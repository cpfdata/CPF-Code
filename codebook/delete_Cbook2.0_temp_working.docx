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434A" w14:textId="77777777" w:rsidR="008C43EF" w:rsidRPr="00AA2015" w:rsidRDefault="008C43EF" w:rsidP="008C43EF">
      <w:pPr>
        <w:spacing w:after="120" w:line="240" w:lineRule="auto"/>
        <w:jc w:val="center"/>
        <w:rPr>
          <w:rFonts w:ascii="Cambria" w:hAnsi="Cambria" w:cstheme="minorHAnsi"/>
          <w:sz w:val="18"/>
          <w:szCs w:val="18"/>
          <w:lang w:val="en-GB"/>
        </w:rPr>
      </w:pPr>
      <w:r w:rsidRPr="00AA2015">
        <w:rPr>
          <w:rFonts w:ascii="Cambria" w:hAnsi="Cambria" w:cstheme="minorHAnsi"/>
          <w:noProof/>
          <w:sz w:val="18"/>
          <w:szCs w:val="18"/>
          <w:lang w:val="en-GB" w:eastAsia="en-GB"/>
        </w:rPr>
        <w:drawing>
          <wp:inline distT="0" distB="0" distL="0" distR="0" wp14:anchorId="18CE90D3" wp14:editId="79803607">
            <wp:extent cx="2052799" cy="1013460"/>
            <wp:effectExtent l="0" t="0" r="0" b="0"/>
            <wp:docPr id="2" name="Picture 2" descr="A logo with orang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orange squares and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67165" cy="1020553"/>
                    </a:xfrm>
                    <a:prstGeom prst="rect">
                      <a:avLst/>
                    </a:prstGeom>
                  </pic:spPr>
                </pic:pic>
              </a:graphicData>
            </a:graphic>
          </wp:inline>
        </w:drawing>
      </w:r>
    </w:p>
    <w:p w14:paraId="2F237282" w14:textId="77777777" w:rsidR="008C43EF" w:rsidRPr="00AA2015" w:rsidRDefault="008C43EF" w:rsidP="008C43EF">
      <w:pPr>
        <w:spacing w:after="120" w:line="240" w:lineRule="auto"/>
        <w:jc w:val="center"/>
        <w:rPr>
          <w:rFonts w:ascii="Cambria" w:hAnsi="Cambria" w:cstheme="minorHAnsi"/>
          <w:sz w:val="18"/>
          <w:szCs w:val="18"/>
          <w:lang w:val="en-GB"/>
        </w:rPr>
      </w:pPr>
    </w:p>
    <w:p w14:paraId="7DECAC2E" w14:textId="77777777" w:rsidR="008C43EF" w:rsidRPr="00AA2015" w:rsidRDefault="008C43EF" w:rsidP="008C43EF">
      <w:pPr>
        <w:spacing w:after="120" w:line="240" w:lineRule="auto"/>
        <w:jc w:val="center"/>
        <w:rPr>
          <w:rFonts w:ascii="Cambria" w:hAnsi="Cambria" w:cstheme="minorHAnsi"/>
          <w:sz w:val="18"/>
          <w:szCs w:val="18"/>
          <w:lang w:val="en-GB"/>
        </w:rPr>
      </w:pPr>
    </w:p>
    <w:p w14:paraId="7B96616F" w14:textId="77777777" w:rsidR="008C43EF" w:rsidRPr="00AA2015" w:rsidRDefault="008C43EF" w:rsidP="008C43EF">
      <w:pPr>
        <w:spacing w:after="120" w:line="240" w:lineRule="auto"/>
        <w:jc w:val="center"/>
        <w:rPr>
          <w:rFonts w:ascii="Cambria" w:hAnsi="Cambria" w:cstheme="minorHAnsi"/>
          <w:sz w:val="18"/>
          <w:szCs w:val="18"/>
          <w:lang w:val="en-GB"/>
        </w:rPr>
      </w:pPr>
    </w:p>
    <w:p w14:paraId="5324E1EC" w14:textId="77777777" w:rsidR="008C43EF" w:rsidRPr="00AA2015" w:rsidRDefault="008C43EF" w:rsidP="008C43EF">
      <w:pPr>
        <w:spacing w:after="120" w:line="240" w:lineRule="auto"/>
        <w:jc w:val="center"/>
        <w:rPr>
          <w:rFonts w:ascii="Cambria" w:hAnsi="Cambria" w:cstheme="minorHAnsi"/>
          <w:sz w:val="18"/>
          <w:szCs w:val="18"/>
          <w:lang w:val="en-GB"/>
        </w:rPr>
      </w:pPr>
    </w:p>
    <w:p w14:paraId="48FC0BA7" w14:textId="77777777" w:rsidR="008C43EF" w:rsidRPr="00AA2015" w:rsidRDefault="008C43EF" w:rsidP="008C43EF">
      <w:pPr>
        <w:spacing w:after="120" w:line="240" w:lineRule="auto"/>
        <w:jc w:val="center"/>
        <w:rPr>
          <w:rFonts w:ascii="Cambria" w:hAnsi="Cambria" w:cstheme="minorHAnsi"/>
          <w:sz w:val="18"/>
          <w:szCs w:val="18"/>
          <w:lang w:val="en-GB"/>
        </w:rPr>
      </w:pPr>
    </w:p>
    <w:p w14:paraId="0857D53F" w14:textId="77777777" w:rsidR="008C43EF" w:rsidRPr="00AA2015" w:rsidRDefault="008C43EF" w:rsidP="008C43EF">
      <w:pPr>
        <w:jc w:val="center"/>
        <w:rPr>
          <w:rFonts w:ascii="Leelawadee UI" w:hAnsi="Leelawadee UI" w:cs="Leelawadee UI"/>
          <w:b/>
          <w:sz w:val="48"/>
          <w:szCs w:val="48"/>
          <w:lang w:val="en-GB"/>
        </w:rPr>
      </w:pPr>
      <w:r w:rsidRPr="00AA2015">
        <w:rPr>
          <w:rFonts w:ascii="Leelawadee UI" w:hAnsi="Leelawadee UI" w:cs="Leelawadee UI"/>
          <w:b/>
          <w:sz w:val="56"/>
          <w:szCs w:val="56"/>
          <w:lang w:val="en-GB"/>
        </w:rPr>
        <w:t>Comparative Panel File:</w:t>
      </w:r>
      <w:r w:rsidRPr="00AA2015">
        <w:rPr>
          <w:rFonts w:ascii="Leelawadee UI" w:hAnsi="Leelawadee UI" w:cs="Leelawadee UI"/>
          <w:b/>
          <w:sz w:val="56"/>
          <w:szCs w:val="56"/>
          <w:lang w:val="en-GB"/>
        </w:rPr>
        <w:br/>
        <w:t xml:space="preserve"> </w:t>
      </w:r>
      <w:r w:rsidRPr="00AA2015">
        <w:rPr>
          <w:rFonts w:ascii="Leelawadee UI" w:hAnsi="Leelawadee UI" w:cs="Leelawadee UI"/>
          <w:b/>
          <w:sz w:val="48"/>
          <w:szCs w:val="48"/>
          <w:lang w:val="en-GB"/>
        </w:rPr>
        <w:t>Codebook for CPF v.</w:t>
      </w:r>
      <w:r>
        <w:rPr>
          <w:rFonts w:ascii="Leelawadee UI" w:hAnsi="Leelawadee UI" w:cs="Leelawadee UI"/>
          <w:b/>
          <w:sz w:val="48"/>
          <w:szCs w:val="48"/>
          <w:lang w:val="en-GB"/>
        </w:rPr>
        <w:t>2</w:t>
      </w:r>
      <w:r w:rsidRPr="00AA2015">
        <w:rPr>
          <w:rFonts w:ascii="Leelawadee UI" w:hAnsi="Leelawadee UI" w:cs="Leelawadee UI"/>
          <w:b/>
          <w:sz w:val="48"/>
          <w:szCs w:val="48"/>
          <w:lang w:val="en-GB"/>
        </w:rPr>
        <w:t>.</w:t>
      </w:r>
      <w:r>
        <w:rPr>
          <w:rFonts w:ascii="Leelawadee UI" w:hAnsi="Leelawadee UI" w:cs="Leelawadee UI"/>
          <w:b/>
          <w:sz w:val="48"/>
          <w:szCs w:val="48"/>
          <w:lang w:val="en-GB"/>
        </w:rPr>
        <w:t>0</w:t>
      </w:r>
    </w:p>
    <w:p w14:paraId="2C9C819E" w14:textId="77777777" w:rsidR="008C43EF" w:rsidRPr="00AA2015" w:rsidRDefault="008C43EF" w:rsidP="008C43EF">
      <w:pPr>
        <w:rPr>
          <w:rFonts w:ascii="Leelawadee UI Semilight" w:hAnsi="Leelawadee UI Semilight" w:cs="Leelawadee UI Semilight"/>
          <w:b/>
          <w:color w:val="000000" w:themeColor="text1"/>
          <w:sz w:val="24"/>
          <w:szCs w:val="18"/>
          <w:lang w:val="en-GB"/>
        </w:rPr>
      </w:pPr>
    </w:p>
    <w:p w14:paraId="0B2558ED" w14:textId="77777777" w:rsidR="008C43EF" w:rsidRPr="00AA2015" w:rsidRDefault="008C43EF" w:rsidP="008C43EF">
      <w:pPr>
        <w:rPr>
          <w:rFonts w:ascii="Leelawadee UI Semilight" w:hAnsi="Leelawadee UI Semilight" w:cs="Leelawadee UI Semilight"/>
          <w:b/>
          <w:color w:val="000000" w:themeColor="text1"/>
          <w:sz w:val="24"/>
          <w:szCs w:val="18"/>
          <w:lang w:val="en-GB"/>
        </w:rPr>
      </w:pPr>
    </w:p>
    <w:p w14:paraId="32D13D5D" w14:textId="77777777" w:rsidR="008C43EF" w:rsidRDefault="008C43EF" w:rsidP="008C43EF">
      <w:pPr>
        <w:jc w:val="center"/>
        <w:rPr>
          <w:rFonts w:ascii="Leelawadee UI Semilight" w:hAnsi="Leelawadee UI Semilight" w:cs="Leelawadee UI Semilight"/>
          <w:sz w:val="28"/>
          <w:lang w:val="en-GB"/>
        </w:rPr>
      </w:pPr>
      <w:r w:rsidRPr="00AA2015">
        <w:rPr>
          <w:rFonts w:ascii="Leelawadee UI Semilight" w:hAnsi="Leelawadee UI Semilight" w:cs="Leelawadee UI Semilight"/>
          <w:sz w:val="28"/>
          <w:lang w:val="en-GB"/>
        </w:rPr>
        <w:t>Konrad Turek</w:t>
      </w:r>
    </w:p>
    <w:p w14:paraId="202BD448" w14:textId="77777777" w:rsidR="008C43EF" w:rsidRPr="00AA2015" w:rsidRDefault="008C43EF" w:rsidP="008C43EF">
      <w:pPr>
        <w:jc w:val="center"/>
        <w:rPr>
          <w:rFonts w:ascii="Leelawadee UI Semilight" w:hAnsi="Leelawadee UI Semilight" w:cs="Leelawadee UI Semilight"/>
          <w:sz w:val="28"/>
          <w:lang w:val="en-GB"/>
        </w:rPr>
      </w:pPr>
      <w:r>
        <w:rPr>
          <w:rFonts w:ascii="Leelawadee UI Semilight" w:hAnsi="Leelawadee UI Semilight" w:cs="Leelawadee UI Semilight"/>
          <w:sz w:val="28"/>
          <w:lang w:val="en-GB"/>
        </w:rPr>
        <w:t>Priscilla Zhang</w:t>
      </w:r>
    </w:p>
    <w:p w14:paraId="4C7B8A2C" w14:textId="77777777" w:rsidR="008C43EF" w:rsidRPr="00AA2015" w:rsidRDefault="008C43EF" w:rsidP="008C43EF">
      <w:pPr>
        <w:jc w:val="center"/>
        <w:rPr>
          <w:b/>
          <w:color w:val="0070C0"/>
          <w:lang w:val="en-GB"/>
        </w:rPr>
      </w:pPr>
      <w:r w:rsidRPr="00AA2015">
        <w:rPr>
          <w:rFonts w:ascii="Leelawadee UI Semilight" w:hAnsi="Leelawadee UI Semilight" w:cs="Leelawadee UI Semilight"/>
          <w:sz w:val="28"/>
          <w:lang w:val="en-GB"/>
        </w:rPr>
        <w:t xml:space="preserve">Matthijs Kalmijn </w:t>
      </w:r>
    </w:p>
    <w:p w14:paraId="3A70A6C8" w14:textId="77777777" w:rsidR="008C43EF" w:rsidRPr="00AA2015" w:rsidRDefault="008C43EF" w:rsidP="008C43EF">
      <w:pPr>
        <w:rPr>
          <w:b/>
          <w:color w:val="0070C0"/>
          <w:lang w:val="en-GB"/>
        </w:rPr>
      </w:pPr>
    </w:p>
    <w:p w14:paraId="0EBB169C" w14:textId="77777777" w:rsidR="008C43EF" w:rsidRPr="00AA2015" w:rsidRDefault="008C43EF" w:rsidP="008C43EF">
      <w:pPr>
        <w:rPr>
          <w:b/>
          <w:color w:val="0070C0"/>
          <w:lang w:val="en-GB"/>
        </w:rPr>
      </w:pPr>
    </w:p>
    <w:p w14:paraId="3A5F0AE1" w14:textId="77777777" w:rsidR="008C43EF" w:rsidRPr="00AA2015" w:rsidRDefault="008C43EF" w:rsidP="008C43EF">
      <w:pPr>
        <w:rPr>
          <w:b/>
          <w:color w:val="0070C0"/>
          <w:lang w:val="en-GB"/>
        </w:rPr>
      </w:pPr>
    </w:p>
    <w:p w14:paraId="6B313A05" w14:textId="77777777" w:rsidR="008C43EF" w:rsidRPr="00AA2015" w:rsidRDefault="008C43EF" w:rsidP="008C43EF">
      <w:pPr>
        <w:rPr>
          <w:b/>
          <w:color w:val="0070C0"/>
          <w:lang w:val="en-GB"/>
        </w:rPr>
      </w:pPr>
    </w:p>
    <w:p w14:paraId="5A8BBB50" w14:textId="77777777" w:rsidR="008C43EF" w:rsidRPr="00AA2015" w:rsidRDefault="008C43EF" w:rsidP="008C43EF">
      <w:pPr>
        <w:jc w:val="center"/>
        <w:rPr>
          <w:rFonts w:ascii="Leelawadee UI Semilight" w:hAnsi="Leelawadee UI Semilight" w:cs="Leelawadee UI Semilight"/>
          <w:sz w:val="20"/>
          <w:lang w:val="en-GB"/>
        </w:rPr>
      </w:pPr>
      <w:hyperlink r:id="rId6" w:history="1">
        <w:r w:rsidRPr="00AA2015">
          <w:rPr>
            <w:rFonts w:ascii="Leelawadee UI Semilight" w:hAnsi="Leelawadee UI Semilight" w:cs="Leelawadee UI Semilight"/>
            <w:sz w:val="20"/>
            <w:lang w:val="en-GB"/>
          </w:rPr>
          <w:t>www.cpfdata.com</w:t>
        </w:r>
      </w:hyperlink>
    </w:p>
    <w:p w14:paraId="3D9DE2AD" w14:textId="77777777" w:rsidR="008C43EF" w:rsidRPr="00AA2015" w:rsidRDefault="008C43EF" w:rsidP="008C43EF">
      <w:pPr>
        <w:jc w:val="center"/>
        <w:rPr>
          <w:rFonts w:ascii="Leelawadee UI" w:hAnsi="Leelawadee UI" w:cs="Leelawadee UI"/>
          <w:sz w:val="20"/>
          <w:lang w:val="en-GB"/>
        </w:rPr>
      </w:pPr>
      <w:r w:rsidRPr="00AA2015">
        <w:rPr>
          <w:rFonts w:ascii="Leelawadee UI" w:hAnsi="Leelawadee UI" w:cs="Leelawadee UI"/>
          <w:sz w:val="20"/>
          <w:lang w:val="en-GB"/>
        </w:rPr>
        <w:t xml:space="preserve">Comparative Panel File - Open Science Project  </w:t>
      </w:r>
    </w:p>
    <w:p w14:paraId="6D0DCEED" w14:textId="77777777" w:rsidR="008C43EF" w:rsidRPr="00AA2015" w:rsidRDefault="008C43EF" w:rsidP="008C43EF">
      <w:pPr>
        <w:jc w:val="center"/>
        <w:rPr>
          <w:rFonts w:ascii="Leelawadee UI Semilight" w:hAnsi="Leelawadee UI Semilight" w:cs="Leelawadee UI Semilight"/>
          <w:sz w:val="20"/>
          <w:lang w:val="en-GB"/>
        </w:rPr>
      </w:pPr>
      <w:r w:rsidRPr="00AA2015">
        <w:rPr>
          <w:rFonts w:ascii="Leelawadee UI Semilight" w:hAnsi="Leelawadee UI Semilight" w:cs="Leelawadee UI Semilight"/>
          <w:sz w:val="20"/>
          <w:lang w:val="en-GB"/>
        </w:rPr>
        <w:t xml:space="preserve">The Netherlands </w:t>
      </w:r>
    </w:p>
    <w:p w14:paraId="45C85042" w14:textId="77777777" w:rsidR="008C43EF" w:rsidRPr="00AA2015" w:rsidRDefault="008C43EF" w:rsidP="008C43EF">
      <w:pPr>
        <w:jc w:val="center"/>
        <w:rPr>
          <w:rFonts w:ascii="Leelawadee UI Semilight" w:hAnsi="Leelawadee UI Semilight" w:cs="Leelawadee UI Semilight"/>
          <w:sz w:val="20"/>
          <w:lang w:val="en-GB"/>
        </w:rPr>
      </w:pPr>
      <w:r w:rsidRPr="00AA2015">
        <w:rPr>
          <w:rFonts w:ascii="Leelawadee UI Semilight" w:hAnsi="Leelawadee UI Semilight" w:cs="Leelawadee UI Semilight"/>
          <w:sz w:val="20"/>
          <w:lang w:val="en-GB"/>
        </w:rPr>
        <w:t>May 2023</w:t>
      </w:r>
      <w:r w:rsidRPr="00AA2015">
        <w:rPr>
          <w:rFonts w:ascii="Leelawadee UI Semilight" w:hAnsi="Leelawadee UI Semilight" w:cs="Leelawadee UI Semilight"/>
          <w:sz w:val="20"/>
          <w:lang w:val="en-GB"/>
        </w:rPr>
        <w:br w:type="page"/>
      </w:r>
    </w:p>
    <w:p w14:paraId="30BBDF0D" w14:textId="77777777" w:rsidR="008C43EF" w:rsidRPr="00AA2015" w:rsidRDefault="008C43EF" w:rsidP="008C43EF">
      <w:pPr>
        <w:rPr>
          <w:rFonts w:ascii="Leelawadee UI Semilight" w:hAnsi="Leelawadee UI Semilight" w:cs="Leelawadee UI Semilight"/>
          <w:b/>
          <w:color w:val="000000" w:themeColor="text1"/>
          <w:sz w:val="24"/>
          <w:szCs w:val="18"/>
          <w:lang w:val="en-GB"/>
        </w:rPr>
      </w:pPr>
    </w:p>
    <w:p w14:paraId="3268BEDB" w14:textId="77777777" w:rsidR="008C43EF" w:rsidRDefault="008C43EF" w:rsidP="008C43EF">
      <w:pPr>
        <w:rPr>
          <w:rFonts w:ascii="Leelawadee UI Semilight" w:hAnsi="Leelawadee UI Semilight" w:cs="Leelawadee UI Semilight"/>
          <w:b/>
          <w:color w:val="000000" w:themeColor="text1"/>
          <w:sz w:val="24"/>
          <w:szCs w:val="18"/>
          <w:lang w:val="en-GB"/>
        </w:rPr>
      </w:pPr>
    </w:p>
    <w:p w14:paraId="776E95D2" w14:textId="77777777" w:rsidR="008C43EF" w:rsidRPr="00AA2015" w:rsidRDefault="008C43EF" w:rsidP="008C43EF">
      <w:pPr>
        <w:rPr>
          <w:rFonts w:ascii="Leelawadee UI Semilight" w:hAnsi="Leelawadee UI Semilight" w:cs="Leelawadee UI Semilight"/>
          <w:sz w:val="20"/>
          <w:lang w:val="en-GB"/>
        </w:rPr>
      </w:pPr>
      <w:r w:rsidRPr="00AA2015">
        <w:rPr>
          <w:rFonts w:ascii="Leelawadee UI Semilight" w:hAnsi="Leelawadee UI Semilight" w:cs="Leelawadee UI Semilight"/>
          <w:b/>
          <w:color w:val="000000" w:themeColor="text1"/>
          <w:sz w:val="24"/>
          <w:szCs w:val="18"/>
          <w:lang w:val="en-GB"/>
        </w:rPr>
        <w:t xml:space="preserve">Comparative Panel File </w:t>
      </w:r>
    </w:p>
    <w:p w14:paraId="68769751" w14:textId="77777777" w:rsidR="008C43EF" w:rsidRPr="00AA2015" w:rsidRDefault="008C43EF" w:rsidP="008C43EF">
      <w:pPr>
        <w:rPr>
          <w:rFonts w:ascii="Leelawadee UI Semilight" w:hAnsi="Leelawadee UI Semilight" w:cs="Leelawadee UI Semilight"/>
          <w:bCs/>
          <w:color w:val="000000" w:themeColor="text1"/>
          <w:sz w:val="20"/>
          <w:szCs w:val="14"/>
          <w:lang w:val="en-GB"/>
        </w:rPr>
      </w:pPr>
      <w:r w:rsidRPr="00AA2015">
        <w:rPr>
          <w:rFonts w:ascii="Leelawadee UI Semilight" w:hAnsi="Leelawadee UI Semilight" w:cs="Leelawadee UI Semilight"/>
          <w:bCs/>
          <w:color w:val="000000" w:themeColor="text1"/>
          <w:sz w:val="20"/>
          <w:szCs w:val="14"/>
          <w:lang w:val="en-GB"/>
        </w:rPr>
        <w:t>Comparative Panel File (CPF) is an open science project to harmonize the world’s major and longest-running household panel surveys. CPF provides an open-source code to construct a comparative dataset based on the original data from the household panel surveys.</w:t>
      </w:r>
    </w:p>
    <w:p w14:paraId="2897EC59" w14:textId="77777777" w:rsidR="008C43EF" w:rsidRPr="00AA2015" w:rsidRDefault="008C43EF" w:rsidP="008C43EF">
      <w:pPr>
        <w:rPr>
          <w:rFonts w:ascii="Leelawadee UI Semilight" w:hAnsi="Leelawadee UI Semilight" w:cs="Leelawadee UI Semilight"/>
          <w:bCs/>
          <w:color w:val="000000" w:themeColor="text1"/>
          <w:sz w:val="20"/>
          <w:szCs w:val="14"/>
          <w:lang w:val="en-GB"/>
        </w:rPr>
      </w:pPr>
      <w:r w:rsidRPr="00AA2015">
        <w:rPr>
          <w:rFonts w:ascii="Leelawadee UI Semilight" w:hAnsi="Leelawadee UI Semilight" w:cs="Leelawadee UI Semilight"/>
          <w:bCs/>
          <w:color w:val="000000" w:themeColor="text1"/>
          <w:sz w:val="20"/>
          <w:szCs w:val="14"/>
          <w:lang w:val="en-GB"/>
        </w:rPr>
        <w:t>The project has been developed by Konrad Turek, Matthijs Kalmijn and Thomas Leopold.</w:t>
      </w:r>
    </w:p>
    <w:p w14:paraId="6752D7B7" w14:textId="77777777" w:rsidR="008C43EF" w:rsidRPr="00AA2015" w:rsidRDefault="008C43EF" w:rsidP="008C43EF">
      <w:pPr>
        <w:rPr>
          <w:rFonts w:ascii="Leelawadee UI Semilight" w:hAnsi="Leelawadee UI Semilight" w:cs="Leelawadee UI Semilight"/>
          <w:bCs/>
          <w:color w:val="000000" w:themeColor="text1"/>
          <w:sz w:val="20"/>
          <w:szCs w:val="14"/>
          <w:lang w:val="en-GB"/>
        </w:rPr>
      </w:pPr>
      <w:r w:rsidRPr="00AA2015">
        <w:rPr>
          <w:rFonts w:ascii="Leelawadee UI Semilight" w:hAnsi="Leelawadee UI Semilight" w:cs="Leelawadee UI Semilight"/>
          <w:bCs/>
          <w:color w:val="000000" w:themeColor="text1"/>
          <w:sz w:val="20"/>
          <w:szCs w:val="14"/>
          <w:lang w:val="en-GB"/>
        </w:rPr>
        <w:t xml:space="preserve">More information at: </w:t>
      </w:r>
      <w:hyperlink r:id="rId7" w:history="1">
        <w:r w:rsidRPr="00AA2015">
          <w:rPr>
            <w:rStyle w:val="Hyperlink"/>
            <w:rFonts w:ascii="Leelawadee UI Semilight" w:hAnsi="Leelawadee UI Semilight" w:cs="Leelawadee UI Semilight"/>
            <w:bCs/>
            <w:sz w:val="20"/>
            <w:szCs w:val="14"/>
            <w:lang w:val="en-GB"/>
          </w:rPr>
          <w:t>www.cpfdata.com</w:t>
        </w:r>
      </w:hyperlink>
      <w:r w:rsidRPr="00AA2015">
        <w:rPr>
          <w:rFonts w:ascii="Leelawadee UI Semilight" w:hAnsi="Leelawadee UI Semilight" w:cs="Leelawadee UI Semilight"/>
          <w:bCs/>
          <w:color w:val="000000" w:themeColor="text1"/>
          <w:sz w:val="20"/>
          <w:szCs w:val="14"/>
          <w:lang w:val="en-GB"/>
        </w:rPr>
        <w:t xml:space="preserve">. </w:t>
      </w:r>
    </w:p>
    <w:p w14:paraId="702A68F6" w14:textId="77777777" w:rsidR="008C43EF" w:rsidRDefault="008C43EF" w:rsidP="008C43EF">
      <w:pPr>
        <w:rPr>
          <w:rFonts w:ascii="Leelawadee UI Semilight" w:hAnsi="Leelawadee UI Semilight" w:cs="Leelawadee UI Semilight"/>
          <w:bCs/>
          <w:color w:val="000000" w:themeColor="text1"/>
          <w:sz w:val="20"/>
          <w:szCs w:val="14"/>
          <w:lang w:val="en-GB"/>
        </w:rPr>
      </w:pPr>
    </w:p>
    <w:p w14:paraId="26098B46" w14:textId="77777777" w:rsidR="008C43EF" w:rsidRPr="00AA2015" w:rsidRDefault="008C43EF" w:rsidP="008C43EF">
      <w:pPr>
        <w:rPr>
          <w:rFonts w:ascii="Leelawadee UI Semilight" w:hAnsi="Leelawadee UI Semilight" w:cs="Leelawadee UI Semilight"/>
          <w:bCs/>
          <w:color w:val="000000" w:themeColor="text1"/>
          <w:sz w:val="20"/>
          <w:szCs w:val="14"/>
          <w:lang w:val="en-GB"/>
        </w:rPr>
      </w:pPr>
    </w:p>
    <w:p w14:paraId="5730B11A" w14:textId="77777777" w:rsidR="008C43EF" w:rsidRPr="00AA2015" w:rsidRDefault="008C43EF" w:rsidP="008C43EF">
      <w:pPr>
        <w:spacing w:after="120"/>
        <w:rPr>
          <w:rFonts w:ascii="Leelawadee UI Semilight" w:hAnsi="Leelawadee UI Semilight" w:cs="Leelawadee UI Semilight"/>
          <w:b/>
          <w:bCs/>
          <w:color w:val="000000" w:themeColor="text1"/>
          <w:sz w:val="20"/>
          <w:szCs w:val="14"/>
          <w:lang w:val="en-GB"/>
        </w:rPr>
      </w:pPr>
      <w:r w:rsidRPr="00AA2015">
        <w:rPr>
          <w:rFonts w:ascii="Leelawadee UI Semilight" w:hAnsi="Leelawadee UI Semilight" w:cs="Leelawadee UI Semilight"/>
          <w:b/>
          <w:bCs/>
          <w:color w:val="000000" w:themeColor="text1"/>
          <w:sz w:val="20"/>
          <w:szCs w:val="14"/>
          <w:lang w:val="en-GB"/>
        </w:rPr>
        <w:t>CPF v.</w:t>
      </w:r>
      <w:r>
        <w:rPr>
          <w:rFonts w:ascii="Leelawadee UI Semilight" w:hAnsi="Leelawadee UI Semilight" w:cs="Leelawadee UI Semilight"/>
          <w:b/>
          <w:bCs/>
          <w:color w:val="000000" w:themeColor="text1"/>
          <w:sz w:val="20"/>
          <w:szCs w:val="14"/>
          <w:lang w:val="en-GB"/>
        </w:rPr>
        <w:t>2.0</w:t>
      </w:r>
      <w:r w:rsidRPr="00AA2015">
        <w:rPr>
          <w:rFonts w:ascii="Leelawadee UI Semilight" w:hAnsi="Leelawadee UI Semilight" w:cs="Leelawadee UI Semilight"/>
          <w:b/>
          <w:bCs/>
          <w:color w:val="000000" w:themeColor="text1"/>
          <w:sz w:val="20"/>
          <w:szCs w:val="14"/>
          <w:lang w:val="en-GB"/>
        </w:rPr>
        <w:t xml:space="preserve"> team</w:t>
      </w:r>
    </w:p>
    <w:p w14:paraId="020726E3" w14:textId="77777777" w:rsidR="008C43EF" w:rsidRPr="00AA2015" w:rsidRDefault="008C43EF" w:rsidP="008C43EF">
      <w:pPr>
        <w:spacing w:before="120" w:after="0"/>
        <w:rPr>
          <w:rFonts w:ascii="Leelawadee UI Semilight" w:hAnsi="Leelawadee UI Semilight" w:cs="Leelawadee UI Semilight"/>
          <w:color w:val="000000" w:themeColor="text1"/>
          <w:sz w:val="20"/>
          <w:szCs w:val="14"/>
          <w:lang w:val="en-GB"/>
        </w:rPr>
      </w:pPr>
      <w:r w:rsidRPr="00AA2015">
        <w:rPr>
          <w:rFonts w:ascii="Leelawadee UI Semilight" w:hAnsi="Leelawadee UI Semilight" w:cs="Leelawadee UI Semilight"/>
          <w:color w:val="000000" w:themeColor="text1"/>
          <w:sz w:val="20"/>
          <w:szCs w:val="14"/>
          <w:lang w:val="en-GB"/>
        </w:rPr>
        <w:t>Core team:</w:t>
      </w:r>
    </w:p>
    <w:p w14:paraId="676B9047" w14:textId="77777777" w:rsidR="008C43EF" w:rsidRPr="00AA2015" w:rsidRDefault="008C43EF" w:rsidP="008C43EF">
      <w:pPr>
        <w:spacing w:after="0"/>
        <w:rPr>
          <w:rFonts w:ascii="Leelawadee UI Semilight" w:hAnsi="Leelawadee UI Semilight" w:cs="Leelawadee UI Semilight"/>
          <w:color w:val="000000" w:themeColor="text1"/>
          <w:sz w:val="20"/>
          <w:szCs w:val="14"/>
          <w:lang w:val="en-GB"/>
        </w:rPr>
      </w:pPr>
      <w:r w:rsidRPr="00AA2015">
        <w:rPr>
          <w:rFonts w:ascii="Leelawadee UI Semilight" w:hAnsi="Leelawadee UI Semilight" w:cs="Leelawadee UI Semilight"/>
          <w:color w:val="000000" w:themeColor="text1"/>
          <w:sz w:val="20"/>
          <w:szCs w:val="14"/>
          <w:lang w:val="en-GB"/>
        </w:rPr>
        <w:t>Konrad Turek, Tilburg University &amp; Netherlands Interdisciplinary Demographic Institute</w:t>
      </w:r>
    </w:p>
    <w:p w14:paraId="248AEE61" w14:textId="77777777" w:rsidR="008C43EF" w:rsidRPr="00AA2015" w:rsidRDefault="008C43EF" w:rsidP="008C43EF">
      <w:pPr>
        <w:spacing w:after="0"/>
        <w:rPr>
          <w:rFonts w:ascii="Leelawadee UI Semilight" w:hAnsi="Leelawadee UI Semilight" w:cs="Leelawadee UI Semilight"/>
          <w:color w:val="000000" w:themeColor="text1"/>
          <w:sz w:val="20"/>
          <w:szCs w:val="14"/>
          <w:lang w:val="en-GB"/>
        </w:rPr>
      </w:pPr>
      <w:r w:rsidRPr="00AA2015">
        <w:rPr>
          <w:rFonts w:ascii="Leelawadee UI Semilight" w:hAnsi="Leelawadee UI Semilight" w:cs="Leelawadee UI Semilight"/>
          <w:color w:val="000000" w:themeColor="text1"/>
          <w:sz w:val="20"/>
          <w:szCs w:val="14"/>
          <w:lang w:val="en-GB"/>
        </w:rPr>
        <w:t>Matthijs Kalmijn, Netherlands Interdisciplinary Demographic Institute</w:t>
      </w:r>
    </w:p>
    <w:p w14:paraId="00E7D004" w14:textId="77777777" w:rsidR="008C43EF" w:rsidRDefault="008C43EF" w:rsidP="008C43EF">
      <w:pPr>
        <w:spacing w:after="0"/>
        <w:rPr>
          <w:rFonts w:ascii="Leelawadee UI Semilight" w:hAnsi="Leelawadee UI Semilight" w:cs="Leelawadee UI Semilight"/>
          <w:color w:val="000000" w:themeColor="text1"/>
          <w:sz w:val="20"/>
          <w:szCs w:val="14"/>
          <w:lang w:val="en-GB"/>
        </w:rPr>
      </w:pPr>
      <w:r w:rsidRPr="00AA2015">
        <w:rPr>
          <w:rFonts w:ascii="Leelawadee UI Semilight" w:hAnsi="Leelawadee UI Semilight" w:cs="Leelawadee UI Semilight"/>
          <w:color w:val="000000" w:themeColor="text1"/>
          <w:sz w:val="20"/>
          <w:szCs w:val="14"/>
          <w:lang w:val="en-GB"/>
        </w:rPr>
        <w:t>Thomas Leopold, University of Cologne</w:t>
      </w:r>
    </w:p>
    <w:p w14:paraId="5823D596" w14:textId="77777777" w:rsidR="008C43EF" w:rsidRDefault="008C43EF" w:rsidP="008C43EF">
      <w:pPr>
        <w:spacing w:after="0"/>
        <w:rPr>
          <w:rFonts w:ascii="Leelawadee UI Semilight" w:hAnsi="Leelawadee UI Semilight" w:cs="Leelawadee UI Semilight"/>
          <w:color w:val="000000" w:themeColor="text1"/>
          <w:sz w:val="20"/>
          <w:szCs w:val="14"/>
          <w:lang w:val="en-GB"/>
        </w:rPr>
      </w:pPr>
    </w:p>
    <w:p w14:paraId="71C5B4CE" w14:textId="77777777" w:rsidR="008C43EF" w:rsidRDefault="008C43EF" w:rsidP="008C43EF">
      <w:pPr>
        <w:spacing w:after="0"/>
        <w:rPr>
          <w:rFonts w:ascii="Leelawadee UI Semilight" w:hAnsi="Leelawadee UI Semilight" w:cs="Leelawadee UI Semilight"/>
          <w:color w:val="000000" w:themeColor="text1"/>
          <w:sz w:val="20"/>
          <w:szCs w:val="14"/>
          <w:lang w:val="en-GB"/>
        </w:rPr>
      </w:pPr>
      <w:r>
        <w:rPr>
          <w:rFonts w:ascii="Leelawadee UI Semilight" w:hAnsi="Leelawadee UI Semilight" w:cs="Leelawadee UI Semilight"/>
          <w:color w:val="000000" w:themeColor="text1"/>
          <w:sz w:val="20"/>
          <w:szCs w:val="14"/>
          <w:lang w:val="en-GB"/>
        </w:rPr>
        <w:t>Support with the Duch LISS data:</w:t>
      </w:r>
    </w:p>
    <w:p w14:paraId="48B63BEB" w14:textId="77777777" w:rsidR="008C43EF" w:rsidRPr="00AA2015" w:rsidRDefault="008C43EF" w:rsidP="008C43EF">
      <w:pPr>
        <w:spacing w:after="0"/>
        <w:rPr>
          <w:rFonts w:ascii="Leelawadee UI Semilight" w:hAnsi="Leelawadee UI Semilight" w:cs="Leelawadee UI Semilight"/>
          <w:color w:val="000000" w:themeColor="text1"/>
          <w:sz w:val="20"/>
          <w:szCs w:val="14"/>
          <w:lang w:val="en-GB"/>
        </w:rPr>
      </w:pPr>
      <w:r w:rsidRPr="008D4560">
        <w:rPr>
          <w:rFonts w:ascii="Leelawadee UI Semilight" w:hAnsi="Leelawadee UI Semilight" w:cs="Leelawadee UI Semilight"/>
          <w:color w:val="000000" w:themeColor="text1"/>
          <w:sz w:val="20"/>
          <w:szCs w:val="14"/>
          <w:lang w:val="en-GB"/>
        </w:rPr>
        <w:t>Priscilla Zhang</w:t>
      </w:r>
      <w:r>
        <w:rPr>
          <w:rFonts w:ascii="Leelawadee UI Semilight" w:hAnsi="Leelawadee UI Semilight" w:cs="Leelawadee UI Semilight"/>
          <w:color w:val="000000" w:themeColor="text1"/>
          <w:sz w:val="20"/>
          <w:szCs w:val="14"/>
          <w:lang w:val="en-GB"/>
        </w:rPr>
        <w:t xml:space="preserve">, Centerdata </w:t>
      </w:r>
    </w:p>
    <w:p w14:paraId="12259498" w14:textId="77777777" w:rsidR="008C43EF" w:rsidRPr="00AA2015" w:rsidRDefault="008C43EF" w:rsidP="008C43EF">
      <w:pPr>
        <w:spacing w:before="120" w:after="0"/>
        <w:rPr>
          <w:rFonts w:ascii="Leelawadee UI Semilight" w:hAnsi="Leelawadee UI Semilight" w:cs="Leelawadee UI Semilight"/>
          <w:color w:val="000000" w:themeColor="text1"/>
          <w:sz w:val="20"/>
          <w:szCs w:val="14"/>
          <w:lang w:val="en-GB"/>
        </w:rPr>
      </w:pPr>
      <w:r w:rsidRPr="00AA2015">
        <w:rPr>
          <w:rFonts w:ascii="Leelawadee UI Semilight" w:hAnsi="Leelawadee UI Semilight" w:cs="Leelawadee UI Semilight"/>
          <w:color w:val="000000" w:themeColor="text1"/>
          <w:sz w:val="20"/>
          <w:szCs w:val="14"/>
          <w:lang w:val="en-GB"/>
        </w:rPr>
        <w:t>Research Assistant</w:t>
      </w:r>
      <w:r>
        <w:rPr>
          <w:rFonts w:ascii="Leelawadee UI Semilight" w:hAnsi="Leelawadee UI Semilight" w:cs="Leelawadee UI Semilight"/>
          <w:color w:val="000000" w:themeColor="text1"/>
          <w:sz w:val="20"/>
          <w:szCs w:val="14"/>
          <w:lang w:val="en-GB"/>
        </w:rPr>
        <w:t xml:space="preserve"> for CPF v.1.5:</w:t>
      </w:r>
    </w:p>
    <w:p w14:paraId="46C2461D" w14:textId="77777777" w:rsidR="008C43EF" w:rsidRPr="00AA2015" w:rsidRDefault="008C43EF" w:rsidP="008C43EF">
      <w:pPr>
        <w:rPr>
          <w:rFonts w:ascii="Leelawadee UI Semilight" w:hAnsi="Leelawadee UI Semilight" w:cs="Leelawadee UI Semilight"/>
          <w:color w:val="000000" w:themeColor="text1"/>
          <w:sz w:val="20"/>
          <w:szCs w:val="14"/>
          <w:lang w:val="en-GB"/>
        </w:rPr>
      </w:pPr>
      <w:r w:rsidRPr="00AA2015">
        <w:rPr>
          <w:rFonts w:ascii="Leelawadee UI Semilight" w:hAnsi="Leelawadee UI Semilight" w:cs="Leelawadee UI Semilight"/>
          <w:color w:val="000000" w:themeColor="text1"/>
          <w:sz w:val="20"/>
          <w:szCs w:val="14"/>
          <w:lang w:val="en-GB"/>
        </w:rPr>
        <w:t>Isabel Voets, Netherlands Interdisciplinary Demographic Institute</w:t>
      </w:r>
    </w:p>
    <w:p w14:paraId="26089789" w14:textId="77777777" w:rsidR="008C43EF" w:rsidRPr="00AA2015" w:rsidRDefault="008C43EF" w:rsidP="008C43EF">
      <w:pPr>
        <w:rPr>
          <w:rFonts w:ascii="Leelawadee UI Semilight" w:hAnsi="Leelawadee UI Semilight" w:cs="Leelawadee UI Semilight"/>
          <w:b/>
          <w:bCs/>
          <w:color w:val="000000" w:themeColor="text1"/>
          <w:sz w:val="20"/>
          <w:szCs w:val="14"/>
          <w:lang w:val="en-GB"/>
        </w:rPr>
      </w:pPr>
    </w:p>
    <w:p w14:paraId="32AA23CF" w14:textId="77777777" w:rsidR="008C43EF" w:rsidRDefault="008C43EF" w:rsidP="008C43EF">
      <w:pPr>
        <w:rPr>
          <w:rFonts w:ascii="Leelawadee UI Semilight" w:hAnsi="Leelawadee UI Semilight" w:cs="Leelawadee UI Semilight"/>
          <w:b/>
          <w:bCs/>
          <w:color w:val="000000" w:themeColor="text1"/>
          <w:sz w:val="20"/>
          <w:szCs w:val="14"/>
          <w:lang w:val="en-GB"/>
        </w:rPr>
      </w:pPr>
      <w:r>
        <w:rPr>
          <w:rFonts w:ascii="Leelawadee UI Semilight" w:hAnsi="Leelawadee UI Semilight" w:cs="Leelawadee UI Semilight"/>
          <w:b/>
          <w:bCs/>
          <w:color w:val="000000" w:themeColor="text1"/>
          <w:sz w:val="20"/>
          <w:szCs w:val="14"/>
          <w:lang w:val="en-GB"/>
        </w:rPr>
        <w:br w:type="page"/>
      </w:r>
    </w:p>
    <w:p w14:paraId="442C8927" w14:textId="77777777" w:rsidR="008C43EF" w:rsidRPr="00AA2015" w:rsidRDefault="008C43EF" w:rsidP="008C43EF">
      <w:pPr>
        <w:rPr>
          <w:rFonts w:ascii="Leelawadee UI Semilight" w:hAnsi="Leelawadee UI Semilight" w:cs="Leelawadee UI Semilight"/>
          <w:b/>
          <w:bCs/>
          <w:color w:val="000000" w:themeColor="text1"/>
          <w:sz w:val="20"/>
          <w:szCs w:val="14"/>
          <w:lang w:val="en-GB"/>
        </w:rPr>
      </w:pPr>
      <w:r w:rsidRPr="00AA2015">
        <w:rPr>
          <w:rFonts w:ascii="Leelawadee UI Semilight" w:hAnsi="Leelawadee UI Semilight" w:cs="Leelawadee UI Semilight"/>
          <w:b/>
          <w:bCs/>
          <w:color w:val="000000" w:themeColor="text1"/>
          <w:sz w:val="20"/>
          <w:szCs w:val="14"/>
          <w:lang w:val="en-GB"/>
        </w:rPr>
        <w:lastRenderedPageBreak/>
        <w:t xml:space="preserve">Citing this Codebook </w:t>
      </w:r>
    </w:p>
    <w:p w14:paraId="7B96658C" w14:textId="77777777" w:rsidR="008C43EF" w:rsidRPr="00AA2015" w:rsidRDefault="008C43EF" w:rsidP="008C43EF">
      <w:pPr>
        <w:rPr>
          <w:rFonts w:ascii="Leelawadee UI Semilight" w:hAnsi="Leelawadee UI Semilight" w:cs="Leelawadee UI Semilight"/>
          <w:sz w:val="20"/>
          <w:szCs w:val="14"/>
          <w:lang w:val="en-GB"/>
        </w:rPr>
      </w:pPr>
      <w:r w:rsidRPr="00AA2015">
        <w:rPr>
          <w:rFonts w:ascii="Leelawadee UI Semilight" w:hAnsi="Leelawadee UI Semilight" w:cs="Leelawadee UI Semilight"/>
          <w:sz w:val="20"/>
          <w:szCs w:val="14"/>
          <w:lang w:val="en-GB"/>
        </w:rPr>
        <w:t xml:space="preserve">Turek Konrad, </w:t>
      </w:r>
      <w:r w:rsidRPr="006F761E">
        <w:rPr>
          <w:rFonts w:ascii="Leelawadee UI Semilight" w:hAnsi="Leelawadee UI Semilight" w:cs="Leelawadee UI Semilight"/>
          <w:sz w:val="20"/>
          <w:szCs w:val="14"/>
          <w:lang w:val="en-GB"/>
        </w:rPr>
        <w:t>Priscilla Zhang</w:t>
      </w:r>
      <w:r w:rsidRPr="00AA2015">
        <w:rPr>
          <w:rFonts w:ascii="Leelawadee UI Semilight" w:hAnsi="Leelawadee UI Semilight" w:cs="Leelawadee UI Semilight"/>
          <w:sz w:val="20"/>
          <w:szCs w:val="14"/>
          <w:lang w:val="en-GB"/>
        </w:rPr>
        <w:t>, Matthijs Kalmijn (2023). Comparative Panel File: Codebook for CPF v.</w:t>
      </w:r>
      <w:r>
        <w:rPr>
          <w:rFonts w:ascii="Leelawadee UI Semilight" w:hAnsi="Leelawadee UI Semilight" w:cs="Leelawadee UI Semilight"/>
          <w:sz w:val="20"/>
          <w:szCs w:val="14"/>
          <w:lang w:val="en-GB"/>
        </w:rPr>
        <w:t>2.0</w:t>
      </w:r>
      <w:r w:rsidRPr="00AA2015">
        <w:rPr>
          <w:rFonts w:ascii="Leelawadee UI Semilight" w:hAnsi="Leelawadee UI Semilight" w:cs="Leelawadee UI Semilight"/>
          <w:sz w:val="20"/>
          <w:szCs w:val="14"/>
          <w:lang w:val="en-GB"/>
        </w:rPr>
        <w:t xml:space="preserve"> DOI: </w:t>
      </w:r>
      <w:r w:rsidRPr="006F761E">
        <w:rPr>
          <w:rFonts w:ascii="Leelawadee UI Semilight" w:hAnsi="Leelawadee UI Semilight" w:cs="Leelawadee UI Semilight"/>
          <w:sz w:val="20"/>
          <w:szCs w:val="14"/>
          <w:highlight w:val="yellow"/>
          <w:lang w:val="en-GB"/>
        </w:rPr>
        <w:t>10.31219/osf.io/3hdkn.</w:t>
      </w:r>
    </w:p>
    <w:p w14:paraId="53C29788" w14:textId="77777777" w:rsidR="008C43EF" w:rsidRPr="00AA2015" w:rsidRDefault="008C43EF" w:rsidP="008C43EF">
      <w:pPr>
        <w:rPr>
          <w:rFonts w:ascii="Leelawadee UI Semilight" w:hAnsi="Leelawadee UI Semilight" w:cs="Leelawadee UI Semilight"/>
          <w:b/>
          <w:bCs/>
          <w:color w:val="000000" w:themeColor="text1"/>
          <w:sz w:val="20"/>
          <w:szCs w:val="14"/>
          <w:lang w:val="en-GB"/>
        </w:rPr>
      </w:pPr>
    </w:p>
    <w:p w14:paraId="6B3C16FE" w14:textId="77777777" w:rsidR="008C43EF" w:rsidRPr="00AA2015" w:rsidRDefault="008C43EF" w:rsidP="008C43EF">
      <w:pPr>
        <w:rPr>
          <w:rFonts w:ascii="Leelawadee UI Semilight" w:hAnsi="Leelawadee UI Semilight" w:cs="Leelawadee UI Semilight"/>
          <w:b/>
          <w:bCs/>
          <w:color w:val="000000" w:themeColor="text1"/>
          <w:sz w:val="20"/>
          <w:szCs w:val="14"/>
          <w:lang w:val="en-GB"/>
        </w:rPr>
      </w:pPr>
      <w:r w:rsidRPr="00AA2015">
        <w:rPr>
          <w:rFonts w:ascii="Leelawadee UI Semilight" w:hAnsi="Leelawadee UI Semilight" w:cs="Leelawadee UI Semilight"/>
          <w:b/>
          <w:bCs/>
          <w:color w:val="000000" w:themeColor="text1"/>
          <w:sz w:val="20"/>
          <w:szCs w:val="14"/>
          <w:lang w:val="en-GB"/>
        </w:rPr>
        <w:t xml:space="preserve">Citing the main article about the CPF </w:t>
      </w:r>
    </w:p>
    <w:p w14:paraId="7B4AFF43" w14:textId="77777777" w:rsidR="008C43EF" w:rsidRPr="00AA2015" w:rsidRDefault="008C43EF" w:rsidP="008C43EF">
      <w:pPr>
        <w:rPr>
          <w:rFonts w:ascii="Leelawadee UI Semilight" w:hAnsi="Leelawadee UI Semilight" w:cs="Leelawadee UI Semilight"/>
          <w:b/>
          <w:bCs/>
          <w:color w:val="000000" w:themeColor="text1"/>
          <w:sz w:val="20"/>
          <w:szCs w:val="14"/>
          <w:lang w:val="en-GB"/>
        </w:rPr>
      </w:pPr>
      <w:r w:rsidRPr="00AA2015">
        <w:rPr>
          <w:rFonts w:ascii="Leelawadee UI Semilight" w:hAnsi="Leelawadee UI Semilight" w:cs="Leelawadee UI Semilight"/>
          <w:color w:val="000000" w:themeColor="text1"/>
          <w:sz w:val="20"/>
          <w:szCs w:val="14"/>
          <w:lang w:val="en-GB"/>
        </w:rPr>
        <w:t>Turek, Konrad, Matthijs Kalmijn, and Thomas Leopold (2021), The Comparative Panel File: Harmonized Household Panel Surveys from Seven Countries, European Sociological Review, Vol. 37(3): 505–523,</w:t>
      </w:r>
      <w:r w:rsidRPr="00AA2015">
        <w:rPr>
          <w:rFonts w:ascii="Leelawadee UI Semilight" w:hAnsi="Leelawadee UI Semilight" w:cs="Leelawadee UI Semilight"/>
          <w:b/>
          <w:bCs/>
          <w:color w:val="000000" w:themeColor="text1"/>
          <w:sz w:val="20"/>
          <w:szCs w:val="14"/>
          <w:lang w:val="en-GB"/>
        </w:rPr>
        <w:t xml:space="preserve"> </w:t>
      </w:r>
      <w:hyperlink r:id="rId8" w:history="1">
        <w:r w:rsidRPr="00AA2015">
          <w:rPr>
            <w:rStyle w:val="Hyperlink"/>
            <w:rFonts w:ascii="Leelawadee UI Semilight" w:hAnsi="Leelawadee UI Semilight" w:cs="Leelawadee UI Semilight"/>
            <w:b/>
            <w:bCs/>
            <w:sz w:val="20"/>
            <w:szCs w:val="14"/>
            <w:lang w:val="en-GB"/>
          </w:rPr>
          <w:t>https://doi.org/10.1093/esr/jcab006</w:t>
        </w:r>
      </w:hyperlink>
      <w:r w:rsidRPr="00AA2015">
        <w:rPr>
          <w:rFonts w:ascii="Leelawadee UI Semilight" w:hAnsi="Leelawadee UI Semilight" w:cs="Leelawadee UI Semilight"/>
          <w:b/>
          <w:bCs/>
          <w:color w:val="000000" w:themeColor="text1"/>
          <w:sz w:val="20"/>
          <w:szCs w:val="14"/>
          <w:lang w:val="en-GB"/>
        </w:rPr>
        <w:t xml:space="preserve"> </w:t>
      </w:r>
    </w:p>
    <w:p w14:paraId="072FAA40" w14:textId="77777777" w:rsidR="008C43EF" w:rsidRPr="00AA2015" w:rsidRDefault="008C43EF" w:rsidP="008C43EF">
      <w:pPr>
        <w:spacing w:before="120" w:after="0"/>
        <w:rPr>
          <w:rFonts w:ascii="Leelawadee UI Semilight" w:hAnsi="Leelawadee UI Semilight" w:cs="Leelawadee UI Semilight"/>
          <w:b/>
          <w:bCs/>
          <w:color w:val="000000" w:themeColor="text1"/>
          <w:sz w:val="20"/>
          <w:szCs w:val="14"/>
          <w:lang w:val="en-GB"/>
        </w:rPr>
      </w:pPr>
    </w:p>
    <w:p w14:paraId="4AA304EF" w14:textId="77777777" w:rsidR="008C43EF" w:rsidRPr="00AA2015" w:rsidRDefault="008C43EF" w:rsidP="008C43EF">
      <w:pPr>
        <w:spacing w:before="120" w:after="0"/>
        <w:rPr>
          <w:rFonts w:ascii="Leelawadee UI Semilight" w:hAnsi="Leelawadee UI Semilight" w:cs="Leelawadee UI Semilight"/>
          <w:b/>
          <w:bCs/>
          <w:color w:val="000000" w:themeColor="text1"/>
          <w:sz w:val="20"/>
          <w:szCs w:val="14"/>
          <w:lang w:val="en-GB"/>
        </w:rPr>
      </w:pPr>
      <w:r w:rsidRPr="00AA2015">
        <w:rPr>
          <w:rFonts w:ascii="Leelawadee UI Semilight" w:hAnsi="Leelawadee UI Semilight" w:cs="Leelawadee UI Semilight"/>
          <w:b/>
          <w:bCs/>
          <w:color w:val="000000" w:themeColor="text1"/>
          <w:sz w:val="20"/>
          <w:szCs w:val="14"/>
          <w:lang w:val="en-GB"/>
        </w:rPr>
        <w:t xml:space="preserve">Citing the CPF code and project  </w:t>
      </w:r>
    </w:p>
    <w:p w14:paraId="6B011AB1" w14:textId="77777777" w:rsidR="008C43EF" w:rsidRPr="00AA2015" w:rsidRDefault="008C43EF" w:rsidP="008C43EF">
      <w:pPr>
        <w:spacing w:before="120" w:after="0"/>
        <w:rPr>
          <w:rFonts w:ascii="Leelawadee UI Semilight" w:hAnsi="Leelawadee UI Semilight" w:cs="Leelawadee UI Semilight"/>
          <w:color w:val="000000" w:themeColor="text1"/>
          <w:sz w:val="20"/>
          <w:szCs w:val="14"/>
          <w:lang w:val="en-GB"/>
        </w:rPr>
      </w:pPr>
      <w:r w:rsidRPr="00AA2015">
        <w:rPr>
          <w:rFonts w:ascii="Leelawadee UI Semilight" w:hAnsi="Leelawadee UI Semilight" w:cs="Leelawadee UI Semilight"/>
          <w:color w:val="000000" w:themeColor="text1"/>
          <w:sz w:val="20"/>
          <w:szCs w:val="14"/>
          <w:lang w:val="en-GB"/>
        </w:rPr>
        <w:t>We kindly ask you to include the following information in publications that use the CPF code:</w:t>
      </w:r>
    </w:p>
    <w:p w14:paraId="2469D849" w14:textId="77777777" w:rsidR="008C43EF" w:rsidRPr="00AA2015" w:rsidRDefault="008C43EF" w:rsidP="008C43EF">
      <w:pPr>
        <w:spacing w:before="120" w:after="0"/>
        <w:rPr>
          <w:rFonts w:ascii="Leelawadee UI Semilight" w:hAnsi="Leelawadee UI Semilight" w:cs="Leelawadee UI Semilight"/>
          <w:i/>
          <w:iCs/>
          <w:color w:val="000000" w:themeColor="text1"/>
          <w:sz w:val="20"/>
          <w:szCs w:val="14"/>
          <w:lang w:val="en-GB"/>
        </w:rPr>
      </w:pPr>
      <w:r w:rsidRPr="00AA2015">
        <w:rPr>
          <w:rFonts w:ascii="Leelawadee UI Semilight" w:hAnsi="Leelawadee UI Semilight" w:cs="Leelawadee UI Semilight"/>
          <w:i/>
          <w:iCs/>
          <w:color w:val="000000" w:themeColor="text1"/>
          <w:sz w:val="20"/>
          <w:szCs w:val="14"/>
          <w:lang w:val="en-GB"/>
        </w:rPr>
        <w:t xml:space="preserve">This paper uses the code from the Comparative Panel File (CPF) version 1.5 available at </w:t>
      </w:r>
      <w:hyperlink r:id="rId9" w:history="1">
        <w:r w:rsidRPr="00AA2015">
          <w:rPr>
            <w:rFonts w:ascii="Leelawadee UI Semilight" w:hAnsi="Leelawadee UI Semilight" w:cs="Leelawadee UI Semilight"/>
            <w:i/>
            <w:iCs/>
            <w:sz w:val="20"/>
            <w:szCs w:val="14"/>
            <w:lang w:val="en-GB"/>
          </w:rPr>
          <w:t>www.cpfdata.com</w:t>
        </w:r>
      </w:hyperlink>
      <w:r w:rsidRPr="00AA2015">
        <w:rPr>
          <w:rFonts w:ascii="Leelawadee UI Semilight" w:hAnsi="Leelawadee UI Semilight" w:cs="Leelawadee UI Semilight"/>
          <w:i/>
          <w:iCs/>
          <w:color w:val="000000" w:themeColor="text1"/>
          <w:sz w:val="20"/>
          <w:szCs w:val="14"/>
          <w:lang w:val="en-GB"/>
        </w:rPr>
        <w:t xml:space="preserve"> created by Konrad Turek, Matthijs Kalmijn, Thomas Leopold, and Isabel Voets. The project was supported by the NORFACE Joint Research Programme on the Dynamics of Inequality Across the Life</w:t>
      </w:r>
      <w:r w:rsidRPr="00AA2015">
        <w:rPr>
          <w:rFonts w:ascii="Cambria Math" w:hAnsi="Cambria Math" w:cs="Cambria Math"/>
          <w:i/>
          <w:iCs/>
          <w:color w:val="000000" w:themeColor="text1"/>
          <w:sz w:val="20"/>
          <w:szCs w:val="14"/>
          <w:lang w:val="en-GB"/>
        </w:rPr>
        <w:t>‐</w:t>
      </w:r>
      <w:r w:rsidRPr="00AA2015">
        <w:rPr>
          <w:rFonts w:ascii="Leelawadee UI Semilight" w:hAnsi="Leelawadee UI Semilight" w:cs="Leelawadee UI Semilight"/>
          <w:i/>
          <w:iCs/>
          <w:color w:val="000000" w:themeColor="text1"/>
          <w:sz w:val="20"/>
          <w:szCs w:val="14"/>
          <w:lang w:val="en-GB"/>
        </w:rPr>
        <w:t>course. DOI:10.17605/OSF.IO/H3YXQ.</w:t>
      </w:r>
    </w:p>
    <w:p w14:paraId="0B9B3639" w14:textId="77777777" w:rsidR="008C43EF" w:rsidRPr="00AA2015" w:rsidRDefault="008C43EF" w:rsidP="008C43EF">
      <w:pPr>
        <w:rPr>
          <w:b/>
          <w:bCs/>
          <w:color w:val="000000" w:themeColor="text1"/>
          <w:sz w:val="28"/>
          <w:szCs w:val="28"/>
          <w:lang w:val="en-GB"/>
        </w:rPr>
      </w:pPr>
      <w:r w:rsidRPr="00AA2015">
        <w:rPr>
          <w:b/>
          <w:bCs/>
          <w:color w:val="000000" w:themeColor="text1"/>
          <w:sz w:val="28"/>
          <w:szCs w:val="28"/>
          <w:lang w:val="en-GB"/>
        </w:rPr>
        <w:br w:type="page"/>
      </w:r>
    </w:p>
    <w:p w14:paraId="5C7BEA0B" w14:textId="77777777" w:rsidR="008C43EF" w:rsidRPr="00AA2015" w:rsidRDefault="008C43EF" w:rsidP="008C43EF">
      <w:pPr>
        <w:pStyle w:val="TOCHeading"/>
        <w:spacing w:after="240" w:line="240" w:lineRule="auto"/>
        <w:rPr>
          <w:rFonts w:ascii="Leelawadee UI" w:hAnsi="Leelawadee UI" w:cs="Leelawadee UI"/>
          <w:b/>
          <w:bCs/>
          <w:color w:val="000000" w:themeColor="text1"/>
          <w:lang w:val="en-GB"/>
        </w:rPr>
      </w:pPr>
      <w:r w:rsidRPr="00AA2015">
        <w:rPr>
          <w:rFonts w:ascii="Leelawadee UI" w:hAnsi="Leelawadee UI" w:cs="Leelawadee UI"/>
          <w:b/>
          <w:bCs/>
          <w:color w:val="000000" w:themeColor="text1"/>
          <w:lang w:val="en-GB"/>
        </w:rPr>
        <w:lastRenderedPageBreak/>
        <w:t>Contents</w:t>
      </w:r>
    </w:p>
    <w:p w14:paraId="5A91AA35" w14:textId="77777777" w:rsidR="008C43EF" w:rsidRDefault="008C43EF">
      <w:pPr>
        <w:rPr>
          <w:sz w:val="30"/>
        </w:rPr>
      </w:pPr>
      <w:r>
        <w:rPr>
          <w:sz w:val="30"/>
        </w:rPr>
        <w:br w:type="page"/>
      </w:r>
    </w:p>
    <w:p w14:paraId="721456F2" w14:textId="77777777" w:rsidR="00C630C9" w:rsidRPr="00C630C9" w:rsidRDefault="00C630C9" w:rsidP="00C630C9">
      <w:pPr>
        <w:keepNext/>
        <w:keepLines/>
        <w:spacing w:before="360" w:after="240" w:line="240" w:lineRule="auto"/>
        <w:jc w:val="both"/>
        <w:outlineLvl w:val="0"/>
        <w:rPr>
          <w:rFonts w:ascii="Bahnschrift" w:eastAsia="Times New Roman" w:hAnsi="Bahnschrift"/>
          <w:bCs/>
          <w:sz w:val="28"/>
          <w:szCs w:val="18"/>
          <w:lang w:val="en-GB"/>
        </w:rPr>
      </w:pPr>
      <w:bookmarkStart w:id="0" w:name="_Toc131059110"/>
      <w:r w:rsidRPr="00C630C9">
        <w:rPr>
          <w:rFonts w:ascii="Bahnschrift" w:eastAsia="Times New Roman" w:hAnsi="Bahnschrift"/>
          <w:b/>
          <w:bCs/>
          <w:color w:val="4472C4"/>
          <w:sz w:val="28"/>
          <w:szCs w:val="18"/>
          <w:lang w:val="en-GB"/>
        </w:rPr>
        <w:lastRenderedPageBreak/>
        <w:t>Introduction</w:t>
      </w:r>
      <w:bookmarkEnd w:id="0"/>
    </w:p>
    <w:p w14:paraId="1158783B" w14:textId="5C6BCB12" w:rsidR="00C630C9" w:rsidRPr="00C630C9" w:rsidRDefault="00C630C9" w:rsidP="00C630C9">
      <w:pPr>
        <w:spacing w:after="120"/>
        <w:jc w:val="both"/>
        <w:rPr>
          <w:szCs w:val="18"/>
          <w:lang w:val="en-GB"/>
        </w:rPr>
      </w:pPr>
      <w:r w:rsidRPr="00C630C9">
        <w:rPr>
          <w:szCs w:val="18"/>
          <w:lang w:val="en-GB"/>
        </w:rPr>
        <w:t xml:space="preserve">The Codebook presents an overview of variables included in the CPF database in version </w:t>
      </w:r>
      <w:r>
        <w:rPr>
          <w:szCs w:val="18"/>
          <w:lang w:val="en-GB"/>
        </w:rPr>
        <w:t>2.0</w:t>
      </w:r>
      <w:r w:rsidRPr="00C630C9">
        <w:rPr>
          <w:szCs w:val="18"/>
          <w:lang w:val="en-GB"/>
        </w:rPr>
        <w:t xml:space="preserve">. It includes definition, labels and response categories, total frequencies and cross-tabulation by country, additional notes, presentation of original questions and source variables. </w:t>
      </w:r>
    </w:p>
    <w:p w14:paraId="0A091BB8" w14:textId="77777777" w:rsidR="00C630C9" w:rsidRPr="00C630C9" w:rsidRDefault="00C630C9" w:rsidP="00C630C9">
      <w:pPr>
        <w:keepNext/>
        <w:keepLines/>
        <w:spacing w:before="360" w:after="240" w:line="240" w:lineRule="auto"/>
        <w:jc w:val="both"/>
        <w:outlineLvl w:val="0"/>
        <w:rPr>
          <w:rFonts w:ascii="Bahnschrift" w:eastAsia="Times New Roman" w:hAnsi="Bahnschrift"/>
          <w:bCs/>
          <w:color w:val="4472C4"/>
          <w:sz w:val="28"/>
          <w:szCs w:val="18"/>
          <w:lang w:val="en-GB"/>
        </w:rPr>
      </w:pPr>
      <w:bookmarkStart w:id="1" w:name="_Toc50712914"/>
      <w:bookmarkStart w:id="2" w:name="_Toc131059111"/>
      <w:r w:rsidRPr="00C630C9">
        <w:rPr>
          <w:rFonts w:ascii="Bahnschrift" w:eastAsia="Times New Roman" w:hAnsi="Bahnschrift"/>
          <w:b/>
          <w:bCs/>
          <w:color w:val="4472C4"/>
          <w:sz w:val="28"/>
          <w:szCs w:val="18"/>
          <w:lang w:val="en-GB"/>
        </w:rPr>
        <w:t>Sample selection</w:t>
      </w:r>
      <w:bookmarkEnd w:id="1"/>
      <w:bookmarkEnd w:id="2"/>
      <w:r w:rsidRPr="00C630C9">
        <w:rPr>
          <w:rFonts w:ascii="Bahnschrift" w:eastAsia="Times New Roman" w:hAnsi="Bahnschrift"/>
          <w:b/>
          <w:bCs/>
          <w:color w:val="4472C4"/>
          <w:sz w:val="28"/>
          <w:szCs w:val="18"/>
          <w:lang w:val="en-GB"/>
        </w:rPr>
        <w:t xml:space="preserve"> </w:t>
      </w:r>
    </w:p>
    <w:p w14:paraId="1A7922BC" w14:textId="77777777" w:rsidR="00C630C9" w:rsidRPr="00C630C9" w:rsidRDefault="00C630C9" w:rsidP="00C630C9">
      <w:pPr>
        <w:numPr>
          <w:ilvl w:val="0"/>
          <w:numId w:val="2"/>
        </w:numPr>
        <w:spacing w:after="120"/>
        <w:contextualSpacing/>
        <w:jc w:val="both"/>
        <w:rPr>
          <w:szCs w:val="18"/>
          <w:lang w:val="en-GB"/>
        </w:rPr>
      </w:pPr>
      <w:r w:rsidRPr="00C630C9">
        <w:rPr>
          <w:szCs w:val="18"/>
          <w:lang w:val="en-GB"/>
        </w:rPr>
        <w:t xml:space="preserve">Interview status: keep all respondents, and in some datasets additionally proxy respondents with valid information </w:t>
      </w:r>
    </w:p>
    <w:p w14:paraId="34364550" w14:textId="12099450" w:rsidR="00C630C9" w:rsidRPr="00C630C9" w:rsidRDefault="00C630C9" w:rsidP="00C630C9">
      <w:pPr>
        <w:numPr>
          <w:ilvl w:val="1"/>
          <w:numId w:val="2"/>
        </w:numPr>
        <w:spacing w:after="120"/>
        <w:contextualSpacing/>
        <w:jc w:val="both"/>
        <w:rPr>
          <w:szCs w:val="18"/>
          <w:lang w:val="en-GB"/>
        </w:rPr>
      </w:pPr>
      <w:r w:rsidRPr="00C630C9">
        <w:rPr>
          <w:szCs w:val="18"/>
          <w:lang w:val="en-GB"/>
        </w:rPr>
        <w:t>keep all observations: KOR, SWT, UK</w:t>
      </w:r>
    </w:p>
    <w:p w14:paraId="210DDEB0" w14:textId="478C4694" w:rsidR="00C630C9" w:rsidRPr="00C630C9" w:rsidRDefault="00C630C9" w:rsidP="00C630C9">
      <w:pPr>
        <w:numPr>
          <w:ilvl w:val="1"/>
          <w:numId w:val="2"/>
        </w:numPr>
        <w:spacing w:after="120"/>
        <w:contextualSpacing/>
        <w:jc w:val="both"/>
        <w:rPr>
          <w:szCs w:val="18"/>
          <w:lang w:val="en-GB"/>
        </w:rPr>
      </w:pPr>
      <w:r w:rsidRPr="00C630C9">
        <w:rPr>
          <w:szCs w:val="18"/>
          <w:lang w:val="en-GB"/>
        </w:rPr>
        <w:t xml:space="preserve">keep respondents only: AUS, GER, </w:t>
      </w:r>
      <w:r>
        <w:rPr>
          <w:szCs w:val="18"/>
          <w:lang w:val="en-GB"/>
        </w:rPr>
        <w:t>NL</w:t>
      </w:r>
    </w:p>
    <w:p w14:paraId="2C24CA80" w14:textId="77777777" w:rsidR="00C630C9" w:rsidRPr="00C630C9" w:rsidRDefault="00C630C9" w:rsidP="00C630C9">
      <w:pPr>
        <w:numPr>
          <w:ilvl w:val="1"/>
          <w:numId w:val="2"/>
        </w:numPr>
        <w:spacing w:after="120"/>
        <w:contextualSpacing/>
        <w:jc w:val="both"/>
        <w:rPr>
          <w:szCs w:val="18"/>
          <w:lang w:val="en-GB"/>
        </w:rPr>
      </w:pPr>
      <w:r w:rsidRPr="00C630C9">
        <w:rPr>
          <w:szCs w:val="18"/>
          <w:lang w:val="en-GB"/>
        </w:rPr>
        <w:t xml:space="preserve">US: only heads (reference persons) and spouses </w:t>
      </w:r>
    </w:p>
    <w:p w14:paraId="1A794BB2" w14:textId="77777777" w:rsidR="00C630C9" w:rsidRPr="00C630C9" w:rsidRDefault="00C630C9" w:rsidP="00C630C9">
      <w:pPr>
        <w:numPr>
          <w:ilvl w:val="0"/>
          <w:numId w:val="1"/>
        </w:numPr>
        <w:spacing w:after="120"/>
        <w:contextualSpacing/>
        <w:jc w:val="both"/>
        <w:rPr>
          <w:szCs w:val="18"/>
          <w:lang w:val="en-GB"/>
        </w:rPr>
      </w:pPr>
      <w:r w:rsidRPr="00C630C9">
        <w:rPr>
          <w:szCs w:val="18"/>
          <w:lang w:val="en-GB"/>
        </w:rPr>
        <w:t xml:space="preserve">Age: 18 and older </w:t>
      </w:r>
    </w:p>
    <w:p w14:paraId="3A59B22C" w14:textId="77777777" w:rsidR="00C630C9" w:rsidRPr="00C630C9" w:rsidRDefault="00C630C9" w:rsidP="00C630C9">
      <w:pPr>
        <w:numPr>
          <w:ilvl w:val="0"/>
          <w:numId w:val="1"/>
        </w:numPr>
        <w:spacing w:after="120"/>
        <w:contextualSpacing/>
        <w:jc w:val="both"/>
        <w:rPr>
          <w:szCs w:val="18"/>
          <w:lang w:val="en-GB"/>
        </w:rPr>
      </w:pPr>
      <w:r w:rsidRPr="00C630C9">
        <w:rPr>
          <w:szCs w:val="18"/>
          <w:lang w:val="en-GB"/>
        </w:rPr>
        <w:t xml:space="preserve">Delete observations with missing values for gender and age (a minor correction) </w:t>
      </w:r>
    </w:p>
    <w:p w14:paraId="1E1518E7" w14:textId="77777777" w:rsidR="00C630C9" w:rsidRPr="00C630C9" w:rsidRDefault="00C630C9" w:rsidP="00C630C9">
      <w:pPr>
        <w:keepNext/>
        <w:keepLines/>
        <w:spacing w:before="360" w:after="240" w:line="240" w:lineRule="auto"/>
        <w:jc w:val="both"/>
        <w:outlineLvl w:val="0"/>
        <w:rPr>
          <w:rFonts w:ascii="Bahnschrift" w:eastAsia="Times New Roman" w:hAnsi="Bahnschrift"/>
          <w:bCs/>
          <w:color w:val="4472C4"/>
          <w:sz w:val="28"/>
          <w:szCs w:val="18"/>
          <w:lang w:val="en-GB"/>
        </w:rPr>
      </w:pPr>
      <w:bookmarkStart w:id="3" w:name="_Toc50712915"/>
      <w:bookmarkStart w:id="4" w:name="_Toc131059112"/>
      <w:r w:rsidRPr="00C630C9">
        <w:rPr>
          <w:rFonts w:ascii="Bahnschrift" w:eastAsia="Times New Roman" w:hAnsi="Bahnschrift"/>
          <w:b/>
          <w:bCs/>
          <w:color w:val="4472C4"/>
          <w:sz w:val="28"/>
          <w:szCs w:val="18"/>
          <w:lang w:val="en-GB"/>
        </w:rPr>
        <w:t>Main identifiers of the hierarchical data structure</w:t>
      </w:r>
      <w:bookmarkEnd w:id="3"/>
      <w:bookmarkEnd w:id="4"/>
    </w:p>
    <w:p w14:paraId="2A69245F" w14:textId="77777777" w:rsidR="00C630C9" w:rsidRPr="00C630C9" w:rsidRDefault="00C630C9" w:rsidP="00C630C9">
      <w:pPr>
        <w:rPr>
          <w:lang w:val="en-GB"/>
        </w:rPr>
      </w:pPr>
      <w:r w:rsidRPr="00C630C9">
        <w:rPr>
          <w:lang w:val="en-GB"/>
        </w:rPr>
        <w:t>To account for the hierarchical data structure use:</w:t>
      </w:r>
    </w:p>
    <w:p w14:paraId="1EA50ACF" w14:textId="77777777" w:rsidR="00C630C9" w:rsidRPr="00C630C9" w:rsidRDefault="00C630C9" w:rsidP="00C630C9">
      <w:pPr>
        <w:numPr>
          <w:ilvl w:val="0"/>
          <w:numId w:val="3"/>
        </w:numPr>
        <w:spacing w:after="160" w:line="259" w:lineRule="auto"/>
        <w:contextualSpacing/>
        <w:rPr>
          <w:lang w:val="en-GB"/>
        </w:rPr>
      </w:pPr>
      <w:r w:rsidRPr="00C630C9">
        <w:rPr>
          <w:i/>
          <w:lang w:val="en-GB"/>
        </w:rPr>
        <w:t>country</w:t>
      </w:r>
      <w:r w:rsidRPr="00C630C9">
        <w:rPr>
          <w:lang w:val="en-GB"/>
        </w:rPr>
        <w:t xml:space="preserve"> – countries/surveys</w:t>
      </w:r>
    </w:p>
    <w:p w14:paraId="3C9C66D0" w14:textId="77777777" w:rsidR="00C630C9" w:rsidRPr="00C630C9" w:rsidRDefault="00C630C9" w:rsidP="00C630C9">
      <w:pPr>
        <w:numPr>
          <w:ilvl w:val="0"/>
          <w:numId w:val="3"/>
        </w:numPr>
        <w:spacing w:after="160" w:line="259" w:lineRule="auto"/>
        <w:contextualSpacing/>
        <w:rPr>
          <w:lang w:val="en-GB"/>
        </w:rPr>
      </w:pPr>
      <w:r w:rsidRPr="00C630C9">
        <w:rPr>
          <w:i/>
          <w:lang w:val="en-GB"/>
        </w:rPr>
        <w:t>pid</w:t>
      </w:r>
      <w:r w:rsidRPr="00C630C9">
        <w:rPr>
          <w:lang w:val="en-GB"/>
        </w:rPr>
        <w:t xml:space="preserve"> – respondents </w:t>
      </w:r>
    </w:p>
    <w:p w14:paraId="57211B91" w14:textId="77777777" w:rsidR="00C630C9" w:rsidRPr="00C630C9" w:rsidRDefault="00C630C9" w:rsidP="00C630C9">
      <w:pPr>
        <w:numPr>
          <w:ilvl w:val="0"/>
          <w:numId w:val="3"/>
        </w:numPr>
        <w:spacing w:after="160" w:line="259" w:lineRule="auto"/>
        <w:contextualSpacing/>
        <w:rPr>
          <w:lang w:val="en-GB"/>
        </w:rPr>
      </w:pPr>
      <w:r w:rsidRPr="00C630C9">
        <w:rPr>
          <w:i/>
          <w:lang w:val="en-GB"/>
        </w:rPr>
        <w:t>wave</w:t>
      </w:r>
      <w:r w:rsidRPr="00C630C9">
        <w:rPr>
          <w:lang w:val="en-GB"/>
        </w:rPr>
        <w:t xml:space="preserve">, </w:t>
      </w:r>
      <w:r w:rsidRPr="00C630C9">
        <w:rPr>
          <w:i/>
          <w:lang w:val="en-GB"/>
        </w:rPr>
        <w:t>wavey</w:t>
      </w:r>
      <w:r w:rsidRPr="00C630C9">
        <w:rPr>
          <w:lang w:val="en-GB"/>
        </w:rPr>
        <w:t xml:space="preserve"> or </w:t>
      </w:r>
      <w:r w:rsidRPr="00C630C9">
        <w:rPr>
          <w:i/>
          <w:lang w:val="en-GB"/>
        </w:rPr>
        <w:t xml:space="preserve">intyear </w:t>
      </w:r>
      <w:r w:rsidRPr="00C630C9">
        <w:rPr>
          <w:lang w:val="en-GB"/>
        </w:rPr>
        <w:t xml:space="preserve">– time </w:t>
      </w:r>
    </w:p>
    <w:p w14:paraId="2C2B79FF" w14:textId="77777777" w:rsidR="00C630C9" w:rsidRPr="00C630C9" w:rsidRDefault="00C630C9" w:rsidP="00C630C9">
      <w:pPr>
        <w:keepNext/>
        <w:keepLines/>
        <w:spacing w:before="360" w:after="240" w:line="240" w:lineRule="auto"/>
        <w:jc w:val="both"/>
        <w:outlineLvl w:val="0"/>
        <w:rPr>
          <w:rFonts w:ascii="Bahnschrift" w:eastAsia="Times New Roman" w:hAnsi="Bahnschrift"/>
          <w:bCs/>
          <w:color w:val="4472C4"/>
          <w:sz w:val="28"/>
          <w:szCs w:val="18"/>
          <w:lang w:val="en-GB"/>
        </w:rPr>
      </w:pPr>
      <w:bookmarkStart w:id="5" w:name="_Toc50712916"/>
      <w:bookmarkStart w:id="6" w:name="_Toc131059113"/>
      <w:r w:rsidRPr="00C630C9">
        <w:rPr>
          <w:rFonts w:ascii="Bahnschrift" w:eastAsia="Times New Roman" w:hAnsi="Bahnschrift"/>
          <w:b/>
          <w:bCs/>
          <w:color w:val="4472C4"/>
          <w:sz w:val="28"/>
          <w:szCs w:val="18"/>
          <w:lang w:val="en-GB"/>
        </w:rPr>
        <w:t>Missing values</w:t>
      </w:r>
      <w:bookmarkEnd w:id="5"/>
      <w:bookmarkEnd w:id="6"/>
      <w:r w:rsidRPr="00C630C9">
        <w:rPr>
          <w:rFonts w:ascii="Bahnschrift" w:eastAsia="Times New Roman" w:hAnsi="Bahnschrift"/>
          <w:b/>
          <w:bCs/>
          <w:color w:val="4472C4"/>
          <w:sz w:val="28"/>
          <w:szCs w:val="18"/>
          <w:lang w:val="en-GB"/>
        </w:rPr>
        <w:t xml:space="preserve">  </w:t>
      </w:r>
    </w:p>
    <w:p w14:paraId="1AF3E9D4" w14:textId="77777777" w:rsidR="00C630C9" w:rsidRPr="00C630C9" w:rsidRDefault="00C630C9" w:rsidP="00C630C9">
      <w:pPr>
        <w:spacing w:after="120"/>
        <w:jc w:val="both"/>
        <w:rPr>
          <w:szCs w:val="18"/>
          <w:lang w:val="en-GB"/>
        </w:rPr>
      </w:pPr>
      <w:r w:rsidRPr="00C630C9">
        <w:rPr>
          <w:szCs w:val="18"/>
          <w:lang w:val="en-GB"/>
        </w:rPr>
        <w:t>Codes:</w:t>
      </w:r>
    </w:p>
    <w:p w14:paraId="1A5E3AB7" w14:textId="77777777" w:rsidR="00C630C9" w:rsidRPr="00C630C9" w:rsidRDefault="00C630C9" w:rsidP="00C630C9">
      <w:pPr>
        <w:spacing w:after="120" w:line="240" w:lineRule="auto"/>
        <w:ind w:left="720"/>
        <w:jc w:val="both"/>
        <w:rPr>
          <w:rFonts w:ascii="Consolas" w:hAnsi="Consolas"/>
          <w:bCs/>
          <w:color w:val="1F3864"/>
          <w:sz w:val="18"/>
          <w:szCs w:val="18"/>
          <w:lang w:val="en-GB"/>
        </w:rPr>
      </w:pPr>
      <w:r w:rsidRPr="00C630C9">
        <w:rPr>
          <w:rFonts w:ascii="Consolas" w:hAnsi="Consolas"/>
          <w:bCs/>
          <w:color w:val="1F3864"/>
          <w:sz w:val="18"/>
          <w:szCs w:val="18"/>
          <w:lang w:val="en-GB"/>
        </w:rPr>
        <w:t>-1 "MV general"</w:t>
      </w:r>
    </w:p>
    <w:p w14:paraId="2BFF4A02" w14:textId="77777777" w:rsidR="00C630C9" w:rsidRPr="00C630C9" w:rsidRDefault="00C630C9" w:rsidP="00C630C9">
      <w:pPr>
        <w:spacing w:after="120" w:line="240" w:lineRule="auto"/>
        <w:ind w:left="720"/>
        <w:jc w:val="both"/>
        <w:rPr>
          <w:rFonts w:ascii="Consolas" w:hAnsi="Consolas"/>
          <w:bCs/>
          <w:color w:val="1F3864"/>
          <w:sz w:val="18"/>
          <w:szCs w:val="18"/>
          <w:lang w:val="en-GB"/>
        </w:rPr>
      </w:pPr>
      <w:r w:rsidRPr="00C630C9">
        <w:rPr>
          <w:rFonts w:ascii="Consolas" w:hAnsi="Consolas"/>
          <w:bCs/>
          <w:color w:val="1F3864"/>
          <w:sz w:val="18"/>
          <w:szCs w:val="18"/>
          <w:lang w:val="en-GB"/>
        </w:rPr>
        <w:t xml:space="preserve">-2 "Item non-response" </w:t>
      </w:r>
    </w:p>
    <w:p w14:paraId="7BC70C29" w14:textId="77777777" w:rsidR="00C630C9" w:rsidRPr="00C630C9" w:rsidRDefault="00C630C9" w:rsidP="00C630C9">
      <w:pPr>
        <w:spacing w:after="120" w:line="240" w:lineRule="auto"/>
        <w:ind w:left="720"/>
        <w:jc w:val="both"/>
        <w:rPr>
          <w:rFonts w:ascii="Consolas" w:hAnsi="Consolas"/>
          <w:bCs/>
          <w:color w:val="1F3864"/>
          <w:sz w:val="18"/>
          <w:szCs w:val="18"/>
          <w:lang w:val="en-GB"/>
        </w:rPr>
      </w:pPr>
      <w:r w:rsidRPr="00C630C9">
        <w:rPr>
          <w:rFonts w:ascii="Consolas" w:hAnsi="Consolas"/>
          <w:bCs/>
          <w:color w:val="1F3864"/>
          <w:sz w:val="18"/>
          <w:szCs w:val="18"/>
          <w:lang w:val="en-GB"/>
        </w:rPr>
        <w:t xml:space="preserve">-3 "Does not apply" </w:t>
      </w:r>
    </w:p>
    <w:p w14:paraId="1E2A6E24" w14:textId="77777777" w:rsidR="00C630C9" w:rsidRPr="00C630C9" w:rsidRDefault="00C630C9" w:rsidP="00C630C9">
      <w:pPr>
        <w:spacing w:after="120" w:line="240" w:lineRule="auto"/>
        <w:ind w:left="720"/>
        <w:jc w:val="both"/>
        <w:rPr>
          <w:rFonts w:ascii="Consolas" w:hAnsi="Consolas"/>
          <w:bCs/>
          <w:color w:val="1F3864"/>
          <w:sz w:val="18"/>
          <w:szCs w:val="18"/>
          <w:lang w:val="en-GB"/>
        </w:rPr>
      </w:pPr>
      <w:r w:rsidRPr="00C630C9">
        <w:rPr>
          <w:rFonts w:ascii="Consolas" w:hAnsi="Consolas"/>
          <w:bCs/>
          <w:color w:val="1F3864"/>
          <w:sz w:val="18"/>
          <w:szCs w:val="18"/>
          <w:lang w:val="en-GB"/>
        </w:rPr>
        <w:t>-8 "Question not asked in survey"</w:t>
      </w:r>
    </w:p>
    <w:p w14:paraId="5CD02E9F" w14:textId="77777777" w:rsidR="00C630C9" w:rsidRPr="00C630C9" w:rsidRDefault="00C630C9" w:rsidP="00C630C9">
      <w:pPr>
        <w:spacing w:after="120" w:line="240" w:lineRule="auto"/>
        <w:ind w:left="720"/>
        <w:jc w:val="both"/>
        <w:rPr>
          <w:rFonts w:ascii="Consolas" w:hAnsi="Consolas"/>
          <w:bCs/>
          <w:color w:val="1F3864"/>
          <w:sz w:val="18"/>
          <w:szCs w:val="18"/>
          <w:lang w:val="en-GB"/>
        </w:rPr>
      </w:pPr>
      <w:r w:rsidRPr="00C630C9">
        <w:rPr>
          <w:rFonts w:ascii="Consolas" w:hAnsi="Consolas"/>
          <w:bCs/>
          <w:color w:val="1F3864"/>
          <w:sz w:val="18"/>
          <w:szCs w:val="18"/>
          <w:lang w:val="en-GB"/>
        </w:rPr>
        <w:t>.  System missing value – not specified</w:t>
      </w:r>
    </w:p>
    <w:p w14:paraId="399977E8" w14:textId="77777777" w:rsidR="00C630C9" w:rsidRPr="00C630C9" w:rsidRDefault="00C630C9" w:rsidP="00C630C9">
      <w:pPr>
        <w:spacing w:after="120"/>
        <w:jc w:val="both"/>
        <w:rPr>
          <w:rFonts w:ascii="Cambria" w:hAnsi="Cambria"/>
          <w:color w:val="FF0000"/>
          <w:sz w:val="20"/>
          <w:szCs w:val="18"/>
          <w:lang w:val="en-GB"/>
        </w:rPr>
      </w:pPr>
      <w:r w:rsidRPr="00C630C9">
        <w:rPr>
          <w:rFonts w:ascii="Cambria" w:hAnsi="Cambria"/>
          <w:color w:val="FF0000"/>
          <w:sz w:val="20"/>
          <w:szCs w:val="18"/>
          <w:lang w:val="en-GB"/>
        </w:rPr>
        <w:t xml:space="preserve"> </w:t>
      </w:r>
    </w:p>
    <w:p w14:paraId="4F99D992" w14:textId="77777777" w:rsidR="00C630C9" w:rsidRPr="00C630C9" w:rsidRDefault="00C630C9" w:rsidP="00C630C9">
      <w:pPr>
        <w:rPr>
          <w:rFonts w:ascii="Cambria" w:eastAsia="Times New Roman" w:hAnsi="Cambria"/>
          <w:b/>
          <w:color w:val="000000"/>
          <w:sz w:val="24"/>
          <w:szCs w:val="18"/>
          <w:lang w:val="en-GB"/>
        </w:rPr>
      </w:pPr>
      <w:r w:rsidRPr="00C630C9">
        <w:rPr>
          <w:rFonts w:ascii="Cambria" w:hAnsi="Cambria"/>
          <w:b/>
          <w:color w:val="000000"/>
          <w:sz w:val="24"/>
          <w:szCs w:val="18"/>
          <w:lang w:val="en-GB"/>
        </w:rPr>
        <w:br w:type="page"/>
      </w:r>
    </w:p>
    <w:p w14:paraId="5C3C8B28" w14:textId="77777777" w:rsidR="00C630C9" w:rsidRPr="00C630C9" w:rsidRDefault="00C630C9" w:rsidP="00C630C9">
      <w:pPr>
        <w:keepNext/>
        <w:keepLines/>
        <w:spacing w:before="360" w:after="240" w:line="240" w:lineRule="auto"/>
        <w:jc w:val="both"/>
        <w:outlineLvl w:val="0"/>
        <w:rPr>
          <w:rFonts w:ascii="Bahnschrift" w:eastAsia="Times New Roman" w:hAnsi="Bahnschrift"/>
          <w:b/>
          <w:bCs/>
          <w:color w:val="4472C4"/>
          <w:sz w:val="32"/>
          <w:szCs w:val="18"/>
          <w:lang w:val="en-GB"/>
        </w:rPr>
      </w:pPr>
      <w:bookmarkStart w:id="7" w:name="_Toc50712917"/>
      <w:bookmarkStart w:id="8" w:name="_Toc131059114"/>
      <w:r w:rsidRPr="00C630C9">
        <w:rPr>
          <w:rFonts w:ascii="Bahnschrift" w:eastAsia="Times New Roman" w:hAnsi="Bahnschrift"/>
          <w:b/>
          <w:bCs/>
          <w:color w:val="4472C4"/>
          <w:sz w:val="32"/>
          <w:szCs w:val="18"/>
          <w:lang w:val="en-GB"/>
        </w:rPr>
        <w:lastRenderedPageBreak/>
        <w:t>Variables</w:t>
      </w:r>
      <w:bookmarkEnd w:id="7"/>
      <w:bookmarkEnd w:id="8"/>
      <w:r w:rsidRPr="00C630C9">
        <w:rPr>
          <w:rFonts w:ascii="Bahnschrift" w:eastAsia="Times New Roman" w:hAnsi="Bahnschrift"/>
          <w:b/>
          <w:bCs/>
          <w:color w:val="4472C4"/>
          <w:sz w:val="32"/>
          <w:szCs w:val="18"/>
          <w:lang w:val="en-GB"/>
        </w:rPr>
        <w:t xml:space="preserve"> </w:t>
      </w:r>
    </w:p>
    <w:p w14:paraId="19B3648F" w14:textId="77777777" w:rsidR="00C630C9" w:rsidRPr="00C630C9" w:rsidRDefault="00C630C9" w:rsidP="00C630C9">
      <w:pPr>
        <w:keepNext/>
        <w:keepLines/>
        <w:numPr>
          <w:ilvl w:val="0"/>
          <w:numId w:val="4"/>
        </w:numPr>
        <w:spacing w:before="200"/>
        <w:ind w:left="426" w:hanging="426"/>
        <w:outlineLvl w:val="1"/>
        <w:rPr>
          <w:rFonts w:ascii="Bahnschrift" w:eastAsia="Times New Roman" w:hAnsi="Bahnschrift" w:cs="Times New Roman"/>
          <w:b/>
          <w:bCs/>
          <w:color w:val="4472C4"/>
          <w:sz w:val="28"/>
          <w:szCs w:val="26"/>
          <w:lang w:val="en-GB"/>
        </w:rPr>
      </w:pPr>
      <w:bookmarkStart w:id="9" w:name="_Toc50712918"/>
      <w:bookmarkStart w:id="10" w:name="_Toc50712923"/>
      <w:bookmarkStart w:id="11" w:name="_Toc131059115"/>
      <w:bookmarkEnd w:id="9"/>
      <w:r w:rsidRPr="00C630C9">
        <w:rPr>
          <w:rFonts w:ascii="Bahnschrift" w:eastAsia="Times New Roman" w:hAnsi="Bahnschrift" w:cs="Times New Roman"/>
          <w:b/>
          <w:bCs/>
          <w:color w:val="4472C4"/>
          <w:sz w:val="28"/>
          <w:szCs w:val="26"/>
          <w:lang w:val="en-GB"/>
        </w:rPr>
        <w:t>Respondent identifiers</w:t>
      </w:r>
      <w:bookmarkEnd w:id="10"/>
      <w:bookmarkEnd w:id="11"/>
      <w:r w:rsidRPr="00C630C9">
        <w:rPr>
          <w:rFonts w:ascii="Bahnschrift" w:eastAsia="Times New Roman" w:hAnsi="Bahnschrift" w:cs="Times New Roman"/>
          <w:b/>
          <w:bCs/>
          <w:color w:val="4472C4"/>
          <w:sz w:val="28"/>
          <w:szCs w:val="26"/>
          <w:lang w:val="en-GB"/>
        </w:rPr>
        <w:t xml:space="preserve"> </w:t>
      </w:r>
    </w:p>
    <w:p w14:paraId="1225926D" w14:textId="77777777" w:rsidR="00C630C9" w:rsidRPr="00C630C9" w:rsidRDefault="00C630C9" w:rsidP="00C630C9">
      <w:pPr>
        <w:keepNext/>
        <w:keepLines/>
        <w:pBdr>
          <w:top w:val="single" w:sz="4" w:space="1" w:color="auto"/>
          <w:bottom w:val="single" w:sz="4" w:space="1" w:color="auto"/>
        </w:pBdr>
        <w:shd w:val="clear" w:color="auto" w:fill="D9E2F3"/>
        <w:spacing w:before="200"/>
        <w:jc w:val="both"/>
        <w:outlineLvl w:val="2"/>
        <w:rPr>
          <w:rFonts w:ascii="Consolas" w:eastAsia="Times New Roman" w:hAnsi="Consolas"/>
          <w:bCs/>
          <w:color w:val="404040"/>
          <w:sz w:val="24"/>
          <w:szCs w:val="20"/>
          <w:lang w:val="en-GB"/>
        </w:rPr>
      </w:pPr>
      <w:bookmarkStart w:id="12" w:name="_Toc57285986"/>
      <w:r w:rsidRPr="00C630C9">
        <w:rPr>
          <w:rFonts w:ascii="Consolas" w:eastAsia="Times New Roman" w:hAnsi="Consolas"/>
          <w:b/>
          <w:bCs/>
          <w:color w:val="404040"/>
          <w:sz w:val="24"/>
          <w:szCs w:val="20"/>
          <w:highlight w:val="yellow"/>
          <w:lang w:val="en-GB"/>
        </w:rPr>
        <w:t>country</w:t>
      </w:r>
      <w:bookmarkEnd w:id="12"/>
    </w:p>
    <w:p w14:paraId="466F1638" w14:textId="77777777" w:rsidR="00C630C9" w:rsidRPr="00C630C9" w:rsidRDefault="00C630C9" w:rsidP="00C630C9">
      <w:pPr>
        <w:spacing w:after="0" w:line="240" w:lineRule="auto"/>
        <w:jc w:val="both"/>
        <w:rPr>
          <w:rFonts w:ascii="Consolas" w:hAnsi="Consolas"/>
          <w:bCs/>
          <w:color w:val="1F3864"/>
          <w:sz w:val="20"/>
          <w:szCs w:val="20"/>
          <w:lang w:val="en-GB"/>
        </w:rPr>
      </w:pPr>
      <w:r w:rsidRPr="00C630C9">
        <w:rPr>
          <w:rFonts w:ascii="Consolas" w:hAnsi="Consolas"/>
          <w:bCs/>
          <w:color w:val="1F3864"/>
          <w:sz w:val="20"/>
          <w:szCs w:val="20"/>
          <w:lang w:val="en-GB"/>
        </w:rPr>
        <w:t>Country</w:t>
      </w:r>
    </w:p>
    <w:p w14:paraId="2EB44C25" w14:textId="77777777" w:rsidR="00C630C9" w:rsidRPr="00C630C9" w:rsidRDefault="00C630C9" w:rsidP="00C630C9">
      <w:pPr>
        <w:spacing w:after="0" w:line="240" w:lineRule="auto"/>
        <w:ind w:left="720"/>
        <w:jc w:val="both"/>
        <w:rPr>
          <w:rFonts w:ascii="Consolas" w:hAnsi="Consolas"/>
          <w:bCs/>
          <w:color w:val="1F3864"/>
          <w:sz w:val="20"/>
          <w:szCs w:val="20"/>
          <w:lang w:val="en-GB"/>
        </w:rPr>
      </w:pPr>
      <w:r w:rsidRPr="00C630C9">
        <w:rPr>
          <w:rFonts w:ascii="Consolas" w:hAnsi="Consolas"/>
          <w:bCs/>
          <w:color w:val="1F3864"/>
          <w:sz w:val="20"/>
          <w:szCs w:val="20"/>
          <w:lang w:val="en-GB"/>
        </w:rPr>
        <w:t xml:space="preserve">1 </w:t>
      </w:r>
      <w:r w:rsidRPr="00C630C9">
        <w:rPr>
          <w:rFonts w:ascii="Consolas" w:hAnsi="Consolas"/>
          <w:bCs/>
          <w:color w:val="1F3864"/>
          <w:sz w:val="20"/>
          <w:szCs w:val="20"/>
          <w:lang w:val="en-GB"/>
        </w:rPr>
        <w:tab/>
        <w:t>Australia</w:t>
      </w:r>
    </w:p>
    <w:p w14:paraId="55D9ED33" w14:textId="77777777" w:rsidR="00C630C9" w:rsidRPr="00C630C9" w:rsidRDefault="00C630C9" w:rsidP="00C630C9">
      <w:pPr>
        <w:spacing w:after="0" w:line="240" w:lineRule="auto"/>
        <w:ind w:left="720"/>
        <w:jc w:val="both"/>
        <w:rPr>
          <w:rFonts w:ascii="Consolas" w:hAnsi="Consolas"/>
          <w:bCs/>
          <w:color w:val="1F3864"/>
          <w:sz w:val="20"/>
          <w:szCs w:val="20"/>
          <w:lang w:val="en-GB"/>
        </w:rPr>
      </w:pPr>
      <w:r w:rsidRPr="00C630C9">
        <w:rPr>
          <w:rFonts w:ascii="Consolas" w:hAnsi="Consolas"/>
          <w:bCs/>
          <w:color w:val="1F3864"/>
          <w:sz w:val="20"/>
          <w:szCs w:val="20"/>
          <w:lang w:val="en-GB"/>
        </w:rPr>
        <w:t xml:space="preserve">2 </w:t>
      </w:r>
      <w:r w:rsidRPr="00C630C9">
        <w:rPr>
          <w:rFonts w:ascii="Consolas" w:hAnsi="Consolas"/>
          <w:bCs/>
          <w:color w:val="1F3864"/>
          <w:sz w:val="20"/>
          <w:szCs w:val="20"/>
          <w:lang w:val="en-GB"/>
        </w:rPr>
        <w:tab/>
        <w:t>Korea</w:t>
      </w:r>
    </w:p>
    <w:p w14:paraId="246D9B7D" w14:textId="77777777" w:rsidR="00C630C9" w:rsidRPr="00C630C9" w:rsidRDefault="00C630C9" w:rsidP="00C630C9">
      <w:pPr>
        <w:spacing w:after="0" w:line="240" w:lineRule="auto"/>
        <w:ind w:left="720"/>
        <w:jc w:val="both"/>
        <w:rPr>
          <w:rFonts w:ascii="Consolas" w:hAnsi="Consolas"/>
          <w:bCs/>
          <w:color w:val="1F3864"/>
          <w:sz w:val="20"/>
          <w:szCs w:val="20"/>
          <w:lang w:val="en-GB"/>
        </w:rPr>
      </w:pPr>
      <w:r w:rsidRPr="00C630C9">
        <w:rPr>
          <w:rFonts w:ascii="Consolas" w:hAnsi="Consolas"/>
          <w:bCs/>
          <w:color w:val="1F3864"/>
          <w:sz w:val="20"/>
          <w:szCs w:val="20"/>
          <w:lang w:val="en-GB"/>
        </w:rPr>
        <w:t xml:space="preserve">3 </w:t>
      </w:r>
      <w:r w:rsidRPr="00C630C9">
        <w:rPr>
          <w:rFonts w:ascii="Consolas" w:hAnsi="Consolas"/>
          <w:bCs/>
          <w:color w:val="1F3864"/>
          <w:sz w:val="20"/>
          <w:szCs w:val="20"/>
          <w:lang w:val="en-GB"/>
        </w:rPr>
        <w:tab/>
        <w:t>USA</w:t>
      </w:r>
    </w:p>
    <w:p w14:paraId="1BF2DBB6" w14:textId="77777777" w:rsidR="00C630C9" w:rsidRPr="00C630C9" w:rsidRDefault="00C630C9" w:rsidP="00C630C9">
      <w:pPr>
        <w:spacing w:after="0" w:line="240" w:lineRule="auto"/>
        <w:ind w:left="720"/>
        <w:jc w:val="both"/>
        <w:rPr>
          <w:rFonts w:ascii="Consolas" w:hAnsi="Consolas"/>
          <w:bCs/>
          <w:color w:val="1F3864"/>
          <w:sz w:val="20"/>
          <w:szCs w:val="20"/>
          <w:lang w:val="en-GB"/>
        </w:rPr>
      </w:pPr>
      <w:r w:rsidRPr="00C630C9">
        <w:rPr>
          <w:rFonts w:ascii="Consolas" w:hAnsi="Consolas"/>
          <w:bCs/>
          <w:color w:val="1F3864"/>
          <w:sz w:val="20"/>
          <w:szCs w:val="20"/>
          <w:lang w:val="en-GB"/>
        </w:rPr>
        <w:t xml:space="preserve">4 </w:t>
      </w:r>
      <w:r w:rsidRPr="00C630C9">
        <w:rPr>
          <w:rFonts w:ascii="Consolas" w:hAnsi="Consolas"/>
          <w:bCs/>
          <w:color w:val="1F3864"/>
          <w:sz w:val="20"/>
          <w:szCs w:val="20"/>
          <w:lang w:val="en-GB"/>
        </w:rPr>
        <w:tab/>
        <w:t>Russia</w:t>
      </w:r>
    </w:p>
    <w:p w14:paraId="4EE38BAA" w14:textId="77777777" w:rsidR="00C630C9" w:rsidRPr="00C630C9" w:rsidRDefault="00C630C9" w:rsidP="00C630C9">
      <w:pPr>
        <w:spacing w:after="0" w:line="240" w:lineRule="auto"/>
        <w:ind w:left="720"/>
        <w:jc w:val="both"/>
        <w:rPr>
          <w:rFonts w:ascii="Consolas" w:hAnsi="Consolas"/>
          <w:bCs/>
          <w:color w:val="1F3864"/>
          <w:sz w:val="20"/>
          <w:szCs w:val="20"/>
          <w:lang w:val="en-GB"/>
        </w:rPr>
      </w:pPr>
      <w:r w:rsidRPr="00C630C9">
        <w:rPr>
          <w:rFonts w:ascii="Consolas" w:hAnsi="Consolas"/>
          <w:bCs/>
          <w:color w:val="1F3864"/>
          <w:sz w:val="20"/>
          <w:szCs w:val="20"/>
          <w:lang w:val="en-GB"/>
        </w:rPr>
        <w:t xml:space="preserve">5 </w:t>
      </w:r>
      <w:r w:rsidRPr="00C630C9">
        <w:rPr>
          <w:rFonts w:ascii="Consolas" w:hAnsi="Consolas"/>
          <w:bCs/>
          <w:color w:val="1F3864"/>
          <w:sz w:val="20"/>
          <w:szCs w:val="20"/>
          <w:lang w:val="en-GB"/>
        </w:rPr>
        <w:tab/>
        <w:t>Switzerland</w:t>
      </w:r>
    </w:p>
    <w:p w14:paraId="0A71DB98" w14:textId="77777777" w:rsidR="00C630C9" w:rsidRPr="00C630C9" w:rsidRDefault="00C630C9" w:rsidP="00C630C9">
      <w:pPr>
        <w:spacing w:after="0" w:line="240" w:lineRule="auto"/>
        <w:ind w:left="720"/>
        <w:jc w:val="both"/>
        <w:rPr>
          <w:rFonts w:ascii="Consolas" w:hAnsi="Consolas"/>
          <w:bCs/>
          <w:color w:val="1F3864"/>
          <w:sz w:val="20"/>
          <w:szCs w:val="20"/>
          <w:lang w:val="en-GB"/>
        </w:rPr>
      </w:pPr>
      <w:r w:rsidRPr="00C630C9">
        <w:rPr>
          <w:rFonts w:ascii="Consolas" w:hAnsi="Consolas"/>
          <w:bCs/>
          <w:color w:val="1F3864"/>
          <w:sz w:val="20"/>
          <w:szCs w:val="20"/>
          <w:lang w:val="en-GB"/>
        </w:rPr>
        <w:t xml:space="preserve">6 </w:t>
      </w:r>
      <w:r w:rsidRPr="00C630C9">
        <w:rPr>
          <w:rFonts w:ascii="Consolas" w:hAnsi="Consolas"/>
          <w:bCs/>
          <w:color w:val="1F3864"/>
          <w:sz w:val="20"/>
          <w:szCs w:val="20"/>
          <w:lang w:val="en-GB"/>
        </w:rPr>
        <w:tab/>
        <w:t>Germany</w:t>
      </w:r>
    </w:p>
    <w:p w14:paraId="4D01F9BC" w14:textId="77777777" w:rsidR="00C630C9" w:rsidRPr="00C630C9" w:rsidRDefault="00C630C9" w:rsidP="00C630C9">
      <w:pPr>
        <w:spacing w:after="120" w:line="240" w:lineRule="auto"/>
        <w:ind w:left="720"/>
        <w:jc w:val="both"/>
        <w:rPr>
          <w:rFonts w:ascii="Consolas" w:hAnsi="Consolas"/>
          <w:bCs/>
          <w:color w:val="1F3864"/>
          <w:sz w:val="20"/>
          <w:szCs w:val="20"/>
          <w:lang w:val="en-GB"/>
        </w:rPr>
      </w:pPr>
      <w:r w:rsidRPr="00C630C9">
        <w:rPr>
          <w:rFonts w:ascii="Consolas" w:hAnsi="Consolas"/>
          <w:bCs/>
          <w:color w:val="1F3864"/>
          <w:sz w:val="20"/>
          <w:szCs w:val="20"/>
          <w:lang w:val="en-GB"/>
        </w:rPr>
        <w:t xml:space="preserve">7 </w:t>
      </w:r>
      <w:r w:rsidRPr="00C630C9">
        <w:rPr>
          <w:rFonts w:ascii="Consolas" w:hAnsi="Consolas"/>
          <w:bCs/>
          <w:color w:val="1F3864"/>
          <w:sz w:val="20"/>
          <w:szCs w:val="20"/>
          <w:lang w:val="en-GB"/>
        </w:rPr>
        <w:tab/>
        <w:t>UK</w:t>
      </w:r>
    </w:p>
    <w:p w14:paraId="5FD67EE1" w14:textId="77777777" w:rsidR="00C630C9" w:rsidRPr="00C630C9" w:rsidRDefault="00C630C9" w:rsidP="00C630C9">
      <w:pPr>
        <w:rPr>
          <w:lang w:val="en-GB"/>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C630C9" w:rsidRPr="00C630C9" w14:paraId="0601C0E4" w14:textId="77777777" w:rsidTr="00E71F48">
        <w:tc>
          <w:tcPr>
            <w:tcW w:w="9360" w:type="dxa"/>
            <w:gridSpan w:val="6"/>
          </w:tcPr>
          <w:p w14:paraId="42CE78EC" w14:textId="77777777" w:rsidR="00C630C9" w:rsidRPr="00C630C9" w:rsidRDefault="00C630C9" w:rsidP="00C630C9">
            <w:pPr>
              <w:rPr>
                <w:lang w:val="en-GB"/>
              </w:rPr>
            </w:pPr>
            <w:r w:rsidRPr="00C630C9">
              <w:rPr>
                <w:rFonts w:ascii="Consolas" w:eastAsia="Consolas" w:hAnsi="Consolas" w:cs="Consolas"/>
                <w:b/>
                <w:sz w:val="18"/>
                <w:lang w:val="en-GB"/>
              </w:rPr>
              <w:t xml:space="preserve">       Name: </w:t>
            </w:r>
            <w:r w:rsidRPr="00C630C9">
              <w:rPr>
                <w:rFonts w:ascii="Consolas" w:eastAsia="Consolas" w:hAnsi="Consolas" w:cs="Consolas"/>
                <w:sz w:val="18"/>
                <w:lang w:val="en-GB"/>
              </w:rPr>
              <w:t>country</w:t>
            </w:r>
            <w:r w:rsidRPr="00C630C9">
              <w:rPr>
                <w:rFonts w:ascii="Consolas" w:eastAsia="Consolas" w:hAnsi="Consolas" w:cs="Consolas"/>
                <w:sz w:val="18"/>
                <w:lang w:val="en-GB"/>
              </w:rPr>
              <w:br/>
            </w:r>
            <w:r w:rsidRPr="00C630C9">
              <w:rPr>
                <w:rFonts w:ascii="Consolas" w:eastAsia="Consolas" w:hAnsi="Consolas" w:cs="Consolas"/>
                <w:b/>
                <w:sz w:val="18"/>
                <w:lang w:val="en-GB"/>
              </w:rPr>
              <w:t xml:space="preserve">       Label: </w:t>
            </w:r>
            <w:r w:rsidRPr="00C630C9">
              <w:rPr>
                <w:rFonts w:ascii="Consolas" w:eastAsia="Consolas" w:hAnsi="Consolas" w:cs="Consolas"/>
                <w:sz w:val="18"/>
                <w:lang w:val="en-GB"/>
              </w:rPr>
              <w:t>Country</w:t>
            </w:r>
            <w:r w:rsidRPr="00C630C9">
              <w:rPr>
                <w:rFonts w:ascii="Consolas" w:eastAsia="Consolas" w:hAnsi="Consolas" w:cs="Consolas"/>
                <w:sz w:val="18"/>
                <w:lang w:val="en-GB"/>
              </w:rPr>
              <w:br/>
            </w:r>
            <w:r w:rsidRPr="00C630C9">
              <w:rPr>
                <w:rFonts w:ascii="Consolas" w:eastAsia="Consolas" w:hAnsi="Consolas" w:cs="Consolas"/>
                <w:b/>
                <w:sz w:val="18"/>
                <w:lang w:val="en-GB"/>
              </w:rPr>
              <w:t xml:space="preserve">       Unique values: </w:t>
            </w:r>
            <w:r w:rsidRPr="00C630C9">
              <w:rPr>
                <w:rFonts w:ascii="Consolas" w:eastAsia="Consolas" w:hAnsi="Consolas" w:cs="Consolas"/>
                <w:sz w:val="18"/>
                <w:lang w:val="en-GB"/>
              </w:rPr>
              <w:t>7</w:t>
            </w:r>
            <w:r w:rsidRPr="00C630C9">
              <w:rPr>
                <w:rFonts w:ascii="Consolas" w:eastAsia="Consolas" w:hAnsi="Consolas" w:cs="Consolas"/>
                <w:sz w:val="18"/>
                <w:lang w:val="en-GB"/>
              </w:rPr>
              <w:br/>
            </w:r>
            <w:r w:rsidRPr="00C630C9">
              <w:rPr>
                <w:rFonts w:ascii="Consolas" w:eastAsia="Consolas" w:hAnsi="Consolas" w:cs="Consolas"/>
                <w:b/>
                <w:sz w:val="18"/>
                <w:lang w:val="en-GB"/>
              </w:rPr>
              <w:t xml:space="preserve">       Missing values: </w:t>
            </w:r>
            <w:r w:rsidRPr="00C630C9">
              <w:rPr>
                <w:rFonts w:ascii="Consolas" w:eastAsia="Consolas" w:hAnsi="Consolas" w:cs="Consolas"/>
                <w:sz w:val="18"/>
                <w:lang w:val="en-GB"/>
              </w:rPr>
              <w:t xml:space="preserve">0              </w:t>
            </w:r>
            <w:r w:rsidRPr="00C630C9">
              <w:rPr>
                <w:rFonts w:ascii="Consolas" w:eastAsia="Consolas" w:hAnsi="Consolas" w:cs="Consolas"/>
                <w:sz w:val="18"/>
                <w:lang w:val="en-GB"/>
              </w:rPr>
              <w:br/>
            </w:r>
            <w:r w:rsidRPr="00C630C9">
              <w:rPr>
                <w:rFonts w:ascii="Consolas" w:eastAsia="Consolas" w:hAnsi="Consolas" w:cs="Consolas"/>
                <w:b/>
                <w:sz w:val="18"/>
                <w:lang w:val="en-GB"/>
              </w:rPr>
              <w:t xml:space="preserve">       Range: </w:t>
            </w:r>
            <w:r w:rsidRPr="00C630C9">
              <w:rPr>
                <w:rFonts w:ascii="Consolas" w:eastAsia="Consolas" w:hAnsi="Consolas" w:cs="Consolas"/>
                <w:sz w:val="18"/>
                <w:lang w:val="en-GB"/>
              </w:rPr>
              <w:t>[1; 7]</w:t>
            </w:r>
            <w:r w:rsidRPr="00C630C9">
              <w:rPr>
                <w:rFonts w:ascii="Consolas" w:eastAsia="Consolas" w:hAnsi="Consolas" w:cs="Consolas"/>
                <w:sz w:val="18"/>
                <w:lang w:val="en-GB"/>
              </w:rPr>
              <w:br/>
            </w:r>
            <w:r w:rsidRPr="00C630C9">
              <w:rPr>
                <w:rFonts w:ascii="Consolas" w:eastAsia="Consolas" w:hAnsi="Consolas" w:cs="Consolas"/>
                <w:b/>
                <w:sz w:val="18"/>
                <w:lang w:val="en-GB"/>
              </w:rPr>
              <w:t xml:space="preserve">       Mean: </w:t>
            </w:r>
            <w:r w:rsidRPr="00C630C9">
              <w:rPr>
                <w:rFonts w:ascii="Consolas" w:eastAsia="Consolas" w:hAnsi="Consolas" w:cs="Consolas"/>
                <w:sz w:val="18"/>
                <w:lang w:val="en-GB"/>
              </w:rPr>
              <w:t xml:space="preserve">4.59           </w:t>
            </w:r>
            <w:r w:rsidRPr="00C630C9">
              <w:rPr>
                <w:rFonts w:ascii="Consolas" w:eastAsia="Consolas" w:hAnsi="Consolas" w:cs="Consolas"/>
                <w:sz w:val="18"/>
                <w:lang w:val="en-GB"/>
              </w:rPr>
              <w:br/>
            </w:r>
            <w:r w:rsidRPr="00C630C9">
              <w:rPr>
                <w:rFonts w:ascii="Consolas" w:eastAsia="Consolas" w:hAnsi="Consolas" w:cs="Consolas"/>
                <w:b/>
                <w:sz w:val="18"/>
                <w:lang w:val="en-GB"/>
              </w:rPr>
              <w:t xml:space="preserve">       SD: </w:t>
            </w:r>
            <w:r w:rsidRPr="00C630C9">
              <w:rPr>
                <w:rFonts w:ascii="Consolas" w:eastAsia="Consolas" w:hAnsi="Consolas" w:cs="Consolas"/>
                <w:sz w:val="18"/>
                <w:lang w:val="en-GB"/>
              </w:rPr>
              <w:t xml:space="preserve">2.07           </w:t>
            </w:r>
            <w:r w:rsidRPr="00C630C9">
              <w:rPr>
                <w:rFonts w:ascii="Consolas" w:eastAsia="Consolas" w:hAnsi="Consolas" w:cs="Consolas"/>
                <w:sz w:val="18"/>
                <w:lang w:val="en-GB"/>
              </w:rPr>
              <w:br/>
            </w:r>
          </w:p>
        </w:tc>
      </w:tr>
      <w:tr w:rsidR="00C630C9" w:rsidRPr="00C630C9" w14:paraId="43A42C89" w14:textId="77777777" w:rsidTr="00E71F48">
        <w:tc>
          <w:tcPr>
            <w:tcW w:w="1560" w:type="dxa"/>
          </w:tcPr>
          <w:p w14:paraId="0C51A56D" w14:textId="77777777" w:rsidR="00C630C9" w:rsidRPr="00C630C9" w:rsidRDefault="00C630C9" w:rsidP="00C630C9">
            <w:pPr>
              <w:rPr>
                <w:lang w:val="en-GB"/>
              </w:rPr>
            </w:pPr>
          </w:p>
        </w:tc>
        <w:tc>
          <w:tcPr>
            <w:tcW w:w="1560" w:type="dxa"/>
            <w:tcBorders>
              <w:top w:val="single" w:sz="0" w:space="0" w:color="000000"/>
              <w:bottom w:val="single" w:sz="0" w:space="0" w:color="000000"/>
            </w:tcBorders>
          </w:tcPr>
          <w:p w14:paraId="3343FBB9" w14:textId="77777777" w:rsidR="00C630C9" w:rsidRPr="00C630C9" w:rsidRDefault="00C630C9" w:rsidP="00C630C9">
            <w:pPr>
              <w:jc w:val="right"/>
              <w:rPr>
                <w:lang w:val="en-GB"/>
              </w:rPr>
            </w:pPr>
            <w:r w:rsidRPr="00C630C9">
              <w:rPr>
                <w:rFonts w:ascii="Consolas" w:eastAsia="Consolas" w:hAnsi="Consolas" w:cs="Consolas"/>
                <w:b/>
                <w:sz w:val="18"/>
                <w:lang w:val="en-GB"/>
              </w:rPr>
              <w:t>Value</w:t>
            </w:r>
          </w:p>
        </w:tc>
        <w:tc>
          <w:tcPr>
            <w:tcW w:w="1560" w:type="dxa"/>
            <w:tcBorders>
              <w:top w:val="single" w:sz="0" w:space="0" w:color="000000"/>
              <w:bottom w:val="single" w:sz="0" w:space="0" w:color="000000"/>
            </w:tcBorders>
          </w:tcPr>
          <w:p w14:paraId="521CB9BA" w14:textId="77777777" w:rsidR="00C630C9" w:rsidRPr="00C630C9" w:rsidRDefault="00C630C9" w:rsidP="00C630C9">
            <w:pPr>
              <w:rPr>
                <w:lang w:val="en-GB"/>
              </w:rPr>
            </w:pPr>
            <w:r w:rsidRPr="00C630C9">
              <w:rPr>
                <w:rFonts w:ascii="Consolas" w:eastAsia="Consolas" w:hAnsi="Consolas" w:cs="Consolas"/>
                <w:b/>
                <w:sz w:val="18"/>
                <w:lang w:val="en-GB"/>
              </w:rPr>
              <w:t>Label</w:t>
            </w:r>
          </w:p>
        </w:tc>
        <w:tc>
          <w:tcPr>
            <w:tcW w:w="1560" w:type="dxa"/>
            <w:tcBorders>
              <w:top w:val="single" w:sz="0" w:space="0" w:color="000000"/>
              <w:bottom w:val="single" w:sz="0" w:space="0" w:color="000000"/>
            </w:tcBorders>
          </w:tcPr>
          <w:p w14:paraId="330E0663" w14:textId="77777777" w:rsidR="00C630C9" w:rsidRPr="00C630C9" w:rsidRDefault="00C630C9" w:rsidP="00C630C9">
            <w:pPr>
              <w:jc w:val="right"/>
              <w:rPr>
                <w:lang w:val="en-GB"/>
              </w:rPr>
            </w:pPr>
            <w:r w:rsidRPr="00C630C9">
              <w:rPr>
                <w:rFonts w:ascii="Consolas" w:eastAsia="Consolas" w:hAnsi="Consolas" w:cs="Consolas"/>
                <w:b/>
                <w:sz w:val="18"/>
                <w:lang w:val="en-GB"/>
              </w:rPr>
              <w:t>Freq.</w:t>
            </w:r>
          </w:p>
        </w:tc>
        <w:tc>
          <w:tcPr>
            <w:tcW w:w="1560" w:type="dxa"/>
            <w:tcBorders>
              <w:top w:val="single" w:sz="0" w:space="0" w:color="000000"/>
              <w:bottom w:val="single" w:sz="0" w:space="0" w:color="000000"/>
            </w:tcBorders>
          </w:tcPr>
          <w:p w14:paraId="3C17DA6F" w14:textId="77777777" w:rsidR="00C630C9" w:rsidRPr="00C630C9" w:rsidRDefault="00C630C9" w:rsidP="00C630C9">
            <w:pPr>
              <w:jc w:val="right"/>
              <w:rPr>
                <w:lang w:val="en-GB"/>
              </w:rPr>
            </w:pPr>
            <w:r w:rsidRPr="00C630C9">
              <w:rPr>
                <w:rFonts w:ascii="Consolas" w:eastAsia="Consolas" w:hAnsi="Consolas" w:cs="Consolas"/>
                <w:b/>
                <w:sz w:val="18"/>
                <w:lang w:val="en-GB"/>
              </w:rPr>
              <w:t>Percent</w:t>
            </w:r>
          </w:p>
        </w:tc>
        <w:tc>
          <w:tcPr>
            <w:tcW w:w="1560" w:type="dxa"/>
          </w:tcPr>
          <w:p w14:paraId="7A239F53" w14:textId="77777777" w:rsidR="00C630C9" w:rsidRPr="00C630C9" w:rsidRDefault="00C630C9" w:rsidP="00C630C9">
            <w:pPr>
              <w:rPr>
                <w:lang w:val="en-GB"/>
              </w:rPr>
            </w:pPr>
          </w:p>
        </w:tc>
      </w:tr>
      <w:tr w:rsidR="00C630C9" w:rsidRPr="00C630C9" w14:paraId="242F00DF" w14:textId="77777777" w:rsidTr="00E71F48">
        <w:tc>
          <w:tcPr>
            <w:tcW w:w="1560" w:type="dxa"/>
            <w:tcBorders>
              <w:right w:val="nil"/>
            </w:tcBorders>
          </w:tcPr>
          <w:p w14:paraId="0C4D6781" w14:textId="77777777" w:rsidR="00C630C9" w:rsidRPr="00C630C9" w:rsidRDefault="00C630C9" w:rsidP="00C630C9">
            <w:pPr>
              <w:rPr>
                <w:lang w:val="en-GB"/>
              </w:rPr>
            </w:pPr>
          </w:p>
        </w:tc>
        <w:tc>
          <w:tcPr>
            <w:tcW w:w="1560" w:type="dxa"/>
            <w:tcBorders>
              <w:top w:val="single" w:sz="0" w:space="0" w:color="000000"/>
              <w:left w:val="nil"/>
              <w:bottom w:val="single" w:sz="0" w:space="0" w:color="D3D3D3"/>
            </w:tcBorders>
          </w:tcPr>
          <w:p w14:paraId="10886A47" w14:textId="77777777" w:rsidR="00C630C9" w:rsidRPr="00C630C9" w:rsidRDefault="00C630C9" w:rsidP="00C630C9">
            <w:pPr>
              <w:jc w:val="right"/>
              <w:rPr>
                <w:lang w:val="en-GB"/>
              </w:rPr>
            </w:pPr>
            <w:r w:rsidRPr="00C630C9">
              <w:rPr>
                <w:rFonts w:ascii="Consolas" w:eastAsia="Consolas" w:hAnsi="Consolas" w:cs="Consolas"/>
                <w:sz w:val="16"/>
                <w:lang w:val="en-GB"/>
              </w:rPr>
              <w:t>1</w:t>
            </w:r>
          </w:p>
        </w:tc>
        <w:tc>
          <w:tcPr>
            <w:tcW w:w="1560" w:type="dxa"/>
            <w:tcBorders>
              <w:top w:val="single" w:sz="0" w:space="0" w:color="000000"/>
              <w:bottom w:val="single" w:sz="0" w:space="0" w:color="D3D3D3"/>
            </w:tcBorders>
          </w:tcPr>
          <w:p w14:paraId="5C61D1ED" w14:textId="77777777" w:rsidR="00C630C9" w:rsidRPr="00C630C9" w:rsidRDefault="00C630C9" w:rsidP="00C630C9">
            <w:pPr>
              <w:rPr>
                <w:lang w:val="en-GB"/>
              </w:rPr>
            </w:pPr>
            <w:r w:rsidRPr="00C630C9">
              <w:rPr>
                <w:rFonts w:ascii="Consolas" w:eastAsia="Consolas" w:hAnsi="Consolas" w:cs="Consolas"/>
                <w:sz w:val="16"/>
                <w:lang w:val="en-GB"/>
              </w:rPr>
              <w:t>[1] Australia</w:t>
            </w:r>
          </w:p>
        </w:tc>
        <w:tc>
          <w:tcPr>
            <w:tcW w:w="1560" w:type="dxa"/>
            <w:tcBorders>
              <w:top w:val="single" w:sz="0" w:space="0" w:color="000000"/>
              <w:bottom w:val="single" w:sz="0" w:space="0" w:color="D3D3D3"/>
            </w:tcBorders>
          </w:tcPr>
          <w:p w14:paraId="2FBF4A6A"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290,616</w:t>
            </w:r>
          </w:p>
        </w:tc>
        <w:tc>
          <w:tcPr>
            <w:tcW w:w="1560" w:type="dxa"/>
            <w:tcBorders>
              <w:top w:val="single" w:sz="0" w:space="0" w:color="000000"/>
              <w:bottom w:val="single" w:sz="0" w:space="0" w:color="D3D3D3"/>
            </w:tcBorders>
          </w:tcPr>
          <w:p w14:paraId="58968BC3"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9.6</w:t>
            </w:r>
          </w:p>
        </w:tc>
        <w:tc>
          <w:tcPr>
            <w:tcW w:w="1560" w:type="dxa"/>
          </w:tcPr>
          <w:p w14:paraId="227CAE14" w14:textId="77777777" w:rsidR="00C630C9" w:rsidRPr="00C630C9" w:rsidRDefault="00C630C9" w:rsidP="00C630C9">
            <w:pPr>
              <w:rPr>
                <w:lang w:val="en-GB"/>
              </w:rPr>
            </w:pPr>
          </w:p>
        </w:tc>
      </w:tr>
      <w:tr w:rsidR="00C630C9" w:rsidRPr="00C630C9" w14:paraId="08EC08A4" w14:textId="77777777" w:rsidTr="00E71F48">
        <w:tc>
          <w:tcPr>
            <w:tcW w:w="1560" w:type="dxa"/>
            <w:tcBorders>
              <w:right w:val="nil"/>
            </w:tcBorders>
          </w:tcPr>
          <w:p w14:paraId="3A41290E" w14:textId="77777777" w:rsidR="00C630C9" w:rsidRPr="00C630C9" w:rsidRDefault="00C630C9" w:rsidP="00C630C9">
            <w:pPr>
              <w:rPr>
                <w:lang w:val="en-GB"/>
              </w:rPr>
            </w:pPr>
          </w:p>
        </w:tc>
        <w:tc>
          <w:tcPr>
            <w:tcW w:w="1560" w:type="dxa"/>
            <w:tcBorders>
              <w:top w:val="single" w:sz="0" w:space="0" w:color="D3D3D3"/>
              <w:left w:val="nil"/>
              <w:bottom w:val="single" w:sz="0" w:space="0" w:color="D3D3D3"/>
            </w:tcBorders>
          </w:tcPr>
          <w:p w14:paraId="70D0C0D8" w14:textId="77777777" w:rsidR="00C630C9" w:rsidRPr="00C630C9" w:rsidRDefault="00C630C9" w:rsidP="00C630C9">
            <w:pPr>
              <w:jc w:val="right"/>
              <w:rPr>
                <w:lang w:val="en-GB"/>
              </w:rPr>
            </w:pPr>
            <w:r w:rsidRPr="00C630C9">
              <w:rPr>
                <w:rFonts w:ascii="Consolas" w:eastAsia="Consolas" w:hAnsi="Consolas" w:cs="Consolas"/>
                <w:sz w:val="16"/>
                <w:lang w:val="en-GB"/>
              </w:rPr>
              <w:t>2</w:t>
            </w:r>
          </w:p>
        </w:tc>
        <w:tc>
          <w:tcPr>
            <w:tcW w:w="1560" w:type="dxa"/>
            <w:tcBorders>
              <w:top w:val="single" w:sz="0" w:space="0" w:color="D3D3D3"/>
              <w:bottom w:val="single" w:sz="0" w:space="0" w:color="D3D3D3"/>
            </w:tcBorders>
          </w:tcPr>
          <w:p w14:paraId="1383189B" w14:textId="77777777" w:rsidR="00C630C9" w:rsidRPr="00C630C9" w:rsidRDefault="00C630C9" w:rsidP="00C630C9">
            <w:pPr>
              <w:rPr>
                <w:lang w:val="en-GB"/>
              </w:rPr>
            </w:pPr>
            <w:r w:rsidRPr="00C630C9">
              <w:rPr>
                <w:rFonts w:ascii="Consolas" w:eastAsia="Consolas" w:hAnsi="Consolas" w:cs="Consolas"/>
                <w:sz w:val="16"/>
                <w:lang w:val="en-GB"/>
              </w:rPr>
              <w:t>[2] Korea</w:t>
            </w:r>
          </w:p>
        </w:tc>
        <w:tc>
          <w:tcPr>
            <w:tcW w:w="1560" w:type="dxa"/>
            <w:tcBorders>
              <w:top w:val="single" w:sz="0" w:space="0" w:color="D3D3D3"/>
              <w:bottom w:val="single" w:sz="0" w:space="0" w:color="D3D3D3"/>
            </w:tcBorders>
          </w:tcPr>
          <w:p w14:paraId="2753A8C9"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333,699</w:t>
            </w:r>
          </w:p>
        </w:tc>
        <w:tc>
          <w:tcPr>
            <w:tcW w:w="1560" w:type="dxa"/>
            <w:tcBorders>
              <w:top w:val="single" w:sz="0" w:space="0" w:color="D3D3D3"/>
              <w:bottom w:val="single" w:sz="0" w:space="0" w:color="D3D3D3"/>
            </w:tcBorders>
          </w:tcPr>
          <w:p w14:paraId="4F7EDC85"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11.0</w:t>
            </w:r>
          </w:p>
        </w:tc>
        <w:tc>
          <w:tcPr>
            <w:tcW w:w="1560" w:type="dxa"/>
          </w:tcPr>
          <w:p w14:paraId="50DEA851" w14:textId="77777777" w:rsidR="00C630C9" w:rsidRPr="00C630C9" w:rsidRDefault="00C630C9" w:rsidP="00C630C9">
            <w:pPr>
              <w:rPr>
                <w:lang w:val="en-GB"/>
              </w:rPr>
            </w:pPr>
          </w:p>
        </w:tc>
      </w:tr>
      <w:tr w:rsidR="00C630C9" w:rsidRPr="00C630C9" w14:paraId="262075D3" w14:textId="77777777" w:rsidTr="00E71F48">
        <w:tc>
          <w:tcPr>
            <w:tcW w:w="1560" w:type="dxa"/>
            <w:tcBorders>
              <w:right w:val="nil"/>
            </w:tcBorders>
          </w:tcPr>
          <w:p w14:paraId="62142D8E" w14:textId="77777777" w:rsidR="00C630C9" w:rsidRPr="00C630C9" w:rsidRDefault="00C630C9" w:rsidP="00C630C9">
            <w:pPr>
              <w:rPr>
                <w:lang w:val="en-GB"/>
              </w:rPr>
            </w:pPr>
          </w:p>
        </w:tc>
        <w:tc>
          <w:tcPr>
            <w:tcW w:w="1560" w:type="dxa"/>
            <w:tcBorders>
              <w:top w:val="single" w:sz="0" w:space="0" w:color="D3D3D3"/>
              <w:left w:val="nil"/>
              <w:bottom w:val="single" w:sz="0" w:space="0" w:color="D3D3D3"/>
            </w:tcBorders>
          </w:tcPr>
          <w:p w14:paraId="3B248058" w14:textId="77777777" w:rsidR="00C630C9" w:rsidRPr="00C630C9" w:rsidRDefault="00C630C9" w:rsidP="00C630C9">
            <w:pPr>
              <w:jc w:val="right"/>
              <w:rPr>
                <w:lang w:val="en-GB"/>
              </w:rPr>
            </w:pPr>
            <w:r w:rsidRPr="00C630C9">
              <w:rPr>
                <w:rFonts w:ascii="Consolas" w:eastAsia="Consolas" w:hAnsi="Consolas" w:cs="Consolas"/>
                <w:sz w:val="16"/>
                <w:lang w:val="en-GB"/>
              </w:rPr>
              <w:t>3</w:t>
            </w:r>
          </w:p>
        </w:tc>
        <w:tc>
          <w:tcPr>
            <w:tcW w:w="1560" w:type="dxa"/>
            <w:tcBorders>
              <w:top w:val="single" w:sz="0" w:space="0" w:color="D3D3D3"/>
              <w:bottom w:val="single" w:sz="0" w:space="0" w:color="D3D3D3"/>
            </w:tcBorders>
          </w:tcPr>
          <w:p w14:paraId="025C8F0F" w14:textId="77777777" w:rsidR="00C630C9" w:rsidRPr="00C630C9" w:rsidRDefault="00C630C9" w:rsidP="00C630C9">
            <w:pPr>
              <w:rPr>
                <w:lang w:val="en-GB"/>
              </w:rPr>
            </w:pPr>
            <w:r w:rsidRPr="00C630C9">
              <w:rPr>
                <w:rFonts w:ascii="Consolas" w:eastAsia="Consolas" w:hAnsi="Consolas" w:cs="Consolas"/>
                <w:sz w:val="16"/>
                <w:lang w:val="en-GB"/>
              </w:rPr>
              <w:t>[3] USA</w:t>
            </w:r>
          </w:p>
        </w:tc>
        <w:tc>
          <w:tcPr>
            <w:tcW w:w="1560" w:type="dxa"/>
            <w:tcBorders>
              <w:top w:val="single" w:sz="0" w:space="0" w:color="D3D3D3"/>
              <w:bottom w:val="single" w:sz="0" w:space="0" w:color="D3D3D3"/>
            </w:tcBorders>
          </w:tcPr>
          <w:p w14:paraId="33E8D2D2"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472,054</w:t>
            </w:r>
          </w:p>
        </w:tc>
        <w:tc>
          <w:tcPr>
            <w:tcW w:w="1560" w:type="dxa"/>
            <w:tcBorders>
              <w:top w:val="single" w:sz="0" w:space="0" w:color="D3D3D3"/>
              <w:bottom w:val="single" w:sz="0" w:space="0" w:color="D3D3D3"/>
            </w:tcBorders>
          </w:tcPr>
          <w:p w14:paraId="05EC87C1"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15.5</w:t>
            </w:r>
          </w:p>
        </w:tc>
        <w:tc>
          <w:tcPr>
            <w:tcW w:w="1560" w:type="dxa"/>
          </w:tcPr>
          <w:p w14:paraId="5E20A9D7" w14:textId="77777777" w:rsidR="00C630C9" w:rsidRPr="00C630C9" w:rsidRDefault="00C630C9" w:rsidP="00C630C9">
            <w:pPr>
              <w:rPr>
                <w:lang w:val="en-GB"/>
              </w:rPr>
            </w:pPr>
          </w:p>
        </w:tc>
      </w:tr>
      <w:tr w:rsidR="00C630C9" w:rsidRPr="00C630C9" w14:paraId="54665B48" w14:textId="77777777" w:rsidTr="00E71F48">
        <w:tc>
          <w:tcPr>
            <w:tcW w:w="1560" w:type="dxa"/>
            <w:tcBorders>
              <w:right w:val="nil"/>
            </w:tcBorders>
          </w:tcPr>
          <w:p w14:paraId="4654D587" w14:textId="77777777" w:rsidR="00C630C9" w:rsidRPr="00C630C9" w:rsidRDefault="00C630C9" w:rsidP="00C630C9">
            <w:pPr>
              <w:rPr>
                <w:lang w:val="en-GB"/>
              </w:rPr>
            </w:pPr>
          </w:p>
        </w:tc>
        <w:tc>
          <w:tcPr>
            <w:tcW w:w="1560" w:type="dxa"/>
            <w:tcBorders>
              <w:top w:val="single" w:sz="0" w:space="0" w:color="D3D3D3"/>
              <w:left w:val="nil"/>
              <w:bottom w:val="single" w:sz="0" w:space="0" w:color="D3D3D3"/>
            </w:tcBorders>
          </w:tcPr>
          <w:p w14:paraId="3F906686" w14:textId="77777777" w:rsidR="00C630C9" w:rsidRPr="00C630C9" w:rsidRDefault="00C630C9" w:rsidP="00C630C9">
            <w:pPr>
              <w:jc w:val="right"/>
              <w:rPr>
                <w:lang w:val="en-GB"/>
              </w:rPr>
            </w:pPr>
            <w:r w:rsidRPr="00C630C9">
              <w:rPr>
                <w:rFonts w:ascii="Consolas" w:eastAsia="Consolas" w:hAnsi="Consolas" w:cs="Consolas"/>
                <w:sz w:val="16"/>
                <w:lang w:val="en-GB"/>
              </w:rPr>
              <w:t>4</w:t>
            </w:r>
          </w:p>
        </w:tc>
        <w:tc>
          <w:tcPr>
            <w:tcW w:w="1560" w:type="dxa"/>
            <w:tcBorders>
              <w:top w:val="single" w:sz="0" w:space="0" w:color="D3D3D3"/>
              <w:bottom w:val="single" w:sz="0" w:space="0" w:color="D3D3D3"/>
            </w:tcBorders>
          </w:tcPr>
          <w:p w14:paraId="21B9EB4A" w14:textId="77777777" w:rsidR="00C630C9" w:rsidRPr="00C630C9" w:rsidRDefault="00C630C9" w:rsidP="00C630C9">
            <w:pPr>
              <w:rPr>
                <w:lang w:val="en-GB"/>
              </w:rPr>
            </w:pPr>
            <w:r w:rsidRPr="00C630C9">
              <w:rPr>
                <w:rFonts w:ascii="Consolas" w:eastAsia="Consolas" w:hAnsi="Consolas" w:cs="Consolas"/>
                <w:sz w:val="16"/>
                <w:lang w:val="en-GB"/>
              </w:rPr>
              <w:t>[4] Russia</w:t>
            </w:r>
          </w:p>
        </w:tc>
        <w:tc>
          <w:tcPr>
            <w:tcW w:w="1560" w:type="dxa"/>
            <w:tcBorders>
              <w:top w:val="single" w:sz="0" w:space="0" w:color="D3D3D3"/>
              <w:bottom w:val="single" w:sz="0" w:space="0" w:color="D3D3D3"/>
            </w:tcBorders>
          </w:tcPr>
          <w:p w14:paraId="748429BB"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316,497</w:t>
            </w:r>
          </w:p>
        </w:tc>
        <w:tc>
          <w:tcPr>
            <w:tcW w:w="1560" w:type="dxa"/>
            <w:tcBorders>
              <w:top w:val="single" w:sz="0" w:space="0" w:color="D3D3D3"/>
              <w:bottom w:val="single" w:sz="0" w:space="0" w:color="D3D3D3"/>
            </w:tcBorders>
          </w:tcPr>
          <w:p w14:paraId="0D41DF73"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10.4</w:t>
            </w:r>
          </w:p>
        </w:tc>
        <w:tc>
          <w:tcPr>
            <w:tcW w:w="1560" w:type="dxa"/>
          </w:tcPr>
          <w:p w14:paraId="332603A3" w14:textId="77777777" w:rsidR="00C630C9" w:rsidRPr="00C630C9" w:rsidRDefault="00C630C9" w:rsidP="00C630C9">
            <w:pPr>
              <w:rPr>
                <w:lang w:val="en-GB"/>
              </w:rPr>
            </w:pPr>
          </w:p>
        </w:tc>
      </w:tr>
      <w:tr w:rsidR="00C630C9" w:rsidRPr="00C630C9" w14:paraId="49183866" w14:textId="77777777" w:rsidTr="00E71F48">
        <w:tc>
          <w:tcPr>
            <w:tcW w:w="1560" w:type="dxa"/>
            <w:tcBorders>
              <w:right w:val="nil"/>
            </w:tcBorders>
          </w:tcPr>
          <w:p w14:paraId="75C8B58A" w14:textId="77777777" w:rsidR="00C630C9" w:rsidRPr="00C630C9" w:rsidRDefault="00C630C9" w:rsidP="00C630C9">
            <w:pPr>
              <w:rPr>
                <w:lang w:val="en-GB"/>
              </w:rPr>
            </w:pPr>
          </w:p>
        </w:tc>
        <w:tc>
          <w:tcPr>
            <w:tcW w:w="1560" w:type="dxa"/>
            <w:tcBorders>
              <w:top w:val="single" w:sz="0" w:space="0" w:color="D3D3D3"/>
              <w:left w:val="nil"/>
              <w:bottom w:val="single" w:sz="0" w:space="0" w:color="D3D3D3"/>
            </w:tcBorders>
          </w:tcPr>
          <w:p w14:paraId="2FE96DEA" w14:textId="77777777" w:rsidR="00C630C9" w:rsidRPr="00C630C9" w:rsidRDefault="00C630C9" w:rsidP="00C630C9">
            <w:pPr>
              <w:jc w:val="right"/>
              <w:rPr>
                <w:lang w:val="en-GB"/>
              </w:rPr>
            </w:pPr>
            <w:r w:rsidRPr="00C630C9">
              <w:rPr>
                <w:rFonts w:ascii="Consolas" w:eastAsia="Consolas" w:hAnsi="Consolas" w:cs="Consolas"/>
                <w:sz w:val="16"/>
                <w:lang w:val="en-GB"/>
              </w:rPr>
              <w:t>5</w:t>
            </w:r>
          </w:p>
        </w:tc>
        <w:tc>
          <w:tcPr>
            <w:tcW w:w="1560" w:type="dxa"/>
            <w:tcBorders>
              <w:top w:val="single" w:sz="0" w:space="0" w:color="D3D3D3"/>
              <w:bottom w:val="single" w:sz="0" w:space="0" w:color="D3D3D3"/>
            </w:tcBorders>
          </w:tcPr>
          <w:p w14:paraId="292A6A5F" w14:textId="77777777" w:rsidR="00C630C9" w:rsidRPr="00C630C9" w:rsidRDefault="00C630C9" w:rsidP="00C630C9">
            <w:pPr>
              <w:rPr>
                <w:lang w:val="en-GB"/>
              </w:rPr>
            </w:pPr>
            <w:r w:rsidRPr="00C630C9">
              <w:rPr>
                <w:rFonts w:ascii="Consolas" w:eastAsia="Consolas" w:hAnsi="Consolas" w:cs="Consolas"/>
                <w:sz w:val="16"/>
                <w:lang w:val="en-GB"/>
              </w:rPr>
              <w:t>[5] Switzerland</w:t>
            </w:r>
          </w:p>
        </w:tc>
        <w:tc>
          <w:tcPr>
            <w:tcW w:w="1560" w:type="dxa"/>
            <w:tcBorders>
              <w:top w:val="single" w:sz="0" w:space="0" w:color="D3D3D3"/>
              <w:bottom w:val="single" w:sz="0" w:space="0" w:color="D3D3D3"/>
            </w:tcBorders>
          </w:tcPr>
          <w:p w14:paraId="5B3F9979"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170,268</w:t>
            </w:r>
          </w:p>
        </w:tc>
        <w:tc>
          <w:tcPr>
            <w:tcW w:w="1560" w:type="dxa"/>
            <w:tcBorders>
              <w:top w:val="single" w:sz="0" w:space="0" w:color="D3D3D3"/>
              <w:bottom w:val="single" w:sz="0" w:space="0" w:color="D3D3D3"/>
            </w:tcBorders>
          </w:tcPr>
          <w:p w14:paraId="31EFA46E"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5.6</w:t>
            </w:r>
          </w:p>
        </w:tc>
        <w:tc>
          <w:tcPr>
            <w:tcW w:w="1560" w:type="dxa"/>
          </w:tcPr>
          <w:p w14:paraId="5183D1E6" w14:textId="77777777" w:rsidR="00C630C9" w:rsidRPr="00C630C9" w:rsidRDefault="00C630C9" w:rsidP="00C630C9">
            <w:pPr>
              <w:rPr>
                <w:lang w:val="en-GB"/>
              </w:rPr>
            </w:pPr>
          </w:p>
        </w:tc>
      </w:tr>
      <w:tr w:rsidR="00C630C9" w:rsidRPr="00C630C9" w14:paraId="3ECE2C96" w14:textId="77777777" w:rsidTr="00E71F48">
        <w:tc>
          <w:tcPr>
            <w:tcW w:w="1560" w:type="dxa"/>
            <w:tcBorders>
              <w:right w:val="nil"/>
            </w:tcBorders>
          </w:tcPr>
          <w:p w14:paraId="413884B6" w14:textId="77777777" w:rsidR="00C630C9" w:rsidRPr="00C630C9" w:rsidRDefault="00C630C9" w:rsidP="00C630C9">
            <w:pPr>
              <w:rPr>
                <w:lang w:val="en-GB"/>
              </w:rPr>
            </w:pPr>
          </w:p>
        </w:tc>
        <w:tc>
          <w:tcPr>
            <w:tcW w:w="1560" w:type="dxa"/>
            <w:tcBorders>
              <w:top w:val="single" w:sz="0" w:space="0" w:color="D3D3D3"/>
              <w:left w:val="nil"/>
              <w:bottom w:val="single" w:sz="0" w:space="0" w:color="D3D3D3"/>
            </w:tcBorders>
          </w:tcPr>
          <w:p w14:paraId="304803EC" w14:textId="77777777" w:rsidR="00C630C9" w:rsidRPr="00C630C9" w:rsidRDefault="00C630C9" w:rsidP="00C630C9">
            <w:pPr>
              <w:jc w:val="right"/>
              <w:rPr>
                <w:lang w:val="en-GB"/>
              </w:rPr>
            </w:pPr>
            <w:r w:rsidRPr="00C630C9">
              <w:rPr>
                <w:rFonts w:ascii="Consolas" w:eastAsia="Consolas" w:hAnsi="Consolas" w:cs="Consolas"/>
                <w:sz w:val="16"/>
                <w:lang w:val="en-GB"/>
              </w:rPr>
              <w:t>6</w:t>
            </w:r>
          </w:p>
        </w:tc>
        <w:tc>
          <w:tcPr>
            <w:tcW w:w="1560" w:type="dxa"/>
            <w:tcBorders>
              <w:top w:val="single" w:sz="0" w:space="0" w:color="D3D3D3"/>
              <w:bottom w:val="single" w:sz="0" w:space="0" w:color="D3D3D3"/>
            </w:tcBorders>
          </w:tcPr>
          <w:p w14:paraId="55CB4B5A" w14:textId="77777777" w:rsidR="00C630C9" w:rsidRPr="00C630C9" w:rsidRDefault="00C630C9" w:rsidP="00C630C9">
            <w:pPr>
              <w:rPr>
                <w:lang w:val="en-GB"/>
              </w:rPr>
            </w:pPr>
            <w:r w:rsidRPr="00C630C9">
              <w:rPr>
                <w:rFonts w:ascii="Consolas" w:eastAsia="Consolas" w:hAnsi="Consolas" w:cs="Consolas"/>
                <w:sz w:val="16"/>
                <w:lang w:val="en-GB"/>
              </w:rPr>
              <w:t>[6] Germany</w:t>
            </w:r>
          </w:p>
        </w:tc>
        <w:tc>
          <w:tcPr>
            <w:tcW w:w="1560" w:type="dxa"/>
            <w:tcBorders>
              <w:top w:val="single" w:sz="0" w:space="0" w:color="D3D3D3"/>
              <w:bottom w:val="single" w:sz="0" w:space="0" w:color="D3D3D3"/>
            </w:tcBorders>
          </w:tcPr>
          <w:p w14:paraId="731694A2"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735,913</w:t>
            </w:r>
          </w:p>
        </w:tc>
        <w:tc>
          <w:tcPr>
            <w:tcW w:w="1560" w:type="dxa"/>
            <w:tcBorders>
              <w:top w:val="single" w:sz="0" w:space="0" w:color="D3D3D3"/>
              <w:bottom w:val="single" w:sz="0" w:space="0" w:color="D3D3D3"/>
            </w:tcBorders>
          </w:tcPr>
          <w:p w14:paraId="4450FBFE"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24.2</w:t>
            </w:r>
          </w:p>
        </w:tc>
        <w:tc>
          <w:tcPr>
            <w:tcW w:w="1560" w:type="dxa"/>
          </w:tcPr>
          <w:p w14:paraId="71E023E6" w14:textId="77777777" w:rsidR="00C630C9" w:rsidRPr="00C630C9" w:rsidRDefault="00C630C9" w:rsidP="00C630C9">
            <w:pPr>
              <w:rPr>
                <w:lang w:val="en-GB"/>
              </w:rPr>
            </w:pPr>
          </w:p>
        </w:tc>
      </w:tr>
      <w:tr w:rsidR="00C630C9" w:rsidRPr="00C630C9" w14:paraId="09AACADD" w14:textId="77777777" w:rsidTr="00E71F48">
        <w:tc>
          <w:tcPr>
            <w:tcW w:w="1560" w:type="dxa"/>
            <w:tcBorders>
              <w:right w:val="nil"/>
            </w:tcBorders>
          </w:tcPr>
          <w:p w14:paraId="06913E0D" w14:textId="77777777" w:rsidR="00C630C9" w:rsidRPr="00C630C9" w:rsidRDefault="00C630C9" w:rsidP="00C630C9">
            <w:pPr>
              <w:rPr>
                <w:lang w:val="en-GB"/>
              </w:rPr>
            </w:pPr>
          </w:p>
        </w:tc>
        <w:tc>
          <w:tcPr>
            <w:tcW w:w="1560" w:type="dxa"/>
            <w:tcBorders>
              <w:top w:val="single" w:sz="0" w:space="0" w:color="D3D3D3"/>
              <w:left w:val="nil"/>
              <w:bottom w:val="single" w:sz="0" w:space="0" w:color="000000"/>
            </w:tcBorders>
          </w:tcPr>
          <w:p w14:paraId="0D063E1C" w14:textId="77777777" w:rsidR="00C630C9" w:rsidRPr="00C630C9" w:rsidRDefault="00C630C9" w:rsidP="00C630C9">
            <w:pPr>
              <w:jc w:val="right"/>
              <w:rPr>
                <w:lang w:val="en-GB"/>
              </w:rPr>
            </w:pPr>
            <w:r w:rsidRPr="00C630C9">
              <w:rPr>
                <w:rFonts w:ascii="Consolas" w:eastAsia="Consolas" w:hAnsi="Consolas" w:cs="Consolas"/>
                <w:sz w:val="16"/>
                <w:lang w:val="en-GB"/>
              </w:rPr>
              <w:t>7</w:t>
            </w:r>
          </w:p>
        </w:tc>
        <w:tc>
          <w:tcPr>
            <w:tcW w:w="1560" w:type="dxa"/>
            <w:tcBorders>
              <w:top w:val="single" w:sz="0" w:space="0" w:color="D3D3D3"/>
              <w:bottom w:val="single" w:sz="0" w:space="0" w:color="000000"/>
            </w:tcBorders>
          </w:tcPr>
          <w:p w14:paraId="4389734A" w14:textId="77777777" w:rsidR="00C630C9" w:rsidRPr="00C630C9" w:rsidRDefault="00C630C9" w:rsidP="00C630C9">
            <w:pPr>
              <w:rPr>
                <w:lang w:val="en-GB"/>
              </w:rPr>
            </w:pPr>
            <w:r w:rsidRPr="00C630C9">
              <w:rPr>
                <w:rFonts w:ascii="Consolas" w:eastAsia="Consolas" w:hAnsi="Consolas" w:cs="Consolas"/>
                <w:sz w:val="16"/>
                <w:lang w:val="en-GB"/>
              </w:rPr>
              <w:t>[7] UK</w:t>
            </w:r>
          </w:p>
        </w:tc>
        <w:tc>
          <w:tcPr>
            <w:tcW w:w="1560" w:type="dxa"/>
            <w:tcBorders>
              <w:top w:val="single" w:sz="0" w:space="0" w:color="D3D3D3"/>
              <w:bottom w:val="single" w:sz="0" w:space="0" w:color="000000"/>
            </w:tcBorders>
          </w:tcPr>
          <w:p w14:paraId="0B18C3CA"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720,001</w:t>
            </w:r>
          </w:p>
        </w:tc>
        <w:tc>
          <w:tcPr>
            <w:tcW w:w="1560" w:type="dxa"/>
            <w:tcBorders>
              <w:top w:val="single" w:sz="0" w:space="0" w:color="D3D3D3"/>
              <w:bottom w:val="single" w:sz="0" w:space="0" w:color="000000"/>
            </w:tcBorders>
          </w:tcPr>
          <w:p w14:paraId="501BD10F"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23.7</w:t>
            </w:r>
          </w:p>
        </w:tc>
        <w:tc>
          <w:tcPr>
            <w:tcW w:w="1560" w:type="dxa"/>
          </w:tcPr>
          <w:p w14:paraId="562FFA86" w14:textId="77777777" w:rsidR="00C630C9" w:rsidRPr="00C630C9" w:rsidRDefault="00C630C9" w:rsidP="00C630C9">
            <w:pPr>
              <w:rPr>
                <w:lang w:val="en-GB"/>
              </w:rPr>
            </w:pPr>
          </w:p>
        </w:tc>
      </w:tr>
      <w:tr w:rsidR="00C630C9" w:rsidRPr="00C630C9" w14:paraId="62EF1212" w14:textId="77777777" w:rsidTr="00E71F48">
        <w:tc>
          <w:tcPr>
            <w:tcW w:w="1560" w:type="dxa"/>
          </w:tcPr>
          <w:p w14:paraId="78352E23" w14:textId="77777777" w:rsidR="00C630C9" w:rsidRPr="00C630C9" w:rsidRDefault="00C630C9" w:rsidP="00C630C9">
            <w:pPr>
              <w:rPr>
                <w:lang w:val="en-GB"/>
              </w:rPr>
            </w:pPr>
          </w:p>
        </w:tc>
        <w:tc>
          <w:tcPr>
            <w:tcW w:w="1560" w:type="dxa"/>
            <w:tcBorders>
              <w:top w:val="single" w:sz="0" w:space="0" w:color="000000"/>
              <w:bottom w:val="single" w:sz="0" w:space="0" w:color="000000"/>
            </w:tcBorders>
          </w:tcPr>
          <w:p w14:paraId="2B37FB36" w14:textId="77777777" w:rsidR="00C630C9" w:rsidRPr="00C630C9" w:rsidRDefault="00C630C9" w:rsidP="00C630C9">
            <w:pPr>
              <w:rPr>
                <w:lang w:val="en-GB"/>
              </w:rPr>
            </w:pPr>
          </w:p>
        </w:tc>
        <w:tc>
          <w:tcPr>
            <w:tcW w:w="1560" w:type="dxa"/>
            <w:tcBorders>
              <w:top w:val="single" w:sz="0" w:space="0" w:color="000000"/>
              <w:bottom w:val="single" w:sz="0" w:space="0" w:color="000000"/>
            </w:tcBorders>
          </w:tcPr>
          <w:p w14:paraId="1DAD2242" w14:textId="77777777" w:rsidR="00C630C9" w:rsidRPr="00C630C9" w:rsidRDefault="00C630C9" w:rsidP="00C630C9">
            <w:pPr>
              <w:rPr>
                <w:lang w:val="en-GB"/>
              </w:rPr>
            </w:pPr>
            <w:r w:rsidRPr="00C630C9">
              <w:rPr>
                <w:rFonts w:ascii="Consolas" w:eastAsia="Consolas" w:hAnsi="Consolas" w:cs="Consolas"/>
                <w:sz w:val="16"/>
                <w:lang w:val="en-GB"/>
              </w:rPr>
              <w:t>Total:</w:t>
            </w:r>
          </w:p>
        </w:tc>
        <w:tc>
          <w:tcPr>
            <w:tcW w:w="1560" w:type="dxa"/>
            <w:tcBorders>
              <w:top w:val="single" w:sz="0" w:space="0" w:color="000000"/>
              <w:bottom w:val="single" w:sz="0" w:space="0" w:color="000000"/>
            </w:tcBorders>
          </w:tcPr>
          <w:p w14:paraId="1607F713" w14:textId="77777777" w:rsidR="00C630C9" w:rsidRPr="00C630C9" w:rsidRDefault="00C630C9" w:rsidP="00C630C9">
            <w:pPr>
              <w:jc w:val="right"/>
              <w:rPr>
                <w:lang w:val="en-GB"/>
              </w:rPr>
            </w:pPr>
            <w:r w:rsidRPr="00C630C9">
              <w:rPr>
                <w:rFonts w:ascii="Consolas" w:eastAsia="Consolas" w:hAnsi="Consolas" w:cs="Consolas"/>
                <w:sz w:val="16"/>
                <w:lang w:val="en-GB"/>
              </w:rPr>
              <w:t xml:space="preserve">   3,039,048</w:t>
            </w:r>
          </w:p>
        </w:tc>
        <w:tc>
          <w:tcPr>
            <w:tcW w:w="1560" w:type="dxa"/>
            <w:tcBorders>
              <w:top w:val="single" w:sz="0" w:space="0" w:color="000000"/>
              <w:bottom w:val="single" w:sz="0" w:space="0" w:color="000000"/>
            </w:tcBorders>
          </w:tcPr>
          <w:p w14:paraId="4A9E571D" w14:textId="77777777" w:rsidR="00C630C9" w:rsidRPr="00C630C9" w:rsidRDefault="00C630C9" w:rsidP="00C630C9">
            <w:pPr>
              <w:rPr>
                <w:lang w:val="en-GB"/>
              </w:rPr>
            </w:pPr>
          </w:p>
        </w:tc>
        <w:tc>
          <w:tcPr>
            <w:tcW w:w="1560" w:type="dxa"/>
          </w:tcPr>
          <w:p w14:paraId="3780CAC1" w14:textId="77777777" w:rsidR="00C630C9" w:rsidRPr="00C630C9" w:rsidRDefault="00C630C9" w:rsidP="00C630C9">
            <w:pPr>
              <w:rPr>
                <w:lang w:val="en-GB"/>
              </w:rPr>
            </w:pPr>
          </w:p>
        </w:tc>
      </w:tr>
    </w:tbl>
    <w:p w14:paraId="08953314" w14:textId="77777777" w:rsidR="00C630C9" w:rsidRPr="00C630C9" w:rsidRDefault="00C630C9" w:rsidP="00C630C9">
      <w:pPr>
        <w:rPr>
          <w:lang w:val="en-GB"/>
        </w:rPr>
      </w:pPr>
    </w:p>
    <w:p w14:paraId="5ED54760" w14:textId="77777777" w:rsidR="00C630C9" w:rsidRPr="00C630C9" w:rsidRDefault="00C630C9" w:rsidP="00C630C9">
      <w:pPr>
        <w:rPr>
          <w:lang w:val="en-GB"/>
        </w:rPr>
      </w:pPr>
    </w:p>
    <w:p w14:paraId="37202829" w14:textId="77777777" w:rsidR="00C630C9" w:rsidRPr="00C630C9" w:rsidRDefault="00C630C9" w:rsidP="00C630C9">
      <w:pPr>
        <w:spacing w:after="120"/>
        <w:jc w:val="both"/>
        <w:rPr>
          <w:sz w:val="20"/>
          <w:szCs w:val="20"/>
          <w:lang w:val="en-GB"/>
        </w:rPr>
      </w:pPr>
    </w:p>
    <w:p w14:paraId="67B17127" w14:textId="77777777" w:rsidR="00C630C9" w:rsidRPr="00C630C9" w:rsidRDefault="00C630C9" w:rsidP="00C630C9">
      <w:pPr>
        <w:spacing w:after="120" w:line="240" w:lineRule="auto"/>
        <w:jc w:val="both"/>
        <w:rPr>
          <w:rFonts w:ascii="Consolas" w:hAnsi="Consolas"/>
          <w:b/>
          <w:bCs/>
          <w:color w:val="4472C4"/>
          <w:sz w:val="18"/>
          <w:szCs w:val="18"/>
          <w:lang w:val="en-GB"/>
        </w:rPr>
      </w:pPr>
    </w:p>
    <w:p w14:paraId="1D4ED138" w14:textId="77777777" w:rsidR="00C630C9" w:rsidRPr="00C630C9" w:rsidRDefault="00C630C9" w:rsidP="00C630C9">
      <w:pPr>
        <w:rPr>
          <w:rFonts w:ascii="Consolas" w:eastAsia="Times New Roman" w:hAnsi="Consolas"/>
          <w:b/>
          <w:bCs/>
          <w:color w:val="404040"/>
          <w:sz w:val="24"/>
          <w:szCs w:val="20"/>
          <w:lang w:val="en-GB"/>
        </w:rPr>
      </w:pPr>
      <w:r w:rsidRPr="00C630C9">
        <w:rPr>
          <w:rFonts w:ascii="Consolas" w:hAnsi="Consolas"/>
          <w:color w:val="404040"/>
          <w:sz w:val="24"/>
          <w:szCs w:val="20"/>
          <w:lang w:val="en-GB"/>
        </w:rPr>
        <w:br w:type="page"/>
      </w:r>
    </w:p>
    <w:p w14:paraId="73BD01F8" w14:textId="77777777" w:rsidR="00C630C9" w:rsidRPr="00C630C9" w:rsidRDefault="00C630C9" w:rsidP="00C630C9">
      <w:pPr>
        <w:keepNext/>
        <w:keepLines/>
        <w:pBdr>
          <w:top w:val="single" w:sz="4" w:space="1" w:color="auto"/>
          <w:bottom w:val="single" w:sz="4" w:space="1" w:color="auto"/>
        </w:pBdr>
        <w:shd w:val="clear" w:color="auto" w:fill="D9E2F3"/>
        <w:spacing w:before="200"/>
        <w:jc w:val="both"/>
        <w:outlineLvl w:val="2"/>
        <w:rPr>
          <w:rFonts w:ascii="Consolas" w:eastAsia="Times New Roman" w:hAnsi="Consolas"/>
          <w:b/>
          <w:bCs/>
          <w:color w:val="404040"/>
          <w:sz w:val="24"/>
          <w:szCs w:val="20"/>
          <w:lang w:val="en-GB"/>
        </w:rPr>
      </w:pPr>
      <w:bookmarkStart w:id="13" w:name="_Toc57285987"/>
      <w:r w:rsidRPr="00C630C9">
        <w:rPr>
          <w:rFonts w:ascii="Consolas" w:eastAsia="Times New Roman" w:hAnsi="Consolas"/>
          <w:b/>
          <w:bCs/>
          <w:color w:val="404040"/>
          <w:sz w:val="24"/>
          <w:szCs w:val="20"/>
          <w:highlight w:val="yellow"/>
          <w:lang w:val="en-GB"/>
        </w:rPr>
        <w:lastRenderedPageBreak/>
        <w:t>pid</w:t>
      </w:r>
      <w:bookmarkEnd w:id="13"/>
    </w:p>
    <w:p w14:paraId="350182E0" w14:textId="77777777" w:rsidR="00C630C9" w:rsidRPr="00C630C9" w:rsidRDefault="00C630C9" w:rsidP="00C630C9">
      <w:pPr>
        <w:spacing w:after="120" w:line="240" w:lineRule="auto"/>
        <w:jc w:val="both"/>
        <w:rPr>
          <w:rFonts w:ascii="Consolas" w:hAnsi="Consolas"/>
          <w:bCs/>
          <w:color w:val="1F3864"/>
          <w:sz w:val="20"/>
          <w:szCs w:val="20"/>
          <w:lang w:val="en-GB"/>
        </w:rPr>
      </w:pPr>
      <w:r w:rsidRPr="00C630C9">
        <w:rPr>
          <w:rFonts w:ascii="Consolas" w:hAnsi="Consolas"/>
          <w:bCs/>
          <w:color w:val="1F3864"/>
          <w:sz w:val="20"/>
          <w:szCs w:val="20"/>
          <w:lang w:val="en-GB"/>
        </w:rPr>
        <w:t>CPF personal id number</w:t>
      </w:r>
    </w:p>
    <w:p w14:paraId="1606A7EA" w14:textId="77777777" w:rsidR="00C630C9" w:rsidRPr="00C630C9" w:rsidRDefault="00C630C9" w:rsidP="00C630C9">
      <w:pPr>
        <w:ind w:firstLine="720"/>
        <w:rPr>
          <w:bCs/>
          <w:color w:val="1F3864"/>
          <w:sz w:val="20"/>
          <w:szCs w:val="20"/>
          <w:lang w:val="en-GB"/>
        </w:rPr>
      </w:pPr>
      <w:r w:rsidRPr="00C630C9">
        <w:rPr>
          <w:bCs/>
          <w:color w:val="1F3864"/>
          <w:sz w:val="20"/>
          <w:szCs w:val="20"/>
          <w:lang w:val="en-GB"/>
        </w:rPr>
        <w:t>&lt;number&gt;</w:t>
      </w:r>
    </w:p>
    <w:p w14:paraId="18647C00" w14:textId="77777777" w:rsidR="00C630C9" w:rsidRPr="00C630C9" w:rsidRDefault="00C630C9" w:rsidP="00C630C9">
      <w:pPr>
        <w:spacing w:after="120"/>
        <w:jc w:val="both"/>
        <w:rPr>
          <w:sz w:val="20"/>
          <w:szCs w:val="20"/>
          <w:lang w:val="en-GB"/>
        </w:rPr>
      </w:pPr>
      <w:r w:rsidRPr="00C630C9">
        <w:rPr>
          <w:sz w:val="20"/>
          <w:szCs w:val="20"/>
          <w:lang w:val="en-GB"/>
        </w:rPr>
        <w:t>A unique identifier for respondents, based on the original id number (</w:t>
      </w:r>
      <w:r w:rsidRPr="00C630C9">
        <w:rPr>
          <w:i/>
          <w:sz w:val="20"/>
          <w:szCs w:val="20"/>
          <w:lang w:val="en-GB"/>
        </w:rPr>
        <w:t>orgpid</w:t>
      </w:r>
      <w:r w:rsidRPr="00C630C9">
        <w:rPr>
          <w:sz w:val="20"/>
          <w:szCs w:val="20"/>
          <w:lang w:val="en-GB"/>
        </w:rPr>
        <w:t xml:space="preserve">) with additional two first digits identifying the country (AUS=10, KOR=20, US=30, RUS=40, SWT=50, GER=60, UK=70). </w:t>
      </w:r>
      <w:r w:rsidRPr="00C630C9">
        <w:rPr>
          <w:i/>
          <w:sz w:val="20"/>
          <w:szCs w:val="20"/>
          <w:lang w:val="en-GB"/>
        </w:rPr>
        <w:t>Pid</w:t>
      </w:r>
      <w:r w:rsidRPr="00C630C9">
        <w:rPr>
          <w:sz w:val="20"/>
          <w:szCs w:val="20"/>
          <w:lang w:val="en-GB"/>
        </w:rPr>
        <w:t xml:space="preserve"> should be used for panel or multilevel analysis. </w:t>
      </w:r>
    </w:p>
    <w:p w14:paraId="61F5C41F" w14:textId="77777777" w:rsidR="00C630C9" w:rsidRPr="00C630C9" w:rsidRDefault="00C630C9" w:rsidP="00C630C9">
      <w:pPr>
        <w:spacing w:after="120" w:line="240" w:lineRule="auto"/>
        <w:jc w:val="both"/>
        <w:rPr>
          <w:rFonts w:ascii="Cambria" w:hAnsi="Cambria"/>
          <w:sz w:val="18"/>
          <w:szCs w:val="18"/>
          <w:lang w:val="en-GB"/>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026"/>
      </w:tblGrid>
      <w:tr w:rsidR="00C630C9" w:rsidRPr="00C630C9" w14:paraId="139AB58F" w14:textId="77777777" w:rsidTr="00E71F48">
        <w:tc>
          <w:tcPr>
            <w:tcW w:w="9026" w:type="dxa"/>
            <w:tcBorders>
              <w:top w:val="nil"/>
            </w:tcBorders>
          </w:tcPr>
          <w:p w14:paraId="2C71B4FA" w14:textId="77777777" w:rsidR="00C630C9" w:rsidRPr="00C630C9" w:rsidRDefault="00C630C9" w:rsidP="00C630C9">
            <w:pPr>
              <w:rPr>
                <w:rFonts w:ascii="Consolas" w:hAnsi="Consolas"/>
                <w:sz w:val="18"/>
                <w:lang w:val="en-GB"/>
              </w:rPr>
            </w:pPr>
            <w:r w:rsidRPr="00C630C9">
              <w:rPr>
                <w:rFonts w:ascii="Consolas" w:hAnsi="Consolas"/>
                <w:b/>
                <w:sz w:val="18"/>
                <w:lang w:val="en-GB"/>
              </w:rPr>
              <w:t xml:space="preserve">Name: </w:t>
            </w:r>
            <w:r w:rsidRPr="00C630C9">
              <w:rPr>
                <w:rFonts w:ascii="Consolas" w:hAnsi="Consolas"/>
                <w:sz w:val="18"/>
                <w:lang w:val="en-GB"/>
              </w:rPr>
              <w:t>pid</w:t>
            </w:r>
            <w:r w:rsidRPr="00C630C9">
              <w:rPr>
                <w:rFonts w:ascii="Consolas" w:hAnsi="Consolas"/>
                <w:sz w:val="18"/>
                <w:lang w:val="en-GB"/>
              </w:rPr>
              <w:br/>
            </w:r>
            <w:r w:rsidRPr="00C630C9">
              <w:rPr>
                <w:rFonts w:ascii="Consolas" w:hAnsi="Consolas"/>
                <w:b/>
                <w:sz w:val="18"/>
                <w:lang w:val="en-GB"/>
              </w:rPr>
              <w:t>Label:</w:t>
            </w:r>
            <w:r w:rsidRPr="00C630C9">
              <w:rPr>
                <w:rFonts w:ascii="Consolas" w:hAnsi="Consolas"/>
                <w:sz w:val="18"/>
                <w:lang w:val="en-GB"/>
              </w:rPr>
              <w:t xml:space="preserve"> CPF personal id number</w:t>
            </w:r>
            <w:r w:rsidRPr="00C630C9">
              <w:rPr>
                <w:rFonts w:ascii="Consolas" w:hAnsi="Consolas"/>
                <w:sz w:val="18"/>
                <w:lang w:val="en-GB"/>
              </w:rPr>
              <w:br/>
            </w:r>
            <w:r w:rsidRPr="00C630C9">
              <w:rPr>
                <w:rFonts w:ascii="Consolas" w:hAnsi="Consolas"/>
                <w:b/>
                <w:sz w:val="18"/>
                <w:lang w:val="en-GB"/>
              </w:rPr>
              <w:t xml:space="preserve">Unique values: </w:t>
            </w:r>
            <w:r w:rsidRPr="00C630C9">
              <w:rPr>
                <w:rFonts w:ascii="Consolas" w:eastAsia="Consolas" w:hAnsi="Consolas" w:cs="Consolas"/>
                <w:sz w:val="18"/>
                <w:lang w:val="en-GB"/>
              </w:rPr>
              <w:t>3,039,048</w:t>
            </w:r>
            <w:r w:rsidRPr="00C630C9">
              <w:rPr>
                <w:rFonts w:ascii="Consolas" w:hAnsi="Consolas"/>
                <w:sz w:val="18"/>
                <w:lang w:val="en-GB"/>
              </w:rPr>
              <w:br/>
            </w:r>
            <w:r w:rsidRPr="00C630C9">
              <w:rPr>
                <w:rFonts w:ascii="Consolas" w:hAnsi="Consolas"/>
                <w:b/>
                <w:sz w:val="18"/>
                <w:lang w:val="en-GB"/>
              </w:rPr>
              <w:t xml:space="preserve">Missing values: </w:t>
            </w:r>
            <w:r w:rsidRPr="00C630C9">
              <w:rPr>
                <w:rFonts w:ascii="Consolas" w:hAnsi="Consolas"/>
                <w:sz w:val="18"/>
                <w:lang w:val="en-GB"/>
              </w:rPr>
              <w:t>0</w:t>
            </w:r>
            <w:r w:rsidRPr="00C630C9">
              <w:rPr>
                <w:rFonts w:ascii="Consolas" w:hAnsi="Consolas"/>
                <w:sz w:val="18"/>
                <w:lang w:val="en-GB"/>
              </w:rPr>
              <w:br/>
            </w:r>
            <w:r w:rsidRPr="00C630C9">
              <w:rPr>
                <w:rFonts w:ascii="Consolas" w:hAnsi="Consolas"/>
                <w:b/>
                <w:sz w:val="18"/>
                <w:lang w:val="en-GB"/>
              </w:rPr>
              <w:t xml:space="preserve">Range: </w:t>
            </w:r>
            <w:r w:rsidRPr="00C630C9">
              <w:rPr>
                <w:rFonts w:ascii="Consolas" w:hAnsi="Consolas"/>
                <w:sz w:val="18"/>
                <w:lang w:val="en-GB"/>
              </w:rPr>
              <w:t>[401; 7.02e+11]</w:t>
            </w:r>
          </w:p>
          <w:p w14:paraId="21389AE3" w14:textId="77777777" w:rsidR="00C630C9" w:rsidRPr="00C630C9" w:rsidRDefault="00C630C9" w:rsidP="00C630C9">
            <w:pPr>
              <w:rPr>
                <w:rFonts w:ascii="Consolas" w:hAnsi="Consolas"/>
                <w:sz w:val="18"/>
                <w:lang w:val="en-GB"/>
              </w:rPr>
            </w:pPr>
            <w:r w:rsidRPr="00C630C9">
              <w:rPr>
                <w:rFonts w:ascii="Consolas" w:hAnsi="Consolas"/>
                <w:b/>
                <w:sz w:val="18"/>
                <w:lang w:val="en-GB"/>
              </w:rPr>
              <w:t xml:space="preserve">Mean: </w:t>
            </w:r>
            <w:r w:rsidRPr="00C630C9">
              <w:rPr>
                <w:rFonts w:ascii="Consolas" w:hAnsi="Consolas"/>
                <w:sz w:val="18"/>
                <w:lang w:val="en-GB"/>
              </w:rPr>
              <w:t>4.98e+10</w:t>
            </w:r>
            <w:r w:rsidRPr="00C630C9">
              <w:rPr>
                <w:rFonts w:ascii="Consolas" w:hAnsi="Consolas"/>
                <w:b/>
                <w:sz w:val="18"/>
                <w:lang w:val="en-GB"/>
              </w:rPr>
              <w:br/>
              <w:t>SD:</w:t>
            </w:r>
            <w:r w:rsidRPr="00C630C9">
              <w:rPr>
                <w:rFonts w:ascii="Consolas" w:hAnsi="Consolas"/>
                <w:sz w:val="18"/>
                <w:lang w:val="en-GB"/>
              </w:rPr>
              <w:t xml:space="preserve"> 1.59e+11</w:t>
            </w:r>
          </w:p>
        </w:tc>
      </w:tr>
    </w:tbl>
    <w:p w14:paraId="3133E02E" w14:textId="77777777" w:rsidR="00C630C9" w:rsidRPr="00C630C9" w:rsidRDefault="00C630C9" w:rsidP="00C630C9">
      <w:pPr>
        <w:spacing w:after="120" w:line="240" w:lineRule="auto"/>
        <w:jc w:val="both"/>
        <w:rPr>
          <w:rFonts w:ascii="Cambria" w:hAnsi="Cambria"/>
          <w:sz w:val="18"/>
          <w:szCs w:val="18"/>
          <w:lang w:val="en-GB"/>
        </w:rPr>
      </w:pPr>
    </w:p>
    <w:p w14:paraId="2E2C0527" w14:textId="77777777" w:rsidR="00C630C9" w:rsidRPr="00C630C9" w:rsidRDefault="00C630C9" w:rsidP="00C630C9">
      <w:pPr>
        <w:spacing w:after="120" w:line="240" w:lineRule="auto"/>
        <w:jc w:val="both"/>
        <w:rPr>
          <w:rFonts w:ascii="Cambria" w:hAnsi="Cambria"/>
          <w:sz w:val="18"/>
          <w:szCs w:val="18"/>
          <w:lang w:val="en-GB"/>
        </w:rPr>
      </w:pPr>
    </w:p>
    <w:p w14:paraId="69CE64BC" w14:textId="77777777" w:rsidR="00C630C9" w:rsidRPr="00C630C9" w:rsidRDefault="00C630C9" w:rsidP="00C630C9">
      <w:pPr>
        <w:spacing w:after="120" w:line="240" w:lineRule="auto"/>
        <w:jc w:val="both"/>
        <w:rPr>
          <w:rFonts w:ascii="Cambria" w:hAnsi="Cambria"/>
          <w:sz w:val="18"/>
          <w:szCs w:val="18"/>
          <w:lang w:val="en-GB"/>
        </w:rPr>
      </w:pPr>
    </w:p>
    <w:p w14:paraId="2DFB69A6" w14:textId="77777777" w:rsidR="00C630C9" w:rsidRPr="00C630C9" w:rsidRDefault="00C630C9" w:rsidP="00C630C9">
      <w:pPr>
        <w:keepNext/>
        <w:keepLines/>
        <w:pBdr>
          <w:top w:val="single" w:sz="4" w:space="1" w:color="auto"/>
          <w:bottom w:val="single" w:sz="4" w:space="1" w:color="auto"/>
        </w:pBdr>
        <w:shd w:val="clear" w:color="auto" w:fill="D9E2F3"/>
        <w:spacing w:before="200"/>
        <w:jc w:val="both"/>
        <w:outlineLvl w:val="2"/>
        <w:rPr>
          <w:rFonts w:ascii="Consolas" w:eastAsia="Times New Roman" w:hAnsi="Consolas"/>
          <w:b/>
          <w:bCs/>
          <w:color w:val="404040"/>
          <w:sz w:val="24"/>
          <w:szCs w:val="20"/>
          <w:lang w:val="en-GB"/>
        </w:rPr>
      </w:pPr>
      <w:bookmarkStart w:id="14" w:name="_Toc57285988"/>
      <w:r w:rsidRPr="00C630C9">
        <w:rPr>
          <w:rFonts w:ascii="Consolas" w:eastAsia="Times New Roman" w:hAnsi="Consolas"/>
          <w:b/>
          <w:bCs/>
          <w:color w:val="404040"/>
          <w:sz w:val="24"/>
          <w:szCs w:val="20"/>
          <w:highlight w:val="yellow"/>
          <w:lang w:val="en-GB"/>
        </w:rPr>
        <w:t>orgpid</w:t>
      </w:r>
      <w:bookmarkEnd w:id="14"/>
      <w:r w:rsidRPr="00C630C9">
        <w:rPr>
          <w:rFonts w:ascii="Consolas" w:eastAsia="Times New Roman" w:hAnsi="Consolas"/>
          <w:b/>
          <w:bCs/>
          <w:color w:val="404040"/>
          <w:sz w:val="24"/>
          <w:szCs w:val="20"/>
          <w:lang w:val="en-GB"/>
        </w:rPr>
        <w:t xml:space="preserve"> </w:t>
      </w:r>
    </w:p>
    <w:p w14:paraId="2110C79E" w14:textId="77777777" w:rsidR="00C630C9" w:rsidRPr="00C630C9" w:rsidRDefault="00C630C9" w:rsidP="00C630C9">
      <w:pPr>
        <w:spacing w:after="120" w:line="240" w:lineRule="auto"/>
        <w:jc w:val="both"/>
        <w:rPr>
          <w:rFonts w:ascii="Consolas" w:hAnsi="Consolas"/>
          <w:bCs/>
          <w:color w:val="1F3864"/>
          <w:sz w:val="20"/>
          <w:szCs w:val="20"/>
          <w:lang w:val="en-GB"/>
        </w:rPr>
      </w:pPr>
      <w:r w:rsidRPr="00C630C9">
        <w:rPr>
          <w:rFonts w:ascii="Consolas" w:hAnsi="Consolas"/>
          <w:bCs/>
          <w:color w:val="1F3864"/>
          <w:sz w:val="20"/>
          <w:szCs w:val="20"/>
          <w:lang w:val="en-GB"/>
        </w:rPr>
        <w:t xml:space="preserve">Personal id from original dataset </w:t>
      </w:r>
    </w:p>
    <w:p w14:paraId="1BC6C8B9" w14:textId="77777777" w:rsidR="00C630C9" w:rsidRPr="00C630C9" w:rsidRDefault="00C630C9" w:rsidP="00C630C9">
      <w:pPr>
        <w:ind w:firstLine="720"/>
        <w:rPr>
          <w:bCs/>
          <w:color w:val="1F3864"/>
          <w:sz w:val="20"/>
          <w:szCs w:val="20"/>
          <w:lang w:val="en-GB"/>
        </w:rPr>
      </w:pPr>
      <w:r w:rsidRPr="00C630C9">
        <w:rPr>
          <w:bCs/>
          <w:color w:val="1F3864"/>
          <w:sz w:val="20"/>
          <w:szCs w:val="20"/>
          <w:lang w:val="en-GB"/>
        </w:rPr>
        <w:t>&lt;number&gt;</w:t>
      </w:r>
    </w:p>
    <w:p w14:paraId="340F3042" w14:textId="77777777" w:rsidR="00C630C9" w:rsidRPr="00C630C9" w:rsidRDefault="00C630C9" w:rsidP="00C630C9">
      <w:pPr>
        <w:spacing w:after="120" w:line="240" w:lineRule="auto"/>
        <w:jc w:val="both"/>
        <w:rPr>
          <w:rFonts w:ascii="Consolas" w:hAnsi="Consolas"/>
          <w:bCs/>
          <w:color w:val="1F3864"/>
          <w:sz w:val="20"/>
          <w:szCs w:val="20"/>
          <w:lang w:val="en-GB"/>
        </w:rPr>
      </w:pPr>
    </w:p>
    <w:p w14:paraId="45BB1FA7" w14:textId="77777777" w:rsidR="00C630C9" w:rsidRPr="00C630C9" w:rsidRDefault="00C630C9" w:rsidP="00C630C9">
      <w:pPr>
        <w:spacing w:after="120"/>
        <w:jc w:val="both"/>
        <w:rPr>
          <w:sz w:val="20"/>
          <w:szCs w:val="20"/>
          <w:lang w:val="en-GB"/>
        </w:rPr>
      </w:pPr>
      <w:r w:rsidRPr="00C630C9">
        <w:rPr>
          <w:sz w:val="20"/>
          <w:szCs w:val="20"/>
          <w:lang w:val="en-GB"/>
        </w:rPr>
        <w:t xml:space="preserve">Original personal id number as identified in the source dataset. Note, it is not unique across countries, so should not be used for analysis (use pid instead). </w:t>
      </w:r>
      <w:r w:rsidRPr="00C630C9">
        <w:rPr>
          <w:i/>
          <w:iCs/>
          <w:sz w:val="20"/>
          <w:szCs w:val="20"/>
          <w:lang w:val="en-GB"/>
        </w:rPr>
        <w:t>Orgpid</w:t>
      </w:r>
      <w:r w:rsidRPr="00C630C9">
        <w:rPr>
          <w:sz w:val="20"/>
          <w:szCs w:val="20"/>
          <w:lang w:val="en-GB"/>
        </w:rPr>
        <w:t xml:space="preserve"> should only be used to connect CPF data with the original datasets (e.g. adding new variables). </w:t>
      </w:r>
    </w:p>
    <w:p w14:paraId="36BA350B" w14:textId="77777777" w:rsidR="00C630C9" w:rsidRPr="00C630C9" w:rsidRDefault="00C630C9" w:rsidP="00C630C9">
      <w:pPr>
        <w:spacing w:after="120" w:line="240" w:lineRule="auto"/>
        <w:jc w:val="both"/>
        <w:rPr>
          <w:rFonts w:ascii="Cambria" w:hAnsi="Cambria"/>
          <w:sz w:val="18"/>
          <w:szCs w:val="18"/>
          <w:lang w:val="en-GB"/>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026"/>
      </w:tblGrid>
      <w:tr w:rsidR="00C630C9" w:rsidRPr="00C630C9" w14:paraId="3374CC96" w14:textId="77777777" w:rsidTr="00E71F48">
        <w:tc>
          <w:tcPr>
            <w:tcW w:w="9026" w:type="dxa"/>
            <w:tcBorders>
              <w:top w:val="nil"/>
            </w:tcBorders>
          </w:tcPr>
          <w:p w14:paraId="2091A5A3" w14:textId="77777777" w:rsidR="00C630C9" w:rsidRPr="00C630C9" w:rsidRDefault="00C630C9" w:rsidP="00C630C9">
            <w:pPr>
              <w:rPr>
                <w:rFonts w:ascii="Consolas" w:hAnsi="Consolas"/>
                <w:sz w:val="18"/>
                <w:szCs w:val="18"/>
                <w:lang w:val="en-GB"/>
              </w:rPr>
            </w:pPr>
            <w:r w:rsidRPr="00C630C9">
              <w:rPr>
                <w:rFonts w:ascii="Consolas" w:hAnsi="Consolas"/>
                <w:b/>
                <w:sz w:val="18"/>
                <w:szCs w:val="18"/>
                <w:lang w:val="en-GB"/>
              </w:rPr>
              <w:t xml:space="preserve">Name: </w:t>
            </w:r>
            <w:r w:rsidRPr="00C630C9">
              <w:rPr>
                <w:rFonts w:ascii="Consolas" w:hAnsi="Consolas"/>
                <w:bCs/>
                <w:sz w:val="18"/>
                <w:szCs w:val="18"/>
                <w:lang w:val="en-GB"/>
              </w:rPr>
              <w:t>orgpid</w:t>
            </w:r>
            <w:r w:rsidRPr="00C630C9">
              <w:rPr>
                <w:rFonts w:ascii="Consolas" w:hAnsi="Consolas"/>
                <w:sz w:val="18"/>
                <w:szCs w:val="18"/>
                <w:lang w:val="en-GB"/>
              </w:rPr>
              <w:br/>
            </w:r>
            <w:r w:rsidRPr="00C630C9">
              <w:rPr>
                <w:rFonts w:ascii="Consolas" w:hAnsi="Consolas"/>
                <w:b/>
                <w:sz w:val="18"/>
                <w:szCs w:val="18"/>
                <w:lang w:val="en-GB"/>
              </w:rPr>
              <w:t>Label:</w:t>
            </w:r>
            <w:r w:rsidRPr="00C630C9">
              <w:rPr>
                <w:rFonts w:ascii="Consolas" w:hAnsi="Consolas"/>
                <w:sz w:val="18"/>
                <w:szCs w:val="18"/>
                <w:lang w:val="en-GB"/>
              </w:rPr>
              <w:t xml:space="preserve"> Personal id from original dataset</w:t>
            </w:r>
            <w:r w:rsidRPr="00C630C9">
              <w:rPr>
                <w:rFonts w:ascii="Consolas" w:hAnsi="Consolas"/>
                <w:sz w:val="18"/>
                <w:szCs w:val="18"/>
                <w:lang w:val="en-GB"/>
              </w:rPr>
              <w:br/>
            </w:r>
            <w:r w:rsidRPr="00C630C9">
              <w:rPr>
                <w:rFonts w:ascii="Consolas" w:hAnsi="Consolas"/>
                <w:b/>
                <w:sz w:val="18"/>
                <w:szCs w:val="18"/>
                <w:lang w:val="en-GB"/>
              </w:rPr>
              <w:t xml:space="preserve">Unique values: </w:t>
            </w:r>
            <w:r w:rsidRPr="00C630C9">
              <w:rPr>
                <w:rFonts w:ascii="Consolas" w:eastAsia="Consolas" w:hAnsi="Consolas" w:cs="Consolas"/>
                <w:sz w:val="18"/>
                <w:lang w:val="en-GB"/>
              </w:rPr>
              <w:t>3,039,048</w:t>
            </w:r>
            <w:r w:rsidRPr="00C630C9">
              <w:rPr>
                <w:rFonts w:ascii="Consolas" w:hAnsi="Consolas"/>
                <w:sz w:val="18"/>
                <w:szCs w:val="18"/>
                <w:lang w:val="en-GB"/>
              </w:rPr>
              <w:br/>
            </w:r>
            <w:r w:rsidRPr="00C630C9">
              <w:rPr>
                <w:rFonts w:ascii="Consolas" w:hAnsi="Consolas"/>
                <w:b/>
                <w:sz w:val="18"/>
                <w:szCs w:val="18"/>
                <w:lang w:val="en-GB"/>
              </w:rPr>
              <w:t xml:space="preserve">Missing values: </w:t>
            </w:r>
            <w:r w:rsidRPr="00C630C9">
              <w:rPr>
                <w:rFonts w:ascii="Consolas" w:hAnsi="Consolas"/>
                <w:sz w:val="18"/>
                <w:szCs w:val="18"/>
                <w:lang w:val="en-GB"/>
              </w:rPr>
              <w:t>0</w:t>
            </w:r>
            <w:r w:rsidRPr="00C630C9">
              <w:rPr>
                <w:rFonts w:ascii="Consolas" w:hAnsi="Consolas"/>
                <w:sz w:val="18"/>
                <w:szCs w:val="18"/>
                <w:lang w:val="en-GB"/>
              </w:rPr>
              <w:br/>
            </w:r>
            <w:r w:rsidRPr="00C630C9">
              <w:rPr>
                <w:rFonts w:ascii="Consolas" w:hAnsi="Consolas"/>
                <w:b/>
                <w:sz w:val="18"/>
                <w:szCs w:val="18"/>
                <w:lang w:val="en-GB"/>
              </w:rPr>
              <w:t xml:space="preserve">Range: </w:t>
            </w:r>
            <w:r w:rsidRPr="00C630C9">
              <w:rPr>
                <w:rFonts w:ascii="Consolas" w:hAnsi="Consolas"/>
                <w:sz w:val="18"/>
                <w:szCs w:val="18"/>
                <w:lang w:val="en-GB"/>
              </w:rPr>
              <w:t>[1; 1.65e+09]</w:t>
            </w:r>
          </w:p>
          <w:p w14:paraId="0E8C325D" w14:textId="77777777" w:rsidR="00C630C9" w:rsidRPr="00C630C9" w:rsidRDefault="00C630C9" w:rsidP="00C630C9">
            <w:pPr>
              <w:rPr>
                <w:rFonts w:ascii="Consolas" w:hAnsi="Consolas"/>
                <w:lang w:val="en-GB"/>
              </w:rPr>
            </w:pPr>
            <w:r w:rsidRPr="00C630C9">
              <w:rPr>
                <w:rFonts w:ascii="Consolas" w:hAnsi="Consolas"/>
                <w:b/>
                <w:sz w:val="18"/>
                <w:szCs w:val="18"/>
                <w:lang w:val="en-GB"/>
              </w:rPr>
              <w:t xml:space="preserve">Mean: </w:t>
            </w:r>
            <w:r w:rsidRPr="00C630C9">
              <w:rPr>
                <w:rFonts w:ascii="Consolas" w:hAnsi="Consolas"/>
                <w:sz w:val="18"/>
                <w:szCs w:val="18"/>
                <w:lang w:val="en-GB"/>
              </w:rPr>
              <w:t>1.54e+08</w:t>
            </w:r>
            <w:r w:rsidRPr="00C630C9">
              <w:rPr>
                <w:rFonts w:ascii="Consolas" w:hAnsi="Consolas"/>
                <w:sz w:val="18"/>
                <w:szCs w:val="18"/>
                <w:lang w:val="en-GB"/>
              </w:rPr>
              <w:br/>
            </w:r>
            <w:r w:rsidRPr="00C630C9">
              <w:rPr>
                <w:rFonts w:ascii="Consolas" w:hAnsi="Consolas"/>
                <w:b/>
                <w:sz w:val="18"/>
                <w:szCs w:val="18"/>
                <w:lang w:val="en-GB"/>
              </w:rPr>
              <w:t>SD:</w:t>
            </w:r>
            <w:r w:rsidRPr="00C630C9">
              <w:rPr>
                <w:rFonts w:ascii="Consolas" w:hAnsi="Consolas"/>
                <w:sz w:val="18"/>
                <w:szCs w:val="18"/>
                <w:lang w:val="en-GB"/>
              </w:rPr>
              <w:t xml:space="preserve"> 3.51e+08</w:t>
            </w:r>
          </w:p>
        </w:tc>
      </w:tr>
    </w:tbl>
    <w:p w14:paraId="22D9762D" w14:textId="77777777" w:rsidR="00C630C9" w:rsidRPr="00C630C9" w:rsidRDefault="00C630C9" w:rsidP="00C630C9">
      <w:pPr>
        <w:spacing w:after="120" w:line="240" w:lineRule="auto"/>
        <w:jc w:val="both"/>
        <w:rPr>
          <w:rFonts w:ascii="Cambria" w:hAnsi="Cambria"/>
          <w:sz w:val="18"/>
          <w:szCs w:val="18"/>
          <w:lang w:val="en-GB"/>
        </w:rPr>
      </w:pPr>
    </w:p>
    <w:p w14:paraId="13C2C131" w14:textId="46A59D55" w:rsidR="0019125F" w:rsidRDefault="0019125F">
      <w:pPr>
        <w:rPr>
          <w:rFonts w:asciiTheme="majorHAnsi" w:eastAsiaTheme="majorEastAsia" w:hAnsiTheme="majorHAnsi" w:cstheme="majorBidi"/>
          <w:b/>
          <w:bCs/>
          <w:color w:val="0F4761" w:themeColor="accent1" w:themeShade="BF"/>
          <w:sz w:val="30"/>
          <w:szCs w:val="28"/>
        </w:rPr>
      </w:pPr>
      <w:r>
        <w:rPr>
          <w:sz w:val="30"/>
        </w:rPr>
        <w:br w:type="page"/>
      </w:r>
    </w:p>
    <w:p w14:paraId="717D5EDB" w14:textId="4F9149A3" w:rsidR="00AC1205" w:rsidRDefault="00000000">
      <w:pPr>
        <w:pStyle w:val="Heading1"/>
        <w:rPr>
          <w:sz w:val="30"/>
        </w:rPr>
      </w:pPr>
      <w:r>
        <w:rPr>
          <w:sz w:val="30"/>
        </w:rPr>
        <w:lastRenderedPageBreak/>
        <w:t>Respondent identifiers</w:t>
      </w:r>
    </w:p>
    <w:p w14:paraId="0BA838A2" w14:textId="77777777" w:rsidR="0019125F" w:rsidRPr="0019125F" w:rsidRDefault="0019125F" w:rsidP="0019125F"/>
    <w:p w14:paraId="717D5EDC" w14:textId="77777777" w:rsidR="00AC1205" w:rsidRDefault="00000000">
      <w:pPr>
        <w:shd w:val="solid" w:color="B0C4DE" w:fill="auto"/>
      </w:pPr>
      <w:r>
        <w:rPr>
          <w:b/>
          <w:sz w:val="26"/>
        </w:rPr>
        <w:t>wave</w:t>
      </w:r>
    </w:p>
    <w:p w14:paraId="717D5EDD" w14:textId="77777777" w:rsidR="00AC1205" w:rsidRDefault="00000000">
      <w:pPr>
        <w:rPr>
          <w:color w:val="4682B4"/>
        </w:rPr>
      </w:pPr>
      <w:r>
        <w:rPr>
          <w:color w:val="4682B4"/>
        </w:rPr>
        <w:t>Wave nr</w:t>
      </w:r>
      <w:r>
        <w:rPr>
          <w:color w:val="4682B4"/>
        </w:rPr>
        <w:br/>
        <w:t>&lt;number&gt;</w:t>
      </w:r>
    </w:p>
    <w:p w14:paraId="717D5EDE" w14:textId="77777777" w:rsidR="00AC1205" w:rsidRDefault="00000000">
      <w:r>
        <w:t>Country-specific wave number (counting from 1). It can be used for panel analysis.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5EE0" w14:textId="77777777">
        <w:tc>
          <w:tcPr>
            <w:tcW w:w="9360" w:type="dxa"/>
            <w:gridSpan w:val="6"/>
          </w:tcPr>
          <w:p w14:paraId="717D5EDF" w14:textId="44D00144" w:rsidR="00AC1205" w:rsidRDefault="00000000">
            <w:r>
              <w:rPr>
                <w:rFonts w:ascii="Consolas" w:eastAsia="Consolas" w:hAnsi="Consolas" w:cs="Consolas"/>
                <w:b/>
                <w:sz w:val="18"/>
              </w:rPr>
              <w:t xml:space="preserve">       Name: </w:t>
            </w:r>
            <w:r>
              <w:rPr>
                <w:rFonts w:ascii="Consolas" w:eastAsia="Consolas" w:hAnsi="Consolas" w:cs="Consolas"/>
                <w:sz w:val="18"/>
              </w:rPr>
              <w:t>wave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Wave nr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sidR="004E3784">
              <w:rPr>
                <w:rFonts w:ascii="Consolas" w:eastAsia="Consolas" w:hAnsi="Consolas" w:cs="Consolas"/>
                <w:b/>
                <w:sz w:val="18"/>
              </w:rPr>
              <w:t>[1; 43]</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19.77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10.36          </w:t>
            </w:r>
            <w:r>
              <w:rPr>
                <w:rFonts w:ascii="Consolas" w:eastAsia="Consolas" w:hAnsi="Consolas" w:cs="Consolas"/>
                <w:sz w:val="18"/>
              </w:rPr>
              <w:br/>
            </w:r>
          </w:p>
        </w:tc>
      </w:tr>
      <w:tr w:rsidR="00AC1205" w14:paraId="717D5EE7" w14:textId="77777777">
        <w:tc>
          <w:tcPr>
            <w:tcW w:w="1560" w:type="dxa"/>
          </w:tcPr>
          <w:p w14:paraId="717D5EE1" w14:textId="77777777" w:rsidR="00AC1205" w:rsidRDefault="00AC1205"/>
        </w:tc>
        <w:tc>
          <w:tcPr>
            <w:tcW w:w="1560" w:type="dxa"/>
            <w:tcBorders>
              <w:top w:val="single" w:sz="0" w:space="0" w:color="000000"/>
              <w:bottom w:val="single" w:sz="0" w:space="0" w:color="000000"/>
            </w:tcBorders>
          </w:tcPr>
          <w:p w14:paraId="717D5EE2"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5EE3"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5EE4"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5EE5" w14:textId="77777777" w:rsidR="00AC1205" w:rsidRDefault="00000000">
            <w:pPr>
              <w:jc w:val="right"/>
            </w:pPr>
            <w:r>
              <w:rPr>
                <w:rFonts w:ascii="Consolas" w:eastAsia="Consolas" w:hAnsi="Consolas" w:cs="Consolas"/>
                <w:b/>
                <w:sz w:val="18"/>
              </w:rPr>
              <w:t>Percent</w:t>
            </w:r>
          </w:p>
        </w:tc>
        <w:tc>
          <w:tcPr>
            <w:tcW w:w="1560" w:type="dxa"/>
          </w:tcPr>
          <w:p w14:paraId="717D5EE6" w14:textId="77777777" w:rsidR="00AC1205" w:rsidRDefault="00AC1205"/>
        </w:tc>
      </w:tr>
      <w:tr w:rsidR="00AC1205" w14:paraId="717D5EEE" w14:textId="77777777">
        <w:tc>
          <w:tcPr>
            <w:tcW w:w="1560" w:type="dxa"/>
            <w:tcBorders>
              <w:right w:val="nil"/>
            </w:tcBorders>
          </w:tcPr>
          <w:p w14:paraId="717D5EE8" w14:textId="77777777" w:rsidR="00AC1205" w:rsidRDefault="00AC1205"/>
        </w:tc>
        <w:tc>
          <w:tcPr>
            <w:tcW w:w="1560" w:type="dxa"/>
            <w:tcBorders>
              <w:top w:val="single" w:sz="0" w:space="0" w:color="000000"/>
              <w:left w:val="nil"/>
              <w:bottom w:val="single" w:sz="0" w:space="0" w:color="D3D3D3"/>
            </w:tcBorders>
          </w:tcPr>
          <w:p w14:paraId="717D5EE9" w14:textId="77777777" w:rsidR="00AC1205" w:rsidRDefault="00000000">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717D5EEA" w14:textId="77777777" w:rsidR="00AC1205" w:rsidRDefault="00AC1205"/>
        </w:tc>
        <w:tc>
          <w:tcPr>
            <w:tcW w:w="1560" w:type="dxa"/>
            <w:tcBorders>
              <w:top w:val="single" w:sz="0" w:space="0" w:color="000000"/>
              <w:bottom w:val="single" w:sz="0" w:space="0" w:color="D3D3D3"/>
            </w:tcBorders>
          </w:tcPr>
          <w:p w14:paraId="717D5EEB" w14:textId="77777777" w:rsidR="00AC1205" w:rsidRDefault="00000000">
            <w:pPr>
              <w:jc w:val="right"/>
            </w:pPr>
            <w:r>
              <w:rPr>
                <w:rFonts w:ascii="Consolas" w:eastAsia="Consolas" w:hAnsi="Consolas" w:cs="Consolas"/>
                <w:sz w:val="16"/>
              </w:rPr>
              <w:t xml:space="preserve">    70,796</w:t>
            </w:r>
          </w:p>
        </w:tc>
        <w:tc>
          <w:tcPr>
            <w:tcW w:w="1560" w:type="dxa"/>
            <w:tcBorders>
              <w:top w:val="single" w:sz="0" w:space="0" w:color="000000"/>
              <w:bottom w:val="single" w:sz="0" w:space="0" w:color="D3D3D3"/>
            </w:tcBorders>
          </w:tcPr>
          <w:p w14:paraId="717D5EEC" w14:textId="77777777" w:rsidR="00AC1205" w:rsidRDefault="00000000">
            <w:pPr>
              <w:jc w:val="right"/>
            </w:pPr>
            <w:r>
              <w:rPr>
                <w:rFonts w:ascii="Consolas" w:eastAsia="Consolas" w:hAnsi="Consolas" w:cs="Consolas"/>
                <w:sz w:val="16"/>
              </w:rPr>
              <w:t xml:space="preserve">      2.3</w:t>
            </w:r>
          </w:p>
        </w:tc>
        <w:tc>
          <w:tcPr>
            <w:tcW w:w="1560" w:type="dxa"/>
          </w:tcPr>
          <w:p w14:paraId="717D5EED" w14:textId="77777777" w:rsidR="00AC1205" w:rsidRDefault="00AC1205"/>
        </w:tc>
      </w:tr>
      <w:tr w:rsidR="00AC1205" w14:paraId="717D5EF5" w14:textId="77777777">
        <w:tc>
          <w:tcPr>
            <w:tcW w:w="1560" w:type="dxa"/>
            <w:tcBorders>
              <w:right w:val="nil"/>
            </w:tcBorders>
          </w:tcPr>
          <w:p w14:paraId="717D5EEF" w14:textId="77777777" w:rsidR="00AC1205" w:rsidRDefault="00AC1205"/>
        </w:tc>
        <w:tc>
          <w:tcPr>
            <w:tcW w:w="1560" w:type="dxa"/>
            <w:tcBorders>
              <w:top w:val="single" w:sz="0" w:space="0" w:color="D3D3D3"/>
              <w:left w:val="nil"/>
              <w:bottom w:val="single" w:sz="0" w:space="0" w:color="D3D3D3"/>
            </w:tcBorders>
          </w:tcPr>
          <w:p w14:paraId="717D5EF0"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5EF1" w14:textId="77777777" w:rsidR="00AC1205" w:rsidRDefault="00AC1205"/>
        </w:tc>
        <w:tc>
          <w:tcPr>
            <w:tcW w:w="1560" w:type="dxa"/>
            <w:tcBorders>
              <w:top w:val="single" w:sz="0" w:space="0" w:color="D3D3D3"/>
              <w:bottom w:val="single" w:sz="0" w:space="0" w:color="D3D3D3"/>
            </w:tcBorders>
          </w:tcPr>
          <w:p w14:paraId="717D5EF2" w14:textId="77777777" w:rsidR="00AC1205" w:rsidRDefault="00000000">
            <w:pPr>
              <w:jc w:val="right"/>
            </w:pPr>
            <w:r>
              <w:rPr>
                <w:rFonts w:ascii="Consolas" w:eastAsia="Consolas" w:hAnsi="Consolas" w:cs="Consolas"/>
                <w:sz w:val="16"/>
              </w:rPr>
              <w:t xml:space="preserve">    64,456</w:t>
            </w:r>
          </w:p>
        </w:tc>
        <w:tc>
          <w:tcPr>
            <w:tcW w:w="1560" w:type="dxa"/>
            <w:tcBorders>
              <w:top w:val="single" w:sz="0" w:space="0" w:color="D3D3D3"/>
              <w:bottom w:val="single" w:sz="0" w:space="0" w:color="D3D3D3"/>
            </w:tcBorders>
          </w:tcPr>
          <w:p w14:paraId="717D5EF3" w14:textId="77777777" w:rsidR="00AC1205" w:rsidRDefault="00000000">
            <w:pPr>
              <w:jc w:val="right"/>
            </w:pPr>
            <w:r>
              <w:rPr>
                <w:rFonts w:ascii="Consolas" w:eastAsia="Consolas" w:hAnsi="Consolas" w:cs="Consolas"/>
                <w:sz w:val="16"/>
              </w:rPr>
              <w:t xml:space="preserve">      2.1</w:t>
            </w:r>
          </w:p>
        </w:tc>
        <w:tc>
          <w:tcPr>
            <w:tcW w:w="1560" w:type="dxa"/>
          </w:tcPr>
          <w:p w14:paraId="717D5EF4" w14:textId="77777777" w:rsidR="00AC1205" w:rsidRDefault="00AC1205"/>
        </w:tc>
      </w:tr>
      <w:tr w:rsidR="00AC1205" w14:paraId="717D5EFC" w14:textId="77777777">
        <w:tc>
          <w:tcPr>
            <w:tcW w:w="1560" w:type="dxa"/>
            <w:tcBorders>
              <w:right w:val="nil"/>
            </w:tcBorders>
          </w:tcPr>
          <w:p w14:paraId="717D5EF6" w14:textId="77777777" w:rsidR="00AC1205" w:rsidRDefault="00AC1205"/>
        </w:tc>
        <w:tc>
          <w:tcPr>
            <w:tcW w:w="1560" w:type="dxa"/>
            <w:tcBorders>
              <w:top w:val="single" w:sz="0" w:space="0" w:color="D3D3D3"/>
              <w:left w:val="nil"/>
              <w:bottom w:val="single" w:sz="0" w:space="0" w:color="D3D3D3"/>
            </w:tcBorders>
          </w:tcPr>
          <w:p w14:paraId="717D5EF7"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5EF8" w14:textId="77777777" w:rsidR="00AC1205" w:rsidRDefault="00AC1205"/>
        </w:tc>
        <w:tc>
          <w:tcPr>
            <w:tcW w:w="1560" w:type="dxa"/>
            <w:tcBorders>
              <w:top w:val="single" w:sz="0" w:space="0" w:color="D3D3D3"/>
              <w:bottom w:val="single" w:sz="0" w:space="0" w:color="D3D3D3"/>
            </w:tcBorders>
          </w:tcPr>
          <w:p w14:paraId="717D5EF9" w14:textId="77777777" w:rsidR="00AC1205" w:rsidRDefault="00000000">
            <w:pPr>
              <w:jc w:val="right"/>
            </w:pPr>
            <w:r>
              <w:rPr>
                <w:rFonts w:ascii="Consolas" w:eastAsia="Consolas" w:hAnsi="Consolas" w:cs="Consolas"/>
                <w:sz w:val="16"/>
              </w:rPr>
              <w:t xml:space="preserve">    63,260</w:t>
            </w:r>
          </w:p>
        </w:tc>
        <w:tc>
          <w:tcPr>
            <w:tcW w:w="1560" w:type="dxa"/>
            <w:tcBorders>
              <w:top w:val="single" w:sz="0" w:space="0" w:color="D3D3D3"/>
              <w:bottom w:val="single" w:sz="0" w:space="0" w:color="D3D3D3"/>
            </w:tcBorders>
          </w:tcPr>
          <w:p w14:paraId="717D5EFA" w14:textId="77777777" w:rsidR="00AC1205" w:rsidRDefault="00000000">
            <w:pPr>
              <w:jc w:val="right"/>
            </w:pPr>
            <w:r>
              <w:rPr>
                <w:rFonts w:ascii="Consolas" w:eastAsia="Consolas" w:hAnsi="Consolas" w:cs="Consolas"/>
                <w:sz w:val="16"/>
              </w:rPr>
              <w:t xml:space="preserve">      2.1</w:t>
            </w:r>
          </w:p>
        </w:tc>
        <w:tc>
          <w:tcPr>
            <w:tcW w:w="1560" w:type="dxa"/>
          </w:tcPr>
          <w:p w14:paraId="717D5EFB" w14:textId="77777777" w:rsidR="00AC1205" w:rsidRDefault="00AC1205"/>
        </w:tc>
      </w:tr>
      <w:tr w:rsidR="00AC1205" w14:paraId="717D5F03" w14:textId="77777777">
        <w:tc>
          <w:tcPr>
            <w:tcW w:w="1560" w:type="dxa"/>
            <w:tcBorders>
              <w:right w:val="nil"/>
            </w:tcBorders>
          </w:tcPr>
          <w:p w14:paraId="717D5EFD" w14:textId="77777777" w:rsidR="00AC1205" w:rsidRDefault="00AC1205"/>
        </w:tc>
        <w:tc>
          <w:tcPr>
            <w:tcW w:w="1560" w:type="dxa"/>
            <w:tcBorders>
              <w:top w:val="single" w:sz="0" w:space="0" w:color="D3D3D3"/>
              <w:left w:val="nil"/>
              <w:bottom w:val="single" w:sz="0" w:space="0" w:color="D3D3D3"/>
            </w:tcBorders>
          </w:tcPr>
          <w:p w14:paraId="717D5EFE"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5EFF" w14:textId="77777777" w:rsidR="00AC1205" w:rsidRDefault="00AC1205"/>
        </w:tc>
        <w:tc>
          <w:tcPr>
            <w:tcW w:w="1560" w:type="dxa"/>
            <w:tcBorders>
              <w:top w:val="single" w:sz="0" w:space="0" w:color="D3D3D3"/>
              <w:bottom w:val="single" w:sz="0" w:space="0" w:color="D3D3D3"/>
            </w:tcBorders>
          </w:tcPr>
          <w:p w14:paraId="717D5F00" w14:textId="77777777" w:rsidR="00AC1205" w:rsidRDefault="00000000">
            <w:pPr>
              <w:jc w:val="right"/>
            </w:pPr>
            <w:r>
              <w:rPr>
                <w:rFonts w:ascii="Consolas" w:eastAsia="Consolas" w:hAnsi="Consolas" w:cs="Consolas"/>
                <w:sz w:val="16"/>
              </w:rPr>
              <w:t xml:space="preserve">    61,033</w:t>
            </w:r>
          </w:p>
        </w:tc>
        <w:tc>
          <w:tcPr>
            <w:tcW w:w="1560" w:type="dxa"/>
            <w:tcBorders>
              <w:top w:val="single" w:sz="0" w:space="0" w:color="D3D3D3"/>
              <w:bottom w:val="single" w:sz="0" w:space="0" w:color="D3D3D3"/>
            </w:tcBorders>
          </w:tcPr>
          <w:p w14:paraId="717D5F01" w14:textId="77777777" w:rsidR="00AC1205" w:rsidRDefault="00000000">
            <w:pPr>
              <w:jc w:val="right"/>
            </w:pPr>
            <w:r>
              <w:rPr>
                <w:rFonts w:ascii="Consolas" w:eastAsia="Consolas" w:hAnsi="Consolas" w:cs="Consolas"/>
                <w:sz w:val="16"/>
              </w:rPr>
              <w:t xml:space="preserve">      2.0</w:t>
            </w:r>
          </w:p>
        </w:tc>
        <w:tc>
          <w:tcPr>
            <w:tcW w:w="1560" w:type="dxa"/>
          </w:tcPr>
          <w:p w14:paraId="717D5F02" w14:textId="77777777" w:rsidR="00AC1205" w:rsidRDefault="00AC1205"/>
        </w:tc>
      </w:tr>
      <w:tr w:rsidR="00AC1205" w14:paraId="717D5F0A" w14:textId="77777777">
        <w:tc>
          <w:tcPr>
            <w:tcW w:w="1560" w:type="dxa"/>
            <w:tcBorders>
              <w:right w:val="nil"/>
            </w:tcBorders>
          </w:tcPr>
          <w:p w14:paraId="717D5F04" w14:textId="77777777" w:rsidR="00AC1205" w:rsidRDefault="00AC1205"/>
        </w:tc>
        <w:tc>
          <w:tcPr>
            <w:tcW w:w="1560" w:type="dxa"/>
            <w:tcBorders>
              <w:top w:val="single" w:sz="0" w:space="0" w:color="D3D3D3"/>
              <w:left w:val="nil"/>
              <w:bottom w:val="single" w:sz="0" w:space="0" w:color="D3D3D3"/>
            </w:tcBorders>
          </w:tcPr>
          <w:p w14:paraId="717D5F05"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5F06" w14:textId="77777777" w:rsidR="00AC1205" w:rsidRDefault="00AC1205"/>
        </w:tc>
        <w:tc>
          <w:tcPr>
            <w:tcW w:w="1560" w:type="dxa"/>
            <w:tcBorders>
              <w:top w:val="single" w:sz="0" w:space="0" w:color="D3D3D3"/>
              <w:bottom w:val="single" w:sz="0" w:space="0" w:color="D3D3D3"/>
            </w:tcBorders>
          </w:tcPr>
          <w:p w14:paraId="717D5F07" w14:textId="77777777" w:rsidR="00AC1205" w:rsidRDefault="00000000">
            <w:pPr>
              <w:jc w:val="right"/>
            </w:pPr>
            <w:r>
              <w:rPr>
                <w:rFonts w:ascii="Consolas" w:eastAsia="Consolas" w:hAnsi="Consolas" w:cs="Consolas"/>
                <w:sz w:val="16"/>
              </w:rPr>
              <w:t xml:space="preserve">    61,059</w:t>
            </w:r>
          </w:p>
        </w:tc>
        <w:tc>
          <w:tcPr>
            <w:tcW w:w="1560" w:type="dxa"/>
            <w:tcBorders>
              <w:top w:val="single" w:sz="0" w:space="0" w:color="D3D3D3"/>
              <w:bottom w:val="single" w:sz="0" w:space="0" w:color="D3D3D3"/>
            </w:tcBorders>
          </w:tcPr>
          <w:p w14:paraId="717D5F08" w14:textId="77777777" w:rsidR="00AC1205" w:rsidRDefault="00000000">
            <w:pPr>
              <w:jc w:val="right"/>
            </w:pPr>
            <w:r>
              <w:rPr>
                <w:rFonts w:ascii="Consolas" w:eastAsia="Consolas" w:hAnsi="Consolas" w:cs="Consolas"/>
                <w:sz w:val="16"/>
              </w:rPr>
              <w:t xml:space="preserve">      2.0</w:t>
            </w:r>
          </w:p>
        </w:tc>
        <w:tc>
          <w:tcPr>
            <w:tcW w:w="1560" w:type="dxa"/>
          </w:tcPr>
          <w:p w14:paraId="717D5F09" w14:textId="77777777" w:rsidR="00AC1205" w:rsidRDefault="00AC1205"/>
        </w:tc>
      </w:tr>
      <w:tr w:rsidR="00AC1205" w14:paraId="717D5F11" w14:textId="77777777">
        <w:tc>
          <w:tcPr>
            <w:tcW w:w="1560" w:type="dxa"/>
            <w:tcBorders>
              <w:right w:val="nil"/>
            </w:tcBorders>
          </w:tcPr>
          <w:p w14:paraId="717D5F0B" w14:textId="77777777" w:rsidR="00AC1205" w:rsidRDefault="00AC1205"/>
        </w:tc>
        <w:tc>
          <w:tcPr>
            <w:tcW w:w="1560" w:type="dxa"/>
            <w:tcBorders>
              <w:top w:val="single" w:sz="0" w:space="0" w:color="D3D3D3"/>
              <w:left w:val="nil"/>
              <w:bottom w:val="single" w:sz="0" w:space="0" w:color="D3D3D3"/>
            </w:tcBorders>
          </w:tcPr>
          <w:p w14:paraId="717D5F0C"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5F0D" w14:textId="77777777" w:rsidR="00AC1205" w:rsidRDefault="00AC1205"/>
        </w:tc>
        <w:tc>
          <w:tcPr>
            <w:tcW w:w="1560" w:type="dxa"/>
            <w:tcBorders>
              <w:top w:val="single" w:sz="0" w:space="0" w:color="D3D3D3"/>
              <w:bottom w:val="single" w:sz="0" w:space="0" w:color="D3D3D3"/>
            </w:tcBorders>
          </w:tcPr>
          <w:p w14:paraId="717D5F0E" w14:textId="77777777" w:rsidR="00AC1205" w:rsidRDefault="00000000">
            <w:pPr>
              <w:jc w:val="right"/>
            </w:pPr>
            <w:r>
              <w:rPr>
                <w:rFonts w:ascii="Consolas" w:eastAsia="Consolas" w:hAnsi="Consolas" w:cs="Consolas"/>
                <w:sz w:val="16"/>
              </w:rPr>
              <w:t xml:space="preserve">    64,099</w:t>
            </w:r>
          </w:p>
        </w:tc>
        <w:tc>
          <w:tcPr>
            <w:tcW w:w="1560" w:type="dxa"/>
            <w:tcBorders>
              <w:top w:val="single" w:sz="0" w:space="0" w:color="D3D3D3"/>
              <w:bottom w:val="single" w:sz="0" w:space="0" w:color="D3D3D3"/>
            </w:tcBorders>
          </w:tcPr>
          <w:p w14:paraId="717D5F0F" w14:textId="77777777" w:rsidR="00AC1205" w:rsidRDefault="00000000">
            <w:pPr>
              <w:jc w:val="right"/>
            </w:pPr>
            <w:r>
              <w:rPr>
                <w:rFonts w:ascii="Consolas" w:eastAsia="Consolas" w:hAnsi="Consolas" w:cs="Consolas"/>
                <w:sz w:val="16"/>
              </w:rPr>
              <w:t xml:space="preserve">      2.1</w:t>
            </w:r>
          </w:p>
        </w:tc>
        <w:tc>
          <w:tcPr>
            <w:tcW w:w="1560" w:type="dxa"/>
          </w:tcPr>
          <w:p w14:paraId="717D5F10" w14:textId="77777777" w:rsidR="00AC1205" w:rsidRDefault="00AC1205"/>
        </w:tc>
      </w:tr>
      <w:tr w:rsidR="00AC1205" w14:paraId="717D5F18" w14:textId="77777777">
        <w:tc>
          <w:tcPr>
            <w:tcW w:w="1560" w:type="dxa"/>
            <w:tcBorders>
              <w:right w:val="nil"/>
            </w:tcBorders>
          </w:tcPr>
          <w:p w14:paraId="717D5F12" w14:textId="77777777" w:rsidR="00AC1205" w:rsidRDefault="00AC1205"/>
        </w:tc>
        <w:tc>
          <w:tcPr>
            <w:tcW w:w="1560" w:type="dxa"/>
            <w:tcBorders>
              <w:top w:val="single" w:sz="0" w:space="0" w:color="D3D3D3"/>
              <w:left w:val="nil"/>
              <w:bottom w:val="single" w:sz="0" w:space="0" w:color="D3D3D3"/>
            </w:tcBorders>
          </w:tcPr>
          <w:p w14:paraId="717D5F13"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5F14" w14:textId="77777777" w:rsidR="00AC1205" w:rsidRDefault="00AC1205"/>
        </w:tc>
        <w:tc>
          <w:tcPr>
            <w:tcW w:w="1560" w:type="dxa"/>
            <w:tcBorders>
              <w:top w:val="single" w:sz="0" w:space="0" w:color="D3D3D3"/>
              <w:bottom w:val="single" w:sz="0" w:space="0" w:color="D3D3D3"/>
            </w:tcBorders>
          </w:tcPr>
          <w:p w14:paraId="717D5F15" w14:textId="77777777" w:rsidR="00AC1205" w:rsidRDefault="00000000">
            <w:pPr>
              <w:jc w:val="right"/>
            </w:pPr>
            <w:r>
              <w:rPr>
                <w:rFonts w:ascii="Consolas" w:eastAsia="Consolas" w:hAnsi="Consolas" w:cs="Consolas"/>
                <w:sz w:val="16"/>
              </w:rPr>
              <w:t xml:space="preserve">    70,457</w:t>
            </w:r>
          </w:p>
        </w:tc>
        <w:tc>
          <w:tcPr>
            <w:tcW w:w="1560" w:type="dxa"/>
            <w:tcBorders>
              <w:top w:val="single" w:sz="0" w:space="0" w:color="D3D3D3"/>
              <w:bottom w:val="single" w:sz="0" w:space="0" w:color="D3D3D3"/>
            </w:tcBorders>
          </w:tcPr>
          <w:p w14:paraId="717D5F16" w14:textId="77777777" w:rsidR="00AC1205" w:rsidRDefault="00000000">
            <w:pPr>
              <w:jc w:val="right"/>
            </w:pPr>
            <w:r>
              <w:rPr>
                <w:rFonts w:ascii="Consolas" w:eastAsia="Consolas" w:hAnsi="Consolas" w:cs="Consolas"/>
                <w:sz w:val="16"/>
              </w:rPr>
              <w:t xml:space="preserve">      2.3</w:t>
            </w:r>
          </w:p>
        </w:tc>
        <w:tc>
          <w:tcPr>
            <w:tcW w:w="1560" w:type="dxa"/>
          </w:tcPr>
          <w:p w14:paraId="717D5F17" w14:textId="77777777" w:rsidR="00AC1205" w:rsidRDefault="00AC1205"/>
        </w:tc>
      </w:tr>
      <w:tr w:rsidR="00AC1205" w14:paraId="717D5F1F" w14:textId="77777777">
        <w:tc>
          <w:tcPr>
            <w:tcW w:w="1560" w:type="dxa"/>
            <w:tcBorders>
              <w:right w:val="nil"/>
            </w:tcBorders>
          </w:tcPr>
          <w:p w14:paraId="717D5F19" w14:textId="77777777" w:rsidR="00AC1205" w:rsidRDefault="00AC1205"/>
        </w:tc>
        <w:tc>
          <w:tcPr>
            <w:tcW w:w="1560" w:type="dxa"/>
            <w:tcBorders>
              <w:top w:val="single" w:sz="0" w:space="0" w:color="D3D3D3"/>
              <w:left w:val="nil"/>
              <w:bottom w:val="single" w:sz="0" w:space="0" w:color="D3D3D3"/>
            </w:tcBorders>
          </w:tcPr>
          <w:p w14:paraId="717D5F1A"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5F1B" w14:textId="77777777" w:rsidR="00AC1205" w:rsidRDefault="00AC1205"/>
        </w:tc>
        <w:tc>
          <w:tcPr>
            <w:tcW w:w="1560" w:type="dxa"/>
            <w:tcBorders>
              <w:top w:val="single" w:sz="0" w:space="0" w:color="D3D3D3"/>
              <w:bottom w:val="single" w:sz="0" w:space="0" w:color="D3D3D3"/>
            </w:tcBorders>
          </w:tcPr>
          <w:p w14:paraId="717D5F1C" w14:textId="77777777" w:rsidR="00AC1205" w:rsidRDefault="00000000">
            <w:pPr>
              <w:jc w:val="right"/>
            </w:pPr>
            <w:r>
              <w:rPr>
                <w:rFonts w:ascii="Consolas" w:eastAsia="Consolas" w:hAnsi="Consolas" w:cs="Consolas"/>
                <w:sz w:val="16"/>
              </w:rPr>
              <w:t xml:space="preserve">    69,249</w:t>
            </w:r>
          </w:p>
        </w:tc>
        <w:tc>
          <w:tcPr>
            <w:tcW w:w="1560" w:type="dxa"/>
            <w:tcBorders>
              <w:top w:val="single" w:sz="0" w:space="0" w:color="D3D3D3"/>
              <w:bottom w:val="single" w:sz="0" w:space="0" w:color="D3D3D3"/>
            </w:tcBorders>
          </w:tcPr>
          <w:p w14:paraId="717D5F1D" w14:textId="77777777" w:rsidR="00AC1205" w:rsidRDefault="00000000">
            <w:pPr>
              <w:jc w:val="right"/>
            </w:pPr>
            <w:r>
              <w:rPr>
                <w:rFonts w:ascii="Consolas" w:eastAsia="Consolas" w:hAnsi="Consolas" w:cs="Consolas"/>
                <w:sz w:val="16"/>
              </w:rPr>
              <w:t xml:space="preserve">      2.2</w:t>
            </w:r>
          </w:p>
        </w:tc>
        <w:tc>
          <w:tcPr>
            <w:tcW w:w="1560" w:type="dxa"/>
          </w:tcPr>
          <w:p w14:paraId="717D5F1E" w14:textId="77777777" w:rsidR="00AC1205" w:rsidRDefault="00AC1205"/>
        </w:tc>
      </w:tr>
      <w:tr w:rsidR="00AC1205" w14:paraId="717D5F26" w14:textId="77777777">
        <w:tc>
          <w:tcPr>
            <w:tcW w:w="1560" w:type="dxa"/>
            <w:tcBorders>
              <w:right w:val="nil"/>
            </w:tcBorders>
          </w:tcPr>
          <w:p w14:paraId="717D5F20" w14:textId="77777777" w:rsidR="00AC1205" w:rsidRDefault="00AC1205"/>
        </w:tc>
        <w:tc>
          <w:tcPr>
            <w:tcW w:w="1560" w:type="dxa"/>
            <w:tcBorders>
              <w:top w:val="single" w:sz="0" w:space="0" w:color="D3D3D3"/>
              <w:left w:val="nil"/>
              <w:bottom w:val="single" w:sz="0" w:space="0" w:color="D3D3D3"/>
            </w:tcBorders>
          </w:tcPr>
          <w:p w14:paraId="717D5F21"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5F22" w14:textId="77777777" w:rsidR="00AC1205" w:rsidRDefault="00AC1205"/>
        </w:tc>
        <w:tc>
          <w:tcPr>
            <w:tcW w:w="1560" w:type="dxa"/>
            <w:tcBorders>
              <w:top w:val="single" w:sz="0" w:space="0" w:color="D3D3D3"/>
              <w:bottom w:val="single" w:sz="0" w:space="0" w:color="D3D3D3"/>
            </w:tcBorders>
          </w:tcPr>
          <w:p w14:paraId="717D5F23" w14:textId="77777777" w:rsidR="00AC1205" w:rsidRDefault="00000000">
            <w:pPr>
              <w:jc w:val="right"/>
            </w:pPr>
            <w:r>
              <w:rPr>
                <w:rFonts w:ascii="Consolas" w:eastAsia="Consolas" w:hAnsi="Consolas" w:cs="Consolas"/>
                <w:sz w:val="16"/>
              </w:rPr>
              <w:t xml:space="preserve">    74,143</w:t>
            </w:r>
          </w:p>
        </w:tc>
        <w:tc>
          <w:tcPr>
            <w:tcW w:w="1560" w:type="dxa"/>
            <w:tcBorders>
              <w:top w:val="single" w:sz="0" w:space="0" w:color="D3D3D3"/>
              <w:bottom w:val="single" w:sz="0" w:space="0" w:color="D3D3D3"/>
            </w:tcBorders>
          </w:tcPr>
          <w:p w14:paraId="717D5F24" w14:textId="77777777" w:rsidR="00AC1205" w:rsidRDefault="00000000">
            <w:pPr>
              <w:jc w:val="right"/>
            </w:pPr>
            <w:r>
              <w:rPr>
                <w:rFonts w:ascii="Consolas" w:eastAsia="Consolas" w:hAnsi="Consolas" w:cs="Consolas"/>
                <w:sz w:val="16"/>
              </w:rPr>
              <w:t xml:space="preserve">      2.4</w:t>
            </w:r>
          </w:p>
        </w:tc>
        <w:tc>
          <w:tcPr>
            <w:tcW w:w="1560" w:type="dxa"/>
          </w:tcPr>
          <w:p w14:paraId="717D5F25" w14:textId="77777777" w:rsidR="00AC1205" w:rsidRDefault="00AC1205"/>
        </w:tc>
      </w:tr>
      <w:tr w:rsidR="00AC1205" w14:paraId="717D5F2D" w14:textId="77777777">
        <w:tc>
          <w:tcPr>
            <w:tcW w:w="1560" w:type="dxa"/>
            <w:tcBorders>
              <w:right w:val="nil"/>
            </w:tcBorders>
          </w:tcPr>
          <w:p w14:paraId="717D5F27" w14:textId="77777777" w:rsidR="00AC1205" w:rsidRDefault="00AC1205"/>
        </w:tc>
        <w:tc>
          <w:tcPr>
            <w:tcW w:w="1560" w:type="dxa"/>
            <w:tcBorders>
              <w:top w:val="single" w:sz="0" w:space="0" w:color="D3D3D3"/>
              <w:left w:val="nil"/>
              <w:bottom w:val="single" w:sz="0" w:space="0" w:color="D3D3D3"/>
            </w:tcBorders>
          </w:tcPr>
          <w:p w14:paraId="717D5F28"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5F29" w14:textId="77777777" w:rsidR="00AC1205" w:rsidRDefault="00AC1205"/>
        </w:tc>
        <w:tc>
          <w:tcPr>
            <w:tcW w:w="1560" w:type="dxa"/>
            <w:tcBorders>
              <w:top w:val="single" w:sz="0" w:space="0" w:color="D3D3D3"/>
              <w:bottom w:val="single" w:sz="0" w:space="0" w:color="D3D3D3"/>
            </w:tcBorders>
          </w:tcPr>
          <w:p w14:paraId="717D5F2A" w14:textId="77777777" w:rsidR="00AC1205" w:rsidRDefault="00000000">
            <w:pPr>
              <w:jc w:val="right"/>
            </w:pPr>
            <w:r>
              <w:rPr>
                <w:rFonts w:ascii="Consolas" w:eastAsia="Consolas" w:hAnsi="Consolas" w:cs="Consolas"/>
                <w:sz w:val="16"/>
              </w:rPr>
              <w:t xml:space="preserve">    75,478</w:t>
            </w:r>
          </w:p>
        </w:tc>
        <w:tc>
          <w:tcPr>
            <w:tcW w:w="1560" w:type="dxa"/>
            <w:tcBorders>
              <w:top w:val="single" w:sz="0" w:space="0" w:color="D3D3D3"/>
              <w:bottom w:val="single" w:sz="0" w:space="0" w:color="D3D3D3"/>
            </w:tcBorders>
          </w:tcPr>
          <w:p w14:paraId="717D5F2B" w14:textId="77777777" w:rsidR="00AC1205" w:rsidRDefault="00000000">
            <w:pPr>
              <w:jc w:val="right"/>
            </w:pPr>
            <w:r>
              <w:rPr>
                <w:rFonts w:ascii="Consolas" w:eastAsia="Consolas" w:hAnsi="Consolas" w:cs="Consolas"/>
                <w:sz w:val="16"/>
              </w:rPr>
              <w:t xml:space="preserve">      2.4</w:t>
            </w:r>
          </w:p>
        </w:tc>
        <w:tc>
          <w:tcPr>
            <w:tcW w:w="1560" w:type="dxa"/>
          </w:tcPr>
          <w:p w14:paraId="717D5F2C" w14:textId="77777777" w:rsidR="00AC1205" w:rsidRDefault="00AC1205"/>
        </w:tc>
      </w:tr>
      <w:tr w:rsidR="00AC1205" w14:paraId="717D5F34" w14:textId="77777777">
        <w:tc>
          <w:tcPr>
            <w:tcW w:w="1560" w:type="dxa"/>
            <w:tcBorders>
              <w:right w:val="nil"/>
            </w:tcBorders>
          </w:tcPr>
          <w:p w14:paraId="717D5F2E" w14:textId="77777777" w:rsidR="00AC1205" w:rsidRDefault="00AC1205"/>
        </w:tc>
        <w:tc>
          <w:tcPr>
            <w:tcW w:w="1560" w:type="dxa"/>
            <w:tcBorders>
              <w:top w:val="single" w:sz="0" w:space="0" w:color="D3D3D3"/>
              <w:left w:val="nil"/>
              <w:bottom w:val="single" w:sz="0" w:space="0" w:color="D3D3D3"/>
            </w:tcBorders>
          </w:tcPr>
          <w:p w14:paraId="717D5F2F" w14:textId="77777777" w:rsidR="00AC1205" w:rsidRDefault="00000000">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717D5F30" w14:textId="77777777" w:rsidR="00AC1205" w:rsidRDefault="00AC1205"/>
        </w:tc>
        <w:tc>
          <w:tcPr>
            <w:tcW w:w="1560" w:type="dxa"/>
            <w:tcBorders>
              <w:top w:val="single" w:sz="0" w:space="0" w:color="D3D3D3"/>
              <w:bottom w:val="single" w:sz="0" w:space="0" w:color="D3D3D3"/>
            </w:tcBorders>
          </w:tcPr>
          <w:p w14:paraId="717D5F31" w14:textId="77777777" w:rsidR="00AC1205" w:rsidRDefault="00000000">
            <w:pPr>
              <w:jc w:val="right"/>
            </w:pPr>
            <w:r>
              <w:rPr>
                <w:rFonts w:ascii="Consolas" w:eastAsia="Consolas" w:hAnsi="Consolas" w:cs="Consolas"/>
                <w:sz w:val="16"/>
              </w:rPr>
              <w:t xml:space="preserve">    82,516</w:t>
            </w:r>
          </w:p>
        </w:tc>
        <w:tc>
          <w:tcPr>
            <w:tcW w:w="1560" w:type="dxa"/>
            <w:tcBorders>
              <w:top w:val="single" w:sz="0" w:space="0" w:color="D3D3D3"/>
              <w:bottom w:val="single" w:sz="0" w:space="0" w:color="D3D3D3"/>
            </w:tcBorders>
          </w:tcPr>
          <w:p w14:paraId="717D5F32" w14:textId="77777777" w:rsidR="00AC1205" w:rsidRDefault="00000000">
            <w:pPr>
              <w:jc w:val="right"/>
            </w:pPr>
            <w:r>
              <w:rPr>
                <w:rFonts w:ascii="Consolas" w:eastAsia="Consolas" w:hAnsi="Consolas" w:cs="Consolas"/>
                <w:sz w:val="16"/>
              </w:rPr>
              <w:t xml:space="preserve">      2.7</w:t>
            </w:r>
          </w:p>
        </w:tc>
        <w:tc>
          <w:tcPr>
            <w:tcW w:w="1560" w:type="dxa"/>
          </w:tcPr>
          <w:p w14:paraId="717D5F33" w14:textId="77777777" w:rsidR="00AC1205" w:rsidRDefault="00AC1205"/>
        </w:tc>
      </w:tr>
      <w:tr w:rsidR="00AC1205" w14:paraId="717D5F3B" w14:textId="77777777">
        <w:tc>
          <w:tcPr>
            <w:tcW w:w="1560" w:type="dxa"/>
            <w:tcBorders>
              <w:right w:val="nil"/>
            </w:tcBorders>
          </w:tcPr>
          <w:p w14:paraId="717D5F35" w14:textId="77777777" w:rsidR="00AC1205" w:rsidRDefault="00AC1205"/>
        </w:tc>
        <w:tc>
          <w:tcPr>
            <w:tcW w:w="1560" w:type="dxa"/>
            <w:tcBorders>
              <w:top w:val="single" w:sz="0" w:space="0" w:color="D3D3D3"/>
              <w:left w:val="nil"/>
              <w:bottom w:val="single" w:sz="0" w:space="0" w:color="D3D3D3"/>
            </w:tcBorders>
          </w:tcPr>
          <w:p w14:paraId="717D5F36" w14:textId="77777777" w:rsidR="00AC1205" w:rsidRDefault="00000000">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717D5F37" w14:textId="77777777" w:rsidR="00AC1205" w:rsidRDefault="00AC1205"/>
        </w:tc>
        <w:tc>
          <w:tcPr>
            <w:tcW w:w="1560" w:type="dxa"/>
            <w:tcBorders>
              <w:top w:val="single" w:sz="0" w:space="0" w:color="D3D3D3"/>
              <w:bottom w:val="single" w:sz="0" w:space="0" w:color="D3D3D3"/>
            </w:tcBorders>
          </w:tcPr>
          <w:p w14:paraId="717D5F38" w14:textId="77777777" w:rsidR="00AC1205" w:rsidRDefault="00000000">
            <w:pPr>
              <w:jc w:val="right"/>
            </w:pPr>
            <w:r>
              <w:rPr>
                <w:rFonts w:ascii="Consolas" w:eastAsia="Consolas" w:hAnsi="Consolas" w:cs="Consolas"/>
                <w:sz w:val="16"/>
              </w:rPr>
              <w:t xml:space="preserve">    83,250</w:t>
            </w:r>
          </w:p>
        </w:tc>
        <w:tc>
          <w:tcPr>
            <w:tcW w:w="1560" w:type="dxa"/>
            <w:tcBorders>
              <w:top w:val="single" w:sz="0" w:space="0" w:color="D3D3D3"/>
              <w:bottom w:val="single" w:sz="0" w:space="0" w:color="D3D3D3"/>
            </w:tcBorders>
          </w:tcPr>
          <w:p w14:paraId="717D5F39" w14:textId="77777777" w:rsidR="00AC1205" w:rsidRDefault="00000000">
            <w:pPr>
              <w:jc w:val="right"/>
            </w:pPr>
            <w:r>
              <w:rPr>
                <w:rFonts w:ascii="Consolas" w:eastAsia="Consolas" w:hAnsi="Consolas" w:cs="Consolas"/>
                <w:sz w:val="16"/>
              </w:rPr>
              <w:t xml:space="preserve">      2.7</w:t>
            </w:r>
          </w:p>
        </w:tc>
        <w:tc>
          <w:tcPr>
            <w:tcW w:w="1560" w:type="dxa"/>
          </w:tcPr>
          <w:p w14:paraId="717D5F3A" w14:textId="77777777" w:rsidR="00AC1205" w:rsidRDefault="00AC1205"/>
        </w:tc>
      </w:tr>
      <w:tr w:rsidR="00AC1205" w14:paraId="717D5F42" w14:textId="77777777">
        <w:tc>
          <w:tcPr>
            <w:tcW w:w="1560" w:type="dxa"/>
            <w:tcBorders>
              <w:right w:val="nil"/>
            </w:tcBorders>
          </w:tcPr>
          <w:p w14:paraId="717D5F3C" w14:textId="77777777" w:rsidR="00AC1205" w:rsidRDefault="00AC1205"/>
        </w:tc>
        <w:tc>
          <w:tcPr>
            <w:tcW w:w="1560" w:type="dxa"/>
            <w:tcBorders>
              <w:top w:val="single" w:sz="0" w:space="0" w:color="D3D3D3"/>
              <w:left w:val="nil"/>
              <w:bottom w:val="single" w:sz="0" w:space="0" w:color="D3D3D3"/>
            </w:tcBorders>
          </w:tcPr>
          <w:p w14:paraId="717D5F3D" w14:textId="77777777" w:rsidR="00AC1205" w:rsidRDefault="00000000">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717D5F3E" w14:textId="77777777" w:rsidR="00AC1205" w:rsidRDefault="00AC1205"/>
        </w:tc>
        <w:tc>
          <w:tcPr>
            <w:tcW w:w="1560" w:type="dxa"/>
            <w:tcBorders>
              <w:top w:val="single" w:sz="0" w:space="0" w:color="D3D3D3"/>
              <w:bottom w:val="single" w:sz="0" w:space="0" w:color="D3D3D3"/>
            </w:tcBorders>
          </w:tcPr>
          <w:p w14:paraId="717D5F3F" w14:textId="77777777" w:rsidR="00AC1205" w:rsidRDefault="00000000">
            <w:pPr>
              <w:jc w:val="right"/>
            </w:pPr>
            <w:r>
              <w:rPr>
                <w:rFonts w:ascii="Consolas" w:eastAsia="Consolas" w:hAnsi="Consolas" w:cs="Consolas"/>
                <w:sz w:val="16"/>
              </w:rPr>
              <w:t xml:space="preserve">    83,578</w:t>
            </w:r>
          </w:p>
        </w:tc>
        <w:tc>
          <w:tcPr>
            <w:tcW w:w="1560" w:type="dxa"/>
            <w:tcBorders>
              <w:top w:val="single" w:sz="0" w:space="0" w:color="D3D3D3"/>
              <w:bottom w:val="single" w:sz="0" w:space="0" w:color="D3D3D3"/>
            </w:tcBorders>
          </w:tcPr>
          <w:p w14:paraId="717D5F40" w14:textId="77777777" w:rsidR="00AC1205" w:rsidRDefault="00000000">
            <w:pPr>
              <w:jc w:val="right"/>
            </w:pPr>
            <w:r>
              <w:rPr>
                <w:rFonts w:ascii="Consolas" w:eastAsia="Consolas" w:hAnsi="Consolas" w:cs="Consolas"/>
                <w:sz w:val="16"/>
              </w:rPr>
              <w:t xml:space="preserve">      2.7</w:t>
            </w:r>
          </w:p>
        </w:tc>
        <w:tc>
          <w:tcPr>
            <w:tcW w:w="1560" w:type="dxa"/>
          </w:tcPr>
          <w:p w14:paraId="717D5F41" w14:textId="77777777" w:rsidR="00AC1205" w:rsidRDefault="00AC1205"/>
        </w:tc>
      </w:tr>
      <w:tr w:rsidR="00AC1205" w14:paraId="717D5F49" w14:textId="77777777">
        <w:tc>
          <w:tcPr>
            <w:tcW w:w="1560" w:type="dxa"/>
            <w:tcBorders>
              <w:right w:val="nil"/>
            </w:tcBorders>
          </w:tcPr>
          <w:p w14:paraId="717D5F43" w14:textId="77777777" w:rsidR="00AC1205" w:rsidRDefault="00AC1205"/>
        </w:tc>
        <w:tc>
          <w:tcPr>
            <w:tcW w:w="1560" w:type="dxa"/>
            <w:tcBorders>
              <w:top w:val="single" w:sz="0" w:space="0" w:color="D3D3D3"/>
              <w:left w:val="nil"/>
              <w:bottom w:val="single" w:sz="0" w:space="0" w:color="D3D3D3"/>
            </w:tcBorders>
          </w:tcPr>
          <w:p w14:paraId="717D5F44" w14:textId="77777777" w:rsidR="00AC1205" w:rsidRDefault="00000000">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717D5F45" w14:textId="77777777" w:rsidR="00AC1205" w:rsidRDefault="00AC1205"/>
        </w:tc>
        <w:tc>
          <w:tcPr>
            <w:tcW w:w="1560" w:type="dxa"/>
            <w:tcBorders>
              <w:top w:val="single" w:sz="0" w:space="0" w:color="D3D3D3"/>
              <w:bottom w:val="single" w:sz="0" w:space="0" w:color="D3D3D3"/>
            </w:tcBorders>
          </w:tcPr>
          <w:p w14:paraId="717D5F46" w14:textId="77777777" w:rsidR="00AC1205" w:rsidRDefault="00000000">
            <w:pPr>
              <w:jc w:val="right"/>
            </w:pPr>
            <w:r>
              <w:rPr>
                <w:rFonts w:ascii="Consolas" w:eastAsia="Consolas" w:hAnsi="Consolas" w:cs="Consolas"/>
                <w:sz w:val="16"/>
              </w:rPr>
              <w:t xml:space="preserve">    82,032</w:t>
            </w:r>
          </w:p>
        </w:tc>
        <w:tc>
          <w:tcPr>
            <w:tcW w:w="1560" w:type="dxa"/>
            <w:tcBorders>
              <w:top w:val="single" w:sz="0" w:space="0" w:color="D3D3D3"/>
              <w:bottom w:val="single" w:sz="0" w:space="0" w:color="D3D3D3"/>
            </w:tcBorders>
          </w:tcPr>
          <w:p w14:paraId="717D5F47" w14:textId="77777777" w:rsidR="00AC1205" w:rsidRDefault="00000000">
            <w:pPr>
              <w:jc w:val="right"/>
            </w:pPr>
            <w:r>
              <w:rPr>
                <w:rFonts w:ascii="Consolas" w:eastAsia="Consolas" w:hAnsi="Consolas" w:cs="Consolas"/>
                <w:sz w:val="16"/>
              </w:rPr>
              <w:t xml:space="preserve">      2.7</w:t>
            </w:r>
          </w:p>
        </w:tc>
        <w:tc>
          <w:tcPr>
            <w:tcW w:w="1560" w:type="dxa"/>
          </w:tcPr>
          <w:p w14:paraId="717D5F48" w14:textId="77777777" w:rsidR="00AC1205" w:rsidRDefault="00AC1205"/>
        </w:tc>
      </w:tr>
      <w:tr w:rsidR="00AC1205" w14:paraId="717D5F50" w14:textId="77777777">
        <w:tc>
          <w:tcPr>
            <w:tcW w:w="1560" w:type="dxa"/>
            <w:tcBorders>
              <w:right w:val="nil"/>
            </w:tcBorders>
          </w:tcPr>
          <w:p w14:paraId="717D5F4A" w14:textId="77777777" w:rsidR="00AC1205" w:rsidRDefault="00AC1205"/>
        </w:tc>
        <w:tc>
          <w:tcPr>
            <w:tcW w:w="1560" w:type="dxa"/>
            <w:tcBorders>
              <w:top w:val="single" w:sz="0" w:space="0" w:color="D3D3D3"/>
              <w:left w:val="nil"/>
              <w:bottom w:val="single" w:sz="0" w:space="0" w:color="D3D3D3"/>
            </w:tcBorders>
          </w:tcPr>
          <w:p w14:paraId="717D5F4B" w14:textId="77777777" w:rsidR="00AC1205" w:rsidRDefault="00000000">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717D5F4C" w14:textId="77777777" w:rsidR="00AC1205" w:rsidRDefault="00AC1205"/>
        </w:tc>
        <w:tc>
          <w:tcPr>
            <w:tcW w:w="1560" w:type="dxa"/>
            <w:tcBorders>
              <w:top w:val="single" w:sz="0" w:space="0" w:color="D3D3D3"/>
              <w:bottom w:val="single" w:sz="0" w:space="0" w:color="D3D3D3"/>
            </w:tcBorders>
          </w:tcPr>
          <w:p w14:paraId="717D5F4D" w14:textId="77777777" w:rsidR="00AC1205" w:rsidRDefault="00000000">
            <w:pPr>
              <w:jc w:val="right"/>
            </w:pPr>
            <w:r>
              <w:rPr>
                <w:rFonts w:ascii="Consolas" w:eastAsia="Consolas" w:hAnsi="Consolas" w:cs="Consolas"/>
                <w:sz w:val="16"/>
              </w:rPr>
              <w:t xml:space="preserve">    84,109</w:t>
            </w:r>
          </w:p>
        </w:tc>
        <w:tc>
          <w:tcPr>
            <w:tcW w:w="1560" w:type="dxa"/>
            <w:tcBorders>
              <w:top w:val="single" w:sz="0" w:space="0" w:color="D3D3D3"/>
              <w:bottom w:val="single" w:sz="0" w:space="0" w:color="D3D3D3"/>
            </w:tcBorders>
          </w:tcPr>
          <w:p w14:paraId="717D5F4E" w14:textId="77777777" w:rsidR="00AC1205" w:rsidRDefault="00000000">
            <w:pPr>
              <w:jc w:val="right"/>
            </w:pPr>
            <w:r>
              <w:rPr>
                <w:rFonts w:ascii="Consolas" w:eastAsia="Consolas" w:hAnsi="Consolas" w:cs="Consolas"/>
                <w:sz w:val="16"/>
              </w:rPr>
              <w:t xml:space="preserve">      2.7</w:t>
            </w:r>
          </w:p>
        </w:tc>
        <w:tc>
          <w:tcPr>
            <w:tcW w:w="1560" w:type="dxa"/>
          </w:tcPr>
          <w:p w14:paraId="717D5F4F" w14:textId="77777777" w:rsidR="00AC1205" w:rsidRDefault="00AC1205"/>
        </w:tc>
      </w:tr>
      <w:tr w:rsidR="00AC1205" w14:paraId="717D5F57" w14:textId="77777777">
        <w:tc>
          <w:tcPr>
            <w:tcW w:w="1560" w:type="dxa"/>
            <w:tcBorders>
              <w:right w:val="nil"/>
            </w:tcBorders>
          </w:tcPr>
          <w:p w14:paraId="717D5F51" w14:textId="77777777" w:rsidR="00AC1205" w:rsidRDefault="00AC1205"/>
        </w:tc>
        <w:tc>
          <w:tcPr>
            <w:tcW w:w="1560" w:type="dxa"/>
            <w:tcBorders>
              <w:top w:val="single" w:sz="0" w:space="0" w:color="D3D3D3"/>
              <w:left w:val="nil"/>
              <w:bottom w:val="single" w:sz="0" w:space="0" w:color="D3D3D3"/>
            </w:tcBorders>
          </w:tcPr>
          <w:p w14:paraId="717D5F52" w14:textId="77777777" w:rsidR="00AC1205" w:rsidRDefault="00000000">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717D5F53" w14:textId="77777777" w:rsidR="00AC1205" w:rsidRDefault="00AC1205"/>
        </w:tc>
        <w:tc>
          <w:tcPr>
            <w:tcW w:w="1560" w:type="dxa"/>
            <w:tcBorders>
              <w:top w:val="single" w:sz="0" w:space="0" w:color="D3D3D3"/>
              <w:bottom w:val="single" w:sz="0" w:space="0" w:color="D3D3D3"/>
            </w:tcBorders>
          </w:tcPr>
          <w:p w14:paraId="717D5F54" w14:textId="77777777" w:rsidR="00AC1205" w:rsidRDefault="00000000">
            <w:pPr>
              <w:jc w:val="right"/>
            </w:pPr>
            <w:r>
              <w:rPr>
                <w:rFonts w:ascii="Consolas" w:eastAsia="Consolas" w:hAnsi="Consolas" w:cs="Consolas"/>
                <w:sz w:val="16"/>
              </w:rPr>
              <w:t xml:space="preserve">    88,484</w:t>
            </w:r>
          </w:p>
        </w:tc>
        <w:tc>
          <w:tcPr>
            <w:tcW w:w="1560" w:type="dxa"/>
            <w:tcBorders>
              <w:top w:val="single" w:sz="0" w:space="0" w:color="D3D3D3"/>
              <w:bottom w:val="single" w:sz="0" w:space="0" w:color="D3D3D3"/>
            </w:tcBorders>
          </w:tcPr>
          <w:p w14:paraId="717D5F55" w14:textId="77777777" w:rsidR="00AC1205" w:rsidRDefault="00000000">
            <w:pPr>
              <w:jc w:val="right"/>
            </w:pPr>
            <w:r>
              <w:rPr>
                <w:rFonts w:ascii="Consolas" w:eastAsia="Consolas" w:hAnsi="Consolas" w:cs="Consolas"/>
                <w:sz w:val="16"/>
              </w:rPr>
              <w:t xml:space="preserve">      2.9</w:t>
            </w:r>
          </w:p>
        </w:tc>
        <w:tc>
          <w:tcPr>
            <w:tcW w:w="1560" w:type="dxa"/>
          </w:tcPr>
          <w:p w14:paraId="717D5F56" w14:textId="77777777" w:rsidR="00AC1205" w:rsidRDefault="00AC1205"/>
        </w:tc>
      </w:tr>
      <w:tr w:rsidR="00AC1205" w14:paraId="717D5F5E" w14:textId="77777777">
        <w:tc>
          <w:tcPr>
            <w:tcW w:w="1560" w:type="dxa"/>
            <w:tcBorders>
              <w:right w:val="nil"/>
            </w:tcBorders>
          </w:tcPr>
          <w:p w14:paraId="717D5F58" w14:textId="77777777" w:rsidR="00AC1205" w:rsidRDefault="00AC1205"/>
        </w:tc>
        <w:tc>
          <w:tcPr>
            <w:tcW w:w="1560" w:type="dxa"/>
            <w:tcBorders>
              <w:top w:val="single" w:sz="0" w:space="0" w:color="D3D3D3"/>
              <w:left w:val="nil"/>
              <w:bottom w:val="single" w:sz="0" w:space="0" w:color="D3D3D3"/>
            </w:tcBorders>
          </w:tcPr>
          <w:p w14:paraId="717D5F59" w14:textId="77777777" w:rsidR="00AC1205" w:rsidRDefault="00000000">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717D5F5A" w14:textId="77777777" w:rsidR="00AC1205" w:rsidRDefault="00AC1205"/>
        </w:tc>
        <w:tc>
          <w:tcPr>
            <w:tcW w:w="1560" w:type="dxa"/>
            <w:tcBorders>
              <w:top w:val="single" w:sz="0" w:space="0" w:color="D3D3D3"/>
              <w:bottom w:val="single" w:sz="0" w:space="0" w:color="D3D3D3"/>
            </w:tcBorders>
          </w:tcPr>
          <w:p w14:paraId="717D5F5B" w14:textId="77777777" w:rsidR="00AC1205" w:rsidRDefault="00000000">
            <w:pPr>
              <w:jc w:val="right"/>
            </w:pPr>
            <w:r>
              <w:rPr>
                <w:rFonts w:ascii="Consolas" w:eastAsia="Consolas" w:hAnsi="Consolas" w:cs="Consolas"/>
                <w:sz w:val="16"/>
              </w:rPr>
              <w:t xml:space="preserve">    96,872</w:t>
            </w:r>
          </w:p>
        </w:tc>
        <w:tc>
          <w:tcPr>
            <w:tcW w:w="1560" w:type="dxa"/>
            <w:tcBorders>
              <w:top w:val="single" w:sz="0" w:space="0" w:color="D3D3D3"/>
              <w:bottom w:val="single" w:sz="0" w:space="0" w:color="D3D3D3"/>
            </w:tcBorders>
          </w:tcPr>
          <w:p w14:paraId="717D5F5C" w14:textId="77777777" w:rsidR="00AC1205" w:rsidRDefault="00000000">
            <w:pPr>
              <w:jc w:val="right"/>
            </w:pPr>
            <w:r>
              <w:rPr>
                <w:rFonts w:ascii="Consolas" w:eastAsia="Consolas" w:hAnsi="Consolas" w:cs="Consolas"/>
                <w:sz w:val="16"/>
              </w:rPr>
              <w:t xml:space="preserve">      3.1</w:t>
            </w:r>
          </w:p>
        </w:tc>
        <w:tc>
          <w:tcPr>
            <w:tcW w:w="1560" w:type="dxa"/>
          </w:tcPr>
          <w:p w14:paraId="717D5F5D" w14:textId="77777777" w:rsidR="00AC1205" w:rsidRDefault="00AC1205"/>
        </w:tc>
      </w:tr>
      <w:tr w:rsidR="00AC1205" w14:paraId="717D5F65" w14:textId="77777777">
        <w:tc>
          <w:tcPr>
            <w:tcW w:w="1560" w:type="dxa"/>
            <w:tcBorders>
              <w:right w:val="nil"/>
            </w:tcBorders>
          </w:tcPr>
          <w:p w14:paraId="717D5F5F" w14:textId="77777777" w:rsidR="00AC1205" w:rsidRDefault="00AC1205"/>
        </w:tc>
        <w:tc>
          <w:tcPr>
            <w:tcW w:w="1560" w:type="dxa"/>
            <w:tcBorders>
              <w:top w:val="single" w:sz="0" w:space="0" w:color="D3D3D3"/>
              <w:left w:val="nil"/>
              <w:bottom w:val="single" w:sz="0" w:space="0" w:color="D3D3D3"/>
            </w:tcBorders>
          </w:tcPr>
          <w:p w14:paraId="717D5F60" w14:textId="77777777" w:rsidR="00AC1205" w:rsidRDefault="00000000">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717D5F61" w14:textId="77777777" w:rsidR="00AC1205" w:rsidRDefault="00AC1205"/>
        </w:tc>
        <w:tc>
          <w:tcPr>
            <w:tcW w:w="1560" w:type="dxa"/>
            <w:tcBorders>
              <w:top w:val="single" w:sz="0" w:space="0" w:color="D3D3D3"/>
              <w:bottom w:val="single" w:sz="0" w:space="0" w:color="D3D3D3"/>
            </w:tcBorders>
          </w:tcPr>
          <w:p w14:paraId="717D5F62" w14:textId="77777777" w:rsidR="00AC1205" w:rsidRDefault="00000000">
            <w:pPr>
              <w:jc w:val="right"/>
            </w:pPr>
            <w:r>
              <w:rPr>
                <w:rFonts w:ascii="Consolas" w:eastAsia="Consolas" w:hAnsi="Consolas" w:cs="Consolas"/>
                <w:sz w:val="16"/>
              </w:rPr>
              <w:t xml:space="preserve">    86,761</w:t>
            </w:r>
          </w:p>
        </w:tc>
        <w:tc>
          <w:tcPr>
            <w:tcW w:w="1560" w:type="dxa"/>
            <w:tcBorders>
              <w:top w:val="single" w:sz="0" w:space="0" w:color="D3D3D3"/>
              <w:bottom w:val="single" w:sz="0" w:space="0" w:color="D3D3D3"/>
            </w:tcBorders>
          </w:tcPr>
          <w:p w14:paraId="717D5F63" w14:textId="77777777" w:rsidR="00AC1205" w:rsidRDefault="00000000">
            <w:pPr>
              <w:jc w:val="right"/>
            </w:pPr>
            <w:r>
              <w:rPr>
                <w:rFonts w:ascii="Consolas" w:eastAsia="Consolas" w:hAnsi="Consolas" w:cs="Consolas"/>
                <w:sz w:val="16"/>
              </w:rPr>
              <w:t xml:space="preserve">      2.8</w:t>
            </w:r>
          </w:p>
        </w:tc>
        <w:tc>
          <w:tcPr>
            <w:tcW w:w="1560" w:type="dxa"/>
          </w:tcPr>
          <w:p w14:paraId="717D5F64" w14:textId="77777777" w:rsidR="00AC1205" w:rsidRDefault="00AC1205"/>
        </w:tc>
      </w:tr>
      <w:tr w:rsidR="00AC1205" w14:paraId="717D5F6C" w14:textId="77777777">
        <w:tc>
          <w:tcPr>
            <w:tcW w:w="1560" w:type="dxa"/>
            <w:tcBorders>
              <w:right w:val="nil"/>
            </w:tcBorders>
          </w:tcPr>
          <w:p w14:paraId="717D5F66" w14:textId="77777777" w:rsidR="00AC1205" w:rsidRDefault="00AC1205"/>
        </w:tc>
        <w:tc>
          <w:tcPr>
            <w:tcW w:w="1560" w:type="dxa"/>
            <w:tcBorders>
              <w:top w:val="single" w:sz="0" w:space="0" w:color="D3D3D3"/>
              <w:left w:val="nil"/>
              <w:bottom w:val="single" w:sz="0" w:space="0" w:color="D3D3D3"/>
            </w:tcBorders>
          </w:tcPr>
          <w:p w14:paraId="717D5F67" w14:textId="77777777" w:rsidR="00AC1205" w:rsidRDefault="00000000">
            <w:pPr>
              <w:jc w:val="right"/>
            </w:pPr>
            <w:r>
              <w:rPr>
                <w:rFonts w:ascii="Consolas" w:eastAsia="Consolas" w:hAnsi="Consolas" w:cs="Consolas"/>
                <w:sz w:val="16"/>
              </w:rPr>
              <w:t>19</w:t>
            </w:r>
          </w:p>
        </w:tc>
        <w:tc>
          <w:tcPr>
            <w:tcW w:w="1560" w:type="dxa"/>
            <w:tcBorders>
              <w:top w:val="single" w:sz="0" w:space="0" w:color="D3D3D3"/>
              <w:bottom w:val="single" w:sz="0" w:space="0" w:color="D3D3D3"/>
            </w:tcBorders>
          </w:tcPr>
          <w:p w14:paraId="717D5F68" w14:textId="77777777" w:rsidR="00AC1205" w:rsidRDefault="00AC1205"/>
        </w:tc>
        <w:tc>
          <w:tcPr>
            <w:tcW w:w="1560" w:type="dxa"/>
            <w:tcBorders>
              <w:top w:val="single" w:sz="0" w:space="0" w:color="D3D3D3"/>
              <w:bottom w:val="single" w:sz="0" w:space="0" w:color="D3D3D3"/>
            </w:tcBorders>
          </w:tcPr>
          <w:p w14:paraId="717D5F69" w14:textId="77777777" w:rsidR="00AC1205" w:rsidRDefault="00000000">
            <w:pPr>
              <w:jc w:val="right"/>
            </w:pPr>
            <w:r>
              <w:rPr>
                <w:rFonts w:ascii="Consolas" w:eastAsia="Consolas" w:hAnsi="Consolas" w:cs="Consolas"/>
                <w:sz w:val="16"/>
              </w:rPr>
              <w:t xml:space="preserve">   123,226</w:t>
            </w:r>
          </w:p>
        </w:tc>
        <w:tc>
          <w:tcPr>
            <w:tcW w:w="1560" w:type="dxa"/>
            <w:tcBorders>
              <w:top w:val="single" w:sz="0" w:space="0" w:color="D3D3D3"/>
              <w:bottom w:val="single" w:sz="0" w:space="0" w:color="D3D3D3"/>
            </w:tcBorders>
          </w:tcPr>
          <w:p w14:paraId="717D5F6A" w14:textId="77777777" w:rsidR="00AC1205" w:rsidRDefault="00000000">
            <w:pPr>
              <w:jc w:val="right"/>
            </w:pPr>
            <w:r>
              <w:rPr>
                <w:rFonts w:ascii="Consolas" w:eastAsia="Consolas" w:hAnsi="Consolas" w:cs="Consolas"/>
                <w:sz w:val="16"/>
              </w:rPr>
              <w:t xml:space="preserve">      4.0</w:t>
            </w:r>
          </w:p>
        </w:tc>
        <w:tc>
          <w:tcPr>
            <w:tcW w:w="1560" w:type="dxa"/>
          </w:tcPr>
          <w:p w14:paraId="717D5F6B" w14:textId="77777777" w:rsidR="00AC1205" w:rsidRDefault="00AC1205"/>
        </w:tc>
      </w:tr>
      <w:tr w:rsidR="00AC1205" w14:paraId="717D5F73" w14:textId="77777777">
        <w:tc>
          <w:tcPr>
            <w:tcW w:w="1560" w:type="dxa"/>
            <w:tcBorders>
              <w:right w:val="nil"/>
            </w:tcBorders>
          </w:tcPr>
          <w:p w14:paraId="717D5F6D" w14:textId="77777777" w:rsidR="00AC1205" w:rsidRDefault="00AC1205"/>
        </w:tc>
        <w:tc>
          <w:tcPr>
            <w:tcW w:w="1560" w:type="dxa"/>
            <w:tcBorders>
              <w:top w:val="single" w:sz="0" w:space="0" w:color="D3D3D3"/>
              <w:left w:val="nil"/>
              <w:bottom w:val="single" w:sz="0" w:space="0" w:color="D3D3D3"/>
            </w:tcBorders>
          </w:tcPr>
          <w:p w14:paraId="717D5F6E" w14:textId="77777777" w:rsidR="00AC1205" w:rsidRDefault="00000000">
            <w:pPr>
              <w:jc w:val="right"/>
            </w:pPr>
            <w:r>
              <w:rPr>
                <w:rFonts w:ascii="Consolas" w:eastAsia="Consolas" w:hAnsi="Consolas" w:cs="Consolas"/>
                <w:sz w:val="16"/>
              </w:rPr>
              <w:t>20</w:t>
            </w:r>
          </w:p>
        </w:tc>
        <w:tc>
          <w:tcPr>
            <w:tcW w:w="1560" w:type="dxa"/>
            <w:tcBorders>
              <w:top w:val="single" w:sz="0" w:space="0" w:color="D3D3D3"/>
              <w:bottom w:val="single" w:sz="0" w:space="0" w:color="D3D3D3"/>
            </w:tcBorders>
          </w:tcPr>
          <w:p w14:paraId="717D5F6F" w14:textId="77777777" w:rsidR="00AC1205" w:rsidRDefault="00AC1205"/>
        </w:tc>
        <w:tc>
          <w:tcPr>
            <w:tcW w:w="1560" w:type="dxa"/>
            <w:tcBorders>
              <w:top w:val="single" w:sz="0" w:space="0" w:color="D3D3D3"/>
              <w:bottom w:val="single" w:sz="0" w:space="0" w:color="D3D3D3"/>
            </w:tcBorders>
          </w:tcPr>
          <w:p w14:paraId="717D5F70" w14:textId="77777777" w:rsidR="00AC1205" w:rsidRDefault="00000000">
            <w:pPr>
              <w:jc w:val="right"/>
            </w:pPr>
            <w:r>
              <w:rPr>
                <w:rFonts w:ascii="Consolas" w:eastAsia="Consolas" w:hAnsi="Consolas" w:cs="Consolas"/>
                <w:sz w:val="16"/>
              </w:rPr>
              <w:t xml:space="preserve">   125,105</w:t>
            </w:r>
          </w:p>
        </w:tc>
        <w:tc>
          <w:tcPr>
            <w:tcW w:w="1560" w:type="dxa"/>
            <w:tcBorders>
              <w:top w:val="single" w:sz="0" w:space="0" w:color="D3D3D3"/>
              <w:bottom w:val="single" w:sz="0" w:space="0" w:color="D3D3D3"/>
            </w:tcBorders>
          </w:tcPr>
          <w:p w14:paraId="717D5F71" w14:textId="77777777" w:rsidR="00AC1205" w:rsidRDefault="00000000">
            <w:pPr>
              <w:jc w:val="right"/>
            </w:pPr>
            <w:r>
              <w:rPr>
                <w:rFonts w:ascii="Consolas" w:eastAsia="Consolas" w:hAnsi="Consolas" w:cs="Consolas"/>
                <w:sz w:val="16"/>
              </w:rPr>
              <w:t xml:space="preserve">      4.1</w:t>
            </w:r>
          </w:p>
        </w:tc>
        <w:tc>
          <w:tcPr>
            <w:tcW w:w="1560" w:type="dxa"/>
          </w:tcPr>
          <w:p w14:paraId="717D5F72" w14:textId="77777777" w:rsidR="00AC1205" w:rsidRDefault="00AC1205"/>
        </w:tc>
      </w:tr>
      <w:tr w:rsidR="00AC1205" w14:paraId="717D5F7A" w14:textId="77777777">
        <w:tc>
          <w:tcPr>
            <w:tcW w:w="1560" w:type="dxa"/>
            <w:tcBorders>
              <w:right w:val="nil"/>
            </w:tcBorders>
          </w:tcPr>
          <w:p w14:paraId="717D5F74" w14:textId="77777777" w:rsidR="00AC1205" w:rsidRDefault="00AC1205"/>
        </w:tc>
        <w:tc>
          <w:tcPr>
            <w:tcW w:w="1560" w:type="dxa"/>
            <w:tcBorders>
              <w:top w:val="single" w:sz="0" w:space="0" w:color="D3D3D3"/>
              <w:left w:val="nil"/>
              <w:bottom w:val="single" w:sz="0" w:space="0" w:color="D3D3D3"/>
            </w:tcBorders>
          </w:tcPr>
          <w:p w14:paraId="717D5F75" w14:textId="77777777" w:rsidR="00AC1205" w:rsidRDefault="00000000">
            <w:pPr>
              <w:jc w:val="right"/>
            </w:pPr>
            <w:r>
              <w:rPr>
                <w:rFonts w:ascii="Consolas" w:eastAsia="Consolas" w:hAnsi="Consolas" w:cs="Consolas"/>
                <w:sz w:val="16"/>
              </w:rPr>
              <w:t>21</w:t>
            </w:r>
          </w:p>
        </w:tc>
        <w:tc>
          <w:tcPr>
            <w:tcW w:w="1560" w:type="dxa"/>
            <w:tcBorders>
              <w:top w:val="single" w:sz="0" w:space="0" w:color="D3D3D3"/>
              <w:bottom w:val="single" w:sz="0" w:space="0" w:color="D3D3D3"/>
            </w:tcBorders>
          </w:tcPr>
          <w:p w14:paraId="717D5F76" w14:textId="77777777" w:rsidR="00AC1205" w:rsidRDefault="00AC1205"/>
        </w:tc>
        <w:tc>
          <w:tcPr>
            <w:tcW w:w="1560" w:type="dxa"/>
            <w:tcBorders>
              <w:top w:val="single" w:sz="0" w:space="0" w:color="D3D3D3"/>
              <w:bottom w:val="single" w:sz="0" w:space="0" w:color="D3D3D3"/>
            </w:tcBorders>
          </w:tcPr>
          <w:p w14:paraId="717D5F77" w14:textId="77777777" w:rsidR="00AC1205" w:rsidRDefault="00000000">
            <w:pPr>
              <w:jc w:val="right"/>
            </w:pPr>
            <w:r>
              <w:rPr>
                <w:rFonts w:ascii="Consolas" w:eastAsia="Consolas" w:hAnsi="Consolas" w:cs="Consolas"/>
                <w:sz w:val="16"/>
              </w:rPr>
              <w:t xml:space="preserve">   112,395</w:t>
            </w:r>
          </w:p>
        </w:tc>
        <w:tc>
          <w:tcPr>
            <w:tcW w:w="1560" w:type="dxa"/>
            <w:tcBorders>
              <w:top w:val="single" w:sz="0" w:space="0" w:color="D3D3D3"/>
              <w:bottom w:val="single" w:sz="0" w:space="0" w:color="D3D3D3"/>
            </w:tcBorders>
          </w:tcPr>
          <w:p w14:paraId="717D5F78" w14:textId="77777777" w:rsidR="00AC1205" w:rsidRDefault="00000000">
            <w:pPr>
              <w:jc w:val="right"/>
            </w:pPr>
            <w:r>
              <w:rPr>
                <w:rFonts w:ascii="Consolas" w:eastAsia="Consolas" w:hAnsi="Consolas" w:cs="Consolas"/>
                <w:sz w:val="16"/>
              </w:rPr>
              <w:t xml:space="preserve">      3.6</w:t>
            </w:r>
          </w:p>
        </w:tc>
        <w:tc>
          <w:tcPr>
            <w:tcW w:w="1560" w:type="dxa"/>
          </w:tcPr>
          <w:p w14:paraId="717D5F79" w14:textId="77777777" w:rsidR="00AC1205" w:rsidRDefault="00AC1205"/>
        </w:tc>
      </w:tr>
      <w:tr w:rsidR="00AC1205" w14:paraId="717D5F81" w14:textId="77777777">
        <w:tc>
          <w:tcPr>
            <w:tcW w:w="1560" w:type="dxa"/>
            <w:tcBorders>
              <w:right w:val="nil"/>
            </w:tcBorders>
          </w:tcPr>
          <w:p w14:paraId="717D5F7B" w14:textId="77777777" w:rsidR="00AC1205" w:rsidRDefault="00AC1205"/>
        </w:tc>
        <w:tc>
          <w:tcPr>
            <w:tcW w:w="1560" w:type="dxa"/>
            <w:tcBorders>
              <w:top w:val="single" w:sz="0" w:space="0" w:color="D3D3D3"/>
              <w:left w:val="nil"/>
              <w:bottom w:val="single" w:sz="0" w:space="0" w:color="D3D3D3"/>
            </w:tcBorders>
          </w:tcPr>
          <w:p w14:paraId="717D5F7C" w14:textId="77777777" w:rsidR="00AC1205" w:rsidRDefault="00000000">
            <w:pPr>
              <w:jc w:val="right"/>
            </w:pPr>
            <w:r>
              <w:rPr>
                <w:rFonts w:ascii="Consolas" w:eastAsia="Consolas" w:hAnsi="Consolas" w:cs="Consolas"/>
                <w:sz w:val="16"/>
              </w:rPr>
              <w:t>22</w:t>
            </w:r>
          </w:p>
        </w:tc>
        <w:tc>
          <w:tcPr>
            <w:tcW w:w="1560" w:type="dxa"/>
            <w:tcBorders>
              <w:top w:val="single" w:sz="0" w:space="0" w:color="D3D3D3"/>
              <w:bottom w:val="single" w:sz="0" w:space="0" w:color="D3D3D3"/>
            </w:tcBorders>
          </w:tcPr>
          <w:p w14:paraId="717D5F7D" w14:textId="77777777" w:rsidR="00AC1205" w:rsidRDefault="00AC1205"/>
        </w:tc>
        <w:tc>
          <w:tcPr>
            <w:tcW w:w="1560" w:type="dxa"/>
            <w:tcBorders>
              <w:top w:val="single" w:sz="0" w:space="0" w:color="D3D3D3"/>
              <w:bottom w:val="single" w:sz="0" w:space="0" w:color="D3D3D3"/>
            </w:tcBorders>
          </w:tcPr>
          <w:p w14:paraId="717D5F7E" w14:textId="77777777" w:rsidR="00AC1205" w:rsidRDefault="00000000">
            <w:pPr>
              <w:jc w:val="right"/>
            </w:pPr>
            <w:r>
              <w:rPr>
                <w:rFonts w:ascii="Consolas" w:eastAsia="Consolas" w:hAnsi="Consolas" w:cs="Consolas"/>
                <w:sz w:val="16"/>
              </w:rPr>
              <w:t xml:space="preserve">   114,910</w:t>
            </w:r>
          </w:p>
        </w:tc>
        <w:tc>
          <w:tcPr>
            <w:tcW w:w="1560" w:type="dxa"/>
            <w:tcBorders>
              <w:top w:val="single" w:sz="0" w:space="0" w:color="D3D3D3"/>
              <w:bottom w:val="single" w:sz="0" w:space="0" w:color="D3D3D3"/>
            </w:tcBorders>
          </w:tcPr>
          <w:p w14:paraId="717D5F7F" w14:textId="77777777" w:rsidR="00AC1205" w:rsidRDefault="00000000">
            <w:pPr>
              <w:jc w:val="right"/>
            </w:pPr>
            <w:r>
              <w:rPr>
                <w:rFonts w:ascii="Consolas" w:eastAsia="Consolas" w:hAnsi="Consolas" w:cs="Consolas"/>
                <w:sz w:val="16"/>
              </w:rPr>
              <w:t xml:space="preserve">      3.7</w:t>
            </w:r>
          </w:p>
        </w:tc>
        <w:tc>
          <w:tcPr>
            <w:tcW w:w="1560" w:type="dxa"/>
          </w:tcPr>
          <w:p w14:paraId="717D5F80" w14:textId="77777777" w:rsidR="00AC1205" w:rsidRDefault="00AC1205"/>
        </w:tc>
      </w:tr>
      <w:tr w:rsidR="00AC1205" w14:paraId="717D5F88" w14:textId="77777777">
        <w:tc>
          <w:tcPr>
            <w:tcW w:w="1560" w:type="dxa"/>
            <w:tcBorders>
              <w:right w:val="nil"/>
            </w:tcBorders>
          </w:tcPr>
          <w:p w14:paraId="717D5F82" w14:textId="77777777" w:rsidR="00AC1205" w:rsidRDefault="00AC1205"/>
        </w:tc>
        <w:tc>
          <w:tcPr>
            <w:tcW w:w="1560" w:type="dxa"/>
            <w:tcBorders>
              <w:top w:val="single" w:sz="0" w:space="0" w:color="D3D3D3"/>
              <w:left w:val="nil"/>
              <w:bottom w:val="single" w:sz="0" w:space="0" w:color="D3D3D3"/>
            </w:tcBorders>
          </w:tcPr>
          <w:p w14:paraId="717D5F83" w14:textId="77777777" w:rsidR="00AC1205" w:rsidRDefault="00000000">
            <w:pPr>
              <w:jc w:val="right"/>
            </w:pPr>
            <w:r>
              <w:rPr>
                <w:rFonts w:ascii="Consolas" w:eastAsia="Consolas" w:hAnsi="Consolas" w:cs="Consolas"/>
                <w:sz w:val="16"/>
              </w:rPr>
              <w:t>23</w:t>
            </w:r>
          </w:p>
        </w:tc>
        <w:tc>
          <w:tcPr>
            <w:tcW w:w="1560" w:type="dxa"/>
            <w:tcBorders>
              <w:top w:val="single" w:sz="0" w:space="0" w:color="D3D3D3"/>
              <w:bottom w:val="single" w:sz="0" w:space="0" w:color="D3D3D3"/>
            </w:tcBorders>
          </w:tcPr>
          <w:p w14:paraId="717D5F84" w14:textId="77777777" w:rsidR="00AC1205" w:rsidRDefault="00AC1205"/>
        </w:tc>
        <w:tc>
          <w:tcPr>
            <w:tcW w:w="1560" w:type="dxa"/>
            <w:tcBorders>
              <w:top w:val="single" w:sz="0" w:space="0" w:color="D3D3D3"/>
              <w:bottom w:val="single" w:sz="0" w:space="0" w:color="D3D3D3"/>
            </w:tcBorders>
          </w:tcPr>
          <w:p w14:paraId="717D5F85" w14:textId="77777777" w:rsidR="00AC1205" w:rsidRDefault="00000000">
            <w:pPr>
              <w:jc w:val="right"/>
            </w:pPr>
            <w:r>
              <w:rPr>
                <w:rFonts w:ascii="Consolas" w:eastAsia="Consolas" w:hAnsi="Consolas" w:cs="Consolas"/>
                <w:sz w:val="16"/>
              </w:rPr>
              <w:t xml:space="preserve">   115,037</w:t>
            </w:r>
          </w:p>
        </w:tc>
        <w:tc>
          <w:tcPr>
            <w:tcW w:w="1560" w:type="dxa"/>
            <w:tcBorders>
              <w:top w:val="single" w:sz="0" w:space="0" w:color="D3D3D3"/>
              <w:bottom w:val="single" w:sz="0" w:space="0" w:color="D3D3D3"/>
            </w:tcBorders>
          </w:tcPr>
          <w:p w14:paraId="717D5F86" w14:textId="77777777" w:rsidR="00AC1205" w:rsidRDefault="00000000">
            <w:pPr>
              <w:jc w:val="right"/>
            </w:pPr>
            <w:r>
              <w:rPr>
                <w:rFonts w:ascii="Consolas" w:eastAsia="Consolas" w:hAnsi="Consolas" w:cs="Consolas"/>
                <w:sz w:val="16"/>
              </w:rPr>
              <w:t xml:space="preserve">      3.7</w:t>
            </w:r>
          </w:p>
        </w:tc>
        <w:tc>
          <w:tcPr>
            <w:tcW w:w="1560" w:type="dxa"/>
          </w:tcPr>
          <w:p w14:paraId="717D5F87" w14:textId="77777777" w:rsidR="00AC1205" w:rsidRDefault="00AC1205"/>
        </w:tc>
      </w:tr>
      <w:tr w:rsidR="00AC1205" w14:paraId="717D5F8F" w14:textId="77777777">
        <w:tc>
          <w:tcPr>
            <w:tcW w:w="1560" w:type="dxa"/>
            <w:tcBorders>
              <w:right w:val="nil"/>
            </w:tcBorders>
          </w:tcPr>
          <w:p w14:paraId="717D5F89" w14:textId="77777777" w:rsidR="00AC1205" w:rsidRDefault="00AC1205"/>
        </w:tc>
        <w:tc>
          <w:tcPr>
            <w:tcW w:w="1560" w:type="dxa"/>
            <w:tcBorders>
              <w:top w:val="single" w:sz="0" w:space="0" w:color="D3D3D3"/>
              <w:left w:val="nil"/>
              <w:bottom w:val="single" w:sz="0" w:space="0" w:color="D3D3D3"/>
            </w:tcBorders>
          </w:tcPr>
          <w:p w14:paraId="717D5F8A" w14:textId="77777777" w:rsidR="00AC1205" w:rsidRDefault="00000000">
            <w:pPr>
              <w:jc w:val="right"/>
            </w:pPr>
            <w:r>
              <w:rPr>
                <w:rFonts w:ascii="Consolas" w:eastAsia="Consolas" w:hAnsi="Consolas" w:cs="Consolas"/>
                <w:sz w:val="16"/>
              </w:rPr>
              <w:t>24</w:t>
            </w:r>
          </w:p>
        </w:tc>
        <w:tc>
          <w:tcPr>
            <w:tcW w:w="1560" w:type="dxa"/>
            <w:tcBorders>
              <w:top w:val="single" w:sz="0" w:space="0" w:color="D3D3D3"/>
              <w:bottom w:val="single" w:sz="0" w:space="0" w:color="D3D3D3"/>
            </w:tcBorders>
          </w:tcPr>
          <w:p w14:paraId="717D5F8B" w14:textId="77777777" w:rsidR="00AC1205" w:rsidRDefault="00AC1205"/>
        </w:tc>
        <w:tc>
          <w:tcPr>
            <w:tcW w:w="1560" w:type="dxa"/>
            <w:tcBorders>
              <w:top w:val="single" w:sz="0" w:space="0" w:color="D3D3D3"/>
              <w:bottom w:val="single" w:sz="0" w:space="0" w:color="D3D3D3"/>
            </w:tcBorders>
          </w:tcPr>
          <w:p w14:paraId="717D5F8C" w14:textId="77777777" w:rsidR="00AC1205" w:rsidRDefault="00000000">
            <w:pPr>
              <w:jc w:val="right"/>
            </w:pPr>
            <w:r>
              <w:rPr>
                <w:rFonts w:ascii="Consolas" w:eastAsia="Consolas" w:hAnsi="Consolas" w:cs="Consolas"/>
                <w:sz w:val="16"/>
              </w:rPr>
              <w:t xml:space="preserve">   112,440</w:t>
            </w:r>
          </w:p>
        </w:tc>
        <w:tc>
          <w:tcPr>
            <w:tcW w:w="1560" w:type="dxa"/>
            <w:tcBorders>
              <w:top w:val="single" w:sz="0" w:space="0" w:color="D3D3D3"/>
              <w:bottom w:val="single" w:sz="0" w:space="0" w:color="D3D3D3"/>
            </w:tcBorders>
          </w:tcPr>
          <w:p w14:paraId="717D5F8D" w14:textId="77777777" w:rsidR="00AC1205" w:rsidRDefault="00000000">
            <w:pPr>
              <w:jc w:val="right"/>
            </w:pPr>
            <w:r>
              <w:rPr>
                <w:rFonts w:ascii="Consolas" w:eastAsia="Consolas" w:hAnsi="Consolas" w:cs="Consolas"/>
                <w:sz w:val="16"/>
              </w:rPr>
              <w:t xml:space="preserve">      3.6</w:t>
            </w:r>
          </w:p>
        </w:tc>
        <w:tc>
          <w:tcPr>
            <w:tcW w:w="1560" w:type="dxa"/>
          </w:tcPr>
          <w:p w14:paraId="717D5F8E" w14:textId="77777777" w:rsidR="00AC1205" w:rsidRDefault="00AC1205"/>
        </w:tc>
      </w:tr>
      <w:tr w:rsidR="00AC1205" w14:paraId="717D5F96" w14:textId="77777777">
        <w:tc>
          <w:tcPr>
            <w:tcW w:w="1560" w:type="dxa"/>
            <w:tcBorders>
              <w:right w:val="nil"/>
            </w:tcBorders>
          </w:tcPr>
          <w:p w14:paraId="717D5F90" w14:textId="77777777" w:rsidR="00AC1205" w:rsidRDefault="00AC1205"/>
        </w:tc>
        <w:tc>
          <w:tcPr>
            <w:tcW w:w="1560" w:type="dxa"/>
            <w:tcBorders>
              <w:top w:val="single" w:sz="0" w:space="0" w:color="D3D3D3"/>
              <w:left w:val="nil"/>
              <w:bottom w:val="single" w:sz="0" w:space="0" w:color="D3D3D3"/>
            </w:tcBorders>
          </w:tcPr>
          <w:p w14:paraId="717D5F91" w14:textId="77777777" w:rsidR="00AC1205" w:rsidRDefault="00000000">
            <w:pPr>
              <w:jc w:val="right"/>
            </w:pPr>
            <w:r>
              <w:rPr>
                <w:rFonts w:ascii="Consolas" w:eastAsia="Consolas" w:hAnsi="Consolas" w:cs="Consolas"/>
                <w:sz w:val="16"/>
              </w:rPr>
              <w:t>25</w:t>
            </w:r>
          </w:p>
        </w:tc>
        <w:tc>
          <w:tcPr>
            <w:tcW w:w="1560" w:type="dxa"/>
            <w:tcBorders>
              <w:top w:val="single" w:sz="0" w:space="0" w:color="D3D3D3"/>
              <w:bottom w:val="single" w:sz="0" w:space="0" w:color="D3D3D3"/>
            </w:tcBorders>
          </w:tcPr>
          <w:p w14:paraId="717D5F92" w14:textId="77777777" w:rsidR="00AC1205" w:rsidRDefault="00AC1205"/>
        </w:tc>
        <w:tc>
          <w:tcPr>
            <w:tcW w:w="1560" w:type="dxa"/>
            <w:tcBorders>
              <w:top w:val="single" w:sz="0" w:space="0" w:color="D3D3D3"/>
              <w:bottom w:val="single" w:sz="0" w:space="0" w:color="D3D3D3"/>
            </w:tcBorders>
          </w:tcPr>
          <w:p w14:paraId="717D5F93" w14:textId="77777777" w:rsidR="00AC1205" w:rsidRDefault="00000000">
            <w:pPr>
              <w:jc w:val="right"/>
            </w:pPr>
            <w:r>
              <w:rPr>
                <w:rFonts w:ascii="Consolas" w:eastAsia="Consolas" w:hAnsi="Consolas" w:cs="Consolas"/>
                <w:sz w:val="16"/>
              </w:rPr>
              <w:t xml:space="preserve">   108,578</w:t>
            </w:r>
          </w:p>
        </w:tc>
        <w:tc>
          <w:tcPr>
            <w:tcW w:w="1560" w:type="dxa"/>
            <w:tcBorders>
              <w:top w:val="single" w:sz="0" w:space="0" w:color="D3D3D3"/>
              <w:bottom w:val="single" w:sz="0" w:space="0" w:color="D3D3D3"/>
            </w:tcBorders>
          </w:tcPr>
          <w:p w14:paraId="717D5F94" w14:textId="77777777" w:rsidR="00AC1205" w:rsidRDefault="00000000">
            <w:pPr>
              <w:jc w:val="right"/>
            </w:pPr>
            <w:r>
              <w:rPr>
                <w:rFonts w:ascii="Consolas" w:eastAsia="Consolas" w:hAnsi="Consolas" w:cs="Consolas"/>
                <w:sz w:val="16"/>
              </w:rPr>
              <w:t xml:space="preserve">      3.5</w:t>
            </w:r>
          </w:p>
        </w:tc>
        <w:tc>
          <w:tcPr>
            <w:tcW w:w="1560" w:type="dxa"/>
          </w:tcPr>
          <w:p w14:paraId="717D5F95" w14:textId="77777777" w:rsidR="00AC1205" w:rsidRDefault="00AC1205"/>
        </w:tc>
      </w:tr>
      <w:tr w:rsidR="00AC1205" w14:paraId="717D5F9D" w14:textId="77777777">
        <w:tc>
          <w:tcPr>
            <w:tcW w:w="1560" w:type="dxa"/>
            <w:tcBorders>
              <w:right w:val="nil"/>
            </w:tcBorders>
          </w:tcPr>
          <w:p w14:paraId="717D5F97" w14:textId="77777777" w:rsidR="00AC1205" w:rsidRDefault="00AC1205"/>
        </w:tc>
        <w:tc>
          <w:tcPr>
            <w:tcW w:w="1560" w:type="dxa"/>
            <w:tcBorders>
              <w:top w:val="single" w:sz="0" w:space="0" w:color="D3D3D3"/>
              <w:left w:val="nil"/>
              <w:bottom w:val="single" w:sz="0" w:space="0" w:color="D3D3D3"/>
            </w:tcBorders>
          </w:tcPr>
          <w:p w14:paraId="717D5F98" w14:textId="77777777" w:rsidR="00AC1205" w:rsidRDefault="00000000">
            <w:pPr>
              <w:jc w:val="right"/>
            </w:pPr>
            <w:r>
              <w:rPr>
                <w:rFonts w:ascii="Consolas" w:eastAsia="Consolas" w:hAnsi="Consolas" w:cs="Consolas"/>
                <w:sz w:val="16"/>
              </w:rPr>
              <w:t>26</w:t>
            </w:r>
          </w:p>
        </w:tc>
        <w:tc>
          <w:tcPr>
            <w:tcW w:w="1560" w:type="dxa"/>
            <w:tcBorders>
              <w:top w:val="single" w:sz="0" w:space="0" w:color="D3D3D3"/>
              <w:bottom w:val="single" w:sz="0" w:space="0" w:color="D3D3D3"/>
            </w:tcBorders>
          </w:tcPr>
          <w:p w14:paraId="717D5F99" w14:textId="77777777" w:rsidR="00AC1205" w:rsidRDefault="00AC1205"/>
        </w:tc>
        <w:tc>
          <w:tcPr>
            <w:tcW w:w="1560" w:type="dxa"/>
            <w:tcBorders>
              <w:top w:val="single" w:sz="0" w:space="0" w:color="D3D3D3"/>
              <w:bottom w:val="single" w:sz="0" w:space="0" w:color="D3D3D3"/>
            </w:tcBorders>
          </w:tcPr>
          <w:p w14:paraId="717D5F9A" w14:textId="77777777" w:rsidR="00AC1205" w:rsidRDefault="00000000">
            <w:pPr>
              <w:jc w:val="right"/>
            </w:pPr>
            <w:r>
              <w:rPr>
                <w:rFonts w:ascii="Consolas" w:eastAsia="Consolas" w:hAnsi="Consolas" w:cs="Consolas"/>
                <w:sz w:val="16"/>
              </w:rPr>
              <w:t xml:space="preserve">    96,874</w:t>
            </w:r>
          </w:p>
        </w:tc>
        <w:tc>
          <w:tcPr>
            <w:tcW w:w="1560" w:type="dxa"/>
            <w:tcBorders>
              <w:top w:val="single" w:sz="0" w:space="0" w:color="D3D3D3"/>
              <w:bottom w:val="single" w:sz="0" w:space="0" w:color="D3D3D3"/>
            </w:tcBorders>
          </w:tcPr>
          <w:p w14:paraId="717D5F9B" w14:textId="77777777" w:rsidR="00AC1205" w:rsidRDefault="00000000">
            <w:pPr>
              <w:jc w:val="right"/>
            </w:pPr>
            <w:r>
              <w:rPr>
                <w:rFonts w:ascii="Consolas" w:eastAsia="Consolas" w:hAnsi="Consolas" w:cs="Consolas"/>
                <w:sz w:val="16"/>
              </w:rPr>
              <w:t xml:space="preserve">      3.1</w:t>
            </w:r>
          </w:p>
        </w:tc>
        <w:tc>
          <w:tcPr>
            <w:tcW w:w="1560" w:type="dxa"/>
          </w:tcPr>
          <w:p w14:paraId="717D5F9C" w14:textId="77777777" w:rsidR="00AC1205" w:rsidRDefault="00AC1205"/>
        </w:tc>
      </w:tr>
      <w:tr w:rsidR="00AC1205" w14:paraId="717D5FA4" w14:textId="77777777">
        <w:tc>
          <w:tcPr>
            <w:tcW w:w="1560" w:type="dxa"/>
            <w:tcBorders>
              <w:right w:val="nil"/>
            </w:tcBorders>
          </w:tcPr>
          <w:p w14:paraId="717D5F9E" w14:textId="77777777" w:rsidR="00AC1205" w:rsidRDefault="00AC1205"/>
        </w:tc>
        <w:tc>
          <w:tcPr>
            <w:tcW w:w="1560" w:type="dxa"/>
            <w:tcBorders>
              <w:top w:val="single" w:sz="0" w:space="0" w:color="D3D3D3"/>
              <w:left w:val="nil"/>
              <w:bottom w:val="single" w:sz="0" w:space="0" w:color="D3D3D3"/>
            </w:tcBorders>
          </w:tcPr>
          <w:p w14:paraId="717D5F9F" w14:textId="77777777" w:rsidR="00AC1205" w:rsidRDefault="00000000">
            <w:pPr>
              <w:jc w:val="right"/>
            </w:pPr>
            <w:r>
              <w:rPr>
                <w:rFonts w:ascii="Consolas" w:eastAsia="Consolas" w:hAnsi="Consolas" w:cs="Consolas"/>
                <w:sz w:val="16"/>
              </w:rPr>
              <w:t>27</w:t>
            </w:r>
          </w:p>
        </w:tc>
        <w:tc>
          <w:tcPr>
            <w:tcW w:w="1560" w:type="dxa"/>
            <w:tcBorders>
              <w:top w:val="single" w:sz="0" w:space="0" w:color="D3D3D3"/>
              <w:bottom w:val="single" w:sz="0" w:space="0" w:color="D3D3D3"/>
            </w:tcBorders>
          </w:tcPr>
          <w:p w14:paraId="717D5FA0" w14:textId="77777777" w:rsidR="00AC1205" w:rsidRDefault="00AC1205"/>
        </w:tc>
        <w:tc>
          <w:tcPr>
            <w:tcW w:w="1560" w:type="dxa"/>
            <w:tcBorders>
              <w:top w:val="single" w:sz="0" w:space="0" w:color="D3D3D3"/>
              <w:bottom w:val="single" w:sz="0" w:space="0" w:color="D3D3D3"/>
            </w:tcBorders>
          </w:tcPr>
          <w:p w14:paraId="717D5FA1" w14:textId="77777777" w:rsidR="00AC1205" w:rsidRDefault="00000000">
            <w:pPr>
              <w:jc w:val="right"/>
            </w:pPr>
            <w:r>
              <w:rPr>
                <w:rFonts w:ascii="Consolas" w:eastAsia="Consolas" w:hAnsi="Consolas" w:cs="Consolas"/>
                <w:sz w:val="16"/>
              </w:rPr>
              <w:t xml:space="preserve">    78,319</w:t>
            </w:r>
          </w:p>
        </w:tc>
        <w:tc>
          <w:tcPr>
            <w:tcW w:w="1560" w:type="dxa"/>
            <w:tcBorders>
              <w:top w:val="single" w:sz="0" w:space="0" w:color="D3D3D3"/>
              <w:bottom w:val="single" w:sz="0" w:space="0" w:color="D3D3D3"/>
            </w:tcBorders>
          </w:tcPr>
          <w:p w14:paraId="717D5FA2" w14:textId="77777777" w:rsidR="00AC1205" w:rsidRDefault="00000000">
            <w:pPr>
              <w:jc w:val="right"/>
            </w:pPr>
            <w:r>
              <w:rPr>
                <w:rFonts w:ascii="Consolas" w:eastAsia="Consolas" w:hAnsi="Consolas" w:cs="Consolas"/>
                <w:sz w:val="16"/>
              </w:rPr>
              <w:t xml:space="preserve">      2.5</w:t>
            </w:r>
          </w:p>
        </w:tc>
        <w:tc>
          <w:tcPr>
            <w:tcW w:w="1560" w:type="dxa"/>
          </w:tcPr>
          <w:p w14:paraId="717D5FA3" w14:textId="77777777" w:rsidR="00AC1205" w:rsidRDefault="00AC1205"/>
        </w:tc>
      </w:tr>
      <w:tr w:rsidR="00AC1205" w14:paraId="717D5FAB" w14:textId="77777777">
        <w:tc>
          <w:tcPr>
            <w:tcW w:w="1560" w:type="dxa"/>
            <w:tcBorders>
              <w:right w:val="nil"/>
            </w:tcBorders>
          </w:tcPr>
          <w:p w14:paraId="717D5FA5" w14:textId="77777777" w:rsidR="00AC1205" w:rsidRDefault="00AC1205"/>
        </w:tc>
        <w:tc>
          <w:tcPr>
            <w:tcW w:w="1560" w:type="dxa"/>
            <w:tcBorders>
              <w:top w:val="single" w:sz="0" w:space="0" w:color="D3D3D3"/>
              <w:left w:val="nil"/>
              <w:bottom w:val="single" w:sz="0" w:space="0" w:color="D3D3D3"/>
            </w:tcBorders>
          </w:tcPr>
          <w:p w14:paraId="717D5FA6" w14:textId="77777777" w:rsidR="00AC1205" w:rsidRDefault="00000000">
            <w:pPr>
              <w:jc w:val="right"/>
            </w:pPr>
            <w:r>
              <w:rPr>
                <w:rFonts w:ascii="Consolas" w:eastAsia="Consolas" w:hAnsi="Consolas" w:cs="Consolas"/>
                <w:sz w:val="16"/>
              </w:rPr>
              <w:t>28</w:t>
            </w:r>
          </w:p>
        </w:tc>
        <w:tc>
          <w:tcPr>
            <w:tcW w:w="1560" w:type="dxa"/>
            <w:tcBorders>
              <w:top w:val="single" w:sz="0" w:space="0" w:color="D3D3D3"/>
              <w:bottom w:val="single" w:sz="0" w:space="0" w:color="D3D3D3"/>
            </w:tcBorders>
          </w:tcPr>
          <w:p w14:paraId="717D5FA7" w14:textId="77777777" w:rsidR="00AC1205" w:rsidRDefault="00AC1205"/>
        </w:tc>
        <w:tc>
          <w:tcPr>
            <w:tcW w:w="1560" w:type="dxa"/>
            <w:tcBorders>
              <w:top w:val="single" w:sz="0" w:space="0" w:color="D3D3D3"/>
              <w:bottom w:val="single" w:sz="0" w:space="0" w:color="D3D3D3"/>
            </w:tcBorders>
          </w:tcPr>
          <w:p w14:paraId="717D5FA8" w14:textId="77777777" w:rsidR="00AC1205" w:rsidRDefault="00000000">
            <w:pPr>
              <w:jc w:val="right"/>
            </w:pPr>
            <w:r>
              <w:rPr>
                <w:rFonts w:ascii="Consolas" w:eastAsia="Consolas" w:hAnsi="Consolas" w:cs="Consolas"/>
                <w:sz w:val="16"/>
              </w:rPr>
              <w:t xml:space="preserve">    78,136</w:t>
            </w:r>
          </w:p>
        </w:tc>
        <w:tc>
          <w:tcPr>
            <w:tcW w:w="1560" w:type="dxa"/>
            <w:tcBorders>
              <w:top w:val="single" w:sz="0" w:space="0" w:color="D3D3D3"/>
              <w:bottom w:val="single" w:sz="0" w:space="0" w:color="D3D3D3"/>
            </w:tcBorders>
          </w:tcPr>
          <w:p w14:paraId="717D5FA9" w14:textId="77777777" w:rsidR="00AC1205" w:rsidRDefault="00000000">
            <w:pPr>
              <w:jc w:val="right"/>
            </w:pPr>
            <w:r>
              <w:rPr>
                <w:rFonts w:ascii="Consolas" w:eastAsia="Consolas" w:hAnsi="Consolas" w:cs="Consolas"/>
                <w:sz w:val="16"/>
              </w:rPr>
              <w:t xml:space="preserve">      2.5</w:t>
            </w:r>
          </w:p>
        </w:tc>
        <w:tc>
          <w:tcPr>
            <w:tcW w:w="1560" w:type="dxa"/>
          </w:tcPr>
          <w:p w14:paraId="717D5FAA" w14:textId="77777777" w:rsidR="00AC1205" w:rsidRDefault="00AC1205"/>
        </w:tc>
      </w:tr>
      <w:tr w:rsidR="00AC1205" w14:paraId="717D5FB2" w14:textId="77777777">
        <w:tc>
          <w:tcPr>
            <w:tcW w:w="1560" w:type="dxa"/>
            <w:tcBorders>
              <w:right w:val="nil"/>
            </w:tcBorders>
          </w:tcPr>
          <w:p w14:paraId="717D5FAC" w14:textId="77777777" w:rsidR="00AC1205" w:rsidRDefault="00AC1205"/>
        </w:tc>
        <w:tc>
          <w:tcPr>
            <w:tcW w:w="1560" w:type="dxa"/>
            <w:tcBorders>
              <w:top w:val="single" w:sz="0" w:space="0" w:color="D3D3D3"/>
              <w:left w:val="nil"/>
              <w:bottom w:val="single" w:sz="0" w:space="0" w:color="D3D3D3"/>
            </w:tcBorders>
          </w:tcPr>
          <w:p w14:paraId="717D5FAD" w14:textId="77777777" w:rsidR="00AC1205" w:rsidRDefault="00000000">
            <w:pPr>
              <w:jc w:val="right"/>
            </w:pPr>
            <w:r>
              <w:rPr>
                <w:rFonts w:ascii="Consolas" w:eastAsia="Consolas" w:hAnsi="Consolas" w:cs="Consolas"/>
                <w:sz w:val="16"/>
              </w:rPr>
              <w:t>29</w:t>
            </w:r>
          </w:p>
        </w:tc>
        <w:tc>
          <w:tcPr>
            <w:tcW w:w="1560" w:type="dxa"/>
            <w:tcBorders>
              <w:top w:val="single" w:sz="0" w:space="0" w:color="D3D3D3"/>
              <w:bottom w:val="single" w:sz="0" w:space="0" w:color="D3D3D3"/>
            </w:tcBorders>
          </w:tcPr>
          <w:p w14:paraId="717D5FAE" w14:textId="77777777" w:rsidR="00AC1205" w:rsidRDefault="00AC1205"/>
        </w:tc>
        <w:tc>
          <w:tcPr>
            <w:tcW w:w="1560" w:type="dxa"/>
            <w:tcBorders>
              <w:top w:val="single" w:sz="0" w:space="0" w:color="D3D3D3"/>
              <w:bottom w:val="single" w:sz="0" w:space="0" w:color="D3D3D3"/>
            </w:tcBorders>
          </w:tcPr>
          <w:p w14:paraId="717D5FAF" w14:textId="77777777" w:rsidR="00AC1205" w:rsidRDefault="00000000">
            <w:pPr>
              <w:jc w:val="right"/>
            </w:pPr>
            <w:r>
              <w:rPr>
                <w:rFonts w:ascii="Consolas" w:eastAsia="Consolas" w:hAnsi="Consolas" w:cs="Consolas"/>
                <w:sz w:val="16"/>
              </w:rPr>
              <w:t xml:space="preserve">    72,300</w:t>
            </w:r>
          </w:p>
        </w:tc>
        <w:tc>
          <w:tcPr>
            <w:tcW w:w="1560" w:type="dxa"/>
            <w:tcBorders>
              <w:top w:val="single" w:sz="0" w:space="0" w:color="D3D3D3"/>
              <w:bottom w:val="single" w:sz="0" w:space="0" w:color="D3D3D3"/>
            </w:tcBorders>
          </w:tcPr>
          <w:p w14:paraId="717D5FB0" w14:textId="77777777" w:rsidR="00AC1205" w:rsidRDefault="00000000">
            <w:pPr>
              <w:jc w:val="right"/>
            </w:pPr>
            <w:r>
              <w:rPr>
                <w:rFonts w:ascii="Consolas" w:eastAsia="Consolas" w:hAnsi="Consolas" w:cs="Consolas"/>
                <w:sz w:val="16"/>
              </w:rPr>
              <w:t xml:space="preserve">      2.3</w:t>
            </w:r>
          </w:p>
        </w:tc>
        <w:tc>
          <w:tcPr>
            <w:tcW w:w="1560" w:type="dxa"/>
          </w:tcPr>
          <w:p w14:paraId="717D5FB1" w14:textId="77777777" w:rsidR="00AC1205" w:rsidRDefault="00AC1205"/>
        </w:tc>
      </w:tr>
      <w:tr w:rsidR="00AC1205" w14:paraId="717D5FB9" w14:textId="77777777">
        <w:tc>
          <w:tcPr>
            <w:tcW w:w="1560" w:type="dxa"/>
            <w:tcBorders>
              <w:right w:val="nil"/>
            </w:tcBorders>
          </w:tcPr>
          <w:p w14:paraId="717D5FB3" w14:textId="77777777" w:rsidR="00AC1205" w:rsidRDefault="00AC1205"/>
        </w:tc>
        <w:tc>
          <w:tcPr>
            <w:tcW w:w="1560" w:type="dxa"/>
            <w:tcBorders>
              <w:top w:val="single" w:sz="0" w:space="0" w:color="D3D3D3"/>
              <w:left w:val="nil"/>
              <w:bottom w:val="single" w:sz="0" w:space="0" w:color="D3D3D3"/>
            </w:tcBorders>
          </w:tcPr>
          <w:p w14:paraId="717D5FB4" w14:textId="77777777" w:rsidR="00AC1205" w:rsidRDefault="00000000">
            <w:pPr>
              <w:jc w:val="right"/>
            </w:pPr>
            <w:r>
              <w:rPr>
                <w:rFonts w:ascii="Consolas" w:eastAsia="Consolas" w:hAnsi="Consolas" w:cs="Consolas"/>
                <w:sz w:val="16"/>
              </w:rPr>
              <w:t>30</w:t>
            </w:r>
          </w:p>
        </w:tc>
        <w:tc>
          <w:tcPr>
            <w:tcW w:w="1560" w:type="dxa"/>
            <w:tcBorders>
              <w:top w:val="single" w:sz="0" w:space="0" w:color="D3D3D3"/>
              <w:bottom w:val="single" w:sz="0" w:space="0" w:color="D3D3D3"/>
            </w:tcBorders>
          </w:tcPr>
          <w:p w14:paraId="717D5FB5" w14:textId="77777777" w:rsidR="00AC1205" w:rsidRDefault="00AC1205"/>
        </w:tc>
        <w:tc>
          <w:tcPr>
            <w:tcW w:w="1560" w:type="dxa"/>
            <w:tcBorders>
              <w:top w:val="single" w:sz="0" w:space="0" w:color="D3D3D3"/>
              <w:bottom w:val="single" w:sz="0" w:space="0" w:color="D3D3D3"/>
            </w:tcBorders>
          </w:tcPr>
          <w:p w14:paraId="717D5FB6" w14:textId="77777777" w:rsidR="00AC1205" w:rsidRDefault="00000000">
            <w:pPr>
              <w:jc w:val="right"/>
            </w:pPr>
            <w:r>
              <w:rPr>
                <w:rFonts w:ascii="Consolas" w:eastAsia="Consolas" w:hAnsi="Consolas" w:cs="Consolas"/>
                <w:sz w:val="16"/>
              </w:rPr>
              <w:t xml:space="preserve">    70,119</w:t>
            </w:r>
          </w:p>
        </w:tc>
        <w:tc>
          <w:tcPr>
            <w:tcW w:w="1560" w:type="dxa"/>
            <w:tcBorders>
              <w:top w:val="single" w:sz="0" w:space="0" w:color="D3D3D3"/>
              <w:bottom w:val="single" w:sz="0" w:space="0" w:color="D3D3D3"/>
            </w:tcBorders>
          </w:tcPr>
          <w:p w14:paraId="717D5FB7" w14:textId="77777777" w:rsidR="00AC1205" w:rsidRDefault="00000000">
            <w:pPr>
              <w:jc w:val="right"/>
            </w:pPr>
            <w:r>
              <w:rPr>
                <w:rFonts w:ascii="Consolas" w:eastAsia="Consolas" w:hAnsi="Consolas" w:cs="Consolas"/>
                <w:sz w:val="16"/>
              </w:rPr>
              <w:t xml:space="preserve">      2.3</w:t>
            </w:r>
          </w:p>
        </w:tc>
        <w:tc>
          <w:tcPr>
            <w:tcW w:w="1560" w:type="dxa"/>
          </w:tcPr>
          <w:p w14:paraId="717D5FB8" w14:textId="77777777" w:rsidR="00AC1205" w:rsidRDefault="00AC1205"/>
        </w:tc>
      </w:tr>
      <w:tr w:rsidR="00AC1205" w14:paraId="717D5FC0" w14:textId="77777777">
        <w:tc>
          <w:tcPr>
            <w:tcW w:w="1560" w:type="dxa"/>
            <w:tcBorders>
              <w:right w:val="nil"/>
            </w:tcBorders>
          </w:tcPr>
          <w:p w14:paraId="717D5FBA" w14:textId="77777777" w:rsidR="00AC1205" w:rsidRDefault="00AC1205"/>
        </w:tc>
        <w:tc>
          <w:tcPr>
            <w:tcW w:w="1560" w:type="dxa"/>
            <w:tcBorders>
              <w:top w:val="single" w:sz="0" w:space="0" w:color="D3D3D3"/>
              <w:left w:val="nil"/>
              <w:bottom w:val="single" w:sz="0" w:space="0" w:color="D3D3D3"/>
            </w:tcBorders>
          </w:tcPr>
          <w:p w14:paraId="717D5FBB" w14:textId="77777777" w:rsidR="00AC1205" w:rsidRDefault="00000000">
            <w:pPr>
              <w:jc w:val="right"/>
            </w:pPr>
            <w:r>
              <w:rPr>
                <w:rFonts w:ascii="Consolas" w:eastAsia="Consolas" w:hAnsi="Consolas" w:cs="Consolas"/>
                <w:sz w:val="16"/>
              </w:rPr>
              <w:t>31</w:t>
            </w:r>
          </w:p>
        </w:tc>
        <w:tc>
          <w:tcPr>
            <w:tcW w:w="1560" w:type="dxa"/>
            <w:tcBorders>
              <w:top w:val="single" w:sz="0" w:space="0" w:color="D3D3D3"/>
              <w:bottom w:val="single" w:sz="0" w:space="0" w:color="D3D3D3"/>
            </w:tcBorders>
          </w:tcPr>
          <w:p w14:paraId="717D5FBC" w14:textId="77777777" w:rsidR="00AC1205" w:rsidRDefault="00AC1205"/>
        </w:tc>
        <w:tc>
          <w:tcPr>
            <w:tcW w:w="1560" w:type="dxa"/>
            <w:tcBorders>
              <w:top w:val="single" w:sz="0" w:space="0" w:color="D3D3D3"/>
              <w:bottom w:val="single" w:sz="0" w:space="0" w:color="D3D3D3"/>
            </w:tcBorders>
          </w:tcPr>
          <w:p w14:paraId="717D5FBD" w14:textId="77777777" w:rsidR="00AC1205" w:rsidRDefault="00000000">
            <w:pPr>
              <w:jc w:val="right"/>
            </w:pPr>
            <w:r>
              <w:rPr>
                <w:rFonts w:ascii="Consolas" w:eastAsia="Consolas" w:hAnsi="Consolas" w:cs="Consolas"/>
                <w:sz w:val="16"/>
              </w:rPr>
              <w:t xml:space="preserve">    65,703</w:t>
            </w:r>
          </w:p>
        </w:tc>
        <w:tc>
          <w:tcPr>
            <w:tcW w:w="1560" w:type="dxa"/>
            <w:tcBorders>
              <w:top w:val="single" w:sz="0" w:space="0" w:color="D3D3D3"/>
              <w:bottom w:val="single" w:sz="0" w:space="0" w:color="D3D3D3"/>
            </w:tcBorders>
          </w:tcPr>
          <w:p w14:paraId="717D5FBE" w14:textId="77777777" w:rsidR="00AC1205" w:rsidRDefault="00000000">
            <w:pPr>
              <w:jc w:val="right"/>
            </w:pPr>
            <w:r>
              <w:rPr>
                <w:rFonts w:ascii="Consolas" w:eastAsia="Consolas" w:hAnsi="Consolas" w:cs="Consolas"/>
                <w:sz w:val="16"/>
              </w:rPr>
              <w:t xml:space="preserve">      2.1</w:t>
            </w:r>
          </w:p>
        </w:tc>
        <w:tc>
          <w:tcPr>
            <w:tcW w:w="1560" w:type="dxa"/>
          </w:tcPr>
          <w:p w14:paraId="717D5FBF" w14:textId="77777777" w:rsidR="00AC1205" w:rsidRDefault="00AC1205"/>
        </w:tc>
      </w:tr>
      <w:tr w:rsidR="00AC1205" w14:paraId="717D5FC7" w14:textId="77777777">
        <w:tc>
          <w:tcPr>
            <w:tcW w:w="1560" w:type="dxa"/>
            <w:tcBorders>
              <w:right w:val="nil"/>
            </w:tcBorders>
          </w:tcPr>
          <w:p w14:paraId="717D5FC1" w14:textId="77777777" w:rsidR="00AC1205" w:rsidRDefault="00AC1205"/>
        </w:tc>
        <w:tc>
          <w:tcPr>
            <w:tcW w:w="1560" w:type="dxa"/>
            <w:tcBorders>
              <w:top w:val="single" w:sz="0" w:space="0" w:color="D3D3D3"/>
              <w:left w:val="nil"/>
              <w:bottom w:val="single" w:sz="0" w:space="0" w:color="D3D3D3"/>
            </w:tcBorders>
          </w:tcPr>
          <w:p w14:paraId="717D5FC2" w14:textId="77777777" w:rsidR="00AC1205" w:rsidRDefault="00000000">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717D5FC3" w14:textId="77777777" w:rsidR="00AC1205" w:rsidRDefault="00AC1205"/>
        </w:tc>
        <w:tc>
          <w:tcPr>
            <w:tcW w:w="1560" w:type="dxa"/>
            <w:tcBorders>
              <w:top w:val="single" w:sz="0" w:space="0" w:color="D3D3D3"/>
              <w:bottom w:val="single" w:sz="0" w:space="0" w:color="D3D3D3"/>
            </w:tcBorders>
          </w:tcPr>
          <w:p w14:paraId="717D5FC4" w14:textId="77777777" w:rsidR="00AC1205" w:rsidRDefault="00000000">
            <w:pPr>
              <w:jc w:val="right"/>
            </w:pPr>
            <w:r>
              <w:rPr>
                <w:rFonts w:ascii="Consolas" w:eastAsia="Consolas" w:hAnsi="Consolas" w:cs="Consolas"/>
                <w:sz w:val="16"/>
              </w:rPr>
              <w:t xml:space="preserve">    73,316</w:t>
            </w:r>
          </w:p>
        </w:tc>
        <w:tc>
          <w:tcPr>
            <w:tcW w:w="1560" w:type="dxa"/>
            <w:tcBorders>
              <w:top w:val="single" w:sz="0" w:space="0" w:color="D3D3D3"/>
              <w:bottom w:val="single" w:sz="0" w:space="0" w:color="D3D3D3"/>
            </w:tcBorders>
          </w:tcPr>
          <w:p w14:paraId="717D5FC5" w14:textId="77777777" w:rsidR="00AC1205" w:rsidRDefault="00000000">
            <w:pPr>
              <w:jc w:val="right"/>
            </w:pPr>
            <w:r>
              <w:rPr>
                <w:rFonts w:ascii="Consolas" w:eastAsia="Consolas" w:hAnsi="Consolas" w:cs="Consolas"/>
                <w:sz w:val="16"/>
              </w:rPr>
              <w:t xml:space="preserve">      2.4</w:t>
            </w:r>
          </w:p>
        </w:tc>
        <w:tc>
          <w:tcPr>
            <w:tcW w:w="1560" w:type="dxa"/>
          </w:tcPr>
          <w:p w14:paraId="717D5FC6" w14:textId="77777777" w:rsidR="00AC1205" w:rsidRDefault="00AC1205"/>
        </w:tc>
      </w:tr>
      <w:tr w:rsidR="00AC1205" w14:paraId="717D5FCE" w14:textId="77777777">
        <w:tc>
          <w:tcPr>
            <w:tcW w:w="1560" w:type="dxa"/>
            <w:tcBorders>
              <w:right w:val="nil"/>
            </w:tcBorders>
          </w:tcPr>
          <w:p w14:paraId="717D5FC8" w14:textId="77777777" w:rsidR="00AC1205" w:rsidRDefault="00AC1205"/>
        </w:tc>
        <w:tc>
          <w:tcPr>
            <w:tcW w:w="1560" w:type="dxa"/>
            <w:tcBorders>
              <w:top w:val="single" w:sz="0" w:space="0" w:color="D3D3D3"/>
              <w:left w:val="nil"/>
              <w:bottom w:val="single" w:sz="0" w:space="0" w:color="D3D3D3"/>
            </w:tcBorders>
          </w:tcPr>
          <w:p w14:paraId="717D5FC9" w14:textId="77777777" w:rsidR="00AC1205" w:rsidRDefault="00000000">
            <w:pPr>
              <w:jc w:val="right"/>
            </w:pPr>
            <w:r>
              <w:rPr>
                <w:rFonts w:ascii="Consolas" w:eastAsia="Consolas" w:hAnsi="Consolas" w:cs="Consolas"/>
                <w:sz w:val="16"/>
              </w:rPr>
              <w:t>33</w:t>
            </w:r>
          </w:p>
        </w:tc>
        <w:tc>
          <w:tcPr>
            <w:tcW w:w="1560" w:type="dxa"/>
            <w:tcBorders>
              <w:top w:val="single" w:sz="0" w:space="0" w:color="D3D3D3"/>
              <w:bottom w:val="single" w:sz="0" w:space="0" w:color="D3D3D3"/>
            </w:tcBorders>
          </w:tcPr>
          <w:p w14:paraId="717D5FCA" w14:textId="77777777" w:rsidR="00AC1205" w:rsidRDefault="00AC1205"/>
        </w:tc>
        <w:tc>
          <w:tcPr>
            <w:tcW w:w="1560" w:type="dxa"/>
            <w:tcBorders>
              <w:top w:val="single" w:sz="0" w:space="0" w:color="D3D3D3"/>
              <w:bottom w:val="single" w:sz="0" w:space="0" w:color="D3D3D3"/>
            </w:tcBorders>
          </w:tcPr>
          <w:p w14:paraId="717D5FCB" w14:textId="77777777" w:rsidR="00AC1205" w:rsidRDefault="00000000">
            <w:pPr>
              <w:jc w:val="right"/>
            </w:pPr>
            <w:r>
              <w:rPr>
                <w:rFonts w:ascii="Consolas" w:eastAsia="Consolas" w:hAnsi="Consolas" w:cs="Consolas"/>
                <w:sz w:val="16"/>
              </w:rPr>
              <w:t xml:space="preserve">    41,117</w:t>
            </w:r>
          </w:p>
        </w:tc>
        <w:tc>
          <w:tcPr>
            <w:tcW w:w="1560" w:type="dxa"/>
            <w:tcBorders>
              <w:top w:val="single" w:sz="0" w:space="0" w:color="D3D3D3"/>
              <w:bottom w:val="single" w:sz="0" w:space="0" w:color="D3D3D3"/>
            </w:tcBorders>
          </w:tcPr>
          <w:p w14:paraId="717D5FCC" w14:textId="77777777" w:rsidR="00AC1205" w:rsidRDefault="00000000">
            <w:pPr>
              <w:jc w:val="right"/>
            </w:pPr>
            <w:r>
              <w:rPr>
                <w:rFonts w:ascii="Consolas" w:eastAsia="Consolas" w:hAnsi="Consolas" w:cs="Consolas"/>
                <w:sz w:val="16"/>
              </w:rPr>
              <w:t xml:space="preserve">      1.3</w:t>
            </w:r>
          </w:p>
        </w:tc>
        <w:tc>
          <w:tcPr>
            <w:tcW w:w="1560" w:type="dxa"/>
          </w:tcPr>
          <w:p w14:paraId="717D5FCD" w14:textId="77777777" w:rsidR="00AC1205" w:rsidRDefault="00AC1205"/>
        </w:tc>
      </w:tr>
      <w:tr w:rsidR="00AC1205" w14:paraId="717D5FD5" w14:textId="77777777">
        <w:tc>
          <w:tcPr>
            <w:tcW w:w="1560" w:type="dxa"/>
            <w:tcBorders>
              <w:right w:val="nil"/>
            </w:tcBorders>
          </w:tcPr>
          <w:p w14:paraId="717D5FCF" w14:textId="77777777" w:rsidR="00AC1205" w:rsidRDefault="00AC1205"/>
        </w:tc>
        <w:tc>
          <w:tcPr>
            <w:tcW w:w="1560" w:type="dxa"/>
            <w:tcBorders>
              <w:top w:val="single" w:sz="0" w:space="0" w:color="D3D3D3"/>
              <w:left w:val="nil"/>
              <w:bottom w:val="single" w:sz="0" w:space="0" w:color="D3D3D3"/>
            </w:tcBorders>
          </w:tcPr>
          <w:p w14:paraId="717D5FD0" w14:textId="77777777" w:rsidR="00AC1205" w:rsidRDefault="00000000">
            <w:pPr>
              <w:jc w:val="right"/>
            </w:pPr>
            <w:r>
              <w:rPr>
                <w:rFonts w:ascii="Consolas" w:eastAsia="Consolas" w:hAnsi="Consolas" w:cs="Consolas"/>
                <w:sz w:val="16"/>
              </w:rPr>
              <w:t>34</w:t>
            </w:r>
          </w:p>
        </w:tc>
        <w:tc>
          <w:tcPr>
            <w:tcW w:w="1560" w:type="dxa"/>
            <w:tcBorders>
              <w:top w:val="single" w:sz="0" w:space="0" w:color="D3D3D3"/>
              <w:bottom w:val="single" w:sz="0" w:space="0" w:color="D3D3D3"/>
            </w:tcBorders>
          </w:tcPr>
          <w:p w14:paraId="717D5FD1" w14:textId="77777777" w:rsidR="00AC1205" w:rsidRDefault="00AC1205"/>
        </w:tc>
        <w:tc>
          <w:tcPr>
            <w:tcW w:w="1560" w:type="dxa"/>
            <w:tcBorders>
              <w:top w:val="single" w:sz="0" w:space="0" w:color="D3D3D3"/>
              <w:bottom w:val="single" w:sz="0" w:space="0" w:color="D3D3D3"/>
            </w:tcBorders>
          </w:tcPr>
          <w:p w14:paraId="717D5FD2" w14:textId="77777777" w:rsidR="00AC1205" w:rsidRDefault="00000000">
            <w:pPr>
              <w:jc w:val="right"/>
            </w:pPr>
            <w:r>
              <w:rPr>
                <w:rFonts w:ascii="Consolas" w:eastAsia="Consolas" w:hAnsi="Consolas" w:cs="Consolas"/>
                <w:sz w:val="16"/>
              </w:rPr>
              <w:t xml:space="preserve">    44,836</w:t>
            </w:r>
          </w:p>
        </w:tc>
        <w:tc>
          <w:tcPr>
            <w:tcW w:w="1560" w:type="dxa"/>
            <w:tcBorders>
              <w:top w:val="single" w:sz="0" w:space="0" w:color="D3D3D3"/>
              <w:bottom w:val="single" w:sz="0" w:space="0" w:color="D3D3D3"/>
            </w:tcBorders>
          </w:tcPr>
          <w:p w14:paraId="717D5FD3" w14:textId="77777777" w:rsidR="00AC1205" w:rsidRDefault="00000000">
            <w:pPr>
              <w:jc w:val="right"/>
            </w:pPr>
            <w:r>
              <w:rPr>
                <w:rFonts w:ascii="Consolas" w:eastAsia="Consolas" w:hAnsi="Consolas" w:cs="Consolas"/>
                <w:sz w:val="16"/>
              </w:rPr>
              <w:t xml:space="preserve">      1.5</w:t>
            </w:r>
          </w:p>
        </w:tc>
        <w:tc>
          <w:tcPr>
            <w:tcW w:w="1560" w:type="dxa"/>
          </w:tcPr>
          <w:p w14:paraId="717D5FD4" w14:textId="77777777" w:rsidR="00AC1205" w:rsidRDefault="00AC1205"/>
        </w:tc>
      </w:tr>
      <w:tr w:rsidR="00AC1205" w14:paraId="717D5FDC" w14:textId="77777777">
        <w:tc>
          <w:tcPr>
            <w:tcW w:w="1560" w:type="dxa"/>
            <w:tcBorders>
              <w:right w:val="nil"/>
            </w:tcBorders>
          </w:tcPr>
          <w:p w14:paraId="717D5FD6" w14:textId="77777777" w:rsidR="00AC1205" w:rsidRDefault="00AC1205"/>
        </w:tc>
        <w:tc>
          <w:tcPr>
            <w:tcW w:w="1560" w:type="dxa"/>
            <w:tcBorders>
              <w:top w:val="single" w:sz="0" w:space="0" w:color="D3D3D3"/>
              <w:left w:val="nil"/>
              <w:bottom w:val="single" w:sz="0" w:space="0" w:color="D3D3D3"/>
            </w:tcBorders>
          </w:tcPr>
          <w:p w14:paraId="717D5FD7" w14:textId="77777777" w:rsidR="00AC1205" w:rsidRDefault="00000000">
            <w:pPr>
              <w:jc w:val="right"/>
            </w:pPr>
            <w:r>
              <w:rPr>
                <w:rFonts w:ascii="Consolas" w:eastAsia="Consolas" w:hAnsi="Consolas" w:cs="Consolas"/>
                <w:sz w:val="16"/>
              </w:rPr>
              <w:t>35</w:t>
            </w:r>
          </w:p>
        </w:tc>
        <w:tc>
          <w:tcPr>
            <w:tcW w:w="1560" w:type="dxa"/>
            <w:tcBorders>
              <w:top w:val="single" w:sz="0" w:space="0" w:color="D3D3D3"/>
              <w:bottom w:val="single" w:sz="0" w:space="0" w:color="D3D3D3"/>
            </w:tcBorders>
          </w:tcPr>
          <w:p w14:paraId="717D5FD8" w14:textId="77777777" w:rsidR="00AC1205" w:rsidRDefault="00AC1205"/>
        </w:tc>
        <w:tc>
          <w:tcPr>
            <w:tcW w:w="1560" w:type="dxa"/>
            <w:tcBorders>
              <w:top w:val="single" w:sz="0" w:space="0" w:color="D3D3D3"/>
              <w:bottom w:val="single" w:sz="0" w:space="0" w:color="D3D3D3"/>
            </w:tcBorders>
          </w:tcPr>
          <w:p w14:paraId="717D5FD9" w14:textId="77777777" w:rsidR="00AC1205" w:rsidRDefault="00000000">
            <w:pPr>
              <w:jc w:val="right"/>
            </w:pPr>
            <w:r>
              <w:rPr>
                <w:rFonts w:ascii="Consolas" w:eastAsia="Consolas" w:hAnsi="Consolas" w:cs="Consolas"/>
                <w:sz w:val="16"/>
              </w:rPr>
              <w:t xml:space="preserve">    43,053</w:t>
            </w:r>
          </w:p>
        </w:tc>
        <w:tc>
          <w:tcPr>
            <w:tcW w:w="1560" w:type="dxa"/>
            <w:tcBorders>
              <w:top w:val="single" w:sz="0" w:space="0" w:color="D3D3D3"/>
              <w:bottom w:val="single" w:sz="0" w:space="0" w:color="D3D3D3"/>
            </w:tcBorders>
          </w:tcPr>
          <w:p w14:paraId="717D5FDA" w14:textId="77777777" w:rsidR="00AC1205" w:rsidRDefault="00000000">
            <w:pPr>
              <w:jc w:val="right"/>
            </w:pPr>
            <w:r>
              <w:rPr>
                <w:rFonts w:ascii="Consolas" w:eastAsia="Consolas" w:hAnsi="Consolas" w:cs="Consolas"/>
                <w:sz w:val="16"/>
              </w:rPr>
              <w:t xml:space="preserve">      1.4</w:t>
            </w:r>
          </w:p>
        </w:tc>
        <w:tc>
          <w:tcPr>
            <w:tcW w:w="1560" w:type="dxa"/>
          </w:tcPr>
          <w:p w14:paraId="717D5FDB" w14:textId="77777777" w:rsidR="00AC1205" w:rsidRDefault="00AC1205"/>
        </w:tc>
      </w:tr>
      <w:tr w:rsidR="00AC1205" w14:paraId="717D5FE3" w14:textId="77777777">
        <w:tc>
          <w:tcPr>
            <w:tcW w:w="1560" w:type="dxa"/>
            <w:tcBorders>
              <w:right w:val="nil"/>
            </w:tcBorders>
          </w:tcPr>
          <w:p w14:paraId="717D5FDD" w14:textId="77777777" w:rsidR="00AC1205" w:rsidRDefault="00AC1205"/>
        </w:tc>
        <w:tc>
          <w:tcPr>
            <w:tcW w:w="1560" w:type="dxa"/>
            <w:tcBorders>
              <w:top w:val="single" w:sz="0" w:space="0" w:color="D3D3D3"/>
              <w:left w:val="nil"/>
              <w:bottom w:val="single" w:sz="0" w:space="0" w:color="D3D3D3"/>
            </w:tcBorders>
          </w:tcPr>
          <w:p w14:paraId="717D5FDE" w14:textId="77777777" w:rsidR="00AC1205" w:rsidRDefault="00000000">
            <w:pPr>
              <w:jc w:val="right"/>
            </w:pPr>
            <w:r>
              <w:rPr>
                <w:rFonts w:ascii="Consolas" w:eastAsia="Consolas" w:hAnsi="Consolas" w:cs="Consolas"/>
                <w:sz w:val="16"/>
              </w:rPr>
              <w:t>36</w:t>
            </w:r>
          </w:p>
        </w:tc>
        <w:tc>
          <w:tcPr>
            <w:tcW w:w="1560" w:type="dxa"/>
            <w:tcBorders>
              <w:top w:val="single" w:sz="0" w:space="0" w:color="D3D3D3"/>
              <w:bottom w:val="single" w:sz="0" w:space="0" w:color="D3D3D3"/>
            </w:tcBorders>
          </w:tcPr>
          <w:p w14:paraId="717D5FDF" w14:textId="77777777" w:rsidR="00AC1205" w:rsidRDefault="00AC1205"/>
        </w:tc>
        <w:tc>
          <w:tcPr>
            <w:tcW w:w="1560" w:type="dxa"/>
            <w:tcBorders>
              <w:top w:val="single" w:sz="0" w:space="0" w:color="D3D3D3"/>
              <w:bottom w:val="single" w:sz="0" w:space="0" w:color="D3D3D3"/>
            </w:tcBorders>
          </w:tcPr>
          <w:p w14:paraId="717D5FE0" w14:textId="77777777" w:rsidR="00AC1205" w:rsidRDefault="00000000">
            <w:pPr>
              <w:jc w:val="right"/>
            </w:pPr>
            <w:r>
              <w:rPr>
                <w:rFonts w:ascii="Consolas" w:eastAsia="Consolas" w:hAnsi="Consolas" w:cs="Consolas"/>
                <w:sz w:val="16"/>
              </w:rPr>
              <w:t xml:space="preserve">    43,185</w:t>
            </w:r>
          </w:p>
        </w:tc>
        <w:tc>
          <w:tcPr>
            <w:tcW w:w="1560" w:type="dxa"/>
            <w:tcBorders>
              <w:top w:val="single" w:sz="0" w:space="0" w:color="D3D3D3"/>
              <w:bottom w:val="single" w:sz="0" w:space="0" w:color="D3D3D3"/>
            </w:tcBorders>
          </w:tcPr>
          <w:p w14:paraId="717D5FE1" w14:textId="77777777" w:rsidR="00AC1205" w:rsidRDefault="00000000">
            <w:pPr>
              <w:jc w:val="right"/>
            </w:pPr>
            <w:r>
              <w:rPr>
                <w:rFonts w:ascii="Consolas" w:eastAsia="Consolas" w:hAnsi="Consolas" w:cs="Consolas"/>
                <w:sz w:val="16"/>
              </w:rPr>
              <w:t xml:space="preserve">      1.4</w:t>
            </w:r>
          </w:p>
        </w:tc>
        <w:tc>
          <w:tcPr>
            <w:tcW w:w="1560" w:type="dxa"/>
          </w:tcPr>
          <w:p w14:paraId="717D5FE2" w14:textId="77777777" w:rsidR="00AC1205" w:rsidRDefault="00AC1205"/>
        </w:tc>
      </w:tr>
      <w:tr w:rsidR="00AC1205" w14:paraId="717D5FEA" w14:textId="77777777">
        <w:tc>
          <w:tcPr>
            <w:tcW w:w="1560" w:type="dxa"/>
            <w:tcBorders>
              <w:right w:val="nil"/>
            </w:tcBorders>
          </w:tcPr>
          <w:p w14:paraId="717D5FE4" w14:textId="77777777" w:rsidR="00AC1205" w:rsidRDefault="00AC1205"/>
        </w:tc>
        <w:tc>
          <w:tcPr>
            <w:tcW w:w="1560" w:type="dxa"/>
            <w:tcBorders>
              <w:top w:val="single" w:sz="0" w:space="0" w:color="D3D3D3"/>
              <w:left w:val="nil"/>
              <w:bottom w:val="single" w:sz="0" w:space="0" w:color="D3D3D3"/>
            </w:tcBorders>
          </w:tcPr>
          <w:p w14:paraId="717D5FE5" w14:textId="77777777" w:rsidR="00AC1205" w:rsidRDefault="00000000">
            <w:pPr>
              <w:jc w:val="right"/>
            </w:pPr>
            <w:r>
              <w:rPr>
                <w:rFonts w:ascii="Consolas" w:eastAsia="Consolas" w:hAnsi="Consolas" w:cs="Consolas"/>
                <w:sz w:val="16"/>
              </w:rPr>
              <w:t>37</w:t>
            </w:r>
          </w:p>
        </w:tc>
        <w:tc>
          <w:tcPr>
            <w:tcW w:w="1560" w:type="dxa"/>
            <w:tcBorders>
              <w:top w:val="single" w:sz="0" w:space="0" w:color="D3D3D3"/>
              <w:bottom w:val="single" w:sz="0" w:space="0" w:color="D3D3D3"/>
            </w:tcBorders>
          </w:tcPr>
          <w:p w14:paraId="717D5FE6" w14:textId="77777777" w:rsidR="00AC1205" w:rsidRDefault="00AC1205"/>
        </w:tc>
        <w:tc>
          <w:tcPr>
            <w:tcW w:w="1560" w:type="dxa"/>
            <w:tcBorders>
              <w:top w:val="single" w:sz="0" w:space="0" w:color="D3D3D3"/>
              <w:bottom w:val="single" w:sz="0" w:space="0" w:color="D3D3D3"/>
            </w:tcBorders>
          </w:tcPr>
          <w:p w14:paraId="717D5FE7" w14:textId="77777777" w:rsidR="00AC1205" w:rsidRDefault="00000000">
            <w:pPr>
              <w:jc w:val="right"/>
            </w:pPr>
            <w:r>
              <w:rPr>
                <w:rFonts w:ascii="Consolas" w:eastAsia="Consolas" w:hAnsi="Consolas" w:cs="Consolas"/>
                <w:sz w:val="16"/>
              </w:rPr>
              <w:t xml:space="preserve">    43,931</w:t>
            </w:r>
          </w:p>
        </w:tc>
        <w:tc>
          <w:tcPr>
            <w:tcW w:w="1560" w:type="dxa"/>
            <w:tcBorders>
              <w:top w:val="single" w:sz="0" w:space="0" w:color="D3D3D3"/>
              <w:bottom w:val="single" w:sz="0" w:space="0" w:color="D3D3D3"/>
            </w:tcBorders>
          </w:tcPr>
          <w:p w14:paraId="717D5FE8" w14:textId="77777777" w:rsidR="00AC1205" w:rsidRDefault="00000000">
            <w:pPr>
              <w:jc w:val="right"/>
            </w:pPr>
            <w:r>
              <w:rPr>
                <w:rFonts w:ascii="Consolas" w:eastAsia="Consolas" w:hAnsi="Consolas" w:cs="Consolas"/>
                <w:sz w:val="16"/>
              </w:rPr>
              <w:t xml:space="preserve">      1.4</w:t>
            </w:r>
          </w:p>
        </w:tc>
        <w:tc>
          <w:tcPr>
            <w:tcW w:w="1560" w:type="dxa"/>
          </w:tcPr>
          <w:p w14:paraId="717D5FE9" w14:textId="77777777" w:rsidR="00AC1205" w:rsidRDefault="00AC1205"/>
        </w:tc>
      </w:tr>
      <w:tr w:rsidR="00AC1205" w14:paraId="717D5FF1" w14:textId="77777777">
        <w:tc>
          <w:tcPr>
            <w:tcW w:w="1560" w:type="dxa"/>
            <w:tcBorders>
              <w:right w:val="nil"/>
            </w:tcBorders>
          </w:tcPr>
          <w:p w14:paraId="717D5FEB" w14:textId="77777777" w:rsidR="00AC1205" w:rsidRDefault="00AC1205"/>
        </w:tc>
        <w:tc>
          <w:tcPr>
            <w:tcW w:w="1560" w:type="dxa"/>
            <w:tcBorders>
              <w:top w:val="single" w:sz="0" w:space="0" w:color="D3D3D3"/>
              <w:left w:val="nil"/>
              <w:bottom w:val="single" w:sz="0" w:space="0" w:color="D3D3D3"/>
            </w:tcBorders>
          </w:tcPr>
          <w:p w14:paraId="717D5FEC" w14:textId="77777777" w:rsidR="00AC1205" w:rsidRDefault="00000000">
            <w:pPr>
              <w:jc w:val="right"/>
            </w:pPr>
            <w:r>
              <w:rPr>
                <w:rFonts w:ascii="Consolas" w:eastAsia="Consolas" w:hAnsi="Consolas" w:cs="Consolas"/>
                <w:sz w:val="16"/>
              </w:rPr>
              <w:t>38</w:t>
            </w:r>
          </w:p>
        </w:tc>
        <w:tc>
          <w:tcPr>
            <w:tcW w:w="1560" w:type="dxa"/>
            <w:tcBorders>
              <w:top w:val="single" w:sz="0" w:space="0" w:color="D3D3D3"/>
              <w:bottom w:val="single" w:sz="0" w:space="0" w:color="D3D3D3"/>
            </w:tcBorders>
          </w:tcPr>
          <w:p w14:paraId="717D5FED" w14:textId="77777777" w:rsidR="00AC1205" w:rsidRDefault="00AC1205"/>
        </w:tc>
        <w:tc>
          <w:tcPr>
            <w:tcW w:w="1560" w:type="dxa"/>
            <w:tcBorders>
              <w:top w:val="single" w:sz="0" w:space="0" w:color="D3D3D3"/>
              <w:bottom w:val="single" w:sz="0" w:space="0" w:color="D3D3D3"/>
            </w:tcBorders>
          </w:tcPr>
          <w:p w14:paraId="717D5FEE" w14:textId="77777777" w:rsidR="00AC1205" w:rsidRDefault="00000000">
            <w:pPr>
              <w:jc w:val="right"/>
            </w:pPr>
            <w:r>
              <w:rPr>
                <w:rFonts w:ascii="Consolas" w:eastAsia="Consolas" w:hAnsi="Consolas" w:cs="Consolas"/>
                <w:sz w:val="16"/>
              </w:rPr>
              <w:t xml:space="preserve">    33,528</w:t>
            </w:r>
          </w:p>
        </w:tc>
        <w:tc>
          <w:tcPr>
            <w:tcW w:w="1560" w:type="dxa"/>
            <w:tcBorders>
              <w:top w:val="single" w:sz="0" w:space="0" w:color="D3D3D3"/>
              <w:bottom w:val="single" w:sz="0" w:space="0" w:color="D3D3D3"/>
            </w:tcBorders>
          </w:tcPr>
          <w:p w14:paraId="717D5FEF" w14:textId="77777777" w:rsidR="00AC1205" w:rsidRDefault="00000000">
            <w:pPr>
              <w:jc w:val="right"/>
            </w:pPr>
            <w:r>
              <w:rPr>
                <w:rFonts w:ascii="Consolas" w:eastAsia="Consolas" w:hAnsi="Consolas" w:cs="Consolas"/>
                <w:sz w:val="16"/>
              </w:rPr>
              <w:t xml:space="preserve">      1.1</w:t>
            </w:r>
          </w:p>
        </w:tc>
        <w:tc>
          <w:tcPr>
            <w:tcW w:w="1560" w:type="dxa"/>
          </w:tcPr>
          <w:p w14:paraId="717D5FF0" w14:textId="77777777" w:rsidR="00AC1205" w:rsidRDefault="00AC1205"/>
        </w:tc>
      </w:tr>
      <w:tr w:rsidR="00AC1205" w14:paraId="717D5FF8" w14:textId="77777777">
        <w:tc>
          <w:tcPr>
            <w:tcW w:w="1560" w:type="dxa"/>
            <w:tcBorders>
              <w:right w:val="nil"/>
            </w:tcBorders>
          </w:tcPr>
          <w:p w14:paraId="717D5FF2" w14:textId="77777777" w:rsidR="00AC1205" w:rsidRDefault="00AC1205"/>
        </w:tc>
        <w:tc>
          <w:tcPr>
            <w:tcW w:w="1560" w:type="dxa"/>
            <w:tcBorders>
              <w:top w:val="single" w:sz="0" w:space="0" w:color="D3D3D3"/>
              <w:left w:val="nil"/>
              <w:bottom w:val="single" w:sz="0" w:space="0" w:color="D3D3D3"/>
            </w:tcBorders>
          </w:tcPr>
          <w:p w14:paraId="717D5FF3" w14:textId="77777777" w:rsidR="00AC1205" w:rsidRDefault="00000000">
            <w:pPr>
              <w:jc w:val="right"/>
            </w:pPr>
            <w:r>
              <w:rPr>
                <w:rFonts w:ascii="Consolas" w:eastAsia="Consolas" w:hAnsi="Consolas" w:cs="Consolas"/>
                <w:sz w:val="16"/>
              </w:rPr>
              <w:t>39</w:t>
            </w:r>
          </w:p>
        </w:tc>
        <w:tc>
          <w:tcPr>
            <w:tcW w:w="1560" w:type="dxa"/>
            <w:tcBorders>
              <w:top w:val="single" w:sz="0" w:space="0" w:color="D3D3D3"/>
              <w:bottom w:val="single" w:sz="0" w:space="0" w:color="D3D3D3"/>
            </w:tcBorders>
          </w:tcPr>
          <w:p w14:paraId="717D5FF4" w14:textId="77777777" w:rsidR="00AC1205" w:rsidRDefault="00AC1205"/>
        </w:tc>
        <w:tc>
          <w:tcPr>
            <w:tcW w:w="1560" w:type="dxa"/>
            <w:tcBorders>
              <w:top w:val="single" w:sz="0" w:space="0" w:color="D3D3D3"/>
              <w:bottom w:val="single" w:sz="0" w:space="0" w:color="D3D3D3"/>
            </w:tcBorders>
          </w:tcPr>
          <w:p w14:paraId="717D5FF5" w14:textId="77777777" w:rsidR="00AC1205" w:rsidRDefault="00000000">
            <w:pPr>
              <w:jc w:val="right"/>
            </w:pPr>
            <w:r>
              <w:rPr>
                <w:rFonts w:ascii="Consolas" w:eastAsia="Consolas" w:hAnsi="Consolas" w:cs="Consolas"/>
                <w:sz w:val="16"/>
              </w:rPr>
              <w:t xml:space="preserve">    41,828</w:t>
            </w:r>
          </w:p>
        </w:tc>
        <w:tc>
          <w:tcPr>
            <w:tcW w:w="1560" w:type="dxa"/>
            <w:tcBorders>
              <w:top w:val="single" w:sz="0" w:space="0" w:color="D3D3D3"/>
              <w:bottom w:val="single" w:sz="0" w:space="0" w:color="D3D3D3"/>
            </w:tcBorders>
          </w:tcPr>
          <w:p w14:paraId="717D5FF6" w14:textId="77777777" w:rsidR="00AC1205" w:rsidRDefault="00000000">
            <w:pPr>
              <w:jc w:val="right"/>
            </w:pPr>
            <w:r>
              <w:rPr>
                <w:rFonts w:ascii="Consolas" w:eastAsia="Consolas" w:hAnsi="Consolas" w:cs="Consolas"/>
                <w:sz w:val="16"/>
              </w:rPr>
              <w:t xml:space="preserve">      1.4</w:t>
            </w:r>
          </w:p>
        </w:tc>
        <w:tc>
          <w:tcPr>
            <w:tcW w:w="1560" w:type="dxa"/>
          </w:tcPr>
          <w:p w14:paraId="717D5FF7" w14:textId="77777777" w:rsidR="00AC1205" w:rsidRDefault="00AC1205"/>
        </w:tc>
      </w:tr>
      <w:tr w:rsidR="00AC1205" w14:paraId="717D5FFF" w14:textId="77777777">
        <w:tc>
          <w:tcPr>
            <w:tcW w:w="1560" w:type="dxa"/>
            <w:tcBorders>
              <w:right w:val="nil"/>
            </w:tcBorders>
          </w:tcPr>
          <w:p w14:paraId="717D5FF9" w14:textId="77777777" w:rsidR="00AC1205" w:rsidRDefault="00AC1205"/>
        </w:tc>
        <w:tc>
          <w:tcPr>
            <w:tcW w:w="1560" w:type="dxa"/>
            <w:tcBorders>
              <w:top w:val="single" w:sz="0" w:space="0" w:color="D3D3D3"/>
              <w:left w:val="nil"/>
              <w:bottom w:val="single" w:sz="0" w:space="0" w:color="D3D3D3"/>
            </w:tcBorders>
          </w:tcPr>
          <w:p w14:paraId="717D5FFA" w14:textId="77777777" w:rsidR="00AC1205" w:rsidRDefault="00000000">
            <w:pPr>
              <w:jc w:val="right"/>
            </w:pPr>
            <w:r>
              <w:rPr>
                <w:rFonts w:ascii="Consolas" w:eastAsia="Consolas" w:hAnsi="Consolas" w:cs="Consolas"/>
                <w:sz w:val="16"/>
              </w:rPr>
              <w:t>40</w:t>
            </w:r>
          </w:p>
        </w:tc>
        <w:tc>
          <w:tcPr>
            <w:tcW w:w="1560" w:type="dxa"/>
            <w:tcBorders>
              <w:top w:val="single" w:sz="0" w:space="0" w:color="D3D3D3"/>
              <w:bottom w:val="single" w:sz="0" w:space="0" w:color="D3D3D3"/>
            </w:tcBorders>
          </w:tcPr>
          <w:p w14:paraId="717D5FFB" w14:textId="77777777" w:rsidR="00AC1205" w:rsidRDefault="00AC1205"/>
        </w:tc>
        <w:tc>
          <w:tcPr>
            <w:tcW w:w="1560" w:type="dxa"/>
            <w:tcBorders>
              <w:top w:val="single" w:sz="0" w:space="0" w:color="D3D3D3"/>
              <w:bottom w:val="single" w:sz="0" w:space="0" w:color="D3D3D3"/>
            </w:tcBorders>
          </w:tcPr>
          <w:p w14:paraId="717D5FFC" w14:textId="77777777" w:rsidR="00AC1205" w:rsidRDefault="00000000">
            <w:pPr>
              <w:jc w:val="right"/>
            </w:pPr>
            <w:r>
              <w:rPr>
                <w:rFonts w:ascii="Consolas" w:eastAsia="Consolas" w:hAnsi="Consolas" w:cs="Consolas"/>
                <w:sz w:val="16"/>
              </w:rPr>
              <w:t xml:space="preserve">    42,750</w:t>
            </w:r>
          </w:p>
        </w:tc>
        <w:tc>
          <w:tcPr>
            <w:tcW w:w="1560" w:type="dxa"/>
            <w:tcBorders>
              <w:top w:val="single" w:sz="0" w:space="0" w:color="D3D3D3"/>
              <w:bottom w:val="single" w:sz="0" w:space="0" w:color="D3D3D3"/>
            </w:tcBorders>
          </w:tcPr>
          <w:p w14:paraId="717D5FFD" w14:textId="77777777" w:rsidR="00AC1205" w:rsidRDefault="00000000">
            <w:pPr>
              <w:jc w:val="right"/>
            </w:pPr>
            <w:r>
              <w:rPr>
                <w:rFonts w:ascii="Consolas" w:eastAsia="Consolas" w:hAnsi="Consolas" w:cs="Consolas"/>
                <w:sz w:val="16"/>
              </w:rPr>
              <w:t xml:space="preserve">      1.4</w:t>
            </w:r>
          </w:p>
        </w:tc>
        <w:tc>
          <w:tcPr>
            <w:tcW w:w="1560" w:type="dxa"/>
          </w:tcPr>
          <w:p w14:paraId="717D5FFE" w14:textId="77777777" w:rsidR="00AC1205" w:rsidRDefault="00AC1205"/>
        </w:tc>
      </w:tr>
      <w:tr w:rsidR="00AC1205" w14:paraId="717D6006" w14:textId="77777777">
        <w:tc>
          <w:tcPr>
            <w:tcW w:w="1560" w:type="dxa"/>
            <w:tcBorders>
              <w:right w:val="nil"/>
            </w:tcBorders>
          </w:tcPr>
          <w:p w14:paraId="717D6000" w14:textId="77777777" w:rsidR="00AC1205" w:rsidRDefault="00AC1205"/>
        </w:tc>
        <w:tc>
          <w:tcPr>
            <w:tcW w:w="1560" w:type="dxa"/>
            <w:tcBorders>
              <w:top w:val="single" w:sz="0" w:space="0" w:color="D3D3D3"/>
              <w:left w:val="nil"/>
              <w:bottom w:val="single" w:sz="0" w:space="0" w:color="D3D3D3"/>
            </w:tcBorders>
          </w:tcPr>
          <w:p w14:paraId="717D6001" w14:textId="77777777" w:rsidR="00AC1205" w:rsidRDefault="00000000">
            <w:pPr>
              <w:jc w:val="right"/>
            </w:pPr>
            <w:r>
              <w:rPr>
                <w:rFonts w:ascii="Consolas" w:eastAsia="Consolas" w:hAnsi="Consolas" w:cs="Consolas"/>
                <w:sz w:val="16"/>
              </w:rPr>
              <w:t>41</w:t>
            </w:r>
          </w:p>
        </w:tc>
        <w:tc>
          <w:tcPr>
            <w:tcW w:w="1560" w:type="dxa"/>
            <w:tcBorders>
              <w:top w:val="single" w:sz="0" w:space="0" w:color="D3D3D3"/>
              <w:bottom w:val="single" w:sz="0" w:space="0" w:color="D3D3D3"/>
            </w:tcBorders>
          </w:tcPr>
          <w:p w14:paraId="717D6002" w14:textId="77777777" w:rsidR="00AC1205" w:rsidRDefault="00AC1205"/>
        </w:tc>
        <w:tc>
          <w:tcPr>
            <w:tcW w:w="1560" w:type="dxa"/>
            <w:tcBorders>
              <w:top w:val="single" w:sz="0" w:space="0" w:color="D3D3D3"/>
              <w:bottom w:val="single" w:sz="0" w:space="0" w:color="D3D3D3"/>
            </w:tcBorders>
          </w:tcPr>
          <w:p w14:paraId="717D6003" w14:textId="77777777" w:rsidR="00AC1205" w:rsidRDefault="00000000">
            <w:pPr>
              <w:jc w:val="right"/>
            </w:pPr>
            <w:r>
              <w:rPr>
                <w:rFonts w:ascii="Consolas" w:eastAsia="Consolas" w:hAnsi="Consolas" w:cs="Consolas"/>
                <w:sz w:val="16"/>
              </w:rPr>
              <w:t xml:space="preserve">    14,414</w:t>
            </w:r>
          </w:p>
        </w:tc>
        <w:tc>
          <w:tcPr>
            <w:tcW w:w="1560" w:type="dxa"/>
            <w:tcBorders>
              <w:top w:val="single" w:sz="0" w:space="0" w:color="D3D3D3"/>
              <w:bottom w:val="single" w:sz="0" w:space="0" w:color="D3D3D3"/>
            </w:tcBorders>
          </w:tcPr>
          <w:p w14:paraId="717D6004" w14:textId="77777777" w:rsidR="00AC1205" w:rsidRDefault="00000000">
            <w:pPr>
              <w:jc w:val="right"/>
            </w:pPr>
            <w:r>
              <w:rPr>
                <w:rFonts w:ascii="Consolas" w:eastAsia="Consolas" w:hAnsi="Consolas" w:cs="Consolas"/>
                <w:sz w:val="16"/>
              </w:rPr>
              <w:t xml:space="preserve">      0.5</w:t>
            </w:r>
          </w:p>
        </w:tc>
        <w:tc>
          <w:tcPr>
            <w:tcW w:w="1560" w:type="dxa"/>
          </w:tcPr>
          <w:p w14:paraId="717D6005" w14:textId="77777777" w:rsidR="00AC1205" w:rsidRDefault="00AC1205"/>
        </w:tc>
      </w:tr>
      <w:tr w:rsidR="00AC1205" w14:paraId="717D600D" w14:textId="77777777">
        <w:tc>
          <w:tcPr>
            <w:tcW w:w="1560" w:type="dxa"/>
            <w:tcBorders>
              <w:right w:val="nil"/>
            </w:tcBorders>
          </w:tcPr>
          <w:p w14:paraId="717D6007" w14:textId="77777777" w:rsidR="00AC1205" w:rsidRDefault="00AC1205"/>
        </w:tc>
        <w:tc>
          <w:tcPr>
            <w:tcW w:w="1560" w:type="dxa"/>
            <w:tcBorders>
              <w:top w:val="single" w:sz="0" w:space="0" w:color="D3D3D3"/>
              <w:left w:val="nil"/>
              <w:bottom w:val="single" w:sz="0" w:space="0" w:color="D3D3D3"/>
            </w:tcBorders>
          </w:tcPr>
          <w:p w14:paraId="717D6008" w14:textId="77777777" w:rsidR="00AC1205" w:rsidRDefault="00000000">
            <w:pPr>
              <w:jc w:val="right"/>
            </w:pPr>
            <w:r>
              <w:rPr>
                <w:rFonts w:ascii="Consolas" w:eastAsia="Consolas" w:hAnsi="Consolas" w:cs="Consolas"/>
                <w:sz w:val="16"/>
              </w:rPr>
              <w:t>42</w:t>
            </w:r>
          </w:p>
        </w:tc>
        <w:tc>
          <w:tcPr>
            <w:tcW w:w="1560" w:type="dxa"/>
            <w:tcBorders>
              <w:top w:val="single" w:sz="0" w:space="0" w:color="D3D3D3"/>
              <w:bottom w:val="single" w:sz="0" w:space="0" w:color="D3D3D3"/>
            </w:tcBorders>
          </w:tcPr>
          <w:p w14:paraId="717D6009" w14:textId="77777777" w:rsidR="00AC1205" w:rsidRDefault="00AC1205"/>
        </w:tc>
        <w:tc>
          <w:tcPr>
            <w:tcW w:w="1560" w:type="dxa"/>
            <w:tcBorders>
              <w:top w:val="single" w:sz="0" w:space="0" w:color="D3D3D3"/>
              <w:bottom w:val="single" w:sz="0" w:space="0" w:color="D3D3D3"/>
            </w:tcBorders>
          </w:tcPr>
          <w:p w14:paraId="717D600A" w14:textId="77777777" w:rsidR="00AC1205" w:rsidRDefault="00000000">
            <w:pPr>
              <w:jc w:val="right"/>
            </w:pPr>
            <w:r>
              <w:rPr>
                <w:rFonts w:ascii="Consolas" w:eastAsia="Consolas" w:hAnsi="Consolas" w:cs="Consolas"/>
                <w:sz w:val="16"/>
              </w:rPr>
              <w:t xml:space="preserve">    13,881</w:t>
            </w:r>
          </w:p>
        </w:tc>
        <w:tc>
          <w:tcPr>
            <w:tcW w:w="1560" w:type="dxa"/>
            <w:tcBorders>
              <w:top w:val="single" w:sz="0" w:space="0" w:color="D3D3D3"/>
              <w:bottom w:val="single" w:sz="0" w:space="0" w:color="D3D3D3"/>
            </w:tcBorders>
          </w:tcPr>
          <w:p w14:paraId="717D600B" w14:textId="77777777" w:rsidR="00AC1205" w:rsidRDefault="00000000">
            <w:pPr>
              <w:jc w:val="right"/>
            </w:pPr>
            <w:r>
              <w:rPr>
                <w:rFonts w:ascii="Consolas" w:eastAsia="Consolas" w:hAnsi="Consolas" w:cs="Consolas"/>
                <w:sz w:val="16"/>
              </w:rPr>
              <w:t xml:space="preserve">      0.5</w:t>
            </w:r>
          </w:p>
        </w:tc>
        <w:tc>
          <w:tcPr>
            <w:tcW w:w="1560" w:type="dxa"/>
          </w:tcPr>
          <w:p w14:paraId="717D600C" w14:textId="77777777" w:rsidR="00AC1205" w:rsidRDefault="00AC1205"/>
        </w:tc>
      </w:tr>
      <w:tr w:rsidR="00AC1205" w14:paraId="717D6014" w14:textId="77777777">
        <w:tc>
          <w:tcPr>
            <w:tcW w:w="1560" w:type="dxa"/>
            <w:tcBorders>
              <w:right w:val="nil"/>
            </w:tcBorders>
          </w:tcPr>
          <w:p w14:paraId="717D600E" w14:textId="77777777" w:rsidR="00AC1205" w:rsidRDefault="00AC1205"/>
        </w:tc>
        <w:tc>
          <w:tcPr>
            <w:tcW w:w="1560" w:type="dxa"/>
            <w:tcBorders>
              <w:top w:val="single" w:sz="0" w:space="0" w:color="D3D3D3"/>
              <w:left w:val="nil"/>
              <w:bottom w:val="single" w:sz="0" w:space="0" w:color="000000"/>
            </w:tcBorders>
          </w:tcPr>
          <w:p w14:paraId="717D600F" w14:textId="77777777" w:rsidR="00AC1205" w:rsidRDefault="00000000">
            <w:pPr>
              <w:jc w:val="right"/>
            </w:pPr>
            <w:r>
              <w:rPr>
                <w:rFonts w:ascii="Consolas" w:eastAsia="Consolas" w:hAnsi="Consolas" w:cs="Consolas"/>
                <w:sz w:val="16"/>
              </w:rPr>
              <w:t>43</w:t>
            </w:r>
          </w:p>
        </w:tc>
        <w:tc>
          <w:tcPr>
            <w:tcW w:w="1560" w:type="dxa"/>
            <w:tcBorders>
              <w:top w:val="single" w:sz="0" w:space="0" w:color="D3D3D3"/>
              <w:bottom w:val="single" w:sz="0" w:space="0" w:color="000000"/>
            </w:tcBorders>
          </w:tcPr>
          <w:p w14:paraId="717D6010" w14:textId="77777777" w:rsidR="00AC1205" w:rsidRDefault="00AC1205"/>
        </w:tc>
        <w:tc>
          <w:tcPr>
            <w:tcW w:w="1560" w:type="dxa"/>
            <w:tcBorders>
              <w:top w:val="single" w:sz="0" w:space="0" w:color="D3D3D3"/>
              <w:bottom w:val="single" w:sz="0" w:space="0" w:color="000000"/>
            </w:tcBorders>
          </w:tcPr>
          <w:p w14:paraId="717D6011" w14:textId="77777777" w:rsidR="00AC1205" w:rsidRDefault="00000000">
            <w:pPr>
              <w:jc w:val="right"/>
            </w:pPr>
            <w:r>
              <w:rPr>
                <w:rFonts w:ascii="Consolas" w:eastAsia="Consolas" w:hAnsi="Consolas" w:cs="Consolas"/>
                <w:sz w:val="16"/>
              </w:rPr>
              <w:t xml:space="preserve">    13,717</w:t>
            </w:r>
          </w:p>
        </w:tc>
        <w:tc>
          <w:tcPr>
            <w:tcW w:w="1560" w:type="dxa"/>
            <w:tcBorders>
              <w:top w:val="single" w:sz="0" w:space="0" w:color="D3D3D3"/>
              <w:bottom w:val="single" w:sz="0" w:space="0" w:color="000000"/>
            </w:tcBorders>
          </w:tcPr>
          <w:p w14:paraId="717D6012" w14:textId="77777777" w:rsidR="00AC1205" w:rsidRDefault="00000000">
            <w:pPr>
              <w:jc w:val="right"/>
            </w:pPr>
            <w:r>
              <w:rPr>
                <w:rFonts w:ascii="Consolas" w:eastAsia="Consolas" w:hAnsi="Consolas" w:cs="Consolas"/>
                <w:sz w:val="16"/>
              </w:rPr>
              <w:t xml:space="preserve">      0.4</w:t>
            </w:r>
          </w:p>
        </w:tc>
        <w:tc>
          <w:tcPr>
            <w:tcW w:w="1560" w:type="dxa"/>
          </w:tcPr>
          <w:p w14:paraId="717D6013" w14:textId="77777777" w:rsidR="00AC1205" w:rsidRDefault="00AC1205"/>
        </w:tc>
      </w:tr>
      <w:tr w:rsidR="00AC1205" w14:paraId="717D601B" w14:textId="77777777">
        <w:tc>
          <w:tcPr>
            <w:tcW w:w="1560" w:type="dxa"/>
          </w:tcPr>
          <w:p w14:paraId="717D6015" w14:textId="77777777" w:rsidR="00AC1205" w:rsidRDefault="00AC1205"/>
        </w:tc>
        <w:tc>
          <w:tcPr>
            <w:tcW w:w="1560" w:type="dxa"/>
            <w:tcBorders>
              <w:top w:val="single" w:sz="0" w:space="0" w:color="000000"/>
              <w:bottom w:val="single" w:sz="0" w:space="0" w:color="000000"/>
            </w:tcBorders>
          </w:tcPr>
          <w:p w14:paraId="717D6016" w14:textId="77777777" w:rsidR="00AC1205" w:rsidRDefault="00AC1205"/>
        </w:tc>
        <w:tc>
          <w:tcPr>
            <w:tcW w:w="1560" w:type="dxa"/>
            <w:tcBorders>
              <w:top w:val="single" w:sz="0" w:space="0" w:color="000000"/>
              <w:bottom w:val="single" w:sz="0" w:space="0" w:color="000000"/>
            </w:tcBorders>
          </w:tcPr>
          <w:p w14:paraId="717D6017"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018"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019" w14:textId="77777777" w:rsidR="00AC1205" w:rsidRDefault="00AC1205"/>
        </w:tc>
        <w:tc>
          <w:tcPr>
            <w:tcW w:w="1560" w:type="dxa"/>
          </w:tcPr>
          <w:p w14:paraId="717D601A" w14:textId="77777777" w:rsidR="00AC1205" w:rsidRDefault="00AC1205"/>
        </w:tc>
      </w:tr>
    </w:tbl>
    <w:p w14:paraId="717D601C"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025" w14:textId="77777777">
        <w:tc>
          <w:tcPr>
            <w:tcW w:w="1170" w:type="dxa"/>
            <w:tcBorders>
              <w:top w:val="single" w:sz="0" w:space="0" w:color="000000"/>
              <w:bottom w:val="single" w:sz="0" w:space="0" w:color="000000"/>
            </w:tcBorders>
          </w:tcPr>
          <w:p w14:paraId="717D601D"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01E"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01F"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020"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021"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022"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023"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024" w14:textId="77777777" w:rsidR="00AC1205" w:rsidRDefault="00000000">
            <w:pPr>
              <w:jc w:val="right"/>
            </w:pPr>
            <w:r>
              <w:rPr>
                <w:rFonts w:ascii="Consolas" w:eastAsia="Consolas" w:hAnsi="Consolas" w:cs="Consolas"/>
                <w:b/>
                <w:sz w:val="18"/>
              </w:rPr>
              <w:t>[8] NL</w:t>
            </w:r>
          </w:p>
        </w:tc>
      </w:tr>
      <w:tr w:rsidR="00AC1205" w14:paraId="717D602E" w14:textId="77777777">
        <w:tc>
          <w:tcPr>
            <w:tcW w:w="1170" w:type="dxa"/>
            <w:tcBorders>
              <w:top w:val="single" w:sz="0" w:space="0" w:color="000000"/>
            </w:tcBorders>
          </w:tcPr>
          <w:p w14:paraId="717D6026" w14:textId="77777777" w:rsidR="00AC1205" w:rsidRDefault="00000000">
            <w:pPr>
              <w:jc w:val="right"/>
            </w:pPr>
            <w:r>
              <w:rPr>
                <w:rFonts w:ascii="Consolas" w:eastAsia="Consolas" w:hAnsi="Consolas" w:cs="Consolas"/>
                <w:sz w:val="16"/>
              </w:rPr>
              <w:t>1</w:t>
            </w:r>
          </w:p>
        </w:tc>
        <w:tc>
          <w:tcPr>
            <w:tcW w:w="1170" w:type="dxa"/>
            <w:tcBorders>
              <w:top w:val="single" w:sz="0" w:space="0" w:color="000000"/>
            </w:tcBorders>
          </w:tcPr>
          <w:p w14:paraId="717D6027" w14:textId="77777777" w:rsidR="00AC1205" w:rsidRDefault="00000000">
            <w:pPr>
              <w:jc w:val="right"/>
            </w:pPr>
            <w:r>
              <w:rPr>
                <w:rFonts w:ascii="Consolas" w:eastAsia="Consolas" w:hAnsi="Consolas" w:cs="Consolas"/>
                <w:sz w:val="16"/>
              </w:rPr>
              <w:t>13,262</w:t>
            </w:r>
          </w:p>
        </w:tc>
        <w:tc>
          <w:tcPr>
            <w:tcW w:w="1170" w:type="dxa"/>
            <w:tcBorders>
              <w:top w:val="single" w:sz="0" w:space="0" w:color="000000"/>
            </w:tcBorders>
          </w:tcPr>
          <w:p w14:paraId="717D6028" w14:textId="77777777" w:rsidR="00AC1205" w:rsidRDefault="00000000">
            <w:pPr>
              <w:jc w:val="right"/>
            </w:pPr>
            <w:r>
              <w:rPr>
                <w:rFonts w:ascii="Consolas" w:eastAsia="Consolas" w:hAnsi="Consolas" w:cs="Consolas"/>
                <w:sz w:val="16"/>
              </w:rPr>
              <w:t>12,538</w:t>
            </w:r>
          </w:p>
        </w:tc>
        <w:tc>
          <w:tcPr>
            <w:tcW w:w="1170" w:type="dxa"/>
            <w:tcBorders>
              <w:top w:val="single" w:sz="0" w:space="0" w:color="000000"/>
            </w:tcBorders>
          </w:tcPr>
          <w:p w14:paraId="717D6029" w14:textId="77777777" w:rsidR="00AC1205" w:rsidRDefault="00000000">
            <w:pPr>
              <w:jc w:val="right"/>
            </w:pPr>
            <w:r>
              <w:rPr>
                <w:rFonts w:ascii="Consolas" w:eastAsia="Consolas" w:hAnsi="Consolas" w:cs="Consolas"/>
                <w:sz w:val="16"/>
              </w:rPr>
              <w:t>7,865</w:t>
            </w:r>
          </w:p>
        </w:tc>
        <w:tc>
          <w:tcPr>
            <w:tcW w:w="1170" w:type="dxa"/>
            <w:tcBorders>
              <w:top w:val="single" w:sz="0" w:space="0" w:color="000000"/>
            </w:tcBorders>
          </w:tcPr>
          <w:p w14:paraId="717D602A" w14:textId="77777777" w:rsidR="00AC1205" w:rsidRDefault="00000000">
            <w:pPr>
              <w:jc w:val="right"/>
            </w:pPr>
            <w:r>
              <w:rPr>
                <w:rFonts w:ascii="Consolas" w:eastAsia="Consolas" w:hAnsi="Consolas" w:cs="Consolas"/>
                <w:sz w:val="16"/>
              </w:rPr>
              <w:t>7,315</w:t>
            </w:r>
          </w:p>
        </w:tc>
        <w:tc>
          <w:tcPr>
            <w:tcW w:w="1170" w:type="dxa"/>
            <w:tcBorders>
              <w:top w:val="single" w:sz="0" w:space="0" w:color="000000"/>
            </w:tcBorders>
          </w:tcPr>
          <w:p w14:paraId="717D602B" w14:textId="77777777" w:rsidR="00AC1205" w:rsidRDefault="00000000">
            <w:pPr>
              <w:jc w:val="right"/>
            </w:pPr>
            <w:r>
              <w:rPr>
                <w:rFonts w:ascii="Consolas" w:eastAsia="Consolas" w:hAnsi="Consolas" w:cs="Consolas"/>
                <w:sz w:val="16"/>
              </w:rPr>
              <w:t>11,950</w:t>
            </w:r>
          </w:p>
        </w:tc>
        <w:tc>
          <w:tcPr>
            <w:tcW w:w="1170" w:type="dxa"/>
            <w:tcBorders>
              <w:top w:val="single" w:sz="0" w:space="0" w:color="000000"/>
            </w:tcBorders>
          </w:tcPr>
          <w:p w14:paraId="717D602C" w14:textId="77777777" w:rsidR="00AC1205" w:rsidRDefault="00000000">
            <w:pPr>
              <w:jc w:val="right"/>
            </w:pPr>
            <w:r>
              <w:rPr>
                <w:rFonts w:ascii="Consolas" w:eastAsia="Consolas" w:hAnsi="Consolas" w:cs="Consolas"/>
                <w:sz w:val="16"/>
              </w:rPr>
              <w:t>9,926</w:t>
            </w:r>
          </w:p>
        </w:tc>
        <w:tc>
          <w:tcPr>
            <w:tcW w:w="1170" w:type="dxa"/>
            <w:tcBorders>
              <w:top w:val="single" w:sz="0" w:space="0" w:color="000000"/>
            </w:tcBorders>
          </w:tcPr>
          <w:p w14:paraId="717D602D" w14:textId="77777777" w:rsidR="00AC1205" w:rsidRDefault="00000000">
            <w:pPr>
              <w:jc w:val="right"/>
            </w:pPr>
            <w:r>
              <w:rPr>
                <w:rFonts w:ascii="Consolas" w:eastAsia="Consolas" w:hAnsi="Consolas" w:cs="Consolas"/>
                <w:sz w:val="16"/>
              </w:rPr>
              <w:t>7,940</w:t>
            </w:r>
          </w:p>
        </w:tc>
      </w:tr>
      <w:tr w:rsidR="00AC1205" w14:paraId="717D6037" w14:textId="77777777">
        <w:tc>
          <w:tcPr>
            <w:tcW w:w="1170" w:type="dxa"/>
          </w:tcPr>
          <w:p w14:paraId="717D602F" w14:textId="77777777" w:rsidR="00AC1205" w:rsidRDefault="00000000">
            <w:pPr>
              <w:jc w:val="right"/>
            </w:pPr>
            <w:r>
              <w:rPr>
                <w:rFonts w:ascii="Consolas" w:eastAsia="Consolas" w:hAnsi="Consolas" w:cs="Consolas"/>
                <w:sz w:val="16"/>
              </w:rPr>
              <w:t>2</w:t>
            </w:r>
          </w:p>
        </w:tc>
        <w:tc>
          <w:tcPr>
            <w:tcW w:w="1170" w:type="dxa"/>
          </w:tcPr>
          <w:p w14:paraId="717D6030" w14:textId="77777777" w:rsidR="00AC1205" w:rsidRDefault="00000000">
            <w:pPr>
              <w:jc w:val="right"/>
            </w:pPr>
            <w:r>
              <w:rPr>
                <w:rFonts w:ascii="Consolas" w:eastAsia="Consolas" w:hAnsi="Consolas" w:cs="Consolas"/>
                <w:sz w:val="16"/>
              </w:rPr>
              <w:t>12,369</w:t>
            </w:r>
          </w:p>
        </w:tc>
        <w:tc>
          <w:tcPr>
            <w:tcW w:w="1170" w:type="dxa"/>
          </w:tcPr>
          <w:p w14:paraId="717D6031" w14:textId="77777777" w:rsidR="00AC1205" w:rsidRDefault="00000000">
            <w:pPr>
              <w:jc w:val="right"/>
            </w:pPr>
            <w:r>
              <w:rPr>
                <w:rFonts w:ascii="Consolas" w:eastAsia="Consolas" w:hAnsi="Consolas" w:cs="Consolas"/>
                <w:sz w:val="16"/>
              </w:rPr>
              <w:t>11,359</w:t>
            </w:r>
          </w:p>
        </w:tc>
        <w:tc>
          <w:tcPr>
            <w:tcW w:w="1170" w:type="dxa"/>
          </w:tcPr>
          <w:p w14:paraId="717D6032" w14:textId="77777777" w:rsidR="00AC1205" w:rsidRDefault="00000000">
            <w:pPr>
              <w:jc w:val="right"/>
            </w:pPr>
            <w:r>
              <w:rPr>
                <w:rFonts w:ascii="Consolas" w:eastAsia="Consolas" w:hAnsi="Consolas" w:cs="Consolas"/>
                <w:sz w:val="16"/>
              </w:rPr>
              <w:t>7,297</w:t>
            </w:r>
          </w:p>
        </w:tc>
        <w:tc>
          <w:tcPr>
            <w:tcW w:w="1170" w:type="dxa"/>
          </w:tcPr>
          <w:p w14:paraId="717D6033" w14:textId="77777777" w:rsidR="00AC1205" w:rsidRDefault="00000000">
            <w:pPr>
              <w:jc w:val="right"/>
            </w:pPr>
            <w:r>
              <w:rPr>
                <w:rFonts w:ascii="Consolas" w:eastAsia="Consolas" w:hAnsi="Consolas" w:cs="Consolas"/>
                <w:sz w:val="16"/>
              </w:rPr>
              <w:t>6,615</w:t>
            </w:r>
          </w:p>
        </w:tc>
        <w:tc>
          <w:tcPr>
            <w:tcW w:w="1170" w:type="dxa"/>
          </w:tcPr>
          <w:p w14:paraId="717D6034" w14:textId="77777777" w:rsidR="00AC1205" w:rsidRDefault="00000000">
            <w:pPr>
              <w:jc w:val="right"/>
            </w:pPr>
            <w:r>
              <w:rPr>
                <w:rFonts w:ascii="Consolas" w:eastAsia="Consolas" w:hAnsi="Consolas" w:cs="Consolas"/>
                <w:sz w:val="16"/>
              </w:rPr>
              <w:t>10,819</w:t>
            </w:r>
          </w:p>
        </w:tc>
        <w:tc>
          <w:tcPr>
            <w:tcW w:w="1170" w:type="dxa"/>
          </w:tcPr>
          <w:p w14:paraId="717D6035" w14:textId="77777777" w:rsidR="00AC1205" w:rsidRDefault="00000000">
            <w:pPr>
              <w:jc w:val="right"/>
            </w:pPr>
            <w:r>
              <w:rPr>
                <w:rFonts w:ascii="Consolas" w:eastAsia="Consolas" w:hAnsi="Consolas" w:cs="Consolas"/>
                <w:sz w:val="16"/>
              </w:rPr>
              <w:t>9,534</w:t>
            </w:r>
          </w:p>
        </w:tc>
        <w:tc>
          <w:tcPr>
            <w:tcW w:w="1170" w:type="dxa"/>
          </w:tcPr>
          <w:p w14:paraId="717D6036" w14:textId="77777777" w:rsidR="00AC1205" w:rsidRDefault="00000000">
            <w:pPr>
              <w:jc w:val="right"/>
            </w:pPr>
            <w:r>
              <w:rPr>
                <w:rFonts w:ascii="Consolas" w:eastAsia="Consolas" w:hAnsi="Consolas" w:cs="Consolas"/>
                <w:sz w:val="16"/>
              </w:rPr>
              <w:t>6,463</w:t>
            </w:r>
          </w:p>
        </w:tc>
      </w:tr>
      <w:tr w:rsidR="00AC1205" w14:paraId="717D6040" w14:textId="77777777">
        <w:tc>
          <w:tcPr>
            <w:tcW w:w="1170" w:type="dxa"/>
          </w:tcPr>
          <w:p w14:paraId="717D6038" w14:textId="77777777" w:rsidR="00AC1205" w:rsidRDefault="00000000">
            <w:pPr>
              <w:jc w:val="right"/>
            </w:pPr>
            <w:r>
              <w:rPr>
                <w:rFonts w:ascii="Consolas" w:eastAsia="Consolas" w:hAnsi="Consolas" w:cs="Consolas"/>
                <w:sz w:val="16"/>
              </w:rPr>
              <w:t>3</w:t>
            </w:r>
          </w:p>
        </w:tc>
        <w:tc>
          <w:tcPr>
            <w:tcW w:w="1170" w:type="dxa"/>
          </w:tcPr>
          <w:p w14:paraId="717D6039" w14:textId="77777777" w:rsidR="00AC1205" w:rsidRDefault="00000000">
            <w:pPr>
              <w:jc w:val="right"/>
            </w:pPr>
            <w:r>
              <w:rPr>
                <w:rFonts w:ascii="Consolas" w:eastAsia="Consolas" w:hAnsi="Consolas" w:cs="Consolas"/>
                <w:sz w:val="16"/>
              </w:rPr>
              <w:t>12,056</w:t>
            </w:r>
          </w:p>
        </w:tc>
        <w:tc>
          <w:tcPr>
            <w:tcW w:w="1170" w:type="dxa"/>
          </w:tcPr>
          <w:p w14:paraId="717D603A" w14:textId="77777777" w:rsidR="00AC1205" w:rsidRDefault="00000000">
            <w:pPr>
              <w:jc w:val="right"/>
            </w:pPr>
            <w:r>
              <w:rPr>
                <w:rFonts w:ascii="Consolas" w:eastAsia="Consolas" w:hAnsi="Consolas" w:cs="Consolas"/>
                <w:sz w:val="16"/>
              </w:rPr>
              <w:t>10,637</w:t>
            </w:r>
          </w:p>
        </w:tc>
        <w:tc>
          <w:tcPr>
            <w:tcW w:w="1170" w:type="dxa"/>
          </w:tcPr>
          <w:p w14:paraId="717D603B" w14:textId="77777777" w:rsidR="00AC1205" w:rsidRDefault="00000000">
            <w:pPr>
              <w:jc w:val="right"/>
            </w:pPr>
            <w:r>
              <w:rPr>
                <w:rFonts w:ascii="Consolas" w:eastAsia="Consolas" w:hAnsi="Consolas" w:cs="Consolas"/>
                <w:sz w:val="16"/>
              </w:rPr>
              <w:t>7,546</w:t>
            </w:r>
          </w:p>
        </w:tc>
        <w:tc>
          <w:tcPr>
            <w:tcW w:w="1170" w:type="dxa"/>
          </w:tcPr>
          <w:p w14:paraId="717D603C" w14:textId="77777777" w:rsidR="00AC1205" w:rsidRDefault="00000000">
            <w:pPr>
              <w:jc w:val="right"/>
            </w:pPr>
            <w:r>
              <w:rPr>
                <w:rFonts w:ascii="Consolas" w:eastAsia="Consolas" w:hAnsi="Consolas" w:cs="Consolas"/>
                <w:sz w:val="16"/>
              </w:rPr>
              <w:t>6,158</w:t>
            </w:r>
          </w:p>
        </w:tc>
        <w:tc>
          <w:tcPr>
            <w:tcW w:w="1170" w:type="dxa"/>
          </w:tcPr>
          <w:p w14:paraId="717D603D" w14:textId="77777777" w:rsidR="00AC1205" w:rsidRDefault="00000000">
            <w:pPr>
              <w:jc w:val="right"/>
            </w:pPr>
            <w:r>
              <w:rPr>
                <w:rFonts w:ascii="Consolas" w:eastAsia="Consolas" w:hAnsi="Consolas" w:cs="Consolas"/>
                <w:sz w:val="16"/>
              </w:rPr>
              <w:t>10,379</w:t>
            </w:r>
          </w:p>
        </w:tc>
        <w:tc>
          <w:tcPr>
            <w:tcW w:w="1170" w:type="dxa"/>
          </w:tcPr>
          <w:p w14:paraId="717D603E" w14:textId="77777777" w:rsidR="00AC1205" w:rsidRDefault="00000000">
            <w:pPr>
              <w:jc w:val="right"/>
            </w:pPr>
            <w:r>
              <w:rPr>
                <w:rFonts w:ascii="Consolas" w:eastAsia="Consolas" w:hAnsi="Consolas" w:cs="Consolas"/>
                <w:sz w:val="16"/>
              </w:rPr>
              <w:t>9,304</w:t>
            </w:r>
          </w:p>
        </w:tc>
        <w:tc>
          <w:tcPr>
            <w:tcW w:w="1170" w:type="dxa"/>
          </w:tcPr>
          <w:p w14:paraId="717D603F" w14:textId="77777777" w:rsidR="00AC1205" w:rsidRDefault="00000000">
            <w:pPr>
              <w:jc w:val="right"/>
            </w:pPr>
            <w:r>
              <w:rPr>
                <w:rFonts w:ascii="Consolas" w:eastAsia="Consolas" w:hAnsi="Consolas" w:cs="Consolas"/>
                <w:sz w:val="16"/>
              </w:rPr>
              <w:t>7,180</w:t>
            </w:r>
          </w:p>
        </w:tc>
      </w:tr>
      <w:tr w:rsidR="00AC1205" w14:paraId="717D6049" w14:textId="77777777">
        <w:tc>
          <w:tcPr>
            <w:tcW w:w="1170" w:type="dxa"/>
          </w:tcPr>
          <w:p w14:paraId="717D6041" w14:textId="77777777" w:rsidR="00AC1205" w:rsidRDefault="00000000">
            <w:pPr>
              <w:jc w:val="right"/>
            </w:pPr>
            <w:r>
              <w:rPr>
                <w:rFonts w:ascii="Consolas" w:eastAsia="Consolas" w:hAnsi="Consolas" w:cs="Consolas"/>
                <w:sz w:val="16"/>
              </w:rPr>
              <w:t>4</w:t>
            </w:r>
          </w:p>
        </w:tc>
        <w:tc>
          <w:tcPr>
            <w:tcW w:w="1170" w:type="dxa"/>
          </w:tcPr>
          <w:p w14:paraId="717D6042" w14:textId="77777777" w:rsidR="00AC1205" w:rsidRDefault="00000000">
            <w:pPr>
              <w:jc w:val="right"/>
            </w:pPr>
            <w:r>
              <w:rPr>
                <w:rFonts w:ascii="Consolas" w:eastAsia="Consolas" w:hAnsi="Consolas" w:cs="Consolas"/>
                <w:sz w:val="16"/>
              </w:rPr>
              <w:t>11,750</w:t>
            </w:r>
          </w:p>
        </w:tc>
        <w:tc>
          <w:tcPr>
            <w:tcW w:w="1170" w:type="dxa"/>
          </w:tcPr>
          <w:p w14:paraId="717D6043" w14:textId="77777777" w:rsidR="00AC1205" w:rsidRDefault="00000000">
            <w:pPr>
              <w:jc w:val="right"/>
            </w:pPr>
            <w:r>
              <w:rPr>
                <w:rFonts w:ascii="Consolas" w:eastAsia="Consolas" w:hAnsi="Consolas" w:cs="Consolas"/>
                <w:sz w:val="16"/>
              </w:rPr>
              <w:t>10,536</w:t>
            </w:r>
          </w:p>
        </w:tc>
        <w:tc>
          <w:tcPr>
            <w:tcW w:w="1170" w:type="dxa"/>
          </w:tcPr>
          <w:p w14:paraId="717D6044" w14:textId="77777777" w:rsidR="00AC1205" w:rsidRDefault="00000000">
            <w:pPr>
              <w:jc w:val="right"/>
            </w:pPr>
            <w:r>
              <w:rPr>
                <w:rFonts w:ascii="Consolas" w:eastAsia="Consolas" w:hAnsi="Consolas" w:cs="Consolas"/>
                <w:sz w:val="16"/>
              </w:rPr>
              <w:t>7,827</w:t>
            </w:r>
          </w:p>
        </w:tc>
        <w:tc>
          <w:tcPr>
            <w:tcW w:w="1170" w:type="dxa"/>
          </w:tcPr>
          <w:p w14:paraId="717D6045" w14:textId="77777777" w:rsidR="00AC1205" w:rsidRDefault="00000000">
            <w:pPr>
              <w:jc w:val="right"/>
            </w:pPr>
            <w:r>
              <w:rPr>
                <w:rFonts w:ascii="Consolas" w:eastAsia="Consolas" w:hAnsi="Consolas" w:cs="Consolas"/>
                <w:sz w:val="16"/>
              </w:rPr>
              <w:t>5,335</w:t>
            </w:r>
          </w:p>
        </w:tc>
        <w:tc>
          <w:tcPr>
            <w:tcW w:w="1170" w:type="dxa"/>
          </w:tcPr>
          <w:p w14:paraId="717D6046" w14:textId="77777777" w:rsidR="00AC1205" w:rsidRDefault="00000000">
            <w:pPr>
              <w:jc w:val="right"/>
            </w:pPr>
            <w:r>
              <w:rPr>
                <w:rFonts w:ascii="Consolas" w:eastAsia="Consolas" w:hAnsi="Consolas" w:cs="Consolas"/>
                <w:sz w:val="16"/>
              </w:rPr>
              <w:t>10,274</w:t>
            </w:r>
          </w:p>
        </w:tc>
        <w:tc>
          <w:tcPr>
            <w:tcW w:w="1170" w:type="dxa"/>
          </w:tcPr>
          <w:p w14:paraId="717D6047" w14:textId="77777777" w:rsidR="00AC1205" w:rsidRDefault="00000000">
            <w:pPr>
              <w:jc w:val="right"/>
            </w:pPr>
            <w:r>
              <w:rPr>
                <w:rFonts w:ascii="Consolas" w:eastAsia="Consolas" w:hAnsi="Consolas" w:cs="Consolas"/>
                <w:sz w:val="16"/>
              </w:rPr>
              <w:t>9,196</w:t>
            </w:r>
          </w:p>
        </w:tc>
        <w:tc>
          <w:tcPr>
            <w:tcW w:w="1170" w:type="dxa"/>
          </w:tcPr>
          <w:p w14:paraId="717D6048" w14:textId="77777777" w:rsidR="00AC1205" w:rsidRDefault="00000000">
            <w:pPr>
              <w:jc w:val="right"/>
            </w:pPr>
            <w:r>
              <w:rPr>
                <w:rFonts w:ascii="Consolas" w:eastAsia="Consolas" w:hAnsi="Consolas" w:cs="Consolas"/>
                <w:sz w:val="16"/>
              </w:rPr>
              <w:t>6,115</w:t>
            </w:r>
          </w:p>
        </w:tc>
      </w:tr>
      <w:tr w:rsidR="00AC1205" w14:paraId="717D6052" w14:textId="77777777">
        <w:tc>
          <w:tcPr>
            <w:tcW w:w="1170" w:type="dxa"/>
          </w:tcPr>
          <w:p w14:paraId="717D604A" w14:textId="77777777" w:rsidR="00AC1205" w:rsidRDefault="00000000">
            <w:pPr>
              <w:jc w:val="right"/>
            </w:pPr>
            <w:r>
              <w:rPr>
                <w:rFonts w:ascii="Consolas" w:eastAsia="Consolas" w:hAnsi="Consolas" w:cs="Consolas"/>
                <w:sz w:val="16"/>
              </w:rPr>
              <w:t>5</w:t>
            </w:r>
          </w:p>
        </w:tc>
        <w:tc>
          <w:tcPr>
            <w:tcW w:w="1170" w:type="dxa"/>
          </w:tcPr>
          <w:p w14:paraId="717D604B" w14:textId="77777777" w:rsidR="00AC1205" w:rsidRDefault="00000000">
            <w:pPr>
              <w:jc w:val="right"/>
            </w:pPr>
            <w:r>
              <w:rPr>
                <w:rFonts w:ascii="Consolas" w:eastAsia="Consolas" w:hAnsi="Consolas" w:cs="Consolas"/>
                <w:sz w:val="16"/>
              </w:rPr>
              <w:t>12,066</w:t>
            </w:r>
          </w:p>
        </w:tc>
        <w:tc>
          <w:tcPr>
            <w:tcW w:w="1170" w:type="dxa"/>
          </w:tcPr>
          <w:p w14:paraId="717D604C" w14:textId="77777777" w:rsidR="00AC1205" w:rsidRDefault="00000000">
            <w:pPr>
              <w:jc w:val="right"/>
            </w:pPr>
            <w:r>
              <w:rPr>
                <w:rFonts w:ascii="Consolas" w:eastAsia="Consolas" w:hAnsi="Consolas" w:cs="Consolas"/>
                <w:sz w:val="16"/>
              </w:rPr>
              <w:t>10,478</w:t>
            </w:r>
          </w:p>
        </w:tc>
        <w:tc>
          <w:tcPr>
            <w:tcW w:w="1170" w:type="dxa"/>
          </w:tcPr>
          <w:p w14:paraId="717D604D" w14:textId="77777777" w:rsidR="00AC1205" w:rsidRDefault="00000000">
            <w:pPr>
              <w:jc w:val="right"/>
            </w:pPr>
            <w:r>
              <w:rPr>
                <w:rFonts w:ascii="Consolas" w:eastAsia="Consolas" w:hAnsi="Consolas" w:cs="Consolas"/>
                <w:sz w:val="16"/>
              </w:rPr>
              <w:t>8,170</w:t>
            </w:r>
          </w:p>
        </w:tc>
        <w:tc>
          <w:tcPr>
            <w:tcW w:w="1170" w:type="dxa"/>
          </w:tcPr>
          <w:p w14:paraId="717D604E" w14:textId="77777777" w:rsidR="00AC1205" w:rsidRDefault="00000000">
            <w:pPr>
              <w:jc w:val="right"/>
            </w:pPr>
            <w:r>
              <w:rPr>
                <w:rFonts w:ascii="Consolas" w:eastAsia="Consolas" w:hAnsi="Consolas" w:cs="Consolas"/>
                <w:sz w:val="16"/>
              </w:rPr>
              <w:t>4,865</w:t>
            </w:r>
          </w:p>
        </w:tc>
        <w:tc>
          <w:tcPr>
            <w:tcW w:w="1170" w:type="dxa"/>
          </w:tcPr>
          <w:p w14:paraId="717D604F" w14:textId="77777777" w:rsidR="00AC1205" w:rsidRDefault="00000000">
            <w:pPr>
              <w:jc w:val="right"/>
            </w:pPr>
            <w:r>
              <w:rPr>
                <w:rFonts w:ascii="Consolas" w:eastAsia="Consolas" w:hAnsi="Consolas" w:cs="Consolas"/>
                <w:sz w:val="16"/>
              </w:rPr>
              <w:t>9,808</w:t>
            </w:r>
          </w:p>
        </w:tc>
        <w:tc>
          <w:tcPr>
            <w:tcW w:w="1170" w:type="dxa"/>
          </w:tcPr>
          <w:p w14:paraId="717D6050" w14:textId="77777777" w:rsidR="00AC1205" w:rsidRDefault="00000000">
            <w:pPr>
              <w:jc w:val="right"/>
            </w:pPr>
            <w:r>
              <w:rPr>
                <w:rFonts w:ascii="Consolas" w:eastAsia="Consolas" w:hAnsi="Consolas" w:cs="Consolas"/>
                <w:sz w:val="16"/>
              </w:rPr>
              <w:t>8,969</w:t>
            </w:r>
          </w:p>
        </w:tc>
        <w:tc>
          <w:tcPr>
            <w:tcW w:w="1170" w:type="dxa"/>
          </w:tcPr>
          <w:p w14:paraId="717D6051" w14:textId="77777777" w:rsidR="00AC1205" w:rsidRDefault="00000000">
            <w:pPr>
              <w:jc w:val="right"/>
            </w:pPr>
            <w:r>
              <w:rPr>
                <w:rFonts w:ascii="Consolas" w:eastAsia="Consolas" w:hAnsi="Consolas" w:cs="Consolas"/>
                <w:sz w:val="16"/>
              </w:rPr>
              <w:t>6,703</w:t>
            </w:r>
          </w:p>
        </w:tc>
      </w:tr>
      <w:tr w:rsidR="00AC1205" w14:paraId="717D605B" w14:textId="77777777">
        <w:tc>
          <w:tcPr>
            <w:tcW w:w="1170" w:type="dxa"/>
          </w:tcPr>
          <w:p w14:paraId="717D6053" w14:textId="77777777" w:rsidR="00AC1205" w:rsidRDefault="00000000">
            <w:pPr>
              <w:jc w:val="right"/>
            </w:pPr>
            <w:r>
              <w:rPr>
                <w:rFonts w:ascii="Consolas" w:eastAsia="Consolas" w:hAnsi="Consolas" w:cs="Consolas"/>
                <w:sz w:val="16"/>
              </w:rPr>
              <w:t>6</w:t>
            </w:r>
          </w:p>
        </w:tc>
        <w:tc>
          <w:tcPr>
            <w:tcW w:w="1170" w:type="dxa"/>
          </w:tcPr>
          <w:p w14:paraId="717D6054" w14:textId="77777777" w:rsidR="00AC1205" w:rsidRDefault="00000000">
            <w:pPr>
              <w:jc w:val="right"/>
            </w:pPr>
            <w:r>
              <w:rPr>
                <w:rFonts w:ascii="Consolas" w:eastAsia="Consolas" w:hAnsi="Consolas" w:cs="Consolas"/>
                <w:sz w:val="16"/>
              </w:rPr>
              <w:t>12,173</w:t>
            </w:r>
          </w:p>
        </w:tc>
        <w:tc>
          <w:tcPr>
            <w:tcW w:w="1170" w:type="dxa"/>
          </w:tcPr>
          <w:p w14:paraId="717D6055" w14:textId="77777777" w:rsidR="00AC1205" w:rsidRDefault="00000000">
            <w:pPr>
              <w:jc w:val="right"/>
            </w:pPr>
            <w:r>
              <w:rPr>
                <w:rFonts w:ascii="Consolas" w:eastAsia="Consolas" w:hAnsi="Consolas" w:cs="Consolas"/>
                <w:sz w:val="16"/>
              </w:rPr>
              <w:t>11,006</w:t>
            </w:r>
          </w:p>
        </w:tc>
        <w:tc>
          <w:tcPr>
            <w:tcW w:w="1170" w:type="dxa"/>
          </w:tcPr>
          <w:p w14:paraId="717D6056" w14:textId="77777777" w:rsidR="00AC1205" w:rsidRDefault="00000000">
            <w:pPr>
              <w:jc w:val="right"/>
            </w:pPr>
            <w:r>
              <w:rPr>
                <w:rFonts w:ascii="Consolas" w:eastAsia="Consolas" w:hAnsi="Consolas" w:cs="Consolas"/>
                <w:sz w:val="16"/>
              </w:rPr>
              <w:t>8,516</w:t>
            </w:r>
          </w:p>
        </w:tc>
        <w:tc>
          <w:tcPr>
            <w:tcW w:w="1170" w:type="dxa"/>
          </w:tcPr>
          <w:p w14:paraId="717D6057" w14:textId="77777777" w:rsidR="00AC1205" w:rsidRDefault="00000000">
            <w:pPr>
              <w:jc w:val="right"/>
            </w:pPr>
            <w:r>
              <w:rPr>
                <w:rFonts w:ascii="Consolas" w:eastAsia="Consolas" w:hAnsi="Consolas" w:cs="Consolas"/>
                <w:sz w:val="16"/>
              </w:rPr>
              <w:t>7,491</w:t>
            </w:r>
          </w:p>
        </w:tc>
        <w:tc>
          <w:tcPr>
            <w:tcW w:w="1170" w:type="dxa"/>
          </w:tcPr>
          <w:p w14:paraId="717D6058" w14:textId="77777777" w:rsidR="00AC1205" w:rsidRDefault="00000000">
            <w:pPr>
              <w:jc w:val="right"/>
            </w:pPr>
            <w:r>
              <w:rPr>
                <w:rFonts w:ascii="Consolas" w:eastAsia="Consolas" w:hAnsi="Consolas" w:cs="Consolas"/>
                <w:sz w:val="16"/>
              </w:rPr>
              <w:t>9,527</w:t>
            </w:r>
          </w:p>
        </w:tc>
        <w:tc>
          <w:tcPr>
            <w:tcW w:w="1170" w:type="dxa"/>
          </w:tcPr>
          <w:p w14:paraId="717D6059" w14:textId="77777777" w:rsidR="00AC1205" w:rsidRDefault="00000000">
            <w:pPr>
              <w:jc w:val="right"/>
            </w:pPr>
            <w:r>
              <w:rPr>
                <w:rFonts w:ascii="Consolas" w:eastAsia="Consolas" w:hAnsi="Consolas" w:cs="Consolas"/>
                <w:sz w:val="16"/>
              </w:rPr>
              <w:t>9,130</w:t>
            </w:r>
          </w:p>
        </w:tc>
        <w:tc>
          <w:tcPr>
            <w:tcW w:w="1170" w:type="dxa"/>
          </w:tcPr>
          <w:p w14:paraId="717D605A" w14:textId="77777777" w:rsidR="00AC1205" w:rsidRDefault="00000000">
            <w:pPr>
              <w:jc w:val="right"/>
            </w:pPr>
            <w:r>
              <w:rPr>
                <w:rFonts w:ascii="Consolas" w:eastAsia="Consolas" w:hAnsi="Consolas" w:cs="Consolas"/>
                <w:sz w:val="16"/>
              </w:rPr>
              <w:t>6,256</w:t>
            </w:r>
          </w:p>
        </w:tc>
      </w:tr>
      <w:tr w:rsidR="00AC1205" w14:paraId="717D6064" w14:textId="77777777">
        <w:tc>
          <w:tcPr>
            <w:tcW w:w="1170" w:type="dxa"/>
          </w:tcPr>
          <w:p w14:paraId="717D605C" w14:textId="77777777" w:rsidR="00AC1205" w:rsidRDefault="00000000">
            <w:pPr>
              <w:jc w:val="right"/>
            </w:pPr>
            <w:r>
              <w:rPr>
                <w:rFonts w:ascii="Consolas" w:eastAsia="Consolas" w:hAnsi="Consolas" w:cs="Consolas"/>
                <w:sz w:val="16"/>
              </w:rPr>
              <w:t>7</w:t>
            </w:r>
          </w:p>
        </w:tc>
        <w:tc>
          <w:tcPr>
            <w:tcW w:w="1170" w:type="dxa"/>
          </w:tcPr>
          <w:p w14:paraId="717D605D" w14:textId="77777777" w:rsidR="00AC1205" w:rsidRDefault="00000000">
            <w:pPr>
              <w:jc w:val="right"/>
            </w:pPr>
            <w:r>
              <w:rPr>
                <w:rFonts w:ascii="Consolas" w:eastAsia="Consolas" w:hAnsi="Consolas" w:cs="Consolas"/>
                <w:sz w:val="16"/>
              </w:rPr>
              <w:t>12,066</w:t>
            </w:r>
          </w:p>
        </w:tc>
        <w:tc>
          <w:tcPr>
            <w:tcW w:w="1170" w:type="dxa"/>
          </w:tcPr>
          <w:p w14:paraId="717D605E" w14:textId="77777777" w:rsidR="00AC1205" w:rsidRDefault="00000000">
            <w:pPr>
              <w:jc w:val="right"/>
            </w:pPr>
            <w:r>
              <w:rPr>
                <w:rFonts w:ascii="Consolas" w:eastAsia="Consolas" w:hAnsi="Consolas" w:cs="Consolas"/>
                <w:sz w:val="16"/>
              </w:rPr>
              <w:t>11,098</w:t>
            </w:r>
          </w:p>
        </w:tc>
        <w:tc>
          <w:tcPr>
            <w:tcW w:w="1170" w:type="dxa"/>
          </w:tcPr>
          <w:p w14:paraId="717D605F" w14:textId="77777777" w:rsidR="00AC1205" w:rsidRDefault="00000000">
            <w:pPr>
              <w:jc w:val="right"/>
            </w:pPr>
            <w:r>
              <w:rPr>
                <w:rFonts w:ascii="Consolas" w:eastAsia="Consolas" w:hAnsi="Consolas" w:cs="Consolas"/>
                <w:sz w:val="16"/>
              </w:rPr>
              <w:t>8,827</w:t>
            </w:r>
          </w:p>
        </w:tc>
        <w:tc>
          <w:tcPr>
            <w:tcW w:w="1170" w:type="dxa"/>
          </w:tcPr>
          <w:p w14:paraId="717D6060" w14:textId="77777777" w:rsidR="00AC1205" w:rsidRDefault="00000000">
            <w:pPr>
              <w:jc w:val="right"/>
            </w:pPr>
            <w:r>
              <w:rPr>
                <w:rFonts w:ascii="Consolas" w:eastAsia="Consolas" w:hAnsi="Consolas" w:cs="Consolas"/>
                <w:sz w:val="16"/>
              </w:rPr>
              <w:t>6,088</w:t>
            </w:r>
          </w:p>
        </w:tc>
        <w:tc>
          <w:tcPr>
            <w:tcW w:w="1170" w:type="dxa"/>
          </w:tcPr>
          <w:p w14:paraId="717D6061" w14:textId="77777777" w:rsidR="00AC1205" w:rsidRDefault="00000000">
            <w:pPr>
              <w:jc w:val="right"/>
            </w:pPr>
            <w:r>
              <w:rPr>
                <w:rFonts w:ascii="Consolas" w:eastAsia="Consolas" w:hAnsi="Consolas" w:cs="Consolas"/>
                <w:sz w:val="16"/>
              </w:rPr>
              <w:t>13,728</w:t>
            </w:r>
          </w:p>
        </w:tc>
        <w:tc>
          <w:tcPr>
            <w:tcW w:w="1170" w:type="dxa"/>
          </w:tcPr>
          <w:p w14:paraId="717D6062" w14:textId="77777777" w:rsidR="00AC1205" w:rsidRDefault="00000000">
            <w:pPr>
              <w:jc w:val="right"/>
            </w:pPr>
            <w:r>
              <w:rPr>
                <w:rFonts w:ascii="Consolas" w:eastAsia="Consolas" w:hAnsi="Consolas" w:cs="Consolas"/>
                <w:sz w:val="16"/>
              </w:rPr>
              <w:t>10,848</w:t>
            </w:r>
          </w:p>
        </w:tc>
        <w:tc>
          <w:tcPr>
            <w:tcW w:w="1170" w:type="dxa"/>
          </w:tcPr>
          <w:p w14:paraId="717D6063" w14:textId="77777777" w:rsidR="00AC1205" w:rsidRDefault="00000000">
            <w:pPr>
              <w:jc w:val="right"/>
            </w:pPr>
            <w:r>
              <w:rPr>
                <w:rFonts w:ascii="Consolas" w:eastAsia="Consolas" w:hAnsi="Consolas" w:cs="Consolas"/>
                <w:sz w:val="16"/>
              </w:rPr>
              <w:t>7,802</w:t>
            </w:r>
          </w:p>
        </w:tc>
      </w:tr>
      <w:tr w:rsidR="00AC1205" w14:paraId="717D606D" w14:textId="77777777">
        <w:tc>
          <w:tcPr>
            <w:tcW w:w="1170" w:type="dxa"/>
          </w:tcPr>
          <w:p w14:paraId="717D6065" w14:textId="77777777" w:rsidR="00AC1205" w:rsidRDefault="00000000">
            <w:pPr>
              <w:jc w:val="right"/>
            </w:pPr>
            <w:r>
              <w:rPr>
                <w:rFonts w:ascii="Consolas" w:eastAsia="Consolas" w:hAnsi="Consolas" w:cs="Consolas"/>
                <w:sz w:val="16"/>
              </w:rPr>
              <w:t>8</w:t>
            </w:r>
          </w:p>
        </w:tc>
        <w:tc>
          <w:tcPr>
            <w:tcW w:w="1170" w:type="dxa"/>
          </w:tcPr>
          <w:p w14:paraId="717D6066" w14:textId="77777777" w:rsidR="00AC1205" w:rsidRDefault="00000000">
            <w:pPr>
              <w:jc w:val="right"/>
            </w:pPr>
            <w:r>
              <w:rPr>
                <w:rFonts w:ascii="Consolas" w:eastAsia="Consolas" w:hAnsi="Consolas" w:cs="Consolas"/>
                <w:sz w:val="16"/>
              </w:rPr>
              <w:t>12,057</w:t>
            </w:r>
          </w:p>
        </w:tc>
        <w:tc>
          <w:tcPr>
            <w:tcW w:w="1170" w:type="dxa"/>
          </w:tcPr>
          <w:p w14:paraId="717D6067" w14:textId="77777777" w:rsidR="00AC1205" w:rsidRDefault="00000000">
            <w:pPr>
              <w:jc w:val="right"/>
            </w:pPr>
            <w:r>
              <w:rPr>
                <w:rFonts w:ascii="Consolas" w:eastAsia="Consolas" w:hAnsi="Consolas" w:cs="Consolas"/>
                <w:sz w:val="16"/>
              </w:rPr>
              <w:t>11,023</w:t>
            </w:r>
          </w:p>
        </w:tc>
        <w:tc>
          <w:tcPr>
            <w:tcW w:w="1170" w:type="dxa"/>
          </w:tcPr>
          <w:p w14:paraId="717D6068" w14:textId="77777777" w:rsidR="00AC1205" w:rsidRDefault="00000000">
            <w:pPr>
              <w:jc w:val="right"/>
            </w:pPr>
            <w:r>
              <w:rPr>
                <w:rFonts w:ascii="Consolas" w:eastAsia="Consolas" w:hAnsi="Consolas" w:cs="Consolas"/>
                <w:sz w:val="16"/>
              </w:rPr>
              <w:t>9,135</w:t>
            </w:r>
          </w:p>
        </w:tc>
        <w:tc>
          <w:tcPr>
            <w:tcW w:w="1170" w:type="dxa"/>
          </w:tcPr>
          <w:p w14:paraId="717D6069" w14:textId="77777777" w:rsidR="00AC1205" w:rsidRDefault="00000000">
            <w:pPr>
              <w:jc w:val="right"/>
            </w:pPr>
            <w:r>
              <w:rPr>
                <w:rFonts w:ascii="Consolas" w:eastAsia="Consolas" w:hAnsi="Consolas" w:cs="Consolas"/>
                <w:sz w:val="16"/>
              </w:rPr>
              <w:t>6,213</w:t>
            </w:r>
          </w:p>
        </w:tc>
        <w:tc>
          <w:tcPr>
            <w:tcW w:w="1170" w:type="dxa"/>
          </w:tcPr>
          <w:p w14:paraId="717D606A" w14:textId="77777777" w:rsidR="00AC1205" w:rsidRDefault="00000000">
            <w:pPr>
              <w:jc w:val="right"/>
            </w:pPr>
            <w:r>
              <w:rPr>
                <w:rFonts w:ascii="Consolas" w:eastAsia="Consolas" w:hAnsi="Consolas" w:cs="Consolas"/>
                <w:sz w:val="16"/>
              </w:rPr>
              <w:t>13,451</w:t>
            </w:r>
          </w:p>
        </w:tc>
        <w:tc>
          <w:tcPr>
            <w:tcW w:w="1170" w:type="dxa"/>
          </w:tcPr>
          <w:p w14:paraId="717D606B" w14:textId="77777777" w:rsidR="00AC1205" w:rsidRDefault="00000000">
            <w:pPr>
              <w:jc w:val="right"/>
            </w:pPr>
            <w:r>
              <w:rPr>
                <w:rFonts w:ascii="Consolas" w:eastAsia="Consolas" w:hAnsi="Consolas" w:cs="Consolas"/>
                <w:sz w:val="16"/>
              </w:rPr>
              <w:t>10,603</w:t>
            </w:r>
          </w:p>
        </w:tc>
        <w:tc>
          <w:tcPr>
            <w:tcW w:w="1170" w:type="dxa"/>
          </w:tcPr>
          <w:p w14:paraId="717D606C" w14:textId="77777777" w:rsidR="00AC1205" w:rsidRDefault="00000000">
            <w:pPr>
              <w:jc w:val="right"/>
            </w:pPr>
            <w:r>
              <w:rPr>
                <w:rFonts w:ascii="Consolas" w:eastAsia="Consolas" w:hAnsi="Consolas" w:cs="Consolas"/>
                <w:sz w:val="16"/>
              </w:rPr>
              <w:t>6,767</w:t>
            </w:r>
          </w:p>
        </w:tc>
      </w:tr>
      <w:tr w:rsidR="00AC1205" w14:paraId="717D6076" w14:textId="77777777">
        <w:tc>
          <w:tcPr>
            <w:tcW w:w="1170" w:type="dxa"/>
          </w:tcPr>
          <w:p w14:paraId="717D606E" w14:textId="77777777" w:rsidR="00AC1205" w:rsidRDefault="00000000">
            <w:pPr>
              <w:jc w:val="right"/>
            </w:pPr>
            <w:r>
              <w:rPr>
                <w:rFonts w:ascii="Consolas" w:eastAsia="Consolas" w:hAnsi="Consolas" w:cs="Consolas"/>
                <w:sz w:val="16"/>
              </w:rPr>
              <w:t>9</w:t>
            </w:r>
          </w:p>
        </w:tc>
        <w:tc>
          <w:tcPr>
            <w:tcW w:w="1170" w:type="dxa"/>
          </w:tcPr>
          <w:p w14:paraId="717D606F" w14:textId="77777777" w:rsidR="00AC1205" w:rsidRDefault="00000000">
            <w:pPr>
              <w:jc w:val="right"/>
            </w:pPr>
            <w:r>
              <w:rPr>
                <w:rFonts w:ascii="Consolas" w:eastAsia="Consolas" w:hAnsi="Consolas" w:cs="Consolas"/>
                <w:sz w:val="16"/>
              </w:rPr>
              <w:t>12,595</w:t>
            </w:r>
          </w:p>
        </w:tc>
        <w:tc>
          <w:tcPr>
            <w:tcW w:w="1170" w:type="dxa"/>
          </w:tcPr>
          <w:p w14:paraId="717D6070" w14:textId="77777777" w:rsidR="00AC1205" w:rsidRDefault="00000000">
            <w:pPr>
              <w:jc w:val="right"/>
            </w:pPr>
            <w:r>
              <w:rPr>
                <w:rFonts w:ascii="Consolas" w:eastAsia="Consolas" w:hAnsi="Consolas" w:cs="Consolas"/>
                <w:sz w:val="16"/>
              </w:rPr>
              <w:t>11,176</w:t>
            </w:r>
          </w:p>
        </w:tc>
        <w:tc>
          <w:tcPr>
            <w:tcW w:w="1170" w:type="dxa"/>
          </w:tcPr>
          <w:p w14:paraId="717D6071" w14:textId="77777777" w:rsidR="00AC1205" w:rsidRDefault="00000000">
            <w:pPr>
              <w:jc w:val="right"/>
            </w:pPr>
            <w:r>
              <w:rPr>
                <w:rFonts w:ascii="Consolas" w:eastAsia="Consolas" w:hAnsi="Consolas" w:cs="Consolas"/>
                <w:sz w:val="16"/>
              </w:rPr>
              <w:t>9,346</w:t>
            </w:r>
          </w:p>
        </w:tc>
        <w:tc>
          <w:tcPr>
            <w:tcW w:w="1170" w:type="dxa"/>
          </w:tcPr>
          <w:p w14:paraId="717D6072" w14:textId="77777777" w:rsidR="00AC1205" w:rsidRDefault="00000000">
            <w:pPr>
              <w:jc w:val="right"/>
            </w:pPr>
            <w:r>
              <w:rPr>
                <w:rFonts w:ascii="Consolas" w:eastAsia="Consolas" w:hAnsi="Consolas" w:cs="Consolas"/>
                <w:sz w:val="16"/>
              </w:rPr>
              <w:t>6,460</w:t>
            </w:r>
          </w:p>
        </w:tc>
        <w:tc>
          <w:tcPr>
            <w:tcW w:w="1170" w:type="dxa"/>
          </w:tcPr>
          <w:p w14:paraId="717D6073" w14:textId="77777777" w:rsidR="00AC1205" w:rsidRDefault="00000000">
            <w:pPr>
              <w:jc w:val="right"/>
            </w:pPr>
            <w:r>
              <w:rPr>
                <w:rFonts w:ascii="Consolas" w:eastAsia="Consolas" w:hAnsi="Consolas" w:cs="Consolas"/>
                <w:sz w:val="16"/>
              </w:rPr>
              <w:t>13,141</w:t>
            </w:r>
          </w:p>
        </w:tc>
        <w:tc>
          <w:tcPr>
            <w:tcW w:w="1170" w:type="dxa"/>
          </w:tcPr>
          <w:p w14:paraId="717D6074" w14:textId="77777777" w:rsidR="00AC1205" w:rsidRDefault="00000000">
            <w:pPr>
              <w:jc w:val="right"/>
            </w:pPr>
            <w:r>
              <w:rPr>
                <w:rFonts w:ascii="Consolas" w:eastAsia="Consolas" w:hAnsi="Consolas" w:cs="Consolas"/>
                <w:sz w:val="16"/>
              </w:rPr>
              <w:t>15,209</w:t>
            </w:r>
          </w:p>
        </w:tc>
        <w:tc>
          <w:tcPr>
            <w:tcW w:w="1170" w:type="dxa"/>
          </w:tcPr>
          <w:p w14:paraId="717D6075" w14:textId="77777777" w:rsidR="00AC1205" w:rsidRDefault="00000000">
            <w:pPr>
              <w:jc w:val="right"/>
            </w:pPr>
            <w:r>
              <w:rPr>
                <w:rFonts w:ascii="Consolas" w:eastAsia="Consolas" w:hAnsi="Consolas" w:cs="Consolas"/>
                <w:sz w:val="16"/>
              </w:rPr>
              <w:t>6,216</w:t>
            </w:r>
          </w:p>
        </w:tc>
      </w:tr>
      <w:tr w:rsidR="00AC1205" w14:paraId="717D607F" w14:textId="77777777">
        <w:tc>
          <w:tcPr>
            <w:tcW w:w="1170" w:type="dxa"/>
          </w:tcPr>
          <w:p w14:paraId="717D6077" w14:textId="77777777" w:rsidR="00AC1205" w:rsidRDefault="00000000">
            <w:pPr>
              <w:jc w:val="right"/>
            </w:pPr>
            <w:r>
              <w:rPr>
                <w:rFonts w:ascii="Consolas" w:eastAsia="Consolas" w:hAnsi="Consolas" w:cs="Consolas"/>
                <w:sz w:val="16"/>
              </w:rPr>
              <w:t>10</w:t>
            </w:r>
          </w:p>
        </w:tc>
        <w:tc>
          <w:tcPr>
            <w:tcW w:w="1170" w:type="dxa"/>
          </w:tcPr>
          <w:p w14:paraId="717D6078" w14:textId="77777777" w:rsidR="00AC1205" w:rsidRDefault="00000000">
            <w:pPr>
              <w:jc w:val="right"/>
            </w:pPr>
            <w:r>
              <w:rPr>
                <w:rFonts w:ascii="Consolas" w:eastAsia="Consolas" w:hAnsi="Consolas" w:cs="Consolas"/>
                <w:sz w:val="16"/>
              </w:rPr>
              <w:t>12,795</w:t>
            </w:r>
          </w:p>
        </w:tc>
        <w:tc>
          <w:tcPr>
            <w:tcW w:w="1170" w:type="dxa"/>
          </w:tcPr>
          <w:p w14:paraId="717D6079" w14:textId="77777777" w:rsidR="00AC1205" w:rsidRDefault="00000000">
            <w:pPr>
              <w:jc w:val="right"/>
            </w:pPr>
            <w:r>
              <w:rPr>
                <w:rFonts w:ascii="Consolas" w:eastAsia="Consolas" w:hAnsi="Consolas" w:cs="Consolas"/>
                <w:sz w:val="16"/>
              </w:rPr>
              <w:t>11,275</w:t>
            </w:r>
          </w:p>
        </w:tc>
        <w:tc>
          <w:tcPr>
            <w:tcW w:w="1170" w:type="dxa"/>
          </w:tcPr>
          <w:p w14:paraId="717D607A" w14:textId="77777777" w:rsidR="00AC1205" w:rsidRDefault="00000000">
            <w:pPr>
              <w:jc w:val="right"/>
            </w:pPr>
            <w:r>
              <w:rPr>
                <w:rFonts w:ascii="Consolas" w:eastAsia="Consolas" w:hAnsi="Consolas" w:cs="Consolas"/>
                <w:sz w:val="16"/>
              </w:rPr>
              <w:t>9,530</w:t>
            </w:r>
          </w:p>
        </w:tc>
        <w:tc>
          <w:tcPr>
            <w:tcW w:w="1170" w:type="dxa"/>
          </w:tcPr>
          <w:p w14:paraId="717D607B" w14:textId="77777777" w:rsidR="00AC1205" w:rsidRDefault="00000000">
            <w:pPr>
              <w:jc w:val="right"/>
            </w:pPr>
            <w:r>
              <w:rPr>
                <w:rFonts w:ascii="Consolas" w:eastAsia="Consolas" w:hAnsi="Consolas" w:cs="Consolas"/>
                <w:sz w:val="16"/>
              </w:rPr>
              <w:t>6,388</w:t>
            </w:r>
          </w:p>
        </w:tc>
        <w:tc>
          <w:tcPr>
            <w:tcW w:w="1170" w:type="dxa"/>
          </w:tcPr>
          <w:p w14:paraId="717D607C" w14:textId="77777777" w:rsidR="00AC1205" w:rsidRDefault="00000000">
            <w:pPr>
              <w:jc w:val="right"/>
            </w:pPr>
            <w:r>
              <w:rPr>
                <w:rFonts w:ascii="Consolas" w:eastAsia="Consolas" w:hAnsi="Consolas" w:cs="Consolas"/>
                <w:sz w:val="16"/>
              </w:rPr>
              <w:t>12,957</w:t>
            </w:r>
          </w:p>
        </w:tc>
        <w:tc>
          <w:tcPr>
            <w:tcW w:w="1170" w:type="dxa"/>
          </w:tcPr>
          <w:p w14:paraId="717D607D" w14:textId="77777777" w:rsidR="00AC1205" w:rsidRDefault="00000000">
            <w:pPr>
              <w:jc w:val="right"/>
            </w:pPr>
            <w:r>
              <w:rPr>
                <w:rFonts w:ascii="Consolas" w:eastAsia="Consolas" w:hAnsi="Consolas" w:cs="Consolas"/>
                <w:sz w:val="16"/>
              </w:rPr>
              <w:t>15,187</w:t>
            </w:r>
          </w:p>
        </w:tc>
        <w:tc>
          <w:tcPr>
            <w:tcW w:w="1170" w:type="dxa"/>
          </w:tcPr>
          <w:p w14:paraId="717D607E" w14:textId="77777777" w:rsidR="00AC1205" w:rsidRDefault="00000000">
            <w:pPr>
              <w:jc w:val="right"/>
            </w:pPr>
            <w:r>
              <w:rPr>
                <w:rFonts w:ascii="Consolas" w:eastAsia="Consolas" w:hAnsi="Consolas" w:cs="Consolas"/>
                <w:sz w:val="16"/>
              </w:rPr>
              <w:t>7,346</w:t>
            </w:r>
          </w:p>
        </w:tc>
      </w:tr>
      <w:tr w:rsidR="00AC1205" w14:paraId="717D6088" w14:textId="77777777">
        <w:tc>
          <w:tcPr>
            <w:tcW w:w="1170" w:type="dxa"/>
          </w:tcPr>
          <w:p w14:paraId="717D6080" w14:textId="77777777" w:rsidR="00AC1205" w:rsidRDefault="00000000">
            <w:pPr>
              <w:jc w:val="right"/>
            </w:pPr>
            <w:r>
              <w:rPr>
                <w:rFonts w:ascii="Consolas" w:eastAsia="Consolas" w:hAnsi="Consolas" w:cs="Consolas"/>
                <w:sz w:val="16"/>
              </w:rPr>
              <w:t>11</w:t>
            </w:r>
          </w:p>
        </w:tc>
        <w:tc>
          <w:tcPr>
            <w:tcW w:w="1170" w:type="dxa"/>
          </w:tcPr>
          <w:p w14:paraId="717D6081" w14:textId="77777777" w:rsidR="00AC1205" w:rsidRDefault="00000000">
            <w:pPr>
              <w:jc w:val="right"/>
            </w:pPr>
            <w:r>
              <w:rPr>
                <w:rFonts w:ascii="Consolas" w:eastAsia="Consolas" w:hAnsi="Consolas" w:cs="Consolas"/>
                <w:sz w:val="16"/>
              </w:rPr>
              <w:t>16,754</w:t>
            </w:r>
          </w:p>
        </w:tc>
        <w:tc>
          <w:tcPr>
            <w:tcW w:w="1170" w:type="dxa"/>
          </w:tcPr>
          <w:p w14:paraId="717D6082" w14:textId="77777777" w:rsidR="00AC1205" w:rsidRDefault="00000000">
            <w:pPr>
              <w:jc w:val="right"/>
            </w:pPr>
            <w:r>
              <w:rPr>
                <w:rFonts w:ascii="Consolas" w:eastAsia="Consolas" w:hAnsi="Consolas" w:cs="Consolas"/>
                <w:sz w:val="16"/>
              </w:rPr>
              <w:t>11,145</w:t>
            </w:r>
          </w:p>
        </w:tc>
        <w:tc>
          <w:tcPr>
            <w:tcW w:w="1170" w:type="dxa"/>
          </w:tcPr>
          <w:p w14:paraId="717D6083" w14:textId="77777777" w:rsidR="00AC1205" w:rsidRDefault="00000000">
            <w:pPr>
              <w:jc w:val="right"/>
            </w:pPr>
            <w:r>
              <w:rPr>
                <w:rFonts w:ascii="Consolas" w:eastAsia="Consolas" w:hAnsi="Consolas" w:cs="Consolas"/>
                <w:sz w:val="16"/>
              </w:rPr>
              <w:t>9,772</w:t>
            </w:r>
          </w:p>
        </w:tc>
        <w:tc>
          <w:tcPr>
            <w:tcW w:w="1170" w:type="dxa"/>
          </w:tcPr>
          <w:p w14:paraId="717D6084" w14:textId="77777777" w:rsidR="00AC1205" w:rsidRDefault="00000000">
            <w:pPr>
              <w:jc w:val="right"/>
            </w:pPr>
            <w:r>
              <w:rPr>
                <w:rFonts w:ascii="Consolas" w:eastAsia="Consolas" w:hAnsi="Consolas" w:cs="Consolas"/>
                <w:sz w:val="16"/>
              </w:rPr>
              <w:t>6,592</w:t>
            </w:r>
          </w:p>
        </w:tc>
        <w:tc>
          <w:tcPr>
            <w:tcW w:w="1170" w:type="dxa"/>
          </w:tcPr>
          <w:p w14:paraId="717D6085" w14:textId="77777777" w:rsidR="00AC1205" w:rsidRDefault="00000000">
            <w:pPr>
              <w:jc w:val="right"/>
            </w:pPr>
            <w:r>
              <w:rPr>
                <w:rFonts w:ascii="Consolas" w:eastAsia="Consolas" w:hAnsi="Consolas" w:cs="Consolas"/>
                <w:sz w:val="16"/>
              </w:rPr>
              <w:t>13,220</w:t>
            </w:r>
          </w:p>
        </w:tc>
        <w:tc>
          <w:tcPr>
            <w:tcW w:w="1170" w:type="dxa"/>
          </w:tcPr>
          <w:p w14:paraId="717D6086" w14:textId="77777777" w:rsidR="00AC1205" w:rsidRDefault="00000000">
            <w:pPr>
              <w:jc w:val="right"/>
            </w:pPr>
            <w:r>
              <w:rPr>
                <w:rFonts w:ascii="Consolas" w:eastAsia="Consolas" w:hAnsi="Consolas" w:cs="Consolas"/>
                <w:sz w:val="16"/>
              </w:rPr>
              <w:t>18,335</w:t>
            </w:r>
          </w:p>
        </w:tc>
        <w:tc>
          <w:tcPr>
            <w:tcW w:w="1170" w:type="dxa"/>
          </w:tcPr>
          <w:p w14:paraId="717D6087" w14:textId="77777777" w:rsidR="00AC1205" w:rsidRDefault="00000000">
            <w:pPr>
              <w:jc w:val="right"/>
            </w:pPr>
            <w:r>
              <w:rPr>
                <w:rFonts w:ascii="Consolas" w:eastAsia="Consolas" w:hAnsi="Consolas" w:cs="Consolas"/>
                <w:sz w:val="16"/>
              </w:rPr>
              <w:t>6,698</w:t>
            </w:r>
          </w:p>
        </w:tc>
      </w:tr>
      <w:tr w:rsidR="00AC1205" w14:paraId="717D6091" w14:textId="77777777">
        <w:tc>
          <w:tcPr>
            <w:tcW w:w="1170" w:type="dxa"/>
          </w:tcPr>
          <w:p w14:paraId="717D6089" w14:textId="77777777" w:rsidR="00AC1205" w:rsidRDefault="00000000">
            <w:pPr>
              <w:jc w:val="right"/>
            </w:pPr>
            <w:r>
              <w:rPr>
                <w:rFonts w:ascii="Consolas" w:eastAsia="Consolas" w:hAnsi="Consolas" w:cs="Consolas"/>
                <w:sz w:val="16"/>
              </w:rPr>
              <w:t>12</w:t>
            </w:r>
          </w:p>
        </w:tc>
        <w:tc>
          <w:tcPr>
            <w:tcW w:w="1170" w:type="dxa"/>
          </w:tcPr>
          <w:p w14:paraId="717D608A" w14:textId="77777777" w:rsidR="00AC1205" w:rsidRDefault="00000000">
            <w:pPr>
              <w:jc w:val="right"/>
            </w:pPr>
            <w:r>
              <w:rPr>
                <w:rFonts w:ascii="Consolas" w:eastAsia="Consolas" w:hAnsi="Consolas" w:cs="Consolas"/>
                <w:sz w:val="16"/>
              </w:rPr>
              <w:t>16,655</w:t>
            </w:r>
          </w:p>
        </w:tc>
        <w:tc>
          <w:tcPr>
            <w:tcW w:w="1170" w:type="dxa"/>
          </w:tcPr>
          <w:p w14:paraId="717D608B" w14:textId="77777777" w:rsidR="00AC1205" w:rsidRDefault="00000000">
            <w:pPr>
              <w:jc w:val="right"/>
            </w:pPr>
            <w:r>
              <w:rPr>
                <w:rFonts w:ascii="Consolas" w:eastAsia="Consolas" w:hAnsi="Consolas" w:cs="Consolas"/>
                <w:sz w:val="16"/>
              </w:rPr>
              <w:t>13,809</w:t>
            </w:r>
          </w:p>
        </w:tc>
        <w:tc>
          <w:tcPr>
            <w:tcW w:w="1170" w:type="dxa"/>
          </w:tcPr>
          <w:p w14:paraId="717D608C" w14:textId="77777777" w:rsidR="00AC1205" w:rsidRDefault="00000000">
            <w:pPr>
              <w:jc w:val="right"/>
            </w:pPr>
            <w:r>
              <w:rPr>
                <w:rFonts w:ascii="Consolas" w:eastAsia="Consolas" w:hAnsi="Consolas" w:cs="Consolas"/>
                <w:sz w:val="16"/>
              </w:rPr>
              <w:t>10,108</w:t>
            </w:r>
          </w:p>
        </w:tc>
        <w:tc>
          <w:tcPr>
            <w:tcW w:w="1170" w:type="dxa"/>
          </w:tcPr>
          <w:p w14:paraId="717D608D" w14:textId="77777777" w:rsidR="00AC1205" w:rsidRDefault="00000000">
            <w:pPr>
              <w:jc w:val="right"/>
            </w:pPr>
            <w:r>
              <w:rPr>
                <w:rFonts w:ascii="Consolas" w:eastAsia="Consolas" w:hAnsi="Consolas" w:cs="Consolas"/>
                <w:sz w:val="16"/>
              </w:rPr>
              <w:t>7,022</w:t>
            </w:r>
          </w:p>
        </w:tc>
        <w:tc>
          <w:tcPr>
            <w:tcW w:w="1170" w:type="dxa"/>
          </w:tcPr>
          <w:p w14:paraId="717D608E" w14:textId="77777777" w:rsidR="00AC1205" w:rsidRDefault="00000000">
            <w:pPr>
              <w:jc w:val="right"/>
            </w:pPr>
            <w:r>
              <w:rPr>
                <w:rFonts w:ascii="Consolas" w:eastAsia="Consolas" w:hAnsi="Consolas" w:cs="Consolas"/>
                <w:sz w:val="16"/>
              </w:rPr>
              <w:t>13,542</w:t>
            </w:r>
          </w:p>
        </w:tc>
        <w:tc>
          <w:tcPr>
            <w:tcW w:w="1170" w:type="dxa"/>
          </w:tcPr>
          <w:p w14:paraId="717D608F" w14:textId="77777777" w:rsidR="00AC1205" w:rsidRDefault="00000000">
            <w:pPr>
              <w:jc w:val="right"/>
            </w:pPr>
            <w:r>
              <w:rPr>
                <w:rFonts w:ascii="Consolas" w:eastAsia="Consolas" w:hAnsi="Consolas" w:cs="Consolas"/>
                <w:sz w:val="16"/>
              </w:rPr>
              <w:t>16,107</w:t>
            </w:r>
          </w:p>
        </w:tc>
        <w:tc>
          <w:tcPr>
            <w:tcW w:w="1170" w:type="dxa"/>
          </w:tcPr>
          <w:p w14:paraId="717D6090" w14:textId="77777777" w:rsidR="00AC1205" w:rsidRDefault="00000000">
            <w:pPr>
              <w:jc w:val="right"/>
            </w:pPr>
            <w:r>
              <w:rPr>
                <w:rFonts w:ascii="Consolas" w:eastAsia="Consolas" w:hAnsi="Consolas" w:cs="Consolas"/>
                <w:sz w:val="16"/>
              </w:rPr>
              <w:t>6,007</w:t>
            </w:r>
          </w:p>
        </w:tc>
      </w:tr>
      <w:tr w:rsidR="00AC1205" w14:paraId="717D609A" w14:textId="77777777">
        <w:tc>
          <w:tcPr>
            <w:tcW w:w="1170" w:type="dxa"/>
          </w:tcPr>
          <w:p w14:paraId="717D6092" w14:textId="77777777" w:rsidR="00AC1205" w:rsidRDefault="00000000">
            <w:pPr>
              <w:jc w:val="right"/>
            </w:pPr>
            <w:r>
              <w:rPr>
                <w:rFonts w:ascii="Consolas" w:eastAsia="Consolas" w:hAnsi="Consolas" w:cs="Consolas"/>
                <w:sz w:val="16"/>
              </w:rPr>
              <w:t>13</w:t>
            </w:r>
          </w:p>
        </w:tc>
        <w:tc>
          <w:tcPr>
            <w:tcW w:w="1170" w:type="dxa"/>
          </w:tcPr>
          <w:p w14:paraId="717D6093" w14:textId="77777777" w:rsidR="00AC1205" w:rsidRDefault="00000000">
            <w:pPr>
              <w:jc w:val="right"/>
            </w:pPr>
            <w:r>
              <w:rPr>
                <w:rFonts w:ascii="Consolas" w:eastAsia="Consolas" w:hAnsi="Consolas" w:cs="Consolas"/>
                <w:sz w:val="16"/>
              </w:rPr>
              <w:t>16,690</w:t>
            </w:r>
          </w:p>
        </w:tc>
        <w:tc>
          <w:tcPr>
            <w:tcW w:w="1170" w:type="dxa"/>
          </w:tcPr>
          <w:p w14:paraId="717D6094" w14:textId="77777777" w:rsidR="00AC1205" w:rsidRDefault="00000000">
            <w:pPr>
              <w:jc w:val="right"/>
            </w:pPr>
            <w:r>
              <w:rPr>
                <w:rFonts w:ascii="Consolas" w:eastAsia="Consolas" w:hAnsi="Consolas" w:cs="Consolas"/>
                <w:sz w:val="16"/>
              </w:rPr>
              <w:t>13,482</w:t>
            </w:r>
          </w:p>
        </w:tc>
        <w:tc>
          <w:tcPr>
            <w:tcW w:w="1170" w:type="dxa"/>
          </w:tcPr>
          <w:p w14:paraId="717D6095" w14:textId="77777777" w:rsidR="00AC1205" w:rsidRDefault="00000000">
            <w:pPr>
              <w:jc w:val="right"/>
            </w:pPr>
            <w:r>
              <w:rPr>
                <w:rFonts w:ascii="Consolas" w:eastAsia="Consolas" w:hAnsi="Consolas" w:cs="Consolas"/>
                <w:sz w:val="16"/>
              </w:rPr>
              <w:t>10,349</w:t>
            </w:r>
          </w:p>
        </w:tc>
        <w:tc>
          <w:tcPr>
            <w:tcW w:w="1170" w:type="dxa"/>
          </w:tcPr>
          <w:p w14:paraId="717D6096" w14:textId="77777777" w:rsidR="00AC1205" w:rsidRDefault="00000000">
            <w:pPr>
              <w:jc w:val="right"/>
            </w:pPr>
            <w:r>
              <w:rPr>
                <w:rFonts w:ascii="Consolas" w:eastAsia="Consolas" w:hAnsi="Consolas" w:cs="Consolas"/>
                <w:sz w:val="16"/>
              </w:rPr>
              <w:t>7,076</w:t>
            </w:r>
          </w:p>
        </w:tc>
        <w:tc>
          <w:tcPr>
            <w:tcW w:w="1170" w:type="dxa"/>
          </w:tcPr>
          <w:p w14:paraId="717D6097" w14:textId="77777777" w:rsidR="00AC1205" w:rsidRDefault="00000000">
            <w:pPr>
              <w:jc w:val="right"/>
            </w:pPr>
            <w:r>
              <w:rPr>
                <w:rFonts w:ascii="Consolas" w:eastAsia="Consolas" w:hAnsi="Consolas" w:cs="Consolas"/>
                <w:sz w:val="16"/>
              </w:rPr>
              <w:t>13,284</w:t>
            </w:r>
          </w:p>
        </w:tc>
        <w:tc>
          <w:tcPr>
            <w:tcW w:w="1170" w:type="dxa"/>
          </w:tcPr>
          <w:p w14:paraId="717D6098" w14:textId="77777777" w:rsidR="00AC1205" w:rsidRDefault="00000000">
            <w:pPr>
              <w:jc w:val="right"/>
            </w:pPr>
            <w:r>
              <w:rPr>
                <w:rFonts w:ascii="Consolas" w:eastAsia="Consolas" w:hAnsi="Consolas" w:cs="Consolas"/>
                <w:sz w:val="16"/>
              </w:rPr>
              <w:t>15,704</w:t>
            </w:r>
          </w:p>
        </w:tc>
        <w:tc>
          <w:tcPr>
            <w:tcW w:w="1170" w:type="dxa"/>
          </w:tcPr>
          <w:p w14:paraId="717D6099" w14:textId="77777777" w:rsidR="00AC1205" w:rsidRDefault="00000000">
            <w:pPr>
              <w:jc w:val="right"/>
            </w:pPr>
            <w:r>
              <w:rPr>
                <w:rFonts w:ascii="Consolas" w:eastAsia="Consolas" w:hAnsi="Consolas" w:cs="Consolas"/>
                <w:sz w:val="16"/>
              </w:rPr>
              <w:t>6,993</w:t>
            </w:r>
          </w:p>
        </w:tc>
      </w:tr>
      <w:tr w:rsidR="00AC1205" w14:paraId="717D60A3" w14:textId="77777777">
        <w:tc>
          <w:tcPr>
            <w:tcW w:w="1170" w:type="dxa"/>
          </w:tcPr>
          <w:p w14:paraId="717D609B" w14:textId="77777777" w:rsidR="00AC1205" w:rsidRDefault="00000000">
            <w:pPr>
              <w:jc w:val="right"/>
            </w:pPr>
            <w:r>
              <w:rPr>
                <w:rFonts w:ascii="Consolas" w:eastAsia="Consolas" w:hAnsi="Consolas" w:cs="Consolas"/>
                <w:sz w:val="16"/>
              </w:rPr>
              <w:t>14</w:t>
            </w:r>
          </w:p>
        </w:tc>
        <w:tc>
          <w:tcPr>
            <w:tcW w:w="1170" w:type="dxa"/>
          </w:tcPr>
          <w:p w14:paraId="717D609C" w14:textId="77777777" w:rsidR="00AC1205" w:rsidRDefault="00000000">
            <w:pPr>
              <w:jc w:val="right"/>
            </w:pPr>
            <w:r>
              <w:rPr>
                <w:rFonts w:ascii="Consolas" w:eastAsia="Consolas" w:hAnsi="Consolas" w:cs="Consolas"/>
                <w:sz w:val="16"/>
              </w:rPr>
              <w:t>16,711</w:t>
            </w:r>
          </w:p>
        </w:tc>
        <w:tc>
          <w:tcPr>
            <w:tcW w:w="1170" w:type="dxa"/>
          </w:tcPr>
          <w:p w14:paraId="717D609D" w14:textId="77777777" w:rsidR="00AC1205" w:rsidRDefault="00000000">
            <w:pPr>
              <w:jc w:val="right"/>
            </w:pPr>
            <w:r>
              <w:rPr>
                <w:rFonts w:ascii="Consolas" w:eastAsia="Consolas" w:hAnsi="Consolas" w:cs="Consolas"/>
                <w:sz w:val="16"/>
              </w:rPr>
              <w:t>13,299</w:t>
            </w:r>
          </w:p>
        </w:tc>
        <w:tc>
          <w:tcPr>
            <w:tcW w:w="1170" w:type="dxa"/>
          </w:tcPr>
          <w:p w14:paraId="717D609E" w14:textId="77777777" w:rsidR="00AC1205" w:rsidRDefault="00000000">
            <w:pPr>
              <w:jc w:val="right"/>
            </w:pPr>
            <w:r>
              <w:rPr>
                <w:rFonts w:ascii="Consolas" w:eastAsia="Consolas" w:hAnsi="Consolas" w:cs="Consolas"/>
                <w:sz w:val="16"/>
              </w:rPr>
              <w:t>10,417</w:t>
            </w:r>
          </w:p>
        </w:tc>
        <w:tc>
          <w:tcPr>
            <w:tcW w:w="1170" w:type="dxa"/>
          </w:tcPr>
          <w:p w14:paraId="717D609F" w14:textId="77777777" w:rsidR="00AC1205" w:rsidRDefault="00000000">
            <w:pPr>
              <w:jc w:val="right"/>
            </w:pPr>
            <w:r>
              <w:rPr>
                <w:rFonts w:ascii="Consolas" w:eastAsia="Consolas" w:hAnsi="Consolas" w:cs="Consolas"/>
                <w:sz w:val="16"/>
              </w:rPr>
              <w:t>6,965</w:t>
            </w:r>
          </w:p>
        </w:tc>
        <w:tc>
          <w:tcPr>
            <w:tcW w:w="1170" w:type="dxa"/>
          </w:tcPr>
          <w:p w14:paraId="717D60A0" w14:textId="77777777" w:rsidR="00AC1205" w:rsidRDefault="00000000">
            <w:pPr>
              <w:jc w:val="right"/>
            </w:pPr>
            <w:r>
              <w:rPr>
                <w:rFonts w:ascii="Consolas" w:eastAsia="Consolas" w:hAnsi="Consolas" w:cs="Consolas"/>
                <w:sz w:val="16"/>
              </w:rPr>
              <w:t>13,036</w:t>
            </w:r>
          </w:p>
        </w:tc>
        <w:tc>
          <w:tcPr>
            <w:tcW w:w="1170" w:type="dxa"/>
          </w:tcPr>
          <w:p w14:paraId="717D60A1" w14:textId="77777777" w:rsidR="00AC1205" w:rsidRDefault="00000000">
            <w:pPr>
              <w:jc w:val="right"/>
            </w:pPr>
            <w:r>
              <w:rPr>
                <w:rFonts w:ascii="Consolas" w:eastAsia="Consolas" w:hAnsi="Consolas" w:cs="Consolas"/>
                <w:sz w:val="16"/>
              </w:rPr>
              <w:t>15,264</w:t>
            </w:r>
          </w:p>
        </w:tc>
        <w:tc>
          <w:tcPr>
            <w:tcW w:w="1170" w:type="dxa"/>
          </w:tcPr>
          <w:p w14:paraId="717D60A2" w14:textId="77777777" w:rsidR="00AC1205" w:rsidRDefault="00000000">
            <w:pPr>
              <w:jc w:val="right"/>
            </w:pPr>
            <w:r>
              <w:rPr>
                <w:rFonts w:ascii="Consolas" w:eastAsia="Consolas" w:hAnsi="Consolas" w:cs="Consolas"/>
                <w:sz w:val="16"/>
              </w:rPr>
              <w:t>6,340</w:t>
            </w:r>
          </w:p>
        </w:tc>
      </w:tr>
      <w:tr w:rsidR="00AC1205" w14:paraId="717D60AC" w14:textId="77777777">
        <w:tc>
          <w:tcPr>
            <w:tcW w:w="1170" w:type="dxa"/>
          </w:tcPr>
          <w:p w14:paraId="717D60A4" w14:textId="77777777" w:rsidR="00AC1205" w:rsidRDefault="00000000">
            <w:pPr>
              <w:jc w:val="right"/>
            </w:pPr>
            <w:r>
              <w:rPr>
                <w:rFonts w:ascii="Consolas" w:eastAsia="Consolas" w:hAnsi="Consolas" w:cs="Consolas"/>
                <w:sz w:val="16"/>
              </w:rPr>
              <w:t>15</w:t>
            </w:r>
          </w:p>
        </w:tc>
        <w:tc>
          <w:tcPr>
            <w:tcW w:w="1170" w:type="dxa"/>
          </w:tcPr>
          <w:p w14:paraId="717D60A5" w14:textId="77777777" w:rsidR="00AC1205" w:rsidRDefault="00000000">
            <w:pPr>
              <w:jc w:val="right"/>
            </w:pPr>
            <w:r>
              <w:rPr>
                <w:rFonts w:ascii="Consolas" w:eastAsia="Consolas" w:hAnsi="Consolas" w:cs="Consolas"/>
                <w:sz w:val="16"/>
              </w:rPr>
              <w:t>16,811</w:t>
            </w:r>
          </w:p>
        </w:tc>
        <w:tc>
          <w:tcPr>
            <w:tcW w:w="1170" w:type="dxa"/>
          </w:tcPr>
          <w:p w14:paraId="717D60A6" w14:textId="77777777" w:rsidR="00AC1205" w:rsidRDefault="00000000">
            <w:pPr>
              <w:jc w:val="right"/>
            </w:pPr>
            <w:r>
              <w:rPr>
                <w:rFonts w:ascii="Consolas" w:eastAsia="Consolas" w:hAnsi="Consolas" w:cs="Consolas"/>
                <w:sz w:val="16"/>
              </w:rPr>
              <w:t>13,416</w:t>
            </w:r>
          </w:p>
        </w:tc>
        <w:tc>
          <w:tcPr>
            <w:tcW w:w="1170" w:type="dxa"/>
          </w:tcPr>
          <w:p w14:paraId="717D60A7" w14:textId="77777777" w:rsidR="00AC1205" w:rsidRDefault="00000000">
            <w:pPr>
              <w:jc w:val="right"/>
            </w:pPr>
            <w:r>
              <w:rPr>
                <w:rFonts w:ascii="Consolas" w:eastAsia="Consolas" w:hAnsi="Consolas" w:cs="Consolas"/>
                <w:sz w:val="16"/>
              </w:rPr>
              <w:t>10,567</w:t>
            </w:r>
          </w:p>
        </w:tc>
        <w:tc>
          <w:tcPr>
            <w:tcW w:w="1170" w:type="dxa"/>
          </w:tcPr>
          <w:p w14:paraId="717D60A8" w14:textId="77777777" w:rsidR="00AC1205" w:rsidRDefault="00000000">
            <w:pPr>
              <w:jc w:val="right"/>
            </w:pPr>
            <w:r>
              <w:rPr>
                <w:rFonts w:ascii="Consolas" w:eastAsia="Consolas" w:hAnsi="Consolas" w:cs="Consolas"/>
                <w:sz w:val="16"/>
              </w:rPr>
              <w:t>6,762</w:t>
            </w:r>
          </w:p>
        </w:tc>
        <w:tc>
          <w:tcPr>
            <w:tcW w:w="1170" w:type="dxa"/>
          </w:tcPr>
          <w:p w14:paraId="717D60A9" w14:textId="77777777" w:rsidR="00AC1205" w:rsidRDefault="00000000">
            <w:pPr>
              <w:jc w:val="right"/>
            </w:pPr>
            <w:r>
              <w:rPr>
                <w:rFonts w:ascii="Consolas" w:eastAsia="Consolas" w:hAnsi="Consolas" w:cs="Consolas"/>
                <w:sz w:val="16"/>
              </w:rPr>
              <w:t>14,423</w:t>
            </w:r>
          </w:p>
        </w:tc>
        <w:tc>
          <w:tcPr>
            <w:tcW w:w="1170" w:type="dxa"/>
          </w:tcPr>
          <w:p w14:paraId="717D60AA" w14:textId="77777777" w:rsidR="00AC1205" w:rsidRDefault="00000000">
            <w:pPr>
              <w:jc w:val="right"/>
            </w:pPr>
            <w:r>
              <w:rPr>
                <w:rFonts w:ascii="Consolas" w:eastAsia="Consolas" w:hAnsi="Consolas" w:cs="Consolas"/>
                <w:sz w:val="16"/>
              </w:rPr>
              <w:t>15,066</w:t>
            </w:r>
          </w:p>
        </w:tc>
        <w:tc>
          <w:tcPr>
            <w:tcW w:w="1170" w:type="dxa"/>
          </w:tcPr>
          <w:p w14:paraId="717D60AB" w14:textId="77777777" w:rsidR="00AC1205" w:rsidRDefault="00000000">
            <w:pPr>
              <w:jc w:val="right"/>
            </w:pPr>
            <w:r>
              <w:rPr>
                <w:rFonts w:ascii="Consolas" w:eastAsia="Consolas" w:hAnsi="Consolas" w:cs="Consolas"/>
                <w:sz w:val="16"/>
              </w:rPr>
              <w:t>7,064</w:t>
            </w:r>
          </w:p>
        </w:tc>
      </w:tr>
      <w:tr w:rsidR="00AC1205" w14:paraId="717D60B5" w14:textId="77777777">
        <w:tc>
          <w:tcPr>
            <w:tcW w:w="1170" w:type="dxa"/>
          </w:tcPr>
          <w:p w14:paraId="717D60AD" w14:textId="77777777" w:rsidR="00AC1205" w:rsidRDefault="00000000">
            <w:pPr>
              <w:jc w:val="right"/>
            </w:pPr>
            <w:r>
              <w:rPr>
                <w:rFonts w:ascii="Consolas" w:eastAsia="Consolas" w:hAnsi="Consolas" w:cs="Consolas"/>
                <w:sz w:val="16"/>
              </w:rPr>
              <w:t>16</w:t>
            </w:r>
          </w:p>
        </w:tc>
        <w:tc>
          <w:tcPr>
            <w:tcW w:w="1170" w:type="dxa"/>
          </w:tcPr>
          <w:p w14:paraId="717D60AE" w14:textId="77777777" w:rsidR="00AC1205" w:rsidRDefault="00000000">
            <w:pPr>
              <w:jc w:val="right"/>
            </w:pPr>
            <w:r>
              <w:rPr>
                <w:rFonts w:ascii="Consolas" w:eastAsia="Consolas" w:hAnsi="Consolas" w:cs="Consolas"/>
                <w:sz w:val="16"/>
              </w:rPr>
              <w:t>16,941</w:t>
            </w:r>
          </w:p>
        </w:tc>
        <w:tc>
          <w:tcPr>
            <w:tcW w:w="1170" w:type="dxa"/>
          </w:tcPr>
          <w:p w14:paraId="717D60AF" w14:textId="77777777" w:rsidR="00AC1205" w:rsidRDefault="00000000">
            <w:pPr>
              <w:jc w:val="right"/>
            </w:pPr>
            <w:r>
              <w:rPr>
                <w:rFonts w:ascii="Consolas" w:eastAsia="Consolas" w:hAnsi="Consolas" w:cs="Consolas"/>
                <w:sz w:val="16"/>
              </w:rPr>
              <w:t>13,325</w:t>
            </w:r>
          </w:p>
        </w:tc>
        <w:tc>
          <w:tcPr>
            <w:tcW w:w="1170" w:type="dxa"/>
          </w:tcPr>
          <w:p w14:paraId="717D60B0" w14:textId="77777777" w:rsidR="00AC1205" w:rsidRDefault="00000000">
            <w:pPr>
              <w:jc w:val="right"/>
            </w:pPr>
            <w:r>
              <w:rPr>
                <w:rFonts w:ascii="Consolas" w:eastAsia="Consolas" w:hAnsi="Consolas" w:cs="Consolas"/>
                <w:sz w:val="16"/>
              </w:rPr>
              <w:t>10,772</w:t>
            </w:r>
          </w:p>
        </w:tc>
        <w:tc>
          <w:tcPr>
            <w:tcW w:w="1170" w:type="dxa"/>
          </w:tcPr>
          <w:p w14:paraId="717D60B1" w14:textId="77777777" w:rsidR="00AC1205" w:rsidRDefault="00000000">
            <w:pPr>
              <w:jc w:val="right"/>
            </w:pPr>
            <w:r>
              <w:rPr>
                <w:rFonts w:ascii="Consolas" w:eastAsia="Consolas" w:hAnsi="Consolas" w:cs="Consolas"/>
                <w:sz w:val="16"/>
              </w:rPr>
              <w:t>11,402</w:t>
            </w:r>
          </w:p>
        </w:tc>
        <w:tc>
          <w:tcPr>
            <w:tcW w:w="1170" w:type="dxa"/>
          </w:tcPr>
          <w:p w14:paraId="717D60B2" w14:textId="77777777" w:rsidR="00AC1205" w:rsidRDefault="00000000">
            <w:pPr>
              <w:jc w:val="right"/>
            </w:pPr>
            <w:r>
              <w:rPr>
                <w:rFonts w:ascii="Consolas" w:eastAsia="Consolas" w:hAnsi="Consolas" w:cs="Consolas"/>
                <w:sz w:val="16"/>
              </w:rPr>
              <w:t>13,857</w:t>
            </w:r>
          </w:p>
        </w:tc>
        <w:tc>
          <w:tcPr>
            <w:tcW w:w="1170" w:type="dxa"/>
          </w:tcPr>
          <w:p w14:paraId="717D60B3" w14:textId="77777777" w:rsidR="00AC1205" w:rsidRDefault="00000000">
            <w:pPr>
              <w:jc w:val="right"/>
            </w:pPr>
            <w:r>
              <w:rPr>
                <w:rFonts w:ascii="Consolas" w:eastAsia="Consolas" w:hAnsi="Consolas" w:cs="Consolas"/>
                <w:sz w:val="16"/>
              </w:rPr>
              <w:t>14,870</w:t>
            </w:r>
          </w:p>
        </w:tc>
        <w:tc>
          <w:tcPr>
            <w:tcW w:w="1170" w:type="dxa"/>
          </w:tcPr>
          <w:p w14:paraId="717D60B4" w14:textId="77777777" w:rsidR="00AC1205" w:rsidRDefault="00000000">
            <w:pPr>
              <w:jc w:val="right"/>
            </w:pPr>
            <w:r>
              <w:rPr>
                <w:rFonts w:ascii="Consolas" w:eastAsia="Consolas" w:hAnsi="Consolas" w:cs="Consolas"/>
                <w:sz w:val="16"/>
              </w:rPr>
              <w:t>7,317</w:t>
            </w:r>
          </w:p>
        </w:tc>
      </w:tr>
      <w:tr w:rsidR="00AC1205" w14:paraId="717D60BE" w14:textId="77777777">
        <w:tc>
          <w:tcPr>
            <w:tcW w:w="1170" w:type="dxa"/>
          </w:tcPr>
          <w:p w14:paraId="717D60B6" w14:textId="77777777" w:rsidR="00AC1205" w:rsidRDefault="00000000">
            <w:pPr>
              <w:jc w:val="right"/>
            </w:pPr>
            <w:r>
              <w:rPr>
                <w:rFonts w:ascii="Consolas" w:eastAsia="Consolas" w:hAnsi="Consolas" w:cs="Consolas"/>
                <w:sz w:val="16"/>
              </w:rPr>
              <w:t>17</w:t>
            </w:r>
          </w:p>
        </w:tc>
        <w:tc>
          <w:tcPr>
            <w:tcW w:w="1170" w:type="dxa"/>
          </w:tcPr>
          <w:p w14:paraId="717D60B7" w14:textId="77777777" w:rsidR="00AC1205" w:rsidRDefault="00000000">
            <w:pPr>
              <w:jc w:val="right"/>
            </w:pPr>
            <w:r>
              <w:rPr>
                <w:rFonts w:ascii="Consolas" w:eastAsia="Consolas" w:hAnsi="Consolas" w:cs="Consolas"/>
                <w:sz w:val="16"/>
              </w:rPr>
              <w:t>16,888</w:t>
            </w:r>
          </w:p>
        </w:tc>
        <w:tc>
          <w:tcPr>
            <w:tcW w:w="1170" w:type="dxa"/>
          </w:tcPr>
          <w:p w14:paraId="717D60B8" w14:textId="77777777" w:rsidR="00AC1205" w:rsidRDefault="00000000">
            <w:pPr>
              <w:jc w:val="right"/>
            </w:pPr>
            <w:r>
              <w:rPr>
                <w:rFonts w:ascii="Consolas" w:eastAsia="Consolas" w:hAnsi="Consolas" w:cs="Consolas"/>
                <w:sz w:val="16"/>
              </w:rPr>
              <w:t>12,857</w:t>
            </w:r>
          </w:p>
        </w:tc>
        <w:tc>
          <w:tcPr>
            <w:tcW w:w="1170" w:type="dxa"/>
          </w:tcPr>
          <w:p w14:paraId="717D60B9" w14:textId="77777777" w:rsidR="00AC1205" w:rsidRDefault="00000000">
            <w:pPr>
              <w:jc w:val="right"/>
            </w:pPr>
            <w:r>
              <w:rPr>
                <w:rFonts w:ascii="Consolas" w:eastAsia="Consolas" w:hAnsi="Consolas" w:cs="Consolas"/>
                <w:sz w:val="16"/>
              </w:rPr>
              <w:t>10,888</w:t>
            </w:r>
          </w:p>
        </w:tc>
        <w:tc>
          <w:tcPr>
            <w:tcW w:w="1170" w:type="dxa"/>
          </w:tcPr>
          <w:p w14:paraId="717D60BA" w14:textId="77777777" w:rsidR="00AC1205" w:rsidRDefault="00000000">
            <w:pPr>
              <w:jc w:val="right"/>
            </w:pPr>
            <w:r>
              <w:rPr>
                <w:rFonts w:ascii="Consolas" w:eastAsia="Consolas" w:hAnsi="Consolas" w:cs="Consolas"/>
                <w:sz w:val="16"/>
              </w:rPr>
              <w:t>10,560</w:t>
            </w:r>
          </w:p>
        </w:tc>
        <w:tc>
          <w:tcPr>
            <w:tcW w:w="1170" w:type="dxa"/>
          </w:tcPr>
          <w:p w14:paraId="717D60BB" w14:textId="77777777" w:rsidR="00AC1205" w:rsidRDefault="00000000">
            <w:pPr>
              <w:jc w:val="right"/>
            </w:pPr>
            <w:r>
              <w:rPr>
                <w:rFonts w:ascii="Consolas" w:eastAsia="Consolas" w:hAnsi="Consolas" w:cs="Consolas"/>
                <w:sz w:val="16"/>
              </w:rPr>
              <w:t>24,179</w:t>
            </w:r>
          </w:p>
        </w:tc>
        <w:tc>
          <w:tcPr>
            <w:tcW w:w="1170" w:type="dxa"/>
          </w:tcPr>
          <w:p w14:paraId="717D60BC" w14:textId="77777777" w:rsidR="00AC1205" w:rsidRDefault="00000000">
            <w:pPr>
              <w:jc w:val="right"/>
            </w:pPr>
            <w:r>
              <w:rPr>
                <w:rFonts w:ascii="Consolas" w:eastAsia="Consolas" w:hAnsi="Consolas" w:cs="Consolas"/>
                <w:sz w:val="16"/>
              </w:rPr>
              <w:t>14,352</w:t>
            </w:r>
          </w:p>
        </w:tc>
        <w:tc>
          <w:tcPr>
            <w:tcW w:w="1170" w:type="dxa"/>
          </w:tcPr>
          <w:p w14:paraId="717D60BD" w14:textId="77777777" w:rsidR="00AC1205" w:rsidRDefault="00000000">
            <w:pPr>
              <w:jc w:val="right"/>
            </w:pPr>
            <w:r>
              <w:rPr>
                <w:rFonts w:ascii="Consolas" w:eastAsia="Consolas" w:hAnsi="Consolas" w:cs="Consolas"/>
                <w:sz w:val="16"/>
              </w:rPr>
              <w:t>7,148</w:t>
            </w:r>
          </w:p>
        </w:tc>
      </w:tr>
      <w:tr w:rsidR="00AC1205" w14:paraId="717D60C7" w14:textId="77777777">
        <w:tc>
          <w:tcPr>
            <w:tcW w:w="1170" w:type="dxa"/>
          </w:tcPr>
          <w:p w14:paraId="717D60BF" w14:textId="77777777" w:rsidR="00AC1205" w:rsidRDefault="00000000">
            <w:pPr>
              <w:jc w:val="right"/>
            </w:pPr>
            <w:r>
              <w:rPr>
                <w:rFonts w:ascii="Consolas" w:eastAsia="Consolas" w:hAnsi="Consolas" w:cs="Consolas"/>
                <w:sz w:val="16"/>
              </w:rPr>
              <w:t>18</w:t>
            </w:r>
          </w:p>
        </w:tc>
        <w:tc>
          <w:tcPr>
            <w:tcW w:w="1170" w:type="dxa"/>
          </w:tcPr>
          <w:p w14:paraId="717D60C0" w14:textId="77777777" w:rsidR="00AC1205" w:rsidRDefault="00000000">
            <w:pPr>
              <w:jc w:val="right"/>
            </w:pPr>
            <w:r>
              <w:rPr>
                <w:rFonts w:ascii="Consolas" w:eastAsia="Consolas" w:hAnsi="Consolas" w:cs="Consolas"/>
                <w:sz w:val="16"/>
              </w:rPr>
              <w:t>16,779</w:t>
            </w:r>
          </w:p>
        </w:tc>
        <w:tc>
          <w:tcPr>
            <w:tcW w:w="1170" w:type="dxa"/>
          </w:tcPr>
          <w:p w14:paraId="717D60C1" w14:textId="77777777" w:rsidR="00AC1205" w:rsidRDefault="00000000">
            <w:pPr>
              <w:jc w:val="right"/>
            </w:pPr>
            <w:r>
              <w:rPr>
                <w:rFonts w:ascii="Consolas" w:eastAsia="Consolas" w:hAnsi="Consolas" w:cs="Consolas"/>
                <w:sz w:val="16"/>
              </w:rPr>
              <w:t>13,499</w:t>
            </w:r>
          </w:p>
        </w:tc>
        <w:tc>
          <w:tcPr>
            <w:tcW w:w="1170" w:type="dxa"/>
          </w:tcPr>
          <w:p w14:paraId="717D60C2" w14:textId="77777777" w:rsidR="00AC1205" w:rsidRDefault="00000000">
            <w:pPr>
              <w:jc w:val="right"/>
            </w:pPr>
            <w:r>
              <w:rPr>
                <w:rFonts w:ascii="Consolas" w:eastAsia="Consolas" w:hAnsi="Consolas" w:cs="Consolas"/>
                <w:sz w:val="16"/>
              </w:rPr>
              <w:t>11,013</w:t>
            </w:r>
          </w:p>
        </w:tc>
        <w:tc>
          <w:tcPr>
            <w:tcW w:w="1170" w:type="dxa"/>
          </w:tcPr>
          <w:p w14:paraId="717D60C3" w14:textId="77777777" w:rsidR="00AC1205" w:rsidRDefault="00000000">
            <w:pPr>
              <w:jc w:val="right"/>
            </w:pPr>
            <w:r>
              <w:rPr>
                <w:rFonts w:ascii="Consolas" w:eastAsia="Consolas" w:hAnsi="Consolas" w:cs="Consolas"/>
                <w:sz w:val="16"/>
              </w:rPr>
              <w:t>9,519</w:t>
            </w:r>
          </w:p>
        </w:tc>
        <w:tc>
          <w:tcPr>
            <w:tcW w:w="1170" w:type="dxa"/>
          </w:tcPr>
          <w:p w14:paraId="717D60C4" w14:textId="77777777" w:rsidR="00AC1205" w:rsidRDefault="00000000">
            <w:pPr>
              <w:jc w:val="right"/>
            </w:pPr>
            <w:r>
              <w:rPr>
                <w:rFonts w:ascii="Consolas" w:eastAsia="Consolas" w:hAnsi="Consolas" w:cs="Consolas"/>
                <w:sz w:val="16"/>
              </w:rPr>
              <w:t>22,030</w:t>
            </w:r>
          </w:p>
        </w:tc>
        <w:tc>
          <w:tcPr>
            <w:tcW w:w="1170" w:type="dxa"/>
          </w:tcPr>
          <w:p w14:paraId="717D60C5" w14:textId="77777777" w:rsidR="00AC1205" w:rsidRDefault="00000000">
            <w:pPr>
              <w:jc w:val="right"/>
            </w:pPr>
            <w:r>
              <w:rPr>
                <w:rFonts w:ascii="Consolas" w:eastAsia="Consolas" w:hAnsi="Consolas" w:cs="Consolas"/>
                <w:sz w:val="16"/>
              </w:rPr>
              <w:t>13,921</w:t>
            </w:r>
          </w:p>
        </w:tc>
        <w:tc>
          <w:tcPr>
            <w:tcW w:w="1170" w:type="dxa"/>
          </w:tcPr>
          <w:p w14:paraId="717D60C6" w14:textId="77777777" w:rsidR="00AC1205" w:rsidRDefault="00000000">
            <w:pPr>
              <w:jc w:val="right"/>
            </w:pPr>
            <w:r>
              <w:rPr>
                <w:rFonts w:ascii="Consolas" w:eastAsia="Consolas" w:hAnsi="Consolas" w:cs="Consolas"/>
                <w:sz w:val="16"/>
              </w:rPr>
              <w:t>0</w:t>
            </w:r>
          </w:p>
        </w:tc>
      </w:tr>
      <w:tr w:rsidR="00AC1205" w14:paraId="717D60D0" w14:textId="77777777">
        <w:tc>
          <w:tcPr>
            <w:tcW w:w="1170" w:type="dxa"/>
          </w:tcPr>
          <w:p w14:paraId="717D60C8" w14:textId="77777777" w:rsidR="00AC1205" w:rsidRDefault="00000000">
            <w:pPr>
              <w:jc w:val="right"/>
            </w:pPr>
            <w:r>
              <w:rPr>
                <w:rFonts w:ascii="Consolas" w:eastAsia="Consolas" w:hAnsi="Consolas" w:cs="Consolas"/>
                <w:sz w:val="16"/>
              </w:rPr>
              <w:t>19</w:t>
            </w:r>
          </w:p>
        </w:tc>
        <w:tc>
          <w:tcPr>
            <w:tcW w:w="1170" w:type="dxa"/>
          </w:tcPr>
          <w:p w14:paraId="717D60C9" w14:textId="77777777" w:rsidR="00AC1205" w:rsidRDefault="00000000">
            <w:pPr>
              <w:jc w:val="right"/>
            </w:pPr>
            <w:r>
              <w:rPr>
                <w:rFonts w:ascii="Consolas" w:eastAsia="Consolas" w:hAnsi="Consolas" w:cs="Consolas"/>
                <w:sz w:val="16"/>
              </w:rPr>
              <w:t>16,787</w:t>
            </w:r>
          </w:p>
        </w:tc>
        <w:tc>
          <w:tcPr>
            <w:tcW w:w="1170" w:type="dxa"/>
          </w:tcPr>
          <w:p w14:paraId="717D60CA" w14:textId="77777777" w:rsidR="00AC1205" w:rsidRDefault="00000000">
            <w:pPr>
              <w:jc w:val="right"/>
            </w:pPr>
            <w:r>
              <w:rPr>
                <w:rFonts w:ascii="Consolas" w:eastAsia="Consolas" w:hAnsi="Consolas" w:cs="Consolas"/>
                <w:sz w:val="16"/>
              </w:rPr>
              <w:t>13,697</w:t>
            </w:r>
          </w:p>
        </w:tc>
        <w:tc>
          <w:tcPr>
            <w:tcW w:w="1170" w:type="dxa"/>
          </w:tcPr>
          <w:p w14:paraId="717D60CB" w14:textId="77777777" w:rsidR="00AC1205" w:rsidRDefault="00000000">
            <w:pPr>
              <w:jc w:val="right"/>
            </w:pPr>
            <w:r>
              <w:rPr>
                <w:rFonts w:ascii="Consolas" w:eastAsia="Consolas" w:hAnsi="Consolas" w:cs="Consolas"/>
                <w:sz w:val="16"/>
              </w:rPr>
              <w:t>11,017</w:t>
            </w:r>
          </w:p>
        </w:tc>
        <w:tc>
          <w:tcPr>
            <w:tcW w:w="1170" w:type="dxa"/>
          </w:tcPr>
          <w:p w14:paraId="717D60CC" w14:textId="77777777" w:rsidR="00AC1205" w:rsidRDefault="00000000">
            <w:pPr>
              <w:jc w:val="right"/>
            </w:pPr>
            <w:r>
              <w:rPr>
                <w:rFonts w:ascii="Consolas" w:eastAsia="Consolas" w:hAnsi="Consolas" w:cs="Consolas"/>
                <w:sz w:val="16"/>
              </w:rPr>
              <w:t>9,027</w:t>
            </w:r>
          </w:p>
        </w:tc>
        <w:tc>
          <w:tcPr>
            <w:tcW w:w="1170" w:type="dxa"/>
          </w:tcPr>
          <w:p w14:paraId="717D60CD" w14:textId="77777777" w:rsidR="00AC1205" w:rsidRDefault="00000000">
            <w:pPr>
              <w:jc w:val="right"/>
            </w:pPr>
            <w:r>
              <w:rPr>
                <w:rFonts w:ascii="Consolas" w:eastAsia="Consolas" w:hAnsi="Consolas" w:cs="Consolas"/>
                <w:sz w:val="16"/>
              </w:rPr>
              <w:t>23,507</w:t>
            </w:r>
          </w:p>
        </w:tc>
        <w:tc>
          <w:tcPr>
            <w:tcW w:w="1170" w:type="dxa"/>
          </w:tcPr>
          <w:p w14:paraId="717D60CE" w14:textId="77777777" w:rsidR="00AC1205" w:rsidRDefault="00000000">
            <w:pPr>
              <w:jc w:val="right"/>
            </w:pPr>
            <w:r>
              <w:rPr>
                <w:rFonts w:ascii="Consolas" w:eastAsia="Consolas" w:hAnsi="Consolas" w:cs="Consolas"/>
                <w:sz w:val="16"/>
              </w:rPr>
              <w:t>49,191</w:t>
            </w:r>
          </w:p>
        </w:tc>
        <w:tc>
          <w:tcPr>
            <w:tcW w:w="1170" w:type="dxa"/>
          </w:tcPr>
          <w:p w14:paraId="717D60CF" w14:textId="77777777" w:rsidR="00AC1205" w:rsidRDefault="00000000">
            <w:pPr>
              <w:jc w:val="right"/>
            </w:pPr>
            <w:r>
              <w:rPr>
                <w:rFonts w:ascii="Consolas" w:eastAsia="Consolas" w:hAnsi="Consolas" w:cs="Consolas"/>
                <w:sz w:val="16"/>
              </w:rPr>
              <w:t>0</w:t>
            </w:r>
          </w:p>
        </w:tc>
      </w:tr>
      <w:tr w:rsidR="00AC1205" w14:paraId="717D60D9" w14:textId="77777777">
        <w:tc>
          <w:tcPr>
            <w:tcW w:w="1170" w:type="dxa"/>
          </w:tcPr>
          <w:p w14:paraId="717D60D1" w14:textId="77777777" w:rsidR="00AC1205" w:rsidRDefault="00000000">
            <w:pPr>
              <w:jc w:val="right"/>
            </w:pPr>
            <w:r>
              <w:rPr>
                <w:rFonts w:ascii="Consolas" w:eastAsia="Consolas" w:hAnsi="Consolas" w:cs="Consolas"/>
                <w:sz w:val="16"/>
              </w:rPr>
              <w:t>20</w:t>
            </w:r>
          </w:p>
        </w:tc>
        <w:tc>
          <w:tcPr>
            <w:tcW w:w="1170" w:type="dxa"/>
          </w:tcPr>
          <w:p w14:paraId="717D60D2" w14:textId="77777777" w:rsidR="00AC1205" w:rsidRDefault="00000000">
            <w:pPr>
              <w:jc w:val="right"/>
            </w:pPr>
            <w:r>
              <w:rPr>
                <w:rFonts w:ascii="Consolas" w:eastAsia="Consolas" w:hAnsi="Consolas" w:cs="Consolas"/>
                <w:sz w:val="16"/>
              </w:rPr>
              <w:t>16,411</w:t>
            </w:r>
          </w:p>
        </w:tc>
        <w:tc>
          <w:tcPr>
            <w:tcW w:w="1170" w:type="dxa"/>
          </w:tcPr>
          <w:p w14:paraId="717D60D3" w14:textId="77777777" w:rsidR="00AC1205" w:rsidRDefault="00000000">
            <w:pPr>
              <w:jc w:val="right"/>
            </w:pPr>
            <w:r>
              <w:rPr>
                <w:rFonts w:ascii="Consolas" w:eastAsia="Consolas" w:hAnsi="Consolas" w:cs="Consolas"/>
                <w:sz w:val="16"/>
              </w:rPr>
              <w:t>13,941</w:t>
            </w:r>
          </w:p>
        </w:tc>
        <w:tc>
          <w:tcPr>
            <w:tcW w:w="1170" w:type="dxa"/>
          </w:tcPr>
          <w:p w14:paraId="717D60D4" w14:textId="77777777" w:rsidR="00AC1205" w:rsidRDefault="00000000">
            <w:pPr>
              <w:jc w:val="right"/>
            </w:pPr>
            <w:r>
              <w:rPr>
                <w:rFonts w:ascii="Consolas" w:eastAsia="Consolas" w:hAnsi="Consolas" w:cs="Consolas"/>
                <w:sz w:val="16"/>
              </w:rPr>
              <w:t>11,079</w:t>
            </w:r>
          </w:p>
        </w:tc>
        <w:tc>
          <w:tcPr>
            <w:tcW w:w="1170" w:type="dxa"/>
          </w:tcPr>
          <w:p w14:paraId="717D60D5" w14:textId="77777777" w:rsidR="00AC1205" w:rsidRDefault="00000000">
            <w:pPr>
              <w:jc w:val="right"/>
            </w:pPr>
            <w:r>
              <w:rPr>
                <w:rFonts w:ascii="Consolas" w:eastAsia="Consolas" w:hAnsi="Consolas" w:cs="Consolas"/>
                <w:sz w:val="16"/>
              </w:rPr>
              <w:t>8,919</w:t>
            </w:r>
          </w:p>
        </w:tc>
        <w:tc>
          <w:tcPr>
            <w:tcW w:w="1170" w:type="dxa"/>
          </w:tcPr>
          <w:p w14:paraId="717D60D6" w14:textId="77777777" w:rsidR="00AC1205" w:rsidRDefault="00000000">
            <w:pPr>
              <w:jc w:val="right"/>
            </w:pPr>
            <w:r>
              <w:rPr>
                <w:rFonts w:ascii="Consolas" w:eastAsia="Consolas" w:hAnsi="Consolas" w:cs="Consolas"/>
                <w:sz w:val="16"/>
              </w:rPr>
              <w:t>22,227</w:t>
            </w:r>
          </w:p>
        </w:tc>
        <w:tc>
          <w:tcPr>
            <w:tcW w:w="1170" w:type="dxa"/>
          </w:tcPr>
          <w:p w14:paraId="717D60D7" w14:textId="77777777" w:rsidR="00AC1205" w:rsidRDefault="00000000">
            <w:pPr>
              <w:jc w:val="right"/>
            </w:pPr>
            <w:r>
              <w:rPr>
                <w:rFonts w:ascii="Consolas" w:eastAsia="Consolas" w:hAnsi="Consolas" w:cs="Consolas"/>
                <w:sz w:val="16"/>
              </w:rPr>
              <w:t>52,528</w:t>
            </w:r>
          </w:p>
        </w:tc>
        <w:tc>
          <w:tcPr>
            <w:tcW w:w="1170" w:type="dxa"/>
          </w:tcPr>
          <w:p w14:paraId="717D60D8" w14:textId="77777777" w:rsidR="00AC1205" w:rsidRDefault="00000000">
            <w:pPr>
              <w:jc w:val="right"/>
            </w:pPr>
            <w:r>
              <w:rPr>
                <w:rFonts w:ascii="Consolas" w:eastAsia="Consolas" w:hAnsi="Consolas" w:cs="Consolas"/>
                <w:sz w:val="16"/>
              </w:rPr>
              <w:t>0</w:t>
            </w:r>
          </w:p>
        </w:tc>
      </w:tr>
      <w:tr w:rsidR="00AC1205" w14:paraId="717D60E2" w14:textId="77777777">
        <w:tc>
          <w:tcPr>
            <w:tcW w:w="1170" w:type="dxa"/>
          </w:tcPr>
          <w:p w14:paraId="717D60DA" w14:textId="77777777" w:rsidR="00AC1205" w:rsidRDefault="00000000">
            <w:pPr>
              <w:jc w:val="right"/>
            </w:pPr>
            <w:r>
              <w:rPr>
                <w:rFonts w:ascii="Consolas" w:eastAsia="Consolas" w:hAnsi="Consolas" w:cs="Consolas"/>
                <w:sz w:val="16"/>
              </w:rPr>
              <w:t>21</w:t>
            </w:r>
          </w:p>
        </w:tc>
        <w:tc>
          <w:tcPr>
            <w:tcW w:w="1170" w:type="dxa"/>
          </w:tcPr>
          <w:p w14:paraId="717D60DB" w14:textId="77777777" w:rsidR="00AC1205" w:rsidRDefault="00000000">
            <w:pPr>
              <w:jc w:val="right"/>
            </w:pPr>
            <w:r>
              <w:rPr>
                <w:rFonts w:ascii="Consolas" w:eastAsia="Consolas" w:hAnsi="Consolas" w:cs="Consolas"/>
                <w:sz w:val="16"/>
              </w:rPr>
              <w:t>0</w:t>
            </w:r>
          </w:p>
        </w:tc>
        <w:tc>
          <w:tcPr>
            <w:tcW w:w="1170" w:type="dxa"/>
          </w:tcPr>
          <w:p w14:paraId="717D60DC" w14:textId="77777777" w:rsidR="00AC1205" w:rsidRDefault="00000000">
            <w:pPr>
              <w:jc w:val="right"/>
            </w:pPr>
            <w:r>
              <w:rPr>
                <w:rFonts w:ascii="Consolas" w:eastAsia="Consolas" w:hAnsi="Consolas" w:cs="Consolas"/>
                <w:sz w:val="16"/>
              </w:rPr>
              <w:t>23,145</w:t>
            </w:r>
          </w:p>
        </w:tc>
        <w:tc>
          <w:tcPr>
            <w:tcW w:w="1170" w:type="dxa"/>
          </w:tcPr>
          <w:p w14:paraId="717D60DD" w14:textId="77777777" w:rsidR="00AC1205" w:rsidRDefault="00000000">
            <w:pPr>
              <w:jc w:val="right"/>
            </w:pPr>
            <w:r>
              <w:rPr>
                <w:rFonts w:ascii="Consolas" w:eastAsia="Consolas" w:hAnsi="Consolas" w:cs="Consolas"/>
                <w:sz w:val="16"/>
              </w:rPr>
              <w:t>11,154</w:t>
            </w:r>
          </w:p>
        </w:tc>
        <w:tc>
          <w:tcPr>
            <w:tcW w:w="1170" w:type="dxa"/>
          </w:tcPr>
          <w:p w14:paraId="717D60DE" w14:textId="77777777" w:rsidR="00AC1205" w:rsidRDefault="00000000">
            <w:pPr>
              <w:jc w:val="right"/>
            </w:pPr>
            <w:r>
              <w:rPr>
                <w:rFonts w:ascii="Consolas" w:eastAsia="Consolas" w:hAnsi="Consolas" w:cs="Consolas"/>
                <w:sz w:val="16"/>
              </w:rPr>
              <w:t>8,457</w:t>
            </w:r>
          </w:p>
        </w:tc>
        <w:tc>
          <w:tcPr>
            <w:tcW w:w="1170" w:type="dxa"/>
          </w:tcPr>
          <w:p w14:paraId="717D60DF" w14:textId="77777777" w:rsidR="00AC1205" w:rsidRDefault="00000000">
            <w:pPr>
              <w:jc w:val="right"/>
            </w:pPr>
            <w:r>
              <w:rPr>
                <w:rFonts w:ascii="Consolas" w:eastAsia="Consolas" w:hAnsi="Consolas" w:cs="Consolas"/>
                <w:sz w:val="16"/>
              </w:rPr>
              <w:t>21,643</w:t>
            </w:r>
          </w:p>
        </w:tc>
        <w:tc>
          <w:tcPr>
            <w:tcW w:w="1170" w:type="dxa"/>
          </w:tcPr>
          <w:p w14:paraId="717D60E0" w14:textId="77777777" w:rsidR="00AC1205" w:rsidRDefault="00000000">
            <w:pPr>
              <w:jc w:val="right"/>
            </w:pPr>
            <w:r>
              <w:rPr>
                <w:rFonts w:ascii="Consolas" w:eastAsia="Consolas" w:hAnsi="Consolas" w:cs="Consolas"/>
                <w:sz w:val="16"/>
              </w:rPr>
              <w:t>47,996</w:t>
            </w:r>
          </w:p>
        </w:tc>
        <w:tc>
          <w:tcPr>
            <w:tcW w:w="1170" w:type="dxa"/>
          </w:tcPr>
          <w:p w14:paraId="717D60E1" w14:textId="77777777" w:rsidR="00AC1205" w:rsidRDefault="00000000">
            <w:pPr>
              <w:jc w:val="right"/>
            </w:pPr>
            <w:r>
              <w:rPr>
                <w:rFonts w:ascii="Consolas" w:eastAsia="Consolas" w:hAnsi="Consolas" w:cs="Consolas"/>
                <w:sz w:val="16"/>
              </w:rPr>
              <w:t>0</w:t>
            </w:r>
          </w:p>
        </w:tc>
      </w:tr>
      <w:tr w:rsidR="00AC1205" w14:paraId="717D60EB" w14:textId="77777777">
        <w:tc>
          <w:tcPr>
            <w:tcW w:w="1170" w:type="dxa"/>
          </w:tcPr>
          <w:p w14:paraId="717D60E3" w14:textId="77777777" w:rsidR="00AC1205" w:rsidRDefault="00000000">
            <w:pPr>
              <w:jc w:val="right"/>
            </w:pPr>
            <w:r>
              <w:rPr>
                <w:rFonts w:ascii="Consolas" w:eastAsia="Consolas" w:hAnsi="Consolas" w:cs="Consolas"/>
                <w:sz w:val="16"/>
              </w:rPr>
              <w:t>22</w:t>
            </w:r>
          </w:p>
        </w:tc>
        <w:tc>
          <w:tcPr>
            <w:tcW w:w="1170" w:type="dxa"/>
          </w:tcPr>
          <w:p w14:paraId="717D60E4" w14:textId="77777777" w:rsidR="00AC1205" w:rsidRDefault="00000000">
            <w:pPr>
              <w:jc w:val="right"/>
            </w:pPr>
            <w:r>
              <w:rPr>
                <w:rFonts w:ascii="Consolas" w:eastAsia="Consolas" w:hAnsi="Consolas" w:cs="Consolas"/>
                <w:sz w:val="16"/>
              </w:rPr>
              <w:t>0</w:t>
            </w:r>
          </w:p>
        </w:tc>
        <w:tc>
          <w:tcPr>
            <w:tcW w:w="1170" w:type="dxa"/>
          </w:tcPr>
          <w:p w14:paraId="717D60E5" w14:textId="77777777" w:rsidR="00AC1205" w:rsidRDefault="00000000">
            <w:pPr>
              <w:jc w:val="right"/>
            </w:pPr>
            <w:r>
              <w:rPr>
                <w:rFonts w:ascii="Consolas" w:eastAsia="Consolas" w:hAnsi="Consolas" w:cs="Consolas"/>
                <w:sz w:val="16"/>
              </w:rPr>
              <w:t>22,466</w:t>
            </w:r>
          </w:p>
        </w:tc>
        <w:tc>
          <w:tcPr>
            <w:tcW w:w="1170" w:type="dxa"/>
          </w:tcPr>
          <w:p w14:paraId="717D60E6" w14:textId="77777777" w:rsidR="00AC1205" w:rsidRDefault="00000000">
            <w:pPr>
              <w:jc w:val="right"/>
            </w:pPr>
            <w:r>
              <w:rPr>
                <w:rFonts w:ascii="Consolas" w:eastAsia="Consolas" w:hAnsi="Consolas" w:cs="Consolas"/>
                <w:sz w:val="16"/>
              </w:rPr>
              <w:t>11,167</w:t>
            </w:r>
          </w:p>
        </w:tc>
        <w:tc>
          <w:tcPr>
            <w:tcW w:w="1170" w:type="dxa"/>
          </w:tcPr>
          <w:p w14:paraId="717D60E7" w14:textId="77777777" w:rsidR="00AC1205" w:rsidRDefault="00000000">
            <w:pPr>
              <w:jc w:val="right"/>
            </w:pPr>
            <w:r>
              <w:rPr>
                <w:rFonts w:ascii="Consolas" w:eastAsia="Consolas" w:hAnsi="Consolas" w:cs="Consolas"/>
                <w:sz w:val="16"/>
              </w:rPr>
              <w:t>15,052</w:t>
            </w:r>
          </w:p>
        </w:tc>
        <w:tc>
          <w:tcPr>
            <w:tcW w:w="1170" w:type="dxa"/>
          </w:tcPr>
          <w:p w14:paraId="717D60E8" w14:textId="77777777" w:rsidR="00AC1205" w:rsidRDefault="00000000">
            <w:pPr>
              <w:jc w:val="right"/>
            </w:pPr>
            <w:r>
              <w:rPr>
                <w:rFonts w:ascii="Consolas" w:eastAsia="Consolas" w:hAnsi="Consolas" w:cs="Consolas"/>
                <w:sz w:val="16"/>
              </w:rPr>
              <w:t>20,734</w:t>
            </w:r>
          </w:p>
        </w:tc>
        <w:tc>
          <w:tcPr>
            <w:tcW w:w="1170" w:type="dxa"/>
          </w:tcPr>
          <w:p w14:paraId="717D60E9" w14:textId="77777777" w:rsidR="00AC1205" w:rsidRDefault="00000000">
            <w:pPr>
              <w:jc w:val="right"/>
            </w:pPr>
            <w:r>
              <w:rPr>
                <w:rFonts w:ascii="Consolas" w:eastAsia="Consolas" w:hAnsi="Consolas" w:cs="Consolas"/>
                <w:sz w:val="16"/>
              </w:rPr>
              <w:t>45,491</w:t>
            </w:r>
          </w:p>
        </w:tc>
        <w:tc>
          <w:tcPr>
            <w:tcW w:w="1170" w:type="dxa"/>
          </w:tcPr>
          <w:p w14:paraId="717D60EA" w14:textId="77777777" w:rsidR="00AC1205" w:rsidRDefault="00000000">
            <w:pPr>
              <w:jc w:val="right"/>
            </w:pPr>
            <w:r>
              <w:rPr>
                <w:rFonts w:ascii="Consolas" w:eastAsia="Consolas" w:hAnsi="Consolas" w:cs="Consolas"/>
                <w:sz w:val="16"/>
              </w:rPr>
              <w:t>0</w:t>
            </w:r>
          </w:p>
        </w:tc>
      </w:tr>
      <w:tr w:rsidR="00AC1205" w14:paraId="717D60F4" w14:textId="77777777">
        <w:tc>
          <w:tcPr>
            <w:tcW w:w="1170" w:type="dxa"/>
          </w:tcPr>
          <w:p w14:paraId="717D60EC" w14:textId="77777777" w:rsidR="00AC1205" w:rsidRDefault="00000000">
            <w:pPr>
              <w:jc w:val="right"/>
            </w:pPr>
            <w:r>
              <w:rPr>
                <w:rFonts w:ascii="Consolas" w:eastAsia="Consolas" w:hAnsi="Consolas" w:cs="Consolas"/>
                <w:sz w:val="16"/>
              </w:rPr>
              <w:t>23</w:t>
            </w:r>
          </w:p>
        </w:tc>
        <w:tc>
          <w:tcPr>
            <w:tcW w:w="1170" w:type="dxa"/>
          </w:tcPr>
          <w:p w14:paraId="717D60ED" w14:textId="77777777" w:rsidR="00AC1205" w:rsidRDefault="00000000">
            <w:pPr>
              <w:jc w:val="right"/>
            </w:pPr>
            <w:r>
              <w:rPr>
                <w:rFonts w:ascii="Consolas" w:eastAsia="Consolas" w:hAnsi="Consolas" w:cs="Consolas"/>
                <w:sz w:val="16"/>
              </w:rPr>
              <w:t>0</w:t>
            </w:r>
          </w:p>
        </w:tc>
        <w:tc>
          <w:tcPr>
            <w:tcW w:w="1170" w:type="dxa"/>
          </w:tcPr>
          <w:p w14:paraId="717D60EE" w14:textId="77777777" w:rsidR="00AC1205" w:rsidRDefault="00000000">
            <w:pPr>
              <w:jc w:val="right"/>
            </w:pPr>
            <w:r>
              <w:rPr>
                <w:rFonts w:ascii="Consolas" w:eastAsia="Consolas" w:hAnsi="Consolas" w:cs="Consolas"/>
                <w:sz w:val="16"/>
              </w:rPr>
              <w:t>22,258</w:t>
            </w:r>
          </w:p>
        </w:tc>
        <w:tc>
          <w:tcPr>
            <w:tcW w:w="1170" w:type="dxa"/>
          </w:tcPr>
          <w:p w14:paraId="717D60EF" w14:textId="77777777" w:rsidR="00AC1205" w:rsidRDefault="00000000">
            <w:pPr>
              <w:jc w:val="right"/>
            </w:pPr>
            <w:r>
              <w:rPr>
                <w:rFonts w:ascii="Consolas" w:eastAsia="Consolas" w:hAnsi="Consolas" w:cs="Consolas"/>
                <w:sz w:val="16"/>
              </w:rPr>
              <w:t>14,736</w:t>
            </w:r>
          </w:p>
        </w:tc>
        <w:tc>
          <w:tcPr>
            <w:tcW w:w="1170" w:type="dxa"/>
          </w:tcPr>
          <w:p w14:paraId="717D60F0" w14:textId="77777777" w:rsidR="00AC1205" w:rsidRDefault="00000000">
            <w:pPr>
              <w:jc w:val="right"/>
            </w:pPr>
            <w:r>
              <w:rPr>
                <w:rFonts w:ascii="Consolas" w:eastAsia="Consolas" w:hAnsi="Consolas" w:cs="Consolas"/>
                <w:sz w:val="16"/>
              </w:rPr>
              <w:t>12,462</w:t>
            </w:r>
          </w:p>
        </w:tc>
        <w:tc>
          <w:tcPr>
            <w:tcW w:w="1170" w:type="dxa"/>
          </w:tcPr>
          <w:p w14:paraId="717D60F1" w14:textId="77777777" w:rsidR="00AC1205" w:rsidRDefault="00000000">
            <w:pPr>
              <w:jc w:val="right"/>
            </w:pPr>
            <w:r>
              <w:rPr>
                <w:rFonts w:ascii="Consolas" w:eastAsia="Consolas" w:hAnsi="Consolas" w:cs="Consolas"/>
                <w:sz w:val="16"/>
              </w:rPr>
              <w:t>22,300</w:t>
            </w:r>
          </w:p>
        </w:tc>
        <w:tc>
          <w:tcPr>
            <w:tcW w:w="1170" w:type="dxa"/>
          </w:tcPr>
          <w:p w14:paraId="717D60F2" w14:textId="77777777" w:rsidR="00AC1205" w:rsidRDefault="00000000">
            <w:pPr>
              <w:jc w:val="right"/>
            </w:pPr>
            <w:r>
              <w:rPr>
                <w:rFonts w:ascii="Consolas" w:eastAsia="Consolas" w:hAnsi="Consolas" w:cs="Consolas"/>
                <w:sz w:val="16"/>
              </w:rPr>
              <w:t>43,281</w:t>
            </w:r>
          </w:p>
        </w:tc>
        <w:tc>
          <w:tcPr>
            <w:tcW w:w="1170" w:type="dxa"/>
          </w:tcPr>
          <w:p w14:paraId="717D60F3" w14:textId="77777777" w:rsidR="00AC1205" w:rsidRDefault="00000000">
            <w:pPr>
              <w:jc w:val="right"/>
            </w:pPr>
            <w:r>
              <w:rPr>
                <w:rFonts w:ascii="Consolas" w:eastAsia="Consolas" w:hAnsi="Consolas" w:cs="Consolas"/>
                <w:sz w:val="16"/>
              </w:rPr>
              <w:t>0</w:t>
            </w:r>
          </w:p>
        </w:tc>
      </w:tr>
      <w:tr w:rsidR="00AC1205" w14:paraId="717D60FD" w14:textId="77777777">
        <w:tc>
          <w:tcPr>
            <w:tcW w:w="1170" w:type="dxa"/>
          </w:tcPr>
          <w:p w14:paraId="717D60F5" w14:textId="77777777" w:rsidR="00AC1205" w:rsidRDefault="00000000">
            <w:pPr>
              <w:jc w:val="right"/>
            </w:pPr>
            <w:r>
              <w:rPr>
                <w:rFonts w:ascii="Consolas" w:eastAsia="Consolas" w:hAnsi="Consolas" w:cs="Consolas"/>
                <w:sz w:val="16"/>
              </w:rPr>
              <w:t>24</w:t>
            </w:r>
          </w:p>
        </w:tc>
        <w:tc>
          <w:tcPr>
            <w:tcW w:w="1170" w:type="dxa"/>
          </w:tcPr>
          <w:p w14:paraId="717D60F6" w14:textId="77777777" w:rsidR="00AC1205" w:rsidRDefault="00000000">
            <w:pPr>
              <w:jc w:val="right"/>
            </w:pPr>
            <w:r>
              <w:rPr>
                <w:rFonts w:ascii="Consolas" w:eastAsia="Consolas" w:hAnsi="Consolas" w:cs="Consolas"/>
                <w:sz w:val="16"/>
              </w:rPr>
              <w:t>0</w:t>
            </w:r>
          </w:p>
        </w:tc>
        <w:tc>
          <w:tcPr>
            <w:tcW w:w="1170" w:type="dxa"/>
          </w:tcPr>
          <w:p w14:paraId="717D60F7" w14:textId="77777777" w:rsidR="00AC1205" w:rsidRDefault="00000000">
            <w:pPr>
              <w:jc w:val="right"/>
            </w:pPr>
            <w:r>
              <w:rPr>
                <w:rFonts w:ascii="Consolas" w:eastAsia="Consolas" w:hAnsi="Consolas" w:cs="Consolas"/>
                <w:sz w:val="16"/>
              </w:rPr>
              <w:t>22,230</w:t>
            </w:r>
          </w:p>
        </w:tc>
        <w:tc>
          <w:tcPr>
            <w:tcW w:w="1170" w:type="dxa"/>
          </w:tcPr>
          <w:p w14:paraId="717D60F8" w14:textId="77777777" w:rsidR="00AC1205" w:rsidRDefault="00000000">
            <w:pPr>
              <w:jc w:val="right"/>
            </w:pPr>
            <w:r>
              <w:rPr>
                <w:rFonts w:ascii="Consolas" w:eastAsia="Consolas" w:hAnsi="Consolas" w:cs="Consolas"/>
                <w:sz w:val="16"/>
              </w:rPr>
              <w:t>14,678</w:t>
            </w:r>
          </w:p>
        </w:tc>
        <w:tc>
          <w:tcPr>
            <w:tcW w:w="1170" w:type="dxa"/>
          </w:tcPr>
          <w:p w14:paraId="717D60F9" w14:textId="77777777" w:rsidR="00AC1205" w:rsidRDefault="00000000">
            <w:pPr>
              <w:jc w:val="right"/>
            </w:pPr>
            <w:r>
              <w:rPr>
                <w:rFonts w:ascii="Consolas" w:eastAsia="Consolas" w:hAnsi="Consolas" w:cs="Consolas"/>
                <w:sz w:val="16"/>
              </w:rPr>
              <w:t>10,962</w:t>
            </w:r>
          </w:p>
        </w:tc>
        <w:tc>
          <w:tcPr>
            <w:tcW w:w="1170" w:type="dxa"/>
          </w:tcPr>
          <w:p w14:paraId="717D60FA" w14:textId="77777777" w:rsidR="00AC1205" w:rsidRDefault="00000000">
            <w:pPr>
              <w:jc w:val="right"/>
            </w:pPr>
            <w:r>
              <w:rPr>
                <w:rFonts w:ascii="Consolas" w:eastAsia="Consolas" w:hAnsi="Consolas" w:cs="Consolas"/>
                <w:sz w:val="16"/>
              </w:rPr>
              <w:t>20,869</w:t>
            </w:r>
          </w:p>
        </w:tc>
        <w:tc>
          <w:tcPr>
            <w:tcW w:w="1170" w:type="dxa"/>
          </w:tcPr>
          <w:p w14:paraId="717D60FB" w14:textId="77777777" w:rsidR="00AC1205" w:rsidRDefault="00000000">
            <w:pPr>
              <w:jc w:val="right"/>
            </w:pPr>
            <w:r>
              <w:rPr>
                <w:rFonts w:ascii="Consolas" w:eastAsia="Consolas" w:hAnsi="Consolas" w:cs="Consolas"/>
                <w:sz w:val="16"/>
              </w:rPr>
              <w:t>43,701</w:t>
            </w:r>
          </w:p>
        </w:tc>
        <w:tc>
          <w:tcPr>
            <w:tcW w:w="1170" w:type="dxa"/>
          </w:tcPr>
          <w:p w14:paraId="717D60FC" w14:textId="77777777" w:rsidR="00AC1205" w:rsidRDefault="00000000">
            <w:pPr>
              <w:jc w:val="right"/>
            </w:pPr>
            <w:r>
              <w:rPr>
                <w:rFonts w:ascii="Consolas" w:eastAsia="Consolas" w:hAnsi="Consolas" w:cs="Consolas"/>
                <w:sz w:val="16"/>
              </w:rPr>
              <w:t>0</w:t>
            </w:r>
          </w:p>
        </w:tc>
      </w:tr>
      <w:tr w:rsidR="00AC1205" w14:paraId="717D6106" w14:textId="77777777">
        <w:tc>
          <w:tcPr>
            <w:tcW w:w="1170" w:type="dxa"/>
          </w:tcPr>
          <w:p w14:paraId="717D60FE" w14:textId="77777777" w:rsidR="00AC1205" w:rsidRDefault="00000000">
            <w:pPr>
              <w:jc w:val="right"/>
            </w:pPr>
            <w:r>
              <w:rPr>
                <w:rFonts w:ascii="Consolas" w:eastAsia="Consolas" w:hAnsi="Consolas" w:cs="Consolas"/>
                <w:sz w:val="16"/>
              </w:rPr>
              <w:t>25</w:t>
            </w:r>
          </w:p>
        </w:tc>
        <w:tc>
          <w:tcPr>
            <w:tcW w:w="1170" w:type="dxa"/>
          </w:tcPr>
          <w:p w14:paraId="717D60FF" w14:textId="77777777" w:rsidR="00AC1205" w:rsidRDefault="00000000">
            <w:pPr>
              <w:jc w:val="right"/>
            </w:pPr>
            <w:r>
              <w:rPr>
                <w:rFonts w:ascii="Consolas" w:eastAsia="Consolas" w:hAnsi="Consolas" w:cs="Consolas"/>
                <w:sz w:val="16"/>
              </w:rPr>
              <w:t>0</w:t>
            </w:r>
          </w:p>
        </w:tc>
        <w:tc>
          <w:tcPr>
            <w:tcW w:w="1170" w:type="dxa"/>
          </w:tcPr>
          <w:p w14:paraId="717D6100" w14:textId="77777777" w:rsidR="00AC1205" w:rsidRDefault="00000000">
            <w:pPr>
              <w:jc w:val="right"/>
            </w:pPr>
            <w:r>
              <w:rPr>
                <w:rFonts w:ascii="Consolas" w:eastAsia="Consolas" w:hAnsi="Consolas" w:cs="Consolas"/>
                <w:sz w:val="16"/>
              </w:rPr>
              <w:t>22,511</w:t>
            </w:r>
          </w:p>
        </w:tc>
        <w:tc>
          <w:tcPr>
            <w:tcW w:w="1170" w:type="dxa"/>
          </w:tcPr>
          <w:p w14:paraId="717D6101" w14:textId="77777777" w:rsidR="00AC1205" w:rsidRDefault="00000000">
            <w:pPr>
              <w:jc w:val="right"/>
            </w:pPr>
            <w:r>
              <w:rPr>
                <w:rFonts w:ascii="Consolas" w:eastAsia="Consolas" w:hAnsi="Consolas" w:cs="Consolas"/>
                <w:sz w:val="16"/>
              </w:rPr>
              <w:t>15,353</w:t>
            </w:r>
          </w:p>
        </w:tc>
        <w:tc>
          <w:tcPr>
            <w:tcW w:w="1170" w:type="dxa"/>
          </w:tcPr>
          <w:p w14:paraId="717D6102" w14:textId="77777777" w:rsidR="00AC1205" w:rsidRDefault="00000000">
            <w:pPr>
              <w:jc w:val="right"/>
            </w:pPr>
            <w:r>
              <w:rPr>
                <w:rFonts w:ascii="Consolas" w:eastAsia="Consolas" w:hAnsi="Consolas" w:cs="Consolas"/>
                <w:sz w:val="16"/>
              </w:rPr>
              <w:t>10,209</w:t>
            </w:r>
          </w:p>
        </w:tc>
        <w:tc>
          <w:tcPr>
            <w:tcW w:w="1170" w:type="dxa"/>
          </w:tcPr>
          <w:p w14:paraId="717D6103" w14:textId="77777777" w:rsidR="00AC1205" w:rsidRDefault="00000000">
            <w:pPr>
              <w:jc w:val="right"/>
            </w:pPr>
            <w:r>
              <w:rPr>
                <w:rFonts w:ascii="Consolas" w:eastAsia="Consolas" w:hAnsi="Consolas" w:cs="Consolas"/>
                <w:sz w:val="16"/>
              </w:rPr>
              <w:t>19,669</w:t>
            </w:r>
          </w:p>
        </w:tc>
        <w:tc>
          <w:tcPr>
            <w:tcW w:w="1170" w:type="dxa"/>
          </w:tcPr>
          <w:p w14:paraId="717D6104" w14:textId="77777777" w:rsidR="00AC1205" w:rsidRDefault="00000000">
            <w:pPr>
              <w:jc w:val="right"/>
            </w:pPr>
            <w:r>
              <w:rPr>
                <w:rFonts w:ascii="Consolas" w:eastAsia="Consolas" w:hAnsi="Consolas" w:cs="Consolas"/>
                <w:sz w:val="16"/>
              </w:rPr>
              <w:t>40,836</w:t>
            </w:r>
          </w:p>
        </w:tc>
        <w:tc>
          <w:tcPr>
            <w:tcW w:w="1170" w:type="dxa"/>
          </w:tcPr>
          <w:p w14:paraId="717D6105" w14:textId="77777777" w:rsidR="00AC1205" w:rsidRDefault="00000000">
            <w:pPr>
              <w:jc w:val="right"/>
            </w:pPr>
            <w:r>
              <w:rPr>
                <w:rFonts w:ascii="Consolas" w:eastAsia="Consolas" w:hAnsi="Consolas" w:cs="Consolas"/>
                <w:sz w:val="16"/>
              </w:rPr>
              <w:t>0</w:t>
            </w:r>
          </w:p>
        </w:tc>
      </w:tr>
      <w:tr w:rsidR="00AC1205" w14:paraId="717D610F" w14:textId="77777777">
        <w:tc>
          <w:tcPr>
            <w:tcW w:w="1170" w:type="dxa"/>
          </w:tcPr>
          <w:p w14:paraId="717D6107" w14:textId="77777777" w:rsidR="00AC1205" w:rsidRDefault="00000000">
            <w:pPr>
              <w:jc w:val="right"/>
            </w:pPr>
            <w:r>
              <w:rPr>
                <w:rFonts w:ascii="Consolas" w:eastAsia="Consolas" w:hAnsi="Consolas" w:cs="Consolas"/>
                <w:sz w:val="16"/>
              </w:rPr>
              <w:t>26</w:t>
            </w:r>
          </w:p>
        </w:tc>
        <w:tc>
          <w:tcPr>
            <w:tcW w:w="1170" w:type="dxa"/>
          </w:tcPr>
          <w:p w14:paraId="717D6108" w14:textId="77777777" w:rsidR="00AC1205" w:rsidRDefault="00000000">
            <w:pPr>
              <w:jc w:val="right"/>
            </w:pPr>
            <w:r>
              <w:rPr>
                <w:rFonts w:ascii="Consolas" w:eastAsia="Consolas" w:hAnsi="Consolas" w:cs="Consolas"/>
                <w:sz w:val="16"/>
              </w:rPr>
              <w:t>0</w:t>
            </w:r>
          </w:p>
        </w:tc>
        <w:tc>
          <w:tcPr>
            <w:tcW w:w="1170" w:type="dxa"/>
          </w:tcPr>
          <w:p w14:paraId="717D6109" w14:textId="77777777" w:rsidR="00AC1205" w:rsidRDefault="00000000">
            <w:pPr>
              <w:jc w:val="right"/>
            </w:pPr>
            <w:r>
              <w:rPr>
                <w:rFonts w:ascii="Consolas" w:eastAsia="Consolas" w:hAnsi="Consolas" w:cs="Consolas"/>
                <w:sz w:val="16"/>
              </w:rPr>
              <w:t>22,560</w:t>
            </w:r>
          </w:p>
        </w:tc>
        <w:tc>
          <w:tcPr>
            <w:tcW w:w="1170" w:type="dxa"/>
          </w:tcPr>
          <w:p w14:paraId="717D610A" w14:textId="77777777" w:rsidR="00AC1205" w:rsidRDefault="00000000">
            <w:pPr>
              <w:jc w:val="right"/>
            </w:pPr>
            <w:r>
              <w:rPr>
                <w:rFonts w:ascii="Consolas" w:eastAsia="Consolas" w:hAnsi="Consolas" w:cs="Consolas"/>
                <w:sz w:val="16"/>
              </w:rPr>
              <w:t>15,453</w:t>
            </w:r>
          </w:p>
        </w:tc>
        <w:tc>
          <w:tcPr>
            <w:tcW w:w="1170" w:type="dxa"/>
          </w:tcPr>
          <w:p w14:paraId="717D610B" w14:textId="77777777" w:rsidR="00AC1205" w:rsidRDefault="00000000">
            <w:pPr>
              <w:jc w:val="right"/>
            </w:pPr>
            <w:r>
              <w:rPr>
                <w:rFonts w:ascii="Consolas" w:eastAsia="Consolas" w:hAnsi="Consolas" w:cs="Consolas"/>
                <w:sz w:val="16"/>
              </w:rPr>
              <w:t>0</w:t>
            </w:r>
          </w:p>
        </w:tc>
        <w:tc>
          <w:tcPr>
            <w:tcW w:w="1170" w:type="dxa"/>
          </w:tcPr>
          <w:p w14:paraId="717D610C" w14:textId="77777777" w:rsidR="00AC1205" w:rsidRDefault="00000000">
            <w:pPr>
              <w:jc w:val="right"/>
            </w:pPr>
            <w:r>
              <w:rPr>
                <w:rFonts w:ascii="Consolas" w:eastAsia="Consolas" w:hAnsi="Consolas" w:cs="Consolas"/>
                <w:sz w:val="16"/>
              </w:rPr>
              <w:t>20,746</w:t>
            </w:r>
          </w:p>
        </w:tc>
        <w:tc>
          <w:tcPr>
            <w:tcW w:w="1170" w:type="dxa"/>
          </w:tcPr>
          <w:p w14:paraId="717D610D" w14:textId="77777777" w:rsidR="00AC1205" w:rsidRDefault="00000000">
            <w:pPr>
              <w:jc w:val="right"/>
            </w:pPr>
            <w:r>
              <w:rPr>
                <w:rFonts w:ascii="Consolas" w:eastAsia="Consolas" w:hAnsi="Consolas" w:cs="Consolas"/>
                <w:sz w:val="16"/>
              </w:rPr>
              <w:t>38,115</w:t>
            </w:r>
          </w:p>
        </w:tc>
        <w:tc>
          <w:tcPr>
            <w:tcW w:w="1170" w:type="dxa"/>
          </w:tcPr>
          <w:p w14:paraId="717D610E" w14:textId="77777777" w:rsidR="00AC1205" w:rsidRDefault="00000000">
            <w:pPr>
              <w:jc w:val="right"/>
            </w:pPr>
            <w:r>
              <w:rPr>
                <w:rFonts w:ascii="Consolas" w:eastAsia="Consolas" w:hAnsi="Consolas" w:cs="Consolas"/>
                <w:sz w:val="16"/>
              </w:rPr>
              <w:t>0</w:t>
            </w:r>
          </w:p>
        </w:tc>
      </w:tr>
      <w:tr w:rsidR="00AC1205" w14:paraId="717D6118" w14:textId="77777777">
        <w:tc>
          <w:tcPr>
            <w:tcW w:w="1170" w:type="dxa"/>
          </w:tcPr>
          <w:p w14:paraId="717D6110" w14:textId="77777777" w:rsidR="00AC1205" w:rsidRDefault="00000000">
            <w:pPr>
              <w:jc w:val="right"/>
            </w:pPr>
            <w:r>
              <w:rPr>
                <w:rFonts w:ascii="Consolas" w:eastAsia="Consolas" w:hAnsi="Consolas" w:cs="Consolas"/>
                <w:sz w:val="16"/>
              </w:rPr>
              <w:t>27</w:t>
            </w:r>
          </w:p>
        </w:tc>
        <w:tc>
          <w:tcPr>
            <w:tcW w:w="1170" w:type="dxa"/>
          </w:tcPr>
          <w:p w14:paraId="717D6111" w14:textId="77777777" w:rsidR="00AC1205" w:rsidRDefault="00000000">
            <w:pPr>
              <w:jc w:val="right"/>
            </w:pPr>
            <w:r>
              <w:rPr>
                <w:rFonts w:ascii="Consolas" w:eastAsia="Consolas" w:hAnsi="Consolas" w:cs="Consolas"/>
                <w:sz w:val="16"/>
              </w:rPr>
              <w:t>0</w:t>
            </w:r>
          </w:p>
        </w:tc>
        <w:tc>
          <w:tcPr>
            <w:tcW w:w="1170" w:type="dxa"/>
          </w:tcPr>
          <w:p w14:paraId="717D6112" w14:textId="77777777" w:rsidR="00AC1205" w:rsidRDefault="00000000">
            <w:pPr>
              <w:jc w:val="right"/>
            </w:pPr>
            <w:r>
              <w:rPr>
                <w:rFonts w:ascii="Consolas" w:eastAsia="Consolas" w:hAnsi="Consolas" w:cs="Consolas"/>
                <w:sz w:val="16"/>
              </w:rPr>
              <w:t>0</w:t>
            </w:r>
          </w:p>
        </w:tc>
        <w:tc>
          <w:tcPr>
            <w:tcW w:w="1170" w:type="dxa"/>
          </w:tcPr>
          <w:p w14:paraId="717D6113" w14:textId="77777777" w:rsidR="00AC1205" w:rsidRDefault="00000000">
            <w:pPr>
              <w:jc w:val="right"/>
            </w:pPr>
            <w:r>
              <w:rPr>
                <w:rFonts w:ascii="Consolas" w:eastAsia="Consolas" w:hAnsi="Consolas" w:cs="Consolas"/>
                <w:sz w:val="16"/>
              </w:rPr>
              <w:t>16,624</w:t>
            </w:r>
          </w:p>
        </w:tc>
        <w:tc>
          <w:tcPr>
            <w:tcW w:w="1170" w:type="dxa"/>
          </w:tcPr>
          <w:p w14:paraId="717D6114" w14:textId="77777777" w:rsidR="00AC1205" w:rsidRDefault="00000000">
            <w:pPr>
              <w:jc w:val="right"/>
            </w:pPr>
            <w:r>
              <w:rPr>
                <w:rFonts w:ascii="Consolas" w:eastAsia="Consolas" w:hAnsi="Consolas" w:cs="Consolas"/>
                <w:sz w:val="16"/>
              </w:rPr>
              <w:t>0</w:t>
            </w:r>
          </w:p>
        </w:tc>
        <w:tc>
          <w:tcPr>
            <w:tcW w:w="1170" w:type="dxa"/>
          </w:tcPr>
          <w:p w14:paraId="717D6115" w14:textId="77777777" w:rsidR="00AC1205" w:rsidRDefault="00000000">
            <w:pPr>
              <w:jc w:val="right"/>
            </w:pPr>
            <w:r>
              <w:rPr>
                <w:rFonts w:ascii="Consolas" w:eastAsia="Consolas" w:hAnsi="Consolas" w:cs="Consolas"/>
                <w:sz w:val="16"/>
              </w:rPr>
              <w:t>26,694</w:t>
            </w:r>
          </w:p>
        </w:tc>
        <w:tc>
          <w:tcPr>
            <w:tcW w:w="1170" w:type="dxa"/>
          </w:tcPr>
          <w:p w14:paraId="717D6116" w14:textId="77777777" w:rsidR="00AC1205" w:rsidRDefault="00000000">
            <w:pPr>
              <w:jc w:val="right"/>
            </w:pPr>
            <w:r>
              <w:rPr>
                <w:rFonts w:ascii="Consolas" w:eastAsia="Consolas" w:hAnsi="Consolas" w:cs="Consolas"/>
                <w:sz w:val="16"/>
              </w:rPr>
              <w:t>35,001</w:t>
            </w:r>
          </w:p>
        </w:tc>
        <w:tc>
          <w:tcPr>
            <w:tcW w:w="1170" w:type="dxa"/>
          </w:tcPr>
          <w:p w14:paraId="717D6117" w14:textId="77777777" w:rsidR="00AC1205" w:rsidRDefault="00000000">
            <w:pPr>
              <w:jc w:val="right"/>
            </w:pPr>
            <w:r>
              <w:rPr>
                <w:rFonts w:ascii="Consolas" w:eastAsia="Consolas" w:hAnsi="Consolas" w:cs="Consolas"/>
                <w:sz w:val="16"/>
              </w:rPr>
              <w:t>0</w:t>
            </w:r>
          </w:p>
        </w:tc>
      </w:tr>
      <w:tr w:rsidR="00AC1205" w14:paraId="717D6121" w14:textId="77777777">
        <w:tc>
          <w:tcPr>
            <w:tcW w:w="1170" w:type="dxa"/>
          </w:tcPr>
          <w:p w14:paraId="717D6119" w14:textId="77777777" w:rsidR="00AC1205" w:rsidRDefault="00000000">
            <w:pPr>
              <w:jc w:val="right"/>
            </w:pPr>
            <w:r>
              <w:rPr>
                <w:rFonts w:ascii="Consolas" w:eastAsia="Consolas" w:hAnsi="Consolas" w:cs="Consolas"/>
                <w:sz w:val="16"/>
              </w:rPr>
              <w:t>28</w:t>
            </w:r>
          </w:p>
        </w:tc>
        <w:tc>
          <w:tcPr>
            <w:tcW w:w="1170" w:type="dxa"/>
          </w:tcPr>
          <w:p w14:paraId="717D611A" w14:textId="77777777" w:rsidR="00AC1205" w:rsidRDefault="00000000">
            <w:pPr>
              <w:jc w:val="right"/>
            </w:pPr>
            <w:r>
              <w:rPr>
                <w:rFonts w:ascii="Consolas" w:eastAsia="Consolas" w:hAnsi="Consolas" w:cs="Consolas"/>
                <w:sz w:val="16"/>
              </w:rPr>
              <w:t>0</w:t>
            </w:r>
          </w:p>
        </w:tc>
        <w:tc>
          <w:tcPr>
            <w:tcW w:w="1170" w:type="dxa"/>
          </w:tcPr>
          <w:p w14:paraId="717D611B" w14:textId="77777777" w:rsidR="00AC1205" w:rsidRDefault="00000000">
            <w:pPr>
              <w:jc w:val="right"/>
            </w:pPr>
            <w:r>
              <w:rPr>
                <w:rFonts w:ascii="Consolas" w:eastAsia="Consolas" w:hAnsi="Consolas" w:cs="Consolas"/>
                <w:sz w:val="16"/>
              </w:rPr>
              <w:t>0</w:t>
            </w:r>
          </w:p>
        </w:tc>
        <w:tc>
          <w:tcPr>
            <w:tcW w:w="1170" w:type="dxa"/>
          </w:tcPr>
          <w:p w14:paraId="717D611C" w14:textId="77777777" w:rsidR="00AC1205" w:rsidRDefault="00000000">
            <w:pPr>
              <w:jc w:val="right"/>
            </w:pPr>
            <w:r>
              <w:rPr>
                <w:rFonts w:ascii="Consolas" w:eastAsia="Consolas" w:hAnsi="Consolas" w:cs="Consolas"/>
                <w:sz w:val="16"/>
              </w:rPr>
              <w:t>16,081</w:t>
            </w:r>
          </w:p>
        </w:tc>
        <w:tc>
          <w:tcPr>
            <w:tcW w:w="1170" w:type="dxa"/>
          </w:tcPr>
          <w:p w14:paraId="717D611D" w14:textId="77777777" w:rsidR="00AC1205" w:rsidRDefault="00000000">
            <w:pPr>
              <w:jc w:val="right"/>
            </w:pPr>
            <w:r>
              <w:rPr>
                <w:rFonts w:ascii="Consolas" w:eastAsia="Consolas" w:hAnsi="Consolas" w:cs="Consolas"/>
                <w:sz w:val="16"/>
              </w:rPr>
              <w:t>0</w:t>
            </w:r>
          </w:p>
        </w:tc>
        <w:tc>
          <w:tcPr>
            <w:tcW w:w="1170" w:type="dxa"/>
          </w:tcPr>
          <w:p w14:paraId="717D611E" w14:textId="77777777" w:rsidR="00AC1205" w:rsidRDefault="00000000">
            <w:pPr>
              <w:jc w:val="right"/>
            </w:pPr>
            <w:r>
              <w:rPr>
                <w:rFonts w:ascii="Consolas" w:eastAsia="Consolas" w:hAnsi="Consolas" w:cs="Consolas"/>
                <w:sz w:val="16"/>
              </w:rPr>
              <w:t>28,688</w:t>
            </w:r>
          </w:p>
        </w:tc>
        <w:tc>
          <w:tcPr>
            <w:tcW w:w="1170" w:type="dxa"/>
          </w:tcPr>
          <w:p w14:paraId="717D611F" w14:textId="77777777" w:rsidR="00AC1205" w:rsidRDefault="00000000">
            <w:pPr>
              <w:jc w:val="right"/>
            </w:pPr>
            <w:r>
              <w:rPr>
                <w:rFonts w:ascii="Consolas" w:eastAsia="Consolas" w:hAnsi="Consolas" w:cs="Consolas"/>
                <w:sz w:val="16"/>
              </w:rPr>
              <w:t>33,367</w:t>
            </w:r>
          </w:p>
        </w:tc>
        <w:tc>
          <w:tcPr>
            <w:tcW w:w="1170" w:type="dxa"/>
          </w:tcPr>
          <w:p w14:paraId="717D6120" w14:textId="77777777" w:rsidR="00AC1205" w:rsidRDefault="00000000">
            <w:pPr>
              <w:jc w:val="right"/>
            </w:pPr>
            <w:r>
              <w:rPr>
                <w:rFonts w:ascii="Consolas" w:eastAsia="Consolas" w:hAnsi="Consolas" w:cs="Consolas"/>
                <w:sz w:val="16"/>
              </w:rPr>
              <w:t>0</w:t>
            </w:r>
          </w:p>
        </w:tc>
      </w:tr>
      <w:tr w:rsidR="00AC1205" w14:paraId="717D612A" w14:textId="77777777">
        <w:tc>
          <w:tcPr>
            <w:tcW w:w="1170" w:type="dxa"/>
          </w:tcPr>
          <w:p w14:paraId="717D6122" w14:textId="77777777" w:rsidR="00AC1205" w:rsidRDefault="00000000">
            <w:pPr>
              <w:jc w:val="right"/>
            </w:pPr>
            <w:r>
              <w:rPr>
                <w:rFonts w:ascii="Consolas" w:eastAsia="Consolas" w:hAnsi="Consolas" w:cs="Consolas"/>
                <w:sz w:val="16"/>
              </w:rPr>
              <w:t>29</w:t>
            </w:r>
          </w:p>
        </w:tc>
        <w:tc>
          <w:tcPr>
            <w:tcW w:w="1170" w:type="dxa"/>
          </w:tcPr>
          <w:p w14:paraId="717D6123" w14:textId="77777777" w:rsidR="00AC1205" w:rsidRDefault="00000000">
            <w:pPr>
              <w:jc w:val="right"/>
            </w:pPr>
            <w:r>
              <w:rPr>
                <w:rFonts w:ascii="Consolas" w:eastAsia="Consolas" w:hAnsi="Consolas" w:cs="Consolas"/>
                <w:sz w:val="16"/>
              </w:rPr>
              <w:t>0</w:t>
            </w:r>
          </w:p>
        </w:tc>
        <w:tc>
          <w:tcPr>
            <w:tcW w:w="1170" w:type="dxa"/>
          </w:tcPr>
          <w:p w14:paraId="717D6124" w14:textId="77777777" w:rsidR="00AC1205" w:rsidRDefault="00000000">
            <w:pPr>
              <w:jc w:val="right"/>
            </w:pPr>
            <w:r>
              <w:rPr>
                <w:rFonts w:ascii="Consolas" w:eastAsia="Consolas" w:hAnsi="Consolas" w:cs="Consolas"/>
                <w:sz w:val="16"/>
              </w:rPr>
              <w:t>0</w:t>
            </w:r>
          </w:p>
        </w:tc>
        <w:tc>
          <w:tcPr>
            <w:tcW w:w="1170" w:type="dxa"/>
          </w:tcPr>
          <w:p w14:paraId="717D6125" w14:textId="77777777" w:rsidR="00AC1205" w:rsidRDefault="00000000">
            <w:pPr>
              <w:jc w:val="right"/>
            </w:pPr>
            <w:r>
              <w:rPr>
                <w:rFonts w:ascii="Consolas" w:eastAsia="Consolas" w:hAnsi="Consolas" w:cs="Consolas"/>
                <w:sz w:val="16"/>
              </w:rPr>
              <w:t>13,123</w:t>
            </w:r>
          </w:p>
        </w:tc>
        <w:tc>
          <w:tcPr>
            <w:tcW w:w="1170" w:type="dxa"/>
          </w:tcPr>
          <w:p w14:paraId="717D6126" w14:textId="77777777" w:rsidR="00AC1205" w:rsidRDefault="00000000">
            <w:pPr>
              <w:jc w:val="right"/>
            </w:pPr>
            <w:r>
              <w:rPr>
                <w:rFonts w:ascii="Consolas" w:eastAsia="Consolas" w:hAnsi="Consolas" w:cs="Consolas"/>
                <w:sz w:val="16"/>
              </w:rPr>
              <w:t>0</w:t>
            </w:r>
          </w:p>
        </w:tc>
        <w:tc>
          <w:tcPr>
            <w:tcW w:w="1170" w:type="dxa"/>
          </w:tcPr>
          <w:p w14:paraId="717D6127" w14:textId="77777777" w:rsidR="00AC1205" w:rsidRDefault="00000000">
            <w:pPr>
              <w:jc w:val="right"/>
            </w:pPr>
            <w:r>
              <w:rPr>
                <w:rFonts w:ascii="Consolas" w:eastAsia="Consolas" w:hAnsi="Consolas" w:cs="Consolas"/>
                <w:sz w:val="16"/>
              </w:rPr>
              <w:t>27,939</w:t>
            </w:r>
          </w:p>
        </w:tc>
        <w:tc>
          <w:tcPr>
            <w:tcW w:w="1170" w:type="dxa"/>
          </w:tcPr>
          <w:p w14:paraId="717D6128" w14:textId="77777777" w:rsidR="00AC1205" w:rsidRDefault="00000000">
            <w:pPr>
              <w:jc w:val="right"/>
            </w:pPr>
            <w:r>
              <w:rPr>
                <w:rFonts w:ascii="Consolas" w:eastAsia="Consolas" w:hAnsi="Consolas" w:cs="Consolas"/>
                <w:sz w:val="16"/>
              </w:rPr>
              <w:t>31,238</w:t>
            </w:r>
          </w:p>
        </w:tc>
        <w:tc>
          <w:tcPr>
            <w:tcW w:w="1170" w:type="dxa"/>
          </w:tcPr>
          <w:p w14:paraId="717D6129" w14:textId="77777777" w:rsidR="00AC1205" w:rsidRDefault="00000000">
            <w:pPr>
              <w:jc w:val="right"/>
            </w:pPr>
            <w:r>
              <w:rPr>
                <w:rFonts w:ascii="Consolas" w:eastAsia="Consolas" w:hAnsi="Consolas" w:cs="Consolas"/>
                <w:sz w:val="16"/>
              </w:rPr>
              <w:t>0</w:t>
            </w:r>
          </w:p>
        </w:tc>
      </w:tr>
      <w:tr w:rsidR="00AC1205" w14:paraId="717D6133" w14:textId="77777777">
        <w:tc>
          <w:tcPr>
            <w:tcW w:w="1170" w:type="dxa"/>
          </w:tcPr>
          <w:p w14:paraId="717D612B" w14:textId="77777777" w:rsidR="00AC1205" w:rsidRDefault="00000000">
            <w:pPr>
              <w:jc w:val="right"/>
            </w:pPr>
            <w:r>
              <w:rPr>
                <w:rFonts w:ascii="Consolas" w:eastAsia="Consolas" w:hAnsi="Consolas" w:cs="Consolas"/>
                <w:sz w:val="16"/>
              </w:rPr>
              <w:t>30</w:t>
            </w:r>
          </w:p>
        </w:tc>
        <w:tc>
          <w:tcPr>
            <w:tcW w:w="1170" w:type="dxa"/>
          </w:tcPr>
          <w:p w14:paraId="717D612C" w14:textId="77777777" w:rsidR="00AC1205" w:rsidRDefault="00000000">
            <w:pPr>
              <w:jc w:val="right"/>
            </w:pPr>
            <w:r>
              <w:rPr>
                <w:rFonts w:ascii="Consolas" w:eastAsia="Consolas" w:hAnsi="Consolas" w:cs="Consolas"/>
                <w:sz w:val="16"/>
              </w:rPr>
              <w:t>0</w:t>
            </w:r>
          </w:p>
        </w:tc>
        <w:tc>
          <w:tcPr>
            <w:tcW w:w="1170" w:type="dxa"/>
          </w:tcPr>
          <w:p w14:paraId="717D612D" w14:textId="77777777" w:rsidR="00AC1205" w:rsidRDefault="00000000">
            <w:pPr>
              <w:jc w:val="right"/>
            </w:pPr>
            <w:r>
              <w:rPr>
                <w:rFonts w:ascii="Consolas" w:eastAsia="Consolas" w:hAnsi="Consolas" w:cs="Consolas"/>
                <w:sz w:val="16"/>
              </w:rPr>
              <w:t>0</w:t>
            </w:r>
          </w:p>
        </w:tc>
        <w:tc>
          <w:tcPr>
            <w:tcW w:w="1170" w:type="dxa"/>
          </w:tcPr>
          <w:p w14:paraId="717D612E" w14:textId="77777777" w:rsidR="00AC1205" w:rsidRDefault="00000000">
            <w:pPr>
              <w:jc w:val="right"/>
            </w:pPr>
            <w:r>
              <w:rPr>
                <w:rFonts w:ascii="Consolas" w:eastAsia="Consolas" w:hAnsi="Consolas" w:cs="Consolas"/>
                <w:sz w:val="16"/>
              </w:rPr>
              <w:t>10,593</w:t>
            </w:r>
          </w:p>
        </w:tc>
        <w:tc>
          <w:tcPr>
            <w:tcW w:w="1170" w:type="dxa"/>
          </w:tcPr>
          <w:p w14:paraId="717D612F" w14:textId="77777777" w:rsidR="00AC1205" w:rsidRDefault="00000000">
            <w:pPr>
              <w:jc w:val="right"/>
            </w:pPr>
            <w:r>
              <w:rPr>
                <w:rFonts w:ascii="Consolas" w:eastAsia="Consolas" w:hAnsi="Consolas" w:cs="Consolas"/>
                <w:sz w:val="16"/>
              </w:rPr>
              <w:t>0</w:t>
            </w:r>
          </w:p>
        </w:tc>
        <w:tc>
          <w:tcPr>
            <w:tcW w:w="1170" w:type="dxa"/>
          </w:tcPr>
          <w:p w14:paraId="717D6130" w14:textId="77777777" w:rsidR="00AC1205" w:rsidRDefault="00000000">
            <w:pPr>
              <w:jc w:val="right"/>
            </w:pPr>
            <w:r>
              <w:rPr>
                <w:rFonts w:ascii="Consolas" w:eastAsia="Consolas" w:hAnsi="Consolas" w:cs="Consolas"/>
                <w:sz w:val="16"/>
              </w:rPr>
              <w:t>30,913</w:t>
            </w:r>
          </w:p>
        </w:tc>
        <w:tc>
          <w:tcPr>
            <w:tcW w:w="1170" w:type="dxa"/>
          </w:tcPr>
          <w:p w14:paraId="717D6131" w14:textId="77777777" w:rsidR="00AC1205" w:rsidRDefault="00000000">
            <w:pPr>
              <w:jc w:val="right"/>
            </w:pPr>
            <w:r>
              <w:rPr>
                <w:rFonts w:ascii="Consolas" w:eastAsia="Consolas" w:hAnsi="Consolas" w:cs="Consolas"/>
                <w:sz w:val="16"/>
              </w:rPr>
              <w:t>28,613</w:t>
            </w:r>
          </w:p>
        </w:tc>
        <w:tc>
          <w:tcPr>
            <w:tcW w:w="1170" w:type="dxa"/>
          </w:tcPr>
          <w:p w14:paraId="717D6132" w14:textId="77777777" w:rsidR="00AC1205" w:rsidRDefault="00000000">
            <w:pPr>
              <w:jc w:val="right"/>
            </w:pPr>
            <w:r>
              <w:rPr>
                <w:rFonts w:ascii="Consolas" w:eastAsia="Consolas" w:hAnsi="Consolas" w:cs="Consolas"/>
                <w:sz w:val="16"/>
              </w:rPr>
              <w:t>0</w:t>
            </w:r>
          </w:p>
        </w:tc>
      </w:tr>
      <w:tr w:rsidR="00AC1205" w14:paraId="717D613C" w14:textId="77777777">
        <w:tc>
          <w:tcPr>
            <w:tcW w:w="1170" w:type="dxa"/>
          </w:tcPr>
          <w:p w14:paraId="717D6134" w14:textId="77777777" w:rsidR="00AC1205" w:rsidRDefault="00000000">
            <w:pPr>
              <w:jc w:val="right"/>
            </w:pPr>
            <w:r>
              <w:rPr>
                <w:rFonts w:ascii="Consolas" w:eastAsia="Consolas" w:hAnsi="Consolas" w:cs="Consolas"/>
                <w:sz w:val="16"/>
              </w:rPr>
              <w:t>31</w:t>
            </w:r>
          </w:p>
        </w:tc>
        <w:tc>
          <w:tcPr>
            <w:tcW w:w="1170" w:type="dxa"/>
          </w:tcPr>
          <w:p w14:paraId="717D6135" w14:textId="77777777" w:rsidR="00AC1205" w:rsidRDefault="00000000">
            <w:pPr>
              <w:jc w:val="right"/>
            </w:pPr>
            <w:r>
              <w:rPr>
                <w:rFonts w:ascii="Consolas" w:eastAsia="Consolas" w:hAnsi="Consolas" w:cs="Consolas"/>
                <w:sz w:val="16"/>
              </w:rPr>
              <w:t>0</w:t>
            </w:r>
          </w:p>
        </w:tc>
        <w:tc>
          <w:tcPr>
            <w:tcW w:w="1170" w:type="dxa"/>
          </w:tcPr>
          <w:p w14:paraId="717D6136" w14:textId="77777777" w:rsidR="00AC1205" w:rsidRDefault="00000000">
            <w:pPr>
              <w:jc w:val="right"/>
            </w:pPr>
            <w:r>
              <w:rPr>
                <w:rFonts w:ascii="Consolas" w:eastAsia="Consolas" w:hAnsi="Consolas" w:cs="Consolas"/>
                <w:sz w:val="16"/>
              </w:rPr>
              <w:t>0</w:t>
            </w:r>
          </w:p>
        </w:tc>
        <w:tc>
          <w:tcPr>
            <w:tcW w:w="1170" w:type="dxa"/>
          </w:tcPr>
          <w:p w14:paraId="717D6137" w14:textId="77777777" w:rsidR="00AC1205" w:rsidRDefault="00000000">
            <w:pPr>
              <w:jc w:val="right"/>
            </w:pPr>
            <w:r>
              <w:rPr>
                <w:rFonts w:ascii="Consolas" w:eastAsia="Consolas" w:hAnsi="Consolas" w:cs="Consolas"/>
                <w:sz w:val="16"/>
              </w:rPr>
              <w:t>10,937</w:t>
            </w:r>
          </w:p>
        </w:tc>
        <w:tc>
          <w:tcPr>
            <w:tcW w:w="1170" w:type="dxa"/>
          </w:tcPr>
          <w:p w14:paraId="717D6138" w14:textId="77777777" w:rsidR="00AC1205" w:rsidRDefault="00000000">
            <w:pPr>
              <w:jc w:val="right"/>
            </w:pPr>
            <w:r>
              <w:rPr>
                <w:rFonts w:ascii="Consolas" w:eastAsia="Consolas" w:hAnsi="Consolas" w:cs="Consolas"/>
                <w:sz w:val="16"/>
              </w:rPr>
              <w:t>0</w:t>
            </w:r>
          </w:p>
        </w:tc>
        <w:tc>
          <w:tcPr>
            <w:tcW w:w="1170" w:type="dxa"/>
          </w:tcPr>
          <w:p w14:paraId="717D6139" w14:textId="77777777" w:rsidR="00AC1205" w:rsidRDefault="00000000">
            <w:pPr>
              <w:jc w:val="right"/>
            </w:pPr>
            <w:r>
              <w:rPr>
                <w:rFonts w:ascii="Consolas" w:eastAsia="Consolas" w:hAnsi="Consolas" w:cs="Consolas"/>
                <w:sz w:val="16"/>
              </w:rPr>
              <w:t>27,369</w:t>
            </w:r>
          </w:p>
        </w:tc>
        <w:tc>
          <w:tcPr>
            <w:tcW w:w="1170" w:type="dxa"/>
          </w:tcPr>
          <w:p w14:paraId="717D613A" w14:textId="77777777" w:rsidR="00AC1205" w:rsidRDefault="00000000">
            <w:pPr>
              <w:jc w:val="right"/>
            </w:pPr>
            <w:r>
              <w:rPr>
                <w:rFonts w:ascii="Consolas" w:eastAsia="Consolas" w:hAnsi="Consolas" w:cs="Consolas"/>
                <w:sz w:val="16"/>
              </w:rPr>
              <w:t>27,397</w:t>
            </w:r>
          </w:p>
        </w:tc>
        <w:tc>
          <w:tcPr>
            <w:tcW w:w="1170" w:type="dxa"/>
          </w:tcPr>
          <w:p w14:paraId="717D613B" w14:textId="77777777" w:rsidR="00AC1205" w:rsidRDefault="00000000">
            <w:pPr>
              <w:jc w:val="right"/>
            </w:pPr>
            <w:r>
              <w:rPr>
                <w:rFonts w:ascii="Consolas" w:eastAsia="Consolas" w:hAnsi="Consolas" w:cs="Consolas"/>
                <w:sz w:val="16"/>
              </w:rPr>
              <w:t>0</w:t>
            </w:r>
          </w:p>
        </w:tc>
      </w:tr>
      <w:tr w:rsidR="00AC1205" w14:paraId="717D6145" w14:textId="77777777">
        <w:tc>
          <w:tcPr>
            <w:tcW w:w="1170" w:type="dxa"/>
          </w:tcPr>
          <w:p w14:paraId="717D613D" w14:textId="77777777" w:rsidR="00AC1205" w:rsidRDefault="00000000">
            <w:pPr>
              <w:jc w:val="right"/>
            </w:pPr>
            <w:r>
              <w:rPr>
                <w:rFonts w:ascii="Consolas" w:eastAsia="Consolas" w:hAnsi="Consolas" w:cs="Consolas"/>
                <w:sz w:val="16"/>
              </w:rPr>
              <w:t>32</w:t>
            </w:r>
          </w:p>
        </w:tc>
        <w:tc>
          <w:tcPr>
            <w:tcW w:w="1170" w:type="dxa"/>
          </w:tcPr>
          <w:p w14:paraId="717D613E" w14:textId="77777777" w:rsidR="00AC1205" w:rsidRDefault="00000000">
            <w:pPr>
              <w:jc w:val="right"/>
            </w:pPr>
            <w:r>
              <w:rPr>
                <w:rFonts w:ascii="Consolas" w:eastAsia="Consolas" w:hAnsi="Consolas" w:cs="Consolas"/>
                <w:sz w:val="16"/>
              </w:rPr>
              <w:t>0</w:t>
            </w:r>
          </w:p>
        </w:tc>
        <w:tc>
          <w:tcPr>
            <w:tcW w:w="1170" w:type="dxa"/>
          </w:tcPr>
          <w:p w14:paraId="717D613F" w14:textId="77777777" w:rsidR="00AC1205" w:rsidRDefault="00000000">
            <w:pPr>
              <w:jc w:val="right"/>
            </w:pPr>
            <w:r>
              <w:rPr>
                <w:rFonts w:ascii="Consolas" w:eastAsia="Consolas" w:hAnsi="Consolas" w:cs="Consolas"/>
                <w:sz w:val="16"/>
              </w:rPr>
              <w:t>0</w:t>
            </w:r>
          </w:p>
        </w:tc>
        <w:tc>
          <w:tcPr>
            <w:tcW w:w="1170" w:type="dxa"/>
          </w:tcPr>
          <w:p w14:paraId="717D6140" w14:textId="77777777" w:rsidR="00AC1205" w:rsidRDefault="00000000">
            <w:pPr>
              <w:jc w:val="right"/>
            </w:pPr>
            <w:r>
              <w:rPr>
                <w:rFonts w:ascii="Consolas" w:eastAsia="Consolas" w:hAnsi="Consolas" w:cs="Consolas"/>
                <w:sz w:val="16"/>
              </w:rPr>
              <w:t>11,605</w:t>
            </w:r>
          </w:p>
        </w:tc>
        <w:tc>
          <w:tcPr>
            <w:tcW w:w="1170" w:type="dxa"/>
          </w:tcPr>
          <w:p w14:paraId="717D6141" w14:textId="77777777" w:rsidR="00AC1205" w:rsidRDefault="00000000">
            <w:pPr>
              <w:jc w:val="right"/>
            </w:pPr>
            <w:r>
              <w:rPr>
                <w:rFonts w:ascii="Consolas" w:eastAsia="Consolas" w:hAnsi="Consolas" w:cs="Consolas"/>
                <w:sz w:val="16"/>
              </w:rPr>
              <w:t>0</w:t>
            </w:r>
          </w:p>
        </w:tc>
        <w:tc>
          <w:tcPr>
            <w:tcW w:w="1170" w:type="dxa"/>
          </w:tcPr>
          <w:p w14:paraId="717D6142" w14:textId="77777777" w:rsidR="00AC1205" w:rsidRDefault="00000000">
            <w:pPr>
              <w:jc w:val="right"/>
            </w:pPr>
            <w:r>
              <w:rPr>
                <w:rFonts w:ascii="Consolas" w:eastAsia="Consolas" w:hAnsi="Consolas" w:cs="Consolas"/>
                <w:sz w:val="16"/>
              </w:rPr>
              <w:t>27,105</w:t>
            </w:r>
          </w:p>
        </w:tc>
        <w:tc>
          <w:tcPr>
            <w:tcW w:w="1170" w:type="dxa"/>
          </w:tcPr>
          <w:p w14:paraId="717D6143" w14:textId="77777777" w:rsidR="00AC1205" w:rsidRDefault="00000000">
            <w:pPr>
              <w:jc w:val="right"/>
            </w:pPr>
            <w:r>
              <w:rPr>
                <w:rFonts w:ascii="Consolas" w:eastAsia="Consolas" w:hAnsi="Consolas" w:cs="Consolas"/>
                <w:sz w:val="16"/>
              </w:rPr>
              <w:t>34,606</w:t>
            </w:r>
          </w:p>
        </w:tc>
        <w:tc>
          <w:tcPr>
            <w:tcW w:w="1170" w:type="dxa"/>
          </w:tcPr>
          <w:p w14:paraId="717D6144" w14:textId="77777777" w:rsidR="00AC1205" w:rsidRDefault="00000000">
            <w:pPr>
              <w:jc w:val="right"/>
            </w:pPr>
            <w:r>
              <w:rPr>
                <w:rFonts w:ascii="Consolas" w:eastAsia="Consolas" w:hAnsi="Consolas" w:cs="Consolas"/>
                <w:sz w:val="16"/>
              </w:rPr>
              <w:t>0</w:t>
            </w:r>
          </w:p>
        </w:tc>
      </w:tr>
      <w:tr w:rsidR="00AC1205" w14:paraId="717D614E" w14:textId="77777777">
        <w:tc>
          <w:tcPr>
            <w:tcW w:w="1170" w:type="dxa"/>
          </w:tcPr>
          <w:p w14:paraId="717D6146" w14:textId="77777777" w:rsidR="00AC1205" w:rsidRDefault="00000000">
            <w:pPr>
              <w:jc w:val="right"/>
            </w:pPr>
            <w:r>
              <w:rPr>
                <w:rFonts w:ascii="Consolas" w:eastAsia="Consolas" w:hAnsi="Consolas" w:cs="Consolas"/>
                <w:sz w:val="16"/>
              </w:rPr>
              <w:t>33</w:t>
            </w:r>
          </w:p>
        </w:tc>
        <w:tc>
          <w:tcPr>
            <w:tcW w:w="1170" w:type="dxa"/>
          </w:tcPr>
          <w:p w14:paraId="717D6147" w14:textId="77777777" w:rsidR="00AC1205" w:rsidRDefault="00000000">
            <w:pPr>
              <w:jc w:val="right"/>
            </w:pPr>
            <w:r>
              <w:rPr>
                <w:rFonts w:ascii="Consolas" w:eastAsia="Consolas" w:hAnsi="Consolas" w:cs="Consolas"/>
                <w:sz w:val="16"/>
              </w:rPr>
              <w:t>0</w:t>
            </w:r>
          </w:p>
        </w:tc>
        <w:tc>
          <w:tcPr>
            <w:tcW w:w="1170" w:type="dxa"/>
          </w:tcPr>
          <w:p w14:paraId="717D6148" w14:textId="77777777" w:rsidR="00AC1205" w:rsidRDefault="00000000">
            <w:pPr>
              <w:jc w:val="right"/>
            </w:pPr>
            <w:r>
              <w:rPr>
                <w:rFonts w:ascii="Consolas" w:eastAsia="Consolas" w:hAnsi="Consolas" w:cs="Consolas"/>
                <w:sz w:val="16"/>
              </w:rPr>
              <w:t>0</w:t>
            </w:r>
          </w:p>
        </w:tc>
        <w:tc>
          <w:tcPr>
            <w:tcW w:w="1170" w:type="dxa"/>
          </w:tcPr>
          <w:p w14:paraId="717D6149" w14:textId="77777777" w:rsidR="00AC1205" w:rsidRDefault="00000000">
            <w:pPr>
              <w:jc w:val="right"/>
            </w:pPr>
            <w:r>
              <w:rPr>
                <w:rFonts w:ascii="Consolas" w:eastAsia="Consolas" w:hAnsi="Consolas" w:cs="Consolas"/>
                <w:sz w:val="16"/>
              </w:rPr>
              <w:t>12,115</w:t>
            </w:r>
          </w:p>
        </w:tc>
        <w:tc>
          <w:tcPr>
            <w:tcW w:w="1170" w:type="dxa"/>
          </w:tcPr>
          <w:p w14:paraId="717D614A" w14:textId="77777777" w:rsidR="00AC1205" w:rsidRDefault="00000000">
            <w:pPr>
              <w:jc w:val="right"/>
            </w:pPr>
            <w:r>
              <w:rPr>
                <w:rFonts w:ascii="Consolas" w:eastAsia="Consolas" w:hAnsi="Consolas" w:cs="Consolas"/>
                <w:sz w:val="16"/>
              </w:rPr>
              <w:t>0</w:t>
            </w:r>
          </w:p>
        </w:tc>
        <w:tc>
          <w:tcPr>
            <w:tcW w:w="1170" w:type="dxa"/>
          </w:tcPr>
          <w:p w14:paraId="717D614B" w14:textId="77777777" w:rsidR="00AC1205" w:rsidRDefault="00000000">
            <w:pPr>
              <w:jc w:val="right"/>
            </w:pPr>
            <w:r>
              <w:rPr>
                <w:rFonts w:ascii="Consolas" w:eastAsia="Consolas" w:hAnsi="Consolas" w:cs="Consolas"/>
                <w:sz w:val="16"/>
              </w:rPr>
              <w:t>29,002</w:t>
            </w:r>
          </w:p>
        </w:tc>
        <w:tc>
          <w:tcPr>
            <w:tcW w:w="1170" w:type="dxa"/>
          </w:tcPr>
          <w:p w14:paraId="717D614C" w14:textId="77777777" w:rsidR="00AC1205" w:rsidRDefault="00000000">
            <w:pPr>
              <w:jc w:val="right"/>
            </w:pPr>
            <w:r>
              <w:rPr>
                <w:rFonts w:ascii="Consolas" w:eastAsia="Consolas" w:hAnsi="Consolas" w:cs="Consolas"/>
                <w:sz w:val="16"/>
              </w:rPr>
              <w:t>0</w:t>
            </w:r>
          </w:p>
        </w:tc>
        <w:tc>
          <w:tcPr>
            <w:tcW w:w="1170" w:type="dxa"/>
          </w:tcPr>
          <w:p w14:paraId="717D614D" w14:textId="77777777" w:rsidR="00AC1205" w:rsidRDefault="00000000">
            <w:pPr>
              <w:jc w:val="right"/>
            </w:pPr>
            <w:r>
              <w:rPr>
                <w:rFonts w:ascii="Consolas" w:eastAsia="Consolas" w:hAnsi="Consolas" w:cs="Consolas"/>
                <w:sz w:val="16"/>
              </w:rPr>
              <w:t>0</w:t>
            </w:r>
          </w:p>
        </w:tc>
      </w:tr>
      <w:tr w:rsidR="00AC1205" w14:paraId="717D6157" w14:textId="77777777">
        <w:tc>
          <w:tcPr>
            <w:tcW w:w="1170" w:type="dxa"/>
          </w:tcPr>
          <w:p w14:paraId="717D614F" w14:textId="77777777" w:rsidR="00AC1205" w:rsidRDefault="00000000">
            <w:pPr>
              <w:jc w:val="right"/>
            </w:pPr>
            <w:r>
              <w:rPr>
                <w:rFonts w:ascii="Consolas" w:eastAsia="Consolas" w:hAnsi="Consolas" w:cs="Consolas"/>
                <w:sz w:val="16"/>
              </w:rPr>
              <w:t>34</w:t>
            </w:r>
          </w:p>
        </w:tc>
        <w:tc>
          <w:tcPr>
            <w:tcW w:w="1170" w:type="dxa"/>
          </w:tcPr>
          <w:p w14:paraId="717D6150" w14:textId="77777777" w:rsidR="00AC1205" w:rsidRDefault="00000000">
            <w:pPr>
              <w:jc w:val="right"/>
            </w:pPr>
            <w:r>
              <w:rPr>
                <w:rFonts w:ascii="Consolas" w:eastAsia="Consolas" w:hAnsi="Consolas" w:cs="Consolas"/>
                <w:sz w:val="16"/>
              </w:rPr>
              <w:t>0</w:t>
            </w:r>
          </w:p>
        </w:tc>
        <w:tc>
          <w:tcPr>
            <w:tcW w:w="1170" w:type="dxa"/>
          </w:tcPr>
          <w:p w14:paraId="717D6151" w14:textId="77777777" w:rsidR="00AC1205" w:rsidRDefault="00000000">
            <w:pPr>
              <w:jc w:val="right"/>
            </w:pPr>
            <w:r>
              <w:rPr>
                <w:rFonts w:ascii="Consolas" w:eastAsia="Consolas" w:hAnsi="Consolas" w:cs="Consolas"/>
                <w:sz w:val="16"/>
              </w:rPr>
              <w:t>0</w:t>
            </w:r>
          </w:p>
        </w:tc>
        <w:tc>
          <w:tcPr>
            <w:tcW w:w="1170" w:type="dxa"/>
          </w:tcPr>
          <w:p w14:paraId="717D6152" w14:textId="77777777" w:rsidR="00AC1205" w:rsidRDefault="00000000">
            <w:pPr>
              <w:jc w:val="right"/>
            </w:pPr>
            <w:r>
              <w:rPr>
                <w:rFonts w:ascii="Consolas" w:eastAsia="Consolas" w:hAnsi="Consolas" w:cs="Consolas"/>
                <w:sz w:val="16"/>
              </w:rPr>
              <w:t>12,441</w:t>
            </w:r>
          </w:p>
        </w:tc>
        <w:tc>
          <w:tcPr>
            <w:tcW w:w="1170" w:type="dxa"/>
          </w:tcPr>
          <w:p w14:paraId="717D6153" w14:textId="77777777" w:rsidR="00AC1205" w:rsidRDefault="00000000">
            <w:pPr>
              <w:jc w:val="right"/>
            </w:pPr>
            <w:r>
              <w:rPr>
                <w:rFonts w:ascii="Consolas" w:eastAsia="Consolas" w:hAnsi="Consolas" w:cs="Consolas"/>
                <w:sz w:val="16"/>
              </w:rPr>
              <w:t>0</w:t>
            </w:r>
          </w:p>
        </w:tc>
        <w:tc>
          <w:tcPr>
            <w:tcW w:w="1170" w:type="dxa"/>
          </w:tcPr>
          <w:p w14:paraId="717D6154" w14:textId="77777777" w:rsidR="00AC1205" w:rsidRDefault="00000000">
            <w:pPr>
              <w:jc w:val="right"/>
            </w:pPr>
            <w:r>
              <w:rPr>
                <w:rFonts w:ascii="Consolas" w:eastAsia="Consolas" w:hAnsi="Consolas" w:cs="Consolas"/>
                <w:sz w:val="16"/>
              </w:rPr>
              <w:t>32,395</w:t>
            </w:r>
          </w:p>
        </w:tc>
        <w:tc>
          <w:tcPr>
            <w:tcW w:w="1170" w:type="dxa"/>
          </w:tcPr>
          <w:p w14:paraId="717D6155" w14:textId="77777777" w:rsidR="00AC1205" w:rsidRDefault="00000000">
            <w:pPr>
              <w:jc w:val="right"/>
            </w:pPr>
            <w:r>
              <w:rPr>
                <w:rFonts w:ascii="Consolas" w:eastAsia="Consolas" w:hAnsi="Consolas" w:cs="Consolas"/>
                <w:sz w:val="16"/>
              </w:rPr>
              <w:t>0</w:t>
            </w:r>
          </w:p>
        </w:tc>
        <w:tc>
          <w:tcPr>
            <w:tcW w:w="1170" w:type="dxa"/>
          </w:tcPr>
          <w:p w14:paraId="717D6156" w14:textId="77777777" w:rsidR="00AC1205" w:rsidRDefault="00000000">
            <w:pPr>
              <w:jc w:val="right"/>
            </w:pPr>
            <w:r>
              <w:rPr>
                <w:rFonts w:ascii="Consolas" w:eastAsia="Consolas" w:hAnsi="Consolas" w:cs="Consolas"/>
                <w:sz w:val="16"/>
              </w:rPr>
              <w:t>0</w:t>
            </w:r>
          </w:p>
        </w:tc>
      </w:tr>
      <w:tr w:rsidR="00AC1205" w14:paraId="717D6160" w14:textId="77777777">
        <w:tc>
          <w:tcPr>
            <w:tcW w:w="1170" w:type="dxa"/>
          </w:tcPr>
          <w:p w14:paraId="717D6158" w14:textId="77777777" w:rsidR="00AC1205" w:rsidRDefault="00000000">
            <w:pPr>
              <w:jc w:val="right"/>
            </w:pPr>
            <w:r>
              <w:rPr>
                <w:rFonts w:ascii="Consolas" w:eastAsia="Consolas" w:hAnsi="Consolas" w:cs="Consolas"/>
                <w:sz w:val="16"/>
              </w:rPr>
              <w:t>35</w:t>
            </w:r>
          </w:p>
        </w:tc>
        <w:tc>
          <w:tcPr>
            <w:tcW w:w="1170" w:type="dxa"/>
          </w:tcPr>
          <w:p w14:paraId="717D6159" w14:textId="77777777" w:rsidR="00AC1205" w:rsidRDefault="00000000">
            <w:pPr>
              <w:jc w:val="right"/>
            </w:pPr>
            <w:r>
              <w:rPr>
                <w:rFonts w:ascii="Consolas" w:eastAsia="Consolas" w:hAnsi="Consolas" w:cs="Consolas"/>
                <w:sz w:val="16"/>
              </w:rPr>
              <w:t>0</w:t>
            </w:r>
          </w:p>
        </w:tc>
        <w:tc>
          <w:tcPr>
            <w:tcW w:w="1170" w:type="dxa"/>
          </w:tcPr>
          <w:p w14:paraId="717D615A" w14:textId="77777777" w:rsidR="00AC1205" w:rsidRDefault="00000000">
            <w:pPr>
              <w:jc w:val="right"/>
            </w:pPr>
            <w:r>
              <w:rPr>
                <w:rFonts w:ascii="Consolas" w:eastAsia="Consolas" w:hAnsi="Consolas" w:cs="Consolas"/>
                <w:sz w:val="16"/>
              </w:rPr>
              <w:t>0</w:t>
            </w:r>
          </w:p>
        </w:tc>
        <w:tc>
          <w:tcPr>
            <w:tcW w:w="1170" w:type="dxa"/>
          </w:tcPr>
          <w:p w14:paraId="717D615B" w14:textId="77777777" w:rsidR="00AC1205" w:rsidRDefault="00000000">
            <w:pPr>
              <w:jc w:val="right"/>
            </w:pPr>
            <w:r>
              <w:rPr>
                <w:rFonts w:ascii="Consolas" w:eastAsia="Consolas" w:hAnsi="Consolas" w:cs="Consolas"/>
                <w:sz w:val="16"/>
              </w:rPr>
              <w:t>12,834</w:t>
            </w:r>
          </w:p>
        </w:tc>
        <w:tc>
          <w:tcPr>
            <w:tcW w:w="1170" w:type="dxa"/>
          </w:tcPr>
          <w:p w14:paraId="717D615C" w14:textId="77777777" w:rsidR="00AC1205" w:rsidRDefault="00000000">
            <w:pPr>
              <w:jc w:val="right"/>
            </w:pPr>
            <w:r>
              <w:rPr>
                <w:rFonts w:ascii="Consolas" w:eastAsia="Consolas" w:hAnsi="Consolas" w:cs="Consolas"/>
                <w:sz w:val="16"/>
              </w:rPr>
              <w:t>0</w:t>
            </w:r>
          </w:p>
        </w:tc>
        <w:tc>
          <w:tcPr>
            <w:tcW w:w="1170" w:type="dxa"/>
          </w:tcPr>
          <w:p w14:paraId="717D615D" w14:textId="77777777" w:rsidR="00AC1205" w:rsidRDefault="00000000">
            <w:pPr>
              <w:jc w:val="right"/>
            </w:pPr>
            <w:r>
              <w:rPr>
                <w:rFonts w:ascii="Consolas" w:eastAsia="Consolas" w:hAnsi="Consolas" w:cs="Consolas"/>
                <w:sz w:val="16"/>
              </w:rPr>
              <w:t>30,219</w:t>
            </w:r>
          </w:p>
        </w:tc>
        <w:tc>
          <w:tcPr>
            <w:tcW w:w="1170" w:type="dxa"/>
          </w:tcPr>
          <w:p w14:paraId="717D615E" w14:textId="77777777" w:rsidR="00AC1205" w:rsidRDefault="00000000">
            <w:pPr>
              <w:jc w:val="right"/>
            </w:pPr>
            <w:r>
              <w:rPr>
                <w:rFonts w:ascii="Consolas" w:eastAsia="Consolas" w:hAnsi="Consolas" w:cs="Consolas"/>
                <w:sz w:val="16"/>
              </w:rPr>
              <w:t>0</w:t>
            </w:r>
          </w:p>
        </w:tc>
        <w:tc>
          <w:tcPr>
            <w:tcW w:w="1170" w:type="dxa"/>
          </w:tcPr>
          <w:p w14:paraId="717D615F" w14:textId="77777777" w:rsidR="00AC1205" w:rsidRDefault="00000000">
            <w:pPr>
              <w:jc w:val="right"/>
            </w:pPr>
            <w:r>
              <w:rPr>
                <w:rFonts w:ascii="Consolas" w:eastAsia="Consolas" w:hAnsi="Consolas" w:cs="Consolas"/>
                <w:sz w:val="16"/>
              </w:rPr>
              <w:t>0</w:t>
            </w:r>
          </w:p>
        </w:tc>
      </w:tr>
      <w:tr w:rsidR="00AC1205" w14:paraId="717D6169" w14:textId="77777777">
        <w:tc>
          <w:tcPr>
            <w:tcW w:w="1170" w:type="dxa"/>
          </w:tcPr>
          <w:p w14:paraId="717D6161" w14:textId="77777777" w:rsidR="00AC1205" w:rsidRDefault="00000000">
            <w:pPr>
              <w:jc w:val="right"/>
            </w:pPr>
            <w:r>
              <w:rPr>
                <w:rFonts w:ascii="Consolas" w:eastAsia="Consolas" w:hAnsi="Consolas" w:cs="Consolas"/>
                <w:sz w:val="16"/>
              </w:rPr>
              <w:t>36</w:t>
            </w:r>
          </w:p>
        </w:tc>
        <w:tc>
          <w:tcPr>
            <w:tcW w:w="1170" w:type="dxa"/>
          </w:tcPr>
          <w:p w14:paraId="717D6162" w14:textId="77777777" w:rsidR="00AC1205" w:rsidRDefault="00000000">
            <w:pPr>
              <w:jc w:val="right"/>
            </w:pPr>
            <w:r>
              <w:rPr>
                <w:rFonts w:ascii="Consolas" w:eastAsia="Consolas" w:hAnsi="Consolas" w:cs="Consolas"/>
                <w:sz w:val="16"/>
              </w:rPr>
              <w:t>0</w:t>
            </w:r>
          </w:p>
        </w:tc>
        <w:tc>
          <w:tcPr>
            <w:tcW w:w="1170" w:type="dxa"/>
          </w:tcPr>
          <w:p w14:paraId="717D6163" w14:textId="77777777" w:rsidR="00AC1205" w:rsidRDefault="00000000">
            <w:pPr>
              <w:jc w:val="right"/>
            </w:pPr>
            <w:r>
              <w:rPr>
                <w:rFonts w:ascii="Consolas" w:eastAsia="Consolas" w:hAnsi="Consolas" w:cs="Consolas"/>
                <w:sz w:val="16"/>
              </w:rPr>
              <w:t>0</w:t>
            </w:r>
          </w:p>
        </w:tc>
        <w:tc>
          <w:tcPr>
            <w:tcW w:w="1170" w:type="dxa"/>
          </w:tcPr>
          <w:p w14:paraId="717D6164" w14:textId="77777777" w:rsidR="00AC1205" w:rsidRDefault="00000000">
            <w:pPr>
              <w:jc w:val="right"/>
            </w:pPr>
            <w:r>
              <w:rPr>
                <w:rFonts w:ascii="Consolas" w:eastAsia="Consolas" w:hAnsi="Consolas" w:cs="Consolas"/>
                <w:sz w:val="16"/>
              </w:rPr>
              <w:t>13,350</w:t>
            </w:r>
          </w:p>
        </w:tc>
        <w:tc>
          <w:tcPr>
            <w:tcW w:w="1170" w:type="dxa"/>
          </w:tcPr>
          <w:p w14:paraId="717D6165" w14:textId="77777777" w:rsidR="00AC1205" w:rsidRDefault="00000000">
            <w:pPr>
              <w:jc w:val="right"/>
            </w:pPr>
            <w:r>
              <w:rPr>
                <w:rFonts w:ascii="Consolas" w:eastAsia="Consolas" w:hAnsi="Consolas" w:cs="Consolas"/>
                <w:sz w:val="16"/>
              </w:rPr>
              <w:t>0</w:t>
            </w:r>
          </w:p>
        </w:tc>
        <w:tc>
          <w:tcPr>
            <w:tcW w:w="1170" w:type="dxa"/>
          </w:tcPr>
          <w:p w14:paraId="717D6166" w14:textId="77777777" w:rsidR="00AC1205" w:rsidRDefault="00000000">
            <w:pPr>
              <w:jc w:val="right"/>
            </w:pPr>
            <w:r>
              <w:rPr>
                <w:rFonts w:ascii="Consolas" w:eastAsia="Consolas" w:hAnsi="Consolas" w:cs="Consolas"/>
                <w:sz w:val="16"/>
              </w:rPr>
              <w:t>29,835</w:t>
            </w:r>
          </w:p>
        </w:tc>
        <w:tc>
          <w:tcPr>
            <w:tcW w:w="1170" w:type="dxa"/>
          </w:tcPr>
          <w:p w14:paraId="717D6167" w14:textId="77777777" w:rsidR="00AC1205" w:rsidRDefault="00000000">
            <w:pPr>
              <w:jc w:val="right"/>
            </w:pPr>
            <w:r>
              <w:rPr>
                <w:rFonts w:ascii="Consolas" w:eastAsia="Consolas" w:hAnsi="Consolas" w:cs="Consolas"/>
                <w:sz w:val="16"/>
              </w:rPr>
              <w:t>0</w:t>
            </w:r>
          </w:p>
        </w:tc>
        <w:tc>
          <w:tcPr>
            <w:tcW w:w="1170" w:type="dxa"/>
          </w:tcPr>
          <w:p w14:paraId="717D6168" w14:textId="77777777" w:rsidR="00AC1205" w:rsidRDefault="00000000">
            <w:pPr>
              <w:jc w:val="right"/>
            </w:pPr>
            <w:r>
              <w:rPr>
                <w:rFonts w:ascii="Consolas" w:eastAsia="Consolas" w:hAnsi="Consolas" w:cs="Consolas"/>
                <w:sz w:val="16"/>
              </w:rPr>
              <w:t>0</w:t>
            </w:r>
          </w:p>
        </w:tc>
      </w:tr>
      <w:tr w:rsidR="00AC1205" w14:paraId="717D6172" w14:textId="77777777">
        <w:tc>
          <w:tcPr>
            <w:tcW w:w="1170" w:type="dxa"/>
          </w:tcPr>
          <w:p w14:paraId="717D616A" w14:textId="77777777" w:rsidR="00AC1205" w:rsidRDefault="00000000">
            <w:pPr>
              <w:jc w:val="right"/>
            </w:pPr>
            <w:r>
              <w:rPr>
                <w:rFonts w:ascii="Consolas" w:eastAsia="Consolas" w:hAnsi="Consolas" w:cs="Consolas"/>
                <w:sz w:val="16"/>
              </w:rPr>
              <w:t>37</w:t>
            </w:r>
          </w:p>
        </w:tc>
        <w:tc>
          <w:tcPr>
            <w:tcW w:w="1170" w:type="dxa"/>
          </w:tcPr>
          <w:p w14:paraId="717D616B" w14:textId="77777777" w:rsidR="00AC1205" w:rsidRDefault="00000000">
            <w:pPr>
              <w:jc w:val="right"/>
            </w:pPr>
            <w:r>
              <w:rPr>
                <w:rFonts w:ascii="Consolas" w:eastAsia="Consolas" w:hAnsi="Consolas" w:cs="Consolas"/>
                <w:sz w:val="16"/>
              </w:rPr>
              <w:t>0</w:t>
            </w:r>
          </w:p>
        </w:tc>
        <w:tc>
          <w:tcPr>
            <w:tcW w:w="1170" w:type="dxa"/>
          </w:tcPr>
          <w:p w14:paraId="717D616C" w14:textId="77777777" w:rsidR="00AC1205" w:rsidRDefault="00000000">
            <w:pPr>
              <w:jc w:val="right"/>
            </w:pPr>
            <w:r>
              <w:rPr>
                <w:rFonts w:ascii="Consolas" w:eastAsia="Consolas" w:hAnsi="Consolas" w:cs="Consolas"/>
                <w:sz w:val="16"/>
              </w:rPr>
              <w:t>0</w:t>
            </w:r>
          </w:p>
        </w:tc>
        <w:tc>
          <w:tcPr>
            <w:tcW w:w="1170" w:type="dxa"/>
          </w:tcPr>
          <w:p w14:paraId="717D616D" w14:textId="77777777" w:rsidR="00AC1205" w:rsidRDefault="00000000">
            <w:pPr>
              <w:jc w:val="right"/>
            </w:pPr>
            <w:r>
              <w:rPr>
                <w:rFonts w:ascii="Consolas" w:eastAsia="Consolas" w:hAnsi="Consolas" w:cs="Consolas"/>
                <w:sz w:val="16"/>
              </w:rPr>
              <w:t>13,539</w:t>
            </w:r>
          </w:p>
        </w:tc>
        <w:tc>
          <w:tcPr>
            <w:tcW w:w="1170" w:type="dxa"/>
          </w:tcPr>
          <w:p w14:paraId="717D616E" w14:textId="77777777" w:rsidR="00AC1205" w:rsidRDefault="00000000">
            <w:pPr>
              <w:jc w:val="right"/>
            </w:pPr>
            <w:r>
              <w:rPr>
                <w:rFonts w:ascii="Consolas" w:eastAsia="Consolas" w:hAnsi="Consolas" w:cs="Consolas"/>
                <w:sz w:val="16"/>
              </w:rPr>
              <w:t>0</w:t>
            </w:r>
          </w:p>
        </w:tc>
        <w:tc>
          <w:tcPr>
            <w:tcW w:w="1170" w:type="dxa"/>
          </w:tcPr>
          <w:p w14:paraId="717D616F" w14:textId="77777777" w:rsidR="00AC1205" w:rsidRDefault="00000000">
            <w:pPr>
              <w:jc w:val="right"/>
            </w:pPr>
            <w:r>
              <w:rPr>
                <w:rFonts w:ascii="Consolas" w:eastAsia="Consolas" w:hAnsi="Consolas" w:cs="Consolas"/>
                <w:sz w:val="16"/>
              </w:rPr>
              <w:t>30,392</w:t>
            </w:r>
          </w:p>
        </w:tc>
        <w:tc>
          <w:tcPr>
            <w:tcW w:w="1170" w:type="dxa"/>
          </w:tcPr>
          <w:p w14:paraId="717D6170" w14:textId="77777777" w:rsidR="00AC1205" w:rsidRDefault="00000000">
            <w:pPr>
              <w:jc w:val="right"/>
            </w:pPr>
            <w:r>
              <w:rPr>
                <w:rFonts w:ascii="Consolas" w:eastAsia="Consolas" w:hAnsi="Consolas" w:cs="Consolas"/>
                <w:sz w:val="16"/>
              </w:rPr>
              <w:t>0</w:t>
            </w:r>
          </w:p>
        </w:tc>
        <w:tc>
          <w:tcPr>
            <w:tcW w:w="1170" w:type="dxa"/>
          </w:tcPr>
          <w:p w14:paraId="717D6171" w14:textId="77777777" w:rsidR="00AC1205" w:rsidRDefault="00000000">
            <w:pPr>
              <w:jc w:val="right"/>
            </w:pPr>
            <w:r>
              <w:rPr>
                <w:rFonts w:ascii="Consolas" w:eastAsia="Consolas" w:hAnsi="Consolas" w:cs="Consolas"/>
                <w:sz w:val="16"/>
              </w:rPr>
              <w:t>0</w:t>
            </w:r>
          </w:p>
        </w:tc>
      </w:tr>
      <w:tr w:rsidR="00AC1205" w14:paraId="717D617B" w14:textId="77777777">
        <w:tc>
          <w:tcPr>
            <w:tcW w:w="1170" w:type="dxa"/>
          </w:tcPr>
          <w:p w14:paraId="717D6173" w14:textId="77777777" w:rsidR="00AC1205" w:rsidRDefault="00000000">
            <w:pPr>
              <w:jc w:val="right"/>
            </w:pPr>
            <w:r>
              <w:rPr>
                <w:rFonts w:ascii="Consolas" w:eastAsia="Consolas" w:hAnsi="Consolas" w:cs="Consolas"/>
                <w:sz w:val="16"/>
              </w:rPr>
              <w:t>38</w:t>
            </w:r>
          </w:p>
        </w:tc>
        <w:tc>
          <w:tcPr>
            <w:tcW w:w="1170" w:type="dxa"/>
          </w:tcPr>
          <w:p w14:paraId="717D6174" w14:textId="77777777" w:rsidR="00AC1205" w:rsidRDefault="00000000">
            <w:pPr>
              <w:jc w:val="right"/>
            </w:pPr>
            <w:r>
              <w:rPr>
                <w:rFonts w:ascii="Consolas" w:eastAsia="Consolas" w:hAnsi="Consolas" w:cs="Consolas"/>
                <w:sz w:val="16"/>
              </w:rPr>
              <w:t>0</w:t>
            </w:r>
          </w:p>
        </w:tc>
        <w:tc>
          <w:tcPr>
            <w:tcW w:w="1170" w:type="dxa"/>
          </w:tcPr>
          <w:p w14:paraId="717D6175" w14:textId="77777777" w:rsidR="00AC1205" w:rsidRDefault="00000000">
            <w:pPr>
              <w:jc w:val="right"/>
            </w:pPr>
            <w:r>
              <w:rPr>
                <w:rFonts w:ascii="Consolas" w:eastAsia="Consolas" w:hAnsi="Consolas" w:cs="Consolas"/>
                <w:sz w:val="16"/>
              </w:rPr>
              <w:t>0</w:t>
            </w:r>
          </w:p>
        </w:tc>
        <w:tc>
          <w:tcPr>
            <w:tcW w:w="1170" w:type="dxa"/>
          </w:tcPr>
          <w:p w14:paraId="717D6176" w14:textId="77777777" w:rsidR="00AC1205" w:rsidRDefault="00000000">
            <w:pPr>
              <w:jc w:val="right"/>
            </w:pPr>
            <w:r>
              <w:rPr>
                <w:rFonts w:ascii="Consolas" w:eastAsia="Consolas" w:hAnsi="Consolas" w:cs="Consolas"/>
                <w:sz w:val="16"/>
              </w:rPr>
              <w:t>13,693</w:t>
            </w:r>
          </w:p>
        </w:tc>
        <w:tc>
          <w:tcPr>
            <w:tcW w:w="1170" w:type="dxa"/>
          </w:tcPr>
          <w:p w14:paraId="717D6177" w14:textId="77777777" w:rsidR="00AC1205" w:rsidRDefault="00000000">
            <w:pPr>
              <w:jc w:val="right"/>
            </w:pPr>
            <w:r>
              <w:rPr>
                <w:rFonts w:ascii="Consolas" w:eastAsia="Consolas" w:hAnsi="Consolas" w:cs="Consolas"/>
                <w:sz w:val="16"/>
              </w:rPr>
              <w:t>0</w:t>
            </w:r>
          </w:p>
        </w:tc>
        <w:tc>
          <w:tcPr>
            <w:tcW w:w="1170" w:type="dxa"/>
          </w:tcPr>
          <w:p w14:paraId="717D6178" w14:textId="77777777" w:rsidR="00AC1205" w:rsidRDefault="00000000">
            <w:pPr>
              <w:jc w:val="right"/>
            </w:pPr>
            <w:r>
              <w:rPr>
                <w:rFonts w:ascii="Consolas" w:eastAsia="Consolas" w:hAnsi="Consolas" w:cs="Consolas"/>
                <w:sz w:val="16"/>
              </w:rPr>
              <w:t>19,835</w:t>
            </w:r>
          </w:p>
        </w:tc>
        <w:tc>
          <w:tcPr>
            <w:tcW w:w="1170" w:type="dxa"/>
          </w:tcPr>
          <w:p w14:paraId="717D6179" w14:textId="77777777" w:rsidR="00AC1205" w:rsidRDefault="00000000">
            <w:pPr>
              <w:jc w:val="right"/>
            </w:pPr>
            <w:r>
              <w:rPr>
                <w:rFonts w:ascii="Consolas" w:eastAsia="Consolas" w:hAnsi="Consolas" w:cs="Consolas"/>
                <w:sz w:val="16"/>
              </w:rPr>
              <w:t>0</w:t>
            </w:r>
          </w:p>
        </w:tc>
        <w:tc>
          <w:tcPr>
            <w:tcW w:w="1170" w:type="dxa"/>
          </w:tcPr>
          <w:p w14:paraId="717D617A" w14:textId="77777777" w:rsidR="00AC1205" w:rsidRDefault="00000000">
            <w:pPr>
              <w:jc w:val="right"/>
            </w:pPr>
            <w:r>
              <w:rPr>
                <w:rFonts w:ascii="Consolas" w:eastAsia="Consolas" w:hAnsi="Consolas" w:cs="Consolas"/>
                <w:sz w:val="16"/>
              </w:rPr>
              <w:t>0</w:t>
            </w:r>
          </w:p>
        </w:tc>
      </w:tr>
      <w:tr w:rsidR="00AC1205" w14:paraId="717D6184" w14:textId="77777777">
        <w:tc>
          <w:tcPr>
            <w:tcW w:w="1170" w:type="dxa"/>
          </w:tcPr>
          <w:p w14:paraId="717D617C" w14:textId="77777777" w:rsidR="00AC1205" w:rsidRDefault="00000000">
            <w:pPr>
              <w:jc w:val="right"/>
            </w:pPr>
            <w:r>
              <w:rPr>
                <w:rFonts w:ascii="Consolas" w:eastAsia="Consolas" w:hAnsi="Consolas" w:cs="Consolas"/>
                <w:sz w:val="16"/>
              </w:rPr>
              <w:t>39</w:t>
            </w:r>
          </w:p>
        </w:tc>
        <w:tc>
          <w:tcPr>
            <w:tcW w:w="1170" w:type="dxa"/>
          </w:tcPr>
          <w:p w14:paraId="717D617D" w14:textId="77777777" w:rsidR="00AC1205" w:rsidRDefault="00000000">
            <w:pPr>
              <w:jc w:val="right"/>
            </w:pPr>
            <w:r>
              <w:rPr>
                <w:rFonts w:ascii="Consolas" w:eastAsia="Consolas" w:hAnsi="Consolas" w:cs="Consolas"/>
                <w:sz w:val="16"/>
              </w:rPr>
              <w:t>0</w:t>
            </w:r>
          </w:p>
        </w:tc>
        <w:tc>
          <w:tcPr>
            <w:tcW w:w="1170" w:type="dxa"/>
          </w:tcPr>
          <w:p w14:paraId="717D617E" w14:textId="77777777" w:rsidR="00AC1205" w:rsidRDefault="00000000">
            <w:pPr>
              <w:jc w:val="right"/>
            </w:pPr>
            <w:r>
              <w:rPr>
                <w:rFonts w:ascii="Consolas" w:eastAsia="Consolas" w:hAnsi="Consolas" w:cs="Consolas"/>
                <w:sz w:val="16"/>
              </w:rPr>
              <w:t>0</w:t>
            </w:r>
          </w:p>
        </w:tc>
        <w:tc>
          <w:tcPr>
            <w:tcW w:w="1170" w:type="dxa"/>
          </w:tcPr>
          <w:p w14:paraId="717D617F" w14:textId="77777777" w:rsidR="00AC1205" w:rsidRDefault="00000000">
            <w:pPr>
              <w:jc w:val="right"/>
            </w:pPr>
            <w:r>
              <w:rPr>
                <w:rFonts w:ascii="Consolas" w:eastAsia="Consolas" w:hAnsi="Consolas" w:cs="Consolas"/>
                <w:sz w:val="16"/>
              </w:rPr>
              <w:t>13,560</w:t>
            </w:r>
          </w:p>
        </w:tc>
        <w:tc>
          <w:tcPr>
            <w:tcW w:w="1170" w:type="dxa"/>
          </w:tcPr>
          <w:p w14:paraId="717D6180" w14:textId="77777777" w:rsidR="00AC1205" w:rsidRDefault="00000000">
            <w:pPr>
              <w:jc w:val="right"/>
            </w:pPr>
            <w:r>
              <w:rPr>
                <w:rFonts w:ascii="Consolas" w:eastAsia="Consolas" w:hAnsi="Consolas" w:cs="Consolas"/>
                <w:sz w:val="16"/>
              </w:rPr>
              <w:t>0</w:t>
            </w:r>
          </w:p>
        </w:tc>
        <w:tc>
          <w:tcPr>
            <w:tcW w:w="1170" w:type="dxa"/>
          </w:tcPr>
          <w:p w14:paraId="717D6181" w14:textId="77777777" w:rsidR="00AC1205" w:rsidRDefault="00000000">
            <w:pPr>
              <w:jc w:val="right"/>
            </w:pPr>
            <w:r>
              <w:rPr>
                <w:rFonts w:ascii="Consolas" w:eastAsia="Consolas" w:hAnsi="Consolas" w:cs="Consolas"/>
                <w:sz w:val="16"/>
              </w:rPr>
              <w:t>28,268</w:t>
            </w:r>
          </w:p>
        </w:tc>
        <w:tc>
          <w:tcPr>
            <w:tcW w:w="1170" w:type="dxa"/>
          </w:tcPr>
          <w:p w14:paraId="717D6182" w14:textId="77777777" w:rsidR="00AC1205" w:rsidRDefault="00000000">
            <w:pPr>
              <w:jc w:val="right"/>
            </w:pPr>
            <w:r>
              <w:rPr>
                <w:rFonts w:ascii="Consolas" w:eastAsia="Consolas" w:hAnsi="Consolas" w:cs="Consolas"/>
                <w:sz w:val="16"/>
              </w:rPr>
              <w:t>0</w:t>
            </w:r>
          </w:p>
        </w:tc>
        <w:tc>
          <w:tcPr>
            <w:tcW w:w="1170" w:type="dxa"/>
          </w:tcPr>
          <w:p w14:paraId="717D6183" w14:textId="77777777" w:rsidR="00AC1205" w:rsidRDefault="00000000">
            <w:pPr>
              <w:jc w:val="right"/>
            </w:pPr>
            <w:r>
              <w:rPr>
                <w:rFonts w:ascii="Consolas" w:eastAsia="Consolas" w:hAnsi="Consolas" w:cs="Consolas"/>
                <w:sz w:val="16"/>
              </w:rPr>
              <w:t>0</w:t>
            </w:r>
          </w:p>
        </w:tc>
      </w:tr>
      <w:tr w:rsidR="00AC1205" w14:paraId="717D618D" w14:textId="77777777">
        <w:tc>
          <w:tcPr>
            <w:tcW w:w="1170" w:type="dxa"/>
          </w:tcPr>
          <w:p w14:paraId="717D6185" w14:textId="77777777" w:rsidR="00AC1205" w:rsidRDefault="00000000">
            <w:pPr>
              <w:jc w:val="right"/>
            </w:pPr>
            <w:r>
              <w:rPr>
                <w:rFonts w:ascii="Consolas" w:eastAsia="Consolas" w:hAnsi="Consolas" w:cs="Consolas"/>
                <w:sz w:val="16"/>
              </w:rPr>
              <w:t>40</w:t>
            </w:r>
          </w:p>
        </w:tc>
        <w:tc>
          <w:tcPr>
            <w:tcW w:w="1170" w:type="dxa"/>
          </w:tcPr>
          <w:p w14:paraId="717D6186" w14:textId="77777777" w:rsidR="00AC1205" w:rsidRDefault="00000000">
            <w:pPr>
              <w:jc w:val="right"/>
            </w:pPr>
            <w:r>
              <w:rPr>
                <w:rFonts w:ascii="Consolas" w:eastAsia="Consolas" w:hAnsi="Consolas" w:cs="Consolas"/>
                <w:sz w:val="16"/>
              </w:rPr>
              <w:t>0</w:t>
            </w:r>
          </w:p>
        </w:tc>
        <w:tc>
          <w:tcPr>
            <w:tcW w:w="1170" w:type="dxa"/>
          </w:tcPr>
          <w:p w14:paraId="717D6187" w14:textId="77777777" w:rsidR="00AC1205" w:rsidRDefault="00000000">
            <w:pPr>
              <w:jc w:val="right"/>
            </w:pPr>
            <w:r>
              <w:rPr>
                <w:rFonts w:ascii="Consolas" w:eastAsia="Consolas" w:hAnsi="Consolas" w:cs="Consolas"/>
                <w:sz w:val="16"/>
              </w:rPr>
              <w:t>0</w:t>
            </w:r>
          </w:p>
        </w:tc>
        <w:tc>
          <w:tcPr>
            <w:tcW w:w="1170" w:type="dxa"/>
          </w:tcPr>
          <w:p w14:paraId="717D6188" w14:textId="77777777" w:rsidR="00AC1205" w:rsidRDefault="00000000">
            <w:pPr>
              <w:jc w:val="right"/>
            </w:pPr>
            <w:r>
              <w:rPr>
                <w:rFonts w:ascii="Consolas" w:eastAsia="Consolas" w:hAnsi="Consolas" w:cs="Consolas"/>
                <w:sz w:val="16"/>
              </w:rPr>
              <w:t>14,569</w:t>
            </w:r>
          </w:p>
        </w:tc>
        <w:tc>
          <w:tcPr>
            <w:tcW w:w="1170" w:type="dxa"/>
          </w:tcPr>
          <w:p w14:paraId="717D6189" w14:textId="77777777" w:rsidR="00AC1205" w:rsidRDefault="00000000">
            <w:pPr>
              <w:jc w:val="right"/>
            </w:pPr>
            <w:r>
              <w:rPr>
                <w:rFonts w:ascii="Consolas" w:eastAsia="Consolas" w:hAnsi="Consolas" w:cs="Consolas"/>
                <w:sz w:val="16"/>
              </w:rPr>
              <w:t>0</w:t>
            </w:r>
          </w:p>
        </w:tc>
        <w:tc>
          <w:tcPr>
            <w:tcW w:w="1170" w:type="dxa"/>
          </w:tcPr>
          <w:p w14:paraId="717D618A" w14:textId="77777777" w:rsidR="00AC1205" w:rsidRDefault="00000000">
            <w:pPr>
              <w:jc w:val="right"/>
            </w:pPr>
            <w:r>
              <w:rPr>
                <w:rFonts w:ascii="Consolas" w:eastAsia="Consolas" w:hAnsi="Consolas" w:cs="Consolas"/>
                <w:sz w:val="16"/>
              </w:rPr>
              <w:t>28,181</w:t>
            </w:r>
          </w:p>
        </w:tc>
        <w:tc>
          <w:tcPr>
            <w:tcW w:w="1170" w:type="dxa"/>
          </w:tcPr>
          <w:p w14:paraId="717D618B" w14:textId="77777777" w:rsidR="00AC1205" w:rsidRDefault="00000000">
            <w:pPr>
              <w:jc w:val="right"/>
            </w:pPr>
            <w:r>
              <w:rPr>
                <w:rFonts w:ascii="Consolas" w:eastAsia="Consolas" w:hAnsi="Consolas" w:cs="Consolas"/>
                <w:sz w:val="16"/>
              </w:rPr>
              <w:t>0</w:t>
            </w:r>
          </w:p>
        </w:tc>
        <w:tc>
          <w:tcPr>
            <w:tcW w:w="1170" w:type="dxa"/>
          </w:tcPr>
          <w:p w14:paraId="717D618C" w14:textId="77777777" w:rsidR="00AC1205" w:rsidRDefault="00000000">
            <w:pPr>
              <w:jc w:val="right"/>
            </w:pPr>
            <w:r>
              <w:rPr>
                <w:rFonts w:ascii="Consolas" w:eastAsia="Consolas" w:hAnsi="Consolas" w:cs="Consolas"/>
                <w:sz w:val="16"/>
              </w:rPr>
              <w:t>0</w:t>
            </w:r>
          </w:p>
        </w:tc>
      </w:tr>
      <w:tr w:rsidR="00AC1205" w14:paraId="717D6196" w14:textId="77777777">
        <w:tc>
          <w:tcPr>
            <w:tcW w:w="1170" w:type="dxa"/>
          </w:tcPr>
          <w:p w14:paraId="717D618E" w14:textId="77777777" w:rsidR="00AC1205" w:rsidRDefault="00000000">
            <w:pPr>
              <w:jc w:val="right"/>
            </w:pPr>
            <w:r>
              <w:rPr>
                <w:rFonts w:ascii="Consolas" w:eastAsia="Consolas" w:hAnsi="Consolas" w:cs="Consolas"/>
                <w:sz w:val="16"/>
              </w:rPr>
              <w:t>41</w:t>
            </w:r>
          </w:p>
        </w:tc>
        <w:tc>
          <w:tcPr>
            <w:tcW w:w="1170" w:type="dxa"/>
          </w:tcPr>
          <w:p w14:paraId="717D618F" w14:textId="77777777" w:rsidR="00AC1205" w:rsidRDefault="00000000">
            <w:pPr>
              <w:jc w:val="right"/>
            </w:pPr>
            <w:r>
              <w:rPr>
                <w:rFonts w:ascii="Consolas" w:eastAsia="Consolas" w:hAnsi="Consolas" w:cs="Consolas"/>
                <w:sz w:val="16"/>
              </w:rPr>
              <w:t>0</w:t>
            </w:r>
          </w:p>
        </w:tc>
        <w:tc>
          <w:tcPr>
            <w:tcW w:w="1170" w:type="dxa"/>
          </w:tcPr>
          <w:p w14:paraId="717D6190" w14:textId="77777777" w:rsidR="00AC1205" w:rsidRDefault="00000000">
            <w:pPr>
              <w:jc w:val="right"/>
            </w:pPr>
            <w:r>
              <w:rPr>
                <w:rFonts w:ascii="Consolas" w:eastAsia="Consolas" w:hAnsi="Consolas" w:cs="Consolas"/>
                <w:sz w:val="16"/>
              </w:rPr>
              <w:t>0</w:t>
            </w:r>
          </w:p>
        </w:tc>
        <w:tc>
          <w:tcPr>
            <w:tcW w:w="1170" w:type="dxa"/>
          </w:tcPr>
          <w:p w14:paraId="717D6191" w14:textId="77777777" w:rsidR="00AC1205" w:rsidRDefault="00000000">
            <w:pPr>
              <w:jc w:val="right"/>
            </w:pPr>
            <w:r>
              <w:rPr>
                <w:rFonts w:ascii="Consolas" w:eastAsia="Consolas" w:hAnsi="Consolas" w:cs="Consolas"/>
                <w:sz w:val="16"/>
              </w:rPr>
              <w:t>14,414</w:t>
            </w:r>
          </w:p>
        </w:tc>
        <w:tc>
          <w:tcPr>
            <w:tcW w:w="1170" w:type="dxa"/>
          </w:tcPr>
          <w:p w14:paraId="717D6192" w14:textId="77777777" w:rsidR="00AC1205" w:rsidRDefault="00000000">
            <w:pPr>
              <w:jc w:val="right"/>
            </w:pPr>
            <w:r>
              <w:rPr>
                <w:rFonts w:ascii="Consolas" w:eastAsia="Consolas" w:hAnsi="Consolas" w:cs="Consolas"/>
                <w:sz w:val="16"/>
              </w:rPr>
              <w:t>0</w:t>
            </w:r>
          </w:p>
        </w:tc>
        <w:tc>
          <w:tcPr>
            <w:tcW w:w="1170" w:type="dxa"/>
          </w:tcPr>
          <w:p w14:paraId="717D6193" w14:textId="77777777" w:rsidR="00AC1205" w:rsidRDefault="00000000">
            <w:pPr>
              <w:jc w:val="right"/>
            </w:pPr>
            <w:r>
              <w:rPr>
                <w:rFonts w:ascii="Consolas" w:eastAsia="Consolas" w:hAnsi="Consolas" w:cs="Consolas"/>
                <w:sz w:val="16"/>
              </w:rPr>
              <w:t>0</w:t>
            </w:r>
          </w:p>
        </w:tc>
        <w:tc>
          <w:tcPr>
            <w:tcW w:w="1170" w:type="dxa"/>
          </w:tcPr>
          <w:p w14:paraId="717D6194" w14:textId="77777777" w:rsidR="00AC1205" w:rsidRDefault="00000000">
            <w:pPr>
              <w:jc w:val="right"/>
            </w:pPr>
            <w:r>
              <w:rPr>
                <w:rFonts w:ascii="Consolas" w:eastAsia="Consolas" w:hAnsi="Consolas" w:cs="Consolas"/>
                <w:sz w:val="16"/>
              </w:rPr>
              <w:t>0</w:t>
            </w:r>
          </w:p>
        </w:tc>
        <w:tc>
          <w:tcPr>
            <w:tcW w:w="1170" w:type="dxa"/>
          </w:tcPr>
          <w:p w14:paraId="717D6195" w14:textId="77777777" w:rsidR="00AC1205" w:rsidRDefault="00000000">
            <w:pPr>
              <w:jc w:val="right"/>
            </w:pPr>
            <w:r>
              <w:rPr>
                <w:rFonts w:ascii="Consolas" w:eastAsia="Consolas" w:hAnsi="Consolas" w:cs="Consolas"/>
                <w:sz w:val="16"/>
              </w:rPr>
              <w:t>0</w:t>
            </w:r>
          </w:p>
        </w:tc>
      </w:tr>
      <w:tr w:rsidR="00AC1205" w14:paraId="717D619F" w14:textId="77777777">
        <w:tc>
          <w:tcPr>
            <w:tcW w:w="1170" w:type="dxa"/>
          </w:tcPr>
          <w:p w14:paraId="717D6197" w14:textId="77777777" w:rsidR="00AC1205" w:rsidRDefault="00000000">
            <w:pPr>
              <w:jc w:val="right"/>
            </w:pPr>
            <w:r>
              <w:rPr>
                <w:rFonts w:ascii="Consolas" w:eastAsia="Consolas" w:hAnsi="Consolas" w:cs="Consolas"/>
                <w:sz w:val="16"/>
              </w:rPr>
              <w:t>42</w:t>
            </w:r>
          </w:p>
        </w:tc>
        <w:tc>
          <w:tcPr>
            <w:tcW w:w="1170" w:type="dxa"/>
          </w:tcPr>
          <w:p w14:paraId="717D6198" w14:textId="77777777" w:rsidR="00AC1205" w:rsidRDefault="00000000">
            <w:pPr>
              <w:jc w:val="right"/>
            </w:pPr>
            <w:r>
              <w:rPr>
                <w:rFonts w:ascii="Consolas" w:eastAsia="Consolas" w:hAnsi="Consolas" w:cs="Consolas"/>
                <w:sz w:val="16"/>
              </w:rPr>
              <w:t>0</w:t>
            </w:r>
          </w:p>
        </w:tc>
        <w:tc>
          <w:tcPr>
            <w:tcW w:w="1170" w:type="dxa"/>
          </w:tcPr>
          <w:p w14:paraId="717D6199" w14:textId="77777777" w:rsidR="00AC1205" w:rsidRDefault="00000000">
            <w:pPr>
              <w:jc w:val="right"/>
            </w:pPr>
            <w:r>
              <w:rPr>
                <w:rFonts w:ascii="Consolas" w:eastAsia="Consolas" w:hAnsi="Consolas" w:cs="Consolas"/>
                <w:sz w:val="16"/>
              </w:rPr>
              <w:t>0</w:t>
            </w:r>
          </w:p>
        </w:tc>
        <w:tc>
          <w:tcPr>
            <w:tcW w:w="1170" w:type="dxa"/>
          </w:tcPr>
          <w:p w14:paraId="717D619A" w14:textId="77777777" w:rsidR="00AC1205" w:rsidRDefault="00000000">
            <w:pPr>
              <w:jc w:val="right"/>
            </w:pPr>
            <w:r>
              <w:rPr>
                <w:rFonts w:ascii="Consolas" w:eastAsia="Consolas" w:hAnsi="Consolas" w:cs="Consolas"/>
                <w:sz w:val="16"/>
              </w:rPr>
              <w:t>13,881</w:t>
            </w:r>
          </w:p>
        </w:tc>
        <w:tc>
          <w:tcPr>
            <w:tcW w:w="1170" w:type="dxa"/>
          </w:tcPr>
          <w:p w14:paraId="717D619B" w14:textId="77777777" w:rsidR="00AC1205" w:rsidRDefault="00000000">
            <w:pPr>
              <w:jc w:val="right"/>
            </w:pPr>
            <w:r>
              <w:rPr>
                <w:rFonts w:ascii="Consolas" w:eastAsia="Consolas" w:hAnsi="Consolas" w:cs="Consolas"/>
                <w:sz w:val="16"/>
              </w:rPr>
              <w:t>0</w:t>
            </w:r>
          </w:p>
        </w:tc>
        <w:tc>
          <w:tcPr>
            <w:tcW w:w="1170" w:type="dxa"/>
          </w:tcPr>
          <w:p w14:paraId="717D619C" w14:textId="77777777" w:rsidR="00AC1205" w:rsidRDefault="00000000">
            <w:pPr>
              <w:jc w:val="right"/>
            </w:pPr>
            <w:r>
              <w:rPr>
                <w:rFonts w:ascii="Consolas" w:eastAsia="Consolas" w:hAnsi="Consolas" w:cs="Consolas"/>
                <w:sz w:val="16"/>
              </w:rPr>
              <w:t>0</w:t>
            </w:r>
          </w:p>
        </w:tc>
        <w:tc>
          <w:tcPr>
            <w:tcW w:w="1170" w:type="dxa"/>
          </w:tcPr>
          <w:p w14:paraId="717D619D" w14:textId="77777777" w:rsidR="00AC1205" w:rsidRDefault="00000000">
            <w:pPr>
              <w:jc w:val="right"/>
            </w:pPr>
            <w:r>
              <w:rPr>
                <w:rFonts w:ascii="Consolas" w:eastAsia="Consolas" w:hAnsi="Consolas" w:cs="Consolas"/>
                <w:sz w:val="16"/>
              </w:rPr>
              <w:t>0</w:t>
            </w:r>
          </w:p>
        </w:tc>
        <w:tc>
          <w:tcPr>
            <w:tcW w:w="1170" w:type="dxa"/>
          </w:tcPr>
          <w:p w14:paraId="717D619E" w14:textId="77777777" w:rsidR="00AC1205" w:rsidRDefault="00000000">
            <w:pPr>
              <w:jc w:val="right"/>
            </w:pPr>
            <w:r>
              <w:rPr>
                <w:rFonts w:ascii="Consolas" w:eastAsia="Consolas" w:hAnsi="Consolas" w:cs="Consolas"/>
                <w:sz w:val="16"/>
              </w:rPr>
              <w:t>0</w:t>
            </w:r>
          </w:p>
        </w:tc>
      </w:tr>
      <w:tr w:rsidR="00AC1205" w14:paraId="717D61A8" w14:textId="77777777">
        <w:tc>
          <w:tcPr>
            <w:tcW w:w="1170" w:type="dxa"/>
            <w:tcBorders>
              <w:bottom w:val="single" w:sz="0" w:space="0" w:color="000000"/>
            </w:tcBorders>
          </w:tcPr>
          <w:p w14:paraId="717D61A0" w14:textId="77777777" w:rsidR="00AC1205" w:rsidRDefault="00000000">
            <w:pPr>
              <w:jc w:val="right"/>
            </w:pPr>
            <w:r>
              <w:rPr>
                <w:rFonts w:ascii="Consolas" w:eastAsia="Consolas" w:hAnsi="Consolas" w:cs="Consolas"/>
                <w:sz w:val="16"/>
              </w:rPr>
              <w:t>43</w:t>
            </w:r>
          </w:p>
        </w:tc>
        <w:tc>
          <w:tcPr>
            <w:tcW w:w="1170" w:type="dxa"/>
            <w:tcBorders>
              <w:bottom w:val="single" w:sz="0" w:space="0" w:color="000000"/>
            </w:tcBorders>
          </w:tcPr>
          <w:p w14:paraId="717D61A1"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1A2"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1A3" w14:textId="77777777" w:rsidR="00AC1205" w:rsidRDefault="00000000">
            <w:pPr>
              <w:jc w:val="right"/>
            </w:pPr>
            <w:r>
              <w:rPr>
                <w:rFonts w:ascii="Consolas" w:eastAsia="Consolas" w:hAnsi="Consolas" w:cs="Consolas"/>
                <w:sz w:val="16"/>
              </w:rPr>
              <w:t>13,717</w:t>
            </w:r>
          </w:p>
        </w:tc>
        <w:tc>
          <w:tcPr>
            <w:tcW w:w="1170" w:type="dxa"/>
            <w:tcBorders>
              <w:bottom w:val="single" w:sz="0" w:space="0" w:color="000000"/>
            </w:tcBorders>
          </w:tcPr>
          <w:p w14:paraId="717D61A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1A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1A6"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1A7" w14:textId="77777777" w:rsidR="00AC1205" w:rsidRDefault="00000000">
            <w:pPr>
              <w:jc w:val="right"/>
            </w:pPr>
            <w:r>
              <w:rPr>
                <w:rFonts w:ascii="Consolas" w:eastAsia="Consolas" w:hAnsi="Consolas" w:cs="Consolas"/>
                <w:sz w:val="16"/>
              </w:rPr>
              <w:t>0</w:t>
            </w:r>
          </w:p>
        </w:tc>
      </w:tr>
      <w:tr w:rsidR="00AC1205" w14:paraId="717D61B1" w14:textId="77777777">
        <w:tc>
          <w:tcPr>
            <w:tcW w:w="0" w:type="auto"/>
            <w:tcBorders>
              <w:top w:val="single" w:sz="0" w:space="0" w:color="000000"/>
              <w:bottom w:val="single" w:sz="0" w:space="0" w:color="000000"/>
            </w:tcBorders>
          </w:tcPr>
          <w:p w14:paraId="717D61A9" w14:textId="77777777" w:rsidR="00AC1205" w:rsidRDefault="00000000">
            <w:pPr>
              <w:jc w:val="right"/>
            </w:pPr>
            <w:r>
              <w:rPr>
                <w:rFonts w:ascii="Consolas" w:eastAsia="Consolas" w:hAnsi="Consolas" w:cs="Consolas"/>
                <w:b/>
                <w:sz w:val="16"/>
              </w:rPr>
              <w:lastRenderedPageBreak/>
              <w:t>Total</w:t>
            </w:r>
          </w:p>
        </w:tc>
        <w:tc>
          <w:tcPr>
            <w:tcW w:w="0" w:type="auto"/>
            <w:tcBorders>
              <w:top w:val="single" w:sz="0" w:space="0" w:color="000000"/>
              <w:bottom w:val="single" w:sz="0" w:space="0" w:color="000000"/>
            </w:tcBorders>
          </w:tcPr>
          <w:p w14:paraId="717D61AA"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1AB"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1AC"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1AD"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1AE"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1AF"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1B0" w14:textId="77777777" w:rsidR="00AC1205" w:rsidRDefault="00000000">
            <w:pPr>
              <w:jc w:val="right"/>
            </w:pPr>
            <w:r>
              <w:rPr>
                <w:rFonts w:ascii="Consolas" w:eastAsia="Consolas" w:hAnsi="Consolas" w:cs="Consolas"/>
                <w:sz w:val="16"/>
              </w:rPr>
              <w:t>116,355</w:t>
            </w:r>
          </w:p>
        </w:tc>
      </w:tr>
    </w:tbl>
    <w:p w14:paraId="717D61B2" w14:textId="77777777" w:rsidR="00AC1205" w:rsidRDefault="00AC1205"/>
    <w:p w14:paraId="717D61B3" w14:textId="77777777" w:rsidR="00AC1205" w:rsidRDefault="00000000">
      <w:r>
        <w:br w:type="page"/>
      </w:r>
    </w:p>
    <w:p w14:paraId="717D61B4" w14:textId="77777777" w:rsidR="00AC1205" w:rsidRDefault="00000000">
      <w:pPr>
        <w:shd w:val="solid" w:color="B0C4DE" w:fill="auto"/>
      </w:pPr>
      <w:r>
        <w:rPr>
          <w:b/>
          <w:sz w:val="26"/>
        </w:rPr>
        <w:lastRenderedPageBreak/>
        <w:t>wavey</w:t>
      </w:r>
    </w:p>
    <w:p w14:paraId="717D61B5" w14:textId="77777777" w:rsidR="00AC1205" w:rsidRDefault="00000000">
      <w:pPr>
        <w:rPr>
          <w:color w:val="4682B4"/>
        </w:rPr>
      </w:pPr>
      <w:r>
        <w:rPr>
          <w:color w:val="4682B4"/>
        </w:rPr>
        <w:t>Wave - main year of data collection</w:t>
      </w:r>
      <w:r>
        <w:rPr>
          <w:color w:val="4682B4"/>
        </w:rPr>
        <w:br/>
        <w:t>&lt;year&gt;</w:t>
      </w:r>
    </w:p>
    <w:p w14:paraId="717D61B6" w14:textId="77777777" w:rsidR="00AC1205" w:rsidRDefault="00000000">
      <w:r>
        <w:t xml:space="preserve">In case of single-year data collection, it equals intyear. In case of multi-year data collection, e.g. in UKHLS or PSID, wavey refers to the main (initial) year of data collection and thus can differ from intyear. It can be used for panel analysis.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61B8" w14:textId="77777777">
        <w:tc>
          <w:tcPr>
            <w:tcW w:w="9360" w:type="dxa"/>
            <w:gridSpan w:val="6"/>
          </w:tcPr>
          <w:p w14:paraId="717D61B7" w14:textId="77777777" w:rsidR="00AC1205" w:rsidRDefault="00000000">
            <w:r>
              <w:rPr>
                <w:rFonts w:ascii="Consolas" w:eastAsia="Consolas" w:hAnsi="Consolas" w:cs="Consolas"/>
                <w:b/>
                <w:sz w:val="18"/>
              </w:rPr>
              <w:t xml:space="preserve">       Name: </w:t>
            </w:r>
            <w:r>
              <w:rPr>
                <w:rFonts w:ascii="Consolas" w:eastAsia="Consolas" w:hAnsi="Consolas" w:cs="Consolas"/>
                <w:sz w:val="18"/>
              </w:rPr>
              <w:t>wavey</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Wave - main year of data collection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2,007.57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11.87          </w:t>
            </w:r>
            <w:r>
              <w:rPr>
                <w:rFonts w:ascii="Consolas" w:eastAsia="Consolas" w:hAnsi="Consolas" w:cs="Consolas"/>
                <w:sz w:val="18"/>
              </w:rPr>
              <w:br/>
            </w:r>
          </w:p>
        </w:tc>
      </w:tr>
      <w:tr w:rsidR="00AC1205" w14:paraId="717D61BF" w14:textId="77777777">
        <w:tc>
          <w:tcPr>
            <w:tcW w:w="1560" w:type="dxa"/>
          </w:tcPr>
          <w:p w14:paraId="717D61B9" w14:textId="77777777" w:rsidR="00AC1205" w:rsidRDefault="00AC1205"/>
        </w:tc>
        <w:tc>
          <w:tcPr>
            <w:tcW w:w="1560" w:type="dxa"/>
            <w:tcBorders>
              <w:top w:val="single" w:sz="0" w:space="0" w:color="000000"/>
              <w:bottom w:val="single" w:sz="0" w:space="0" w:color="000000"/>
            </w:tcBorders>
          </w:tcPr>
          <w:p w14:paraId="717D61BA"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1BB"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1BC"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1BD" w14:textId="77777777" w:rsidR="00AC1205" w:rsidRDefault="00000000">
            <w:pPr>
              <w:jc w:val="right"/>
            </w:pPr>
            <w:r>
              <w:rPr>
                <w:rFonts w:ascii="Consolas" w:eastAsia="Consolas" w:hAnsi="Consolas" w:cs="Consolas"/>
                <w:b/>
                <w:sz w:val="18"/>
              </w:rPr>
              <w:t>Percent</w:t>
            </w:r>
          </w:p>
        </w:tc>
        <w:tc>
          <w:tcPr>
            <w:tcW w:w="1560" w:type="dxa"/>
          </w:tcPr>
          <w:p w14:paraId="717D61BE" w14:textId="77777777" w:rsidR="00AC1205" w:rsidRDefault="00AC1205"/>
        </w:tc>
      </w:tr>
      <w:tr w:rsidR="00AC1205" w14:paraId="717D61C6" w14:textId="77777777">
        <w:tc>
          <w:tcPr>
            <w:tcW w:w="1560" w:type="dxa"/>
            <w:tcBorders>
              <w:right w:val="nil"/>
            </w:tcBorders>
          </w:tcPr>
          <w:p w14:paraId="717D61C0" w14:textId="77777777" w:rsidR="00AC1205" w:rsidRDefault="00AC1205"/>
        </w:tc>
        <w:tc>
          <w:tcPr>
            <w:tcW w:w="1560" w:type="dxa"/>
            <w:tcBorders>
              <w:top w:val="single" w:sz="0" w:space="0" w:color="000000"/>
              <w:left w:val="nil"/>
              <w:bottom w:val="single" w:sz="0" w:space="0" w:color="D3D3D3"/>
            </w:tcBorders>
          </w:tcPr>
          <w:p w14:paraId="717D61C1" w14:textId="77777777" w:rsidR="00AC1205" w:rsidRDefault="00000000">
            <w:pPr>
              <w:jc w:val="right"/>
            </w:pPr>
            <w:r>
              <w:rPr>
                <w:rFonts w:ascii="Consolas" w:eastAsia="Consolas" w:hAnsi="Consolas" w:cs="Consolas"/>
                <w:sz w:val="16"/>
              </w:rPr>
              <w:t>1968</w:t>
            </w:r>
          </w:p>
        </w:tc>
        <w:tc>
          <w:tcPr>
            <w:tcW w:w="1560" w:type="dxa"/>
            <w:tcBorders>
              <w:top w:val="single" w:sz="0" w:space="0" w:color="000000"/>
              <w:bottom w:val="single" w:sz="0" w:space="0" w:color="D3D3D3"/>
            </w:tcBorders>
          </w:tcPr>
          <w:p w14:paraId="717D61C2" w14:textId="77777777" w:rsidR="00AC1205" w:rsidRDefault="00AC1205"/>
        </w:tc>
        <w:tc>
          <w:tcPr>
            <w:tcW w:w="1560" w:type="dxa"/>
            <w:tcBorders>
              <w:top w:val="single" w:sz="0" w:space="0" w:color="000000"/>
              <w:bottom w:val="single" w:sz="0" w:space="0" w:color="D3D3D3"/>
            </w:tcBorders>
          </w:tcPr>
          <w:p w14:paraId="717D61C3" w14:textId="77777777" w:rsidR="00AC1205" w:rsidRDefault="00000000">
            <w:pPr>
              <w:jc w:val="right"/>
            </w:pPr>
            <w:r>
              <w:rPr>
                <w:rFonts w:ascii="Consolas" w:eastAsia="Consolas" w:hAnsi="Consolas" w:cs="Consolas"/>
                <w:sz w:val="16"/>
              </w:rPr>
              <w:t xml:space="preserve">     7,865</w:t>
            </w:r>
          </w:p>
        </w:tc>
        <w:tc>
          <w:tcPr>
            <w:tcW w:w="1560" w:type="dxa"/>
            <w:tcBorders>
              <w:top w:val="single" w:sz="0" w:space="0" w:color="000000"/>
              <w:bottom w:val="single" w:sz="0" w:space="0" w:color="D3D3D3"/>
            </w:tcBorders>
          </w:tcPr>
          <w:p w14:paraId="717D61C4" w14:textId="77777777" w:rsidR="00AC1205" w:rsidRDefault="00000000">
            <w:pPr>
              <w:jc w:val="right"/>
            </w:pPr>
            <w:r>
              <w:rPr>
                <w:rFonts w:ascii="Consolas" w:eastAsia="Consolas" w:hAnsi="Consolas" w:cs="Consolas"/>
                <w:sz w:val="16"/>
              </w:rPr>
              <w:t xml:space="preserve">      0.3</w:t>
            </w:r>
          </w:p>
        </w:tc>
        <w:tc>
          <w:tcPr>
            <w:tcW w:w="1560" w:type="dxa"/>
          </w:tcPr>
          <w:p w14:paraId="717D61C5" w14:textId="77777777" w:rsidR="00AC1205" w:rsidRDefault="00AC1205"/>
        </w:tc>
      </w:tr>
      <w:tr w:rsidR="00AC1205" w14:paraId="717D61CD" w14:textId="77777777">
        <w:tc>
          <w:tcPr>
            <w:tcW w:w="1560" w:type="dxa"/>
            <w:tcBorders>
              <w:right w:val="nil"/>
            </w:tcBorders>
          </w:tcPr>
          <w:p w14:paraId="717D61C7" w14:textId="77777777" w:rsidR="00AC1205" w:rsidRDefault="00AC1205"/>
        </w:tc>
        <w:tc>
          <w:tcPr>
            <w:tcW w:w="1560" w:type="dxa"/>
            <w:tcBorders>
              <w:top w:val="single" w:sz="0" w:space="0" w:color="D3D3D3"/>
              <w:left w:val="nil"/>
              <w:bottom w:val="single" w:sz="0" w:space="0" w:color="D3D3D3"/>
            </w:tcBorders>
          </w:tcPr>
          <w:p w14:paraId="717D61C8" w14:textId="77777777" w:rsidR="00AC1205" w:rsidRDefault="00000000">
            <w:pPr>
              <w:jc w:val="right"/>
            </w:pPr>
            <w:r>
              <w:rPr>
                <w:rFonts w:ascii="Consolas" w:eastAsia="Consolas" w:hAnsi="Consolas" w:cs="Consolas"/>
                <w:sz w:val="16"/>
              </w:rPr>
              <w:t>1969</w:t>
            </w:r>
          </w:p>
        </w:tc>
        <w:tc>
          <w:tcPr>
            <w:tcW w:w="1560" w:type="dxa"/>
            <w:tcBorders>
              <w:top w:val="single" w:sz="0" w:space="0" w:color="D3D3D3"/>
              <w:bottom w:val="single" w:sz="0" w:space="0" w:color="D3D3D3"/>
            </w:tcBorders>
          </w:tcPr>
          <w:p w14:paraId="717D61C9" w14:textId="77777777" w:rsidR="00AC1205" w:rsidRDefault="00AC1205"/>
        </w:tc>
        <w:tc>
          <w:tcPr>
            <w:tcW w:w="1560" w:type="dxa"/>
            <w:tcBorders>
              <w:top w:val="single" w:sz="0" w:space="0" w:color="D3D3D3"/>
              <w:bottom w:val="single" w:sz="0" w:space="0" w:color="D3D3D3"/>
            </w:tcBorders>
          </w:tcPr>
          <w:p w14:paraId="717D61CA" w14:textId="77777777" w:rsidR="00AC1205" w:rsidRDefault="00000000">
            <w:pPr>
              <w:jc w:val="right"/>
            </w:pPr>
            <w:r>
              <w:rPr>
                <w:rFonts w:ascii="Consolas" w:eastAsia="Consolas" w:hAnsi="Consolas" w:cs="Consolas"/>
                <w:sz w:val="16"/>
              </w:rPr>
              <w:t xml:space="preserve">     7,297</w:t>
            </w:r>
          </w:p>
        </w:tc>
        <w:tc>
          <w:tcPr>
            <w:tcW w:w="1560" w:type="dxa"/>
            <w:tcBorders>
              <w:top w:val="single" w:sz="0" w:space="0" w:color="D3D3D3"/>
              <w:bottom w:val="single" w:sz="0" w:space="0" w:color="D3D3D3"/>
            </w:tcBorders>
          </w:tcPr>
          <w:p w14:paraId="717D61CB" w14:textId="77777777" w:rsidR="00AC1205" w:rsidRDefault="00000000">
            <w:pPr>
              <w:jc w:val="right"/>
            </w:pPr>
            <w:r>
              <w:rPr>
                <w:rFonts w:ascii="Consolas" w:eastAsia="Consolas" w:hAnsi="Consolas" w:cs="Consolas"/>
                <w:sz w:val="16"/>
              </w:rPr>
              <w:t xml:space="preserve">      0.2</w:t>
            </w:r>
          </w:p>
        </w:tc>
        <w:tc>
          <w:tcPr>
            <w:tcW w:w="1560" w:type="dxa"/>
          </w:tcPr>
          <w:p w14:paraId="717D61CC" w14:textId="77777777" w:rsidR="00AC1205" w:rsidRDefault="00AC1205"/>
        </w:tc>
      </w:tr>
      <w:tr w:rsidR="00AC1205" w14:paraId="717D61D4" w14:textId="77777777">
        <w:tc>
          <w:tcPr>
            <w:tcW w:w="1560" w:type="dxa"/>
            <w:tcBorders>
              <w:right w:val="nil"/>
            </w:tcBorders>
          </w:tcPr>
          <w:p w14:paraId="717D61CE" w14:textId="77777777" w:rsidR="00AC1205" w:rsidRDefault="00AC1205"/>
        </w:tc>
        <w:tc>
          <w:tcPr>
            <w:tcW w:w="1560" w:type="dxa"/>
            <w:tcBorders>
              <w:top w:val="single" w:sz="0" w:space="0" w:color="D3D3D3"/>
              <w:left w:val="nil"/>
              <w:bottom w:val="single" w:sz="0" w:space="0" w:color="D3D3D3"/>
            </w:tcBorders>
          </w:tcPr>
          <w:p w14:paraId="717D61CF" w14:textId="77777777" w:rsidR="00AC1205" w:rsidRDefault="00000000">
            <w:pPr>
              <w:jc w:val="right"/>
            </w:pPr>
            <w:r>
              <w:rPr>
                <w:rFonts w:ascii="Consolas" w:eastAsia="Consolas" w:hAnsi="Consolas" w:cs="Consolas"/>
                <w:sz w:val="16"/>
              </w:rPr>
              <w:t>1970</w:t>
            </w:r>
          </w:p>
        </w:tc>
        <w:tc>
          <w:tcPr>
            <w:tcW w:w="1560" w:type="dxa"/>
            <w:tcBorders>
              <w:top w:val="single" w:sz="0" w:space="0" w:color="D3D3D3"/>
              <w:bottom w:val="single" w:sz="0" w:space="0" w:color="D3D3D3"/>
            </w:tcBorders>
          </w:tcPr>
          <w:p w14:paraId="717D61D0" w14:textId="77777777" w:rsidR="00AC1205" w:rsidRDefault="00AC1205"/>
        </w:tc>
        <w:tc>
          <w:tcPr>
            <w:tcW w:w="1560" w:type="dxa"/>
            <w:tcBorders>
              <w:top w:val="single" w:sz="0" w:space="0" w:color="D3D3D3"/>
              <w:bottom w:val="single" w:sz="0" w:space="0" w:color="D3D3D3"/>
            </w:tcBorders>
          </w:tcPr>
          <w:p w14:paraId="717D61D1" w14:textId="77777777" w:rsidR="00AC1205" w:rsidRDefault="00000000">
            <w:pPr>
              <w:jc w:val="right"/>
            </w:pPr>
            <w:r>
              <w:rPr>
                <w:rFonts w:ascii="Consolas" w:eastAsia="Consolas" w:hAnsi="Consolas" w:cs="Consolas"/>
                <w:sz w:val="16"/>
              </w:rPr>
              <w:t xml:space="preserve">     7,546</w:t>
            </w:r>
          </w:p>
        </w:tc>
        <w:tc>
          <w:tcPr>
            <w:tcW w:w="1560" w:type="dxa"/>
            <w:tcBorders>
              <w:top w:val="single" w:sz="0" w:space="0" w:color="D3D3D3"/>
              <w:bottom w:val="single" w:sz="0" w:space="0" w:color="D3D3D3"/>
            </w:tcBorders>
          </w:tcPr>
          <w:p w14:paraId="717D61D2" w14:textId="77777777" w:rsidR="00AC1205" w:rsidRDefault="00000000">
            <w:pPr>
              <w:jc w:val="right"/>
            </w:pPr>
            <w:r>
              <w:rPr>
                <w:rFonts w:ascii="Consolas" w:eastAsia="Consolas" w:hAnsi="Consolas" w:cs="Consolas"/>
                <w:sz w:val="16"/>
              </w:rPr>
              <w:t xml:space="preserve">      0.2</w:t>
            </w:r>
          </w:p>
        </w:tc>
        <w:tc>
          <w:tcPr>
            <w:tcW w:w="1560" w:type="dxa"/>
          </w:tcPr>
          <w:p w14:paraId="717D61D3" w14:textId="77777777" w:rsidR="00AC1205" w:rsidRDefault="00AC1205"/>
        </w:tc>
      </w:tr>
      <w:tr w:rsidR="00AC1205" w14:paraId="717D61DB" w14:textId="77777777">
        <w:tc>
          <w:tcPr>
            <w:tcW w:w="1560" w:type="dxa"/>
            <w:tcBorders>
              <w:right w:val="nil"/>
            </w:tcBorders>
          </w:tcPr>
          <w:p w14:paraId="717D61D5" w14:textId="77777777" w:rsidR="00AC1205" w:rsidRDefault="00AC1205"/>
        </w:tc>
        <w:tc>
          <w:tcPr>
            <w:tcW w:w="1560" w:type="dxa"/>
            <w:tcBorders>
              <w:top w:val="single" w:sz="0" w:space="0" w:color="D3D3D3"/>
              <w:left w:val="nil"/>
              <w:bottom w:val="single" w:sz="0" w:space="0" w:color="D3D3D3"/>
            </w:tcBorders>
          </w:tcPr>
          <w:p w14:paraId="717D61D6" w14:textId="77777777" w:rsidR="00AC1205" w:rsidRDefault="00000000">
            <w:pPr>
              <w:jc w:val="right"/>
            </w:pPr>
            <w:r>
              <w:rPr>
                <w:rFonts w:ascii="Consolas" w:eastAsia="Consolas" w:hAnsi="Consolas" w:cs="Consolas"/>
                <w:sz w:val="16"/>
              </w:rPr>
              <w:t>1971</w:t>
            </w:r>
          </w:p>
        </w:tc>
        <w:tc>
          <w:tcPr>
            <w:tcW w:w="1560" w:type="dxa"/>
            <w:tcBorders>
              <w:top w:val="single" w:sz="0" w:space="0" w:color="D3D3D3"/>
              <w:bottom w:val="single" w:sz="0" w:space="0" w:color="D3D3D3"/>
            </w:tcBorders>
          </w:tcPr>
          <w:p w14:paraId="717D61D7" w14:textId="77777777" w:rsidR="00AC1205" w:rsidRDefault="00AC1205"/>
        </w:tc>
        <w:tc>
          <w:tcPr>
            <w:tcW w:w="1560" w:type="dxa"/>
            <w:tcBorders>
              <w:top w:val="single" w:sz="0" w:space="0" w:color="D3D3D3"/>
              <w:bottom w:val="single" w:sz="0" w:space="0" w:color="D3D3D3"/>
            </w:tcBorders>
          </w:tcPr>
          <w:p w14:paraId="717D61D8" w14:textId="77777777" w:rsidR="00AC1205" w:rsidRDefault="00000000">
            <w:pPr>
              <w:jc w:val="right"/>
            </w:pPr>
            <w:r>
              <w:rPr>
                <w:rFonts w:ascii="Consolas" w:eastAsia="Consolas" w:hAnsi="Consolas" w:cs="Consolas"/>
                <w:sz w:val="16"/>
              </w:rPr>
              <w:t xml:space="preserve">     7,827</w:t>
            </w:r>
          </w:p>
        </w:tc>
        <w:tc>
          <w:tcPr>
            <w:tcW w:w="1560" w:type="dxa"/>
            <w:tcBorders>
              <w:top w:val="single" w:sz="0" w:space="0" w:color="D3D3D3"/>
              <w:bottom w:val="single" w:sz="0" w:space="0" w:color="D3D3D3"/>
            </w:tcBorders>
          </w:tcPr>
          <w:p w14:paraId="717D61D9" w14:textId="77777777" w:rsidR="00AC1205" w:rsidRDefault="00000000">
            <w:pPr>
              <w:jc w:val="right"/>
            </w:pPr>
            <w:r>
              <w:rPr>
                <w:rFonts w:ascii="Consolas" w:eastAsia="Consolas" w:hAnsi="Consolas" w:cs="Consolas"/>
                <w:sz w:val="16"/>
              </w:rPr>
              <w:t xml:space="preserve">      0.3</w:t>
            </w:r>
          </w:p>
        </w:tc>
        <w:tc>
          <w:tcPr>
            <w:tcW w:w="1560" w:type="dxa"/>
          </w:tcPr>
          <w:p w14:paraId="717D61DA" w14:textId="77777777" w:rsidR="00AC1205" w:rsidRDefault="00AC1205"/>
        </w:tc>
      </w:tr>
      <w:tr w:rsidR="00AC1205" w14:paraId="717D61E2" w14:textId="77777777">
        <w:tc>
          <w:tcPr>
            <w:tcW w:w="1560" w:type="dxa"/>
            <w:tcBorders>
              <w:right w:val="nil"/>
            </w:tcBorders>
          </w:tcPr>
          <w:p w14:paraId="717D61DC" w14:textId="77777777" w:rsidR="00AC1205" w:rsidRDefault="00AC1205"/>
        </w:tc>
        <w:tc>
          <w:tcPr>
            <w:tcW w:w="1560" w:type="dxa"/>
            <w:tcBorders>
              <w:top w:val="single" w:sz="0" w:space="0" w:color="D3D3D3"/>
              <w:left w:val="nil"/>
              <w:bottom w:val="single" w:sz="0" w:space="0" w:color="D3D3D3"/>
            </w:tcBorders>
          </w:tcPr>
          <w:p w14:paraId="717D61DD" w14:textId="77777777" w:rsidR="00AC1205" w:rsidRDefault="00000000">
            <w:pPr>
              <w:jc w:val="right"/>
            </w:pPr>
            <w:r>
              <w:rPr>
                <w:rFonts w:ascii="Consolas" w:eastAsia="Consolas" w:hAnsi="Consolas" w:cs="Consolas"/>
                <w:sz w:val="16"/>
              </w:rPr>
              <w:t>1972</w:t>
            </w:r>
          </w:p>
        </w:tc>
        <w:tc>
          <w:tcPr>
            <w:tcW w:w="1560" w:type="dxa"/>
            <w:tcBorders>
              <w:top w:val="single" w:sz="0" w:space="0" w:color="D3D3D3"/>
              <w:bottom w:val="single" w:sz="0" w:space="0" w:color="D3D3D3"/>
            </w:tcBorders>
          </w:tcPr>
          <w:p w14:paraId="717D61DE" w14:textId="77777777" w:rsidR="00AC1205" w:rsidRDefault="00AC1205"/>
        </w:tc>
        <w:tc>
          <w:tcPr>
            <w:tcW w:w="1560" w:type="dxa"/>
            <w:tcBorders>
              <w:top w:val="single" w:sz="0" w:space="0" w:color="D3D3D3"/>
              <w:bottom w:val="single" w:sz="0" w:space="0" w:color="D3D3D3"/>
            </w:tcBorders>
          </w:tcPr>
          <w:p w14:paraId="717D61DF" w14:textId="77777777" w:rsidR="00AC1205" w:rsidRDefault="00000000">
            <w:pPr>
              <w:jc w:val="right"/>
            </w:pPr>
            <w:r>
              <w:rPr>
                <w:rFonts w:ascii="Consolas" w:eastAsia="Consolas" w:hAnsi="Consolas" w:cs="Consolas"/>
                <w:sz w:val="16"/>
              </w:rPr>
              <w:t xml:space="preserve">     8,170</w:t>
            </w:r>
          </w:p>
        </w:tc>
        <w:tc>
          <w:tcPr>
            <w:tcW w:w="1560" w:type="dxa"/>
            <w:tcBorders>
              <w:top w:val="single" w:sz="0" w:space="0" w:color="D3D3D3"/>
              <w:bottom w:val="single" w:sz="0" w:space="0" w:color="D3D3D3"/>
            </w:tcBorders>
          </w:tcPr>
          <w:p w14:paraId="717D61E0" w14:textId="77777777" w:rsidR="00AC1205" w:rsidRDefault="00000000">
            <w:pPr>
              <w:jc w:val="right"/>
            </w:pPr>
            <w:r>
              <w:rPr>
                <w:rFonts w:ascii="Consolas" w:eastAsia="Consolas" w:hAnsi="Consolas" w:cs="Consolas"/>
                <w:sz w:val="16"/>
              </w:rPr>
              <w:t xml:space="preserve">      0.3</w:t>
            </w:r>
          </w:p>
        </w:tc>
        <w:tc>
          <w:tcPr>
            <w:tcW w:w="1560" w:type="dxa"/>
          </w:tcPr>
          <w:p w14:paraId="717D61E1" w14:textId="77777777" w:rsidR="00AC1205" w:rsidRDefault="00AC1205"/>
        </w:tc>
      </w:tr>
      <w:tr w:rsidR="00AC1205" w14:paraId="717D61E9" w14:textId="77777777">
        <w:tc>
          <w:tcPr>
            <w:tcW w:w="1560" w:type="dxa"/>
            <w:tcBorders>
              <w:right w:val="nil"/>
            </w:tcBorders>
          </w:tcPr>
          <w:p w14:paraId="717D61E3" w14:textId="77777777" w:rsidR="00AC1205" w:rsidRDefault="00AC1205"/>
        </w:tc>
        <w:tc>
          <w:tcPr>
            <w:tcW w:w="1560" w:type="dxa"/>
            <w:tcBorders>
              <w:top w:val="single" w:sz="0" w:space="0" w:color="D3D3D3"/>
              <w:left w:val="nil"/>
              <w:bottom w:val="single" w:sz="0" w:space="0" w:color="D3D3D3"/>
            </w:tcBorders>
          </w:tcPr>
          <w:p w14:paraId="717D61E4" w14:textId="77777777" w:rsidR="00AC1205" w:rsidRDefault="00000000">
            <w:pPr>
              <w:jc w:val="right"/>
            </w:pPr>
            <w:r>
              <w:rPr>
                <w:rFonts w:ascii="Consolas" w:eastAsia="Consolas" w:hAnsi="Consolas" w:cs="Consolas"/>
                <w:sz w:val="16"/>
              </w:rPr>
              <w:t>1973</w:t>
            </w:r>
          </w:p>
        </w:tc>
        <w:tc>
          <w:tcPr>
            <w:tcW w:w="1560" w:type="dxa"/>
            <w:tcBorders>
              <w:top w:val="single" w:sz="0" w:space="0" w:color="D3D3D3"/>
              <w:bottom w:val="single" w:sz="0" w:space="0" w:color="D3D3D3"/>
            </w:tcBorders>
          </w:tcPr>
          <w:p w14:paraId="717D61E5" w14:textId="77777777" w:rsidR="00AC1205" w:rsidRDefault="00AC1205"/>
        </w:tc>
        <w:tc>
          <w:tcPr>
            <w:tcW w:w="1560" w:type="dxa"/>
            <w:tcBorders>
              <w:top w:val="single" w:sz="0" w:space="0" w:color="D3D3D3"/>
              <w:bottom w:val="single" w:sz="0" w:space="0" w:color="D3D3D3"/>
            </w:tcBorders>
          </w:tcPr>
          <w:p w14:paraId="717D61E6" w14:textId="77777777" w:rsidR="00AC1205" w:rsidRDefault="00000000">
            <w:pPr>
              <w:jc w:val="right"/>
            </w:pPr>
            <w:r>
              <w:rPr>
                <w:rFonts w:ascii="Consolas" w:eastAsia="Consolas" w:hAnsi="Consolas" w:cs="Consolas"/>
                <w:sz w:val="16"/>
              </w:rPr>
              <w:t xml:space="preserve">     8,516</w:t>
            </w:r>
          </w:p>
        </w:tc>
        <w:tc>
          <w:tcPr>
            <w:tcW w:w="1560" w:type="dxa"/>
            <w:tcBorders>
              <w:top w:val="single" w:sz="0" w:space="0" w:color="D3D3D3"/>
              <w:bottom w:val="single" w:sz="0" w:space="0" w:color="D3D3D3"/>
            </w:tcBorders>
          </w:tcPr>
          <w:p w14:paraId="717D61E7" w14:textId="77777777" w:rsidR="00AC1205" w:rsidRDefault="00000000">
            <w:pPr>
              <w:jc w:val="right"/>
            </w:pPr>
            <w:r>
              <w:rPr>
                <w:rFonts w:ascii="Consolas" w:eastAsia="Consolas" w:hAnsi="Consolas" w:cs="Consolas"/>
                <w:sz w:val="16"/>
              </w:rPr>
              <w:t xml:space="preserve">      0.3</w:t>
            </w:r>
          </w:p>
        </w:tc>
        <w:tc>
          <w:tcPr>
            <w:tcW w:w="1560" w:type="dxa"/>
          </w:tcPr>
          <w:p w14:paraId="717D61E8" w14:textId="77777777" w:rsidR="00AC1205" w:rsidRDefault="00AC1205"/>
        </w:tc>
      </w:tr>
      <w:tr w:rsidR="00AC1205" w14:paraId="717D61F0" w14:textId="77777777">
        <w:tc>
          <w:tcPr>
            <w:tcW w:w="1560" w:type="dxa"/>
            <w:tcBorders>
              <w:right w:val="nil"/>
            </w:tcBorders>
          </w:tcPr>
          <w:p w14:paraId="717D61EA" w14:textId="77777777" w:rsidR="00AC1205" w:rsidRDefault="00AC1205"/>
        </w:tc>
        <w:tc>
          <w:tcPr>
            <w:tcW w:w="1560" w:type="dxa"/>
            <w:tcBorders>
              <w:top w:val="single" w:sz="0" w:space="0" w:color="D3D3D3"/>
              <w:left w:val="nil"/>
              <w:bottom w:val="single" w:sz="0" w:space="0" w:color="D3D3D3"/>
            </w:tcBorders>
          </w:tcPr>
          <w:p w14:paraId="717D61EB" w14:textId="77777777" w:rsidR="00AC1205" w:rsidRDefault="00000000">
            <w:pPr>
              <w:jc w:val="right"/>
            </w:pPr>
            <w:r>
              <w:rPr>
                <w:rFonts w:ascii="Consolas" w:eastAsia="Consolas" w:hAnsi="Consolas" w:cs="Consolas"/>
                <w:sz w:val="16"/>
              </w:rPr>
              <w:t>1974</w:t>
            </w:r>
          </w:p>
        </w:tc>
        <w:tc>
          <w:tcPr>
            <w:tcW w:w="1560" w:type="dxa"/>
            <w:tcBorders>
              <w:top w:val="single" w:sz="0" w:space="0" w:color="D3D3D3"/>
              <w:bottom w:val="single" w:sz="0" w:space="0" w:color="D3D3D3"/>
            </w:tcBorders>
          </w:tcPr>
          <w:p w14:paraId="717D61EC" w14:textId="77777777" w:rsidR="00AC1205" w:rsidRDefault="00AC1205"/>
        </w:tc>
        <w:tc>
          <w:tcPr>
            <w:tcW w:w="1560" w:type="dxa"/>
            <w:tcBorders>
              <w:top w:val="single" w:sz="0" w:space="0" w:color="D3D3D3"/>
              <w:bottom w:val="single" w:sz="0" w:space="0" w:color="D3D3D3"/>
            </w:tcBorders>
          </w:tcPr>
          <w:p w14:paraId="717D61ED" w14:textId="77777777" w:rsidR="00AC1205" w:rsidRDefault="00000000">
            <w:pPr>
              <w:jc w:val="right"/>
            </w:pPr>
            <w:r>
              <w:rPr>
                <w:rFonts w:ascii="Consolas" w:eastAsia="Consolas" w:hAnsi="Consolas" w:cs="Consolas"/>
                <w:sz w:val="16"/>
              </w:rPr>
              <w:t xml:space="preserve">     8,827</w:t>
            </w:r>
          </w:p>
        </w:tc>
        <w:tc>
          <w:tcPr>
            <w:tcW w:w="1560" w:type="dxa"/>
            <w:tcBorders>
              <w:top w:val="single" w:sz="0" w:space="0" w:color="D3D3D3"/>
              <w:bottom w:val="single" w:sz="0" w:space="0" w:color="D3D3D3"/>
            </w:tcBorders>
          </w:tcPr>
          <w:p w14:paraId="717D61EE" w14:textId="77777777" w:rsidR="00AC1205" w:rsidRDefault="00000000">
            <w:pPr>
              <w:jc w:val="right"/>
            </w:pPr>
            <w:r>
              <w:rPr>
                <w:rFonts w:ascii="Consolas" w:eastAsia="Consolas" w:hAnsi="Consolas" w:cs="Consolas"/>
                <w:sz w:val="16"/>
              </w:rPr>
              <w:t xml:space="preserve">      0.3</w:t>
            </w:r>
          </w:p>
        </w:tc>
        <w:tc>
          <w:tcPr>
            <w:tcW w:w="1560" w:type="dxa"/>
          </w:tcPr>
          <w:p w14:paraId="717D61EF" w14:textId="77777777" w:rsidR="00AC1205" w:rsidRDefault="00AC1205"/>
        </w:tc>
      </w:tr>
      <w:tr w:rsidR="00AC1205" w14:paraId="717D61F7" w14:textId="77777777">
        <w:tc>
          <w:tcPr>
            <w:tcW w:w="1560" w:type="dxa"/>
            <w:tcBorders>
              <w:right w:val="nil"/>
            </w:tcBorders>
          </w:tcPr>
          <w:p w14:paraId="717D61F1" w14:textId="77777777" w:rsidR="00AC1205" w:rsidRDefault="00AC1205"/>
        </w:tc>
        <w:tc>
          <w:tcPr>
            <w:tcW w:w="1560" w:type="dxa"/>
            <w:tcBorders>
              <w:top w:val="single" w:sz="0" w:space="0" w:color="D3D3D3"/>
              <w:left w:val="nil"/>
              <w:bottom w:val="single" w:sz="0" w:space="0" w:color="D3D3D3"/>
            </w:tcBorders>
          </w:tcPr>
          <w:p w14:paraId="717D61F2" w14:textId="77777777" w:rsidR="00AC1205" w:rsidRDefault="00000000">
            <w:pPr>
              <w:jc w:val="right"/>
            </w:pPr>
            <w:r>
              <w:rPr>
                <w:rFonts w:ascii="Consolas" w:eastAsia="Consolas" w:hAnsi="Consolas" w:cs="Consolas"/>
                <w:sz w:val="16"/>
              </w:rPr>
              <w:t>1975</w:t>
            </w:r>
          </w:p>
        </w:tc>
        <w:tc>
          <w:tcPr>
            <w:tcW w:w="1560" w:type="dxa"/>
            <w:tcBorders>
              <w:top w:val="single" w:sz="0" w:space="0" w:color="D3D3D3"/>
              <w:bottom w:val="single" w:sz="0" w:space="0" w:color="D3D3D3"/>
            </w:tcBorders>
          </w:tcPr>
          <w:p w14:paraId="717D61F3" w14:textId="77777777" w:rsidR="00AC1205" w:rsidRDefault="00AC1205"/>
        </w:tc>
        <w:tc>
          <w:tcPr>
            <w:tcW w:w="1560" w:type="dxa"/>
            <w:tcBorders>
              <w:top w:val="single" w:sz="0" w:space="0" w:color="D3D3D3"/>
              <w:bottom w:val="single" w:sz="0" w:space="0" w:color="D3D3D3"/>
            </w:tcBorders>
          </w:tcPr>
          <w:p w14:paraId="717D61F4" w14:textId="77777777" w:rsidR="00AC1205" w:rsidRDefault="00000000">
            <w:pPr>
              <w:jc w:val="right"/>
            </w:pPr>
            <w:r>
              <w:rPr>
                <w:rFonts w:ascii="Consolas" w:eastAsia="Consolas" w:hAnsi="Consolas" w:cs="Consolas"/>
                <w:sz w:val="16"/>
              </w:rPr>
              <w:t xml:space="preserve">     9,135</w:t>
            </w:r>
          </w:p>
        </w:tc>
        <w:tc>
          <w:tcPr>
            <w:tcW w:w="1560" w:type="dxa"/>
            <w:tcBorders>
              <w:top w:val="single" w:sz="0" w:space="0" w:color="D3D3D3"/>
              <w:bottom w:val="single" w:sz="0" w:space="0" w:color="D3D3D3"/>
            </w:tcBorders>
          </w:tcPr>
          <w:p w14:paraId="717D61F5" w14:textId="77777777" w:rsidR="00AC1205" w:rsidRDefault="00000000">
            <w:pPr>
              <w:jc w:val="right"/>
            </w:pPr>
            <w:r>
              <w:rPr>
                <w:rFonts w:ascii="Consolas" w:eastAsia="Consolas" w:hAnsi="Consolas" w:cs="Consolas"/>
                <w:sz w:val="16"/>
              </w:rPr>
              <w:t xml:space="preserve">      0.3</w:t>
            </w:r>
          </w:p>
        </w:tc>
        <w:tc>
          <w:tcPr>
            <w:tcW w:w="1560" w:type="dxa"/>
          </w:tcPr>
          <w:p w14:paraId="717D61F6" w14:textId="77777777" w:rsidR="00AC1205" w:rsidRDefault="00AC1205"/>
        </w:tc>
      </w:tr>
      <w:tr w:rsidR="00AC1205" w14:paraId="717D61FE" w14:textId="77777777">
        <w:tc>
          <w:tcPr>
            <w:tcW w:w="1560" w:type="dxa"/>
            <w:tcBorders>
              <w:right w:val="nil"/>
            </w:tcBorders>
          </w:tcPr>
          <w:p w14:paraId="717D61F8" w14:textId="77777777" w:rsidR="00AC1205" w:rsidRDefault="00AC1205"/>
        </w:tc>
        <w:tc>
          <w:tcPr>
            <w:tcW w:w="1560" w:type="dxa"/>
            <w:tcBorders>
              <w:top w:val="single" w:sz="0" w:space="0" w:color="D3D3D3"/>
              <w:left w:val="nil"/>
              <w:bottom w:val="single" w:sz="0" w:space="0" w:color="D3D3D3"/>
            </w:tcBorders>
          </w:tcPr>
          <w:p w14:paraId="717D61F9" w14:textId="77777777" w:rsidR="00AC1205" w:rsidRDefault="00000000">
            <w:pPr>
              <w:jc w:val="right"/>
            </w:pPr>
            <w:r>
              <w:rPr>
                <w:rFonts w:ascii="Consolas" w:eastAsia="Consolas" w:hAnsi="Consolas" w:cs="Consolas"/>
                <w:sz w:val="16"/>
              </w:rPr>
              <w:t>1976</w:t>
            </w:r>
          </w:p>
        </w:tc>
        <w:tc>
          <w:tcPr>
            <w:tcW w:w="1560" w:type="dxa"/>
            <w:tcBorders>
              <w:top w:val="single" w:sz="0" w:space="0" w:color="D3D3D3"/>
              <w:bottom w:val="single" w:sz="0" w:space="0" w:color="D3D3D3"/>
            </w:tcBorders>
          </w:tcPr>
          <w:p w14:paraId="717D61FA" w14:textId="77777777" w:rsidR="00AC1205" w:rsidRDefault="00AC1205"/>
        </w:tc>
        <w:tc>
          <w:tcPr>
            <w:tcW w:w="1560" w:type="dxa"/>
            <w:tcBorders>
              <w:top w:val="single" w:sz="0" w:space="0" w:color="D3D3D3"/>
              <w:bottom w:val="single" w:sz="0" w:space="0" w:color="D3D3D3"/>
            </w:tcBorders>
          </w:tcPr>
          <w:p w14:paraId="717D61FB" w14:textId="77777777" w:rsidR="00AC1205" w:rsidRDefault="00000000">
            <w:pPr>
              <w:jc w:val="right"/>
            </w:pPr>
            <w:r>
              <w:rPr>
                <w:rFonts w:ascii="Consolas" w:eastAsia="Consolas" w:hAnsi="Consolas" w:cs="Consolas"/>
                <w:sz w:val="16"/>
              </w:rPr>
              <w:t xml:space="preserve">     9,346</w:t>
            </w:r>
          </w:p>
        </w:tc>
        <w:tc>
          <w:tcPr>
            <w:tcW w:w="1560" w:type="dxa"/>
            <w:tcBorders>
              <w:top w:val="single" w:sz="0" w:space="0" w:color="D3D3D3"/>
              <w:bottom w:val="single" w:sz="0" w:space="0" w:color="D3D3D3"/>
            </w:tcBorders>
          </w:tcPr>
          <w:p w14:paraId="717D61FC" w14:textId="77777777" w:rsidR="00AC1205" w:rsidRDefault="00000000">
            <w:pPr>
              <w:jc w:val="right"/>
            </w:pPr>
            <w:r>
              <w:rPr>
                <w:rFonts w:ascii="Consolas" w:eastAsia="Consolas" w:hAnsi="Consolas" w:cs="Consolas"/>
                <w:sz w:val="16"/>
              </w:rPr>
              <w:t xml:space="preserve">      0.3</w:t>
            </w:r>
          </w:p>
        </w:tc>
        <w:tc>
          <w:tcPr>
            <w:tcW w:w="1560" w:type="dxa"/>
          </w:tcPr>
          <w:p w14:paraId="717D61FD" w14:textId="77777777" w:rsidR="00AC1205" w:rsidRDefault="00AC1205"/>
        </w:tc>
      </w:tr>
      <w:tr w:rsidR="00AC1205" w14:paraId="717D6205" w14:textId="77777777">
        <w:tc>
          <w:tcPr>
            <w:tcW w:w="1560" w:type="dxa"/>
            <w:tcBorders>
              <w:right w:val="nil"/>
            </w:tcBorders>
          </w:tcPr>
          <w:p w14:paraId="717D61FF" w14:textId="77777777" w:rsidR="00AC1205" w:rsidRDefault="00AC1205"/>
        </w:tc>
        <w:tc>
          <w:tcPr>
            <w:tcW w:w="1560" w:type="dxa"/>
            <w:tcBorders>
              <w:top w:val="single" w:sz="0" w:space="0" w:color="D3D3D3"/>
              <w:left w:val="nil"/>
              <w:bottom w:val="single" w:sz="0" w:space="0" w:color="D3D3D3"/>
            </w:tcBorders>
          </w:tcPr>
          <w:p w14:paraId="717D6200" w14:textId="77777777" w:rsidR="00AC1205" w:rsidRDefault="00000000">
            <w:pPr>
              <w:jc w:val="right"/>
            </w:pPr>
            <w:r>
              <w:rPr>
                <w:rFonts w:ascii="Consolas" w:eastAsia="Consolas" w:hAnsi="Consolas" w:cs="Consolas"/>
                <w:sz w:val="16"/>
              </w:rPr>
              <w:t>1977</w:t>
            </w:r>
          </w:p>
        </w:tc>
        <w:tc>
          <w:tcPr>
            <w:tcW w:w="1560" w:type="dxa"/>
            <w:tcBorders>
              <w:top w:val="single" w:sz="0" w:space="0" w:color="D3D3D3"/>
              <w:bottom w:val="single" w:sz="0" w:space="0" w:color="D3D3D3"/>
            </w:tcBorders>
          </w:tcPr>
          <w:p w14:paraId="717D6201" w14:textId="77777777" w:rsidR="00AC1205" w:rsidRDefault="00AC1205"/>
        </w:tc>
        <w:tc>
          <w:tcPr>
            <w:tcW w:w="1560" w:type="dxa"/>
            <w:tcBorders>
              <w:top w:val="single" w:sz="0" w:space="0" w:color="D3D3D3"/>
              <w:bottom w:val="single" w:sz="0" w:space="0" w:color="D3D3D3"/>
            </w:tcBorders>
          </w:tcPr>
          <w:p w14:paraId="717D6202" w14:textId="77777777" w:rsidR="00AC1205" w:rsidRDefault="00000000">
            <w:pPr>
              <w:jc w:val="right"/>
            </w:pPr>
            <w:r>
              <w:rPr>
                <w:rFonts w:ascii="Consolas" w:eastAsia="Consolas" w:hAnsi="Consolas" w:cs="Consolas"/>
                <w:sz w:val="16"/>
              </w:rPr>
              <w:t xml:space="preserve">     9,530</w:t>
            </w:r>
          </w:p>
        </w:tc>
        <w:tc>
          <w:tcPr>
            <w:tcW w:w="1560" w:type="dxa"/>
            <w:tcBorders>
              <w:top w:val="single" w:sz="0" w:space="0" w:color="D3D3D3"/>
              <w:bottom w:val="single" w:sz="0" w:space="0" w:color="D3D3D3"/>
            </w:tcBorders>
          </w:tcPr>
          <w:p w14:paraId="717D6203" w14:textId="77777777" w:rsidR="00AC1205" w:rsidRDefault="00000000">
            <w:pPr>
              <w:jc w:val="right"/>
            </w:pPr>
            <w:r>
              <w:rPr>
                <w:rFonts w:ascii="Consolas" w:eastAsia="Consolas" w:hAnsi="Consolas" w:cs="Consolas"/>
                <w:sz w:val="16"/>
              </w:rPr>
              <w:t xml:space="preserve">      0.3</w:t>
            </w:r>
          </w:p>
        </w:tc>
        <w:tc>
          <w:tcPr>
            <w:tcW w:w="1560" w:type="dxa"/>
          </w:tcPr>
          <w:p w14:paraId="717D6204" w14:textId="77777777" w:rsidR="00AC1205" w:rsidRDefault="00AC1205"/>
        </w:tc>
      </w:tr>
      <w:tr w:rsidR="00AC1205" w14:paraId="717D620C" w14:textId="77777777">
        <w:tc>
          <w:tcPr>
            <w:tcW w:w="1560" w:type="dxa"/>
            <w:tcBorders>
              <w:right w:val="nil"/>
            </w:tcBorders>
          </w:tcPr>
          <w:p w14:paraId="717D6206" w14:textId="77777777" w:rsidR="00AC1205" w:rsidRDefault="00AC1205"/>
        </w:tc>
        <w:tc>
          <w:tcPr>
            <w:tcW w:w="1560" w:type="dxa"/>
            <w:tcBorders>
              <w:top w:val="single" w:sz="0" w:space="0" w:color="D3D3D3"/>
              <w:left w:val="nil"/>
              <w:bottom w:val="single" w:sz="0" w:space="0" w:color="D3D3D3"/>
            </w:tcBorders>
          </w:tcPr>
          <w:p w14:paraId="717D6207" w14:textId="77777777" w:rsidR="00AC1205" w:rsidRDefault="00000000">
            <w:pPr>
              <w:jc w:val="right"/>
            </w:pPr>
            <w:r>
              <w:rPr>
                <w:rFonts w:ascii="Consolas" w:eastAsia="Consolas" w:hAnsi="Consolas" w:cs="Consolas"/>
                <w:sz w:val="16"/>
              </w:rPr>
              <w:t>1978</w:t>
            </w:r>
          </w:p>
        </w:tc>
        <w:tc>
          <w:tcPr>
            <w:tcW w:w="1560" w:type="dxa"/>
            <w:tcBorders>
              <w:top w:val="single" w:sz="0" w:space="0" w:color="D3D3D3"/>
              <w:bottom w:val="single" w:sz="0" w:space="0" w:color="D3D3D3"/>
            </w:tcBorders>
          </w:tcPr>
          <w:p w14:paraId="717D6208" w14:textId="77777777" w:rsidR="00AC1205" w:rsidRDefault="00AC1205"/>
        </w:tc>
        <w:tc>
          <w:tcPr>
            <w:tcW w:w="1560" w:type="dxa"/>
            <w:tcBorders>
              <w:top w:val="single" w:sz="0" w:space="0" w:color="D3D3D3"/>
              <w:bottom w:val="single" w:sz="0" w:space="0" w:color="D3D3D3"/>
            </w:tcBorders>
          </w:tcPr>
          <w:p w14:paraId="717D6209" w14:textId="77777777" w:rsidR="00AC1205" w:rsidRDefault="00000000">
            <w:pPr>
              <w:jc w:val="right"/>
            </w:pPr>
            <w:r>
              <w:rPr>
                <w:rFonts w:ascii="Consolas" w:eastAsia="Consolas" w:hAnsi="Consolas" w:cs="Consolas"/>
                <w:sz w:val="16"/>
              </w:rPr>
              <w:t xml:space="preserve">     9,772</w:t>
            </w:r>
          </w:p>
        </w:tc>
        <w:tc>
          <w:tcPr>
            <w:tcW w:w="1560" w:type="dxa"/>
            <w:tcBorders>
              <w:top w:val="single" w:sz="0" w:space="0" w:color="D3D3D3"/>
              <w:bottom w:val="single" w:sz="0" w:space="0" w:color="D3D3D3"/>
            </w:tcBorders>
          </w:tcPr>
          <w:p w14:paraId="717D620A" w14:textId="77777777" w:rsidR="00AC1205" w:rsidRDefault="00000000">
            <w:pPr>
              <w:jc w:val="right"/>
            </w:pPr>
            <w:r>
              <w:rPr>
                <w:rFonts w:ascii="Consolas" w:eastAsia="Consolas" w:hAnsi="Consolas" w:cs="Consolas"/>
                <w:sz w:val="16"/>
              </w:rPr>
              <w:t xml:space="preserve">      0.3</w:t>
            </w:r>
          </w:p>
        </w:tc>
        <w:tc>
          <w:tcPr>
            <w:tcW w:w="1560" w:type="dxa"/>
          </w:tcPr>
          <w:p w14:paraId="717D620B" w14:textId="77777777" w:rsidR="00AC1205" w:rsidRDefault="00AC1205"/>
        </w:tc>
      </w:tr>
      <w:tr w:rsidR="00AC1205" w14:paraId="717D6213" w14:textId="77777777">
        <w:tc>
          <w:tcPr>
            <w:tcW w:w="1560" w:type="dxa"/>
            <w:tcBorders>
              <w:right w:val="nil"/>
            </w:tcBorders>
          </w:tcPr>
          <w:p w14:paraId="717D620D" w14:textId="77777777" w:rsidR="00AC1205" w:rsidRDefault="00AC1205"/>
        </w:tc>
        <w:tc>
          <w:tcPr>
            <w:tcW w:w="1560" w:type="dxa"/>
            <w:tcBorders>
              <w:top w:val="single" w:sz="0" w:space="0" w:color="D3D3D3"/>
              <w:left w:val="nil"/>
              <w:bottom w:val="single" w:sz="0" w:space="0" w:color="D3D3D3"/>
            </w:tcBorders>
          </w:tcPr>
          <w:p w14:paraId="717D620E" w14:textId="77777777" w:rsidR="00AC1205" w:rsidRDefault="00000000">
            <w:pPr>
              <w:jc w:val="right"/>
            </w:pPr>
            <w:r>
              <w:rPr>
                <w:rFonts w:ascii="Consolas" w:eastAsia="Consolas" w:hAnsi="Consolas" w:cs="Consolas"/>
                <w:sz w:val="16"/>
              </w:rPr>
              <w:t>1979</w:t>
            </w:r>
          </w:p>
        </w:tc>
        <w:tc>
          <w:tcPr>
            <w:tcW w:w="1560" w:type="dxa"/>
            <w:tcBorders>
              <w:top w:val="single" w:sz="0" w:space="0" w:color="D3D3D3"/>
              <w:bottom w:val="single" w:sz="0" w:space="0" w:color="D3D3D3"/>
            </w:tcBorders>
          </w:tcPr>
          <w:p w14:paraId="717D620F" w14:textId="77777777" w:rsidR="00AC1205" w:rsidRDefault="00AC1205"/>
        </w:tc>
        <w:tc>
          <w:tcPr>
            <w:tcW w:w="1560" w:type="dxa"/>
            <w:tcBorders>
              <w:top w:val="single" w:sz="0" w:space="0" w:color="D3D3D3"/>
              <w:bottom w:val="single" w:sz="0" w:space="0" w:color="D3D3D3"/>
            </w:tcBorders>
          </w:tcPr>
          <w:p w14:paraId="717D6210" w14:textId="77777777" w:rsidR="00AC1205" w:rsidRDefault="00000000">
            <w:pPr>
              <w:jc w:val="right"/>
            </w:pPr>
            <w:r>
              <w:rPr>
                <w:rFonts w:ascii="Consolas" w:eastAsia="Consolas" w:hAnsi="Consolas" w:cs="Consolas"/>
                <w:sz w:val="16"/>
              </w:rPr>
              <w:t xml:space="preserve">    10,108</w:t>
            </w:r>
          </w:p>
        </w:tc>
        <w:tc>
          <w:tcPr>
            <w:tcW w:w="1560" w:type="dxa"/>
            <w:tcBorders>
              <w:top w:val="single" w:sz="0" w:space="0" w:color="D3D3D3"/>
              <w:bottom w:val="single" w:sz="0" w:space="0" w:color="D3D3D3"/>
            </w:tcBorders>
          </w:tcPr>
          <w:p w14:paraId="717D6211" w14:textId="77777777" w:rsidR="00AC1205" w:rsidRDefault="00000000">
            <w:pPr>
              <w:jc w:val="right"/>
            </w:pPr>
            <w:r>
              <w:rPr>
                <w:rFonts w:ascii="Consolas" w:eastAsia="Consolas" w:hAnsi="Consolas" w:cs="Consolas"/>
                <w:sz w:val="16"/>
              </w:rPr>
              <w:t xml:space="preserve">      0.3</w:t>
            </w:r>
          </w:p>
        </w:tc>
        <w:tc>
          <w:tcPr>
            <w:tcW w:w="1560" w:type="dxa"/>
          </w:tcPr>
          <w:p w14:paraId="717D6212" w14:textId="77777777" w:rsidR="00AC1205" w:rsidRDefault="00AC1205"/>
        </w:tc>
      </w:tr>
      <w:tr w:rsidR="00AC1205" w14:paraId="717D621A" w14:textId="77777777">
        <w:tc>
          <w:tcPr>
            <w:tcW w:w="1560" w:type="dxa"/>
            <w:tcBorders>
              <w:right w:val="nil"/>
            </w:tcBorders>
          </w:tcPr>
          <w:p w14:paraId="717D6214" w14:textId="77777777" w:rsidR="00AC1205" w:rsidRDefault="00AC1205"/>
        </w:tc>
        <w:tc>
          <w:tcPr>
            <w:tcW w:w="1560" w:type="dxa"/>
            <w:tcBorders>
              <w:top w:val="single" w:sz="0" w:space="0" w:color="D3D3D3"/>
              <w:left w:val="nil"/>
              <w:bottom w:val="single" w:sz="0" w:space="0" w:color="D3D3D3"/>
            </w:tcBorders>
          </w:tcPr>
          <w:p w14:paraId="717D6215" w14:textId="77777777" w:rsidR="00AC1205" w:rsidRDefault="00000000">
            <w:pPr>
              <w:jc w:val="right"/>
            </w:pPr>
            <w:r>
              <w:rPr>
                <w:rFonts w:ascii="Consolas" w:eastAsia="Consolas" w:hAnsi="Consolas" w:cs="Consolas"/>
                <w:sz w:val="16"/>
              </w:rPr>
              <w:t>1980</w:t>
            </w:r>
          </w:p>
        </w:tc>
        <w:tc>
          <w:tcPr>
            <w:tcW w:w="1560" w:type="dxa"/>
            <w:tcBorders>
              <w:top w:val="single" w:sz="0" w:space="0" w:color="D3D3D3"/>
              <w:bottom w:val="single" w:sz="0" w:space="0" w:color="D3D3D3"/>
            </w:tcBorders>
          </w:tcPr>
          <w:p w14:paraId="717D6216" w14:textId="77777777" w:rsidR="00AC1205" w:rsidRDefault="00AC1205"/>
        </w:tc>
        <w:tc>
          <w:tcPr>
            <w:tcW w:w="1560" w:type="dxa"/>
            <w:tcBorders>
              <w:top w:val="single" w:sz="0" w:space="0" w:color="D3D3D3"/>
              <w:bottom w:val="single" w:sz="0" w:space="0" w:color="D3D3D3"/>
            </w:tcBorders>
          </w:tcPr>
          <w:p w14:paraId="717D6217" w14:textId="77777777" w:rsidR="00AC1205" w:rsidRDefault="00000000">
            <w:pPr>
              <w:jc w:val="right"/>
            </w:pPr>
            <w:r>
              <w:rPr>
                <w:rFonts w:ascii="Consolas" w:eastAsia="Consolas" w:hAnsi="Consolas" w:cs="Consolas"/>
                <w:sz w:val="16"/>
              </w:rPr>
              <w:t xml:space="preserve">    10,349</w:t>
            </w:r>
          </w:p>
        </w:tc>
        <w:tc>
          <w:tcPr>
            <w:tcW w:w="1560" w:type="dxa"/>
            <w:tcBorders>
              <w:top w:val="single" w:sz="0" w:space="0" w:color="D3D3D3"/>
              <w:bottom w:val="single" w:sz="0" w:space="0" w:color="D3D3D3"/>
            </w:tcBorders>
          </w:tcPr>
          <w:p w14:paraId="717D6218" w14:textId="77777777" w:rsidR="00AC1205" w:rsidRDefault="00000000">
            <w:pPr>
              <w:jc w:val="right"/>
            </w:pPr>
            <w:r>
              <w:rPr>
                <w:rFonts w:ascii="Consolas" w:eastAsia="Consolas" w:hAnsi="Consolas" w:cs="Consolas"/>
                <w:sz w:val="16"/>
              </w:rPr>
              <w:t xml:space="preserve">      0.3</w:t>
            </w:r>
          </w:p>
        </w:tc>
        <w:tc>
          <w:tcPr>
            <w:tcW w:w="1560" w:type="dxa"/>
          </w:tcPr>
          <w:p w14:paraId="717D6219" w14:textId="77777777" w:rsidR="00AC1205" w:rsidRDefault="00AC1205"/>
        </w:tc>
      </w:tr>
      <w:tr w:rsidR="00AC1205" w14:paraId="717D6221" w14:textId="77777777">
        <w:tc>
          <w:tcPr>
            <w:tcW w:w="1560" w:type="dxa"/>
            <w:tcBorders>
              <w:right w:val="nil"/>
            </w:tcBorders>
          </w:tcPr>
          <w:p w14:paraId="717D621B" w14:textId="77777777" w:rsidR="00AC1205" w:rsidRDefault="00AC1205"/>
        </w:tc>
        <w:tc>
          <w:tcPr>
            <w:tcW w:w="1560" w:type="dxa"/>
            <w:tcBorders>
              <w:top w:val="single" w:sz="0" w:space="0" w:color="D3D3D3"/>
              <w:left w:val="nil"/>
              <w:bottom w:val="single" w:sz="0" w:space="0" w:color="D3D3D3"/>
            </w:tcBorders>
          </w:tcPr>
          <w:p w14:paraId="717D621C" w14:textId="77777777" w:rsidR="00AC1205" w:rsidRDefault="00000000">
            <w:pPr>
              <w:jc w:val="right"/>
            </w:pPr>
            <w:r>
              <w:rPr>
                <w:rFonts w:ascii="Consolas" w:eastAsia="Consolas" w:hAnsi="Consolas" w:cs="Consolas"/>
                <w:sz w:val="16"/>
              </w:rPr>
              <w:t>1981</w:t>
            </w:r>
          </w:p>
        </w:tc>
        <w:tc>
          <w:tcPr>
            <w:tcW w:w="1560" w:type="dxa"/>
            <w:tcBorders>
              <w:top w:val="single" w:sz="0" w:space="0" w:color="D3D3D3"/>
              <w:bottom w:val="single" w:sz="0" w:space="0" w:color="D3D3D3"/>
            </w:tcBorders>
          </w:tcPr>
          <w:p w14:paraId="717D621D" w14:textId="77777777" w:rsidR="00AC1205" w:rsidRDefault="00AC1205"/>
        </w:tc>
        <w:tc>
          <w:tcPr>
            <w:tcW w:w="1560" w:type="dxa"/>
            <w:tcBorders>
              <w:top w:val="single" w:sz="0" w:space="0" w:color="D3D3D3"/>
              <w:bottom w:val="single" w:sz="0" w:space="0" w:color="D3D3D3"/>
            </w:tcBorders>
          </w:tcPr>
          <w:p w14:paraId="717D621E" w14:textId="77777777" w:rsidR="00AC1205" w:rsidRDefault="00000000">
            <w:pPr>
              <w:jc w:val="right"/>
            </w:pPr>
            <w:r>
              <w:rPr>
                <w:rFonts w:ascii="Consolas" w:eastAsia="Consolas" w:hAnsi="Consolas" w:cs="Consolas"/>
                <w:sz w:val="16"/>
              </w:rPr>
              <w:t xml:space="preserve">    10,417</w:t>
            </w:r>
          </w:p>
        </w:tc>
        <w:tc>
          <w:tcPr>
            <w:tcW w:w="1560" w:type="dxa"/>
            <w:tcBorders>
              <w:top w:val="single" w:sz="0" w:space="0" w:color="D3D3D3"/>
              <w:bottom w:val="single" w:sz="0" w:space="0" w:color="D3D3D3"/>
            </w:tcBorders>
          </w:tcPr>
          <w:p w14:paraId="717D621F" w14:textId="77777777" w:rsidR="00AC1205" w:rsidRDefault="00000000">
            <w:pPr>
              <w:jc w:val="right"/>
            </w:pPr>
            <w:r>
              <w:rPr>
                <w:rFonts w:ascii="Consolas" w:eastAsia="Consolas" w:hAnsi="Consolas" w:cs="Consolas"/>
                <w:sz w:val="16"/>
              </w:rPr>
              <w:t xml:space="preserve">      0.3</w:t>
            </w:r>
          </w:p>
        </w:tc>
        <w:tc>
          <w:tcPr>
            <w:tcW w:w="1560" w:type="dxa"/>
          </w:tcPr>
          <w:p w14:paraId="717D6220" w14:textId="77777777" w:rsidR="00AC1205" w:rsidRDefault="00AC1205"/>
        </w:tc>
      </w:tr>
      <w:tr w:rsidR="00AC1205" w14:paraId="717D6228" w14:textId="77777777">
        <w:tc>
          <w:tcPr>
            <w:tcW w:w="1560" w:type="dxa"/>
            <w:tcBorders>
              <w:right w:val="nil"/>
            </w:tcBorders>
          </w:tcPr>
          <w:p w14:paraId="717D6222" w14:textId="77777777" w:rsidR="00AC1205" w:rsidRDefault="00AC1205"/>
        </w:tc>
        <w:tc>
          <w:tcPr>
            <w:tcW w:w="1560" w:type="dxa"/>
            <w:tcBorders>
              <w:top w:val="single" w:sz="0" w:space="0" w:color="D3D3D3"/>
              <w:left w:val="nil"/>
              <w:bottom w:val="single" w:sz="0" w:space="0" w:color="D3D3D3"/>
            </w:tcBorders>
          </w:tcPr>
          <w:p w14:paraId="717D6223" w14:textId="77777777" w:rsidR="00AC1205" w:rsidRDefault="00000000">
            <w:pPr>
              <w:jc w:val="right"/>
            </w:pPr>
            <w:r>
              <w:rPr>
                <w:rFonts w:ascii="Consolas" w:eastAsia="Consolas" w:hAnsi="Consolas" w:cs="Consolas"/>
                <w:sz w:val="16"/>
              </w:rPr>
              <w:t>1982</w:t>
            </w:r>
          </w:p>
        </w:tc>
        <w:tc>
          <w:tcPr>
            <w:tcW w:w="1560" w:type="dxa"/>
            <w:tcBorders>
              <w:top w:val="single" w:sz="0" w:space="0" w:color="D3D3D3"/>
              <w:bottom w:val="single" w:sz="0" w:space="0" w:color="D3D3D3"/>
            </w:tcBorders>
          </w:tcPr>
          <w:p w14:paraId="717D6224" w14:textId="77777777" w:rsidR="00AC1205" w:rsidRDefault="00AC1205"/>
        </w:tc>
        <w:tc>
          <w:tcPr>
            <w:tcW w:w="1560" w:type="dxa"/>
            <w:tcBorders>
              <w:top w:val="single" w:sz="0" w:space="0" w:color="D3D3D3"/>
              <w:bottom w:val="single" w:sz="0" w:space="0" w:color="D3D3D3"/>
            </w:tcBorders>
          </w:tcPr>
          <w:p w14:paraId="717D6225" w14:textId="77777777" w:rsidR="00AC1205" w:rsidRDefault="00000000">
            <w:pPr>
              <w:jc w:val="right"/>
            </w:pPr>
            <w:r>
              <w:rPr>
                <w:rFonts w:ascii="Consolas" w:eastAsia="Consolas" w:hAnsi="Consolas" w:cs="Consolas"/>
                <w:sz w:val="16"/>
              </w:rPr>
              <w:t xml:space="preserve">    10,567</w:t>
            </w:r>
          </w:p>
        </w:tc>
        <w:tc>
          <w:tcPr>
            <w:tcW w:w="1560" w:type="dxa"/>
            <w:tcBorders>
              <w:top w:val="single" w:sz="0" w:space="0" w:color="D3D3D3"/>
              <w:bottom w:val="single" w:sz="0" w:space="0" w:color="D3D3D3"/>
            </w:tcBorders>
          </w:tcPr>
          <w:p w14:paraId="717D6226" w14:textId="77777777" w:rsidR="00AC1205" w:rsidRDefault="00000000">
            <w:pPr>
              <w:jc w:val="right"/>
            </w:pPr>
            <w:r>
              <w:rPr>
                <w:rFonts w:ascii="Consolas" w:eastAsia="Consolas" w:hAnsi="Consolas" w:cs="Consolas"/>
                <w:sz w:val="16"/>
              </w:rPr>
              <w:t xml:space="preserve">      0.3</w:t>
            </w:r>
          </w:p>
        </w:tc>
        <w:tc>
          <w:tcPr>
            <w:tcW w:w="1560" w:type="dxa"/>
          </w:tcPr>
          <w:p w14:paraId="717D6227" w14:textId="77777777" w:rsidR="00AC1205" w:rsidRDefault="00AC1205"/>
        </w:tc>
      </w:tr>
      <w:tr w:rsidR="00AC1205" w14:paraId="717D622F" w14:textId="77777777">
        <w:tc>
          <w:tcPr>
            <w:tcW w:w="1560" w:type="dxa"/>
            <w:tcBorders>
              <w:right w:val="nil"/>
            </w:tcBorders>
          </w:tcPr>
          <w:p w14:paraId="717D6229" w14:textId="77777777" w:rsidR="00AC1205" w:rsidRDefault="00AC1205"/>
        </w:tc>
        <w:tc>
          <w:tcPr>
            <w:tcW w:w="1560" w:type="dxa"/>
            <w:tcBorders>
              <w:top w:val="single" w:sz="0" w:space="0" w:color="D3D3D3"/>
              <w:left w:val="nil"/>
              <w:bottom w:val="single" w:sz="0" w:space="0" w:color="D3D3D3"/>
            </w:tcBorders>
          </w:tcPr>
          <w:p w14:paraId="717D622A" w14:textId="77777777" w:rsidR="00AC1205" w:rsidRDefault="00000000">
            <w:pPr>
              <w:jc w:val="right"/>
            </w:pPr>
            <w:r>
              <w:rPr>
                <w:rFonts w:ascii="Consolas" w:eastAsia="Consolas" w:hAnsi="Consolas" w:cs="Consolas"/>
                <w:sz w:val="16"/>
              </w:rPr>
              <w:t>1983</w:t>
            </w:r>
          </w:p>
        </w:tc>
        <w:tc>
          <w:tcPr>
            <w:tcW w:w="1560" w:type="dxa"/>
            <w:tcBorders>
              <w:top w:val="single" w:sz="0" w:space="0" w:color="D3D3D3"/>
              <w:bottom w:val="single" w:sz="0" w:space="0" w:color="D3D3D3"/>
            </w:tcBorders>
          </w:tcPr>
          <w:p w14:paraId="717D622B" w14:textId="77777777" w:rsidR="00AC1205" w:rsidRDefault="00AC1205"/>
        </w:tc>
        <w:tc>
          <w:tcPr>
            <w:tcW w:w="1560" w:type="dxa"/>
            <w:tcBorders>
              <w:top w:val="single" w:sz="0" w:space="0" w:color="D3D3D3"/>
              <w:bottom w:val="single" w:sz="0" w:space="0" w:color="D3D3D3"/>
            </w:tcBorders>
          </w:tcPr>
          <w:p w14:paraId="717D622C" w14:textId="77777777" w:rsidR="00AC1205" w:rsidRDefault="00000000">
            <w:pPr>
              <w:jc w:val="right"/>
            </w:pPr>
            <w:r>
              <w:rPr>
                <w:rFonts w:ascii="Consolas" w:eastAsia="Consolas" w:hAnsi="Consolas" w:cs="Consolas"/>
                <w:sz w:val="16"/>
              </w:rPr>
              <w:t xml:space="preserve">    10,772</w:t>
            </w:r>
          </w:p>
        </w:tc>
        <w:tc>
          <w:tcPr>
            <w:tcW w:w="1560" w:type="dxa"/>
            <w:tcBorders>
              <w:top w:val="single" w:sz="0" w:space="0" w:color="D3D3D3"/>
              <w:bottom w:val="single" w:sz="0" w:space="0" w:color="D3D3D3"/>
            </w:tcBorders>
          </w:tcPr>
          <w:p w14:paraId="717D622D" w14:textId="77777777" w:rsidR="00AC1205" w:rsidRDefault="00000000">
            <w:pPr>
              <w:jc w:val="right"/>
            </w:pPr>
            <w:r>
              <w:rPr>
                <w:rFonts w:ascii="Consolas" w:eastAsia="Consolas" w:hAnsi="Consolas" w:cs="Consolas"/>
                <w:sz w:val="16"/>
              </w:rPr>
              <w:t xml:space="preserve">      0.3</w:t>
            </w:r>
          </w:p>
        </w:tc>
        <w:tc>
          <w:tcPr>
            <w:tcW w:w="1560" w:type="dxa"/>
          </w:tcPr>
          <w:p w14:paraId="717D622E" w14:textId="77777777" w:rsidR="00AC1205" w:rsidRDefault="00AC1205"/>
        </w:tc>
      </w:tr>
      <w:tr w:rsidR="00AC1205" w14:paraId="717D6236" w14:textId="77777777">
        <w:tc>
          <w:tcPr>
            <w:tcW w:w="1560" w:type="dxa"/>
            <w:tcBorders>
              <w:right w:val="nil"/>
            </w:tcBorders>
          </w:tcPr>
          <w:p w14:paraId="717D6230" w14:textId="77777777" w:rsidR="00AC1205" w:rsidRDefault="00AC1205"/>
        </w:tc>
        <w:tc>
          <w:tcPr>
            <w:tcW w:w="1560" w:type="dxa"/>
            <w:tcBorders>
              <w:top w:val="single" w:sz="0" w:space="0" w:color="D3D3D3"/>
              <w:left w:val="nil"/>
              <w:bottom w:val="single" w:sz="0" w:space="0" w:color="D3D3D3"/>
            </w:tcBorders>
          </w:tcPr>
          <w:p w14:paraId="717D6231" w14:textId="77777777" w:rsidR="00AC1205" w:rsidRDefault="00000000">
            <w:pPr>
              <w:jc w:val="right"/>
            </w:pPr>
            <w:r>
              <w:rPr>
                <w:rFonts w:ascii="Consolas" w:eastAsia="Consolas" w:hAnsi="Consolas" w:cs="Consolas"/>
                <w:sz w:val="16"/>
              </w:rPr>
              <w:t>1984</w:t>
            </w:r>
          </w:p>
        </w:tc>
        <w:tc>
          <w:tcPr>
            <w:tcW w:w="1560" w:type="dxa"/>
            <w:tcBorders>
              <w:top w:val="single" w:sz="0" w:space="0" w:color="D3D3D3"/>
              <w:bottom w:val="single" w:sz="0" w:space="0" w:color="D3D3D3"/>
            </w:tcBorders>
          </w:tcPr>
          <w:p w14:paraId="717D6232" w14:textId="77777777" w:rsidR="00AC1205" w:rsidRDefault="00AC1205"/>
        </w:tc>
        <w:tc>
          <w:tcPr>
            <w:tcW w:w="1560" w:type="dxa"/>
            <w:tcBorders>
              <w:top w:val="single" w:sz="0" w:space="0" w:color="D3D3D3"/>
              <w:bottom w:val="single" w:sz="0" w:space="0" w:color="D3D3D3"/>
            </w:tcBorders>
          </w:tcPr>
          <w:p w14:paraId="717D6233" w14:textId="77777777" w:rsidR="00AC1205" w:rsidRDefault="00000000">
            <w:pPr>
              <w:jc w:val="right"/>
            </w:pPr>
            <w:r>
              <w:rPr>
                <w:rFonts w:ascii="Consolas" w:eastAsia="Consolas" w:hAnsi="Consolas" w:cs="Consolas"/>
                <w:sz w:val="16"/>
              </w:rPr>
              <w:t xml:space="preserve">    22,838</w:t>
            </w:r>
          </w:p>
        </w:tc>
        <w:tc>
          <w:tcPr>
            <w:tcW w:w="1560" w:type="dxa"/>
            <w:tcBorders>
              <w:top w:val="single" w:sz="0" w:space="0" w:color="D3D3D3"/>
              <w:bottom w:val="single" w:sz="0" w:space="0" w:color="D3D3D3"/>
            </w:tcBorders>
          </w:tcPr>
          <w:p w14:paraId="717D6234" w14:textId="77777777" w:rsidR="00AC1205" w:rsidRDefault="00000000">
            <w:pPr>
              <w:jc w:val="right"/>
            </w:pPr>
            <w:r>
              <w:rPr>
                <w:rFonts w:ascii="Consolas" w:eastAsia="Consolas" w:hAnsi="Consolas" w:cs="Consolas"/>
                <w:sz w:val="16"/>
              </w:rPr>
              <w:t xml:space="preserve">      0.7</w:t>
            </w:r>
          </w:p>
        </w:tc>
        <w:tc>
          <w:tcPr>
            <w:tcW w:w="1560" w:type="dxa"/>
          </w:tcPr>
          <w:p w14:paraId="717D6235" w14:textId="77777777" w:rsidR="00AC1205" w:rsidRDefault="00AC1205"/>
        </w:tc>
      </w:tr>
      <w:tr w:rsidR="00AC1205" w14:paraId="717D623D" w14:textId="77777777">
        <w:tc>
          <w:tcPr>
            <w:tcW w:w="1560" w:type="dxa"/>
            <w:tcBorders>
              <w:right w:val="nil"/>
            </w:tcBorders>
          </w:tcPr>
          <w:p w14:paraId="717D6237" w14:textId="77777777" w:rsidR="00AC1205" w:rsidRDefault="00AC1205"/>
        </w:tc>
        <w:tc>
          <w:tcPr>
            <w:tcW w:w="1560" w:type="dxa"/>
            <w:tcBorders>
              <w:top w:val="single" w:sz="0" w:space="0" w:color="D3D3D3"/>
              <w:left w:val="nil"/>
              <w:bottom w:val="single" w:sz="0" w:space="0" w:color="D3D3D3"/>
            </w:tcBorders>
          </w:tcPr>
          <w:p w14:paraId="717D6238" w14:textId="77777777" w:rsidR="00AC1205" w:rsidRDefault="00000000">
            <w:pPr>
              <w:jc w:val="right"/>
            </w:pPr>
            <w:r>
              <w:rPr>
                <w:rFonts w:ascii="Consolas" w:eastAsia="Consolas" w:hAnsi="Consolas" w:cs="Consolas"/>
                <w:sz w:val="16"/>
              </w:rPr>
              <w:t>1985</w:t>
            </w:r>
          </w:p>
        </w:tc>
        <w:tc>
          <w:tcPr>
            <w:tcW w:w="1560" w:type="dxa"/>
            <w:tcBorders>
              <w:top w:val="single" w:sz="0" w:space="0" w:color="D3D3D3"/>
              <w:bottom w:val="single" w:sz="0" w:space="0" w:color="D3D3D3"/>
            </w:tcBorders>
          </w:tcPr>
          <w:p w14:paraId="717D6239" w14:textId="77777777" w:rsidR="00AC1205" w:rsidRDefault="00AC1205"/>
        </w:tc>
        <w:tc>
          <w:tcPr>
            <w:tcW w:w="1560" w:type="dxa"/>
            <w:tcBorders>
              <w:top w:val="single" w:sz="0" w:space="0" w:color="D3D3D3"/>
              <w:bottom w:val="single" w:sz="0" w:space="0" w:color="D3D3D3"/>
            </w:tcBorders>
          </w:tcPr>
          <w:p w14:paraId="717D623A" w14:textId="77777777" w:rsidR="00AC1205" w:rsidRDefault="00000000">
            <w:pPr>
              <w:jc w:val="right"/>
            </w:pPr>
            <w:r>
              <w:rPr>
                <w:rFonts w:ascii="Consolas" w:eastAsia="Consolas" w:hAnsi="Consolas" w:cs="Consolas"/>
                <w:sz w:val="16"/>
              </w:rPr>
              <w:t xml:space="preserve">    21,832</w:t>
            </w:r>
          </w:p>
        </w:tc>
        <w:tc>
          <w:tcPr>
            <w:tcW w:w="1560" w:type="dxa"/>
            <w:tcBorders>
              <w:top w:val="single" w:sz="0" w:space="0" w:color="D3D3D3"/>
              <w:bottom w:val="single" w:sz="0" w:space="0" w:color="D3D3D3"/>
            </w:tcBorders>
          </w:tcPr>
          <w:p w14:paraId="717D623B" w14:textId="77777777" w:rsidR="00AC1205" w:rsidRDefault="00000000">
            <w:pPr>
              <w:jc w:val="right"/>
            </w:pPr>
            <w:r>
              <w:rPr>
                <w:rFonts w:ascii="Consolas" w:eastAsia="Consolas" w:hAnsi="Consolas" w:cs="Consolas"/>
                <w:sz w:val="16"/>
              </w:rPr>
              <w:t xml:space="preserve">      0.7</w:t>
            </w:r>
          </w:p>
        </w:tc>
        <w:tc>
          <w:tcPr>
            <w:tcW w:w="1560" w:type="dxa"/>
          </w:tcPr>
          <w:p w14:paraId="717D623C" w14:textId="77777777" w:rsidR="00AC1205" w:rsidRDefault="00AC1205"/>
        </w:tc>
      </w:tr>
      <w:tr w:rsidR="00AC1205" w14:paraId="717D6244" w14:textId="77777777">
        <w:tc>
          <w:tcPr>
            <w:tcW w:w="1560" w:type="dxa"/>
            <w:tcBorders>
              <w:right w:val="nil"/>
            </w:tcBorders>
          </w:tcPr>
          <w:p w14:paraId="717D623E" w14:textId="77777777" w:rsidR="00AC1205" w:rsidRDefault="00AC1205"/>
        </w:tc>
        <w:tc>
          <w:tcPr>
            <w:tcW w:w="1560" w:type="dxa"/>
            <w:tcBorders>
              <w:top w:val="single" w:sz="0" w:space="0" w:color="D3D3D3"/>
              <w:left w:val="nil"/>
              <w:bottom w:val="single" w:sz="0" w:space="0" w:color="D3D3D3"/>
            </w:tcBorders>
          </w:tcPr>
          <w:p w14:paraId="717D623F" w14:textId="77777777" w:rsidR="00AC1205" w:rsidRDefault="00000000">
            <w:pPr>
              <w:jc w:val="right"/>
            </w:pPr>
            <w:r>
              <w:rPr>
                <w:rFonts w:ascii="Consolas" w:eastAsia="Consolas" w:hAnsi="Consolas" w:cs="Consolas"/>
                <w:sz w:val="16"/>
              </w:rPr>
              <w:t>1986</w:t>
            </w:r>
          </w:p>
        </w:tc>
        <w:tc>
          <w:tcPr>
            <w:tcW w:w="1560" w:type="dxa"/>
            <w:tcBorders>
              <w:top w:val="single" w:sz="0" w:space="0" w:color="D3D3D3"/>
              <w:bottom w:val="single" w:sz="0" w:space="0" w:color="D3D3D3"/>
            </w:tcBorders>
          </w:tcPr>
          <w:p w14:paraId="717D6240" w14:textId="77777777" w:rsidR="00AC1205" w:rsidRDefault="00AC1205"/>
        </w:tc>
        <w:tc>
          <w:tcPr>
            <w:tcW w:w="1560" w:type="dxa"/>
            <w:tcBorders>
              <w:top w:val="single" w:sz="0" w:space="0" w:color="D3D3D3"/>
              <w:bottom w:val="single" w:sz="0" w:space="0" w:color="D3D3D3"/>
            </w:tcBorders>
          </w:tcPr>
          <w:p w14:paraId="717D6241" w14:textId="77777777" w:rsidR="00AC1205" w:rsidRDefault="00000000">
            <w:pPr>
              <w:jc w:val="right"/>
            </w:pPr>
            <w:r>
              <w:rPr>
                <w:rFonts w:ascii="Consolas" w:eastAsia="Consolas" w:hAnsi="Consolas" w:cs="Consolas"/>
                <w:sz w:val="16"/>
              </w:rPr>
              <w:t xml:space="preserve">    21,396</w:t>
            </w:r>
          </w:p>
        </w:tc>
        <w:tc>
          <w:tcPr>
            <w:tcW w:w="1560" w:type="dxa"/>
            <w:tcBorders>
              <w:top w:val="single" w:sz="0" w:space="0" w:color="D3D3D3"/>
              <w:bottom w:val="single" w:sz="0" w:space="0" w:color="D3D3D3"/>
            </w:tcBorders>
          </w:tcPr>
          <w:p w14:paraId="717D6242" w14:textId="77777777" w:rsidR="00AC1205" w:rsidRDefault="00000000">
            <w:pPr>
              <w:jc w:val="right"/>
            </w:pPr>
            <w:r>
              <w:rPr>
                <w:rFonts w:ascii="Consolas" w:eastAsia="Consolas" w:hAnsi="Consolas" w:cs="Consolas"/>
                <w:sz w:val="16"/>
              </w:rPr>
              <w:t xml:space="preserve">      0.7</w:t>
            </w:r>
          </w:p>
        </w:tc>
        <w:tc>
          <w:tcPr>
            <w:tcW w:w="1560" w:type="dxa"/>
          </w:tcPr>
          <w:p w14:paraId="717D6243" w14:textId="77777777" w:rsidR="00AC1205" w:rsidRDefault="00AC1205"/>
        </w:tc>
      </w:tr>
      <w:tr w:rsidR="00AC1205" w14:paraId="717D624B" w14:textId="77777777">
        <w:tc>
          <w:tcPr>
            <w:tcW w:w="1560" w:type="dxa"/>
            <w:tcBorders>
              <w:right w:val="nil"/>
            </w:tcBorders>
          </w:tcPr>
          <w:p w14:paraId="717D6245" w14:textId="77777777" w:rsidR="00AC1205" w:rsidRDefault="00AC1205"/>
        </w:tc>
        <w:tc>
          <w:tcPr>
            <w:tcW w:w="1560" w:type="dxa"/>
            <w:tcBorders>
              <w:top w:val="single" w:sz="0" w:space="0" w:color="D3D3D3"/>
              <w:left w:val="nil"/>
              <w:bottom w:val="single" w:sz="0" w:space="0" w:color="D3D3D3"/>
            </w:tcBorders>
          </w:tcPr>
          <w:p w14:paraId="717D6246" w14:textId="77777777" w:rsidR="00AC1205" w:rsidRDefault="00000000">
            <w:pPr>
              <w:jc w:val="right"/>
            </w:pPr>
            <w:r>
              <w:rPr>
                <w:rFonts w:ascii="Consolas" w:eastAsia="Consolas" w:hAnsi="Consolas" w:cs="Consolas"/>
                <w:sz w:val="16"/>
              </w:rPr>
              <w:t>1987</w:t>
            </w:r>
          </w:p>
        </w:tc>
        <w:tc>
          <w:tcPr>
            <w:tcW w:w="1560" w:type="dxa"/>
            <w:tcBorders>
              <w:top w:val="single" w:sz="0" w:space="0" w:color="D3D3D3"/>
              <w:bottom w:val="single" w:sz="0" w:space="0" w:color="D3D3D3"/>
            </w:tcBorders>
          </w:tcPr>
          <w:p w14:paraId="717D6247" w14:textId="77777777" w:rsidR="00AC1205" w:rsidRDefault="00AC1205"/>
        </w:tc>
        <w:tc>
          <w:tcPr>
            <w:tcW w:w="1560" w:type="dxa"/>
            <w:tcBorders>
              <w:top w:val="single" w:sz="0" w:space="0" w:color="D3D3D3"/>
              <w:bottom w:val="single" w:sz="0" w:space="0" w:color="D3D3D3"/>
            </w:tcBorders>
          </w:tcPr>
          <w:p w14:paraId="717D6248" w14:textId="77777777" w:rsidR="00AC1205" w:rsidRDefault="00000000">
            <w:pPr>
              <w:jc w:val="right"/>
            </w:pPr>
            <w:r>
              <w:rPr>
                <w:rFonts w:ascii="Consolas" w:eastAsia="Consolas" w:hAnsi="Consolas" w:cs="Consolas"/>
                <w:sz w:val="16"/>
              </w:rPr>
              <w:t xml:space="preserve">    21,353</w:t>
            </w:r>
          </w:p>
        </w:tc>
        <w:tc>
          <w:tcPr>
            <w:tcW w:w="1560" w:type="dxa"/>
            <w:tcBorders>
              <w:top w:val="single" w:sz="0" w:space="0" w:color="D3D3D3"/>
              <w:bottom w:val="single" w:sz="0" w:space="0" w:color="D3D3D3"/>
            </w:tcBorders>
          </w:tcPr>
          <w:p w14:paraId="717D6249" w14:textId="77777777" w:rsidR="00AC1205" w:rsidRDefault="00000000">
            <w:pPr>
              <w:jc w:val="right"/>
            </w:pPr>
            <w:r>
              <w:rPr>
                <w:rFonts w:ascii="Consolas" w:eastAsia="Consolas" w:hAnsi="Consolas" w:cs="Consolas"/>
                <w:sz w:val="16"/>
              </w:rPr>
              <w:t xml:space="preserve">      0.7</w:t>
            </w:r>
          </w:p>
        </w:tc>
        <w:tc>
          <w:tcPr>
            <w:tcW w:w="1560" w:type="dxa"/>
          </w:tcPr>
          <w:p w14:paraId="717D624A" w14:textId="77777777" w:rsidR="00AC1205" w:rsidRDefault="00AC1205"/>
        </w:tc>
      </w:tr>
      <w:tr w:rsidR="00AC1205" w14:paraId="717D6252" w14:textId="77777777">
        <w:tc>
          <w:tcPr>
            <w:tcW w:w="1560" w:type="dxa"/>
            <w:tcBorders>
              <w:right w:val="nil"/>
            </w:tcBorders>
          </w:tcPr>
          <w:p w14:paraId="717D624C" w14:textId="77777777" w:rsidR="00AC1205" w:rsidRDefault="00AC1205"/>
        </w:tc>
        <w:tc>
          <w:tcPr>
            <w:tcW w:w="1560" w:type="dxa"/>
            <w:tcBorders>
              <w:top w:val="single" w:sz="0" w:space="0" w:color="D3D3D3"/>
              <w:left w:val="nil"/>
              <w:bottom w:val="single" w:sz="0" w:space="0" w:color="D3D3D3"/>
            </w:tcBorders>
          </w:tcPr>
          <w:p w14:paraId="717D624D" w14:textId="77777777" w:rsidR="00AC1205" w:rsidRDefault="00000000">
            <w:pPr>
              <w:jc w:val="right"/>
            </w:pPr>
            <w:r>
              <w:rPr>
                <w:rFonts w:ascii="Consolas" w:eastAsia="Consolas" w:hAnsi="Consolas" w:cs="Consolas"/>
                <w:sz w:val="16"/>
              </w:rPr>
              <w:t>1988</w:t>
            </w:r>
          </w:p>
        </w:tc>
        <w:tc>
          <w:tcPr>
            <w:tcW w:w="1560" w:type="dxa"/>
            <w:tcBorders>
              <w:top w:val="single" w:sz="0" w:space="0" w:color="D3D3D3"/>
              <w:bottom w:val="single" w:sz="0" w:space="0" w:color="D3D3D3"/>
            </w:tcBorders>
          </w:tcPr>
          <w:p w14:paraId="717D624E" w14:textId="77777777" w:rsidR="00AC1205" w:rsidRDefault="00AC1205"/>
        </w:tc>
        <w:tc>
          <w:tcPr>
            <w:tcW w:w="1560" w:type="dxa"/>
            <w:tcBorders>
              <w:top w:val="single" w:sz="0" w:space="0" w:color="D3D3D3"/>
              <w:bottom w:val="single" w:sz="0" w:space="0" w:color="D3D3D3"/>
            </w:tcBorders>
          </w:tcPr>
          <w:p w14:paraId="717D624F" w14:textId="77777777" w:rsidR="00AC1205" w:rsidRDefault="00000000">
            <w:pPr>
              <w:jc w:val="right"/>
            </w:pPr>
            <w:r>
              <w:rPr>
                <w:rFonts w:ascii="Consolas" w:eastAsia="Consolas" w:hAnsi="Consolas" w:cs="Consolas"/>
                <w:sz w:val="16"/>
              </w:rPr>
              <w:t xml:space="preserve">    20,962</w:t>
            </w:r>
          </w:p>
        </w:tc>
        <w:tc>
          <w:tcPr>
            <w:tcW w:w="1560" w:type="dxa"/>
            <w:tcBorders>
              <w:top w:val="single" w:sz="0" w:space="0" w:color="D3D3D3"/>
              <w:bottom w:val="single" w:sz="0" w:space="0" w:color="D3D3D3"/>
            </w:tcBorders>
          </w:tcPr>
          <w:p w14:paraId="717D6250" w14:textId="77777777" w:rsidR="00AC1205" w:rsidRDefault="00000000">
            <w:pPr>
              <w:jc w:val="right"/>
            </w:pPr>
            <w:r>
              <w:rPr>
                <w:rFonts w:ascii="Consolas" w:eastAsia="Consolas" w:hAnsi="Consolas" w:cs="Consolas"/>
                <w:sz w:val="16"/>
              </w:rPr>
              <w:t xml:space="preserve">      0.7</w:t>
            </w:r>
          </w:p>
        </w:tc>
        <w:tc>
          <w:tcPr>
            <w:tcW w:w="1560" w:type="dxa"/>
          </w:tcPr>
          <w:p w14:paraId="717D6251" w14:textId="77777777" w:rsidR="00AC1205" w:rsidRDefault="00AC1205"/>
        </w:tc>
      </w:tr>
      <w:tr w:rsidR="00AC1205" w14:paraId="717D6259" w14:textId="77777777">
        <w:tc>
          <w:tcPr>
            <w:tcW w:w="1560" w:type="dxa"/>
            <w:tcBorders>
              <w:right w:val="nil"/>
            </w:tcBorders>
          </w:tcPr>
          <w:p w14:paraId="717D6253" w14:textId="77777777" w:rsidR="00AC1205" w:rsidRDefault="00AC1205"/>
        </w:tc>
        <w:tc>
          <w:tcPr>
            <w:tcW w:w="1560" w:type="dxa"/>
            <w:tcBorders>
              <w:top w:val="single" w:sz="0" w:space="0" w:color="D3D3D3"/>
              <w:left w:val="nil"/>
              <w:bottom w:val="single" w:sz="0" w:space="0" w:color="D3D3D3"/>
            </w:tcBorders>
          </w:tcPr>
          <w:p w14:paraId="717D6254" w14:textId="77777777" w:rsidR="00AC1205" w:rsidRDefault="00000000">
            <w:pPr>
              <w:jc w:val="right"/>
            </w:pPr>
            <w:r>
              <w:rPr>
                <w:rFonts w:ascii="Consolas" w:eastAsia="Consolas" w:hAnsi="Consolas" w:cs="Consolas"/>
                <w:sz w:val="16"/>
              </w:rPr>
              <w:t>1989</w:t>
            </w:r>
          </w:p>
        </w:tc>
        <w:tc>
          <w:tcPr>
            <w:tcW w:w="1560" w:type="dxa"/>
            <w:tcBorders>
              <w:top w:val="single" w:sz="0" w:space="0" w:color="D3D3D3"/>
              <w:bottom w:val="single" w:sz="0" w:space="0" w:color="D3D3D3"/>
            </w:tcBorders>
          </w:tcPr>
          <w:p w14:paraId="717D6255" w14:textId="77777777" w:rsidR="00AC1205" w:rsidRDefault="00AC1205"/>
        </w:tc>
        <w:tc>
          <w:tcPr>
            <w:tcW w:w="1560" w:type="dxa"/>
            <w:tcBorders>
              <w:top w:val="single" w:sz="0" w:space="0" w:color="D3D3D3"/>
              <w:bottom w:val="single" w:sz="0" w:space="0" w:color="D3D3D3"/>
            </w:tcBorders>
          </w:tcPr>
          <w:p w14:paraId="717D6256" w14:textId="77777777" w:rsidR="00AC1205" w:rsidRDefault="00000000">
            <w:pPr>
              <w:jc w:val="right"/>
            </w:pPr>
            <w:r>
              <w:rPr>
                <w:rFonts w:ascii="Consolas" w:eastAsia="Consolas" w:hAnsi="Consolas" w:cs="Consolas"/>
                <w:sz w:val="16"/>
              </w:rPr>
              <w:t xml:space="preserve">    20,694</w:t>
            </w:r>
          </w:p>
        </w:tc>
        <w:tc>
          <w:tcPr>
            <w:tcW w:w="1560" w:type="dxa"/>
            <w:tcBorders>
              <w:top w:val="single" w:sz="0" w:space="0" w:color="D3D3D3"/>
              <w:bottom w:val="single" w:sz="0" w:space="0" w:color="D3D3D3"/>
            </w:tcBorders>
          </w:tcPr>
          <w:p w14:paraId="717D6257" w14:textId="77777777" w:rsidR="00AC1205" w:rsidRDefault="00000000">
            <w:pPr>
              <w:jc w:val="right"/>
            </w:pPr>
            <w:r>
              <w:rPr>
                <w:rFonts w:ascii="Consolas" w:eastAsia="Consolas" w:hAnsi="Consolas" w:cs="Consolas"/>
                <w:sz w:val="16"/>
              </w:rPr>
              <w:t xml:space="preserve">      0.7</w:t>
            </w:r>
          </w:p>
        </w:tc>
        <w:tc>
          <w:tcPr>
            <w:tcW w:w="1560" w:type="dxa"/>
          </w:tcPr>
          <w:p w14:paraId="717D6258" w14:textId="77777777" w:rsidR="00AC1205" w:rsidRDefault="00AC1205"/>
        </w:tc>
      </w:tr>
      <w:tr w:rsidR="00AC1205" w14:paraId="717D6260" w14:textId="77777777">
        <w:tc>
          <w:tcPr>
            <w:tcW w:w="1560" w:type="dxa"/>
            <w:tcBorders>
              <w:right w:val="nil"/>
            </w:tcBorders>
          </w:tcPr>
          <w:p w14:paraId="717D625A" w14:textId="77777777" w:rsidR="00AC1205" w:rsidRDefault="00AC1205"/>
        </w:tc>
        <w:tc>
          <w:tcPr>
            <w:tcW w:w="1560" w:type="dxa"/>
            <w:tcBorders>
              <w:top w:val="single" w:sz="0" w:space="0" w:color="D3D3D3"/>
              <w:left w:val="nil"/>
              <w:bottom w:val="single" w:sz="0" w:space="0" w:color="D3D3D3"/>
            </w:tcBorders>
          </w:tcPr>
          <w:p w14:paraId="717D625B" w14:textId="77777777" w:rsidR="00AC1205" w:rsidRDefault="00000000">
            <w:pPr>
              <w:jc w:val="right"/>
            </w:pPr>
            <w:r>
              <w:rPr>
                <w:rFonts w:ascii="Consolas" w:eastAsia="Consolas" w:hAnsi="Consolas" w:cs="Consolas"/>
                <w:sz w:val="16"/>
              </w:rPr>
              <w:t>1990</w:t>
            </w:r>
          </w:p>
        </w:tc>
        <w:tc>
          <w:tcPr>
            <w:tcW w:w="1560" w:type="dxa"/>
            <w:tcBorders>
              <w:top w:val="single" w:sz="0" w:space="0" w:color="D3D3D3"/>
              <w:bottom w:val="single" w:sz="0" w:space="0" w:color="D3D3D3"/>
            </w:tcBorders>
          </w:tcPr>
          <w:p w14:paraId="717D625C" w14:textId="77777777" w:rsidR="00AC1205" w:rsidRDefault="00AC1205"/>
        </w:tc>
        <w:tc>
          <w:tcPr>
            <w:tcW w:w="1560" w:type="dxa"/>
            <w:tcBorders>
              <w:top w:val="single" w:sz="0" w:space="0" w:color="D3D3D3"/>
              <w:bottom w:val="single" w:sz="0" w:space="0" w:color="D3D3D3"/>
            </w:tcBorders>
          </w:tcPr>
          <w:p w14:paraId="717D625D" w14:textId="77777777" w:rsidR="00AC1205" w:rsidRDefault="00000000">
            <w:pPr>
              <w:jc w:val="right"/>
            </w:pPr>
            <w:r>
              <w:rPr>
                <w:rFonts w:ascii="Consolas" w:eastAsia="Consolas" w:hAnsi="Consolas" w:cs="Consolas"/>
                <w:sz w:val="16"/>
              </w:rPr>
              <w:t xml:space="preserve">    28,464</w:t>
            </w:r>
          </w:p>
        </w:tc>
        <w:tc>
          <w:tcPr>
            <w:tcW w:w="1560" w:type="dxa"/>
            <w:tcBorders>
              <w:top w:val="single" w:sz="0" w:space="0" w:color="D3D3D3"/>
              <w:bottom w:val="single" w:sz="0" w:space="0" w:color="D3D3D3"/>
            </w:tcBorders>
          </w:tcPr>
          <w:p w14:paraId="717D625E" w14:textId="77777777" w:rsidR="00AC1205" w:rsidRDefault="00000000">
            <w:pPr>
              <w:jc w:val="right"/>
            </w:pPr>
            <w:r>
              <w:rPr>
                <w:rFonts w:ascii="Consolas" w:eastAsia="Consolas" w:hAnsi="Consolas" w:cs="Consolas"/>
                <w:sz w:val="16"/>
              </w:rPr>
              <w:t xml:space="preserve">      0.9</w:t>
            </w:r>
          </w:p>
        </w:tc>
        <w:tc>
          <w:tcPr>
            <w:tcW w:w="1560" w:type="dxa"/>
          </w:tcPr>
          <w:p w14:paraId="717D625F" w14:textId="77777777" w:rsidR="00AC1205" w:rsidRDefault="00AC1205"/>
        </w:tc>
      </w:tr>
      <w:tr w:rsidR="00AC1205" w14:paraId="717D6267" w14:textId="77777777">
        <w:tc>
          <w:tcPr>
            <w:tcW w:w="1560" w:type="dxa"/>
            <w:tcBorders>
              <w:right w:val="nil"/>
            </w:tcBorders>
          </w:tcPr>
          <w:p w14:paraId="717D6261" w14:textId="77777777" w:rsidR="00AC1205" w:rsidRDefault="00AC1205"/>
        </w:tc>
        <w:tc>
          <w:tcPr>
            <w:tcW w:w="1560" w:type="dxa"/>
            <w:tcBorders>
              <w:top w:val="single" w:sz="0" w:space="0" w:color="D3D3D3"/>
              <w:left w:val="nil"/>
              <w:bottom w:val="single" w:sz="0" w:space="0" w:color="D3D3D3"/>
            </w:tcBorders>
          </w:tcPr>
          <w:p w14:paraId="717D6262" w14:textId="77777777" w:rsidR="00AC1205" w:rsidRDefault="00000000">
            <w:pPr>
              <w:jc w:val="right"/>
            </w:pPr>
            <w:r>
              <w:rPr>
                <w:rFonts w:ascii="Consolas" w:eastAsia="Consolas" w:hAnsi="Consolas" w:cs="Consolas"/>
                <w:sz w:val="16"/>
              </w:rPr>
              <w:t>1991</w:t>
            </w:r>
          </w:p>
        </w:tc>
        <w:tc>
          <w:tcPr>
            <w:tcW w:w="1560" w:type="dxa"/>
            <w:tcBorders>
              <w:top w:val="single" w:sz="0" w:space="0" w:color="D3D3D3"/>
              <w:bottom w:val="single" w:sz="0" w:space="0" w:color="D3D3D3"/>
            </w:tcBorders>
          </w:tcPr>
          <w:p w14:paraId="717D6263" w14:textId="77777777" w:rsidR="00AC1205" w:rsidRDefault="00AC1205"/>
        </w:tc>
        <w:tc>
          <w:tcPr>
            <w:tcW w:w="1560" w:type="dxa"/>
            <w:tcBorders>
              <w:top w:val="single" w:sz="0" w:space="0" w:color="D3D3D3"/>
              <w:bottom w:val="single" w:sz="0" w:space="0" w:color="D3D3D3"/>
            </w:tcBorders>
          </w:tcPr>
          <w:p w14:paraId="717D6264" w14:textId="77777777" w:rsidR="00AC1205" w:rsidRDefault="00000000">
            <w:pPr>
              <w:jc w:val="right"/>
            </w:pPr>
            <w:r>
              <w:rPr>
                <w:rFonts w:ascii="Consolas" w:eastAsia="Consolas" w:hAnsi="Consolas" w:cs="Consolas"/>
                <w:sz w:val="16"/>
              </w:rPr>
              <w:t xml:space="preserve">    38,055</w:t>
            </w:r>
          </w:p>
        </w:tc>
        <w:tc>
          <w:tcPr>
            <w:tcW w:w="1560" w:type="dxa"/>
            <w:tcBorders>
              <w:top w:val="single" w:sz="0" w:space="0" w:color="D3D3D3"/>
              <w:bottom w:val="single" w:sz="0" w:space="0" w:color="D3D3D3"/>
            </w:tcBorders>
          </w:tcPr>
          <w:p w14:paraId="717D6265" w14:textId="77777777" w:rsidR="00AC1205" w:rsidRDefault="00000000">
            <w:pPr>
              <w:jc w:val="right"/>
            </w:pPr>
            <w:r>
              <w:rPr>
                <w:rFonts w:ascii="Consolas" w:eastAsia="Consolas" w:hAnsi="Consolas" w:cs="Consolas"/>
                <w:sz w:val="16"/>
              </w:rPr>
              <w:t xml:space="preserve">      1.2</w:t>
            </w:r>
          </w:p>
        </w:tc>
        <w:tc>
          <w:tcPr>
            <w:tcW w:w="1560" w:type="dxa"/>
          </w:tcPr>
          <w:p w14:paraId="717D6266" w14:textId="77777777" w:rsidR="00AC1205" w:rsidRDefault="00AC1205"/>
        </w:tc>
      </w:tr>
      <w:tr w:rsidR="00AC1205" w14:paraId="717D626E" w14:textId="77777777">
        <w:tc>
          <w:tcPr>
            <w:tcW w:w="1560" w:type="dxa"/>
            <w:tcBorders>
              <w:right w:val="nil"/>
            </w:tcBorders>
          </w:tcPr>
          <w:p w14:paraId="717D6268" w14:textId="77777777" w:rsidR="00AC1205" w:rsidRDefault="00AC1205"/>
        </w:tc>
        <w:tc>
          <w:tcPr>
            <w:tcW w:w="1560" w:type="dxa"/>
            <w:tcBorders>
              <w:top w:val="single" w:sz="0" w:space="0" w:color="D3D3D3"/>
              <w:left w:val="nil"/>
              <w:bottom w:val="single" w:sz="0" w:space="0" w:color="D3D3D3"/>
            </w:tcBorders>
          </w:tcPr>
          <w:p w14:paraId="717D6269" w14:textId="77777777" w:rsidR="00AC1205" w:rsidRDefault="00000000">
            <w:pPr>
              <w:jc w:val="right"/>
            </w:pPr>
            <w:r>
              <w:rPr>
                <w:rFonts w:ascii="Consolas" w:eastAsia="Consolas" w:hAnsi="Consolas" w:cs="Consolas"/>
                <w:sz w:val="16"/>
              </w:rPr>
              <w:t>1992</w:t>
            </w:r>
          </w:p>
        </w:tc>
        <w:tc>
          <w:tcPr>
            <w:tcW w:w="1560" w:type="dxa"/>
            <w:tcBorders>
              <w:top w:val="single" w:sz="0" w:space="0" w:color="D3D3D3"/>
              <w:bottom w:val="single" w:sz="0" w:space="0" w:color="D3D3D3"/>
            </w:tcBorders>
          </w:tcPr>
          <w:p w14:paraId="717D626A" w14:textId="77777777" w:rsidR="00AC1205" w:rsidRDefault="00AC1205"/>
        </w:tc>
        <w:tc>
          <w:tcPr>
            <w:tcW w:w="1560" w:type="dxa"/>
            <w:tcBorders>
              <w:top w:val="single" w:sz="0" w:space="0" w:color="D3D3D3"/>
              <w:bottom w:val="single" w:sz="0" w:space="0" w:color="D3D3D3"/>
            </w:tcBorders>
          </w:tcPr>
          <w:p w14:paraId="717D626B" w14:textId="77777777" w:rsidR="00AC1205" w:rsidRDefault="00000000">
            <w:pPr>
              <w:jc w:val="right"/>
            </w:pPr>
            <w:r>
              <w:rPr>
                <w:rFonts w:ascii="Consolas" w:eastAsia="Consolas" w:hAnsi="Consolas" w:cs="Consolas"/>
                <w:sz w:val="16"/>
              </w:rPr>
              <w:t xml:space="preserve">    38,028</w:t>
            </w:r>
          </w:p>
        </w:tc>
        <w:tc>
          <w:tcPr>
            <w:tcW w:w="1560" w:type="dxa"/>
            <w:tcBorders>
              <w:top w:val="single" w:sz="0" w:space="0" w:color="D3D3D3"/>
              <w:bottom w:val="single" w:sz="0" w:space="0" w:color="D3D3D3"/>
            </w:tcBorders>
          </w:tcPr>
          <w:p w14:paraId="717D626C" w14:textId="77777777" w:rsidR="00AC1205" w:rsidRDefault="00000000">
            <w:pPr>
              <w:jc w:val="right"/>
            </w:pPr>
            <w:r>
              <w:rPr>
                <w:rFonts w:ascii="Consolas" w:eastAsia="Consolas" w:hAnsi="Consolas" w:cs="Consolas"/>
                <w:sz w:val="16"/>
              </w:rPr>
              <w:t xml:space="preserve">      1.2</w:t>
            </w:r>
          </w:p>
        </w:tc>
        <w:tc>
          <w:tcPr>
            <w:tcW w:w="1560" w:type="dxa"/>
          </w:tcPr>
          <w:p w14:paraId="717D626D" w14:textId="77777777" w:rsidR="00AC1205" w:rsidRDefault="00AC1205"/>
        </w:tc>
      </w:tr>
      <w:tr w:rsidR="00AC1205" w14:paraId="717D6275" w14:textId="77777777">
        <w:tc>
          <w:tcPr>
            <w:tcW w:w="1560" w:type="dxa"/>
            <w:tcBorders>
              <w:right w:val="nil"/>
            </w:tcBorders>
          </w:tcPr>
          <w:p w14:paraId="717D626F" w14:textId="77777777" w:rsidR="00AC1205" w:rsidRDefault="00AC1205"/>
        </w:tc>
        <w:tc>
          <w:tcPr>
            <w:tcW w:w="1560" w:type="dxa"/>
            <w:tcBorders>
              <w:top w:val="single" w:sz="0" w:space="0" w:color="D3D3D3"/>
              <w:left w:val="nil"/>
              <w:bottom w:val="single" w:sz="0" w:space="0" w:color="D3D3D3"/>
            </w:tcBorders>
          </w:tcPr>
          <w:p w14:paraId="717D6270" w14:textId="77777777" w:rsidR="00AC1205" w:rsidRDefault="00000000">
            <w:pPr>
              <w:jc w:val="right"/>
            </w:pPr>
            <w:r>
              <w:rPr>
                <w:rFonts w:ascii="Consolas" w:eastAsia="Consolas" w:hAnsi="Consolas" w:cs="Consolas"/>
                <w:sz w:val="16"/>
              </w:rPr>
              <w:t>1993</w:t>
            </w:r>
          </w:p>
        </w:tc>
        <w:tc>
          <w:tcPr>
            <w:tcW w:w="1560" w:type="dxa"/>
            <w:tcBorders>
              <w:top w:val="single" w:sz="0" w:space="0" w:color="D3D3D3"/>
              <w:bottom w:val="single" w:sz="0" w:space="0" w:color="D3D3D3"/>
            </w:tcBorders>
          </w:tcPr>
          <w:p w14:paraId="717D6271" w14:textId="77777777" w:rsidR="00AC1205" w:rsidRDefault="00AC1205"/>
        </w:tc>
        <w:tc>
          <w:tcPr>
            <w:tcW w:w="1560" w:type="dxa"/>
            <w:tcBorders>
              <w:top w:val="single" w:sz="0" w:space="0" w:color="D3D3D3"/>
              <w:bottom w:val="single" w:sz="0" w:space="0" w:color="D3D3D3"/>
            </w:tcBorders>
          </w:tcPr>
          <w:p w14:paraId="717D6272" w14:textId="77777777" w:rsidR="00AC1205" w:rsidRDefault="00000000">
            <w:pPr>
              <w:jc w:val="right"/>
            </w:pPr>
            <w:r>
              <w:rPr>
                <w:rFonts w:ascii="Consolas" w:eastAsia="Consolas" w:hAnsi="Consolas" w:cs="Consolas"/>
                <w:sz w:val="16"/>
              </w:rPr>
              <w:t xml:space="preserve">    37,714</w:t>
            </w:r>
          </w:p>
        </w:tc>
        <w:tc>
          <w:tcPr>
            <w:tcW w:w="1560" w:type="dxa"/>
            <w:tcBorders>
              <w:top w:val="single" w:sz="0" w:space="0" w:color="D3D3D3"/>
              <w:bottom w:val="single" w:sz="0" w:space="0" w:color="D3D3D3"/>
            </w:tcBorders>
          </w:tcPr>
          <w:p w14:paraId="717D6273" w14:textId="77777777" w:rsidR="00AC1205" w:rsidRDefault="00000000">
            <w:pPr>
              <w:jc w:val="right"/>
            </w:pPr>
            <w:r>
              <w:rPr>
                <w:rFonts w:ascii="Consolas" w:eastAsia="Consolas" w:hAnsi="Consolas" w:cs="Consolas"/>
                <w:sz w:val="16"/>
              </w:rPr>
              <w:t xml:space="preserve">      1.2</w:t>
            </w:r>
          </w:p>
        </w:tc>
        <w:tc>
          <w:tcPr>
            <w:tcW w:w="1560" w:type="dxa"/>
          </w:tcPr>
          <w:p w14:paraId="717D6274" w14:textId="77777777" w:rsidR="00AC1205" w:rsidRDefault="00AC1205"/>
        </w:tc>
      </w:tr>
      <w:tr w:rsidR="00AC1205" w14:paraId="717D627C" w14:textId="77777777">
        <w:tc>
          <w:tcPr>
            <w:tcW w:w="1560" w:type="dxa"/>
            <w:tcBorders>
              <w:right w:val="nil"/>
            </w:tcBorders>
          </w:tcPr>
          <w:p w14:paraId="717D6276" w14:textId="77777777" w:rsidR="00AC1205" w:rsidRDefault="00AC1205"/>
        </w:tc>
        <w:tc>
          <w:tcPr>
            <w:tcW w:w="1560" w:type="dxa"/>
            <w:tcBorders>
              <w:top w:val="single" w:sz="0" w:space="0" w:color="D3D3D3"/>
              <w:left w:val="nil"/>
              <w:bottom w:val="single" w:sz="0" w:space="0" w:color="D3D3D3"/>
            </w:tcBorders>
          </w:tcPr>
          <w:p w14:paraId="717D6277" w14:textId="77777777" w:rsidR="00AC1205" w:rsidRDefault="00000000">
            <w:pPr>
              <w:jc w:val="right"/>
            </w:pPr>
            <w:r>
              <w:rPr>
                <w:rFonts w:ascii="Consolas" w:eastAsia="Consolas" w:hAnsi="Consolas" w:cs="Consolas"/>
                <w:sz w:val="16"/>
              </w:rPr>
              <w:t>1994</w:t>
            </w:r>
          </w:p>
        </w:tc>
        <w:tc>
          <w:tcPr>
            <w:tcW w:w="1560" w:type="dxa"/>
            <w:tcBorders>
              <w:top w:val="single" w:sz="0" w:space="0" w:color="D3D3D3"/>
              <w:bottom w:val="single" w:sz="0" w:space="0" w:color="D3D3D3"/>
            </w:tcBorders>
          </w:tcPr>
          <w:p w14:paraId="717D6278" w14:textId="77777777" w:rsidR="00AC1205" w:rsidRDefault="00AC1205"/>
        </w:tc>
        <w:tc>
          <w:tcPr>
            <w:tcW w:w="1560" w:type="dxa"/>
            <w:tcBorders>
              <w:top w:val="single" w:sz="0" w:space="0" w:color="D3D3D3"/>
              <w:bottom w:val="single" w:sz="0" w:space="0" w:color="D3D3D3"/>
            </w:tcBorders>
          </w:tcPr>
          <w:p w14:paraId="717D6279" w14:textId="77777777" w:rsidR="00AC1205" w:rsidRDefault="00000000">
            <w:pPr>
              <w:jc w:val="right"/>
            </w:pPr>
            <w:r>
              <w:rPr>
                <w:rFonts w:ascii="Consolas" w:eastAsia="Consolas" w:hAnsi="Consolas" w:cs="Consolas"/>
                <w:sz w:val="16"/>
              </w:rPr>
              <w:t xml:space="preserve">    39,040</w:t>
            </w:r>
          </w:p>
        </w:tc>
        <w:tc>
          <w:tcPr>
            <w:tcW w:w="1560" w:type="dxa"/>
            <w:tcBorders>
              <w:top w:val="single" w:sz="0" w:space="0" w:color="D3D3D3"/>
              <w:bottom w:val="single" w:sz="0" w:space="0" w:color="D3D3D3"/>
            </w:tcBorders>
          </w:tcPr>
          <w:p w14:paraId="717D627A" w14:textId="77777777" w:rsidR="00AC1205" w:rsidRDefault="00000000">
            <w:pPr>
              <w:jc w:val="right"/>
            </w:pPr>
            <w:r>
              <w:rPr>
                <w:rFonts w:ascii="Consolas" w:eastAsia="Consolas" w:hAnsi="Consolas" w:cs="Consolas"/>
                <w:sz w:val="16"/>
              </w:rPr>
              <w:t xml:space="preserve">      1.3</w:t>
            </w:r>
          </w:p>
        </w:tc>
        <w:tc>
          <w:tcPr>
            <w:tcW w:w="1560" w:type="dxa"/>
          </w:tcPr>
          <w:p w14:paraId="717D627B" w14:textId="77777777" w:rsidR="00AC1205" w:rsidRDefault="00AC1205"/>
        </w:tc>
      </w:tr>
      <w:tr w:rsidR="00AC1205" w14:paraId="717D6283" w14:textId="77777777">
        <w:tc>
          <w:tcPr>
            <w:tcW w:w="1560" w:type="dxa"/>
            <w:tcBorders>
              <w:right w:val="nil"/>
            </w:tcBorders>
          </w:tcPr>
          <w:p w14:paraId="717D627D" w14:textId="77777777" w:rsidR="00AC1205" w:rsidRDefault="00AC1205"/>
        </w:tc>
        <w:tc>
          <w:tcPr>
            <w:tcW w:w="1560" w:type="dxa"/>
            <w:tcBorders>
              <w:top w:val="single" w:sz="0" w:space="0" w:color="D3D3D3"/>
              <w:left w:val="nil"/>
              <w:bottom w:val="single" w:sz="0" w:space="0" w:color="D3D3D3"/>
            </w:tcBorders>
          </w:tcPr>
          <w:p w14:paraId="717D627E" w14:textId="77777777" w:rsidR="00AC1205" w:rsidRDefault="00000000">
            <w:pPr>
              <w:jc w:val="right"/>
            </w:pPr>
            <w:r>
              <w:rPr>
                <w:rFonts w:ascii="Consolas" w:eastAsia="Consolas" w:hAnsi="Consolas" w:cs="Consolas"/>
                <w:sz w:val="16"/>
              </w:rPr>
              <w:t>1995</w:t>
            </w:r>
          </w:p>
        </w:tc>
        <w:tc>
          <w:tcPr>
            <w:tcW w:w="1560" w:type="dxa"/>
            <w:tcBorders>
              <w:top w:val="single" w:sz="0" w:space="0" w:color="D3D3D3"/>
              <w:bottom w:val="single" w:sz="0" w:space="0" w:color="D3D3D3"/>
            </w:tcBorders>
          </w:tcPr>
          <w:p w14:paraId="717D627F" w14:textId="77777777" w:rsidR="00AC1205" w:rsidRDefault="00AC1205"/>
        </w:tc>
        <w:tc>
          <w:tcPr>
            <w:tcW w:w="1560" w:type="dxa"/>
            <w:tcBorders>
              <w:top w:val="single" w:sz="0" w:space="0" w:color="D3D3D3"/>
              <w:bottom w:val="single" w:sz="0" w:space="0" w:color="D3D3D3"/>
            </w:tcBorders>
          </w:tcPr>
          <w:p w14:paraId="717D6280" w14:textId="77777777" w:rsidR="00AC1205" w:rsidRDefault="00000000">
            <w:pPr>
              <w:jc w:val="right"/>
            </w:pPr>
            <w:r>
              <w:rPr>
                <w:rFonts w:ascii="Consolas" w:eastAsia="Consolas" w:hAnsi="Consolas" w:cs="Consolas"/>
                <w:sz w:val="16"/>
              </w:rPr>
              <w:t xml:space="preserve">    38,592</w:t>
            </w:r>
          </w:p>
        </w:tc>
        <w:tc>
          <w:tcPr>
            <w:tcW w:w="1560" w:type="dxa"/>
            <w:tcBorders>
              <w:top w:val="single" w:sz="0" w:space="0" w:color="D3D3D3"/>
              <w:bottom w:val="single" w:sz="0" w:space="0" w:color="D3D3D3"/>
            </w:tcBorders>
          </w:tcPr>
          <w:p w14:paraId="717D6281" w14:textId="77777777" w:rsidR="00AC1205" w:rsidRDefault="00000000">
            <w:pPr>
              <w:jc w:val="right"/>
            </w:pPr>
            <w:r>
              <w:rPr>
                <w:rFonts w:ascii="Consolas" w:eastAsia="Consolas" w:hAnsi="Consolas" w:cs="Consolas"/>
                <w:sz w:val="16"/>
              </w:rPr>
              <w:t xml:space="preserve">      1.3</w:t>
            </w:r>
          </w:p>
        </w:tc>
        <w:tc>
          <w:tcPr>
            <w:tcW w:w="1560" w:type="dxa"/>
          </w:tcPr>
          <w:p w14:paraId="717D6282" w14:textId="77777777" w:rsidR="00AC1205" w:rsidRDefault="00AC1205"/>
        </w:tc>
      </w:tr>
      <w:tr w:rsidR="00AC1205" w14:paraId="717D628A" w14:textId="77777777">
        <w:tc>
          <w:tcPr>
            <w:tcW w:w="1560" w:type="dxa"/>
            <w:tcBorders>
              <w:right w:val="nil"/>
            </w:tcBorders>
          </w:tcPr>
          <w:p w14:paraId="717D6284" w14:textId="77777777" w:rsidR="00AC1205" w:rsidRDefault="00AC1205"/>
        </w:tc>
        <w:tc>
          <w:tcPr>
            <w:tcW w:w="1560" w:type="dxa"/>
            <w:tcBorders>
              <w:top w:val="single" w:sz="0" w:space="0" w:color="D3D3D3"/>
              <w:left w:val="nil"/>
              <w:bottom w:val="single" w:sz="0" w:space="0" w:color="D3D3D3"/>
            </w:tcBorders>
          </w:tcPr>
          <w:p w14:paraId="717D6285" w14:textId="77777777" w:rsidR="00AC1205" w:rsidRDefault="00000000">
            <w:pPr>
              <w:jc w:val="right"/>
            </w:pPr>
            <w:r>
              <w:rPr>
                <w:rFonts w:ascii="Consolas" w:eastAsia="Consolas" w:hAnsi="Consolas" w:cs="Consolas"/>
                <w:sz w:val="16"/>
              </w:rPr>
              <w:t>1996</w:t>
            </w:r>
          </w:p>
        </w:tc>
        <w:tc>
          <w:tcPr>
            <w:tcW w:w="1560" w:type="dxa"/>
            <w:tcBorders>
              <w:top w:val="single" w:sz="0" w:space="0" w:color="D3D3D3"/>
              <w:bottom w:val="single" w:sz="0" w:space="0" w:color="D3D3D3"/>
            </w:tcBorders>
          </w:tcPr>
          <w:p w14:paraId="717D6286" w14:textId="77777777" w:rsidR="00AC1205" w:rsidRDefault="00AC1205"/>
        </w:tc>
        <w:tc>
          <w:tcPr>
            <w:tcW w:w="1560" w:type="dxa"/>
            <w:tcBorders>
              <w:top w:val="single" w:sz="0" w:space="0" w:color="D3D3D3"/>
              <w:bottom w:val="single" w:sz="0" w:space="0" w:color="D3D3D3"/>
            </w:tcBorders>
          </w:tcPr>
          <w:p w14:paraId="717D6287" w14:textId="77777777" w:rsidR="00AC1205" w:rsidRDefault="00000000">
            <w:pPr>
              <w:jc w:val="right"/>
            </w:pPr>
            <w:r>
              <w:rPr>
                <w:rFonts w:ascii="Consolas" w:eastAsia="Consolas" w:hAnsi="Consolas" w:cs="Consolas"/>
                <w:sz w:val="16"/>
              </w:rPr>
              <w:t xml:space="preserve">    35,537</w:t>
            </w:r>
          </w:p>
        </w:tc>
        <w:tc>
          <w:tcPr>
            <w:tcW w:w="1560" w:type="dxa"/>
            <w:tcBorders>
              <w:top w:val="single" w:sz="0" w:space="0" w:color="D3D3D3"/>
              <w:bottom w:val="single" w:sz="0" w:space="0" w:color="D3D3D3"/>
            </w:tcBorders>
          </w:tcPr>
          <w:p w14:paraId="717D6288" w14:textId="77777777" w:rsidR="00AC1205" w:rsidRDefault="00000000">
            <w:pPr>
              <w:jc w:val="right"/>
            </w:pPr>
            <w:r>
              <w:rPr>
                <w:rFonts w:ascii="Consolas" w:eastAsia="Consolas" w:hAnsi="Consolas" w:cs="Consolas"/>
                <w:sz w:val="16"/>
              </w:rPr>
              <w:t xml:space="preserve">      1.2</w:t>
            </w:r>
          </w:p>
        </w:tc>
        <w:tc>
          <w:tcPr>
            <w:tcW w:w="1560" w:type="dxa"/>
          </w:tcPr>
          <w:p w14:paraId="717D6289" w14:textId="77777777" w:rsidR="00AC1205" w:rsidRDefault="00AC1205"/>
        </w:tc>
      </w:tr>
      <w:tr w:rsidR="00AC1205" w14:paraId="717D6291" w14:textId="77777777">
        <w:tc>
          <w:tcPr>
            <w:tcW w:w="1560" w:type="dxa"/>
            <w:tcBorders>
              <w:right w:val="nil"/>
            </w:tcBorders>
          </w:tcPr>
          <w:p w14:paraId="717D628B" w14:textId="77777777" w:rsidR="00AC1205" w:rsidRDefault="00AC1205"/>
        </w:tc>
        <w:tc>
          <w:tcPr>
            <w:tcW w:w="1560" w:type="dxa"/>
            <w:tcBorders>
              <w:top w:val="single" w:sz="0" w:space="0" w:color="D3D3D3"/>
              <w:left w:val="nil"/>
              <w:bottom w:val="single" w:sz="0" w:space="0" w:color="D3D3D3"/>
            </w:tcBorders>
          </w:tcPr>
          <w:p w14:paraId="717D628C" w14:textId="77777777" w:rsidR="00AC1205" w:rsidRDefault="00000000">
            <w:pPr>
              <w:jc w:val="right"/>
            </w:pPr>
            <w:r>
              <w:rPr>
                <w:rFonts w:ascii="Consolas" w:eastAsia="Consolas" w:hAnsi="Consolas" w:cs="Consolas"/>
                <w:sz w:val="16"/>
              </w:rPr>
              <w:t>1997</w:t>
            </w:r>
          </w:p>
        </w:tc>
        <w:tc>
          <w:tcPr>
            <w:tcW w:w="1560" w:type="dxa"/>
            <w:tcBorders>
              <w:top w:val="single" w:sz="0" w:space="0" w:color="D3D3D3"/>
              <w:bottom w:val="single" w:sz="0" w:space="0" w:color="D3D3D3"/>
            </w:tcBorders>
          </w:tcPr>
          <w:p w14:paraId="717D628D" w14:textId="77777777" w:rsidR="00AC1205" w:rsidRDefault="00AC1205"/>
        </w:tc>
        <w:tc>
          <w:tcPr>
            <w:tcW w:w="1560" w:type="dxa"/>
            <w:tcBorders>
              <w:top w:val="single" w:sz="0" w:space="0" w:color="D3D3D3"/>
              <w:bottom w:val="single" w:sz="0" w:space="0" w:color="D3D3D3"/>
            </w:tcBorders>
          </w:tcPr>
          <w:p w14:paraId="717D628E" w14:textId="77777777" w:rsidR="00AC1205" w:rsidRDefault="00000000">
            <w:pPr>
              <w:jc w:val="right"/>
            </w:pPr>
            <w:r>
              <w:rPr>
                <w:rFonts w:ascii="Consolas" w:eastAsia="Consolas" w:hAnsi="Consolas" w:cs="Consolas"/>
                <w:sz w:val="16"/>
              </w:rPr>
              <w:t xml:space="preserve">    34,477</w:t>
            </w:r>
          </w:p>
        </w:tc>
        <w:tc>
          <w:tcPr>
            <w:tcW w:w="1560" w:type="dxa"/>
            <w:tcBorders>
              <w:top w:val="single" w:sz="0" w:space="0" w:color="D3D3D3"/>
              <w:bottom w:val="single" w:sz="0" w:space="0" w:color="D3D3D3"/>
            </w:tcBorders>
          </w:tcPr>
          <w:p w14:paraId="717D628F" w14:textId="77777777" w:rsidR="00AC1205" w:rsidRDefault="00000000">
            <w:pPr>
              <w:jc w:val="right"/>
            </w:pPr>
            <w:r>
              <w:rPr>
                <w:rFonts w:ascii="Consolas" w:eastAsia="Consolas" w:hAnsi="Consolas" w:cs="Consolas"/>
                <w:sz w:val="16"/>
              </w:rPr>
              <w:t xml:space="preserve">      1.1</w:t>
            </w:r>
          </w:p>
        </w:tc>
        <w:tc>
          <w:tcPr>
            <w:tcW w:w="1560" w:type="dxa"/>
          </w:tcPr>
          <w:p w14:paraId="717D6290" w14:textId="77777777" w:rsidR="00AC1205" w:rsidRDefault="00AC1205"/>
        </w:tc>
      </w:tr>
      <w:tr w:rsidR="00AC1205" w14:paraId="717D6298" w14:textId="77777777">
        <w:tc>
          <w:tcPr>
            <w:tcW w:w="1560" w:type="dxa"/>
            <w:tcBorders>
              <w:right w:val="nil"/>
            </w:tcBorders>
          </w:tcPr>
          <w:p w14:paraId="717D6292" w14:textId="77777777" w:rsidR="00AC1205" w:rsidRDefault="00AC1205"/>
        </w:tc>
        <w:tc>
          <w:tcPr>
            <w:tcW w:w="1560" w:type="dxa"/>
            <w:tcBorders>
              <w:top w:val="single" w:sz="0" w:space="0" w:color="D3D3D3"/>
              <w:left w:val="nil"/>
              <w:bottom w:val="single" w:sz="0" w:space="0" w:color="D3D3D3"/>
            </w:tcBorders>
          </w:tcPr>
          <w:p w14:paraId="717D6293" w14:textId="77777777" w:rsidR="00AC1205" w:rsidRDefault="00000000">
            <w:pPr>
              <w:jc w:val="right"/>
            </w:pPr>
            <w:r>
              <w:rPr>
                <w:rFonts w:ascii="Consolas" w:eastAsia="Consolas" w:hAnsi="Consolas" w:cs="Consolas"/>
                <w:sz w:val="16"/>
              </w:rPr>
              <w:t>1998</w:t>
            </w:r>
          </w:p>
        </w:tc>
        <w:tc>
          <w:tcPr>
            <w:tcW w:w="1560" w:type="dxa"/>
            <w:tcBorders>
              <w:top w:val="single" w:sz="0" w:space="0" w:color="D3D3D3"/>
              <w:bottom w:val="single" w:sz="0" w:space="0" w:color="D3D3D3"/>
            </w:tcBorders>
          </w:tcPr>
          <w:p w14:paraId="717D6294" w14:textId="77777777" w:rsidR="00AC1205" w:rsidRDefault="00AC1205"/>
        </w:tc>
        <w:tc>
          <w:tcPr>
            <w:tcW w:w="1560" w:type="dxa"/>
            <w:tcBorders>
              <w:top w:val="single" w:sz="0" w:space="0" w:color="D3D3D3"/>
              <w:bottom w:val="single" w:sz="0" w:space="0" w:color="D3D3D3"/>
            </w:tcBorders>
          </w:tcPr>
          <w:p w14:paraId="717D6295" w14:textId="77777777" w:rsidR="00AC1205" w:rsidRDefault="00000000">
            <w:pPr>
              <w:jc w:val="right"/>
            </w:pPr>
            <w:r>
              <w:rPr>
                <w:rFonts w:ascii="Consolas" w:eastAsia="Consolas" w:hAnsi="Consolas" w:cs="Consolas"/>
                <w:sz w:val="16"/>
              </w:rPr>
              <w:t xml:space="preserve">    37,564</w:t>
            </w:r>
          </w:p>
        </w:tc>
        <w:tc>
          <w:tcPr>
            <w:tcW w:w="1560" w:type="dxa"/>
            <w:tcBorders>
              <w:top w:val="single" w:sz="0" w:space="0" w:color="D3D3D3"/>
              <w:bottom w:val="single" w:sz="0" w:space="0" w:color="D3D3D3"/>
            </w:tcBorders>
          </w:tcPr>
          <w:p w14:paraId="717D6296" w14:textId="77777777" w:rsidR="00AC1205" w:rsidRDefault="00000000">
            <w:pPr>
              <w:jc w:val="right"/>
            </w:pPr>
            <w:r>
              <w:rPr>
                <w:rFonts w:ascii="Consolas" w:eastAsia="Consolas" w:hAnsi="Consolas" w:cs="Consolas"/>
                <w:sz w:val="16"/>
              </w:rPr>
              <w:t xml:space="preserve">      1.2</w:t>
            </w:r>
          </w:p>
        </w:tc>
        <w:tc>
          <w:tcPr>
            <w:tcW w:w="1560" w:type="dxa"/>
          </w:tcPr>
          <w:p w14:paraId="717D6297" w14:textId="77777777" w:rsidR="00AC1205" w:rsidRDefault="00AC1205"/>
        </w:tc>
      </w:tr>
      <w:tr w:rsidR="00AC1205" w14:paraId="717D629F" w14:textId="77777777">
        <w:tc>
          <w:tcPr>
            <w:tcW w:w="1560" w:type="dxa"/>
            <w:tcBorders>
              <w:right w:val="nil"/>
            </w:tcBorders>
          </w:tcPr>
          <w:p w14:paraId="717D6299" w14:textId="77777777" w:rsidR="00AC1205" w:rsidRDefault="00AC1205"/>
        </w:tc>
        <w:tc>
          <w:tcPr>
            <w:tcW w:w="1560" w:type="dxa"/>
            <w:tcBorders>
              <w:top w:val="single" w:sz="0" w:space="0" w:color="D3D3D3"/>
              <w:left w:val="nil"/>
              <w:bottom w:val="single" w:sz="0" w:space="0" w:color="D3D3D3"/>
            </w:tcBorders>
          </w:tcPr>
          <w:p w14:paraId="717D629A" w14:textId="77777777" w:rsidR="00AC1205" w:rsidRDefault="00000000">
            <w:pPr>
              <w:jc w:val="right"/>
            </w:pPr>
            <w:r>
              <w:rPr>
                <w:rFonts w:ascii="Consolas" w:eastAsia="Consolas" w:hAnsi="Consolas" w:cs="Consolas"/>
                <w:sz w:val="16"/>
              </w:rPr>
              <w:t>1999</w:t>
            </w:r>
          </w:p>
        </w:tc>
        <w:tc>
          <w:tcPr>
            <w:tcW w:w="1560" w:type="dxa"/>
            <w:tcBorders>
              <w:top w:val="single" w:sz="0" w:space="0" w:color="D3D3D3"/>
              <w:bottom w:val="single" w:sz="0" w:space="0" w:color="D3D3D3"/>
            </w:tcBorders>
          </w:tcPr>
          <w:p w14:paraId="717D629B" w14:textId="77777777" w:rsidR="00AC1205" w:rsidRDefault="00AC1205"/>
        </w:tc>
        <w:tc>
          <w:tcPr>
            <w:tcW w:w="1560" w:type="dxa"/>
            <w:tcBorders>
              <w:top w:val="single" w:sz="0" w:space="0" w:color="D3D3D3"/>
              <w:bottom w:val="single" w:sz="0" w:space="0" w:color="D3D3D3"/>
            </w:tcBorders>
          </w:tcPr>
          <w:p w14:paraId="717D629C" w14:textId="77777777" w:rsidR="00AC1205" w:rsidRDefault="00000000">
            <w:pPr>
              <w:jc w:val="right"/>
            </w:pPr>
            <w:r>
              <w:rPr>
                <w:rFonts w:ascii="Consolas" w:eastAsia="Consolas" w:hAnsi="Consolas" w:cs="Consolas"/>
                <w:sz w:val="16"/>
              </w:rPr>
              <w:t xml:space="preserve">    58,677</w:t>
            </w:r>
          </w:p>
        </w:tc>
        <w:tc>
          <w:tcPr>
            <w:tcW w:w="1560" w:type="dxa"/>
            <w:tcBorders>
              <w:top w:val="single" w:sz="0" w:space="0" w:color="D3D3D3"/>
              <w:bottom w:val="single" w:sz="0" w:space="0" w:color="D3D3D3"/>
            </w:tcBorders>
          </w:tcPr>
          <w:p w14:paraId="717D629D" w14:textId="77777777" w:rsidR="00AC1205" w:rsidRDefault="00000000">
            <w:pPr>
              <w:jc w:val="right"/>
            </w:pPr>
            <w:r>
              <w:rPr>
                <w:rFonts w:ascii="Consolas" w:eastAsia="Consolas" w:hAnsi="Consolas" w:cs="Consolas"/>
                <w:sz w:val="16"/>
              </w:rPr>
              <w:t xml:space="preserve">      1.9</w:t>
            </w:r>
          </w:p>
        </w:tc>
        <w:tc>
          <w:tcPr>
            <w:tcW w:w="1560" w:type="dxa"/>
          </w:tcPr>
          <w:p w14:paraId="717D629E" w14:textId="77777777" w:rsidR="00AC1205" w:rsidRDefault="00AC1205"/>
        </w:tc>
      </w:tr>
      <w:tr w:rsidR="00AC1205" w14:paraId="717D62A6" w14:textId="77777777">
        <w:tc>
          <w:tcPr>
            <w:tcW w:w="1560" w:type="dxa"/>
            <w:tcBorders>
              <w:right w:val="nil"/>
            </w:tcBorders>
          </w:tcPr>
          <w:p w14:paraId="717D62A0" w14:textId="77777777" w:rsidR="00AC1205" w:rsidRDefault="00AC1205"/>
        </w:tc>
        <w:tc>
          <w:tcPr>
            <w:tcW w:w="1560" w:type="dxa"/>
            <w:tcBorders>
              <w:top w:val="single" w:sz="0" w:space="0" w:color="D3D3D3"/>
              <w:left w:val="nil"/>
              <w:bottom w:val="single" w:sz="0" w:space="0" w:color="D3D3D3"/>
            </w:tcBorders>
          </w:tcPr>
          <w:p w14:paraId="717D62A1" w14:textId="77777777" w:rsidR="00AC1205" w:rsidRDefault="00000000">
            <w:pPr>
              <w:jc w:val="right"/>
            </w:pPr>
            <w:r>
              <w:rPr>
                <w:rFonts w:ascii="Consolas" w:eastAsia="Consolas" w:hAnsi="Consolas" w:cs="Consolas"/>
                <w:sz w:val="16"/>
              </w:rPr>
              <w:t>2000</w:t>
            </w:r>
          </w:p>
        </w:tc>
        <w:tc>
          <w:tcPr>
            <w:tcW w:w="1560" w:type="dxa"/>
            <w:tcBorders>
              <w:top w:val="single" w:sz="0" w:space="0" w:color="D3D3D3"/>
              <w:bottom w:val="single" w:sz="0" w:space="0" w:color="D3D3D3"/>
            </w:tcBorders>
          </w:tcPr>
          <w:p w14:paraId="717D62A2" w14:textId="77777777" w:rsidR="00AC1205" w:rsidRDefault="00AC1205"/>
        </w:tc>
        <w:tc>
          <w:tcPr>
            <w:tcW w:w="1560" w:type="dxa"/>
            <w:tcBorders>
              <w:top w:val="single" w:sz="0" w:space="0" w:color="D3D3D3"/>
              <w:bottom w:val="single" w:sz="0" w:space="0" w:color="D3D3D3"/>
            </w:tcBorders>
          </w:tcPr>
          <w:p w14:paraId="717D62A3" w14:textId="77777777" w:rsidR="00AC1205" w:rsidRDefault="00000000">
            <w:pPr>
              <w:jc w:val="right"/>
            </w:pPr>
            <w:r>
              <w:rPr>
                <w:rFonts w:ascii="Consolas" w:eastAsia="Consolas" w:hAnsi="Consolas" w:cs="Consolas"/>
                <w:sz w:val="16"/>
              </w:rPr>
              <w:t xml:space="preserve">    56,618</w:t>
            </w:r>
          </w:p>
        </w:tc>
        <w:tc>
          <w:tcPr>
            <w:tcW w:w="1560" w:type="dxa"/>
            <w:tcBorders>
              <w:top w:val="single" w:sz="0" w:space="0" w:color="D3D3D3"/>
              <w:bottom w:val="single" w:sz="0" w:space="0" w:color="D3D3D3"/>
            </w:tcBorders>
          </w:tcPr>
          <w:p w14:paraId="717D62A4" w14:textId="77777777" w:rsidR="00AC1205" w:rsidRDefault="00000000">
            <w:pPr>
              <w:jc w:val="right"/>
            </w:pPr>
            <w:r>
              <w:rPr>
                <w:rFonts w:ascii="Consolas" w:eastAsia="Consolas" w:hAnsi="Consolas" w:cs="Consolas"/>
                <w:sz w:val="16"/>
              </w:rPr>
              <w:t xml:space="preserve">      1.8</w:t>
            </w:r>
          </w:p>
        </w:tc>
        <w:tc>
          <w:tcPr>
            <w:tcW w:w="1560" w:type="dxa"/>
          </w:tcPr>
          <w:p w14:paraId="717D62A5" w14:textId="77777777" w:rsidR="00AC1205" w:rsidRDefault="00AC1205"/>
        </w:tc>
      </w:tr>
      <w:tr w:rsidR="00AC1205" w14:paraId="717D62AD" w14:textId="77777777">
        <w:tc>
          <w:tcPr>
            <w:tcW w:w="1560" w:type="dxa"/>
            <w:tcBorders>
              <w:right w:val="nil"/>
            </w:tcBorders>
          </w:tcPr>
          <w:p w14:paraId="717D62A7" w14:textId="77777777" w:rsidR="00AC1205" w:rsidRDefault="00AC1205"/>
        </w:tc>
        <w:tc>
          <w:tcPr>
            <w:tcW w:w="1560" w:type="dxa"/>
            <w:tcBorders>
              <w:top w:val="single" w:sz="0" w:space="0" w:color="D3D3D3"/>
              <w:left w:val="nil"/>
              <w:bottom w:val="single" w:sz="0" w:space="0" w:color="D3D3D3"/>
            </w:tcBorders>
          </w:tcPr>
          <w:p w14:paraId="717D62A8" w14:textId="77777777" w:rsidR="00AC1205" w:rsidRDefault="00000000">
            <w:pPr>
              <w:jc w:val="right"/>
            </w:pPr>
            <w:r>
              <w:rPr>
                <w:rFonts w:ascii="Consolas" w:eastAsia="Consolas" w:hAnsi="Consolas" w:cs="Consolas"/>
                <w:sz w:val="16"/>
              </w:rPr>
              <w:t>2001</w:t>
            </w:r>
          </w:p>
        </w:tc>
        <w:tc>
          <w:tcPr>
            <w:tcW w:w="1560" w:type="dxa"/>
            <w:tcBorders>
              <w:top w:val="single" w:sz="0" w:space="0" w:color="D3D3D3"/>
              <w:bottom w:val="single" w:sz="0" w:space="0" w:color="D3D3D3"/>
            </w:tcBorders>
          </w:tcPr>
          <w:p w14:paraId="717D62A9" w14:textId="77777777" w:rsidR="00AC1205" w:rsidRDefault="00AC1205"/>
        </w:tc>
        <w:tc>
          <w:tcPr>
            <w:tcW w:w="1560" w:type="dxa"/>
            <w:tcBorders>
              <w:top w:val="single" w:sz="0" w:space="0" w:color="D3D3D3"/>
              <w:bottom w:val="single" w:sz="0" w:space="0" w:color="D3D3D3"/>
            </w:tcBorders>
          </w:tcPr>
          <w:p w14:paraId="717D62AA" w14:textId="77777777" w:rsidR="00AC1205" w:rsidRDefault="00000000">
            <w:pPr>
              <w:jc w:val="right"/>
            </w:pPr>
            <w:r>
              <w:rPr>
                <w:rFonts w:ascii="Consolas" w:eastAsia="Consolas" w:hAnsi="Consolas" w:cs="Consolas"/>
                <w:sz w:val="16"/>
              </w:rPr>
              <w:t xml:space="preserve">    81,926</w:t>
            </w:r>
          </w:p>
        </w:tc>
        <w:tc>
          <w:tcPr>
            <w:tcW w:w="1560" w:type="dxa"/>
            <w:tcBorders>
              <w:top w:val="single" w:sz="0" w:space="0" w:color="D3D3D3"/>
              <w:bottom w:val="single" w:sz="0" w:space="0" w:color="D3D3D3"/>
            </w:tcBorders>
          </w:tcPr>
          <w:p w14:paraId="717D62AB" w14:textId="77777777" w:rsidR="00AC1205" w:rsidRDefault="00000000">
            <w:pPr>
              <w:jc w:val="right"/>
            </w:pPr>
            <w:r>
              <w:rPr>
                <w:rFonts w:ascii="Consolas" w:eastAsia="Consolas" w:hAnsi="Consolas" w:cs="Consolas"/>
                <w:sz w:val="16"/>
              </w:rPr>
              <w:t xml:space="preserve">      2.7</w:t>
            </w:r>
          </w:p>
        </w:tc>
        <w:tc>
          <w:tcPr>
            <w:tcW w:w="1560" w:type="dxa"/>
          </w:tcPr>
          <w:p w14:paraId="717D62AC" w14:textId="77777777" w:rsidR="00AC1205" w:rsidRDefault="00AC1205"/>
        </w:tc>
      </w:tr>
      <w:tr w:rsidR="00AC1205" w14:paraId="717D62B4" w14:textId="77777777">
        <w:tc>
          <w:tcPr>
            <w:tcW w:w="1560" w:type="dxa"/>
            <w:tcBorders>
              <w:right w:val="nil"/>
            </w:tcBorders>
          </w:tcPr>
          <w:p w14:paraId="717D62AE" w14:textId="77777777" w:rsidR="00AC1205" w:rsidRDefault="00AC1205"/>
        </w:tc>
        <w:tc>
          <w:tcPr>
            <w:tcW w:w="1560" w:type="dxa"/>
            <w:tcBorders>
              <w:top w:val="single" w:sz="0" w:space="0" w:color="D3D3D3"/>
              <w:left w:val="nil"/>
              <w:bottom w:val="single" w:sz="0" w:space="0" w:color="D3D3D3"/>
            </w:tcBorders>
          </w:tcPr>
          <w:p w14:paraId="717D62AF" w14:textId="77777777" w:rsidR="00AC1205" w:rsidRDefault="00000000">
            <w:pPr>
              <w:jc w:val="right"/>
            </w:pPr>
            <w:r>
              <w:rPr>
                <w:rFonts w:ascii="Consolas" w:eastAsia="Consolas" w:hAnsi="Consolas" w:cs="Consolas"/>
                <w:sz w:val="16"/>
              </w:rPr>
              <w:t>2002</w:t>
            </w:r>
          </w:p>
        </w:tc>
        <w:tc>
          <w:tcPr>
            <w:tcW w:w="1560" w:type="dxa"/>
            <w:tcBorders>
              <w:top w:val="single" w:sz="0" w:space="0" w:color="D3D3D3"/>
              <w:bottom w:val="single" w:sz="0" w:space="0" w:color="D3D3D3"/>
            </w:tcBorders>
          </w:tcPr>
          <w:p w14:paraId="717D62B0" w14:textId="77777777" w:rsidR="00AC1205" w:rsidRDefault="00AC1205"/>
        </w:tc>
        <w:tc>
          <w:tcPr>
            <w:tcW w:w="1560" w:type="dxa"/>
            <w:tcBorders>
              <w:top w:val="single" w:sz="0" w:space="0" w:color="D3D3D3"/>
              <w:bottom w:val="single" w:sz="0" w:space="0" w:color="D3D3D3"/>
            </w:tcBorders>
          </w:tcPr>
          <w:p w14:paraId="717D62B1" w14:textId="77777777" w:rsidR="00AC1205" w:rsidRDefault="00000000">
            <w:pPr>
              <w:jc w:val="right"/>
            </w:pPr>
            <w:r>
              <w:rPr>
                <w:rFonts w:ascii="Consolas" w:eastAsia="Consolas" w:hAnsi="Consolas" w:cs="Consolas"/>
                <w:sz w:val="16"/>
              </w:rPr>
              <w:t xml:space="preserve">    67,796</w:t>
            </w:r>
          </w:p>
        </w:tc>
        <w:tc>
          <w:tcPr>
            <w:tcW w:w="1560" w:type="dxa"/>
            <w:tcBorders>
              <w:top w:val="single" w:sz="0" w:space="0" w:color="D3D3D3"/>
              <w:bottom w:val="single" w:sz="0" w:space="0" w:color="D3D3D3"/>
            </w:tcBorders>
          </w:tcPr>
          <w:p w14:paraId="717D62B2" w14:textId="77777777" w:rsidR="00AC1205" w:rsidRDefault="00000000">
            <w:pPr>
              <w:jc w:val="right"/>
            </w:pPr>
            <w:r>
              <w:rPr>
                <w:rFonts w:ascii="Consolas" w:eastAsia="Consolas" w:hAnsi="Consolas" w:cs="Consolas"/>
                <w:sz w:val="16"/>
              </w:rPr>
              <w:t xml:space="preserve">      2.2</w:t>
            </w:r>
          </w:p>
        </w:tc>
        <w:tc>
          <w:tcPr>
            <w:tcW w:w="1560" w:type="dxa"/>
          </w:tcPr>
          <w:p w14:paraId="717D62B3" w14:textId="77777777" w:rsidR="00AC1205" w:rsidRDefault="00AC1205"/>
        </w:tc>
      </w:tr>
      <w:tr w:rsidR="00AC1205" w14:paraId="717D62BB" w14:textId="77777777">
        <w:tc>
          <w:tcPr>
            <w:tcW w:w="1560" w:type="dxa"/>
            <w:tcBorders>
              <w:right w:val="nil"/>
            </w:tcBorders>
          </w:tcPr>
          <w:p w14:paraId="717D62B5" w14:textId="77777777" w:rsidR="00AC1205" w:rsidRDefault="00AC1205"/>
        </w:tc>
        <w:tc>
          <w:tcPr>
            <w:tcW w:w="1560" w:type="dxa"/>
            <w:tcBorders>
              <w:top w:val="single" w:sz="0" w:space="0" w:color="D3D3D3"/>
              <w:left w:val="nil"/>
              <w:bottom w:val="single" w:sz="0" w:space="0" w:color="D3D3D3"/>
            </w:tcBorders>
          </w:tcPr>
          <w:p w14:paraId="717D62B6" w14:textId="77777777" w:rsidR="00AC1205" w:rsidRDefault="00000000">
            <w:pPr>
              <w:jc w:val="right"/>
            </w:pPr>
            <w:r>
              <w:rPr>
                <w:rFonts w:ascii="Consolas" w:eastAsia="Consolas" w:hAnsi="Consolas" w:cs="Consolas"/>
                <w:sz w:val="16"/>
              </w:rPr>
              <w:t>2003</w:t>
            </w:r>
          </w:p>
        </w:tc>
        <w:tc>
          <w:tcPr>
            <w:tcW w:w="1560" w:type="dxa"/>
            <w:tcBorders>
              <w:top w:val="single" w:sz="0" w:space="0" w:color="D3D3D3"/>
              <w:bottom w:val="single" w:sz="0" w:space="0" w:color="D3D3D3"/>
            </w:tcBorders>
          </w:tcPr>
          <w:p w14:paraId="717D62B7" w14:textId="77777777" w:rsidR="00AC1205" w:rsidRDefault="00AC1205"/>
        </w:tc>
        <w:tc>
          <w:tcPr>
            <w:tcW w:w="1560" w:type="dxa"/>
            <w:tcBorders>
              <w:top w:val="single" w:sz="0" w:space="0" w:color="D3D3D3"/>
              <w:bottom w:val="single" w:sz="0" w:space="0" w:color="D3D3D3"/>
            </w:tcBorders>
          </w:tcPr>
          <w:p w14:paraId="717D62B8" w14:textId="77777777" w:rsidR="00AC1205" w:rsidRDefault="00000000">
            <w:pPr>
              <w:jc w:val="right"/>
            </w:pPr>
            <w:r>
              <w:rPr>
                <w:rFonts w:ascii="Consolas" w:eastAsia="Consolas" w:hAnsi="Consolas" w:cs="Consolas"/>
                <w:sz w:val="16"/>
              </w:rPr>
              <w:t xml:space="preserve">    77,973</w:t>
            </w:r>
          </w:p>
        </w:tc>
        <w:tc>
          <w:tcPr>
            <w:tcW w:w="1560" w:type="dxa"/>
            <w:tcBorders>
              <w:top w:val="single" w:sz="0" w:space="0" w:color="D3D3D3"/>
              <w:bottom w:val="single" w:sz="0" w:space="0" w:color="D3D3D3"/>
            </w:tcBorders>
          </w:tcPr>
          <w:p w14:paraId="717D62B9" w14:textId="77777777" w:rsidR="00AC1205" w:rsidRDefault="00000000">
            <w:pPr>
              <w:jc w:val="right"/>
            </w:pPr>
            <w:r>
              <w:rPr>
                <w:rFonts w:ascii="Consolas" w:eastAsia="Consolas" w:hAnsi="Consolas" w:cs="Consolas"/>
                <w:sz w:val="16"/>
              </w:rPr>
              <w:t xml:space="preserve">      2.5</w:t>
            </w:r>
          </w:p>
        </w:tc>
        <w:tc>
          <w:tcPr>
            <w:tcW w:w="1560" w:type="dxa"/>
          </w:tcPr>
          <w:p w14:paraId="717D62BA" w14:textId="77777777" w:rsidR="00AC1205" w:rsidRDefault="00AC1205"/>
        </w:tc>
      </w:tr>
      <w:tr w:rsidR="00AC1205" w14:paraId="717D62C2" w14:textId="77777777">
        <w:tc>
          <w:tcPr>
            <w:tcW w:w="1560" w:type="dxa"/>
            <w:tcBorders>
              <w:right w:val="nil"/>
            </w:tcBorders>
          </w:tcPr>
          <w:p w14:paraId="717D62BC" w14:textId="77777777" w:rsidR="00AC1205" w:rsidRDefault="00AC1205"/>
        </w:tc>
        <w:tc>
          <w:tcPr>
            <w:tcW w:w="1560" w:type="dxa"/>
            <w:tcBorders>
              <w:top w:val="single" w:sz="0" w:space="0" w:color="D3D3D3"/>
              <w:left w:val="nil"/>
              <w:bottom w:val="single" w:sz="0" w:space="0" w:color="D3D3D3"/>
            </w:tcBorders>
          </w:tcPr>
          <w:p w14:paraId="717D62BD" w14:textId="77777777" w:rsidR="00AC1205" w:rsidRDefault="00000000">
            <w:pPr>
              <w:jc w:val="right"/>
            </w:pPr>
            <w:r>
              <w:rPr>
                <w:rFonts w:ascii="Consolas" w:eastAsia="Consolas" w:hAnsi="Consolas" w:cs="Consolas"/>
                <w:sz w:val="16"/>
              </w:rPr>
              <w:t>2004</w:t>
            </w:r>
          </w:p>
        </w:tc>
        <w:tc>
          <w:tcPr>
            <w:tcW w:w="1560" w:type="dxa"/>
            <w:tcBorders>
              <w:top w:val="single" w:sz="0" w:space="0" w:color="D3D3D3"/>
              <w:bottom w:val="single" w:sz="0" w:space="0" w:color="D3D3D3"/>
            </w:tcBorders>
          </w:tcPr>
          <w:p w14:paraId="717D62BE" w14:textId="77777777" w:rsidR="00AC1205" w:rsidRDefault="00AC1205"/>
        </w:tc>
        <w:tc>
          <w:tcPr>
            <w:tcW w:w="1560" w:type="dxa"/>
            <w:tcBorders>
              <w:top w:val="single" w:sz="0" w:space="0" w:color="D3D3D3"/>
              <w:bottom w:val="single" w:sz="0" w:space="0" w:color="D3D3D3"/>
            </w:tcBorders>
          </w:tcPr>
          <w:p w14:paraId="717D62BF" w14:textId="77777777" w:rsidR="00AC1205" w:rsidRDefault="00000000">
            <w:pPr>
              <w:jc w:val="right"/>
            </w:pPr>
            <w:r>
              <w:rPr>
                <w:rFonts w:ascii="Consolas" w:eastAsia="Consolas" w:hAnsi="Consolas" w:cs="Consolas"/>
                <w:sz w:val="16"/>
              </w:rPr>
              <w:t xml:space="preserve">    67,246</w:t>
            </w:r>
          </w:p>
        </w:tc>
        <w:tc>
          <w:tcPr>
            <w:tcW w:w="1560" w:type="dxa"/>
            <w:tcBorders>
              <w:top w:val="single" w:sz="0" w:space="0" w:color="D3D3D3"/>
              <w:bottom w:val="single" w:sz="0" w:space="0" w:color="D3D3D3"/>
            </w:tcBorders>
          </w:tcPr>
          <w:p w14:paraId="717D62C0" w14:textId="77777777" w:rsidR="00AC1205" w:rsidRDefault="00000000">
            <w:pPr>
              <w:jc w:val="right"/>
            </w:pPr>
            <w:r>
              <w:rPr>
                <w:rFonts w:ascii="Consolas" w:eastAsia="Consolas" w:hAnsi="Consolas" w:cs="Consolas"/>
                <w:sz w:val="16"/>
              </w:rPr>
              <w:t xml:space="preserve">      2.2</w:t>
            </w:r>
          </w:p>
        </w:tc>
        <w:tc>
          <w:tcPr>
            <w:tcW w:w="1560" w:type="dxa"/>
          </w:tcPr>
          <w:p w14:paraId="717D62C1" w14:textId="77777777" w:rsidR="00AC1205" w:rsidRDefault="00AC1205"/>
        </w:tc>
      </w:tr>
      <w:tr w:rsidR="00AC1205" w14:paraId="717D62C9" w14:textId="77777777">
        <w:tc>
          <w:tcPr>
            <w:tcW w:w="1560" w:type="dxa"/>
            <w:tcBorders>
              <w:right w:val="nil"/>
            </w:tcBorders>
          </w:tcPr>
          <w:p w14:paraId="717D62C3" w14:textId="77777777" w:rsidR="00AC1205" w:rsidRDefault="00AC1205"/>
        </w:tc>
        <w:tc>
          <w:tcPr>
            <w:tcW w:w="1560" w:type="dxa"/>
            <w:tcBorders>
              <w:top w:val="single" w:sz="0" w:space="0" w:color="D3D3D3"/>
              <w:left w:val="nil"/>
              <w:bottom w:val="single" w:sz="0" w:space="0" w:color="D3D3D3"/>
            </w:tcBorders>
          </w:tcPr>
          <w:p w14:paraId="717D62C4" w14:textId="77777777" w:rsidR="00AC1205" w:rsidRDefault="00000000">
            <w:pPr>
              <w:jc w:val="right"/>
            </w:pPr>
            <w:r>
              <w:rPr>
                <w:rFonts w:ascii="Consolas" w:eastAsia="Consolas" w:hAnsi="Consolas" w:cs="Consolas"/>
                <w:sz w:val="16"/>
              </w:rPr>
              <w:t>2005</w:t>
            </w:r>
          </w:p>
        </w:tc>
        <w:tc>
          <w:tcPr>
            <w:tcW w:w="1560" w:type="dxa"/>
            <w:tcBorders>
              <w:top w:val="single" w:sz="0" w:space="0" w:color="D3D3D3"/>
              <w:bottom w:val="single" w:sz="0" w:space="0" w:color="D3D3D3"/>
            </w:tcBorders>
          </w:tcPr>
          <w:p w14:paraId="717D62C5" w14:textId="77777777" w:rsidR="00AC1205" w:rsidRDefault="00AC1205"/>
        </w:tc>
        <w:tc>
          <w:tcPr>
            <w:tcW w:w="1560" w:type="dxa"/>
            <w:tcBorders>
              <w:top w:val="single" w:sz="0" w:space="0" w:color="D3D3D3"/>
              <w:bottom w:val="single" w:sz="0" w:space="0" w:color="D3D3D3"/>
            </w:tcBorders>
          </w:tcPr>
          <w:p w14:paraId="717D62C6" w14:textId="77777777" w:rsidR="00AC1205" w:rsidRDefault="00000000">
            <w:pPr>
              <w:jc w:val="right"/>
            </w:pPr>
            <w:r>
              <w:rPr>
                <w:rFonts w:ascii="Consolas" w:eastAsia="Consolas" w:hAnsi="Consolas" w:cs="Consolas"/>
                <w:sz w:val="16"/>
              </w:rPr>
              <w:t xml:space="preserve">    77,418</w:t>
            </w:r>
          </w:p>
        </w:tc>
        <w:tc>
          <w:tcPr>
            <w:tcW w:w="1560" w:type="dxa"/>
            <w:tcBorders>
              <w:top w:val="single" w:sz="0" w:space="0" w:color="D3D3D3"/>
              <w:bottom w:val="single" w:sz="0" w:space="0" w:color="D3D3D3"/>
            </w:tcBorders>
          </w:tcPr>
          <w:p w14:paraId="717D62C7" w14:textId="77777777" w:rsidR="00AC1205" w:rsidRDefault="00000000">
            <w:pPr>
              <w:jc w:val="right"/>
            </w:pPr>
            <w:r>
              <w:rPr>
                <w:rFonts w:ascii="Consolas" w:eastAsia="Consolas" w:hAnsi="Consolas" w:cs="Consolas"/>
                <w:sz w:val="16"/>
              </w:rPr>
              <w:t xml:space="preserve">      2.5</w:t>
            </w:r>
          </w:p>
        </w:tc>
        <w:tc>
          <w:tcPr>
            <w:tcW w:w="1560" w:type="dxa"/>
          </w:tcPr>
          <w:p w14:paraId="717D62C8" w14:textId="77777777" w:rsidR="00AC1205" w:rsidRDefault="00AC1205"/>
        </w:tc>
      </w:tr>
      <w:tr w:rsidR="00AC1205" w14:paraId="717D62D0" w14:textId="77777777">
        <w:tc>
          <w:tcPr>
            <w:tcW w:w="1560" w:type="dxa"/>
            <w:tcBorders>
              <w:right w:val="nil"/>
            </w:tcBorders>
          </w:tcPr>
          <w:p w14:paraId="717D62CA" w14:textId="77777777" w:rsidR="00AC1205" w:rsidRDefault="00AC1205"/>
        </w:tc>
        <w:tc>
          <w:tcPr>
            <w:tcW w:w="1560" w:type="dxa"/>
            <w:tcBorders>
              <w:top w:val="single" w:sz="0" w:space="0" w:color="D3D3D3"/>
              <w:left w:val="nil"/>
              <w:bottom w:val="single" w:sz="0" w:space="0" w:color="D3D3D3"/>
            </w:tcBorders>
          </w:tcPr>
          <w:p w14:paraId="717D62CB" w14:textId="77777777" w:rsidR="00AC1205" w:rsidRDefault="00000000">
            <w:pPr>
              <w:jc w:val="right"/>
            </w:pPr>
            <w:r>
              <w:rPr>
                <w:rFonts w:ascii="Consolas" w:eastAsia="Consolas" w:hAnsi="Consolas" w:cs="Consolas"/>
                <w:sz w:val="16"/>
              </w:rPr>
              <w:t>2006</w:t>
            </w:r>
          </w:p>
        </w:tc>
        <w:tc>
          <w:tcPr>
            <w:tcW w:w="1560" w:type="dxa"/>
            <w:tcBorders>
              <w:top w:val="single" w:sz="0" w:space="0" w:color="D3D3D3"/>
              <w:bottom w:val="single" w:sz="0" w:space="0" w:color="D3D3D3"/>
            </w:tcBorders>
          </w:tcPr>
          <w:p w14:paraId="717D62CC" w14:textId="77777777" w:rsidR="00AC1205" w:rsidRDefault="00AC1205"/>
        </w:tc>
        <w:tc>
          <w:tcPr>
            <w:tcW w:w="1560" w:type="dxa"/>
            <w:tcBorders>
              <w:top w:val="single" w:sz="0" w:space="0" w:color="D3D3D3"/>
              <w:bottom w:val="single" w:sz="0" w:space="0" w:color="D3D3D3"/>
            </w:tcBorders>
          </w:tcPr>
          <w:p w14:paraId="717D62CD" w14:textId="77777777" w:rsidR="00AC1205" w:rsidRDefault="00000000">
            <w:pPr>
              <w:jc w:val="right"/>
            </w:pPr>
            <w:r>
              <w:rPr>
                <w:rFonts w:ascii="Consolas" w:eastAsia="Consolas" w:hAnsi="Consolas" w:cs="Consolas"/>
                <w:sz w:val="16"/>
              </w:rPr>
              <w:t xml:space="preserve">    66,732</w:t>
            </w:r>
          </w:p>
        </w:tc>
        <w:tc>
          <w:tcPr>
            <w:tcW w:w="1560" w:type="dxa"/>
            <w:tcBorders>
              <w:top w:val="single" w:sz="0" w:space="0" w:color="D3D3D3"/>
              <w:bottom w:val="single" w:sz="0" w:space="0" w:color="D3D3D3"/>
            </w:tcBorders>
          </w:tcPr>
          <w:p w14:paraId="717D62CE" w14:textId="77777777" w:rsidR="00AC1205" w:rsidRDefault="00000000">
            <w:pPr>
              <w:jc w:val="right"/>
            </w:pPr>
            <w:r>
              <w:rPr>
                <w:rFonts w:ascii="Consolas" w:eastAsia="Consolas" w:hAnsi="Consolas" w:cs="Consolas"/>
                <w:sz w:val="16"/>
              </w:rPr>
              <w:t xml:space="preserve">      2.2</w:t>
            </w:r>
          </w:p>
        </w:tc>
        <w:tc>
          <w:tcPr>
            <w:tcW w:w="1560" w:type="dxa"/>
          </w:tcPr>
          <w:p w14:paraId="717D62CF" w14:textId="77777777" w:rsidR="00AC1205" w:rsidRDefault="00AC1205"/>
        </w:tc>
      </w:tr>
      <w:tr w:rsidR="00AC1205" w14:paraId="717D62D7" w14:textId="77777777">
        <w:tc>
          <w:tcPr>
            <w:tcW w:w="1560" w:type="dxa"/>
            <w:tcBorders>
              <w:right w:val="nil"/>
            </w:tcBorders>
          </w:tcPr>
          <w:p w14:paraId="717D62D1" w14:textId="77777777" w:rsidR="00AC1205" w:rsidRDefault="00AC1205"/>
        </w:tc>
        <w:tc>
          <w:tcPr>
            <w:tcW w:w="1560" w:type="dxa"/>
            <w:tcBorders>
              <w:top w:val="single" w:sz="0" w:space="0" w:color="D3D3D3"/>
              <w:left w:val="nil"/>
              <w:bottom w:val="single" w:sz="0" w:space="0" w:color="D3D3D3"/>
            </w:tcBorders>
          </w:tcPr>
          <w:p w14:paraId="717D62D2" w14:textId="77777777" w:rsidR="00AC1205" w:rsidRDefault="00000000">
            <w:pPr>
              <w:jc w:val="right"/>
            </w:pPr>
            <w:r>
              <w:rPr>
                <w:rFonts w:ascii="Consolas" w:eastAsia="Consolas" w:hAnsi="Consolas" w:cs="Consolas"/>
                <w:sz w:val="16"/>
              </w:rPr>
              <w:t>2007</w:t>
            </w:r>
          </w:p>
        </w:tc>
        <w:tc>
          <w:tcPr>
            <w:tcW w:w="1560" w:type="dxa"/>
            <w:tcBorders>
              <w:top w:val="single" w:sz="0" w:space="0" w:color="D3D3D3"/>
              <w:bottom w:val="single" w:sz="0" w:space="0" w:color="D3D3D3"/>
            </w:tcBorders>
          </w:tcPr>
          <w:p w14:paraId="717D62D3" w14:textId="77777777" w:rsidR="00AC1205" w:rsidRDefault="00AC1205"/>
        </w:tc>
        <w:tc>
          <w:tcPr>
            <w:tcW w:w="1560" w:type="dxa"/>
            <w:tcBorders>
              <w:top w:val="single" w:sz="0" w:space="0" w:color="D3D3D3"/>
              <w:bottom w:val="single" w:sz="0" w:space="0" w:color="D3D3D3"/>
            </w:tcBorders>
          </w:tcPr>
          <w:p w14:paraId="717D62D4" w14:textId="77777777" w:rsidR="00AC1205" w:rsidRDefault="00000000">
            <w:pPr>
              <w:jc w:val="right"/>
            </w:pPr>
            <w:r>
              <w:rPr>
                <w:rFonts w:ascii="Consolas" w:eastAsia="Consolas" w:hAnsi="Consolas" w:cs="Consolas"/>
                <w:sz w:val="16"/>
              </w:rPr>
              <w:t xml:space="preserve">    77,856</w:t>
            </w:r>
          </w:p>
        </w:tc>
        <w:tc>
          <w:tcPr>
            <w:tcW w:w="1560" w:type="dxa"/>
            <w:tcBorders>
              <w:top w:val="single" w:sz="0" w:space="0" w:color="D3D3D3"/>
              <w:bottom w:val="single" w:sz="0" w:space="0" w:color="D3D3D3"/>
            </w:tcBorders>
          </w:tcPr>
          <w:p w14:paraId="717D62D5" w14:textId="77777777" w:rsidR="00AC1205" w:rsidRDefault="00000000">
            <w:pPr>
              <w:jc w:val="right"/>
            </w:pPr>
            <w:r>
              <w:rPr>
                <w:rFonts w:ascii="Consolas" w:eastAsia="Consolas" w:hAnsi="Consolas" w:cs="Consolas"/>
                <w:sz w:val="16"/>
              </w:rPr>
              <w:t xml:space="preserve">      2.5</w:t>
            </w:r>
          </w:p>
        </w:tc>
        <w:tc>
          <w:tcPr>
            <w:tcW w:w="1560" w:type="dxa"/>
          </w:tcPr>
          <w:p w14:paraId="717D62D6" w14:textId="77777777" w:rsidR="00AC1205" w:rsidRDefault="00AC1205"/>
        </w:tc>
      </w:tr>
      <w:tr w:rsidR="00AC1205" w14:paraId="717D62DE" w14:textId="77777777">
        <w:tc>
          <w:tcPr>
            <w:tcW w:w="1560" w:type="dxa"/>
            <w:tcBorders>
              <w:right w:val="nil"/>
            </w:tcBorders>
          </w:tcPr>
          <w:p w14:paraId="717D62D8" w14:textId="77777777" w:rsidR="00AC1205" w:rsidRDefault="00AC1205"/>
        </w:tc>
        <w:tc>
          <w:tcPr>
            <w:tcW w:w="1560" w:type="dxa"/>
            <w:tcBorders>
              <w:top w:val="single" w:sz="0" w:space="0" w:color="D3D3D3"/>
              <w:left w:val="nil"/>
              <w:bottom w:val="single" w:sz="0" w:space="0" w:color="D3D3D3"/>
            </w:tcBorders>
          </w:tcPr>
          <w:p w14:paraId="717D62D9" w14:textId="77777777" w:rsidR="00AC1205" w:rsidRDefault="00000000">
            <w:pPr>
              <w:jc w:val="right"/>
            </w:pPr>
            <w:r>
              <w:rPr>
                <w:rFonts w:ascii="Consolas" w:eastAsia="Consolas" w:hAnsi="Consolas" w:cs="Consolas"/>
                <w:sz w:val="16"/>
              </w:rPr>
              <w:t>2008</w:t>
            </w:r>
          </w:p>
        </w:tc>
        <w:tc>
          <w:tcPr>
            <w:tcW w:w="1560" w:type="dxa"/>
            <w:tcBorders>
              <w:top w:val="single" w:sz="0" w:space="0" w:color="D3D3D3"/>
              <w:bottom w:val="single" w:sz="0" w:space="0" w:color="D3D3D3"/>
            </w:tcBorders>
          </w:tcPr>
          <w:p w14:paraId="717D62DA" w14:textId="77777777" w:rsidR="00AC1205" w:rsidRDefault="00AC1205"/>
        </w:tc>
        <w:tc>
          <w:tcPr>
            <w:tcW w:w="1560" w:type="dxa"/>
            <w:tcBorders>
              <w:top w:val="single" w:sz="0" w:space="0" w:color="D3D3D3"/>
              <w:bottom w:val="single" w:sz="0" w:space="0" w:color="D3D3D3"/>
            </w:tcBorders>
          </w:tcPr>
          <w:p w14:paraId="717D62DB" w14:textId="77777777" w:rsidR="00AC1205" w:rsidRDefault="00000000">
            <w:pPr>
              <w:jc w:val="right"/>
            </w:pPr>
            <w:r>
              <w:rPr>
                <w:rFonts w:ascii="Consolas" w:eastAsia="Consolas" w:hAnsi="Consolas" w:cs="Consolas"/>
                <w:sz w:val="16"/>
              </w:rPr>
              <w:t xml:space="preserve">    71,120</w:t>
            </w:r>
          </w:p>
        </w:tc>
        <w:tc>
          <w:tcPr>
            <w:tcW w:w="1560" w:type="dxa"/>
            <w:tcBorders>
              <w:top w:val="single" w:sz="0" w:space="0" w:color="D3D3D3"/>
              <w:bottom w:val="single" w:sz="0" w:space="0" w:color="D3D3D3"/>
            </w:tcBorders>
          </w:tcPr>
          <w:p w14:paraId="717D62DC" w14:textId="77777777" w:rsidR="00AC1205" w:rsidRDefault="00000000">
            <w:pPr>
              <w:jc w:val="right"/>
            </w:pPr>
            <w:r>
              <w:rPr>
                <w:rFonts w:ascii="Consolas" w:eastAsia="Consolas" w:hAnsi="Consolas" w:cs="Consolas"/>
                <w:sz w:val="16"/>
              </w:rPr>
              <w:t xml:space="preserve">      2.3</w:t>
            </w:r>
          </w:p>
        </w:tc>
        <w:tc>
          <w:tcPr>
            <w:tcW w:w="1560" w:type="dxa"/>
          </w:tcPr>
          <w:p w14:paraId="717D62DD" w14:textId="77777777" w:rsidR="00AC1205" w:rsidRDefault="00AC1205"/>
        </w:tc>
      </w:tr>
      <w:tr w:rsidR="00AC1205" w14:paraId="717D62E5" w14:textId="77777777">
        <w:tc>
          <w:tcPr>
            <w:tcW w:w="1560" w:type="dxa"/>
            <w:tcBorders>
              <w:right w:val="nil"/>
            </w:tcBorders>
          </w:tcPr>
          <w:p w14:paraId="717D62DF" w14:textId="77777777" w:rsidR="00AC1205" w:rsidRDefault="00AC1205"/>
        </w:tc>
        <w:tc>
          <w:tcPr>
            <w:tcW w:w="1560" w:type="dxa"/>
            <w:tcBorders>
              <w:top w:val="single" w:sz="0" w:space="0" w:color="D3D3D3"/>
              <w:left w:val="nil"/>
              <w:bottom w:val="single" w:sz="0" w:space="0" w:color="D3D3D3"/>
            </w:tcBorders>
          </w:tcPr>
          <w:p w14:paraId="717D62E0" w14:textId="77777777" w:rsidR="00AC1205" w:rsidRDefault="00000000">
            <w:pPr>
              <w:jc w:val="right"/>
            </w:pPr>
            <w:r>
              <w:rPr>
                <w:rFonts w:ascii="Consolas" w:eastAsia="Consolas" w:hAnsi="Consolas" w:cs="Consolas"/>
                <w:sz w:val="16"/>
              </w:rPr>
              <w:t>2009</w:t>
            </w:r>
          </w:p>
        </w:tc>
        <w:tc>
          <w:tcPr>
            <w:tcW w:w="1560" w:type="dxa"/>
            <w:tcBorders>
              <w:top w:val="single" w:sz="0" w:space="0" w:color="D3D3D3"/>
              <w:bottom w:val="single" w:sz="0" w:space="0" w:color="D3D3D3"/>
            </w:tcBorders>
          </w:tcPr>
          <w:p w14:paraId="717D62E1" w14:textId="77777777" w:rsidR="00AC1205" w:rsidRDefault="00AC1205"/>
        </w:tc>
        <w:tc>
          <w:tcPr>
            <w:tcW w:w="1560" w:type="dxa"/>
            <w:tcBorders>
              <w:top w:val="single" w:sz="0" w:space="0" w:color="D3D3D3"/>
              <w:bottom w:val="single" w:sz="0" w:space="0" w:color="D3D3D3"/>
            </w:tcBorders>
          </w:tcPr>
          <w:p w14:paraId="717D62E2" w14:textId="77777777" w:rsidR="00AC1205" w:rsidRDefault="00000000">
            <w:pPr>
              <w:jc w:val="right"/>
            </w:pPr>
            <w:r>
              <w:rPr>
                <w:rFonts w:ascii="Consolas" w:eastAsia="Consolas" w:hAnsi="Consolas" w:cs="Consolas"/>
                <w:sz w:val="16"/>
              </w:rPr>
              <w:t xml:space="preserve">   122,746</w:t>
            </w:r>
          </w:p>
        </w:tc>
        <w:tc>
          <w:tcPr>
            <w:tcW w:w="1560" w:type="dxa"/>
            <w:tcBorders>
              <w:top w:val="single" w:sz="0" w:space="0" w:color="D3D3D3"/>
              <w:bottom w:val="single" w:sz="0" w:space="0" w:color="D3D3D3"/>
            </w:tcBorders>
          </w:tcPr>
          <w:p w14:paraId="717D62E3" w14:textId="77777777" w:rsidR="00AC1205" w:rsidRDefault="00000000">
            <w:pPr>
              <w:jc w:val="right"/>
            </w:pPr>
            <w:r>
              <w:rPr>
                <w:rFonts w:ascii="Consolas" w:eastAsia="Consolas" w:hAnsi="Consolas" w:cs="Consolas"/>
                <w:sz w:val="16"/>
              </w:rPr>
              <w:t xml:space="preserve">      4.0</w:t>
            </w:r>
          </w:p>
        </w:tc>
        <w:tc>
          <w:tcPr>
            <w:tcW w:w="1560" w:type="dxa"/>
          </w:tcPr>
          <w:p w14:paraId="717D62E4" w14:textId="77777777" w:rsidR="00AC1205" w:rsidRDefault="00AC1205"/>
        </w:tc>
      </w:tr>
      <w:tr w:rsidR="00AC1205" w14:paraId="717D62EC" w14:textId="77777777">
        <w:tc>
          <w:tcPr>
            <w:tcW w:w="1560" w:type="dxa"/>
            <w:tcBorders>
              <w:right w:val="nil"/>
            </w:tcBorders>
          </w:tcPr>
          <w:p w14:paraId="717D62E6" w14:textId="77777777" w:rsidR="00AC1205" w:rsidRDefault="00AC1205"/>
        </w:tc>
        <w:tc>
          <w:tcPr>
            <w:tcW w:w="1560" w:type="dxa"/>
            <w:tcBorders>
              <w:top w:val="single" w:sz="0" w:space="0" w:color="D3D3D3"/>
              <w:left w:val="nil"/>
              <w:bottom w:val="single" w:sz="0" w:space="0" w:color="D3D3D3"/>
            </w:tcBorders>
          </w:tcPr>
          <w:p w14:paraId="717D62E7" w14:textId="77777777" w:rsidR="00AC1205" w:rsidRDefault="00000000">
            <w:pPr>
              <w:jc w:val="right"/>
            </w:pPr>
            <w:r>
              <w:rPr>
                <w:rFonts w:ascii="Consolas" w:eastAsia="Consolas" w:hAnsi="Consolas" w:cs="Consolas"/>
                <w:sz w:val="16"/>
              </w:rPr>
              <w:t>2010</w:t>
            </w:r>
          </w:p>
        </w:tc>
        <w:tc>
          <w:tcPr>
            <w:tcW w:w="1560" w:type="dxa"/>
            <w:tcBorders>
              <w:top w:val="single" w:sz="0" w:space="0" w:color="D3D3D3"/>
              <w:bottom w:val="single" w:sz="0" w:space="0" w:color="D3D3D3"/>
            </w:tcBorders>
          </w:tcPr>
          <w:p w14:paraId="717D62E8" w14:textId="77777777" w:rsidR="00AC1205" w:rsidRDefault="00AC1205"/>
        </w:tc>
        <w:tc>
          <w:tcPr>
            <w:tcW w:w="1560" w:type="dxa"/>
            <w:tcBorders>
              <w:top w:val="single" w:sz="0" w:space="0" w:color="D3D3D3"/>
              <w:bottom w:val="single" w:sz="0" w:space="0" w:color="D3D3D3"/>
            </w:tcBorders>
          </w:tcPr>
          <w:p w14:paraId="717D62E9" w14:textId="77777777" w:rsidR="00AC1205" w:rsidRDefault="00000000">
            <w:pPr>
              <w:jc w:val="right"/>
            </w:pPr>
            <w:r>
              <w:rPr>
                <w:rFonts w:ascii="Consolas" w:eastAsia="Consolas" w:hAnsi="Consolas" w:cs="Consolas"/>
                <w:sz w:val="16"/>
              </w:rPr>
              <w:t xml:space="preserve">   119,701</w:t>
            </w:r>
          </w:p>
        </w:tc>
        <w:tc>
          <w:tcPr>
            <w:tcW w:w="1560" w:type="dxa"/>
            <w:tcBorders>
              <w:top w:val="single" w:sz="0" w:space="0" w:color="D3D3D3"/>
              <w:bottom w:val="single" w:sz="0" w:space="0" w:color="D3D3D3"/>
            </w:tcBorders>
          </w:tcPr>
          <w:p w14:paraId="717D62EA" w14:textId="77777777" w:rsidR="00AC1205" w:rsidRDefault="00000000">
            <w:pPr>
              <w:jc w:val="right"/>
            </w:pPr>
            <w:r>
              <w:rPr>
                <w:rFonts w:ascii="Consolas" w:eastAsia="Consolas" w:hAnsi="Consolas" w:cs="Consolas"/>
                <w:sz w:val="16"/>
              </w:rPr>
              <w:t xml:space="preserve">      3.9</w:t>
            </w:r>
          </w:p>
        </w:tc>
        <w:tc>
          <w:tcPr>
            <w:tcW w:w="1560" w:type="dxa"/>
          </w:tcPr>
          <w:p w14:paraId="717D62EB" w14:textId="77777777" w:rsidR="00AC1205" w:rsidRDefault="00AC1205"/>
        </w:tc>
      </w:tr>
      <w:tr w:rsidR="00AC1205" w14:paraId="717D62F3" w14:textId="77777777">
        <w:tc>
          <w:tcPr>
            <w:tcW w:w="1560" w:type="dxa"/>
            <w:tcBorders>
              <w:right w:val="nil"/>
            </w:tcBorders>
          </w:tcPr>
          <w:p w14:paraId="717D62ED" w14:textId="77777777" w:rsidR="00AC1205" w:rsidRDefault="00AC1205"/>
        </w:tc>
        <w:tc>
          <w:tcPr>
            <w:tcW w:w="1560" w:type="dxa"/>
            <w:tcBorders>
              <w:top w:val="single" w:sz="0" w:space="0" w:color="D3D3D3"/>
              <w:left w:val="nil"/>
              <w:bottom w:val="single" w:sz="0" w:space="0" w:color="D3D3D3"/>
            </w:tcBorders>
          </w:tcPr>
          <w:p w14:paraId="717D62EE" w14:textId="77777777" w:rsidR="00AC1205" w:rsidRDefault="00000000">
            <w:pPr>
              <w:jc w:val="right"/>
            </w:pPr>
            <w:r>
              <w:rPr>
                <w:rFonts w:ascii="Consolas" w:eastAsia="Consolas" w:hAnsi="Consolas" w:cs="Consolas"/>
                <w:sz w:val="16"/>
              </w:rPr>
              <w:t>2011</w:t>
            </w:r>
          </w:p>
        </w:tc>
        <w:tc>
          <w:tcPr>
            <w:tcW w:w="1560" w:type="dxa"/>
            <w:tcBorders>
              <w:top w:val="single" w:sz="0" w:space="0" w:color="D3D3D3"/>
              <w:bottom w:val="single" w:sz="0" w:space="0" w:color="D3D3D3"/>
            </w:tcBorders>
          </w:tcPr>
          <w:p w14:paraId="717D62EF" w14:textId="77777777" w:rsidR="00AC1205" w:rsidRDefault="00AC1205"/>
        </w:tc>
        <w:tc>
          <w:tcPr>
            <w:tcW w:w="1560" w:type="dxa"/>
            <w:tcBorders>
              <w:top w:val="single" w:sz="0" w:space="0" w:color="D3D3D3"/>
              <w:bottom w:val="single" w:sz="0" w:space="0" w:color="D3D3D3"/>
            </w:tcBorders>
          </w:tcPr>
          <w:p w14:paraId="717D62F0" w14:textId="77777777" w:rsidR="00AC1205" w:rsidRDefault="00000000">
            <w:pPr>
              <w:jc w:val="right"/>
            </w:pPr>
            <w:r>
              <w:rPr>
                <w:rFonts w:ascii="Consolas" w:eastAsia="Consolas" w:hAnsi="Consolas" w:cs="Consolas"/>
                <w:sz w:val="16"/>
              </w:rPr>
              <w:t xml:space="preserve">   133,467</w:t>
            </w:r>
          </w:p>
        </w:tc>
        <w:tc>
          <w:tcPr>
            <w:tcW w:w="1560" w:type="dxa"/>
            <w:tcBorders>
              <w:top w:val="single" w:sz="0" w:space="0" w:color="D3D3D3"/>
              <w:bottom w:val="single" w:sz="0" w:space="0" w:color="D3D3D3"/>
            </w:tcBorders>
          </w:tcPr>
          <w:p w14:paraId="717D62F1" w14:textId="77777777" w:rsidR="00AC1205" w:rsidRDefault="00000000">
            <w:pPr>
              <w:jc w:val="right"/>
            </w:pPr>
            <w:r>
              <w:rPr>
                <w:rFonts w:ascii="Consolas" w:eastAsia="Consolas" w:hAnsi="Consolas" w:cs="Consolas"/>
                <w:sz w:val="16"/>
              </w:rPr>
              <w:t xml:space="preserve">      4.3</w:t>
            </w:r>
          </w:p>
        </w:tc>
        <w:tc>
          <w:tcPr>
            <w:tcW w:w="1560" w:type="dxa"/>
          </w:tcPr>
          <w:p w14:paraId="717D62F2" w14:textId="77777777" w:rsidR="00AC1205" w:rsidRDefault="00AC1205"/>
        </w:tc>
      </w:tr>
      <w:tr w:rsidR="00AC1205" w14:paraId="717D62FA" w14:textId="77777777">
        <w:tc>
          <w:tcPr>
            <w:tcW w:w="1560" w:type="dxa"/>
            <w:tcBorders>
              <w:right w:val="nil"/>
            </w:tcBorders>
          </w:tcPr>
          <w:p w14:paraId="717D62F4" w14:textId="77777777" w:rsidR="00AC1205" w:rsidRDefault="00AC1205"/>
        </w:tc>
        <w:tc>
          <w:tcPr>
            <w:tcW w:w="1560" w:type="dxa"/>
            <w:tcBorders>
              <w:top w:val="single" w:sz="0" w:space="0" w:color="D3D3D3"/>
              <w:left w:val="nil"/>
              <w:bottom w:val="single" w:sz="0" w:space="0" w:color="D3D3D3"/>
            </w:tcBorders>
          </w:tcPr>
          <w:p w14:paraId="717D62F5" w14:textId="77777777" w:rsidR="00AC1205" w:rsidRDefault="00000000">
            <w:pPr>
              <w:jc w:val="right"/>
            </w:pPr>
            <w:r>
              <w:rPr>
                <w:rFonts w:ascii="Consolas" w:eastAsia="Consolas" w:hAnsi="Consolas" w:cs="Consolas"/>
                <w:sz w:val="16"/>
              </w:rPr>
              <w:t>2012</w:t>
            </w:r>
          </w:p>
        </w:tc>
        <w:tc>
          <w:tcPr>
            <w:tcW w:w="1560" w:type="dxa"/>
            <w:tcBorders>
              <w:top w:val="single" w:sz="0" w:space="0" w:color="D3D3D3"/>
              <w:bottom w:val="single" w:sz="0" w:space="0" w:color="D3D3D3"/>
            </w:tcBorders>
          </w:tcPr>
          <w:p w14:paraId="717D62F6" w14:textId="77777777" w:rsidR="00AC1205" w:rsidRDefault="00AC1205"/>
        </w:tc>
        <w:tc>
          <w:tcPr>
            <w:tcW w:w="1560" w:type="dxa"/>
            <w:tcBorders>
              <w:top w:val="single" w:sz="0" w:space="0" w:color="D3D3D3"/>
              <w:bottom w:val="single" w:sz="0" w:space="0" w:color="D3D3D3"/>
            </w:tcBorders>
          </w:tcPr>
          <w:p w14:paraId="717D62F7" w14:textId="77777777" w:rsidR="00AC1205" w:rsidRDefault="00000000">
            <w:pPr>
              <w:jc w:val="right"/>
            </w:pPr>
            <w:r>
              <w:rPr>
                <w:rFonts w:ascii="Consolas" w:eastAsia="Consolas" w:hAnsi="Consolas" w:cs="Consolas"/>
                <w:sz w:val="16"/>
              </w:rPr>
              <w:t xml:space="preserve">   117,169</w:t>
            </w:r>
          </w:p>
        </w:tc>
        <w:tc>
          <w:tcPr>
            <w:tcW w:w="1560" w:type="dxa"/>
            <w:tcBorders>
              <w:top w:val="single" w:sz="0" w:space="0" w:color="D3D3D3"/>
              <w:bottom w:val="single" w:sz="0" w:space="0" w:color="D3D3D3"/>
            </w:tcBorders>
          </w:tcPr>
          <w:p w14:paraId="717D62F8" w14:textId="77777777" w:rsidR="00AC1205" w:rsidRDefault="00000000">
            <w:pPr>
              <w:jc w:val="right"/>
            </w:pPr>
            <w:r>
              <w:rPr>
                <w:rFonts w:ascii="Consolas" w:eastAsia="Consolas" w:hAnsi="Consolas" w:cs="Consolas"/>
                <w:sz w:val="16"/>
              </w:rPr>
              <w:t xml:space="preserve">      3.8</w:t>
            </w:r>
          </w:p>
        </w:tc>
        <w:tc>
          <w:tcPr>
            <w:tcW w:w="1560" w:type="dxa"/>
          </w:tcPr>
          <w:p w14:paraId="717D62F9" w14:textId="77777777" w:rsidR="00AC1205" w:rsidRDefault="00AC1205"/>
        </w:tc>
      </w:tr>
      <w:tr w:rsidR="00AC1205" w14:paraId="717D6301" w14:textId="77777777">
        <w:tc>
          <w:tcPr>
            <w:tcW w:w="1560" w:type="dxa"/>
            <w:tcBorders>
              <w:right w:val="nil"/>
            </w:tcBorders>
          </w:tcPr>
          <w:p w14:paraId="717D62FB" w14:textId="77777777" w:rsidR="00AC1205" w:rsidRDefault="00AC1205"/>
        </w:tc>
        <w:tc>
          <w:tcPr>
            <w:tcW w:w="1560" w:type="dxa"/>
            <w:tcBorders>
              <w:top w:val="single" w:sz="0" w:space="0" w:color="D3D3D3"/>
              <w:left w:val="nil"/>
              <w:bottom w:val="single" w:sz="0" w:space="0" w:color="D3D3D3"/>
            </w:tcBorders>
          </w:tcPr>
          <w:p w14:paraId="717D62FC" w14:textId="77777777" w:rsidR="00AC1205" w:rsidRDefault="00000000">
            <w:pPr>
              <w:jc w:val="right"/>
            </w:pPr>
            <w:r>
              <w:rPr>
                <w:rFonts w:ascii="Consolas" w:eastAsia="Consolas" w:hAnsi="Consolas" w:cs="Consolas"/>
                <w:sz w:val="16"/>
              </w:rPr>
              <w:t>2013</w:t>
            </w:r>
          </w:p>
        </w:tc>
        <w:tc>
          <w:tcPr>
            <w:tcW w:w="1560" w:type="dxa"/>
            <w:tcBorders>
              <w:top w:val="single" w:sz="0" w:space="0" w:color="D3D3D3"/>
              <w:bottom w:val="single" w:sz="0" w:space="0" w:color="D3D3D3"/>
            </w:tcBorders>
          </w:tcPr>
          <w:p w14:paraId="717D62FD" w14:textId="77777777" w:rsidR="00AC1205" w:rsidRDefault="00AC1205"/>
        </w:tc>
        <w:tc>
          <w:tcPr>
            <w:tcW w:w="1560" w:type="dxa"/>
            <w:tcBorders>
              <w:top w:val="single" w:sz="0" w:space="0" w:color="D3D3D3"/>
              <w:bottom w:val="single" w:sz="0" w:space="0" w:color="D3D3D3"/>
            </w:tcBorders>
          </w:tcPr>
          <w:p w14:paraId="717D62FE" w14:textId="77777777" w:rsidR="00AC1205" w:rsidRDefault="00000000">
            <w:pPr>
              <w:jc w:val="right"/>
            </w:pPr>
            <w:r>
              <w:rPr>
                <w:rFonts w:ascii="Consolas" w:eastAsia="Consolas" w:hAnsi="Consolas" w:cs="Consolas"/>
                <w:sz w:val="16"/>
              </w:rPr>
              <w:t xml:space="preserve">   130,920</w:t>
            </w:r>
          </w:p>
        </w:tc>
        <w:tc>
          <w:tcPr>
            <w:tcW w:w="1560" w:type="dxa"/>
            <w:tcBorders>
              <w:top w:val="single" w:sz="0" w:space="0" w:color="D3D3D3"/>
              <w:bottom w:val="single" w:sz="0" w:space="0" w:color="D3D3D3"/>
            </w:tcBorders>
          </w:tcPr>
          <w:p w14:paraId="717D62FF" w14:textId="77777777" w:rsidR="00AC1205" w:rsidRDefault="00000000">
            <w:pPr>
              <w:jc w:val="right"/>
            </w:pPr>
            <w:r>
              <w:rPr>
                <w:rFonts w:ascii="Consolas" w:eastAsia="Consolas" w:hAnsi="Consolas" w:cs="Consolas"/>
                <w:sz w:val="16"/>
              </w:rPr>
              <w:t xml:space="preserve">      4.2</w:t>
            </w:r>
          </w:p>
        </w:tc>
        <w:tc>
          <w:tcPr>
            <w:tcW w:w="1560" w:type="dxa"/>
          </w:tcPr>
          <w:p w14:paraId="717D6300" w14:textId="77777777" w:rsidR="00AC1205" w:rsidRDefault="00AC1205"/>
        </w:tc>
      </w:tr>
      <w:tr w:rsidR="00AC1205" w14:paraId="717D6308" w14:textId="77777777">
        <w:tc>
          <w:tcPr>
            <w:tcW w:w="1560" w:type="dxa"/>
            <w:tcBorders>
              <w:right w:val="nil"/>
            </w:tcBorders>
          </w:tcPr>
          <w:p w14:paraId="717D6302" w14:textId="77777777" w:rsidR="00AC1205" w:rsidRDefault="00AC1205"/>
        </w:tc>
        <w:tc>
          <w:tcPr>
            <w:tcW w:w="1560" w:type="dxa"/>
            <w:tcBorders>
              <w:top w:val="single" w:sz="0" w:space="0" w:color="D3D3D3"/>
              <w:left w:val="nil"/>
              <w:bottom w:val="single" w:sz="0" w:space="0" w:color="D3D3D3"/>
            </w:tcBorders>
          </w:tcPr>
          <w:p w14:paraId="717D6303" w14:textId="77777777" w:rsidR="00AC1205" w:rsidRDefault="00000000">
            <w:pPr>
              <w:jc w:val="right"/>
            </w:pPr>
            <w:r>
              <w:rPr>
                <w:rFonts w:ascii="Consolas" w:eastAsia="Consolas" w:hAnsi="Consolas" w:cs="Consolas"/>
                <w:sz w:val="16"/>
              </w:rPr>
              <w:t>2014</w:t>
            </w:r>
          </w:p>
        </w:tc>
        <w:tc>
          <w:tcPr>
            <w:tcW w:w="1560" w:type="dxa"/>
            <w:tcBorders>
              <w:top w:val="single" w:sz="0" w:space="0" w:color="D3D3D3"/>
              <w:bottom w:val="single" w:sz="0" w:space="0" w:color="D3D3D3"/>
            </w:tcBorders>
          </w:tcPr>
          <w:p w14:paraId="717D6304" w14:textId="77777777" w:rsidR="00AC1205" w:rsidRDefault="00AC1205"/>
        </w:tc>
        <w:tc>
          <w:tcPr>
            <w:tcW w:w="1560" w:type="dxa"/>
            <w:tcBorders>
              <w:top w:val="single" w:sz="0" w:space="0" w:color="D3D3D3"/>
              <w:bottom w:val="single" w:sz="0" w:space="0" w:color="D3D3D3"/>
            </w:tcBorders>
          </w:tcPr>
          <w:p w14:paraId="717D6305" w14:textId="77777777" w:rsidR="00AC1205" w:rsidRDefault="00000000">
            <w:pPr>
              <w:jc w:val="right"/>
            </w:pPr>
            <w:r>
              <w:rPr>
                <w:rFonts w:ascii="Consolas" w:eastAsia="Consolas" w:hAnsi="Consolas" w:cs="Consolas"/>
                <w:sz w:val="16"/>
              </w:rPr>
              <w:t xml:space="preserve">   119,842</w:t>
            </w:r>
          </w:p>
        </w:tc>
        <w:tc>
          <w:tcPr>
            <w:tcW w:w="1560" w:type="dxa"/>
            <w:tcBorders>
              <w:top w:val="single" w:sz="0" w:space="0" w:color="D3D3D3"/>
              <w:bottom w:val="single" w:sz="0" w:space="0" w:color="D3D3D3"/>
            </w:tcBorders>
          </w:tcPr>
          <w:p w14:paraId="717D6306" w14:textId="77777777" w:rsidR="00AC1205" w:rsidRDefault="00000000">
            <w:pPr>
              <w:jc w:val="right"/>
            </w:pPr>
            <w:r>
              <w:rPr>
                <w:rFonts w:ascii="Consolas" w:eastAsia="Consolas" w:hAnsi="Consolas" w:cs="Consolas"/>
                <w:sz w:val="16"/>
              </w:rPr>
              <w:t xml:space="preserve">      3.9</w:t>
            </w:r>
          </w:p>
        </w:tc>
        <w:tc>
          <w:tcPr>
            <w:tcW w:w="1560" w:type="dxa"/>
          </w:tcPr>
          <w:p w14:paraId="717D6307" w14:textId="77777777" w:rsidR="00AC1205" w:rsidRDefault="00AC1205"/>
        </w:tc>
      </w:tr>
      <w:tr w:rsidR="00AC1205" w14:paraId="717D630F" w14:textId="77777777">
        <w:tc>
          <w:tcPr>
            <w:tcW w:w="1560" w:type="dxa"/>
            <w:tcBorders>
              <w:right w:val="nil"/>
            </w:tcBorders>
          </w:tcPr>
          <w:p w14:paraId="717D6309" w14:textId="77777777" w:rsidR="00AC1205" w:rsidRDefault="00AC1205"/>
        </w:tc>
        <w:tc>
          <w:tcPr>
            <w:tcW w:w="1560" w:type="dxa"/>
            <w:tcBorders>
              <w:top w:val="single" w:sz="0" w:space="0" w:color="D3D3D3"/>
              <w:left w:val="nil"/>
              <w:bottom w:val="single" w:sz="0" w:space="0" w:color="D3D3D3"/>
            </w:tcBorders>
          </w:tcPr>
          <w:p w14:paraId="717D630A" w14:textId="77777777" w:rsidR="00AC1205" w:rsidRDefault="00000000">
            <w:pPr>
              <w:jc w:val="right"/>
            </w:pPr>
            <w:r>
              <w:rPr>
                <w:rFonts w:ascii="Consolas" w:eastAsia="Consolas" w:hAnsi="Consolas" w:cs="Consolas"/>
                <w:sz w:val="16"/>
              </w:rPr>
              <w:t>2015</w:t>
            </w:r>
          </w:p>
        </w:tc>
        <w:tc>
          <w:tcPr>
            <w:tcW w:w="1560" w:type="dxa"/>
            <w:tcBorders>
              <w:top w:val="single" w:sz="0" w:space="0" w:color="D3D3D3"/>
              <w:bottom w:val="single" w:sz="0" w:space="0" w:color="D3D3D3"/>
            </w:tcBorders>
          </w:tcPr>
          <w:p w14:paraId="717D630B" w14:textId="77777777" w:rsidR="00AC1205" w:rsidRDefault="00AC1205"/>
        </w:tc>
        <w:tc>
          <w:tcPr>
            <w:tcW w:w="1560" w:type="dxa"/>
            <w:tcBorders>
              <w:top w:val="single" w:sz="0" w:space="0" w:color="D3D3D3"/>
              <w:bottom w:val="single" w:sz="0" w:space="0" w:color="D3D3D3"/>
            </w:tcBorders>
          </w:tcPr>
          <w:p w14:paraId="717D630C" w14:textId="77777777" w:rsidR="00AC1205" w:rsidRDefault="00000000">
            <w:pPr>
              <w:jc w:val="right"/>
            </w:pPr>
            <w:r>
              <w:rPr>
                <w:rFonts w:ascii="Consolas" w:eastAsia="Consolas" w:hAnsi="Consolas" w:cs="Consolas"/>
                <w:sz w:val="16"/>
              </w:rPr>
              <w:t xml:space="preserve">   129,138</w:t>
            </w:r>
          </w:p>
        </w:tc>
        <w:tc>
          <w:tcPr>
            <w:tcW w:w="1560" w:type="dxa"/>
            <w:tcBorders>
              <w:top w:val="single" w:sz="0" w:space="0" w:color="D3D3D3"/>
              <w:bottom w:val="single" w:sz="0" w:space="0" w:color="D3D3D3"/>
            </w:tcBorders>
          </w:tcPr>
          <w:p w14:paraId="717D630D" w14:textId="77777777" w:rsidR="00AC1205" w:rsidRDefault="00000000">
            <w:pPr>
              <w:jc w:val="right"/>
            </w:pPr>
            <w:r>
              <w:rPr>
                <w:rFonts w:ascii="Consolas" w:eastAsia="Consolas" w:hAnsi="Consolas" w:cs="Consolas"/>
                <w:sz w:val="16"/>
              </w:rPr>
              <w:t xml:space="preserve">      4.2</w:t>
            </w:r>
          </w:p>
        </w:tc>
        <w:tc>
          <w:tcPr>
            <w:tcW w:w="1560" w:type="dxa"/>
          </w:tcPr>
          <w:p w14:paraId="717D630E" w14:textId="77777777" w:rsidR="00AC1205" w:rsidRDefault="00AC1205"/>
        </w:tc>
      </w:tr>
      <w:tr w:rsidR="00AC1205" w14:paraId="717D6316" w14:textId="77777777">
        <w:tc>
          <w:tcPr>
            <w:tcW w:w="1560" w:type="dxa"/>
            <w:tcBorders>
              <w:right w:val="nil"/>
            </w:tcBorders>
          </w:tcPr>
          <w:p w14:paraId="717D6310" w14:textId="77777777" w:rsidR="00AC1205" w:rsidRDefault="00AC1205"/>
        </w:tc>
        <w:tc>
          <w:tcPr>
            <w:tcW w:w="1560" w:type="dxa"/>
            <w:tcBorders>
              <w:top w:val="single" w:sz="0" w:space="0" w:color="D3D3D3"/>
              <w:left w:val="nil"/>
              <w:bottom w:val="single" w:sz="0" w:space="0" w:color="D3D3D3"/>
            </w:tcBorders>
          </w:tcPr>
          <w:p w14:paraId="717D6311" w14:textId="77777777" w:rsidR="00AC1205" w:rsidRDefault="00000000">
            <w:pPr>
              <w:jc w:val="right"/>
            </w:pPr>
            <w:r>
              <w:rPr>
                <w:rFonts w:ascii="Consolas" w:eastAsia="Consolas" w:hAnsi="Consolas" w:cs="Consolas"/>
                <w:sz w:val="16"/>
              </w:rPr>
              <w:t>2016</w:t>
            </w:r>
          </w:p>
        </w:tc>
        <w:tc>
          <w:tcPr>
            <w:tcW w:w="1560" w:type="dxa"/>
            <w:tcBorders>
              <w:top w:val="single" w:sz="0" w:space="0" w:color="D3D3D3"/>
              <w:bottom w:val="single" w:sz="0" w:space="0" w:color="D3D3D3"/>
            </w:tcBorders>
          </w:tcPr>
          <w:p w14:paraId="717D6312" w14:textId="77777777" w:rsidR="00AC1205" w:rsidRDefault="00AC1205"/>
        </w:tc>
        <w:tc>
          <w:tcPr>
            <w:tcW w:w="1560" w:type="dxa"/>
            <w:tcBorders>
              <w:top w:val="single" w:sz="0" w:space="0" w:color="D3D3D3"/>
              <w:bottom w:val="single" w:sz="0" w:space="0" w:color="D3D3D3"/>
            </w:tcBorders>
          </w:tcPr>
          <w:p w14:paraId="717D6313" w14:textId="77777777" w:rsidR="00AC1205" w:rsidRDefault="00000000">
            <w:pPr>
              <w:jc w:val="right"/>
            </w:pPr>
            <w:r>
              <w:rPr>
                <w:rFonts w:ascii="Consolas" w:eastAsia="Consolas" w:hAnsi="Consolas" w:cs="Consolas"/>
                <w:sz w:val="16"/>
              </w:rPr>
              <w:t xml:space="preserve">   113,490</w:t>
            </w:r>
          </w:p>
        </w:tc>
        <w:tc>
          <w:tcPr>
            <w:tcW w:w="1560" w:type="dxa"/>
            <w:tcBorders>
              <w:top w:val="single" w:sz="0" w:space="0" w:color="D3D3D3"/>
              <w:bottom w:val="single" w:sz="0" w:space="0" w:color="D3D3D3"/>
            </w:tcBorders>
          </w:tcPr>
          <w:p w14:paraId="717D6314" w14:textId="77777777" w:rsidR="00AC1205" w:rsidRDefault="00000000">
            <w:pPr>
              <w:jc w:val="right"/>
            </w:pPr>
            <w:r>
              <w:rPr>
                <w:rFonts w:ascii="Consolas" w:eastAsia="Consolas" w:hAnsi="Consolas" w:cs="Consolas"/>
                <w:sz w:val="16"/>
              </w:rPr>
              <w:t xml:space="preserve">      3.7</w:t>
            </w:r>
          </w:p>
        </w:tc>
        <w:tc>
          <w:tcPr>
            <w:tcW w:w="1560" w:type="dxa"/>
          </w:tcPr>
          <w:p w14:paraId="717D6315" w14:textId="77777777" w:rsidR="00AC1205" w:rsidRDefault="00AC1205"/>
        </w:tc>
      </w:tr>
      <w:tr w:rsidR="00AC1205" w14:paraId="717D631D" w14:textId="77777777">
        <w:tc>
          <w:tcPr>
            <w:tcW w:w="1560" w:type="dxa"/>
            <w:tcBorders>
              <w:right w:val="nil"/>
            </w:tcBorders>
          </w:tcPr>
          <w:p w14:paraId="717D6317" w14:textId="77777777" w:rsidR="00AC1205" w:rsidRDefault="00AC1205"/>
        </w:tc>
        <w:tc>
          <w:tcPr>
            <w:tcW w:w="1560" w:type="dxa"/>
            <w:tcBorders>
              <w:top w:val="single" w:sz="0" w:space="0" w:color="D3D3D3"/>
              <w:left w:val="nil"/>
              <w:bottom w:val="single" w:sz="0" w:space="0" w:color="D3D3D3"/>
            </w:tcBorders>
          </w:tcPr>
          <w:p w14:paraId="717D6318" w14:textId="77777777" w:rsidR="00AC1205" w:rsidRDefault="00000000">
            <w:pPr>
              <w:jc w:val="right"/>
            </w:pPr>
            <w:r>
              <w:rPr>
                <w:rFonts w:ascii="Consolas" w:eastAsia="Consolas" w:hAnsi="Consolas" w:cs="Consolas"/>
                <w:sz w:val="16"/>
              </w:rPr>
              <w:t>2017</w:t>
            </w:r>
          </w:p>
        </w:tc>
        <w:tc>
          <w:tcPr>
            <w:tcW w:w="1560" w:type="dxa"/>
            <w:tcBorders>
              <w:top w:val="single" w:sz="0" w:space="0" w:color="D3D3D3"/>
              <w:bottom w:val="single" w:sz="0" w:space="0" w:color="D3D3D3"/>
            </w:tcBorders>
          </w:tcPr>
          <w:p w14:paraId="717D6319" w14:textId="77777777" w:rsidR="00AC1205" w:rsidRDefault="00AC1205"/>
        </w:tc>
        <w:tc>
          <w:tcPr>
            <w:tcW w:w="1560" w:type="dxa"/>
            <w:tcBorders>
              <w:top w:val="single" w:sz="0" w:space="0" w:color="D3D3D3"/>
              <w:bottom w:val="single" w:sz="0" w:space="0" w:color="D3D3D3"/>
            </w:tcBorders>
          </w:tcPr>
          <w:p w14:paraId="717D631A" w14:textId="77777777" w:rsidR="00AC1205" w:rsidRDefault="00000000">
            <w:pPr>
              <w:jc w:val="right"/>
            </w:pPr>
            <w:r>
              <w:rPr>
                <w:rFonts w:ascii="Consolas" w:eastAsia="Consolas" w:hAnsi="Consolas" w:cs="Consolas"/>
                <w:sz w:val="16"/>
              </w:rPr>
              <w:t xml:space="preserve">   129,167</w:t>
            </w:r>
          </w:p>
        </w:tc>
        <w:tc>
          <w:tcPr>
            <w:tcW w:w="1560" w:type="dxa"/>
            <w:tcBorders>
              <w:top w:val="single" w:sz="0" w:space="0" w:color="D3D3D3"/>
              <w:bottom w:val="single" w:sz="0" w:space="0" w:color="D3D3D3"/>
            </w:tcBorders>
          </w:tcPr>
          <w:p w14:paraId="717D631B" w14:textId="77777777" w:rsidR="00AC1205" w:rsidRDefault="00000000">
            <w:pPr>
              <w:jc w:val="right"/>
            </w:pPr>
            <w:r>
              <w:rPr>
                <w:rFonts w:ascii="Consolas" w:eastAsia="Consolas" w:hAnsi="Consolas" w:cs="Consolas"/>
                <w:sz w:val="16"/>
              </w:rPr>
              <w:t xml:space="preserve">      4.2</w:t>
            </w:r>
          </w:p>
        </w:tc>
        <w:tc>
          <w:tcPr>
            <w:tcW w:w="1560" w:type="dxa"/>
          </w:tcPr>
          <w:p w14:paraId="717D631C" w14:textId="77777777" w:rsidR="00AC1205" w:rsidRDefault="00AC1205"/>
        </w:tc>
      </w:tr>
      <w:tr w:rsidR="00AC1205" w14:paraId="717D6324" w14:textId="77777777">
        <w:tc>
          <w:tcPr>
            <w:tcW w:w="1560" w:type="dxa"/>
            <w:tcBorders>
              <w:right w:val="nil"/>
            </w:tcBorders>
          </w:tcPr>
          <w:p w14:paraId="717D631E" w14:textId="77777777" w:rsidR="00AC1205" w:rsidRDefault="00AC1205"/>
        </w:tc>
        <w:tc>
          <w:tcPr>
            <w:tcW w:w="1560" w:type="dxa"/>
            <w:tcBorders>
              <w:top w:val="single" w:sz="0" w:space="0" w:color="D3D3D3"/>
              <w:left w:val="nil"/>
              <w:bottom w:val="single" w:sz="0" w:space="0" w:color="D3D3D3"/>
            </w:tcBorders>
          </w:tcPr>
          <w:p w14:paraId="717D631F" w14:textId="77777777" w:rsidR="00AC1205" w:rsidRDefault="00000000">
            <w:pPr>
              <w:jc w:val="right"/>
            </w:pPr>
            <w:r>
              <w:rPr>
                <w:rFonts w:ascii="Consolas" w:eastAsia="Consolas" w:hAnsi="Consolas" w:cs="Consolas"/>
                <w:sz w:val="16"/>
              </w:rPr>
              <w:t>2018</w:t>
            </w:r>
          </w:p>
        </w:tc>
        <w:tc>
          <w:tcPr>
            <w:tcW w:w="1560" w:type="dxa"/>
            <w:tcBorders>
              <w:top w:val="single" w:sz="0" w:space="0" w:color="D3D3D3"/>
              <w:bottom w:val="single" w:sz="0" w:space="0" w:color="D3D3D3"/>
            </w:tcBorders>
          </w:tcPr>
          <w:p w14:paraId="717D6320" w14:textId="77777777" w:rsidR="00AC1205" w:rsidRDefault="00AC1205"/>
        </w:tc>
        <w:tc>
          <w:tcPr>
            <w:tcW w:w="1560" w:type="dxa"/>
            <w:tcBorders>
              <w:top w:val="single" w:sz="0" w:space="0" w:color="D3D3D3"/>
              <w:bottom w:val="single" w:sz="0" w:space="0" w:color="D3D3D3"/>
            </w:tcBorders>
          </w:tcPr>
          <w:p w14:paraId="717D6321" w14:textId="77777777" w:rsidR="00AC1205" w:rsidRDefault="00000000">
            <w:pPr>
              <w:jc w:val="right"/>
            </w:pPr>
            <w:r>
              <w:rPr>
                <w:rFonts w:ascii="Consolas" w:eastAsia="Consolas" w:hAnsi="Consolas" w:cs="Consolas"/>
                <w:sz w:val="16"/>
              </w:rPr>
              <w:t xml:space="preserve">   119,127</w:t>
            </w:r>
          </w:p>
        </w:tc>
        <w:tc>
          <w:tcPr>
            <w:tcW w:w="1560" w:type="dxa"/>
            <w:tcBorders>
              <w:top w:val="single" w:sz="0" w:space="0" w:color="D3D3D3"/>
              <w:bottom w:val="single" w:sz="0" w:space="0" w:color="D3D3D3"/>
            </w:tcBorders>
          </w:tcPr>
          <w:p w14:paraId="717D6322" w14:textId="77777777" w:rsidR="00AC1205" w:rsidRDefault="00000000">
            <w:pPr>
              <w:jc w:val="right"/>
            </w:pPr>
            <w:r>
              <w:rPr>
                <w:rFonts w:ascii="Consolas" w:eastAsia="Consolas" w:hAnsi="Consolas" w:cs="Consolas"/>
                <w:sz w:val="16"/>
              </w:rPr>
              <w:t xml:space="preserve">      3.9</w:t>
            </w:r>
          </w:p>
        </w:tc>
        <w:tc>
          <w:tcPr>
            <w:tcW w:w="1560" w:type="dxa"/>
          </w:tcPr>
          <w:p w14:paraId="717D6323" w14:textId="77777777" w:rsidR="00AC1205" w:rsidRDefault="00AC1205"/>
        </w:tc>
      </w:tr>
      <w:tr w:rsidR="00AC1205" w14:paraId="717D632B" w14:textId="77777777">
        <w:tc>
          <w:tcPr>
            <w:tcW w:w="1560" w:type="dxa"/>
            <w:tcBorders>
              <w:right w:val="nil"/>
            </w:tcBorders>
          </w:tcPr>
          <w:p w14:paraId="717D6325" w14:textId="77777777" w:rsidR="00AC1205" w:rsidRDefault="00AC1205"/>
        </w:tc>
        <w:tc>
          <w:tcPr>
            <w:tcW w:w="1560" w:type="dxa"/>
            <w:tcBorders>
              <w:top w:val="single" w:sz="0" w:space="0" w:color="D3D3D3"/>
              <w:left w:val="nil"/>
              <w:bottom w:val="single" w:sz="0" w:space="0" w:color="D3D3D3"/>
            </w:tcBorders>
          </w:tcPr>
          <w:p w14:paraId="717D6326" w14:textId="77777777" w:rsidR="00AC1205" w:rsidRDefault="00000000">
            <w:pPr>
              <w:jc w:val="right"/>
            </w:pPr>
            <w:r>
              <w:rPr>
                <w:rFonts w:ascii="Consolas" w:eastAsia="Consolas" w:hAnsi="Consolas" w:cs="Consolas"/>
                <w:sz w:val="16"/>
              </w:rPr>
              <w:t>2019</w:t>
            </w:r>
          </w:p>
        </w:tc>
        <w:tc>
          <w:tcPr>
            <w:tcW w:w="1560" w:type="dxa"/>
            <w:tcBorders>
              <w:top w:val="single" w:sz="0" w:space="0" w:color="D3D3D3"/>
              <w:bottom w:val="single" w:sz="0" w:space="0" w:color="D3D3D3"/>
            </w:tcBorders>
          </w:tcPr>
          <w:p w14:paraId="717D6327" w14:textId="77777777" w:rsidR="00AC1205" w:rsidRDefault="00AC1205"/>
        </w:tc>
        <w:tc>
          <w:tcPr>
            <w:tcW w:w="1560" w:type="dxa"/>
            <w:tcBorders>
              <w:top w:val="single" w:sz="0" w:space="0" w:color="D3D3D3"/>
              <w:bottom w:val="single" w:sz="0" w:space="0" w:color="D3D3D3"/>
            </w:tcBorders>
          </w:tcPr>
          <w:p w14:paraId="717D6328" w14:textId="77777777" w:rsidR="00AC1205" w:rsidRDefault="00000000">
            <w:pPr>
              <w:jc w:val="right"/>
            </w:pPr>
            <w:r>
              <w:rPr>
                <w:rFonts w:ascii="Consolas" w:eastAsia="Consolas" w:hAnsi="Consolas" w:cs="Consolas"/>
                <w:sz w:val="16"/>
              </w:rPr>
              <w:t xml:space="preserve">   129,204</w:t>
            </w:r>
          </w:p>
        </w:tc>
        <w:tc>
          <w:tcPr>
            <w:tcW w:w="1560" w:type="dxa"/>
            <w:tcBorders>
              <w:top w:val="single" w:sz="0" w:space="0" w:color="D3D3D3"/>
              <w:bottom w:val="single" w:sz="0" w:space="0" w:color="D3D3D3"/>
            </w:tcBorders>
          </w:tcPr>
          <w:p w14:paraId="717D6329" w14:textId="77777777" w:rsidR="00AC1205" w:rsidRDefault="00000000">
            <w:pPr>
              <w:jc w:val="right"/>
            </w:pPr>
            <w:r>
              <w:rPr>
                <w:rFonts w:ascii="Consolas" w:eastAsia="Consolas" w:hAnsi="Consolas" w:cs="Consolas"/>
                <w:sz w:val="16"/>
              </w:rPr>
              <w:t xml:space="preserve">      4.2</w:t>
            </w:r>
          </w:p>
        </w:tc>
        <w:tc>
          <w:tcPr>
            <w:tcW w:w="1560" w:type="dxa"/>
          </w:tcPr>
          <w:p w14:paraId="717D632A" w14:textId="77777777" w:rsidR="00AC1205" w:rsidRDefault="00AC1205"/>
        </w:tc>
      </w:tr>
      <w:tr w:rsidR="00AC1205" w14:paraId="717D6332" w14:textId="77777777">
        <w:tc>
          <w:tcPr>
            <w:tcW w:w="1560" w:type="dxa"/>
            <w:tcBorders>
              <w:right w:val="nil"/>
            </w:tcBorders>
          </w:tcPr>
          <w:p w14:paraId="717D632C" w14:textId="77777777" w:rsidR="00AC1205" w:rsidRDefault="00AC1205"/>
        </w:tc>
        <w:tc>
          <w:tcPr>
            <w:tcW w:w="1560" w:type="dxa"/>
            <w:tcBorders>
              <w:top w:val="single" w:sz="0" w:space="0" w:color="D3D3D3"/>
              <w:left w:val="nil"/>
              <w:bottom w:val="single" w:sz="0" w:space="0" w:color="D3D3D3"/>
            </w:tcBorders>
          </w:tcPr>
          <w:p w14:paraId="717D632D" w14:textId="77777777" w:rsidR="00AC1205" w:rsidRDefault="00000000">
            <w:pPr>
              <w:jc w:val="right"/>
            </w:pPr>
            <w:r>
              <w:rPr>
                <w:rFonts w:ascii="Consolas" w:eastAsia="Consolas" w:hAnsi="Consolas" w:cs="Consolas"/>
                <w:sz w:val="16"/>
              </w:rPr>
              <w:t>2020</w:t>
            </w:r>
          </w:p>
        </w:tc>
        <w:tc>
          <w:tcPr>
            <w:tcW w:w="1560" w:type="dxa"/>
            <w:tcBorders>
              <w:top w:val="single" w:sz="0" w:space="0" w:color="D3D3D3"/>
              <w:bottom w:val="single" w:sz="0" w:space="0" w:color="D3D3D3"/>
            </w:tcBorders>
          </w:tcPr>
          <w:p w14:paraId="717D632E" w14:textId="77777777" w:rsidR="00AC1205" w:rsidRDefault="00AC1205"/>
        </w:tc>
        <w:tc>
          <w:tcPr>
            <w:tcW w:w="1560" w:type="dxa"/>
            <w:tcBorders>
              <w:top w:val="single" w:sz="0" w:space="0" w:color="D3D3D3"/>
              <w:bottom w:val="single" w:sz="0" w:space="0" w:color="D3D3D3"/>
            </w:tcBorders>
          </w:tcPr>
          <w:p w14:paraId="717D632F" w14:textId="77777777" w:rsidR="00AC1205" w:rsidRDefault="00000000">
            <w:pPr>
              <w:jc w:val="right"/>
            </w:pPr>
            <w:r>
              <w:rPr>
                <w:rFonts w:ascii="Consolas" w:eastAsia="Consolas" w:hAnsi="Consolas" w:cs="Consolas"/>
                <w:sz w:val="16"/>
              </w:rPr>
              <w:t xml:space="preserve">   119,719</w:t>
            </w:r>
          </w:p>
        </w:tc>
        <w:tc>
          <w:tcPr>
            <w:tcW w:w="1560" w:type="dxa"/>
            <w:tcBorders>
              <w:top w:val="single" w:sz="0" w:space="0" w:color="D3D3D3"/>
              <w:bottom w:val="single" w:sz="0" w:space="0" w:color="D3D3D3"/>
            </w:tcBorders>
          </w:tcPr>
          <w:p w14:paraId="717D6330" w14:textId="77777777" w:rsidR="00AC1205" w:rsidRDefault="00000000">
            <w:pPr>
              <w:jc w:val="right"/>
            </w:pPr>
            <w:r>
              <w:rPr>
                <w:rFonts w:ascii="Consolas" w:eastAsia="Consolas" w:hAnsi="Consolas" w:cs="Consolas"/>
                <w:sz w:val="16"/>
              </w:rPr>
              <w:t xml:space="preserve">      3.9</w:t>
            </w:r>
          </w:p>
        </w:tc>
        <w:tc>
          <w:tcPr>
            <w:tcW w:w="1560" w:type="dxa"/>
          </w:tcPr>
          <w:p w14:paraId="717D6331" w14:textId="77777777" w:rsidR="00AC1205" w:rsidRDefault="00AC1205"/>
        </w:tc>
      </w:tr>
      <w:tr w:rsidR="00AC1205" w14:paraId="717D6339" w14:textId="77777777">
        <w:tc>
          <w:tcPr>
            <w:tcW w:w="1560" w:type="dxa"/>
            <w:tcBorders>
              <w:right w:val="nil"/>
            </w:tcBorders>
          </w:tcPr>
          <w:p w14:paraId="717D6333" w14:textId="77777777" w:rsidR="00AC1205" w:rsidRDefault="00AC1205"/>
        </w:tc>
        <w:tc>
          <w:tcPr>
            <w:tcW w:w="1560" w:type="dxa"/>
            <w:tcBorders>
              <w:top w:val="single" w:sz="0" w:space="0" w:color="D3D3D3"/>
              <w:left w:val="nil"/>
              <w:bottom w:val="single" w:sz="0" w:space="0" w:color="D3D3D3"/>
            </w:tcBorders>
          </w:tcPr>
          <w:p w14:paraId="717D6334" w14:textId="77777777" w:rsidR="00AC1205" w:rsidRDefault="00000000">
            <w:pPr>
              <w:jc w:val="right"/>
            </w:pPr>
            <w:r>
              <w:rPr>
                <w:rFonts w:ascii="Consolas" w:eastAsia="Consolas" w:hAnsi="Consolas" w:cs="Consolas"/>
                <w:sz w:val="16"/>
              </w:rPr>
              <w:t>2021</w:t>
            </w:r>
          </w:p>
        </w:tc>
        <w:tc>
          <w:tcPr>
            <w:tcW w:w="1560" w:type="dxa"/>
            <w:tcBorders>
              <w:top w:val="single" w:sz="0" w:space="0" w:color="D3D3D3"/>
              <w:bottom w:val="single" w:sz="0" w:space="0" w:color="D3D3D3"/>
            </w:tcBorders>
          </w:tcPr>
          <w:p w14:paraId="717D6335" w14:textId="77777777" w:rsidR="00AC1205" w:rsidRDefault="00AC1205"/>
        </w:tc>
        <w:tc>
          <w:tcPr>
            <w:tcW w:w="1560" w:type="dxa"/>
            <w:tcBorders>
              <w:top w:val="single" w:sz="0" w:space="0" w:color="D3D3D3"/>
              <w:bottom w:val="single" w:sz="0" w:space="0" w:color="D3D3D3"/>
            </w:tcBorders>
          </w:tcPr>
          <w:p w14:paraId="717D6336" w14:textId="77777777" w:rsidR="00AC1205" w:rsidRDefault="00000000">
            <w:pPr>
              <w:jc w:val="right"/>
            </w:pPr>
            <w:r>
              <w:rPr>
                <w:rFonts w:ascii="Consolas" w:eastAsia="Consolas" w:hAnsi="Consolas" w:cs="Consolas"/>
                <w:sz w:val="16"/>
              </w:rPr>
              <w:t xml:space="preserve">   102,145</w:t>
            </w:r>
          </w:p>
        </w:tc>
        <w:tc>
          <w:tcPr>
            <w:tcW w:w="1560" w:type="dxa"/>
            <w:tcBorders>
              <w:top w:val="single" w:sz="0" w:space="0" w:color="D3D3D3"/>
              <w:bottom w:val="single" w:sz="0" w:space="0" w:color="D3D3D3"/>
            </w:tcBorders>
          </w:tcPr>
          <w:p w14:paraId="717D6337" w14:textId="77777777" w:rsidR="00AC1205" w:rsidRDefault="00000000">
            <w:pPr>
              <w:jc w:val="right"/>
            </w:pPr>
            <w:r>
              <w:rPr>
                <w:rFonts w:ascii="Consolas" w:eastAsia="Consolas" w:hAnsi="Consolas" w:cs="Consolas"/>
                <w:sz w:val="16"/>
              </w:rPr>
              <w:t xml:space="preserve">      3.3</w:t>
            </w:r>
          </w:p>
        </w:tc>
        <w:tc>
          <w:tcPr>
            <w:tcW w:w="1560" w:type="dxa"/>
          </w:tcPr>
          <w:p w14:paraId="717D6338" w14:textId="77777777" w:rsidR="00AC1205" w:rsidRDefault="00AC1205"/>
        </w:tc>
      </w:tr>
      <w:tr w:rsidR="00AC1205" w14:paraId="717D6340" w14:textId="77777777">
        <w:tc>
          <w:tcPr>
            <w:tcW w:w="1560" w:type="dxa"/>
            <w:tcBorders>
              <w:right w:val="nil"/>
            </w:tcBorders>
          </w:tcPr>
          <w:p w14:paraId="717D633A" w14:textId="77777777" w:rsidR="00AC1205" w:rsidRDefault="00AC1205"/>
        </w:tc>
        <w:tc>
          <w:tcPr>
            <w:tcW w:w="1560" w:type="dxa"/>
            <w:tcBorders>
              <w:top w:val="single" w:sz="0" w:space="0" w:color="D3D3D3"/>
              <w:left w:val="nil"/>
              <w:bottom w:val="single" w:sz="0" w:space="0" w:color="D3D3D3"/>
            </w:tcBorders>
          </w:tcPr>
          <w:p w14:paraId="717D633B" w14:textId="77777777" w:rsidR="00AC1205" w:rsidRDefault="00000000">
            <w:pPr>
              <w:jc w:val="right"/>
            </w:pPr>
            <w:r>
              <w:rPr>
                <w:rFonts w:ascii="Consolas" w:eastAsia="Consolas" w:hAnsi="Consolas" w:cs="Consolas"/>
                <w:sz w:val="16"/>
              </w:rPr>
              <w:t>2022</w:t>
            </w:r>
          </w:p>
        </w:tc>
        <w:tc>
          <w:tcPr>
            <w:tcW w:w="1560" w:type="dxa"/>
            <w:tcBorders>
              <w:top w:val="single" w:sz="0" w:space="0" w:color="D3D3D3"/>
              <w:bottom w:val="single" w:sz="0" w:space="0" w:color="D3D3D3"/>
            </w:tcBorders>
          </w:tcPr>
          <w:p w14:paraId="717D633C" w14:textId="77777777" w:rsidR="00AC1205" w:rsidRDefault="00AC1205"/>
        </w:tc>
        <w:tc>
          <w:tcPr>
            <w:tcW w:w="1560" w:type="dxa"/>
            <w:tcBorders>
              <w:top w:val="single" w:sz="0" w:space="0" w:color="D3D3D3"/>
              <w:bottom w:val="single" w:sz="0" w:space="0" w:color="D3D3D3"/>
            </w:tcBorders>
          </w:tcPr>
          <w:p w14:paraId="717D633D" w14:textId="77777777" w:rsidR="00AC1205" w:rsidRDefault="00000000">
            <w:pPr>
              <w:jc w:val="right"/>
            </w:pPr>
            <w:r>
              <w:rPr>
                <w:rFonts w:ascii="Consolas" w:eastAsia="Consolas" w:hAnsi="Consolas" w:cs="Consolas"/>
                <w:sz w:val="16"/>
              </w:rPr>
              <w:t xml:space="preserve">   103,411</w:t>
            </w:r>
          </w:p>
        </w:tc>
        <w:tc>
          <w:tcPr>
            <w:tcW w:w="1560" w:type="dxa"/>
            <w:tcBorders>
              <w:top w:val="single" w:sz="0" w:space="0" w:color="D3D3D3"/>
              <w:bottom w:val="single" w:sz="0" w:space="0" w:color="D3D3D3"/>
            </w:tcBorders>
          </w:tcPr>
          <w:p w14:paraId="717D633E" w14:textId="77777777" w:rsidR="00AC1205" w:rsidRDefault="00000000">
            <w:pPr>
              <w:jc w:val="right"/>
            </w:pPr>
            <w:r>
              <w:rPr>
                <w:rFonts w:ascii="Consolas" w:eastAsia="Consolas" w:hAnsi="Consolas" w:cs="Consolas"/>
                <w:sz w:val="16"/>
              </w:rPr>
              <w:t xml:space="preserve">      3.4</w:t>
            </w:r>
          </w:p>
        </w:tc>
        <w:tc>
          <w:tcPr>
            <w:tcW w:w="1560" w:type="dxa"/>
          </w:tcPr>
          <w:p w14:paraId="717D633F" w14:textId="77777777" w:rsidR="00AC1205" w:rsidRDefault="00AC1205"/>
        </w:tc>
      </w:tr>
      <w:tr w:rsidR="00AC1205" w14:paraId="717D6347" w14:textId="77777777">
        <w:tc>
          <w:tcPr>
            <w:tcW w:w="1560" w:type="dxa"/>
            <w:tcBorders>
              <w:right w:val="nil"/>
            </w:tcBorders>
          </w:tcPr>
          <w:p w14:paraId="717D6341" w14:textId="77777777" w:rsidR="00AC1205" w:rsidRDefault="00AC1205"/>
        </w:tc>
        <w:tc>
          <w:tcPr>
            <w:tcW w:w="1560" w:type="dxa"/>
            <w:tcBorders>
              <w:top w:val="single" w:sz="0" w:space="0" w:color="D3D3D3"/>
              <w:left w:val="nil"/>
              <w:bottom w:val="single" w:sz="0" w:space="0" w:color="D3D3D3"/>
            </w:tcBorders>
          </w:tcPr>
          <w:p w14:paraId="717D6342" w14:textId="77777777" w:rsidR="00AC1205" w:rsidRDefault="00000000">
            <w:pPr>
              <w:jc w:val="right"/>
            </w:pPr>
            <w:r>
              <w:rPr>
                <w:rFonts w:ascii="Consolas" w:eastAsia="Consolas" w:hAnsi="Consolas" w:cs="Consolas"/>
                <w:sz w:val="16"/>
              </w:rPr>
              <w:t>2023</w:t>
            </w:r>
          </w:p>
        </w:tc>
        <w:tc>
          <w:tcPr>
            <w:tcW w:w="1560" w:type="dxa"/>
            <w:tcBorders>
              <w:top w:val="single" w:sz="0" w:space="0" w:color="D3D3D3"/>
              <w:bottom w:val="single" w:sz="0" w:space="0" w:color="D3D3D3"/>
            </w:tcBorders>
          </w:tcPr>
          <w:p w14:paraId="717D6343" w14:textId="77777777" w:rsidR="00AC1205" w:rsidRDefault="00AC1205"/>
        </w:tc>
        <w:tc>
          <w:tcPr>
            <w:tcW w:w="1560" w:type="dxa"/>
            <w:tcBorders>
              <w:top w:val="single" w:sz="0" w:space="0" w:color="D3D3D3"/>
              <w:bottom w:val="single" w:sz="0" w:space="0" w:color="D3D3D3"/>
            </w:tcBorders>
          </w:tcPr>
          <w:p w14:paraId="717D6344" w14:textId="77777777" w:rsidR="00AC1205" w:rsidRDefault="00000000">
            <w:pPr>
              <w:jc w:val="right"/>
            </w:pPr>
            <w:r>
              <w:rPr>
                <w:rFonts w:ascii="Consolas" w:eastAsia="Consolas" w:hAnsi="Consolas" w:cs="Consolas"/>
                <w:sz w:val="16"/>
              </w:rPr>
              <w:t xml:space="preserve">    81,984</w:t>
            </w:r>
          </w:p>
        </w:tc>
        <w:tc>
          <w:tcPr>
            <w:tcW w:w="1560" w:type="dxa"/>
            <w:tcBorders>
              <w:top w:val="single" w:sz="0" w:space="0" w:color="D3D3D3"/>
              <w:bottom w:val="single" w:sz="0" w:space="0" w:color="D3D3D3"/>
            </w:tcBorders>
          </w:tcPr>
          <w:p w14:paraId="717D6345" w14:textId="77777777" w:rsidR="00AC1205" w:rsidRDefault="00000000">
            <w:pPr>
              <w:jc w:val="right"/>
            </w:pPr>
            <w:r>
              <w:rPr>
                <w:rFonts w:ascii="Consolas" w:eastAsia="Consolas" w:hAnsi="Consolas" w:cs="Consolas"/>
                <w:sz w:val="16"/>
              </w:rPr>
              <w:t xml:space="preserve">      2.7</w:t>
            </w:r>
          </w:p>
        </w:tc>
        <w:tc>
          <w:tcPr>
            <w:tcW w:w="1560" w:type="dxa"/>
          </w:tcPr>
          <w:p w14:paraId="717D6346" w14:textId="77777777" w:rsidR="00AC1205" w:rsidRDefault="00AC1205"/>
        </w:tc>
      </w:tr>
      <w:tr w:rsidR="00AC1205" w14:paraId="717D634E" w14:textId="77777777">
        <w:tc>
          <w:tcPr>
            <w:tcW w:w="1560" w:type="dxa"/>
            <w:tcBorders>
              <w:right w:val="nil"/>
            </w:tcBorders>
          </w:tcPr>
          <w:p w14:paraId="717D6348" w14:textId="77777777" w:rsidR="00AC1205" w:rsidRDefault="00AC1205"/>
        </w:tc>
        <w:tc>
          <w:tcPr>
            <w:tcW w:w="1560" w:type="dxa"/>
            <w:tcBorders>
              <w:top w:val="single" w:sz="0" w:space="0" w:color="D3D3D3"/>
              <w:left w:val="nil"/>
              <w:bottom w:val="single" w:sz="0" w:space="0" w:color="000000"/>
            </w:tcBorders>
          </w:tcPr>
          <w:p w14:paraId="717D6349" w14:textId="77777777" w:rsidR="00AC1205" w:rsidRDefault="00000000">
            <w:pPr>
              <w:jc w:val="right"/>
            </w:pPr>
            <w:r>
              <w:rPr>
                <w:rFonts w:ascii="Consolas" w:eastAsia="Consolas" w:hAnsi="Consolas" w:cs="Consolas"/>
                <w:sz w:val="16"/>
              </w:rPr>
              <w:t>2024</w:t>
            </w:r>
          </w:p>
        </w:tc>
        <w:tc>
          <w:tcPr>
            <w:tcW w:w="1560" w:type="dxa"/>
            <w:tcBorders>
              <w:top w:val="single" w:sz="0" w:space="0" w:color="D3D3D3"/>
              <w:bottom w:val="single" w:sz="0" w:space="0" w:color="000000"/>
            </w:tcBorders>
          </w:tcPr>
          <w:p w14:paraId="717D634A" w14:textId="77777777" w:rsidR="00AC1205" w:rsidRDefault="00AC1205"/>
        </w:tc>
        <w:tc>
          <w:tcPr>
            <w:tcW w:w="1560" w:type="dxa"/>
            <w:tcBorders>
              <w:top w:val="single" w:sz="0" w:space="0" w:color="D3D3D3"/>
              <w:bottom w:val="single" w:sz="0" w:space="0" w:color="000000"/>
            </w:tcBorders>
          </w:tcPr>
          <w:p w14:paraId="717D634B" w14:textId="77777777" w:rsidR="00AC1205" w:rsidRDefault="00000000">
            <w:pPr>
              <w:jc w:val="right"/>
            </w:pPr>
            <w:r>
              <w:rPr>
                <w:rFonts w:ascii="Consolas" w:eastAsia="Consolas" w:hAnsi="Consolas" w:cs="Consolas"/>
                <w:sz w:val="16"/>
              </w:rPr>
              <w:t xml:space="preserve">     7,148</w:t>
            </w:r>
          </w:p>
        </w:tc>
        <w:tc>
          <w:tcPr>
            <w:tcW w:w="1560" w:type="dxa"/>
            <w:tcBorders>
              <w:top w:val="single" w:sz="0" w:space="0" w:color="D3D3D3"/>
              <w:bottom w:val="single" w:sz="0" w:space="0" w:color="000000"/>
            </w:tcBorders>
          </w:tcPr>
          <w:p w14:paraId="717D634C" w14:textId="77777777" w:rsidR="00AC1205" w:rsidRDefault="00000000">
            <w:pPr>
              <w:jc w:val="right"/>
            </w:pPr>
            <w:r>
              <w:rPr>
                <w:rFonts w:ascii="Consolas" w:eastAsia="Consolas" w:hAnsi="Consolas" w:cs="Consolas"/>
                <w:sz w:val="16"/>
              </w:rPr>
              <w:t xml:space="preserve">      0.2</w:t>
            </w:r>
          </w:p>
        </w:tc>
        <w:tc>
          <w:tcPr>
            <w:tcW w:w="1560" w:type="dxa"/>
          </w:tcPr>
          <w:p w14:paraId="717D634D" w14:textId="77777777" w:rsidR="00AC1205" w:rsidRDefault="00AC1205"/>
        </w:tc>
      </w:tr>
      <w:tr w:rsidR="00AC1205" w14:paraId="717D6355" w14:textId="77777777">
        <w:tc>
          <w:tcPr>
            <w:tcW w:w="1560" w:type="dxa"/>
          </w:tcPr>
          <w:p w14:paraId="717D634F" w14:textId="77777777" w:rsidR="00AC1205" w:rsidRDefault="00AC1205"/>
        </w:tc>
        <w:tc>
          <w:tcPr>
            <w:tcW w:w="1560" w:type="dxa"/>
            <w:tcBorders>
              <w:top w:val="single" w:sz="0" w:space="0" w:color="000000"/>
              <w:bottom w:val="single" w:sz="0" w:space="0" w:color="000000"/>
            </w:tcBorders>
          </w:tcPr>
          <w:p w14:paraId="717D6350" w14:textId="77777777" w:rsidR="00AC1205" w:rsidRDefault="00AC1205"/>
        </w:tc>
        <w:tc>
          <w:tcPr>
            <w:tcW w:w="1560" w:type="dxa"/>
            <w:tcBorders>
              <w:top w:val="single" w:sz="0" w:space="0" w:color="000000"/>
              <w:bottom w:val="single" w:sz="0" w:space="0" w:color="000000"/>
            </w:tcBorders>
          </w:tcPr>
          <w:p w14:paraId="717D6351"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352"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353" w14:textId="77777777" w:rsidR="00AC1205" w:rsidRDefault="00AC1205"/>
        </w:tc>
        <w:tc>
          <w:tcPr>
            <w:tcW w:w="1560" w:type="dxa"/>
          </w:tcPr>
          <w:p w14:paraId="717D6354" w14:textId="77777777" w:rsidR="00AC1205" w:rsidRDefault="00AC1205"/>
        </w:tc>
      </w:tr>
    </w:tbl>
    <w:p w14:paraId="717D6356"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35F" w14:textId="77777777">
        <w:tc>
          <w:tcPr>
            <w:tcW w:w="1170" w:type="dxa"/>
            <w:tcBorders>
              <w:top w:val="single" w:sz="0" w:space="0" w:color="000000"/>
              <w:bottom w:val="single" w:sz="0" w:space="0" w:color="000000"/>
            </w:tcBorders>
          </w:tcPr>
          <w:p w14:paraId="717D6357"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358"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359"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35A"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35B"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35C"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35D"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35E" w14:textId="77777777" w:rsidR="00AC1205" w:rsidRDefault="00000000">
            <w:pPr>
              <w:jc w:val="right"/>
            </w:pPr>
            <w:r>
              <w:rPr>
                <w:rFonts w:ascii="Consolas" w:eastAsia="Consolas" w:hAnsi="Consolas" w:cs="Consolas"/>
                <w:b/>
                <w:sz w:val="18"/>
              </w:rPr>
              <w:t>[8] NL</w:t>
            </w:r>
          </w:p>
        </w:tc>
      </w:tr>
      <w:tr w:rsidR="00AC1205" w14:paraId="717D6368" w14:textId="77777777">
        <w:tc>
          <w:tcPr>
            <w:tcW w:w="1170" w:type="dxa"/>
            <w:tcBorders>
              <w:top w:val="single" w:sz="0" w:space="0" w:color="000000"/>
            </w:tcBorders>
          </w:tcPr>
          <w:p w14:paraId="717D6360" w14:textId="77777777" w:rsidR="00AC1205" w:rsidRDefault="00000000">
            <w:pPr>
              <w:jc w:val="right"/>
            </w:pPr>
            <w:r>
              <w:rPr>
                <w:rFonts w:ascii="Consolas" w:eastAsia="Consolas" w:hAnsi="Consolas" w:cs="Consolas"/>
                <w:sz w:val="16"/>
              </w:rPr>
              <w:t>1968</w:t>
            </w:r>
          </w:p>
        </w:tc>
        <w:tc>
          <w:tcPr>
            <w:tcW w:w="1170" w:type="dxa"/>
            <w:tcBorders>
              <w:top w:val="single" w:sz="0" w:space="0" w:color="000000"/>
            </w:tcBorders>
          </w:tcPr>
          <w:p w14:paraId="717D636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36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363" w14:textId="77777777" w:rsidR="00AC1205" w:rsidRDefault="00000000">
            <w:pPr>
              <w:jc w:val="right"/>
            </w:pPr>
            <w:r>
              <w:rPr>
                <w:rFonts w:ascii="Consolas" w:eastAsia="Consolas" w:hAnsi="Consolas" w:cs="Consolas"/>
                <w:sz w:val="16"/>
              </w:rPr>
              <w:t>7,865</w:t>
            </w:r>
          </w:p>
        </w:tc>
        <w:tc>
          <w:tcPr>
            <w:tcW w:w="1170" w:type="dxa"/>
            <w:tcBorders>
              <w:top w:val="single" w:sz="0" w:space="0" w:color="000000"/>
            </w:tcBorders>
          </w:tcPr>
          <w:p w14:paraId="717D636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36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36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367" w14:textId="77777777" w:rsidR="00AC1205" w:rsidRDefault="00000000">
            <w:pPr>
              <w:jc w:val="right"/>
            </w:pPr>
            <w:r>
              <w:rPr>
                <w:rFonts w:ascii="Consolas" w:eastAsia="Consolas" w:hAnsi="Consolas" w:cs="Consolas"/>
                <w:sz w:val="16"/>
              </w:rPr>
              <w:t>0</w:t>
            </w:r>
          </w:p>
        </w:tc>
      </w:tr>
      <w:tr w:rsidR="00AC1205" w14:paraId="717D6371" w14:textId="77777777">
        <w:tc>
          <w:tcPr>
            <w:tcW w:w="1170" w:type="dxa"/>
          </w:tcPr>
          <w:p w14:paraId="717D6369" w14:textId="77777777" w:rsidR="00AC1205" w:rsidRDefault="00000000">
            <w:pPr>
              <w:jc w:val="right"/>
            </w:pPr>
            <w:r>
              <w:rPr>
                <w:rFonts w:ascii="Consolas" w:eastAsia="Consolas" w:hAnsi="Consolas" w:cs="Consolas"/>
                <w:sz w:val="16"/>
              </w:rPr>
              <w:t>1969</w:t>
            </w:r>
          </w:p>
        </w:tc>
        <w:tc>
          <w:tcPr>
            <w:tcW w:w="1170" w:type="dxa"/>
          </w:tcPr>
          <w:p w14:paraId="717D636A" w14:textId="77777777" w:rsidR="00AC1205" w:rsidRDefault="00000000">
            <w:pPr>
              <w:jc w:val="right"/>
            </w:pPr>
            <w:r>
              <w:rPr>
                <w:rFonts w:ascii="Consolas" w:eastAsia="Consolas" w:hAnsi="Consolas" w:cs="Consolas"/>
                <w:sz w:val="16"/>
              </w:rPr>
              <w:t>0</w:t>
            </w:r>
          </w:p>
        </w:tc>
        <w:tc>
          <w:tcPr>
            <w:tcW w:w="1170" w:type="dxa"/>
          </w:tcPr>
          <w:p w14:paraId="717D636B" w14:textId="77777777" w:rsidR="00AC1205" w:rsidRDefault="00000000">
            <w:pPr>
              <w:jc w:val="right"/>
            </w:pPr>
            <w:r>
              <w:rPr>
                <w:rFonts w:ascii="Consolas" w:eastAsia="Consolas" w:hAnsi="Consolas" w:cs="Consolas"/>
                <w:sz w:val="16"/>
              </w:rPr>
              <w:t>0</w:t>
            </w:r>
          </w:p>
        </w:tc>
        <w:tc>
          <w:tcPr>
            <w:tcW w:w="1170" w:type="dxa"/>
          </w:tcPr>
          <w:p w14:paraId="717D636C" w14:textId="77777777" w:rsidR="00AC1205" w:rsidRDefault="00000000">
            <w:pPr>
              <w:jc w:val="right"/>
            </w:pPr>
            <w:r>
              <w:rPr>
                <w:rFonts w:ascii="Consolas" w:eastAsia="Consolas" w:hAnsi="Consolas" w:cs="Consolas"/>
                <w:sz w:val="16"/>
              </w:rPr>
              <w:t>7,297</w:t>
            </w:r>
          </w:p>
        </w:tc>
        <w:tc>
          <w:tcPr>
            <w:tcW w:w="1170" w:type="dxa"/>
          </w:tcPr>
          <w:p w14:paraId="717D636D" w14:textId="77777777" w:rsidR="00AC1205" w:rsidRDefault="00000000">
            <w:pPr>
              <w:jc w:val="right"/>
            </w:pPr>
            <w:r>
              <w:rPr>
                <w:rFonts w:ascii="Consolas" w:eastAsia="Consolas" w:hAnsi="Consolas" w:cs="Consolas"/>
                <w:sz w:val="16"/>
              </w:rPr>
              <w:t>0</w:t>
            </w:r>
          </w:p>
        </w:tc>
        <w:tc>
          <w:tcPr>
            <w:tcW w:w="1170" w:type="dxa"/>
          </w:tcPr>
          <w:p w14:paraId="717D636E" w14:textId="77777777" w:rsidR="00AC1205" w:rsidRDefault="00000000">
            <w:pPr>
              <w:jc w:val="right"/>
            </w:pPr>
            <w:r>
              <w:rPr>
                <w:rFonts w:ascii="Consolas" w:eastAsia="Consolas" w:hAnsi="Consolas" w:cs="Consolas"/>
                <w:sz w:val="16"/>
              </w:rPr>
              <w:t>0</w:t>
            </w:r>
          </w:p>
        </w:tc>
        <w:tc>
          <w:tcPr>
            <w:tcW w:w="1170" w:type="dxa"/>
          </w:tcPr>
          <w:p w14:paraId="717D636F" w14:textId="77777777" w:rsidR="00AC1205" w:rsidRDefault="00000000">
            <w:pPr>
              <w:jc w:val="right"/>
            </w:pPr>
            <w:r>
              <w:rPr>
                <w:rFonts w:ascii="Consolas" w:eastAsia="Consolas" w:hAnsi="Consolas" w:cs="Consolas"/>
                <w:sz w:val="16"/>
              </w:rPr>
              <w:t>0</w:t>
            </w:r>
          </w:p>
        </w:tc>
        <w:tc>
          <w:tcPr>
            <w:tcW w:w="1170" w:type="dxa"/>
          </w:tcPr>
          <w:p w14:paraId="717D6370" w14:textId="77777777" w:rsidR="00AC1205" w:rsidRDefault="00000000">
            <w:pPr>
              <w:jc w:val="right"/>
            </w:pPr>
            <w:r>
              <w:rPr>
                <w:rFonts w:ascii="Consolas" w:eastAsia="Consolas" w:hAnsi="Consolas" w:cs="Consolas"/>
                <w:sz w:val="16"/>
              </w:rPr>
              <w:t>0</w:t>
            </w:r>
          </w:p>
        </w:tc>
      </w:tr>
      <w:tr w:rsidR="00AC1205" w14:paraId="717D637A" w14:textId="77777777">
        <w:tc>
          <w:tcPr>
            <w:tcW w:w="1170" w:type="dxa"/>
          </w:tcPr>
          <w:p w14:paraId="717D6372" w14:textId="77777777" w:rsidR="00AC1205" w:rsidRDefault="00000000">
            <w:pPr>
              <w:jc w:val="right"/>
            </w:pPr>
            <w:r>
              <w:rPr>
                <w:rFonts w:ascii="Consolas" w:eastAsia="Consolas" w:hAnsi="Consolas" w:cs="Consolas"/>
                <w:sz w:val="16"/>
              </w:rPr>
              <w:t>1970</w:t>
            </w:r>
          </w:p>
        </w:tc>
        <w:tc>
          <w:tcPr>
            <w:tcW w:w="1170" w:type="dxa"/>
          </w:tcPr>
          <w:p w14:paraId="717D6373" w14:textId="77777777" w:rsidR="00AC1205" w:rsidRDefault="00000000">
            <w:pPr>
              <w:jc w:val="right"/>
            </w:pPr>
            <w:r>
              <w:rPr>
                <w:rFonts w:ascii="Consolas" w:eastAsia="Consolas" w:hAnsi="Consolas" w:cs="Consolas"/>
                <w:sz w:val="16"/>
              </w:rPr>
              <w:t>0</w:t>
            </w:r>
          </w:p>
        </w:tc>
        <w:tc>
          <w:tcPr>
            <w:tcW w:w="1170" w:type="dxa"/>
          </w:tcPr>
          <w:p w14:paraId="717D6374" w14:textId="77777777" w:rsidR="00AC1205" w:rsidRDefault="00000000">
            <w:pPr>
              <w:jc w:val="right"/>
            </w:pPr>
            <w:r>
              <w:rPr>
                <w:rFonts w:ascii="Consolas" w:eastAsia="Consolas" w:hAnsi="Consolas" w:cs="Consolas"/>
                <w:sz w:val="16"/>
              </w:rPr>
              <w:t>0</w:t>
            </w:r>
          </w:p>
        </w:tc>
        <w:tc>
          <w:tcPr>
            <w:tcW w:w="1170" w:type="dxa"/>
          </w:tcPr>
          <w:p w14:paraId="717D6375" w14:textId="77777777" w:rsidR="00AC1205" w:rsidRDefault="00000000">
            <w:pPr>
              <w:jc w:val="right"/>
            </w:pPr>
            <w:r>
              <w:rPr>
                <w:rFonts w:ascii="Consolas" w:eastAsia="Consolas" w:hAnsi="Consolas" w:cs="Consolas"/>
                <w:sz w:val="16"/>
              </w:rPr>
              <w:t>7,546</w:t>
            </w:r>
          </w:p>
        </w:tc>
        <w:tc>
          <w:tcPr>
            <w:tcW w:w="1170" w:type="dxa"/>
          </w:tcPr>
          <w:p w14:paraId="717D6376" w14:textId="77777777" w:rsidR="00AC1205" w:rsidRDefault="00000000">
            <w:pPr>
              <w:jc w:val="right"/>
            </w:pPr>
            <w:r>
              <w:rPr>
                <w:rFonts w:ascii="Consolas" w:eastAsia="Consolas" w:hAnsi="Consolas" w:cs="Consolas"/>
                <w:sz w:val="16"/>
              </w:rPr>
              <w:t>0</w:t>
            </w:r>
          </w:p>
        </w:tc>
        <w:tc>
          <w:tcPr>
            <w:tcW w:w="1170" w:type="dxa"/>
          </w:tcPr>
          <w:p w14:paraId="717D6377" w14:textId="77777777" w:rsidR="00AC1205" w:rsidRDefault="00000000">
            <w:pPr>
              <w:jc w:val="right"/>
            </w:pPr>
            <w:r>
              <w:rPr>
                <w:rFonts w:ascii="Consolas" w:eastAsia="Consolas" w:hAnsi="Consolas" w:cs="Consolas"/>
                <w:sz w:val="16"/>
              </w:rPr>
              <w:t>0</w:t>
            </w:r>
          </w:p>
        </w:tc>
        <w:tc>
          <w:tcPr>
            <w:tcW w:w="1170" w:type="dxa"/>
          </w:tcPr>
          <w:p w14:paraId="717D6378" w14:textId="77777777" w:rsidR="00AC1205" w:rsidRDefault="00000000">
            <w:pPr>
              <w:jc w:val="right"/>
            </w:pPr>
            <w:r>
              <w:rPr>
                <w:rFonts w:ascii="Consolas" w:eastAsia="Consolas" w:hAnsi="Consolas" w:cs="Consolas"/>
                <w:sz w:val="16"/>
              </w:rPr>
              <w:t>0</w:t>
            </w:r>
          </w:p>
        </w:tc>
        <w:tc>
          <w:tcPr>
            <w:tcW w:w="1170" w:type="dxa"/>
          </w:tcPr>
          <w:p w14:paraId="717D6379" w14:textId="77777777" w:rsidR="00AC1205" w:rsidRDefault="00000000">
            <w:pPr>
              <w:jc w:val="right"/>
            </w:pPr>
            <w:r>
              <w:rPr>
                <w:rFonts w:ascii="Consolas" w:eastAsia="Consolas" w:hAnsi="Consolas" w:cs="Consolas"/>
                <w:sz w:val="16"/>
              </w:rPr>
              <w:t>0</w:t>
            </w:r>
          </w:p>
        </w:tc>
      </w:tr>
      <w:tr w:rsidR="00AC1205" w14:paraId="717D6383" w14:textId="77777777">
        <w:tc>
          <w:tcPr>
            <w:tcW w:w="1170" w:type="dxa"/>
          </w:tcPr>
          <w:p w14:paraId="717D637B" w14:textId="77777777" w:rsidR="00AC1205" w:rsidRDefault="00000000">
            <w:pPr>
              <w:jc w:val="right"/>
            </w:pPr>
            <w:r>
              <w:rPr>
                <w:rFonts w:ascii="Consolas" w:eastAsia="Consolas" w:hAnsi="Consolas" w:cs="Consolas"/>
                <w:sz w:val="16"/>
              </w:rPr>
              <w:t>1971</w:t>
            </w:r>
          </w:p>
        </w:tc>
        <w:tc>
          <w:tcPr>
            <w:tcW w:w="1170" w:type="dxa"/>
          </w:tcPr>
          <w:p w14:paraId="717D637C" w14:textId="77777777" w:rsidR="00AC1205" w:rsidRDefault="00000000">
            <w:pPr>
              <w:jc w:val="right"/>
            </w:pPr>
            <w:r>
              <w:rPr>
                <w:rFonts w:ascii="Consolas" w:eastAsia="Consolas" w:hAnsi="Consolas" w:cs="Consolas"/>
                <w:sz w:val="16"/>
              </w:rPr>
              <w:t>0</w:t>
            </w:r>
          </w:p>
        </w:tc>
        <w:tc>
          <w:tcPr>
            <w:tcW w:w="1170" w:type="dxa"/>
          </w:tcPr>
          <w:p w14:paraId="717D637D" w14:textId="77777777" w:rsidR="00AC1205" w:rsidRDefault="00000000">
            <w:pPr>
              <w:jc w:val="right"/>
            </w:pPr>
            <w:r>
              <w:rPr>
                <w:rFonts w:ascii="Consolas" w:eastAsia="Consolas" w:hAnsi="Consolas" w:cs="Consolas"/>
                <w:sz w:val="16"/>
              </w:rPr>
              <w:t>0</w:t>
            </w:r>
          </w:p>
        </w:tc>
        <w:tc>
          <w:tcPr>
            <w:tcW w:w="1170" w:type="dxa"/>
          </w:tcPr>
          <w:p w14:paraId="717D637E" w14:textId="77777777" w:rsidR="00AC1205" w:rsidRDefault="00000000">
            <w:pPr>
              <w:jc w:val="right"/>
            </w:pPr>
            <w:r>
              <w:rPr>
                <w:rFonts w:ascii="Consolas" w:eastAsia="Consolas" w:hAnsi="Consolas" w:cs="Consolas"/>
                <w:sz w:val="16"/>
              </w:rPr>
              <w:t>7,827</w:t>
            </w:r>
          </w:p>
        </w:tc>
        <w:tc>
          <w:tcPr>
            <w:tcW w:w="1170" w:type="dxa"/>
          </w:tcPr>
          <w:p w14:paraId="717D637F" w14:textId="77777777" w:rsidR="00AC1205" w:rsidRDefault="00000000">
            <w:pPr>
              <w:jc w:val="right"/>
            </w:pPr>
            <w:r>
              <w:rPr>
                <w:rFonts w:ascii="Consolas" w:eastAsia="Consolas" w:hAnsi="Consolas" w:cs="Consolas"/>
                <w:sz w:val="16"/>
              </w:rPr>
              <w:t>0</w:t>
            </w:r>
          </w:p>
        </w:tc>
        <w:tc>
          <w:tcPr>
            <w:tcW w:w="1170" w:type="dxa"/>
          </w:tcPr>
          <w:p w14:paraId="717D6380" w14:textId="77777777" w:rsidR="00AC1205" w:rsidRDefault="00000000">
            <w:pPr>
              <w:jc w:val="right"/>
            </w:pPr>
            <w:r>
              <w:rPr>
                <w:rFonts w:ascii="Consolas" w:eastAsia="Consolas" w:hAnsi="Consolas" w:cs="Consolas"/>
                <w:sz w:val="16"/>
              </w:rPr>
              <w:t>0</w:t>
            </w:r>
          </w:p>
        </w:tc>
        <w:tc>
          <w:tcPr>
            <w:tcW w:w="1170" w:type="dxa"/>
          </w:tcPr>
          <w:p w14:paraId="717D6381" w14:textId="77777777" w:rsidR="00AC1205" w:rsidRDefault="00000000">
            <w:pPr>
              <w:jc w:val="right"/>
            </w:pPr>
            <w:r>
              <w:rPr>
                <w:rFonts w:ascii="Consolas" w:eastAsia="Consolas" w:hAnsi="Consolas" w:cs="Consolas"/>
                <w:sz w:val="16"/>
              </w:rPr>
              <w:t>0</w:t>
            </w:r>
          </w:p>
        </w:tc>
        <w:tc>
          <w:tcPr>
            <w:tcW w:w="1170" w:type="dxa"/>
          </w:tcPr>
          <w:p w14:paraId="717D6382" w14:textId="77777777" w:rsidR="00AC1205" w:rsidRDefault="00000000">
            <w:pPr>
              <w:jc w:val="right"/>
            </w:pPr>
            <w:r>
              <w:rPr>
                <w:rFonts w:ascii="Consolas" w:eastAsia="Consolas" w:hAnsi="Consolas" w:cs="Consolas"/>
                <w:sz w:val="16"/>
              </w:rPr>
              <w:t>0</w:t>
            </w:r>
          </w:p>
        </w:tc>
      </w:tr>
      <w:tr w:rsidR="00AC1205" w14:paraId="717D638C" w14:textId="77777777">
        <w:tc>
          <w:tcPr>
            <w:tcW w:w="1170" w:type="dxa"/>
          </w:tcPr>
          <w:p w14:paraId="717D6384" w14:textId="77777777" w:rsidR="00AC1205" w:rsidRDefault="00000000">
            <w:pPr>
              <w:jc w:val="right"/>
            </w:pPr>
            <w:r>
              <w:rPr>
                <w:rFonts w:ascii="Consolas" w:eastAsia="Consolas" w:hAnsi="Consolas" w:cs="Consolas"/>
                <w:sz w:val="16"/>
              </w:rPr>
              <w:t>1972</w:t>
            </w:r>
          </w:p>
        </w:tc>
        <w:tc>
          <w:tcPr>
            <w:tcW w:w="1170" w:type="dxa"/>
          </w:tcPr>
          <w:p w14:paraId="717D6385" w14:textId="77777777" w:rsidR="00AC1205" w:rsidRDefault="00000000">
            <w:pPr>
              <w:jc w:val="right"/>
            </w:pPr>
            <w:r>
              <w:rPr>
                <w:rFonts w:ascii="Consolas" w:eastAsia="Consolas" w:hAnsi="Consolas" w:cs="Consolas"/>
                <w:sz w:val="16"/>
              </w:rPr>
              <w:t>0</w:t>
            </w:r>
          </w:p>
        </w:tc>
        <w:tc>
          <w:tcPr>
            <w:tcW w:w="1170" w:type="dxa"/>
          </w:tcPr>
          <w:p w14:paraId="717D6386" w14:textId="77777777" w:rsidR="00AC1205" w:rsidRDefault="00000000">
            <w:pPr>
              <w:jc w:val="right"/>
            </w:pPr>
            <w:r>
              <w:rPr>
                <w:rFonts w:ascii="Consolas" w:eastAsia="Consolas" w:hAnsi="Consolas" w:cs="Consolas"/>
                <w:sz w:val="16"/>
              </w:rPr>
              <w:t>0</w:t>
            </w:r>
          </w:p>
        </w:tc>
        <w:tc>
          <w:tcPr>
            <w:tcW w:w="1170" w:type="dxa"/>
          </w:tcPr>
          <w:p w14:paraId="717D6387" w14:textId="77777777" w:rsidR="00AC1205" w:rsidRDefault="00000000">
            <w:pPr>
              <w:jc w:val="right"/>
            </w:pPr>
            <w:r>
              <w:rPr>
                <w:rFonts w:ascii="Consolas" w:eastAsia="Consolas" w:hAnsi="Consolas" w:cs="Consolas"/>
                <w:sz w:val="16"/>
              </w:rPr>
              <w:t>8,170</w:t>
            </w:r>
          </w:p>
        </w:tc>
        <w:tc>
          <w:tcPr>
            <w:tcW w:w="1170" w:type="dxa"/>
          </w:tcPr>
          <w:p w14:paraId="717D6388" w14:textId="77777777" w:rsidR="00AC1205" w:rsidRDefault="00000000">
            <w:pPr>
              <w:jc w:val="right"/>
            </w:pPr>
            <w:r>
              <w:rPr>
                <w:rFonts w:ascii="Consolas" w:eastAsia="Consolas" w:hAnsi="Consolas" w:cs="Consolas"/>
                <w:sz w:val="16"/>
              </w:rPr>
              <w:t>0</w:t>
            </w:r>
          </w:p>
        </w:tc>
        <w:tc>
          <w:tcPr>
            <w:tcW w:w="1170" w:type="dxa"/>
          </w:tcPr>
          <w:p w14:paraId="717D6389" w14:textId="77777777" w:rsidR="00AC1205" w:rsidRDefault="00000000">
            <w:pPr>
              <w:jc w:val="right"/>
            </w:pPr>
            <w:r>
              <w:rPr>
                <w:rFonts w:ascii="Consolas" w:eastAsia="Consolas" w:hAnsi="Consolas" w:cs="Consolas"/>
                <w:sz w:val="16"/>
              </w:rPr>
              <w:t>0</w:t>
            </w:r>
          </w:p>
        </w:tc>
        <w:tc>
          <w:tcPr>
            <w:tcW w:w="1170" w:type="dxa"/>
          </w:tcPr>
          <w:p w14:paraId="717D638A" w14:textId="77777777" w:rsidR="00AC1205" w:rsidRDefault="00000000">
            <w:pPr>
              <w:jc w:val="right"/>
            </w:pPr>
            <w:r>
              <w:rPr>
                <w:rFonts w:ascii="Consolas" w:eastAsia="Consolas" w:hAnsi="Consolas" w:cs="Consolas"/>
                <w:sz w:val="16"/>
              </w:rPr>
              <w:t>0</w:t>
            </w:r>
          </w:p>
        </w:tc>
        <w:tc>
          <w:tcPr>
            <w:tcW w:w="1170" w:type="dxa"/>
          </w:tcPr>
          <w:p w14:paraId="717D638B" w14:textId="77777777" w:rsidR="00AC1205" w:rsidRDefault="00000000">
            <w:pPr>
              <w:jc w:val="right"/>
            </w:pPr>
            <w:r>
              <w:rPr>
                <w:rFonts w:ascii="Consolas" w:eastAsia="Consolas" w:hAnsi="Consolas" w:cs="Consolas"/>
                <w:sz w:val="16"/>
              </w:rPr>
              <w:t>0</w:t>
            </w:r>
          </w:p>
        </w:tc>
      </w:tr>
      <w:tr w:rsidR="00AC1205" w14:paraId="717D6395" w14:textId="77777777">
        <w:tc>
          <w:tcPr>
            <w:tcW w:w="1170" w:type="dxa"/>
          </w:tcPr>
          <w:p w14:paraId="717D638D" w14:textId="77777777" w:rsidR="00AC1205" w:rsidRDefault="00000000">
            <w:pPr>
              <w:jc w:val="right"/>
            </w:pPr>
            <w:r>
              <w:rPr>
                <w:rFonts w:ascii="Consolas" w:eastAsia="Consolas" w:hAnsi="Consolas" w:cs="Consolas"/>
                <w:sz w:val="16"/>
              </w:rPr>
              <w:t>1973</w:t>
            </w:r>
          </w:p>
        </w:tc>
        <w:tc>
          <w:tcPr>
            <w:tcW w:w="1170" w:type="dxa"/>
          </w:tcPr>
          <w:p w14:paraId="717D638E" w14:textId="77777777" w:rsidR="00AC1205" w:rsidRDefault="00000000">
            <w:pPr>
              <w:jc w:val="right"/>
            </w:pPr>
            <w:r>
              <w:rPr>
                <w:rFonts w:ascii="Consolas" w:eastAsia="Consolas" w:hAnsi="Consolas" w:cs="Consolas"/>
                <w:sz w:val="16"/>
              </w:rPr>
              <w:t>0</w:t>
            </w:r>
          </w:p>
        </w:tc>
        <w:tc>
          <w:tcPr>
            <w:tcW w:w="1170" w:type="dxa"/>
          </w:tcPr>
          <w:p w14:paraId="717D638F" w14:textId="77777777" w:rsidR="00AC1205" w:rsidRDefault="00000000">
            <w:pPr>
              <w:jc w:val="right"/>
            </w:pPr>
            <w:r>
              <w:rPr>
                <w:rFonts w:ascii="Consolas" w:eastAsia="Consolas" w:hAnsi="Consolas" w:cs="Consolas"/>
                <w:sz w:val="16"/>
              </w:rPr>
              <w:t>0</w:t>
            </w:r>
          </w:p>
        </w:tc>
        <w:tc>
          <w:tcPr>
            <w:tcW w:w="1170" w:type="dxa"/>
          </w:tcPr>
          <w:p w14:paraId="717D6390" w14:textId="77777777" w:rsidR="00AC1205" w:rsidRDefault="00000000">
            <w:pPr>
              <w:jc w:val="right"/>
            </w:pPr>
            <w:r>
              <w:rPr>
                <w:rFonts w:ascii="Consolas" w:eastAsia="Consolas" w:hAnsi="Consolas" w:cs="Consolas"/>
                <w:sz w:val="16"/>
              </w:rPr>
              <w:t>8,516</w:t>
            </w:r>
          </w:p>
        </w:tc>
        <w:tc>
          <w:tcPr>
            <w:tcW w:w="1170" w:type="dxa"/>
          </w:tcPr>
          <w:p w14:paraId="717D6391" w14:textId="77777777" w:rsidR="00AC1205" w:rsidRDefault="00000000">
            <w:pPr>
              <w:jc w:val="right"/>
            </w:pPr>
            <w:r>
              <w:rPr>
                <w:rFonts w:ascii="Consolas" w:eastAsia="Consolas" w:hAnsi="Consolas" w:cs="Consolas"/>
                <w:sz w:val="16"/>
              </w:rPr>
              <w:t>0</w:t>
            </w:r>
          </w:p>
        </w:tc>
        <w:tc>
          <w:tcPr>
            <w:tcW w:w="1170" w:type="dxa"/>
          </w:tcPr>
          <w:p w14:paraId="717D6392" w14:textId="77777777" w:rsidR="00AC1205" w:rsidRDefault="00000000">
            <w:pPr>
              <w:jc w:val="right"/>
            </w:pPr>
            <w:r>
              <w:rPr>
                <w:rFonts w:ascii="Consolas" w:eastAsia="Consolas" w:hAnsi="Consolas" w:cs="Consolas"/>
                <w:sz w:val="16"/>
              </w:rPr>
              <w:t>0</w:t>
            </w:r>
          </w:p>
        </w:tc>
        <w:tc>
          <w:tcPr>
            <w:tcW w:w="1170" w:type="dxa"/>
          </w:tcPr>
          <w:p w14:paraId="717D6393" w14:textId="77777777" w:rsidR="00AC1205" w:rsidRDefault="00000000">
            <w:pPr>
              <w:jc w:val="right"/>
            </w:pPr>
            <w:r>
              <w:rPr>
                <w:rFonts w:ascii="Consolas" w:eastAsia="Consolas" w:hAnsi="Consolas" w:cs="Consolas"/>
                <w:sz w:val="16"/>
              </w:rPr>
              <w:t>0</w:t>
            </w:r>
          </w:p>
        </w:tc>
        <w:tc>
          <w:tcPr>
            <w:tcW w:w="1170" w:type="dxa"/>
          </w:tcPr>
          <w:p w14:paraId="717D6394" w14:textId="77777777" w:rsidR="00AC1205" w:rsidRDefault="00000000">
            <w:pPr>
              <w:jc w:val="right"/>
            </w:pPr>
            <w:r>
              <w:rPr>
                <w:rFonts w:ascii="Consolas" w:eastAsia="Consolas" w:hAnsi="Consolas" w:cs="Consolas"/>
                <w:sz w:val="16"/>
              </w:rPr>
              <w:t>0</w:t>
            </w:r>
          </w:p>
        </w:tc>
      </w:tr>
      <w:tr w:rsidR="00AC1205" w14:paraId="717D639E" w14:textId="77777777">
        <w:tc>
          <w:tcPr>
            <w:tcW w:w="1170" w:type="dxa"/>
          </w:tcPr>
          <w:p w14:paraId="717D6396" w14:textId="77777777" w:rsidR="00AC1205" w:rsidRDefault="00000000">
            <w:pPr>
              <w:jc w:val="right"/>
            </w:pPr>
            <w:r>
              <w:rPr>
                <w:rFonts w:ascii="Consolas" w:eastAsia="Consolas" w:hAnsi="Consolas" w:cs="Consolas"/>
                <w:sz w:val="16"/>
              </w:rPr>
              <w:t>1974</w:t>
            </w:r>
          </w:p>
        </w:tc>
        <w:tc>
          <w:tcPr>
            <w:tcW w:w="1170" w:type="dxa"/>
          </w:tcPr>
          <w:p w14:paraId="717D6397" w14:textId="77777777" w:rsidR="00AC1205" w:rsidRDefault="00000000">
            <w:pPr>
              <w:jc w:val="right"/>
            </w:pPr>
            <w:r>
              <w:rPr>
                <w:rFonts w:ascii="Consolas" w:eastAsia="Consolas" w:hAnsi="Consolas" w:cs="Consolas"/>
                <w:sz w:val="16"/>
              </w:rPr>
              <w:t>0</w:t>
            </w:r>
          </w:p>
        </w:tc>
        <w:tc>
          <w:tcPr>
            <w:tcW w:w="1170" w:type="dxa"/>
          </w:tcPr>
          <w:p w14:paraId="717D6398" w14:textId="77777777" w:rsidR="00AC1205" w:rsidRDefault="00000000">
            <w:pPr>
              <w:jc w:val="right"/>
            </w:pPr>
            <w:r>
              <w:rPr>
                <w:rFonts w:ascii="Consolas" w:eastAsia="Consolas" w:hAnsi="Consolas" w:cs="Consolas"/>
                <w:sz w:val="16"/>
              </w:rPr>
              <w:t>0</w:t>
            </w:r>
          </w:p>
        </w:tc>
        <w:tc>
          <w:tcPr>
            <w:tcW w:w="1170" w:type="dxa"/>
          </w:tcPr>
          <w:p w14:paraId="717D6399" w14:textId="77777777" w:rsidR="00AC1205" w:rsidRDefault="00000000">
            <w:pPr>
              <w:jc w:val="right"/>
            </w:pPr>
            <w:r>
              <w:rPr>
                <w:rFonts w:ascii="Consolas" w:eastAsia="Consolas" w:hAnsi="Consolas" w:cs="Consolas"/>
                <w:sz w:val="16"/>
              </w:rPr>
              <w:t>8,827</w:t>
            </w:r>
          </w:p>
        </w:tc>
        <w:tc>
          <w:tcPr>
            <w:tcW w:w="1170" w:type="dxa"/>
          </w:tcPr>
          <w:p w14:paraId="717D639A" w14:textId="77777777" w:rsidR="00AC1205" w:rsidRDefault="00000000">
            <w:pPr>
              <w:jc w:val="right"/>
            </w:pPr>
            <w:r>
              <w:rPr>
                <w:rFonts w:ascii="Consolas" w:eastAsia="Consolas" w:hAnsi="Consolas" w:cs="Consolas"/>
                <w:sz w:val="16"/>
              </w:rPr>
              <w:t>0</w:t>
            </w:r>
          </w:p>
        </w:tc>
        <w:tc>
          <w:tcPr>
            <w:tcW w:w="1170" w:type="dxa"/>
          </w:tcPr>
          <w:p w14:paraId="717D639B" w14:textId="77777777" w:rsidR="00AC1205" w:rsidRDefault="00000000">
            <w:pPr>
              <w:jc w:val="right"/>
            </w:pPr>
            <w:r>
              <w:rPr>
                <w:rFonts w:ascii="Consolas" w:eastAsia="Consolas" w:hAnsi="Consolas" w:cs="Consolas"/>
                <w:sz w:val="16"/>
              </w:rPr>
              <w:t>0</w:t>
            </w:r>
          </w:p>
        </w:tc>
        <w:tc>
          <w:tcPr>
            <w:tcW w:w="1170" w:type="dxa"/>
          </w:tcPr>
          <w:p w14:paraId="717D639C" w14:textId="77777777" w:rsidR="00AC1205" w:rsidRDefault="00000000">
            <w:pPr>
              <w:jc w:val="right"/>
            </w:pPr>
            <w:r>
              <w:rPr>
                <w:rFonts w:ascii="Consolas" w:eastAsia="Consolas" w:hAnsi="Consolas" w:cs="Consolas"/>
                <w:sz w:val="16"/>
              </w:rPr>
              <w:t>0</w:t>
            </w:r>
          </w:p>
        </w:tc>
        <w:tc>
          <w:tcPr>
            <w:tcW w:w="1170" w:type="dxa"/>
          </w:tcPr>
          <w:p w14:paraId="717D639D" w14:textId="77777777" w:rsidR="00AC1205" w:rsidRDefault="00000000">
            <w:pPr>
              <w:jc w:val="right"/>
            </w:pPr>
            <w:r>
              <w:rPr>
                <w:rFonts w:ascii="Consolas" w:eastAsia="Consolas" w:hAnsi="Consolas" w:cs="Consolas"/>
                <w:sz w:val="16"/>
              </w:rPr>
              <w:t>0</w:t>
            </w:r>
          </w:p>
        </w:tc>
      </w:tr>
      <w:tr w:rsidR="00AC1205" w14:paraId="717D63A7" w14:textId="77777777">
        <w:tc>
          <w:tcPr>
            <w:tcW w:w="1170" w:type="dxa"/>
          </w:tcPr>
          <w:p w14:paraId="717D639F" w14:textId="77777777" w:rsidR="00AC1205" w:rsidRDefault="00000000">
            <w:pPr>
              <w:jc w:val="right"/>
            </w:pPr>
            <w:r>
              <w:rPr>
                <w:rFonts w:ascii="Consolas" w:eastAsia="Consolas" w:hAnsi="Consolas" w:cs="Consolas"/>
                <w:sz w:val="16"/>
              </w:rPr>
              <w:t>1975</w:t>
            </w:r>
          </w:p>
        </w:tc>
        <w:tc>
          <w:tcPr>
            <w:tcW w:w="1170" w:type="dxa"/>
          </w:tcPr>
          <w:p w14:paraId="717D63A0" w14:textId="77777777" w:rsidR="00AC1205" w:rsidRDefault="00000000">
            <w:pPr>
              <w:jc w:val="right"/>
            </w:pPr>
            <w:r>
              <w:rPr>
                <w:rFonts w:ascii="Consolas" w:eastAsia="Consolas" w:hAnsi="Consolas" w:cs="Consolas"/>
                <w:sz w:val="16"/>
              </w:rPr>
              <w:t>0</w:t>
            </w:r>
          </w:p>
        </w:tc>
        <w:tc>
          <w:tcPr>
            <w:tcW w:w="1170" w:type="dxa"/>
          </w:tcPr>
          <w:p w14:paraId="717D63A1" w14:textId="77777777" w:rsidR="00AC1205" w:rsidRDefault="00000000">
            <w:pPr>
              <w:jc w:val="right"/>
            </w:pPr>
            <w:r>
              <w:rPr>
                <w:rFonts w:ascii="Consolas" w:eastAsia="Consolas" w:hAnsi="Consolas" w:cs="Consolas"/>
                <w:sz w:val="16"/>
              </w:rPr>
              <w:t>0</w:t>
            </w:r>
          </w:p>
        </w:tc>
        <w:tc>
          <w:tcPr>
            <w:tcW w:w="1170" w:type="dxa"/>
          </w:tcPr>
          <w:p w14:paraId="717D63A2" w14:textId="77777777" w:rsidR="00AC1205" w:rsidRDefault="00000000">
            <w:pPr>
              <w:jc w:val="right"/>
            </w:pPr>
            <w:r>
              <w:rPr>
                <w:rFonts w:ascii="Consolas" w:eastAsia="Consolas" w:hAnsi="Consolas" w:cs="Consolas"/>
                <w:sz w:val="16"/>
              </w:rPr>
              <w:t>9,135</w:t>
            </w:r>
          </w:p>
        </w:tc>
        <w:tc>
          <w:tcPr>
            <w:tcW w:w="1170" w:type="dxa"/>
          </w:tcPr>
          <w:p w14:paraId="717D63A3" w14:textId="77777777" w:rsidR="00AC1205" w:rsidRDefault="00000000">
            <w:pPr>
              <w:jc w:val="right"/>
            </w:pPr>
            <w:r>
              <w:rPr>
                <w:rFonts w:ascii="Consolas" w:eastAsia="Consolas" w:hAnsi="Consolas" w:cs="Consolas"/>
                <w:sz w:val="16"/>
              </w:rPr>
              <w:t>0</w:t>
            </w:r>
          </w:p>
        </w:tc>
        <w:tc>
          <w:tcPr>
            <w:tcW w:w="1170" w:type="dxa"/>
          </w:tcPr>
          <w:p w14:paraId="717D63A4" w14:textId="77777777" w:rsidR="00AC1205" w:rsidRDefault="00000000">
            <w:pPr>
              <w:jc w:val="right"/>
            </w:pPr>
            <w:r>
              <w:rPr>
                <w:rFonts w:ascii="Consolas" w:eastAsia="Consolas" w:hAnsi="Consolas" w:cs="Consolas"/>
                <w:sz w:val="16"/>
              </w:rPr>
              <w:t>0</w:t>
            </w:r>
          </w:p>
        </w:tc>
        <w:tc>
          <w:tcPr>
            <w:tcW w:w="1170" w:type="dxa"/>
          </w:tcPr>
          <w:p w14:paraId="717D63A5" w14:textId="77777777" w:rsidR="00AC1205" w:rsidRDefault="00000000">
            <w:pPr>
              <w:jc w:val="right"/>
            </w:pPr>
            <w:r>
              <w:rPr>
                <w:rFonts w:ascii="Consolas" w:eastAsia="Consolas" w:hAnsi="Consolas" w:cs="Consolas"/>
                <w:sz w:val="16"/>
              </w:rPr>
              <w:t>0</w:t>
            </w:r>
          </w:p>
        </w:tc>
        <w:tc>
          <w:tcPr>
            <w:tcW w:w="1170" w:type="dxa"/>
          </w:tcPr>
          <w:p w14:paraId="717D63A6" w14:textId="77777777" w:rsidR="00AC1205" w:rsidRDefault="00000000">
            <w:pPr>
              <w:jc w:val="right"/>
            </w:pPr>
            <w:r>
              <w:rPr>
                <w:rFonts w:ascii="Consolas" w:eastAsia="Consolas" w:hAnsi="Consolas" w:cs="Consolas"/>
                <w:sz w:val="16"/>
              </w:rPr>
              <w:t>0</w:t>
            </w:r>
          </w:p>
        </w:tc>
      </w:tr>
      <w:tr w:rsidR="00AC1205" w14:paraId="717D63B0" w14:textId="77777777">
        <w:tc>
          <w:tcPr>
            <w:tcW w:w="1170" w:type="dxa"/>
          </w:tcPr>
          <w:p w14:paraId="717D63A8" w14:textId="77777777" w:rsidR="00AC1205" w:rsidRDefault="00000000">
            <w:pPr>
              <w:jc w:val="right"/>
            </w:pPr>
            <w:r>
              <w:rPr>
                <w:rFonts w:ascii="Consolas" w:eastAsia="Consolas" w:hAnsi="Consolas" w:cs="Consolas"/>
                <w:sz w:val="16"/>
              </w:rPr>
              <w:t>1976</w:t>
            </w:r>
          </w:p>
        </w:tc>
        <w:tc>
          <w:tcPr>
            <w:tcW w:w="1170" w:type="dxa"/>
          </w:tcPr>
          <w:p w14:paraId="717D63A9" w14:textId="77777777" w:rsidR="00AC1205" w:rsidRDefault="00000000">
            <w:pPr>
              <w:jc w:val="right"/>
            </w:pPr>
            <w:r>
              <w:rPr>
                <w:rFonts w:ascii="Consolas" w:eastAsia="Consolas" w:hAnsi="Consolas" w:cs="Consolas"/>
                <w:sz w:val="16"/>
              </w:rPr>
              <w:t>0</w:t>
            </w:r>
          </w:p>
        </w:tc>
        <w:tc>
          <w:tcPr>
            <w:tcW w:w="1170" w:type="dxa"/>
          </w:tcPr>
          <w:p w14:paraId="717D63AA" w14:textId="77777777" w:rsidR="00AC1205" w:rsidRDefault="00000000">
            <w:pPr>
              <w:jc w:val="right"/>
            </w:pPr>
            <w:r>
              <w:rPr>
                <w:rFonts w:ascii="Consolas" w:eastAsia="Consolas" w:hAnsi="Consolas" w:cs="Consolas"/>
                <w:sz w:val="16"/>
              </w:rPr>
              <w:t>0</w:t>
            </w:r>
          </w:p>
        </w:tc>
        <w:tc>
          <w:tcPr>
            <w:tcW w:w="1170" w:type="dxa"/>
          </w:tcPr>
          <w:p w14:paraId="717D63AB" w14:textId="77777777" w:rsidR="00AC1205" w:rsidRDefault="00000000">
            <w:pPr>
              <w:jc w:val="right"/>
            </w:pPr>
            <w:r>
              <w:rPr>
                <w:rFonts w:ascii="Consolas" w:eastAsia="Consolas" w:hAnsi="Consolas" w:cs="Consolas"/>
                <w:sz w:val="16"/>
              </w:rPr>
              <w:t>9,346</w:t>
            </w:r>
          </w:p>
        </w:tc>
        <w:tc>
          <w:tcPr>
            <w:tcW w:w="1170" w:type="dxa"/>
          </w:tcPr>
          <w:p w14:paraId="717D63AC" w14:textId="77777777" w:rsidR="00AC1205" w:rsidRDefault="00000000">
            <w:pPr>
              <w:jc w:val="right"/>
            </w:pPr>
            <w:r>
              <w:rPr>
                <w:rFonts w:ascii="Consolas" w:eastAsia="Consolas" w:hAnsi="Consolas" w:cs="Consolas"/>
                <w:sz w:val="16"/>
              </w:rPr>
              <w:t>0</w:t>
            </w:r>
          </w:p>
        </w:tc>
        <w:tc>
          <w:tcPr>
            <w:tcW w:w="1170" w:type="dxa"/>
          </w:tcPr>
          <w:p w14:paraId="717D63AD" w14:textId="77777777" w:rsidR="00AC1205" w:rsidRDefault="00000000">
            <w:pPr>
              <w:jc w:val="right"/>
            </w:pPr>
            <w:r>
              <w:rPr>
                <w:rFonts w:ascii="Consolas" w:eastAsia="Consolas" w:hAnsi="Consolas" w:cs="Consolas"/>
                <w:sz w:val="16"/>
              </w:rPr>
              <w:t>0</w:t>
            </w:r>
          </w:p>
        </w:tc>
        <w:tc>
          <w:tcPr>
            <w:tcW w:w="1170" w:type="dxa"/>
          </w:tcPr>
          <w:p w14:paraId="717D63AE" w14:textId="77777777" w:rsidR="00AC1205" w:rsidRDefault="00000000">
            <w:pPr>
              <w:jc w:val="right"/>
            </w:pPr>
            <w:r>
              <w:rPr>
                <w:rFonts w:ascii="Consolas" w:eastAsia="Consolas" w:hAnsi="Consolas" w:cs="Consolas"/>
                <w:sz w:val="16"/>
              </w:rPr>
              <w:t>0</w:t>
            </w:r>
          </w:p>
        </w:tc>
        <w:tc>
          <w:tcPr>
            <w:tcW w:w="1170" w:type="dxa"/>
          </w:tcPr>
          <w:p w14:paraId="717D63AF" w14:textId="77777777" w:rsidR="00AC1205" w:rsidRDefault="00000000">
            <w:pPr>
              <w:jc w:val="right"/>
            </w:pPr>
            <w:r>
              <w:rPr>
                <w:rFonts w:ascii="Consolas" w:eastAsia="Consolas" w:hAnsi="Consolas" w:cs="Consolas"/>
                <w:sz w:val="16"/>
              </w:rPr>
              <w:t>0</w:t>
            </w:r>
          </w:p>
        </w:tc>
      </w:tr>
      <w:tr w:rsidR="00AC1205" w14:paraId="717D63B9" w14:textId="77777777">
        <w:tc>
          <w:tcPr>
            <w:tcW w:w="1170" w:type="dxa"/>
          </w:tcPr>
          <w:p w14:paraId="717D63B1" w14:textId="77777777" w:rsidR="00AC1205" w:rsidRDefault="00000000">
            <w:pPr>
              <w:jc w:val="right"/>
            </w:pPr>
            <w:r>
              <w:rPr>
                <w:rFonts w:ascii="Consolas" w:eastAsia="Consolas" w:hAnsi="Consolas" w:cs="Consolas"/>
                <w:sz w:val="16"/>
              </w:rPr>
              <w:t>1977</w:t>
            </w:r>
          </w:p>
        </w:tc>
        <w:tc>
          <w:tcPr>
            <w:tcW w:w="1170" w:type="dxa"/>
          </w:tcPr>
          <w:p w14:paraId="717D63B2" w14:textId="77777777" w:rsidR="00AC1205" w:rsidRDefault="00000000">
            <w:pPr>
              <w:jc w:val="right"/>
            </w:pPr>
            <w:r>
              <w:rPr>
                <w:rFonts w:ascii="Consolas" w:eastAsia="Consolas" w:hAnsi="Consolas" w:cs="Consolas"/>
                <w:sz w:val="16"/>
              </w:rPr>
              <w:t>0</w:t>
            </w:r>
          </w:p>
        </w:tc>
        <w:tc>
          <w:tcPr>
            <w:tcW w:w="1170" w:type="dxa"/>
          </w:tcPr>
          <w:p w14:paraId="717D63B3" w14:textId="77777777" w:rsidR="00AC1205" w:rsidRDefault="00000000">
            <w:pPr>
              <w:jc w:val="right"/>
            </w:pPr>
            <w:r>
              <w:rPr>
                <w:rFonts w:ascii="Consolas" w:eastAsia="Consolas" w:hAnsi="Consolas" w:cs="Consolas"/>
                <w:sz w:val="16"/>
              </w:rPr>
              <w:t>0</w:t>
            </w:r>
          </w:p>
        </w:tc>
        <w:tc>
          <w:tcPr>
            <w:tcW w:w="1170" w:type="dxa"/>
          </w:tcPr>
          <w:p w14:paraId="717D63B4" w14:textId="77777777" w:rsidR="00AC1205" w:rsidRDefault="00000000">
            <w:pPr>
              <w:jc w:val="right"/>
            </w:pPr>
            <w:r>
              <w:rPr>
                <w:rFonts w:ascii="Consolas" w:eastAsia="Consolas" w:hAnsi="Consolas" w:cs="Consolas"/>
                <w:sz w:val="16"/>
              </w:rPr>
              <w:t>9,530</w:t>
            </w:r>
          </w:p>
        </w:tc>
        <w:tc>
          <w:tcPr>
            <w:tcW w:w="1170" w:type="dxa"/>
          </w:tcPr>
          <w:p w14:paraId="717D63B5" w14:textId="77777777" w:rsidR="00AC1205" w:rsidRDefault="00000000">
            <w:pPr>
              <w:jc w:val="right"/>
            </w:pPr>
            <w:r>
              <w:rPr>
                <w:rFonts w:ascii="Consolas" w:eastAsia="Consolas" w:hAnsi="Consolas" w:cs="Consolas"/>
                <w:sz w:val="16"/>
              </w:rPr>
              <w:t>0</w:t>
            </w:r>
          </w:p>
        </w:tc>
        <w:tc>
          <w:tcPr>
            <w:tcW w:w="1170" w:type="dxa"/>
          </w:tcPr>
          <w:p w14:paraId="717D63B6" w14:textId="77777777" w:rsidR="00AC1205" w:rsidRDefault="00000000">
            <w:pPr>
              <w:jc w:val="right"/>
            </w:pPr>
            <w:r>
              <w:rPr>
                <w:rFonts w:ascii="Consolas" w:eastAsia="Consolas" w:hAnsi="Consolas" w:cs="Consolas"/>
                <w:sz w:val="16"/>
              </w:rPr>
              <w:t>0</w:t>
            </w:r>
          </w:p>
        </w:tc>
        <w:tc>
          <w:tcPr>
            <w:tcW w:w="1170" w:type="dxa"/>
          </w:tcPr>
          <w:p w14:paraId="717D63B7" w14:textId="77777777" w:rsidR="00AC1205" w:rsidRDefault="00000000">
            <w:pPr>
              <w:jc w:val="right"/>
            </w:pPr>
            <w:r>
              <w:rPr>
                <w:rFonts w:ascii="Consolas" w:eastAsia="Consolas" w:hAnsi="Consolas" w:cs="Consolas"/>
                <w:sz w:val="16"/>
              </w:rPr>
              <w:t>0</w:t>
            </w:r>
          </w:p>
        </w:tc>
        <w:tc>
          <w:tcPr>
            <w:tcW w:w="1170" w:type="dxa"/>
          </w:tcPr>
          <w:p w14:paraId="717D63B8" w14:textId="77777777" w:rsidR="00AC1205" w:rsidRDefault="00000000">
            <w:pPr>
              <w:jc w:val="right"/>
            </w:pPr>
            <w:r>
              <w:rPr>
                <w:rFonts w:ascii="Consolas" w:eastAsia="Consolas" w:hAnsi="Consolas" w:cs="Consolas"/>
                <w:sz w:val="16"/>
              </w:rPr>
              <w:t>0</w:t>
            </w:r>
          </w:p>
        </w:tc>
      </w:tr>
      <w:tr w:rsidR="00AC1205" w14:paraId="717D63C2" w14:textId="77777777">
        <w:tc>
          <w:tcPr>
            <w:tcW w:w="1170" w:type="dxa"/>
          </w:tcPr>
          <w:p w14:paraId="717D63BA" w14:textId="77777777" w:rsidR="00AC1205" w:rsidRDefault="00000000">
            <w:pPr>
              <w:jc w:val="right"/>
            </w:pPr>
            <w:r>
              <w:rPr>
                <w:rFonts w:ascii="Consolas" w:eastAsia="Consolas" w:hAnsi="Consolas" w:cs="Consolas"/>
                <w:sz w:val="16"/>
              </w:rPr>
              <w:t>1978</w:t>
            </w:r>
          </w:p>
        </w:tc>
        <w:tc>
          <w:tcPr>
            <w:tcW w:w="1170" w:type="dxa"/>
          </w:tcPr>
          <w:p w14:paraId="717D63BB" w14:textId="77777777" w:rsidR="00AC1205" w:rsidRDefault="00000000">
            <w:pPr>
              <w:jc w:val="right"/>
            </w:pPr>
            <w:r>
              <w:rPr>
                <w:rFonts w:ascii="Consolas" w:eastAsia="Consolas" w:hAnsi="Consolas" w:cs="Consolas"/>
                <w:sz w:val="16"/>
              </w:rPr>
              <w:t>0</w:t>
            </w:r>
          </w:p>
        </w:tc>
        <w:tc>
          <w:tcPr>
            <w:tcW w:w="1170" w:type="dxa"/>
          </w:tcPr>
          <w:p w14:paraId="717D63BC" w14:textId="77777777" w:rsidR="00AC1205" w:rsidRDefault="00000000">
            <w:pPr>
              <w:jc w:val="right"/>
            </w:pPr>
            <w:r>
              <w:rPr>
                <w:rFonts w:ascii="Consolas" w:eastAsia="Consolas" w:hAnsi="Consolas" w:cs="Consolas"/>
                <w:sz w:val="16"/>
              </w:rPr>
              <w:t>0</w:t>
            </w:r>
          </w:p>
        </w:tc>
        <w:tc>
          <w:tcPr>
            <w:tcW w:w="1170" w:type="dxa"/>
          </w:tcPr>
          <w:p w14:paraId="717D63BD" w14:textId="77777777" w:rsidR="00AC1205" w:rsidRDefault="00000000">
            <w:pPr>
              <w:jc w:val="right"/>
            </w:pPr>
            <w:r>
              <w:rPr>
                <w:rFonts w:ascii="Consolas" w:eastAsia="Consolas" w:hAnsi="Consolas" w:cs="Consolas"/>
                <w:sz w:val="16"/>
              </w:rPr>
              <w:t>9,772</w:t>
            </w:r>
          </w:p>
        </w:tc>
        <w:tc>
          <w:tcPr>
            <w:tcW w:w="1170" w:type="dxa"/>
          </w:tcPr>
          <w:p w14:paraId="717D63BE" w14:textId="77777777" w:rsidR="00AC1205" w:rsidRDefault="00000000">
            <w:pPr>
              <w:jc w:val="right"/>
            </w:pPr>
            <w:r>
              <w:rPr>
                <w:rFonts w:ascii="Consolas" w:eastAsia="Consolas" w:hAnsi="Consolas" w:cs="Consolas"/>
                <w:sz w:val="16"/>
              </w:rPr>
              <w:t>0</w:t>
            </w:r>
          </w:p>
        </w:tc>
        <w:tc>
          <w:tcPr>
            <w:tcW w:w="1170" w:type="dxa"/>
          </w:tcPr>
          <w:p w14:paraId="717D63BF" w14:textId="77777777" w:rsidR="00AC1205" w:rsidRDefault="00000000">
            <w:pPr>
              <w:jc w:val="right"/>
            </w:pPr>
            <w:r>
              <w:rPr>
                <w:rFonts w:ascii="Consolas" w:eastAsia="Consolas" w:hAnsi="Consolas" w:cs="Consolas"/>
                <w:sz w:val="16"/>
              </w:rPr>
              <w:t>0</w:t>
            </w:r>
          </w:p>
        </w:tc>
        <w:tc>
          <w:tcPr>
            <w:tcW w:w="1170" w:type="dxa"/>
          </w:tcPr>
          <w:p w14:paraId="717D63C0" w14:textId="77777777" w:rsidR="00AC1205" w:rsidRDefault="00000000">
            <w:pPr>
              <w:jc w:val="right"/>
            </w:pPr>
            <w:r>
              <w:rPr>
                <w:rFonts w:ascii="Consolas" w:eastAsia="Consolas" w:hAnsi="Consolas" w:cs="Consolas"/>
                <w:sz w:val="16"/>
              </w:rPr>
              <w:t>0</w:t>
            </w:r>
          </w:p>
        </w:tc>
        <w:tc>
          <w:tcPr>
            <w:tcW w:w="1170" w:type="dxa"/>
          </w:tcPr>
          <w:p w14:paraId="717D63C1" w14:textId="77777777" w:rsidR="00AC1205" w:rsidRDefault="00000000">
            <w:pPr>
              <w:jc w:val="right"/>
            </w:pPr>
            <w:r>
              <w:rPr>
                <w:rFonts w:ascii="Consolas" w:eastAsia="Consolas" w:hAnsi="Consolas" w:cs="Consolas"/>
                <w:sz w:val="16"/>
              </w:rPr>
              <w:t>0</w:t>
            </w:r>
          </w:p>
        </w:tc>
      </w:tr>
      <w:tr w:rsidR="00AC1205" w14:paraId="717D63CB" w14:textId="77777777">
        <w:tc>
          <w:tcPr>
            <w:tcW w:w="1170" w:type="dxa"/>
          </w:tcPr>
          <w:p w14:paraId="717D63C3" w14:textId="77777777" w:rsidR="00AC1205" w:rsidRDefault="00000000">
            <w:pPr>
              <w:jc w:val="right"/>
            </w:pPr>
            <w:r>
              <w:rPr>
                <w:rFonts w:ascii="Consolas" w:eastAsia="Consolas" w:hAnsi="Consolas" w:cs="Consolas"/>
                <w:sz w:val="16"/>
              </w:rPr>
              <w:t>1979</w:t>
            </w:r>
          </w:p>
        </w:tc>
        <w:tc>
          <w:tcPr>
            <w:tcW w:w="1170" w:type="dxa"/>
          </w:tcPr>
          <w:p w14:paraId="717D63C4" w14:textId="77777777" w:rsidR="00AC1205" w:rsidRDefault="00000000">
            <w:pPr>
              <w:jc w:val="right"/>
            </w:pPr>
            <w:r>
              <w:rPr>
                <w:rFonts w:ascii="Consolas" w:eastAsia="Consolas" w:hAnsi="Consolas" w:cs="Consolas"/>
                <w:sz w:val="16"/>
              </w:rPr>
              <w:t>0</w:t>
            </w:r>
          </w:p>
        </w:tc>
        <w:tc>
          <w:tcPr>
            <w:tcW w:w="1170" w:type="dxa"/>
          </w:tcPr>
          <w:p w14:paraId="717D63C5" w14:textId="77777777" w:rsidR="00AC1205" w:rsidRDefault="00000000">
            <w:pPr>
              <w:jc w:val="right"/>
            </w:pPr>
            <w:r>
              <w:rPr>
                <w:rFonts w:ascii="Consolas" w:eastAsia="Consolas" w:hAnsi="Consolas" w:cs="Consolas"/>
                <w:sz w:val="16"/>
              </w:rPr>
              <w:t>0</w:t>
            </w:r>
          </w:p>
        </w:tc>
        <w:tc>
          <w:tcPr>
            <w:tcW w:w="1170" w:type="dxa"/>
          </w:tcPr>
          <w:p w14:paraId="717D63C6" w14:textId="77777777" w:rsidR="00AC1205" w:rsidRDefault="00000000">
            <w:pPr>
              <w:jc w:val="right"/>
            </w:pPr>
            <w:r>
              <w:rPr>
                <w:rFonts w:ascii="Consolas" w:eastAsia="Consolas" w:hAnsi="Consolas" w:cs="Consolas"/>
                <w:sz w:val="16"/>
              </w:rPr>
              <w:t>10,108</w:t>
            </w:r>
          </w:p>
        </w:tc>
        <w:tc>
          <w:tcPr>
            <w:tcW w:w="1170" w:type="dxa"/>
          </w:tcPr>
          <w:p w14:paraId="717D63C7" w14:textId="77777777" w:rsidR="00AC1205" w:rsidRDefault="00000000">
            <w:pPr>
              <w:jc w:val="right"/>
            </w:pPr>
            <w:r>
              <w:rPr>
                <w:rFonts w:ascii="Consolas" w:eastAsia="Consolas" w:hAnsi="Consolas" w:cs="Consolas"/>
                <w:sz w:val="16"/>
              </w:rPr>
              <w:t>0</w:t>
            </w:r>
          </w:p>
        </w:tc>
        <w:tc>
          <w:tcPr>
            <w:tcW w:w="1170" w:type="dxa"/>
          </w:tcPr>
          <w:p w14:paraId="717D63C8" w14:textId="77777777" w:rsidR="00AC1205" w:rsidRDefault="00000000">
            <w:pPr>
              <w:jc w:val="right"/>
            </w:pPr>
            <w:r>
              <w:rPr>
                <w:rFonts w:ascii="Consolas" w:eastAsia="Consolas" w:hAnsi="Consolas" w:cs="Consolas"/>
                <w:sz w:val="16"/>
              </w:rPr>
              <w:t>0</w:t>
            </w:r>
          </w:p>
        </w:tc>
        <w:tc>
          <w:tcPr>
            <w:tcW w:w="1170" w:type="dxa"/>
          </w:tcPr>
          <w:p w14:paraId="717D63C9" w14:textId="77777777" w:rsidR="00AC1205" w:rsidRDefault="00000000">
            <w:pPr>
              <w:jc w:val="right"/>
            </w:pPr>
            <w:r>
              <w:rPr>
                <w:rFonts w:ascii="Consolas" w:eastAsia="Consolas" w:hAnsi="Consolas" w:cs="Consolas"/>
                <w:sz w:val="16"/>
              </w:rPr>
              <w:t>0</w:t>
            </w:r>
          </w:p>
        </w:tc>
        <w:tc>
          <w:tcPr>
            <w:tcW w:w="1170" w:type="dxa"/>
          </w:tcPr>
          <w:p w14:paraId="717D63CA" w14:textId="77777777" w:rsidR="00AC1205" w:rsidRDefault="00000000">
            <w:pPr>
              <w:jc w:val="right"/>
            </w:pPr>
            <w:r>
              <w:rPr>
                <w:rFonts w:ascii="Consolas" w:eastAsia="Consolas" w:hAnsi="Consolas" w:cs="Consolas"/>
                <w:sz w:val="16"/>
              </w:rPr>
              <w:t>0</w:t>
            </w:r>
          </w:p>
        </w:tc>
      </w:tr>
      <w:tr w:rsidR="00AC1205" w14:paraId="717D63D4" w14:textId="77777777">
        <w:tc>
          <w:tcPr>
            <w:tcW w:w="1170" w:type="dxa"/>
          </w:tcPr>
          <w:p w14:paraId="717D63CC" w14:textId="77777777" w:rsidR="00AC1205" w:rsidRDefault="00000000">
            <w:pPr>
              <w:jc w:val="right"/>
            </w:pPr>
            <w:r>
              <w:rPr>
                <w:rFonts w:ascii="Consolas" w:eastAsia="Consolas" w:hAnsi="Consolas" w:cs="Consolas"/>
                <w:sz w:val="16"/>
              </w:rPr>
              <w:t>1980</w:t>
            </w:r>
          </w:p>
        </w:tc>
        <w:tc>
          <w:tcPr>
            <w:tcW w:w="1170" w:type="dxa"/>
          </w:tcPr>
          <w:p w14:paraId="717D63CD" w14:textId="77777777" w:rsidR="00AC1205" w:rsidRDefault="00000000">
            <w:pPr>
              <w:jc w:val="right"/>
            </w:pPr>
            <w:r>
              <w:rPr>
                <w:rFonts w:ascii="Consolas" w:eastAsia="Consolas" w:hAnsi="Consolas" w:cs="Consolas"/>
                <w:sz w:val="16"/>
              </w:rPr>
              <w:t>0</w:t>
            </w:r>
          </w:p>
        </w:tc>
        <w:tc>
          <w:tcPr>
            <w:tcW w:w="1170" w:type="dxa"/>
          </w:tcPr>
          <w:p w14:paraId="717D63CE" w14:textId="77777777" w:rsidR="00AC1205" w:rsidRDefault="00000000">
            <w:pPr>
              <w:jc w:val="right"/>
            </w:pPr>
            <w:r>
              <w:rPr>
                <w:rFonts w:ascii="Consolas" w:eastAsia="Consolas" w:hAnsi="Consolas" w:cs="Consolas"/>
                <w:sz w:val="16"/>
              </w:rPr>
              <w:t>0</w:t>
            </w:r>
          </w:p>
        </w:tc>
        <w:tc>
          <w:tcPr>
            <w:tcW w:w="1170" w:type="dxa"/>
          </w:tcPr>
          <w:p w14:paraId="717D63CF" w14:textId="77777777" w:rsidR="00AC1205" w:rsidRDefault="00000000">
            <w:pPr>
              <w:jc w:val="right"/>
            </w:pPr>
            <w:r>
              <w:rPr>
                <w:rFonts w:ascii="Consolas" w:eastAsia="Consolas" w:hAnsi="Consolas" w:cs="Consolas"/>
                <w:sz w:val="16"/>
              </w:rPr>
              <w:t>10,349</w:t>
            </w:r>
          </w:p>
        </w:tc>
        <w:tc>
          <w:tcPr>
            <w:tcW w:w="1170" w:type="dxa"/>
          </w:tcPr>
          <w:p w14:paraId="717D63D0" w14:textId="77777777" w:rsidR="00AC1205" w:rsidRDefault="00000000">
            <w:pPr>
              <w:jc w:val="right"/>
            </w:pPr>
            <w:r>
              <w:rPr>
                <w:rFonts w:ascii="Consolas" w:eastAsia="Consolas" w:hAnsi="Consolas" w:cs="Consolas"/>
                <w:sz w:val="16"/>
              </w:rPr>
              <w:t>0</w:t>
            </w:r>
          </w:p>
        </w:tc>
        <w:tc>
          <w:tcPr>
            <w:tcW w:w="1170" w:type="dxa"/>
          </w:tcPr>
          <w:p w14:paraId="717D63D1" w14:textId="77777777" w:rsidR="00AC1205" w:rsidRDefault="00000000">
            <w:pPr>
              <w:jc w:val="right"/>
            </w:pPr>
            <w:r>
              <w:rPr>
                <w:rFonts w:ascii="Consolas" w:eastAsia="Consolas" w:hAnsi="Consolas" w:cs="Consolas"/>
                <w:sz w:val="16"/>
              </w:rPr>
              <w:t>0</w:t>
            </w:r>
          </w:p>
        </w:tc>
        <w:tc>
          <w:tcPr>
            <w:tcW w:w="1170" w:type="dxa"/>
          </w:tcPr>
          <w:p w14:paraId="717D63D2" w14:textId="77777777" w:rsidR="00AC1205" w:rsidRDefault="00000000">
            <w:pPr>
              <w:jc w:val="right"/>
            </w:pPr>
            <w:r>
              <w:rPr>
                <w:rFonts w:ascii="Consolas" w:eastAsia="Consolas" w:hAnsi="Consolas" w:cs="Consolas"/>
                <w:sz w:val="16"/>
              </w:rPr>
              <w:t>0</w:t>
            </w:r>
          </w:p>
        </w:tc>
        <w:tc>
          <w:tcPr>
            <w:tcW w:w="1170" w:type="dxa"/>
          </w:tcPr>
          <w:p w14:paraId="717D63D3" w14:textId="77777777" w:rsidR="00AC1205" w:rsidRDefault="00000000">
            <w:pPr>
              <w:jc w:val="right"/>
            </w:pPr>
            <w:r>
              <w:rPr>
                <w:rFonts w:ascii="Consolas" w:eastAsia="Consolas" w:hAnsi="Consolas" w:cs="Consolas"/>
                <w:sz w:val="16"/>
              </w:rPr>
              <w:t>0</w:t>
            </w:r>
          </w:p>
        </w:tc>
      </w:tr>
      <w:tr w:rsidR="00AC1205" w14:paraId="717D63DD" w14:textId="77777777">
        <w:tc>
          <w:tcPr>
            <w:tcW w:w="1170" w:type="dxa"/>
          </w:tcPr>
          <w:p w14:paraId="717D63D5" w14:textId="77777777" w:rsidR="00AC1205" w:rsidRDefault="00000000">
            <w:pPr>
              <w:jc w:val="right"/>
            </w:pPr>
            <w:r>
              <w:rPr>
                <w:rFonts w:ascii="Consolas" w:eastAsia="Consolas" w:hAnsi="Consolas" w:cs="Consolas"/>
                <w:sz w:val="16"/>
              </w:rPr>
              <w:t>1981</w:t>
            </w:r>
          </w:p>
        </w:tc>
        <w:tc>
          <w:tcPr>
            <w:tcW w:w="1170" w:type="dxa"/>
          </w:tcPr>
          <w:p w14:paraId="717D63D6" w14:textId="77777777" w:rsidR="00AC1205" w:rsidRDefault="00000000">
            <w:pPr>
              <w:jc w:val="right"/>
            </w:pPr>
            <w:r>
              <w:rPr>
                <w:rFonts w:ascii="Consolas" w:eastAsia="Consolas" w:hAnsi="Consolas" w:cs="Consolas"/>
                <w:sz w:val="16"/>
              </w:rPr>
              <w:t>0</w:t>
            </w:r>
          </w:p>
        </w:tc>
        <w:tc>
          <w:tcPr>
            <w:tcW w:w="1170" w:type="dxa"/>
          </w:tcPr>
          <w:p w14:paraId="717D63D7" w14:textId="77777777" w:rsidR="00AC1205" w:rsidRDefault="00000000">
            <w:pPr>
              <w:jc w:val="right"/>
            </w:pPr>
            <w:r>
              <w:rPr>
                <w:rFonts w:ascii="Consolas" w:eastAsia="Consolas" w:hAnsi="Consolas" w:cs="Consolas"/>
                <w:sz w:val="16"/>
              </w:rPr>
              <w:t>0</w:t>
            </w:r>
          </w:p>
        </w:tc>
        <w:tc>
          <w:tcPr>
            <w:tcW w:w="1170" w:type="dxa"/>
          </w:tcPr>
          <w:p w14:paraId="717D63D8" w14:textId="77777777" w:rsidR="00AC1205" w:rsidRDefault="00000000">
            <w:pPr>
              <w:jc w:val="right"/>
            </w:pPr>
            <w:r>
              <w:rPr>
                <w:rFonts w:ascii="Consolas" w:eastAsia="Consolas" w:hAnsi="Consolas" w:cs="Consolas"/>
                <w:sz w:val="16"/>
              </w:rPr>
              <w:t>10,417</w:t>
            </w:r>
          </w:p>
        </w:tc>
        <w:tc>
          <w:tcPr>
            <w:tcW w:w="1170" w:type="dxa"/>
          </w:tcPr>
          <w:p w14:paraId="717D63D9" w14:textId="77777777" w:rsidR="00AC1205" w:rsidRDefault="00000000">
            <w:pPr>
              <w:jc w:val="right"/>
            </w:pPr>
            <w:r>
              <w:rPr>
                <w:rFonts w:ascii="Consolas" w:eastAsia="Consolas" w:hAnsi="Consolas" w:cs="Consolas"/>
                <w:sz w:val="16"/>
              </w:rPr>
              <w:t>0</w:t>
            </w:r>
          </w:p>
        </w:tc>
        <w:tc>
          <w:tcPr>
            <w:tcW w:w="1170" w:type="dxa"/>
          </w:tcPr>
          <w:p w14:paraId="717D63DA" w14:textId="77777777" w:rsidR="00AC1205" w:rsidRDefault="00000000">
            <w:pPr>
              <w:jc w:val="right"/>
            </w:pPr>
            <w:r>
              <w:rPr>
                <w:rFonts w:ascii="Consolas" w:eastAsia="Consolas" w:hAnsi="Consolas" w:cs="Consolas"/>
                <w:sz w:val="16"/>
              </w:rPr>
              <w:t>0</w:t>
            </w:r>
          </w:p>
        </w:tc>
        <w:tc>
          <w:tcPr>
            <w:tcW w:w="1170" w:type="dxa"/>
          </w:tcPr>
          <w:p w14:paraId="717D63DB" w14:textId="77777777" w:rsidR="00AC1205" w:rsidRDefault="00000000">
            <w:pPr>
              <w:jc w:val="right"/>
            </w:pPr>
            <w:r>
              <w:rPr>
                <w:rFonts w:ascii="Consolas" w:eastAsia="Consolas" w:hAnsi="Consolas" w:cs="Consolas"/>
                <w:sz w:val="16"/>
              </w:rPr>
              <w:t>0</w:t>
            </w:r>
          </w:p>
        </w:tc>
        <w:tc>
          <w:tcPr>
            <w:tcW w:w="1170" w:type="dxa"/>
          </w:tcPr>
          <w:p w14:paraId="717D63DC" w14:textId="77777777" w:rsidR="00AC1205" w:rsidRDefault="00000000">
            <w:pPr>
              <w:jc w:val="right"/>
            </w:pPr>
            <w:r>
              <w:rPr>
                <w:rFonts w:ascii="Consolas" w:eastAsia="Consolas" w:hAnsi="Consolas" w:cs="Consolas"/>
                <w:sz w:val="16"/>
              </w:rPr>
              <w:t>0</w:t>
            </w:r>
          </w:p>
        </w:tc>
      </w:tr>
      <w:tr w:rsidR="00AC1205" w14:paraId="717D63E6" w14:textId="77777777">
        <w:tc>
          <w:tcPr>
            <w:tcW w:w="1170" w:type="dxa"/>
          </w:tcPr>
          <w:p w14:paraId="717D63DE" w14:textId="77777777" w:rsidR="00AC1205" w:rsidRDefault="00000000">
            <w:pPr>
              <w:jc w:val="right"/>
            </w:pPr>
            <w:r>
              <w:rPr>
                <w:rFonts w:ascii="Consolas" w:eastAsia="Consolas" w:hAnsi="Consolas" w:cs="Consolas"/>
                <w:sz w:val="16"/>
              </w:rPr>
              <w:t>1982</w:t>
            </w:r>
          </w:p>
        </w:tc>
        <w:tc>
          <w:tcPr>
            <w:tcW w:w="1170" w:type="dxa"/>
          </w:tcPr>
          <w:p w14:paraId="717D63DF" w14:textId="77777777" w:rsidR="00AC1205" w:rsidRDefault="00000000">
            <w:pPr>
              <w:jc w:val="right"/>
            </w:pPr>
            <w:r>
              <w:rPr>
                <w:rFonts w:ascii="Consolas" w:eastAsia="Consolas" w:hAnsi="Consolas" w:cs="Consolas"/>
                <w:sz w:val="16"/>
              </w:rPr>
              <w:t>0</w:t>
            </w:r>
          </w:p>
        </w:tc>
        <w:tc>
          <w:tcPr>
            <w:tcW w:w="1170" w:type="dxa"/>
          </w:tcPr>
          <w:p w14:paraId="717D63E0" w14:textId="77777777" w:rsidR="00AC1205" w:rsidRDefault="00000000">
            <w:pPr>
              <w:jc w:val="right"/>
            </w:pPr>
            <w:r>
              <w:rPr>
                <w:rFonts w:ascii="Consolas" w:eastAsia="Consolas" w:hAnsi="Consolas" w:cs="Consolas"/>
                <w:sz w:val="16"/>
              </w:rPr>
              <w:t>0</w:t>
            </w:r>
          </w:p>
        </w:tc>
        <w:tc>
          <w:tcPr>
            <w:tcW w:w="1170" w:type="dxa"/>
          </w:tcPr>
          <w:p w14:paraId="717D63E1" w14:textId="77777777" w:rsidR="00AC1205" w:rsidRDefault="00000000">
            <w:pPr>
              <w:jc w:val="right"/>
            </w:pPr>
            <w:r>
              <w:rPr>
                <w:rFonts w:ascii="Consolas" w:eastAsia="Consolas" w:hAnsi="Consolas" w:cs="Consolas"/>
                <w:sz w:val="16"/>
              </w:rPr>
              <w:t>10,567</w:t>
            </w:r>
          </w:p>
        </w:tc>
        <w:tc>
          <w:tcPr>
            <w:tcW w:w="1170" w:type="dxa"/>
          </w:tcPr>
          <w:p w14:paraId="717D63E2" w14:textId="77777777" w:rsidR="00AC1205" w:rsidRDefault="00000000">
            <w:pPr>
              <w:jc w:val="right"/>
            </w:pPr>
            <w:r>
              <w:rPr>
                <w:rFonts w:ascii="Consolas" w:eastAsia="Consolas" w:hAnsi="Consolas" w:cs="Consolas"/>
                <w:sz w:val="16"/>
              </w:rPr>
              <w:t>0</w:t>
            </w:r>
          </w:p>
        </w:tc>
        <w:tc>
          <w:tcPr>
            <w:tcW w:w="1170" w:type="dxa"/>
          </w:tcPr>
          <w:p w14:paraId="717D63E3" w14:textId="77777777" w:rsidR="00AC1205" w:rsidRDefault="00000000">
            <w:pPr>
              <w:jc w:val="right"/>
            </w:pPr>
            <w:r>
              <w:rPr>
                <w:rFonts w:ascii="Consolas" w:eastAsia="Consolas" w:hAnsi="Consolas" w:cs="Consolas"/>
                <w:sz w:val="16"/>
              </w:rPr>
              <w:t>0</w:t>
            </w:r>
          </w:p>
        </w:tc>
        <w:tc>
          <w:tcPr>
            <w:tcW w:w="1170" w:type="dxa"/>
          </w:tcPr>
          <w:p w14:paraId="717D63E4" w14:textId="77777777" w:rsidR="00AC1205" w:rsidRDefault="00000000">
            <w:pPr>
              <w:jc w:val="right"/>
            </w:pPr>
            <w:r>
              <w:rPr>
                <w:rFonts w:ascii="Consolas" w:eastAsia="Consolas" w:hAnsi="Consolas" w:cs="Consolas"/>
                <w:sz w:val="16"/>
              </w:rPr>
              <w:t>0</w:t>
            </w:r>
          </w:p>
        </w:tc>
        <w:tc>
          <w:tcPr>
            <w:tcW w:w="1170" w:type="dxa"/>
          </w:tcPr>
          <w:p w14:paraId="717D63E5" w14:textId="77777777" w:rsidR="00AC1205" w:rsidRDefault="00000000">
            <w:pPr>
              <w:jc w:val="right"/>
            </w:pPr>
            <w:r>
              <w:rPr>
                <w:rFonts w:ascii="Consolas" w:eastAsia="Consolas" w:hAnsi="Consolas" w:cs="Consolas"/>
                <w:sz w:val="16"/>
              </w:rPr>
              <w:t>0</w:t>
            </w:r>
          </w:p>
        </w:tc>
      </w:tr>
      <w:tr w:rsidR="00AC1205" w14:paraId="717D63EF" w14:textId="77777777">
        <w:tc>
          <w:tcPr>
            <w:tcW w:w="1170" w:type="dxa"/>
          </w:tcPr>
          <w:p w14:paraId="717D63E7" w14:textId="77777777" w:rsidR="00AC1205" w:rsidRDefault="00000000">
            <w:pPr>
              <w:jc w:val="right"/>
            </w:pPr>
            <w:r>
              <w:rPr>
                <w:rFonts w:ascii="Consolas" w:eastAsia="Consolas" w:hAnsi="Consolas" w:cs="Consolas"/>
                <w:sz w:val="16"/>
              </w:rPr>
              <w:t>1983</w:t>
            </w:r>
          </w:p>
        </w:tc>
        <w:tc>
          <w:tcPr>
            <w:tcW w:w="1170" w:type="dxa"/>
          </w:tcPr>
          <w:p w14:paraId="717D63E8" w14:textId="77777777" w:rsidR="00AC1205" w:rsidRDefault="00000000">
            <w:pPr>
              <w:jc w:val="right"/>
            </w:pPr>
            <w:r>
              <w:rPr>
                <w:rFonts w:ascii="Consolas" w:eastAsia="Consolas" w:hAnsi="Consolas" w:cs="Consolas"/>
                <w:sz w:val="16"/>
              </w:rPr>
              <w:t>0</w:t>
            </w:r>
          </w:p>
        </w:tc>
        <w:tc>
          <w:tcPr>
            <w:tcW w:w="1170" w:type="dxa"/>
          </w:tcPr>
          <w:p w14:paraId="717D63E9" w14:textId="77777777" w:rsidR="00AC1205" w:rsidRDefault="00000000">
            <w:pPr>
              <w:jc w:val="right"/>
            </w:pPr>
            <w:r>
              <w:rPr>
                <w:rFonts w:ascii="Consolas" w:eastAsia="Consolas" w:hAnsi="Consolas" w:cs="Consolas"/>
                <w:sz w:val="16"/>
              </w:rPr>
              <w:t>0</w:t>
            </w:r>
          </w:p>
        </w:tc>
        <w:tc>
          <w:tcPr>
            <w:tcW w:w="1170" w:type="dxa"/>
          </w:tcPr>
          <w:p w14:paraId="717D63EA" w14:textId="77777777" w:rsidR="00AC1205" w:rsidRDefault="00000000">
            <w:pPr>
              <w:jc w:val="right"/>
            </w:pPr>
            <w:r>
              <w:rPr>
                <w:rFonts w:ascii="Consolas" w:eastAsia="Consolas" w:hAnsi="Consolas" w:cs="Consolas"/>
                <w:sz w:val="16"/>
              </w:rPr>
              <w:t>10,772</w:t>
            </w:r>
          </w:p>
        </w:tc>
        <w:tc>
          <w:tcPr>
            <w:tcW w:w="1170" w:type="dxa"/>
          </w:tcPr>
          <w:p w14:paraId="717D63EB" w14:textId="77777777" w:rsidR="00AC1205" w:rsidRDefault="00000000">
            <w:pPr>
              <w:jc w:val="right"/>
            </w:pPr>
            <w:r>
              <w:rPr>
                <w:rFonts w:ascii="Consolas" w:eastAsia="Consolas" w:hAnsi="Consolas" w:cs="Consolas"/>
                <w:sz w:val="16"/>
              </w:rPr>
              <w:t>0</w:t>
            </w:r>
          </w:p>
        </w:tc>
        <w:tc>
          <w:tcPr>
            <w:tcW w:w="1170" w:type="dxa"/>
          </w:tcPr>
          <w:p w14:paraId="717D63EC" w14:textId="77777777" w:rsidR="00AC1205" w:rsidRDefault="00000000">
            <w:pPr>
              <w:jc w:val="right"/>
            </w:pPr>
            <w:r>
              <w:rPr>
                <w:rFonts w:ascii="Consolas" w:eastAsia="Consolas" w:hAnsi="Consolas" w:cs="Consolas"/>
                <w:sz w:val="16"/>
              </w:rPr>
              <w:t>0</w:t>
            </w:r>
          </w:p>
        </w:tc>
        <w:tc>
          <w:tcPr>
            <w:tcW w:w="1170" w:type="dxa"/>
          </w:tcPr>
          <w:p w14:paraId="717D63ED" w14:textId="77777777" w:rsidR="00AC1205" w:rsidRDefault="00000000">
            <w:pPr>
              <w:jc w:val="right"/>
            </w:pPr>
            <w:r>
              <w:rPr>
                <w:rFonts w:ascii="Consolas" w:eastAsia="Consolas" w:hAnsi="Consolas" w:cs="Consolas"/>
                <w:sz w:val="16"/>
              </w:rPr>
              <w:t>0</w:t>
            </w:r>
          </w:p>
        </w:tc>
        <w:tc>
          <w:tcPr>
            <w:tcW w:w="1170" w:type="dxa"/>
          </w:tcPr>
          <w:p w14:paraId="717D63EE" w14:textId="77777777" w:rsidR="00AC1205" w:rsidRDefault="00000000">
            <w:pPr>
              <w:jc w:val="right"/>
            </w:pPr>
            <w:r>
              <w:rPr>
                <w:rFonts w:ascii="Consolas" w:eastAsia="Consolas" w:hAnsi="Consolas" w:cs="Consolas"/>
                <w:sz w:val="16"/>
              </w:rPr>
              <w:t>0</w:t>
            </w:r>
          </w:p>
        </w:tc>
      </w:tr>
      <w:tr w:rsidR="00AC1205" w14:paraId="717D63F8" w14:textId="77777777">
        <w:tc>
          <w:tcPr>
            <w:tcW w:w="1170" w:type="dxa"/>
          </w:tcPr>
          <w:p w14:paraId="717D63F0" w14:textId="77777777" w:rsidR="00AC1205" w:rsidRDefault="00000000">
            <w:pPr>
              <w:jc w:val="right"/>
            </w:pPr>
            <w:r>
              <w:rPr>
                <w:rFonts w:ascii="Consolas" w:eastAsia="Consolas" w:hAnsi="Consolas" w:cs="Consolas"/>
                <w:sz w:val="16"/>
              </w:rPr>
              <w:t>1984</w:t>
            </w:r>
          </w:p>
        </w:tc>
        <w:tc>
          <w:tcPr>
            <w:tcW w:w="1170" w:type="dxa"/>
          </w:tcPr>
          <w:p w14:paraId="717D63F1" w14:textId="77777777" w:rsidR="00AC1205" w:rsidRDefault="00000000">
            <w:pPr>
              <w:jc w:val="right"/>
            </w:pPr>
            <w:r>
              <w:rPr>
                <w:rFonts w:ascii="Consolas" w:eastAsia="Consolas" w:hAnsi="Consolas" w:cs="Consolas"/>
                <w:sz w:val="16"/>
              </w:rPr>
              <w:t>0</w:t>
            </w:r>
          </w:p>
        </w:tc>
        <w:tc>
          <w:tcPr>
            <w:tcW w:w="1170" w:type="dxa"/>
          </w:tcPr>
          <w:p w14:paraId="717D63F2" w14:textId="77777777" w:rsidR="00AC1205" w:rsidRDefault="00000000">
            <w:pPr>
              <w:jc w:val="right"/>
            </w:pPr>
            <w:r>
              <w:rPr>
                <w:rFonts w:ascii="Consolas" w:eastAsia="Consolas" w:hAnsi="Consolas" w:cs="Consolas"/>
                <w:sz w:val="16"/>
              </w:rPr>
              <w:t>0</w:t>
            </w:r>
          </w:p>
        </w:tc>
        <w:tc>
          <w:tcPr>
            <w:tcW w:w="1170" w:type="dxa"/>
          </w:tcPr>
          <w:p w14:paraId="717D63F3" w14:textId="77777777" w:rsidR="00AC1205" w:rsidRDefault="00000000">
            <w:pPr>
              <w:jc w:val="right"/>
            </w:pPr>
            <w:r>
              <w:rPr>
                <w:rFonts w:ascii="Consolas" w:eastAsia="Consolas" w:hAnsi="Consolas" w:cs="Consolas"/>
                <w:sz w:val="16"/>
              </w:rPr>
              <w:t>10,888</w:t>
            </w:r>
          </w:p>
        </w:tc>
        <w:tc>
          <w:tcPr>
            <w:tcW w:w="1170" w:type="dxa"/>
          </w:tcPr>
          <w:p w14:paraId="717D63F4" w14:textId="77777777" w:rsidR="00AC1205" w:rsidRDefault="00000000">
            <w:pPr>
              <w:jc w:val="right"/>
            </w:pPr>
            <w:r>
              <w:rPr>
                <w:rFonts w:ascii="Consolas" w:eastAsia="Consolas" w:hAnsi="Consolas" w:cs="Consolas"/>
                <w:sz w:val="16"/>
              </w:rPr>
              <w:t>0</w:t>
            </w:r>
          </w:p>
        </w:tc>
        <w:tc>
          <w:tcPr>
            <w:tcW w:w="1170" w:type="dxa"/>
          </w:tcPr>
          <w:p w14:paraId="717D63F5" w14:textId="77777777" w:rsidR="00AC1205" w:rsidRDefault="00000000">
            <w:pPr>
              <w:jc w:val="right"/>
            </w:pPr>
            <w:r>
              <w:rPr>
                <w:rFonts w:ascii="Consolas" w:eastAsia="Consolas" w:hAnsi="Consolas" w:cs="Consolas"/>
                <w:sz w:val="16"/>
              </w:rPr>
              <w:t>11,950</w:t>
            </w:r>
          </w:p>
        </w:tc>
        <w:tc>
          <w:tcPr>
            <w:tcW w:w="1170" w:type="dxa"/>
          </w:tcPr>
          <w:p w14:paraId="717D63F6" w14:textId="77777777" w:rsidR="00AC1205" w:rsidRDefault="00000000">
            <w:pPr>
              <w:jc w:val="right"/>
            </w:pPr>
            <w:r>
              <w:rPr>
                <w:rFonts w:ascii="Consolas" w:eastAsia="Consolas" w:hAnsi="Consolas" w:cs="Consolas"/>
                <w:sz w:val="16"/>
              </w:rPr>
              <w:t>0</w:t>
            </w:r>
          </w:p>
        </w:tc>
        <w:tc>
          <w:tcPr>
            <w:tcW w:w="1170" w:type="dxa"/>
          </w:tcPr>
          <w:p w14:paraId="717D63F7" w14:textId="77777777" w:rsidR="00AC1205" w:rsidRDefault="00000000">
            <w:pPr>
              <w:jc w:val="right"/>
            </w:pPr>
            <w:r>
              <w:rPr>
                <w:rFonts w:ascii="Consolas" w:eastAsia="Consolas" w:hAnsi="Consolas" w:cs="Consolas"/>
                <w:sz w:val="16"/>
              </w:rPr>
              <w:t>0</w:t>
            </w:r>
          </w:p>
        </w:tc>
      </w:tr>
      <w:tr w:rsidR="00AC1205" w14:paraId="717D6401" w14:textId="77777777">
        <w:tc>
          <w:tcPr>
            <w:tcW w:w="1170" w:type="dxa"/>
          </w:tcPr>
          <w:p w14:paraId="717D63F9" w14:textId="77777777" w:rsidR="00AC1205" w:rsidRDefault="00000000">
            <w:pPr>
              <w:jc w:val="right"/>
            </w:pPr>
            <w:r>
              <w:rPr>
                <w:rFonts w:ascii="Consolas" w:eastAsia="Consolas" w:hAnsi="Consolas" w:cs="Consolas"/>
                <w:sz w:val="16"/>
              </w:rPr>
              <w:t>1985</w:t>
            </w:r>
          </w:p>
        </w:tc>
        <w:tc>
          <w:tcPr>
            <w:tcW w:w="1170" w:type="dxa"/>
          </w:tcPr>
          <w:p w14:paraId="717D63FA" w14:textId="77777777" w:rsidR="00AC1205" w:rsidRDefault="00000000">
            <w:pPr>
              <w:jc w:val="right"/>
            </w:pPr>
            <w:r>
              <w:rPr>
                <w:rFonts w:ascii="Consolas" w:eastAsia="Consolas" w:hAnsi="Consolas" w:cs="Consolas"/>
                <w:sz w:val="16"/>
              </w:rPr>
              <w:t>0</w:t>
            </w:r>
          </w:p>
        </w:tc>
        <w:tc>
          <w:tcPr>
            <w:tcW w:w="1170" w:type="dxa"/>
          </w:tcPr>
          <w:p w14:paraId="717D63FB" w14:textId="77777777" w:rsidR="00AC1205" w:rsidRDefault="00000000">
            <w:pPr>
              <w:jc w:val="right"/>
            </w:pPr>
            <w:r>
              <w:rPr>
                <w:rFonts w:ascii="Consolas" w:eastAsia="Consolas" w:hAnsi="Consolas" w:cs="Consolas"/>
                <w:sz w:val="16"/>
              </w:rPr>
              <w:t>0</w:t>
            </w:r>
          </w:p>
        </w:tc>
        <w:tc>
          <w:tcPr>
            <w:tcW w:w="1170" w:type="dxa"/>
          </w:tcPr>
          <w:p w14:paraId="717D63FC" w14:textId="77777777" w:rsidR="00AC1205" w:rsidRDefault="00000000">
            <w:pPr>
              <w:jc w:val="right"/>
            </w:pPr>
            <w:r>
              <w:rPr>
                <w:rFonts w:ascii="Consolas" w:eastAsia="Consolas" w:hAnsi="Consolas" w:cs="Consolas"/>
                <w:sz w:val="16"/>
              </w:rPr>
              <w:t>11,013</w:t>
            </w:r>
          </w:p>
        </w:tc>
        <w:tc>
          <w:tcPr>
            <w:tcW w:w="1170" w:type="dxa"/>
          </w:tcPr>
          <w:p w14:paraId="717D63FD" w14:textId="77777777" w:rsidR="00AC1205" w:rsidRDefault="00000000">
            <w:pPr>
              <w:jc w:val="right"/>
            </w:pPr>
            <w:r>
              <w:rPr>
                <w:rFonts w:ascii="Consolas" w:eastAsia="Consolas" w:hAnsi="Consolas" w:cs="Consolas"/>
                <w:sz w:val="16"/>
              </w:rPr>
              <w:t>0</w:t>
            </w:r>
          </w:p>
        </w:tc>
        <w:tc>
          <w:tcPr>
            <w:tcW w:w="1170" w:type="dxa"/>
          </w:tcPr>
          <w:p w14:paraId="717D63FE" w14:textId="77777777" w:rsidR="00AC1205" w:rsidRDefault="00000000">
            <w:pPr>
              <w:jc w:val="right"/>
            </w:pPr>
            <w:r>
              <w:rPr>
                <w:rFonts w:ascii="Consolas" w:eastAsia="Consolas" w:hAnsi="Consolas" w:cs="Consolas"/>
                <w:sz w:val="16"/>
              </w:rPr>
              <w:t>10,819</w:t>
            </w:r>
          </w:p>
        </w:tc>
        <w:tc>
          <w:tcPr>
            <w:tcW w:w="1170" w:type="dxa"/>
          </w:tcPr>
          <w:p w14:paraId="717D63FF" w14:textId="77777777" w:rsidR="00AC1205" w:rsidRDefault="00000000">
            <w:pPr>
              <w:jc w:val="right"/>
            </w:pPr>
            <w:r>
              <w:rPr>
                <w:rFonts w:ascii="Consolas" w:eastAsia="Consolas" w:hAnsi="Consolas" w:cs="Consolas"/>
                <w:sz w:val="16"/>
              </w:rPr>
              <w:t>0</w:t>
            </w:r>
          </w:p>
        </w:tc>
        <w:tc>
          <w:tcPr>
            <w:tcW w:w="1170" w:type="dxa"/>
          </w:tcPr>
          <w:p w14:paraId="717D6400" w14:textId="77777777" w:rsidR="00AC1205" w:rsidRDefault="00000000">
            <w:pPr>
              <w:jc w:val="right"/>
            </w:pPr>
            <w:r>
              <w:rPr>
                <w:rFonts w:ascii="Consolas" w:eastAsia="Consolas" w:hAnsi="Consolas" w:cs="Consolas"/>
                <w:sz w:val="16"/>
              </w:rPr>
              <w:t>0</w:t>
            </w:r>
          </w:p>
        </w:tc>
      </w:tr>
      <w:tr w:rsidR="00AC1205" w14:paraId="717D640A" w14:textId="77777777">
        <w:tc>
          <w:tcPr>
            <w:tcW w:w="1170" w:type="dxa"/>
          </w:tcPr>
          <w:p w14:paraId="717D6402" w14:textId="77777777" w:rsidR="00AC1205" w:rsidRDefault="00000000">
            <w:pPr>
              <w:jc w:val="right"/>
            </w:pPr>
            <w:r>
              <w:rPr>
                <w:rFonts w:ascii="Consolas" w:eastAsia="Consolas" w:hAnsi="Consolas" w:cs="Consolas"/>
                <w:sz w:val="16"/>
              </w:rPr>
              <w:t>1986</w:t>
            </w:r>
          </w:p>
        </w:tc>
        <w:tc>
          <w:tcPr>
            <w:tcW w:w="1170" w:type="dxa"/>
          </w:tcPr>
          <w:p w14:paraId="717D6403" w14:textId="77777777" w:rsidR="00AC1205" w:rsidRDefault="00000000">
            <w:pPr>
              <w:jc w:val="right"/>
            </w:pPr>
            <w:r>
              <w:rPr>
                <w:rFonts w:ascii="Consolas" w:eastAsia="Consolas" w:hAnsi="Consolas" w:cs="Consolas"/>
                <w:sz w:val="16"/>
              </w:rPr>
              <w:t>0</w:t>
            </w:r>
          </w:p>
        </w:tc>
        <w:tc>
          <w:tcPr>
            <w:tcW w:w="1170" w:type="dxa"/>
          </w:tcPr>
          <w:p w14:paraId="717D6404" w14:textId="77777777" w:rsidR="00AC1205" w:rsidRDefault="00000000">
            <w:pPr>
              <w:jc w:val="right"/>
            </w:pPr>
            <w:r>
              <w:rPr>
                <w:rFonts w:ascii="Consolas" w:eastAsia="Consolas" w:hAnsi="Consolas" w:cs="Consolas"/>
                <w:sz w:val="16"/>
              </w:rPr>
              <w:t>0</w:t>
            </w:r>
          </w:p>
        </w:tc>
        <w:tc>
          <w:tcPr>
            <w:tcW w:w="1170" w:type="dxa"/>
          </w:tcPr>
          <w:p w14:paraId="717D6405" w14:textId="77777777" w:rsidR="00AC1205" w:rsidRDefault="00000000">
            <w:pPr>
              <w:jc w:val="right"/>
            </w:pPr>
            <w:r>
              <w:rPr>
                <w:rFonts w:ascii="Consolas" w:eastAsia="Consolas" w:hAnsi="Consolas" w:cs="Consolas"/>
                <w:sz w:val="16"/>
              </w:rPr>
              <w:t>11,017</w:t>
            </w:r>
          </w:p>
        </w:tc>
        <w:tc>
          <w:tcPr>
            <w:tcW w:w="1170" w:type="dxa"/>
          </w:tcPr>
          <w:p w14:paraId="717D6406" w14:textId="77777777" w:rsidR="00AC1205" w:rsidRDefault="00000000">
            <w:pPr>
              <w:jc w:val="right"/>
            </w:pPr>
            <w:r>
              <w:rPr>
                <w:rFonts w:ascii="Consolas" w:eastAsia="Consolas" w:hAnsi="Consolas" w:cs="Consolas"/>
                <w:sz w:val="16"/>
              </w:rPr>
              <w:t>0</w:t>
            </w:r>
          </w:p>
        </w:tc>
        <w:tc>
          <w:tcPr>
            <w:tcW w:w="1170" w:type="dxa"/>
          </w:tcPr>
          <w:p w14:paraId="717D6407" w14:textId="77777777" w:rsidR="00AC1205" w:rsidRDefault="00000000">
            <w:pPr>
              <w:jc w:val="right"/>
            </w:pPr>
            <w:r>
              <w:rPr>
                <w:rFonts w:ascii="Consolas" w:eastAsia="Consolas" w:hAnsi="Consolas" w:cs="Consolas"/>
                <w:sz w:val="16"/>
              </w:rPr>
              <w:t>10,379</w:t>
            </w:r>
          </w:p>
        </w:tc>
        <w:tc>
          <w:tcPr>
            <w:tcW w:w="1170" w:type="dxa"/>
          </w:tcPr>
          <w:p w14:paraId="717D6408" w14:textId="77777777" w:rsidR="00AC1205" w:rsidRDefault="00000000">
            <w:pPr>
              <w:jc w:val="right"/>
            </w:pPr>
            <w:r>
              <w:rPr>
                <w:rFonts w:ascii="Consolas" w:eastAsia="Consolas" w:hAnsi="Consolas" w:cs="Consolas"/>
                <w:sz w:val="16"/>
              </w:rPr>
              <w:t>0</w:t>
            </w:r>
          </w:p>
        </w:tc>
        <w:tc>
          <w:tcPr>
            <w:tcW w:w="1170" w:type="dxa"/>
          </w:tcPr>
          <w:p w14:paraId="717D6409" w14:textId="77777777" w:rsidR="00AC1205" w:rsidRDefault="00000000">
            <w:pPr>
              <w:jc w:val="right"/>
            </w:pPr>
            <w:r>
              <w:rPr>
                <w:rFonts w:ascii="Consolas" w:eastAsia="Consolas" w:hAnsi="Consolas" w:cs="Consolas"/>
                <w:sz w:val="16"/>
              </w:rPr>
              <w:t>0</w:t>
            </w:r>
          </w:p>
        </w:tc>
      </w:tr>
      <w:tr w:rsidR="00AC1205" w14:paraId="717D6413" w14:textId="77777777">
        <w:tc>
          <w:tcPr>
            <w:tcW w:w="1170" w:type="dxa"/>
          </w:tcPr>
          <w:p w14:paraId="717D640B" w14:textId="77777777" w:rsidR="00AC1205" w:rsidRDefault="00000000">
            <w:pPr>
              <w:jc w:val="right"/>
            </w:pPr>
            <w:r>
              <w:rPr>
                <w:rFonts w:ascii="Consolas" w:eastAsia="Consolas" w:hAnsi="Consolas" w:cs="Consolas"/>
                <w:sz w:val="16"/>
              </w:rPr>
              <w:t>1987</w:t>
            </w:r>
          </w:p>
        </w:tc>
        <w:tc>
          <w:tcPr>
            <w:tcW w:w="1170" w:type="dxa"/>
          </w:tcPr>
          <w:p w14:paraId="717D640C" w14:textId="77777777" w:rsidR="00AC1205" w:rsidRDefault="00000000">
            <w:pPr>
              <w:jc w:val="right"/>
            </w:pPr>
            <w:r>
              <w:rPr>
                <w:rFonts w:ascii="Consolas" w:eastAsia="Consolas" w:hAnsi="Consolas" w:cs="Consolas"/>
                <w:sz w:val="16"/>
              </w:rPr>
              <w:t>0</w:t>
            </w:r>
          </w:p>
        </w:tc>
        <w:tc>
          <w:tcPr>
            <w:tcW w:w="1170" w:type="dxa"/>
          </w:tcPr>
          <w:p w14:paraId="717D640D" w14:textId="77777777" w:rsidR="00AC1205" w:rsidRDefault="00000000">
            <w:pPr>
              <w:jc w:val="right"/>
            </w:pPr>
            <w:r>
              <w:rPr>
                <w:rFonts w:ascii="Consolas" w:eastAsia="Consolas" w:hAnsi="Consolas" w:cs="Consolas"/>
                <w:sz w:val="16"/>
              </w:rPr>
              <w:t>0</w:t>
            </w:r>
          </w:p>
        </w:tc>
        <w:tc>
          <w:tcPr>
            <w:tcW w:w="1170" w:type="dxa"/>
          </w:tcPr>
          <w:p w14:paraId="717D640E" w14:textId="77777777" w:rsidR="00AC1205" w:rsidRDefault="00000000">
            <w:pPr>
              <w:jc w:val="right"/>
            </w:pPr>
            <w:r>
              <w:rPr>
                <w:rFonts w:ascii="Consolas" w:eastAsia="Consolas" w:hAnsi="Consolas" w:cs="Consolas"/>
                <w:sz w:val="16"/>
              </w:rPr>
              <w:t>11,079</w:t>
            </w:r>
          </w:p>
        </w:tc>
        <w:tc>
          <w:tcPr>
            <w:tcW w:w="1170" w:type="dxa"/>
          </w:tcPr>
          <w:p w14:paraId="717D640F" w14:textId="77777777" w:rsidR="00AC1205" w:rsidRDefault="00000000">
            <w:pPr>
              <w:jc w:val="right"/>
            </w:pPr>
            <w:r>
              <w:rPr>
                <w:rFonts w:ascii="Consolas" w:eastAsia="Consolas" w:hAnsi="Consolas" w:cs="Consolas"/>
                <w:sz w:val="16"/>
              </w:rPr>
              <w:t>0</w:t>
            </w:r>
          </w:p>
        </w:tc>
        <w:tc>
          <w:tcPr>
            <w:tcW w:w="1170" w:type="dxa"/>
          </w:tcPr>
          <w:p w14:paraId="717D6410" w14:textId="77777777" w:rsidR="00AC1205" w:rsidRDefault="00000000">
            <w:pPr>
              <w:jc w:val="right"/>
            </w:pPr>
            <w:r>
              <w:rPr>
                <w:rFonts w:ascii="Consolas" w:eastAsia="Consolas" w:hAnsi="Consolas" w:cs="Consolas"/>
                <w:sz w:val="16"/>
              </w:rPr>
              <w:t>10,274</w:t>
            </w:r>
          </w:p>
        </w:tc>
        <w:tc>
          <w:tcPr>
            <w:tcW w:w="1170" w:type="dxa"/>
          </w:tcPr>
          <w:p w14:paraId="717D6411" w14:textId="77777777" w:rsidR="00AC1205" w:rsidRDefault="00000000">
            <w:pPr>
              <w:jc w:val="right"/>
            </w:pPr>
            <w:r>
              <w:rPr>
                <w:rFonts w:ascii="Consolas" w:eastAsia="Consolas" w:hAnsi="Consolas" w:cs="Consolas"/>
                <w:sz w:val="16"/>
              </w:rPr>
              <w:t>0</w:t>
            </w:r>
          </w:p>
        </w:tc>
        <w:tc>
          <w:tcPr>
            <w:tcW w:w="1170" w:type="dxa"/>
          </w:tcPr>
          <w:p w14:paraId="717D6412" w14:textId="77777777" w:rsidR="00AC1205" w:rsidRDefault="00000000">
            <w:pPr>
              <w:jc w:val="right"/>
            </w:pPr>
            <w:r>
              <w:rPr>
                <w:rFonts w:ascii="Consolas" w:eastAsia="Consolas" w:hAnsi="Consolas" w:cs="Consolas"/>
                <w:sz w:val="16"/>
              </w:rPr>
              <w:t>0</w:t>
            </w:r>
          </w:p>
        </w:tc>
      </w:tr>
      <w:tr w:rsidR="00AC1205" w14:paraId="717D641C" w14:textId="77777777">
        <w:tc>
          <w:tcPr>
            <w:tcW w:w="1170" w:type="dxa"/>
          </w:tcPr>
          <w:p w14:paraId="717D6414" w14:textId="77777777" w:rsidR="00AC1205" w:rsidRDefault="00000000">
            <w:pPr>
              <w:jc w:val="right"/>
            </w:pPr>
            <w:r>
              <w:rPr>
                <w:rFonts w:ascii="Consolas" w:eastAsia="Consolas" w:hAnsi="Consolas" w:cs="Consolas"/>
                <w:sz w:val="16"/>
              </w:rPr>
              <w:t>1988</w:t>
            </w:r>
          </w:p>
        </w:tc>
        <w:tc>
          <w:tcPr>
            <w:tcW w:w="1170" w:type="dxa"/>
          </w:tcPr>
          <w:p w14:paraId="717D6415" w14:textId="77777777" w:rsidR="00AC1205" w:rsidRDefault="00000000">
            <w:pPr>
              <w:jc w:val="right"/>
            </w:pPr>
            <w:r>
              <w:rPr>
                <w:rFonts w:ascii="Consolas" w:eastAsia="Consolas" w:hAnsi="Consolas" w:cs="Consolas"/>
                <w:sz w:val="16"/>
              </w:rPr>
              <w:t>0</w:t>
            </w:r>
          </w:p>
        </w:tc>
        <w:tc>
          <w:tcPr>
            <w:tcW w:w="1170" w:type="dxa"/>
          </w:tcPr>
          <w:p w14:paraId="717D6416" w14:textId="77777777" w:rsidR="00AC1205" w:rsidRDefault="00000000">
            <w:pPr>
              <w:jc w:val="right"/>
            </w:pPr>
            <w:r>
              <w:rPr>
                <w:rFonts w:ascii="Consolas" w:eastAsia="Consolas" w:hAnsi="Consolas" w:cs="Consolas"/>
                <w:sz w:val="16"/>
              </w:rPr>
              <w:t>0</w:t>
            </w:r>
          </w:p>
        </w:tc>
        <w:tc>
          <w:tcPr>
            <w:tcW w:w="1170" w:type="dxa"/>
          </w:tcPr>
          <w:p w14:paraId="717D6417" w14:textId="77777777" w:rsidR="00AC1205" w:rsidRDefault="00000000">
            <w:pPr>
              <w:jc w:val="right"/>
            </w:pPr>
            <w:r>
              <w:rPr>
                <w:rFonts w:ascii="Consolas" w:eastAsia="Consolas" w:hAnsi="Consolas" w:cs="Consolas"/>
                <w:sz w:val="16"/>
              </w:rPr>
              <w:t>11,154</w:t>
            </w:r>
          </w:p>
        </w:tc>
        <w:tc>
          <w:tcPr>
            <w:tcW w:w="1170" w:type="dxa"/>
          </w:tcPr>
          <w:p w14:paraId="717D6418" w14:textId="77777777" w:rsidR="00AC1205" w:rsidRDefault="00000000">
            <w:pPr>
              <w:jc w:val="right"/>
            </w:pPr>
            <w:r>
              <w:rPr>
                <w:rFonts w:ascii="Consolas" w:eastAsia="Consolas" w:hAnsi="Consolas" w:cs="Consolas"/>
                <w:sz w:val="16"/>
              </w:rPr>
              <w:t>0</w:t>
            </w:r>
          </w:p>
        </w:tc>
        <w:tc>
          <w:tcPr>
            <w:tcW w:w="1170" w:type="dxa"/>
          </w:tcPr>
          <w:p w14:paraId="717D6419" w14:textId="77777777" w:rsidR="00AC1205" w:rsidRDefault="00000000">
            <w:pPr>
              <w:jc w:val="right"/>
            </w:pPr>
            <w:r>
              <w:rPr>
                <w:rFonts w:ascii="Consolas" w:eastAsia="Consolas" w:hAnsi="Consolas" w:cs="Consolas"/>
                <w:sz w:val="16"/>
              </w:rPr>
              <w:t>9,808</w:t>
            </w:r>
          </w:p>
        </w:tc>
        <w:tc>
          <w:tcPr>
            <w:tcW w:w="1170" w:type="dxa"/>
          </w:tcPr>
          <w:p w14:paraId="717D641A" w14:textId="77777777" w:rsidR="00AC1205" w:rsidRDefault="00000000">
            <w:pPr>
              <w:jc w:val="right"/>
            </w:pPr>
            <w:r>
              <w:rPr>
                <w:rFonts w:ascii="Consolas" w:eastAsia="Consolas" w:hAnsi="Consolas" w:cs="Consolas"/>
                <w:sz w:val="16"/>
              </w:rPr>
              <w:t>0</w:t>
            </w:r>
          </w:p>
        </w:tc>
        <w:tc>
          <w:tcPr>
            <w:tcW w:w="1170" w:type="dxa"/>
          </w:tcPr>
          <w:p w14:paraId="717D641B" w14:textId="77777777" w:rsidR="00AC1205" w:rsidRDefault="00000000">
            <w:pPr>
              <w:jc w:val="right"/>
            </w:pPr>
            <w:r>
              <w:rPr>
                <w:rFonts w:ascii="Consolas" w:eastAsia="Consolas" w:hAnsi="Consolas" w:cs="Consolas"/>
                <w:sz w:val="16"/>
              </w:rPr>
              <w:t>0</w:t>
            </w:r>
          </w:p>
        </w:tc>
      </w:tr>
      <w:tr w:rsidR="00AC1205" w14:paraId="717D6425" w14:textId="77777777">
        <w:tc>
          <w:tcPr>
            <w:tcW w:w="1170" w:type="dxa"/>
          </w:tcPr>
          <w:p w14:paraId="717D641D" w14:textId="77777777" w:rsidR="00AC1205" w:rsidRDefault="00000000">
            <w:pPr>
              <w:jc w:val="right"/>
            </w:pPr>
            <w:r>
              <w:rPr>
                <w:rFonts w:ascii="Consolas" w:eastAsia="Consolas" w:hAnsi="Consolas" w:cs="Consolas"/>
                <w:sz w:val="16"/>
              </w:rPr>
              <w:t>1989</w:t>
            </w:r>
          </w:p>
        </w:tc>
        <w:tc>
          <w:tcPr>
            <w:tcW w:w="1170" w:type="dxa"/>
          </w:tcPr>
          <w:p w14:paraId="717D641E" w14:textId="77777777" w:rsidR="00AC1205" w:rsidRDefault="00000000">
            <w:pPr>
              <w:jc w:val="right"/>
            </w:pPr>
            <w:r>
              <w:rPr>
                <w:rFonts w:ascii="Consolas" w:eastAsia="Consolas" w:hAnsi="Consolas" w:cs="Consolas"/>
                <w:sz w:val="16"/>
              </w:rPr>
              <w:t>0</w:t>
            </w:r>
          </w:p>
        </w:tc>
        <w:tc>
          <w:tcPr>
            <w:tcW w:w="1170" w:type="dxa"/>
          </w:tcPr>
          <w:p w14:paraId="717D641F" w14:textId="77777777" w:rsidR="00AC1205" w:rsidRDefault="00000000">
            <w:pPr>
              <w:jc w:val="right"/>
            </w:pPr>
            <w:r>
              <w:rPr>
                <w:rFonts w:ascii="Consolas" w:eastAsia="Consolas" w:hAnsi="Consolas" w:cs="Consolas"/>
                <w:sz w:val="16"/>
              </w:rPr>
              <w:t>0</w:t>
            </w:r>
          </w:p>
        </w:tc>
        <w:tc>
          <w:tcPr>
            <w:tcW w:w="1170" w:type="dxa"/>
          </w:tcPr>
          <w:p w14:paraId="717D6420" w14:textId="77777777" w:rsidR="00AC1205" w:rsidRDefault="00000000">
            <w:pPr>
              <w:jc w:val="right"/>
            </w:pPr>
            <w:r>
              <w:rPr>
                <w:rFonts w:ascii="Consolas" w:eastAsia="Consolas" w:hAnsi="Consolas" w:cs="Consolas"/>
                <w:sz w:val="16"/>
              </w:rPr>
              <w:t>11,167</w:t>
            </w:r>
          </w:p>
        </w:tc>
        <w:tc>
          <w:tcPr>
            <w:tcW w:w="1170" w:type="dxa"/>
          </w:tcPr>
          <w:p w14:paraId="717D6421" w14:textId="77777777" w:rsidR="00AC1205" w:rsidRDefault="00000000">
            <w:pPr>
              <w:jc w:val="right"/>
            </w:pPr>
            <w:r>
              <w:rPr>
                <w:rFonts w:ascii="Consolas" w:eastAsia="Consolas" w:hAnsi="Consolas" w:cs="Consolas"/>
                <w:sz w:val="16"/>
              </w:rPr>
              <w:t>0</w:t>
            </w:r>
          </w:p>
        </w:tc>
        <w:tc>
          <w:tcPr>
            <w:tcW w:w="1170" w:type="dxa"/>
          </w:tcPr>
          <w:p w14:paraId="717D6422" w14:textId="77777777" w:rsidR="00AC1205" w:rsidRDefault="00000000">
            <w:pPr>
              <w:jc w:val="right"/>
            </w:pPr>
            <w:r>
              <w:rPr>
                <w:rFonts w:ascii="Consolas" w:eastAsia="Consolas" w:hAnsi="Consolas" w:cs="Consolas"/>
                <w:sz w:val="16"/>
              </w:rPr>
              <w:t>9,527</w:t>
            </w:r>
          </w:p>
        </w:tc>
        <w:tc>
          <w:tcPr>
            <w:tcW w:w="1170" w:type="dxa"/>
          </w:tcPr>
          <w:p w14:paraId="717D6423" w14:textId="77777777" w:rsidR="00AC1205" w:rsidRDefault="00000000">
            <w:pPr>
              <w:jc w:val="right"/>
            </w:pPr>
            <w:r>
              <w:rPr>
                <w:rFonts w:ascii="Consolas" w:eastAsia="Consolas" w:hAnsi="Consolas" w:cs="Consolas"/>
                <w:sz w:val="16"/>
              </w:rPr>
              <w:t>0</w:t>
            </w:r>
          </w:p>
        </w:tc>
        <w:tc>
          <w:tcPr>
            <w:tcW w:w="1170" w:type="dxa"/>
          </w:tcPr>
          <w:p w14:paraId="717D6424" w14:textId="77777777" w:rsidR="00AC1205" w:rsidRDefault="00000000">
            <w:pPr>
              <w:jc w:val="right"/>
            </w:pPr>
            <w:r>
              <w:rPr>
                <w:rFonts w:ascii="Consolas" w:eastAsia="Consolas" w:hAnsi="Consolas" w:cs="Consolas"/>
                <w:sz w:val="16"/>
              </w:rPr>
              <w:t>0</w:t>
            </w:r>
          </w:p>
        </w:tc>
      </w:tr>
      <w:tr w:rsidR="00AC1205" w14:paraId="717D642E" w14:textId="77777777">
        <w:tc>
          <w:tcPr>
            <w:tcW w:w="1170" w:type="dxa"/>
          </w:tcPr>
          <w:p w14:paraId="717D6426" w14:textId="77777777" w:rsidR="00AC1205" w:rsidRDefault="00000000">
            <w:pPr>
              <w:jc w:val="right"/>
            </w:pPr>
            <w:r>
              <w:rPr>
                <w:rFonts w:ascii="Consolas" w:eastAsia="Consolas" w:hAnsi="Consolas" w:cs="Consolas"/>
                <w:sz w:val="16"/>
              </w:rPr>
              <w:t>1990</w:t>
            </w:r>
          </w:p>
        </w:tc>
        <w:tc>
          <w:tcPr>
            <w:tcW w:w="1170" w:type="dxa"/>
          </w:tcPr>
          <w:p w14:paraId="717D6427" w14:textId="77777777" w:rsidR="00AC1205" w:rsidRDefault="00000000">
            <w:pPr>
              <w:jc w:val="right"/>
            </w:pPr>
            <w:r>
              <w:rPr>
                <w:rFonts w:ascii="Consolas" w:eastAsia="Consolas" w:hAnsi="Consolas" w:cs="Consolas"/>
                <w:sz w:val="16"/>
              </w:rPr>
              <w:t>0</w:t>
            </w:r>
          </w:p>
        </w:tc>
        <w:tc>
          <w:tcPr>
            <w:tcW w:w="1170" w:type="dxa"/>
          </w:tcPr>
          <w:p w14:paraId="717D6428" w14:textId="77777777" w:rsidR="00AC1205" w:rsidRDefault="00000000">
            <w:pPr>
              <w:jc w:val="right"/>
            </w:pPr>
            <w:r>
              <w:rPr>
                <w:rFonts w:ascii="Consolas" w:eastAsia="Consolas" w:hAnsi="Consolas" w:cs="Consolas"/>
                <w:sz w:val="16"/>
              </w:rPr>
              <w:t>0</w:t>
            </w:r>
          </w:p>
        </w:tc>
        <w:tc>
          <w:tcPr>
            <w:tcW w:w="1170" w:type="dxa"/>
          </w:tcPr>
          <w:p w14:paraId="717D6429" w14:textId="77777777" w:rsidR="00AC1205" w:rsidRDefault="00000000">
            <w:pPr>
              <w:jc w:val="right"/>
            </w:pPr>
            <w:r>
              <w:rPr>
                <w:rFonts w:ascii="Consolas" w:eastAsia="Consolas" w:hAnsi="Consolas" w:cs="Consolas"/>
                <w:sz w:val="16"/>
              </w:rPr>
              <w:t>14,736</w:t>
            </w:r>
          </w:p>
        </w:tc>
        <w:tc>
          <w:tcPr>
            <w:tcW w:w="1170" w:type="dxa"/>
          </w:tcPr>
          <w:p w14:paraId="717D642A" w14:textId="77777777" w:rsidR="00AC1205" w:rsidRDefault="00000000">
            <w:pPr>
              <w:jc w:val="right"/>
            </w:pPr>
            <w:r>
              <w:rPr>
                <w:rFonts w:ascii="Consolas" w:eastAsia="Consolas" w:hAnsi="Consolas" w:cs="Consolas"/>
                <w:sz w:val="16"/>
              </w:rPr>
              <w:t>0</w:t>
            </w:r>
          </w:p>
        </w:tc>
        <w:tc>
          <w:tcPr>
            <w:tcW w:w="1170" w:type="dxa"/>
          </w:tcPr>
          <w:p w14:paraId="717D642B" w14:textId="77777777" w:rsidR="00AC1205" w:rsidRDefault="00000000">
            <w:pPr>
              <w:jc w:val="right"/>
            </w:pPr>
            <w:r>
              <w:rPr>
                <w:rFonts w:ascii="Consolas" w:eastAsia="Consolas" w:hAnsi="Consolas" w:cs="Consolas"/>
                <w:sz w:val="16"/>
              </w:rPr>
              <w:t>13,728</w:t>
            </w:r>
          </w:p>
        </w:tc>
        <w:tc>
          <w:tcPr>
            <w:tcW w:w="1170" w:type="dxa"/>
          </w:tcPr>
          <w:p w14:paraId="717D642C" w14:textId="77777777" w:rsidR="00AC1205" w:rsidRDefault="00000000">
            <w:pPr>
              <w:jc w:val="right"/>
            </w:pPr>
            <w:r>
              <w:rPr>
                <w:rFonts w:ascii="Consolas" w:eastAsia="Consolas" w:hAnsi="Consolas" w:cs="Consolas"/>
                <w:sz w:val="16"/>
              </w:rPr>
              <w:t>0</w:t>
            </w:r>
          </w:p>
        </w:tc>
        <w:tc>
          <w:tcPr>
            <w:tcW w:w="1170" w:type="dxa"/>
          </w:tcPr>
          <w:p w14:paraId="717D642D" w14:textId="77777777" w:rsidR="00AC1205" w:rsidRDefault="00000000">
            <w:pPr>
              <w:jc w:val="right"/>
            </w:pPr>
            <w:r>
              <w:rPr>
                <w:rFonts w:ascii="Consolas" w:eastAsia="Consolas" w:hAnsi="Consolas" w:cs="Consolas"/>
                <w:sz w:val="16"/>
              </w:rPr>
              <w:t>0</w:t>
            </w:r>
          </w:p>
        </w:tc>
      </w:tr>
      <w:tr w:rsidR="00AC1205" w14:paraId="717D6437" w14:textId="77777777">
        <w:tc>
          <w:tcPr>
            <w:tcW w:w="1170" w:type="dxa"/>
          </w:tcPr>
          <w:p w14:paraId="717D642F" w14:textId="77777777" w:rsidR="00AC1205" w:rsidRDefault="00000000">
            <w:pPr>
              <w:jc w:val="right"/>
            </w:pPr>
            <w:r>
              <w:rPr>
                <w:rFonts w:ascii="Consolas" w:eastAsia="Consolas" w:hAnsi="Consolas" w:cs="Consolas"/>
                <w:sz w:val="16"/>
              </w:rPr>
              <w:t>1991</w:t>
            </w:r>
          </w:p>
        </w:tc>
        <w:tc>
          <w:tcPr>
            <w:tcW w:w="1170" w:type="dxa"/>
          </w:tcPr>
          <w:p w14:paraId="717D6430" w14:textId="77777777" w:rsidR="00AC1205" w:rsidRDefault="00000000">
            <w:pPr>
              <w:jc w:val="right"/>
            </w:pPr>
            <w:r>
              <w:rPr>
                <w:rFonts w:ascii="Consolas" w:eastAsia="Consolas" w:hAnsi="Consolas" w:cs="Consolas"/>
                <w:sz w:val="16"/>
              </w:rPr>
              <w:t>0</w:t>
            </w:r>
          </w:p>
        </w:tc>
        <w:tc>
          <w:tcPr>
            <w:tcW w:w="1170" w:type="dxa"/>
          </w:tcPr>
          <w:p w14:paraId="717D6431" w14:textId="77777777" w:rsidR="00AC1205" w:rsidRDefault="00000000">
            <w:pPr>
              <w:jc w:val="right"/>
            </w:pPr>
            <w:r>
              <w:rPr>
                <w:rFonts w:ascii="Consolas" w:eastAsia="Consolas" w:hAnsi="Consolas" w:cs="Consolas"/>
                <w:sz w:val="16"/>
              </w:rPr>
              <w:t>0</w:t>
            </w:r>
          </w:p>
        </w:tc>
        <w:tc>
          <w:tcPr>
            <w:tcW w:w="1170" w:type="dxa"/>
          </w:tcPr>
          <w:p w14:paraId="717D6432" w14:textId="77777777" w:rsidR="00AC1205" w:rsidRDefault="00000000">
            <w:pPr>
              <w:jc w:val="right"/>
            </w:pPr>
            <w:r>
              <w:rPr>
                <w:rFonts w:ascii="Consolas" w:eastAsia="Consolas" w:hAnsi="Consolas" w:cs="Consolas"/>
                <w:sz w:val="16"/>
              </w:rPr>
              <w:t>14,678</w:t>
            </w:r>
          </w:p>
        </w:tc>
        <w:tc>
          <w:tcPr>
            <w:tcW w:w="1170" w:type="dxa"/>
          </w:tcPr>
          <w:p w14:paraId="717D6433" w14:textId="77777777" w:rsidR="00AC1205" w:rsidRDefault="00000000">
            <w:pPr>
              <w:jc w:val="right"/>
            </w:pPr>
            <w:r>
              <w:rPr>
                <w:rFonts w:ascii="Consolas" w:eastAsia="Consolas" w:hAnsi="Consolas" w:cs="Consolas"/>
                <w:sz w:val="16"/>
              </w:rPr>
              <w:t>0</w:t>
            </w:r>
          </w:p>
        </w:tc>
        <w:tc>
          <w:tcPr>
            <w:tcW w:w="1170" w:type="dxa"/>
          </w:tcPr>
          <w:p w14:paraId="717D6434" w14:textId="77777777" w:rsidR="00AC1205" w:rsidRDefault="00000000">
            <w:pPr>
              <w:jc w:val="right"/>
            </w:pPr>
            <w:r>
              <w:rPr>
                <w:rFonts w:ascii="Consolas" w:eastAsia="Consolas" w:hAnsi="Consolas" w:cs="Consolas"/>
                <w:sz w:val="16"/>
              </w:rPr>
              <w:t>13,451</w:t>
            </w:r>
          </w:p>
        </w:tc>
        <w:tc>
          <w:tcPr>
            <w:tcW w:w="1170" w:type="dxa"/>
          </w:tcPr>
          <w:p w14:paraId="717D6435" w14:textId="77777777" w:rsidR="00AC1205" w:rsidRDefault="00000000">
            <w:pPr>
              <w:jc w:val="right"/>
            </w:pPr>
            <w:r>
              <w:rPr>
                <w:rFonts w:ascii="Consolas" w:eastAsia="Consolas" w:hAnsi="Consolas" w:cs="Consolas"/>
                <w:sz w:val="16"/>
              </w:rPr>
              <w:t>9,926</w:t>
            </w:r>
          </w:p>
        </w:tc>
        <w:tc>
          <w:tcPr>
            <w:tcW w:w="1170" w:type="dxa"/>
          </w:tcPr>
          <w:p w14:paraId="717D6436" w14:textId="77777777" w:rsidR="00AC1205" w:rsidRDefault="00000000">
            <w:pPr>
              <w:jc w:val="right"/>
            </w:pPr>
            <w:r>
              <w:rPr>
                <w:rFonts w:ascii="Consolas" w:eastAsia="Consolas" w:hAnsi="Consolas" w:cs="Consolas"/>
                <w:sz w:val="16"/>
              </w:rPr>
              <w:t>0</w:t>
            </w:r>
          </w:p>
        </w:tc>
      </w:tr>
      <w:tr w:rsidR="00AC1205" w14:paraId="717D6440" w14:textId="77777777">
        <w:tc>
          <w:tcPr>
            <w:tcW w:w="1170" w:type="dxa"/>
          </w:tcPr>
          <w:p w14:paraId="717D6438" w14:textId="77777777" w:rsidR="00AC1205" w:rsidRDefault="00000000">
            <w:pPr>
              <w:jc w:val="right"/>
            </w:pPr>
            <w:r>
              <w:rPr>
                <w:rFonts w:ascii="Consolas" w:eastAsia="Consolas" w:hAnsi="Consolas" w:cs="Consolas"/>
                <w:sz w:val="16"/>
              </w:rPr>
              <w:t>1992</w:t>
            </w:r>
          </w:p>
        </w:tc>
        <w:tc>
          <w:tcPr>
            <w:tcW w:w="1170" w:type="dxa"/>
          </w:tcPr>
          <w:p w14:paraId="717D6439" w14:textId="77777777" w:rsidR="00AC1205" w:rsidRDefault="00000000">
            <w:pPr>
              <w:jc w:val="right"/>
            </w:pPr>
            <w:r>
              <w:rPr>
                <w:rFonts w:ascii="Consolas" w:eastAsia="Consolas" w:hAnsi="Consolas" w:cs="Consolas"/>
                <w:sz w:val="16"/>
              </w:rPr>
              <w:t>0</w:t>
            </w:r>
          </w:p>
        </w:tc>
        <w:tc>
          <w:tcPr>
            <w:tcW w:w="1170" w:type="dxa"/>
          </w:tcPr>
          <w:p w14:paraId="717D643A" w14:textId="77777777" w:rsidR="00AC1205" w:rsidRDefault="00000000">
            <w:pPr>
              <w:jc w:val="right"/>
            </w:pPr>
            <w:r>
              <w:rPr>
                <w:rFonts w:ascii="Consolas" w:eastAsia="Consolas" w:hAnsi="Consolas" w:cs="Consolas"/>
                <w:sz w:val="16"/>
              </w:rPr>
              <w:t>0</w:t>
            </w:r>
          </w:p>
        </w:tc>
        <w:tc>
          <w:tcPr>
            <w:tcW w:w="1170" w:type="dxa"/>
          </w:tcPr>
          <w:p w14:paraId="717D643B" w14:textId="77777777" w:rsidR="00AC1205" w:rsidRDefault="00000000">
            <w:pPr>
              <w:jc w:val="right"/>
            </w:pPr>
            <w:r>
              <w:rPr>
                <w:rFonts w:ascii="Consolas" w:eastAsia="Consolas" w:hAnsi="Consolas" w:cs="Consolas"/>
                <w:sz w:val="16"/>
              </w:rPr>
              <w:t>15,353</w:t>
            </w:r>
          </w:p>
        </w:tc>
        <w:tc>
          <w:tcPr>
            <w:tcW w:w="1170" w:type="dxa"/>
          </w:tcPr>
          <w:p w14:paraId="717D643C" w14:textId="77777777" w:rsidR="00AC1205" w:rsidRDefault="00000000">
            <w:pPr>
              <w:jc w:val="right"/>
            </w:pPr>
            <w:r>
              <w:rPr>
                <w:rFonts w:ascii="Consolas" w:eastAsia="Consolas" w:hAnsi="Consolas" w:cs="Consolas"/>
                <w:sz w:val="16"/>
              </w:rPr>
              <w:t>0</w:t>
            </w:r>
          </w:p>
        </w:tc>
        <w:tc>
          <w:tcPr>
            <w:tcW w:w="1170" w:type="dxa"/>
          </w:tcPr>
          <w:p w14:paraId="717D643D" w14:textId="77777777" w:rsidR="00AC1205" w:rsidRDefault="00000000">
            <w:pPr>
              <w:jc w:val="right"/>
            </w:pPr>
            <w:r>
              <w:rPr>
                <w:rFonts w:ascii="Consolas" w:eastAsia="Consolas" w:hAnsi="Consolas" w:cs="Consolas"/>
                <w:sz w:val="16"/>
              </w:rPr>
              <w:t>13,141</w:t>
            </w:r>
          </w:p>
        </w:tc>
        <w:tc>
          <w:tcPr>
            <w:tcW w:w="1170" w:type="dxa"/>
          </w:tcPr>
          <w:p w14:paraId="717D643E" w14:textId="77777777" w:rsidR="00AC1205" w:rsidRDefault="00000000">
            <w:pPr>
              <w:jc w:val="right"/>
            </w:pPr>
            <w:r>
              <w:rPr>
                <w:rFonts w:ascii="Consolas" w:eastAsia="Consolas" w:hAnsi="Consolas" w:cs="Consolas"/>
                <w:sz w:val="16"/>
              </w:rPr>
              <w:t>9,534</w:t>
            </w:r>
          </w:p>
        </w:tc>
        <w:tc>
          <w:tcPr>
            <w:tcW w:w="1170" w:type="dxa"/>
          </w:tcPr>
          <w:p w14:paraId="717D643F" w14:textId="77777777" w:rsidR="00AC1205" w:rsidRDefault="00000000">
            <w:pPr>
              <w:jc w:val="right"/>
            </w:pPr>
            <w:r>
              <w:rPr>
                <w:rFonts w:ascii="Consolas" w:eastAsia="Consolas" w:hAnsi="Consolas" w:cs="Consolas"/>
                <w:sz w:val="16"/>
              </w:rPr>
              <w:t>0</w:t>
            </w:r>
          </w:p>
        </w:tc>
      </w:tr>
      <w:tr w:rsidR="00AC1205" w14:paraId="717D6449" w14:textId="77777777">
        <w:tc>
          <w:tcPr>
            <w:tcW w:w="1170" w:type="dxa"/>
          </w:tcPr>
          <w:p w14:paraId="717D6441" w14:textId="77777777" w:rsidR="00AC1205" w:rsidRDefault="00000000">
            <w:pPr>
              <w:jc w:val="right"/>
            </w:pPr>
            <w:r>
              <w:rPr>
                <w:rFonts w:ascii="Consolas" w:eastAsia="Consolas" w:hAnsi="Consolas" w:cs="Consolas"/>
                <w:sz w:val="16"/>
              </w:rPr>
              <w:t>1993</w:t>
            </w:r>
          </w:p>
        </w:tc>
        <w:tc>
          <w:tcPr>
            <w:tcW w:w="1170" w:type="dxa"/>
          </w:tcPr>
          <w:p w14:paraId="717D6442" w14:textId="77777777" w:rsidR="00AC1205" w:rsidRDefault="00000000">
            <w:pPr>
              <w:jc w:val="right"/>
            </w:pPr>
            <w:r>
              <w:rPr>
                <w:rFonts w:ascii="Consolas" w:eastAsia="Consolas" w:hAnsi="Consolas" w:cs="Consolas"/>
                <w:sz w:val="16"/>
              </w:rPr>
              <w:t>0</w:t>
            </w:r>
          </w:p>
        </w:tc>
        <w:tc>
          <w:tcPr>
            <w:tcW w:w="1170" w:type="dxa"/>
          </w:tcPr>
          <w:p w14:paraId="717D6443" w14:textId="77777777" w:rsidR="00AC1205" w:rsidRDefault="00000000">
            <w:pPr>
              <w:jc w:val="right"/>
            </w:pPr>
            <w:r>
              <w:rPr>
                <w:rFonts w:ascii="Consolas" w:eastAsia="Consolas" w:hAnsi="Consolas" w:cs="Consolas"/>
                <w:sz w:val="16"/>
              </w:rPr>
              <w:t>0</w:t>
            </w:r>
          </w:p>
        </w:tc>
        <w:tc>
          <w:tcPr>
            <w:tcW w:w="1170" w:type="dxa"/>
          </w:tcPr>
          <w:p w14:paraId="717D6444" w14:textId="77777777" w:rsidR="00AC1205" w:rsidRDefault="00000000">
            <w:pPr>
              <w:jc w:val="right"/>
            </w:pPr>
            <w:r>
              <w:rPr>
                <w:rFonts w:ascii="Consolas" w:eastAsia="Consolas" w:hAnsi="Consolas" w:cs="Consolas"/>
                <w:sz w:val="16"/>
              </w:rPr>
              <w:t>15,453</w:t>
            </w:r>
          </w:p>
        </w:tc>
        <w:tc>
          <w:tcPr>
            <w:tcW w:w="1170" w:type="dxa"/>
          </w:tcPr>
          <w:p w14:paraId="717D6445" w14:textId="77777777" w:rsidR="00AC1205" w:rsidRDefault="00000000">
            <w:pPr>
              <w:jc w:val="right"/>
            </w:pPr>
            <w:r>
              <w:rPr>
                <w:rFonts w:ascii="Consolas" w:eastAsia="Consolas" w:hAnsi="Consolas" w:cs="Consolas"/>
                <w:sz w:val="16"/>
              </w:rPr>
              <w:t>0</w:t>
            </w:r>
          </w:p>
        </w:tc>
        <w:tc>
          <w:tcPr>
            <w:tcW w:w="1170" w:type="dxa"/>
          </w:tcPr>
          <w:p w14:paraId="717D6446" w14:textId="77777777" w:rsidR="00AC1205" w:rsidRDefault="00000000">
            <w:pPr>
              <w:jc w:val="right"/>
            </w:pPr>
            <w:r>
              <w:rPr>
                <w:rFonts w:ascii="Consolas" w:eastAsia="Consolas" w:hAnsi="Consolas" w:cs="Consolas"/>
                <w:sz w:val="16"/>
              </w:rPr>
              <w:t>12,957</w:t>
            </w:r>
          </w:p>
        </w:tc>
        <w:tc>
          <w:tcPr>
            <w:tcW w:w="1170" w:type="dxa"/>
          </w:tcPr>
          <w:p w14:paraId="717D6447" w14:textId="77777777" w:rsidR="00AC1205" w:rsidRDefault="00000000">
            <w:pPr>
              <w:jc w:val="right"/>
            </w:pPr>
            <w:r>
              <w:rPr>
                <w:rFonts w:ascii="Consolas" w:eastAsia="Consolas" w:hAnsi="Consolas" w:cs="Consolas"/>
                <w:sz w:val="16"/>
              </w:rPr>
              <w:t>9,304</w:t>
            </w:r>
          </w:p>
        </w:tc>
        <w:tc>
          <w:tcPr>
            <w:tcW w:w="1170" w:type="dxa"/>
          </w:tcPr>
          <w:p w14:paraId="717D6448" w14:textId="77777777" w:rsidR="00AC1205" w:rsidRDefault="00000000">
            <w:pPr>
              <w:jc w:val="right"/>
            </w:pPr>
            <w:r>
              <w:rPr>
                <w:rFonts w:ascii="Consolas" w:eastAsia="Consolas" w:hAnsi="Consolas" w:cs="Consolas"/>
                <w:sz w:val="16"/>
              </w:rPr>
              <w:t>0</w:t>
            </w:r>
          </w:p>
        </w:tc>
      </w:tr>
      <w:tr w:rsidR="00AC1205" w14:paraId="717D6452" w14:textId="77777777">
        <w:tc>
          <w:tcPr>
            <w:tcW w:w="1170" w:type="dxa"/>
          </w:tcPr>
          <w:p w14:paraId="717D644A" w14:textId="77777777" w:rsidR="00AC1205" w:rsidRDefault="00000000">
            <w:pPr>
              <w:jc w:val="right"/>
            </w:pPr>
            <w:r>
              <w:rPr>
                <w:rFonts w:ascii="Consolas" w:eastAsia="Consolas" w:hAnsi="Consolas" w:cs="Consolas"/>
                <w:sz w:val="16"/>
              </w:rPr>
              <w:lastRenderedPageBreak/>
              <w:t>1994</w:t>
            </w:r>
          </w:p>
        </w:tc>
        <w:tc>
          <w:tcPr>
            <w:tcW w:w="1170" w:type="dxa"/>
          </w:tcPr>
          <w:p w14:paraId="717D644B" w14:textId="77777777" w:rsidR="00AC1205" w:rsidRDefault="00000000">
            <w:pPr>
              <w:jc w:val="right"/>
            </w:pPr>
            <w:r>
              <w:rPr>
                <w:rFonts w:ascii="Consolas" w:eastAsia="Consolas" w:hAnsi="Consolas" w:cs="Consolas"/>
                <w:sz w:val="16"/>
              </w:rPr>
              <w:t>0</w:t>
            </w:r>
          </w:p>
        </w:tc>
        <w:tc>
          <w:tcPr>
            <w:tcW w:w="1170" w:type="dxa"/>
          </w:tcPr>
          <w:p w14:paraId="717D644C" w14:textId="77777777" w:rsidR="00AC1205" w:rsidRDefault="00000000">
            <w:pPr>
              <w:jc w:val="right"/>
            </w:pPr>
            <w:r>
              <w:rPr>
                <w:rFonts w:ascii="Consolas" w:eastAsia="Consolas" w:hAnsi="Consolas" w:cs="Consolas"/>
                <w:sz w:val="16"/>
              </w:rPr>
              <w:t>0</w:t>
            </w:r>
          </w:p>
        </w:tc>
        <w:tc>
          <w:tcPr>
            <w:tcW w:w="1170" w:type="dxa"/>
          </w:tcPr>
          <w:p w14:paraId="717D644D" w14:textId="77777777" w:rsidR="00AC1205" w:rsidRDefault="00000000">
            <w:pPr>
              <w:jc w:val="right"/>
            </w:pPr>
            <w:r>
              <w:rPr>
                <w:rFonts w:ascii="Consolas" w:eastAsia="Consolas" w:hAnsi="Consolas" w:cs="Consolas"/>
                <w:sz w:val="16"/>
              </w:rPr>
              <w:t>16,624</w:t>
            </w:r>
          </w:p>
        </w:tc>
        <w:tc>
          <w:tcPr>
            <w:tcW w:w="1170" w:type="dxa"/>
          </w:tcPr>
          <w:p w14:paraId="717D644E" w14:textId="77777777" w:rsidR="00AC1205" w:rsidRDefault="00000000">
            <w:pPr>
              <w:jc w:val="right"/>
            </w:pPr>
            <w:r>
              <w:rPr>
                <w:rFonts w:ascii="Consolas" w:eastAsia="Consolas" w:hAnsi="Consolas" w:cs="Consolas"/>
                <w:sz w:val="16"/>
              </w:rPr>
              <w:t>0</w:t>
            </w:r>
          </w:p>
        </w:tc>
        <w:tc>
          <w:tcPr>
            <w:tcW w:w="1170" w:type="dxa"/>
          </w:tcPr>
          <w:p w14:paraId="717D644F" w14:textId="77777777" w:rsidR="00AC1205" w:rsidRDefault="00000000">
            <w:pPr>
              <w:jc w:val="right"/>
            </w:pPr>
            <w:r>
              <w:rPr>
                <w:rFonts w:ascii="Consolas" w:eastAsia="Consolas" w:hAnsi="Consolas" w:cs="Consolas"/>
                <w:sz w:val="16"/>
              </w:rPr>
              <w:t>13,220</w:t>
            </w:r>
          </w:p>
        </w:tc>
        <w:tc>
          <w:tcPr>
            <w:tcW w:w="1170" w:type="dxa"/>
          </w:tcPr>
          <w:p w14:paraId="717D6450" w14:textId="77777777" w:rsidR="00AC1205" w:rsidRDefault="00000000">
            <w:pPr>
              <w:jc w:val="right"/>
            </w:pPr>
            <w:r>
              <w:rPr>
                <w:rFonts w:ascii="Consolas" w:eastAsia="Consolas" w:hAnsi="Consolas" w:cs="Consolas"/>
                <w:sz w:val="16"/>
              </w:rPr>
              <w:t>9,196</w:t>
            </w:r>
          </w:p>
        </w:tc>
        <w:tc>
          <w:tcPr>
            <w:tcW w:w="1170" w:type="dxa"/>
          </w:tcPr>
          <w:p w14:paraId="717D6451" w14:textId="77777777" w:rsidR="00AC1205" w:rsidRDefault="00000000">
            <w:pPr>
              <w:jc w:val="right"/>
            </w:pPr>
            <w:r>
              <w:rPr>
                <w:rFonts w:ascii="Consolas" w:eastAsia="Consolas" w:hAnsi="Consolas" w:cs="Consolas"/>
                <w:sz w:val="16"/>
              </w:rPr>
              <w:t>0</w:t>
            </w:r>
          </w:p>
        </w:tc>
      </w:tr>
      <w:tr w:rsidR="00AC1205" w14:paraId="717D645B" w14:textId="77777777">
        <w:tc>
          <w:tcPr>
            <w:tcW w:w="1170" w:type="dxa"/>
          </w:tcPr>
          <w:p w14:paraId="717D6453" w14:textId="77777777" w:rsidR="00AC1205" w:rsidRDefault="00000000">
            <w:pPr>
              <w:jc w:val="right"/>
            </w:pPr>
            <w:r>
              <w:rPr>
                <w:rFonts w:ascii="Consolas" w:eastAsia="Consolas" w:hAnsi="Consolas" w:cs="Consolas"/>
                <w:sz w:val="16"/>
              </w:rPr>
              <w:t>1995</w:t>
            </w:r>
          </w:p>
        </w:tc>
        <w:tc>
          <w:tcPr>
            <w:tcW w:w="1170" w:type="dxa"/>
          </w:tcPr>
          <w:p w14:paraId="717D6454" w14:textId="77777777" w:rsidR="00AC1205" w:rsidRDefault="00000000">
            <w:pPr>
              <w:jc w:val="right"/>
            </w:pPr>
            <w:r>
              <w:rPr>
                <w:rFonts w:ascii="Consolas" w:eastAsia="Consolas" w:hAnsi="Consolas" w:cs="Consolas"/>
                <w:sz w:val="16"/>
              </w:rPr>
              <w:t>0</w:t>
            </w:r>
          </w:p>
        </w:tc>
        <w:tc>
          <w:tcPr>
            <w:tcW w:w="1170" w:type="dxa"/>
          </w:tcPr>
          <w:p w14:paraId="717D6455" w14:textId="77777777" w:rsidR="00AC1205" w:rsidRDefault="00000000">
            <w:pPr>
              <w:jc w:val="right"/>
            </w:pPr>
            <w:r>
              <w:rPr>
                <w:rFonts w:ascii="Consolas" w:eastAsia="Consolas" w:hAnsi="Consolas" w:cs="Consolas"/>
                <w:sz w:val="16"/>
              </w:rPr>
              <w:t>0</w:t>
            </w:r>
          </w:p>
        </w:tc>
        <w:tc>
          <w:tcPr>
            <w:tcW w:w="1170" w:type="dxa"/>
          </w:tcPr>
          <w:p w14:paraId="717D6456" w14:textId="77777777" w:rsidR="00AC1205" w:rsidRDefault="00000000">
            <w:pPr>
              <w:jc w:val="right"/>
            </w:pPr>
            <w:r>
              <w:rPr>
                <w:rFonts w:ascii="Consolas" w:eastAsia="Consolas" w:hAnsi="Consolas" w:cs="Consolas"/>
                <w:sz w:val="16"/>
              </w:rPr>
              <w:t>16,081</w:t>
            </w:r>
          </w:p>
        </w:tc>
        <w:tc>
          <w:tcPr>
            <w:tcW w:w="1170" w:type="dxa"/>
          </w:tcPr>
          <w:p w14:paraId="717D6457" w14:textId="77777777" w:rsidR="00AC1205" w:rsidRDefault="00000000">
            <w:pPr>
              <w:jc w:val="right"/>
            </w:pPr>
            <w:r>
              <w:rPr>
                <w:rFonts w:ascii="Consolas" w:eastAsia="Consolas" w:hAnsi="Consolas" w:cs="Consolas"/>
                <w:sz w:val="16"/>
              </w:rPr>
              <w:t>0</w:t>
            </w:r>
          </w:p>
        </w:tc>
        <w:tc>
          <w:tcPr>
            <w:tcW w:w="1170" w:type="dxa"/>
          </w:tcPr>
          <w:p w14:paraId="717D6458" w14:textId="77777777" w:rsidR="00AC1205" w:rsidRDefault="00000000">
            <w:pPr>
              <w:jc w:val="right"/>
            </w:pPr>
            <w:r>
              <w:rPr>
                <w:rFonts w:ascii="Consolas" w:eastAsia="Consolas" w:hAnsi="Consolas" w:cs="Consolas"/>
                <w:sz w:val="16"/>
              </w:rPr>
              <w:t>13,542</w:t>
            </w:r>
          </w:p>
        </w:tc>
        <w:tc>
          <w:tcPr>
            <w:tcW w:w="1170" w:type="dxa"/>
          </w:tcPr>
          <w:p w14:paraId="717D6459" w14:textId="77777777" w:rsidR="00AC1205" w:rsidRDefault="00000000">
            <w:pPr>
              <w:jc w:val="right"/>
            </w:pPr>
            <w:r>
              <w:rPr>
                <w:rFonts w:ascii="Consolas" w:eastAsia="Consolas" w:hAnsi="Consolas" w:cs="Consolas"/>
                <w:sz w:val="16"/>
              </w:rPr>
              <w:t>8,969</w:t>
            </w:r>
          </w:p>
        </w:tc>
        <w:tc>
          <w:tcPr>
            <w:tcW w:w="1170" w:type="dxa"/>
          </w:tcPr>
          <w:p w14:paraId="717D645A" w14:textId="77777777" w:rsidR="00AC1205" w:rsidRDefault="00000000">
            <w:pPr>
              <w:jc w:val="right"/>
            </w:pPr>
            <w:r>
              <w:rPr>
                <w:rFonts w:ascii="Consolas" w:eastAsia="Consolas" w:hAnsi="Consolas" w:cs="Consolas"/>
                <w:sz w:val="16"/>
              </w:rPr>
              <w:t>0</w:t>
            </w:r>
          </w:p>
        </w:tc>
      </w:tr>
      <w:tr w:rsidR="00AC1205" w14:paraId="717D6464" w14:textId="77777777">
        <w:tc>
          <w:tcPr>
            <w:tcW w:w="1170" w:type="dxa"/>
          </w:tcPr>
          <w:p w14:paraId="717D645C" w14:textId="77777777" w:rsidR="00AC1205" w:rsidRDefault="00000000">
            <w:pPr>
              <w:jc w:val="right"/>
            </w:pPr>
            <w:r>
              <w:rPr>
                <w:rFonts w:ascii="Consolas" w:eastAsia="Consolas" w:hAnsi="Consolas" w:cs="Consolas"/>
                <w:sz w:val="16"/>
              </w:rPr>
              <w:t>1996</w:t>
            </w:r>
          </w:p>
        </w:tc>
        <w:tc>
          <w:tcPr>
            <w:tcW w:w="1170" w:type="dxa"/>
          </w:tcPr>
          <w:p w14:paraId="717D645D" w14:textId="77777777" w:rsidR="00AC1205" w:rsidRDefault="00000000">
            <w:pPr>
              <w:jc w:val="right"/>
            </w:pPr>
            <w:r>
              <w:rPr>
                <w:rFonts w:ascii="Consolas" w:eastAsia="Consolas" w:hAnsi="Consolas" w:cs="Consolas"/>
                <w:sz w:val="16"/>
              </w:rPr>
              <w:t>0</w:t>
            </w:r>
          </w:p>
        </w:tc>
        <w:tc>
          <w:tcPr>
            <w:tcW w:w="1170" w:type="dxa"/>
          </w:tcPr>
          <w:p w14:paraId="717D645E" w14:textId="77777777" w:rsidR="00AC1205" w:rsidRDefault="00000000">
            <w:pPr>
              <w:jc w:val="right"/>
            </w:pPr>
            <w:r>
              <w:rPr>
                <w:rFonts w:ascii="Consolas" w:eastAsia="Consolas" w:hAnsi="Consolas" w:cs="Consolas"/>
                <w:sz w:val="16"/>
              </w:rPr>
              <w:t>0</w:t>
            </w:r>
          </w:p>
        </w:tc>
        <w:tc>
          <w:tcPr>
            <w:tcW w:w="1170" w:type="dxa"/>
          </w:tcPr>
          <w:p w14:paraId="717D645F" w14:textId="77777777" w:rsidR="00AC1205" w:rsidRDefault="00000000">
            <w:pPr>
              <w:jc w:val="right"/>
            </w:pPr>
            <w:r>
              <w:rPr>
                <w:rFonts w:ascii="Consolas" w:eastAsia="Consolas" w:hAnsi="Consolas" w:cs="Consolas"/>
                <w:sz w:val="16"/>
              </w:rPr>
              <w:t>13,123</w:t>
            </w:r>
          </w:p>
        </w:tc>
        <w:tc>
          <w:tcPr>
            <w:tcW w:w="1170" w:type="dxa"/>
          </w:tcPr>
          <w:p w14:paraId="717D6460" w14:textId="77777777" w:rsidR="00AC1205" w:rsidRDefault="00000000">
            <w:pPr>
              <w:jc w:val="right"/>
            </w:pPr>
            <w:r>
              <w:rPr>
                <w:rFonts w:ascii="Consolas" w:eastAsia="Consolas" w:hAnsi="Consolas" w:cs="Consolas"/>
                <w:sz w:val="16"/>
              </w:rPr>
              <w:t>0</w:t>
            </w:r>
          </w:p>
        </w:tc>
        <w:tc>
          <w:tcPr>
            <w:tcW w:w="1170" w:type="dxa"/>
          </w:tcPr>
          <w:p w14:paraId="717D6461" w14:textId="77777777" w:rsidR="00AC1205" w:rsidRDefault="00000000">
            <w:pPr>
              <w:jc w:val="right"/>
            </w:pPr>
            <w:r>
              <w:rPr>
                <w:rFonts w:ascii="Consolas" w:eastAsia="Consolas" w:hAnsi="Consolas" w:cs="Consolas"/>
                <w:sz w:val="16"/>
              </w:rPr>
              <w:t>13,284</w:t>
            </w:r>
          </w:p>
        </w:tc>
        <w:tc>
          <w:tcPr>
            <w:tcW w:w="1170" w:type="dxa"/>
          </w:tcPr>
          <w:p w14:paraId="717D6462" w14:textId="77777777" w:rsidR="00AC1205" w:rsidRDefault="00000000">
            <w:pPr>
              <w:jc w:val="right"/>
            </w:pPr>
            <w:r>
              <w:rPr>
                <w:rFonts w:ascii="Consolas" w:eastAsia="Consolas" w:hAnsi="Consolas" w:cs="Consolas"/>
                <w:sz w:val="16"/>
              </w:rPr>
              <w:t>9,130</w:t>
            </w:r>
          </w:p>
        </w:tc>
        <w:tc>
          <w:tcPr>
            <w:tcW w:w="1170" w:type="dxa"/>
          </w:tcPr>
          <w:p w14:paraId="717D6463" w14:textId="77777777" w:rsidR="00AC1205" w:rsidRDefault="00000000">
            <w:pPr>
              <w:jc w:val="right"/>
            </w:pPr>
            <w:r>
              <w:rPr>
                <w:rFonts w:ascii="Consolas" w:eastAsia="Consolas" w:hAnsi="Consolas" w:cs="Consolas"/>
                <w:sz w:val="16"/>
              </w:rPr>
              <w:t>0</w:t>
            </w:r>
          </w:p>
        </w:tc>
      </w:tr>
      <w:tr w:rsidR="00AC1205" w14:paraId="717D646D" w14:textId="77777777">
        <w:tc>
          <w:tcPr>
            <w:tcW w:w="1170" w:type="dxa"/>
          </w:tcPr>
          <w:p w14:paraId="717D6465" w14:textId="77777777" w:rsidR="00AC1205" w:rsidRDefault="00000000">
            <w:pPr>
              <w:jc w:val="right"/>
            </w:pPr>
            <w:r>
              <w:rPr>
                <w:rFonts w:ascii="Consolas" w:eastAsia="Consolas" w:hAnsi="Consolas" w:cs="Consolas"/>
                <w:sz w:val="16"/>
              </w:rPr>
              <w:t>1997</w:t>
            </w:r>
          </w:p>
        </w:tc>
        <w:tc>
          <w:tcPr>
            <w:tcW w:w="1170" w:type="dxa"/>
          </w:tcPr>
          <w:p w14:paraId="717D6466" w14:textId="77777777" w:rsidR="00AC1205" w:rsidRDefault="00000000">
            <w:pPr>
              <w:jc w:val="right"/>
            </w:pPr>
            <w:r>
              <w:rPr>
                <w:rFonts w:ascii="Consolas" w:eastAsia="Consolas" w:hAnsi="Consolas" w:cs="Consolas"/>
                <w:sz w:val="16"/>
              </w:rPr>
              <w:t>0</w:t>
            </w:r>
          </w:p>
        </w:tc>
        <w:tc>
          <w:tcPr>
            <w:tcW w:w="1170" w:type="dxa"/>
          </w:tcPr>
          <w:p w14:paraId="717D6467" w14:textId="77777777" w:rsidR="00AC1205" w:rsidRDefault="00000000">
            <w:pPr>
              <w:jc w:val="right"/>
            </w:pPr>
            <w:r>
              <w:rPr>
                <w:rFonts w:ascii="Consolas" w:eastAsia="Consolas" w:hAnsi="Consolas" w:cs="Consolas"/>
                <w:sz w:val="16"/>
              </w:rPr>
              <w:t>0</w:t>
            </w:r>
          </w:p>
        </w:tc>
        <w:tc>
          <w:tcPr>
            <w:tcW w:w="1170" w:type="dxa"/>
          </w:tcPr>
          <w:p w14:paraId="717D6468" w14:textId="77777777" w:rsidR="00AC1205" w:rsidRDefault="00000000">
            <w:pPr>
              <w:jc w:val="right"/>
            </w:pPr>
            <w:r>
              <w:rPr>
                <w:rFonts w:ascii="Consolas" w:eastAsia="Consolas" w:hAnsi="Consolas" w:cs="Consolas"/>
                <w:sz w:val="16"/>
              </w:rPr>
              <w:t>10,593</w:t>
            </w:r>
          </w:p>
        </w:tc>
        <w:tc>
          <w:tcPr>
            <w:tcW w:w="1170" w:type="dxa"/>
          </w:tcPr>
          <w:p w14:paraId="717D6469" w14:textId="77777777" w:rsidR="00AC1205" w:rsidRDefault="00000000">
            <w:pPr>
              <w:jc w:val="right"/>
            </w:pPr>
            <w:r>
              <w:rPr>
                <w:rFonts w:ascii="Consolas" w:eastAsia="Consolas" w:hAnsi="Consolas" w:cs="Consolas"/>
                <w:sz w:val="16"/>
              </w:rPr>
              <w:t>0</w:t>
            </w:r>
          </w:p>
        </w:tc>
        <w:tc>
          <w:tcPr>
            <w:tcW w:w="1170" w:type="dxa"/>
          </w:tcPr>
          <w:p w14:paraId="717D646A" w14:textId="77777777" w:rsidR="00AC1205" w:rsidRDefault="00000000">
            <w:pPr>
              <w:jc w:val="right"/>
            </w:pPr>
            <w:r>
              <w:rPr>
                <w:rFonts w:ascii="Consolas" w:eastAsia="Consolas" w:hAnsi="Consolas" w:cs="Consolas"/>
                <w:sz w:val="16"/>
              </w:rPr>
              <w:t>13,036</w:t>
            </w:r>
          </w:p>
        </w:tc>
        <w:tc>
          <w:tcPr>
            <w:tcW w:w="1170" w:type="dxa"/>
          </w:tcPr>
          <w:p w14:paraId="717D646B" w14:textId="77777777" w:rsidR="00AC1205" w:rsidRDefault="00000000">
            <w:pPr>
              <w:jc w:val="right"/>
            </w:pPr>
            <w:r>
              <w:rPr>
                <w:rFonts w:ascii="Consolas" w:eastAsia="Consolas" w:hAnsi="Consolas" w:cs="Consolas"/>
                <w:sz w:val="16"/>
              </w:rPr>
              <w:t>10,848</w:t>
            </w:r>
          </w:p>
        </w:tc>
        <w:tc>
          <w:tcPr>
            <w:tcW w:w="1170" w:type="dxa"/>
          </w:tcPr>
          <w:p w14:paraId="717D646C" w14:textId="77777777" w:rsidR="00AC1205" w:rsidRDefault="00000000">
            <w:pPr>
              <w:jc w:val="right"/>
            </w:pPr>
            <w:r>
              <w:rPr>
                <w:rFonts w:ascii="Consolas" w:eastAsia="Consolas" w:hAnsi="Consolas" w:cs="Consolas"/>
                <w:sz w:val="16"/>
              </w:rPr>
              <w:t>0</w:t>
            </w:r>
          </w:p>
        </w:tc>
      </w:tr>
      <w:tr w:rsidR="00AC1205" w14:paraId="717D6476" w14:textId="77777777">
        <w:tc>
          <w:tcPr>
            <w:tcW w:w="1170" w:type="dxa"/>
          </w:tcPr>
          <w:p w14:paraId="717D646E" w14:textId="77777777" w:rsidR="00AC1205" w:rsidRDefault="00000000">
            <w:pPr>
              <w:jc w:val="right"/>
            </w:pPr>
            <w:r>
              <w:rPr>
                <w:rFonts w:ascii="Consolas" w:eastAsia="Consolas" w:hAnsi="Consolas" w:cs="Consolas"/>
                <w:sz w:val="16"/>
              </w:rPr>
              <w:t>1998</w:t>
            </w:r>
          </w:p>
        </w:tc>
        <w:tc>
          <w:tcPr>
            <w:tcW w:w="1170" w:type="dxa"/>
          </w:tcPr>
          <w:p w14:paraId="717D646F" w14:textId="77777777" w:rsidR="00AC1205" w:rsidRDefault="00000000">
            <w:pPr>
              <w:jc w:val="right"/>
            </w:pPr>
            <w:r>
              <w:rPr>
                <w:rFonts w:ascii="Consolas" w:eastAsia="Consolas" w:hAnsi="Consolas" w:cs="Consolas"/>
                <w:sz w:val="16"/>
              </w:rPr>
              <w:t>0</w:t>
            </w:r>
          </w:p>
        </w:tc>
        <w:tc>
          <w:tcPr>
            <w:tcW w:w="1170" w:type="dxa"/>
          </w:tcPr>
          <w:p w14:paraId="717D6470" w14:textId="77777777" w:rsidR="00AC1205" w:rsidRDefault="00000000">
            <w:pPr>
              <w:jc w:val="right"/>
            </w:pPr>
            <w:r>
              <w:rPr>
                <w:rFonts w:ascii="Consolas" w:eastAsia="Consolas" w:hAnsi="Consolas" w:cs="Consolas"/>
                <w:sz w:val="16"/>
              </w:rPr>
              <w:t>12,538</w:t>
            </w:r>
          </w:p>
        </w:tc>
        <w:tc>
          <w:tcPr>
            <w:tcW w:w="1170" w:type="dxa"/>
          </w:tcPr>
          <w:p w14:paraId="717D6471" w14:textId="77777777" w:rsidR="00AC1205" w:rsidRDefault="00000000">
            <w:pPr>
              <w:jc w:val="right"/>
            </w:pPr>
            <w:r>
              <w:rPr>
                <w:rFonts w:ascii="Consolas" w:eastAsia="Consolas" w:hAnsi="Consolas" w:cs="Consolas"/>
                <w:sz w:val="16"/>
              </w:rPr>
              <w:t>0</w:t>
            </w:r>
          </w:p>
        </w:tc>
        <w:tc>
          <w:tcPr>
            <w:tcW w:w="1170" w:type="dxa"/>
          </w:tcPr>
          <w:p w14:paraId="717D6472" w14:textId="77777777" w:rsidR="00AC1205" w:rsidRDefault="00000000">
            <w:pPr>
              <w:jc w:val="right"/>
            </w:pPr>
            <w:r>
              <w:rPr>
                <w:rFonts w:ascii="Consolas" w:eastAsia="Consolas" w:hAnsi="Consolas" w:cs="Consolas"/>
                <w:sz w:val="16"/>
              </w:rPr>
              <w:t>0</w:t>
            </w:r>
          </w:p>
        </w:tc>
        <w:tc>
          <w:tcPr>
            <w:tcW w:w="1170" w:type="dxa"/>
          </w:tcPr>
          <w:p w14:paraId="717D6473" w14:textId="77777777" w:rsidR="00AC1205" w:rsidRDefault="00000000">
            <w:pPr>
              <w:jc w:val="right"/>
            </w:pPr>
            <w:r>
              <w:rPr>
                <w:rFonts w:ascii="Consolas" w:eastAsia="Consolas" w:hAnsi="Consolas" w:cs="Consolas"/>
                <w:sz w:val="16"/>
              </w:rPr>
              <w:t>14,423</w:t>
            </w:r>
          </w:p>
        </w:tc>
        <w:tc>
          <w:tcPr>
            <w:tcW w:w="1170" w:type="dxa"/>
          </w:tcPr>
          <w:p w14:paraId="717D6474" w14:textId="77777777" w:rsidR="00AC1205" w:rsidRDefault="00000000">
            <w:pPr>
              <w:jc w:val="right"/>
            </w:pPr>
            <w:r>
              <w:rPr>
                <w:rFonts w:ascii="Consolas" w:eastAsia="Consolas" w:hAnsi="Consolas" w:cs="Consolas"/>
                <w:sz w:val="16"/>
              </w:rPr>
              <w:t>10,603</w:t>
            </w:r>
          </w:p>
        </w:tc>
        <w:tc>
          <w:tcPr>
            <w:tcW w:w="1170" w:type="dxa"/>
          </w:tcPr>
          <w:p w14:paraId="717D6475" w14:textId="77777777" w:rsidR="00AC1205" w:rsidRDefault="00000000">
            <w:pPr>
              <w:jc w:val="right"/>
            </w:pPr>
            <w:r>
              <w:rPr>
                <w:rFonts w:ascii="Consolas" w:eastAsia="Consolas" w:hAnsi="Consolas" w:cs="Consolas"/>
                <w:sz w:val="16"/>
              </w:rPr>
              <w:t>0</w:t>
            </w:r>
          </w:p>
        </w:tc>
      </w:tr>
      <w:tr w:rsidR="00AC1205" w14:paraId="717D647F" w14:textId="77777777">
        <w:tc>
          <w:tcPr>
            <w:tcW w:w="1170" w:type="dxa"/>
          </w:tcPr>
          <w:p w14:paraId="717D6477" w14:textId="77777777" w:rsidR="00AC1205" w:rsidRDefault="00000000">
            <w:pPr>
              <w:jc w:val="right"/>
            </w:pPr>
            <w:r>
              <w:rPr>
                <w:rFonts w:ascii="Consolas" w:eastAsia="Consolas" w:hAnsi="Consolas" w:cs="Consolas"/>
                <w:sz w:val="16"/>
              </w:rPr>
              <w:t>1999</w:t>
            </w:r>
          </w:p>
        </w:tc>
        <w:tc>
          <w:tcPr>
            <w:tcW w:w="1170" w:type="dxa"/>
          </w:tcPr>
          <w:p w14:paraId="717D6478" w14:textId="77777777" w:rsidR="00AC1205" w:rsidRDefault="00000000">
            <w:pPr>
              <w:jc w:val="right"/>
            </w:pPr>
            <w:r>
              <w:rPr>
                <w:rFonts w:ascii="Consolas" w:eastAsia="Consolas" w:hAnsi="Consolas" w:cs="Consolas"/>
                <w:sz w:val="16"/>
              </w:rPr>
              <w:t>0</w:t>
            </w:r>
          </w:p>
        </w:tc>
        <w:tc>
          <w:tcPr>
            <w:tcW w:w="1170" w:type="dxa"/>
          </w:tcPr>
          <w:p w14:paraId="717D6479" w14:textId="77777777" w:rsidR="00AC1205" w:rsidRDefault="00000000">
            <w:pPr>
              <w:jc w:val="right"/>
            </w:pPr>
            <w:r>
              <w:rPr>
                <w:rFonts w:ascii="Consolas" w:eastAsia="Consolas" w:hAnsi="Consolas" w:cs="Consolas"/>
                <w:sz w:val="16"/>
              </w:rPr>
              <w:t>11,359</w:t>
            </w:r>
          </w:p>
        </w:tc>
        <w:tc>
          <w:tcPr>
            <w:tcW w:w="1170" w:type="dxa"/>
          </w:tcPr>
          <w:p w14:paraId="717D647A" w14:textId="77777777" w:rsidR="00AC1205" w:rsidRDefault="00000000">
            <w:pPr>
              <w:jc w:val="right"/>
            </w:pPr>
            <w:r>
              <w:rPr>
                <w:rFonts w:ascii="Consolas" w:eastAsia="Consolas" w:hAnsi="Consolas" w:cs="Consolas"/>
                <w:sz w:val="16"/>
              </w:rPr>
              <w:t>10,937</w:t>
            </w:r>
          </w:p>
        </w:tc>
        <w:tc>
          <w:tcPr>
            <w:tcW w:w="1170" w:type="dxa"/>
          </w:tcPr>
          <w:p w14:paraId="717D647B" w14:textId="77777777" w:rsidR="00AC1205" w:rsidRDefault="00000000">
            <w:pPr>
              <w:jc w:val="right"/>
            </w:pPr>
            <w:r>
              <w:rPr>
                <w:rFonts w:ascii="Consolas" w:eastAsia="Consolas" w:hAnsi="Consolas" w:cs="Consolas"/>
                <w:sz w:val="16"/>
              </w:rPr>
              <w:t>7,315</w:t>
            </w:r>
          </w:p>
        </w:tc>
        <w:tc>
          <w:tcPr>
            <w:tcW w:w="1170" w:type="dxa"/>
          </w:tcPr>
          <w:p w14:paraId="717D647C" w14:textId="77777777" w:rsidR="00AC1205" w:rsidRDefault="00000000">
            <w:pPr>
              <w:jc w:val="right"/>
            </w:pPr>
            <w:r>
              <w:rPr>
                <w:rFonts w:ascii="Consolas" w:eastAsia="Consolas" w:hAnsi="Consolas" w:cs="Consolas"/>
                <w:sz w:val="16"/>
              </w:rPr>
              <w:t>13,857</w:t>
            </w:r>
          </w:p>
        </w:tc>
        <w:tc>
          <w:tcPr>
            <w:tcW w:w="1170" w:type="dxa"/>
          </w:tcPr>
          <w:p w14:paraId="717D647D" w14:textId="77777777" w:rsidR="00AC1205" w:rsidRDefault="00000000">
            <w:pPr>
              <w:jc w:val="right"/>
            </w:pPr>
            <w:r>
              <w:rPr>
                <w:rFonts w:ascii="Consolas" w:eastAsia="Consolas" w:hAnsi="Consolas" w:cs="Consolas"/>
                <w:sz w:val="16"/>
              </w:rPr>
              <w:t>15,209</w:t>
            </w:r>
          </w:p>
        </w:tc>
        <w:tc>
          <w:tcPr>
            <w:tcW w:w="1170" w:type="dxa"/>
          </w:tcPr>
          <w:p w14:paraId="717D647E" w14:textId="77777777" w:rsidR="00AC1205" w:rsidRDefault="00000000">
            <w:pPr>
              <w:jc w:val="right"/>
            </w:pPr>
            <w:r>
              <w:rPr>
                <w:rFonts w:ascii="Consolas" w:eastAsia="Consolas" w:hAnsi="Consolas" w:cs="Consolas"/>
                <w:sz w:val="16"/>
              </w:rPr>
              <w:t>0</w:t>
            </w:r>
          </w:p>
        </w:tc>
      </w:tr>
      <w:tr w:rsidR="00AC1205" w14:paraId="717D6488" w14:textId="77777777">
        <w:tc>
          <w:tcPr>
            <w:tcW w:w="1170" w:type="dxa"/>
          </w:tcPr>
          <w:p w14:paraId="717D6480" w14:textId="77777777" w:rsidR="00AC1205" w:rsidRDefault="00000000">
            <w:pPr>
              <w:jc w:val="right"/>
            </w:pPr>
            <w:r>
              <w:rPr>
                <w:rFonts w:ascii="Consolas" w:eastAsia="Consolas" w:hAnsi="Consolas" w:cs="Consolas"/>
                <w:sz w:val="16"/>
              </w:rPr>
              <w:t>2000</w:t>
            </w:r>
          </w:p>
        </w:tc>
        <w:tc>
          <w:tcPr>
            <w:tcW w:w="1170" w:type="dxa"/>
          </w:tcPr>
          <w:p w14:paraId="717D6481" w14:textId="77777777" w:rsidR="00AC1205" w:rsidRDefault="00000000">
            <w:pPr>
              <w:jc w:val="right"/>
            </w:pPr>
            <w:r>
              <w:rPr>
                <w:rFonts w:ascii="Consolas" w:eastAsia="Consolas" w:hAnsi="Consolas" w:cs="Consolas"/>
                <w:sz w:val="16"/>
              </w:rPr>
              <w:t>0</w:t>
            </w:r>
          </w:p>
        </w:tc>
        <w:tc>
          <w:tcPr>
            <w:tcW w:w="1170" w:type="dxa"/>
          </w:tcPr>
          <w:p w14:paraId="717D6482" w14:textId="77777777" w:rsidR="00AC1205" w:rsidRDefault="00000000">
            <w:pPr>
              <w:jc w:val="right"/>
            </w:pPr>
            <w:r>
              <w:rPr>
                <w:rFonts w:ascii="Consolas" w:eastAsia="Consolas" w:hAnsi="Consolas" w:cs="Consolas"/>
                <w:sz w:val="16"/>
              </w:rPr>
              <w:t>10,637</w:t>
            </w:r>
          </w:p>
        </w:tc>
        <w:tc>
          <w:tcPr>
            <w:tcW w:w="1170" w:type="dxa"/>
          </w:tcPr>
          <w:p w14:paraId="717D6483" w14:textId="77777777" w:rsidR="00AC1205" w:rsidRDefault="00000000">
            <w:pPr>
              <w:jc w:val="right"/>
            </w:pPr>
            <w:r>
              <w:rPr>
                <w:rFonts w:ascii="Consolas" w:eastAsia="Consolas" w:hAnsi="Consolas" w:cs="Consolas"/>
                <w:sz w:val="16"/>
              </w:rPr>
              <w:t>0</w:t>
            </w:r>
          </w:p>
        </w:tc>
        <w:tc>
          <w:tcPr>
            <w:tcW w:w="1170" w:type="dxa"/>
          </w:tcPr>
          <w:p w14:paraId="717D6484" w14:textId="77777777" w:rsidR="00AC1205" w:rsidRDefault="00000000">
            <w:pPr>
              <w:jc w:val="right"/>
            </w:pPr>
            <w:r>
              <w:rPr>
                <w:rFonts w:ascii="Consolas" w:eastAsia="Consolas" w:hAnsi="Consolas" w:cs="Consolas"/>
                <w:sz w:val="16"/>
              </w:rPr>
              <w:t>6,615</w:t>
            </w:r>
          </w:p>
        </w:tc>
        <w:tc>
          <w:tcPr>
            <w:tcW w:w="1170" w:type="dxa"/>
          </w:tcPr>
          <w:p w14:paraId="717D6485" w14:textId="77777777" w:rsidR="00AC1205" w:rsidRDefault="00000000">
            <w:pPr>
              <w:jc w:val="right"/>
            </w:pPr>
            <w:r>
              <w:rPr>
                <w:rFonts w:ascii="Consolas" w:eastAsia="Consolas" w:hAnsi="Consolas" w:cs="Consolas"/>
                <w:sz w:val="16"/>
              </w:rPr>
              <w:t>24,179</w:t>
            </w:r>
          </w:p>
        </w:tc>
        <w:tc>
          <w:tcPr>
            <w:tcW w:w="1170" w:type="dxa"/>
          </w:tcPr>
          <w:p w14:paraId="717D6486" w14:textId="77777777" w:rsidR="00AC1205" w:rsidRDefault="00000000">
            <w:pPr>
              <w:jc w:val="right"/>
            </w:pPr>
            <w:r>
              <w:rPr>
                <w:rFonts w:ascii="Consolas" w:eastAsia="Consolas" w:hAnsi="Consolas" w:cs="Consolas"/>
                <w:sz w:val="16"/>
              </w:rPr>
              <w:t>15,187</w:t>
            </w:r>
          </w:p>
        </w:tc>
        <w:tc>
          <w:tcPr>
            <w:tcW w:w="1170" w:type="dxa"/>
          </w:tcPr>
          <w:p w14:paraId="717D6487" w14:textId="77777777" w:rsidR="00AC1205" w:rsidRDefault="00000000">
            <w:pPr>
              <w:jc w:val="right"/>
            </w:pPr>
            <w:r>
              <w:rPr>
                <w:rFonts w:ascii="Consolas" w:eastAsia="Consolas" w:hAnsi="Consolas" w:cs="Consolas"/>
                <w:sz w:val="16"/>
              </w:rPr>
              <w:t>0</w:t>
            </w:r>
          </w:p>
        </w:tc>
      </w:tr>
      <w:tr w:rsidR="00AC1205" w14:paraId="717D6491" w14:textId="77777777">
        <w:tc>
          <w:tcPr>
            <w:tcW w:w="1170" w:type="dxa"/>
          </w:tcPr>
          <w:p w14:paraId="717D6489" w14:textId="77777777" w:rsidR="00AC1205" w:rsidRDefault="00000000">
            <w:pPr>
              <w:jc w:val="right"/>
            </w:pPr>
            <w:r>
              <w:rPr>
                <w:rFonts w:ascii="Consolas" w:eastAsia="Consolas" w:hAnsi="Consolas" w:cs="Consolas"/>
                <w:sz w:val="16"/>
              </w:rPr>
              <w:t>2001</w:t>
            </w:r>
          </w:p>
        </w:tc>
        <w:tc>
          <w:tcPr>
            <w:tcW w:w="1170" w:type="dxa"/>
          </w:tcPr>
          <w:p w14:paraId="717D648A" w14:textId="77777777" w:rsidR="00AC1205" w:rsidRDefault="00000000">
            <w:pPr>
              <w:jc w:val="right"/>
            </w:pPr>
            <w:r>
              <w:rPr>
                <w:rFonts w:ascii="Consolas" w:eastAsia="Consolas" w:hAnsi="Consolas" w:cs="Consolas"/>
                <w:sz w:val="16"/>
              </w:rPr>
              <w:t>13,262</w:t>
            </w:r>
          </w:p>
        </w:tc>
        <w:tc>
          <w:tcPr>
            <w:tcW w:w="1170" w:type="dxa"/>
          </w:tcPr>
          <w:p w14:paraId="717D648B" w14:textId="77777777" w:rsidR="00AC1205" w:rsidRDefault="00000000">
            <w:pPr>
              <w:jc w:val="right"/>
            </w:pPr>
            <w:r>
              <w:rPr>
                <w:rFonts w:ascii="Consolas" w:eastAsia="Consolas" w:hAnsi="Consolas" w:cs="Consolas"/>
                <w:sz w:val="16"/>
              </w:rPr>
              <w:t>10,536</w:t>
            </w:r>
          </w:p>
        </w:tc>
        <w:tc>
          <w:tcPr>
            <w:tcW w:w="1170" w:type="dxa"/>
          </w:tcPr>
          <w:p w14:paraId="717D648C" w14:textId="77777777" w:rsidR="00AC1205" w:rsidRDefault="00000000">
            <w:pPr>
              <w:jc w:val="right"/>
            </w:pPr>
            <w:r>
              <w:rPr>
                <w:rFonts w:ascii="Consolas" w:eastAsia="Consolas" w:hAnsi="Consolas" w:cs="Consolas"/>
                <w:sz w:val="16"/>
              </w:rPr>
              <w:t>11,605</w:t>
            </w:r>
          </w:p>
        </w:tc>
        <w:tc>
          <w:tcPr>
            <w:tcW w:w="1170" w:type="dxa"/>
          </w:tcPr>
          <w:p w14:paraId="717D648D" w14:textId="77777777" w:rsidR="00AC1205" w:rsidRDefault="00000000">
            <w:pPr>
              <w:jc w:val="right"/>
            </w:pPr>
            <w:r>
              <w:rPr>
                <w:rFonts w:ascii="Consolas" w:eastAsia="Consolas" w:hAnsi="Consolas" w:cs="Consolas"/>
                <w:sz w:val="16"/>
              </w:rPr>
              <w:t>6,158</w:t>
            </w:r>
          </w:p>
        </w:tc>
        <w:tc>
          <w:tcPr>
            <w:tcW w:w="1170" w:type="dxa"/>
          </w:tcPr>
          <w:p w14:paraId="717D648E" w14:textId="77777777" w:rsidR="00AC1205" w:rsidRDefault="00000000">
            <w:pPr>
              <w:jc w:val="right"/>
            </w:pPr>
            <w:r>
              <w:rPr>
                <w:rFonts w:ascii="Consolas" w:eastAsia="Consolas" w:hAnsi="Consolas" w:cs="Consolas"/>
                <w:sz w:val="16"/>
              </w:rPr>
              <w:t>22,030</w:t>
            </w:r>
          </w:p>
        </w:tc>
        <w:tc>
          <w:tcPr>
            <w:tcW w:w="1170" w:type="dxa"/>
          </w:tcPr>
          <w:p w14:paraId="717D648F" w14:textId="77777777" w:rsidR="00AC1205" w:rsidRDefault="00000000">
            <w:pPr>
              <w:jc w:val="right"/>
            </w:pPr>
            <w:r>
              <w:rPr>
                <w:rFonts w:ascii="Consolas" w:eastAsia="Consolas" w:hAnsi="Consolas" w:cs="Consolas"/>
                <w:sz w:val="16"/>
              </w:rPr>
              <w:t>18,335</w:t>
            </w:r>
          </w:p>
        </w:tc>
        <w:tc>
          <w:tcPr>
            <w:tcW w:w="1170" w:type="dxa"/>
          </w:tcPr>
          <w:p w14:paraId="717D6490" w14:textId="77777777" w:rsidR="00AC1205" w:rsidRDefault="00000000">
            <w:pPr>
              <w:jc w:val="right"/>
            </w:pPr>
            <w:r>
              <w:rPr>
                <w:rFonts w:ascii="Consolas" w:eastAsia="Consolas" w:hAnsi="Consolas" w:cs="Consolas"/>
                <w:sz w:val="16"/>
              </w:rPr>
              <w:t>0</w:t>
            </w:r>
          </w:p>
        </w:tc>
      </w:tr>
      <w:tr w:rsidR="00AC1205" w14:paraId="717D649A" w14:textId="77777777">
        <w:tc>
          <w:tcPr>
            <w:tcW w:w="1170" w:type="dxa"/>
          </w:tcPr>
          <w:p w14:paraId="717D6492" w14:textId="77777777" w:rsidR="00AC1205" w:rsidRDefault="00000000">
            <w:pPr>
              <w:jc w:val="right"/>
            </w:pPr>
            <w:r>
              <w:rPr>
                <w:rFonts w:ascii="Consolas" w:eastAsia="Consolas" w:hAnsi="Consolas" w:cs="Consolas"/>
                <w:sz w:val="16"/>
              </w:rPr>
              <w:t>2002</w:t>
            </w:r>
          </w:p>
        </w:tc>
        <w:tc>
          <w:tcPr>
            <w:tcW w:w="1170" w:type="dxa"/>
          </w:tcPr>
          <w:p w14:paraId="717D6493" w14:textId="77777777" w:rsidR="00AC1205" w:rsidRDefault="00000000">
            <w:pPr>
              <w:jc w:val="right"/>
            </w:pPr>
            <w:r>
              <w:rPr>
                <w:rFonts w:ascii="Consolas" w:eastAsia="Consolas" w:hAnsi="Consolas" w:cs="Consolas"/>
                <w:sz w:val="16"/>
              </w:rPr>
              <w:t>12,369</w:t>
            </w:r>
          </w:p>
        </w:tc>
        <w:tc>
          <w:tcPr>
            <w:tcW w:w="1170" w:type="dxa"/>
          </w:tcPr>
          <w:p w14:paraId="717D6494" w14:textId="77777777" w:rsidR="00AC1205" w:rsidRDefault="00000000">
            <w:pPr>
              <w:jc w:val="right"/>
            </w:pPr>
            <w:r>
              <w:rPr>
                <w:rFonts w:ascii="Consolas" w:eastAsia="Consolas" w:hAnsi="Consolas" w:cs="Consolas"/>
                <w:sz w:val="16"/>
              </w:rPr>
              <w:t>10,478</w:t>
            </w:r>
          </w:p>
        </w:tc>
        <w:tc>
          <w:tcPr>
            <w:tcW w:w="1170" w:type="dxa"/>
          </w:tcPr>
          <w:p w14:paraId="717D6495" w14:textId="77777777" w:rsidR="00AC1205" w:rsidRDefault="00000000">
            <w:pPr>
              <w:jc w:val="right"/>
            </w:pPr>
            <w:r>
              <w:rPr>
                <w:rFonts w:ascii="Consolas" w:eastAsia="Consolas" w:hAnsi="Consolas" w:cs="Consolas"/>
                <w:sz w:val="16"/>
              </w:rPr>
              <w:t>0</w:t>
            </w:r>
          </w:p>
        </w:tc>
        <w:tc>
          <w:tcPr>
            <w:tcW w:w="1170" w:type="dxa"/>
          </w:tcPr>
          <w:p w14:paraId="717D6496" w14:textId="77777777" w:rsidR="00AC1205" w:rsidRDefault="00000000">
            <w:pPr>
              <w:jc w:val="right"/>
            </w:pPr>
            <w:r>
              <w:rPr>
                <w:rFonts w:ascii="Consolas" w:eastAsia="Consolas" w:hAnsi="Consolas" w:cs="Consolas"/>
                <w:sz w:val="16"/>
              </w:rPr>
              <w:t>5,335</w:t>
            </w:r>
          </w:p>
        </w:tc>
        <w:tc>
          <w:tcPr>
            <w:tcW w:w="1170" w:type="dxa"/>
          </w:tcPr>
          <w:p w14:paraId="717D6497" w14:textId="77777777" w:rsidR="00AC1205" w:rsidRDefault="00000000">
            <w:pPr>
              <w:jc w:val="right"/>
            </w:pPr>
            <w:r>
              <w:rPr>
                <w:rFonts w:ascii="Consolas" w:eastAsia="Consolas" w:hAnsi="Consolas" w:cs="Consolas"/>
                <w:sz w:val="16"/>
              </w:rPr>
              <w:t>23,507</w:t>
            </w:r>
          </w:p>
        </w:tc>
        <w:tc>
          <w:tcPr>
            <w:tcW w:w="1170" w:type="dxa"/>
          </w:tcPr>
          <w:p w14:paraId="717D6498" w14:textId="77777777" w:rsidR="00AC1205" w:rsidRDefault="00000000">
            <w:pPr>
              <w:jc w:val="right"/>
            </w:pPr>
            <w:r>
              <w:rPr>
                <w:rFonts w:ascii="Consolas" w:eastAsia="Consolas" w:hAnsi="Consolas" w:cs="Consolas"/>
                <w:sz w:val="16"/>
              </w:rPr>
              <w:t>16,107</w:t>
            </w:r>
          </w:p>
        </w:tc>
        <w:tc>
          <w:tcPr>
            <w:tcW w:w="1170" w:type="dxa"/>
          </w:tcPr>
          <w:p w14:paraId="717D6499" w14:textId="77777777" w:rsidR="00AC1205" w:rsidRDefault="00000000">
            <w:pPr>
              <w:jc w:val="right"/>
            </w:pPr>
            <w:r>
              <w:rPr>
                <w:rFonts w:ascii="Consolas" w:eastAsia="Consolas" w:hAnsi="Consolas" w:cs="Consolas"/>
                <w:sz w:val="16"/>
              </w:rPr>
              <w:t>0</w:t>
            </w:r>
          </w:p>
        </w:tc>
      </w:tr>
      <w:tr w:rsidR="00AC1205" w14:paraId="717D64A3" w14:textId="77777777">
        <w:tc>
          <w:tcPr>
            <w:tcW w:w="1170" w:type="dxa"/>
          </w:tcPr>
          <w:p w14:paraId="717D649B" w14:textId="77777777" w:rsidR="00AC1205" w:rsidRDefault="00000000">
            <w:pPr>
              <w:jc w:val="right"/>
            </w:pPr>
            <w:r>
              <w:rPr>
                <w:rFonts w:ascii="Consolas" w:eastAsia="Consolas" w:hAnsi="Consolas" w:cs="Consolas"/>
                <w:sz w:val="16"/>
              </w:rPr>
              <w:t>2003</w:t>
            </w:r>
          </w:p>
        </w:tc>
        <w:tc>
          <w:tcPr>
            <w:tcW w:w="1170" w:type="dxa"/>
          </w:tcPr>
          <w:p w14:paraId="717D649C" w14:textId="77777777" w:rsidR="00AC1205" w:rsidRDefault="00000000">
            <w:pPr>
              <w:jc w:val="right"/>
            </w:pPr>
            <w:r>
              <w:rPr>
                <w:rFonts w:ascii="Consolas" w:eastAsia="Consolas" w:hAnsi="Consolas" w:cs="Consolas"/>
                <w:sz w:val="16"/>
              </w:rPr>
              <w:t>12,056</w:t>
            </w:r>
          </w:p>
        </w:tc>
        <w:tc>
          <w:tcPr>
            <w:tcW w:w="1170" w:type="dxa"/>
          </w:tcPr>
          <w:p w14:paraId="717D649D" w14:textId="77777777" w:rsidR="00AC1205" w:rsidRDefault="00000000">
            <w:pPr>
              <w:jc w:val="right"/>
            </w:pPr>
            <w:r>
              <w:rPr>
                <w:rFonts w:ascii="Consolas" w:eastAsia="Consolas" w:hAnsi="Consolas" w:cs="Consolas"/>
                <w:sz w:val="16"/>
              </w:rPr>
              <w:t>11,006</w:t>
            </w:r>
          </w:p>
        </w:tc>
        <w:tc>
          <w:tcPr>
            <w:tcW w:w="1170" w:type="dxa"/>
          </w:tcPr>
          <w:p w14:paraId="717D649E" w14:textId="77777777" w:rsidR="00AC1205" w:rsidRDefault="00000000">
            <w:pPr>
              <w:jc w:val="right"/>
            </w:pPr>
            <w:r>
              <w:rPr>
                <w:rFonts w:ascii="Consolas" w:eastAsia="Consolas" w:hAnsi="Consolas" w:cs="Consolas"/>
                <w:sz w:val="16"/>
              </w:rPr>
              <w:t>12,115</w:t>
            </w:r>
          </w:p>
        </w:tc>
        <w:tc>
          <w:tcPr>
            <w:tcW w:w="1170" w:type="dxa"/>
          </w:tcPr>
          <w:p w14:paraId="717D649F" w14:textId="77777777" w:rsidR="00AC1205" w:rsidRDefault="00000000">
            <w:pPr>
              <w:jc w:val="right"/>
            </w:pPr>
            <w:r>
              <w:rPr>
                <w:rFonts w:ascii="Consolas" w:eastAsia="Consolas" w:hAnsi="Consolas" w:cs="Consolas"/>
                <w:sz w:val="16"/>
              </w:rPr>
              <w:t>4,865</w:t>
            </w:r>
          </w:p>
        </w:tc>
        <w:tc>
          <w:tcPr>
            <w:tcW w:w="1170" w:type="dxa"/>
          </w:tcPr>
          <w:p w14:paraId="717D64A0" w14:textId="77777777" w:rsidR="00AC1205" w:rsidRDefault="00000000">
            <w:pPr>
              <w:jc w:val="right"/>
            </w:pPr>
            <w:r>
              <w:rPr>
                <w:rFonts w:ascii="Consolas" w:eastAsia="Consolas" w:hAnsi="Consolas" w:cs="Consolas"/>
                <w:sz w:val="16"/>
              </w:rPr>
              <w:t>22,227</w:t>
            </w:r>
          </w:p>
        </w:tc>
        <w:tc>
          <w:tcPr>
            <w:tcW w:w="1170" w:type="dxa"/>
          </w:tcPr>
          <w:p w14:paraId="717D64A1" w14:textId="77777777" w:rsidR="00AC1205" w:rsidRDefault="00000000">
            <w:pPr>
              <w:jc w:val="right"/>
            </w:pPr>
            <w:r>
              <w:rPr>
                <w:rFonts w:ascii="Consolas" w:eastAsia="Consolas" w:hAnsi="Consolas" w:cs="Consolas"/>
                <w:sz w:val="16"/>
              </w:rPr>
              <w:t>15,704</w:t>
            </w:r>
          </w:p>
        </w:tc>
        <w:tc>
          <w:tcPr>
            <w:tcW w:w="1170" w:type="dxa"/>
          </w:tcPr>
          <w:p w14:paraId="717D64A2" w14:textId="77777777" w:rsidR="00AC1205" w:rsidRDefault="00000000">
            <w:pPr>
              <w:jc w:val="right"/>
            </w:pPr>
            <w:r>
              <w:rPr>
                <w:rFonts w:ascii="Consolas" w:eastAsia="Consolas" w:hAnsi="Consolas" w:cs="Consolas"/>
                <w:sz w:val="16"/>
              </w:rPr>
              <w:t>0</w:t>
            </w:r>
          </w:p>
        </w:tc>
      </w:tr>
      <w:tr w:rsidR="00AC1205" w14:paraId="717D64AC" w14:textId="77777777">
        <w:tc>
          <w:tcPr>
            <w:tcW w:w="1170" w:type="dxa"/>
          </w:tcPr>
          <w:p w14:paraId="717D64A4" w14:textId="77777777" w:rsidR="00AC1205" w:rsidRDefault="00000000">
            <w:pPr>
              <w:jc w:val="right"/>
            </w:pPr>
            <w:r>
              <w:rPr>
                <w:rFonts w:ascii="Consolas" w:eastAsia="Consolas" w:hAnsi="Consolas" w:cs="Consolas"/>
                <w:sz w:val="16"/>
              </w:rPr>
              <w:t>2004</w:t>
            </w:r>
          </w:p>
        </w:tc>
        <w:tc>
          <w:tcPr>
            <w:tcW w:w="1170" w:type="dxa"/>
          </w:tcPr>
          <w:p w14:paraId="717D64A5" w14:textId="77777777" w:rsidR="00AC1205" w:rsidRDefault="00000000">
            <w:pPr>
              <w:jc w:val="right"/>
            </w:pPr>
            <w:r>
              <w:rPr>
                <w:rFonts w:ascii="Consolas" w:eastAsia="Consolas" w:hAnsi="Consolas" w:cs="Consolas"/>
                <w:sz w:val="16"/>
              </w:rPr>
              <w:t>11,750</w:t>
            </w:r>
          </w:p>
        </w:tc>
        <w:tc>
          <w:tcPr>
            <w:tcW w:w="1170" w:type="dxa"/>
          </w:tcPr>
          <w:p w14:paraId="717D64A6" w14:textId="77777777" w:rsidR="00AC1205" w:rsidRDefault="00000000">
            <w:pPr>
              <w:jc w:val="right"/>
            </w:pPr>
            <w:r>
              <w:rPr>
                <w:rFonts w:ascii="Consolas" w:eastAsia="Consolas" w:hAnsi="Consolas" w:cs="Consolas"/>
                <w:sz w:val="16"/>
              </w:rPr>
              <w:t>11,098</w:t>
            </w:r>
          </w:p>
        </w:tc>
        <w:tc>
          <w:tcPr>
            <w:tcW w:w="1170" w:type="dxa"/>
          </w:tcPr>
          <w:p w14:paraId="717D64A7" w14:textId="77777777" w:rsidR="00AC1205" w:rsidRDefault="00000000">
            <w:pPr>
              <w:jc w:val="right"/>
            </w:pPr>
            <w:r>
              <w:rPr>
                <w:rFonts w:ascii="Consolas" w:eastAsia="Consolas" w:hAnsi="Consolas" w:cs="Consolas"/>
                <w:sz w:val="16"/>
              </w:rPr>
              <w:t>0</w:t>
            </w:r>
          </w:p>
        </w:tc>
        <w:tc>
          <w:tcPr>
            <w:tcW w:w="1170" w:type="dxa"/>
          </w:tcPr>
          <w:p w14:paraId="717D64A8" w14:textId="77777777" w:rsidR="00AC1205" w:rsidRDefault="00000000">
            <w:pPr>
              <w:jc w:val="right"/>
            </w:pPr>
            <w:r>
              <w:rPr>
                <w:rFonts w:ascii="Consolas" w:eastAsia="Consolas" w:hAnsi="Consolas" w:cs="Consolas"/>
                <w:sz w:val="16"/>
              </w:rPr>
              <w:t>7,491</w:t>
            </w:r>
          </w:p>
        </w:tc>
        <w:tc>
          <w:tcPr>
            <w:tcW w:w="1170" w:type="dxa"/>
          </w:tcPr>
          <w:p w14:paraId="717D64A9" w14:textId="77777777" w:rsidR="00AC1205" w:rsidRDefault="00000000">
            <w:pPr>
              <w:jc w:val="right"/>
            </w:pPr>
            <w:r>
              <w:rPr>
                <w:rFonts w:ascii="Consolas" w:eastAsia="Consolas" w:hAnsi="Consolas" w:cs="Consolas"/>
                <w:sz w:val="16"/>
              </w:rPr>
              <w:t>21,643</w:t>
            </w:r>
          </w:p>
        </w:tc>
        <w:tc>
          <w:tcPr>
            <w:tcW w:w="1170" w:type="dxa"/>
          </w:tcPr>
          <w:p w14:paraId="717D64AA" w14:textId="77777777" w:rsidR="00AC1205" w:rsidRDefault="00000000">
            <w:pPr>
              <w:jc w:val="right"/>
            </w:pPr>
            <w:r>
              <w:rPr>
                <w:rFonts w:ascii="Consolas" w:eastAsia="Consolas" w:hAnsi="Consolas" w:cs="Consolas"/>
                <w:sz w:val="16"/>
              </w:rPr>
              <w:t>15,264</w:t>
            </w:r>
          </w:p>
        </w:tc>
        <w:tc>
          <w:tcPr>
            <w:tcW w:w="1170" w:type="dxa"/>
          </w:tcPr>
          <w:p w14:paraId="717D64AB" w14:textId="77777777" w:rsidR="00AC1205" w:rsidRDefault="00000000">
            <w:pPr>
              <w:jc w:val="right"/>
            </w:pPr>
            <w:r>
              <w:rPr>
                <w:rFonts w:ascii="Consolas" w:eastAsia="Consolas" w:hAnsi="Consolas" w:cs="Consolas"/>
                <w:sz w:val="16"/>
              </w:rPr>
              <w:t>0</w:t>
            </w:r>
          </w:p>
        </w:tc>
      </w:tr>
      <w:tr w:rsidR="00AC1205" w14:paraId="717D64B5" w14:textId="77777777">
        <w:tc>
          <w:tcPr>
            <w:tcW w:w="1170" w:type="dxa"/>
          </w:tcPr>
          <w:p w14:paraId="717D64AD" w14:textId="77777777" w:rsidR="00AC1205" w:rsidRDefault="00000000">
            <w:pPr>
              <w:jc w:val="right"/>
            </w:pPr>
            <w:r>
              <w:rPr>
                <w:rFonts w:ascii="Consolas" w:eastAsia="Consolas" w:hAnsi="Consolas" w:cs="Consolas"/>
                <w:sz w:val="16"/>
              </w:rPr>
              <w:t>2005</w:t>
            </w:r>
          </w:p>
        </w:tc>
        <w:tc>
          <w:tcPr>
            <w:tcW w:w="1170" w:type="dxa"/>
          </w:tcPr>
          <w:p w14:paraId="717D64AE" w14:textId="77777777" w:rsidR="00AC1205" w:rsidRDefault="00000000">
            <w:pPr>
              <w:jc w:val="right"/>
            </w:pPr>
            <w:r>
              <w:rPr>
                <w:rFonts w:ascii="Consolas" w:eastAsia="Consolas" w:hAnsi="Consolas" w:cs="Consolas"/>
                <w:sz w:val="16"/>
              </w:rPr>
              <w:t>12,066</w:t>
            </w:r>
          </w:p>
        </w:tc>
        <w:tc>
          <w:tcPr>
            <w:tcW w:w="1170" w:type="dxa"/>
          </w:tcPr>
          <w:p w14:paraId="717D64AF" w14:textId="77777777" w:rsidR="00AC1205" w:rsidRDefault="00000000">
            <w:pPr>
              <w:jc w:val="right"/>
            </w:pPr>
            <w:r>
              <w:rPr>
                <w:rFonts w:ascii="Consolas" w:eastAsia="Consolas" w:hAnsi="Consolas" w:cs="Consolas"/>
                <w:sz w:val="16"/>
              </w:rPr>
              <w:t>11,023</w:t>
            </w:r>
          </w:p>
        </w:tc>
        <w:tc>
          <w:tcPr>
            <w:tcW w:w="1170" w:type="dxa"/>
          </w:tcPr>
          <w:p w14:paraId="717D64B0" w14:textId="77777777" w:rsidR="00AC1205" w:rsidRDefault="00000000">
            <w:pPr>
              <w:jc w:val="right"/>
            </w:pPr>
            <w:r>
              <w:rPr>
                <w:rFonts w:ascii="Consolas" w:eastAsia="Consolas" w:hAnsi="Consolas" w:cs="Consolas"/>
                <w:sz w:val="16"/>
              </w:rPr>
              <w:t>12,441</w:t>
            </w:r>
          </w:p>
        </w:tc>
        <w:tc>
          <w:tcPr>
            <w:tcW w:w="1170" w:type="dxa"/>
          </w:tcPr>
          <w:p w14:paraId="717D64B1" w14:textId="77777777" w:rsidR="00AC1205" w:rsidRDefault="00000000">
            <w:pPr>
              <w:jc w:val="right"/>
            </w:pPr>
            <w:r>
              <w:rPr>
                <w:rFonts w:ascii="Consolas" w:eastAsia="Consolas" w:hAnsi="Consolas" w:cs="Consolas"/>
                <w:sz w:val="16"/>
              </w:rPr>
              <w:t>6,088</w:t>
            </w:r>
          </w:p>
        </w:tc>
        <w:tc>
          <w:tcPr>
            <w:tcW w:w="1170" w:type="dxa"/>
          </w:tcPr>
          <w:p w14:paraId="717D64B2" w14:textId="77777777" w:rsidR="00AC1205" w:rsidRDefault="00000000">
            <w:pPr>
              <w:jc w:val="right"/>
            </w:pPr>
            <w:r>
              <w:rPr>
                <w:rFonts w:ascii="Consolas" w:eastAsia="Consolas" w:hAnsi="Consolas" w:cs="Consolas"/>
                <w:sz w:val="16"/>
              </w:rPr>
              <w:t>20,734</w:t>
            </w:r>
          </w:p>
        </w:tc>
        <w:tc>
          <w:tcPr>
            <w:tcW w:w="1170" w:type="dxa"/>
          </w:tcPr>
          <w:p w14:paraId="717D64B3" w14:textId="77777777" w:rsidR="00AC1205" w:rsidRDefault="00000000">
            <w:pPr>
              <w:jc w:val="right"/>
            </w:pPr>
            <w:r>
              <w:rPr>
                <w:rFonts w:ascii="Consolas" w:eastAsia="Consolas" w:hAnsi="Consolas" w:cs="Consolas"/>
                <w:sz w:val="16"/>
              </w:rPr>
              <w:t>15,066</w:t>
            </w:r>
          </w:p>
        </w:tc>
        <w:tc>
          <w:tcPr>
            <w:tcW w:w="1170" w:type="dxa"/>
          </w:tcPr>
          <w:p w14:paraId="717D64B4" w14:textId="77777777" w:rsidR="00AC1205" w:rsidRDefault="00000000">
            <w:pPr>
              <w:jc w:val="right"/>
            </w:pPr>
            <w:r>
              <w:rPr>
                <w:rFonts w:ascii="Consolas" w:eastAsia="Consolas" w:hAnsi="Consolas" w:cs="Consolas"/>
                <w:sz w:val="16"/>
              </w:rPr>
              <w:t>0</w:t>
            </w:r>
          </w:p>
        </w:tc>
      </w:tr>
      <w:tr w:rsidR="00AC1205" w14:paraId="717D64BE" w14:textId="77777777">
        <w:tc>
          <w:tcPr>
            <w:tcW w:w="1170" w:type="dxa"/>
          </w:tcPr>
          <w:p w14:paraId="717D64B6" w14:textId="77777777" w:rsidR="00AC1205" w:rsidRDefault="00000000">
            <w:pPr>
              <w:jc w:val="right"/>
            </w:pPr>
            <w:r>
              <w:rPr>
                <w:rFonts w:ascii="Consolas" w:eastAsia="Consolas" w:hAnsi="Consolas" w:cs="Consolas"/>
                <w:sz w:val="16"/>
              </w:rPr>
              <w:t>2006</w:t>
            </w:r>
          </w:p>
        </w:tc>
        <w:tc>
          <w:tcPr>
            <w:tcW w:w="1170" w:type="dxa"/>
          </w:tcPr>
          <w:p w14:paraId="717D64B7" w14:textId="77777777" w:rsidR="00AC1205" w:rsidRDefault="00000000">
            <w:pPr>
              <w:jc w:val="right"/>
            </w:pPr>
            <w:r>
              <w:rPr>
                <w:rFonts w:ascii="Consolas" w:eastAsia="Consolas" w:hAnsi="Consolas" w:cs="Consolas"/>
                <w:sz w:val="16"/>
              </w:rPr>
              <w:t>12,173</w:t>
            </w:r>
          </w:p>
        </w:tc>
        <w:tc>
          <w:tcPr>
            <w:tcW w:w="1170" w:type="dxa"/>
          </w:tcPr>
          <w:p w14:paraId="717D64B8" w14:textId="77777777" w:rsidR="00AC1205" w:rsidRDefault="00000000">
            <w:pPr>
              <w:jc w:val="right"/>
            </w:pPr>
            <w:r>
              <w:rPr>
                <w:rFonts w:ascii="Consolas" w:eastAsia="Consolas" w:hAnsi="Consolas" w:cs="Consolas"/>
                <w:sz w:val="16"/>
              </w:rPr>
              <w:t>11,176</w:t>
            </w:r>
          </w:p>
        </w:tc>
        <w:tc>
          <w:tcPr>
            <w:tcW w:w="1170" w:type="dxa"/>
          </w:tcPr>
          <w:p w14:paraId="717D64B9" w14:textId="77777777" w:rsidR="00AC1205" w:rsidRDefault="00000000">
            <w:pPr>
              <w:jc w:val="right"/>
            </w:pPr>
            <w:r>
              <w:rPr>
                <w:rFonts w:ascii="Consolas" w:eastAsia="Consolas" w:hAnsi="Consolas" w:cs="Consolas"/>
                <w:sz w:val="16"/>
              </w:rPr>
              <w:t>0</w:t>
            </w:r>
          </w:p>
        </w:tc>
        <w:tc>
          <w:tcPr>
            <w:tcW w:w="1170" w:type="dxa"/>
          </w:tcPr>
          <w:p w14:paraId="717D64BA" w14:textId="77777777" w:rsidR="00AC1205" w:rsidRDefault="00000000">
            <w:pPr>
              <w:jc w:val="right"/>
            </w:pPr>
            <w:r>
              <w:rPr>
                <w:rFonts w:ascii="Consolas" w:eastAsia="Consolas" w:hAnsi="Consolas" w:cs="Consolas"/>
                <w:sz w:val="16"/>
              </w:rPr>
              <w:t>6,213</w:t>
            </w:r>
          </w:p>
        </w:tc>
        <w:tc>
          <w:tcPr>
            <w:tcW w:w="1170" w:type="dxa"/>
          </w:tcPr>
          <w:p w14:paraId="717D64BB" w14:textId="77777777" w:rsidR="00AC1205" w:rsidRDefault="00000000">
            <w:pPr>
              <w:jc w:val="right"/>
            </w:pPr>
            <w:r>
              <w:rPr>
                <w:rFonts w:ascii="Consolas" w:eastAsia="Consolas" w:hAnsi="Consolas" w:cs="Consolas"/>
                <w:sz w:val="16"/>
              </w:rPr>
              <w:t>22,300</w:t>
            </w:r>
          </w:p>
        </w:tc>
        <w:tc>
          <w:tcPr>
            <w:tcW w:w="1170" w:type="dxa"/>
          </w:tcPr>
          <w:p w14:paraId="717D64BC" w14:textId="77777777" w:rsidR="00AC1205" w:rsidRDefault="00000000">
            <w:pPr>
              <w:jc w:val="right"/>
            </w:pPr>
            <w:r>
              <w:rPr>
                <w:rFonts w:ascii="Consolas" w:eastAsia="Consolas" w:hAnsi="Consolas" w:cs="Consolas"/>
                <w:sz w:val="16"/>
              </w:rPr>
              <w:t>14,870</w:t>
            </w:r>
          </w:p>
        </w:tc>
        <w:tc>
          <w:tcPr>
            <w:tcW w:w="1170" w:type="dxa"/>
          </w:tcPr>
          <w:p w14:paraId="717D64BD" w14:textId="77777777" w:rsidR="00AC1205" w:rsidRDefault="00000000">
            <w:pPr>
              <w:jc w:val="right"/>
            </w:pPr>
            <w:r>
              <w:rPr>
                <w:rFonts w:ascii="Consolas" w:eastAsia="Consolas" w:hAnsi="Consolas" w:cs="Consolas"/>
                <w:sz w:val="16"/>
              </w:rPr>
              <w:t>0</w:t>
            </w:r>
          </w:p>
        </w:tc>
      </w:tr>
      <w:tr w:rsidR="00AC1205" w14:paraId="717D64C7" w14:textId="77777777">
        <w:tc>
          <w:tcPr>
            <w:tcW w:w="1170" w:type="dxa"/>
          </w:tcPr>
          <w:p w14:paraId="717D64BF" w14:textId="77777777" w:rsidR="00AC1205" w:rsidRDefault="00000000">
            <w:pPr>
              <w:jc w:val="right"/>
            </w:pPr>
            <w:r>
              <w:rPr>
                <w:rFonts w:ascii="Consolas" w:eastAsia="Consolas" w:hAnsi="Consolas" w:cs="Consolas"/>
                <w:sz w:val="16"/>
              </w:rPr>
              <w:t>2007</w:t>
            </w:r>
          </w:p>
        </w:tc>
        <w:tc>
          <w:tcPr>
            <w:tcW w:w="1170" w:type="dxa"/>
          </w:tcPr>
          <w:p w14:paraId="717D64C0" w14:textId="77777777" w:rsidR="00AC1205" w:rsidRDefault="00000000">
            <w:pPr>
              <w:jc w:val="right"/>
            </w:pPr>
            <w:r>
              <w:rPr>
                <w:rFonts w:ascii="Consolas" w:eastAsia="Consolas" w:hAnsi="Consolas" w:cs="Consolas"/>
                <w:sz w:val="16"/>
              </w:rPr>
              <w:t>12,066</w:t>
            </w:r>
          </w:p>
        </w:tc>
        <w:tc>
          <w:tcPr>
            <w:tcW w:w="1170" w:type="dxa"/>
          </w:tcPr>
          <w:p w14:paraId="717D64C1" w14:textId="77777777" w:rsidR="00AC1205" w:rsidRDefault="00000000">
            <w:pPr>
              <w:jc w:val="right"/>
            </w:pPr>
            <w:r>
              <w:rPr>
                <w:rFonts w:ascii="Consolas" w:eastAsia="Consolas" w:hAnsi="Consolas" w:cs="Consolas"/>
                <w:sz w:val="16"/>
              </w:rPr>
              <w:t>11,275</w:t>
            </w:r>
          </w:p>
        </w:tc>
        <w:tc>
          <w:tcPr>
            <w:tcW w:w="1170" w:type="dxa"/>
          </w:tcPr>
          <w:p w14:paraId="717D64C2" w14:textId="77777777" w:rsidR="00AC1205" w:rsidRDefault="00000000">
            <w:pPr>
              <w:jc w:val="right"/>
            </w:pPr>
            <w:r>
              <w:rPr>
                <w:rFonts w:ascii="Consolas" w:eastAsia="Consolas" w:hAnsi="Consolas" w:cs="Consolas"/>
                <w:sz w:val="16"/>
              </w:rPr>
              <w:t>12,834</w:t>
            </w:r>
          </w:p>
        </w:tc>
        <w:tc>
          <w:tcPr>
            <w:tcW w:w="1170" w:type="dxa"/>
          </w:tcPr>
          <w:p w14:paraId="717D64C3" w14:textId="77777777" w:rsidR="00AC1205" w:rsidRDefault="00000000">
            <w:pPr>
              <w:jc w:val="right"/>
            </w:pPr>
            <w:r>
              <w:rPr>
                <w:rFonts w:ascii="Consolas" w:eastAsia="Consolas" w:hAnsi="Consolas" w:cs="Consolas"/>
                <w:sz w:val="16"/>
              </w:rPr>
              <w:t>6,460</w:t>
            </w:r>
          </w:p>
        </w:tc>
        <w:tc>
          <w:tcPr>
            <w:tcW w:w="1170" w:type="dxa"/>
          </w:tcPr>
          <w:p w14:paraId="717D64C4" w14:textId="77777777" w:rsidR="00AC1205" w:rsidRDefault="00000000">
            <w:pPr>
              <w:jc w:val="right"/>
            </w:pPr>
            <w:r>
              <w:rPr>
                <w:rFonts w:ascii="Consolas" w:eastAsia="Consolas" w:hAnsi="Consolas" w:cs="Consolas"/>
                <w:sz w:val="16"/>
              </w:rPr>
              <w:t>20,869</w:t>
            </w:r>
          </w:p>
        </w:tc>
        <w:tc>
          <w:tcPr>
            <w:tcW w:w="1170" w:type="dxa"/>
          </w:tcPr>
          <w:p w14:paraId="717D64C5" w14:textId="77777777" w:rsidR="00AC1205" w:rsidRDefault="00000000">
            <w:pPr>
              <w:jc w:val="right"/>
            </w:pPr>
            <w:r>
              <w:rPr>
                <w:rFonts w:ascii="Consolas" w:eastAsia="Consolas" w:hAnsi="Consolas" w:cs="Consolas"/>
                <w:sz w:val="16"/>
              </w:rPr>
              <w:t>14,352</w:t>
            </w:r>
          </w:p>
        </w:tc>
        <w:tc>
          <w:tcPr>
            <w:tcW w:w="1170" w:type="dxa"/>
          </w:tcPr>
          <w:p w14:paraId="717D64C6" w14:textId="77777777" w:rsidR="00AC1205" w:rsidRDefault="00000000">
            <w:pPr>
              <w:jc w:val="right"/>
            </w:pPr>
            <w:r>
              <w:rPr>
                <w:rFonts w:ascii="Consolas" w:eastAsia="Consolas" w:hAnsi="Consolas" w:cs="Consolas"/>
                <w:sz w:val="16"/>
              </w:rPr>
              <w:t>0</w:t>
            </w:r>
          </w:p>
        </w:tc>
      </w:tr>
      <w:tr w:rsidR="00AC1205" w14:paraId="717D64D0" w14:textId="77777777">
        <w:tc>
          <w:tcPr>
            <w:tcW w:w="1170" w:type="dxa"/>
          </w:tcPr>
          <w:p w14:paraId="717D64C8" w14:textId="77777777" w:rsidR="00AC1205" w:rsidRDefault="00000000">
            <w:pPr>
              <w:jc w:val="right"/>
            </w:pPr>
            <w:r>
              <w:rPr>
                <w:rFonts w:ascii="Consolas" w:eastAsia="Consolas" w:hAnsi="Consolas" w:cs="Consolas"/>
                <w:sz w:val="16"/>
              </w:rPr>
              <w:t>2008</w:t>
            </w:r>
          </w:p>
        </w:tc>
        <w:tc>
          <w:tcPr>
            <w:tcW w:w="1170" w:type="dxa"/>
          </w:tcPr>
          <w:p w14:paraId="717D64C9" w14:textId="77777777" w:rsidR="00AC1205" w:rsidRDefault="00000000">
            <w:pPr>
              <w:jc w:val="right"/>
            </w:pPr>
            <w:r>
              <w:rPr>
                <w:rFonts w:ascii="Consolas" w:eastAsia="Consolas" w:hAnsi="Consolas" w:cs="Consolas"/>
                <w:sz w:val="16"/>
              </w:rPr>
              <w:t>12,057</w:t>
            </w:r>
          </w:p>
        </w:tc>
        <w:tc>
          <w:tcPr>
            <w:tcW w:w="1170" w:type="dxa"/>
          </w:tcPr>
          <w:p w14:paraId="717D64CA" w14:textId="77777777" w:rsidR="00AC1205" w:rsidRDefault="00000000">
            <w:pPr>
              <w:jc w:val="right"/>
            </w:pPr>
            <w:r>
              <w:rPr>
                <w:rFonts w:ascii="Consolas" w:eastAsia="Consolas" w:hAnsi="Consolas" w:cs="Consolas"/>
                <w:sz w:val="16"/>
              </w:rPr>
              <w:t>11,145</w:t>
            </w:r>
          </w:p>
        </w:tc>
        <w:tc>
          <w:tcPr>
            <w:tcW w:w="1170" w:type="dxa"/>
          </w:tcPr>
          <w:p w14:paraId="717D64CB" w14:textId="77777777" w:rsidR="00AC1205" w:rsidRDefault="00000000">
            <w:pPr>
              <w:jc w:val="right"/>
            </w:pPr>
            <w:r>
              <w:rPr>
                <w:rFonts w:ascii="Consolas" w:eastAsia="Consolas" w:hAnsi="Consolas" w:cs="Consolas"/>
                <w:sz w:val="16"/>
              </w:rPr>
              <w:t>0</w:t>
            </w:r>
          </w:p>
        </w:tc>
        <w:tc>
          <w:tcPr>
            <w:tcW w:w="1170" w:type="dxa"/>
          </w:tcPr>
          <w:p w14:paraId="717D64CC" w14:textId="77777777" w:rsidR="00AC1205" w:rsidRDefault="00000000">
            <w:pPr>
              <w:jc w:val="right"/>
            </w:pPr>
            <w:r>
              <w:rPr>
                <w:rFonts w:ascii="Consolas" w:eastAsia="Consolas" w:hAnsi="Consolas" w:cs="Consolas"/>
                <w:sz w:val="16"/>
              </w:rPr>
              <w:t>6,388</w:t>
            </w:r>
          </w:p>
        </w:tc>
        <w:tc>
          <w:tcPr>
            <w:tcW w:w="1170" w:type="dxa"/>
          </w:tcPr>
          <w:p w14:paraId="717D64CD" w14:textId="77777777" w:rsidR="00AC1205" w:rsidRDefault="00000000">
            <w:pPr>
              <w:jc w:val="right"/>
            </w:pPr>
            <w:r>
              <w:rPr>
                <w:rFonts w:ascii="Consolas" w:eastAsia="Consolas" w:hAnsi="Consolas" w:cs="Consolas"/>
                <w:sz w:val="16"/>
              </w:rPr>
              <w:t>19,669</w:t>
            </w:r>
          </w:p>
        </w:tc>
        <w:tc>
          <w:tcPr>
            <w:tcW w:w="1170" w:type="dxa"/>
          </w:tcPr>
          <w:p w14:paraId="717D64CE" w14:textId="77777777" w:rsidR="00AC1205" w:rsidRDefault="00000000">
            <w:pPr>
              <w:jc w:val="right"/>
            </w:pPr>
            <w:r>
              <w:rPr>
                <w:rFonts w:ascii="Consolas" w:eastAsia="Consolas" w:hAnsi="Consolas" w:cs="Consolas"/>
                <w:sz w:val="16"/>
              </w:rPr>
              <w:t>13,921</w:t>
            </w:r>
          </w:p>
        </w:tc>
        <w:tc>
          <w:tcPr>
            <w:tcW w:w="1170" w:type="dxa"/>
          </w:tcPr>
          <w:p w14:paraId="717D64CF" w14:textId="77777777" w:rsidR="00AC1205" w:rsidRDefault="00000000">
            <w:pPr>
              <w:jc w:val="right"/>
            </w:pPr>
            <w:r>
              <w:rPr>
                <w:rFonts w:ascii="Consolas" w:eastAsia="Consolas" w:hAnsi="Consolas" w:cs="Consolas"/>
                <w:sz w:val="16"/>
              </w:rPr>
              <w:t>7,940</w:t>
            </w:r>
          </w:p>
        </w:tc>
      </w:tr>
      <w:tr w:rsidR="00AC1205" w14:paraId="717D64D9" w14:textId="77777777">
        <w:tc>
          <w:tcPr>
            <w:tcW w:w="1170" w:type="dxa"/>
          </w:tcPr>
          <w:p w14:paraId="717D64D1" w14:textId="77777777" w:rsidR="00AC1205" w:rsidRDefault="00000000">
            <w:pPr>
              <w:jc w:val="right"/>
            </w:pPr>
            <w:r>
              <w:rPr>
                <w:rFonts w:ascii="Consolas" w:eastAsia="Consolas" w:hAnsi="Consolas" w:cs="Consolas"/>
                <w:sz w:val="16"/>
              </w:rPr>
              <w:t>2009</w:t>
            </w:r>
          </w:p>
        </w:tc>
        <w:tc>
          <w:tcPr>
            <w:tcW w:w="1170" w:type="dxa"/>
          </w:tcPr>
          <w:p w14:paraId="717D64D2" w14:textId="77777777" w:rsidR="00AC1205" w:rsidRDefault="00000000">
            <w:pPr>
              <w:jc w:val="right"/>
            </w:pPr>
            <w:r>
              <w:rPr>
                <w:rFonts w:ascii="Consolas" w:eastAsia="Consolas" w:hAnsi="Consolas" w:cs="Consolas"/>
                <w:sz w:val="16"/>
              </w:rPr>
              <w:t>12,595</w:t>
            </w:r>
          </w:p>
        </w:tc>
        <w:tc>
          <w:tcPr>
            <w:tcW w:w="1170" w:type="dxa"/>
          </w:tcPr>
          <w:p w14:paraId="717D64D3" w14:textId="77777777" w:rsidR="00AC1205" w:rsidRDefault="00000000">
            <w:pPr>
              <w:jc w:val="right"/>
            </w:pPr>
            <w:r>
              <w:rPr>
                <w:rFonts w:ascii="Consolas" w:eastAsia="Consolas" w:hAnsi="Consolas" w:cs="Consolas"/>
                <w:sz w:val="16"/>
              </w:rPr>
              <w:t>13,809</w:t>
            </w:r>
          </w:p>
        </w:tc>
        <w:tc>
          <w:tcPr>
            <w:tcW w:w="1170" w:type="dxa"/>
          </w:tcPr>
          <w:p w14:paraId="717D64D4" w14:textId="77777777" w:rsidR="00AC1205" w:rsidRDefault="00000000">
            <w:pPr>
              <w:jc w:val="right"/>
            </w:pPr>
            <w:r>
              <w:rPr>
                <w:rFonts w:ascii="Consolas" w:eastAsia="Consolas" w:hAnsi="Consolas" w:cs="Consolas"/>
                <w:sz w:val="16"/>
              </w:rPr>
              <w:t>13,350</w:t>
            </w:r>
          </w:p>
        </w:tc>
        <w:tc>
          <w:tcPr>
            <w:tcW w:w="1170" w:type="dxa"/>
          </w:tcPr>
          <w:p w14:paraId="717D64D5" w14:textId="77777777" w:rsidR="00AC1205" w:rsidRDefault="00000000">
            <w:pPr>
              <w:jc w:val="right"/>
            </w:pPr>
            <w:r>
              <w:rPr>
                <w:rFonts w:ascii="Consolas" w:eastAsia="Consolas" w:hAnsi="Consolas" w:cs="Consolas"/>
                <w:sz w:val="16"/>
              </w:rPr>
              <w:t>6,592</w:t>
            </w:r>
          </w:p>
        </w:tc>
        <w:tc>
          <w:tcPr>
            <w:tcW w:w="1170" w:type="dxa"/>
          </w:tcPr>
          <w:p w14:paraId="717D64D6" w14:textId="77777777" w:rsidR="00AC1205" w:rsidRDefault="00000000">
            <w:pPr>
              <w:jc w:val="right"/>
            </w:pPr>
            <w:r>
              <w:rPr>
                <w:rFonts w:ascii="Consolas" w:eastAsia="Consolas" w:hAnsi="Consolas" w:cs="Consolas"/>
                <w:sz w:val="16"/>
              </w:rPr>
              <w:t>20,746</w:t>
            </w:r>
          </w:p>
        </w:tc>
        <w:tc>
          <w:tcPr>
            <w:tcW w:w="1170" w:type="dxa"/>
          </w:tcPr>
          <w:p w14:paraId="717D64D7" w14:textId="77777777" w:rsidR="00AC1205" w:rsidRDefault="00000000">
            <w:pPr>
              <w:jc w:val="right"/>
            </w:pPr>
            <w:r>
              <w:rPr>
                <w:rFonts w:ascii="Consolas" w:eastAsia="Consolas" w:hAnsi="Consolas" w:cs="Consolas"/>
                <w:sz w:val="16"/>
              </w:rPr>
              <w:t>49,191</w:t>
            </w:r>
          </w:p>
        </w:tc>
        <w:tc>
          <w:tcPr>
            <w:tcW w:w="1170" w:type="dxa"/>
          </w:tcPr>
          <w:p w14:paraId="717D64D8" w14:textId="77777777" w:rsidR="00AC1205" w:rsidRDefault="00000000">
            <w:pPr>
              <w:jc w:val="right"/>
            </w:pPr>
            <w:r>
              <w:rPr>
                <w:rFonts w:ascii="Consolas" w:eastAsia="Consolas" w:hAnsi="Consolas" w:cs="Consolas"/>
                <w:sz w:val="16"/>
              </w:rPr>
              <w:t>6,463</w:t>
            </w:r>
          </w:p>
        </w:tc>
      </w:tr>
      <w:tr w:rsidR="00AC1205" w14:paraId="717D64E2" w14:textId="77777777">
        <w:tc>
          <w:tcPr>
            <w:tcW w:w="1170" w:type="dxa"/>
          </w:tcPr>
          <w:p w14:paraId="717D64DA" w14:textId="77777777" w:rsidR="00AC1205" w:rsidRDefault="00000000">
            <w:pPr>
              <w:jc w:val="right"/>
            </w:pPr>
            <w:r>
              <w:rPr>
                <w:rFonts w:ascii="Consolas" w:eastAsia="Consolas" w:hAnsi="Consolas" w:cs="Consolas"/>
                <w:sz w:val="16"/>
              </w:rPr>
              <w:t>2010</w:t>
            </w:r>
          </w:p>
        </w:tc>
        <w:tc>
          <w:tcPr>
            <w:tcW w:w="1170" w:type="dxa"/>
          </w:tcPr>
          <w:p w14:paraId="717D64DB" w14:textId="77777777" w:rsidR="00AC1205" w:rsidRDefault="00000000">
            <w:pPr>
              <w:jc w:val="right"/>
            </w:pPr>
            <w:r>
              <w:rPr>
                <w:rFonts w:ascii="Consolas" w:eastAsia="Consolas" w:hAnsi="Consolas" w:cs="Consolas"/>
                <w:sz w:val="16"/>
              </w:rPr>
              <w:t>12,795</w:t>
            </w:r>
          </w:p>
        </w:tc>
        <w:tc>
          <w:tcPr>
            <w:tcW w:w="1170" w:type="dxa"/>
          </w:tcPr>
          <w:p w14:paraId="717D64DC" w14:textId="77777777" w:rsidR="00AC1205" w:rsidRDefault="00000000">
            <w:pPr>
              <w:jc w:val="right"/>
            </w:pPr>
            <w:r>
              <w:rPr>
                <w:rFonts w:ascii="Consolas" w:eastAsia="Consolas" w:hAnsi="Consolas" w:cs="Consolas"/>
                <w:sz w:val="16"/>
              </w:rPr>
              <w:t>13,482</w:t>
            </w:r>
          </w:p>
        </w:tc>
        <w:tc>
          <w:tcPr>
            <w:tcW w:w="1170" w:type="dxa"/>
          </w:tcPr>
          <w:p w14:paraId="717D64DD" w14:textId="77777777" w:rsidR="00AC1205" w:rsidRDefault="00000000">
            <w:pPr>
              <w:jc w:val="right"/>
            </w:pPr>
            <w:r>
              <w:rPr>
                <w:rFonts w:ascii="Consolas" w:eastAsia="Consolas" w:hAnsi="Consolas" w:cs="Consolas"/>
                <w:sz w:val="16"/>
              </w:rPr>
              <w:t>0</w:t>
            </w:r>
          </w:p>
        </w:tc>
        <w:tc>
          <w:tcPr>
            <w:tcW w:w="1170" w:type="dxa"/>
          </w:tcPr>
          <w:p w14:paraId="717D64DE" w14:textId="77777777" w:rsidR="00AC1205" w:rsidRDefault="00000000">
            <w:pPr>
              <w:jc w:val="right"/>
            </w:pPr>
            <w:r>
              <w:rPr>
                <w:rFonts w:ascii="Consolas" w:eastAsia="Consolas" w:hAnsi="Consolas" w:cs="Consolas"/>
                <w:sz w:val="16"/>
              </w:rPr>
              <w:t>7,022</w:t>
            </w:r>
          </w:p>
        </w:tc>
        <w:tc>
          <w:tcPr>
            <w:tcW w:w="1170" w:type="dxa"/>
          </w:tcPr>
          <w:p w14:paraId="717D64DF" w14:textId="77777777" w:rsidR="00AC1205" w:rsidRDefault="00000000">
            <w:pPr>
              <w:jc w:val="right"/>
            </w:pPr>
            <w:r>
              <w:rPr>
                <w:rFonts w:ascii="Consolas" w:eastAsia="Consolas" w:hAnsi="Consolas" w:cs="Consolas"/>
                <w:sz w:val="16"/>
              </w:rPr>
              <w:t>26,694</w:t>
            </w:r>
          </w:p>
        </w:tc>
        <w:tc>
          <w:tcPr>
            <w:tcW w:w="1170" w:type="dxa"/>
          </w:tcPr>
          <w:p w14:paraId="717D64E0" w14:textId="77777777" w:rsidR="00AC1205" w:rsidRDefault="00000000">
            <w:pPr>
              <w:jc w:val="right"/>
            </w:pPr>
            <w:r>
              <w:rPr>
                <w:rFonts w:ascii="Consolas" w:eastAsia="Consolas" w:hAnsi="Consolas" w:cs="Consolas"/>
                <w:sz w:val="16"/>
              </w:rPr>
              <w:t>52,528</w:t>
            </w:r>
          </w:p>
        </w:tc>
        <w:tc>
          <w:tcPr>
            <w:tcW w:w="1170" w:type="dxa"/>
          </w:tcPr>
          <w:p w14:paraId="717D64E1" w14:textId="77777777" w:rsidR="00AC1205" w:rsidRDefault="00000000">
            <w:pPr>
              <w:jc w:val="right"/>
            </w:pPr>
            <w:r>
              <w:rPr>
                <w:rFonts w:ascii="Consolas" w:eastAsia="Consolas" w:hAnsi="Consolas" w:cs="Consolas"/>
                <w:sz w:val="16"/>
              </w:rPr>
              <w:t>7,180</w:t>
            </w:r>
          </w:p>
        </w:tc>
      </w:tr>
      <w:tr w:rsidR="00AC1205" w14:paraId="717D64EB" w14:textId="77777777">
        <w:tc>
          <w:tcPr>
            <w:tcW w:w="1170" w:type="dxa"/>
          </w:tcPr>
          <w:p w14:paraId="717D64E3" w14:textId="77777777" w:rsidR="00AC1205" w:rsidRDefault="00000000">
            <w:pPr>
              <w:jc w:val="right"/>
            </w:pPr>
            <w:r>
              <w:rPr>
                <w:rFonts w:ascii="Consolas" w:eastAsia="Consolas" w:hAnsi="Consolas" w:cs="Consolas"/>
                <w:sz w:val="16"/>
              </w:rPr>
              <w:t>2011</w:t>
            </w:r>
          </w:p>
        </w:tc>
        <w:tc>
          <w:tcPr>
            <w:tcW w:w="1170" w:type="dxa"/>
          </w:tcPr>
          <w:p w14:paraId="717D64E4" w14:textId="77777777" w:rsidR="00AC1205" w:rsidRDefault="00000000">
            <w:pPr>
              <w:jc w:val="right"/>
            </w:pPr>
            <w:r>
              <w:rPr>
                <w:rFonts w:ascii="Consolas" w:eastAsia="Consolas" w:hAnsi="Consolas" w:cs="Consolas"/>
                <w:sz w:val="16"/>
              </w:rPr>
              <w:t>16,754</w:t>
            </w:r>
          </w:p>
        </w:tc>
        <w:tc>
          <w:tcPr>
            <w:tcW w:w="1170" w:type="dxa"/>
          </w:tcPr>
          <w:p w14:paraId="717D64E5" w14:textId="77777777" w:rsidR="00AC1205" w:rsidRDefault="00000000">
            <w:pPr>
              <w:jc w:val="right"/>
            </w:pPr>
            <w:r>
              <w:rPr>
                <w:rFonts w:ascii="Consolas" w:eastAsia="Consolas" w:hAnsi="Consolas" w:cs="Consolas"/>
                <w:sz w:val="16"/>
              </w:rPr>
              <w:t>13,299</w:t>
            </w:r>
          </w:p>
        </w:tc>
        <w:tc>
          <w:tcPr>
            <w:tcW w:w="1170" w:type="dxa"/>
          </w:tcPr>
          <w:p w14:paraId="717D64E6" w14:textId="77777777" w:rsidR="00AC1205" w:rsidRDefault="00000000">
            <w:pPr>
              <w:jc w:val="right"/>
            </w:pPr>
            <w:r>
              <w:rPr>
                <w:rFonts w:ascii="Consolas" w:eastAsia="Consolas" w:hAnsi="Consolas" w:cs="Consolas"/>
                <w:sz w:val="16"/>
              </w:rPr>
              <w:t>13,539</w:t>
            </w:r>
          </w:p>
        </w:tc>
        <w:tc>
          <w:tcPr>
            <w:tcW w:w="1170" w:type="dxa"/>
          </w:tcPr>
          <w:p w14:paraId="717D64E7" w14:textId="77777777" w:rsidR="00AC1205" w:rsidRDefault="00000000">
            <w:pPr>
              <w:jc w:val="right"/>
            </w:pPr>
            <w:r>
              <w:rPr>
                <w:rFonts w:ascii="Consolas" w:eastAsia="Consolas" w:hAnsi="Consolas" w:cs="Consolas"/>
                <w:sz w:val="16"/>
              </w:rPr>
              <w:t>7,076</w:t>
            </w:r>
          </w:p>
        </w:tc>
        <w:tc>
          <w:tcPr>
            <w:tcW w:w="1170" w:type="dxa"/>
          </w:tcPr>
          <w:p w14:paraId="717D64E8" w14:textId="77777777" w:rsidR="00AC1205" w:rsidRDefault="00000000">
            <w:pPr>
              <w:jc w:val="right"/>
            </w:pPr>
            <w:r>
              <w:rPr>
                <w:rFonts w:ascii="Consolas" w:eastAsia="Consolas" w:hAnsi="Consolas" w:cs="Consolas"/>
                <w:sz w:val="16"/>
              </w:rPr>
              <w:t>28,688</w:t>
            </w:r>
          </w:p>
        </w:tc>
        <w:tc>
          <w:tcPr>
            <w:tcW w:w="1170" w:type="dxa"/>
          </w:tcPr>
          <w:p w14:paraId="717D64E9" w14:textId="77777777" w:rsidR="00AC1205" w:rsidRDefault="00000000">
            <w:pPr>
              <w:jc w:val="right"/>
            </w:pPr>
            <w:r>
              <w:rPr>
                <w:rFonts w:ascii="Consolas" w:eastAsia="Consolas" w:hAnsi="Consolas" w:cs="Consolas"/>
                <w:sz w:val="16"/>
              </w:rPr>
              <w:t>47,996</w:t>
            </w:r>
          </w:p>
        </w:tc>
        <w:tc>
          <w:tcPr>
            <w:tcW w:w="1170" w:type="dxa"/>
          </w:tcPr>
          <w:p w14:paraId="717D64EA" w14:textId="77777777" w:rsidR="00AC1205" w:rsidRDefault="00000000">
            <w:pPr>
              <w:jc w:val="right"/>
            </w:pPr>
            <w:r>
              <w:rPr>
                <w:rFonts w:ascii="Consolas" w:eastAsia="Consolas" w:hAnsi="Consolas" w:cs="Consolas"/>
                <w:sz w:val="16"/>
              </w:rPr>
              <w:t>6,115</w:t>
            </w:r>
          </w:p>
        </w:tc>
      </w:tr>
      <w:tr w:rsidR="00AC1205" w14:paraId="717D64F4" w14:textId="77777777">
        <w:tc>
          <w:tcPr>
            <w:tcW w:w="1170" w:type="dxa"/>
          </w:tcPr>
          <w:p w14:paraId="717D64EC" w14:textId="77777777" w:rsidR="00AC1205" w:rsidRDefault="00000000">
            <w:pPr>
              <w:jc w:val="right"/>
            </w:pPr>
            <w:r>
              <w:rPr>
                <w:rFonts w:ascii="Consolas" w:eastAsia="Consolas" w:hAnsi="Consolas" w:cs="Consolas"/>
                <w:sz w:val="16"/>
              </w:rPr>
              <w:t>2012</w:t>
            </w:r>
          </w:p>
        </w:tc>
        <w:tc>
          <w:tcPr>
            <w:tcW w:w="1170" w:type="dxa"/>
          </w:tcPr>
          <w:p w14:paraId="717D64ED" w14:textId="77777777" w:rsidR="00AC1205" w:rsidRDefault="00000000">
            <w:pPr>
              <w:jc w:val="right"/>
            </w:pPr>
            <w:r>
              <w:rPr>
                <w:rFonts w:ascii="Consolas" w:eastAsia="Consolas" w:hAnsi="Consolas" w:cs="Consolas"/>
                <w:sz w:val="16"/>
              </w:rPr>
              <w:t>16,655</w:t>
            </w:r>
          </w:p>
        </w:tc>
        <w:tc>
          <w:tcPr>
            <w:tcW w:w="1170" w:type="dxa"/>
          </w:tcPr>
          <w:p w14:paraId="717D64EE" w14:textId="77777777" w:rsidR="00AC1205" w:rsidRDefault="00000000">
            <w:pPr>
              <w:jc w:val="right"/>
            </w:pPr>
            <w:r>
              <w:rPr>
                <w:rFonts w:ascii="Consolas" w:eastAsia="Consolas" w:hAnsi="Consolas" w:cs="Consolas"/>
                <w:sz w:val="16"/>
              </w:rPr>
              <w:t>13,416</w:t>
            </w:r>
          </w:p>
        </w:tc>
        <w:tc>
          <w:tcPr>
            <w:tcW w:w="1170" w:type="dxa"/>
          </w:tcPr>
          <w:p w14:paraId="717D64EF" w14:textId="77777777" w:rsidR="00AC1205" w:rsidRDefault="00000000">
            <w:pPr>
              <w:jc w:val="right"/>
            </w:pPr>
            <w:r>
              <w:rPr>
                <w:rFonts w:ascii="Consolas" w:eastAsia="Consolas" w:hAnsi="Consolas" w:cs="Consolas"/>
                <w:sz w:val="16"/>
              </w:rPr>
              <w:t>0</w:t>
            </w:r>
          </w:p>
        </w:tc>
        <w:tc>
          <w:tcPr>
            <w:tcW w:w="1170" w:type="dxa"/>
          </w:tcPr>
          <w:p w14:paraId="717D64F0" w14:textId="77777777" w:rsidR="00AC1205" w:rsidRDefault="00000000">
            <w:pPr>
              <w:jc w:val="right"/>
            </w:pPr>
            <w:r>
              <w:rPr>
                <w:rFonts w:ascii="Consolas" w:eastAsia="Consolas" w:hAnsi="Consolas" w:cs="Consolas"/>
                <w:sz w:val="16"/>
              </w:rPr>
              <w:t>6,965</w:t>
            </w:r>
          </w:p>
        </w:tc>
        <w:tc>
          <w:tcPr>
            <w:tcW w:w="1170" w:type="dxa"/>
          </w:tcPr>
          <w:p w14:paraId="717D64F1" w14:textId="77777777" w:rsidR="00AC1205" w:rsidRDefault="00000000">
            <w:pPr>
              <w:jc w:val="right"/>
            </w:pPr>
            <w:r>
              <w:rPr>
                <w:rFonts w:ascii="Consolas" w:eastAsia="Consolas" w:hAnsi="Consolas" w:cs="Consolas"/>
                <w:sz w:val="16"/>
              </w:rPr>
              <w:t>27,939</w:t>
            </w:r>
          </w:p>
        </w:tc>
        <w:tc>
          <w:tcPr>
            <w:tcW w:w="1170" w:type="dxa"/>
          </w:tcPr>
          <w:p w14:paraId="717D64F2" w14:textId="77777777" w:rsidR="00AC1205" w:rsidRDefault="00000000">
            <w:pPr>
              <w:jc w:val="right"/>
            </w:pPr>
            <w:r>
              <w:rPr>
                <w:rFonts w:ascii="Consolas" w:eastAsia="Consolas" w:hAnsi="Consolas" w:cs="Consolas"/>
                <w:sz w:val="16"/>
              </w:rPr>
              <w:t>45,491</w:t>
            </w:r>
          </w:p>
        </w:tc>
        <w:tc>
          <w:tcPr>
            <w:tcW w:w="1170" w:type="dxa"/>
          </w:tcPr>
          <w:p w14:paraId="717D64F3" w14:textId="77777777" w:rsidR="00AC1205" w:rsidRDefault="00000000">
            <w:pPr>
              <w:jc w:val="right"/>
            </w:pPr>
            <w:r>
              <w:rPr>
                <w:rFonts w:ascii="Consolas" w:eastAsia="Consolas" w:hAnsi="Consolas" w:cs="Consolas"/>
                <w:sz w:val="16"/>
              </w:rPr>
              <w:t>6,703</w:t>
            </w:r>
          </w:p>
        </w:tc>
      </w:tr>
      <w:tr w:rsidR="00AC1205" w14:paraId="717D64FD" w14:textId="77777777">
        <w:tc>
          <w:tcPr>
            <w:tcW w:w="1170" w:type="dxa"/>
          </w:tcPr>
          <w:p w14:paraId="717D64F5" w14:textId="77777777" w:rsidR="00AC1205" w:rsidRDefault="00000000">
            <w:pPr>
              <w:jc w:val="right"/>
            </w:pPr>
            <w:r>
              <w:rPr>
                <w:rFonts w:ascii="Consolas" w:eastAsia="Consolas" w:hAnsi="Consolas" w:cs="Consolas"/>
                <w:sz w:val="16"/>
              </w:rPr>
              <w:t>2013</w:t>
            </w:r>
          </w:p>
        </w:tc>
        <w:tc>
          <w:tcPr>
            <w:tcW w:w="1170" w:type="dxa"/>
          </w:tcPr>
          <w:p w14:paraId="717D64F6" w14:textId="77777777" w:rsidR="00AC1205" w:rsidRDefault="00000000">
            <w:pPr>
              <w:jc w:val="right"/>
            </w:pPr>
            <w:r>
              <w:rPr>
                <w:rFonts w:ascii="Consolas" w:eastAsia="Consolas" w:hAnsi="Consolas" w:cs="Consolas"/>
                <w:sz w:val="16"/>
              </w:rPr>
              <w:t>16,690</w:t>
            </w:r>
          </w:p>
        </w:tc>
        <w:tc>
          <w:tcPr>
            <w:tcW w:w="1170" w:type="dxa"/>
          </w:tcPr>
          <w:p w14:paraId="717D64F7" w14:textId="77777777" w:rsidR="00AC1205" w:rsidRDefault="00000000">
            <w:pPr>
              <w:jc w:val="right"/>
            </w:pPr>
            <w:r>
              <w:rPr>
                <w:rFonts w:ascii="Consolas" w:eastAsia="Consolas" w:hAnsi="Consolas" w:cs="Consolas"/>
                <w:sz w:val="16"/>
              </w:rPr>
              <w:t>13,325</w:t>
            </w:r>
          </w:p>
        </w:tc>
        <w:tc>
          <w:tcPr>
            <w:tcW w:w="1170" w:type="dxa"/>
          </w:tcPr>
          <w:p w14:paraId="717D64F8" w14:textId="77777777" w:rsidR="00AC1205" w:rsidRDefault="00000000">
            <w:pPr>
              <w:jc w:val="right"/>
            </w:pPr>
            <w:r>
              <w:rPr>
                <w:rFonts w:ascii="Consolas" w:eastAsia="Consolas" w:hAnsi="Consolas" w:cs="Consolas"/>
                <w:sz w:val="16"/>
              </w:rPr>
              <w:t>13,693</w:t>
            </w:r>
          </w:p>
        </w:tc>
        <w:tc>
          <w:tcPr>
            <w:tcW w:w="1170" w:type="dxa"/>
          </w:tcPr>
          <w:p w14:paraId="717D64F9" w14:textId="77777777" w:rsidR="00AC1205" w:rsidRDefault="00000000">
            <w:pPr>
              <w:jc w:val="right"/>
            </w:pPr>
            <w:r>
              <w:rPr>
                <w:rFonts w:ascii="Consolas" w:eastAsia="Consolas" w:hAnsi="Consolas" w:cs="Consolas"/>
                <w:sz w:val="16"/>
              </w:rPr>
              <w:t>6,762</w:t>
            </w:r>
          </w:p>
        </w:tc>
        <w:tc>
          <w:tcPr>
            <w:tcW w:w="1170" w:type="dxa"/>
          </w:tcPr>
          <w:p w14:paraId="717D64FA" w14:textId="77777777" w:rsidR="00AC1205" w:rsidRDefault="00000000">
            <w:pPr>
              <w:jc w:val="right"/>
            </w:pPr>
            <w:r>
              <w:rPr>
                <w:rFonts w:ascii="Consolas" w:eastAsia="Consolas" w:hAnsi="Consolas" w:cs="Consolas"/>
                <w:sz w:val="16"/>
              </w:rPr>
              <w:t>30,913</w:t>
            </w:r>
          </w:p>
        </w:tc>
        <w:tc>
          <w:tcPr>
            <w:tcW w:w="1170" w:type="dxa"/>
          </w:tcPr>
          <w:p w14:paraId="717D64FB" w14:textId="77777777" w:rsidR="00AC1205" w:rsidRDefault="00000000">
            <w:pPr>
              <w:jc w:val="right"/>
            </w:pPr>
            <w:r>
              <w:rPr>
                <w:rFonts w:ascii="Consolas" w:eastAsia="Consolas" w:hAnsi="Consolas" w:cs="Consolas"/>
                <w:sz w:val="16"/>
              </w:rPr>
              <w:t>43,281</w:t>
            </w:r>
          </w:p>
        </w:tc>
        <w:tc>
          <w:tcPr>
            <w:tcW w:w="1170" w:type="dxa"/>
          </w:tcPr>
          <w:p w14:paraId="717D64FC" w14:textId="77777777" w:rsidR="00AC1205" w:rsidRDefault="00000000">
            <w:pPr>
              <w:jc w:val="right"/>
            </w:pPr>
            <w:r>
              <w:rPr>
                <w:rFonts w:ascii="Consolas" w:eastAsia="Consolas" w:hAnsi="Consolas" w:cs="Consolas"/>
                <w:sz w:val="16"/>
              </w:rPr>
              <w:t>6,256</w:t>
            </w:r>
          </w:p>
        </w:tc>
      </w:tr>
      <w:tr w:rsidR="00AC1205" w14:paraId="717D6506" w14:textId="77777777">
        <w:tc>
          <w:tcPr>
            <w:tcW w:w="1170" w:type="dxa"/>
          </w:tcPr>
          <w:p w14:paraId="717D64FE" w14:textId="77777777" w:rsidR="00AC1205" w:rsidRDefault="00000000">
            <w:pPr>
              <w:jc w:val="right"/>
            </w:pPr>
            <w:r>
              <w:rPr>
                <w:rFonts w:ascii="Consolas" w:eastAsia="Consolas" w:hAnsi="Consolas" w:cs="Consolas"/>
                <w:sz w:val="16"/>
              </w:rPr>
              <w:t>2014</w:t>
            </w:r>
          </w:p>
        </w:tc>
        <w:tc>
          <w:tcPr>
            <w:tcW w:w="1170" w:type="dxa"/>
          </w:tcPr>
          <w:p w14:paraId="717D64FF" w14:textId="77777777" w:rsidR="00AC1205" w:rsidRDefault="00000000">
            <w:pPr>
              <w:jc w:val="right"/>
            </w:pPr>
            <w:r>
              <w:rPr>
                <w:rFonts w:ascii="Consolas" w:eastAsia="Consolas" w:hAnsi="Consolas" w:cs="Consolas"/>
                <w:sz w:val="16"/>
              </w:rPr>
              <w:t>16,711</w:t>
            </w:r>
          </w:p>
        </w:tc>
        <w:tc>
          <w:tcPr>
            <w:tcW w:w="1170" w:type="dxa"/>
          </w:tcPr>
          <w:p w14:paraId="717D6500" w14:textId="77777777" w:rsidR="00AC1205" w:rsidRDefault="00000000">
            <w:pPr>
              <w:jc w:val="right"/>
            </w:pPr>
            <w:r>
              <w:rPr>
                <w:rFonts w:ascii="Consolas" w:eastAsia="Consolas" w:hAnsi="Consolas" w:cs="Consolas"/>
                <w:sz w:val="16"/>
              </w:rPr>
              <w:t>12,857</w:t>
            </w:r>
          </w:p>
        </w:tc>
        <w:tc>
          <w:tcPr>
            <w:tcW w:w="1170" w:type="dxa"/>
          </w:tcPr>
          <w:p w14:paraId="717D6501" w14:textId="77777777" w:rsidR="00AC1205" w:rsidRDefault="00000000">
            <w:pPr>
              <w:jc w:val="right"/>
            </w:pPr>
            <w:r>
              <w:rPr>
                <w:rFonts w:ascii="Consolas" w:eastAsia="Consolas" w:hAnsi="Consolas" w:cs="Consolas"/>
                <w:sz w:val="16"/>
              </w:rPr>
              <w:t>0</w:t>
            </w:r>
          </w:p>
        </w:tc>
        <w:tc>
          <w:tcPr>
            <w:tcW w:w="1170" w:type="dxa"/>
          </w:tcPr>
          <w:p w14:paraId="717D6502" w14:textId="77777777" w:rsidR="00AC1205" w:rsidRDefault="00000000">
            <w:pPr>
              <w:jc w:val="right"/>
            </w:pPr>
            <w:r>
              <w:rPr>
                <w:rFonts w:ascii="Consolas" w:eastAsia="Consolas" w:hAnsi="Consolas" w:cs="Consolas"/>
                <w:sz w:val="16"/>
              </w:rPr>
              <w:t>11,402</w:t>
            </w:r>
          </w:p>
        </w:tc>
        <w:tc>
          <w:tcPr>
            <w:tcW w:w="1170" w:type="dxa"/>
          </w:tcPr>
          <w:p w14:paraId="717D6503" w14:textId="77777777" w:rsidR="00AC1205" w:rsidRDefault="00000000">
            <w:pPr>
              <w:jc w:val="right"/>
            </w:pPr>
            <w:r>
              <w:rPr>
                <w:rFonts w:ascii="Consolas" w:eastAsia="Consolas" w:hAnsi="Consolas" w:cs="Consolas"/>
                <w:sz w:val="16"/>
              </w:rPr>
              <w:t>27,369</w:t>
            </w:r>
          </w:p>
        </w:tc>
        <w:tc>
          <w:tcPr>
            <w:tcW w:w="1170" w:type="dxa"/>
          </w:tcPr>
          <w:p w14:paraId="717D6504" w14:textId="77777777" w:rsidR="00AC1205" w:rsidRDefault="00000000">
            <w:pPr>
              <w:jc w:val="right"/>
            </w:pPr>
            <w:r>
              <w:rPr>
                <w:rFonts w:ascii="Consolas" w:eastAsia="Consolas" w:hAnsi="Consolas" w:cs="Consolas"/>
                <w:sz w:val="16"/>
              </w:rPr>
              <w:t>43,701</w:t>
            </w:r>
          </w:p>
        </w:tc>
        <w:tc>
          <w:tcPr>
            <w:tcW w:w="1170" w:type="dxa"/>
          </w:tcPr>
          <w:p w14:paraId="717D6505" w14:textId="77777777" w:rsidR="00AC1205" w:rsidRDefault="00000000">
            <w:pPr>
              <w:jc w:val="right"/>
            </w:pPr>
            <w:r>
              <w:rPr>
                <w:rFonts w:ascii="Consolas" w:eastAsia="Consolas" w:hAnsi="Consolas" w:cs="Consolas"/>
                <w:sz w:val="16"/>
              </w:rPr>
              <w:t>7,802</w:t>
            </w:r>
          </w:p>
        </w:tc>
      </w:tr>
      <w:tr w:rsidR="00AC1205" w14:paraId="717D650F" w14:textId="77777777">
        <w:tc>
          <w:tcPr>
            <w:tcW w:w="1170" w:type="dxa"/>
          </w:tcPr>
          <w:p w14:paraId="717D6507" w14:textId="77777777" w:rsidR="00AC1205" w:rsidRDefault="00000000">
            <w:pPr>
              <w:jc w:val="right"/>
            </w:pPr>
            <w:r>
              <w:rPr>
                <w:rFonts w:ascii="Consolas" w:eastAsia="Consolas" w:hAnsi="Consolas" w:cs="Consolas"/>
                <w:sz w:val="16"/>
              </w:rPr>
              <w:t>2015</w:t>
            </w:r>
          </w:p>
        </w:tc>
        <w:tc>
          <w:tcPr>
            <w:tcW w:w="1170" w:type="dxa"/>
          </w:tcPr>
          <w:p w14:paraId="717D6508" w14:textId="77777777" w:rsidR="00AC1205" w:rsidRDefault="00000000">
            <w:pPr>
              <w:jc w:val="right"/>
            </w:pPr>
            <w:r>
              <w:rPr>
                <w:rFonts w:ascii="Consolas" w:eastAsia="Consolas" w:hAnsi="Consolas" w:cs="Consolas"/>
                <w:sz w:val="16"/>
              </w:rPr>
              <w:t>16,811</w:t>
            </w:r>
          </w:p>
        </w:tc>
        <w:tc>
          <w:tcPr>
            <w:tcW w:w="1170" w:type="dxa"/>
          </w:tcPr>
          <w:p w14:paraId="717D6509" w14:textId="77777777" w:rsidR="00AC1205" w:rsidRDefault="00000000">
            <w:pPr>
              <w:jc w:val="right"/>
            </w:pPr>
            <w:r>
              <w:rPr>
                <w:rFonts w:ascii="Consolas" w:eastAsia="Consolas" w:hAnsi="Consolas" w:cs="Consolas"/>
                <w:sz w:val="16"/>
              </w:rPr>
              <w:t>13,499</w:t>
            </w:r>
          </w:p>
        </w:tc>
        <w:tc>
          <w:tcPr>
            <w:tcW w:w="1170" w:type="dxa"/>
          </w:tcPr>
          <w:p w14:paraId="717D650A" w14:textId="77777777" w:rsidR="00AC1205" w:rsidRDefault="00000000">
            <w:pPr>
              <w:jc w:val="right"/>
            </w:pPr>
            <w:r>
              <w:rPr>
                <w:rFonts w:ascii="Consolas" w:eastAsia="Consolas" w:hAnsi="Consolas" w:cs="Consolas"/>
                <w:sz w:val="16"/>
              </w:rPr>
              <w:t>13,560</w:t>
            </w:r>
          </w:p>
        </w:tc>
        <w:tc>
          <w:tcPr>
            <w:tcW w:w="1170" w:type="dxa"/>
          </w:tcPr>
          <w:p w14:paraId="717D650B" w14:textId="77777777" w:rsidR="00AC1205" w:rsidRDefault="00000000">
            <w:pPr>
              <w:jc w:val="right"/>
            </w:pPr>
            <w:r>
              <w:rPr>
                <w:rFonts w:ascii="Consolas" w:eastAsia="Consolas" w:hAnsi="Consolas" w:cs="Consolas"/>
                <w:sz w:val="16"/>
              </w:rPr>
              <w:t>10,560</w:t>
            </w:r>
          </w:p>
        </w:tc>
        <w:tc>
          <w:tcPr>
            <w:tcW w:w="1170" w:type="dxa"/>
          </w:tcPr>
          <w:p w14:paraId="717D650C" w14:textId="77777777" w:rsidR="00AC1205" w:rsidRDefault="00000000">
            <w:pPr>
              <w:jc w:val="right"/>
            </w:pPr>
            <w:r>
              <w:rPr>
                <w:rFonts w:ascii="Consolas" w:eastAsia="Consolas" w:hAnsi="Consolas" w:cs="Consolas"/>
                <w:sz w:val="16"/>
              </w:rPr>
              <w:t>27,105</w:t>
            </w:r>
          </w:p>
        </w:tc>
        <w:tc>
          <w:tcPr>
            <w:tcW w:w="1170" w:type="dxa"/>
          </w:tcPr>
          <w:p w14:paraId="717D650D" w14:textId="77777777" w:rsidR="00AC1205" w:rsidRDefault="00000000">
            <w:pPr>
              <w:jc w:val="right"/>
            </w:pPr>
            <w:r>
              <w:rPr>
                <w:rFonts w:ascii="Consolas" w:eastAsia="Consolas" w:hAnsi="Consolas" w:cs="Consolas"/>
                <w:sz w:val="16"/>
              </w:rPr>
              <w:t>40,836</w:t>
            </w:r>
          </w:p>
        </w:tc>
        <w:tc>
          <w:tcPr>
            <w:tcW w:w="1170" w:type="dxa"/>
          </w:tcPr>
          <w:p w14:paraId="717D650E" w14:textId="77777777" w:rsidR="00AC1205" w:rsidRDefault="00000000">
            <w:pPr>
              <w:jc w:val="right"/>
            </w:pPr>
            <w:r>
              <w:rPr>
                <w:rFonts w:ascii="Consolas" w:eastAsia="Consolas" w:hAnsi="Consolas" w:cs="Consolas"/>
                <w:sz w:val="16"/>
              </w:rPr>
              <w:t>6,767</w:t>
            </w:r>
          </w:p>
        </w:tc>
      </w:tr>
      <w:tr w:rsidR="00AC1205" w14:paraId="717D6518" w14:textId="77777777">
        <w:tc>
          <w:tcPr>
            <w:tcW w:w="1170" w:type="dxa"/>
          </w:tcPr>
          <w:p w14:paraId="717D6510" w14:textId="77777777" w:rsidR="00AC1205" w:rsidRDefault="00000000">
            <w:pPr>
              <w:jc w:val="right"/>
            </w:pPr>
            <w:r>
              <w:rPr>
                <w:rFonts w:ascii="Consolas" w:eastAsia="Consolas" w:hAnsi="Consolas" w:cs="Consolas"/>
                <w:sz w:val="16"/>
              </w:rPr>
              <w:t>2016</w:t>
            </w:r>
          </w:p>
        </w:tc>
        <w:tc>
          <w:tcPr>
            <w:tcW w:w="1170" w:type="dxa"/>
          </w:tcPr>
          <w:p w14:paraId="717D6511" w14:textId="77777777" w:rsidR="00AC1205" w:rsidRDefault="00000000">
            <w:pPr>
              <w:jc w:val="right"/>
            </w:pPr>
            <w:r>
              <w:rPr>
                <w:rFonts w:ascii="Consolas" w:eastAsia="Consolas" w:hAnsi="Consolas" w:cs="Consolas"/>
                <w:sz w:val="16"/>
              </w:rPr>
              <w:t>16,941</w:t>
            </w:r>
          </w:p>
        </w:tc>
        <w:tc>
          <w:tcPr>
            <w:tcW w:w="1170" w:type="dxa"/>
          </w:tcPr>
          <w:p w14:paraId="717D6512" w14:textId="77777777" w:rsidR="00AC1205" w:rsidRDefault="00000000">
            <w:pPr>
              <w:jc w:val="right"/>
            </w:pPr>
            <w:r>
              <w:rPr>
                <w:rFonts w:ascii="Consolas" w:eastAsia="Consolas" w:hAnsi="Consolas" w:cs="Consolas"/>
                <w:sz w:val="16"/>
              </w:rPr>
              <w:t>13,697</w:t>
            </w:r>
          </w:p>
        </w:tc>
        <w:tc>
          <w:tcPr>
            <w:tcW w:w="1170" w:type="dxa"/>
          </w:tcPr>
          <w:p w14:paraId="717D6513" w14:textId="77777777" w:rsidR="00AC1205" w:rsidRDefault="00000000">
            <w:pPr>
              <w:jc w:val="right"/>
            </w:pPr>
            <w:r>
              <w:rPr>
                <w:rFonts w:ascii="Consolas" w:eastAsia="Consolas" w:hAnsi="Consolas" w:cs="Consolas"/>
                <w:sz w:val="16"/>
              </w:rPr>
              <w:t>0</w:t>
            </w:r>
          </w:p>
        </w:tc>
        <w:tc>
          <w:tcPr>
            <w:tcW w:w="1170" w:type="dxa"/>
          </w:tcPr>
          <w:p w14:paraId="717D6514" w14:textId="77777777" w:rsidR="00AC1205" w:rsidRDefault="00000000">
            <w:pPr>
              <w:jc w:val="right"/>
            </w:pPr>
            <w:r>
              <w:rPr>
                <w:rFonts w:ascii="Consolas" w:eastAsia="Consolas" w:hAnsi="Consolas" w:cs="Consolas"/>
                <w:sz w:val="16"/>
              </w:rPr>
              <w:t>9,519</w:t>
            </w:r>
          </w:p>
        </w:tc>
        <w:tc>
          <w:tcPr>
            <w:tcW w:w="1170" w:type="dxa"/>
          </w:tcPr>
          <w:p w14:paraId="717D6515" w14:textId="77777777" w:rsidR="00AC1205" w:rsidRDefault="00000000">
            <w:pPr>
              <w:jc w:val="right"/>
            </w:pPr>
            <w:r>
              <w:rPr>
                <w:rFonts w:ascii="Consolas" w:eastAsia="Consolas" w:hAnsi="Consolas" w:cs="Consolas"/>
                <w:sz w:val="16"/>
              </w:rPr>
              <w:t>29,002</w:t>
            </w:r>
          </w:p>
        </w:tc>
        <w:tc>
          <w:tcPr>
            <w:tcW w:w="1170" w:type="dxa"/>
          </w:tcPr>
          <w:p w14:paraId="717D6516" w14:textId="77777777" w:rsidR="00AC1205" w:rsidRDefault="00000000">
            <w:pPr>
              <w:jc w:val="right"/>
            </w:pPr>
            <w:r>
              <w:rPr>
                <w:rFonts w:ascii="Consolas" w:eastAsia="Consolas" w:hAnsi="Consolas" w:cs="Consolas"/>
                <w:sz w:val="16"/>
              </w:rPr>
              <w:t>38,115</w:t>
            </w:r>
          </w:p>
        </w:tc>
        <w:tc>
          <w:tcPr>
            <w:tcW w:w="1170" w:type="dxa"/>
          </w:tcPr>
          <w:p w14:paraId="717D6517" w14:textId="77777777" w:rsidR="00AC1205" w:rsidRDefault="00000000">
            <w:pPr>
              <w:jc w:val="right"/>
            </w:pPr>
            <w:r>
              <w:rPr>
                <w:rFonts w:ascii="Consolas" w:eastAsia="Consolas" w:hAnsi="Consolas" w:cs="Consolas"/>
                <w:sz w:val="16"/>
              </w:rPr>
              <w:t>6,216</w:t>
            </w:r>
          </w:p>
        </w:tc>
      </w:tr>
      <w:tr w:rsidR="00AC1205" w14:paraId="717D6521" w14:textId="77777777">
        <w:tc>
          <w:tcPr>
            <w:tcW w:w="1170" w:type="dxa"/>
          </w:tcPr>
          <w:p w14:paraId="717D6519" w14:textId="77777777" w:rsidR="00AC1205" w:rsidRDefault="00000000">
            <w:pPr>
              <w:jc w:val="right"/>
            </w:pPr>
            <w:r>
              <w:rPr>
                <w:rFonts w:ascii="Consolas" w:eastAsia="Consolas" w:hAnsi="Consolas" w:cs="Consolas"/>
                <w:sz w:val="16"/>
              </w:rPr>
              <w:t>2017</w:t>
            </w:r>
          </w:p>
        </w:tc>
        <w:tc>
          <w:tcPr>
            <w:tcW w:w="1170" w:type="dxa"/>
          </w:tcPr>
          <w:p w14:paraId="717D651A" w14:textId="77777777" w:rsidR="00AC1205" w:rsidRDefault="00000000">
            <w:pPr>
              <w:jc w:val="right"/>
            </w:pPr>
            <w:r>
              <w:rPr>
                <w:rFonts w:ascii="Consolas" w:eastAsia="Consolas" w:hAnsi="Consolas" w:cs="Consolas"/>
                <w:sz w:val="16"/>
              </w:rPr>
              <w:t>16,888</w:t>
            </w:r>
          </w:p>
        </w:tc>
        <w:tc>
          <w:tcPr>
            <w:tcW w:w="1170" w:type="dxa"/>
          </w:tcPr>
          <w:p w14:paraId="717D651B" w14:textId="77777777" w:rsidR="00AC1205" w:rsidRDefault="00000000">
            <w:pPr>
              <w:jc w:val="right"/>
            </w:pPr>
            <w:r>
              <w:rPr>
                <w:rFonts w:ascii="Consolas" w:eastAsia="Consolas" w:hAnsi="Consolas" w:cs="Consolas"/>
                <w:sz w:val="16"/>
              </w:rPr>
              <w:t>13,941</w:t>
            </w:r>
          </w:p>
        </w:tc>
        <w:tc>
          <w:tcPr>
            <w:tcW w:w="1170" w:type="dxa"/>
          </w:tcPr>
          <w:p w14:paraId="717D651C" w14:textId="77777777" w:rsidR="00AC1205" w:rsidRDefault="00000000">
            <w:pPr>
              <w:jc w:val="right"/>
            </w:pPr>
            <w:r>
              <w:rPr>
                <w:rFonts w:ascii="Consolas" w:eastAsia="Consolas" w:hAnsi="Consolas" w:cs="Consolas"/>
                <w:sz w:val="16"/>
              </w:rPr>
              <w:t>14,569</w:t>
            </w:r>
          </w:p>
        </w:tc>
        <w:tc>
          <w:tcPr>
            <w:tcW w:w="1170" w:type="dxa"/>
          </w:tcPr>
          <w:p w14:paraId="717D651D" w14:textId="77777777" w:rsidR="00AC1205" w:rsidRDefault="00000000">
            <w:pPr>
              <w:jc w:val="right"/>
            </w:pPr>
            <w:r>
              <w:rPr>
                <w:rFonts w:ascii="Consolas" w:eastAsia="Consolas" w:hAnsi="Consolas" w:cs="Consolas"/>
                <w:sz w:val="16"/>
              </w:rPr>
              <w:t>9,027</w:t>
            </w:r>
          </w:p>
        </w:tc>
        <w:tc>
          <w:tcPr>
            <w:tcW w:w="1170" w:type="dxa"/>
          </w:tcPr>
          <w:p w14:paraId="717D651E" w14:textId="77777777" w:rsidR="00AC1205" w:rsidRDefault="00000000">
            <w:pPr>
              <w:jc w:val="right"/>
            </w:pPr>
            <w:r>
              <w:rPr>
                <w:rFonts w:ascii="Consolas" w:eastAsia="Consolas" w:hAnsi="Consolas" w:cs="Consolas"/>
                <w:sz w:val="16"/>
              </w:rPr>
              <w:t>32,395</w:t>
            </w:r>
          </w:p>
        </w:tc>
        <w:tc>
          <w:tcPr>
            <w:tcW w:w="1170" w:type="dxa"/>
          </w:tcPr>
          <w:p w14:paraId="717D651F" w14:textId="77777777" w:rsidR="00AC1205" w:rsidRDefault="00000000">
            <w:pPr>
              <w:jc w:val="right"/>
            </w:pPr>
            <w:r>
              <w:rPr>
                <w:rFonts w:ascii="Consolas" w:eastAsia="Consolas" w:hAnsi="Consolas" w:cs="Consolas"/>
                <w:sz w:val="16"/>
              </w:rPr>
              <w:t>35,001</w:t>
            </w:r>
          </w:p>
        </w:tc>
        <w:tc>
          <w:tcPr>
            <w:tcW w:w="1170" w:type="dxa"/>
          </w:tcPr>
          <w:p w14:paraId="717D6520" w14:textId="77777777" w:rsidR="00AC1205" w:rsidRDefault="00000000">
            <w:pPr>
              <w:jc w:val="right"/>
            </w:pPr>
            <w:r>
              <w:rPr>
                <w:rFonts w:ascii="Consolas" w:eastAsia="Consolas" w:hAnsi="Consolas" w:cs="Consolas"/>
                <w:sz w:val="16"/>
              </w:rPr>
              <w:t>7,346</w:t>
            </w:r>
          </w:p>
        </w:tc>
      </w:tr>
      <w:tr w:rsidR="00AC1205" w14:paraId="717D652A" w14:textId="77777777">
        <w:tc>
          <w:tcPr>
            <w:tcW w:w="1170" w:type="dxa"/>
          </w:tcPr>
          <w:p w14:paraId="717D6522" w14:textId="77777777" w:rsidR="00AC1205" w:rsidRDefault="00000000">
            <w:pPr>
              <w:jc w:val="right"/>
            </w:pPr>
            <w:r>
              <w:rPr>
                <w:rFonts w:ascii="Consolas" w:eastAsia="Consolas" w:hAnsi="Consolas" w:cs="Consolas"/>
                <w:sz w:val="16"/>
              </w:rPr>
              <w:t>2018</w:t>
            </w:r>
          </w:p>
        </w:tc>
        <w:tc>
          <w:tcPr>
            <w:tcW w:w="1170" w:type="dxa"/>
          </w:tcPr>
          <w:p w14:paraId="717D6523" w14:textId="77777777" w:rsidR="00AC1205" w:rsidRDefault="00000000">
            <w:pPr>
              <w:jc w:val="right"/>
            </w:pPr>
            <w:r>
              <w:rPr>
                <w:rFonts w:ascii="Consolas" w:eastAsia="Consolas" w:hAnsi="Consolas" w:cs="Consolas"/>
                <w:sz w:val="16"/>
              </w:rPr>
              <w:t>16,779</w:t>
            </w:r>
          </w:p>
        </w:tc>
        <w:tc>
          <w:tcPr>
            <w:tcW w:w="1170" w:type="dxa"/>
          </w:tcPr>
          <w:p w14:paraId="717D6524" w14:textId="77777777" w:rsidR="00AC1205" w:rsidRDefault="00000000">
            <w:pPr>
              <w:jc w:val="right"/>
            </w:pPr>
            <w:r>
              <w:rPr>
                <w:rFonts w:ascii="Consolas" w:eastAsia="Consolas" w:hAnsi="Consolas" w:cs="Consolas"/>
                <w:sz w:val="16"/>
              </w:rPr>
              <w:t>23,145</w:t>
            </w:r>
          </w:p>
        </w:tc>
        <w:tc>
          <w:tcPr>
            <w:tcW w:w="1170" w:type="dxa"/>
          </w:tcPr>
          <w:p w14:paraId="717D6525" w14:textId="77777777" w:rsidR="00AC1205" w:rsidRDefault="00000000">
            <w:pPr>
              <w:jc w:val="right"/>
            </w:pPr>
            <w:r>
              <w:rPr>
                <w:rFonts w:ascii="Consolas" w:eastAsia="Consolas" w:hAnsi="Consolas" w:cs="Consolas"/>
                <w:sz w:val="16"/>
              </w:rPr>
              <w:t>0</w:t>
            </w:r>
          </w:p>
        </w:tc>
        <w:tc>
          <w:tcPr>
            <w:tcW w:w="1170" w:type="dxa"/>
          </w:tcPr>
          <w:p w14:paraId="717D6526" w14:textId="77777777" w:rsidR="00AC1205" w:rsidRDefault="00000000">
            <w:pPr>
              <w:jc w:val="right"/>
            </w:pPr>
            <w:r>
              <w:rPr>
                <w:rFonts w:ascii="Consolas" w:eastAsia="Consolas" w:hAnsi="Consolas" w:cs="Consolas"/>
                <w:sz w:val="16"/>
              </w:rPr>
              <w:t>8,919</w:t>
            </w:r>
          </w:p>
        </w:tc>
        <w:tc>
          <w:tcPr>
            <w:tcW w:w="1170" w:type="dxa"/>
          </w:tcPr>
          <w:p w14:paraId="717D6527" w14:textId="77777777" w:rsidR="00AC1205" w:rsidRDefault="00000000">
            <w:pPr>
              <w:jc w:val="right"/>
            </w:pPr>
            <w:r>
              <w:rPr>
                <w:rFonts w:ascii="Consolas" w:eastAsia="Consolas" w:hAnsi="Consolas" w:cs="Consolas"/>
                <w:sz w:val="16"/>
              </w:rPr>
              <w:t>30,219</w:t>
            </w:r>
          </w:p>
        </w:tc>
        <w:tc>
          <w:tcPr>
            <w:tcW w:w="1170" w:type="dxa"/>
          </w:tcPr>
          <w:p w14:paraId="717D6528" w14:textId="77777777" w:rsidR="00AC1205" w:rsidRDefault="00000000">
            <w:pPr>
              <w:jc w:val="right"/>
            </w:pPr>
            <w:r>
              <w:rPr>
                <w:rFonts w:ascii="Consolas" w:eastAsia="Consolas" w:hAnsi="Consolas" w:cs="Consolas"/>
                <w:sz w:val="16"/>
              </w:rPr>
              <w:t>33,367</w:t>
            </w:r>
          </w:p>
        </w:tc>
        <w:tc>
          <w:tcPr>
            <w:tcW w:w="1170" w:type="dxa"/>
          </w:tcPr>
          <w:p w14:paraId="717D6529" w14:textId="77777777" w:rsidR="00AC1205" w:rsidRDefault="00000000">
            <w:pPr>
              <w:jc w:val="right"/>
            </w:pPr>
            <w:r>
              <w:rPr>
                <w:rFonts w:ascii="Consolas" w:eastAsia="Consolas" w:hAnsi="Consolas" w:cs="Consolas"/>
                <w:sz w:val="16"/>
              </w:rPr>
              <w:t>6,698</w:t>
            </w:r>
          </w:p>
        </w:tc>
      </w:tr>
      <w:tr w:rsidR="00AC1205" w14:paraId="717D6533" w14:textId="77777777">
        <w:tc>
          <w:tcPr>
            <w:tcW w:w="1170" w:type="dxa"/>
          </w:tcPr>
          <w:p w14:paraId="717D652B" w14:textId="77777777" w:rsidR="00AC1205" w:rsidRDefault="00000000">
            <w:pPr>
              <w:jc w:val="right"/>
            </w:pPr>
            <w:r>
              <w:rPr>
                <w:rFonts w:ascii="Consolas" w:eastAsia="Consolas" w:hAnsi="Consolas" w:cs="Consolas"/>
                <w:sz w:val="16"/>
              </w:rPr>
              <w:t>2019</w:t>
            </w:r>
          </w:p>
        </w:tc>
        <w:tc>
          <w:tcPr>
            <w:tcW w:w="1170" w:type="dxa"/>
          </w:tcPr>
          <w:p w14:paraId="717D652C" w14:textId="77777777" w:rsidR="00AC1205" w:rsidRDefault="00000000">
            <w:pPr>
              <w:jc w:val="right"/>
            </w:pPr>
            <w:r>
              <w:rPr>
                <w:rFonts w:ascii="Consolas" w:eastAsia="Consolas" w:hAnsi="Consolas" w:cs="Consolas"/>
                <w:sz w:val="16"/>
              </w:rPr>
              <w:t>16,787</w:t>
            </w:r>
          </w:p>
        </w:tc>
        <w:tc>
          <w:tcPr>
            <w:tcW w:w="1170" w:type="dxa"/>
          </w:tcPr>
          <w:p w14:paraId="717D652D" w14:textId="77777777" w:rsidR="00AC1205" w:rsidRDefault="00000000">
            <w:pPr>
              <w:jc w:val="right"/>
            </w:pPr>
            <w:r>
              <w:rPr>
                <w:rFonts w:ascii="Consolas" w:eastAsia="Consolas" w:hAnsi="Consolas" w:cs="Consolas"/>
                <w:sz w:val="16"/>
              </w:rPr>
              <w:t>22,466</w:t>
            </w:r>
          </w:p>
        </w:tc>
        <w:tc>
          <w:tcPr>
            <w:tcW w:w="1170" w:type="dxa"/>
          </w:tcPr>
          <w:p w14:paraId="717D652E" w14:textId="77777777" w:rsidR="00AC1205" w:rsidRDefault="00000000">
            <w:pPr>
              <w:jc w:val="right"/>
            </w:pPr>
            <w:r>
              <w:rPr>
                <w:rFonts w:ascii="Consolas" w:eastAsia="Consolas" w:hAnsi="Consolas" w:cs="Consolas"/>
                <w:sz w:val="16"/>
              </w:rPr>
              <w:t>14,414</w:t>
            </w:r>
          </w:p>
        </w:tc>
        <w:tc>
          <w:tcPr>
            <w:tcW w:w="1170" w:type="dxa"/>
          </w:tcPr>
          <w:p w14:paraId="717D652F" w14:textId="77777777" w:rsidR="00AC1205" w:rsidRDefault="00000000">
            <w:pPr>
              <w:jc w:val="right"/>
            </w:pPr>
            <w:r>
              <w:rPr>
                <w:rFonts w:ascii="Consolas" w:eastAsia="Consolas" w:hAnsi="Consolas" w:cs="Consolas"/>
                <w:sz w:val="16"/>
              </w:rPr>
              <w:t>8,457</w:t>
            </w:r>
          </w:p>
        </w:tc>
        <w:tc>
          <w:tcPr>
            <w:tcW w:w="1170" w:type="dxa"/>
          </w:tcPr>
          <w:p w14:paraId="717D6530" w14:textId="77777777" w:rsidR="00AC1205" w:rsidRDefault="00000000">
            <w:pPr>
              <w:jc w:val="right"/>
            </w:pPr>
            <w:r>
              <w:rPr>
                <w:rFonts w:ascii="Consolas" w:eastAsia="Consolas" w:hAnsi="Consolas" w:cs="Consolas"/>
                <w:sz w:val="16"/>
              </w:rPr>
              <w:t>29,835</w:t>
            </w:r>
          </w:p>
        </w:tc>
        <w:tc>
          <w:tcPr>
            <w:tcW w:w="1170" w:type="dxa"/>
          </w:tcPr>
          <w:p w14:paraId="717D6531" w14:textId="77777777" w:rsidR="00AC1205" w:rsidRDefault="00000000">
            <w:pPr>
              <w:jc w:val="right"/>
            </w:pPr>
            <w:r>
              <w:rPr>
                <w:rFonts w:ascii="Consolas" w:eastAsia="Consolas" w:hAnsi="Consolas" w:cs="Consolas"/>
                <w:sz w:val="16"/>
              </w:rPr>
              <w:t>31,238</w:t>
            </w:r>
          </w:p>
        </w:tc>
        <w:tc>
          <w:tcPr>
            <w:tcW w:w="1170" w:type="dxa"/>
          </w:tcPr>
          <w:p w14:paraId="717D6532" w14:textId="77777777" w:rsidR="00AC1205" w:rsidRDefault="00000000">
            <w:pPr>
              <w:jc w:val="right"/>
            </w:pPr>
            <w:r>
              <w:rPr>
                <w:rFonts w:ascii="Consolas" w:eastAsia="Consolas" w:hAnsi="Consolas" w:cs="Consolas"/>
                <w:sz w:val="16"/>
              </w:rPr>
              <w:t>6,007</w:t>
            </w:r>
          </w:p>
        </w:tc>
      </w:tr>
      <w:tr w:rsidR="00AC1205" w14:paraId="717D653C" w14:textId="77777777">
        <w:tc>
          <w:tcPr>
            <w:tcW w:w="1170" w:type="dxa"/>
          </w:tcPr>
          <w:p w14:paraId="717D6534" w14:textId="77777777" w:rsidR="00AC1205" w:rsidRDefault="00000000">
            <w:pPr>
              <w:jc w:val="right"/>
            </w:pPr>
            <w:r>
              <w:rPr>
                <w:rFonts w:ascii="Consolas" w:eastAsia="Consolas" w:hAnsi="Consolas" w:cs="Consolas"/>
                <w:sz w:val="16"/>
              </w:rPr>
              <w:t>2020</w:t>
            </w:r>
          </w:p>
        </w:tc>
        <w:tc>
          <w:tcPr>
            <w:tcW w:w="1170" w:type="dxa"/>
          </w:tcPr>
          <w:p w14:paraId="717D6535" w14:textId="77777777" w:rsidR="00AC1205" w:rsidRDefault="00000000">
            <w:pPr>
              <w:jc w:val="right"/>
            </w:pPr>
            <w:r>
              <w:rPr>
                <w:rFonts w:ascii="Consolas" w:eastAsia="Consolas" w:hAnsi="Consolas" w:cs="Consolas"/>
                <w:sz w:val="16"/>
              </w:rPr>
              <w:t>16,411</w:t>
            </w:r>
          </w:p>
        </w:tc>
        <w:tc>
          <w:tcPr>
            <w:tcW w:w="1170" w:type="dxa"/>
          </w:tcPr>
          <w:p w14:paraId="717D6536" w14:textId="77777777" w:rsidR="00AC1205" w:rsidRDefault="00000000">
            <w:pPr>
              <w:jc w:val="right"/>
            </w:pPr>
            <w:r>
              <w:rPr>
                <w:rFonts w:ascii="Consolas" w:eastAsia="Consolas" w:hAnsi="Consolas" w:cs="Consolas"/>
                <w:sz w:val="16"/>
              </w:rPr>
              <w:t>22,258</w:t>
            </w:r>
          </w:p>
        </w:tc>
        <w:tc>
          <w:tcPr>
            <w:tcW w:w="1170" w:type="dxa"/>
          </w:tcPr>
          <w:p w14:paraId="717D6537" w14:textId="77777777" w:rsidR="00AC1205" w:rsidRDefault="00000000">
            <w:pPr>
              <w:jc w:val="right"/>
            </w:pPr>
            <w:r>
              <w:rPr>
                <w:rFonts w:ascii="Consolas" w:eastAsia="Consolas" w:hAnsi="Consolas" w:cs="Consolas"/>
                <w:sz w:val="16"/>
              </w:rPr>
              <w:t>0</w:t>
            </w:r>
          </w:p>
        </w:tc>
        <w:tc>
          <w:tcPr>
            <w:tcW w:w="1170" w:type="dxa"/>
          </w:tcPr>
          <w:p w14:paraId="717D6538" w14:textId="77777777" w:rsidR="00AC1205" w:rsidRDefault="00000000">
            <w:pPr>
              <w:jc w:val="right"/>
            </w:pPr>
            <w:r>
              <w:rPr>
                <w:rFonts w:ascii="Consolas" w:eastAsia="Consolas" w:hAnsi="Consolas" w:cs="Consolas"/>
                <w:sz w:val="16"/>
              </w:rPr>
              <w:t>15,052</w:t>
            </w:r>
          </w:p>
        </w:tc>
        <w:tc>
          <w:tcPr>
            <w:tcW w:w="1170" w:type="dxa"/>
          </w:tcPr>
          <w:p w14:paraId="717D6539" w14:textId="77777777" w:rsidR="00AC1205" w:rsidRDefault="00000000">
            <w:pPr>
              <w:jc w:val="right"/>
            </w:pPr>
            <w:r>
              <w:rPr>
                <w:rFonts w:ascii="Consolas" w:eastAsia="Consolas" w:hAnsi="Consolas" w:cs="Consolas"/>
                <w:sz w:val="16"/>
              </w:rPr>
              <w:t>30,392</w:t>
            </w:r>
          </w:p>
        </w:tc>
        <w:tc>
          <w:tcPr>
            <w:tcW w:w="1170" w:type="dxa"/>
          </w:tcPr>
          <w:p w14:paraId="717D653A" w14:textId="77777777" w:rsidR="00AC1205" w:rsidRDefault="00000000">
            <w:pPr>
              <w:jc w:val="right"/>
            </w:pPr>
            <w:r>
              <w:rPr>
                <w:rFonts w:ascii="Consolas" w:eastAsia="Consolas" w:hAnsi="Consolas" w:cs="Consolas"/>
                <w:sz w:val="16"/>
              </w:rPr>
              <w:t>28,613</w:t>
            </w:r>
          </w:p>
        </w:tc>
        <w:tc>
          <w:tcPr>
            <w:tcW w:w="1170" w:type="dxa"/>
          </w:tcPr>
          <w:p w14:paraId="717D653B" w14:textId="77777777" w:rsidR="00AC1205" w:rsidRDefault="00000000">
            <w:pPr>
              <w:jc w:val="right"/>
            </w:pPr>
            <w:r>
              <w:rPr>
                <w:rFonts w:ascii="Consolas" w:eastAsia="Consolas" w:hAnsi="Consolas" w:cs="Consolas"/>
                <w:sz w:val="16"/>
              </w:rPr>
              <w:t>6,993</w:t>
            </w:r>
          </w:p>
        </w:tc>
      </w:tr>
      <w:tr w:rsidR="00AC1205" w14:paraId="717D6545" w14:textId="77777777">
        <w:tc>
          <w:tcPr>
            <w:tcW w:w="1170" w:type="dxa"/>
          </w:tcPr>
          <w:p w14:paraId="717D653D" w14:textId="77777777" w:rsidR="00AC1205" w:rsidRDefault="00000000">
            <w:pPr>
              <w:jc w:val="right"/>
            </w:pPr>
            <w:r>
              <w:rPr>
                <w:rFonts w:ascii="Consolas" w:eastAsia="Consolas" w:hAnsi="Consolas" w:cs="Consolas"/>
                <w:sz w:val="16"/>
              </w:rPr>
              <w:t>2021</w:t>
            </w:r>
          </w:p>
        </w:tc>
        <w:tc>
          <w:tcPr>
            <w:tcW w:w="1170" w:type="dxa"/>
          </w:tcPr>
          <w:p w14:paraId="717D653E" w14:textId="77777777" w:rsidR="00AC1205" w:rsidRDefault="00000000">
            <w:pPr>
              <w:jc w:val="right"/>
            </w:pPr>
            <w:r>
              <w:rPr>
                <w:rFonts w:ascii="Consolas" w:eastAsia="Consolas" w:hAnsi="Consolas" w:cs="Consolas"/>
                <w:sz w:val="16"/>
              </w:rPr>
              <w:t>0</w:t>
            </w:r>
          </w:p>
        </w:tc>
        <w:tc>
          <w:tcPr>
            <w:tcW w:w="1170" w:type="dxa"/>
          </w:tcPr>
          <w:p w14:paraId="717D653F" w14:textId="77777777" w:rsidR="00AC1205" w:rsidRDefault="00000000">
            <w:pPr>
              <w:jc w:val="right"/>
            </w:pPr>
            <w:r>
              <w:rPr>
                <w:rFonts w:ascii="Consolas" w:eastAsia="Consolas" w:hAnsi="Consolas" w:cs="Consolas"/>
                <w:sz w:val="16"/>
              </w:rPr>
              <w:t>22,230</w:t>
            </w:r>
          </w:p>
        </w:tc>
        <w:tc>
          <w:tcPr>
            <w:tcW w:w="1170" w:type="dxa"/>
          </w:tcPr>
          <w:p w14:paraId="717D6540" w14:textId="77777777" w:rsidR="00AC1205" w:rsidRDefault="00000000">
            <w:pPr>
              <w:jc w:val="right"/>
            </w:pPr>
            <w:r>
              <w:rPr>
                <w:rFonts w:ascii="Consolas" w:eastAsia="Consolas" w:hAnsi="Consolas" w:cs="Consolas"/>
                <w:sz w:val="16"/>
              </w:rPr>
              <w:t>13,881</w:t>
            </w:r>
          </w:p>
        </w:tc>
        <w:tc>
          <w:tcPr>
            <w:tcW w:w="1170" w:type="dxa"/>
          </w:tcPr>
          <w:p w14:paraId="717D6541" w14:textId="77777777" w:rsidR="00AC1205" w:rsidRDefault="00000000">
            <w:pPr>
              <w:jc w:val="right"/>
            </w:pPr>
            <w:r>
              <w:rPr>
                <w:rFonts w:ascii="Consolas" w:eastAsia="Consolas" w:hAnsi="Consolas" w:cs="Consolas"/>
                <w:sz w:val="16"/>
              </w:rPr>
              <w:t>12,462</w:t>
            </w:r>
          </w:p>
        </w:tc>
        <w:tc>
          <w:tcPr>
            <w:tcW w:w="1170" w:type="dxa"/>
          </w:tcPr>
          <w:p w14:paraId="717D6542" w14:textId="77777777" w:rsidR="00AC1205" w:rsidRDefault="00000000">
            <w:pPr>
              <w:jc w:val="right"/>
            </w:pPr>
            <w:r>
              <w:rPr>
                <w:rFonts w:ascii="Consolas" w:eastAsia="Consolas" w:hAnsi="Consolas" w:cs="Consolas"/>
                <w:sz w:val="16"/>
              </w:rPr>
              <w:t>19,835</w:t>
            </w:r>
          </w:p>
        </w:tc>
        <w:tc>
          <w:tcPr>
            <w:tcW w:w="1170" w:type="dxa"/>
          </w:tcPr>
          <w:p w14:paraId="717D6543" w14:textId="77777777" w:rsidR="00AC1205" w:rsidRDefault="00000000">
            <w:pPr>
              <w:jc w:val="right"/>
            </w:pPr>
            <w:r>
              <w:rPr>
                <w:rFonts w:ascii="Consolas" w:eastAsia="Consolas" w:hAnsi="Consolas" w:cs="Consolas"/>
                <w:sz w:val="16"/>
              </w:rPr>
              <w:t>27,397</w:t>
            </w:r>
          </w:p>
        </w:tc>
        <w:tc>
          <w:tcPr>
            <w:tcW w:w="1170" w:type="dxa"/>
          </w:tcPr>
          <w:p w14:paraId="717D6544" w14:textId="77777777" w:rsidR="00AC1205" w:rsidRDefault="00000000">
            <w:pPr>
              <w:jc w:val="right"/>
            </w:pPr>
            <w:r>
              <w:rPr>
                <w:rFonts w:ascii="Consolas" w:eastAsia="Consolas" w:hAnsi="Consolas" w:cs="Consolas"/>
                <w:sz w:val="16"/>
              </w:rPr>
              <w:t>6,340</w:t>
            </w:r>
          </w:p>
        </w:tc>
      </w:tr>
      <w:tr w:rsidR="00AC1205" w14:paraId="717D654E" w14:textId="77777777">
        <w:tc>
          <w:tcPr>
            <w:tcW w:w="1170" w:type="dxa"/>
          </w:tcPr>
          <w:p w14:paraId="717D6546" w14:textId="77777777" w:rsidR="00AC1205" w:rsidRDefault="00000000">
            <w:pPr>
              <w:jc w:val="right"/>
            </w:pPr>
            <w:r>
              <w:rPr>
                <w:rFonts w:ascii="Consolas" w:eastAsia="Consolas" w:hAnsi="Consolas" w:cs="Consolas"/>
                <w:sz w:val="16"/>
              </w:rPr>
              <w:t>2022</w:t>
            </w:r>
          </w:p>
        </w:tc>
        <w:tc>
          <w:tcPr>
            <w:tcW w:w="1170" w:type="dxa"/>
          </w:tcPr>
          <w:p w14:paraId="717D6547" w14:textId="77777777" w:rsidR="00AC1205" w:rsidRDefault="00000000">
            <w:pPr>
              <w:jc w:val="right"/>
            </w:pPr>
            <w:r>
              <w:rPr>
                <w:rFonts w:ascii="Consolas" w:eastAsia="Consolas" w:hAnsi="Consolas" w:cs="Consolas"/>
                <w:sz w:val="16"/>
              </w:rPr>
              <w:t>0</w:t>
            </w:r>
          </w:p>
        </w:tc>
        <w:tc>
          <w:tcPr>
            <w:tcW w:w="1170" w:type="dxa"/>
          </w:tcPr>
          <w:p w14:paraId="717D6548" w14:textId="77777777" w:rsidR="00AC1205" w:rsidRDefault="00000000">
            <w:pPr>
              <w:jc w:val="right"/>
            </w:pPr>
            <w:r>
              <w:rPr>
                <w:rFonts w:ascii="Consolas" w:eastAsia="Consolas" w:hAnsi="Consolas" w:cs="Consolas"/>
                <w:sz w:val="16"/>
              </w:rPr>
              <w:t>22,511</w:t>
            </w:r>
          </w:p>
        </w:tc>
        <w:tc>
          <w:tcPr>
            <w:tcW w:w="1170" w:type="dxa"/>
          </w:tcPr>
          <w:p w14:paraId="717D6549" w14:textId="77777777" w:rsidR="00AC1205" w:rsidRDefault="00000000">
            <w:pPr>
              <w:jc w:val="right"/>
            </w:pPr>
            <w:r>
              <w:rPr>
                <w:rFonts w:ascii="Consolas" w:eastAsia="Consolas" w:hAnsi="Consolas" w:cs="Consolas"/>
                <w:sz w:val="16"/>
              </w:rPr>
              <w:t>0</w:t>
            </w:r>
          </w:p>
        </w:tc>
        <w:tc>
          <w:tcPr>
            <w:tcW w:w="1170" w:type="dxa"/>
          </w:tcPr>
          <w:p w14:paraId="717D654A" w14:textId="77777777" w:rsidR="00AC1205" w:rsidRDefault="00000000">
            <w:pPr>
              <w:jc w:val="right"/>
            </w:pPr>
            <w:r>
              <w:rPr>
                <w:rFonts w:ascii="Consolas" w:eastAsia="Consolas" w:hAnsi="Consolas" w:cs="Consolas"/>
                <w:sz w:val="16"/>
              </w:rPr>
              <w:t>10,962</w:t>
            </w:r>
          </w:p>
        </w:tc>
        <w:tc>
          <w:tcPr>
            <w:tcW w:w="1170" w:type="dxa"/>
          </w:tcPr>
          <w:p w14:paraId="717D654B" w14:textId="77777777" w:rsidR="00AC1205" w:rsidRDefault="00000000">
            <w:pPr>
              <w:jc w:val="right"/>
            </w:pPr>
            <w:r>
              <w:rPr>
                <w:rFonts w:ascii="Consolas" w:eastAsia="Consolas" w:hAnsi="Consolas" w:cs="Consolas"/>
                <w:sz w:val="16"/>
              </w:rPr>
              <w:t>28,268</w:t>
            </w:r>
          </w:p>
        </w:tc>
        <w:tc>
          <w:tcPr>
            <w:tcW w:w="1170" w:type="dxa"/>
          </w:tcPr>
          <w:p w14:paraId="717D654C" w14:textId="77777777" w:rsidR="00AC1205" w:rsidRDefault="00000000">
            <w:pPr>
              <w:jc w:val="right"/>
            </w:pPr>
            <w:r>
              <w:rPr>
                <w:rFonts w:ascii="Consolas" w:eastAsia="Consolas" w:hAnsi="Consolas" w:cs="Consolas"/>
                <w:sz w:val="16"/>
              </w:rPr>
              <w:t>34,606</w:t>
            </w:r>
          </w:p>
        </w:tc>
        <w:tc>
          <w:tcPr>
            <w:tcW w:w="1170" w:type="dxa"/>
          </w:tcPr>
          <w:p w14:paraId="717D654D" w14:textId="77777777" w:rsidR="00AC1205" w:rsidRDefault="00000000">
            <w:pPr>
              <w:jc w:val="right"/>
            </w:pPr>
            <w:r>
              <w:rPr>
                <w:rFonts w:ascii="Consolas" w:eastAsia="Consolas" w:hAnsi="Consolas" w:cs="Consolas"/>
                <w:sz w:val="16"/>
              </w:rPr>
              <w:t>7,064</w:t>
            </w:r>
          </w:p>
        </w:tc>
      </w:tr>
      <w:tr w:rsidR="00AC1205" w14:paraId="717D6557" w14:textId="77777777">
        <w:tc>
          <w:tcPr>
            <w:tcW w:w="1170" w:type="dxa"/>
          </w:tcPr>
          <w:p w14:paraId="717D654F" w14:textId="77777777" w:rsidR="00AC1205" w:rsidRDefault="00000000">
            <w:pPr>
              <w:jc w:val="right"/>
            </w:pPr>
            <w:r>
              <w:rPr>
                <w:rFonts w:ascii="Consolas" w:eastAsia="Consolas" w:hAnsi="Consolas" w:cs="Consolas"/>
                <w:sz w:val="16"/>
              </w:rPr>
              <w:t>2023</w:t>
            </w:r>
          </w:p>
        </w:tc>
        <w:tc>
          <w:tcPr>
            <w:tcW w:w="1170" w:type="dxa"/>
          </w:tcPr>
          <w:p w14:paraId="717D6550" w14:textId="77777777" w:rsidR="00AC1205" w:rsidRDefault="00000000">
            <w:pPr>
              <w:jc w:val="right"/>
            </w:pPr>
            <w:r>
              <w:rPr>
                <w:rFonts w:ascii="Consolas" w:eastAsia="Consolas" w:hAnsi="Consolas" w:cs="Consolas"/>
                <w:sz w:val="16"/>
              </w:rPr>
              <w:t>0</w:t>
            </w:r>
          </w:p>
        </w:tc>
        <w:tc>
          <w:tcPr>
            <w:tcW w:w="1170" w:type="dxa"/>
          </w:tcPr>
          <w:p w14:paraId="717D6551" w14:textId="77777777" w:rsidR="00AC1205" w:rsidRDefault="00000000">
            <w:pPr>
              <w:jc w:val="right"/>
            </w:pPr>
            <w:r>
              <w:rPr>
                <w:rFonts w:ascii="Consolas" w:eastAsia="Consolas" w:hAnsi="Consolas" w:cs="Consolas"/>
                <w:sz w:val="16"/>
              </w:rPr>
              <w:t>22,560</w:t>
            </w:r>
          </w:p>
        </w:tc>
        <w:tc>
          <w:tcPr>
            <w:tcW w:w="1170" w:type="dxa"/>
          </w:tcPr>
          <w:p w14:paraId="717D6552" w14:textId="77777777" w:rsidR="00AC1205" w:rsidRDefault="00000000">
            <w:pPr>
              <w:jc w:val="right"/>
            </w:pPr>
            <w:r>
              <w:rPr>
                <w:rFonts w:ascii="Consolas" w:eastAsia="Consolas" w:hAnsi="Consolas" w:cs="Consolas"/>
                <w:sz w:val="16"/>
              </w:rPr>
              <w:t>13,717</w:t>
            </w:r>
          </w:p>
        </w:tc>
        <w:tc>
          <w:tcPr>
            <w:tcW w:w="1170" w:type="dxa"/>
          </w:tcPr>
          <w:p w14:paraId="717D6553" w14:textId="77777777" w:rsidR="00AC1205" w:rsidRDefault="00000000">
            <w:pPr>
              <w:jc w:val="right"/>
            </w:pPr>
            <w:r>
              <w:rPr>
                <w:rFonts w:ascii="Consolas" w:eastAsia="Consolas" w:hAnsi="Consolas" w:cs="Consolas"/>
                <w:sz w:val="16"/>
              </w:rPr>
              <w:t>10,209</w:t>
            </w:r>
          </w:p>
        </w:tc>
        <w:tc>
          <w:tcPr>
            <w:tcW w:w="1170" w:type="dxa"/>
          </w:tcPr>
          <w:p w14:paraId="717D6554" w14:textId="77777777" w:rsidR="00AC1205" w:rsidRDefault="00000000">
            <w:pPr>
              <w:jc w:val="right"/>
            </w:pPr>
            <w:r>
              <w:rPr>
                <w:rFonts w:ascii="Consolas" w:eastAsia="Consolas" w:hAnsi="Consolas" w:cs="Consolas"/>
                <w:sz w:val="16"/>
              </w:rPr>
              <w:t>28,181</w:t>
            </w:r>
          </w:p>
        </w:tc>
        <w:tc>
          <w:tcPr>
            <w:tcW w:w="1170" w:type="dxa"/>
          </w:tcPr>
          <w:p w14:paraId="717D6555" w14:textId="77777777" w:rsidR="00AC1205" w:rsidRDefault="00000000">
            <w:pPr>
              <w:jc w:val="right"/>
            </w:pPr>
            <w:r>
              <w:rPr>
                <w:rFonts w:ascii="Consolas" w:eastAsia="Consolas" w:hAnsi="Consolas" w:cs="Consolas"/>
                <w:sz w:val="16"/>
              </w:rPr>
              <w:t>0</w:t>
            </w:r>
          </w:p>
        </w:tc>
        <w:tc>
          <w:tcPr>
            <w:tcW w:w="1170" w:type="dxa"/>
          </w:tcPr>
          <w:p w14:paraId="717D6556" w14:textId="77777777" w:rsidR="00AC1205" w:rsidRDefault="00000000">
            <w:pPr>
              <w:jc w:val="right"/>
            </w:pPr>
            <w:r>
              <w:rPr>
                <w:rFonts w:ascii="Consolas" w:eastAsia="Consolas" w:hAnsi="Consolas" w:cs="Consolas"/>
                <w:sz w:val="16"/>
              </w:rPr>
              <w:t>7,317</w:t>
            </w:r>
          </w:p>
        </w:tc>
      </w:tr>
      <w:tr w:rsidR="00AC1205" w14:paraId="717D6560" w14:textId="77777777">
        <w:tc>
          <w:tcPr>
            <w:tcW w:w="1170" w:type="dxa"/>
            <w:tcBorders>
              <w:bottom w:val="single" w:sz="0" w:space="0" w:color="000000"/>
            </w:tcBorders>
          </w:tcPr>
          <w:p w14:paraId="717D6558" w14:textId="77777777" w:rsidR="00AC1205" w:rsidRDefault="00000000">
            <w:pPr>
              <w:jc w:val="right"/>
            </w:pPr>
            <w:r>
              <w:rPr>
                <w:rFonts w:ascii="Consolas" w:eastAsia="Consolas" w:hAnsi="Consolas" w:cs="Consolas"/>
                <w:sz w:val="16"/>
              </w:rPr>
              <w:t>2024</w:t>
            </w:r>
          </w:p>
        </w:tc>
        <w:tc>
          <w:tcPr>
            <w:tcW w:w="1170" w:type="dxa"/>
            <w:tcBorders>
              <w:bottom w:val="single" w:sz="0" w:space="0" w:color="000000"/>
            </w:tcBorders>
          </w:tcPr>
          <w:p w14:paraId="717D6559"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55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55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55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55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55E"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55F" w14:textId="77777777" w:rsidR="00AC1205" w:rsidRDefault="00000000">
            <w:pPr>
              <w:jc w:val="right"/>
            </w:pPr>
            <w:r>
              <w:rPr>
                <w:rFonts w:ascii="Consolas" w:eastAsia="Consolas" w:hAnsi="Consolas" w:cs="Consolas"/>
                <w:sz w:val="16"/>
              </w:rPr>
              <w:t>7,148</w:t>
            </w:r>
          </w:p>
        </w:tc>
      </w:tr>
      <w:tr w:rsidR="00AC1205" w14:paraId="717D6569" w14:textId="77777777">
        <w:tc>
          <w:tcPr>
            <w:tcW w:w="0" w:type="auto"/>
            <w:tcBorders>
              <w:top w:val="single" w:sz="0" w:space="0" w:color="000000"/>
              <w:bottom w:val="single" w:sz="0" w:space="0" w:color="000000"/>
            </w:tcBorders>
          </w:tcPr>
          <w:p w14:paraId="717D6561"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562"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563"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564"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565"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566"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567"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568" w14:textId="77777777" w:rsidR="00AC1205" w:rsidRDefault="00000000">
            <w:pPr>
              <w:jc w:val="right"/>
            </w:pPr>
            <w:r>
              <w:rPr>
                <w:rFonts w:ascii="Consolas" w:eastAsia="Consolas" w:hAnsi="Consolas" w:cs="Consolas"/>
                <w:sz w:val="16"/>
              </w:rPr>
              <w:t>116,355</w:t>
            </w:r>
          </w:p>
        </w:tc>
      </w:tr>
    </w:tbl>
    <w:p w14:paraId="717D656A" w14:textId="77777777" w:rsidR="00AC1205" w:rsidRDefault="00AC1205"/>
    <w:p w14:paraId="717D656B" w14:textId="77777777" w:rsidR="00AC1205" w:rsidRDefault="00000000">
      <w:r>
        <w:br w:type="page"/>
      </w:r>
    </w:p>
    <w:p w14:paraId="717D656C" w14:textId="77777777" w:rsidR="00AC1205" w:rsidRDefault="00000000">
      <w:pPr>
        <w:shd w:val="solid" w:color="B0C4DE" w:fill="auto"/>
      </w:pPr>
      <w:r>
        <w:rPr>
          <w:b/>
          <w:sz w:val="26"/>
        </w:rPr>
        <w:lastRenderedPageBreak/>
        <w:t>intyear</w:t>
      </w:r>
    </w:p>
    <w:p w14:paraId="717D656D" w14:textId="77777777" w:rsidR="00AC1205" w:rsidRDefault="00000000">
      <w:pPr>
        <w:rPr>
          <w:color w:val="4682B4"/>
        </w:rPr>
      </w:pPr>
      <w:r>
        <w:rPr>
          <w:color w:val="4682B4"/>
        </w:rPr>
        <w:t>Year of interview</w:t>
      </w:r>
      <w:r>
        <w:rPr>
          <w:color w:val="4682B4"/>
        </w:rPr>
        <w:br/>
        <w:t>&lt;year&gt;</w:t>
      </w:r>
    </w:p>
    <w:p w14:paraId="717D656E" w14:textId="77777777" w:rsidR="00AC1205" w:rsidRDefault="00AC1205"/>
    <w:p w14:paraId="717D656F" w14:textId="4CDA1D61" w:rsidR="00AC1205" w:rsidRDefault="00492965">
      <w:r w:rsidRPr="00492965">
        <w:t xml:space="preserve">In case of single-year data collection, it equals wavey. In case of multi-year data collection, e.g. in UKHLS or PSID, intyear indicates the year of data collection and thus can differ from wavey. It can be used for panel analysis.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6571" w14:textId="77777777">
        <w:tc>
          <w:tcPr>
            <w:tcW w:w="9360" w:type="dxa"/>
            <w:gridSpan w:val="6"/>
          </w:tcPr>
          <w:p w14:paraId="717D6570" w14:textId="77777777" w:rsidR="00AC1205" w:rsidRDefault="00000000">
            <w:r>
              <w:rPr>
                <w:rFonts w:ascii="Consolas" w:eastAsia="Consolas" w:hAnsi="Consolas" w:cs="Consolas"/>
                <w:b/>
                <w:sz w:val="18"/>
              </w:rPr>
              <w:t xml:space="preserve">       Name: </w:t>
            </w:r>
            <w:r>
              <w:rPr>
                <w:rFonts w:ascii="Consolas" w:eastAsia="Consolas" w:hAnsi="Consolas" w:cs="Consolas"/>
                <w:sz w:val="18"/>
              </w:rPr>
              <w:t>intyear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Year of interview</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2,007.65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11.92          </w:t>
            </w:r>
            <w:r>
              <w:rPr>
                <w:rFonts w:ascii="Consolas" w:eastAsia="Consolas" w:hAnsi="Consolas" w:cs="Consolas"/>
                <w:sz w:val="18"/>
              </w:rPr>
              <w:br/>
            </w:r>
          </w:p>
        </w:tc>
      </w:tr>
      <w:tr w:rsidR="00AC1205" w14:paraId="717D6578" w14:textId="77777777">
        <w:tc>
          <w:tcPr>
            <w:tcW w:w="1560" w:type="dxa"/>
          </w:tcPr>
          <w:p w14:paraId="717D6572" w14:textId="77777777" w:rsidR="00AC1205" w:rsidRDefault="00AC1205"/>
        </w:tc>
        <w:tc>
          <w:tcPr>
            <w:tcW w:w="1560" w:type="dxa"/>
            <w:tcBorders>
              <w:top w:val="single" w:sz="0" w:space="0" w:color="000000"/>
              <w:bottom w:val="single" w:sz="0" w:space="0" w:color="000000"/>
            </w:tcBorders>
          </w:tcPr>
          <w:p w14:paraId="717D6573"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574"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575"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576" w14:textId="77777777" w:rsidR="00AC1205" w:rsidRDefault="00000000">
            <w:pPr>
              <w:jc w:val="right"/>
            </w:pPr>
            <w:r>
              <w:rPr>
                <w:rFonts w:ascii="Consolas" w:eastAsia="Consolas" w:hAnsi="Consolas" w:cs="Consolas"/>
                <w:b/>
                <w:sz w:val="18"/>
              </w:rPr>
              <w:t>Percent</w:t>
            </w:r>
          </w:p>
        </w:tc>
        <w:tc>
          <w:tcPr>
            <w:tcW w:w="1560" w:type="dxa"/>
          </w:tcPr>
          <w:p w14:paraId="717D6577" w14:textId="77777777" w:rsidR="00AC1205" w:rsidRDefault="00AC1205"/>
        </w:tc>
      </w:tr>
      <w:tr w:rsidR="00AC1205" w14:paraId="717D657F" w14:textId="77777777">
        <w:tc>
          <w:tcPr>
            <w:tcW w:w="1560" w:type="dxa"/>
            <w:tcBorders>
              <w:right w:val="nil"/>
            </w:tcBorders>
          </w:tcPr>
          <w:p w14:paraId="717D6579" w14:textId="77777777" w:rsidR="00AC1205" w:rsidRDefault="00AC1205"/>
        </w:tc>
        <w:tc>
          <w:tcPr>
            <w:tcW w:w="1560" w:type="dxa"/>
            <w:tcBorders>
              <w:top w:val="single" w:sz="0" w:space="0" w:color="000000"/>
              <w:left w:val="nil"/>
              <w:bottom w:val="single" w:sz="0" w:space="0" w:color="D3D3D3"/>
            </w:tcBorders>
          </w:tcPr>
          <w:p w14:paraId="717D657A" w14:textId="77777777" w:rsidR="00AC1205" w:rsidRDefault="00000000">
            <w:pPr>
              <w:jc w:val="right"/>
            </w:pPr>
            <w:r>
              <w:rPr>
                <w:rFonts w:ascii="Consolas" w:eastAsia="Consolas" w:hAnsi="Consolas" w:cs="Consolas"/>
                <w:sz w:val="16"/>
              </w:rPr>
              <w:t>1968</w:t>
            </w:r>
          </w:p>
        </w:tc>
        <w:tc>
          <w:tcPr>
            <w:tcW w:w="1560" w:type="dxa"/>
            <w:tcBorders>
              <w:top w:val="single" w:sz="0" w:space="0" w:color="000000"/>
              <w:bottom w:val="single" w:sz="0" w:space="0" w:color="D3D3D3"/>
            </w:tcBorders>
          </w:tcPr>
          <w:p w14:paraId="717D657B" w14:textId="77777777" w:rsidR="00AC1205" w:rsidRDefault="00AC1205"/>
        </w:tc>
        <w:tc>
          <w:tcPr>
            <w:tcW w:w="1560" w:type="dxa"/>
            <w:tcBorders>
              <w:top w:val="single" w:sz="0" w:space="0" w:color="000000"/>
              <w:bottom w:val="single" w:sz="0" w:space="0" w:color="D3D3D3"/>
            </w:tcBorders>
          </w:tcPr>
          <w:p w14:paraId="717D657C" w14:textId="77777777" w:rsidR="00AC1205" w:rsidRDefault="00000000">
            <w:pPr>
              <w:jc w:val="right"/>
            </w:pPr>
            <w:r>
              <w:rPr>
                <w:rFonts w:ascii="Consolas" w:eastAsia="Consolas" w:hAnsi="Consolas" w:cs="Consolas"/>
                <w:sz w:val="16"/>
              </w:rPr>
              <w:t xml:space="preserve">     7,865</w:t>
            </w:r>
          </w:p>
        </w:tc>
        <w:tc>
          <w:tcPr>
            <w:tcW w:w="1560" w:type="dxa"/>
            <w:tcBorders>
              <w:top w:val="single" w:sz="0" w:space="0" w:color="000000"/>
              <w:bottom w:val="single" w:sz="0" w:space="0" w:color="D3D3D3"/>
            </w:tcBorders>
          </w:tcPr>
          <w:p w14:paraId="717D657D" w14:textId="77777777" w:rsidR="00AC1205" w:rsidRDefault="00000000">
            <w:pPr>
              <w:jc w:val="right"/>
            </w:pPr>
            <w:r>
              <w:rPr>
                <w:rFonts w:ascii="Consolas" w:eastAsia="Consolas" w:hAnsi="Consolas" w:cs="Consolas"/>
                <w:sz w:val="16"/>
              </w:rPr>
              <w:t xml:space="preserve">      0.3</w:t>
            </w:r>
          </w:p>
        </w:tc>
        <w:tc>
          <w:tcPr>
            <w:tcW w:w="1560" w:type="dxa"/>
          </w:tcPr>
          <w:p w14:paraId="717D657E" w14:textId="77777777" w:rsidR="00AC1205" w:rsidRDefault="00AC1205"/>
        </w:tc>
      </w:tr>
      <w:tr w:rsidR="00AC1205" w14:paraId="717D6586" w14:textId="77777777">
        <w:tc>
          <w:tcPr>
            <w:tcW w:w="1560" w:type="dxa"/>
            <w:tcBorders>
              <w:right w:val="nil"/>
            </w:tcBorders>
          </w:tcPr>
          <w:p w14:paraId="717D6580" w14:textId="77777777" w:rsidR="00AC1205" w:rsidRDefault="00AC1205"/>
        </w:tc>
        <w:tc>
          <w:tcPr>
            <w:tcW w:w="1560" w:type="dxa"/>
            <w:tcBorders>
              <w:top w:val="single" w:sz="0" w:space="0" w:color="D3D3D3"/>
              <w:left w:val="nil"/>
              <w:bottom w:val="single" w:sz="0" w:space="0" w:color="D3D3D3"/>
            </w:tcBorders>
          </w:tcPr>
          <w:p w14:paraId="717D6581" w14:textId="77777777" w:rsidR="00AC1205" w:rsidRDefault="00000000">
            <w:pPr>
              <w:jc w:val="right"/>
            </w:pPr>
            <w:r>
              <w:rPr>
                <w:rFonts w:ascii="Consolas" w:eastAsia="Consolas" w:hAnsi="Consolas" w:cs="Consolas"/>
                <w:sz w:val="16"/>
              </w:rPr>
              <w:t>1969</w:t>
            </w:r>
          </w:p>
        </w:tc>
        <w:tc>
          <w:tcPr>
            <w:tcW w:w="1560" w:type="dxa"/>
            <w:tcBorders>
              <w:top w:val="single" w:sz="0" w:space="0" w:color="D3D3D3"/>
              <w:bottom w:val="single" w:sz="0" w:space="0" w:color="D3D3D3"/>
            </w:tcBorders>
          </w:tcPr>
          <w:p w14:paraId="717D6582" w14:textId="77777777" w:rsidR="00AC1205" w:rsidRDefault="00AC1205"/>
        </w:tc>
        <w:tc>
          <w:tcPr>
            <w:tcW w:w="1560" w:type="dxa"/>
            <w:tcBorders>
              <w:top w:val="single" w:sz="0" w:space="0" w:color="D3D3D3"/>
              <w:bottom w:val="single" w:sz="0" w:space="0" w:color="D3D3D3"/>
            </w:tcBorders>
          </w:tcPr>
          <w:p w14:paraId="717D6583" w14:textId="77777777" w:rsidR="00AC1205" w:rsidRDefault="00000000">
            <w:pPr>
              <w:jc w:val="right"/>
            </w:pPr>
            <w:r>
              <w:rPr>
                <w:rFonts w:ascii="Consolas" w:eastAsia="Consolas" w:hAnsi="Consolas" w:cs="Consolas"/>
                <w:sz w:val="16"/>
              </w:rPr>
              <w:t xml:space="preserve">     7,297</w:t>
            </w:r>
          </w:p>
        </w:tc>
        <w:tc>
          <w:tcPr>
            <w:tcW w:w="1560" w:type="dxa"/>
            <w:tcBorders>
              <w:top w:val="single" w:sz="0" w:space="0" w:color="D3D3D3"/>
              <w:bottom w:val="single" w:sz="0" w:space="0" w:color="D3D3D3"/>
            </w:tcBorders>
          </w:tcPr>
          <w:p w14:paraId="717D6584" w14:textId="77777777" w:rsidR="00AC1205" w:rsidRDefault="00000000">
            <w:pPr>
              <w:jc w:val="right"/>
            </w:pPr>
            <w:r>
              <w:rPr>
                <w:rFonts w:ascii="Consolas" w:eastAsia="Consolas" w:hAnsi="Consolas" w:cs="Consolas"/>
                <w:sz w:val="16"/>
              </w:rPr>
              <w:t xml:space="preserve">      0.2</w:t>
            </w:r>
          </w:p>
        </w:tc>
        <w:tc>
          <w:tcPr>
            <w:tcW w:w="1560" w:type="dxa"/>
          </w:tcPr>
          <w:p w14:paraId="717D6585" w14:textId="77777777" w:rsidR="00AC1205" w:rsidRDefault="00AC1205"/>
        </w:tc>
      </w:tr>
      <w:tr w:rsidR="00AC1205" w14:paraId="717D658D" w14:textId="77777777">
        <w:tc>
          <w:tcPr>
            <w:tcW w:w="1560" w:type="dxa"/>
            <w:tcBorders>
              <w:right w:val="nil"/>
            </w:tcBorders>
          </w:tcPr>
          <w:p w14:paraId="717D6587" w14:textId="77777777" w:rsidR="00AC1205" w:rsidRDefault="00AC1205"/>
        </w:tc>
        <w:tc>
          <w:tcPr>
            <w:tcW w:w="1560" w:type="dxa"/>
            <w:tcBorders>
              <w:top w:val="single" w:sz="0" w:space="0" w:color="D3D3D3"/>
              <w:left w:val="nil"/>
              <w:bottom w:val="single" w:sz="0" w:space="0" w:color="D3D3D3"/>
            </w:tcBorders>
          </w:tcPr>
          <w:p w14:paraId="717D6588" w14:textId="77777777" w:rsidR="00AC1205" w:rsidRDefault="00000000">
            <w:pPr>
              <w:jc w:val="right"/>
            </w:pPr>
            <w:r>
              <w:rPr>
                <w:rFonts w:ascii="Consolas" w:eastAsia="Consolas" w:hAnsi="Consolas" w:cs="Consolas"/>
                <w:sz w:val="16"/>
              </w:rPr>
              <w:t>1970</w:t>
            </w:r>
          </w:p>
        </w:tc>
        <w:tc>
          <w:tcPr>
            <w:tcW w:w="1560" w:type="dxa"/>
            <w:tcBorders>
              <w:top w:val="single" w:sz="0" w:space="0" w:color="D3D3D3"/>
              <w:bottom w:val="single" w:sz="0" w:space="0" w:color="D3D3D3"/>
            </w:tcBorders>
          </w:tcPr>
          <w:p w14:paraId="717D6589" w14:textId="77777777" w:rsidR="00AC1205" w:rsidRDefault="00AC1205"/>
        </w:tc>
        <w:tc>
          <w:tcPr>
            <w:tcW w:w="1560" w:type="dxa"/>
            <w:tcBorders>
              <w:top w:val="single" w:sz="0" w:space="0" w:color="D3D3D3"/>
              <w:bottom w:val="single" w:sz="0" w:space="0" w:color="D3D3D3"/>
            </w:tcBorders>
          </w:tcPr>
          <w:p w14:paraId="717D658A" w14:textId="77777777" w:rsidR="00AC1205" w:rsidRDefault="00000000">
            <w:pPr>
              <w:jc w:val="right"/>
            </w:pPr>
            <w:r>
              <w:rPr>
                <w:rFonts w:ascii="Consolas" w:eastAsia="Consolas" w:hAnsi="Consolas" w:cs="Consolas"/>
                <w:sz w:val="16"/>
              </w:rPr>
              <w:t xml:space="preserve">     7,546</w:t>
            </w:r>
          </w:p>
        </w:tc>
        <w:tc>
          <w:tcPr>
            <w:tcW w:w="1560" w:type="dxa"/>
            <w:tcBorders>
              <w:top w:val="single" w:sz="0" w:space="0" w:color="D3D3D3"/>
              <w:bottom w:val="single" w:sz="0" w:space="0" w:color="D3D3D3"/>
            </w:tcBorders>
          </w:tcPr>
          <w:p w14:paraId="717D658B" w14:textId="77777777" w:rsidR="00AC1205" w:rsidRDefault="00000000">
            <w:pPr>
              <w:jc w:val="right"/>
            </w:pPr>
            <w:r>
              <w:rPr>
                <w:rFonts w:ascii="Consolas" w:eastAsia="Consolas" w:hAnsi="Consolas" w:cs="Consolas"/>
                <w:sz w:val="16"/>
              </w:rPr>
              <w:t xml:space="preserve">      0.2</w:t>
            </w:r>
          </w:p>
        </w:tc>
        <w:tc>
          <w:tcPr>
            <w:tcW w:w="1560" w:type="dxa"/>
          </w:tcPr>
          <w:p w14:paraId="717D658C" w14:textId="77777777" w:rsidR="00AC1205" w:rsidRDefault="00AC1205"/>
        </w:tc>
      </w:tr>
      <w:tr w:rsidR="00AC1205" w14:paraId="717D6594" w14:textId="77777777">
        <w:tc>
          <w:tcPr>
            <w:tcW w:w="1560" w:type="dxa"/>
            <w:tcBorders>
              <w:right w:val="nil"/>
            </w:tcBorders>
          </w:tcPr>
          <w:p w14:paraId="717D658E" w14:textId="77777777" w:rsidR="00AC1205" w:rsidRDefault="00AC1205"/>
        </w:tc>
        <w:tc>
          <w:tcPr>
            <w:tcW w:w="1560" w:type="dxa"/>
            <w:tcBorders>
              <w:top w:val="single" w:sz="0" w:space="0" w:color="D3D3D3"/>
              <w:left w:val="nil"/>
              <w:bottom w:val="single" w:sz="0" w:space="0" w:color="D3D3D3"/>
            </w:tcBorders>
          </w:tcPr>
          <w:p w14:paraId="717D658F" w14:textId="77777777" w:rsidR="00AC1205" w:rsidRDefault="00000000">
            <w:pPr>
              <w:jc w:val="right"/>
            </w:pPr>
            <w:r>
              <w:rPr>
                <w:rFonts w:ascii="Consolas" w:eastAsia="Consolas" w:hAnsi="Consolas" w:cs="Consolas"/>
                <w:sz w:val="16"/>
              </w:rPr>
              <w:t>1971</w:t>
            </w:r>
          </w:p>
        </w:tc>
        <w:tc>
          <w:tcPr>
            <w:tcW w:w="1560" w:type="dxa"/>
            <w:tcBorders>
              <w:top w:val="single" w:sz="0" w:space="0" w:color="D3D3D3"/>
              <w:bottom w:val="single" w:sz="0" w:space="0" w:color="D3D3D3"/>
            </w:tcBorders>
          </w:tcPr>
          <w:p w14:paraId="717D6590" w14:textId="77777777" w:rsidR="00AC1205" w:rsidRDefault="00AC1205"/>
        </w:tc>
        <w:tc>
          <w:tcPr>
            <w:tcW w:w="1560" w:type="dxa"/>
            <w:tcBorders>
              <w:top w:val="single" w:sz="0" w:space="0" w:color="D3D3D3"/>
              <w:bottom w:val="single" w:sz="0" w:space="0" w:color="D3D3D3"/>
            </w:tcBorders>
          </w:tcPr>
          <w:p w14:paraId="717D6591" w14:textId="77777777" w:rsidR="00AC1205" w:rsidRDefault="00000000">
            <w:pPr>
              <w:jc w:val="right"/>
            </w:pPr>
            <w:r>
              <w:rPr>
                <w:rFonts w:ascii="Consolas" w:eastAsia="Consolas" w:hAnsi="Consolas" w:cs="Consolas"/>
                <w:sz w:val="16"/>
              </w:rPr>
              <w:t xml:space="preserve">     7,827</w:t>
            </w:r>
          </w:p>
        </w:tc>
        <w:tc>
          <w:tcPr>
            <w:tcW w:w="1560" w:type="dxa"/>
            <w:tcBorders>
              <w:top w:val="single" w:sz="0" w:space="0" w:color="D3D3D3"/>
              <w:bottom w:val="single" w:sz="0" w:space="0" w:color="D3D3D3"/>
            </w:tcBorders>
          </w:tcPr>
          <w:p w14:paraId="717D6592" w14:textId="77777777" w:rsidR="00AC1205" w:rsidRDefault="00000000">
            <w:pPr>
              <w:jc w:val="right"/>
            </w:pPr>
            <w:r>
              <w:rPr>
                <w:rFonts w:ascii="Consolas" w:eastAsia="Consolas" w:hAnsi="Consolas" w:cs="Consolas"/>
                <w:sz w:val="16"/>
              </w:rPr>
              <w:t xml:space="preserve">      0.3</w:t>
            </w:r>
          </w:p>
        </w:tc>
        <w:tc>
          <w:tcPr>
            <w:tcW w:w="1560" w:type="dxa"/>
          </w:tcPr>
          <w:p w14:paraId="717D6593" w14:textId="77777777" w:rsidR="00AC1205" w:rsidRDefault="00AC1205"/>
        </w:tc>
      </w:tr>
      <w:tr w:rsidR="00AC1205" w14:paraId="717D659B" w14:textId="77777777">
        <w:tc>
          <w:tcPr>
            <w:tcW w:w="1560" w:type="dxa"/>
            <w:tcBorders>
              <w:right w:val="nil"/>
            </w:tcBorders>
          </w:tcPr>
          <w:p w14:paraId="717D6595" w14:textId="77777777" w:rsidR="00AC1205" w:rsidRDefault="00AC1205"/>
        </w:tc>
        <w:tc>
          <w:tcPr>
            <w:tcW w:w="1560" w:type="dxa"/>
            <w:tcBorders>
              <w:top w:val="single" w:sz="0" w:space="0" w:color="D3D3D3"/>
              <w:left w:val="nil"/>
              <w:bottom w:val="single" w:sz="0" w:space="0" w:color="D3D3D3"/>
            </w:tcBorders>
          </w:tcPr>
          <w:p w14:paraId="717D6596" w14:textId="77777777" w:rsidR="00AC1205" w:rsidRDefault="00000000">
            <w:pPr>
              <w:jc w:val="right"/>
            </w:pPr>
            <w:r>
              <w:rPr>
                <w:rFonts w:ascii="Consolas" w:eastAsia="Consolas" w:hAnsi="Consolas" w:cs="Consolas"/>
                <w:sz w:val="16"/>
              </w:rPr>
              <w:t>1972</w:t>
            </w:r>
          </w:p>
        </w:tc>
        <w:tc>
          <w:tcPr>
            <w:tcW w:w="1560" w:type="dxa"/>
            <w:tcBorders>
              <w:top w:val="single" w:sz="0" w:space="0" w:color="D3D3D3"/>
              <w:bottom w:val="single" w:sz="0" w:space="0" w:color="D3D3D3"/>
            </w:tcBorders>
          </w:tcPr>
          <w:p w14:paraId="717D6597" w14:textId="77777777" w:rsidR="00AC1205" w:rsidRDefault="00AC1205"/>
        </w:tc>
        <w:tc>
          <w:tcPr>
            <w:tcW w:w="1560" w:type="dxa"/>
            <w:tcBorders>
              <w:top w:val="single" w:sz="0" w:space="0" w:color="D3D3D3"/>
              <w:bottom w:val="single" w:sz="0" w:space="0" w:color="D3D3D3"/>
            </w:tcBorders>
          </w:tcPr>
          <w:p w14:paraId="717D6598" w14:textId="77777777" w:rsidR="00AC1205" w:rsidRDefault="00000000">
            <w:pPr>
              <w:jc w:val="right"/>
            </w:pPr>
            <w:r>
              <w:rPr>
                <w:rFonts w:ascii="Consolas" w:eastAsia="Consolas" w:hAnsi="Consolas" w:cs="Consolas"/>
                <w:sz w:val="16"/>
              </w:rPr>
              <w:t xml:space="preserve">     8,170</w:t>
            </w:r>
          </w:p>
        </w:tc>
        <w:tc>
          <w:tcPr>
            <w:tcW w:w="1560" w:type="dxa"/>
            <w:tcBorders>
              <w:top w:val="single" w:sz="0" w:space="0" w:color="D3D3D3"/>
              <w:bottom w:val="single" w:sz="0" w:space="0" w:color="D3D3D3"/>
            </w:tcBorders>
          </w:tcPr>
          <w:p w14:paraId="717D6599" w14:textId="77777777" w:rsidR="00AC1205" w:rsidRDefault="00000000">
            <w:pPr>
              <w:jc w:val="right"/>
            </w:pPr>
            <w:r>
              <w:rPr>
                <w:rFonts w:ascii="Consolas" w:eastAsia="Consolas" w:hAnsi="Consolas" w:cs="Consolas"/>
                <w:sz w:val="16"/>
              </w:rPr>
              <w:t xml:space="preserve">      0.3</w:t>
            </w:r>
          </w:p>
        </w:tc>
        <w:tc>
          <w:tcPr>
            <w:tcW w:w="1560" w:type="dxa"/>
          </w:tcPr>
          <w:p w14:paraId="717D659A" w14:textId="77777777" w:rsidR="00AC1205" w:rsidRDefault="00AC1205"/>
        </w:tc>
      </w:tr>
      <w:tr w:rsidR="00AC1205" w14:paraId="717D65A2" w14:textId="77777777">
        <w:tc>
          <w:tcPr>
            <w:tcW w:w="1560" w:type="dxa"/>
            <w:tcBorders>
              <w:right w:val="nil"/>
            </w:tcBorders>
          </w:tcPr>
          <w:p w14:paraId="717D659C" w14:textId="77777777" w:rsidR="00AC1205" w:rsidRDefault="00AC1205"/>
        </w:tc>
        <w:tc>
          <w:tcPr>
            <w:tcW w:w="1560" w:type="dxa"/>
            <w:tcBorders>
              <w:top w:val="single" w:sz="0" w:space="0" w:color="D3D3D3"/>
              <w:left w:val="nil"/>
              <w:bottom w:val="single" w:sz="0" w:space="0" w:color="D3D3D3"/>
            </w:tcBorders>
          </w:tcPr>
          <w:p w14:paraId="717D659D" w14:textId="77777777" w:rsidR="00AC1205" w:rsidRDefault="00000000">
            <w:pPr>
              <w:jc w:val="right"/>
            </w:pPr>
            <w:r>
              <w:rPr>
                <w:rFonts w:ascii="Consolas" w:eastAsia="Consolas" w:hAnsi="Consolas" w:cs="Consolas"/>
                <w:sz w:val="16"/>
              </w:rPr>
              <w:t>1973</w:t>
            </w:r>
          </w:p>
        </w:tc>
        <w:tc>
          <w:tcPr>
            <w:tcW w:w="1560" w:type="dxa"/>
            <w:tcBorders>
              <w:top w:val="single" w:sz="0" w:space="0" w:color="D3D3D3"/>
              <w:bottom w:val="single" w:sz="0" w:space="0" w:color="D3D3D3"/>
            </w:tcBorders>
          </w:tcPr>
          <w:p w14:paraId="717D659E" w14:textId="77777777" w:rsidR="00AC1205" w:rsidRDefault="00AC1205"/>
        </w:tc>
        <w:tc>
          <w:tcPr>
            <w:tcW w:w="1560" w:type="dxa"/>
            <w:tcBorders>
              <w:top w:val="single" w:sz="0" w:space="0" w:color="D3D3D3"/>
              <w:bottom w:val="single" w:sz="0" w:space="0" w:color="D3D3D3"/>
            </w:tcBorders>
          </w:tcPr>
          <w:p w14:paraId="717D659F" w14:textId="77777777" w:rsidR="00AC1205" w:rsidRDefault="00000000">
            <w:pPr>
              <w:jc w:val="right"/>
            </w:pPr>
            <w:r>
              <w:rPr>
                <w:rFonts w:ascii="Consolas" w:eastAsia="Consolas" w:hAnsi="Consolas" w:cs="Consolas"/>
                <w:sz w:val="16"/>
              </w:rPr>
              <w:t xml:space="preserve">     8,516</w:t>
            </w:r>
          </w:p>
        </w:tc>
        <w:tc>
          <w:tcPr>
            <w:tcW w:w="1560" w:type="dxa"/>
            <w:tcBorders>
              <w:top w:val="single" w:sz="0" w:space="0" w:color="D3D3D3"/>
              <w:bottom w:val="single" w:sz="0" w:space="0" w:color="D3D3D3"/>
            </w:tcBorders>
          </w:tcPr>
          <w:p w14:paraId="717D65A0" w14:textId="77777777" w:rsidR="00AC1205" w:rsidRDefault="00000000">
            <w:pPr>
              <w:jc w:val="right"/>
            </w:pPr>
            <w:r>
              <w:rPr>
                <w:rFonts w:ascii="Consolas" w:eastAsia="Consolas" w:hAnsi="Consolas" w:cs="Consolas"/>
                <w:sz w:val="16"/>
              </w:rPr>
              <w:t xml:space="preserve">      0.3</w:t>
            </w:r>
          </w:p>
        </w:tc>
        <w:tc>
          <w:tcPr>
            <w:tcW w:w="1560" w:type="dxa"/>
          </w:tcPr>
          <w:p w14:paraId="717D65A1" w14:textId="77777777" w:rsidR="00AC1205" w:rsidRDefault="00AC1205"/>
        </w:tc>
      </w:tr>
      <w:tr w:rsidR="00AC1205" w14:paraId="717D65A9" w14:textId="77777777">
        <w:tc>
          <w:tcPr>
            <w:tcW w:w="1560" w:type="dxa"/>
            <w:tcBorders>
              <w:right w:val="nil"/>
            </w:tcBorders>
          </w:tcPr>
          <w:p w14:paraId="717D65A3" w14:textId="77777777" w:rsidR="00AC1205" w:rsidRDefault="00AC1205"/>
        </w:tc>
        <w:tc>
          <w:tcPr>
            <w:tcW w:w="1560" w:type="dxa"/>
            <w:tcBorders>
              <w:top w:val="single" w:sz="0" w:space="0" w:color="D3D3D3"/>
              <w:left w:val="nil"/>
              <w:bottom w:val="single" w:sz="0" w:space="0" w:color="D3D3D3"/>
            </w:tcBorders>
          </w:tcPr>
          <w:p w14:paraId="717D65A4" w14:textId="77777777" w:rsidR="00AC1205" w:rsidRDefault="00000000">
            <w:pPr>
              <w:jc w:val="right"/>
            </w:pPr>
            <w:r>
              <w:rPr>
                <w:rFonts w:ascii="Consolas" w:eastAsia="Consolas" w:hAnsi="Consolas" w:cs="Consolas"/>
                <w:sz w:val="16"/>
              </w:rPr>
              <w:t>1974</w:t>
            </w:r>
          </w:p>
        </w:tc>
        <w:tc>
          <w:tcPr>
            <w:tcW w:w="1560" w:type="dxa"/>
            <w:tcBorders>
              <w:top w:val="single" w:sz="0" w:space="0" w:color="D3D3D3"/>
              <w:bottom w:val="single" w:sz="0" w:space="0" w:color="D3D3D3"/>
            </w:tcBorders>
          </w:tcPr>
          <w:p w14:paraId="717D65A5" w14:textId="77777777" w:rsidR="00AC1205" w:rsidRDefault="00AC1205"/>
        </w:tc>
        <w:tc>
          <w:tcPr>
            <w:tcW w:w="1560" w:type="dxa"/>
            <w:tcBorders>
              <w:top w:val="single" w:sz="0" w:space="0" w:color="D3D3D3"/>
              <w:bottom w:val="single" w:sz="0" w:space="0" w:color="D3D3D3"/>
            </w:tcBorders>
          </w:tcPr>
          <w:p w14:paraId="717D65A6" w14:textId="77777777" w:rsidR="00AC1205" w:rsidRDefault="00000000">
            <w:pPr>
              <w:jc w:val="right"/>
            </w:pPr>
            <w:r>
              <w:rPr>
                <w:rFonts w:ascii="Consolas" w:eastAsia="Consolas" w:hAnsi="Consolas" w:cs="Consolas"/>
                <w:sz w:val="16"/>
              </w:rPr>
              <w:t xml:space="preserve">     8,827</w:t>
            </w:r>
          </w:p>
        </w:tc>
        <w:tc>
          <w:tcPr>
            <w:tcW w:w="1560" w:type="dxa"/>
            <w:tcBorders>
              <w:top w:val="single" w:sz="0" w:space="0" w:color="D3D3D3"/>
              <w:bottom w:val="single" w:sz="0" w:space="0" w:color="D3D3D3"/>
            </w:tcBorders>
          </w:tcPr>
          <w:p w14:paraId="717D65A7" w14:textId="77777777" w:rsidR="00AC1205" w:rsidRDefault="00000000">
            <w:pPr>
              <w:jc w:val="right"/>
            </w:pPr>
            <w:r>
              <w:rPr>
                <w:rFonts w:ascii="Consolas" w:eastAsia="Consolas" w:hAnsi="Consolas" w:cs="Consolas"/>
                <w:sz w:val="16"/>
              </w:rPr>
              <w:t xml:space="preserve">      0.3</w:t>
            </w:r>
          </w:p>
        </w:tc>
        <w:tc>
          <w:tcPr>
            <w:tcW w:w="1560" w:type="dxa"/>
          </w:tcPr>
          <w:p w14:paraId="717D65A8" w14:textId="77777777" w:rsidR="00AC1205" w:rsidRDefault="00AC1205"/>
        </w:tc>
      </w:tr>
      <w:tr w:rsidR="00AC1205" w14:paraId="717D65B0" w14:textId="77777777">
        <w:tc>
          <w:tcPr>
            <w:tcW w:w="1560" w:type="dxa"/>
            <w:tcBorders>
              <w:right w:val="nil"/>
            </w:tcBorders>
          </w:tcPr>
          <w:p w14:paraId="717D65AA" w14:textId="77777777" w:rsidR="00AC1205" w:rsidRDefault="00AC1205"/>
        </w:tc>
        <w:tc>
          <w:tcPr>
            <w:tcW w:w="1560" w:type="dxa"/>
            <w:tcBorders>
              <w:top w:val="single" w:sz="0" w:space="0" w:color="D3D3D3"/>
              <w:left w:val="nil"/>
              <w:bottom w:val="single" w:sz="0" w:space="0" w:color="D3D3D3"/>
            </w:tcBorders>
          </w:tcPr>
          <w:p w14:paraId="717D65AB" w14:textId="77777777" w:rsidR="00AC1205" w:rsidRDefault="00000000">
            <w:pPr>
              <w:jc w:val="right"/>
            </w:pPr>
            <w:r>
              <w:rPr>
                <w:rFonts w:ascii="Consolas" w:eastAsia="Consolas" w:hAnsi="Consolas" w:cs="Consolas"/>
                <w:sz w:val="16"/>
              </w:rPr>
              <w:t>1975</w:t>
            </w:r>
          </w:p>
        </w:tc>
        <w:tc>
          <w:tcPr>
            <w:tcW w:w="1560" w:type="dxa"/>
            <w:tcBorders>
              <w:top w:val="single" w:sz="0" w:space="0" w:color="D3D3D3"/>
              <w:bottom w:val="single" w:sz="0" w:space="0" w:color="D3D3D3"/>
            </w:tcBorders>
          </w:tcPr>
          <w:p w14:paraId="717D65AC" w14:textId="77777777" w:rsidR="00AC1205" w:rsidRDefault="00AC1205"/>
        </w:tc>
        <w:tc>
          <w:tcPr>
            <w:tcW w:w="1560" w:type="dxa"/>
            <w:tcBorders>
              <w:top w:val="single" w:sz="0" w:space="0" w:color="D3D3D3"/>
              <w:bottom w:val="single" w:sz="0" w:space="0" w:color="D3D3D3"/>
            </w:tcBorders>
          </w:tcPr>
          <w:p w14:paraId="717D65AD" w14:textId="77777777" w:rsidR="00AC1205" w:rsidRDefault="00000000">
            <w:pPr>
              <w:jc w:val="right"/>
            </w:pPr>
            <w:r>
              <w:rPr>
                <w:rFonts w:ascii="Consolas" w:eastAsia="Consolas" w:hAnsi="Consolas" w:cs="Consolas"/>
                <w:sz w:val="16"/>
              </w:rPr>
              <w:t xml:space="preserve">     9,135</w:t>
            </w:r>
          </w:p>
        </w:tc>
        <w:tc>
          <w:tcPr>
            <w:tcW w:w="1560" w:type="dxa"/>
            <w:tcBorders>
              <w:top w:val="single" w:sz="0" w:space="0" w:color="D3D3D3"/>
              <w:bottom w:val="single" w:sz="0" w:space="0" w:color="D3D3D3"/>
            </w:tcBorders>
          </w:tcPr>
          <w:p w14:paraId="717D65AE" w14:textId="77777777" w:rsidR="00AC1205" w:rsidRDefault="00000000">
            <w:pPr>
              <w:jc w:val="right"/>
            </w:pPr>
            <w:r>
              <w:rPr>
                <w:rFonts w:ascii="Consolas" w:eastAsia="Consolas" w:hAnsi="Consolas" w:cs="Consolas"/>
                <w:sz w:val="16"/>
              </w:rPr>
              <w:t xml:space="preserve">      0.3</w:t>
            </w:r>
          </w:p>
        </w:tc>
        <w:tc>
          <w:tcPr>
            <w:tcW w:w="1560" w:type="dxa"/>
          </w:tcPr>
          <w:p w14:paraId="717D65AF" w14:textId="77777777" w:rsidR="00AC1205" w:rsidRDefault="00AC1205"/>
        </w:tc>
      </w:tr>
      <w:tr w:rsidR="00AC1205" w14:paraId="717D65B7" w14:textId="77777777">
        <w:tc>
          <w:tcPr>
            <w:tcW w:w="1560" w:type="dxa"/>
            <w:tcBorders>
              <w:right w:val="nil"/>
            </w:tcBorders>
          </w:tcPr>
          <w:p w14:paraId="717D65B1" w14:textId="77777777" w:rsidR="00AC1205" w:rsidRDefault="00AC1205"/>
        </w:tc>
        <w:tc>
          <w:tcPr>
            <w:tcW w:w="1560" w:type="dxa"/>
            <w:tcBorders>
              <w:top w:val="single" w:sz="0" w:space="0" w:color="D3D3D3"/>
              <w:left w:val="nil"/>
              <w:bottom w:val="single" w:sz="0" w:space="0" w:color="D3D3D3"/>
            </w:tcBorders>
          </w:tcPr>
          <w:p w14:paraId="717D65B2" w14:textId="77777777" w:rsidR="00AC1205" w:rsidRDefault="00000000">
            <w:pPr>
              <w:jc w:val="right"/>
            </w:pPr>
            <w:r>
              <w:rPr>
                <w:rFonts w:ascii="Consolas" w:eastAsia="Consolas" w:hAnsi="Consolas" w:cs="Consolas"/>
                <w:sz w:val="16"/>
              </w:rPr>
              <w:t>1976</w:t>
            </w:r>
          </w:p>
        </w:tc>
        <w:tc>
          <w:tcPr>
            <w:tcW w:w="1560" w:type="dxa"/>
            <w:tcBorders>
              <w:top w:val="single" w:sz="0" w:space="0" w:color="D3D3D3"/>
              <w:bottom w:val="single" w:sz="0" w:space="0" w:color="D3D3D3"/>
            </w:tcBorders>
          </w:tcPr>
          <w:p w14:paraId="717D65B3" w14:textId="77777777" w:rsidR="00AC1205" w:rsidRDefault="00AC1205"/>
        </w:tc>
        <w:tc>
          <w:tcPr>
            <w:tcW w:w="1560" w:type="dxa"/>
            <w:tcBorders>
              <w:top w:val="single" w:sz="0" w:space="0" w:color="D3D3D3"/>
              <w:bottom w:val="single" w:sz="0" w:space="0" w:color="D3D3D3"/>
            </w:tcBorders>
          </w:tcPr>
          <w:p w14:paraId="717D65B4" w14:textId="77777777" w:rsidR="00AC1205" w:rsidRDefault="00000000">
            <w:pPr>
              <w:jc w:val="right"/>
            </w:pPr>
            <w:r>
              <w:rPr>
                <w:rFonts w:ascii="Consolas" w:eastAsia="Consolas" w:hAnsi="Consolas" w:cs="Consolas"/>
                <w:sz w:val="16"/>
              </w:rPr>
              <w:t xml:space="preserve">     9,346</w:t>
            </w:r>
          </w:p>
        </w:tc>
        <w:tc>
          <w:tcPr>
            <w:tcW w:w="1560" w:type="dxa"/>
            <w:tcBorders>
              <w:top w:val="single" w:sz="0" w:space="0" w:color="D3D3D3"/>
              <w:bottom w:val="single" w:sz="0" w:space="0" w:color="D3D3D3"/>
            </w:tcBorders>
          </w:tcPr>
          <w:p w14:paraId="717D65B5" w14:textId="77777777" w:rsidR="00AC1205" w:rsidRDefault="00000000">
            <w:pPr>
              <w:jc w:val="right"/>
            </w:pPr>
            <w:r>
              <w:rPr>
                <w:rFonts w:ascii="Consolas" w:eastAsia="Consolas" w:hAnsi="Consolas" w:cs="Consolas"/>
                <w:sz w:val="16"/>
              </w:rPr>
              <w:t xml:space="preserve">      0.3</w:t>
            </w:r>
          </w:p>
        </w:tc>
        <w:tc>
          <w:tcPr>
            <w:tcW w:w="1560" w:type="dxa"/>
          </w:tcPr>
          <w:p w14:paraId="717D65B6" w14:textId="77777777" w:rsidR="00AC1205" w:rsidRDefault="00AC1205"/>
        </w:tc>
      </w:tr>
      <w:tr w:rsidR="00AC1205" w14:paraId="717D65BE" w14:textId="77777777">
        <w:tc>
          <w:tcPr>
            <w:tcW w:w="1560" w:type="dxa"/>
            <w:tcBorders>
              <w:right w:val="nil"/>
            </w:tcBorders>
          </w:tcPr>
          <w:p w14:paraId="717D65B8" w14:textId="77777777" w:rsidR="00AC1205" w:rsidRDefault="00AC1205"/>
        </w:tc>
        <w:tc>
          <w:tcPr>
            <w:tcW w:w="1560" w:type="dxa"/>
            <w:tcBorders>
              <w:top w:val="single" w:sz="0" w:space="0" w:color="D3D3D3"/>
              <w:left w:val="nil"/>
              <w:bottom w:val="single" w:sz="0" w:space="0" w:color="D3D3D3"/>
            </w:tcBorders>
          </w:tcPr>
          <w:p w14:paraId="717D65B9" w14:textId="77777777" w:rsidR="00AC1205" w:rsidRDefault="00000000">
            <w:pPr>
              <w:jc w:val="right"/>
            </w:pPr>
            <w:r>
              <w:rPr>
                <w:rFonts w:ascii="Consolas" w:eastAsia="Consolas" w:hAnsi="Consolas" w:cs="Consolas"/>
                <w:sz w:val="16"/>
              </w:rPr>
              <w:t>1977</w:t>
            </w:r>
          </w:p>
        </w:tc>
        <w:tc>
          <w:tcPr>
            <w:tcW w:w="1560" w:type="dxa"/>
            <w:tcBorders>
              <w:top w:val="single" w:sz="0" w:space="0" w:color="D3D3D3"/>
              <w:bottom w:val="single" w:sz="0" w:space="0" w:color="D3D3D3"/>
            </w:tcBorders>
          </w:tcPr>
          <w:p w14:paraId="717D65BA" w14:textId="77777777" w:rsidR="00AC1205" w:rsidRDefault="00AC1205"/>
        </w:tc>
        <w:tc>
          <w:tcPr>
            <w:tcW w:w="1560" w:type="dxa"/>
            <w:tcBorders>
              <w:top w:val="single" w:sz="0" w:space="0" w:color="D3D3D3"/>
              <w:bottom w:val="single" w:sz="0" w:space="0" w:color="D3D3D3"/>
            </w:tcBorders>
          </w:tcPr>
          <w:p w14:paraId="717D65BB" w14:textId="77777777" w:rsidR="00AC1205" w:rsidRDefault="00000000">
            <w:pPr>
              <w:jc w:val="right"/>
            </w:pPr>
            <w:r>
              <w:rPr>
                <w:rFonts w:ascii="Consolas" w:eastAsia="Consolas" w:hAnsi="Consolas" w:cs="Consolas"/>
                <w:sz w:val="16"/>
              </w:rPr>
              <w:t xml:space="preserve">     9,530</w:t>
            </w:r>
          </w:p>
        </w:tc>
        <w:tc>
          <w:tcPr>
            <w:tcW w:w="1560" w:type="dxa"/>
            <w:tcBorders>
              <w:top w:val="single" w:sz="0" w:space="0" w:color="D3D3D3"/>
              <w:bottom w:val="single" w:sz="0" w:space="0" w:color="D3D3D3"/>
            </w:tcBorders>
          </w:tcPr>
          <w:p w14:paraId="717D65BC" w14:textId="77777777" w:rsidR="00AC1205" w:rsidRDefault="00000000">
            <w:pPr>
              <w:jc w:val="right"/>
            </w:pPr>
            <w:r>
              <w:rPr>
                <w:rFonts w:ascii="Consolas" w:eastAsia="Consolas" w:hAnsi="Consolas" w:cs="Consolas"/>
                <w:sz w:val="16"/>
              </w:rPr>
              <w:t xml:space="preserve">      0.3</w:t>
            </w:r>
          </w:p>
        </w:tc>
        <w:tc>
          <w:tcPr>
            <w:tcW w:w="1560" w:type="dxa"/>
          </w:tcPr>
          <w:p w14:paraId="717D65BD" w14:textId="77777777" w:rsidR="00AC1205" w:rsidRDefault="00AC1205"/>
        </w:tc>
      </w:tr>
      <w:tr w:rsidR="00AC1205" w14:paraId="717D65C5" w14:textId="77777777">
        <w:tc>
          <w:tcPr>
            <w:tcW w:w="1560" w:type="dxa"/>
            <w:tcBorders>
              <w:right w:val="nil"/>
            </w:tcBorders>
          </w:tcPr>
          <w:p w14:paraId="717D65BF" w14:textId="77777777" w:rsidR="00AC1205" w:rsidRDefault="00AC1205"/>
        </w:tc>
        <w:tc>
          <w:tcPr>
            <w:tcW w:w="1560" w:type="dxa"/>
            <w:tcBorders>
              <w:top w:val="single" w:sz="0" w:space="0" w:color="D3D3D3"/>
              <w:left w:val="nil"/>
              <w:bottom w:val="single" w:sz="0" w:space="0" w:color="D3D3D3"/>
            </w:tcBorders>
          </w:tcPr>
          <w:p w14:paraId="717D65C0" w14:textId="77777777" w:rsidR="00AC1205" w:rsidRDefault="00000000">
            <w:pPr>
              <w:jc w:val="right"/>
            </w:pPr>
            <w:r>
              <w:rPr>
                <w:rFonts w:ascii="Consolas" w:eastAsia="Consolas" w:hAnsi="Consolas" w:cs="Consolas"/>
                <w:sz w:val="16"/>
              </w:rPr>
              <w:t>1978</w:t>
            </w:r>
          </w:p>
        </w:tc>
        <w:tc>
          <w:tcPr>
            <w:tcW w:w="1560" w:type="dxa"/>
            <w:tcBorders>
              <w:top w:val="single" w:sz="0" w:space="0" w:color="D3D3D3"/>
              <w:bottom w:val="single" w:sz="0" w:space="0" w:color="D3D3D3"/>
            </w:tcBorders>
          </w:tcPr>
          <w:p w14:paraId="717D65C1" w14:textId="77777777" w:rsidR="00AC1205" w:rsidRDefault="00AC1205"/>
        </w:tc>
        <w:tc>
          <w:tcPr>
            <w:tcW w:w="1560" w:type="dxa"/>
            <w:tcBorders>
              <w:top w:val="single" w:sz="0" w:space="0" w:color="D3D3D3"/>
              <w:bottom w:val="single" w:sz="0" w:space="0" w:color="D3D3D3"/>
            </w:tcBorders>
          </w:tcPr>
          <w:p w14:paraId="717D65C2" w14:textId="77777777" w:rsidR="00AC1205" w:rsidRDefault="00000000">
            <w:pPr>
              <w:jc w:val="right"/>
            </w:pPr>
            <w:r>
              <w:rPr>
                <w:rFonts w:ascii="Consolas" w:eastAsia="Consolas" w:hAnsi="Consolas" w:cs="Consolas"/>
                <w:sz w:val="16"/>
              </w:rPr>
              <w:t xml:space="preserve">     9,772</w:t>
            </w:r>
          </w:p>
        </w:tc>
        <w:tc>
          <w:tcPr>
            <w:tcW w:w="1560" w:type="dxa"/>
            <w:tcBorders>
              <w:top w:val="single" w:sz="0" w:space="0" w:color="D3D3D3"/>
              <w:bottom w:val="single" w:sz="0" w:space="0" w:color="D3D3D3"/>
            </w:tcBorders>
          </w:tcPr>
          <w:p w14:paraId="717D65C3" w14:textId="77777777" w:rsidR="00AC1205" w:rsidRDefault="00000000">
            <w:pPr>
              <w:jc w:val="right"/>
            </w:pPr>
            <w:r>
              <w:rPr>
                <w:rFonts w:ascii="Consolas" w:eastAsia="Consolas" w:hAnsi="Consolas" w:cs="Consolas"/>
                <w:sz w:val="16"/>
              </w:rPr>
              <w:t xml:space="preserve">      0.3</w:t>
            </w:r>
          </w:p>
        </w:tc>
        <w:tc>
          <w:tcPr>
            <w:tcW w:w="1560" w:type="dxa"/>
          </w:tcPr>
          <w:p w14:paraId="717D65C4" w14:textId="77777777" w:rsidR="00AC1205" w:rsidRDefault="00AC1205"/>
        </w:tc>
      </w:tr>
      <w:tr w:rsidR="00AC1205" w14:paraId="717D65CC" w14:textId="77777777">
        <w:tc>
          <w:tcPr>
            <w:tcW w:w="1560" w:type="dxa"/>
            <w:tcBorders>
              <w:right w:val="nil"/>
            </w:tcBorders>
          </w:tcPr>
          <w:p w14:paraId="717D65C6" w14:textId="77777777" w:rsidR="00AC1205" w:rsidRDefault="00AC1205"/>
        </w:tc>
        <w:tc>
          <w:tcPr>
            <w:tcW w:w="1560" w:type="dxa"/>
            <w:tcBorders>
              <w:top w:val="single" w:sz="0" w:space="0" w:color="D3D3D3"/>
              <w:left w:val="nil"/>
              <w:bottom w:val="single" w:sz="0" w:space="0" w:color="D3D3D3"/>
            </w:tcBorders>
          </w:tcPr>
          <w:p w14:paraId="717D65C7" w14:textId="77777777" w:rsidR="00AC1205" w:rsidRDefault="00000000">
            <w:pPr>
              <w:jc w:val="right"/>
            </w:pPr>
            <w:r>
              <w:rPr>
                <w:rFonts w:ascii="Consolas" w:eastAsia="Consolas" w:hAnsi="Consolas" w:cs="Consolas"/>
                <w:sz w:val="16"/>
              </w:rPr>
              <w:t>1979</w:t>
            </w:r>
          </w:p>
        </w:tc>
        <w:tc>
          <w:tcPr>
            <w:tcW w:w="1560" w:type="dxa"/>
            <w:tcBorders>
              <w:top w:val="single" w:sz="0" w:space="0" w:color="D3D3D3"/>
              <w:bottom w:val="single" w:sz="0" w:space="0" w:color="D3D3D3"/>
            </w:tcBorders>
          </w:tcPr>
          <w:p w14:paraId="717D65C8" w14:textId="77777777" w:rsidR="00AC1205" w:rsidRDefault="00AC1205"/>
        </w:tc>
        <w:tc>
          <w:tcPr>
            <w:tcW w:w="1560" w:type="dxa"/>
            <w:tcBorders>
              <w:top w:val="single" w:sz="0" w:space="0" w:color="D3D3D3"/>
              <w:bottom w:val="single" w:sz="0" w:space="0" w:color="D3D3D3"/>
            </w:tcBorders>
          </w:tcPr>
          <w:p w14:paraId="717D65C9" w14:textId="77777777" w:rsidR="00AC1205" w:rsidRDefault="00000000">
            <w:pPr>
              <w:jc w:val="right"/>
            </w:pPr>
            <w:r>
              <w:rPr>
                <w:rFonts w:ascii="Consolas" w:eastAsia="Consolas" w:hAnsi="Consolas" w:cs="Consolas"/>
                <w:sz w:val="16"/>
              </w:rPr>
              <w:t xml:space="preserve">    10,108</w:t>
            </w:r>
          </w:p>
        </w:tc>
        <w:tc>
          <w:tcPr>
            <w:tcW w:w="1560" w:type="dxa"/>
            <w:tcBorders>
              <w:top w:val="single" w:sz="0" w:space="0" w:color="D3D3D3"/>
              <w:bottom w:val="single" w:sz="0" w:space="0" w:color="D3D3D3"/>
            </w:tcBorders>
          </w:tcPr>
          <w:p w14:paraId="717D65CA" w14:textId="77777777" w:rsidR="00AC1205" w:rsidRDefault="00000000">
            <w:pPr>
              <w:jc w:val="right"/>
            </w:pPr>
            <w:r>
              <w:rPr>
                <w:rFonts w:ascii="Consolas" w:eastAsia="Consolas" w:hAnsi="Consolas" w:cs="Consolas"/>
                <w:sz w:val="16"/>
              </w:rPr>
              <w:t xml:space="preserve">      0.3</w:t>
            </w:r>
          </w:p>
        </w:tc>
        <w:tc>
          <w:tcPr>
            <w:tcW w:w="1560" w:type="dxa"/>
          </w:tcPr>
          <w:p w14:paraId="717D65CB" w14:textId="77777777" w:rsidR="00AC1205" w:rsidRDefault="00AC1205"/>
        </w:tc>
      </w:tr>
      <w:tr w:rsidR="00AC1205" w14:paraId="717D65D3" w14:textId="77777777">
        <w:tc>
          <w:tcPr>
            <w:tcW w:w="1560" w:type="dxa"/>
            <w:tcBorders>
              <w:right w:val="nil"/>
            </w:tcBorders>
          </w:tcPr>
          <w:p w14:paraId="717D65CD" w14:textId="77777777" w:rsidR="00AC1205" w:rsidRDefault="00AC1205"/>
        </w:tc>
        <w:tc>
          <w:tcPr>
            <w:tcW w:w="1560" w:type="dxa"/>
            <w:tcBorders>
              <w:top w:val="single" w:sz="0" w:space="0" w:color="D3D3D3"/>
              <w:left w:val="nil"/>
              <w:bottom w:val="single" w:sz="0" w:space="0" w:color="D3D3D3"/>
            </w:tcBorders>
          </w:tcPr>
          <w:p w14:paraId="717D65CE" w14:textId="77777777" w:rsidR="00AC1205" w:rsidRDefault="00000000">
            <w:pPr>
              <w:jc w:val="right"/>
            </w:pPr>
            <w:r>
              <w:rPr>
                <w:rFonts w:ascii="Consolas" w:eastAsia="Consolas" w:hAnsi="Consolas" w:cs="Consolas"/>
                <w:sz w:val="16"/>
              </w:rPr>
              <w:t>1980</w:t>
            </w:r>
          </w:p>
        </w:tc>
        <w:tc>
          <w:tcPr>
            <w:tcW w:w="1560" w:type="dxa"/>
            <w:tcBorders>
              <w:top w:val="single" w:sz="0" w:space="0" w:color="D3D3D3"/>
              <w:bottom w:val="single" w:sz="0" w:space="0" w:color="D3D3D3"/>
            </w:tcBorders>
          </w:tcPr>
          <w:p w14:paraId="717D65CF" w14:textId="77777777" w:rsidR="00AC1205" w:rsidRDefault="00AC1205"/>
        </w:tc>
        <w:tc>
          <w:tcPr>
            <w:tcW w:w="1560" w:type="dxa"/>
            <w:tcBorders>
              <w:top w:val="single" w:sz="0" w:space="0" w:color="D3D3D3"/>
              <w:bottom w:val="single" w:sz="0" w:space="0" w:color="D3D3D3"/>
            </w:tcBorders>
          </w:tcPr>
          <w:p w14:paraId="717D65D0" w14:textId="77777777" w:rsidR="00AC1205" w:rsidRDefault="00000000">
            <w:pPr>
              <w:jc w:val="right"/>
            </w:pPr>
            <w:r>
              <w:rPr>
                <w:rFonts w:ascii="Consolas" w:eastAsia="Consolas" w:hAnsi="Consolas" w:cs="Consolas"/>
                <w:sz w:val="16"/>
              </w:rPr>
              <w:t xml:space="preserve">    10,349</w:t>
            </w:r>
          </w:p>
        </w:tc>
        <w:tc>
          <w:tcPr>
            <w:tcW w:w="1560" w:type="dxa"/>
            <w:tcBorders>
              <w:top w:val="single" w:sz="0" w:space="0" w:color="D3D3D3"/>
              <w:bottom w:val="single" w:sz="0" w:space="0" w:color="D3D3D3"/>
            </w:tcBorders>
          </w:tcPr>
          <w:p w14:paraId="717D65D1" w14:textId="77777777" w:rsidR="00AC1205" w:rsidRDefault="00000000">
            <w:pPr>
              <w:jc w:val="right"/>
            </w:pPr>
            <w:r>
              <w:rPr>
                <w:rFonts w:ascii="Consolas" w:eastAsia="Consolas" w:hAnsi="Consolas" w:cs="Consolas"/>
                <w:sz w:val="16"/>
              </w:rPr>
              <w:t xml:space="preserve">      0.3</w:t>
            </w:r>
          </w:p>
        </w:tc>
        <w:tc>
          <w:tcPr>
            <w:tcW w:w="1560" w:type="dxa"/>
          </w:tcPr>
          <w:p w14:paraId="717D65D2" w14:textId="77777777" w:rsidR="00AC1205" w:rsidRDefault="00AC1205"/>
        </w:tc>
      </w:tr>
      <w:tr w:rsidR="00AC1205" w14:paraId="717D65DA" w14:textId="77777777">
        <w:tc>
          <w:tcPr>
            <w:tcW w:w="1560" w:type="dxa"/>
            <w:tcBorders>
              <w:right w:val="nil"/>
            </w:tcBorders>
          </w:tcPr>
          <w:p w14:paraId="717D65D4" w14:textId="77777777" w:rsidR="00AC1205" w:rsidRDefault="00AC1205"/>
        </w:tc>
        <w:tc>
          <w:tcPr>
            <w:tcW w:w="1560" w:type="dxa"/>
            <w:tcBorders>
              <w:top w:val="single" w:sz="0" w:space="0" w:color="D3D3D3"/>
              <w:left w:val="nil"/>
              <w:bottom w:val="single" w:sz="0" w:space="0" w:color="D3D3D3"/>
            </w:tcBorders>
          </w:tcPr>
          <w:p w14:paraId="717D65D5" w14:textId="77777777" w:rsidR="00AC1205" w:rsidRDefault="00000000">
            <w:pPr>
              <w:jc w:val="right"/>
            </w:pPr>
            <w:r>
              <w:rPr>
                <w:rFonts w:ascii="Consolas" w:eastAsia="Consolas" w:hAnsi="Consolas" w:cs="Consolas"/>
                <w:sz w:val="16"/>
              </w:rPr>
              <w:t>1981</w:t>
            </w:r>
          </w:p>
        </w:tc>
        <w:tc>
          <w:tcPr>
            <w:tcW w:w="1560" w:type="dxa"/>
            <w:tcBorders>
              <w:top w:val="single" w:sz="0" w:space="0" w:color="D3D3D3"/>
              <w:bottom w:val="single" w:sz="0" w:space="0" w:color="D3D3D3"/>
            </w:tcBorders>
          </w:tcPr>
          <w:p w14:paraId="717D65D6" w14:textId="77777777" w:rsidR="00AC1205" w:rsidRDefault="00AC1205"/>
        </w:tc>
        <w:tc>
          <w:tcPr>
            <w:tcW w:w="1560" w:type="dxa"/>
            <w:tcBorders>
              <w:top w:val="single" w:sz="0" w:space="0" w:color="D3D3D3"/>
              <w:bottom w:val="single" w:sz="0" w:space="0" w:color="D3D3D3"/>
            </w:tcBorders>
          </w:tcPr>
          <w:p w14:paraId="717D65D7" w14:textId="77777777" w:rsidR="00AC1205" w:rsidRDefault="00000000">
            <w:pPr>
              <w:jc w:val="right"/>
            </w:pPr>
            <w:r>
              <w:rPr>
                <w:rFonts w:ascii="Consolas" w:eastAsia="Consolas" w:hAnsi="Consolas" w:cs="Consolas"/>
                <w:sz w:val="16"/>
              </w:rPr>
              <w:t xml:space="preserve">    10,417</w:t>
            </w:r>
          </w:p>
        </w:tc>
        <w:tc>
          <w:tcPr>
            <w:tcW w:w="1560" w:type="dxa"/>
            <w:tcBorders>
              <w:top w:val="single" w:sz="0" w:space="0" w:color="D3D3D3"/>
              <w:bottom w:val="single" w:sz="0" w:space="0" w:color="D3D3D3"/>
            </w:tcBorders>
          </w:tcPr>
          <w:p w14:paraId="717D65D8" w14:textId="77777777" w:rsidR="00AC1205" w:rsidRDefault="00000000">
            <w:pPr>
              <w:jc w:val="right"/>
            </w:pPr>
            <w:r>
              <w:rPr>
                <w:rFonts w:ascii="Consolas" w:eastAsia="Consolas" w:hAnsi="Consolas" w:cs="Consolas"/>
                <w:sz w:val="16"/>
              </w:rPr>
              <w:t xml:space="preserve">      0.3</w:t>
            </w:r>
          </w:p>
        </w:tc>
        <w:tc>
          <w:tcPr>
            <w:tcW w:w="1560" w:type="dxa"/>
          </w:tcPr>
          <w:p w14:paraId="717D65D9" w14:textId="77777777" w:rsidR="00AC1205" w:rsidRDefault="00AC1205"/>
        </w:tc>
      </w:tr>
      <w:tr w:rsidR="00AC1205" w14:paraId="717D65E1" w14:textId="77777777">
        <w:tc>
          <w:tcPr>
            <w:tcW w:w="1560" w:type="dxa"/>
            <w:tcBorders>
              <w:right w:val="nil"/>
            </w:tcBorders>
          </w:tcPr>
          <w:p w14:paraId="717D65DB" w14:textId="77777777" w:rsidR="00AC1205" w:rsidRDefault="00AC1205"/>
        </w:tc>
        <w:tc>
          <w:tcPr>
            <w:tcW w:w="1560" w:type="dxa"/>
            <w:tcBorders>
              <w:top w:val="single" w:sz="0" w:space="0" w:color="D3D3D3"/>
              <w:left w:val="nil"/>
              <w:bottom w:val="single" w:sz="0" w:space="0" w:color="D3D3D3"/>
            </w:tcBorders>
          </w:tcPr>
          <w:p w14:paraId="717D65DC" w14:textId="77777777" w:rsidR="00AC1205" w:rsidRDefault="00000000">
            <w:pPr>
              <w:jc w:val="right"/>
            </w:pPr>
            <w:r>
              <w:rPr>
                <w:rFonts w:ascii="Consolas" w:eastAsia="Consolas" w:hAnsi="Consolas" w:cs="Consolas"/>
                <w:sz w:val="16"/>
              </w:rPr>
              <w:t>1982</w:t>
            </w:r>
          </w:p>
        </w:tc>
        <w:tc>
          <w:tcPr>
            <w:tcW w:w="1560" w:type="dxa"/>
            <w:tcBorders>
              <w:top w:val="single" w:sz="0" w:space="0" w:color="D3D3D3"/>
              <w:bottom w:val="single" w:sz="0" w:space="0" w:color="D3D3D3"/>
            </w:tcBorders>
          </w:tcPr>
          <w:p w14:paraId="717D65DD" w14:textId="77777777" w:rsidR="00AC1205" w:rsidRDefault="00AC1205"/>
        </w:tc>
        <w:tc>
          <w:tcPr>
            <w:tcW w:w="1560" w:type="dxa"/>
            <w:tcBorders>
              <w:top w:val="single" w:sz="0" w:space="0" w:color="D3D3D3"/>
              <w:bottom w:val="single" w:sz="0" w:space="0" w:color="D3D3D3"/>
            </w:tcBorders>
          </w:tcPr>
          <w:p w14:paraId="717D65DE" w14:textId="77777777" w:rsidR="00AC1205" w:rsidRDefault="00000000">
            <w:pPr>
              <w:jc w:val="right"/>
            </w:pPr>
            <w:r>
              <w:rPr>
                <w:rFonts w:ascii="Consolas" w:eastAsia="Consolas" w:hAnsi="Consolas" w:cs="Consolas"/>
                <w:sz w:val="16"/>
              </w:rPr>
              <w:t xml:space="preserve">    10,567</w:t>
            </w:r>
          </w:p>
        </w:tc>
        <w:tc>
          <w:tcPr>
            <w:tcW w:w="1560" w:type="dxa"/>
            <w:tcBorders>
              <w:top w:val="single" w:sz="0" w:space="0" w:color="D3D3D3"/>
              <w:bottom w:val="single" w:sz="0" w:space="0" w:color="D3D3D3"/>
            </w:tcBorders>
          </w:tcPr>
          <w:p w14:paraId="717D65DF" w14:textId="77777777" w:rsidR="00AC1205" w:rsidRDefault="00000000">
            <w:pPr>
              <w:jc w:val="right"/>
            </w:pPr>
            <w:r>
              <w:rPr>
                <w:rFonts w:ascii="Consolas" w:eastAsia="Consolas" w:hAnsi="Consolas" w:cs="Consolas"/>
                <w:sz w:val="16"/>
              </w:rPr>
              <w:t xml:space="preserve">      0.3</w:t>
            </w:r>
          </w:p>
        </w:tc>
        <w:tc>
          <w:tcPr>
            <w:tcW w:w="1560" w:type="dxa"/>
          </w:tcPr>
          <w:p w14:paraId="717D65E0" w14:textId="77777777" w:rsidR="00AC1205" w:rsidRDefault="00AC1205"/>
        </w:tc>
      </w:tr>
      <w:tr w:rsidR="00AC1205" w14:paraId="717D65E8" w14:textId="77777777">
        <w:tc>
          <w:tcPr>
            <w:tcW w:w="1560" w:type="dxa"/>
            <w:tcBorders>
              <w:right w:val="nil"/>
            </w:tcBorders>
          </w:tcPr>
          <w:p w14:paraId="717D65E2" w14:textId="77777777" w:rsidR="00AC1205" w:rsidRDefault="00AC1205"/>
        </w:tc>
        <w:tc>
          <w:tcPr>
            <w:tcW w:w="1560" w:type="dxa"/>
            <w:tcBorders>
              <w:top w:val="single" w:sz="0" w:space="0" w:color="D3D3D3"/>
              <w:left w:val="nil"/>
              <w:bottom w:val="single" w:sz="0" w:space="0" w:color="D3D3D3"/>
            </w:tcBorders>
          </w:tcPr>
          <w:p w14:paraId="717D65E3" w14:textId="77777777" w:rsidR="00AC1205" w:rsidRDefault="00000000">
            <w:pPr>
              <w:jc w:val="right"/>
            </w:pPr>
            <w:r>
              <w:rPr>
                <w:rFonts w:ascii="Consolas" w:eastAsia="Consolas" w:hAnsi="Consolas" w:cs="Consolas"/>
                <w:sz w:val="16"/>
              </w:rPr>
              <w:t>1983</w:t>
            </w:r>
          </w:p>
        </w:tc>
        <w:tc>
          <w:tcPr>
            <w:tcW w:w="1560" w:type="dxa"/>
            <w:tcBorders>
              <w:top w:val="single" w:sz="0" w:space="0" w:color="D3D3D3"/>
              <w:bottom w:val="single" w:sz="0" w:space="0" w:color="D3D3D3"/>
            </w:tcBorders>
          </w:tcPr>
          <w:p w14:paraId="717D65E4" w14:textId="77777777" w:rsidR="00AC1205" w:rsidRDefault="00AC1205"/>
        </w:tc>
        <w:tc>
          <w:tcPr>
            <w:tcW w:w="1560" w:type="dxa"/>
            <w:tcBorders>
              <w:top w:val="single" w:sz="0" w:space="0" w:color="D3D3D3"/>
              <w:bottom w:val="single" w:sz="0" w:space="0" w:color="D3D3D3"/>
            </w:tcBorders>
          </w:tcPr>
          <w:p w14:paraId="717D65E5" w14:textId="77777777" w:rsidR="00AC1205" w:rsidRDefault="00000000">
            <w:pPr>
              <w:jc w:val="right"/>
            </w:pPr>
            <w:r>
              <w:rPr>
                <w:rFonts w:ascii="Consolas" w:eastAsia="Consolas" w:hAnsi="Consolas" w:cs="Consolas"/>
                <w:sz w:val="16"/>
              </w:rPr>
              <w:t xml:space="preserve">    10,772</w:t>
            </w:r>
          </w:p>
        </w:tc>
        <w:tc>
          <w:tcPr>
            <w:tcW w:w="1560" w:type="dxa"/>
            <w:tcBorders>
              <w:top w:val="single" w:sz="0" w:space="0" w:color="D3D3D3"/>
              <w:bottom w:val="single" w:sz="0" w:space="0" w:color="D3D3D3"/>
            </w:tcBorders>
          </w:tcPr>
          <w:p w14:paraId="717D65E6" w14:textId="77777777" w:rsidR="00AC1205" w:rsidRDefault="00000000">
            <w:pPr>
              <w:jc w:val="right"/>
            </w:pPr>
            <w:r>
              <w:rPr>
                <w:rFonts w:ascii="Consolas" w:eastAsia="Consolas" w:hAnsi="Consolas" w:cs="Consolas"/>
                <w:sz w:val="16"/>
              </w:rPr>
              <w:t xml:space="preserve">      0.3</w:t>
            </w:r>
          </w:p>
        </w:tc>
        <w:tc>
          <w:tcPr>
            <w:tcW w:w="1560" w:type="dxa"/>
          </w:tcPr>
          <w:p w14:paraId="717D65E7" w14:textId="77777777" w:rsidR="00AC1205" w:rsidRDefault="00AC1205"/>
        </w:tc>
      </w:tr>
      <w:tr w:rsidR="00AC1205" w14:paraId="717D65EF" w14:textId="77777777">
        <w:tc>
          <w:tcPr>
            <w:tcW w:w="1560" w:type="dxa"/>
            <w:tcBorders>
              <w:right w:val="nil"/>
            </w:tcBorders>
          </w:tcPr>
          <w:p w14:paraId="717D65E9" w14:textId="77777777" w:rsidR="00AC1205" w:rsidRDefault="00AC1205"/>
        </w:tc>
        <w:tc>
          <w:tcPr>
            <w:tcW w:w="1560" w:type="dxa"/>
            <w:tcBorders>
              <w:top w:val="single" w:sz="0" w:space="0" w:color="D3D3D3"/>
              <w:left w:val="nil"/>
              <w:bottom w:val="single" w:sz="0" w:space="0" w:color="D3D3D3"/>
            </w:tcBorders>
          </w:tcPr>
          <w:p w14:paraId="717D65EA" w14:textId="77777777" w:rsidR="00AC1205" w:rsidRDefault="00000000">
            <w:pPr>
              <w:jc w:val="right"/>
            </w:pPr>
            <w:r>
              <w:rPr>
                <w:rFonts w:ascii="Consolas" w:eastAsia="Consolas" w:hAnsi="Consolas" w:cs="Consolas"/>
                <w:sz w:val="16"/>
              </w:rPr>
              <w:t>1984</w:t>
            </w:r>
          </w:p>
        </w:tc>
        <w:tc>
          <w:tcPr>
            <w:tcW w:w="1560" w:type="dxa"/>
            <w:tcBorders>
              <w:top w:val="single" w:sz="0" w:space="0" w:color="D3D3D3"/>
              <w:bottom w:val="single" w:sz="0" w:space="0" w:color="D3D3D3"/>
            </w:tcBorders>
          </w:tcPr>
          <w:p w14:paraId="717D65EB" w14:textId="77777777" w:rsidR="00AC1205" w:rsidRDefault="00AC1205"/>
        </w:tc>
        <w:tc>
          <w:tcPr>
            <w:tcW w:w="1560" w:type="dxa"/>
            <w:tcBorders>
              <w:top w:val="single" w:sz="0" w:space="0" w:color="D3D3D3"/>
              <w:bottom w:val="single" w:sz="0" w:space="0" w:color="D3D3D3"/>
            </w:tcBorders>
          </w:tcPr>
          <w:p w14:paraId="717D65EC" w14:textId="77777777" w:rsidR="00AC1205" w:rsidRDefault="00000000">
            <w:pPr>
              <w:jc w:val="right"/>
            </w:pPr>
            <w:r>
              <w:rPr>
                <w:rFonts w:ascii="Consolas" w:eastAsia="Consolas" w:hAnsi="Consolas" w:cs="Consolas"/>
                <w:sz w:val="16"/>
              </w:rPr>
              <w:t xml:space="preserve">    22,838</w:t>
            </w:r>
          </w:p>
        </w:tc>
        <w:tc>
          <w:tcPr>
            <w:tcW w:w="1560" w:type="dxa"/>
            <w:tcBorders>
              <w:top w:val="single" w:sz="0" w:space="0" w:color="D3D3D3"/>
              <w:bottom w:val="single" w:sz="0" w:space="0" w:color="D3D3D3"/>
            </w:tcBorders>
          </w:tcPr>
          <w:p w14:paraId="717D65ED" w14:textId="77777777" w:rsidR="00AC1205" w:rsidRDefault="00000000">
            <w:pPr>
              <w:jc w:val="right"/>
            </w:pPr>
            <w:r>
              <w:rPr>
                <w:rFonts w:ascii="Consolas" w:eastAsia="Consolas" w:hAnsi="Consolas" w:cs="Consolas"/>
                <w:sz w:val="16"/>
              </w:rPr>
              <w:t xml:space="preserve">      0.7</w:t>
            </w:r>
          </w:p>
        </w:tc>
        <w:tc>
          <w:tcPr>
            <w:tcW w:w="1560" w:type="dxa"/>
          </w:tcPr>
          <w:p w14:paraId="717D65EE" w14:textId="77777777" w:rsidR="00AC1205" w:rsidRDefault="00AC1205"/>
        </w:tc>
      </w:tr>
      <w:tr w:rsidR="00AC1205" w14:paraId="717D65F6" w14:textId="77777777">
        <w:tc>
          <w:tcPr>
            <w:tcW w:w="1560" w:type="dxa"/>
            <w:tcBorders>
              <w:right w:val="nil"/>
            </w:tcBorders>
          </w:tcPr>
          <w:p w14:paraId="717D65F0" w14:textId="77777777" w:rsidR="00AC1205" w:rsidRDefault="00AC1205"/>
        </w:tc>
        <w:tc>
          <w:tcPr>
            <w:tcW w:w="1560" w:type="dxa"/>
            <w:tcBorders>
              <w:top w:val="single" w:sz="0" w:space="0" w:color="D3D3D3"/>
              <w:left w:val="nil"/>
              <w:bottom w:val="single" w:sz="0" w:space="0" w:color="D3D3D3"/>
            </w:tcBorders>
          </w:tcPr>
          <w:p w14:paraId="717D65F1" w14:textId="77777777" w:rsidR="00AC1205" w:rsidRDefault="00000000">
            <w:pPr>
              <w:jc w:val="right"/>
            </w:pPr>
            <w:r>
              <w:rPr>
                <w:rFonts w:ascii="Consolas" w:eastAsia="Consolas" w:hAnsi="Consolas" w:cs="Consolas"/>
                <w:sz w:val="16"/>
              </w:rPr>
              <w:t>1985</w:t>
            </w:r>
          </w:p>
        </w:tc>
        <w:tc>
          <w:tcPr>
            <w:tcW w:w="1560" w:type="dxa"/>
            <w:tcBorders>
              <w:top w:val="single" w:sz="0" w:space="0" w:color="D3D3D3"/>
              <w:bottom w:val="single" w:sz="0" w:space="0" w:color="D3D3D3"/>
            </w:tcBorders>
          </w:tcPr>
          <w:p w14:paraId="717D65F2" w14:textId="77777777" w:rsidR="00AC1205" w:rsidRDefault="00AC1205"/>
        </w:tc>
        <w:tc>
          <w:tcPr>
            <w:tcW w:w="1560" w:type="dxa"/>
            <w:tcBorders>
              <w:top w:val="single" w:sz="0" w:space="0" w:color="D3D3D3"/>
              <w:bottom w:val="single" w:sz="0" w:space="0" w:color="D3D3D3"/>
            </w:tcBorders>
          </w:tcPr>
          <w:p w14:paraId="717D65F3" w14:textId="77777777" w:rsidR="00AC1205" w:rsidRDefault="00000000">
            <w:pPr>
              <w:jc w:val="right"/>
            </w:pPr>
            <w:r>
              <w:rPr>
                <w:rFonts w:ascii="Consolas" w:eastAsia="Consolas" w:hAnsi="Consolas" w:cs="Consolas"/>
                <w:sz w:val="16"/>
              </w:rPr>
              <w:t xml:space="preserve">    21,832</w:t>
            </w:r>
          </w:p>
        </w:tc>
        <w:tc>
          <w:tcPr>
            <w:tcW w:w="1560" w:type="dxa"/>
            <w:tcBorders>
              <w:top w:val="single" w:sz="0" w:space="0" w:color="D3D3D3"/>
              <w:bottom w:val="single" w:sz="0" w:space="0" w:color="D3D3D3"/>
            </w:tcBorders>
          </w:tcPr>
          <w:p w14:paraId="717D65F4" w14:textId="77777777" w:rsidR="00AC1205" w:rsidRDefault="00000000">
            <w:pPr>
              <w:jc w:val="right"/>
            </w:pPr>
            <w:r>
              <w:rPr>
                <w:rFonts w:ascii="Consolas" w:eastAsia="Consolas" w:hAnsi="Consolas" w:cs="Consolas"/>
                <w:sz w:val="16"/>
              </w:rPr>
              <w:t xml:space="preserve">      0.7</w:t>
            </w:r>
          </w:p>
        </w:tc>
        <w:tc>
          <w:tcPr>
            <w:tcW w:w="1560" w:type="dxa"/>
          </w:tcPr>
          <w:p w14:paraId="717D65F5" w14:textId="77777777" w:rsidR="00AC1205" w:rsidRDefault="00AC1205"/>
        </w:tc>
      </w:tr>
      <w:tr w:rsidR="00AC1205" w14:paraId="717D65FD" w14:textId="77777777">
        <w:tc>
          <w:tcPr>
            <w:tcW w:w="1560" w:type="dxa"/>
            <w:tcBorders>
              <w:right w:val="nil"/>
            </w:tcBorders>
          </w:tcPr>
          <w:p w14:paraId="717D65F7" w14:textId="77777777" w:rsidR="00AC1205" w:rsidRDefault="00AC1205"/>
        </w:tc>
        <w:tc>
          <w:tcPr>
            <w:tcW w:w="1560" w:type="dxa"/>
            <w:tcBorders>
              <w:top w:val="single" w:sz="0" w:space="0" w:color="D3D3D3"/>
              <w:left w:val="nil"/>
              <w:bottom w:val="single" w:sz="0" w:space="0" w:color="D3D3D3"/>
            </w:tcBorders>
          </w:tcPr>
          <w:p w14:paraId="717D65F8" w14:textId="77777777" w:rsidR="00AC1205" w:rsidRDefault="00000000">
            <w:pPr>
              <w:jc w:val="right"/>
            </w:pPr>
            <w:r>
              <w:rPr>
                <w:rFonts w:ascii="Consolas" w:eastAsia="Consolas" w:hAnsi="Consolas" w:cs="Consolas"/>
                <w:sz w:val="16"/>
              </w:rPr>
              <w:t>1986</w:t>
            </w:r>
          </w:p>
        </w:tc>
        <w:tc>
          <w:tcPr>
            <w:tcW w:w="1560" w:type="dxa"/>
            <w:tcBorders>
              <w:top w:val="single" w:sz="0" w:space="0" w:color="D3D3D3"/>
              <w:bottom w:val="single" w:sz="0" w:space="0" w:color="D3D3D3"/>
            </w:tcBorders>
          </w:tcPr>
          <w:p w14:paraId="717D65F9" w14:textId="77777777" w:rsidR="00AC1205" w:rsidRDefault="00AC1205"/>
        </w:tc>
        <w:tc>
          <w:tcPr>
            <w:tcW w:w="1560" w:type="dxa"/>
            <w:tcBorders>
              <w:top w:val="single" w:sz="0" w:space="0" w:color="D3D3D3"/>
              <w:bottom w:val="single" w:sz="0" w:space="0" w:color="D3D3D3"/>
            </w:tcBorders>
          </w:tcPr>
          <w:p w14:paraId="717D65FA" w14:textId="77777777" w:rsidR="00AC1205" w:rsidRDefault="00000000">
            <w:pPr>
              <w:jc w:val="right"/>
            </w:pPr>
            <w:r>
              <w:rPr>
                <w:rFonts w:ascii="Consolas" w:eastAsia="Consolas" w:hAnsi="Consolas" w:cs="Consolas"/>
                <w:sz w:val="16"/>
              </w:rPr>
              <w:t xml:space="preserve">    21,396</w:t>
            </w:r>
          </w:p>
        </w:tc>
        <w:tc>
          <w:tcPr>
            <w:tcW w:w="1560" w:type="dxa"/>
            <w:tcBorders>
              <w:top w:val="single" w:sz="0" w:space="0" w:color="D3D3D3"/>
              <w:bottom w:val="single" w:sz="0" w:space="0" w:color="D3D3D3"/>
            </w:tcBorders>
          </w:tcPr>
          <w:p w14:paraId="717D65FB" w14:textId="77777777" w:rsidR="00AC1205" w:rsidRDefault="00000000">
            <w:pPr>
              <w:jc w:val="right"/>
            </w:pPr>
            <w:r>
              <w:rPr>
                <w:rFonts w:ascii="Consolas" w:eastAsia="Consolas" w:hAnsi="Consolas" w:cs="Consolas"/>
                <w:sz w:val="16"/>
              </w:rPr>
              <w:t xml:space="preserve">      0.7</w:t>
            </w:r>
          </w:p>
        </w:tc>
        <w:tc>
          <w:tcPr>
            <w:tcW w:w="1560" w:type="dxa"/>
          </w:tcPr>
          <w:p w14:paraId="717D65FC" w14:textId="77777777" w:rsidR="00AC1205" w:rsidRDefault="00AC1205"/>
        </w:tc>
      </w:tr>
      <w:tr w:rsidR="00AC1205" w14:paraId="717D6604" w14:textId="77777777">
        <w:tc>
          <w:tcPr>
            <w:tcW w:w="1560" w:type="dxa"/>
            <w:tcBorders>
              <w:right w:val="nil"/>
            </w:tcBorders>
          </w:tcPr>
          <w:p w14:paraId="717D65FE" w14:textId="77777777" w:rsidR="00AC1205" w:rsidRDefault="00AC1205"/>
        </w:tc>
        <w:tc>
          <w:tcPr>
            <w:tcW w:w="1560" w:type="dxa"/>
            <w:tcBorders>
              <w:top w:val="single" w:sz="0" w:space="0" w:color="D3D3D3"/>
              <w:left w:val="nil"/>
              <w:bottom w:val="single" w:sz="0" w:space="0" w:color="D3D3D3"/>
            </w:tcBorders>
          </w:tcPr>
          <w:p w14:paraId="717D65FF" w14:textId="77777777" w:rsidR="00AC1205" w:rsidRDefault="00000000">
            <w:pPr>
              <w:jc w:val="right"/>
            </w:pPr>
            <w:r>
              <w:rPr>
                <w:rFonts w:ascii="Consolas" w:eastAsia="Consolas" w:hAnsi="Consolas" w:cs="Consolas"/>
                <w:sz w:val="16"/>
              </w:rPr>
              <w:t>1987</w:t>
            </w:r>
          </w:p>
        </w:tc>
        <w:tc>
          <w:tcPr>
            <w:tcW w:w="1560" w:type="dxa"/>
            <w:tcBorders>
              <w:top w:val="single" w:sz="0" w:space="0" w:color="D3D3D3"/>
              <w:bottom w:val="single" w:sz="0" w:space="0" w:color="D3D3D3"/>
            </w:tcBorders>
          </w:tcPr>
          <w:p w14:paraId="717D6600" w14:textId="77777777" w:rsidR="00AC1205" w:rsidRDefault="00AC1205"/>
        </w:tc>
        <w:tc>
          <w:tcPr>
            <w:tcW w:w="1560" w:type="dxa"/>
            <w:tcBorders>
              <w:top w:val="single" w:sz="0" w:space="0" w:color="D3D3D3"/>
              <w:bottom w:val="single" w:sz="0" w:space="0" w:color="D3D3D3"/>
            </w:tcBorders>
          </w:tcPr>
          <w:p w14:paraId="717D6601" w14:textId="77777777" w:rsidR="00AC1205" w:rsidRDefault="00000000">
            <w:pPr>
              <w:jc w:val="right"/>
            </w:pPr>
            <w:r>
              <w:rPr>
                <w:rFonts w:ascii="Consolas" w:eastAsia="Consolas" w:hAnsi="Consolas" w:cs="Consolas"/>
                <w:sz w:val="16"/>
              </w:rPr>
              <w:t xml:space="preserve">    21,353</w:t>
            </w:r>
          </w:p>
        </w:tc>
        <w:tc>
          <w:tcPr>
            <w:tcW w:w="1560" w:type="dxa"/>
            <w:tcBorders>
              <w:top w:val="single" w:sz="0" w:space="0" w:color="D3D3D3"/>
              <w:bottom w:val="single" w:sz="0" w:space="0" w:color="D3D3D3"/>
            </w:tcBorders>
          </w:tcPr>
          <w:p w14:paraId="717D6602" w14:textId="77777777" w:rsidR="00AC1205" w:rsidRDefault="00000000">
            <w:pPr>
              <w:jc w:val="right"/>
            </w:pPr>
            <w:r>
              <w:rPr>
                <w:rFonts w:ascii="Consolas" w:eastAsia="Consolas" w:hAnsi="Consolas" w:cs="Consolas"/>
                <w:sz w:val="16"/>
              </w:rPr>
              <w:t xml:space="preserve">      0.7</w:t>
            </w:r>
          </w:p>
        </w:tc>
        <w:tc>
          <w:tcPr>
            <w:tcW w:w="1560" w:type="dxa"/>
          </w:tcPr>
          <w:p w14:paraId="717D6603" w14:textId="77777777" w:rsidR="00AC1205" w:rsidRDefault="00AC1205"/>
        </w:tc>
      </w:tr>
      <w:tr w:rsidR="00AC1205" w14:paraId="717D660B" w14:textId="77777777">
        <w:tc>
          <w:tcPr>
            <w:tcW w:w="1560" w:type="dxa"/>
            <w:tcBorders>
              <w:right w:val="nil"/>
            </w:tcBorders>
          </w:tcPr>
          <w:p w14:paraId="717D6605" w14:textId="77777777" w:rsidR="00AC1205" w:rsidRDefault="00AC1205"/>
        </w:tc>
        <w:tc>
          <w:tcPr>
            <w:tcW w:w="1560" w:type="dxa"/>
            <w:tcBorders>
              <w:top w:val="single" w:sz="0" w:space="0" w:color="D3D3D3"/>
              <w:left w:val="nil"/>
              <w:bottom w:val="single" w:sz="0" w:space="0" w:color="D3D3D3"/>
            </w:tcBorders>
          </w:tcPr>
          <w:p w14:paraId="717D6606" w14:textId="77777777" w:rsidR="00AC1205" w:rsidRDefault="00000000">
            <w:pPr>
              <w:jc w:val="right"/>
            </w:pPr>
            <w:r>
              <w:rPr>
                <w:rFonts w:ascii="Consolas" w:eastAsia="Consolas" w:hAnsi="Consolas" w:cs="Consolas"/>
                <w:sz w:val="16"/>
              </w:rPr>
              <w:t>1988</w:t>
            </w:r>
          </w:p>
        </w:tc>
        <w:tc>
          <w:tcPr>
            <w:tcW w:w="1560" w:type="dxa"/>
            <w:tcBorders>
              <w:top w:val="single" w:sz="0" w:space="0" w:color="D3D3D3"/>
              <w:bottom w:val="single" w:sz="0" w:space="0" w:color="D3D3D3"/>
            </w:tcBorders>
          </w:tcPr>
          <w:p w14:paraId="717D6607" w14:textId="77777777" w:rsidR="00AC1205" w:rsidRDefault="00AC1205"/>
        </w:tc>
        <w:tc>
          <w:tcPr>
            <w:tcW w:w="1560" w:type="dxa"/>
            <w:tcBorders>
              <w:top w:val="single" w:sz="0" w:space="0" w:color="D3D3D3"/>
              <w:bottom w:val="single" w:sz="0" w:space="0" w:color="D3D3D3"/>
            </w:tcBorders>
          </w:tcPr>
          <w:p w14:paraId="717D6608" w14:textId="77777777" w:rsidR="00AC1205" w:rsidRDefault="00000000">
            <w:pPr>
              <w:jc w:val="right"/>
            </w:pPr>
            <w:r>
              <w:rPr>
                <w:rFonts w:ascii="Consolas" w:eastAsia="Consolas" w:hAnsi="Consolas" w:cs="Consolas"/>
                <w:sz w:val="16"/>
              </w:rPr>
              <w:t xml:space="preserve">    20,962</w:t>
            </w:r>
          </w:p>
        </w:tc>
        <w:tc>
          <w:tcPr>
            <w:tcW w:w="1560" w:type="dxa"/>
            <w:tcBorders>
              <w:top w:val="single" w:sz="0" w:space="0" w:color="D3D3D3"/>
              <w:bottom w:val="single" w:sz="0" w:space="0" w:color="D3D3D3"/>
            </w:tcBorders>
          </w:tcPr>
          <w:p w14:paraId="717D6609" w14:textId="77777777" w:rsidR="00AC1205" w:rsidRDefault="00000000">
            <w:pPr>
              <w:jc w:val="right"/>
            </w:pPr>
            <w:r>
              <w:rPr>
                <w:rFonts w:ascii="Consolas" w:eastAsia="Consolas" w:hAnsi="Consolas" w:cs="Consolas"/>
                <w:sz w:val="16"/>
              </w:rPr>
              <w:t xml:space="preserve">      0.7</w:t>
            </w:r>
          </w:p>
        </w:tc>
        <w:tc>
          <w:tcPr>
            <w:tcW w:w="1560" w:type="dxa"/>
          </w:tcPr>
          <w:p w14:paraId="717D660A" w14:textId="77777777" w:rsidR="00AC1205" w:rsidRDefault="00AC1205"/>
        </w:tc>
      </w:tr>
      <w:tr w:rsidR="00AC1205" w14:paraId="717D6612" w14:textId="77777777">
        <w:tc>
          <w:tcPr>
            <w:tcW w:w="1560" w:type="dxa"/>
            <w:tcBorders>
              <w:right w:val="nil"/>
            </w:tcBorders>
          </w:tcPr>
          <w:p w14:paraId="717D660C" w14:textId="77777777" w:rsidR="00AC1205" w:rsidRDefault="00AC1205"/>
        </w:tc>
        <w:tc>
          <w:tcPr>
            <w:tcW w:w="1560" w:type="dxa"/>
            <w:tcBorders>
              <w:top w:val="single" w:sz="0" w:space="0" w:color="D3D3D3"/>
              <w:left w:val="nil"/>
              <w:bottom w:val="single" w:sz="0" w:space="0" w:color="D3D3D3"/>
            </w:tcBorders>
          </w:tcPr>
          <w:p w14:paraId="717D660D" w14:textId="77777777" w:rsidR="00AC1205" w:rsidRDefault="00000000">
            <w:pPr>
              <w:jc w:val="right"/>
            </w:pPr>
            <w:r>
              <w:rPr>
                <w:rFonts w:ascii="Consolas" w:eastAsia="Consolas" w:hAnsi="Consolas" w:cs="Consolas"/>
                <w:sz w:val="16"/>
              </w:rPr>
              <w:t>1989</w:t>
            </w:r>
          </w:p>
        </w:tc>
        <w:tc>
          <w:tcPr>
            <w:tcW w:w="1560" w:type="dxa"/>
            <w:tcBorders>
              <w:top w:val="single" w:sz="0" w:space="0" w:color="D3D3D3"/>
              <w:bottom w:val="single" w:sz="0" w:space="0" w:color="D3D3D3"/>
            </w:tcBorders>
          </w:tcPr>
          <w:p w14:paraId="717D660E" w14:textId="77777777" w:rsidR="00AC1205" w:rsidRDefault="00AC1205"/>
        </w:tc>
        <w:tc>
          <w:tcPr>
            <w:tcW w:w="1560" w:type="dxa"/>
            <w:tcBorders>
              <w:top w:val="single" w:sz="0" w:space="0" w:color="D3D3D3"/>
              <w:bottom w:val="single" w:sz="0" w:space="0" w:color="D3D3D3"/>
            </w:tcBorders>
          </w:tcPr>
          <w:p w14:paraId="717D660F" w14:textId="77777777" w:rsidR="00AC1205" w:rsidRDefault="00000000">
            <w:pPr>
              <w:jc w:val="right"/>
            </w:pPr>
            <w:r>
              <w:rPr>
                <w:rFonts w:ascii="Consolas" w:eastAsia="Consolas" w:hAnsi="Consolas" w:cs="Consolas"/>
                <w:sz w:val="16"/>
              </w:rPr>
              <w:t xml:space="preserve">    20,694</w:t>
            </w:r>
          </w:p>
        </w:tc>
        <w:tc>
          <w:tcPr>
            <w:tcW w:w="1560" w:type="dxa"/>
            <w:tcBorders>
              <w:top w:val="single" w:sz="0" w:space="0" w:color="D3D3D3"/>
              <w:bottom w:val="single" w:sz="0" w:space="0" w:color="D3D3D3"/>
            </w:tcBorders>
          </w:tcPr>
          <w:p w14:paraId="717D6610" w14:textId="77777777" w:rsidR="00AC1205" w:rsidRDefault="00000000">
            <w:pPr>
              <w:jc w:val="right"/>
            </w:pPr>
            <w:r>
              <w:rPr>
                <w:rFonts w:ascii="Consolas" w:eastAsia="Consolas" w:hAnsi="Consolas" w:cs="Consolas"/>
                <w:sz w:val="16"/>
              </w:rPr>
              <w:t xml:space="preserve">      0.7</w:t>
            </w:r>
          </w:p>
        </w:tc>
        <w:tc>
          <w:tcPr>
            <w:tcW w:w="1560" w:type="dxa"/>
          </w:tcPr>
          <w:p w14:paraId="717D6611" w14:textId="77777777" w:rsidR="00AC1205" w:rsidRDefault="00AC1205"/>
        </w:tc>
      </w:tr>
      <w:tr w:rsidR="00AC1205" w14:paraId="717D6619" w14:textId="77777777">
        <w:tc>
          <w:tcPr>
            <w:tcW w:w="1560" w:type="dxa"/>
            <w:tcBorders>
              <w:right w:val="nil"/>
            </w:tcBorders>
          </w:tcPr>
          <w:p w14:paraId="717D6613" w14:textId="77777777" w:rsidR="00AC1205" w:rsidRDefault="00AC1205"/>
        </w:tc>
        <w:tc>
          <w:tcPr>
            <w:tcW w:w="1560" w:type="dxa"/>
            <w:tcBorders>
              <w:top w:val="single" w:sz="0" w:space="0" w:color="D3D3D3"/>
              <w:left w:val="nil"/>
              <w:bottom w:val="single" w:sz="0" w:space="0" w:color="D3D3D3"/>
            </w:tcBorders>
          </w:tcPr>
          <w:p w14:paraId="717D6614" w14:textId="77777777" w:rsidR="00AC1205" w:rsidRDefault="00000000">
            <w:pPr>
              <w:jc w:val="right"/>
            </w:pPr>
            <w:r>
              <w:rPr>
                <w:rFonts w:ascii="Consolas" w:eastAsia="Consolas" w:hAnsi="Consolas" w:cs="Consolas"/>
                <w:sz w:val="16"/>
              </w:rPr>
              <w:t>1990</w:t>
            </w:r>
          </w:p>
        </w:tc>
        <w:tc>
          <w:tcPr>
            <w:tcW w:w="1560" w:type="dxa"/>
            <w:tcBorders>
              <w:top w:val="single" w:sz="0" w:space="0" w:color="D3D3D3"/>
              <w:bottom w:val="single" w:sz="0" w:space="0" w:color="D3D3D3"/>
            </w:tcBorders>
          </w:tcPr>
          <w:p w14:paraId="717D6615" w14:textId="77777777" w:rsidR="00AC1205" w:rsidRDefault="00AC1205"/>
        </w:tc>
        <w:tc>
          <w:tcPr>
            <w:tcW w:w="1560" w:type="dxa"/>
            <w:tcBorders>
              <w:top w:val="single" w:sz="0" w:space="0" w:color="D3D3D3"/>
              <w:bottom w:val="single" w:sz="0" w:space="0" w:color="D3D3D3"/>
            </w:tcBorders>
          </w:tcPr>
          <w:p w14:paraId="717D6616" w14:textId="77777777" w:rsidR="00AC1205" w:rsidRDefault="00000000">
            <w:pPr>
              <w:jc w:val="right"/>
            </w:pPr>
            <w:r>
              <w:rPr>
                <w:rFonts w:ascii="Consolas" w:eastAsia="Consolas" w:hAnsi="Consolas" w:cs="Consolas"/>
                <w:sz w:val="16"/>
              </w:rPr>
              <w:t xml:space="preserve">    28,464</w:t>
            </w:r>
          </w:p>
        </w:tc>
        <w:tc>
          <w:tcPr>
            <w:tcW w:w="1560" w:type="dxa"/>
            <w:tcBorders>
              <w:top w:val="single" w:sz="0" w:space="0" w:color="D3D3D3"/>
              <w:bottom w:val="single" w:sz="0" w:space="0" w:color="D3D3D3"/>
            </w:tcBorders>
          </w:tcPr>
          <w:p w14:paraId="717D6617" w14:textId="77777777" w:rsidR="00AC1205" w:rsidRDefault="00000000">
            <w:pPr>
              <w:jc w:val="right"/>
            </w:pPr>
            <w:r>
              <w:rPr>
                <w:rFonts w:ascii="Consolas" w:eastAsia="Consolas" w:hAnsi="Consolas" w:cs="Consolas"/>
                <w:sz w:val="16"/>
              </w:rPr>
              <w:t xml:space="preserve">      0.9</w:t>
            </w:r>
          </w:p>
        </w:tc>
        <w:tc>
          <w:tcPr>
            <w:tcW w:w="1560" w:type="dxa"/>
          </w:tcPr>
          <w:p w14:paraId="717D6618" w14:textId="77777777" w:rsidR="00AC1205" w:rsidRDefault="00AC1205"/>
        </w:tc>
      </w:tr>
      <w:tr w:rsidR="00AC1205" w14:paraId="717D6620" w14:textId="77777777">
        <w:tc>
          <w:tcPr>
            <w:tcW w:w="1560" w:type="dxa"/>
            <w:tcBorders>
              <w:right w:val="nil"/>
            </w:tcBorders>
          </w:tcPr>
          <w:p w14:paraId="717D661A" w14:textId="77777777" w:rsidR="00AC1205" w:rsidRDefault="00AC1205"/>
        </w:tc>
        <w:tc>
          <w:tcPr>
            <w:tcW w:w="1560" w:type="dxa"/>
            <w:tcBorders>
              <w:top w:val="single" w:sz="0" w:space="0" w:color="D3D3D3"/>
              <w:left w:val="nil"/>
              <w:bottom w:val="single" w:sz="0" w:space="0" w:color="D3D3D3"/>
            </w:tcBorders>
          </w:tcPr>
          <w:p w14:paraId="717D661B" w14:textId="77777777" w:rsidR="00AC1205" w:rsidRDefault="00000000">
            <w:pPr>
              <w:jc w:val="right"/>
            </w:pPr>
            <w:r>
              <w:rPr>
                <w:rFonts w:ascii="Consolas" w:eastAsia="Consolas" w:hAnsi="Consolas" w:cs="Consolas"/>
                <w:sz w:val="16"/>
              </w:rPr>
              <w:t>1991</w:t>
            </w:r>
          </w:p>
        </w:tc>
        <w:tc>
          <w:tcPr>
            <w:tcW w:w="1560" w:type="dxa"/>
            <w:tcBorders>
              <w:top w:val="single" w:sz="0" w:space="0" w:color="D3D3D3"/>
              <w:bottom w:val="single" w:sz="0" w:space="0" w:color="D3D3D3"/>
            </w:tcBorders>
          </w:tcPr>
          <w:p w14:paraId="717D661C" w14:textId="77777777" w:rsidR="00AC1205" w:rsidRDefault="00AC1205"/>
        </w:tc>
        <w:tc>
          <w:tcPr>
            <w:tcW w:w="1560" w:type="dxa"/>
            <w:tcBorders>
              <w:top w:val="single" w:sz="0" w:space="0" w:color="D3D3D3"/>
              <w:bottom w:val="single" w:sz="0" w:space="0" w:color="D3D3D3"/>
            </w:tcBorders>
          </w:tcPr>
          <w:p w14:paraId="717D661D" w14:textId="77777777" w:rsidR="00AC1205" w:rsidRDefault="00000000">
            <w:pPr>
              <w:jc w:val="right"/>
            </w:pPr>
            <w:r>
              <w:rPr>
                <w:rFonts w:ascii="Consolas" w:eastAsia="Consolas" w:hAnsi="Consolas" w:cs="Consolas"/>
                <w:sz w:val="16"/>
              </w:rPr>
              <w:t xml:space="preserve">    38,055</w:t>
            </w:r>
          </w:p>
        </w:tc>
        <w:tc>
          <w:tcPr>
            <w:tcW w:w="1560" w:type="dxa"/>
            <w:tcBorders>
              <w:top w:val="single" w:sz="0" w:space="0" w:color="D3D3D3"/>
              <w:bottom w:val="single" w:sz="0" w:space="0" w:color="D3D3D3"/>
            </w:tcBorders>
          </w:tcPr>
          <w:p w14:paraId="717D661E" w14:textId="77777777" w:rsidR="00AC1205" w:rsidRDefault="00000000">
            <w:pPr>
              <w:jc w:val="right"/>
            </w:pPr>
            <w:r>
              <w:rPr>
                <w:rFonts w:ascii="Consolas" w:eastAsia="Consolas" w:hAnsi="Consolas" w:cs="Consolas"/>
                <w:sz w:val="16"/>
              </w:rPr>
              <w:t xml:space="preserve">      1.2</w:t>
            </w:r>
          </w:p>
        </w:tc>
        <w:tc>
          <w:tcPr>
            <w:tcW w:w="1560" w:type="dxa"/>
          </w:tcPr>
          <w:p w14:paraId="717D661F" w14:textId="77777777" w:rsidR="00AC1205" w:rsidRDefault="00AC1205"/>
        </w:tc>
      </w:tr>
      <w:tr w:rsidR="00AC1205" w14:paraId="717D6627" w14:textId="77777777">
        <w:tc>
          <w:tcPr>
            <w:tcW w:w="1560" w:type="dxa"/>
            <w:tcBorders>
              <w:right w:val="nil"/>
            </w:tcBorders>
          </w:tcPr>
          <w:p w14:paraId="717D6621" w14:textId="77777777" w:rsidR="00AC1205" w:rsidRDefault="00AC1205"/>
        </w:tc>
        <w:tc>
          <w:tcPr>
            <w:tcW w:w="1560" w:type="dxa"/>
            <w:tcBorders>
              <w:top w:val="single" w:sz="0" w:space="0" w:color="D3D3D3"/>
              <w:left w:val="nil"/>
              <w:bottom w:val="single" w:sz="0" w:space="0" w:color="D3D3D3"/>
            </w:tcBorders>
          </w:tcPr>
          <w:p w14:paraId="717D6622" w14:textId="77777777" w:rsidR="00AC1205" w:rsidRDefault="00000000">
            <w:pPr>
              <w:jc w:val="right"/>
            </w:pPr>
            <w:r>
              <w:rPr>
                <w:rFonts w:ascii="Consolas" w:eastAsia="Consolas" w:hAnsi="Consolas" w:cs="Consolas"/>
                <w:sz w:val="16"/>
              </w:rPr>
              <w:t>1992</w:t>
            </w:r>
          </w:p>
        </w:tc>
        <w:tc>
          <w:tcPr>
            <w:tcW w:w="1560" w:type="dxa"/>
            <w:tcBorders>
              <w:top w:val="single" w:sz="0" w:space="0" w:color="D3D3D3"/>
              <w:bottom w:val="single" w:sz="0" w:space="0" w:color="D3D3D3"/>
            </w:tcBorders>
          </w:tcPr>
          <w:p w14:paraId="717D6623" w14:textId="77777777" w:rsidR="00AC1205" w:rsidRDefault="00AC1205"/>
        </w:tc>
        <w:tc>
          <w:tcPr>
            <w:tcW w:w="1560" w:type="dxa"/>
            <w:tcBorders>
              <w:top w:val="single" w:sz="0" w:space="0" w:color="D3D3D3"/>
              <w:bottom w:val="single" w:sz="0" w:space="0" w:color="D3D3D3"/>
            </w:tcBorders>
          </w:tcPr>
          <w:p w14:paraId="717D6624" w14:textId="77777777" w:rsidR="00AC1205" w:rsidRDefault="00000000">
            <w:pPr>
              <w:jc w:val="right"/>
            </w:pPr>
            <w:r>
              <w:rPr>
                <w:rFonts w:ascii="Consolas" w:eastAsia="Consolas" w:hAnsi="Consolas" w:cs="Consolas"/>
                <w:sz w:val="16"/>
              </w:rPr>
              <w:t xml:space="preserve">    37,782</w:t>
            </w:r>
          </w:p>
        </w:tc>
        <w:tc>
          <w:tcPr>
            <w:tcW w:w="1560" w:type="dxa"/>
            <w:tcBorders>
              <w:top w:val="single" w:sz="0" w:space="0" w:color="D3D3D3"/>
              <w:bottom w:val="single" w:sz="0" w:space="0" w:color="D3D3D3"/>
            </w:tcBorders>
          </w:tcPr>
          <w:p w14:paraId="717D6625" w14:textId="77777777" w:rsidR="00AC1205" w:rsidRDefault="00000000">
            <w:pPr>
              <w:jc w:val="right"/>
            </w:pPr>
            <w:r>
              <w:rPr>
                <w:rFonts w:ascii="Consolas" w:eastAsia="Consolas" w:hAnsi="Consolas" w:cs="Consolas"/>
                <w:sz w:val="16"/>
              </w:rPr>
              <w:t xml:space="preserve">      1.2</w:t>
            </w:r>
          </w:p>
        </w:tc>
        <w:tc>
          <w:tcPr>
            <w:tcW w:w="1560" w:type="dxa"/>
          </w:tcPr>
          <w:p w14:paraId="717D6626" w14:textId="77777777" w:rsidR="00AC1205" w:rsidRDefault="00AC1205"/>
        </w:tc>
      </w:tr>
      <w:tr w:rsidR="00AC1205" w14:paraId="717D662E" w14:textId="77777777">
        <w:tc>
          <w:tcPr>
            <w:tcW w:w="1560" w:type="dxa"/>
            <w:tcBorders>
              <w:right w:val="nil"/>
            </w:tcBorders>
          </w:tcPr>
          <w:p w14:paraId="717D6628" w14:textId="77777777" w:rsidR="00AC1205" w:rsidRDefault="00AC1205"/>
        </w:tc>
        <w:tc>
          <w:tcPr>
            <w:tcW w:w="1560" w:type="dxa"/>
            <w:tcBorders>
              <w:top w:val="single" w:sz="0" w:space="0" w:color="D3D3D3"/>
              <w:left w:val="nil"/>
              <w:bottom w:val="single" w:sz="0" w:space="0" w:color="D3D3D3"/>
            </w:tcBorders>
          </w:tcPr>
          <w:p w14:paraId="717D6629" w14:textId="77777777" w:rsidR="00AC1205" w:rsidRDefault="00000000">
            <w:pPr>
              <w:jc w:val="right"/>
            </w:pPr>
            <w:r>
              <w:rPr>
                <w:rFonts w:ascii="Consolas" w:eastAsia="Consolas" w:hAnsi="Consolas" w:cs="Consolas"/>
                <w:sz w:val="16"/>
              </w:rPr>
              <w:t>1993</w:t>
            </w:r>
          </w:p>
        </w:tc>
        <w:tc>
          <w:tcPr>
            <w:tcW w:w="1560" w:type="dxa"/>
            <w:tcBorders>
              <w:top w:val="single" w:sz="0" w:space="0" w:color="D3D3D3"/>
              <w:bottom w:val="single" w:sz="0" w:space="0" w:color="D3D3D3"/>
            </w:tcBorders>
          </w:tcPr>
          <w:p w14:paraId="717D662A" w14:textId="77777777" w:rsidR="00AC1205" w:rsidRDefault="00AC1205"/>
        </w:tc>
        <w:tc>
          <w:tcPr>
            <w:tcW w:w="1560" w:type="dxa"/>
            <w:tcBorders>
              <w:top w:val="single" w:sz="0" w:space="0" w:color="D3D3D3"/>
              <w:bottom w:val="single" w:sz="0" w:space="0" w:color="D3D3D3"/>
            </w:tcBorders>
          </w:tcPr>
          <w:p w14:paraId="717D662B" w14:textId="77777777" w:rsidR="00AC1205" w:rsidRDefault="00000000">
            <w:pPr>
              <w:jc w:val="right"/>
            </w:pPr>
            <w:r>
              <w:rPr>
                <w:rFonts w:ascii="Consolas" w:eastAsia="Consolas" w:hAnsi="Consolas" w:cs="Consolas"/>
                <w:sz w:val="16"/>
              </w:rPr>
              <w:t xml:space="preserve">    37,312</w:t>
            </w:r>
          </w:p>
        </w:tc>
        <w:tc>
          <w:tcPr>
            <w:tcW w:w="1560" w:type="dxa"/>
            <w:tcBorders>
              <w:top w:val="single" w:sz="0" w:space="0" w:color="D3D3D3"/>
              <w:bottom w:val="single" w:sz="0" w:space="0" w:color="D3D3D3"/>
            </w:tcBorders>
          </w:tcPr>
          <w:p w14:paraId="717D662C" w14:textId="77777777" w:rsidR="00AC1205" w:rsidRDefault="00000000">
            <w:pPr>
              <w:jc w:val="right"/>
            </w:pPr>
            <w:r>
              <w:rPr>
                <w:rFonts w:ascii="Consolas" w:eastAsia="Consolas" w:hAnsi="Consolas" w:cs="Consolas"/>
                <w:sz w:val="16"/>
              </w:rPr>
              <w:t xml:space="preserve">      1.2</w:t>
            </w:r>
          </w:p>
        </w:tc>
        <w:tc>
          <w:tcPr>
            <w:tcW w:w="1560" w:type="dxa"/>
          </w:tcPr>
          <w:p w14:paraId="717D662D" w14:textId="77777777" w:rsidR="00AC1205" w:rsidRDefault="00AC1205"/>
        </w:tc>
      </w:tr>
      <w:tr w:rsidR="00AC1205" w14:paraId="717D6635" w14:textId="77777777">
        <w:tc>
          <w:tcPr>
            <w:tcW w:w="1560" w:type="dxa"/>
            <w:tcBorders>
              <w:right w:val="nil"/>
            </w:tcBorders>
          </w:tcPr>
          <w:p w14:paraId="717D662F" w14:textId="77777777" w:rsidR="00AC1205" w:rsidRDefault="00AC1205"/>
        </w:tc>
        <w:tc>
          <w:tcPr>
            <w:tcW w:w="1560" w:type="dxa"/>
            <w:tcBorders>
              <w:top w:val="single" w:sz="0" w:space="0" w:color="D3D3D3"/>
              <w:left w:val="nil"/>
              <w:bottom w:val="single" w:sz="0" w:space="0" w:color="D3D3D3"/>
            </w:tcBorders>
          </w:tcPr>
          <w:p w14:paraId="717D6630" w14:textId="77777777" w:rsidR="00AC1205" w:rsidRDefault="00000000">
            <w:pPr>
              <w:jc w:val="right"/>
            </w:pPr>
            <w:r>
              <w:rPr>
                <w:rFonts w:ascii="Consolas" w:eastAsia="Consolas" w:hAnsi="Consolas" w:cs="Consolas"/>
                <w:sz w:val="16"/>
              </w:rPr>
              <w:t>1994</w:t>
            </w:r>
          </w:p>
        </w:tc>
        <w:tc>
          <w:tcPr>
            <w:tcW w:w="1560" w:type="dxa"/>
            <w:tcBorders>
              <w:top w:val="single" w:sz="0" w:space="0" w:color="D3D3D3"/>
              <w:bottom w:val="single" w:sz="0" w:space="0" w:color="D3D3D3"/>
            </w:tcBorders>
          </w:tcPr>
          <w:p w14:paraId="717D6631" w14:textId="77777777" w:rsidR="00AC1205" w:rsidRDefault="00AC1205"/>
        </w:tc>
        <w:tc>
          <w:tcPr>
            <w:tcW w:w="1560" w:type="dxa"/>
            <w:tcBorders>
              <w:top w:val="single" w:sz="0" w:space="0" w:color="D3D3D3"/>
              <w:bottom w:val="single" w:sz="0" w:space="0" w:color="D3D3D3"/>
            </w:tcBorders>
          </w:tcPr>
          <w:p w14:paraId="717D6632" w14:textId="77777777" w:rsidR="00AC1205" w:rsidRDefault="00000000">
            <w:pPr>
              <w:jc w:val="right"/>
            </w:pPr>
            <w:r>
              <w:rPr>
                <w:rFonts w:ascii="Consolas" w:eastAsia="Consolas" w:hAnsi="Consolas" w:cs="Consolas"/>
                <w:sz w:val="16"/>
              </w:rPr>
              <w:t xml:space="preserve">    39,219</w:t>
            </w:r>
          </w:p>
        </w:tc>
        <w:tc>
          <w:tcPr>
            <w:tcW w:w="1560" w:type="dxa"/>
            <w:tcBorders>
              <w:top w:val="single" w:sz="0" w:space="0" w:color="D3D3D3"/>
              <w:bottom w:val="single" w:sz="0" w:space="0" w:color="D3D3D3"/>
            </w:tcBorders>
          </w:tcPr>
          <w:p w14:paraId="717D6633" w14:textId="77777777" w:rsidR="00AC1205" w:rsidRDefault="00000000">
            <w:pPr>
              <w:jc w:val="right"/>
            </w:pPr>
            <w:r>
              <w:rPr>
                <w:rFonts w:ascii="Consolas" w:eastAsia="Consolas" w:hAnsi="Consolas" w:cs="Consolas"/>
                <w:sz w:val="16"/>
              </w:rPr>
              <w:t xml:space="preserve">      1.3</w:t>
            </w:r>
          </w:p>
        </w:tc>
        <w:tc>
          <w:tcPr>
            <w:tcW w:w="1560" w:type="dxa"/>
          </w:tcPr>
          <w:p w14:paraId="717D6634" w14:textId="77777777" w:rsidR="00AC1205" w:rsidRDefault="00AC1205"/>
        </w:tc>
      </w:tr>
      <w:tr w:rsidR="00AC1205" w14:paraId="717D663C" w14:textId="77777777">
        <w:tc>
          <w:tcPr>
            <w:tcW w:w="1560" w:type="dxa"/>
            <w:tcBorders>
              <w:right w:val="nil"/>
            </w:tcBorders>
          </w:tcPr>
          <w:p w14:paraId="717D6636" w14:textId="77777777" w:rsidR="00AC1205" w:rsidRDefault="00AC1205"/>
        </w:tc>
        <w:tc>
          <w:tcPr>
            <w:tcW w:w="1560" w:type="dxa"/>
            <w:tcBorders>
              <w:top w:val="single" w:sz="0" w:space="0" w:color="D3D3D3"/>
              <w:left w:val="nil"/>
              <w:bottom w:val="single" w:sz="0" w:space="0" w:color="D3D3D3"/>
            </w:tcBorders>
          </w:tcPr>
          <w:p w14:paraId="717D6637" w14:textId="77777777" w:rsidR="00AC1205" w:rsidRDefault="00000000">
            <w:pPr>
              <w:jc w:val="right"/>
            </w:pPr>
            <w:r>
              <w:rPr>
                <w:rFonts w:ascii="Consolas" w:eastAsia="Consolas" w:hAnsi="Consolas" w:cs="Consolas"/>
                <w:sz w:val="16"/>
              </w:rPr>
              <w:t>1995</w:t>
            </w:r>
          </w:p>
        </w:tc>
        <w:tc>
          <w:tcPr>
            <w:tcW w:w="1560" w:type="dxa"/>
            <w:tcBorders>
              <w:top w:val="single" w:sz="0" w:space="0" w:color="D3D3D3"/>
              <w:bottom w:val="single" w:sz="0" w:space="0" w:color="D3D3D3"/>
            </w:tcBorders>
          </w:tcPr>
          <w:p w14:paraId="717D6638" w14:textId="77777777" w:rsidR="00AC1205" w:rsidRDefault="00AC1205"/>
        </w:tc>
        <w:tc>
          <w:tcPr>
            <w:tcW w:w="1560" w:type="dxa"/>
            <w:tcBorders>
              <w:top w:val="single" w:sz="0" w:space="0" w:color="D3D3D3"/>
              <w:bottom w:val="single" w:sz="0" w:space="0" w:color="D3D3D3"/>
            </w:tcBorders>
          </w:tcPr>
          <w:p w14:paraId="717D6639" w14:textId="77777777" w:rsidR="00AC1205" w:rsidRDefault="00000000">
            <w:pPr>
              <w:jc w:val="right"/>
            </w:pPr>
            <w:r>
              <w:rPr>
                <w:rFonts w:ascii="Consolas" w:eastAsia="Consolas" w:hAnsi="Consolas" w:cs="Consolas"/>
                <w:sz w:val="16"/>
              </w:rPr>
              <w:t xml:space="preserve">    38,523</w:t>
            </w:r>
          </w:p>
        </w:tc>
        <w:tc>
          <w:tcPr>
            <w:tcW w:w="1560" w:type="dxa"/>
            <w:tcBorders>
              <w:top w:val="single" w:sz="0" w:space="0" w:color="D3D3D3"/>
              <w:bottom w:val="single" w:sz="0" w:space="0" w:color="D3D3D3"/>
            </w:tcBorders>
          </w:tcPr>
          <w:p w14:paraId="717D663A" w14:textId="77777777" w:rsidR="00AC1205" w:rsidRDefault="00000000">
            <w:pPr>
              <w:jc w:val="right"/>
            </w:pPr>
            <w:r>
              <w:rPr>
                <w:rFonts w:ascii="Consolas" w:eastAsia="Consolas" w:hAnsi="Consolas" w:cs="Consolas"/>
                <w:sz w:val="16"/>
              </w:rPr>
              <w:t xml:space="preserve">      1.2</w:t>
            </w:r>
          </w:p>
        </w:tc>
        <w:tc>
          <w:tcPr>
            <w:tcW w:w="1560" w:type="dxa"/>
          </w:tcPr>
          <w:p w14:paraId="717D663B" w14:textId="77777777" w:rsidR="00AC1205" w:rsidRDefault="00AC1205"/>
        </w:tc>
      </w:tr>
      <w:tr w:rsidR="00AC1205" w14:paraId="717D6643" w14:textId="77777777">
        <w:tc>
          <w:tcPr>
            <w:tcW w:w="1560" w:type="dxa"/>
            <w:tcBorders>
              <w:right w:val="nil"/>
            </w:tcBorders>
          </w:tcPr>
          <w:p w14:paraId="717D663D" w14:textId="77777777" w:rsidR="00AC1205" w:rsidRDefault="00AC1205"/>
        </w:tc>
        <w:tc>
          <w:tcPr>
            <w:tcW w:w="1560" w:type="dxa"/>
            <w:tcBorders>
              <w:top w:val="single" w:sz="0" w:space="0" w:color="D3D3D3"/>
              <w:left w:val="nil"/>
              <w:bottom w:val="single" w:sz="0" w:space="0" w:color="D3D3D3"/>
            </w:tcBorders>
          </w:tcPr>
          <w:p w14:paraId="717D663E" w14:textId="77777777" w:rsidR="00AC1205" w:rsidRDefault="00000000">
            <w:pPr>
              <w:jc w:val="right"/>
            </w:pPr>
            <w:r>
              <w:rPr>
                <w:rFonts w:ascii="Consolas" w:eastAsia="Consolas" w:hAnsi="Consolas" w:cs="Consolas"/>
                <w:sz w:val="16"/>
              </w:rPr>
              <w:t>1996</w:t>
            </w:r>
          </w:p>
        </w:tc>
        <w:tc>
          <w:tcPr>
            <w:tcW w:w="1560" w:type="dxa"/>
            <w:tcBorders>
              <w:top w:val="single" w:sz="0" w:space="0" w:color="D3D3D3"/>
              <w:bottom w:val="single" w:sz="0" w:space="0" w:color="D3D3D3"/>
            </w:tcBorders>
          </w:tcPr>
          <w:p w14:paraId="717D663F" w14:textId="77777777" w:rsidR="00AC1205" w:rsidRDefault="00AC1205"/>
        </w:tc>
        <w:tc>
          <w:tcPr>
            <w:tcW w:w="1560" w:type="dxa"/>
            <w:tcBorders>
              <w:top w:val="single" w:sz="0" w:space="0" w:color="D3D3D3"/>
              <w:bottom w:val="single" w:sz="0" w:space="0" w:color="D3D3D3"/>
            </w:tcBorders>
          </w:tcPr>
          <w:p w14:paraId="717D6640" w14:textId="77777777" w:rsidR="00AC1205" w:rsidRDefault="00000000">
            <w:pPr>
              <w:jc w:val="right"/>
            </w:pPr>
            <w:r>
              <w:rPr>
                <w:rFonts w:ascii="Consolas" w:eastAsia="Consolas" w:hAnsi="Consolas" w:cs="Consolas"/>
                <w:sz w:val="16"/>
              </w:rPr>
              <w:t xml:space="preserve">    35,841</w:t>
            </w:r>
          </w:p>
        </w:tc>
        <w:tc>
          <w:tcPr>
            <w:tcW w:w="1560" w:type="dxa"/>
            <w:tcBorders>
              <w:top w:val="single" w:sz="0" w:space="0" w:color="D3D3D3"/>
              <w:bottom w:val="single" w:sz="0" w:space="0" w:color="D3D3D3"/>
            </w:tcBorders>
          </w:tcPr>
          <w:p w14:paraId="717D6641" w14:textId="77777777" w:rsidR="00AC1205" w:rsidRDefault="00000000">
            <w:pPr>
              <w:jc w:val="right"/>
            </w:pPr>
            <w:r>
              <w:rPr>
                <w:rFonts w:ascii="Consolas" w:eastAsia="Consolas" w:hAnsi="Consolas" w:cs="Consolas"/>
                <w:sz w:val="16"/>
              </w:rPr>
              <w:t xml:space="preserve">      1.2</w:t>
            </w:r>
          </w:p>
        </w:tc>
        <w:tc>
          <w:tcPr>
            <w:tcW w:w="1560" w:type="dxa"/>
          </w:tcPr>
          <w:p w14:paraId="717D6642" w14:textId="77777777" w:rsidR="00AC1205" w:rsidRDefault="00AC1205"/>
        </w:tc>
      </w:tr>
      <w:tr w:rsidR="00AC1205" w14:paraId="717D664A" w14:textId="77777777">
        <w:tc>
          <w:tcPr>
            <w:tcW w:w="1560" w:type="dxa"/>
            <w:tcBorders>
              <w:right w:val="nil"/>
            </w:tcBorders>
          </w:tcPr>
          <w:p w14:paraId="717D6644" w14:textId="77777777" w:rsidR="00AC1205" w:rsidRDefault="00AC1205"/>
        </w:tc>
        <w:tc>
          <w:tcPr>
            <w:tcW w:w="1560" w:type="dxa"/>
            <w:tcBorders>
              <w:top w:val="single" w:sz="0" w:space="0" w:color="D3D3D3"/>
              <w:left w:val="nil"/>
              <w:bottom w:val="single" w:sz="0" w:space="0" w:color="D3D3D3"/>
            </w:tcBorders>
          </w:tcPr>
          <w:p w14:paraId="717D6645" w14:textId="77777777" w:rsidR="00AC1205" w:rsidRDefault="00000000">
            <w:pPr>
              <w:jc w:val="right"/>
            </w:pPr>
            <w:r>
              <w:rPr>
                <w:rFonts w:ascii="Consolas" w:eastAsia="Consolas" w:hAnsi="Consolas" w:cs="Consolas"/>
                <w:sz w:val="16"/>
              </w:rPr>
              <w:t>1997</w:t>
            </w:r>
          </w:p>
        </w:tc>
        <w:tc>
          <w:tcPr>
            <w:tcW w:w="1560" w:type="dxa"/>
            <w:tcBorders>
              <w:top w:val="single" w:sz="0" w:space="0" w:color="D3D3D3"/>
              <w:bottom w:val="single" w:sz="0" w:space="0" w:color="D3D3D3"/>
            </w:tcBorders>
          </w:tcPr>
          <w:p w14:paraId="717D6646" w14:textId="77777777" w:rsidR="00AC1205" w:rsidRDefault="00AC1205"/>
        </w:tc>
        <w:tc>
          <w:tcPr>
            <w:tcW w:w="1560" w:type="dxa"/>
            <w:tcBorders>
              <w:top w:val="single" w:sz="0" w:space="0" w:color="D3D3D3"/>
              <w:bottom w:val="single" w:sz="0" w:space="0" w:color="D3D3D3"/>
            </w:tcBorders>
          </w:tcPr>
          <w:p w14:paraId="717D6647" w14:textId="77777777" w:rsidR="00AC1205" w:rsidRDefault="00000000">
            <w:pPr>
              <w:jc w:val="right"/>
            </w:pPr>
            <w:r>
              <w:rPr>
                <w:rFonts w:ascii="Consolas" w:eastAsia="Consolas" w:hAnsi="Consolas" w:cs="Consolas"/>
                <w:sz w:val="16"/>
              </w:rPr>
              <w:t xml:space="preserve">    34,427</w:t>
            </w:r>
          </w:p>
        </w:tc>
        <w:tc>
          <w:tcPr>
            <w:tcW w:w="1560" w:type="dxa"/>
            <w:tcBorders>
              <w:top w:val="single" w:sz="0" w:space="0" w:color="D3D3D3"/>
              <w:bottom w:val="single" w:sz="0" w:space="0" w:color="D3D3D3"/>
            </w:tcBorders>
          </w:tcPr>
          <w:p w14:paraId="717D6648" w14:textId="77777777" w:rsidR="00AC1205" w:rsidRDefault="00000000">
            <w:pPr>
              <w:jc w:val="right"/>
            </w:pPr>
            <w:r>
              <w:rPr>
                <w:rFonts w:ascii="Consolas" w:eastAsia="Consolas" w:hAnsi="Consolas" w:cs="Consolas"/>
                <w:sz w:val="16"/>
              </w:rPr>
              <w:t xml:space="preserve">      1.1</w:t>
            </w:r>
          </w:p>
        </w:tc>
        <w:tc>
          <w:tcPr>
            <w:tcW w:w="1560" w:type="dxa"/>
          </w:tcPr>
          <w:p w14:paraId="717D6649" w14:textId="77777777" w:rsidR="00AC1205" w:rsidRDefault="00AC1205"/>
        </w:tc>
      </w:tr>
      <w:tr w:rsidR="00AC1205" w14:paraId="717D6651" w14:textId="77777777">
        <w:tc>
          <w:tcPr>
            <w:tcW w:w="1560" w:type="dxa"/>
            <w:tcBorders>
              <w:right w:val="nil"/>
            </w:tcBorders>
          </w:tcPr>
          <w:p w14:paraId="717D664B" w14:textId="77777777" w:rsidR="00AC1205" w:rsidRDefault="00AC1205"/>
        </w:tc>
        <w:tc>
          <w:tcPr>
            <w:tcW w:w="1560" w:type="dxa"/>
            <w:tcBorders>
              <w:top w:val="single" w:sz="0" w:space="0" w:color="D3D3D3"/>
              <w:left w:val="nil"/>
              <w:bottom w:val="single" w:sz="0" w:space="0" w:color="D3D3D3"/>
            </w:tcBorders>
          </w:tcPr>
          <w:p w14:paraId="717D664C" w14:textId="77777777" w:rsidR="00AC1205" w:rsidRDefault="00000000">
            <w:pPr>
              <w:jc w:val="right"/>
            </w:pPr>
            <w:r>
              <w:rPr>
                <w:rFonts w:ascii="Consolas" w:eastAsia="Consolas" w:hAnsi="Consolas" w:cs="Consolas"/>
                <w:sz w:val="16"/>
              </w:rPr>
              <w:t>1998</w:t>
            </w:r>
          </w:p>
        </w:tc>
        <w:tc>
          <w:tcPr>
            <w:tcW w:w="1560" w:type="dxa"/>
            <w:tcBorders>
              <w:top w:val="single" w:sz="0" w:space="0" w:color="D3D3D3"/>
              <w:bottom w:val="single" w:sz="0" w:space="0" w:color="D3D3D3"/>
            </w:tcBorders>
          </w:tcPr>
          <w:p w14:paraId="717D664D" w14:textId="77777777" w:rsidR="00AC1205" w:rsidRDefault="00AC1205"/>
        </w:tc>
        <w:tc>
          <w:tcPr>
            <w:tcW w:w="1560" w:type="dxa"/>
            <w:tcBorders>
              <w:top w:val="single" w:sz="0" w:space="0" w:color="D3D3D3"/>
              <w:bottom w:val="single" w:sz="0" w:space="0" w:color="D3D3D3"/>
            </w:tcBorders>
          </w:tcPr>
          <w:p w14:paraId="717D664E" w14:textId="77777777" w:rsidR="00AC1205" w:rsidRDefault="00000000">
            <w:pPr>
              <w:jc w:val="right"/>
            </w:pPr>
            <w:r>
              <w:rPr>
                <w:rFonts w:ascii="Consolas" w:eastAsia="Consolas" w:hAnsi="Consolas" w:cs="Consolas"/>
                <w:sz w:val="16"/>
              </w:rPr>
              <w:t xml:space="preserve">    37,512</w:t>
            </w:r>
          </w:p>
        </w:tc>
        <w:tc>
          <w:tcPr>
            <w:tcW w:w="1560" w:type="dxa"/>
            <w:tcBorders>
              <w:top w:val="single" w:sz="0" w:space="0" w:color="D3D3D3"/>
              <w:bottom w:val="single" w:sz="0" w:space="0" w:color="D3D3D3"/>
            </w:tcBorders>
          </w:tcPr>
          <w:p w14:paraId="717D664F" w14:textId="77777777" w:rsidR="00AC1205" w:rsidRDefault="00000000">
            <w:pPr>
              <w:jc w:val="right"/>
            </w:pPr>
            <w:r>
              <w:rPr>
                <w:rFonts w:ascii="Consolas" w:eastAsia="Consolas" w:hAnsi="Consolas" w:cs="Consolas"/>
                <w:sz w:val="16"/>
              </w:rPr>
              <w:t xml:space="preserve">      1.2</w:t>
            </w:r>
          </w:p>
        </w:tc>
        <w:tc>
          <w:tcPr>
            <w:tcW w:w="1560" w:type="dxa"/>
          </w:tcPr>
          <w:p w14:paraId="717D6650" w14:textId="77777777" w:rsidR="00AC1205" w:rsidRDefault="00AC1205"/>
        </w:tc>
      </w:tr>
      <w:tr w:rsidR="00AC1205" w14:paraId="717D6658" w14:textId="77777777">
        <w:tc>
          <w:tcPr>
            <w:tcW w:w="1560" w:type="dxa"/>
            <w:tcBorders>
              <w:right w:val="nil"/>
            </w:tcBorders>
          </w:tcPr>
          <w:p w14:paraId="717D6652" w14:textId="77777777" w:rsidR="00AC1205" w:rsidRDefault="00AC1205"/>
        </w:tc>
        <w:tc>
          <w:tcPr>
            <w:tcW w:w="1560" w:type="dxa"/>
            <w:tcBorders>
              <w:top w:val="single" w:sz="0" w:space="0" w:color="D3D3D3"/>
              <w:left w:val="nil"/>
              <w:bottom w:val="single" w:sz="0" w:space="0" w:color="D3D3D3"/>
            </w:tcBorders>
          </w:tcPr>
          <w:p w14:paraId="717D6653" w14:textId="77777777" w:rsidR="00AC1205" w:rsidRDefault="00000000">
            <w:pPr>
              <w:jc w:val="right"/>
            </w:pPr>
            <w:r>
              <w:rPr>
                <w:rFonts w:ascii="Consolas" w:eastAsia="Consolas" w:hAnsi="Consolas" w:cs="Consolas"/>
                <w:sz w:val="16"/>
              </w:rPr>
              <w:t>1999</w:t>
            </w:r>
          </w:p>
        </w:tc>
        <w:tc>
          <w:tcPr>
            <w:tcW w:w="1560" w:type="dxa"/>
            <w:tcBorders>
              <w:top w:val="single" w:sz="0" w:space="0" w:color="D3D3D3"/>
              <w:bottom w:val="single" w:sz="0" w:space="0" w:color="D3D3D3"/>
            </w:tcBorders>
          </w:tcPr>
          <w:p w14:paraId="717D6654" w14:textId="77777777" w:rsidR="00AC1205" w:rsidRDefault="00AC1205"/>
        </w:tc>
        <w:tc>
          <w:tcPr>
            <w:tcW w:w="1560" w:type="dxa"/>
            <w:tcBorders>
              <w:top w:val="single" w:sz="0" w:space="0" w:color="D3D3D3"/>
              <w:bottom w:val="single" w:sz="0" w:space="0" w:color="D3D3D3"/>
            </w:tcBorders>
          </w:tcPr>
          <w:p w14:paraId="717D6655" w14:textId="77777777" w:rsidR="00AC1205" w:rsidRDefault="00000000">
            <w:pPr>
              <w:jc w:val="right"/>
            </w:pPr>
            <w:r>
              <w:rPr>
                <w:rFonts w:ascii="Consolas" w:eastAsia="Consolas" w:hAnsi="Consolas" w:cs="Consolas"/>
                <w:sz w:val="16"/>
              </w:rPr>
              <w:t xml:space="preserve">    55,129</w:t>
            </w:r>
          </w:p>
        </w:tc>
        <w:tc>
          <w:tcPr>
            <w:tcW w:w="1560" w:type="dxa"/>
            <w:tcBorders>
              <w:top w:val="single" w:sz="0" w:space="0" w:color="D3D3D3"/>
              <w:bottom w:val="single" w:sz="0" w:space="0" w:color="D3D3D3"/>
            </w:tcBorders>
          </w:tcPr>
          <w:p w14:paraId="717D6656" w14:textId="77777777" w:rsidR="00AC1205" w:rsidRDefault="00000000">
            <w:pPr>
              <w:jc w:val="right"/>
            </w:pPr>
            <w:r>
              <w:rPr>
                <w:rFonts w:ascii="Consolas" w:eastAsia="Consolas" w:hAnsi="Consolas" w:cs="Consolas"/>
                <w:sz w:val="16"/>
              </w:rPr>
              <w:t xml:space="preserve">      1.8</w:t>
            </w:r>
          </w:p>
        </w:tc>
        <w:tc>
          <w:tcPr>
            <w:tcW w:w="1560" w:type="dxa"/>
          </w:tcPr>
          <w:p w14:paraId="717D6657" w14:textId="77777777" w:rsidR="00AC1205" w:rsidRDefault="00AC1205"/>
        </w:tc>
      </w:tr>
      <w:tr w:rsidR="00AC1205" w14:paraId="717D665F" w14:textId="77777777">
        <w:tc>
          <w:tcPr>
            <w:tcW w:w="1560" w:type="dxa"/>
            <w:tcBorders>
              <w:right w:val="nil"/>
            </w:tcBorders>
          </w:tcPr>
          <w:p w14:paraId="717D6659" w14:textId="77777777" w:rsidR="00AC1205" w:rsidRDefault="00AC1205"/>
        </w:tc>
        <w:tc>
          <w:tcPr>
            <w:tcW w:w="1560" w:type="dxa"/>
            <w:tcBorders>
              <w:top w:val="single" w:sz="0" w:space="0" w:color="D3D3D3"/>
              <w:left w:val="nil"/>
              <w:bottom w:val="single" w:sz="0" w:space="0" w:color="D3D3D3"/>
            </w:tcBorders>
          </w:tcPr>
          <w:p w14:paraId="717D665A" w14:textId="77777777" w:rsidR="00AC1205" w:rsidRDefault="00000000">
            <w:pPr>
              <w:jc w:val="right"/>
            </w:pPr>
            <w:r>
              <w:rPr>
                <w:rFonts w:ascii="Consolas" w:eastAsia="Consolas" w:hAnsi="Consolas" w:cs="Consolas"/>
                <w:sz w:val="16"/>
              </w:rPr>
              <w:t>2000</w:t>
            </w:r>
          </w:p>
        </w:tc>
        <w:tc>
          <w:tcPr>
            <w:tcW w:w="1560" w:type="dxa"/>
            <w:tcBorders>
              <w:top w:val="single" w:sz="0" w:space="0" w:color="D3D3D3"/>
              <w:bottom w:val="single" w:sz="0" w:space="0" w:color="D3D3D3"/>
            </w:tcBorders>
          </w:tcPr>
          <w:p w14:paraId="717D665B" w14:textId="77777777" w:rsidR="00AC1205" w:rsidRDefault="00AC1205"/>
        </w:tc>
        <w:tc>
          <w:tcPr>
            <w:tcW w:w="1560" w:type="dxa"/>
            <w:tcBorders>
              <w:top w:val="single" w:sz="0" w:space="0" w:color="D3D3D3"/>
              <w:bottom w:val="single" w:sz="0" w:space="0" w:color="D3D3D3"/>
            </w:tcBorders>
          </w:tcPr>
          <w:p w14:paraId="717D665C" w14:textId="77777777" w:rsidR="00AC1205" w:rsidRDefault="00000000">
            <w:pPr>
              <w:jc w:val="right"/>
            </w:pPr>
            <w:r>
              <w:rPr>
                <w:rFonts w:ascii="Consolas" w:eastAsia="Consolas" w:hAnsi="Consolas" w:cs="Consolas"/>
                <w:sz w:val="16"/>
              </w:rPr>
              <w:t xml:space="preserve">    55,284</w:t>
            </w:r>
          </w:p>
        </w:tc>
        <w:tc>
          <w:tcPr>
            <w:tcW w:w="1560" w:type="dxa"/>
            <w:tcBorders>
              <w:top w:val="single" w:sz="0" w:space="0" w:color="D3D3D3"/>
              <w:bottom w:val="single" w:sz="0" w:space="0" w:color="D3D3D3"/>
            </w:tcBorders>
          </w:tcPr>
          <w:p w14:paraId="717D665D" w14:textId="77777777" w:rsidR="00AC1205" w:rsidRDefault="00000000">
            <w:pPr>
              <w:jc w:val="right"/>
            </w:pPr>
            <w:r>
              <w:rPr>
                <w:rFonts w:ascii="Consolas" w:eastAsia="Consolas" w:hAnsi="Consolas" w:cs="Consolas"/>
                <w:sz w:val="16"/>
              </w:rPr>
              <w:t xml:space="preserve">      1.8</w:t>
            </w:r>
          </w:p>
        </w:tc>
        <w:tc>
          <w:tcPr>
            <w:tcW w:w="1560" w:type="dxa"/>
          </w:tcPr>
          <w:p w14:paraId="717D665E" w14:textId="77777777" w:rsidR="00AC1205" w:rsidRDefault="00AC1205"/>
        </w:tc>
      </w:tr>
      <w:tr w:rsidR="00AC1205" w14:paraId="717D6666" w14:textId="77777777">
        <w:tc>
          <w:tcPr>
            <w:tcW w:w="1560" w:type="dxa"/>
            <w:tcBorders>
              <w:right w:val="nil"/>
            </w:tcBorders>
          </w:tcPr>
          <w:p w14:paraId="717D6660" w14:textId="77777777" w:rsidR="00AC1205" w:rsidRDefault="00AC1205"/>
        </w:tc>
        <w:tc>
          <w:tcPr>
            <w:tcW w:w="1560" w:type="dxa"/>
            <w:tcBorders>
              <w:top w:val="single" w:sz="0" w:space="0" w:color="D3D3D3"/>
              <w:left w:val="nil"/>
              <w:bottom w:val="single" w:sz="0" w:space="0" w:color="D3D3D3"/>
            </w:tcBorders>
          </w:tcPr>
          <w:p w14:paraId="717D6661" w14:textId="77777777" w:rsidR="00AC1205" w:rsidRDefault="00000000">
            <w:pPr>
              <w:jc w:val="right"/>
            </w:pPr>
            <w:r>
              <w:rPr>
                <w:rFonts w:ascii="Consolas" w:eastAsia="Consolas" w:hAnsi="Consolas" w:cs="Consolas"/>
                <w:sz w:val="16"/>
              </w:rPr>
              <w:t>2001</w:t>
            </w:r>
          </w:p>
        </w:tc>
        <w:tc>
          <w:tcPr>
            <w:tcW w:w="1560" w:type="dxa"/>
            <w:tcBorders>
              <w:top w:val="single" w:sz="0" w:space="0" w:color="D3D3D3"/>
              <w:bottom w:val="single" w:sz="0" w:space="0" w:color="D3D3D3"/>
            </w:tcBorders>
          </w:tcPr>
          <w:p w14:paraId="717D6662" w14:textId="77777777" w:rsidR="00AC1205" w:rsidRDefault="00AC1205"/>
        </w:tc>
        <w:tc>
          <w:tcPr>
            <w:tcW w:w="1560" w:type="dxa"/>
            <w:tcBorders>
              <w:top w:val="single" w:sz="0" w:space="0" w:color="D3D3D3"/>
              <w:bottom w:val="single" w:sz="0" w:space="0" w:color="D3D3D3"/>
            </w:tcBorders>
          </w:tcPr>
          <w:p w14:paraId="717D6663" w14:textId="77777777" w:rsidR="00AC1205" w:rsidRDefault="00000000">
            <w:pPr>
              <w:jc w:val="right"/>
            </w:pPr>
            <w:r>
              <w:rPr>
                <w:rFonts w:ascii="Consolas" w:eastAsia="Consolas" w:hAnsi="Consolas" w:cs="Consolas"/>
                <w:sz w:val="16"/>
              </w:rPr>
              <w:t xml:space="preserve">    83,646</w:t>
            </w:r>
          </w:p>
        </w:tc>
        <w:tc>
          <w:tcPr>
            <w:tcW w:w="1560" w:type="dxa"/>
            <w:tcBorders>
              <w:top w:val="single" w:sz="0" w:space="0" w:color="D3D3D3"/>
              <w:bottom w:val="single" w:sz="0" w:space="0" w:color="D3D3D3"/>
            </w:tcBorders>
          </w:tcPr>
          <w:p w14:paraId="717D6664" w14:textId="77777777" w:rsidR="00AC1205" w:rsidRDefault="00000000">
            <w:pPr>
              <w:jc w:val="right"/>
            </w:pPr>
            <w:r>
              <w:rPr>
                <w:rFonts w:ascii="Consolas" w:eastAsia="Consolas" w:hAnsi="Consolas" w:cs="Consolas"/>
                <w:sz w:val="16"/>
              </w:rPr>
              <w:t xml:space="preserve">      2.7</w:t>
            </w:r>
          </w:p>
        </w:tc>
        <w:tc>
          <w:tcPr>
            <w:tcW w:w="1560" w:type="dxa"/>
          </w:tcPr>
          <w:p w14:paraId="717D6665" w14:textId="77777777" w:rsidR="00AC1205" w:rsidRDefault="00AC1205"/>
        </w:tc>
      </w:tr>
      <w:tr w:rsidR="00AC1205" w14:paraId="717D666D" w14:textId="77777777">
        <w:tc>
          <w:tcPr>
            <w:tcW w:w="1560" w:type="dxa"/>
            <w:tcBorders>
              <w:right w:val="nil"/>
            </w:tcBorders>
          </w:tcPr>
          <w:p w14:paraId="717D6667" w14:textId="77777777" w:rsidR="00AC1205" w:rsidRDefault="00AC1205"/>
        </w:tc>
        <w:tc>
          <w:tcPr>
            <w:tcW w:w="1560" w:type="dxa"/>
            <w:tcBorders>
              <w:top w:val="single" w:sz="0" w:space="0" w:color="D3D3D3"/>
              <w:left w:val="nil"/>
              <w:bottom w:val="single" w:sz="0" w:space="0" w:color="D3D3D3"/>
            </w:tcBorders>
          </w:tcPr>
          <w:p w14:paraId="717D6668" w14:textId="77777777" w:rsidR="00AC1205" w:rsidRDefault="00000000">
            <w:pPr>
              <w:jc w:val="right"/>
            </w:pPr>
            <w:r>
              <w:rPr>
                <w:rFonts w:ascii="Consolas" w:eastAsia="Consolas" w:hAnsi="Consolas" w:cs="Consolas"/>
                <w:sz w:val="16"/>
              </w:rPr>
              <w:t>2002</w:t>
            </w:r>
          </w:p>
        </w:tc>
        <w:tc>
          <w:tcPr>
            <w:tcW w:w="1560" w:type="dxa"/>
            <w:tcBorders>
              <w:top w:val="single" w:sz="0" w:space="0" w:color="D3D3D3"/>
              <w:bottom w:val="single" w:sz="0" w:space="0" w:color="D3D3D3"/>
            </w:tcBorders>
          </w:tcPr>
          <w:p w14:paraId="717D6669" w14:textId="77777777" w:rsidR="00AC1205" w:rsidRDefault="00AC1205"/>
        </w:tc>
        <w:tc>
          <w:tcPr>
            <w:tcW w:w="1560" w:type="dxa"/>
            <w:tcBorders>
              <w:top w:val="single" w:sz="0" w:space="0" w:color="D3D3D3"/>
              <w:bottom w:val="single" w:sz="0" w:space="0" w:color="D3D3D3"/>
            </w:tcBorders>
          </w:tcPr>
          <w:p w14:paraId="717D666A" w14:textId="77777777" w:rsidR="00AC1205" w:rsidRDefault="00000000">
            <w:pPr>
              <w:jc w:val="right"/>
            </w:pPr>
            <w:r>
              <w:rPr>
                <w:rFonts w:ascii="Consolas" w:eastAsia="Consolas" w:hAnsi="Consolas" w:cs="Consolas"/>
                <w:sz w:val="16"/>
              </w:rPr>
              <w:t xml:space="preserve">    68,728</w:t>
            </w:r>
          </w:p>
        </w:tc>
        <w:tc>
          <w:tcPr>
            <w:tcW w:w="1560" w:type="dxa"/>
            <w:tcBorders>
              <w:top w:val="single" w:sz="0" w:space="0" w:color="D3D3D3"/>
              <w:bottom w:val="single" w:sz="0" w:space="0" w:color="D3D3D3"/>
            </w:tcBorders>
          </w:tcPr>
          <w:p w14:paraId="717D666B" w14:textId="77777777" w:rsidR="00AC1205" w:rsidRDefault="00000000">
            <w:pPr>
              <w:jc w:val="right"/>
            </w:pPr>
            <w:r>
              <w:rPr>
                <w:rFonts w:ascii="Consolas" w:eastAsia="Consolas" w:hAnsi="Consolas" w:cs="Consolas"/>
                <w:sz w:val="16"/>
              </w:rPr>
              <w:t xml:space="preserve">      2.2</w:t>
            </w:r>
          </w:p>
        </w:tc>
        <w:tc>
          <w:tcPr>
            <w:tcW w:w="1560" w:type="dxa"/>
          </w:tcPr>
          <w:p w14:paraId="717D666C" w14:textId="77777777" w:rsidR="00AC1205" w:rsidRDefault="00AC1205"/>
        </w:tc>
      </w:tr>
      <w:tr w:rsidR="00AC1205" w14:paraId="717D6674" w14:textId="77777777">
        <w:tc>
          <w:tcPr>
            <w:tcW w:w="1560" w:type="dxa"/>
            <w:tcBorders>
              <w:right w:val="nil"/>
            </w:tcBorders>
          </w:tcPr>
          <w:p w14:paraId="717D666E" w14:textId="77777777" w:rsidR="00AC1205" w:rsidRDefault="00AC1205"/>
        </w:tc>
        <w:tc>
          <w:tcPr>
            <w:tcW w:w="1560" w:type="dxa"/>
            <w:tcBorders>
              <w:top w:val="single" w:sz="0" w:space="0" w:color="D3D3D3"/>
              <w:left w:val="nil"/>
              <w:bottom w:val="single" w:sz="0" w:space="0" w:color="D3D3D3"/>
            </w:tcBorders>
          </w:tcPr>
          <w:p w14:paraId="717D666F" w14:textId="77777777" w:rsidR="00AC1205" w:rsidRDefault="00000000">
            <w:pPr>
              <w:jc w:val="right"/>
            </w:pPr>
            <w:r>
              <w:rPr>
                <w:rFonts w:ascii="Consolas" w:eastAsia="Consolas" w:hAnsi="Consolas" w:cs="Consolas"/>
                <w:sz w:val="16"/>
              </w:rPr>
              <w:t>2003</w:t>
            </w:r>
          </w:p>
        </w:tc>
        <w:tc>
          <w:tcPr>
            <w:tcW w:w="1560" w:type="dxa"/>
            <w:tcBorders>
              <w:top w:val="single" w:sz="0" w:space="0" w:color="D3D3D3"/>
              <w:bottom w:val="single" w:sz="0" w:space="0" w:color="D3D3D3"/>
            </w:tcBorders>
          </w:tcPr>
          <w:p w14:paraId="717D6670" w14:textId="77777777" w:rsidR="00AC1205" w:rsidRDefault="00AC1205"/>
        </w:tc>
        <w:tc>
          <w:tcPr>
            <w:tcW w:w="1560" w:type="dxa"/>
            <w:tcBorders>
              <w:top w:val="single" w:sz="0" w:space="0" w:color="D3D3D3"/>
              <w:bottom w:val="single" w:sz="0" w:space="0" w:color="D3D3D3"/>
            </w:tcBorders>
          </w:tcPr>
          <w:p w14:paraId="717D6671" w14:textId="77777777" w:rsidR="00AC1205" w:rsidRDefault="00000000">
            <w:pPr>
              <w:jc w:val="right"/>
            </w:pPr>
            <w:r>
              <w:rPr>
                <w:rFonts w:ascii="Consolas" w:eastAsia="Consolas" w:hAnsi="Consolas" w:cs="Consolas"/>
                <w:sz w:val="16"/>
              </w:rPr>
              <w:t xml:space="preserve">    79,506</w:t>
            </w:r>
          </w:p>
        </w:tc>
        <w:tc>
          <w:tcPr>
            <w:tcW w:w="1560" w:type="dxa"/>
            <w:tcBorders>
              <w:top w:val="single" w:sz="0" w:space="0" w:color="D3D3D3"/>
              <w:bottom w:val="single" w:sz="0" w:space="0" w:color="D3D3D3"/>
            </w:tcBorders>
          </w:tcPr>
          <w:p w14:paraId="717D6672" w14:textId="77777777" w:rsidR="00AC1205" w:rsidRDefault="00000000">
            <w:pPr>
              <w:jc w:val="right"/>
            </w:pPr>
            <w:r>
              <w:rPr>
                <w:rFonts w:ascii="Consolas" w:eastAsia="Consolas" w:hAnsi="Consolas" w:cs="Consolas"/>
                <w:sz w:val="16"/>
              </w:rPr>
              <w:t xml:space="preserve">      2.6</w:t>
            </w:r>
          </w:p>
        </w:tc>
        <w:tc>
          <w:tcPr>
            <w:tcW w:w="1560" w:type="dxa"/>
          </w:tcPr>
          <w:p w14:paraId="717D6673" w14:textId="77777777" w:rsidR="00AC1205" w:rsidRDefault="00AC1205"/>
        </w:tc>
      </w:tr>
      <w:tr w:rsidR="00AC1205" w14:paraId="717D667B" w14:textId="77777777">
        <w:tc>
          <w:tcPr>
            <w:tcW w:w="1560" w:type="dxa"/>
            <w:tcBorders>
              <w:right w:val="nil"/>
            </w:tcBorders>
          </w:tcPr>
          <w:p w14:paraId="717D6675" w14:textId="77777777" w:rsidR="00AC1205" w:rsidRDefault="00AC1205"/>
        </w:tc>
        <w:tc>
          <w:tcPr>
            <w:tcW w:w="1560" w:type="dxa"/>
            <w:tcBorders>
              <w:top w:val="single" w:sz="0" w:space="0" w:color="D3D3D3"/>
              <w:left w:val="nil"/>
              <w:bottom w:val="single" w:sz="0" w:space="0" w:color="D3D3D3"/>
            </w:tcBorders>
          </w:tcPr>
          <w:p w14:paraId="717D6676" w14:textId="77777777" w:rsidR="00AC1205" w:rsidRDefault="00000000">
            <w:pPr>
              <w:jc w:val="right"/>
            </w:pPr>
            <w:r>
              <w:rPr>
                <w:rFonts w:ascii="Consolas" w:eastAsia="Consolas" w:hAnsi="Consolas" w:cs="Consolas"/>
                <w:sz w:val="16"/>
              </w:rPr>
              <w:t>2004</w:t>
            </w:r>
          </w:p>
        </w:tc>
        <w:tc>
          <w:tcPr>
            <w:tcW w:w="1560" w:type="dxa"/>
            <w:tcBorders>
              <w:top w:val="single" w:sz="0" w:space="0" w:color="D3D3D3"/>
              <w:bottom w:val="single" w:sz="0" w:space="0" w:color="D3D3D3"/>
            </w:tcBorders>
          </w:tcPr>
          <w:p w14:paraId="717D6677" w14:textId="77777777" w:rsidR="00AC1205" w:rsidRDefault="00AC1205"/>
        </w:tc>
        <w:tc>
          <w:tcPr>
            <w:tcW w:w="1560" w:type="dxa"/>
            <w:tcBorders>
              <w:top w:val="single" w:sz="0" w:space="0" w:color="D3D3D3"/>
              <w:bottom w:val="single" w:sz="0" w:space="0" w:color="D3D3D3"/>
            </w:tcBorders>
          </w:tcPr>
          <w:p w14:paraId="717D6678" w14:textId="77777777" w:rsidR="00AC1205" w:rsidRDefault="00000000">
            <w:pPr>
              <w:jc w:val="right"/>
            </w:pPr>
            <w:r>
              <w:rPr>
                <w:rFonts w:ascii="Consolas" w:eastAsia="Consolas" w:hAnsi="Consolas" w:cs="Consolas"/>
                <w:sz w:val="16"/>
              </w:rPr>
              <w:t xml:space="preserve">    66,988</w:t>
            </w:r>
          </w:p>
        </w:tc>
        <w:tc>
          <w:tcPr>
            <w:tcW w:w="1560" w:type="dxa"/>
            <w:tcBorders>
              <w:top w:val="single" w:sz="0" w:space="0" w:color="D3D3D3"/>
              <w:bottom w:val="single" w:sz="0" w:space="0" w:color="D3D3D3"/>
            </w:tcBorders>
          </w:tcPr>
          <w:p w14:paraId="717D6679" w14:textId="77777777" w:rsidR="00AC1205" w:rsidRDefault="00000000">
            <w:pPr>
              <w:jc w:val="right"/>
            </w:pPr>
            <w:r>
              <w:rPr>
                <w:rFonts w:ascii="Consolas" w:eastAsia="Consolas" w:hAnsi="Consolas" w:cs="Consolas"/>
                <w:sz w:val="16"/>
              </w:rPr>
              <w:t xml:space="preserve">      2.2</w:t>
            </w:r>
          </w:p>
        </w:tc>
        <w:tc>
          <w:tcPr>
            <w:tcW w:w="1560" w:type="dxa"/>
          </w:tcPr>
          <w:p w14:paraId="717D667A" w14:textId="77777777" w:rsidR="00AC1205" w:rsidRDefault="00AC1205"/>
        </w:tc>
      </w:tr>
      <w:tr w:rsidR="00AC1205" w14:paraId="717D6682" w14:textId="77777777">
        <w:tc>
          <w:tcPr>
            <w:tcW w:w="1560" w:type="dxa"/>
            <w:tcBorders>
              <w:right w:val="nil"/>
            </w:tcBorders>
          </w:tcPr>
          <w:p w14:paraId="717D667C" w14:textId="77777777" w:rsidR="00AC1205" w:rsidRDefault="00AC1205"/>
        </w:tc>
        <w:tc>
          <w:tcPr>
            <w:tcW w:w="1560" w:type="dxa"/>
            <w:tcBorders>
              <w:top w:val="single" w:sz="0" w:space="0" w:color="D3D3D3"/>
              <w:left w:val="nil"/>
              <w:bottom w:val="single" w:sz="0" w:space="0" w:color="D3D3D3"/>
            </w:tcBorders>
          </w:tcPr>
          <w:p w14:paraId="717D667D" w14:textId="77777777" w:rsidR="00AC1205" w:rsidRDefault="00000000">
            <w:pPr>
              <w:jc w:val="right"/>
            </w:pPr>
            <w:r>
              <w:rPr>
                <w:rFonts w:ascii="Consolas" w:eastAsia="Consolas" w:hAnsi="Consolas" w:cs="Consolas"/>
                <w:sz w:val="16"/>
              </w:rPr>
              <w:t>2005</w:t>
            </w:r>
          </w:p>
        </w:tc>
        <w:tc>
          <w:tcPr>
            <w:tcW w:w="1560" w:type="dxa"/>
            <w:tcBorders>
              <w:top w:val="single" w:sz="0" w:space="0" w:color="D3D3D3"/>
              <w:bottom w:val="single" w:sz="0" w:space="0" w:color="D3D3D3"/>
            </w:tcBorders>
          </w:tcPr>
          <w:p w14:paraId="717D667E" w14:textId="77777777" w:rsidR="00AC1205" w:rsidRDefault="00AC1205"/>
        </w:tc>
        <w:tc>
          <w:tcPr>
            <w:tcW w:w="1560" w:type="dxa"/>
            <w:tcBorders>
              <w:top w:val="single" w:sz="0" w:space="0" w:color="D3D3D3"/>
              <w:bottom w:val="single" w:sz="0" w:space="0" w:color="D3D3D3"/>
            </w:tcBorders>
          </w:tcPr>
          <w:p w14:paraId="717D667F" w14:textId="77777777" w:rsidR="00AC1205" w:rsidRDefault="00000000">
            <w:pPr>
              <w:jc w:val="right"/>
            </w:pPr>
            <w:r>
              <w:rPr>
                <w:rFonts w:ascii="Consolas" w:eastAsia="Consolas" w:hAnsi="Consolas" w:cs="Consolas"/>
                <w:sz w:val="16"/>
              </w:rPr>
              <w:t xml:space="preserve">    77,864</w:t>
            </w:r>
          </w:p>
        </w:tc>
        <w:tc>
          <w:tcPr>
            <w:tcW w:w="1560" w:type="dxa"/>
            <w:tcBorders>
              <w:top w:val="single" w:sz="0" w:space="0" w:color="D3D3D3"/>
              <w:bottom w:val="single" w:sz="0" w:space="0" w:color="D3D3D3"/>
            </w:tcBorders>
          </w:tcPr>
          <w:p w14:paraId="717D6680" w14:textId="77777777" w:rsidR="00AC1205" w:rsidRDefault="00000000">
            <w:pPr>
              <w:jc w:val="right"/>
            </w:pPr>
            <w:r>
              <w:rPr>
                <w:rFonts w:ascii="Consolas" w:eastAsia="Consolas" w:hAnsi="Consolas" w:cs="Consolas"/>
                <w:sz w:val="16"/>
              </w:rPr>
              <w:t xml:space="preserve">      2.5</w:t>
            </w:r>
          </w:p>
        </w:tc>
        <w:tc>
          <w:tcPr>
            <w:tcW w:w="1560" w:type="dxa"/>
          </w:tcPr>
          <w:p w14:paraId="717D6681" w14:textId="77777777" w:rsidR="00AC1205" w:rsidRDefault="00AC1205"/>
        </w:tc>
      </w:tr>
      <w:tr w:rsidR="00AC1205" w14:paraId="717D6689" w14:textId="77777777">
        <w:tc>
          <w:tcPr>
            <w:tcW w:w="1560" w:type="dxa"/>
            <w:tcBorders>
              <w:right w:val="nil"/>
            </w:tcBorders>
          </w:tcPr>
          <w:p w14:paraId="717D6683" w14:textId="77777777" w:rsidR="00AC1205" w:rsidRDefault="00AC1205"/>
        </w:tc>
        <w:tc>
          <w:tcPr>
            <w:tcW w:w="1560" w:type="dxa"/>
            <w:tcBorders>
              <w:top w:val="single" w:sz="0" w:space="0" w:color="D3D3D3"/>
              <w:left w:val="nil"/>
              <w:bottom w:val="single" w:sz="0" w:space="0" w:color="D3D3D3"/>
            </w:tcBorders>
          </w:tcPr>
          <w:p w14:paraId="717D6684" w14:textId="77777777" w:rsidR="00AC1205" w:rsidRDefault="00000000">
            <w:pPr>
              <w:jc w:val="right"/>
            </w:pPr>
            <w:r>
              <w:rPr>
                <w:rFonts w:ascii="Consolas" w:eastAsia="Consolas" w:hAnsi="Consolas" w:cs="Consolas"/>
                <w:sz w:val="16"/>
              </w:rPr>
              <w:t>2006</w:t>
            </w:r>
          </w:p>
        </w:tc>
        <w:tc>
          <w:tcPr>
            <w:tcW w:w="1560" w:type="dxa"/>
            <w:tcBorders>
              <w:top w:val="single" w:sz="0" w:space="0" w:color="D3D3D3"/>
              <w:bottom w:val="single" w:sz="0" w:space="0" w:color="D3D3D3"/>
            </w:tcBorders>
          </w:tcPr>
          <w:p w14:paraId="717D6685" w14:textId="77777777" w:rsidR="00AC1205" w:rsidRDefault="00AC1205"/>
        </w:tc>
        <w:tc>
          <w:tcPr>
            <w:tcW w:w="1560" w:type="dxa"/>
            <w:tcBorders>
              <w:top w:val="single" w:sz="0" w:space="0" w:color="D3D3D3"/>
              <w:bottom w:val="single" w:sz="0" w:space="0" w:color="D3D3D3"/>
            </w:tcBorders>
          </w:tcPr>
          <w:p w14:paraId="717D6686" w14:textId="77777777" w:rsidR="00AC1205" w:rsidRDefault="00000000">
            <w:pPr>
              <w:jc w:val="right"/>
            </w:pPr>
            <w:r>
              <w:rPr>
                <w:rFonts w:ascii="Consolas" w:eastAsia="Consolas" w:hAnsi="Consolas" w:cs="Consolas"/>
                <w:sz w:val="16"/>
              </w:rPr>
              <w:t xml:space="preserve">    66,744</w:t>
            </w:r>
          </w:p>
        </w:tc>
        <w:tc>
          <w:tcPr>
            <w:tcW w:w="1560" w:type="dxa"/>
            <w:tcBorders>
              <w:top w:val="single" w:sz="0" w:space="0" w:color="D3D3D3"/>
              <w:bottom w:val="single" w:sz="0" w:space="0" w:color="D3D3D3"/>
            </w:tcBorders>
          </w:tcPr>
          <w:p w14:paraId="717D6687" w14:textId="77777777" w:rsidR="00AC1205" w:rsidRDefault="00000000">
            <w:pPr>
              <w:jc w:val="right"/>
            </w:pPr>
            <w:r>
              <w:rPr>
                <w:rFonts w:ascii="Consolas" w:eastAsia="Consolas" w:hAnsi="Consolas" w:cs="Consolas"/>
                <w:sz w:val="16"/>
              </w:rPr>
              <w:t xml:space="preserve">      2.2</w:t>
            </w:r>
          </w:p>
        </w:tc>
        <w:tc>
          <w:tcPr>
            <w:tcW w:w="1560" w:type="dxa"/>
          </w:tcPr>
          <w:p w14:paraId="717D6688" w14:textId="77777777" w:rsidR="00AC1205" w:rsidRDefault="00AC1205"/>
        </w:tc>
      </w:tr>
      <w:tr w:rsidR="00AC1205" w14:paraId="717D6690" w14:textId="77777777">
        <w:tc>
          <w:tcPr>
            <w:tcW w:w="1560" w:type="dxa"/>
            <w:tcBorders>
              <w:right w:val="nil"/>
            </w:tcBorders>
          </w:tcPr>
          <w:p w14:paraId="717D668A" w14:textId="77777777" w:rsidR="00AC1205" w:rsidRDefault="00AC1205"/>
        </w:tc>
        <w:tc>
          <w:tcPr>
            <w:tcW w:w="1560" w:type="dxa"/>
            <w:tcBorders>
              <w:top w:val="single" w:sz="0" w:space="0" w:color="D3D3D3"/>
              <w:left w:val="nil"/>
              <w:bottom w:val="single" w:sz="0" w:space="0" w:color="D3D3D3"/>
            </w:tcBorders>
          </w:tcPr>
          <w:p w14:paraId="717D668B" w14:textId="77777777" w:rsidR="00AC1205" w:rsidRDefault="00000000">
            <w:pPr>
              <w:jc w:val="right"/>
            </w:pPr>
            <w:r>
              <w:rPr>
                <w:rFonts w:ascii="Consolas" w:eastAsia="Consolas" w:hAnsi="Consolas" w:cs="Consolas"/>
                <w:sz w:val="16"/>
              </w:rPr>
              <w:t>2007</w:t>
            </w:r>
          </w:p>
        </w:tc>
        <w:tc>
          <w:tcPr>
            <w:tcW w:w="1560" w:type="dxa"/>
            <w:tcBorders>
              <w:top w:val="single" w:sz="0" w:space="0" w:color="D3D3D3"/>
              <w:bottom w:val="single" w:sz="0" w:space="0" w:color="D3D3D3"/>
            </w:tcBorders>
          </w:tcPr>
          <w:p w14:paraId="717D668C" w14:textId="77777777" w:rsidR="00AC1205" w:rsidRDefault="00AC1205"/>
        </w:tc>
        <w:tc>
          <w:tcPr>
            <w:tcW w:w="1560" w:type="dxa"/>
            <w:tcBorders>
              <w:top w:val="single" w:sz="0" w:space="0" w:color="D3D3D3"/>
              <w:bottom w:val="single" w:sz="0" w:space="0" w:color="D3D3D3"/>
            </w:tcBorders>
          </w:tcPr>
          <w:p w14:paraId="717D668D" w14:textId="77777777" w:rsidR="00AC1205" w:rsidRDefault="00000000">
            <w:pPr>
              <w:jc w:val="right"/>
            </w:pPr>
            <w:r>
              <w:rPr>
                <w:rFonts w:ascii="Consolas" w:eastAsia="Consolas" w:hAnsi="Consolas" w:cs="Consolas"/>
                <w:sz w:val="16"/>
              </w:rPr>
              <w:t xml:space="preserve">    82,851</w:t>
            </w:r>
          </w:p>
        </w:tc>
        <w:tc>
          <w:tcPr>
            <w:tcW w:w="1560" w:type="dxa"/>
            <w:tcBorders>
              <w:top w:val="single" w:sz="0" w:space="0" w:color="D3D3D3"/>
              <w:bottom w:val="single" w:sz="0" w:space="0" w:color="D3D3D3"/>
            </w:tcBorders>
          </w:tcPr>
          <w:p w14:paraId="717D668E" w14:textId="77777777" w:rsidR="00AC1205" w:rsidRDefault="00000000">
            <w:pPr>
              <w:jc w:val="right"/>
            </w:pPr>
            <w:r>
              <w:rPr>
                <w:rFonts w:ascii="Consolas" w:eastAsia="Consolas" w:hAnsi="Consolas" w:cs="Consolas"/>
                <w:sz w:val="16"/>
              </w:rPr>
              <w:t xml:space="preserve">      2.7</w:t>
            </w:r>
          </w:p>
        </w:tc>
        <w:tc>
          <w:tcPr>
            <w:tcW w:w="1560" w:type="dxa"/>
          </w:tcPr>
          <w:p w14:paraId="717D668F" w14:textId="77777777" w:rsidR="00AC1205" w:rsidRDefault="00AC1205"/>
        </w:tc>
      </w:tr>
      <w:tr w:rsidR="00AC1205" w14:paraId="717D6697" w14:textId="77777777">
        <w:tc>
          <w:tcPr>
            <w:tcW w:w="1560" w:type="dxa"/>
            <w:tcBorders>
              <w:right w:val="nil"/>
            </w:tcBorders>
          </w:tcPr>
          <w:p w14:paraId="717D6691" w14:textId="77777777" w:rsidR="00AC1205" w:rsidRDefault="00AC1205"/>
        </w:tc>
        <w:tc>
          <w:tcPr>
            <w:tcW w:w="1560" w:type="dxa"/>
            <w:tcBorders>
              <w:top w:val="single" w:sz="0" w:space="0" w:color="D3D3D3"/>
              <w:left w:val="nil"/>
              <w:bottom w:val="single" w:sz="0" w:space="0" w:color="D3D3D3"/>
            </w:tcBorders>
          </w:tcPr>
          <w:p w14:paraId="717D6692" w14:textId="77777777" w:rsidR="00AC1205" w:rsidRDefault="00000000">
            <w:pPr>
              <w:jc w:val="right"/>
            </w:pPr>
            <w:r>
              <w:rPr>
                <w:rFonts w:ascii="Consolas" w:eastAsia="Consolas" w:hAnsi="Consolas" w:cs="Consolas"/>
                <w:sz w:val="16"/>
              </w:rPr>
              <w:t>2008</w:t>
            </w:r>
          </w:p>
        </w:tc>
        <w:tc>
          <w:tcPr>
            <w:tcW w:w="1560" w:type="dxa"/>
            <w:tcBorders>
              <w:top w:val="single" w:sz="0" w:space="0" w:color="D3D3D3"/>
              <w:bottom w:val="single" w:sz="0" w:space="0" w:color="D3D3D3"/>
            </w:tcBorders>
          </w:tcPr>
          <w:p w14:paraId="717D6693" w14:textId="77777777" w:rsidR="00AC1205" w:rsidRDefault="00AC1205"/>
        </w:tc>
        <w:tc>
          <w:tcPr>
            <w:tcW w:w="1560" w:type="dxa"/>
            <w:tcBorders>
              <w:top w:val="single" w:sz="0" w:space="0" w:color="D3D3D3"/>
              <w:bottom w:val="single" w:sz="0" w:space="0" w:color="D3D3D3"/>
            </w:tcBorders>
          </w:tcPr>
          <w:p w14:paraId="717D6694" w14:textId="77777777" w:rsidR="00AC1205" w:rsidRDefault="00000000">
            <w:pPr>
              <w:jc w:val="right"/>
            </w:pPr>
            <w:r>
              <w:rPr>
                <w:rFonts w:ascii="Consolas" w:eastAsia="Consolas" w:hAnsi="Consolas" w:cs="Consolas"/>
                <w:sz w:val="16"/>
              </w:rPr>
              <w:t xml:space="preserve">    71,998</w:t>
            </w:r>
          </w:p>
        </w:tc>
        <w:tc>
          <w:tcPr>
            <w:tcW w:w="1560" w:type="dxa"/>
            <w:tcBorders>
              <w:top w:val="single" w:sz="0" w:space="0" w:color="D3D3D3"/>
              <w:bottom w:val="single" w:sz="0" w:space="0" w:color="D3D3D3"/>
            </w:tcBorders>
          </w:tcPr>
          <w:p w14:paraId="717D6695" w14:textId="77777777" w:rsidR="00AC1205" w:rsidRDefault="00000000">
            <w:pPr>
              <w:jc w:val="right"/>
            </w:pPr>
            <w:r>
              <w:rPr>
                <w:rFonts w:ascii="Consolas" w:eastAsia="Consolas" w:hAnsi="Consolas" w:cs="Consolas"/>
                <w:sz w:val="16"/>
              </w:rPr>
              <w:t xml:space="preserve">      2.3</w:t>
            </w:r>
          </w:p>
        </w:tc>
        <w:tc>
          <w:tcPr>
            <w:tcW w:w="1560" w:type="dxa"/>
          </w:tcPr>
          <w:p w14:paraId="717D6696" w14:textId="77777777" w:rsidR="00AC1205" w:rsidRDefault="00AC1205"/>
        </w:tc>
      </w:tr>
      <w:tr w:rsidR="00AC1205" w14:paraId="717D669E" w14:textId="77777777">
        <w:tc>
          <w:tcPr>
            <w:tcW w:w="1560" w:type="dxa"/>
            <w:tcBorders>
              <w:right w:val="nil"/>
            </w:tcBorders>
          </w:tcPr>
          <w:p w14:paraId="717D6698" w14:textId="77777777" w:rsidR="00AC1205" w:rsidRDefault="00AC1205"/>
        </w:tc>
        <w:tc>
          <w:tcPr>
            <w:tcW w:w="1560" w:type="dxa"/>
            <w:tcBorders>
              <w:top w:val="single" w:sz="0" w:space="0" w:color="D3D3D3"/>
              <w:left w:val="nil"/>
              <w:bottom w:val="single" w:sz="0" w:space="0" w:color="D3D3D3"/>
            </w:tcBorders>
          </w:tcPr>
          <w:p w14:paraId="717D6699" w14:textId="77777777" w:rsidR="00AC1205" w:rsidRDefault="00000000">
            <w:pPr>
              <w:jc w:val="right"/>
            </w:pPr>
            <w:r>
              <w:rPr>
                <w:rFonts w:ascii="Consolas" w:eastAsia="Consolas" w:hAnsi="Consolas" w:cs="Consolas"/>
                <w:sz w:val="16"/>
              </w:rPr>
              <w:t>2009</w:t>
            </w:r>
          </w:p>
        </w:tc>
        <w:tc>
          <w:tcPr>
            <w:tcW w:w="1560" w:type="dxa"/>
            <w:tcBorders>
              <w:top w:val="single" w:sz="0" w:space="0" w:color="D3D3D3"/>
              <w:bottom w:val="single" w:sz="0" w:space="0" w:color="D3D3D3"/>
            </w:tcBorders>
          </w:tcPr>
          <w:p w14:paraId="717D669A" w14:textId="77777777" w:rsidR="00AC1205" w:rsidRDefault="00AC1205"/>
        </w:tc>
        <w:tc>
          <w:tcPr>
            <w:tcW w:w="1560" w:type="dxa"/>
            <w:tcBorders>
              <w:top w:val="single" w:sz="0" w:space="0" w:color="D3D3D3"/>
              <w:bottom w:val="single" w:sz="0" w:space="0" w:color="D3D3D3"/>
            </w:tcBorders>
          </w:tcPr>
          <w:p w14:paraId="717D669B" w14:textId="77777777" w:rsidR="00AC1205" w:rsidRDefault="00000000">
            <w:pPr>
              <w:jc w:val="right"/>
            </w:pPr>
            <w:r>
              <w:rPr>
                <w:rFonts w:ascii="Consolas" w:eastAsia="Consolas" w:hAnsi="Consolas" w:cs="Consolas"/>
                <w:sz w:val="16"/>
              </w:rPr>
              <w:t xml:space="preserve">    98,681</w:t>
            </w:r>
          </w:p>
        </w:tc>
        <w:tc>
          <w:tcPr>
            <w:tcW w:w="1560" w:type="dxa"/>
            <w:tcBorders>
              <w:top w:val="single" w:sz="0" w:space="0" w:color="D3D3D3"/>
              <w:bottom w:val="single" w:sz="0" w:space="0" w:color="D3D3D3"/>
            </w:tcBorders>
          </w:tcPr>
          <w:p w14:paraId="717D669C" w14:textId="77777777" w:rsidR="00AC1205" w:rsidRDefault="00000000">
            <w:pPr>
              <w:jc w:val="right"/>
            </w:pPr>
            <w:r>
              <w:rPr>
                <w:rFonts w:ascii="Consolas" w:eastAsia="Consolas" w:hAnsi="Consolas" w:cs="Consolas"/>
                <w:sz w:val="16"/>
              </w:rPr>
              <w:t xml:space="preserve">      3.2</w:t>
            </w:r>
          </w:p>
        </w:tc>
        <w:tc>
          <w:tcPr>
            <w:tcW w:w="1560" w:type="dxa"/>
          </w:tcPr>
          <w:p w14:paraId="717D669D" w14:textId="77777777" w:rsidR="00AC1205" w:rsidRDefault="00AC1205"/>
        </w:tc>
      </w:tr>
      <w:tr w:rsidR="00AC1205" w14:paraId="717D66A5" w14:textId="77777777">
        <w:tc>
          <w:tcPr>
            <w:tcW w:w="1560" w:type="dxa"/>
            <w:tcBorders>
              <w:right w:val="nil"/>
            </w:tcBorders>
          </w:tcPr>
          <w:p w14:paraId="717D669F" w14:textId="77777777" w:rsidR="00AC1205" w:rsidRDefault="00AC1205"/>
        </w:tc>
        <w:tc>
          <w:tcPr>
            <w:tcW w:w="1560" w:type="dxa"/>
            <w:tcBorders>
              <w:top w:val="single" w:sz="0" w:space="0" w:color="D3D3D3"/>
              <w:left w:val="nil"/>
              <w:bottom w:val="single" w:sz="0" w:space="0" w:color="D3D3D3"/>
            </w:tcBorders>
          </w:tcPr>
          <w:p w14:paraId="717D66A0" w14:textId="77777777" w:rsidR="00AC1205" w:rsidRDefault="00000000">
            <w:pPr>
              <w:jc w:val="right"/>
            </w:pPr>
            <w:r>
              <w:rPr>
                <w:rFonts w:ascii="Consolas" w:eastAsia="Consolas" w:hAnsi="Consolas" w:cs="Consolas"/>
                <w:sz w:val="16"/>
              </w:rPr>
              <w:t>2010</w:t>
            </w:r>
          </w:p>
        </w:tc>
        <w:tc>
          <w:tcPr>
            <w:tcW w:w="1560" w:type="dxa"/>
            <w:tcBorders>
              <w:top w:val="single" w:sz="0" w:space="0" w:color="D3D3D3"/>
              <w:bottom w:val="single" w:sz="0" w:space="0" w:color="D3D3D3"/>
            </w:tcBorders>
          </w:tcPr>
          <w:p w14:paraId="717D66A1" w14:textId="77777777" w:rsidR="00AC1205" w:rsidRDefault="00AC1205"/>
        </w:tc>
        <w:tc>
          <w:tcPr>
            <w:tcW w:w="1560" w:type="dxa"/>
            <w:tcBorders>
              <w:top w:val="single" w:sz="0" w:space="0" w:color="D3D3D3"/>
              <w:bottom w:val="single" w:sz="0" w:space="0" w:color="D3D3D3"/>
            </w:tcBorders>
          </w:tcPr>
          <w:p w14:paraId="717D66A2" w14:textId="77777777" w:rsidR="00AC1205" w:rsidRDefault="00000000">
            <w:pPr>
              <w:jc w:val="right"/>
            </w:pPr>
            <w:r>
              <w:rPr>
                <w:rFonts w:ascii="Consolas" w:eastAsia="Consolas" w:hAnsi="Consolas" w:cs="Consolas"/>
                <w:sz w:val="16"/>
              </w:rPr>
              <w:t xml:space="preserve">   119,960</w:t>
            </w:r>
          </w:p>
        </w:tc>
        <w:tc>
          <w:tcPr>
            <w:tcW w:w="1560" w:type="dxa"/>
            <w:tcBorders>
              <w:top w:val="single" w:sz="0" w:space="0" w:color="D3D3D3"/>
              <w:bottom w:val="single" w:sz="0" w:space="0" w:color="D3D3D3"/>
            </w:tcBorders>
          </w:tcPr>
          <w:p w14:paraId="717D66A3" w14:textId="77777777" w:rsidR="00AC1205" w:rsidRDefault="00000000">
            <w:pPr>
              <w:jc w:val="right"/>
            </w:pPr>
            <w:r>
              <w:rPr>
                <w:rFonts w:ascii="Consolas" w:eastAsia="Consolas" w:hAnsi="Consolas" w:cs="Consolas"/>
                <w:sz w:val="16"/>
              </w:rPr>
              <w:t xml:space="preserve">      3.9</w:t>
            </w:r>
          </w:p>
        </w:tc>
        <w:tc>
          <w:tcPr>
            <w:tcW w:w="1560" w:type="dxa"/>
          </w:tcPr>
          <w:p w14:paraId="717D66A4" w14:textId="77777777" w:rsidR="00AC1205" w:rsidRDefault="00AC1205"/>
        </w:tc>
      </w:tr>
      <w:tr w:rsidR="00AC1205" w14:paraId="717D66AC" w14:textId="77777777">
        <w:tc>
          <w:tcPr>
            <w:tcW w:w="1560" w:type="dxa"/>
            <w:tcBorders>
              <w:right w:val="nil"/>
            </w:tcBorders>
          </w:tcPr>
          <w:p w14:paraId="717D66A6" w14:textId="77777777" w:rsidR="00AC1205" w:rsidRDefault="00AC1205"/>
        </w:tc>
        <w:tc>
          <w:tcPr>
            <w:tcW w:w="1560" w:type="dxa"/>
            <w:tcBorders>
              <w:top w:val="single" w:sz="0" w:space="0" w:color="D3D3D3"/>
              <w:left w:val="nil"/>
              <w:bottom w:val="single" w:sz="0" w:space="0" w:color="D3D3D3"/>
            </w:tcBorders>
          </w:tcPr>
          <w:p w14:paraId="717D66A7" w14:textId="77777777" w:rsidR="00AC1205" w:rsidRDefault="00000000">
            <w:pPr>
              <w:jc w:val="right"/>
            </w:pPr>
            <w:r>
              <w:rPr>
                <w:rFonts w:ascii="Consolas" w:eastAsia="Consolas" w:hAnsi="Consolas" w:cs="Consolas"/>
                <w:sz w:val="16"/>
              </w:rPr>
              <w:t>2011</w:t>
            </w:r>
          </w:p>
        </w:tc>
        <w:tc>
          <w:tcPr>
            <w:tcW w:w="1560" w:type="dxa"/>
            <w:tcBorders>
              <w:top w:val="single" w:sz="0" w:space="0" w:color="D3D3D3"/>
              <w:bottom w:val="single" w:sz="0" w:space="0" w:color="D3D3D3"/>
            </w:tcBorders>
          </w:tcPr>
          <w:p w14:paraId="717D66A8" w14:textId="77777777" w:rsidR="00AC1205" w:rsidRDefault="00AC1205"/>
        </w:tc>
        <w:tc>
          <w:tcPr>
            <w:tcW w:w="1560" w:type="dxa"/>
            <w:tcBorders>
              <w:top w:val="single" w:sz="0" w:space="0" w:color="D3D3D3"/>
              <w:bottom w:val="single" w:sz="0" w:space="0" w:color="D3D3D3"/>
            </w:tcBorders>
          </w:tcPr>
          <w:p w14:paraId="717D66A9" w14:textId="77777777" w:rsidR="00AC1205" w:rsidRDefault="00000000">
            <w:pPr>
              <w:jc w:val="right"/>
            </w:pPr>
            <w:r>
              <w:rPr>
                <w:rFonts w:ascii="Consolas" w:eastAsia="Consolas" w:hAnsi="Consolas" w:cs="Consolas"/>
                <w:sz w:val="16"/>
              </w:rPr>
              <w:t xml:space="preserve">   136,048</w:t>
            </w:r>
          </w:p>
        </w:tc>
        <w:tc>
          <w:tcPr>
            <w:tcW w:w="1560" w:type="dxa"/>
            <w:tcBorders>
              <w:top w:val="single" w:sz="0" w:space="0" w:color="D3D3D3"/>
              <w:bottom w:val="single" w:sz="0" w:space="0" w:color="D3D3D3"/>
            </w:tcBorders>
          </w:tcPr>
          <w:p w14:paraId="717D66AA" w14:textId="77777777" w:rsidR="00AC1205" w:rsidRDefault="00000000">
            <w:pPr>
              <w:jc w:val="right"/>
            </w:pPr>
            <w:r>
              <w:rPr>
                <w:rFonts w:ascii="Consolas" w:eastAsia="Consolas" w:hAnsi="Consolas" w:cs="Consolas"/>
                <w:sz w:val="16"/>
              </w:rPr>
              <w:t xml:space="preserve">      4.4</w:t>
            </w:r>
          </w:p>
        </w:tc>
        <w:tc>
          <w:tcPr>
            <w:tcW w:w="1560" w:type="dxa"/>
          </w:tcPr>
          <w:p w14:paraId="717D66AB" w14:textId="77777777" w:rsidR="00AC1205" w:rsidRDefault="00AC1205"/>
        </w:tc>
      </w:tr>
      <w:tr w:rsidR="00AC1205" w14:paraId="717D66B3" w14:textId="77777777">
        <w:tc>
          <w:tcPr>
            <w:tcW w:w="1560" w:type="dxa"/>
            <w:tcBorders>
              <w:right w:val="nil"/>
            </w:tcBorders>
          </w:tcPr>
          <w:p w14:paraId="717D66AD" w14:textId="77777777" w:rsidR="00AC1205" w:rsidRDefault="00AC1205"/>
        </w:tc>
        <w:tc>
          <w:tcPr>
            <w:tcW w:w="1560" w:type="dxa"/>
            <w:tcBorders>
              <w:top w:val="single" w:sz="0" w:space="0" w:color="D3D3D3"/>
              <w:left w:val="nil"/>
              <w:bottom w:val="single" w:sz="0" w:space="0" w:color="D3D3D3"/>
            </w:tcBorders>
          </w:tcPr>
          <w:p w14:paraId="717D66AE" w14:textId="77777777" w:rsidR="00AC1205" w:rsidRDefault="00000000">
            <w:pPr>
              <w:jc w:val="right"/>
            </w:pPr>
            <w:r>
              <w:rPr>
                <w:rFonts w:ascii="Consolas" w:eastAsia="Consolas" w:hAnsi="Consolas" w:cs="Consolas"/>
                <w:sz w:val="16"/>
              </w:rPr>
              <w:t>2012</w:t>
            </w:r>
          </w:p>
        </w:tc>
        <w:tc>
          <w:tcPr>
            <w:tcW w:w="1560" w:type="dxa"/>
            <w:tcBorders>
              <w:top w:val="single" w:sz="0" w:space="0" w:color="D3D3D3"/>
              <w:bottom w:val="single" w:sz="0" w:space="0" w:color="D3D3D3"/>
            </w:tcBorders>
          </w:tcPr>
          <w:p w14:paraId="717D66AF" w14:textId="77777777" w:rsidR="00AC1205" w:rsidRDefault="00AC1205"/>
        </w:tc>
        <w:tc>
          <w:tcPr>
            <w:tcW w:w="1560" w:type="dxa"/>
            <w:tcBorders>
              <w:top w:val="single" w:sz="0" w:space="0" w:color="D3D3D3"/>
              <w:bottom w:val="single" w:sz="0" w:space="0" w:color="D3D3D3"/>
            </w:tcBorders>
          </w:tcPr>
          <w:p w14:paraId="717D66B0" w14:textId="77777777" w:rsidR="00AC1205" w:rsidRDefault="00000000">
            <w:pPr>
              <w:jc w:val="right"/>
            </w:pPr>
            <w:r>
              <w:rPr>
                <w:rFonts w:ascii="Consolas" w:eastAsia="Consolas" w:hAnsi="Consolas" w:cs="Consolas"/>
                <w:sz w:val="16"/>
              </w:rPr>
              <w:t xml:space="preserve">   118,392</w:t>
            </w:r>
          </w:p>
        </w:tc>
        <w:tc>
          <w:tcPr>
            <w:tcW w:w="1560" w:type="dxa"/>
            <w:tcBorders>
              <w:top w:val="single" w:sz="0" w:space="0" w:color="D3D3D3"/>
              <w:bottom w:val="single" w:sz="0" w:space="0" w:color="D3D3D3"/>
            </w:tcBorders>
          </w:tcPr>
          <w:p w14:paraId="717D66B1" w14:textId="77777777" w:rsidR="00AC1205" w:rsidRDefault="00000000">
            <w:pPr>
              <w:jc w:val="right"/>
            </w:pPr>
            <w:r>
              <w:rPr>
                <w:rFonts w:ascii="Consolas" w:eastAsia="Consolas" w:hAnsi="Consolas" w:cs="Consolas"/>
                <w:sz w:val="16"/>
              </w:rPr>
              <w:t xml:space="preserve">      3.8</w:t>
            </w:r>
          </w:p>
        </w:tc>
        <w:tc>
          <w:tcPr>
            <w:tcW w:w="1560" w:type="dxa"/>
          </w:tcPr>
          <w:p w14:paraId="717D66B2" w14:textId="77777777" w:rsidR="00AC1205" w:rsidRDefault="00AC1205"/>
        </w:tc>
      </w:tr>
      <w:tr w:rsidR="00AC1205" w14:paraId="717D66BA" w14:textId="77777777">
        <w:tc>
          <w:tcPr>
            <w:tcW w:w="1560" w:type="dxa"/>
            <w:tcBorders>
              <w:right w:val="nil"/>
            </w:tcBorders>
          </w:tcPr>
          <w:p w14:paraId="717D66B4" w14:textId="77777777" w:rsidR="00AC1205" w:rsidRDefault="00AC1205"/>
        </w:tc>
        <w:tc>
          <w:tcPr>
            <w:tcW w:w="1560" w:type="dxa"/>
            <w:tcBorders>
              <w:top w:val="single" w:sz="0" w:space="0" w:color="D3D3D3"/>
              <w:left w:val="nil"/>
              <w:bottom w:val="single" w:sz="0" w:space="0" w:color="D3D3D3"/>
            </w:tcBorders>
          </w:tcPr>
          <w:p w14:paraId="717D66B5" w14:textId="77777777" w:rsidR="00AC1205" w:rsidRDefault="00000000">
            <w:pPr>
              <w:jc w:val="right"/>
            </w:pPr>
            <w:r>
              <w:rPr>
                <w:rFonts w:ascii="Consolas" w:eastAsia="Consolas" w:hAnsi="Consolas" w:cs="Consolas"/>
                <w:sz w:val="16"/>
              </w:rPr>
              <w:t>2013</w:t>
            </w:r>
          </w:p>
        </w:tc>
        <w:tc>
          <w:tcPr>
            <w:tcW w:w="1560" w:type="dxa"/>
            <w:tcBorders>
              <w:top w:val="single" w:sz="0" w:space="0" w:color="D3D3D3"/>
              <w:bottom w:val="single" w:sz="0" w:space="0" w:color="D3D3D3"/>
            </w:tcBorders>
          </w:tcPr>
          <w:p w14:paraId="717D66B6" w14:textId="77777777" w:rsidR="00AC1205" w:rsidRDefault="00AC1205"/>
        </w:tc>
        <w:tc>
          <w:tcPr>
            <w:tcW w:w="1560" w:type="dxa"/>
            <w:tcBorders>
              <w:top w:val="single" w:sz="0" w:space="0" w:color="D3D3D3"/>
              <w:bottom w:val="single" w:sz="0" w:space="0" w:color="D3D3D3"/>
            </w:tcBorders>
          </w:tcPr>
          <w:p w14:paraId="717D66B7" w14:textId="77777777" w:rsidR="00AC1205" w:rsidRDefault="00000000">
            <w:pPr>
              <w:jc w:val="right"/>
            </w:pPr>
            <w:r>
              <w:rPr>
                <w:rFonts w:ascii="Consolas" w:eastAsia="Consolas" w:hAnsi="Consolas" w:cs="Consolas"/>
                <w:sz w:val="16"/>
              </w:rPr>
              <w:t xml:space="preserve">   130,683</w:t>
            </w:r>
          </w:p>
        </w:tc>
        <w:tc>
          <w:tcPr>
            <w:tcW w:w="1560" w:type="dxa"/>
            <w:tcBorders>
              <w:top w:val="single" w:sz="0" w:space="0" w:color="D3D3D3"/>
              <w:bottom w:val="single" w:sz="0" w:space="0" w:color="D3D3D3"/>
            </w:tcBorders>
          </w:tcPr>
          <w:p w14:paraId="717D66B8" w14:textId="77777777" w:rsidR="00AC1205" w:rsidRDefault="00000000">
            <w:pPr>
              <w:jc w:val="right"/>
            </w:pPr>
            <w:r>
              <w:rPr>
                <w:rFonts w:ascii="Consolas" w:eastAsia="Consolas" w:hAnsi="Consolas" w:cs="Consolas"/>
                <w:sz w:val="16"/>
              </w:rPr>
              <w:t xml:space="preserve">      4.2</w:t>
            </w:r>
          </w:p>
        </w:tc>
        <w:tc>
          <w:tcPr>
            <w:tcW w:w="1560" w:type="dxa"/>
          </w:tcPr>
          <w:p w14:paraId="717D66B9" w14:textId="77777777" w:rsidR="00AC1205" w:rsidRDefault="00AC1205"/>
        </w:tc>
      </w:tr>
      <w:tr w:rsidR="00AC1205" w14:paraId="717D66C1" w14:textId="77777777">
        <w:tc>
          <w:tcPr>
            <w:tcW w:w="1560" w:type="dxa"/>
            <w:tcBorders>
              <w:right w:val="nil"/>
            </w:tcBorders>
          </w:tcPr>
          <w:p w14:paraId="717D66BB" w14:textId="77777777" w:rsidR="00AC1205" w:rsidRDefault="00AC1205"/>
        </w:tc>
        <w:tc>
          <w:tcPr>
            <w:tcW w:w="1560" w:type="dxa"/>
            <w:tcBorders>
              <w:top w:val="single" w:sz="0" w:space="0" w:color="D3D3D3"/>
              <w:left w:val="nil"/>
              <w:bottom w:val="single" w:sz="0" w:space="0" w:color="D3D3D3"/>
            </w:tcBorders>
          </w:tcPr>
          <w:p w14:paraId="717D66BC" w14:textId="77777777" w:rsidR="00AC1205" w:rsidRDefault="00000000">
            <w:pPr>
              <w:jc w:val="right"/>
            </w:pPr>
            <w:r>
              <w:rPr>
                <w:rFonts w:ascii="Consolas" w:eastAsia="Consolas" w:hAnsi="Consolas" w:cs="Consolas"/>
                <w:sz w:val="16"/>
              </w:rPr>
              <w:t>2014</w:t>
            </w:r>
          </w:p>
        </w:tc>
        <w:tc>
          <w:tcPr>
            <w:tcW w:w="1560" w:type="dxa"/>
            <w:tcBorders>
              <w:top w:val="single" w:sz="0" w:space="0" w:color="D3D3D3"/>
              <w:bottom w:val="single" w:sz="0" w:space="0" w:color="D3D3D3"/>
            </w:tcBorders>
          </w:tcPr>
          <w:p w14:paraId="717D66BD" w14:textId="77777777" w:rsidR="00AC1205" w:rsidRDefault="00AC1205"/>
        </w:tc>
        <w:tc>
          <w:tcPr>
            <w:tcW w:w="1560" w:type="dxa"/>
            <w:tcBorders>
              <w:top w:val="single" w:sz="0" w:space="0" w:color="D3D3D3"/>
              <w:bottom w:val="single" w:sz="0" w:space="0" w:color="D3D3D3"/>
            </w:tcBorders>
          </w:tcPr>
          <w:p w14:paraId="717D66BE" w14:textId="77777777" w:rsidR="00AC1205" w:rsidRDefault="00000000">
            <w:pPr>
              <w:jc w:val="right"/>
            </w:pPr>
            <w:r>
              <w:rPr>
                <w:rFonts w:ascii="Consolas" w:eastAsia="Consolas" w:hAnsi="Consolas" w:cs="Consolas"/>
                <w:sz w:val="16"/>
              </w:rPr>
              <w:t xml:space="preserve">   112,678</w:t>
            </w:r>
          </w:p>
        </w:tc>
        <w:tc>
          <w:tcPr>
            <w:tcW w:w="1560" w:type="dxa"/>
            <w:tcBorders>
              <w:top w:val="single" w:sz="0" w:space="0" w:color="D3D3D3"/>
              <w:bottom w:val="single" w:sz="0" w:space="0" w:color="D3D3D3"/>
            </w:tcBorders>
          </w:tcPr>
          <w:p w14:paraId="717D66BF" w14:textId="77777777" w:rsidR="00AC1205" w:rsidRDefault="00000000">
            <w:pPr>
              <w:jc w:val="right"/>
            </w:pPr>
            <w:r>
              <w:rPr>
                <w:rFonts w:ascii="Consolas" w:eastAsia="Consolas" w:hAnsi="Consolas" w:cs="Consolas"/>
                <w:sz w:val="16"/>
              </w:rPr>
              <w:t xml:space="preserve">      3.7</w:t>
            </w:r>
          </w:p>
        </w:tc>
        <w:tc>
          <w:tcPr>
            <w:tcW w:w="1560" w:type="dxa"/>
          </w:tcPr>
          <w:p w14:paraId="717D66C0" w14:textId="77777777" w:rsidR="00AC1205" w:rsidRDefault="00AC1205"/>
        </w:tc>
      </w:tr>
      <w:tr w:rsidR="00AC1205" w14:paraId="717D66C8" w14:textId="77777777">
        <w:tc>
          <w:tcPr>
            <w:tcW w:w="1560" w:type="dxa"/>
            <w:tcBorders>
              <w:right w:val="nil"/>
            </w:tcBorders>
          </w:tcPr>
          <w:p w14:paraId="717D66C2" w14:textId="77777777" w:rsidR="00AC1205" w:rsidRDefault="00AC1205"/>
        </w:tc>
        <w:tc>
          <w:tcPr>
            <w:tcW w:w="1560" w:type="dxa"/>
            <w:tcBorders>
              <w:top w:val="single" w:sz="0" w:space="0" w:color="D3D3D3"/>
              <w:left w:val="nil"/>
              <w:bottom w:val="single" w:sz="0" w:space="0" w:color="D3D3D3"/>
            </w:tcBorders>
          </w:tcPr>
          <w:p w14:paraId="717D66C3" w14:textId="77777777" w:rsidR="00AC1205" w:rsidRDefault="00000000">
            <w:pPr>
              <w:jc w:val="right"/>
            </w:pPr>
            <w:r>
              <w:rPr>
                <w:rFonts w:ascii="Consolas" w:eastAsia="Consolas" w:hAnsi="Consolas" w:cs="Consolas"/>
                <w:sz w:val="16"/>
              </w:rPr>
              <w:t>2015</w:t>
            </w:r>
          </w:p>
        </w:tc>
        <w:tc>
          <w:tcPr>
            <w:tcW w:w="1560" w:type="dxa"/>
            <w:tcBorders>
              <w:top w:val="single" w:sz="0" w:space="0" w:color="D3D3D3"/>
              <w:bottom w:val="single" w:sz="0" w:space="0" w:color="D3D3D3"/>
            </w:tcBorders>
          </w:tcPr>
          <w:p w14:paraId="717D66C4" w14:textId="77777777" w:rsidR="00AC1205" w:rsidRDefault="00AC1205"/>
        </w:tc>
        <w:tc>
          <w:tcPr>
            <w:tcW w:w="1560" w:type="dxa"/>
            <w:tcBorders>
              <w:top w:val="single" w:sz="0" w:space="0" w:color="D3D3D3"/>
              <w:bottom w:val="single" w:sz="0" w:space="0" w:color="D3D3D3"/>
            </w:tcBorders>
          </w:tcPr>
          <w:p w14:paraId="717D66C5" w14:textId="77777777" w:rsidR="00AC1205" w:rsidRDefault="00000000">
            <w:pPr>
              <w:jc w:val="right"/>
            </w:pPr>
            <w:r>
              <w:rPr>
                <w:rFonts w:ascii="Consolas" w:eastAsia="Consolas" w:hAnsi="Consolas" w:cs="Consolas"/>
                <w:sz w:val="16"/>
              </w:rPr>
              <w:t xml:space="preserve">   130,119</w:t>
            </w:r>
          </w:p>
        </w:tc>
        <w:tc>
          <w:tcPr>
            <w:tcW w:w="1560" w:type="dxa"/>
            <w:tcBorders>
              <w:top w:val="single" w:sz="0" w:space="0" w:color="D3D3D3"/>
              <w:bottom w:val="single" w:sz="0" w:space="0" w:color="D3D3D3"/>
            </w:tcBorders>
          </w:tcPr>
          <w:p w14:paraId="717D66C6" w14:textId="77777777" w:rsidR="00AC1205" w:rsidRDefault="00000000">
            <w:pPr>
              <w:jc w:val="right"/>
            </w:pPr>
            <w:r>
              <w:rPr>
                <w:rFonts w:ascii="Consolas" w:eastAsia="Consolas" w:hAnsi="Consolas" w:cs="Consolas"/>
                <w:sz w:val="16"/>
              </w:rPr>
              <w:t xml:space="preserve">      4.2</w:t>
            </w:r>
          </w:p>
        </w:tc>
        <w:tc>
          <w:tcPr>
            <w:tcW w:w="1560" w:type="dxa"/>
          </w:tcPr>
          <w:p w14:paraId="717D66C7" w14:textId="77777777" w:rsidR="00AC1205" w:rsidRDefault="00AC1205"/>
        </w:tc>
      </w:tr>
      <w:tr w:rsidR="00AC1205" w14:paraId="717D66CF" w14:textId="77777777">
        <w:tc>
          <w:tcPr>
            <w:tcW w:w="1560" w:type="dxa"/>
            <w:tcBorders>
              <w:right w:val="nil"/>
            </w:tcBorders>
          </w:tcPr>
          <w:p w14:paraId="717D66C9" w14:textId="77777777" w:rsidR="00AC1205" w:rsidRDefault="00AC1205"/>
        </w:tc>
        <w:tc>
          <w:tcPr>
            <w:tcW w:w="1560" w:type="dxa"/>
            <w:tcBorders>
              <w:top w:val="single" w:sz="0" w:space="0" w:color="D3D3D3"/>
              <w:left w:val="nil"/>
              <w:bottom w:val="single" w:sz="0" w:space="0" w:color="D3D3D3"/>
            </w:tcBorders>
          </w:tcPr>
          <w:p w14:paraId="717D66CA" w14:textId="77777777" w:rsidR="00AC1205" w:rsidRDefault="00000000">
            <w:pPr>
              <w:jc w:val="right"/>
            </w:pPr>
            <w:r>
              <w:rPr>
                <w:rFonts w:ascii="Consolas" w:eastAsia="Consolas" w:hAnsi="Consolas" w:cs="Consolas"/>
                <w:sz w:val="16"/>
              </w:rPr>
              <w:t>2016</w:t>
            </w:r>
          </w:p>
        </w:tc>
        <w:tc>
          <w:tcPr>
            <w:tcW w:w="1560" w:type="dxa"/>
            <w:tcBorders>
              <w:top w:val="single" w:sz="0" w:space="0" w:color="D3D3D3"/>
              <w:bottom w:val="single" w:sz="0" w:space="0" w:color="D3D3D3"/>
            </w:tcBorders>
          </w:tcPr>
          <w:p w14:paraId="717D66CB" w14:textId="77777777" w:rsidR="00AC1205" w:rsidRDefault="00AC1205"/>
        </w:tc>
        <w:tc>
          <w:tcPr>
            <w:tcW w:w="1560" w:type="dxa"/>
            <w:tcBorders>
              <w:top w:val="single" w:sz="0" w:space="0" w:color="D3D3D3"/>
              <w:bottom w:val="single" w:sz="0" w:space="0" w:color="D3D3D3"/>
            </w:tcBorders>
          </w:tcPr>
          <w:p w14:paraId="717D66CC" w14:textId="77777777" w:rsidR="00AC1205" w:rsidRDefault="00000000">
            <w:pPr>
              <w:jc w:val="right"/>
            </w:pPr>
            <w:r>
              <w:rPr>
                <w:rFonts w:ascii="Consolas" w:eastAsia="Consolas" w:hAnsi="Consolas" w:cs="Consolas"/>
                <w:sz w:val="16"/>
              </w:rPr>
              <w:t xml:space="preserve">   115,699</w:t>
            </w:r>
          </w:p>
        </w:tc>
        <w:tc>
          <w:tcPr>
            <w:tcW w:w="1560" w:type="dxa"/>
            <w:tcBorders>
              <w:top w:val="single" w:sz="0" w:space="0" w:color="D3D3D3"/>
              <w:bottom w:val="single" w:sz="0" w:space="0" w:color="D3D3D3"/>
            </w:tcBorders>
          </w:tcPr>
          <w:p w14:paraId="717D66CD" w14:textId="77777777" w:rsidR="00AC1205" w:rsidRDefault="00000000">
            <w:pPr>
              <w:jc w:val="right"/>
            </w:pPr>
            <w:r>
              <w:rPr>
                <w:rFonts w:ascii="Consolas" w:eastAsia="Consolas" w:hAnsi="Consolas" w:cs="Consolas"/>
                <w:sz w:val="16"/>
              </w:rPr>
              <w:t xml:space="preserve">      3.8</w:t>
            </w:r>
          </w:p>
        </w:tc>
        <w:tc>
          <w:tcPr>
            <w:tcW w:w="1560" w:type="dxa"/>
          </w:tcPr>
          <w:p w14:paraId="717D66CE" w14:textId="77777777" w:rsidR="00AC1205" w:rsidRDefault="00AC1205"/>
        </w:tc>
      </w:tr>
      <w:tr w:rsidR="00AC1205" w14:paraId="717D66D6" w14:textId="77777777">
        <w:tc>
          <w:tcPr>
            <w:tcW w:w="1560" w:type="dxa"/>
            <w:tcBorders>
              <w:right w:val="nil"/>
            </w:tcBorders>
          </w:tcPr>
          <w:p w14:paraId="717D66D0" w14:textId="77777777" w:rsidR="00AC1205" w:rsidRDefault="00AC1205"/>
        </w:tc>
        <w:tc>
          <w:tcPr>
            <w:tcW w:w="1560" w:type="dxa"/>
            <w:tcBorders>
              <w:top w:val="single" w:sz="0" w:space="0" w:color="D3D3D3"/>
              <w:left w:val="nil"/>
              <w:bottom w:val="single" w:sz="0" w:space="0" w:color="D3D3D3"/>
            </w:tcBorders>
          </w:tcPr>
          <w:p w14:paraId="717D66D1" w14:textId="77777777" w:rsidR="00AC1205" w:rsidRDefault="00000000">
            <w:pPr>
              <w:jc w:val="right"/>
            </w:pPr>
            <w:r>
              <w:rPr>
                <w:rFonts w:ascii="Consolas" w:eastAsia="Consolas" w:hAnsi="Consolas" w:cs="Consolas"/>
                <w:sz w:val="16"/>
              </w:rPr>
              <w:t>2017</w:t>
            </w:r>
          </w:p>
        </w:tc>
        <w:tc>
          <w:tcPr>
            <w:tcW w:w="1560" w:type="dxa"/>
            <w:tcBorders>
              <w:top w:val="single" w:sz="0" w:space="0" w:color="D3D3D3"/>
              <w:bottom w:val="single" w:sz="0" w:space="0" w:color="D3D3D3"/>
            </w:tcBorders>
          </w:tcPr>
          <w:p w14:paraId="717D66D2" w14:textId="77777777" w:rsidR="00AC1205" w:rsidRDefault="00AC1205"/>
        </w:tc>
        <w:tc>
          <w:tcPr>
            <w:tcW w:w="1560" w:type="dxa"/>
            <w:tcBorders>
              <w:top w:val="single" w:sz="0" w:space="0" w:color="D3D3D3"/>
              <w:bottom w:val="single" w:sz="0" w:space="0" w:color="D3D3D3"/>
            </w:tcBorders>
          </w:tcPr>
          <w:p w14:paraId="717D66D3" w14:textId="77777777" w:rsidR="00AC1205" w:rsidRDefault="00000000">
            <w:pPr>
              <w:jc w:val="right"/>
            </w:pPr>
            <w:r>
              <w:rPr>
                <w:rFonts w:ascii="Consolas" w:eastAsia="Consolas" w:hAnsi="Consolas" w:cs="Consolas"/>
                <w:sz w:val="16"/>
              </w:rPr>
              <w:t xml:space="preserve">   129,111</w:t>
            </w:r>
          </w:p>
        </w:tc>
        <w:tc>
          <w:tcPr>
            <w:tcW w:w="1560" w:type="dxa"/>
            <w:tcBorders>
              <w:top w:val="single" w:sz="0" w:space="0" w:color="D3D3D3"/>
              <w:bottom w:val="single" w:sz="0" w:space="0" w:color="D3D3D3"/>
            </w:tcBorders>
          </w:tcPr>
          <w:p w14:paraId="717D66D4" w14:textId="77777777" w:rsidR="00AC1205" w:rsidRDefault="00000000">
            <w:pPr>
              <w:jc w:val="right"/>
            </w:pPr>
            <w:r>
              <w:rPr>
                <w:rFonts w:ascii="Consolas" w:eastAsia="Consolas" w:hAnsi="Consolas" w:cs="Consolas"/>
                <w:sz w:val="16"/>
              </w:rPr>
              <w:t xml:space="preserve">      4.2</w:t>
            </w:r>
          </w:p>
        </w:tc>
        <w:tc>
          <w:tcPr>
            <w:tcW w:w="1560" w:type="dxa"/>
          </w:tcPr>
          <w:p w14:paraId="717D66D5" w14:textId="77777777" w:rsidR="00AC1205" w:rsidRDefault="00AC1205"/>
        </w:tc>
      </w:tr>
      <w:tr w:rsidR="00AC1205" w14:paraId="717D66DD" w14:textId="77777777">
        <w:tc>
          <w:tcPr>
            <w:tcW w:w="1560" w:type="dxa"/>
            <w:tcBorders>
              <w:right w:val="nil"/>
            </w:tcBorders>
          </w:tcPr>
          <w:p w14:paraId="717D66D7" w14:textId="77777777" w:rsidR="00AC1205" w:rsidRDefault="00AC1205"/>
        </w:tc>
        <w:tc>
          <w:tcPr>
            <w:tcW w:w="1560" w:type="dxa"/>
            <w:tcBorders>
              <w:top w:val="single" w:sz="0" w:space="0" w:color="D3D3D3"/>
              <w:left w:val="nil"/>
              <w:bottom w:val="single" w:sz="0" w:space="0" w:color="D3D3D3"/>
            </w:tcBorders>
          </w:tcPr>
          <w:p w14:paraId="717D66D8" w14:textId="77777777" w:rsidR="00AC1205" w:rsidRDefault="00000000">
            <w:pPr>
              <w:jc w:val="right"/>
            </w:pPr>
            <w:r>
              <w:rPr>
                <w:rFonts w:ascii="Consolas" w:eastAsia="Consolas" w:hAnsi="Consolas" w:cs="Consolas"/>
                <w:sz w:val="16"/>
              </w:rPr>
              <w:t>2018</w:t>
            </w:r>
          </w:p>
        </w:tc>
        <w:tc>
          <w:tcPr>
            <w:tcW w:w="1560" w:type="dxa"/>
            <w:tcBorders>
              <w:top w:val="single" w:sz="0" w:space="0" w:color="D3D3D3"/>
              <w:bottom w:val="single" w:sz="0" w:space="0" w:color="D3D3D3"/>
            </w:tcBorders>
          </w:tcPr>
          <w:p w14:paraId="717D66D9" w14:textId="77777777" w:rsidR="00AC1205" w:rsidRDefault="00AC1205"/>
        </w:tc>
        <w:tc>
          <w:tcPr>
            <w:tcW w:w="1560" w:type="dxa"/>
            <w:tcBorders>
              <w:top w:val="single" w:sz="0" w:space="0" w:color="D3D3D3"/>
              <w:bottom w:val="single" w:sz="0" w:space="0" w:color="D3D3D3"/>
            </w:tcBorders>
          </w:tcPr>
          <w:p w14:paraId="717D66DA" w14:textId="77777777" w:rsidR="00AC1205" w:rsidRDefault="00000000">
            <w:pPr>
              <w:jc w:val="right"/>
            </w:pPr>
            <w:r>
              <w:rPr>
                <w:rFonts w:ascii="Consolas" w:eastAsia="Consolas" w:hAnsi="Consolas" w:cs="Consolas"/>
                <w:sz w:val="16"/>
              </w:rPr>
              <w:t xml:space="preserve">   120,782</w:t>
            </w:r>
          </w:p>
        </w:tc>
        <w:tc>
          <w:tcPr>
            <w:tcW w:w="1560" w:type="dxa"/>
            <w:tcBorders>
              <w:top w:val="single" w:sz="0" w:space="0" w:color="D3D3D3"/>
              <w:bottom w:val="single" w:sz="0" w:space="0" w:color="D3D3D3"/>
            </w:tcBorders>
          </w:tcPr>
          <w:p w14:paraId="717D66DB" w14:textId="77777777" w:rsidR="00AC1205" w:rsidRDefault="00000000">
            <w:pPr>
              <w:jc w:val="right"/>
            </w:pPr>
            <w:r>
              <w:rPr>
                <w:rFonts w:ascii="Consolas" w:eastAsia="Consolas" w:hAnsi="Consolas" w:cs="Consolas"/>
                <w:sz w:val="16"/>
              </w:rPr>
              <w:t xml:space="preserve">      3.9</w:t>
            </w:r>
          </w:p>
        </w:tc>
        <w:tc>
          <w:tcPr>
            <w:tcW w:w="1560" w:type="dxa"/>
          </w:tcPr>
          <w:p w14:paraId="717D66DC" w14:textId="77777777" w:rsidR="00AC1205" w:rsidRDefault="00AC1205"/>
        </w:tc>
      </w:tr>
      <w:tr w:rsidR="00AC1205" w14:paraId="717D66E4" w14:textId="77777777">
        <w:tc>
          <w:tcPr>
            <w:tcW w:w="1560" w:type="dxa"/>
            <w:tcBorders>
              <w:right w:val="nil"/>
            </w:tcBorders>
          </w:tcPr>
          <w:p w14:paraId="717D66DE" w14:textId="77777777" w:rsidR="00AC1205" w:rsidRDefault="00AC1205"/>
        </w:tc>
        <w:tc>
          <w:tcPr>
            <w:tcW w:w="1560" w:type="dxa"/>
            <w:tcBorders>
              <w:top w:val="single" w:sz="0" w:space="0" w:color="D3D3D3"/>
              <w:left w:val="nil"/>
              <w:bottom w:val="single" w:sz="0" w:space="0" w:color="D3D3D3"/>
            </w:tcBorders>
          </w:tcPr>
          <w:p w14:paraId="717D66DF" w14:textId="77777777" w:rsidR="00AC1205" w:rsidRDefault="00000000">
            <w:pPr>
              <w:jc w:val="right"/>
            </w:pPr>
            <w:r>
              <w:rPr>
                <w:rFonts w:ascii="Consolas" w:eastAsia="Consolas" w:hAnsi="Consolas" w:cs="Consolas"/>
                <w:sz w:val="16"/>
              </w:rPr>
              <w:t>2019</w:t>
            </w:r>
          </w:p>
        </w:tc>
        <w:tc>
          <w:tcPr>
            <w:tcW w:w="1560" w:type="dxa"/>
            <w:tcBorders>
              <w:top w:val="single" w:sz="0" w:space="0" w:color="D3D3D3"/>
              <w:bottom w:val="single" w:sz="0" w:space="0" w:color="D3D3D3"/>
            </w:tcBorders>
          </w:tcPr>
          <w:p w14:paraId="717D66E0" w14:textId="77777777" w:rsidR="00AC1205" w:rsidRDefault="00AC1205"/>
        </w:tc>
        <w:tc>
          <w:tcPr>
            <w:tcW w:w="1560" w:type="dxa"/>
            <w:tcBorders>
              <w:top w:val="single" w:sz="0" w:space="0" w:color="D3D3D3"/>
              <w:bottom w:val="single" w:sz="0" w:space="0" w:color="D3D3D3"/>
            </w:tcBorders>
          </w:tcPr>
          <w:p w14:paraId="717D66E1" w14:textId="77777777" w:rsidR="00AC1205" w:rsidRDefault="00000000">
            <w:pPr>
              <w:jc w:val="right"/>
            </w:pPr>
            <w:r>
              <w:rPr>
                <w:rFonts w:ascii="Consolas" w:eastAsia="Consolas" w:hAnsi="Consolas" w:cs="Consolas"/>
                <w:sz w:val="16"/>
              </w:rPr>
              <w:t xml:space="preserve">   131,671</w:t>
            </w:r>
          </w:p>
        </w:tc>
        <w:tc>
          <w:tcPr>
            <w:tcW w:w="1560" w:type="dxa"/>
            <w:tcBorders>
              <w:top w:val="single" w:sz="0" w:space="0" w:color="D3D3D3"/>
              <w:bottom w:val="single" w:sz="0" w:space="0" w:color="D3D3D3"/>
            </w:tcBorders>
          </w:tcPr>
          <w:p w14:paraId="717D66E2" w14:textId="77777777" w:rsidR="00AC1205" w:rsidRDefault="00000000">
            <w:pPr>
              <w:jc w:val="right"/>
            </w:pPr>
            <w:r>
              <w:rPr>
                <w:rFonts w:ascii="Consolas" w:eastAsia="Consolas" w:hAnsi="Consolas" w:cs="Consolas"/>
                <w:sz w:val="16"/>
              </w:rPr>
              <w:t xml:space="preserve">      4.3</w:t>
            </w:r>
          </w:p>
        </w:tc>
        <w:tc>
          <w:tcPr>
            <w:tcW w:w="1560" w:type="dxa"/>
          </w:tcPr>
          <w:p w14:paraId="717D66E3" w14:textId="77777777" w:rsidR="00AC1205" w:rsidRDefault="00AC1205"/>
        </w:tc>
      </w:tr>
      <w:tr w:rsidR="00AC1205" w14:paraId="717D66EB" w14:textId="77777777">
        <w:tc>
          <w:tcPr>
            <w:tcW w:w="1560" w:type="dxa"/>
            <w:tcBorders>
              <w:right w:val="nil"/>
            </w:tcBorders>
          </w:tcPr>
          <w:p w14:paraId="717D66E5" w14:textId="77777777" w:rsidR="00AC1205" w:rsidRDefault="00AC1205"/>
        </w:tc>
        <w:tc>
          <w:tcPr>
            <w:tcW w:w="1560" w:type="dxa"/>
            <w:tcBorders>
              <w:top w:val="single" w:sz="0" w:space="0" w:color="D3D3D3"/>
              <w:left w:val="nil"/>
              <w:bottom w:val="single" w:sz="0" w:space="0" w:color="D3D3D3"/>
            </w:tcBorders>
          </w:tcPr>
          <w:p w14:paraId="717D66E6" w14:textId="77777777" w:rsidR="00AC1205" w:rsidRDefault="00000000">
            <w:pPr>
              <w:jc w:val="right"/>
            </w:pPr>
            <w:r>
              <w:rPr>
                <w:rFonts w:ascii="Consolas" w:eastAsia="Consolas" w:hAnsi="Consolas" w:cs="Consolas"/>
                <w:sz w:val="16"/>
              </w:rPr>
              <w:t>2020</w:t>
            </w:r>
          </w:p>
        </w:tc>
        <w:tc>
          <w:tcPr>
            <w:tcW w:w="1560" w:type="dxa"/>
            <w:tcBorders>
              <w:top w:val="single" w:sz="0" w:space="0" w:color="D3D3D3"/>
              <w:bottom w:val="single" w:sz="0" w:space="0" w:color="D3D3D3"/>
            </w:tcBorders>
          </w:tcPr>
          <w:p w14:paraId="717D66E7" w14:textId="77777777" w:rsidR="00AC1205" w:rsidRDefault="00AC1205"/>
        </w:tc>
        <w:tc>
          <w:tcPr>
            <w:tcW w:w="1560" w:type="dxa"/>
            <w:tcBorders>
              <w:top w:val="single" w:sz="0" w:space="0" w:color="D3D3D3"/>
              <w:bottom w:val="single" w:sz="0" w:space="0" w:color="D3D3D3"/>
            </w:tcBorders>
          </w:tcPr>
          <w:p w14:paraId="717D66E8" w14:textId="77777777" w:rsidR="00AC1205" w:rsidRDefault="00000000">
            <w:pPr>
              <w:jc w:val="right"/>
            </w:pPr>
            <w:r>
              <w:rPr>
                <w:rFonts w:ascii="Consolas" w:eastAsia="Consolas" w:hAnsi="Consolas" w:cs="Consolas"/>
                <w:sz w:val="16"/>
              </w:rPr>
              <w:t xml:space="preserve">   120,970</w:t>
            </w:r>
          </w:p>
        </w:tc>
        <w:tc>
          <w:tcPr>
            <w:tcW w:w="1560" w:type="dxa"/>
            <w:tcBorders>
              <w:top w:val="single" w:sz="0" w:space="0" w:color="D3D3D3"/>
              <w:bottom w:val="single" w:sz="0" w:space="0" w:color="D3D3D3"/>
            </w:tcBorders>
          </w:tcPr>
          <w:p w14:paraId="717D66E9" w14:textId="77777777" w:rsidR="00AC1205" w:rsidRDefault="00000000">
            <w:pPr>
              <w:jc w:val="right"/>
            </w:pPr>
            <w:r>
              <w:rPr>
                <w:rFonts w:ascii="Consolas" w:eastAsia="Consolas" w:hAnsi="Consolas" w:cs="Consolas"/>
                <w:sz w:val="16"/>
              </w:rPr>
              <w:t xml:space="preserve">      3.9</w:t>
            </w:r>
          </w:p>
        </w:tc>
        <w:tc>
          <w:tcPr>
            <w:tcW w:w="1560" w:type="dxa"/>
          </w:tcPr>
          <w:p w14:paraId="717D66EA" w14:textId="77777777" w:rsidR="00AC1205" w:rsidRDefault="00AC1205"/>
        </w:tc>
      </w:tr>
      <w:tr w:rsidR="00AC1205" w14:paraId="717D66F2" w14:textId="77777777">
        <w:tc>
          <w:tcPr>
            <w:tcW w:w="1560" w:type="dxa"/>
            <w:tcBorders>
              <w:right w:val="nil"/>
            </w:tcBorders>
          </w:tcPr>
          <w:p w14:paraId="717D66EC" w14:textId="77777777" w:rsidR="00AC1205" w:rsidRDefault="00AC1205"/>
        </w:tc>
        <w:tc>
          <w:tcPr>
            <w:tcW w:w="1560" w:type="dxa"/>
            <w:tcBorders>
              <w:top w:val="single" w:sz="0" w:space="0" w:color="D3D3D3"/>
              <w:left w:val="nil"/>
              <w:bottom w:val="single" w:sz="0" w:space="0" w:color="D3D3D3"/>
            </w:tcBorders>
          </w:tcPr>
          <w:p w14:paraId="717D66ED" w14:textId="77777777" w:rsidR="00AC1205" w:rsidRDefault="00000000">
            <w:pPr>
              <w:jc w:val="right"/>
            </w:pPr>
            <w:r>
              <w:rPr>
                <w:rFonts w:ascii="Consolas" w:eastAsia="Consolas" w:hAnsi="Consolas" w:cs="Consolas"/>
                <w:sz w:val="16"/>
              </w:rPr>
              <w:t>2021</w:t>
            </w:r>
          </w:p>
        </w:tc>
        <w:tc>
          <w:tcPr>
            <w:tcW w:w="1560" w:type="dxa"/>
            <w:tcBorders>
              <w:top w:val="single" w:sz="0" w:space="0" w:color="D3D3D3"/>
              <w:bottom w:val="single" w:sz="0" w:space="0" w:color="D3D3D3"/>
            </w:tcBorders>
          </w:tcPr>
          <w:p w14:paraId="717D66EE" w14:textId="77777777" w:rsidR="00AC1205" w:rsidRDefault="00AC1205"/>
        </w:tc>
        <w:tc>
          <w:tcPr>
            <w:tcW w:w="1560" w:type="dxa"/>
            <w:tcBorders>
              <w:top w:val="single" w:sz="0" w:space="0" w:color="D3D3D3"/>
              <w:bottom w:val="single" w:sz="0" w:space="0" w:color="D3D3D3"/>
            </w:tcBorders>
          </w:tcPr>
          <w:p w14:paraId="717D66EF" w14:textId="77777777" w:rsidR="00AC1205" w:rsidRDefault="00000000">
            <w:pPr>
              <w:jc w:val="right"/>
            </w:pPr>
            <w:r>
              <w:rPr>
                <w:rFonts w:ascii="Consolas" w:eastAsia="Consolas" w:hAnsi="Consolas" w:cs="Consolas"/>
                <w:sz w:val="16"/>
              </w:rPr>
              <w:t xml:space="preserve">   103,072</w:t>
            </w:r>
          </w:p>
        </w:tc>
        <w:tc>
          <w:tcPr>
            <w:tcW w:w="1560" w:type="dxa"/>
            <w:tcBorders>
              <w:top w:val="single" w:sz="0" w:space="0" w:color="D3D3D3"/>
              <w:bottom w:val="single" w:sz="0" w:space="0" w:color="D3D3D3"/>
            </w:tcBorders>
          </w:tcPr>
          <w:p w14:paraId="717D66F0" w14:textId="77777777" w:rsidR="00AC1205" w:rsidRDefault="00000000">
            <w:pPr>
              <w:jc w:val="right"/>
            </w:pPr>
            <w:r>
              <w:rPr>
                <w:rFonts w:ascii="Consolas" w:eastAsia="Consolas" w:hAnsi="Consolas" w:cs="Consolas"/>
                <w:sz w:val="16"/>
              </w:rPr>
              <w:t xml:space="preserve">      3.3</w:t>
            </w:r>
          </w:p>
        </w:tc>
        <w:tc>
          <w:tcPr>
            <w:tcW w:w="1560" w:type="dxa"/>
          </w:tcPr>
          <w:p w14:paraId="717D66F1" w14:textId="77777777" w:rsidR="00AC1205" w:rsidRDefault="00AC1205"/>
        </w:tc>
      </w:tr>
      <w:tr w:rsidR="00AC1205" w14:paraId="717D66F9" w14:textId="77777777">
        <w:tc>
          <w:tcPr>
            <w:tcW w:w="1560" w:type="dxa"/>
            <w:tcBorders>
              <w:right w:val="nil"/>
            </w:tcBorders>
          </w:tcPr>
          <w:p w14:paraId="717D66F3" w14:textId="77777777" w:rsidR="00AC1205" w:rsidRDefault="00AC1205"/>
        </w:tc>
        <w:tc>
          <w:tcPr>
            <w:tcW w:w="1560" w:type="dxa"/>
            <w:tcBorders>
              <w:top w:val="single" w:sz="0" w:space="0" w:color="D3D3D3"/>
              <w:left w:val="nil"/>
              <w:bottom w:val="single" w:sz="0" w:space="0" w:color="D3D3D3"/>
            </w:tcBorders>
          </w:tcPr>
          <w:p w14:paraId="717D66F4" w14:textId="77777777" w:rsidR="00AC1205" w:rsidRDefault="00000000">
            <w:pPr>
              <w:jc w:val="right"/>
            </w:pPr>
            <w:r>
              <w:rPr>
                <w:rFonts w:ascii="Consolas" w:eastAsia="Consolas" w:hAnsi="Consolas" w:cs="Consolas"/>
                <w:sz w:val="16"/>
              </w:rPr>
              <w:t>2022</w:t>
            </w:r>
          </w:p>
        </w:tc>
        <w:tc>
          <w:tcPr>
            <w:tcW w:w="1560" w:type="dxa"/>
            <w:tcBorders>
              <w:top w:val="single" w:sz="0" w:space="0" w:color="D3D3D3"/>
              <w:bottom w:val="single" w:sz="0" w:space="0" w:color="D3D3D3"/>
            </w:tcBorders>
          </w:tcPr>
          <w:p w14:paraId="717D66F5" w14:textId="77777777" w:rsidR="00AC1205" w:rsidRDefault="00AC1205"/>
        </w:tc>
        <w:tc>
          <w:tcPr>
            <w:tcW w:w="1560" w:type="dxa"/>
            <w:tcBorders>
              <w:top w:val="single" w:sz="0" w:space="0" w:color="D3D3D3"/>
              <w:bottom w:val="single" w:sz="0" w:space="0" w:color="D3D3D3"/>
            </w:tcBorders>
          </w:tcPr>
          <w:p w14:paraId="717D66F6" w14:textId="77777777" w:rsidR="00AC1205" w:rsidRDefault="00000000">
            <w:pPr>
              <w:jc w:val="right"/>
            </w:pPr>
            <w:r>
              <w:rPr>
                <w:rFonts w:ascii="Consolas" w:eastAsia="Consolas" w:hAnsi="Consolas" w:cs="Consolas"/>
                <w:sz w:val="16"/>
              </w:rPr>
              <w:t xml:space="preserve">    98,588</w:t>
            </w:r>
          </w:p>
        </w:tc>
        <w:tc>
          <w:tcPr>
            <w:tcW w:w="1560" w:type="dxa"/>
            <w:tcBorders>
              <w:top w:val="single" w:sz="0" w:space="0" w:color="D3D3D3"/>
              <w:bottom w:val="single" w:sz="0" w:space="0" w:color="D3D3D3"/>
            </w:tcBorders>
          </w:tcPr>
          <w:p w14:paraId="717D66F7" w14:textId="77777777" w:rsidR="00AC1205" w:rsidRDefault="00000000">
            <w:pPr>
              <w:jc w:val="right"/>
            </w:pPr>
            <w:r>
              <w:rPr>
                <w:rFonts w:ascii="Consolas" w:eastAsia="Consolas" w:hAnsi="Consolas" w:cs="Consolas"/>
                <w:sz w:val="16"/>
              </w:rPr>
              <w:t xml:space="preserve">      3.2</w:t>
            </w:r>
          </w:p>
        </w:tc>
        <w:tc>
          <w:tcPr>
            <w:tcW w:w="1560" w:type="dxa"/>
          </w:tcPr>
          <w:p w14:paraId="717D66F8" w14:textId="77777777" w:rsidR="00AC1205" w:rsidRDefault="00AC1205"/>
        </w:tc>
      </w:tr>
      <w:tr w:rsidR="00AC1205" w14:paraId="717D6700" w14:textId="77777777">
        <w:tc>
          <w:tcPr>
            <w:tcW w:w="1560" w:type="dxa"/>
            <w:tcBorders>
              <w:right w:val="nil"/>
            </w:tcBorders>
          </w:tcPr>
          <w:p w14:paraId="717D66FA" w14:textId="77777777" w:rsidR="00AC1205" w:rsidRDefault="00AC1205"/>
        </w:tc>
        <w:tc>
          <w:tcPr>
            <w:tcW w:w="1560" w:type="dxa"/>
            <w:tcBorders>
              <w:top w:val="single" w:sz="0" w:space="0" w:color="D3D3D3"/>
              <w:left w:val="nil"/>
              <w:bottom w:val="single" w:sz="0" w:space="0" w:color="D3D3D3"/>
            </w:tcBorders>
          </w:tcPr>
          <w:p w14:paraId="717D66FB" w14:textId="77777777" w:rsidR="00AC1205" w:rsidRDefault="00000000">
            <w:pPr>
              <w:jc w:val="right"/>
            </w:pPr>
            <w:r>
              <w:rPr>
                <w:rFonts w:ascii="Consolas" w:eastAsia="Consolas" w:hAnsi="Consolas" w:cs="Consolas"/>
                <w:sz w:val="16"/>
              </w:rPr>
              <w:t>2023</w:t>
            </w:r>
          </w:p>
        </w:tc>
        <w:tc>
          <w:tcPr>
            <w:tcW w:w="1560" w:type="dxa"/>
            <w:tcBorders>
              <w:top w:val="single" w:sz="0" w:space="0" w:color="D3D3D3"/>
              <w:bottom w:val="single" w:sz="0" w:space="0" w:color="D3D3D3"/>
            </w:tcBorders>
          </w:tcPr>
          <w:p w14:paraId="717D66FC" w14:textId="77777777" w:rsidR="00AC1205" w:rsidRDefault="00AC1205"/>
        </w:tc>
        <w:tc>
          <w:tcPr>
            <w:tcW w:w="1560" w:type="dxa"/>
            <w:tcBorders>
              <w:top w:val="single" w:sz="0" w:space="0" w:color="D3D3D3"/>
              <w:bottom w:val="single" w:sz="0" w:space="0" w:color="D3D3D3"/>
            </w:tcBorders>
          </w:tcPr>
          <w:p w14:paraId="717D66FD" w14:textId="77777777" w:rsidR="00AC1205" w:rsidRDefault="00000000">
            <w:pPr>
              <w:jc w:val="right"/>
            </w:pPr>
            <w:r>
              <w:rPr>
                <w:rFonts w:ascii="Consolas" w:eastAsia="Consolas" w:hAnsi="Consolas" w:cs="Consolas"/>
                <w:sz w:val="16"/>
              </w:rPr>
              <w:t xml:space="preserve">    98,567</w:t>
            </w:r>
          </w:p>
        </w:tc>
        <w:tc>
          <w:tcPr>
            <w:tcW w:w="1560" w:type="dxa"/>
            <w:tcBorders>
              <w:top w:val="single" w:sz="0" w:space="0" w:color="D3D3D3"/>
              <w:bottom w:val="single" w:sz="0" w:space="0" w:color="D3D3D3"/>
            </w:tcBorders>
          </w:tcPr>
          <w:p w14:paraId="717D66FE" w14:textId="77777777" w:rsidR="00AC1205" w:rsidRDefault="00000000">
            <w:pPr>
              <w:jc w:val="right"/>
            </w:pPr>
            <w:r>
              <w:rPr>
                <w:rFonts w:ascii="Consolas" w:eastAsia="Consolas" w:hAnsi="Consolas" w:cs="Consolas"/>
                <w:sz w:val="16"/>
              </w:rPr>
              <w:t xml:space="preserve">      3.2</w:t>
            </w:r>
          </w:p>
        </w:tc>
        <w:tc>
          <w:tcPr>
            <w:tcW w:w="1560" w:type="dxa"/>
          </w:tcPr>
          <w:p w14:paraId="717D66FF" w14:textId="77777777" w:rsidR="00AC1205" w:rsidRDefault="00AC1205"/>
        </w:tc>
      </w:tr>
      <w:tr w:rsidR="00AC1205" w14:paraId="717D6707" w14:textId="77777777">
        <w:tc>
          <w:tcPr>
            <w:tcW w:w="1560" w:type="dxa"/>
            <w:tcBorders>
              <w:right w:val="nil"/>
            </w:tcBorders>
          </w:tcPr>
          <w:p w14:paraId="717D6701" w14:textId="77777777" w:rsidR="00AC1205" w:rsidRDefault="00AC1205"/>
        </w:tc>
        <w:tc>
          <w:tcPr>
            <w:tcW w:w="1560" w:type="dxa"/>
            <w:tcBorders>
              <w:top w:val="single" w:sz="0" w:space="0" w:color="D3D3D3"/>
              <w:left w:val="nil"/>
              <w:bottom w:val="single" w:sz="0" w:space="0" w:color="000000"/>
            </w:tcBorders>
          </w:tcPr>
          <w:p w14:paraId="717D6702" w14:textId="77777777" w:rsidR="00AC1205" w:rsidRDefault="00000000">
            <w:pPr>
              <w:jc w:val="right"/>
            </w:pPr>
            <w:r>
              <w:rPr>
                <w:rFonts w:ascii="Consolas" w:eastAsia="Consolas" w:hAnsi="Consolas" w:cs="Consolas"/>
                <w:sz w:val="16"/>
              </w:rPr>
              <w:t>2024</w:t>
            </w:r>
          </w:p>
        </w:tc>
        <w:tc>
          <w:tcPr>
            <w:tcW w:w="1560" w:type="dxa"/>
            <w:tcBorders>
              <w:top w:val="single" w:sz="0" w:space="0" w:color="D3D3D3"/>
              <w:bottom w:val="single" w:sz="0" w:space="0" w:color="000000"/>
            </w:tcBorders>
          </w:tcPr>
          <w:p w14:paraId="717D6703" w14:textId="77777777" w:rsidR="00AC1205" w:rsidRDefault="00AC1205"/>
        </w:tc>
        <w:tc>
          <w:tcPr>
            <w:tcW w:w="1560" w:type="dxa"/>
            <w:tcBorders>
              <w:top w:val="single" w:sz="0" w:space="0" w:color="D3D3D3"/>
              <w:bottom w:val="single" w:sz="0" w:space="0" w:color="000000"/>
            </w:tcBorders>
          </w:tcPr>
          <w:p w14:paraId="717D6704" w14:textId="77777777" w:rsidR="00AC1205" w:rsidRDefault="00000000">
            <w:pPr>
              <w:jc w:val="right"/>
            </w:pPr>
            <w:r>
              <w:rPr>
                <w:rFonts w:ascii="Consolas" w:eastAsia="Consolas" w:hAnsi="Consolas" w:cs="Consolas"/>
                <w:sz w:val="16"/>
              </w:rPr>
              <w:t xml:space="preserve">     8,317</w:t>
            </w:r>
          </w:p>
        </w:tc>
        <w:tc>
          <w:tcPr>
            <w:tcW w:w="1560" w:type="dxa"/>
            <w:tcBorders>
              <w:top w:val="single" w:sz="0" w:space="0" w:color="D3D3D3"/>
              <w:bottom w:val="single" w:sz="0" w:space="0" w:color="000000"/>
            </w:tcBorders>
          </w:tcPr>
          <w:p w14:paraId="717D6705" w14:textId="77777777" w:rsidR="00AC1205" w:rsidRDefault="00000000">
            <w:pPr>
              <w:jc w:val="right"/>
            </w:pPr>
            <w:r>
              <w:rPr>
                <w:rFonts w:ascii="Consolas" w:eastAsia="Consolas" w:hAnsi="Consolas" w:cs="Consolas"/>
                <w:sz w:val="16"/>
              </w:rPr>
              <w:t xml:space="preserve">      0.3</w:t>
            </w:r>
          </w:p>
        </w:tc>
        <w:tc>
          <w:tcPr>
            <w:tcW w:w="1560" w:type="dxa"/>
          </w:tcPr>
          <w:p w14:paraId="717D6706" w14:textId="77777777" w:rsidR="00AC1205" w:rsidRDefault="00AC1205"/>
        </w:tc>
      </w:tr>
      <w:tr w:rsidR="00AC1205" w14:paraId="717D670E" w14:textId="77777777">
        <w:tc>
          <w:tcPr>
            <w:tcW w:w="1560" w:type="dxa"/>
          </w:tcPr>
          <w:p w14:paraId="717D6708" w14:textId="77777777" w:rsidR="00AC1205" w:rsidRDefault="00AC1205"/>
        </w:tc>
        <w:tc>
          <w:tcPr>
            <w:tcW w:w="1560" w:type="dxa"/>
            <w:tcBorders>
              <w:top w:val="single" w:sz="0" w:space="0" w:color="000000"/>
              <w:bottom w:val="single" w:sz="0" w:space="0" w:color="000000"/>
            </w:tcBorders>
          </w:tcPr>
          <w:p w14:paraId="717D6709" w14:textId="77777777" w:rsidR="00AC1205" w:rsidRDefault="00AC1205"/>
        </w:tc>
        <w:tc>
          <w:tcPr>
            <w:tcW w:w="1560" w:type="dxa"/>
            <w:tcBorders>
              <w:top w:val="single" w:sz="0" w:space="0" w:color="000000"/>
              <w:bottom w:val="single" w:sz="0" w:space="0" w:color="000000"/>
            </w:tcBorders>
          </w:tcPr>
          <w:p w14:paraId="717D670A"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70B"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70C" w14:textId="77777777" w:rsidR="00AC1205" w:rsidRDefault="00AC1205"/>
        </w:tc>
        <w:tc>
          <w:tcPr>
            <w:tcW w:w="1560" w:type="dxa"/>
          </w:tcPr>
          <w:p w14:paraId="717D670D" w14:textId="77777777" w:rsidR="00AC1205" w:rsidRDefault="00AC1205"/>
        </w:tc>
      </w:tr>
    </w:tbl>
    <w:p w14:paraId="717D670F"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718" w14:textId="77777777">
        <w:tc>
          <w:tcPr>
            <w:tcW w:w="1170" w:type="dxa"/>
            <w:tcBorders>
              <w:top w:val="single" w:sz="0" w:space="0" w:color="000000"/>
              <w:bottom w:val="single" w:sz="0" w:space="0" w:color="000000"/>
            </w:tcBorders>
          </w:tcPr>
          <w:p w14:paraId="717D6710"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711"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712"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713"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714"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715"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716"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717" w14:textId="77777777" w:rsidR="00AC1205" w:rsidRDefault="00000000">
            <w:pPr>
              <w:jc w:val="right"/>
            </w:pPr>
            <w:r>
              <w:rPr>
                <w:rFonts w:ascii="Consolas" w:eastAsia="Consolas" w:hAnsi="Consolas" w:cs="Consolas"/>
                <w:b/>
                <w:sz w:val="18"/>
              </w:rPr>
              <w:t>[8] NL</w:t>
            </w:r>
          </w:p>
        </w:tc>
      </w:tr>
      <w:tr w:rsidR="00AC1205" w14:paraId="717D6721" w14:textId="77777777">
        <w:tc>
          <w:tcPr>
            <w:tcW w:w="1170" w:type="dxa"/>
            <w:tcBorders>
              <w:top w:val="single" w:sz="0" w:space="0" w:color="000000"/>
            </w:tcBorders>
          </w:tcPr>
          <w:p w14:paraId="717D6719" w14:textId="77777777" w:rsidR="00AC1205" w:rsidRDefault="00000000">
            <w:pPr>
              <w:jc w:val="right"/>
            </w:pPr>
            <w:r>
              <w:rPr>
                <w:rFonts w:ascii="Consolas" w:eastAsia="Consolas" w:hAnsi="Consolas" w:cs="Consolas"/>
                <w:sz w:val="16"/>
              </w:rPr>
              <w:t>1968</w:t>
            </w:r>
          </w:p>
        </w:tc>
        <w:tc>
          <w:tcPr>
            <w:tcW w:w="1170" w:type="dxa"/>
            <w:tcBorders>
              <w:top w:val="single" w:sz="0" w:space="0" w:color="000000"/>
            </w:tcBorders>
          </w:tcPr>
          <w:p w14:paraId="717D671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71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71C" w14:textId="77777777" w:rsidR="00AC1205" w:rsidRDefault="00000000">
            <w:pPr>
              <w:jc w:val="right"/>
            </w:pPr>
            <w:r>
              <w:rPr>
                <w:rFonts w:ascii="Consolas" w:eastAsia="Consolas" w:hAnsi="Consolas" w:cs="Consolas"/>
                <w:sz w:val="16"/>
              </w:rPr>
              <w:t>7,865</w:t>
            </w:r>
          </w:p>
        </w:tc>
        <w:tc>
          <w:tcPr>
            <w:tcW w:w="1170" w:type="dxa"/>
            <w:tcBorders>
              <w:top w:val="single" w:sz="0" w:space="0" w:color="000000"/>
            </w:tcBorders>
          </w:tcPr>
          <w:p w14:paraId="717D671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71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71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720" w14:textId="77777777" w:rsidR="00AC1205" w:rsidRDefault="00000000">
            <w:pPr>
              <w:jc w:val="right"/>
            </w:pPr>
            <w:r>
              <w:rPr>
                <w:rFonts w:ascii="Consolas" w:eastAsia="Consolas" w:hAnsi="Consolas" w:cs="Consolas"/>
                <w:sz w:val="16"/>
              </w:rPr>
              <w:t>0</w:t>
            </w:r>
          </w:p>
        </w:tc>
      </w:tr>
      <w:tr w:rsidR="00AC1205" w14:paraId="717D672A" w14:textId="77777777">
        <w:tc>
          <w:tcPr>
            <w:tcW w:w="1170" w:type="dxa"/>
          </w:tcPr>
          <w:p w14:paraId="717D6722" w14:textId="77777777" w:rsidR="00AC1205" w:rsidRDefault="00000000">
            <w:pPr>
              <w:jc w:val="right"/>
            </w:pPr>
            <w:r>
              <w:rPr>
                <w:rFonts w:ascii="Consolas" w:eastAsia="Consolas" w:hAnsi="Consolas" w:cs="Consolas"/>
                <w:sz w:val="16"/>
              </w:rPr>
              <w:t>1969</w:t>
            </w:r>
          </w:p>
        </w:tc>
        <w:tc>
          <w:tcPr>
            <w:tcW w:w="1170" w:type="dxa"/>
          </w:tcPr>
          <w:p w14:paraId="717D6723" w14:textId="77777777" w:rsidR="00AC1205" w:rsidRDefault="00000000">
            <w:pPr>
              <w:jc w:val="right"/>
            </w:pPr>
            <w:r>
              <w:rPr>
                <w:rFonts w:ascii="Consolas" w:eastAsia="Consolas" w:hAnsi="Consolas" w:cs="Consolas"/>
                <w:sz w:val="16"/>
              </w:rPr>
              <w:t>0</w:t>
            </w:r>
          </w:p>
        </w:tc>
        <w:tc>
          <w:tcPr>
            <w:tcW w:w="1170" w:type="dxa"/>
          </w:tcPr>
          <w:p w14:paraId="717D6724" w14:textId="77777777" w:rsidR="00AC1205" w:rsidRDefault="00000000">
            <w:pPr>
              <w:jc w:val="right"/>
            </w:pPr>
            <w:r>
              <w:rPr>
                <w:rFonts w:ascii="Consolas" w:eastAsia="Consolas" w:hAnsi="Consolas" w:cs="Consolas"/>
                <w:sz w:val="16"/>
              </w:rPr>
              <w:t>0</w:t>
            </w:r>
          </w:p>
        </w:tc>
        <w:tc>
          <w:tcPr>
            <w:tcW w:w="1170" w:type="dxa"/>
          </w:tcPr>
          <w:p w14:paraId="717D6725" w14:textId="77777777" w:rsidR="00AC1205" w:rsidRDefault="00000000">
            <w:pPr>
              <w:jc w:val="right"/>
            </w:pPr>
            <w:r>
              <w:rPr>
                <w:rFonts w:ascii="Consolas" w:eastAsia="Consolas" w:hAnsi="Consolas" w:cs="Consolas"/>
                <w:sz w:val="16"/>
              </w:rPr>
              <w:t>7,297</w:t>
            </w:r>
          </w:p>
        </w:tc>
        <w:tc>
          <w:tcPr>
            <w:tcW w:w="1170" w:type="dxa"/>
          </w:tcPr>
          <w:p w14:paraId="717D6726" w14:textId="77777777" w:rsidR="00AC1205" w:rsidRDefault="00000000">
            <w:pPr>
              <w:jc w:val="right"/>
            </w:pPr>
            <w:r>
              <w:rPr>
                <w:rFonts w:ascii="Consolas" w:eastAsia="Consolas" w:hAnsi="Consolas" w:cs="Consolas"/>
                <w:sz w:val="16"/>
              </w:rPr>
              <w:t>0</w:t>
            </w:r>
          </w:p>
        </w:tc>
        <w:tc>
          <w:tcPr>
            <w:tcW w:w="1170" w:type="dxa"/>
          </w:tcPr>
          <w:p w14:paraId="717D6727" w14:textId="77777777" w:rsidR="00AC1205" w:rsidRDefault="00000000">
            <w:pPr>
              <w:jc w:val="right"/>
            </w:pPr>
            <w:r>
              <w:rPr>
                <w:rFonts w:ascii="Consolas" w:eastAsia="Consolas" w:hAnsi="Consolas" w:cs="Consolas"/>
                <w:sz w:val="16"/>
              </w:rPr>
              <w:t>0</w:t>
            </w:r>
          </w:p>
        </w:tc>
        <w:tc>
          <w:tcPr>
            <w:tcW w:w="1170" w:type="dxa"/>
          </w:tcPr>
          <w:p w14:paraId="717D6728" w14:textId="77777777" w:rsidR="00AC1205" w:rsidRDefault="00000000">
            <w:pPr>
              <w:jc w:val="right"/>
            </w:pPr>
            <w:r>
              <w:rPr>
                <w:rFonts w:ascii="Consolas" w:eastAsia="Consolas" w:hAnsi="Consolas" w:cs="Consolas"/>
                <w:sz w:val="16"/>
              </w:rPr>
              <w:t>0</w:t>
            </w:r>
          </w:p>
        </w:tc>
        <w:tc>
          <w:tcPr>
            <w:tcW w:w="1170" w:type="dxa"/>
          </w:tcPr>
          <w:p w14:paraId="717D6729" w14:textId="77777777" w:rsidR="00AC1205" w:rsidRDefault="00000000">
            <w:pPr>
              <w:jc w:val="right"/>
            </w:pPr>
            <w:r>
              <w:rPr>
                <w:rFonts w:ascii="Consolas" w:eastAsia="Consolas" w:hAnsi="Consolas" w:cs="Consolas"/>
                <w:sz w:val="16"/>
              </w:rPr>
              <w:t>0</w:t>
            </w:r>
          </w:p>
        </w:tc>
      </w:tr>
      <w:tr w:rsidR="00AC1205" w14:paraId="717D6733" w14:textId="77777777">
        <w:tc>
          <w:tcPr>
            <w:tcW w:w="1170" w:type="dxa"/>
          </w:tcPr>
          <w:p w14:paraId="717D672B" w14:textId="77777777" w:rsidR="00AC1205" w:rsidRDefault="00000000">
            <w:pPr>
              <w:jc w:val="right"/>
            </w:pPr>
            <w:r>
              <w:rPr>
                <w:rFonts w:ascii="Consolas" w:eastAsia="Consolas" w:hAnsi="Consolas" w:cs="Consolas"/>
                <w:sz w:val="16"/>
              </w:rPr>
              <w:t>1970</w:t>
            </w:r>
          </w:p>
        </w:tc>
        <w:tc>
          <w:tcPr>
            <w:tcW w:w="1170" w:type="dxa"/>
          </w:tcPr>
          <w:p w14:paraId="717D672C" w14:textId="77777777" w:rsidR="00AC1205" w:rsidRDefault="00000000">
            <w:pPr>
              <w:jc w:val="right"/>
            </w:pPr>
            <w:r>
              <w:rPr>
                <w:rFonts w:ascii="Consolas" w:eastAsia="Consolas" w:hAnsi="Consolas" w:cs="Consolas"/>
                <w:sz w:val="16"/>
              </w:rPr>
              <w:t>0</w:t>
            </w:r>
          </w:p>
        </w:tc>
        <w:tc>
          <w:tcPr>
            <w:tcW w:w="1170" w:type="dxa"/>
          </w:tcPr>
          <w:p w14:paraId="717D672D" w14:textId="77777777" w:rsidR="00AC1205" w:rsidRDefault="00000000">
            <w:pPr>
              <w:jc w:val="right"/>
            </w:pPr>
            <w:r>
              <w:rPr>
                <w:rFonts w:ascii="Consolas" w:eastAsia="Consolas" w:hAnsi="Consolas" w:cs="Consolas"/>
                <w:sz w:val="16"/>
              </w:rPr>
              <w:t>0</w:t>
            </w:r>
          </w:p>
        </w:tc>
        <w:tc>
          <w:tcPr>
            <w:tcW w:w="1170" w:type="dxa"/>
          </w:tcPr>
          <w:p w14:paraId="717D672E" w14:textId="77777777" w:rsidR="00AC1205" w:rsidRDefault="00000000">
            <w:pPr>
              <w:jc w:val="right"/>
            </w:pPr>
            <w:r>
              <w:rPr>
                <w:rFonts w:ascii="Consolas" w:eastAsia="Consolas" w:hAnsi="Consolas" w:cs="Consolas"/>
                <w:sz w:val="16"/>
              </w:rPr>
              <w:t>7,546</w:t>
            </w:r>
          </w:p>
        </w:tc>
        <w:tc>
          <w:tcPr>
            <w:tcW w:w="1170" w:type="dxa"/>
          </w:tcPr>
          <w:p w14:paraId="717D672F" w14:textId="77777777" w:rsidR="00AC1205" w:rsidRDefault="00000000">
            <w:pPr>
              <w:jc w:val="right"/>
            </w:pPr>
            <w:r>
              <w:rPr>
                <w:rFonts w:ascii="Consolas" w:eastAsia="Consolas" w:hAnsi="Consolas" w:cs="Consolas"/>
                <w:sz w:val="16"/>
              </w:rPr>
              <w:t>0</w:t>
            </w:r>
          </w:p>
        </w:tc>
        <w:tc>
          <w:tcPr>
            <w:tcW w:w="1170" w:type="dxa"/>
          </w:tcPr>
          <w:p w14:paraId="717D6730" w14:textId="77777777" w:rsidR="00AC1205" w:rsidRDefault="00000000">
            <w:pPr>
              <w:jc w:val="right"/>
            </w:pPr>
            <w:r>
              <w:rPr>
                <w:rFonts w:ascii="Consolas" w:eastAsia="Consolas" w:hAnsi="Consolas" w:cs="Consolas"/>
                <w:sz w:val="16"/>
              </w:rPr>
              <w:t>0</w:t>
            </w:r>
          </w:p>
        </w:tc>
        <w:tc>
          <w:tcPr>
            <w:tcW w:w="1170" w:type="dxa"/>
          </w:tcPr>
          <w:p w14:paraId="717D6731" w14:textId="77777777" w:rsidR="00AC1205" w:rsidRDefault="00000000">
            <w:pPr>
              <w:jc w:val="right"/>
            </w:pPr>
            <w:r>
              <w:rPr>
                <w:rFonts w:ascii="Consolas" w:eastAsia="Consolas" w:hAnsi="Consolas" w:cs="Consolas"/>
                <w:sz w:val="16"/>
              </w:rPr>
              <w:t>0</w:t>
            </w:r>
          </w:p>
        </w:tc>
        <w:tc>
          <w:tcPr>
            <w:tcW w:w="1170" w:type="dxa"/>
          </w:tcPr>
          <w:p w14:paraId="717D6732" w14:textId="77777777" w:rsidR="00AC1205" w:rsidRDefault="00000000">
            <w:pPr>
              <w:jc w:val="right"/>
            </w:pPr>
            <w:r>
              <w:rPr>
                <w:rFonts w:ascii="Consolas" w:eastAsia="Consolas" w:hAnsi="Consolas" w:cs="Consolas"/>
                <w:sz w:val="16"/>
              </w:rPr>
              <w:t>0</w:t>
            </w:r>
          </w:p>
        </w:tc>
      </w:tr>
      <w:tr w:rsidR="00AC1205" w14:paraId="717D673C" w14:textId="77777777">
        <w:tc>
          <w:tcPr>
            <w:tcW w:w="1170" w:type="dxa"/>
          </w:tcPr>
          <w:p w14:paraId="717D6734" w14:textId="77777777" w:rsidR="00AC1205" w:rsidRDefault="00000000">
            <w:pPr>
              <w:jc w:val="right"/>
            </w:pPr>
            <w:r>
              <w:rPr>
                <w:rFonts w:ascii="Consolas" w:eastAsia="Consolas" w:hAnsi="Consolas" w:cs="Consolas"/>
                <w:sz w:val="16"/>
              </w:rPr>
              <w:t>1971</w:t>
            </w:r>
          </w:p>
        </w:tc>
        <w:tc>
          <w:tcPr>
            <w:tcW w:w="1170" w:type="dxa"/>
          </w:tcPr>
          <w:p w14:paraId="717D6735" w14:textId="77777777" w:rsidR="00AC1205" w:rsidRDefault="00000000">
            <w:pPr>
              <w:jc w:val="right"/>
            </w:pPr>
            <w:r>
              <w:rPr>
                <w:rFonts w:ascii="Consolas" w:eastAsia="Consolas" w:hAnsi="Consolas" w:cs="Consolas"/>
                <w:sz w:val="16"/>
              </w:rPr>
              <w:t>0</w:t>
            </w:r>
          </w:p>
        </w:tc>
        <w:tc>
          <w:tcPr>
            <w:tcW w:w="1170" w:type="dxa"/>
          </w:tcPr>
          <w:p w14:paraId="717D6736" w14:textId="77777777" w:rsidR="00AC1205" w:rsidRDefault="00000000">
            <w:pPr>
              <w:jc w:val="right"/>
            </w:pPr>
            <w:r>
              <w:rPr>
                <w:rFonts w:ascii="Consolas" w:eastAsia="Consolas" w:hAnsi="Consolas" w:cs="Consolas"/>
                <w:sz w:val="16"/>
              </w:rPr>
              <w:t>0</w:t>
            </w:r>
          </w:p>
        </w:tc>
        <w:tc>
          <w:tcPr>
            <w:tcW w:w="1170" w:type="dxa"/>
          </w:tcPr>
          <w:p w14:paraId="717D6737" w14:textId="77777777" w:rsidR="00AC1205" w:rsidRDefault="00000000">
            <w:pPr>
              <w:jc w:val="right"/>
            </w:pPr>
            <w:r>
              <w:rPr>
                <w:rFonts w:ascii="Consolas" w:eastAsia="Consolas" w:hAnsi="Consolas" w:cs="Consolas"/>
                <w:sz w:val="16"/>
              </w:rPr>
              <w:t>7,827</w:t>
            </w:r>
          </w:p>
        </w:tc>
        <w:tc>
          <w:tcPr>
            <w:tcW w:w="1170" w:type="dxa"/>
          </w:tcPr>
          <w:p w14:paraId="717D6738" w14:textId="77777777" w:rsidR="00AC1205" w:rsidRDefault="00000000">
            <w:pPr>
              <w:jc w:val="right"/>
            </w:pPr>
            <w:r>
              <w:rPr>
                <w:rFonts w:ascii="Consolas" w:eastAsia="Consolas" w:hAnsi="Consolas" w:cs="Consolas"/>
                <w:sz w:val="16"/>
              </w:rPr>
              <w:t>0</w:t>
            </w:r>
          </w:p>
        </w:tc>
        <w:tc>
          <w:tcPr>
            <w:tcW w:w="1170" w:type="dxa"/>
          </w:tcPr>
          <w:p w14:paraId="717D6739" w14:textId="77777777" w:rsidR="00AC1205" w:rsidRDefault="00000000">
            <w:pPr>
              <w:jc w:val="right"/>
            </w:pPr>
            <w:r>
              <w:rPr>
                <w:rFonts w:ascii="Consolas" w:eastAsia="Consolas" w:hAnsi="Consolas" w:cs="Consolas"/>
                <w:sz w:val="16"/>
              </w:rPr>
              <w:t>0</w:t>
            </w:r>
          </w:p>
        </w:tc>
        <w:tc>
          <w:tcPr>
            <w:tcW w:w="1170" w:type="dxa"/>
          </w:tcPr>
          <w:p w14:paraId="717D673A" w14:textId="77777777" w:rsidR="00AC1205" w:rsidRDefault="00000000">
            <w:pPr>
              <w:jc w:val="right"/>
            </w:pPr>
            <w:r>
              <w:rPr>
                <w:rFonts w:ascii="Consolas" w:eastAsia="Consolas" w:hAnsi="Consolas" w:cs="Consolas"/>
                <w:sz w:val="16"/>
              </w:rPr>
              <w:t>0</w:t>
            </w:r>
          </w:p>
        </w:tc>
        <w:tc>
          <w:tcPr>
            <w:tcW w:w="1170" w:type="dxa"/>
          </w:tcPr>
          <w:p w14:paraId="717D673B" w14:textId="77777777" w:rsidR="00AC1205" w:rsidRDefault="00000000">
            <w:pPr>
              <w:jc w:val="right"/>
            </w:pPr>
            <w:r>
              <w:rPr>
                <w:rFonts w:ascii="Consolas" w:eastAsia="Consolas" w:hAnsi="Consolas" w:cs="Consolas"/>
                <w:sz w:val="16"/>
              </w:rPr>
              <w:t>0</w:t>
            </w:r>
          </w:p>
        </w:tc>
      </w:tr>
      <w:tr w:rsidR="00AC1205" w14:paraId="717D6745" w14:textId="77777777">
        <w:tc>
          <w:tcPr>
            <w:tcW w:w="1170" w:type="dxa"/>
          </w:tcPr>
          <w:p w14:paraId="717D673D" w14:textId="77777777" w:rsidR="00AC1205" w:rsidRDefault="00000000">
            <w:pPr>
              <w:jc w:val="right"/>
            </w:pPr>
            <w:r>
              <w:rPr>
                <w:rFonts w:ascii="Consolas" w:eastAsia="Consolas" w:hAnsi="Consolas" w:cs="Consolas"/>
                <w:sz w:val="16"/>
              </w:rPr>
              <w:t>1972</w:t>
            </w:r>
          </w:p>
        </w:tc>
        <w:tc>
          <w:tcPr>
            <w:tcW w:w="1170" w:type="dxa"/>
          </w:tcPr>
          <w:p w14:paraId="717D673E" w14:textId="77777777" w:rsidR="00AC1205" w:rsidRDefault="00000000">
            <w:pPr>
              <w:jc w:val="right"/>
            </w:pPr>
            <w:r>
              <w:rPr>
                <w:rFonts w:ascii="Consolas" w:eastAsia="Consolas" w:hAnsi="Consolas" w:cs="Consolas"/>
                <w:sz w:val="16"/>
              </w:rPr>
              <w:t>0</w:t>
            </w:r>
          </w:p>
        </w:tc>
        <w:tc>
          <w:tcPr>
            <w:tcW w:w="1170" w:type="dxa"/>
          </w:tcPr>
          <w:p w14:paraId="717D673F" w14:textId="77777777" w:rsidR="00AC1205" w:rsidRDefault="00000000">
            <w:pPr>
              <w:jc w:val="right"/>
            </w:pPr>
            <w:r>
              <w:rPr>
                <w:rFonts w:ascii="Consolas" w:eastAsia="Consolas" w:hAnsi="Consolas" w:cs="Consolas"/>
                <w:sz w:val="16"/>
              </w:rPr>
              <w:t>0</w:t>
            </w:r>
          </w:p>
        </w:tc>
        <w:tc>
          <w:tcPr>
            <w:tcW w:w="1170" w:type="dxa"/>
          </w:tcPr>
          <w:p w14:paraId="717D6740" w14:textId="77777777" w:rsidR="00AC1205" w:rsidRDefault="00000000">
            <w:pPr>
              <w:jc w:val="right"/>
            </w:pPr>
            <w:r>
              <w:rPr>
                <w:rFonts w:ascii="Consolas" w:eastAsia="Consolas" w:hAnsi="Consolas" w:cs="Consolas"/>
                <w:sz w:val="16"/>
              </w:rPr>
              <w:t>8,170</w:t>
            </w:r>
          </w:p>
        </w:tc>
        <w:tc>
          <w:tcPr>
            <w:tcW w:w="1170" w:type="dxa"/>
          </w:tcPr>
          <w:p w14:paraId="717D6741" w14:textId="77777777" w:rsidR="00AC1205" w:rsidRDefault="00000000">
            <w:pPr>
              <w:jc w:val="right"/>
            </w:pPr>
            <w:r>
              <w:rPr>
                <w:rFonts w:ascii="Consolas" w:eastAsia="Consolas" w:hAnsi="Consolas" w:cs="Consolas"/>
                <w:sz w:val="16"/>
              </w:rPr>
              <w:t>0</w:t>
            </w:r>
          </w:p>
        </w:tc>
        <w:tc>
          <w:tcPr>
            <w:tcW w:w="1170" w:type="dxa"/>
          </w:tcPr>
          <w:p w14:paraId="717D6742" w14:textId="77777777" w:rsidR="00AC1205" w:rsidRDefault="00000000">
            <w:pPr>
              <w:jc w:val="right"/>
            </w:pPr>
            <w:r>
              <w:rPr>
                <w:rFonts w:ascii="Consolas" w:eastAsia="Consolas" w:hAnsi="Consolas" w:cs="Consolas"/>
                <w:sz w:val="16"/>
              </w:rPr>
              <w:t>0</w:t>
            </w:r>
          </w:p>
        </w:tc>
        <w:tc>
          <w:tcPr>
            <w:tcW w:w="1170" w:type="dxa"/>
          </w:tcPr>
          <w:p w14:paraId="717D6743" w14:textId="77777777" w:rsidR="00AC1205" w:rsidRDefault="00000000">
            <w:pPr>
              <w:jc w:val="right"/>
            </w:pPr>
            <w:r>
              <w:rPr>
                <w:rFonts w:ascii="Consolas" w:eastAsia="Consolas" w:hAnsi="Consolas" w:cs="Consolas"/>
                <w:sz w:val="16"/>
              </w:rPr>
              <w:t>0</w:t>
            </w:r>
          </w:p>
        </w:tc>
        <w:tc>
          <w:tcPr>
            <w:tcW w:w="1170" w:type="dxa"/>
          </w:tcPr>
          <w:p w14:paraId="717D6744" w14:textId="77777777" w:rsidR="00AC1205" w:rsidRDefault="00000000">
            <w:pPr>
              <w:jc w:val="right"/>
            </w:pPr>
            <w:r>
              <w:rPr>
                <w:rFonts w:ascii="Consolas" w:eastAsia="Consolas" w:hAnsi="Consolas" w:cs="Consolas"/>
                <w:sz w:val="16"/>
              </w:rPr>
              <w:t>0</w:t>
            </w:r>
          </w:p>
        </w:tc>
      </w:tr>
      <w:tr w:rsidR="00AC1205" w14:paraId="717D674E" w14:textId="77777777">
        <w:tc>
          <w:tcPr>
            <w:tcW w:w="1170" w:type="dxa"/>
          </w:tcPr>
          <w:p w14:paraId="717D6746" w14:textId="77777777" w:rsidR="00AC1205" w:rsidRDefault="00000000">
            <w:pPr>
              <w:jc w:val="right"/>
            </w:pPr>
            <w:r>
              <w:rPr>
                <w:rFonts w:ascii="Consolas" w:eastAsia="Consolas" w:hAnsi="Consolas" w:cs="Consolas"/>
                <w:sz w:val="16"/>
              </w:rPr>
              <w:t>1973</w:t>
            </w:r>
          </w:p>
        </w:tc>
        <w:tc>
          <w:tcPr>
            <w:tcW w:w="1170" w:type="dxa"/>
          </w:tcPr>
          <w:p w14:paraId="717D6747" w14:textId="77777777" w:rsidR="00AC1205" w:rsidRDefault="00000000">
            <w:pPr>
              <w:jc w:val="right"/>
            </w:pPr>
            <w:r>
              <w:rPr>
                <w:rFonts w:ascii="Consolas" w:eastAsia="Consolas" w:hAnsi="Consolas" w:cs="Consolas"/>
                <w:sz w:val="16"/>
              </w:rPr>
              <w:t>0</w:t>
            </w:r>
          </w:p>
        </w:tc>
        <w:tc>
          <w:tcPr>
            <w:tcW w:w="1170" w:type="dxa"/>
          </w:tcPr>
          <w:p w14:paraId="717D6748" w14:textId="77777777" w:rsidR="00AC1205" w:rsidRDefault="00000000">
            <w:pPr>
              <w:jc w:val="right"/>
            </w:pPr>
            <w:r>
              <w:rPr>
                <w:rFonts w:ascii="Consolas" w:eastAsia="Consolas" w:hAnsi="Consolas" w:cs="Consolas"/>
                <w:sz w:val="16"/>
              </w:rPr>
              <w:t>0</w:t>
            </w:r>
          </w:p>
        </w:tc>
        <w:tc>
          <w:tcPr>
            <w:tcW w:w="1170" w:type="dxa"/>
          </w:tcPr>
          <w:p w14:paraId="717D6749" w14:textId="77777777" w:rsidR="00AC1205" w:rsidRDefault="00000000">
            <w:pPr>
              <w:jc w:val="right"/>
            </w:pPr>
            <w:r>
              <w:rPr>
                <w:rFonts w:ascii="Consolas" w:eastAsia="Consolas" w:hAnsi="Consolas" w:cs="Consolas"/>
                <w:sz w:val="16"/>
              </w:rPr>
              <w:t>8,516</w:t>
            </w:r>
          </w:p>
        </w:tc>
        <w:tc>
          <w:tcPr>
            <w:tcW w:w="1170" w:type="dxa"/>
          </w:tcPr>
          <w:p w14:paraId="717D674A" w14:textId="77777777" w:rsidR="00AC1205" w:rsidRDefault="00000000">
            <w:pPr>
              <w:jc w:val="right"/>
            </w:pPr>
            <w:r>
              <w:rPr>
                <w:rFonts w:ascii="Consolas" w:eastAsia="Consolas" w:hAnsi="Consolas" w:cs="Consolas"/>
                <w:sz w:val="16"/>
              </w:rPr>
              <w:t>0</w:t>
            </w:r>
          </w:p>
        </w:tc>
        <w:tc>
          <w:tcPr>
            <w:tcW w:w="1170" w:type="dxa"/>
          </w:tcPr>
          <w:p w14:paraId="717D674B" w14:textId="77777777" w:rsidR="00AC1205" w:rsidRDefault="00000000">
            <w:pPr>
              <w:jc w:val="right"/>
            </w:pPr>
            <w:r>
              <w:rPr>
                <w:rFonts w:ascii="Consolas" w:eastAsia="Consolas" w:hAnsi="Consolas" w:cs="Consolas"/>
                <w:sz w:val="16"/>
              </w:rPr>
              <w:t>0</w:t>
            </w:r>
          </w:p>
        </w:tc>
        <w:tc>
          <w:tcPr>
            <w:tcW w:w="1170" w:type="dxa"/>
          </w:tcPr>
          <w:p w14:paraId="717D674C" w14:textId="77777777" w:rsidR="00AC1205" w:rsidRDefault="00000000">
            <w:pPr>
              <w:jc w:val="right"/>
            </w:pPr>
            <w:r>
              <w:rPr>
                <w:rFonts w:ascii="Consolas" w:eastAsia="Consolas" w:hAnsi="Consolas" w:cs="Consolas"/>
                <w:sz w:val="16"/>
              </w:rPr>
              <w:t>0</w:t>
            </w:r>
          </w:p>
        </w:tc>
        <w:tc>
          <w:tcPr>
            <w:tcW w:w="1170" w:type="dxa"/>
          </w:tcPr>
          <w:p w14:paraId="717D674D" w14:textId="77777777" w:rsidR="00AC1205" w:rsidRDefault="00000000">
            <w:pPr>
              <w:jc w:val="right"/>
            </w:pPr>
            <w:r>
              <w:rPr>
                <w:rFonts w:ascii="Consolas" w:eastAsia="Consolas" w:hAnsi="Consolas" w:cs="Consolas"/>
                <w:sz w:val="16"/>
              </w:rPr>
              <w:t>0</w:t>
            </w:r>
          </w:p>
        </w:tc>
      </w:tr>
      <w:tr w:rsidR="00AC1205" w14:paraId="717D6757" w14:textId="77777777">
        <w:tc>
          <w:tcPr>
            <w:tcW w:w="1170" w:type="dxa"/>
          </w:tcPr>
          <w:p w14:paraId="717D674F" w14:textId="77777777" w:rsidR="00AC1205" w:rsidRDefault="00000000">
            <w:pPr>
              <w:jc w:val="right"/>
            </w:pPr>
            <w:r>
              <w:rPr>
                <w:rFonts w:ascii="Consolas" w:eastAsia="Consolas" w:hAnsi="Consolas" w:cs="Consolas"/>
                <w:sz w:val="16"/>
              </w:rPr>
              <w:t>1974</w:t>
            </w:r>
          </w:p>
        </w:tc>
        <w:tc>
          <w:tcPr>
            <w:tcW w:w="1170" w:type="dxa"/>
          </w:tcPr>
          <w:p w14:paraId="717D6750" w14:textId="77777777" w:rsidR="00AC1205" w:rsidRDefault="00000000">
            <w:pPr>
              <w:jc w:val="right"/>
            </w:pPr>
            <w:r>
              <w:rPr>
                <w:rFonts w:ascii="Consolas" w:eastAsia="Consolas" w:hAnsi="Consolas" w:cs="Consolas"/>
                <w:sz w:val="16"/>
              </w:rPr>
              <w:t>0</w:t>
            </w:r>
          </w:p>
        </w:tc>
        <w:tc>
          <w:tcPr>
            <w:tcW w:w="1170" w:type="dxa"/>
          </w:tcPr>
          <w:p w14:paraId="717D6751" w14:textId="77777777" w:rsidR="00AC1205" w:rsidRDefault="00000000">
            <w:pPr>
              <w:jc w:val="right"/>
            </w:pPr>
            <w:r>
              <w:rPr>
                <w:rFonts w:ascii="Consolas" w:eastAsia="Consolas" w:hAnsi="Consolas" w:cs="Consolas"/>
                <w:sz w:val="16"/>
              </w:rPr>
              <w:t>0</w:t>
            </w:r>
          </w:p>
        </w:tc>
        <w:tc>
          <w:tcPr>
            <w:tcW w:w="1170" w:type="dxa"/>
          </w:tcPr>
          <w:p w14:paraId="717D6752" w14:textId="77777777" w:rsidR="00AC1205" w:rsidRDefault="00000000">
            <w:pPr>
              <w:jc w:val="right"/>
            </w:pPr>
            <w:r>
              <w:rPr>
                <w:rFonts w:ascii="Consolas" w:eastAsia="Consolas" w:hAnsi="Consolas" w:cs="Consolas"/>
                <w:sz w:val="16"/>
              </w:rPr>
              <w:t>8,827</w:t>
            </w:r>
          </w:p>
        </w:tc>
        <w:tc>
          <w:tcPr>
            <w:tcW w:w="1170" w:type="dxa"/>
          </w:tcPr>
          <w:p w14:paraId="717D6753" w14:textId="77777777" w:rsidR="00AC1205" w:rsidRDefault="00000000">
            <w:pPr>
              <w:jc w:val="right"/>
            </w:pPr>
            <w:r>
              <w:rPr>
                <w:rFonts w:ascii="Consolas" w:eastAsia="Consolas" w:hAnsi="Consolas" w:cs="Consolas"/>
                <w:sz w:val="16"/>
              </w:rPr>
              <w:t>0</w:t>
            </w:r>
          </w:p>
        </w:tc>
        <w:tc>
          <w:tcPr>
            <w:tcW w:w="1170" w:type="dxa"/>
          </w:tcPr>
          <w:p w14:paraId="717D6754" w14:textId="77777777" w:rsidR="00AC1205" w:rsidRDefault="00000000">
            <w:pPr>
              <w:jc w:val="right"/>
            </w:pPr>
            <w:r>
              <w:rPr>
                <w:rFonts w:ascii="Consolas" w:eastAsia="Consolas" w:hAnsi="Consolas" w:cs="Consolas"/>
                <w:sz w:val="16"/>
              </w:rPr>
              <w:t>0</w:t>
            </w:r>
          </w:p>
        </w:tc>
        <w:tc>
          <w:tcPr>
            <w:tcW w:w="1170" w:type="dxa"/>
          </w:tcPr>
          <w:p w14:paraId="717D6755" w14:textId="77777777" w:rsidR="00AC1205" w:rsidRDefault="00000000">
            <w:pPr>
              <w:jc w:val="right"/>
            </w:pPr>
            <w:r>
              <w:rPr>
                <w:rFonts w:ascii="Consolas" w:eastAsia="Consolas" w:hAnsi="Consolas" w:cs="Consolas"/>
                <w:sz w:val="16"/>
              </w:rPr>
              <w:t>0</w:t>
            </w:r>
          </w:p>
        </w:tc>
        <w:tc>
          <w:tcPr>
            <w:tcW w:w="1170" w:type="dxa"/>
          </w:tcPr>
          <w:p w14:paraId="717D6756" w14:textId="77777777" w:rsidR="00AC1205" w:rsidRDefault="00000000">
            <w:pPr>
              <w:jc w:val="right"/>
            </w:pPr>
            <w:r>
              <w:rPr>
                <w:rFonts w:ascii="Consolas" w:eastAsia="Consolas" w:hAnsi="Consolas" w:cs="Consolas"/>
                <w:sz w:val="16"/>
              </w:rPr>
              <w:t>0</w:t>
            </w:r>
          </w:p>
        </w:tc>
      </w:tr>
      <w:tr w:rsidR="00AC1205" w14:paraId="717D6760" w14:textId="77777777">
        <w:tc>
          <w:tcPr>
            <w:tcW w:w="1170" w:type="dxa"/>
          </w:tcPr>
          <w:p w14:paraId="717D6758" w14:textId="77777777" w:rsidR="00AC1205" w:rsidRDefault="00000000">
            <w:pPr>
              <w:jc w:val="right"/>
            </w:pPr>
            <w:r>
              <w:rPr>
                <w:rFonts w:ascii="Consolas" w:eastAsia="Consolas" w:hAnsi="Consolas" w:cs="Consolas"/>
                <w:sz w:val="16"/>
              </w:rPr>
              <w:t>1975</w:t>
            </w:r>
          </w:p>
        </w:tc>
        <w:tc>
          <w:tcPr>
            <w:tcW w:w="1170" w:type="dxa"/>
          </w:tcPr>
          <w:p w14:paraId="717D6759" w14:textId="77777777" w:rsidR="00AC1205" w:rsidRDefault="00000000">
            <w:pPr>
              <w:jc w:val="right"/>
            </w:pPr>
            <w:r>
              <w:rPr>
                <w:rFonts w:ascii="Consolas" w:eastAsia="Consolas" w:hAnsi="Consolas" w:cs="Consolas"/>
                <w:sz w:val="16"/>
              </w:rPr>
              <w:t>0</w:t>
            </w:r>
          </w:p>
        </w:tc>
        <w:tc>
          <w:tcPr>
            <w:tcW w:w="1170" w:type="dxa"/>
          </w:tcPr>
          <w:p w14:paraId="717D675A" w14:textId="77777777" w:rsidR="00AC1205" w:rsidRDefault="00000000">
            <w:pPr>
              <w:jc w:val="right"/>
            </w:pPr>
            <w:r>
              <w:rPr>
                <w:rFonts w:ascii="Consolas" w:eastAsia="Consolas" w:hAnsi="Consolas" w:cs="Consolas"/>
                <w:sz w:val="16"/>
              </w:rPr>
              <w:t>0</w:t>
            </w:r>
          </w:p>
        </w:tc>
        <w:tc>
          <w:tcPr>
            <w:tcW w:w="1170" w:type="dxa"/>
          </w:tcPr>
          <w:p w14:paraId="717D675B" w14:textId="77777777" w:rsidR="00AC1205" w:rsidRDefault="00000000">
            <w:pPr>
              <w:jc w:val="right"/>
            </w:pPr>
            <w:r>
              <w:rPr>
                <w:rFonts w:ascii="Consolas" w:eastAsia="Consolas" w:hAnsi="Consolas" w:cs="Consolas"/>
                <w:sz w:val="16"/>
              </w:rPr>
              <w:t>9,135</w:t>
            </w:r>
          </w:p>
        </w:tc>
        <w:tc>
          <w:tcPr>
            <w:tcW w:w="1170" w:type="dxa"/>
          </w:tcPr>
          <w:p w14:paraId="717D675C" w14:textId="77777777" w:rsidR="00AC1205" w:rsidRDefault="00000000">
            <w:pPr>
              <w:jc w:val="right"/>
            </w:pPr>
            <w:r>
              <w:rPr>
                <w:rFonts w:ascii="Consolas" w:eastAsia="Consolas" w:hAnsi="Consolas" w:cs="Consolas"/>
                <w:sz w:val="16"/>
              </w:rPr>
              <w:t>0</w:t>
            </w:r>
          </w:p>
        </w:tc>
        <w:tc>
          <w:tcPr>
            <w:tcW w:w="1170" w:type="dxa"/>
          </w:tcPr>
          <w:p w14:paraId="717D675D" w14:textId="77777777" w:rsidR="00AC1205" w:rsidRDefault="00000000">
            <w:pPr>
              <w:jc w:val="right"/>
            </w:pPr>
            <w:r>
              <w:rPr>
                <w:rFonts w:ascii="Consolas" w:eastAsia="Consolas" w:hAnsi="Consolas" w:cs="Consolas"/>
                <w:sz w:val="16"/>
              </w:rPr>
              <w:t>0</w:t>
            </w:r>
          </w:p>
        </w:tc>
        <w:tc>
          <w:tcPr>
            <w:tcW w:w="1170" w:type="dxa"/>
          </w:tcPr>
          <w:p w14:paraId="717D675E" w14:textId="77777777" w:rsidR="00AC1205" w:rsidRDefault="00000000">
            <w:pPr>
              <w:jc w:val="right"/>
            </w:pPr>
            <w:r>
              <w:rPr>
                <w:rFonts w:ascii="Consolas" w:eastAsia="Consolas" w:hAnsi="Consolas" w:cs="Consolas"/>
                <w:sz w:val="16"/>
              </w:rPr>
              <w:t>0</w:t>
            </w:r>
          </w:p>
        </w:tc>
        <w:tc>
          <w:tcPr>
            <w:tcW w:w="1170" w:type="dxa"/>
          </w:tcPr>
          <w:p w14:paraId="717D675F" w14:textId="77777777" w:rsidR="00AC1205" w:rsidRDefault="00000000">
            <w:pPr>
              <w:jc w:val="right"/>
            </w:pPr>
            <w:r>
              <w:rPr>
                <w:rFonts w:ascii="Consolas" w:eastAsia="Consolas" w:hAnsi="Consolas" w:cs="Consolas"/>
                <w:sz w:val="16"/>
              </w:rPr>
              <w:t>0</w:t>
            </w:r>
          </w:p>
        </w:tc>
      </w:tr>
      <w:tr w:rsidR="00AC1205" w14:paraId="717D6769" w14:textId="77777777">
        <w:tc>
          <w:tcPr>
            <w:tcW w:w="1170" w:type="dxa"/>
          </w:tcPr>
          <w:p w14:paraId="717D6761" w14:textId="77777777" w:rsidR="00AC1205" w:rsidRDefault="00000000">
            <w:pPr>
              <w:jc w:val="right"/>
            </w:pPr>
            <w:r>
              <w:rPr>
                <w:rFonts w:ascii="Consolas" w:eastAsia="Consolas" w:hAnsi="Consolas" w:cs="Consolas"/>
                <w:sz w:val="16"/>
              </w:rPr>
              <w:t>1976</w:t>
            </w:r>
          </w:p>
        </w:tc>
        <w:tc>
          <w:tcPr>
            <w:tcW w:w="1170" w:type="dxa"/>
          </w:tcPr>
          <w:p w14:paraId="717D6762" w14:textId="77777777" w:rsidR="00AC1205" w:rsidRDefault="00000000">
            <w:pPr>
              <w:jc w:val="right"/>
            </w:pPr>
            <w:r>
              <w:rPr>
                <w:rFonts w:ascii="Consolas" w:eastAsia="Consolas" w:hAnsi="Consolas" w:cs="Consolas"/>
                <w:sz w:val="16"/>
              </w:rPr>
              <w:t>0</w:t>
            </w:r>
          </w:p>
        </w:tc>
        <w:tc>
          <w:tcPr>
            <w:tcW w:w="1170" w:type="dxa"/>
          </w:tcPr>
          <w:p w14:paraId="717D6763" w14:textId="77777777" w:rsidR="00AC1205" w:rsidRDefault="00000000">
            <w:pPr>
              <w:jc w:val="right"/>
            </w:pPr>
            <w:r>
              <w:rPr>
                <w:rFonts w:ascii="Consolas" w:eastAsia="Consolas" w:hAnsi="Consolas" w:cs="Consolas"/>
                <w:sz w:val="16"/>
              </w:rPr>
              <w:t>0</w:t>
            </w:r>
          </w:p>
        </w:tc>
        <w:tc>
          <w:tcPr>
            <w:tcW w:w="1170" w:type="dxa"/>
          </w:tcPr>
          <w:p w14:paraId="717D6764" w14:textId="77777777" w:rsidR="00AC1205" w:rsidRDefault="00000000">
            <w:pPr>
              <w:jc w:val="right"/>
            </w:pPr>
            <w:r>
              <w:rPr>
                <w:rFonts w:ascii="Consolas" w:eastAsia="Consolas" w:hAnsi="Consolas" w:cs="Consolas"/>
                <w:sz w:val="16"/>
              </w:rPr>
              <w:t>9,346</w:t>
            </w:r>
          </w:p>
        </w:tc>
        <w:tc>
          <w:tcPr>
            <w:tcW w:w="1170" w:type="dxa"/>
          </w:tcPr>
          <w:p w14:paraId="717D6765" w14:textId="77777777" w:rsidR="00AC1205" w:rsidRDefault="00000000">
            <w:pPr>
              <w:jc w:val="right"/>
            </w:pPr>
            <w:r>
              <w:rPr>
                <w:rFonts w:ascii="Consolas" w:eastAsia="Consolas" w:hAnsi="Consolas" w:cs="Consolas"/>
                <w:sz w:val="16"/>
              </w:rPr>
              <w:t>0</w:t>
            </w:r>
          </w:p>
        </w:tc>
        <w:tc>
          <w:tcPr>
            <w:tcW w:w="1170" w:type="dxa"/>
          </w:tcPr>
          <w:p w14:paraId="717D6766" w14:textId="77777777" w:rsidR="00AC1205" w:rsidRDefault="00000000">
            <w:pPr>
              <w:jc w:val="right"/>
            </w:pPr>
            <w:r>
              <w:rPr>
                <w:rFonts w:ascii="Consolas" w:eastAsia="Consolas" w:hAnsi="Consolas" w:cs="Consolas"/>
                <w:sz w:val="16"/>
              </w:rPr>
              <w:t>0</w:t>
            </w:r>
          </w:p>
        </w:tc>
        <w:tc>
          <w:tcPr>
            <w:tcW w:w="1170" w:type="dxa"/>
          </w:tcPr>
          <w:p w14:paraId="717D6767" w14:textId="77777777" w:rsidR="00AC1205" w:rsidRDefault="00000000">
            <w:pPr>
              <w:jc w:val="right"/>
            </w:pPr>
            <w:r>
              <w:rPr>
                <w:rFonts w:ascii="Consolas" w:eastAsia="Consolas" w:hAnsi="Consolas" w:cs="Consolas"/>
                <w:sz w:val="16"/>
              </w:rPr>
              <w:t>0</w:t>
            </w:r>
          </w:p>
        </w:tc>
        <w:tc>
          <w:tcPr>
            <w:tcW w:w="1170" w:type="dxa"/>
          </w:tcPr>
          <w:p w14:paraId="717D6768" w14:textId="77777777" w:rsidR="00AC1205" w:rsidRDefault="00000000">
            <w:pPr>
              <w:jc w:val="right"/>
            </w:pPr>
            <w:r>
              <w:rPr>
                <w:rFonts w:ascii="Consolas" w:eastAsia="Consolas" w:hAnsi="Consolas" w:cs="Consolas"/>
                <w:sz w:val="16"/>
              </w:rPr>
              <w:t>0</w:t>
            </w:r>
          </w:p>
        </w:tc>
      </w:tr>
      <w:tr w:rsidR="00AC1205" w14:paraId="717D6772" w14:textId="77777777">
        <w:tc>
          <w:tcPr>
            <w:tcW w:w="1170" w:type="dxa"/>
          </w:tcPr>
          <w:p w14:paraId="717D676A" w14:textId="77777777" w:rsidR="00AC1205" w:rsidRDefault="00000000">
            <w:pPr>
              <w:jc w:val="right"/>
            </w:pPr>
            <w:r>
              <w:rPr>
                <w:rFonts w:ascii="Consolas" w:eastAsia="Consolas" w:hAnsi="Consolas" w:cs="Consolas"/>
                <w:sz w:val="16"/>
              </w:rPr>
              <w:t>1977</w:t>
            </w:r>
          </w:p>
        </w:tc>
        <w:tc>
          <w:tcPr>
            <w:tcW w:w="1170" w:type="dxa"/>
          </w:tcPr>
          <w:p w14:paraId="717D676B" w14:textId="77777777" w:rsidR="00AC1205" w:rsidRDefault="00000000">
            <w:pPr>
              <w:jc w:val="right"/>
            </w:pPr>
            <w:r>
              <w:rPr>
                <w:rFonts w:ascii="Consolas" w:eastAsia="Consolas" w:hAnsi="Consolas" w:cs="Consolas"/>
                <w:sz w:val="16"/>
              </w:rPr>
              <w:t>0</w:t>
            </w:r>
          </w:p>
        </w:tc>
        <w:tc>
          <w:tcPr>
            <w:tcW w:w="1170" w:type="dxa"/>
          </w:tcPr>
          <w:p w14:paraId="717D676C" w14:textId="77777777" w:rsidR="00AC1205" w:rsidRDefault="00000000">
            <w:pPr>
              <w:jc w:val="right"/>
            </w:pPr>
            <w:r>
              <w:rPr>
                <w:rFonts w:ascii="Consolas" w:eastAsia="Consolas" w:hAnsi="Consolas" w:cs="Consolas"/>
                <w:sz w:val="16"/>
              </w:rPr>
              <w:t>0</w:t>
            </w:r>
          </w:p>
        </w:tc>
        <w:tc>
          <w:tcPr>
            <w:tcW w:w="1170" w:type="dxa"/>
          </w:tcPr>
          <w:p w14:paraId="717D676D" w14:textId="77777777" w:rsidR="00AC1205" w:rsidRDefault="00000000">
            <w:pPr>
              <w:jc w:val="right"/>
            </w:pPr>
            <w:r>
              <w:rPr>
                <w:rFonts w:ascii="Consolas" w:eastAsia="Consolas" w:hAnsi="Consolas" w:cs="Consolas"/>
                <w:sz w:val="16"/>
              </w:rPr>
              <w:t>9,530</w:t>
            </w:r>
          </w:p>
        </w:tc>
        <w:tc>
          <w:tcPr>
            <w:tcW w:w="1170" w:type="dxa"/>
          </w:tcPr>
          <w:p w14:paraId="717D676E" w14:textId="77777777" w:rsidR="00AC1205" w:rsidRDefault="00000000">
            <w:pPr>
              <w:jc w:val="right"/>
            </w:pPr>
            <w:r>
              <w:rPr>
                <w:rFonts w:ascii="Consolas" w:eastAsia="Consolas" w:hAnsi="Consolas" w:cs="Consolas"/>
                <w:sz w:val="16"/>
              </w:rPr>
              <w:t>0</w:t>
            </w:r>
          </w:p>
        </w:tc>
        <w:tc>
          <w:tcPr>
            <w:tcW w:w="1170" w:type="dxa"/>
          </w:tcPr>
          <w:p w14:paraId="717D676F" w14:textId="77777777" w:rsidR="00AC1205" w:rsidRDefault="00000000">
            <w:pPr>
              <w:jc w:val="right"/>
            </w:pPr>
            <w:r>
              <w:rPr>
                <w:rFonts w:ascii="Consolas" w:eastAsia="Consolas" w:hAnsi="Consolas" w:cs="Consolas"/>
                <w:sz w:val="16"/>
              </w:rPr>
              <w:t>0</w:t>
            </w:r>
          </w:p>
        </w:tc>
        <w:tc>
          <w:tcPr>
            <w:tcW w:w="1170" w:type="dxa"/>
          </w:tcPr>
          <w:p w14:paraId="717D6770" w14:textId="77777777" w:rsidR="00AC1205" w:rsidRDefault="00000000">
            <w:pPr>
              <w:jc w:val="right"/>
            </w:pPr>
            <w:r>
              <w:rPr>
                <w:rFonts w:ascii="Consolas" w:eastAsia="Consolas" w:hAnsi="Consolas" w:cs="Consolas"/>
                <w:sz w:val="16"/>
              </w:rPr>
              <w:t>0</w:t>
            </w:r>
          </w:p>
        </w:tc>
        <w:tc>
          <w:tcPr>
            <w:tcW w:w="1170" w:type="dxa"/>
          </w:tcPr>
          <w:p w14:paraId="717D6771" w14:textId="77777777" w:rsidR="00AC1205" w:rsidRDefault="00000000">
            <w:pPr>
              <w:jc w:val="right"/>
            </w:pPr>
            <w:r>
              <w:rPr>
                <w:rFonts w:ascii="Consolas" w:eastAsia="Consolas" w:hAnsi="Consolas" w:cs="Consolas"/>
                <w:sz w:val="16"/>
              </w:rPr>
              <w:t>0</w:t>
            </w:r>
          </w:p>
        </w:tc>
      </w:tr>
      <w:tr w:rsidR="00AC1205" w14:paraId="717D677B" w14:textId="77777777">
        <w:tc>
          <w:tcPr>
            <w:tcW w:w="1170" w:type="dxa"/>
          </w:tcPr>
          <w:p w14:paraId="717D6773" w14:textId="77777777" w:rsidR="00AC1205" w:rsidRDefault="00000000">
            <w:pPr>
              <w:jc w:val="right"/>
            </w:pPr>
            <w:r>
              <w:rPr>
                <w:rFonts w:ascii="Consolas" w:eastAsia="Consolas" w:hAnsi="Consolas" w:cs="Consolas"/>
                <w:sz w:val="16"/>
              </w:rPr>
              <w:t>1978</w:t>
            </w:r>
          </w:p>
        </w:tc>
        <w:tc>
          <w:tcPr>
            <w:tcW w:w="1170" w:type="dxa"/>
          </w:tcPr>
          <w:p w14:paraId="717D6774" w14:textId="77777777" w:rsidR="00AC1205" w:rsidRDefault="00000000">
            <w:pPr>
              <w:jc w:val="right"/>
            </w:pPr>
            <w:r>
              <w:rPr>
                <w:rFonts w:ascii="Consolas" w:eastAsia="Consolas" w:hAnsi="Consolas" w:cs="Consolas"/>
                <w:sz w:val="16"/>
              </w:rPr>
              <w:t>0</w:t>
            </w:r>
          </w:p>
        </w:tc>
        <w:tc>
          <w:tcPr>
            <w:tcW w:w="1170" w:type="dxa"/>
          </w:tcPr>
          <w:p w14:paraId="717D6775" w14:textId="77777777" w:rsidR="00AC1205" w:rsidRDefault="00000000">
            <w:pPr>
              <w:jc w:val="right"/>
            </w:pPr>
            <w:r>
              <w:rPr>
                <w:rFonts w:ascii="Consolas" w:eastAsia="Consolas" w:hAnsi="Consolas" w:cs="Consolas"/>
                <w:sz w:val="16"/>
              </w:rPr>
              <w:t>0</w:t>
            </w:r>
          </w:p>
        </w:tc>
        <w:tc>
          <w:tcPr>
            <w:tcW w:w="1170" w:type="dxa"/>
          </w:tcPr>
          <w:p w14:paraId="717D6776" w14:textId="77777777" w:rsidR="00AC1205" w:rsidRDefault="00000000">
            <w:pPr>
              <w:jc w:val="right"/>
            </w:pPr>
            <w:r>
              <w:rPr>
                <w:rFonts w:ascii="Consolas" w:eastAsia="Consolas" w:hAnsi="Consolas" w:cs="Consolas"/>
                <w:sz w:val="16"/>
              </w:rPr>
              <w:t>9,772</w:t>
            </w:r>
          </w:p>
        </w:tc>
        <w:tc>
          <w:tcPr>
            <w:tcW w:w="1170" w:type="dxa"/>
          </w:tcPr>
          <w:p w14:paraId="717D6777" w14:textId="77777777" w:rsidR="00AC1205" w:rsidRDefault="00000000">
            <w:pPr>
              <w:jc w:val="right"/>
            </w:pPr>
            <w:r>
              <w:rPr>
                <w:rFonts w:ascii="Consolas" w:eastAsia="Consolas" w:hAnsi="Consolas" w:cs="Consolas"/>
                <w:sz w:val="16"/>
              </w:rPr>
              <w:t>0</w:t>
            </w:r>
          </w:p>
        </w:tc>
        <w:tc>
          <w:tcPr>
            <w:tcW w:w="1170" w:type="dxa"/>
          </w:tcPr>
          <w:p w14:paraId="717D6778" w14:textId="77777777" w:rsidR="00AC1205" w:rsidRDefault="00000000">
            <w:pPr>
              <w:jc w:val="right"/>
            </w:pPr>
            <w:r>
              <w:rPr>
                <w:rFonts w:ascii="Consolas" w:eastAsia="Consolas" w:hAnsi="Consolas" w:cs="Consolas"/>
                <w:sz w:val="16"/>
              </w:rPr>
              <w:t>0</w:t>
            </w:r>
          </w:p>
        </w:tc>
        <w:tc>
          <w:tcPr>
            <w:tcW w:w="1170" w:type="dxa"/>
          </w:tcPr>
          <w:p w14:paraId="717D6779" w14:textId="77777777" w:rsidR="00AC1205" w:rsidRDefault="00000000">
            <w:pPr>
              <w:jc w:val="right"/>
            </w:pPr>
            <w:r>
              <w:rPr>
                <w:rFonts w:ascii="Consolas" w:eastAsia="Consolas" w:hAnsi="Consolas" w:cs="Consolas"/>
                <w:sz w:val="16"/>
              </w:rPr>
              <w:t>0</w:t>
            </w:r>
          </w:p>
        </w:tc>
        <w:tc>
          <w:tcPr>
            <w:tcW w:w="1170" w:type="dxa"/>
          </w:tcPr>
          <w:p w14:paraId="717D677A" w14:textId="77777777" w:rsidR="00AC1205" w:rsidRDefault="00000000">
            <w:pPr>
              <w:jc w:val="right"/>
            </w:pPr>
            <w:r>
              <w:rPr>
                <w:rFonts w:ascii="Consolas" w:eastAsia="Consolas" w:hAnsi="Consolas" w:cs="Consolas"/>
                <w:sz w:val="16"/>
              </w:rPr>
              <w:t>0</w:t>
            </w:r>
          </w:p>
        </w:tc>
      </w:tr>
      <w:tr w:rsidR="00AC1205" w14:paraId="717D6784" w14:textId="77777777">
        <w:tc>
          <w:tcPr>
            <w:tcW w:w="1170" w:type="dxa"/>
          </w:tcPr>
          <w:p w14:paraId="717D677C" w14:textId="77777777" w:rsidR="00AC1205" w:rsidRDefault="00000000">
            <w:pPr>
              <w:jc w:val="right"/>
            </w:pPr>
            <w:r>
              <w:rPr>
                <w:rFonts w:ascii="Consolas" w:eastAsia="Consolas" w:hAnsi="Consolas" w:cs="Consolas"/>
                <w:sz w:val="16"/>
              </w:rPr>
              <w:t>1979</w:t>
            </w:r>
          </w:p>
        </w:tc>
        <w:tc>
          <w:tcPr>
            <w:tcW w:w="1170" w:type="dxa"/>
          </w:tcPr>
          <w:p w14:paraId="717D677D" w14:textId="77777777" w:rsidR="00AC1205" w:rsidRDefault="00000000">
            <w:pPr>
              <w:jc w:val="right"/>
            </w:pPr>
            <w:r>
              <w:rPr>
                <w:rFonts w:ascii="Consolas" w:eastAsia="Consolas" w:hAnsi="Consolas" w:cs="Consolas"/>
                <w:sz w:val="16"/>
              </w:rPr>
              <w:t>0</w:t>
            </w:r>
          </w:p>
        </w:tc>
        <w:tc>
          <w:tcPr>
            <w:tcW w:w="1170" w:type="dxa"/>
          </w:tcPr>
          <w:p w14:paraId="717D677E" w14:textId="77777777" w:rsidR="00AC1205" w:rsidRDefault="00000000">
            <w:pPr>
              <w:jc w:val="right"/>
            </w:pPr>
            <w:r>
              <w:rPr>
                <w:rFonts w:ascii="Consolas" w:eastAsia="Consolas" w:hAnsi="Consolas" w:cs="Consolas"/>
                <w:sz w:val="16"/>
              </w:rPr>
              <w:t>0</w:t>
            </w:r>
          </w:p>
        </w:tc>
        <w:tc>
          <w:tcPr>
            <w:tcW w:w="1170" w:type="dxa"/>
          </w:tcPr>
          <w:p w14:paraId="717D677F" w14:textId="77777777" w:rsidR="00AC1205" w:rsidRDefault="00000000">
            <w:pPr>
              <w:jc w:val="right"/>
            </w:pPr>
            <w:r>
              <w:rPr>
                <w:rFonts w:ascii="Consolas" w:eastAsia="Consolas" w:hAnsi="Consolas" w:cs="Consolas"/>
                <w:sz w:val="16"/>
              </w:rPr>
              <w:t>10,108</w:t>
            </w:r>
          </w:p>
        </w:tc>
        <w:tc>
          <w:tcPr>
            <w:tcW w:w="1170" w:type="dxa"/>
          </w:tcPr>
          <w:p w14:paraId="717D6780" w14:textId="77777777" w:rsidR="00AC1205" w:rsidRDefault="00000000">
            <w:pPr>
              <w:jc w:val="right"/>
            </w:pPr>
            <w:r>
              <w:rPr>
                <w:rFonts w:ascii="Consolas" w:eastAsia="Consolas" w:hAnsi="Consolas" w:cs="Consolas"/>
                <w:sz w:val="16"/>
              </w:rPr>
              <w:t>0</w:t>
            </w:r>
          </w:p>
        </w:tc>
        <w:tc>
          <w:tcPr>
            <w:tcW w:w="1170" w:type="dxa"/>
          </w:tcPr>
          <w:p w14:paraId="717D6781" w14:textId="77777777" w:rsidR="00AC1205" w:rsidRDefault="00000000">
            <w:pPr>
              <w:jc w:val="right"/>
            </w:pPr>
            <w:r>
              <w:rPr>
                <w:rFonts w:ascii="Consolas" w:eastAsia="Consolas" w:hAnsi="Consolas" w:cs="Consolas"/>
                <w:sz w:val="16"/>
              </w:rPr>
              <w:t>0</w:t>
            </w:r>
          </w:p>
        </w:tc>
        <w:tc>
          <w:tcPr>
            <w:tcW w:w="1170" w:type="dxa"/>
          </w:tcPr>
          <w:p w14:paraId="717D6782" w14:textId="77777777" w:rsidR="00AC1205" w:rsidRDefault="00000000">
            <w:pPr>
              <w:jc w:val="right"/>
            </w:pPr>
            <w:r>
              <w:rPr>
                <w:rFonts w:ascii="Consolas" w:eastAsia="Consolas" w:hAnsi="Consolas" w:cs="Consolas"/>
                <w:sz w:val="16"/>
              </w:rPr>
              <w:t>0</w:t>
            </w:r>
          </w:p>
        </w:tc>
        <w:tc>
          <w:tcPr>
            <w:tcW w:w="1170" w:type="dxa"/>
          </w:tcPr>
          <w:p w14:paraId="717D6783" w14:textId="77777777" w:rsidR="00AC1205" w:rsidRDefault="00000000">
            <w:pPr>
              <w:jc w:val="right"/>
            </w:pPr>
            <w:r>
              <w:rPr>
                <w:rFonts w:ascii="Consolas" w:eastAsia="Consolas" w:hAnsi="Consolas" w:cs="Consolas"/>
                <w:sz w:val="16"/>
              </w:rPr>
              <w:t>0</w:t>
            </w:r>
          </w:p>
        </w:tc>
      </w:tr>
      <w:tr w:rsidR="00AC1205" w14:paraId="717D678D" w14:textId="77777777">
        <w:tc>
          <w:tcPr>
            <w:tcW w:w="1170" w:type="dxa"/>
          </w:tcPr>
          <w:p w14:paraId="717D6785" w14:textId="77777777" w:rsidR="00AC1205" w:rsidRDefault="00000000">
            <w:pPr>
              <w:jc w:val="right"/>
            </w:pPr>
            <w:r>
              <w:rPr>
                <w:rFonts w:ascii="Consolas" w:eastAsia="Consolas" w:hAnsi="Consolas" w:cs="Consolas"/>
                <w:sz w:val="16"/>
              </w:rPr>
              <w:t>1980</w:t>
            </w:r>
          </w:p>
        </w:tc>
        <w:tc>
          <w:tcPr>
            <w:tcW w:w="1170" w:type="dxa"/>
          </w:tcPr>
          <w:p w14:paraId="717D6786" w14:textId="77777777" w:rsidR="00AC1205" w:rsidRDefault="00000000">
            <w:pPr>
              <w:jc w:val="right"/>
            </w:pPr>
            <w:r>
              <w:rPr>
                <w:rFonts w:ascii="Consolas" w:eastAsia="Consolas" w:hAnsi="Consolas" w:cs="Consolas"/>
                <w:sz w:val="16"/>
              </w:rPr>
              <w:t>0</w:t>
            </w:r>
          </w:p>
        </w:tc>
        <w:tc>
          <w:tcPr>
            <w:tcW w:w="1170" w:type="dxa"/>
          </w:tcPr>
          <w:p w14:paraId="717D6787" w14:textId="77777777" w:rsidR="00AC1205" w:rsidRDefault="00000000">
            <w:pPr>
              <w:jc w:val="right"/>
            </w:pPr>
            <w:r>
              <w:rPr>
                <w:rFonts w:ascii="Consolas" w:eastAsia="Consolas" w:hAnsi="Consolas" w:cs="Consolas"/>
                <w:sz w:val="16"/>
              </w:rPr>
              <w:t>0</w:t>
            </w:r>
          </w:p>
        </w:tc>
        <w:tc>
          <w:tcPr>
            <w:tcW w:w="1170" w:type="dxa"/>
          </w:tcPr>
          <w:p w14:paraId="717D6788" w14:textId="77777777" w:rsidR="00AC1205" w:rsidRDefault="00000000">
            <w:pPr>
              <w:jc w:val="right"/>
            </w:pPr>
            <w:r>
              <w:rPr>
                <w:rFonts w:ascii="Consolas" w:eastAsia="Consolas" w:hAnsi="Consolas" w:cs="Consolas"/>
                <w:sz w:val="16"/>
              </w:rPr>
              <w:t>10,349</w:t>
            </w:r>
          </w:p>
        </w:tc>
        <w:tc>
          <w:tcPr>
            <w:tcW w:w="1170" w:type="dxa"/>
          </w:tcPr>
          <w:p w14:paraId="717D6789" w14:textId="77777777" w:rsidR="00AC1205" w:rsidRDefault="00000000">
            <w:pPr>
              <w:jc w:val="right"/>
            </w:pPr>
            <w:r>
              <w:rPr>
                <w:rFonts w:ascii="Consolas" w:eastAsia="Consolas" w:hAnsi="Consolas" w:cs="Consolas"/>
                <w:sz w:val="16"/>
              </w:rPr>
              <w:t>0</w:t>
            </w:r>
          </w:p>
        </w:tc>
        <w:tc>
          <w:tcPr>
            <w:tcW w:w="1170" w:type="dxa"/>
          </w:tcPr>
          <w:p w14:paraId="717D678A" w14:textId="77777777" w:rsidR="00AC1205" w:rsidRDefault="00000000">
            <w:pPr>
              <w:jc w:val="right"/>
            </w:pPr>
            <w:r>
              <w:rPr>
                <w:rFonts w:ascii="Consolas" w:eastAsia="Consolas" w:hAnsi="Consolas" w:cs="Consolas"/>
                <w:sz w:val="16"/>
              </w:rPr>
              <w:t>0</w:t>
            </w:r>
          </w:p>
        </w:tc>
        <w:tc>
          <w:tcPr>
            <w:tcW w:w="1170" w:type="dxa"/>
          </w:tcPr>
          <w:p w14:paraId="717D678B" w14:textId="77777777" w:rsidR="00AC1205" w:rsidRDefault="00000000">
            <w:pPr>
              <w:jc w:val="right"/>
            </w:pPr>
            <w:r>
              <w:rPr>
                <w:rFonts w:ascii="Consolas" w:eastAsia="Consolas" w:hAnsi="Consolas" w:cs="Consolas"/>
                <w:sz w:val="16"/>
              </w:rPr>
              <w:t>0</w:t>
            </w:r>
          </w:p>
        </w:tc>
        <w:tc>
          <w:tcPr>
            <w:tcW w:w="1170" w:type="dxa"/>
          </w:tcPr>
          <w:p w14:paraId="717D678C" w14:textId="77777777" w:rsidR="00AC1205" w:rsidRDefault="00000000">
            <w:pPr>
              <w:jc w:val="right"/>
            </w:pPr>
            <w:r>
              <w:rPr>
                <w:rFonts w:ascii="Consolas" w:eastAsia="Consolas" w:hAnsi="Consolas" w:cs="Consolas"/>
                <w:sz w:val="16"/>
              </w:rPr>
              <w:t>0</w:t>
            </w:r>
          </w:p>
        </w:tc>
      </w:tr>
      <w:tr w:rsidR="00AC1205" w14:paraId="717D6796" w14:textId="77777777">
        <w:tc>
          <w:tcPr>
            <w:tcW w:w="1170" w:type="dxa"/>
          </w:tcPr>
          <w:p w14:paraId="717D678E" w14:textId="77777777" w:rsidR="00AC1205" w:rsidRDefault="00000000">
            <w:pPr>
              <w:jc w:val="right"/>
            </w:pPr>
            <w:r>
              <w:rPr>
                <w:rFonts w:ascii="Consolas" w:eastAsia="Consolas" w:hAnsi="Consolas" w:cs="Consolas"/>
                <w:sz w:val="16"/>
              </w:rPr>
              <w:t>1981</w:t>
            </w:r>
          </w:p>
        </w:tc>
        <w:tc>
          <w:tcPr>
            <w:tcW w:w="1170" w:type="dxa"/>
          </w:tcPr>
          <w:p w14:paraId="717D678F" w14:textId="77777777" w:rsidR="00AC1205" w:rsidRDefault="00000000">
            <w:pPr>
              <w:jc w:val="right"/>
            </w:pPr>
            <w:r>
              <w:rPr>
                <w:rFonts w:ascii="Consolas" w:eastAsia="Consolas" w:hAnsi="Consolas" w:cs="Consolas"/>
                <w:sz w:val="16"/>
              </w:rPr>
              <w:t>0</w:t>
            </w:r>
          </w:p>
        </w:tc>
        <w:tc>
          <w:tcPr>
            <w:tcW w:w="1170" w:type="dxa"/>
          </w:tcPr>
          <w:p w14:paraId="717D6790" w14:textId="77777777" w:rsidR="00AC1205" w:rsidRDefault="00000000">
            <w:pPr>
              <w:jc w:val="right"/>
            </w:pPr>
            <w:r>
              <w:rPr>
                <w:rFonts w:ascii="Consolas" w:eastAsia="Consolas" w:hAnsi="Consolas" w:cs="Consolas"/>
                <w:sz w:val="16"/>
              </w:rPr>
              <w:t>0</w:t>
            </w:r>
          </w:p>
        </w:tc>
        <w:tc>
          <w:tcPr>
            <w:tcW w:w="1170" w:type="dxa"/>
          </w:tcPr>
          <w:p w14:paraId="717D6791" w14:textId="77777777" w:rsidR="00AC1205" w:rsidRDefault="00000000">
            <w:pPr>
              <w:jc w:val="right"/>
            </w:pPr>
            <w:r>
              <w:rPr>
                <w:rFonts w:ascii="Consolas" w:eastAsia="Consolas" w:hAnsi="Consolas" w:cs="Consolas"/>
                <w:sz w:val="16"/>
              </w:rPr>
              <w:t>10,417</w:t>
            </w:r>
          </w:p>
        </w:tc>
        <w:tc>
          <w:tcPr>
            <w:tcW w:w="1170" w:type="dxa"/>
          </w:tcPr>
          <w:p w14:paraId="717D6792" w14:textId="77777777" w:rsidR="00AC1205" w:rsidRDefault="00000000">
            <w:pPr>
              <w:jc w:val="right"/>
            </w:pPr>
            <w:r>
              <w:rPr>
                <w:rFonts w:ascii="Consolas" w:eastAsia="Consolas" w:hAnsi="Consolas" w:cs="Consolas"/>
                <w:sz w:val="16"/>
              </w:rPr>
              <w:t>0</w:t>
            </w:r>
          </w:p>
        </w:tc>
        <w:tc>
          <w:tcPr>
            <w:tcW w:w="1170" w:type="dxa"/>
          </w:tcPr>
          <w:p w14:paraId="717D6793" w14:textId="77777777" w:rsidR="00AC1205" w:rsidRDefault="00000000">
            <w:pPr>
              <w:jc w:val="right"/>
            </w:pPr>
            <w:r>
              <w:rPr>
                <w:rFonts w:ascii="Consolas" w:eastAsia="Consolas" w:hAnsi="Consolas" w:cs="Consolas"/>
                <w:sz w:val="16"/>
              </w:rPr>
              <w:t>0</w:t>
            </w:r>
          </w:p>
        </w:tc>
        <w:tc>
          <w:tcPr>
            <w:tcW w:w="1170" w:type="dxa"/>
          </w:tcPr>
          <w:p w14:paraId="717D6794" w14:textId="77777777" w:rsidR="00AC1205" w:rsidRDefault="00000000">
            <w:pPr>
              <w:jc w:val="right"/>
            </w:pPr>
            <w:r>
              <w:rPr>
                <w:rFonts w:ascii="Consolas" w:eastAsia="Consolas" w:hAnsi="Consolas" w:cs="Consolas"/>
                <w:sz w:val="16"/>
              </w:rPr>
              <w:t>0</w:t>
            </w:r>
          </w:p>
        </w:tc>
        <w:tc>
          <w:tcPr>
            <w:tcW w:w="1170" w:type="dxa"/>
          </w:tcPr>
          <w:p w14:paraId="717D6795" w14:textId="77777777" w:rsidR="00AC1205" w:rsidRDefault="00000000">
            <w:pPr>
              <w:jc w:val="right"/>
            </w:pPr>
            <w:r>
              <w:rPr>
                <w:rFonts w:ascii="Consolas" w:eastAsia="Consolas" w:hAnsi="Consolas" w:cs="Consolas"/>
                <w:sz w:val="16"/>
              </w:rPr>
              <w:t>0</w:t>
            </w:r>
          </w:p>
        </w:tc>
      </w:tr>
      <w:tr w:rsidR="00AC1205" w14:paraId="717D679F" w14:textId="77777777">
        <w:tc>
          <w:tcPr>
            <w:tcW w:w="1170" w:type="dxa"/>
          </w:tcPr>
          <w:p w14:paraId="717D6797" w14:textId="77777777" w:rsidR="00AC1205" w:rsidRDefault="00000000">
            <w:pPr>
              <w:jc w:val="right"/>
            </w:pPr>
            <w:r>
              <w:rPr>
                <w:rFonts w:ascii="Consolas" w:eastAsia="Consolas" w:hAnsi="Consolas" w:cs="Consolas"/>
                <w:sz w:val="16"/>
              </w:rPr>
              <w:t>1982</w:t>
            </w:r>
          </w:p>
        </w:tc>
        <w:tc>
          <w:tcPr>
            <w:tcW w:w="1170" w:type="dxa"/>
          </w:tcPr>
          <w:p w14:paraId="717D6798" w14:textId="77777777" w:rsidR="00AC1205" w:rsidRDefault="00000000">
            <w:pPr>
              <w:jc w:val="right"/>
            </w:pPr>
            <w:r>
              <w:rPr>
                <w:rFonts w:ascii="Consolas" w:eastAsia="Consolas" w:hAnsi="Consolas" w:cs="Consolas"/>
                <w:sz w:val="16"/>
              </w:rPr>
              <w:t>0</w:t>
            </w:r>
          </w:p>
        </w:tc>
        <w:tc>
          <w:tcPr>
            <w:tcW w:w="1170" w:type="dxa"/>
          </w:tcPr>
          <w:p w14:paraId="717D6799" w14:textId="77777777" w:rsidR="00AC1205" w:rsidRDefault="00000000">
            <w:pPr>
              <w:jc w:val="right"/>
            </w:pPr>
            <w:r>
              <w:rPr>
                <w:rFonts w:ascii="Consolas" w:eastAsia="Consolas" w:hAnsi="Consolas" w:cs="Consolas"/>
                <w:sz w:val="16"/>
              </w:rPr>
              <w:t>0</w:t>
            </w:r>
          </w:p>
        </w:tc>
        <w:tc>
          <w:tcPr>
            <w:tcW w:w="1170" w:type="dxa"/>
          </w:tcPr>
          <w:p w14:paraId="717D679A" w14:textId="77777777" w:rsidR="00AC1205" w:rsidRDefault="00000000">
            <w:pPr>
              <w:jc w:val="right"/>
            </w:pPr>
            <w:r>
              <w:rPr>
                <w:rFonts w:ascii="Consolas" w:eastAsia="Consolas" w:hAnsi="Consolas" w:cs="Consolas"/>
                <w:sz w:val="16"/>
              </w:rPr>
              <w:t>10,567</w:t>
            </w:r>
          </w:p>
        </w:tc>
        <w:tc>
          <w:tcPr>
            <w:tcW w:w="1170" w:type="dxa"/>
          </w:tcPr>
          <w:p w14:paraId="717D679B" w14:textId="77777777" w:rsidR="00AC1205" w:rsidRDefault="00000000">
            <w:pPr>
              <w:jc w:val="right"/>
            </w:pPr>
            <w:r>
              <w:rPr>
                <w:rFonts w:ascii="Consolas" w:eastAsia="Consolas" w:hAnsi="Consolas" w:cs="Consolas"/>
                <w:sz w:val="16"/>
              </w:rPr>
              <w:t>0</w:t>
            </w:r>
          </w:p>
        </w:tc>
        <w:tc>
          <w:tcPr>
            <w:tcW w:w="1170" w:type="dxa"/>
          </w:tcPr>
          <w:p w14:paraId="717D679C" w14:textId="77777777" w:rsidR="00AC1205" w:rsidRDefault="00000000">
            <w:pPr>
              <w:jc w:val="right"/>
            </w:pPr>
            <w:r>
              <w:rPr>
                <w:rFonts w:ascii="Consolas" w:eastAsia="Consolas" w:hAnsi="Consolas" w:cs="Consolas"/>
                <w:sz w:val="16"/>
              </w:rPr>
              <w:t>0</w:t>
            </w:r>
          </w:p>
        </w:tc>
        <w:tc>
          <w:tcPr>
            <w:tcW w:w="1170" w:type="dxa"/>
          </w:tcPr>
          <w:p w14:paraId="717D679D" w14:textId="77777777" w:rsidR="00AC1205" w:rsidRDefault="00000000">
            <w:pPr>
              <w:jc w:val="right"/>
            </w:pPr>
            <w:r>
              <w:rPr>
                <w:rFonts w:ascii="Consolas" w:eastAsia="Consolas" w:hAnsi="Consolas" w:cs="Consolas"/>
                <w:sz w:val="16"/>
              </w:rPr>
              <w:t>0</w:t>
            </w:r>
          </w:p>
        </w:tc>
        <w:tc>
          <w:tcPr>
            <w:tcW w:w="1170" w:type="dxa"/>
          </w:tcPr>
          <w:p w14:paraId="717D679E" w14:textId="77777777" w:rsidR="00AC1205" w:rsidRDefault="00000000">
            <w:pPr>
              <w:jc w:val="right"/>
            </w:pPr>
            <w:r>
              <w:rPr>
                <w:rFonts w:ascii="Consolas" w:eastAsia="Consolas" w:hAnsi="Consolas" w:cs="Consolas"/>
                <w:sz w:val="16"/>
              </w:rPr>
              <w:t>0</w:t>
            </w:r>
          </w:p>
        </w:tc>
      </w:tr>
      <w:tr w:rsidR="00AC1205" w14:paraId="717D67A8" w14:textId="77777777">
        <w:tc>
          <w:tcPr>
            <w:tcW w:w="1170" w:type="dxa"/>
          </w:tcPr>
          <w:p w14:paraId="717D67A0" w14:textId="77777777" w:rsidR="00AC1205" w:rsidRDefault="00000000">
            <w:pPr>
              <w:jc w:val="right"/>
            </w:pPr>
            <w:r>
              <w:rPr>
                <w:rFonts w:ascii="Consolas" w:eastAsia="Consolas" w:hAnsi="Consolas" w:cs="Consolas"/>
                <w:sz w:val="16"/>
              </w:rPr>
              <w:t>1983</w:t>
            </w:r>
          </w:p>
        </w:tc>
        <w:tc>
          <w:tcPr>
            <w:tcW w:w="1170" w:type="dxa"/>
          </w:tcPr>
          <w:p w14:paraId="717D67A1" w14:textId="77777777" w:rsidR="00AC1205" w:rsidRDefault="00000000">
            <w:pPr>
              <w:jc w:val="right"/>
            </w:pPr>
            <w:r>
              <w:rPr>
                <w:rFonts w:ascii="Consolas" w:eastAsia="Consolas" w:hAnsi="Consolas" w:cs="Consolas"/>
                <w:sz w:val="16"/>
              </w:rPr>
              <w:t>0</w:t>
            </w:r>
          </w:p>
        </w:tc>
        <w:tc>
          <w:tcPr>
            <w:tcW w:w="1170" w:type="dxa"/>
          </w:tcPr>
          <w:p w14:paraId="717D67A2" w14:textId="77777777" w:rsidR="00AC1205" w:rsidRDefault="00000000">
            <w:pPr>
              <w:jc w:val="right"/>
            </w:pPr>
            <w:r>
              <w:rPr>
                <w:rFonts w:ascii="Consolas" w:eastAsia="Consolas" w:hAnsi="Consolas" w:cs="Consolas"/>
                <w:sz w:val="16"/>
              </w:rPr>
              <w:t>0</w:t>
            </w:r>
          </w:p>
        </w:tc>
        <w:tc>
          <w:tcPr>
            <w:tcW w:w="1170" w:type="dxa"/>
          </w:tcPr>
          <w:p w14:paraId="717D67A3" w14:textId="77777777" w:rsidR="00AC1205" w:rsidRDefault="00000000">
            <w:pPr>
              <w:jc w:val="right"/>
            </w:pPr>
            <w:r>
              <w:rPr>
                <w:rFonts w:ascii="Consolas" w:eastAsia="Consolas" w:hAnsi="Consolas" w:cs="Consolas"/>
                <w:sz w:val="16"/>
              </w:rPr>
              <w:t>10,772</w:t>
            </w:r>
          </w:p>
        </w:tc>
        <w:tc>
          <w:tcPr>
            <w:tcW w:w="1170" w:type="dxa"/>
          </w:tcPr>
          <w:p w14:paraId="717D67A4" w14:textId="77777777" w:rsidR="00AC1205" w:rsidRDefault="00000000">
            <w:pPr>
              <w:jc w:val="right"/>
            </w:pPr>
            <w:r>
              <w:rPr>
                <w:rFonts w:ascii="Consolas" w:eastAsia="Consolas" w:hAnsi="Consolas" w:cs="Consolas"/>
                <w:sz w:val="16"/>
              </w:rPr>
              <w:t>0</w:t>
            </w:r>
          </w:p>
        </w:tc>
        <w:tc>
          <w:tcPr>
            <w:tcW w:w="1170" w:type="dxa"/>
          </w:tcPr>
          <w:p w14:paraId="717D67A5" w14:textId="77777777" w:rsidR="00AC1205" w:rsidRDefault="00000000">
            <w:pPr>
              <w:jc w:val="right"/>
            </w:pPr>
            <w:r>
              <w:rPr>
                <w:rFonts w:ascii="Consolas" w:eastAsia="Consolas" w:hAnsi="Consolas" w:cs="Consolas"/>
                <w:sz w:val="16"/>
              </w:rPr>
              <w:t>0</w:t>
            </w:r>
          </w:p>
        </w:tc>
        <w:tc>
          <w:tcPr>
            <w:tcW w:w="1170" w:type="dxa"/>
          </w:tcPr>
          <w:p w14:paraId="717D67A6" w14:textId="77777777" w:rsidR="00AC1205" w:rsidRDefault="00000000">
            <w:pPr>
              <w:jc w:val="right"/>
            </w:pPr>
            <w:r>
              <w:rPr>
                <w:rFonts w:ascii="Consolas" w:eastAsia="Consolas" w:hAnsi="Consolas" w:cs="Consolas"/>
                <w:sz w:val="16"/>
              </w:rPr>
              <w:t>0</w:t>
            </w:r>
          </w:p>
        </w:tc>
        <w:tc>
          <w:tcPr>
            <w:tcW w:w="1170" w:type="dxa"/>
          </w:tcPr>
          <w:p w14:paraId="717D67A7" w14:textId="77777777" w:rsidR="00AC1205" w:rsidRDefault="00000000">
            <w:pPr>
              <w:jc w:val="right"/>
            </w:pPr>
            <w:r>
              <w:rPr>
                <w:rFonts w:ascii="Consolas" w:eastAsia="Consolas" w:hAnsi="Consolas" w:cs="Consolas"/>
                <w:sz w:val="16"/>
              </w:rPr>
              <w:t>0</w:t>
            </w:r>
          </w:p>
        </w:tc>
      </w:tr>
      <w:tr w:rsidR="00AC1205" w14:paraId="717D67B1" w14:textId="77777777">
        <w:tc>
          <w:tcPr>
            <w:tcW w:w="1170" w:type="dxa"/>
          </w:tcPr>
          <w:p w14:paraId="717D67A9" w14:textId="77777777" w:rsidR="00AC1205" w:rsidRDefault="00000000">
            <w:pPr>
              <w:jc w:val="right"/>
            </w:pPr>
            <w:r>
              <w:rPr>
                <w:rFonts w:ascii="Consolas" w:eastAsia="Consolas" w:hAnsi="Consolas" w:cs="Consolas"/>
                <w:sz w:val="16"/>
              </w:rPr>
              <w:t>1984</w:t>
            </w:r>
          </w:p>
        </w:tc>
        <w:tc>
          <w:tcPr>
            <w:tcW w:w="1170" w:type="dxa"/>
          </w:tcPr>
          <w:p w14:paraId="717D67AA" w14:textId="77777777" w:rsidR="00AC1205" w:rsidRDefault="00000000">
            <w:pPr>
              <w:jc w:val="right"/>
            </w:pPr>
            <w:r>
              <w:rPr>
                <w:rFonts w:ascii="Consolas" w:eastAsia="Consolas" w:hAnsi="Consolas" w:cs="Consolas"/>
                <w:sz w:val="16"/>
              </w:rPr>
              <w:t>0</w:t>
            </w:r>
          </w:p>
        </w:tc>
        <w:tc>
          <w:tcPr>
            <w:tcW w:w="1170" w:type="dxa"/>
          </w:tcPr>
          <w:p w14:paraId="717D67AB" w14:textId="77777777" w:rsidR="00AC1205" w:rsidRDefault="00000000">
            <w:pPr>
              <w:jc w:val="right"/>
            </w:pPr>
            <w:r>
              <w:rPr>
                <w:rFonts w:ascii="Consolas" w:eastAsia="Consolas" w:hAnsi="Consolas" w:cs="Consolas"/>
                <w:sz w:val="16"/>
              </w:rPr>
              <w:t>0</w:t>
            </w:r>
          </w:p>
        </w:tc>
        <w:tc>
          <w:tcPr>
            <w:tcW w:w="1170" w:type="dxa"/>
          </w:tcPr>
          <w:p w14:paraId="717D67AC" w14:textId="77777777" w:rsidR="00AC1205" w:rsidRDefault="00000000">
            <w:pPr>
              <w:jc w:val="right"/>
            </w:pPr>
            <w:r>
              <w:rPr>
                <w:rFonts w:ascii="Consolas" w:eastAsia="Consolas" w:hAnsi="Consolas" w:cs="Consolas"/>
                <w:sz w:val="16"/>
              </w:rPr>
              <w:t>10,888</w:t>
            </w:r>
          </w:p>
        </w:tc>
        <w:tc>
          <w:tcPr>
            <w:tcW w:w="1170" w:type="dxa"/>
          </w:tcPr>
          <w:p w14:paraId="717D67AD" w14:textId="77777777" w:rsidR="00AC1205" w:rsidRDefault="00000000">
            <w:pPr>
              <w:jc w:val="right"/>
            </w:pPr>
            <w:r>
              <w:rPr>
                <w:rFonts w:ascii="Consolas" w:eastAsia="Consolas" w:hAnsi="Consolas" w:cs="Consolas"/>
                <w:sz w:val="16"/>
              </w:rPr>
              <w:t>0</w:t>
            </w:r>
          </w:p>
        </w:tc>
        <w:tc>
          <w:tcPr>
            <w:tcW w:w="1170" w:type="dxa"/>
          </w:tcPr>
          <w:p w14:paraId="717D67AE" w14:textId="77777777" w:rsidR="00AC1205" w:rsidRDefault="00000000">
            <w:pPr>
              <w:jc w:val="right"/>
            </w:pPr>
            <w:r>
              <w:rPr>
                <w:rFonts w:ascii="Consolas" w:eastAsia="Consolas" w:hAnsi="Consolas" w:cs="Consolas"/>
                <w:sz w:val="16"/>
              </w:rPr>
              <w:t>11,950</w:t>
            </w:r>
          </w:p>
        </w:tc>
        <w:tc>
          <w:tcPr>
            <w:tcW w:w="1170" w:type="dxa"/>
          </w:tcPr>
          <w:p w14:paraId="717D67AF" w14:textId="77777777" w:rsidR="00AC1205" w:rsidRDefault="00000000">
            <w:pPr>
              <w:jc w:val="right"/>
            </w:pPr>
            <w:r>
              <w:rPr>
                <w:rFonts w:ascii="Consolas" w:eastAsia="Consolas" w:hAnsi="Consolas" w:cs="Consolas"/>
                <w:sz w:val="16"/>
              </w:rPr>
              <w:t>0</w:t>
            </w:r>
          </w:p>
        </w:tc>
        <w:tc>
          <w:tcPr>
            <w:tcW w:w="1170" w:type="dxa"/>
          </w:tcPr>
          <w:p w14:paraId="717D67B0" w14:textId="77777777" w:rsidR="00AC1205" w:rsidRDefault="00000000">
            <w:pPr>
              <w:jc w:val="right"/>
            </w:pPr>
            <w:r>
              <w:rPr>
                <w:rFonts w:ascii="Consolas" w:eastAsia="Consolas" w:hAnsi="Consolas" w:cs="Consolas"/>
                <w:sz w:val="16"/>
              </w:rPr>
              <w:t>0</w:t>
            </w:r>
          </w:p>
        </w:tc>
      </w:tr>
      <w:tr w:rsidR="00AC1205" w14:paraId="717D67BA" w14:textId="77777777">
        <w:tc>
          <w:tcPr>
            <w:tcW w:w="1170" w:type="dxa"/>
          </w:tcPr>
          <w:p w14:paraId="717D67B2" w14:textId="77777777" w:rsidR="00AC1205" w:rsidRDefault="00000000">
            <w:pPr>
              <w:jc w:val="right"/>
            </w:pPr>
            <w:r>
              <w:rPr>
                <w:rFonts w:ascii="Consolas" w:eastAsia="Consolas" w:hAnsi="Consolas" w:cs="Consolas"/>
                <w:sz w:val="16"/>
              </w:rPr>
              <w:t>1985</w:t>
            </w:r>
          </w:p>
        </w:tc>
        <w:tc>
          <w:tcPr>
            <w:tcW w:w="1170" w:type="dxa"/>
          </w:tcPr>
          <w:p w14:paraId="717D67B3" w14:textId="77777777" w:rsidR="00AC1205" w:rsidRDefault="00000000">
            <w:pPr>
              <w:jc w:val="right"/>
            </w:pPr>
            <w:r>
              <w:rPr>
                <w:rFonts w:ascii="Consolas" w:eastAsia="Consolas" w:hAnsi="Consolas" w:cs="Consolas"/>
                <w:sz w:val="16"/>
              </w:rPr>
              <w:t>0</w:t>
            </w:r>
          </w:p>
        </w:tc>
        <w:tc>
          <w:tcPr>
            <w:tcW w:w="1170" w:type="dxa"/>
          </w:tcPr>
          <w:p w14:paraId="717D67B4" w14:textId="77777777" w:rsidR="00AC1205" w:rsidRDefault="00000000">
            <w:pPr>
              <w:jc w:val="right"/>
            </w:pPr>
            <w:r>
              <w:rPr>
                <w:rFonts w:ascii="Consolas" w:eastAsia="Consolas" w:hAnsi="Consolas" w:cs="Consolas"/>
                <w:sz w:val="16"/>
              </w:rPr>
              <w:t>0</w:t>
            </w:r>
          </w:p>
        </w:tc>
        <w:tc>
          <w:tcPr>
            <w:tcW w:w="1170" w:type="dxa"/>
          </w:tcPr>
          <w:p w14:paraId="717D67B5" w14:textId="77777777" w:rsidR="00AC1205" w:rsidRDefault="00000000">
            <w:pPr>
              <w:jc w:val="right"/>
            </w:pPr>
            <w:r>
              <w:rPr>
                <w:rFonts w:ascii="Consolas" w:eastAsia="Consolas" w:hAnsi="Consolas" w:cs="Consolas"/>
                <w:sz w:val="16"/>
              </w:rPr>
              <w:t>11,013</w:t>
            </w:r>
          </w:p>
        </w:tc>
        <w:tc>
          <w:tcPr>
            <w:tcW w:w="1170" w:type="dxa"/>
          </w:tcPr>
          <w:p w14:paraId="717D67B6" w14:textId="77777777" w:rsidR="00AC1205" w:rsidRDefault="00000000">
            <w:pPr>
              <w:jc w:val="right"/>
            </w:pPr>
            <w:r>
              <w:rPr>
                <w:rFonts w:ascii="Consolas" w:eastAsia="Consolas" w:hAnsi="Consolas" w:cs="Consolas"/>
                <w:sz w:val="16"/>
              </w:rPr>
              <w:t>0</w:t>
            </w:r>
          </w:p>
        </w:tc>
        <w:tc>
          <w:tcPr>
            <w:tcW w:w="1170" w:type="dxa"/>
          </w:tcPr>
          <w:p w14:paraId="717D67B7" w14:textId="77777777" w:rsidR="00AC1205" w:rsidRDefault="00000000">
            <w:pPr>
              <w:jc w:val="right"/>
            </w:pPr>
            <w:r>
              <w:rPr>
                <w:rFonts w:ascii="Consolas" w:eastAsia="Consolas" w:hAnsi="Consolas" w:cs="Consolas"/>
                <w:sz w:val="16"/>
              </w:rPr>
              <w:t>10,819</w:t>
            </w:r>
          </w:p>
        </w:tc>
        <w:tc>
          <w:tcPr>
            <w:tcW w:w="1170" w:type="dxa"/>
          </w:tcPr>
          <w:p w14:paraId="717D67B8" w14:textId="77777777" w:rsidR="00AC1205" w:rsidRDefault="00000000">
            <w:pPr>
              <w:jc w:val="right"/>
            </w:pPr>
            <w:r>
              <w:rPr>
                <w:rFonts w:ascii="Consolas" w:eastAsia="Consolas" w:hAnsi="Consolas" w:cs="Consolas"/>
                <w:sz w:val="16"/>
              </w:rPr>
              <w:t>0</w:t>
            </w:r>
          </w:p>
        </w:tc>
        <w:tc>
          <w:tcPr>
            <w:tcW w:w="1170" w:type="dxa"/>
          </w:tcPr>
          <w:p w14:paraId="717D67B9" w14:textId="77777777" w:rsidR="00AC1205" w:rsidRDefault="00000000">
            <w:pPr>
              <w:jc w:val="right"/>
            </w:pPr>
            <w:r>
              <w:rPr>
                <w:rFonts w:ascii="Consolas" w:eastAsia="Consolas" w:hAnsi="Consolas" w:cs="Consolas"/>
                <w:sz w:val="16"/>
              </w:rPr>
              <w:t>0</w:t>
            </w:r>
          </w:p>
        </w:tc>
      </w:tr>
      <w:tr w:rsidR="00AC1205" w14:paraId="717D67C3" w14:textId="77777777">
        <w:tc>
          <w:tcPr>
            <w:tcW w:w="1170" w:type="dxa"/>
          </w:tcPr>
          <w:p w14:paraId="717D67BB" w14:textId="77777777" w:rsidR="00AC1205" w:rsidRDefault="00000000">
            <w:pPr>
              <w:jc w:val="right"/>
            </w:pPr>
            <w:r>
              <w:rPr>
                <w:rFonts w:ascii="Consolas" w:eastAsia="Consolas" w:hAnsi="Consolas" w:cs="Consolas"/>
                <w:sz w:val="16"/>
              </w:rPr>
              <w:t>1986</w:t>
            </w:r>
          </w:p>
        </w:tc>
        <w:tc>
          <w:tcPr>
            <w:tcW w:w="1170" w:type="dxa"/>
          </w:tcPr>
          <w:p w14:paraId="717D67BC" w14:textId="77777777" w:rsidR="00AC1205" w:rsidRDefault="00000000">
            <w:pPr>
              <w:jc w:val="right"/>
            </w:pPr>
            <w:r>
              <w:rPr>
                <w:rFonts w:ascii="Consolas" w:eastAsia="Consolas" w:hAnsi="Consolas" w:cs="Consolas"/>
                <w:sz w:val="16"/>
              </w:rPr>
              <w:t>0</w:t>
            </w:r>
          </w:p>
        </w:tc>
        <w:tc>
          <w:tcPr>
            <w:tcW w:w="1170" w:type="dxa"/>
          </w:tcPr>
          <w:p w14:paraId="717D67BD" w14:textId="77777777" w:rsidR="00AC1205" w:rsidRDefault="00000000">
            <w:pPr>
              <w:jc w:val="right"/>
            </w:pPr>
            <w:r>
              <w:rPr>
                <w:rFonts w:ascii="Consolas" w:eastAsia="Consolas" w:hAnsi="Consolas" w:cs="Consolas"/>
                <w:sz w:val="16"/>
              </w:rPr>
              <w:t>0</w:t>
            </w:r>
          </w:p>
        </w:tc>
        <w:tc>
          <w:tcPr>
            <w:tcW w:w="1170" w:type="dxa"/>
          </w:tcPr>
          <w:p w14:paraId="717D67BE" w14:textId="77777777" w:rsidR="00AC1205" w:rsidRDefault="00000000">
            <w:pPr>
              <w:jc w:val="right"/>
            </w:pPr>
            <w:r>
              <w:rPr>
                <w:rFonts w:ascii="Consolas" w:eastAsia="Consolas" w:hAnsi="Consolas" w:cs="Consolas"/>
                <w:sz w:val="16"/>
              </w:rPr>
              <w:t>11,017</w:t>
            </w:r>
          </w:p>
        </w:tc>
        <w:tc>
          <w:tcPr>
            <w:tcW w:w="1170" w:type="dxa"/>
          </w:tcPr>
          <w:p w14:paraId="717D67BF" w14:textId="77777777" w:rsidR="00AC1205" w:rsidRDefault="00000000">
            <w:pPr>
              <w:jc w:val="right"/>
            </w:pPr>
            <w:r>
              <w:rPr>
                <w:rFonts w:ascii="Consolas" w:eastAsia="Consolas" w:hAnsi="Consolas" w:cs="Consolas"/>
                <w:sz w:val="16"/>
              </w:rPr>
              <w:t>0</w:t>
            </w:r>
          </w:p>
        </w:tc>
        <w:tc>
          <w:tcPr>
            <w:tcW w:w="1170" w:type="dxa"/>
          </w:tcPr>
          <w:p w14:paraId="717D67C0" w14:textId="77777777" w:rsidR="00AC1205" w:rsidRDefault="00000000">
            <w:pPr>
              <w:jc w:val="right"/>
            </w:pPr>
            <w:r>
              <w:rPr>
                <w:rFonts w:ascii="Consolas" w:eastAsia="Consolas" w:hAnsi="Consolas" w:cs="Consolas"/>
                <w:sz w:val="16"/>
              </w:rPr>
              <w:t>10,379</w:t>
            </w:r>
          </w:p>
        </w:tc>
        <w:tc>
          <w:tcPr>
            <w:tcW w:w="1170" w:type="dxa"/>
          </w:tcPr>
          <w:p w14:paraId="717D67C1" w14:textId="77777777" w:rsidR="00AC1205" w:rsidRDefault="00000000">
            <w:pPr>
              <w:jc w:val="right"/>
            </w:pPr>
            <w:r>
              <w:rPr>
                <w:rFonts w:ascii="Consolas" w:eastAsia="Consolas" w:hAnsi="Consolas" w:cs="Consolas"/>
                <w:sz w:val="16"/>
              </w:rPr>
              <w:t>0</w:t>
            </w:r>
          </w:p>
        </w:tc>
        <w:tc>
          <w:tcPr>
            <w:tcW w:w="1170" w:type="dxa"/>
          </w:tcPr>
          <w:p w14:paraId="717D67C2" w14:textId="77777777" w:rsidR="00AC1205" w:rsidRDefault="00000000">
            <w:pPr>
              <w:jc w:val="right"/>
            </w:pPr>
            <w:r>
              <w:rPr>
                <w:rFonts w:ascii="Consolas" w:eastAsia="Consolas" w:hAnsi="Consolas" w:cs="Consolas"/>
                <w:sz w:val="16"/>
              </w:rPr>
              <w:t>0</w:t>
            </w:r>
          </w:p>
        </w:tc>
      </w:tr>
      <w:tr w:rsidR="00AC1205" w14:paraId="717D67CC" w14:textId="77777777">
        <w:tc>
          <w:tcPr>
            <w:tcW w:w="1170" w:type="dxa"/>
          </w:tcPr>
          <w:p w14:paraId="717D67C4" w14:textId="77777777" w:rsidR="00AC1205" w:rsidRDefault="00000000">
            <w:pPr>
              <w:jc w:val="right"/>
            </w:pPr>
            <w:r>
              <w:rPr>
                <w:rFonts w:ascii="Consolas" w:eastAsia="Consolas" w:hAnsi="Consolas" w:cs="Consolas"/>
                <w:sz w:val="16"/>
              </w:rPr>
              <w:t>1987</w:t>
            </w:r>
          </w:p>
        </w:tc>
        <w:tc>
          <w:tcPr>
            <w:tcW w:w="1170" w:type="dxa"/>
          </w:tcPr>
          <w:p w14:paraId="717D67C5" w14:textId="77777777" w:rsidR="00AC1205" w:rsidRDefault="00000000">
            <w:pPr>
              <w:jc w:val="right"/>
            </w:pPr>
            <w:r>
              <w:rPr>
                <w:rFonts w:ascii="Consolas" w:eastAsia="Consolas" w:hAnsi="Consolas" w:cs="Consolas"/>
                <w:sz w:val="16"/>
              </w:rPr>
              <w:t>0</w:t>
            </w:r>
          </w:p>
        </w:tc>
        <w:tc>
          <w:tcPr>
            <w:tcW w:w="1170" w:type="dxa"/>
          </w:tcPr>
          <w:p w14:paraId="717D67C6" w14:textId="77777777" w:rsidR="00AC1205" w:rsidRDefault="00000000">
            <w:pPr>
              <w:jc w:val="right"/>
            </w:pPr>
            <w:r>
              <w:rPr>
                <w:rFonts w:ascii="Consolas" w:eastAsia="Consolas" w:hAnsi="Consolas" w:cs="Consolas"/>
                <w:sz w:val="16"/>
              </w:rPr>
              <w:t>0</w:t>
            </w:r>
          </w:p>
        </w:tc>
        <w:tc>
          <w:tcPr>
            <w:tcW w:w="1170" w:type="dxa"/>
          </w:tcPr>
          <w:p w14:paraId="717D67C7" w14:textId="77777777" w:rsidR="00AC1205" w:rsidRDefault="00000000">
            <w:pPr>
              <w:jc w:val="right"/>
            </w:pPr>
            <w:r>
              <w:rPr>
                <w:rFonts w:ascii="Consolas" w:eastAsia="Consolas" w:hAnsi="Consolas" w:cs="Consolas"/>
                <w:sz w:val="16"/>
              </w:rPr>
              <w:t>11,079</w:t>
            </w:r>
          </w:p>
        </w:tc>
        <w:tc>
          <w:tcPr>
            <w:tcW w:w="1170" w:type="dxa"/>
          </w:tcPr>
          <w:p w14:paraId="717D67C8" w14:textId="77777777" w:rsidR="00AC1205" w:rsidRDefault="00000000">
            <w:pPr>
              <w:jc w:val="right"/>
            </w:pPr>
            <w:r>
              <w:rPr>
                <w:rFonts w:ascii="Consolas" w:eastAsia="Consolas" w:hAnsi="Consolas" w:cs="Consolas"/>
                <w:sz w:val="16"/>
              </w:rPr>
              <w:t>0</w:t>
            </w:r>
          </w:p>
        </w:tc>
        <w:tc>
          <w:tcPr>
            <w:tcW w:w="1170" w:type="dxa"/>
          </w:tcPr>
          <w:p w14:paraId="717D67C9" w14:textId="77777777" w:rsidR="00AC1205" w:rsidRDefault="00000000">
            <w:pPr>
              <w:jc w:val="right"/>
            </w:pPr>
            <w:r>
              <w:rPr>
                <w:rFonts w:ascii="Consolas" w:eastAsia="Consolas" w:hAnsi="Consolas" w:cs="Consolas"/>
                <w:sz w:val="16"/>
              </w:rPr>
              <w:t>10,274</w:t>
            </w:r>
          </w:p>
        </w:tc>
        <w:tc>
          <w:tcPr>
            <w:tcW w:w="1170" w:type="dxa"/>
          </w:tcPr>
          <w:p w14:paraId="717D67CA" w14:textId="77777777" w:rsidR="00AC1205" w:rsidRDefault="00000000">
            <w:pPr>
              <w:jc w:val="right"/>
            </w:pPr>
            <w:r>
              <w:rPr>
                <w:rFonts w:ascii="Consolas" w:eastAsia="Consolas" w:hAnsi="Consolas" w:cs="Consolas"/>
                <w:sz w:val="16"/>
              </w:rPr>
              <w:t>0</w:t>
            </w:r>
          </w:p>
        </w:tc>
        <w:tc>
          <w:tcPr>
            <w:tcW w:w="1170" w:type="dxa"/>
          </w:tcPr>
          <w:p w14:paraId="717D67CB" w14:textId="77777777" w:rsidR="00AC1205" w:rsidRDefault="00000000">
            <w:pPr>
              <w:jc w:val="right"/>
            </w:pPr>
            <w:r>
              <w:rPr>
                <w:rFonts w:ascii="Consolas" w:eastAsia="Consolas" w:hAnsi="Consolas" w:cs="Consolas"/>
                <w:sz w:val="16"/>
              </w:rPr>
              <w:t>0</w:t>
            </w:r>
          </w:p>
        </w:tc>
      </w:tr>
      <w:tr w:rsidR="00AC1205" w14:paraId="717D67D5" w14:textId="77777777">
        <w:tc>
          <w:tcPr>
            <w:tcW w:w="1170" w:type="dxa"/>
          </w:tcPr>
          <w:p w14:paraId="717D67CD" w14:textId="77777777" w:rsidR="00AC1205" w:rsidRDefault="00000000">
            <w:pPr>
              <w:jc w:val="right"/>
            </w:pPr>
            <w:r>
              <w:rPr>
                <w:rFonts w:ascii="Consolas" w:eastAsia="Consolas" w:hAnsi="Consolas" w:cs="Consolas"/>
                <w:sz w:val="16"/>
              </w:rPr>
              <w:t>1988</w:t>
            </w:r>
          </w:p>
        </w:tc>
        <w:tc>
          <w:tcPr>
            <w:tcW w:w="1170" w:type="dxa"/>
          </w:tcPr>
          <w:p w14:paraId="717D67CE" w14:textId="77777777" w:rsidR="00AC1205" w:rsidRDefault="00000000">
            <w:pPr>
              <w:jc w:val="right"/>
            </w:pPr>
            <w:r>
              <w:rPr>
                <w:rFonts w:ascii="Consolas" w:eastAsia="Consolas" w:hAnsi="Consolas" w:cs="Consolas"/>
                <w:sz w:val="16"/>
              </w:rPr>
              <w:t>0</w:t>
            </w:r>
          </w:p>
        </w:tc>
        <w:tc>
          <w:tcPr>
            <w:tcW w:w="1170" w:type="dxa"/>
          </w:tcPr>
          <w:p w14:paraId="717D67CF" w14:textId="77777777" w:rsidR="00AC1205" w:rsidRDefault="00000000">
            <w:pPr>
              <w:jc w:val="right"/>
            </w:pPr>
            <w:r>
              <w:rPr>
                <w:rFonts w:ascii="Consolas" w:eastAsia="Consolas" w:hAnsi="Consolas" w:cs="Consolas"/>
                <w:sz w:val="16"/>
              </w:rPr>
              <w:t>0</w:t>
            </w:r>
          </w:p>
        </w:tc>
        <w:tc>
          <w:tcPr>
            <w:tcW w:w="1170" w:type="dxa"/>
          </w:tcPr>
          <w:p w14:paraId="717D67D0" w14:textId="77777777" w:rsidR="00AC1205" w:rsidRDefault="00000000">
            <w:pPr>
              <w:jc w:val="right"/>
            </w:pPr>
            <w:r>
              <w:rPr>
                <w:rFonts w:ascii="Consolas" w:eastAsia="Consolas" w:hAnsi="Consolas" w:cs="Consolas"/>
                <w:sz w:val="16"/>
              </w:rPr>
              <w:t>11,154</w:t>
            </w:r>
          </w:p>
        </w:tc>
        <w:tc>
          <w:tcPr>
            <w:tcW w:w="1170" w:type="dxa"/>
          </w:tcPr>
          <w:p w14:paraId="717D67D1" w14:textId="77777777" w:rsidR="00AC1205" w:rsidRDefault="00000000">
            <w:pPr>
              <w:jc w:val="right"/>
            </w:pPr>
            <w:r>
              <w:rPr>
                <w:rFonts w:ascii="Consolas" w:eastAsia="Consolas" w:hAnsi="Consolas" w:cs="Consolas"/>
                <w:sz w:val="16"/>
              </w:rPr>
              <w:t>0</w:t>
            </w:r>
          </w:p>
        </w:tc>
        <w:tc>
          <w:tcPr>
            <w:tcW w:w="1170" w:type="dxa"/>
          </w:tcPr>
          <w:p w14:paraId="717D67D2" w14:textId="77777777" w:rsidR="00AC1205" w:rsidRDefault="00000000">
            <w:pPr>
              <w:jc w:val="right"/>
            </w:pPr>
            <w:r>
              <w:rPr>
                <w:rFonts w:ascii="Consolas" w:eastAsia="Consolas" w:hAnsi="Consolas" w:cs="Consolas"/>
                <w:sz w:val="16"/>
              </w:rPr>
              <w:t>9,808</w:t>
            </w:r>
          </w:p>
        </w:tc>
        <w:tc>
          <w:tcPr>
            <w:tcW w:w="1170" w:type="dxa"/>
          </w:tcPr>
          <w:p w14:paraId="717D67D3" w14:textId="77777777" w:rsidR="00AC1205" w:rsidRDefault="00000000">
            <w:pPr>
              <w:jc w:val="right"/>
            </w:pPr>
            <w:r>
              <w:rPr>
                <w:rFonts w:ascii="Consolas" w:eastAsia="Consolas" w:hAnsi="Consolas" w:cs="Consolas"/>
                <w:sz w:val="16"/>
              </w:rPr>
              <w:t>0</w:t>
            </w:r>
          </w:p>
        </w:tc>
        <w:tc>
          <w:tcPr>
            <w:tcW w:w="1170" w:type="dxa"/>
          </w:tcPr>
          <w:p w14:paraId="717D67D4" w14:textId="77777777" w:rsidR="00AC1205" w:rsidRDefault="00000000">
            <w:pPr>
              <w:jc w:val="right"/>
            </w:pPr>
            <w:r>
              <w:rPr>
                <w:rFonts w:ascii="Consolas" w:eastAsia="Consolas" w:hAnsi="Consolas" w:cs="Consolas"/>
                <w:sz w:val="16"/>
              </w:rPr>
              <w:t>0</w:t>
            </w:r>
          </w:p>
        </w:tc>
      </w:tr>
      <w:tr w:rsidR="00AC1205" w14:paraId="717D67DE" w14:textId="77777777">
        <w:tc>
          <w:tcPr>
            <w:tcW w:w="1170" w:type="dxa"/>
          </w:tcPr>
          <w:p w14:paraId="717D67D6" w14:textId="77777777" w:rsidR="00AC1205" w:rsidRDefault="00000000">
            <w:pPr>
              <w:jc w:val="right"/>
            </w:pPr>
            <w:r>
              <w:rPr>
                <w:rFonts w:ascii="Consolas" w:eastAsia="Consolas" w:hAnsi="Consolas" w:cs="Consolas"/>
                <w:sz w:val="16"/>
              </w:rPr>
              <w:t>1989</w:t>
            </w:r>
          </w:p>
        </w:tc>
        <w:tc>
          <w:tcPr>
            <w:tcW w:w="1170" w:type="dxa"/>
          </w:tcPr>
          <w:p w14:paraId="717D67D7" w14:textId="77777777" w:rsidR="00AC1205" w:rsidRDefault="00000000">
            <w:pPr>
              <w:jc w:val="right"/>
            </w:pPr>
            <w:r>
              <w:rPr>
                <w:rFonts w:ascii="Consolas" w:eastAsia="Consolas" w:hAnsi="Consolas" w:cs="Consolas"/>
                <w:sz w:val="16"/>
              </w:rPr>
              <w:t>0</w:t>
            </w:r>
          </w:p>
        </w:tc>
        <w:tc>
          <w:tcPr>
            <w:tcW w:w="1170" w:type="dxa"/>
          </w:tcPr>
          <w:p w14:paraId="717D67D8" w14:textId="77777777" w:rsidR="00AC1205" w:rsidRDefault="00000000">
            <w:pPr>
              <w:jc w:val="right"/>
            </w:pPr>
            <w:r>
              <w:rPr>
                <w:rFonts w:ascii="Consolas" w:eastAsia="Consolas" w:hAnsi="Consolas" w:cs="Consolas"/>
                <w:sz w:val="16"/>
              </w:rPr>
              <w:t>0</w:t>
            </w:r>
          </w:p>
        </w:tc>
        <w:tc>
          <w:tcPr>
            <w:tcW w:w="1170" w:type="dxa"/>
          </w:tcPr>
          <w:p w14:paraId="717D67D9" w14:textId="77777777" w:rsidR="00AC1205" w:rsidRDefault="00000000">
            <w:pPr>
              <w:jc w:val="right"/>
            </w:pPr>
            <w:r>
              <w:rPr>
                <w:rFonts w:ascii="Consolas" w:eastAsia="Consolas" w:hAnsi="Consolas" w:cs="Consolas"/>
                <w:sz w:val="16"/>
              </w:rPr>
              <w:t>11,167</w:t>
            </w:r>
          </w:p>
        </w:tc>
        <w:tc>
          <w:tcPr>
            <w:tcW w:w="1170" w:type="dxa"/>
          </w:tcPr>
          <w:p w14:paraId="717D67DA" w14:textId="77777777" w:rsidR="00AC1205" w:rsidRDefault="00000000">
            <w:pPr>
              <w:jc w:val="right"/>
            </w:pPr>
            <w:r>
              <w:rPr>
                <w:rFonts w:ascii="Consolas" w:eastAsia="Consolas" w:hAnsi="Consolas" w:cs="Consolas"/>
                <w:sz w:val="16"/>
              </w:rPr>
              <w:t>0</w:t>
            </w:r>
          </w:p>
        </w:tc>
        <w:tc>
          <w:tcPr>
            <w:tcW w:w="1170" w:type="dxa"/>
          </w:tcPr>
          <w:p w14:paraId="717D67DB" w14:textId="77777777" w:rsidR="00AC1205" w:rsidRDefault="00000000">
            <w:pPr>
              <w:jc w:val="right"/>
            </w:pPr>
            <w:r>
              <w:rPr>
                <w:rFonts w:ascii="Consolas" w:eastAsia="Consolas" w:hAnsi="Consolas" w:cs="Consolas"/>
                <w:sz w:val="16"/>
              </w:rPr>
              <w:t>9,527</w:t>
            </w:r>
          </w:p>
        </w:tc>
        <w:tc>
          <w:tcPr>
            <w:tcW w:w="1170" w:type="dxa"/>
          </w:tcPr>
          <w:p w14:paraId="717D67DC" w14:textId="77777777" w:rsidR="00AC1205" w:rsidRDefault="00000000">
            <w:pPr>
              <w:jc w:val="right"/>
            </w:pPr>
            <w:r>
              <w:rPr>
                <w:rFonts w:ascii="Consolas" w:eastAsia="Consolas" w:hAnsi="Consolas" w:cs="Consolas"/>
                <w:sz w:val="16"/>
              </w:rPr>
              <w:t>0</w:t>
            </w:r>
          </w:p>
        </w:tc>
        <w:tc>
          <w:tcPr>
            <w:tcW w:w="1170" w:type="dxa"/>
          </w:tcPr>
          <w:p w14:paraId="717D67DD" w14:textId="77777777" w:rsidR="00AC1205" w:rsidRDefault="00000000">
            <w:pPr>
              <w:jc w:val="right"/>
            </w:pPr>
            <w:r>
              <w:rPr>
                <w:rFonts w:ascii="Consolas" w:eastAsia="Consolas" w:hAnsi="Consolas" w:cs="Consolas"/>
                <w:sz w:val="16"/>
              </w:rPr>
              <w:t>0</w:t>
            </w:r>
          </w:p>
        </w:tc>
      </w:tr>
      <w:tr w:rsidR="00AC1205" w14:paraId="717D67E7" w14:textId="77777777">
        <w:tc>
          <w:tcPr>
            <w:tcW w:w="1170" w:type="dxa"/>
          </w:tcPr>
          <w:p w14:paraId="717D67DF" w14:textId="77777777" w:rsidR="00AC1205" w:rsidRDefault="00000000">
            <w:pPr>
              <w:jc w:val="right"/>
            </w:pPr>
            <w:r>
              <w:rPr>
                <w:rFonts w:ascii="Consolas" w:eastAsia="Consolas" w:hAnsi="Consolas" w:cs="Consolas"/>
                <w:sz w:val="16"/>
              </w:rPr>
              <w:t>1990</w:t>
            </w:r>
          </w:p>
        </w:tc>
        <w:tc>
          <w:tcPr>
            <w:tcW w:w="1170" w:type="dxa"/>
          </w:tcPr>
          <w:p w14:paraId="717D67E0" w14:textId="77777777" w:rsidR="00AC1205" w:rsidRDefault="00000000">
            <w:pPr>
              <w:jc w:val="right"/>
            </w:pPr>
            <w:r>
              <w:rPr>
                <w:rFonts w:ascii="Consolas" w:eastAsia="Consolas" w:hAnsi="Consolas" w:cs="Consolas"/>
                <w:sz w:val="16"/>
              </w:rPr>
              <w:t>0</w:t>
            </w:r>
          </w:p>
        </w:tc>
        <w:tc>
          <w:tcPr>
            <w:tcW w:w="1170" w:type="dxa"/>
          </w:tcPr>
          <w:p w14:paraId="717D67E1" w14:textId="77777777" w:rsidR="00AC1205" w:rsidRDefault="00000000">
            <w:pPr>
              <w:jc w:val="right"/>
            </w:pPr>
            <w:r>
              <w:rPr>
                <w:rFonts w:ascii="Consolas" w:eastAsia="Consolas" w:hAnsi="Consolas" w:cs="Consolas"/>
                <w:sz w:val="16"/>
              </w:rPr>
              <w:t>0</w:t>
            </w:r>
          </w:p>
        </w:tc>
        <w:tc>
          <w:tcPr>
            <w:tcW w:w="1170" w:type="dxa"/>
          </w:tcPr>
          <w:p w14:paraId="717D67E2" w14:textId="77777777" w:rsidR="00AC1205" w:rsidRDefault="00000000">
            <w:pPr>
              <w:jc w:val="right"/>
            </w:pPr>
            <w:r>
              <w:rPr>
                <w:rFonts w:ascii="Consolas" w:eastAsia="Consolas" w:hAnsi="Consolas" w:cs="Consolas"/>
                <w:sz w:val="16"/>
              </w:rPr>
              <w:t>14,736</w:t>
            </w:r>
          </w:p>
        </w:tc>
        <w:tc>
          <w:tcPr>
            <w:tcW w:w="1170" w:type="dxa"/>
          </w:tcPr>
          <w:p w14:paraId="717D67E3" w14:textId="77777777" w:rsidR="00AC1205" w:rsidRDefault="00000000">
            <w:pPr>
              <w:jc w:val="right"/>
            </w:pPr>
            <w:r>
              <w:rPr>
                <w:rFonts w:ascii="Consolas" w:eastAsia="Consolas" w:hAnsi="Consolas" w:cs="Consolas"/>
                <w:sz w:val="16"/>
              </w:rPr>
              <w:t>0</w:t>
            </w:r>
          </w:p>
        </w:tc>
        <w:tc>
          <w:tcPr>
            <w:tcW w:w="1170" w:type="dxa"/>
          </w:tcPr>
          <w:p w14:paraId="717D67E4" w14:textId="77777777" w:rsidR="00AC1205" w:rsidRDefault="00000000">
            <w:pPr>
              <w:jc w:val="right"/>
            </w:pPr>
            <w:r>
              <w:rPr>
                <w:rFonts w:ascii="Consolas" w:eastAsia="Consolas" w:hAnsi="Consolas" w:cs="Consolas"/>
                <w:sz w:val="16"/>
              </w:rPr>
              <w:t>13,728</w:t>
            </w:r>
          </w:p>
        </w:tc>
        <w:tc>
          <w:tcPr>
            <w:tcW w:w="1170" w:type="dxa"/>
          </w:tcPr>
          <w:p w14:paraId="717D67E5" w14:textId="77777777" w:rsidR="00AC1205" w:rsidRDefault="00000000">
            <w:pPr>
              <w:jc w:val="right"/>
            </w:pPr>
            <w:r>
              <w:rPr>
                <w:rFonts w:ascii="Consolas" w:eastAsia="Consolas" w:hAnsi="Consolas" w:cs="Consolas"/>
                <w:sz w:val="16"/>
              </w:rPr>
              <w:t>0</w:t>
            </w:r>
          </w:p>
        </w:tc>
        <w:tc>
          <w:tcPr>
            <w:tcW w:w="1170" w:type="dxa"/>
          </w:tcPr>
          <w:p w14:paraId="717D67E6" w14:textId="77777777" w:rsidR="00AC1205" w:rsidRDefault="00000000">
            <w:pPr>
              <w:jc w:val="right"/>
            </w:pPr>
            <w:r>
              <w:rPr>
                <w:rFonts w:ascii="Consolas" w:eastAsia="Consolas" w:hAnsi="Consolas" w:cs="Consolas"/>
                <w:sz w:val="16"/>
              </w:rPr>
              <w:t>0</w:t>
            </w:r>
          </w:p>
        </w:tc>
      </w:tr>
      <w:tr w:rsidR="00AC1205" w14:paraId="717D67F0" w14:textId="77777777">
        <w:tc>
          <w:tcPr>
            <w:tcW w:w="1170" w:type="dxa"/>
          </w:tcPr>
          <w:p w14:paraId="717D67E8" w14:textId="77777777" w:rsidR="00AC1205" w:rsidRDefault="00000000">
            <w:pPr>
              <w:jc w:val="right"/>
            </w:pPr>
            <w:r>
              <w:rPr>
                <w:rFonts w:ascii="Consolas" w:eastAsia="Consolas" w:hAnsi="Consolas" w:cs="Consolas"/>
                <w:sz w:val="16"/>
              </w:rPr>
              <w:lastRenderedPageBreak/>
              <w:t>1991</w:t>
            </w:r>
          </w:p>
        </w:tc>
        <w:tc>
          <w:tcPr>
            <w:tcW w:w="1170" w:type="dxa"/>
          </w:tcPr>
          <w:p w14:paraId="717D67E9" w14:textId="77777777" w:rsidR="00AC1205" w:rsidRDefault="00000000">
            <w:pPr>
              <w:jc w:val="right"/>
            </w:pPr>
            <w:r>
              <w:rPr>
                <w:rFonts w:ascii="Consolas" w:eastAsia="Consolas" w:hAnsi="Consolas" w:cs="Consolas"/>
                <w:sz w:val="16"/>
              </w:rPr>
              <w:t>0</w:t>
            </w:r>
          </w:p>
        </w:tc>
        <w:tc>
          <w:tcPr>
            <w:tcW w:w="1170" w:type="dxa"/>
          </w:tcPr>
          <w:p w14:paraId="717D67EA" w14:textId="77777777" w:rsidR="00AC1205" w:rsidRDefault="00000000">
            <w:pPr>
              <w:jc w:val="right"/>
            </w:pPr>
            <w:r>
              <w:rPr>
                <w:rFonts w:ascii="Consolas" w:eastAsia="Consolas" w:hAnsi="Consolas" w:cs="Consolas"/>
                <w:sz w:val="16"/>
              </w:rPr>
              <w:t>0</w:t>
            </w:r>
          </w:p>
        </w:tc>
        <w:tc>
          <w:tcPr>
            <w:tcW w:w="1170" w:type="dxa"/>
          </w:tcPr>
          <w:p w14:paraId="717D67EB" w14:textId="77777777" w:rsidR="00AC1205" w:rsidRDefault="00000000">
            <w:pPr>
              <w:jc w:val="right"/>
            </w:pPr>
            <w:r>
              <w:rPr>
                <w:rFonts w:ascii="Consolas" w:eastAsia="Consolas" w:hAnsi="Consolas" w:cs="Consolas"/>
                <w:sz w:val="16"/>
              </w:rPr>
              <w:t>14,678</w:t>
            </w:r>
          </w:p>
        </w:tc>
        <w:tc>
          <w:tcPr>
            <w:tcW w:w="1170" w:type="dxa"/>
          </w:tcPr>
          <w:p w14:paraId="717D67EC" w14:textId="77777777" w:rsidR="00AC1205" w:rsidRDefault="00000000">
            <w:pPr>
              <w:jc w:val="right"/>
            </w:pPr>
            <w:r>
              <w:rPr>
                <w:rFonts w:ascii="Consolas" w:eastAsia="Consolas" w:hAnsi="Consolas" w:cs="Consolas"/>
                <w:sz w:val="16"/>
              </w:rPr>
              <w:t>0</w:t>
            </w:r>
          </w:p>
        </w:tc>
        <w:tc>
          <w:tcPr>
            <w:tcW w:w="1170" w:type="dxa"/>
          </w:tcPr>
          <w:p w14:paraId="717D67ED" w14:textId="77777777" w:rsidR="00AC1205" w:rsidRDefault="00000000">
            <w:pPr>
              <w:jc w:val="right"/>
            </w:pPr>
            <w:r>
              <w:rPr>
                <w:rFonts w:ascii="Consolas" w:eastAsia="Consolas" w:hAnsi="Consolas" w:cs="Consolas"/>
                <w:sz w:val="16"/>
              </w:rPr>
              <w:t>13,451</w:t>
            </w:r>
          </w:p>
        </w:tc>
        <w:tc>
          <w:tcPr>
            <w:tcW w:w="1170" w:type="dxa"/>
          </w:tcPr>
          <w:p w14:paraId="717D67EE" w14:textId="77777777" w:rsidR="00AC1205" w:rsidRDefault="00000000">
            <w:pPr>
              <w:jc w:val="right"/>
            </w:pPr>
            <w:r>
              <w:rPr>
                <w:rFonts w:ascii="Consolas" w:eastAsia="Consolas" w:hAnsi="Consolas" w:cs="Consolas"/>
                <w:sz w:val="16"/>
              </w:rPr>
              <w:t>9,926</w:t>
            </w:r>
          </w:p>
        </w:tc>
        <w:tc>
          <w:tcPr>
            <w:tcW w:w="1170" w:type="dxa"/>
          </w:tcPr>
          <w:p w14:paraId="717D67EF" w14:textId="77777777" w:rsidR="00AC1205" w:rsidRDefault="00000000">
            <w:pPr>
              <w:jc w:val="right"/>
            </w:pPr>
            <w:r>
              <w:rPr>
                <w:rFonts w:ascii="Consolas" w:eastAsia="Consolas" w:hAnsi="Consolas" w:cs="Consolas"/>
                <w:sz w:val="16"/>
              </w:rPr>
              <w:t>0</w:t>
            </w:r>
          </w:p>
        </w:tc>
      </w:tr>
      <w:tr w:rsidR="00AC1205" w14:paraId="717D67F9" w14:textId="77777777">
        <w:tc>
          <w:tcPr>
            <w:tcW w:w="1170" w:type="dxa"/>
          </w:tcPr>
          <w:p w14:paraId="717D67F1" w14:textId="77777777" w:rsidR="00AC1205" w:rsidRDefault="00000000">
            <w:pPr>
              <w:jc w:val="right"/>
            </w:pPr>
            <w:r>
              <w:rPr>
                <w:rFonts w:ascii="Consolas" w:eastAsia="Consolas" w:hAnsi="Consolas" w:cs="Consolas"/>
                <w:sz w:val="16"/>
              </w:rPr>
              <w:t>1992</w:t>
            </w:r>
          </w:p>
        </w:tc>
        <w:tc>
          <w:tcPr>
            <w:tcW w:w="1170" w:type="dxa"/>
          </w:tcPr>
          <w:p w14:paraId="717D67F2" w14:textId="77777777" w:rsidR="00AC1205" w:rsidRDefault="00000000">
            <w:pPr>
              <w:jc w:val="right"/>
            </w:pPr>
            <w:r>
              <w:rPr>
                <w:rFonts w:ascii="Consolas" w:eastAsia="Consolas" w:hAnsi="Consolas" w:cs="Consolas"/>
                <w:sz w:val="16"/>
              </w:rPr>
              <w:t>0</w:t>
            </w:r>
          </w:p>
        </w:tc>
        <w:tc>
          <w:tcPr>
            <w:tcW w:w="1170" w:type="dxa"/>
          </w:tcPr>
          <w:p w14:paraId="717D67F3" w14:textId="77777777" w:rsidR="00AC1205" w:rsidRDefault="00000000">
            <w:pPr>
              <w:jc w:val="right"/>
            </w:pPr>
            <w:r>
              <w:rPr>
                <w:rFonts w:ascii="Consolas" w:eastAsia="Consolas" w:hAnsi="Consolas" w:cs="Consolas"/>
                <w:sz w:val="16"/>
              </w:rPr>
              <w:t>0</w:t>
            </w:r>
          </w:p>
        </w:tc>
        <w:tc>
          <w:tcPr>
            <w:tcW w:w="1170" w:type="dxa"/>
          </w:tcPr>
          <w:p w14:paraId="717D67F4" w14:textId="77777777" w:rsidR="00AC1205" w:rsidRDefault="00000000">
            <w:pPr>
              <w:jc w:val="right"/>
            </w:pPr>
            <w:r>
              <w:rPr>
                <w:rFonts w:ascii="Consolas" w:eastAsia="Consolas" w:hAnsi="Consolas" w:cs="Consolas"/>
                <w:sz w:val="16"/>
              </w:rPr>
              <w:t>15,353</w:t>
            </w:r>
          </w:p>
        </w:tc>
        <w:tc>
          <w:tcPr>
            <w:tcW w:w="1170" w:type="dxa"/>
          </w:tcPr>
          <w:p w14:paraId="717D67F5" w14:textId="77777777" w:rsidR="00AC1205" w:rsidRDefault="00000000">
            <w:pPr>
              <w:jc w:val="right"/>
            </w:pPr>
            <w:r>
              <w:rPr>
                <w:rFonts w:ascii="Consolas" w:eastAsia="Consolas" w:hAnsi="Consolas" w:cs="Consolas"/>
                <w:sz w:val="16"/>
              </w:rPr>
              <w:t>0</w:t>
            </w:r>
          </w:p>
        </w:tc>
        <w:tc>
          <w:tcPr>
            <w:tcW w:w="1170" w:type="dxa"/>
          </w:tcPr>
          <w:p w14:paraId="717D67F6" w14:textId="77777777" w:rsidR="00AC1205" w:rsidRDefault="00000000">
            <w:pPr>
              <w:jc w:val="right"/>
            </w:pPr>
            <w:r>
              <w:rPr>
                <w:rFonts w:ascii="Consolas" w:eastAsia="Consolas" w:hAnsi="Consolas" w:cs="Consolas"/>
                <w:sz w:val="16"/>
              </w:rPr>
              <w:t>13,141</w:t>
            </w:r>
          </w:p>
        </w:tc>
        <w:tc>
          <w:tcPr>
            <w:tcW w:w="1170" w:type="dxa"/>
          </w:tcPr>
          <w:p w14:paraId="717D67F7" w14:textId="77777777" w:rsidR="00AC1205" w:rsidRDefault="00000000">
            <w:pPr>
              <w:jc w:val="right"/>
            </w:pPr>
            <w:r>
              <w:rPr>
                <w:rFonts w:ascii="Consolas" w:eastAsia="Consolas" w:hAnsi="Consolas" w:cs="Consolas"/>
                <w:sz w:val="16"/>
              </w:rPr>
              <w:t>9,288</w:t>
            </w:r>
          </w:p>
        </w:tc>
        <w:tc>
          <w:tcPr>
            <w:tcW w:w="1170" w:type="dxa"/>
          </w:tcPr>
          <w:p w14:paraId="717D67F8" w14:textId="77777777" w:rsidR="00AC1205" w:rsidRDefault="00000000">
            <w:pPr>
              <w:jc w:val="right"/>
            </w:pPr>
            <w:r>
              <w:rPr>
                <w:rFonts w:ascii="Consolas" w:eastAsia="Consolas" w:hAnsi="Consolas" w:cs="Consolas"/>
                <w:sz w:val="16"/>
              </w:rPr>
              <w:t>0</w:t>
            </w:r>
          </w:p>
        </w:tc>
      </w:tr>
      <w:tr w:rsidR="00AC1205" w14:paraId="717D6802" w14:textId="77777777">
        <w:tc>
          <w:tcPr>
            <w:tcW w:w="1170" w:type="dxa"/>
          </w:tcPr>
          <w:p w14:paraId="717D67FA" w14:textId="77777777" w:rsidR="00AC1205" w:rsidRDefault="00000000">
            <w:pPr>
              <w:jc w:val="right"/>
            </w:pPr>
            <w:r>
              <w:rPr>
                <w:rFonts w:ascii="Consolas" w:eastAsia="Consolas" w:hAnsi="Consolas" w:cs="Consolas"/>
                <w:sz w:val="16"/>
              </w:rPr>
              <w:t>1993</w:t>
            </w:r>
          </w:p>
        </w:tc>
        <w:tc>
          <w:tcPr>
            <w:tcW w:w="1170" w:type="dxa"/>
          </w:tcPr>
          <w:p w14:paraId="717D67FB" w14:textId="77777777" w:rsidR="00AC1205" w:rsidRDefault="00000000">
            <w:pPr>
              <w:jc w:val="right"/>
            </w:pPr>
            <w:r>
              <w:rPr>
                <w:rFonts w:ascii="Consolas" w:eastAsia="Consolas" w:hAnsi="Consolas" w:cs="Consolas"/>
                <w:sz w:val="16"/>
              </w:rPr>
              <w:t>0</w:t>
            </w:r>
          </w:p>
        </w:tc>
        <w:tc>
          <w:tcPr>
            <w:tcW w:w="1170" w:type="dxa"/>
          </w:tcPr>
          <w:p w14:paraId="717D67FC" w14:textId="77777777" w:rsidR="00AC1205" w:rsidRDefault="00000000">
            <w:pPr>
              <w:jc w:val="right"/>
            </w:pPr>
            <w:r>
              <w:rPr>
                <w:rFonts w:ascii="Consolas" w:eastAsia="Consolas" w:hAnsi="Consolas" w:cs="Consolas"/>
                <w:sz w:val="16"/>
              </w:rPr>
              <w:t>0</w:t>
            </w:r>
          </w:p>
        </w:tc>
        <w:tc>
          <w:tcPr>
            <w:tcW w:w="1170" w:type="dxa"/>
          </w:tcPr>
          <w:p w14:paraId="717D67FD" w14:textId="77777777" w:rsidR="00AC1205" w:rsidRDefault="00000000">
            <w:pPr>
              <w:jc w:val="right"/>
            </w:pPr>
            <w:r>
              <w:rPr>
                <w:rFonts w:ascii="Consolas" w:eastAsia="Consolas" w:hAnsi="Consolas" w:cs="Consolas"/>
                <w:sz w:val="16"/>
              </w:rPr>
              <w:t>15,453</w:t>
            </w:r>
          </w:p>
        </w:tc>
        <w:tc>
          <w:tcPr>
            <w:tcW w:w="1170" w:type="dxa"/>
          </w:tcPr>
          <w:p w14:paraId="717D67FE" w14:textId="77777777" w:rsidR="00AC1205" w:rsidRDefault="00000000">
            <w:pPr>
              <w:jc w:val="right"/>
            </w:pPr>
            <w:r>
              <w:rPr>
                <w:rFonts w:ascii="Consolas" w:eastAsia="Consolas" w:hAnsi="Consolas" w:cs="Consolas"/>
                <w:sz w:val="16"/>
              </w:rPr>
              <w:t>0</w:t>
            </w:r>
          </w:p>
        </w:tc>
        <w:tc>
          <w:tcPr>
            <w:tcW w:w="1170" w:type="dxa"/>
          </w:tcPr>
          <w:p w14:paraId="717D67FF" w14:textId="77777777" w:rsidR="00AC1205" w:rsidRDefault="00000000">
            <w:pPr>
              <w:jc w:val="right"/>
            </w:pPr>
            <w:r>
              <w:rPr>
                <w:rFonts w:ascii="Consolas" w:eastAsia="Consolas" w:hAnsi="Consolas" w:cs="Consolas"/>
                <w:sz w:val="16"/>
              </w:rPr>
              <w:t>12,959</w:t>
            </w:r>
          </w:p>
        </w:tc>
        <w:tc>
          <w:tcPr>
            <w:tcW w:w="1170" w:type="dxa"/>
          </w:tcPr>
          <w:p w14:paraId="717D6800" w14:textId="77777777" w:rsidR="00AC1205" w:rsidRDefault="00000000">
            <w:pPr>
              <w:jc w:val="right"/>
            </w:pPr>
            <w:r>
              <w:rPr>
                <w:rFonts w:ascii="Consolas" w:eastAsia="Consolas" w:hAnsi="Consolas" w:cs="Consolas"/>
                <w:sz w:val="16"/>
              </w:rPr>
              <w:t>8,900</w:t>
            </w:r>
          </w:p>
        </w:tc>
        <w:tc>
          <w:tcPr>
            <w:tcW w:w="1170" w:type="dxa"/>
          </w:tcPr>
          <w:p w14:paraId="717D6801" w14:textId="77777777" w:rsidR="00AC1205" w:rsidRDefault="00000000">
            <w:pPr>
              <w:jc w:val="right"/>
            </w:pPr>
            <w:r>
              <w:rPr>
                <w:rFonts w:ascii="Consolas" w:eastAsia="Consolas" w:hAnsi="Consolas" w:cs="Consolas"/>
                <w:sz w:val="16"/>
              </w:rPr>
              <w:t>0</w:t>
            </w:r>
          </w:p>
        </w:tc>
      </w:tr>
      <w:tr w:rsidR="00AC1205" w14:paraId="717D680B" w14:textId="77777777">
        <w:tc>
          <w:tcPr>
            <w:tcW w:w="1170" w:type="dxa"/>
          </w:tcPr>
          <w:p w14:paraId="717D6803" w14:textId="77777777" w:rsidR="00AC1205" w:rsidRDefault="00000000">
            <w:pPr>
              <w:jc w:val="right"/>
            </w:pPr>
            <w:r>
              <w:rPr>
                <w:rFonts w:ascii="Consolas" w:eastAsia="Consolas" w:hAnsi="Consolas" w:cs="Consolas"/>
                <w:sz w:val="16"/>
              </w:rPr>
              <w:t>1994</w:t>
            </w:r>
          </w:p>
        </w:tc>
        <w:tc>
          <w:tcPr>
            <w:tcW w:w="1170" w:type="dxa"/>
          </w:tcPr>
          <w:p w14:paraId="717D6804" w14:textId="77777777" w:rsidR="00AC1205" w:rsidRDefault="00000000">
            <w:pPr>
              <w:jc w:val="right"/>
            </w:pPr>
            <w:r>
              <w:rPr>
                <w:rFonts w:ascii="Consolas" w:eastAsia="Consolas" w:hAnsi="Consolas" w:cs="Consolas"/>
                <w:sz w:val="16"/>
              </w:rPr>
              <w:t>0</w:t>
            </w:r>
          </w:p>
        </w:tc>
        <w:tc>
          <w:tcPr>
            <w:tcW w:w="1170" w:type="dxa"/>
          </w:tcPr>
          <w:p w14:paraId="717D6805" w14:textId="77777777" w:rsidR="00AC1205" w:rsidRDefault="00000000">
            <w:pPr>
              <w:jc w:val="right"/>
            </w:pPr>
            <w:r>
              <w:rPr>
                <w:rFonts w:ascii="Consolas" w:eastAsia="Consolas" w:hAnsi="Consolas" w:cs="Consolas"/>
                <w:sz w:val="16"/>
              </w:rPr>
              <w:t>0</w:t>
            </w:r>
          </w:p>
        </w:tc>
        <w:tc>
          <w:tcPr>
            <w:tcW w:w="1170" w:type="dxa"/>
          </w:tcPr>
          <w:p w14:paraId="717D6806" w14:textId="77777777" w:rsidR="00AC1205" w:rsidRDefault="00000000">
            <w:pPr>
              <w:jc w:val="right"/>
            </w:pPr>
            <w:r>
              <w:rPr>
                <w:rFonts w:ascii="Consolas" w:eastAsia="Consolas" w:hAnsi="Consolas" w:cs="Consolas"/>
                <w:sz w:val="16"/>
              </w:rPr>
              <w:t>16,624</w:t>
            </w:r>
          </w:p>
        </w:tc>
        <w:tc>
          <w:tcPr>
            <w:tcW w:w="1170" w:type="dxa"/>
          </w:tcPr>
          <w:p w14:paraId="717D6807" w14:textId="77777777" w:rsidR="00AC1205" w:rsidRDefault="00000000">
            <w:pPr>
              <w:jc w:val="right"/>
            </w:pPr>
            <w:r>
              <w:rPr>
                <w:rFonts w:ascii="Consolas" w:eastAsia="Consolas" w:hAnsi="Consolas" w:cs="Consolas"/>
                <w:sz w:val="16"/>
              </w:rPr>
              <w:t>0</w:t>
            </w:r>
          </w:p>
        </w:tc>
        <w:tc>
          <w:tcPr>
            <w:tcW w:w="1170" w:type="dxa"/>
          </w:tcPr>
          <w:p w14:paraId="717D6808" w14:textId="77777777" w:rsidR="00AC1205" w:rsidRDefault="00000000">
            <w:pPr>
              <w:jc w:val="right"/>
            </w:pPr>
            <w:r>
              <w:rPr>
                <w:rFonts w:ascii="Consolas" w:eastAsia="Consolas" w:hAnsi="Consolas" w:cs="Consolas"/>
                <w:sz w:val="16"/>
              </w:rPr>
              <w:t>13,220</w:t>
            </w:r>
          </w:p>
        </w:tc>
        <w:tc>
          <w:tcPr>
            <w:tcW w:w="1170" w:type="dxa"/>
          </w:tcPr>
          <w:p w14:paraId="717D6809" w14:textId="77777777" w:rsidR="00AC1205" w:rsidRDefault="00000000">
            <w:pPr>
              <w:jc w:val="right"/>
            </w:pPr>
            <w:r>
              <w:rPr>
                <w:rFonts w:ascii="Consolas" w:eastAsia="Consolas" w:hAnsi="Consolas" w:cs="Consolas"/>
                <w:sz w:val="16"/>
              </w:rPr>
              <w:t>9,375</w:t>
            </w:r>
          </w:p>
        </w:tc>
        <w:tc>
          <w:tcPr>
            <w:tcW w:w="1170" w:type="dxa"/>
          </w:tcPr>
          <w:p w14:paraId="717D680A" w14:textId="77777777" w:rsidR="00AC1205" w:rsidRDefault="00000000">
            <w:pPr>
              <w:jc w:val="right"/>
            </w:pPr>
            <w:r>
              <w:rPr>
                <w:rFonts w:ascii="Consolas" w:eastAsia="Consolas" w:hAnsi="Consolas" w:cs="Consolas"/>
                <w:sz w:val="16"/>
              </w:rPr>
              <w:t>0</w:t>
            </w:r>
          </w:p>
        </w:tc>
      </w:tr>
      <w:tr w:rsidR="00AC1205" w14:paraId="717D6814" w14:textId="77777777">
        <w:tc>
          <w:tcPr>
            <w:tcW w:w="1170" w:type="dxa"/>
          </w:tcPr>
          <w:p w14:paraId="717D680C" w14:textId="77777777" w:rsidR="00AC1205" w:rsidRDefault="00000000">
            <w:pPr>
              <w:jc w:val="right"/>
            </w:pPr>
            <w:r>
              <w:rPr>
                <w:rFonts w:ascii="Consolas" w:eastAsia="Consolas" w:hAnsi="Consolas" w:cs="Consolas"/>
                <w:sz w:val="16"/>
              </w:rPr>
              <w:t>1995</w:t>
            </w:r>
          </w:p>
        </w:tc>
        <w:tc>
          <w:tcPr>
            <w:tcW w:w="1170" w:type="dxa"/>
          </w:tcPr>
          <w:p w14:paraId="717D680D" w14:textId="77777777" w:rsidR="00AC1205" w:rsidRDefault="00000000">
            <w:pPr>
              <w:jc w:val="right"/>
            </w:pPr>
            <w:r>
              <w:rPr>
                <w:rFonts w:ascii="Consolas" w:eastAsia="Consolas" w:hAnsi="Consolas" w:cs="Consolas"/>
                <w:sz w:val="16"/>
              </w:rPr>
              <w:t>0</w:t>
            </w:r>
          </w:p>
        </w:tc>
        <w:tc>
          <w:tcPr>
            <w:tcW w:w="1170" w:type="dxa"/>
          </w:tcPr>
          <w:p w14:paraId="717D680E" w14:textId="77777777" w:rsidR="00AC1205" w:rsidRDefault="00000000">
            <w:pPr>
              <w:jc w:val="right"/>
            </w:pPr>
            <w:r>
              <w:rPr>
                <w:rFonts w:ascii="Consolas" w:eastAsia="Consolas" w:hAnsi="Consolas" w:cs="Consolas"/>
                <w:sz w:val="16"/>
              </w:rPr>
              <w:t>0</w:t>
            </w:r>
          </w:p>
        </w:tc>
        <w:tc>
          <w:tcPr>
            <w:tcW w:w="1170" w:type="dxa"/>
          </w:tcPr>
          <w:p w14:paraId="717D680F" w14:textId="77777777" w:rsidR="00AC1205" w:rsidRDefault="00000000">
            <w:pPr>
              <w:jc w:val="right"/>
            </w:pPr>
            <w:r>
              <w:rPr>
                <w:rFonts w:ascii="Consolas" w:eastAsia="Consolas" w:hAnsi="Consolas" w:cs="Consolas"/>
                <w:sz w:val="16"/>
              </w:rPr>
              <w:t>16,081</w:t>
            </w:r>
          </w:p>
        </w:tc>
        <w:tc>
          <w:tcPr>
            <w:tcW w:w="1170" w:type="dxa"/>
          </w:tcPr>
          <w:p w14:paraId="717D6810" w14:textId="77777777" w:rsidR="00AC1205" w:rsidRDefault="00000000">
            <w:pPr>
              <w:jc w:val="right"/>
            </w:pPr>
            <w:r>
              <w:rPr>
                <w:rFonts w:ascii="Consolas" w:eastAsia="Consolas" w:hAnsi="Consolas" w:cs="Consolas"/>
                <w:sz w:val="16"/>
              </w:rPr>
              <w:t>0</w:t>
            </w:r>
          </w:p>
        </w:tc>
        <w:tc>
          <w:tcPr>
            <w:tcW w:w="1170" w:type="dxa"/>
          </w:tcPr>
          <w:p w14:paraId="717D6811" w14:textId="77777777" w:rsidR="00AC1205" w:rsidRDefault="00000000">
            <w:pPr>
              <w:jc w:val="right"/>
            </w:pPr>
            <w:r>
              <w:rPr>
                <w:rFonts w:ascii="Consolas" w:eastAsia="Consolas" w:hAnsi="Consolas" w:cs="Consolas"/>
                <w:sz w:val="16"/>
              </w:rPr>
              <w:t>13,540</w:t>
            </w:r>
          </w:p>
        </w:tc>
        <w:tc>
          <w:tcPr>
            <w:tcW w:w="1170" w:type="dxa"/>
          </w:tcPr>
          <w:p w14:paraId="717D6812" w14:textId="77777777" w:rsidR="00AC1205" w:rsidRDefault="00000000">
            <w:pPr>
              <w:jc w:val="right"/>
            </w:pPr>
            <w:r>
              <w:rPr>
                <w:rFonts w:ascii="Consolas" w:eastAsia="Consolas" w:hAnsi="Consolas" w:cs="Consolas"/>
                <w:sz w:val="16"/>
              </w:rPr>
              <w:t>8,902</w:t>
            </w:r>
          </w:p>
        </w:tc>
        <w:tc>
          <w:tcPr>
            <w:tcW w:w="1170" w:type="dxa"/>
          </w:tcPr>
          <w:p w14:paraId="717D6813" w14:textId="77777777" w:rsidR="00AC1205" w:rsidRDefault="00000000">
            <w:pPr>
              <w:jc w:val="right"/>
            </w:pPr>
            <w:r>
              <w:rPr>
                <w:rFonts w:ascii="Consolas" w:eastAsia="Consolas" w:hAnsi="Consolas" w:cs="Consolas"/>
                <w:sz w:val="16"/>
              </w:rPr>
              <w:t>0</w:t>
            </w:r>
          </w:p>
        </w:tc>
      </w:tr>
      <w:tr w:rsidR="00AC1205" w14:paraId="717D681D" w14:textId="77777777">
        <w:tc>
          <w:tcPr>
            <w:tcW w:w="1170" w:type="dxa"/>
          </w:tcPr>
          <w:p w14:paraId="717D6815" w14:textId="77777777" w:rsidR="00AC1205" w:rsidRDefault="00000000">
            <w:pPr>
              <w:jc w:val="right"/>
            </w:pPr>
            <w:r>
              <w:rPr>
                <w:rFonts w:ascii="Consolas" w:eastAsia="Consolas" w:hAnsi="Consolas" w:cs="Consolas"/>
                <w:sz w:val="16"/>
              </w:rPr>
              <w:t>1996</w:t>
            </w:r>
          </w:p>
        </w:tc>
        <w:tc>
          <w:tcPr>
            <w:tcW w:w="1170" w:type="dxa"/>
          </w:tcPr>
          <w:p w14:paraId="717D6816" w14:textId="77777777" w:rsidR="00AC1205" w:rsidRDefault="00000000">
            <w:pPr>
              <w:jc w:val="right"/>
            </w:pPr>
            <w:r>
              <w:rPr>
                <w:rFonts w:ascii="Consolas" w:eastAsia="Consolas" w:hAnsi="Consolas" w:cs="Consolas"/>
                <w:sz w:val="16"/>
              </w:rPr>
              <w:t>0</w:t>
            </w:r>
          </w:p>
        </w:tc>
        <w:tc>
          <w:tcPr>
            <w:tcW w:w="1170" w:type="dxa"/>
          </w:tcPr>
          <w:p w14:paraId="717D6817" w14:textId="77777777" w:rsidR="00AC1205" w:rsidRDefault="00000000">
            <w:pPr>
              <w:jc w:val="right"/>
            </w:pPr>
            <w:r>
              <w:rPr>
                <w:rFonts w:ascii="Consolas" w:eastAsia="Consolas" w:hAnsi="Consolas" w:cs="Consolas"/>
                <w:sz w:val="16"/>
              </w:rPr>
              <w:t>0</w:t>
            </w:r>
          </w:p>
        </w:tc>
        <w:tc>
          <w:tcPr>
            <w:tcW w:w="1170" w:type="dxa"/>
          </w:tcPr>
          <w:p w14:paraId="717D6818" w14:textId="77777777" w:rsidR="00AC1205" w:rsidRDefault="00000000">
            <w:pPr>
              <w:jc w:val="right"/>
            </w:pPr>
            <w:r>
              <w:rPr>
                <w:rFonts w:ascii="Consolas" w:eastAsia="Consolas" w:hAnsi="Consolas" w:cs="Consolas"/>
                <w:sz w:val="16"/>
              </w:rPr>
              <w:t>13,123</w:t>
            </w:r>
          </w:p>
        </w:tc>
        <w:tc>
          <w:tcPr>
            <w:tcW w:w="1170" w:type="dxa"/>
          </w:tcPr>
          <w:p w14:paraId="717D6819" w14:textId="77777777" w:rsidR="00AC1205" w:rsidRDefault="00000000">
            <w:pPr>
              <w:jc w:val="right"/>
            </w:pPr>
            <w:r>
              <w:rPr>
                <w:rFonts w:ascii="Consolas" w:eastAsia="Consolas" w:hAnsi="Consolas" w:cs="Consolas"/>
                <w:sz w:val="16"/>
              </w:rPr>
              <w:t>0</w:t>
            </w:r>
          </w:p>
        </w:tc>
        <w:tc>
          <w:tcPr>
            <w:tcW w:w="1170" w:type="dxa"/>
          </w:tcPr>
          <w:p w14:paraId="717D681A" w14:textId="77777777" w:rsidR="00AC1205" w:rsidRDefault="00000000">
            <w:pPr>
              <w:jc w:val="right"/>
            </w:pPr>
            <w:r>
              <w:rPr>
                <w:rFonts w:ascii="Consolas" w:eastAsia="Consolas" w:hAnsi="Consolas" w:cs="Consolas"/>
                <w:sz w:val="16"/>
              </w:rPr>
              <w:t>13,284</w:t>
            </w:r>
          </w:p>
        </w:tc>
        <w:tc>
          <w:tcPr>
            <w:tcW w:w="1170" w:type="dxa"/>
          </w:tcPr>
          <w:p w14:paraId="717D681B" w14:textId="77777777" w:rsidR="00AC1205" w:rsidRDefault="00000000">
            <w:pPr>
              <w:jc w:val="right"/>
            </w:pPr>
            <w:r>
              <w:rPr>
                <w:rFonts w:ascii="Consolas" w:eastAsia="Consolas" w:hAnsi="Consolas" w:cs="Consolas"/>
                <w:sz w:val="16"/>
              </w:rPr>
              <w:t>9,434</w:t>
            </w:r>
          </w:p>
        </w:tc>
        <w:tc>
          <w:tcPr>
            <w:tcW w:w="1170" w:type="dxa"/>
          </w:tcPr>
          <w:p w14:paraId="717D681C" w14:textId="77777777" w:rsidR="00AC1205" w:rsidRDefault="00000000">
            <w:pPr>
              <w:jc w:val="right"/>
            </w:pPr>
            <w:r>
              <w:rPr>
                <w:rFonts w:ascii="Consolas" w:eastAsia="Consolas" w:hAnsi="Consolas" w:cs="Consolas"/>
                <w:sz w:val="16"/>
              </w:rPr>
              <w:t>0</w:t>
            </w:r>
          </w:p>
        </w:tc>
      </w:tr>
      <w:tr w:rsidR="00AC1205" w14:paraId="717D6826" w14:textId="77777777">
        <w:tc>
          <w:tcPr>
            <w:tcW w:w="1170" w:type="dxa"/>
          </w:tcPr>
          <w:p w14:paraId="717D681E" w14:textId="77777777" w:rsidR="00AC1205" w:rsidRDefault="00000000">
            <w:pPr>
              <w:jc w:val="right"/>
            </w:pPr>
            <w:r>
              <w:rPr>
                <w:rFonts w:ascii="Consolas" w:eastAsia="Consolas" w:hAnsi="Consolas" w:cs="Consolas"/>
                <w:sz w:val="16"/>
              </w:rPr>
              <w:t>1997</w:t>
            </w:r>
          </w:p>
        </w:tc>
        <w:tc>
          <w:tcPr>
            <w:tcW w:w="1170" w:type="dxa"/>
          </w:tcPr>
          <w:p w14:paraId="717D681F" w14:textId="77777777" w:rsidR="00AC1205" w:rsidRDefault="00000000">
            <w:pPr>
              <w:jc w:val="right"/>
            </w:pPr>
            <w:r>
              <w:rPr>
                <w:rFonts w:ascii="Consolas" w:eastAsia="Consolas" w:hAnsi="Consolas" w:cs="Consolas"/>
                <w:sz w:val="16"/>
              </w:rPr>
              <w:t>0</w:t>
            </w:r>
          </w:p>
        </w:tc>
        <w:tc>
          <w:tcPr>
            <w:tcW w:w="1170" w:type="dxa"/>
          </w:tcPr>
          <w:p w14:paraId="717D6820" w14:textId="77777777" w:rsidR="00AC1205" w:rsidRDefault="00000000">
            <w:pPr>
              <w:jc w:val="right"/>
            </w:pPr>
            <w:r>
              <w:rPr>
                <w:rFonts w:ascii="Consolas" w:eastAsia="Consolas" w:hAnsi="Consolas" w:cs="Consolas"/>
                <w:sz w:val="16"/>
              </w:rPr>
              <w:t>0</w:t>
            </w:r>
          </w:p>
        </w:tc>
        <w:tc>
          <w:tcPr>
            <w:tcW w:w="1170" w:type="dxa"/>
          </w:tcPr>
          <w:p w14:paraId="717D6821" w14:textId="77777777" w:rsidR="00AC1205" w:rsidRDefault="00000000">
            <w:pPr>
              <w:jc w:val="right"/>
            </w:pPr>
            <w:r>
              <w:rPr>
                <w:rFonts w:ascii="Consolas" w:eastAsia="Consolas" w:hAnsi="Consolas" w:cs="Consolas"/>
                <w:sz w:val="16"/>
              </w:rPr>
              <w:t>10,593</w:t>
            </w:r>
          </w:p>
        </w:tc>
        <w:tc>
          <w:tcPr>
            <w:tcW w:w="1170" w:type="dxa"/>
          </w:tcPr>
          <w:p w14:paraId="717D6822" w14:textId="77777777" w:rsidR="00AC1205" w:rsidRDefault="00000000">
            <w:pPr>
              <w:jc w:val="right"/>
            </w:pPr>
            <w:r>
              <w:rPr>
                <w:rFonts w:ascii="Consolas" w:eastAsia="Consolas" w:hAnsi="Consolas" w:cs="Consolas"/>
                <w:sz w:val="16"/>
              </w:rPr>
              <w:t>0</w:t>
            </w:r>
          </w:p>
        </w:tc>
        <w:tc>
          <w:tcPr>
            <w:tcW w:w="1170" w:type="dxa"/>
          </w:tcPr>
          <w:p w14:paraId="717D6823" w14:textId="77777777" w:rsidR="00AC1205" w:rsidRDefault="00000000">
            <w:pPr>
              <w:jc w:val="right"/>
            </w:pPr>
            <w:r>
              <w:rPr>
                <w:rFonts w:ascii="Consolas" w:eastAsia="Consolas" w:hAnsi="Consolas" w:cs="Consolas"/>
                <w:sz w:val="16"/>
              </w:rPr>
              <w:t>13,036</w:t>
            </w:r>
          </w:p>
        </w:tc>
        <w:tc>
          <w:tcPr>
            <w:tcW w:w="1170" w:type="dxa"/>
          </w:tcPr>
          <w:p w14:paraId="717D6824" w14:textId="77777777" w:rsidR="00AC1205" w:rsidRDefault="00000000">
            <w:pPr>
              <w:jc w:val="right"/>
            </w:pPr>
            <w:r>
              <w:rPr>
                <w:rFonts w:ascii="Consolas" w:eastAsia="Consolas" w:hAnsi="Consolas" w:cs="Consolas"/>
                <w:sz w:val="16"/>
              </w:rPr>
              <w:t>10,798</w:t>
            </w:r>
          </w:p>
        </w:tc>
        <w:tc>
          <w:tcPr>
            <w:tcW w:w="1170" w:type="dxa"/>
          </w:tcPr>
          <w:p w14:paraId="717D6825" w14:textId="77777777" w:rsidR="00AC1205" w:rsidRDefault="00000000">
            <w:pPr>
              <w:jc w:val="right"/>
            </w:pPr>
            <w:r>
              <w:rPr>
                <w:rFonts w:ascii="Consolas" w:eastAsia="Consolas" w:hAnsi="Consolas" w:cs="Consolas"/>
                <w:sz w:val="16"/>
              </w:rPr>
              <w:t>0</w:t>
            </w:r>
          </w:p>
        </w:tc>
      </w:tr>
      <w:tr w:rsidR="00AC1205" w14:paraId="717D682F" w14:textId="77777777">
        <w:tc>
          <w:tcPr>
            <w:tcW w:w="1170" w:type="dxa"/>
          </w:tcPr>
          <w:p w14:paraId="717D6827" w14:textId="77777777" w:rsidR="00AC1205" w:rsidRDefault="00000000">
            <w:pPr>
              <w:jc w:val="right"/>
            </w:pPr>
            <w:r>
              <w:rPr>
                <w:rFonts w:ascii="Consolas" w:eastAsia="Consolas" w:hAnsi="Consolas" w:cs="Consolas"/>
                <w:sz w:val="16"/>
              </w:rPr>
              <w:t>1998</w:t>
            </w:r>
          </w:p>
        </w:tc>
        <w:tc>
          <w:tcPr>
            <w:tcW w:w="1170" w:type="dxa"/>
          </w:tcPr>
          <w:p w14:paraId="717D6828" w14:textId="77777777" w:rsidR="00AC1205" w:rsidRDefault="00000000">
            <w:pPr>
              <w:jc w:val="right"/>
            </w:pPr>
            <w:r>
              <w:rPr>
                <w:rFonts w:ascii="Consolas" w:eastAsia="Consolas" w:hAnsi="Consolas" w:cs="Consolas"/>
                <w:sz w:val="16"/>
              </w:rPr>
              <w:t>0</w:t>
            </w:r>
          </w:p>
        </w:tc>
        <w:tc>
          <w:tcPr>
            <w:tcW w:w="1170" w:type="dxa"/>
          </w:tcPr>
          <w:p w14:paraId="717D6829" w14:textId="77777777" w:rsidR="00AC1205" w:rsidRDefault="00000000">
            <w:pPr>
              <w:jc w:val="right"/>
            </w:pPr>
            <w:r>
              <w:rPr>
                <w:rFonts w:ascii="Consolas" w:eastAsia="Consolas" w:hAnsi="Consolas" w:cs="Consolas"/>
                <w:sz w:val="16"/>
              </w:rPr>
              <w:t>12,538</w:t>
            </w:r>
          </w:p>
        </w:tc>
        <w:tc>
          <w:tcPr>
            <w:tcW w:w="1170" w:type="dxa"/>
          </w:tcPr>
          <w:p w14:paraId="717D682A" w14:textId="77777777" w:rsidR="00AC1205" w:rsidRDefault="00000000">
            <w:pPr>
              <w:jc w:val="right"/>
            </w:pPr>
            <w:r>
              <w:rPr>
                <w:rFonts w:ascii="Consolas" w:eastAsia="Consolas" w:hAnsi="Consolas" w:cs="Consolas"/>
                <w:sz w:val="16"/>
              </w:rPr>
              <w:t>0</w:t>
            </w:r>
          </w:p>
        </w:tc>
        <w:tc>
          <w:tcPr>
            <w:tcW w:w="1170" w:type="dxa"/>
          </w:tcPr>
          <w:p w14:paraId="717D682B" w14:textId="77777777" w:rsidR="00AC1205" w:rsidRDefault="00000000">
            <w:pPr>
              <w:jc w:val="right"/>
            </w:pPr>
            <w:r>
              <w:rPr>
                <w:rFonts w:ascii="Consolas" w:eastAsia="Consolas" w:hAnsi="Consolas" w:cs="Consolas"/>
                <w:sz w:val="16"/>
              </w:rPr>
              <w:t>0</w:t>
            </w:r>
          </w:p>
        </w:tc>
        <w:tc>
          <w:tcPr>
            <w:tcW w:w="1170" w:type="dxa"/>
          </w:tcPr>
          <w:p w14:paraId="717D682C" w14:textId="77777777" w:rsidR="00AC1205" w:rsidRDefault="00000000">
            <w:pPr>
              <w:jc w:val="right"/>
            </w:pPr>
            <w:r>
              <w:rPr>
                <w:rFonts w:ascii="Consolas" w:eastAsia="Consolas" w:hAnsi="Consolas" w:cs="Consolas"/>
                <w:sz w:val="16"/>
              </w:rPr>
              <w:t>14,423</w:t>
            </w:r>
          </w:p>
        </w:tc>
        <w:tc>
          <w:tcPr>
            <w:tcW w:w="1170" w:type="dxa"/>
          </w:tcPr>
          <w:p w14:paraId="717D682D" w14:textId="77777777" w:rsidR="00AC1205" w:rsidRDefault="00000000">
            <w:pPr>
              <w:jc w:val="right"/>
            </w:pPr>
            <w:r>
              <w:rPr>
                <w:rFonts w:ascii="Consolas" w:eastAsia="Consolas" w:hAnsi="Consolas" w:cs="Consolas"/>
                <w:sz w:val="16"/>
              </w:rPr>
              <w:t>10,551</w:t>
            </w:r>
          </w:p>
        </w:tc>
        <w:tc>
          <w:tcPr>
            <w:tcW w:w="1170" w:type="dxa"/>
          </w:tcPr>
          <w:p w14:paraId="717D682E" w14:textId="77777777" w:rsidR="00AC1205" w:rsidRDefault="00000000">
            <w:pPr>
              <w:jc w:val="right"/>
            </w:pPr>
            <w:r>
              <w:rPr>
                <w:rFonts w:ascii="Consolas" w:eastAsia="Consolas" w:hAnsi="Consolas" w:cs="Consolas"/>
                <w:sz w:val="16"/>
              </w:rPr>
              <w:t>0</w:t>
            </w:r>
          </w:p>
        </w:tc>
      </w:tr>
      <w:tr w:rsidR="00AC1205" w14:paraId="717D6838" w14:textId="77777777">
        <w:tc>
          <w:tcPr>
            <w:tcW w:w="1170" w:type="dxa"/>
          </w:tcPr>
          <w:p w14:paraId="717D6830" w14:textId="77777777" w:rsidR="00AC1205" w:rsidRDefault="00000000">
            <w:pPr>
              <w:jc w:val="right"/>
            </w:pPr>
            <w:r>
              <w:rPr>
                <w:rFonts w:ascii="Consolas" w:eastAsia="Consolas" w:hAnsi="Consolas" w:cs="Consolas"/>
                <w:sz w:val="16"/>
              </w:rPr>
              <w:t>1999</w:t>
            </w:r>
          </w:p>
        </w:tc>
        <w:tc>
          <w:tcPr>
            <w:tcW w:w="1170" w:type="dxa"/>
          </w:tcPr>
          <w:p w14:paraId="717D6831" w14:textId="77777777" w:rsidR="00AC1205" w:rsidRDefault="00000000">
            <w:pPr>
              <w:jc w:val="right"/>
            </w:pPr>
            <w:r>
              <w:rPr>
                <w:rFonts w:ascii="Consolas" w:eastAsia="Consolas" w:hAnsi="Consolas" w:cs="Consolas"/>
                <w:sz w:val="16"/>
              </w:rPr>
              <w:t>0</w:t>
            </w:r>
          </w:p>
        </w:tc>
        <w:tc>
          <w:tcPr>
            <w:tcW w:w="1170" w:type="dxa"/>
          </w:tcPr>
          <w:p w14:paraId="717D6832" w14:textId="77777777" w:rsidR="00AC1205" w:rsidRDefault="00000000">
            <w:pPr>
              <w:jc w:val="right"/>
            </w:pPr>
            <w:r>
              <w:rPr>
                <w:rFonts w:ascii="Consolas" w:eastAsia="Consolas" w:hAnsi="Consolas" w:cs="Consolas"/>
                <w:sz w:val="16"/>
              </w:rPr>
              <w:t>11,359</w:t>
            </w:r>
          </w:p>
        </w:tc>
        <w:tc>
          <w:tcPr>
            <w:tcW w:w="1170" w:type="dxa"/>
          </w:tcPr>
          <w:p w14:paraId="717D6833" w14:textId="77777777" w:rsidR="00AC1205" w:rsidRDefault="00000000">
            <w:pPr>
              <w:jc w:val="right"/>
            </w:pPr>
            <w:r>
              <w:rPr>
                <w:rFonts w:ascii="Consolas" w:eastAsia="Consolas" w:hAnsi="Consolas" w:cs="Consolas"/>
                <w:sz w:val="16"/>
              </w:rPr>
              <w:t>10,937</w:t>
            </w:r>
          </w:p>
        </w:tc>
        <w:tc>
          <w:tcPr>
            <w:tcW w:w="1170" w:type="dxa"/>
          </w:tcPr>
          <w:p w14:paraId="717D6834" w14:textId="77777777" w:rsidR="00AC1205" w:rsidRDefault="00000000">
            <w:pPr>
              <w:jc w:val="right"/>
            </w:pPr>
            <w:r>
              <w:rPr>
                <w:rFonts w:ascii="Consolas" w:eastAsia="Consolas" w:hAnsi="Consolas" w:cs="Consolas"/>
                <w:sz w:val="16"/>
              </w:rPr>
              <w:t>7,315</w:t>
            </w:r>
          </w:p>
        </w:tc>
        <w:tc>
          <w:tcPr>
            <w:tcW w:w="1170" w:type="dxa"/>
          </w:tcPr>
          <w:p w14:paraId="717D6835" w14:textId="77777777" w:rsidR="00AC1205" w:rsidRDefault="00000000">
            <w:pPr>
              <w:jc w:val="right"/>
            </w:pPr>
            <w:r>
              <w:rPr>
                <w:rFonts w:ascii="Consolas" w:eastAsia="Consolas" w:hAnsi="Consolas" w:cs="Consolas"/>
                <w:sz w:val="16"/>
              </w:rPr>
              <w:t>13,857</w:t>
            </w:r>
          </w:p>
        </w:tc>
        <w:tc>
          <w:tcPr>
            <w:tcW w:w="1170" w:type="dxa"/>
          </w:tcPr>
          <w:p w14:paraId="717D6836" w14:textId="77777777" w:rsidR="00AC1205" w:rsidRDefault="00000000">
            <w:pPr>
              <w:jc w:val="right"/>
            </w:pPr>
            <w:r>
              <w:rPr>
                <w:rFonts w:ascii="Consolas" w:eastAsia="Consolas" w:hAnsi="Consolas" w:cs="Consolas"/>
                <w:sz w:val="16"/>
              </w:rPr>
              <w:t>11,661</w:t>
            </w:r>
          </w:p>
        </w:tc>
        <w:tc>
          <w:tcPr>
            <w:tcW w:w="1170" w:type="dxa"/>
          </w:tcPr>
          <w:p w14:paraId="717D6837" w14:textId="77777777" w:rsidR="00AC1205" w:rsidRDefault="00000000">
            <w:pPr>
              <w:jc w:val="right"/>
            </w:pPr>
            <w:r>
              <w:rPr>
                <w:rFonts w:ascii="Consolas" w:eastAsia="Consolas" w:hAnsi="Consolas" w:cs="Consolas"/>
                <w:sz w:val="16"/>
              </w:rPr>
              <w:t>0</w:t>
            </w:r>
          </w:p>
        </w:tc>
      </w:tr>
      <w:tr w:rsidR="00AC1205" w14:paraId="717D6841" w14:textId="77777777">
        <w:tc>
          <w:tcPr>
            <w:tcW w:w="1170" w:type="dxa"/>
          </w:tcPr>
          <w:p w14:paraId="717D6839" w14:textId="77777777" w:rsidR="00AC1205" w:rsidRDefault="00000000">
            <w:pPr>
              <w:jc w:val="right"/>
            </w:pPr>
            <w:r>
              <w:rPr>
                <w:rFonts w:ascii="Consolas" w:eastAsia="Consolas" w:hAnsi="Consolas" w:cs="Consolas"/>
                <w:sz w:val="16"/>
              </w:rPr>
              <w:t>2000</w:t>
            </w:r>
          </w:p>
        </w:tc>
        <w:tc>
          <w:tcPr>
            <w:tcW w:w="1170" w:type="dxa"/>
          </w:tcPr>
          <w:p w14:paraId="717D683A" w14:textId="77777777" w:rsidR="00AC1205" w:rsidRDefault="00000000">
            <w:pPr>
              <w:jc w:val="right"/>
            </w:pPr>
            <w:r>
              <w:rPr>
                <w:rFonts w:ascii="Consolas" w:eastAsia="Consolas" w:hAnsi="Consolas" w:cs="Consolas"/>
                <w:sz w:val="16"/>
              </w:rPr>
              <w:t>0</w:t>
            </w:r>
          </w:p>
        </w:tc>
        <w:tc>
          <w:tcPr>
            <w:tcW w:w="1170" w:type="dxa"/>
          </w:tcPr>
          <w:p w14:paraId="717D683B" w14:textId="77777777" w:rsidR="00AC1205" w:rsidRDefault="00000000">
            <w:pPr>
              <w:jc w:val="right"/>
            </w:pPr>
            <w:r>
              <w:rPr>
                <w:rFonts w:ascii="Consolas" w:eastAsia="Consolas" w:hAnsi="Consolas" w:cs="Consolas"/>
                <w:sz w:val="16"/>
              </w:rPr>
              <w:t>10,637</w:t>
            </w:r>
          </w:p>
        </w:tc>
        <w:tc>
          <w:tcPr>
            <w:tcW w:w="1170" w:type="dxa"/>
          </w:tcPr>
          <w:p w14:paraId="717D683C" w14:textId="77777777" w:rsidR="00AC1205" w:rsidRDefault="00000000">
            <w:pPr>
              <w:jc w:val="right"/>
            </w:pPr>
            <w:r>
              <w:rPr>
                <w:rFonts w:ascii="Consolas" w:eastAsia="Consolas" w:hAnsi="Consolas" w:cs="Consolas"/>
                <w:sz w:val="16"/>
              </w:rPr>
              <w:t>0</w:t>
            </w:r>
          </w:p>
        </w:tc>
        <w:tc>
          <w:tcPr>
            <w:tcW w:w="1170" w:type="dxa"/>
          </w:tcPr>
          <w:p w14:paraId="717D683D" w14:textId="77777777" w:rsidR="00AC1205" w:rsidRDefault="00000000">
            <w:pPr>
              <w:jc w:val="right"/>
            </w:pPr>
            <w:r>
              <w:rPr>
                <w:rFonts w:ascii="Consolas" w:eastAsia="Consolas" w:hAnsi="Consolas" w:cs="Consolas"/>
                <w:sz w:val="16"/>
              </w:rPr>
              <w:t>6,615</w:t>
            </w:r>
          </w:p>
        </w:tc>
        <w:tc>
          <w:tcPr>
            <w:tcW w:w="1170" w:type="dxa"/>
          </w:tcPr>
          <w:p w14:paraId="717D683E" w14:textId="77777777" w:rsidR="00AC1205" w:rsidRDefault="00000000">
            <w:pPr>
              <w:jc w:val="right"/>
            </w:pPr>
            <w:r>
              <w:rPr>
                <w:rFonts w:ascii="Consolas" w:eastAsia="Consolas" w:hAnsi="Consolas" w:cs="Consolas"/>
                <w:sz w:val="16"/>
              </w:rPr>
              <w:t>24,179</w:t>
            </w:r>
          </w:p>
        </w:tc>
        <w:tc>
          <w:tcPr>
            <w:tcW w:w="1170" w:type="dxa"/>
          </w:tcPr>
          <w:p w14:paraId="717D683F" w14:textId="77777777" w:rsidR="00AC1205" w:rsidRDefault="00000000">
            <w:pPr>
              <w:jc w:val="right"/>
            </w:pPr>
            <w:r>
              <w:rPr>
                <w:rFonts w:ascii="Consolas" w:eastAsia="Consolas" w:hAnsi="Consolas" w:cs="Consolas"/>
                <w:sz w:val="16"/>
              </w:rPr>
              <w:t>13,853</w:t>
            </w:r>
          </w:p>
        </w:tc>
        <w:tc>
          <w:tcPr>
            <w:tcW w:w="1170" w:type="dxa"/>
          </w:tcPr>
          <w:p w14:paraId="717D6840" w14:textId="77777777" w:rsidR="00AC1205" w:rsidRDefault="00000000">
            <w:pPr>
              <w:jc w:val="right"/>
            </w:pPr>
            <w:r>
              <w:rPr>
                <w:rFonts w:ascii="Consolas" w:eastAsia="Consolas" w:hAnsi="Consolas" w:cs="Consolas"/>
                <w:sz w:val="16"/>
              </w:rPr>
              <w:t>0</w:t>
            </w:r>
          </w:p>
        </w:tc>
      </w:tr>
      <w:tr w:rsidR="00AC1205" w14:paraId="717D684A" w14:textId="77777777">
        <w:tc>
          <w:tcPr>
            <w:tcW w:w="1170" w:type="dxa"/>
          </w:tcPr>
          <w:p w14:paraId="717D6842" w14:textId="77777777" w:rsidR="00AC1205" w:rsidRDefault="00000000">
            <w:pPr>
              <w:jc w:val="right"/>
            </w:pPr>
            <w:r>
              <w:rPr>
                <w:rFonts w:ascii="Consolas" w:eastAsia="Consolas" w:hAnsi="Consolas" w:cs="Consolas"/>
                <w:sz w:val="16"/>
              </w:rPr>
              <w:t>2001</w:t>
            </w:r>
          </w:p>
        </w:tc>
        <w:tc>
          <w:tcPr>
            <w:tcW w:w="1170" w:type="dxa"/>
          </w:tcPr>
          <w:p w14:paraId="717D6843" w14:textId="77777777" w:rsidR="00AC1205" w:rsidRDefault="00000000">
            <w:pPr>
              <w:jc w:val="right"/>
            </w:pPr>
            <w:r>
              <w:rPr>
                <w:rFonts w:ascii="Consolas" w:eastAsia="Consolas" w:hAnsi="Consolas" w:cs="Consolas"/>
                <w:sz w:val="16"/>
              </w:rPr>
              <w:t>13,262</w:t>
            </w:r>
          </w:p>
        </w:tc>
        <w:tc>
          <w:tcPr>
            <w:tcW w:w="1170" w:type="dxa"/>
          </w:tcPr>
          <w:p w14:paraId="717D6844" w14:textId="77777777" w:rsidR="00AC1205" w:rsidRDefault="00000000">
            <w:pPr>
              <w:jc w:val="right"/>
            </w:pPr>
            <w:r>
              <w:rPr>
                <w:rFonts w:ascii="Consolas" w:eastAsia="Consolas" w:hAnsi="Consolas" w:cs="Consolas"/>
                <w:sz w:val="16"/>
              </w:rPr>
              <w:t>10,536</w:t>
            </w:r>
          </w:p>
        </w:tc>
        <w:tc>
          <w:tcPr>
            <w:tcW w:w="1170" w:type="dxa"/>
          </w:tcPr>
          <w:p w14:paraId="717D6845" w14:textId="77777777" w:rsidR="00AC1205" w:rsidRDefault="00000000">
            <w:pPr>
              <w:jc w:val="right"/>
            </w:pPr>
            <w:r>
              <w:rPr>
                <w:rFonts w:ascii="Consolas" w:eastAsia="Consolas" w:hAnsi="Consolas" w:cs="Consolas"/>
                <w:sz w:val="16"/>
              </w:rPr>
              <w:t>11,605</w:t>
            </w:r>
          </w:p>
        </w:tc>
        <w:tc>
          <w:tcPr>
            <w:tcW w:w="1170" w:type="dxa"/>
          </w:tcPr>
          <w:p w14:paraId="717D6846" w14:textId="77777777" w:rsidR="00AC1205" w:rsidRDefault="00000000">
            <w:pPr>
              <w:jc w:val="right"/>
            </w:pPr>
            <w:r>
              <w:rPr>
                <w:rFonts w:ascii="Consolas" w:eastAsia="Consolas" w:hAnsi="Consolas" w:cs="Consolas"/>
                <w:sz w:val="16"/>
              </w:rPr>
              <w:t>6,158</w:t>
            </w:r>
          </w:p>
        </w:tc>
        <w:tc>
          <w:tcPr>
            <w:tcW w:w="1170" w:type="dxa"/>
          </w:tcPr>
          <w:p w14:paraId="717D6847" w14:textId="77777777" w:rsidR="00AC1205" w:rsidRDefault="00000000">
            <w:pPr>
              <w:jc w:val="right"/>
            </w:pPr>
            <w:r>
              <w:rPr>
                <w:rFonts w:ascii="Consolas" w:eastAsia="Consolas" w:hAnsi="Consolas" w:cs="Consolas"/>
                <w:sz w:val="16"/>
              </w:rPr>
              <w:t>22,030</w:t>
            </w:r>
          </w:p>
        </w:tc>
        <w:tc>
          <w:tcPr>
            <w:tcW w:w="1170" w:type="dxa"/>
          </w:tcPr>
          <w:p w14:paraId="717D6848" w14:textId="77777777" w:rsidR="00AC1205" w:rsidRDefault="00000000">
            <w:pPr>
              <w:jc w:val="right"/>
            </w:pPr>
            <w:r>
              <w:rPr>
                <w:rFonts w:ascii="Consolas" w:eastAsia="Consolas" w:hAnsi="Consolas" w:cs="Consolas"/>
                <w:sz w:val="16"/>
              </w:rPr>
              <w:t>20,055</w:t>
            </w:r>
          </w:p>
        </w:tc>
        <w:tc>
          <w:tcPr>
            <w:tcW w:w="1170" w:type="dxa"/>
          </w:tcPr>
          <w:p w14:paraId="717D6849" w14:textId="77777777" w:rsidR="00AC1205" w:rsidRDefault="00000000">
            <w:pPr>
              <w:jc w:val="right"/>
            </w:pPr>
            <w:r>
              <w:rPr>
                <w:rFonts w:ascii="Consolas" w:eastAsia="Consolas" w:hAnsi="Consolas" w:cs="Consolas"/>
                <w:sz w:val="16"/>
              </w:rPr>
              <w:t>0</w:t>
            </w:r>
          </w:p>
        </w:tc>
      </w:tr>
      <w:tr w:rsidR="00AC1205" w14:paraId="717D6853" w14:textId="77777777">
        <w:tc>
          <w:tcPr>
            <w:tcW w:w="1170" w:type="dxa"/>
          </w:tcPr>
          <w:p w14:paraId="717D684B" w14:textId="77777777" w:rsidR="00AC1205" w:rsidRDefault="00000000">
            <w:pPr>
              <w:jc w:val="right"/>
            </w:pPr>
            <w:r>
              <w:rPr>
                <w:rFonts w:ascii="Consolas" w:eastAsia="Consolas" w:hAnsi="Consolas" w:cs="Consolas"/>
                <w:sz w:val="16"/>
              </w:rPr>
              <w:t>2002</w:t>
            </w:r>
          </w:p>
        </w:tc>
        <w:tc>
          <w:tcPr>
            <w:tcW w:w="1170" w:type="dxa"/>
          </w:tcPr>
          <w:p w14:paraId="717D684C" w14:textId="77777777" w:rsidR="00AC1205" w:rsidRDefault="00000000">
            <w:pPr>
              <w:jc w:val="right"/>
            </w:pPr>
            <w:r>
              <w:rPr>
                <w:rFonts w:ascii="Consolas" w:eastAsia="Consolas" w:hAnsi="Consolas" w:cs="Consolas"/>
                <w:sz w:val="16"/>
              </w:rPr>
              <w:t>12,369</w:t>
            </w:r>
          </w:p>
        </w:tc>
        <w:tc>
          <w:tcPr>
            <w:tcW w:w="1170" w:type="dxa"/>
          </w:tcPr>
          <w:p w14:paraId="717D684D" w14:textId="77777777" w:rsidR="00AC1205" w:rsidRDefault="00000000">
            <w:pPr>
              <w:jc w:val="right"/>
            </w:pPr>
            <w:r>
              <w:rPr>
                <w:rFonts w:ascii="Consolas" w:eastAsia="Consolas" w:hAnsi="Consolas" w:cs="Consolas"/>
                <w:sz w:val="16"/>
              </w:rPr>
              <w:t>10,478</w:t>
            </w:r>
          </w:p>
        </w:tc>
        <w:tc>
          <w:tcPr>
            <w:tcW w:w="1170" w:type="dxa"/>
          </w:tcPr>
          <w:p w14:paraId="717D684E" w14:textId="77777777" w:rsidR="00AC1205" w:rsidRDefault="00000000">
            <w:pPr>
              <w:jc w:val="right"/>
            </w:pPr>
            <w:r>
              <w:rPr>
                <w:rFonts w:ascii="Consolas" w:eastAsia="Consolas" w:hAnsi="Consolas" w:cs="Consolas"/>
                <w:sz w:val="16"/>
              </w:rPr>
              <w:t>0</w:t>
            </w:r>
          </w:p>
        </w:tc>
        <w:tc>
          <w:tcPr>
            <w:tcW w:w="1170" w:type="dxa"/>
          </w:tcPr>
          <w:p w14:paraId="717D684F" w14:textId="77777777" w:rsidR="00AC1205" w:rsidRDefault="00000000">
            <w:pPr>
              <w:jc w:val="right"/>
            </w:pPr>
            <w:r>
              <w:rPr>
                <w:rFonts w:ascii="Consolas" w:eastAsia="Consolas" w:hAnsi="Consolas" w:cs="Consolas"/>
                <w:sz w:val="16"/>
              </w:rPr>
              <w:t>5,335</w:t>
            </w:r>
          </w:p>
        </w:tc>
        <w:tc>
          <w:tcPr>
            <w:tcW w:w="1170" w:type="dxa"/>
          </w:tcPr>
          <w:p w14:paraId="717D6850" w14:textId="77777777" w:rsidR="00AC1205" w:rsidRDefault="00000000">
            <w:pPr>
              <w:jc w:val="right"/>
            </w:pPr>
            <w:r>
              <w:rPr>
                <w:rFonts w:ascii="Consolas" w:eastAsia="Consolas" w:hAnsi="Consolas" w:cs="Consolas"/>
                <w:sz w:val="16"/>
              </w:rPr>
              <w:t>23,507</w:t>
            </w:r>
          </w:p>
        </w:tc>
        <w:tc>
          <w:tcPr>
            <w:tcW w:w="1170" w:type="dxa"/>
          </w:tcPr>
          <w:p w14:paraId="717D6851" w14:textId="77777777" w:rsidR="00AC1205" w:rsidRDefault="00000000">
            <w:pPr>
              <w:jc w:val="right"/>
            </w:pPr>
            <w:r>
              <w:rPr>
                <w:rFonts w:ascii="Consolas" w:eastAsia="Consolas" w:hAnsi="Consolas" w:cs="Consolas"/>
                <w:sz w:val="16"/>
              </w:rPr>
              <w:t>17,039</w:t>
            </w:r>
          </w:p>
        </w:tc>
        <w:tc>
          <w:tcPr>
            <w:tcW w:w="1170" w:type="dxa"/>
          </w:tcPr>
          <w:p w14:paraId="717D6852" w14:textId="77777777" w:rsidR="00AC1205" w:rsidRDefault="00000000">
            <w:pPr>
              <w:jc w:val="right"/>
            </w:pPr>
            <w:r>
              <w:rPr>
                <w:rFonts w:ascii="Consolas" w:eastAsia="Consolas" w:hAnsi="Consolas" w:cs="Consolas"/>
                <w:sz w:val="16"/>
              </w:rPr>
              <w:t>0</w:t>
            </w:r>
          </w:p>
        </w:tc>
      </w:tr>
      <w:tr w:rsidR="00AC1205" w14:paraId="717D685C" w14:textId="77777777">
        <w:tc>
          <w:tcPr>
            <w:tcW w:w="1170" w:type="dxa"/>
          </w:tcPr>
          <w:p w14:paraId="717D6854" w14:textId="77777777" w:rsidR="00AC1205" w:rsidRDefault="00000000">
            <w:pPr>
              <w:jc w:val="right"/>
            </w:pPr>
            <w:r>
              <w:rPr>
                <w:rFonts w:ascii="Consolas" w:eastAsia="Consolas" w:hAnsi="Consolas" w:cs="Consolas"/>
                <w:sz w:val="16"/>
              </w:rPr>
              <w:t>2003</w:t>
            </w:r>
          </w:p>
        </w:tc>
        <w:tc>
          <w:tcPr>
            <w:tcW w:w="1170" w:type="dxa"/>
          </w:tcPr>
          <w:p w14:paraId="717D6855" w14:textId="77777777" w:rsidR="00AC1205" w:rsidRDefault="00000000">
            <w:pPr>
              <w:jc w:val="right"/>
            </w:pPr>
            <w:r>
              <w:rPr>
                <w:rFonts w:ascii="Consolas" w:eastAsia="Consolas" w:hAnsi="Consolas" w:cs="Consolas"/>
                <w:sz w:val="16"/>
              </w:rPr>
              <w:t>12,056</w:t>
            </w:r>
          </w:p>
        </w:tc>
        <w:tc>
          <w:tcPr>
            <w:tcW w:w="1170" w:type="dxa"/>
          </w:tcPr>
          <w:p w14:paraId="717D6856" w14:textId="77777777" w:rsidR="00AC1205" w:rsidRDefault="00000000">
            <w:pPr>
              <w:jc w:val="right"/>
            </w:pPr>
            <w:r>
              <w:rPr>
                <w:rFonts w:ascii="Consolas" w:eastAsia="Consolas" w:hAnsi="Consolas" w:cs="Consolas"/>
                <w:sz w:val="16"/>
              </w:rPr>
              <w:t>11,006</w:t>
            </w:r>
          </w:p>
        </w:tc>
        <w:tc>
          <w:tcPr>
            <w:tcW w:w="1170" w:type="dxa"/>
          </w:tcPr>
          <w:p w14:paraId="717D6857" w14:textId="77777777" w:rsidR="00AC1205" w:rsidRDefault="00000000">
            <w:pPr>
              <w:jc w:val="right"/>
            </w:pPr>
            <w:r>
              <w:rPr>
                <w:rFonts w:ascii="Consolas" w:eastAsia="Consolas" w:hAnsi="Consolas" w:cs="Consolas"/>
                <w:sz w:val="16"/>
              </w:rPr>
              <w:t>12,115</w:t>
            </w:r>
          </w:p>
        </w:tc>
        <w:tc>
          <w:tcPr>
            <w:tcW w:w="1170" w:type="dxa"/>
          </w:tcPr>
          <w:p w14:paraId="717D6858" w14:textId="77777777" w:rsidR="00AC1205" w:rsidRDefault="00000000">
            <w:pPr>
              <w:jc w:val="right"/>
            </w:pPr>
            <w:r>
              <w:rPr>
                <w:rFonts w:ascii="Consolas" w:eastAsia="Consolas" w:hAnsi="Consolas" w:cs="Consolas"/>
                <w:sz w:val="16"/>
              </w:rPr>
              <w:t>4,865</w:t>
            </w:r>
          </w:p>
        </w:tc>
        <w:tc>
          <w:tcPr>
            <w:tcW w:w="1170" w:type="dxa"/>
          </w:tcPr>
          <w:p w14:paraId="717D6859" w14:textId="77777777" w:rsidR="00AC1205" w:rsidRDefault="00000000">
            <w:pPr>
              <w:jc w:val="right"/>
            </w:pPr>
            <w:r>
              <w:rPr>
                <w:rFonts w:ascii="Consolas" w:eastAsia="Consolas" w:hAnsi="Consolas" w:cs="Consolas"/>
                <w:sz w:val="16"/>
              </w:rPr>
              <w:t>22,227</w:t>
            </w:r>
          </w:p>
        </w:tc>
        <w:tc>
          <w:tcPr>
            <w:tcW w:w="1170" w:type="dxa"/>
          </w:tcPr>
          <w:p w14:paraId="717D685A" w14:textId="77777777" w:rsidR="00AC1205" w:rsidRDefault="00000000">
            <w:pPr>
              <w:jc w:val="right"/>
            </w:pPr>
            <w:r>
              <w:rPr>
                <w:rFonts w:ascii="Consolas" w:eastAsia="Consolas" w:hAnsi="Consolas" w:cs="Consolas"/>
                <w:sz w:val="16"/>
              </w:rPr>
              <w:t>17,237</w:t>
            </w:r>
          </w:p>
        </w:tc>
        <w:tc>
          <w:tcPr>
            <w:tcW w:w="1170" w:type="dxa"/>
          </w:tcPr>
          <w:p w14:paraId="717D685B" w14:textId="77777777" w:rsidR="00AC1205" w:rsidRDefault="00000000">
            <w:pPr>
              <w:jc w:val="right"/>
            </w:pPr>
            <w:r>
              <w:rPr>
                <w:rFonts w:ascii="Consolas" w:eastAsia="Consolas" w:hAnsi="Consolas" w:cs="Consolas"/>
                <w:sz w:val="16"/>
              </w:rPr>
              <w:t>0</w:t>
            </w:r>
          </w:p>
        </w:tc>
      </w:tr>
      <w:tr w:rsidR="00AC1205" w14:paraId="717D6865" w14:textId="77777777">
        <w:tc>
          <w:tcPr>
            <w:tcW w:w="1170" w:type="dxa"/>
          </w:tcPr>
          <w:p w14:paraId="717D685D" w14:textId="77777777" w:rsidR="00AC1205" w:rsidRDefault="00000000">
            <w:pPr>
              <w:jc w:val="right"/>
            </w:pPr>
            <w:r>
              <w:rPr>
                <w:rFonts w:ascii="Consolas" w:eastAsia="Consolas" w:hAnsi="Consolas" w:cs="Consolas"/>
                <w:sz w:val="16"/>
              </w:rPr>
              <w:t>2004</w:t>
            </w:r>
          </w:p>
        </w:tc>
        <w:tc>
          <w:tcPr>
            <w:tcW w:w="1170" w:type="dxa"/>
          </w:tcPr>
          <w:p w14:paraId="717D685E" w14:textId="77777777" w:rsidR="00AC1205" w:rsidRDefault="00000000">
            <w:pPr>
              <w:jc w:val="right"/>
            </w:pPr>
            <w:r>
              <w:rPr>
                <w:rFonts w:ascii="Consolas" w:eastAsia="Consolas" w:hAnsi="Consolas" w:cs="Consolas"/>
                <w:sz w:val="16"/>
              </w:rPr>
              <w:t>11,750</w:t>
            </w:r>
          </w:p>
        </w:tc>
        <w:tc>
          <w:tcPr>
            <w:tcW w:w="1170" w:type="dxa"/>
          </w:tcPr>
          <w:p w14:paraId="717D685F" w14:textId="77777777" w:rsidR="00AC1205" w:rsidRDefault="00000000">
            <w:pPr>
              <w:jc w:val="right"/>
            </w:pPr>
            <w:r>
              <w:rPr>
                <w:rFonts w:ascii="Consolas" w:eastAsia="Consolas" w:hAnsi="Consolas" w:cs="Consolas"/>
                <w:sz w:val="16"/>
              </w:rPr>
              <w:t>11,098</w:t>
            </w:r>
          </w:p>
        </w:tc>
        <w:tc>
          <w:tcPr>
            <w:tcW w:w="1170" w:type="dxa"/>
          </w:tcPr>
          <w:p w14:paraId="717D6860" w14:textId="77777777" w:rsidR="00AC1205" w:rsidRDefault="00000000">
            <w:pPr>
              <w:jc w:val="right"/>
            </w:pPr>
            <w:r>
              <w:rPr>
                <w:rFonts w:ascii="Consolas" w:eastAsia="Consolas" w:hAnsi="Consolas" w:cs="Consolas"/>
                <w:sz w:val="16"/>
              </w:rPr>
              <w:t>0</w:t>
            </w:r>
          </w:p>
        </w:tc>
        <w:tc>
          <w:tcPr>
            <w:tcW w:w="1170" w:type="dxa"/>
          </w:tcPr>
          <w:p w14:paraId="717D6861" w14:textId="77777777" w:rsidR="00AC1205" w:rsidRDefault="00000000">
            <w:pPr>
              <w:jc w:val="right"/>
            </w:pPr>
            <w:r>
              <w:rPr>
                <w:rFonts w:ascii="Consolas" w:eastAsia="Consolas" w:hAnsi="Consolas" w:cs="Consolas"/>
                <w:sz w:val="16"/>
              </w:rPr>
              <w:t>7,491</w:t>
            </w:r>
          </w:p>
        </w:tc>
        <w:tc>
          <w:tcPr>
            <w:tcW w:w="1170" w:type="dxa"/>
          </w:tcPr>
          <w:p w14:paraId="717D6862" w14:textId="77777777" w:rsidR="00AC1205" w:rsidRDefault="00000000">
            <w:pPr>
              <w:jc w:val="right"/>
            </w:pPr>
            <w:r>
              <w:rPr>
                <w:rFonts w:ascii="Consolas" w:eastAsia="Consolas" w:hAnsi="Consolas" w:cs="Consolas"/>
                <w:sz w:val="16"/>
              </w:rPr>
              <w:t>21,643</w:t>
            </w:r>
          </w:p>
        </w:tc>
        <w:tc>
          <w:tcPr>
            <w:tcW w:w="1170" w:type="dxa"/>
          </w:tcPr>
          <w:p w14:paraId="717D6863" w14:textId="77777777" w:rsidR="00AC1205" w:rsidRDefault="00000000">
            <w:pPr>
              <w:jc w:val="right"/>
            </w:pPr>
            <w:r>
              <w:rPr>
                <w:rFonts w:ascii="Consolas" w:eastAsia="Consolas" w:hAnsi="Consolas" w:cs="Consolas"/>
                <w:sz w:val="16"/>
              </w:rPr>
              <w:t>15,006</w:t>
            </w:r>
          </w:p>
        </w:tc>
        <w:tc>
          <w:tcPr>
            <w:tcW w:w="1170" w:type="dxa"/>
          </w:tcPr>
          <w:p w14:paraId="717D6864" w14:textId="77777777" w:rsidR="00AC1205" w:rsidRDefault="00000000">
            <w:pPr>
              <w:jc w:val="right"/>
            </w:pPr>
            <w:r>
              <w:rPr>
                <w:rFonts w:ascii="Consolas" w:eastAsia="Consolas" w:hAnsi="Consolas" w:cs="Consolas"/>
                <w:sz w:val="16"/>
              </w:rPr>
              <w:t>0</w:t>
            </w:r>
          </w:p>
        </w:tc>
      </w:tr>
      <w:tr w:rsidR="00AC1205" w14:paraId="717D686E" w14:textId="77777777">
        <w:tc>
          <w:tcPr>
            <w:tcW w:w="1170" w:type="dxa"/>
          </w:tcPr>
          <w:p w14:paraId="717D6866" w14:textId="77777777" w:rsidR="00AC1205" w:rsidRDefault="00000000">
            <w:pPr>
              <w:jc w:val="right"/>
            </w:pPr>
            <w:r>
              <w:rPr>
                <w:rFonts w:ascii="Consolas" w:eastAsia="Consolas" w:hAnsi="Consolas" w:cs="Consolas"/>
                <w:sz w:val="16"/>
              </w:rPr>
              <w:t>2005</w:t>
            </w:r>
          </w:p>
        </w:tc>
        <w:tc>
          <w:tcPr>
            <w:tcW w:w="1170" w:type="dxa"/>
          </w:tcPr>
          <w:p w14:paraId="717D6867" w14:textId="77777777" w:rsidR="00AC1205" w:rsidRDefault="00000000">
            <w:pPr>
              <w:jc w:val="right"/>
            </w:pPr>
            <w:r>
              <w:rPr>
                <w:rFonts w:ascii="Consolas" w:eastAsia="Consolas" w:hAnsi="Consolas" w:cs="Consolas"/>
                <w:sz w:val="16"/>
              </w:rPr>
              <w:t>12,066</w:t>
            </w:r>
          </w:p>
        </w:tc>
        <w:tc>
          <w:tcPr>
            <w:tcW w:w="1170" w:type="dxa"/>
          </w:tcPr>
          <w:p w14:paraId="717D6868" w14:textId="77777777" w:rsidR="00AC1205" w:rsidRDefault="00000000">
            <w:pPr>
              <w:jc w:val="right"/>
            </w:pPr>
            <w:r>
              <w:rPr>
                <w:rFonts w:ascii="Consolas" w:eastAsia="Consolas" w:hAnsi="Consolas" w:cs="Consolas"/>
                <w:sz w:val="16"/>
              </w:rPr>
              <w:t>11,023</w:t>
            </w:r>
          </w:p>
        </w:tc>
        <w:tc>
          <w:tcPr>
            <w:tcW w:w="1170" w:type="dxa"/>
          </w:tcPr>
          <w:p w14:paraId="717D6869" w14:textId="77777777" w:rsidR="00AC1205" w:rsidRDefault="00000000">
            <w:pPr>
              <w:jc w:val="right"/>
            </w:pPr>
            <w:r>
              <w:rPr>
                <w:rFonts w:ascii="Consolas" w:eastAsia="Consolas" w:hAnsi="Consolas" w:cs="Consolas"/>
                <w:sz w:val="16"/>
              </w:rPr>
              <w:t>12,441</w:t>
            </w:r>
          </w:p>
        </w:tc>
        <w:tc>
          <w:tcPr>
            <w:tcW w:w="1170" w:type="dxa"/>
          </w:tcPr>
          <w:p w14:paraId="717D686A" w14:textId="77777777" w:rsidR="00AC1205" w:rsidRDefault="00000000">
            <w:pPr>
              <w:jc w:val="right"/>
            </w:pPr>
            <w:r>
              <w:rPr>
                <w:rFonts w:ascii="Consolas" w:eastAsia="Consolas" w:hAnsi="Consolas" w:cs="Consolas"/>
                <w:sz w:val="16"/>
              </w:rPr>
              <w:t>6,088</w:t>
            </w:r>
          </w:p>
        </w:tc>
        <w:tc>
          <w:tcPr>
            <w:tcW w:w="1170" w:type="dxa"/>
          </w:tcPr>
          <w:p w14:paraId="717D686B" w14:textId="77777777" w:rsidR="00AC1205" w:rsidRDefault="00000000">
            <w:pPr>
              <w:jc w:val="right"/>
            </w:pPr>
            <w:r>
              <w:rPr>
                <w:rFonts w:ascii="Consolas" w:eastAsia="Consolas" w:hAnsi="Consolas" w:cs="Consolas"/>
                <w:sz w:val="16"/>
              </w:rPr>
              <w:t>20,734</w:t>
            </w:r>
          </w:p>
        </w:tc>
        <w:tc>
          <w:tcPr>
            <w:tcW w:w="1170" w:type="dxa"/>
          </w:tcPr>
          <w:p w14:paraId="717D686C" w14:textId="77777777" w:rsidR="00AC1205" w:rsidRDefault="00000000">
            <w:pPr>
              <w:jc w:val="right"/>
            </w:pPr>
            <w:r>
              <w:rPr>
                <w:rFonts w:ascii="Consolas" w:eastAsia="Consolas" w:hAnsi="Consolas" w:cs="Consolas"/>
                <w:sz w:val="16"/>
              </w:rPr>
              <w:t>15,512</w:t>
            </w:r>
          </w:p>
        </w:tc>
        <w:tc>
          <w:tcPr>
            <w:tcW w:w="1170" w:type="dxa"/>
          </w:tcPr>
          <w:p w14:paraId="717D686D" w14:textId="77777777" w:rsidR="00AC1205" w:rsidRDefault="00000000">
            <w:pPr>
              <w:jc w:val="right"/>
            </w:pPr>
            <w:r>
              <w:rPr>
                <w:rFonts w:ascii="Consolas" w:eastAsia="Consolas" w:hAnsi="Consolas" w:cs="Consolas"/>
                <w:sz w:val="16"/>
              </w:rPr>
              <w:t>0</w:t>
            </w:r>
          </w:p>
        </w:tc>
      </w:tr>
      <w:tr w:rsidR="00AC1205" w14:paraId="717D6877" w14:textId="77777777">
        <w:tc>
          <w:tcPr>
            <w:tcW w:w="1170" w:type="dxa"/>
          </w:tcPr>
          <w:p w14:paraId="717D686F" w14:textId="77777777" w:rsidR="00AC1205" w:rsidRDefault="00000000">
            <w:pPr>
              <w:jc w:val="right"/>
            </w:pPr>
            <w:r>
              <w:rPr>
                <w:rFonts w:ascii="Consolas" w:eastAsia="Consolas" w:hAnsi="Consolas" w:cs="Consolas"/>
                <w:sz w:val="16"/>
              </w:rPr>
              <w:t>2006</w:t>
            </w:r>
          </w:p>
        </w:tc>
        <w:tc>
          <w:tcPr>
            <w:tcW w:w="1170" w:type="dxa"/>
          </w:tcPr>
          <w:p w14:paraId="717D6870" w14:textId="77777777" w:rsidR="00AC1205" w:rsidRDefault="00000000">
            <w:pPr>
              <w:jc w:val="right"/>
            </w:pPr>
            <w:r>
              <w:rPr>
                <w:rFonts w:ascii="Consolas" w:eastAsia="Consolas" w:hAnsi="Consolas" w:cs="Consolas"/>
                <w:sz w:val="16"/>
              </w:rPr>
              <w:t>12,173</w:t>
            </w:r>
          </w:p>
        </w:tc>
        <w:tc>
          <w:tcPr>
            <w:tcW w:w="1170" w:type="dxa"/>
          </w:tcPr>
          <w:p w14:paraId="717D6871" w14:textId="77777777" w:rsidR="00AC1205" w:rsidRDefault="00000000">
            <w:pPr>
              <w:jc w:val="right"/>
            </w:pPr>
            <w:r>
              <w:rPr>
                <w:rFonts w:ascii="Consolas" w:eastAsia="Consolas" w:hAnsi="Consolas" w:cs="Consolas"/>
                <w:sz w:val="16"/>
              </w:rPr>
              <w:t>11,176</w:t>
            </w:r>
          </w:p>
        </w:tc>
        <w:tc>
          <w:tcPr>
            <w:tcW w:w="1170" w:type="dxa"/>
          </w:tcPr>
          <w:p w14:paraId="717D6872" w14:textId="77777777" w:rsidR="00AC1205" w:rsidRDefault="00000000">
            <w:pPr>
              <w:jc w:val="right"/>
            </w:pPr>
            <w:r>
              <w:rPr>
                <w:rFonts w:ascii="Consolas" w:eastAsia="Consolas" w:hAnsi="Consolas" w:cs="Consolas"/>
                <w:sz w:val="16"/>
              </w:rPr>
              <w:t>0</w:t>
            </w:r>
          </w:p>
        </w:tc>
        <w:tc>
          <w:tcPr>
            <w:tcW w:w="1170" w:type="dxa"/>
          </w:tcPr>
          <w:p w14:paraId="717D6873" w14:textId="77777777" w:rsidR="00AC1205" w:rsidRDefault="00000000">
            <w:pPr>
              <w:jc w:val="right"/>
            </w:pPr>
            <w:r>
              <w:rPr>
                <w:rFonts w:ascii="Consolas" w:eastAsia="Consolas" w:hAnsi="Consolas" w:cs="Consolas"/>
                <w:sz w:val="16"/>
              </w:rPr>
              <w:t>6,213</w:t>
            </w:r>
          </w:p>
        </w:tc>
        <w:tc>
          <w:tcPr>
            <w:tcW w:w="1170" w:type="dxa"/>
          </w:tcPr>
          <w:p w14:paraId="717D6874" w14:textId="77777777" w:rsidR="00AC1205" w:rsidRDefault="00000000">
            <w:pPr>
              <w:jc w:val="right"/>
            </w:pPr>
            <w:r>
              <w:rPr>
                <w:rFonts w:ascii="Consolas" w:eastAsia="Consolas" w:hAnsi="Consolas" w:cs="Consolas"/>
                <w:sz w:val="16"/>
              </w:rPr>
              <w:t>22,300</w:t>
            </w:r>
          </w:p>
        </w:tc>
        <w:tc>
          <w:tcPr>
            <w:tcW w:w="1170" w:type="dxa"/>
          </w:tcPr>
          <w:p w14:paraId="717D6875" w14:textId="77777777" w:rsidR="00AC1205" w:rsidRDefault="00000000">
            <w:pPr>
              <w:jc w:val="right"/>
            </w:pPr>
            <w:r>
              <w:rPr>
                <w:rFonts w:ascii="Consolas" w:eastAsia="Consolas" w:hAnsi="Consolas" w:cs="Consolas"/>
                <w:sz w:val="16"/>
              </w:rPr>
              <w:t>14,882</w:t>
            </w:r>
          </w:p>
        </w:tc>
        <w:tc>
          <w:tcPr>
            <w:tcW w:w="1170" w:type="dxa"/>
          </w:tcPr>
          <w:p w14:paraId="717D6876" w14:textId="77777777" w:rsidR="00AC1205" w:rsidRDefault="00000000">
            <w:pPr>
              <w:jc w:val="right"/>
            </w:pPr>
            <w:r>
              <w:rPr>
                <w:rFonts w:ascii="Consolas" w:eastAsia="Consolas" w:hAnsi="Consolas" w:cs="Consolas"/>
                <w:sz w:val="16"/>
              </w:rPr>
              <w:t>0</w:t>
            </w:r>
          </w:p>
        </w:tc>
      </w:tr>
      <w:tr w:rsidR="00AC1205" w14:paraId="717D6880" w14:textId="77777777">
        <w:tc>
          <w:tcPr>
            <w:tcW w:w="1170" w:type="dxa"/>
          </w:tcPr>
          <w:p w14:paraId="717D6878" w14:textId="77777777" w:rsidR="00AC1205" w:rsidRDefault="00000000">
            <w:pPr>
              <w:jc w:val="right"/>
            </w:pPr>
            <w:r>
              <w:rPr>
                <w:rFonts w:ascii="Consolas" w:eastAsia="Consolas" w:hAnsi="Consolas" w:cs="Consolas"/>
                <w:sz w:val="16"/>
              </w:rPr>
              <w:t>2007</w:t>
            </w:r>
          </w:p>
        </w:tc>
        <w:tc>
          <w:tcPr>
            <w:tcW w:w="1170" w:type="dxa"/>
          </w:tcPr>
          <w:p w14:paraId="717D6879" w14:textId="77777777" w:rsidR="00AC1205" w:rsidRDefault="00000000">
            <w:pPr>
              <w:jc w:val="right"/>
            </w:pPr>
            <w:r>
              <w:rPr>
                <w:rFonts w:ascii="Consolas" w:eastAsia="Consolas" w:hAnsi="Consolas" w:cs="Consolas"/>
                <w:sz w:val="16"/>
              </w:rPr>
              <w:t>12,066</w:t>
            </w:r>
          </w:p>
        </w:tc>
        <w:tc>
          <w:tcPr>
            <w:tcW w:w="1170" w:type="dxa"/>
          </w:tcPr>
          <w:p w14:paraId="717D687A" w14:textId="77777777" w:rsidR="00AC1205" w:rsidRDefault="00000000">
            <w:pPr>
              <w:jc w:val="right"/>
            </w:pPr>
            <w:r>
              <w:rPr>
                <w:rFonts w:ascii="Consolas" w:eastAsia="Consolas" w:hAnsi="Consolas" w:cs="Consolas"/>
                <w:sz w:val="16"/>
              </w:rPr>
              <w:t>11,275</w:t>
            </w:r>
          </w:p>
        </w:tc>
        <w:tc>
          <w:tcPr>
            <w:tcW w:w="1170" w:type="dxa"/>
          </w:tcPr>
          <w:p w14:paraId="717D687B" w14:textId="77777777" w:rsidR="00AC1205" w:rsidRDefault="00000000">
            <w:pPr>
              <w:jc w:val="right"/>
            </w:pPr>
            <w:r>
              <w:rPr>
                <w:rFonts w:ascii="Consolas" w:eastAsia="Consolas" w:hAnsi="Consolas" w:cs="Consolas"/>
                <w:sz w:val="16"/>
              </w:rPr>
              <w:t>12,834</w:t>
            </w:r>
          </w:p>
        </w:tc>
        <w:tc>
          <w:tcPr>
            <w:tcW w:w="1170" w:type="dxa"/>
          </w:tcPr>
          <w:p w14:paraId="717D687C" w14:textId="77777777" w:rsidR="00AC1205" w:rsidRDefault="00000000">
            <w:pPr>
              <w:jc w:val="right"/>
            </w:pPr>
            <w:r>
              <w:rPr>
                <w:rFonts w:ascii="Consolas" w:eastAsia="Consolas" w:hAnsi="Consolas" w:cs="Consolas"/>
                <w:sz w:val="16"/>
              </w:rPr>
              <w:t>6,460</w:t>
            </w:r>
          </w:p>
        </w:tc>
        <w:tc>
          <w:tcPr>
            <w:tcW w:w="1170" w:type="dxa"/>
          </w:tcPr>
          <w:p w14:paraId="717D687D" w14:textId="77777777" w:rsidR="00AC1205" w:rsidRDefault="00000000">
            <w:pPr>
              <w:jc w:val="right"/>
            </w:pPr>
            <w:r>
              <w:rPr>
                <w:rFonts w:ascii="Consolas" w:eastAsia="Consolas" w:hAnsi="Consolas" w:cs="Consolas"/>
                <w:sz w:val="16"/>
              </w:rPr>
              <w:t>20,869</w:t>
            </w:r>
          </w:p>
        </w:tc>
        <w:tc>
          <w:tcPr>
            <w:tcW w:w="1170" w:type="dxa"/>
          </w:tcPr>
          <w:p w14:paraId="717D687E" w14:textId="77777777" w:rsidR="00AC1205" w:rsidRDefault="00000000">
            <w:pPr>
              <w:jc w:val="right"/>
            </w:pPr>
            <w:r>
              <w:rPr>
                <w:rFonts w:ascii="Consolas" w:eastAsia="Consolas" w:hAnsi="Consolas" w:cs="Consolas"/>
                <w:sz w:val="16"/>
              </w:rPr>
              <w:t>14,398</w:t>
            </w:r>
          </w:p>
        </w:tc>
        <w:tc>
          <w:tcPr>
            <w:tcW w:w="1170" w:type="dxa"/>
          </w:tcPr>
          <w:p w14:paraId="717D687F" w14:textId="77777777" w:rsidR="00AC1205" w:rsidRDefault="00000000">
            <w:pPr>
              <w:jc w:val="right"/>
            </w:pPr>
            <w:r>
              <w:rPr>
                <w:rFonts w:ascii="Consolas" w:eastAsia="Consolas" w:hAnsi="Consolas" w:cs="Consolas"/>
                <w:sz w:val="16"/>
              </w:rPr>
              <w:t>4,949</w:t>
            </w:r>
          </w:p>
        </w:tc>
      </w:tr>
      <w:tr w:rsidR="00AC1205" w14:paraId="717D6889" w14:textId="77777777">
        <w:tc>
          <w:tcPr>
            <w:tcW w:w="1170" w:type="dxa"/>
          </w:tcPr>
          <w:p w14:paraId="717D6881" w14:textId="77777777" w:rsidR="00AC1205" w:rsidRDefault="00000000">
            <w:pPr>
              <w:jc w:val="right"/>
            </w:pPr>
            <w:r>
              <w:rPr>
                <w:rFonts w:ascii="Consolas" w:eastAsia="Consolas" w:hAnsi="Consolas" w:cs="Consolas"/>
                <w:sz w:val="16"/>
              </w:rPr>
              <w:t>2008</w:t>
            </w:r>
          </w:p>
        </w:tc>
        <w:tc>
          <w:tcPr>
            <w:tcW w:w="1170" w:type="dxa"/>
          </w:tcPr>
          <w:p w14:paraId="717D6882" w14:textId="77777777" w:rsidR="00AC1205" w:rsidRDefault="00000000">
            <w:pPr>
              <w:jc w:val="right"/>
            </w:pPr>
            <w:r>
              <w:rPr>
                <w:rFonts w:ascii="Consolas" w:eastAsia="Consolas" w:hAnsi="Consolas" w:cs="Consolas"/>
                <w:sz w:val="16"/>
              </w:rPr>
              <w:t>12,057</w:t>
            </w:r>
          </w:p>
        </w:tc>
        <w:tc>
          <w:tcPr>
            <w:tcW w:w="1170" w:type="dxa"/>
          </w:tcPr>
          <w:p w14:paraId="717D6883" w14:textId="77777777" w:rsidR="00AC1205" w:rsidRDefault="00000000">
            <w:pPr>
              <w:jc w:val="right"/>
            </w:pPr>
            <w:r>
              <w:rPr>
                <w:rFonts w:ascii="Consolas" w:eastAsia="Consolas" w:hAnsi="Consolas" w:cs="Consolas"/>
                <w:sz w:val="16"/>
              </w:rPr>
              <w:t>11,145</w:t>
            </w:r>
          </w:p>
        </w:tc>
        <w:tc>
          <w:tcPr>
            <w:tcW w:w="1170" w:type="dxa"/>
          </w:tcPr>
          <w:p w14:paraId="717D6884" w14:textId="77777777" w:rsidR="00AC1205" w:rsidRDefault="00000000">
            <w:pPr>
              <w:jc w:val="right"/>
            </w:pPr>
            <w:r>
              <w:rPr>
                <w:rFonts w:ascii="Consolas" w:eastAsia="Consolas" w:hAnsi="Consolas" w:cs="Consolas"/>
                <w:sz w:val="16"/>
              </w:rPr>
              <w:t>0</w:t>
            </w:r>
          </w:p>
        </w:tc>
        <w:tc>
          <w:tcPr>
            <w:tcW w:w="1170" w:type="dxa"/>
          </w:tcPr>
          <w:p w14:paraId="717D6885" w14:textId="77777777" w:rsidR="00AC1205" w:rsidRDefault="00000000">
            <w:pPr>
              <w:jc w:val="right"/>
            </w:pPr>
            <w:r>
              <w:rPr>
                <w:rFonts w:ascii="Consolas" w:eastAsia="Consolas" w:hAnsi="Consolas" w:cs="Consolas"/>
                <w:sz w:val="16"/>
              </w:rPr>
              <w:t>6,388</w:t>
            </w:r>
          </w:p>
        </w:tc>
        <w:tc>
          <w:tcPr>
            <w:tcW w:w="1170" w:type="dxa"/>
          </w:tcPr>
          <w:p w14:paraId="717D6886" w14:textId="77777777" w:rsidR="00AC1205" w:rsidRDefault="00000000">
            <w:pPr>
              <w:jc w:val="right"/>
            </w:pPr>
            <w:r>
              <w:rPr>
                <w:rFonts w:ascii="Consolas" w:eastAsia="Consolas" w:hAnsi="Consolas" w:cs="Consolas"/>
                <w:sz w:val="16"/>
              </w:rPr>
              <w:t>19,669</w:t>
            </w:r>
          </w:p>
        </w:tc>
        <w:tc>
          <w:tcPr>
            <w:tcW w:w="1170" w:type="dxa"/>
          </w:tcPr>
          <w:p w14:paraId="717D6887" w14:textId="77777777" w:rsidR="00AC1205" w:rsidRDefault="00000000">
            <w:pPr>
              <w:jc w:val="right"/>
            </w:pPr>
            <w:r>
              <w:rPr>
                <w:rFonts w:ascii="Consolas" w:eastAsia="Consolas" w:hAnsi="Consolas" w:cs="Consolas"/>
                <w:sz w:val="16"/>
              </w:rPr>
              <w:t>13,959</w:t>
            </w:r>
          </w:p>
        </w:tc>
        <w:tc>
          <w:tcPr>
            <w:tcW w:w="1170" w:type="dxa"/>
          </w:tcPr>
          <w:p w14:paraId="717D6888" w14:textId="77777777" w:rsidR="00AC1205" w:rsidRDefault="00000000">
            <w:pPr>
              <w:jc w:val="right"/>
            </w:pPr>
            <w:r>
              <w:rPr>
                <w:rFonts w:ascii="Consolas" w:eastAsia="Consolas" w:hAnsi="Consolas" w:cs="Consolas"/>
                <w:sz w:val="16"/>
              </w:rPr>
              <w:t>8,780</w:t>
            </w:r>
          </w:p>
        </w:tc>
      </w:tr>
      <w:tr w:rsidR="00AC1205" w14:paraId="717D6892" w14:textId="77777777">
        <w:tc>
          <w:tcPr>
            <w:tcW w:w="1170" w:type="dxa"/>
          </w:tcPr>
          <w:p w14:paraId="717D688A" w14:textId="77777777" w:rsidR="00AC1205" w:rsidRDefault="00000000">
            <w:pPr>
              <w:jc w:val="right"/>
            </w:pPr>
            <w:r>
              <w:rPr>
                <w:rFonts w:ascii="Consolas" w:eastAsia="Consolas" w:hAnsi="Consolas" w:cs="Consolas"/>
                <w:sz w:val="16"/>
              </w:rPr>
              <w:t>2009</w:t>
            </w:r>
          </w:p>
        </w:tc>
        <w:tc>
          <w:tcPr>
            <w:tcW w:w="1170" w:type="dxa"/>
          </w:tcPr>
          <w:p w14:paraId="717D688B" w14:textId="77777777" w:rsidR="00AC1205" w:rsidRDefault="00000000">
            <w:pPr>
              <w:jc w:val="right"/>
            </w:pPr>
            <w:r>
              <w:rPr>
                <w:rFonts w:ascii="Consolas" w:eastAsia="Consolas" w:hAnsi="Consolas" w:cs="Consolas"/>
                <w:sz w:val="16"/>
              </w:rPr>
              <w:t>12,595</w:t>
            </w:r>
          </w:p>
        </w:tc>
        <w:tc>
          <w:tcPr>
            <w:tcW w:w="1170" w:type="dxa"/>
          </w:tcPr>
          <w:p w14:paraId="717D688C" w14:textId="77777777" w:rsidR="00AC1205" w:rsidRDefault="00000000">
            <w:pPr>
              <w:jc w:val="right"/>
            </w:pPr>
            <w:r>
              <w:rPr>
                <w:rFonts w:ascii="Consolas" w:eastAsia="Consolas" w:hAnsi="Consolas" w:cs="Consolas"/>
                <w:sz w:val="16"/>
              </w:rPr>
              <w:t>13,809</w:t>
            </w:r>
          </w:p>
        </w:tc>
        <w:tc>
          <w:tcPr>
            <w:tcW w:w="1170" w:type="dxa"/>
          </w:tcPr>
          <w:p w14:paraId="717D688D" w14:textId="77777777" w:rsidR="00AC1205" w:rsidRDefault="00000000">
            <w:pPr>
              <w:jc w:val="right"/>
            </w:pPr>
            <w:r>
              <w:rPr>
                <w:rFonts w:ascii="Consolas" w:eastAsia="Consolas" w:hAnsi="Consolas" w:cs="Consolas"/>
                <w:sz w:val="16"/>
              </w:rPr>
              <w:t>13,350</w:t>
            </w:r>
          </w:p>
        </w:tc>
        <w:tc>
          <w:tcPr>
            <w:tcW w:w="1170" w:type="dxa"/>
          </w:tcPr>
          <w:p w14:paraId="717D688E" w14:textId="77777777" w:rsidR="00AC1205" w:rsidRDefault="00000000">
            <w:pPr>
              <w:jc w:val="right"/>
            </w:pPr>
            <w:r>
              <w:rPr>
                <w:rFonts w:ascii="Consolas" w:eastAsia="Consolas" w:hAnsi="Consolas" w:cs="Consolas"/>
                <w:sz w:val="16"/>
              </w:rPr>
              <w:t>6,592</w:t>
            </w:r>
          </w:p>
        </w:tc>
        <w:tc>
          <w:tcPr>
            <w:tcW w:w="1170" w:type="dxa"/>
          </w:tcPr>
          <w:p w14:paraId="717D688F" w14:textId="77777777" w:rsidR="00AC1205" w:rsidRDefault="00000000">
            <w:pPr>
              <w:jc w:val="right"/>
            </w:pPr>
            <w:r>
              <w:rPr>
                <w:rFonts w:ascii="Consolas" w:eastAsia="Consolas" w:hAnsi="Consolas" w:cs="Consolas"/>
                <w:sz w:val="16"/>
              </w:rPr>
              <w:t>20,487</w:t>
            </w:r>
          </w:p>
        </w:tc>
        <w:tc>
          <w:tcPr>
            <w:tcW w:w="1170" w:type="dxa"/>
          </w:tcPr>
          <w:p w14:paraId="717D6890" w14:textId="77777777" w:rsidR="00AC1205" w:rsidRDefault="00000000">
            <w:pPr>
              <w:jc w:val="right"/>
            </w:pPr>
            <w:r>
              <w:rPr>
                <w:rFonts w:ascii="Consolas" w:eastAsia="Consolas" w:hAnsi="Consolas" w:cs="Consolas"/>
                <w:sz w:val="16"/>
              </w:rPr>
              <w:t>25,234</w:t>
            </w:r>
          </w:p>
        </w:tc>
        <w:tc>
          <w:tcPr>
            <w:tcW w:w="1170" w:type="dxa"/>
          </w:tcPr>
          <w:p w14:paraId="717D6891" w14:textId="77777777" w:rsidR="00AC1205" w:rsidRDefault="00000000">
            <w:pPr>
              <w:jc w:val="right"/>
            </w:pPr>
            <w:r>
              <w:rPr>
                <w:rFonts w:ascii="Consolas" w:eastAsia="Consolas" w:hAnsi="Consolas" w:cs="Consolas"/>
                <w:sz w:val="16"/>
              </w:rPr>
              <w:t>6,614</w:t>
            </w:r>
          </w:p>
        </w:tc>
      </w:tr>
      <w:tr w:rsidR="00AC1205" w14:paraId="717D689B" w14:textId="77777777">
        <w:tc>
          <w:tcPr>
            <w:tcW w:w="1170" w:type="dxa"/>
          </w:tcPr>
          <w:p w14:paraId="717D6893" w14:textId="77777777" w:rsidR="00AC1205" w:rsidRDefault="00000000">
            <w:pPr>
              <w:jc w:val="right"/>
            </w:pPr>
            <w:r>
              <w:rPr>
                <w:rFonts w:ascii="Consolas" w:eastAsia="Consolas" w:hAnsi="Consolas" w:cs="Consolas"/>
                <w:sz w:val="16"/>
              </w:rPr>
              <w:t>2010</w:t>
            </w:r>
          </w:p>
        </w:tc>
        <w:tc>
          <w:tcPr>
            <w:tcW w:w="1170" w:type="dxa"/>
          </w:tcPr>
          <w:p w14:paraId="717D6894" w14:textId="77777777" w:rsidR="00AC1205" w:rsidRDefault="00000000">
            <w:pPr>
              <w:jc w:val="right"/>
            </w:pPr>
            <w:r>
              <w:rPr>
                <w:rFonts w:ascii="Consolas" w:eastAsia="Consolas" w:hAnsi="Consolas" w:cs="Consolas"/>
                <w:sz w:val="16"/>
              </w:rPr>
              <w:t>12,795</w:t>
            </w:r>
          </w:p>
        </w:tc>
        <w:tc>
          <w:tcPr>
            <w:tcW w:w="1170" w:type="dxa"/>
          </w:tcPr>
          <w:p w14:paraId="717D6895" w14:textId="77777777" w:rsidR="00AC1205" w:rsidRDefault="00000000">
            <w:pPr>
              <w:jc w:val="right"/>
            </w:pPr>
            <w:r>
              <w:rPr>
                <w:rFonts w:ascii="Consolas" w:eastAsia="Consolas" w:hAnsi="Consolas" w:cs="Consolas"/>
                <w:sz w:val="16"/>
              </w:rPr>
              <w:t>13,482</w:t>
            </w:r>
          </w:p>
        </w:tc>
        <w:tc>
          <w:tcPr>
            <w:tcW w:w="1170" w:type="dxa"/>
          </w:tcPr>
          <w:p w14:paraId="717D6896" w14:textId="77777777" w:rsidR="00AC1205" w:rsidRDefault="00000000">
            <w:pPr>
              <w:jc w:val="right"/>
            </w:pPr>
            <w:r>
              <w:rPr>
                <w:rFonts w:ascii="Consolas" w:eastAsia="Consolas" w:hAnsi="Consolas" w:cs="Consolas"/>
                <w:sz w:val="16"/>
              </w:rPr>
              <w:t>0</w:t>
            </w:r>
          </w:p>
        </w:tc>
        <w:tc>
          <w:tcPr>
            <w:tcW w:w="1170" w:type="dxa"/>
          </w:tcPr>
          <w:p w14:paraId="717D6897" w14:textId="77777777" w:rsidR="00AC1205" w:rsidRDefault="00000000">
            <w:pPr>
              <w:jc w:val="right"/>
            </w:pPr>
            <w:r>
              <w:rPr>
                <w:rFonts w:ascii="Consolas" w:eastAsia="Consolas" w:hAnsi="Consolas" w:cs="Consolas"/>
                <w:sz w:val="16"/>
              </w:rPr>
              <w:t>7,022</w:t>
            </w:r>
          </w:p>
        </w:tc>
        <w:tc>
          <w:tcPr>
            <w:tcW w:w="1170" w:type="dxa"/>
          </w:tcPr>
          <w:p w14:paraId="717D6898" w14:textId="77777777" w:rsidR="00AC1205" w:rsidRDefault="00000000">
            <w:pPr>
              <w:jc w:val="right"/>
            </w:pPr>
            <w:r>
              <w:rPr>
                <w:rFonts w:ascii="Consolas" w:eastAsia="Consolas" w:hAnsi="Consolas" w:cs="Consolas"/>
                <w:sz w:val="16"/>
              </w:rPr>
              <w:t>26,826</w:t>
            </w:r>
          </w:p>
        </w:tc>
        <w:tc>
          <w:tcPr>
            <w:tcW w:w="1170" w:type="dxa"/>
          </w:tcPr>
          <w:p w14:paraId="717D6899" w14:textId="77777777" w:rsidR="00AC1205" w:rsidRDefault="00000000">
            <w:pPr>
              <w:jc w:val="right"/>
            </w:pPr>
            <w:r>
              <w:rPr>
                <w:rFonts w:ascii="Consolas" w:eastAsia="Consolas" w:hAnsi="Consolas" w:cs="Consolas"/>
                <w:sz w:val="16"/>
              </w:rPr>
              <w:t>53,045</w:t>
            </w:r>
          </w:p>
        </w:tc>
        <w:tc>
          <w:tcPr>
            <w:tcW w:w="1170" w:type="dxa"/>
          </w:tcPr>
          <w:p w14:paraId="717D689A" w14:textId="77777777" w:rsidR="00AC1205" w:rsidRDefault="00000000">
            <w:pPr>
              <w:jc w:val="right"/>
            </w:pPr>
            <w:r>
              <w:rPr>
                <w:rFonts w:ascii="Consolas" w:eastAsia="Consolas" w:hAnsi="Consolas" w:cs="Consolas"/>
                <w:sz w:val="16"/>
              </w:rPr>
              <w:t>6,790</w:t>
            </w:r>
          </w:p>
        </w:tc>
      </w:tr>
      <w:tr w:rsidR="00AC1205" w14:paraId="717D68A4" w14:textId="77777777">
        <w:tc>
          <w:tcPr>
            <w:tcW w:w="1170" w:type="dxa"/>
          </w:tcPr>
          <w:p w14:paraId="717D689C" w14:textId="77777777" w:rsidR="00AC1205" w:rsidRDefault="00000000">
            <w:pPr>
              <w:jc w:val="right"/>
            </w:pPr>
            <w:r>
              <w:rPr>
                <w:rFonts w:ascii="Consolas" w:eastAsia="Consolas" w:hAnsi="Consolas" w:cs="Consolas"/>
                <w:sz w:val="16"/>
              </w:rPr>
              <w:t>2011</w:t>
            </w:r>
          </w:p>
        </w:tc>
        <w:tc>
          <w:tcPr>
            <w:tcW w:w="1170" w:type="dxa"/>
          </w:tcPr>
          <w:p w14:paraId="717D689D" w14:textId="77777777" w:rsidR="00AC1205" w:rsidRDefault="00000000">
            <w:pPr>
              <w:jc w:val="right"/>
            </w:pPr>
            <w:r>
              <w:rPr>
                <w:rFonts w:ascii="Consolas" w:eastAsia="Consolas" w:hAnsi="Consolas" w:cs="Consolas"/>
                <w:sz w:val="16"/>
              </w:rPr>
              <w:t>16,754</w:t>
            </w:r>
          </w:p>
        </w:tc>
        <w:tc>
          <w:tcPr>
            <w:tcW w:w="1170" w:type="dxa"/>
          </w:tcPr>
          <w:p w14:paraId="717D689E" w14:textId="77777777" w:rsidR="00AC1205" w:rsidRDefault="00000000">
            <w:pPr>
              <w:jc w:val="right"/>
            </w:pPr>
            <w:r>
              <w:rPr>
                <w:rFonts w:ascii="Consolas" w:eastAsia="Consolas" w:hAnsi="Consolas" w:cs="Consolas"/>
                <w:sz w:val="16"/>
              </w:rPr>
              <w:t>13,299</w:t>
            </w:r>
          </w:p>
        </w:tc>
        <w:tc>
          <w:tcPr>
            <w:tcW w:w="1170" w:type="dxa"/>
          </w:tcPr>
          <w:p w14:paraId="717D689F" w14:textId="77777777" w:rsidR="00AC1205" w:rsidRDefault="00000000">
            <w:pPr>
              <w:jc w:val="right"/>
            </w:pPr>
            <w:r>
              <w:rPr>
                <w:rFonts w:ascii="Consolas" w:eastAsia="Consolas" w:hAnsi="Consolas" w:cs="Consolas"/>
                <w:sz w:val="16"/>
              </w:rPr>
              <w:t>13,539</w:t>
            </w:r>
          </w:p>
        </w:tc>
        <w:tc>
          <w:tcPr>
            <w:tcW w:w="1170" w:type="dxa"/>
          </w:tcPr>
          <w:p w14:paraId="717D68A0" w14:textId="77777777" w:rsidR="00AC1205" w:rsidRDefault="00000000">
            <w:pPr>
              <w:jc w:val="right"/>
            </w:pPr>
            <w:r>
              <w:rPr>
                <w:rFonts w:ascii="Consolas" w:eastAsia="Consolas" w:hAnsi="Consolas" w:cs="Consolas"/>
                <w:sz w:val="16"/>
              </w:rPr>
              <w:t>7,076</w:t>
            </w:r>
          </w:p>
        </w:tc>
        <w:tc>
          <w:tcPr>
            <w:tcW w:w="1170" w:type="dxa"/>
          </w:tcPr>
          <w:p w14:paraId="717D68A1" w14:textId="77777777" w:rsidR="00AC1205" w:rsidRDefault="00000000">
            <w:pPr>
              <w:jc w:val="right"/>
            </w:pPr>
            <w:r>
              <w:rPr>
                <w:rFonts w:ascii="Consolas" w:eastAsia="Consolas" w:hAnsi="Consolas" w:cs="Consolas"/>
                <w:sz w:val="16"/>
              </w:rPr>
              <w:t>28,815</w:t>
            </w:r>
          </w:p>
        </w:tc>
        <w:tc>
          <w:tcPr>
            <w:tcW w:w="1170" w:type="dxa"/>
          </w:tcPr>
          <w:p w14:paraId="717D68A2" w14:textId="77777777" w:rsidR="00AC1205" w:rsidRDefault="00000000">
            <w:pPr>
              <w:jc w:val="right"/>
            </w:pPr>
            <w:r>
              <w:rPr>
                <w:rFonts w:ascii="Consolas" w:eastAsia="Consolas" w:hAnsi="Consolas" w:cs="Consolas"/>
                <w:sz w:val="16"/>
              </w:rPr>
              <w:t>51,041</w:t>
            </w:r>
          </w:p>
        </w:tc>
        <w:tc>
          <w:tcPr>
            <w:tcW w:w="1170" w:type="dxa"/>
          </w:tcPr>
          <w:p w14:paraId="717D68A3" w14:textId="77777777" w:rsidR="00AC1205" w:rsidRDefault="00000000">
            <w:pPr>
              <w:jc w:val="right"/>
            </w:pPr>
            <w:r>
              <w:rPr>
                <w:rFonts w:ascii="Consolas" w:eastAsia="Consolas" w:hAnsi="Consolas" w:cs="Consolas"/>
                <w:sz w:val="16"/>
              </w:rPr>
              <w:t>5,524</w:t>
            </w:r>
          </w:p>
        </w:tc>
      </w:tr>
      <w:tr w:rsidR="00AC1205" w14:paraId="717D68AD" w14:textId="77777777">
        <w:tc>
          <w:tcPr>
            <w:tcW w:w="1170" w:type="dxa"/>
          </w:tcPr>
          <w:p w14:paraId="717D68A5" w14:textId="77777777" w:rsidR="00AC1205" w:rsidRDefault="00000000">
            <w:pPr>
              <w:jc w:val="right"/>
            </w:pPr>
            <w:r>
              <w:rPr>
                <w:rFonts w:ascii="Consolas" w:eastAsia="Consolas" w:hAnsi="Consolas" w:cs="Consolas"/>
                <w:sz w:val="16"/>
              </w:rPr>
              <w:t>2012</w:t>
            </w:r>
          </w:p>
        </w:tc>
        <w:tc>
          <w:tcPr>
            <w:tcW w:w="1170" w:type="dxa"/>
          </w:tcPr>
          <w:p w14:paraId="717D68A6" w14:textId="77777777" w:rsidR="00AC1205" w:rsidRDefault="00000000">
            <w:pPr>
              <w:jc w:val="right"/>
            </w:pPr>
            <w:r>
              <w:rPr>
                <w:rFonts w:ascii="Consolas" w:eastAsia="Consolas" w:hAnsi="Consolas" w:cs="Consolas"/>
                <w:sz w:val="16"/>
              </w:rPr>
              <w:t>16,655</w:t>
            </w:r>
          </w:p>
        </w:tc>
        <w:tc>
          <w:tcPr>
            <w:tcW w:w="1170" w:type="dxa"/>
          </w:tcPr>
          <w:p w14:paraId="717D68A7" w14:textId="77777777" w:rsidR="00AC1205" w:rsidRDefault="00000000">
            <w:pPr>
              <w:jc w:val="right"/>
            </w:pPr>
            <w:r>
              <w:rPr>
                <w:rFonts w:ascii="Consolas" w:eastAsia="Consolas" w:hAnsi="Consolas" w:cs="Consolas"/>
                <w:sz w:val="16"/>
              </w:rPr>
              <w:t>13,416</w:t>
            </w:r>
          </w:p>
        </w:tc>
        <w:tc>
          <w:tcPr>
            <w:tcW w:w="1170" w:type="dxa"/>
          </w:tcPr>
          <w:p w14:paraId="717D68A8" w14:textId="77777777" w:rsidR="00AC1205" w:rsidRDefault="00000000">
            <w:pPr>
              <w:jc w:val="right"/>
            </w:pPr>
            <w:r>
              <w:rPr>
                <w:rFonts w:ascii="Consolas" w:eastAsia="Consolas" w:hAnsi="Consolas" w:cs="Consolas"/>
                <w:sz w:val="16"/>
              </w:rPr>
              <w:t>0</w:t>
            </w:r>
          </w:p>
        </w:tc>
        <w:tc>
          <w:tcPr>
            <w:tcW w:w="1170" w:type="dxa"/>
          </w:tcPr>
          <w:p w14:paraId="717D68A9" w14:textId="77777777" w:rsidR="00AC1205" w:rsidRDefault="00000000">
            <w:pPr>
              <w:jc w:val="right"/>
            </w:pPr>
            <w:r>
              <w:rPr>
                <w:rFonts w:ascii="Consolas" w:eastAsia="Consolas" w:hAnsi="Consolas" w:cs="Consolas"/>
                <w:sz w:val="16"/>
              </w:rPr>
              <w:t>6,965</w:t>
            </w:r>
          </w:p>
        </w:tc>
        <w:tc>
          <w:tcPr>
            <w:tcW w:w="1170" w:type="dxa"/>
          </w:tcPr>
          <w:p w14:paraId="717D68AA" w14:textId="77777777" w:rsidR="00AC1205" w:rsidRDefault="00000000">
            <w:pPr>
              <w:jc w:val="right"/>
            </w:pPr>
            <w:r>
              <w:rPr>
                <w:rFonts w:ascii="Consolas" w:eastAsia="Consolas" w:hAnsi="Consolas" w:cs="Consolas"/>
                <w:sz w:val="16"/>
              </w:rPr>
              <w:t>27,939</w:t>
            </w:r>
          </w:p>
        </w:tc>
        <w:tc>
          <w:tcPr>
            <w:tcW w:w="1170" w:type="dxa"/>
          </w:tcPr>
          <w:p w14:paraId="717D68AB" w14:textId="77777777" w:rsidR="00AC1205" w:rsidRDefault="00000000">
            <w:pPr>
              <w:jc w:val="right"/>
            </w:pPr>
            <w:r>
              <w:rPr>
                <w:rFonts w:ascii="Consolas" w:eastAsia="Consolas" w:hAnsi="Consolas" w:cs="Consolas"/>
                <w:sz w:val="16"/>
              </w:rPr>
              <w:t>46,028</w:t>
            </w:r>
          </w:p>
        </w:tc>
        <w:tc>
          <w:tcPr>
            <w:tcW w:w="1170" w:type="dxa"/>
          </w:tcPr>
          <w:p w14:paraId="717D68AC" w14:textId="77777777" w:rsidR="00AC1205" w:rsidRDefault="00000000">
            <w:pPr>
              <w:jc w:val="right"/>
            </w:pPr>
            <w:r>
              <w:rPr>
                <w:rFonts w:ascii="Consolas" w:eastAsia="Consolas" w:hAnsi="Consolas" w:cs="Consolas"/>
                <w:sz w:val="16"/>
              </w:rPr>
              <w:t>7,389</w:t>
            </w:r>
          </w:p>
        </w:tc>
      </w:tr>
      <w:tr w:rsidR="00AC1205" w14:paraId="717D68B6" w14:textId="77777777">
        <w:tc>
          <w:tcPr>
            <w:tcW w:w="1170" w:type="dxa"/>
          </w:tcPr>
          <w:p w14:paraId="717D68AE" w14:textId="77777777" w:rsidR="00AC1205" w:rsidRDefault="00000000">
            <w:pPr>
              <w:jc w:val="right"/>
            </w:pPr>
            <w:r>
              <w:rPr>
                <w:rFonts w:ascii="Consolas" w:eastAsia="Consolas" w:hAnsi="Consolas" w:cs="Consolas"/>
                <w:sz w:val="16"/>
              </w:rPr>
              <w:t>2013</w:t>
            </w:r>
          </w:p>
        </w:tc>
        <w:tc>
          <w:tcPr>
            <w:tcW w:w="1170" w:type="dxa"/>
          </w:tcPr>
          <w:p w14:paraId="717D68AF" w14:textId="77777777" w:rsidR="00AC1205" w:rsidRDefault="00000000">
            <w:pPr>
              <w:jc w:val="right"/>
            </w:pPr>
            <w:r>
              <w:rPr>
                <w:rFonts w:ascii="Consolas" w:eastAsia="Consolas" w:hAnsi="Consolas" w:cs="Consolas"/>
                <w:sz w:val="16"/>
              </w:rPr>
              <w:t>16,690</w:t>
            </w:r>
          </w:p>
        </w:tc>
        <w:tc>
          <w:tcPr>
            <w:tcW w:w="1170" w:type="dxa"/>
          </w:tcPr>
          <w:p w14:paraId="717D68B0" w14:textId="77777777" w:rsidR="00AC1205" w:rsidRDefault="00000000">
            <w:pPr>
              <w:jc w:val="right"/>
            </w:pPr>
            <w:r>
              <w:rPr>
                <w:rFonts w:ascii="Consolas" w:eastAsia="Consolas" w:hAnsi="Consolas" w:cs="Consolas"/>
                <w:sz w:val="16"/>
              </w:rPr>
              <w:t>13,325</w:t>
            </w:r>
          </w:p>
        </w:tc>
        <w:tc>
          <w:tcPr>
            <w:tcW w:w="1170" w:type="dxa"/>
          </w:tcPr>
          <w:p w14:paraId="717D68B1" w14:textId="77777777" w:rsidR="00AC1205" w:rsidRDefault="00000000">
            <w:pPr>
              <w:jc w:val="right"/>
            </w:pPr>
            <w:r>
              <w:rPr>
                <w:rFonts w:ascii="Consolas" w:eastAsia="Consolas" w:hAnsi="Consolas" w:cs="Consolas"/>
                <w:sz w:val="16"/>
              </w:rPr>
              <w:t>13,672</w:t>
            </w:r>
          </w:p>
        </w:tc>
        <w:tc>
          <w:tcPr>
            <w:tcW w:w="1170" w:type="dxa"/>
          </w:tcPr>
          <w:p w14:paraId="717D68B2" w14:textId="77777777" w:rsidR="00AC1205" w:rsidRDefault="00000000">
            <w:pPr>
              <w:jc w:val="right"/>
            </w:pPr>
            <w:r>
              <w:rPr>
                <w:rFonts w:ascii="Consolas" w:eastAsia="Consolas" w:hAnsi="Consolas" w:cs="Consolas"/>
                <w:sz w:val="16"/>
              </w:rPr>
              <w:t>6,762</w:t>
            </w:r>
          </w:p>
        </w:tc>
        <w:tc>
          <w:tcPr>
            <w:tcW w:w="1170" w:type="dxa"/>
          </w:tcPr>
          <w:p w14:paraId="717D68B3" w14:textId="77777777" w:rsidR="00AC1205" w:rsidRDefault="00000000">
            <w:pPr>
              <w:jc w:val="right"/>
            </w:pPr>
            <w:r>
              <w:rPr>
                <w:rFonts w:ascii="Consolas" w:eastAsia="Consolas" w:hAnsi="Consolas" w:cs="Consolas"/>
                <w:sz w:val="16"/>
              </w:rPr>
              <w:t>30,913</w:t>
            </w:r>
          </w:p>
        </w:tc>
        <w:tc>
          <w:tcPr>
            <w:tcW w:w="1170" w:type="dxa"/>
          </w:tcPr>
          <w:p w14:paraId="717D68B4" w14:textId="77777777" w:rsidR="00AC1205" w:rsidRDefault="00000000">
            <w:pPr>
              <w:jc w:val="right"/>
            </w:pPr>
            <w:r>
              <w:rPr>
                <w:rFonts w:ascii="Consolas" w:eastAsia="Consolas" w:hAnsi="Consolas" w:cs="Consolas"/>
                <w:sz w:val="16"/>
              </w:rPr>
              <w:t>43,460</w:t>
            </w:r>
          </w:p>
        </w:tc>
        <w:tc>
          <w:tcPr>
            <w:tcW w:w="1170" w:type="dxa"/>
          </w:tcPr>
          <w:p w14:paraId="717D68B5" w14:textId="77777777" w:rsidR="00AC1205" w:rsidRDefault="00000000">
            <w:pPr>
              <w:jc w:val="right"/>
            </w:pPr>
            <w:r>
              <w:rPr>
                <w:rFonts w:ascii="Consolas" w:eastAsia="Consolas" w:hAnsi="Consolas" w:cs="Consolas"/>
                <w:sz w:val="16"/>
              </w:rPr>
              <w:t>5,861</w:t>
            </w:r>
          </w:p>
        </w:tc>
      </w:tr>
      <w:tr w:rsidR="00AC1205" w14:paraId="717D68BF" w14:textId="77777777">
        <w:tc>
          <w:tcPr>
            <w:tcW w:w="1170" w:type="dxa"/>
          </w:tcPr>
          <w:p w14:paraId="717D68B7" w14:textId="77777777" w:rsidR="00AC1205" w:rsidRDefault="00000000">
            <w:pPr>
              <w:jc w:val="right"/>
            </w:pPr>
            <w:r>
              <w:rPr>
                <w:rFonts w:ascii="Consolas" w:eastAsia="Consolas" w:hAnsi="Consolas" w:cs="Consolas"/>
                <w:sz w:val="16"/>
              </w:rPr>
              <w:t>2014</w:t>
            </w:r>
          </w:p>
        </w:tc>
        <w:tc>
          <w:tcPr>
            <w:tcW w:w="1170" w:type="dxa"/>
          </w:tcPr>
          <w:p w14:paraId="717D68B8" w14:textId="77777777" w:rsidR="00AC1205" w:rsidRDefault="00000000">
            <w:pPr>
              <w:jc w:val="right"/>
            </w:pPr>
            <w:r>
              <w:rPr>
                <w:rFonts w:ascii="Consolas" w:eastAsia="Consolas" w:hAnsi="Consolas" w:cs="Consolas"/>
                <w:sz w:val="16"/>
              </w:rPr>
              <w:t>16,711</w:t>
            </w:r>
          </w:p>
        </w:tc>
        <w:tc>
          <w:tcPr>
            <w:tcW w:w="1170" w:type="dxa"/>
          </w:tcPr>
          <w:p w14:paraId="717D68B9" w14:textId="77777777" w:rsidR="00AC1205" w:rsidRDefault="00000000">
            <w:pPr>
              <w:jc w:val="right"/>
            </w:pPr>
            <w:r>
              <w:rPr>
                <w:rFonts w:ascii="Consolas" w:eastAsia="Consolas" w:hAnsi="Consolas" w:cs="Consolas"/>
                <w:sz w:val="16"/>
              </w:rPr>
              <w:t>12,857</w:t>
            </w:r>
          </w:p>
        </w:tc>
        <w:tc>
          <w:tcPr>
            <w:tcW w:w="1170" w:type="dxa"/>
          </w:tcPr>
          <w:p w14:paraId="717D68BA" w14:textId="77777777" w:rsidR="00AC1205" w:rsidRDefault="00000000">
            <w:pPr>
              <w:jc w:val="right"/>
            </w:pPr>
            <w:r>
              <w:rPr>
                <w:rFonts w:ascii="Consolas" w:eastAsia="Consolas" w:hAnsi="Consolas" w:cs="Consolas"/>
                <w:sz w:val="16"/>
              </w:rPr>
              <w:t>21</w:t>
            </w:r>
          </w:p>
        </w:tc>
        <w:tc>
          <w:tcPr>
            <w:tcW w:w="1170" w:type="dxa"/>
          </w:tcPr>
          <w:p w14:paraId="717D68BB" w14:textId="77777777" w:rsidR="00AC1205" w:rsidRDefault="00000000">
            <w:pPr>
              <w:jc w:val="right"/>
            </w:pPr>
            <w:r>
              <w:rPr>
                <w:rFonts w:ascii="Consolas" w:eastAsia="Consolas" w:hAnsi="Consolas" w:cs="Consolas"/>
                <w:sz w:val="16"/>
              </w:rPr>
              <w:t>11,402</w:t>
            </w:r>
          </w:p>
        </w:tc>
        <w:tc>
          <w:tcPr>
            <w:tcW w:w="1170" w:type="dxa"/>
          </w:tcPr>
          <w:p w14:paraId="717D68BC" w14:textId="77777777" w:rsidR="00AC1205" w:rsidRDefault="00000000">
            <w:pPr>
              <w:jc w:val="right"/>
            </w:pPr>
            <w:r>
              <w:rPr>
                <w:rFonts w:ascii="Consolas" w:eastAsia="Consolas" w:hAnsi="Consolas" w:cs="Consolas"/>
                <w:sz w:val="16"/>
              </w:rPr>
              <w:t>27,369</w:t>
            </w:r>
          </w:p>
        </w:tc>
        <w:tc>
          <w:tcPr>
            <w:tcW w:w="1170" w:type="dxa"/>
          </w:tcPr>
          <w:p w14:paraId="717D68BD" w14:textId="77777777" w:rsidR="00AC1205" w:rsidRDefault="00000000">
            <w:pPr>
              <w:jc w:val="right"/>
            </w:pPr>
            <w:r>
              <w:rPr>
                <w:rFonts w:ascii="Consolas" w:eastAsia="Consolas" w:hAnsi="Consolas" w:cs="Consolas"/>
                <w:sz w:val="16"/>
              </w:rPr>
              <w:t>41,766</w:t>
            </w:r>
          </w:p>
        </w:tc>
        <w:tc>
          <w:tcPr>
            <w:tcW w:w="1170" w:type="dxa"/>
          </w:tcPr>
          <w:p w14:paraId="717D68BE" w14:textId="77777777" w:rsidR="00AC1205" w:rsidRDefault="00000000">
            <w:pPr>
              <w:jc w:val="right"/>
            </w:pPr>
            <w:r>
              <w:rPr>
                <w:rFonts w:ascii="Consolas" w:eastAsia="Consolas" w:hAnsi="Consolas" w:cs="Consolas"/>
                <w:sz w:val="16"/>
              </w:rPr>
              <w:t>2,552</w:t>
            </w:r>
          </w:p>
        </w:tc>
      </w:tr>
      <w:tr w:rsidR="00AC1205" w14:paraId="717D68C8" w14:textId="77777777">
        <w:tc>
          <w:tcPr>
            <w:tcW w:w="1170" w:type="dxa"/>
          </w:tcPr>
          <w:p w14:paraId="717D68C0" w14:textId="77777777" w:rsidR="00AC1205" w:rsidRDefault="00000000">
            <w:pPr>
              <w:jc w:val="right"/>
            </w:pPr>
            <w:r>
              <w:rPr>
                <w:rFonts w:ascii="Consolas" w:eastAsia="Consolas" w:hAnsi="Consolas" w:cs="Consolas"/>
                <w:sz w:val="16"/>
              </w:rPr>
              <w:t>2015</w:t>
            </w:r>
          </w:p>
        </w:tc>
        <w:tc>
          <w:tcPr>
            <w:tcW w:w="1170" w:type="dxa"/>
          </w:tcPr>
          <w:p w14:paraId="717D68C1" w14:textId="77777777" w:rsidR="00AC1205" w:rsidRDefault="00000000">
            <w:pPr>
              <w:jc w:val="right"/>
            </w:pPr>
            <w:r>
              <w:rPr>
                <w:rFonts w:ascii="Consolas" w:eastAsia="Consolas" w:hAnsi="Consolas" w:cs="Consolas"/>
                <w:sz w:val="16"/>
              </w:rPr>
              <w:t>16,811</w:t>
            </w:r>
          </w:p>
        </w:tc>
        <w:tc>
          <w:tcPr>
            <w:tcW w:w="1170" w:type="dxa"/>
          </w:tcPr>
          <w:p w14:paraId="717D68C2" w14:textId="77777777" w:rsidR="00AC1205" w:rsidRDefault="00000000">
            <w:pPr>
              <w:jc w:val="right"/>
            </w:pPr>
            <w:r>
              <w:rPr>
                <w:rFonts w:ascii="Consolas" w:eastAsia="Consolas" w:hAnsi="Consolas" w:cs="Consolas"/>
                <w:sz w:val="16"/>
              </w:rPr>
              <w:t>13,499</w:t>
            </w:r>
          </w:p>
        </w:tc>
        <w:tc>
          <w:tcPr>
            <w:tcW w:w="1170" w:type="dxa"/>
          </w:tcPr>
          <w:p w14:paraId="717D68C3" w14:textId="77777777" w:rsidR="00AC1205" w:rsidRDefault="00000000">
            <w:pPr>
              <w:jc w:val="right"/>
            </w:pPr>
            <w:r>
              <w:rPr>
                <w:rFonts w:ascii="Consolas" w:eastAsia="Consolas" w:hAnsi="Consolas" w:cs="Consolas"/>
                <w:sz w:val="16"/>
              </w:rPr>
              <w:t>13,560</w:t>
            </w:r>
          </w:p>
        </w:tc>
        <w:tc>
          <w:tcPr>
            <w:tcW w:w="1170" w:type="dxa"/>
          </w:tcPr>
          <w:p w14:paraId="717D68C4" w14:textId="77777777" w:rsidR="00AC1205" w:rsidRDefault="00000000">
            <w:pPr>
              <w:jc w:val="right"/>
            </w:pPr>
            <w:r>
              <w:rPr>
                <w:rFonts w:ascii="Consolas" w:eastAsia="Consolas" w:hAnsi="Consolas" w:cs="Consolas"/>
                <w:sz w:val="16"/>
              </w:rPr>
              <w:t>10,560</w:t>
            </w:r>
          </w:p>
        </w:tc>
        <w:tc>
          <w:tcPr>
            <w:tcW w:w="1170" w:type="dxa"/>
          </w:tcPr>
          <w:p w14:paraId="717D68C5" w14:textId="77777777" w:rsidR="00AC1205" w:rsidRDefault="00000000">
            <w:pPr>
              <w:jc w:val="right"/>
            </w:pPr>
            <w:r>
              <w:rPr>
                <w:rFonts w:ascii="Consolas" w:eastAsia="Consolas" w:hAnsi="Consolas" w:cs="Consolas"/>
                <w:sz w:val="16"/>
              </w:rPr>
              <w:t>27,105</w:t>
            </w:r>
          </w:p>
        </w:tc>
        <w:tc>
          <w:tcPr>
            <w:tcW w:w="1170" w:type="dxa"/>
          </w:tcPr>
          <w:p w14:paraId="717D68C6" w14:textId="77777777" w:rsidR="00AC1205" w:rsidRDefault="00000000">
            <w:pPr>
              <w:jc w:val="right"/>
            </w:pPr>
            <w:r>
              <w:rPr>
                <w:rFonts w:ascii="Consolas" w:eastAsia="Consolas" w:hAnsi="Consolas" w:cs="Consolas"/>
                <w:sz w:val="16"/>
              </w:rPr>
              <w:t>41,827</w:t>
            </w:r>
          </w:p>
        </w:tc>
        <w:tc>
          <w:tcPr>
            <w:tcW w:w="1170" w:type="dxa"/>
          </w:tcPr>
          <w:p w14:paraId="717D68C7" w14:textId="77777777" w:rsidR="00AC1205" w:rsidRDefault="00000000">
            <w:pPr>
              <w:jc w:val="right"/>
            </w:pPr>
            <w:r>
              <w:rPr>
                <w:rFonts w:ascii="Consolas" w:eastAsia="Consolas" w:hAnsi="Consolas" w:cs="Consolas"/>
                <w:sz w:val="16"/>
              </w:rPr>
              <w:t>6,757</w:t>
            </w:r>
          </w:p>
        </w:tc>
      </w:tr>
      <w:tr w:rsidR="00AC1205" w14:paraId="717D68D1" w14:textId="77777777">
        <w:tc>
          <w:tcPr>
            <w:tcW w:w="1170" w:type="dxa"/>
          </w:tcPr>
          <w:p w14:paraId="717D68C9" w14:textId="77777777" w:rsidR="00AC1205" w:rsidRDefault="00000000">
            <w:pPr>
              <w:jc w:val="right"/>
            </w:pPr>
            <w:r>
              <w:rPr>
                <w:rFonts w:ascii="Consolas" w:eastAsia="Consolas" w:hAnsi="Consolas" w:cs="Consolas"/>
                <w:sz w:val="16"/>
              </w:rPr>
              <w:t>2016</w:t>
            </w:r>
          </w:p>
        </w:tc>
        <w:tc>
          <w:tcPr>
            <w:tcW w:w="1170" w:type="dxa"/>
          </w:tcPr>
          <w:p w14:paraId="717D68CA" w14:textId="77777777" w:rsidR="00AC1205" w:rsidRDefault="00000000">
            <w:pPr>
              <w:jc w:val="right"/>
            </w:pPr>
            <w:r>
              <w:rPr>
                <w:rFonts w:ascii="Consolas" w:eastAsia="Consolas" w:hAnsi="Consolas" w:cs="Consolas"/>
                <w:sz w:val="16"/>
              </w:rPr>
              <w:t>16,941</w:t>
            </w:r>
          </w:p>
        </w:tc>
        <w:tc>
          <w:tcPr>
            <w:tcW w:w="1170" w:type="dxa"/>
          </w:tcPr>
          <w:p w14:paraId="717D68CB" w14:textId="77777777" w:rsidR="00AC1205" w:rsidRDefault="00000000">
            <w:pPr>
              <w:jc w:val="right"/>
            </w:pPr>
            <w:r>
              <w:rPr>
                <w:rFonts w:ascii="Consolas" w:eastAsia="Consolas" w:hAnsi="Consolas" w:cs="Consolas"/>
                <w:sz w:val="16"/>
              </w:rPr>
              <w:t>13,697</w:t>
            </w:r>
          </w:p>
        </w:tc>
        <w:tc>
          <w:tcPr>
            <w:tcW w:w="1170" w:type="dxa"/>
          </w:tcPr>
          <w:p w14:paraId="717D68CC" w14:textId="77777777" w:rsidR="00AC1205" w:rsidRDefault="00000000">
            <w:pPr>
              <w:jc w:val="right"/>
            </w:pPr>
            <w:r>
              <w:rPr>
                <w:rFonts w:ascii="Consolas" w:eastAsia="Consolas" w:hAnsi="Consolas" w:cs="Consolas"/>
                <w:sz w:val="16"/>
              </w:rPr>
              <w:t>0</w:t>
            </w:r>
          </w:p>
        </w:tc>
        <w:tc>
          <w:tcPr>
            <w:tcW w:w="1170" w:type="dxa"/>
          </w:tcPr>
          <w:p w14:paraId="717D68CD" w14:textId="77777777" w:rsidR="00AC1205" w:rsidRDefault="00000000">
            <w:pPr>
              <w:jc w:val="right"/>
            </w:pPr>
            <w:r>
              <w:rPr>
                <w:rFonts w:ascii="Consolas" w:eastAsia="Consolas" w:hAnsi="Consolas" w:cs="Consolas"/>
                <w:sz w:val="16"/>
              </w:rPr>
              <w:t>9,519</w:t>
            </w:r>
          </w:p>
        </w:tc>
        <w:tc>
          <w:tcPr>
            <w:tcW w:w="1170" w:type="dxa"/>
          </w:tcPr>
          <w:p w14:paraId="717D68CE" w14:textId="77777777" w:rsidR="00AC1205" w:rsidRDefault="00000000">
            <w:pPr>
              <w:jc w:val="right"/>
            </w:pPr>
            <w:r>
              <w:rPr>
                <w:rFonts w:ascii="Consolas" w:eastAsia="Consolas" w:hAnsi="Consolas" w:cs="Consolas"/>
                <w:sz w:val="16"/>
              </w:rPr>
              <w:t>29,002</w:t>
            </w:r>
          </w:p>
        </w:tc>
        <w:tc>
          <w:tcPr>
            <w:tcW w:w="1170" w:type="dxa"/>
          </w:tcPr>
          <w:p w14:paraId="717D68CF" w14:textId="77777777" w:rsidR="00AC1205" w:rsidRDefault="00000000">
            <w:pPr>
              <w:jc w:val="right"/>
            </w:pPr>
            <w:r>
              <w:rPr>
                <w:rFonts w:ascii="Consolas" w:eastAsia="Consolas" w:hAnsi="Consolas" w:cs="Consolas"/>
                <w:sz w:val="16"/>
              </w:rPr>
              <w:t>40,327</w:t>
            </w:r>
          </w:p>
        </w:tc>
        <w:tc>
          <w:tcPr>
            <w:tcW w:w="1170" w:type="dxa"/>
          </w:tcPr>
          <w:p w14:paraId="717D68D0" w14:textId="77777777" w:rsidR="00AC1205" w:rsidRDefault="00000000">
            <w:pPr>
              <w:jc w:val="right"/>
            </w:pPr>
            <w:r>
              <w:rPr>
                <w:rFonts w:ascii="Consolas" w:eastAsia="Consolas" w:hAnsi="Consolas" w:cs="Consolas"/>
                <w:sz w:val="16"/>
              </w:rPr>
              <w:t>6,213</w:t>
            </w:r>
          </w:p>
        </w:tc>
      </w:tr>
      <w:tr w:rsidR="00AC1205" w14:paraId="717D68DA" w14:textId="77777777">
        <w:tc>
          <w:tcPr>
            <w:tcW w:w="1170" w:type="dxa"/>
          </w:tcPr>
          <w:p w14:paraId="717D68D2" w14:textId="77777777" w:rsidR="00AC1205" w:rsidRDefault="00000000">
            <w:pPr>
              <w:jc w:val="right"/>
            </w:pPr>
            <w:r>
              <w:rPr>
                <w:rFonts w:ascii="Consolas" w:eastAsia="Consolas" w:hAnsi="Consolas" w:cs="Consolas"/>
                <w:sz w:val="16"/>
              </w:rPr>
              <w:t>2017</w:t>
            </w:r>
          </w:p>
        </w:tc>
        <w:tc>
          <w:tcPr>
            <w:tcW w:w="1170" w:type="dxa"/>
          </w:tcPr>
          <w:p w14:paraId="717D68D3" w14:textId="77777777" w:rsidR="00AC1205" w:rsidRDefault="00000000">
            <w:pPr>
              <w:jc w:val="right"/>
            </w:pPr>
            <w:r>
              <w:rPr>
                <w:rFonts w:ascii="Consolas" w:eastAsia="Consolas" w:hAnsi="Consolas" w:cs="Consolas"/>
                <w:sz w:val="16"/>
              </w:rPr>
              <w:t>16,888</w:t>
            </w:r>
          </w:p>
        </w:tc>
        <w:tc>
          <w:tcPr>
            <w:tcW w:w="1170" w:type="dxa"/>
          </w:tcPr>
          <w:p w14:paraId="717D68D4" w14:textId="77777777" w:rsidR="00AC1205" w:rsidRDefault="00000000">
            <w:pPr>
              <w:jc w:val="right"/>
            </w:pPr>
            <w:r>
              <w:rPr>
                <w:rFonts w:ascii="Consolas" w:eastAsia="Consolas" w:hAnsi="Consolas" w:cs="Consolas"/>
                <w:sz w:val="16"/>
              </w:rPr>
              <w:t>13,941</w:t>
            </w:r>
          </w:p>
        </w:tc>
        <w:tc>
          <w:tcPr>
            <w:tcW w:w="1170" w:type="dxa"/>
          </w:tcPr>
          <w:p w14:paraId="717D68D5" w14:textId="77777777" w:rsidR="00AC1205" w:rsidRDefault="00000000">
            <w:pPr>
              <w:jc w:val="right"/>
            </w:pPr>
            <w:r>
              <w:rPr>
                <w:rFonts w:ascii="Consolas" w:eastAsia="Consolas" w:hAnsi="Consolas" w:cs="Consolas"/>
                <w:sz w:val="16"/>
              </w:rPr>
              <w:t>14,445</w:t>
            </w:r>
          </w:p>
        </w:tc>
        <w:tc>
          <w:tcPr>
            <w:tcW w:w="1170" w:type="dxa"/>
          </w:tcPr>
          <w:p w14:paraId="717D68D6" w14:textId="77777777" w:rsidR="00AC1205" w:rsidRDefault="00000000">
            <w:pPr>
              <w:jc w:val="right"/>
            </w:pPr>
            <w:r>
              <w:rPr>
                <w:rFonts w:ascii="Consolas" w:eastAsia="Consolas" w:hAnsi="Consolas" w:cs="Consolas"/>
                <w:sz w:val="16"/>
              </w:rPr>
              <w:t>9,027</w:t>
            </w:r>
          </w:p>
        </w:tc>
        <w:tc>
          <w:tcPr>
            <w:tcW w:w="1170" w:type="dxa"/>
          </w:tcPr>
          <w:p w14:paraId="717D68D7" w14:textId="77777777" w:rsidR="00AC1205" w:rsidRDefault="00000000">
            <w:pPr>
              <w:jc w:val="right"/>
            </w:pPr>
            <w:r>
              <w:rPr>
                <w:rFonts w:ascii="Consolas" w:eastAsia="Consolas" w:hAnsi="Consolas" w:cs="Consolas"/>
                <w:sz w:val="16"/>
              </w:rPr>
              <w:t>31,101</w:t>
            </w:r>
          </w:p>
        </w:tc>
        <w:tc>
          <w:tcPr>
            <w:tcW w:w="1170" w:type="dxa"/>
          </w:tcPr>
          <w:p w14:paraId="717D68D8" w14:textId="77777777" w:rsidR="00AC1205" w:rsidRDefault="00000000">
            <w:pPr>
              <w:jc w:val="right"/>
            </w:pPr>
            <w:r>
              <w:rPr>
                <w:rFonts w:ascii="Consolas" w:eastAsia="Consolas" w:hAnsi="Consolas" w:cs="Consolas"/>
                <w:sz w:val="16"/>
              </w:rPr>
              <w:t>36,295</w:t>
            </w:r>
          </w:p>
        </w:tc>
        <w:tc>
          <w:tcPr>
            <w:tcW w:w="1170" w:type="dxa"/>
          </w:tcPr>
          <w:p w14:paraId="717D68D9" w14:textId="77777777" w:rsidR="00AC1205" w:rsidRDefault="00000000">
            <w:pPr>
              <w:jc w:val="right"/>
            </w:pPr>
            <w:r>
              <w:rPr>
                <w:rFonts w:ascii="Consolas" w:eastAsia="Consolas" w:hAnsi="Consolas" w:cs="Consolas"/>
                <w:sz w:val="16"/>
              </w:rPr>
              <w:t>7,414</w:t>
            </w:r>
          </w:p>
        </w:tc>
      </w:tr>
      <w:tr w:rsidR="00AC1205" w14:paraId="717D68E3" w14:textId="77777777">
        <w:tc>
          <w:tcPr>
            <w:tcW w:w="1170" w:type="dxa"/>
          </w:tcPr>
          <w:p w14:paraId="717D68DB" w14:textId="77777777" w:rsidR="00AC1205" w:rsidRDefault="00000000">
            <w:pPr>
              <w:jc w:val="right"/>
            </w:pPr>
            <w:r>
              <w:rPr>
                <w:rFonts w:ascii="Consolas" w:eastAsia="Consolas" w:hAnsi="Consolas" w:cs="Consolas"/>
                <w:sz w:val="16"/>
              </w:rPr>
              <w:t>2018</w:t>
            </w:r>
          </w:p>
        </w:tc>
        <w:tc>
          <w:tcPr>
            <w:tcW w:w="1170" w:type="dxa"/>
          </w:tcPr>
          <w:p w14:paraId="717D68DC" w14:textId="77777777" w:rsidR="00AC1205" w:rsidRDefault="00000000">
            <w:pPr>
              <w:jc w:val="right"/>
            </w:pPr>
            <w:r>
              <w:rPr>
                <w:rFonts w:ascii="Consolas" w:eastAsia="Consolas" w:hAnsi="Consolas" w:cs="Consolas"/>
                <w:sz w:val="16"/>
              </w:rPr>
              <w:t>16,779</w:t>
            </w:r>
          </w:p>
        </w:tc>
        <w:tc>
          <w:tcPr>
            <w:tcW w:w="1170" w:type="dxa"/>
          </w:tcPr>
          <w:p w14:paraId="717D68DD" w14:textId="77777777" w:rsidR="00AC1205" w:rsidRDefault="00000000">
            <w:pPr>
              <w:jc w:val="right"/>
            </w:pPr>
            <w:r>
              <w:rPr>
                <w:rFonts w:ascii="Consolas" w:eastAsia="Consolas" w:hAnsi="Consolas" w:cs="Consolas"/>
                <w:sz w:val="16"/>
              </w:rPr>
              <w:t>23,145</w:t>
            </w:r>
          </w:p>
        </w:tc>
        <w:tc>
          <w:tcPr>
            <w:tcW w:w="1170" w:type="dxa"/>
          </w:tcPr>
          <w:p w14:paraId="717D68DE" w14:textId="77777777" w:rsidR="00AC1205" w:rsidRDefault="00000000">
            <w:pPr>
              <w:jc w:val="right"/>
            </w:pPr>
            <w:r>
              <w:rPr>
                <w:rFonts w:ascii="Consolas" w:eastAsia="Consolas" w:hAnsi="Consolas" w:cs="Consolas"/>
                <w:sz w:val="16"/>
              </w:rPr>
              <w:t>124</w:t>
            </w:r>
          </w:p>
        </w:tc>
        <w:tc>
          <w:tcPr>
            <w:tcW w:w="1170" w:type="dxa"/>
          </w:tcPr>
          <w:p w14:paraId="717D68DF" w14:textId="77777777" w:rsidR="00AC1205" w:rsidRDefault="00000000">
            <w:pPr>
              <w:jc w:val="right"/>
            </w:pPr>
            <w:r>
              <w:rPr>
                <w:rFonts w:ascii="Consolas" w:eastAsia="Consolas" w:hAnsi="Consolas" w:cs="Consolas"/>
                <w:sz w:val="16"/>
              </w:rPr>
              <w:t>8,919</w:t>
            </w:r>
          </w:p>
        </w:tc>
        <w:tc>
          <w:tcPr>
            <w:tcW w:w="1170" w:type="dxa"/>
          </w:tcPr>
          <w:p w14:paraId="717D68E0" w14:textId="77777777" w:rsidR="00AC1205" w:rsidRDefault="00000000">
            <w:pPr>
              <w:jc w:val="right"/>
            </w:pPr>
            <w:r>
              <w:rPr>
                <w:rFonts w:ascii="Consolas" w:eastAsia="Consolas" w:hAnsi="Consolas" w:cs="Consolas"/>
                <w:sz w:val="16"/>
              </w:rPr>
              <w:t>30,628</w:t>
            </w:r>
          </w:p>
        </w:tc>
        <w:tc>
          <w:tcPr>
            <w:tcW w:w="1170" w:type="dxa"/>
          </w:tcPr>
          <w:p w14:paraId="717D68E1" w14:textId="77777777" w:rsidR="00AC1205" w:rsidRDefault="00000000">
            <w:pPr>
              <w:jc w:val="right"/>
            </w:pPr>
            <w:r>
              <w:rPr>
                <w:rFonts w:ascii="Consolas" w:eastAsia="Consolas" w:hAnsi="Consolas" w:cs="Consolas"/>
                <w:sz w:val="16"/>
              </w:rPr>
              <w:t>34,496</w:t>
            </w:r>
          </w:p>
        </w:tc>
        <w:tc>
          <w:tcPr>
            <w:tcW w:w="1170" w:type="dxa"/>
          </w:tcPr>
          <w:p w14:paraId="717D68E2" w14:textId="77777777" w:rsidR="00AC1205" w:rsidRDefault="00000000">
            <w:pPr>
              <w:jc w:val="right"/>
            </w:pPr>
            <w:r>
              <w:rPr>
                <w:rFonts w:ascii="Consolas" w:eastAsia="Consolas" w:hAnsi="Consolas" w:cs="Consolas"/>
                <w:sz w:val="16"/>
              </w:rPr>
              <w:t>6,691</w:t>
            </w:r>
          </w:p>
        </w:tc>
      </w:tr>
      <w:tr w:rsidR="00AC1205" w14:paraId="717D68EC" w14:textId="77777777">
        <w:tc>
          <w:tcPr>
            <w:tcW w:w="1170" w:type="dxa"/>
          </w:tcPr>
          <w:p w14:paraId="717D68E4" w14:textId="77777777" w:rsidR="00AC1205" w:rsidRDefault="00000000">
            <w:pPr>
              <w:jc w:val="right"/>
            </w:pPr>
            <w:r>
              <w:rPr>
                <w:rFonts w:ascii="Consolas" w:eastAsia="Consolas" w:hAnsi="Consolas" w:cs="Consolas"/>
                <w:sz w:val="16"/>
              </w:rPr>
              <w:t>2019</w:t>
            </w:r>
          </w:p>
        </w:tc>
        <w:tc>
          <w:tcPr>
            <w:tcW w:w="1170" w:type="dxa"/>
          </w:tcPr>
          <w:p w14:paraId="717D68E5" w14:textId="77777777" w:rsidR="00AC1205" w:rsidRDefault="00000000">
            <w:pPr>
              <w:jc w:val="right"/>
            </w:pPr>
            <w:r>
              <w:rPr>
                <w:rFonts w:ascii="Consolas" w:eastAsia="Consolas" w:hAnsi="Consolas" w:cs="Consolas"/>
                <w:sz w:val="16"/>
              </w:rPr>
              <w:t>16,787</w:t>
            </w:r>
          </w:p>
        </w:tc>
        <w:tc>
          <w:tcPr>
            <w:tcW w:w="1170" w:type="dxa"/>
          </w:tcPr>
          <w:p w14:paraId="717D68E6" w14:textId="77777777" w:rsidR="00AC1205" w:rsidRDefault="00000000">
            <w:pPr>
              <w:jc w:val="right"/>
            </w:pPr>
            <w:r>
              <w:rPr>
                <w:rFonts w:ascii="Consolas" w:eastAsia="Consolas" w:hAnsi="Consolas" w:cs="Consolas"/>
                <w:sz w:val="16"/>
              </w:rPr>
              <w:t>22,466</w:t>
            </w:r>
          </w:p>
        </w:tc>
        <w:tc>
          <w:tcPr>
            <w:tcW w:w="1170" w:type="dxa"/>
          </w:tcPr>
          <w:p w14:paraId="717D68E7" w14:textId="77777777" w:rsidR="00AC1205" w:rsidRDefault="00000000">
            <w:pPr>
              <w:jc w:val="right"/>
            </w:pPr>
            <w:r>
              <w:rPr>
                <w:rFonts w:ascii="Consolas" w:eastAsia="Consolas" w:hAnsi="Consolas" w:cs="Consolas"/>
                <w:sz w:val="16"/>
              </w:rPr>
              <w:t>14,386</w:t>
            </w:r>
          </w:p>
        </w:tc>
        <w:tc>
          <w:tcPr>
            <w:tcW w:w="1170" w:type="dxa"/>
          </w:tcPr>
          <w:p w14:paraId="717D68E8" w14:textId="77777777" w:rsidR="00AC1205" w:rsidRDefault="00000000">
            <w:pPr>
              <w:jc w:val="right"/>
            </w:pPr>
            <w:r>
              <w:rPr>
                <w:rFonts w:ascii="Consolas" w:eastAsia="Consolas" w:hAnsi="Consolas" w:cs="Consolas"/>
                <w:sz w:val="16"/>
              </w:rPr>
              <w:t>8,457</w:t>
            </w:r>
          </w:p>
        </w:tc>
        <w:tc>
          <w:tcPr>
            <w:tcW w:w="1170" w:type="dxa"/>
          </w:tcPr>
          <w:p w14:paraId="717D68E9" w14:textId="77777777" w:rsidR="00AC1205" w:rsidRDefault="00000000">
            <w:pPr>
              <w:jc w:val="right"/>
            </w:pPr>
            <w:r>
              <w:rPr>
                <w:rFonts w:ascii="Consolas" w:eastAsia="Consolas" w:hAnsi="Consolas" w:cs="Consolas"/>
                <w:sz w:val="16"/>
              </w:rPr>
              <w:t>30,527</w:t>
            </w:r>
          </w:p>
        </w:tc>
        <w:tc>
          <w:tcPr>
            <w:tcW w:w="1170" w:type="dxa"/>
          </w:tcPr>
          <w:p w14:paraId="717D68EA" w14:textId="77777777" w:rsidR="00AC1205" w:rsidRDefault="00000000">
            <w:pPr>
              <w:jc w:val="right"/>
            </w:pPr>
            <w:r>
              <w:rPr>
                <w:rFonts w:ascii="Consolas" w:eastAsia="Consolas" w:hAnsi="Consolas" w:cs="Consolas"/>
                <w:sz w:val="16"/>
              </w:rPr>
              <w:t>33,043</w:t>
            </w:r>
          </w:p>
        </w:tc>
        <w:tc>
          <w:tcPr>
            <w:tcW w:w="1170" w:type="dxa"/>
          </w:tcPr>
          <w:p w14:paraId="717D68EB" w14:textId="77777777" w:rsidR="00AC1205" w:rsidRDefault="00000000">
            <w:pPr>
              <w:jc w:val="right"/>
            </w:pPr>
            <w:r>
              <w:rPr>
                <w:rFonts w:ascii="Consolas" w:eastAsia="Consolas" w:hAnsi="Consolas" w:cs="Consolas"/>
                <w:sz w:val="16"/>
              </w:rPr>
              <w:t>6,005</w:t>
            </w:r>
          </w:p>
        </w:tc>
      </w:tr>
      <w:tr w:rsidR="00AC1205" w14:paraId="717D68F5" w14:textId="77777777">
        <w:tc>
          <w:tcPr>
            <w:tcW w:w="1170" w:type="dxa"/>
          </w:tcPr>
          <w:p w14:paraId="717D68ED" w14:textId="77777777" w:rsidR="00AC1205" w:rsidRDefault="00000000">
            <w:pPr>
              <w:jc w:val="right"/>
            </w:pPr>
            <w:r>
              <w:rPr>
                <w:rFonts w:ascii="Consolas" w:eastAsia="Consolas" w:hAnsi="Consolas" w:cs="Consolas"/>
                <w:sz w:val="16"/>
              </w:rPr>
              <w:t>2020</w:t>
            </w:r>
          </w:p>
        </w:tc>
        <w:tc>
          <w:tcPr>
            <w:tcW w:w="1170" w:type="dxa"/>
          </w:tcPr>
          <w:p w14:paraId="717D68EE" w14:textId="77777777" w:rsidR="00AC1205" w:rsidRDefault="00000000">
            <w:pPr>
              <w:jc w:val="right"/>
            </w:pPr>
            <w:r>
              <w:rPr>
                <w:rFonts w:ascii="Consolas" w:eastAsia="Consolas" w:hAnsi="Consolas" w:cs="Consolas"/>
                <w:sz w:val="16"/>
              </w:rPr>
              <w:t>16,411</w:t>
            </w:r>
          </w:p>
        </w:tc>
        <w:tc>
          <w:tcPr>
            <w:tcW w:w="1170" w:type="dxa"/>
          </w:tcPr>
          <w:p w14:paraId="717D68EF" w14:textId="77777777" w:rsidR="00AC1205" w:rsidRDefault="00000000">
            <w:pPr>
              <w:jc w:val="right"/>
            </w:pPr>
            <w:r>
              <w:rPr>
                <w:rFonts w:ascii="Consolas" w:eastAsia="Consolas" w:hAnsi="Consolas" w:cs="Consolas"/>
                <w:sz w:val="16"/>
              </w:rPr>
              <w:t>22,258</w:t>
            </w:r>
          </w:p>
        </w:tc>
        <w:tc>
          <w:tcPr>
            <w:tcW w:w="1170" w:type="dxa"/>
          </w:tcPr>
          <w:p w14:paraId="717D68F0" w14:textId="77777777" w:rsidR="00AC1205" w:rsidRDefault="00000000">
            <w:pPr>
              <w:jc w:val="right"/>
            </w:pPr>
            <w:r>
              <w:rPr>
                <w:rFonts w:ascii="Consolas" w:eastAsia="Consolas" w:hAnsi="Consolas" w:cs="Consolas"/>
                <w:sz w:val="16"/>
              </w:rPr>
              <w:t>28</w:t>
            </w:r>
          </w:p>
        </w:tc>
        <w:tc>
          <w:tcPr>
            <w:tcW w:w="1170" w:type="dxa"/>
          </w:tcPr>
          <w:p w14:paraId="717D68F1" w14:textId="77777777" w:rsidR="00AC1205" w:rsidRDefault="00000000">
            <w:pPr>
              <w:jc w:val="right"/>
            </w:pPr>
            <w:r>
              <w:rPr>
                <w:rFonts w:ascii="Consolas" w:eastAsia="Consolas" w:hAnsi="Consolas" w:cs="Consolas"/>
                <w:sz w:val="16"/>
              </w:rPr>
              <w:t>15,052</w:t>
            </w:r>
          </w:p>
        </w:tc>
        <w:tc>
          <w:tcPr>
            <w:tcW w:w="1170" w:type="dxa"/>
          </w:tcPr>
          <w:p w14:paraId="717D68F2" w14:textId="77777777" w:rsidR="00AC1205" w:rsidRDefault="00000000">
            <w:pPr>
              <w:jc w:val="right"/>
            </w:pPr>
            <w:r>
              <w:rPr>
                <w:rFonts w:ascii="Consolas" w:eastAsia="Consolas" w:hAnsi="Consolas" w:cs="Consolas"/>
                <w:sz w:val="16"/>
              </w:rPr>
              <w:t>29,322</w:t>
            </w:r>
          </w:p>
        </w:tc>
        <w:tc>
          <w:tcPr>
            <w:tcW w:w="1170" w:type="dxa"/>
          </w:tcPr>
          <w:p w14:paraId="717D68F3" w14:textId="77777777" w:rsidR="00AC1205" w:rsidRDefault="00000000">
            <w:pPr>
              <w:jc w:val="right"/>
            </w:pPr>
            <w:r>
              <w:rPr>
                <w:rFonts w:ascii="Consolas" w:eastAsia="Consolas" w:hAnsi="Consolas" w:cs="Consolas"/>
                <w:sz w:val="16"/>
              </w:rPr>
              <w:t>30,879</w:t>
            </w:r>
          </w:p>
        </w:tc>
        <w:tc>
          <w:tcPr>
            <w:tcW w:w="1170" w:type="dxa"/>
          </w:tcPr>
          <w:p w14:paraId="717D68F4" w14:textId="77777777" w:rsidR="00AC1205" w:rsidRDefault="00000000">
            <w:pPr>
              <w:jc w:val="right"/>
            </w:pPr>
            <w:r>
              <w:rPr>
                <w:rFonts w:ascii="Consolas" w:eastAsia="Consolas" w:hAnsi="Consolas" w:cs="Consolas"/>
                <w:sz w:val="16"/>
              </w:rPr>
              <w:t>7,020</w:t>
            </w:r>
          </w:p>
        </w:tc>
      </w:tr>
      <w:tr w:rsidR="00AC1205" w14:paraId="717D68FE" w14:textId="77777777">
        <w:tc>
          <w:tcPr>
            <w:tcW w:w="1170" w:type="dxa"/>
          </w:tcPr>
          <w:p w14:paraId="717D68F6" w14:textId="77777777" w:rsidR="00AC1205" w:rsidRDefault="00000000">
            <w:pPr>
              <w:jc w:val="right"/>
            </w:pPr>
            <w:r>
              <w:rPr>
                <w:rFonts w:ascii="Consolas" w:eastAsia="Consolas" w:hAnsi="Consolas" w:cs="Consolas"/>
                <w:sz w:val="16"/>
              </w:rPr>
              <w:t>2021</w:t>
            </w:r>
          </w:p>
        </w:tc>
        <w:tc>
          <w:tcPr>
            <w:tcW w:w="1170" w:type="dxa"/>
          </w:tcPr>
          <w:p w14:paraId="717D68F7" w14:textId="77777777" w:rsidR="00AC1205" w:rsidRDefault="00000000">
            <w:pPr>
              <w:jc w:val="right"/>
            </w:pPr>
            <w:r>
              <w:rPr>
                <w:rFonts w:ascii="Consolas" w:eastAsia="Consolas" w:hAnsi="Consolas" w:cs="Consolas"/>
                <w:sz w:val="16"/>
              </w:rPr>
              <w:t>0</w:t>
            </w:r>
          </w:p>
        </w:tc>
        <w:tc>
          <w:tcPr>
            <w:tcW w:w="1170" w:type="dxa"/>
          </w:tcPr>
          <w:p w14:paraId="717D68F8" w14:textId="77777777" w:rsidR="00AC1205" w:rsidRDefault="00000000">
            <w:pPr>
              <w:jc w:val="right"/>
            </w:pPr>
            <w:r>
              <w:rPr>
                <w:rFonts w:ascii="Consolas" w:eastAsia="Consolas" w:hAnsi="Consolas" w:cs="Consolas"/>
                <w:sz w:val="16"/>
              </w:rPr>
              <w:t>22,230</w:t>
            </w:r>
          </w:p>
        </w:tc>
        <w:tc>
          <w:tcPr>
            <w:tcW w:w="1170" w:type="dxa"/>
          </w:tcPr>
          <w:p w14:paraId="717D68F9" w14:textId="77777777" w:rsidR="00AC1205" w:rsidRDefault="00000000">
            <w:pPr>
              <w:jc w:val="right"/>
            </w:pPr>
            <w:r>
              <w:rPr>
                <w:rFonts w:ascii="Consolas" w:eastAsia="Consolas" w:hAnsi="Consolas" w:cs="Consolas"/>
                <w:sz w:val="16"/>
              </w:rPr>
              <w:t>13,757</w:t>
            </w:r>
          </w:p>
        </w:tc>
        <w:tc>
          <w:tcPr>
            <w:tcW w:w="1170" w:type="dxa"/>
          </w:tcPr>
          <w:p w14:paraId="717D68FA" w14:textId="77777777" w:rsidR="00AC1205" w:rsidRDefault="00000000">
            <w:pPr>
              <w:jc w:val="right"/>
            </w:pPr>
            <w:r>
              <w:rPr>
                <w:rFonts w:ascii="Consolas" w:eastAsia="Consolas" w:hAnsi="Consolas" w:cs="Consolas"/>
                <w:sz w:val="16"/>
              </w:rPr>
              <w:t>12,462</w:t>
            </w:r>
          </w:p>
        </w:tc>
        <w:tc>
          <w:tcPr>
            <w:tcW w:w="1170" w:type="dxa"/>
          </w:tcPr>
          <w:p w14:paraId="717D68FB" w14:textId="77777777" w:rsidR="00AC1205" w:rsidRDefault="00000000">
            <w:pPr>
              <w:jc w:val="right"/>
            </w:pPr>
            <w:r>
              <w:rPr>
                <w:rFonts w:ascii="Consolas" w:eastAsia="Consolas" w:hAnsi="Consolas" w:cs="Consolas"/>
                <w:sz w:val="16"/>
              </w:rPr>
              <w:t>20,043</w:t>
            </w:r>
          </w:p>
        </w:tc>
        <w:tc>
          <w:tcPr>
            <w:tcW w:w="1170" w:type="dxa"/>
          </w:tcPr>
          <w:p w14:paraId="717D68FC" w14:textId="77777777" w:rsidR="00AC1205" w:rsidRDefault="00000000">
            <w:pPr>
              <w:jc w:val="right"/>
            </w:pPr>
            <w:r>
              <w:rPr>
                <w:rFonts w:ascii="Consolas" w:eastAsia="Consolas" w:hAnsi="Consolas" w:cs="Consolas"/>
                <w:sz w:val="16"/>
              </w:rPr>
              <w:t>28,248</w:t>
            </w:r>
          </w:p>
        </w:tc>
        <w:tc>
          <w:tcPr>
            <w:tcW w:w="1170" w:type="dxa"/>
          </w:tcPr>
          <w:p w14:paraId="717D68FD" w14:textId="77777777" w:rsidR="00AC1205" w:rsidRDefault="00000000">
            <w:pPr>
              <w:jc w:val="right"/>
            </w:pPr>
            <w:r>
              <w:rPr>
                <w:rFonts w:ascii="Consolas" w:eastAsia="Consolas" w:hAnsi="Consolas" w:cs="Consolas"/>
                <w:sz w:val="16"/>
              </w:rPr>
              <w:t>6,332</w:t>
            </w:r>
          </w:p>
        </w:tc>
      </w:tr>
      <w:tr w:rsidR="00AC1205" w14:paraId="717D6907" w14:textId="77777777">
        <w:tc>
          <w:tcPr>
            <w:tcW w:w="1170" w:type="dxa"/>
          </w:tcPr>
          <w:p w14:paraId="717D68FF" w14:textId="77777777" w:rsidR="00AC1205" w:rsidRDefault="00000000">
            <w:pPr>
              <w:jc w:val="right"/>
            </w:pPr>
            <w:r>
              <w:rPr>
                <w:rFonts w:ascii="Consolas" w:eastAsia="Consolas" w:hAnsi="Consolas" w:cs="Consolas"/>
                <w:sz w:val="16"/>
              </w:rPr>
              <w:t>2022</w:t>
            </w:r>
          </w:p>
        </w:tc>
        <w:tc>
          <w:tcPr>
            <w:tcW w:w="1170" w:type="dxa"/>
          </w:tcPr>
          <w:p w14:paraId="717D6900" w14:textId="77777777" w:rsidR="00AC1205" w:rsidRDefault="00000000">
            <w:pPr>
              <w:jc w:val="right"/>
            </w:pPr>
            <w:r>
              <w:rPr>
                <w:rFonts w:ascii="Consolas" w:eastAsia="Consolas" w:hAnsi="Consolas" w:cs="Consolas"/>
                <w:sz w:val="16"/>
              </w:rPr>
              <w:t>0</w:t>
            </w:r>
          </w:p>
        </w:tc>
        <w:tc>
          <w:tcPr>
            <w:tcW w:w="1170" w:type="dxa"/>
          </w:tcPr>
          <w:p w14:paraId="717D6901" w14:textId="77777777" w:rsidR="00AC1205" w:rsidRDefault="00000000">
            <w:pPr>
              <w:jc w:val="right"/>
            </w:pPr>
            <w:r>
              <w:rPr>
                <w:rFonts w:ascii="Consolas" w:eastAsia="Consolas" w:hAnsi="Consolas" w:cs="Consolas"/>
                <w:sz w:val="16"/>
              </w:rPr>
              <w:t>22,511</w:t>
            </w:r>
          </w:p>
        </w:tc>
        <w:tc>
          <w:tcPr>
            <w:tcW w:w="1170" w:type="dxa"/>
          </w:tcPr>
          <w:p w14:paraId="717D6902" w14:textId="77777777" w:rsidR="00AC1205" w:rsidRDefault="00000000">
            <w:pPr>
              <w:jc w:val="right"/>
            </w:pPr>
            <w:r>
              <w:rPr>
                <w:rFonts w:ascii="Consolas" w:eastAsia="Consolas" w:hAnsi="Consolas" w:cs="Consolas"/>
                <w:sz w:val="16"/>
              </w:rPr>
              <w:t>124</w:t>
            </w:r>
          </w:p>
        </w:tc>
        <w:tc>
          <w:tcPr>
            <w:tcW w:w="1170" w:type="dxa"/>
          </w:tcPr>
          <w:p w14:paraId="717D6903" w14:textId="77777777" w:rsidR="00AC1205" w:rsidRDefault="00000000">
            <w:pPr>
              <w:jc w:val="right"/>
            </w:pPr>
            <w:r>
              <w:rPr>
                <w:rFonts w:ascii="Consolas" w:eastAsia="Consolas" w:hAnsi="Consolas" w:cs="Consolas"/>
                <w:sz w:val="16"/>
              </w:rPr>
              <w:t>10,962</w:t>
            </w:r>
          </w:p>
        </w:tc>
        <w:tc>
          <w:tcPr>
            <w:tcW w:w="1170" w:type="dxa"/>
          </w:tcPr>
          <w:p w14:paraId="717D6904" w14:textId="77777777" w:rsidR="00AC1205" w:rsidRDefault="00000000">
            <w:pPr>
              <w:jc w:val="right"/>
            </w:pPr>
            <w:r>
              <w:rPr>
                <w:rFonts w:ascii="Consolas" w:eastAsia="Consolas" w:hAnsi="Consolas" w:cs="Consolas"/>
                <w:sz w:val="16"/>
              </w:rPr>
              <w:t>28,660</w:t>
            </w:r>
          </w:p>
        </w:tc>
        <w:tc>
          <w:tcPr>
            <w:tcW w:w="1170" w:type="dxa"/>
          </w:tcPr>
          <w:p w14:paraId="717D6905" w14:textId="77777777" w:rsidR="00AC1205" w:rsidRDefault="00000000">
            <w:pPr>
              <w:jc w:val="right"/>
            </w:pPr>
            <w:r>
              <w:rPr>
                <w:rFonts w:ascii="Consolas" w:eastAsia="Consolas" w:hAnsi="Consolas" w:cs="Consolas"/>
                <w:sz w:val="16"/>
              </w:rPr>
              <w:t>29,253</w:t>
            </w:r>
          </w:p>
        </w:tc>
        <w:tc>
          <w:tcPr>
            <w:tcW w:w="1170" w:type="dxa"/>
          </w:tcPr>
          <w:p w14:paraId="717D6906" w14:textId="77777777" w:rsidR="00AC1205" w:rsidRDefault="00000000">
            <w:pPr>
              <w:jc w:val="right"/>
            </w:pPr>
            <w:r>
              <w:rPr>
                <w:rFonts w:ascii="Consolas" w:eastAsia="Consolas" w:hAnsi="Consolas" w:cs="Consolas"/>
                <w:sz w:val="16"/>
              </w:rPr>
              <w:t>7,078</w:t>
            </w:r>
          </w:p>
        </w:tc>
      </w:tr>
      <w:tr w:rsidR="00AC1205" w14:paraId="717D6910" w14:textId="77777777">
        <w:tc>
          <w:tcPr>
            <w:tcW w:w="1170" w:type="dxa"/>
          </w:tcPr>
          <w:p w14:paraId="717D6908" w14:textId="77777777" w:rsidR="00AC1205" w:rsidRDefault="00000000">
            <w:pPr>
              <w:jc w:val="right"/>
            </w:pPr>
            <w:r>
              <w:rPr>
                <w:rFonts w:ascii="Consolas" w:eastAsia="Consolas" w:hAnsi="Consolas" w:cs="Consolas"/>
                <w:sz w:val="16"/>
              </w:rPr>
              <w:t>2023</w:t>
            </w:r>
          </w:p>
        </w:tc>
        <w:tc>
          <w:tcPr>
            <w:tcW w:w="1170" w:type="dxa"/>
          </w:tcPr>
          <w:p w14:paraId="717D6909" w14:textId="77777777" w:rsidR="00AC1205" w:rsidRDefault="00000000">
            <w:pPr>
              <w:jc w:val="right"/>
            </w:pPr>
            <w:r>
              <w:rPr>
                <w:rFonts w:ascii="Consolas" w:eastAsia="Consolas" w:hAnsi="Consolas" w:cs="Consolas"/>
                <w:sz w:val="16"/>
              </w:rPr>
              <w:t>0</w:t>
            </w:r>
          </w:p>
        </w:tc>
        <w:tc>
          <w:tcPr>
            <w:tcW w:w="1170" w:type="dxa"/>
          </w:tcPr>
          <w:p w14:paraId="717D690A" w14:textId="77777777" w:rsidR="00AC1205" w:rsidRDefault="00000000">
            <w:pPr>
              <w:jc w:val="right"/>
            </w:pPr>
            <w:r>
              <w:rPr>
                <w:rFonts w:ascii="Consolas" w:eastAsia="Consolas" w:hAnsi="Consolas" w:cs="Consolas"/>
                <w:sz w:val="16"/>
              </w:rPr>
              <w:t>22,560</w:t>
            </w:r>
          </w:p>
        </w:tc>
        <w:tc>
          <w:tcPr>
            <w:tcW w:w="1170" w:type="dxa"/>
          </w:tcPr>
          <w:p w14:paraId="717D690B" w14:textId="77777777" w:rsidR="00AC1205" w:rsidRDefault="00000000">
            <w:pPr>
              <w:jc w:val="right"/>
            </w:pPr>
            <w:r>
              <w:rPr>
                <w:rFonts w:ascii="Consolas" w:eastAsia="Consolas" w:hAnsi="Consolas" w:cs="Consolas"/>
                <w:sz w:val="16"/>
              </w:rPr>
              <w:t>13,565</w:t>
            </w:r>
          </w:p>
        </w:tc>
        <w:tc>
          <w:tcPr>
            <w:tcW w:w="1170" w:type="dxa"/>
          </w:tcPr>
          <w:p w14:paraId="717D690C" w14:textId="77777777" w:rsidR="00AC1205" w:rsidRDefault="00000000">
            <w:pPr>
              <w:jc w:val="right"/>
            </w:pPr>
            <w:r>
              <w:rPr>
                <w:rFonts w:ascii="Consolas" w:eastAsia="Consolas" w:hAnsi="Consolas" w:cs="Consolas"/>
                <w:sz w:val="16"/>
              </w:rPr>
              <w:t>10,209</w:t>
            </w:r>
          </w:p>
        </w:tc>
        <w:tc>
          <w:tcPr>
            <w:tcW w:w="1170" w:type="dxa"/>
          </w:tcPr>
          <w:p w14:paraId="717D690D" w14:textId="77777777" w:rsidR="00AC1205" w:rsidRDefault="00000000">
            <w:pPr>
              <w:jc w:val="right"/>
            </w:pPr>
            <w:r>
              <w:rPr>
                <w:rFonts w:ascii="Consolas" w:eastAsia="Consolas" w:hAnsi="Consolas" w:cs="Consolas"/>
                <w:sz w:val="16"/>
              </w:rPr>
              <w:t>28,701</w:t>
            </w:r>
          </w:p>
        </w:tc>
        <w:tc>
          <w:tcPr>
            <w:tcW w:w="1170" w:type="dxa"/>
          </w:tcPr>
          <w:p w14:paraId="717D690E" w14:textId="77777777" w:rsidR="00AC1205" w:rsidRDefault="00000000">
            <w:pPr>
              <w:jc w:val="right"/>
            </w:pPr>
            <w:r>
              <w:rPr>
                <w:rFonts w:ascii="Consolas" w:eastAsia="Consolas" w:hAnsi="Consolas" w:cs="Consolas"/>
                <w:sz w:val="16"/>
              </w:rPr>
              <w:t>16,201</w:t>
            </w:r>
          </w:p>
        </w:tc>
        <w:tc>
          <w:tcPr>
            <w:tcW w:w="1170" w:type="dxa"/>
          </w:tcPr>
          <w:p w14:paraId="717D690F" w14:textId="77777777" w:rsidR="00AC1205" w:rsidRDefault="00000000">
            <w:pPr>
              <w:jc w:val="right"/>
            </w:pPr>
            <w:r>
              <w:rPr>
                <w:rFonts w:ascii="Consolas" w:eastAsia="Consolas" w:hAnsi="Consolas" w:cs="Consolas"/>
                <w:sz w:val="16"/>
              </w:rPr>
              <w:t>7,331</w:t>
            </w:r>
          </w:p>
        </w:tc>
      </w:tr>
      <w:tr w:rsidR="00AC1205" w14:paraId="717D6919" w14:textId="77777777">
        <w:tc>
          <w:tcPr>
            <w:tcW w:w="1170" w:type="dxa"/>
            <w:tcBorders>
              <w:bottom w:val="single" w:sz="0" w:space="0" w:color="000000"/>
            </w:tcBorders>
          </w:tcPr>
          <w:p w14:paraId="717D6911" w14:textId="77777777" w:rsidR="00AC1205" w:rsidRDefault="00000000">
            <w:pPr>
              <w:jc w:val="right"/>
            </w:pPr>
            <w:r>
              <w:rPr>
                <w:rFonts w:ascii="Consolas" w:eastAsia="Consolas" w:hAnsi="Consolas" w:cs="Consolas"/>
                <w:sz w:val="16"/>
              </w:rPr>
              <w:t>2024</w:t>
            </w:r>
          </w:p>
        </w:tc>
        <w:tc>
          <w:tcPr>
            <w:tcW w:w="1170" w:type="dxa"/>
            <w:tcBorders>
              <w:bottom w:val="single" w:sz="0" w:space="0" w:color="000000"/>
            </w:tcBorders>
          </w:tcPr>
          <w:p w14:paraId="717D6912"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913"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914" w14:textId="77777777" w:rsidR="00AC1205" w:rsidRDefault="00000000">
            <w:pPr>
              <w:jc w:val="right"/>
            </w:pPr>
            <w:r>
              <w:rPr>
                <w:rFonts w:ascii="Consolas" w:eastAsia="Consolas" w:hAnsi="Consolas" w:cs="Consolas"/>
                <w:sz w:val="16"/>
              </w:rPr>
              <w:t>152</w:t>
            </w:r>
          </w:p>
        </w:tc>
        <w:tc>
          <w:tcPr>
            <w:tcW w:w="1170" w:type="dxa"/>
            <w:tcBorders>
              <w:bottom w:val="single" w:sz="0" w:space="0" w:color="000000"/>
            </w:tcBorders>
          </w:tcPr>
          <w:p w14:paraId="717D691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916" w14:textId="77777777" w:rsidR="00AC1205" w:rsidRDefault="00000000">
            <w:pPr>
              <w:jc w:val="right"/>
            </w:pPr>
            <w:r>
              <w:rPr>
                <w:rFonts w:ascii="Consolas" w:eastAsia="Consolas" w:hAnsi="Consolas" w:cs="Consolas"/>
                <w:sz w:val="16"/>
              </w:rPr>
              <w:t>143</w:t>
            </w:r>
          </w:p>
        </w:tc>
        <w:tc>
          <w:tcPr>
            <w:tcW w:w="1170" w:type="dxa"/>
            <w:tcBorders>
              <w:bottom w:val="single" w:sz="0" w:space="0" w:color="000000"/>
            </w:tcBorders>
          </w:tcPr>
          <w:p w14:paraId="717D6917" w14:textId="77777777" w:rsidR="00AC1205" w:rsidRDefault="00000000">
            <w:pPr>
              <w:jc w:val="right"/>
            </w:pPr>
            <w:r>
              <w:rPr>
                <w:rFonts w:ascii="Consolas" w:eastAsia="Consolas" w:hAnsi="Consolas" w:cs="Consolas"/>
                <w:sz w:val="16"/>
              </w:rPr>
              <w:t>967</w:t>
            </w:r>
          </w:p>
        </w:tc>
        <w:tc>
          <w:tcPr>
            <w:tcW w:w="1170" w:type="dxa"/>
            <w:tcBorders>
              <w:bottom w:val="single" w:sz="0" w:space="0" w:color="000000"/>
            </w:tcBorders>
          </w:tcPr>
          <w:p w14:paraId="717D6918" w14:textId="77777777" w:rsidR="00AC1205" w:rsidRDefault="00000000">
            <w:pPr>
              <w:jc w:val="right"/>
            </w:pPr>
            <w:r>
              <w:rPr>
                <w:rFonts w:ascii="Consolas" w:eastAsia="Consolas" w:hAnsi="Consolas" w:cs="Consolas"/>
                <w:sz w:val="16"/>
              </w:rPr>
              <w:t>7,055</w:t>
            </w:r>
          </w:p>
        </w:tc>
      </w:tr>
      <w:tr w:rsidR="00AC1205" w14:paraId="717D6922" w14:textId="77777777">
        <w:tc>
          <w:tcPr>
            <w:tcW w:w="0" w:type="auto"/>
            <w:tcBorders>
              <w:top w:val="single" w:sz="0" w:space="0" w:color="000000"/>
              <w:bottom w:val="single" w:sz="0" w:space="0" w:color="000000"/>
            </w:tcBorders>
          </w:tcPr>
          <w:p w14:paraId="717D691A"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91B"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91C"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91D"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91E"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91F"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920"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921" w14:textId="77777777" w:rsidR="00AC1205" w:rsidRDefault="00000000">
            <w:pPr>
              <w:jc w:val="right"/>
            </w:pPr>
            <w:r>
              <w:rPr>
                <w:rFonts w:ascii="Consolas" w:eastAsia="Consolas" w:hAnsi="Consolas" w:cs="Consolas"/>
                <w:sz w:val="16"/>
              </w:rPr>
              <w:t>116,355</w:t>
            </w:r>
          </w:p>
        </w:tc>
      </w:tr>
    </w:tbl>
    <w:p w14:paraId="717D6923" w14:textId="77777777" w:rsidR="00AC1205" w:rsidRDefault="00AC1205"/>
    <w:p w14:paraId="717D6924" w14:textId="77777777" w:rsidR="00AC1205" w:rsidRDefault="00000000">
      <w:r>
        <w:br w:type="page"/>
      </w:r>
    </w:p>
    <w:p w14:paraId="717D6925" w14:textId="77777777" w:rsidR="00AC1205" w:rsidRDefault="00000000">
      <w:pPr>
        <w:shd w:val="solid" w:color="B0C4DE" w:fill="auto"/>
      </w:pPr>
      <w:r>
        <w:rPr>
          <w:b/>
          <w:sz w:val="26"/>
        </w:rPr>
        <w:lastRenderedPageBreak/>
        <w:t>intmonth</w:t>
      </w:r>
    </w:p>
    <w:p w14:paraId="717D6926" w14:textId="77777777" w:rsidR="00AC1205" w:rsidRDefault="00000000">
      <w:pPr>
        <w:rPr>
          <w:color w:val="4682B4"/>
        </w:rPr>
      </w:pPr>
      <w:r>
        <w:rPr>
          <w:color w:val="4682B4"/>
        </w:rPr>
        <w:t>Month of interview</w:t>
      </w:r>
      <w:r>
        <w:rPr>
          <w:color w:val="4682B4"/>
        </w:rPr>
        <w:br/>
        <w:t>&lt;Months 1-12&gt;</w:t>
      </w:r>
    </w:p>
    <w:p w14:paraId="717D6927" w14:textId="77777777" w:rsidR="00AC1205" w:rsidRDefault="00000000">
      <w:r>
        <w:t>Indicates the month of data interview.</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6929" w14:textId="77777777">
        <w:tc>
          <w:tcPr>
            <w:tcW w:w="9360" w:type="dxa"/>
            <w:gridSpan w:val="6"/>
          </w:tcPr>
          <w:p w14:paraId="717D6928" w14:textId="77777777" w:rsidR="00AC1205" w:rsidRDefault="00000000">
            <w:r>
              <w:rPr>
                <w:rFonts w:ascii="Consolas" w:eastAsia="Consolas" w:hAnsi="Consolas" w:cs="Consolas"/>
                <w:b/>
                <w:sz w:val="18"/>
              </w:rPr>
              <w:t xml:space="preserve">       Name: </w:t>
            </w:r>
            <w:r>
              <w:rPr>
                <w:rFonts w:ascii="Consolas" w:eastAsia="Consolas" w:hAnsi="Consolas" w:cs="Consolas"/>
                <w:sz w:val="18"/>
              </w:rPr>
              <w:t>intmonth</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Month of interview</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120,809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5.89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3.55           </w:t>
            </w:r>
            <w:r>
              <w:rPr>
                <w:rFonts w:ascii="Consolas" w:eastAsia="Consolas" w:hAnsi="Consolas" w:cs="Consolas"/>
                <w:sz w:val="18"/>
              </w:rPr>
              <w:br/>
            </w:r>
          </w:p>
        </w:tc>
      </w:tr>
      <w:tr w:rsidR="00AC1205" w14:paraId="717D6930" w14:textId="77777777">
        <w:tc>
          <w:tcPr>
            <w:tcW w:w="1560" w:type="dxa"/>
          </w:tcPr>
          <w:p w14:paraId="717D692A" w14:textId="77777777" w:rsidR="00AC1205" w:rsidRDefault="00AC1205"/>
        </w:tc>
        <w:tc>
          <w:tcPr>
            <w:tcW w:w="1560" w:type="dxa"/>
            <w:tcBorders>
              <w:top w:val="single" w:sz="0" w:space="0" w:color="000000"/>
              <w:bottom w:val="single" w:sz="0" w:space="0" w:color="000000"/>
            </w:tcBorders>
          </w:tcPr>
          <w:p w14:paraId="717D692B"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92C"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92D"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92E" w14:textId="77777777" w:rsidR="00AC1205" w:rsidRDefault="00000000">
            <w:pPr>
              <w:jc w:val="right"/>
            </w:pPr>
            <w:r>
              <w:rPr>
                <w:rFonts w:ascii="Consolas" w:eastAsia="Consolas" w:hAnsi="Consolas" w:cs="Consolas"/>
                <w:b/>
                <w:sz w:val="18"/>
              </w:rPr>
              <w:t>Percent</w:t>
            </w:r>
          </w:p>
        </w:tc>
        <w:tc>
          <w:tcPr>
            <w:tcW w:w="1560" w:type="dxa"/>
          </w:tcPr>
          <w:p w14:paraId="717D692F" w14:textId="77777777" w:rsidR="00AC1205" w:rsidRDefault="00AC1205"/>
        </w:tc>
      </w:tr>
      <w:tr w:rsidR="00AC1205" w14:paraId="717D6937" w14:textId="77777777">
        <w:tc>
          <w:tcPr>
            <w:tcW w:w="1560" w:type="dxa"/>
            <w:tcBorders>
              <w:right w:val="nil"/>
            </w:tcBorders>
          </w:tcPr>
          <w:p w14:paraId="717D6931" w14:textId="77777777" w:rsidR="00AC1205" w:rsidRDefault="00AC1205"/>
        </w:tc>
        <w:tc>
          <w:tcPr>
            <w:tcW w:w="1560" w:type="dxa"/>
            <w:tcBorders>
              <w:top w:val="single" w:sz="0" w:space="0" w:color="000000"/>
              <w:left w:val="nil"/>
              <w:bottom w:val="single" w:sz="0" w:space="0" w:color="D3D3D3"/>
            </w:tcBorders>
          </w:tcPr>
          <w:p w14:paraId="717D6932"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6933" w14:textId="77777777" w:rsidR="00AC1205" w:rsidRDefault="00AC1205"/>
        </w:tc>
        <w:tc>
          <w:tcPr>
            <w:tcW w:w="1560" w:type="dxa"/>
            <w:tcBorders>
              <w:top w:val="single" w:sz="0" w:space="0" w:color="000000"/>
              <w:bottom w:val="single" w:sz="0" w:space="0" w:color="D3D3D3"/>
            </w:tcBorders>
          </w:tcPr>
          <w:p w14:paraId="717D6934" w14:textId="77777777" w:rsidR="00AC1205" w:rsidRDefault="00000000">
            <w:pPr>
              <w:jc w:val="right"/>
            </w:pPr>
            <w:r>
              <w:rPr>
                <w:rFonts w:ascii="Consolas" w:eastAsia="Consolas" w:hAnsi="Consolas" w:cs="Consolas"/>
                <w:sz w:val="16"/>
              </w:rPr>
              <w:t xml:space="preserve">   116,360</w:t>
            </w:r>
          </w:p>
        </w:tc>
        <w:tc>
          <w:tcPr>
            <w:tcW w:w="1560" w:type="dxa"/>
            <w:tcBorders>
              <w:top w:val="single" w:sz="0" w:space="0" w:color="000000"/>
              <w:bottom w:val="single" w:sz="0" w:space="0" w:color="D3D3D3"/>
            </w:tcBorders>
          </w:tcPr>
          <w:p w14:paraId="717D6935" w14:textId="77777777" w:rsidR="00AC1205" w:rsidRDefault="00000000">
            <w:pPr>
              <w:jc w:val="right"/>
            </w:pPr>
            <w:r>
              <w:rPr>
                <w:rFonts w:ascii="Consolas" w:eastAsia="Consolas" w:hAnsi="Consolas" w:cs="Consolas"/>
                <w:sz w:val="16"/>
              </w:rPr>
              <w:t xml:space="preserve">      3.8</w:t>
            </w:r>
          </w:p>
        </w:tc>
        <w:tc>
          <w:tcPr>
            <w:tcW w:w="1560" w:type="dxa"/>
          </w:tcPr>
          <w:p w14:paraId="717D6936" w14:textId="77777777" w:rsidR="00AC1205" w:rsidRDefault="00AC1205"/>
        </w:tc>
      </w:tr>
      <w:tr w:rsidR="00AC1205" w14:paraId="717D693E" w14:textId="77777777">
        <w:tc>
          <w:tcPr>
            <w:tcW w:w="1560" w:type="dxa"/>
            <w:tcBorders>
              <w:right w:val="nil"/>
            </w:tcBorders>
          </w:tcPr>
          <w:p w14:paraId="717D6938" w14:textId="77777777" w:rsidR="00AC1205" w:rsidRDefault="00AC1205"/>
        </w:tc>
        <w:tc>
          <w:tcPr>
            <w:tcW w:w="1560" w:type="dxa"/>
            <w:tcBorders>
              <w:top w:val="single" w:sz="0" w:space="0" w:color="D3D3D3"/>
              <w:left w:val="nil"/>
              <w:bottom w:val="single" w:sz="0" w:space="0" w:color="D3D3D3"/>
            </w:tcBorders>
          </w:tcPr>
          <w:p w14:paraId="717D6939"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93A" w14:textId="77777777" w:rsidR="00AC1205" w:rsidRDefault="00AC1205"/>
        </w:tc>
        <w:tc>
          <w:tcPr>
            <w:tcW w:w="1560" w:type="dxa"/>
            <w:tcBorders>
              <w:top w:val="single" w:sz="0" w:space="0" w:color="D3D3D3"/>
              <w:bottom w:val="single" w:sz="0" w:space="0" w:color="D3D3D3"/>
            </w:tcBorders>
          </w:tcPr>
          <w:p w14:paraId="717D693B" w14:textId="77777777" w:rsidR="00AC1205" w:rsidRDefault="00000000">
            <w:pPr>
              <w:jc w:val="right"/>
            </w:pPr>
            <w:r>
              <w:rPr>
                <w:rFonts w:ascii="Consolas" w:eastAsia="Consolas" w:hAnsi="Consolas" w:cs="Consolas"/>
                <w:sz w:val="16"/>
              </w:rPr>
              <w:t xml:space="preserve">        15</w:t>
            </w:r>
          </w:p>
        </w:tc>
        <w:tc>
          <w:tcPr>
            <w:tcW w:w="1560" w:type="dxa"/>
            <w:tcBorders>
              <w:top w:val="single" w:sz="0" w:space="0" w:color="D3D3D3"/>
              <w:bottom w:val="single" w:sz="0" w:space="0" w:color="D3D3D3"/>
            </w:tcBorders>
          </w:tcPr>
          <w:p w14:paraId="717D693C" w14:textId="77777777" w:rsidR="00AC1205" w:rsidRDefault="00000000">
            <w:pPr>
              <w:jc w:val="right"/>
            </w:pPr>
            <w:r>
              <w:rPr>
                <w:rFonts w:ascii="Consolas" w:eastAsia="Consolas" w:hAnsi="Consolas" w:cs="Consolas"/>
                <w:sz w:val="16"/>
              </w:rPr>
              <w:t xml:space="preserve">      0.0</w:t>
            </w:r>
          </w:p>
        </w:tc>
        <w:tc>
          <w:tcPr>
            <w:tcW w:w="1560" w:type="dxa"/>
          </w:tcPr>
          <w:p w14:paraId="717D693D" w14:textId="77777777" w:rsidR="00AC1205" w:rsidRDefault="00AC1205"/>
        </w:tc>
      </w:tr>
      <w:tr w:rsidR="00AC1205" w14:paraId="717D6945" w14:textId="77777777">
        <w:tc>
          <w:tcPr>
            <w:tcW w:w="1560" w:type="dxa"/>
            <w:tcBorders>
              <w:right w:val="nil"/>
            </w:tcBorders>
          </w:tcPr>
          <w:p w14:paraId="717D693F" w14:textId="77777777" w:rsidR="00AC1205" w:rsidRDefault="00AC1205"/>
        </w:tc>
        <w:tc>
          <w:tcPr>
            <w:tcW w:w="1560" w:type="dxa"/>
            <w:tcBorders>
              <w:top w:val="single" w:sz="0" w:space="0" w:color="D3D3D3"/>
              <w:left w:val="nil"/>
              <w:bottom w:val="single" w:sz="0" w:space="0" w:color="D3D3D3"/>
            </w:tcBorders>
          </w:tcPr>
          <w:p w14:paraId="717D6940"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941" w14:textId="77777777" w:rsidR="00AC1205" w:rsidRDefault="00AC1205"/>
        </w:tc>
        <w:tc>
          <w:tcPr>
            <w:tcW w:w="1560" w:type="dxa"/>
            <w:tcBorders>
              <w:top w:val="single" w:sz="0" w:space="0" w:color="D3D3D3"/>
              <w:bottom w:val="single" w:sz="0" w:space="0" w:color="D3D3D3"/>
            </w:tcBorders>
          </w:tcPr>
          <w:p w14:paraId="717D6942" w14:textId="77777777" w:rsidR="00AC1205" w:rsidRDefault="00000000">
            <w:pPr>
              <w:jc w:val="right"/>
            </w:pPr>
            <w:r>
              <w:rPr>
                <w:rFonts w:ascii="Consolas" w:eastAsia="Consolas" w:hAnsi="Consolas" w:cs="Consolas"/>
                <w:sz w:val="16"/>
              </w:rPr>
              <w:t xml:space="preserve">     4,310</w:t>
            </w:r>
          </w:p>
        </w:tc>
        <w:tc>
          <w:tcPr>
            <w:tcW w:w="1560" w:type="dxa"/>
            <w:tcBorders>
              <w:top w:val="single" w:sz="0" w:space="0" w:color="D3D3D3"/>
              <w:bottom w:val="single" w:sz="0" w:space="0" w:color="D3D3D3"/>
            </w:tcBorders>
          </w:tcPr>
          <w:p w14:paraId="717D6943" w14:textId="77777777" w:rsidR="00AC1205" w:rsidRDefault="00000000">
            <w:pPr>
              <w:jc w:val="right"/>
            </w:pPr>
            <w:r>
              <w:rPr>
                <w:rFonts w:ascii="Consolas" w:eastAsia="Consolas" w:hAnsi="Consolas" w:cs="Consolas"/>
                <w:sz w:val="16"/>
              </w:rPr>
              <w:t xml:space="preserve">      0.1</w:t>
            </w:r>
          </w:p>
        </w:tc>
        <w:tc>
          <w:tcPr>
            <w:tcW w:w="1560" w:type="dxa"/>
          </w:tcPr>
          <w:p w14:paraId="717D6944" w14:textId="77777777" w:rsidR="00AC1205" w:rsidRDefault="00AC1205"/>
        </w:tc>
      </w:tr>
      <w:tr w:rsidR="00AC1205" w14:paraId="717D694C" w14:textId="77777777">
        <w:tc>
          <w:tcPr>
            <w:tcW w:w="1560" w:type="dxa"/>
            <w:tcBorders>
              <w:right w:val="nil"/>
            </w:tcBorders>
          </w:tcPr>
          <w:p w14:paraId="717D6946" w14:textId="77777777" w:rsidR="00AC1205" w:rsidRDefault="00AC1205"/>
        </w:tc>
        <w:tc>
          <w:tcPr>
            <w:tcW w:w="1560" w:type="dxa"/>
            <w:tcBorders>
              <w:top w:val="single" w:sz="0" w:space="0" w:color="D3D3D3"/>
              <w:left w:val="nil"/>
              <w:bottom w:val="single" w:sz="0" w:space="0" w:color="D3D3D3"/>
            </w:tcBorders>
          </w:tcPr>
          <w:p w14:paraId="717D6947"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948" w14:textId="77777777" w:rsidR="00AC1205" w:rsidRDefault="00AC1205"/>
        </w:tc>
        <w:tc>
          <w:tcPr>
            <w:tcW w:w="1560" w:type="dxa"/>
            <w:tcBorders>
              <w:top w:val="single" w:sz="0" w:space="0" w:color="D3D3D3"/>
              <w:bottom w:val="single" w:sz="0" w:space="0" w:color="D3D3D3"/>
            </w:tcBorders>
          </w:tcPr>
          <w:p w14:paraId="717D6949" w14:textId="77777777" w:rsidR="00AC1205" w:rsidRDefault="00000000">
            <w:pPr>
              <w:jc w:val="right"/>
            </w:pPr>
            <w:r>
              <w:rPr>
                <w:rFonts w:ascii="Consolas" w:eastAsia="Consolas" w:hAnsi="Consolas" w:cs="Consolas"/>
                <w:sz w:val="16"/>
              </w:rPr>
              <w:t xml:space="preserve">   137,108</w:t>
            </w:r>
          </w:p>
        </w:tc>
        <w:tc>
          <w:tcPr>
            <w:tcW w:w="1560" w:type="dxa"/>
            <w:tcBorders>
              <w:top w:val="single" w:sz="0" w:space="0" w:color="D3D3D3"/>
              <w:bottom w:val="single" w:sz="0" w:space="0" w:color="D3D3D3"/>
            </w:tcBorders>
          </w:tcPr>
          <w:p w14:paraId="717D694A" w14:textId="77777777" w:rsidR="00AC1205" w:rsidRDefault="00000000">
            <w:pPr>
              <w:jc w:val="right"/>
            </w:pPr>
            <w:r>
              <w:rPr>
                <w:rFonts w:ascii="Consolas" w:eastAsia="Consolas" w:hAnsi="Consolas" w:cs="Consolas"/>
                <w:sz w:val="16"/>
              </w:rPr>
              <w:t xml:space="preserve">      4.4</w:t>
            </w:r>
          </w:p>
        </w:tc>
        <w:tc>
          <w:tcPr>
            <w:tcW w:w="1560" w:type="dxa"/>
          </w:tcPr>
          <w:p w14:paraId="717D694B" w14:textId="77777777" w:rsidR="00AC1205" w:rsidRDefault="00AC1205"/>
        </w:tc>
      </w:tr>
      <w:tr w:rsidR="00AC1205" w14:paraId="717D6953" w14:textId="77777777">
        <w:tc>
          <w:tcPr>
            <w:tcW w:w="1560" w:type="dxa"/>
            <w:tcBorders>
              <w:right w:val="nil"/>
            </w:tcBorders>
          </w:tcPr>
          <w:p w14:paraId="717D694D" w14:textId="77777777" w:rsidR="00AC1205" w:rsidRDefault="00AC1205"/>
        </w:tc>
        <w:tc>
          <w:tcPr>
            <w:tcW w:w="1560" w:type="dxa"/>
            <w:tcBorders>
              <w:top w:val="single" w:sz="0" w:space="0" w:color="D3D3D3"/>
              <w:left w:val="nil"/>
              <w:bottom w:val="single" w:sz="0" w:space="0" w:color="D3D3D3"/>
            </w:tcBorders>
          </w:tcPr>
          <w:p w14:paraId="717D694E"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94F" w14:textId="77777777" w:rsidR="00AC1205" w:rsidRDefault="00AC1205"/>
        </w:tc>
        <w:tc>
          <w:tcPr>
            <w:tcW w:w="1560" w:type="dxa"/>
            <w:tcBorders>
              <w:top w:val="single" w:sz="0" w:space="0" w:color="D3D3D3"/>
              <w:bottom w:val="single" w:sz="0" w:space="0" w:color="D3D3D3"/>
            </w:tcBorders>
          </w:tcPr>
          <w:p w14:paraId="717D6950" w14:textId="77777777" w:rsidR="00AC1205" w:rsidRDefault="00000000">
            <w:pPr>
              <w:jc w:val="right"/>
            </w:pPr>
            <w:r>
              <w:rPr>
                <w:rFonts w:ascii="Consolas" w:eastAsia="Consolas" w:hAnsi="Consolas" w:cs="Consolas"/>
                <w:sz w:val="16"/>
              </w:rPr>
              <w:t xml:space="preserve">   266,661</w:t>
            </w:r>
          </w:p>
        </w:tc>
        <w:tc>
          <w:tcPr>
            <w:tcW w:w="1560" w:type="dxa"/>
            <w:tcBorders>
              <w:top w:val="single" w:sz="0" w:space="0" w:color="D3D3D3"/>
              <w:bottom w:val="single" w:sz="0" w:space="0" w:color="D3D3D3"/>
            </w:tcBorders>
          </w:tcPr>
          <w:p w14:paraId="717D6951" w14:textId="77777777" w:rsidR="00AC1205" w:rsidRDefault="00000000">
            <w:pPr>
              <w:jc w:val="right"/>
            </w:pPr>
            <w:r>
              <w:rPr>
                <w:rFonts w:ascii="Consolas" w:eastAsia="Consolas" w:hAnsi="Consolas" w:cs="Consolas"/>
                <w:sz w:val="16"/>
              </w:rPr>
              <w:t xml:space="preserve">      8.6</w:t>
            </w:r>
          </w:p>
        </w:tc>
        <w:tc>
          <w:tcPr>
            <w:tcW w:w="1560" w:type="dxa"/>
          </w:tcPr>
          <w:p w14:paraId="717D6952" w14:textId="77777777" w:rsidR="00AC1205" w:rsidRDefault="00AC1205"/>
        </w:tc>
      </w:tr>
      <w:tr w:rsidR="00AC1205" w14:paraId="717D695A" w14:textId="77777777">
        <w:tc>
          <w:tcPr>
            <w:tcW w:w="1560" w:type="dxa"/>
            <w:tcBorders>
              <w:right w:val="nil"/>
            </w:tcBorders>
          </w:tcPr>
          <w:p w14:paraId="717D6954" w14:textId="77777777" w:rsidR="00AC1205" w:rsidRDefault="00AC1205"/>
        </w:tc>
        <w:tc>
          <w:tcPr>
            <w:tcW w:w="1560" w:type="dxa"/>
            <w:tcBorders>
              <w:top w:val="single" w:sz="0" w:space="0" w:color="D3D3D3"/>
              <w:left w:val="nil"/>
              <w:bottom w:val="single" w:sz="0" w:space="0" w:color="D3D3D3"/>
            </w:tcBorders>
          </w:tcPr>
          <w:p w14:paraId="717D6955"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6956" w14:textId="77777777" w:rsidR="00AC1205" w:rsidRDefault="00AC1205"/>
        </w:tc>
        <w:tc>
          <w:tcPr>
            <w:tcW w:w="1560" w:type="dxa"/>
            <w:tcBorders>
              <w:top w:val="single" w:sz="0" w:space="0" w:color="D3D3D3"/>
              <w:bottom w:val="single" w:sz="0" w:space="0" w:color="D3D3D3"/>
            </w:tcBorders>
          </w:tcPr>
          <w:p w14:paraId="717D6957" w14:textId="77777777" w:rsidR="00AC1205" w:rsidRDefault="00000000">
            <w:pPr>
              <w:jc w:val="right"/>
            </w:pPr>
            <w:r>
              <w:rPr>
                <w:rFonts w:ascii="Consolas" w:eastAsia="Consolas" w:hAnsi="Consolas" w:cs="Consolas"/>
                <w:sz w:val="16"/>
              </w:rPr>
              <w:t xml:space="preserve">   348,698</w:t>
            </w:r>
          </w:p>
        </w:tc>
        <w:tc>
          <w:tcPr>
            <w:tcW w:w="1560" w:type="dxa"/>
            <w:tcBorders>
              <w:top w:val="single" w:sz="0" w:space="0" w:color="D3D3D3"/>
              <w:bottom w:val="single" w:sz="0" w:space="0" w:color="D3D3D3"/>
            </w:tcBorders>
          </w:tcPr>
          <w:p w14:paraId="717D6958" w14:textId="77777777" w:rsidR="00AC1205" w:rsidRDefault="00000000">
            <w:pPr>
              <w:jc w:val="right"/>
            </w:pPr>
            <w:r>
              <w:rPr>
                <w:rFonts w:ascii="Consolas" w:eastAsia="Consolas" w:hAnsi="Consolas" w:cs="Consolas"/>
                <w:sz w:val="16"/>
              </w:rPr>
              <w:t xml:space="preserve">     11.3</w:t>
            </w:r>
          </w:p>
        </w:tc>
        <w:tc>
          <w:tcPr>
            <w:tcW w:w="1560" w:type="dxa"/>
          </w:tcPr>
          <w:p w14:paraId="717D6959" w14:textId="77777777" w:rsidR="00AC1205" w:rsidRDefault="00AC1205"/>
        </w:tc>
      </w:tr>
      <w:tr w:rsidR="00AC1205" w14:paraId="717D6961" w14:textId="77777777">
        <w:tc>
          <w:tcPr>
            <w:tcW w:w="1560" w:type="dxa"/>
            <w:tcBorders>
              <w:right w:val="nil"/>
            </w:tcBorders>
          </w:tcPr>
          <w:p w14:paraId="717D695B" w14:textId="77777777" w:rsidR="00AC1205" w:rsidRDefault="00AC1205"/>
        </w:tc>
        <w:tc>
          <w:tcPr>
            <w:tcW w:w="1560" w:type="dxa"/>
            <w:tcBorders>
              <w:top w:val="single" w:sz="0" w:space="0" w:color="D3D3D3"/>
              <w:left w:val="nil"/>
              <w:bottom w:val="single" w:sz="0" w:space="0" w:color="D3D3D3"/>
            </w:tcBorders>
          </w:tcPr>
          <w:p w14:paraId="717D695C"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695D" w14:textId="77777777" w:rsidR="00AC1205" w:rsidRDefault="00AC1205"/>
        </w:tc>
        <w:tc>
          <w:tcPr>
            <w:tcW w:w="1560" w:type="dxa"/>
            <w:tcBorders>
              <w:top w:val="single" w:sz="0" w:space="0" w:color="D3D3D3"/>
              <w:bottom w:val="single" w:sz="0" w:space="0" w:color="D3D3D3"/>
            </w:tcBorders>
          </w:tcPr>
          <w:p w14:paraId="717D695E" w14:textId="77777777" w:rsidR="00AC1205" w:rsidRDefault="00000000">
            <w:pPr>
              <w:jc w:val="right"/>
            </w:pPr>
            <w:r>
              <w:rPr>
                <w:rFonts w:ascii="Consolas" w:eastAsia="Consolas" w:hAnsi="Consolas" w:cs="Consolas"/>
                <w:sz w:val="16"/>
              </w:rPr>
              <w:t xml:space="preserve">   310,883</w:t>
            </w:r>
          </w:p>
        </w:tc>
        <w:tc>
          <w:tcPr>
            <w:tcW w:w="1560" w:type="dxa"/>
            <w:tcBorders>
              <w:top w:val="single" w:sz="0" w:space="0" w:color="D3D3D3"/>
              <w:bottom w:val="single" w:sz="0" w:space="0" w:color="D3D3D3"/>
            </w:tcBorders>
          </w:tcPr>
          <w:p w14:paraId="717D695F" w14:textId="77777777" w:rsidR="00AC1205" w:rsidRDefault="00000000">
            <w:pPr>
              <w:jc w:val="right"/>
            </w:pPr>
            <w:r>
              <w:rPr>
                <w:rFonts w:ascii="Consolas" w:eastAsia="Consolas" w:hAnsi="Consolas" w:cs="Consolas"/>
                <w:sz w:val="16"/>
              </w:rPr>
              <w:t xml:space="preserve">     10.1</w:t>
            </w:r>
          </w:p>
        </w:tc>
        <w:tc>
          <w:tcPr>
            <w:tcW w:w="1560" w:type="dxa"/>
          </w:tcPr>
          <w:p w14:paraId="717D6960" w14:textId="77777777" w:rsidR="00AC1205" w:rsidRDefault="00AC1205"/>
        </w:tc>
      </w:tr>
      <w:tr w:rsidR="00AC1205" w14:paraId="717D6968" w14:textId="77777777">
        <w:tc>
          <w:tcPr>
            <w:tcW w:w="1560" w:type="dxa"/>
            <w:tcBorders>
              <w:right w:val="nil"/>
            </w:tcBorders>
          </w:tcPr>
          <w:p w14:paraId="717D6962" w14:textId="77777777" w:rsidR="00AC1205" w:rsidRDefault="00AC1205"/>
        </w:tc>
        <w:tc>
          <w:tcPr>
            <w:tcW w:w="1560" w:type="dxa"/>
            <w:tcBorders>
              <w:top w:val="single" w:sz="0" w:space="0" w:color="D3D3D3"/>
              <w:left w:val="nil"/>
              <w:bottom w:val="single" w:sz="0" w:space="0" w:color="D3D3D3"/>
            </w:tcBorders>
          </w:tcPr>
          <w:p w14:paraId="717D6963"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6964" w14:textId="77777777" w:rsidR="00AC1205" w:rsidRDefault="00AC1205"/>
        </w:tc>
        <w:tc>
          <w:tcPr>
            <w:tcW w:w="1560" w:type="dxa"/>
            <w:tcBorders>
              <w:top w:val="single" w:sz="0" w:space="0" w:color="D3D3D3"/>
              <w:bottom w:val="single" w:sz="0" w:space="0" w:color="D3D3D3"/>
            </w:tcBorders>
          </w:tcPr>
          <w:p w14:paraId="717D6965" w14:textId="77777777" w:rsidR="00AC1205" w:rsidRDefault="00000000">
            <w:pPr>
              <w:jc w:val="right"/>
            </w:pPr>
            <w:r>
              <w:rPr>
                <w:rFonts w:ascii="Consolas" w:eastAsia="Consolas" w:hAnsi="Consolas" w:cs="Consolas"/>
                <w:sz w:val="16"/>
              </w:rPr>
              <w:t xml:space="preserve">   282,307</w:t>
            </w:r>
          </w:p>
        </w:tc>
        <w:tc>
          <w:tcPr>
            <w:tcW w:w="1560" w:type="dxa"/>
            <w:tcBorders>
              <w:top w:val="single" w:sz="0" w:space="0" w:color="D3D3D3"/>
              <w:bottom w:val="single" w:sz="0" w:space="0" w:color="D3D3D3"/>
            </w:tcBorders>
          </w:tcPr>
          <w:p w14:paraId="717D6966" w14:textId="77777777" w:rsidR="00AC1205" w:rsidRDefault="00000000">
            <w:pPr>
              <w:jc w:val="right"/>
            </w:pPr>
            <w:r>
              <w:rPr>
                <w:rFonts w:ascii="Consolas" w:eastAsia="Consolas" w:hAnsi="Consolas" w:cs="Consolas"/>
                <w:sz w:val="16"/>
              </w:rPr>
              <w:t xml:space="preserve">      9.2</w:t>
            </w:r>
          </w:p>
        </w:tc>
        <w:tc>
          <w:tcPr>
            <w:tcW w:w="1560" w:type="dxa"/>
          </w:tcPr>
          <w:p w14:paraId="717D6967" w14:textId="77777777" w:rsidR="00AC1205" w:rsidRDefault="00AC1205"/>
        </w:tc>
      </w:tr>
      <w:tr w:rsidR="00AC1205" w14:paraId="717D696F" w14:textId="77777777">
        <w:tc>
          <w:tcPr>
            <w:tcW w:w="1560" w:type="dxa"/>
            <w:tcBorders>
              <w:right w:val="nil"/>
            </w:tcBorders>
          </w:tcPr>
          <w:p w14:paraId="717D6969" w14:textId="77777777" w:rsidR="00AC1205" w:rsidRDefault="00AC1205"/>
        </w:tc>
        <w:tc>
          <w:tcPr>
            <w:tcW w:w="1560" w:type="dxa"/>
            <w:tcBorders>
              <w:top w:val="single" w:sz="0" w:space="0" w:color="D3D3D3"/>
              <w:left w:val="nil"/>
              <w:bottom w:val="single" w:sz="0" w:space="0" w:color="D3D3D3"/>
            </w:tcBorders>
          </w:tcPr>
          <w:p w14:paraId="717D696A"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696B" w14:textId="77777777" w:rsidR="00AC1205" w:rsidRDefault="00AC1205"/>
        </w:tc>
        <w:tc>
          <w:tcPr>
            <w:tcW w:w="1560" w:type="dxa"/>
            <w:tcBorders>
              <w:top w:val="single" w:sz="0" w:space="0" w:color="D3D3D3"/>
              <w:bottom w:val="single" w:sz="0" w:space="0" w:color="D3D3D3"/>
            </w:tcBorders>
          </w:tcPr>
          <w:p w14:paraId="717D696C" w14:textId="77777777" w:rsidR="00AC1205" w:rsidRDefault="00000000">
            <w:pPr>
              <w:jc w:val="right"/>
            </w:pPr>
            <w:r>
              <w:rPr>
                <w:rFonts w:ascii="Consolas" w:eastAsia="Consolas" w:hAnsi="Consolas" w:cs="Consolas"/>
                <w:sz w:val="16"/>
              </w:rPr>
              <w:t xml:space="preserve">   226,996</w:t>
            </w:r>
          </w:p>
        </w:tc>
        <w:tc>
          <w:tcPr>
            <w:tcW w:w="1560" w:type="dxa"/>
            <w:tcBorders>
              <w:top w:val="single" w:sz="0" w:space="0" w:color="D3D3D3"/>
              <w:bottom w:val="single" w:sz="0" w:space="0" w:color="D3D3D3"/>
            </w:tcBorders>
          </w:tcPr>
          <w:p w14:paraId="717D696D" w14:textId="77777777" w:rsidR="00AC1205" w:rsidRDefault="00000000">
            <w:pPr>
              <w:jc w:val="right"/>
            </w:pPr>
            <w:r>
              <w:rPr>
                <w:rFonts w:ascii="Consolas" w:eastAsia="Consolas" w:hAnsi="Consolas" w:cs="Consolas"/>
                <w:sz w:val="16"/>
              </w:rPr>
              <w:t xml:space="preserve">      7.4</w:t>
            </w:r>
          </w:p>
        </w:tc>
        <w:tc>
          <w:tcPr>
            <w:tcW w:w="1560" w:type="dxa"/>
          </w:tcPr>
          <w:p w14:paraId="717D696E" w14:textId="77777777" w:rsidR="00AC1205" w:rsidRDefault="00AC1205"/>
        </w:tc>
      </w:tr>
      <w:tr w:rsidR="00AC1205" w14:paraId="717D6976" w14:textId="77777777">
        <w:tc>
          <w:tcPr>
            <w:tcW w:w="1560" w:type="dxa"/>
            <w:tcBorders>
              <w:right w:val="nil"/>
            </w:tcBorders>
          </w:tcPr>
          <w:p w14:paraId="717D6970" w14:textId="77777777" w:rsidR="00AC1205" w:rsidRDefault="00AC1205"/>
        </w:tc>
        <w:tc>
          <w:tcPr>
            <w:tcW w:w="1560" w:type="dxa"/>
            <w:tcBorders>
              <w:top w:val="single" w:sz="0" w:space="0" w:color="D3D3D3"/>
              <w:left w:val="nil"/>
              <w:bottom w:val="single" w:sz="0" w:space="0" w:color="D3D3D3"/>
            </w:tcBorders>
          </w:tcPr>
          <w:p w14:paraId="717D6971"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6972" w14:textId="77777777" w:rsidR="00AC1205" w:rsidRDefault="00AC1205"/>
        </w:tc>
        <w:tc>
          <w:tcPr>
            <w:tcW w:w="1560" w:type="dxa"/>
            <w:tcBorders>
              <w:top w:val="single" w:sz="0" w:space="0" w:color="D3D3D3"/>
              <w:bottom w:val="single" w:sz="0" w:space="0" w:color="D3D3D3"/>
            </w:tcBorders>
          </w:tcPr>
          <w:p w14:paraId="717D6973" w14:textId="77777777" w:rsidR="00AC1205" w:rsidRDefault="00000000">
            <w:pPr>
              <w:jc w:val="right"/>
            </w:pPr>
            <w:r>
              <w:rPr>
                <w:rFonts w:ascii="Consolas" w:eastAsia="Consolas" w:hAnsi="Consolas" w:cs="Consolas"/>
                <w:sz w:val="16"/>
              </w:rPr>
              <w:t xml:space="preserve">   190,521</w:t>
            </w:r>
          </w:p>
        </w:tc>
        <w:tc>
          <w:tcPr>
            <w:tcW w:w="1560" w:type="dxa"/>
            <w:tcBorders>
              <w:top w:val="single" w:sz="0" w:space="0" w:color="D3D3D3"/>
              <w:bottom w:val="single" w:sz="0" w:space="0" w:color="D3D3D3"/>
            </w:tcBorders>
          </w:tcPr>
          <w:p w14:paraId="717D6974" w14:textId="77777777" w:rsidR="00AC1205" w:rsidRDefault="00000000">
            <w:pPr>
              <w:jc w:val="right"/>
            </w:pPr>
            <w:r>
              <w:rPr>
                <w:rFonts w:ascii="Consolas" w:eastAsia="Consolas" w:hAnsi="Consolas" w:cs="Consolas"/>
                <w:sz w:val="16"/>
              </w:rPr>
              <w:t xml:space="preserve">      6.2</w:t>
            </w:r>
          </w:p>
        </w:tc>
        <w:tc>
          <w:tcPr>
            <w:tcW w:w="1560" w:type="dxa"/>
          </w:tcPr>
          <w:p w14:paraId="717D6975" w14:textId="77777777" w:rsidR="00AC1205" w:rsidRDefault="00AC1205"/>
        </w:tc>
      </w:tr>
      <w:tr w:rsidR="00AC1205" w14:paraId="717D697D" w14:textId="77777777">
        <w:tc>
          <w:tcPr>
            <w:tcW w:w="1560" w:type="dxa"/>
            <w:tcBorders>
              <w:right w:val="nil"/>
            </w:tcBorders>
          </w:tcPr>
          <w:p w14:paraId="717D6977" w14:textId="77777777" w:rsidR="00AC1205" w:rsidRDefault="00AC1205"/>
        </w:tc>
        <w:tc>
          <w:tcPr>
            <w:tcW w:w="1560" w:type="dxa"/>
            <w:tcBorders>
              <w:top w:val="single" w:sz="0" w:space="0" w:color="D3D3D3"/>
              <w:left w:val="nil"/>
              <w:bottom w:val="single" w:sz="0" w:space="0" w:color="D3D3D3"/>
            </w:tcBorders>
          </w:tcPr>
          <w:p w14:paraId="717D6978"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6979" w14:textId="77777777" w:rsidR="00AC1205" w:rsidRDefault="00AC1205"/>
        </w:tc>
        <w:tc>
          <w:tcPr>
            <w:tcW w:w="1560" w:type="dxa"/>
            <w:tcBorders>
              <w:top w:val="single" w:sz="0" w:space="0" w:color="D3D3D3"/>
              <w:bottom w:val="single" w:sz="0" w:space="0" w:color="D3D3D3"/>
            </w:tcBorders>
          </w:tcPr>
          <w:p w14:paraId="717D697A" w14:textId="77777777" w:rsidR="00AC1205" w:rsidRDefault="00000000">
            <w:pPr>
              <w:jc w:val="right"/>
            </w:pPr>
            <w:r>
              <w:rPr>
                <w:rFonts w:ascii="Consolas" w:eastAsia="Consolas" w:hAnsi="Consolas" w:cs="Consolas"/>
                <w:sz w:val="16"/>
              </w:rPr>
              <w:t xml:space="preserve">   247,346</w:t>
            </w:r>
          </w:p>
        </w:tc>
        <w:tc>
          <w:tcPr>
            <w:tcW w:w="1560" w:type="dxa"/>
            <w:tcBorders>
              <w:top w:val="single" w:sz="0" w:space="0" w:color="D3D3D3"/>
              <w:bottom w:val="single" w:sz="0" w:space="0" w:color="D3D3D3"/>
            </w:tcBorders>
          </w:tcPr>
          <w:p w14:paraId="717D697B" w14:textId="77777777" w:rsidR="00AC1205" w:rsidRDefault="00000000">
            <w:pPr>
              <w:jc w:val="right"/>
            </w:pPr>
            <w:r>
              <w:rPr>
                <w:rFonts w:ascii="Consolas" w:eastAsia="Consolas" w:hAnsi="Consolas" w:cs="Consolas"/>
                <w:sz w:val="16"/>
              </w:rPr>
              <w:t xml:space="preserve">      8.0</w:t>
            </w:r>
          </w:p>
        </w:tc>
        <w:tc>
          <w:tcPr>
            <w:tcW w:w="1560" w:type="dxa"/>
          </w:tcPr>
          <w:p w14:paraId="717D697C" w14:textId="77777777" w:rsidR="00AC1205" w:rsidRDefault="00AC1205"/>
        </w:tc>
      </w:tr>
      <w:tr w:rsidR="00AC1205" w14:paraId="717D6984" w14:textId="77777777">
        <w:tc>
          <w:tcPr>
            <w:tcW w:w="1560" w:type="dxa"/>
            <w:tcBorders>
              <w:right w:val="nil"/>
            </w:tcBorders>
          </w:tcPr>
          <w:p w14:paraId="717D697E" w14:textId="77777777" w:rsidR="00AC1205" w:rsidRDefault="00AC1205"/>
        </w:tc>
        <w:tc>
          <w:tcPr>
            <w:tcW w:w="1560" w:type="dxa"/>
            <w:tcBorders>
              <w:top w:val="single" w:sz="0" w:space="0" w:color="D3D3D3"/>
              <w:left w:val="nil"/>
              <w:bottom w:val="single" w:sz="0" w:space="0" w:color="D3D3D3"/>
            </w:tcBorders>
          </w:tcPr>
          <w:p w14:paraId="717D697F"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6980" w14:textId="77777777" w:rsidR="00AC1205" w:rsidRDefault="00AC1205"/>
        </w:tc>
        <w:tc>
          <w:tcPr>
            <w:tcW w:w="1560" w:type="dxa"/>
            <w:tcBorders>
              <w:top w:val="single" w:sz="0" w:space="0" w:color="D3D3D3"/>
              <w:bottom w:val="single" w:sz="0" w:space="0" w:color="D3D3D3"/>
            </w:tcBorders>
          </w:tcPr>
          <w:p w14:paraId="717D6981" w14:textId="77777777" w:rsidR="00AC1205" w:rsidRDefault="00000000">
            <w:pPr>
              <w:jc w:val="right"/>
            </w:pPr>
            <w:r>
              <w:rPr>
                <w:rFonts w:ascii="Consolas" w:eastAsia="Consolas" w:hAnsi="Consolas" w:cs="Consolas"/>
                <w:sz w:val="16"/>
              </w:rPr>
              <w:t xml:space="preserve">   396,858</w:t>
            </w:r>
          </w:p>
        </w:tc>
        <w:tc>
          <w:tcPr>
            <w:tcW w:w="1560" w:type="dxa"/>
            <w:tcBorders>
              <w:top w:val="single" w:sz="0" w:space="0" w:color="D3D3D3"/>
              <w:bottom w:val="single" w:sz="0" w:space="0" w:color="D3D3D3"/>
            </w:tcBorders>
          </w:tcPr>
          <w:p w14:paraId="717D6982" w14:textId="77777777" w:rsidR="00AC1205" w:rsidRDefault="00000000">
            <w:pPr>
              <w:jc w:val="right"/>
            </w:pPr>
            <w:r>
              <w:rPr>
                <w:rFonts w:ascii="Consolas" w:eastAsia="Consolas" w:hAnsi="Consolas" w:cs="Consolas"/>
                <w:sz w:val="16"/>
              </w:rPr>
              <w:t xml:space="preserve">     12.9</w:t>
            </w:r>
          </w:p>
        </w:tc>
        <w:tc>
          <w:tcPr>
            <w:tcW w:w="1560" w:type="dxa"/>
          </w:tcPr>
          <w:p w14:paraId="717D6983" w14:textId="77777777" w:rsidR="00AC1205" w:rsidRDefault="00AC1205"/>
        </w:tc>
      </w:tr>
      <w:tr w:rsidR="00AC1205" w14:paraId="717D698B" w14:textId="77777777">
        <w:tc>
          <w:tcPr>
            <w:tcW w:w="1560" w:type="dxa"/>
            <w:tcBorders>
              <w:right w:val="nil"/>
            </w:tcBorders>
          </w:tcPr>
          <w:p w14:paraId="717D6985" w14:textId="77777777" w:rsidR="00AC1205" w:rsidRDefault="00AC1205"/>
        </w:tc>
        <w:tc>
          <w:tcPr>
            <w:tcW w:w="1560" w:type="dxa"/>
            <w:tcBorders>
              <w:top w:val="single" w:sz="0" w:space="0" w:color="D3D3D3"/>
              <w:left w:val="nil"/>
              <w:bottom w:val="single" w:sz="0" w:space="0" w:color="D3D3D3"/>
            </w:tcBorders>
          </w:tcPr>
          <w:p w14:paraId="717D6986"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6987" w14:textId="77777777" w:rsidR="00AC1205" w:rsidRDefault="00AC1205"/>
        </w:tc>
        <w:tc>
          <w:tcPr>
            <w:tcW w:w="1560" w:type="dxa"/>
            <w:tcBorders>
              <w:top w:val="single" w:sz="0" w:space="0" w:color="D3D3D3"/>
              <w:bottom w:val="single" w:sz="0" w:space="0" w:color="D3D3D3"/>
            </w:tcBorders>
          </w:tcPr>
          <w:p w14:paraId="717D6988" w14:textId="77777777" w:rsidR="00AC1205" w:rsidRDefault="00000000">
            <w:pPr>
              <w:jc w:val="right"/>
            </w:pPr>
            <w:r>
              <w:rPr>
                <w:rFonts w:ascii="Consolas" w:eastAsia="Consolas" w:hAnsi="Consolas" w:cs="Consolas"/>
                <w:sz w:val="16"/>
              </w:rPr>
              <w:t xml:space="preserve">   293,189</w:t>
            </w:r>
          </w:p>
        </w:tc>
        <w:tc>
          <w:tcPr>
            <w:tcW w:w="1560" w:type="dxa"/>
            <w:tcBorders>
              <w:top w:val="single" w:sz="0" w:space="0" w:color="D3D3D3"/>
              <w:bottom w:val="single" w:sz="0" w:space="0" w:color="D3D3D3"/>
            </w:tcBorders>
          </w:tcPr>
          <w:p w14:paraId="717D6989" w14:textId="77777777" w:rsidR="00AC1205" w:rsidRDefault="00000000">
            <w:pPr>
              <w:jc w:val="right"/>
            </w:pPr>
            <w:r>
              <w:rPr>
                <w:rFonts w:ascii="Consolas" w:eastAsia="Consolas" w:hAnsi="Consolas" w:cs="Consolas"/>
                <w:sz w:val="16"/>
              </w:rPr>
              <w:t xml:space="preserve">      9.5</w:t>
            </w:r>
          </w:p>
        </w:tc>
        <w:tc>
          <w:tcPr>
            <w:tcW w:w="1560" w:type="dxa"/>
          </w:tcPr>
          <w:p w14:paraId="717D698A" w14:textId="77777777" w:rsidR="00AC1205" w:rsidRDefault="00AC1205"/>
        </w:tc>
      </w:tr>
      <w:tr w:rsidR="00AC1205" w14:paraId="717D6992" w14:textId="77777777">
        <w:tc>
          <w:tcPr>
            <w:tcW w:w="1560" w:type="dxa"/>
            <w:tcBorders>
              <w:right w:val="nil"/>
            </w:tcBorders>
          </w:tcPr>
          <w:p w14:paraId="717D698C" w14:textId="77777777" w:rsidR="00AC1205" w:rsidRDefault="00AC1205"/>
        </w:tc>
        <w:tc>
          <w:tcPr>
            <w:tcW w:w="1560" w:type="dxa"/>
            <w:tcBorders>
              <w:top w:val="single" w:sz="0" w:space="0" w:color="D3D3D3"/>
              <w:left w:val="nil"/>
              <w:bottom w:val="single" w:sz="0" w:space="0" w:color="D3D3D3"/>
            </w:tcBorders>
          </w:tcPr>
          <w:p w14:paraId="717D698D" w14:textId="77777777" w:rsidR="00AC1205" w:rsidRDefault="00000000">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717D698E" w14:textId="77777777" w:rsidR="00AC1205" w:rsidRDefault="00AC1205"/>
        </w:tc>
        <w:tc>
          <w:tcPr>
            <w:tcW w:w="1560" w:type="dxa"/>
            <w:tcBorders>
              <w:top w:val="single" w:sz="0" w:space="0" w:color="D3D3D3"/>
              <w:bottom w:val="single" w:sz="0" w:space="0" w:color="D3D3D3"/>
            </w:tcBorders>
          </w:tcPr>
          <w:p w14:paraId="717D698F" w14:textId="77777777" w:rsidR="00AC1205" w:rsidRDefault="00000000">
            <w:pPr>
              <w:jc w:val="right"/>
            </w:pPr>
            <w:r>
              <w:rPr>
                <w:rFonts w:ascii="Consolas" w:eastAsia="Consolas" w:hAnsi="Consolas" w:cs="Consolas"/>
                <w:sz w:val="16"/>
              </w:rPr>
              <w:t xml:space="preserve">   176,740</w:t>
            </w:r>
          </w:p>
        </w:tc>
        <w:tc>
          <w:tcPr>
            <w:tcW w:w="1560" w:type="dxa"/>
            <w:tcBorders>
              <w:top w:val="single" w:sz="0" w:space="0" w:color="D3D3D3"/>
              <w:bottom w:val="single" w:sz="0" w:space="0" w:color="D3D3D3"/>
            </w:tcBorders>
          </w:tcPr>
          <w:p w14:paraId="717D6990" w14:textId="77777777" w:rsidR="00AC1205" w:rsidRDefault="00000000">
            <w:pPr>
              <w:jc w:val="right"/>
            </w:pPr>
            <w:r>
              <w:rPr>
                <w:rFonts w:ascii="Consolas" w:eastAsia="Consolas" w:hAnsi="Consolas" w:cs="Consolas"/>
                <w:sz w:val="16"/>
              </w:rPr>
              <w:t xml:space="preserve">      5.7</w:t>
            </w:r>
          </w:p>
        </w:tc>
        <w:tc>
          <w:tcPr>
            <w:tcW w:w="1560" w:type="dxa"/>
          </w:tcPr>
          <w:p w14:paraId="717D6991" w14:textId="77777777" w:rsidR="00AC1205" w:rsidRDefault="00AC1205"/>
        </w:tc>
      </w:tr>
      <w:tr w:rsidR="00AC1205" w14:paraId="717D6999" w14:textId="77777777">
        <w:tc>
          <w:tcPr>
            <w:tcW w:w="1560" w:type="dxa"/>
            <w:tcBorders>
              <w:right w:val="nil"/>
            </w:tcBorders>
          </w:tcPr>
          <w:p w14:paraId="717D6993" w14:textId="77777777" w:rsidR="00AC1205" w:rsidRDefault="00AC1205"/>
        </w:tc>
        <w:tc>
          <w:tcPr>
            <w:tcW w:w="1560" w:type="dxa"/>
            <w:tcBorders>
              <w:top w:val="single" w:sz="0" w:space="0" w:color="D3D3D3"/>
              <w:left w:val="nil"/>
              <w:bottom w:val="single" w:sz="0" w:space="0" w:color="D3D3D3"/>
            </w:tcBorders>
          </w:tcPr>
          <w:p w14:paraId="717D6994" w14:textId="77777777" w:rsidR="00AC1205" w:rsidRDefault="00000000">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717D6995" w14:textId="77777777" w:rsidR="00AC1205" w:rsidRDefault="00AC1205"/>
        </w:tc>
        <w:tc>
          <w:tcPr>
            <w:tcW w:w="1560" w:type="dxa"/>
            <w:tcBorders>
              <w:top w:val="single" w:sz="0" w:space="0" w:color="D3D3D3"/>
              <w:bottom w:val="single" w:sz="0" w:space="0" w:color="D3D3D3"/>
            </w:tcBorders>
          </w:tcPr>
          <w:p w14:paraId="717D6996" w14:textId="77777777" w:rsidR="00AC1205" w:rsidRDefault="00000000">
            <w:pPr>
              <w:jc w:val="right"/>
            </w:pPr>
            <w:r>
              <w:rPr>
                <w:rFonts w:ascii="Consolas" w:eastAsia="Consolas" w:hAnsi="Consolas" w:cs="Consolas"/>
                <w:sz w:val="16"/>
              </w:rPr>
              <w:t xml:space="preserve">    86,214</w:t>
            </w:r>
          </w:p>
        </w:tc>
        <w:tc>
          <w:tcPr>
            <w:tcW w:w="1560" w:type="dxa"/>
            <w:tcBorders>
              <w:top w:val="single" w:sz="0" w:space="0" w:color="D3D3D3"/>
              <w:bottom w:val="single" w:sz="0" w:space="0" w:color="D3D3D3"/>
            </w:tcBorders>
          </w:tcPr>
          <w:p w14:paraId="717D6997" w14:textId="77777777" w:rsidR="00AC1205" w:rsidRDefault="00000000">
            <w:pPr>
              <w:jc w:val="right"/>
            </w:pPr>
            <w:r>
              <w:rPr>
                <w:rFonts w:ascii="Consolas" w:eastAsia="Consolas" w:hAnsi="Consolas" w:cs="Consolas"/>
                <w:sz w:val="16"/>
              </w:rPr>
              <w:t xml:space="preserve">      2.8</w:t>
            </w:r>
          </w:p>
        </w:tc>
        <w:tc>
          <w:tcPr>
            <w:tcW w:w="1560" w:type="dxa"/>
          </w:tcPr>
          <w:p w14:paraId="717D6998" w14:textId="77777777" w:rsidR="00AC1205" w:rsidRDefault="00AC1205"/>
        </w:tc>
      </w:tr>
      <w:tr w:rsidR="00AC1205" w14:paraId="717D69A0" w14:textId="77777777">
        <w:tc>
          <w:tcPr>
            <w:tcW w:w="1560" w:type="dxa"/>
            <w:tcBorders>
              <w:right w:val="nil"/>
            </w:tcBorders>
          </w:tcPr>
          <w:p w14:paraId="717D699A" w14:textId="77777777" w:rsidR="00AC1205" w:rsidRDefault="00AC1205"/>
        </w:tc>
        <w:tc>
          <w:tcPr>
            <w:tcW w:w="1560" w:type="dxa"/>
            <w:tcBorders>
              <w:top w:val="single" w:sz="0" w:space="0" w:color="D3D3D3"/>
              <w:left w:val="nil"/>
              <w:bottom w:val="single" w:sz="0" w:space="0" w:color="000000"/>
            </w:tcBorders>
          </w:tcPr>
          <w:p w14:paraId="717D699B"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699C" w14:textId="77777777" w:rsidR="00AC1205" w:rsidRDefault="00AC1205"/>
        </w:tc>
        <w:tc>
          <w:tcPr>
            <w:tcW w:w="1560" w:type="dxa"/>
            <w:tcBorders>
              <w:top w:val="single" w:sz="0" w:space="0" w:color="D3D3D3"/>
              <w:bottom w:val="single" w:sz="0" w:space="0" w:color="000000"/>
            </w:tcBorders>
          </w:tcPr>
          <w:p w14:paraId="717D699D" w14:textId="77777777" w:rsidR="00AC1205" w:rsidRDefault="00000000">
            <w:pPr>
              <w:jc w:val="right"/>
            </w:pPr>
            <w:r>
              <w:rPr>
                <w:rFonts w:ascii="Consolas" w:eastAsia="Consolas" w:hAnsi="Consolas" w:cs="Consolas"/>
                <w:sz w:val="16"/>
              </w:rPr>
              <w:t xml:space="preserve">       124</w:t>
            </w:r>
          </w:p>
        </w:tc>
        <w:tc>
          <w:tcPr>
            <w:tcW w:w="1560" w:type="dxa"/>
            <w:tcBorders>
              <w:top w:val="single" w:sz="0" w:space="0" w:color="D3D3D3"/>
              <w:bottom w:val="single" w:sz="0" w:space="0" w:color="000000"/>
            </w:tcBorders>
          </w:tcPr>
          <w:p w14:paraId="717D699E" w14:textId="77777777" w:rsidR="00AC1205" w:rsidRDefault="00000000">
            <w:pPr>
              <w:jc w:val="right"/>
            </w:pPr>
            <w:r>
              <w:rPr>
                <w:rFonts w:ascii="Consolas" w:eastAsia="Consolas" w:hAnsi="Consolas" w:cs="Consolas"/>
                <w:sz w:val="16"/>
              </w:rPr>
              <w:t xml:space="preserve">      0.0</w:t>
            </w:r>
          </w:p>
        </w:tc>
        <w:tc>
          <w:tcPr>
            <w:tcW w:w="1560" w:type="dxa"/>
          </w:tcPr>
          <w:p w14:paraId="717D699F" w14:textId="77777777" w:rsidR="00AC1205" w:rsidRDefault="00AC1205"/>
        </w:tc>
      </w:tr>
      <w:tr w:rsidR="00AC1205" w14:paraId="717D69A7" w14:textId="77777777">
        <w:tc>
          <w:tcPr>
            <w:tcW w:w="1560" w:type="dxa"/>
          </w:tcPr>
          <w:p w14:paraId="717D69A1" w14:textId="77777777" w:rsidR="00AC1205" w:rsidRDefault="00AC1205"/>
        </w:tc>
        <w:tc>
          <w:tcPr>
            <w:tcW w:w="1560" w:type="dxa"/>
            <w:tcBorders>
              <w:top w:val="single" w:sz="0" w:space="0" w:color="000000"/>
              <w:bottom w:val="single" w:sz="0" w:space="0" w:color="000000"/>
            </w:tcBorders>
          </w:tcPr>
          <w:p w14:paraId="717D69A2" w14:textId="77777777" w:rsidR="00AC1205" w:rsidRDefault="00AC1205"/>
        </w:tc>
        <w:tc>
          <w:tcPr>
            <w:tcW w:w="1560" w:type="dxa"/>
            <w:tcBorders>
              <w:top w:val="single" w:sz="0" w:space="0" w:color="000000"/>
              <w:bottom w:val="single" w:sz="0" w:space="0" w:color="000000"/>
            </w:tcBorders>
          </w:tcPr>
          <w:p w14:paraId="717D69A3"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9A4"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9A5" w14:textId="77777777" w:rsidR="00AC1205" w:rsidRDefault="00AC1205"/>
        </w:tc>
        <w:tc>
          <w:tcPr>
            <w:tcW w:w="1560" w:type="dxa"/>
          </w:tcPr>
          <w:p w14:paraId="717D69A6" w14:textId="77777777" w:rsidR="00AC1205" w:rsidRDefault="00AC1205"/>
        </w:tc>
      </w:tr>
    </w:tbl>
    <w:p w14:paraId="717D69A8"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9B1" w14:textId="77777777">
        <w:tc>
          <w:tcPr>
            <w:tcW w:w="1170" w:type="dxa"/>
            <w:tcBorders>
              <w:top w:val="single" w:sz="0" w:space="0" w:color="000000"/>
              <w:bottom w:val="single" w:sz="0" w:space="0" w:color="000000"/>
            </w:tcBorders>
          </w:tcPr>
          <w:p w14:paraId="717D69A9"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9AA"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9AB"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9AC"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9AD"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9AE"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9AF"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9B0" w14:textId="77777777" w:rsidR="00AC1205" w:rsidRDefault="00000000">
            <w:pPr>
              <w:jc w:val="right"/>
            </w:pPr>
            <w:r>
              <w:rPr>
                <w:rFonts w:ascii="Consolas" w:eastAsia="Consolas" w:hAnsi="Consolas" w:cs="Consolas"/>
                <w:b/>
                <w:sz w:val="18"/>
              </w:rPr>
              <w:t>[8] NL</w:t>
            </w:r>
          </w:p>
        </w:tc>
      </w:tr>
      <w:tr w:rsidR="00AC1205" w14:paraId="717D69BA" w14:textId="77777777">
        <w:tc>
          <w:tcPr>
            <w:tcW w:w="1170" w:type="dxa"/>
            <w:tcBorders>
              <w:top w:val="single" w:sz="0" w:space="0" w:color="000000"/>
            </w:tcBorders>
          </w:tcPr>
          <w:p w14:paraId="717D69B2"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69B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9B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9B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9B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9B7" w14:textId="77777777" w:rsidR="00AC1205" w:rsidRDefault="00000000">
            <w:pPr>
              <w:jc w:val="right"/>
            </w:pPr>
            <w:r>
              <w:rPr>
                <w:rFonts w:ascii="Consolas" w:eastAsia="Consolas" w:hAnsi="Consolas" w:cs="Consolas"/>
                <w:sz w:val="16"/>
              </w:rPr>
              <w:t>5</w:t>
            </w:r>
          </w:p>
        </w:tc>
        <w:tc>
          <w:tcPr>
            <w:tcW w:w="1170" w:type="dxa"/>
            <w:tcBorders>
              <w:top w:val="single" w:sz="0" w:space="0" w:color="000000"/>
            </w:tcBorders>
          </w:tcPr>
          <w:p w14:paraId="717D69B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9B9" w14:textId="77777777" w:rsidR="00AC1205" w:rsidRDefault="00000000">
            <w:pPr>
              <w:jc w:val="right"/>
            </w:pPr>
            <w:r>
              <w:rPr>
                <w:rFonts w:ascii="Consolas" w:eastAsia="Consolas" w:hAnsi="Consolas" w:cs="Consolas"/>
                <w:sz w:val="16"/>
              </w:rPr>
              <w:t>116,355</w:t>
            </w:r>
          </w:p>
        </w:tc>
      </w:tr>
      <w:tr w:rsidR="00AC1205" w14:paraId="717D69C3" w14:textId="77777777">
        <w:tc>
          <w:tcPr>
            <w:tcW w:w="1170" w:type="dxa"/>
          </w:tcPr>
          <w:p w14:paraId="717D69BB" w14:textId="77777777" w:rsidR="00AC1205" w:rsidRDefault="00000000">
            <w:pPr>
              <w:jc w:val="right"/>
            </w:pPr>
            <w:r>
              <w:rPr>
                <w:rFonts w:ascii="Consolas" w:eastAsia="Consolas" w:hAnsi="Consolas" w:cs="Consolas"/>
                <w:sz w:val="16"/>
              </w:rPr>
              <w:t>-2</w:t>
            </w:r>
          </w:p>
        </w:tc>
        <w:tc>
          <w:tcPr>
            <w:tcW w:w="1170" w:type="dxa"/>
          </w:tcPr>
          <w:p w14:paraId="717D69BC" w14:textId="77777777" w:rsidR="00AC1205" w:rsidRDefault="00000000">
            <w:pPr>
              <w:jc w:val="right"/>
            </w:pPr>
            <w:r>
              <w:rPr>
                <w:rFonts w:ascii="Consolas" w:eastAsia="Consolas" w:hAnsi="Consolas" w:cs="Consolas"/>
                <w:sz w:val="16"/>
              </w:rPr>
              <w:t>0</w:t>
            </w:r>
          </w:p>
        </w:tc>
        <w:tc>
          <w:tcPr>
            <w:tcW w:w="1170" w:type="dxa"/>
          </w:tcPr>
          <w:p w14:paraId="717D69BD" w14:textId="77777777" w:rsidR="00AC1205" w:rsidRDefault="00000000">
            <w:pPr>
              <w:jc w:val="right"/>
            </w:pPr>
            <w:r>
              <w:rPr>
                <w:rFonts w:ascii="Consolas" w:eastAsia="Consolas" w:hAnsi="Consolas" w:cs="Consolas"/>
                <w:sz w:val="16"/>
              </w:rPr>
              <w:t>0</w:t>
            </w:r>
          </w:p>
        </w:tc>
        <w:tc>
          <w:tcPr>
            <w:tcW w:w="1170" w:type="dxa"/>
          </w:tcPr>
          <w:p w14:paraId="717D69BE" w14:textId="77777777" w:rsidR="00AC1205" w:rsidRDefault="00000000">
            <w:pPr>
              <w:jc w:val="right"/>
            </w:pPr>
            <w:r>
              <w:rPr>
                <w:rFonts w:ascii="Consolas" w:eastAsia="Consolas" w:hAnsi="Consolas" w:cs="Consolas"/>
                <w:sz w:val="16"/>
              </w:rPr>
              <w:t>0</w:t>
            </w:r>
          </w:p>
        </w:tc>
        <w:tc>
          <w:tcPr>
            <w:tcW w:w="1170" w:type="dxa"/>
          </w:tcPr>
          <w:p w14:paraId="717D69BF" w14:textId="77777777" w:rsidR="00AC1205" w:rsidRDefault="00000000">
            <w:pPr>
              <w:jc w:val="right"/>
            </w:pPr>
            <w:r>
              <w:rPr>
                <w:rFonts w:ascii="Consolas" w:eastAsia="Consolas" w:hAnsi="Consolas" w:cs="Consolas"/>
                <w:sz w:val="16"/>
              </w:rPr>
              <w:t>0</w:t>
            </w:r>
          </w:p>
        </w:tc>
        <w:tc>
          <w:tcPr>
            <w:tcW w:w="1170" w:type="dxa"/>
          </w:tcPr>
          <w:p w14:paraId="717D69C0" w14:textId="77777777" w:rsidR="00AC1205" w:rsidRDefault="00000000">
            <w:pPr>
              <w:jc w:val="right"/>
            </w:pPr>
            <w:r>
              <w:rPr>
                <w:rFonts w:ascii="Consolas" w:eastAsia="Consolas" w:hAnsi="Consolas" w:cs="Consolas"/>
                <w:sz w:val="16"/>
              </w:rPr>
              <w:t>15</w:t>
            </w:r>
          </w:p>
        </w:tc>
        <w:tc>
          <w:tcPr>
            <w:tcW w:w="1170" w:type="dxa"/>
          </w:tcPr>
          <w:p w14:paraId="717D69C1" w14:textId="77777777" w:rsidR="00AC1205" w:rsidRDefault="00000000">
            <w:pPr>
              <w:jc w:val="right"/>
            </w:pPr>
            <w:r>
              <w:rPr>
                <w:rFonts w:ascii="Consolas" w:eastAsia="Consolas" w:hAnsi="Consolas" w:cs="Consolas"/>
                <w:sz w:val="16"/>
              </w:rPr>
              <w:t>0</w:t>
            </w:r>
          </w:p>
        </w:tc>
        <w:tc>
          <w:tcPr>
            <w:tcW w:w="1170" w:type="dxa"/>
          </w:tcPr>
          <w:p w14:paraId="717D69C2" w14:textId="77777777" w:rsidR="00AC1205" w:rsidRDefault="00000000">
            <w:pPr>
              <w:jc w:val="right"/>
            </w:pPr>
            <w:r>
              <w:rPr>
                <w:rFonts w:ascii="Consolas" w:eastAsia="Consolas" w:hAnsi="Consolas" w:cs="Consolas"/>
                <w:sz w:val="16"/>
              </w:rPr>
              <w:t>0</w:t>
            </w:r>
          </w:p>
        </w:tc>
      </w:tr>
      <w:tr w:rsidR="00AC1205" w14:paraId="717D69CC" w14:textId="77777777">
        <w:tc>
          <w:tcPr>
            <w:tcW w:w="1170" w:type="dxa"/>
          </w:tcPr>
          <w:p w14:paraId="717D69C4" w14:textId="77777777" w:rsidR="00AC1205" w:rsidRDefault="00000000">
            <w:pPr>
              <w:jc w:val="right"/>
            </w:pPr>
            <w:r>
              <w:rPr>
                <w:rFonts w:ascii="Consolas" w:eastAsia="Consolas" w:hAnsi="Consolas" w:cs="Consolas"/>
                <w:sz w:val="16"/>
              </w:rPr>
              <w:t>-1</w:t>
            </w:r>
          </w:p>
        </w:tc>
        <w:tc>
          <w:tcPr>
            <w:tcW w:w="1170" w:type="dxa"/>
          </w:tcPr>
          <w:p w14:paraId="717D69C5" w14:textId="77777777" w:rsidR="00AC1205" w:rsidRDefault="00000000">
            <w:pPr>
              <w:jc w:val="right"/>
            </w:pPr>
            <w:r>
              <w:rPr>
                <w:rFonts w:ascii="Consolas" w:eastAsia="Consolas" w:hAnsi="Consolas" w:cs="Consolas"/>
                <w:sz w:val="16"/>
              </w:rPr>
              <w:t>5</w:t>
            </w:r>
          </w:p>
        </w:tc>
        <w:tc>
          <w:tcPr>
            <w:tcW w:w="1170" w:type="dxa"/>
          </w:tcPr>
          <w:p w14:paraId="717D69C6" w14:textId="77777777" w:rsidR="00AC1205" w:rsidRDefault="00000000">
            <w:pPr>
              <w:jc w:val="right"/>
            </w:pPr>
            <w:r>
              <w:rPr>
                <w:rFonts w:ascii="Consolas" w:eastAsia="Consolas" w:hAnsi="Consolas" w:cs="Consolas"/>
                <w:sz w:val="16"/>
              </w:rPr>
              <w:t>1,840</w:t>
            </w:r>
          </w:p>
        </w:tc>
        <w:tc>
          <w:tcPr>
            <w:tcW w:w="1170" w:type="dxa"/>
          </w:tcPr>
          <w:p w14:paraId="717D69C7" w14:textId="77777777" w:rsidR="00AC1205" w:rsidRDefault="00000000">
            <w:pPr>
              <w:jc w:val="right"/>
            </w:pPr>
            <w:r>
              <w:rPr>
                <w:rFonts w:ascii="Consolas" w:eastAsia="Consolas" w:hAnsi="Consolas" w:cs="Consolas"/>
                <w:sz w:val="16"/>
              </w:rPr>
              <w:t>2,421</w:t>
            </w:r>
          </w:p>
        </w:tc>
        <w:tc>
          <w:tcPr>
            <w:tcW w:w="1170" w:type="dxa"/>
          </w:tcPr>
          <w:p w14:paraId="717D69C8" w14:textId="77777777" w:rsidR="00AC1205" w:rsidRDefault="00000000">
            <w:pPr>
              <w:jc w:val="right"/>
            </w:pPr>
            <w:r>
              <w:rPr>
                <w:rFonts w:ascii="Consolas" w:eastAsia="Consolas" w:hAnsi="Consolas" w:cs="Consolas"/>
                <w:sz w:val="16"/>
              </w:rPr>
              <w:t>23</w:t>
            </w:r>
          </w:p>
        </w:tc>
        <w:tc>
          <w:tcPr>
            <w:tcW w:w="1170" w:type="dxa"/>
          </w:tcPr>
          <w:p w14:paraId="717D69C9" w14:textId="77777777" w:rsidR="00AC1205" w:rsidRDefault="00000000">
            <w:pPr>
              <w:jc w:val="right"/>
            </w:pPr>
            <w:r>
              <w:rPr>
                <w:rFonts w:ascii="Consolas" w:eastAsia="Consolas" w:hAnsi="Consolas" w:cs="Consolas"/>
                <w:sz w:val="16"/>
              </w:rPr>
              <w:t>0</w:t>
            </w:r>
          </w:p>
        </w:tc>
        <w:tc>
          <w:tcPr>
            <w:tcW w:w="1170" w:type="dxa"/>
          </w:tcPr>
          <w:p w14:paraId="717D69CA" w14:textId="77777777" w:rsidR="00AC1205" w:rsidRDefault="00000000">
            <w:pPr>
              <w:jc w:val="right"/>
            </w:pPr>
            <w:r>
              <w:rPr>
                <w:rFonts w:ascii="Consolas" w:eastAsia="Consolas" w:hAnsi="Consolas" w:cs="Consolas"/>
                <w:sz w:val="16"/>
              </w:rPr>
              <w:t>21</w:t>
            </w:r>
          </w:p>
        </w:tc>
        <w:tc>
          <w:tcPr>
            <w:tcW w:w="1170" w:type="dxa"/>
          </w:tcPr>
          <w:p w14:paraId="717D69CB" w14:textId="77777777" w:rsidR="00AC1205" w:rsidRDefault="00000000">
            <w:pPr>
              <w:jc w:val="right"/>
            </w:pPr>
            <w:r>
              <w:rPr>
                <w:rFonts w:ascii="Consolas" w:eastAsia="Consolas" w:hAnsi="Consolas" w:cs="Consolas"/>
                <w:sz w:val="16"/>
              </w:rPr>
              <w:t>0</w:t>
            </w:r>
          </w:p>
        </w:tc>
      </w:tr>
      <w:tr w:rsidR="00AC1205" w14:paraId="717D69D5" w14:textId="77777777">
        <w:tc>
          <w:tcPr>
            <w:tcW w:w="1170" w:type="dxa"/>
          </w:tcPr>
          <w:p w14:paraId="717D69CD" w14:textId="77777777" w:rsidR="00AC1205" w:rsidRDefault="00000000">
            <w:pPr>
              <w:jc w:val="right"/>
            </w:pPr>
            <w:r>
              <w:rPr>
                <w:rFonts w:ascii="Consolas" w:eastAsia="Consolas" w:hAnsi="Consolas" w:cs="Consolas"/>
                <w:sz w:val="16"/>
              </w:rPr>
              <w:t>1</w:t>
            </w:r>
          </w:p>
        </w:tc>
        <w:tc>
          <w:tcPr>
            <w:tcW w:w="1170" w:type="dxa"/>
          </w:tcPr>
          <w:p w14:paraId="717D69CE" w14:textId="77777777" w:rsidR="00AC1205" w:rsidRDefault="00000000">
            <w:pPr>
              <w:jc w:val="right"/>
            </w:pPr>
            <w:r>
              <w:rPr>
                <w:rFonts w:ascii="Consolas" w:eastAsia="Consolas" w:hAnsi="Consolas" w:cs="Consolas"/>
                <w:sz w:val="16"/>
              </w:rPr>
              <w:t>3,501</w:t>
            </w:r>
          </w:p>
        </w:tc>
        <w:tc>
          <w:tcPr>
            <w:tcW w:w="1170" w:type="dxa"/>
          </w:tcPr>
          <w:p w14:paraId="717D69CF" w14:textId="77777777" w:rsidR="00AC1205" w:rsidRDefault="00000000">
            <w:pPr>
              <w:jc w:val="right"/>
            </w:pPr>
            <w:r>
              <w:rPr>
                <w:rFonts w:ascii="Consolas" w:eastAsia="Consolas" w:hAnsi="Consolas" w:cs="Consolas"/>
                <w:sz w:val="16"/>
              </w:rPr>
              <w:t>367</w:t>
            </w:r>
          </w:p>
        </w:tc>
        <w:tc>
          <w:tcPr>
            <w:tcW w:w="1170" w:type="dxa"/>
          </w:tcPr>
          <w:p w14:paraId="717D69D0" w14:textId="77777777" w:rsidR="00AC1205" w:rsidRDefault="00000000">
            <w:pPr>
              <w:jc w:val="right"/>
            </w:pPr>
            <w:r>
              <w:rPr>
                <w:rFonts w:ascii="Consolas" w:eastAsia="Consolas" w:hAnsi="Consolas" w:cs="Consolas"/>
                <w:sz w:val="16"/>
              </w:rPr>
              <w:t>13,888</w:t>
            </w:r>
          </w:p>
        </w:tc>
        <w:tc>
          <w:tcPr>
            <w:tcW w:w="1170" w:type="dxa"/>
          </w:tcPr>
          <w:p w14:paraId="717D69D1" w14:textId="77777777" w:rsidR="00AC1205" w:rsidRDefault="00000000">
            <w:pPr>
              <w:jc w:val="right"/>
            </w:pPr>
            <w:r>
              <w:rPr>
                <w:rFonts w:ascii="Consolas" w:eastAsia="Consolas" w:hAnsi="Consolas" w:cs="Consolas"/>
                <w:sz w:val="16"/>
              </w:rPr>
              <w:t>12,794</w:t>
            </w:r>
          </w:p>
        </w:tc>
        <w:tc>
          <w:tcPr>
            <w:tcW w:w="1170" w:type="dxa"/>
          </w:tcPr>
          <w:p w14:paraId="717D69D2" w14:textId="77777777" w:rsidR="00AC1205" w:rsidRDefault="00000000">
            <w:pPr>
              <w:jc w:val="right"/>
            </w:pPr>
            <w:r>
              <w:rPr>
                <w:rFonts w:ascii="Consolas" w:eastAsia="Consolas" w:hAnsi="Consolas" w:cs="Consolas"/>
                <w:sz w:val="16"/>
              </w:rPr>
              <w:t>45,300</w:t>
            </w:r>
          </w:p>
        </w:tc>
        <w:tc>
          <w:tcPr>
            <w:tcW w:w="1170" w:type="dxa"/>
          </w:tcPr>
          <w:p w14:paraId="717D69D3" w14:textId="77777777" w:rsidR="00AC1205" w:rsidRDefault="00000000">
            <w:pPr>
              <w:jc w:val="right"/>
            </w:pPr>
            <w:r>
              <w:rPr>
                <w:rFonts w:ascii="Consolas" w:eastAsia="Consolas" w:hAnsi="Consolas" w:cs="Consolas"/>
                <w:sz w:val="16"/>
              </w:rPr>
              <w:t>61,258</w:t>
            </w:r>
          </w:p>
        </w:tc>
        <w:tc>
          <w:tcPr>
            <w:tcW w:w="1170" w:type="dxa"/>
          </w:tcPr>
          <w:p w14:paraId="717D69D4" w14:textId="77777777" w:rsidR="00AC1205" w:rsidRDefault="00000000">
            <w:pPr>
              <w:jc w:val="right"/>
            </w:pPr>
            <w:r>
              <w:rPr>
                <w:rFonts w:ascii="Consolas" w:eastAsia="Consolas" w:hAnsi="Consolas" w:cs="Consolas"/>
                <w:sz w:val="16"/>
              </w:rPr>
              <w:t>0</w:t>
            </w:r>
          </w:p>
        </w:tc>
      </w:tr>
      <w:tr w:rsidR="00AC1205" w14:paraId="717D69DE" w14:textId="77777777">
        <w:tc>
          <w:tcPr>
            <w:tcW w:w="1170" w:type="dxa"/>
          </w:tcPr>
          <w:p w14:paraId="717D69D6" w14:textId="77777777" w:rsidR="00AC1205" w:rsidRDefault="00000000">
            <w:pPr>
              <w:jc w:val="right"/>
            </w:pPr>
            <w:r>
              <w:rPr>
                <w:rFonts w:ascii="Consolas" w:eastAsia="Consolas" w:hAnsi="Consolas" w:cs="Consolas"/>
                <w:sz w:val="16"/>
              </w:rPr>
              <w:t>2</w:t>
            </w:r>
          </w:p>
        </w:tc>
        <w:tc>
          <w:tcPr>
            <w:tcW w:w="1170" w:type="dxa"/>
          </w:tcPr>
          <w:p w14:paraId="717D69D7" w14:textId="77777777" w:rsidR="00AC1205" w:rsidRDefault="00000000">
            <w:pPr>
              <w:jc w:val="right"/>
            </w:pPr>
            <w:r>
              <w:rPr>
                <w:rFonts w:ascii="Consolas" w:eastAsia="Consolas" w:hAnsi="Consolas" w:cs="Consolas"/>
                <w:sz w:val="16"/>
              </w:rPr>
              <w:t>2,423</w:t>
            </w:r>
          </w:p>
        </w:tc>
        <w:tc>
          <w:tcPr>
            <w:tcW w:w="1170" w:type="dxa"/>
          </w:tcPr>
          <w:p w14:paraId="717D69D8" w14:textId="77777777" w:rsidR="00AC1205" w:rsidRDefault="00000000">
            <w:pPr>
              <w:jc w:val="right"/>
            </w:pPr>
            <w:r>
              <w:rPr>
                <w:rFonts w:ascii="Consolas" w:eastAsia="Consolas" w:hAnsi="Consolas" w:cs="Consolas"/>
                <w:sz w:val="16"/>
              </w:rPr>
              <w:t>43</w:t>
            </w:r>
          </w:p>
        </w:tc>
        <w:tc>
          <w:tcPr>
            <w:tcW w:w="1170" w:type="dxa"/>
          </w:tcPr>
          <w:p w14:paraId="717D69D9" w14:textId="77777777" w:rsidR="00AC1205" w:rsidRDefault="00000000">
            <w:pPr>
              <w:jc w:val="right"/>
            </w:pPr>
            <w:r>
              <w:rPr>
                <w:rFonts w:ascii="Consolas" w:eastAsia="Consolas" w:hAnsi="Consolas" w:cs="Consolas"/>
                <w:sz w:val="16"/>
              </w:rPr>
              <w:t>31,382</w:t>
            </w:r>
          </w:p>
        </w:tc>
        <w:tc>
          <w:tcPr>
            <w:tcW w:w="1170" w:type="dxa"/>
          </w:tcPr>
          <w:p w14:paraId="717D69DA" w14:textId="77777777" w:rsidR="00AC1205" w:rsidRDefault="00000000">
            <w:pPr>
              <w:jc w:val="right"/>
            </w:pPr>
            <w:r>
              <w:rPr>
                <w:rFonts w:ascii="Consolas" w:eastAsia="Consolas" w:hAnsi="Consolas" w:cs="Consolas"/>
                <w:sz w:val="16"/>
              </w:rPr>
              <w:t>5,827</w:t>
            </w:r>
          </w:p>
        </w:tc>
        <w:tc>
          <w:tcPr>
            <w:tcW w:w="1170" w:type="dxa"/>
          </w:tcPr>
          <w:p w14:paraId="717D69DB" w14:textId="77777777" w:rsidR="00AC1205" w:rsidRDefault="00000000">
            <w:pPr>
              <w:jc w:val="right"/>
            </w:pPr>
            <w:r>
              <w:rPr>
                <w:rFonts w:ascii="Consolas" w:eastAsia="Consolas" w:hAnsi="Consolas" w:cs="Consolas"/>
                <w:sz w:val="16"/>
              </w:rPr>
              <w:t>175,109</w:t>
            </w:r>
          </w:p>
        </w:tc>
        <w:tc>
          <w:tcPr>
            <w:tcW w:w="1170" w:type="dxa"/>
          </w:tcPr>
          <w:p w14:paraId="717D69DC" w14:textId="77777777" w:rsidR="00AC1205" w:rsidRDefault="00000000">
            <w:pPr>
              <w:jc w:val="right"/>
            </w:pPr>
            <w:r>
              <w:rPr>
                <w:rFonts w:ascii="Consolas" w:eastAsia="Consolas" w:hAnsi="Consolas" w:cs="Consolas"/>
                <w:sz w:val="16"/>
              </w:rPr>
              <w:t>51,877</w:t>
            </w:r>
          </w:p>
        </w:tc>
        <w:tc>
          <w:tcPr>
            <w:tcW w:w="1170" w:type="dxa"/>
          </w:tcPr>
          <w:p w14:paraId="717D69DD" w14:textId="77777777" w:rsidR="00AC1205" w:rsidRDefault="00000000">
            <w:pPr>
              <w:jc w:val="right"/>
            </w:pPr>
            <w:r>
              <w:rPr>
                <w:rFonts w:ascii="Consolas" w:eastAsia="Consolas" w:hAnsi="Consolas" w:cs="Consolas"/>
                <w:sz w:val="16"/>
              </w:rPr>
              <w:t>0</w:t>
            </w:r>
          </w:p>
        </w:tc>
      </w:tr>
      <w:tr w:rsidR="00AC1205" w14:paraId="717D69E7" w14:textId="77777777">
        <w:tc>
          <w:tcPr>
            <w:tcW w:w="1170" w:type="dxa"/>
          </w:tcPr>
          <w:p w14:paraId="717D69DF" w14:textId="77777777" w:rsidR="00AC1205" w:rsidRDefault="00000000">
            <w:pPr>
              <w:jc w:val="right"/>
            </w:pPr>
            <w:r>
              <w:rPr>
                <w:rFonts w:ascii="Consolas" w:eastAsia="Consolas" w:hAnsi="Consolas" w:cs="Consolas"/>
                <w:sz w:val="16"/>
              </w:rPr>
              <w:t>3</w:t>
            </w:r>
          </w:p>
        </w:tc>
        <w:tc>
          <w:tcPr>
            <w:tcW w:w="1170" w:type="dxa"/>
          </w:tcPr>
          <w:p w14:paraId="717D69E0" w14:textId="77777777" w:rsidR="00AC1205" w:rsidRDefault="00000000">
            <w:pPr>
              <w:jc w:val="right"/>
            </w:pPr>
            <w:r>
              <w:rPr>
                <w:rFonts w:ascii="Consolas" w:eastAsia="Consolas" w:hAnsi="Consolas" w:cs="Consolas"/>
                <w:sz w:val="16"/>
              </w:rPr>
              <w:t>24</w:t>
            </w:r>
          </w:p>
        </w:tc>
        <w:tc>
          <w:tcPr>
            <w:tcW w:w="1170" w:type="dxa"/>
          </w:tcPr>
          <w:p w14:paraId="717D69E1" w14:textId="77777777" w:rsidR="00AC1205" w:rsidRDefault="00000000">
            <w:pPr>
              <w:jc w:val="right"/>
            </w:pPr>
            <w:r>
              <w:rPr>
                <w:rFonts w:ascii="Consolas" w:eastAsia="Consolas" w:hAnsi="Consolas" w:cs="Consolas"/>
                <w:sz w:val="16"/>
              </w:rPr>
              <w:t>2,293</w:t>
            </w:r>
          </w:p>
        </w:tc>
        <w:tc>
          <w:tcPr>
            <w:tcW w:w="1170" w:type="dxa"/>
          </w:tcPr>
          <w:p w14:paraId="717D69E2" w14:textId="77777777" w:rsidR="00AC1205" w:rsidRDefault="00000000">
            <w:pPr>
              <w:jc w:val="right"/>
            </w:pPr>
            <w:r>
              <w:rPr>
                <w:rFonts w:ascii="Consolas" w:eastAsia="Consolas" w:hAnsi="Consolas" w:cs="Consolas"/>
                <w:sz w:val="16"/>
              </w:rPr>
              <w:t>101,706</w:t>
            </w:r>
          </w:p>
        </w:tc>
        <w:tc>
          <w:tcPr>
            <w:tcW w:w="1170" w:type="dxa"/>
          </w:tcPr>
          <w:p w14:paraId="717D69E3" w14:textId="77777777" w:rsidR="00AC1205" w:rsidRDefault="00000000">
            <w:pPr>
              <w:jc w:val="right"/>
            </w:pPr>
            <w:r>
              <w:rPr>
                <w:rFonts w:ascii="Consolas" w:eastAsia="Consolas" w:hAnsi="Consolas" w:cs="Consolas"/>
                <w:sz w:val="16"/>
              </w:rPr>
              <w:t>513</w:t>
            </w:r>
          </w:p>
        </w:tc>
        <w:tc>
          <w:tcPr>
            <w:tcW w:w="1170" w:type="dxa"/>
          </w:tcPr>
          <w:p w14:paraId="717D69E4" w14:textId="77777777" w:rsidR="00AC1205" w:rsidRDefault="00000000">
            <w:pPr>
              <w:jc w:val="right"/>
            </w:pPr>
            <w:r>
              <w:rPr>
                <w:rFonts w:ascii="Consolas" w:eastAsia="Consolas" w:hAnsi="Consolas" w:cs="Consolas"/>
                <w:sz w:val="16"/>
              </w:rPr>
              <w:t>188,785</w:t>
            </w:r>
          </w:p>
        </w:tc>
        <w:tc>
          <w:tcPr>
            <w:tcW w:w="1170" w:type="dxa"/>
          </w:tcPr>
          <w:p w14:paraId="717D69E5" w14:textId="77777777" w:rsidR="00AC1205" w:rsidRDefault="00000000">
            <w:pPr>
              <w:jc w:val="right"/>
            </w:pPr>
            <w:r>
              <w:rPr>
                <w:rFonts w:ascii="Consolas" w:eastAsia="Consolas" w:hAnsi="Consolas" w:cs="Consolas"/>
                <w:sz w:val="16"/>
              </w:rPr>
              <w:t>55,377</w:t>
            </w:r>
          </w:p>
        </w:tc>
        <w:tc>
          <w:tcPr>
            <w:tcW w:w="1170" w:type="dxa"/>
          </w:tcPr>
          <w:p w14:paraId="717D69E6" w14:textId="77777777" w:rsidR="00AC1205" w:rsidRDefault="00000000">
            <w:pPr>
              <w:jc w:val="right"/>
            </w:pPr>
            <w:r>
              <w:rPr>
                <w:rFonts w:ascii="Consolas" w:eastAsia="Consolas" w:hAnsi="Consolas" w:cs="Consolas"/>
                <w:sz w:val="16"/>
              </w:rPr>
              <w:t>0</w:t>
            </w:r>
          </w:p>
        </w:tc>
      </w:tr>
      <w:tr w:rsidR="00AC1205" w14:paraId="717D69F0" w14:textId="77777777">
        <w:tc>
          <w:tcPr>
            <w:tcW w:w="1170" w:type="dxa"/>
          </w:tcPr>
          <w:p w14:paraId="717D69E8" w14:textId="77777777" w:rsidR="00AC1205" w:rsidRDefault="00000000">
            <w:pPr>
              <w:jc w:val="right"/>
            </w:pPr>
            <w:r>
              <w:rPr>
                <w:rFonts w:ascii="Consolas" w:eastAsia="Consolas" w:hAnsi="Consolas" w:cs="Consolas"/>
                <w:sz w:val="16"/>
              </w:rPr>
              <w:t>4</w:t>
            </w:r>
          </w:p>
        </w:tc>
        <w:tc>
          <w:tcPr>
            <w:tcW w:w="1170" w:type="dxa"/>
          </w:tcPr>
          <w:p w14:paraId="717D69E9" w14:textId="77777777" w:rsidR="00AC1205" w:rsidRDefault="00000000">
            <w:pPr>
              <w:jc w:val="right"/>
            </w:pPr>
            <w:r>
              <w:rPr>
                <w:rFonts w:ascii="Consolas" w:eastAsia="Consolas" w:hAnsi="Consolas" w:cs="Consolas"/>
                <w:sz w:val="16"/>
              </w:rPr>
              <w:t>0</w:t>
            </w:r>
          </w:p>
        </w:tc>
        <w:tc>
          <w:tcPr>
            <w:tcW w:w="1170" w:type="dxa"/>
          </w:tcPr>
          <w:p w14:paraId="717D69EA" w14:textId="77777777" w:rsidR="00AC1205" w:rsidRDefault="00000000">
            <w:pPr>
              <w:jc w:val="right"/>
            </w:pPr>
            <w:r>
              <w:rPr>
                <w:rFonts w:ascii="Consolas" w:eastAsia="Consolas" w:hAnsi="Consolas" w:cs="Consolas"/>
                <w:sz w:val="16"/>
              </w:rPr>
              <w:t>31,296</w:t>
            </w:r>
          </w:p>
        </w:tc>
        <w:tc>
          <w:tcPr>
            <w:tcW w:w="1170" w:type="dxa"/>
          </w:tcPr>
          <w:p w14:paraId="717D69EB" w14:textId="77777777" w:rsidR="00AC1205" w:rsidRDefault="00000000">
            <w:pPr>
              <w:jc w:val="right"/>
            </w:pPr>
            <w:r>
              <w:rPr>
                <w:rFonts w:ascii="Consolas" w:eastAsia="Consolas" w:hAnsi="Consolas" w:cs="Consolas"/>
                <w:sz w:val="16"/>
              </w:rPr>
              <w:t>120,125</w:t>
            </w:r>
          </w:p>
        </w:tc>
        <w:tc>
          <w:tcPr>
            <w:tcW w:w="1170" w:type="dxa"/>
          </w:tcPr>
          <w:p w14:paraId="717D69EC" w14:textId="77777777" w:rsidR="00AC1205" w:rsidRDefault="00000000">
            <w:pPr>
              <w:jc w:val="right"/>
            </w:pPr>
            <w:r>
              <w:rPr>
                <w:rFonts w:ascii="Consolas" w:eastAsia="Consolas" w:hAnsi="Consolas" w:cs="Consolas"/>
                <w:sz w:val="16"/>
              </w:rPr>
              <w:t>2</w:t>
            </w:r>
          </w:p>
        </w:tc>
        <w:tc>
          <w:tcPr>
            <w:tcW w:w="1170" w:type="dxa"/>
          </w:tcPr>
          <w:p w14:paraId="717D69ED" w14:textId="77777777" w:rsidR="00AC1205" w:rsidRDefault="00000000">
            <w:pPr>
              <w:jc w:val="right"/>
            </w:pPr>
            <w:r>
              <w:rPr>
                <w:rFonts w:ascii="Consolas" w:eastAsia="Consolas" w:hAnsi="Consolas" w:cs="Consolas"/>
                <w:sz w:val="16"/>
              </w:rPr>
              <w:t>111,989</w:t>
            </w:r>
          </w:p>
        </w:tc>
        <w:tc>
          <w:tcPr>
            <w:tcW w:w="1170" w:type="dxa"/>
          </w:tcPr>
          <w:p w14:paraId="717D69EE" w14:textId="77777777" w:rsidR="00AC1205" w:rsidRDefault="00000000">
            <w:pPr>
              <w:jc w:val="right"/>
            </w:pPr>
            <w:r>
              <w:rPr>
                <w:rFonts w:ascii="Consolas" w:eastAsia="Consolas" w:hAnsi="Consolas" w:cs="Consolas"/>
                <w:sz w:val="16"/>
              </w:rPr>
              <w:t>47,471</w:t>
            </w:r>
          </w:p>
        </w:tc>
        <w:tc>
          <w:tcPr>
            <w:tcW w:w="1170" w:type="dxa"/>
          </w:tcPr>
          <w:p w14:paraId="717D69EF" w14:textId="77777777" w:rsidR="00AC1205" w:rsidRDefault="00000000">
            <w:pPr>
              <w:jc w:val="right"/>
            </w:pPr>
            <w:r>
              <w:rPr>
                <w:rFonts w:ascii="Consolas" w:eastAsia="Consolas" w:hAnsi="Consolas" w:cs="Consolas"/>
                <w:sz w:val="16"/>
              </w:rPr>
              <w:t>0</w:t>
            </w:r>
          </w:p>
        </w:tc>
      </w:tr>
      <w:tr w:rsidR="00AC1205" w14:paraId="717D69F9" w14:textId="77777777">
        <w:tc>
          <w:tcPr>
            <w:tcW w:w="1170" w:type="dxa"/>
          </w:tcPr>
          <w:p w14:paraId="717D69F1" w14:textId="77777777" w:rsidR="00AC1205" w:rsidRDefault="00000000">
            <w:pPr>
              <w:jc w:val="right"/>
            </w:pPr>
            <w:r>
              <w:rPr>
                <w:rFonts w:ascii="Consolas" w:eastAsia="Consolas" w:hAnsi="Consolas" w:cs="Consolas"/>
                <w:sz w:val="16"/>
              </w:rPr>
              <w:t>5</w:t>
            </w:r>
          </w:p>
        </w:tc>
        <w:tc>
          <w:tcPr>
            <w:tcW w:w="1170" w:type="dxa"/>
          </w:tcPr>
          <w:p w14:paraId="717D69F2" w14:textId="77777777" w:rsidR="00AC1205" w:rsidRDefault="00000000">
            <w:pPr>
              <w:jc w:val="right"/>
            </w:pPr>
            <w:r>
              <w:rPr>
                <w:rFonts w:ascii="Consolas" w:eastAsia="Consolas" w:hAnsi="Consolas" w:cs="Consolas"/>
                <w:sz w:val="16"/>
              </w:rPr>
              <w:t>0</w:t>
            </w:r>
          </w:p>
        </w:tc>
        <w:tc>
          <w:tcPr>
            <w:tcW w:w="1170" w:type="dxa"/>
          </w:tcPr>
          <w:p w14:paraId="717D69F3" w14:textId="77777777" w:rsidR="00AC1205" w:rsidRDefault="00000000">
            <w:pPr>
              <w:jc w:val="right"/>
            </w:pPr>
            <w:r>
              <w:rPr>
                <w:rFonts w:ascii="Consolas" w:eastAsia="Consolas" w:hAnsi="Consolas" w:cs="Consolas"/>
                <w:sz w:val="16"/>
              </w:rPr>
              <w:t>68,937</w:t>
            </w:r>
          </w:p>
        </w:tc>
        <w:tc>
          <w:tcPr>
            <w:tcW w:w="1170" w:type="dxa"/>
          </w:tcPr>
          <w:p w14:paraId="717D69F4" w14:textId="77777777" w:rsidR="00AC1205" w:rsidRDefault="00000000">
            <w:pPr>
              <w:jc w:val="right"/>
            </w:pPr>
            <w:r>
              <w:rPr>
                <w:rFonts w:ascii="Consolas" w:eastAsia="Consolas" w:hAnsi="Consolas" w:cs="Consolas"/>
                <w:sz w:val="16"/>
              </w:rPr>
              <w:t>93,227</w:t>
            </w:r>
          </w:p>
        </w:tc>
        <w:tc>
          <w:tcPr>
            <w:tcW w:w="1170" w:type="dxa"/>
          </w:tcPr>
          <w:p w14:paraId="717D69F5" w14:textId="77777777" w:rsidR="00AC1205" w:rsidRDefault="00000000">
            <w:pPr>
              <w:jc w:val="right"/>
            </w:pPr>
            <w:r>
              <w:rPr>
                <w:rFonts w:ascii="Consolas" w:eastAsia="Consolas" w:hAnsi="Consolas" w:cs="Consolas"/>
                <w:sz w:val="16"/>
              </w:rPr>
              <w:t>0</w:t>
            </w:r>
          </w:p>
        </w:tc>
        <w:tc>
          <w:tcPr>
            <w:tcW w:w="1170" w:type="dxa"/>
          </w:tcPr>
          <w:p w14:paraId="717D69F6" w14:textId="77777777" w:rsidR="00AC1205" w:rsidRDefault="00000000">
            <w:pPr>
              <w:jc w:val="right"/>
            </w:pPr>
            <w:r>
              <w:rPr>
                <w:rFonts w:ascii="Consolas" w:eastAsia="Consolas" w:hAnsi="Consolas" w:cs="Consolas"/>
                <w:sz w:val="16"/>
              </w:rPr>
              <w:t>72,302</w:t>
            </w:r>
          </w:p>
        </w:tc>
        <w:tc>
          <w:tcPr>
            <w:tcW w:w="1170" w:type="dxa"/>
          </w:tcPr>
          <w:p w14:paraId="717D69F7" w14:textId="77777777" w:rsidR="00AC1205" w:rsidRDefault="00000000">
            <w:pPr>
              <w:jc w:val="right"/>
            </w:pPr>
            <w:r>
              <w:rPr>
                <w:rFonts w:ascii="Consolas" w:eastAsia="Consolas" w:hAnsi="Consolas" w:cs="Consolas"/>
                <w:sz w:val="16"/>
              </w:rPr>
              <w:t>47,841</w:t>
            </w:r>
          </w:p>
        </w:tc>
        <w:tc>
          <w:tcPr>
            <w:tcW w:w="1170" w:type="dxa"/>
          </w:tcPr>
          <w:p w14:paraId="717D69F8" w14:textId="77777777" w:rsidR="00AC1205" w:rsidRDefault="00000000">
            <w:pPr>
              <w:jc w:val="right"/>
            </w:pPr>
            <w:r>
              <w:rPr>
                <w:rFonts w:ascii="Consolas" w:eastAsia="Consolas" w:hAnsi="Consolas" w:cs="Consolas"/>
                <w:sz w:val="16"/>
              </w:rPr>
              <w:t>0</w:t>
            </w:r>
          </w:p>
        </w:tc>
      </w:tr>
      <w:tr w:rsidR="00AC1205" w14:paraId="717D6A02" w14:textId="77777777">
        <w:tc>
          <w:tcPr>
            <w:tcW w:w="1170" w:type="dxa"/>
          </w:tcPr>
          <w:p w14:paraId="717D69FA" w14:textId="77777777" w:rsidR="00AC1205" w:rsidRDefault="00000000">
            <w:pPr>
              <w:jc w:val="right"/>
            </w:pPr>
            <w:r>
              <w:rPr>
                <w:rFonts w:ascii="Consolas" w:eastAsia="Consolas" w:hAnsi="Consolas" w:cs="Consolas"/>
                <w:sz w:val="16"/>
              </w:rPr>
              <w:t>6</w:t>
            </w:r>
          </w:p>
        </w:tc>
        <w:tc>
          <w:tcPr>
            <w:tcW w:w="1170" w:type="dxa"/>
          </w:tcPr>
          <w:p w14:paraId="717D69FB" w14:textId="77777777" w:rsidR="00AC1205" w:rsidRDefault="00000000">
            <w:pPr>
              <w:jc w:val="right"/>
            </w:pPr>
            <w:r>
              <w:rPr>
                <w:rFonts w:ascii="Consolas" w:eastAsia="Consolas" w:hAnsi="Consolas" w:cs="Consolas"/>
                <w:sz w:val="16"/>
              </w:rPr>
              <w:t>0</w:t>
            </w:r>
          </w:p>
        </w:tc>
        <w:tc>
          <w:tcPr>
            <w:tcW w:w="1170" w:type="dxa"/>
          </w:tcPr>
          <w:p w14:paraId="717D69FC" w14:textId="77777777" w:rsidR="00AC1205" w:rsidRDefault="00000000">
            <w:pPr>
              <w:jc w:val="right"/>
            </w:pPr>
            <w:r>
              <w:rPr>
                <w:rFonts w:ascii="Consolas" w:eastAsia="Consolas" w:hAnsi="Consolas" w:cs="Consolas"/>
                <w:sz w:val="16"/>
              </w:rPr>
              <w:t>68,974</w:t>
            </w:r>
          </w:p>
        </w:tc>
        <w:tc>
          <w:tcPr>
            <w:tcW w:w="1170" w:type="dxa"/>
          </w:tcPr>
          <w:p w14:paraId="717D69FD" w14:textId="77777777" w:rsidR="00AC1205" w:rsidRDefault="00000000">
            <w:pPr>
              <w:jc w:val="right"/>
            </w:pPr>
            <w:r>
              <w:rPr>
                <w:rFonts w:ascii="Consolas" w:eastAsia="Consolas" w:hAnsi="Consolas" w:cs="Consolas"/>
                <w:sz w:val="16"/>
              </w:rPr>
              <w:t>53,776</w:t>
            </w:r>
          </w:p>
        </w:tc>
        <w:tc>
          <w:tcPr>
            <w:tcW w:w="1170" w:type="dxa"/>
          </w:tcPr>
          <w:p w14:paraId="717D69FE" w14:textId="77777777" w:rsidR="00AC1205" w:rsidRDefault="00000000">
            <w:pPr>
              <w:jc w:val="right"/>
            </w:pPr>
            <w:r>
              <w:rPr>
                <w:rFonts w:ascii="Consolas" w:eastAsia="Consolas" w:hAnsi="Consolas" w:cs="Consolas"/>
                <w:sz w:val="16"/>
              </w:rPr>
              <w:t>0</w:t>
            </w:r>
          </w:p>
        </w:tc>
        <w:tc>
          <w:tcPr>
            <w:tcW w:w="1170" w:type="dxa"/>
          </w:tcPr>
          <w:p w14:paraId="717D69FF" w14:textId="77777777" w:rsidR="00AC1205" w:rsidRDefault="00000000">
            <w:pPr>
              <w:jc w:val="right"/>
            </w:pPr>
            <w:r>
              <w:rPr>
                <w:rFonts w:ascii="Consolas" w:eastAsia="Consolas" w:hAnsi="Consolas" w:cs="Consolas"/>
                <w:sz w:val="16"/>
              </w:rPr>
              <w:t>58,300</w:t>
            </w:r>
          </w:p>
        </w:tc>
        <w:tc>
          <w:tcPr>
            <w:tcW w:w="1170" w:type="dxa"/>
          </w:tcPr>
          <w:p w14:paraId="717D6A00" w14:textId="77777777" w:rsidR="00AC1205" w:rsidRDefault="00000000">
            <w:pPr>
              <w:jc w:val="right"/>
            </w:pPr>
            <w:r>
              <w:rPr>
                <w:rFonts w:ascii="Consolas" w:eastAsia="Consolas" w:hAnsi="Consolas" w:cs="Consolas"/>
                <w:sz w:val="16"/>
              </w:rPr>
              <w:t>45,946</w:t>
            </w:r>
          </w:p>
        </w:tc>
        <w:tc>
          <w:tcPr>
            <w:tcW w:w="1170" w:type="dxa"/>
          </w:tcPr>
          <w:p w14:paraId="717D6A01" w14:textId="77777777" w:rsidR="00AC1205" w:rsidRDefault="00000000">
            <w:pPr>
              <w:jc w:val="right"/>
            </w:pPr>
            <w:r>
              <w:rPr>
                <w:rFonts w:ascii="Consolas" w:eastAsia="Consolas" w:hAnsi="Consolas" w:cs="Consolas"/>
                <w:sz w:val="16"/>
              </w:rPr>
              <w:t>0</w:t>
            </w:r>
          </w:p>
        </w:tc>
      </w:tr>
      <w:tr w:rsidR="00AC1205" w14:paraId="717D6A0B" w14:textId="77777777">
        <w:tc>
          <w:tcPr>
            <w:tcW w:w="1170" w:type="dxa"/>
          </w:tcPr>
          <w:p w14:paraId="717D6A03" w14:textId="77777777" w:rsidR="00AC1205" w:rsidRDefault="00000000">
            <w:pPr>
              <w:jc w:val="right"/>
            </w:pPr>
            <w:r>
              <w:rPr>
                <w:rFonts w:ascii="Consolas" w:eastAsia="Consolas" w:hAnsi="Consolas" w:cs="Consolas"/>
                <w:sz w:val="16"/>
              </w:rPr>
              <w:t>7</w:t>
            </w:r>
          </w:p>
        </w:tc>
        <w:tc>
          <w:tcPr>
            <w:tcW w:w="1170" w:type="dxa"/>
          </w:tcPr>
          <w:p w14:paraId="717D6A04" w14:textId="77777777" w:rsidR="00AC1205" w:rsidRDefault="00000000">
            <w:pPr>
              <w:jc w:val="right"/>
            </w:pPr>
            <w:r>
              <w:rPr>
                <w:rFonts w:ascii="Consolas" w:eastAsia="Consolas" w:hAnsi="Consolas" w:cs="Consolas"/>
                <w:sz w:val="16"/>
              </w:rPr>
              <w:t>1,547</w:t>
            </w:r>
          </w:p>
        </w:tc>
        <w:tc>
          <w:tcPr>
            <w:tcW w:w="1170" w:type="dxa"/>
          </w:tcPr>
          <w:p w14:paraId="717D6A05" w14:textId="77777777" w:rsidR="00AC1205" w:rsidRDefault="00000000">
            <w:pPr>
              <w:jc w:val="right"/>
            </w:pPr>
            <w:r>
              <w:rPr>
                <w:rFonts w:ascii="Consolas" w:eastAsia="Consolas" w:hAnsi="Consolas" w:cs="Consolas"/>
                <w:sz w:val="16"/>
              </w:rPr>
              <w:t>67,147</w:t>
            </w:r>
          </w:p>
        </w:tc>
        <w:tc>
          <w:tcPr>
            <w:tcW w:w="1170" w:type="dxa"/>
          </w:tcPr>
          <w:p w14:paraId="717D6A06" w14:textId="77777777" w:rsidR="00AC1205" w:rsidRDefault="00000000">
            <w:pPr>
              <w:jc w:val="right"/>
            </w:pPr>
            <w:r>
              <w:rPr>
                <w:rFonts w:ascii="Consolas" w:eastAsia="Consolas" w:hAnsi="Consolas" w:cs="Consolas"/>
                <w:sz w:val="16"/>
              </w:rPr>
              <w:t>31,878</w:t>
            </w:r>
          </w:p>
        </w:tc>
        <w:tc>
          <w:tcPr>
            <w:tcW w:w="1170" w:type="dxa"/>
          </w:tcPr>
          <w:p w14:paraId="717D6A07" w14:textId="77777777" w:rsidR="00AC1205" w:rsidRDefault="00000000">
            <w:pPr>
              <w:jc w:val="right"/>
            </w:pPr>
            <w:r>
              <w:rPr>
                <w:rFonts w:ascii="Consolas" w:eastAsia="Consolas" w:hAnsi="Consolas" w:cs="Consolas"/>
                <w:sz w:val="16"/>
              </w:rPr>
              <w:t>0</w:t>
            </w:r>
          </w:p>
        </w:tc>
        <w:tc>
          <w:tcPr>
            <w:tcW w:w="1170" w:type="dxa"/>
          </w:tcPr>
          <w:p w14:paraId="717D6A08" w14:textId="77777777" w:rsidR="00AC1205" w:rsidRDefault="00000000">
            <w:pPr>
              <w:jc w:val="right"/>
            </w:pPr>
            <w:r>
              <w:rPr>
                <w:rFonts w:ascii="Consolas" w:eastAsia="Consolas" w:hAnsi="Consolas" w:cs="Consolas"/>
                <w:sz w:val="16"/>
              </w:rPr>
              <w:t>44,824</w:t>
            </w:r>
          </w:p>
        </w:tc>
        <w:tc>
          <w:tcPr>
            <w:tcW w:w="1170" w:type="dxa"/>
          </w:tcPr>
          <w:p w14:paraId="717D6A09" w14:textId="77777777" w:rsidR="00AC1205" w:rsidRDefault="00000000">
            <w:pPr>
              <w:jc w:val="right"/>
            </w:pPr>
            <w:r>
              <w:rPr>
                <w:rFonts w:ascii="Consolas" w:eastAsia="Consolas" w:hAnsi="Consolas" w:cs="Consolas"/>
                <w:sz w:val="16"/>
              </w:rPr>
              <w:t>45,125</w:t>
            </w:r>
          </w:p>
        </w:tc>
        <w:tc>
          <w:tcPr>
            <w:tcW w:w="1170" w:type="dxa"/>
          </w:tcPr>
          <w:p w14:paraId="717D6A0A" w14:textId="77777777" w:rsidR="00AC1205" w:rsidRDefault="00000000">
            <w:pPr>
              <w:jc w:val="right"/>
            </w:pPr>
            <w:r>
              <w:rPr>
                <w:rFonts w:ascii="Consolas" w:eastAsia="Consolas" w:hAnsi="Consolas" w:cs="Consolas"/>
                <w:sz w:val="16"/>
              </w:rPr>
              <w:t>0</w:t>
            </w:r>
          </w:p>
        </w:tc>
      </w:tr>
      <w:tr w:rsidR="00AC1205" w14:paraId="717D6A14" w14:textId="77777777">
        <w:tc>
          <w:tcPr>
            <w:tcW w:w="1170" w:type="dxa"/>
          </w:tcPr>
          <w:p w14:paraId="717D6A0C" w14:textId="77777777" w:rsidR="00AC1205" w:rsidRDefault="00000000">
            <w:pPr>
              <w:jc w:val="right"/>
            </w:pPr>
            <w:r>
              <w:rPr>
                <w:rFonts w:ascii="Consolas" w:eastAsia="Consolas" w:hAnsi="Consolas" w:cs="Consolas"/>
                <w:sz w:val="16"/>
              </w:rPr>
              <w:t>8</w:t>
            </w:r>
          </w:p>
        </w:tc>
        <w:tc>
          <w:tcPr>
            <w:tcW w:w="1170" w:type="dxa"/>
          </w:tcPr>
          <w:p w14:paraId="717D6A0D" w14:textId="77777777" w:rsidR="00AC1205" w:rsidRDefault="00000000">
            <w:pPr>
              <w:jc w:val="right"/>
            </w:pPr>
            <w:r>
              <w:rPr>
                <w:rFonts w:ascii="Consolas" w:eastAsia="Consolas" w:hAnsi="Consolas" w:cs="Consolas"/>
                <w:sz w:val="16"/>
              </w:rPr>
              <w:t>85,204</w:t>
            </w:r>
          </w:p>
        </w:tc>
        <w:tc>
          <w:tcPr>
            <w:tcW w:w="1170" w:type="dxa"/>
          </w:tcPr>
          <w:p w14:paraId="717D6A0E" w14:textId="77777777" w:rsidR="00AC1205" w:rsidRDefault="00000000">
            <w:pPr>
              <w:jc w:val="right"/>
            </w:pPr>
            <w:r>
              <w:rPr>
                <w:rFonts w:ascii="Consolas" w:eastAsia="Consolas" w:hAnsi="Consolas" w:cs="Consolas"/>
                <w:sz w:val="16"/>
              </w:rPr>
              <w:t>59,741</w:t>
            </w:r>
          </w:p>
        </w:tc>
        <w:tc>
          <w:tcPr>
            <w:tcW w:w="1170" w:type="dxa"/>
          </w:tcPr>
          <w:p w14:paraId="717D6A0F" w14:textId="77777777" w:rsidR="00AC1205" w:rsidRDefault="00000000">
            <w:pPr>
              <w:jc w:val="right"/>
            </w:pPr>
            <w:r>
              <w:rPr>
                <w:rFonts w:ascii="Consolas" w:eastAsia="Consolas" w:hAnsi="Consolas" w:cs="Consolas"/>
                <w:sz w:val="16"/>
              </w:rPr>
              <w:t>19,554</w:t>
            </w:r>
          </w:p>
        </w:tc>
        <w:tc>
          <w:tcPr>
            <w:tcW w:w="1170" w:type="dxa"/>
          </w:tcPr>
          <w:p w14:paraId="717D6A10" w14:textId="77777777" w:rsidR="00AC1205" w:rsidRDefault="00000000">
            <w:pPr>
              <w:jc w:val="right"/>
            </w:pPr>
            <w:r>
              <w:rPr>
                <w:rFonts w:ascii="Consolas" w:eastAsia="Consolas" w:hAnsi="Consolas" w:cs="Consolas"/>
                <w:sz w:val="16"/>
              </w:rPr>
              <w:t>1,492</w:t>
            </w:r>
          </w:p>
        </w:tc>
        <w:tc>
          <w:tcPr>
            <w:tcW w:w="1170" w:type="dxa"/>
          </w:tcPr>
          <w:p w14:paraId="717D6A11" w14:textId="77777777" w:rsidR="00AC1205" w:rsidRDefault="00000000">
            <w:pPr>
              <w:jc w:val="right"/>
            </w:pPr>
            <w:r>
              <w:rPr>
                <w:rFonts w:ascii="Consolas" w:eastAsia="Consolas" w:hAnsi="Consolas" w:cs="Consolas"/>
                <w:sz w:val="16"/>
              </w:rPr>
              <w:t>36,327</w:t>
            </w:r>
          </w:p>
        </w:tc>
        <w:tc>
          <w:tcPr>
            <w:tcW w:w="1170" w:type="dxa"/>
          </w:tcPr>
          <w:p w14:paraId="717D6A12" w14:textId="77777777" w:rsidR="00AC1205" w:rsidRDefault="00000000">
            <w:pPr>
              <w:jc w:val="right"/>
            </w:pPr>
            <w:r>
              <w:rPr>
                <w:rFonts w:ascii="Consolas" w:eastAsia="Consolas" w:hAnsi="Consolas" w:cs="Consolas"/>
                <w:sz w:val="16"/>
              </w:rPr>
              <w:t>45,028</w:t>
            </w:r>
          </w:p>
        </w:tc>
        <w:tc>
          <w:tcPr>
            <w:tcW w:w="1170" w:type="dxa"/>
          </w:tcPr>
          <w:p w14:paraId="717D6A13" w14:textId="77777777" w:rsidR="00AC1205" w:rsidRDefault="00000000">
            <w:pPr>
              <w:jc w:val="right"/>
            </w:pPr>
            <w:r>
              <w:rPr>
                <w:rFonts w:ascii="Consolas" w:eastAsia="Consolas" w:hAnsi="Consolas" w:cs="Consolas"/>
                <w:sz w:val="16"/>
              </w:rPr>
              <w:t>0</w:t>
            </w:r>
          </w:p>
        </w:tc>
      </w:tr>
      <w:tr w:rsidR="00AC1205" w14:paraId="717D6A1D" w14:textId="77777777">
        <w:tc>
          <w:tcPr>
            <w:tcW w:w="1170" w:type="dxa"/>
          </w:tcPr>
          <w:p w14:paraId="717D6A15" w14:textId="77777777" w:rsidR="00AC1205" w:rsidRDefault="00000000">
            <w:pPr>
              <w:jc w:val="right"/>
            </w:pPr>
            <w:r>
              <w:rPr>
                <w:rFonts w:ascii="Consolas" w:eastAsia="Consolas" w:hAnsi="Consolas" w:cs="Consolas"/>
                <w:sz w:val="16"/>
              </w:rPr>
              <w:t>9</w:t>
            </w:r>
          </w:p>
        </w:tc>
        <w:tc>
          <w:tcPr>
            <w:tcW w:w="1170" w:type="dxa"/>
          </w:tcPr>
          <w:p w14:paraId="717D6A16" w14:textId="77777777" w:rsidR="00AC1205" w:rsidRDefault="00000000">
            <w:pPr>
              <w:jc w:val="right"/>
            </w:pPr>
            <w:r>
              <w:rPr>
                <w:rFonts w:ascii="Consolas" w:eastAsia="Consolas" w:hAnsi="Consolas" w:cs="Consolas"/>
                <w:sz w:val="16"/>
              </w:rPr>
              <w:t>134,085</w:t>
            </w:r>
          </w:p>
        </w:tc>
        <w:tc>
          <w:tcPr>
            <w:tcW w:w="1170" w:type="dxa"/>
          </w:tcPr>
          <w:p w14:paraId="717D6A17" w14:textId="77777777" w:rsidR="00AC1205" w:rsidRDefault="00000000">
            <w:pPr>
              <w:jc w:val="right"/>
            </w:pPr>
            <w:r>
              <w:rPr>
                <w:rFonts w:ascii="Consolas" w:eastAsia="Consolas" w:hAnsi="Consolas" w:cs="Consolas"/>
                <w:sz w:val="16"/>
              </w:rPr>
              <w:t>33,981</w:t>
            </w:r>
          </w:p>
        </w:tc>
        <w:tc>
          <w:tcPr>
            <w:tcW w:w="1170" w:type="dxa"/>
          </w:tcPr>
          <w:p w14:paraId="717D6A18" w14:textId="77777777" w:rsidR="00AC1205" w:rsidRDefault="00000000">
            <w:pPr>
              <w:jc w:val="right"/>
            </w:pPr>
            <w:r>
              <w:rPr>
                <w:rFonts w:ascii="Consolas" w:eastAsia="Consolas" w:hAnsi="Consolas" w:cs="Consolas"/>
                <w:sz w:val="16"/>
              </w:rPr>
              <w:t>10,407</w:t>
            </w:r>
          </w:p>
        </w:tc>
        <w:tc>
          <w:tcPr>
            <w:tcW w:w="1170" w:type="dxa"/>
          </w:tcPr>
          <w:p w14:paraId="717D6A19" w14:textId="77777777" w:rsidR="00AC1205" w:rsidRDefault="00000000">
            <w:pPr>
              <w:jc w:val="right"/>
            </w:pPr>
            <w:r>
              <w:rPr>
                <w:rFonts w:ascii="Consolas" w:eastAsia="Consolas" w:hAnsi="Consolas" w:cs="Consolas"/>
                <w:sz w:val="16"/>
              </w:rPr>
              <w:t>58,053</w:t>
            </w:r>
          </w:p>
        </w:tc>
        <w:tc>
          <w:tcPr>
            <w:tcW w:w="1170" w:type="dxa"/>
          </w:tcPr>
          <w:p w14:paraId="717D6A1A" w14:textId="77777777" w:rsidR="00AC1205" w:rsidRDefault="00000000">
            <w:pPr>
              <w:jc w:val="right"/>
            </w:pPr>
            <w:r>
              <w:rPr>
                <w:rFonts w:ascii="Consolas" w:eastAsia="Consolas" w:hAnsi="Consolas" w:cs="Consolas"/>
                <w:sz w:val="16"/>
              </w:rPr>
              <w:t>28,358</w:t>
            </w:r>
          </w:p>
        </w:tc>
        <w:tc>
          <w:tcPr>
            <w:tcW w:w="1170" w:type="dxa"/>
          </w:tcPr>
          <w:p w14:paraId="717D6A1B" w14:textId="77777777" w:rsidR="00AC1205" w:rsidRDefault="00000000">
            <w:pPr>
              <w:jc w:val="right"/>
            </w:pPr>
            <w:r>
              <w:rPr>
                <w:rFonts w:ascii="Consolas" w:eastAsia="Consolas" w:hAnsi="Consolas" w:cs="Consolas"/>
                <w:sz w:val="16"/>
              </w:rPr>
              <w:t>131,974</w:t>
            </w:r>
          </w:p>
        </w:tc>
        <w:tc>
          <w:tcPr>
            <w:tcW w:w="1170" w:type="dxa"/>
          </w:tcPr>
          <w:p w14:paraId="717D6A1C" w14:textId="77777777" w:rsidR="00AC1205" w:rsidRDefault="00000000">
            <w:pPr>
              <w:jc w:val="right"/>
            </w:pPr>
            <w:r>
              <w:rPr>
                <w:rFonts w:ascii="Consolas" w:eastAsia="Consolas" w:hAnsi="Consolas" w:cs="Consolas"/>
                <w:sz w:val="16"/>
              </w:rPr>
              <w:t>0</w:t>
            </w:r>
          </w:p>
        </w:tc>
      </w:tr>
      <w:tr w:rsidR="00AC1205" w14:paraId="717D6A26" w14:textId="77777777">
        <w:tc>
          <w:tcPr>
            <w:tcW w:w="1170" w:type="dxa"/>
          </w:tcPr>
          <w:p w14:paraId="717D6A1E" w14:textId="77777777" w:rsidR="00AC1205" w:rsidRDefault="00000000">
            <w:pPr>
              <w:jc w:val="right"/>
            </w:pPr>
            <w:r>
              <w:rPr>
                <w:rFonts w:ascii="Consolas" w:eastAsia="Consolas" w:hAnsi="Consolas" w:cs="Consolas"/>
                <w:sz w:val="16"/>
              </w:rPr>
              <w:t>10</w:t>
            </w:r>
          </w:p>
        </w:tc>
        <w:tc>
          <w:tcPr>
            <w:tcW w:w="1170" w:type="dxa"/>
          </w:tcPr>
          <w:p w14:paraId="717D6A1F" w14:textId="77777777" w:rsidR="00AC1205" w:rsidRDefault="00000000">
            <w:pPr>
              <w:jc w:val="right"/>
            </w:pPr>
            <w:r>
              <w:rPr>
                <w:rFonts w:ascii="Consolas" w:eastAsia="Consolas" w:hAnsi="Consolas" w:cs="Consolas"/>
                <w:sz w:val="16"/>
              </w:rPr>
              <w:t>45,157</w:t>
            </w:r>
          </w:p>
        </w:tc>
        <w:tc>
          <w:tcPr>
            <w:tcW w:w="1170" w:type="dxa"/>
          </w:tcPr>
          <w:p w14:paraId="717D6A20" w14:textId="77777777" w:rsidR="00AC1205" w:rsidRDefault="00000000">
            <w:pPr>
              <w:jc w:val="right"/>
            </w:pPr>
            <w:r>
              <w:rPr>
                <w:rFonts w:ascii="Consolas" w:eastAsia="Consolas" w:hAnsi="Consolas" w:cs="Consolas"/>
                <w:sz w:val="16"/>
              </w:rPr>
              <w:t>24,899</w:t>
            </w:r>
          </w:p>
        </w:tc>
        <w:tc>
          <w:tcPr>
            <w:tcW w:w="1170" w:type="dxa"/>
          </w:tcPr>
          <w:p w14:paraId="717D6A21" w14:textId="77777777" w:rsidR="00AC1205" w:rsidRDefault="00000000">
            <w:pPr>
              <w:jc w:val="right"/>
            </w:pPr>
            <w:r>
              <w:rPr>
                <w:rFonts w:ascii="Consolas" w:eastAsia="Consolas" w:hAnsi="Consolas" w:cs="Consolas"/>
                <w:sz w:val="16"/>
              </w:rPr>
              <w:t>8,025</w:t>
            </w:r>
          </w:p>
        </w:tc>
        <w:tc>
          <w:tcPr>
            <w:tcW w:w="1170" w:type="dxa"/>
          </w:tcPr>
          <w:p w14:paraId="717D6A22" w14:textId="77777777" w:rsidR="00AC1205" w:rsidRDefault="00000000">
            <w:pPr>
              <w:jc w:val="right"/>
            </w:pPr>
            <w:r>
              <w:rPr>
                <w:rFonts w:ascii="Consolas" w:eastAsia="Consolas" w:hAnsi="Consolas" w:cs="Consolas"/>
                <w:sz w:val="16"/>
              </w:rPr>
              <w:t>70,588</w:t>
            </w:r>
          </w:p>
        </w:tc>
        <w:tc>
          <w:tcPr>
            <w:tcW w:w="1170" w:type="dxa"/>
          </w:tcPr>
          <w:p w14:paraId="717D6A23" w14:textId="77777777" w:rsidR="00AC1205" w:rsidRDefault="00000000">
            <w:pPr>
              <w:jc w:val="right"/>
            </w:pPr>
            <w:r>
              <w:rPr>
                <w:rFonts w:ascii="Consolas" w:eastAsia="Consolas" w:hAnsi="Consolas" w:cs="Consolas"/>
                <w:sz w:val="16"/>
              </w:rPr>
              <w:t>21,253</w:t>
            </w:r>
          </w:p>
        </w:tc>
        <w:tc>
          <w:tcPr>
            <w:tcW w:w="1170" w:type="dxa"/>
          </w:tcPr>
          <w:p w14:paraId="717D6A24" w14:textId="77777777" w:rsidR="00AC1205" w:rsidRDefault="00000000">
            <w:pPr>
              <w:jc w:val="right"/>
            </w:pPr>
            <w:r>
              <w:rPr>
                <w:rFonts w:ascii="Consolas" w:eastAsia="Consolas" w:hAnsi="Consolas" w:cs="Consolas"/>
                <w:sz w:val="16"/>
              </w:rPr>
              <w:t>123,267</w:t>
            </w:r>
          </w:p>
        </w:tc>
        <w:tc>
          <w:tcPr>
            <w:tcW w:w="1170" w:type="dxa"/>
          </w:tcPr>
          <w:p w14:paraId="717D6A25" w14:textId="77777777" w:rsidR="00AC1205" w:rsidRDefault="00000000">
            <w:pPr>
              <w:jc w:val="right"/>
            </w:pPr>
            <w:r>
              <w:rPr>
                <w:rFonts w:ascii="Consolas" w:eastAsia="Consolas" w:hAnsi="Consolas" w:cs="Consolas"/>
                <w:sz w:val="16"/>
              </w:rPr>
              <w:t>0</w:t>
            </w:r>
          </w:p>
        </w:tc>
      </w:tr>
      <w:tr w:rsidR="00AC1205" w14:paraId="717D6A2F" w14:textId="77777777">
        <w:tc>
          <w:tcPr>
            <w:tcW w:w="1170" w:type="dxa"/>
          </w:tcPr>
          <w:p w14:paraId="717D6A27" w14:textId="77777777" w:rsidR="00AC1205" w:rsidRDefault="00000000">
            <w:pPr>
              <w:jc w:val="right"/>
            </w:pPr>
            <w:r>
              <w:rPr>
                <w:rFonts w:ascii="Consolas" w:eastAsia="Consolas" w:hAnsi="Consolas" w:cs="Consolas"/>
                <w:sz w:val="16"/>
              </w:rPr>
              <w:t>11</w:t>
            </w:r>
          </w:p>
        </w:tc>
        <w:tc>
          <w:tcPr>
            <w:tcW w:w="1170" w:type="dxa"/>
          </w:tcPr>
          <w:p w14:paraId="717D6A28" w14:textId="77777777" w:rsidR="00AC1205" w:rsidRDefault="00000000">
            <w:pPr>
              <w:jc w:val="right"/>
            </w:pPr>
            <w:r>
              <w:rPr>
                <w:rFonts w:ascii="Consolas" w:eastAsia="Consolas" w:hAnsi="Consolas" w:cs="Consolas"/>
                <w:sz w:val="16"/>
              </w:rPr>
              <w:t>15,497</w:t>
            </w:r>
          </w:p>
        </w:tc>
        <w:tc>
          <w:tcPr>
            <w:tcW w:w="1170" w:type="dxa"/>
          </w:tcPr>
          <w:p w14:paraId="717D6A29" w14:textId="77777777" w:rsidR="00AC1205" w:rsidRDefault="00000000">
            <w:pPr>
              <w:jc w:val="right"/>
            </w:pPr>
            <w:r>
              <w:rPr>
                <w:rFonts w:ascii="Consolas" w:eastAsia="Consolas" w:hAnsi="Consolas" w:cs="Consolas"/>
                <w:sz w:val="16"/>
              </w:rPr>
              <w:t>15,822</w:t>
            </w:r>
          </w:p>
        </w:tc>
        <w:tc>
          <w:tcPr>
            <w:tcW w:w="1170" w:type="dxa"/>
          </w:tcPr>
          <w:p w14:paraId="717D6A2A" w14:textId="77777777" w:rsidR="00AC1205" w:rsidRDefault="00000000">
            <w:pPr>
              <w:jc w:val="right"/>
            </w:pPr>
            <w:r>
              <w:rPr>
                <w:rFonts w:ascii="Consolas" w:eastAsia="Consolas" w:hAnsi="Consolas" w:cs="Consolas"/>
                <w:sz w:val="16"/>
              </w:rPr>
              <w:t>6,228</w:t>
            </w:r>
          </w:p>
        </w:tc>
        <w:tc>
          <w:tcPr>
            <w:tcW w:w="1170" w:type="dxa"/>
          </w:tcPr>
          <w:p w14:paraId="717D6A2B" w14:textId="77777777" w:rsidR="00AC1205" w:rsidRDefault="00000000">
            <w:pPr>
              <w:jc w:val="right"/>
            </w:pPr>
            <w:r>
              <w:rPr>
                <w:rFonts w:ascii="Consolas" w:eastAsia="Consolas" w:hAnsi="Consolas" w:cs="Consolas"/>
                <w:sz w:val="16"/>
              </w:rPr>
              <w:t>40,121</w:t>
            </w:r>
          </w:p>
        </w:tc>
        <w:tc>
          <w:tcPr>
            <w:tcW w:w="1170" w:type="dxa"/>
          </w:tcPr>
          <w:p w14:paraId="717D6A2C" w14:textId="77777777" w:rsidR="00AC1205" w:rsidRDefault="00000000">
            <w:pPr>
              <w:jc w:val="right"/>
            </w:pPr>
            <w:r>
              <w:rPr>
                <w:rFonts w:ascii="Consolas" w:eastAsia="Consolas" w:hAnsi="Consolas" w:cs="Consolas"/>
                <w:sz w:val="16"/>
              </w:rPr>
              <w:t>17,378</w:t>
            </w:r>
          </w:p>
        </w:tc>
        <w:tc>
          <w:tcPr>
            <w:tcW w:w="1170" w:type="dxa"/>
          </w:tcPr>
          <w:p w14:paraId="717D6A2D" w14:textId="77777777" w:rsidR="00AC1205" w:rsidRDefault="00000000">
            <w:pPr>
              <w:jc w:val="right"/>
            </w:pPr>
            <w:r>
              <w:rPr>
                <w:rFonts w:ascii="Consolas" w:eastAsia="Consolas" w:hAnsi="Consolas" w:cs="Consolas"/>
                <w:sz w:val="16"/>
              </w:rPr>
              <w:t>81,694</w:t>
            </w:r>
          </w:p>
        </w:tc>
        <w:tc>
          <w:tcPr>
            <w:tcW w:w="1170" w:type="dxa"/>
          </w:tcPr>
          <w:p w14:paraId="717D6A2E" w14:textId="77777777" w:rsidR="00AC1205" w:rsidRDefault="00000000">
            <w:pPr>
              <w:jc w:val="right"/>
            </w:pPr>
            <w:r>
              <w:rPr>
                <w:rFonts w:ascii="Consolas" w:eastAsia="Consolas" w:hAnsi="Consolas" w:cs="Consolas"/>
                <w:sz w:val="16"/>
              </w:rPr>
              <w:t>0</w:t>
            </w:r>
          </w:p>
        </w:tc>
      </w:tr>
      <w:tr w:rsidR="00AC1205" w14:paraId="717D6A38" w14:textId="77777777">
        <w:tc>
          <w:tcPr>
            <w:tcW w:w="1170" w:type="dxa"/>
          </w:tcPr>
          <w:p w14:paraId="717D6A30" w14:textId="77777777" w:rsidR="00AC1205" w:rsidRDefault="00000000">
            <w:pPr>
              <w:jc w:val="right"/>
            </w:pPr>
            <w:r>
              <w:rPr>
                <w:rFonts w:ascii="Consolas" w:eastAsia="Consolas" w:hAnsi="Consolas" w:cs="Consolas"/>
                <w:sz w:val="16"/>
              </w:rPr>
              <w:t>12</w:t>
            </w:r>
          </w:p>
        </w:tc>
        <w:tc>
          <w:tcPr>
            <w:tcW w:w="1170" w:type="dxa"/>
          </w:tcPr>
          <w:p w14:paraId="717D6A31" w14:textId="77777777" w:rsidR="00AC1205" w:rsidRDefault="00000000">
            <w:pPr>
              <w:jc w:val="right"/>
            </w:pPr>
            <w:r>
              <w:rPr>
                <w:rFonts w:ascii="Consolas" w:eastAsia="Consolas" w:hAnsi="Consolas" w:cs="Consolas"/>
                <w:sz w:val="16"/>
              </w:rPr>
              <w:t>3,049</w:t>
            </w:r>
          </w:p>
        </w:tc>
        <w:tc>
          <w:tcPr>
            <w:tcW w:w="1170" w:type="dxa"/>
          </w:tcPr>
          <w:p w14:paraId="717D6A32" w14:textId="77777777" w:rsidR="00AC1205" w:rsidRDefault="00000000">
            <w:pPr>
              <w:jc w:val="right"/>
            </w:pPr>
            <w:r>
              <w:rPr>
                <w:rFonts w:ascii="Consolas" w:eastAsia="Consolas" w:hAnsi="Consolas" w:cs="Consolas"/>
                <w:sz w:val="16"/>
              </w:rPr>
              <w:t>3,426</w:t>
            </w:r>
          </w:p>
        </w:tc>
        <w:tc>
          <w:tcPr>
            <w:tcW w:w="1170" w:type="dxa"/>
          </w:tcPr>
          <w:p w14:paraId="717D6A33" w14:textId="77777777" w:rsidR="00AC1205" w:rsidRDefault="00000000">
            <w:pPr>
              <w:jc w:val="right"/>
            </w:pPr>
            <w:r>
              <w:rPr>
                <w:rFonts w:ascii="Consolas" w:eastAsia="Consolas" w:hAnsi="Consolas" w:cs="Consolas"/>
                <w:sz w:val="16"/>
              </w:rPr>
              <w:t>7,041</w:t>
            </w:r>
          </w:p>
        </w:tc>
        <w:tc>
          <w:tcPr>
            <w:tcW w:w="1170" w:type="dxa"/>
          </w:tcPr>
          <w:p w14:paraId="717D6A34" w14:textId="77777777" w:rsidR="00AC1205" w:rsidRDefault="00000000">
            <w:pPr>
              <w:jc w:val="right"/>
            </w:pPr>
            <w:r>
              <w:rPr>
                <w:rFonts w:ascii="Consolas" w:eastAsia="Consolas" w:hAnsi="Consolas" w:cs="Consolas"/>
                <w:sz w:val="16"/>
              </w:rPr>
              <w:t>14,501</w:t>
            </w:r>
          </w:p>
        </w:tc>
        <w:tc>
          <w:tcPr>
            <w:tcW w:w="1170" w:type="dxa"/>
          </w:tcPr>
          <w:p w14:paraId="717D6A35" w14:textId="77777777" w:rsidR="00AC1205" w:rsidRDefault="00000000">
            <w:pPr>
              <w:jc w:val="right"/>
            </w:pPr>
            <w:r>
              <w:rPr>
                <w:rFonts w:ascii="Consolas" w:eastAsia="Consolas" w:hAnsi="Consolas" w:cs="Consolas"/>
                <w:sz w:val="16"/>
              </w:rPr>
              <w:t>12,190</w:t>
            </w:r>
          </w:p>
        </w:tc>
        <w:tc>
          <w:tcPr>
            <w:tcW w:w="1170" w:type="dxa"/>
          </w:tcPr>
          <w:p w14:paraId="717D6A36" w14:textId="77777777" w:rsidR="00AC1205" w:rsidRDefault="00000000">
            <w:pPr>
              <w:jc w:val="right"/>
            </w:pPr>
            <w:r>
              <w:rPr>
                <w:rFonts w:ascii="Consolas" w:eastAsia="Consolas" w:hAnsi="Consolas" w:cs="Consolas"/>
                <w:sz w:val="16"/>
              </w:rPr>
              <w:t>46,007</w:t>
            </w:r>
          </w:p>
        </w:tc>
        <w:tc>
          <w:tcPr>
            <w:tcW w:w="1170" w:type="dxa"/>
          </w:tcPr>
          <w:p w14:paraId="717D6A37" w14:textId="77777777" w:rsidR="00AC1205" w:rsidRDefault="00000000">
            <w:pPr>
              <w:jc w:val="right"/>
            </w:pPr>
            <w:r>
              <w:rPr>
                <w:rFonts w:ascii="Consolas" w:eastAsia="Consolas" w:hAnsi="Consolas" w:cs="Consolas"/>
                <w:sz w:val="16"/>
              </w:rPr>
              <w:t>0</w:t>
            </w:r>
          </w:p>
        </w:tc>
      </w:tr>
      <w:tr w:rsidR="00AC1205" w14:paraId="717D6A41" w14:textId="77777777">
        <w:tc>
          <w:tcPr>
            <w:tcW w:w="1170" w:type="dxa"/>
            <w:tcBorders>
              <w:bottom w:val="single" w:sz="0" w:space="0" w:color="000000"/>
            </w:tcBorders>
          </w:tcPr>
          <w:p w14:paraId="717D6A3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A3A" w14:textId="77777777" w:rsidR="00AC1205" w:rsidRDefault="00000000">
            <w:pPr>
              <w:jc w:val="right"/>
            </w:pPr>
            <w:r>
              <w:rPr>
                <w:rFonts w:ascii="Consolas" w:eastAsia="Consolas" w:hAnsi="Consolas" w:cs="Consolas"/>
                <w:sz w:val="16"/>
              </w:rPr>
              <w:t>124</w:t>
            </w:r>
          </w:p>
        </w:tc>
        <w:tc>
          <w:tcPr>
            <w:tcW w:w="1170" w:type="dxa"/>
            <w:tcBorders>
              <w:bottom w:val="single" w:sz="0" w:space="0" w:color="000000"/>
            </w:tcBorders>
          </w:tcPr>
          <w:p w14:paraId="717D6A3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3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3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3E"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3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40" w14:textId="77777777" w:rsidR="00AC1205" w:rsidRDefault="00000000">
            <w:pPr>
              <w:jc w:val="right"/>
            </w:pPr>
            <w:r>
              <w:rPr>
                <w:rFonts w:ascii="Consolas" w:eastAsia="Consolas" w:hAnsi="Consolas" w:cs="Consolas"/>
                <w:sz w:val="16"/>
              </w:rPr>
              <w:t>0</w:t>
            </w:r>
          </w:p>
        </w:tc>
      </w:tr>
      <w:tr w:rsidR="00AC1205" w14:paraId="717D6A4A" w14:textId="77777777">
        <w:tc>
          <w:tcPr>
            <w:tcW w:w="0" w:type="auto"/>
            <w:tcBorders>
              <w:top w:val="single" w:sz="0" w:space="0" w:color="000000"/>
              <w:bottom w:val="single" w:sz="0" w:space="0" w:color="000000"/>
            </w:tcBorders>
          </w:tcPr>
          <w:p w14:paraId="717D6A42"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A43"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A44"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A45"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A46"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A47"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A48"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A49" w14:textId="77777777" w:rsidR="00AC1205" w:rsidRDefault="00000000">
            <w:pPr>
              <w:jc w:val="right"/>
            </w:pPr>
            <w:r>
              <w:rPr>
                <w:rFonts w:ascii="Consolas" w:eastAsia="Consolas" w:hAnsi="Consolas" w:cs="Consolas"/>
                <w:sz w:val="16"/>
              </w:rPr>
              <w:t>116,355</w:t>
            </w:r>
          </w:p>
        </w:tc>
      </w:tr>
    </w:tbl>
    <w:p w14:paraId="717D6A4B" w14:textId="77777777" w:rsidR="00AC1205" w:rsidRDefault="00AC1205"/>
    <w:p w14:paraId="717D6A4C" w14:textId="77777777" w:rsidR="00AC1205" w:rsidRDefault="00000000">
      <w:r>
        <w:lastRenderedPageBreak/>
        <w:br w:type="page"/>
      </w:r>
    </w:p>
    <w:p w14:paraId="717D6A4D" w14:textId="77777777" w:rsidR="00AC1205" w:rsidRDefault="00000000">
      <w:pPr>
        <w:shd w:val="solid" w:color="B0C4DE" w:fill="auto"/>
      </w:pPr>
      <w:r>
        <w:rPr>
          <w:b/>
          <w:sz w:val="26"/>
        </w:rPr>
        <w:lastRenderedPageBreak/>
        <w:t>respstat</w:t>
      </w:r>
    </w:p>
    <w:p w14:paraId="717D6A4E" w14:textId="77777777" w:rsidR="00AC1205" w:rsidRDefault="00000000">
      <w:pPr>
        <w:rPr>
          <w:color w:val="4682B4"/>
        </w:rPr>
      </w:pPr>
      <w:r>
        <w:rPr>
          <w:color w:val="4682B4"/>
        </w:rPr>
        <w:t>Respondent status</w:t>
      </w:r>
      <w:r>
        <w:rPr>
          <w:color w:val="4682B4"/>
        </w:rPr>
        <w:br/>
        <w:t xml:space="preserve">   (1):   Interviewed</w:t>
      </w:r>
      <w:r>
        <w:rPr>
          <w:color w:val="4682B4"/>
        </w:rPr>
        <w:br/>
        <w:t xml:space="preserve">   (2):   Not interviewed (has values)</w:t>
      </w:r>
      <w:r>
        <w:rPr>
          <w:color w:val="4682B4"/>
        </w:rPr>
        <w:br/>
      </w:r>
    </w:p>
    <w:p w14:paraId="717D6A4F" w14:textId="77777777" w:rsidR="00AC1205" w:rsidRDefault="00000000">
      <w:r>
        <w:t xml:space="preserve">Status of respondent in relation to a type of interview. Category '2. Not interviewed (has values)' refers to individuals who are not interviewed but they have information available through a proxy questionnaire. Not available for US (information is missing for some waves).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6A51" w14:textId="77777777">
        <w:tc>
          <w:tcPr>
            <w:tcW w:w="9360" w:type="dxa"/>
            <w:gridSpan w:val="6"/>
          </w:tcPr>
          <w:p w14:paraId="717D6A50" w14:textId="77777777" w:rsidR="00AC1205" w:rsidRDefault="00000000">
            <w:r>
              <w:rPr>
                <w:rFonts w:ascii="Consolas" w:eastAsia="Consolas" w:hAnsi="Consolas" w:cs="Consolas"/>
                <w:b/>
                <w:sz w:val="18"/>
              </w:rPr>
              <w:t xml:space="preserve">       Name: </w:t>
            </w:r>
            <w:r>
              <w:rPr>
                <w:rFonts w:ascii="Consolas" w:eastAsia="Consolas" w:hAnsi="Consolas" w:cs="Consolas"/>
                <w:sz w:val="18"/>
              </w:rPr>
              <w:t>respstat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Respondent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528,146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0.92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0.94           </w:t>
            </w:r>
            <w:r>
              <w:rPr>
                <w:rFonts w:ascii="Consolas" w:eastAsia="Consolas" w:hAnsi="Consolas" w:cs="Consolas"/>
                <w:sz w:val="18"/>
              </w:rPr>
              <w:br/>
            </w:r>
          </w:p>
        </w:tc>
      </w:tr>
      <w:tr w:rsidR="00AC1205" w14:paraId="717D6A58" w14:textId="77777777">
        <w:tc>
          <w:tcPr>
            <w:tcW w:w="1560" w:type="dxa"/>
          </w:tcPr>
          <w:p w14:paraId="717D6A52" w14:textId="77777777" w:rsidR="00AC1205" w:rsidRDefault="00AC1205"/>
        </w:tc>
        <w:tc>
          <w:tcPr>
            <w:tcW w:w="1560" w:type="dxa"/>
            <w:tcBorders>
              <w:top w:val="single" w:sz="0" w:space="0" w:color="000000"/>
              <w:bottom w:val="single" w:sz="0" w:space="0" w:color="000000"/>
            </w:tcBorders>
          </w:tcPr>
          <w:p w14:paraId="717D6A53"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A54"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A55"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A56" w14:textId="77777777" w:rsidR="00AC1205" w:rsidRDefault="00000000">
            <w:pPr>
              <w:jc w:val="right"/>
            </w:pPr>
            <w:r>
              <w:rPr>
                <w:rFonts w:ascii="Consolas" w:eastAsia="Consolas" w:hAnsi="Consolas" w:cs="Consolas"/>
                <w:b/>
                <w:sz w:val="18"/>
              </w:rPr>
              <w:t>Percent</w:t>
            </w:r>
          </w:p>
        </w:tc>
        <w:tc>
          <w:tcPr>
            <w:tcW w:w="1560" w:type="dxa"/>
          </w:tcPr>
          <w:p w14:paraId="717D6A57" w14:textId="77777777" w:rsidR="00AC1205" w:rsidRDefault="00AC1205"/>
        </w:tc>
      </w:tr>
      <w:tr w:rsidR="00AC1205" w14:paraId="717D6A5F" w14:textId="77777777">
        <w:tc>
          <w:tcPr>
            <w:tcW w:w="1560" w:type="dxa"/>
            <w:tcBorders>
              <w:right w:val="nil"/>
            </w:tcBorders>
          </w:tcPr>
          <w:p w14:paraId="717D6A59" w14:textId="77777777" w:rsidR="00AC1205" w:rsidRDefault="00AC1205"/>
        </w:tc>
        <w:tc>
          <w:tcPr>
            <w:tcW w:w="1560" w:type="dxa"/>
            <w:tcBorders>
              <w:top w:val="single" w:sz="0" w:space="0" w:color="000000"/>
              <w:left w:val="nil"/>
              <w:bottom w:val="single" w:sz="0" w:space="0" w:color="D3D3D3"/>
            </w:tcBorders>
          </w:tcPr>
          <w:p w14:paraId="717D6A5A"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6A5B" w14:textId="77777777" w:rsidR="00AC1205" w:rsidRDefault="00AC1205"/>
        </w:tc>
        <w:tc>
          <w:tcPr>
            <w:tcW w:w="1560" w:type="dxa"/>
            <w:tcBorders>
              <w:top w:val="single" w:sz="0" w:space="0" w:color="000000"/>
              <w:bottom w:val="single" w:sz="0" w:space="0" w:color="D3D3D3"/>
            </w:tcBorders>
          </w:tcPr>
          <w:p w14:paraId="717D6A5C" w14:textId="77777777" w:rsidR="00AC1205" w:rsidRDefault="00000000">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717D6A5D" w14:textId="77777777" w:rsidR="00AC1205" w:rsidRDefault="00000000">
            <w:pPr>
              <w:jc w:val="right"/>
            </w:pPr>
            <w:r>
              <w:rPr>
                <w:rFonts w:ascii="Consolas" w:eastAsia="Consolas" w:hAnsi="Consolas" w:cs="Consolas"/>
                <w:sz w:val="16"/>
              </w:rPr>
              <w:t xml:space="preserve">      0.9</w:t>
            </w:r>
          </w:p>
        </w:tc>
        <w:tc>
          <w:tcPr>
            <w:tcW w:w="1560" w:type="dxa"/>
          </w:tcPr>
          <w:p w14:paraId="717D6A5E" w14:textId="77777777" w:rsidR="00AC1205" w:rsidRDefault="00AC1205"/>
        </w:tc>
      </w:tr>
      <w:tr w:rsidR="00AC1205" w14:paraId="717D6A66" w14:textId="77777777">
        <w:tc>
          <w:tcPr>
            <w:tcW w:w="1560" w:type="dxa"/>
            <w:tcBorders>
              <w:right w:val="nil"/>
            </w:tcBorders>
          </w:tcPr>
          <w:p w14:paraId="717D6A60" w14:textId="77777777" w:rsidR="00AC1205" w:rsidRDefault="00AC1205"/>
        </w:tc>
        <w:tc>
          <w:tcPr>
            <w:tcW w:w="1560" w:type="dxa"/>
            <w:tcBorders>
              <w:top w:val="single" w:sz="0" w:space="0" w:color="D3D3D3"/>
              <w:left w:val="nil"/>
              <w:bottom w:val="single" w:sz="0" w:space="0" w:color="D3D3D3"/>
            </w:tcBorders>
          </w:tcPr>
          <w:p w14:paraId="717D6A6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A62" w14:textId="77777777" w:rsidR="00AC1205" w:rsidRDefault="00000000">
            <w:r>
              <w:rPr>
                <w:rFonts w:ascii="Consolas" w:eastAsia="Consolas" w:hAnsi="Consolas" w:cs="Consolas"/>
                <w:sz w:val="16"/>
              </w:rPr>
              <w:t>Interviewed</w:t>
            </w:r>
          </w:p>
        </w:tc>
        <w:tc>
          <w:tcPr>
            <w:tcW w:w="1560" w:type="dxa"/>
            <w:tcBorders>
              <w:top w:val="single" w:sz="0" w:space="0" w:color="D3D3D3"/>
              <w:bottom w:val="single" w:sz="0" w:space="0" w:color="D3D3D3"/>
            </w:tcBorders>
          </w:tcPr>
          <w:p w14:paraId="717D6A63" w14:textId="77777777" w:rsidR="00AC1205" w:rsidRDefault="00000000">
            <w:pPr>
              <w:jc w:val="right"/>
            </w:pPr>
            <w:r>
              <w:rPr>
                <w:rFonts w:ascii="Consolas" w:eastAsia="Consolas" w:hAnsi="Consolas" w:cs="Consolas"/>
                <w:sz w:val="16"/>
              </w:rPr>
              <w:t xml:space="preserve">   2516872</w:t>
            </w:r>
          </w:p>
        </w:tc>
        <w:tc>
          <w:tcPr>
            <w:tcW w:w="1560" w:type="dxa"/>
            <w:tcBorders>
              <w:top w:val="single" w:sz="0" w:space="0" w:color="D3D3D3"/>
              <w:bottom w:val="single" w:sz="0" w:space="0" w:color="D3D3D3"/>
            </w:tcBorders>
          </w:tcPr>
          <w:p w14:paraId="717D6A64" w14:textId="77777777" w:rsidR="00AC1205" w:rsidRDefault="00000000">
            <w:pPr>
              <w:jc w:val="right"/>
            </w:pPr>
            <w:r>
              <w:rPr>
                <w:rFonts w:ascii="Consolas" w:eastAsia="Consolas" w:hAnsi="Consolas" w:cs="Consolas"/>
                <w:sz w:val="16"/>
              </w:rPr>
              <w:t xml:space="preserve">     81.6</w:t>
            </w:r>
          </w:p>
        </w:tc>
        <w:tc>
          <w:tcPr>
            <w:tcW w:w="1560" w:type="dxa"/>
          </w:tcPr>
          <w:p w14:paraId="717D6A65" w14:textId="77777777" w:rsidR="00AC1205" w:rsidRDefault="00AC1205"/>
        </w:tc>
      </w:tr>
      <w:tr w:rsidR="00AC1205" w14:paraId="717D6A6D" w14:textId="77777777">
        <w:tc>
          <w:tcPr>
            <w:tcW w:w="1560" w:type="dxa"/>
            <w:tcBorders>
              <w:right w:val="nil"/>
            </w:tcBorders>
          </w:tcPr>
          <w:p w14:paraId="717D6A67" w14:textId="77777777" w:rsidR="00AC1205" w:rsidRDefault="00AC1205"/>
        </w:tc>
        <w:tc>
          <w:tcPr>
            <w:tcW w:w="1560" w:type="dxa"/>
            <w:tcBorders>
              <w:top w:val="single" w:sz="0" w:space="0" w:color="D3D3D3"/>
              <w:left w:val="nil"/>
              <w:bottom w:val="single" w:sz="0" w:space="0" w:color="D3D3D3"/>
            </w:tcBorders>
          </w:tcPr>
          <w:p w14:paraId="717D6A68"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A69" w14:textId="77777777" w:rsidR="00AC1205" w:rsidRDefault="00000000">
            <w:r>
              <w:rPr>
                <w:rFonts w:ascii="Consolas" w:eastAsia="Consolas" w:hAnsi="Consolas" w:cs="Consolas"/>
                <w:sz w:val="16"/>
              </w:rPr>
              <w:t>Not interviewed (has values)</w:t>
            </w:r>
          </w:p>
        </w:tc>
        <w:tc>
          <w:tcPr>
            <w:tcW w:w="1560" w:type="dxa"/>
            <w:tcBorders>
              <w:top w:val="single" w:sz="0" w:space="0" w:color="D3D3D3"/>
              <w:bottom w:val="single" w:sz="0" w:space="0" w:color="D3D3D3"/>
            </w:tcBorders>
          </w:tcPr>
          <w:p w14:paraId="717D6A6A" w14:textId="77777777" w:rsidR="00AC1205" w:rsidRDefault="00000000">
            <w:pPr>
              <w:jc w:val="right"/>
            </w:pPr>
            <w:r>
              <w:rPr>
                <w:rFonts w:ascii="Consolas" w:eastAsia="Consolas" w:hAnsi="Consolas" w:cs="Consolas"/>
                <w:sz w:val="16"/>
              </w:rPr>
              <w:t xml:space="preserve">    39,312</w:t>
            </w:r>
          </w:p>
        </w:tc>
        <w:tc>
          <w:tcPr>
            <w:tcW w:w="1560" w:type="dxa"/>
            <w:tcBorders>
              <w:top w:val="single" w:sz="0" w:space="0" w:color="D3D3D3"/>
              <w:bottom w:val="single" w:sz="0" w:space="0" w:color="D3D3D3"/>
            </w:tcBorders>
          </w:tcPr>
          <w:p w14:paraId="717D6A6B" w14:textId="77777777" w:rsidR="00AC1205" w:rsidRDefault="00000000">
            <w:pPr>
              <w:jc w:val="right"/>
            </w:pPr>
            <w:r>
              <w:rPr>
                <w:rFonts w:ascii="Consolas" w:eastAsia="Consolas" w:hAnsi="Consolas" w:cs="Consolas"/>
                <w:sz w:val="16"/>
              </w:rPr>
              <w:t xml:space="preserve">      1.3</w:t>
            </w:r>
          </w:p>
        </w:tc>
        <w:tc>
          <w:tcPr>
            <w:tcW w:w="1560" w:type="dxa"/>
          </w:tcPr>
          <w:p w14:paraId="717D6A6C" w14:textId="77777777" w:rsidR="00AC1205" w:rsidRDefault="00AC1205"/>
        </w:tc>
      </w:tr>
      <w:tr w:rsidR="00AC1205" w14:paraId="717D6A74" w14:textId="77777777">
        <w:tc>
          <w:tcPr>
            <w:tcW w:w="1560" w:type="dxa"/>
            <w:tcBorders>
              <w:right w:val="nil"/>
            </w:tcBorders>
          </w:tcPr>
          <w:p w14:paraId="717D6A6E" w14:textId="77777777" w:rsidR="00AC1205" w:rsidRDefault="00AC1205"/>
        </w:tc>
        <w:tc>
          <w:tcPr>
            <w:tcW w:w="1560" w:type="dxa"/>
            <w:tcBorders>
              <w:top w:val="single" w:sz="0" w:space="0" w:color="D3D3D3"/>
              <w:left w:val="nil"/>
              <w:bottom w:val="single" w:sz="0" w:space="0" w:color="000000"/>
            </w:tcBorders>
          </w:tcPr>
          <w:p w14:paraId="717D6A6F"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6A70" w14:textId="77777777" w:rsidR="00AC1205" w:rsidRDefault="00AC1205"/>
        </w:tc>
        <w:tc>
          <w:tcPr>
            <w:tcW w:w="1560" w:type="dxa"/>
            <w:tcBorders>
              <w:top w:val="single" w:sz="0" w:space="0" w:color="D3D3D3"/>
              <w:bottom w:val="single" w:sz="0" w:space="0" w:color="000000"/>
            </w:tcBorders>
          </w:tcPr>
          <w:p w14:paraId="717D6A71" w14:textId="77777777" w:rsidR="00AC1205" w:rsidRDefault="00000000">
            <w:pPr>
              <w:jc w:val="right"/>
            </w:pPr>
            <w:r>
              <w:rPr>
                <w:rFonts w:ascii="Consolas" w:eastAsia="Consolas" w:hAnsi="Consolas" w:cs="Consolas"/>
                <w:sz w:val="16"/>
              </w:rPr>
              <w:t xml:space="preserve">   500,139</w:t>
            </w:r>
          </w:p>
        </w:tc>
        <w:tc>
          <w:tcPr>
            <w:tcW w:w="1560" w:type="dxa"/>
            <w:tcBorders>
              <w:top w:val="single" w:sz="0" w:space="0" w:color="D3D3D3"/>
              <w:bottom w:val="single" w:sz="0" w:space="0" w:color="000000"/>
            </w:tcBorders>
          </w:tcPr>
          <w:p w14:paraId="717D6A72" w14:textId="77777777" w:rsidR="00AC1205" w:rsidRDefault="00000000">
            <w:pPr>
              <w:jc w:val="right"/>
            </w:pPr>
            <w:r>
              <w:rPr>
                <w:rFonts w:ascii="Consolas" w:eastAsia="Consolas" w:hAnsi="Consolas" w:cs="Consolas"/>
                <w:sz w:val="16"/>
              </w:rPr>
              <w:t xml:space="preserve">     16.2</w:t>
            </w:r>
          </w:p>
        </w:tc>
        <w:tc>
          <w:tcPr>
            <w:tcW w:w="1560" w:type="dxa"/>
          </w:tcPr>
          <w:p w14:paraId="717D6A73" w14:textId="77777777" w:rsidR="00AC1205" w:rsidRDefault="00AC1205"/>
        </w:tc>
      </w:tr>
      <w:tr w:rsidR="00AC1205" w14:paraId="717D6A7B" w14:textId="77777777">
        <w:tc>
          <w:tcPr>
            <w:tcW w:w="1560" w:type="dxa"/>
          </w:tcPr>
          <w:p w14:paraId="717D6A75" w14:textId="77777777" w:rsidR="00AC1205" w:rsidRDefault="00AC1205"/>
        </w:tc>
        <w:tc>
          <w:tcPr>
            <w:tcW w:w="1560" w:type="dxa"/>
            <w:tcBorders>
              <w:top w:val="single" w:sz="0" w:space="0" w:color="000000"/>
              <w:bottom w:val="single" w:sz="0" w:space="0" w:color="000000"/>
            </w:tcBorders>
          </w:tcPr>
          <w:p w14:paraId="717D6A76" w14:textId="77777777" w:rsidR="00AC1205" w:rsidRDefault="00AC1205"/>
        </w:tc>
        <w:tc>
          <w:tcPr>
            <w:tcW w:w="1560" w:type="dxa"/>
            <w:tcBorders>
              <w:top w:val="single" w:sz="0" w:space="0" w:color="000000"/>
              <w:bottom w:val="single" w:sz="0" w:space="0" w:color="000000"/>
            </w:tcBorders>
          </w:tcPr>
          <w:p w14:paraId="717D6A77"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A78"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A79" w14:textId="77777777" w:rsidR="00AC1205" w:rsidRDefault="00AC1205"/>
        </w:tc>
        <w:tc>
          <w:tcPr>
            <w:tcW w:w="1560" w:type="dxa"/>
          </w:tcPr>
          <w:p w14:paraId="717D6A7A" w14:textId="77777777" w:rsidR="00AC1205" w:rsidRDefault="00AC1205"/>
        </w:tc>
      </w:tr>
    </w:tbl>
    <w:p w14:paraId="717D6A7C"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A85" w14:textId="77777777">
        <w:tc>
          <w:tcPr>
            <w:tcW w:w="1170" w:type="dxa"/>
            <w:tcBorders>
              <w:top w:val="single" w:sz="0" w:space="0" w:color="000000"/>
              <w:bottom w:val="single" w:sz="0" w:space="0" w:color="000000"/>
            </w:tcBorders>
          </w:tcPr>
          <w:p w14:paraId="717D6A7D"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A7E"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A7F"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A80"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A81"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A82"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A83"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A84" w14:textId="77777777" w:rsidR="00AC1205" w:rsidRDefault="00000000">
            <w:pPr>
              <w:jc w:val="right"/>
            </w:pPr>
            <w:r>
              <w:rPr>
                <w:rFonts w:ascii="Consolas" w:eastAsia="Consolas" w:hAnsi="Consolas" w:cs="Consolas"/>
                <w:b/>
                <w:sz w:val="18"/>
              </w:rPr>
              <w:t>[8] NL</w:t>
            </w:r>
          </w:p>
        </w:tc>
      </w:tr>
      <w:tr w:rsidR="00AC1205" w14:paraId="717D6A8E" w14:textId="77777777">
        <w:tc>
          <w:tcPr>
            <w:tcW w:w="1170" w:type="dxa"/>
            <w:tcBorders>
              <w:top w:val="single" w:sz="0" w:space="0" w:color="000000"/>
            </w:tcBorders>
          </w:tcPr>
          <w:p w14:paraId="717D6A86"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6A8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A8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A8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A8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A8B" w14:textId="77777777" w:rsidR="00AC1205" w:rsidRDefault="00000000">
            <w:pPr>
              <w:jc w:val="right"/>
            </w:pPr>
            <w:r>
              <w:rPr>
                <w:rFonts w:ascii="Consolas" w:eastAsia="Consolas" w:hAnsi="Consolas" w:cs="Consolas"/>
                <w:sz w:val="16"/>
              </w:rPr>
              <w:t>28,007</w:t>
            </w:r>
          </w:p>
        </w:tc>
        <w:tc>
          <w:tcPr>
            <w:tcW w:w="1170" w:type="dxa"/>
            <w:tcBorders>
              <w:top w:val="single" w:sz="0" w:space="0" w:color="000000"/>
            </w:tcBorders>
          </w:tcPr>
          <w:p w14:paraId="717D6A8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A8D" w14:textId="77777777" w:rsidR="00AC1205" w:rsidRDefault="00000000">
            <w:pPr>
              <w:jc w:val="right"/>
            </w:pPr>
            <w:r>
              <w:rPr>
                <w:rFonts w:ascii="Consolas" w:eastAsia="Consolas" w:hAnsi="Consolas" w:cs="Consolas"/>
                <w:sz w:val="16"/>
              </w:rPr>
              <w:t>0</w:t>
            </w:r>
          </w:p>
        </w:tc>
      </w:tr>
      <w:tr w:rsidR="00AC1205" w14:paraId="717D6A97" w14:textId="77777777">
        <w:tc>
          <w:tcPr>
            <w:tcW w:w="1170" w:type="dxa"/>
          </w:tcPr>
          <w:p w14:paraId="717D6A8F" w14:textId="77777777" w:rsidR="00AC1205" w:rsidRDefault="00000000">
            <w:pPr>
              <w:jc w:val="right"/>
            </w:pPr>
            <w:r>
              <w:rPr>
                <w:rFonts w:ascii="Consolas" w:eastAsia="Consolas" w:hAnsi="Consolas" w:cs="Consolas"/>
                <w:sz w:val="16"/>
              </w:rPr>
              <w:t>1</w:t>
            </w:r>
          </w:p>
        </w:tc>
        <w:tc>
          <w:tcPr>
            <w:tcW w:w="1170" w:type="dxa"/>
          </w:tcPr>
          <w:p w14:paraId="717D6A90" w14:textId="77777777" w:rsidR="00AC1205" w:rsidRDefault="00000000">
            <w:pPr>
              <w:jc w:val="right"/>
            </w:pPr>
            <w:r>
              <w:rPr>
                <w:rFonts w:ascii="Consolas" w:eastAsia="Consolas" w:hAnsi="Consolas" w:cs="Consolas"/>
                <w:sz w:val="16"/>
              </w:rPr>
              <w:t>290,616</w:t>
            </w:r>
          </w:p>
        </w:tc>
        <w:tc>
          <w:tcPr>
            <w:tcW w:w="1170" w:type="dxa"/>
          </w:tcPr>
          <w:p w14:paraId="717D6A91" w14:textId="77777777" w:rsidR="00AC1205" w:rsidRDefault="00000000">
            <w:pPr>
              <w:jc w:val="right"/>
            </w:pPr>
            <w:r>
              <w:rPr>
                <w:rFonts w:ascii="Consolas" w:eastAsia="Consolas" w:hAnsi="Consolas" w:cs="Consolas"/>
                <w:sz w:val="16"/>
              </w:rPr>
              <w:t>378,764</w:t>
            </w:r>
          </w:p>
        </w:tc>
        <w:tc>
          <w:tcPr>
            <w:tcW w:w="1170" w:type="dxa"/>
          </w:tcPr>
          <w:p w14:paraId="717D6A92" w14:textId="77777777" w:rsidR="00AC1205" w:rsidRDefault="00000000">
            <w:pPr>
              <w:jc w:val="right"/>
            </w:pPr>
            <w:r>
              <w:rPr>
                <w:rFonts w:ascii="Consolas" w:eastAsia="Consolas" w:hAnsi="Consolas" w:cs="Consolas"/>
                <w:sz w:val="16"/>
              </w:rPr>
              <w:t>0</w:t>
            </w:r>
          </w:p>
        </w:tc>
        <w:tc>
          <w:tcPr>
            <w:tcW w:w="1170" w:type="dxa"/>
          </w:tcPr>
          <w:p w14:paraId="717D6A93" w14:textId="77777777" w:rsidR="00AC1205" w:rsidRDefault="00000000">
            <w:pPr>
              <w:jc w:val="right"/>
            </w:pPr>
            <w:r>
              <w:rPr>
                <w:rFonts w:ascii="Consolas" w:eastAsia="Consolas" w:hAnsi="Consolas" w:cs="Consolas"/>
                <w:sz w:val="16"/>
              </w:rPr>
              <w:t>203,914</w:t>
            </w:r>
          </w:p>
        </w:tc>
        <w:tc>
          <w:tcPr>
            <w:tcW w:w="1170" w:type="dxa"/>
          </w:tcPr>
          <w:p w14:paraId="717D6A94" w14:textId="77777777" w:rsidR="00AC1205" w:rsidRDefault="00000000">
            <w:pPr>
              <w:jc w:val="right"/>
            </w:pPr>
            <w:r>
              <w:rPr>
                <w:rFonts w:ascii="Consolas" w:eastAsia="Consolas" w:hAnsi="Consolas" w:cs="Consolas"/>
                <w:sz w:val="16"/>
              </w:rPr>
              <w:t>783,649</w:t>
            </w:r>
          </w:p>
        </w:tc>
        <w:tc>
          <w:tcPr>
            <w:tcW w:w="1170" w:type="dxa"/>
          </w:tcPr>
          <w:p w14:paraId="717D6A95" w14:textId="77777777" w:rsidR="00AC1205" w:rsidRDefault="00000000">
            <w:pPr>
              <w:jc w:val="right"/>
            </w:pPr>
            <w:r>
              <w:rPr>
                <w:rFonts w:ascii="Consolas" w:eastAsia="Consolas" w:hAnsi="Consolas" w:cs="Consolas"/>
                <w:sz w:val="16"/>
              </w:rPr>
              <w:t>743,574</w:t>
            </w:r>
          </w:p>
        </w:tc>
        <w:tc>
          <w:tcPr>
            <w:tcW w:w="1170" w:type="dxa"/>
          </w:tcPr>
          <w:p w14:paraId="717D6A96" w14:textId="77777777" w:rsidR="00AC1205" w:rsidRDefault="00000000">
            <w:pPr>
              <w:jc w:val="right"/>
            </w:pPr>
            <w:r>
              <w:rPr>
                <w:rFonts w:ascii="Consolas" w:eastAsia="Consolas" w:hAnsi="Consolas" w:cs="Consolas"/>
                <w:sz w:val="16"/>
              </w:rPr>
              <w:t>116,355</w:t>
            </w:r>
          </w:p>
        </w:tc>
      </w:tr>
      <w:tr w:rsidR="00AC1205" w14:paraId="717D6AA0" w14:textId="77777777">
        <w:tc>
          <w:tcPr>
            <w:tcW w:w="1170" w:type="dxa"/>
          </w:tcPr>
          <w:p w14:paraId="717D6A98" w14:textId="77777777" w:rsidR="00AC1205" w:rsidRDefault="00000000">
            <w:pPr>
              <w:jc w:val="right"/>
            </w:pPr>
            <w:r>
              <w:rPr>
                <w:rFonts w:ascii="Consolas" w:eastAsia="Consolas" w:hAnsi="Consolas" w:cs="Consolas"/>
                <w:sz w:val="16"/>
              </w:rPr>
              <w:t>2</w:t>
            </w:r>
          </w:p>
        </w:tc>
        <w:tc>
          <w:tcPr>
            <w:tcW w:w="1170" w:type="dxa"/>
          </w:tcPr>
          <w:p w14:paraId="717D6A99" w14:textId="77777777" w:rsidR="00AC1205" w:rsidRDefault="00000000">
            <w:pPr>
              <w:jc w:val="right"/>
            </w:pPr>
            <w:r>
              <w:rPr>
                <w:rFonts w:ascii="Consolas" w:eastAsia="Consolas" w:hAnsi="Consolas" w:cs="Consolas"/>
                <w:sz w:val="16"/>
              </w:rPr>
              <w:t>0</w:t>
            </w:r>
          </w:p>
        </w:tc>
        <w:tc>
          <w:tcPr>
            <w:tcW w:w="1170" w:type="dxa"/>
          </w:tcPr>
          <w:p w14:paraId="717D6A9A" w14:textId="77777777" w:rsidR="00AC1205" w:rsidRDefault="00000000">
            <w:pPr>
              <w:jc w:val="right"/>
            </w:pPr>
            <w:r>
              <w:rPr>
                <w:rFonts w:ascii="Consolas" w:eastAsia="Consolas" w:hAnsi="Consolas" w:cs="Consolas"/>
                <w:sz w:val="16"/>
              </w:rPr>
              <w:t>0</w:t>
            </w:r>
          </w:p>
        </w:tc>
        <w:tc>
          <w:tcPr>
            <w:tcW w:w="1170" w:type="dxa"/>
          </w:tcPr>
          <w:p w14:paraId="717D6A9B" w14:textId="77777777" w:rsidR="00AC1205" w:rsidRDefault="00000000">
            <w:pPr>
              <w:jc w:val="right"/>
            </w:pPr>
            <w:r>
              <w:rPr>
                <w:rFonts w:ascii="Consolas" w:eastAsia="Consolas" w:hAnsi="Consolas" w:cs="Consolas"/>
                <w:sz w:val="16"/>
              </w:rPr>
              <w:t>0</w:t>
            </w:r>
          </w:p>
        </w:tc>
        <w:tc>
          <w:tcPr>
            <w:tcW w:w="1170" w:type="dxa"/>
          </w:tcPr>
          <w:p w14:paraId="717D6A9C" w14:textId="77777777" w:rsidR="00AC1205" w:rsidRDefault="00000000">
            <w:pPr>
              <w:jc w:val="right"/>
            </w:pPr>
            <w:r>
              <w:rPr>
                <w:rFonts w:ascii="Consolas" w:eastAsia="Consolas" w:hAnsi="Consolas" w:cs="Consolas"/>
                <w:sz w:val="16"/>
              </w:rPr>
              <w:t>0</w:t>
            </w:r>
          </w:p>
        </w:tc>
        <w:tc>
          <w:tcPr>
            <w:tcW w:w="1170" w:type="dxa"/>
          </w:tcPr>
          <w:p w14:paraId="717D6A9D" w14:textId="77777777" w:rsidR="00AC1205" w:rsidRDefault="00000000">
            <w:pPr>
              <w:jc w:val="right"/>
            </w:pPr>
            <w:r>
              <w:rPr>
                <w:rFonts w:ascii="Consolas" w:eastAsia="Consolas" w:hAnsi="Consolas" w:cs="Consolas"/>
                <w:sz w:val="16"/>
              </w:rPr>
              <w:t>0</w:t>
            </w:r>
          </w:p>
        </w:tc>
        <w:tc>
          <w:tcPr>
            <w:tcW w:w="1170" w:type="dxa"/>
          </w:tcPr>
          <w:p w14:paraId="717D6A9E" w14:textId="77777777" w:rsidR="00AC1205" w:rsidRDefault="00000000">
            <w:pPr>
              <w:jc w:val="right"/>
            </w:pPr>
            <w:r>
              <w:rPr>
                <w:rFonts w:ascii="Consolas" w:eastAsia="Consolas" w:hAnsi="Consolas" w:cs="Consolas"/>
                <w:sz w:val="16"/>
              </w:rPr>
              <w:t>39,312</w:t>
            </w:r>
          </w:p>
        </w:tc>
        <w:tc>
          <w:tcPr>
            <w:tcW w:w="1170" w:type="dxa"/>
          </w:tcPr>
          <w:p w14:paraId="717D6A9F" w14:textId="77777777" w:rsidR="00AC1205" w:rsidRDefault="00000000">
            <w:pPr>
              <w:jc w:val="right"/>
            </w:pPr>
            <w:r>
              <w:rPr>
                <w:rFonts w:ascii="Consolas" w:eastAsia="Consolas" w:hAnsi="Consolas" w:cs="Consolas"/>
                <w:sz w:val="16"/>
              </w:rPr>
              <w:t>0</w:t>
            </w:r>
          </w:p>
        </w:tc>
      </w:tr>
      <w:tr w:rsidR="00AC1205" w14:paraId="717D6AA9" w14:textId="77777777">
        <w:tc>
          <w:tcPr>
            <w:tcW w:w="1170" w:type="dxa"/>
            <w:tcBorders>
              <w:bottom w:val="single" w:sz="0" w:space="0" w:color="000000"/>
            </w:tcBorders>
          </w:tcPr>
          <w:p w14:paraId="717D6AA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AA2"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A3" w14:textId="77777777" w:rsidR="00AC1205" w:rsidRDefault="00000000">
            <w:pPr>
              <w:jc w:val="right"/>
            </w:pPr>
            <w:r>
              <w:rPr>
                <w:rFonts w:ascii="Consolas" w:eastAsia="Consolas" w:hAnsi="Consolas" w:cs="Consolas"/>
                <w:sz w:val="16"/>
              </w:rPr>
              <w:t>2</w:t>
            </w:r>
          </w:p>
        </w:tc>
        <w:tc>
          <w:tcPr>
            <w:tcW w:w="1170" w:type="dxa"/>
            <w:tcBorders>
              <w:bottom w:val="single" w:sz="0" w:space="0" w:color="000000"/>
            </w:tcBorders>
          </w:tcPr>
          <w:p w14:paraId="717D6AA4"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6AA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A6"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6AA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A8" w14:textId="77777777" w:rsidR="00AC1205" w:rsidRDefault="00000000">
            <w:pPr>
              <w:jc w:val="right"/>
            </w:pPr>
            <w:r>
              <w:rPr>
                <w:rFonts w:ascii="Consolas" w:eastAsia="Consolas" w:hAnsi="Consolas" w:cs="Consolas"/>
                <w:sz w:val="16"/>
              </w:rPr>
              <w:t>0</w:t>
            </w:r>
          </w:p>
        </w:tc>
      </w:tr>
      <w:tr w:rsidR="00AC1205" w14:paraId="717D6AB2" w14:textId="77777777">
        <w:tc>
          <w:tcPr>
            <w:tcW w:w="0" w:type="auto"/>
            <w:tcBorders>
              <w:top w:val="single" w:sz="0" w:space="0" w:color="000000"/>
              <w:bottom w:val="single" w:sz="0" w:space="0" w:color="000000"/>
            </w:tcBorders>
          </w:tcPr>
          <w:p w14:paraId="717D6AAA"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AAB"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AAC"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AAD"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AAE"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AAF"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AB0"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AB1" w14:textId="77777777" w:rsidR="00AC1205" w:rsidRDefault="00000000">
            <w:pPr>
              <w:jc w:val="right"/>
            </w:pPr>
            <w:r>
              <w:rPr>
                <w:rFonts w:ascii="Consolas" w:eastAsia="Consolas" w:hAnsi="Consolas" w:cs="Consolas"/>
                <w:sz w:val="16"/>
              </w:rPr>
              <w:t>116,355</w:t>
            </w:r>
          </w:p>
        </w:tc>
      </w:tr>
    </w:tbl>
    <w:p w14:paraId="717D6AB3" w14:textId="77777777" w:rsidR="00AC1205" w:rsidRDefault="00AC1205"/>
    <w:p w14:paraId="717D6AB4" w14:textId="77777777" w:rsidR="00AC1205" w:rsidRDefault="00000000">
      <w:r>
        <w:br w:type="page"/>
      </w:r>
    </w:p>
    <w:p w14:paraId="717D6AB5" w14:textId="77777777" w:rsidR="00AC1205" w:rsidRDefault="00000000">
      <w:pPr>
        <w:pStyle w:val="Heading1"/>
      </w:pPr>
      <w:r>
        <w:rPr>
          <w:sz w:val="30"/>
        </w:rPr>
        <w:lastRenderedPageBreak/>
        <w:t>Gender, age</w:t>
      </w:r>
    </w:p>
    <w:p w14:paraId="717D6AB6" w14:textId="77777777" w:rsidR="00AC1205" w:rsidRDefault="00000000">
      <w:pPr>
        <w:shd w:val="solid" w:color="B0C4DE" w:fill="auto"/>
      </w:pPr>
      <w:r>
        <w:rPr>
          <w:b/>
          <w:sz w:val="26"/>
        </w:rPr>
        <w:t>female</w:t>
      </w:r>
    </w:p>
    <w:p w14:paraId="717D6AB7" w14:textId="0C76D077" w:rsidR="00AC1205" w:rsidRDefault="00000000">
      <w:pPr>
        <w:rPr>
          <w:color w:val="4682B4"/>
        </w:rPr>
      </w:pPr>
      <w:r>
        <w:rPr>
          <w:color w:val="4682B4"/>
        </w:rPr>
        <w:t>Gender (</w:t>
      </w:r>
      <w:r w:rsidR="00E60801">
        <w:rPr>
          <w:color w:val="4682B4"/>
        </w:rPr>
        <w:t>1==</w:t>
      </w:r>
      <w:r>
        <w:rPr>
          <w:color w:val="4682B4"/>
        </w:rPr>
        <w:t>female)</w:t>
      </w:r>
      <w:r>
        <w:rPr>
          <w:color w:val="4682B4"/>
        </w:rPr>
        <w:br/>
        <w:t xml:space="preserve">  (0): </w:t>
      </w:r>
      <w:r w:rsidR="00B447F6">
        <w:rPr>
          <w:color w:val="4682B4"/>
        </w:rPr>
        <w:t>Male</w:t>
      </w:r>
      <w:r>
        <w:rPr>
          <w:color w:val="4682B4"/>
        </w:rPr>
        <w:br/>
        <w:t xml:space="preserve">  (1): </w:t>
      </w:r>
      <w:r w:rsidR="00B447F6">
        <w:rPr>
          <w:color w:val="4682B4"/>
        </w:rPr>
        <w:t xml:space="preserve">Female </w:t>
      </w:r>
      <w:r w:rsidR="00A47CD2">
        <w:rPr>
          <w:color w:val="4682B4"/>
        </w:rPr>
        <w:br/>
        <w:t xml:space="preserve">  (2): Other/</w:t>
      </w:r>
      <w:r w:rsidR="00B447F6" w:rsidRPr="00B447F6">
        <w:rPr>
          <w:color w:val="4682B4"/>
        </w:rPr>
        <w:t>No answer</w:t>
      </w:r>
    </w:p>
    <w:p w14:paraId="5FA248A0" w14:textId="0D379BBE" w:rsidR="00A47CD2" w:rsidRDefault="00A47CD2">
      <w:pPr>
        <w:rPr>
          <w:color w:val="4682B4"/>
        </w:rPr>
      </w:pPr>
    </w:p>
    <w:p w14:paraId="717D6AB8" w14:textId="77777777" w:rsidR="00AC1205" w:rsidRDefault="00000000">
      <w:r>
        <w:t>Gender of the respondent</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100"/>
        <w:gridCol w:w="2020"/>
        <w:gridCol w:w="1560"/>
        <w:gridCol w:w="1560"/>
        <w:gridCol w:w="1560"/>
      </w:tblGrid>
      <w:tr w:rsidR="00AC1205" w14:paraId="717D6ABA" w14:textId="77777777">
        <w:tc>
          <w:tcPr>
            <w:tcW w:w="9360" w:type="dxa"/>
            <w:gridSpan w:val="6"/>
          </w:tcPr>
          <w:p w14:paraId="717D6AB9" w14:textId="77777777" w:rsidR="00AC1205" w:rsidRDefault="00000000">
            <w:r>
              <w:rPr>
                <w:rFonts w:ascii="Consolas" w:eastAsia="Consolas" w:hAnsi="Consolas" w:cs="Consolas"/>
                <w:b/>
                <w:sz w:val="18"/>
              </w:rPr>
              <w:t xml:space="preserve">       Name: </w:t>
            </w:r>
            <w:r>
              <w:rPr>
                <w:rFonts w:ascii="Consolas" w:eastAsia="Consolas" w:hAnsi="Consolas" w:cs="Consolas"/>
                <w:sz w:val="18"/>
              </w:rPr>
              <w:t>female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Gender (female)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0.50           </w:t>
            </w:r>
            <w:r>
              <w:rPr>
                <w:rFonts w:ascii="Consolas" w:eastAsia="Consolas" w:hAnsi="Consolas" w:cs="Consolas"/>
                <w:sz w:val="18"/>
              </w:rPr>
              <w:br/>
            </w:r>
          </w:p>
        </w:tc>
      </w:tr>
      <w:tr w:rsidR="00AC1205" w14:paraId="717D6AC1" w14:textId="77777777" w:rsidTr="00A47CD2">
        <w:tc>
          <w:tcPr>
            <w:tcW w:w="1560" w:type="dxa"/>
          </w:tcPr>
          <w:p w14:paraId="717D6ABB" w14:textId="77777777" w:rsidR="00AC1205" w:rsidRDefault="00AC1205"/>
        </w:tc>
        <w:tc>
          <w:tcPr>
            <w:tcW w:w="1100" w:type="dxa"/>
            <w:tcBorders>
              <w:top w:val="single" w:sz="0" w:space="0" w:color="000000"/>
              <w:bottom w:val="single" w:sz="0" w:space="0" w:color="000000"/>
            </w:tcBorders>
          </w:tcPr>
          <w:p w14:paraId="717D6ABC" w14:textId="77777777" w:rsidR="00AC1205" w:rsidRDefault="00000000">
            <w:pPr>
              <w:jc w:val="right"/>
            </w:pPr>
            <w:r>
              <w:rPr>
                <w:rFonts w:ascii="Consolas" w:eastAsia="Consolas" w:hAnsi="Consolas" w:cs="Consolas"/>
                <w:b/>
                <w:sz w:val="18"/>
              </w:rPr>
              <w:t>Value</w:t>
            </w:r>
          </w:p>
        </w:tc>
        <w:tc>
          <w:tcPr>
            <w:tcW w:w="2020" w:type="dxa"/>
            <w:tcBorders>
              <w:top w:val="single" w:sz="0" w:space="0" w:color="000000"/>
              <w:bottom w:val="single" w:sz="0" w:space="0" w:color="000000"/>
            </w:tcBorders>
          </w:tcPr>
          <w:p w14:paraId="717D6ABD"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ABE"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ABF" w14:textId="77777777" w:rsidR="00AC1205" w:rsidRDefault="00000000">
            <w:pPr>
              <w:jc w:val="right"/>
            </w:pPr>
            <w:r>
              <w:rPr>
                <w:rFonts w:ascii="Consolas" w:eastAsia="Consolas" w:hAnsi="Consolas" w:cs="Consolas"/>
                <w:b/>
                <w:sz w:val="18"/>
              </w:rPr>
              <w:t>Percent</w:t>
            </w:r>
          </w:p>
        </w:tc>
        <w:tc>
          <w:tcPr>
            <w:tcW w:w="1560" w:type="dxa"/>
          </w:tcPr>
          <w:p w14:paraId="717D6AC0" w14:textId="77777777" w:rsidR="00AC1205" w:rsidRDefault="00AC1205"/>
        </w:tc>
      </w:tr>
      <w:tr w:rsidR="00AC1205" w14:paraId="717D6AC8" w14:textId="77777777" w:rsidTr="00A47CD2">
        <w:tc>
          <w:tcPr>
            <w:tcW w:w="1560" w:type="dxa"/>
            <w:tcBorders>
              <w:right w:val="nil"/>
            </w:tcBorders>
          </w:tcPr>
          <w:p w14:paraId="717D6AC2" w14:textId="77777777" w:rsidR="00AC1205" w:rsidRDefault="00AC1205"/>
        </w:tc>
        <w:tc>
          <w:tcPr>
            <w:tcW w:w="1100" w:type="dxa"/>
            <w:tcBorders>
              <w:top w:val="single" w:sz="0" w:space="0" w:color="000000"/>
              <w:left w:val="nil"/>
              <w:bottom w:val="single" w:sz="0" w:space="0" w:color="D3D3D3"/>
            </w:tcBorders>
          </w:tcPr>
          <w:p w14:paraId="717D6AC3" w14:textId="77777777" w:rsidR="00AC1205" w:rsidRDefault="00000000">
            <w:pPr>
              <w:jc w:val="right"/>
            </w:pPr>
            <w:r>
              <w:rPr>
                <w:rFonts w:ascii="Consolas" w:eastAsia="Consolas" w:hAnsi="Consolas" w:cs="Consolas"/>
                <w:sz w:val="16"/>
              </w:rPr>
              <w:t>0</w:t>
            </w:r>
          </w:p>
        </w:tc>
        <w:tc>
          <w:tcPr>
            <w:tcW w:w="2020" w:type="dxa"/>
            <w:tcBorders>
              <w:top w:val="single" w:sz="0" w:space="0" w:color="000000"/>
              <w:bottom w:val="single" w:sz="0" w:space="0" w:color="D3D3D3"/>
            </w:tcBorders>
          </w:tcPr>
          <w:p w14:paraId="717D6AC4" w14:textId="376A0BAD" w:rsidR="00AC1205" w:rsidRDefault="00B447F6">
            <w:r>
              <w:rPr>
                <w:rFonts w:ascii="Consolas" w:eastAsia="Consolas" w:hAnsi="Consolas" w:cs="Consolas"/>
                <w:sz w:val="16"/>
              </w:rPr>
              <w:t>Male</w:t>
            </w:r>
          </w:p>
        </w:tc>
        <w:tc>
          <w:tcPr>
            <w:tcW w:w="1560" w:type="dxa"/>
            <w:tcBorders>
              <w:top w:val="single" w:sz="0" w:space="0" w:color="000000"/>
              <w:bottom w:val="single" w:sz="0" w:space="0" w:color="D3D3D3"/>
            </w:tcBorders>
          </w:tcPr>
          <w:p w14:paraId="717D6AC5" w14:textId="77777777" w:rsidR="00AC1205" w:rsidRDefault="00000000">
            <w:pPr>
              <w:jc w:val="right"/>
            </w:pPr>
            <w:r>
              <w:rPr>
                <w:rFonts w:ascii="Consolas" w:eastAsia="Consolas" w:hAnsi="Consolas" w:cs="Consolas"/>
                <w:sz w:val="16"/>
              </w:rPr>
              <w:t xml:space="preserve">   1432312</w:t>
            </w:r>
          </w:p>
        </w:tc>
        <w:tc>
          <w:tcPr>
            <w:tcW w:w="1560" w:type="dxa"/>
            <w:tcBorders>
              <w:top w:val="single" w:sz="0" w:space="0" w:color="000000"/>
              <w:bottom w:val="single" w:sz="0" w:space="0" w:color="D3D3D3"/>
            </w:tcBorders>
          </w:tcPr>
          <w:p w14:paraId="717D6AC6" w14:textId="77777777" w:rsidR="00AC1205" w:rsidRDefault="00000000">
            <w:pPr>
              <w:jc w:val="right"/>
            </w:pPr>
            <w:r>
              <w:rPr>
                <w:rFonts w:ascii="Consolas" w:eastAsia="Consolas" w:hAnsi="Consolas" w:cs="Consolas"/>
                <w:sz w:val="16"/>
              </w:rPr>
              <w:t xml:space="preserve">     46.4</w:t>
            </w:r>
          </w:p>
        </w:tc>
        <w:tc>
          <w:tcPr>
            <w:tcW w:w="1560" w:type="dxa"/>
          </w:tcPr>
          <w:p w14:paraId="717D6AC7" w14:textId="77777777" w:rsidR="00AC1205" w:rsidRDefault="00AC1205"/>
        </w:tc>
      </w:tr>
      <w:tr w:rsidR="00AC1205" w14:paraId="717D6ACF" w14:textId="77777777" w:rsidTr="00A47CD2">
        <w:tc>
          <w:tcPr>
            <w:tcW w:w="1560" w:type="dxa"/>
            <w:tcBorders>
              <w:right w:val="nil"/>
            </w:tcBorders>
          </w:tcPr>
          <w:p w14:paraId="717D6AC9" w14:textId="77777777" w:rsidR="00AC1205" w:rsidRDefault="00AC1205"/>
        </w:tc>
        <w:tc>
          <w:tcPr>
            <w:tcW w:w="1100" w:type="dxa"/>
            <w:tcBorders>
              <w:top w:val="single" w:sz="0" w:space="0" w:color="D3D3D3"/>
              <w:left w:val="nil"/>
              <w:bottom w:val="single" w:sz="0" w:space="0" w:color="D3D3D3"/>
            </w:tcBorders>
          </w:tcPr>
          <w:p w14:paraId="717D6ACA" w14:textId="77777777" w:rsidR="00AC1205" w:rsidRDefault="00000000">
            <w:pPr>
              <w:jc w:val="right"/>
            </w:pPr>
            <w:r>
              <w:rPr>
                <w:rFonts w:ascii="Consolas" w:eastAsia="Consolas" w:hAnsi="Consolas" w:cs="Consolas"/>
                <w:sz w:val="16"/>
              </w:rPr>
              <w:t>1</w:t>
            </w:r>
          </w:p>
        </w:tc>
        <w:tc>
          <w:tcPr>
            <w:tcW w:w="2020" w:type="dxa"/>
            <w:tcBorders>
              <w:top w:val="single" w:sz="0" w:space="0" w:color="D3D3D3"/>
              <w:bottom w:val="single" w:sz="0" w:space="0" w:color="D3D3D3"/>
            </w:tcBorders>
          </w:tcPr>
          <w:p w14:paraId="717D6ACB" w14:textId="7F2DFE8A" w:rsidR="00AC1205" w:rsidRPr="00E60801" w:rsidRDefault="00B447F6">
            <w:pPr>
              <w:rPr>
                <w:rFonts w:ascii="Consolas" w:eastAsia="Consolas" w:hAnsi="Consolas" w:cs="Consolas"/>
                <w:sz w:val="16"/>
              </w:rPr>
            </w:pPr>
            <w:r w:rsidRPr="00E60801">
              <w:rPr>
                <w:rFonts w:ascii="Consolas" w:eastAsia="Consolas" w:hAnsi="Consolas" w:cs="Consolas"/>
                <w:sz w:val="16"/>
              </w:rPr>
              <w:t xml:space="preserve">Female </w:t>
            </w:r>
          </w:p>
        </w:tc>
        <w:tc>
          <w:tcPr>
            <w:tcW w:w="1560" w:type="dxa"/>
            <w:tcBorders>
              <w:top w:val="single" w:sz="0" w:space="0" w:color="D3D3D3"/>
              <w:bottom w:val="single" w:sz="0" w:space="0" w:color="D3D3D3"/>
            </w:tcBorders>
          </w:tcPr>
          <w:p w14:paraId="717D6ACC" w14:textId="77777777" w:rsidR="00AC1205" w:rsidRPr="00E60801" w:rsidRDefault="00000000">
            <w:pPr>
              <w:jc w:val="right"/>
              <w:rPr>
                <w:rFonts w:ascii="Consolas" w:eastAsia="Consolas" w:hAnsi="Consolas" w:cs="Consolas"/>
                <w:sz w:val="16"/>
              </w:rPr>
            </w:pPr>
            <w:r>
              <w:rPr>
                <w:rFonts w:ascii="Consolas" w:eastAsia="Consolas" w:hAnsi="Consolas" w:cs="Consolas"/>
                <w:sz w:val="16"/>
              </w:rPr>
              <w:t xml:space="preserve">   1651908</w:t>
            </w:r>
          </w:p>
        </w:tc>
        <w:tc>
          <w:tcPr>
            <w:tcW w:w="1560" w:type="dxa"/>
            <w:tcBorders>
              <w:top w:val="single" w:sz="0" w:space="0" w:color="D3D3D3"/>
              <w:bottom w:val="single" w:sz="0" w:space="0" w:color="D3D3D3"/>
            </w:tcBorders>
          </w:tcPr>
          <w:p w14:paraId="717D6ACD" w14:textId="77777777" w:rsidR="00AC1205" w:rsidRDefault="00000000">
            <w:pPr>
              <w:jc w:val="right"/>
            </w:pPr>
            <w:r>
              <w:rPr>
                <w:rFonts w:ascii="Consolas" w:eastAsia="Consolas" w:hAnsi="Consolas" w:cs="Consolas"/>
                <w:sz w:val="16"/>
              </w:rPr>
              <w:t xml:space="preserve">     53.6</w:t>
            </w:r>
          </w:p>
        </w:tc>
        <w:tc>
          <w:tcPr>
            <w:tcW w:w="1560" w:type="dxa"/>
          </w:tcPr>
          <w:p w14:paraId="717D6ACE" w14:textId="77777777" w:rsidR="00AC1205" w:rsidRDefault="00AC1205"/>
        </w:tc>
      </w:tr>
      <w:tr w:rsidR="00AC1205" w14:paraId="717D6AD6" w14:textId="77777777" w:rsidTr="00A47CD2">
        <w:tc>
          <w:tcPr>
            <w:tcW w:w="1560" w:type="dxa"/>
            <w:tcBorders>
              <w:right w:val="nil"/>
            </w:tcBorders>
          </w:tcPr>
          <w:p w14:paraId="717D6AD0" w14:textId="77777777" w:rsidR="00AC1205" w:rsidRDefault="00AC1205"/>
        </w:tc>
        <w:tc>
          <w:tcPr>
            <w:tcW w:w="1100" w:type="dxa"/>
            <w:tcBorders>
              <w:top w:val="single" w:sz="0" w:space="0" w:color="D3D3D3"/>
              <w:left w:val="nil"/>
              <w:bottom w:val="single" w:sz="0" w:space="0" w:color="000000"/>
            </w:tcBorders>
          </w:tcPr>
          <w:p w14:paraId="717D6AD1" w14:textId="77777777" w:rsidR="00AC1205" w:rsidRDefault="00000000">
            <w:pPr>
              <w:jc w:val="right"/>
            </w:pPr>
            <w:r>
              <w:rPr>
                <w:rFonts w:ascii="Consolas" w:eastAsia="Consolas" w:hAnsi="Consolas" w:cs="Consolas"/>
                <w:sz w:val="16"/>
              </w:rPr>
              <w:t>2</w:t>
            </w:r>
          </w:p>
        </w:tc>
        <w:tc>
          <w:tcPr>
            <w:tcW w:w="2020" w:type="dxa"/>
            <w:tcBorders>
              <w:top w:val="single" w:sz="0" w:space="0" w:color="D3D3D3"/>
              <w:bottom w:val="single" w:sz="0" w:space="0" w:color="000000"/>
            </w:tcBorders>
          </w:tcPr>
          <w:p w14:paraId="717D6AD2" w14:textId="2FB0C20C" w:rsidR="00AC1205" w:rsidRPr="00A47CD2" w:rsidRDefault="00A47CD2">
            <w:pPr>
              <w:rPr>
                <w:rFonts w:ascii="Consolas" w:eastAsia="Consolas" w:hAnsi="Consolas" w:cs="Consolas"/>
                <w:sz w:val="16"/>
              </w:rPr>
            </w:pPr>
            <w:r w:rsidRPr="00A47CD2">
              <w:rPr>
                <w:rFonts w:ascii="Consolas" w:eastAsia="Consolas" w:hAnsi="Consolas" w:cs="Consolas"/>
                <w:sz w:val="16"/>
              </w:rPr>
              <w:t>Other/No</w:t>
            </w:r>
            <w:r>
              <w:rPr>
                <w:rFonts w:ascii="Consolas" w:eastAsia="Consolas" w:hAnsi="Consolas" w:cs="Consolas"/>
                <w:sz w:val="16"/>
              </w:rPr>
              <w:t xml:space="preserve"> </w:t>
            </w:r>
            <w:r w:rsidR="00B447F6">
              <w:rPr>
                <w:rFonts w:ascii="Consolas" w:eastAsia="Consolas" w:hAnsi="Consolas" w:cs="Consolas"/>
                <w:sz w:val="16"/>
              </w:rPr>
              <w:t>answer</w:t>
            </w:r>
          </w:p>
        </w:tc>
        <w:tc>
          <w:tcPr>
            <w:tcW w:w="1560" w:type="dxa"/>
            <w:tcBorders>
              <w:top w:val="single" w:sz="0" w:space="0" w:color="D3D3D3"/>
              <w:bottom w:val="single" w:sz="0" w:space="0" w:color="000000"/>
            </w:tcBorders>
          </w:tcPr>
          <w:p w14:paraId="717D6AD3" w14:textId="77777777" w:rsidR="00AC1205" w:rsidRPr="00E60801" w:rsidRDefault="00000000">
            <w:pPr>
              <w:jc w:val="right"/>
              <w:rPr>
                <w:rFonts w:ascii="Consolas" w:eastAsia="Consolas" w:hAnsi="Consolas" w:cs="Consolas"/>
                <w:sz w:val="16"/>
              </w:rPr>
            </w:pPr>
            <w:r>
              <w:rPr>
                <w:rFonts w:ascii="Consolas" w:eastAsia="Consolas" w:hAnsi="Consolas" w:cs="Consolas"/>
                <w:sz w:val="16"/>
              </w:rPr>
              <w:t xml:space="preserve">       110</w:t>
            </w:r>
          </w:p>
        </w:tc>
        <w:tc>
          <w:tcPr>
            <w:tcW w:w="1560" w:type="dxa"/>
            <w:tcBorders>
              <w:top w:val="single" w:sz="0" w:space="0" w:color="D3D3D3"/>
              <w:bottom w:val="single" w:sz="0" w:space="0" w:color="000000"/>
            </w:tcBorders>
          </w:tcPr>
          <w:p w14:paraId="717D6AD4" w14:textId="77777777" w:rsidR="00AC1205" w:rsidRDefault="00000000">
            <w:pPr>
              <w:jc w:val="right"/>
            </w:pPr>
            <w:r>
              <w:rPr>
                <w:rFonts w:ascii="Consolas" w:eastAsia="Consolas" w:hAnsi="Consolas" w:cs="Consolas"/>
                <w:sz w:val="16"/>
              </w:rPr>
              <w:t xml:space="preserve">      0.0</w:t>
            </w:r>
          </w:p>
        </w:tc>
        <w:tc>
          <w:tcPr>
            <w:tcW w:w="1560" w:type="dxa"/>
          </w:tcPr>
          <w:p w14:paraId="717D6AD5" w14:textId="77777777" w:rsidR="00AC1205" w:rsidRDefault="00AC1205"/>
        </w:tc>
      </w:tr>
      <w:tr w:rsidR="00AC1205" w14:paraId="717D6ADD" w14:textId="77777777" w:rsidTr="00A47CD2">
        <w:tc>
          <w:tcPr>
            <w:tcW w:w="1560" w:type="dxa"/>
          </w:tcPr>
          <w:p w14:paraId="717D6AD7" w14:textId="77777777" w:rsidR="00AC1205" w:rsidRDefault="00AC1205"/>
        </w:tc>
        <w:tc>
          <w:tcPr>
            <w:tcW w:w="1100" w:type="dxa"/>
            <w:tcBorders>
              <w:top w:val="single" w:sz="0" w:space="0" w:color="000000"/>
              <w:bottom w:val="single" w:sz="0" w:space="0" w:color="000000"/>
            </w:tcBorders>
          </w:tcPr>
          <w:p w14:paraId="717D6AD8" w14:textId="77777777" w:rsidR="00AC1205" w:rsidRDefault="00AC1205"/>
        </w:tc>
        <w:tc>
          <w:tcPr>
            <w:tcW w:w="2020" w:type="dxa"/>
            <w:tcBorders>
              <w:top w:val="single" w:sz="0" w:space="0" w:color="000000"/>
              <w:bottom w:val="single" w:sz="0" w:space="0" w:color="000000"/>
            </w:tcBorders>
          </w:tcPr>
          <w:p w14:paraId="717D6AD9"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ADA"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ADB" w14:textId="77777777" w:rsidR="00AC1205" w:rsidRDefault="00AC1205"/>
        </w:tc>
        <w:tc>
          <w:tcPr>
            <w:tcW w:w="1560" w:type="dxa"/>
          </w:tcPr>
          <w:p w14:paraId="717D6ADC" w14:textId="77777777" w:rsidR="00AC1205" w:rsidRDefault="00AC1205"/>
        </w:tc>
      </w:tr>
    </w:tbl>
    <w:p w14:paraId="717D6ADE"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AE7" w14:textId="77777777">
        <w:tc>
          <w:tcPr>
            <w:tcW w:w="1170" w:type="dxa"/>
            <w:tcBorders>
              <w:top w:val="single" w:sz="0" w:space="0" w:color="000000"/>
              <w:bottom w:val="single" w:sz="0" w:space="0" w:color="000000"/>
            </w:tcBorders>
          </w:tcPr>
          <w:p w14:paraId="717D6ADF"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AE0"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AE1"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AE2"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AE3"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AE4"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AE5"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AE6" w14:textId="77777777" w:rsidR="00AC1205" w:rsidRDefault="00000000">
            <w:pPr>
              <w:jc w:val="right"/>
            </w:pPr>
            <w:r>
              <w:rPr>
                <w:rFonts w:ascii="Consolas" w:eastAsia="Consolas" w:hAnsi="Consolas" w:cs="Consolas"/>
                <w:b/>
                <w:sz w:val="18"/>
              </w:rPr>
              <w:t>[8] NL</w:t>
            </w:r>
          </w:p>
        </w:tc>
      </w:tr>
      <w:tr w:rsidR="00AC1205" w14:paraId="717D6AF0" w14:textId="77777777">
        <w:tc>
          <w:tcPr>
            <w:tcW w:w="1170" w:type="dxa"/>
            <w:tcBorders>
              <w:top w:val="single" w:sz="0" w:space="0" w:color="000000"/>
            </w:tcBorders>
          </w:tcPr>
          <w:p w14:paraId="717D6AE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AE9" w14:textId="77777777" w:rsidR="00AC1205" w:rsidRDefault="00000000">
            <w:pPr>
              <w:jc w:val="right"/>
            </w:pPr>
            <w:r>
              <w:rPr>
                <w:rFonts w:ascii="Consolas" w:eastAsia="Consolas" w:hAnsi="Consolas" w:cs="Consolas"/>
                <w:sz w:val="16"/>
              </w:rPr>
              <w:t>137,206</w:t>
            </w:r>
          </w:p>
        </w:tc>
        <w:tc>
          <w:tcPr>
            <w:tcW w:w="1170" w:type="dxa"/>
            <w:tcBorders>
              <w:top w:val="single" w:sz="0" w:space="0" w:color="000000"/>
            </w:tcBorders>
          </w:tcPr>
          <w:p w14:paraId="717D6AEA" w14:textId="77777777" w:rsidR="00AC1205" w:rsidRDefault="00000000">
            <w:pPr>
              <w:jc w:val="right"/>
            </w:pPr>
            <w:r>
              <w:rPr>
                <w:rFonts w:ascii="Consolas" w:eastAsia="Consolas" w:hAnsi="Consolas" w:cs="Consolas"/>
                <w:sz w:val="16"/>
              </w:rPr>
              <w:t>180,288</w:t>
            </w:r>
          </w:p>
        </w:tc>
        <w:tc>
          <w:tcPr>
            <w:tcW w:w="1170" w:type="dxa"/>
            <w:tcBorders>
              <w:top w:val="single" w:sz="0" w:space="0" w:color="000000"/>
            </w:tcBorders>
          </w:tcPr>
          <w:p w14:paraId="717D6AEB" w14:textId="77777777" w:rsidR="00AC1205" w:rsidRDefault="00000000">
            <w:pPr>
              <w:jc w:val="right"/>
            </w:pPr>
            <w:r>
              <w:rPr>
                <w:rFonts w:ascii="Consolas" w:eastAsia="Consolas" w:hAnsi="Consolas" w:cs="Consolas"/>
                <w:sz w:val="16"/>
              </w:rPr>
              <w:t>223,558</w:t>
            </w:r>
          </w:p>
        </w:tc>
        <w:tc>
          <w:tcPr>
            <w:tcW w:w="1170" w:type="dxa"/>
            <w:tcBorders>
              <w:top w:val="single" w:sz="0" w:space="0" w:color="000000"/>
            </w:tcBorders>
          </w:tcPr>
          <w:p w14:paraId="717D6AEC" w14:textId="77777777" w:rsidR="00AC1205" w:rsidRDefault="00000000">
            <w:pPr>
              <w:jc w:val="right"/>
            </w:pPr>
            <w:r>
              <w:rPr>
                <w:rFonts w:ascii="Consolas" w:eastAsia="Consolas" w:hAnsi="Consolas" w:cs="Consolas"/>
                <w:sz w:val="16"/>
              </w:rPr>
              <w:t>92,397</w:t>
            </w:r>
          </w:p>
        </w:tc>
        <w:tc>
          <w:tcPr>
            <w:tcW w:w="1170" w:type="dxa"/>
            <w:tcBorders>
              <w:top w:val="single" w:sz="0" w:space="0" w:color="000000"/>
            </w:tcBorders>
          </w:tcPr>
          <w:p w14:paraId="717D6AED" w14:textId="77777777" w:rsidR="00AC1205" w:rsidRDefault="00000000">
            <w:pPr>
              <w:jc w:val="right"/>
            </w:pPr>
            <w:r>
              <w:rPr>
                <w:rFonts w:ascii="Consolas" w:eastAsia="Consolas" w:hAnsi="Consolas" w:cs="Consolas"/>
                <w:sz w:val="16"/>
              </w:rPr>
              <w:t>388,548</w:t>
            </w:r>
          </w:p>
        </w:tc>
        <w:tc>
          <w:tcPr>
            <w:tcW w:w="1170" w:type="dxa"/>
            <w:tcBorders>
              <w:top w:val="single" w:sz="0" w:space="0" w:color="000000"/>
            </w:tcBorders>
          </w:tcPr>
          <w:p w14:paraId="717D6AEE" w14:textId="77777777" w:rsidR="00AC1205" w:rsidRDefault="00000000">
            <w:pPr>
              <w:jc w:val="right"/>
            </w:pPr>
            <w:r>
              <w:rPr>
                <w:rFonts w:ascii="Consolas" w:eastAsia="Consolas" w:hAnsi="Consolas" w:cs="Consolas"/>
                <w:sz w:val="16"/>
              </w:rPr>
              <w:t>356,735</w:t>
            </w:r>
          </w:p>
        </w:tc>
        <w:tc>
          <w:tcPr>
            <w:tcW w:w="1170" w:type="dxa"/>
            <w:tcBorders>
              <w:top w:val="single" w:sz="0" w:space="0" w:color="000000"/>
            </w:tcBorders>
          </w:tcPr>
          <w:p w14:paraId="717D6AEF" w14:textId="77777777" w:rsidR="00AC1205" w:rsidRDefault="00000000">
            <w:pPr>
              <w:jc w:val="right"/>
            </w:pPr>
            <w:r>
              <w:rPr>
                <w:rFonts w:ascii="Consolas" w:eastAsia="Consolas" w:hAnsi="Consolas" w:cs="Consolas"/>
                <w:sz w:val="16"/>
              </w:rPr>
              <w:t>53,580</w:t>
            </w:r>
          </w:p>
        </w:tc>
      </w:tr>
      <w:tr w:rsidR="00AC1205" w14:paraId="717D6AF9" w14:textId="77777777">
        <w:tc>
          <w:tcPr>
            <w:tcW w:w="1170" w:type="dxa"/>
          </w:tcPr>
          <w:p w14:paraId="717D6AF1" w14:textId="77777777" w:rsidR="00AC1205" w:rsidRDefault="00000000">
            <w:pPr>
              <w:jc w:val="right"/>
            </w:pPr>
            <w:r>
              <w:rPr>
                <w:rFonts w:ascii="Consolas" w:eastAsia="Consolas" w:hAnsi="Consolas" w:cs="Consolas"/>
                <w:sz w:val="16"/>
              </w:rPr>
              <w:t>1</w:t>
            </w:r>
          </w:p>
        </w:tc>
        <w:tc>
          <w:tcPr>
            <w:tcW w:w="1170" w:type="dxa"/>
          </w:tcPr>
          <w:p w14:paraId="717D6AF2" w14:textId="77777777" w:rsidR="00AC1205" w:rsidRDefault="00000000">
            <w:pPr>
              <w:jc w:val="right"/>
            </w:pPr>
            <w:r>
              <w:rPr>
                <w:rFonts w:ascii="Consolas" w:eastAsia="Consolas" w:hAnsi="Consolas" w:cs="Consolas"/>
                <w:sz w:val="16"/>
              </w:rPr>
              <w:t>153,410</w:t>
            </w:r>
          </w:p>
        </w:tc>
        <w:tc>
          <w:tcPr>
            <w:tcW w:w="1170" w:type="dxa"/>
          </w:tcPr>
          <w:p w14:paraId="717D6AF3" w14:textId="77777777" w:rsidR="00AC1205" w:rsidRDefault="00000000">
            <w:pPr>
              <w:jc w:val="right"/>
            </w:pPr>
            <w:r>
              <w:rPr>
                <w:rFonts w:ascii="Consolas" w:eastAsia="Consolas" w:hAnsi="Consolas" w:cs="Consolas"/>
                <w:sz w:val="16"/>
              </w:rPr>
              <w:t>198,478</w:t>
            </w:r>
          </w:p>
        </w:tc>
        <w:tc>
          <w:tcPr>
            <w:tcW w:w="1170" w:type="dxa"/>
          </w:tcPr>
          <w:p w14:paraId="717D6AF4" w14:textId="77777777" w:rsidR="00AC1205" w:rsidRDefault="00000000">
            <w:pPr>
              <w:jc w:val="right"/>
            </w:pPr>
            <w:r>
              <w:rPr>
                <w:rFonts w:ascii="Consolas" w:eastAsia="Consolas" w:hAnsi="Consolas" w:cs="Consolas"/>
                <w:sz w:val="16"/>
              </w:rPr>
              <w:t>276,100</w:t>
            </w:r>
          </w:p>
        </w:tc>
        <w:tc>
          <w:tcPr>
            <w:tcW w:w="1170" w:type="dxa"/>
          </w:tcPr>
          <w:p w14:paraId="717D6AF5" w14:textId="77777777" w:rsidR="00AC1205" w:rsidRDefault="00000000">
            <w:pPr>
              <w:jc w:val="right"/>
            </w:pPr>
            <w:r>
              <w:rPr>
                <w:rFonts w:ascii="Consolas" w:eastAsia="Consolas" w:hAnsi="Consolas" w:cs="Consolas"/>
                <w:sz w:val="16"/>
              </w:rPr>
              <w:t>111,508</w:t>
            </w:r>
          </w:p>
        </w:tc>
        <w:tc>
          <w:tcPr>
            <w:tcW w:w="1170" w:type="dxa"/>
          </w:tcPr>
          <w:p w14:paraId="717D6AF6" w14:textId="77777777" w:rsidR="00AC1205" w:rsidRDefault="00000000">
            <w:pPr>
              <w:jc w:val="right"/>
            </w:pPr>
            <w:r>
              <w:rPr>
                <w:rFonts w:ascii="Consolas" w:eastAsia="Consolas" w:hAnsi="Consolas" w:cs="Consolas"/>
                <w:sz w:val="16"/>
              </w:rPr>
              <w:t>423,521</w:t>
            </w:r>
          </w:p>
        </w:tc>
        <w:tc>
          <w:tcPr>
            <w:tcW w:w="1170" w:type="dxa"/>
          </w:tcPr>
          <w:p w14:paraId="717D6AF7" w14:textId="77777777" w:rsidR="00AC1205" w:rsidRDefault="00000000">
            <w:pPr>
              <w:jc w:val="right"/>
            </w:pPr>
            <w:r>
              <w:rPr>
                <w:rFonts w:ascii="Consolas" w:eastAsia="Consolas" w:hAnsi="Consolas" w:cs="Consolas"/>
                <w:sz w:val="16"/>
              </w:rPr>
              <w:t>426,142</w:t>
            </w:r>
          </w:p>
        </w:tc>
        <w:tc>
          <w:tcPr>
            <w:tcW w:w="1170" w:type="dxa"/>
          </w:tcPr>
          <w:p w14:paraId="717D6AF8" w14:textId="77777777" w:rsidR="00AC1205" w:rsidRDefault="00000000">
            <w:pPr>
              <w:jc w:val="right"/>
            </w:pPr>
            <w:r>
              <w:rPr>
                <w:rFonts w:ascii="Consolas" w:eastAsia="Consolas" w:hAnsi="Consolas" w:cs="Consolas"/>
                <w:sz w:val="16"/>
              </w:rPr>
              <w:t>62,749</w:t>
            </w:r>
          </w:p>
        </w:tc>
      </w:tr>
      <w:tr w:rsidR="00AC1205" w14:paraId="717D6B02" w14:textId="77777777">
        <w:tc>
          <w:tcPr>
            <w:tcW w:w="1170" w:type="dxa"/>
            <w:tcBorders>
              <w:bottom w:val="single" w:sz="0" w:space="0" w:color="000000"/>
            </w:tcBorders>
          </w:tcPr>
          <w:p w14:paraId="717D6AFA" w14:textId="77777777" w:rsidR="00AC1205" w:rsidRDefault="00000000">
            <w:pPr>
              <w:jc w:val="right"/>
            </w:pPr>
            <w:r>
              <w:rPr>
                <w:rFonts w:ascii="Consolas" w:eastAsia="Consolas" w:hAnsi="Consolas" w:cs="Consolas"/>
                <w:sz w:val="16"/>
              </w:rPr>
              <w:t>2</w:t>
            </w:r>
          </w:p>
        </w:tc>
        <w:tc>
          <w:tcPr>
            <w:tcW w:w="1170" w:type="dxa"/>
            <w:tcBorders>
              <w:bottom w:val="single" w:sz="0" w:space="0" w:color="000000"/>
            </w:tcBorders>
          </w:tcPr>
          <w:p w14:paraId="717D6AF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F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F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AFE" w14:textId="77777777" w:rsidR="00AC1205" w:rsidRDefault="00000000">
            <w:pPr>
              <w:jc w:val="right"/>
            </w:pPr>
            <w:r>
              <w:rPr>
                <w:rFonts w:ascii="Consolas" w:eastAsia="Consolas" w:hAnsi="Consolas" w:cs="Consolas"/>
                <w:sz w:val="16"/>
              </w:rPr>
              <w:t>9</w:t>
            </w:r>
          </w:p>
        </w:tc>
        <w:tc>
          <w:tcPr>
            <w:tcW w:w="1170" w:type="dxa"/>
            <w:tcBorders>
              <w:bottom w:val="single" w:sz="0" w:space="0" w:color="000000"/>
            </w:tcBorders>
          </w:tcPr>
          <w:p w14:paraId="717D6AFF" w14:textId="77777777" w:rsidR="00AC1205" w:rsidRDefault="00000000">
            <w:pPr>
              <w:jc w:val="right"/>
            </w:pPr>
            <w:r>
              <w:rPr>
                <w:rFonts w:ascii="Consolas" w:eastAsia="Consolas" w:hAnsi="Consolas" w:cs="Consolas"/>
                <w:sz w:val="16"/>
              </w:rPr>
              <w:t>66</w:t>
            </w:r>
          </w:p>
        </w:tc>
        <w:tc>
          <w:tcPr>
            <w:tcW w:w="1170" w:type="dxa"/>
            <w:tcBorders>
              <w:bottom w:val="single" w:sz="0" w:space="0" w:color="000000"/>
            </w:tcBorders>
          </w:tcPr>
          <w:p w14:paraId="717D6B00" w14:textId="77777777" w:rsidR="00AC1205" w:rsidRDefault="00000000">
            <w:pPr>
              <w:jc w:val="right"/>
            </w:pPr>
            <w:r>
              <w:rPr>
                <w:rFonts w:ascii="Consolas" w:eastAsia="Consolas" w:hAnsi="Consolas" w:cs="Consolas"/>
                <w:sz w:val="16"/>
              </w:rPr>
              <w:t>9</w:t>
            </w:r>
          </w:p>
        </w:tc>
        <w:tc>
          <w:tcPr>
            <w:tcW w:w="1170" w:type="dxa"/>
            <w:tcBorders>
              <w:bottom w:val="single" w:sz="0" w:space="0" w:color="000000"/>
            </w:tcBorders>
          </w:tcPr>
          <w:p w14:paraId="717D6B01" w14:textId="77777777" w:rsidR="00AC1205" w:rsidRDefault="00000000">
            <w:pPr>
              <w:jc w:val="right"/>
            </w:pPr>
            <w:r>
              <w:rPr>
                <w:rFonts w:ascii="Consolas" w:eastAsia="Consolas" w:hAnsi="Consolas" w:cs="Consolas"/>
                <w:sz w:val="16"/>
              </w:rPr>
              <w:t>26</w:t>
            </w:r>
          </w:p>
        </w:tc>
      </w:tr>
      <w:tr w:rsidR="00AC1205" w14:paraId="717D6B0B" w14:textId="77777777">
        <w:tc>
          <w:tcPr>
            <w:tcW w:w="0" w:type="auto"/>
            <w:tcBorders>
              <w:top w:val="single" w:sz="0" w:space="0" w:color="000000"/>
              <w:bottom w:val="single" w:sz="0" w:space="0" w:color="000000"/>
            </w:tcBorders>
          </w:tcPr>
          <w:p w14:paraId="717D6B03"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B04"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B05"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B06"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B07"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B08"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B09"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B0A" w14:textId="77777777" w:rsidR="00AC1205" w:rsidRDefault="00000000">
            <w:pPr>
              <w:jc w:val="right"/>
            </w:pPr>
            <w:r>
              <w:rPr>
                <w:rFonts w:ascii="Consolas" w:eastAsia="Consolas" w:hAnsi="Consolas" w:cs="Consolas"/>
                <w:sz w:val="16"/>
              </w:rPr>
              <w:t>116,355</w:t>
            </w:r>
          </w:p>
        </w:tc>
      </w:tr>
    </w:tbl>
    <w:p w14:paraId="717D6B0C" w14:textId="77777777" w:rsidR="00AC1205" w:rsidRDefault="00AC1205"/>
    <w:p w14:paraId="717D6B0D" w14:textId="77777777" w:rsidR="00AC1205" w:rsidRDefault="00000000">
      <w:r>
        <w:br w:type="page"/>
      </w:r>
    </w:p>
    <w:p w14:paraId="717D6B0E" w14:textId="77777777" w:rsidR="00AC1205" w:rsidRDefault="00000000">
      <w:pPr>
        <w:shd w:val="solid" w:color="B0C4DE" w:fill="auto"/>
      </w:pPr>
      <w:r>
        <w:rPr>
          <w:b/>
          <w:sz w:val="26"/>
        </w:rPr>
        <w:lastRenderedPageBreak/>
        <w:t>yborn</w:t>
      </w:r>
    </w:p>
    <w:p w14:paraId="717D6B0F" w14:textId="77777777" w:rsidR="00AC1205" w:rsidRDefault="00000000">
      <w:pPr>
        <w:rPr>
          <w:color w:val="4682B4"/>
        </w:rPr>
      </w:pPr>
      <w:r>
        <w:rPr>
          <w:color w:val="4682B4"/>
        </w:rPr>
        <w:t>Birth year</w:t>
      </w:r>
      <w:r>
        <w:rPr>
          <w:color w:val="4682B4"/>
        </w:rPr>
        <w:br/>
        <w:t>&lt;year&gt;</w:t>
      </w:r>
    </w:p>
    <w:p w14:paraId="470E358F" w14:textId="77777777" w:rsidR="00766A22" w:rsidRPr="00AA2015" w:rsidRDefault="00766A22" w:rsidP="00766A22">
      <w:pPr>
        <w:rPr>
          <w:sz w:val="20"/>
          <w:szCs w:val="20"/>
          <w:lang w:val="en-GB"/>
        </w:rPr>
      </w:pPr>
      <w:r w:rsidRPr="00AA2015">
        <w:rPr>
          <w:sz w:val="20"/>
          <w:szCs w:val="20"/>
          <w:lang w:val="en-GB"/>
        </w:rPr>
        <w:t>Year of birth. It could have been updated during the panel if at a subsequent wave a more accurate date of birth was obtained. Corresponds to 'age'.</w:t>
      </w:r>
    </w:p>
    <w:p w14:paraId="072998FA" w14:textId="28067255" w:rsidR="00766A22" w:rsidRPr="00AA2015" w:rsidRDefault="00766A22" w:rsidP="008C6DB1">
      <w:pPr>
        <w:spacing w:after="120"/>
        <w:rPr>
          <w:sz w:val="20"/>
          <w:szCs w:val="20"/>
          <w:lang w:val="en-GB"/>
        </w:rPr>
      </w:pPr>
      <w:r w:rsidRPr="00AA2015">
        <w:rPr>
          <w:sz w:val="20"/>
          <w:szCs w:val="20"/>
          <w:lang w:val="en-GB"/>
        </w:rPr>
        <w:t>Variable was corrected for US</w:t>
      </w:r>
      <w:r>
        <w:rPr>
          <w:sz w:val="20"/>
          <w:szCs w:val="20"/>
          <w:lang w:val="en-GB"/>
        </w:rPr>
        <w:t xml:space="preserve"> and </w:t>
      </w:r>
      <w:r w:rsidRPr="00AA2015">
        <w:rPr>
          <w:sz w:val="20"/>
          <w:szCs w:val="20"/>
          <w:lang w:val="en-GB"/>
        </w:rPr>
        <w:t>UK:</w:t>
      </w:r>
    </w:p>
    <w:p w14:paraId="61DE631E" w14:textId="77777777" w:rsidR="00766A22" w:rsidRPr="00AA2015" w:rsidRDefault="00766A22" w:rsidP="00766A22">
      <w:pPr>
        <w:pStyle w:val="ListParagraph"/>
        <w:numPr>
          <w:ilvl w:val="3"/>
          <w:numId w:val="2"/>
        </w:numPr>
        <w:ind w:left="720" w:hanging="450"/>
        <w:rPr>
          <w:sz w:val="20"/>
          <w:szCs w:val="20"/>
        </w:rPr>
      </w:pPr>
      <w:r w:rsidRPr="00AA2015">
        <w:rPr>
          <w:sz w:val="20"/>
          <w:szCs w:val="20"/>
        </w:rPr>
        <w:t>missing values were filled based on age if available</w:t>
      </w:r>
    </w:p>
    <w:p w14:paraId="2B8D6DDC" w14:textId="77777777" w:rsidR="00766A22" w:rsidRPr="00AA2015" w:rsidRDefault="00766A22" w:rsidP="00766A22">
      <w:pPr>
        <w:pStyle w:val="ListParagraph"/>
        <w:numPr>
          <w:ilvl w:val="3"/>
          <w:numId w:val="2"/>
        </w:numPr>
        <w:ind w:left="720" w:hanging="450"/>
        <w:rPr>
          <w:sz w:val="20"/>
          <w:szCs w:val="20"/>
        </w:rPr>
      </w:pPr>
      <w:r w:rsidRPr="00AA2015">
        <w:rPr>
          <w:sz w:val="20"/>
          <w:szCs w:val="20"/>
        </w:rPr>
        <w:t>to be consistent across waves: if inconsistent values, then the mode year was selected</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6B16" w14:textId="77777777">
        <w:tc>
          <w:tcPr>
            <w:tcW w:w="9360" w:type="dxa"/>
          </w:tcPr>
          <w:p w14:paraId="0FCF9BFF" w14:textId="77777777" w:rsidR="008C6DB1" w:rsidRDefault="008C6DB1">
            <w:pPr>
              <w:rPr>
                <w:rFonts w:ascii="Consolas" w:eastAsia="Consolas" w:hAnsi="Consolas" w:cs="Consolas"/>
                <w:b/>
                <w:sz w:val="18"/>
              </w:rPr>
            </w:pPr>
          </w:p>
          <w:p w14:paraId="717D6B15" w14:textId="49A310FD" w:rsidR="00AC1205" w:rsidRDefault="00000000">
            <w:r>
              <w:rPr>
                <w:rFonts w:ascii="Consolas" w:eastAsia="Consolas" w:hAnsi="Consolas" w:cs="Consolas"/>
                <w:b/>
                <w:sz w:val="18"/>
              </w:rPr>
              <w:t xml:space="preserve">       Name: </w:t>
            </w:r>
            <w:r>
              <w:rPr>
                <w:rFonts w:ascii="Consolas" w:eastAsia="Consolas" w:hAnsi="Consolas" w:cs="Consolas"/>
                <w:sz w:val="18"/>
              </w:rPr>
              <w:t>yborn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Birth year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130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1,960.42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19.80          </w:t>
            </w:r>
          </w:p>
        </w:tc>
      </w:tr>
    </w:tbl>
    <w:p w14:paraId="4E58FF47" w14:textId="77777777" w:rsidR="00C8336A" w:rsidRDefault="00C8336A"/>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tblGrid>
      <w:tr w:rsidR="00F62308" w:rsidRPr="00AA2015" w14:paraId="53CD8ABB" w14:textId="77777777" w:rsidTr="00E71F48">
        <w:tc>
          <w:tcPr>
            <w:tcW w:w="1560" w:type="dxa"/>
            <w:tcBorders>
              <w:bottom w:val="nil"/>
            </w:tcBorders>
          </w:tcPr>
          <w:p w14:paraId="268ED5A8" w14:textId="77777777" w:rsidR="00F62308" w:rsidRPr="00AA2015" w:rsidRDefault="00F62308" w:rsidP="00E71F48">
            <w:pPr>
              <w:rPr>
                <w:lang w:val="en-GB"/>
              </w:rPr>
            </w:pPr>
          </w:p>
        </w:tc>
        <w:tc>
          <w:tcPr>
            <w:tcW w:w="1560" w:type="dxa"/>
            <w:tcBorders>
              <w:top w:val="single" w:sz="4" w:space="0" w:color="auto"/>
              <w:bottom w:val="single" w:sz="2" w:space="0" w:color="000000"/>
            </w:tcBorders>
            <w:vAlign w:val="center"/>
          </w:tcPr>
          <w:p w14:paraId="50A75703" w14:textId="77777777" w:rsidR="00F62308" w:rsidRPr="00AA2015" w:rsidRDefault="00F62308" w:rsidP="00E71F48">
            <w:pPr>
              <w:rPr>
                <w:lang w:val="en-GB"/>
              </w:rPr>
            </w:pPr>
            <w:r w:rsidRPr="00AA2015">
              <w:rPr>
                <w:rFonts w:ascii="Consolas" w:eastAsia="Consolas" w:hAnsi="Consolas" w:cs="Consolas"/>
                <w:b/>
                <w:sz w:val="18"/>
                <w:lang w:val="en-GB"/>
              </w:rPr>
              <w:t>Value</w:t>
            </w:r>
          </w:p>
        </w:tc>
        <w:tc>
          <w:tcPr>
            <w:tcW w:w="1560" w:type="dxa"/>
            <w:tcBorders>
              <w:top w:val="single" w:sz="4" w:space="0" w:color="auto"/>
              <w:bottom w:val="single" w:sz="2" w:space="0" w:color="000000"/>
            </w:tcBorders>
            <w:vAlign w:val="center"/>
          </w:tcPr>
          <w:p w14:paraId="3EC1E4C8" w14:textId="77777777" w:rsidR="00F62308" w:rsidRPr="00AA2015" w:rsidRDefault="00F62308" w:rsidP="00E71F48">
            <w:pPr>
              <w:rPr>
                <w:lang w:val="en-GB"/>
              </w:rPr>
            </w:pPr>
            <w:r w:rsidRPr="00AA2015">
              <w:rPr>
                <w:rFonts w:ascii="Consolas" w:eastAsia="Consolas" w:hAnsi="Consolas" w:cs="Consolas"/>
                <w:b/>
                <w:sz w:val="18"/>
                <w:lang w:val="en-GB"/>
              </w:rPr>
              <w:t>Freq.</w:t>
            </w:r>
          </w:p>
        </w:tc>
        <w:tc>
          <w:tcPr>
            <w:tcW w:w="1560" w:type="dxa"/>
            <w:tcBorders>
              <w:top w:val="single" w:sz="4" w:space="0" w:color="auto"/>
              <w:bottom w:val="single" w:sz="2" w:space="0" w:color="000000"/>
            </w:tcBorders>
            <w:vAlign w:val="center"/>
          </w:tcPr>
          <w:p w14:paraId="2F72AC91" w14:textId="77777777" w:rsidR="00F62308" w:rsidRPr="00AA2015" w:rsidRDefault="00F62308" w:rsidP="00E71F48">
            <w:pPr>
              <w:rPr>
                <w:lang w:val="en-GB"/>
              </w:rPr>
            </w:pPr>
            <w:r w:rsidRPr="00AA2015">
              <w:rPr>
                <w:rFonts w:ascii="Consolas" w:eastAsia="Consolas" w:hAnsi="Consolas" w:cs="Consolas"/>
                <w:b/>
                <w:sz w:val="18"/>
                <w:lang w:val="en-GB"/>
              </w:rPr>
              <w:t>Percent</w:t>
            </w:r>
          </w:p>
        </w:tc>
        <w:tc>
          <w:tcPr>
            <w:tcW w:w="1560" w:type="dxa"/>
          </w:tcPr>
          <w:p w14:paraId="5D52FD55" w14:textId="77777777" w:rsidR="00F62308" w:rsidRPr="00AA2015" w:rsidRDefault="00F62308" w:rsidP="00E71F48">
            <w:pPr>
              <w:rPr>
                <w:lang w:val="en-GB"/>
              </w:rPr>
            </w:pPr>
          </w:p>
        </w:tc>
      </w:tr>
      <w:tr w:rsidR="00F62308" w:rsidRPr="00AA2015" w14:paraId="7A2C57EB" w14:textId="77777777" w:rsidTr="004934B7">
        <w:tc>
          <w:tcPr>
            <w:tcW w:w="1560" w:type="dxa"/>
            <w:tcBorders>
              <w:top w:val="nil"/>
              <w:right w:val="nil"/>
            </w:tcBorders>
          </w:tcPr>
          <w:p w14:paraId="0F501482" w14:textId="77777777" w:rsidR="00F62308" w:rsidRPr="008C6DB1" w:rsidRDefault="00F62308" w:rsidP="00F62308">
            <w:pPr>
              <w:rPr>
                <w:rFonts w:ascii="Consolas" w:hAnsi="Consolas"/>
                <w:sz w:val="16"/>
                <w:szCs w:val="16"/>
                <w:lang w:val="en-GB"/>
              </w:rPr>
            </w:pPr>
          </w:p>
        </w:tc>
        <w:tc>
          <w:tcPr>
            <w:tcW w:w="1560" w:type="dxa"/>
            <w:tcBorders>
              <w:top w:val="single" w:sz="2" w:space="0" w:color="000000"/>
              <w:left w:val="nil"/>
              <w:bottom w:val="single" w:sz="0" w:space="0" w:color="D3D3D3"/>
            </w:tcBorders>
            <w:vAlign w:val="bottom"/>
          </w:tcPr>
          <w:p w14:paraId="0E2F7A46" w14:textId="63FACCA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1870</w:t>
            </w:r>
          </w:p>
        </w:tc>
        <w:tc>
          <w:tcPr>
            <w:tcW w:w="1560" w:type="dxa"/>
            <w:tcBorders>
              <w:top w:val="single" w:sz="2" w:space="0" w:color="000000"/>
              <w:bottom w:val="single" w:sz="0" w:space="0" w:color="D3D3D3"/>
            </w:tcBorders>
            <w:vAlign w:val="bottom"/>
          </w:tcPr>
          <w:p w14:paraId="4E728800" w14:textId="11FCDB9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w:t>
            </w:r>
          </w:p>
        </w:tc>
        <w:tc>
          <w:tcPr>
            <w:tcW w:w="1560" w:type="dxa"/>
            <w:tcBorders>
              <w:top w:val="single" w:sz="2" w:space="0" w:color="000000"/>
              <w:bottom w:val="single" w:sz="0" w:space="0" w:color="D3D3D3"/>
            </w:tcBorders>
            <w:vAlign w:val="bottom"/>
          </w:tcPr>
          <w:p w14:paraId="1AD84729" w14:textId="6C74EDC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762EBD98" w14:textId="77777777" w:rsidR="00F62308" w:rsidRPr="00AA2015" w:rsidRDefault="00F62308" w:rsidP="00F62308">
            <w:pPr>
              <w:rPr>
                <w:rFonts w:ascii="Consolas" w:hAnsi="Consolas"/>
                <w:sz w:val="16"/>
                <w:szCs w:val="16"/>
                <w:lang w:val="en-GB"/>
              </w:rPr>
            </w:pPr>
          </w:p>
        </w:tc>
      </w:tr>
      <w:tr w:rsidR="00F62308" w:rsidRPr="00AA2015" w14:paraId="7CC00785" w14:textId="77777777" w:rsidTr="004934B7">
        <w:tc>
          <w:tcPr>
            <w:tcW w:w="1560" w:type="dxa"/>
            <w:tcBorders>
              <w:right w:val="nil"/>
            </w:tcBorders>
          </w:tcPr>
          <w:p w14:paraId="1235BB33"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25B4B80" w14:textId="4ED61BA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1876</w:t>
            </w:r>
          </w:p>
        </w:tc>
        <w:tc>
          <w:tcPr>
            <w:tcW w:w="1560" w:type="dxa"/>
            <w:tcBorders>
              <w:top w:val="single" w:sz="0" w:space="0" w:color="D3D3D3"/>
              <w:bottom w:val="single" w:sz="0" w:space="0" w:color="D3D3D3"/>
            </w:tcBorders>
            <w:vAlign w:val="bottom"/>
          </w:tcPr>
          <w:p w14:paraId="736C3B46" w14:textId="34917B5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7</w:t>
            </w:r>
          </w:p>
        </w:tc>
        <w:tc>
          <w:tcPr>
            <w:tcW w:w="1560" w:type="dxa"/>
            <w:tcBorders>
              <w:top w:val="single" w:sz="0" w:space="0" w:color="D3D3D3"/>
              <w:bottom w:val="single" w:sz="0" w:space="0" w:color="D3D3D3"/>
            </w:tcBorders>
            <w:vAlign w:val="bottom"/>
          </w:tcPr>
          <w:p w14:paraId="1A2ADB1A" w14:textId="6D8E303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792432DB" w14:textId="77777777" w:rsidR="00F62308" w:rsidRPr="00AA2015" w:rsidRDefault="00F62308" w:rsidP="00F62308">
            <w:pPr>
              <w:rPr>
                <w:rFonts w:ascii="Consolas" w:hAnsi="Consolas"/>
                <w:sz w:val="16"/>
                <w:szCs w:val="16"/>
                <w:lang w:val="en-GB"/>
              </w:rPr>
            </w:pPr>
          </w:p>
        </w:tc>
      </w:tr>
      <w:tr w:rsidR="00F62308" w:rsidRPr="00AA2015" w14:paraId="0D1CCDDB" w14:textId="77777777" w:rsidTr="004934B7">
        <w:tc>
          <w:tcPr>
            <w:tcW w:w="1560" w:type="dxa"/>
            <w:tcBorders>
              <w:right w:val="nil"/>
            </w:tcBorders>
          </w:tcPr>
          <w:p w14:paraId="6DED8534"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C1C20E3" w14:textId="007C0E3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1879</w:t>
            </w:r>
          </w:p>
        </w:tc>
        <w:tc>
          <w:tcPr>
            <w:tcW w:w="1560" w:type="dxa"/>
            <w:tcBorders>
              <w:top w:val="single" w:sz="0" w:space="0" w:color="D3D3D3"/>
              <w:bottom w:val="single" w:sz="0" w:space="0" w:color="D3D3D3"/>
            </w:tcBorders>
            <w:vAlign w:val="bottom"/>
          </w:tcPr>
          <w:p w14:paraId="6E268E30" w14:textId="1574402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w:t>
            </w:r>
          </w:p>
        </w:tc>
        <w:tc>
          <w:tcPr>
            <w:tcW w:w="1560" w:type="dxa"/>
            <w:tcBorders>
              <w:top w:val="single" w:sz="0" w:space="0" w:color="D3D3D3"/>
              <w:bottom w:val="single" w:sz="0" w:space="0" w:color="D3D3D3"/>
            </w:tcBorders>
            <w:vAlign w:val="bottom"/>
          </w:tcPr>
          <w:p w14:paraId="5829AC97" w14:textId="2993AA3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51CEFF16" w14:textId="77777777" w:rsidR="00F62308" w:rsidRPr="00AA2015" w:rsidRDefault="00F62308" w:rsidP="00F62308">
            <w:pPr>
              <w:rPr>
                <w:rFonts w:ascii="Consolas" w:hAnsi="Consolas"/>
                <w:sz w:val="16"/>
                <w:szCs w:val="16"/>
                <w:lang w:val="en-GB"/>
              </w:rPr>
            </w:pPr>
          </w:p>
        </w:tc>
      </w:tr>
      <w:tr w:rsidR="00F62308" w:rsidRPr="00AA2015" w14:paraId="1FECBF23" w14:textId="77777777" w:rsidTr="004934B7">
        <w:tc>
          <w:tcPr>
            <w:tcW w:w="1560" w:type="dxa"/>
            <w:tcBorders>
              <w:right w:val="nil"/>
            </w:tcBorders>
          </w:tcPr>
          <w:p w14:paraId="2511FC63"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E0C33C9" w14:textId="1B9DE83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1880</w:t>
            </w:r>
          </w:p>
        </w:tc>
        <w:tc>
          <w:tcPr>
            <w:tcW w:w="1560" w:type="dxa"/>
            <w:tcBorders>
              <w:top w:val="single" w:sz="0" w:space="0" w:color="D3D3D3"/>
              <w:bottom w:val="single" w:sz="0" w:space="0" w:color="D3D3D3"/>
            </w:tcBorders>
            <w:vAlign w:val="bottom"/>
          </w:tcPr>
          <w:p w14:paraId="752B8D58" w14:textId="699375C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w:t>
            </w:r>
          </w:p>
        </w:tc>
        <w:tc>
          <w:tcPr>
            <w:tcW w:w="1560" w:type="dxa"/>
            <w:tcBorders>
              <w:top w:val="single" w:sz="0" w:space="0" w:color="D3D3D3"/>
              <w:bottom w:val="single" w:sz="0" w:space="0" w:color="D3D3D3"/>
            </w:tcBorders>
            <w:vAlign w:val="bottom"/>
          </w:tcPr>
          <w:p w14:paraId="22DA5551" w14:textId="7D07798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2D07D114" w14:textId="77777777" w:rsidR="00F62308" w:rsidRPr="00AA2015" w:rsidRDefault="00F62308" w:rsidP="00F62308">
            <w:pPr>
              <w:rPr>
                <w:rFonts w:ascii="Consolas" w:hAnsi="Consolas"/>
                <w:sz w:val="16"/>
                <w:szCs w:val="16"/>
                <w:lang w:val="en-GB"/>
              </w:rPr>
            </w:pPr>
          </w:p>
        </w:tc>
      </w:tr>
      <w:tr w:rsidR="00F62308" w:rsidRPr="00AA2015" w14:paraId="52ABEC68" w14:textId="77777777" w:rsidTr="004934B7">
        <w:tc>
          <w:tcPr>
            <w:tcW w:w="1560" w:type="dxa"/>
            <w:tcBorders>
              <w:right w:val="nil"/>
            </w:tcBorders>
          </w:tcPr>
          <w:p w14:paraId="586D7782"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A8E8F3D" w14:textId="7455D02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1881</w:t>
            </w:r>
          </w:p>
        </w:tc>
        <w:tc>
          <w:tcPr>
            <w:tcW w:w="1560" w:type="dxa"/>
            <w:tcBorders>
              <w:top w:val="single" w:sz="0" w:space="0" w:color="D3D3D3"/>
              <w:bottom w:val="single" w:sz="0" w:space="0" w:color="D3D3D3"/>
            </w:tcBorders>
            <w:vAlign w:val="bottom"/>
          </w:tcPr>
          <w:p w14:paraId="4A1A0F45" w14:textId="2FA0762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38</w:t>
            </w:r>
          </w:p>
        </w:tc>
        <w:tc>
          <w:tcPr>
            <w:tcW w:w="1560" w:type="dxa"/>
            <w:tcBorders>
              <w:top w:val="single" w:sz="0" w:space="0" w:color="D3D3D3"/>
              <w:bottom w:val="single" w:sz="0" w:space="0" w:color="D3D3D3"/>
            </w:tcBorders>
            <w:vAlign w:val="bottom"/>
          </w:tcPr>
          <w:p w14:paraId="64C8AA7F" w14:textId="034EBA9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0141C194" w14:textId="77777777" w:rsidR="00F62308" w:rsidRPr="00AA2015" w:rsidRDefault="00F62308" w:rsidP="00F62308">
            <w:pPr>
              <w:rPr>
                <w:rFonts w:ascii="Consolas" w:hAnsi="Consolas"/>
                <w:sz w:val="16"/>
                <w:szCs w:val="16"/>
                <w:lang w:val="en-GB"/>
              </w:rPr>
            </w:pPr>
          </w:p>
        </w:tc>
      </w:tr>
      <w:tr w:rsidR="00F62308" w:rsidRPr="00AA2015" w14:paraId="043D4F00" w14:textId="77777777" w:rsidTr="004934B7">
        <w:tc>
          <w:tcPr>
            <w:tcW w:w="1560" w:type="dxa"/>
            <w:tcBorders>
              <w:right w:val="nil"/>
            </w:tcBorders>
          </w:tcPr>
          <w:p w14:paraId="289940F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A5E8B0B" w14:textId="12D9750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1882</w:t>
            </w:r>
          </w:p>
        </w:tc>
        <w:tc>
          <w:tcPr>
            <w:tcW w:w="1560" w:type="dxa"/>
            <w:tcBorders>
              <w:top w:val="single" w:sz="0" w:space="0" w:color="D3D3D3"/>
              <w:bottom w:val="single" w:sz="0" w:space="0" w:color="D3D3D3"/>
            </w:tcBorders>
            <w:vAlign w:val="bottom"/>
          </w:tcPr>
          <w:p w14:paraId="3808DEC4" w14:textId="18999D4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23</w:t>
            </w:r>
          </w:p>
        </w:tc>
        <w:tc>
          <w:tcPr>
            <w:tcW w:w="1560" w:type="dxa"/>
            <w:tcBorders>
              <w:top w:val="single" w:sz="0" w:space="0" w:color="D3D3D3"/>
              <w:bottom w:val="single" w:sz="0" w:space="0" w:color="D3D3D3"/>
            </w:tcBorders>
            <w:vAlign w:val="bottom"/>
          </w:tcPr>
          <w:p w14:paraId="4756E0C4" w14:textId="7346FF4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6AF997B1" w14:textId="77777777" w:rsidR="00F62308" w:rsidRPr="00AA2015" w:rsidRDefault="00F62308" w:rsidP="00F62308">
            <w:pPr>
              <w:rPr>
                <w:rFonts w:ascii="Consolas" w:hAnsi="Consolas"/>
                <w:sz w:val="16"/>
                <w:szCs w:val="16"/>
                <w:lang w:val="en-GB"/>
              </w:rPr>
            </w:pPr>
          </w:p>
        </w:tc>
      </w:tr>
      <w:tr w:rsidR="00F62308" w:rsidRPr="00AA2015" w14:paraId="2809F7C5" w14:textId="77777777" w:rsidTr="004934B7">
        <w:tc>
          <w:tcPr>
            <w:tcW w:w="1560" w:type="dxa"/>
            <w:tcBorders>
              <w:right w:val="nil"/>
            </w:tcBorders>
          </w:tcPr>
          <w:p w14:paraId="3F0C637B"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9512D2A" w14:textId="3932369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1883</w:t>
            </w:r>
          </w:p>
        </w:tc>
        <w:tc>
          <w:tcPr>
            <w:tcW w:w="1560" w:type="dxa"/>
            <w:tcBorders>
              <w:top w:val="single" w:sz="0" w:space="0" w:color="D3D3D3"/>
              <w:bottom w:val="single" w:sz="0" w:space="0" w:color="D3D3D3"/>
            </w:tcBorders>
            <w:vAlign w:val="bottom"/>
          </w:tcPr>
          <w:p w14:paraId="1A3E890A" w14:textId="6C68F18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33</w:t>
            </w:r>
          </w:p>
        </w:tc>
        <w:tc>
          <w:tcPr>
            <w:tcW w:w="1560" w:type="dxa"/>
            <w:tcBorders>
              <w:top w:val="single" w:sz="0" w:space="0" w:color="D3D3D3"/>
              <w:bottom w:val="single" w:sz="0" w:space="0" w:color="D3D3D3"/>
            </w:tcBorders>
            <w:vAlign w:val="bottom"/>
          </w:tcPr>
          <w:p w14:paraId="6C1C03DF" w14:textId="5DE0BF8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09CD678B" w14:textId="77777777" w:rsidR="00F62308" w:rsidRPr="00AA2015" w:rsidRDefault="00F62308" w:rsidP="00F62308">
            <w:pPr>
              <w:rPr>
                <w:rFonts w:ascii="Consolas" w:hAnsi="Consolas"/>
                <w:sz w:val="16"/>
                <w:szCs w:val="16"/>
                <w:lang w:val="en-GB"/>
              </w:rPr>
            </w:pPr>
          </w:p>
        </w:tc>
      </w:tr>
      <w:tr w:rsidR="00F62308" w:rsidRPr="00AA2015" w14:paraId="16C31C73" w14:textId="77777777" w:rsidTr="004934B7">
        <w:tc>
          <w:tcPr>
            <w:tcW w:w="1560" w:type="dxa"/>
            <w:tcBorders>
              <w:right w:val="nil"/>
            </w:tcBorders>
          </w:tcPr>
          <w:p w14:paraId="217303DB"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467A061" w14:textId="118A5F2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1884</w:t>
            </w:r>
          </w:p>
        </w:tc>
        <w:tc>
          <w:tcPr>
            <w:tcW w:w="1560" w:type="dxa"/>
            <w:tcBorders>
              <w:top w:val="single" w:sz="0" w:space="0" w:color="D3D3D3"/>
              <w:bottom w:val="single" w:sz="0" w:space="0" w:color="D3D3D3"/>
            </w:tcBorders>
            <w:vAlign w:val="bottom"/>
          </w:tcPr>
          <w:p w14:paraId="26808F71" w14:textId="0E51E01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58</w:t>
            </w:r>
          </w:p>
        </w:tc>
        <w:tc>
          <w:tcPr>
            <w:tcW w:w="1560" w:type="dxa"/>
            <w:tcBorders>
              <w:top w:val="single" w:sz="0" w:space="0" w:color="D3D3D3"/>
              <w:bottom w:val="single" w:sz="0" w:space="0" w:color="D3D3D3"/>
            </w:tcBorders>
            <w:vAlign w:val="bottom"/>
          </w:tcPr>
          <w:p w14:paraId="2D0BB29A" w14:textId="2525BA1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34CF7B8A" w14:textId="77777777" w:rsidR="00F62308" w:rsidRPr="00AA2015" w:rsidRDefault="00F62308" w:rsidP="00F62308">
            <w:pPr>
              <w:rPr>
                <w:rFonts w:ascii="Consolas" w:hAnsi="Consolas"/>
                <w:sz w:val="16"/>
                <w:szCs w:val="16"/>
                <w:lang w:val="en-GB"/>
              </w:rPr>
            </w:pPr>
          </w:p>
        </w:tc>
      </w:tr>
      <w:tr w:rsidR="00F62308" w:rsidRPr="00AA2015" w14:paraId="4A38FFE2" w14:textId="77777777" w:rsidTr="004934B7">
        <w:tc>
          <w:tcPr>
            <w:tcW w:w="1560" w:type="dxa"/>
            <w:tcBorders>
              <w:right w:val="nil"/>
            </w:tcBorders>
          </w:tcPr>
          <w:p w14:paraId="56272DE9"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8191E15" w14:textId="14DCFDC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1885</w:t>
            </w:r>
          </w:p>
        </w:tc>
        <w:tc>
          <w:tcPr>
            <w:tcW w:w="1560" w:type="dxa"/>
            <w:tcBorders>
              <w:top w:val="single" w:sz="0" w:space="0" w:color="D3D3D3"/>
              <w:bottom w:val="single" w:sz="0" w:space="0" w:color="D3D3D3"/>
            </w:tcBorders>
            <w:vAlign w:val="bottom"/>
          </w:tcPr>
          <w:p w14:paraId="36A3EEAF" w14:textId="1502491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65</w:t>
            </w:r>
          </w:p>
        </w:tc>
        <w:tc>
          <w:tcPr>
            <w:tcW w:w="1560" w:type="dxa"/>
            <w:tcBorders>
              <w:top w:val="single" w:sz="0" w:space="0" w:color="D3D3D3"/>
              <w:bottom w:val="single" w:sz="0" w:space="0" w:color="D3D3D3"/>
            </w:tcBorders>
            <w:vAlign w:val="bottom"/>
          </w:tcPr>
          <w:p w14:paraId="4A088E5C" w14:textId="0FA813A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454A30A5" w14:textId="77777777" w:rsidR="00F62308" w:rsidRPr="00AA2015" w:rsidRDefault="00F62308" w:rsidP="00F62308">
            <w:pPr>
              <w:rPr>
                <w:rFonts w:ascii="Consolas" w:hAnsi="Consolas"/>
                <w:sz w:val="16"/>
                <w:szCs w:val="16"/>
                <w:lang w:val="en-GB"/>
              </w:rPr>
            </w:pPr>
          </w:p>
        </w:tc>
      </w:tr>
      <w:tr w:rsidR="00F62308" w:rsidRPr="00AA2015" w14:paraId="1527DEE6" w14:textId="77777777" w:rsidTr="004934B7">
        <w:tc>
          <w:tcPr>
            <w:tcW w:w="1560" w:type="dxa"/>
            <w:tcBorders>
              <w:right w:val="nil"/>
            </w:tcBorders>
          </w:tcPr>
          <w:p w14:paraId="07BD680F"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84DAA98" w14:textId="4A622AC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1886</w:t>
            </w:r>
          </w:p>
        </w:tc>
        <w:tc>
          <w:tcPr>
            <w:tcW w:w="1560" w:type="dxa"/>
            <w:tcBorders>
              <w:top w:val="single" w:sz="0" w:space="0" w:color="D3D3D3"/>
              <w:bottom w:val="single" w:sz="0" w:space="0" w:color="D3D3D3"/>
            </w:tcBorders>
            <w:vAlign w:val="bottom"/>
          </w:tcPr>
          <w:p w14:paraId="269643F7" w14:textId="1F6A31E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80</w:t>
            </w:r>
          </w:p>
        </w:tc>
        <w:tc>
          <w:tcPr>
            <w:tcW w:w="1560" w:type="dxa"/>
            <w:tcBorders>
              <w:top w:val="single" w:sz="0" w:space="0" w:color="D3D3D3"/>
              <w:bottom w:val="single" w:sz="0" w:space="0" w:color="D3D3D3"/>
            </w:tcBorders>
            <w:vAlign w:val="bottom"/>
          </w:tcPr>
          <w:p w14:paraId="6DBA1DCA" w14:textId="3DE94BE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1815BE07" w14:textId="77777777" w:rsidR="00F62308" w:rsidRPr="00AA2015" w:rsidRDefault="00F62308" w:rsidP="00F62308">
            <w:pPr>
              <w:rPr>
                <w:rFonts w:ascii="Consolas" w:hAnsi="Consolas"/>
                <w:sz w:val="16"/>
                <w:szCs w:val="16"/>
                <w:lang w:val="en-GB"/>
              </w:rPr>
            </w:pPr>
          </w:p>
        </w:tc>
      </w:tr>
      <w:tr w:rsidR="00F62308" w:rsidRPr="00AA2015" w14:paraId="091BA204" w14:textId="77777777" w:rsidTr="004934B7">
        <w:tc>
          <w:tcPr>
            <w:tcW w:w="1560" w:type="dxa"/>
            <w:tcBorders>
              <w:right w:val="nil"/>
            </w:tcBorders>
          </w:tcPr>
          <w:p w14:paraId="359ED48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294D0B80" w14:textId="783AE7E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1887</w:t>
            </w:r>
          </w:p>
        </w:tc>
        <w:tc>
          <w:tcPr>
            <w:tcW w:w="1560" w:type="dxa"/>
            <w:tcBorders>
              <w:top w:val="single" w:sz="0" w:space="0" w:color="D3D3D3"/>
              <w:bottom w:val="single" w:sz="0" w:space="0" w:color="D3D3D3"/>
            </w:tcBorders>
            <w:vAlign w:val="bottom"/>
          </w:tcPr>
          <w:p w14:paraId="0BBF0505" w14:textId="66C520A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121</w:t>
            </w:r>
          </w:p>
        </w:tc>
        <w:tc>
          <w:tcPr>
            <w:tcW w:w="1560" w:type="dxa"/>
            <w:tcBorders>
              <w:top w:val="single" w:sz="0" w:space="0" w:color="D3D3D3"/>
              <w:bottom w:val="single" w:sz="0" w:space="0" w:color="D3D3D3"/>
            </w:tcBorders>
            <w:vAlign w:val="bottom"/>
          </w:tcPr>
          <w:p w14:paraId="3A304A49" w14:textId="1D300BB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699EB892" w14:textId="77777777" w:rsidR="00F62308" w:rsidRPr="00AA2015" w:rsidRDefault="00F62308" w:rsidP="00F62308">
            <w:pPr>
              <w:rPr>
                <w:rFonts w:ascii="Consolas" w:hAnsi="Consolas"/>
                <w:sz w:val="16"/>
                <w:szCs w:val="16"/>
                <w:lang w:val="en-GB"/>
              </w:rPr>
            </w:pPr>
          </w:p>
        </w:tc>
      </w:tr>
      <w:tr w:rsidR="00F62308" w:rsidRPr="00AA2015" w14:paraId="301FCF6B" w14:textId="77777777" w:rsidTr="004934B7">
        <w:tc>
          <w:tcPr>
            <w:tcW w:w="1560" w:type="dxa"/>
            <w:tcBorders>
              <w:right w:val="nil"/>
            </w:tcBorders>
          </w:tcPr>
          <w:p w14:paraId="0423394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6598A72" w14:textId="1CA580C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1888</w:t>
            </w:r>
          </w:p>
        </w:tc>
        <w:tc>
          <w:tcPr>
            <w:tcW w:w="1560" w:type="dxa"/>
            <w:tcBorders>
              <w:top w:val="single" w:sz="0" w:space="0" w:color="D3D3D3"/>
              <w:bottom w:val="single" w:sz="0" w:space="0" w:color="D3D3D3"/>
            </w:tcBorders>
            <w:vAlign w:val="bottom"/>
          </w:tcPr>
          <w:p w14:paraId="44212AF4" w14:textId="75A4158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185</w:t>
            </w:r>
          </w:p>
        </w:tc>
        <w:tc>
          <w:tcPr>
            <w:tcW w:w="1560" w:type="dxa"/>
            <w:tcBorders>
              <w:top w:val="single" w:sz="0" w:space="0" w:color="D3D3D3"/>
              <w:bottom w:val="single" w:sz="0" w:space="0" w:color="D3D3D3"/>
            </w:tcBorders>
            <w:vAlign w:val="bottom"/>
          </w:tcPr>
          <w:p w14:paraId="4779AFED" w14:textId="39CBFBB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0.01</w:t>
            </w:r>
          </w:p>
        </w:tc>
        <w:tc>
          <w:tcPr>
            <w:tcW w:w="1560" w:type="dxa"/>
          </w:tcPr>
          <w:p w14:paraId="225EF669" w14:textId="77777777" w:rsidR="00F62308" w:rsidRPr="00AA2015" w:rsidRDefault="00F62308" w:rsidP="00F62308">
            <w:pPr>
              <w:rPr>
                <w:rFonts w:ascii="Consolas" w:hAnsi="Consolas"/>
                <w:sz w:val="16"/>
                <w:szCs w:val="16"/>
                <w:lang w:val="en-GB"/>
              </w:rPr>
            </w:pPr>
          </w:p>
        </w:tc>
      </w:tr>
      <w:tr w:rsidR="00F62308" w:rsidRPr="00AA2015" w14:paraId="478C507B" w14:textId="77777777" w:rsidTr="004934B7">
        <w:tc>
          <w:tcPr>
            <w:tcW w:w="1560" w:type="dxa"/>
            <w:tcBorders>
              <w:right w:val="nil"/>
            </w:tcBorders>
          </w:tcPr>
          <w:p w14:paraId="4F651B54"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4D64F16" w14:textId="2E6DE0C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1889</w:t>
            </w:r>
          </w:p>
        </w:tc>
        <w:tc>
          <w:tcPr>
            <w:tcW w:w="1560" w:type="dxa"/>
            <w:tcBorders>
              <w:top w:val="single" w:sz="0" w:space="0" w:color="D3D3D3"/>
              <w:bottom w:val="single" w:sz="0" w:space="0" w:color="D3D3D3"/>
            </w:tcBorders>
            <w:vAlign w:val="bottom"/>
          </w:tcPr>
          <w:p w14:paraId="5CA4FC92" w14:textId="253D8D3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103</w:t>
            </w:r>
          </w:p>
        </w:tc>
        <w:tc>
          <w:tcPr>
            <w:tcW w:w="1560" w:type="dxa"/>
            <w:tcBorders>
              <w:top w:val="single" w:sz="0" w:space="0" w:color="D3D3D3"/>
              <w:bottom w:val="single" w:sz="0" w:space="0" w:color="D3D3D3"/>
            </w:tcBorders>
            <w:vAlign w:val="bottom"/>
          </w:tcPr>
          <w:p w14:paraId="407A575D" w14:textId="02A1593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30765AF6" w14:textId="77777777" w:rsidR="00F62308" w:rsidRPr="00AA2015" w:rsidRDefault="00F62308" w:rsidP="00F62308">
            <w:pPr>
              <w:rPr>
                <w:rFonts w:ascii="Consolas" w:hAnsi="Consolas"/>
                <w:sz w:val="16"/>
                <w:szCs w:val="16"/>
                <w:lang w:val="en-GB"/>
              </w:rPr>
            </w:pPr>
          </w:p>
        </w:tc>
      </w:tr>
      <w:tr w:rsidR="00F62308" w:rsidRPr="00AA2015" w14:paraId="7D19FBA6" w14:textId="77777777" w:rsidTr="004934B7">
        <w:tc>
          <w:tcPr>
            <w:tcW w:w="1560" w:type="dxa"/>
            <w:tcBorders>
              <w:right w:val="nil"/>
            </w:tcBorders>
          </w:tcPr>
          <w:p w14:paraId="6CF8529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D85C892" w14:textId="20CD4BB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1890</w:t>
            </w:r>
          </w:p>
        </w:tc>
        <w:tc>
          <w:tcPr>
            <w:tcW w:w="1560" w:type="dxa"/>
            <w:tcBorders>
              <w:top w:val="single" w:sz="0" w:space="0" w:color="D3D3D3"/>
              <w:bottom w:val="single" w:sz="0" w:space="0" w:color="D3D3D3"/>
            </w:tcBorders>
            <w:vAlign w:val="bottom"/>
          </w:tcPr>
          <w:p w14:paraId="606C4ECC" w14:textId="62A9266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109</w:t>
            </w:r>
          </w:p>
        </w:tc>
        <w:tc>
          <w:tcPr>
            <w:tcW w:w="1560" w:type="dxa"/>
            <w:tcBorders>
              <w:top w:val="single" w:sz="0" w:space="0" w:color="D3D3D3"/>
              <w:bottom w:val="single" w:sz="0" w:space="0" w:color="D3D3D3"/>
            </w:tcBorders>
            <w:vAlign w:val="bottom"/>
          </w:tcPr>
          <w:p w14:paraId="3617C612" w14:textId="6C77312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w:t>
            </w:r>
          </w:p>
        </w:tc>
        <w:tc>
          <w:tcPr>
            <w:tcW w:w="1560" w:type="dxa"/>
          </w:tcPr>
          <w:p w14:paraId="491671D6" w14:textId="77777777" w:rsidR="00F62308" w:rsidRPr="00AA2015" w:rsidRDefault="00F62308" w:rsidP="00F62308">
            <w:pPr>
              <w:rPr>
                <w:rFonts w:ascii="Consolas" w:hAnsi="Consolas"/>
                <w:sz w:val="16"/>
                <w:szCs w:val="16"/>
                <w:lang w:val="en-GB"/>
              </w:rPr>
            </w:pPr>
          </w:p>
        </w:tc>
      </w:tr>
      <w:tr w:rsidR="00F62308" w:rsidRPr="00AA2015" w14:paraId="1BB4DC5F" w14:textId="77777777" w:rsidTr="004934B7">
        <w:tc>
          <w:tcPr>
            <w:tcW w:w="1560" w:type="dxa"/>
            <w:tcBorders>
              <w:right w:val="nil"/>
            </w:tcBorders>
          </w:tcPr>
          <w:p w14:paraId="68D8187F"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530B074" w14:textId="0DDB9E5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1891</w:t>
            </w:r>
          </w:p>
        </w:tc>
        <w:tc>
          <w:tcPr>
            <w:tcW w:w="1560" w:type="dxa"/>
            <w:tcBorders>
              <w:top w:val="single" w:sz="0" w:space="0" w:color="D3D3D3"/>
              <w:bottom w:val="single" w:sz="0" w:space="0" w:color="D3D3D3"/>
            </w:tcBorders>
            <w:vAlign w:val="bottom"/>
          </w:tcPr>
          <w:p w14:paraId="77EE36B1" w14:textId="3922FD5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238</w:t>
            </w:r>
          </w:p>
        </w:tc>
        <w:tc>
          <w:tcPr>
            <w:tcW w:w="1560" w:type="dxa"/>
            <w:tcBorders>
              <w:top w:val="single" w:sz="0" w:space="0" w:color="D3D3D3"/>
              <w:bottom w:val="single" w:sz="0" w:space="0" w:color="D3D3D3"/>
            </w:tcBorders>
            <w:vAlign w:val="bottom"/>
          </w:tcPr>
          <w:p w14:paraId="08B51B5E" w14:textId="2BBE865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0.01</w:t>
            </w:r>
          </w:p>
        </w:tc>
        <w:tc>
          <w:tcPr>
            <w:tcW w:w="1560" w:type="dxa"/>
          </w:tcPr>
          <w:p w14:paraId="26E78A64" w14:textId="77777777" w:rsidR="00F62308" w:rsidRPr="00AA2015" w:rsidRDefault="00F62308" w:rsidP="00F62308">
            <w:pPr>
              <w:rPr>
                <w:rFonts w:ascii="Consolas" w:hAnsi="Consolas"/>
                <w:sz w:val="16"/>
                <w:szCs w:val="16"/>
                <w:lang w:val="en-GB"/>
              </w:rPr>
            </w:pPr>
          </w:p>
        </w:tc>
      </w:tr>
      <w:tr w:rsidR="00F62308" w:rsidRPr="00AA2015" w14:paraId="3D66BB24" w14:textId="77777777" w:rsidTr="004934B7">
        <w:tc>
          <w:tcPr>
            <w:tcW w:w="1560" w:type="dxa"/>
            <w:tcBorders>
              <w:right w:val="nil"/>
            </w:tcBorders>
          </w:tcPr>
          <w:p w14:paraId="0476EB47"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612CB033" w14:textId="1CEED59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1892</w:t>
            </w:r>
          </w:p>
        </w:tc>
        <w:tc>
          <w:tcPr>
            <w:tcW w:w="1560" w:type="dxa"/>
            <w:tcBorders>
              <w:top w:val="single" w:sz="0" w:space="0" w:color="D3D3D3"/>
              <w:bottom w:val="single" w:sz="0" w:space="0" w:color="D3D3D3"/>
            </w:tcBorders>
            <w:vAlign w:val="bottom"/>
          </w:tcPr>
          <w:p w14:paraId="0A707138" w14:textId="0DF8BFE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255</w:t>
            </w:r>
          </w:p>
        </w:tc>
        <w:tc>
          <w:tcPr>
            <w:tcW w:w="1560" w:type="dxa"/>
            <w:tcBorders>
              <w:top w:val="single" w:sz="0" w:space="0" w:color="D3D3D3"/>
              <w:bottom w:val="single" w:sz="0" w:space="0" w:color="D3D3D3"/>
            </w:tcBorders>
            <w:vAlign w:val="bottom"/>
          </w:tcPr>
          <w:p w14:paraId="16B418E9" w14:textId="4A234ED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0.01</w:t>
            </w:r>
          </w:p>
        </w:tc>
        <w:tc>
          <w:tcPr>
            <w:tcW w:w="1560" w:type="dxa"/>
          </w:tcPr>
          <w:p w14:paraId="162C5287" w14:textId="77777777" w:rsidR="00F62308" w:rsidRPr="00AA2015" w:rsidRDefault="00F62308" w:rsidP="00F62308">
            <w:pPr>
              <w:rPr>
                <w:rFonts w:ascii="Consolas" w:hAnsi="Consolas"/>
                <w:sz w:val="16"/>
                <w:szCs w:val="16"/>
                <w:lang w:val="en-GB"/>
              </w:rPr>
            </w:pPr>
          </w:p>
        </w:tc>
      </w:tr>
      <w:tr w:rsidR="00F62308" w:rsidRPr="00AA2015" w14:paraId="4DB662A4" w14:textId="77777777" w:rsidTr="004934B7">
        <w:tc>
          <w:tcPr>
            <w:tcW w:w="1560" w:type="dxa"/>
            <w:tcBorders>
              <w:right w:val="nil"/>
            </w:tcBorders>
          </w:tcPr>
          <w:p w14:paraId="29263377"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9911879" w14:textId="482A790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1893</w:t>
            </w:r>
          </w:p>
        </w:tc>
        <w:tc>
          <w:tcPr>
            <w:tcW w:w="1560" w:type="dxa"/>
            <w:tcBorders>
              <w:top w:val="single" w:sz="0" w:space="0" w:color="D3D3D3"/>
              <w:bottom w:val="single" w:sz="0" w:space="0" w:color="D3D3D3"/>
            </w:tcBorders>
            <w:vAlign w:val="bottom"/>
          </w:tcPr>
          <w:p w14:paraId="0E64B54C" w14:textId="63045B6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265</w:t>
            </w:r>
          </w:p>
        </w:tc>
        <w:tc>
          <w:tcPr>
            <w:tcW w:w="1560" w:type="dxa"/>
            <w:tcBorders>
              <w:top w:val="single" w:sz="0" w:space="0" w:color="D3D3D3"/>
              <w:bottom w:val="single" w:sz="0" w:space="0" w:color="D3D3D3"/>
            </w:tcBorders>
            <w:vAlign w:val="bottom"/>
          </w:tcPr>
          <w:p w14:paraId="488BE832" w14:textId="6ACBD6A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0.01</w:t>
            </w:r>
          </w:p>
        </w:tc>
        <w:tc>
          <w:tcPr>
            <w:tcW w:w="1560" w:type="dxa"/>
          </w:tcPr>
          <w:p w14:paraId="3A5799DC" w14:textId="77777777" w:rsidR="00F62308" w:rsidRPr="00AA2015" w:rsidRDefault="00F62308" w:rsidP="00F62308">
            <w:pPr>
              <w:rPr>
                <w:rFonts w:ascii="Consolas" w:hAnsi="Consolas"/>
                <w:sz w:val="16"/>
                <w:szCs w:val="16"/>
                <w:lang w:val="en-GB"/>
              </w:rPr>
            </w:pPr>
          </w:p>
        </w:tc>
      </w:tr>
      <w:tr w:rsidR="00F62308" w:rsidRPr="00AA2015" w14:paraId="4BFB38CB" w14:textId="77777777" w:rsidTr="004934B7">
        <w:tc>
          <w:tcPr>
            <w:tcW w:w="1560" w:type="dxa"/>
            <w:tcBorders>
              <w:right w:val="nil"/>
            </w:tcBorders>
          </w:tcPr>
          <w:p w14:paraId="68F2FF9F"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D4572FE" w14:textId="01B9956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1894</w:t>
            </w:r>
          </w:p>
        </w:tc>
        <w:tc>
          <w:tcPr>
            <w:tcW w:w="1560" w:type="dxa"/>
            <w:tcBorders>
              <w:top w:val="single" w:sz="0" w:space="0" w:color="D3D3D3"/>
              <w:bottom w:val="single" w:sz="0" w:space="0" w:color="D3D3D3"/>
            </w:tcBorders>
            <w:vAlign w:val="bottom"/>
          </w:tcPr>
          <w:p w14:paraId="7C595A41" w14:textId="4B139ED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422</w:t>
            </w:r>
          </w:p>
        </w:tc>
        <w:tc>
          <w:tcPr>
            <w:tcW w:w="1560" w:type="dxa"/>
            <w:tcBorders>
              <w:top w:val="single" w:sz="0" w:space="0" w:color="D3D3D3"/>
              <w:bottom w:val="single" w:sz="0" w:space="0" w:color="D3D3D3"/>
            </w:tcBorders>
            <w:vAlign w:val="bottom"/>
          </w:tcPr>
          <w:p w14:paraId="0AE8639B" w14:textId="515E31A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0.01</w:t>
            </w:r>
          </w:p>
        </w:tc>
        <w:tc>
          <w:tcPr>
            <w:tcW w:w="1560" w:type="dxa"/>
          </w:tcPr>
          <w:p w14:paraId="1041EBAE" w14:textId="77777777" w:rsidR="00F62308" w:rsidRPr="00AA2015" w:rsidRDefault="00F62308" w:rsidP="00F62308">
            <w:pPr>
              <w:rPr>
                <w:rFonts w:ascii="Consolas" w:hAnsi="Consolas"/>
                <w:sz w:val="16"/>
                <w:szCs w:val="16"/>
                <w:lang w:val="en-GB"/>
              </w:rPr>
            </w:pPr>
          </w:p>
        </w:tc>
      </w:tr>
      <w:tr w:rsidR="00F62308" w:rsidRPr="00AA2015" w14:paraId="14141DD3" w14:textId="77777777" w:rsidTr="004934B7">
        <w:tc>
          <w:tcPr>
            <w:tcW w:w="1560" w:type="dxa"/>
            <w:tcBorders>
              <w:right w:val="nil"/>
            </w:tcBorders>
          </w:tcPr>
          <w:p w14:paraId="7FBEA1A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F4B8E2E" w14:textId="3932310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1895</w:t>
            </w:r>
          </w:p>
        </w:tc>
        <w:tc>
          <w:tcPr>
            <w:tcW w:w="1560" w:type="dxa"/>
            <w:tcBorders>
              <w:top w:val="single" w:sz="0" w:space="0" w:color="D3D3D3"/>
              <w:bottom w:val="single" w:sz="0" w:space="0" w:color="D3D3D3"/>
            </w:tcBorders>
            <w:vAlign w:val="bottom"/>
          </w:tcPr>
          <w:p w14:paraId="209A5BBF" w14:textId="110D7C1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431</w:t>
            </w:r>
          </w:p>
        </w:tc>
        <w:tc>
          <w:tcPr>
            <w:tcW w:w="1560" w:type="dxa"/>
            <w:tcBorders>
              <w:top w:val="single" w:sz="0" w:space="0" w:color="D3D3D3"/>
              <w:bottom w:val="single" w:sz="0" w:space="0" w:color="D3D3D3"/>
            </w:tcBorders>
            <w:vAlign w:val="bottom"/>
          </w:tcPr>
          <w:p w14:paraId="5CBE6A7A" w14:textId="2F09E85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0.01</w:t>
            </w:r>
          </w:p>
        </w:tc>
        <w:tc>
          <w:tcPr>
            <w:tcW w:w="1560" w:type="dxa"/>
          </w:tcPr>
          <w:p w14:paraId="1007BE16" w14:textId="77777777" w:rsidR="00F62308" w:rsidRPr="00AA2015" w:rsidRDefault="00F62308" w:rsidP="00F62308">
            <w:pPr>
              <w:rPr>
                <w:rFonts w:ascii="Consolas" w:hAnsi="Consolas"/>
                <w:sz w:val="16"/>
                <w:szCs w:val="16"/>
                <w:lang w:val="en-GB"/>
              </w:rPr>
            </w:pPr>
          </w:p>
        </w:tc>
      </w:tr>
      <w:tr w:rsidR="00F62308" w:rsidRPr="00AA2015" w14:paraId="1EE9032A" w14:textId="77777777" w:rsidTr="004934B7">
        <w:tc>
          <w:tcPr>
            <w:tcW w:w="1560" w:type="dxa"/>
            <w:tcBorders>
              <w:right w:val="nil"/>
            </w:tcBorders>
          </w:tcPr>
          <w:p w14:paraId="62C8D43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D82DE8F" w14:textId="7AC04D4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1896</w:t>
            </w:r>
          </w:p>
        </w:tc>
        <w:tc>
          <w:tcPr>
            <w:tcW w:w="1560" w:type="dxa"/>
            <w:tcBorders>
              <w:top w:val="single" w:sz="0" w:space="0" w:color="D3D3D3"/>
              <w:bottom w:val="single" w:sz="0" w:space="0" w:color="D3D3D3"/>
            </w:tcBorders>
            <w:vAlign w:val="bottom"/>
          </w:tcPr>
          <w:p w14:paraId="30A0E8D8" w14:textId="70755B2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576</w:t>
            </w:r>
          </w:p>
        </w:tc>
        <w:tc>
          <w:tcPr>
            <w:tcW w:w="1560" w:type="dxa"/>
            <w:tcBorders>
              <w:top w:val="single" w:sz="0" w:space="0" w:color="D3D3D3"/>
              <w:bottom w:val="single" w:sz="0" w:space="0" w:color="D3D3D3"/>
            </w:tcBorders>
            <w:vAlign w:val="bottom"/>
          </w:tcPr>
          <w:p w14:paraId="28117898" w14:textId="1D7D58C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0.02</w:t>
            </w:r>
          </w:p>
        </w:tc>
        <w:tc>
          <w:tcPr>
            <w:tcW w:w="1560" w:type="dxa"/>
          </w:tcPr>
          <w:p w14:paraId="414C15B1" w14:textId="77777777" w:rsidR="00F62308" w:rsidRPr="00AA2015" w:rsidRDefault="00F62308" w:rsidP="00F62308">
            <w:pPr>
              <w:rPr>
                <w:rFonts w:ascii="Consolas" w:hAnsi="Consolas"/>
                <w:sz w:val="16"/>
                <w:szCs w:val="16"/>
                <w:lang w:val="en-GB"/>
              </w:rPr>
            </w:pPr>
          </w:p>
        </w:tc>
      </w:tr>
      <w:tr w:rsidR="00F62308" w:rsidRPr="00AA2015" w14:paraId="446B68AC" w14:textId="77777777" w:rsidTr="004934B7">
        <w:tc>
          <w:tcPr>
            <w:tcW w:w="1560" w:type="dxa"/>
            <w:tcBorders>
              <w:right w:val="nil"/>
            </w:tcBorders>
          </w:tcPr>
          <w:p w14:paraId="6C2B304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FE73130" w14:textId="135211C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1897</w:t>
            </w:r>
          </w:p>
        </w:tc>
        <w:tc>
          <w:tcPr>
            <w:tcW w:w="1560" w:type="dxa"/>
            <w:tcBorders>
              <w:top w:val="single" w:sz="0" w:space="0" w:color="D3D3D3"/>
              <w:bottom w:val="single" w:sz="0" w:space="0" w:color="D3D3D3"/>
            </w:tcBorders>
            <w:vAlign w:val="bottom"/>
          </w:tcPr>
          <w:p w14:paraId="7356D6C6" w14:textId="655851E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495</w:t>
            </w:r>
          </w:p>
        </w:tc>
        <w:tc>
          <w:tcPr>
            <w:tcW w:w="1560" w:type="dxa"/>
            <w:tcBorders>
              <w:top w:val="single" w:sz="0" w:space="0" w:color="D3D3D3"/>
              <w:bottom w:val="single" w:sz="0" w:space="0" w:color="D3D3D3"/>
            </w:tcBorders>
            <w:vAlign w:val="bottom"/>
          </w:tcPr>
          <w:p w14:paraId="657A700D" w14:textId="56718A0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0.02</w:t>
            </w:r>
          </w:p>
        </w:tc>
        <w:tc>
          <w:tcPr>
            <w:tcW w:w="1560" w:type="dxa"/>
          </w:tcPr>
          <w:p w14:paraId="252981F5" w14:textId="77777777" w:rsidR="00F62308" w:rsidRPr="00AA2015" w:rsidRDefault="00F62308" w:rsidP="00F62308">
            <w:pPr>
              <w:rPr>
                <w:rFonts w:ascii="Consolas" w:hAnsi="Consolas"/>
                <w:sz w:val="16"/>
                <w:szCs w:val="16"/>
                <w:lang w:val="en-GB"/>
              </w:rPr>
            </w:pPr>
          </w:p>
        </w:tc>
      </w:tr>
      <w:tr w:rsidR="00F62308" w:rsidRPr="00AA2015" w14:paraId="283077AF" w14:textId="77777777" w:rsidTr="004934B7">
        <w:tc>
          <w:tcPr>
            <w:tcW w:w="1560" w:type="dxa"/>
            <w:tcBorders>
              <w:right w:val="nil"/>
            </w:tcBorders>
          </w:tcPr>
          <w:p w14:paraId="679B7210"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173B903" w14:textId="3E9D1D0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1898</w:t>
            </w:r>
          </w:p>
        </w:tc>
        <w:tc>
          <w:tcPr>
            <w:tcW w:w="1560" w:type="dxa"/>
            <w:tcBorders>
              <w:top w:val="single" w:sz="0" w:space="0" w:color="D3D3D3"/>
              <w:bottom w:val="single" w:sz="0" w:space="0" w:color="D3D3D3"/>
            </w:tcBorders>
            <w:vAlign w:val="bottom"/>
          </w:tcPr>
          <w:p w14:paraId="5F8D82D4" w14:textId="6DAEBA0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524</w:t>
            </w:r>
          </w:p>
        </w:tc>
        <w:tc>
          <w:tcPr>
            <w:tcW w:w="1560" w:type="dxa"/>
            <w:tcBorders>
              <w:top w:val="single" w:sz="0" w:space="0" w:color="D3D3D3"/>
              <w:bottom w:val="single" w:sz="0" w:space="0" w:color="D3D3D3"/>
            </w:tcBorders>
            <w:vAlign w:val="bottom"/>
          </w:tcPr>
          <w:p w14:paraId="52E0D794" w14:textId="06B6BBC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0.02</w:t>
            </w:r>
          </w:p>
        </w:tc>
        <w:tc>
          <w:tcPr>
            <w:tcW w:w="1560" w:type="dxa"/>
          </w:tcPr>
          <w:p w14:paraId="16BB3D6F" w14:textId="77777777" w:rsidR="00F62308" w:rsidRPr="00AA2015" w:rsidRDefault="00F62308" w:rsidP="00F62308">
            <w:pPr>
              <w:rPr>
                <w:rFonts w:ascii="Consolas" w:hAnsi="Consolas"/>
                <w:sz w:val="16"/>
                <w:szCs w:val="16"/>
                <w:lang w:val="en-GB"/>
              </w:rPr>
            </w:pPr>
          </w:p>
        </w:tc>
      </w:tr>
      <w:tr w:rsidR="00F62308" w:rsidRPr="00AA2015" w14:paraId="0F63ABAB" w14:textId="77777777" w:rsidTr="004934B7">
        <w:tc>
          <w:tcPr>
            <w:tcW w:w="1560" w:type="dxa"/>
            <w:tcBorders>
              <w:right w:val="nil"/>
            </w:tcBorders>
          </w:tcPr>
          <w:p w14:paraId="666C3C6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61572937" w14:textId="6E4977D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1899</w:t>
            </w:r>
          </w:p>
        </w:tc>
        <w:tc>
          <w:tcPr>
            <w:tcW w:w="1560" w:type="dxa"/>
            <w:tcBorders>
              <w:top w:val="single" w:sz="0" w:space="0" w:color="D3D3D3"/>
              <w:bottom w:val="single" w:sz="0" w:space="0" w:color="D3D3D3"/>
            </w:tcBorders>
            <w:vAlign w:val="bottom"/>
          </w:tcPr>
          <w:p w14:paraId="67D51A57" w14:textId="5A4F060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622</w:t>
            </w:r>
          </w:p>
        </w:tc>
        <w:tc>
          <w:tcPr>
            <w:tcW w:w="1560" w:type="dxa"/>
            <w:tcBorders>
              <w:top w:val="single" w:sz="0" w:space="0" w:color="D3D3D3"/>
              <w:bottom w:val="single" w:sz="0" w:space="0" w:color="D3D3D3"/>
            </w:tcBorders>
            <w:vAlign w:val="bottom"/>
          </w:tcPr>
          <w:p w14:paraId="75606301" w14:textId="56730F7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0.02</w:t>
            </w:r>
          </w:p>
        </w:tc>
        <w:tc>
          <w:tcPr>
            <w:tcW w:w="1560" w:type="dxa"/>
          </w:tcPr>
          <w:p w14:paraId="0DC310AE" w14:textId="77777777" w:rsidR="00F62308" w:rsidRPr="00AA2015" w:rsidRDefault="00F62308" w:rsidP="00F62308">
            <w:pPr>
              <w:rPr>
                <w:rFonts w:ascii="Consolas" w:hAnsi="Consolas"/>
                <w:sz w:val="16"/>
                <w:szCs w:val="16"/>
                <w:lang w:val="en-GB"/>
              </w:rPr>
            </w:pPr>
          </w:p>
        </w:tc>
      </w:tr>
      <w:tr w:rsidR="00F62308" w:rsidRPr="00AA2015" w14:paraId="30B384A5" w14:textId="77777777" w:rsidTr="004934B7">
        <w:tc>
          <w:tcPr>
            <w:tcW w:w="1560" w:type="dxa"/>
            <w:tcBorders>
              <w:right w:val="nil"/>
            </w:tcBorders>
          </w:tcPr>
          <w:p w14:paraId="7DBD8B6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6B999E72" w14:textId="0703396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1900</w:t>
            </w:r>
          </w:p>
        </w:tc>
        <w:tc>
          <w:tcPr>
            <w:tcW w:w="1560" w:type="dxa"/>
            <w:tcBorders>
              <w:top w:val="single" w:sz="0" w:space="0" w:color="D3D3D3"/>
              <w:bottom w:val="single" w:sz="0" w:space="0" w:color="D3D3D3"/>
            </w:tcBorders>
            <w:vAlign w:val="bottom"/>
          </w:tcPr>
          <w:p w14:paraId="7F6065E2" w14:textId="33628D7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1,053</w:t>
            </w:r>
          </w:p>
        </w:tc>
        <w:tc>
          <w:tcPr>
            <w:tcW w:w="1560" w:type="dxa"/>
            <w:tcBorders>
              <w:top w:val="single" w:sz="0" w:space="0" w:color="D3D3D3"/>
              <w:bottom w:val="single" w:sz="0" w:space="0" w:color="D3D3D3"/>
            </w:tcBorders>
            <w:vAlign w:val="bottom"/>
          </w:tcPr>
          <w:p w14:paraId="303193A7" w14:textId="40C5633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0.03</w:t>
            </w:r>
          </w:p>
        </w:tc>
        <w:tc>
          <w:tcPr>
            <w:tcW w:w="1560" w:type="dxa"/>
          </w:tcPr>
          <w:p w14:paraId="78FA2D94" w14:textId="77777777" w:rsidR="00F62308" w:rsidRPr="00AA2015" w:rsidRDefault="00F62308" w:rsidP="00F62308">
            <w:pPr>
              <w:rPr>
                <w:rFonts w:ascii="Consolas" w:hAnsi="Consolas"/>
                <w:sz w:val="16"/>
                <w:szCs w:val="16"/>
                <w:lang w:val="en-GB"/>
              </w:rPr>
            </w:pPr>
          </w:p>
        </w:tc>
      </w:tr>
      <w:tr w:rsidR="00F62308" w:rsidRPr="00AA2015" w14:paraId="28F22916" w14:textId="77777777" w:rsidTr="004934B7">
        <w:tc>
          <w:tcPr>
            <w:tcW w:w="1560" w:type="dxa"/>
            <w:tcBorders>
              <w:right w:val="nil"/>
            </w:tcBorders>
          </w:tcPr>
          <w:p w14:paraId="71F48DC6"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DEFCAFB" w14:textId="79C3850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1901</w:t>
            </w:r>
          </w:p>
        </w:tc>
        <w:tc>
          <w:tcPr>
            <w:tcW w:w="1560" w:type="dxa"/>
            <w:tcBorders>
              <w:top w:val="single" w:sz="0" w:space="0" w:color="D3D3D3"/>
              <w:bottom w:val="single" w:sz="0" w:space="0" w:color="D3D3D3"/>
            </w:tcBorders>
            <w:vAlign w:val="bottom"/>
          </w:tcPr>
          <w:p w14:paraId="034AE850" w14:textId="3C88150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922</w:t>
            </w:r>
          </w:p>
        </w:tc>
        <w:tc>
          <w:tcPr>
            <w:tcW w:w="1560" w:type="dxa"/>
            <w:tcBorders>
              <w:top w:val="single" w:sz="0" w:space="0" w:color="D3D3D3"/>
              <w:bottom w:val="single" w:sz="0" w:space="0" w:color="D3D3D3"/>
            </w:tcBorders>
            <w:vAlign w:val="bottom"/>
          </w:tcPr>
          <w:p w14:paraId="6BBEF277" w14:textId="015BB0C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0.03</w:t>
            </w:r>
          </w:p>
        </w:tc>
        <w:tc>
          <w:tcPr>
            <w:tcW w:w="1560" w:type="dxa"/>
          </w:tcPr>
          <w:p w14:paraId="1768C249" w14:textId="77777777" w:rsidR="00F62308" w:rsidRPr="00AA2015" w:rsidRDefault="00F62308" w:rsidP="00F62308">
            <w:pPr>
              <w:rPr>
                <w:rFonts w:ascii="Consolas" w:hAnsi="Consolas"/>
                <w:sz w:val="16"/>
                <w:szCs w:val="16"/>
                <w:lang w:val="en-GB"/>
              </w:rPr>
            </w:pPr>
          </w:p>
        </w:tc>
      </w:tr>
      <w:tr w:rsidR="00F62308" w:rsidRPr="00AA2015" w14:paraId="589D8D49" w14:textId="77777777" w:rsidTr="004934B7">
        <w:tc>
          <w:tcPr>
            <w:tcW w:w="1560" w:type="dxa"/>
            <w:tcBorders>
              <w:right w:val="nil"/>
            </w:tcBorders>
          </w:tcPr>
          <w:p w14:paraId="6D1EFE2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90994E8" w14:textId="6BB53B0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1902</w:t>
            </w:r>
          </w:p>
        </w:tc>
        <w:tc>
          <w:tcPr>
            <w:tcW w:w="1560" w:type="dxa"/>
            <w:tcBorders>
              <w:top w:val="single" w:sz="0" w:space="0" w:color="D3D3D3"/>
              <w:bottom w:val="single" w:sz="0" w:space="0" w:color="D3D3D3"/>
            </w:tcBorders>
            <w:vAlign w:val="bottom"/>
          </w:tcPr>
          <w:p w14:paraId="5FA267AA" w14:textId="6E63956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1,102</w:t>
            </w:r>
          </w:p>
        </w:tc>
        <w:tc>
          <w:tcPr>
            <w:tcW w:w="1560" w:type="dxa"/>
            <w:tcBorders>
              <w:top w:val="single" w:sz="0" w:space="0" w:color="D3D3D3"/>
              <w:bottom w:val="single" w:sz="0" w:space="0" w:color="D3D3D3"/>
            </w:tcBorders>
            <w:vAlign w:val="bottom"/>
          </w:tcPr>
          <w:p w14:paraId="746FC75C" w14:textId="671B5D6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0.04</w:t>
            </w:r>
          </w:p>
        </w:tc>
        <w:tc>
          <w:tcPr>
            <w:tcW w:w="1560" w:type="dxa"/>
          </w:tcPr>
          <w:p w14:paraId="7F40161F" w14:textId="77777777" w:rsidR="00F62308" w:rsidRPr="00AA2015" w:rsidRDefault="00F62308" w:rsidP="00F62308">
            <w:pPr>
              <w:rPr>
                <w:rFonts w:ascii="Consolas" w:hAnsi="Consolas"/>
                <w:sz w:val="16"/>
                <w:szCs w:val="16"/>
                <w:lang w:val="en-GB"/>
              </w:rPr>
            </w:pPr>
          </w:p>
        </w:tc>
      </w:tr>
      <w:tr w:rsidR="00F62308" w:rsidRPr="00AA2015" w14:paraId="2143C40E" w14:textId="77777777" w:rsidTr="004934B7">
        <w:tc>
          <w:tcPr>
            <w:tcW w:w="1560" w:type="dxa"/>
            <w:tcBorders>
              <w:right w:val="nil"/>
            </w:tcBorders>
          </w:tcPr>
          <w:p w14:paraId="2F420442"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2AA308B" w14:textId="4CB58FF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1903</w:t>
            </w:r>
          </w:p>
        </w:tc>
        <w:tc>
          <w:tcPr>
            <w:tcW w:w="1560" w:type="dxa"/>
            <w:tcBorders>
              <w:top w:val="single" w:sz="0" w:space="0" w:color="D3D3D3"/>
              <w:bottom w:val="single" w:sz="0" w:space="0" w:color="D3D3D3"/>
            </w:tcBorders>
            <w:vAlign w:val="bottom"/>
          </w:tcPr>
          <w:p w14:paraId="261512CC" w14:textId="000DC2F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1,042</w:t>
            </w:r>
          </w:p>
        </w:tc>
        <w:tc>
          <w:tcPr>
            <w:tcW w:w="1560" w:type="dxa"/>
            <w:tcBorders>
              <w:top w:val="single" w:sz="0" w:space="0" w:color="D3D3D3"/>
              <w:bottom w:val="single" w:sz="0" w:space="0" w:color="D3D3D3"/>
            </w:tcBorders>
            <w:vAlign w:val="bottom"/>
          </w:tcPr>
          <w:p w14:paraId="117EEED5" w14:textId="715DFC6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0.03</w:t>
            </w:r>
          </w:p>
        </w:tc>
        <w:tc>
          <w:tcPr>
            <w:tcW w:w="1560" w:type="dxa"/>
          </w:tcPr>
          <w:p w14:paraId="4D9D293C" w14:textId="77777777" w:rsidR="00F62308" w:rsidRPr="00AA2015" w:rsidRDefault="00F62308" w:rsidP="00F62308">
            <w:pPr>
              <w:rPr>
                <w:rFonts w:ascii="Consolas" w:hAnsi="Consolas"/>
                <w:sz w:val="16"/>
                <w:szCs w:val="16"/>
                <w:lang w:val="en-GB"/>
              </w:rPr>
            </w:pPr>
          </w:p>
        </w:tc>
      </w:tr>
      <w:tr w:rsidR="00F62308" w:rsidRPr="00AA2015" w14:paraId="726A3374" w14:textId="77777777" w:rsidTr="004934B7">
        <w:tc>
          <w:tcPr>
            <w:tcW w:w="1560" w:type="dxa"/>
            <w:tcBorders>
              <w:right w:val="nil"/>
            </w:tcBorders>
          </w:tcPr>
          <w:p w14:paraId="3FC51E1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81FF309" w14:textId="3A5C3AC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1904</w:t>
            </w:r>
          </w:p>
        </w:tc>
        <w:tc>
          <w:tcPr>
            <w:tcW w:w="1560" w:type="dxa"/>
            <w:tcBorders>
              <w:top w:val="single" w:sz="0" w:space="0" w:color="D3D3D3"/>
              <w:bottom w:val="single" w:sz="0" w:space="0" w:color="D3D3D3"/>
            </w:tcBorders>
            <w:vAlign w:val="bottom"/>
          </w:tcPr>
          <w:p w14:paraId="4CBB46DB" w14:textId="25C249F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1,435</w:t>
            </w:r>
          </w:p>
        </w:tc>
        <w:tc>
          <w:tcPr>
            <w:tcW w:w="1560" w:type="dxa"/>
            <w:tcBorders>
              <w:top w:val="single" w:sz="0" w:space="0" w:color="D3D3D3"/>
              <w:bottom w:val="single" w:sz="0" w:space="0" w:color="D3D3D3"/>
            </w:tcBorders>
            <w:vAlign w:val="bottom"/>
          </w:tcPr>
          <w:p w14:paraId="479A2E4D" w14:textId="68C75A0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0.05</w:t>
            </w:r>
          </w:p>
        </w:tc>
        <w:tc>
          <w:tcPr>
            <w:tcW w:w="1560" w:type="dxa"/>
          </w:tcPr>
          <w:p w14:paraId="00EF2BA6" w14:textId="77777777" w:rsidR="00F62308" w:rsidRPr="00AA2015" w:rsidRDefault="00F62308" w:rsidP="00F62308">
            <w:pPr>
              <w:rPr>
                <w:rFonts w:ascii="Consolas" w:hAnsi="Consolas"/>
                <w:sz w:val="16"/>
                <w:szCs w:val="16"/>
                <w:lang w:val="en-GB"/>
              </w:rPr>
            </w:pPr>
          </w:p>
        </w:tc>
      </w:tr>
      <w:tr w:rsidR="00F62308" w:rsidRPr="00AA2015" w14:paraId="3DC5F591" w14:textId="77777777" w:rsidTr="004934B7">
        <w:tc>
          <w:tcPr>
            <w:tcW w:w="1560" w:type="dxa"/>
            <w:tcBorders>
              <w:right w:val="nil"/>
            </w:tcBorders>
          </w:tcPr>
          <w:p w14:paraId="6F44D32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E65D889" w14:textId="354FDF3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1905</w:t>
            </w:r>
          </w:p>
        </w:tc>
        <w:tc>
          <w:tcPr>
            <w:tcW w:w="1560" w:type="dxa"/>
            <w:tcBorders>
              <w:top w:val="single" w:sz="0" w:space="0" w:color="D3D3D3"/>
              <w:bottom w:val="single" w:sz="0" w:space="0" w:color="D3D3D3"/>
            </w:tcBorders>
            <w:vAlign w:val="bottom"/>
          </w:tcPr>
          <w:p w14:paraId="6430D75C" w14:textId="2DE2241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1,863</w:t>
            </w:r>
          </w:p>
        </w:tc>
        <w:tc>
          <w:tcPr>
            <w:tcW w:w="1560" w:type="dxa"/>
            <w:tcBorders>
              <w:top w:val="single" w:sz="0" w:space="0" w:color="D3D3D3"/>
              <w:bottom w:val="single" w:sz="0" w:space="0" w:color="D3D3D3"/>
            </w:tcBorders>
            <w:vAlign w:val="bottom"/>
          </w:tcPr>
          <w:p w14:paraId="40C2CB39" w14:textId="5A91615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0.06</w:t>
            </w:r>
          </w:p>
        </w:tc>
        <w:tc>
          <w:tcPr>
            <w:tcW w:w="1560" w:type="dxa"/>
          </w:tcPr>
          <w:p w14:paraId="0BFB2BA4" w14:textId="77777777" w:rsidR="00F62308" w:rsidRPr="00AA2015" w:rsidRDefault="00F62308" w:rsidP="00F62308">
            <w:pPr>
              <w:rPr>
                <w:rFonts w:ascii="Consolas" w:hAnsi="Consolas"/>
                <w:sz w:val="16"/>
                <w:szCs w:val="16"/>
                <w:lang w:val="en-GB"/>
              </w:rPr>
            </w:pPr>
          </w:p>
        </w:tc>
      </w:tr>
      <w:tr w:rsidR="00F62308" w:rsidRPr="00AA2015" w14:paraId="321F3F96" w14:textId="77777777" w:rsidTr="004934B7">
        <w:tc>
          <w:tcPr>
            <w:tcW w:w="1560" w:type="dxa"/>
            <w:tcBorders>
              <w:right w:val="nil"/>
            </w:tcBorders>
          </w:tcPr>
          <w:p w14:paraId="6E6A7DF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670233D" w14:textId="425781A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1906</w:t>
            </w:r>
          </w:p>
        </w:tc>
        <w:tc>
          <w:tcPr>
            <w:tcW w:w="1560" w:type="dxa"/>
            <w:tcBorders>
              <w:top w:val="single" w:sz="0" w:space="0" w:color="D3D3D3"/>
              <w:bottom w:val="single" w:sz="0" w:space="0" w:color="D3D3D3"/>
            </w:tcBorders>
            <w:vAlign w:val="bottom"/>
          </w:tcPr>
          <w:p w14:paraId="170483D9" w14:textId="202F54B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1,914</w:t>
            </w:r>
          </w:p>
        </w:tc>
        <w:tc>
          <w:tcPr>
            <w:tcW w:w="1560" w:type="dxa"/>
            <w:tcBorders>
              <w:top w:val="single" w:sz="0" w:space="0" w:color="D3D3D3"/>
              <w:bottom w:val="single" w:sz="0" w:space="0" w:color="D3D3D3"/>
            </w:tcBorders>
            <w:vAlign w:val="bottom"/>
          </w:tcPr>
          <w:p w14:paraId="2342E783" w14:textId="655A048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0.06</w:t>
            </w:r>
          </w:p>
        </w:tc>
        <w:tc>
          <w:tcPr>
            <w:tcW w:w="1560" w:type="dxa"/>
          </w:tcPr>
          <w:p w14:paraId="58B85199" w14:textId="77777777" w:rsidR="00F62308" w:rsidRPr="00AA2015" w:rsidRDefault="00F62308" w:rsidP="00F62308">
            <w:pPr>
              <w:rPr>
                <w:rFonts w:ascii="Consolas" w:hAnsi="Consolas"/>
                <w:sz w:val="16"/>
                <w:szCs w:val="16"/>
                <w:lang w:val="en-GB"/>
              </w:rPr>
            </w:pPr>
          </w:p>
        </w:tc>
      </w:tr>
      <w:tr w:rsidR="00F62308" w:rsidRPr="00AA2015" w14:paraId="613F5E36" w14:textId="77777777" w:rsidTr="004934B7">
        <w:tc>
          <w:tcPr>
            <w:tcW w:w="1560" w:type="dxa"/>
            <w:tcBorders>
              <w:right w:val="nil"/>
            </w:tcBorders>
          </w:tcPr>
          <w:p w14:paraId="73D731A2"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21981362" w14:textId="6034412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1907</w:t>
            </w:r>
          </w:p>
        </w:tc>
        <w:tc>
          <w:tcPr>
            <w:tcW w:w="1560" w:type="dxa"/>
            <w:tcBorders>
              <w:top w:val="single" w:sz="0" w:space="0" w:color="D3D3D3"/>
              <w:bottom w:val="single" w:sz="0" w:space="0" w:color="D3D3D3"/>
            </w:tcBorders>
            <w:vAlign w:val="bottom"/>
          </w:tcPr>
          <w:p w14:paraId="622C5012" w14:textId="5B1E372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2,466</w:t>
            </w:r>
          </w:p>
        </w:tc>
        <w:tc>
          <w:tcPr>
            <w:tcW w:w="1560" w:type="dxa"/>
            <w:tcBorders>
              <w:top w:val="single" w:sz="0" w:space="0" w:color="D3D3D3"/>
              <w:bottom w:val="single" w:sz="0" w:space="0" w:color="D3D3D3"/>
            </w:tcBorders>
            <w:vAlign w:val="bottom"/>
          </w:tcPr>
          <w:p w14:paraId="5908A897" w14:textId="7725042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0.08</w:t>
            </w:r>
          </w:p>
        </w:tc>
        <w:tc>
          <w:tcPr>
            <w:tcW w:w="1560" w:type="dxa"/>
          </w:tcPr>
          <w:p w14:paraId="3C3891D5" w14:textId="77777777" w:rsidR="00F62308" w:rsidRPr="00AA2015" w:rsidRDefault="00F62308" w:rsidP="00F62308">
            <w:pPr>
              <w:rPr>
                <w:rFonts w:ascii="Consolas" w:hAnsi="Consolas"/>
                <w:sz w:val="16"/>
                <w:szCs w:val="16"/>
                <w:lang w:val="en-GB"/>
              </w:rPr>
            </w:pPr>
          </w:p>
        </w:tc>
      </w:tr>
      <w:tr w:rsidR="00F62308" w:rsidRPr="00AA2015" w14:paraId="50464679" w14:textId="77777777" w:rsidTr="004934B7">
        <w:tc>
          <w:tcPr>
            <w:tcW w:w="1560" w:type="dxa"/>
            <w:tcBorders>
              <w:right w:val="nil"/>
            </w:tcBorders>
          </w:tcPr>
          <w:p w14:paraId="570E228B"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4502209" w14:textId="2D7CFEA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1908</w:t>
            </w:r>
          </w:p>
        </w:tc>
        <w:tc>
          <w:tcPr>
            <w:tcW w:w="1560" w:type="dxa"/>
            <w:tcBorders>
              <w:top w:val="single" w:sz="0" w:space="0" w:color="D3D3D3"/>
              <w:bottom w:val="single" w:sz="0" w:space="0" w:color="D3D3D3"/>
            </w:tcBorders>
            <w:vAlign w:val="bottom"/>
          </w:tcPr>
          <w:p w14:paraId="2136908F" w14:textId="72202CC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2,451</w:t>
            </w:r>
          </w:p>
        </w:tc>
        <w:tc>
          <w:tcPr>
            <w:tcW w:w="1560" w:type="dxa"/>
            <w:tcBorders>
              <w:top w:val="single" w:sz="0" w:space="0" w:color="D3D3D3"/>
              <w:bottom w:val="single" w:sz="0" w:space="0" w:color="D3D3D3"/>
            </w:tcBorders>
            <w:vAlign w:val="bottom"/>
          </w:tcPr>
          <w:p w14:paraId="455476E5" w14:textId="0C94740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0.08</w:t>
            </w:r>
          </w:p>
        </w:tc>
        <w:tc>
          <w:tcPr>
            <w:tcW w:w="1560" w:type="dxa"/>
          </w:tcPr>
          <w:p w14:paraId="54620AD4" w14:textId="77777777" w:rsidR="00F62308" w:rsidRPr="00AA2015" w:rsidRDefault="00F62308" w:rsidP="00F62308">
            <w:pPr>
              <w:rPr>
                <w:rFonts w:ascii="Consolas" w:hAnsi="Consolas"/>
                <w:sz w:val="16"/>
                <w:szCs w:val="16"/>
                <w:lang w:val="en-GB"/>
              </w:rPr>
            </w:pPr>
          </w:p>
        </w:tc>
      </w:tr>
      <w:tr w:rsidR="00F62308" w:rsidRPr="00AA2015" w14:paraId="5C425908" w14:textId="77777777" w:rsidTr="004934B7">
        <w:tc>
          <w:tcPr>
            <w:tcW w:w="1560" w:type="dxa"/>
            <w:tcBorders>
              <w:right w:val="nil"/>
            </w:tcBorders>
          </w:tcPr>
          <w:p w14:paraId="330A7988"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3E52DA0" w14:textId="689B100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1909</w:t>
            </w:r>
          </w:p>
        </w:tc>
        <w:tc>
          <w:tcPr>
            <w:tcW w:w="1560" w:type="dxa"/>
            <w:tcBorders>
              <w:top w:val="single" w:sz="0" w:space="0" w:color="D3D3D3"/>
              <w:bottom w:val="single" w:sz="0" w:space="0" w:color="D3D3D3"/>
            </w:tcBorders>
            <w:vAlign w:val="bottom"/>
          </w:tcPr>
          <w:p w14:paraId="7A141715" w14:textId="0E11E5C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3,000</w:t>
            </w:r>
          </w:p>
        </w:tc>
        <w:tc>
          <w:tcPr>
            <w:tcW w:w="1560" w:type="dxa"/>
            <w:tcBorders>
              <w:top w:val="single" w:sz="0" w:space="0" w:color="D3D3D3"/>
              <w:bottom w:val="single" w:sz="0" w:space="0" w:color="D3D3D3"/>
            </w:tcBorders>
            <w:vAlign w:val="bottom"/>
          </w:tcPr>
          <w:p w14:paraId="6FC6772A" w14:textId="07F7137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w:t>
            </w:r>
          </w:p>
        </w:tc>
        <w:tc>
          <w:tcPr>
            <w:tcW w:w="1560" w:type="dxa"/>
          </w:tcPr>
          <w:p w14:paraId="2BD66DE3" w14:textId="77777777" w:rsidR="00F62308" w:rsidRPr="00AA2015" w:rsidRDefault="00F62308" w:rsidP="00F62308">
            <w:pPr>
              <w:rPr>
                <w:rFonts w:ascii="Consolas" w:hAnsi="Consolas"/>
                <w:sz w:val="16"/>
                <w:szCs w:val="16"/>
                <w:lang w:val="en-GB"/>
              </w:rPr>
            </w:pPr>
          </w:p>
        </w:tc>
      </w:tr>
      <w:tr w:rsidR="00F62308" w:rsidRPr="00AA2015" w14:paraId="195320AB" w14:textId="77777777" w:rsidTr="004934B7">
        <w:tc>
          <w:tcPr>
            <w:tcW w:w="1560" w:type="dxa"/>
            <w:tcBorders>
              <w:right w:val="nil"/>
            </w:tcBorders>
          </w:tcPr>
          <w:p w14:paraId="785E714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A2BB349" w14:textId="51DC424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1910</w:t>
            </w:r>
          </w:p>
        </w:tc>
        <w:tc>
          <w:tcPr>
            <w:tcW w:w="1560" w:type="dxa"/>
            <w:tcBorders>
              <w:top w:val="single" w:sz="0" w:space="0" w:color="D3D3D3"/>
              <w:bottom w:val="single" w:sz="0" w:space="0" w:color="D3D3D3"/>
            </w:tcBorders>
            <w:vAlign w:val="bottom"/>
          </w:tcPr>
          <w:p w14:paraId="5989EE48" w14:textId="3141734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3,739</w:t>
            </w:r>
          </w:p>
        </w:tc>
        <w:tc>
          <w:tcPr>
            <w:tcW w:w="1560" w:type="dxa"/>
            <w:tcBorders>
              <w:top w:val="single" w:sz="0" w:space="0" w:color="D3D3D3"/>
              <w:bottom w:val="single" w:sz="0" w:space="0" w:color="D3D3D3"/>
            </w:tcBorders>
            <w:vAlign w:val="bottom"/>
          </w:tcPr>
          <w:p w14:paraId="1B87162D" w14:textId="5655EC2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0.12</w:t>
            </w:r>
          </w:p>
        </w:tc>
        <w:tc>
          <w:tcPr>
            <w:tcW w:w="1560" w:type="dxa"/>
          </w:tcPr>
          <w:p w14:paraId="286A83E8" w14:textId="77777777" w:rsidR="00F62308" w:rsidRPr="00AA2015" w:rsidRDefault="00F62308" w:rsidP="00F62308">
            <w:pPr>
              <w:rPr>
                <w:rFonts w:ascii="Consolas" w:hAnsi="Consolas"/>
                <w:sz w:val="16"/>
                <w:szCs w:val="16"/>
                <w:lang w:val="en-GB"/>
              </w:rPr>
            </w:pPr>
          </w:p>
        </w:tc>
      </w:tr>
      <w:tr w:rsidR="00F62308" w:rsidRPr="00AA2015" w14:paraId="4C167E1B" w14:textId="77777777" w:rsidTr="004934B7">
        <w:tc>
          <w:tcPr>
            <w:tcW w:w="1560" w:type="dxa"/>
            <w:tcBorders>
              <w:right w:val="nil"/>
            </w:tcBorders>
          </w:tcPr>
          <w:p w14:paraId="2518FB3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A6B3910" w14:textId="3167290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1911</w:t>
            </w:r>
          </w:p>
        </w:tc>
        <w:tc>
          <w:tcPr>
            <w:tcW w:w="1560" w:type="dxa"/>
            <w:tcBorders>
              <w:top w:val="single" w:sz="0" w:space="0" w:color="D3D3D3"/>
              <w:bottom w:val="single" w:sz="0" w:space="0" w:color="D3D3D3"/>
            </w:tcBorders>
            <w:vAlign w:val="bottom"/>
          </w:tcPr>
          <w:p w14:paraId="0E78F5DB" w14:textId="79C3D63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3,736</w:t>
            </w:r>
          </w:p>
        </w:tc>
        <w:tc>
          <w:tcPr>
            <w:tcW w:w="1560" w:type="dxa"/>
            <w:tcBorders>
              <w:top w:val="single" w:sz="0" w:space="0" w:color="D3D3D3"/>
              <w:bottom w:val="single" w:sz="0" w:space="0" w:color="D3D3D3"/>
            </w:tcBorders>
            <w:vAlign w:val="bottom"/>
          </w:tcPr>
          <w:p w14:paraId="517C7A45" w14:textId="0A7FF76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0.12</w:t>
            </w:r>
          </w:p>
        </w:tc>
        <w:tc>
          <w:tcPr>
            <w:tcW w:w="1560" w:type="dxa"/>
          </w:tcPr>
          <w:p w14:paraId="2F6B8D3F" w14:textId="77777777" w:rsidR="00F62308" w:rsidRPr="00AA2015" w:rsidRDefault="00F62308" w:rsidP="00F62308">
            <w:pPr>
              <w:rPr>
                <w:rFonts w:ascii="Consolas" w:hAnsi="Consolas"/>
                <w:sz w:val="16"/>
                <w:szCs w:val="16"/>
                <w:lang w:val="en-GB"/>
              </w:rPr>
            </w:pPr>
          </w:p>
        </w:tc>
      </w:tr>
      <w:tr w:rsidR="00F62308" w:rsidRPr="00AA2015" w14:paraId="7D9AB9D2" w14:textId="77777777" w:rsidTr="004934B7">
        <w:tc>
          <w:tcPr>
            <w:tcW w:w="1560" w:type="dxa"/>
            <w:tcBorders>
              <w:right w:val="nil"/>
            </w:tcBorders>
          </w:tcPr>
          <w:p w14:paraId="15F0B1F2"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DE7461D" w14:textId="7AEC512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1912</w:t>
            </w:r>
          </w:p>
        </w:tc>
        <w:tc>
          <w:tcPr>
            <w:tcW w:w="1560" w:type="dxa"/>
            <w:tcBorders>
              <w:top w:val="single" w:sz="0" w:space="0" w:color="D3D3D3"/>
              <w:bottom w:val="single" w:sz="0" w:space="0" w:color="D3D3D3"/>
            </w:tcBorders>
            <w:vAlign w:val="bottom"/>
          </w:tcPr>
          <w:p w14:paraId="3C799F07" w14:textId="1EBF626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4,066</w:t>
            </w:r>
          </w:p>
        </w:tc>
        <w:tc>
          <w:tcPr>
            <w:tcW w:w="1560" w:type="dxa"/>
            <w:tcBorders>
              <w:top w:val="single" w:sz="0" w:space="0" w:color="D3D3D3"/>
              <w:bottom w:val="single" w:sz="0" w:space="0" w:color="D3D3D3"/>
            </w:tcBorders>
            <w:vAlign w:val="bottom"/>
          </w:tcPr>
          <w:p w14:paraId="20D696E0" w14:textId="0EC382F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0.13</w:t>
            </w:r>
          </w:p>
        </w:tc>
        <w:tc>
          <w:tcPr>
            <w:tcW w:w="1560" w:type="dxa"/>
          </w:tcPr>
          <w:p w14:paraId="6366E637" w14:textId="77777777" w:rsidR="00F62308" w:rsidRPr="00AA2015" w:rsidRDefault="00F62308" w:rsidP="00F62308">
            <w:pPr>
              <w:rPr>
                <w:rFonts w:ascii="Consolas" w:hAnsi="Consolas"/>
                <w:sz w:val="16"/>
                <w:szCs w:val="16"/>
                <w:lang w:val="en-GB"/>
              </w:rPr>
            </w:pPr>
          </w:p>
        </w:tc>
      </w:tr>
      <w:tr w:rsidR="00F62308" w:rsidRPr="00AA2015" w14:paraId="7A071A5C" w14:textId="77777777" w:rsidTr="004934B7">
        <w:tc>
          <w:tcPr>
            <w:tcW w:w="1560" w:type="dxa"/>
            <w:tcBorders>
              <w:right w:val="nil"/>
            </w:tcBorders>
          </w:tcPr>
          <w:p w14:paraId="33D7B86F"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5CB39A3" w14:textId="21C77CB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1913</w:t>
            </w:r>
          </w:p>
        </w:tc>
        <w:tc>
          <w:tcPr>
            <w:tcW w:w="1560" w:type="dxa"/>
            <w:tcBorders>
              <w:top w:val="single" w:sz="0" w:space="0" w:color="D3D3D3"/>
              <w:bottom w:val="single" w:sz="0" w:space="0" w:color="D3D3D3"/>
            </w:tcBorders>
            <w:vAlign w:val="bottom"/>
          </w:tcPr>
          <w:p w14:paraId="106F0EB7" w14:textId="41C3F70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4,726</w:t>
            </w:r>
          </w:p>
        </w:tc>
        <w:tc>
          <w:tcPr>
            <w:tcW w:w="1560" w:type="dxa"/>
            <w:tcBorders>
              <w:top w:val="single" w:sz="0" w:space="0" w:color="D3D3D3"/>
              <w:bottom w:val="single" w:sz="0" w:space="0" w:color="D3D3D3"/>
            </w:tcBorders>
            <w:vAlign w:val="bottom"/>
          </w:tcPr>
          <w:p w14:paraId="0F94368F" w14:textId="38B80B5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0.15</w:t>
            </w:r>
          </w:p>
        </w:tc>
        <w:tc>
          <w:tcPr>
            <w:tcW w:w="1560" w:type="dxa"/>
          </w:tcPr>
          <w:p w14:paraId="43FDC8A4" w14:textId="77777777" w:rsidR="00F62308" w:rsidRPr="00AA2015" w:rsidRDefault="00F62308" w:rsidP="00F62308">
            <w:pPr>
              <w:rPr>
                <w:rFonts w:ascii="Consolas" w:hAnsi="Consolas"/>
                <w:sz w:val="16"/>
                <w:szCs w:val="16"/>
                <w:lang w:val="en-GB"/>
              </w:rPr>
            </w:pPr>
          </w:p>
        </w:tc>
      </w:tr>
      <w:tr w:rsidR="00F62308" w:rsidRPr="00AA2015" w14:paraId="7B27EA17" w14:textId="77777777" w:rsidTr="004934B7">
        <w:tc>
          <w:tcPr>
            <w:tcW w:w="1560" w:type="dxa"/>
            <w:tcBorders>
              <w:right w:val="nil"/>
            </w:tcBorders>
          </w:tcPr>
          <w:p w14:paraId="7D8B330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6030A9AB" w14:textId="1085780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1914</w:t>
            </w:r>
          </w:p>
        </w:tc>
        <w:tc>
          <w:tcPr>
            <w:tcW w:w="1560" w:type="dxa"/>
            <w:tcBorders>
              <w:top w:val="single" w:sz="0" w:space="0" w:color="D3D3D3"/>
              <w:bottom w:val="single" w:sz="0" w:space="0" w:color="D3D3D3"/>
            </w:tcBorders>
            <w:vAlign w:val="bottom"/>
          </w:tcPr>
          <w:p w14:paraId="45E9EC26" w14:textId="287EE46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4,683</w:t>
            </w:r>
          </w:p>
        </w:tc>
        <w:tc>
          <w:tcPr>
            <w:tcW w:w="1560" w:type="dxa"/>
            <w:tcBorders>
              <w:top w:val="single" w:sz="0" w:space="0" w:color="D3D3D3"/>
              <w:bottom w:val="single" w:sz="0" w:space="0" w:color="D3D3D3"/>
            </w:tcBorders>
            <w:vAlign w:val="bottom"/>
          </w:tcPr>
          <w:p w14:paraId="3A153E47" w14:textId="3E75AFA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0.15</w:t>
            </w:r>
          </w:p>
        </w:tc>
        <w:tc>
          <w:tcPr>
            <w:tcW w:w="1560" w:type="dxa"/>
          </w:tcPr>
          <w:p w14:paraId="5C0306C7" w14:textId="77777777" w:rsidR="00F62308" w:rsidRPr="00AA2015" w:rsidRDefault="00F62308" w:rsidP="00F62308">
            <w:pPr>
              <w:rPr>
                <w:rFonts w:ascii="Consolas" w:hAnsi="Consolas"/>
                <w:sz w:val="16"/>
                <w:szCs w:val="16"/>
                <w:lang w:val="en-GB"/>
              </w:rPr>
            </w:pPr>
          </w:p>
        </w:tc>
      </w:tr>
      <w:tr w:rsidR="00F62308" w:rsidRPr="00AA2015" w14:paraId="6E81B955" w14:textId="77777777" w:rsidTr="004934B7">
        <w:tc>
          <w:tcPr>
            <w:tcW w:w="1560" w:type="dxa"/>
            <w:tcBorders>
              <w:right w:val="nil"/>
            </w:tcBorders>
          </w:tcPr>
          <w:p w14:paraId="454C607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E1E065C" w14:textId="0C44B56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1915</w:t>
            </w:r>
          </w:p>
        </w:tc>
        <w:tc>
          <w:tcPr>
            <w:tcW w:w="1560" w:type="dxa"/>
            <w:tcBorders>
              <w:top w:val="single" w:sz="0" w:space="0" w:color="D3D3D3"/>
              <w:bottom w:val="single" w:sz="0" w:space="0" w:color="D3D3D3"/>
            </w:tcBorders>
            <w:vAlign w:val="bottom"/>
          </w:tcPr>
          <w:p w14:paraId="00E6A954" w14:textId="192ED44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4,844</w:t>
            </w:r>
          </w:p>
        </w:tc>
        <w:tc>
          <w:tcPr>
            <w:tcW w:w="1560" w:type="dxa"/>
            <w:tcBorders>
              <w:top w:val="single" w:sz="0" w:space="0" w:color="D3D3D3"/>
              <w:bottom w:val="single" w:sz="0" w:space="0" w:color="D3D3D3"/>
            </w:tcBorders>
            <w:vAlign w:val="bottom"/>
          </w:tcPr>
          <w:p w14:paraId="2BFAADF2" w14:textId="50254CE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0.16</w:t>
            </w:r>
          </w:p>
        </w:tc>
        <w:tc>
          <w:tcPr>
            <w:tcW w:w="1560" w:type="dxa"/>
          </w:tcPr>
          <w:p w14:paraId="4AEFD9C2" w14:textId="77777777" w:rsidR="00F62308" w:rsidRPr="00AA2015" w:rsidRDefault="00F62308" w:rsidP="00F62308">
            <w:pPr>
              <w:rPr>
                <w:rFonts w:ascii="Consolas" w:hAnsi="Consolas"/>
                <w:sz w:val="16"/>
                <w:szCs w:val="16"/>
                <w:lang w:val="en-GB"/>
              </w:rPr>
            </w:pPr>
          </w:p>
        </w:tc>
      </w:tr>
      <w:tr w:rsidR="00F62308" w:rsidRPr="00AA2015" w14:paraId="1A699555" w14:textId="77777777" w:rsidTr="004934B7">
        <w:tc>
          <w:tcPr>
            <w:tcW w:w="1560" w:type="dxa"/>
            <w:tcBorders>
              <w:right w:val="nil"/>
            </w:tcBorders>
          </w:tcPr>
          <w:p w14:paraId="01AFEFE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5938533" w14:textId="2DD3750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1916</w:t>
            </w:r>
          </w:p>
        </w:tc>
        <w:tc>
          <w:tcPr>
            <w:tcW w:w="1560" w:type="dxa"/>
            <w:tcBorders>
              <w:top w:val="single" w:sz="0" w:space="0" w:color="D3D3D3"/>
              <w:bottom w:val="single" w:sz="0" w:space="0" w:color="D3D3D3"/>
            </w:tcBorders>
            <w:vAlign w:val="bottom"/>
          </w:tcPr>
          <w:p w14:paraId="1769E148" w14:textId="0401ACB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5,097</w:t>
            </w:r>
          </w:p>
        </w:tc>
        <w:tc>
          <w:tcPr>
            <w:tcW w:w="1560" w:type="dxa"/>
            <w:tcBorders>
              <w:top w:val="single" w:sz="0" w:space="0" w:color="D3D3D3"/>
              <w:bottom w:val="single" w:sz="0" w:space="0" w:color="D3D3D3"/>
            </w:tcBorders>
            <w:vAlign w:val="bottom"/>
          </w:tcPr>
          <w:p w14:paraId="53F432EA" w14:textId="081409E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0.17</w:t>
            </w:r>
          </w:p>
        </w:tc>
        <w:tc>
          <w:tcPr>
            <w:tcW w:w="1560" w:type="dxa"/>
          </w:tcPr>
          <w:p w14:paraId="5A5217D8" w14:textId="77777777" w:rsidR="00F62308" w:rsidRPr="00AA2015" w:rsidRDefault="00F62308" w:rsidP="00F62308">
            <w:pPr>
              <w:rPr>
                <w:rFonts w:ascii="Consolas" w:hAnsi="Consolas"/>
                <w:sz w:val="16"/>
                <w:szCs w:val="16"/>
                <w:lang w:val="en-GB"/>
              </w:rPr>
            </w:pPr>
          </w:p>
        </w:tc>
      </w:tr>
      <w:tr w:rsidR="00F62308" w:rsidRPr="00AA2015" w14:paraId="7F0DDF21" w14:textId="77777777" w:rsidTr="004934B7">
        <w:tc>
          <w:tcPr>
            <w:tcW w:w="1560" w:type="dxa"/>
            <w:tcBorders>
              <w:right w:val="nil"/>
            </w:tcBorders>
          </w:tcPr>
          <w:p w14:paraId="5F92ABE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8D8B3F4" w14:textId="7987CF3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1917</w:t>
            </w:r>
          </w:p>
        </w:tc>
        <w:tc>
          <w:tcPr>
            <w:tcW w:w="1560" w:type="dxa"/>
            <w:tcBorders>
              <w:top w:val="single" w:sz="0" w:space="0" w:color="D3D3D3"/>
              <w:bottom w:val="single" w:sz="0" w:space="0" w:color="D3D3D3"/>
            </w:tcBorders>
            <w:vAlign w:val="bottom"/>
          </w:tcPr>
          <w:p w14:paraId="4C7C499E" w14:textId="507E607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5,913</w:t>
            </w:r>
          </w:p>
        </w:tc>
        <w:tc>
          <w:tcPr>
            <w:tcW w:w="1560" w:type="dxa"/>
            <w:tcBorders>
              <w:top w:val="single" w:sz="0" w:space="0" w:color="D3D3D3"/>
              <w:bottom w:val="single" w:sz="0" w:space="0" w:color="D3D3D3"/>
            </w:tcBorders>
            <w:vAlign w:val="bottom"/>
          </w:tcPr>
          <w:p w14:paraId="57211228" w14:textId="050B737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0.19</w:t>
            </w:r>
          </w:p>
        </w:tc>
        <w:tc>
          <w:tcPr>
            <w:tcW w:w="1560" w:type="dxa"/>
          </w:tcPr>
          <w:p w14:paraId="2AC2679E" w14:textId="77777777" w:rsidR="00F62308" w:rsidRPr="00AA2015" w:rsidRDefault="00F62308" w:rsidP="00F62308">
            <w:pPr>
              <w:rPr>
                <w:rFonts w:ascii="Consolas" w:hAnsi="Consolas"/>
                <w:sz w:val="16"/>
                <w:szCs w:val="16"/>
                <w:lang w:val="en-GB"/>
              </w:rPr>
            </w:pPr>
          </w:p>
        </w:tc>
      </w:tr>
      <w:tr w:rsidR="00F62308" w:rsidRPr="00AA2015" w14:paraId="283763D7" w14:textId="77777777" w:rsidTr="004934B7">
        <w:tc>
          <w:tcPr>
            <w:tcW w:w="1560" w:type="dxa"/>
            <w:tcBorders>
              <w:right w:val="nil"/>
            </w:tcBorders>
          </w:tcPr>
          <w:p w14:paraId="5235E0CF"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7FE4DB9" w14:textId="586764E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1918</w:t>
            </w:r>
          </w:p>
        </w:tc>
        <w:tc>
          <w:tcPr>
            <w:tcW w:w="1560" w:type="dxa"/>
            <w:tcBorders>
              <w:top w:val="single" w:sz="0" w:space="0" w:color="D3D3D3"/>
              <w:bottom w:val="single" w:sz="0" w:space="0" w:color="D3D3D3"/>
            </w:tcBorders>
            <w:vAlign w:val="bottom"/>
          </w:tcPr>
          <w:p w14:paraId="71F89AF4" w14:textId="602ACD9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5,453</w:t>
            </w:r>
          </w:p>
        </w:tc>
        <w:tc>
          <w:tcPr>
            <w:tcW w:w="1560" w:type="dxa"/>
            <w:tcBorders>
              <w:top w:val="single" w:sz="0" w:space="0" w:color="D3D3D3"/>
              <w:bottom w:val="single" w:sz="0" w:space="0" w:color="D3D3D3"/>
            </w:tcBorders>
            <w:vAlign w:val="bottom"/>
          </w:tcPr>
          <w:p w14:paraId="695D8071" w14:textId="7B0F65F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0.18</w:t>
            </w:r>
          </w:p>
        </w:tc>
        <w:tc>
          <w:tcPr>
            <w:tcW w:w="1560" w:type="dxa"/>
          </w:tcPr>
          <w:p w14:paraId="43156E5B" w14:textId="77777777" w:rsidR="00F62308" w:rsidRPr="00AA2015" w:rsidRDefault="00F62308" w:rsidP="00F62308">
            <w:pPr>
              <w:rPr>
                <w:rFonts w:ascii="Consolas" w:hAnsi="Consolas"/>
                <w:sz w:val="16"/>
                <w:szCs w:val="16"/>
                <w:lang w:val="en-GB"/>
              </w:rPr>
            </w:pPr>
          </w:p>
        </w:tc>
      </w:tr>
      <w:tr w:rsidR="00F62308" w:rsidRPr="00AA2015" w14:paraId="6B11ABB3" w14:textId="77777777" w:rsidTr="004934B7">
        <w:tc>
          <w:tcPr>
            <w:tcW w:w="1560" w:type="dxa"/>
            <w:tcBorders>
              <w:right w:val="nil"/>
            </w:tcBorders>
          </w:tcPr>
          <w:p w14:paraId="6FFDED38"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B826D6F" w14:textId="3B19E45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1919</w:t>
            </w:r>
          </w:p>
        </w:tc>
        <w:tc>
          <w:tcPr>
            <w:tcW w:w="1560" w:type="dxa"/>
            <w:tcBorders>
              <w:top w:val="single" w:sz="0" w:space="0" w:color="D3D3D3"/>
              <w:bottom w:val="single" w:sz="0" w:space="0" w:color="D3D3D3"/>
            </w:tcBorders>
            <w:vAlign w:val="bottom"/>
          </w:tcPr>
          <w:p w14:paraId="55AD3156" w14:textId="63C6DF5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7,017</w:t>
            </w:r>
          </w:p>
        </w:tc>
        <w:tc>
          <w:tcPr>
            <w:tcW w:w="1560" w:type="dxa"/>
            <w:tcBorders>
              <w:top w:val="single" w:sz="0" w:space="0" w:color="D3D3D3"/>
              <w:bottom w:val="single" w:sz="0" w:space="0" w:color="D3D3D3"/>
            </w:tcBorders>
            <w:vAlign w:val="bottom"/>
          </w:tcPr>
          <w:p w14:paraId="704A8D60" w14:textId="4749DE8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0.23</w:t>
            </w:r>
          </w:p>
        </w:tc>
        <w:tc>
          <w:tcPr>
            <w:tcW w:w="1560" w:type="dxa"/>
          </w:tcPr>
          <w:p w14:paraId="771E939B" w14:textId="77777777" w:rsidR="00F62308" w:rsidRPr="00AA2015" w:rsidRDefault="00F62308" w:rsidP="00F62308">
            <w:pPr>
              <w:rPr>
                <w:rFonts w:ascii="Consolas" w:hAnsi="Consolas"/>
                <w:sz w:val="16"/>
                <w:szCs w:val="16"/>
                <w:lang w:val="en-GB"/>
              </w:rPr>
            </w:pPr>
          </w:p>
        </w:tc>
      </w:tr>
      <w:tr w:rsidR="00F62308" w:rsidRPr="00AA2015" w14:paraId="72E26D51" w14:textId="77777777" w:rsidTr="004934B7">
        <w:tc>
          <w:tcPr>
            <w:tcW w:w="1560" w:type="dxa"/>
            <w:tcBorders>
              <w:right w:val="nil"/>
            </w:tcBorders>
          </w:tcPr>
          <w:p w14:paraId="1FF4DEC0"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01234CF" w14:textId="5EE8623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1920</w:t>
            </w:r>
          </w:p>
        </w:tc>
        <w:tc>
          <w:tcPr>
            <w:tcW w:w="1560" w:type="dxa"/>
            <w:tcBorders>
              <w:top w:val="single" w:sz="0" w:space="0" w:color="D3D3D3"/>
              <w:bottom w:val="single" w:sz="0" w:space="0" w:color="D3D3D3"/>
            </w:tcBorders>
            <w:vAlign w:val="bottom"/>
          </w:tcPr>
          <w:p w14:paraId="2580A080" w14:textId="342E64D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8,779</w:t>
            </w:r>
          </w:p>
        </w:tc>
        <w:tc>
          <w:tcPr>
            <w:tcW w:w="1560" w:type="dxa"/>
            <w:tcBorders>
              <w:top w:val="single" w:sz="0" w:space="0" w:color="D3D3D3"/>
              <w:bottom w:val="single" w:sz="0" w:space="0" w:color="D3D3D3"/>
            </w:tcBorders>
            <w:vAlign w:val="bottom"/>
          </w:tcPr>
          <w:p w14:paraId="529A03EC" w14:textId="0ADC01E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0.28</w:t>
            </w:r>
          </w:p>
        </w:tc>
        <w:tc>
          <w:tcPr>
            <w:tcW w:w="1560" w:type="dxa"/>
          </w:tcPr>
          <w:p w14:paraId="79956220" w14:textId="77777777" w:rsidR="00F62308" w:rsidRPr="00AA2015" w:rsidRDefault="00F62308" w:rsidP="00F62308">
            <w:pPr>
              <w:rPr>
                <w:rFonts w:ascii="Consolas" w:hAnsi="Consolas"/>
                <w:sz w:val="16"/>
                <w:szCs w:val="16"/>
                <w:lang w:val="en-GB"/>
              </w:rPr>
            </w:pPr>
          </w:p>
        </w:tc>
      </w:tr>
      <w:tr w:rsidR="00F62308" w:rsidRPr="00AA2015" w14:paraId="143DB3E0" w14:textId="77777777" w:rsidTr="004934B7">
        <w:tc>
          <w:tcPr>
            <w:tcW w:w="1560" w:type="dxa"/>
            <w:tcBorders>
              <w:right w:val="nil"/>
            </w:tcBorders>
          </w:tcPr>
          <w:p w14:paraId="7388BAD4"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F744156" w14:textId="327EB95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1921</w:t>
            </w:r>
          </w:p>
        </w:tc>
        <w:tc>
          <w:tcPr>
            <w:tcW w:w="1560" w:type="dxa"/>
            <w:tcBorders>
              <w:top w:val="single" w:sz="0" w:space="0" w:color="D3D3D3"/>
              <w:bottom w:val="single" w:sz="0" w:space="0" w:color="D3D3D3"/>
            </w:tcBorders>
            <w:vAlign w:val="bottom"/>
          </w:tcPr>
          <w:p w14:paraId="09FB76DB" w14:textId="2B5F340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11,129</w:t>
            </w:r>
          </w:p>
        </w:tc>
        <w:tc>
          <w:tcPr>
            <w:tcW w:w="1560" w:type="dxa"/>
            <w:tcBorders>
              <w:top w:val="single" w:sz="0" w:space="0" w:color="D3D3D3"/>
              <w:bottom w:val="single" w:sz="0" w:space="0" w:color="D3D3D3"/>
            </w:tcBorders>
            <w:vAlign w:val="bottom"/>
          </w:tcPr>
          <w:p w14:paraId="0F0B77A5" w14:textId="468C435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0.36</w:t>
            </w:r>
          </w:p>
        </w:tc>
        <w:tc>
          <w:tcPr>
            <w:tcW w:w="1560" w:type="dxa"/>
          </w:tcPr>
          <w:p w14:paraId="45F99E60" w14:textId="77777777" w:rsidR="00F62308" w:rsidRPr="00AA2015" w:rsidRDefault="00F62308" w:rsidP="00F62308">
            <w:pPr>
              <w:rPr>
                <w:rFonts w:ascii="Consolas" w:hAnsi="Consolas"/>
                <w:sz w:val="16"/>
                <w:szCs w:val="16"/>
                <w:lang w:val="en-GB"/>
              </w:rPr>
            </w:pPr>
          </w:p>
        </w:tc>
      </w:tr>
      <w:tr w:rsidR="00F62308" w:rsidRPr="00AA2015" w14:paraId="30AF7F7D" w14:textId="77777777" w:rsidTr="004934B7">
        <w:tc>
          <w:tcPr>
            <w:tcW w:w="1560" w:type="dxa"/>
            <w:tcBorders>
              <w:right w:val="nil"/>
            </w:tcBorders>
          </w:tcPr>
          <w:p w14:paraId="1E2A5A8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9E02285" w14:textId="59900B5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1922</w:t>
            </w:r>
          </w:p>
        </w:tc>
        <w:tc>
          <w:tcPr>
            <w:tcW w:w="1560" w:type="dxa"/>
            <w:tcBorders>
              <w:top w:val="single" w:sz="0" w:space="0" w:color="D3D3D3"/>
              <w:bottom w:val="single" w:sz="0" w:space="0" w:color="D3D3D3"/>
            </w:tcBorders>
            <w:vAlign w:val="bottom"/>
          </w:tcPr>
          <w:p w14:paraId="06991F9D" w14:textId="3CD36D4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10,302</w:t>
            </w:r>
          </w:p>
        </w:tc>
        <w:tc>
          <w:tcPr>
            <w:tcW w:w="1560" w:type="dxa"/>
            <w:tcBorders>
              <w:top w:val="single" w:sz="0" w:space="0" w:color="D3D3D3"/>
              <w:bottom w:val="single" w:sz="0" w:space="0" w:color="D3D3D3"/>
            </w:tcBorders>
            <w:vAlign w:val="bottom"/>
          </w:tcPr>
          <w:p w14:paraId="3B5E6E9A" w14:textId="73A4E3F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0.33</w:t>
            </w:r>
          </w:p>
        </w:tc>
        <w:tc>
          <w:tcPr>
            <w:tcW w:w="1560" w:type="dxa"/>
          </w:tcPr>
          <w:p w14:paraId="30C5D600" w14:textId="77777777" w:rsidR="00F62308" w:rsidRPr="00AA2015" w:rsidRDefault="00F62308" w:rsidP="00F62308">
            <w:pPr>
              <w:rPr>
                <w:rFonts w:ascii="Consolas" w:hAnsi="Consolas"/>
                <w:sz w:val="16"/>
                <w:szCs w:val="16"/>
                <w:lang w:val="en-GB"/>
              </w:rPr>
            </w:pPr>
          </w:p>
        </w:tc>
      </w:tr>
      <w:tr w:rsidR="00F62308" w:rsidRPr="00AA2015" w14:paraId="0DB2B10D" w14:textId="77777777" w:rsidTr="004934B7">
        <w:tc>
          <w:tcPr>
            <w:tcW w:w="1560" w:type="dxa"/>
            <w:tcBorders>
              <w:right w:val="nil"/>
            </w:tcBorders>
          </w:tcPr>
          <w:p w14:paraId="57BAAECF"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2FD11138" w14:textId="3E28695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1923</w:t>
            </w:r>
          </w:p>
        </w:tc>
        <w:tc>
          <w:tcPr>
            <w:tcW w:w="1560" w:type="dxa"/>
            <w:tcBorders>
              <w:top w:val="single" w:sz="0" w:space="0" w:color="D3D3D3"/>
              <w:bottom w:val="single" w:sz="0" w:space="0" w:color="D3D3D3"/>
            </w:tcBorders>
            <w:vAlign w:val="bottom"/>
          </w:tcPr>
          <w:p w14:paraId="028E58E8" w14:textId="6FB1C8B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11,076</w:t>
            </w:r>
          </w:p>
        </w:tc>
        <w:tc>
          <w:tcPr>
            <w:tcW w:w="1560" w:type="dxa"/>
            <w:tcBorders>
              <w:top w:val="single" w:sz="0" w:space="0" w:color="D3D3D3"/>
              <w:bottom w:val="single" w:sz="0" w:space="0" w:color="D3D3D3"/>
            </w:tcBorders>
            <w:vAlign w:val="bottom"/>
          </w:tcPr>
          <w:p w14:paraId="29F55B4E" w14:textId="7BB8C09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0.36</w:t>
            </w:r>
          </w:p>
        </w:tc>
        <w:tc>
          <w:tcPr>
            <w:tcW w:w="1560" w:type="dxa"/>
          </w:tcPr>
          <w:p w14:paraId="44BC7A75" w14:textId="77777777" w:rsidR="00F62308" w:rsidRPr="00AA2015" w:rsidRDefault="00F62308" w:rsidP="00F62308">
            <w:pPr>
              <w:rPr>
                <w:rFonts w:ascii="Consolas" w:hAnsi="Consolas"/>
                <w:sz w:val="16"/>
                <w:szCs w:val="16"/>
                <w:lang w:val="en-GB"/>
              </w:rPr>
            </w:pPr>
          </w:p>
        </w:tc>
      </w:tr>
      <w:tr w:rsidR="00F62308" w:rsidRPr="00AA2015" w14:paraId="5EF7FDEA" w14:textId="77777777" w:rsidTr="004934B7">
        <w:tc>
          <w:tcPr>
            <w:tcW w:w="1560" w:type="dxa"/>
            <w:tcBorders>
              <w:right w:val="nil"/>
            </w:tcBorders>
          </w:tcPr>
          <w:p w14:paraId="1B3EEB5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7D6EAC7" w14:textId="7803459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1924</w:t>
            </w:r>
          </w:p>
        </w:tc>
        <w:tc>
          <w:tcPr>
            <w:tcW w:w="1560" w:type="dxa"/>
            <w:tcBorders>
              <w:top w:val="single" w:sz="0" w:space="0" w:color="D3D3D3"/>
              <w:bottom w:val="single" w:sz="0" w:space="0" w:color="D3D3D3"/>
            </w:tcBorders>
            <w:vAlign w:val="bottom"/>
          </w:tcPr>
          <w:p w14:paraId="6AF9B865" w14:textId="675EEB0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12,970</w:t>
            </w:r>
          </w:p>
        </w:tc>
        <w:tc>
          <w:tcPr>
            <w:tcW w:w="1560" w:type="dxa"/>
            <w:tcBorders>
              <w:top w:val="single" w:sz="0" w:space="0" w:color="D3D3D3"/>
              <w:bottom w:val="single" w:sz="0" w:space="0" w:color="D3D3D3"/>
            </w:tcBorders>
            <w:vAlign w:val="bottom"/>
          </w:tcPr>
          <w:p w14:paraId="0923EE4F" w14:textId="7D97157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0.42</w:t>
            </w:r>
          </w:p>
        </w:tc>
        <w:tc>
          <w:tcPr>
            <w:tcW w:w="1560" w:type="dxa"/>
          </w:tcPr>
          <w:p w14:paraId="427A0AAA" w14:textId="77777777" w:rsidR="00F62308" w:rsidRPr="00AA2015" w:rsidRDefault="00F62308" w:rsidP="00F62308">
            <w:pPr>
              <w:rPr>
                <w:rFonts w:ascii="Consolas" w:hAnsi="Consolas"/>
                <w:sz w:val="16"/>
                <w:szCs w:val="16"/>
                <w:lang w:val="en-GB"/>
              </w:rPr>
            </w:pPr>
          </w:p>
        </w:tc>
      </w:tr>
      <w:tr w:rsidR="00F62308" w:rsidRPr="00AA2015" w14:paraId="4DCD516A" w14:textId="77777777" w:rsidTr="004934B7">
        <w:tc>
          <w:tcPr>
            <w:tcW w:w="1560" w:type="dxa"/>
            <w:tcBorders>
              <w:right w:val="nil"/>
            </w:tcBorders>
          </w:tcPr>
          <w:p w14:paraId="6AD4D1E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18540DF" w14:textId="067DB24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1925</w:t>
            </w:r>
          </w:p>
        </w:tc>
        <w:tc>
          <w:tcPr>
            <w:tcW w:w="1560" w:type="dxa"/>
            <w:tcBorders>
              <w:top w:val="single" w:sz="0" w:space="0" w:color="D3D3D3"/>
              <w:bottom w:val="single" w:sz="0" w:space="0" w:color="D3D3D3"/>
            </w:tcBorders>
            <w:vAlign w:val="bottom"/>
          </w:tcPr>
          <w:p w14:paraId="70165618" w14:textId="7F61F61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12,687</w:t>
            </w:r>
          </w:p>
        </w:tc>
        <w:tc>
          <w:tcPr>
            <w:tcW w:w="1560" w:type="dxa"/>
            <w:tcBorders>
              <w:top w:val="single" w:sz="0" w:space="0" w:color="D3D3D3"/>
              <w:bottom w:val="single" w:sz="0" w:space="0" w:color="D3D3D3"/>
            </w:tcBorders>
            <w:vAlign w:val="bottom"/>
          </w:tcPr>
          <w:p w14:paraId="23F1C192" w14:textId="60904A8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0.41</w:t>
            </w:r>
          </w:p>
        </w:tc>
        <w:tc>
          <w:tcPr>
            <w:tcW w:w="1560" w:type="dxa"/>
          </w:tcPr>
          <w:p w14:paraId="0C9BBDCE" w14:textId="77777777" w:rsidR="00F62308" w:rsidRPr="00AA2015" w:rsidRDefault="00F62308" w:rsidP="00F62308">
            <w:pPr>
              <w:rPr>
                <w:rFonts w:ascii="Consolas" w:hAnsi="Consolas"/>
                <w:sz w:val="16"/>
                <w:szCs w:val="16"/>
                <w:lang w:val="en-GB"/>
              </w:rPr>
            </w:pPr>
          </w:p>
        </w:tc>
      </w:tr>
      <w:tr w:rsidR="00F62308" w:rsidRPr="00AA2015" w14:paraId="6A8840B2" w14:textId="77777777" w:rsidTr="004934B7">
        <w:tc>
          <w:tcPr>
            <w:tcW w:w="1560" w:type="dxa"/>
            <w:tcBorders>
              <w:right w:val="nil"/>
            </w:tcBorders>
          </w:tcPr>
          <w:p w14:paraId="58B9379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496346E" w14:textId="11DFE61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1926</w:t>
            </w:r>
          </w:p>
        </w:tc>
        <w:tc>
          <w:tcPr>
            <w:tcW w:w="1560" w:type="dxa"/>
            <w:tcBorders>
              <w:top w:val="single" w:sz="0" w:space="0" w:color="D3D3D3"/>
              <w:bottom w:val="single" w:sz="0" w:space="0" w:color="D3D3D3"/>
            </w:tcBorders>
            <w:vAlign w:val="bottom"/>
          </w:tcPr>
          <w:p w14:paraId="21664FFB" w14:textId="5C8DF64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14,449</w:t>
            </w:r>
          </w:p>
        </w:tc>
        <w:tc>
          <w:tcPr>
            <w:tcW w:w="1560" w:type="dxa"/>
            <w:tcBorders>
              <w:top w:val="single" w:sz="0" w:space="0" w:color="D3D3D3"/>
              <w:bottom w:val="single" w:sz="0" w:space="0" w:color="D3D3D3"/>
            </w:tcBorders>
            <w:vAlign w:val="bottom"/>
          </w:tcPr>
          <w:p w14:paraId="6D1718DD" w14:textId="72C5ADB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0.47</w:t>
            </w:r>
          </w:p>
        </w:tc>
        <w:tc>
          <w:tcPr>
            <w:tcW w:w="1560" w:type="dxa"/>
          </w:tcPr>
          <w:p w14:paraId="2A21B778" w14:textId="77777777" w:rsidR="00F62308" w:rsidRPr="00AA2015" w:rsidRDefault="00F62308" w:rsidP="00F62308">
            <w:pPr>
              <w:rPr>
                <w:rFonts w:ascii="Consolas" w:hAnsi="Consolas"/>
                <w:sz w:val="16"/>
                <w:szCs w:val="16"/>
                <w:lang w:val="en-GB"/>
              </w:rPr>
            </w:pPr>
          </w:p>
        </w:tc>
      </w:tr>
      <w:tr w:rsidR="00F62308" w:rsidRPr="00AA2015" w14:paraId="1B2272A7" w14:textId="77777777" w:rsidTr="004934B7">
        <w:tc>
          <w:tcPr>
            <w:tcW w:w="1560" w:type="dxa"/>
            <w:tcBorders>
              <w:right w:val="nil"/>
            </w:tcBorders>
          </w:tcPr>
          <w:p w14:paraId="0826DF29"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64BC9FC" w14:textId="2BE00C1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1927</w:t>
            </w:r>
          </w:p>
        </w:tc>
        <w:tc>
          <w:tcPr>
            <w:tcW w:w="1560" w:type="dxa"/>
            <w:tcBorders>
              <w:top w:val="single" w:sz="0" w:space="0" w:color="D3D3D3"/>
              <w:bottom w:val="single" w:sz="0" w:space="0" w:color="D3D3D3"/>
            </w:tcBorders>
            <w:vAlign w:val="bottom"/>
          </w:tcPr>
          <w:p w14:paraId="3490BB30" w14:textId="4351205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15,435</w:t>
            </w:r>
          </w:p>
        </w:tc>
        <w:tc>
          <w:tcPr>
            <w:tcW w:w="1560" w:type="dxa"/>
            <w:tcBorders>
              <w:top w:val="single" w:sz="0" w:space="0" w:color="D3D3D3"/>
              <w:bottom w:val="single" w:sz="0" w:space="0" w:color="D3D3D3"/>
            </w:tcBorders>
            <w:vAlign w:val="bottom"/>
          </w:tcPr>
          <w:p w14:paraId="2F69F6D5" w14:textId="0C2A9AC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0.5</w:t>
            </w:r>
          </w:p>
        </w:tc>
        <w:tc>
          <w:tcPr>
            <w:tcW w:w="1560" w:type="dxa"/>
          </w:tcPr>
          <w:p w14:paraId="0F2F0D6B" w14:textId="77777777" w:rsidR="00F62308" w:rsidRPr="00AA2015" w:rsidRDefault="00F62308" w:rsidP="00F62308">
            <w:pPr>
              <w:rPr>
                <w:rFonts w:ascii="Consolas" w:hAnsi="Consolas"/>
                <w:sz w:val="16"/>
                <w:szCs w:val="16"/>
                <w:lang w:val="en-GB"/>
              </w:rPr>
            </w:pPr>
          </w:p>
        </w:tc>
      </w:tr>
      <w:tr w:rsidR="00F62308" w:rsidRPr="00AA2015" w14:paraId="65DAC860" w14:textId="77777777" w:rsidTr="004934B7">
        <w:tc>
          <w:tcPr>
            <w:tcW w:w="1560" w:type="dxa"/>
            <w:tcBorders>
              <w:right w:val="nil"/>
            </w:tcBorders>
          </w:tcPr>
          <w:p w14:paraId="13952DA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D0580B0" w14:textId="153F2C1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1928</w:t>
            </w:r>
          </w:p>
        </w:tc>
        <w:tc>
          <w:tcPr>
            <w:tcW w:w="1560" w:type="dxa"/>
            <w:tcBorders>
              <w:top w:val="single" w:sz="0" w:space="0" w:color="D3D3D3"/>
              <w:bottom w:val="single" w:sz="0" w:space="0" w:color="D3D3D3"/>
            </w:tcBorders>
            <w:vAlign w:val="bottom"/>
          </w:tcPr>
          <w:p w14:paraId="3726C70A" w14:textId="22241E5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18,407</w:t>
            </w:r>
          </w:p>
        </w:tc>
        <w:tc>
          <w:tcPr>
            <w:tcW w:w="1560" w:type="dxa"/>
            <w:tcBorders>
              <w:top w:val="single" w:sz="0" w:space="0" w:color="D3D3D3"/>
              <w:bottom w:val="single" w:sz="0" w:space="0" w:color="D3D3D3"/>
            </w:tcBorders>
            <w:vAlign w:val="bottom"/>
          </w:tcPr>
          <w:p w14:paraId="65AEA212" w14:textId="1CA9347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0.6</w:t>
            </w:r>
          </w:p>
        </w:tc>
        <w:tc>
          <w:tcPr>
            <w:tcW w:w="1560" w:type="dxa"/>
          </w:tcPr>
          <w:p w14:paraId="778C8BC4" w14:textId="77777777" w:rsidR="00F62308" w:rsidRPr="00AA2015" w:rsidRDefault="00F62308" w:rsidP="00F62308">
            <w:pPr>
              <w:rPr>
                <w:rFonts w:ascii="Consolas" w:hAnsi="Consolas"/>
                <w:sz w:val="16"/>
                <w:szCs w:val="16"/>
                <w:lang w:val="en-GB"/>
              </w:rPr>
            </w:pPr>
          </w:p>
        </w:tc>
      </w:tr>
      <w:tr w:rsidR="00F62308" w:rsidRPr="00AA2015" w14:paraId="4D80D5F9" w14:textId="77777777" w:rsidTr="004934B7">
        <w:tc>
          <w:tcPr>
            <w:tcW w:w="1560" w:type="dxa"/>
            <w:tcBorders>
              <w:right w:val="nil"/>
            </w:tcBorders>
          </w:tcPr>
          <w:p w14:paraId="1545F38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79D388C" w14:textId="2853673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1929</w:t>
            </w:r>
          </w:p>
        </w:tc>
        <w:tc>
          <w:tcPr>
            <w:tcW w:w="1560" w:type="dxa"/>
            <w:tcBorders>
              <w:top w:val="single" w:sz="0" w:space="0" w:color="D3D3D3"/>
              <w:bottom w:val="single" w:sz="0" w:space="0" w:color="D3D3D3"/>
            </w:tcBorders>
            <w:vAlign w:val="bottom"/>
          </w:tcPr>
          <w:p w14:paraId="258F21E9" w14:textId="0A61420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19,256</w:t>
            </w:r>
          </w:p>
        </w:tc>
        <w:tc>
          <w:tcPr>
            <w:tcW w:w="1560" w:type="dxa"/>
            <w:tcBorders>
              <w:top w:val="single" w:sz="0" w:space="0" w:color="D3D3D3"/>
              <w:bottom w:val="single" w:sz="0" w:space="0" w:color="D3D3D3"/>
            </w:tcBorders>
            <w:vAlign w:val="bottom"/>
          </w:tcPr>
          <w:p w14:paraId="7F14B352" w14:textId="4CDCC4D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0.62</w:t>
            </w:r>
          </w:p>
        </w:tc>
        <w:tc>
          <w:tcPr>
            <w:tcW w:w="1560" w:type="dxa"/>
          </w:tcPr>
          <w:p w14:paraId="58303C29" w14:textId="77777777" w:rsidR="00F62308" w:rsidRPr="00AA2015" w:rsidRDefault="00F62308" w:rsidP="00F62308">
            <w:pPr>
              <w:rPr>
                <w:rFonts w:ascii="Consolas" w:hAnsi="Consolas"/>
                <w:sz w:val="16"/>
                <w:szCs w:val="16"/>
                <w:lang w:val="en-GB"/>
              </w:rPr>
            </w:pPr>
          </w:p>
        </w:tc>
      </w:tr>
      <w:tr w:rsidR="00F62308" w:rsidRPr="00AA2015" w14:paraId="23F42BC7" w14:textId="77777777" w:rsidTr="004934B7">
        <w:tc>
          <w:tcPr>
            <w:tcW w:w="1560" w:type="dxa"/>
            <w:tcBorders>
              <w:right w:val="nil"/>
            </w:tcBorders>
          </w:tcPr>
          <w:p w14:paraId="629D8C9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1269215" w14:textId="159CCDB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1930</w:t>
            </w:r>
          </w:p>
        </w:tc>
        <w:tc>
          <w:tcPr>
            <w:tcW w:w="1560" w:type="dxa"/>
            <w:tcBorders>
              <w:top w:val="single" w:sz="0" w:space="0" w:color="D3D3D3"/>
              <w:bottom w:val="single" w:sz="0" w:space="0" w:color="D3D3D3"/>
            </w:tcBorders>
            <w:vAlign w:val="bottom"/>
          </w:tcPr>
          <w:p w14:paraId="4FBF0FB0" w14:textId="739F2FC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20,378</w:t>
            </w:r>
          </w:p>
        </w:tc>
        <w:tc>
          <w:tcPr>
            <w:tcW w:w="1560" w:type="dxa"/>
            <w:tcBorders>
              <w:top w:val="single" w:sz="0" w:space="0" w:color="D3D3D3"/>
              <w:bottom w:val="single" w:sz="0" w:space="0" w:color="D3D3D3"/>
            </w:tcBorders>
            <w:vAlign w:val="bottom"/>
          </w:tcPr>
          <w:p w14:paraId="6FC9A787" w14:textId="42DCBA4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0.66</w:t>
            </w:r>
          </w:p>
        </w:tc>
        <w:tc>
          <w:tcPr>
            <w:tcW w:w="1560" w:type="dxa"/>
          </w:tcPr>
          <w:p w14:paraId="262CE905" w14:textId="77777777" w:rsidR="00F62308" w:rsidRPr="00AA2015" w:rsidRDefault="00F62308" w:rsidP="00F62308">
            <w:pPr>
              <w:rPr>
                <w:rFonts w:ascii="Consolas" w:hAnsi="Consolas"/>
                <w:sz w:val="16"/>
                <w:szCs w:val="16"/>
                <w:lang w:val="en-GB"/>
              </w:rPr>
            </w:pPr>
          </w:p>
        </w:tc>
      </w:tr>
      <w:tr w:rsidR="00F62308" w:rsidRPr="00AA2015" w14:paraId="66707FBA" w14:textId="77777777" w:rsidTr="004934B7">
        <w:tc>
          <w:tcPr>
            <w:tcW w:w="1560" w:type="dxa"/>
            <w:tcBorders>
              <w:right w:val="nil"/>
            </w:tcBorders>
          </w:tcPr>
          <w:p w14:paraId="6940254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CE38A55" w14:textId="2BE993D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1931</w:t>
            </w:r>
          </w:p>
        </w:tc>
        <w:tc>
          <w:tcPr>
            <w:tcW w:w="1560" w:type="dxa"/>
            <w:tcBorders>
              <w:top w:val="single" w:sz="0" w:space="0" w:color="D3D3D3"/>
              <w:bottom w:val="single" w:sz="0" w:space="0" w:color="D3D3D3"/>
            </w:tcBorders>
            <w:vAlign w:val="bottom"/>
          </w:tcPr>
          <w:p w14:paraId="203EC1C9" w14:textId="5CE66ED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21,338</w:t>
            </w:r>
          </w:p>
        </w:tc>
        <w:tc>
          <w:tcPr>
            <w:tcW w:w="1560" w:type="dxa"/>
            <w:tcBorders>
              <w:top w:val="single" w:sz="0" w:space="0" w:color="D3D3D3"/>
              <w:bottom w:val="single" w:sz="0" w:space="0" w:color="D3D3D3"/>
            </w:tcBorders>
            <w:vAlign w:val="bottom"/>
          </w:tcPr>
          <w:p w14:paraId="229D0CDF" w14:textId="7A4239D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0.69</w:t>
            </w:r>
          </w:p>
        </w:tc>
        <w:tc>
          <w:tcPr>
            <w:tcW w:w="1560" w:type="dxa"/>
          </w:tcPr>
          <w:p w14:paraId="7E037A1C" w14:textId="77777777" w:rsidR="00F62308" w:rsidRPr="00AA2015" w:rsidRDefault="00F62308" w:rsidP="00F62308">
            <w:pPr>
              <w:rPr>
                <w:rFonts w:ascii="Consolas" w:hAnsi="Consolas"/>
                <w:sz w:val="16"/>
                <w:szCs w:val="16"/>
                <w:lang w:val="en-GB"/>
              </w:rPr>
            </w:pPr>
          </w:p>
        </w:tc>
      </w:tr>
      <w:tr w:rsidR="00F62308" w:rsidRPr="00AA2015" w14:paraId="57A36EB1" w14:textId="77777777" w:rsidTr="004934B7">
        <w:tc>
          <w:tcPr>
            <w:tcW w:w="1560" w:type="dxa"/>
            <w:tcBorders>
              <w:right w:val="nil"/>
            </w:tcBorders>
          </w:tcPr>
          <w:p w14:paraId="04E0F0A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47C96E6" w14:textId="319810A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1932</w:t>
            </w:r>
          </w:p>
        </w:tc>
        <w:tc>
          <w:tcPr>
            <w:tcW w:w="1560" w:type="dxa"/>
            <w:tcBorders>
              <w:top w:val="single" w:sz="0" w:space="0" w:color="D3D3D3"/>
              <w:bottom w:val="single" w:sz="0" w:space="0" w:color="D3D3D3"/>
            </w:tcBorders>
            <w:vAlign w:val="bottom"/>
          </w:tcPr>
          <w:p w14:paraId="7AB5CECB" w14:textId="0FDA51C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21,284</w:t>
            </w:r>
          </w:p>
        </w:tc>
        <w:tc>
          <w:tcPr>
            <w:tcW w:w="1560" w:type="dxa"/>
            <w:tcBorders>
              <w:top w:val="single" w:sz="0" w:space="0" w:color="D3D3D3"/>
              <w:bottom w:val="single" w:sz="0" w:space="0" w:color="D3D3D3"/>
            </w:tcBorders>
            <w:vAlign w:val="bottom"/>
          </w:tcPr>
          <w:p w14:paraId="2BCB2866" w14:textId="5E81DCD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0.69</w:t>
            </w:r>
          </w:p>
        </w:tc>
        <w:tc>
          <w:tcPr>
            <w:tcW w:w="1560" w:type="dxa"/>
          </w:tcPr>
          <w:p w14:paraId="2BD9A533" w14:textId="77777777" w:rsidR="00F62308" w:rsidRPr="00AA2015" w:rsidRDefault="00F62308" w:rsidP="00F62308">
            <w:pPr>
              <w:rPr>
                <w:rFonts w:ascii="Consolas" w:hAnsi="Consolas"/>
                <w:sz w:val="16"/>
                <w:szCs w:val="16"/>
                <w:lang w:val="en-GB"/>
              </w:rPr>
            </w:pPr>
          </w:p>
        </w:tc>
      </w:tr>
      <w:tr w:rsidR="00F62308" w:rsidRPr="00AA2015" w14:paraId="75608708" w14:textId="77777777" w:rsidTr="004934B7">
        <w:tc>
          <w:tcPr>
            <w:tcW w:w="1560" w:type="dxa"/>
            <w:tcBorders>
              <w:right w:val="nil"/>
            </w:tcBorders>
          </w:tcPr>
          <w:p w14:paraId="33DA5BF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B07AAA9" w14:textId="4C679CB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1933</w:t>
            </w:r>
          </w:p>
        </w:tc>
        <w:tc>
          <w:tcPr>
            <w:tcW w:w="1560" w:type="dxa"/>
            <w:tcBorders>
              <w:top w:val="single" w:sz="0" w:space="0" w:color="D3D3D3"/>
              <w:bottom w:val="single" w:sz="0" w:space="0" w:color="D3D3D3"/>
            </w:tcBorders>
            <w:vAlign w:val="bottom"/>
          </w:tcPr>
          <w:p w14:paraId="502B069C" w14:textId="4D4EA2E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21,147</w:t>
            </w:r>
          </w:p>
        </w:tc>
        <w:tc>
          <w:tcPr>
            <w:tcW w:w="1560" w:type="dxa"/>
            <w:tcBorders>
              <w:top w:val="single" w:sz="0" w:space="0" w:color="D3D3D3"/>
              <w:bottom w:val="single" w:sz="0" w:space="0" w:color="D3D3D3"/>
            </w:tcBorders>
            <w:vAlign w:val="bottom"/>
          </w:tcPr>
          <w:p w14:paraId="1DA97A1F" w14:textId="143E36E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0.69</w:t>
            </w:r>
          </w:p>
        </w:tc>
        <w:tc>
          <w:tcPr>
            <w:tcW w:w="1560" w:type="dxa"/>
          </w:tcPr>
          <w:p w14:paraId="09BEBCE0" w14:textId="77777777" w:rsidR="00F62308" w:rsidRPr="00AA2015" w:rsidRDefault="00F62308" w:rsidP="00F62308">
            <w:pPr>
              <w:rPr>
                <w:rFonts w:ascii="Consolas" w:hAnsi="Consolas"/>
                <w:sz w:val="16"/>
                <w:szCs w:val="16"/>
                <w:lang w:val="en-GB"/>
              </w:rPr>
            </w:pPr>
          </w:p>
        </w:tc>
      </w:tr>
      <w:tr w:rsidR="00F62308" w:rsidRPr="00AA2015" w14:paraId="1C39B08B" w14:textId="77777777" w:rsidTr="004934B7">
        <w:tc>
          <w:tcPr>
            <w:tcW w:w="1560" w:type="dxa"/>
            <w:tcBorders>
              <w:right w:val="nil"/>
            </w:tcBorders>
          </w:tcPr>
          <w:p w14:paraId="13293DD0"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0350A70" w14:textId="0E255E5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1934</w:t>
            </w:r>
          </w:p>
        </w:tc>
        <w:tc>
          <w:tcPr>
            <w:tcW w:w="1560" w:type="dxa"/>
            <w:tcBorders>
              <w:top w:val="single" w:sz="0" w:space="0" w:color="D3D3D3"/>
              <w:bottom w:val="single" w:sz="0" w:space="0" w:color="D3D3D3"/>
            </w:tcBorders>
            <w:vAlign w:val="bottom"/>
          </w:tcPr>
          <w:p w14:paraId="7DDE352A" w14:textId="3BA481A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24,488</w:t>
            </w:r>
          </w:p>
        </w:tc>
        <w:tc>
          <w:tcPr>
            <w:tcW w:w="1560" w:type="dxa"/>
            <w:tcBorders>
              <w:top w:val="single" w:sz="0" w:space="0" w:color="D3D3D3"/>
              <w:bottom w:val="single" w:sz="0" w:space="0" w:color="D3D3D3"/>
            </w:tcBorders>
            <w:vAlign w:val="bottom"/>
          </w:tcPr>
          <w:p w14:paraId="50AA7B3A" w14:textId="264DF0E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0.79</w:t>
            </w:r>
          </w:p>
        </w:tc>
        <w:tc>
          <w:tcPr>
            <w:tcW w:w="1560" w:type="dxa"/>
          </w:tcPr>
          <w:p w14:paraId="37463A5C" w14:textId="77777777" w:rsidR="00F62308" w:rsidRPr="00AA2015" w:rsidRDefault="00F62308" w:rsidP="00F62308">
            <w:pPr>
              <w:rPr>
                <w:rFonts w:ascii="Consolas" w:hAnsi="Consolas"/>
                <w:sz w:val="16"/>
                <w:szCs w:val="16"/>
                <w:lang w:val="en-GB"/>
              </w:rPr>
            </w:pPr>
          </w:p>
        </w:tc>
      </w:tr>
      <w:tr w:rsidR="00F62308" w:rsidRPr="00AA2015" w14:paraId="207AFAC3" w14:textId="77777777" w:rsidTr="004934B7">
        <w:tc>
          <w:tcPr>
            <w:tcW w:w="1560" w:type="dxa"/>
            <w:tcBorders>
              <w:right w:val="nil"/>
            </w:tcBorders>
          </w:tcPr>
          <w:p w14:paraId="6C368528"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29F465F" w14:textId="297B2D8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1935</w:t>
            </w:r>
          </w:p>
        </w:tc>
        <w:tc>
          <w:tcPr>
            <w:tcW w:w="1560" w:type="dxa"/>
            <w:tcBorders>
              <w:top w:val="single" w:sz="0" w:space="0" w:color="D3D3D3"/>
              <w:bottom w:val="single" w:sz="0" w:space="0" w:color="D3D3D3"/>
            </w:tcBorders>
            <w:vAlign w:val="bottom"/>
          </w:tcPr>
          <w:p w14:paraId="335B6149" w14:textId="4B82FC4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25,582</w:t>
            </w:r>
          </w:p>
        </w:tc>
        <w:tc>
          <w:tcPr>
            <w:tcW w:w="1560" w:type="dxa"/>
            <w:tcBorders>
              <w:top w:val="single" w:sz="0" w:space="0" w:color="D3D3D3"/>
              <w:bottom w:val="single" w:sz="0" w:space="0" w:color="D3D3D3"/>
            </w:tcBorders>
            <w:vAlign w:val="bottom"/>
          </w:tcPr>
          <w:p w14:paraId="53AFFEE5" w14:textId="7E7643E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0.83</w:t>
            </w:r>
          </w:p>
        </w:tc>
        <w:tc>
          <w:tcPr>
            <w:tcW w:w="1560" w:type="dxa"/>
          </w:tcPr>
          <w:p w14:paraId="21D26BB6" w14:textId="77777777" w:rsidR="00F62308" w:rsidRPr="00AA2015" w:rsidRDefault="00F62308" w:rsidP="00F62308">
            <w:pPr>
              <w:rPr>
                <w:rFonts w:ascii="Consolas" w:hAnsi="Consolas"/>
                <w:sz w:val="16"/>
                <w:szCs w:val="16"/>
                <w:lang w:val="en-GB"/>
              </w:rPr>
            </w:pPr>
          </w:p>
        </w:tc>
      </w:tr>
      <w:tr w:rsidR="00F62308" w:rsidRPr="00AA2015" w14:paraId="0BBED579" w14:textId="77777777" w:rsidTr="004934B7">
        <w:tc>
          <w:tcPr>
            <w:tcW w:w="1560" w:type="dxa"/>
            <w:tcBorders>
              <w:right w:val="nil"/>
            </w:tcBorders>
          </w:tcPr>
          <w:p w14:paraId="28F2D5EB"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705725D" w14:textId="03CCEC7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1936</w:t>
            </w:r>
          </w:p>
        </w:tc>
        <w:tc>
          <w:tcPr>
            <w:tcW w:w="1560" w:type="dxa"/>
            <w:tcBorders>
              <w:top w:val="single" w:sz="0" w:space="0" w:color="D3D3D3"/>
              <w:bottom w:val="single" w:sz="0" w:space="0" w:color="D3D3D3"/>
            </w:tcBorders>
            <w:vAlign w:val="bottom"/>
          </w:tcPr>
          <w:p w14:paraId="77011307" w14:textId="60725F2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27,822</w:t>
            </w:r>
          </w:p>
        </w:tc>
        <w:tc>
          <w:tcPr>
            <w:tcW w:w="1560" w:type="dxa"/>
            <w:tcBorders>
              <w:top w:val="single" w:sz="0" w:space="0" w:color="D3D3D3"/>
              <w:bottom w:val="single" w:sz="0" w:space="0" w:color="D3D3D3"/>
            </w:tcBorders>
            <w:vAlign w:val="bottom"/>
          </w:tcPr>
          <w:p w14:paraId="7F43EB0D" w14:textId="1FCECB8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0.9</w:t>
            </w:r>
          </w:p>
        </w:tc>
        <w:tc>
          <w:tcPr>
            <w:tcW w:w="1560" w:type="dxa"/>
          </w:tcPr>
          <w:p w14:paraId="6B9D4722" w14:textId="77777777" w:rsidR="00F62308" w:rsidRPr="00AA2015" w:rsidRDefault="00F62308" w:rsidP="00F62308">
            <w:pPr>
              <w:rPr>
                <w:rFonts w:ascii="Consolas" w:hAnsi="Consolas"/>
                <w:sz w:val="16"/>
                <w:szCs w:val="16"/>
                <w:lang w:val="en-GB"/>
              </w:rPr>
            </w:pPr>
          </w:p>
        </w:tc>
      </w:tr>
      <w:tr w:rsidR="00F62308" w:rsidRPr="00AA2015" w14:paraId="3049C6FC" w14:textId="77777777" w:rsidTr="004934B7">
        <w:tc>
          <w:tcPr>
            <w:tcW w:w="1560" w:type="dxa"/>
            <w:tcBorders>
              <w:right w:val="nil"/>
            </w:tcBorders>
          </w:tcPr>
          <w:p w14:paraId="331028A6"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DF429CC" w14:textId="73C7379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1937</w:t>
            </w:r>
          </w:p>
        </w:tc>
        <w:tc>
          <w:tcPr>
            <w:tcW w:w="1560" w:type="dxa"/>
            <w:tcBorders>
              <w:top w:val="single" w:sz="0" w:space="0" w:color="D3D3D3"/>
              <w:bottom w:val="single" w:sz="0" w:space="0" w:color="D3D3D3"/>
            </w:tcBorders>
            <w:vAlign w:val="bottom"/>
          </w:tcPr>
          <w:p w14:paraId="6AF42124" w14:textId="1B90F96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30,049</w:t>
            </w:r>
          </w:p>
        </w:tc>
        <w:tc>
          <w:tcPr>
            <w:tcW w:w="1560" w:type="dxa"/>
            <w:tcBorders>
              <w:top w:val="single" w:sz="0" w:space="0" w:color="D3D3D3"/>
              <w:bottom w:val="single" w:sz="0" w:space="0" w:color="D3D3D3"/>
            </w:tcBorders>
            <w:vAlign w:val="bottom"/>
          </w:tcPr>
          <w:p w14:paraId="32A85E76" w14:textId="40EF251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0.97</w:t>
            </w:r>
          </w:p>
        </w:tc>
        <w:tc>
          <w:tcPr>
            <w:tcW w:w="1560" w:type="dxa"/>
          </w:tcPr>
          <w:p w14:paraId="003C9C6E" w14:textId="77777777" w:rsidR="00F62308" w:rsidRPr="00AA2015" w:rsidRDefault="00F62308" w:rsidP="00F62308">
            <w:pPr>
              <w:rPr>
                <w:rFonts w:ascii="Consolas" w:hAnsi="Consolas"/>
                <w:sz w:val="16"/>
                <w:szCs w:val="16"/>
                <w:lang w:val="en-GB"/>
              </w:rPr>
            </w:pPr>
          </w:p>
        </w:tc>
      </w:tr>
      <w:tr w:rsidR="00F62308" w:rsidRPr="00AA2015" w14:paraId="5E0512DD" w14:textId="77777777" w:rsidTr="004934B7">
        <w:tc>
          <w:tcPr>
            <w:tcW w:w="1560" w:type="dxa"/>
            <w:tcBorders>
              <w:right w:val="nil"/>
            </w:tcBorders>
          </w:tcPr>
          <w:p w14:paraId="19636CAB"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64CAA0D" w14:textId="15C0E27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1938</w:t>
            </w:r>
          </w:p>
        </w:tc>
        <w:tc>
          <w:tcPr>
            <w:tcW w:w="1560" w:type="dxa"/>
            <w:tcBorders>
              <w:top w:val="single" w:sz="0" w:space="0" w:color="D3D3D3"/>
              <w:bottom w:val="single" w:sz="0" w:space="0" w:color="D3D3D3"/>
            </w:tcBorders>
            <w:vAlign w:val="bottom"/>
          </w:tcPr>
          <w:p w14:paraId="1624649B" w14:textId="243CCFD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32,987</w:t>
            </w:r>
          </w:p>
        </w:tc>
        <w:tc>
          <w:tcPr>
            <w:tcW w:w="1560" w:type="dxa"/>
            <w:tcBorders>
              <w:top w:val="single" w:sz="0" w:space="0" w:color="D3D3D3"/>
              <w:bottom w:val="single" w:sz="0" w:space="0" w:color="D3D3D3"/>
            </w:tcBorders>
            <w:vAlign w:val="bottom"/>
          </w:tcPr>
          <w:p w14:paraId="0D344469" w14:textId="7EC5B50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1.07</w:t>
            </w:r>
          </w:p>
        </w:tc>
        <w:tc>
          <w:tcPr>
            <w:tcW w:w="1560" w:type="dxa"/>
          </w:tcPr>
          <w:p w14:paraId="2931292B" w14:textId="77777777" w:rsidR="00F62308" w:rsidRPr="00AA2015" w:rsidRDefault="00F62308" w:rsidP="00F62308">
            <w:pPr>
              <w:rPr>
                <w:rFonts w:ascii="Consolas" w:hAnsi="Consolas"/>
                <w:sz w:val="16"/>
                <w:szCs w:val="16"/>
                <w:lang w:val="en-GB"/>
              </w:rPr>
            </w:pPr>
          </w:p>
        </w:tc>
      </w:tr>
      <w:tr w:rsidR="00F62308" w:rsidRPr="00AA2015" w14:paraId="5DFE26C2" w14:textId="77777777" w:rsidTr="004934B7">
        <w:tc>
          <w:tcPr>
            <w:tcW w:w="1560" w:type="dxa"/>
            <w:tcBorders>
              <w:right w:val="nil"/>
            </w:tcBorders>
          </w:tcPr>
          <w:p w14:paraId="03B183A0"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C1354B6" w14:textId="3F0DEB2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1939</w:t>
            </w:r>
          </w:p>
        </w:tc>
        <w:tc>
          <w:tcPr>
            <w:tcW w:w="1560" w:type="dxa"/>
            <w:tcBorders>
              <w:top w:val="single" w:sz="0" w:space="0" w:color="D3D3D3"/>
              <w:bottom w:val="single" w:sz="0" w:space="0" w:color="D3D3D3"/>
            </w:tcBorders>
            <w:vAlign w:val="bottom"/>
          </w:tcPr>
          <w:p w14:paraId="1CA59DD1" w14:textId="6D55E68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33,984</w:t>
            </w:r>
          </w:p>
        </w:tc>
        <w:tc>
          <w:tcPr>
            <w:tcW w:w="1560" w:type="dxa"/>
            <w:tcBorders>
              <w:top w:val="single" w:sz="0" w:space="0" w:color="D3D3D3"/>
              <w:bottom w:val="single" w:sz="0" w:space="0" w:color="D3D3D3"/>
            </w:tcBorders>
            <w:vAlign w:val="bottom"/>
          </w:tcPr>
          <w:p w14:paraId="18A40A48" w14:textId="41F0CA3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1.1</w:t>
            </w:r>
          </w:p>
        </w:tc>
        <w:tc>
          <w:tcPr>
            <w:tcW w:w="1560" w:type="dxa"/>
          </w:tcPr>
          <w:p w14:paraId="682B3E33" w14:textId="77777777" w:rsidR="00F62308" w:rsidRPr="00AA2015" w:rsidRDefault="00F62308" w:rsidP="00F62308">
            <w:pPr>
              <w:rPr>
                <w:rFonts w:ascii="Consolas" w:hAnsi="Consolas"/>
                <w:sz w:val="16"/>
                <w:szCs w:val="16"/>
                <w:lang w:val="en-GB"/>
              </w:rPr>
            </w:pPr>
          </w:p>
        </w:tc>
      </w:tr>
      <w:tr w:rsidR="00F62308" w:rsidRPr="00AA2015" w14:paraId="067EC65E" w14:textId="77777777" w:rsidTr="004934B7">
        <w:tc>
          <w:tcPr>
            <w:tcW w:w="1560" w:type="dxa"/>
            <w:tcBorders>
              <w:right w:val="nil"/>
            </w:tcBorders>
          </w:tcPr>
          <w:p w14:paraId="7A21C07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BE13C7D" w14:textId="5C0487A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1940</w:t>
            </w:r>
          </w:p>
        </w:tc>
        <w:tc>
          <w:tcPr>
            <w:tcW w:w="1560" w:type="dxa"/>
            <w:tcBorders>
              <w:top w:val="single" w:sz="0" w:space="0" w:color="D3D3D3"/>
              <w:bottom w:val="single" w:sz="0" w:space="0" w:color="D3D3D3"/>
            </w:tcBorders>
            <w:vAlign w:val="bottom"/>
          </w:tcPr>
          <w:p w14:paraId="0ADA8E82" w14:textId="7B5B259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36,595</w:t>
            </w:r>
          </w:p>
        </w:tc>
        <w:tc>
          <w:tcPr>
            <w:tcW w:w="1560" w:type="dxa"/>
            <w:tcBorders>
              <w:top w:val="single" w:sz="0" w:space="0" w:color="D3D3D3"/>
              <w:bottom w:val="single" w:sz="0" w:space="0" w:color="D3D3D3"/>
            </w:tcBorders>
            <w:vAlign w:val="bottom"/>
          </w:tcPr>
          <w:p w14:paraId="7D99D7E1" w14:textId="5C635E6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1.19</w:t>
            </w:r>
          </w:p>
        </w:tc>
        <w:tc>
          <w:tcPr>
            <w:tcW w:w="1560" w:type="dxa"/>
          </w:tcPr>
          <w:p w14:paraId="11FBDDF5" w14:textId="77777777" w:rsidR="00F62308" w:rsidRPr="00AA2015" w:rsidRDefault="00F62308" w:rsidP="00F62308">
            <w:pPr>
              <w:rPr>
                <w:rFonts w:ascii="Consolas" w:hAnsi="Consolas"/>
                <w:sz w:val="16"/>
                <w:szCs w:val="16"/>
                <w:lang w:val="en-GB"/>
              </w:rPr>
            </w:pPr>
          </w:p>
        </w:tc>
      </w:tr>
      <w:tr w:rsidR="00F62308" w:rsidRPr="00AA2015" w14:paraId="2B5AA62F" w14:textId="77777777" w:rsidTr="004934B7">
        <w:tc>
          <w:tcPr>
            <w:tcW w:w="1560" w:type="dxa"/>
            <w:tcBorders>
              <w:right w:val="nil"/>
            </w:tcBorders>
          </w:tcPr>
          <w:p w14:paraId="488CA6C4"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6E683E5" w14:textId="43C8A06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1941</w:t>
            </w:r>
          </w:p>
        </w:tc>
        <w:tc>
          <w:tcPr>
            <w:tcW w:w="1560" w:type="dxa"/>
            <w:tcBorders>
              <w:top w:val="single" w:sz="0" w:space="0" w:color="D3D3D3"/>
              <w:bottom w:val="single" w:sz="0" w:space="0" w:color="D3D3D3"/>
            </w:tcBorders>
            <w:vAlign w:val="bottom"/>
          </w:tcPr>
          <w:p w14:paraId="645EC819" w14:textId="3BB663C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37,406</w:t>
            </w:r>
          </w:p>
        </w:tc>
        <w:tc>
          <w:tcPr>
            <w:tcW w:w="1560" w:type="dxa"/>
            <w:tcBorders>
              <w:top w:val="single" w:sz="0" w:space="0" w:color="D3D3D3"/>
              <w:bottom w:val="single" w:sz="0" w:space="0" w:color="D3D3D3"/>
            </w:tcBorders>
            <w:vAlign w:val="bottom"/>
          </w:tcPr>
          <w:p w14:paraId="232F541B" w14:textId="554E887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1.21</w:t>
            </w:r>
          </w:p>
        </w:tc>
        <w:tc>
          <w:tcPr>
            <w:tcW w:w="1560" w:type="dxa"/>
          </w:tcPr>
          <w:p w14:paraId="69BA4E4C" w14:textId="77777777" w:rsidR="00F62308" w:rsidRPr="00AA2015" w:rsidRDefault="00F62308" w:rsidP="00F62308">
            <w:pPr>
              <w:rPr>
                <w:rFonts w:ascii="Consolas" w:hAnsi="Consolas"/>
                <w:sz w:val="16"/>
                <w:szCs w:val="16"/>
                <w:lang w:val="en-GB"/>
              </w:rPr>
            </w:pPr>
          </w:p>
        </w:tc>
      </w:tr>
      <w:tr w:rsidR="00F62308" w:rsidRPr="00AA2015" w14:paraId="707B8516" w14:textId="77777777" w:rsidTr="004934B7">
        <w:tc>
          <w:tcPr>
            <w:tcW w:w="1560" w:type="dxa"/>
            <w:tcBorders>
              <w:right w:val="nil"/>
            </w:tcBorders>
          </w:tcPr>
          <w:p w14:paraId="4FA6141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15EA1D5" w14:textId="09E257F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1942</w:t>
            </w:r>
          </w:p>
        </w:tc>
        <w:tc>
          <w:tcPr>
            <w:tcW w:w="1560" w:type="dxa"/>
            <w:tcBorders>
              <w:top w:val="single" w:sz="0" w:space="0" w:color="D3D3D3"/>
              <w:bottom w:val="single" w:sz="0" w:space="0" w:color="D3D3D3"/>
            </w:tcBorders>
            <w:vAlign w:val="bottom"/>
          </w:tcPr>
          <w:p w14:paraId="1673478A" w14:textId="21C6FDD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38,075</w:t>
            </w:r>
          </w:p>
        </w:tc>
        <w:tc>
          <w:tcPr>
            <w:tcW w:w="1560" w:type="dxa"/>
            <w:tcBorders>
              <w:top w:val="single" w:sz="0" w:space="0" w:color="D3D3D3"/>
              <w:bottom w:val="single" w:sz="0" w:space="0" w:color="D3D3D3"/>
            </w:tcBorders>
            <w:vAlign w:val="bottom"/>
          </w:tcPr>
          <w:p w14:paraId="5F8C46D5" w14:textId="04B3341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1.23</w:t>
            </w:r>
          </w:p>
        </w:tc>
        <w:tc>
          <w:tcPr>
            <w:tcW w:w="1560" w:type="dxa"/>
          </w:tcPr>
          <w:p w14:paraId="23864115" w14:textId="77777777" w:rsidR="00F62308" w:rsidRPr="00AA2015" w:rsidRDefault="00F62308" w:rsidP="00F62308">
            <w:pPr>
              <w:rPr>
                <w:rFonts w:ascii="Consolas" w:hAnsi="Consolas"/>
                <w:sz w:val="16"/>
                <w:szCs w:val="16"/>
                <w:lang w:val="en-GB"/>
              </w:rPr>
            </w:pPr>
          </w:p>
        </w:tc>
      </w:tr>
      <w:tr w:rsidR="00F62308" w:rsidRPr="00AA2015" w14:paraId="0D564E84" w14:textId="77777777" w:rsidTr="004934B7">
        <w:tc>
          <w:tcPr>
            <w:tcW w:w="1560" w:type="dxa"/>
            <w:tcBorders>
              <w:right w:val="nil"/>
            </w:tcBorders>
          </w:tcPr>
          <w:p w14:paraId="4DADA19D"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91DF15C" w14:textId="0C69BF5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1943</w:t>
            </w:r>
          </w:p>
        </w:tc>
        <w:tc>
          <w:tcPr>
            <w:tcW w:w="1560" w:type="dxa"/>
            <w:tcBorders>
              <w:top w:val="single" w:sz="0" w:space="0" w:color="D3D3D3"/>
              <w:bottom w:val="single" w:sz="0" w:space="0" w:color="D3D3D3"/>
            </w:tcBorders>
            <w:vAlign w:val="bottom"/>
          </w:tcPr>
          <w:p w14:paraId="2CC10A6C" w14:textId="0AC8C9D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38,237</w:t>
            </w:r>
          </w:p>
        </w:tc>
        <w:tc>
          <w:tcPr>
            <w:tcW w:w="1560" w:type="dxa"/>
            <w:tcBorders>
              <w:top w:val="single" w:sz="0" w:space="0" w:color="D3D3D3"/>
              <w:bottom w:val="single" w:sz="0" w:space="0" w:color="D3D3D3"/>
            </w:tcBorders>
            <w:vAlign w:val="bottom"/>
          </w:tcPr>
          <w:p w14:paraId="04B9AD53" w14:textId="43244E4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1.24</w:t>
            </w:r>
          </w:p>
        </w:tc>
        <w:tc>
          <w:tcPr>
            <w:tcW w:w="1560" w:type="dxa"/>
          </w:tcPr>
          <w:p w14:paraId="623B05B1" w14:textId="77777777" w:rsidR="00F62308" w:rsidRPr="00AA2015" w:rsidRDefault="00F62308" w:rsidP="00F62308">
            <w:pPr>
              <w:rPr>
                <w:rFonts w:ascii="Consolas" w:hAnsi="Consolas"/>
                <w:sz w:val="16"/>
                <w:szCs w:val="16"/>
                <w:lang w:val="en-GB"/>
              </w:rPr>
            </w:pPr>
          </w:p>
        </w:tc>
      </w:tr>
      <w:tr w:rsidR="00F62308" w:rsidRPr="00AA2015" w14:paraId="30A55176" w14:textId="77777777" w:rsidTr="004934B7">
        <w:tc>
          <w:tcPr>
            <w:tcW w:w="1560" w:type="dxa"/>
            <w:tcBorders>
              <w:right w:val="nil"/>
            </w:tcBorders>
          </w:tcPr>
          <w:p w14:paraId="430ED10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2A76DB48" w14:textId="243EF77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1944</w:t>
            </w:r>
          </w:p>
        </w:tc>
        <w:tc>
          <w:tcPr>
            <w:tcW w:w="1560" w:type="dxa"/>
            <w:tcBorders>
              <w:top w:val="single" w:sz="0" w:space="0" w:color="D3D3D3"/>
              <w:bottom w:val="single" w:sz="0" w:space="0" w:color="D3D3D3"/>
            </w:tcBorders>
            <w:vAlign w:val="bottom"/>
          </w:tcPr>
          <w:p w14:paraId="2CC720CA" w14:textId="262EF84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40,991</w:t>
            </w:r>
          </w:p>
        </w:tc>
        <w:tc>
          <w:tcPr>
            <w:tcW w:w="1560" w:type="dxa"/>
            <w:tcBorders>
              <w:top w:val="single" w:sz="0" w:space="0" w:color="D3D3D3"/>
              <w:bottom w:val="single" w:sz="0" w:space="0" w:color="D3D3D3"/>
            </w:tcBorders>
            <w:vAlign w:val="bottom"/>
          </w:tcPr>
          <w:p w14:paraId="6E41B1BB" w14:textId="7A7F804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1.33</w:t>
            </w:r>
          </w:p>
        </w:tc>
        <w:tc>
          <w:tcPr>
            <w:tcW w:w="1560" w:type="dxa"/>
          </w:tcPr>
          <w:p w14:paraId="694C56A8" w14:textId="77777777" w:rsidR="00F62308" w:rsidRPr="00AA2015" w:rsidRDefault="00F62308" w:rsidP="00F62308">
            <w:pPr>
              <w:rPr>
                <w:rFonts w:ascii="Consolas" w:hAnsi="Consolas"/>
                <w:sz w:val="16"/>
                <w:szCs w:val="16"/>
                <w:lang w:val="en-GB"/>
              </w:rPr>
            </w:pPr>
          </w:p>
        </w:tc>
      </w:tr>
      <w:tr w:rsidR="00F62308" w:rsidRPr="00AA2015" w14:paraId="75650BF8" w14:textId="77777777" w:rsidTr="004934B7">
        <w:tc>
          <w:tcPr>
            <w:tcW w:w="1560" w:type="dxa"/>
            <w:tcBorders>
              <w:right w:val="nil"/>
            </w:tcBorders>
          </w:tcPr>
          <w:p w14:paraId="5132DAF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2706C099" w14:textId="50F670D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1945</w:t>
            </w:r>
          </w:p>
        </w:tc>
        <w:tc>
          <w:tcPr>
            <w:tcW w:w="1560" w:type="dxa"/>
            <w:tcBorders>
              <w:top w:val="single" w:sz="0" w:space="0" w:color="D3D3D3"/>
              <w:bottom w:val="single" w:sz="0" w:space="0" w:color="D3D3D3"/>
            </w:tcBorders>
            <w:vAlign w:val="bottom"/>
          </w:tcPr>
          <w:p w14:paraId="49176E05" w14:textId="644ED0E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38,368</w:t>
            </w:r>
          </w:p>
        </w:tc>
        <w:tc>
          <w:tcPr>
            <w:tcW w:w="1560" w:type="dxa"/>
            <w:tcBorders>
              <w:top w:val="single" w:sz="0" w:space="0" w:color="D3D3D3"/>
              <w:bottom w:val="single" w:sz="0" w:space="0" w:color="D3D3D3"/>
            </w:tcBorders>
            <w:vAlign w:val="bottom"/>
          </w:tcPr>
          <w:p w14:paraId="22E497C0" w14:textId="4248665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1.24</w:t>
            </w:r>
          </w:p>
        </w:tc>
        <w:tc>
          <w:tcPr>
            <w:tcW w:w="1560" w:type="dxa"/>
          </w:tcPr>
          <w:p w14:paraId="369E63BD" w14:textId="77777777" w:rsidR="00F62308" w:rsidRPr="00AA2015" w:rsidRDefault="00F62308" w:rsidP="00F62308">
            <w:pPr>
              <w:rPr>
                <w:rFonts w:ascii="Consolas" w:hAnsi="Consolas"/>
                <w:sz w:val="16"/>
                <w:szCs w:val="16"/>
                <w:lang w:val="en-GB"/>
              </w:rPr>
            </w:pPr>
          </w:p>
        </w:tc>
      </w:tr>
      <w:tr w:rsidR="00F62308" w:rsidRPr="00AA2015" w14:paraId="4997CF3F" w14:textId="77777777" w:rsidTr="004934B7">
        <w:tc>
          <w:tcPr>
            <w:tcW w:w="1560" w:type="dxa"/>
            <w:tcBorders>
              <w:right w:val="nil"/>
            </w:tcBorders>
          </w:tcPr>
          <w:p w14:paraId="40891FC8"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67950AB4" w14:textId="6BBAF3B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1946</w:t>
            </w:r>
          </w:p>
        </w:tc>
        <w:tc>
          <w:tcPr>
            <w:tcW w:w="1560" w:type="dxa"/>
            <w:tcBorders>
              <w:top w:val="single" w:sz="0" w:space="0" w:color="D3D3D3"/>
              <w:bottom w:val="single" w:sz="0" w:space="0" w:color="D3D3D3"/>
            </w:tcBorders>
            <w:vAlign w:val="bottom"/>
          </w:tcPr>
          <w:p w14:paraId="5BC88D6E" w14:textId="7D9349D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44,911</w:t>
            </w:r>
          </w:p>
        </w:tc>
        <w:tc>
          <w:tcPr>
            <w:tcW w:w="1560" w:type="dxa"/>
            <w:tcBorders>
              <w:top w:val="single" w:sz="0" w:space="0" w:color="D3D3D3"/>
              <w:bottom w:val="single" w:sz="0" w:space="0" w:color="D3D3D3"/>
            </w:tcBorders>
            <w:vAlign w:val="bottom"/>
          </w:tcPr>
          <w:p w14:paraId="37E6A056" w14:textId="6DF782E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1.46</w:t>
            </w:r>
          </w:p>
        </w:tc>
        <w:tc>
          <w:tcPr>
            <w:tcW w:w="1560" w:type="dxa"/>
          </w:tcPr>
          <w:p w14:paraId="25A1C1E2" w14:textId="77777777" w:rsidR="00F62308" w:rsidRPr="00AA2015" w:rsidRDefault="00F62308" w:rsidP="00F62308">
            <w:pPr>
              <w:rPr>
                <w:rFonts w:ascii="Consolas" w:hAnsi="Consolas"/>
                <w:sz w:val="16"/>
                <w:szCs w:val="16"/>
                <w:lang w:val="en-GB"/>
              </w:rPr>
            </w:pPr>
          </w:p>
        </w:tc>
      </w:tr>
      <w:tr w:rsidR="00F62308" w:rsidRPr="00AA2015" w14:paraId="5BB6980B" w14:textId="77777777" w:rsidTr="004934B7">
        <w:tc>
          <w:tcPr>
            <w:tcW w:w="1560" w:type="dxa"/>
            <w:tcBorders>
              <w:right w:val="nil"/>
            </w:tcBorders>
          </w:tcPr>
          <w:p w14:paraId="5FF67D0D"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E283B69" w14:textId="781039F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1947</w:t>
            </w:r>
          </w:p>
        </w:tc>
        <w:tc>
          <w:tcPr>
            <w:tcW w:w="1560" w:type="dxa"/>
            <w:tcBorders>
              <w:top w:val="single" w:sz="0" w:space="0" w:color="D3D3D3"/>
              <w:bottom w:val="single" w:sz="0" w:space="0" w:color="D3D3D3"/>
            </w:tcBorders>
            <w:vAlign w:val="bottom"/>
          </w:tcPr>
          <w:p w14:paraId="387BDCE6" w14:textId="4B1652C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52,552</w:t>
            </w:r>
          </w:p>
        </w:tc>
        <w:tc>
          <w:tcPr>
            <w:tcW w:w="1560" w:type="dxa"/>
            <w:tcBorders>
              <w:top w:val="single" w:sz="0" w:space="0" w:color="D3D3D3"/>
              <w:bottom w:val="single" w:sz="0" w:space="0" w:color="D3D3D3"/>
            </w:tcBorders>
            <w:vAlign w:val="bottom"/>
          </w:tcPr>
          <w:p w14:paraId="02D62E6A" w14:textId="149F961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1.7</w:t>
            </w:r>
          </w:p>
        </w:tc>
        <w:tc>
          <w:tcPr>
            <w:tcW w:w="1560" w:type="dxa"/>
          </w:tcPr>
          <w:p w14:paraId="6DBF373A" w14:textId="77777777" w:rsidR="00F62308" w:rsidRPr="00AA2015" w:rsidRDefault="00F62308" w:rsidP="00F62308">
            <w:pPr>
              <w:rPr>
                <w:rFonts w:ascii="Consolas" w:hAnsi="Consolas"/>
                <w:sz w:val="16"/>
                <w:szCs w:val="16"/>
                <w:lang w:val="en-GB"/>
              </w:rPr>
            </w:pPr>
          </w:p>
        </w:tc>
      </w:tr>
      <w:tr w:rsidR="00F62308" w:rsidRPr="00AA2015" w14:paraId="57C04DA7" w14:textId="77777777" w:rsidTr="004934B7">
        <w:tc>
          <w:tcPr>
            <w:tcW w:w="1560" w:type="dxa"/>
            <w:tcBorders>
              <w:right w:val="nil"/>
            </w:tcBorders>
          </w:tcPr>
          <w:p w14:paraId="06F3C507"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0DA47A7" w14:textId="1FC6E4D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1948</w:t>
            </w:r>
          </w:p>
        </w:tc>
        <w:tc>
          <w:tcPr>
            <w:tcW w:w="1560" w:type="dxa"/>
            <w:tcBorders>
              <w:top w:val="single" w:sz="0" w:space="0" w:color="D3D3D3"/>
              <w:bottom w:val="single" w:sz="0" w:space="0" w:color="D3D3D3"/>
            </w:tcBorders>
            <w:vAlign w:val="bottom"/>
          </w:tcPr>
          <w:p w14:paraId="60FBAEA7" w14:textId="046FF26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52,155</w:t>
            </w:r>
          </w:p>
        </w:tc>
        <w:tc>
          <w:tcPr>
            <w:tcW w:w="1560" w:type="dxa"/>
            <w:tcBorders>
              <w:top w:val="single" w:sz="0" w:space="0" w:color="D3D3D3"/>
              <w:bottom w:val="single" w:sz="0" w:space="0" w:color="D3D3D3"/>
            </w:tcBorders>
            <w:vAlign w:val="bottom"/>
          </w:tcPr>
          <w:p w14:paraId="32682678" w14:textId="40671E2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1.69</w:t>
            </w:r>
          </w:p>
        </w:tc>
        <w:tc>
          <w:tcPr>
            <w:tcW w:w="1560" w:type="dxa"/>
          </w:tcPr>
          <w:p w14:paraId="60988F5A" w14:textId="77777777" w:rsidR="00F62308" w:rsidRPr="00AA2015" w:rsidRDefault="00F62308" w:rsidP="00F62308">
            <w:pPr>
              <w:rPr>
                <w:rFonts w:ascii="Consolas" w:hAnsi="Consolas"/>
                <w:sz w:val="16"/>
                <w:szCs w:val="16"/>
                <w:lang w:val="en-GB"/>
              </w:rPr>
            </w:pPr>
          </w:p>
        </w:tc>
      </w:tr>
      <w:tr w:rsidR="00F62308" w:rsidRPr="00AA2015" w14:paraId="39423903" w14:textId="77777777" w:rsidTr="004934B7">
        <w:tc>
          <w:tcPr>
            <w:tcW w:w="1560" w:type="dxa"/>
            <w:tcBorders>
              <w:right w:val="nil"/>
            </w:tcBorders>
          </w:tcPr>
          <w:p w14:paraId="076FF75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6D702E6D" w14:textId="339B082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1949</w:t>
            </w:r>
          </w:p>
        </w:tc>
        <w:tc>
          <w:tcPr>
            <w:tcW w:w="1560" w:type="dxa"/>
            <w:tcBorders>
              <w:top w:val="single" w:sz="0" w:space="0" w:color="D3D3D3"/>
              <w:bottom w:val="single" w:sz="0" w:space="0" w:color="D3D3D3"/>
            </w:tcBorders>
            <w:vAlign w:val="bottom"/>
          </w:tcPr>
          <w:p w14:paraId="03B1EE6F" w14:textId="5370866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50,626</w:t>
            </w:r>
          </w:p>
        </w:tc>
        <w:tc>
          <w:tcPr>
            <w:tcW w:w="1560" w:type="dxa"/>
            <w:tcBorders>
              <w:top w:val="single" w:sz="0" w:space="0" w:color="D3D3D3"/>
              <w:bottom w:val="single" w:sz="0" w:space="0" w:color="D3D3D3"/>
            </w:tcBorders>
            <w:vAlign w:val="bottom"/>
          </w:tcPr>
          <w:p w14:paraId="5C14BBEA" w14:textId="1A8ADDE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1.64</w:t>
            </w:r>
          </w:p>
        </w:tc>
        <w:tc>
          <w:tcPr>
            <w:tcW w:w="1560" w:type="dxa"/>
          </w:tcPr>
          <w:p w14:paraId="2279E490" w14:textId="77777777" w:rsidR="00F62308" w:rsidRPr="00AA2015" w:rsidRDefault="00F62308" w:rsidP="00F62308">
            <w:pPr>
              <w:rPr>
                <w:rFonts w:ascii="Consolas" w:hAnsi="Consolas"/>
                <w:sz w:val="16"/>
                <w:szCs w:val="16"/>
                <w:lang w:val="en-GB"/>
              </w:rPr>
            </w:pPr>
          </w:p>
        </w:tc>
      </w:tr>
      <w:tr w:rsidR="00F62308" w:rsidRPr="00AA2015" w14:paraId="636D7B14" w14:textId="77777777" w:rsidTr="004934B7">
        <w:tc>
          <w:tcPr>
            <w:tcW w:w="1560" w:type="dxa"/>
            <w:tcBorders>
              <w:right w:val="nil"/>
            </w:tcBorders>
          </w:tcPr>
          <w:p w14:paraId="3C91F39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63BD1D5" w14:textId="61F0455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1950</w:t>
            </w:r>
          </w:p>
        </w:tc>
        <w:tc>
          <w:tcPr>
            <w:tcW w:w="1560" w:type="dxa"/>
            <w:tcBorders>
              <w:top w:val="single" w:sz="0" w:space="0" w:color="D3D3D3"/>
              <w:bottom w:val="single" w:sz="0" w:space="0" w:color="D3D3D3"/>
            </w:tcBorders>
            <w:vAlign w:val="bottom"/>
          </w:tcPr>
          <w:p w14:paraId="7FEDC59F" w14:textId="2CA9D33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51,349</w:t>
            </w:r>
          </w:p>
        </w:tc>
        <w:tc>
          <w:tcPr>
            <w:tcW w:w="1560" w:type="dxa"/>
            <w:tcBorders>
              <w:top w:val="single" w:sz="0" w:space="0" w:color="D3D3D3"/>
              <w:bottom w:val="single" w:sz="0" w:space="0" w:color="D3D3D3"/>
            </w:tcBorders>
            <w:vAlign w:val="bottom"/>
          </w:tcPr>
          <w:p w14:paraId="5FC35E85" w14:textId="68E61CF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1.66</w:t>
            </w:r>
          </w:p>
        </w:tc>
        <w:tc>
          <w:tcPr>
            <w:tcW w:w="1560" w:type="dxa"/>
          </w:tcPr>
          <w:p w14:paraId="650DF499" w14:textId="77777777" w:rsidR="00F62308" w:rsidRPr="00AA2015" w:rsidRDefault="00F62308" w:rsidP="00F62308">
            <w:pPr>
              <w:rPr>
                <w:rFonts w:ascii="Consolas" w:hAnsi="Consolas"/>
                <w:sz w:val="16"/>
                <w:szCs w:val="16"/>
                <w:lang w:val="en-GB"/>
              </w:rPr>
            </w:pPr>
          </w:p>
        </w:tc>
      </w:tr>
      <w:tr w:rsidR="00F62308" w:rsidRPr="00AA2015" w14:paraId="18B63086" w14:textId="77777777" w:rsidTr="004934B7">
        <w:tc>
          <w:tcPr>
            <w:tcW w:w="1560" w:type="dxa"/>
            <w:tcBorders>
              <w:right w:val="nil"/>
            </w:tcBorders>
          </w:tcPr>
          <w:p w14:paraId="7A17A4E0"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81D13D1" w14:textId="2086EAC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1951</w:t>
            </w:r>
          </w:p>
        </w:tc>
        <w:tc>
          <w:tcPr>
            <w:tcW w:w="1560" w:type="dxa"/>
            <w:tcBorders>
              <w:top w:val="single" w:sz="0" w:space="0" w:color="D3D3D3"/>
              <w:bottom w:val="single" w:sz="0" w:space="0" w:color="D3D3D3"/>
            </w:tcBorders>
            <w:vAlign w:val="bottom"/>
          </w:tcPr>
          <w:p w14:paraId="0E8E2F3E" w14:textId="7E64834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51,832</w:t>
            </w:r>
          </w:p>
        </w:tc>
        <w:tc>
          <w:tcPr>
            <w:tcW w:w="1560" w:type="dxa"/>
            <w:tcBorders>
              <w:top w:val="single" w:sz="0" w:space="0" w:color="D3D3D3"/>
              <w:bottom w:val="single" w:sz="0" w:space="0" w:color="D3D3D3"/>
            </w:tcBorders>
            <w:vAlign w:val="bottom"/>
          </w:tcPr>
          <w:p w14:paraId="7FB709CD" w14:textId="2F3F146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1.68</w:t>
            </w:r>
          </w:p>
        </w:tc>
        <w:tc>
          <w:tcPr>
            <w:tcW w:w="1560" w:type="dxa"/>
          </w:tcPr>
          <w:p w14:paraId="2C000B17" w14:textId="77777777" w:rsidR="00F62308" w:rsidRPr="00AA2015" w:rsidRDefault="00F62308" w:rsidP="00F62308">
            <w:pPr>
              <w:rPr>
                <w:rFonts w:ascii="Consolas" w:hAnsi="Consolas"/>
                <w:sz w:val="16"/>
                <w:szCs w:val="16"/>
                <w:lang w:val="en-GB"/>
              </w:rPr>
            </w:pPr>
          </w:p>
        </w:tc>
      </w:tr>
      <w:tr w:rsidR="00F62308" w:rsidRPr="00AA2015" w14:paraId="72DAA902" w14:textId="77777777" w:rsidTr="004934B7">
        <w:tc>
          <w:tcPr>
            <w:tcW w:w="1560" w:type="dxa"/>
            <w:tcBorders>
              <w:right w:val="nil"/>
            </w:tcBorders>
          </w:tcPr>
          <w:p w14:paraId="20703CE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CDC400F" w14:textId="3CD1766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1952</w:t>
            </w:r>
          </w:p>
        </w:tc>
        <w:tc>
          <w:tcPr>
            <w:tcW w:w="1560" w:type="dxa"/>
            <w:tcBorders>
              <w:top w:val="single" w:sz="0" w:space="0" w:color="D3D3D3"/>
              <w:bottom w:val="single" w:sz="0" w:space="0" w:color="D3D3D3"/>
            </w:tcBorders>
            <w:vAlign w:val="bottom"/>
          </w:tcPr>
          <w:p w14:paraId="78923B64" w14:textId="1E04C1B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54,038</w:t>
            </w:r>
          </w:p>
        </w:tc>
        <w:tc>
          <w:tcPr>
            <w:tcW w:w="1560" w:type="dxa"/>
            <w:tcBorders>
              <w:top w:val="single" w:sz="0" w:space="0" w:color="D3D3D3"/>
              <w:bottom w:val="single" w:sz="0" w:space="0" w:color="D3D3D3"/>
            </w:tcBorders>
            <w:vAlign w:val="bottom"/>
          </w:tcPr>
          <w:p w14:paraId="1CFD5128" w14:textId="12A584B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1.75</w:t>
            </w:r>
          </w:p>
        </w:tc>
        <w:tc>
          <w:tcPr>
            <w:tcW w:w="1560" w:type="dxa"/>
          </w:tcPr>
          <w:p w14:paraId="3D1F3FAD" w14:textId="77777777" w:rsidR="00F62308" w:rsidRPr="00AA2015" w:rsidRDefault="00F62308" w:rsidP="00F62308">
            <w:pPr>
              <w:rPr>
                <w:rFonts w:ascii="Consolas" w:hAnsi="Consolas"/>
                <w:sz w:val="16"/>
                <w:szCs w:val="16"/>
                <w:lang w:val="en-GB"/>
              </w:rPr>
            </w:pPr>
          </w:p>
        </w:tc>
      </w:tr>
      <w:tr w:rsidR="00F62308" w:rsidRPr="00AA2015" w14:paraId="2862B06A" w14:textId="77777777" w:rsidTr="004934B7">
        <w:tc>
          <w:tcPr>
            <w:tcW w:w="1560" w:type="dxa"/>
            <w:tcBorders>
              <w:right w:val="nil"/>
            </w:tcBorders>
          </w:tcPr>
          <w:p w14:paraId="4992B7C6"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CA0FF1F" w14:textId="4CBC9A6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1953</w:t>
            </w:r>
          </w:p>
        </w:tc>
        <w:tc>
          <w:tcPr>
            <w:tcW w:w="1560" w:type="dxa"/>
            <w:tcBorders>
              <w:top w:val="single" w:sz="0" w:space="0" w:color="D3D3D3"/>
              <w:bottom w:val="single" w:sz="0" w:space="0" w:color="D3D3D3"/>
            </w:tcBorders>
            <w:vAlign w:val="bottom"/>
          </w:tcPr>
          <w:p w14:paraId="67681A15" w14:textId="391A916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53,642</w:t>
            </w:r>
          </w:p>
        </w:tc>
        <w:tc>
          <w:tcPr>
            <w:tcW w:w="1560" w:type="dxa"/>
            <w:tcBorders>
              <w:top w:val="single" w:sz="0" w:space="0" w:color="D3D3D3"/>
              <w:bottom w:val="single" w:sz="0" w:space="0" w:color="D3D3D3"/>
            </w:tcBorders>
            <w:vAlign w:val="bottom"/>
          </w:tcPr>
          <w:p w14:paraId="1FBD7EF5" w14:textId="24E8B49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1.74</w:t>
            </w:r>
          </w:p>
        </w:tc>
        <w:tc>
          <w:tcPr>
            <w:tcW w:w="1560" w:type="dxa"/>
          </w:tcPr>
          <w:p w14:paraId="43BC42FD" w14:textId="77777777" w:rsidR="00F62308" w:rsidRPr="00AA2015" w:rsidRDefault="00F62308" w:rsidP="00F62308">
            <w:pPr>
              <w:rPr>
                <w:rFonts w:ascii="Consolas" w:hAnsi="Consolas"/>
                <w:sz w:val="16"/>
                <w:szCs w:val="16"/>
                <w:lang w:val="en-GB"/>
              </w:rPr>
            </w:pPr>
          </w:p>
        </w:tc>
      </w:tr>
      <w:tr w:rsidR="00F62308" w:rsidRPr="00AA2015" w14:paraId="5B4244B4" w14:textId="77777777" w:rsidTr="004934B7">
        <w:tc>
          <w:tcPr>
            <w:tcW w:w="1560" w:type="dxa"/>
            <w:tcBorders>
              <w:right w:val="nil"/>
            </w:tcBorders>
          </w:tcPr>
          <w:p w14:paraId="6D169770"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6BCA817" w14:textId="56518D2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1954</w:t>
            </w:r>
          </w:p>
        </w:tc>
        <w:tc>
          <w:tcPr>
            <w:tcW w:w="1560" w:type="dxa"/>
            <w:tcBorders>
              <w:top w:val="single" w:sz="0" w:space="0" w:color="D3D3D3"/>
              <w:bottom w:val="single" w:sz="0" w:space="0" w:color="D3D3D3"/>
            </w:tcBorders>
            <w:vAlign w:val="bottom"/>
          </w:tcPr>
          <w:p w14:paraId="5E892C55" w14:textId="7FC1CDB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55,188</w:t>
            </w:r>
          </w:p>
        </w:tc>
        <w:tc>
          <w:tcPr>
            <w:tcW w:w="1560" w:type="dxa"/>
            <w:tcBorders>
              <w:top w:val="single" w:sz="0" w:space="0" w:color="D3D3D3"/>
              <w:bottom w:val="single" w:sz="0" w:space="0" w:color="D3D3D3"/>
            </w:tcBorders>
            <w:vAlign w:val="bottom"/>
          </w:tcPr>
          <w:p w14:paraId="4F7698A3" w14:textId="7080FEC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1.79</w:t>
            </w:r>
          </w:p>
        </w:tc>
        <w:tc>
          <w:tcPr>
            <w:tcW w:w="1560" w:type="dxa"/>
          </w:tcPr>
          <w:p w14:paraId="13CA844D" w14:textId="77777777" w:rsidR="00F62308" w:rsidRPr="00AA2015" w:rsidRDefault="00F62308" w:rsidP="00F62308">
            <w:pPr>
              <w:rPr>
                <w:rFonts w:ascii="Consolas" w:hAnsi="Consolas"/>
                <w:sz w:val="16"/>
                <w:szCs w:val="16"/>
                <w:lang w:val="en-GB"/>
              </w:rPr>
            </w:pPr>
          </w:p>
        </w:tc>
      </w:tr>
      <w:tr w:rsidR="00F62308" w:rsidRPr="00AA2015" w14:paraId="420B342C" w14:textId="77777777" w:rsidTr="004934B7">
        <w:tc>
          <w:tcPr>
            <w:tcW w:w="1560" w:type="dxa"/>
            <w:tcBorders>
              <w:right w:val="nil"/>
            </w:tcBorders>
          </w:tcPr>
          <w:p w14:paraId="18529937"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3CC9511" w14:textId="117B101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1955</w:t>
            </w:r>
          </w:p>
        </w:tc>
        <w:tc>
          <w:tcPr>
            <w:tcW w:w="1560" w:type="dxa"/>
            <w:tcBorders>
              <w:top w:val="single" w:sz="0" w:space="0" w:color="D3D3D3"/>
              <w:bottom w:val="single" w:sz="0" w:space="0" w:color="D3D3D3"/>
            </w:tcBorders>
            <w:vAlign w:val="bottom"/>
          </w:tcPr>
          <w:p w14:paraId="4A7F8EF5" w14:textId="420FF16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57,415</w:t>
            </w:r>
          </w:p>
        </w:tc>
        <w:tc>
          <w:tcPr>
            <w:tcW w:w="1560" w:type="dxa"/>
            <w:tcBorders>
              <w:top w:val="single" w:sz="0" w:space="0" w:color="D3D3D3"/>
              <w:bottom w:val="single" w:sz="0" w:space="0" w:color="D3D3D3"/>
            </w:tcBorders>
            <w:vAlign w:val="bottom"/>
          </w:tcPr>
          <w:p w14:paraId="1A9C286B" w14:textId="00DC711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1.86</w:t>
            </w:r>
          </w:p>
        </w:tc>
        <w:tc>
          <w:tcPr>
            <w:tcW w:w="1560" w:type="dxa"/>
          </w:tcPr>
          <w:p w14:paraId="73C75B6C" w14:textId="77777777" w:rsidR="00F62308" w:rsidRPr="00AA2015" w:rsidRDefault="00F62308" w:rsidP="00F62308">
            <w:pPr>
              <w:rPr>
                <w:rFonts w:ascii="Consolas" w:hAnsi="Consolas"/>
                <w:sz w:val="16"/>
                <w:szCs w:val="16"/>
                <w:lang w:val="en-GB"/>
              </w:rPr>
            </w:pPr>
          </w:p>
        </w:tc>
      </w:tr>
      <w:tr w:rsidR="00F62308" w:rsidRPr="00AA2015" w14:paraId="2488D1D6" w14:textId="77777777" w:rsidTr="004934B7">
        <w:tc>
          <w:tcPr>
            <w:tcW w:w="1560" w:type="dxa"/>
            <w:tcBorders>
              <w:right w:val="nil"/>
            </w:tcBorders>
          </w:tcPr>
          <w:p w14:paraId="42DD523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FA85788" w14:textId="7A726B4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1956</w:t>
            </w:r>
          </w:p>
        </w:tc>
        <w:tc>
          <w:tcPr>
            <w:tcW w:w="1560" w:type="dxa"/>
            <w:tcBorders>
              <w:top w:val="single" w:sz="0" w:space="0" w:color="D3D3D3"/>
              <w:bottom w:val="single" w:sz="0" w:space="0" w:color="D3D3D3"/>
            </w:tcBorders>
            <w:vAlign w:val="bottom"/>
          </w:tcPr>
          <w:p w14:paraId="3832DBCA" w14:textId="40FD860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56,002</w:t>
            </w:r>
          </w:p>
        </w:tc>
        <w:tc>
          <w:tcPr>
            <w:tcW w:w="1560" w:type="dxa"/>
            <w:tcBorders>
              <w:top w:val="single" w:sz="0" w:space="0" w:color="D3D3D3"/>
              <w:bottom w:val="single" w:sz="0" w:space="0" w:color="D3D3D3"/>
            </w:tcBorders>
            <w:vAlign w:val="bottom"/>
          </w:tcPr>
          <w:p w14:paraId="1226B6FE" w14:textId="552A4E6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1.82</w:t>
            </w:r>
          </w:p>
        </w:tc>
        <w:tc>
          <w:tcPr>
            <w:tcW w:w="1560" w:type="dxa"/>
          </w:tcPr>
          <w:p w14:paraId="7246E33F" w14:textId="77777777" w:rsidR="00F62308" w:rsidRPr="00AA2015" w:rsidRDefault="00F62308" w:rsidP="00F62308">
            <w:pPr>
              <w:rPr>
                <w:rFonts w:ascii="Consolas" w:hAnsi="Consolas"/>
                <w:sz w:val="16"/>
                <w:szCs w:val="16"/>
                <w:lang w:val="en-GB"/>
              </w:rPr>
            </w:pPr>
          </w:p>
        </w:tc>
      </w:tr>
      <w:tr w:rsidR="00F62308" w:rsidRPr="00AA2015" w14:paraId="2770FA6F" w14:textId="77777777" w:rsidTr="004934B7">
        <w:tc>
          <w:tcPr>
            <w:tcW w:w="1560" w:type="dxa"/>
            <w:tcBorders>
              <w:right w:val="nil"/>
            </w:tcBorders>
          </w:tcPr>
          <w:p w14:paraId="2FE6D297"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529A826" w14:textId="6C7A63C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1957</w:t>
            </w:r>
          </w:p>
        </w:tc>
        <w:tc>
          <w:tcPr>
            <w:tcW w:w="1560" w:type="dxa"/>
            <w:tcBorders>
              <w:top w:val="single" w:sz="0" w:space="0" w:color="D3D3D3"/>
              <w:bottom w:val="single" w:sz="0" w:space="0" w:color="D3D3D3"/>
            </w:tcBorders>
            <w:vAlign w:val="bottom"/>
          </w:tcPr>
          <w:p w14:paraId="6A24839B" w14:textId="4115E21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58,769</w:t>
            </w:r>
          </w:p>
        </w:tc>
        <w:tc>
          <w:tcPr>
            <w:tcW w:w="1560" w:type="dxa"/>
            <w:tcBorders>
              <w:top w:val="single" w:sz="0" w:space="0" w:color="D3D3D3"/>
              <w:bottom w:val="single" w:sz="0" w:space="0" w:color="D3D3D3"/>
            </w:tcBorders>
            <w:vAlign w:val="bottom"/>
          </w:tcPr>
          <w:p w14:paraId="15D9CE4B" w14:textId="2FA0047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w:t>
            </w:r>
          </w:p>
        </w:tc>
        <w:tc>
          <w:tcPr>
            <w:tcW w:w="1560" w:type="dxa"/>
          </w:tcPr>
          <w:p w14:paraId="5FCBC5D2" w14:textId="77777777" w:rsidR="00F62308" w:rsidRPr="00AA2015" w:rsidRDefault="00F62308" w:rsidP="00F62308">
            <w:pPr>
              <w:rPr>
                <w:rFonts w:ascii="Consolas" w:hAnsi="Consolas"/>
                <w:sz w:val="16"/>
                <w:szCs w:val="16"/>
                <w:lang w:val="en-GB"/>
              </w:rPr>
            </w:pPr>
          </w:p>
        </w:tc>
      </w:tr>
      <w:tr w:rsidR="00F62308" w:rsidRPr="00AA2015" w14:paraId="10BE7682" w14:textId="77777777" w:rsidTr="004934B7">
        <w:tc>
          <w:tcPr>
            <w:tcW w:w="1560" w:type="dxa"/>
            <w:tcBorders>
              <w:right w:val="nil"/>
            </w:tcBorders>
          </w:tcPr>
          <w:p w14:paraId="3444327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74FE2C8" w14:textId="05B8075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1958</w:t>
            </w:r>
          </w:p>
        </w:tc>
        <w:tc>
          <w:tcPr>
            <w:tcW w:w="1560" w:type="dxa"/>
            <w:tcBorders>
              <w:top w:val="single" w:sz="0" w:space="0" w:color="D3D3D3"/>
              <w:bottom w:val="single" w:sz="0" w:space="0" w:color="D3D3D3"/>
            </w:tcBorders>
            <w:vAlign w:val="bottom"/>
          </w:tcPr>
          <w:p w14:paraId="0EBBE24F" w14:textId="079C87E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57,718</w:t>
            </w:r>
          </w:p>
        </w:tc>
        <w:tc>
          <w:tcPr>
            <w:tcW w:w="1560" w:type="dxa"/>
            <w:tcBorders>
              <w:top w:val="single" w:sz="0" w:space="0" w:color="D3D3D3"/>
              <w:bottom w:val="single" w:sz="0" w:space="0" w:color="D3D3D3"/>
            </w:tcBorders>
            <w:vAlign w:val="bottom"/>
          </w:tcPr>
          <w:p w14:paraId="58E5A765" w14:textId="39EAD33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1.87</w:t>
            </w:r>
          </w:p>
        </w:tc>
        <w:tc>
          <w:tcPr>
            <w:tcW w:w="1560" w:type="dxa"/>
          </w:tcPr>
          <w:p w14:paraId="7D53BE74" w14:textId="77777777" w:rsidR="00F62308" w:rsidRPr="00AA2015" w:rsidRDefault="00F62308" w:rsidP="00F62308">
            <w:pPr>
              <w:rPr>
                <w:rFonts w:ascii="Consolas" w:hAnsi="Consolas"/>
                <w:sz w:val="16"/>
                <w:szCs w:val="16"/>
                <w:lang w:val="en-GB"/>
              </w:rPr>
            </w:pPr>
          </w:p>
        </w:tc>
      </w:tr>
      <w:tr w:rsidR="00F62308" w:rsidRPr="00AA2015" w14:paraId="3DDAF62E" w14:textId="77777777" w:rsidTr="004934B7">
        <w:tc>
          <w:tcPr>
            <w:tcW w:w="1560" w:type="dxa"/>
            <w:tcBorders>
              <w:right w:val="nil"/>
            </w:tcBorders>
          </w:tcPr>
          <w:p w14:paraId="75D51132"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A019F4E" w14:textId="4854BD8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1959</w:t>
            </w:r>
          </w:p>
        </w:tc>
        <w:tc>
          <w:tcPr>
            <w:tcW w:w="1560" w:type="dxa"/>
            <w:tcBorders>
              <w:top w:val="single" w:sz="0" w:space="0" w:color="D3D3D3"/>
              <w:bottom w:val="single" w:sz="0" w:space="0" w:color="D3D3D3"/>
            </w:tcBorders>
            <w:vAlign w:val="bottom"/>
          </w:tcPr>
          <w:p w14:paraId="7B493BCA" w14:textId="2BD7A10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58,952</w:t>
            </w:r>
          </w:p>
        </w:tc>
        <w:tc>
          <w:tcPr>
            <w:tcW w:w="1560" w:type="dxa"/>
            <w:tcBorders>
              <w:top w:val="single" w:sz="0" w:space="0" w:color="D3D3D3"/>
              <w:bottom w:val="single" w:sz="0" w:space="0" w:color="D3D3D3"/>
            </w:tcBorders>
            <w:vAlign w:val="bottom"/>
          </w:tcPr>
          <w:p w14:paraId="4387A706" w14:textId="6281421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w:t>
            </w:r>
          </w:p>
        </w:tc>
        <w:tc>
          <w:tcPr>
            <w:tcW w:w="1560" w:type="dxa"/>
          </w:tcPr>
          <w:p w14:paraId="461F67B9" w14:textId="77777777" w:rsidR="00F62308" w:rsidRPr="00AA2015" w:rsidRDefault="00F62308" w:rsidP="00F62308">
            <w:pPr>
              <w:rPr>
                <w:rFonts w:ascii="Consolas" w:hAnsi="Consolas"/>
                <w:sz w:val="16"/>
                <w:szCs w:val="16"/>
                <w:lang w:val="en-GB"/>
              </w:rPr>
            </w:pPr>
          </w:p>
        </w:tc>
      </w:tr>
      <w:tr w:rsidR="00F62308" w:rsidRPr="00AA2015" w14:paraId="3558C746" w14:textId="77777777" w:rsidTr="004934B7">
        <w:tc>
          <w:tcPr>
            <w:tcW w:w="1560" w:type="dxa"/>
            <w:tcBorders>
              <w:right w:val="nil"/>
            </w:tcBorders>
          </w:tcPr>
          <w:p w14:paraId="1423119D"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206771C7" w14:textId="06FC2B7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1960</w:t>
            </w:r>
          </w:p>
        </w:tc>
        <w:tc>
          <w:tcPr>
            <w:tcW w:w="1560" w:type="dxa"/>
            <w:tcBorders>
              <w:top w:val="single" w:sz="0" w:space="0" w:color="D3D3D3"/>
              <w:bottom w:val="single" w:sz="0" w:space="0" w:color="D3D3D3"/>
            </w:tcBorders>
            <w:vAlign w:val="bottom"/>
          </w:tcPr>
          <w:p w14:paraId="3B84AC8B" w14:textId="604265C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60,720</w:t>
            </w:r>
          </w:p>
        </w:tc>
        <w:tc>
          <w:tcPr>
            <w:tcW w:w="1560" w:type="dxa"/>
            <w:tcBorders>
              <w:top w:val="single" w:sz="0" w:space="0" w:color="D3D3D3"/>
              <w:bottom w:val="single" w:sz="0" w:space="0" w:color="D3D3D3"/>
            </w:tcBorders>
            <w:vAlign w:val="bottom"/>
          </w:tcPr>
          <w:p w14:paraId="6BDC34BF" w14:textId="1E1519E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w:t>
            </w:r>
          </w:p>
        </w:tc>
        <w:tc>
          <w:tcPr>
            <w:tcW w:w="1560" w:type="dxa"/>
          </w:tcPr>
          <w:p w14:paraId="79E084EF" w14:textId="77777777" w:rsidR="00F62308" w:rsidRPr="00AA2015" w:rsidRDefault="00F62308" w:rsidP="00F62308">
            <w:pPr>
              <w:rPr>
                <w:rFonts w:ascii="Consolas" w:hAnsi="Consolas"/>
                <w:sz w:val="16"/>
                <w:szCs w:val="16"/>
                <w:lang w:val="en-GB"/>
              </w:rPr>
            </w:pPr>
          </w:p>
        </w:tc>
      </w:tr>
      <w:tr w:rsidR="00F62308" w:rsidRPr="00AA2015" w14:paraId="270BBD8C" w14:textId="77777777" w:rsidTr="004934B7">
        <w:tc>
          <w:tcPr>
            <w:tcW w:w="1560" w:type="dxa"/>
            <w:tcBorders>
              <w:right w:val="nil"/>
            </w:tcBorders>
          </w:tcPr>
          <w:p w14:paraId="29E1AB69"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179B2F6" w14:textId="7892263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1961</w:t>
            </w:r>
          </w:p>
        </w:tc>
        <w:tc>
          <w:tcPr>
            <w:tcW w:w="1560" w:type="dxa"/>
            <w:tcBorders>
              <w:top w:val="single" w:sz="0" w:space="0" w:color="D3D3D3"/>
              <w:bottom w:val="single" w:sz="0" w:space="0" w:color="D3D3D3"/>
            </w:tcBorders>
            <w:vAlign w:val="bottom"/>
          </w:tcPr>
          <w:p w14:paraId="44D35CB6" w14:textId="02B3858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61,037</w:t>
            </w:r>
          </w:p>
        </w:tc>
        <w:tc>
          <w:tcPr>
            <w:tcW w:w="1560" w:type="dxa"/>
            <w:tcBorders>
              <w:top w:val="single" w:sz="0" w:space="0" w:color="D3D3D3"/>
              <w:bottom w:val="single" w:sz="0" w:space="0" w:color="D3D3D3"/>
            </w:tcBorders>
            <w:vAlign w:val="bottom"/>
          </w:tcPr>
          <w:p w14:paraId="7B9887AF" w14:textId="1293E68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w:t>
            </w:r>
          </w:p>
        </w:tc>
        <w:tc>
          <w:tcPr>
            <w:tcW w:w="1560" w:type="dxa"/>
          </w:tcPr>
          <w:p w14:paraId="259A2F0D" w14:textId="77777777" w:rsidR="00F62308" w:rsidRPr="00AA2015" w:rsidRDefault="00F62308" w:rsidP="00F62308">
            <w:pPr>
              <w:rPr>
                <w:rFonts w:ascii="Consolas" w:hAnsi="Consolas"/>
                <w:sz w:val="16"/>
                <w:szCs w:val="16"/>
                <w:lang w:val="en-GB"/>
              </w:rPr>
            </w:pPr>
          </w:p>
        </w:tc>
      </w:tr>
      <w:tr w:rsidR="00F62308" w:rsidRPr="00AA2015" w14:paraId="40A4172F" w14:textId="77777777" w:rsidTr="004934B7">
        <w:tc>
          <w:tcPr>
            <w:tcW w:w="1560" w:type="dxa"/>
            <w:tcBorders>
              <w:right w:val="nil"/>
            </w:tcBorders>
          </w:tcPr>
          <w:p w14:paraId="087363B4"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DC49A93" w14:textId="52B6735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1962</w:t>
            </w:r>
          </w:p>
        </w:tc>
        <w:tc>
          <w:tcPr>
            <w:tcW w:w="1560" w:type="dxa"/>
            <w:tcBorders>
              <w:top w:val="single" w:sz="0" w:space="0" w:color="D3D3D3"/>
              <w:bottom w:val="single" w:sz="0" w:space="0" w:color="D3D3D3"/>
            </w:tcBorders>
            <w:vAlign w:val="bottom"/>
          </w:tcPr>
          <w:p w14:paraId="0A6ADD5C" w14:textId="4CF16A3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59,694</w:t>
            </w:r>
          </w:p>
        </w:tc>
        <w:tc>
          <w:tcPr>
            <w:tcW w:w="1560" w:type="dxa"/>
            <w:tcBorders>
              <w:top w:val="single" w:sz="0" w:space="0" w:color="D3D3D3"/>
              <w:bottom w:val="single" w:sz="0" w:space="0" w:color="D3D3D3"/>
            </w:tcBorders>
            <w:vAlign w:val="bottom"/>
          </w:tcPr>
          <w:p w14:paraId="40BAD1BD" w14:textId="398D0B1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1.94</w:t>
            </w:r>
          </w:p>
        </w:tc>
        <w:tc>
          <w:tcPr>
            <w:tcW w:w="1560" w:type="dxa"/>
          </w:tcPr>
          <w:p w14:paraId="5A0D05CB" w14:textId="77777777" w:rsidR="00F62308" w:rsidRPr="00AA2015" w:rsidRDefault="00F62308" w:rsidP="00F62308">
            <w:pPr>
              <w:rPr>
                <w:rFonts w:ascii="Consolas" w:hAnsi="Consolas"/>
                <w:sz w:val="16"/>
                <w:szCs w:val="16"/>
                <w:lang w:val="en-GB"/>
              </w:rPr>
            </w:pPr>
          </w:p>
        </w:tc>
      </w:tr>
      <w:tr w:rsidR="00F62308" w:rsidRPr="00AA2015" w14:paraId="5C59D839" w14:textId="77777777" w:rsidTr="004934B7">
        <w:tc>
          <w:tcPr>
            <w:tcW w:w="1560" w:type="dxa"/>
            <w:tcBorders>
              <w:right w:val="nil"/>
            </w:tcBorders>
          </w:tcPr>
          <w:p w14:paraId="721A4920"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57455C5" w14:textId="7EB23A7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1963</w:t>
            </w:r>
          </w:p>
        </w:tc>
        <w:tc>
          <w:tcPr>
            <w:tcW w:w="1560" w:type="dxa"/>
            <w:tcBorders>
              <w:top w:val="single" w:sz="0" w:space="0" w:color="D3D3D3"/>
              <w:bottom w:val="single" w:sz="0" w:space="0" w:color="D3D3D3"/>
            </w:tcBorders>
            <w:vAlign w:val="bottom"/>
          </w:tcPr>
          <w:p w14:paraId="0B0B5E3B" w14:textId="426D191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59,291</w:t>
            </w:r>
          </w:p>
        </w:tc>
        <w:tc>
          <w:tcPr>
            <w:tcW w:w="1560" w:type="dxa"/>
            <w:tcBorders>
              <w:top w:val="single" w:sz="0" w:space="0" w:color="D3D3D3"/>
              <w:bottom w:val="single" w:sz="0" w:space="0" w:color="D3D3D3"/>
            </w:tcBorders>
            <w:vAlign w:val="bottom"/>
          </w:tcPr>
          <w:p w14:paraId="4E2AB40E" w14:textId="1E58365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1.92</w:t>
            </w:r>
          </w:p>
        </w:tc>
        <w:tc>
          <w:tcPr>
            <w:tcW w:w="1560" w:type="dxa"/>
          </w:tcPr>
          <w:p w14:paraId="574A66E2" w14:textId="77777777" w:rsidR="00F62308" w:rsidRPr="00AA2015" w:rsidRDefault="00F62308" w:rsidP="00F62308">
            <w:pPr>
              <w:rPr>
                <w:rFonts w:ascii="Consolas" w:hAnsi="Consolas"/>
                <w:sz w:val="16"/>
                <w:szCs w:val="16"/>
                <w:lang w:val="en-GB"/>
              </w:rPr>
            </w:pPr>
          </w:p>
        </w:tc>
      </w:tr>
      <w:tr w:rsidR="00F62308" w:rsidRPr="00AA2015" w14:paraId="56B3A2AC" w14:textId="77777777" w:rsidTr="004934B7">
        <w:tc>
          <w:tcPr>
            <w:tcW w:w="1560" w:type="dxa"/>
            <w:tcBorders>
              <w:right w:val="nil"/>
            </w:tcBorders>
          </w:tcPr>
          <w:p w14:paraId="7DC8E0A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E5FD16C" w14:textId="0B5FE12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1964</w:t>
            </w:r>
          </w:p>
        </w:tc>
        <w:tc>
          <w:tcPr>
            <w:tcW w:w="1560" w:type="dxa"/>
            <w:tcBorders>
              <w:top w:val="single" w:sz="0" w:space="0" w:color="D3D3D3"/>
              <w:bottom w:val="single" w:sz="0" w:space="0" w:color="D3D3D3"/>
            </w:tcBorders>
            <w:vAlign w:val="bottom"/>
          </w:tcPr>
          <w:p w14:paraId="5CF1D2DB" w14:textId="6490699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60,933</w:t>
            </w:r>
          </w:p>
        </w:tc>
        <w:tc>
          <w:tcPr>
            <w:tcW w:w="1560" w:type="dxa"/>
            <w:tcBorders>
              <w:top w:val="single" w:sz="0" w:space="0" w:color="D3D3D3"/>
              <w:bottom w:val="single" w:sz="0" w:space="0" w:color="D3D3D3"/>
            </w:tcBorders>
            <w:vAlign w:val="bottom"/>
          </w:tcPr>
          <w:p w14:paraId="4433055B" w14:textId="0D34D40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w:t>
            </w:r>
          </w:p>
        </w:tc>
        <w:tc>
          <w:tcPr>
            <w:tcW w:w="1560" w:type="dxa"/>
          </w:tcPr>
          <w:p w14:paraId="7461602D" w14:textId="77777777" w:rsidR="00F62308" w:rsidRPr="00AA2015" w:rsidRDefault="00F62308" w:rsidP="00F62308">
            <w:pPr>
              <w:rPr>
                <w:rFonts w:ascii="Consolas" w:hAnsi="Consolas"/>
                <w:sz w:val="16"/>
                <w:szCs w:val="16"/>
                <w:lang w:val="en-GB"/>
              </w:rPr>
            </w:pPr>
          </w:p>
        </w:tc>
      </w:tr>
      <w:tr w:rsidR="00F62308" w:rsidRPr="00AA2015" w14:paraId="51B2E266" w14:textId="77777777" w:rsidTr="004934B7">
        <w:tc>
          <w:tcPr>
            <w:tcW w:w="1560" w:type="dxa"/>
            <w:tcBorders>
              <w:right w:val="nil"/>
            </w:tcBorders>
          </w:tcPr>
          <w:p w14:paraId="447471E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243A24F" w14:textId="056AFB6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1965</w:t>
            </w:r>
          </w:p>
        </w:tc>
        <w:tc>
          <w:tcPr>
            <w:tcW w:w="1560" w:type="dxa"/>
            <w:tcBorders>
              <w:top w:val="single" w:sz="0" w:space="0" w:color="D3D3D3"/>
              <w:bottom w:val="single" w:sz="0" w:space="0" w:color="D3D3D3"/>
            </w:tcBorders>
            <w:vAlign w:val="bottom"/>
          </w:tcPr>
          <w:p w14:paraId="37B68B4A" w14:textId="2642678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59,481</w:t>
            </w:r>
          </w:p>
        </w:tc>
        <w:tc>
          <w:tcPr>
            <w:tcW w:w="1560" w:type="dxa"/>
            <w:tcBorders>
              <w:top w:val="single" w:sz="0" w:space="0" w:color="D3D3D3"/>
              <w:bottom w:val="single" w:sz="0" w:space="0" w:color="D3D3D3"/>
            </w:tcBorders>
            <w:vAlign w:val="bottom"/>
          </w:tcPr>
          <w:p w14:paraId="710A6082" w14:textId="34173C1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1.93</w:t>
            </w:r>
          </w:p>
        </w:tc>
        <w:tc>
          <w:tcPr>
            <w:tcW w:w="1560" w:type="dxa"/>
          </w:tcPr>
          <w:p w14:paraId="36255822" w14:textId="77777777" w:rsidR="00F62308" w:rsidRPr="00AA2015" w:rsidRDefault="00F62308" w:rsidP="00F62308">
            <w:pPr>
              <w:rPr>
                <w:rFonts w:ascii="Consolas" w:hAnsi="Consolas"/>
                <w:sz w:val="16"/>
                <w:szCs w:val="16"/>
                <w:lang w:val="en-GB"/>
              </w:rPr>
            </w:pPr>
          </w:p>
        </w:tc>
      </w:tr>
      <w:tr w:rsidR="00F62308" w:rsidRPr="00AA2015" w14:paraId="3B9AA6F8" w14:textId="77777777" w:rsidTr="004934B7">
        <w:tc>
          <w:tcPr>
            <w:tcW w:w="1560" w:type="dxa"/>
            <w:tcBorders>
              <w:right w:val="nil"/>
            </w:tcBorders>
          </w:tcPr>
          <w:p w14:paraId="56A438E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52895B7" w14:textId="1A4B1D3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1966</w:t>
            </w:r>
          </w:p>
        </w:tc>
        <w:tc>
          <w:tcPr>
            <w:tcW w:w="1560" w:type="dxa"/>
            <w:tcBorders>
              <w:top w:val="single" w:sz="0" w:space="0" w:color="D3D3D3"/>
              <w:bottom w:val="single" w:sz="0" w:space="0" w:color="D3D3D3"/>
            </w:tcBorders>
            <w:vAlign w:val="bottom"/>
          </w:tcPr>
          <w:p w14:paraId="31048178" w14:textId="5C7AD60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58,908</w:t>
            </w:r>
          </w:p>
        </w:tc>
        <w:tc>
          <w:tcPr>
            <w:tcW w:w="1560" w:type="dxa"/>
            <w:tcBorders>
              <w:top w:val="single" w:sz="0" w:space="0" w:color="D3D3D3"/>
              <w:bottom w:val="single" w:sz="0" w:space="0" w:color="D3D3D3"/>
            </w:tcBorders>
            <w:vAlign w:val="bottom"/>
          </w:tcPr>
          <w:p w14:paraId="14E7B954" w14:textId="5F4CD7A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1.91</w:t>
            </w:r>
          </w:p>
        </w:tc>
        <w:tc>
          <w:tcPr>
            <w:tcW w:w="1560" w:type="dxa"/>
          </w:tcPr>
          <w:p w14:paraId="18BD921A" w14:textId="77777777" w:rsidR="00F62308" w:rsidRPr="00AA2015" w:rsidRDefault="00F62308" w:rsidP="00F62308">
            <w:pPr>
              <w:rPr>
                <w:rFonts w:ascii="Consolas" w:hAnsi="Consolas"/>
                <w:sz w:val="16"/>
                <w:szCs w:val="16"/>
                <w:lang w:val="en-GB"/>
              </w:rPr>
            </w:pPr>
          </w:p>
        </w:tc>
      </w:tr>
      <w:tr w:rsidR="00F62308" w:rsidRPr="00AA2015" w14:paraId="4D4939A2" w14:textId="77777777" w:rsidTr="004934B7">
        <w:tc>
          <w:tcPr>
            <w:tcW w:w="1560" w:type="dxa"/>
            <w:tcBorders>
              <w:right w:val="nil"/>
            </w:tcBorders>
          </w:tcPr>
          <w:p w14:paraId="3704426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9750A44" w14:textId="22FE0C6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1967</w:t>
            </w:r>
          </w:p>
        </w:tc>
        <w:tc>
          <w:tcPr>
            <w:tcW w:w="1560" w:type="dxa"/>
            <w:tcBorders>
              <w:top w:val="single" w:sz="0" w:space="0" w:color="D3D3D3"/>
              <w:bottom w:val="single" w:sz="0" w:space="0" w:color="D3D3D3"/>
            </w:tcBorders>
            <w:vAlign w:val="bottom"/>
          </w:tcPr>
          <w:p w14:paraId="5A17B528" w14:textId="0CC6ECA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56,075</w:t>
            </w:r>
          </w:p>
        </w:tc>
        <w:tc>
          <w:tcPr>
            <w:tcW w:w="1560" w:type="dxa"/>
            <w:tcBorders>
              <w:top w:val="single" w:sz="0" w:space="0" w:color="D3D3D3"/>
              <w:bottom w:val="single" w:sz="0" w:space="0" w:color="D3D3D3"/>
            </w:tcBorders>
            <w:vAlign w:val="bottom"/>
          </w:tcPr>
          <w:p w14:paraId="5A8DB34B" w14:textId="1EA54B1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1.82</w:t>
            </w:r>
          </w:p>
        </w:tc>
        <w:tc>
          <w:tcPr>
            <w:tcW w:w="1560" w:type="dxa"/>
          </w:tcPr>
          <w:p w14:paraId="09243671" w14:textId="77777777" w:rsidR="00F62308" w:rsidRPr="00AA2015" w:rsidRDefault="00F62308" w:rsidP="00F62308">
            <w:pPr>
              <w:rPr>
                <w:rFonts w:ascii="Consolas" w:hAnsi="Consolas"/>
                <w:sz w:val="16"/>
                <w:szCs w:val="16"/>
                <w:lang w:val="en-GB"/>
              </w:rPr>
            </w:pPr>
          </w:p>
        </w:tc>
      </w:tr>
      <w:tr w:rsidR="00F62308" w:rsidRPr="00AA2015" w14:paraId="1B15F739" w14:textId="77777777" w:rsidTr="004934B7">
        <w:tc>
          <w:tcPr>
            <w:tcW w:w="1560" w:type="dxa"/>
            <w:tcBorders>
              <w:right w:val="nil"/>
            </w:tcBorders>
          </w:tcPr>
          <w:p w14:paraId="0D34D89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F66D3EE" w14:textId="6075EAA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1968</w:t>
            </w:r>
          </w:p>
        </w:tc>
        <w:tc>
          <w:tcPr>
            <w:tcW w:w="1560" w:type="dxa"/>
            <w:tcBorders>
              <w:top w:val="single" w:sz="0" w:space="0" w:color="D3D3D3"/>
              <w:bottom w:val="single" w:sz="0" w:space="0" w:color="D3D3D3"/>
            </w:tcBorders>
            <w:vAlign w:val="bottom"/>
          </w:tcPr>
          <w:p w14:paraId="66DD2395" w14:textId="7EB4939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57,515</w:t>
            </w:r>
          </w:p>
        </w:tc>
        <w:tc>
          <w:tcPr>
            <w:tcW w:w="1560" w:type="dxa"/>
            <w:tcBorders>
              <w:top w:val="single" w:sz="0" w:space="0" w:color="D3D3D3"/>
              <w:bottom w:val="single" w:sz="0" w:space="0" w:color="D3D3D3"/>
            </w:tcBorders>
            <w:vAlign w:val="bottom"/>
          </w:tcPr>
          <w:p w14:paraId="4CAAE7F7" w14:textId="55D9FAC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1.86</w:t>
            </w:r>
          </w:p>
        </w:tc>
        <w:tc>
          <w:tcPr>
            <w:tcW w:w="1560" w:type="dxa"/>
          </w:tcPr>
          <w:p w14:paraId="5391CA97" w14:textId="77777777" w:rsidR="00F62308" w:rsidRPr="00AA2015" w:rsidRDefault="00F62308" w:rsidP="00F62308">
            <w:pPr>
              <w:rPr>
                <w:rFonts w:ascii="Consolas" w:hAnsi="Consolas"/>
                <w:sz w:val="16"/>
                <w:szCs w:val="16"/>
                <w:lang w:val="en-GB"/>
              </w:rPr>
            </w:pPr>
          </w:p>
        </w:tc>
      </w:tr>
      <w:tr w:rsidR="00F62308" w:rsidRPr="00AA2015" w14:paraId="4771EC4E" w14:textId="77777777" w:rsidTr="004934B7">
        <w:tc>
          <w:tcPr>
            <w:tcW w:w="1560" w:type="dxa"/>
            <w:tcBorders>
              <w:right w:val="nil"/>
            </w:tcBorders>
          </w:tcPr>
          <w:p w14:paraId="34B9FC8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E1AABED" w14:textId="45D5B8D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1969</w:t>
            </w:r>
          </w:p>
        </w:tc>
        <w:tc>
          <w:tcPr>
            <w:tcW w:w="1560" w:type="dxa"/>
            <w:tcBorders>
              <w:top w:val="single" w:sz="0" w:space="0" w:color="D3D3D3"/>
              <w:bottom w:val="single" w:sz="0" w:space="0" w:color="D3D3D3"/>
            </w:tcBorders>
            <w:vAlign w:val="bottom"/>
          </w:tcPr>
          <w:p w14:paraId="404282DB" w14:textId="36480A1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55,533</w:t>
            </w:r>
          </w:p>
        </w:tc>
        <w:tc>
          <w:tcPr>
            <w:tcW w:w="1560" w:type="dxa"/>
            <w:tcBorders>
              <w:top w:val="single" w:sz="0" w:space="0" w:color="D3D3D3"/>
              <w:bottom w:val="single" w:sz="0" w:space="0" w:color="D3D3D3"/>
            </w:tcBorders>
            <w:vAlign w:val="bottom"/>
          </w:tcPr>
          <w:p w14:paraId="52A2EAA4" w14:textId="4BE4836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w:t>
            </w:r>
          </w:p>
        </w:tc>
        <w:tc>
          <w:tcPr>
            <w:tcW w:w="1560" w:type="dxa"/>
          </w:tcPr>
          <w:p w14:paraId="4F1082AC" w14:textId="77777777" w:rsidR="00F62308" w:rsidRPr="00AA2015" w:rsidRDefault="00F62308" w:rsidP="00F62308">
            <w:pPr>
              <w:rPr>
                <w:rFonts w:ascii="Consolas" w:hAnsi="Consolas"/>
                <w:sz w:val="16"/>
                <w:szCs w:val="16"/>
                <w:lang w:val="en-GB"/>
              </w:rPr>
            </w:pPr>
          </w:p>
        </w:tc>
      </w:tr>
      <w:tr w:rsidR="00F62308" w:rsidRPr="00AA2015" w14:paraId="1F343FA0" w14:textId="77777777" w:rsidTr="004934B7">
        <w:tc>
          <w:tcPr>
            <w:tcW w:w="1560" w:type="dxa"/>
            <w:tcBorders>
              <w:right w:val="nil"/>
            </w:tcBorders>
          </w:tcPr>
          <w:p w14:paraId="788354C8"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615884CD" w14:textId="0AE8392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1970</w:t>
            </w:r>
          </w:p>
        </w:tc>
        <w:tc>
          <w:tcPr>
            <w:tcW w:w="1560" w:type="dxa"/>
            <w:tcBorders>
              <w:top w:val="single" w:sz="0" w:space="0" w:color="D3D3D3"/>
              <w:bottom w:val="single" w:sz="0" w:space="0" w:color="D3D3D3"/>
            </w:tcBorders>
            <w:vAlign w:val="bottom"/>
          </w:tcPr>
          <w:p w14:paraId="1BEB87F6" w14:textId="6B97DB1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54,907</w:t>
            </w:r>
          </w:p>
        </w:tc>
        <w:tc>
          <w:tcPr>
            <w:tcW w:w="1560" w:type="dxa"/>
            <w:tcBorders>
              <w:top w:val="single" w:sz="0" w:space="0" w:color="D3D3D3"/>
              <w:bottom w:val="single" w:sz="0" w:space="0" w:color="D3D3D3"/>
            </w:tcBorders>
            <w:vAlign w:val="bottom"/>
          </w:tcPr>
          <w:p w14:paraId="35CBB9E4" w14:textId="7C1D35A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1.78</w:t>
            </w:r>
          </w:p>
        </w:tc>
        <w:tc>
          <w:tcPr>
            <w:tcW w:w="1560" w:type="dxa"/>
          </w:tcPr>
          <w:p w14:paraId="63A72B47" w14:textId="77777777" w:rsidR="00F62308" w:rsidRPr="00AA2015" w:rsidRDefault="00F62308" w:rsidP="00F62308">
            <w:pPr>
              <w:rPr>
                <w:rFonts w:ascii="Consolas" w:hAnsi="Consolas"/>
                <w:sz w:val="16"/>
                <w:szCs w:val="16"/>
                <w:lang w:val="en-GB"/>
              </w:rPr>
            </w:pPr>
          </w:p>
        </w:tc>
      </w:tr>
      <w:tr w:rsidR="00F62308" w:rsidRPr="00AA2015" w14:paraId="1059E35F" w14:textId="77777777" w:rsidTr="004934B7">
        <w:tc>
          <w:tcPr>
            <w:tcW w:w="1560" w:type="dxa"/>
            <w:tcBorders>
              <w:right w:val="nil"/>
            </w:tcBorders>
          </w:tcPr>
          <w:p w14:paraId="3279A82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033CD03" w14:textId="58BF185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1971</w:t>
            </w:r>
          </w:p>
        </w:tc>
        <w:tc>
          <w:tcPr>
            <w:tcW w:w="1560" w:type="dxa"/>
            <w:tcBorders>
              <w:top w:val="single" w:sz="0" w:space="0" w:color="D3D3D3"/>
              <w:bottom w:val="single" w:sz="0" w:space="0" w:color="D3D3D3"/>
            </w:tcBorders>
            <w:vAlign w:val="bottom"/>
          </w:tcPr>
          <w:p w14:paraId="5E4CA974" w14:textId="4EC099D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52,933</w:t>
            </w:r>
          </w:p>
        </w:tc>
        <w:tc>
          <w:tcPr>
            <w:tcW w:w="1560" w:type="dxa"/>
            <w:tcBorders>
              <w:top w:val="single" w:sz="0" w:space="0" w:color="D3D3D3"/>
              <w:bottom w:val="single" w:sz="0" w:space="0" w:color="D3D3D3"/>
            </w:tcBorders>
            <w:vAlign w:val="bottom"/>
          </w:tcPr>
          <w:p w14:paraId="3E0DBE47" w14:textId="3CBE009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1.72</w:t>
            </w:r>
          </w:p>
        </w:tc>
        <w:tc>
          <w:tcPr>
            <w:tcW w:w="1560" w:type="dxa"/>
          </w:tcPr>
          <w:p w14:paraId="30498AAD" w14:textId="77777777" w:rsidR="00F62308" w:rsidRPr="00AA2015" w:rsidRDefault="00F62308" w:rsidP="00F62308">
            <w:pPr>
              <w:rPr>
                <w:rFonts w:ascii="Consolas" w:hAnsi="Consolas"/>
                <w:sz w:val="16"/>
                <w:szCs w:val="16"/>
                <w:lang w:val="en-GB"/>
              </w:rPr>
            </w:pPr>
          </w:p>
        </w:tc>
      </w:tr>
      <w:tr w:rsidR="00F62308" w:rsidRPr="00AA2015" w14:paraId="55CA92C0" w14:textId="77777777" w:rsidTr="004934B7">
        <w:tc>
          <w:tcPr>
            <w:tcW w:w="1560" w:type="dxa"/>
            <w:tcBorders>
              <w:right w:val="nil"/>
            </w:tcBorders>
          </w:tcPr>
          <w:p w14:paraId="637462C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2FED0D4" w14:textId="0BB1AD5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1972</w:t>
            </w:r>
          </w:p>
        </w:tc>
        <w:tc>
          <w:tcPr>
            <w:tcW w:w="1560" w:type="dxa"/>
            <w:tcBorders>
              <w:top w:val="single" w:sz="0" w:space="0" w:color="D3D3D3"/>
              <w:bottom w:val="single" w:sz="0" w:space="0" w:color="D3D3D3"/>
            </w:tcBorders>
            <w:vAlign w:val="bottom"/>
          </w:tcPr>
          <w:p w14:paraId="049E08A5" w14:textId="42CBA75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52,230</w:t>
            </w:r>
          </w:p>
        </w:tc>
        <w:tc>
          <w:tcPr>
            <w:tcW w:w="1560" w:type="dxa"/>
            <w:tcBorders>
              <w:top w:val="single" w:sz="0" w:space="0" w:color="D3D3D3"/>
              <w:bottom w:val="single" w:sz="0" w:space="0" w:color="D3D3D3"/>
            </w:tcBorders>
            <w:vAlign w:val="bottom"/>
          </w:tcPr>
          <w:p w14:paraId="3DBE5B30" w14:textId="4A4FF2B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1.69</w:t>
            </w:r>
          </w:p>
        </w:tc>
        <w:tc>
          <w:tcPr>
            <w:tcW w:w="1560" w:type="dxa"/>
          </w:tcPr>
          <w:p w14:paraId="4ABD2894" w14:textId="77777777" w:rsidR="00F62308" w:rsidRPr="00AA2015" w:rsidRDefault="00F62308" w:rsidP="00F62308">
            <w:pPr>
              <w:rPr>
                <w:rFonts w:ascii="Consolas" w:hAnsi="Consolas"/>
                <w:sz w:val="16"/>
                <w:szCs w:val="16"/>
                <w:lang w:val="en-GB"/>
              </w:rPr>
            </w:pPr>
          </w:p>
        </w:tc>
      </w:tr>
      <w:tr w:rsidR="00F62308" w:rsidRPr="00AA2015" w14:paraId="73F510D2" w14:textId="77777777" w:rsidTr="004934B7">
        <w:tc>
          <w:tcPr>
            <w:tcW w:w="1560" w:type="dxa"/>
            <w:tcBorders>
              <w:right w:val="nil"/>
            </w:tcBorders>
          </w:tcPr>
          <w:p w14:paraId="576CB98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1171BFC" w14:textId="7780D79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1973</w:t>
            </w:r>
          </w:p>
        </w:tc>
        <w:tc>
          <w:tcPr>
            <w:tcW w:w="1560" w:type="dxa"/>
            <w:tcBorders>
              <w:top w:val="single" w:sz="0" w:space="0" w:color="D3D3D3"/>
              <w:bottom w:val="single" w:sz="0" w:space="0" w:color="D3D3D3"/>
            </w:tcBorders>
            <w:vAlign w:val="bottom"/>
          </w:tcPr>
          <w:p w14:paraId="6E994A24" w14:textId="32FA5DA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49,005</w:t>
            </w:r>
          </w:p>
        </w:tc>
        <w:tc>
          <w:tcPr>
            <w:tcW w:w="1560" w:type="dxa"/>
            <w:tcBorders>
              <w:top w:val="single" w:sz="0" w:space="0" w:color="D3D3D3"/>
              <w:bottom w:val="single" w:sz="0" w:space="0" w:color="D3D3D3"/>
            </w:tcBorders>
            <w:vAlign w:val="bottom"/>
          </w:tcPr>
          <w:p w14:paraId="09BE3EBE" w14:textId="51121A7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1.59</w:t>
            </w:r>
          </w:p>
        </w:tc>
        <w:tc>
          <w:tcPr>
            <w:tcW w:w="1560" w:type="dxa"/>
          </w:tcPr>
          <w:p w14:paraId="6279C12F" w14:textId="77777777" w:rsidR="00F62308" w:rsidRPr="00AA2015" w:rsidRDefault="00F62308" w:rsidP="00F62308">
            <w:pPr>
              <w:rPr>
                <w:rFonts w:ascii="Consolas" w:hAnsi="Consolas"/>
                <w:sz w:val="16"/>
                <w:szCs w:val="16"/>
                <w:lang w:val="en-GB"/>
              </w:rPr>
            </w:pPr>
          </w:p>
        </w:tc>
      </w:tr>
      <w:tr w:rsidR="00F62308" w:rsidRPr="00AA2015" w14:paraId="3AA28E34" w14:textId="77777777" w:rsidTr="004934B7">
        <w:tc>
          <w:tcPr>
            <w:tcW w:w="1560" w:type="dxa"/>
            <w:tcBorders>
              <w:right w:val="nil"/>
            </w:tcBorders>
          </w:tcPr>
          <w:p w14:paraId="1B9345F2"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BEF1FEA" w14:textId="580B596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1974</w:t>
            </w:r>
          </w:p>
        </w:tc>
        <w:tc>
          <w:tcPr>
            <w:tcW w:w="1560" w:type="dxa"/>
            <w:tcBorders>
              <w:top w:val="single" w:sz="0" w:space="0" w:color="D3D3D3"/>
              <w:bottom w:val="single" w:sz="0" w:space="0" w:color="D3D3D3"/>
            </w:tcBorders>
            <w:vAlign w:val="bottom"/>
          </w:tcPr>
          <w:p w14:paraId="1FA84D65" w14:textId="7992BBD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48,317</w:t>
            </w:r>
          </w:p>
        </w:tc>
        <w:tc>
          <w:tcPr>
            <w:tcW w:w="1560" w:type="dxa"/>
            <w:tcBorders>
              <w:top w:val="single" w:sz="0" w:space="0" w:color="D3D3D3"/>
              <w:bottom w:val="single" w:sz="0" w:space="0" w:color="D3D3D3"/>
            </w:tcBorders>
            <w:vAlign w:val="bottom"/>
          </w:tcPr>
          <w:p w14:paraId="16ADD90F" w14:textId="7CE6413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1.57</w:t>
            </w:r>
          </w:p>
        </w:tc>
        <w:tc>
          <w:tcPr>
            <w:tcW w:w="1560" w:type="dxa"/>
          </w:tcPr>
          <w:p w14:paraId="266CE539" w14:textId="77777777" w:rsidR="00F62308" w:rsidRPr="00AA2015" w:rsidRDefault="00F62308" w:rsidP="00F62308">
            <w:pPr>
              <w:rPr>
                <w:rFonts w:ascii="Consolas" w:hAnsi="Consolas"/>
                <w:sz w:val="16"/>
                <w:szCs w:val="16"/>
                <w:lang w:val="en-GB"/>
              </w:rPr>
            </w:pPr>
          </w:p>
        </w:tc>
      </w:tr>
      <w:tr w:rsidR="00F62308" w:rsidRPr="00AA2015" w14:paraId="25270314" w14:textId="77777777" w:rsidTr="004934B7">
        <w:tc>
          <w:tcPr>
            <w:tcW w:w="1560" w:type="dxa"/>
            <w:tcBorders>
              <w:right w:val="nil"/>
            </w:tcBorders>
          </w:tcPr>
          <w:p w14:paraId="09363A3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063CA84" w14:textId="184C329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1975</w:t>
            </w:r>
          </w:p>
        </w:tc>
        <w:tc>
          <w:tcPr>
            <w:tcW w:w="1560" w:type="dxa"/>
            <w:tcBorders>
              <w:top w:val="single" w:sz="0" w:space="0" w:color="D3D3D3"/>
              <w:bottom w:val="single" w:sz="0" w:space="0" w:color="D3D3D3"/>
            </w:tcBorders>
            <w:vAlign w:val="bottom"/>
          </w:tcPr>
          <w:p w14:paraId="0F5CD377" w14:textId="685839E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45,483</w:t>
            </w:r>
          </w:p>
        </w:tc>
        <w:tc>
          <w:tcPr>
            <w:tcW w:w="1560" w:type="dxa"/>
            <w:tcBorders>
              <w:top w:val="single" w:sz="0" w:space="0" w:color="D3D3D3"/>
              <w:bottom w:val="single" w:sz="0" w:space="0" w:color="D3D3D3"/>
            </w:tcBorders>
            <w:vAlign w:val="bottom"/>
          </w:tcPr>
          <w:p w14:paraId="772947D5" w14:textId="4B4A2FD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1.47</w:t>
            </w:r>
          </w:p>
        </w:tc>
        <w:tc>
          <w:tcPr>
            <w:tcW w:w="1560" w:type="dxa"/>
          </w:tcPr>
          <w:p w14:paraId="05B5A927" w14:textId="77777777" w:rsidR="00F62308" w:rsidRPr="00AA2015" w:rsidRDefault="00F62308" w:rsidP="00F62308">
            <w:pPr>
              <w:rPr>
                <w:rFonts w:ascii="Consolas" w:hAnsi="Consolas"/>
                <w:sz w:val="16"/>
                <w:szCs w:val="16"/>
                <w:lang w:val="en-GB"/>
              </w:rPr>
            </w:pPr>
          </w:p>
        </w:tc>
      </w:tr>
      <w:tr w:rsidR="00F62308" w:rsidRPr="00AA2015" w14:paraId="145D1224" w14:textId="77777777" w:rsidTr="004934B7">
        <w:tc>
          <w:tcPr>
            <w:tcW w:w="1560" w:type="dxa"/>
            <w:tcBorders>
              <w:right w:val="nil"/>
            </w:tcBorders>
          </w:tcPr>
          <w:p w14:paraId="64ADDBC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CD61086" w14:textId="304177B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1976</w:t>
            </w:r>
          </w:p>
        </w:tc>
        <w:tc>
          <w:tcPr>
            <w:tcW w:w="1560" w:type="dxa"/>
            <w:tcBorders>
              <w:top w:val="single" w:sz="0" w:space="0" w:color="D3D3D3"/>
              <w:bottom w:val="single" w:sz="0" w:space="0" w:color="D3D3D3"/>
            </w:tcBorders>
            <w:vAlign w:val="bottom"/>
          </w:tcPr>
          <w:p w14:paraId="3B44E8B4" w14:textId="4FD65D4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43,044</w:t>
            </w:r>
          </w:p>
        </w:tc>
        <w:tc>
          <w:tcPr>
            <w:tcW w:w="1560" w:type="dxa"/>
            <w:tcBorders>
              <w:top w:val="single" w:sz="0" w:space="0" w:color="D3D3D3"/>
              <w:bottom w:val="single" w:sz="0" w:space="0" w:color="D3D3D3"/>
            </w:tcBorders>
            <w:vAlign w:val="bottom"/>
          </w:tcPr>
          <w:p w14:paraId="5DA01D53" w14:textId="52CC5E6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1.4</w:t>
            </w:r>
          </w:p>
        </w:tc>
        <w:tc>
          <w:tcPr>
            <w:tcW w:w="1560" w:type="dxa"/>
          </w:tcPr>
          <w:p w14:paraId="6291F47C" w14:textId="77777777" w:rsidR="00F62308" w:rsidRPr="00AA2015" w:rsidRDefault="00F62308" w:rsidP="00F62308">
            <w:pPr>
              <w:rPr>
                <w:rFonts w:ascii="Consolas" w:hAnsi="Consolas"/>
                <w:sz w:val="16"/>
                <w:szCs w:val="16"/>
                <w:lang w:val="en-GB"/>
              </w:rPr>
            </w:pPr>
          </w:p>
        </w:tc>
      </w:tr>
      <w:tr w:rsidR="00F62308" w:rsidRPr="00AA2015" w14:paraId="2D61CEDF" w14:textId="77777777" w:rsidTr="004934B7">
        <w:tc>
          <w:tcPr>
            <w:tcW w:w="1560" w:type="dxa"/>
            <w:tcBorders>
              <w:right w:val="nil"/>
            </w:tcBorders>
          </w:tcPr>
          <w:p w14:paraId="518DA16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176D533" w14:textId="2949341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1977</w:t>
            </w:r>
          </w:p>
        </w:tc>
        <w:tc>
          <w:tcPr>
            <w:tcW w:w="1560" w:type="dxa"/>
            <w:tcBorders>
              <w:top w:val="single" w:sz="0" w:space="0" w:color="D3D3D3"/>
              <w:bottom w:val="single" w:sz="0" w:space="0" w:color="D3D3D3"/>
            </w:tcBorders>
            <w:vAlign w:val="bottom"/>
          </w:tcPr>
          <w:p w14:paraId="06DDD003" w14:textId="2EDDB3C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43,370</w:t>
            </w:r>
          </w:p>
        </w:tc>
        <w:tc>
          <w:tcPr>
            <w:tcW w:w="1560" w:type="dxa"/>
            <w:tcBorders>
              <w:top w:val="single" w:sz="0" w:space="0" w:color="D3D3D3"/>
              <w:bottom w:val="single" w:sz="0" w:space="0" w:color="D3D3D3"/>
            </w:tcBorders>
            <w:vAlign w:val="bottom"/>
          </w:tcPr>
          <w:p w14:paraId="0681A556" w14:textId="3B519C8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1.41</w:t>
            </w:r>
          </w:p>
        </w:tc>
        <w:tc>
          <w:tcPr>
            <w:tcW w:w="1560" w:type="dxa"/>
          </w:tcPr>
          <w:p w14:paraId="36B08818" w14:textId="77777777" w:rsidR="00F62308" w:rsidRPr="00AA2015" w:rsidRDefault="00F62308" w:rsidP="00F62308">
            <w:pPr>
              <w:rPr>
                <w:rFonts w:ascii="Consolas" w:hAnsi="Consolas"/>
                <w:sz w:val="16"/>
                <w:szCs w:val="16"/>
                <w:lang w:val="en-GB"/>
              </w:rPr>
            </w:pPr>
          </w:p>
        </w:tc>
      </w:tr>
      <w:tr w:rsidR="00F62308" w:rsidRPr="00AA2015" w14:paraId="1B9B839D" w14:textId="77777777" w:rsidTr="004934B7">
        <w:tc>
          <w:tcPr>
            <w:tcW w:w="1560" w:type="dxa"/>
            <w:tcBorders>
              <w:right w:val="nil"/>
            </w:tcBorders>
          </w:tcPr>
          <w:p w14:paraId="1C4A05C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ECD3335" w14:textId="2C21B5A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1978</w:t>
            </w:r>
          </w:p>
        </w:tc>
        <w:tc>
          <w:tcPr>
            <w:tcW w:w="1560" w:type="dxa"/>
            <w:tcBorders>
              <w:top w:val="single" w:sz="0" w:space="0" w:color="D3D3D3"/>
              <w:bottom w:val="single" w:sz="0" w:space="0" w:color="D3D3D3"/>
            </w:tcBorders>
            <w:vAlign w:val="bottom"/>
          </w:tcPr>
          <w:p w14:paraId="013258C4" w14:textId="3253782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42,988</w:t>
            </w:r>
          </w:p>
        </w:tc>
        <w:tc>
          <w:tcPr>
            <w:tcW w:w="1560" w:type="dxa"/>
            <w:tcBorders>
              <w:top w:val="single" w:sz="0" w:space="0" w:color="D3D3D3"/>
              <w:bottom w:val="single" w:sz="0" w:space="0" w:color="D3D3D3"/>
            </w:tcBorders>
            <w:vAlign w:val="bottom"/>
          </w:tcPr>
          <w:p w14:paraId="038408E2" w14:textId="7433F34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1.39</w:t>
            </w:r>
          </w:p>
        </w:tc>
        <w:tc>
          <w:tcPr>
            <w:tcW w:w="1560" w:type="dxa"/>
          </w:tcPr>
          <w:p w14:paraId="7B5589FC" w14:textId="77777777" w:rsidR="00F62308" w:rsidRPr="00AA2015" w:rsidRDefault="00F62308" w:rsidP="00F62308">
            <w:pPr>
              <w:rPr>
                <w:rFonts w:ascii="Consolas" w:hAnsi="Consolas"/>
                <w:sz w:val="16"/>
                <w:szCs w:val="16"/>
                <w:lang w:val="en-GB"/>
              </w:rPr>
            </w:pPr>
          </w:p>
        </w:tc>
      </w:tr>
      <w:tr w:rsidR="00F62308" w:rsidRPr="00AA2015" w14:paraId="2126E439" w14:textId="77777777" w:rsidTr="004934B7">
        <w:tc>
          <w:tcPr>
            <w:tcW w:w="1560" w:type="dxa"/>
            <w:tcBorders>
              <w:right w:val="nil"/>
            </w:tcBorders>
          </w:tcPr>
          <w:p w14:paraId="3814EA63"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570B554" w14:textId="62781F4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1979</w:t>
            </w:r>
          </w:p>
        </w:tc>
        <w:tc>
          <w:tcPr>
            <w:tcW w:w="1560" w:type="dxa"/>
            <w:tcBorders>
              <w:top w:val="single" w:sz="0" w:space="0" w:color="D3D3D3"/>
              <w:bottom w:val="single" w:sz="0" w:space="0" w:color="D3D3D3"/>
            </w:tcBorders>
            <w:vAlign w:val="bottom"/>
          </w:tcPr>
          <w:p w14:paraId="1FE9176F" w14:textId="3337DC5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43,585</w:t>
            </w:r>
          </w:p>
        </w:tc>
        <w:tc>
          <w:tcPr>
            <w:tcW w:w="1560" w:type="dxa"/>
            <w:tcBorders>
              <w:top w:val="single" w:sz="0" w:space="0" w:color="D3D3D3"/>
              <w:bottom w:val="single" w:sz="0" w:space="0" w:color="D3D3D3"/>
            </w:tcBorders>
            <w:vAlign w:val="bottom"/>
          </w:tcPr>
          <w:p w14:paraId="4C34AE7A" w14:textId="03E404F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1.41</w:t>
            </w:r>
          </w:p>
        </w:tc>
        <w:tc>
          <w:tcPr>
            <w:tcW w:w="1560" w:type="dxa"/>
          </w:tcPr>
          <w:p w14:paraId="1C165E28" w14:textId="77777777" w:rsidR="00F62308" w:rsidRPr="00AA2015" w:rsidRDefault="00F62308" w:rsidP="00F62308">
            <w:pPr>
              <w:rPr>
                <w:rFonts w:ascii="Consolas" w:hAnsi="Consolas"/>
                <w:sz w:val="16"/>
                <w:szCs w:val="16"/>
                <w:lang w:val="en-GB"/>
              </w:rPr>
            </w:pPr>
          </w:p>
        </w:tc>
      </w:tr>
      <w:tr w:rsidR="00F62308" w:rsidRPr="00AA2015" w14:paraId="15A68383" w14:textId="77777777" w:rsidTr="004934B7">
        <w:tc>
          <w:tcPr>
            <w:tcW w:w="1560" w:type="dxa"/>
            <w:tcBorders>
              <w:right w:val="nil"/>
            </w:tcBorders>
          </w:tcPr>
          <w:p w14:paraId="6C0E215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5210C9F" w14:textId="5B783D4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1980</w:t>
            </w:r>
          </w:p>
        </w:tc>
        <w:tc>
          <w:tcPr>
            <w:tcW w:w="1560" w:type="dxa"/>
            <w:tcBorders>
              <w:top w:val="single" w:sz="0" w:space="0" w:color="D3D3D3"/>
              <w:bottom w:val="single" w:sz="0" w:space="0" w:color="D3D3D3"/>
            </w:tcBorders>
            <w:vAlign w:val="bottom"/>
          </w:tcPr>
          <w:p w14:paraId="0FEE14B2" w14:textId="30D0B82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45,861</w:t>
            </w:r>
          </w:p>
        </w:tc>
        <w:tc>
          <w:tcPr>
            <w:tcW w:w="1560" w:type="dxa"/>
            <w:tcBorders>
              <w:top w:val="single" w:sz="0" w:space="0" w:color="D3D3D3"/>
              <w:bottom w:val="single" w:sz="0" w:space="0" w:color="D3D3D3"/>
            </w:tcBorders>
            <w:vAlign w:val="bottom"/>
          </w:tcPr>
          <w:p w14:paraId="3B9C978D" w14:textId="18B811A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1.49</w:t>
            </w:r>
          </w:p>
        </w:tc>
        <w:tc>
          <w:tcPr>
            <w:tcW w:w="1560" w:type="dxa"/>
          </w:tcPr>
          <w:p w14:paraId="016EE07B" w14:textId="77777777" w:rsidR="00F62308" w:rsidRPr="00AA2015" w:rsidRDefault="00F62308" w:rsidP="00F62308">
            <w:pPr>
              <w:rPr>
                <w:rFonts w:ascii="Consolas" w:hAnsi="Consolas"/>
                <w:sz w:val="16"/>
                <w:szCs w:val="16"/>
                <w:lang w:val="en-GB"/>
              </w:rPr>
            </w:pPr>
          </w:p>
        </w:tc>
      </w:tr>
      <w:tr w:rsidR="00F62308" w:rsidRPr="00AA2015" w14:paraId="362DE91E" w14:textId="77777777" w:rsidTr="004934B7">
        <w:tc>
          <w:tcPr>
            <w:tcW w:w="1560" w:type="dxa"/>
            <w:tcBorders>
              <w:right w:val="nil"/>
            </w:tcBorders>
          </w:tcPr>
          <w:p w14:paraId="300FEE3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6E338199" w14:textId="15D8878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1981</w:t>
            </w:r>
          </w:p>
        </w:tc>
        <w:tc>
          <w:tcPr>
            <w:tcW w:w="1560" w:type="dxa"/>
            <w:tcBorders>
              <w:top w:val="single" w:sz="0" w:space="0" w:color="D3D3D3"/>
              <w:bottom w:val="single" w:sz="0" w:space="0" w:color="D3D3D3"/>
            </w:tcBorders>
            <w:vAlign w:val="bottom"/>
          </w:tcPr>
          <w:p w14:paraId="48FFAE33" w14:textId="7CA0AEC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41,496</w:t>
            </w:r>
          </w:p>
        </w:tc>
        <w:tc>
          <w:tcPr>
            <w:tcW w:w="1560" w:type="dxa"/>
            <w:tcBorders>
              <w:top w:val="single" w:sz="0" w:space="0" w:color="D3D3D3"/>
              <w:bottom w:val="single" w:sz="0" w:space="0" w:color="D3D3D3"/>
            </w:tcBorders>
            <w:vAlign w:val="bottom"/>
          </w:tcPr>
          <w:p w14:paraId="13CAB412" w14:textId="2D51598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1.35</w:t>
            </w:r>
          </w:p>
        </w:tc>
        <w:tc>
          <w:tcPr>
            <w:tcW w:w="1560" w:type="dxa"/>
          </w:tcPr>
          <w:p w14:paraId="626ACC56" w14:textId="77777777" w:rsidR="00F62308" w:rsidRPr="00AA2015" w:rsidRDefault="00F62308" w:rsidP="00F62308">
            <w:pPr>
              <w:rPr>
                <w:rFonts w:ascii="Consolas" w:hAnsi="Consolas"/>
                <w:sz w:val="16"/>
                <w:szCs w:val="16"/>
                <w:lang w:val="en-GB"/>
              </w:rPr>
            </w:pPr>
          </w:p>
        </w:tc>
      </w:tr>
      <w:tr w:rsidR="00F62308" w:rsidRPr="00AA2015" w14:paraId="1DEFEC5A" w14:textId="77777777" w:rsidTr="004934B7">
        <w:tc>
          <w:tcPr>
            <w:tcW w:w="1560" w:type="dxa"/>
            <w:tcBorders>
              <w:right w:val="nil"/>
            </w:tcBorders>
          </w:tcPr>
          <w:p w14:paraId="1A54F0A1"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7A003F7" w14:textId="5E5EF7C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1982</w:t>
            </w:r>
          </w:p>
        </w:tc>
        <w:tc>
          <w:tcPr>
            <w:tcW w:w="1560" w:type="dxa"/>
            <w:tcBorders>
              <w:top w:val="single" w:sz="0" w:space="0" w:color="D3D3D3"/>
              <w:bottom w:val="single" w:sz="0" w:space="0" w:color="D3D3D3"/>
            </w:tcBorders>
            <w:vAlign w:val="bottom"/>
          </w:tcPr>
          <w:p w14:paraId="60C4EC67" w14:textId="51A87F9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38,576</w:t>
            </w:r>
          </w:p>
        </w:tc>
        <w:tc>
          <w:tcPr>
            <w:tcW w:w="1560" w:type="dxa"/>
            <w:tcBorders>
              <w:top w:val="single" w:sz="0" w:space="0" w:color="D3D3D3"/>
              <w:bottom w:val="single" w:sz="0" w:space="0" w:color="D3D3D3"/>
            </w:tcBorders>
            <w:vAlign w:val="bottom"/>
          </w:tcPr>
          <w:p w14:paraId="7DAE04CE" w14:textId="1F8C12E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1.25</w:t>
            </w:r>
          </w:p>
        </w:tc>
        <w:tc>
          <w:tcPr>
            <w:tcW w:w="1560" w:type="dxa"/>
          </w:tcPr>
          <w:p w14:paraId="17FB476D" w14:textId="77777777" w:rsidR="00F62308" w:rsidRPr="00AA2015" w:rsidRDefault="00F62308" w:rsidP="00F62308">
            <w:pPr>
              <w:rPr>
                <w:rFonts w:ascii="Consolas" w:hAnsi="Consolas"/>
                <w:sz w:val="16"/>
                <w:szCs w:val="16"/>
                <w:lang w:val="en-GB"/>
              </w:rPr>
            </w:pPr>
          </w:p>
        </w:tc>
      </w:tr>
      <w:tr w:rsidR="00F62308" w:rsidRPr="00AA2015" w14:paraId="0CB06026" w14:textId="77777777" w:rsidTr="004934B7">
        <w:tc>
          <w:tcPr>
            <w:tcW w:w="1560" w:type="dxa"/>
            <w:tcBorders>
              <w:right w:val="nil"/>
            </w:tcBorders>
          </w:tcPr>
          <w:p w14:paraId="184B04AD"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0FF1B5F" w14:textId="7E9EA80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1983</w:t>
            </w:r>
          </w:p>
        </w:tc>
        <w:tc>
          <w:tcPr>
            <w:tcW w:w="1560" w:type="dxa"/>
            <w:tcBorders>
              <w:top w:val="single" w:sz="0" w:space="0" w:color="D3D3D3"/>
              <w:bottom w:val="single" w:sz="0" w:space="0" w:color="D3D3D3"/>
            </w:tcBorders>
            <w:vAlign w:val="bottom"/>
          </w:tcPr>
          <w:p w14:paraId="25C9B9AB" w14:textId="7C605D6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37,446</w:t>
            </w:r>
          </w:p>
        </w:tc>
        <w:tc>
          <w:tcPr>
            <w:tcW w:w="1560" w:type="dxa"/>
            <w:tcBorders>
              <w:top w:val="single" w:sz="0" w:space="0" w:color="D3D3D3"/>
              <w:bottom w:val="single" w:sz="0" w:space="0" w:color="D3D3D3"/>
            </w:tcBorders>
            <w:vAlign w:val="bottom"/>
          </w:tcPr>
          <w:p w14:paraId="46E4AAC4" w14:textId="6D75D79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1.21</w:t>
            </w:r>
          </w:p>
        </w:tc>
        <w:tc>
          <w:tcPr>
            <w:tcW w:w="1560" w:type="dxa"/>
          </w:tcPr>
          <w:p w14:paraId="4D77EC48" w14:textId="77777777" w:rsidR="00F62308" w:rsidRPr="00AA2015" w:rsidRDefault="00F62308" w:rsidP="00F62308">
            <w:pPr>
              <w:rPr>
                <w:rFonts w:ascii="Consolas" w:hAnsi="Consolas"/>
                <w:sz w:val="16"/>
                <w:szCs w:val="16"/>
                <w:lang w:val="en-GB"/>
              </w:rPr>
            </w:pPr>
          </w:p>
        </w:tc>
      </w:tr>
      <w:tr w:rsidR="00F62308" w:rsidRPr="00AA2015" w14:paraId="1D3FCC1C" w14:textId="77777777" w:rsidTr="004934B7">
        <w:tc>
          <w:tcPr>
            <w:tcW w:w="1560" w:type="dxa"/>
            <w:tcBorders>
              <w:right w:val="nil"/>
            </w:tcBorders>
          </w:tcPr>
          <w:p w14:paraId="65654B0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9FD02DE" w14:textId="0F04091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1984</w:t>
            </w:r>
          </w:p>
        </w:tc>
        <w:tc>
          <w:tcPr>
            <w:tcW w:w="1560" w:type="dxa"/>
            <w:tcBorders>
              <w:top w:val="single" w:sz="0" w:space="0" w:color="D3D3D3"/>
              <w:bottom w:val="single" w:sz="0" w:space="0" w:color="D3D3D3"/>
            </w:tcBorders>
            <w:vAlign w:val="bottom"/>
          </w:tcPr>
          <w:p w14:paraId="7A63F3FC" w14:textId="3D13C87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35,582</w:t>
            </w:r>
          </w:p>
        </w:tc>
        <w:tc>
          <w:tcPr>
            <w:tcW w:w="1560" w:type="dxa"/>
            <w:tcBorders>
              <w:top w:val="single" w:sz="0" w:space="0" w:color="D3D3D3"/>
              <w:bottom w:val="single" w:sz="0" w:space="0" w:color="D3D3D3"/>
            </w:tcBorders>
            <w:vAlign w:val="bottom"/>
          </w:tcPr>
          <w:p w14:paraId="6793F5C4" w14:textId="66743BC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1.15</w:t>
            </w:r>
          </w:p>
        </w:tc>
        <w:tc>
          <w:tcPr>
            <w:tcW w:w="1560" w:type="dxa"/>
          </w:tcPr>
          <w:p w14:paraId="32485DB6" w14:textId="77777777" w:rsidR="00F62308" w:rsidRPr="00AA2015" w:rsidRDefault="00F62308" w:rsidP="00F62308">
            <w:pPr>
              <w:rPr>
                <w:rFonts w:ascii="Consolas" w:hAnsi="Consolas"/>
                <w:sz w:val="16"/>
                <w:szCs w:val="16"/>
                <w:lang w:val="en-GB"/>
              </w:rPr>
            </w:pPr>
          </w:p>
        </w:tc>
      </w:tr>
      <w:tr w:rsidR="00F62308" w:rsidRPr="00AA2015" w14:paraId="1D6BDCB5" w14:textId="77777777" w:rsidTr="004934B7">
        <w:tc>
          <w:tcPr>
            <w:tcW w:w="1560" w:type="dxa"/>
            <w:tcBorders>
              <w:right w:val="nil"/>
            </w:tcBorders>
          </w:tcPr>
          <w:p w14:paraId="33862278"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BE51655" w14:textId="058C8A1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1985</w:t>
            </w:r>
          </w:p>
        </w:tc>
        <w:tc>
          <w:tcPr>
            <w:tcW w:w="1560" w:type="dxa"/>
            <w:tcBorders>
              <w:top w:val="single" w:sz="0" w:space="0" w:color="D3D3D3"/>
              <w:bottom w:val="single" w:sz="0" w:space="0" w:color="D3D3D3"/>
            </w:tcBorders>
            <w:vAlign w:val="bottom"/>
          </w:tcPr>
          <w:p w14:paraId="5E969252" w14:textId="520B6DA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32,667</w:t>
            </w:r>
          </w:p>
        </w:tc>
        <w:tc>
          <w:tcPr>
            <w:tcW w:w="1560" w:type="dxa"/>
            <w:tcBorders>
              <w:top w:val="single" w:sz="0" w:space="0" w:color="D3D3D3"/>
              <w:bottom w:val="single" w:sz="0" w:space="0" w:color="D3D3D3"/>
            </w:tcBorders>
            <w:vAlign w:val="bottom"/>
          </w:tcPr>
          <w:p w14:paraId="51782CA7" w14:textId="68D3206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1.06</w:t>
            </w:r>
          </w:p>
        </w:tc>
        <w:tc>
          <w:tcPr>
            <w:tcW w:w="1560" w:type="dxa"/>
          </w:tcPr>
          <w:p w14:paraId="0A55ECD8" w14:textId="77777777" w:rsidR="00F62308" w:rsidRPr="00AA2015" w:rsidRDefault="00F62308" w:rsidP="00F62308">
            <w:pPr>
              <w:rPr>
                <w:rFonts w:ascii="Consolas" w:hAnsi="Consolas"/>
                <w:sz w:val="16"/>
                <w:szCs w:val="16"/>
                <w:lang w:val="en-GB"/>
              </w:rPr>
            </w:pPr>
          </w:p>
        </w:tc>
      </w:tr>
      <w:tr w:rsidR="00F62308" w:rsidRPr="00AA2015" w14:paraId="3060A34F" w14:textId="77777777" w:rsidTr="004934B7">
        <w:tc>
          <w:tcPr>
            <w:tcW w:w="1560" w:type="dxa"/>
            <w:tcBorders>
              <w:right w:val="nil"/>
            </w:tcBorders>
          </w:tcPr>
          <w:p w14:paraId="4DFED51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4426658" w14:textId="62E879A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1986</w:t>
            </w:r>
          </w:p>
        </w:tc>
        <w:tc>
          <w:tcPr>
            <w:tcW w:w="1560" w:type="dxa"/>
            <w:tcBorders>
              <w:top w:val="single" w:sz="0" w:space="0" w:color="D3D3D3"/>
              <w:bottom w:val="single" w:sz="0" w:space="0" w:color="D3D3D3"/>
            </w:tcBorders>
            <w:vAlign w:val="bottom"/>
          </w:tcPr>
          <w:p w14:paraId="425D0946" w14:textId="40C9905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31,895</w:t>
            </w:r>
          </w:p>
        </w:tc>
        <w:tc>
          <w:tcPr>
            <w:tcW w:w="1560" w:type="dxa"/>
            <w:tcBorders>
              <w:top w:val="single" w:sz="0" w:space="0" w:color="D3D3D3"/>
              <w:bottom w:val="single" w:sz="0" w:space="0" w:color="D3D3D3"/>
            </w:tcBorders>
            <w:vAlign w:val="bottom"/>
          </w:tcPr>
          <w:p w14:paraId="06398AF7" w14:textId="7323B6D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1.03</w:t>
            </w:r>
          </w:p>
        </w:tc>
        <w:tc>
          <w:tcPr>
            <w:tcW w:w="1560" w:type="dxa"/>
          </w:tcPr>
          <w:p w14:paraId="6894D29C" w14:textId="77777777" w:rsidR="00F62308" w:rsidRPr="00AA2015" w:rsidRDefault="00F62308" w:rsidP="00F62308">
            <w:pPr>
              <w:rPr>
                <w:rFonts w:ascii="Consolas" w:hAnsi="Consolas"/>
                <w:sz w:val="16"/>
                <w:szCs w:val="16"/>
                <w:lang w:val="en-GB"/>
              </w:rPr>
            </w:pPr>
          </w:p>
        </w:tc>
      </w:tr>
      <w:tr w:rsidR="00F62308" w:rsidRPr="00AA2015" w14:paraId="2749E886" w14:textId="77777777" w:rsidTr="004934B7">
        <w:tc>
          <w:tcPr>
            <w:tcW w:w="1560" w:type="dxa"/>
            <w:tcBorders>
              <w:right w:val="nil"/>
            </w:tcBorders>
          </w:tcPr>
          <w:p w14:paraId="0665D21D"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0B3A4FCC" w14:textId="44AD27D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1987</w:t>
            </w:r>
          </w:p>
        </w:tc>
        <w:tc>
          <w:tcPr>
            <w:tcW w:w="1560" w:type="dxa"/>
            <w:tcBorders>
              <w:top w:val="single" w:sz="0" w:space="0" w:color="D3D3D3"/>
              <w:bottom w:val="single" w:sz="0" w:space="0" w:color="D3D3D3"/>
            </w:tcBorders>
            <w:vAlign w:val="bottom"/>
          </w:tcPr>
          <w:p w14:paraId="5713ED7F" w14:textId="1819AF2D"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30,420</w:t>
            </w:r>
          </w:p>
        </w:tc>
        <w:tc>
          <w:tcPr>
            <w:tcW w:w="1560" w:type="dxa"/>
            <w:tcBorders>
              <w:top w:val="single" w:sz="0" w:space="0" w:color="D3D3D3"/>
              <w:bottom w:val="single" w:sz="0" w:space="0" w:color="D3D3D3"/>
            </w:tcBorders>
            <w:vAlign w:val="bottom"/>
          </w:tcPr>
          <w:p w14:paraId="328AF74E" w14:textId="4899363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0.99</w:t>
            </w:r>
          </w:p>
        </w:tc>
        <w:tc>
          <w:tcPr>
            <w:tcW w:w="1560" w:type="dxa"/>
          </w:tcPr>
          <w:p w14:paraId="183E40D5" w14:textId="77777777" w:rsidR="00F62308" w:rsidRPr="00AA2015" w:rsidRDefault="00F62308" w:rsidP="00F62308">
            <w:pPr>
              <w:rPr>
                <w:rFonts w:ascii="Consolas" w:hAnsi="Consolas"/>
                <w:sz w:val="16"/>
                <w:szCs w:val="16"/>
                <w:lang w:val="en-GB"/>
              </w:rPr>
            </w:pPr>
          </w:p>
        </w:tc>
      </w:tr>
      <w:tr w:rsidR="00F62308" w:rsidRPr="00AA2015" w14:paraId="58578F8E" w14:textId="77777777" w:rsidTr="004934B7">
        <w:tc>
          <w:tcPr>
            <w:tcW w:w="1560" w:type="dxa"/>
            <w:tcBorders>
              <w:right w:val="nil"/>
            </w:tcBorders>
          </w:tcPr>
          <w:p w14:paraId="596A188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63C91B8" w14:textId="0D4351D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1988</w:t>
            </w:r>
          </w:p>
        </w:tc>
        <w:tc>
          <w:tcPr>
            <w:tcW w:w="1560" w:type="dxa"/>
            <w:tcBorders>
              <w:top w:val="single" w:sz="0" w:space="0" w:color="D3D3D3"/>
              <w:bottom w:val="single" w:sz="0" w:space="0" w:color="D3D3D3"/>
            </w:tcBorders>
            <w:vAlign w:val="bottom"/>
          </w:tcPr>
          <w:p w14:paraId="6CAF1808" w14:textId="1D99DD2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29,415</w:t>
            </w:r>
          </w:p>
        </w:tc>
        <w:tc>
          <w:tcPr>
            <w:tcW w:w="1560" w:type="dxa"/>
            <w:tcBorders>
              <w:top w:val="single" w:sz="0" w:space="0" w:color="D3D3D3"/>
              <w:bottom w:val="single" w:sz="0" w:space="0" w:color="D3D3D3"/>
            </w:tcBorders>
            <w:vAlign w:val="bottom"/>
          </w:tcPr>
          <w:p w14:paraId="1439E318" w14:textId="67A4505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0.95</w:t>
            </w:r>
          </w:p>
        </w:tc>
        <w:tc>
          <w:tcPr>
            <w:tcW w:w="1560" w:type="dxa"/>
          </w:tcPr>
          <w:p w14:paraId="0BC9D0AF" w14:textId="77777777" w:rsidR="00F62308" w:rsidRPr="00AA2015" w:rsidRDefault="00F62308" w:rsidP="00F62308">
            <w:pPr>
              <w:rPr>
                <w:rFonts w:ascii="Consolas" w:hAnsi="Consolas"/>
                <w:sz w:val="16"/>
                <w:szCs w:val="16"/>
                <w:lang w:val="en-GB"/>
              </w:rPr>
            </w:pPr>
          </w:p>
        </w:tc>
      </w:tr>
      <w:tr w:rsidR="00F62308" w:rsidRPr="00AA2015" w14:paraId="76BF34AA" w14:textId="77777777" w:rsidTr="004934B7">
        <w:tc>
          <w:tcPr>
            <w:tcW w:w="1560" w:type="dxa"/>
            <w:tcBorders>
              <w:right w:val="nil"/>
            </w:tcBorders>
          </w:tcPr>
          <w:p w14:paraId="322B2D74"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D7B8013" w14:textId="1FBF078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1989</w:t>
            </w:r>
          </w:p>
        </w:tc>
        <w:tc>
          <w:tcPr>
            <w:tcW w:w="1560" w:type="dxa"/>
            <w:tcBorders>
              <w:top w:val="single" w:sz="0" w:space="0" w:color="D3D3D3"/>
              <w:bottom w:val="single" w:sz="0" w:space="0" w:color="D3D3D3"/>
            </w:tcBorders>
            <w:vAlign w:val="bottom"/>
          </w:tcPr>
          <w:p w14:paraId="45ED36F0" w14:textId="06C0DE6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28,396</w:t>
            </w:r>
          </w:p>
        </w:tc>
        <w:tc>
          <w:tcPr>
            <w:tcW w:w="1560" w:type="dxa"/>
            <w:tcBorders>
              <w:top w:val="single" w:sz="0" w:space="0" w:color="D3D3D3"/>
              <w:bottom w:val="single" w:sz="0" w:space="0" w:color="D3D3D3"/>
            </w:tcBorders>
            <w:vAlign w:val="bottom"/>
          </w:tcPr>
          <w:p w14:paraId="38616D74" w14:textId="21CE844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0.92</w:t>
            </w:r>
          </w:p>
        </w:tc>
        <w:tc>
          <w:tcPr>
            <w:tcW w:w="1560" w:type="dxa"/>
          </w:tcPr>
          <w:p w14:paraId="0CB0D3EF" w14:textId="77777777" w:rsidR="00F62308" w:rsidRPr="00AA2015" w:rsidRDefault="00F62308" w:rsidP="00F62308">
            <w:pPr>
              <w:rPr>
                <w:rFonts w:ascii="Consolas" w:hAnsi="Consolas"/>
                <w:sz w:val="16"/>
                <w:szCs w:val="16"/>
                <w:lang w:val="en-GB"/>
              </w:rPr>
            </w:pPr>
          </w:p>
        </w:tc>
      </w:tr>
      <w:tr w:rsidR="00F62308" w:rsidRPr="00AA2015" w14:paraId="12707D72" w14:textId="77777777" w:rsidTr="004934B7">
        <w:tc>
          <w:tcPr>
            <w:tcW w:w="1560" w:type="dxa"/>
            <w:tcBorders>
              <w:right w:val="nil"/>
            </w:tcBorders>
          </w:tcPr>
          <w:p w14:paraId="20544A7B"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CBA19BD" w14:textId="5DE35D2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1990</w:t>
            </w:r>
          </w:p>
        </w:tc>
        <w:tc>
          <w:tcPr>
            <w:tcW w:w="1560" w:type="dxa"/>
            <w:tcBorders>
              <w:top w:val="single" w:sz="0" w:space="0" w:color="D3D3D3"/>
              <w:bottom w:val="single" w:sz="0" w:space="0" w:color="D3D3D3"/>
            </w:tcBorders>
            <w:vAlign w:val="bottom"/>
          </w:tcPr>
          <w:p w14:paraId="6A7A4551" w14:textId="41B823D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27,418</w:t>
            </w:r>
          </w:p>
        </w:tc>
        <w:tc>
          <w:tcPr>
            <w:tcW w:w="1560" w:type="dxa"/>
            <w:tcBorders>
              <w:top w:val="single" w:sz="0" w:space="0" w:color="D3D3D3"/>
              <w:bottom w:val="single" w:sz="0" w:space="0" w:color="D3D3D3"/>
            </w:tcBorders>
            <w:vAlign w:val="bottom"/>
          </w:tcPr>
          <w:p w14:paraId="6FC23693" w14:textId="4DAA00D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0.89</w:t>
            </w:r>
          </w:p>
        </w:tc>
        <w:tc>
          <w:tcPr>
            <w:tcW w:w="1560" w:type="dxa"/>
          </w:tcPr>
          <w:p w14:paraId="08B492CD" w14:textId="77777777" w:rsidR="00F62308" w:rsidRPr="00AA2015" w:rsidRDefault="00F62308" w:rsidP="00F62308">
            <w:pPr>
              <w:rPr>
                <w:rFonts w:ascii="Consolas" w:hAnsi="Consolas"/>
                <w:sz w:val="16"/>
                <w:szCs w:val="16"/>
                <w:lang w:val="en-GB"/>
              </w:rPr>
            </w:pPr>
          </w:p>
        </w:tc>
      </w:tr>
      <w:tr w:rsidR="00F62308" w:rsidRPr="00AA2015" w14:paraId="773ADA71" w14:textId="77777777" w:rsidTr="004934B7">
        <w:tc>
          <w:tcPr>
            <w:tcW w:w="1560" w:type="dxa"/>
            <w:tcBorders>
              <w:right w:val="nil"/>
            </w:tcBorders>
          </w:tcPr>
          <w:p w14:paraId="00893005"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2A03ECBC" w14:textId="20F04EE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1991</w:t>
            </w:r>
          </w:p>
        </w:tc>
        <w:tc>
          <w:tcPr>
            <w:tcW w:w="1560" w:type="dxa"/>
            <w:tcBorders>
              <w:top w:val="single" w:sz="0" w:space="0" w:color="D3D3D3"/>
              <w:bottom w:val="single" w:sz="0" w:space="0" w:color="D3D3D3"/>
            </w:tcBorders>
            <w:vAlign w:val="bottom"/>
          </w:tcPr>
          <w:p w14:paraId="739DB59F" w14:textId="6A72CDB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25,841</w:t>
            </w:r>
          </w:p>
        </w:tc>
        <w:tc>
          <w:tcPr>
            <w:tcW w:w="1560" w:type="dxa"/>
            <w:tcBorders>
              <w:top w:val="single" w:sz="0" w:space="0" w:color="D3D3D3"/>
              <w:bottom w:val="single" w:sz="0" w:space="0" w:color="D3D3D3"/>
            </w:tcBorders>
            <w:vAlign w:val="bottom"/>
          </w:tcPr>
          <w:p w14:paraId="044D8B7D" w14:textId="1DAB173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0.84</w:t>
            </w:r>
          </w:p>
        </w:tc>
        <w:tc>
          <w:tcPr>
            <w:tcW w:w="1560" w:type="dxa"/>
          </w:tcPr>
          <w:p w14:paraId="2DECF9E0" w14:textId="77777777" w:rsidR="00F62308" w:rsidRPr="00AA2015" w:rsidRDefault="00F62308" w:rsidP="00F62308">
            <w:pPr>
              <w:rPr>
                <w:rFonts w:ascii="Consolas" w:hAnsi="Consolas"/>
                <w:sz w:val="16"/>
                <w:szCs w:val="16"/>
                <w:lang w:val="en-GB"/>
              </w:rPr>
            </w:pPr>
          </w:p>
        </w:tc>
      </w:tr>
      <w:tr w:rsidR="00F62308" w:rsidRPr="00AA2015" w14:paraId="78B5A917" w14:textId="77777777" w:rsidTr="004934B7">
        <w:tc>
          <w:tcPr>
            <w:tcW w:w="1560" w:type="dxa"/>
            <w:tcBorders>
              <w:right w:val="nil"/>
            </w:tcBorders>
          </w:tcPr>
          <w:p w14:paraId="27DB199D"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B72598E" w14:textId="01F5CBA1"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1992</w:t>
            </w:r>
          </w:p>
        </w:tc>
        <w:tc>
          <w:tcPr>
            <w:tcW w:w="1560" w:type="dxa"/>
            <w:tcBorders>
              <w:top w:val="single" w:sz="0" w:space="0" w:color="D3D3D3"/>
              <w:bottom w:val="single" w:sz="0" w:space="0" w:color="D3D3D3"/>
            </w:tcBorders>
            <w:vAlign w:val="bottom"/>
          </w:tcPr>
          <w:p w14:paraId="0CE254EF" w14:textId="66D6875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24,898</w:t>
            </w:r>
          </w:p>
        </w:tc>
        <w:tc>
          <w:tcPr>
            <w:tcW w:w="1560" w:type="dxa"/>
            <w:tcBorders>
              <w:top w:val="single" w:sz="0" w:space="0" w:color="D3D3D3"/>
              <w:bottom w:val="single" w:sz="0" w:space="0" w:color="D3D3D3"/>
            </w:tcBorders>
            <w:vAlign w:val="bottom"/>
          </w:tcPr>
          <w:p w14:paraId="61E11F14" w14:textId="334FD07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0.81</w:t>
            </w:r>
          </w:p>
        </w:tc>
        <w:tc>
          <w:tcPr>
            <w:tcW w:w="1560" w:type="dxa"/>
          </w:tcPr>
          <w:p w14:paraId="14721C55" w14:textId="77777777" w:rsidR="00F62308" w:rsidRPr="00AA2015" w:rsidRDefault="00F62308" w:rsidP="00F62308">
            <w:pPr>
              <w:rPr>
                <w:rFonts w:ascii="Consolas" w:hAnsi="Consolas"/>
                <w:sz w:val="16"/>
                <w:szCs w:val="16"/>
                <w:lang w:val="en-GB"/>
              </w:rPr>
            </w:pPr>
          </w:p>
        </w:tc>
      </w:tr>
      <w:tr w:rsidR="00F62308" w:rsidRPr="00AA2015" w14:paraId="02F42799" w14:textId="77777777" w:rsidTr="004934B7">
        <w:tc>
          <w:tcPr>
            <w:tcW w:w="1560" w:type="dxa"/>
            <w:tcBorders>
              <w:right w:val="nil"/>
            </w:tcBorders>
          </w:tcPr>
          <w:p w14:paraId="6C24CABE"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5A82D0BC" w14:textId="3EC1328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1993</w:t>
            </w:r>
          </w:p>
        </w:tc>
        <w:tc>
          <w:tcPr>
            <w:tcW w:w="1560" w:type="dxa"/>
            <w:tcBorders>
              <w:top w:val="single" w:sz="0" w:space="0" w:color="D3D3D3"/>
              <w:bottom w:val="single" w:sz="0" w:space="0" w:color="D3D3D3"/>
            </w:tcBorders>
            <w:vAlign w:val="bottom"/>
          </w:tcPr>
          <w:p w14:paraId="678EA3EC" w14:textId="09C154A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22,336</w:t>
            </w:r>
          </w:p>
        </w:tc>
        <w:tc>
          <w:tcPr>
            <w:tcW w:w="1560" w:type="dxa"/>
            <w:tcBorders>
              <w:top w:val="single" w:sz="0" w:space="0" w:color="D3D3D3"/>
              <w:bottom w:val="single" w:sz="0" w:space="0" w:color="D3D3D3"/>
            </w:tcBorders>
            <w:vAlign w:val="bottom"/>
          </w:tcPr>
          <w:p w14:paraId="66337697" w14:textId="17D1AF1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0.72</w:t>
            </w:r>
          </w:p>
        </w:tc>
        <w:tc>
          <w:tcPr>
            <w:tcW w:w="1560" w:type="dxa"/>
          </w:tcPr>
          <w:p w14:paraId="5F59613C" w14:textId="77777777" w:rsidR="00F62308" w:rsidRPr="00AA2015" w:rsidRDefault="00F62308" w:rsidP="00F62308">
            <w:pPr>
              <w:rPr>
                <w:rFonts w:ascii="Consolas" w:hAnsi="Consolas"/>
                <w:sz w:val="16"/>
                <w:szCs w:val="16"/>
                <w:lang w:val="en-GB"/>
              </w:rPr>
            </w:pPr>
          </w:p>
        </w:tc>
      </w:tr>
      <w:tr w:rsidR="00F62308" w:rsidRPr="00AA2015" w14:paraId="6CB82B87" w14:textId="77777777" w:rsidTr="004934B7">
        <w:tc>
          <w:tcPr>
            <w:tcW w:w="1560" w:type="dxa"/>
            <w:tcBorders>
              <w:right w:val="nil"/>
            </w:tcBorders>
          </w:tcPr>
          <w:p w14:paraId="6B9FC22A"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6AE8BE31" w14:textId="7D8DC10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1994</w:t>
            </w:r>
          </w:p>
        </w:tc>
        <w:tc>
          <w:tcPr>
            <w:tcW w:w="1560" w:type="dxa"/>
            <w:tcBorders>
              <w:top w:val="single" w:sz="0" w:space="0" w:color="D3D3D3"/>
              <w:bottom w:val="single" w:sz="0" w:space="0" w:color="D3D3D3"/>
            </w:tcBorders>
            <w:vAlign w:val="bottom"/>
          </w:tcPr>
          <w:p w14:paraId="7DD55528" w14:textId="24B76E6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20,451</w:t>
            </w:r>
          </w:p>
        </w:tc>
        <w:tc>
          <w:tcPr>
            <w:tcW w:w="1560" w:type="dxa"/>
            <w:tcBorders>
              <w:top w:val="single" w:sz="0" w:space="0" w:color="D3D3D3"/>
              <w:bottom w:val="single" w:sz="0" w:space="0" w:color="D3D3D3"/>
            </w:tcBorders>
            <w:vAlign w:val="bottom"/>
          </w:tcPr>
          <w:p w14:paraId="7C30ED5E" w14:textId="594EAAA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0.66</w:t>
            </w:r>
          </w:p>
        </w:tc>
        <w:tc>
          <w:tcPr>
            <w:tcW w:w="1560" w:type="dxa"/>
          </w:tcPr>
          <w:p w14:paraId="7C0F2981" w14:textId="77777777" w:rsidR="00F62308" w:rsidRPr="00AA2015" w:rsidRDefault="00F62308" w:rsidP="00F62308">
            <w:pPr>
              <w:rPr>
                <w:rFonts w:ascii="Consolas" w:hAnsi="Consolas"/>
                <w:sz w:val="16"/>
                <w:szCs w:val="16"/>
                <w:lang w:val="en-GB"/>
              </w:rPr>
            </w:pPr>
          </w:p>
        </w:tc>
      </w:tr>
      <w:tr w:rsidR="00F62308" w:rsidRPr="00AA2015" w14:paraId="3C6D506B" w14:textId="77777777" w:rsidTr="004934B7">
        <w:tc>
          <w:tcPr>
            <w:tcW w:w="1560" w:type="dxa"/>
            <w:tcBorders>
              <w:right w:val="nil"/>
            </w:tcBorders>
          </w:tcPr>
          <w:p w14:paraId="706AC902"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4BAE5261" w14:textId="1B82B3C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1995</w:t>
            </w:r>
          </w:p>
        </w:tc>
        <w:tc>
          <w:tcPr>
            <w:tcW w:w="1560" w:type="dxa"/>
            <w:tcBorders>
              <w:top w:val="single" w:sz="0" w:space="0" w:color="D3D3D3"/>
              <w:bottom w:val="single" w:sz="0" w:space="0" w:color="D3D3D3"/>
            </w:tcBorders>
            <w:vAlign w:val="bottom"/>
          </w:tcPr>
          <w:p w14:paraId="799B286E" w14:textId="6FA441C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18,272</w:t>
            </w:r>
          </w:p>
        </w:tc>
        <w:tc>
          <w:tcPr>
            <w:tcW w:w="1560" w:type="dxa"/>
            <w:tcBorders>
              <w:top w:val="single" w:sz="0" w:space="0" w:color="D3D3D3"/>
              <w:bottom w:val="single" w:sz="0" w:space="0" w:color="D3D3D3"/>
            </w:tcBorders>
            <w:vAlign w:val="bottom"/>
          </w:tcPr>
          <w:p w14:paraId="506AF1F4" w14:textId="3CDA3D35"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0.59</w:t>
            </w:r>
          </w:p>
        </w:tc>
        <w:tc>
          <w:tcPr>
            <w:tcW w:w="1560" w:type="dxa"/>
          </w:tcPr>
          <w:p w14:paraId="31D1105B" w14:textId="77777777" w:rsidR="00F62308" w:rsidRPr="00AA2015" w:rsidRDefault="00F62308" w:rsidP="00F62308">
            <w:pPr>
              <w:rPr>
                <w:rFonts w:ascii="Consolas" w:hAnsi="Consolas"/>
                <w:sz w:val="16"/>
                <w:szCs w:val="16"/>
                <w:lang w:val="en-GB"/>
              </w:rPr>
            </w:pPr>
          </w:p>
        </w:tc>
      </w:tr>
      <w:tr w:rsidR="00F62308" w:rsidRPr="00AA2015" w14:paraId="3547B1F8" w14:textId="77777777" w:rsidTr="004934B7">
        <w:tc>
          <w:tcPr>
            <w:tcW w:w="1560" w:type="dxa"/>
            <w:tcBorders>
              <w:right w:val="nil"/>
            </w:tcBorders>
          </w:tcPr>
          <w:p w14:paraId="48B2FF26"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5F32C53" w14:textId="71CCA6C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1996</w:t>
            </w:r>
          </w:p>
        </w:tc>
        <w:tc>
          <w:tcPr>
            <w:tcW w:w="1560" w:type="dxa"/>
            <w:tcBorders>
              <w:top w:val="single" w:sz="0" w:space="0" w:color="D3D3D3"/>
              <w:bottom w:val="single" w:sz="0" w:space="0" w:color="D3D3D3"/>
            </w:tcBorders>
            <w:vAlign w:val="bottom"/>
          </w:tcPr>
          <w:p w14:paraId="2CF825A0" w14:textId="00553C0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16,133</w:t>
            </w:r>
          </w:p>
        </w:tc>
        <w:tc>
          <w:tcPr>
            <w:tcW w:w="1560" w:type="dxa"/>
            <w:tcBorders>
              <w:top w:val="single" w:sz="0" w:space="0" w:color="D3D3D3"/>
              <w:bottom w:val="single" w:sz="0" w:space="0" w:color="D3D3D3"/>
            </w:tcBorders>
            <w:vAlign w:val="bottom"/>
          </w:tcPr>
          <w:p w14:paraId="46C82AD0" w14:textId="7A82FAB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0.52</w:t>
            </w:r>
          </w:p>
        </w:tc>
        <w:tc>
          <w:tcPr>
            <w:tcW w:w="1560" w:type="dxa"/>
          </w:tcPr>
          <w:p w14:paraId="081F568A" w14:textId="77777777" w:rsidR="00F62308" w:rsidRPr="00AA2015" w:rsidRDefault="00F62308" w:rsidP="00F62308">
            <w:pPr>
              <w:rPr>
                <w:rFonts w:ascii="Consolas" w:hAnsi="Consolas"/>
                <w:sz w:val="16"/>
                <w:szCs w:val="16"/>
                <w:lang w:val="en-GB"/>
              </w:rPr>
            </w:pPr>
          </w:p>
        </w:tc>
      </w:tr>
      <w:tr w:rsidR="00F62308" w:rsidRPr="00AA2015" w14:paraId="18684453" w14:textId="77777777" w:rsidTr="004934B7">
        <w:tc>
          <w:tcPr>
            <w:tcW w:w="1560" w:type="dxa"/>
            <w:tcBorders>
              <w:right w:val="nil"/>
            </w:tcBorders>
          </w:tcPr>
          <w:p w14:paraId="1A8335A9"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36AE6192" w14:textId="4DCE5D02"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1997</w:t>
            </w:r>
          </w:p>
        </w:tc>
        <w:tc>
          <w:tcPr>
            <w:tcW w:w="1560" w:type="dxa"/>
            <w:tcBorders>
              <w:top w:val="single" w:sz="0" w:space="0" w:color="D3D3D3"/>
              <w:bottom w:val="single" w:sz="0" w:space="0" w:color="D3D3D3"/>
            </w:tcBorders>
            <w:vAlign w:val="bottom"/>
          </w:tcPr>
          <w:p w14:paraId="5AE1FB53" w14:textId="36320B6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14,510</w:t>
            </w:r>
          </w:p>
        </w:tc>
        <w:tc>
          <w:tcPr>
            <w:tcW w:w="1560" w:type="dxa"/>
            <w:tcBorders>
              <w:top w:val="single" w:sz="0" w:space="0" w:color="D3D3D3"/>
              <w:bottom w:val="single" w:sz="0" w:space="0" w:color="D3D3D3"/>
            </w:tcBorders>
            <w:vAlign w:val="bottom"/>
          </w:tcPr>
          <w:p w14:paraId="2A737E76" w14:textId="333F1A0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0.47</w:t>
            </w:r>
          </w:p>
        </w:tc>
        <w:tc>
          <w:tcPr>
            <w:tcW w:w="1560" w:type="dxa"/>
          </w:tcPr>
          <w:p w14:paraId="2BC75082" w14:textId="77777777" w:rsidR="00F62308" w:rsidRPr="00AA2015" w:rsidRDefault="00F62308" w:rsidP="00F62308">
            <w:pPr>
              <w:rPr>
                <w:rFonts w:ascii="Consolas" w:hAnsi="Consolas"/>
                <w:sz w:val="16"/>
                <w:szCs w:val="16"/>
                <w:lang w:val="en-GB"/>
              </w:rPr>
            </w:pPr>
          </w:p>
        </w:tc>
      </w:tr>
      <w:tr w:rsidR="00F62308" w:rsidRPr="00AA2015" w14:paraId="538BB369" w14:textId="77777777" w:rsidTr="004934B7">
        <w:tc>
          <w:tcPr>
            <w:tcW w:w="1560" w:type="dxa"/>
            <w:tcBorders>
              <w:right w:val="nil"/>
            </w:tcBorders>
          </w:tcPr>
          <w:p w14:paraId="7311E75C"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10E5B201" w14:textId="490F353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1998</w:t>
            </w:r>
          </w:p>
        </w:tc>
        <w:tc>
          <w:tcPr>
            <w:tcW w:w="1560" w:type="dxa"/>
            <w:tcBorders>
              <w:top w:val="single" w:sz="0" w:space="0" w:color="D3D3D3"/>
              <w:bottom w:val="single" w:sz="0" w:space="0" w:color="D3D3D3"/>
            </w:tcBorders>
            <w:vAlign w:val="bottom"/>
          </w:tcPr>
          <w:p w14:paraId="56EA9452" w14:textId="361A78E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11,879</w:t>
            </w:r>
          </w:p>
        </w:tc>
        <w:tc>
          <w:tcPr>
            <w:tcW w:w="1560" w:type="dxa"/>
            <w:tcBorders>
              <w:top w:val="single" w:sz="0" w:space="0" w:color="D3D3D3"/>
              <w:bottom w:val="single" w:sz="0" w:space="0" w:color="D3D3D3"/>
            </w:tcBorders>
            <w:vAlign w:val="bottom"/>
          </w:tcPr>
          <w:p w14:paraId="00490454" w14:textId="1CE3F5E6"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0.39</w:t>
            </w:r>
          </w:p>
        </w:tc>
        <w:tc>
          <w:tcPr>
            <w:tcW w:w="1560" w:type="dxa"/>
          </w:tcPr>
          <w:p w14:paraId="0C37CBA2" w14:textId="77777777" w:rsidR="00F62308" w:rsidRPr="00AA2015" w:rsidRDefault="00F62308" w:rsidP="00F62308">
            <w:pPr>
              <w:rPr>
                <w:rFonts w:ascii="Consolas" w:hAnsi="Consolas"/>
                <w:sz w:val="16"/>
                <w:szCs w:val="16"/>
                <w:lang w:val="en-GB"/>
              </w:rPr>
            </w:pPr>
          </w:p>
        </w:tc>
      </w:tr>
      <w:tr w:rsidR="00F62308" w:rsidRPr="00AA2015" w14:paraId="07BB73EC" w14:textId="77777777" w:rsidTr="004934B7">
        <w:tc>
          <w:tcPr>
            <w:tcW w:w="1560" w:type="dxa"/>
            <w:tcBorders>
              <w:right w:val="nil"/>
            </w:tcBorders>
          </w:tcPr>
          <w:p w14:paraId="316E95C8"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0" w:space="0" w:color="D3D3D3"/>
            </w:tcBorders>
            <w:vAlign w:val="bottom"/>
          </w:tcPr>
          <w:p w14:paraId="7A74F19E" w14:textId="429FB2DF"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1999</w:t>
            </w:r>
          </w:p>
        </w:tc>
        <w:tc>
          <w:tcPr>
            <w:tcW w:w="1560" w:type="dxa"/>
            <w:tcBorders>
              <w:top w:val="single" w:sz="0" w:space="0" w:color="D3D3D3"/>
              <w:bottom w:val="single" w:sz="0" w:space="0" w:color="D3D3D3"/>
            </w:tcBorders>
            <w:vAlign w:val="bottom"/>
          </w:tcPr>
          <w:p w14:paraId="7366440A" w14:textId="5A968D4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10,221</w:t>
            </w:r>
          </w:p>
        </w:tc>
        <w:tc>
          <w:tcPr>
            <w:tcW w:w="1560" w:type="dxa"/>
            <w:tcBorders>
              <w:top w:val="single" w:sz="0" w:space="0" w:color="D3D3D3"/>
              <w:bottom w:val="single" w:sz="0" w:space="0" w:color="D3D3D3"/>
            </w:tcBorders>
            <w:vAlign w:val="bottom"/>
          </w:tcPr>
          <w:p w14:paraId="354D2766" w14:textId="3FBB4C7E"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0.33</w:t>
            </w:r>
          </w:p>
        </w:tc>
        <w:tc>
          <w:tcPr>
            <w:tcW w:w="1560" w:type="dxa"/>
          </w:tcPr>
          <w:p w14:paraId="6BED3FF4" w14:textId="77777777" w:rsidR="00F62308" w:rsidRPr="00AA2015" w:rsidRDefault="00F62308" w:rsidP="00F62308">
            <w:pPr>
              <w:rPr>
                <w:rFonts w:ascii="Consolas" w:hAnsi="Consolas"/>
                <w:sz w:val="16"/>
                <w:szCs w:val="16"/>
                <w:lang w:val="en-GB"/>
              </w:rPr>
            </w:pPr>
          </w:p>
        </w:tc>
      </w:tr>
      <w:tr w:rsidR="00F62308" w:rsidRPr="00AA2015" w14:paraId="058D987F" w14:textId="77777777" w:rsidTr="00F62308">
        <w:tc>
          <w:tcPr>
            <w:tcW w:w="1560" w:type="dxa"/>
            <w:tcBorders>
              <w:right w:val="nil"/>
            </w:tcBorders>
          </w:tcPr>
          <w:p w14:paraId="3D5AD703" w14:textId="77777777" w:rsidR="00F62308" w:rsidRPr="008C6DB1" w:rsidRDefault="00F62308" w:rsidP="00F62308">
            <w:pPr>
              <w:rPr>
                <w:rFonts w:ascii="Consolas" w:hAnsi="Consolas"/>
                <w:sz w:val="16"/>
                <w:szCs w:val="16"/>
                <w:lang w:val="en-GB"/>
              </w:rPr>
            </w:pPr>
          </w:p>
        </w:tc>
        <w:tc>
          <w:tcPr>
            <w:tcW w:w="1560" w:type="dxa"/>
            <w:tcBorders>
              <w:top w:val="single" w:sz="0" w:space="0" w:color="D3D3D3"/>
              <w:left w:val="nil"/>
              <w:bottom w:val="single" w:sz="2" w:space="0" w:color="D3D3D3"/>
            </w:tcBorders>
            <w:vAlign w:val="bottom"/>
          </w:tcPr>
          <w:p w14:paraId="60F7635B" w14:textId="32A8DBE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2000</w:t>
            </w:r>
          </w:p>
        </w:tc>
        <w:tc>
          <w:tcPr>
            <w:tcW w:w="1560" w:type="dxa"/>
            <w:tcBorders>
              <w:top w:val="single" w:sz="0" w:space="0" w:color="D3D3D3"/>
              <w:bottom w:val="single" w:sz="2" w:space="0" w:color="D3D3D3"/>
            </w:tcBorders>
            <w:vAlign w:val="bottom"/>
          </w:tcPr>
          <w:p w14:paraId="0DAB8F06" w14:textId="691C3EF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8,420</w:t>
            </w:r>
          </w:p>
        </w:tc>
        <w:tc>
          <w:tcPr>
            <w:tcW w:w="1560" w:type="dxa"/>
            <w:tcBorders>
              <w:top w:val="single" w:sz="0" w:space="0" w:color="D3D3D3"/>
              <w:bottom w:val="single" w:sz="2" w:space="0" w:color="D3D3D3"/>
            </w:tcBorders>
            <w:vAlign w:val="bottom"/>
          </w:tcPr>
          <w:p w14:paraId="099AA16A" w14:textId="15C47424"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0.27</w:t>
            </w:r>
          </w:p>
        </w:tc>
        <w:tc>
          <w:tcPr>
            <w:tcW w:w="1560" w:type="dxa"/>
          </w:tcPr>
          <w:p w14:paraId="0C2F16E2" w14:textId="77777777" w:rsidR="00F62308" w:rsidRPr="00AA2015" w:rsidRDefault="00F62308" w:rsidP="00F62308">
            <w:pPr>
              <w:rPr>
                <w:rFonts w:ascii="Consolas" w:hAnsi="Consolas"/>
                <w:sz w:val="16"/>
                <w:szCs w:val="16"/>
                <w:lang w:val="en-GB"/>
              </w:rPr>
            </w:pPr>
          </w:p>
        </w:tc>
      </w:tr>
      <w:tr w:rsidR="00F62308" w:rsidRPr="00AA2015" w14:paraId="681E09F8" w14:textId="77777777" w:rsidTr="00F62308">
        <w:tc>
          <w:tcPr>
            <w:tcW w:w="1560" w:type="dxa"/>
            <w:tcBorders>
              <w:right w:val="nil"/>
            </w:tcBorders>
          </w:tcPr>
          <w:p w14:paraId="2420030D" w14:textId="77777777" w:rsidR="00F62308" w:rsidRPr="008C6DB1" w:rsidRDefault="00F62308" w:rsidP="00F62308">
            <w:pPr>
              <w:rPr>
                <w:rFonts w:ascii="Consolas" w:hAnsi="Consolas"/>
                <w:sz w:val="16"/>
                <w:szCs w:val="16"/>
                <w:lang w:val="en-GB"/>
              </w:rPr>
            </w:pPr>
          </w:p>
        </w:tc>
        <w:tc>
          <w:tcPr>
            <w:tcW w:w="1560" w:type="dxa"/>
            <w:tcBorders>
              <w:top w:val="single" w:sz="2" w:space="0" w:color="D3D3D3"/>
              <w:left w:val="nil"/>
              <w:bottom w:val="single" w:sz="4" w:space="0" w:color="BFBFBF" w:themeColor="background1" w:themeShade="BF"/>
            </w:tcBorders>
            <w:vAlign w:val="bottom"/>
          </w:tcPr>
          <w:p w14:paraId="7B21C510" w14:textId="4E24D9E0"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2001</w:t>
            </w:r>
          </w:p>
        </w:tc>
        <w:tc>
          <w:tcPr>
            <w:tcW w:w="1560" w:type="dxa"/>
            <w:tcBorders>
              <w:top w:val="single" w:sz="2" w:space="0" w:color="D3D3D3"/>
              <w:bottom w:val="single" w:sz="4" w:space="0" w:color="BFBFBF" w:themeColor="background1" w:themeShade="BF"/>
            </w:tcBorders>
            <w:vAlign w:val="bottom"/>
          </w:tcPr>
          <w:p w14:paraId="5991F19E" w14:textId="580AEC37"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6,342</w:t>
            </w:r>
          </w:p>
        </w:tc>
        <w:tc>
          <w:tcPr>
            <w:tcW w:w="1560" w:type="dxa"/>
            <w:tcBorders>
              <w:top w:val="single" w:sz="2" w:space="0" w:color="D3D3D3"/>
              <w:bottom w:val="single" w:sz="4" w:space="0" w:color="BFBFBF" w:themeColor="background1" w:themeShade="BF"/>
            </w:tcBorders>
            <w:vAlign w:val="bottom"/>
          </w:tcPr>
          <w:p w14:paraId="4EEF2F83" w14:textId="5B3F4C3B"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0.21</w:t>
            </w:r>
          </w:p>
        </w:tc>
        <w:tc>
          <w:tcPr>
            <w:tcW w:w="1560" w:type="dxa"/>
          </w:tcPr>
          <w:p w14:paraId="48FE8AC2" w14:textId="77777777" w:rsidR="00F62308" w:rsidRPr="00AA2015" w:rsidRDefault="00F62308" w:rsidP="00F62308">
            <w:pPr>
              <w:rPr>
                <w:rFonts w:ascii="Consolas" w:hAnsi="Consolas"/>
                <w:sz w:val="16"/>
                <w:szCs w:val="16"/>
                <w:lang w:val="en-GB"/>
              </w:rPr>
            </w:pPr>
          </w:p>
        </w:tc>
      </w:tr>
      <w:tr w:rsidR="00F62308" w:rsidRPr="00AA2015" w14:paraId="5BC5B532" w14:textId="77777777" w:rsidTr="00F62308">
        <w:tc>
          <w:tcPr>
            <w:tcW w:w="1560" w:type="dxa"/>
            <w:tcBorders>
              <w:right w:val="nil"/>
            </w:tcBorders>
          </w:tcPr>
          <w:p w14:paraId="63715299" w14:textId="77777777" w:rsidR="00F62308" w:rsidRPr="008C6DB1" w:rsidRDefault="00F62308" w:rsidP="00F62308">
            <w:pPr>
              <w:rPr>
                <w:rFonts w:ascii="Consolas" w:hAnsi="Consolas"/>
                <w:sz w:val="16"/>
                <w:szCs w:val="16"/>
                <w:lang w:val="en-GB"/>
              </w:rPr>
            </w:pPr>
          </w:p>
        </w:tc>
        <w:tc>
          <w:tcPr>
            <w:tcW w:w="1560" w:type="dxa"/>
            <w:tcBorders>
              <w:top w:val="single" w:sz="4" w:space="0" w:color="BFBFBF" w:themeColor="background1" w:themeShade="BF"/>
              <w:left w:val="nil"/>
              <w:bottom w:val="single" w:sz="4" w:space="0" w:color="BFBFBF" w:themeColor="background1" w:themeShade="BF"/>
            </w:tcBorders>
            <w:vAlign w:val="bottom"/>
          </w:tcPr>
          <w:p w14:paraId="0D7A99D1" w14:textId="40D0684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2002</w:t>
            </w:r>
          </w:p>
        </w:tc>
        <w:tc>
          <w:tcPr>
            <w:tcW w:w="1560" w:type="dxa"/>
            <w:tcBorders>
              <w:top w:val="single" w:sz="4" w:space="0" w:color="BFBFBF" w:themeColor="background1" w:themeShade="BF"/>
              <w:bottom w:val="single" w:sz="4" w:space="0" w:color="BFBFBF" w:themeColor="background1" w:themeShade="BF"/>
            </w:tcBorders>
            <w:vAlign w:val="bottom"/>
          </w:tcPr>
          <w:p w14:paraId="336B9F6C" w14:textId="56607FD9"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4,564</w:t>
            </w:r>
          </w:p>
        </w:tc>
        <w:tc>
          <w:tcPr>
            <w:tcW w:w="1560" w:type="dxa"/>
            <w:tcBorders>
              <w:top w:val="single" w:sz="4" w:space="0" w:color="BFBFBF" w:themeColor="background1" w:themeShade="BF"/>
              <w:bottom w:val="single" w:sz="4" w:space="0" w:color="BFBFBF" w:themeColor="background1" w:themeShade="BF"/>
            </w:tcBorders>
            <w:vAlign w:val="bottom"/>
          </w:tcPr>
          <w:p w14:paraId="42CFCA6D" w14:textId="076731CC"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0.15</w:t>
            </w:r>
          </w:p>
        </w:tc>
        <w:tc>
          <w:tcPr>
            <w:tcW w:w="1560" w:type="dxa"/>
          </w:tcPr>
          <w:p w14:paraId="3895896C" w14:textId="77777777" w:rsidR="00F62308" w:rsidRPr="00AA2015" w:rsidRDefault="00F62308" w:rsidP="00F62308">
            <w:pPr>
              <w:rPr>
                <w:rFonts w:ascii="Consolas" w:hAnsi="Consolas"/>
                <w:sz w:val="16"/>
                <w:szCs w:val="16"/>
                <w:lang w:val="en-GB"/>
              </w:rPr>
            </w:pPr>
          </w:p>
        </w:tc>
      </w:tr>
      <w:tr w:rsidR="00F62308" w:rsidRPr="00AA2015" w14:paraId="6E8964D2" w14:textId="77777777" w:rsidTr="00F62308">
        <w:tc>
          <w:tcPr>
            <w:tcW w:w="1560" w:type="dxa"/>
            <w:tcBorders>
              <w:right w:val="nil"/>
            </w:tcBorders>
          </w:tcPr>
          <w:p w14:paraId="4AC52B83" w14:textId="77777777" w:rsidR="00F62308" w:rsidRPr="008C6DB1" w:rsidRDefault="00F62308" w:rsidP="00F62308">
            <w:pPr>
              <w:rPr>
                <w:rFonts w:ascii="Consolas" w:hAnsi="Consolas"/>
                <w:sz w:val="16"/>
                <w:szCs w:val="16"/>
                <w:lang w:val="en-GB"/>
              </w:rPr>
            </w:pPr>
          </w:p>
        </w:tc>
        <w:tc>
          <w:tcPr>
            <w:tcW w:w="1560" w:type="dxa"/>
            <w:tcBorders>
              <w:top w:val="single" w:sz="4" w:space="0" w:color="BFBFBF" w:themeColor="background1" w:themeShade="BF"/>
              <w:left w:val="nil"/>
              <w:bottom w:val="single" w:sz="4" w:space="0" w:color="BFBFBF" w:themeColor="background1" w:themeShade="BF"/>
            </w:tcBorders>
            <w:vAlign w:val="bottom"/>
          </w:tcPr>
          <w:p w14:paraId="09230D18" w14:textId="756B493A"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2003</w:t>
            </w:r>
          </w:p>
        </w:tc>
        <w:tc>
          <w:tcPr>
            <w:tcW w:w="1560" w:type="dxa"/>
            <w:tcBorders>
              <w:top w:val="single" w:sz="4" w:space="0" w:color="BFBFBF" w:themeColor="background1" w:themeShade="BF"/>
              <w:bottom w:val="single" w:sz="4" w:space="0" w:color="BFBFBF" w:themeColor="background1" w:themeShade="BF"/>
            </w:tcBorders>
            <w:vAlign w:val="bottom"/>
          </w:tcPr>
          <w:p w14:paraId="20BA16A8" w14:textId="08CA1CE3"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3,402</w:t>
            </w:r>
          </w:p>
        </w:tc>
        <w:tc>
          <w:tcPr>
            <w:tcW w:w="1560" w:type="dxa"/>
            <w:tcBorders>
              <w:top w:val="single" w:sz="4" w:space="0" w:color="BFBFBF" w:themeColor="background1" w:themeShade="BF"/>
              <w:bottom w:val="single" w:sz="4" w:space="0" w:color="BFBFBF" w:themeColor="background1" w:themeShade="BF"/>
            </w:tcBorders>
            <w:vAlign w:val="bottom"/>
          </w:tcPr>
          <w:p w14:paraId="1E03E2B5" w14:textId="6995DE68" w:rsidR="00F62308" w:rsidRPr="008C6DB1" w:rsidRDefault="00F62308" w:rsidP="00F62308">
            <w:pPr>
              <w:rPr>
                <w:rFonts w:ascii="Consolas" w:eastAsia="Consolas" w:hAnsi="Consolas" w:cs="Consolas"/>
                <w:sz w:val="16"/>
                <w:szCs w:val="16"/>
                <w:lang w:val="en-GB"/>
              </w:rPr>
            </w:pPr>
            <w:r w:rsidRPr="008C6DB1">
              <w:rPr>
                <w:rFonts w:ascii="Consolas" w:hAnsi="Consolas"/>
                <w:color w:val="000000"/>
                <w:sz w:val="16"/>
                <w:szCs w:val="16"/>
              </w:rPr>
              <w:t>0.11</w:t>
            </w:r>
          </w:p>
        </w:tc>
        <w:tc>
          <w:tcPr>
            <w:tcW w:w="1560" w:type="dxa"/>
          </w:tcPr>
          <w:p w14:paraId="161CEBA9" w14:textId="77777777" w:rsidR="00F62308" w:rsidRPr="00AA2015" w:rsidRDefault="00F62308" w:rsidP="00F62308">
            <w:pPr>
              <w:rPr>
                <w:rFonts w:ascii="Consolas" w:hAnsi="Consolas"/>
                <w:sz w:val="16"/>
                <w:szCs w:val="16"/>
                <w:lang w:val="en-GB"/>
              </w:rPr>
            </w:pPr>
          </w:p>
        </w:tc>
      </w:tr>
      <w:tr w:rsidR="00F62308" w:rsidRPr="00AA2015" w14:paraId="267BD9D1" w14:textId="77777777" w:rsidTr="00F62308">
        <w:tc>
          <w:tcPr>
            <w:tcW w:w="1560" w:type="dxa"/>
          </w:tcPr>
          <w:p w14:paraId="0FCA8597" w14:textId="77777777" w:rsidR="00F62308" w:rsidRPr="008C6DB1" w:rsidRDefault="00F62308" w:rsidP="00F62308">
            <w:pPr>
              <w:rPr>
                <w:rFonts w:ascii="Consolas" w:hAnsi="Consolas"/>
                <w:sz w:val="16"/>
                <w:szCs w:val="16"/>
                <w:lang w:val="en-GB"/>
              </w:rPr>
            </w:pPr>
          </w:p>
        </w:tc>
        <w:tc>
          <w:tcPr>
            <w:tcW w:w="1560" w:type="dxa"/>
            <w:tcBorders>
              <w:top w:val="single" w:sz="4" w:space="0" w:color="BFBFBF" w:themeColor="background1" w:themeShade="BF"/>
              <w:bottom w:val="single" w:sz="4" w:space="0" w:color="BFBFBF" w:themeColor="background1" w:themeShade="BF"/>
            </w:tcBorders>
            <w:vAlign w:val="bottom"/>
          </w:tcPr>
          <w:p w14:paraId="6773AA59" w14:textId="3582188B" w:rsidR="00F62308" w:rsidRPr="008C6DB1" w:rsidRDefault="00F62308" w:rsidP="00F62308">
            <w:pPr>
              <w:rPr>
                <w:rFonts w:ascii="Consolas" w:hAnsi="Consolas"/>
                <w:sz w:val="16"/>
                <w:szCs w:val="16"/>
                <w:lang w:val="en-GB"/>
              </w:rPr>
            </w:pPr>
            <w:r w:rsidRPr="008C6DB1">
              <w:rPr>
                <w:rFonts w:ascii="Consolas" w:hAnsi="Consolas"/>
                <w:color w:val="000000"/>
                <w:sz w:val="16"/>
                <w:szCs w:val="16"/>
              </w:rPr>
              <w:t>2004</w:t>
            </w:r>
          </w:p>
        </w:tc>
        <w:tc>
          <w:tcPr>
            <w:tcW w:w="1560" w:type="dxa"/>
            <w:tcBorders>
              <w:top w:val="single" w:sz="4" w:space="0" w:color="BFBFBF" w:themeColor="background1" w:themeShade="BF"/>
              <w:bottom w:val="single" w:sz="4" w:space="0" w:color="BFBFBF" w:themeColor="background1" w:themeShade="BF"/>
            </w:tcBorders>
            <w:vAlign w:val="bottom"/>
          </w:tcPr>
          <w:p w14:paraId="5B5B16E2" w14:textId="5AF46163" w:rsidR="00F62308" w:rsidRPr="008C6DB1" w:rsidRDefault="00F62308" w:rsidP="00F62308">
            <w:pPr>
              <w:rPr>
                <w:rFonts w:ascii="Consolas" w:hAnsi="Consolas"/>
                <w:sz w:val="16"/>
                <w:szCs w:val="16"/>
                <w:lang w:val="en-GB"/>
              </w:rPr>
            </w:pPr>
            <w:r w:rsidRPr="008C6DB1">
              <w:rPr>
                <w:rFonts w:ascii="Consolas" w:hAnsi="Consolas"/>
                <w:color w:val="000000"/>
                <w:sz w:val="16"/>
                <w:szCs w:val="16"/>
              </w:rPr>
              <w:t>2,232</w:t>
            </w:r>
          </w:p>
        </w:tc>
        <w:tc>
          <w:tcPr>
            <w:tcW w:w="1560" w:type="dxa"/>
            <w:tcBorders>
              <w:top w:val="single" w:sz="4" w:space="0" w:color="BFBFBF" w:themeColor="background1" w:themeShade="BF"/>
              <w:bottom w:val="single" w:sz="4" w:space="0" w:color="BFBFBF" w:themeColor="background1" w:themeShade="BF"/>
            </w:tcBorders>
            <w:vAlign w:val="bottom"/>
          </w:tcPr>
          <w:p w14:paraId="5089D449" w14:textId="6C490B72" w:rsidR="00F62308" w:rsidRPr="008C6DB1" w:rsidRDefault="00F62308" w:rsidP="00F62308">
            <w:pPr>
              <w:rPr>
                <w:rFonts w:ascii="Consolas" w:hAnsi="Consolas"/>
                <w:sz w:val="16"/>
                <w:szCs w:val="16"/>
                <w:lang w:val="en-GB"/>
              </w:rPr>
            </w:pPr>
            <w:r w:rsidRPr="008C6DB1">
              <w:rPr>
                <w:rFonts w:ascii="Consolas" w:hAnsi="Consolas"/>
                <w:color w:val="000000"/>
                <w:sz w:val="16"/>
                <w:szCs w:val="16"/>
              </w:rPr>
              <w:t>0.07</w:t>
            </w:r>
          </w:p>
        </w:tc>
        <w:tc>
          <w:tcPr>
            <w:tcW w:w="1560" w:type="dxa"/>
          </w:tcPr>
          <w:p w14:paraId="52A1DBD8" w14:textId="77777777" w:rsidR="00F62308" w:rsidRPr="00AA2015" w:rsidRDefault="00F62308" w:rsidP="00F62308">
            <w:pPr>
              <w:rPr>
                <w:rFonts w:ascii="Consolas" w:hAnsi="Consolas"/>
                <w:sz w:val="16"/>
                <w:szCs w:val="16"/>
                <w:lang w:val="en-GB"/>
              </w:rPr>
            </w:pPr>
          </w:p>
        </w:tc>
      </w:tr>
      <w:tr w:rsidR="00F62308" w:rsidRPr="00AA2015" w14:paraId="2F0F125E" w14:textId="77777777" w:rsidTr="00F62308">
        <w:tc>
          <w:tcPr>
            <w:tcW w:w="1560" w:type="dxa"/>
            <w:tcBorders>
              <w:bottom w:val="nil"/>
            </w:tcBorders>
          </w:tcPr>
          <w:p w14:paraId="00E67FDD" w14:textId="77777777" w:rsidR="00F62308" w:rsidRPr="008C6DB1" w:rsidRDefault="00F62308" w:rsidP="00F62308">
            <w:pPr>
              <w:rPr>
                <w:rFonts w:ascii="Consolas" w:hAnsi="Consolas"/>
                <w:sz w:val="16"/>
                <w:szCs w:val="16"/>
                <w:lang w:val="en-GB"/>
              </w:rPr>
            </w:pPr>
          </w:p>
        </w:tc>
        <w:tc>
          <w:tcPr>
            <w:tcW w:w="1560" w:type="dxa"/>
            <w:tcBorders>
              <w:top w:val="single" w:sz="4" w:space="0" w:color="BFBFBF" w:themeColor="background1" w:themeShade="BF"/>
              <w:bottom w:val="single" w:sz="4" w:space="0" w:color="BFBFBF" w:themeColor="background1" w:themeShade="BF"/>
            </w:tcBorders>
            <w:vAlign w:val="bottom"/>
          </w:tcPr>
          <w:p w14:paraId="25C3EAA6" w14:textId="4949179D" w:rsidR="00F62308" w:rsidRPr="008C6DB1" w:rsidRDefault="00F62308" w:rsidP="00F62308">
            <w:pPr>
              <w:rPr>
                <w:rFonts w:ascii="Consolas" w:hAnsi="Consolas"/>
                <w:sz w:val="16"/>
                <w:szCs w:val="16"/>
                <w:lang w:val="en-GB"/>
              </w:rPr>
            </w:pPr>
            <w:r w:rsidRPr="008C6DB1">
              <w:rPr>
                <w:rFonts w:ascii="Consolas" w:hAnsi="Consolas"/>
                <w:color w:val="000000"/>
                <w:sz w:val="16"/>
                <w:szCs w:val="16"/>
              </w:rPr>
              <w:t>2005</w:t>
            </w:r>
          </w:p>
        </w:tc>
        <w:tc>
          <w:tcPr>
            <w:tcW w:w="1560" w:type="dxa"/>
            <w:tcBorders>
              <w:top w:val="single" w:sz="4" w:space="0" w:color="BFBFBF" w:themeColor="background1" w:themeShade="BF"/>
              <w:bottom w:val="single" w:sz="4" w:space="0" w:color="BFBFBF" w:themeColor="background1" w:themeShade="BF"/>
            </w:tcBorders>
            <w:vAlign w:val="bottom"/>
          </w:tcPr>
          <w:p w14:paraId="680D9FF8" w14:textId="141BBDFA" w:rsidR="00F62308" w:rsidRPr="008C6DB1" w:rsidRDefault="00F62308" w:rsidP="00F62308">
            <w:pPr>
              <w:rPr>
                <w:rFonts w:ascii="Consolas" w:hAnsi="Consolas"/>
                <w:sz w:val="16"/>
                <w:szCs w:val="16"/>
                <w:lang w:val="en-GB"/>
              </w:rPr>
            </w:pPr>
            <w:r w:rsidRPr="008C6DB1">
              <w:rPr>
                <w:rFonts w:ascii="Consolas" w:hAnsi="Consolas"/>
                <w:color w:val="000000"/>
                <w:sz w:val="16"/>
                <w:szCs w:val="16"/>
              </w:rPr>
              <w:t>994</w:t>
            </w:r>
          </w:p>
        </w:tc>
        <w:tc>
          <w:tcPr>
            <w:tcW w:w="1560" w:type="dxa"/>
            <w:tcBorders>
              <w:top w:val="single" w:sz="4" w:space="0" w:color="BFBFBF" w:themeColor="background1" w:themeShade="BF"/>
              <w:bottom w:val="single" w:sz="4" w:space="0" w:color="BFBFBF" w:themeColor="background1" w:themeShade="BF"/>
            </w:tcBorders>
            <w:vAlign w:val="bottom"/>
          </w:tcPr>
          <w:p w14:paraId="6DBEE53D" w14:textId="0753CE6E" w:rsidR="00F62308" w:rsidRPr="008C6DB1" w:rsidRDefault="00F62308" w:rsidP="00F62308">
            <w:pPr>
              <w:rPr>
                <w:rFonts w:ascii="Consolas" w:hAnsi="Consolas"/>
                <w:sz w:val="16"/>
                <w:szCs w:val="16"/>
                <w:lang w:val="en-GB"/>
              </w:rPr>
            </w:pPr>
            <w:r w:rsidRPr="008C6DB1">
              <w:rPr>
                <w:rFonts w:ascii="Consolas" w:hAnsi="Consolas"/>
                <w:color w:val="000000"/>
                <w:sz w:val="16"/>
                <w:szCs w:val="16"/>
              </w:rPr>
              <w:t>0.03</w:t>
            </w:r>
          </w:p>
        </w:tc>
        <w:tc>
          <w:tcPr>
            <w:tcW w:w="1560" w:type="dxa"/>
            <w:tcBorders>
              <w:bottom w:val="nil"/>
            </w:tcBorders>
          </w:tcPr>
          <w:p w14:paraId="4F6D4C25" w14:textId="77777777" w:rsidR="00F62308" w:rsidRPr="00AA2015" w:rsidRDefault="00F62308" w:rsidP="00F62308">
            <w:pPr>
              <w:rPr>
                <w:rFonts w:ascii="Consolas" w:hAnsi="Consolas"/>
                <w:sz w:val="16"/>
                <w:szCs w:val="16"/>
                <w:lang w:val="en-GB"/>
              </w:rPr>
            </w:pPr>
          </w:p>
        </w:tc>
      </w:tr>
      <w:tr w:rsidR="00F62308" w:rsidRPr="00AA2015" w14:paraId="45EF72A0" w14:textId="77777777" w:rsidTr="00F62308">
        <w:tc>
          <w:tcPr>
            <w:tcW w:w="1560" w:type="dxa"/>
            <w:tcBorders>
              <w:top w:val="nil"/>
            </w:tcBorders>
          </w:tcPr>
          <w:p w14:paraId="15A00B44" w14:textId="77777777" w:rsidR="00F62308" w:rsidRPr="008C6DB1" w:rsidRDefault="00F62308" w:rsidP="00F62308">
            <w:pPr>
              <w:rPr>
                <w:rFonts w:ascii="Consolas" w:hAnsi="Consolas"/>
                <w:sz w:val="16"/>
                <w:szCs w:val="16"/>
                <w:lang w:val="en-GB"/>
              </w:rPr>
            </w:pPr>
          </w:p>
        </w:tc>
        <w:tc>
          <w:tcPr>
            <w:tcW w:w="1560" w:type="dxa"/>
            <w:tcBorders>
              <w:top w:val="single" w:sz="4" w:space="0" w:color="BFBFBF" w:themeColor="background1" w:themeShade="BF"/>
              <w:bottom w:val="single" w:sz="2" w:space="0" w:color="000000"/>
            </w:tcBorders>
            <w:vAlign w:val="bottom"/>
          </w:tcPr>
          <w:p w14:paraId="37DCF144" w14:textId="352304B0" w:rsidR="00F62308" w:rsidRPr="008C6DB1" w:rsidRDefault="00F62308" w:rsidP="00F62308">
            <w:pPr>
              <w:rPr>
                <w:rFonts w:ascii="Consolas" w:hAnsi="Consolas"/>
                <w:sz w:val="16"/>
                <w:szCs w:val="16"/>
                <w:lang w:val="en-GB"/>
              </w:rPr>
            </w:pPr>
            <w:r w:rsidRPr="008C6DB1">
              <w:rPr>
                <w:rFonts w:ascii="Consolas" w:hAnsi="Consolas"/>
                <w:color w:val="000000"/>
                <w:sz w:val="16"/>
                <w:szCs w:val="16"/>
              </w:rPr>
              <w:t>2006</w:t>
            </w:r>
          </w:p>
        </w:tc>
        <w:tc>
          <w:tcPr>
            <w:tcW w:w="1560" w:type="dxa"/>
            <w:tcBorders>
              <w:top w:val="single" w:sz="4" w:space="0" w:color="BFBFBF" w:themeColor="background1" w:themeShade="BF"/>
              <w:bottom w:val="single" w:sz="2" w:space="0" w:color="000000"/>
            </w:tcBorders>
            <w:vAlign w:val="bottom"/>
          </w:tcPr>
          <w:p w14:paraId="32209512" w14:textId="1B77ACA8" w:rsidR="00F62308" w:rsidRPr="008C6DB1" w:rsidRDefault="00F62308" w:rsidP="00F62308">
            <w:pPr>
              <w:rPr>
                <w:rFonts w:ascii="Consolas" w:hAnsi="Consolas"/>
                <w:sz w:val="16"/>
                <w:szCs w:val="16"/>
                <w:lang w:val="en-GB"/>
              </w:rPr>
            </w:pPr>
            <w:r w:rsidRPr="008C6DB1">
              <w:rPr>
                <w:rFonts w:ascii="Consolas" w:hAnsi="Consolas"/>
                <w:color w:val="000000"/>
                <w:sz w:val="16"/>
                <w:szCs w:val="16"/>
              </w:rPr>
              <w:t>61</w:t>
            </w:r>
          </w:p>
        </w:tc>
        <w:tc>
          <w:tcPr>
            <w:tcW w:w="1560" w:type="dxa"/>
            <w:tcBorders>
              <w:top w:val="single" w:sz="4" w:space="0" w:color="BFBFBF" w:themeColor="background1" w:themeShade="BF"/>
              <w:bottom w:val="single" w:sz="2" w:space="0" w:color="000000"/>
            </w:tcBorders>
            <w:vAlign w:val="bottom"/>
          </w:tcPr>
          <w:p w14:paraId="2703A570" w14:textId="59275EE7" w:rsidR="00F62308" w:rsidRPr="008C6DB1" w:rsidRDefault="00F62308" w:rsidP="00F62308">
            <w:pPr>
              <w:rPr>
                <w:rFonts w:ascii="Consolas" w:hAnsi="Consolas"/>
                <w:sz w:val="16"/>
                <w:szCs w:val="16"/>
                <w:lang w:val="en-GB"/>
              </w:rPr>
            </w:pPr>
            <w:r w:rsidRPr="008C6DB1">
              <w:rPr>
                <w:rFonts w:ascii="Consolas" w:hAnsi="Consolas"/>
                <w:color w:val="000000"/>
                <w:sz w:val="16"/>
                <w:szCs w:val="16"/>
              </w:rPr>
              <w:t>0</w:t>
            </w:r>
          </w:p>
        </w:tc>
        <w:tc>
          <w:tcPr>
            <w:tcW w:w="1560" w:type="dxa"/>
            <w:tcBorders>
              <w:top w:val="nil"/>
            </w:tcBorders>
          </w:tcPr>
          <w:p w14:paraId="51EE819E" w14:textId="77777777" w:rsidR="00F62308" w:rsidRPr="00AA2015" w:rsidRDefault="00F62308" w:rsidP="00F62308">
            <w:pPr>
              <w:rPr>
                <w:rFonts w:ascii="Consolas" w:hAnsi="Consolas"/>
                <w:sz w:val="16"/>
                <w:szCs w:val="16"/>
                <w:lang w:val="en-GB"/>
              </w:rPr>
            </w:pPr>
          </w:p>
        </w:tc>
      </w:tr>
      <w:tr w:rsidR="00F62308" w:rsidRPr="00AA2015" w14:paraId="720C86E1" w14:textId="77777777" w:rsidTr="00F62308">
        <w:tc>
          <w:tcPr>
            <w:tcW w:w="1560" w:type="dxa"/>
          </w:tcPr>
          <w:p w14:paraId="2808138C" w14:textId="77777777" w:rsidR="00F62308" w:rsidRPr="00AA2015" w:rsidRDefault="00F62308" w:rsidP="00F62308">
            <w:pPr>
              <w:rPr>
                <w:rFonts w:ascii="Consolas" w:hAnsi="Consolas"/>
                <w:sz w:val="16"/>
                <w:szCs w:val="16"/>
                <w:lang w:val="en-GB"/>
              </w:rPr>
            </w:pPr>
          </w:p>
        </w:tc>
        <w:tc>
          <w:tcPr>
            <w:tcW w:w="1560" w:type="dxa"/>
            <w:tcBorders>
              <w:top w:val="single" w:sz="2" w:space="0" w:color="000000"/>
              <w:bottom w:val="single" w:sz="0" w:space="0" w:color="000000"/>
            </w:tcBorders>
            <w:vAlign w:val="bottom"/>
          </w:tcPr>
          <w:p w14:paraId="58E298C8" w14:textId="56C3332C" w:rsidR="00F62308" w:rsidRPr="00AA2015" w:rsidRDefault="008C6DB1" w:rsidP="00F62308">
            <w:pPr>
              <w:rPr>
                <w:rFonts w:ascii="Consolas" w:hAnsi="Consolas"/>
                <w:sz w:val="16"/>
                <w:szCs w:val="16"/>
                <w:lang w:val="en-GB"/>
              </w:rPr>
            </w:pPr>
            <w:r w:rsidRPr="00AA2015">
              <w:rPr>
                <w:rFonts w:ascii="Consolas" w:eastAsia="Consolas" w:hAnsi="Consolas" w:cs="Consolas"/>
                <w:sz w:val="16"/>
                <w:szCs w:val="16"/>
                <w:lang w:val="en-GB"/>
              </w:rPr>
              <w:t>Total:</w:t>
            </w:r>
          </w:p>
        </w:tc>
        <w:tc>
          <w:tcPr>
            <w:tcW w:w="1560" w:type="dxa"/>
            <w:tcBorders>
              <w:top w:val="single" w:sz="2" w:space="0" w:color="000000"/>
              <w:bottom w:val="single" w:sz="0" w:space="0" w:color="000000"/>
            </w:tcBorders>
            <w:vAlign w:val="bottom"/>
          </w:tcPr>
          <w:p w14:paraId="080C0FF8" w14:textId="504D9F68" w:rsidR="00F62308" w:rsidRPr="00AA2015" w:rsidRDefault="008C6DB1" w:rsidP="00F62308">
            <w:pPr>
              <w:rPr>
                <w:rFonts w:ascii="Consolas" w:hAnsi="Consolas"/>
                <w:sz w:val="16"/>
                <w:szCs w:val="16"/>
                <w:lang w:val="en-GB"/>
              </w:rPr>
            </w:pPr>
            <w:r w:rsidRPr="008C6DB1">
              <w:rPr>
                <w:rFonts w:ascii="Consolas" w:hAnsi="Consolas"/>
                <w:sz w:val="16"/>
                <w:szCs w:val="16"/>
                <w:lang w:val="en-GB"/>
              </w:rPr>
              <w:t>3,084,330</w:t>
            </w:r>
          </w:p>
        </w:tc>
        <w:tc>
          <w:tcPr>
            <w:tcW w:w="1560" w:type="dxa"/>
            <w:tcBorders>
              <w:top w:val="single" w:sz="2" w:space="0" w:color="000000"/>
              <w:bottom w:val="single" w:sz="0" w:space="0" w:color="000000"/>
            </w:tcBorders>
            <w:vAlign w:val="bottom"/>
          </w:tcPr>
          <w:p w14:paraId="51CD525E" w14:textId="5C23B7F8" w:rsidR="00F62308" w:rsidRPr="00AA2015" w:rsidRDefault="008C6DB1" w:rsidP="00F62308">
            <w:pPr>
              <w:rPr>
                <w:rFonts w:ascii="Consolas" w:hAnsi="Consolas"/>
                <w:sz w:val="16"/>
                <w:szCs w:val="16"/>
                <w:lang w:val="en-GB"/>
              </w:rPr>
            </w:pPr>
            <w:r>
              <w:rPr>
                <w:rFonts w:ascii="Consolas" w:hAnsi="Consolas"/>
                <w:sz w:val="16"/>
                <w:szCs w:val="16"/>
                <w:lang w:val="en-GB"/>
              </w:rPr>
              <w:t>100</w:t>
            </w:r>
          </w:p>
        </w:tc>
        <w:tc>
          <w:tcPr>
            <w:tcW w:w="1560" w:type="dxa"/>
          </w:tcPr>
          <w:p w14:paraId="4CDDBF9B" w14:textId="77777777" w:rsidR="00F62308" w:rsidRPr="00AA2015" w:rsidRDefault="00F62308" w:rsidP="00F62308">
            <w:pPr>
              <w:rPr>
                <w:rFonts w:ascii="Consolas" w:hAnsi="Consolas"/>
                <w:sz w:val="16"/>
                <w:szCs w:val="16"/>
                <w:lang w:val="en-GB"/>
              </w:rPr>
            </w:pPr>
          </w:p>
        </w:tc>
      </w:tr>
    </w:tbl>
    <w:p w14:paraId="276F3D8D" w14:textId="77777777" w:rsidR="00C8336A" w:rsidRDefault="00C8336A"/>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B20" w14:textId="77777777">
        <w:tc>
          <w:tcPr>
            <w:tcW w:w="1170" w:type="dxa"/>
            <w:tcBorders>
              <w:top w:val="single" w:sz="0" w:space="0" w:color="000000"/>
              <w:bottom w:val="single" w:sz="0" w:space="0" w:color="000000"/>
            </w:tcBorders>
          </w:tcPr>
          <w:p w14:paraId="717D6B18" w14:textId="77777777" w:rsidR="00AC1205" w:rsidRDefault="00AC1205">
            <w:pPr>
              <w:jc w:val="right"/>
            </w:pPr>
          </w:p>
        </w:tc>
        <w:tc>
          <w:tcPr>
            <w:tcW w:w="1170" w:type="dxa"/>
            <w:tcBorders>
              <w:top w:val="single" w:sz="0" w:space="0" w:color="000000"/>
              <w:bottom w:val="single" w:sz="0" w:space="0" w:color="000000"/>
            </w:tcBorders>
          </w:tcPr>
          <w:p w14:paraId="717D6B19"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6B1A"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6B1B"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6B1C"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6B1D"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6B1E"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6B1F" w14:textId="77777777" w:rsidR="00AC1205" w:rsidRDefault="00000000">
            <w:pPr>
              <w:jc w:val="right"/>
            </w:pPr>
            <w:r>
              <w:rPr>
                <w:rFonts w:ascii="Consolas" w:eastAsia="Consolas" w:hAnsi="Consolas" w:cs="Consolas"/>
                <w:sz w:val="16"/>
              </w:rPr>
              <w:t>SD</w:t>
            </w:r>
          </w:p>
        </w:tc>
      </w:tr>
      <w:tr w:rsidR="00AC1205" w14:paraId="717D6B29" w14:textId="77777777">
        <w:tc>
          <w:tcPr>
            <w:tcW w:w="1170" w:type="dxa"/>
            <w:tcBorders>
              <w:top w:val="single" w:sz="0" w:space="0" w:color="000000"/>
            </w:tcBorders>
          </w:tcPr>
          <w:p w14:paraId="717D6B21"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6B22" w14:textId="77777777" w:rsidR="00AC1205" w:rsidRDefault="00000000">
            <w:pPr>
              <w:jc w:val="right"/>
            </w:pPr>
            <w:r>
              <w:rPr>
                <w:rFonts w:ascii="Consolas" w:eastAsia="Consolas" w:hAnsi="Consolas" w:cs="Consolas"/>
                <w:sz w:val="16"/>
              </w:rPr>
              <w:t>1,901.0</w:t>
            </w:r>
          </w:p>
        </w:tc>
        <w:tc>
          <w:tcPr>
            <w:tcW w:w="1170" w:type="dxa"/>
            <w:tcBorders>
              <w:top w:val="single" w:sz="0" w:space="0" w:color="000000"/>
            </w:tcBorders>
          </w:tcPr>
          <w:p w14:paraId="717D6B23" w14:textId="77777777" w:rsidR="00AC1205" w:rsidRDefault="00000000">
            <w:pPr>
              <w:jc w:val="right"/>
            </w:pPr>
            <w:r>
              <w:rPr>
                <w:rFonts w:ascii="Consolas" w:eastAsia="Consolas" w:hAnsi="Consolas" w:cs="Consolas"/>
                <w:sz w:val="16"/>
              </w:rPr>
              <w:t>2,002.0</w:t>
            </w:r>
          </w:p>
        </w:tc>
        <w:tc>
          <w:tcPr>
            <w:tcW w:w="1170" w:type="dxa"/>
            <w:tcBorders>
              <w:top w:val="single" w:sz="0" w:space="0" w:color="000000"/>
            </w:tcBorders>
          </w:tcPr>
          <w:p w14:paraId="717D6B24" w14:textId="77777777" w:rsidR="00AC1205" w:rsidRDefault="00000000">
            <w:pPr>
              <w:jc w:val="right"/>
            </w:pPr>
            <w:r>
              <w:rPr>
                <w:rFonts w:ascii="Consolas" w:eastAsia="Consolas" w:hAnsi="Consolas" w:cs="Consolas"/>
                <w:sz w:val="16"/>
              </w:rPr>
              <w:t>1,964.8</w:t>
            </w:r>
          </w:p>
        </w:tc>
        <w:tc>
          <w:tcPr>
            <w:tcW w:w="1170" w:type="dxa"/>
            <w:tcBorders>
              <w:top w:val="single" w:sz="0" w:space="0" w:color="000000"/>
            </w:tcBorders>
          </w:tcPr>
          <w:p w14:paraId="717D6B25" w14:textId="77777777" w:rsidR="00AC1205" w:rsidRDefault="00000000">
            <w:pPr>
              <w:jc w:val="right"/>
            </w:pPr>
            <w:r>
              <w:rPr>
                <w:rFonts w:ascii="Consolas" w:eastAsia="Consolas" w:hAnsi="Consolas" w:cs="Consolas"/>
                <w:sz w:val="16"/>
              </w:rPr>
              <w:t>1,966.0</w:t>
            </w:r>
          </w:p>
        </w:tc>
        <w:tc>
          <w:tcPr>
            <w:tcW w:w="1170" w:type="dxa"/>
            <w:tcBorders>
              <w:top w:val="single" w:sz="0" w:space="0" w:color="000000"/>
            </w:tcBorders>
          </w:tcPr>
          <w:p w14:paraId="717D6B26" w14:textId="77777777" w:rsidR="00AC1205" w:rsidRDefault="00000000">
            <w:pPr>
              <w:jc w:val="right"/>
            </w:pPr>
            <w:r>
              <w:rPr>
                <w:rFonts w:ascii="Consolas" w:eastAsia="Consolas" w:hAnsi="Consolas" w:cs="Consolas"/>
                <w:sz w:val="16"/>
              </w:rPr>
              <w:t>1,951.0</w:t>
            </w:r>
          </w:p>
        </w:tc>
        <w:tc>
          <w:tcPr>
            <w:tcW w:w="1170" w:type="dxa"/>
            <w:tcBorders>
              <w:top w:val="single" w:sz="0" w:space="0" w:color="000000"/>
            </w:tcBorders>
          </w:tcPr>
          <w:p w14:paraId="717D6B27" w14:textId="77777777" w:rsidR="00AC1205" w:rsidRDefault="00000000">
            <w:pPr>
              <w:jc w:val="right"/>
            </w:pPr>
            <w:r>
              <w:rPr>
                <w:rFonts w:ascii="Consolas" w:eastAsia="Consolas" w:hAnsi="Consolas" w:cs="Consolas"/>
                <w:sz w:val="16"/>
              </w:rPr>
              <w:t>1,980.0</w:t>
            </w:r>
          </w:p>
        </w:tc>
        <w:tc>
          <w:tcPr>
            <w:tcW w:w="1170" w:type="dxa"/>
            <w:tcBorders>
              <w:top w:val="single" w:sz="0" w:space="0" w:color="000000"/>
            </w:tcBorders>
          </w:tcPr>
          <w:p w14:paraId="717D6B28" w14:textId="77777777" w:rsidR="00AC1205" w:rsidRDefault="00000000">
            <w:pPr>
              <w:jc w:val="right"/>
            </w:pPr>
            <w:r>
              <w:rPr>
                <w:rFonts w:ascii="Consolas" w:eastAsia="Consolas" w:hAnsi="Consolas" w:cs="Consolas"/>
                <w:sz w:val="16"/>
              </w:rPr>
              <w:t>18.8</w:t>
            </w:r>
          </w:p>
        </w:tc>
      </w:tr>
      <w:tr w:rsidR="00AC1205" w14:paraId="717D6B32" w14:textId="77777777">
        <w:tc>
          <w:tcPr>
            <w:tcW w:w="1170" w:type="dxa"/>
          </w:tcPr>
          <w:p w14:paraId="717D6B2A" w14:textId="77777777" w:rsidR="00AC1205" w:rsidRDefault="00000000">
            <w:pPr>
              <w:jc w:val="right"/>
            </w:pPr>
            <w:r>
              <w:rPr>
                <w:rFonts w:ascii="Consolas" w:eastAsia="Consolas" w:hAnsi="Consolas" w:cs="Consolas"/>
                <w:sz w:val="16"/>
              </w:rPr>
              <w:t>[2] KOR</w:t>
            </w:r>
          </w:p>
        </w:tc>
        <w:tc>
          <w:tcPr>
            <w:tcW w:w="1170" w:type="dxa"/>
          </w:tcPr>
          <w:p w14:paraId="717D6B2B" w14:textId="77777777" w:rsidR="00AC1205" w:rsidRDefault="00000000">
            <w:pPr>
              <w:jc w:val="right"/>
            </w:pPr>
            <w:r>
              <w:rPr>
                <w:rFonts w:ascii="Consolas" w:eastAsia="Consolas" w:hAnsi="Consolas" w:cs="Consolas"/>
                <w:sz w:val="16"/>
              </w:rPr>
              <w:t>1,902.0</w:t>
            </w:r>
          </w:p>
        </w:tc>
        <w:tc>
          <w:tcPr>
            <w:tcW w:w="1170" w:type="dxa"/>
          </w:tcPr>
          <w:p w14:paraId="717D6B2C" w14:textId="77777777" w:rsidR="00AC1205" w:rsidRDefault="00000000">
            <w:pPr>
              <w:jc w:val="right"/>
            </w:pPr>
            <w:r>
              <w:rPr>
                <w:rFonts w:ascii="Consolas" w:eastAsia="Consolas" w:hAnsi="Consolas" w:cs="Consolas"/>
                <w:sz w:val="16"/>
              </w:rPr>
              <w:t>2,005.0</w:t>
            </w:r>
          </w:p>
        </w:tc>
        <w:tc>
          <w:tcPr>
            <w:tcW w:w="1170" w:type="dxa"/>
          </w:tcPr>
          <w:p w14:paraId="717D6B2D" w14:textId="77777777" w:rsidR="00AC1205" w:rsidRDefault="00000000">
            <w:pPr>
              <w:jc w:val="right"/>
            </w:pPr>
            <w:r>
              <w:rPr>
                <w:rFonts w:ascii="Consolas" w:eastAsia="Consolas" w:hAnsi="Consolas" w:cs="Consolas"/>
                <w:sz w:val="16"/>
              </w:rPr>
              <w:t>1,963.8</w:t>
            </w:r>
          </w:p>
        </w:tc>
        <w:tc>
          <w:tcPr>
            <w:tcW w:w="1170" w:type="dxa"/>
          </w:tcPr>
          <w:p w14:paraId="717D6B2E" w14:textId="77777777" w:rsidR="00AC1205" w:rsidRDefault="00000000">
            <w:pPr>
              <w:jc w:val="right"/>
            </w:pPr>
            <w:r>
              <w:rPr>
                <w:rFonts w:ascii="Consolas" w:eastAsia="Consolas" w:hAnsi="Consolas" w:cs="Consolas"/>
                <w:sz w:val="16"/>
              </w:rPr>
              <w:t>1,965.0</w:t>
            </w:r>
          </w:p>
        </w:tc>
        <w:tc>
          <w:tcPr>
            <w:tcW w:w="1170" w:type="dxa"/>
          </w:tcPr>
          <w:p w14:paraId="717D6B2F" w14:textId="77777777" w:rsidR="00AC1205" w:rsidRDefault="00000000">
            <w:pPr>
              <w:jc w:val="right"/>
            </w:pPr>
            <w:r>
              <w:rPr>
                <w:rFonts w:ascii="Consolas" w:eastAsia="Consolas" w:hAnsi="Consolas" w:cs="Consolas"/>
                <w:sz w:val="16"/>
              </w:rPr>
              <w:t>1,951.0</w:t>
            </w:r>
          </w:p>
        </w:tc>
        <w:tc>
          <w:tcPr>
            <w:tcW w:w="1170" w:type="dxa"/>
          </w:tcPr>
          <w:p w14:paraId="717D6B30" w14:textId="77777777" w:rsidR="00AC1205" w:rsidRDefault="00000000">
            <w:pPr>
              <w:jc w:val="right"/>
            </w:pPr>
            <w:r>
              <w:rPr>
                <w:rFonts w:ascii="Consolas" w:eastAsia="Consolas" w:hAnsi="Consolas" w:cs="Consolas"/>
                <w:sz w:val="16"/>
              </w:rPr>
              <w:t>1,977.0</w:t>
            </w:r>
          </w:p>
        </w:tc>
        <w:tc>
          <w:tcPr>
            <w:tcW w:w="1170" w:type="dxa"/>
          </w:tcPr>
          <w:p w14:paraId="717D6B31" w14:textId="77777777" w:rsidR="00AC1205" w:rsidRDefault="00000000">
            <w:pPr>
              <w:jc w:val="right"/>
            </w:pPr>
            <w:r>
              <w:rPr>
                <w:rFonts w:ascii="Consolas" w:eastAsia="Consolas" w:hAnsi="Consolas" w:cs="Consolas"/>
                <w:sz w:val="16"/>
              </w:rPr>
              <w:t>17.7</w:t>
            </w:r>
          </w:p>
        </w:tc>
      </w:tr>
      <w:tr w:rsidR="00AC1205" w14:paraId="717D6B3B" w14:textId="77777777">
        <w:tc>
          <w:tcPr>
            <w:tcW w:w="1170" w:type="dxa"/>
          </w:tcPr>
          <w:p w14:paraId="717D6B33" w14:textId="77777777" w:rsidR="00AC1205" w:rsidRDefault="00000000">
            <w:pPr>
              <w:jc w:val="right"/>
            </w:pPr>
            <w:r>
              <w:rPr>
                <w:rFonts w:ascii="Consolas" w:eastAsia="Consolas" w:hAnsi="Consolas" w:cs="Consolas"/>
                <w:sz w:val="16"/>
              </w:rPr>
              <w:t>[3] USA</w:t>
            </w:r>
          </w:p>
        </w:tc>
        <w:tc>
          <w:tcPr>
            <w:tcW w:w="1170" w:type="dxa"/>
          </w:tcPr>
          <w:p w14:paraId="717D6B34" w14:textId="77777777" w:rsidR="00AC1205" w:rsidRDefault="00000000">
            <w:pPr>
              <w:jc w:val="right"/>
            </w:pPr>
            <w:r>
              <w:rPr>
                <w:rFonts w:ascii="Consolas" w:eastAsia="Consolas" w:hAnsi="Consolas" w:cs="Consolas"/>
                <w:sz w:val="16"/>
              </w:rPr>
              <w:t>1,870.0</w:t>
            </w:r>
          </w:p>
        </w:tc>
        <w:tc>
          <w:tcPr>
            <w:tcW w:w="1170" w:type="dxa"/>
          </w:tcPr>
          <w:p w14:paraId="717D6B35" w14:textId="77777777" w:rsidR="00AC1205" w:rsidRDefault="00000000">
            <w:pPr>
              <w:jc w:val="right"/>
            </w:pPr>
            <w:r>
              <w:rPr>
                <w:rFonts w:ascii="Consolas" w:eastAsia="Consolas" w:hAnsi="Consolas" w:cs="Consolas"/>
                <w:sz w:val="16"/>
              </w:rPr>
              <w:t>2,005.0</w:t>
            </w:r>
          </w:p>
        </w:tc>
        <w:tc>
          <w:tcPr>
            <w:tcW w:w="1170" w:type="dxa"/>
          </w:tcPr>
          <w:p w14:paraId="717D6B36" w14:textId="77777777" w:rsidR="00AC1205" w:rsidRDefault="00000000">
            <w:pPr>
              <w:jc w:val="right"/>
            </w:pPr>
            <w:r>
              <w:rPr>
                <w:rFonts w:ascii="Consolas" w:eastAsia="Consolas" w:hAnsi="Consolas" w:cs="Consolas"/>
                <w:sz w:val="16"/>
              </w:rPr>
              <w:t>1,949.9</w:t>
            </w:r>
          </w:p>
        </w:tc>
        <w:tc>
          <w:tcPr>
            <w:tcW w:w="1170" w:type="dxa"/>
          </w:tcPr>
          <w:p w14:paraId="717D6B37" w14:textId="77777777" w:rsidR="00AC1205" w:rsidRDefault="00000000">
            <w:pPr>
              <w:jc w:val="right"/>
            </w:pPr>
            <w:r>
              <w:rPr>
                <w:rFonts w:ascii="Consolas" w:eastAsia="Consolas" w:hAnsi="Consolas" w:cs="Consolas"/>
                <w:sz w:val="16"/>
              </w:rPr>
              <w:t>1,952.0</w:t>
            </w:r>
          </w:p>
        </w:tc>
        <w:tc>
          <w:tcPr>
            <w:tcW w:w="1170" w:type="dxa"/>
          </w:tcPr>
          <w:p w14:paraId="717D6B38" w14:textId="77777777" w:rsidR="00AC1205" w:rsidRDefault="00000000">
            <w:pPr>
              <w:jc w:val="right"/>
            </w:pPr>
            <w:r>
              <w:rPr>
                <w:rFonts w:ascii="Consolas" w:eastAsia="Consolas" w:hAnsi="Consolas" w:cs="Consolas"/>
                <w:sz w:val="16"/>
              </w:rPr>
              <w:t>1,937.0</w:t>
            </w:r>
          </w:p>
        </w:tc>
        <w:tc>
          <w:tcPr>
            <w:tcW w:w="1170" w:type="dxa"/>
          </w:tcPr>
          <w:p w14:paraId="717D6B39" w14:textId="77777777" w:rsidR="00AC1205" w:rsidRDefault="00000000">
            <w:pPr>
              <w:jc w:val="right"/>
            </w:pPr>
            <w:r>
              <w:rPr>
                <w:rFonts w:ascii="Consolas" w:eastAsia="Consolas" w:hAnsi="Consolas" w:cs="Consolas"/>
                <w:sz w:val="16"/>
              </w:rPr>
              <w:t>1,963.0</w:t>
            </w:r>
          </w:p>
        </w:tc>
        <w:tc>
          <w:tcPr>
            <w:tcW w:w="1170" w:type="dxa"/>
          </w:tcPr>
          <w:p w14:paraId="717D6B3A" w14:textId="77777777" w:rsidR="00AC1205" w:rsidRDefault="00000000">
            <w:pPr>
              <w:jc w:val="right"/>
            </w:pPr>
            <w:r>
              <w:rPr>
                <w:rFonts w:ascii="Consolas" w:eastAsia="Consolas" w:hAnsi="Consolas" w:cs="Consolas"/>
                <w:sz w:val="16"/>
              </w:rPr>
              <w:t>20.8</w:t>
            </w:r>
          </w:p>
        </w:tc>
      </w:tr>
      <w:tr w:rsidR="00AC1205" w14:paraId="717D6B44" w14:textId="77777777">
        <w:tc>
          <w:tcPr>
            <w:tcW w:w="1170" w:type="dxa"/>
          </w:tcPr>
          <w:p w14:paraId="717D6B3C" w14:textId="77777777" w:rsidR="00AC1205" w:rsidRDefault="00000000">
            <w:pPr>
              <w:jc w:val="right"/>
            </w:pPr>
            <w:r>
              <w:rPr>
                <w:rFonts w:ascii="Consolas" w:eastAsia="Consolas" w:hAnsi="Consolas" w:cs="Consolas"/>
                <w:sz w:val="16"/>
              </w:rPr>
              <w:t>[5] SWT</w:t>
            </w:r>
          </w:p>
        </w:tc>
        <w:tc>
          <w:tcPr>
            <w:tcW w:w="1170" w:type="dxa"/>
          </w:tcPr>
          <w:p w14:paraId="717D6B3D" w14:textId="77777777" w:rsidR="00AC1205" w:rsidRDefault="00000000">
            <w:pPr>
              <w:jc w:val="right"/>
            </w:pPr>
            <w:r>
              <w:rPr>
                <w:rFonts w:ascii="Consolas" w:eastAsia="Consolas" w:hAnsi="Consolas" w:cs="Consolas"/>
                <w:sz w:val="16"/>
              </w:rPr>
              <w:t>1,906.0</w:t>
            </w:r>
          </w:p>
        </w:tc>
        <w:tc>
          <w:tcPr>
            <w:tcW w:w="1170" w:type="dxa"/>
          </w:tcPr>
          <w:p w14:paraId="717D6B3E" w14:textId="77777777" w:rsidR="00AC1205" w:rsidRDefault="00000000">
            <w:pPr>
              <w:jc w:val="right"/>
            </w:pPr>
            <w:r>
              <w:rPr>
                <w:rFonts w:ascii="Consolas" w:eastAsia="Consolas" w:hAnsi="Consolas" w:cs="Consolas"/>
                <w:sz w:val="16"/>
              </w:rPr>
              <w:t>2,005.0</w:t>
            </w:r>
          </w:p>
        </w:tc>
        <w:tc>
          <w:tcPr>
            <w:tcW w:w="1170" w:type="dxa"/>
          </w:tcPr>
          <w:p w14:paraId="717D6B3F" w14:textId="77777777" w:rsidR="00AC1205" w:rsidRDefault="00000000">
            <w:pPr>
              <w:jc w:val="right"/>
            </w:pPr>
            <w:r>
              <w:rPr>
                <w:rFonts w:ascii="Consolas" w:eastAsia="Consolas" w:hAnsi="Consolas" w:cs="Consolas"/>
                <w:sz w:val="16"/>
              </w:rPr>
              <w:t>1,962.7</w:t>
            </w:r>
          </w:p>
        </w:tc>
        <w:tc>
          <w:tcPr>
            <w:tcW w:w="1170" w:type="dxa"/>
          </w:tcPr>
          <w:p w14:paraId="717D6B40" w14:textId="77777777" w:rsidR="00AC1205" w:rsidRDefault="00000000">
            <w:pPr>
              <w:jc w:val="right"/>
            </w:pPr>
            <w:r>
              <w:rPr>
                <w:rFonts w:ascii="Consolas" w:eastAsia="Consolas" w:hAnsi="Consolas" w:cs="Consolas"/>
                <w:sz w:val="16"/>
              </w:rPr>
              <w:t>1,962.0</w:t>
            </w:r>
          </w:p>
        </w:tc>
        <w:tc>
          <w:tcPr>
            <w:tcW w:w="1170" w:type="dxa"/>
          </w:tcPr>
          <w:p w14:paraId="717D6B41" w14:textId="77777777" w:rsidR="00AC1205" w:rsidRDefault="00000000">
            <w:pPr>
              <w:jc w:val="right"/>
            </w:pPr>
            <w:r>
              <w:rPr>
                <w:rFonts w:ascii="Consolas" w:eastAsia="Consolas" w:hAnsi="Consolas" w:cs="Consolas"/>
                <w:sz w:val="16"/>
              </w:rPr>
              <w:t>1,950.0</w:t>
            </w:r>
          </w:p>
        </w:tc>
        <w:tc>
          <w:tcPr>
            <w:tcW w:w="1170" w:type="dxa"/>
          </w:tcPr>
          <w:p w14:paraId="717D6B42" w14:textId="77777777" w:rsidR="00AC1205" w:rsidRDefault="00000000">
            <w:pPr>
              <w:jc w:val="right"/>
            </w:pPr>
            <w:r>
              <w:rPr>
                <w:rFonts w:ascii="Consolas" w:eastAsia="Consolas" w:hAnsi="Consolas" w:cs="Consolas"/>
                <w:sz w:val="16"/>
              </w:rPr>
              <w:t>1,975.0</w:t>
            </w:r>
          </w:p>
        </w:tc>
        <w:tc>
          <w:tcPr>
            <w:tcW w:w="1170" w:type="dxa"/>
          </w:tcPr>
          <w:p w14:paraId="717D6B43" w14:textId="77777777" w:rsidR="00AC1205" w:rsidRDefault="00000000">
            <w:pPr>
              <w:jc w:val="right"/>
            </w:pPr>
            <w:r>
              <w:rPr>
                <w:rFonts w:ascii="Consolas" w:eastAsia="Consolas" w:hAnsi="Consolas" w:cs="Consolas"/>
                <w:sz w:val="16"/>
              </w:rPr>
              <w:t>18.0</w:t>
            </w:r>
          </w:p>
        </w:tc>
      </w:tr>
      <w:tr w:rsidR="00AC1205" w14:paraId="717D6B4D" w14:textId="77777777">
        <w:tc>
          <w:tcPr>
            <w:tcW w:w="1170" w:type="dxa"/>
          </w:tcPr>
          <w:p w14:paraId="717D6B45" w14:textId="77777777" w:rsidR="00AC1205" w:rsidRDefault="00000000">
            <w:pPr>
              <w:jc w:val="right"/>
            </w:pPr>
            <w:r>
              <w:rPr>
                <w:rFonts w:ascii="Consolas" w:eastAsia="Consolas" w:hAnsi="Consolas" w:cs="Consolas"/>
                <w:sz w:val="16"/>
              </w:rPr>
              <w:t>[6] GER</w:t>
            </w:r>
          </w:p>
        </w:tc>
        <w:tc>
          <w:tcPr>
            <w:tcW w:w="1170" w:type="dxa"/>
          </w:tcPr>
          <w:p w14:paraId="717D6B46" w14:textId="77777777" w:rsidR="00AC1205" w:rsidRDefault="00000000">
            <w:pPr>
              <w:jc w:val="right"/>
            </w:pPr>
            <w:r>
              <w:rPr>
                <w:rFonts w:ascii="Consolas" w:eastAsia="Consolas" w:hAnsi="Consolas" w:cs="Consolas"/>
                <w:sz w:val="16"/>
              </w:rPr>
              <w:t>1,882.0</w:t>
            </w:r>
          </w:p>
        </w:tc>
        <w:tc>
          <w:tcPr>
            <w:tcW w:w="1170" w:type="dxa"/>
          </w:tcPr>
          <w:p w14:paraId="717D6B47" w14:textId="77777777" w:rsidR="00AC1205" w:rsidRDefault="00000000">
            <w:pPr>
              <w:jc w:val="right"/>
            </w:pPr>
            <w:r>
              <w:rPr>
                <w:rFonts w:ascii="Consolas" w:eastAsia="Consolas" w:hAnsi="Consolas" w:cs="Consolas"/>
                <w:sz w:val="16"/>
              </w:rPr>
              <w:t>2,005.0</w:t>
            </w:r>
          </w:p>
        </w:tc>
        <w:tc>
          <w:tcPr>
            <w:tcW w:w="1170" w:type="dxa"/>
          </w:tcPr>
          <w:p w14:paraId="717D6B48" w14:textId="77777777" w:rsidR="00AC1205" w:rsidRDefault="00000000">
            <w:pPr>
              <w:jc w:val="right"/>
            </w:pPr>
            <w:r>
              <w:rPr>
                <w:rFonts w:ascii="Consolas" w:eastAsia="Consolas" w:hAnsi="Consolas" w:cs="Consolas"/>
                <w:sz w:val="16"/>
              </w:rPr>
              <w:t>1,960.8</w:t>
            </w:r>
          </w:p>
        </w:tc>
        <w:tc>
          <w:tcPr>
            <w:tcW w:w="1170" w:type="dxa"/>
          </w:tcPr>
          <w:p w14:paraId="717D6B49" w14:textId="77777777" w:rsidR="00AC1205" w:rsidRDefault="00000000">
            <w:pPr>
              <w:jc w:val="right"/>
            </w:pPr>
            <w:r>
              <w:rPr>
                <w:rFonts w:ascii="Consolas" w:eastAsia="Consolas" w:hAnsi="Consolas" w:cs="Consolas"/>
                <w:sz w:val="16"/>
              </w:rPr>
              <w:t>1,962.0</w:t>
            </w:r>
          </w:p>
        </w:tc>
        <w:tc>
          <w:tcPr>
            <w:tcW w:w="1170" w:type="dxa"/>
          </w:tcPr>
          <w:p w14:paraId="717D6B4A" w14:textId="77777777" w:rsidR="00AC1205" w:rsidRDefault="00000000">
            <w:pPr>
              <w:jc w:val="right"/>
            </w:pPr>
            <w:r>
              <w:rPr>
                <w:rFonts w:ascii="Consolas" w:eastAsia="Consolas" w:hAnsi="Consolas" w:cs="Consolas"/>
                <w:sz w:val="16"/>
              </w:rPr>
              <w:t>1,947.0</w:t>
            </w:r>
          </w:p>
        </w:tc>
        <w:tc>
          <w:tcPr>
            <w:tcW w:w="1170" w:type="dxa"/>
          </w:tcPr>
          <w:p w14:paraId="717D6B4B" w14:textId="77777777" w:rsidR="00AC1205" w:rsidRDefault="00000000">
            <w:pPr>
              <w:jc w:val="right"/>
            </w:pPr>
            <w:r>
              <w:rPr>
                <w:rFonts w:ascii="Consolas" w:eastAsia="Consolas" w:hAnsi="Consolas" w:cs="Consolas"/>
                <w:sz w:val="16"/>
              </w:rPr>
              <w:t>1,975.0</w:t>
            </w:r>
          </w:p>
        </w:tc>
        <w:tc>
          <w:tcPr>
            <w:tcW w:w="1170" w:type="dxa"/>
          </w:tcPr>
          <w:p w14:paraId="717D6B4C" w14:textId="77777777" w:rsidR="00AC1205" w:rsidRDefault="00000000">
            <w:pPr>
              <w:jc w:val="right"/>
            </w:pPr>
            <w:r>
              <w:rPr>
                <w:rFonts w:ascii="Consolas" w:eastAsia="Consolas" w:hAnsi="Consolas" w:cs="Consolas"/>
                <w:sz w:val="16"/>
              </w:rPr>
              <w:t>19.6</w:t>
            </w:r>
          </w:p>
        </w:tc>
      </w:tr>
      <w:tr w:rsidR="00AC1205" w14:paraId="717D6B56" w14:textId="77777777">
        <w:tc>
          <w:tcPr>
            <w:tcW w:w="1170" w:type="dxa"/>
          </w:tcPr>
          <w:p w14:paraId="717D6B4E" w14:textId="77777777" w:rsidR="00AC1205" w:rsidRDefault="00000000">
            <w:pPr>
              <w:jc w:val="right"/>
            </w:pPr>
            <w:r>
              <w:rPr>
                <w:rFonts w:ascii="Consolas" w:eastAsia="Consolas" w:hAnsi="Consolas" w:cs="Consolas"/>
                <w:sz w:val="16"/>
              </w:rPr>
              <w:t>[7] UK</w:t>
            </w:r>
          </w:p>
        </w:tc>
        <w:tc>
          <w:tcPr>
            <w:tcW w:w="1170" w:type="dxa"/>
          </w:tcPr>
          <w:p w14:paraId="717D6B4F" w14:textId="77777777" w:rsidR="00AC1205" w:rsidRDefault="00000000">
            <w:pPr>
              <w:jc w:val="right"/>
            </w:pPr>
            <w:r>
              <w:rPr>
                <w:rFonts w:ascii="Consolas" w:eastAsia="Consolas" w:hAnsi="Consolas" w:cs="Consolas"/>
                <w:sz w:val="16"/>
              </w:rPr>
              <w:t>1,895.0</w:t>
            </w:r>
          </w:p>
        </w:tc>
        <w:tc>
          <w:tcPr>
            <w:tcW w:w="1170" w:type="dxa"/>
          </w:tcPr>
          <w:p w14:paraId="717D6B50" w14:textId="77777777" w:rsidR="00AC1205" w:rsidRDefault="00000000">
            <w:pPr>
              <w:jc w:val="right"/>
            </w:pPr>
            <w:r>
              <w:rPr>
                <w:rFonts w:ascii="Consolas" w:eastAsia="Consolas" w:hAnsi="Consolas" w:cs="Consolas"/>
                <w:sz w:val="16"/>
              </w:rPr>
              <w:t>2,006.0</w:t>
            </w:r>
          </w:p>
        </w:tc>
        <w:tc>
          <w:tcPr>
            <w:tcW w:w="1170" w:type="dxa"/>
          </w:tcPr>
          <w:p w14:paraId="717D6B51" w14:textId="77777777" w:rsidR="00AC1205" w:rsidRDefault="00000000">
            <w:pPr>
              <w:jc w:val="right"/>
            </w:pPr>
            <w:r>
              <w:rPr>
                <w:rFonts w:ascii="Consolas" w:eastAsia="Consolas" w:hAnsi="Consolas" w:cs="Consolas"/>
                <w:sz w:val="16"/>
              </w:rPr>
              <w:t>1,962.0</w:t>
            </w:r>
          </w:p>
        </w:tc>
        <w:tc>
          <w:tcPr>
            <w:tcW w:w="1170" w:type="dxa"/>
          </w:tcPr>
          <w:p w14:paraId="717D6B52" w14:textId="77777777" w:rsidR="00AC1205" w:rsidRDefault="00000000">
            <w:pPr>
              <w:jc w:val="right"/>
            </w:pPr>
            <w:r>
              <w:rPr>
                <w:rFonts w:ascii="Consolas" w:eastAsia="Consolas" w:hAnsi="Consolas" w:cs="Consolas"/>
                <w:sz w:val="16"/>
              </w:rPr>
              <w:t>1,963.0</w:t>
            </w:r>
          </w:p>
        </w:tc>
        <w:tc>
          <w:tcPr>
            <w:tcW w:w="1170" w:type="dxa"/>
          </w:tcPr>
          <w:p w14:paraId="717D6B53" w14:textId="77777777" w:rsidR="00AC1205" w:rsidRDefault="00000000">
            <w:pPr>
              <w:jc w:val="right"/>
            </w:pPr>
            <w:r>
              <w:rPr>
                <w:rFonts w:ascii="Consolas" w:eastAsia="Consolas" w:hAnsi="Consolas" w:cs="Consolas"/>
                <w:sz w:val="16"/>
              </w:rPr>
              <w:t>1,948.0</w:t>
            </w:r>
          </w:p>
        </w:tc>
        <w:tc>
          <w:tcPr>
            <w:tcW w:w="1170" w:type="dxa"/>
          </w:tcPr>
          <w:p w14:paraId="717D6B54" w14:textId="77777777" w:rsidR="00AC1205" w:rsidRDefault="00000000">
            <w:pPr>
              <w:jc w:val="right"/>
            </w:pPr>
            <w:r>
              <w:rPr>
                <w:rFonts w:ascii="Consolas" w:eastAsia="Consolas" w:hAnsi="Consolas" w:cs="Consolas"/>
                <w:sz w:val="16"/>
              </w:rPr>
              <w:t>1,976.0</w:t>
            </w:r>
          </w:p>
        </w:tc>
        <w:tc>
          <w:tcPr>
            <w:tcW w:w="1170" w:type="dxa"/>
          </w:tcPr>
          <w:p w14:paraId="717D6B55" w14:textId="77777777" w:rsidR="00AC1205" w:rsidRDefault="00000000">
            <w:pPr>
              <w:jc w:val="right"/>
            </w:pPr>
            <w:r>
              <w:rPr>
                <w:rFonts w:ascii="Consolas" w:eastAsia="Consolas" w:hAnsi="Consolas" w:cs="Consolas"/>
                <w:sz w:val="16"/>
              </w:rPr>
              <w:t>19.1</w:t>
            </w:r>
          </w:p>
        </w:tc>
      </w:tr>
      <w:tr w:rsidR="00AC1205" w14:paraId="717D6B5F" w14:textId="77777777">
        <w:tc>
          <w:tcPr>
            <w:tcW w:w="1170" w:type="dxa"/>
            <w:tcBorders>
              <w:bottom w:val="single" w:sz="0" w:space="0" w:color="000000"/>
            </w:tcBorders>
          </w:tcPr>
          <w:p w14:paraId="717D6B57"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6B58" w14:textId="77777777" w:rsidR="00AC1205" w:rsidRDefault="00000000">
            <w:pPr>
              <w:jc w:val="right"/>
            </w:pPr>
            <w:r>
              <w:rPr>
                <w:rFonts w:ascii="Consolas" w:eastAsia="Consolas" w:hAnsi="Consolas" w:cs="Consolas"/>
                <w:sz w:val="16"/>
              </w:rPr>
              <w:t>1,913.0</w:t>
            </w:r>
          </w:p>
        </w:tc>
        <w:tc>
          <w:tcPr>
            <w:tcW w:w="1170" w:type="dxa"/>
            <w:tcBorders>
              <w:bottom w:val="single" w:sz="0" w:space="0" w:color="000000"/>
            </w:tcBorders>
          </w:tcPr>
          <w:p w14:paraId="717D6B59" w14:textId="77777777" w:rsidR="00AC1205" w:rsidRDefault="00000000">
            <w:pPr>
              <w:jc w:val="right"/>
            </w:pPr>
            <w:r>
              <w:rPr>
                <w:rFonts w:ascii="Consolas" w:eastAsia="Consolas" w:hAnsi="Consolas" w:cs="Consolas"/>
                <w:sz w:val="16"/>
              </w:rPr>
              <w:t>2,006.0</w:t>
            </w:r>
          </w:p>
        </w:tc>
        <w:tc>
          <w:tcPr>
            <w:tcW w:w="1170" w:type="dxa"/>
            <w:tcBorders>
              <w:bottom w:val="single" w:sz="0" w:space="0" w:color="000000"/>
            </w:tcBorders>
          </w:tcPr>
          <w:p w14:paraId="717D6B5A" w14:textId="77777777" w:rsidR="00AC1205" w:rsidRDefault="00000000">
            <w:pPr>
              <w:jc w:val="right"/>
            </w:pPr>
            <w:r>
              <w:rPr>
                <w:rFonts w:ascii="Consolas" w:eastAsia="Consolas" w:hAnsi="Consolas" w:cs="Consolas"/>
                <w:sz w:val="16"/>
              </w:rPr>
              <w:t>1,965.6</w:t>
            </w:r>
          </w:p>
        </w:tc>
        <w:tc>
          <w:tcPr>
            <w:tcW w:w="1170" w:type="dxa"/>
            <w:tcBorders>
              <w:bottom w:val="single" w:sz="0" w:space="0" w:color="000000"/>
            </w:tcBorders>
          </w:tcPr>
          <w:p w14:paraId="717D6B5B" w14:textId="77777777" w:rsidR="00AC1205" w:rsidRDefault="00000000">
            <w:pPr>
              <w:jc w:val="right"/>
            </w:pPr>
            <w:r>
              <w:rPr>
                <w:rFonts w:ascii="Consolas" w:eastAsia="Consolas" w:hAnsi="Consolas" w:cs="Consolas"/>
                <w:sz w:val="16"/>
              </w:rPr>
              <w:t>1,965.0</w:t>
            </w:r>
          </w:p>
        </w:tc>
        <w:tc>
          <w:tcPr>
            <w:tcW w:w="1170" w:type="dxa"/>
            <w:tcBorders>
              <w:bottom w:val="single" w:sz="0" w:space="0" w:color="000000"/>
            </w:tcBorders>
          </w:tcPr>
          <w:p w14:paraId="717D6B5C" w14:textId="77777777" w:rsidR="00AC1205" w:rsidRDefault="00000000">
            <w:pPr>
              <w:jc w:val="right"/>
            </w:pPr>
            <w:r>
              <w:rPr>
                <w:rFonts w:ascii="Consolas" w:eastAsia="Consolas" w:hAnsi="Consolas" w:cs="Consolas"/>
                <w:sz w:val="16"/>
              </w:rPr>
              <w:t>1,951.0</w:t>
            </w:r>
          </w:p>
        </w:tc>
        <w:tc>
          <w:tcPr>
            <w:tcW w:w="1170" w:type="dxa"/>
            <w:tcBorders>
              <w:bottom w:val="single" w:sz="0" w:space="0" w:color="000000"/>
            </w:tcBorders>
          </w:tcPr>
          <w:p w14:paraId="717D6B5D" w14:textId="77777777" w:rsidR="00AC1205" w:rsidRDefault="00000000">
            <w:pPr>
              <w:jc w:val="right"/>
            </w:pPr>
            <w:r>
              <w:rPr>
                <w:rFonts w:ascii="Consolas" w:eastAsia="Consolas" w:hAnsi="Consolas" w:cs="Consolas"/>
                <w:sz w:val="16"/>
              </w:rPr>
              <w:t>1,980.0</w:t>
            </w:r>
          </w:p>
        </w:tc>
        <w:tc>
          <w:tcPr>
            <w:tcW w:w="1170" w:type="dxa"/>
            <w:tcBorders>
              <w:bottom w:val="single" w:sz="0" w:space="0" w:color="000000"/>
            </w:tcBorders>
          </w:tcPr>
          <w:p w14:paraId="717D6B5E" w14:textId="77777777" w:rsidR="00AC1205" w:rsidRDefault="00000000">
            <w:pPr>
              <w:jc w:val="right"/>
            </w:pPr>
            <w:r>
              <w:rPr>
                <w:rFonts w:ascii="Consolas" w:eastAsia="Consolas" w:hAnsi="Consolas" w:cs="Consolas"/>
                <w:sz w:val="16"/>
              </w:rPr>
              <w:t>17.8</w:t>
            </w:r>
          </w:p>
        </w:tc>
      </w:tr>
      <w:tr w:rsidR="00AC1205" w14:paraId="717D6B68" w14:textId="77777777">
        <w:tc>
          <w:tcPr>
            <w:tcW w:w="1170" w:type="dxa"/>
            <w:tcBorders>
              <w:top w:val="single" w:sz="0" w:space="0" w:color="000000"/>
              <w:bottom w:val="single" w:sz="0" w:space="0" w:color="000000"/>
            </w:tcBorders>
          </w:tcPr>
          <w:p w14:paraId="717D6B60"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6B61" w14:textId="77777777" w:rsidR="00AC1205" w:rsidRDefault="00000000">
            <w:pPr>
              <w:jc w:val="right"/>
            </w:pPr>
            <w:r>
              <w:rPr>
                <w:rFonts w:ascii="Consolas" w:eastAsia="Consolas" w:hAnsi="Consolas" w:cs="Consolas"/>
                <w:sz w:val="16"/>
              </w:rPr>
              <w:t>1,870.0</w:t>
            </w:r>
          </w:p>
        </w:tc>
        <w:tc>
          <w:tcPr>
            <w:tcW w:w="1170" w:type="dxa"/>
            <w:tcBorders>
              <w:top w:val="single" w:sz="0" w:space="0" w:color="000000"/>
              <w:bottom w:val="single" w:sz="0" w:space="0" w:color="000000"/>
            </w:tcBorders>
          </w:tcPr>
          <w:p w14:paraId="717D6B62" w14:textId="77777777" w:rsidR="00AC1205" w:rsidRDefault="00000000">
            <w:pPr>
              <w:jc w:val="right"/>
            </w:pPr>
            <w:r>
              <w:rPr>
                <w:rFonts w:ascii="Consolas" w:eastAsia="Consolas" w:hAnsi="Consolas" w:cs="Consolas"/>
                <w:sz w:val="16"/>
              </w:rPr>
              <w:t>2,006.0</w:t>
            </w:r>
          </w:p>
        </w:tc>
        <w:tc>
          <w:tcPr>
            <w:tcW w:w="1170" w:type="dxa"/>
            <w:tcBorders>
              <w:top w:val="single" w:sz="0" w:space="0" w:color="000000"/>
              <w:bottom w:val="single" w:sz="0" w:space="0" w:color="000000"/>
            </w:tcBorders>
          </w:tcPr>
          <w:p w14:paraId="717D6B63" w14:textId="77777777" w:rsidR="00AC1205" w:rsidRDefault="00000000">
            <w:pPr>
              <w:jc w:val="right"/>
            </w:pPr>
            <w:r>
              <w:rPr>
                <w:rFonts w:ascii="Consolas" w:eastAsia="Consolas" w:hAnsi="Consolas" w:cs="Consolas"/>
                <w:sz w:val="16"/>
              </w:rPr>
              <w:t>1,960.4</w:t>
            </w:r>
          </w:p>
        </w:tc>
        <w:tc>
          <w:tcPr>
            <w:tcW w:w="1170" w:type="dxa"/>
            <w:tcBorders>
              <w:top w:val="single" w:sz="0" w:space="0" w:color="000000"/>
              <w:bottom w:val="single" w:sz="0" w:space="0" w:color="000000"/>
            </w:tcBorders>
          </w:tcPr>
          <w:p w14:paraId="717D6B64" w14:textId="77777777" w:rsidR="00AC1205" w:rsidRDefault="00000000">
            <w:pPr>
              <w:jc w:val="right"/>
            </w:pPr>
            <w:r>
              <w:rPr>
                <w:rFonts w:ascii="Consolas" w:eastAsia="Consolas" w:hAnsi="Consolas" w:cs="Consolas"/>
                <w:sz w:val="16"/>
              </w:rPr>
              <w:t>1,961.0</w:t>
            </w:r>
          </w:p>
        </w:tc>
        <w:tc>
          <w:tcPr>
            <w:tcW w:w="1170" w:type="dxa"/>
            <w:tcBorders>
              <w:top w:val="single" w:sz="0" w:space="0" w:color="000000"/>
              <w:bottom w:val="single" w:sz="0" w:space="0" w:color="000000"/>
            </w:tcBorders>
          </w:tcPr>
          <w:p w14:paraId="717D6B65" w14:textId="77777777" w:rsidR="00AC1205" w:rsidRDefault="00000000">
            <w:pPr>
              <w:jc w:val="right"/>
            </w:pPr>
            <w:r>
              <w:rPr>
                <w:rFonts w:ascii="Consolas" w:eastAsia="Consolas" w:hAnsi="Consolas" w:cs="Consolas"/>
                <w:sz w:val="16"/>
              </w:rPr>
              <w:t>1,947.0</w:t>
            </w:r>
          </w:p>
        </w:tc>
        <w:tc>
          <w:tcPr>
            <w:tcW w:w="1170" w:type="dxa"/>
            <w:tcBorders>
              <w:top w:val="single" w:sz="0" w:space="0" w:color="000000"/>
              <w:bottom w:val="single" w:sz="0" w:space="0" w:color="000000"/>
            </w:tcBorders>
          </w:tcPr>
          <w:p w14:paraId="717D6B66" w14:textId="77777777" w:rsidR="00AC1205" w:rsidRDefault="00000000">
            <w:pPr>
              <w:jc w:val="right"/>
            </w:pPr>
            <w:r>
              <w:rPr>
                <w:rFonts w:ascii="Consolas" w:eastAsia="Consolas" w:hAnsi="Consolas" w:cs="Consolas"/>
                <w:sz w:val="16"/>
              </w:rPr>
              <w:t>1,975.0</w:t>
            </w:r>
          </w:p>
        </w:tc>
        <w:tc>
          <w:tcPr>
            <w:tcW w:w="1170" w:type="dxa"/>
            <w:tcBorders>
              <w:top w:val="single" w:sz="0" w:space="0" w:color="000000"/>
              <w:bottom w:val="single" w:sz="0" w:space="0" w:color="000000"/>
            </w:tcBorders>
          </w:tcPr>
          <w:p w14:paraId="717D6B67" w14:textId="77777777" w:rsidR="00AC1205" w:rsidRDefault="00000000">
            <w:pPr>
              <w:jc w:val="right"/>
            </w:pPr>
            <w:r>
              <w:rPr>
                <w:rFonts w:ascii="Consolas" w:eastAsia="Consolas" w:hAnsi="Consolas" w:cs="Consolas"/>
                <w:sz w:val="16"/>
              </w:rPr>
              <w:t>19.8</w:t>
            </w:r>
          </w:p>
        </w:tc>
      </w:tr>
    </w:tbl>
    <w:p w14:paraId="717D6B69" w14:textId="77777777" w:rsidR="00AC1205" w:rsidRDefault="00AC1205"/>
    <w:p w14:paraId="717D6B6A" w14:textId="77777777" w:rsidR="00AC1205" w:rsidRDefault="00000000">
      <w:r>
        <w:br w:type="page"/>
      </w:r>
    </w:p>
    <w:p w14:paraId="717D6B6B" w14:textId="77777777" w:rsidR="00AC1205" w:rsidRDefault="00000000">
      <w:pPr>
        <w:shd w:val="solid" w:color="B0C4DE" w:fill="auto"/>
      </w:pPr>
      <w:r>
        <w:rPr>
          <w:b/>
          <w:sz w:val="26"/>
        </w:rPr>
        <w:lastRenderedPageBreak/>
        <w:t>age</w:t>
      </w:r>
    </w:p>
    <w:p w14:paraId="717D6B6C" w14:textId="77777777" w:rsidR="00AC1205" w:rsidRDefault="00000000">
      <w:pPr>
        <w:rPr>
          <w:color w:val="4682B4"/>
        </w:rPr>
      </w:pPr>
      <w:r>
        <w:rPr>
          <w:color w:val="4682B4"/>
        </w:rPr>
        <w:t>Age</w:t>
      </w:r>
      <w:r>
        <w:rPr>
          <w:color w:val="4682B4"/>
        </w:rPr>
        <w:br/>
        <w:t>&lt;number&gt;</w:t>
      </w:r>
    </w:p>
    <w:p w14:paraId="440E2DFE" w14:textId="77777777" w:rsidR="00A31BD8" w:rsidRPr="00AA2015" w:rsidRDefault="00A31BD8" w:rsidP="00A31BD8">
      <w:pPr>
        <w:autoSpaceDE w:val="0"/>
        <w:autoSpaceDN w:val="0"/>
        <w:adjustRightInd w:val="0"/>
        <w:spacing w:after="120"/>
        <w:jc w:val="both"/>
        <w:rPr>
          <w:rFonts w:cstheme="minorHAnsi"/>
          <w:sz w:val="20"/>
          <w:szCs w:val="20"/>
          <w:lang w:val="en-GB"/>
        </w:rPr>
      </w:pPr>
      <w:r w:rsidRPr="00AA2015">
        <w:rPr>
          <w:rFonts w:cstheme="minorHAnsi"/>
          <w:sz w:val="20"/>
          <w:szCs w:val="20"/>
          <w:lang w:val="en-GB"/>
        </w:rPr>
        <w:t xml:space="preserve">Number of full years at the date of interview. Corresponds to </w:t>
      </w:r>
      <w:r w:rsidRPr="00AA2015">
        <w:rPr>
          <w:rFonts w:cstheme="minorHAnsi"/>
          <w:i/>
          <w:sz w:val="20"/>
          <w:szCs w:val="20"/>
          <w:lang w:val="en-GB"/>
        </w:rPr>
        <w:t>yborn</w:t>
      </w:r>
      <w:r w:rsidRPr="00AA2015">
        <w:rPr>
          <w:rFonts w:cstheme="minorHAnsi"/>
          <w:sz w:val="20"/>
          <w:szCs w:val="20"/>
          <w:lang w:val="en-GB"/>
        </w:rPr>
        <w:t>.</w:t>
      </w:r>
    </w:p>
    <w:p w14:paraId="6F07485B" w14:textId="5DFA2E29" w:rsidR="00A31BD8" w:rsidRPr="00AA2015" w:rsidRDefault="00A31BD8" w:rsidP="00A31BD8">
      <w:pPr>
        <w:spacing w:after="120"/>
        <w:jc w:val="both"/>
        <w:rPr>
          <w:rFonts w:cstheme="minorHAnsi"/>
          <w:sz w:val="20"/>
          <w:szCs w:val="20"/>
          <w:lang w:val="en-GB"/>
        </w:rPr>
      </w:pPr>
      <w:r w:rsidRPr="00AA2015">
        <w:rPr>
          <w:rFonts w:cstheme="minorHAnsi"/>
          <w:sz w:val="20"/>
          <w:szCs w:val="20"/>
          <w:lang w:val="en-GB"/>
        </w:rPr>
        <w:t xml:space="preserve">Variable was corrected for US, UK, SWT in several ways: </w:t>
      </w:r>
    </w:p>
    <w:p w14:paraId="056FB828" w14:textId="77777777" w:rsidR="00A31BD8" w:rsidRPr="00AA2015" w:rsidRDefault="00A31BD8" w:rsidP="00A31BD8">
      <w:pPr>
        <w:pStyle w:val="ListParagraph"/>
        <w:numPr>
          <w:ilvl w:val="0"/>
          <w:numId w:val="5"/>
        </w:numPr>
        <w:spacing w:after="120" w:line="276" w:lineRule="auto"/>
        <w:jc w:val="both"/>
        <w:rPr>
          <w:rFonts w:cstheme="minorHAnsi"/>
          <w:sz w:val="20"/>
          <w:szCs w:val="20"/>
        </w:rPr>
      </w:pPr>
      <w:r w:rsidRPr="00AA2015">
        <w:rPr>
          <w:rFonts w:cstheme="minorHAnsi"/>
          <w:sz w:val="20"/>
          <w:szCs w:val="20"/>
        </w:rPr>
        <w:t xml:space="preserve">based on </w:t>
      </w:r>
      <w:r w:rsidRPr="00AA2015">
        <w:rPr>
          <w:rFonts w:cstheme="minorHAnsi"/>
          <w:i/>
          <w:iCs/>
          <w:sz w:val="20"/>
          <w:szCs w:val="20"/>
        </w:rPr>
        <w:t>yborn</w:t>
      </w:r>
      <w:r w:rsidRPr="00AA2015">
        <w:rPr>
          <w:rFonts w:cstheme="minorHAnsi"/>
          <w:sz w:val="20"/>
          <w:szCs w:val="20"/>
        </w:rPr>
        <w:t xml:space="preserve"> if </w:t>
      </w:r>
      <w:r w:rsidRPr="00AA2015">
        <w:rPr>
          <w:rFonts w:cstheme="minorHAnsi"/>
          <w:i/>
          <w:sz w:val="20"/>
          <w:szCs w:val="20"/>
        </w:rPr>
        <w:t xml:space="preserve">yborn </w:t>
      </w:r>
      <w:r w:rsidRPr="00AA2015">
        <w:rPr>
          <w:rFonts w:cstheme="minorHAnsi"/>
          <w:sz w:val="20"/>
          <w:szCs w:val="20"/>
        </w:rPr>
        <w:t xml:space="preserve">was corrected, </w:t>
      </w:r>
    </w:p>
    <w:p w14:paraId="29F89BFE" w14:textId="77777777" w:rsidR="00A31BD8" w:rsidRPr="00AA2015" w:rsidRDefault="00A31BD8" w:rsidP="00A31BD8">
      <w:pPr>
        <w:pStyle w:val="ListParagraph"/>
        <w:numPr>
          <w:ilvl w:val="0"/>
          <w:numId w:val="5"/>
        </w:numPr>
        <w:spacing w:after="120" w:line="276" w:lineRule="auto"/>
        <w:jc w:val="both"/>
        <w:rPr>
          <w:rFonts w:cstheme="minorHAnsi"/>
          <w:sz w:val="20"/>
          <w:szCs w:val="20"/>
        </w:rPr>
      </w:pPr>
      <w:r w:rsidRPr="00AA2015">
        <w:rPr>
          <w:rFonts w:cstheme="minorHAnsi"/>
          <w:sz w:val="20"/>
          <w:szCs w:val="20"/>
        </w:rPr>
        <w:t xml:space="preserve">missing values were filled across waves, </w:t>
      </w:r>
    </w:p>
    <w:p w14:paraId="4185215C" w14:textId="77777777" w:rsidR="00A31BD8" w:rsidRPr="00AA2015" w:rsidRDefault="00A31BD8" w:rsidP="00A31BD8">
      <w:pPr>
        <w:pStyle w:val="ListParagraph"/>
        <w:numPr>
          <w:ilvl w:val="0"/>
          <w:numId w:val="5"/>
        </w:numPr>
        <w:spacing w:after="120" w:line="276" w:lineRule="auto"/>
        <w:jc w:val="both"/>
        <w:rPr>
          <w:rFonts w:cstheme="minorHAnsi"/>
          <w:sz w:val="20"/>
          <w:szCs w:val="20"/>
        </w:rPr>
      </w:pPr>
      <w:r w:rsidRPr="00AA2015">
        <w:rPr>
          <w:rFonts w:cstheme="minorHAnsi"/>
          <w:sz w:val="20"/>
          <w:szCs w:val="20"/>
        </w:rPr>
        <w:t xml:space="preserve">inconsistent values of age (e.g. jumps, non-incremental increases) were corrected based on </w:t>
      </w:r>
      <w:r w:rsidRPr="00AA2015">
        <w:rPr>
          <w:rFonts w:cstheme="minorHAnsi"/>
          <w:i/>
          <w:iCs/>
          <w:sz w:val="20"/>
          <w:szCs w:val="20"/>
        </w:rPr>
        <w:t xml:space="preserve">yborn. </w:t>
      </w:r>
      <w:r w:rsidRPr="00AA2015">
        <w:rPr>
          <w:rFonts w:cstheme="minorHAnsi"/>
          <w:iCs/>
          <w:sz w:val="20"/>
          <w:szCs w:val="20"/>
        </w:rPr>
        <w:t xml:space="preserve">This correction was done only for cases where difference between </w:t>
      </w:r>
      <w:r w:rsidRPr="00AA2015">
        <w:rPr>
          <w:rFonts w:cstheme="minorHAnsi"/>
          <w:i/>
          <w:iCs/>
          <w:sz w:val="20"/>
          <w:szCs w:val="20"/>
        </w:rPr>
        <w:t xml:space="preserve">age </w:t>
      </w:r>
      <w:r w:rsidRPr="00AA2015">
        <w:rPr>
          <w:rFonts w:cstheme="minorHAnsi"/>
          <w:iCs/>
          <w:sz w:val="20"/>
          <w:szCs w:val="20"/>
        </w:rPr>
        <w:t xml:space="preserve">and </w:t>
      </w:r>
      <w:r w:rsidRPr="00AA2015">
        <w:rPr>
          <w:rFonts w:cstheme="minorHAnsi"/>
          <w:i/>
          <w:iCs/>
          <w:sz w:val="20"/>
          <w:szCs w:val="20"/>
        </w:rPr>
        <w:t xml:space="preserve">yborn </w:t>
      </w:r>
      <w:r w:rsidRPr="00AA2015">
        <w:rPr>
          <w:rFonts w:cstheme="minorHAnsi"/>
          <w:iCs/>
          <w:sz w:val="20"/>
          <w:szCs w:val="20"/>
        </w:rPr>
        <w:t>was larger than 1</w:t>
      </w:r>
      <w:r w:rsidRPr="00AA2015">
        <w:rPr>
          <w:rFonts w:cstheme="minorHAnsi"/>
          <w:sz w:val="20"/>
          <w:szCs w:val="20"/>
        </w:rPr>
        <w:t xml:space="preserve">. If the difference was 1 or -1, the value was left unchanged (such as situation can occur when respondent the time between two consecutive interviews was shorter than 12 months). </w:t>
      </w:r>
    </w:p>
    <w:p w14:paraId="2B5DA834" w14:textId="77777777" w:rsidR="00A31BD8" w:rsidRPr="00AA2015" w:rsidRDefault="00A31BD8" w:rsidP="00A31BD8">
      <w:pPr>
        <w:spacing w:after="120"/>
        <w:jc w:val="both"/>
        <w:rPr>
          <w:rFonts w:cstheme="minorHAnsi"/>
          <w:sz w:val="20"/>
          <w:szCs w:val="20"/>
          <w:lang w:val="en-GB"/>
        </w:rPr>
      </w:pPr>
      <w:r w:rsidRPr="00AA2015">
        <w:rPr>
          <w:rFonts w:cstheme="minorHAnsi"/>
          <w:sz w:val="20"/>
          <w:szCs w:val="20"/>
          <w:lang w:val="en-GB"/>
        </w:rPr>
        <w:t>However, there are still respondents with repeated values of age (e.g. age 27 in 2011 and 2012). If required, users can also solve this problem in several ways:</w:t>
      </w:r>
    </w:p>
    <w:p w14:paraId="430AAE4E" w14:textId="77777777" w:rsidR="00A31BD8" w:rsidRPr="00AA2015" w:rsidRDefault="00A31BD8" w:rsidP="00A31BD8">
      <w:pPr>
        <w:pStyle w:val="ListParagraph"/>
        <w:numPr>
          <w:ilvl w:val="0"/>
          <w:numId w:val="6"/>
        </w:numPr>
        <w:spacing w:after="120" w:line="276" w:lineRule="auto"/>
        <w:jc w:val="both"/>
        <w:rPr>
          <w:rFonts w:cstheme="minorHAnsi"/>
          <w:sz w:val="20"/>
          <w:szCs w:val="20"/>
        </w:rPr>
      </w:pPr>
      <w:r w:rsidRPr="00AA2015">
        <w:rPr>
          <w:rFonts w:cstheme="minorHAnsi"/>
          <w:sz w:val="20"/>
          <w:szCs w:val="20"/>
        </w:rPr>
        <w:t>based on calendar years (which still leaves some repeated values if two interviews were the same year):</w:t>
      </w:r>
    </w:p>
    <w:p w14:paraId="0BCDB0E5" w14:textId="77777777" w:rsidR="00A31BD8" w:rsidRPr="00AA2015" w:rsidRDefault="00A31BD8" w:rsidP="00A31BD8">
      <w:pPr>
        <w:spacing w:after="120"/>
        <w:ind w:firstLine="720"/>
        <w:jc w:val="both"/>
        <w:rPr>
          <w:rFonts w:ascii="Consolas" w:hAnsi="Consolas"/>
          <w:color w:val="156082" w:themeColor="accent1"/>
          <w:sz w:val="18"/>
          <w:szCs w:val="20"/>
          <w:lang w:val="en-GB"/>
        </w:rPr>
      </w:pPr>
      <w:r w:rsidRPr="00AA2015">
        <w:rPr>
          <w:rFonts w:ascii="Consolas" w:hAnsi="Consolas"/>
          <w:color w:val="156082" w:themeColor="accent1"/>
          <w:sz w:val="18"/>
          <w:szCs w:val="20"/>
          <w:lang w:val="en-GB"/>
        </w:rPr>
        <w:t>gen age_2= intyear - yborn if yborn&gt;1000 &amp; yborn&lt;.</w:t>
      </w:r>
    </w:p>
    <w:p w14:paraId="6D07EA66" w14:textId="77777777" w:rsidR="00A31BD8" w:rsidRPr="00AA2015" w:rsidRDefault="00A31BD8" w:rsidP="00A31BD8">
      <w:pPr>
        <w:pStyle w:val="ListParagraph"/>
        <w:numPr>
          <w:ilvl w:val="0"/>
          <w:numId w:val="6"/>
        </w:numPr>
        <w:spacing w:after="120" w:line="276" w:lineRule="auto"/>
        <w:jc w:val="both"/>
        <w:rPr>
          <w:rFonts w:cstheme="minorHAnsi"/>
          <w:sz w:val="20"/>
          <w:szCs w:val="20"/>
        </w:rPr>
      </w:pPr>
      <w:r w:rsidRPr="00AA2015">
        <w:rPr>
          <w:rFonts w:cstheme="minorHAnsi"/>
          <w:sz w:val="20"/>
          <w:szCs w:val="20"/>
        </w:rPr>
        <w:t>and/or add 0.5 to the second repeated value (or subtract from the first repeated value), e.g.:</w:t>
      </w:r>
    </w:p>
    <w:p w14:paraId="63B84782" w14:textId="77777777" w:rsidR="00A31BD8" w:rsidRPr="00AA2015" w:rsidRDefault="00A31BD8" w:rsidP="00A31BD8">
      <w:pPr>
        <w:spacing w:after="0"/>
        <w:ind w:firstLine="720"/>
        <w:jc w:val="both"/>
        <w:rPr>
          <w:rFonts w:ascii="Consolas" w:hAnsi="Consolas"/>
          <w:color w:val="156082" w:themeColor="accent1"/>
          <w:sz w:val="18"/>
          <w:szCs w:val="20"/>
          <w:lang w:val="en-GB"/>
        </w:rPr>
      </w:pPr>
      <w:r w:rsidRPr="00AA2015">
        <w:rPr>
          <w:rFonts w:ascii="Consolas" w:hAnsi="Consolas"/>
          <w:color w:val="156082" w:themeColor="accent1"/>
          <w:sz w:val="18"/>
          <w:szCs w:val="20"/>
          <w:lang w:val="en-GB"/>
        </w:rPr>
        <w:t>gen age_3 = age</w:t>
      </w:r>
      <w:r w:rsidRPr="00AA2015">
        <w:rPr>
          <w:rFonts w:ascii="Consolas" w:hAnsi="Consolas"/>
          <w:color w:val="156082" w:themeColor="accent1"/>
          <w:sz w:val="18"/>
          <w:szCs w:val="20"/>
          <w:lang w:val="en-GB"/>
        </w:rPr>
        <w:tab/>
      </w:r>
    </w:p>
    <w:p w14:paraId="2F9C3B31" w14:textId="77777777" w:rsidR="00A31BD8" w:rsidRPr="00AA2015" w:rsidRDefault="00A31BD8" w:rsidP="00A31BD8">
      <w:pPr>
        <w:spacing w:after="120"/>
        <w:ind w:firstLine="720"/>
        <w:jc w:val="both"/>
        <w:rPr>
          <w:rFonts w:ascii="Consolas" w:hAnsi="Consolas"/>
          <w:color w:val="156082" w:themeColor="accent1"/>
          <w:sz w:val="18"/>
          <w:szCs w:val="20"/>
          <w:lang w:val="en-GB"/>
        </w:rPr>
      </w:pPr>
      <w:r w:rsidRPr="00AA2015">
        <w:rPr>
          <w:rFonts w:ascii="Consolas" w:hAnsi="Consolas"/>
          <w:color w:val="156082" w:themeColor="accent1"/>
          <w:sz w:val="18"/>
          <w:szCs w:val="20"/>
          <w:lang w:val="en-GB"/>
        </w:rPr>
        <w:t>bysort pid (wave): replace age_3 = age_3 + 0.5  if age_3==age_3[_n-1]</w:t>
      </w:r>
    </w:p>
    <w:p w14:paraId="17978F09" w14:textId="77777777" w:rsidR="00A31BD8" w:rsidRPr="00AA2015" w:rsidRDefault="00A31BD8" w:rsidP="00A31BD8">
      <w:pPr>
        <w:pStyle w:val="ListParagraph"/>
        <w:numPr>
          <w:ilvl w:val="0"/>
          <w:numId w:val="6"/>
        </w:numPr>
        <w:spacing w:after="120" w:line="276" w:lineRule="auto"/>
        <w:jc w:val="both"/>
        <w:rPr>
          <w:rFonts w:cstheme="minorHAnsi"/>
          <w:sz w:val="20"/>
          <w:szCs w:val="20"/>
        </w:rPr>
      </w:pPr>
      <w:r w:rsidRPr="00AA2015">
        <w:rPr>
          <w:rFonts w:cstheme="minorHAnsi"/>
          <w:sz w:val="20"/>
          <w:szCs w:val="20"/>
        </w:rPr>
        <w:t xml:space="preserve">or generate age based either on either </w:t>
      </w:r>
      <w:r w:rsidRPr="00AA2015">
        <w:rPr>
          <w:rFonts w:cstheme="minorHAnsi"/>
          <w:i/>
          <w:sz w:val="20"/>
          <w:szCs w:val="20"/>
        </w:rPr>
        <w:t>intyear</w:t>
      </w:r>
      <w:r w:rsidRPr="00AA2015">
        <w:rPr>
          <w:rFonts w:cstheme="minorHAnsi"/>
          <w:sz w:val="20"/>
          <w:szCs w:val="20"/>
        </w:rPr>
        <w:t xml:space="preserve"> or </w:t>
      </w:r>
      <w:r w:rsidRPr="00AA2015">
        <w:rPr>
          <w:rFonts w:cstheme="minorHAnsi"/>
          <w:i/>
          <w:sz w:val="20"/>
          <w:szCs w:val="20"/>
        </w:rPr>
        <w:t>wavey</w:t>
      </w:r>
      <w:r w:rsidRPr="00AA2015">
        <w:rPr>
          <w:rFonts w:cstheme="minorHAnsi"/>
          <w:sz w:val="20"/>
          <w:szCs w:val="20"/>
        </w:rPr>
        <w:t xml:space="preserve"> depending on which method brings non-repeating values, e.g.:</w:t>
      </w:r>
    </w:p>
    <w:p w14:paraId="2C5703A5" w14:textId="77777777" w:rsidR="00A31BD8" w:rsidRPr="00AA2015" w:rsidRDefault="00A31BD8" w:rsidP="00A31BD8">
      <w:pPr>
        <w:spacing w:after="0"/>
        <w:ind w:firstLine="720"/>
        <w:jc w:val="both"/>
        <w:rPr>
          <w:rFonts w:ascii="Consolas" w:hAnsi="Consolas"/>
          <w:color w:val="156082" w:themeColor="accent1"/>
          <w:sz w:val="18"/>
          <w:szCs w:val="20"/>
          <w:lang w:val="en-GB"/>
        </w:rPr>
      </w:pPr>
      <w:r w:rsidRPr="00AA2015">
        <w:rPr>
          <w:rFonts w:ascii="Consolas" w:hAnsi="Consolas"/>
          <w:color w:val="156082" w:themeColor="accent1"/>
          <w:sz w:val="18"/>
          <w:szCs w:val="20"/>
          <w:lang w:val="en-GB"/>
        </w:rPr>
        <w:t>bysort pid (wave): gen err=1 if age_2==age_2[_n-1]</w:t>
      </w:r>
    </w:p>
    <w:p w14:paraId="21338D56" w14:textId="77777777" w:rsidR="00A31BD8" w:rsidRPr="00AA2015" w:rsidRDefault="00A31BD8" w:rsidP="00A31BD8">
      <w:pPr>
        <w:spacing w:after="0"/>
        <w:ind w:firstLine="720"/>
        <w:jc w:val="both"/>
        <w:rPr>
          <w:rFonts w:ascii="Consolas" w:hAnsi="Consolas"/>
          <w:color w:val="156082" w:themeColor="accent1"/>
          <w:sz w:val="18"/>
          <w:szCs w:val="20"/>
          <w:lang w:val="en-GB"/>
        </w:rPr>
      </w:pPr>
      <w:r w:rsidRPr="00AA2015">
        <w:rPr>
          <w:rFonts w:ascii="Consolas" w:hAnsi="Consolas"/>
          <w:color w:val="156082" w:themeColor="accent1"/>
          <w:sz w:val="18"/>
          <w:szCs w:val="20"/>
          <w:lang w:val="en-GB"/>
        </w:rPr>
        <w:t>bysort pid : egen errx=max(err)</w:t>
      </w:r>
    </w:p>
    <w:p w14:paraId="51C1DF27" w14:textId="77777777" w:rsidR="00A31BD8" w:rsidRPr="00AA2015" w:rsidRDefault="00A31BD8" w:rsidP="00A31BD8">
      <w:pPr>
        <w:spacing w:after="0"/>
        <w:ind w:firstLine="720"/>
        <w:jc w:val="both"/>
        <w:rPr>
          <w:rFonts w:ascii="Consolas" w:hAnsi="Consolas"/>
          <w:color w:val="156082" w:themeColor="accent1"/>
          <w:sz w:val="18"/>
          <w:szCs w:val="20"/>
          <w:lang w:val="en-GB"/>
        </w:rPr>
      </w:pPr>
      <w:r w:rsidRPr="00AA2015">
        <w:rPr>
          <w:rFonts w:ascii="Consolas" w:hAnsi="Consolas"/>
          <w:color w:val="156082" w:themeColor="accent1"/>
          <w:sz w:val="18"/>
          <w:szCs w:val="20"/>
          <w:lang w:val="en-GB"/>
        </w:rPr>
        <w:t>gen age_4 = age_2</w:t>
      </w:r>
    </w:p>
    <w:p w14:paraId="159ABCE1" w14:textId="77777777" w:rsidR="00A31BD8" w:rsidRPr="00AA2015" w:rsidRDefault="00A31BD8" w:rsidP="00A31BD8">
      <w:pPr>
        <w:spacing w:after="0"/>
        <w:ind w:firstLine="720"/>
        <w:jc w:val="both"/>
        <w:rPr>
          <w:rFonts w:ascii="Consolas" w:hAnsi="Consolas"/>
          <w:color w:val="156082" w:themeColor="accent1"/>
          <w:sz w:val="18"/>
          <w:szCs w:val="20"/>
          <w:lang w:val="en-GB"/>
        </w:rPr>
      </w:pPr>
      <w:r w:rsidRPr="00AA2015">
        <w:rPr>
          <w:rFonts w:ascii="Consolas" w:hAnsi="Consolas"/>
          <w:color w:val="156082" w:themeColor="accent1"/>
          <w:sz w:val="18"/>
          <w:szCs w:val="20"/>
          <w:lang w:val="en-GB"/>
        </w:rPr>
        <w:t>replace age_4 = wavey - yborn if errx==1</w:t>
      </w:r>
    </w:p>
    <w:p w14:paraId="1585AB6D" w14:textId="77777777" w:rsidR="00A31BD8" w:rsidRDefault="00A31BD8"/>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6B6F" w14:textId="77777777">
        <w:tc>
          <w:tcPr>
            <w:tcW w:w="9360" w:type="dxa"/>
          </w:tcPr>
          <w:p w14:paraId="717D6B6E" w14:textId="77777777" w:rsidR="00AC1205" w:rsidRDefault="00000000">
            <w:r>
              <w:rPr>
                <w:rFonts w:ascii="Consolas" w:eastAsia="Consolas" w:hAnsi="Consolas" w:cs="Consolas"/>
                <w:b/>
                <w:sz w:val="18"/>
              </w:rPr>
              <w:t xml:space="preserve">       Name: </w:t>
            </w:r>
            <w:r>
              <w:rPr>
                <w:rFonts w:ascii="Consolas" w:eastAsia="Consolas" w:hAnsi="Consolas" w:cs="Consolas"/>
                <w:sz w:val="18"/>
              </w:rPr>
              <w:t>age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Age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47.03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17.58          </w:t>
            </w:r>
          </w:p>
        </w:tc>
      </w:tr>
    </w:tbl>
    <w:p w14:paraId="717D6B70" w14:textId="77777777" w:rsidR="00AC1205" w:rsidRDefault="00AC1205"/>
    <w:tbl>
      <w:tblPr>
        <w:tblW w:w="4593" w:type="dxa"/>
        <w:jc w:val="center"/>
        <w:tblBorders>
          <w:top w:val="single" w:sz="4" w:space="0" w:color="BFBFBF" w:themeColor="background1" w:themeShade="BF"/>
          <w:insideH w:val="single" w:sz="4" w:space="0" w:color="BFBFBF" w:themeColor="background1" w:themeShade="BF"/>
        </w:tblBorders>
        <w:tblCellMar>
          <w:left w:w="70" w:type="dxa"/>
          <w:right w:w="70" w:type="dxa"/>
        </w:tblCellMar>
        <w:tblLook w:val="04A0" w:firstRow="1" w:lastRow="0" w:firstColumn="1" w:lastColumn="0" w:noHBand="0" w:noVBand="1"/>
      </w:tblPr>
      <w:tblGrid>
        <w:gridCol w:w="1531"/>
        <w:gridCol w:w="1531"/>
        <w:gridCol w:w="1531"/>
      </w:tblGrid>
      <w:tr w:rsidR="00AD6729" w:rsidRPr="007F6C7C" w14:paraId="1F0C15DD" w14:textId="77777777" w:rsidTr="00882051">
        <w:trPr>
          <w:trHeight w:val="57"/>
          <w:jc w:val="center"/>
        </w:trPr>
        <w:tc>
          <w:tcPr>
            <w:tcW w:w="1531" w:type="dxa"/>
            <w:tcBorders>
              <w:top w:val="single" w:sz="4" w:space="0" w:color="000000" w:themeColor="text1"/>
              <w:bottom w:val="single" w:sz="4" w:space="0" w:color="000000" w:themeColor="text1"/>
            </w:tcBorders>
            <w:shd w:val="clear" w:color="auto" w:fill="auto"/>
            <w:noWrap/>
            <w:vAlign w:val="center"/>
            <w:hideMark/>
          </w:tcPr>
          <w:p w14:paraId="4ED99C2B" w14:textId="56FBB5CE" w:rsidR="00AD6729" w:rsidRPr="007F6C7C" w:rsidRDefault="00AD6729" w:rsidP="00882051">
            <w:pPr>
              <w:spacing w:after="0" w:line="240" w:lineRule="auto"/>
              <w:rPr>
                <w:rFonts w:ascii="Consolas" w:eastAsia="Times New Roman" w:hAnsi="Consolas" w:cs="Times New Roman"/>
                <w:color w:val="000000"/>
                <w:sz w:val="16"/>
                <w:szCs w:val="16"/>
                <w:lang w:val="nl-NL" w:eastAsia="nl-NL"/>
              </w:rPr>
            </w:pPr>
            <w:r w:rsidRPr="00AA2015">
              <w:rPr>
                <w:rFonts w:ascii="Consolas" w:eastAsia="Consolas" w:hAnsi="Consolas" w:cs="Consolas"/>
                <w:b/>
                <w:sz w:val="16"/>
                <w:szCs w:val="16"/>
                <w:lang w:val="en-GB"/>
              </w:rPr>
              <w:t>Value</w:t>
            </w:r>
          </w:p>
        </w:tc>
        <w:tc>
          <w:tcPr>
            <w:tcW w:w="1531" w:type="dxa"/>
            <w:tcBorders>
              <w:top w:val="single" w:sz="4" w:space="0" w:color="000000" w:themeColor="text1"/>
              <w:bottom w:val="single" w:sz="4" w:space="0" w:color="000000" w:themeColor="text1"/>
            </w:tcBorders>
            <w:shd w:val="clear" w:color="auto" w:fill="auto"/>
            <w:noWrap/>
            <w:vAlign w:val="center"/>
            <w:hideMark/>
          </w:tcPr>
          <w:p w14:paraId="0D490F37" w14:textId="270A2070" w:rsidR="00AD6729" w:rsidRPr="007F6C7C" w:rsidRDefault="00AD6729" w:rsidP="00882051">
            <w:pPr>
              <w:spacing w:after="0" w:line="240" w:lineRule="auto"/>
              <w:rPr>
                <w:rFonts w:ascii="Consolas" w:eastAsia="Times New Roman" w:hAnsi="Consolas" w:cs="Times New Roman"/>
                <w:color w:val="000000"/>
                <w:sz w:val="16"/>
                <w:szCs w:val="16"/>
                <w:lang w:val="nl-NL" w:eastAsia="nl-NL"/>
              </w:rPr>
            </w:pPr>
            <w:r w:rsidRPr="00AA2015">
              <w:rPr>
                <w:rFonts w:ascii="Consolas" w:eastAsia="Consolas" w:hAnsi="Consolas" w:cs="Consolas"/>
                <w:b/>
                <w:sz w:val="16"/>
                <w:szCs w:val="16"/>
                <w:lang w:val="en-GB"/>
              </w:rPr>
              <w:t>Freq.</w:t>
            </w:r>
          </w:p>
        </w:tc>
        <w:tc>
          <w:tcPr>
            <w:tcW w:w="1531" w:type="dxa"/>
            <w:tcBorders>
              <w:top w:val="single" w:sz="4" w:space="0" w:color="000000" w:themeColor="text1"/>
              <w:bottom w:val="single" w:sz="4" w:space="0" w:color="000000" w:themeColor="text1"/>
            </w:tcBorders>
            <w:shd w:val="clear" w:color="auto" w:fill="auto"/>
            <w:noWrap/>
            <w:vAlign w:val="center"/>
            <w:hideMark/>
          </w:tcPr>
          <w:p w14:paraId="46D9728B" w14:textId="58F78412" w:rsidR="00AD6729" w:rsidRPr="007F6C7C" w:rsidRDefault="00AD6729" w:rsidP="00882051">
            <w:pPr>
              <w:spacing w:after="0" w:line="240" w:lineRule="auto"/>
              <w:rPr>
                <w:rFonts w:ascii="Consolas" w:eastAsia="Times New Roman" w:hAnsi="Consolas" w:cs="Times New Roman"/>
                <w:color w:val="000000"/>
                <w:sz w:val="16"/>
                <w:szCs w:val="16"/>
                <w:lang w:val="nl-NL" w:eastAsia="nl-NL"/>
              </w:rPr>
            </w:pPr>
            <w:r w:rsidRPr="00AA2015">
              <w:rPr>
                <w:rFonts w:ascii="Consolas" w:eastAsia="Consolas" w:hAnsi="Consolas" w:cs="Consolas"/>
                <w:b/>
                <w:sz w:val="16"/>
                <w:szCs w:val="16"/>
                <w:lang w:val="en-GB"/>
              </w:rPr>
              <w:t>Percent.</w:t>
            </w:r>
          </w:p>
        </w:tc>
      </w:tr>
      <w:tr w:rsidR="00882051" w:rsidRPr="007F6C7C" w14:paraId="420303BB" w14:textId="77777777" w:rsidTr="00882051">
        <w:trPr>
          <w:trHeight w:val="57"/>
          <w:jc w:val="center"/>
        </w:trPr>
        <w:tc>
          <w:tcPr>
            <w:tcW w:w="1531" w:type="dxa"/>
            <w:tcBorders>
              <w:top w:val="single" w:sz="4" w:space="0" w:color="000000" w:themeColor="text1"/>
            </w:tcBorders>
            <w:shd w:val="clear" w:color="auto" w:fill="auto"/>
            <w:noWrap/>
            <w:vAlign w:val="center"/>
            <w:hideMark/>
          </w:tcPr>
          <w:p w14:paraId="2DAF912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18</w:t>
            </w:r>
          </w:p>
        </w:tc>
        <w:tc>
          <w:tcPr>
            <w:tcW w:w="1531" w:type="dxa"/>
            <w:tcBorders>
              <w:top w:val="single" w:sz="4" w:space="0" w:color="000000" w:themeColor="text1"/>
            </w:tcBorders>
            <w:shd w:val="clear" w:color="auto" w:fill="auto"/>
            <w:noWrap/>
            <w:vAlign w:val="center"/>
            <w:hideMark/>
          </w:tcPr>
          <w:p w14:paraId="4361800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43,626</w:t>
            </w:r>
          </w:p>
        </w:tc>
        <w:tc>
          <w:tcPr>
            <w:tcW w:w="1531" w:type="dxa"/>
            <w:tcBorders>
              <w:top w:val="single" w:sz="4" w:space="0" w:color="000000" w:themeColor="text1"/>
            </w:tcBorders>
            <w:shd w:val="clear" w:color="auto" w:fill="auto"/>
            <w:noWrap/>
            <w:vAlign w:val="center"/>
            <w:hideMark/>
          </w:tcPr>
          <w:p w14:paraId="0E788E9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1.41</w:t>
            </w:r>
          </w:p>
        </w:tc>
      </w:tr>
      <w:tr w:rsidR="00882051" w:rsidRPr="007F6C7C" w14:paraId="651B032E" w14:textId="77777777" w:rsidTr="00882051">
        <w:trPr>
          <w:trHeight w:val="57"/>
          <w:jc w:val="center"/>
        </w:trPr>
        <w:tc>
          <w:tcPr>
            <w:tcW w:w="1531" w:type="dxa"/>
            <w:shd w:val="clear" w:color="auto" w:fill="auto"/>
            <w:noWrap/>
            <w:vAlign w:val="center"/>
            <w:hideMark/>
          </w:tcPr>
          <w:p w14:paraId="08B304B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w:t>
            </w:r>
          </w:p>
        </w:tc>
        <w:tc>
          <w:tcPr>
            <w:tcW w:w="1531" w:type="dxa"/>
            <w:shd w:val="clear" w:color="auto" w:fill="auto"/>
            <w:noWrap/>
            <w:vAlign w:val="center"/>
            <w:hideMark/>
          </w:tcPr>
          <w:p w14:paraId="56C8838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44,404</w:t>
            </w:r>
          </w:p>
        </w:tc>
        <w:tc>
          <w:tcPr>
            <w:tcW w:w="1531" w:type="dxa"/>
            <w:shd w:val="clear" w:color="auto" w:fill="auto"/>
            <w:noWrap/>
            <w:vAlign w:val="center"/>
            <w:hideMark/>
          </w:tcPr>
          <w:p w14:paraId="656B6BF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1.44</w:t>
            </w:r>
          </w:p>
        </w:tc>
      </w:tr>
      <w:tr w:rsidR="00882051" w:rsidRPr="007F6C7C" w14:paraId="6D29296B" w14:textId="77777777" w:rsidTr="00882051">
        <w:trPr>
          <w:trHeight w:val="57"/>
          <w:jc w:val="center"/>
        </w:trPr>
        <w:tc>
          <w:tcPr>
            <w:tcW w:w="1531" w:type="dxa"/>
            <w:shd w:val="clear" w:color="auto" w:fill="auto"/>
            <w:noWrap/>
            <w:vAlign w:val="center"/>
            <w:hideMark/>
          </w:tcPr>
          <w:p w14:paraId="5855EAF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20</w:t>
            </w:r>
          </w:p>
        </w:tc>
        <w:tc>
          <w:tcPr>
            <w:tcW w:w="1531" w:type="dxa"/>
            <w:shd w:val="clear" w:color="auto" w:fill="auto"/>
            <w:noWrap/>
            <w:vAlign w:val="center"/>
            <w:hideMark/>
          </w:tcPr>
          <w:p w14:paraId="73246EE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44,573</w:t>
            </w:r>
          </w:p>
        </w:tc>
        <w:tc>
          <w:tcPr>
            <w:tcW w:w="1531" w:type="dxa"/>
            <w:shd w:val="clear" w:color="auto" w:fill="auto"/>
            <w:noWrap/>
            <w:vAlign w:val="center"/>
            <w:hideMark/>
          </w:tcPr>
          <w:p w14:paraId="57BF9E4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1.45</w:t>
            </w:r>
          </w:p>
        </w:tc>
      </w:tr>
      <w:tr w:rsidR="00882051" w:rsidRPr="007F6C7C" w14:paraId="30121048" w14:textId="77777777" w:rsidTr="00882051">
        <w:trPr>
          <w:trHeight w:val="57"/>
          <w:jc w:val="center"/>
        </w:trPr>
        <w:tc>
          <w:tcPr>
            <w:tcW w:w="1531" w:type="dxa"/>
            <w:shd w:val="clear" w:color="auto" w:fill="auto"/>
            <w:noWrap/>
            <w:vAlign w:val="center"/>
            <w:hideMark/>
          </w:tcPr>
          <w:p w14:paraId="5F26DD3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21</w:t>
            </w:r>
          </w:p>
        </w:tc>
        <w:tc>
          <w:tcPr>
            <w:tcW w:w="1531" w:type="dxa"/>
            <w:shd w:val="clear" w:color="auto" w:fill="auto"/>
            <w:noWrap/>
            <w:vAlign w:val="center"/>
            <w:hideMark/>
          </w:tcPr>
          <w:p w14:paraId="71015DD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44,947</w:t>
            </w:r>
          </w:p>
        </w:tc>
        <w:tc>
          <w:tcPr>
            <w:tcW w:w="1531" w:type="dxa"/>
            <w:shd w:val="clear" w:color="auto" w:fill="auto"/>
            <w:noWrap/>
            <w:vAlign w:val="center"/>
            <w:hideMark/>
          </w:tcPr>
          <w:p w14:paraId="5C792F2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1.46</w:t>
            </w:r>
          </w:p>
        </w:tc>
      </w:tr>
      <w:tr w:rsidR="00882051" w:rsidRPr="007F6C7C" w14:paraId="4ABDC550" w14:textId="77777777" w:rsidTr="00882051">
        <w:trPr>
          <w:trHeight w:val="57"/>
          <w:jc w:val="center"/>
        </w:trPr>
        <w:tc>
          <w:tcPr>
            <w:tcW w:w="1531" w:type="dxa"/>
            <w:shd w:val="clear" w:color="auto" w:fill="auto"/>
            <w:noWrap/>
            <w:vAlign w:val="center"/>
            <w:hideMark/>
          </w:tcPr>
          <w:p w14:paraId="4007675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22</w:t>
            </w:r>
          </w:p>
        </w:tc>
        <w:tc>
          <w:tcPr>
            <w:tcW w:w="1531" w:type="dxa"/>
            <w:shd w:val="clear" w:color="auto" w:fill="auto"/>
            <w:noWrap/>
            <w:vAlign w:val="center"/>
            <w:hideMark/>
          </w:tcPr>
          <w:p w14:paraId="7714052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46,517</w:t>
            </w:r>
          </w:p>
        </w:tc>
        <w:tc>
          <w:tcPr>
            <w:tcW w:w="1531" w:type="dxa"/>
            <w:shd w:val="clear" w:color="auto" w:fill="auto"/>
            <w:noWrap/>
            <w:vAlign w:val="center"/>
            <w:hideMark/>
          </w:tcPr>
          <w:p w14:paraId="5616FB9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1.51</w:t>
            </w:r>
          </w:p>
        </w:tc>
      </w:tr>
      <w:tr w:rsidR="00882051" w:rsidRPr="007F6C7C" w14:paraId="30821A31" w14:textId="77777777" w:rsidTr="00882051">
        <w:trPr>
          <w:trHeight w:val="57"/>
          <w:jc w:val="center"/>
        </w:trPr>
        <w:tc>
          <w:tcPr>
            <w:tcW w:w="1531" w:type="dxa"/>
            <w:shd w:val="clear" w:color="auto" w:fill="auto"/>
            <w:noWrap/>
            <w:vAlign w:val="center"/>
            <w:hideMark/>
          </w:tcPr>
          <w:p w14:paraId="6D476D8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23</w:t>
            </w:r>
          </w:p>
        </w:tc>
        <w:tc>
          <w:tcPr>
            <w:tcW w:w="1531" w:type="dxa"/>
            <w:shd w:val="clear" w:color="auto" w:fill="auto"/>
            <w:noWrap/>
            <w:vAlign w:val="center"/>
            <w:hideMark/>
          </w:tcPr>
          <w:p w14:paraId="684170E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48,949</w:t>
            </w:r>
          </w:p>
        </w:tc>
        <w:tc>
          <w:tcPr>
            <w:tcW w:w="1531" w:type="dxa"/>
            <w:shd w:val="clear" w:color="auto" w:fill="auto"/>
            <w:noWrap/>
            <w:vAlign w:val="center"/>
            <w:hideMark/>
          </w:tcPr>
          <w:p w14:paraId="3194B21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1.59</w:t>
            </w:r>
          </w:p>
        </w:tc>
      </w:tr>
      <w:tr w:rsidR="00882051" w:rsidRPr="007F6C7C" w14:paraId="1259E893" w14:textId="77777777" w:rsidTr="00882051">
        <w:trPr>
          <w:trHeight w:val="57"/>
          <w:jc w:val="center"/>
        </w:trPr>
        <w:tc>
          <w:tcPr>
            <w:tcW w:w="1531" w:type="dxa"/>
            <w:shd w:val="clear" w:color="auto" w:fill="auto"/>
            <w:noWrap/>
            <w:vAlign w:val="center"/>
            <w:hideMark/>
          </w:tcPr>
          <w:p w14:paraId="0A3395D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24</w:t>
            </w:r>
          </w:p>
        </w:tc>
        <w:tc>
          <w:tcPr>
            <w:tcW w:w="1531" w:type="dxa"/>
            <w:shd w:val="clear" w:color="auto" w:fill="auto"/>
            <w:noWrap/>
            <w:vAlign w:val="center"/>
            <w:hideMark/>
          </w:tcPr>
          <w:p w14:paraId="7808B40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50,289</w:t>
            </w:r>
          </w:p>
        </w:tc>
        <w:tc>
          <w:tcPr>
            <w:tcW w:w="1531" w:type="dxa"/>
            <w:shd w:val="clear" w:color="auto" w:fill="auto"/>
            <w:noWrap/>
            <w:vAlign w:val="center"/>
            <w:hideMark/>
          </w:tcPr>
          <w:p w14:paraId="00F000C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1.63</w:t>
            </w:r>
          </w:p>
        </w:tc>
      </w:tr>
      <w:tr w:rsidR="00882051" w:rsidRPr="007F6C7C" w14:paraId="684141A1" w14:textId="77777777" w:rsidTr="00882051">
        <w:trPr>
          <w:trHeight w:val="57"/>
          <w:jc w:val="center"/>
        </w:trPr>
        <w:tc>
          <w:tcPr>
            <w:tcW w:w="1531" w:type="dxa"/>
            <w:shd w:val="clear" w:color="auto" w:fill="auto"/>
            <w:noWrap/>
            <w:vAlign w:val="center"/>
            <w:hideMark/>
          </w:tcPr>
          <w:p w14:paraId="1E3BF79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25</w:t>
            </w:r>
          </w:p>
        </w:tc>
        <w:tc>
          <w:tcPr>
            <w:tcW w:w="1531" w:type="dxa"/>
            <w:shd w:val="clear" w:color="auto" w:fill="auto"/>
            <w:noWrap/>
            <w:vAlign w:val="center"/>
            <w:hideMark/>
          </w:tcPr>
          <w:p w14:paraId="7D95427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51,591</w:t>
            </w:r>
          </w:p>
        </w:tc>
        <w:tc>
          <w:tcPr>
            <w:tcW w:w="1531" w:type="dxa"/>
            <w:shd w:val="clear" w:color="auto" w:fill="auto"/>
            <w:noWrap/>
            <w:vAlign w:val="center"/>
            <w:hideMark/>
          </w:tcPr>
          <w:p w14:paraId="6222B33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1.67</w:t>
            </w:r>
          </w:p>
        </w:tc>
      </w:tr>
      <w:tr w:rsidR="00882051" w:rsidRPr="007F6C7C" w14:paraId="5D427CDE" w14:textId="77777777" w:rsidTr="00882051">
        <w:trPr>
          <w:trHeight w:val="57"/>
          <w:jc w:val="center"/>
        </w:trPr>
        <w:tc>
          <w:tcPr>
            <w:tcW w:w="1531" w:type="dxa"/>
            <w:shd w:val="clear" w:color="auto" w:fill="auto"/>
            <w:noWrap/>
            <w:vAlign w:val="center"/>
            <w:hideMark/>
          </w:tcPr>
          <w:p w14:paraId="2A7FADB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26</w:t>
            </w:r>
          </w:p>
        </w:tc>
        <w:tc>
          <w:tcPr>
            <w:tcW w:w="1531" w:type="dxa"/>
            <w:shd w:val="clear" w:color="auto" w:fill="auto"/>
            <w:noWrap/>
            <w:vAlign w:val="center"/>
            <w:hideMark/>
          </w:tcPr>
          <w:p w14:paraId="7F38BC8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52,229</w:t>
            </w:r>
          </w:p>
        </w:tc>
        <w:tc>
          <w:tcPr>
            <w:tcW w:w="1531" w:type="dxa"/>
            <w:shd w:val="clear" w:color="auto" w:fill="auto"/>
            <w:noWrap/>
            <w:vAlign w:val="center"/>
            <w:hideMark/>
          </w:tcPr>
          <w:p w14:paraId="3EA50F2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1.69</w:t>
            </w:r>
          </w:p>
        </w:tc>
      </w:tr>
      <w:tr w:rsidR="00882051" w:rsidRPr="007F6C7C" w14:paraId="7F697B4D" w14:textId="77777777" w:rsidTr="00882051">
        <w:trPr>
          <w:trHeight w:val="57"/>
          <w:jc w:val="center"/>
        </w:trPr>
        <w:tc>
          <w:tcPr>
            <w:tcW w:w="1531" w:type="dxa"/>
            <w:shd w:val="clear" w:color="auto" w:fill="auto"/>
            <w:noWrap/>
            <w:vAlign w:val="center"/>
            <w:hideMark/>
          </w:tcPr>
          <w:p w14:paraId="5ABD319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lastRenderedPageBreak/>
              <w:t>27</w:t>
            </w:r>
          </w:p>
        </w:tc>
        <w:tc>
          <w:tcPr>
            <w:tcW w:w="1531" w:type="dxa"/>
            <w:shd w:val="clear" w:color="auto" w:fill="auto"/>
            <w:noWrap/>
            <w:vAlign w:val="center"/>
            <w:hideMark/>
          </w:tcPr>
          <w:p w14:paraId="2724E2C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53,401</w:t>
            </w:r>
          </w:p>
        </w:tc>
        <w:tc>
          <w:tcPr>
            <w:tcW w:w="1531" w:type="dxa"/>
            <w:shd w:val="clear" w:color="auto" w:fill="auto"/>
            <w:noWrap/>
            <w:vAlign w:val="center"/>
            <w:hideMark/>
          </w:tcPr>
          <w:p w14:paraId="4D1D7DA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1.73</w:t>
            </w:r>
          </w:p>
        </w:tc>
      </w:tr>
      <w:tr w:rsidR="00882051" w:rsidRPr="007F6C7C" w14:paraId="266F3C23" w14:textId="77777777" w:rsidTr="00882051">
        <w:trPr>
          <w:trHeight w:val="57"/>
          <w:jc w:val="center"/>
        </w:trPr>
        <w:tc>
          <w:tcPr>
            <w:tcW w:w="1531" w:type="dxa"/>
            <w:shd w:val="clear" w:color="auto" w:fill="auto"/>
            <w:noWrap/>
            <w:vAlign w:val="center"/>
            <w:hideMark/>
          </w:tcPr>
          <w:p w14:paraId="0CAC35C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28</w:t>
            </w:r>
          </w:p>
        </w:tc>
        <w:tc>
          <w:tcPr>
            <w:tcW w:w="1531" w:type="dxa"/>
            <w:shd w:val="clear" w:color="auto" w:fill="auto"/>
            <w:noWrap/>
            <w:vAlign w:val="center"/>
            <w:hideMark/>
          </w:tcPr>
          <w:p w14:paraId="4598EAF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54,396</w:t>
            </w:r>
          </w:p>
        </w:tc>
        <w:tc>
          <w:tcPr>
            <w:tcW w:w="1531" w:type="dxa"/>
            <w:shd w:val="clear" w:color="auto" w:fill="auto"/>
            <w:noWrap/>
            <w:vAlign w:val="center"/>
            <w:hideMark/>
          </w:tcPr>
          <w:p w14:paraId="167BCCD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1.76</w:t>
            </w:r>
          </w:p>
        </w:tc>
      </w:tr>
      <w:tr w:rsidR="00882051" w:rsidRPr="007F6C7C" w14:paraId="199DDBDF" w14:textId="77777777" w:rsidTr="00882051">
        <w:trPr>
          <w:trHeight w:val="57"/>
          <w:jc w:val="center"/>
        </w:trPr>
        <w:tc>
          <w:tcPr>
            <w:tcW w:w="1531" w:type="dxa"/>
            <w:shd w:val="clear" w:color="auto" w:fill="auto"/>
            <w:noWrap/>
            <w:vAlign w:val="center"/>
            <w:hideMark/>
          </w:tcPr>
          <w:p w14:paraId="1462DC3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29</w:t>
            </w:r>
          </w:p>
        </w:tc>
        <w:tc>
          <w:tcPr>
            <w:tcW w:w="1531" w:type="dxa"/>
            <w:shd w:val="clear" w:color="auto" w:fill="auto"/>
            <w:noWrap/>
            <w:vAlign w:val="center"/>
            <w:hideMark/>
          </w:tcPr>
          <w:p w14:paraId="2FA7DB9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55,362</w:t>
            </w:r>
          </w:p>
        </w:tc>
        <w:tc>
          <w:tcPr>
            <w:tcW w:w="1531" w:type="dxa"/>
            <w:shd w:val="clear" w:color="auto" w:fill="auto"/>
            <w:noWrap/>
            <w:vAlign w:val="center"/>
            <w:hideMark/>
          </w:tcPr>
          <w:p w14:paraId="55A0EC8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1.79</w:t>
            </w:r>
          </w:p>
        </w:tc>
      </w:tr>
      <w:tr w:rsidR="00882051" w:rsidRPr="007F6C7C" w14:paraId="03C8C498" w14:textId="77777777" w:rsidTr="00882051">
        <w:trPr>
          <w:trHeight w:val="57"/>
          <w:jc w:val="center"/>
        </w:trPr>
        <w:tc>
          <w:tcPr>
            <w:tcW w:w="1531" w:type="dxa"/>
            <w:shd w:val="clear" w:color="auto" w:fill="auto"/>
            <w:noWrap/>
            <w:vAlign w:val="center"/>
            <w:hideMark/>
          </w:tcPr>
          <w:p w14:paraId="5808A6A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30</w:t>
            </w:r>
          </w:p>
        </w:tc>
        <w:tc>
          <w:tcPr>
            <w:tcW w:w="1531" w:type="dxa"/>
            <w:shd w:val="clear" w:color="auto" w:fill="auto"/>
            <w:noWrap/>
            <w:vAlign w:val="center"/>
            <w:hideMark/>
          </w:tcPr>
          <w:p w14:paraId="5EEED1D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56,485</w:t>
            </w:r>
          </w:p>
        </w:tc>
        <w:tc>
          <w:tcPr>
            <w:tcW w:w="1531" w:type="dxa"/>
            <w:shd w:val="clear" w:color="auto" w:fill="auto"/>
            <w:noWrap/>
            <w:vAlign w:val="center"/>
            <w:hideMark/>
          </w:tcPr>
          <w:p w14:paraId="0AF568F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1.83</w:t>
            </w:r>
          </w:p>
        </w:tc>
      </w:tr>
      <w:tr w:rsidR="00882051" w:rsidRPr="007F6C7C" w14:paraId="551D83A8" w14:textId="77777777" w:rsidTr="00882051">
        <w:trPr>
          <w:trHeight w:val="57"/>
          <w:jc w:val="center"/>
        </w:trPr>
        <w:tc>
          <w:tcPr>
            <w:tcW w:w="1531" w:type="dxa"/>
            <w:shd w:val="clear" w:color="auto" w:fill="auto"/>
            <w:noWrap/>
            <w:vAlign w:val="center"/>
            <w:hideMark/>
          </w:tcPr>
          <w:p w14:paraId="482AAE2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31</w:t>
            </w:r>
          </w:p>
        </w:tc>
        <w:tc>
          <w:tcPr>
            <w:tcW w:w="1531" w:type="dxa"/>
            <w:shd w:val="clear" w:color="auto" w:fill="auto"/>
            <w:noWrap/>
            <w:vAlign w:val="center"/>
            <w:hideMark/>
          </w:tcPr>
          <w:p w14:paraId="2868953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57,059</w:t>
            </w:r>
          </w:p>
        </w:tc>
        <w:tc>
          <w:tcPr>
            <w:tcW w:w="1531" w:type="dxa"/>
            <w:shd w:val="clear" w:color="auto" w:fill="auto"/>
            <w:noWrap/>
            <w:vAlign w:val="center"/>
            <w:hideMark/>
          </w:tcPr>
          <w:p w14:paraId="4F323B6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1.85</w:t>
            </w:r>
          </w:p>
        </w:tc>
      </w:tr>
      <w:tr w:rsidR="00882051" w:rsidRPr="007F6C7C" w14:paraId="3EEBB5B2" w14:textId="77777777" w:rsidTr="00882051">
        <w:trPr>
          <w:trHeight w:val="57"/>
          <w:jc w:val="center"/>
        </w:trPr>
        <w:tc>
          <w:tcPr>
            <w:tcW w:w="1531" w:type="dxa"/>
            <w:shd w:val="clear" w:color="auto" w:fill="auto"/>
            <w:noWrap/>
            <w:vAlign w:val="center"/>
            <w:hideMark/>
          </w:tcPr>
          <w:p w14:paraId="6850A86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32</w:t>
            </w:r>
          </w:p>
        </w:tc>
        <w:tc>
          <w:tcPr>
            <w:tcW w:w="1531" w:type="dxa"/>
            <w:shd w:val="clear" w:color="auto" w:fill="auto"/>
            <w:noWrap/>
            <w:vAlign w:val="center"/>
            <w:hideMark/>
          </w:tcPr>
          <w:p w14:paraId="795A937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57,495</w:t>
            </w:r>
          </w:p>
        </w:tc>
        <w:tc>
          <w:tcPr>
            <w:tcW w:w="1531" w:type="dxa"/>
            <w:shd w:val="clear" w:color="auto" w:fill="auto"/>
            <w:noWrap/>
            <w:vAlign w:val="center"/>
            <w:hideMark/>
          </w:tcPr>
          <w:p w14:paraId="22D7768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1.86</w:t>
            </w:r>
          </w:p>
        </w:tc>
      </w:tr>
      <w:tr w:rsidR="00882051" w:rsidRPr="007F6C7C" w14:paraId="54ABBE77" w14:textId="77777777" w:rsidTr="00882051">
        <w:trPr>
          <w:trHeight w:val="57"/>
          <w:jc w:val="center"/>
        </w:trPr>
        <w:tc>
          <w:tcPr>
            <w:tcW w:w="1531" w:type="dxa"/>
            <w:shd w:val="clear" w:color="auto" w:fill="auto"/>
            <w:noWrap/>
            <w:vAlign w:val="center"/>
            <w:hideMark/>
          </w:tcPr>
          <w:p w14:paraId="73A6498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33</w:t>
            </w:r>
          </w:p>
        </w:tc>
        <w:tc>
          <w:tcPr>
            <w:tcW w:w="1531" w:type="dxa"/>
            <w:shd w:val="clear" w:color="auto" w:fill="auto"/>
            <w:noWrap/>
            <w:vAlign w:val="center"/>
            <w:hideMark/>
          </w:tcPr>
          <w:p w14:paraId="4D5F8E0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58,282</w:t>
            </w:r>
          </w:p>
        </w:tc>
        <w:tc>
          <w:tcPr>
            <w:tcW w:w="1531" w:type="dxa"/>
            <w:shd w:val="clear" w:color="auto" w:fill="auto"/>
            <w:noWrap/>
            <w:vAlign w:val="center"/>
            <w:hideMark/>
          </w:tcPr>
          <w:p w14:paraId="65D9194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1.89</w:t>
            </w:r>
          </w:p>
        </w:tc>
      </w:tr>
      <w:tr w:rsidR="00882051" w:rsidRPr="007F6C7C" w14:paraId="433259D1" w14:textId="77777777" w:rsidTr="00882051">
        <w:trPr>
          <w:trHeight w:val="57"/>
          <w:jc w:val="center"/>
        </w:trPr>
        <w:tc>
          <w:tcPr>
            <w:tcW w:w="1531" w:type="dxa"/>
            <w:shd w:val="clear" w:color="auto" w:fill="auto"/>
            <w:noWrap/>
            <w:vAlign w:val="center"/>
            <w:hideMark/>
          </w:tcPr>
          <w:p w14:paraId="5BB6B6D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34</w:t>
            </w:r>
          </w:p>
        </w:tc>
        <w:tc>
          <w:tcPr>
            <w:tcW w:w="1531" w:type="dxa"/>
            <w:shd w:val="clear" w:color="auto" w:fill="auto"/>
            <w:noWrap/>
            <w:vAlign w:val="center"/>
            <w:hideMark/>
          </w:tcPr>
          <w:p w14:paraId="0B92421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58,668</w:t>
            </w:r>
          </w:p>
        </w:tc>
        <w:tc>
          <w:tcPr>
            <w:tcW w:w="1531" w:type="dxa"/>
            <w:shd w:val="clear" w:color="auto" w:fill="auto"/>
            <w:noWrap/>
            <w:vAlign w:val="center"/>
            <w:hideMark/>
          </w:tcPr>
          <w:p w14:paraId="04FEEF6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w:t>
            </w:r>
          </w:p>
        </w:tc>
      </w:tr>
      <w:tr w:rsidR="00882051" w:rsidRPr="007F6C7C" w14:paraId="364B8BC7" w14:textId="77777777" w:rsidTr="00882051">
        <w:trPr>
          <w:trHeight w:val="57"/>
          <w:jc w:val="center"/>
        </w:trPr>
        <w:tc>
          <w:tcPr>
            <w:tcW w:w="1531" w:type="dxa"/>
            <w:shd w:val="clear" w:color="auto" w:fill="auto"/>
            <w:noWrap/>
            <w:vAlign w:val="center"/>
            <w:hideMark/>
          </w:tcPr>
          <w:p w14:paraId="7DAC913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35</w:t>
            </w:r>
          </w:p>
        </w:tc>
        <w:tc>
          <w:tcPr>
            <w:tcW w:w="1531" w:type="dxa"/>
            <w:shd w:val="clear" w:color="auto" w:fill="auto"/>
            <w:noWrap/>
            <w:vAlign w:val="center"/>
            <w:hideMark/>
          </w:tcPr>
          <w:p w14:paraId="604D146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59,243</w:t>
            </w:r>
          </w:p>
        </w:tc>
        <w:tc>
          <w:tcPr>
            <w:tcW w:w="1531" w:type="dxa"/>
            <w:shd w:val="clear" w:color="auto" w:fill="auto"/>
            <w:noWrap/>
            <w:vAlign w:val="center"/>
            <w:hideMark/>
          </w:tcPr>
          <w:p w14:paraId="08155AD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1.92</w:t>
            </w:r>
          </w:p>
        </w:tc>
      </w:tr>
      <w:tr w:rsidR="00882051" w:rsidRPr="007F6C7C" w14:paraId="3D185A74" w14:textId="77777777" w:rsidTr="00882051">
        <w:trPr>
          <w:trHeight w:val="57"/>
          <w:jc w:val="center"/>
        </w:trPr>
        <w:tc>
          <w:tcPr>
            <w:tcW w:w="1531" w:type="dxa"/>
            <w:shd w:val="clear" w:color="auto" w:fill="auto"/>
            <w:noWrap/>
            <w:vAlign w:val="center"/>
            <w:hideMark/>
          </w:tcPr>
          <w:p w14:paraId="0B3E33A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36</w:t>
            </w:r>
          </w:p>
        </w:tc>
        <w:tc>
          <w:tcPr>
            <w:tcW w:w="1531" w:type="dxa"/>
            <w:shd w:val="clear" w:color="auto" w:fill="auto"/>
            <w:noWrap/>
            <w:vAlign w:val="center"/>
            <w:hideMark/>
          </w:tcPr>
          <w:p w14:paraId="6C513A4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59,632</w:t>
            </w:r>
          </w:p>
        </w:tc>
        <w:tc>
          <w:tcPr>
            <w:tcW w:w="1531" w:type="dxa"/>
            <w:shd w:val="clear" w:color="auto" w:fill="auto"/>
            <w:noWrap/>
            <w:vAlign w:val="center"/>
            <w:hideMark/>
          </w:tcPr>
          <w:p w14:paraId="0335AC1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1.93</w:t>
            </w:r>
          </w:p>
        </w:tc>
      </w:tr>
      <w:tr w:rsidR="00882051" w:rsidRPr="007F6C7C" w14:paraId="2A660A3C" w14:textId="77777777" w:rsidTr="00882051">
        <w:trPr>
          <w:trHeight w:val="57"/>
          <w:jc w:val="center"/>
        </w:trPr>
        <w:tc>
          <w:tcPr>
            <w:tcW w:w="1531" w:type="dxa"/>
            <w:shd w:val="clear" w:color="auto" w:fill="auto"/>
            <w:noWrap/>
            <w:vAlign w:val="center"/>
            <w:hideMark/>
          </w:tcPr>
          <w:p w14:paraId="6A52FB6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37</w:t>
            </w:r>
          </w:p>
        </w:tc>
        <w:tc>
          <w:tcPr>
            <w:tcW w:w="1531" w:type="dxa"/>
            <w:shd w:val="clear" w:color="auto" w:fill="auto"/>
            <w:noWrap/>
            <w:vAlign w:val="center"/>
            <w:hideMark/>
          </w:tcPr>
          <w:p w14:paraId="0C8327B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59,764</w:t>
            </w:r>
          </w:p>
        </w:tc>
        <w:tc>
          <w:tcPr>
            <w:tcW w:w="1531" w:type="dxa"/>
            <w:shd w:val="clear" w:color="auto" w:fill="auto"/>
            <w:noWrap/>
            <w:vAlign w:val="center"/>
            <w:hideMark/>
          </w:tcPr>
          <w:p w14:paraId="1E9738A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1.94</w:t>
            </w:r>
          </w:p>
        </w:tc>
      </w:tr>
      <w:tr w:rsidR="00882051" w:rsidRPr="007F6C7C" w14:paraId="708680A6" w14:textId="77777777" w:rsidTr="00882051">
        <w:trPr>
          <w:trHeight w:val="57"/>
          <w:jc w:val="center"/>
        </w:trPr>
        <w:tc>
          <w:tcPr>
            <w:tcW w:w="1531" w:type="dxa"/>
            <w:shd w:val="clear" w:color="auto" w:fill="auto"/>
            <w:noWrap/>
            <w:vAlign w:val="center"/>
            <w:hideMark/>
          </w:tcPr>
          <w:p w14:paraId="27A35AE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38</w:t>
            </w:r>
          </w:p>
        </w:tc>
        <w:tc>
          <w:tcPr>
            <w:tcW w:w="1531" w:type="dxa"/>
            <w:shd w:val="clear" w:color="auto" w:fill="auto"/>
            <w:noWrap/>
            <w:vAlign w:val="center"/>
            <w:hideMark/>
          </w:tcPr>
          <w:p w14:paraId="40E3A8E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60,343</w:t>
            </w:r>
          </w:p>
        </w:tc>
        <w:tc>
          <w:tcPr>
            <w:tcW w:w="1531" w:type="dxa"/>
            <w:shd w:val="clear" w:color="auto" w:fill="auto"/>
            <w:noWrap/>
            <w:vAlign w:val="center"/>
            <w:hideMark/>
          </w:tcPr>
          <w:p w14:paraId="78D3CDA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1.96</w:t>
            </w:r>
          </w:p>
        </w:tc>
      </w:tr>
      <w:tr w:rsidR="00882051" w:rsidRPr="007F6C7C" w14:paraId="37296C79" w14:textId="77777777" w:rsidTr="00882051">
        <w:trPr>
          <w:trHeight w:val="57"/>
          <w:jc w:val="center"/>
        </w:trPr>
        <w:tc>
          <w:tcPr>
            <w:tcW w:w="1531" w:type="dxa"/>
            <w:shd w:val="clear" w:color="auto" w:fill="auto"/>
            <w:noWrap/>
            <w:vAlign w:val="center"/>
            <w:hideMark/>
          </w:tcPr>
          <w:p w14:paraId="730244A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39</w:t>
            </w:r>
          </w:p>
        </w:tc>
        <w:tc>
          <w:tcPr>
            <w:tcW w:w="1531" w:type="dxa"/>
            <w:shd w:val="clear" w:color="auto" w:fill="auto"/>
            <w:noWrap/>
            <w:vAlign w:val="center"/>
            <w:hideMark/>
          </w:tcPr>
          <w:p w14:paraId="390FDD1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60,740</w:t>
            </w:r>
          </w:p>
        </w:tc>
        <w:tc>
          <w:tcPr>
            <w:tcW w:w="1531" w:type="dxa"/>
            <w:shd w:val="clear" w:color="auto" w:fill="auto"/>
            <w:noWrap/>
            <w:vAlign w:val="center"/>
            <w:hideMark/>
          </w:tcPr>
          <w:p w14:paraId="30A14D9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1.97</w:t>
            </w:r>
          </w:p>
        </w:tc>
      </w:tr>
      <w:tr w:rsidR="00882051" w:rsidRPr="007F6C7C" w14:paraId="489DF1BC" w14:textId="77777777" w:rsidTr="00882051">
        <w:trPr>
          <w:trHeight w:val="57"/>
          <w:jc w:val="center"/>
        </w:trPr>
        <w:tc>
          <w:tcPr>
            <w:tcW w:w="1531" w:type="dxa"/>
            <w:shd w:val="clear" w:color="auto" w:fill="auto"/>
            <w:noWrap/>
            <w:vAlign w:val="center"/>
            <w:hideMark/>
          </w:tcPr>
          <w:p w14:paraId="4B332BA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40</w:t>
            </w:r>
          </w:p>
        </w:tc>
        <w:tc>
          <w:tcPr>
            <w:tcW w:w="1531" w:type="dxa"/>
            <w:shd w:val="clear" w:color="auto" w:fill="auto"/>
            <w:noWrap/>
            <w:vAlign w:val="center"/>
            <w:hideMark/>
          </w:tcPr>
          <w:p w14:paraId="051EB3B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60,996</w:t>
            </w:r>
          </w:p>
        </w:tc>
        <w:tc>
          <w:tcPr>
            <w:tcW w:w="1531" w:type="dxa"/>
            <w:shd w:val="clear" w:color="auto" w:fill="auto"/>
            <w:noWrap/>
            <w:vAlign w:val="center"/>
            <w:hideMark/>
          </w:tcPr>
          <w:p w14:paraId="05E1F5C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1.98</w:t>
            </w:r>
          </w:p>
        </w:tc>
      </w:tr>
      <w:tr w:rsidR="00882051" w:rsidRPr="007F6C7C" w14:paraId="65704799" w14:textId="77777777" w:rsidTr="00882051">
        <w:trPr>
          <w:trHeight w:val="57"/>
          <w:jc w:val="center"/>
        </w:trPr>
        <w:tc>
          <w:tcPr>
            <w:tcW w:w="1531" w:type="dxa"/>
            <w:shd w:val="clear" w:color="auto" w:fill="auto"/>
            <w:noWrap/>
            <w:vAlign w:val="center"/>
            <w:hideMark/>
          </w:tcPr>
          <w:p w14:paraId="6E4FA67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41</w:t>
            </w:r>
          </w:p>
        </w:tc>
        <w:tc>
          <w:tcPr>
            <w:tcW w:w="1531" w:type="dxa"/>
            <w:shd w:val="clear" w:color="auto" w:fill="auto"/>
            <w:noWrap/>
            <w:vAlign w:val="center"/>
            <w:hideMark/>
          </w:tcPr>
          <w:p w14:paraId="00B2160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60,382</w:t>
            </w:r>
          </w:p>
        </w:tc>
        <w:tc>
          <w:tcPr>
            <w:tcW w:w="1531" w:type="dxa"/>
            <w:shd w:val="clear" w:color="auto" w:fill="auto"/>
            <w:noWrap/>
            <w:vAlign w:val="center"/>
            <w:hideMark/>
          </w:tcPr>
          <w:p w14:paraId="4B03A22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1.96</w:t>
            </w:r>
          </w:p>
        </w:tc>
      </w:tr>
      <w:tr w:rsidR="00882051" w:rsidRPr="007F6C7C" w14:paraId="3FC74176" w14:textId="77777777" w:rsidTr="00882051">
        <w:trPr>
          <w:trHeight w:val="57"/>
          <w:jc w:val="center"/>
        </w:trPr>
        <w:tc>
          <w:tcPr>
            <w:tcW w:w="1531" w:type="dxa"/>
            <w:shd w:val="clear" w:color="auto" w:fill="auto"/>
            <w:noWrap/>
            <w:vAlign w:val="center"/>
            <w:hideMark/>
          </w:tcPr>
          <w:p w14:paraId="1F779BF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42</w:t>
            </w:r>
          </w:p>
        </w:tc>
        <w:tc>
          <w:tcPr>
            <w:tcW w:w="1531" w:type="dxa"/>
            <w:shd w:val="clear" w:color="auto" w:fill="auto"/>
            <w:noWrap/>
            <w:vAlign w:val="center"/>
            <w:hideMark/>
          </w:tcPr>
          <w:p w14:paraId="4AA61A7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60,605</w:t>
            </w:r>
          </w:p>
        </w:tc>
        <w:tc>
          <w:tcPr>
            <w:tcW w:w="1531" w:type="dxa"/>
            <w:shd w:val="clear" w:color="auto" w:fill="auto"/>
            <w:noWrap/>
            <w:vAlign w:val="center"/>
            <w:hideMark/>
          </w:tcPr>
          <w:p w14:paraId="6152C7C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1.96</w:t>
            </w:r>
          </w:p>
        </w:tc>
      </w:tr>
      <w:tr w:rsidR="00882051" w:rsidRPr="007F6C7C" w14:paraId="13B54D81" w14:textId="77777777" w:rsidTr="00882051">
        <w:trPr>
          <w:trHeight w:val="57"/>
          <w:jc w:val="center"/>
        </w:trPr>
        <w:tc>
          <w:tcPr>
            <w:tcW w:w="1531" w:type="dxa"/>
            <w:shd w:val="clear" w:color="auto" w:fill="auto"/>
            <w:noWrap/>
            <w:vAlign w:val="center"/>
            <w:hideMark/>
          </w:tcPr>
          <w:p w14:paraId="5A2724B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43</w:t>
            </w:r>
          </w:p>
        </w:tc>
        <w:tc>
          <w:tcPr>
            <w:tcW w:w="1531" w:type="dxa"/>
            <w:shd w:val="clear" w:color="auto" w:fill="auto"/>
            <w:noWrap/>
            <w:vAlign w:val="center"/>
            <w:hideMark/>
          </w:tcPr>
          <w:p w14:paraId="2AB9041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59,974</w:t>
            </w:r>
          </w:p>
        </w:tc>
        <w:tc>
          <w:tcPr>
            <w:tcW w:w="1531" w:type="dxa"/>
            <w:shd w:val="clear" w:color="auto" w:fill="auto"/>
            <w:noWrap/>
            <w:vAlign w:val="center"/>
            <w:hideMark/>
          </w:tcPr>
          <w:p w14:paraId="16DF686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1.94</w:t>
            </w:r>
          </w:p>
        </w:tc>
      </w:tr>
      <w:tr w:rsidR="00882051" w:rsidRPr="007F6C7C" w14:paraId="5B7D5840" w14:textId="77777777" w:rsidTr="00882051">
        <w:trPr>
          <w:trHeight w:val="57"/>
          <w:jc w:val="center"/>
        </w:trPr>
        <w:tc>
          <w:tcPr>
            <w:tcW w:w="1531" w:type="dxa"/>
            <w:shd w:val="clear" w:color="auto" w:fill="auto"/>
            <w:noWrap/>
            <w:vAlign w:val="center"/>
            <w:hideMark/>
          </w:tcPr>
          <w:p w14:paraId="2D6AFAA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44</w:t>
            </w:r>
          </w:p>
        </w:tc>
        <w:tc>
          <w:tcPr>
            <w:tcW w:w="1531" w:type="dxa"/>
            <w:shd w:val="clear" w:color="auto" w:fill="auto"/>
            <w:noWrap/>
            <w:vAlign w:val="center"/>
            <w:hideMark/>
          </w:tcPr>
          <w:p w14:paraId="7C1F63C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59,472</w:t>
            </w:r>
          </w:p>
        </w:tc>
        <w:tc>
          <w:tcPr>
            <w:tcW w:w="1531" w:type="dxa"/>
            <w:shd w:val="clear" w:color="auto" w:fill="auto"/>
            <w:noWrap/>
            <w:vAlign w:val="center"/>
            <w:hideMark/>
          </w:tcPr>
          <w:p w14:paraId="5B4404E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1.93</w:t>
            </w:r>
          </w:p>
        </w:tc>
      </w:tr>
      <w:tr w:rsidR="00882051" w:rsidRPr="007F6C7C" w14:paraId="1B30E442" w14:textId="77777777" w:rsidTr="00882051">
        <w:trPr>
          <w:trHeight w:val="57"/>
          <w:jc w:val="center"/>
        </w:trPr>
        <w:tc>
          <w:tcPr>
            <w:tcW w:w="1531" w:type="dxa"/>
            <w:shd w:val="clear" w:color="auto" w:fill="auto"/>
            <w:noWrap/>
            <w:vAlign w:val="center"/>
            <w:hideMark/>
          </w:tcPr>
          <w:p w14:paraId="72AF87E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45</w:t>
            </w:r>
          </w:p>
        </w:tc>
        <w:tc>
          <w:tcPr>
            <w:tcW w:w="1531" w:type="dxa"/>
            <w:shd w:val="clear" w:color="auto" w:fill="auto"/>
            <w:noWrap/>
            <w:vAlign w:val="center"/>
            <w:hideMark/>
          </w:tcPr>
          <w:p w14:paraId="52FCD3E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59,155</w:t>
            </w:r>
          </w:p>
        </w:tc>
        <w:tc>
          <w:tcPr>
            <w:tcW w:w="1531" w:type="dxa"/>
            <w:shd w:val="clear" w:color="auto" w:fill="auto"/>
            <w:noWrap/>
            <w:vAlign w:val="center"/>
            <w:hideMark/>
          </w:tcPr>
          <w:p w14:paraId="48590C1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1.92</w:t>
            </w:r>
          </w:p>
        </w:tc>
      </w:tr>
      <w:tr w:rsidR="00882051" w:rsidRPr="007F6C7C" w14:paraId="68D2C798" w14:textId="77777777" w:rsidTr="00882051">
        <w:trPr>
          <w:trHeight w:val="57"/>
          <w:jc w:val="center"/>
        </w:trPr>
        <w:tc>
          <w:tcPr>
            <w:tcW w:w="1531" w:type="dxa"/>
            <w:shd w:val="clear" w:color="auto" w:fill="auto"/>
            <w:noWrap/>
            <w:vAlign w:val="center"/>
            <w:hideMark/>
          </w:tcPr>
          <w:p w14:paraId="3DB18A0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46</w:t>
            </w:r>
          </w:p>
        </w:tc>
        <w:tc>
          <w:tcPr>
            <w:tcW w:w="1531" w:type="dxa"/>
            <w:shd w:val="clear" w:color="auto" w:fill="auto"/>
            <w:noWrap/>
            <w:vAlign w:val="center"/>
            <w:hideMark/>
          </w:tcPr>
          <w:p w14:paraId="5F08DE0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58,743</w:t>
            </w:r>
          </w:p>
        </w:tc>
        <w:tc>
          <w:tcPr>
            <w:tcW w:w="1531" w:type="dxa"/>
            <w:shd w:val="clear" w:color="auto" w:fill="auto"/>
            <w:noWrap/>
            <w:vAlign w:val="center"/>
            <w:hideMark/>
          </w:tcPr>
          <w:p w14:paraId="723B525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w:t>
            </w:r>
          </w:p>
        </w:tc>
      </w:tr>
      <w:tr w:rsidR="00882051" w:rsidRPr="007F6C7C" w14:paraId="18A8224B" w14:textId="77777777" w:rsidTr="00882051">
        <w:trPr>
          <w:trHeight w:val="57"/>
          <w:jc w:val="center"/>
        </w:trPr>
        <w:tc>
          <w:tcPr>
            <w:tcW w:w="1531" w:type="dxa"/>
            <w:shd w:val="clear" w:color="auto" w:fill="auto"/>
            <w:noWrap/>
            <w:vAlign w:val="center"/>
            <w:hideMark/>
          </w:tcPr>
          <w:p w14:paraId="793FF2F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47</w:t>
            </w:r>
          </w:p>
        </w:tc>
        <w:tc>
          <w:tcPr>
            <w:tcW w:w="1531" w:type="dxa"/>
            <w:shd w:val="clear" w:color="auto" w:fill="auto"/>
            <w:noWrap/>
            <w:vAlign w:val="center"/>
            <w:hideMark/>
          </w:tcPr>
          <w:p w14:paraId="2558413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58,182</w:t>
            </w:r>
          </w:p>
        </w:tc>
        <w:tc>
          <w:tcPr>
            <w:tcW w:w="1531" w:type="dxa"/>
            <w:shd w:val="clear" w:color="auto" w:fill="auto"/>
            <w:noWrap/>
            <w:vAlign w:val="center"/>
            <w:hideMark/>
          </w:tcPr>
          <w:p w14:paraId="45CB05B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1.89</w:t>
            </w:r>
          </w:p>
        </w:tc>
      </w:tr>
      <w:tr w:rsidR="00882051" w:rsidRPr="007F6C7C" w14:paraId="7EF5D65F" w14:textId="77777777" w:rsidTr="00882051">
        <w:trPr>
          <w:trHeight w:val="57"/>
          <w:jc w:val="center"/>
        </w:trPr>
        <w:tc>
          <w:tcPr>
            <w:tcW w:w="1531" w:type="dxa"/>
            <w:shd w:val="clear" w:color="auto" w:fill="auto"/>
            <w:noWrap/>
            <w:vAlign w:val="center"/>
            <w:hideMark/>
          </w:tcPr>
          <w:p w14:paraId="053849A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48</w:t>
            </w:r>
          </w:p>
        </w:tc>
        <w:tc>
          <w:tcPr>
            <w:tcW w:w="1531" w:type="dxa"/>
            <w:shd w:val="clear" w:color="auto" w:fill="auto"/>
            <w:noWrap/>
            <w:vAlign w:val="center"/>
            <w:hideMark/>
          </w:tcPr>
          <w:p w14:paraId="5B6F2EB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57,327</w:t>
            </w:r>
          </w:p>
        </w:tc>
        <w:tc>
          <w:tcPr>
            <w:tcW w:w="1531" w:type="dxa"/>
            <w:shd w:val="clear" w:color="auto" w:fill="auto"/>
            <w:noWrap/>
            <w:vAlign w:val="center"/>
            <w:hideMark/>
          </w:tcPr>
          <w:p w14:paraId="535F02A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1.86</w:t>
            </w:r>
          </w:p>
        </w:tc>
      </w:tr>
      <w:tr w:rsidR="00882051" w:rsidRPr="007F6C7C" w14:paraId="77885A8C" w14:textId="77777777" w:rsidTr="00882051">
        <w:trPr>
          <w:trHeight w:val="57"/>
          <w:jc w:val="center"/>
        </w:trPr>
        <w:tc>
          <w:tcPr>
            <w:tcW w:w="1531" w:type="dxa"/>
            <w:shd w:val="clear" w:color="auto" w:fill="auto"/>
            <w:noWrap/>
            <w:vAlign w:val="center"/>
            <w:hideMark/>
          </w:tcPr>
          <w:p w14:paraId="382DF79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49</w:t>
            </w:r>
          </w:p>
        </w:tc>
        <w:tc>
          <w:tcPr>
            <w:tcW w:w="1531" w:type="dxa"/>
            <w:shd w:val="clear" w:color="auto" w:fill="auto"/>
            <w:noWrap/>
            <w:vAlign w:val="center"/>
            <w:hideMark/>
          </w:tcPr>
          <w:p w14:paraId="567F55A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56,666</w:t>
            </w:r>
          </w:p>
        </w:tc>
        <w:tc>
          <w:tcPr>
            <w:tcW w:w="1531" w:type="dxa"/>
            <w:shd w:val="clear" w:color="auto" w:fill="auto"/>
            <w:noWrap/>
            <w:vAlign w:val="center"/>
            <w:hideMark/>
          </w:tcPr>
          <w:p w14:paraId="6E06020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1.84</w:t>
            </w:r>
          </w:p>
        </w:tc>
      </w:tr>
      <w:tr w:rsidR="00882051" w:rsidRPr="007F6C7C" w14:paraId="6CA952E5" w14:textId="77777777" w:rsidTr="00882051">
        <w:trPr>
          <w:trHeight w:val="57"/>
          <w:jc w:val="center"/>
        </w:trPr>
        <w:tc>
          <w:tcPr>
            <w:tcW w:w="1531" w:type="dxa"/>
            <w:shd w:val="clear" w:color="auto" w:fill="auto"/>
            <w:noWrap/>
            <w:vAlign w:val="center"/>
            <w:hideMark/>
          </w:tcPr>
          <w:p w14:paraId="450699E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50</w:t>
            </w:r>
          </w:p>
        </w:tc>
        <w:tc>
          <w:tcPr>
            <w:tcW w:w="1531" w:type="dxa"/>
            <w:shd w:val="clear" w:color="auto" w:fill="auto"/>
            <w:noWrap/>
            <w:vAlign w:val="center"/>
            <w:hideMark/>
          </w:tcPr>
          <w:p w14:paraId="294A31A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55,896</w:t>
            </w:r>
          </w:p>
        </w:tc>
        <w:tc>
          <w:tcPr>
            <w:tcW w:w="1531" w:type="dxa"/>
            <w:shd w:val="clear" w:color="auto" w:fill="auto"/>
            <w:noWrap/>
            <w:vAlign w:val="center"/>
            <w:hideMark/>
          </w:tcPr>
          <w:p w14:paraId="1E603A4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1.81</w:t>
            </w:r>
          </w:p>
        </w:tc>
      </w:tr>
      <w:tr w:rsidR="00882051" w:rsidRPr="007F6C7C" w14:paraId="164C23B6" w14:textId="77777777" w:rsidTr="00882051">
        <w:trPr>
          <w:trHeight w:val="57"/>
          <w:jc w:val="center"/>
        </w:trPr>
        <w:tc>
          <w:tcPr>
            <w:tcW w:w="1531" w:type="dxa"/>
            <w:shd w:val="clear" w:color="auto" w:fill="auto"/>
            <w:noWrap/>
            <w:vAlign w:val="center"/>
            <w:hideMark/>
          </w:tcPr>
          <w:p w14:paraId="36DDFA8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51</w:t>
            </w:r>
          </w:p>
        </w:tc>
        <w:tc>
          <w:tcPr>
            <w:tcW w:w="1531" w:type="dxa"/>
            <w:shd w:val="clear" w:color="auto" w:fill="auto"/>
            <w:noWrap/>
            <w:vAlign w:val="center"/>
            <w:hideMark/>
          </w:tcPr>
          <w:p w14:paraId="7CDFDC2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54,669</w:t>
            </w:r>
          </w:p>
        </w:tc>
        <w:tc>
          <w:tcPr>
            <w:tcW w:w="1531" w:type="dxa"/>
            <w:shd w:val="clear" w:color="auto" w:fill="auto"/>
            <w:noWrap/>
            <w:vAlign w:val="center"/>
            <w:hideMark/>
          </w:tcPr>
          <w:p w14:paraId="330D0A2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1.77</w:t>
            </w:r>
          </w:p>
        </w:tc>
      </w:tr>
      <w:tr w:rsidR="00882051" w:rsidRPr="007F6C7C" w14:paraId="197CD431" w14:textId="77777777" w:rsidTr="00882051">
        <w:trPr>
          <w:trHeight w:val="57"/>
          <w:jc w:val="center"/>
        </w:trPr>
        <w:tc>
          <w:tcPr>
            <w:tcW w:w="1531" w:type="dxa"/>
            <w:shd w:val="clear" w:color="auto" w:fill="auto"/>
            <w:noWrap/>
            <w:vAlign w:val="center"/>
            <w:hideMark/>
          </w:tcPr>
          <w:p w14:paraId="0202BBE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52</w:t>
            </w:r>
          </w:p>
        </w:tc>
        <w:tc>
          <w:tcPr>
            <w:tcW w:w="1531" w:type="dxa"/>
            <w:shd w:val="clear" w:color="auto" w:fill="auto"/>
            <w:noWrap/>
            <w:vAlign w:val="center"/>
            <w:hideMark/>
          </w:tcPr>
          <w:p w14:paraId="3DEF955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53,771</w:t>
            </w:r>
          </w:p>
        </w:tc>
        <w:tc>
          <w:tcPr>
            <w:tcW w:w="1531" w:type="dxa"/>
            <w:shd w:val="clear" w:color="auto" w:fill="auto"/>
            <w:noWrap/>
            <w:vAlign w:val="center"/>
            <w:hideMark/>
          </w:tcPr>
          <w:p w14:paraId="2B41E1B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1.74</w:t>
            </w:r>
          </w:p>
        </w:tc>
      </w:tr>
      <w:tr w:rsidR="00882051" w:rsidRPr="007F6C7C" w14:paraId="35C8D78C" w14:textId="77777777" w:rsidTr="00882051">
        <w:trPr>
          <w:trHeight w:val="57"/>
          <w:jc w:val="center"/>
        </w:trPr>
        <w:tc>
          <w:tcPr>
            <w:tcW w:w="1531" w:type="dxa"/>
            <w:shd w:val="clear" w:color="auto" w:fill="auto"/>
            <w:noWrap/>
            <w:vAlign w:val="center"/>
            <w:hideMark/>
          </w:tcPr>
          <w:p w14:paraId="64E523C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53</w:t>
            </w:r>
          </w:p>
        </w:tc>
        <w:tc>
          <w:tcPr>
            <w:tcW w:w="1531" w:type="dxa"/>
            <w:shd w:val="clear" w:color="auto" w:fill="auto"/>
            <w:noWrap/>
            <w:vAlign w:val="center"/>
            <w:hideMark/>
          </w:tcPr>
          <w:p w14:paraId="459B850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52,718</w:t>
            </w:r>
          </w:p>
        </w:tc>
        <w:tc>
          <w:tcPr>
            <w:tcW w:w="1531" w:type="dxa"/>
            <w:shd w:val="clear" w:color="auto" w:fill="auto"/>
            <w:noWrap/>
            <w:vAlign w:val="center"/>
            <w:hideMark/>
          </w:tcPr>
          <w:p w14:paraId="7A4B4CA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1.71</w:t>
            </w:r>
          </w:p>
        </w:tc>
      </w:tr>
      <w:tr w:rsidR="00882051" w:rsidRPr="007F6C7C" w14:paraId="3056CC4F" w14:textId="77777777" w:rsidTr="00882051">
        <w:trPr>
          <w:trHeight w:val="57"/>
          <w:jc w:val="center"/>
        </w:trPr>
        <w:tc>
          <w:tcPr>
            <w:tcW w:w="1531" w:type="dxa"/>
            <w:shd w:val="clear" w:color="auto" w:fill="auto"/>
            <w:noWrap/>
            <w:vAlign w:val="center"/>
            <w:hideMark/>
          </w:tcPr>
          <w:p w14:paraId="7501DBE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54</w:t>
            </w:r>
          </w:p>
        </w:tc>
        <w:tc>
          <w:tcPr>
            <w:tcW w:w="1531" w:type="dxa"/>
            <w:shd w:val="clear" w:color="auto" w:fill="auto"/>
            <w:noWrap/>
            <w:vAlign w:val="center"/>
            <w:hideMark/>
          </w:tcPr>
          <w:p w14:paraId="635E99D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51,775</w:t>
            </w:r>
          </w:p>
        </w:tc>
        <w:tc>
          <w:tcPr>
            <w:tcW w:w="1531" w:type="dxa"/>
            <w:shd w:val="clear" w:color="auto" w:fill="auto"/>
            <w:noWrap/>
            <w:vAlign w:val="center"/>
            <w:hideMark/>
          </w:tcPr>
          <w:p w14:paraId="3F40B46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1.68</w:t>
            </w:r>
          </w:p>
        </w:tc>
      </w:tr>
      <w:tr w:rsidR="00882051" w:rsidRPr="007F6C7C" w14:paraId="39334634" w14:textId="77777777" w:rsidTr="00882051">
        <w:trPr>
          <w:trHeight w:val="57"/>
          <w:jc w:val="center"/>
        </w:trPr>
        <w:tc>
          <w:tcPr>
            <w:tcW w:w="1531" w:type="dxa"/>
            <w:shd w:val="clear" w:color="auto" w:fill="auto"/>
            <w:noWrap/>
            <w:vAlign w:val="center"/>
            <w:hideMark/>
          </w:tcPr>
          <w:p w14:paraId="0CE8BF3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55</w:t>
            </w:r>
          </w:p>
        </w:tc>
        <w:tc>
          <w:tcPr>
            <w:tcW w:w="1531" w:type="dxa"/>
            <w:shd w:val="clear" w:color="auto" w:fill="auto"/>
            <w:noWrap/>
            <w:vAlign w:val="center"/>
            <w:hideMark/>
          </w:tcPr>
          <w:p w14:paraId="57FBF2D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50,730</w:t>
            </w:r>
          </w:p>
        </w:tc>
        <w:tc>
          <w:tcPr>
            <w:tcW w:w="1531" w:type="dxa"/>
            <w:shd w:val="clear" w:color="auto" w:fill="auto"/>
            <w:noWrap/>
            <w:vAlign w:val="center"/>
            <w:hideMark/>
          </w:tcPr>
          <w:p w14:paraId="779F66A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1.64</w:t>
            </w:r>
          </w:p>
        </w:tc>
      </w:tr>
      <w:tr w:rsidR="00882051" w:rsidRPr="007F6C7C" w14:paraId="74DFAEA2" w14:textId="77777777" w:rsidTr="00882051">
        <w:trPr>
          <w:trHeight w:val="57"/>
          <w:jc w:val="center"/>
        </w:trPr>
        <w:tc>
          <w:tcPr>
            <w:tcW w:w="1531" w:type="dxa"/>
            <w:shd w:val="clear" w:color="auto" w:fill="auto"/>
            <w:noWrap/>
            <w:vAlign w:val="center"/>
            <w:hideMark/>
          </w:tcPr>
          <w:p w14:paraId="7F1911D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56</w:t>
            </w:r>
          </w:p>
        </w:tc>
        <w:tc>
          <w:tcPr>
            <w:tcW w:w="1531" w:type="dxa"/>
            <w:shd w:val="clear" w:color="auto" w:fill="auto"/>
            <w:noWrap/>
            <w:vAlign w:val="center"/>
            <w:hideMark/>
          </w:tcPr>
          <w:p w14:paraId="7FCDE32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49,584</w:t>
            </w:r>
          </w:p>
        </w:tc>
        <w:tc>
          <w:tcPr>
            <w:tcW w:w="1531" w:type="dxa"/>
            <w:shd w:val="clear" w:color="auto" w:fill="auto"/>
            <w:noWrap/>
            <w:vAlign w:val="center"/>
            <w:hideMark/>
          </w:tcPr>
          <w:p w14:paraId="18905A2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1.61</w:t>
            </w:r>
          </w:p>
        </w:tc>
      </w:tr>
      <w:tr w:rsidR="00882051" w:rsidRPr="007F6C7C" w14:paraId="438481A2" w14:textId="77777777" w:rsidTr="00882051">
        <w:trPr>
          <w:trHeight w:val="57"/>
          <w:jc w:val="center"/>
        </w:trPr>
        <w:tc>
          <w:tcPr>
            <w:tcW w:w="1531" w:type="dxa"/>
            <w:shd w:val="clear" w:color="auto" w:fill="auto"/>
            <w:noWrap/>
            <w:vAlign w:val="center"/>
            <w:hideMark/>
          </w:tcPr>
          <w:p w14:paraId="443B719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57</w:t>
            </w:r>
          </w:p>
        </w:tc>
        <w:tc>
          <w:tcPr>
            <w:tcW w:w="1531" w:type="dxa"/>
            <w:shd w:val="clear" w:color="auto" w:fill="auto"/>
            <w:noWrap/>
            <w:vAlign w:val="center"/>
            <w:hideMark/>
          </w:tcPr>
          <w:p w14:paraId="378187B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48,819</w:t>
            </w:r>
          </w:p>
        </w:tc>
        <w:tc>
          <w:tcPr>
            <w:tcW w:w="1531" w:type="dxa"/>
            <w:shd w:val="clear" w:color="auto" w:fill="auto"/>
            <w:noWrap/>
            <w:vAlign w:val="center"/>
            <w:hideMark/>
          </w:tcPr>
          <w:p w14:paraId="7F3F895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1.58</w:t>
            </w:r>
          </w:p>
        </w:tc>
      </w:tr>
      <w:tr w:rsidR="00882051" w:rsidRPr="007F6C7C" w14:paraId="308038D5" w14:textId="77777777" w:rsidTr="00882051">
        <w:trPr>
          <w:trHeight w:val="57"/>
          <w:jc w:val="center"/>
        </w:trPr>
        <w:tc>
          <w:tcPr>
            <w:tcW w:w="1531" w:type="dxa"/>
            <w:shd w:val="clear" w:color="auto" w:fill="auto"/>
            <w:noWrap/>
            <w:vAlign w:val="center"/>
            <w:hideMark/>
          </w:tcPr>
          <w:p w14:paraId="4D6DF22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58</w:t>
            </w:r>
          </w:p>
        </w:tc>
        <w:tc>
          <w:tcPr>
            <w:tcW w:w="1531" w:type="dxa"/>
            <w:shd w:val="clear" w:color="auto" w:fill="auto"/>
            <w:noWrap/>
            <w:vAlign w:val="center"/>
            <w:hideMark/>
          </w:tcPr>
          <w:p w14:paraId="0DEF94E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47,687</w:t>
            </w:r>
          </w:p>
        </w:tc>
        <w:tc>
          <w:tcPr>
            <w:tcW w:w="1531" w:type="dxa"/>
            <w:shd w:val="clear" w:color="auto" w:fill="auto"/>
            <w:noWrap/>
            <w:vAlign w:val="center"/>
            <w:hideMark/>
          </w:tcPr>
          <w:p w14:paraId="3B2FB6A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1.55</w:t>
            </w:r>
          </w:p>
        </w:tc>
      </w:tr>
      <w:tr w:rsidR="00882051" w:rsidRPr="007F6C7C" w14:paraId="2F5195C5" w14:textId="77777777" w:rsidTr="00882051">
        <w:trPr>
          <w:trHeight w:val="57"/>
          <w:jc w:val="center"/>
        </w:trPr>
        <w:tc>
          <w:tcPr>
            <w:tcW w:w="1531" w:type="dxa"/>
            <w:shd w:val="clear" w:color="auto" w:fill="auto"/>
            <w:noWrap/>
            <w:vAlign w:val="center"/>
            <w:hideMark/>
          </w:tcPr>
          <w:p w14:paraId="4211146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59</w:t>
            </w:r>
          </w:p>
        </w:tc>
        <w:tc>
          <w:tcPr>
            <w:tcW w:w="1531" w:type="dxa"/>
            <w:shd w:val="clear" w:color="auto" w:fill="auto"/>
            <w:noWrap/>
            <w:vAlign w:val="center"/>
            <w:hideMark/>
          </w:tcPr>
          <w:p w14:paraId="24478E4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46,801</w:t>
            </w:r>
          </w:p>
        </w:tc>
        <w:tc>
          <w:tcPr>
            <w:tcW w:w="1531" w:type="dxa"/>
            <w:shd w:val="clear" w:color="auto" w:fill="auto"/>
            <w:noWrap/>
            <w:vAlign w:val="center"/>
            <w:hideMark/>
          </w:tcPr>
          <w:p w14:paraId="682A06B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1.52</w:t>
            </w:r>
          </w:p>
        </w:tc>
      </w:tr>
      <w:tr w:rsidR="00882051" w:rsidRPr="007F6C7C" w14:paraId="08222614" w14:textId="77777777" w:rsidTr="00882051">
        <w:trPr>
          <w:trHeight w:val="57"/>
          <w:jc w:val="center"/>
        </w:trPr>
        <w:tc>
          <w:tcPr>
            <w:tcW w:w="1531" w:type="dxa"/>
            <w:shd w:val="clear" w:color="auto" w:fill="auto"/>
            <w:noWrap/>
            <w:vAlign w:val="center"/>
            <w:hideMark/>
          </w:tcPr>
          <w:p w14:paraId="67EB6BD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60</w:t>
            </w:r>
          </w:p>
        </w:tc>
        <w:tc>
          <w:tcPr>
            <w:tcW w:w="1531" w:type="dxa"/>
            <w:shd w:val="clear" w:color="auto" w:fill="auto"/>
            <w:noWrap/>
            <w:vAlign w:val="center"/>
            <w:hideMark/>
          </w:tcPr>
          <w:p w14:paraId="4D964AE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45,695</w:t>
            </w:r>
          </w:p>
        </w:tc>
        <w:tc>
          <w:tcPr>
            <w:tcW w:w="1531" w:type="dxa"/>
            <w:shd w:val="clear" w:color="auto" w:fill="auto"/>
            <w:noWrap/>
            <w:vAlign w:val="center"/>
            <w:hideMark/>
          </w:tcPr>
          <w:p w14:paraId="19C3D07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1.48</w:t>
            </w:r>
          </w:p>
        </w:tc>
      </w:tr>
      <w:tr w:rsidR="00882051" w:rsidRPr="007F6C7C" w14:paraId="121AB903" w14:textId="77777777" w:rsidTr="00882051">
        <w:trPr>
          <w:trHeight w:val="57"/>
          <w:jc w:val="center"/>
        </w:trPr>
        <w:tc>
          <w:tcPr>
            <w:tcW w:w="1531" w:type="dxa"/>
            <w:shd w:val="clear" w:color="auto" w:fill="auto"/>
            <w:noWrap/>
            <w:vAlign w:val="center"/>
            <w:hideMark/>
          </w:tcPr>
          <w:p w14:paraId="211B788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61</w:t>
            </w:r>
          </w:p>
        </w:tc>
        <w:tc>
          <w:tcPr>
            <w:tcW w:w="1531" w:type="dxa"/>
            <w:shd w:val="clear" w:color="auto" w:fill="auto"/>
            <w:noWrap/>
            <w:vAlign w:val="center"/>
            <w:hideMark/>
          </w:tcPr>
          <w:p w14:paraId="35EA98E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45,117</w:t>
            </w:r>
          </w:p>
        </w:tc>
        <w:tc>
          <w:tcPr>
            <w:tcW w:w="1531" w:type="dxa"/>
            <w:shd w:val="clear" w:color="auto" w:fill="auto"/>
            <w:noWrap/>
            <w:vAlign w:val="center"/>
            <w:hideMark/>
          </w:tcPr>
          <w:p w14:paraId="03F9681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1.46</w:t>
            </w:r>
          </w:p>
        </w:tc>
      </w:tr>
      <w:tr w:rsidR="00882051" w:rsidRPr="007F6C7C" w14:paraId="1A301174" w14:textId="77777777" w:rsidTr="00882051">
        <w:trPr>
          <w:trHeight w:val="57"/>
          <w:jc w:val="center"/>
        </w:trPr>
        <w:tc>
          <w:tcPr>
            <w:tcW w:w="1531" w:type="dxa"/>
            <w:shd w:val="clear" w:color="auto" w:fill="auto"/>
            <w:noWrap/>
            <w:vAlign w:val="center"/>
            <w:hideMark/>
          </w:tcPr>
          <w:p w14:paraId="2638513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62</w:t>
            </w:r>
          </w:p>
        </w:tc>
        <w:tc>
          <w:tcPr>
            <w:tcW w:w="1531" w:type="dxa"/>
            <w:shd w:val="clear" w:color="auto" w:fill="auto"/>
            <w:noWrap/>
            <w:vAlign w:val="center"/>
            <w:hideMark/>
          </w:tcPr>
          <w:p w14:paraId="5990ED3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44,113</w:t>
            </w:r>
          </w:p>
        </w:tc>
        <w:tc>
          <w:tcPr>
            <w:tcW w:w="1531" w:type="dxa"/>
            <w:shd w:val="clear" w:color="auto" w:fill="auto"/>
            <w:noWrap/>
            <w:vAlign w:val="center"/>
            <w:hideMark/>
          </w:tcPr>
          <w:p w14:paraId="27E869D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1.43</w:t>
            </w:r>
          </w:p>
        </w:tc>
      </w:tr>
      <w:tr w:rsidR="00882051" w:rsidRPr="007F6C7C" w14:paraId="6BDE37E9" w14:textId="77777777" w:rsidTr="00882051">
        <w:trPr>
          <w:trHeight w:val="57"/>
          <w:jc w:val="center"/>
        </w:trPr>
        <w:tc>
          <w:tcPr>
            <w:tcW w:w="1531" w:type="dxa"/>
            <w:shd w:val="clear" w:color="auto" w:fill="auto"/>
            <w:noWrap/>
            <w:vAlign w:val="center"/>
            <w:hideMark/>
          </w:tcPr>
          <w:p w14:paraId="411A4E2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63</w:t>
            </w:r>
          </w:p>
        </w:tc>
        <w:tc>
          <w:tcPr>
            <w:tcW w:w="1531" w:type="dxa"/>
            <w:shd w:val="clear" w:color="auto" w:fill="auto"/>
            <w:noWrap/>
            <w:vAlign w:val="center"/>
            <w:hideMark/>
          </w:tcPr>
          <w:p w14:paraId="2935252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43,085</w:t>
            </w:r>
          </w:p>
        </w:tc>
        <w:tc>
          <w:tcPr>
            <w:tcW w:w="1531" w:type="dxa"/>
            <w:shd w:val="clear" w:color="auto" w:fill="auto"/>
            <w:noWrap/>
            <w:vAlign w:val="center"/>
            <w:hideMark/>
          </w:tcPr>
          <w:p w14:paraId="76DF341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w:t>
            </w:r>
          </w:p>
        </w:tc>
      </w:tr>
      <w:tr w:rsidR="00882051" w:rsidRPr="007F6C7C" w14:paraId="04F376D3" w14:textId="77777777" w:rsidTr="00882051">
        <w:trPr>
          <w:trHeight w:val="57"/>
          <w:jc w:val="center"/>
        </w:trPr>
        <w:tc>
          <w:tcPr>
            <w:tcW w:w="1531" w:type="dxa"/>
            <w:shd w:val="clear" w:color="auto" w:fill="auto"/>
            <w:noWrap/>
            <w:vAlign w:val="center"/>
            <w:hideMark/>
          </w:tcPr>
          <w:p w14:paraId="4713D2A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64</w:t>
            </w:r>
          </w:p>
        </w:tc>
        <w:tc>
          <w:tcPr>
            <w:tcW w:w="1531" w:type="dxa"/>
            <w:shd w:val="clear" w:color="auto" w:fill="auto"/>
            <w:noWrap/>
            <w:vAlign w:val="center"/>
            <w:hideMark/>
          </w:tcPr>
          <w:p w14:paraId="5E85A8A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42,099</w:t>
            </w:r>
          </w:p>
        </w:tc>
        <w:tc>
          <w:tcPr>
            <w:tcW w:w="1531" w:type="dxa"/>
            <w:shd w:val="clear" w:color="auto" w:fill="auto"/>
            <w:noWrap/>
            <w:vAlign w:val="center"/>
            <w:hideMark/>
          </w:tcPr>
          <w:p w14:paraId="48A5351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1.36</w:t>
            </w:r>
          </w:p>
        </w:tc>
      </w:tr>
      <w:tr w:rsidR="00882051" w:rsidRPr="007F6C7C" w14:paraId="6B67D30B" w14:textId="77777777" w:rsidTr="00882051">
        <w:trPr>
          <w:trHeight w:val="57"/>
          <w:jc w:val="center"/>
        </w:trPr>
        <w:tc>
          <w:tcPr>
            <w:tcW w:w="1531" w:type="dxa"/>
            <w:shd w:val="clear" w:color="auto" w:fill="auto"/>
            <w:noWrap/>
            <w:vAlign w:val="center"/>
            <w:hideMark/>
          </w:tcPr>
          <w:p w14:paraId="0B22359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65</w:t>
            </w:r>
          </w:p>
        </w:tc>
        <w:tc>
          <w:tcPr>
            <w:tcW w:w="1531" w:type="dxa"/>
            <w:shd w:val="clear" w:color="auto" w:fill="auto"/>
            <w:noWrap/>
            <w:vAlign w:val="center"/>
            <w:hideMark/>
          </w:tcPr>
          <w:p w14:paraId="3A6F0A3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40,854</w:t>
            </w:r>
          </w:p>
        </w:tc>
        <w:tc>
          <w:tcPr>
            <w:tcW w:w="1531" w:type="dxa"/>
            <w:shd w:val="clear" w:color="auto" w:fill="auto"/>
            <w:noWrap/>
            <w:vAlign w:val="center"/>
            <w:hideMark/>
          </w:tcPr>
          <w:p w14:paraId="50E7E5C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1.32</w:t>
            </w:r>
          </w:p>
        </w:tc>
      </w:tr>
      <w:tr w:rsidR="00882051" w:rsidRPr="007F6C7C" w14:paraId="11909E81" w14:textId="77777777" w:rsidTr="00882051">
        <w:trPr>
          <w:trHeight w:val="57"/>
          <w:jc w:val="center"/>
        </w:trPr>
        <w:tc>
          <w:tcPr>
            <w:tcW w:w="1531" w:type="dxa"/>
            <w:shd w:val="clear" w:color="auto" w:fill="auto"/>
            <w:noWrap/>
            <w:vAlign w:val="center"/>
            <w:hideMark/>
          </w:tcPr>
          <w:p w14:paraId="09184A9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66</w:t>
            </w:r>
          </w:p>
        </w:tc>
        <w:tc>
          <w:tcPr>
            <w:tcW w:w="1531" w:type="dxa"/>
            <w:shd w:val="clear" w:color="auto" w:fill="auto"/>
            <w:noWrap/>
            <w:vAlign w:val="center"/>
            <w:hideMark/>
          </w:tcPr>
          <w:p w14:paraId="03F1D3B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39,723</w:t>
            </w:r>
          </w:p>
        </w:tc>
        <w:tc>
          <w:tcPr>
            <w:tcW w:w="1531" w:type="dxa"/>
            <w:shd w:val="clear" w:color="auto" w:fill="auto"/>
            <w:noWrap/>
            <w:vAlign w:val="center"/>
            <w:hideMark/>
          </w:tcPr>
          <w:p w14:paraId="6F5456B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1.29</w:t>
            </w:r>
          </w:p>
        </w:tc>
      </w:tr>
      <w:tr w:rsidR="00882051" w:rsidRPr="007F6C7C" w14:paraId="1D68EB7C" w14:textId="77777777" w:rsidTr="00882051">
        <w:trPr>
          <w:trHeight w:val="57"/>
          <w:jc w:val="center"/>
        </w:trPr>
        <w:tc>
          <w:tcPr>
            <w:tcW w:w="1531" w:type="dxa"/>
            <w:shd w:val="clear" w:color="auto" w:fill="auto"/>
            <w:noWrap/>
            <w:vAlign w:val="center"/>
            <w:hideMark/>
          </w:tcPr>
          <w:p w14:paraId="741D687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67</w:t>
            </w:r>
          </w:p>
        </w:tc>
        <w:tc>
          <w:tcPr>
            <w:tcW w:w="1531" w:type="dxa"/>
            <w:shd w:val="clear" w:color="auto" w:fill="auto"/>
            <w:noWrap/>
            <w:vAlign w:val="center"/>
            <w:hideMark/>
          </w:tcPr>
          <w:p w14:paraId="273E9B5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38,467</w:t>
            </w:r>
          </w:p>
        </w:tc>
        <w:tc>
          <w:tcPr>
            <w:tcW w:w="1531" w:type="dxa"/>
            <w:shd w:val="clear" w:color="auto" w:fill="auto"/>
            <w:noWrap/>
            <w:vAlign w:val="center"/>
            <w:hideMark/>
          </w:tcPr>
          <w:p w14:paraId="27DB26B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1.25</w:t>
            </w:r>
          </w:p>
        </w:tc>
      </w:tr>
      <w:tr w:rsidR="00882051" w:rsidRPr="007F6C7C" w14:paraId="3120638B" w14:textId="77777777" w:rsidTr="00882051">
        <w:trPr>
          <w:trHeight w:val="57"/>
          <w:jc w:val="center"/>
        </w:trPr>
        <w:tc>
          <w:tcPr>
            <w:tcW w:w="1531" w:type="dxa"/>
            <w:shd w:val="clear" w:color="auto" w:fill="auto"/>
            <w:noWrap/>
            <w:vAlign w:val="center"/>
            <w:hideMark/>
          </w:tcPr>
          <w:p w14:paraId="5D1EC5F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68</w:t>
            </w:r>
          </w:p>
        </w:tc>
        <w:tc>
          <w:tcPr>
            <w:tcW w:w="1531" w:type="dxa"/>
            <w:shd w:val="clear" w:color="auto" w:fill="auto"/>
            <w:noWrap/>
            <w:vAlign w:val="center"/>
            <w:hideMark/>
          </w:tcPr>
          <w:p w14:paraId="009C9CD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37,104</w:t>
            </w:r>
          </w:p>
        </w:tc>
        <w:tc>
          <w:tcPr>
            <w:tcW w:w="1531" w:type="dxa"/>
            <w:shd w:val="clear" w:color="auto" w:fill="auto"/>
            <w:noWrap/>
            <w:vAlign w:val="center"/>
            <w:hideMark/>
          </w:tcPr>
          <w:p w14:paraId="1339F2B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1.2</w:t>
            </w:r>
          </w:p>
        </w:tc>
      </w:tr>
      <w:tr w:rsidR="00882051" w:rsidRPr="007F6C7C" w14:paraId="71432B5D" w14:textId="77777777" w:rsidTr="00882051">
        <w:trPr>
          <w:trHeight w:val="57"/>
          <w:jc w:val="center"/>
        </w:trPr>
        <w:tc>
          <w:tcPr>
            <w:tcW w:w="1531" w:type="dxa"/>
            <w:shd w:val="clear" w:color="auto" w:fill="auto"/>
            <w:noWrap/>
            <w:vAlign w:val="center"/>
            <w:hideMark/>
          </w:tcPr>
          <w:p w14:paraId="4297986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69</w:t>
            </w:r>
          </w:p>
        </w:tc>
        <w:tc>
          <w:tcPr>
            <w:tcW w:w="1531" w:type="dxa"/>
            <w:shd w:val="clear" w:color="auto" w:fill="auto"/>
            <w:noWrap/>
            <w:vAlign w:val="center"/>
            <w:hideMark/>
          </w:tcPr>
          <w:p w14:paraId="4CBECC3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35,913</w:t>
            </w:r>
          </w:p>
        </w:tc>
        <w:tc>
          <w:tcPr>
            <w:tcW w:w="1531" w:type="dxa"/>
            <w:shd w:val="clear" w:color="auto" w:fill="auto"/>
            <w:noWrap/>
            <w:vAlign w:val="center"/>
            <w:hideMark/>
          </w:tcPr>
          <w:p w14:paraId="4EAD813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1.16</w:t>
            </w:r>
          </w:p>
        </w:tc>
      </w:tr>
      <w:tr w:rsidR="00882051" w:rsidRPr="007F6C7C" w14:paraId="71AFF48D" w14:textId="77777777" w:rsidTr="00882051">
        <w:trPr>
          <w:trHeight w:val="57"/>
          <w:jc w:val="center"/>
        </w:trPr>
        <w:tc>
          <w:tcPr>
            <w:tcW w:w="1531" w:type="dxa"/>
            <w:shd w:val="clear" w:color="auto" w:fill="auto"/>
            <w:noWrap/>
            <w:vAlign w:val="center"/>
            <w:hideMark/>
          </w:tcPr>
          <w:p w14:paraId="38E38FD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70</w:t>
            </w:r>
          </w:p>
        </w:tc>
        <w:tc>
          <w:tcPr>
            <w:tcW w:w="1531" w:type="dxa"/>
            <w:shd w:val="clear" w:color="auto" w:fill="auto"/>
            <w:noWrap/>
            <w:vAlign w:val="center"/>
            <w:hideMark/>
          </w:tcPr>
          <w:p w14:paraId="0D10F05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34,541</w:t>
            </w:r>
          </w:p>
        </w:tc>
        <w:tc>
          <w:tcPr>
            <w:tcW w:w="1531" w:type="dxa"/>
            <w:shd w:val="clear" w:color="auto" w:fill="auto"/>
            <w:noWrap/>
            <w:vAlign w:val="center"/>
            <w:hideMark/>
          </w:tcPr>
          <w:p w14:paraId="5DDFE70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1.12</w:t>
            </w:r>
          </w:p>
        </w:tc>
      </w:tr>
      <w:tr w:rsidR="00882051" w:rsidRPr="007F6C7C" w14:paraId="7110E99F" w14:textId="77777777" w:rsidTr="00882051">
        <w:trPr>
          <w:trHeight w:val="57"/>
          <w:jc w:val="center"/>
        </w:trPr>
        <w:tc>
          <w:tcPr>
            <w:tcW w:w="1531" w:type="dxa"/>
            <w:shd w:val="clear" w:color="auto" w:fill="auto"/>
            <w:noWrap/>
            <w:vAlign w:val="center"/>
            <w:hideMark/>
          </w:tcPr>
          <w:p w14:paraId="0645B7B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71</w:t>
            </w:r>
          </w:p>
        </w:tc>
        <w:tc>
          <w:tcPr>
            <w:tcW w:w="1531" w:type="dxa"/>
            <w:shd w:val="clear" w:color="auto" w:fill="auto"/>
            <w:noWrap/>
            <w:vAlign w:val="center"/>
            <w:hideMark/>
          </w:tcPr>
          <w:p w14:paraId="3BA5AFF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33,086</w:t>
            </w:r>
          </w:p>
        </w:tc>
        <w:tc>
          <w:tcPr>
            <w:tcW w:w="1531" w:type="dxa"/>
            <w:shd w:val="clear" w:color="auto" w:fill="auto"/>
            <w:noWrap/>
            <w:vAlign w:val="center"/>
            <w:hideMark/>
          </w:tcPr>
          <w:p w14:paraId="5E5B567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1.07</w:t>
            </w:r>
          </w:p>
        </w:tc>
      </w:tr>
      <w:tr w:rsidR="00882051" w:rsidRPr="007F6C7C" w14:paraId="68E1656B" w14:textId="77777777" w:rsidTr="00882051">
        <w:trPr>
          <w:trHeight w:val="57"/>
          <w:jc w:val="center"/>
        </w:trPr>
        <w:tc>
          <w:tcPr>
            <w:tcW w:w="1531" w:type="dxa"/>
            <w:shd w:val="clear" w:color="auto" w:fill="auto"/>
            <w:noWrap/>
            <w:vAlign w:val="center"/>
            <w:hideMark/>
          </w:tcPr>
          <w:p w14:paraId="30DF632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72</w:t>
            </w:r>
          </w:p>
        </w:tc>
        <w:tc>
          <w:tcPr>
            <w:tcW w:w="1531" w:type="dxa"/>
            <w:shd w:val="clear" w:color="auto" w:fill="auto"/>
            <w:noWrap/>
            <w:vAlign w:val="center"/>
            <w:hideMark/>
          </w:tcPr>
          <w:p w14:paraId="04EBF30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31,700</w:t>
            </w:r>
          </w:p>
        </w:tc>
        <w:tc>
          <w:tcPr>
            <w:tcW w:w="1531" w:type="dxa"/>
            <w:shd w:val="clear" w:color="auto" w:fill="auto"/>
            <w:noWrap/>
            <w:vAlign w:val="center"/>
            <w:hideMark/>
          </w:tcPr>
          <w:p w14:paraId="6AD7839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1.03</w:t>
            </w:r>
          </w:p>
        </w:tc>
      </w:tr>
      <w:tr w:rsidR="00882051" w:rsidRPr="007F6C7C" w14:paraId="0D941240" w14:textId="77777777" w:rsidTr="00882051">
        <w:trPr>
          <w:trHeight w:val="57"/>
          <w:jc w:val="center"/>
        </w:trPr>
        <w:tc>
          <w:tcPr>
            <w:tcW w:w="1531" w:type="dxa"/>
            <w:shd w:val="clear" w:color="auto" w:fill="auto"/>
            <w:noWrap/>
            <w:vAlign w:val="center"/>
            <w:hideMark/>
          </w:tcPr>
          <w:p w14:paraId="29FCA10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73</w:t>
            </w:r>
          </w:p>
        </w:tc>
        <w:tc>
          <w:tcPr>
            <w:tcW w:w="1531" w:type="dxa"/>
            <w:shd w:val="clear" w:color="auto" w:fill="auto"/>
            <w:noWrap/>
            <w:vAlign w:val="center"/>
            <w:hideMark/>
          </w:tcPr>
          <w:p w14:paraId="5BBB27C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30,026</w:t>
            </w:r>
          </w:p>
        </w:tc>
        <w:tc>
          <w:tcPr>
            <w:tcW w:w="1531" w:type="dxa"/>
            <w:shd w:val="clear" w:color="auto" w:fill="auto"/>
            <w:noWrap/>
            <w:vAlign w:val="center"/>
            <w:hideMark/>
          </w:tcPr>
          <w:p w14:paraId="35F1855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0.97</w:t>
            </w:r>
          </w:p>
        </w:tc>
      </w:tr>
      <w:tr w:rsidR="00882051" w:rsidRPr="007F6C7C" w14:paraId="6F23B1A5" w14:textId="77777777" w:rsidTr="00882051">
        <w:trPr>
          <w:trHeight w:val="57"/>
          <w:jc w:val="center"/>
        </w:trPr>
        <w:tc>
          <w:tcPr>
            <w:tcW w:w="1531" w:type="dxa"/>
            <w:shd w:val="clear" w:color="auto" w:fill="auto"/>
            <w:noWrap/>
            <w:vAlign w:val="center"/>
            <w:hideMark/>
          </w:tcPr>
          <w:p w14:paraId="048CDFF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74</w:t>
            </w:r>
          </w:p>
        </w:tc>
        <w:tc>
          <w:tcPr>
            <w:tcW w:w="1531" w:type="dxa"/>
            <w:shd w:val="clear" w:color="auto" w:fill="auto"/>
            <w:noWrap/>
            <w:vAlign w:val="center"/>
            <w:hideMark/>
          </w:tcPr>
          <w:p w14:paraId="2B78E1D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28,306</w:t>
            </w:r>
          </w:p>
        </w:tc>
        <w:tc>
          <w:tcPr>
            <w:tcW w:w="1531" w:type="dxa"/>
            <w:shd w:val="clear" w:color="auto" w:fill="auto"/>
            <w:noWrap/>
            <w:vAlign w:val="center"/>
            <w:hideMark/>
          </w:tcPr>
          <w:p w14:paraId="577CF08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0.92</w:t>
            </w:r>
          </w:p>
        </w:tc>
      </w:tr>
      <w:tr w:rsidR="00882051" w:rsidRPr="007F6C7C" w14:paraId="3F98C305" w14:textId="77777777" w:rsidTr="00882051">
        <w:trPr>
          <w:trHeight w:val="57"/>
          <w:jc w:val="center"/>
        </w:trPr>
        <w:tc>
          <w:tcPr>
            <w:tcW w:w="1531" w:type="dxa"/>
            <w:shd w:val="clear" w:color="auto" w:fill="auto"/>
            <w:noWrap/>
            <w:vAlign w:val="center"/>
            <w:hideMark/>
          </w:tcPr>
          <w:p w14:paraId="476301E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75</w:t>
            </w:r>
          </w:p>
        </w:tc>
        <w:tc>
          <w:tcPr>
            <w:tcW w:w="1531" w:type="dxa"/>
            <w:shd w:val="clear" w:color="auto" w:fill="auto"/>
            <w:noWrap/>
            <w:vAlign w:val="center"/>
            <w:hideMark/>
          </w:tcPr>
          <w:p w14:paraId="3C4CB13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26,592</w:t>
            </w:r>
          </w:p>
        </w:tc>
        <w:tc>
          <w:tcPr>
            <w:tcW w:w="1531" w:type="dxa"/>
            <w:shd w:val="clear" w:color="auto" w:fill="auto"/>
            <w:noWrap/>
            <w:vAlign w:val="center"/>
            <w:hideMark/>
          </w:tcPr>
          <w:p w14:paraId="6538657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0.86</w:t>
            </w:r>
          </w:p>
        </w:tc>
      </w:tr>
      <w:tr w:rsidR="00882051" w:rsidRPr="007F6C7C" w14:paraId="388FA5FB" w14:textId="77777777" w:rsidTr="00882051">
        <w:trPr>
          <w:trHeight w:val="57"/>
          <w:jc w:val="center"/>
        </w:trPr>
        <w:tc>
          <w:tcPr>
            <w:tcW w:w="1531" w:type="dxa"/>
            <w:shd w:val="clear" w:color="auto" w:fill="auto"/>
            <w:noWrap/>
            <w:vAlign w:val="center"/>
            <w:hideMark/>
          </w:tcPr>
          <w:p w14:paraId="627E734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76</w:t>
            </w:r>
          </w:p>
        </w:tc>
        <w:tc>
          <w:tcPr>
            <w:tcW w:w="1531" w:type="dxa"/>
            <w:shd w:val="clear" w:color="auto" w:fill="auto"/>
            <w:noWrap/>
            <w:vAlign w:val="center"/>
            <w:hideMark/>
          </w:tcPr>
          <w:p w14:paraId="28194A2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24,798</w:t>
            </w:r>
          </w:p>
        </w:tc>
        <w:tc>
          <w:tcPr>
            <w:tcW w:w="1531" w:type="dxa"/>
            <w:shd w:val="clear" w:color="auto" w:fill="auto"/>
            <w:noWrap/>
            <w:vAlign w:val="center"/>
            <w:hideMark/>
          </w:tcPr>
          <w:p w14:paraId="6D3F82F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0.8</w:t>
            </w:r>
          </w:p>
        </w:tc>
      </w:tr>
      <w:tr w:rsidR="00882051" w:rsidRPr="007F6C7C" w14:paraId="7589F770" w14:textId="77777777" w:rsidTr="00882051">
        <w:trPr>
          <w:trHeight w:val="57"/>
          <w:jc w:val="center"/>
        </w:trPr>
        <w:tc>
          <w:tcPr>
            <w:tcW w:w="1531" w:type="dxa"/>
            <w:shd w:val="clear" w:color="auto" w:fill="auto"/>
            <w:noWrap/>
            <w:vAlign w:val="center"/>
            <w:hideMark/>
          </w:tcPr>
          <w:p w14:paraId="79DF51D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77</w:t>
            </w:r>
          </w:p>
        </w:tc>
        <w:tc>
          <w:tcPr>
            <w:tcW w:w="1531" w:type="dxa"/>
            <w:shd w:val="clear" w:color="auto" w:fill="auto"/>
            <w:noWrap/>
            <w:vAlign w:val="center"/>
            <w:hideMark/>
          </w:tcPr>
          <w:p w14:paraId="0753A62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22,944</w:t>
            </w:r>
          </w:p>
        </w:tc>
        <w:tc>
          <w:tcPr>
            <w:tcW w:w="1531" w:type="dxa"/>
            <w:shd w:val="clear" w:color="auto" w:fill="auto"/>
            <w:noWrap/>
            <w:vAlign w:val="center"/>
            <w:hideMark/>
          </w:tcPr>
          <w:p w14:paraId="2F19381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0.74</w:t>
            </w:r>
          </w:p>
        </w:tc>
      </w:tr>
      <w:tr w:rsidR="00882051" w:rsidRPr="007F6C7C" w14:paraId="78508E5C" w14:textId="77777777" w:rsidTr="00882051">
        <w:trPr>
          <w:trHeight w:val="57"/>
          <w:jc w:val="center"/>
        </w:trPr>
        <w:tc>
          <w:tcPr>
            <w:tcW w:w="1531" w:type="dxa"/>
            <w:shd w:val="clear" w:color="auto" w:fill="auto"/>
            <w:noWrap/>
            <w:vAlign w:val="center"/>
            <w:hideMark/>
          </w:tcPr>
          <w:p w14:paraId="48E6742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78</w:t>
            </w:r>
          </w:p>
        </w:tc>
        <w:tc>
          <w:tcPr>
            <w:tcW w:w="1531" w:type="dxa"/>
            <w:shd w:val="clear" w:color="auto" w:fill="auto"/>
            <w:noWrap/>
            <w:vAlign w:val="center"/>
            <w:hideMark/>
          </w:tcPr>
          <w:p w14:paraId="4C02EEB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21,106</w:t>
            </w:r>
          </w:p>
        </w:tc>
        <w:tc>
          <w:tcPr>
            <w:tcW w:w="1531" w:type="dxa"/>
            <w:shd w:val="clear" w:color="auto" w:fill="auto"/>
            <w:noWrap/>
            <w:vAlign w:val="center"/>
            <w:hideMark/>
          </w:tcPr>
          <w:p w14:paraId="278D71B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0.68</w:t>
            </w:r>
          </w:p>
        </w:tc>
      </w:tr>
      <w:tr w:rsidR="00882051" w:rsidRPr="007F6C7C" w14:paraId="32521532" w14:textId="77777777" w:rsidTr="00882051">
        <w:trPr>
          <w:trHeight w:val="57"/>
          <w:jc w:val="center"/>
        </w:trPr>
        <w:tc>
          <w:tcPr>
            <w:tcW w:w="1531" w:type="dxa"/>
            <w:shd w:val="clear" w:color="auto" w:fill="auto"/>
            <w:noWrap/>
            <w:vAlign w:val="center"/>
            <w:hideMark/>
          </w:tcPr>
          <w:p w14:paraId="45725C8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79</w:t>
            </w:r>
          </w:p>
        </w:tc>
        <w:tc>
          <w:tcPr>
            <w:tcW w:w="1531" w:type="dxa"/>
            <w:shd w:val="clear" w:color="auto" w:fill="auto"/>
            <w:noWrap/>
            <w:vAlign w:val="center"/>
            <w:hideMark/>
          </w:tcPr>
          <w:p w14:paraId="4F55744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19,398</w:t>
            </w:r>
          </w:p>
        </w:tc>
        <w:tc>
          <w:tcPr>
            <w:tcW w:w="1531" w:type="dxa"/>
            <w:shd w:val="clear" w:color="auto" w:fill="auto"/>
            <w:noWrap/>
            <w:vAlign w:val="center"/>
            <w:hideMark/>
          </w:tcPr>
          <w:p w14:paraId="1C598BB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0.63</w:t>
            </w:r>
          </w:p>
        </w:tc>
      </w:tr>
      <w:tr w:rsidR="00882051" w:rsidRPr="007F6C7C" w14:paraId="387B33FE" w14:textId="77777777" w:rsidTr="00882051">
        <w:trPr>
          <w:trHeight w:val="57"/>
          <w:jc w:val="center"/>
        </w:trPr>
        <w:tc>
          <w:tcPr>
            <w:tcW w:w="1531" w:type="dxa"/>
            <w:shd w:val="clear" w:color="auto" w:fill="auto"/>
            <w:noWrap/>
            <w:vAlign w:val="center"/>
            <w:hideMark/>
          </w:tcPr>
          <w:p w14:paraId="1203E29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80</w:t>
            </w:r>
          </w:p>
        </w:tc>
        <w:tc>
          <w:tcPr>
            <w:tcW w:w="1531" w:type="dxa"/>
            <w:shd w:val="clear" w:color="auto" w:fill="auto"/>
            <w:noWrap/>
            <w:vAlign w:val="center"/>
            <w:hideMark/>
          </w:tcPr>
          <w:p w14:paraId="3A18F3B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17,736</w:t>
            </w:r>
          </w:p>
        </w:tc>
        <w:tc>
          <w:tcPr>
            <w:tcW w:w="1531" w:type="dxa"/>
            <w:shd w:val="clear" w:color="auto" w:fill="auto"/>
            <w:noWrap/>
            <w:vAlign w:val="center"/>
            <w:hideMark/>
          </w:tcPr>
          <w:p w14:paraId="6A4A1E5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0.58</w:t>
            </w:r>
          </w:p>
        </w:tc>
      </w:tr>
      <w:tr w:rsidR="00882051" w:rsidRPr="007F6C7C" w14:paraId="0C4BF17C" w14:textId="77777777" w:rsidTr="00882051">
        <w:trPr>
          <w:trHeight w:val="57"/>
          <w:jc w:val="center"/>
        </w:trPr>
        <w:tc>
          <w:tcPr>
            <w:tcW w:w="1531" w:type="dxa"/>
            <w:shd w:val="clear" w:color="auto" w:fill="auto"/>
            <w:noWrap/>
            <w:vAlign w:val="center"/>
            <w:hideMark/>
          </w:tcPr>
          <w:p w14:paraId="6986742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81</w:t>
            </w:r>
          </w:p>
        </w:tc>
        <w:tc>
          <w:tcPr>
            <w:tcW w:w="1531" w:type="dxa"/>
            <w:shd w:val="clear" w:color="auto" w:fill="auto"/>
            <w:noWrap/>
            <w:vAlign w:val="center"/>
            <w:hideMark/>
          </w:tcPr>
          <w:p w14:paraId="662411E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16,024</w:t>
            </w:r>
          </w:p>
        </w:tc>
        <w:tc>
          <w:tcPr>
            <w:tcW w:w="1531" w:type="dxa"/>
            <w:shd w:val="clear" w:color="auto" w:fill="auto"/>
            <w:noWrap/>
            <w:vAlign w:val="center"/>
            <w:hideMark/>
          </w:tcPr>
          <w:p w14:paraId="10CFBB2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0.52</w:t>
            </w:r>
          </w:p>
        </w:tc>
      </w:tr>
      <w:tr w:rsidR="00882051" w:rsidRPr="007F6C7C" w14:paraId="37E219A2" w14:textId="77777777" w:rsidTr="00882051">
        <w:trPr>
          <w:trHeight w:val="57"/>
          <w:jc w:val="center"/>
        </w:trPr>
        <w:tc>
          <w:tcPr>
            <w:tcW w:w="1531" w:type="dxa"/>
            <w:shd w:val="clear" w:color="auto" w:fill="auto"/>
            <w:noWrap/>
            <w:vAlign w:val="center"/>
            <w:hideMark/>
          </w:tcPr>
          <w:p w14:paraId="587BD08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82</w:t>
            </w:r>
          </w:p>
        </w:tc>
        <w:tc>
          <w:tcPr>
            <w:tcW w:w="1531" w:type="dxa"/>
            <w:shd w:val="clear" w:color="auto" w:fill="auto"/>
            <w:noWrap/>
            <w:vAlign w:val="center"/>
            <w:hideMark/>
          </w:tcPr>
          <w:p w14:paraId="20FAB00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14,271</w:t>
            </w:r>
          </w:p>
        </w:tc>
        <w:tc>
          <w:tcPr>
            <w:tcW w:w="1531" w:type="dxa"/>
            <w:shd w:val="clear" w:color="auto" w:fill="auto"/>
            <w:noWrap/>
            <w:vAlign w:val="center"/>
            <w:hideMark/>
          </w:tcPr>
          <w:p w14:paraId="4C3F6A6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0.46</w:t>
            </w:r>
          </w:p>
        </w:tc>
      </w:tr>
      <w:tr w:rsidR="00882051" w:rsidRPr="007F6C7C" w14:paraId="66E5A97E" w14:textId="77777777" w:rsidTr="00882051">
        <w:trPr>
          <w:trHeight w:val="57"/>
          <w:jc w:val="center"/>
        </w:trPr>
        <w:tc>
          <w:tcPr>
            <w:tcW w:w="1531" w:type="dxa"/>
            <w:shd w:val="clear" w:color="auto" w:fill="auto"/>
            <w:noWrap/>
            <w:vAlign w:val="center"/>
            <w:hideMark/>
          </w:tcPr>
          <w:p w14:paraId="77FE2D5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83</w:t>
            </w:r>
          </w:p>
        </w:tc>
        <w:tc>
          <w:tcPr>
            <w:tcW w:w="1531" w:type="dxa"/>
            <w:shd w:val="clear" w:color="auto" w:fill="auto"/>
            <w:noWrap/>
            <w:vAlign w:val="center"/>
            <w:hideMark/>
          </w:tcPr>
          <w:p w14:paraId="6D1F875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12,518</w:t>
            </w:r>
          </w:p>
        </w:tc>
        <w:tc>
          <w:tcPr>
            <w:tcW w:w="1531" w:type="dxa"/>
            <w:shd w:val="clear" w:color="auto" w:fill="auto"/>
            <w:noWrap/>
            <w:vAlign w:val="center"/>
            <w:hideMark/>
          </w:tcPr>
          <w:p w14:paraId="6D97780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0.41</w:t>
            </w:r>
          </w:p>
        </w:tc>
      </w:tr>
      <w:tr w:rsidR="00882051" w:rsidRPr="007F6C7C" w14:paraId="1C63A3F1" w14:textId="77777777" w:rsidTr="00882051">
        <w:trPr>
          <w:trHeight w:val="57"/>
          <w:jc w:val="center"/>
        </w:trPr>
        <w:tc>
          <w:tcPr>
            <w:tcW w:w="1531" w:type="dxa"/>
            <w:shd w:val="clear" w:color="auto" w:fill="auto"/>
            <w:noWrap/>
            <w:vAlign w:val="center"/>
            <w:hideMark/>
          </w:tcPr>
          <w:p w14:paraId="13A4431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84</w:t>
            </w:r>
          </w:p>
        </w:tc>
        <w:tc>
          <w:tcPr>
            <w:tcW w:w="1531" w:type="dxa"/>
            <w:shd w:val="clear" w:color="auto" w:fill="auto"/>
            <w:noWrap/>
            <w:vAlign w:val="center"/>
            <w:hideMark/>
          </w:tcPr>
          <w:p w14:paraId="1FAE3D3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10,930</w:t>
            </w:r>
          </w:p>
        </w:tc>
        <w:tc>
          <w:tcPr>
            <w:tcW w:w="1531" w:type="dxa"/>
            <w:shd w:val="clear" w:color="auto" w:fill="auto"/>
            <w:noWrap/>
            <w:vAlign w:val="center"/>
            <w:hideMark/>
          </w:tcPr>
          <w:p w14:paraId="7A6F56D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0.35</w:t>
            </w:r>
          </w:p>
        </w:tc>
      </w:tr>
      <w:tr w:rsidR="00882051" w:rsidRPr="007F6C7C" w14:paraId="702205E9" w14:textId="77777777" w:rsidTr="00882051">
        <w:trPr>
          <w:trHeight w:val="57"/>
          <w:jc w:val="center"/>
        </w:trPr>
        <w:tc>
          <w:tcPr>
            <w:tcW w:w="1531" w:type="dxa"/>
            <w:shd w:val="clear" w:color="auto" w:fill="auto"/>
            <w:noWrap/>
            <w:vAlign w:val="center"/>
            <w:hideMark/>
          </w:tcPr>
          <w:p w14:paraId="3595179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85</w:t>
            </w:r>
          </w:p>
        </w:tc>
        <w:tc>
          <w:tcPr>
            <w:tcW w:w="1531" w:type="dxa"/>
            <w:shd w:val="clear" w:color="auto" w:fill="auto"/>
            <w:noWrap/>
            <w:vAlign w:val="center"/>
            <w:hideMark/>
          </w:tcPr>
          <w:p w14:paraId="33B7AB5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9,449</w:t>
            </w:r>
          </w:p>
        </w:tc>
        <w:tc>
          <w:tcPr>
            <w:tcW w:w="1531" w:type="dxa"/>
            <w:shd w:val="clear" w:color="auto" w:fill="auto"/>
            <w:noWrap/>
            <w:vAlign w:val="center"/>
            <w:hideMark/>
          </w:tcPr>
          <w:p w14:paraId="28340EA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0.31</w:t>
            </w:r>
          </w:p>
        </w:tc>
      </w:tr>
      <w:tr w:rsidR="00882051" w:rsidRPr="007F6C7C" w14:paraId="4A26E907" w14:textId="77777777" w:rsidTr="00882051">
        <w:trPr>
          <w:trHeight w:val="57"/>
          <w:jc w:val="center"/>
        </w:trPr>
        <w:tc>
          <w:tcPr>
            <w:tcW w:w="1531" w:type="dxa"/>
            <w:shd w:val="clear" w:color="auto" w:fill="auto"/>
            <w:noWrap/>
            <w:vAlign w:val="center"/>
            <w:hideMark/>
          </w:tcPr>
          <w:p w14:paraId="6449AA2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86</w:t>
            </w:r>
          </w:p>
        </w:tc>
        <w:tc>
          <w:tcPr>
            <w:tcW w:w="1531" w:type="dxa"/>
            <w:shd w:val="clear" w:color="auto" w:fill="auto"/>
            <w:noWrap/>
            <w:vAlign w:val="center"/>
            <w:hideMark/>
          </w:tcPr>
          <w:p w14:paraId="7911E41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7,868</w:t>
            </w:r>
          </w:p>
        </w:tc>
        <w:tc>
          <w:tcPr>
            <w:tcW w:w="1531" w:type="dxa"/>
            <w:shd w:val="clear" w:color="auto" w:fill="auto"/>
            <w:noWrap/>
            <w:vAlign w:val="center"/>
            <w:hideMark/>
          </w:tcPr>
          <w:p w14:paraId="3E6880E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0.26</w:t>
            </w:r>
          </w:p>
        </w:tc>
      </w:tr>
      <w:tr w:rsidR="00882051" w:rsidRPr="007F6C7C" w14:paraId="5857923F" w14:textId="77777777" w:rsidTr="00882051">
        <w:trPr>
          <w:trHeight w:val="57"/>
          <w:jc w:val="center"/>
        </w:trPr>
        <w:tc>
          <w:tcPr>
            <w:tcW w:w="1531" w:type="dxa"/>
            <w:shd w:val="clear" w:color="auto" w:fill="auto"/>
            <w:noWrap/>
            <w:vAlign w:val="center"/>
            <w:hideMark/>
          </w:tcPr>
          <w:p w14:paraId="51C67EB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87</w:t>
            </w:r>
          </w:p>
        </w:tc>
        <w:tc>
          <w:tcPr>
            <w:tcW w:w="1531" w:type="dxa"/>
            <w:shd w:val="clear" w:color="auto" w:fill="auto"/>
            <w:noWrap/>
            <w:vAlign w:val="center"/>
            <w:hideMark/>
          </w:tcPr>
          <w:p w14:paraId="46F8362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6,632</w:t>
            </w:r>
          </w:p>
        </w:tc>
        <w:tc>
          <w:tcPr>
            <w:tcW w:w="1531" w:type="dxa"/>
            <w:shd w:val="clear" w:color="auto" w:fill="auto"/>
            <w:noWrap/>
            <w:vAlign w:val="center"/>
            <w:hideMark/>
          </w:tcPr>
          <w:p w14:paraId="3B416F4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0.22</w:t>
            </w:r>
          </w:p>
        </w:tc>
      </w:tr>
      <w:tr w:rsidR="00882051" w:rsidRPr="007F6C7C" w14:paraId="29E3B271" w14:textId="77777777" w:rsidTr="00882051">
        <w:trPr>
          <w:trHeight w:val="57"/>
          <w:jc w:val="center"/>
        </w:trPr>
        <w:tc>
          <w:tcPr>
            <w:tcW w:w="1531" w:type="dxa"/>
            <w:shd w:val="clear" w:color="auto" w:fill="auto"/>
            <w:noWrap/>
            <w:vAlign w:val="center"/>
            <w:hideMark/>
          </w:tcPr>
          <w:p w14:paraId="32925A5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88</w:t>
            </w:r>
          </w:p>
        </w:tc>
        <w:tc>
          <w:tcPr>
            <w:tcW w:w="1531" w:type="dxa"/>
            <w:shd w:val="clear" w:color="auto" w:fill="auto"/>
            <w:noWrap/>
            <w:vAlign w:val="center"/>
            <w:hideMark/>
          </w:tcPr>
          <w:p w14:paraId="33A0CB8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5,356</w:t>
            </w:r>
          </w:p>
        </w:tc>
        <w:tc>
          <w:tcPr>
            <w:tcW w:w="1531" w:type="dxa"/>
            <w:shd w:val="clear" w:color="auto" w:fill="auto"/>
            <w:noWrap/>
            <w:vAlign w:val="center"/>
            <w:hideMark/>
          </w:tcPr>
          <w:p w14:paraId="3AAD6AB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0.17</w:t>
            </w:r>
          </w:p>
        </w:tc>
      </w:tr>
      <w:tr w:rsidR="00882051" w:rsidRPr="007F6C7C" w14:paraId="4CAE2FE5" w14:textId="77777777" w:rsidTr="00882051">
        <w:trPr>
          <w:trHeight w:val="57"/>
          <w:jc w:val="center"/>
        </w:trPr>
        <w:tc>
          <w:tcPr>
            <w:tcW w:w="1531" w:type="dxa"/>
            <w:shd w:val="clear" w:color="auto" w:fill="auto"/>
            <w:noWrap/>
            <w:vAlign w:val="center"/>
            <w:hideMark/>
          </w:tcPr>
          <w:p w14:paraId="1F41693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89</w:t>
            </w:r>
          </w:p>
        </w:tc>
        <w:tc>
          <w:tcPr>
            <w:tcW w:w="1531" w:type="dxa"/>
            <w:shd w:val="clear" w:color="auto" w:fill="auto"/>
            <w:noWrap/>
            <w:vAlign w:val="center"/>
            <w:hideMark/>
          </w:tcPr>
          <w:p w14:paraId="2B6E972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4,329</w:t>
            </w:r>
          </w:p>
        </w:tc>
        <w:tc>
          <w:tcPr>
            <w:tcW w:w="1531" w:type="dxa"/>
            <w:shd w:val="clear" w:color="auto" w:fill="auto"/>
            <w:noWrap/>
            <w:vAlign w:val="center"/>
            <w:hideMark/>
          </w:tcPr>
          <w:p w14:paraId="4CAAB9F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0.14</w:t>
            </w:r>
          </w:p>
        </w:tc>
      </w:tr>
      <w:tr w:rsidR="00882051" w:rsidRPr="007F6C7C" w14:paraId="3FDCD307" w14:textId="77777777" w:rsidTr="00882051">
        <w:trPr>
          <w:trHeight w:val="57"/>
          <w:jc w:val="center"/>
        </w:trPr>
        <w:tc>
          <w:tcPr>
            <w:tcW w:w="1531" w:type="dxa"/>
            <w:shd w:val="clear" w:color="auto" w:fill="auto"/>
            <w:noWrap/>
            <w:vAlign w:val="center"/>
            <w:hideMark/>
          </w:tcPr>
          <w:p w14:paraId="5170503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90</w:t>
            </w:r>
          </w:p>
        </w:tc>
        <w:tc>
          <w:tcPr>
            <w:tcW w:w="1531" w:type="dxa"/>
            <w:shd w:val="clear" w:color="auto" w:fill="auto"/>
            <w:noWrap/>
            <w:vAlign w:val="center"/>
            <w:hideMark/>
          </w:tcPr>
          <w:p w14:paraId="5CC30B2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3,445</w:t>
            </w:r>
          </w:p>
        </w:tc>
        <w:tc>
          <w:tcPr>
            <w:tcW w:w="1531" w:type="dxa"/>
            <w:shd w:val="clear" w:color="auto" w:fill="auto"/>
            <w:noWrap/>
            <w:vAlign w:val="center"/>
            <w:hideMark/>
          </w:tcPr>
          <w:p w14:paraId="418FAC9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0.11</w:t>
            </w:r>
          </w:p>
        </w:tc>
      </w:tr>
      <w:tr w:rsidR="00882051" w:rsidRPr="007F6C7C" w14:paraId="372AE061" w14:textId="77777777" w:rsidTr="00882051">
        <w:trPr>
          <w:trHeight w:val="57"/>
          <w:jc w:val="center"/>
        </w:trPr>
        <w:tc>
          <w:tcPr>
            <w:tcW w:w="1531" w:type="dxa"/>
            <w:shd w:val="clear" w:color="auto" w:fill="auto"/>
            <w:noWrap/>
            <w:vAlign w:val="center"/>
            <w:hideMark/>
          </w:tcPr>
          <w:p w14:paraId="159899E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91</w:t>
            </w:r>
          </w:p>
        </w:tc>
        <w:tc>
          <w:tcPr>
            <w:tcW w:w="1531" w:type="dxa"/>
            <w:shd w:val="clear" w:color="auto" w:fill="auto"/>
            <w:noWrap/>
            <w:vAlign w:val="center"/>
            <w:hideMark/>
          </w:tcPr>
          <w:p w14:paraId="1A54C4A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2,614</w:t>
            </w:r>
          </w:p>
        </w:tc>
        <w:tc>
          <w:tcPr>
            <w:tcW w:w="1531" w:type="dxa"/>
            <w:shd w:val="clear" w:color="auto" w:fill="auto"/>
            <w:noWrap/>
            <w:vAlign w:val="center"/>
            <w:hideMark/>
          </w:tcPr>
          <w:p w14:paraId="4109FC8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0.08</w:t>
            </w:r>
          </w:p>
        </w:tc>
      </w:tr>
      <w:tr w:rsidR="00882051" w:rsidRPr="007F6C7C" w14:paraId="0D4EE99C" w14:textId="77777777" w:rsidTr="00882051">
        <w:trPr>
          <w:trHeight w:val="57"/>
          <w:jc w:val="center"/>
        </w:trPr>
        <w:tc>
          <w:tcPr>
            <w:tcW w:w="1531" w:type="dxa"/>
            <w:shd w:val="clear" w:color="auto" w:fill="auto"/>
            <w:noWrap/>
            <w:vAlign w:val="center"/>
            <w:hideMark/>
          </w:tcPr>
          <w:p w14:paraId="02EEA85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lastRenderedPageBreak/>
              <w:t>92</w:t>
            </w:r>
          </w:p>
        </w:tc>
        <w:tc>
          <w:tcPr>
            <w:tcW w:w="1531" w:type="dxa"/>
            <w:shd w:val="clear" w:color="auto" w:fill="auto"/>
            <w:noWrap/>
            <w:vAlign w:val="center"/>
            <w:hideMark/>
          </w:tcPr>
          <w:p w14:paraId="18BC761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1,961</w:t>
            </w:r>
          </w:p>
        </w:tc>
        <w:tc>
          <w:tcPr>
            <w:tcW w:w="1531" w:type="dxa"/>
            <w:shd w:val="clear" w:color="auto" w:fill="auto"/>
            <w:noWrap/>
            <w:vAlign w:val="center"/>
            <w:hideMark/>
          </w:tcPr>
          <w:p w14:paraId="110BD09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0.06</w:t>
            </w:r>
          </w:p>
        </w:tc>
      </w:tr>
      <w:tr w:rsidR="00882051" w:rsidRPr="007F6C7C" w14:paraId="49BF7AC8" w14:textId="77777777" w:rsidTr="00882051">
        <w:trPr>
          <w:trHeight w:val="57"/>
          <w:jc w:val="center"/>
        </w:trPr>
        <w:tc>
          <w:tcPr>
            <w:tcW w:w="1531" w:type="dxa"/>
            <w:shd w:val="clear" w:color="auto" w:fill="auto"/>
            <w:noWrap/>
            <w:vAlign w:val="center"/>
            <w:hideMark/>
          </w:tcPr>
          <w:p w14:paraId="2764BF9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93</w:t>
            </w:r>
          </w:p>
        </w:tc>
        <w:tc>
          <w:tcPr>
            <w:tcW w:w="1531" w:type="dxa"/>
            <w:shd w:val="clear" w:color="auto" w:fill="auto"/>
            <w:noWrap/>
            <w:vAlign w:val="center"/>
            <w:hideMark/>
          </w:tcPr>
          <w:p w14:paraId="5F16ED5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1,440</w:t>
            </w:r>
          </w:p>
        </w:tc>
        <w:tc>
          <w:tcPr>
            <w:tcW w:w="1531" w:type="dxa"/>
            <w:shd w:val="clear" w:color="auto" w:fill="auto"/>
            <w:noWrap/>
            <w:vAlign w:val="center"/>
            <w:hideMark/>
          </w:tcPr>
          <w:p w14:paraId="0D9C8C4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0.05</w:t>
            </w:r>
          </w:p>
        </w:tc>
      </w:tr>
      <w:tr w:rsidR="00882051" w:rsidRPr="007F6C7C" w14:paraId="0A9A2EEA" w14:textId="77777777" w:rsidTr="00882051">
        <w:trPr>
          <w:trHeight w:val="57"/>
          <w:jc w:val="center"/>
        </w:trPr>
        <w:tc>
          <w:tcPr>
            <w:tcW w:w="1531" w:type="dxa"/>
            <w:shd w:val="clear" w:color="auto" w:fill="auto"/>
            <w:noWrap/>
            <w:vAlign w:val="center"/>
            <w:hideMark/>
          </w:tcPr>
          <w:p w14:paraId="51D61A7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94</w:t>
            </w:r>
          </w:p>
        </w:tc>
        <w:tc>
          <w:tcPr>
            <w:tcW w:w="1531" w:type="dxa"/>
            <w:shd w:val="clear" w:color="auto" w:fill="auto"/>
            <w:noWrap/>
            <w:vAlign w:val="center"/>
            <w:hideMark/>
          </w:tcPr>
          <w:p w14:paraId="1DC1BF2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1,019</w:t>
            </w:r>
          </w:p>
        </w:tc>
        <w:tc>
          <w:tcPr>
            <w:tcW w:w="1531" w:type="dxa"/>
            <w:shd w:val="clear" w:color="auto" w:fill="auto"/>
            <w:noWrap/>
            <w:vAlign w:val="center"/>
            <w:hideMark/>
          </w:tcPr>
          <w:p w14:paraId="2CCE8A3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0.03</w:t>
            </w:r>
          </w:p>
        </w:tc>
      </w:tr>
      <w:tr w:rsidR="00882051" w:rsidRPr="007F6C7C" w14:paraId="720FD920" w14:textId="77777777" w:rsidTr="00882051">
        <w:trPr>
          <w:trHeight w:val="57"/>
          <w:jc w:val="center"/>
        </w:trPr>
        <w:tc>
          <w:tcPr>
            <w:tcW w:w="1531" w:type="dxa"/>
            <w:shd w:val="clear" w:color="auto" w:fill="auto"/>
            <w:noWrap/>
            <w:vAlign w:val="center"/>
            <w:hideMark/>
          </w:tcPr>
          <w:p w14:paraId="580677E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95</w:t>
            </w:r>
          </w:p>
        </w:tc>
        <w:tc>
          <w:tcPr>
            <w:tcW w:w="1531" w:type="dxa"/>
            <w:shd w:val="clear" w:color="auto" w:fill="auto"/>
            <w:noWrap/>
            <w:vAlign w:val="center"/>
            <w:hideMark/>
          </w:tcPr>
          <w:p w14:paraId="0B33FD1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705</w:t>
            </w:r>
          </w:p>
        </w:tc>
        <w:tc>
          <w:tcPr>
            <w:tcW w:w="1531" w:type="dxa"/>
            <w:shd w:val="clear" w:color="auto" w:fill="auto"/>
            <w:noWrap/>
            <w:vAlign w:val="center"/>
            <w:hideMark/>
          </w:tcPr>
          <w:p w14:paraId="648233F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0.02</w:t>
            </w:r>
          </w:p>
        </w:tc>
      </w:tr>
      <w:tr w:rsidR="00882051" w:rsidRPr="007F6C7C" w14:paraId="2275F016" w14:textId="77777777" w:rsidTr="00882051">
        <w:trPr>
          <w:trHeight w:val="57"/>
          <w:jc w:val="center"/>
        </w:trPr>
        <w:tc>
          <w:tcPr>
            <w:tcW w:w="1531" w:type="dxa"/>
            <w:shd w:val="clear" w:color="auto" w:fill="auto"/>
            <w:noWrap/>
            <w:vAlign w:val="center"/>
            <w:hideMark/>
          </w:tcPr>
          <w:p w14:paraId="6509976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96</w:t>
            </w:r>
          </w:p>
        </w:tc>
        <w:tc>
          <w:tcPr>
            <w:tcW w:w="1531" w:type="dxa"/>
            <w:shd w:val="clear" w:color="auto" w:fill="auto"/>
            <w:noWrap/>
            <w:vAlign w:val="center"/>
            <w:hideMark/>
          </w:tcPr>
          <w:p w14:paraId="3C01870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528</w:t>
            </w:r>
          </w:p>
        </w:tc>
        <w:tc>
          <w:tcPr>
            <w:tcW w:w="1531" w:type="dxa"/>
            <w:shd w:val="clear" w:color="auto" w:fill="auto"/>
            <w:noWrap/>
            <w:vAlign w:val="center"/>
            <w:hideMark/>
          </w:tcPr>
          <w:p w14:paraId="21A718F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0.02</w:t>
            </w:r>
          </w:p>
        </w:tc>
      </w:tr>
      <w:tr w:rsidR="00882051" w:rsidRPr="007F6C7C" w14:paraId="03B96EA5" w14:textId="77777777" w:rsidTr="00882051">
        <w:trPr>
          <w:trHeight w:val="57"/>
          <w:jc w:val="center"/>
        </w:trPr>
        <w:tc>
          <w:tcPr>
            <w:tcW w:w="1531" w:type="dxa"/>
            <w:shd w:val="clear" w:color="auto" w:fill="auto"/>
            <w:noWrap/>
            <w:vAlign w:val="center"/>
            <w:hideMark/>
          </w:tcPr>
          <w:p w14:paraId="2188377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97</w:t>
            </w:r>
          </w:p>
        </w:tc>
        <w:tc>
          <w:tcPr>
            <w:tcW w:w="1531" w:type="dxa"/>
            <w:shd w:val="clear" w:color="auto" w:fill="auto"/>
            <w:noWrap/>
            <w:vAlign w:val="center"/>
            <w:hideMark/>
          </w:tcPr>
          <w:p w14:paraId="01C5726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341</w:t>
            </w:r>
          </w:p>
        </w:tc>
        <w:tc>
          <w:tcPr>
            <w:tcW w:w="1531" w:type="dxa"/>
            <w:shd w:val="clear" w:color="auto" w:fill="auto"/>
            <w:noWrap/>
            <w:vAlign w:val="center"/>
            <w:hideMark/>
          </w:tcPr>
          <w:p w14:paraId="0EC3AC6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0.01</w:t>
            </w:r>
          </w:p>
        </w:tc>
      </w:tr>
      <w:tr w:rsidR="00882051" w:rsidRPr="007F6C7C" w14:paraId="68D38F58" w14:textId="77777777" w:rsidTr="00882051">
        <w:trPr>
          <w:trHeight w:val="57"/>
          <w:jc w:val="center"/>
        </w:trPr>
        <w:tc>
          <w:tcPr>
            <w:tcW w:w="1531" w:type="dxa"/>
            <w:shd w:val="clear" w:color="auto" w:fill="auto"/>
            <w:noWrap/>
            <w:vAlign w:val="center"/>
            <w:hideMark/>
          </w:tcPr>
          <w:p w14:paraId="7BD6732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98</w:t>
            </w:r>
          </w:p>
        </w:tc>
        <w:tc>
          <w:tcPr>
            <w:tcW w:w="1531" w:type="dxa"/>
            <w:shd w:val="clear" w:color="auto" w:fill="auto"/>
            <w:noWrap/>
            <w:vAlign w:val="center"/>
            <w:hideMark/>
          </w:tcPr>
          <w:p w14:paraId="6D0C766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224</w:t>
            </w:r>
          </w:p>
        </w:tc>
        <w:tc>
          <w:tcPr>
            <w:tcW w:w="1531" w:type="dxa"/>
            <w:shd w:val="clear" w:color="auto" w:fill="auto"/>
            <w:noWrap/>
            <w:vAlign w:val="center"/>
            <w:hideMark/>
          </w:tcPr>
          <w:p w14:paraId="122677E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0.01</w:t>
            </w:r>
          </w:p>
        </w:tc>
      </w:tr>
      <w:tr w:rsidR="00882051" w:rsidRPr="007F6C7C" w14:paraId="1D310B68" w14:textId="77777777" w:rsidTr="00882051">
        <w:trPr>
          <w:trHeight w:val="57"/>
          <w:jc w:val="center"/>
        </w:trPr>
        <w:tc>
          <w:tcPr>
            <w:tcW w:w="1531" w:type="dxa"/>
            <w:shd w:val="clear" w:color="auto" w:fill="auto"/>
            <w:noWrap/>
            <w:vAlign w:val="center"/>
            <w:hideMark/>
          </w:tcPr>
          <w:p w14:paraId="172F116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99</w:t>
            </w:r>
          </w:p>
        </w:tc>
        <w:tc>
          <w:tcPr>
            <w:tcW w:w="1531" w:type="dxa"/>
            <w:shd w:val="clear" w:color="auto" w:fill="auto"/>
            <w:noWrap/>
            <w:vAlign w:val="center"/>
            <w:hideMark/>
          </w:tcPr>
          <w:p w14:paraId="03BBDF4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145</w:t>
            </w:r>
          </w:p>
        </w:tc>
        <w:tc>
          <w:tcPr>
            <w:tcW w:w="1531" w:type="dxa"/>
            <w:shd w:val="clear" w:color="auto" w:fill="auto"/>
            <w:noWrap/>
            <w:vAlign w:val="center"/>
            <w:hideMark/>
          </w:tcPr>
          <w:p w14:paraId="59729E55"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71286D2F" w14:textId="77777777" w:rsidTr="00882051">
        <w:trPr>
          <w:trHeight w:val="57"/>
          <w:jc w:val="center"/>
        </w:trPr>
        <w:tc>
          <w:tcPr>
            <w:tcW w:w="1531" w:type="dxa"/>
            <w:shd w:val="clear" w:color="auto" w:fill="auto"/>
            <w:noWrap/>
            <w:vAlign w:val="center"/>
            <w:hideMark/>
          </w:tcPr>
          <w:p w14:paraId="7D8F572A"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100</w:t>
            </w:r>
          </w:p>
        </w:tc>
        <w:tc>
          <w:tcPr>
            <w:tcW w:w="1531" w:type="dxa"/>
            <w:shd w:val="clear" w:color="auto" w:fill="auto"/>
            <w:noWrap/>
            <w:vAlign w:val="center"/>
            <w:hideMark/>
          </w:tcPr>
          <w:p w14:paraId="7F0FE3E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82</w:t>
            </w:r>
          </w:p>
        </w:tc>
        <w:tc>
          <w:tcPr>
            <w:tcW w:w="1531" w:type="dxa"/>
            <w:shd w:val="clear" w:color="auto" w:fill="auto"/>
            <w:noWrap/>
            <w:vAlign w:val="center"/>
            <w:hideMark/>
          </w:tcPr>
          <w:p w14:paraId="1FA7530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3933FEF2" w14:textId="77777777" w:rsidTr="00882051">
        <w:trPr>
          <w:trHeight w:val="57"/>
          <w:jc w:val="center"/>
        </w:trPr>
        <w:tc>
          <w:tcPr>
            <w:tcW w:w="1531" w:type="dxa"/>
            <w:shd w:val="clear" w:color="auto" w:fill="auto"/>
            <w:noWrap/>
            <w:vAlign w:val="center"/>
            <w:hideMark/>
          </w:tcPr>
          <w:p w14:paraId="36F18EC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101</w:t>
            </w:r>
          </w:p>
        </w:tc>
        <w:tc>
          <w:tcPr>
            <w:tcW w:w="1531" w:type="dxa"/>
            <w:shd w:val="clear" w:color="auto" w:fill="auto"/>
            <w:noWrap/>
            <w:vAlign w:val="center"/>
            <w:hideMark/>
          </w:tcPr>
          <w:p w14:paraId="6BFF0E9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49</w:t>
            </w:r>
          </w:p>
        </w:tc>
        <w:tc>
          <w:tcPr>
            <w:tcW w:w="1531" w:type="dxa"/>
            <w:shd w:val="clear" w:color="auto" w:fill="auto"/>
            <w:noWrap/>
            <w:vAlign w:val="center"/>
            <w:hideMark/>
          </w:tcPr>
          <w:p w14:paraId="32DF3D00"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56A36209" w14:textId="77777777" w:rsidTr="00882051">
        <w:trPr>
          <w:trHeight w:val="57"/>
          <w:jc w:val="center"/>
        </w:trPr>
        <w:tc>
          <w:tcPr>
            <w:tcW w:w="1531" w:type="dxa"/>
            <w:shd w:val="clear" w:color="auto" w:fill="auto"/>
            <w:noWrap/>
            <w:vAlign w:val="center"/>
            <w:hideMark/>
          </w:tcPr>
          <w:p w14:paraId="1AC84A8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102</w:t>
            </w:r>
          </w:p>
        </w:tc>
        <w:tc>
          <w:tcPr>
            <w:tcW w:w="1531" w:type="dxa"/>
            <w:shd w:val="clear" w:color="auto" w:fill="auto"/>
            <w:noWrap/>
            <w:vAlign w:val="center"/>
            <w:hideMark/>
          </w:tcPr>
          <w:p w14:paraId="10DF005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24</w:t>
            </w:r>
          </w:p>
        </w:tc>
        <w:tc>
          <w:tcPr>
            <w:tcW w:w="1531" w:type="dxa"/>
            <w:shd w:val="clear" w:color="auto" w:fill="auto"/>
            <w:noWrap/>
            <w:vAlign w:val="center"/>
            <w:hideMark/>
          </w:tcPr>
          <w:p w14:paraId="561DF741"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5D064827" w14:textId="77777777" w:rsidTr="00882051">
        <w:trPr>
          <w:trHeight w:val="57"/>
          <w:jc w:val="center"/>
        </w:trPr>
        <w:tc>
          <w:tcPr>
            <w:tcW w:w="1531" w:type="dxa"/>
            <w:shd w:val="clear" w:color="auto" w:fill="auto"/>
            <w:noWrap/>
            <w:vAlign w:val="center"/>
            <w:hideMark/>
          </w:tcPr>
          <w:p w14:paraId="54F4E2E9"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103</w:t>
            </w:r>
          </w:p>
        </w:tc>
        <w:tc>
          <w:tcPr>
            <w:tcW w:w="1531" w:type="dxa"/>
            <w:shd w:val="clear" w:color="auto" w:fill="auto"/>
            <w:noWrap/>
            <w:vAlign w:val="center"/>
            <w:hideMark/>
          </w:tcPr>
          <w:p w14:paraId="51B1F73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w:t>
            </w:r>
          </w:p>
        </w:tc>
        <w:tc>
          <w:tcPr>
            <w:tcW w:w="1531" w:type="dxa"/>
            <w:shd w:val="clear" w:color="auto" w:fill="auto"/>
            <w:noWrap/>
            <w:vAlign w:val="center"/>
            <w:hideMark/>
          </w:tcPr>
          <w:p w14:paraId="3365A20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3A223554" w14:textId="77777777" w:rsidTr="00882051">
        <w:trPr>
          <w:trHeight w:val="57"/>
          <w:jc w:val="center"/>
        </w:trPr>
        <w:tc>
          <w:tcPr>
            <w:tcW w:w="1531" w:type="dxa"/>
            <w:shd w:val="clear" w:color="auto" w:fill="auto"/>
            <w:noWrap/>
            <w:vAlign w:val="center"/>
            <w:hideMark/>
          </w:tcPr>
          <w:p w14:paraId="550AD6E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104</w:t>
            </w:r>
          </w:p>
        </w:tc>
        <w:tc>
          <w:tcPr>
            <w:tcW w:w="1531" w:type="dxa"/>
            <w:shd w:val="clear" w:color="auto" w:fill="auto"/>
            <w:noWrap/>
            <w:vAlign w:val="center"/>
            <w:hideMark/>
          </w:tcPr>
          <w:p w14:paraId="1BE475B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8</w:t>
            </w:r>
          </w:p>
        </w:tc>
        <w:tc>
          <w:tcPr>
            <w:tcW w:w="1531" w:type="dxa"/>
            <w:shd w:val="clear" w:color="auto" w:fill="auto"/>
            <w:noWrap/>
            <w:vAlign w:val="center"/>
            <w:hideMark/>
          </w:tcPr>
          <w:p w14:paraId="26843CEE"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7A97FBB8" w14:textId="77777777" w:rsidTr="00882051">
        <w:trPr>
          <w:trHeight w:val="57"/>
          <w:jc w:val="center"/>
        </w:trPr>
        <w:tc>
          <w:tcPr>
            <w:tcW w:w="1531" w:type="dxa"/>
            <w:shd w:val="clear" w:color="auto" w:fill="auto"/>
            <w:noWrap/>
            <w:vAlign w:val="center"/>
            <w:hideMark/>
          </w:tcPr>
          <w:p w14:paraId="4D649A3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105</w:t>
            </w:r>
          </w:p>
        </w:tc>
        <w:tc>
          <w:tcPr>
            <w:tcW w:w="1531" w:type="dxa"/>
            <w:shd w:val="clear" w:color="auto" w:fill="auto"/>
            <w:noWrap/>
            <w:vAlign w:val="center"/>
            <w:hideMark/>
          </w:tcPr>
          <w:p w14:paraId="277C89B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w:t>
            </w:r>
          </w:p>
        </w:tc>
        <w:tc>
          <w:tcPr>
            <w:tcW w:w="1531" w:type="dxa"/>
            <w:shd w:val="clear" w:color="auto" w:fill="auto"/>
            <w:noWrap/>
            <w:vAlign w:val="center"/>
            <w:hideMark/>
          </w:tcPr>
          <w:p w14:paraId="6FBB2C1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5E14CFB9" w14:textId="77777777" w:rsidTr="00882051">
        <w:trPr>
          <w:trHeight w:val="57"/>
          <w:jc w:val="center"/>
        </w:trPr>
        <w:tc>
          <w:tcPr>
            <w:tcW w:w="1531" w:type="dxa"/>
            <w:shd w:val="clear" w:color="auto" w:fill="auto"/>
            <w:noWrap/>
            <w:vAlign w:val="center"/>
            <w:hideMark/>
          </w:tcPr>
          <w:p w14:paraId="33A0C20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106</w:t>
            </w:r>
          </w:p>
        </w:tc>
        <w:tc>
          <w:tcPr>
            <w:tcW w:w="1531" w:type="dxa"/>
            <w:shd w:val="clear" w:color="auto" w:fill="auto"/>
            <w:noWrap/>
            <w:vAlign w:val="center"/>
            <w:hideMark/>
          </w:tcPr>
          <w:p w14:paraId="3941181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2</w:t>
            </w:r>
          </w:p>
        </w:tc>
        <w:tc>
          <w:tcPr>
            <w:tcW w:w="1531" w:type="dxa"/>
            <w:shd w:val="clear" w:color="auto" w:fill="auto"/>
            <w:noWrap/>
            <w:vAlign w:val="center"/>
            <w:hideMark/>
          </w:tcPr>
          <w:p w14:paraId="1146A42B"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1F168C8C" w14:textId="77777777" w:rsidTr="00882051">
        <w:trPr>
          <w:trHeight w:val="57"/>
          <w:jc w:val="center"/>
        </w:trPr>
        <w:tc>
          <w:tcPr>
            <w:tcW w:w="1531" w:type="dxa"/>
            <w:shd w:val="clear" w:color="auto" w:fill="auto"/>
            <w:noWrap/>
            <w:vAlign w:val="center"/>
            <w:hideMark/>
          </w:tcPr>
          <w:p w14:paraId="5F71DEB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107</w:t>
            </w:r>
          </w:p>
        </w:tc>
        <w:tc>
          <w:tcPr>
            <w:tcW w:w="1531" w:type="dxa"/>
            <w:shd w:val="clear" w:color="auto" w:fill="auto"/>
            <w:noWrap/>
            <w:vAlign w:val="center"/>
            <w:hideMark/>
          </w:tcPr>
          <w:p w14:paraId="2E79417C"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w:t>
            </w:r>
          </w:p>
        </w:tc>
        <w:tc>
          <w:tcPr>
            <w:tcW w:w="1531" w:type="dxa"/>
            <w:shd w:val="clear" w:color="auto" w:fill="auto"/>
            <w:noWrap/>
            <w:vAlign w:val="center"/>
            <w:hideMark/>
          </w:tcPr>
          <w:p w14:paraId="7CD1FE52"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36D4AC5F" w14:textId="77777777" w:rsidTr="00882051">
        <w:trPr>
          <w:trHeight w:val="57"/>
          <w:jc w:val="center"/>
        </w:trPr>
        <w:tc>
          <w:tcPr>
            <w:tcW w:w="1531" w:type="dxa"/>
            <w:shd w:val="clear" w:color="auto" w:fill="auto"/>
            <w:noWrap/>
            <w:vAlign w:val="center"/>
            <w:hideMark/>
          </w:tcPr>
          <w:p w14:paraId="3F1A9AF8"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108</w:t>
            </w:r>
          </w:p>
        </w:tc>
        <w:tc>
          <w:tcPr>
            <w:tcW w:w="1531" w:type="dxa"/>
            <w:shd w:val="clear" w:color="auto" w:fill="auto"/>
            <w:noWrap/>
            <w:vAlign w:val="center"/>
            <w:hideMark/>
          </w:tcPr>
          <w:p w14:paraId="7AB7FA3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w:t>
            </w:r>
          </w:p>
        </w:tc>
        <w:tc>
          <w:tcPr>
            <w:tcW w:w="1531" w:type="dxa"/>
            <w:shd w:val="clear" w:color="auto" w:fill="auto"/>
            <w:noWrap/>
            <w:vAlign w:val="center"/>
            <w:hideMark/>
          </w:tcPr>
          <w:p w14:paraId="7F067C1F"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4A532CF6" w14:textId="77777777" w:rsidTr="00882051">
        <w:trPr>
          <w:trHeight w:val="57"/>
          <w:jc w:val="center"/>
        </w:trPr>
        <w:tc>
          <w:tcPr>
            <w:tcW w:w="1531" w:type="dxa"/>
            <w:tcBorders>
              <w:bottom w:val="single" w:sz="4" w:space="0" w:color="000000" w:themeColor="text1"/>
            </w:tcBorders>
            <w:shd w:val="clear" w:color="auto" w:fill="auto"/>
            <w:noWrap/>
            <w:vAlign w:val="center"/>
            <w:hideMark/>
          </w:tcPr>
          <w:p w14:paraId="17E57CC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109</w:t>
            </w:r>
          </w:p>
        </w:tc>
        <w:tc>
          <w:tcPr>
            <w:tcW w:w="1531" w:type="dxa"/>
            <w:tcBorders>
              <w:bottom w:val="single" w:sz="4" w:space="0" w:color="000000" w:themeColor="text1"/>
            </w:tcBorders>
            <w:shd w:val="clear" w:color="auto" w:fill="auto"/>
            <w:noWrap/>
            <w:vAlign w:val="center"/>
            <w:hideMark/>
          </w:tcPr>
          <w:p w14:paraId="59F07D9D"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w:t>
            </w:r>
          </w:p>
        </w:tc>
        <w:tc>
          <w:tcPr>
            <w:tcW w:w="1531" w:type="dxa"/>
            <w:tcBorders>
              <w:bottom w:val="single" w:sz="4" w:space="0" w:color="000000" w:themeColor="text1"/>
            </w:tcBorders>
            <w:shd w:val="clear" w:color="auto" w:fill="auto"/>
            <w:noWrap/>
            <w:vAlign w:val="center"/>
            <w:hideMark/>
          </w:tcPr>
          <w:p w14:paraId="7A0FC706"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0</w:t>
            </w:r>
          </w:p>
        </w:tc>
      </w:tr>
      <w:tr w:rsidR="00882051" w:rsidRPr="007F6C7C" w14:paraId="4D522AC0" w14:textId="77777777" w:rsidTr="00882051">
        <w:trPr>
          <w:trHeight w:val="57"/>
          <w:jc w:val="center"/>
        </w:trPr>
        <w:tc>
          <w:tcPr>
            <w:tcW w:w="1531" w:type="dxa"/>
            <w:tcBorders>
              <w:top w:val="single" w:sz="4" w:space="0" w:color="000000" w:themeColor="text1"/>
              <w:bottom w:val="single" w:sz="4" w:space="0" w:color="000000" w:themeColor="text1"/>
            </w:tcBorders>
            <w:shd w:val="clear" w:color="auto" w:fill="auto"/>
            <w:noWrap/>
            <w:vAlign w:val="center"/>
            <w:hideMark/>
          </w:tcPr>
          <w:p w14:paraId="73F0B5E7"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Total</w:t>
            </w:r>
          </w:p>
        </w:tc>
        <w:tc>
          <w:tcPr>
            <w:tcW w:w="1531" w:type="dxa"/>
            <w:tcBorders>
              <w:top w:val="single" w:sz="4" w:space="0" w:color="000000" w:themeColor="text1"/>
              <w:bottom w:val="single" w:sz="4" w:space="0" w:color="000000" w:themeColor="text1"/>
            </w:tcBorders>
            <w:shd w:val="clear" w:color="auto" w:fill="auto"/>
            <w:noWrap/>
            <w:vAlign w:val="center"/>
            <w:hideMark/>
          </w:tcPr>
          <w:p w14:paraId="747F4544"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3,084,330</w:t>
            </w:r>
          </w:p>
        </w:tc>
        <w:tc>
          <w:tcPr>
            <w:tcW w:w="1531" w:type="dxa"/>
            <w:tcBorders>
              <w:top w:val="single" w:sz="4" w:space="0" w:color="000000" w:themeColor="text1"/>
              <w:bottom w:val="single" w:sz="4" w:space="0" w:color="000000" w:themeColor="text1"/>
            </w:tcBorders>
            <w:shd w:val="clear" w:color="auto" w:fill="auto"/>
            <w:noWrap/>
            <w:vAlign w:val="center"/>
            <w:hideMark/>
          </w:tcPr>
          <w:p w14:paraId="519146B3" w14:textId="77777777" w:rsidR="007F6C7C" w:rsidRPr="007F6C7C" w:rsidRDefault="007F6C7C" w:rsidP="00882051">
            <w:pPr>
              <w:spacing w:after="0" w:line="240" w:lineRule="auto"/>
              <w:rPr>
                <w:rFonts w:ascii="Consolas" w:eastAsia="Times New Roman" w:hAnsi="Consolas" w:cs="Times New Roman"/>
                <w:color w:val="000000"/>
                <w:sz w:val="16"/>
                <w:szCs w:val="16"/>
                <w:lang w:val="nl-NL" w:eastAsia="nl-NL"/>
              </w:rPr>
            </w:pPr>
            <w:r w:rsidRPr="007F6C7C">
              <w:rPr>
                <w:rFonts w:ascii="Consolas" w:eastAsia="Times New Roman" w:hAnsi="Consolas" w:cs="Times New Roman"/>
                <w:color w:val="000000"/>
                <w:sz w:val="16"/>
                <w:szCs w:val="16"/>
                <w:lang w:val="nl-NL" w:eastAsia="nl-NL"/>
              </w:rPr>
              <w:t>100</w:t>
            </w:r>
          </w:p>
        </w:tc>
      </w:tr>
    </w:tbl>
    <w:p w14:paraId="79AD87CA" w14:textId="77777777" w:rsidR="008B1533" w:rsidRDefault="008B1533"/>
    <w:p w14:paraId="413D87B1" w14:textId="77777777" w:rsidR="008B1533" w:rsidRDefault="008B1533"/>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B79" w14:textId="77777777">
        <w:tc>
          <w:tcPr>
            <w:tcW w:w="1170" w:type="dxa"/>
            <w:tcBorders>
              <w:top w:val="single" w:sz="0" w:space="0" w:color="000000"/>
              <w:bottom w:val="single" w:sz="0" w:space="0" w:color="000000"/>
            </w:tcBorders>
          </w:tcPr>
          <w:p w14:paraId="717D6B71" w14:textId="77777777" w:rsidR="00AC1205" w:rsidRDefault="00AC1205">
            <w:pPr>
              <w:jc w:val="right"/>
            </w:pPr>
          </w:p>
        </w:tc>
        <w:tc>
          <w:tcPr>
            <w:tcW w:w="1170" w:type="dxa"/>
            <w:tcBorders>
              <w:top w:val="single" w:sz="0" w:space="0" w:color="000000"/>
              <w:bottom w:val="single" w:sz="0" w:space="0" w:color="000000"/>
            </w:tcBorders>
          </w:tcPr>
          <w:p w14:paraId="717D6B72"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6B73"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6B74"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6B75"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6B76"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6B77"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6B78" w14:textId="77777777" w:rsidR="00AC1205" w:rsidRDefault="00000000">
            <w:pPr>
              <w:jc w:val="right"/>
            </w:pPr>
            <w:r>
              <w:rPr>
                <w:rFonts w:ascii="Consolas" w:eastAsia="Consolas" w:hAnsi="Consolas" w:cs="Consolas"/>
                <w:sz w:val="16"/>
              </w:rPr>
              <w:t>SD</w:t>
            </w:r>
          </w:p>
        </w:tc>
      </w:tr>
      <w:tr w:rsidR="00AC1205" w14:paraId="717D6B82" w14:textId="77777777">
        <w:tc>
          <w:tcPr>
            <w:tcW w:w="1170" w:type="dxa"/>
            <w:tcBorders>
              <w:top w:val="single" w:sz="0" w:space="0" w:color="000000"/>
            </w:tcBorders>
          </w:tcPr>
          <w:p w14:paraId="717D6B7A"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6B7B" w14:textId="77777777" w:rsidR="00AC1205" w:rsidRDefault="00000000">
            <w:pPr>
              <w:jc w:val="right"/>
            </w:pPr>
            <w:r>
              <w:rPr>
                <w:rFonts w:ascii="Consolas" w:eastAsia="Consolas" w:hAnsi="Consolas" w:cs="Consolas"/>
                <w:sz w:val="16"/>
              </w:rPr>
              <w:t>18.0</w:t>
            </w:r>
          </w:p>
        </w:tc>
        <w:tc>
          <w:tcPr>
            <w:tcW w:w="1170" w:type="dxa"/>
            <w:tcBorders>
              <w:top w:val="single" w:sz="0" w:space="0" w:color="000000"/>
            </w:tcBorders>
          </w:tcPr>
          <w:p w14:paraId="717D6B7C" w14:textId="77777777" w:rsidR="00AC1205" w:rsidRDefault="00000000">
            <w:pPr>
              <w:jc w:val="right"/>
            </w:pPr>
            <w:r>
              <w:rPr>
                <w:rFonts w:ascii="Consolas" w:eastAsia="Consolas" w:hAnsi="Consolas" w:cs="Consolas"/>
                <w:sz w:val="16"/>
              </w:rPr>
              <w:t>101.0</w:t>
            </w:r>
          </w:p>
        </w:tc>
        <w:tc>
          <w:tcPr>
            <w:tcW w:w="1170" w:type="dxa"/>
            <w:tcBorders>
              <w:top w:val="single" w:sz="0" w:space="0" w:color="000000"/>
            </w:tcBorders>
          </w:tcPr>
          <w:p w14:paraId="717D6B7D" w14:textId="77777777" w:rsidR="00AC1205" w:rsidRDefault="00000000">
            <w:pPr>
              <w:jc w:val="right"/>
            </w:pPr>
            <w:r>
              <w:rPr>
                <w:rFonts w:ascii="Consolas" w:eastAsia="Consolas" w:hAnsi="Consolas" w:cs="Consolas"/>
                <w:sz w:val="16"/>
              </w:rPr>
              <w:t>46.1</w:t>
            </w:r>
          </w:p>
        </w:tc>
        <w:tc>
          <w:tcPr>
            <w:tcW w:w="1170" w:type="dxa"/>
            <w:tcBorders>
              <w:top w:val="single" w:sz="0" w:space="0" w:color="000000"/>
            </w:tcBorders>
          </w:tcPr>
          <w:p w14:paraId="717D6B7E" w14:textId="77777777" w:rsidR="00AC1205" w:rsidRDefault="00000000">
            <w:pPr>
              <w:jc w:val="right"/>
            </w:pPr>
            <w:r>
              <w:rPr>
                <w:rFonts w:ascii="Consolas" w:eastAsia="Consolas" w:hAnsi="Consolas" w:cs="Consolas"/>
                <w:sz w:val="16"/>
              </w:rPr>
              <w:t>45.0</w:t>
            </w:r>
          </w:p>
        </w:tc>
        <w:tc>
          <w:tcPr>
            <w:tcW w:w="1170" w:type="dxa"/>
            <w:tcBorders>
              <w:top w:val="single" w:sz="0" w:space="0" w:color="000000"/>
            </w:tcBorders>
          </w:tcPr>
          <w:p w14:paraId="717D6B7F" w14:textId="77777777" w:rsidR="00AC1205" w:rsidRDefault="00000000">
            <w:pPr>
              <w:jc w:val="right"/>
            </w:pPr>
            <w:r>
              <w:rPr>
                <w:rFonts w:ascii="Consolas" w:eastAsia="Consolas" w:hAnsi="Consolas" w:cs="Consolas"/>
                <w:sz w:val="16"/>
              </w:rPr>
              <w:t>31.0</w:t>
            </w:r>
          </w:p>
        </w:tc>
        <w:tc>
          <w:tcPr>
            <w:tcW w:w="1170" w:type="dxa"/>
            <w:tcBorders>
              <w:top w:val="single" w:sz="0" w:space="0" w:color="000000"/>
            </w:tcBorders>
          </w:tcPr>
          <w:p w14:paraId="717D6B80" w14:textId="77777777" w:rsidR="00AC1205" w:rsidRDefault="00000000">
            <w:pPr>
              <w:jc w:val="right"/>
            </w:pPr>
            <w:r>
              <w:rPr>
                <w:rFonts w:ascii="Consolas" w:eastAsia="Consolas" w:hAnsi="Consolas" w:cs="Consolas"/>
                <w:sz w:val="16"/>
              </w:rPr>
              <w:t>59.0</w:t>
            </w:r>
          </w:p>
        </w:tc>
        <w:tc>
          <w:tcPr>
            <w:tcW w:w="1170" w:type="dxa"/>
            <w:tcBorders>
              <w:top w:val="single" w:sz="0" w:space="0" w:color="000000"/>
            </w:tcBorders>
          </w:tcPr>
          <w:p w14:paraId="717D6B81" w14:textId="77777777" w:rsidR="00AC1205" w:rsidRDefault="00000000">
            <w:pPr>
              <w:jc w:val="right"/>
            </w:pPr>
            <w:r>
              <w:rPr>
                <w:rFonts w:ascii="Consolas" w:eastAsia="Consolas" w:hAnsi="Consolas" w:cs="Consolas"/>
                <w:sz w:val="16"/>
              </w:rPr>
              <w:t>18.1</w:t>
            </w:r>
          </w:p>
        </w:tc>
      </w:tr>
      <w:tr w:rsidR="00AC1205" w14:paraId="717D6B8B" w14:textId="77777777">
        <w:tc>
          <w:tcPr>
            <w:tcW w:w="1170" w:type="dxa"/>
          </w:tcPr>
          <w:p w14:paraId="717D6B83" w14:textId="77777777" w:rsidR="00AC1205" w:rsidRDefault="00000000">
            <w:pPr>
              <w:jc w:val="right"/>
            </w:pPr>
            <w:r>
              <w:rPr>
                <w:rFonts w:ascii="Consolas" w:eastAsia="Consolas" w:hAnsi="Consolas" w:cs="Consolas"/>
                <w:sz w:val="16"/>
              </w:rPr>
              <w:t>[2] KOR</w:t>
            </w:r>
          </w:p>
        </w:tc>
        <w:tc>
          <w:tcPr>
            <w:tcW w:w="1170" w:type="dxa"/>
          </w:tcPr>
          <w:p w14:paraId="717D6B84" w14:textId="77777777" w:rsidR="00AC1205" w:rsidRDefault="00000000">
            <w:pPr>
              <w:jc w:val="right"/>
            </w:pPr>
            <w:r>
              <w:rPr>
                <w:rFonts w:ascii="Consolas" w:eastAsia="Consolas" w:hAnsi="Consolas" w:cs="Consolas"/>
                <w:sz w:val="16"/>
              </w:rPr>
              <w:t>18.0</w:t>
            </w:r>
          </w:p>
        </w:tc>
        <w:tc>
          <w:tcPr>
            <w:tcW w:w="1170" w:type="dxa"/>
          </w:tcPr>
          <w:p w14:paraId="717D6B85" w14:textId="77777777" w:rsidR="00AC1205" w:rsidRDefault="00000000">
            <w:pPr>
              <w:jc w:val="right"/>
            </w:pPr>
            <w:r>
              <w:rPr>
                <w:rFonts w:ascii="Consolas" w:eastAsia="Consolas" w:hAnsi="Consolas" w:cs="Consolas"/>
                <w:sz w:val="16"/>
              </w:rPr>
              <w:t>106.0</w:t>
            </w:r>
          </w:p>
        </w:tc>
        <w:tc>
          <w:tcPr>
            <w:tcW w:w="1170" w:type="dxa"/>
          </w:tcPr>
          <w:p w14:paraId="717D6B86" w14:textId="77777777" w:rsidR="00AC1205" w:rsidRDefault="00000000">
            <w:pPr>
              <w:jc w:val="right"/>
            </w:pPr>
            <w:r>
              <w:rPr>
                <w:rFonts w:ascii="Consolas" w:eastAsia="Consolas" w:hAnsi="Consolas" w:cs="Consolas"/>
                <w:sz w:val="16"/>
              </w:rPr>
              <w:t>48.6</w:t>
            </w:r>
          </w:p>
        </w:tc>
        <w:tc>
          <w:tcPr>
            <w:tcW w:w="1170" w:type="dxa"/>
          </w:tcPr>
          <w:p w14:paraId="717D6B87" w14:textId="77777777" w:rsidR="00AC1205" w:rsidRDefault="00000000">
            <w:pPr>
              <w:jc w:val="right"/>
            </w:pPr>
            <w:r>
              <w:rPr>
                <w:rFonts w:ascii="Consolas" w:eastAsia="Consolas" w:hAnsi="Consolas" w:cs="Consolas"/>
                <w:sz w:val="16"/>
              </w:rPr>
              <w:t>47.0</w:t>
            </w:r>
          </w:p>
        </w:tc>
        <w:tc>
          <w:tcPr>
            <w:tcW w:w="1170" w:type="dxa"/>
          </w:tcPr>
          <w:p w14:paraId="717D6B88" w14:textId="77777777" w:rsidR="00AC1205" w:rsidRDefault="00000000">
            <w:pPr>
              <w:jc w:val="right"/>
            </w:pPr>
            <w:r>
              <w:rPr>
                <w:rFonts w:ascii="Consolas" w:eastAsia="Consolas" w:hAnsi="Consolas" w:cs="Consolas"/>
                <w:sz w:val="16"/>
              </w:rPr>
              <w:t>35.0</w:t>
            </w:r>
          </w:p>
        </w:tc>
        <w:tc>
          <w:tcPr>
            <w:tcW w:w="1170" w:type="dxa"/>
          </w:tcPr>
          <w:p w14:paraId="717D6B89" w14:textId="77777777" w:rsidR="00AC1205" w:rsidRDefault="00000000">
            <w:pPr>
              <w:jc w:val="right"/>
            </w:pPr>
            <w:r>
              <w:rPr>
                <w:rFonts w:ascii="Consolas" w:eastAsia="Consolas" w:hAnsi="Consolas" w:cs="Consolas"/>
                <w:sz w:val="16"/>
              </w:rPr>
              <w:t>62.0</w:t>
            </w:r>
          </w:p>
        </w:tc>
        <w:tc>
          <w:tcPr>
            <w:tcW w:w="1170" w:type="dxa"/>
          </w:tcPr>
          <w:p w14:paraId="717D6B8A" w14:textId="77777777" w:rsidR="00AC1205" w:rsidRDefault="00000000">
            <w:pPr>
              <w:jc w:val="right"/>
            </w:pPr>
            <w:r>
              <w:rPr>
                <w:rFonts w:ascii="Consolas" w:eastAsia="Consolas" w:hAnsi="Consolas" w:cs="Consolas"/>
                <w:sz w:val="16"/>
              </w:rPr>
              <w:t>17.8</w:t>
            </w:r>
          </w:p>
        </w:tc>
      </w:tr>
      <w:tr w:rsidR="00AC1205" w14:paraId="717D6B94" w14:textId="77777777">
        <w:tc>
          <w:tcPr>
            <w:tcW w:w="1170" w:type="dxa"/>
          </w:tcPr>
          <w:p w14:paraId="717D6B8C" w14:textId="77777777" w:rsidR="00AC1205" w:rsidRDefault="00000000">
            <w:pPr>
              <w:jc w:val="right"/>
            </w:pPr>
            <w:r>
              <w:rPr>
                <w:rFonts w:ascii="Consolas" w:eastAsia="Consolas" w:hAnsi="Consolas" w:cs="Consolas"/>
                <w:sz w:val="16"/>
              </w:rPr>
              <w:t>[3] USA</w:t>
            </w:r>
          </w:p>
        </w:tc>
        <w:tc>
          <w:tcPr>
            <w:tcW w:w="1170" w:type="dxa"/>
          </w:tcPr>
          <w:p w14:paraId="717D6B8D" w14:textId="77777777" w:rsidR="00AC1205" w:rsidRDefault="00000000">
            <w:pPr>
              <w:jc w:val="right"/>
            </w:pPr>
            <w:r>
              <w:rPr>
                <w:rFonts w:ascii="Consolas" w:eastAsia="Consolas" w:hAnsi="Consolas" w:cs="Consolas"/>
                <w:sz w:val="16"/>
              </w:rPr>
              <w:t>18.0</w:t>
            </w:r>
          </w:p>
        </w:tc>
        <w:tc>
          <w:tcPr>
            <w:tcW w:w="1170" w:type="dxa"/>
          </w:tcPr>
          <w:p w14:paraId="717D6B8E" w14:textId="77777777" w:rsidR="00AC1205" w:rsidRDefault="00000000">
            <w:pPr>
              <w:jc w:val="right"/>
            </w:pPr>
            <w:r>
              <w:rPr>
                <w:rFonts w:ascii="Consolas" w:eastAsia="Consolas" w:hAnsi="Consolas" w:cs="Consolas"/>
                <w:sz w:val="16"/>
              </w:rPr>
              <w:t>109.0</w:t>
            </w:r>
          </w:p>
        </w:tc>
        <w:tc>
          <w:tcPr>
            <w:tcW w:w="1170" w:type="dxa"/>
          </w:tcPr>
          <w:p w14:paraId="717D6B8F" w14:textId="77777777" w:rsidR="00AC1205" w:rsidRDefault="00000000">
            <w:pPr>
              <w:jc w:val="right"/>
            </w:pPr>
            <w:r>
              <w:rPr>
                <w:rFonts w:ascii="Consolas" w:eastAsia="Consolas" w:hAnsi="Consolas" w:cs="Consolas"/>
                <w:sz w:val="16"/>
              </w:rPr>
              <w:t>43.1</w:t>
            </w:r>
          </w:p>
        </w:tc>
        <w:tc>
          <w:tcPr>
            <w:tcW w:w="1170" w:type="dxa"/>
          </w:tcPr>
          <w:p w14:paraId="717D6B90" w14:textId="77777777" w:rsidR="00AC1205" w:rsidRDefault="00000000">
            <w:pPr>
              <w:jc w:val="right"/>
            </w:pPr>
            <w:r>
              <w:rPr>
                <w:rFonts w:ascii="Consolas" w:eastAsia="Consolas" w:hAnsi="Consolas" w:cs="Consolas"/>
                <w:sz w:val="16"/>
              </w:rPr>
              <w:t>40.0</w:t>
            </w:r>
          </w:p>
        </w:tc>
        <w:tc>
          <w:tcPr>
            <w:tcW w:w="1170" w:type="dxa"/>
          </w:tcPr>
          <w:p w14:paraId="717D6B91" w14:textId="77777777" w:rsidR="00AC1205" w:rsidRDefault="00000000">
            <w:pPr>
              <w:jc w:val="right"/>
            </w:pPr>
            <w:r>
              <w:rPr>
                <w:rFonts w:ascii="Consolas" w:eastAsia="Consolas" w:hAnsi="Consolas" w:cs="Consolas"/>
                <w:sz w:val="16"/>
              </w:rPr>
              <w:t>30.0</w:t>
            </w:r>
          </w:p>
        </w:tc>
        <w:tc>
          <w:tcPr>
            <w:tcW w:w="1170" w:type="dxa"/>
          </w:tcPr>
          <w:p w14:paraId="717D6B92" w14:textId="77777777" w:rsidR="00AC1205" w:rsidRDefault="00000000">
            <w:pPr>
              <w:jc w:val="right"/>
            </w:pPr>
            <w:r>
              <w:rPr>
                <w:rFonts w:ascii="Consolas" w:eastAsia="Consolas" w:hAnsi="Consolas" w:cs="Consolas"/>
                <w:sz w:val="16"/>
              </w:rPr>
              <w:t>54.0</w:t>
            </w:r>
          </w:p>
        </w:tc>
        <w:tc>
          <w:tcPr>
            <w:tcW w:w="1170" w:type="dxa"/>
          </w:tcPr>
          <w:p w14:paraId="717D6B93" w14:textId="77777777" w:rsidR="00AC1205" w:rsidRDefault="00000000">
            <w:pPr>
              <w:jc w:val="right"/>
            </w:pPr>
            <w:r>
              <w:rPr>
                <w:rFonts w:ascii="Consolas" w:eastAsia="Consolas" w:hAnsi="Consolas" w:cs="Consolas"/>
                <w:sz w:val="16"/>
              </w:rPr>
              <w:t>15.9</w:t>
            </w:r>
          </w:p>
        </w:tc>
      </w:tr>
      <w:tr w:rsidR="00AC1205" w14:paraId="717D6B9D" w14:textId="77777777">
        <w:tc>
          <w:tcPr>
            <w:tcW w:w="1170" w:type="dxa"/>
          </w:tcPr>
          <w:p w14:paraId="717D6B95" w14:textId="77777777" w:rsidR="00AC1205" w:rsidRDefault="00000000">
            <w:pPr>
              <w:jc w:val="right"/>
            </w:pPr>
            <w:r>
              <w:rPr>
                <w:rFonts w:ascii="Consolas" w:eastAsia="Consolas" w:hAnsi="Consolas" w:cs="Consolas"/>
                <w:sz w:val="16"/>
              </w:rPr>
              <w:t>[5] SWT</w:t>
            </w:r>
          </w:p>
        </w:tc>
        <w:tc>
          <w:tcPr>
            <w:tcW w:w="1170" w:type="dxa"/>
          </w:tcPr>
          <w:p w14:paraId="717D6B96" w14:textId="77777777" w:rsidR="00AC1205" w:rsidRDefault="00000000">
            <w:pPr>
              <w:jc w:val="right"/>
            </w:pPr>
            <w:r>
              <w:rPr>
                <w:rFonts w:ascii="Consolas" w:eastAsia="Consolas" w:hAnsi="Consolas" w:cs="Consolas"/>
                <w:sz w:val="16"/>
              </w:rPr>
              <w:t>18.0</w:t>
            </w:r>
          </w:p>
        </w:tc>
        <w:tc>
          <w:tcPr>
            <w:tcW w:w="1170" w:type="dxa"/>
          </w:tcPr>
          <w:p w14:paraId="717D6B97" w14:textId="77777777" w:rsidR="00AC1205" w:rsidRDefault="00000000">
            <w:pPr>
              <w:jc w:val="right"/>
            </w:pPr>
            <w:r>
              <w:rPr>
                <w:rFonts w:ascii="Consolas" w:eastAsia="Consolas" w:hAnsi="Consolas" w:cs="Consolas"/>
                <w:sz w:val="16"/>
              </w:rPr>
              <w:t>104.0</w:t>
            </w:r>
          </w:p>
        </w:tc>
        <w:tc>
          <w:tcPr>
            <w:tcW w:w="1170" w:type="dxa"/>
          </w:tcPr>
          <w:p w14:paraId="717D6B98" w14:textId="77777777" w:rsidR="00AC1205" w:rsidRDefault="00000000">
            <w:pPr>
              <w:jc w:val="right"/>
            </w:pPr>
            <w:r>
              <w:rPr>
                <w:rFonts w:ascii="Consolas" w:eastAsia="Consolas" w:hAnsi="Consolas" w:cs="Consolas"/>
                <w:sz w:val="16"/>
              </w:rPr>
              <w:t>50.0</w:t>
            </w:r>
          </w:p>
        </w:tc>
        <w:tc>
          <w:tcPr>
            <w:tcW w:w="1170" w:type="dxa"/>
          </w:tcPr>
          <w:p w14:paraId="717D6B99" w14:textId="77777777" w:rsidR="00AC1205" w:rsidRDefault="00000000">
            <w:pPr>
              <w:jc w:val="right"/>
            </w:pPr>
            <w:r>
              <w:rPr>
                <w:rFonts w:ascii="Consolas" w:eastAsia="Consolas" w:hAnsi="Consolas" w:cs="Consolas"/>
                <w:sz w:val="16"/>
              </w:rPr>
              <w:t>50.0</w:t>
            </w:r>
          </w:p>
        </w:tc>
        <w:tc>
          <w:tcPr>
            <w:tcW w:w="1170" w:type="dxa"/>
          </w:tcPr>
          <w:p w14:paraId="717D6B9A" w14:textId="77777777" w:rsidR="00AC1205" w:rsidRDefault="00000000">
            <w:pPr>
              <w:jc w:val="right"/>
            </w:pPr>
            <w:r>
              <w:rPr>
                <w:rFonts w:ascii="Consolas" w:eastAsia="Consolas" w:hAnsi="Consolas" w:cs="Consolas"/>
                <w:sz w:val="16"/>
              </w:rPr>
              <w:t>37.0</w:t>
            </w:r>
          </w:p>
        </w:tc>
        <w:tc>
          <w:tcPr>
            <w:tcW w:w="1170" w:type="dxa"/>
          </w:tcPr>
          <w:p w14:paraId="717D6B9B" w14:textId="77777777" w:rsidR="00AC1205" w:rsidRDefault="00000000">
            <w:pPr>
              <w:jc w:val="right"/>
            </w:pPr>
            <w:r>
              <w:rPr>
                <w:rFonts w:ascii="Consolas" w:eastAsia="Consolas" w:hAnsi="Consolas" w:cs="Consolas"/>
                <w:sz w:val="16"/>
              </w:rPr>
              <w:t>63.0</w:t>
            </w:r>
          </w:p>
        </w:tc>
        <w:tc>
          <w:tcPr>
            <w:tcW w:w="1170" w:type="dxa"/>
          </w:tcPr>
          <w:p w14:paraId="717D6B9C" w14:textId="77777777" w:rsidR="00AC1205" w:rsidRDefault="00000000">
            <w:pPr>
              <w:jc w:val="right"/>
            </w:pPr>
            <w:r>
              <w:rPr>
                <w:rFonts w:ascii="Consolas" w:eastAsia="Consolas" w:hAnsi="Consolas" w:cs="Consolas"/>
                <w:sz w:val="16"/>
              </w:rPr>
              <w:t>17.6</w:t>
            </w:r>
          </w:p>
        </w:tc>
      </w:tr>
      <w:tr w:rsidR="00AC1205" w14:paraId="717D6BA6" w14:textId="77777777">
        <w:tc>
          <w:tcPr>
            <w:tcW w:w="1170" w:type="dxa"/>
          </w:tcPr>
          <w:p w14:paraId="717D6B9E" w14:textId="77777777" w:rsidR="00AC1205" w:rsidRDefault="00000000">
            <w:pPr>
              <w:jc w:val="right"/>
            </w:pPr>
            <w:r>
              <w:rPr>
                <w:rFonts w:ascii="Consolas" w:eastAsia="Consolas" w:hAnsi="Consolas" w:cs="Consolas"/>
                <w:sz w:val="16"/>
              </w:rPr>
              <w:t>[6] GER</w:t>
            </w:r>
          </w:p>
        </w:tc>
        <w:tc>
          <w:tcPr>
            <w:tcW w:w="1170" w:type="dxa"/>
          </w:tcPr>
          <w:p w14:paraId="717D6B9F" w14:textId="77777777" w:rsidR="00AC1205" w:rsidRDefault="00000000">
            <w:pPr>
              <w:jc w:val="right"/>
            </w:pPr>
            <w:r>
              <w:rPr>
                <w:rFonts w:ascii="Consolas" w:eastAsia="Consolas" w:hAnsi="Consolas" w:cs="Consolas"/>
                <w:sz w:val="16"/>
              </w:rPr>
              <w:t>18.0</w:t>
            </w:r>
          </w:p>
        </w:tc>
        <w:tc>
          <w:tcPr>
            <w:tcW w:w="1170" w:type="dxa"/>
          </w:tcPr>
          <w:p w14:paraId="717D6BA0" w14:textId="77777777" w:rsidR="00AC1205" w:rsidRDefault="00000000">
            <w:pPr>
              <w:jc w:val="right"/>
            </w:pPr>
            <w:r>
              <w:rPr>
                <w:rFonts w:ascii="Consolas" w:eastAsia="Consolas" w:hAnsi="Consolas" w:cs="Consolas"/>
                <w:sz w:val="16"/>
              </w:rPr>
              <w:t>105.0</w:t>
            </w:r>
          </w:p>
        </w:tc>
        <w:tc>
          <w:tcPr>
            <w:tcW w:w="1170" w:type="dxa"/>
          </w:tcPr>
          <w:p w14:paraId="717D6BA1" w14:textId="77777777" w:rsidR="00AC1205" w:rsidRDefault="00000000">
            <w:pPr>
              <w:jc w:val="right"/>
            </w:pPr>
            <w:r>
              <w:rPr>
                <w:rFonts w:ascii="Consolas" w:eastAsia="Consolas" w:hAnsi="Consolas" w:cs="Consolas"/>
                <w:sz w:val="16"/>
              </w:rPr>
              <w:t>46.4</w:t>
            </w:r>
          </w:p>
        </w:tc>
        <w:tc>
          <w:tcPr>
            <w:tcW w:w="1170" w:type="dxa"/>
          </w:tcPr>
          <w:p w14:paraId="717D6BA2" w14:textId="77777777" w:rsidR="00AC1205" w:rsidRDefault="00000000">
            <w:pPr>
              <w:jc w:val="right"/>
            </w:pPr>
            <w:r>
              <w:rPr>
                <w:rFonts w:ascii="Consolas" w:eastAsia="Consolas" w:hAnsi="Consolas" w:cs="Consolas"/>
                <w:sz w:val="16"/>
              </w:rPr>
              <w:t>45.0</w:t>
            </w:r>
          </w:p>
        </w:tc>
        <w:tc>
          <w:tcPr>
            <w:tcW w:w="1170" w:type="dxa"/>
          </w:tcPr>
          <w:p w14:paraId="717D6BA3" w14:textId="77777777" w:rsidR="00AC1205" w:rsidRDefault="00000000">
            <w:pPr>
              <w:jc w:val="right"/>
            </w:pPr>
            <w:r>
              <w:rPr>
                <w:rFonts w:ascii="Consolas" w:eastAsia="Consolas" w:hAnsi="Consolas" w:cs="Consolas"/>
                <w:sz w:val="16"/>
              </w:rPr>
              <w:t>33.0</w:t>
            </w:r>
          </w:p>
        </w:tc>
        <w:tc>
          <w:tcPr>
            <w:tcW w:w="1170" w:type="dxa"/>
          </w:tcPr>
          <w:p w14:paraId="717D6BA4" w14:textId="77777777" w:rsidR="00AC1205" w:rsidRDefault="00000000">
            <w:pPr>
              <w:jc w:val="right"/>
            </w:pPr>
            <w:r>
              <w:rPr>
                <w:rFonts w:ascii="Consolas" w:eastAsia="Consolas" w:hAnsi="Consolas" w:cs="Consolas"/>
                <w:sz w:val="16"/>
              </w:rPr>
              <w:t>59.0</w:t>
            </w:r>
          </w:p>
        </w:tc>
        <w:tc>
          <w:tcPr>
            <w:tcW w:w="1170" w:type="dxa"/>
          </w:tcPr>
          <w:p w14:paraId="717D6BA5" w14:textId="77777777" w:rsidR="00AC1205" w:rsidRDefault="00000000">
            <w:pPr>
              <w:jc w:val="right"/>
            </w:pPr>
            <w:r>
              <w:rPr>
                <w:rFonts w:ascii="Consolas" w:eastAsia="Consolas" w:hAnsi="Consolas" w:cs="Consolas"/>
                <w:sz w:val="16"/>
              </w:rPr>
              <w:t>17.2</w:t>
            </w:r>
          </w:p>
        </w:tc>
      </w:tr>
      <w:tr w:rsidR="00AC1205" w14:paraId="717D6BAF" w14:textId="77777777">
        <w:tc>
          <w:tcPr>
            <w:tcW w:w="1170" w:type="dxa"/>
          </w:tcPr>
          <w:p w14:paraId="717D6BA7" w14:textId="77777777" w:rsidR="00AC1205" w:rsidRDefault="00000000">
            <w:pPr>
              <w:jc w:val="right"/>
            </w:pPr>
            <w:r>
              <w:rPr>
                <w:rFonts w:ascii="Consolas" w:eastAsia="Consolas" w:hAnsi="Consolas" w:cs="Consolas"/>
                <w:sz w:val="16"/>
              </w:rPr>
              <w:t>[7] UK</w:t>
            </w:r>
          </w:p>
        </w:tc>
        <w:tc>
          <w:tcPr>
            <w:tcW w:w="1170" w:type="dxa"/>
          </w:tcPr>
          <w:p w14:paraId="717D6BA8" w14:textId="77777777" w:rsidR="00AC1205" w:rsidRDefault="00000000">
            <w:pPr>
              <w:jc w:val="right"/>
            </w:pPr>
            <w:r>
              <w:rPr>
                <w:rFonts w:ascii="Consolas" w:eastAsia="Consolas" w:hAnsi="Consolas" w:cs="Consolas"/>
                <w:sz w:val="16"/>
              </w:rPr>
              <w:t>18.0</w:t>
            </w:r>
          </w:p>
        </w:tc>
        <w:tc>
          <w:tcPr>
            <w:tcW w:w="1170" w:type="dxa"/>
          </w:tcPr>
          <w:p w14:paraId="717D6BA9" w14:textId="77777777" w:rsidR="00AC1205" w:rsidRDefault="00000000">
            <w:pPr>
              <w:jc w:val="right"/>
            </w:pPr>
            <w:r>
              <w:rPr>
                <w:rFonts w:ascii="Consolas" w:eastAsia="Consolas" w:hAnsi="Consolas" w:cs="Consolas"/>
                <w:sz w:val="16"/>
              </w:rPr>
              <w:t>104.0</w:t>
            </w:r>
          </w:p>
        </w:tc>
        <w:tc>
          <w:tcPr>
            <w:tcW w:w="1170" w:type="dxa"/>
          </w:tcPr>
          <w:p w14:paraId="717D6BAA" w14:textId="77777777" w:rsidR="00AC1205" w:rsidRDefault="00000000">
            <w:pPr>
              <w:jc w:val="right"/>
            </w:pPr>
            <w:r>
              <w:rPr>
                <w:rFonts w:ascii="Consolas" w:eastAsia="Consolas" w:hAnsi="Consolas" w:cs="Consolas"/>
                <w:sz w:val="16"/>
              </w:rPr>
              <w:t>48.5</w:t>
            </w:r>
          </w:p>
        </w:tc>
        <w:tc>
          <w:tcPr>
            <w:tcW w:w="1170" w:type="dxa"/>
          </w:tcPr>
          <w:p w14:paraId="717D6BAB" w14:textId="77777777" w:rsidR="00AC1205" w:rsidRDefault="00000000">
            <w:pPr>
              <w:jc w:val="right"/>
            </w:pPr>
            <w:r>
              <w:rPr>
                <w:rFonts w:ascii="Consolas" w:eastAsia="Consolas" w:hAnsi="Consolas" w:cs="Consolas"/>
                <w:sz w:val="16"/>
              </w:rPr>
              <w:t>48.0</w:t>
            </w:r>
          </w:p>
        </w:tc>
        <w:tc>
          <w:tcPr>
            <w:tcW w:w="1170" w:type="dxa"/>
          </w:tcPr>
          <w:p w14:paraId="717D6BAC" w14:textId="77777777" w:rsidR="00AC1205" w:rsidRDefault="00000000">
            <w:pPr>
              <w:jc w:val="right"/>
            </w:pPr>
            <w:r>
              <w:rPr>
                <w:rFonts w:ascii="Consolas" w:eastAsia="Consolas" w:hAnsi="Consolas" w:cs="Consolas"/>
                <w:sz w:val="16"/>
              </w:rPr>
              <w:t>34.0</w:t>
            </w:r>
          </w:p>
        </w:tc>
        <w:tc>
          <w:tcPr>
            <w:tcW w:w="1170" w:type="dxa"/>
          </w:tcPr>
          <w:p w14:paraId="717D6BAD" w14:textId="77777777" w:rsidR="00AC1205" w:rsidRDefault="00000000">
            <w:pPr>
              <w:jc w:val="right"/>
            </w:pPr>
            <w:r>
              <w:rPr>
                <w:rFonts w:ascii="Consolas" w:eastAsia="Consolas" w:hAnsi="Consolas" w:cs="Consolas"/>
                <w:sz w:val="16"/>
              </w:rPr>
              <w:t>63.0</w:t>
            </w:r>
          </w:p>
        </w:tc>
        <w:tc>
          <w:tcPr>
            <w:tcW w:w="1170" w:type="dxa"/>
          </w:tcPr>
          <w:p w14:paraId="717D6BAE" w14:textId="77777777" w:rsidR="00AC1205" w:rsidRDefault="00000000">
            <w:pPr>
              <w:jc w:val="right"/>
            </w:pPr>
            <w:r>
              <w:rPr>
                <w:rFonts w:ascii="Consolas" w:eastAsia="Consolas" w:hAnsi="Consolas" w:cs="Consolas"/>
                <w:sz w:val="16"/>
              </w:rPr>
              <w:t>18.2</w:t>
            </w:r>
          </w:p>
        </w:tc>
      </w:tr>
      <w:tr w:rsidR="00AC1205" w14:paraId="717D6BB8" w14:textId="77777777">
        <w:tc>
          <w:tcPr>
            <w:tcW w:w="1170" w:type="dxa"/>
            <w:tcBorders>
              <w:bottom w:val="single" w:sz="0" w:space="0" w:color="000000"/>
            </w:tcBorders>
          </w:tcPr>
          <w:p w14:paraId="717D6BB0"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6BB1" w14:textId="77777777" w:rsidR="00AC1205" w:rsidRDefault="00000000">
            <w:pPr>
              <w:jc w:val="right"/>
            </w:pPr>
            <w:r>
              <w:rPr>
                <w:rFonts w:ascii="Consolas" w:eastAsia="Consolas" w:hAnsi="Consolas" w:cs="Consolas"/>
                <w:sz w:val="16"/>
              </w:rPr>
              <w:t>18.0</w:t>
            </w:r>
          </w:p>
        </w:tc>
        <w:tc>
          <w:tcPr>
            <w:tcW w:w="1170" w:type="dxa"/>
            <w:tcBorders>
              <w:bottom w:val="single" w:sz="0" w:space="0" w:color="000000"/>
            </w:tcBorders>
          </w:tcPr>
          <w:p w14:paraId="717D6BB2" w14:textId="77777777" w:rsidR="00AC1205" w:rsidRDefault="00000000">
            <w:pPr>
              <w:jc w:val="right"/>
            </w:pPr>
            <w:r>
              <w:rPr>
                <w:rFonts w:ascii="Consolas" w:eastAsia="Consolas" w:hAnsi="Consolas" w:cs="Consolas"/>
                <w:sz w:val="16"/>
              </w:rPr>
              <w:t>104.0</w:t>
            </w:r>
          </w:p>
        </w:tc>
        <w:tc>
          <w:tcPr>
            <w:tcW w:w="1170" w:type="dxa"/>
            <w:tcBorders>
              <w:bottom w:val="single" w:sz="0" w:space="0" w:color="000000"/>
            </w:tcBorders>
          </w:tcPr>
          <w:p w14:paraId="717D6BB3" w14:textId="77777777" w:rsidR="00AC1205" w:rsidRDefault="00000000">
            <w:pPr>
              <w:jc w:val="right"/>
            </w:pPr>
            <w:r>
              <w:rPr>
                <w:rFonts w:ascii="Consolas" w:eastAsia="Consolas" w:hAnsi="Consolas" w:cs="Consolas"/>
                <w:sz w:val="16"/>
              </w:rPr>
              <w:t>50.0</w:t>
            </w:r>
          </w:p>
        </w:tc>
        <w:tc>
          <w:tcPr>
            <w:tcW w:w="1170" w:type="dxa"/>
            <w:tcBorders>
              <w:bottom w:val="single" w:sz="0" w:space="0" w:color="000000"/>
            </w:tcBorders>
          </w:tcPr>
          <w:p w14:paraId="717D6BB4" w14:textId="77777777" w:rsidR="00AC1205" w:rsidRDefault="00000000">
            <w:pPr>
              <w:jc w:val="right"/>
            </w:pPr>
            <w:r>
              <w:rPr>
                <w:rFonts w:ascii="Consolas" w:eastAsia="Consolas" w:hAnsi="Consolas" w:cs="Consolas"/>
                <w:sz w:val="16"/>
              </w:rPr>
              <w:t>50.0</w:t>
            </w:r>
          </w:p>
        </w:tc>
        <w:tc>
          <w:tcPr>
            <w:tcW w:w="1170" w:type="dxa"/>
            <w:tcBorders>
              <w:bottom w:val="single" w:sz="0" w:space="0" w:color="000000"/>
            </w:tcBorders>
          </w:tcPr>
          <w:p w14:paraId="717D6BB5" w14:textId="77777777" w:rsidR="00AC1205" w:rsidRDefault="00000000">
            <w:pPr>
              <w:jc w:val="right"/>
            </w:pPr>
            <w:r>
              <w:rPr>
                <w:rFonts w:ascii="Consolas" w:eastAsia="Consolas" w:hAnsi="Consolas" w:cs="Consolas"/>
                <w:sz w:val="16"/>
              </w:rPr>
              <w:t>36.0</w:t>
            </w:r>
          </w:p>
        </w:tc>
        <w:tc>
          <w:tcPr>
            <w:tcW w:w="1170" w:type="dxa"/>
            <w:tcBorders>
              <w:bottom w:val="single" w:sz="0" w:space="0" w:color="000000"/>
            </w:tcBorders>
          </w:tcPr>
          <w:p w14:paraId="717D6BB6" w14:textId="77777777" w:rsidR="00AC1205" w:rsidRDefault="00000000">
            <w:pPr>
              <w:jc w:val="right"/>
            </w:pPr>
            <w:r>
              <w:rPr>
                <w:rFonts w:ascii="Consolas" w:eastAsia="Consolas" w:hAnsi="Consolas" w:cs="Consolas"/>
                <w:sz w:val="16"/>
              </w:rPr>
              <w:t>64.0</w:t>
            </w:r>
          </w:p>
        </w:tc>
        <w:tc>
          <w:tcPr>
            <w:tcW w:w="1170" w:type="dxa"/>
            <w:tcBorders>
              <w:bottom w:val="single" w:sz="0" w:space="0" w:color="000000"/>
            </w:tcBorders>
          </w:tcPr>
          <w:p w14:paraId="717D6BB7" w14:textId="77777777" w:rsidR="00AC1205" w:rsidRDefault="00000000">
            <w:pPr>
              <w:jc w:val="right"/>
            </w:pPr>
            <w:r>
              <w:rPr>
                <w:rFonts w:ascii="Consolas" w:eastAsia="Consolas" w:hAnsi="Consolas" w:cs="Consolas"/>
                <w:sz w:val="16"/>
              </w:rPr>
              <w:t>17.6</w:t>
            </w:r>
          </w:p>
        </w:tc>
      </w:tr>
      <w:tr w:rsidR="00AC1205" w14:paraId="717D6BC1" w14:textId="77777777">
        <w:tc>
          <w:tcPr>
            <w:tcW w:w="1170" w:type="dxa"/>
            <w:tcBorders>
              <w:top w:val="single" w:sz="0" w:space="0" w:color="000000"/>
              <w:bottom w:val="single" w:sz="0" w:space="0" w:color="000000"/>
            </w:tcBorders>
          </w:tcPr>
          <w:p w14:paraId="717D6BB9"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6BBA" w14:textId="77777777" w:rsidR="00AC1205" w:rsidRDefault="00000000">
            <w:pPr>
              <w:jc w:val="right"/>
            </w:pPr>
            <w:r>
              <w:rPr>
                <w:rFonts w:ascii="Consolas" w:eastAsia="Consolas" w:hAnsi="Consolas" w:cs="Consolas"/>
                <w:sz w:val="16"/>
              </w:rPr>
              <w:t>18.0</w:t>
            </w:r>
          </w:p>
        </w:tc>
        <w:tc>
          <w:tcPr>
            <w:tcW w:w="1170" w:type="dxa"/>
            <w:tcBorders>
              <w:top w:val="single" w:sz="0" w:space="0" w:color="000000"/>
              <w:bottom w:val="single" w:sz="0" w:space="0" w:color="000000"/>
            </w:tcBorders>
          </w:tcPr>
          <w:p w14:paraId="717D6BBB" w14:textId="77777777" w:rsidR="00AC1205" w:rsidRDefault="00000000">
            <w:pPr>
              <w:jc w:val="right"/>
            </w:pPr>
            <w:r>
              <w:rPr>
                <w:rFonts w:ascii="Consolas" w:eastAsia="Consolas" w:hAnsi="Consolas" w:cs="Consolas"/>
                <w:sz w:val="16"/>
              </w:rPr>
              <w:t>109.0</w:t>
            </w:r>
          </w:p>
        </w:tc>
        <w:tc>
          <w:tcPr>
            <w:tcW w:w="1170" w:type="dxa"/>
            <w:tcBorders>
              <w:top w:val="single" w:sz="0" w:space="0" w:color="000000"/>
              <w:bottom w:val="single" w:sz="0" w:space="0" w:color="000000"/>
            </w:tcBorders>
          </w:tcPr>
          <w:p w14:paraId="717D6BBC" w14:textId="77777777" w:rsidR="00AC1205" w:rsidRDefault="00000000">
            <w:pPr>
              <w:jc w:val="right"/>
            </w:pPr>
            <w:r>
              <w:rPr>
                <w:rFonts w:ascii="Consolas" w:eastAsia="Consolas" w:hAnsi="Consolas" w:cs="Consolas"/>
                <w:sz w:val="16"/>
              </w:rPr>
              <w:t>47.0</w:t>
            </w:r>
          </w:p>
        </w:tc>
        <w:tc>
          <w:tcPr>
            <w:tcW w:w="1170" w:type="dxa"/>
            <w:tcBorders>
              <w:top w:val="single" w:sz="0" w:space="0" w:color="000000"/>
              <w:bottom w:val="single" w:sz="0" w:space="0" w:color="000000"/>
            </w:tcBorders>
          </w:tcPr>
          <w:p w14:paraId="717D6BBD" w14:textId="77777777" w:rsidR="00AC1205" w:rsidRDefault="00000000">
            <w:pPr>
              <w:jc w:val="right"/>
            </w:pPr>
            <w:r>
              <w:rPr>
                <w:rFonts w:ascii="Consolas" w:eastAsia="Consolas" w:hAnsi="Consolas" w:cs="Consolas"/>
                <w:sz w:val="16"/>
              </w:rPr>
              <w:t>46.0</w:t>
            </w:r>
          </w:p>
        </w:tc>
        <w:tc>
          <w:tcPr>
            <w:tcW w:w="1170" w:type="dxa"/>
            <w:tcBorders>
              <w:top w:val="single" w:sz="0" w:space="0" w:color="000000"/>
              <w:bottom w:val="single" w:sz="0" w:space="0" w:color="000000"/>
            </w:tcBorders>
          </w:tcPr>
          <w:p w14:paraId="717D6BBE" w14:textId="77777777" w:rsidR="00AC1205" w:rsidRDefault="00000000">
            <w:pPr>
              <w:jc w:val="right"/>
            </w:pPr>
            <w:r>
              <w:rPr>
                <w:rFonts w:ascii="Consolas" w:eastAsia="Consolas" w:hAnsi="Consolas" w:cs="Consolas"/>
                <w:sz w:val="16"/>
              </w:rPr>
              <w:t>33.0</w:t>
            </w:r>
          </w:p>
        </w:tc>
        <w:tc>
          <w:tcPr>
            <w:tcW w:w="1170" w:type="dxa"/>
            <w:tcBorders>
              <w:top w:val="single" w:sz="0" w:space="0" w:color="000000"/>
              <w:bottom w:val="single" w:sz="0" w:space="0" w:color="000000"/>
            </w:tcBorders>
          </w:tcPr>
          <w:p w14:paraId="717D6BBF" w14:textId="77777777" w:rsidR="00AC1205" w:rsidRDefault="00000000">
            <w:pPr>
              <w:jc w:val="right"/>
            </w:pPr>
            <w:r>
              <w:rPr>
                <w:rFonts w:ascii="Consolas" w:eastAsia="Consolas" w:hAnsi="Consolas" w:cs="Consolas"/>
                <w:sz w:val="16"/>
              </w:rPr>
              <w:t>60.0</w:t>
            </w:r>
          </w:p>
        </w:tc>
        <w:tc>
          <w:tcPr>
            <w:tcW w:w="1170" w:type="dxa"/>
            <w:tcBorders>
              <w:top w:val="single" w:sz="0" w:space="0" w:color="000000"/>
              <w:bottom w:val="single" w:sz="0" w:space="0" w:color="000000"/>
            </w:tcBorders>
          </w:tcPr>
          <w:p w14:paraId="717D6BC0" w14:textId="77777777" w:rsidR="00AC1205" w:rsidRDefault="00000000">
            <w:pPr>
              <w:jc w:val="right"/>
            </w:pPr>
            <w:r>
              <w:rPr>
                <w:rFonts w:ascii="Consolas" w:eastAsia="Consolas" w:hAnsi="Consolas" w:cs="Consolas"/>
                <w:sz w:val="16"/>
              </w:rPr>
              <w:t>17.6</w:t>
            </w:r>
          </w:p>
        </w:tc>
      </w:tr>
    </w:tbl>
    <w:p w14:paraId="717D6BC2" w14:textId="77777777" w:rsidR="00AC1205" w:rsidRDefault="00AC1205"/>
    <w:p w14:paraId="717D6BC3" w14:textId="77777777" w:rsidR="00AC1205" w:rsidRDefault="00000000">
      <w:r>
        <w:br w:type="page"/>
      </w:r>
    </w:p>
    <w:p w14:paraId="717D6BC4" w14:textId="77777777" w:rsidR="00AC1205" w:rsidRDefault="00000000">
      <w:pPr>
        <w:pStyle w:val="Heading1"/>
      </w:pPr>
      <w:r>
        <w:rPr>
          <w:sz w:val="30"/>
        </w:rPr>
        <w:lastRenderedPageBreak/>
        <w:t>Education level</w:t>
      </w:r>
    </w:p>
    <w:p w14:paraId="2D2BE7FA" w14:textId="77777777" w:rsidR="00393DAA" w:rsidRDefault="00393DAA" w:rsidP="00393DAA"/>
    <w:p w14:paraId="24C399B6" w14:textId="77777777" w:rsidR="00393DAA" w:rsidRPr="00393DAA" w:rsidRDefault="00393DAA" w:rsidP="00393DAA">
      <w:pPr>
        <w:jc w:val="both"/>
        <w:rPr>
          <w:bCs/>
          <w:sz w:val="20"/>
          <w:szCs w:val="20"/>
          <w:lang w:val="en-GB"/>
        </w:rPr>
      </w:pPr>
      <w:r w:rsidRPr="00393DAA">
        <w:rPr>
          <w:bCs/>
          <w:sz w:val="20"/>
          <w:szCs w:val="20"/>
          <w:lang w:val="en-GB"/>
        </w:rPr>
        <w:t>There are 4 variables which categorize the highest education level achieved (</w:t>
      </w:r>
      <w:r w:rsidRPr="00393DAA">
        <w:rPr>
          <w:bCs/>
          <w:i/>
          <w:sz w:val="20"/>
          <w:szCs w:val="20"/>
          <w:lang w:val="en-GB"/>
        </w:rPr>
        <w:t>edu3, edu4, edu5, edu5v2</w:t>
      </w:r>
      <w:r w:rsidRPr="00393DAA">
        <w:rPr>
          <w:bCs/>
          <w:sz w:val="20"/>
          <w:szCs w:val="20"/>
          <w:lang w:val="en-GB"/>
        </w:rPr>
        <w:t xml:space="preserve">). </w:t>
      </w:r>
      <w:bookmarkStart w:id="15" w:name="_Hlk55409717"/>
      <w:r w:rsidRPr="00393DAA">
        <w:rPr>
          <w:bCs/>
          <w:sz w:val="20"/>
          <w:szCs w:val="20"/>
          <w:lang w:val="en-GB"/>
        </w:rPr>
        <w:t xml:space="preserve">Education level </w:t>
      </w:r>
      <w:bookmarkStart w:id="16" w:name="_Hlk53776295"/>
      <w:r w:rsidRPr="00393DAA">
        <w:rPr>
          <w:bCs/>
          <w:sz w:val="20"/>
          <w:szCs w:val="20"/>
          <w:lang w:val="en-GB"/>
        </w:rPr>
        <w:t>is harmonized across countries in reference to the on the International Standard Classification of Education (ISCED)</w:t>
      </w:r>
      <w:bookmarkEnd w:id="16"/>
      <w:r w:rsidRPr="00393DAA">
        <w:rPr>
          <w:bCs/>
          <w:sz w:val="20"/>
          <w:szCs w:val="20"/>
          <w:lang w:val="en-GB"/>
        </w:rPr>
        <w:t xml:space="preserve">, </w:t>
      </w:r>
      <w:bookmarkEnd w:id="15"/>
      <w:r w:rsidRPr="00393DAA">
        <w:rPr>
          <w:bCs/>
          <w:sz w:val="20"/>
          <w:szCs w:val="20"/>
          <w:lang w:val="en-GB"/>
        </w:rPr>
        <w:t xml:space="preserve">as presented in Table X. </w:t>
      </w:r>
      <w:bookmarkStart w:id="17" w:name="_Hlk55409878"/>
      <w:r w:rsidRPr="00393DAA">
        <w:rPr>
          <w:bCs/>
          <w:sz w:val="20"/>
          <w:szCs w:val="20"/>
          <w:lang w:val="en-GB"/>
        </w:rPr>
        <w:t>Due to differences in questionnaires and classifications used in original surveys</w:t>
      </w:r>
      <w:bookmarkEnd w:id="17"/>
      <w:r w:rsidRPr="00393DAA">
        <w:rPr>
          <w:bCs/>
          <w:sz w:val="20"/>
          <w:szCs w:val="20"/>
          <w:lang w:val="en-GB"/>
        </w:rPr>
        <w:t xml:space="preserve">, not all levels can be harmonized: </w:t>
      </w:r>
      <w:r w:rsidRPr="00393DAA">
        <w:rPr>
          <w:bCs/>
          <w:i/>
          <w:sz w:val="20"/>
          <w:szCs w:val="20"/>
          <w:lang w:val="en-GB"/>
        </w:rPr>
        <w:t>edu5v2</w:t>
      </w:r>
      <w:r w:rsidRPr="00393DAA">
        <w:rPr>
          <w:bCs/>
          <w:sz w:val="20"/>
          <w:szCs w:val="20"/>
          <w:lang w:val="en-GB"/>
        </w:rPr>
        <w:t xml:space="preserve"> </w:t>
      </w:r>
      <w:r w:rsidRPr="00393DAA">
        <w:rPr>
          <w:rFonts w:eastAsia="Consolas"/>
          <w:sz w:val="20"/>
          <w:szCs w:val="20"/>
          <w:lang w:val="en-GB"/>
        </w:rPr>
        <w:t xml:space="preserve">additionally separates doctoral education (Tertiary second – ISCED 8) but it is available only for Korea, Switzerland and Germany (waves 27+). </w:t>
      </w:r>
      <w:r w:rsidRPr="00393DAA">
        <w:rPr>
          <w:bCs/>
          <w:sz w:val="20"/>
          <w:szCs w:val="20"/>
          <w:lang w:val="en-GB"/>
        </w:rPr>
        <w:t xml:space="preserve">Also, it is not possible to fully harmonize data at the detailed ISCED levels. </w:t>
      </w:r>
    </w:p>
    <w:p w14:paraId="7EEC8E4A" w14:textId="77777777" w:rsidR="00393DAA" w:rsidRPr="00393DAA" w:rsidRDefault="00393DAA" w:rsidP="00393DAA">
      <w:pPr>
        <w:spacing w:after="120"/>
        <w:jc w:val="both"/>
        <w:rPr>
          <w:bCs/>
          <w:sz w:val="20"/>
          <w:szCs w:val="20"/>
          <w:lang w:val="en-GB"/>
        </w:rPr>
      </w:pPr>
      <w:r w:rsidRPr="00393DAA">
        <w:rPr>
          <w:bCs/>
          <w:sz w:val="20"/>
          <w:szCs w:val="20"/>
          <w:lang w:val="en-GB"/>
        </w:rPr>
        <w:t>Years of education (</w:t>
      </w:r>
      <w:r w:rsidRPr="00393DAA">
        <w:rPr>
          <w:bCs/>
          <w:i/>
          <w:sz w:val="20"/>
          <w:szCs w:val="20"/>
          <w:lang w:val="en-GB"/>
        </w:rPr>
        <w:t>eduy</w:t>
      </w:r>
      <w:r w:rsidRPr="00393DAA">
        <w:rPr>
          <w:bCs/>
          <w:sz w:val="20"/>
          <w:szCs w:val="20"/>
          <w:lang w:val="en-GB"/>
        </w:rPr>
        <w:t xml:space="preserve">) are not available for all countries. In most cases they are not available in the original datasets. For HILDA, we used the CNEF approach to translate education level to years with minor modifications. </w:t>
      </w:r>
    </w:p>
    <w:p w14:paraId="541BAF68" w14:textId="77777777" w:rsidR="00393DAA" w:rsidRPr="00393DAA" w:rsidRDefault="00393DAA" w:rsidP="00393DAA">
      <w:pPr>
        <w:spacing w:after="120"/>
        <w:jc w:val="both"/>
        <w:rPr>
          <w:bCs/>
          <w:sz w:val="20"/>
          <w:szCs w:val="20"/>
          <w:lang w:val="en-GB"/>
        </w:rPr>
      </w:pPr>
      <w:r w:rsidRPr="00393DAA">
        <w:rPr>
          <w:bCs/>
          <w:sz w:val="20"/>
          <w:szCs w:val="20"/>
          <w:lang w:val="en-GB"/>
        </w:rPr>
        <w:t>People currently in education received their highest level achieved so far.  Missing values were filled based on information from other waves when available. It is recommended to clean the variable according to the research perspective (e.g. consider “jumping” values within individual).</w:t>
      </w:r>
    </w:p>
    <w:p w14:paraId="452512CE" w14:textId="77777777" w:rsidR="00393DAA" w:rsidRPr="00393DAA" w:rsidRDefault="00393DAA" w:rsidP="00393DAA">
      <w:pPr>
        <w:spacing w:after="120"/>
        <w:jc w:val="both"/>
        <w:rPr>
          <w:bCs/>
          <w:sz w:val="20"/>
          <w:szCs w:val="20"/>
          <w:lang w:val="en-GB"/>
        </w:rPr>
      </w:pPr>
      <w:r w:rsidRPr="00393DAA">
        <w:rPr>
          <w:bCs/>
          <w:sz w:val="20"/>
          <w:szCs w:val="20"/>
          <w:lang w:val="en-GB"/>
        </w:rPr>
        <w:t>The general transition table is presented below:</w:t>
      </w:r>
    </w:p>
    <w:p w14:paraId="3A4F4380" w14:textId="77777777" w:rsidR="00393DAA" w:rsidRPr="00393DAA" w:rsidRDefault="00393DAA" w:rsidP="00393DAA">
      <w:pPr>
        <w:spacing w:after="120" w:line="240" w:lineRule="auto"/>
        <w:jc w:val="both"/>
        <w:rPr>
          <w:bCs/>
          <w:sz w:val="20"/>
          <w:szCs w:val="20"/>
          <w:lang w:val="en-GB"/>
        </w:rPr>
      </w:pPr>
      <w:r w:rsidRPr="00393DAA">
        <w:rPr>
          <w:b/>
          <w:bCs/>
          <w:sz w:val="20"/>
          <w:szCs w:val="20"/>
          <w:lang w:val="en-GB"/>
        </w:rPr>
        <w:t>Table X.</w:t>
      </w:r>
      <w:r w:rsidRPr="00393DAA">
        <w:rPr>
          <w:bCs/>
          <w:sz w:val="20"/>
          <w:szCs w:val="20"/>
          <w:lang w:val="en-GB"/>
        </w:rPr>
        <w:t xml:space="preserve">  </w:t>
      </w:r>
      <w:r w:rsidRPr="00393DAA">
        <w:rPr>
          <w:bCs/>
          <w:i/>
          <w:sz w:val="20"/>
          <w:szCs w:val="20"/>
          <w:lang w:val="en-GB"/>
        </w:rPr>
        <w:t>General transition table between four types of classifications of individual’s highest education level in CPF and ISCED 2011 and 1997 classifications.</w:t>
      </w:r>
      <w:r w:rsidRPr="00393DAA">
        <w:rPr>
          <w:bCs/>
          <w:sz w:val="20"/>
          <w:szCs w:val="20"/>
          <w:lang w:val="en-GB"/>
        </w:rPr>
        <w:t xml:space="preserve"> </w:t>
      </w:r>
    </w:p>
    <w:tbl>
      <w:tblPr>
        <w:tblW w:w="9355" w:type="dxa"/>
        <w:jc w:val="center"/>
        <w:tblLook w:val="04A0" w:firstRow="1" w:lastRow="0" w:firstColumn="1" w:lastColumn="0" w:noHBand="0" w:noVBand="1"/>
      </w:tblPr>
      <w:tblGrid>
        <w:gridCol w:w="1080"/>
        <w:gridCol w:w="990"/>
        <w:gridCol w:w="1170"/>
        <w:gridCol w:w="1090"/>
        <w:gridCol w:w="287"/>
        <w:gridCol w:w="614"/>
        <w:gridCol w:w="379"/>
        <w:gridCol w:w="2050"/>
        <w:gridCol w:w="1695"/>
      </w:tblGrid>
      <w:tr w:rsidR="00393DAA" w:rsidRPr="00393DAA" w14:paraId="68B17B01" w14:textId="77777777" w:rsidTr="00393DAA">
        <w:trPr>
          <w:trHeight w:val="20"/>
          <w:jc w:val="center"/>
        </w:trPr>
        <w:tc>
          <w:tcPr>
            <w:tcW w:w="4330" w:type="dxa"/>
            <w:gridSpan w:val="4"/>
            <w:tcBorders>
              <w:top w:val="single" w:sz="4" w:space="0" w:color="auto"/>
              <w:left w:val="single" w:sz="4" w:space="0" w:color="auto"/>
              <w:bottom w:val="single" w:sz="4" w:space="0" w:color="auto"/>
              <w:right w:val="single" w:sz="4" w:space="0" w:color="auto"/>
            </w:tcBorders>
            <w:shd w:val="clear" w:color="auto" w:fill="DBDBDB"/>
            <w:vAlign w:val="center"/>
            <w:hideMark/>
          </w:tcPr>
          <w:p w14:paraId="0DDD571A"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CPF variables</w:t>
            </w:r>
          </w:p>
        </w:tc>
        <w:tc>
          <w:tcPr>
            <w:tcW w:w="287" w:type="dxa"/>
            <w:tcBorders>
              <w:top w:val="nil"/>
              <w:left w:val="single" w:sz="4" w:space="0" w:color="auto"/>
              <w:bottom w:val="nil"/>
              <w:right w:val="single" w:sz="4" w:space="0" w:color="auto"/>
            </w:tcBorders>
            <w:shd w:val="clear" w:color="auto" w:fill="auto"/>
            <w:noWrap/>
            <w:vAlign w:val="bottom"/>
            <w:hideMark/>
          </w:tcPr>
          <w:p w14:paraId="7F632C80" w14:textId="77777777" w:rsidR="00393DAA" w:rsidRPr="00393DAA" w:rsidRDefault="00393DAA" w:rsidP="00393DAA">
            <w:pPr>
              <w:spacing w:after="0" w:line="240" w:lineRule="auto"/>
              <w:jc w:val="center"/>
              <w:rPr>
                <w:rFonts w:ascii="Times New Roman" w:eastAsia="Times New Roman" w:hAnsi="Times New Roman" w:cs="Times New Roman"/>
                <w:sz w:val="16"/>
                <w:szCs w:val="18"/>
                <w:lang w:val="en-GB" w:eastAsia="en-GB"/>
              </w:rPr>
            </w:pPr>
          </w:p>
        </w:tc>
        <w:tc>
          <w:tcPr>
            <w:tcW w:w="3043" w:type="dxa"/>
            <w:gridSpan w:val="3"/>
            <w:tcBorders>
              <w:top w:val="single" w:sz="8" w:space="0" w:color="auto"/>
              <w:left w:val="single" w:sz="4" w:space="0" w:color="auto"/>
              <w:bottom w:val="single" w:sz="8" w:space="0" w:color="auto"/>
              <w:right w:val="single" w:sz="4" w:space="0" w:color="auto"/>
            </w:tcBorders>
            <w:shd w:val="clear" w:color="auto" w:fill="DBDBDB"/>
            <w:noWrap/>
            <w:vAlign w:val="center"/>
            <w:hideMark/>
          </w:tcPr>
          <w:p w14:paraId="1AAF2336"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ISCED 2011</w:t>
            </w:r>
          </w:p>
        </w:tc>
        <w:tc>
          <w:tcPr>
            <w:tcW w:w="1695" w:type="dxa"/>
            <w:tcBorders>
              <w:top w:val="single" w:sz="8" w:space="0" w:color="auto"/>
              <w:left w:val="single" w:sz="4" w:space="0" w:color="auto"/>
              <w:bottom w:val="single" w:sz="8" w:space="0" w:color="auto"/>
              <w:right w:val="single" w:sz="8" w:space="0" w:color="auto"/>
            </w:tcBorders>
            <w:shd w:val="clear" w:color="auto" w:fill="DBDBDB"/>
            <w:vAlign w:val="center"/>
            <w:hideMark/>
          </w:tcPr>
          <w:p w14:paraId="4BE69A12"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ISCED 1997</w:t>
            </w:r>
          </w:p>
        </w:tc>
      </w:tr>
      <w:tr w:rsidR="00393DAA" w:rsidRPr="00393DAA" w14:paraId="23B04A9D" w14:textId="77777777" w:rsidTr="00393DAA">
        <w:trPr>
          <w:trHeight w:val="20"/>
          <w:jc w:val="center"/>
        </w:trPr>
        <w:tc>
          <w:tcPr>
            <w:tcW w:w="1080" w:type="dxa"/>
            <w:tcBorders>
              <w:top w:val="single" w:sz="4" w:space="0" w:color="auto"/>
              <w:left w:val="single" w:sz="4" w:space="0" w:color="auto"/>
              <w:bottom w:val="single" w:sz="4" w:space="0" w:color="auto"/>
              <w:right w:val="single" w:sz="4" w:space="0" w:color="auto"/>
            </w:tcBorders>
            <w:shd w:val="clear" w:color="auto" w:fill="DBDBDB"/>
            <w:vAlign w:val="bottom"/>
            <w:hideMark/>
          </w:tcPr>
          <w:p w14:paraId="7BC8C6BA" w14:textId="77777777" w:rsidR="00393DAA" w:rsidRPr="00393DAA" w:rsidRDefault="00393DAA" w:rsidP="00393DAA">
            <w:pPr>
              <w:spacing w:after="0" w:line="240" w:lineRule="auto"/>
              <w:jc w:val="center"/>
              <w:rPr>
                <w:rFonts w:eastAsia="Times New Roman"/>
                <w:bCs/>
                <w:i/>
                <w:color w:val="000000"/>
                <w:sz w:val="16"/>
                <w:szCs w:val="18"/>
                <w:lang w:val="en-GB" w:eastAsia="en-GB"/>
              </w:rPr>
            </w:pPr>
            <w:r w:rsidRPr="00393DAA">
              <w:rPr>
                <w:rFonts w:eastAsia="Times New Roman"/>
                <w:bCs/>
                <w:i/>
                <w:color w:val="000000"/>
                <w:sz w:val="16"/>
                <w:szCs w:val="18"/>
                <w:lang w:val="en-GB" w:eastAsia="en-GB"/>
              </w:rPr>
              <w:t>edu3</w:t>
            </w:r>
          </w:p>
        </w:tc>
        <w:tc>
          <w:tcPr>
            <w:tcW w:w="990" w:type="dxa"/>
            <w:tcBorders>
              <w:top w:val="single" w:sz="4" w:space="0" w:color="auto"/>
              <w:left w:val="single" w:sz="4" w:space="0" w:color="auto"/>
              <w:bottom w:val="single" w:sz="4" w:space="0" w:color="auto"/>
              <w:right w:val="single" w:sz="4" w:space="0" w:color="auto"/>
            </w:tcBorders>
            <w:shd w:val="clear" w:color="auto" w:fill="DBDBDB"/>
            <w:vAlign w:val="bottom"/>
            <w:hideMark/>
          </w:tcPr>
          <w:p w14:paraId="607CC6F4" w14:textId="77777777" w:rsidR="00393DAA" w:rsidRPr="00393DAA" w:rsidRDefault="00393DAA" w:rsidP="00393DAA">
            <w:pPr>
              <w:spacing w:after="0" w:line="240" w:lineRule="auto"/>
              <w:jc w:val="center"/>
              <w:rPr>
                <w:rFonts w:eastAsia="Times New Roman"/>
                <w:bCs/>
                <w:i/>
                <w:color w:val="000000"/>
                <w:sz w:val="16"/>
                <w:szCs w:val="18"/>
                <w:lang w:val="en-GB" w:eastAsia="en-GB"/>
              </w:rPr>
            </w:pPr>
            <w:r w:rsidRPr="00393DAA">
              <w:rPr>
                <w:rFonts w:eastAsia="Times New Roman"/>
                <w:bCs/>
                <w:i/>
                <w:color w:val="000000"/>
                <w:sz w:val="16"/>
                <w:szCs w:val="18"/>
                <w:lang w:val="en-GB" w:eastAsia="en-GB"/>
              </w:rPr>
              <w:t>edu4</w:t>
            </w:r>
          </w:p>
        </w:tc>
        <w:tc>
          <w:tcPr>
            <w:tcW w:w="1170" w:type="dxa"/>
            <w:tcBorders>
              <w:top w:val="single" w:sz="4" w:space="0" w:color="auto"/>
              <w:left w:val="single" w:sz="4" w:space="0" w:color="auto"/>
              <w:bottom w:val="single" w:sz="4" w:space="0" w:color="auto"/>
              <w:right w:val="single" w:sz="4" w:space="0" w:color="auto"/>
            </w:tcBorders>
            <w:shd w:val="clear" w:color="auto" w:fill="DBDBDB"/>
            <w:vAlign w:val="bottom"/>
            <w:hideMark/>
          </w:tcPr>
          <w:p w14:paraId="2DE9625F" w14:textId="77777777" w:rsidR="00393DAA" w:rsidRPr="00393DAA" w:rsidRDefault="00393DAA" w:rsidP="00393DAA">
            <w:pPr>
              <w:spacing w:after="0" w:line="240" w:lineRule="auto"/>
              <w:jc w:val="center"/>
              <w:rPr>
                <w:rFonts w:eastAsia="Times New Roman"/>
                <w:bCs/>
                <w:i/>
                <w:color w:val="000000"/>
                <w:sz w:val="16"/>
                <w:szCs w:val="18"/>
                <w:lang w:val="en-GB" w:eastAsia="en-GB"/>
              </w:rPr>
            </w:pPr>
            <w:r w:rsidRPr="00393DAA">
              <w:rPr>
                <w:rFonts w:eastAsia="Times New Roman"/>
                <w:bCs/>
                <w:i/>
                <w:color w:val="000000"/>
                <w:sz w:val="16"/>
                <w:szCs w:val="18"/>
                <w:lang w:val="en-GB" w:eastAsia="en-GB"/>
              </w:rPr>
              <w:t>edu5</w:t>
            </w:r>
          </w:p>
        </w:tc>
        <w:tc>
          <w:tcPr>
            <w:tcW w:w="1090" w:type="dxa"/>
            <w:tcBorders>
              <w:top w:val="single" w:sz="4" w:space="0" w:color="auto"/>
              <w:left w:val="single" w:sz="4" w:space="0" w:color="auto"/>
              <w:bottom w:val="single" w:sz="4" w:space="0" w:color="auto"/>
              <w:right w:val="single" w:sz="4" w:space="0" w:color="auto"/>
            </w:tcBorders>
            <w:shd w:val="clear" w:color="auto" w:fill="DBDBDB"/>
            <w:vAlign w:val="bottom"/>
            <w:hideMark/>
          </w:tcPr>
          <w:p w14:paraId="6D6FA748" w14:textId="77777777" w:rsidR="00393DAA" w:rsidRPr="00393DAA" w:rsidRDefault="00393DAA" w:rsidP="00393DAA">
            <w:pPr>
              <w:spacing w:after="0" w:line="240" w:lineRule="auto"/>
              <w:jc w:val="center"/>
              <w:rPr>
                <w:rFonts w:eastAsia="Times New Roman"/>
                <w:bCs/>
                <w:i/>
                <w:color w:val="000000"/>
                <w:sz w:val="16"/>
                <w:szCs w:val="18"/>
                <w:lang w:val="en-GB" w:eastAsia="en-GB"/>
              </w:rPr>
            </w:pPr>
            <w:r w:rsidRPr="00393DAA">
              <w:rPr>
                <w:rFonts w:eastAsia="Times New Roman"/>
                <w:bCs/>
                <w:i/>
                <w:color w:val="000000"/>
                <w:sz w:val="16"/>
                <w:szCs w:val="18"/>
                <w:lang w:val="en-GB" w:eastAsia="en-GB"/>
              </w:rPr>
              <w:t>edu5v2</w:t>
            </w:r>
          </w:p>
        </w:tc>
        <w:tc>
          <w:tcPr>
            <w:tcW w:w="287" w:type="dxa"/>
            <w:tcBorders>
              <w:top w:val="nil"/>
              <w:left w:val="single" w:sz="4" w:space="0" w:color="auto"/>
              <w:bottom w:val="nil"/>
              <w:right w:val="single" w:sz="4" w:space="0" w:color="auto"/>
            </w:tcBorders>
            <w:shd w:val="clear" w:color="auto" w:fill="auto"/>
            <w:noWrap/>
            <w:vAlign w:val="bottom"/>
            <w:hideMark/>
          </w:tcPr>
          <w:p w14:paraId="6F716E03" w14:textId="77777777" w:rsidR="00393DAA" w:rsidRPr="00393DAA" w:rsidRDefault="00393DAA" w:rsidP="00393DAA">
            <w:pPr>
              <w:spacing w:after="0" w:line="240" w:lineRule="auto"/>
              <w:jc w:val="center"/>
              <w:rPr>
                <w:rFonts w:eastAsia="Times New Roman"/>
                <w:b/>
                <w:bCs/>
                <w:color w:val="000000"/>
                <w:sz w:val="16"/>
                <w:szCs w:val="18"/>
                <w:lang w:val="en-GB" w:eastAsia="en-GB"/>
              </w:rPr>
            </w:pPr>
          </w:p>
        </w:tc>
        <w:tc>
          <w:tcPr>
            <w:tcW w:w="614" w:type="dxa"/>
            <w:tcBorders>
              <w:top w:val="nil"/>
              <w:left w:val="single" w:sz="4" w:space="0" w:color="auto"/>
              <w:bottom w:val="single" w:sz="8" w:space="0" w:color="auto"/>
              <w:right w:val="single" w:sz="4" w:space="0" w:color="auto"/>
            </w:tcBorders>
            <w:shd w:val="clear" w:color="auto" w:fill="DBDBDB"/>
            <w:noWrap/>
            <w:vAlign w:val="center"/>
            <w:hideMark/>
          </w:tcPr>
          <w:p w14:paraId="6D9668D7" w14:textId="77777777" w:rsidR="00393DAA" w:rsidRPr="00393DAA" w:rsidRDefault="00393DAA" w:rsidP="00393DAA">
            <w:pPr>
              <w:spacing w:after="0" w:line="240" w:lineRule="auto"/>
              <w:jc w:val="center"/>
              <w:rPr>
                <w:rFonts w:eastAsia="Times New Roman"/>
                <w:bCs/>
                <w:color w:val="000000"/>
                <w:sz w:val="16"/>
                <w:szCs w:val="18"/>
                <w:lang w:val="en-GB" w:eastAsia="en-GB"/>
              </w:rPr>
            </w:pPr>
            <w:r w:rsidRPr="00393DAA">
              <w:rPr>
                <w:rFonts w:eastAsia="Times New Roman"/>
                <w:bCs/>
                <w:color w:val="000000"/>
                <w:sz w:val="16"/>
                <w:szCs w:val="18"/>
                <w:lang w:val="en-GB" w:eastAsia="en-GB"/>
              </w:rPr>
              <w:t>Broad Level</w:t>
            </w:r>
          </w:p>
        </w:tc>
        <w:tc>
          <w:tcPr>
            <w:tcW w:w="2429" w:type="dxa"/>
            <w:gridSpan w:val="2"/>
            <w:tcBorders>
              <w:top w:val="single" w:sz="8" w:space="0" w:color="auto"/>
              <w:left w:val="single" w:sz="4" w:space="0" w:color="auto"/>
              <w:bottom w:val="single" w:sz="8" w:space="0" w:color="auto"/>
              <w:right w:val="single" w:sz="4" w:space="0" w:color="auto"/>
            </w:tcBorders>
            <w:shd w:val="clear" w:color="auto" w:fill="DBDBDB"/>
            <w:noWrap/>
            <w:vAlign w:val="center"/>
            <w:hideMark/>
          </w:tcPr>
          <w:p w14:paraId="3E40F4C5" w14:textId="77777777" w:rsidR="00393DAA" w:rsidRPr="00393DAA" w:rsidRDefault="00393DAA" w:rsidP="00393DAA">
            <w:pPr>
              <w:spacing w:after="0" w:line="240" w:lineRule="auto"/>
              <w:jc w:val="center"/>
              <w:rPr>
                <w:rFonts w:eastAsia="Times New Roman"/>
                <w:bCs/>
                <w:color w:val="000000"/>
                <w:sz w:val="16"/>
                <w:szCs w:val="18"/>
                <w:lang w:val="en-GB" w:eastAsia="en-GB"/>
              </w:rPr>
            </w:pPr>
            <w:r w:rsidRPr="00393DAA">
              <w:rPr>
                <w:rFonts w:eastAsia="Times New Roman"/>
                <w:bCs/>
                <w:color w:val="000000"/>
                <w:sz w:val="16"/>
                <w:szCs w:val="18"/>
                <w:lang w:val="en-GB" w:eastAsia="en-GB"/>
              </w:rPr>
              <w:t>Orientation</w:t>
            </w:r>
          </w:p>
        </w:tc>
        <w:tc>
          <w:tcPr>
            <w:tcW w:w="1695" w:type="dxa"/>
            <w:tcBorders>
              <w:top w:val="nil"/>
              <w:left w:val="single" w:sz="4" w:space="0" w:color="auto"/>
              <w:bottom w:val="single" w:sz="8" w:space="0" w:color="auto"/>
              <w:right w:val="single" w:sz="8" w:space="0" w:color="auto"/>
            </w:tcBorders>
            <w:shd w:val="clear" w:color="auto" w:fill="DBDBDB"/>
            <w:vAlign w:val="center"/>
            <w:hideMark/>
          </w:tcPr>
          <w:p w14:paraId="5CFAFC5C" w14:textId="77777777" w:rsidR="00393DAA" w:rsidRPr="00393DAA" w:rsidRDefault="00393DAA" w:rsidP="00393DAA">
            <w:pPr>
              <w:spacing w:after="0" w:line="240" w:lineRule="auto"/>
              <w:jc w:val="center"/>
              <w:rPr>
                <w:rFonts w:eastAsia="Times New Roman"/>
                <w:bCs/>
                <w:color w:val="000000"/>
                <w:sz w:val="16"/>
                <w:szCs w:val="18"/>
                <w:lang w:val="en-GB" w:eastAsia="en-GB"/>
              </w:rPr>
            </w:pPr>
            <w:r w:rsidRPr="00393DAA">
              <w:rPr>
                <w:rFonts w:eastAsia="Times New Roman"/>
                <w:bCs/>
                <w:color w:val="000000"/>
                <w:sz w:val="16"/>
                <w:szCs w:val="18"/>
                <w:lang w:val="en-GB" w:eastAsia="en-GB"/>
              </w:rPr>
              <w:t>Level / Orientation</w:t>
            </w:r>
          </w:p>
        </w:tc>
      </w:tr>
      <w:tr w:rsidR="00393DAA" w:rsidRPr="00393DAA" w14:paraId="40050A1E" w14:textId="77777777" w:rsidTr="00E71F48">
        <w:trPr>
          <w:trHeight w:val="20"/>
          <w:jc w:val="center"/>
        </w:trPr>
        <w:tc>
          <w:tcPr>
            <w:tcW w:w="1080" w:type="dxa"/>
            <w:vMerge w:val="restart"/>
            <w:tcBorders>
              <w:top w:val="single" w:sz="4" w:space="0" w:color="auto"/>
              <w:left w:val="single" w:sz="4" w:space="0" w:color="auto"/>
              <w:bottom w:val="dashSmallGap" w:sz="4" w:space="0" w:color="auto"/>
              <w:right w:val="dashSmallGap" w:sz="4" w:space="0" w:color="auto"/>
            </w:tcBorders>
            <w:shd w:val="clear" w:color="auto" w:fill="auto"/>
            <w:hideMark/>
          </w:tcPr>
          <w:p w14:paraId="3D2B1FCF"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Low</w:t>
            </w:r>
          </w:p>
        </w:tc>
        <w:tc>
          <w:tcPr>
            <w:tcW w:w="990" w:type="dxa"/>
            <w:vMerge w:val="restart"/>
            <w:tcBorders>
              <w:top w:val="single" w:sz="4" w:space="0" w:color="auto"/>
              <w:left w:val="dashSmallGap" w:sz="4" w:space="0" w:color="auto"/>
              <w:bottom w:val="dashSmallGap" w:sz="4" w:space="0" w:color="auto"/>
              <w:right w:val="dashSmallGap" w:sz="4" w:space="0" w:color="auto"/>
            </w:tcBorders>
            <w:shd w:val="clear" w:color="auto" w:fill="auto"/>
            <w:hideMark/>
          </w:tcPr>
          <w:p w14:paraId="3A701992"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Low (below secondary)</w:t>
            </w:r>
          </w:p>
        </w:tc>
        <w:tc>
          <w:tcPr>
            <w:tcW w:w="1170" w:type="dxa"/>
            <w:vMerge w:val="restart"/>
            <w:tcBorders>
              <w:top w:val="single" w:sz="4" w:space="0" w:color="auto"/>
              <w:left w:val="dashSmallGap" w:sz="4" w:space="0" w:color="auto"/>
              <w:bottom w:val="dashSmallGap" w:sz="4" w:space="0" w:color="auto"/>
              <w:right w:val="dashSmallGap" w:sz="4" w:space="0" w:color="auto"/>
            </w:tcBorders>
            <w:shd w:val="clear" w:color="auto" w:fill="auto"/>
            <w:hideMark/>
          </w:tcPr>
          <w:p w14:paraId="7991D9EA"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Low (below secondary)</w:t>
            </w:r>
          </w:p>
        </w:tc>
        <w:tc>
          <w:tcPr>
            <w:tcW w:w="1090" w:type="dxa"/>
            <w:vMerge w:val="restart"/>
            <w:tcBorders>
              <w:top w:val="single" w:sz="4" w:space="0" w:color="auto"/>
              <w:left w:val="dashSmallGap" w:sz="4" w:space="0" w:color="auto"/>
              <w:bottom w:val="dashSmallGap" w:sz="4" w:space="0" w:color="auto"/>
              <w:right w:val="single" w:sz="4" w:space="0" w:color="auto"/>
            </w:tcBorders>
            <w:shd w:val="clear" w:color="auto" w:fill="auto"/>
            <w:hideMark/>
          </w:tcPr>
          <w:p w14:paraId="6B61EB14"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Low (below secondary)</w:t>
            </w:r>
          </w:p>
        </w:tc>
        <w:tc>
          <w:tcPr>
            <w:tcW w:w="287" w:type="dxa"/>
            <w:tcBorders>
              <w:top w:val="nil"/>
              <w:left w:val="single" w:sz="4" w:space="0" w:color="auto"/>
              <w:bottom w:val="nil"/>
              <w:right w:val="single" w:sz="4" w:space="0" w:color="auto"/>
            </w:tcBorders>
            <w:shd w:val="clear" w:color="auto" w:fill="auto"/>
            <w:noWrap/>
            <w:vAlign w:val="bottom"/>
            <w:hideMark/>
          </w:tcPr>
          <w:p w14:paraId="26844EE2" w14:textId="77777777" w:rsidR="00393DAA" w:rsidRPr="00393DAA" w:rsidRDefault="00393DAA" w:rsidP="00393DAA">
            <w:pPr>
              <w:spacing w:after="0" w:line="240" w:lineRule="auto"/>
              <w:rPr>
                <w:rFonts w:eastAsia="Times New Roman"/>
                <w:color w:val="000000"/>
                <w:sz w:val="16"/>
                <w:szCs w:val="18"/>
                <w:lang w:val="en-GB" w:eastAsia="en-GB"/>
              </w:rPr>
            </w:pPr>
          </w:p>
        </w:tc>
        <w:tc>
          <w:tcPr>
            <w:tcW w:w="614" w:type="dxa"/>
            <w:tcBorders>
              <w:top w:val="single" w:sz="8" w:space="0" w:color="auto"/>
              <w:left w:val="single" w:sz="4" w:space="0" w:color="auto"/>
              <w:bottom w:val="nil"/>
              <w:right w:val="dashSmallGap" w:sz="4" w:space="0" w:color="auto"/>
            </w:tcBorders>
            <w:shd w:val="clear" w:color="auto" w:fill="auto"/>
            <w:noWrap/>
            <w:vAlign w:val="center"/>
            <w:hideMark/>
          </w:tcPr>
          <w:p w14:paraId="3CD30E3E"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0</w:t>
            </w:r>
          </w:p>
        </w:tc>
        <w:tc>
          <w:tcPr>
            <w:tcW w:w="2429" w:type="dxa"/>
            <w:gridSpan w:val="2"/>
            <w:tcBorders>
              <w:top w:val="single" w:sz="8" w:space="0" w:color="auto"/>
              <w:left w:val="dashSmallGap" w:sz="4" w:space="0" w:color="auto"/>
              <w:right w:val="dashSmallGap" w:sz="4" w:space="0" w:color="auto"/>
            </w:tcBorders>
            <w:shd w:val="clear" w:color="auto" w:fill="auto"/>
            <w:noWrap/>
            <w:vAlign w:val="center"/>
            <w:hideMark/>
          </w:tcPr>
          <w:p w14:paraId="07D627B6" w14:textId="77777777" w:rsidR="00393DAA" w:rsidRPr="00393DAA" w:rsidRDefault="00393DAA" w:rsidP="00393DAA">
            <w:pPr>
              <w:spacing w:after="0" w:line="240" w:lineRule="auto"/>
              <w:rPr>
                <w:rFonts w:eastAsia="Times New Roman"/>
                <w:b/>
                <w:bCs/>
                <w:color w:val="000000"/>
                <w:sz w:val="16"/>
                <w:szCs w:val="18"/>
                <w:lang w:val="en-GB" w:eastAsia="en-GB"/>
              </w:rPr>
            </w:pPr>
            <w:r w:rsidRPr="00393DAA">
              <w:rPr>
                <w:rFonts w:eastAsia="Times New Roman"/>
                <w:b/>
                <w:bCs/>
                <w:color w:val="000000"/>
                <w:sz w:val="16"/>
                <w:szCs w:val="18"/>
                <w:lang w:val="en-GB" w:eastAsia="en-GB"/>
              </w:rPr>
              <w:t>Early Childhood education</w:t>
            </w:r>
          </w:p>
        </w:tc>
        <w:tc>
          <w:tcPr>
            <w:tcW w:w="1695" w:type="dxa"/>
            <w:tcBorders>
              <w:top w:val="single" w:sz="8" w:space="0" w:color="auto"/>
              <w:left w:val="dashSmallGap" w:sz="4" w:space="0" w:color="auto"/>
              <w:bottom w:val="nil"/>
              <w:right w:val="single" w:sz="8" w:space="0" w:color="auto"/>
            </w:tcBorders>
            <w:shd w:val="clear" w:color="auto" w:fill="auto"/>
            <w:vAlign w:val="center"/>
            <w:hideMark/>
          </w:tcPr>
          <w:p w14:paraId="3DBE13A9"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278E5BC6"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1C6204E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7763E4B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4E4B3566"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364C64F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2BC9580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right w:val="dashSmallGap" w:sz="4" w:space="0" w:color="auto"/>
            </w:tcBorders>
            <w:shd w:val="clear" w:color="auto" w:fill="auto"/>
            <w:noWrap/>
            <w:vAlign w:val="center"/>
            <w:hideMark/>
          </w:tcPr>
          <w:p w14:paraId="6643D724"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tcBorders>
            <w:shd w:val="clear" w:color="auto" w:fill="auto"/>
            <w:noWrap/>
            <w:vAlign w:val="center"/>
            <w:hideMark/>
          </w:tcPr>
          <w:p w14:paraId="53A179E9"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01</w:t>
            </w:r>
          </w:p>
        </w:tc>
        <w:tc>
          <w:tcPr>
            <w:tcW w:w="2050" w:type="dxa"/>
            <w:tcBorders>
              <w:top w:val="nil"/>
              <w:right w:val="dashSmallGap" w:sz="4" w:space="0" w:color="auto"/>
            </w:tcBorders>
            <w:shd w:val="clear" w:color="auto" w:fill="auto"/>
            <w:vAlign w:val="center"/>
            <w:hideMark/>
          </w:tcPr>
          <w:p w14:paraId="74CEC6D1"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Early childhood educational development</w:t>
            </w:r>
          </w:p>
        </w:tc>
        <w:tc>
          <w:tcPr>
            <w:tcW w:w="1695" w:type="dxa"/>
            <w:tcBorders>
              <w:top w:val="nil"/>
              <w:left w:val="dashSmallGap" w:sz="4" w:space="0" w:color="auto"/>
              <w:right w:val="single" w:sz="8" w:space="0" w:color="auto"/>
            </w:tcBorders>
            <w:shd w:val="clear" w:color="auto" w:fill="auto"/>
            <w:vAlign w:val="center"/>
            <w:hideMark/>
          </w:tcPr>
          <w:p w14:paraId="3BAE44B3"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Not in ISCED-97</w:t>
            </w:r>
          </w:p>
        </w:tc>
      </w:tr>
      <w:tr w:rsidR="00393DAA" w:rsidRPr="00393DAA" w14:paraId="08281B7A"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1B637F1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5310609D"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36574226"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4C9180D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0508E4E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dashSmallGap" w:sz="4" w:space="0" w:color="auto"/>
              <w:right w:val="dashSmallGap" w:sz="4" w:space="0" w:color="auto"/>
            </w:tcBorders>
            <w:shd w:val="clear" w:color="auto" w:fill="auto"/>
            <w:noWrap/>
            <w:vAlign w:val="center"/>
            <w:hideMark/>
          </w:tcPr>
          <w:p w14:paraId="4141D36C"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dashSmallGap" w:sz="4" w:space="0" w:color="auto"/>
            </w:tcBorders>
            <w:shd w:val="clear" w:color="auto" w:fill="auto"/>
            <w:noWrap/>
            <w:vAlign w:val="center"/>
            <w:hideMark/>
          </w:tcPr>
          <w:p w14:paraId="1558B2D9"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02</w:t>
            </w:r>
          </w:p>
        </w:tc>
        <w:tc>
          <w:tcPr>
            <w:tcW w:w="2050" w:type="dxa"/>
            <w:tcBorders>
              <w:top w:val="nil"/>
              <w:bottom w:val="dashSmallGap" w:sz="4" w:space="0" w:color="auto"/>
              <w:right w:val="dashSmallGap" w:sz="4" w:space="0" w:color="auto"/>
            </w:tcBorders>
            <w:shd w:val="clear" w:color="auto" w:fill="auto"/>
            <w:vAlign w:val="center"/>
            <w:hideMark/>
          </w:tcPr>
          <w:p w14:paraId="06D1F5CB"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Pre-primary</w:t>
            </w:r>
          </w:p>
        </w:tc>
        <w:tc>
          <w:tcPr>
            <w:tcW w:w="1695" w:type="dxa"/>
            <w:tcBorders>
              <w:top w:val="nil"/>
              <w:left w:val="dashSmallGap" w:sz="4" w:space="0" w:color="auto"/>
              <w:bottom w:val="dashSmallGap" w:sz="4" w:space="0" w:color="auto"/>
              <w:right w:val="single" w:sz="8" w:space="0" w:color="auto"/>
            </w:tcBorders>
            <w:shd w:val="clear" w:color="auto" w:fill="auto"/>
            <w:vAlign w:val="center"/>
            <w:hideMark/>
          </w:tcPr>
          <w:p w14:paraId="3FCF20BF"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0</w:t>
            </w:r>
          </w:p>
        </w:tc>
      </w:tr>
      <w:tr w:rsidR="00393DAA" w:rsidRPr="00393DAA" w14:paraId="176D0C43"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05B2D3D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3876962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386A6FD1"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66507A1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3869BEE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dashSmallGap" w:sz="4" w:space="0" w:color="auto"/>
              <w:left w:val="single" w:sz="4" w:space="0" w:color="auto"/>
              <w:right w:val="dashSmallGap" w:sz="4" w:space="0" w:color="auto"/>
            </w:tcBorders>
            <w:shd w:val="clear" w:color="auto" w:fill="auto"/>
            <w:noWrap/>
            <w:vAlign w:val="center"/>
            <w:hideMark/>
          </w:tcPr>
          <w:p w14:paraId="4BCD238B"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1</w:t>
            </w:r>
          </w:p>
        </w:tc>
        <w:tc>
          <w:tcPr>
            <w:tcW w:w="2429" w:type="dxa"/>
            <w:gridSpan w:val="2"/>
            <w:tcBorders>
              <w:top w:val="dashSmallGap" w:sz="4" w:space="0" w:color="auto"/>
              <w:left w:val="dashSmallGap" w:sz="4" w:space="0" w:color="auto"/>
              <w:right w:val="dashSmallGap" w:sz="4" w:space="0" w:color="auto"/>
            </w:tcBorders>
            <w:shd w:val="clear" w:color="auto" w:fill="auto"/>
            <w:noWrap/>
            <w:vAlign w:val="center"/>
            <w:hideMark/>
          </w:tcPr>
          <w:p w14:paraId="17D968DC" w14:textId="77777777" w:rsidR="00393DAA" w:rsidRPr="00393DAA" w:rsidRDefault="00393DAA" w:rsidP="00393DAA">
            <w:pPr>
              <w:spacing w:after="0" w:line="240" w:lineRule="auto"/>
              <w:rPr>
                <w:rFonts w:eastAsia="Times New Roman"/>
                <w:b/>
                <w:bCs/>
                <w:color w:val="000000"/>
                <w:sz w:val="16"/>
                <w:szCs w:val="18"/>
                <w:lang w:val="en-GB" w:eastAsia="en-GB"/>
              </w:rPr>
            </w:pPr>
            <w:r w:rsidRPr="00393DAA">
              <w:rPr>
                <w:rFonts w:eastAsia="Times New Roman"/>
                <w:b/>
                <w:bCs/>
                <w:color w:val="000000"/>
                <w:sz w:val="16"/>
                <w:szCs w:val="18"/>
                <w:lang w:val="en-GB" w:eastAsia="en-GB"/>
              </w:rPr>
              <w:t>Primary</w:t>
            </w:r>
          </w:p>
        </w:tc>
        <w:tc>
          <w:tcPr>
            <w:tcW w:w="1695" w:type="dxa"/>
            <w:tcBorders>
              <w:top w:val="dashSmallGap" w:sz="4" w:space="0" w:color="auto"/>
              <w:left w:val="dashSmallGap" w:sz="4" w:space="0" w:color="auto"/>
              <w:right w:val="single" w:sz="8" w:space="0" w:color="auto"/>
            </w:tcBorders>
            <w:shd w:val="clear" w:color="auto" w:fill="auto"/>
            <w:vAlign w:val="center"/>
            <w:hideMark/>
          </w:tcPr>
          <w:p w14:paraId="0A987FD7"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57BF3785"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4D7C1FCF"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2DDD2E41"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1944363A"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68E114E7"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1DEBC6D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dashSmallGap" w:sz="4" w:space="0" w:color="auto"/>
              <w:right w:val="dashSmallGap" w:sz="4" w:space="0" w:color="auto"/>
            </w:tcBorders>
            <w:shd w:val="clear" w:color="auto" w:fill="auto"/>
            <w:noWrap/>
            <w:vAlign w:val="center"/>
            <w:hideMark/>
          </w:tcPr>
          <w:p w14:paraId="79384001"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dashSmallGap" w:sz="4" w:space="0" w:color="auto"/>
            </w:tcBorders>
            <w:shd w:val="clear" w:color="auto" w:fill="auto"/>
            <w:noWrap/>
            <w:vAlign w:val="center"/>
            <w:hideMark/>
          </w:tcPr>
          <w:p w14:paraId="7DFC6A02"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10</w:t>
            </w:r>
          </w:p>
        </w:tc>
        <w:tc>
          <w:tcPr>
            <w:tcW w:w="2050" w:type="dxa"/>
            <w:tcBorders>
              <w:top w:val="nil"/>
              <w:bottom w:val="dashSmallGap" w:sz="4" w:space="0" w:color="auto"/>
              <w:right w:val="dashSmallGap" w:sz="4" w:space="0" w:color="auto"/>
            </w:tcBorders>
            <w:shd w:val="clear" w:color="auto" w:fill="auto"/>
            <w:vAlign w:val="center"/>
            <w:hideMark/>
          </w:tcPr>
          <w:p w14:paraId="577BD479"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Primary</w:t>
            </w:r>
          </w:p>
        </w:tc>
        <w:tc>
          <w:tcPr>
            <w:tcW w:w="1695" w:type="dxa"/>
            <w:tcBorders>
              <w:top w:val="nil"/>
              <w:left w:val="dashSmallGap" w:sz="4" w:space="0" w:color="auto"/>
              <w:bottom w:val="dashSmallGap" w:sz="4" w:space="0" w:color="auto"/>
              <w:right w:val="single" w:sz="8" w:space="0" w:color="auto"/>
            </w:tcBorders>
            <w:shd w:val="clear" w:color="auto" w:fill="auto"/>
            <w:vAlign w:val="center"/>
            <w:hideMark/>
          </w:tcPr>
          <w:p w14:paraId="449308A3"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1</w:t>
            </w:r>
          </w:p>
        </w:tc>
      </w:tr>
      <w:tr w:rsidR="00393DAA" w:rsidRPr="00393DAA" w14:paraId="03376CFB"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5DC1CF24"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val="restart"/>
            <w:tcBorders>
              <w:top w:val="dashSmallGap" w:sz="4" w:space="0" w:color="auto"/>
              <w:left w:val="dashSmallGap" w:sz="4" w:space="0" w:color="auto"/>
              <w:bottom w:val="dashSmallGap" w:sz="4" w:space="0" w:color="auto"/>
              <w:right w:val="dashSmallGap" w:sz="4" w:space="0" w:color="auto"/>
            </w:tcBorders>
            <w:shd w:val="clear" w:color="auto" w:fill="auto"/>
            <w:hideMark/>
          </w:tcPr>
          <w:p w14:paraId="6F349282"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Medium low (lower secondary)</w:t>
            </w:r>
          </w:p>
        </w:tc>
        <w:tc>
          <w:tcPr>
            <w:tcW w:w="1170" w:type="dxa"/>
            <w:vMerge w:val="restart"/>
            <w:tcBorders>
              <w:top w:val="dashSmallGap" w:sz="4" w:space="0" w:color="auto"/>
              <w:left w:val="dashSmallGap" w:sz="4" w:space="0" w:color="auto"/>
              <w:bottom w:val="dashSmallGap" w:sz="4" w:space="0" w:color="auto"/>
              <w:right w:val="dashSmallGap" w:sz="4" w:space="0" w:color="auto"/>
            </w:tcBorders>
            <w:shd w:val="clear" w:color="auto" w:fill="auto"/>
            <w:hideMark/>
          </w:tcPr>
          <w:p w14:paraId="4EE57DC9"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Medium low (lower secondary)</w:t>
            </w:r>
          </w:p>
        </w:tc>
        <w:tc>
          <w:tcPr>
            <w:tcW w:w="1090" w:type="dxa"/>
            <w:vMerge w:val="restart"/>
            <w:tcBorders>
              <w:top w:val="dashSmallGap" w:sz="4" w:space="0" w:color="auto"/>
              <w:left w:val="dashSmallGap" w:sz="4" w:space="0" w:color="auto"/>
              <w:bottom w:val="dashSmallGap" w:sz="4" w:space="0" w:color="auto"/>
              <w:right w:val="single" w:sz="4" w:space="0" w:color="auto"/>
            </w:tcBorders>
            <w:shd w:val="clear" w:color="auto" w:fill="auto"/>
            <w:hideMark/>
          </w:tcPr>
          <w:p w14:paraId="55176BE6"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Medium low (lower secondary)</w:t>
            </w:r>
          </w:p>
        </w:tc>
        <w:tc>
          <w:tcPr>
            <w:tcW w:w="287" w:type="dxa"/>
            <w:tcBorders>
              <w:top w:val="nil"/>
              <w:left w:val="single" w:sz="4" w:space="0" w:color="auto"/>
              <w:bottom w:val="nil"/>
              <w:right w:val="single" w:sz="4" w:space="0" w:color="auto"/>
            </w:tcBorders>
            <w:shd w:val="clear" w:color="auto" w:fill="auto"/>
            <w:noWrap/>
            <w:vAlign w:val="bottom"/>
            <w:hideMark/>
          </w:tcPr>
          <w:p w14:paraId="7E933543" w14:textId="77777777" w:rsidR="00393DAA" w:rsidRPr="00393DAA" w:rsidRDefault="00393DAA" w:rsidP="00393DAA">
            <w:pPr>
              <w:spacing w:after="0" w:line="240" w:lineRule="auto"/>
              <w:rPr>
                <w:rFonts w:eastAsia="Times New Roman"/>
                <w:color w:val="000000"/>
                <w:sz w:val="16"/>
                <w:szCs w:val="18"/>
                <w:lang w:val="en-GB" w:eastAsia="en-GB"/>
              </w:rPr>
            </w:pPr>
          </w:p>
        </w:tc>
        <w:tc>
          <w:tcPr>
            <w:tcW w:w="614" w:type="dxa"/>
            <w:tcBorders>
              <w:top w:val="dashSmallGap" w:sz="4" w:space="0" w:color="auto"/>
              <w:left w:val="single" w:sz="4" w:space="0" w:color="auto"/>
              <w:bottom w:val="nil"/>
              <w:right w:val="dashSmallGap" w:sz="4" w:space="0" w:color="auto"/>
            </w:tcBorders>
            <w:shd w:val="clear" w:color="auto" w:fill="auto"/>
            <w:noWrap/>
            <w:vAlign w:val="center"/>
            <w:hideMark/>
          </w:tcPr>
          <w:p w14:paraId="706F3BF4"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2</w:t>
            </w:r>
          </w:p>
        </w:tc>
        <w:tc>
          <w:tcPr>
            <w:tcW w:w="2429" w:type="dxa"/>
            <w:gridSpan w:val="2"/>
            <w:tcBorders>
              <w:top w:val="dashSmallGap" w:sz="4" w:space="0" w:color="auto"/>
              <w:left w:val="dashSmallGap" w:sz="4" w:space="0" w:color="auto"/>
              <w:bottom w:val="nil"/>
              <w:right w:val="dashSmallGap" w:sz="4" w:space="0" w:color="auto"/>
            </w:tcBorders>
            <w:shd w:val="clear" w:color="auto" w:fill="auto"/>
            <w:noWrap/>
            <w:vAlign w:val="center"/>
            <w:hideMark/>
          </w:tcPr>
          <w:p w14:paraId="765C0024" w14:textId="77777777" w:rsidR="00393DAA" w:rsidRPr="00393DAA" w:rsidRDefault="00393DAA" w:rsidP="00393DAA">
            <w:pPr>
              <w:spacing w:after="0" w:line="240" w:lineRule="auto"/>
              <w:rPr>
                <w:rFonts w:eastAsia="Times New Roman"/>
                <w:b/>
                <w:bCs/>
                <w:color w:val="000000"/>
                <w:sz w:val="16"/>
                <w:szCs w:val="18"/>
                <w:lang w:val="en-GB" w:eastAsia="en-GB"/>
              </w:rPr>
            </w:pPr>
            <w:r w:rsidRPr="00393DAA">
              <w:rPr>
                <w:rFonts w:eastAsia="Times New Roman"/>
                <w:b/>
                <w:bCs/>
                <w:color w:val="000000"/>
                <w:sz w:val="16"/>
                <w:szCs w:val="18"/>
                <w:lang w:val="en-GB" w:eastAsia="en-GB"/>
              </w:rPr>
              <w:t>Lower secondary</w:t>
            </w:r>
          </w:p>
        </w:tc>
        <w:tc>
          <w:tcPr>
            <w:tcW w:w="1695" w:type="dxa"/>
            <w:tcBorders>
              <w:top w:val="dashSmallGap" w:sz="4" w:space="0" w:color="auto"/>
              <w:left w:val="dashSmallGap" w:sz="4" w:space="0" w:color="auto"/>
              <w:bottom w:val="nil"/>
              <w:right w:val="single" w:sz="8" w:space="0" w:color="auto"/>
            </w:tcBorders>
            <w:shd w:val="clear" w:color="auto" w:fill="auto"/>
            <w:vAlign w:val="center"/>
            <w:hideMark/>
          </w:tcPr>
          <w:p w14:paraId="427E52B3"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5F6C902E"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005C856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78762D9C"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68C0BA2B"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44B2E10F"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1D70C35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right w:val="dashSmallGap" w:sz="4" w:space="0" w:color="auto"/>
            </w:tcBorders>
            <w:shd w:val="clear" w:color="auto" w:fill="auto"/>
            <w:noWrap/>
            <w:vAlign w:val="center"/>
            <w:hideMark/>
          </w:tcPr>
          <w:p w14:paraId="0A026747"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tcBorders>
            <w:shd w:val="clear" w:color="auto" w:fill="auto"/>
            <w:noWrap/>
            <w:vAlign w:val="center"/>
            <w:hideMark/>
          </w:tcPr>
          <w:p w14:paraId="1940C8A4"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24</w:t>
            </w:r>
          </w:p>
        </w:tc>
        <w:tc>
          <w:tcPr>
            <w:tcW w:w="2050" w:type="dxa"/>
            <w:tcBorders>
              <w:top w:val="nil"/>
              <w:right w:val="dashSmallGap" w:sz="4" w:space="0" w:color="auto"/>
            </w:tcBorders>
            <w:shd w:val="clear" w:color="auto" w:fill="auto"/>
            <w:vAlign w:val="center"/>
            <w:hideMark/>
          </w:tcPr>
          <w:p w14:paraId="655DF7BE"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General</w:t>
            </w:r>
          </w:p>
        </w:tc>
        <w:tc>
          <w:tcPr>
            <w:tcW w:w="1695" w:type="dxa"/>
            <w:tcBorders>
              <w:top w:val="nil"/>
              <w:left w:val="dashSmallGap" w:sz="4" w:space="0" w:color="auto"/>
              <w:right w:val="single" w:sz="8" w:space="0" w:color="auto"/>
            </w:tcBorders>
            <w:shd w:val="clear" w:color="auto" w:fill="auto"/>
            <w:vAlign w:val="center"/>
            <w:hideMark/>
          </w:tcPr>
          <w:p w14:paraId="60F62EC1"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2A / 2 General</w:t>
            </w:r>
          </w:p>
        </w:tc>
      </w:tr>
      <w:tr w:rsidR="00393DAA" w:rsidRPr="00393DAA" w14:paraId="5A1EEDC6"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62E42E6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66D4B1E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08BADE1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03E7D28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6F8476A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dashSmallGap" w:sz="4" w:space="0" w:color="auto"/>
              <w:right w:val="dashSmallGap" w:sz="4" w:space="0" w:color="auto"/>
            </w:tcBorders>
            <w:shd w:val="clear" w:color="auto" w:fill="auto"/>
            <w:noWrap/>
            <w:vAlign w:val="center"/>
            <w:hideMark/>
          </w:tcPr>
          <w:p w14:paraId="47C80CC7"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dashSmallGap" w:sz="4" w:space="0" w:color="auto"/>
            </w:tcBorders>
            <w:shd w:val="clear" w:color="auto" w:fill="auto"/>
            <w:noWrap/>
            <w:vAlign w:val="center"/>
            <w:hideMark/>
          </w:tcPr>
          <w:p w14:paraId="609F05BC"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25</w:t>
            </w:r>
          </w:p>
        </w:tc>
        <w:tc>
          <w:tcPr>
            <w:tcW w:w="2050" w:type="dxa"/>
            <w:tcBorders>
              <w:top w:val="nil"/>
              <w:bottom w:val="dashSmallGap" w:sz="4" w:space="0" w:color="auto"/>
              <w:right w:val="dashSmallGap" w:sz="4" w:space="0" w:color="auto"/>
            </w:tcBorders>
            <w:shd w:val="clear" w:color="auto" w:fill="auto"/>
            <w:vAlign w:val="center"/>
            <w:hideMark/>
          </w:tcPr>
          <w:p w14:paraId="4FABD629"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Vocational</w:t>
            </w:r>
          </w:p>
        </w:tc>
        <w:tc>
          <w:tcPr>
            <w:tcW w:w="1695" w:type="dxa"/>
            <w:tcBorders>
              <w:top w:val="nil"/>
              <w:left w:val="dashSmallGap" w:sz="4" w:space="0" w:color="auto"/>
              <w:bottom w:val="dashSmallGap" w:sz="4" w:space="0" w:color="auto"/>
              <w:right w:val="single" w:sz="8" w:space="0" w:color="auto"/>
            </w:tcBorders>
            <w:shd w:val="clear" w:color="auto" w:fill="auto"/>
            <w:vAlign w:val="center"/>
            <w:hideMark/>
          </w:tcPr>
          <w:p w14:paraId="0E43CD12"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2C / 2 Vocational</w:t>
            </w:r>
          </w:p>
        </w:tc>
      </w:tr>
      <w:tr w:rsidR="00393DAA" w:rsidRPr="00393DAA" w14:paraId="5161C3CC" w14:textId="77777777" w:rsidTr="00E71F48">
        <w:trPr>
          <w:trHeight w:val="20"/>
          <w:jc w:val="center"/>
        </w:trPr>
        <w:tc>
          <w:tcPr>
            <w:tcW w:w="1080" w:type="dxa"/>
            <w:vMerge w:val="restart"/>
            <w:tcBorders>
              <w:top w:val="dashSmallGap" w:sz="4" w:space="0" w:color="auto"/>
              <w:left w:val="single" w:sz="4" w:space="0" w:color="auto"/>
              <w:bottom w:val="dashSmallGap" w:sz="4" w:space="0" w:color="auto"/>
              <w:right w:val="dashSmallGap" w:sz="4" w:space="0" w:color="auto"/>
            </w:tcBorders>
            <w:shd w:val="clear" w:color="auto" w:fill="auto"/>
            <w:hideMark/>
          </w:tcPr>
          <w:p w14:paraId="6F94B4A5"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Medium</w:t>
            </w:r>
          </w:p>
        </w:tc>
        <w:tc>
          <w:tcPr>
            <w:tcW w:w="990" w:type="dxa"/>
            <w:vMerge w:val="restart"/>
            <w:tcBorders>
              <w:top w:val="dashSmallGap" w:sz="4" w:space="0" w:color="auto"/>
              <w:left w:val="dashSmallGap" w:sz="4" w:space="0" w:color="auto"/>
              <w:bottom w:val="dashSmallGap" w:sz="4" w:space="0" w:color="auto"/>
              <w:right w:val="dashSmallGap" w:sz="4" w:space="0" w:color="auto"/>
            </w:tcBorders>
            <w:shd w:val="clear" w:color="auto" w:fill="auto"/>
            <w:hideMark/>
          </w:tcPr>
          <w:p w14:paraId="36E3177A"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Medium high (upper secondary)</w:t>
            </w:r>
          </w:p>
        </w:tc>
        <w:tc>
          <w:tcPr>
            <w:tcW w:w="1170" w:type="dxa"/>
            <w:vMerge w:val="restart"/>
            <w:tcBorders>
              <w:top w:val="dashSmallGap" w:sz="4" w:space="0" w:color="auto"/>
              <w:left w:val="dashSmallGap" w:sz="4" w:space="0" w:color="auto"/>
              <w:bottom w:val="dashSmallGap" w:sz="4" w:space="0" w:color="auto"/>
              <w:right w:val="dashSmallGap" w:sz="4" w:space="0" w:color="auto"/>
            </w:tcBorders>
            <w:shd w:val="clear" w:color="auto" w:fill="auto"/>
            <w:hideMark/>
          </w:tcPr>
          <w:p w14:paraId="41086EC6"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Medium high (upper secondary)</w:t>
            </w:r>
          </w:p>
        </w:tc>
        <w:tc>
          <w:tcPr>
            <w:tcW w:w="1090" w:type="dxa"/>
            <w:vMerge w:val="restart"/>
            <w:tcBorders>
              <w:top w:val="dashSmallGap" w:sz="4" w:space="0" w:color="auto"/>
              <w:left w:val="dashSmallGap" w:sz="4" w:space="0" w:color="auto"/>
              <w:bottom w:val="dashSmallGap" w:sz="4" w:space="0" w:color="auto"/>
              <w:right w:val="single" w:sz="4" w:space="0" w:color="auto"/>
            </w:tcBorders>
            <w:shd w:val="clear" w:color="auto" w:fill="auto"/>
            <w:hideMark/>
          </w:tcPr>
          <w:p w14:paraId="7B8E7865"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Medium high (upper secondary)</w:t>
            </w:r>
          </w:p>
        </w:tc>
        <w:tc>
          <w:tcPr>
            <w:tcW w:w="287" w:type="dxa"/>
            <w:tcBorders>
              <w:top w:val="nil"/>
              <w:left w:val="single" w:sz="4" w:space="0" w:color="auto"/>
              <w:bottom w:val="nil"/>
              <w:right w:val="single" w:sz="4" w:space="0" w:color="auto"/>
            </w:tcBorders>
            <w:shd w:val="clear" w:color="auto" w:fill="auto"/>
            <w:noWrap/>
            <w:vAlign w:val="bottom"/>
            <w:hideMark/>
          </w:tcPr>
          <w:p w14:paraId="23ADAC0F" w14:textId="77777777" w:rsidR="00393DAA" w:rsidRPr="00393DAA" w:rsidRDefault="00393DAA" w:rsidP="00393DAA">
            <w:pPr>
              <w:spacing w:after="0" w:line="240" w:lineRule="auto"/>
              <w:rPr>
                <w:rFonts w:eastAsia="Times New Roman"/>
                <w:color w:val="000000"/>
                <w:sz w:val="16"/>
                <w:szCs w:val="18"/>
                <w:lang w:val="en-GB" w:eastAsia="en-GB"/>
              </w:rPr>
            </w:pPr>
          </w:p>
        </w:tc>
        <w:tc>
          <w:tcPr>
            <w:tcW w:w="614" w:type="dxa"/>
            <w:tcBorders>
              <w:top w:val="dashSmallGap" w:sz="4" w:space="0" w:color="auto"/>
              <w:left w:val="single" w:sz="4" w:space="0" w:color="auto"/>
              <w:bottom w:val="nil"/>
              <w:right w:val="dashSmallGap" w:sz="4" w:space="0" w:color="auto"/>
            </w:tcBorders>
            <w:shd w:val="clear" w:color="auto" w:fill="auto"/>
            <w:noWrap/>
            <w:vAlign w:val="center"/>
            <w:hideMark/>
          </w:tcPr>
          <w:p w14:paraId="58AE8E8B"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3</w:t>
            </w:r>
          </w:p>
        </w:tc>
        <w:tc>
          <w:tcPr>
            <w:tcW w:w="2429" w:type="dxa"/>
            <w:gridSpan w:val="2"/>
            <w:tcBorders>
              <w:top w:val="dashSmallGap" w:sz="4" w:space="0" w:color="auto"/>
              <w:left w:val="dashSmallGap" w:sz="4" w:space="0" w:color="auto"/>
              <w:bottom w:val="nil"/>
              <w:right w:val="dashSmallGap" w:sz="4" w:space="0" w:color="auto"/>
            </w:tcBorders>
            <w:shd w:val="clear" w:color="auto" w:fill="auto"/>
            <w:noWrap/>
            <w:vAlign w:val="center"/>
            <w:hideMark/>
          </w:tcPr>
          <w:p w14:paraId="3B9F5532" w14:textId="77777777" w:rsidR="00393DAA" w:rsidRPr="00393DAA" w:rsidRDefault="00393DAA" w:rsidP="00393DAA">
            <w:pPr>
              <w:spacing w:after="0" w:line="240" w:lineRule="auto"/>
              <w:rPr>
                <w:rFonts w:eastAsia="Times New Roman"/>
                <w:b/>
                <w:bCs/>
                <w:color w:val="000000"/>
                <w:sz w:val="16"/>
                <w:szCs w:val="18"/>
                <w:lang w:val="en-GB" w:eastAsia="en-GB"/>
              </w:rPr>
            </w:pPr>
            <w:r w:rsidRPr="00393DAA">
              <w:rPr>
                <w:rFonts w:eastAsia="Times New Roman"/>
                <w:b/>
                <w:bCs/>
                <w:color w:val="000000"/>
                <w:sz w:val="16"/>
                <w:szCs w:val="18"/>
                <w:lang w:val="en-GB" w:eastAsia="en-GB"/>
              </w:rPr>
              <w:t>Upper Secondary</w:t>
            </w:r>
          </w:p>
        </w:tc>
        <w:tc>
          <w:tcPr>
            <w:tcW w:w="1695" w:type="dxa"/>
            <w:tcBorders>
              <w:top w:val="dashSmallGap" w:sz="4" w:space="0" w:color="auto"/>
              <w:left w:val="dashSmallGap" w:sz="4" w:space="0" w:color="auto"/>
              <w:bottom w:val="nil"/>
              <w:right w:val="single" w:sz="8" w:space="0" w:color="auto"/>
            </w:tcBorders>
            <w:shd w:val="clear" w:color="auto" w:fill="auto"/>
            <w:vAlign w:val="center"/>
            <w:hideMark/>
          </w:tcPr>
          <w:p w14:paraId="6A942BD0"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176B2EB8"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2EA13EE7"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7AF6FCE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70522E9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1BD1777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4DE12E1B"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right w:val="dashSmallGap" w:sz="4" w:space="0" w:color="auto"/>
            </w:tcBorders>
            <w:shd w:val="clear" w:color="auto" w:fill="auto"/>
            <w:noWrap/>
            <w:vAlign w:val="center"/>
            <w:hideMark/>
          </w:tcPr>
          <w:p w14:paraId="52B290C8"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tcBorders>
            <w:shd w:val="clear" w:color="auto" w:fill="auto"/>
            <w:noWrap/>
            <w:vAlign w:val="center"/>
            <w:hideMark/>
          </w:tcPr>
          <w:p w14:paraId="276933BB"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34</w:t>
            </w:r>
          </w:p>
        </w:tc>
        <w:tc>
          <w:tcPr>
            <w:tcW w:w="2050" w:type="dxa"/>
            <w:tcBorders>
              <w:top w:val="nil"/>
              <w:right w:val="dashSmallGap" w:sz="4" w:space="0" w:color="auto"/>
            </w:tcBorders>
            <w:shd w:val="clear" w:color="auto" w:fill="auto"/>
            <w:vAlign w:val="center"/>
            <w:hideMark/>
          </w:tcPr>
          <w:p w14:paraId="09F25611"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General</w:t>
            </w:r>
          </w:p>
        </w:tc>
        <w:tc>
          <w:tcPr>
            <w:tcW w:w="1695" w:type="dxa"/>
            <w:tcBorders>
              <w:top w:val="nil"/>
              <w:left w:val="dashSmallGap" w:sz="4" w:space="0" w:color="auto"/>
              <w:right w:val="single" w:sz="8" w:space="0" w:color="auto"/>
            </w:tcBorders>
            <w:shd w:val="clear" w:color="auto" w:fill="auto"/>
            <w:vAlign w:val="center"/>
            <w:hideMark/>
          </w:tcPr>
          <w:p w14:paraId="30DC8871"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3A / 3 General</w:t>
            </w:r>
          </w:p>
        </w:tc>
      </w:tr>
      <w:tr w:rsidR="00393DAA" w:rsidRPr="00393DAA" w14:paraId="4991AF40"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05EC1041"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4C38450F"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25BE3A2D"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0DCA8F24"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2EE213CC"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dashSmallGap" w:sz="4" w:space="0" w:color="auto"/>
              <w:right w:val="dashSmallGap" w:sz="4" w:space="0" w:color="auto"/>
            </w:tcBorders>
            <w:shd w:val="clear" w:color="auto" w:fill="auto"/>
            <w:noWrap/>
            <w:vAlign w:val="center"/>
            <w:hideMark/>
          </w:tcPr>
          <w:p w14:paraId="321E4A08"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dashSmallGap" w:sz="4" w:space="0" w:color="auto"/>
            </w:tcBorders>
            <w:shd w:val="clear" w:color="auto" w:fill="auto"/>
            <w:noWrap/>
            <w:vAlign w:val="center"/>
            <w:hideMark/>
          </w:tcPr>
          <w:p w14:paraId="4F0AF557"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35</w:t>
            </w:r>
          </w:p>
        </w:tc>
        <w:tc>
          <w:tcPr>
            <w:tcW w:w="2050" w:type="dxa"/>
            <w:tcBorders>
              <w:top w:val="nil"/>
              <w:bottom w:val="dashSmallGap" w:sz="4" w:space="0" w:color="auto"/>
              <w:right w:val="dashSmallGap" w:sz="4" w:space="0" w:color="auto"/>
            </w:tcBorders>
            <w:shd w:val="clear" w:color="auto" w:fill="auto"/>
            <w:vAlign w:val="center"/>
            <w:hideMark/>
          </w:tcPr>
          <w:p w14:paraId="7272DBAD"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Vocational</w:t>
            </w:r>
          </w:p>
        </w:tc>
        <w:tc>
          <w:tcPr>
            <w:tcW w:w="1695" w:type="dxa"/>
            <w:tcBorders>
              <w:top w:val="nil"/>
              <w:left w:val="dashSmallGap" w:sz="4" w:space="0" w:color="auto"/>
              <w:bottom w:val="dashSmallGap" w:sz="4" w:space="0" w:color="auto"/>
              <w:right w:val="single" w:sz="8" w:space="0" w:color="auto"/>
            </w:tcBorders>
            <w:shd w:val="clear" w:color="auto" w:fill="auto"/>
            <w:vAlign w:val="center"/>
            <w:hideMark/>
          </w:tcPr>
          <w:p w14:paraId="3B626A38"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3C / 3 Vocational</w:t>
            </w:r>
          </w:p>
        </w:tc>
      </w:tr>
      <w:tr w:rsidR="00393DAA" w:rsidRPr="00393DAA" w14:paraId="555A3AAF"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74FCF9F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280EA97D"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5588E6C4"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0009DC8D"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155EBD8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dashSmallGap" w:sz="4" w:space="0" w:color="auto"/>
              <w:left w:val="single" w:sz="4" w:space="0" w:color="auto"/>
              <w:bottom w:val="nil"/>
              <w:right w:val="dashSmallGap" w:sz="4" w:space="0" w:color="auto"/>
            </w:tcBorders>
            <w:shd w:val="clear" w:color="auto" w:fill="auto"/>
            <w:noWrap/>
            <w:vAlign w:val="center"/>
            <w:hideMark/>
          </w:tcPr>
          <w:p w14:paraId="6E9AAA21"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4</w:t>
            </w:r>
          </w:p>
        </w:tc>
        <w:tc>
          <w:tcPr>
            <w:tcW w:w="2429" w:type="dxa"/>
            <w:gridSpan w:val="2"/>
            <w:tcBorders>
              <w:top w:val="dashSmallGap" w:sz="4" w:space="0" w:color="auto"/>
              <w:left w:val="dashSmallGap" w:sz="4" w:space="0" w:color="auto"/>
              <w:bottom w:val="nil"/>
              <w:right w:val="dashSmallGap" w:sz="4" w:space="0" w:color="auto"/>
            </w:tcBorders>
            <w:shd w:val="clear" w:color="auto" w:fill="auto"/>
            <w:noWrap/>
            <w:vAlign w:val="center"/>
            <w:hideMark/>
          </w:tcPr>
          <w:p w14:paraId="3E7DAEAA" w14:textId="77777777" w:rsidR="00393DAA" w:rsidRPr="00393DAA" w:rsidRDefault="00393DAA" w:rsidP="00393DAA">
            <w:pPr>
              <w:spacing w:after="0" w:line="240" w:lineRule="auto"/>
              <w:rPr>
                <w:rFonts w:eastAsia="Times New Roman"/>
                <w:b/>
                <w:bCs/>
                <w:color w:val="000000"/>
                <w:sz w:val="16"/>
                <w:szCs w:val="18"/>
                <w:lang w:val="en-GB" w:eastAsia="en-GB"/>
              </w:rPr>
            </w:pPr>
            <w:r w:rsidRPr="00393DAA">
              <w:rPr>
                <w:rFonts w:eastAsia="Times New Roman"/>
                <w:b/>
                <w:bCs/>
                <w:color w:val="000000"/>
                <w:sz w:val="16"/>
                <w:szCs w:val="18"/>
                <w:lang w:val="en-GB" w:eastAsia="en-GB"/>
              </w:rPr>
              <w:t>Post-secondary non-tertiary</w:t>
            </w:r>
          </w:p>
        </w:tc>
        <w:tc>
          <w:tcPr>
            <w:tcW w:w="1695" w:type="dxa"/>
            <w:tcBorders>
              <w:top w:val="dashSmallGap" w:sz="4" w:space="0" w:color="auto"/>
              <w:left w:val="dashSmallGap" w:sz="4" w:space="0" w:color="auto"/>
              <w:bottom w:val="nil"/>
              <w:right w:val="single" w:sz="8" w:space="0" w:color="auto"/>
            </w:tcBorders>
            <w:shd w:val="clear" w:color="auto" w:fill="auto"/>
            <w:vAlign w:val="center"/>
            <w:hideMark/>
          </w:tcPr>
          <w:p w14:paraId="76A28F23"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57452656"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018A26EA"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2C03A298"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228174EB"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5B6F163A"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4FB48FC4"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right w:val="dashSmallGap" w:sz="4" w:space="0" w:color="auto"/>
            </w:tcBorders>
            <w:shd w:val="clear" w:color="auto" w:fill="auto"/>
            <w:noWrap/>
            <w:vAlign w:val="center"/>
            <w:hideMark/>
          </w:tcPr>
          <w:p w14:paraId="5CFC2885"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tcBorders>
            <w:shd w:val="clear" w:color="auto" w:fill="auto"/>
            <w:noWrap/>
            <w:vAlign w:val="center"/>
            <w:hideMark/>
          </w:tcPr>
          <w:p w14:paraId="50AB59BF"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44</w:t>
            </w:r>
          </w:p>
        </w:tc>
        <w:tc>
          <w:tcPr>
            <w:tcW w:w="2050" w:type="dxa"/>
            <w:tcBorders>
              <w:top w:val="nil"/>
              <w:right w:val="dashSmallGap" w:sz="4" w:space="0" w:color="auto"/>
            </w:tcBorders>
            <w:shd w:val="clear" w:color="auto" w:fill="auto"/>
            <w:vAlign w:val="center"/>
            <w:hideMark/>
          </w:tcPr>
          <w:p w14:paraId="589ECFA6"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General</w:t>
            </w:r>
          </w:p>
        </w:tc>
        <w:tc>
          <w:tcPr>
            <w:tcW w:w="1695" w:type="dxa"/>
            <w:tcBorders>
              <w:top w:val="nil"/>
              <w:left w:val="dashSmallGap" w:sz="4" w:space="0" w:color="auto"/>
              <w:right w:val="single" w:sz="8" w:space="0" w:color="auto"/>
            </w:tcBorders>
            <w:shd w:val="clear" w:color="auto" w:fill="auto"/>
            <w:vAlign w:val="center"/>
            <w:hideMark/>
          </w:tcPr>
          <w:p w14:paraId="5F90F649"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6585C967"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12DC8697"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3123FE10"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4CD66FEC"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59908ED8"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19C4D3B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dashSmallGap" w:sz="4" w:space="0" w:color="auto"/>
              <w:right w:val="dashSmallGap" w:sz="4" w:space="0" w:color="auto"/>
            </w:tcBorders>
            <w:shd w:val="clear" w:color="auto" w:fill="auto"/>
            <w:noWrap/>
            <w:vAlign w:val="center"/>
            <w:hideMark/>
          </w:tcPr>
          <w:p w14:paraId="2EFA7510"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dashSmallGap" w:sz="4" w:space="0" w:color="auto"/>
            </w:tcBorders>
            <w:shd w:val="clear" w:color="auto" w:fill="auto"/>
            <w:noWrap/>
            <w:vAlign w:val="center"/>
            <w:hideMark/>
          </w:tcPr>
          <w:p w14:paraId="5969A407"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45</w:t>
            </w:r>
          </w:p>
        </w:tc>
        <w:tc>
          <w:tcPr>
            <w:tcW w:w="2050" w:type="dxa"/>
            <w:tcBorders>
              <w:top w:val="nil"/>
              <w:bottom w:val="dashSmallGap" w:sz="4" w:space="0" w:color="auto"/>
              <w:right w:val="dashSmallGap" w:sz="4" w:space="0" w:color="auto"/>
            </w:tcBorders>
            <w:shd w:val="clear" w:color="auto" w:fill="auto"/>
            <w:vAlign w:val="center"/>
            <w:hideMark/>
          </w:tcPr>
          <w:p w14:paraId="44C689BE"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Vocational</w:t>
            </w:r>
          </w:p>
        </w:tc>
        <w:tc>
          <w:tcPr>
            <w:tcW w:w="1695" w:type="dxa"/>
            <w:tcBorders>
              <w:top w:val="nil"/>
              <w:left w:val="dashSmallGap" w:sz="4" w:space="0" w:color="auto"/>
              <w:bottom w:val="dashSmallGap" w:sz="4" w:space="0" w:color="auto"/>
              <w:right w:val="single" w:sz="8" w:space="0" w:color="auto"/>
            </w:tcBorders>
            <w:shd w:val="clear" w:color="auto" w:fill="auto"/>
            <w:vAlign w:val="center"/>
            <w:hideMark/>
          </w:tcPr>
          <w:p w14:paraId="0F9F18C4"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4C / 4 Vocational</w:t>
            </w:r>
          </w:p>
        </w:tc>
      </w:tr>
      <w:tr w:rsidR="00393DAA" w:rsidRPr="00393DAA" w14:paraId="452B078E" w14:textId="77777777" w:rsidTr="00E71F48">
        <w:trPr>
          <w:trHeight w:val="20"/>
          <w:jc w:val="center"/>
        </w:trPr>
        <w:tc>
          <w:tcPr>
            <w:tcW w:w="1080" w:type="dxa"/>
            <w:vMerge w:val="restart"/>
            <w:tcBorders>
              <w:top w:val="dashSmallGap" w:sz="4" w:space="0" w:color="auto"/>
              <w:left w:val="single" w:sz="4" w:space="0" w:color="auto"/>
              <w:bottom w:val="dashSmallGap" w:sz="4" w:space="0" w:color="auto"/>
              <w:right w:val="dashSmallGap" w:sz="4" w:space="0" w:color="auto"/>
            </w:tcBorders>
            <w:shd w:val="clear" w:color="auto" w:fill="auto"/>
            <w:hideMark/>
          </w:tcPr>
          <w:p w14:paraId="588C6915"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High</w:t>
            </w:r>
          </w:p>
        </w:tc>
        <w:tc>
          <w:tcPr>
            <w:tcW w:w="990" w:type="dxa"/>
            <w:vMerge w:val="restart"/>
            <w:tcBorders>
              <w:top w:val="dashSmallGap" w:sz="4" w:space="0" w:color="auto"/>
              <w:left w:val="dashSmallGap" w:sz="4" w:space="0" w:color="auto"/>
              <w:bottom w:val="dashSmallGap" w:sz="4" w:space="0" w:color="auto"/>
              <w:right w:val="dashSmallGap" w:sz="4" w:space="0" w:color="auto"/>
            </w:tcBorders>
            <w:shd w:val="clear" w:color="auto" w:fill="auto"/>
            <w:hideMark/>
          </w:tcPr>
          <w:p w14:paraId="1DA81D5A"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High</w:t>
            </w:r>
          </w:p>
        </w:tc>
        <w:tc>
          <w:tcPr>
            <w:tcW w:w="1170" w:type="dxa"/>
            <w:vMerge w:val="restart"/>
            <w:tcBorders>
              <w:top w:val="dashSmallGap" w:sz="4" w:space="0" w:color="auto"/>
              <w:left w:val="dashSmallGap" w:sz="4" w:space="0" w:color="auto"/>
              <w:bottom w:val="dashSmallGap" w:sz="4" w:space="0" w:color="auto"/>
              <w:right w:val="dashSmallGap" w:sz="4" w:space="0" w:color="auto"/>
            </w:tcBorders>
            <w:shd w:val="clear" w:color="auto" w:fill="auto"/>
            <w:hideMark/>
          </w:tcPr>
          <w:p w14:paraId="557ACD8D"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High</w:t>
            </w:r>
          </w:p>
        </w:tc>
        <w:tc>
          <w:tcPr>
            <w:tcW w:w="1090" w:type="dxa"/>
            <w:vMerge w:val="restart"/>
            <w:tcBorders>
              <w:top w:val="dashSmallGap" w:sz="4" w:space="0" w:color="auto"/>
              <w:left w:val="dashSmallGap" w:sz="4" w:space="0" w:color="auto"/>
              <w:bottom w:val="dashSmallGap" w:sz="4" w:space="0" w:color="auto"/>
              <w:right w:val="single" w:sz="4" w:space="0" w:color="auto"/>
            </w:tcBorders>
            <w:shd w:val="clear" w:color="auto" w:fill="auto"/>
            <w:hideMark/>
          </w:tcPr>
          <w:p w14:paraId="632C7B7A"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High</w:t>
            </w:r>
          </w:p>
        </w:tc>
        <w:tc>
          <w:tcPr>
            <w:tcW w:w="287" w:type="dxa"/>
            <w:tcBorders>
              <w:top w:val="nil"/>
              <w:left w:val="single" w:sz="4" w:space="0" w:color="auto"/>
              <w:bottom w:val="nil"/>
              <w:right w:val="single" w:sz="4" w:space="0" w:color="auto"/>
            </w:tcBorders>
            <w:shd w:val="clear" w:color="auto" w:fill="auto"/>
            <w:noWrap/>
            <w:vAlign w:val="bottom"/>
            <w:hideMark/>
          </w:tcPr>
          <w:p w14:paraId="3C89EEA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dashSmallGap" w:sz="4" w:space="0" w:color="auto"/>
              <w:left w:val="single" w:sz="4" w:space="0" w:color="auto"/>
              <w:bottom w:val="nil"/>
              <w:right w:val="dashSmallGap" w:sz="4" w:space="0" w:color="auto"/>
            </w:tcBorders>
            <w:shd w:val="clear" w:color="auto" w:fill="auto"/>
            <w:noWrap/>
            <w:vAlign w:val="center"/>
            <w:hideMark/>
          </w:tcPr>
          <w:p w14:paraId="1296709D"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5</w:t>
            </w:r>
          </w:p>
        </w:tc>
        <w:tc>
          <w:tcPr>
            <w:tcW w:w="2429" w:type="dxa"/>
            <w:gridSpan w:val="2"/>
            <w:tcBorders>
              <w:top w:val="dashSmallGap" w:sz="4" w:space="0" w:color="auto"/>
              <w:left w:val="dashSmallGap" w:sz="4" w:space="0" w:color="auto"/>
              <w:bottom w:val="nil"/>
              <w:right w:val="dashSmallGap" w:sz="4" w:space="0" w:color="auto"/>
            </w:tcBorders>
            <w:shd w:val="clear" w:color="auto" w:fill="auto"/>
            <w:noWrap/>
            <w:vAlign w:val="center"/>
            <w:hideMark/>
          </w:tcPr>
          <w:p w14:paraId="306B03FD" w14:textId="77777777" w:rsidR="00393DAA" w:rsidRPr="00393DAA" w:rsidRDefault="00393DAA" w:rsidP="00393DAA">
            <w:pPr>
              <w:spacing w:after="0" w:line="240" w:lineRule="auto"/>
              <w:rPr>
                <w:rFonts w:eastAsia="Times New Roman"/>
                <w:b/>
                <w:bCs/>
                <w:color w:val="000000"/>
                <w:sz w:val="16"/>
                <w:szCs w:val="18"/>
                <w:lang w:val="en-GB" w:eastAsia="en-GB"/>
              </w:rPr>
            </w:pPr>
            <w:r w:rsidRPr="00393DAA">
              <w:rPr>
                <w:rFonts w:eastAsia="Times New Roman"/>
                <w:b/>
                <w:bCs/>
                <w:color w:val="000000"/>
                <w:sz w:val="16"/>
                <w:szCs w:val="18"/>
                <w:lang w:val="en-GB" w:eastAsia="en-GB"/>
              </w:rPr>
              <w:t>Short cycle tertiary</w:t>
            </w:r>
          </w:p>
        </w:tc>
        <w:tc>
          <w:tcPr>
            <w:tcW w:w="1695" w:type="dxa"/>
            <w:tcBorders>
              <w:top w:val="dashSmallGap" w:sz="4" w:space="0" w:color="auto"/>
              <w:left w:val="dashSmallGap" w:sz="4" w:space="0" w:color="auto"/>
              <w:bottom w:val="nil"/>
              <w:right w:val="single" w:sz="8" w:space="0" w:color="auto"/>
            </w:tcBorders>
            <w:shd w:val="clear" w:color="auto" w:fill="auto"/>
            <w:vAlign w:val="center"/>
            <w:hideMark/>
          </w:tcPr>
          <w:p w14:paraId="1484C94B"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19156E2E"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1ECDAD1A"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5376821B"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046A207A"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766C938D"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3E65810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right w:val="dashSmallGap" w:sz="4" w:space="0" w:color="auto"/>
            </w:tcBorders>
            <w:shd w:val="clear" w:color="auto" w:fill="auto"/>
            <w:noWrap/>
            <w:vAlign w:val="center"/>
            <w:hideMark/>
          </w:tcPr>
          <w:p w14:paraId="5712FC12"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tcBorders>
            <w:shd w:val="clear" w:color="auto" w:fill="auto"/>
            <w:noWrap/>
            <w:vAlign w:val="center"/>
            <w:hideMark/>
          </w:tcPr>
          <w:p w14:paraId="0E5D3049"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54</w:t>
            </w:r>
          </w:p>
        </w:tc>
        <w:tc>
          <w:tcPr>
            <w:tcW w:w="2050" w:type="dxa"/>
            <w:tcBorders>
              <w:top w:val="nil"/>
              <w:right w:val="dashSmallGap" w:sz="4" w:space="0" w:color="auto"/>
            </w:tcBorders>
            <w:shd w:val="clear" w:color="auto" w:fill="auto"/>
            <w:vAlign w:val="center"/>
            <w:hideMark/>
          </w:tcPr>
          <w:p w14:paraId="281209A8"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General</w:t>
            </w:r>
          </w:p>
        </w:tc>
        <w:tc>
          <w:tcPr>
            <w:tcW w:w="1695" w:type="dxa"/>
            <w:tcBorders>
              <w:top w:val="nil"/>
              <w:left w:val="dashSmallGap" w:sz="4" w:space="0" w:color="auto"/>
              <w:right w:val="single" w:sz="8" w:space="0" w:color="auto"/>
            </w:tcBorders>
            <w:shd w:val="clear" w:color="auto" w:fill="auto"/>
            <w:vAlign w:val="center"/>
            <w:hideMark/>
          </w:tcPr>
          <w:p w14:paraId="57094128"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5B</w:t>
            </w:r>
          </w:p>
        </w:tc>
      </w:tr>
      <w:tr w:rsidR="00393DAA" w:rsidRPr="00393DAA" w14:paraId="6B003B5C"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66309B9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71CE21F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0BF9AAF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042196D6"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17A44AF0"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dashSmallGap" w:sz="4" w:space="0" w:color="auto"/>
              <w:right w:val="dashSmallGap" w:sz="4" w:space="0" w:color="auto"/>
            </w:tcBorders>
            <w:shd w:val="clear" w:color="auto" w:fill="auto"/>
            <w:noWrap/>
            <w:vAlign w:val="center"/>
            <w:hideMark/>
          </w:tcPr>
          <w:p w14:paraId="14DB9FB3"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dashSmallGap" w:sz="4" w:space="0" w:color="auto"/>
            </w:tcBorders>
            <w:shd w:val="clear" w:color="auto" w:fill="auto"/>
            <w:noWrap/>
            <w:vAlign w:val="center"/>
            <w:hideMark/>
          </w:tcPr>
          <w:p w14:paraId="488A4695"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55</w:t>
            </w:r>
          </w:p>
        </w:tc>
        <w:tc>
          <w:tcPr>
            <w:tcW w:w="2050" w:type="dxa"/>
            <w:tcBorders>
              <w:top w:val="nil"/>
              <w:bottom w:val="dashSmallGap" w:sz="4" w:space="0" w:color="auto"/>
              <w:right w:val="dashSmallGap" w:sz="4" w:space="0" w:color="auto"/>
            </w:tcBorders>
            <w:shd w:val="clear" w:color="auto" w:fill="auto"/>
            <w:vAlign w:val="center"/>
            <w:hideMark/>
          </w:tcPr>
          <w:p w14:paraId="7BC29093"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Vocational</w:t>
            </w:r>
          </w:p>
        </w:tc>
        <w:tc>
          <w:tcPr>
            <w:tcW w:w="1695" w:type="dxa"/>
            <w:tcBorders>
              <w:top w:val="nil"/>
              <w:left w:val="dashSmallGap" w:sz="4" w:space="0" w:color="auto"/>
              <w:bottom w:val="dashSmallGap" w:sz="4" w:space="0" w:color="auto"/>
              <w:right w:val="single" w:sz="8" w:space="0" w:color="auto"/>
            </w:tcBorders>
            <w:shd w:val="clear" w:color="auto" w:fill="auto"/>
            <w:vAlign w:val="center"/>
            <w:hideMark/>
          </w:tcPr>
          <w:p w14:paraId="72315E6C"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5B</w:t>
            </w:r>
          </w:p>
        </w:tc>
      </w:tr>
      <w:tr w:rsidR="00393DAA" w:rsidRPr="00393DAA" w14:paraId="4A63B61F"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02F2287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1F063FCF"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4DCAA9FD"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72E82BD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4FE5FA1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dashSmallGap" w:sz="4" w:space="0" w:color="auto"/>
              <w:left w:val="single" w:sz="4" w:space="0" w:color="auto"/>
              <w:bottom w:val="nil"/>
              <w:right w:val="dashSmallGap" w:sz="4" w:space="0" w:color="auto"/>
            </w:tcBorders>
            <w:shd w:val="clear" w:color="auto" w:fill="auto"/>
            <w:noWrap/>
            <w:vAlign w:val="center"/>
            <w:hideMark/>
          </w:tcPr>
          <w:p w14:paraId="44B94137"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6</w:t>
            </w:r>
          </w:p>
        </w:tc>
        <w:tc>
          <w:tcPr>
            <w:tcW w:w="2429" w:type="dxa"/>
            <w:gridSpan w:val="2"/>
            <w:tcBorders>
              <w:top w:val="dashSmallGap" w:sz="4" w:space="0" w:color="auto"/>
              <w:left w:val="dashSmallGap" w:sz="4" w:space="0" w:color="auto"/>
              <w:bottom w:val="nil"/>
              <w:right w:val="dashSmallGap" w:sz="4" w:space="0" w:color="auto"/>
            </w:tcBorders>
            <w:shd w:val="clear" w:color="auto" w:fill="auto"/>
            <w:noWrap/>
            <w:vAlign w:val="center"/>
            <w:hideMark/>
          </w:tcPr>
          <w:p w14:paraId="1207BF8A" w14:textId="77777777" w:rsidR="00393DAA" w:rsidRPr="00393DAA" w:rsidRDefault="00393DAA" w:rsidP="00393DAA">
            <w:pPr>
              <w:spacing w:after="0" w:line="240" w:lineRule="auto"/>
              <w:rPr>
                <w:rFonts w:eastAsia="Times New Roman"/>
                <w:b/>
                <w:bCs/>
                <w:color w:val="000000"/>
                <w:sz w:val="16"/>
                <w:szCs w:val="18"/>
                <w:lang w:val="en-GB" w:eastAsia="en-GB"/>
              </w:rPr>
            </w:pPr>
            <w:r w:rsidRPr="00393DAA">
              <w:rPr>
                <w:rFonts w:eastAsia="Times New Roman"/>
                <w:b/>
                <w:bCs/>
                <w:color w:val="000000"/>
                <w:sz w:val="16"/>
                <w:szCs w:val="18"/>
                <w:lang w:val="en-GB" w:eastAsia="en-GB"/>
              </w:rPr>
              <w:t>Bachelor or equivalent</w:t>
            </w:r>
          </w:p>
        </w:tc>
        <w:tc>
          <w:tcPr>
            <w:tcW w:w="1695" w:type="dxa"/>
            <w:tcBorders>
              <w:top w:val="dashSmallGap" w:sz="4" w:space="0" w:color="auto"/>
              <w:left w:val="dashSmallGap" w:sz="4" w:space="0" w:color="auto"/>
              <w:bottom w:val="nil"/>
              <w:right w:val="single" w:sz="8" w:space="0" w:color="auto"/>
            </w:tcBorders>
            <w:shd w:val="clear" w:color="auto" w:fill="auto"/>
            <w:vAlign w:val="center"/>
            <w:hideMark/>
          </w:tcPr>
          <w:p w14:paraId="4E4BBB77"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64BC2B09"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6E4EA0B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5977B9E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6123F330"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3B35669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0AAD3C6C"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nil"/>
              <w:right w:val="dashSmallGap" w:sz="4" w:space="0" w:color="auto"/>
            </w:tcBorders>
            <w:shd w:val="clear" w:color="auto" w:fill="auto"/>
            <w:noWrap/>
            <w:vAlign w:val="center"/>
            <w:hideMark/>
          </w:tcPr>
          <w:p w14:paraId="32F3A9FE"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nil"/>
            </w:tcBorders>
            <w:shd w:val="clear" w:color="auto" w:fill="auto"/>
            <w:noWrap/>
            <w:vAlign w:val="center"/>
            <w:hideMark/>
          </w:tcPr>
          <w:p w14:paraId="48CD35F0"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64</w:t>
            </w:r>
          </w:p>
        </w:tc>
        <w:tc>
          <w:tcPr>
            <w:tcW w:w="2050" w:type="dxa"/>
            <w:tcBorders>
              <w:top w:val="nil"/>
              <w:bottom w:val="nil"/>
              <w:right w:val="dashSmallGap" w:sz="4" w:space="0" w:color="auto"/>
            </w:tcBorders>
            <w:shd w:val="clear" w:color="auto" w:fill="auto"/>
            <w:vAlign w:val="center"/>
            <w:hideMark/>
          </w:tcPr>
          <w:p w14:paraId="039B08AA"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Academic</w:t>
            </w:r>
          </w:p>
        </w:tc>
        <w:tc>
          <w:tcPr>
            <w:tcW w:w="1695" w:type="dxa"/>
            <w:tcBorders>
              <w:top w:val="nil"/>
              <w:left w:val="dashSmallGap" w:sz="4" w:space="0" w:color="auto"/>
              <w:bottom w:val="nil"/>
              <w:right w:val="single" w:sz="8" w:space="0" w:color="auto"/>
            </w:tcBorders>
            <w:shd w:val="clear" w:color="auto" w:fill="auto"/>
            <w:vAlign w:val="center"/>
            <w:hideMark/>
          </w:tcPr>
          <w:p w14:paraId="6DA81861"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3FB010C1"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21CBE46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2605AE4A"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42FC1E2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5D1EA79F"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7C116197"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right w:val="dashSmallGap" w:sz="4" w:space="0" w:color="auto"/>
            </w:tcBorders>
            <w:shd w:val="clear" w:color="auto" w:fill="auto"/>
            <w:noWrap/>
            <w:vAlign w:val="center"/>
            <w:hideMark/>
          </w:tcPr>
          <w:p w14:paraId="41D9CE19"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tcBorders>
            <w:shd w:val="clear" w:color="auto" w:fill="auto"/>
            <w:noWrap/>
            <w:vAlign w:val="center"/>
            <w:hideMark/>
          </w:tcPr>
          <w:p w14:paraId="5BC472D1"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65</w:t>
            </w:r>
          </w:p>
        </w:tc>
        <w:tc>
          <w:tcPr>
            <w:tcW w:w="2050" w:type="dxa"/>
            <w:tcBorders>
              <w:top w:val="nil"/>
              <w:right w:val="dashSmallGap" w:sz="4" w:space="0" w:color="auto"/>
            </w:tcBorders>
            <w:shd w:val="clear" w:color="auto" w:fill="auto"/>
            <w:vAlign w:val="center"/>
            <w:hideMark/>
          </w:tcPr>
          <w:p w14:paraId="1A759EAF"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Professional</w:t>
            </w:r>
          </w:p>
        </w:tc>
        <w:tc>
          <w:tcPr>
            <w:tcW w:w="1695" w:type="dxa"/>
            <w:tcBorders>
              <w:top w:val="nil"/>
              <w:left w:val="dashSmallGap" w:sz="4" w:space="0" w:color="auto"/>
              <w:right w:val="single" w:sz="8" w:space="0" w:color="auto"/>
            </w:tcBorders>
            <w:shd w:val="clear" w:color="auto" w:fill="auto"/>
            <w:vAlign w:val="center"/>
            <w:hideMark/>
          </w:tcPr>
          <w:p w14:paraId="2D55627D"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300BE98E"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607F908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18D98CA0"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6CF4A55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00773AC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79165455"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dashSmallGap" w:sz="4" w:space="0" w:color="auto"/>
              <w:right w:val="dashSmallGap" w:sz="4" w:space="0" w:color="auto"/>
            </w:tcBorders>
            <w:shd w:val="clear" w:color="auto" w:fill="auto"/>
            <w:noWrap/>
            <w:vAlign w:val="center"/>
            <w:hideMark/>
          </w:tcPr>
          <w:p w14:paraId="68AE26A1"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dashSmallGap" w:sz="4" w:space="0" w:color="auto"/>
            </w:tcBorders>
            <w:shd w:val="clear" w:color="auto" w:fill="auto"/>
            <w:noWrap/>
            <w:vAlign w:val="center"/>
            <w:hideMark/>
          </w:tcPr>
          <w:p w14:paraId="7C0CED7D"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66</w:t>
            </w:r>
          </w:p>
        </w:tc>
        <w:tc>
          <w:tcPr>
            <w:tcW w:w="2050" w:type="dxa"/>
            <w:tcBorders>
              <w:top w:val="nil"/>
              <w:bottom w:val="dashSmallGap" w:sz="4" w:space="0" w:color="auto"/>
              <w:right w:val="dashSmallGap" w:sz="4" w:space="0" w:color="auto"/>
            </w:tcBorders>
            <w:shd w:val="clear" w:color="auto" w:fill="auto"/>
            <w:vAlign w:val="center"/>
            <w:hideMark/>
          </w:tcPr>
          <w:p w14:paraId="16FFD00B"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Orientation unspecified</w:t>
            </w:r>
          </w:p>
        </w:tc>
        <w:tc>
          <w:tcPr>
            <w:tcW w:w="1695" w:type="dxa"/>
            <w:tcBorders>
              <w:top w:val="nil"/>
              <w:left w:val="dashSmallGap" w:sz="4" w:space="0" w:color="auto"/>
              <w:bottom w:val="dashSmallGap" w:sz="4" w:space="0" w:color="auto"/>
              <w:right w:val="single" w:sz="8" w:space="0" w:color="auto"/>
            </w:tcBorders>
            <w:shd w:val="clear" w:color="auto" w:fill="auto"/>
            <w:vAlign w:val="center"/>
            <w:hideMark/>
          </w:tcPr>
          <w:p w14:paraId="6EDD04BE"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5A</w:t>
            </w:r>
          </w:p>
        </w:tc>
      </w:tr>
      <w:tr w:rsidR="00393DAA" w:rsidRPr="00393DAA" w14:paraId="1371424D"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540BC23A"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62271C83"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val="restart"/>
            <w:tcBorders>
              <w:top w:val="dashSmallGap" w:sz="4" w:space="0" w:color="auto"/>
              <w:left w:val="dashSmallGap" w:sz="4" w:space="0" w:color="auto"/>
              <w:bottom w:val="dashSmallGap" w:sz="4" w:space="0" w:color="auto"/>
              <w:right w:val="dashSmallGap" w:sz="4" w:space="0" w:color="auto"/>
            </w:tcBorders>
            <w:shd w:val="clear" w:color="auto" w:fill="auto"/>
            <w:hideMark/>
          </w:tcPr>
          <w:p w14:paraId="117DA795"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Very high</w:t>
            </w: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1C92B860"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43B80C06"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dashSmallGap" w:sz="4" w:space="0" w:color="auto"/>
              <w:left w:val="single" w:sz="4" w:space="0" w:color="auto"/>
              <w:bottom w:val="nil"/>
              <w:right w:val="dashSmallGap" w:sz="4" w:space="0" w:color="auto"/>
            </w:tcBorders>
            <w:shd w:val="clear" w:color="auto" w:fill="auto"/>
            <w:noWrap/>
            <w:vAlign w:val="center"/>
            <w:hideMark/>
          </w:tcPr>
          <w:p w14:paraId="06B21128"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7</w:t>
            </w:r>
          </w:p>
        </w:tc>
        <w:tc>
          <w:tcPr>
            <w:tcW w:w="2429" w:type="dxa"/>
            <w:gridSpan w:val="2"/>
            <w:tcBorders>
              <w:top w:val="dashSmallGap" w:sz="4" w:space="0" w:color="auto"/>
              <w:left w:val="dashSmallGap" w:sz="4" w:space="0" w:color="auto"/>
              <w:bottom w:val="nil"/>
              <w:right w:val="dashSmallGap" w:sz="4" w:space="0" w:color="auto"/>
            </w:tcBorders>
            <w:shd w:val="clear" w:color="auto" w:fill="auto"/>
            <w:noWrap/>
            <w:vAlign w:val="center"/>
            <w:hideMark/>
          </w:tcPr>
          <w:p w14:paraId="7848F03D" w14:textId="77777777" w:rsidR="00393DAA" w:rsidRPr="00393DAA" w:rsidRDefault="00393DAA" w:rsidP="00393DAA">
            <w:pPr>
              <w:spacing w:after="0" w:line="240" w:lineRule="auto"/>
              <w:rPr>
                <w:rFonts w:eastAsia="Times New Roman"/>
                <w:b/>
                <w:bCs/>
                <w:color w:val="000000"/>
                <w:sz w:val="16"/>
                <w:szCs w:val="18"/>
                <w:lang w:val="en-GB" w:eastAsia="en-GB"/>
              </w:rPr>
            </w:pPr>
            <w:r w:rsidRPr="00393DAA">
              <w:rPr>
                <w:rFonts w:eastAsia="Times New Roman"/>
                <w:b/>
                <w:bCs/>
                <w:color w:val="000000"/>
                <w:sz w:val="16"/>
                <w:szCs w:val="18"/>
                <w:lang w:val="en-GB" w:eastAsia="en-GB"/>
              </w:rPr>
              <w:t>Master or equivalent</w:t>
            </w:r>
          </w:p>
        </w:tc>
        <w:tc>
          <w:tcPr>
            <w:tcW w:w="1695" w:type="dxa"/>
            <w:tcBorders>
              <w:top w:val="dashSmallGap" w:sz="4" w:space="0" w:color="auto"/>
              <w:left w:val="dashSmallGap" w:sz="4" w:space="0" w:color="auto"/>
              <w:bottom w:val="nil"/>
              <w:right w:val="single" w:sz="8" w:space="0" w:color="auto"/>
            </w:tcBorders>
            <w:shd w:val="clear" w:color="auto" w:fill="auto"/>
            <w:vAlign w:val="center"/>
            <w:hideMark/>
          </w:tcPr>
          <w:p w14:paraId="213543A8"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08E532F8"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7B093546"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2B4DAC34"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5DD3FE6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28D3F2D7"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6617DCC6"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nil"/>
              <w:right w:val="dashSmallGap" w:sz="4" w:space="0" w:color="auto"/>
            </w:tcBorders>
            <w:shd w:val="clear" w:color="auto" w:fill="auto"/>
            <w:noWrap/>
            <w:vAlign w:val="center"/>
            <w:hideMark/>
          </w:tcPr>
          <w:p w14:paraId="3C7D7A63"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nil"/>
            </w:tcBorders>
            <w:shd w:val="clear" w:color="auto" w:fill="auto"/>
            <w:noWrap/>
            <w:vAlign w:val="center"/>
            <w:hideMark/>
          </w:tcPr>
          <w:p w14:paraId="34CCF55E"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74</w:t>
            </w:r>
          </w:p>
        </w:tc>
        <w:tc>
          <w:tcPr>
            <w:tcW w:w="2050" w:type="dxa"/>
            <w:tcBorders>
              <w:top w:val="nil"/>
              <w:bottom w:val="nil"/>
              <w:right w:val="dashSmallGap" w:sz="4" w:space="0" w:color="auto"/>
            </w:tcBorders>
            <w:shd w:val="clear" w:color="auto" w:fill="auto"/>
            <w:vAlign w:val="center"/>
            <w:hideMark/>
          </w:tcPr>
          <w:p w14:paraId="35EDE2FA"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Academic</w:t>
            </w:r>
          </w:p>
        </w:tc>
        <w:tc>
          <w:tcPr>
            <w:tcW w:w="1695" w:type="dxa"/>
            <w:tcBorders>
              <w:top w:val="nil"/>
              <w:left w:val="dashSmallGap" w:sz="4" w:space="0" w:color="auto"/>
              <w:bottom w:val="nil"/>
              <w:right w:val="single" w:sz="8" w:space="0" w:color="auto"/>
            </w:tcBorders>
            <w:shd w:val="clear" w:color="auto" w:fill="auto"/>
            <w:vAlign w:val="center"/>
            <w:hideMark/>
          </w:tcPr>
          <w:p w14:paraId="022963C5"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13CF15F4"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5BE102A0"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622E9D3D"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31531802"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5BCCDF50"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5D9FF10E"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right w:val="dashSmallGap" w:sz="4" w:space="0" w:color="auto"/>
            </w:tcBorders>
            <w:shd w:val="clear" w:color="auto" w:fill="auto"/>
            <w:noWrap/>
            <w:vAlign w:val="center"/>
            <w:hideMark/>
          </w:tcPr>
          <w:p w14:paraId="5BEF7CA0"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tcBorders>
            <w:shd w:val="clear" w:color="auto" w:fill="auto"/>
            <w:noWrap/>
            <w:vAlign w:val="center"/>
            <w:hideMark/>
          </w:tcPr>
          <w:p w14:paraId="0D8CFE77"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75</w:t>
            </w:r>
          </w:p>
        </w:tc>
        <w:tc>
          <w:tcPr>
            <w:tcW w:w="2050" w:type="dxa"/>
            <w:tcBorders>
              <w:top w:val="nil"/>
              <w:right w:val="dashSmallGap" w:sz="4" w:space="0" w:color="auto"/>
            </w:tcBorders>
            <w:shd w:val="clear" w:color="auto" w:fill="auto"/>
            <w:vAlign w:val="center"/>
            <w:hideMark/>
          </w:tcPr>
          <w:p w14:paraId="750AC3C4"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Professional</w:t>
            </w:r>
          </w:p>
        </w:tc>
        <w:tc>
          <w:tcPr>
            <w:tcW w:w="1695" w:type="dxa"/>
            <w:tcBorders>
              <w:top w:val="nil"/>
              <w:left w:val="dashSmallGap" w:sz="4" w:space="0" w:color="auto"/>
              <w:right w:val="single" w:sz="8" w:space="0" w:color="auto"/>
            </w:tcBorders>
            <w:shd w:val="clear" w:color="auto" w:fill="auto"/>
            <w:vAlign w:val="center"/>
            <w:hideMark/>
          </w:tcPr>
          <w:p w14:paraId="39051A4F"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089F216A"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0A89EF8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68B70F98"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51DE163B"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dashSmallGap" w:sz="4" w:space="0" w:color="auto"/>
              <w:right w:val="single" w:sz="4" w:space="0" w:color="auto"/>
            </w:tcBorders>
            <w:shd w:val="clear" w:color="auto" w:fill="auto"/>
            <w:hideMark/>
          </w:tcPr>
          <w:p w14:paraId="5007B15F"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522C5E7B"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614" w:type="dxa"/>
            <w:tcBorders>
              <w:top w:val="nil"/>
              <w:left w:val="single" w:sz="4" w:space="0" w:color="auto"/>
              <w:bottom w:val="dashSmallGap" w:sz="4" w:space="0" w:color="auto"/>
              <w:right w:val="dashSmallGap" w:sz="4" w:space="0" w:color="auto"/>
            </w:tcBorders>
            <w:shd w:val="clear" w:color="auto" w:fill="auto"/>
            <w:noWrap/>
            <w:vAlign w:val="center"/>
            <w:hideMark/>
          </w:tcPr>
          <w:p w14:paraId="0B316DC7"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dashSmallGap" w:sz="4" w:space="0" w:color="auto"/>
            </w:tcBorders>
            <w:shd w:val="clear" w:color="auto" w:fill="auto"/>
            <w:noWrap/>
            <w:vAlign w:val="center"/>
            <w:hideMark/>
          </w:tcPr>
          <w:p w14:paraId="024D1DA6"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76</w:t>
            </w:r>
          </w:p>
        </w:tc>
        <w:tc>
          <w:tcPr>
            <w:tcW w:w="2050" w:type="dxa"/>
            <w:tcBorders>
              <w:top w:val="nil"/>
              <w:bottom w:val="dashSmallGap" w:sz="4" w:space="0" w:color="auto"/>
              <w:right w:val="dashSmallGap" w:sz="4" w:space="0" w:color="auto"/>
            </w:tcBorders>
            <w:shd w:val="clear" w:color="auto" w:fill="auto"/>
            <w:vAlign w:val="center"/>
            <w:hideMark/>
          </w:tcPr>
          <w:p w14:paraId="63771F2D"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Orientation unspecified</w:t>
            </w:r>
          </w:p>
        </w:tc>
        <w:tc>
          <w:tcPr>
            <w:tcW w:w="1695" w:type="dxa"/>
            <w:tcBorders>
              <w:top w:val="nil"/>
              <w:left w:val="dashSmallGap" w:sz="4" w:space="0" w:color="auto"/>
              <w:bottom w:val="dashSmallGap" w:sz="4" w:space="0" w:color="auto"/>
              <w:right w:val="single" w:sz="8" w:space="0" w:color="auto"/>
            </w:tcBorders>
            <w:shd w:val="clear" w:color="auto" w:fill="auto"/>
            <w:vAlign w:val="center"/>
            <w:hideMark/>
          </w:tcPr>
          <w:p w14:paraId="6BF3F231"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5A</w:t>
            </w:r>
          </w:p>
        </w:tc>
      </w:tr>
      <w:tr w:rsidR="00393DAA" w:rsidRPr="00393DAA" w14:paraId="40502CF8" w14:textId="77777777" w:rsidTr="00E71F48">
        <w:trPr>
          <w:trHeight w:val="20"/>
          <w:jc w:val="center"/>
        </w:trPr>
        <w:tc>
          <w:tcPr>
            <w:tcW w:w="1080" w:type="dxa"/>
            <w:vMerge/>
            <w:tcBorders>
              <w:top w:val="dashSmallGap" w:sz="4" w:space="0" w:color="auto"/>
              <w:left w:val="single" w:sz="4" w:space="0" w:color="auto"/>
              <w:bottom w:val="dashSmallGap" w:sz="4" w:space="0" w:color="auto"/>
              <w:right w:val="dashSmallGap" w:sz="4" w:space="0" w:color="auto"/>
            </w:tcBorders>
            <w:shd w:val="clear" w:color="auto" w:fill="auto"/>
            <w:hideMark/>
          </w:tcPr>
          <w:p w14:paraId="5BD18A4A"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10B32E39"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dashSmallGap" w:sz="4" w:space="0" w:color="auto"/>
              <w:right w:val="dashSmallGap" w:sz="4" w:space="0" w:color="auto"/>
            </w:tcBorders>
            <w:shd w:val="clear" w:color="auto" w:fill="auto"/>
            <w:hideMark/>
          </w:tcPr>
          <w:p w14:paraId="4501056B"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1090" w:type="dxa"/>
            <w:vMerge w:val="restart"/>
            <w:tcBorders>
              <w:top w:val="dashSmallGap" w:sz="4" w:space="0" w:color="auto"/>
              <w:left w:val="dashSmallGap" w:sz="4" w:space="0" w:color="auto"/>
              <w:right w:val="single" w:sz="4" w:space="0" w:color="auto"/>
            </w:tcBorders>
            <w:shd w:val="clear" w:color="auto" w:fill="auto"/>
            <w:hideMark/>
          </w:tcPr>
          <w:p w14:paraId="5339A300"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Very high</w:t>
            </w:r>
          </w:p>
          <w:p w14:paraId="652F1BA0" w14:textId="77777777" w:rsidR="00393DAA" w:rsidRPr="00393DAA" w:rsidRDefault="00393DAA" w:rsidP="00393DAA">
            <w:pPr>
              <w:spacing w:after="0" w:line="240" w:lineRule="auto"/>
              <w:jc w:val="center"/>
              <w:rPr>
                <w:rFonts w:eastAsia="Times New Roman"/>
                <w:color w:val="000000"/>
                <w:sz w:val="16"/>
                <w:szCs w:val="18"/>
                <w:lang w:val="en-GB" w:eastAsia="en-GB"/>
              </w:rPr>
            </w:pPr>
          </w:p>
          <w:p w14:paraId="5B43C727" w14:textId="77777777" w:rsidR="00393DAA" w:rsidRPr="00393DAA" w:rsidRDefault="00393DAA" w:rsidP="00393DAA">
            <w:pPr>
              <w:spacing w:after="0" w:line="240" w:lineRule="auto"/>
              <w:jc w:val="center"/>
              <w:rPr>
                <w:rFonts w:eastAsia="Times New Roman"/>
                <w:color w:val="000000"/>
                <w:sz w:val="16"/>
                <w:szCs w:val="18"/>
                <w:lang w:val="en-GB" w:eastAsia="en-GB"/>
              </w:rPr>
            </w:pPr>
          </w:p>
          <w:p w14:paraId="523C10F0" w14:textId="77777777" w:rsidR="00393DAA" w:rsidRPr="00393DAA" w:rsidRDefault="00393DAA" w:rsidP="00393DAA">
            <w:pPr>
              <w:spacing w:after="0" w:line="240" w:lineRule="auto"/>
              <w:jc w:val="center"/>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6562A4FF" w14:textId="77777777" w:rsidR="00393DAA" w:rsidRPr="00393DAA" w:rsidRDefault="00393DAA" w:rsidP="00393DAA">
            <w:pPr>
              <w:spacing w:after="0" w:line="240" w:lineRule="auto"/>
              <w:rPr>
                <w:rFonts w:eastAsia="Times New Roman"/>
                <w:color w:val="000000"/>
                <w:sz w:val="16"/>
                <w:szCs w:val="18"/>
                <w:lang w:val="en-GB" w:eastAsia="en-GB"/>
              </w:rPr>
            </w:pPr>
          </w:p>
        </w:tc>
        <w:tc>
          <w:tcPr>
            <w:tcW w:w="614" w:type="dxa"/>
            <w:tcBorders>
              <w:top w:val="dashSmallGap" w:sz="4" w:space="0" w:color="auto"/>
              <w:left w:val="single" w:sz="4" w:space="0" w:color="auto"/>
              <w:bottom w:val="nil"/>
              <w:right w:val="dashSmallGap" w:sz="4" w:space="0" w:color="auto"/>
            </w:tcBorders>
            <w:shd w:val="clear" w:color="auto" w:fill="auto"/>
            <w:noWrap/>
            <w:vAlign w:val="center"/>
            <w:hideMark/>
          </w:tcPr>
          <w:p w14:paraId="1460B45D" w14:textId="77777777" w:rsidR="00393DAA" w:rsidRPr="00393DAA" w:rsidRDefault="00393DAA" w:rsidP="00393DAA">
            <w:pPr>
              <w:spacing w:after="0" w:line="240" w:lineRule="auto"/>
              <w:jc w:val="center"/>
              <w:rPr>
                <w:rFonts w:eastAsia="Times New Roman"/>
                <w:b/>
                <w:bCs/>
                <w:color w:val="000000"/>
                <w:sz w:val="16"/>
                <w:szCs w:val="18"/>
                <w:lang w:val="en-GB" w:eastAsia="en-GB"/>
              </w:rPr>
            </w:pPr>
            <w:r w:rsidRPr="00393DAA">
              <w:rPr>
                <w:rFonts w:eastAsia="Times New Roman"/>
                <w:b/>
                <w:bCs/>
                <w:color w:val="000000"/>
                <w:sz w:val="16"/>
                <w:szCs w:val="18"/>
                <w:lang w:val="en-GB" w:eastAsia="en-GB"/>
              </w:rPr>
              <w:t>8</w:t>
            </w:r>
          </w:p>
        </w:tc>
        <w:tc>
          <w:tcPr>
            <w:tcW w:w="2429" w:type="dxa"/>
            <w:gridSpan w:val="2"/>
            <w:tcBorders>
              <w:top w:val="dashSmallGap" w:sz="4" w:space="0" w:color="auto"/>
              <w:left w:val="dashSmallGap" w:sz="4" w:space="0" w:color="auto"/>
              <w:bottom w:val="nil"/>
              <w:right w:val="dashSmallGap" w:sz="4" w:space="0" w:color="auto"/>
            </w:tcBorders>
            <w:shd w:val="clear" w:color="auto" w:fill="auto"/>
            <w:noWrap/>
            <w:vAlign w:val="center"/>
            <w:hideMark/>
          </w:tcPr>
          <w:p w14:paraId="5CF41293" w14:textId="77777777" w:rsidR="00393DAA" w:rsidRPr="00393DAA" w:rsidRDefault="00393DAA" w:rsidP="00393DAA">
            <w:pPr>
              <w:spacing w:after="0" w:line="240" w:lineRule="auto"/>
              <w:rPr>
                <w:rFonts w:eastAsia="Times New Roman"/>
                <w:b/>
                <w:bCs/>
                <w:color w:val="000000"/>
                <w:sz w:val="16"/>
                <w:szCs w:val="18"/>
                <w:lang w:val="en-GB" w:eastAsia="en-GB"/>
              </w:rPr>
            </w:pPr>
            <w:r w:rsidRPr="00393DAA">
              <w:rPr>
                <w:rFonts w:eastAsia="Times New Roman"/>
                <w:b/>
                <w:bCs/>
                <w:color w:val="000000"/>
                <w:sz w:val="16"/>
                <w:szCs w:val="18"/>
                <w:lang w:val="en-GB" w:eastAsia="en-GB"/>
              </w:rPr>
              <w:t>Doctoral or equivalent</w:t>
            </w:r>
          </w:p>
        </w:tc>
        <w:tc>
          <w:tcPr>
            <w:tcW w:w="1695" w:type="dxa"/>
            <w:tcBorders>
              <w:top w:val="dashSmallGap" w:sz="4" w:space="0" w:color="auto"/>
              <w:left w:val="dashSmallGap" w:sz="4" w:space="0" w:color="auto"/>
              <w:bottom w:val="nil"/>
              <w:right w:val="single" w:sz="8" w:space="0" w:color="auto"/>
            </w:tcBorders>
            <w:shd w:val="clear" w:color="auto" w:fill="auto"/>
            <w:vAlign w:val="center"/>
            <w:hideMark/>
          </w:tcPr>
          <w:p w14:paraId="1A79737C"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69FA8EA4" w14:textId="77777777" w:rsidTr="00E71F48">
        <w:trPr>
          <w:trHeight w:val="20"/>
          <w:jc w:val="center"/>
        </w:trPr>
        <w:tc>
          <w:tcPr>
            <w:tcW w:w="1080" w:type="dxa"/>
            <w:vMerge/>
            <w:tcBorders>
              <w:top w:val="dashSmallGap" w:sz="4" w:space="0" w:color="auto"/>
              <w:left w:val="single" w:sz="4" w:space="0" w:color="auto"/>
              <w:bottom w:val="single" w:sz="4" w:space="0" w:color="auto"/>
              <w:right w:val="dashSmallGap" w:sz="4" w:space="0" w:color="auto"/>
            </w:tcBorders>
            <w:shd w:val="clear" w:color="auto" w:fill="auto"/>
            <w:vAlign w:val="center"/>
            <w:hideMark/>
          </w:tcPr>
          <w:p w14:paraId="5EDA0686" w14:textId="77777777" w:rsidR="00393DAA" w:rsidRPr="00393DAA" w:rsidRDefault="00393DAA" w:rsidP="00393DAA">
            <w:pPr>
              <w:spacing w:after="0" w:line="240" w:lineRule="auto"/>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single" w:sz="4" w:space="0" w:color="auto"/>
              <w:right w:val="dashSmallGap" w:sz="4" w:space="0" w:color="auto"/>
            </w:tcBorders>
            <w:shd w:val="clear" w:color="auto" w:fill="auto"/>
            <w:vAlign w:val="center"/>
            <w:hideMark/>
          </w:tcPr>
          <w:p w14:paraId="6D393A1D" w14:textId="77777777" w:rsidR="00393DAA" w:rsidRPr="00393DAA" w:rsidRDefault="00393DAA" w:rsidP="00393DAA">
            <w:pPr>
              <w:spacing w:after="0" w:line="240" w:lineRule="auto"/>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single" w:sz="4" w:space="0" w:color="000000"/>
              <w:right w:val="dashSmallGap" w:sz="4" w:space="0" w:color="auto"/>
            </w:tcBorders>
            <w:shd w:val="clear" w:color="auto" w:fill="auto"/>
            <w:vAlign w:val="center"/>
            <w:hideMark/>
          </w:tcPr>
          <w:p w14:paraId="477758E8" w14:textId="77777777" w:rsidR="00393DAA" w:rsidRPr="00393DAA" w:rsidRDefault="00393DAA" w:rsidP="00393DAA">
            <w:pPr>
              <w:spacing w:after="0" w:line="240" w:lineRule="auto"/>
              <w:rPr>
                <w:rFonts w:eastAsia="Times New Roman"/>
                <w:color w:val="000000"/>
                <w:sz w:val="16"/>
                <w:szCs w:val="18"/>
                <w:lang w:val="en-GB" w:eastAsia="en-GB"/>
              </w:rPr>
            </w:pPr>
          </w:p>
        </w:tc>
        <w:tc>
          <w:tcPr>
            <w:tcW w:w="1090" w:type="dxa"/>
            <w:vMerge/>
            <w:tcBorders>
              <w:top w:val="dashSmallGap" w:sz="4" w:space="0" w:color="auto"/>
              <w:left w:val="dashSmallGap" w:sz="4" w:space="0" w:color="auto"/>
              <w:right w:val="single" w:sz="4" w:space="0" w:color="auto"/>
            </w:tcBorders>
            <w:shd w:val="clear" w:color="auto" w:fill="auto"/>
            <w:hideMark/>
          </w:tcPr>
          <w:p w14:paraId="489A8530" w14:textId="77777777" w:rsidR="00393DAA" w:rsidRPr="00393DAA" w:rsidRDefault="00393DAA" w:rsidP="00393DAA">
            <w:pPr>
              <w:spacing w:after="0" w:line="240" w:lineRule="auto"/>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6AF45229" w14:textId="77777777" w:rsidR="00393DAA" w:rsidRPr="00393DAA" w:rsidRDefault="00393DAA" w:rsidP="00393DAA">
            <w:pPr>
              <w:spacing w:after="0" w:line="240" w:lineRule="auto"/>
              <w:rPr>
                <w:rFonts w:eastAsia="Times New Roman"/>
                <w:color w:val="000000"/>
                <w:sz w:val="16"/>
                <w:szCs w:val="18"/>
                <w:lang w:val="en-GB" w:eastAsia="en-GB"/>
              </w:rPr>
            </w:pPr>
          </w:p>
        </w:tc>
        <w:tc>
          <w:tcPr>
            <w:tcW w:w="614" w:type="dxa"/>
            <w:tcBorders>
              <w:top w:val="nil"/>
              <w:left w:val="single" w:sz="4" w:space="0" w:color="auto"/>
              <w:bottom w:val="nil"/>
              <w:right w:val="dashSmallGap" w:sz="4" w:space="0" w:color="auto"/>
            </w:tcBorders>
            <w:shd w:val="clear" w:color="auto" w:fill="auto"/>
            <w:noWrap/>
            <w:vAlign w:val="center"/>
            <w:hideMark/>
          </w:tcPr>
          <w:p w14:paraId="3A00D2ED"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nil"/>
            </w:tcBorders>
            <w:shd w:val="clear" w:color="auto" w:fill="auto"/>
            <w:noWrap/>
            <w:vAlign w:val="center"/>
            <w:hideMark/>
          </w:tcPr>
          <w:p w14:paraId="4CA89474"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84</w:t>
            </w:r>
          </w:p>
        </w:tc>
        <w:tc>
          <w:tcPr>
            <w:tcW w:w="2050" w:type="dxa"/>
            <w:tcBorders>
              <w:top w:val="nil"/>
              <w:bottom w:val="nil"/>
              <w:right w:val="dashSmallGap" w:sz="4" w:space="0" w:color="auto"/>
            </w:tcBorders>
            <w:shd w:val="clear" w:color="auto" w:fill="auto"/>
            <w:vAlign w:val="center"/>
            <w:hideMark/>
          </w:tcPr>
          <w:p w14:paraId="7A54157B"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Academic</w:t>
            </w:r>
          </w:p>
        </w:tc>
        <w:tc>
          <w:tcPr>
            <w:tcW w:w="1695" w:type="dxa"/>
            <w:tcBorders>
              <w:top w:val="nil"/>
              <w:left w:val="dashSmallGap" w:sz="4" w:space="0" w:color="auto"/>
              <w:bottom w:val="nil"/>
              <w:right w:val="single" w:sz="8" w:space="0" w:color="auto"/>
            </w:tcBorders>
            <w:shd w:val="clear" w:color="auto" w:fill="auto"/>
            <w:vAlign w:val="center"/>
            <w:hideMark/>
          </w:tcPr>
          <w:p w14:paraId="06C90CBE"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2FFC03EF" w14:textId="77777777" w:rsidTr="00E71F48">
        <w:trPr>
          <w:trHeight w:val="20"/>
          <w:jc w:val="center"/>
        </w:trPr>
        <w:tc>
          <w:tcPr>
            <w:tcW w:w="1080" w:type="dxa"/>
            <w:vMerge/>
            <w:tcBorders>
              <w:top w:val="dashSmallGap" w:sz="4" w:space="0" w:color="auto"/>
              <w:left w:val="single" w:sz="4" w:space="0" w:color="auto"/>
              <w:bottom w:val="single" w:sz="4" w:space="0" w:color="auto"/>
              <w:right w:val="dashSmallGap" w:sz="4" w:space="0" w:color="auto"/>
            </w:tcBorders>
            <w:shd w:val="clear" w:color="auto" w:fill="auto"/>
            <w:vAlign w:val="center"/>
            <w:hideMark/>
          </w:tcPr>
          <w:p w14:paraId="4C3F1D91" w14:textId="77777777" w:rsidR="00393DAA" w:rsidRPr="00393DAA" w:rsidRDefault="00393DAA" w:rsidP="00393DAA">
            <w:pPr>
              <w:spacing w:after="0" w:line="240" w:lineRule="auto"/>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single" w:sz="4" w:space="0" w:color="auto"/>
              <w:right w:val="dashSmallGap" w:sz="4" w:space="0" w:color="auto"/>
            </w:tcBorders>
            <w:shd w:val="clear" w:color="auto" w:fill="auto"/>
            <w:vAlign w:val="center"/>
            <w:hideMark/>
          </w:tcPr>
          <w:p w14:paraId="2C5E2469" w14:textId="77777777" w:rsidR="00393DAA" w:rsidRPr="00393DAA" w:rsidRDefault="00393DAA" w:rsidP="00393DAA">
            <w:pPr>
              <w:spacing w:after="0" w:line="240" w:lineRule="auto"/>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single" w:sz="4" w:space="0" w:color="000000"/>
              <w:right w:val="dashSmallGap" w:sz="4" w:space="0" w:color="auto"/>
            </w:tcBorders>
            <w:shd w:val="clear" w:color="auto" w:fill="auto"/>
            <w:vAlign w:val="center"/>
            <w:hideMark/>
          </w:tcPr>
          <w:p w14:paraId="32A796BA" w14:textId="77777777" w:rsidR="00393DAA" w:rsidRPr="00393DAA" w:rsidRDefault="00393DAA" w:rsidP="00393DAA">
            <w:pPr>
              <w:spacing w:after="0" w:line="240" w:lineRule="auto"/>
              <w:rPr>
                <w:rFonts w:eastAsia="Times New Roman"/>
                <w:color w:val="000000"/>
                <w:sz w:val="16"/>
                <w:szCs w:val="18"/>
                <w:lang w:val="en-GB" w:eastAsia="en-GB"/>
              </w:rPr>
            </w:pPr>
          </w:p>
        </w:tc>
        <w:tc>
          <w:tcPr>
            <w:tcW w:w="1090" w:type="dxa"/>
            <w:vMerge/>
            <w:tcBorders>
              <w:top w:val="dashSmallGap" w:sz="4" w:space="0" w:color="auto"/>
              <w:left w:val="dashSmallGap" w:sz="4" w:space="0" w:color="auto"/>
              <w:right w:val="single" w:sz="4" w:space="0" w:color="auto"/>
            </w:tcBorders>
            <w:shd w:val="clear" w:color="auto" w:fill="auto"/>
            <w:hideMark/>
          </w:tcPr>
          <w:p w14:paraId="624E3B74" w14:textId="77777777" w:rsidR="00393DAA" w:rsidRPr="00393DAA" w:rsidRDefault="00393DAA" w:rsidP="00393DAA">
            <w:pPr>
              <w:spacing w:after="0" w:line="240" w:lineRule="auto"/>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6E4BC1D5" w14:textId="77777777" w:rsidR="00393DAA" w:rsidRPr="00393DAA" w:rsidRDefault="00393DAA" w:rsidP="00393DAA">
            <w:pPr>
              <w:spacing w:after="0" w:line="240" w:lineRule="auto"/>
              <w:rPr>
                <w:rFonts w:eastAsia="Times New Roman"/>
                <w:color w:val="000000"/>
                <w:sz w:val="16"/>
                <w:szCs w:val="18"/>
                <w:lang w:val="en-GB" w:eastAsia="en-GB"/>
              </w:rPr>
            </w:pPr>
          </w:p>
        </w:tc>
        <w:tc>
          <w:tcPr>
            <w:tcW w:w="614" w:type="dxa"/>
            <w:tcBorders>
              <w:top w:val="nil"/>
              <w:left w:val="single" w:sz="4" w:space="0" w:color="auto"/>
              <w:bottom w:val="nil"/>
              <w:right w:val="dashSmallGap" w:sz="4" w:space="0" w:color="auto"/>
            </w:tcBorders>
            <w:shd w:val="clear" w:color="auto" w:fill="auto"/>
            <w:noWrap/>
            <w:vAlign w:val="center"/>
            <w:hideMark/>
          </w:tcPr>
          <w:p w14:paraId="6B57E969"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nil"/>
            </w:tcBorders>
            <w:shd w:val="clear" w:color="auto" w:fill="auto"/>
            <w:noWrap/>
            <w:vAlign w:val="center"/>
            <w:hideMark/>
          </w:tcPr>
          <w:p w14:paraId="26A243AD"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85</w:t>
            </w:r>
          </w:p>
        </w:tc>
        <w:tc>
          <w:tcPr>
            <w:tcW w:w="2050" w:type="dxa"/>
            <w:tcBorders>
              <w:top w:val="nil"/>
              <w:bottom w:val="nil"/>
              <w:right w:val="dashSmallGap" w:sz="4" w:space="0" w:color="auto"/>
            </w:tcBorders>
            <w:shd w:val="clear" w:color="auto" w:fill="auto"/>
            <w:vAlign w:val="center"/>
            <w:hideMark/>
          </w:tcPr>
          <w:p w14:paraId="3A0B184B"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Professional</w:t>
            </w:r>
          </w:p>
        </w:tc>
        <w:tc>
          <w:tcPr>
            <w:tcW w:w="1695" w:type="dxa"/>
            <w:tcBorders>
              <w:top w:val="nil"/>
              <w:left w:val="dashSmallGap" w:sz="4" w:space="0" w:color="auto"/>
              <w:bottom w:val="nil"/>
              <w:right w:val="single" w:sz="8" w:space="0" w:color="auto"/>
            </w:tcBorders>
            <w:shd w:val="clear" w:color="auto" w:fill="auto"/>
            <w:vAlign w:val="center"/>
            <w:hideMark/>
          </w:tcPr>
          <w:p w14:paraId="56AFC3EB"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r>
      <w:tr w:rsidR="00393DAA" w:rsidRPr="00393DAA" w14:paraId="1C57F38D" w14:textId="77777777" w:rsidTr="00E71F48">
        <w:trPr>
          <w:trHeight w:val="20"/>
          <w:jc w:val="center"/>
        </w:trPr>
        <w:tc>
          <w:tcPr>
            <w:tcW w:w="1080" w:type="dxa"/>
            <w:vMerge/>
            <w:tcBorders>
              <w:top w:val="dashSmallGap" w:sz="4" w:space="0" w:color="auto"/>
              <w:left w:val="single" w:sz="4" w:space="0" w:color="auto"/>
              <w:bottom w:val="single" w:sz="4" w:space="0" w:color="auto"/>
              <w:right w:val="dashSmallGap" w:sz="4" w:space="0" w:color="auto"/>
            </w:tcBorders>
            <w:shd w:val="clear" w:color="auto" w:fill="auto"/>
            <w:vAlign w:val="center"/>
            <w:hideMark/>
          </w:tcPr>
          <w:p w14:paraId="722FC170" w14:textId="77777777" w:rsidR="00393DAA" w:rsidRPr="00393DAA" w:rsidRDefault="00393DAA" w:rsidP="00393DAA">
            <w:pPr>
              <w:spacing w:after="0" w:line="240" w:lineRule="auto"/>
              <w:rPr>
                <w:rFonts w:eastAsia="Times New Roman"/>
                <w:color w:val="000000"/>
                <w:sz w:val="16"/>
                <w:szCs w:val="18"/>
                <w:lang w:val="en-GB" w:eastAsia="en-GB"/>
              </w:rPr>
            </w:pPr>
          </w:p>
        </w:tc>
        <w:tc>
          <w:tcPr>
            <w:tcW w:w="990" w:type="dxa"/>
            <w:vMerge/>
            <w:tcBorders>
              <w:top w:val="dashSmallGap" w:sz="4" w:space="0" w:color="auto"/>
              <w:left w:val="dashSmallGap" w:sz="4" w:space="0" w:color="auto"/>
              <w:bottom w:val="single" w:sz="4" w:space="0" w:color="auto"/>
              <w:right w:val="dashSmallGap" w:sz="4" w:space="0" w:color="auto"/>
            </w:tcBorders>
            <w:shd w:val="clear" w:color="auto" w:fill="auto"/>
            <w:vAlign w:val="center"/>
            <w:hideMark/>
          </w:tcPr>
          <w:p w14:paraId="2D1CC8D2" w14:textId="77777777" w:rsidR="00393DAA" w:rsidRPr="00393DAA" w:rsidRDefault="00393DAA" w:rsidP="00393DAA">
            <w:pPr>
              <w:spacing w:after="0" w:line="240" w:lineRule="auto"/>
              <w:rPr>
                <w:rFonts w:eastAsia="Times New Roman"/>
                <w:color w:val="000000"/>
                <w:sz w:val="16"/>
                <w:szCs w:val="18"/>
                <w:lang w:val="en-GB" w:eastAsia="en-GB"/>
              </w:rPr>
            </w:pPr>
          </w:p>
        </w:tc>
        <w:tc>
          <w:tcPr>
            <w:tcW w:w="1170" w:type="dxa"/>
            <w:vMerge/>
            <w:tcBorders>
              <w:top w:val="dashSmallGap" w:sz="4" w:space="0" w:color="auto"/>
              <w:left w:val="dashSmallGap" w:sz="4" w:space="0" w:color="auto"/>
              <w:bottom w:val="single" w:sz="4" w:space="0" w:color="000000"/>
              <w:right w:val="dashSmallGap" w:sz="4" w:space="0" w:color="auto"/>
            </w:tcBorders>
            <w:shd w:val="clear" w:color="auto" w:fill="auto"/>
            <w:vAlign w:val="center"/>
            <w:hideMark/>
          </w:tcPr>
          <w:p w14:paraId="4450DFC1" w14:textId="77777777" w:rsidR="00393DAA" w:rsidRPr="00393DAA" w:rsidRDefault="00393DAA" w:rsidP="00393DAA">
            <w:pPr>
              <w:spacing w:after="0" w:line="240" w:lineRule="auto"/>
              <w:rPr>
                <w:rFonts w:eastAsia="Times New Roman"/>
                <w:color w:val="000000"/>
                <w:sz w:val="16"/>
                <w:szCs w:val="18"/>
                <w:lang w:val="en-GB" w:eastAsia="en-GB"/>
              </w:rPr>
            </w:pPr>
          </w:p>
        </w:tc>
        <w:tc>
          <w:tcPr>
            <w:tcW w:w="1090" w:type="dxa"/>
            <w:vMerge/>
            <w:tcBorders>
              <w:top w:val="dashSmallGap" w:sz="4" w:space="0" w:color="auto"/>
              <w:left w:val="dashSmallGap" w:sz="4" w:space="0" w:color="auto"/>
              <w:bottom w:val="single" w:sz="4" w:space="0" w:color="auto"/>
              <w:right w:val="single" w:sz="4" w:space="0" w:color="auto"/>
            </w:tcBorders>
            <w:shd w:val="clear" w:color="auto" w:fill="auto"/>
            <w:hideMark/>
          </w:tcPr>
          <w:p w14:paraId="6DA4C32E" w14:textId="77777777" w:rsidR="00393DAA" w:rsidRPr="00393DAA" w:rsidRDefault="00393DAA" w:rsidP="00393DAA">
            <w:pPr>
              <w:spacing w:after="0" w:line="240" w:lineRule="auto"/>
              <w:rPr>
                <w:rFonts w:eastAsia="Times New Roman"/>
                <w:color w:val="000000"/>
                <w:sz w:val="16"/>
                <w:szCs w:val="18"/>
                <w:lang w:val="en-GB" w:eastAsia="en-GB"/>
              </w:rPr>
            </w:pPr>
          </w:p>
        </w:tc>
        <w:tc>
          <w:tcPr>
            <w:tcW w:w="287" w:type="dxa"/>
            <w:tcBorders>
              <w:top w:val="nil"/>
              <w:left w:val="single" w:sz="4" w:space="0" w:color="auto"/>
              <w:bottom w:val="nil"/>
              <w:right w:val="single" w:sz="4" w:space="0" w:color="auto"/>
            </w:tcBorders>
            <w:shd w:val="clear" w:color="auto" w:fill="auto"/>
            <w:noWrap/>
            <w:vAlign w:val="bottom"/>
            <w:hideMark/>
          </w:tcPr>
          <w:p w14:paraId="64E0B445" w14:textId="77777777" w:rsidR="00393DAA" w:rsidRPr="00393DAA" w:rsidRDefault="00393DAA" w:rsidP="00393DAA">
            <w:pPr>
              <w:spacing w:after="0" w:line="240" w:lineRule="auto"/>
              <w:rPr>
                <w:rFonts w:eastAsia="Times New Roman"/>
                <w:color w:val="000000"/>
                <w:sz w:val="16"/>
                <w:szCs w:val="18"/>
                <w:lang w:val="en-GB" w:eastAsia="en-GB"/>
              </w:rPr>
            </w:pPr>
          </w:p>
        </w:tc>
        <w:tc>
          <w:tcPr>
            <w:tcW w:w="614" w:type="dxa"/>
            <w:tcBorders>
              <w:top w:val="nil"/>
              <w:left w:val="single" w:sz="4" w:space="0" w:color="auto"/>
              <w:bottom w:val="single" w:sz="8" w:space="0" w:color="auto"/>
              <w:right w:val="dashSmallGap" w:sz="4" w:space="0" w:color="auto"/>
            </w:tcBorders>
            <w:shd w:val="clear" w:color="auto" w:fill="auto"/>
            <w:noWrap/>
            <w:vAlign w:val="center"/>
            <w:hideMark/>
          </w:tcPr>
          <w:p w14:paraId="1B709EF3"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 </w:t>
            </w:r>
          </w:p>
        </w:tc>
        <w:tc>
          <w:tcPr>
            <w:tcW w:w="379" w:type="dxa"/>
            <w:tcBorders>
              <w:top w:val="nil"/>
              <w:left w:val="dashSmallGap" w:sz="4" w:space="0" w:color="auto"/>
              <w:bottom w:val="single" w:sz="8" w:space="0" w:color="auto"/>
            </w:tcBorders>
            <w:shd w:val="clear" w:color="auto" w:fill="auto"/>
            <w:noWrap/>
            <w:vAlign w:val="center"/>
            <w:hideMark/>
          </w:tcPr>
          <w:p w14:paraId="4A8E88A0"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86</w:t>
            </w:r>
          </w:p>
        </w:tc>
        <w:tc>
          <w:tcPr>
            <w:tcW w:w="2050" w:type="dxa"/>
            <w:tcBorders>
              <w:top w:val="nil"/>
              <w:bottom w:val="single" w:sz="8" w:space="0" w:color="auto"/>
              <w:right w:val="dashSmallGap" w:sz="4" w:space="0" w:color="auto"/>
            </w:tcBorders>
            <w:shd w:val="clear" w:color="auto" w:fill="auto"/>
            <w:vAlign w:val="center"/>
            <w:hideMark/>
          </w:tcPr>
          <w:p w14:paraId="591C2C61" w14:textId="77777777" w:rsidR="00393DAA" w:rsidRPr="00393DAA" w:rsidRDefault="00393DAA" w:rsidP="00393DAA">
            <w:pPr>
              <w:spacing w:after="0" w:line="240" w:lineRule="auto"/>
              <w:rPr>
                <w:rFonts w:eastAsia="Times New Roman"/>
                <w:color w:val="000000"/>
                <w:sz w:val="16"/>
                <w:szCs w:val="18"/>
                <w:lang w:val="en-GB" w:eastAsia="en-GB"/>
              </w:rPr>
            </w:pPr>
            <w:r w:rsidRPr="00393DAA">
              <w:rPr>
                <w:rFonts w:eastAsia="Times New Roman"/>
                <w:color w:val="000000"/>
                <w:sz w:val="16"/>
                <w:szCs w:val="18"/>
                <w:lang w:val="en-GB" w:eastAsia="en-GB"/>
              </w:rPr>
              <w:t>Orientation unspecified</w:t>
            </w:r>
          </w:p>
        </w:tc>
        <w:tc>
          <w:tcPr>
            <w:tcW w:w="1695" w:type="dxa"/>
            <w:tcBorders>
              <w:top w:val="nil"/>
              <w:left w:val="dashSmallGap" w:sz="4" w:space="0" w:color="auto"/>
              <w:bottom w:val="single" w:sz="8" w:space="0" w:color="auto"/>
              <w:right w:val="single" w:sz="8" w:space="0" w:color="auto"/>
            </w:tcBorders>
            <w:shd w:val="clear" w:color="auto" w:fill="auto"/>
            <w:vAlign w:val="center"/>
            <w:hideMark/>
          </w:tcPr>
          <w:p w14:paraId="28DF5F4E" w14:textId="77777777" w:rsidR="00393DAA" w:rsidRPr="00393DAA" w:rsidRDefault="00393DAA" w:rsidP="00393DAA">
            <w:pPr>
              <w:spacing w:after="0" w:line="240" w:lineRule="auto"/>
              <w:jc w:val="center"/>
              <w:rPr>
                <w:rFonts w:eastAsia="Times New Roman"/>
                <w:color w:val="000000"/>
                <w:sz w:val="16"/>
                <w:szCs w:val="18"/>
                <w:lang w:val="en-GB" w:eastAsia="en-GB"/>
              </w:rPr>
            </w:pPr>
            <w:r w:rsidRPr="00393DAA">
              <w:rPr>
                <w:rFonts w:eastAsia="Times New Roman"/>
                <w:color w:val="000000"/>
                <w:sz w:val="16"/>
                <w:szCs w:val="18"/>
                <w:lang w:val="en-GB" w:eastAsia="en-GB"/>
              </w:rPr>
              <w:t>6</w:t>
            </w:r>
          </w:p>
        </w:tc>
      </w:tr>
    </w:tbl>
    <w:p w14:paraId="7527353F" w14:textId="77777777" w:rsidR="00393DAA" w:rsidRPr="00393DAA" w:rsidRDefault="00393DAA" w:rsidP="00393DAA">
      <w:pPr>
        <w:spacing w:after="120"/>
        <w:jc w:val="both"/>
        <w:rPr>
          <w:bCs/>
          <w:sz w:val="20"/>
          <w:szCs w:val="20"/>
          <w:lang w:val="en-GB"/>
        </w:rPr>
      </w:pPr>
    </w:p>
    <w:p w14:paraId="7C32A799" w14:textId="77777777" w:rsidR="00393DAA" w:rsidRPr="00393DAA" w:rsidRDefault="00393DAA" w:rsidP="00393DAA">
      <w:pPr>
        <w:spacing w:after="120"/>
        <w:jc w:val="both"/>
        <w:rPr>
          <w:bCs/>
          <w:sz w:val="20"/>
          <w:szCs w:val="20"/>
          <w:lang w:val="en-GB"/>
        </w:rPr>
      </w:pPr>
      <w:r w:rsidRPr="00393DAA">
        <w:rPr>
          <w:bCs/>
          <w:sz w:val="20"/>
          <w:szCs w:val="20"/>
          <w:lang w:val="en-GB"/>
        </w:rPr>
        <w:lastRenderedPageBreak/>
        <w:t xml:space="preserve">More specific information about transition algorithm for each country is presented below. For details, please see the CPF code and surveys documentation. </w:t>
      </w:r>
    </w:p>
    <w:p w14:paraId="3E548035" w14:textId="77777777" w:rsidR="00393DAA" w:rsidRPr="00393DAA" w:rsidRDefault="00393DAA" w:rsidP="00393DAA">
      <w:pPr>
        <w:spacing w:after="120"/>
        <w:jc w:val="both"/>
        <w:rPr>
          <w:bCs/>
          <w:sz w:val="20"/>
          <w:szCs w:val="20"/>
          <w:lang w:val="en-GB"/>
        </w:rPr>
      </w:pPr>
    </w:p>
    <w:p w14:paraId="4AC7532F" w14:textId="77777777" w:rsidR="00393DAA" w:rsidRPr="00393DAA" w:rsidRDefault="00393DAA" w:rsidP="00393DAA">
      <w:pPr>
        <w:shd w:val="clear" w:color="auto" w:fill="D9D9D9"/>
        <w:spacing w:after="0"/>
        <w:jc w:val="both"/>
        <w:rPr>
          <w:b/>
          <w:sz w:val="18"/>
          <w:szCs w:val="20"/>
          <w:lang w:val="en-GB"/>
        </w:rPr>
      </w:pPr>
      <w:r w:rsidRPr="00393DAA">
        <w:rPr>
          <w:b/>
          <w:sz w:val="18"/>
          <w:szCs w:val="20"/>
          <w:lang w:val="en-GB"/>
        </w:rPr>
        <w:t xml:space="preserve">HILDA </w:t>
      </w:r>
    </w:p>
    <w:p w14:paraId="5BCF1B6C" w14:textId="77777777" w:rsidR="00393DAA" w:rsidRPr="00393DAA" w:rsidRDefault="00393DAA" w:rsidP="00393DAA">
      <w:pPr>
        <w:spacing w:after="120"/>
        <w:jc w:val="both"/>
        <w:rPr>
          <w:sz w:val="20"/>
          <w:lang w:val="en-GB"/>
        </w:rPr>
      </w:pPr>
      <w:r w:rsidRPr="00393DAA">
        <w:rPr>
          <w:bCs/>
          <w:sz w:val="20"/>
          <w:szCs w:val="20"/>
          <w:lang w:val="en-GB"/>
        </w:rPr>
        <w:t xml:space="preserve">Education level is coded according to the Australian Standard Classification of Education (ASCED). We recoded it into ISCED according to information documents available from the Department of Education of the Australian Government: </w:t>
      </w:r>
      <w:hyperlink r:id="rId10" w:history="1">
        <w:r w:rsidRPr="00393DAA">
          <w:rPr>
            <w:color w:val="0563C1"/>
            <w:sz w:val="20"/>
            <w:u w:val="single"/>
            <w:lang w:val="en-GB"/>
          </w:rPr>
          <w:t>https://heimshelp.education.gov.au/sites/heimshelp/files/documents/resources/Documents/ISCED-ASCED-Concordance.pdf</w:t>
        </w:r>
      </w:hyperlink>
    </w:p>
    <w:p w14:paraId="335BE6E9" w14:textId="77777777" w:rsidR="00393DAA" w:rsidRPr="00393DAA" w:rsidRDefault="00393DAA" w:rsidP="00393DAA">
      <w:pPr>
        <w:spacing w:after="120"/>
        <w:jc w:val="both"/>
        <w:rPr>
          <w:sz w:val="20"/>
          <w:lang w:val="en-GB"/>
        </w:rPr>
      </w:pPr>
      <w:r w:rsidRPr="00393DAA">
        <w:rPr>
          <w:sz w:val="20"/>
          <w:lang w:val="en-GB"/>
        </w:rPr>
        <w:t xml:space="preserve">For recoding we used variables </w:t>
      </w:r>
      <w:r w:rsidRPr="00393DAA">
        <w:rPr>
          <w:i/>
          <w:sz w:val="20"/>
          <w:lang w:val="en-GB"/>
        </w:rPr>
        <w:t xml:space="preserve">edhigh1 </w:t>
      </w:r>
      <w:r w:rsidRPr="00393DAA">
        <w:rPr>
          <w:sz w:val="20"/>
          <w:lang w:val="en-GB"/>
        </w:rPr>
        <w:t>(</w:t>
      </w:r>
      <w:r w:rsidRPr="00393DAA">
        <w:rPr>
          <w:bCs/>
          <w:sz w:val="20"/>
          <w:szCs w:val="20"/>
          <w:lang w:val="en-GB"/>
        </w:rPr>
        <w:t>Highest education level achieved)</w:t>
      </w:r>
      <w:r w:rsidRPr="00393DAA">
        <w:rPr>
          <w:i/>
          <w:sz w:val="20"/>
          <w:lang w:val="en-GB"/>
        </w:rPr>
        <w:t xml:space="preserve"> </w:t>
      </w:r>
      <w:r w:rsidRPr="00393DAA">
        <w:rPr>
          <w:sz w:val="20"/>
          <w:lang w:val="en-GB"/>
        </w:rPr>
        <w:t>as the base:</w:t>
      </w:r>
    </w:p>
    <w:p w14:paraId="67B648F7" w14:textId="77777777" w:rsidR="00393DAA" w:rsidRPr="00393DAA" w:rsidRDefault="00393DAA" w:rsidP="00393DAA">
      <w:pPr>
        <w:spacing w:after="0"/>
        <w:ind w:left="446"/>
        <w:jc w:val="both"/>
        <w:rPr>
          <w:sz w:val="20"/>
          <w:lang w:val="en-GB"/>
        </w:rPr>
      </w:pPr>
      <w:r w:rsidRPr="00393DAA">
        <w:rPr>
          <w:sz w:val="20"/>
          <w:lang w:val="en-GB"/>
        </w:rPr>
        <w:t xml:space="preserve">[9] Year 11 and below </w:t>
      </w:r>
    </w:p>
    <w:p w14:paraId="571A2124" w14:textId="77777777" w:rsidR="00393DAA" w:rsidRPr="00393DAA" w:rsidRDefault="00393DAA" w:rsidP="00393DAA">
      <w:pPr>
        <w:spacing w:after="0"/>
        <w:ind w:left="446"/>
        <w:jc w:val="both"/>
        <w:rPr>
          <w:sz w:val="20"/>
          <w:lang w:val="en-GB"/>
        </w:rPr>
      </w:pPr>
      <w:r w:rsidRPr="00393DAA">
        <w:rPr>
          <w:sz w:val="20"/>
          <w:lang w:val="en-GB"/>
        </w:rPr>
        <w:t>[8] Year 12</w:t>
      </w:r>
    </w:p>
    <w:p w14:paraId="2076541F" w14:textId="77777777" w:rsidR="00393DAA" w:rsidRPr="00393DAA" w:rsidRDefault="00393DAA" w:rsidP="00393DAA">
      <w:pPr>
        <w:spacing w:after="0"/>
        <w:ind w:left="446"/>
        <w:jc w:val="both"/>
        <w:rPr>
          <w:sz w:val="20"/>
          <w:lang w:val="en-GB"/>
        </w:rPr>
      </w:pPr>
      <w:r w:rsidRPr="00393DAA">
        <w:rPr>
          <w:sz w:val="20"/>
          <w:lang w:val="en-GB"/>
        </w:rPr>
        <w:t xml:space="preserve">[5] Cert III or IV </w:t>
      </w:r>
    </w:p>
    <w:p w14:paraId="7685EE45" w14:textId="77777777" w:rsidR="00393DAA" w:rsidRPr="00393DAA" w:rsidRDefault="00393DAA" w:rsidP="00393DAA">
      <w:pPr>
        <w:spacing w:after="0"/>
        <w:ind w:left="446"/>
        <w:jc w:val="both"/>
        <w:rPr>
          <w:sz w:val="20"/>
          <w:lang w:val="en-GB"/>
        </w:rPr>
      </w:pPr>
      <w:r w:rsidRPr="00393DAA">
        <w:rPr>
          <w:sz w:val="20"/>
          <w:lang w:val="en-GB"/>
        </w:rPr>
        <w:t xml:space="preserve">[4] Adv diploma, diploma </w:t>
      </w:r>
    </w:p>
    <w:p w14:paraId="0B12B213" w14:textId="77777777" w:rsidR="00393DAA" w:rsidRPr="00393DAA" w:rsidRDefault="00393DAA" w:rsidP="00393DAA">
      <w:pPr>
        <w:spacing w:after="0"/>
        <w:ind w:left="446"/>
        <w:jc w:val="both"/>
        <w:rPr>
          <w:sz w:val="20"/>
          <w:lang w:val="en-GB"/>
        </w:rPr>
      </w:pPr>
      <w:r w:rsidRPr="00393DAA">
        <w:rPr>
          <w:sz w:val="20"/>
          <w:lang w:val="en-GB"/>
        </w:rPr>
        <w:t xml:space="preserve">[3] Bachelor or honours </w:t>
      </w:r>
    </w:p>
    <w:p w14:paraId="674630AE" w14:textId="77777777" w:rsidR="00393DAA" w:rsidRPr="00393DAA" w:rsidRDefault="00393DAA" w:rsidP="00393DAA">
      <w:pPr>
        <w:spacing w:after="0"/>
        <w:ind w:left="446"/>
        <w:jc w:val="both"/>
        <w:rPr>
          <w:sz w:val="20"/>
          <w:lang w:val="en-GB"/>
        </w:rPr>
      </w:pPr>
      <w:r w:rsidRPr="00393DAA">
        <w:rPr>
          <w:sz w:val="20"/>
          <w:lang w:val="en-GB"/>
        </w:rPr>
        <w:t xml:space="preserve">[2] Grad diploma, grad certificate  </w:t>
      </w:r>
    </w:p>
    <w:p w14:paraId="0AC682BE" w14:textId="77777777" w:rsidR="00393DAA" w:rsidRPr="00393DAA" w:rsidRDefault="00393DAA" w:rsidP="00393DAA">
      <w:pPr>
        <w:spacing w:after="0"/>
        <w:ind w:left="446"/>
        <w:jc w:val="both"/>
        <w:rPr>
          <w:sz w:val="20"/>
          <w:lang w:val="en-GB"/>
        </w:rPr>
      </w:pPr>
      <w:r w:rsidRPr="00393DAA">
        <w:rPr>
          <w:sz w:val="20"/>
          <w:lang w:val="en-GB"/>
        </w:rPr>
        <w:t xml:space="preserve">[1] Postgrad - masters or doctorate  </w:t>
      </w:r>
    </w:p>
    <w:p w14:paraId="7C926C57" w14:textId="77777777" w:rsidR="00393DAA" w:rsidRPr="00393DAA" w:rsidRDefault="00393DAA" w:rsidP="00393DAA">
      <w:pPr>
        <w:spacing w:after="0"/>
        <w:ind w:left="446"/>
        <w:jc w:val="both"/>
        <w:rPr>
          <w:sz w:val="20"/>
          <w:lang w:val="en-GB"/>
        </w:rPr>
      </w:pPr>
    </w:p>
    <w:p w14:paraId="18534416" w14:textId="77777777" w:rsidR="00393DAA" w:rsidRPr="00393DAA" w:rsidRDefault="00393DAA" w:rsidP="00393DAA">
      <w:pPr>
        <w:spacing w:after="120"/>
        <w:jc w:val="both"/>
        <w:rPr>
          <w:bCs/>
          <w:sz w:val="20"/>
          <w:szCs w:val="20"/>
          <w:lang w:val="en-GB"/>
        </w:rPr>
      </w:pPr>
      <w:r w:rsidRPr="00393DAA">
        <w:rPr>
          <w:bCs/>
          <w:sz w:val="20"/>
          <w:szCs w:val="20"/>
          <w:lang w:val="en-GB"/>
        </w:rPr>
        <w:t xml:space="preserve">In unclear cases supported by </w:t>
      </w:r>
      <w:r w:rsidRPr="00393DAA">
        <w:rPr>
          <w:i/>
          <w:sz w:val="20"/>
          <w:lang w:val="en-GB"/>
        </w:rPr>
        <w:t xml:space="preserve">edhists </w:t>
      </w:r>
      <w:r w:rsidRPr="00393DAA">
        <w:rPr>
          <w:sz w:val="20"/>
          <w:lang w:val="en-GB"/>
        </w:rPr>
        <w:t>(</w:t>
      </w:r>
      <w:r w:rsidRPr="00393DAA">
        <w:rPr>
          <w:bCs/>
          <w:sz w:val="20"/>
          <w:szCs w:val="20"/>
          <w:lang w:val="en-GB"/>
        </w:rPr>
        <w:t>Highest year of school completed (excludes equivalents obtained post-school)/currently attending)</w:t>
      </w:r>
    </w:p>
    <w:p w14:paraId="4D67CAD8" w14:textId="77777777" w:rsidR="00393DAA" w:rsidRPr="00393DAA" w:rsidRDefault="00393DAA" w:rsidP="00393DAA">
      <w:pPr>
        <w:spacing w:after="120"/>
        <w:jc w:val="both"/>
        <w:rPr>
          <w:sz w:val="20"/>
          <w:lang w:val="en-GB"/>
        </w:rPr>
      </w:pPr>
    </w:p>
    <w:p w14:paraId="21DDABEB" w14:textId="77777777" w:rsidR="00393DAA" w:rsidRPr="00393DAA" w:rsidRDefault="00393DAA" w:rsidP="00393DAA">
      <w:pPr>
        <w:spacing w:after="120"/>
        <w:jc w:val="center"/>
        <w:rPr>
          <w:bCs/>
          <w:sz w:val="20"/>
          <w:szCs w:val="20"/>
          <w:lang w:val="en-GB"/>
        </w:rPr>
      </w:pPr>
      <w:r w:rsidRPr="00393DAA">
        <w:rPr>
          <w:bCs/>
          <w:sz w:val="20"/>
          <w:szCs w:val="20"/>
          <w:lang w:val="en-GB"/>
        </w:rPr>
        <w:t>Table X. Recoding rules for education level: HILDA</w:t>
      </w:r>
    </w:p>
    <w:tbl>
      <w:tblPr>
        <w:tblStyle w:val="TableGrid"/>
        <w:tblW w:w="9476" w:type="dxa"/>
        <w:jc w:val="center"/>
        <w:tblLook w:val="04A0" w:firstRow="1" w:lastRow="0" w:firstColumn="1" w:lastColumn="0" w:noHBand="0" w:noVBand="1"/>
      </w:tblPr>
      <w:tblGrid>
        <w:gridCol w:w="985"/>
        <w:gridCol w:w="1698"/>
        <w:gridCol w:w="1698"/>
        <w:gridCol w:w="1698"/>
        <w:gridCol w:w="1698"/>
        <w:gridCol w:w="1699"/>
      </w:tblGrid>
      <w:tr w:rsidR="00393DAA" w:rsidRPr="00393DAA" w14:paraId="3CEC4405" w14:textId="77777777" w:rsidTr="00393DAA">
        <w:trPr>
          <w:trHeight w:val="19"/>
          <w:jc w:val="center"/>
        </w:trPr>
        <w:tc>
          <w:tcPr>
            <w:tcW w:w="985" w:type="dxa"/>
            <w:shd w:val="clear" w:color="auto" w:fill="DBDBDB"/>
          </w:tcPr>
          <w:p w14:paraId="50191BFB" w14:textId="77777777" w:rsidR="00393DAA" w:rsidRPr="00393DAA" w:rsidRDefault="00393DAA" w:rsidP="00393DAA">
            <w:pPr>
              <w:jc w:val="center"/>
              <w:rPr>
                <w:rFonts w:ascii="Consolas" w:hAnsi="Consolas"/>
                <w:b/>
                <w:bCs/>
                <w:i/>
                <w:sz w:val="18"/>
                <w:szCs w:val="18"/>
                <w:lang w:val="en-GB"/>
              </w:rPr>
            </w:pPr>
          </w:p>
        </w:tc>
        <w:tc>
          <w:tcPr>
            <w:tcW w:w="1698" w:type="dxa"/>
            <w:shd w:val="clear" w:color="auto" w:fill="DBDBDB"/>
          </w:tcPr>
          <w:p w14:paraId="6E533C34" w14:textId="77777777" w:rsidR="00393DAA" w:rsidRPr="00393DAA" w:rsidRDefault="00393DAA" w:rsidP="00393DAA">
            <w:pPr>
              <w:jc w:val="center"/>
              <w:rPr>
                <w:rFonts w:ascii="Consolas" w:hAnsi="Consolas"/>
                <w:b/>
                <w:bCs/>
                <w:sz w:val="18"/>
                <w:szCs w:val="18"/>
                <w:lang w:val="en-GB"/>
              </w:rPr>
            </w:pPr>
            <w:r w:rsidRPr="00393DAA">
              <w:rPr>
                <w:rFonts w:ascii="Consolas" w:hAnsi="Consolas"/>
                <w:b/>
                <w:bCs/>
                <w:sz w:val="18"/>
                <w:szCs w:val="18"/>
                <w:lang w:val="en-GB"/>
              </w:rPr>
              <w:t>Level 1</w:t>
            </w:r>
          </w:p>
        </w:tc>
        <w:tc>
          <w:tcPr>
            <w:tcW w:w="1698" w:type="dxa"/>
            <w:shd w:val="clear" w:color="auto" w:fill="DBDBDB"/>
          </w:tcPr>
          <w:p w14:paraId="0A3996CC" w14:textId="77777777" w:rsidR="00393DAA" w:rsidRPr="00393DAA" w:rsidRDefault="00393DAA" w:rsidP="00393DAA">
            <w:pPr>
              <w:jc w:val="center"/>
              <w:rPr>
                <w:rFonts w:ascii="Consolas" w:hAnsi="Consolas"/>
                <w:b/>
                <w:bCs/>
                <w:sz w:val="18"/>
                <w:szCs w:val="18"/>
                <w:lang w:val="en-GB"/>
              </w:rPr>
            </w:pPr>
            <w:r w:rsidRPr="00393DAA">
              <w:rPr>
                <w:rFonts w:ascii="Consolas" w:hAnsi="Consolas"/>
                <w:b/>
                <w:bCs/>
                <w:sz w:val="18"/>
                <w:szCs w:val="18"/>
                <w:lang w:val="en-GB"/>
              </w:rPr>
              <w:t>Level 2</w:t>
            </w:r>
          </w:p>
        </w:tc>
        <w:tc>
          <w:tcPr>
            <w:tcW w:w="1698" w:type="dxa"/>
            <w:shd w:val="clear" w:color="auto" w:fill="DBDBDB"/>
          </w:tcPr>
          <w:p w14:paraId="5E5AC5FB" w14:textId="77777777" w:rsidR="00393DAA" w:rsidRPr="00393DAA" w:rsidRDefault="00393DAA" w:rsidP="00393DAA">
            <w:pPr>
              <w:jc w:val="center"/>
              <w:rPr>
                <w:rFonts w:ascii="Consolas" w:hAnsi="Consolas"/>
                <w:b/>
                <w:bCs/>
                <w:sz w:val="18"/>
                <w:szCs w:val="18"/>
                <w:lang w:val="en-GB"/>
              </w:rPr>
            </w:pPr>
            <w:r w:rsidRPr="00393DAA">
              <w:rPr>
                <w:rFonts w:ascii="Consolas" w:hAnsi="Consolas"/>
                <w:b/>
                <w:bCs/>
                <w:sz w:val="18"/>
                <w:szCs w:val="18"/>
                <w:lang w:val="en-GB"/>
              </w:rPr>
              <w:t>Level 3</w:t>
            </w:r>
          </w:p>
        </w:tc>
        <w:tc>
          <w:tcPr>
            <w:tcW w:w="1698" w:type="dxa"/>
            <w:shd w:val="clear" w:color="auto" w:fill="DBDBDB"/>
          </w:tcPr>
          <w:p w14:paraId="5B6A1F06" w14:textId="77777777" w:rsidR="00393DAA" w:rsidRPr="00393DAA" w:rsidRDefault="00393DAA" w:rsidP="00393DAA">
            <w:pPr>
              <w:jc w:val="center"/>
              <w:rPr>
                <w:rFonts w:ascii="Consolas" w:hAnsi="Consolas"/>
                <w:b/>
                <w:bCs/>
                <w:sz w:val="18"/>
                <w:szCs w:val="18"/>
                <w:lang w:val="en-GB"/>
              </w:rPr>
            </w:pPr>
            <w:r w:rsidRPr="00393DAA">
              <w:rPr>
                <w:rFonts w:ascii="Consolas" w:hAnsi="Consolas"/>
                <w:b/>
                <w:bCs/>
                <w:sz w:val="18"/>
                <w:szCs w:val="18"/>
                <w:lang w:val="en-GB"/>
              </w:rPr>
              <w:t>Level 4</w:t>
            </w:r>
          </w:p>
        </w:tc>
        <w:tc>
          <w:tcPr>
            <w:tcW w:w="1699" w:type="dxa"/>
            <w:shd w:val="clear" w:color="auto" w:fill="DBDBDB"/>
          </w:tcPr>
          <w:p w14:paraId="11351827" w14:textId="77777777" w:rsidR="00393DAA" w:rsidRPr="00393DAA" w:rsidRDefault="00393DAA" w:rsidP="00393DAA">
            <w:pPr>
              <w:jc w:val="center"/>
              <w:rPr>
                <w:rFonts w:ascii="Consolas" w:hAnsi="Consolas"/>
                <w:b/>
                <w:bCs/>
                <w:sz w:val="18"/>
                <w:szCs w:val="18"/>
                <w:lang w:val="en-GB"/>
              </w:rPr>
            </w:pPr>
            <w:r w:rsidRPr="00393DAA">
              <w:rPr>
                <w:rFonts w:ascii="Consolas" w:hAnsi="Consolas"/>
                <w:b/>
                <w:bCs/>
                <w:sz w:val="18"/>
                <w:szCs w:val="18"/>
                <w:lang w:val="en-GB"/>
              </w:rPr>
              <w:t>Level 5</w:t>
            </w:r>
          </w:p>
        </w:tc>
      </w:tr>
      <w:tr w:rsidR="00393DAA" w:rsidRPr="00393DAA" w14:paraId="7C4C55C2" w14:textId="77777777" w:rsidTr="00393DAA">
        <w:trPr>
          <w:trHeight w:val="19"/>
          <w:jc w:val="center"/>
        </w:trPr>
        <w:tc>
          <w:tcPr>
            <w:tcW w:w="985" w:type="dxa"/>
            <w:shd w:val="clear" w:color="auto" w:fill="DBDBDB"/>
          </w:tcPr>
          <w:p w14:paraId="4EFA41F7" w14:textId="77777777" w:rsidR="00393DAA" w:rsidRPr="00393DAA" w:rsidRDefault="00393DAA" w:rsidP="00393DAA">
            <w:pPr>
              <w:jc w:val="both"/>
              <w:rPr>
                <w:rFonts w:ascii="Consolas" w:hAnsi="Consolas"/>
                <w:b/>
                <w:bCs/>
                <w:i/>
                <w:sz w:val="18"/>
                <w:szCs w:val="18"/>
                <w:lang w:val="en-GB"/>
              </w:rPr>
            </w:pPr>
            <w:r w:rsidRPr="00393DAA">
              <w:rPr>
                <w:rFonts w:ascii="Consolas" w:hAnsi="Consolas"/>
                <w:b/>
                <w:bCs/>
                <w:i/>
                <w:sz w:val="18"/>
                <w:szCs w:val="18"/>
                <w:lang w:val="en-GB"/>
              </w:rPr>
              <w:t>edu3</w:t>
            </w:r>
          </w:p>
        </w:tc>
        <w:tc>
          <w:tcPr>
            <w:tcW w:w="1698" w:type="dxa"/>
          </w:tcPr>
          <w:p w14:paraId="71C18BE0"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edhigh1:</w:t>
            </w:r>
            <w:r w:rsidRPr="00393DAA">
              <w:rPr>
                <w:rFonts w:ascii="Consolas" w:hAnsi="Consolas"/>
                <w:sz w:val="18"/>
                <w:szCs w:val="18"/>
                <w:lang w:val="en-GB"/>
              </w:rPr>
              <w:t xml:space="preserve"> </w:t>
            </w:r>
            <w:r w:rsidRPr="00393DAA">
              <w:rPr>
                <w:rFonts w:ascii="Consolas" w:hAnsi="Consolas"/>
                <w:bCs/>
                <w:sz w:val="18"/>
                <w:szCs w:val="18"/>
                <w:lang w:val="en-GB"/>
              </w:rPr>
              <w:t>9</w:t>
            </w:r>
          </w:p>
        </w:tc>
        <w:tc>
          <w:tcPr>
            <w:tcW w:w="1698" w:type="dxa"/>
          </w:tcPr>
          <w:p w14:paraId="292006D7"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8 5</w:t>
            </w:r>
          </w:p>
        </w:tc>
        <w:tc>
          <w:tcPr>
            <w:tcW w:w="1698" w:type="dxa"/>
          </w:tcPr>
          <w:p w14:paraId="4CB32053"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1-4</w:t>
            </w:r>
          </w:p>
        </w:tc>
        <w:tc>
          <w:tcPr>
            <w:tcW w:w="1698" w:type="dxa"/>
          </w:tcPr>
          <w:p w14:paraId="0EEBEF2A" w14:textId="77777777" w:rsidR="00393DAA" w:rsidRPr="00393DAA" w:rsidRDefault="00393DAA" w:rsidP="00393DAA">
            <w:pPr>
              <w:jc w:val="both"/>
              <w:rPr>
                <w:rFonts w:ascii="Consolas" w:hAnsi="Consolas"/>
                <w:bCs/>
                <w:sz w:val="18"/>
                <w:szCs w:val="18"/>
                <w:lang w:val="en-GB"/>
              </w:rPr>
            </w:pPr>
            <w:r w:rsidRPr="00393DAA">
              <w:rPr>
                <w:rFonts w:ascii="Consolas" w:hAnsi="Consolas"/>
                <w:bCs/>
                <w:sz w:val="18"/>
                <w:szCs w:val="18"/>
                <w:lang w:val="en-GB"/>
              </w:rPr>
              <w:t>-</w:t>
            </w:r>
          </w:p>
        </w:tc>
        <w:tc>
          <w:tcPr>
            <w:tcW w:w="1699" w:type="dxa"/>
          </w:tcPr>
          <w:p w14:paraId="0C42DE06" w14:textId="77777777" w:rsidR="00393DAA" w:rsidRPr="00393DAA" w:rsidRDefault="00393DAA" w:rsidP="00393DAA">
            <w:pPr>
              <w:jc w:val="both"/>
              <w:rPr>
                <w:rFonts w:ascii="Consolas" w:hAnsi="Consolas"/>
                <w:bCs/>
                <w:sz w:val="18"/>
                <w:szCs w:val="18"/>
                <w:lang w:val="en-GB"/>
              </w:rPr>
            </w:pPr>
            <w:r w:rsidRPr="00393DAA">
              <w:rPr>
                <w:rFonts w:ascii="Consolas" w:hAnsi="Consolas"/>
                <w:bCs/>
                <w:sz w:val="18"/>
                <w:szCs w:val="18"/>
                <w:lang w:val="en-GB"/>
              </w:rPr>
              <w:t>-</w:t>
            </w:r>
          </w:p>
        </w:tc>
      </w:tr>
      <w:tr w:rsidR="00393DAA" w:rsidRPr="00393DAA" w14:paraId="4317BD29" w14:textId="77777777" w:rsidTr="00393DAA">
        <w:trPr>
          <w:trHeight w:val="19"/>
          <w:jc w:val="center"/>
        </w:trPr>
        <w:tc>
          <w:tcPr>
            <w:tcW w:w="985" w:type="dxa"/>
            <w:shd w:val="clear" w:color="auto" w:fill="DBDBDB"/>
          </w:tcPr>
          <w:p w14:paraId="1782DB8E" w14:textId="77777777" w:rsidR="00393DAA" w:rsidRPr="00393DAA" w:rsidRDefault="00393DAA" w:rsidP="00393DAA">
            <w:pPr>
              <w:jc w:val="both"/>
              <w:rPr>
                <w:rFonts w:ascii="Consolas" w:hAnsi="Consolas"/>
                <w:b/>
                <w:bCs/>
                <w:i/>
                <w:sz w:val="18"/>
                <w:szCs w:val="18"/>
                <w:lang w:val="en-GB"/>
              </w:rPr>
            </w:pPr>
            <w:r w:rsidRPr="00393DAA">
              <w:rPr>
                <w:rFonts w:ascii="Consolas" w:hAnsi="Consolas"/>
                <w:b/>
                <w:bCs/>
                <w:i/>
                <w:sz w:val="18"/>
                <w:szCs w:val="18"/>
                <w:lang w:val="en-GB"/>
              </w:rPr>
              <w:t>edu4</w:t>
            </w:r>
          </w:p>
        </w:tc>
        <w:tc>
          <w:tcPr>
            <w:tcW w:w="1698" w:type="dxa"/>
          </w:tcPr>
          <w:p w14:paraId="122D959B"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edhigh1:</w:t>
            </w:r>
            <w:r w:rsidRPr="00393DAA">
              <w:rPr>
                <w:rFonts w:ascii="Consolas" w:hAnsi="Consolas"/>
                <w:sz w:val="18"/>
                <w:szCs w:val="18"/>
                <w:lang w:val="en-GB"/>
              </w:rPr>
              <w:t xml:space="preserve"> </w:t>
            </w:r>
            <w:r w:rsidRPr="00393DAA">
              <w:rPr>
                <w:rFonts w:ascii="Consolas" w:hAnsi="Consolas"/>
                <w:bCs/>
                <w:sz w:val="18"/>
                <w:szCs w:val="18"/>
                <w:lang w:val="en-GB"/>
              </w:rPr>
              <w:t>9</w:t>
            </w:r>
          </w:p>
        </w:tc>
        <w:tc>
          <w:tcPr>
            <w:tcW w:w="1698" w:type="dxa"/>
          </w:tcPr>
          <w:p w14:paraId="79D10591"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 xml:space="preserve">9 </w:t>
            </w:r>
          </w:p>
          <w:p w14:paraId="62CF7699" w14:textId="77777777" w:rsidR="00393DAA" w:rsidRPr="00393DAA" w:rsidRDefault="00393DAA" w:rsidP="00393DAA">
            <w:pPr>
              <w:jc w:val="both"/>
              <w:rPr>
                <w:rFonts w:ascii="Consolas" w:hAnsi="Consolas"/>
                <w:bCs/>
                <w:sz w:val="18"/>
                <w:szCs w:val="18"/>
                <w:lang w:val="en-GB"/>
              </w:rPr>
            </w:pPr>
            <w:r w:rsidRPr="00393DAA">
              <w:rPr>
                <w:rFonts w:ascii="Consolas" w:hAnsi="Consolas"/>
                <w:bCs/>
                <w:sz w:val="18"/>
                <w:szCs w:val="18"/>
                <w:lang w:val="en-GB"/>
              </w:rPr>
              <w:t>&amp;</w:t>
            </w:r>
          </w:p>
          <w:p w14:paraId="4C05AD37"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edhists</w:t>
            </w:r>
            <w:r w:rsidRPr="00393DAA">
              <w:rPr>
                <w:rFonts w:ascii="Consolas" w:hAnsi="Consolas"/>
                <w:bCs/>
                <w:i/>
                <w:sz w:val="18"/>
                <w:szCs w:val="18"/>
                <w:lang w:val="en-GB"/>
              </w:rPr>
              <w:t>:</w:t>
            </w:r>
            <w:r w:rsidRPr="00393DAA">
              <w:rPr>
                <w:rFonts w:ascii="Consolas" w:hAnsi="Consolas"/>
                <w:bCs/>
                <w:sz w:val="18"/>
                <w:szCs w:val="18"/>
                <w:lang w:val="en-GB"/>
              </w:rPr>
              <w:t xml:space="preserve"> 2-5</w:t>
            </w:r>
          </w:p>
        </w:tc>
        <w:tc>
          <w:tcPr>
            <w:tcW w:w="1698" w:type="dxa"/>
          </w:tcPr>
          <w:p w14:paraId="10D2E476"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8 5;</w:t>
            </w:r>
          </w:p>
          <w:p w14:paraId="05932F4E"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 xml:space="preserve">9 </w:t>
            </w:r>
          </w:p>
          <w:p w14:paraId="7A8A6BCB" w14:textId="77777777" w:rsidR="00393DAA" w:rsidRPr="00393DAA" w:rsidRDefault="00393DAA" w:rsidP="00393DAA">
            <w:pPr>
              <w:jc w:val="both"/>
              <w:rPr>
                <w:rFonts w:ascii="Consolas" w:hAnsi="Consolas"/>
                <w:i/>
                <w:sz w:val="18"/>
                <w:szCs w:val="18"/>
                <w:lang w:val="en-GB"/>
              </w:rPr>
            </w:pPr>
            <w:r w:rsidRPr="00393DAA">
              <w:rPr>
                <w:rFonts w:ascii="Consolas" w:hAnsi="Consolas"/>
                <w:i/>
                <w:sz w:val="18"/>
                <w:szCs w:val="18"/>
                <w:lang w:val="en-GB"/>
              </w:rPr>
              <w:t xml:space="preserve">&amp; </w:t>
            </w:r>
          </w:p>
          <w:p w14:paraId="2B564E3F"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edhists</w:t>
            </w:r>
            <w:r w:rsidRPr="00393DAA">
              <w:rPr>
                <w:rFonts w:ascii="Consolas" w:hAnsi="Consolas"/>
                <w:bCs/>
                <w:i/>
                <w:sz w:val="18"/>
                <w:szCs w:val="18"/>
                <w:lang w:val="en-GB"/>
              </w:rPr>
              <w:t xml:space="preserve">: </w:t>
            </w:r>
            <w:r w:rsidRPr="00393DAA">
              <w:rPr>
                <w:rFonts w:ascii="Consolas" w:hAnsi="Consolas"/>
                <w:bCs/>
                <w:sz w:val="18"/>
                <w:szCs w:val="18"/>
                <w:lang w:val="en-GB"/>
              </w:rPr>
              <w:t>1</w:t>
            </w:r>
          </w:p>
        </w:tc>
        <w:tc>
          <w:tcPr>
            <w:tcW w:w="1698" w:type="dxa"/>
          </w:tcPr>
          <w:p w14:paraId="29049856"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1-4</w:t>
            </w:r>
          </w:p>
        </w:tc>
        <w:tc>
          <w:tcPr>
            <w:tcW w:w="1699" w:type="dxa"/>
          </w:tcPr>
          <w:p w14:paraId="3054DFBA" w14:textId="77777777" w:rsidR="00393DAA" w:rsidRPr="00393DAA" w:rsidRDefault="00393DAA" w:rsidP="00393DAA">
            <w:pPr>
              <w:jc w:val="both"/>
              <w:rPr>
                <w:rFonts w:ascii="Consolas" w:hAnsi="Consolas"/>
                <w:bCs/>
                <w:sz w:val="18"/>
                <w:szCs w:val="18"/>
                <w:lang w:val="en-GB"/>
              </w:rPr>
            </w:pPr>
            <w:r w:rsidRPr="00393DAA">
              <w:rPr>
                <w:rFonts w:ascii="Consolas" w:hAnsi="Consolas"/>
                <w:bCs/>
                <w:sz w:val="18"/>
                <w:szCs w:val="18"/>
                <w:lang w:val="en-GB"/>
              </w:rPr>
              <w:t>-</w:t>
            </w:r>
          </w:p>
        </w:tc>
      </w:tr>
      <w:tr w:rsidR="00393DAA" w:rsidRPr="00393DAA" w14:paraId="329889F7" w14:textId="77777777" w:rsidTr="00393DAA">
        <w:trPr>
          <w:trHeight w:val="19"/>
          <w:jc w:val="center"/>
        </w:trPr>
        <w:tc>
          <w:tcPr>
            <w:tcW w:w="985" w:type="dxa"/>
            <w:shd w:val="clear" w:color="auto" w:fill="DBDBDB"/>
          </w:tcPr>
          <w:p w14:paraId="00C09887" w14:textId="77777777" w:rsidR="00393DAA" w:rsidRPr="00393DAA" w:rsidRDefault="00393DAA" w:rsidP="00393DAA">
            <w:pPr>
              <w:jc w:val="both"/>
              <w:rPr>
                <w:rFonts w:ascii="Consolas" w:hAnsi="Consolas"/>
                <w:b/>
                <w:bCs/>
                <w:i/>
                <w:sz w:val="18"/>
                <w:szCs w:val="18"/>
                <w:lang w:val="en-GB"/>
              </w:rPr>
            </w:pPr>
            <w:r w:rsidRPr="00393DAA">
              <w:rPr>
                <w:rFonts w:ascii="Consolas" w:hAnsi="Consolas"/>
                <w:b/>
                <w:bCs/>
                <w:i/>
                <w:sz w:val="18"/>
                <w:szCs w:val="18"/>
                <w:lang w:val="en-GB"/>
              </w:rPr>
              <w:t>edu5</w:t>
            </w:r>
          </w:p>
        </w:tc>
        <w:tc>
          <w:tcPr>
            <w:tcW w:w="1698" w:type="dxa"/>
          </w:tcPr>
          <w:p w14:paraId="77A82338"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edhigh1:</w:t>
            </w:r>
            <w:r w:rsidRPr="00393DAA">
              <w:rPr>
                <w:rFonts w:ascii="Consolas" w:hAnsi="Consolas"/>
                <w:sz w:val="18"/>
                <w:szCs w:val="18"/>
                <w:lang w:val="en-GB"/>
              </w:rPr>
              <w:t xml:space="preserve"> </w:t>
            </w:r>
            <w:r w:rsidRPr="00393DAA">
              <w:rPr>
                <w:rFonts w:ascii="Consolas" w:hAnsi="Consolas"/>
                <w:bCs/>
                <w:sz w:val="18"/>
                <w:szCs w:val="18"/>
                <w:lang w:val="en-GB"/>
              </w:rPr>
              <w:t>9</w:t>
            </w:r>
          </w:p>
        </w:tc>
        <w:tc>
          <w:tcPr>
            <w:tcW w:w="1698" w:type="dxa"/>
          </w:tcPr>
          <w:p w14:paraId="085C13AF"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 xml:space="preserve">9 </w:t>
            </w:r>
          </w:p>
          <w:p w14:paraId="4F6BD4A6" w14:textId="77777777" w:rsidR="00393DAA" w:rsidRPr="00393DAA" w:rsidRDefault="00393DAA" w:rsidP="00393DAA">
            <w:pPr>
              <w:jc w:val="both"/>
              <w:rPr>
                <w:rFonts w:ascii="Consolas" w:hAnsi="Consolas"/>
                <w:bCs/>
                <w:sz w:val="18"/>
                <w:szCs w:val="18"/>
                <w:lang w:val="en-GB"/>
              </w:rPr>
            </w:pPr>
            <w:r w:rsidRPr="00393DAA">
              <w:rPr>
                <w:rFonts w:ascii="Consolas" w:hAnsi="Consolas"/>
                <w:bCs/>
                <w:sz w:val="18"/>
                <w:szCs w:val="18"/>
                <w:lang w:val="en-GB"/>
              </w:rPr>
              <w:t>&amp;</w:t>
            </w:r>
          </w:p>
          <w:p w14:paraId="76C9C75B"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edhists</w:t>
            </w:r>
            <w:r w:rsidRPr="00393DAA">
              <w:rPr>
                <w:rFonts w:ascii="Consolas" w:hAnsi="Consolas"/>
                <w:bCs/>
                <w:i/>
                <w:sz w:val="18"/>
                <w:szCs w:val="18"/>
                <w:lang w:val="en-GB"/>
              </w:rPr>
              <w:t>:</w:t>
            </w:r>
            <w:r w:rsidRPr="00393DAA">
              <w:rPr>
                <w:rFonts w:ascii="Consolas" w:hAnsi="Consolas"/>
                <w:bCs/>
                <w:sz w:val="18"/>
                <w:szCs w:val="18"/>
                <w:lang w:val="en-GB"/>
              </w:rPr>
              <w:t xml:space="preserve"> 2-5</w:t>
            </w:r>
          </w:p>
        </w:tc>
        <w:tc>
          <w:tcPr>
            <w:tcW w:w="1698" w:type="dxa"/>
          </w:tcPr>
          <w:p w14:paraId="35F1F335"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8 5;</w:t>
            </w:r>
          </w:p>
          <w:p w14:paraId="1E0C098E"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 xml:space="preserve">9 </w:t>
            </w:r>
          </w:p>
          <w:p w14:paraId="4ED74322" w14:textId="77777777" w:rsidR="00393DAA" w:rsidRPr="00393DAA" w:rsidRDefault="00393DAA" w:rsidP="00393DAA">
            <w:pPr>
              <w:jc w:val="both"/>
              <w:rPr>
                <w:rFonts w:ascii="Consolas" w:hAnsi="Consolas"/>
                <w:i/>
                <w:sz w:val="18"/>
                <w:szCs w:val="18"/>
                <w:lang w:val="en-GB"/>
              </w:rPr>
            </w:pPr>
            <w:r w:rsidRPr="00393DAA">
              <w:rPr>
                <w:rFonts w:ascii="Consolas" w:hAnsi="Consolas"/>
                <w:i/>
                <w:sz w:val="18"/>
                <w:szCs w:val="18"/>
                <w:lang w:val="en-GB"/>
              </w:rPr>
              <w:t xml:space="preserve">&amp; </w:t>
            </w:r>
          </w:p>
          <w:p w14:paraId="3337522F"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edhists</w:t>
            </w:r>
            <w:r w:rsidRPr="00393DAA">
              <w:rPr>
                <w:rFonts w:ascii="Consolas" w:hAnsi="Consolas"/>
                <w:bCs/>
                <w:i/>
                <w:sz w:val="18"/>
                <w:szCs w:val="18"/>
                <w:lang w:val="en-GB"/>
              </w:rPr>
              <w:t xml:space="preserve">: </w:t>
            </w:r>
            <w:r w:rsidRPr="00393DAA">
              <w:rPr>
                <w:rFonts w:ascii="Consolas" w:hAnsi="Consolas"/>
                <w:bCs/>
                <w:sz w:val="18"/>
                <w:szCs w:val="18"/>
                <w:lang w:val="en-GB"/>
              </w:rPr>
              <w:t>1</w:t>
            </w:r>
          </w:p>
        </w:tc>
        <w:tc>
          <w:tcPr>
            <w:tcW w:w="1698" w:type="dxa"/>
          </w:tcPr>
          <w:p w14:paraId="6C589EF3"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bCs/>
                <w:sz w:val="18"/>
                <w:szCs w:val="18"/>
                <w:lang w:val="en-GB"/>
              </w:rPr>
              <w:t>3 4</w:t>
            </w:r>
          </w:p>
        </w:tc>
        <w:tc>
          <w:tcPr>
            <w:tcW w:w="1699" w:type="dxa"/>
          </w:tcPr>
          <w:p w14:paraId="1ED6D43A" w14:textId="77777777" w:rsidR="00393DAA" w:rsidRPr="00393DAA" w:rsidRDefault="00393DAA" w:rsidP="00393DAA">
            <w:pPr>
              <w:jc w:val="both"/>
              <w:rPr>
                <w:rFonts w:ascii="Consolas" w:hAnsi="Consolas"/>
                <w:bCs/>
                <w:sz w:val="18"/>
                <w:szCs w:val="18"/>
                <w:lang w:val="en-GB"/>
              </w:rPr>
            </w:pPr>
            <w:r w:rsidRPr="00393DAA">
              <w:rPr>
                <w:rFonts w:ascii="Consolas" w:hAnsi="Consolas"/>
                <w:i/>
                <w:sz w:val="18"/>
                <w:szCs w:val="18"/>
                <w:lang w:val="en-GB"/>
              </w:rPr>
              <w:t xml:space="preserve">edhigh1: </w:t>
            </w:r>
            <w:r w:rsidRPr="00393DAA">
              <w:rPr>
                <w:rFonts w:ascii="Consolas" w:hAnsi="Consolas"/>
                <w:sz w:val="18"/>
                <w:szCs w:val="18"/>
                <w:lang w:val="en-GB"/>
              </w:rPr>
              <w:t>1 2</w:t>
            </w:r>
          </w:p>
        </w:tc>
      </w:tr>
    </w:tbl>
    <w:p w14:paraId="20F19ADB" w14:textId="77777777" w:rsidR="00393DAA" w:rsidRPr="00393DAA" w:rsidRDefault="00393DAA" w:rsidP="00393DAA">
      <w:pPr>
        <w:spacing w:after="120"/>
        <w:jc w:val="both"/>
        <w:rPr>
          <w:bCs/>
          <w:sz w:val="20"/>
          <w:szCs w:val="20"/>
          <w:lang w:val="en-GB"/>
        </w:rPr>
      </w:pPr>
    </w:p>
    <w:p w14:paraId="6FCE7A07" w14:textId="77777777" w:rsidR="00393DAA" w:rsidRPr="00393DAA" w:rsidRDefault="00393DAA" w:rsidP="00393DAA">
      <w:pPr>
        <w:spacing w:after="120"/>
        <w:jc w:val="both"/>
        <w:rPr>
          <w:sz w:val="20"/>
          <w:lang w:val="en-GB"/>
        </w:rPr>
      </w:pPr>
    </w:p>
    <w:p w14:paraId="5F2C60C4" w14:textId="77777777" w:rsidR="00393DAA" w:rsidRPr="00393DAA" w:rsidRDefault="00393DAA" w:rsidP="00393DAA">
      <w:pPr>
        <w:shd w:val="clear" w:color="auto" w:fill="D9D9D9"/>
        <w:spacing w:after="0"/>
        <w:jc w:val="both"/>
        <w:rPr>
          <w:b/>
          <w:sz w:val="18"/>
          <w:szCs w:val="20"/>
          <w:lang w:val="en-GB"/>
        </w:rPr>
      </w:pPr>
      <w:r w:rsidRPr="00393DAA">
        <w:rPr>
          <w:b/>
          <w:sz w:val="18"/>
          <w:szCs w:val="20"/>
          <w:lang w:val="en-GB"/>
        </w:rPr>
        <w:t>KLIPS</w:t>
      </w:r>
    </w:p>
    <w:p w14:paraId="448933B7" w14:textId="77777777" w:rsidR="00393DAA" w:rsidRPr="00393DAA" w:rsidRDefault="00393DAA" w:rsidP="00393DAA">
      <w:pPr>
        <w:spacing w:after="120"/>
        <w:jc w:val="both"/>
        <w:rPr>
          <w:bCs/>
          <w:sz w:val="20"/>
          <w:szCs w:val="20"/>
          <w:lang w:val="en-GB"/>
        </w:rPr>
      </w:pPr>
      <w:r w:rsidRPr="00393DAA">
        <w:rPr>
          <w:bCs/>
          <w:sz w:val="20"/>
          <w:szCs w:val="20"/>
          <w:lang w:val="en-GB"/>
        </w:rPr>
        <w:t>Education level in KLIPS is classified as follows:</w:t>
      </w:r>
    </w:p>
    <w:p w14:paraId="5E91DEA0" w14:textId="77777777" w:rsidR="00393DAA" w:rsidRPr="00393DAA" w:rsidRDefault="00393DAA" w:rsidP="00393DAA">
      <w:pPr>
        <w:spacing w:after="120"/>
        <w:jc w:val="both"/>
        <w:rPr>
          <w:bCs/>
          <w:sz w:val="20"/>
          <w:szCs w:val="20"/>
          <w:lang w:val="en-GB"/>
        </w:rPr>
      </w:pPr>
      <w:r w:rsidRPr="00393DAA">
        <w:rPr>
          <w:bCs/>
          <w:iCs/>
          <w:sz w:val="20"/>
          <w:szCs w:val="20"/>
          <w:lang w:val="en-GB"/>
        </w:rPr>
        <w:t>p__0110 -</w:t>
      </w:r>
      <w:r w:rsidRPr="00393DAA">
        <w:rPr>
          <w:bCs/>
          <w:sz w:val="20"/>
          <w:szCs w:val="20"/>
          <w:lang w:val="en-GB"/>
        </w:rPr>
        <w:t xml:space="preserve"> </w:t>
      </w:r>
      <w:r w:rsidRPr="00393DAA">
        <w:rPr>
          <w:rFonts w:eastAsia="CIDFont+F2"/>
          <w:sz w:val="20"/>
          <w:szCs w:val="20"/>
          <w:lang w:val="en-GB"/>
        </w:rPr>
        <w:t>What type of education institution did person attend last or is attending?</w:t>
      </w:r>
    </w:p>
    <w:p w14:paraId="1D169697" w14:textId="77777777" w:rsidR="00393DAA" w:rsidRPr="00393DAA" w:rsidRDefault="00393DAA" w:rsidP="00393DAA">
      <w:pPr>
        <w:numPr>
          <w:ilvl w:val="0"/>
          <w:numId w:val="8"/>
        </w:numPr>
        <w:spacing w:after="120"/>
        <w:contextualSpacing/>
        <w:jc w:val="both"/>
        <w:rPr>
          <w:bCs/>
          <w:sz w:val="20"/>
          <w:szCs w:val="20"/>
          <w:lang w:val="en-GB"/>
        </w:rPr>
      </w:pPr>
      <w:r w:rsidRPr="00393DAA">
        <w:rPr>
          <w:bCs/>
          <w:sz w:val="20"/>
          <w:szCs w:val="20"/>
          <w:lang w:val="en-GB"/>
        </w:rPr>
        <w:t>before school age</w:t>
      </w:r>
    </w:p>
    <w:p w14:paraId="069BD901" w14:textId="77777777" w:rsidR="00393DAA" w:rsidRPr="00393DAA" w:rsidRDefault="00393DAA" w:rsidP="00393DAA">
      <w:pPr>
        <w:numPr>
          <w:ilvl w:val="0"/>
          <w:numId w:val="8"/>
        </w:numPr>
        <w:spacing w:after="120"/>
        <w:contextualSpacing/>
        <w:jc w:val="both"/>
        <w:rPr>
          <w:bCs/>
          <w:sz w:val="20"/>
          <w:szCs w:val="20"/>
          <w:lang w:val="en-GB"/>
        </w:rPr>
      </w:pPr>
      <w:r w:rsidRPr="00393DAA">
        <w:rPr>
          <w:bCs/>
          <w:sz w:val="20"/>
          <w:szCs w:val="20"/>
          <w:lang w:val="en-GB"/>
        </w:rPr>
        <w:t xml:space="preserve">no schooling </w:t>
      </w:r>
    </w:p>
    <w:p w14:paraId="23E0AD0B" w14:textId="77777777" w:rsidR="00393DAA" w:rsidRPr="00393DAA" w:rsidRDefault="00393DAA" w:rsidP="00393DAA">
      <w:pPr>
        <w:numPr>
          <w:ilvl w:val="0"/>
          <w:numId w:val="8"/>
        </w:numPr>
        <w:spacing w:after="120"/>
        <w:contextualSpacing/>
        <w:jc w:val="both"/>
        <w:rPr>
          <w:bCs/>
          <w:sz w:val="20"/>
          <w:szCs w:val="20"/>
          <w:lang w:val="en-GB"/>
        </w:rPr>
      </w:pPr>
      <w:r w:rsidRPr="00393DAA">
        <w:rPr>
          <w:bCs/>
          <w:sz w:val="20"/>
          <w:szCs w:val="20"/>
          <w:lang w:val="en-GB"/>
        </w:rPr>
        <w:t>elementary school</w:t>
      </w:r>
    </w:p>
    <w:p w14:paraId="7D5B42E1" w14:textId="77777777" w:rsidR="00393DAA" w:rsidRPr="00393DAA" w:rsidRDefault="00393DAA" w:rsidP="00393DAA">
      <w:pPr>
        <w:numPr>
          <w:ilvl w:val="0"/>
          <w:numId w:val="8"/>
        </w:numPr>
        <w:spacing w:after="120"/>
        <w:contextualSpacing/>
        <w:jc w:val="both"/>
        <w:rPr>
          <w:bCs/>
          <w:sz w:val="20"/>
          <w:szCs w:val="20"/>
          <w:lang w:val="en-GB"/>
        </w:rPr>
      </w:pPr>
      <w:r w:rsidRPr="00393DAA">
        <w:rPr>
          <w:bCs/>
          <w:sz w:val="20"/>
          <w:szCs w:val="20"/>
          <w:lang w:val="en-GB"/>
        </w:rPr>
        <w:t>lower secondary</w:t>
      </w:r>
    </w:p>
    <w:p w14:paraId="3121A14F" w14:textId="77777777" w:rsidR="00393DAA" w:rsidRPr="00393DAA" w:rsidRDefault="00393DAA" w:rsidP="00393DAA">
      <w:pPr>
        <w:numPr>
          <w:ilvl w:val="0"/>
          <w:numId w:val="8"/>
        </w:numPr>
        <w:spacing w:after="120"/>
        <w:contextualSpacing/>
        <w:jc w:val="both"/>
        <w:rPr>
          <w:bCs/>
          <w:sz w:val="20"/>
          <w:szCs w:val="20"/>
          <w:lang w:val="en-GB"/>
        </w:rPr>
      </w:pPr>
      <w:r w:rsidRPr="00393DAA">
        <w:rPr>
          <w:bCs/>
          <w:sz w:val="20"/>
          <w:szCs w:val="20"/>
          <w:lang w:val="en-GB"/>
        </w:rPr>
        <w:t>upper secondary</w:t>
      </w:r>
    </w:p>
    <w:p w14:paraId="72361901" w14:textId="77777777" w:rsidR="00393DAA" w:rsidRPr="00393DAA" w:rsidRDefault="00393DAA" w:rsidP="00393DAA">
      <w:pPr>
        <w:numPr>
          <w:ilvl w:val="0"/>
          <w:numId w:val="8"/>
        </w:numPr>
        <w:spacing w:after="120"/>
        <w:contextualSpacing/>
        <w:jc w:val="both"/>
        <w:rPr>
          <w:bCs/>
          <w:sz w:val="20"/>
          <w:szCs w:val="20"/>
          <w:lang w:val="en-GB"/>
        </w:rPr>
      </w:pPr>
      <w:r w:rsidRPr="00393DAA">
        <w:rPr>
          <w:bCs/>
          <w:sz w:val="20"/>
          <w:szCs w:val="20"/>
          <w:lang w:val="en-GB"/>
        </w:rPr>
        <w:t>2-years college, vocational, technical, associate degree</w:t>
      </w:r>
    </w:p>
    <w:p w14:paraId="206A3C3E" w14:textId="77777777" w:rsidR="00393DAA" w:rsidRPr="00393DAA" w:rsidRDefault="00393DAA" w:rsidP="00393DAA">
      <w:pPr>
        <w:numPr>
          <w:ilvl w:val="0"/>
          <w:numId w:val="8"/>
        </w:numPr>
        <w:spacing w:after="120"/>
        <w:contextualSpacing/>
        <w:jc w:val="both"/>
        <w:rPr>
          <w:bCs/>
          <w:sz w:val="20"/>
          <w:szCs w:val="20"/>
          <w:lang w:val="en-GB"/>
        </w:rPr>
      </w:pPr>
      <w:r w:rsidRPr="00393DAA">
        <w:rPr>
          <w:bCs/>
          <w:sz w:val="20"/>
          <w:szCs w:val="20"/>
          <w:lang w:val="en-GB"/>
        </w:rPr>
        <w:t>university (4 years or more)</w:t>
      </w:r>
    </w:p>
    <w:p w14:paraId="2695DA30" w14:textId="77777777" w:rsidR="00393DAA" w:rsidRPr="00393DAA" w:rsidRDefault="00393DAA" w:rsidP="00393DAA">
      <w:pPr>
        <w:numPr>
          <w:ilvl w:val="0"/>
          <w:numId w:val="8"/>
        </w:numPr>
        <w:spacing w:after="120"/>
        <w:contextualSpacing/>
        <w:jc w:val="both"/>
        <w:rPr>
          <w:bCs/>
          <w:sz w:val="20"/>
          <w:szCs w:val="20"/>
          <w:lang w:val="en-GB"/>
        </w:rPr>
      </w:pPr>
      <w:r w:rsidRPr="00393DAA">
        <w:rPr>
          <w:bCs/>
          <w:sz w:val="20"/>
          <w:szCs w:val="20"/>
          <w:lang w:val="en-GB"/>
        </w:rPr>
        <w:t>graduate school (master's)</w:t>
      </w:r>
    </w:p>
    <w:p w14:paraId="5DE017BC" w14:textId="77777777" w:rsidR="00393DAA" w:rsidRPr="00393DAA" w:rsidRDefault="00393DAA" w:rsidP="00393DAA">
      <w:pPr>
        <w:numPr>
          <w:ilvl w:val="0"/>
          <w:numId w:val="8"/>
        </w:numPr>
        <w:spacing w:after="120"/>
        <w:contextualSpacing/>
        <w:jc w:val="both"/>
        <w:rPr>
          <w:bCs/>
          <w:sz w:val="20"/>
          <w:szCs w:val="20"/>
          <w:lang w:val="en-GB"/>
        </w:rPr>
      </w:pPr>
      <w:r w:rsidRPr="00393DAA">
        <w:rPr>
          <w:bCs/>
          <w:sz w:val="20"/>
          <w:szCs w:val="20"/>
          <w:lang w:val="en-GB"/>
        </w:rPr>
        <w:lastRenderedPageBreak/>
        <w:t>graduate school (doctoral)</w:t>
      </w:r>
    </w:p>
    <w:p w14:paraId="78FB7F41" w14:textId="77777777" w:rsidR="00393DAA" w:rsidRPr="00393DAA" w:rsidRDefault="00393DAA" w:rsidP="00393DAA">
      <w:pPr>
        <w:autoSpaceDE w:val="0"/>
        <w:autoSpaceDN w:val="0"/>
        <w:adjustRightInd w:val="0"/>
        <w:spacing w:after="120"/>
        <w:jc w:val="both"/>
        <w:rPr>
          <w:bCs/>
          <w:sz w:val="20"/>
          <w:szCs w:val="20"/>
          <w:lang w:val="en-GB"/>
        </w:rPr>
      </w:pPr>
      <w:r w:rsidRPr="00393DAA">
        <w:rPr>
          <w:bCs/>
          <w:sz w:val="20"/>
          <w:szCs w:val="20"/>
          <w:lang w:val="en-GB"/>
        </w:rPr>
        <w:t>p_0111 - Whether or not completed the schooling</w:t>
      </w:r>
    </w:p>
    <w:p w14:paraId="634DD965" w14:textId="77777777" w:rsidR="00393DAA" w:rsidRPr="00393DAA" w:rsidRDefault="00393DAA" w:rsidP="00393DAA">
      <w:pPr>
        <w:autoSpaceDE w:val="0"/>
        <w:autoSpaceDN w:val="0"/>
        <w:adjustRightInd w:val="0"/>
        <w:spacing w:after="120"/>
        <w:jc w:val="both"/>
        <w:rPr>
          <w:bCs/>
          <w:sz w:val="20"/>
          <w:szCs w:val="20"/>
          <w:lang w:val="en-GB"/>
        </w:rPr>
      </w:pPr>
      <w:r w:rsidRPr="00393DAA">
        <w:rPr>
          <w:bCs/>
          <w:sz w:val="20"/>
          <w:szCs w:val="20"/>
          <w:lang w:val="en-GB"/>
        </w:rPr>
        <w:t xml:space="preserve"> (1) Graduated with a diploma/degree </w:t>
      </w:r>
    </w:p>
    <w:p w14:paraId="3C99F067" w14:textId="77777777" w:rsidR="00393DAA" w:rsidRPr="00393DAA" w:rsidRDefault="00393DAA" w:rsidP="00393DAA">
      <w:pPr>
        <w:autoSpaceDE w:val="0"/>
        <w:autoSpaceDN w:val="0"/>
        <w:adjustRightInd w:val="0"/>
        <w:spacing w:after="120"/>
        <w:jc w:val="both"/>
        <w:rPr>
          <w:bCs/>
          <w:sz w:val="20"/>
          <w:szCs w:val="20"/>
          <w:lang w:val="en-GB"/>
        </w:rPr>
      </w:pPr>
      <w:r w:rsidRPr="00393DAA">
        <w:rPr>
          <w:bCs/>
          <w:sz w:val="20"/>
          <w:szCs w:val="20"/>
          <w:lang w:val="en-GB"/>
        </w:rPr>
        <w:t xml:space="preserve"> (2) Finished course but did Not acquire a diploma/degree </w:t>
      </w:r>
    </w:p>
    <w:p w14:paraId="78A86ACB" w14:textId="77777777" w:rsidR="00393DAA" w:rsidRPr="00393DAA" w:rsidRDefault="00393DAA" w:rsidP="00393DAA">
      <w:pPr>
        <w:autoSpaceDE w:val="0"/>
        <w:autoSpaceDN w:val="0"/>
        <w:adjustRightInd w:val="0"/>
        <w:spacing w:after="120"/>
        <w:jc w:val="both"/>
        <w:rPr>
          <w:bCs/>
          <w:sz w:val="20"/>
          <w:szCs w:val="20"/>
          <w:lang w:val="en-GB"/>
        </w:rPr>
      </w:pPr>
      <w:r w:rsidRPr="00393DAA">
        <w:rPr>
          <w:bCs/>
          <w:sz w:val="20"/>
          <w:szCs w:val="20"/>
          <w:lang w:val="en-GB"/>
        </w:rPr>
        <w:t xml:space="preserve"> (3) Dropped out  </w:t>
      </w:r>
    </w:p>
    <w:p w14:paraId="7015E39B" w14:textId="77777777" w:rsidR="00393DAA" w:rsidRPr="00393DAA" w:rsidRDefault="00393DAA" w:rsidP="00393DAA">
      <w:pPr>
        <w:autoSpaceDE w:val="0"/>
        <w:autoSpaceDN w:val="0"/>
        <w:adjustRightInd w:val="0"/>
        <w:spacing w:after="120"/>
        <w:jc w:val="both"/>
        <w:rPr>
          <w:bCs/>
          <w:sz w:val="20"/>
          <w:szCs w:val="20"/>
          <w:lang w:val="en-GB"/>
        </w:rPr>
      </w:pPr>
      <w:r w:rsidRPr="00393DAA">
        <w:rPr>
          <w:bCs/>
          <w:sz w:val="20"/>
          <w:szCs w:val="20"/>
          <w:lang w:val="en-GB"/>
        </w:rPr>
        <w:t xml:space="preserve"> (4) Attending Now </w:t>
      </w:r>
    </w:p>
    <w:p w14:paraId="12C9A6E0" w14:textId="77777777" w:rsidR="00393DAA" w:rsidRPr="00393DAA" w:rsidRDefault="00393DAA" w:rsidP="00393DAA">
      <w:pPr>
        <w:autoSpaceDE w:val="0"/>
        <w:autoSpaceDN w:val="0"/>
        <w:adjustRightInd w:val="0"/>
        <w:spacing w:after="120"/>
        <w:jc w:val="both"/>
        <w:rPr>
          <w:bCs/>
          <w:sz w:val="20"/>
          <w:szCs w:val="20"/>
          <w:lang w:val="en-GB"/>
        </w:rPr>
      </w:pPr>
      <w:r w:rsidRPr="00393DAA">
        <w:rPr>
          <w:bCs/>
          <w:sz w:val="20"/>
          <w:szCs w:val="20"/>
          <w:lang w:val="en-GB"/>
        </w:rPr>
        <w:t xml:space="preserve"> (5) Temporarily Not attending </w:t>
      </w:r>
    </w:p>
    <w:p w14:paraId="5D1392B3" w14:textId="77777777" w:rsidR="00393DAA" w:rsidRPr="00393DAA" w:rsidRDefault="00393DAA" w:rsidP="00393DAA">
      <w:pPr>
        <w:autoSpaceDE w:val="0"/>
        <w:autoSpaceDN w:val="0"/>
        <w:adjustRightInd w:val="0"/>
        <w:spacing w:after="120"/>
        <w:jc w:val="both"/>
        <w:rPr>
          <w:bCs/>
          <w:sz w:val="20"/>
          <w:szCs w:val="20"/>
          <w:lang w:val="en-GB"/>
        </w:rPr>
      </w:pPr>
      <w:r w:rsidRPr="00393DAA">
        <w:rPr>
          <w:bCs/>
          <w:sz w:val="20"/>
          <w:szCs w:val="20"/>
          <w:lang w:val="en-GB"/>
        </w:rPr>
        <w:t>Adjust education level based on current enrollment status (p_0111). If currently enrolled in higher education (p_0111&gt;2), reduce by 1 or more levels. This accounts for individuals who haven't completed their current program.  Logic: Someone enrolled in upper secondary (level 5) but not graduated should be coded as lower secondary (level 4). Note, however, someone enrolled in university (level 7) but not graduated is coded as 6, but could also be 5 - this, however, has no implications for edu* variables.</w:t>
      </w:r>
    </w:p>
    <w:p w14:paraId="52EFC720" w14:textId="77777777" w:rsidR="00393DAA" w:rsidRPr="00393DAA" w:rsidRDefault="00393DAA" w:rsidP="00393DAA">
      <w:pPr>
        <w:autoSpaceDE w:val="0"/>
        <w:autoSpaceDN w:val="0"/>
        <w:adjustRightInd w:val="0"/>
        <w:spacing w:after="120"/>
        <w:jc w:val="both"/>
        <w:rPr>
          <w:bCs/>
          <w:sz w:val="20"/>
          <w:szCs w:val="20"/>
          <w:lang w:val="en-GB"/>
        </w:rPr>
      </w:pPr>
    </w:p>
    <w:p w14:paraId="53B6F841" w14:textId="77777777" w:rsidR="00393DAA" w:rsidRPr="00393DAA" w:rsidRDefault="00393DAA" w:rsidP="00393DAA">
      <w:pPr>
        <w:spacing w:after="120"/>
        <w:jc w:val="center"/>
        <w:rPr>
          <w:bCs/>
          <w:sz w:val="20"/>
          <w:szCs w:val="20"/>
          <w:lang w:val="en-GB"/>
        </w:rPr>
      </w:pPr>
      <w:r w:rsidRPr="00393DAA">
        <w:rPr>
          <w:bCs/>
          <w:sz w:val="20"/>
          <w:szCs w:val="20"/>
          <w:lang w:val="en-GB"/>
        </w:rPr>
        <w:t>Table X. Recoding rules for education level: KLIPS</w:t>
      </w:r>
    </w:p>
    <w:tbl>
      <w:tblPr>
        <w:tblStyle w:val="TableGrid"/>
        <w:tblW w:w="0" w:type="auto"/>
        <w:jc w:val="center"/>
        <w:tblLook w:val="04A0" w:firstRow="1" w:lastRow="0" w:firstColumn="1" w:lastColumn="0" w:noHBand="0" w:noVBand="1"/>
      </w:tblPr>
      <w:tblGrid>
        <w:gridCol w:w="1297"/>
        <w:gridCol w:w="1214"/>
        <w:gridCol w:w="1214"/>
        <w:gridCol w:w="1214"/>
        <w:gridCol w:w="1214"/>
        <w:gridCol w:w="1198"/>
      </w:tblGrid>
      <w:tr w:rsidR="00393DAA" w:rsidRPr="00393DAA" w14:paraId="78775877" w14:textId="77777777" w:rsidTr="00393DAA">
        <w:trPr>
          <w:trHeight w:val="266"/>
          <w:jc w:val="center"/>
        </w:trPr>
        <w:tc>
          <w:tcPr>
            <w:tcW w:w="1297" w:type="dxa"/>
            <w:shd w:val="clear" w:color="auto" w:fill="DBDBDB"/>
          </w:tcPr>
          <w:p w14:paraId="2D5EC974" w14:textId="77777777" w:rsidR="00393DAA" w:rsidRPr="00393DAA" w:rsidRDefault="00393DAA" w:rsidP="00393DAA">
            <w:pPr>
              <w:jc w:val="center"/>
              <w:rPr>
                <w:rFonts w:ascii="Consolas" w:hAnsi="Consolas"/>
                <w:b/>
                <w:bCs/>
                <w:i/>
                <w:sz w:val="18"/>
                <w:szCs w:val="20"/>
                <w:lang w:val="en-GB"/>
              </w:rPr>
            </w:pPr>
          </w:p>
        </w:tc>
        <w:tc>
          <w:tcPr>
            <w:tcW w:w="1214" w:type="dxa"/>
            <w:shd w:val="clear" w:color="auto" w:fill="DBDBDB"/>
          </w:tcPr>
          <w:p w14:paraId="286339F0"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1</w:t>
            </w:r>
          </w:p>
        </w:tc>
        <w:tc>
          <w:tcPr>
            <w:tcW w:w="1214" w:type="dxa"/>
            <w:shd w:val="clear" w:color="auto" w:fill="DBDBDB"/>
          </w:tcPr>
          <w:p w14:paraId="01B27B04"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2</w:t>
            </w:r>
          </w:p>
        </w:tc>
        <w:tc>
          <w:tcPr>
            <w:tcW w:w="1214" w:type="dxa"/>
            <w:shd w:val="clear" w:color="auto" w:fill="DBDBDB"/>
          </w:tcPr>
          <w:p w14:paraId="3725FF3A"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3</w:t>
            </w:r>
          </w:p>
        </w:tc>
        <w:tc>
          <w:tcPr>
            <w:tcW w:w="1214" w:type="dxa"/>
            <w:shd w:val="clear" w:color="auto" w:fill="DBDBDB"/>
          </w:tcPr>
          <w:p w14:paraId="47BD2572"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4</w:t>
            </w:r>
          </w:p>
        </w:tc>
        <w:tc>
          <w:tcPr>
            <w:tcW w:w="1198" w:type="dxa"/>
            <w:shd w:val="clear" w:color="auto" w:fill="DBDBDB"/>
          </w:tcPr>
          <w:p w14:paraId="3E525AEF"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5</w:t>
            </w:r>
          </w:p>
        </w:tc>
      </w:tr>
      <w:tr w:rsidR="00393DAA" w:rsidRPr="00393DAA" w14:paraId="45B1EF78" w14:textId="77777777" w:rsidTr="00393DAA">
        <w:trPr>
          <w:trHeight w:val="248"/>
          <w:jc w:val="center"/>
        </w:trPr>
        <w:tc>
          <w:tcPr>
            <w:tcW w:w="1297" w:type="dxa"/>
            <w:shd w:val="clear" w:color="auto" w:fill="DBDBDB"/>
          </w:tcPr>
          <w:p w14:paraId="1589BEAD"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edu3</w:t>
            </w:r>
          </w:p>
        </w:tc>
        <w:tc>
          <w:tcPr>
            <w:tcW w:w="1214" w:type="dxa"/>
          </w:tcPr>
          <w:p w14:paraId="6064A69F"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1 2 3 4</w:t>
            </w:r>
          </w:p>
        </w:tc>
        <w:tc>
          <w:tcPr>
            <w:tcW w:w="1214" w:type="dxa"/>
          </w:tcPr>
          <w:p w14:paraId="10590F4F"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5 6</w:t>
            </w:r>
          </w:p>
        </w:tc>
        <w:tc>
          <w:tcPr>
            <w:tcW w:w="1214" w:type="dxa"/>
          </w:tcPr>
          <w:p w14:paraId="43AD129B"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7 8 9</w:t>
            </w:r>
          </w:p>
        </w:tc>
        <w:tc>
          <w:tcPr>
            <w:tcW w:w="1214" w:type="dxa"/>
          </w:tcPr>
          <w:p w14:paraId="61AF9408"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c>
          <w:tcPr>
            <w:tcW w:w="1198" w:type="dxa"/>
          </w:tcPr>
          <w:p w14:paraId="27CEDAF0"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1F5058FF" w14:textId="77777777" w:rsidTr="00393DAA">
        <w:trPr>
          <w:trHeight w:val="266"/>
          <w:jc w:val="center"/>
        </w:trPr>
        <w:tc>
          <w:tcPr>
            <w:tcW w:w="1297" w:type="dxa"/>
            <w:shd w:val="clear" w:color="auto" w:fill="DBDBDB"/>
          </w:tcPr>
          <w:p w14:paraId="563CB6F8"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edu4</w:t>
            </w:r>
          </w:p>
        </w:tc>
        <w:tc>
          <w:tcPr>
            <w:tcW w:w="1214" w:type="dxa"/>
          </w:tcPr>
          <w:p w14:paraId="724422E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1 2 3</w:t>
            </w:r>
          </w:p>
        </w:tc>
        <w:tc>
          <w:tcPr>
            <w:tcW w:w="1214" w:type="dxa"/>
          </w:tcPr>
          <w:p w14:paraId="3AFBFDD1"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4</w:t>
            </w:r>
          </w:p>
        </w:tc>
        <w:tc>
          <w:tcPr>
            <w:tcW w:w="1214" w:type="dxa"/>
          </w:tcPr>
          <w:p w14:paraId="7045052D"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5 6</w:t>
            </w:r>
          </w:p>
        </w:tc>
        <w:tc>
          <w:tcPr>
            <w:tcW w:w="1214" w:type="dxa"/>
          </w:tcPr>
          <w:p w14:paraId="22E48FC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7 8 9</w:t>
            </w:r>
          </w:p>
        </w:tc>
        <w:tc>
          <w:tcPr>
            <w:tcW w:w="1198" w:type="dxa"/>
          </w:tcPr>
          <w:p w14:paraId="356C85A8"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4310558C" w14:textId="77777777" w:rsidTr="00393DAA">
        <w:trPr>
          <w:trHeight w:val="266"/>
          <w:jc w:val="center"/>
        </w:trPr>
        <w:tc>
          <w:tcPr>
            <w:tcW w:w="1297" w:type="dxa"/>
            <w:shd w:val="clear" w:color="auto" w:fill="DBDBDB"/>
          </w:tcPr>
          <w:p w14:paraId="6872F5BE"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edu5</w:t>
            </w:r>
          </w:p>
        </w:tc>
        <w:tc>
          <w:tcPr>
            <w:tcW w:w="1214" w:type="dxa"/>
          </w:tcPr>
          <w:p w14:paraId="1D4A6253"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1 2 3</w:t>
            </w:r>
          </w:p>
        </w:tc>
        <w:tc>
          <w:tcPr>
            <w:tcW w:w="1214" w:type="dxa"/>
          </w:tcPr>
          <w:p w14:paraId="49AADDFF"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4</w:t>
            </w:r>
          </w:p>
        </w:tc>
        <w:tc>
          <w:tcPr>
            <w:tcW w:w="1214" w:type="dxa"/>
          </w:tcPr>
          <w:p w14:paraId="3B13634B"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5 6</w:t>
            </w:r>
          </w:p>
        </w:tc>
        <w:tc>
          <w:tcPr>
            <w:tcW w:w="1214" w:type="dxa"/>
          </w:tcPr>
          <w:p w14:paraId="71D4FE0C"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7</w:t>
            </w:r>
          </w:p>
        </w:tc>
        <w:tc>
          <w:tcPr>
            <w:tcW w:w="1198" w:type="dxa"/>
          </w:tcPr>
          <w:p w14:paraId="13230F58"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8 9</w:t>
            </w:r>
          </w:p>
        </w:tc>
      </w:tr>
      <w:tr w:rsidR="00393DAA" w:rsidRPr="00393DAA" w14:paraId="5B3857AE" w14:textId="77777777" w:rsidTr="00393DAA">
        <w:trPr>
          <w:trHeight w:val="248"/>
          <w:jc w:val="center"/>
        </w:trPr>
        <w:tc>
          <w:tcPr>
            <w:tcW w:w="1297" w:type="dxa"/>
            <w:shd w:val="clear" w:color="auto" w:fill="DBDBDB"/>
          </w:tcPr>
          <w:p w14:paraId="64AEA6A3"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edu5v2</w:t>
            </w:r>
          </w:p>
        </w:tc>
        <w:tc>
          <w:tcPr>
            <w:tcW w:w="1214" w:type="dxa"/>
          </w:tcPr>
          <w:p w14:paraId="1B3B9FB2"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1 2 3</w:t>
            </w:r>
          </w:p>
        </w:tc>
        <w:tc>
          <w:tcPr>
            <w:tcW w:w="1214" w:type="dxa"/>
          </w:tcPr>
          <w:p w14:paraId="596A3964"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4</w:t>
            </w:r>
          </w:p>
        </w:tc>
        <w:tc>
          <w:tcPr>
            <w:tcW w:w="1214" w:type="dxa"/>
          </w:tcPr>
          <w:p w14:paraId="5B28A75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5 6</w:t>
            </w:r>
          </w:p>
        </w:tc>
        <w:tc>
          <w:tcPr>
            <w:tcW w:w="1214" w:type="dxa"/>
          </w:tcPr>
          <w:p w14:paraId="41A891AB"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7 8</w:t>
            </w:r>
          </w:p>
        </w:tc>
        <w:tc>
          <w:tcPr>
            <w:tcW w:w="1198" w:type="dxa"/>
          </w:tcPr>
          <w:p w14:paraId="7AE91786"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9</w:t>
            </w:r>
          </w:p>
        </w:tc>
      </w:tr>
    </w:tbl>
    <w:p w14:paraId="1B888C8C" w14:textId="77777777" w:rsidR="00393DAA" w:rsidRPr="00393DAA" w:rsidRDefault="00393DAA" w:rsidP="00393DAA">
      <w:pPr>
        <w:spacing w:after="120"/>
        <w:jc w:val="both"/>
        <w:rPr>
          <w:bCs/>
          <w:sz w:val="20"/>
          <w:szCs w:val="20"/>
          <w:lang w:val="en-GB"/>
        </w:rPr>
      </w:pPr>
    </w:p>
    <w:p w14:paraId="6084A4A2" w14:textId="77777777" w:rsidR="00393DAA" w:rsidRPr="00393DAA" w:rsidRDefault="00393DAA" w:rsidP="00393DAA">
      <w:pPr>
        <w:shd w:val="clear" w:color="auto" w:fill="D9D9D9"/>
        <w:spacing w:after="0"/>
        <w:jc w:val="both"/>
        <w:rPr>
          <w:b/>
          <w:sz w:val="18"/>
          <w:szCs w:val="20"/>
          <w:lang w:val="en-GB"/>
        </w:rPr>
      </w:pPr>
      <w:r w:rsidRPr="00393DAA">
        <w:rPr>
          <w:b/>
          <w:sz w:val="18"/>
          <w:szCs w:val="20"/>
          <w:lang w:val="en-GB"/>
        </w:rPr>
        <w:t>PSID</w:t>
      </w:r>
    </w:p>
    <w:p w14:paraId="5BACC985" w14:textId="77777777" w:rsidR="00393DAA" w:rsidRPr="00393DAA" w:rsidRDefault="00393DAA" w:rsidP="00393DAA">
      <w:pPr>
        <w:spacing w:after="120"/>
        <w:jc w:val="both"/>
        <w:rPr>
          <w:bCs/>
          <w:sz w:val="20"/>
          <w:szCs w:val="20"/>
          <w:lang w:val="en-GB"/>
        </w:rPr>
      </w:pPr>
      <w:r w:rsidRPr="00393DAA">
        <w:rPr>
          <w:bCs/>
          <w:sz w:val="20"/>
          <w:szCs w:val="20"/>
          <w:lang w:val="en-GB"/>
        </w:rPr>
        <w:t>PSID contains the highest year of school that a person has completed coded from 1 to 17 (value of 17 indicates that the person completed at least some postgraduate education). V</w:t>
      </w:r>
      <w:r w:rsidRPr="00393DAA">
        <w:rPr>
          <w:sz w:val="20"/>
          <w:szCs w:val="20"/>
          <w:lang w:val="en-GB"/>
        </w:rPr>
        <w:t xml:space="preserve">ariables contain values for Reference Persons/Spouses/Partners and OFUMs aged 16 years or older who were in the Family Unit in the prior year. </w:t>
      </w:r>
      <w:r w:rsidRPr="00393DAA">
        <w:rPr>
          <w:bCs/>
          <w:sz w:val="20"/>
          <w:szCs w:val="20"/>
          <w:lang w:val="en-GB"/>
        </w:rPr>
        <w:t>Beside PSID documentation, we also used other documentation for reference, e.g. from UNESCO:</w:t>
      </w:r>
    </w:p>
    <w:p w14:paraId="0EBBD806" w14:textId="77777777" w:rsidR="00393DAA" w:rsidRPr="00393DAA" w:rsidRDefault="00393DAA" w:rsidP="00393DAA">
      <w:pPr>
        <w:spacing w:after="120"/>
        <w:jc w:val="both"/>
        <w:rPr>
          <w:bCs/>
          <w:sz w:val="20"/>
          <w:szCs w:val="20"/>
          <w:lang w:val="en-GB"/>
        </w:rPr>
      </w:pPr>
      <w:hyperlink r:id="rId11" w:history="1">
        <w:r w:rsidRPr="00393DAA">
          <w:rPr>
            <w:color w:val="0563C1"/>
            <w:sz w:val="20"/>
            <w:szCs w:val="20"/>
            <w:u w:val="single"/>
            <w:lang w:val="en-GB"/>
          </w:rPr>
          <w:t>http://uis.unesco.org/sites/default/files/documents/isced_2011_mapping_en_usa_1.xlsx</w:t>
        </w:r>
      </w:hyperlink>
      <w:r w:rsidRPr="00393DAA">
        <w:rPr>
          <w:bCs/>
          <w:sz w:val="20"/>
          <w:szCs w:val="20"/>
          <w:lang w:val="en-GB"/>
        </w:rPr>
        <w:t xml:space="preserve"> </w:t>
      </w:r>
    </w:p>
    <w:p w14:paraId="575B1673" w14:textId="77777777" w:rsidR="00393DAA" w:rsidRPr="00393DAA" w:rsidRDefault="00393DAA" w:rsidP="00393DAA">
      <w:pPr>
        <w:spacing w:after="120"/>
        <w:jc w:val="center"/>
        <w:rPr>
          <w:bCs/>
          <w:sz w:val="20"/>
          <w:szCs w:val="20"/>
          <w:lang w:val="en-GB"/>
        </w:rPr>
      </w:pPr>
      <w:r w:rsidRPr="00393DAA">
        <w:rPr>
          <w:bCs/>
          <w:sz w:val="20"/>
          <w:szCs w:val="20"/>
          <w:lang w:val="en-GB"/>
        </w:rPr>
        <w:t>Table X. Recoding rules for education level: PSID</w:t>
      </w:r>
    </w:p>
    <w:tbl>
      <w:tblPr>
        <w:tblStyle w:val="TableGrid"/>
        <w:tblW w:w="0" w:type="auto"/>
        <w:jc w:val="center"/>
        <w:tblLook w:val="04A0" w:firstRow="1" w:lastRow="0" w:firstColumn="1" w:lastColumn="0" w:noHBand="0" w:noVBand="1"/>
      </w:tblPr>
      <w:tblGrid>
        <w:gridCol w:w="1360"/>
        <w:gridCol w:w="1273"/>
        <w:gridCol w:w="1273"/>
        <w:gridCol w:w="1273"/>
        <w:gridCol w:w="1273"/>
        <w:gridCol w:w="1256"/>
      </w:tblGrid>
      <w:tr w:rsidR="00393DAA" w:rsidRPr="00393DAA" w14:paraId="0D0D1D29" w14:textId="77777777" w:rsidTr="00393DAA">
        <w:trPr>
          <w:trHeight w:val="269"/>
          <w:jc w:val="center"/>
        </w:trPr>
        <w:tc>
          <w:tcPr>
            <w:tcW w:w="1360" w:type="dxa"/>
            <w:shd w:val="clear" w:color="auto" w:fill="DBDBDB"/>
          </w:tcPr>
          <w:p w14:paraId="5C79236D" w14:textId="77777777" w:rsidR="00393DAA" w:rsidRPr="00393DAA" w:rsidRDefault="00393DAA" w:rsidP="00393DAA">
            <w:pPr>
              <w:jc w:val="center"/>
              <w:rPr>
                <w:rFonts w:ascii="Consolas" w:hAnsi="Consolas"/>
                <w:b/>
                <w:bCs/>
                <w:i/>
                <w:sz w:val="18"/>
                <w:szCs w:val="20"/>
                <w:lang w:val="en-GB"/>
              </w:rPr>
            </w:pPr>
          </w:p>
        </w:tc>
        <w:tc>
          <w:tcPr>
            <w:tcW w:w="1273" w:type="dxa"/>
            <w:shd w:val="clear" w:color="auto" w:fill="DBDBDB"/>
          </w:tcPr>
          <w:p w14:paraId="2E50EAC9"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1</w:t>
            </w:r>
          </w:p>
        </w:tc>
        <w:tc>
          <w:tcPr>
            <w:tcW w:w="1273" w:type="dxa"/>
            <w:shd w:val="clear" w:color="auto" w:fill="DBDBDB"/>
          </w:tcPr>
          <w:p w14:paraId="714BE0DB"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2</w:t>
            </w:r>
          </w:p>
        </w:tc>
        <w:tc>
          <w:tcPr>
            <w:tcW w:w="1273" w:type="dxa"/>
            <w:shd w:val="clear" w:color="auto" w:fill="DBDBDB"/>
          </w:tcPr>
          <w:p w14:paraId="06FE2879"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3</w:t>
            </w:r>
          </w:p>
        </w:tc>
        <w:tc>
          <w:tcPr>
            <w:tcW w:w="1273" w:type="dxa"/>
            <w:shd w:val="clear" w:color="auto" w:fill="DBDBDB"/>
          </w:tcPr>
          <w:p w14:paraId="5F63679F"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4</w:t>
            </w:r>
          </w:p>
        </w:tc>
        <w:tc>
          <w:tcPr>
            <w:tcW w:w="1256" w:type="dxa"/>
            <w:shd w:val="clear" w:color="auto" w:fill="DBDBDB"/>
          </w:tcPr>
          <w:p w14:paraId="038B2B69"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5</w:t>
            </w:r>
          </w:p>
        </w:tc>
      </w:tr>
      <w:tr w:rsidR="00393DAA" w:rsidRPr="00393DAA" w14:paraId="1BE67C89" w14:textId="77777777" w:rsidTr="00393DAA">
        <w:trPr>
          <w:trHeight w:val="250"/>
          <w:jc w:val="center"/>
        </w:trPr>
        <w:tc>
          <w:tcPr>
            <w:tcW w:w="1360" w:type="dxa"/>
            <w:shd w:val="clear" w:color="auto" w:fill="DBDBDB"/>
          </w:tcPr>
          <w:p w14:paraId="4B246258"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edu3</w:t>
            </w:r>
          </w:p>
        </w:tc>
        <w:tc>
          <w:tcPr>
            <w:tcW w:w="1273" w:type="dxa"/>
          </w:tcPr>
          <w:p w14:paraId="4DDDA980"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1-11</w:t>
            </w:r>
          </w:p>
        </w:tc>
        <w:tc>
          <w:tcPr>
            <w:tcW w:w="1273" w:type="dxa"/>
          </w:tcPr>
          <w:p w14:paraId="4BBC840B"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12-15</w:t>
            </w:r>
          </w:p>
        </w:tc>
        <w:tc>
          <w:tcPr>
            <w:tcW w:w="1273" w:type="dxa"/>
          </w:tcPr>
          <w:p w14:paraId="1A226D18"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16-17</w:t>
            </w:r>
          </w:p>
        </w:tc>
        <w:tc>
          <w:tcPr>
            <w:tcW w:w="1273" w:type="dxa"/>
          </w:tcPr>
          <w:p w14:paraId="35BFF60E"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c>
          <w:tcPr>
            <w:tcW w:w="1256" w:type="dxa"/>
          </w:tcPr>
          <w:p w14:paraId="204F43BD"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450DB500" w14:textId="77777777" w:rsidTr="00393DAA">
        <w:trPr>
          <w:trHeight w:val="269"/>
          <w:jc w:val="center"/>
        </w:trPr>
        <w:tc>
          <w:tcPr>
            <w:tcW w:w="1360" w:type="dxa"/>
            <w:shd w:val="clear" w:color="auto" w:fill="DBDBDB"/>
          </w:tcPr>
          <w:p w14:paraId="74444332"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edu4</w:t>
            </w:r>
          </w:p>
        </w:tc>
        <w:tc>
          <w:tcPr>
            <w:tcW w:w="1273" w:type="dxa"/>
          </w:tcPr>
          <w:p w14:paraId="79D2D48A"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1-8</w:t>
            </w:r>
          </w:p>
        </w:tc>
        <w:tc>
          <w:tcPr>
            <w:tcW w:w="1273" w:type="dxa"/>
          </w:tcPr>
          <w:p w14:paraId="2830AA3F"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9-11</w:t>
            </w:r>
          </w:p>
        </w:tc>
        <w:tc>
          <w:tcPr>
            <w:tcW w:w="1273" w:type="dxa"/>
          </w:tcPr>
          <w:p w14:paraId="6DFFECF4"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12-15</w:t>
            </w:r>
          </w:p>
        </w:tc>
        <w:tc>
          <w:tcPr>
            <w:tcW w:w="1273" w:type="dxa"/>
          </w:tcPr>
          <w:p w14:paraId="0E324414"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16-17</w:t>
            </w:r>
          </w:p>
        </w:tc>
        <w:tc>
          <w:tcPr>
            <w:tcW w:w="1256" w:type="dxa"/>
          </w:tcPr>
          <w:p w14:paraId="396A7B6C"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2B6845E6" w14:textId="77777777" w:rsidTr="00393DAA">
        <w:trPr>
          <w:trHeight w:val="269"/>
          <w:jc w:val="center"/>
        </w:trPr>
        <w:tc>
          <w:tcPr>
            <w:tcW w:w="1360" w:type="dxa"/>
            <w:shd w:val="clear" w:color="auto" w:fill="DBDBDB"/>
          </w:tcPr>
          <w:p w14:paraId="39E5A7E1"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edu5</w:t>
            </w:r>
          </w:p>
        </w:tc>
        <w:tc>
          <w:tcPr>
            <w:tcW w:w="1273" w:type="dxa"/>
          </w:tcPr>
          <w:p w14:paraId="3A662546"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1-8</w:t>
            </w:r>
          </w:p>
        </w:tc>
        <w:tc>
          <w:tcPr>
            <w:tcW w:w="1273" w:type="dxa"/>
          </w:tcPr>
          <w:p w14:paraId="7BB0D3A8"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9-11</w:t>
            </w:r>
          </w:p>
        </w:tc>
        <w:tc>
          <w:tcPr>
            <w:tcW w:w="1273" w:type="dxa"/>
          </w:tcPr>
          <w:p w14:paraId="49B4BD15"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12-15</w:t>
            </w:r>
          </w:p>
        </w:tc>
        <w:tc>
          <w:tcPr>
            <w:tcW w:w="1273" w:type="dxa"/>
          </w:tcPr>
          <w:p w14:paraId="35C69B95"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16</w:t>
            </w:r>
          </w:p>
        </w:tc>
        <w:tc>
          <w:tcPr>
            <w:tcW w:w="1256" w:type="dxa"/>
          </w:tcPr>
          <w:p w14:paraId="1F4B6B83"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17</w:t>
            </w:r>
          </w:p>
        </w:tc>
      </w:tr>
    </w:tbl>
    <w:p w14:paraId="5A4E6311" w14:textId="77777777" w:rsidR="00393DAA" w:rsidRPr="00393DAA" w:rsidRDefault="00393DAA" w:rsidP="00393DAA">
      <w:pPr>
        <w:spacing w:after="120"/>
        <w:jc w:val="both"/>
        <w:rPr>
          <w:bCs/>
          <w:sz w:val="20"/>
          <w:szCs w:val="20"/>
          <w:lang w:val="en-GB"/>
        </w:rPr>
      </w:pPr>
    </w:p>
    <w:p w14:paraId="0C3B6D34" w14:textId="77777777" w:rsidR="00393DAA" w:rsidRPr="00393DAA" w:rsidRDefault="00393DAA" w:rsidP="00393DAA">
      <w:pPr>
        <w:spacing w:after="120"/>
        <w:jc w:val="both"/>
        <w:rPr>
          <w:bCs/>
          <w:sz w:val="20"/>
          <w:szCs w:val="20"/>
          <w:lang w:val="en-GB"/>
        </w:rPr>
      </w:pPr>
    </w:p>
    <w:p w14:paraId="5ED91830" w14:textId="77777777" w:rsidR="00393DAA" w:rsidRPr="00393DAA" w:rsidRDefault="00393DAA" w:rsidP="00393DAA">
      <w:pPr>
        <w:shd w:val="clear" w:color="auto" w:fill="D9D9D9"/>
        <w:spacing w:after="0"/>
        <w:jc w:val="both"/>
        <w:rPr>
          <w:b/>
          <w:sz w:val="18"/>
          <w:szCs w:val="20"/>
          <w:lang w:val="en-GB"/>
        </w:rPr>
      </w:pPr>
      <w:r w:rsidRPr="00393DAA">
        <w:rPr>
          <w:b/>
          <w:sz w:val="18"/>
          <w:szCs w:val="20"/>
          <w:lang w:val="en-GB"/>
        </w:rPr>
        <w:t>RLMS</w:t>
      </w:r>
    </w:p>
    <w:p w14:paraId="4981E166" w14:textId="77777777" w:rsidR="00393DAA" w:rsidRPr="00393DAA" w:rsidRDefault="00393DAA" w:rsidP="00393DAA">
      <w:pPr>
        <w:spacing w:after="120"/>
        <w:jc w:val="both"/>
        <w:rPr>
          <w:bCs/>
          <w:sz w:val="20"/>
          <w:szCs w:val="20"/>
          <w:lang w:val="en-GB"/>
        </w:rPr>
      </w:pPr>
      <w:r w:rsidRPr="00393DAA">
        <w:rPr>
          <w:bCs/>
          <w:sz w:val="20"/>
          <w:szCs w:val="20"/>
          <w:lang w:val="en-GB"/>
        </w:rPr>
        <w:t xml:space="preserve">We used variable </w:t>
      </w:r>
      <w:r w:rsidRPr="00393DAA">
        <w:rPr>
          <w:bCs/>
          <w:i/>
          <w:sz w:val="20"/>
          <w:szCs w:val="20"/>
          <w:lang w:val="en-GB"/>
        </w:rPr>
        <w:t>educ</w:t>
      </w:r>
      <w:r w:rsidRPr="00393DAA">
        <w:rPr>
          <w:bCs/>
          <w:sz w:val="20"/>
          <w:szCs w:val="20"/>
          <w:lang w:val="en-GB"/>
        </w:rPr>
        <w:t xml:space="preserve"> for recoding:</w:t>
      </w:r>
    </w:p>
    <w:p w14:paraId="16B0D87B"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0 grades of school</w:t>
      </w:r>
    </w:p>
    <w:p w14:paraId="196D92AB"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1 grade of school</w:t>
      </w:r>
    </w:p>
    <w:p w14:paraId="1BA07580"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2 grades of school</w:t>
      </w:r>
    </w:p>
    <w:p w14:paraId="75C87EFF"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3 grades of school</w:t>
      </w:r>
    </w:p>
    <w:p w14:paraId="27BCF220"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lastRenderedPageBreak/>
        <w:t>4 grades of school</w:t>
      </w:r>
    </w:p>
    <w:p w14:paraId="16A18846"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5 grades of school</w:t>
      </w:r>
    </w:p>
    <w:p w14:paraId="4DF5A651"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6 grades of school</w:t>
      </w:r>
    </w:p>
    <w:p w14:paraId="63FA56CD"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7 grades of school</w:t>
      </w:r>
    </w:p>
    <w:p w14:paraId="15E0ED76"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8 grades of school</w:t>
      </w:r>
    </w:p>
    <w:p w14:paraId="71028C6D"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9 grades of school</w:t>
      </w:r>
    </w:p>
    <w:p w14:paraId="09D21328"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7-9 grades of school [unfinished secondary] + PTU, FZU without diploma</w:t>
      </w:r>
    </w:p>
    <w:p w14:paraId="5B35AC30"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7-9 grades of school [unfinished secondary] + PTU, FZU with diploma</w:t>
      </w:r>
    </w:p>
    <w:p w14:paraId="351B924B"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10 and more grades of school whithout Secondary School Diploma</w:t>
      </w:r>
    </w:p>
    <w:p w14:paraId="7DC80D73"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7-9 grades of school [unfinished secondary] &amp; at least 2 years of technical school</w:t>
      </w:r>
    </w:p>
    <w:p w14:paraId="7EB8FC8B"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Secondary School Diploma</w:t>
      </w:r>
    </w:p>
    <w:p w14:paraId="19BD65CC"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10 and more grades of school &amp; any professional education without diploma</w:t>
      </w:r>
    </w:p>
    <w:p w14:paraId="11F6FBFC"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10 and more grades of school &amp; any professional education with diploma</w:t>
      </w:r>
    </w:p>
    <w:p w14:paraId="4B2DA0DA"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10 and more grades of school &amp; technical school without diploma</w:t>
      </w:r>
    </w:p>
    <w:p w14:paraId="3080AEC7"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Technical, medical, musis etc school</w:t>
      </w:r>
    </w:p>
    <w:p w14:paraId="53BDCB21"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1-2 years in Institute, University, Academy</w:t>
      </w:r>
    </w:p>
    <w:p w14:paraId="33268BBA"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3 and more years in Institute, University, Academy</w:t>
      </w:r>
    </w:p>
    <w:p w14:paraId="68CB3722"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Institute, University, Academy Diploma</w:t>
      </w:r>
    </w:p>
    <w:p w14:paraId="570F0804"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Graduate school, residency without diploma</w:t>
      </w:r>
    </w:p>
    <w:p w14:paraId="76B3542C" w14:textId="77777777" w:rsidR="00393DAA" w:rsidRPr="00393DAA" w:rsidRDefault="00393DAA" w:rsidP="00393DAA">
      <w:pPr>
        <w:numPr>
          <w:ilvl w:val="0"/>
          <w:numId w:val="9"/>
        </w:numPr>
        <w:spacing w:after="120"/>
        <w:contextualSpacing/>
        <w:jc w:val="both"/>
        <w:rPr>
          <w:bCs/>
          <w:sz w:val="20"/>
          <w:szCs w:val="20"/>
          <w:lang w:val="en-GB"/>
        </w:rPr>
      </w:pPr>
      <w:r w:rsidRPr="00393DAA">
        <w:rPr>
          <w:bCs/>
          <w:sz w:val="20"/>
          <w:szCs w:val="20"/>
          <w:lang w:val="en-GB"/>
        </w:rPr>
        <w:t>Graduate school, residency with diploma</w:t>
      </w:r>
    </w:p>
    <w:p w14:paraId="58B10A34" w14:textId="77777777" w:rsidR="00393DAA" w:rsidRPr="00393DAA" w:rsidRDefault="00393DAA" w:rsidP="00393DAA">
      <w:pPr>
        <w:autoSpaceDE w:val="0"/>
        <w:autoSpaceDN w:val="0"/>
        <w:adjustRightInd w:val="0"/>
        <w:spacing w:after="120"/>
        <w:jc w:val="both"/>
        <w:rPr>
          <w:sz w:val="20"/>
          <w:szCs w:val="20"/>
          <w:lang w:val="en-GB"/>
        </w:rPr>
      </w:pPr>
      <w:r w:rsidRPr="00393DAA">
        <w:rPr>
          <w:sz w:val="20"/>
          <w:szCs w:val="20"/>
          <w:lang w:val="en-GB"/>
        </w:rPr>
        <w:t>This variable is originally constructed by the RLMS team based on questions such as:</w:t>
      </w:r>
    </w:p>
    <w:p w14:paraId="1AE14E3A" w14:textId="77777777" w:rsidR="00393DAA" w:rsidRPr="00393DAA" w:rsidRDefault="00393DAA" w:rsidP="00393DAA">
      <w:pPr>
        <w:numPr>
          <w:ilvl w:val="0"/>
          <w:numId w:val="7"/>
        </w:numPr>
        <w:autoSpaceDE w:val="0"/>
        <w:autoSpaceDN w:val="0"/>
        <w:adjustRightInd w:val="0"/>
        <w:spacing w:after="120"/>
        <w:ind w:left="810"/>
        <w:contextualSpacing/>
        <w:jc w:val="both"/>
        <w:rPr>
          <w:sz w:val="20"/>
          <w:szCs w:val="20"/>
          <w:lang w:val="en-GB"/>
        </w:rPr>
      </w:pPr>
      <w:r w:rsidRPr="00393DAA">
        <w:rPr>
          <w:sz w:val="20"/>
          <w:szCs w:val="20"/>
          <w:lang w:val="en-GB"/>
        </w:rPr>
        <w:t>What grade level in school did you complete?</w:t>
      </w:r>
    </w:p>
    <w:p w14:paraId="5082B8AC" w14:textId="77777777" w:rsidR="00393DAA" w:rsidRPr="00393DAA" w:rsidRDefault="00393DAA" w:rsidP="00393DAA">
      <w:pPr>
        <w:numPr>
          <w:ilvl w:val="0"/>
          <w:numId w:val="7"/>
        </w:numPr>
        <w:autoSpaceDE w:val="0"/>
        <w:autoSpaceDN w:val="0"/>
        <w:adjustRightInd w:val="0"/>
        <w:spacing w:after="120"/>
        <w:ind w:left="810"/>
        <w:contextualSpacing/>
        <w:jc w:val="both"/>
        <w:rPr>
          <w:sz w:val="20"/>
          <w:szCs w:val="20"/>
          <w:lang w:val="en-GB"/>
        </w:rPr>
      </w:pPr>
      <w:r w:rsidRPr="00393DAA">
        <w:rPr>
          <w:sz w:val="20"/>
          <w:szCs w:val="20"/>
          <w:lang w:val="en-GB"/>
        </w:rPr>
        <w:t>Do you have a high school diploma?</w:t>
      </w:r>
    </w:p>
    <w:p w14:paraId="41F381C4" w14:textId="77777777" w:rsidR="00393DAA" w:rsidRPr="00393DAA" w:rsidRDefault="00393DAA" w:rsidP="00393DAA">
      <w:pPr>
        <w:numPr>
          <w:ilvl w:val="0"/>
          <w:numId w:val="7"/>
        </w:numPr>
        <w:autoSpaceDE w:val="0"/>
        <w:autoSpaceDN w:val="0"/>
        <w:adjustRightInd w:val="0"/>
        <w:spacing w:after="120"/>
        <w:ind w:left="810"/>
        <w:contextualSpacing/>
        <w:jc w:val="both"/>
        <w:rPr>
          <w:sz w:val="20"/>
          <w:szCs w:val="20"/>
          <w:lang w:val="en-GB"/>
        </w:rPr>
      </w:pPr>
      <w:r w:rsidRPr="00393DAA">
        <w:rPr>
          <w:sz w:val="20"/>
          <w:szCs w:val="20"/>
          <w:lang w:val="en-GB"/>
        </w:rPr>
        <w:t>Have you studied or are you studying in the educational establishments I will now list for you? If yes, how many years did you study in each and did you receive a diploma?</w:t>
      </w:r>
    </w:p>
    <w:p w14:paraId="35C60988" w14:textId="77777777" w:rsidR="00393DAA" w:rsidRPr="00393DAA" w:rsidRDefault="00393DAA" w:rsidP="00393DAA">
      <w:pPr>
        <w:numPr>
          <w:ilvl w:val="0"/>
          <w:numId w:val="7"/>
        </w:numPr>
        <w:autoSpaceDE w:val="0"/>
        <w:autoSpaceDN w:val="0"/>
        <w:adjustRightInd w:val="0"/>
        <w:spacing w:after="120"/>
        <w:ind w:left="810"/>
        <w:contextualSpacing/>
        <w:jc w:val="both"/>
        <w:rPr>
          <w:sz w:val="20"/>
          <w:szCs w:val="20"/>
          <w:lang w:val="en-GB"/>
        </w:rPr>
      </w:pPr>
      <w:r w:rsidRPr="00393DAA">
        <w:rPr>
          <w:sz w:val="20"/>
          <w:szCs w:val="20"/>
          <w:lang w:val="en-GB"/>
        </w:rPr>
        <w:t>Let me clarify, what is your highest educational level which is confirmed by certificate or diploma?</w:t>
      </w:r>
    </w:p>
    <w:p w14:paraId="09686B45" w14:textId="77777777" w:rsidR="00393DAA" w:rsidRPr="00393DAA" w:rsidRDefault="00393DAA" w:rsidP="00393DAA">
      <w:pPr>
        <w:spacing w:after="120"/>
        <w:jc w:val="both"/>
        <w:rPr>
          <w:bCs/>
          <w:sz w:val="20"/>
          <w:szCs w:val="20"/>
          <w:lang w:val="en-GB"/>
        </w:rPr>
      </w:pPr>
    </w:p>
    <w:p w14:paraId="05E7E6C6" w14:textId="77777777" w:rsidR="00393DAA" w:rsidRPr="00393DAA" w:rsidRDefault="00393DAA" w:rsidP="00393DAA">
      <w:pPr>
        <w:spacing w:after="120"/>
        <w:jc w:val="center"/>
        <w:rPr>
          <w:bCs/>
          <w:sz w:val="20"/>
          <w:szCs w:val="20"/>
          <w:lang w:val="en-GB"/>
        </w:rPr>
      </w:pPr>
      <w:r w:rsidRPr="00393DAA">
        <w:rPr>
          <w:bCs/>
          <w:sz w:val="20"/>
          <w:szCs w:val="20"/>
          <w:lang w:val="en-GB"/>
        </w:rPr>
        <w:t>Table X. Recoding rules for education level: RLMS</w:t>
      </w:r>
    </w:p>
    <w:tbl>
      <w:tblPr>
        <w:tblStyle w:val="TableGrid"/>
        <w:tblW w:w="0" w:type="auto"/>
        <w:jc w:val="center"/>
        <w:tblLook w:val="04A0" w:firstRow="1" w:lastRow="0" w:firstColumn="1" w:lastColumn="0" w:noHBand="0" w:noVBand="1"/>
      </w:tblPr>
      <w:tblGrid>
        <w:gridCol w:w="1352"/>
        <w:gridCol w:w="1265"/>
        <w:gridCol w:w="1265"/>
        <w:gridCol w:w="1265"/>
        <w:gridCol w:w="1265"/>
        <w:gridCol w:w="1248"/>
      </w:tblGrid>
      <w:tr w:rsidR="00393DAA" w:rsidRPr="00393DAA" w14:paraId="16443CA8" w14:textId="77777777" w:rsidTr="00393DAA">
        <w:trPr>
          <w:trHeight w:val="302"/>
          <w:jc w:val="center"/>
        </w:trPr>
        <w:tc>
          <w:tcPr>
            <w:tcW w:w="1352" w:type="dxa"/>
            <w:shd w:val="clear" w:color="auto" w:fill="DBDBDB"/>
          </w:tcPr>
          <w:p w14:paraId="2C8CEFF4" w14:textId="77777777" w:rsidR="00393DAA" w:rsidRPr="00393DAA" w:rsidRDefault="00393DAA" w:rsidP="00393DAA">
            <w:pPr>
              <w:jc w:val="center"/>
              <w:rPr>
                <w:rFonts w:ascii="Consolas" w:hAnsi="Consolas"/>
                <w:b/>
                <w:bCs/>
                <w:i/>
                <w:sz w:val="18"/>
                <w:szCs w:val="20"/>
                <w:lang w:val="en-GB"/>
              </w:rPr>
            </w:pPr>
          </w:p>
        </w:tc>
        <w:tc>
          <w:tcPr>
            <w:tcW w:w="1265" w:type="dxa"/>
            <w:shd w:val="clear" w:color="auto" w:fill="DBDBDB"/>
          </w:tcPr>
          <w:p w14:paraId="35DE3C0F"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1</w:t>
            </w:r>
          </w:p>
        </w:tc>
        <w:tc>
          <w:tcPr>
            <w:tcW w:w="1265" w:type="dxa"/>
            <w:shd w:val="clear" w:color="auto" w:fill="DBDBDB"/>
          </w:tcPr>
          <w:p w14:paraId="29B2CBD0"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2</w:t>
            </w:r>
          </w:p>
        </w:tc>
        <w:tc>
          <w:tcPr>
            <w:tcW w:w="1265" w:type="dxa"/>
            <w:shd w:val="clear" w:color="auto" w:fill="DBDBDB"/>
          </w:tcPr>
          <w:p w14:paraId="4B41C586"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3</w:t>
            </w:r>
          </w:p>
        </w:tc>
        <w:tc>
          <w:tcPr>
            <w:tcW w:w="1265" w:type="dxa"/>
            <w:shd w:val="clear" w:color="auto" w:fill="DBDBDB"/>
          </w:tcPr>
          <w:p w14:paraId="35439327"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4</w:t>
            </w:r>
          </w:p>
        </w:tc>
        <w:tc>
          <w:tcPr>
            <w:tcW w:w="1248" w:type="dxa"/>
            <w:shd w:val="clear" w:color="auto" w:fill="DBDBDB"/>
          </w:tcPr>
          <w:p w14:paraId="7C71011A"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5</w:t>
            </w:r>
          </w:p>
        </w:tc>
      </w:tr>
      <w:tr w:rsidR="00393DAA" w:rsidRPr="00393DAA" w14:paraId="2D4C7547" w14:textId="77777777" w:rsidTr="00393DAA">
        <w:trPr>
          <w:trHeight w:val="280"/>
          <w:jc w:val="center"/>
        </w:trPr>
        <w:tc>
          <w:tcPr>
            <w:tcW w:w="1352" w:type="dxa"/>
            <w:shd w:val="clear" w:color="auto" w:fill="DBDBDB"/>
          </w:tcPr>
          <w:p w14:paraId="52D7B666"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edu3</w:t>
            </w:r>
          </w:p>
        </w:tc>
        <w:tc>
          <w:tcPr>
            <w:tcW w:w="1265" w:type="dxa"/>
          </w:tcPr>
          <w:p w14:paraId="387D37D4"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0-13</w:t>
            </w:r>
          </w:p>
        </w:tc>
        <w:tc>
          <w:tcPr>
            <w:tcW w:w="1265" w:type="dxa"/>
          </w:tcPr>
          <w:p w14:paraId="36D39283"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14-18</w:t>
            </w:r>
          </w:p>
        </w:tc>
        <w:tc>
          <w:tcPr>
            <w:tcW w:w="1265" w:type="dxa"/>
          </w:tcPr>
          <w:p w14:paraId="6DA884E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19-23</w:t>
            </w:r>
          </w:p>
        </w:tc>
        <w:tc>
          <w:tcPr>
            <w:tcW w:w="1265" w:type="dxa"/>
          </w:tcPr>
          <w:p w14:paraId="74FF7F89"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c>
          <w:tcPr>
            <w:tcW w:w="1248" w:type="dxa"/>
          </w:tcPr>
          <w:p w14:paraId="08CCA116"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6807DC64" w14:textId="77777777" w:rsidTr="00393DAA">
        <w:trPr>
          <w:trHeight w:val="302"/>
          <w:jc w:val="center"/>
        </w:trPr>
        <w:tc>
          <w:tcPr>
            <w:tcW w:w="1352" w:type="dxa"/>
            <w:shd w:val="clear" w:color="auto" w:fill="DBDBDB"/>
          </w:tcPr>
          <w:p w14:paraId="693BE5AE"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edu4</w:t>
            </w:r>
          </w:p>
        </w:tc>
        <w:tc>
          <w:tcPr>
            <w:tcW w:w="1265" w:type="dxa"/>
          </w:tcPr>
          <w:p w14:paraId="39E7299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0-6</w:t>
            </w:r>
          </w:p>
        </w:tc>
        <w:tc>
          <w:tcPr>
            <w:tcW w:w="1265" w:type="dxa"/>
          </w:tcPr>
          <w:p w14:paraId="7433567A"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7-13</w:t>
            </w:r>
          </w:p>
        </w:tc>
        <w:tc>
          <w:tcPr>
            <w:tcW w:w="1265" w:type="dxa"/>
          </w:tcPr>
          <w:p w14:paraId="7089713E"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14-18</w:t>
            </w:r>
          </w:p>
        </w:tc>
        <w:tc>
          <w:tcPr>
            <w:tcW w:w="1265" w:type="dxa"/>
          </w:tcPr>
          <w:p w14:paraId="63CA392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19-23</w:t>
            </w:r>
          </w:p>
        </w:tc>
        <w:tc>
          <w:tcPr>
            <w:tcW w:w="1248" w:type="dxa"/>
          </w:tcPr>
          <w:p w14:paraId="5FFF8115"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788E9E53" w14:textId="77777777" w:rsidTr="00393DAA">
        <w:trPr>
          <w:trHeight w:val="302"/>
          <w:jc w:val="center"/>
        </w:trPr>
        <w:tc>
          <w:tcPr>
            <w:tcW w:w="1352" w:type="dxa"/>
            <w:shd w:val="clear" w:color="auto" w:fill="DBDBDB"/>
          </w:tcPr>
          <w:p w14:paraId="109ED966"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edu5</w:t>
            </w:r>
          </w:p>
        </w:tc>
        <w:tc>
          <w:tcPr>
            <w:tcW w:w="1265" w:type="dxa"/>
          </w:tcPr>
          <w:p w14:paraId="3906D534"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0-6</w:t>
            </w:r>
          </w:p>
        </w:tc>
        <w:tc>
          <w:tcPr>
            <w:tcW w:w="1265" w:type="dxa"/>
          </w:tcPr>
          <w:p w14:paraId="562DF9BD"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7-13</w:t>
            </w:r>
          </w:p>
        </w:tc>
        <w:tc>
          <w:tcPr>
            <w:tcW w:w="1265" w:type="dxa"/>
          </w:tcPr>
          <w:p w14:paraId="3CD2BD4C"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14-18</w:t>
            </w:r>
          </w:p>
        </w:tc>
        <w:tc>
          <w:tcPr>
            <w:tcW w:w="1265" w:type="dxa"/>
          </w:tcPr>
          <w:p w14:paraId="7BB4ED30"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19-20</w:t>
            </w:r>
          </w:p>
        </w:tc>
        <w:tc>
          <w:tcPr>
            <w:tcW w:w="1248" w:type="dxa"/>
          </w:tcPr>
          <w:p w14:paraId="66FC4FCF"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21-23</w:t>
            </w:r>
          </w:p>
        </w:tc>
      </w:tr>
    </w:tbl>
    <w:p w14:paraId="125CC619" w14:textId="77777777" w:rsidR="00393DAA" w:rsidRPr="00393DAA" w:rsidRDefault="00393DAA" w:rsidP="00393DAA">
      <w:pPr>
        <w:spacing w:after="120"/>
        <w:jc w:val="both"/>
        <w:rPr>
          <w:bCs/>
          <w:sz w:val="20"/>
          <w:szCs w:val="20"/>
          <w:lang w:val="en-GB"/>
        </w:rPr>
      </w:pPr>
    </w:p>
    <w:p w14:paraId="0C286EF3" w14:textId="77777777" w:rsidR="00393DAA" w:rsidRPr="00393DAA" w:rsidRDefault="00393DAA" w:rsidP="00393DAA">
      <w:pPr>
        <w:shd w:val="clear" w:color="auto" w:fill="D9D9D9"/>
        <w:spacing w:after="0"/>
        <w:jc w:val="both"/>
        <w:rPr>
          <w:b/>
          <w:sz w:val="18"/>
          <w:szCs w:val="20"/>
          <w:lang w:val="en-GB"/>
        </w:rPr>
      </w:pPr>
      <w:r w:rsidRPr="00393DAA">
        <w:rPr>
          <w:b/>
          <w:sz w:val="18"/>
          <w:szCs w:val="20"/>
          <w:lang w:val="en-GB"/>
        </w:rPr>
        <w:t>SHP</w:t>
      </w:r>
    </w:p>
    <w:p w14:paraId="063506CB" w14:textId="77777777" w:rsidR="00393DAA" w:rsidRPr="00393DAA" w:rsidRDefault="00393DAA" w:rsidP="00393DAA">
      <w:pPr>
        <w:spacing w:after="120"/>
        <w:jc w:val="both"/>
        <w:rPr>
          <w:sz w:val="20"/>
          <w:szCs w:val="20"/>
          <w:lang w:val="en-GB"/>
        </w:rPr>
      </w:pPr>
      <w:r w:rsidRPr="00393DAA">
        <w:rPr>
          <w:bCs/>
          <w:sz w:val="20"/>
          <w:szCs w:val="20"/>
          <w:lang w:val="en-GB"/>
        </w:rPr>
        <w:t xml:space="preserve">We used variable </w:t>
      </w:r>
      <w:r w:rsidRPr="00393DAA">
        <w:rPr>
          <w:bCs/>
          <w:i/>
          <w:sz w:val="20"/>
          <w:szCs w:val="20"/>
          <w:lang w:val="en-GB"/>
        </w:rPr>
        <w:t>isced</w:t>
      </w:r>
      <w:r w:rsidRPr="00393DAA">
        <w:rPr>
          <w:bCs/>
          <w:sz w:val="20"/>
          <w:szCs w:val="20"/>
          <w:lang w:val="en-GB"/>
        </w:rPr>
        <w:t xml:space="preserve"> (</w:t>
      </w:r>
      <w:r w:rsidRPr="00393DAA">
        <w:rPr>
          <w:sz w:val="20"/>
          <w:szCs w:val="20"/>
          <w:lang w:val="en-GB"/>
        </w:rPr>
        <w:t>Originally constructed with ISCED codes</w:t>
      </w:r>
      <w:r w:rsidRPr="00393DAA">
        <w:rPr>
          <w:bCs/>
          <w:sz w:val="20"/>
          <w:szCs w:val="20"/>
          <w:lang w:val="en-GB"/>
        </w:rPr>
        <w:t>) for recoding:</w:t>
      </w:r>
    </w:p>
    <w:p w14:paraId="3B525B29" w14:textId="77777777" w:rsidR="00393DAA" w:rsidRPr="00393DAA" w:rsidRDefault="00393DAA" w:rsidP="00393DAA">
      <w:pPr>
        <w:spacing w:after="0"/>
        <w:ind w:left="450"/>
        <w:jc w:val="both"/>
        <w:rPr>
          <w:bCs/>
          <w:sz w:val="20"/>
          <w:szCs w:val="20"/>
          <w:lang w:val="en-GB"/>
        </w:rPr>
      </w:pPr>
      <w:r w:rsidRPr="00393DAA">
        <w:rPr>
          <w:bCs/>
          <w:sz w:val="20"/>
          <w:szCs w:val="20"/>
          <w:lang w:val="en-GB"/>
        </w:rPr>
        <w:t>-6) specialized school for handicapped</w:t>
      </w:r>
    </w:p>
    <w:p w14:paraId="617FFD53" w14:textId="77777777" w:rsidR="00393DAA" w:rsidRPr="00393DAA" w:rsidRDefault="00393DAA" w:rsidP="00393DAA">
      <w:pPr>
        <w:spacing w:after="0"/>
        <w:jc w:val="both"/>
        <w:rPr>
          <w:bCs/>
          <w:sz w:val="20"/>
          <w:szCs w:val="20"/>
          <w:lang w:val="en-GB"/>
        </w:rPr>
      </w:pPr>
      <w:r w:rsidRPr="00393DAA">
        <w:rPr>
          <w:bCs/>
          <w:sz w:val="20"/>
          <w:szCs w:val="20"/>
          <w:lang w:val="en-GB"/>
        </w:rPr>
        <w:t xml:space="preserve">           0) 0: Not completed primary (compulsory) education</w:t>
      </w:r>
    </w:p>
    <w:p w14:paraId="0626334C" w14:textId="77777777" w:rsidR="00393DAA" w:rsidRPr="00393DAA" w:rsidRDefault="00393DAA" w:rsidP="00393DAA">
      <w:pPr>
        <w:spacing w:after="0"/>
        <w:jc w:val="both"/>
        <w:rPr>
          <w:bCs/>
          <w:sz w:val="20"/>
          <w:szCs w:val="20"/>
          <w:lang w:val="en-GB"/>
        </w:rPr>
      </w:pPr>
      <w:r w:rsidRPr="00393DAA">
        <w:rPr>
          <w:bCs/>
          <w:sz w:val="20"/>
          <w:szCs w:val="20"/>
          <w:lang w:val="en-GB"/>
        </w:rPr>
        <w:t xml:space="preserve">          10) 1: Primary or first stage of basic education</w:t>
      </w:r>
    </w:p>
    <w:p w14:paraId="028A8B6F" w14:textId="77777777" w:rsidR="00393DAA" w:rsidRPr="00393DAA" w:rsidRDefault="00393DAA" w:rsidP="00393DAA">
      <w:pPr>
        <w:spacing w:after="0"/>
        <w:jc w:val="both"/>
        <w:rPr>
          <w:bCs/>
          <w:sz w:val="20"/>
          <w:szCs w:val="20"/>
          <w:lang w:val="en-GB"/>
        </w:rPr>
      </w:pPr>
      <w:r w:rsidRPr="00393DAA">
        <w:rPr>
          <w:bCs/>
          <w:sz w:val="20"/>
          <w:szCs w:val="20"/>
          <w:lang w:val="en-GB"/>
        </w:rPr>
        <w:t xml:space="preserve">          20) 2: Lower secondary or Second stage of basic education</w:t>
      </w:r>
    </w:p>
    <w:p w14:paraId="1813C3DE" w14:textId="77777777" w:rsidR="00393DAA" w:rsidRPr="00393DAA" w:rsidRDefault="00393DAA" w:rsidP="00393DAA">
      <w:pPr>
        <w:spacing w:after="0"/>
        <w:jc w:val="both"/>
        <w:rPr>
          <w:bCs/>
          <w:sz w:val="20"/>
          <w:szCs w:val="20"/>
          <w:lang w:val="en-GB"/>
        </w:rPr>
      </w:pPr>
      <w:r w:rsidRPr="00393DAA">
        <w:rPr>
          <w:bCs/>
          <w:sz w:val="20"/>
          <w:szCs w:val="20"/>
          <w:lang w:val="en-GB"/>
        </w:rPr>
        <w:t xml:space="preserve">          31) 3A: Upper secondary education (preparation for tertiary education)</w:t>
      </w:r>
    </w:p>
    <w:p w14:paraId="494DEB60" w14:textId="77777777" w:rsidR="00393DAA" w:rsidRPr="00393DAA" w:rsidRDefault="00393DAA" w:rsidP="00393DAA">
      <w:pPr>
        <w:spacing w:after="0"/>
        <w:jc w:val="both"/>
        <w:rPr>
          <w:bCs/>
          <w:sz w:val="20"/>
          <w:szCs w:val="20"/>
          <w:lang w:val="en-GB"/>
        </w:rPr>
      </w:pPr>
      <w:r w:rsidRPr="00393DAA">
        <w:rPr>
          <w:bCs/>
          <w:sz w:val="20"/>
          <w:szCs w:val="20"/>
          <w:lang w:val="en-GB"/>
        </w:rPr>
        <w:t xml:space="preserve">          32) 3B: Upper secondary education (preparation for further prof. education)</w:t>
      </w:r>
    </w:p>
    <w:p w14:paraId="4D4B968B" w14:textId="77777777" w:rsidR="00393DAA" w:rsidRPr="00393DAA" w:rsidRDefault="00393DAA" w:rsidP="00393DAA">
      <w:pPr>
        <w:spacing w:after="0"/>
        <w:jc w:val="both"/>
        <w:rPr>
          <w:bCs/>
          <w:sz w:val="20"/>
          <w:szCs w:val="20"/>
          <w:lang w:val="en-GB"/>
        </w:rPr>
      </w:pPr>
      <w:r w:rsidRPr="00393DAA">
        <w:rPr>
          <w:bCs/>
          <w:sz w:val="20"/>
          <w:szCs w:val="20"/>
          <w:lang w:val="en-GB"/>
        </w:rPr>
        <w:t xml:space="preserve">          33) 3C: Upper secondary education (entrance into the labor market)</w:t>
      </w:r>
    </w:p>
    <w:p w14:paraId="67DB3613" w14:textId="77777777" w:rsidR="00393DAA" w:rsidRPr="00393DAA" w:rsidRDefault="00393DAA" w:rsidP="00393DAA">
      <w:pPr>
        <w:spacing w:after="0"/>
        <w:jc w:val="both"/>
        <w:rPr>
          <w:bCs/>
          <w:sz w:val="20"/>
          <w:szCs w:val="20"/>
          <w:lang w:val="en-GB"/>
        </w:rPr>
      </w:pPr>
      <w:r w:rsidRPr="00393DAA">
        <w:rPr>
          <w:bCs/>
          <w:sz w:val="20"/>
          <w:szCs w:val="20"/>
          <w:lang w:val="en-GB"/>
        </w:rPr>
        <w:t xml:space="preserve">          41) 4A: Post-secondary education non tertiary (preparation for an institution for higher education)</w:t>
      </w:r>
    </w:p>
    <w:p w14:paraId="5FB6601A" w14:textId="77777777" w:rsidR="00393DAA" w:rsidRPr="00393DAA" w:rsidRDefault="00393DAA" w:rsidP="00393DAA">
      <w:pPr>
        <w:spacing w:after="0"/>
        <w:jc w:val="both"/>
        <w:rPr>
          <w:bCs/>
          <w:sz w:val="20"/>
          <w:szCs w:val="20"/>
          <w:lang w:val="en-GB"/>
        </w:rPr>
      </w:pPr>
      <w:r w:rsidRPr="00393DAA">
        <w:rPr>
          <w:bCs/>
          <w:sz w:val="20"/>
          <w:szCs w:val="20"/>
          <w:lang w:val="en-GB"/>
        </w:rPr>
        <w:lastRenderedPageBreak/>
        <w:t xml:space="preserve">          51) 5A: First stage of tertiary education (general education)</w:t>
      </w:r>
    </w:p>
    <w:p w14:paraId="7291A02E" w14:textId="77777777" w:rsidR="00393DAA" w:rsidRPr="00393DAA" w:rsidRDefault="00393DAA" w:rsidP="00393DAA">
      <w:pPr>
        <w:spacing w:after="0"/>
        <w:jc w:val="both"/>
        <w:rPr>
          <w:bCs/>
          <w:sz w:val="20"/>
          <w:szCs w:val="20"/>
          <w:lang w:val="en-GB"/>
        </w:rPr>
      </w:pPr>
      <w:r w:rsidRPr="00393DAA">
        <w:rPr>
          <w:bCs/>
          <w:sz w:val="20"/>
          <w:szCs w:val="20"/>
          <w:lang w:val="en-GB"/>
        </w:rPr>
        <w:t xml:space="preserve">          52) 5B: First stage of tertiary education (professional education)</w:t>
      </w:r>
    </w:p>
    <w:p w14:paraId="57BB03A3" w14:textId="77777777" w:rsidR="00393DAA" w:rsidRPr="00393DAA" w:rsidRDefault="00393DAA" w:rsidP="00393DAA">
      <w:pPr>
        <w:spacing w:after="0"/>
        <w:jc w:val="both"/>
        <w:rPr>
          <w:bCs/>
          <w:sz w:val="20"/>
          <w:szCs w:val="20"/>
          <w:lang w:val="en-GB"/>
        </w:rPr>
      </w:pPr>
      <w:r w:rsidRPr="00393DAA">
        <w:rPr>
          <w:bCs/>
          <w:sz w:val="20"/>
          <w:szCs w:val="20"/>
          <w:lang w:val="en-GB"/>
        </w:rPr>
        <w:t xml:space="preserve">          60) 6: Second stage of tertiary education</w:t>
      </w:r>
    </w:p>
    <w:p w14:paraId="3C877907" w14:textId="77777777" w:rsidR="00393DAA" w:rsidRPr="00393DAA" w:rsidRDefault="00393DAA" w:rsidP="00393DAA">
      <w:pPr>
        <w:spacing w:after="120"/>
        <w:jc w:val="both"/>
        <w:rPr>
          <w:bCs/>
          <w:sz w:val="20"/>
          <w:szCs w:val="20"/>
          <w:lang w:val="en-GB"/>
        </w:rPr>
      </w:pPr>
    </w:p>
    <w:p w14:paraId="343AE234" w14:textId="77777777" w:rsidR="00393DAA" w:rsidRPr="00393DAA" w:rsidRDefault="00393DAA" w:rsidP="00393DAA">
      <w:pPr>
        <w:spacing w:after="120"/>
        <w:jc w:val="center"/>
        <w:rPr>
          <w:bCs/>
          <w:sz w:val="20"/>
          <w:szCs w:val="20"/>
          <w:lang w:val="en-GB"/>
        </w:rPr>
      </w:pPr>
      <w:r w:rsidRPr="00393DAA">
        <w:rPr>
          <w:bCs/>
          <w:sz w:val="20"/>
          <w:szCs w:val="20"/>
          <w:lang w:val="en-GB"/>
        </w:rPr>
        <w:t>Table X. Recoding rules for education level: SHP</w:t>
      </w:r>
    </w:p>
    <w:tbl>
      <w:tblPr>
        <w:tblStyle w:val="TableGrid"/>
        <w:tblW w:w="0" w:type="auto"/>
        <w:jc w:val="center"/>
        <w:tblLook w:val="04A0" w:firstRow="1" w:lastRow="0" w:firstColumn="1" w:lastColumn="0" w:noHBand="0" w:noVBand="1"/>
      </w:tblPr>
      <w:tblGrid>
        <w:gridCol w:w="1363"/>
        <w:gridCol w:w="1276"/>
        <w:gridCol w:w="1276"/>
        <w:gridCol w:w="1276"/>
        <w:gridCol w:w="1276"/>
        <w:gridCol w:w="1259"/>
      </w:tblGrid>
      <w:tr w:rsidR="00393DAA" w:rsidRPr="00393DAA" w14:paraId="3A96B63B" w14:textId="77777777" w:rsidTr="00393DAA">
        <w:trPr>
          <w:trHeight w:val="250"/>
          <w:jc w:val="center"/>
        </w:trPr>
        <w:tc>
          <w:tcPr>
            <w:tcW w:w="1363" w:type="dxa"/>
            <w:shd w:val="clear" w:color="auto" w:fill="DBDBDB"/>
          </w:tcPr>
          <w:p w14:paraId="5204A481" w14:textId="77777777" w:rsidR="00393DAA" w:rsidRPr="00393DAA" w:rsidRDefault="00393DAA" w:rsidP="00393DAA">
            <w:pPr>
              <w:jc w:val="center"/>
              <w:rPr>
                <w:rFonts w:ascii="Consolas" w:hAnsi="Consolas"/>
                <w:b/>
                <w:bCs/>
                <w:i/>
                <w:sz w:val="18"/>
                <w:szCs w:val="20"/>
                <w:lang w:val="en-GB"/>
              </w:rPr>
            </w:pPr>
          </w:p>
        </w:tc>
        <w:tc>
          <w:tcPr>
            <w:tcW w:w="1276" w:type="dxa"/>
            <w:shd w:val="clear" w:color="auto" w:fill="DBDBDB"/>
          </w:tcPr>
          <w:p w14:paraId="1727CADF"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1</w:t>
            </w:r>
          </w:p>
        </w:tc>
        <w:tc>
          <w:tcPr>
            <w:tcW w:w="1276" w:type="dxa"/>
            <w:shd w:val="clear" w:color="auto" w:fill="DBDBDB"/>
          </w:tcPr>
          <w:p w14:paraId="6C9E96F7"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2</w:t>
            </w:r>
          </w:p>
        </w:tc>
        <w:tc>
          <w:tcPr>
            <w:tcW w:w="1276" w:type="dxa"/>
            <w:shd w:val="clear" w:color="auto" w:fill="DBDBDB"/>
          </w:tcPr>
          <w:p w14:paraId="1B126649"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3</w:t>
            </w:r>
          </w:p>
        </w:tc>
        <w:tc>
          <w:tcPr>
            <w:tcW w:w="1276" w:type="dxa"/>
            <w:shd w:val="clear" w:color="auto" w:fill="DBDBDB"/>
          </w:tcPr>
          <w:p w14:paraId="2BEACF5E"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4</w:t>
            </w:r>
          </w:p>
        </w:tc>
        <w:tc>
          <w:tcPr>
            <w:tcW w:w="1259" w:type="dxa"/>
            <w:shd w:val="clear" w:color="auto" w:fill="DBDBDB"/>
          </w:tcPr>
          <w:p w14:paraId="6A22229C"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5</w:t>
            </w:r>
          </w:p>
        </w:tc>
      </w:tr>
      <w:tr w:rsidR="00393DAA" w:rsidRPr="00393DAA" w14:paraId="3C732A71" w14:textId="77777777" w:rsidTr="00393DAA">
        <w:trPr>
          <w:trHeight w:val="232"/>
          <w:jc w:val="center"/>
        </w:trPr>
        <w:tc>
          <w:tcPr>
            <w:tcW w:w="1363" w:type="dxa"/>
            <w:shd w:val="clear" w:color="auto" w:fill="DBDBDB"/>
          </w:tcPr>
          <w:p w14:paraId="42D9BD11"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edu3</w:t>
            </w:r>
          </w:p>
        </w:tc>
        <w:tc>
          <w:tcPr>
            <w:tcW w:w="1276" w:type="dxa"/>
          </w:tcPr>
          <w:p w14:paraId="3637018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-6 0 10 20</w:t>
            </w:r>
          </w:p>
        </w:tc>
        <w:tc>
          <w:tcPr>
            <w:tcW w:w="1276" w:type="dxa"/>
          </w:tcPr>
          <w:p w14:paraId="7742756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31-33 41</w:t>
            </w:r>
          </w:p>
        </w:tc>
        <w:tc>
          <w:tcPr>
            <w:tcW w:w="1276" w:type="dxa"/>
          </w:tcPr>
          <w:p w14:paraId="4B9ED6B2"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51-60</w:t>
            </w:r>
          </w:p>
        </w:tc>
        <w:tc>
          <w:tcPr>
            <w:tcW w:w="1276" w:type="dxa"/>
          </w:tcPr>
          <w:p w14:paraId="279F4242"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c>
          <w:tcPr>
            <w:tcW w:w="1259" w:type="dxa"/>
          </w:tcPr>
          <w:p w14:paraId="23BD9E6B"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6F186966" w14:textId="77777777" w:rsidTr="00393DAA">
        <w:trPr>
          <w:trHeight w:val="250"/>
          <w:jc w:val="center"/>
        </w:trPr>
        <w:tc>
          <w:tcPr>
            <w:tcW w:w="1363" w:type="dxa"/>
            <w:shd w:val="clear" w:color="auto" w:fill="DBDBDB"/>
          </w:tcPr>
          <w:p w14:paraId="292FF40A"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edu4</w:t>
            </w:r>
          </w:p>
        </w:tc>
        <w:tc>
          <w:tcPr>
            <w:tcW w:w="1276" w:type="dxa"/>
          </w:tcPr>
          <w:p w14:paraId="2FB1E5F2"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-6 0 10</w:t>
            </w:r>
          </w:p>
        </w:tc>
        <w:tc>
          <w:tcPr>
            <w:tcW w:w="1276" w:type="dxa"/>
          </w:tcPr>
          <w:p w14:paraId="56CF453C"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20</w:t>
            </w:r>
          </w:p>
        </w:tc>
        <w:tc>
          <w:tcPr>
            <w:tcW w:w="1276" w:type="dxa"/>
          </w:tcPr>
          <w:p w14:paraId="68A00435"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31-33 41</w:t>
            </w:r>
          </w:p>
        </w:tc>
        <w:tc>
          <w:tcPr>
            <w:tcW w:w="1276" w:type="dxa"/>
          </w:tcPr>
          <w:p w14:paraId="5DCE574B"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51-60</w:t>
            </w:r>
          </w:p>
        </w:tc>
        <w:tc>
          <w:tcPr>
            <w:tcW w:w="1259" w:type="dxa"/>
          </w:tcPr>
          <w:p w14:paraId="4FF7C39E"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46510DC0" w14:textId="77777777" w:rsidTr="00393DAA">
        <w:trPr>
          <w:trHeight w:val="250"/>
          <w:jc w:val="center"/>
        </w:trPr>
        <w:tc>
          <w:tcPr>
            <w:tcW w:w="1363" w:type="dxa"/>
            <w:shd w:val="clear" w:color="auto" w:fill="DBDBDB"/>
          </w:tcPr>
          <w:p w14:paraId="16906891"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edu5</w:t>
            </w:r>
          </w:p>
        </w:tc>
        <w:tc>
          <w:tcPr>
            <w:tcW w:w="1276" w:type="dxa"/>
          </w:tcPr>
          <w:p w14:paraId="3D08358D"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-6 0 10</w:t>
            </w:r>
          </w:p>
        </w:tc>
        <w:tc>
          <w:tcPr>
            <w:tcW w:w="1276" w:type="dxa"/>
          </w:tcPr>
          <w:p w14:paraId="7EFB48DF"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20</w:t>
            </w:r>
          </w:p>
        </w:tc>
        <w:tc>
          <w:tcPr>
            <w:tcW w:w="1276" w:type="dxa"/>
          </w:tcPr>
          <w:p w14:paraId="09278D60"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31-33 41</w:t>
            </w:r>
          </w:p>
        </w:tc>
        <w:tc>
          <w:tcPr>
            <w:tcW w:w="1276" w:type="dxa"/>
          </w:tcPr>
          <w:p w14:paraId="4D6740D0"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51</w:t>
            </w:r>
          </w:p>
        </w:tc>
        <w:tc>
          <w:tcPr>
            <w:tcW w:w="1259" w:type="dxa"/>
          </w:tcPr>
          <w:p w14:paraId="0D2E5A76"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52 60</w:t>
            </w:r>
          </w:p>
        </w:tc>
      </w:tr>
      <w:tr w:rsidR="00393DAA" w:rsidRPr="00393DAA" w14:paraId="1A7A8F65" w14:textId="77777777" w:rsidTr="00393DAA">
        <w:trPr>
          <w:trHeight w:val="232"/>
          <w:jc w:val="center"/>
        </w:trPr>
        <w:tc>
          <w:tcPr>
            <w:tcW w:w="1363" w:type="dxa"/>
            <w:shd w:val="clear" w:color="auto" w:fill="DBDBDB"/>
          </w:tcPr>
          <w:p w14:paraId="2E895106"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edu5v2</w:t>
            </w:r>
          </w:p>
        </w:tc>
        <w:tc>
          <w:tcPr>
            <w:tcW w:w="1276" w:type="dxa"/>
          </w:tcPr>
          <w:p w14:paraId="64F61796"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-6 0 10</w:t>
            </w:r>
          </w:p>
        </w:tc>
        <w:tc>
          <w:tcPr>
            <w:tcW w:w="1276" w:type="dxa"/>
          </w:tcPr>
          <w:p w14:paraId="4FF3CF7A"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20</w:t>
            </w:r>
          </w:p>
        </w:tc>
        <w:tc>
          <w:tcPr>
            <w:tcW w:w="1276" w:type="dxa"/>
          </w:tcPr>
          <w:p w14:paraId="576B4A12"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31-33 41</w:t>
            </w:r>
          </w:p>
        </w:tc>
        <w:tc>
          <w:tcPr>
            <w:tcW w:w="1276" w:type="dxa"/>
          </w:tcPr>
          <w:p w14:paraId="4A056AB5"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51 52</w:t>
            </w:r>
          </w:p>
        </w:tc>
        <w:tc>
          <w:tcPr>
            <w:tcW w:w="1259" w:type="dxa"/>
          </w:tcPr>
          <w:p w14:paraId="4CDB773F"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60</w:t>
            </w:r>
          </w:p>
        </w:tc>
      </w:tr>
    </w:tbl>
    <w:p w14:paraId="6ADBD18F" w14:textId="77777777" w:rsidR="00393DAA" w:rsidRPr="00393DAA" w:rsidRDefault="00393DAA" w:rsidP="00393DAA">
      <w:pPr>
        <w:spacing w:after="120"/>
        <w:jc w:val="both"/>
        <w:rPr>
          <w:bCs/>
          <w:sz w:val="20"/>
          <w:szCs w:val="20"/>
          <w:lang w:val="en-GB"/>
        </w:rPr>
      </w:pPr>
    </w:p>
    <w:p w14:paraId="0E0339D0" w14:textId="77777777" w:rsidR="00393DAA" w:rsidRPr="00393DAA" w:rsidRDefault="00393DAA" w:rsidP="00393DAA">
      <w:pPr>
        <w:spacing w:after="120"/>
        <w:jc w:val="both"/>
        <w:rPr>
          <w:bCs/>
          <w:sz w:val="20"/>
          <w:szCs w:val="20"/>
          <w:lang w:val="en-GB"/>
        </w:rPr>
      </w:pPr>
    </w:p>
    <w:p w14:paraId="2CCD928B" w14:textId="77777777" w:rsidR="00393DAA" w:rsidRPr="00393DAA" w:rsidRDefault="00393DAA" w:rsidP="00393DAA">
      <w:pPr>
        <w:shd w:val="clear" w:color="auto" w:fill="D9D9D9"/>
        <w:spacing w:after="0"/>
        <w:jc w:val="both"/>
        <w:rPr>
          <w:b/>
          <w:sz w:val="18"/>
          <w:szCs w:val="20"/>
          <w:lang w:val="en-GB"/>
        </w:rPr>
      </w:pPr>
      <w:r w:rsidRPr="00393DAA">
        <w:rPr>
          <w:b/>
          <w:sz w:val="18"/>
          <w:szCs w:val="20"/>
          <w:lang w:val="en-GB"/>
        </w:rPr>
        <w:t>SOEP</w:t>
      </w:r>
    </w:p>
    <w:p w14:paraId="657B97E4" w14:textId="77777777" w:rsidR="00393DAA" w:rsidRPr="00393DAA" w:rsidRDefault="00393DAA" w:rsidP="00393DAA">
      <w:pPr>
        <w:spacing w:after="120"/>
        <w:jc w:val="both"/>
        <w:rPr>
          <w:bCs/>
          <w:sz w:val="20"/>
          <w:szCs w:val="20"/>
          <w:lang w:val="en-GB"/>
        </w:rPr>
      </w:pPr>
      <w:r w:rsidRPr="00393DAA">
        <w:rPr>
          <w:bCs/>
          <w:sz w:val="20"/>
          <w:szCs w:val="20"/>
          <w:lang w:val="en-GB"/>
        </w:rPr>
        <w:t xml:space="preserve">SOEP contains a few variables coding the educational level, including </w:t>
      </w:r>
      <w:r w:rsidRPr="00393DAA">
        <w:rPr>
          <w:bCs/>
          <w:i/>
          <w:sz w:val="20"/>
          <w:szCs w:val="20"/>
          <w:lang w:val="en-GB"/>
        </w:rPr>
        <w:t xml:space="preserve">pgisced97 </w:t>
      </w:r>
      <w:r w:rsidRPr="00393DAA">
        <w:rPr>
          <w:bCs/>
          <w:sz w:val="20"/>
          <w:szCs w:val="20"/>
          <w:lang w:val="en-GB"/>
        </w:rPr>
        <w:t xml:space="preserve">(waves till 2009), </w:t>
      </w:r>
      <w:r w:rsidRPr="00393DAA">
        <w:rPr>
          <w:bCs/>
          <w:i/>
          <w:sz w:val="20"/>
          <w:szCs w:val="20"/>
          <w:lang w:val="en-GB"/>
        </w:rPr>
        <w:t xml:space="preserve">pgisced11 </w:t>
      </w:r>
      <w:r w:rsidRPr="00393DAA">
        <w:rPr>
          <w:bCs/>
          <w:sz w:val="20"/>
          <w:szCs w:val="20"/>
          <w:lang w:val="en-GB"/>
        </w:rPr>
        <w:t xml:space="preserve">(waves 2010+) or </w:t>
      </w:r>
      <w:r w:rsidRPr="00393DAA">
        <w:rPr>
          <w:bCs/>
          <w:i/>
          <w:sz w:val="20"/>
          <w:szCs w:val="20"/>
          <w:lang w:val="en-GB"/>
        </w:rPr>
        <w:t xml:space="preserve">pgcasmin </w:t>
      </w:r>
      <w:r w:rsidRPr="00393DAA">
        <w:rPr>
          <w:bCs/>
          <w:sz w:val="20"/>
          <w:szCs w:val="20"/>
          <w:lang w:val="en-GB"/>
        </w:rPr>
        <w:t xml:space="preserve">from </w:t>
      </w:r>
      <w:r w:rsidRPr="00393DAA">
        <w:rPr>
          <w:bCs/>
          <w:i/>
          <w:sz w:val="20"/>
          <w:szCs w:val="20"/>
          <w:lang w:val="en-GB"/>
        </w:rPr>
        <w:t xml:space="preserve">pgen.dta </w:t>
      </w:r>
      <w:r w:rsidRPr="00393DAA">
        <w:rPr>
          <w:bCs/>
          <w:sz w:val="20"/>
          <w:szCs w:val="20"/>
          <w:lang w:val="en-GB"/>
        </w:rPr>
        <w:t xml:space="preserve">data file. As the basis, we used </w:t>
      </w:r>
      <w:r w:rsidRPr="00393DAA">
        <w:rPr>
          <w:bCs/>
          <w:i/>
          <w:sz w:val="20"/>
          <w:szCs w:val="20"/>
          <w:lang w:val="en-GB"/>
        </w:rPr>
        <w:t xml:space="preserve">pgisced97 </w:t>
      </w:r>
      <w:r w:rsidRPr="00393DAA">
        <w:rPr>
          <w:bCs/>
          <w:sz w:val="20"/>
          <w:szCs w:val="20"/>
          <w:lang w:val="en-GB"/>
        </w:rPr>
        <w:t>and</w:t>
      </w:r>
      <w:r w:rsidRPr="00393DAA">
        <w:rPr>
          <w:bCs/>
          <w:i/>
          <w:sz w:val="20"/>
          <w:szCs w:val="20"/>
          <w:lang w:val="en-GB"/>
        </w:rPr>
        <w:t xml:space="preserve"> pgisced11</w:t>
      </w:r>
      <w:r w:rsidRPr="00393DAA">
        <w:rPr>
          <w:bCs/>
          <w:sz w:val="20"/>
          <w:szCs w:val="20"/>
          <w:lang w:val="en-GB"/>
        </w:rPr>
        <w:t xml:space="preserve"> (</w:t>
      </w:r>
      <w:r w:rsidRPr="00393DAA">
        <w:rPr>
          <w:sz w:val="20"/>
          <w:szCs w:val="20"/>
          <w:lang w:val="en-GB"/>
        </w:rPr>
        <w:t xml:space="preserve">originally constructed highest educational qualification achieved with ISCED codes), </w:t>
      </w:r>
      <w:r w:rsidRPr="00393DAA">
        <w:rPr>
          <w:bCs/>
          <w:sz w:val="20"/>
          <w:szCs w:val="20"/>
          <w:lang w:val="en-GB"/>
        </w:rPr>
        <w:t xml:space="preserve">and supported them with information from </w:t>
      </w:r>
      <w:r w:rsidRPr="00393DAA">
        <w:rPr>
          <w:bCs/>
          <w:i/>
          <w:sz w:val="20"/>
          <w:szCs w:val="20"/>
          <w:lang w:val="en-GB"/>
        </w:rPr>
        <w:t xml:space="preserve">pgcasmin </w:t>
      </w:r>
      <w:r w:rsidRPr="00393DAA">
        <w:rPr>
          <w:bCs/>
          <w:sz w:val="20"/>
          <w:szCs w:val="20"/>
          <w:lang w:val="en-GB"/>
        </w:rPr>
        <w:t xml:space="preserve">if necessary: </w:t>
      </w:r>
    </w:p>
    <w:p w14:paraId="517EE4E9" w14:textId="77777777" w:rsidR="00393DAA" w:rsidRPr="00393DAA" w:rsidRDefault="00393DAA" w:rsidP="00393DAA">
      <w:pPr>
        <w:spacing w:after="0" w:line="240" w:lineRule="auto"/>
        <w:jc w:val="both"/>
        <w:rPr>
          <w:bCs/>
          <w:sz w:val="20"/>
          <w:szCs w:val="20"/>
          <w:lang w:val="en-GB"/>
        </w:rPr>
      </w:pPr>
      <w:r w:rsidRPr="00393DAA">
        <w:rPr>
          <w:bCs/>
          <w:i/>
          <w:sz w:val="20"/>
          <w:szCs w:val="20"/>
          <w:lang w:val="en-GB"/>
        </w:rPr>
        <w:t>pgisced97</w:t>
      </w:r>
    </w:p>
    <w:p w14:paraId="0C20ABBE"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0 [0] in school</w:t>
      </w:r>
    </w:p>
    <w:p w14:paraId="5C695D7B"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 [1] inadequately</w:t>
      </w:r>
    </w:p>
    <w:p w14:paraId="51342022"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2 [2] general elemantary</w:t>
      </w:r>
    </w:p>
    <w:p w14:paraId="57C19A22"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3 [3] middle vocational</w:t>
      </w:r>
    </w:p>
    <w:p w14:paraId="3942E5C4"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4 [4] vocational + Abi</w:t>
      </w:r>
    </w:p>
    <w:p w14:paraId="56755AC1"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5 [5] higher vocational</w:t>
      </w:r>
    </w:p>
    <w:p w14:paraId="6F27940C"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6 [6] higher education</w:t>
      </w:r>
    </w:p>
    <w:p w14:paraId="5C678CD0" w14:textId="77777777" w:rsidR="00393DAA" w:rsidRPr="00393DAA" w:rsidRDefault="00393DAA" w:rsidP="00393DAA">
      <w:pPr>
        <w:spacing w:after="0" w:line="240" w:lineRule="auto"/>
        <w:jc w:val="both"/>
        <w:rPr>
          <w:bCs/>
          <w:sz w:val="20"/>
          <w:szCs w:val="20"/>
          <w:lang w:val="en-GB"/>
        </w:rPr>
      </w:pPr>
      <w:r w:rsidRPr="00393DAA">
        <w:rPr>
          <w:bCs/>
          <w:i/>
          <w:sz w:val="20"/>
          <w:szCs w:val="20"/>
          <w:lang w:val="en-GB"/>
        </w:rPr>
        <w:t>pgisced11</w:t>
      </w:r>
    </w:p>
    <w:p w14:paraId="0B91FC87"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0 [0] in school</w:t>
      </w:r>
    </w:p>
    <w:p w14:paraId="7A918F45"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 [1] Primary education</w:t>
      </w:r>
    </w:p>
    <w:p w14:paraId="3D324E2A"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2 [2] Lower secondary education</w:t>
      </w:r>
    </w:p>
    <w:p w14:paraId="4DED8416"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3 [3] Upper secondary education</w:t>
      </w:r>
    </w:p>
    <w:p w14:paraId="2BF1303C"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4 [4] Post-secondary non-tertiary education</w:t>
      </w:r>
    </w:p>
    <w:p w14:paraId="5ED44B61"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5 [5] Short-cycle tertiary education</w:t>
      </w:r>
    </w:p>
    <w:p w14:paraId="115CC36C"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6 [6] Bachelor s or equivalent level</w:t>
      </w:r>
    </w:p>
    <w:p w14:paraId="2EC1D164"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7 [7] Master s or equivalent level</w:t>
      </w:r>
    </w:p>
    <w:p w14:paraId="5C8AA3EC"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8 [8] Doctoral or equivalent level</w:t>
      </w:r>
    </w:p>
    <w:p w14:paraId="4DBF7039" w14:textId="77777777" w:rsidR="00393DAA" w:rsidRPr="00393DAA" w:rsidRDefault="00393DAA" w:rsidP="00393DAA">
      <w:pPr>
        <w:spacing w:after="0" w:line="240" w:lineRule="auto"/>
        <w:jc w:val="both"/>
        <w:rPr>
          <w:bCs/>
          <w:sz w:val="20"/>
          <w:szCs w:val="20"/>
          <w:lang w:val="en-GB"/>
        </w:rPr>
      </w:pPr>
      <w:r w:rsidRPr="00393DAA">
        <w:rPr>
          <w:bCs/>
          <w:i/>
          <w:sz w:val="20"/>
          <w:szCs w:val="20"/>
          <w:lang w:val="en-GB"/>
        </w:rPr>
        <w:t>pgcasmin</w:t>
      </w:r>
    </w:p>
    <w:p w14:paraId="44410C3B"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0 [0] (0) in school</w:t>
      </w:r>
    </w:p>
    <w:p w14:paraId="0E7EFEE4"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 [1] (1a) inadequately completed</w:t>
      </w:r>
    </w:p>
    <w:p w14:paraId="390520EF"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2 [2] (1b) general elementary school</w:t>
      </w:r>
    </w:p>
    <w:p w14:paraId="14CD3BD5"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3 [3] (1c) basic vocational qualification</w:t>
      </w:r>
    </w:p>
    <w:p w14:paraId="207D070A"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4 [4] (2b) intermediate general qualification</w:t>
      </w:r>
    </w:p>
    <w:p w14:paraId="7783C7FF"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5 [5] (2a) intermediate vocational</w:t>
      </w:r>
    </w:p>
    <w:p w14:paraId="159C78C7"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6 [6] (2c_gen) general maturity certificate</w:t>
      </w:r>
    </w:p>
    <w:p w14:paraId="2ED21694"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7 [7] (2c_voc) vocational maturity certificate</w:t>
      </w:r>
    </w:p>
    <w:p w14:paraId="4CB8ECA7"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8 [8] (3a) lower tertiary education</w:t>
      </w:r>
    </w:p>
    <w:p w14:paraId="6D5BA80B"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9 [9] (3b) higher tertiary education</w:t>
      </w:r>
    </w:p>
    <w:p w14:paraId="704AA4FB" w14:textId="77777777" w:rsidR="00393DAA" w:rsidRPr="00393DAA" w:rsidRDefault="00393DAA" w:rsidP="00393DAA">
      <w:pPr>
        <w:spacing w:after="120"/>
        <w:jc w:val="both"/>
        <w:rPr>
          <w:bCs/>
          <w:sz w:val="20"/>
          <w:szCs w:val="20"/>
          <w:lang w:val="en-GB"/>
        </w:rPr>
      </w:pPr>
    </w:p>
    <w:p w14:paraId="7AA81C1A" w14:textId="77777777" w:rsidR="00393DAA" w:rsidRPr="00393DAA" w:rsidRDefault="00393DAA" w:rsidP="00393DAA">
      <w:pPr>
        <w:spacing w:after="120"/>
        <w:jc w:val="both"/>
        <w:rPr>
          <w:sz w:val="20"/>
          <w:szCs w:val="20"/>
          <w:lang w:val="en-GB"/>
        </w:rPr>
      </w:pPr>
      <w:r w:rsidRPr="00393DAA">
        <w:rPr>
          <w:sz w:val="20"/>
          <w:szCs w:val="20"/>
          <w:lang w:val="en-GB"/>
        </w:rPr>
        <w:t>Category “ISCED 0: In school” classified as Low/ Primary.</w:t>
      </w:r>
    </w:p>
    <w:p w14:paraId="1E4B1971" w14:textId="77777777" w:rsidR="00393DAA" w:rsidRPr="00393DAA" w:rsidRDefault="00393DAA" w:rsidP="00393DAA">
      <w:pPr>
        <w:spacing w:after="120"/>
        <w:jc w:val="both"/>
        <w:rPr>
          <w:sz w:val="20"/>
          <w:szCs w:val="20"/>
          <w:lang w:val="en-GB"/>
        </w:rPr>
      </w:pPr>
      <w:r w:rsidRPr="00393DAA">
        <w:rPr>
          <w:sz w:val="20"/>
          <w:szCs w:val="20"/>
          <w:lang w:val="en-GB"/>
        </w:rPr>
        <w:lastRenderedPageBreak/>
        <w:t xml:space="preserve">More info: </w:t>
      </w:r>
      <w:hyperlink r:id="rId12" w:history="1">
        <w:r w:rsidRPr="00393DAA">
          <w:rPr>
            <w:color w:val="0563C1"/>
            <w:sz w:val="20"/>
            <w:szCs w:val="20"/>
            <w:u w:val="single"/>
            <w:lang w:val="en-GB"/>
          </w:rPr>
          <w:t>https://www.diw.de/documents/publikationen/73/diw_01.c.581299.de/diw_ssp0483.pdf</w:t>
        </w:r>
      </w:hyperlink>
    </w:p>
    <w:p w14:paraId="421BD19A" w14:textId="77777777" w:rsidR="00393DAA" w:rsidRPr="00393DAA" w:rsidRDefault="00393DAA" w:rsidP="00393DAA">
      <w:pPr>
        <w:spacing w:after="0"/>
        <w:jc w:val="both"/>
        <w:rPr>
          <w:bCs/>
          <w:sz w:val="20"/>
          <w:szCs w:val="20"/>
          <w:lang w:val="en-GB"/>
        </w:rPr>
      </w:pPr>
      <w:r w:rsidRPr="00393DAA">
        <w:rPr>
          <w:bCs/>
          <w:i/>
          <w:sz w:val="20"/>
          <w:szCs w:val="20"/>
          <w:lang w:val="en-GB"/>
        </w:rPr>
        <w:t>Edu5v2</w:t>
      </w:r>
      <w:r w:rsidRPr="00393DAA">
        <w:rPr>
          <w:bCs/>
          <w:sz w:val="20"/>
          <w:szCs w:val="20"/>
          <w:lang w:val="en-GB"/>
        </w:rPr>
        <w:t xml:space="preserve"> is available only for waves 2010+ (based on </w:t>
      </w:r>
      <w:r w:rsidRPr="00393DAA">
        <w:rPr>
          <w:bCs/>
          <w:i/>
          <w:sz w:val="20"/>
          <w:szCs w:val="20"/>
          <w:lang w:val="en-GB"/>
        </w:rPr>
        <w:t>pgisced11</w:t>
      </w:r>
      <w:r w:rsidRPr="00393DAA">
        <w:rPr>
          <w:bCs/>
          <w:sz w:val="20"/>
          <w:szCs w:val="20"/>
          <w:lang w:val="en-GB"/>
        </w:rPr>
        <w:t xml:space="preserve">). The full code has too many rules to include it in the table, thus the Table presents only the basic rules for </w:t>
      </w:r>
      <w:r w:rsidRPr="00393DAA">
        <w:rPr>
          <w:bCs/>
          <w:i/>
          <w:sz w:val="20"/>
          <w:szCs w:val="20"/>
          <w:lang w:val="en-GB"/>
        </w:rPr>
        <w:t>pgisced11.</w:t>
      </w:r>
    </w:p>
    <w:p w14:paraId="4044DAB6" w14:textId="77777777" w:rsidR="00393DAA" w:rsidRPr="00393DAA" w:rsidRDefault="00393DAA" w:rsidP="00393DAA">
      <w:pPr>
        <w:spacing w:after="120"/>
        <w:jc w:val="both"/>
        <w:rPr>
          <w:bCs/>
          <w:sz w:val="20"/>
          <w:szCs w:val="20"/>
          <w:lang w:val="en-GB"/>
        </w:rPr>
      </w:pPr>
    </w:p>
    <w:p w14:paraId="2C8742D2" w14:textId="77777777" w:rsidR="00393DAA" w:rsidRPr="00393DAA" w:rsidRDefault="00393DAA" w:rsidP="00393DAA">
      <w:pPr>
        <w:spacing w:after="120"/>
        <w:jc w:val="center"/>
        <w:rPr>
          <w:bCs/>
          <w:sz w:val="20"/>
          <w:szCs w:val="20"/>
          <w:lang w:val="en-GB"/>
        </w:rPr>
      </w:pPr>
      <w:r w:rsidRPr="00393DAA">
        <w:rPr>
          <w:bCs/>
          <w:sz w:val="20"/>
          <w:szCs w:val="20"/>
          <w:lang w:val="en-GB"/>
        </w:rPr>
        <w:t xml:space="preserve">Table X. Recoding rules for education level: SOEP (part of the rules presented – only for </w:t>
      </w:r>
      <w:r w:rsidRPr="00393DAA">
        <w:rPr>
          <w:bCs/>
          <w:i/>
          <w:sz w:val="20"/>
          <w:szCs w:val="20"/>
          <w:lang w:val="en-GB"/>
        </w:rPr>
        <w:t>pgisced11</w:t>
      </w:r>
      <w:r w:rsidRPr="00393DAA">
        <w:rPr>
          <w:bCs/>
          <w:sz w:val="20"/>
          <w:szCs w:val="20"/>
          <w:lang w:val="en-GB"/>
        </w:rPr>
        <w:t>)</w:t>
      </w:r>
    </w:p>
    <w:tbl>
      <w:tblPr>
        <w:tblStyle w:val="TableGrid"/>
        <w:tblW w:w="0" w:type="auto"/>
        <w:jc w:val="center"/>
        <w:tblLook w:val="04A0" w:firstRow="1" w:lastRow="0" w:firstColumn="1" w:lastColumn="0" w:noHBand="0" w:noVBand="1"/>
      </w:tblPr>
      <w:tblGrid>
        <w:gridCol w:w="1382"/>
        <w:gridCol w:w="1293"/>
        <w:gridCol w:w="1293"/>
        <w:gridCol w:w="1293"/>
        <w:gridCol w:w="1293"/>
        <w:gridCol w:w="1276"/>
      </w:tblGrid>
      <w:tr w:rsidR="00393DAA" w:rsidRPr="00393DAA" w14:paraId="40760F09" w14:textId="77777777" w:rsidTr="00393DAA">
        <w:trPr>
          <w:trHeight w:val="266"/>
          <w:jc w:val="center"/>
        </w:trPr>
        <w:tc>
          <w:tcPr>
            <w:tcW w:w="1382" w:type="dxa"/>
            <w:shd w:val="clear" w:color="auto" w:fill="DBDBDB"/>
          </w:tcPr>
          <w:p w14:paraId="5C1B4FCC" w14:textId="77777777" w:rsidR="00393DAA" w:rsidRPr="00393DAA" w:rsidRDefault="00393DAA" w:rsidP="00393DAA">
            <w:pPr>
              <w:jc w:val="center"/>
              <w:rPr>
                <w:rFonts w:ascii="Consolas" w:hAnsi="Consolas"/>
                <w:b/>
                <w:bCs/>
                <w:i/>
                <w:sz w:val="18"/>
                <w:szCs w:val="20"/>
                <w:lang w:val="en-GB"/>
              </w:rPr>
            </w:pPr>
          </w:p>
        </w:tc>
        <w:tc>
          <w:tcPr>
            <w:tcW w:w="1293" w:type="dxa"/>
            <w:shd w:val="clear" w:color="auto" w:fill="DBDBDB"/>
          </w:tcPr>
          <w:p w14:paraId="1ED13953"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1</w:t>
            </w:r>
          </w:p>
        </w:tc>
        <w:tc>
          <w:tcPr>
            <w:tcW w:w="1293" w:type="dxa"/>
            <w:shd w:val="clear" w:color="auto" w:fill="DBDBDB"/>
          </w:tcPr>
          <w:p w14:paraId="5B90F46D"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2</w:t>
            </w:r>
          </w:p>
        </w:tc>
        <w:tc>
          <w:tcPr>
            <w:tcW w:w="1293" w:type="dxa"/>
            <w:shd w:val="clear" w:color="auto" w:fill="DBDBDB"/>
          </w:tcPr>
          <w:p w14:paraId="62FDDA2E"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3</w:t>
            </w:r>
          </w:p>
        </w:tc>
        <w:tc>
          <w:tcPr>
            <w:tcW w:w="1293" w:type="dxa"/>
            <w:shd w:val="clear" w:color="auto" w:fill="DBDBDB"/>
          </w:tcPr>
          <w:p w14:paraId="3FA7F5B8"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4</w:t>
            </w:r>
          </w:p>
        </w:tc>
        <w:tc>
          <w:tcPr>
            <w:tcW w:w="1276" w:type="dxa"/>
            <w:shd w:val="clear" w:color="auto" w:fill="DBDBDB"/>
          </w:tcPr>
          <w:p w14:paraId="298A79F9"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5</w:t>
            </w:r>
          </w:p>
        </w:tc>
      </w:tr>
      <w:tr w:rsidR="00393DAA" w:rsidRPr="00393DAA" w14:paraId="258C7243" w14:textId="77777777" w:rsidTr="00393DAA">
        <w:trPr>
          <w:trHeight w:val="248"/>
          <w:jc w:val="center"/>
        </w:trPr>
        <w:tc>
          <w:tcPr>
            <w:tcW w:w="1382" w:type="dxa"/>
            <w:shd w:val="clear" w:color="auto" w:fill="DBDBDB"/>
          </w:tcPr>
          <w:p w14:paraId="0C2BB459"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edu3</w:t>
            </w:r>
          </w:p>
        </w:tc>
        <w:tc>
          <w:tcPr>
            <w:tcW w:w="1293" w:type="dxa"/>
          </w:tcPr>
          <w:p w14:paraId="03B2794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0 1 2</w:t>
            </w:r>
          </w:p>
        </w:tc>
        <w:tc>
          <w:tcPr>
            <w:tcW w:w="1293" w:type="dxa"/>
          </w:tcPr>
          <w:p w14:paraId="70E33C15"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 xml:space="preserve">3 4 </w:t>
            </w:r>
          </w:p>
        </w:tc>
        <w:tc>
          <w:tcPr>
            <w:tcW w:w="1293" w:type="dxa"/>
          </w:tcPr>
          <w:p w14:paraId="5884E0AC"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5-8</w:t>
            </w:r>
          </w:p>
        </w:tc>
        <w:tc>
          <w:tcPr>
            <w:tcW w:w="1293" w:type="dxa"/>
          </w:tcPr>
          <w:p w14:paraId="7CAC07D0"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c>
          <w:tcPr>
            <w:tcW w:w="1276" w:type="dxa"/>
          </w:tcPr>
          <w:p w14:paraId="6EB4B4E4"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7E2CBEBE" w14:textId="77777777" w:rsidTr="00393DAA">
        <w:trPr>
          <w:trHeight w:val="266"/>
          <w:jc w:val="center"/>
        </w:trPr>
        <w:tc>
          <w:tcPr>
            <w:tcW w:w="1382" w:type="dxa"/>
            <w:shd w:val="clear" w:color="auto" w:fill="DBDBDB"/>
          </w:tcPr>
          <w:p w14:paraId="18082951"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edu4</w:t>
            </w:r>
          </w:p>
        </w:tc>
        <w:tc>
          <w:tcPr>
            <w:tcW w:w="1293" w:type="dxa"/>
          </w:tcPr>
          <w:p w14:paraId="0C25CC04"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0 1</w:t>
            </w:r>
          </w:p>
        </w:tc>
        <w:tc>
          <w:tcPr>
            <w:tcW w:w="1293" w:type="dxa"/>
          </w:tcPr>
          <w:p w14:paraId="211062C9"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2</w:t>
            </w:r>
          </w:p>
        </w:tc>
        <w:tc>
          <w:tcPr>
            <w:tcW w:w="1293" w:type="dxa"/>
          </w:tcPr>
          <w:p w14:paraId="0CAA8EBE"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3 4</w:t>
            </w:r>
          </w:p>
        </w:tc>
        <w:tc>
          <w:tcPr>
            <w:tcW w:w="1293" w:type="dxa"/>
          </w:tcPr>
          <w:p w14:paraId="0632BAB6"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5-8</w:t>
            </w:r>
          </w:p>
        </w:tc>
        <w:tc>
          <w:tcPr>
            <w:tcW w:w="1276" w:type="dxa"/>
          </w:tcPr>
          <w:p w14:paraId="6331879F"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0930DC24" w14:textId="77777777" w:rsidTr="00393DAA">
        <w:trPr>
          <w:trHeight w:val="266"/>
          <w:jc w:val="center"/>
        </w:trPr>
        <w:tc>
          <w:tcPr>
            <w:tcW w:w="1382" w:type="dxa"/>
            <w:shd w:val="clear" w:color="auto" w:fill="DBDBDB"/>
          </w:tcPr>
          <w:p w14:paraId="159E7304"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edu5</w:t>
            </w:r>
          </w:p>
        </w:tc>
        <w:tc>
          <w:tcPr>
            <w:tcW w:w="1293" w:type="dxa"/>
          </w:tcPr>
          <w:p w14:paraId="7AAF1AD2"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0 1</w:t>
            </w:r>
          </w:p>
        </w:tc>
        <w:tc>
          <w:tcPr>
            <w:tcW w:w="1293" w:type="dxa"/>
          </w:tcPr>
          <w:p w14:paraId="2AA4D73D"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2</w:t>
            </w:r>
          </w:p>
        </w:tc>
        <w:tc>
          <w:tcPr>
            <w:tcW w:w="1293" w:type="dxa"/>
          </w:tcPr>
          <w:p w14:paraId="10E1F6D6"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3 4</w:t>
            </w:r>
          </w:p>
        </w:tc>
        <w:tc>
          <w:tcPr>
            <w:tcW w:w="1293" w:type="dxa"/>
          </w:tcPr>
          <w:p w14:paraId="47C721A5"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5 6</w:t>
            </w:r>
          </w:p>
        </w:tc>
        <w:tc>
          <w:tcPr>
            <w:tcW w:w="1276" w:type="dxa"/>
          </w:tcPr>
          <w:p w14:paraId="3D628FBB"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7 8</w:t>
            </w:r>
          </w:p>
        </w:tc>
      </w:tr>
      <w:tr w:rsidR="00393DAA" w:rsidRPr="00393DAA" w14:paraId="6BA40109" w14:textId="77777777" w:rsidTr="00393DAA">
        <w:trPr>
          <w:trHeight w:val="248"/>
          <w:jc w:val="center"/>
        </w:trPr>
        <w:tc>
          <w:tcPr>
            <w:tcW w:w="1382" w:type="dxa"/>
            <w:shd w:val="clear" w:color="auto" w:fill="DBDBDB"/>
          </w:tcPr>
          <w:p w14:paraId="327A1770"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edu5v2</w:t>
            </w:r>
          </w:p>
        </w:tc>
        <w:tc>
          <w:tcPr>
            <w:tcW w:w="1293" w:type="dxa"/>
          </w:tcPr>
          <w:p w14:paraId="10E1ECAC"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0 1</w:t>
            </w:r>
          </w:p>
        </w:tc>
        <w:tc>
          <w:tcPr>
            <w:tcW w:w="1293" w:type="dxa"/>
          </w:tcPr>
          <w:p w14:paraId="464132D0"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2</w:t>
            </w:r>
          </w:p>
        </w:tc>
        <w:tc>
          <w:tcPr>
            <w:tcW w:w="1293" w:type="dxa"/>
          </w:tcPr>
          <w:p w14:paraId="4E473578"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3 4</w:t>
            </w:r>
          </w:p>
        </w:tc>
        <w:tc>
          <w:tcPr>
            <w:tcW w:w="1293" w:type="dxa"/>
          </w:tcPr>
          <w:p w14:paraId="1CDB299E"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5 6 7</w:t>
            </w:r>
          </w:p>
        </w:tc>
        <w:tc>
          <w:tcPr>
            <w:tcW w:w="1276" w:type="dxa"/>
          </w:tcPr>
          <w:p w14:paraId="1ED850E4"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8</w:t>
            </w:r>
          </w:p>
        </w:tc>
      </w:tr>
    </w:tbl>
    <w:p w14:paraId="0DC897AE" w14:textId="77777777" w:rsidR="00393DAA" w:rsidRPr="00393DAA" w:rsidRDefault="00393DAA" w:rsidP="00393DAA">
      <w:pPr>
        <w:spacing w:after="120"/>
        <w:jc w:val="both"/>
        <w:rPr>
          <w:bCs/>
          <w:sz w:val="20"/>
          <w:szCs w:val="20"/>
          <w:lang w:val="en-GB"/>
        </w:rPr>
      </w:pPr>
    </w:p>
    <w:p w14:paraId="636FA6C8" w14:textId="77777777" w:rsidR="00393DAA" w:rsidRPr="00393DAA" w:rsidRDefault="00393DAA" w:rsidP="00393DAA">
      <w:pPr>
        <w:shd w:val="clear" w:color="auto" w:fill="D9D9D9"/>
        <w:spacing w:after="0"/>
        <w:jc w:val="both"/>
        <w:rPr>
          <w:b/>
          <w:sz w:val="18"/>
          <w:szCs w:val="20"/>
          <w:lang w:val="en-GB"/>
        </w:rPr>
      </w:pPr>
      <w:r w:rsidRPr="00393DAA">
        <w:rPr>
          <w:b/>
          <w:sz w:val="18"/>
          <w:szCs w:val="20"/>
          <w:lang w:val="en-GB"/>
        </w:rPr>
        <w:t>UKHLS</w:t>
      </w:r>
    </w:p>
    <w:p w14:paraId="4D5E25D1" w14:textId="77777777" w:rsidR="00393DAA" w:rsidRPr="00393DAA" w:rsidRDefault="00393DAA" w:rsidP="00393DAA">
      <w:pPr>
        <w:spacing w:after="120"/>
        <w:jc w:val="both"/>
        <w:rPr>
          <w:bCs/>
          <w:sz w:val="20"/>
          <w:szCs w:val="20"/>
          <w:lang w:val="en-GB"/>
        </w:rPr>
      </w:pPr>
      <w:r w:rsidRPr="00393DAA">
        <w:rPr>
          <w:bCs/>
          <w:sz w:val="20"/>
          <w:szCs w:val="20"/>
          <w:lang w:val="en-GB"/>
        </w:rPr>
        <w:t xml:space="preserve">BHPS and UKHLS have separate variables foe education. We used </w:t>
      </w:r>
      <w:r w:rsidRPr="00393DAA">
        <w:rPr>
          <w:bCs/>
          <w:i/>
          <w:sz w:val="20"/>
          <w:szCs w:val="20"/>
          <w:lang w:val="en-GB"/>
        </w:rPr>
        <w:t>isced</w:t>
      </w:r>
      <w:r w:rsidRPr="00393DAA">
        <w:rPr>
          <w:bCs/>
          <w:sz w:val="20"/>
          <w:szCs w:val="20"/>
          <w:lang w:val="en-GB"/>
        </w:rPr>
        <w:t xml:space="preserve"> (BHPS, waves 1-18), </w:t>
      </w:r>
      <w:r w:rsidRPr="00393DAA">
        <w:rPr>
          <w:bCs/>
          <w:i/>
          <w:sz w:val="20"/>
          <w:szCs w:val="20"/>
          <w:lang w:val="en-GB"/>
        </w:rPr>
        <w:t>qfhigh_dv</w:t>
      </w:r>
      <w:r w:rsidRPr="00393DAA">
        <w:rPr>
          <w:bCs/>
          <w:sz w:val="20"/>
          <w:szCs w:val="20"/>
          <w:lang w:val="en-GB"/>
        </w:rPr>
        <w:t xml:space="preserve"> (UKHLS, waves 19+), and </w:t>
      </w:r>
      <w:r w:rsidRPr="00393DAA">
        <w:rPr>
          <w:bCs/>
          <w:i/>
          <w:sz w:val="20"/>
          <w:szCs w:val="20"/>
          <w:lang w:val="en-GB"/>
        </w:rPr>
        <w:t>qfhighoth</w:t>
      </w:r>
      <w:r w:rsidRPr="00393DAA">
        <w:rPr>
          <w:bCs/>
          <w:sz w:val="20"/>
          <w:szCs w:val="20"/>
          <w:lang w:val="en-GB"/>
        </w:rPr>
        <w:t xml:space="preserve"> (special samples in waves 24 and 27). They present the h</w:t>
      </w:r>
      <w:r w:rsidRPr="00393DAA">
        <w:rPr>
          <w:sz w:val="20"/>
          <w:szCs w:val="20"/>
          <w:lang w:val="en-GB"/>
        </w:rPr>
        <w:t>ighest educational qualification ever reported (originally constructed by the survey team)</w:t>
      </w:r>
      <w:r w:rsidRPr="00393DAA">
        <w:rPr>
          <w:bCs/>
          <w:sz w:val="20"/>
          <w:szCs w:val="20"/>
          <w:lang w:val="en-GB"/>
        </w:rPr>
        <w:t xml:space="preserve">. When constructing conversion rules, we referred to documentation of BHPS/UHKLS and other. </w:t>
      </w:r>
      <w:r w:rsidRPr="00393DAA">
        <w:rPr>
          <w:sz w:val="20"/>
          <w:szCs w:val="20"/>
          <w:lang w:val="en-GB"/>
        </w:rPr>
        <w:t>Missing values were filled if values from previous waves available (only for age 30+).</w:t>
      </w:r>
    </w:p>
    <w:p w14:paraId="2FDD90A1" w14:textId="77777777" w:rsidR="00393DAA" w:rsidRPr="00393DAA" w:rsidRDefault="00393DAA" w:rsidP="00393DAA">
      <w:pPr>
        <w:spacing w:after="0" w:line="240" w:lineRule="auto"/>
        <w:jc w:val="both"/>
        <w:rPr>
          <w:bCs/>
          <w:sz w:val="20"/>
          <w:szCs w:val="20"/>
          <w:lang w:val="en-GB"/>
        </w:rPr>
      </w:pPr>
      <w:r w:rsidRPr="00393DAA">
        <w:rPr>
          <w:bCs/>
          <w:i/>
          <w:sz w:val="20"/>
          <w:szCs w:val="20"/>
          <w:lang w:val="en-GB"/>
        </w:rPr>
        <w:t>isced</w:t>
      </w:r>
    </w:p>
    <w:p w14:paraId="620231D3"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0 Not defined</w:t>
      </w:r>
    </w:p>
    <w:p w14:paraId="093E547B"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 Primary</w:t>
      </w:r>
    </w:p>
    <w:p w14:paraId="373BAA95"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2 low secondary</w:t>
      </w:r>
    </w:p>
    <w:p w14:paraId="070BDCF1"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3 3c:low sec-voc</w:t>
      </w:r>
    </w:p>
    <w:p w14:paraId="6D27AF9D"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4 3a:hisec-mivoc</w:t>
      </w:r>
    </w:p>
    <w:p w14:paraId="2688FE5E"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5 5b:higher voc</w:t>
      </w:r>
    </w:p>
    <w:p w14:paraId="70931803"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6 5a:first degree</w:t>
      </w:r>
    </w:p>
    <w:p w14:paraId="560D3050"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7 6:higher degree</w:t>
      </w:r>
    </w:p>
    <w:p w14:paraId="53034567" w14:textId="77777777" w:rsidR="00393DAA" w:rsidRPr="00393DAA" w:rsidRDefault="00393DAA" w:rsidP="00393DAA">
      <w:pPr>
        <w:spacing w:after="0" w:line="240" w:lineRule="auto"/>
        <w:jc w:val="both"/>
        <w:rPr>
          <w:bCs/>
          <w:i/>
          <w:sz w:val="20"/>
          <w:szCs w:val="20"/>
          <w:lang w:val="en-GB"/>
        </w:rPr>
      </w:pPr>
      <w:r w:rsidRPr="00393DAA">
        <w:rPr>
          <w:bCs/>
          <w:i/>
          <w:sz w:val="20"/>
          <w:szCs w:val="20"/>
          <w:lang w:val="en-GB"/>
        </w:rPr>
        <w:t>qfhigh_dv</w:t>
      </w:r>
    </w:p>
    <w:p w14:paraId="3F8A602D"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 Higher degree</w:t>
      </w:r>
    </w:p>
    <w:p w14:paraId="3A987D6F"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2 1st degree or equivalent</w:t>
      </w:r>
    </w:p>
    <w:p w14:paraId="0710D20F"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3 Diploma in he</w:t>
      </w:r>
    </w:p>
    <w:p w14:paraId="2B574EE9"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4 Teaching qual not pgce</w:t>
      </w:r>
    </w:p>
    <w:p w14:paraId="4F7B02BB"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5 Nursing/other med qual</w:t>
      </w:r>
    </w:p>
    <w:p w14:paraId="3D24A1B7"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6 Other higher degree</w:t>
      </w:r>
    </w:p>
    <w:p w14:paraId="415CC4E5"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7 A level</w:t>
      </w:r>
    </w:p>
    <w:p w14:paraId="1EFA4FBF"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8 Welsh baccalaureate</w:t>
      </w:r>
    </w:p>
    <w:p w14:paraId="03D221F7"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9 I'nationl baccalaureate</w:t>
      </w:r>
    </w:p>
    <w:p w14:paraId="2F6DB076"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10 AS level</w:t>
      </w:r>
    </w:p>
    <w:p w14:paraId="1E176D65"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11 Highers (scot)</w:t>
      </w:r>
    </w:p>
    <w:p w14:paraId="03CC7CF5"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12 Cert 6th year studies</w:t>
      </w:r>
    </w:p>
    <w:p w14:paraId="56E27E7F"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13 GCSE/O level</w:t>
      </w:r>
    </w:p>
    <w:p w14:paraId="4A1BB084"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14 CSE</w:t>
      </w:r>
    </w:p>
    <w:p w14:paraId="234FA4C0"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15 Standard/o/lower</w:t>
      </w:r>
    </w:p>
    <w:p w14:paraId="417029B3"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16 Other school cert</w:t>
      </w:r>
    </w:p>
    <w:p w14:paraId="06FC8A9A" w14:textId="77777777" w:rsidR="00393DAA" w:rsidRPr="00393DAA" w:rsidRDefault="00393DAA" w:rsidP="00393DAA">
      <w:pPr>
        <w:spacing w:after="0" w:line="240" w:lineRule="auto"/>
        <w:jc w:val="both"/>
        <w:rPr>
          <w:bCs/>
          <w:sz w:val="20"/>
          <w:szCs w:val="20"/>
          <w:lang w:val="en-GB"/>
        </w:rPr>
      </w:pPr>
      <w:r w:rsidRPr="00393DAA">
        <w:rPr>
          <w:bCs/>
          <w:sz w:val="20"/>
          <w:szCs w:val="20"/>
          <w:lang w:val="en-GB"/>
        </w:rPr>
        <w:t xml:space="preserve">          96 None of the above</w:t>
      </w:r>
    </w:p>
    <w:p w14:paraId="215DEFDE" w14:textId="77777777" w:rsidR="00393DAA" w:rsidRPr="00393DAA" w:rsidRDefault="00393DAA" w:rsidP="00393DAA">
      <w:pPr>
        <w:spacing w:after="120"/>
        <w:jc w:val="both"/>
        <w:rPr>
          <w:bCs/>
          <w:sz w:val="20"/>
          <w:szCs w:val="20"/>
          <w:lang w:val="en-GB"/>
        </w:rPr>
      </w:pPr>
    </w:p>
    <w:p w14:paraId="2BC7DAC9" w14:textId="77777777" w:rsidR="00393DAA" w:rsidRPr="00393DAA" w:rsidRDefault="00393DAA" w:rsidP="00393DAA">
      <w:pPr>
        <w:spacing w:after="120"/>
        <w:jc w:val="center"/>
        <w:rPr>
          <w:bCs/>
          <w:sz w:val="20"/>
          <w:szCs w:val="20"/>
          <w:lang w:val="en-GB"/>
        </w:rPr>
      </w:pPr>
      <w:r w:rsidRPr="00393DAA">
        <w:rPr>
          <w:bCs/>
          <w:sz w:val="20"/>
          <w:szCs w:val="20"/>
          <w:lang w:val="en-GB"/>
        </w:rPr>
        <w:t>Table X. Recoding rules for education level: UKHLS (part of the rules presented)</w:t>
      </w:r>
    </w:p>
    <w:tbl>
      <w:tblPr>
        <w:tblStyle w:val="TableGrid"/>
        <w:tblW w:w="0" w:type="auto"/>
        <w:jc w:val="center"/>
        <w:tblLook w:val="04A0" w:firstRow="1" w:lastRow="0" w:firstColumn="1" w:lastColumn="0" w:noHBand="0" w:noVBand="1"/>
      </w:tblPr>
      <w:tblGrid>
        <w:gridCol w:w="985"/>
        <w:gridCol w:w="1635"/>
        <w:gridCol w:w="1635"/>
        <w:gridCol w:w="1636"/>
        <w:gridCol w:w="1635"/>
        <w:gridCol w:w="1636"/>
      </w:tblGrid>
      <w:tr w:rsidR="00393DAA" w:rsidRPr="00393DAA" w14:paraId="141B342A" w14:textId="77777777" w:rsidTr="00393DAA">
        <w:trPr>
          <w:trHeight w:val="265"/>
          <w:jc w:val="center"/>
        </w:trPr>
        <w:tc>
          <w:tcPr>
            <w:tcW w:w="985" w:type="dxa"/>
            <w:shd w:val="clear" w:color="auto" w:fill="DBDBDB"/>
          </w:tcPr>
          <w:p w14:paraId="2D212145" w14:textId="77777777" w:rsidR="00393DAA" w:rsidRPr="00393DAA" w:rsidRDefault="00393DAA" w:rsidP="00393DAA">
            <w:pPr>
              <w:jc w:val="center"/>
              <w:rPr>
                <w:rFonts w:ascii="Consolas" w:hAnsi="Consolas"/>
                <w:b/>
                <w:bCs/>
                <w:i/>
                <w:sz w:val="18"/>
                <w:szCs w:val="20"/>
                <w:lang w:val="en-GB"/>
              </w:rPr>
            </w:pPr>
          </w:p>
        </w:tc>
        <w:tc>
          <w:tcPr>
            <w:tcW w:w="1635" w:type="dxa"/>
            <w:shd w:val="clear" w:color="auto" w:fill="DBDBDB"/>
          </w:tcPr>
          <w:p w14:paraId="6B061C25"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1</w:t>
            </w:r>
          </w:p>
        </w:tc>
        <w:tc>
          <w:tcPr>
            <w:tcW w:w="1635" w:type="dxa"/>
            <w:shd w:val="clear" w:color="auto" w:fill="DBDBDB"/>
          </w:tcPr>
          <w:p w14:paraId="6472AD9A"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2</w:t>
            </w:r>
          </w:p>
        </w:tc>
        <w:tc>
          <w:tcPr>
            <w:tcW w:w="1636" w:type="dxa"/>
            <w:shd w:val="clear" w:color="auto" w:fill="DBDBDB"/>
          </w:tcPr>
          <w:p w14:paraId="1E7AD805"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3</w:t>
            </w:r>
          </w:p>
        </w:tc>
        <w:tc>
          <w:tcPr>
            <w:tcW w:w="1635" w:type="dxa"/>
            <w:shd w:val="clear" w:color="auto" w:fill="DBDBDB"/>
          </w:tcPr>
          <w:p w14:paraId="69BE00F2"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4</w:t>
            </w:r>
          </w:p>
        </w:tc>
        <w:tc>
          <w:tcPr>
            <w:tcW w:w="1636" w:type="dxa"/>
            <w:shd w:val="clear" w:color="auto" w:fill="DBDBDB"/>
          </w:tcPr>
          <w:p w14:paraId="3937288B" w14:textId="77777777" w:rsidR="00393DAA" w:rsidRPr="00393DAA" w:rsidRDefault="00393DAA" w:rsidP="00393DAA">
            <w:pPr>
              <w:jc w:val="center"/>
              <w:rPr>
                <w:rFonts w:ascii="Consolas" w:hAnsi="Consolas"/>
                <w:b/>
                <w:bCs/>
                <w:sz w:val="18"/>
                <w:szCs w:val="20"/>
                <w:lang w:val="en-GB"/>
              </w:rPr>
            </w:pPr>
            <w:r w:rsidRPr="00393DAA">
              <w:rPr>
                <w:rFonts w:ascii="Consolas" w:hAnsi="Consolas"/>
                <w:b/>
                <w:bCs/>
                <w:sz w:val="18"/>
                <w:szCs w:val="20"/>
                <w:lang w:val="en-GB"/>
              </w:rPr>
              <w:t>Level 5</w:t>
            </w:r>
          </w:p>
        </w:tc>
      </w:tr>
      <w:tr w:rsidR="00393DAA" w:rsidRPr="00393DAA" w14:paraId="6E608DE2" w14:textId="77777777" w:rsidTr="00393DAA">
        <w:trPr>
          <w:trHeight w:val="247"/>
          <w:jc w:val="center"/>
        </w:trPr>
        <w:tc>
          <w:tcPr>
            <w:tcW w:w="985" w:type="dxa"/>
            <w:shd w:val="clear" w:color="auto" w:fill="DBDBDB"/>
          </w:tcPr>
          <w:p w14:paraId="72ACF6A9"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edu3</w:t>
            </w:r>
          </w:p>
        </w:tc>
        <w:tc>
          <w:tcPr>
            <w:tcW w:w="1635" w:type="dxa"/>
          </w:tcPr>
          <w:p w14:paraId="707FB591" w14:textId="77777777" w:rsidR="00393DAA" w:rsidRPr="00393DAA" w:rsidRDefault="00393DAA" w:rsidP="00393DAA">
            <w:pPr>
              <w:jc w:val="both"/>
              <w:rPr>
                <w:rFonts w:ascii="Consolas" w:hAnsi="Consolas"/>
                <w:bCs/>
                <w:i/>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1 2</w:t>
            </w:r>
          </w:p>
          <w:p w14:paraId="6E656566"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14 15 96</w:t>
            </w:r>
          </w:p>
        </w:tc>
        <w:tc>
          <w:tcPr>
            <w:tcW w:w="1635" w:type="dxa"/>
          </w:tcPr>
          <w:p w14:paraId="42EFDF48"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3 4</w:t>
            </w:r>
          </w:p>
          <w:p w14:paraId="0755B649"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7-13 16</w:t>
            </w:r>
          </w:p>
        </w:tc>
        <w:tc>
          <w:tcPr>
            <w:tcW w:w="1636" w:type="dxa"/>
          </w:tcPr>
          <w:p w14:paraId="7E3EBBEC"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5-7</w:t>
            </w:r>
          </w:p>
          <w:p w14:paraId="47BC4FC9"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1-6</w:t>
            </w:r>
          </w:p>
        </w:tc>
        <w:tc>
          <w:tcPr>
            <w:tcW w:w="1635" w:type="dxa"/>
          </w:tcPr>
          <w:p w14:paraId="1E4DA006"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c>
          <w:tcPr>
            <w:tcW w:w="1636" w:type="dxa"/>
          </w:tcPr>
          <w:p w14:paraId="2300BD07"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580B017A" w14:textId="77777777" w:rsidTr="00393DAA">
        <w:trPr>
          <w:trHeight w:val="265"/>
          <w:jc w:val="center"/>
        </w:trPr>
        <w:tc>
          <w:tcPr>
            <w:tcW w:w="985" w:type="dxa"/>
            <w:shd w:val="clear" w:color="auto" w:fill="DBDBDB"/>
          </w:tcPr>
          <w:p w14:paraId="092FF6DD"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edu4</w:t>
            </w:r>
          </w:p>
        </w:tc>
        <w:tc>
          <w:tcPr>
            <w:tcW w:w="1635" w:type="dxa"/>
          </w:tcPr>
          <w:p w14:paraId="101E3529"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1</w:t>
            </w:r>
          </w:p>
          <w:p w14:paraId="71EA1433"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15 96</w:t>
            </w:r>
          </w:p>
        </w:tc>
        <w:tc>
          <w:tcPr>
            <w:tcW w:w="1635" w:type="dxa"/>
          </w:tcPr>
          <w:p w14:paraId="3C15CC1C"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2</w:t>
            </w:r>
          </w:p>
          <w:p w14:paraId="2B441116"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14</w:t>
            </w:r>
          </w:p>
        </w:tc>
        <w:tc>
          <w:tcPr>
            <w:tcW w:w="1636" w:type="dxa"/>
          </w:tcPr>
          <w:p w14:paraId="6D503455" w14:textId="77777777" w:rsidR="00393DAA" w:rsidRPr="00393DAA" w:rsidRDefault="00393DAA" w:rsidP="00393DAA">
            <w:pPr>
              <w:jc w:val="both"/>
              <w:rPr>
                <w:rFonts w:ascii="Consolas" w:hAnsi="Consolas"/>
                <w:bCs/>
                <w:i/>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3 4</w:t>
            </w:r>
          </w:p>
          <w:p w14:paraId="38F49BB0"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7-13 16</w:t>
            </w:r>
          </w:p>
        </w:tc>
        <w:tc>
          <w:tcPr>
            <w:tcW w:w="1635" w:type="dxa"/>
          </w:tcPr>
          <w:p w14:paraId="1B057DB1"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5-7</w:t>
            </w:r>
          </w:p>
          <w:p w14:paraId="3CB39F1B"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1-6</w:t>
            </w:r>
          </w:p>
        </w:tc>
        <w:tc>
          <w:tcPr>
            <w:tcW w:w="1636" w:type="dxa"/>
          </w:tcPr>
          <w:p w14:paraId="51EBA44D" w14:textId="77777777" w:rsidR="00393DAA" w:rsidRPr="00393DAA" w:rsidRDefault="00393DAA" w:rsidP="00393DAA">
            <w:pPr>
              <w:jc w:val="both"/>
              <w:rPr>
                <w:rFonts w:ascii="Consolas" w:hAnsi="Consolas"/>
                <w:bCs/>
                <w:sz w:val="18"/>
                <w:szCs w:val="20"/>
                <w:lang w:val="en-GB"/>
              </w:rPr>
            </w:pPr>
            <w:r w:rsidRPr="00393DAA">
              <w:rPr>
                <w:rFonts w:ascii="Consolas" w:hAnsi="Consolas"/>
                <w:bCs/>
                <w:sz w:val="18"/>
                <w:szCs w:val="20"/>
                <w:lang w:val="en-GB"/>
              </w:rPr>
              <w:t>-</w:t>
            </w:r>
          </w:p>
        </w:tc>
      </w:tr>
      <w:tr w:rsidR="00393DAA" w:rsidRPr="00393DAA" w14:paraId="2A1FADE5" w14:textId="77777777" w:rsidTr="00393DAA">
        <w:trPr>
          <w:trHeight w:val="265"/>
          <w:jc w:val="center"/>
        </w:trPr>
        <w:tc>
          <w:tcPr>
            <w:tcW w:w="985" w:type="dxa"/>
            <w:shd w:val="clear" w:color="auto" w:fill="DBDBDB"/>
          </w:tcPr>
          <w:p w14:paraId="3944878D" w14:textId="77777777" w:rsidR="00393DAA" w:rsidRPr="00393DAA" w:rsidRDefault="00393DAA" w:rsidP="00393DAA">
            <w:pPr>
              <w:jc w:val="both"/>
              <w:rPr>
                <w:rFonts w:ascii="Consolas" w:hAnsi="Consolas"/>
                <w:b/>
                <w:bCs/>
                <w:i/>
                <w:sz w:val="18"/>
                <w:szCs w:val="20"/>
                <w:lang w:val="en-GB"/>
              </w:rPr>
            </w:pPr>
            <w:r w:rsidRPr="00393DAA">
              <w:rPr>
                <w:rFonts w:ascii="Consolas" w:hAnsi="Consolas"/>
                <w:b/>
                <w:bCs/>
                <w:i/>
                <w:sz w:val="18"/>
                <w:szCs w:val="20"/>
                <w:lang w:val="en-GB"/>
              </w:rPr>
              <w:t>edu5</w:t>
            </w:r>
          </w:p>
        </w:tc>
        <w:tc>
          <w:tcPr>
            <w:tcW w:w="1635" w:type="dxa"/>
          </w:tcPr>
          <w:p w14:paraId="15110B16"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1</w:t>
            </w:r>
          </w:p>
          <w:p w14:paraId="49E2FCD2"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15 96</w:t>
            </w:r>
          </w:p>
        </w:tc>
        <w:tc>
          <w:tcPr>
            <w:tcW w:w="1635" w:type="dxa"/>
          </w:tcPr>
          <w:p w14:paraId="2409D61D"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2</w:t>
            </w:r>
          </w:p>
          <w:p w14:paraId="2867D780"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14</w:t>
            </w:r>
          </w:p>
        </w:tc>
        <w:tc>
          <w:tcPr>
            <w:tcW w:w="1636" w:type="dxa"/>
          </w:tcPr>
          <w:p w14:paraId="32C30F7C" w14:textId="77777777" w:rsidR="00393DAA" w:rsidRPr="00393DAA" w:rsidRDefault="00393DAA" w:rsidP="00393DAA">
            <w:pPr>
              <w:jc w:val="both"/>
              <w:rPr>
                <w:rFonts w:ascii="Consolas" w:hAnsi="Consolas"/>
                <w:bCs/>
                <w:i/>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3 4</w:t>
            </w:r>
          </w:p>
          <w:p w14:paraId="0035D48E"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7-13 16</w:t>
            </w:r>
          </w:p>
        </w:tc>
        <w:tc>
          <w:tcPr>
            <w:tcW w:w="1635" w:type="dxa"/>
          </w:tcPr>
          <w:p w14:paraId="2C27EA29"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5 6</w:t>
            </w:r>
          </w:p>
          <w:p w14:paraId="124EDE92"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4-6</w:t>
            </w:r>
          </w:p>
        </w:tc>
        <w:tc>
          <w:tcPr>
            <w:tcW w:w="1636" w:type="dxa"/>
          </w:tcPr>
          <w:p w14:paraId="76BD4753"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BHPS: </w:t>
            </w:r>
            <w:r w:rsidRPr="00393DAA">
              <w:rPr>
                <w:rFonts w:ascii="Consolas" w:hAnsi="Consolas"/>
                <w:bCs/>
                <w:sz w:val="18"/>
                <w:szCs w:val="20"/>
                <w:lang w:val="en-GB"/>
              </w:rPr>
              <w:t>7</w:t>
            </w:r>
          </w:p>
          <w:p w14:paraId="56663582" w14:textId="77777777" w:rsidR="00393DAA" w:rsidRPr="00393DAA" w:rsidRDefault="00393DAA" w:rsidP="00393DAA">
            <w:pPr>
              <w:jc w:val="both"/>
              <w:rPr>
                <w:rFonts w:ascii="Consolas" w:hAnsi="Consolas"/>
                <w:bCs/>
                <w:sz w:val="18"/>
                <w:szCs w:val="20"/>
                <w:lang w:val="en-GB"/>
              </w:rPr>
            </w:pPr>
            <w:r w:rsidRPr="00393DAA">
              <w:rPr>
                <w:rFonts w:ascii="Consolas" w:hAnsi="Consolas"/>
                <w:bCs/>
                <w:i/>
                <w:sz w:val="18"/>
                <w:szCs w:val="20"/>
                <w:lang w:val="en-GB"/>
              </w:rPr>
              <w:t xml:space="preserve">UKHLS: </w:t>
            </w:r>
            <w:r w:rsidRPr="00393DAA">
              <w:rPr>
                <w:rFonts w:ascii="Consolas" w:hAnsi="Consolas"/>
                <w:bCs/>
                <w:sz w:val="18"/>
                <w:szCs w:val="20"/>
                <w:lang w:val="en-GB"/>
              </w:rPr>
              <w:t>1 2</w:t>
            </w:r>
          </w:p>
        </w:tc>
      </w:tr>
    </w:tbl>
    <w:p w14:paraId="1C5EF2B9" w14:textId="77777777" w:rsidR="00393DAA" w:rsidRPr="00393DAA" w:rsidRDefault="00393DAA" w:rsidP="00393DAA">
      <w:pPr>
        <w:spacing w:after="120"/>
        <w:jc w:val="both"/>
        <w:rPr>
          <w:bCs/>
          <w:sz w:val="20"/>
          <w:szCs w:val="20"/>
          <w:lang w:val="en-GB"/>
        </w:rPr>
      </w:pPr>
    </w:p>
    <w:p w14:paraId="01927675" w14:textId="77777777" w:rsidR="00393DAA" w:rsidRPr="00393DAA" w:rsidRDefault="00393DAA" w:rsidP="00393DAA">
      <w:pPr>
        <w:spacing w:after="120"/>
        <w:jc w:val="both"/>
        <w:rPr>
          <w:bCs/>
          <w:sz w:val="20"/>
          <w:szCs w:val="20"/>
          <w:lang w:val="en-GB"/>
        </w:rPr>
      </w:pPr>
    </w:p>
    <w:p w14:paraId="6AD71269" w14:textId="77777777" w:rsidR="00393DAA" w:rsidRPr="00393DAA" w:rsidRDefault="00393DAA" w:rsidP="00393DAA">
      <w:pPr>
        <w:shd w:val="clear" w:color="auto" w:fill="D9D9D9"/>
        <w:spacing w:after="0"/>
        <w:jc w:val="both"/>
        <w:rPr>
          <w:b/>
          <w:sz w:val="18"/>
          <w:szCs w:val="20"/>
          <w:lang w:val="en-GB"/>
        </w:rPr>
      </w:pPr>
      <w:r w:rsidRPr="00393DAA">
        <w:rPr>
          <w:b/>
          <w:sz w:val="18"/>
          <w:szCs w:val="20"/>
          <w:lang w:val="en-GB"/>
        </w:rPr>
        <w:t>Netherlands</w:t>
      </w:r>
    </w:p>
    <w:p w14:paraId="57EA30EB" w14:textId="77777777" w:rsidR="00393DAA" w:rsidRPr="00393DAA" w:rsidRDefault="00393DAA" w:rsidP="00393DAA">
      <w:pPr>
        <w:spacing w:after="0"/>
        <w:rPr>
          <w:lang w:val="en-GB"/>
        </w:rPr>
      </w:pPr>
    </w:p>
    <w:p w14:paraId="4E63869B" w14:textId="77777777" w:rsidR="00393DAA" w:rsidRPr="00393DAA" w:rsidRDefault="00393DAA" w:rsidP="00393DAA">
      <w:pPr>
        <w:spacing w:after="0"/>
        <w:rPr>
          <w:lang w:val="en-GB"/>
        </w:rPr>
      </w:pPr>
      <w:r w:rsidRPr="00393DAA">
        <w:rPr>
          <w:lang w:val="en-GB"/>
        </w:rPr>
        <w:t>Education Variables (edu3, edu4, edu5, edu5v2) are derived through a hierarchical process using multiple source variables:</w:t>
      </w:r>
    </w:p>
    <w:p w14:paraId="5B2FBCFA" w14:textId="77777777" w:rsidR="00393DAA" w:rsidRPr="00393DAA" w:rsidRDefault="00393DAA" w:rsidP="00393DAA">
      <w:pPr>
        <w:numPr>
          <w:ilvl w:val="0"/>
          <w:numId w:val="62"/>
        </w:numPr>
        <w:spacing w:after="0"/>
        <w:rPr>
          <w:lang w:val="en-GB"/>
        </w:rPr>
      </w:pPr>
      <w:r w:rsidRPr="00393DAA">
        <w:rPr>
          <w:lang w:val="en-GB"/>
        </w:rPr>
        <w:t xml:space="preserve">First priority: </w:t>
      </w:r>
      <w:r w:rsidRPr="00393DAA">
        <w:rPr>
          <w:i/>
          <w:iCs/>
          <w:lang w:val="en-GB"/>
        </w:rPr>
        <w:t>cw005</w:t>
      </w:r>
      <w:r w:rsidRPr="00393DAA">
        <w:rPr>
          <w:lang w:val="en-GB"/>
        </w:rPr>
        <w:t xml:space="preserve"> (Highest level of education completed)</w:t>
      </w:r>
    </w:p>
    <w:p w14:paraId="5171A666" w14:textId="77777777" w:rsidR="00393DAA" w:rsidRPr="00393DAA" w:rsidRDefault="00393DAA" w:rsidP="00393DAA">
      <w:pPr>
        <w:numPr>
          <w:ilvl w:val="0"/>
          <w:numId w:val="62"/>
        </w:numPr>
        <w:spacing w:after="0"/>
        <w:rPr>
          <w:lang w:val="en-GB"/>
        </w:rPr>
      </w:pPr>
      <w:r w:rsidRPr="00393DAA">
        <w:rPr>
          <w:lang w:val="en-GB"/>
        </w:rPr>
        <w:t xml:space="preserve">Second priority: </w:t>
      </w:r>
      <w:r w:rsidRPr="00393DAA">
        <w:rPr>
          <w:i/>
          <w:iCs/>
          <w:lang w:val="en-GB"/>
        </w:rPr>
        <w:t>cw006</w:t>
      </w:r>
      <w:r w:rsidRPr="00393DAA">
        <w:rPr>
          <w:lang w:val="en-GB"/>
        </w:rPr>
        <w:t xml:space="preserve"> (Clarification if "OTHER" was selected in cw005)</w:t>
      </w:r>
    </w:p>
    <w:p w14:paraId="10098042" w14:textId="77777777" w:rsidR="00393DAA" w:rsidRPr="00393DAA" w:rsidRDefault="00393DAA" w:rsidP="00393DAA">
      <w:pPr>
        <w:numPr>
          <w:ilvl w:val="0"/>
          <w:numId w:val="62"/>
        </w:numPr>
        <w:spacing w:after="0"/>
        <w:rPr>
          <w:lang w:val="en-GB"/>
        </w:rPr>
      </w:pPr>
      <w:r w:rsidRPr="00393DAA">
        <w:rPr>
          <w:lang w:val="en-GB"/>
        </w:rPr>
        <w:t xml:space="preserve">Third priority: </w:t>
      </w:r>
      <w:r w:rsidRPr="00393DAA">
        <w:rPr>
          <w:i/>
          <w:iCs/>
          <w:lang w:val="en-GB"/>
        </w:rPr>
        <w:t>oplzon</w:t>
      </w:r>
      <w:r w:rsidRPr="00393DAA">
        <w:rPr>
          <w:lang w:val="en-GB"/>
        </w:rPr>
        <w:t xml:space="preserve"> (Highest level of education irrespective of diploma, from household box) – used for filling in any remaining missing values</w:t>
      </w:r>
    </w:p>
    <w:p w14:paraId="578A185A" w14:textId="77777777" w:rsidR="00393DAA" w:rsidRPr="00393DAA" w:rsidRDefault="00393DAA" w:rsidP="00393DAA">
      <w:pPr>
        <w:numPr>
          <w:ilvl w:val="0"/>
          <w:numId w:val="62"/>
        </w:numPr>
        <w:spacing w:after="0"/>
        <w:rPr>
          <w:lang w:val="en-GB"/>
        </w:rPr>
      </w:pPr>
      <w:r w:rsidRPr="00393DAA">
        <w:rPr>
          <w:lang w:val="en-GB"/>
        </w:rPr>
        <w:t xml:space="preserve">Fourth priority: </w:t>
      </w:r>
      <w:r w:rsidRPr="00393DAA">
        <w:rPr>
          <w:i/>
          <w:iCs/>
          <w:lang w:val="en-GB"/>
        </w:rPr>
        <w:t>cw008</w:t>
      </w:r>
      <w:r w:rsidRPr="00393DAA">
        <w:rPr>
          <w:lang w:val="en-GB"/>
        </w:rPr>
        <w:t xml:space="preserve"> (Highest level of education attended) - used for filling in any remaining missing values</w:t>
      </w:r>
    </w:p>
    <w:p w14:paraId="67D50D42" w14:textId="77777777" w:rsidR="00393DAA" w:rsidRPr="00393DAA" w:rsidRDefault="00393DAA" w:rsidP="00393DAA">
      <w:pPr>
        <w:spacing w:after="0"/>
        <w:rPr>
          <w:lang w:val="en-GB"/>
        </w:rPr>
      </w:pPr>
      <w:r w:rsidRPr="00393DAA">
        <w:rPr>
          <w:lang w:val="en-GB"/>
        </w:rPr>
        <w:t xml:space="preserve">Some inconsistencies exist between the source variables because of the definition (completed education VS attended/ongoing) and the source of information (respondent VS household box filled by the HH head). </w:t>
      </w:r>
    </w:p>
    <w:p w14:paraId="736A91A3" w14:textId="77777777" w:rsidR="00393DAA" w:rsidRPr="00393DAA" w:rsidRDefault="00393DAA" w:rsidP="00393DAA">
      <w:pPr>
        <w:spacing w:after="0"/>
        <w:rPr>
          <w:lang w:val="en-GB"/>
        </w:rPr>
      </w:pPr>
    </w:p>
    <w:p w14:paraId="5A62134C" w14:textId="77777777" w:rsidR="00393DAA" w:rsidRPr="00393DAA" w:rsidRDefault="00393DAA" w:rsidP="00393DAA">
      <w:pPr>
        <w:rPr>
          <w:lang w:val="en-GB"/>
        </w:rPr>
      </w:pPr>
      <w:r w:rsidRPr="00393DAA">
        <w:rPr>
          <w:lang w:val="en-GB"/>
        </w:rPr>
        <w:t xml:space="preserve">Table below presents transition rules from the Dutch education levels to ISCED 2011 for the primary variable </w:t>
      </w:r>
      <w:r w:rsidRPr="00393DAA">
        <w:rPr>
          <w:i/>
          <w:iCs/>
          <w:lang w:val="en-GB"/>
        </w:rPr>
        <w:t xml:space="preserve">cw005 </w:t>
      </w:r>
      <w:r w:rsidRPr="00393DAA">
        <w:rPr>
          <w:lang w:val="en-GB"/>
        </w:rPr>
        <w:t xml:space="preserve">(which is more detailed than </w:t>
      </w:r>
      <w:r w:rsidRPr="00393DAA">
        <w:rPr>
          <w:i/>
          <w:iCs/>
          <w:lang w:val="en-GB"/>
        </w:rPr>
        <w:t>oplzon</w:t>
      </w:r>
      <w:r w:rsidRPr="00393DAA">
        <w:rPr>
          <w:lang w:val="en-GB"/>
        </w:rPr>
        <w:t xml:space="preserve">). Respondents who have not yet started or completed education are given 1, because </w:t>
      </w:r>
      <w:r w:rsidRPr="00393DAA">
        <w:rPr>
          <w:rFonts w:ascii="Aptos Narrow" w:eastAsia="Times New Roman" w:hAnsi="Aptos Narrow" w:cs="Times New Roman"/>
          <w:lang w:val="en-GB" w:eastAsia="nl-NL"/>
        </w:rPr>
        <w:t xml:space="preserve">respondents included in the CPF sample are aged 18+ (so most likely must have primary education). </w:t>
      </w:r>
      <w:r w:rsidRPr="00393DAA">
        <w:rPr>
          <w:rFonts w:ascii="Aptos Narrow" w:eastAsia="Times New Roman" w:hAnsi="Aptos Narrow" w:cs="Times New Roman"/>
          <w:color w:val="000000"/>
          <w:lang w:val="en-GB" w:eastAsia="nl-NL"/>
        </w:rPr>
        <w:t xml:space="preserve"> </w:t>
      </w:r>
    </w:p>
    <w:p w14:paraId="7F8B38D3" w14:textId="77777777" w:rsidR="00393DAA" w:rsidRPr="00393DAA" w:rsidRDefault="00393DAA" w:rsidP="00393DAA">
      <w:pPr>
        <w:spacing w:after="0"/>
        <w:rPr>
          <w:lang w:val="en-GB"/>
        </w:rPr>
      </w:pPr>
    </w:p>
    <w:p w14:paraId="1B0FFE46" w14:textId="77777777" w:rsidR="00393DAA" w:rsidRPr="00393DAA" w:rsidRDefault="00393DAA" w:rsidP="00393DAA">
      <w:pPr>
        <w:spacing w:after="120"/>
        <w:jc w:val="center"/>
        <w:rPr>
          <w:lang w:val="en-GB"/>
        </w:rPr>
      </w:pPr>
      <w:r w:rsidRPr="00393DAA">
        <w:rPr>
          <w:bCs/>
          <w:sz w:val="20"/>
          <w:szCs w:val="20"/>
          <w:lang w:val="en-GB"/>
        </w:rPr>
        <w:t xml:space="preserve">Table X. Recoding rules for education level: LISS - </w:t>
      </w:r>
      <w:r w:rsidRPr="00393DAA">
        <w:rPr>
          <w:rFonts w:ascii="Consolas" w:eastAsia="Times New Roman" w:hAnsi="Consolas" w:cs="Times New Roman"/>
          <w:sz w:val="18"/>
          <w:szCs w:val="18"/>
          <w:lang w:val="en-GB" w:eastAsia="nl-NL"/>
        </w:rPr>
        <w:t xml:space="preserve">cw005 </w:t>
      </w:r>
    </w:p>
    <w:tbl>
      <w:tblPr>
        <w:tblW w:w="9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6"/>
        <w:gridCol w:w="5629"/>
        <w:gridCol w:w="809"/>
        <w:gridCol w:w="809"/>
        <w:gridCol w:w="809"/>
        <w:gridCol w:w="753"/>
      </w:tblGrid>
      <w:tr w:rsidR="00393DAA" w:rsidRPr="00393DAA" w14:paraId="0072B246" w14:textId="77777777" w:rsidTr="00393DAA">
        <w:trPr>
          <w:trHeight w:val="20"/>
        </w:trPr>
        <w:tc>
          <w:tcPr>
            <w:tcW w:w="426" w:type="dxa"/>
            <w:shd w:val="clear" w:color="auto" w:fill="D9D9D9"/>
            <w:noWrap/>
            <w:hideMark/>
          </w:tcPr>
          <w:p w14:paraId="4F9A9494" w14:textId="77777777" w:rsidR="00393DAA" w:rsidRPr="00393DAA" w:rsidRDefault="00393DAA" w:rsidP="00393DAA">
            <w:pPr>
              <w:spacing w:after="0" w:line="240" w:lineRule="auto"/>
              <w:rPr>
                <w:rFonts w:ascii="Consolas" w:eastAsia="Times New Roman" w:hAnsi="Consolas"/>
                <w:b/>
                <w:bCs/>
                <w:sz w:val="18"/>
                <w:szCs w:val="18"/>
                <w:lang w:val="nl-NL" w:eastAsia="nl-NL"/>
              </w:rPr>
            </w:pPr>
          </w:p>
        </w:tc>
        <w:tc>
          <w:tcPr>
            <w:tcW w:w="5629" w:type="dxa"/>
            <w:shd w:val="clear" w:color="auto" w:fill="D9D9D9"/>
            <w:noWrap/>
            <w:hideMark/>
          </w:tcPr>
          <w:p w14:paraId="7842C0BD" w14:textId="77777777" w:rsidR="00393DAA" w:rsidRPr="00393DAA" w:rsidRDefault="00393DAA" w:rsidP="00393DAA">
            <w:pPr>
              <w:spacing w:after="0" w:line="240" w:lineRule="auto"/>
              <w:rPr>
                <w:rFonts w:ascii="Consolas" w:eastAsia="Times New Roman" w:hAnsi="Consolas"/>
                <w:b/>
                <w:bCs/>
                <w:i/>
                <w:iCs/>
                <w:color w:val="000000"/>
                <w:sz w:val="18"/>
                <w:szCs w:val="18"/>
                <w:lang w:val="nl-NL" w:eastAsia="nl-NL"/>
              </w:rPr>
            </w:pPr>
            <w:r w:rsidRPr="00393DAA">
              <w:rPr>
                <w:rFonts w:ascii="Consolas" w:eastAsia="Times New Roman" w:hAnsi="Consolas"/>
                <w:b/>
                <w:bCs/>
                <w:i/>
                <w:iCs/>
                <w:color w:val="000000"/>
                <w:sz w:val="18"/>
                <w:szCs w:val="18"/>
                <w:lang w:val="nl-NL" w:eastAsia="nl-NL"/>
              </w:rPr>
              <w:t xml:space="preserve">LISS: cw005 </w:t>
            </w:r>
          </w:p>
        </w:tc>
        <w:tc>
          <w:tcPr>
            <w:tcW w:w="809" w:type="dxa"/>
            <w:shd w:val="clear" w:color="auto" w:fill="D9D9D9"/>
            <w:noWrap/>
            <w:hideMark/>
          </w:tcPr>
          <w:p w14:paraId="33E8FDBC" w14:textId="77777777" w:rsidR="00393DAA" w:rsidRPr="00393DAA" w:rsidRDefault="00393DAA" w:rsidP="00393DAA">
            <w:pPr>
              <w:spacing w:after="0" w:line="240" w:lineRule="auto"/>
              <w:jc w:val="center"/>
              <w:rPr>
                <w:rFonts w:ascii="Consolas" w:eastAsia="Times New Roman" w:hAnsi="Consolas"/>
                <w:b/>
                <w:bCs/>
                <w:color w:val="000000"/>
                <w:sz w:val="18"/>
                <w:szCs w:val="18"/>
                <w:lang w:val="nl-NL" w:eastAsia="nl-NL"/>
              </w:rPr>
            </w:pPr>
            <w:r w:rsidRPr="00393DAA">
              <w:rPr>
                <w:rFonts w:ascii="Consolas" w:eastAsia="Times New Roman" w:hAnsi="Consolas"/>
                <w:b/>
                <w:bCs/>
                <w:color w:val="000000"/>
                <w:sz w:val="18"/>
                <w:szCs w:val="18"/>
                <w:lang w:val="nl-NL" w:eastAsia="nl-NL"/>
              </w:rPr>
              <w:t>edu3</w:t>
            </w:r>
          </w:p>
        </w:tc>
        <w:tc>
          <w:tcPr>
            <w:tcW w:w="809" w:type="dxa"/>
            <w:shd w:val="clear" w:color="auto" w:fill="D9D9D9"/>
            <w:noWrap/>
            <w:hideMark/>
          </w:tcPr>
          <w:p w14:paraId="0C5ADE81" w14:textId="77777777" w:rsidR="00393DAA" w:rsidRPr="00393DAA" w:rsidRDefault="00393DAA" w:rsidP="00393DAA">
            <w:pPr>
              <w:spacing w:after="0" w:line="240" w:lineRule="auto"/>
              <w:jc w:val="center"/>
              <w:rPr>
                <w:rFonts w:ascii="Consolas" w:eastAsia="Times New Roman" w:hAnsi="Consolas"/>
                <w:b/>
                <w:bCs/>
                <w:color w:val="000000"/>
                <w:sz w:val="18"/>
                <w:szCs w:val="18"/>
                <w:lang w:val="nl-NL" w:eastAsia="nl-NL"/>
              </w:rPr>
            </w:pPr>
            <w:r w:rsidRPr="00393DAA">
              <w:rPr>
                <w:rFonts w:ascii="Consolas" w:eastAsia="Times New Roman" w:hAnsi="Consolas"/>
                <w:b/>
                <w:bCs/>
                <w:color w:val="000000"/>
                <w:sz w:val="18"/>
                <w:szCs w:val="18"/>
                <w:lang w:val="nl-NL" w:eastAsia="nl-NL"/>
              </w:rPr>
              <w:t>edu4</w:t>
            </w:r>
          </w:p>
        </w:tc>
        <w:tc>
          <w:tcPr>
            <w:tcW w:w="809" w:type="dxa"/>
            <w:shd w:val="clear" w:color="auto" w:fill="D9D9D9"/>
            <w:noWrap/>
            <w:hideMark/>
          </w:tcPr>
          <w:p w14:paraId="1516C01A" w14:textId="77777777" w:rsidR="00393DAA" w:rsidRPr="00393DAA" w:rsidRDefault="00393DAA" w:rsidP="00393DAA">
            <w:pPr>
              <w:spacing w:after="0" w:line="240" w:lineRule="auto"/>
              <w:jc w:val="center"/>
              <w:rPr>
                <w:rFonts w:ascii="Consolas" w:eastAsia="Times New Roman" w:hAnsi="Consolas"/>
                <w:b/>
                <w:bCs/>
                <w:color w:val="000000"/>
                <w:sz w:val="18"/>
                <w:szCs w:val="18"/>
                <w:lang w:val="nl-NL" w:eastAsia="nl-NL"/>
              </w:rPr>
            </w:pPr>
            <w:r w:rsidRPr="00393DAA">
              <w:rPr>
                <w:rFonts w:ascii="Consolas" w:eastAsia="Times New Roman" w:hAnsi="Consolas"/>
                <w:b/>
                <w:bCs/>
                <w:color w:val="000000"/>
                <w:sz w:val="18"/>
                <w:szCs w:val="18"/>
                <w:lang w:val="nl-NL" w:eastAsia="nl-NL"/>
              </w:rPr>
              <w:t>edu5</w:t>
            </w:r>
          </w:p>
        </w:tc>
        <w:tc>
          <w:tcPr>
            <w:tcW w:w="753" w:type="dxa"/>
            <w:shd w:val="clear" w:color="auto" w:fill="D9D9D9"/>
            <w:noWrap/>
            <w:hideMark/>
          </w:tcPr>
          <w:p w14:paraId="24D452A1" w14:textId="77777777" w:rsidR="00393DAA" w:rsidRPr="00393DAA" w:rsidRDefault="00393DAA" w:rsidP="00393DAA">
            <w:pPr>
              <w:spacing w:after="0" w:line="240" w:lineRule="auto"/>
              <w:jc w:val="center"/>
              <w:rPr>
                <w:rFonts w:ascii="Consolas" w:eastAsia="Times New Roman" w:hAnsi="Consolas"/>
                <w:b/>
                <w:bCs/>
                <w:color w:val="000000"/>
                <w:sz w:val="18"/>
                <w:szCs w:val="18"/>
                <w:lang w:val="nl-NL" w:eastAsia="nl-NL"/>
              </w:rPr>
            </w:pPr>
            <w:r w:rsidRPr="00393DAA">
              <w:rPr>
                <w:rFonts w:ascii="Consolas" w:eastAsia="Times New Roman" w:hAnsi="Consolas"/>
                <w:b/>
                <w:bCs/>
                <w:color w:val="000000"/>
                <w:sz w:val="18"/>
                <w:szCs w:val="18"/>
                <w:lang w:val="nl-NL" w:eastAsia="nl-NL"/>
              </w:rPr>
              <w:t>edu5v2</w:t>
            </w:r>
          </w:p>
        </w:tc>
      </w:tr>
      <w:tr w:rsidR="00393DAA" w:rsidRPr="00393DAA" w14:paraId="384F2149" w14:textId="77777777" w:rsidTr="00E71F48">
        <w:trPr>
          <w:trHeight w:val="20"/>
        </w:trPr>
        <w:tc>
          <w:tcPr>
            <w:tcW w:w="426" w:type="dxa"/>
            <w:shd w:val="clear" w:color="auto" w:fill="auto"/>
            <w:hideMark/>
          </w:tcPr>
          <w:p w14:paraId="4B2DDB5B"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w:t>
            </w:r>
          </w:p>
        </w:tc>
        <w:tc>
          <w:tcPr>
            <w:tcW w:w="5629" w:type="dxa"/>
            <w:shd w:val="clear" w:color="auto" w:fill="auto"/>
            <w:hideMark/>
          </w:tcPr>
          <w:p w14:paraId="3945072E"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did not complete any education</w:t>
            </w:r>
          </w:p>
        </w:tc>
        <w:tc>
          <w:tcPr>
            <w:tcW w:w="809" w:type="dxa"/>
            <w:shd w:val="clear" w:color="auto" w:fill="auto"/>
            <w:noWrap/>
            <w:hideMark/>
          </w:tcPr>
          <w:p w14:paraId="28313BD7"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03D16F9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14B1B398"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753" w:type="dxa"/>
            <w:shd w:val="clear" w:color="auto" w:fill="auto"/>
            <w:noWrap/>
            <w:hideMark/>
          </w:tcPr>
          <w:p w14:paraId="00437E4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r>
      <w:tr w:rsidR="00393DAA" w:rsidRPr="00393DAA" w14:paraId="1ED068B5" w14:textId="77777777" w:rsidTr="00E71F48">
        <w:trPr>
          <w:trHeight w:val="20"/>
        </w:trPr>
        <w:tc>
          <w:tcPr>
            <w:tcW w:w="426" w:type="dxa"/>
            <w:shd w:val="clear" w:color="auto" w:fill="auto"/>
            <w:hideMark/>
          </w:tcPr>
          <w:p w14:paraId="4EBCC4A9"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w:t>
            </w:r>
          </w:p>
        </w:tc>
        <w:tc>
          <w:tcPr>
            <w:tcW w:w="5629" w:type="dxa"/>
            <w:shd w:val="clear" w:color="auto" w:fill="auto"/>
            <w:hideMark/>
          </w:tcPr>
          <w:p w14:paraId="3AD17923"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did not complete primary school</w:t>
            </w:r>
          </w:p>
        </w:tc>
        <w:tc>
          <w:tcPr>
            <w:tcW w:w="809" w:type="dxa"/>
            <w:shd w:val="clear" w:color="auto" w:fill="auto"/>
            <w:noWrap/>
            <w:hideMark/>
          </w:tcPr>
          <w:p w14:paraId="11210338"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3A85241B"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20C6F275"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753" w:type="dxa"/>
            <w:shd w:val="clear" w:color="auto" w:fill="auto"/>
            <w:noWrap/>
            <w:hideMark/>
          </w:tcPr>
          <w:p w14:paraId="0B503365"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r>
      <w:tr w:rsidR="00393DAA" w:rsidRPr="00393DAA" w14:paraId="4DB61D17" w14:textId="77777777" w:rsidTr="00E71F48">
        <w:trPr>
          <w:trHeight w:val="20"/>
        </w:trPr>
        <w:tc>
          <w:tcPr>
            <w:tcW w:w="426" w:type="dxa"/>
            <w:shd w:val="clear" w:color="auto" w:fill="auto"/>
            <w:hideMark/>
          </w:tcPr>
          <w:p w14:paraId="3C4DB861"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3</w:t>
            </w:r>
          </w:p>
        </w:tc>
        <w:tc>
          <w:tcPr>
            <w:tcW w:w="5629" w:type="dxa"/>
            <w:shd w:val="clear" w:color="auto" w:fill="auto"/>
            <w:hideMark/>
          </w:tcPr>
          <w:p w14:paraId="0CA725CD"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primary school</w:t>
            </w:r>
          </w:p>
        </w:tc>
        <w:tc>
          <w:tcPr>
            <w:tcW w:w="809" w:type="dxa"/>
            <w:shd w:val="clear" w:color="auto" w:fill="auto"/>
            <w:noWrap/>
            <w:hideMark/>
          </w:tcPr>
          <w:p w14:paraId="0361E4A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5D8E3AA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346C0968"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753" w:type="dxa"/>
            <w:shd w:val="clear" w:color="auto" w:fill="auto"/>
            <w:noWrap/>
            <w:hideMark/>
          </w:tcPr>
          <w:p w14:paraId="2FB1A93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r>
      <w:tr w:rsidR="00393DAA" w:rsidRPr="00393DAA" w14:paraId="63E4CD3E" w14:textId="77777777" w:rsidTr="00E71F48">
        <w:trPr>
          <w:trHeight w:val="20"/>
        </w:trPr>
        <w:tc>
          <w:tcPr>
            <w:tcW w:w="426" w:type="dxa"/>
            <w:shd w:val="clear" w:color="auto" w:fill="auto"/>
            <w:hideMark/>
          </w:tcPr>
          <w:p w14:paraId="5E86E155"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4</w:t>
            </w:r>
          </w:p>
        </w:tc>
        <w:tc>
          <w:tcPr>
            <w:tcW w:w="5629" w:type="dxa"/>
            <w:shd w:val="clear" w:color="auto" w:fill="auto"/>
            <w:hideMark/>
          </w:tcPr>
          <w:p w14:paraId="777F5BE2"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lower and continued special education</w:t>
            </w:r>
          </w:p>
        </w:tc>
        <w:tc>
          <w:tcPr>
            <w:tcW w:w="809" w:type="dxa"/>
            <w:shd w:val="clear" w:color="auto" w:fill="auto"/>
            <w:noWrap/>
            <w:hideMark/>
          </w:tcPr>
          <w:p w14:paraId="6BF4DD6B"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2BDF368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2D3AA43E"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753" w:type="dxa"/>
            <w:shd w:val="clear" w:color="auto" w:fill="auto"/>
            <w:noWrap/>
            <w:hideMark/>
          </w:tcPr>
          <w:p w14:paraId="3DBBACE6"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r>
      <w:tr w:rsidR="00393DAA" w:rsidRPr="00393DAA" w14:paraId="7077D7D8" w14:textId="77777777" w:rsidTr="00E71F48">
        <w:trPr>
          <w:trHeight w:val="20"/>
        </w:trPr>
        <w:tc>
          <w:tcPr>
            <w:tcW w:w="426" w:type="dxa"/>
            <w:shd w:val="clear" w:color="auto" w:fill="auto"/>
            <w:hideMark/>
          </w:tcPr>
          <w:p w14:paraId="5BA2AD9F"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5</w:t>
            </w:r>
          </w:p>
        </w:tc>
        <w:tc>
          <w:tcPr>
            <w:tcW w:w="5629" w:type="dxa"/>
            <w:shd w:val="clear" w:color="auto" w:fill="auto"/>
            <w:hideMark/>
          </w:tcPr>
          <w:p w14:paraId="0AEB8E66"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vglo (continued lower education)</w:t>
            </w:r>
          </w:p>
        </w:tc>
        <w:tc>
          <w:tcPr>
            <w:tcW w:w="809" w:type="dxa"/>
            <w:shd w:val="clear" w:color="auto" w:fill="auto"/>
            <w:noWrap/>
            <w:hideMark/>
          </w:tcPr>
          <w:p w14:paraId="09C2862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06A1F26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0DDDC1B3"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753" w:type="dxa"/>
            <w:shd w:val="clear" w:color="auto" w:fill="auto"/>
            <w:noWrap/>
            <w:hideMark/>
          </w:tcPr>
          <w:p w14:paraId="0F5CA6CE"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r>
      <w:tr w:rsidR="00393DAA" w:rsidRPr="00393DAA" w14:paraId="30793291" w14:textId="77777777" w:rsidTr="00E71F48">
        <w:trPr>
          <w:trHeight w:val="20"/>
        </w:trPr>
        <w:tc>
          <w:tcPr>
            <w:tcW w:w="426" w:type="dxa"/>
            <w:shd w:val="clear" w:color="auto" w:fill="auto"/>
            <w:hideMark/>
          </w:tcPr>
          <w:p w14:paraId="40A05D59"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6</w:t>
            </w:r>
          </w:p>
        </w:tc>
        <w:tc>
          <w:tcPr>
            <w:tcW w:w="5629" w:type="dxa"/>
            <w:shd w:val="clear" w:color="auto" w:fill="auto"/>
            <w:hideMark/>
          </w:tcPr>
          <w:p w14:paraId="6329FE1D"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lbo (lower professional education)</w:t>
            </w:r>
          </w:p>
        </w:tc>
        <w:tc>
          <w:tcPr>
            <w:tcW w:w="809" w:type="dxa"/>
            <w:shd w:val="clear" w:color="auto" w:fill="auto"/>
            <w:noWrap/>
            <w:hideMark/>
          </w:tcPr>
          <w:p w14:paraId="5D06961F"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60B9F93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599A26D7"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753" w:type="dxa"/>
            <w:shd w:val="clear" w:color="auto" w:fill="auto"/>
            <w:noWrap/>
            <w:hideMark/>
          </w:tcPr>
          <w:p w14:paraId="09D0F5FA"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r>
      <w:tr w:rsidR="00393DAA" w:rsidRPr="00393DAA" w14:paraId="6CC06E46" w14:textId="77777777" w:rsidTr="00E71F48">
        <w:trPr>
          <w:trHeight w:val="20"/>
        </w:trPr>
        <w:tc>
          <w:tcPr>
            <w:tcW w:w="426" w:type="dxa"/>
            <w:shd w:val="clear" w:color="auto" w:fill="auto"/>
            <w:hideMark/>
          </w:tcPr>
          <w:p w14:paraId="3495A7BD"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7</w:t>
            </w:r>
          </w:p>
        </w:tc>
        <w:tc>
          <w:tcPr>
            <w:tcW w:w="5629" w:type="dxa"/>
            <w:shd w:val="clear" w:color="auto" w:fill="auto"/>
            <w:hideMark/>
          </w:tcPr>
          <w:p w14:paraId="6C50C6F0"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lower technical school, household school</w:t>
            </w:r>
          </w:p>
        </w:tc>
        <w:tc>
          <w:tcPr>
            <w:tcW w:w="809" w:type="dxa"/>
            <w:shd w:val="clear" w:color="auto" w:fill="auto"/>
            <w:noWrap/>
            <w:hideMark/>
          </w:tcPr>
          <w:p w14:paraId="71ECD7C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261DD69D"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61BF143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753" w:type="dxa"/>
            <w:shd w:val="clear" w:color="auto" w:fill="auto"/>
            <w:noWrap/>
            <w:hideMark/>
          </w:tcPr>
          <w:p w14:paraId="7A781B68"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r>
      <w:tr w:rsidR="00393DAA" w:rsidRPr="00393DAA" w14:paraId="248DA003" w14:textId="77777777" w:rsidTr="00E71F48">
        <w:trPr>
          <w:trHeight w:val="20"/>
        </w:trPr>
        <w:tc>
          <w:tcPr>
            <w:tcW w:w="426" w:type="dxa"/>
            <w:shd w:val="clear" w:color="auto" w:fill="auto"/>
            <w:hideMark/>
          </w:tcPr>
          <w:p w14:paraId="2D535942"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8</w:t>
            </w:r>
          </w:p>
        </w:tc>
        <w:tc>
          <w:tcPr>
            <w:tcW w:w="5629" w:type="dxa"/>
            <w:shd w:val="clear" w:color="auto" w:fill="auto"/>
            <w:hideMark/>
          </w:tcPr>
          <w:p w14:paraId="71940D1E"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mulo, ulo, mavo (lower/intermediate secondary education; US: junior high school)</w:t>
            </w:r>
          </w:p>
        </w:tc>
        <w:tc>
          <w:tcPr>
            <w:tcW w:w="809" w:type="dxa"/>
            <w:shd w:val="clear" w:color="auto" w:fill="auto"/>
            <w:noWrap/>
            <w:hideMark/>
          </w:tcPr>
          <w:p w14:paraId="57C8376D"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3703306F"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1065D20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753" w:type="dxa"/>
            <w:shd w:val="clear" w:color="auto" w:fill="auto"/>
            <w:noWrap/>
            <w:hideMark/>
          </w:tcPr>
          <w:p w14:paraId="2D36A61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r>
      <w:tr w:rsidR="00393DAA" w:rsidRPr="00393DAA" w14:paraId="70C6B322" w14:textId="77777777" w:rsidTr="00E71F48">
        <w:trPr>
          <w:trHeight w:val="20"/>
        </w:trPr>
        <w:tc>
          <w:tcPr>
            <w:tcW w:w="426" w:type="dxa"/>
            <w:shd w:val="clear" w:color="auto" w:fill="auto"/>
            <w:hideMark/>
          </w:tcPr>
          <w:p w14:paraId="684051A7"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9</w:t>
            </w:r>
          </w:p>
        </w:tc>
        <w:tc>
          <w:tcPr>
            <w:tcW w:w="5629" w:type="dxa"/>
            <w:shd w:val="clear" w:color="auto" w:fill="auto"/>
            <w:hideMark/>
          </w:tcPr>
          <w:p w14:paraId="06896736"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vmbo vocational training program (preparatory intermediate vocational school)</w:t>
            </w:r>
          </w:p>
        </w:tc>
        <w:tc>
          <w:tcPr>
            <w:tcW w:w="809" w:type="dxa"/>
            <w:shd w:val="clear" w:color="auto" w:fill="auto"/>
            <w:noWrap/>
            <w:hideMark/>
          </w:tcPr>
          <w:p w14:paraId="6049398A"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7431427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20CEC4B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753" w:type="dxa"/>
            <w:shd w:val="clear" w:color="auto" w:fill="auto"/>
            <w:noWrap/>
            <w:hideMark/>
          </w:tcPr>
          <w:p w14:paraId="375C7379"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r>
      <w:tr w:rsidR="00393DAA" w:rsidRPr="00393DAA" w14:paraId="02F5321F" w14:textId="77777777" w:rsidTr="00E71F48">
        <w:trPr>
          <w:trHeight w:val="20"/>
        </w:trPr>
        <w:tc>
          <w:tcPr>
            <w:tcW w:w="426" w:type="dxa"/>
            <w:shd w:val="clear" w:color="auto" w:fill="auto"/>
            <w:hideMark/>
          </w:tcPr>
          <w:p w14:paraId="11D318D0"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10</w:t>
            </w:r>
          </w:p>
        </w:tc>
        <w:tc>
          <w:tcPr>
            <w:tcW w:w="5629" w:type="dxa"/>
            <w:shd w:val="clear" w:color="auto" w:fill="auto"/>
            <w:hideMark/>
          </w:tcPr>
          <w:p w14:paraId="6A6BA7F8"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vmbo theoretical or combined program (preparatory intermediate vocational school)</w:t>
            </w:r>
          </w:p>
        </w:tc>
        <w:tc>
          <w:tcPr>
            <w:tcW w:w="809" w:type="dxa"/>
            <w:shd w:val="clear" w:color="auto" w:fill="auto"/>
            <w:noWrap/>
            <w:hideMark/>
          </w:tcPr>
          <w:p w14:paraId="3F17CF1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0F700105"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56E3CC9F"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753" w:type="dxa"/>
            <w:shd w:val="clear" w:color="auto" w:fill="auto"/>
            <w:noWrap/>
            <w:hideMark/>
          </w:tcPr>
          <w:p w14:paraId="7C2DC54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r>
      <w:tr w:rsidR="00393DAA" w:rsidRPr="00393DAA" w14:paraId="5350B448" w14:textId="77777777" w:rsidTr="00E71F48">
        <w:trPr>
          <w:trHeight w:val="20"/>
        </w:trPr>
        <w:tc>
          <w:tcPr>
            <w:tcW w:w="426" w:type="dxa"/>
            <w:shd w:val="clear" w:color="auto" w:fill="auto"/>
            <w:hideMark/>
          </w:tcPr>
          <w:p w14:paraId="13908B22"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11</w:t>
            </w:r>
          </w:p>
        </w:tc>
        <w:tc>
          <w:tcPr>
            <w:tcW w:w="5629" w:type="dxa"/>
            <w:shd w:val="clear" w:color="auto" w:fill="auto"/>
            <w:hideMark/>
          </w:tcPr>
          <w:p w14:paraId="2B364FDA"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mms (intermediate girls' school)</w:t>
            </w:r>
          </w:p>
        </w:tc>
        <w:tc>
          <w:tcPr>
            <w:tcW w:w="809" w:type="dxa"/>
            <w:shd w:val="clear" w:color="auto" w:fill="auto"/>
            <w:noWrap/>
            <w:hideMark/>
          </w:tcPr>
          <w:p w14:paraId="5DA22706"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30C0004D"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50D84BC2"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753" w:type="dxa"/>
            <w:shd w:val="clear" w:color="auto" w:fill="auto"/>
            <w:noWrap/>
            <w:hideMark/>
          </w:tcPr>
          <w:p w14:paraId="14DF3DC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r>
      <w:tr w:rsidR="00393DAA" w:rsidRPr="00393DAA" w14:paraId="225F2CA2" w14:textId="77777777" w:rsidTr="00E71F48">
        <w:trPr>
          <w:trHeight w:val="20"/>
        </w:trPr>
        <w:tc>
          <w:tcPr>
            <w:tcW w:w="426" w:type="dxa"/>
            <w:shd w:val="clear" w:color="auto" w:fill="auto"/>
            <w:hideMark/>
          </w:tcPr>
          <w:p w14:paraId="5A211D93"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12</w:t>
            </w:r>
          </w:p>
        </w:tc>
        <w:tc>
          <w:tcPr>
            <w:tcW w:w="5629" w:type="dxa"/>
            <w:shd w:val="clear" w:color="auto" w:fill="auto"/>
            <w:hideMark/>
          </w:tcPr>
          <w:p w14:paraId="43786E10"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hbs (former pre-university education, US: senior high school)</w:t>
            </w:r>
          </w:p>
        </w:tc>
        <w:tc>
          <w:tcPr>
            <w:tcW w:w="809" w:type="dxa"/>
            <w:shd w:val="clear" w:color="auto" w:fill="auto"/>
            <w:noWrap/>
            <w:hideMark/>
          </w:tcPr>
          <w:p w14:paraId="7E233799"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2818D5FB"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5BD5B927"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753" w:type="dxa"/>
            <w:shd w:val="clear" w:color="auto" w:fill="auto"/>
            <w:noWrap/>
            <w:hideMark/>
          </w:tcPr>
          <w:p w14:paraId="312CE523"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r>
      <w:tr w:rsidR="00393DAA" w:rsidRPr="00393DAA" w14:paraId="6AD14BBC" w14:textId="77777777" w:rsidTr="00E71F48">
        <w:trPr>
          <w:trHeight w:val="20"/>
        </w:trPr>
        <w:tc>
          <w:tcPr>
            <w:tcW w:w="426" w:type="dxa"/>
            <w:shd w:val="clear" w:color="auto" w:fill="auto"/>
            <w:hideMark/>
          </w:tcPr>
          <w:p w14:paraId="3840102E" w14:textId="77777777" w:rsidR="00393DAA" w:rsidRPr="00393DAA" w:rsidRDefault="00393DAA" w:rsidP="00393DAA">
            <w:pPr>
              <w:spacing w:after="0" w:line="240" w:lineRule="auto"/>
              <w:rPr>
                <w:rFonts w:ascii="Consolas" w:eastAsia="Times New Roman" w:hAnsi="Consolas"/>
                <w:i/>
                <w:iCs/>
                <w:sz w:val="18"/>
                <w:szCs w:val="18"/>
                <w:lang w:val="nl-NL" w:eastAsia="nl-NL"/>
              </w:rPr>
            </w:pPr>
            <w:r w:rsidRPr="00393DAA">
              <w:rPr>
                <w:rFonts w:ascii="Consolas" w:eastAsia="Times New Roman" w:hAnsi="Consolas"/>
                <w:i/>
                <w:iCs/>
                <w:sz w:val="18"/>
                <w:szCs w:val="18"/>
                <w:lang w:val="nl-NL" w:eastAsia="nl-NL"/>
              </w:rPr>
              <w:t>13</w:t>
            </w:r>
          </w:p>
        </w:tc>
        <w:tc>
          <w:tcPr>
            <w:tcW w:w="5629" w:type="dxa"/>
            <w:shd w:val="clear" w:color="auto" w:fill="auto"/>
            <w:hideMark/>
          </w:tcPr>
          <w:p w14:paraId="0CB97993" w14:textId="77777777" w:rsidR="00393DAA" w:rsidRPr="00393DAA" w:rsidRDefault="00393DAA" w:rsidP="00393DAA">
            <w:pPr>
              <w:spacing w:after="0" w:line="240" w:lineRule="auto"/>
              <w:rPr>
                <w:rFonts w:ascii="Consolas" w:eastAsia="Times New Roman" w:hAnsi="Consolas"/>
                <w:sz w:val="18"/>
                <w:szCs w:val="18"/>
                <w:lang w:val="nl-NL" w:eastAsia="nl-NL"/>
              </w:rPr>
            </w:pPr>
            <w:r w:rsidRPr="00393DAA">
              <w:rPr>
                <w:rFonts w:ascii="Consolas" w:eastAsia="Times New Roman" w:hAnsi="Consolas"/>
                <w:sz w:val="18"/>
                <w:szCs w:val="18"/>
                <w:lang w:val="nl-NL" w:eastAsia="nl-NL"/>
              </w:rPr>
              <w:t xml:space="preserve">havo (higher general secondary education; US: junior </w:t>
            </w:r>
            <w:r w:rsidRPr="00393DAA">
              <w:rPr>
                <w:rFonts w:ascii="Consolas" w:eastAsia="Times New Roman" w:hAnsi="Consolas"/>
                <w:sz w:val="18"/>
                <w:szCs w:val="18"/>
                <w:lang w:val="nl-NL" w:eastAsia="nl-NL"/>
              </w:rPr>
              <w:lastRenderedPageBreak/>
              <w:t>high school)</w:t>
            </w:r>
          </w:p>
        </w:tc>
        <w:tc>
          <w:tcPr>
            <w:tcW w:w="809" w:type="dxa"/>
            <w:shd w:val="clear" w:color="auto" w:fill="auto"/>
            <w:noWrap/>
            <w:hideMark/>
          </w:tcPr>
          <w:p w14:paraId="4279AD1B" w14:textId="77777777" w:rsidR="00393DAA" w:rsidRPr="00393DAA" w:rsidRDefault="00393DAA" w:rsidP="00393DAA">
            <w:pPr>
              <w:spacing w:after="0" w:line="240" w:lineRule="auto"/>
              <w:jc w:val="center"/>
              <w:rPr>
                <w:rFonts w:ascii="Consolas" w:eastAsia="Times New Roman" w:hAnsi="Consolas"/>
                <w:sz w:val="18"/>
                <w:szCs w:val="18"/>
                <w:lang w:val="nl-NL" w:eastAsia="nl-NL"/>
              </w:rPr>
            </w:pPr>
            <w:r w:rsidRPr="00393DAA">
              <w:rPr>
                <w:rFonts w:ascii="Consolas" w:eastAsia="Times New Roman" w:hAnsi="Consolas"/>
                <w:sz w:val="18"/>
                <w:szCs w:val="18"/>
                <w:lang w:val="nl-NL" w:eastAsia="nl-NL"/>
              </w:rPr>
              <w:lastRenderedPageBreak/>
              <w:t>2</w:t>
            </w:r>
          </w:p>
        </w:tc>
        <w:tc>
          <w:tcPr>
            <w:tcW w:w="809" w:type="dxa"/>
            <w:shd w:val="clear" w:color="auto" w:fill="auto"/>
            <w:noWrap/>
            <w:hideMark/>
          </w:tcPr>
          <w:p w14:paraId="50F2C132"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0BEA7395"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753" w:type="dxa"/>
            <w:shd w:val="clear" w:color="auto" w:fill="auto"/>
            <w:noWrap/>
            <w:hideMark/>
          </w:tcPr>
          <w:p w14:paraId="3C60DB7E"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r>
      <w:tr w:rsidR="00393DAA" w:rsidRPr="00393DAA" w14:paraId="5B93FB68" w14:textId="77777777" w:rsidTr="00E71F48">
        <w:trPr>
          <w:trHeight w:val="20"/>
        </w:trPr>
        <w:tc>
          <w:tcPr>
            <w:tcW w:w="426" w:type="dxa"/>
            <w:shd w:val="clear" w:color="auto" w:fill="auto"/>
            <w:hideMark/>
          </w:tcPr>
          <w:p w14:paraId="7A5358C4"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14</w:t>
            </w:r>
          </w:p>
        </w:tc>
        <w:tc>
          <w:tcPr>
            <w:tcW w:w="5629" w:type="dxa"/>
            <w:shd w:val="clear" w:color="auto" w:fill="auto"/>
            <w:hideMark/>
          </w:tcPr>
          <w:p w14:paraId="6A813F93"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vwo (pre-university education, US: senior high school)</w:t>
            </w:r>
          </w:p>
        </w:tc>
        <w:tc>
          <w:tcPr>
            <w:tcW w:w="809" w:type="dxa"/>
            <w:shd w:val="clear" w:color="auto" w:fill="auto"/>
            <w:noWrap/>
            <w:hideMark/>
          </w:tcPr>
          <w:p w14:paraId="7B70EBA6"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360D4C2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372FFA0B"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753" w:type="dxa"/>
            <w:shd w:val="clear" w:color="auto" w:fill="auto"/>
            <w:noWrap/>
            <w:hideMark/>
          </w:tcPr>
          <w:p w14:paraId="46984B77"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r>
      <w:tr w:rsidR="00393DAA" w:rsidRPr="00393DAA" w14:paraId="1F707F33" w14:textId="77777777" w:rsidTr="00E71F48">
        <w:trPr>
          <w:trHeight w:val="20"/>
        </w:trPr>
        <w:tc>
          <w:tcPr>
            <w:tcW w:w="426" w:type="dxa"/>
            <w:shd w:val="clear" w:color="auto" w:fill="auto"/>
            <w:hideMark/>
          </w:tcPr>
          <w:p w14:paraId="5720A331"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15</w:t>
            </w:r>
          </w:p>
        </w:tc>
        <w:tc>
          <w:tcPr>
            <w:tcW w:w="5629" w:type="dxa"/>
            <w:shd w:val="clear" w:color="auto" w:fill="auto"/>
            <w:hideMark/>
          </w:tcPr>
          <w:p w14:paraId="1A21638C"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gymnasium, atheneum, lyceum (types of pre-university education programs)</w:t>
            </w:r>
          </w:p>
        </w:tc>
        <w:tc>
          <w:tcPr>
            <w:tcW w:w="809" w:type="dxa"/>
            <w:shd w:val="clear" w:color="auto" w:fill="auto"/>
            <w:noWrap/>
            <w:hideMark/>
          </w:tcPr>
          <w:p w14:paraId="0DF4B60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7FF8A912"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017B1905"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753" w:type="dxa"/>
            <w:shd w:val="clear" w:color="auto" w:fill="auto"/>
            <w:noWrap/>
            <w:hideMark/>
          </w:tcPr>
          <w:p w14:paraId="6A7B837F"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r>
      <w:tr w:rsidR="00393DAA" w:rsidRPr="00393DAA" w14:paraId="0FFB282B" w14:textId="77777777" w:rsidTr="00E71F48">
        <w:trPr>
          <w:trHeight w:val="20"/>
        </w:trPr>
        <w:tc>
          <w:tcPr>
            <w:tcW w:w="426" w:type="dxa"/>
            <w:shd w:val="clear" w:color="auto" w:fill="auto"/>
            <w:hideMark/>
          </w:tcPr>
          <w:p w14:paraId="39CC8139"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16</w:t>
            </w:r>
          </w:p>
        </w:tc>
        <w:tc>
          <w:tcPr>
            <w:tcW w:w="5629" w:type="dxa"/>
            <w:shd w:val="clear" w:color="auto" w:fill="auto"/>
            <w:hideMark/>
          </w:tcPr>
          <w:p w14:paraId="75863C4C"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kmbo (short intermediate professional education), vhbo (preparatory higher professional education)</w:t>
            </w:r>
          </w:p>
        </w:tc>
        <w:tc>
          <w:tcPr>
            <w:tcW w:w="809" w:type="dxa"/>
            <w:shd w:val="clear" w:color="auto" w:fill="auto"/>
            <w:noWrap/>
            <w:hideMark/>
          </w:tcPr>
          <w:p w14:paraId="39C43296"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36D56B73"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3487F52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753" w:type="dxa"/>
            <w:shd w:val="clear" w:color="auto" w:fill="auto"/>
            <w:noWrap/>
            <w:hideMark/>
          </w:tcPr>
          <w:p w14:paraId="5ED4422A"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r>
      <w:tr w:rsidR="00393DAA" w:rsidRPr="00393DAA" w14:paraId="300B2D27" w14:textId="77777777" w:rsidTr="00E71F48">
        <w:trPr>
          <w:trHeight w:val="20"/>
        </w:trPr>
        <w:tc>
          <w:tcPr>
            <w:tcW w:w="426" w:type="dxa"/>
            <w:shd w:val="clear" w:color="auto" w:fill="auto"/>
            <w:hideMark/>
          </w:tcPr>
          <w:p w14:paraId="3140A41B"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17</w:t>
            </w:r>
          </w:p>
        </w:tc>
        <w:tc>
          <w:tcPr>
            <w:tcW w:w="5629" w:type="dxa"/>
            <w:shd w:val="clear" w:color="auto" w:fill="auto"/>
            <w:hideMark/>
          </w:tcPr>
          <w:p w14:paraId="17E47947"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mbo professional training program (intermediate professional education) (BOL)</w:t>
            </w:r>
          </w:p>
        </w:tc>
        <w:tc>
          <w:tcPr>
            <w:tcW w:w="809" w:type="dxa"/>
            <w:shd w:val="clear" w:color="auto" w:fill="auto"/>
            <w:noWrap/>
            <w:hideMark/>
          </w:tcPr>
          <w:p w14:paraId="330D47A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1F818CC2"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4801BAD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753" w:type="dxa"/>
            <w:shd w:val="clear" w:color="auto" w:fill="auto"/>
            <w:noWrap/>
            <w:hideMark/>
          </w:tcPr>
          <w:p w14:paraId="0569346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r>
      <w:tr w:rsidR="00393DAA" w:rsidRPr="00393DAA" w14:paraId="109C76A8" w14:textId="77777777" w:rsidTr="00E71F48">
        <w:trPr>
          <w:trHeight w:val="20"/>
        </w:trPr>
        <w:tc>
          <w:tcPr>
            <w:tcW w:w="426" w:type="dxa"/>
            <w:shd w:val="clear" w:color="auto" w:fill="auto"/>
            <w:hideMark/>
          </w:tcPr>
          <w:p w14:paraId="37D008AF"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18</w:t>
            </w:r>
          </w:p>
        </w:tc>
        <w:tc>
          <w:tcPr>
            <w:tcW w:w="5629" w:type="dxa"/>
            <w:shd w:val="clear" w:color="auto" w:fill="auto"/>
            <w:hideMark/>
          </w:tcPr>
          <w:p w14:paraId="42EA0168"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mbo professional training program (intermediate professional education) (BBL)</w:t>
            </w:r>
          </w:p>
        </w:tc>
        <w:tc>
          <w:tcPr>
            <w:tcW w:w="809" w:type="dxa"/>
            <w:shd w:val="clear" w:color="auto" w:fill="auto"/>
            <w:noWrap/>
            <w:hideMark/>
          </w:tcPr>
          <w:p w14:paraId="2644D8D6"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3A3F4C5B"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296104E5"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753" w:type="dxa"/>
            <w:shd w:val="clear" w:color="auto" w:fill="auto"/>
            <w:noWrap/>
            <w:hideMark/>
          </w:tcPr>
          <w:p w14:paraId="0A0583C3"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r>
      <w:tr w:rsidR="00393DAA" w:rsidRPr="00393DAA" w14:paraId="1776A9EB" w14:textId="77777777" w:rsidTr="00E71F48">
        <w:trPr>
          <w:trHeight w:val="20"/>
        </w:trPr>
        <w:tc>
          <w:tcPr>
            <w:tcW w:w="426" w:type="dxa"/>
            <w:shd w:val="clear" w:color="auto" w:fill="auto"/>
            <w:hideMark/>
          </w:tcPr>
          <w:p w14:paraId="5D80C1F4"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19</w:t>
            </w:r>
          </w:p>
        </w:tc>
        <w:tc>
          <w:tcPr>
            <w:tcW w:w="5629" w:type="dxa"/>
            <w:shd w:val="clear" w:color="auto" w:fill="auto"/>
            <w:hideMark/>
          </w:tcPr>
          <w:p w14:paraId="2F9D8CF3"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mbo-plus to access hbo, short hbo education (less than two years) (higher professional education)</w:t>
            </w:r>
          </w:p>
        </w:tc>
        <w:tc>
          <w:tcPr>
            <w:tcW w:w="809" w:type="dxa"/>
            <w:shd w:val="clear" w:color="auto" w:fill="auto"/>
            <w:noWrap/>
            <w:hideMark/>
          </w:tcPr>
          <w:p w14:paraId="4A3521EA"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2</w:t>
            </w:r>
          </w:p>
        </w:tc>
        <w:tc>
          <w:tcPr>
            <w:tcW w:w="809" w:type="dxa"/>
            <w:shd w:val="clear" w:color="auto" w:fill="auto"/>
            <w:noWrap/>
            <w:hideMark/>
          </w:tcPr>
          <w:p w14:paraId="7362ED77"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353CD7CE"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753" w:type="dxa"/>
            <w:shd w:val="clear" w:color="auto" w:fill="auto"/>
            <w:noWrap/>
            <w:hideMark/>
          </w:tcPr>
          <w:p w14:paraId="7A2FD12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r>
      <w:tr w:rsidR="00393DAA" w:rsidRPr="00393DAA" w14:paraId="6E87573F" w14:textId="77777777" w:rsidTr="00E71F48">
        <w:trPr>
          <w:trHeight w:val="20"/>
        </w:trPr>
        <w:tc>
          <w:tcPr>
            <w:tcW w:w="426" w:type="dxa"/>
            <w:shd w:val="clear" w:color="auto" w:fill="auto"/>
            <w:hideMark/>
          </w:tcPr>
          <w:p w14:paraId="3E61686C"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20</w:t>
            </w:r>
          </w:p>
        </w:tc>
        <w:tc>
          <w:tcPr>
            <w:tcW w:w="5629" w:type="dxa"/>
            <w:shd w:val="clear" w:color="auto" w:fill="auto"/>
            <w:hideMark/>
          </w:tcPr>
          <w:p w14:paraId="39EFDF16"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hbo (higher professional education), institutes of higher education, new style</w:t>
            </w:r>
          </w:p>
        </w:tc>
        <w:tc>
          <w:tcPr>
            <w:tcW w:w="809" w:type="dxa"/>
            <w:shd w:val="clear" w:color="auto" w:fill="auto"/>
            <w:noWrap/>
            <w:hideMark/>
          </w:tcPr>
          <w:p w14:paraId="424E1F6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4A171558"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809" w:type="dxa"/>
            <w:shd w:val="clear" w:color="auto" w:fill="auto"/>
            <w:noWrap/>
            <w:hideMark/>
          </w:tcPr>
          <w:p w14:paraId="729ABEE3"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753" w:type="dxa"/>
            <w:shd w:val="clear" w:color="auto" w:fill="auto"/>
            <w:noWrap/>
            <w:hideMark/>
          </w:tcPr>
          <w:p w14:paraId="3599F636"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r>
      <w:tr w:rsidR="00393DAA" w:rsidRPr="00393DAA" w14:paraId="333992D2" w14:textId="77777777" w:rsidTr="00E71F48">
        <w:trPr>
          <w:trHeight w:val="20"/>
        </w:trPr>
        <w:tc>
          <w:tcPr>
            <w:tcW w:w="426" w:type="dxa"/>
            <w:shd w:val="clear" w:color="auto" w:fill="auto"/>
            <w:hideMark/>
          </w:tcPr>
          <w:p w14:paraId="592AFFBA"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21</w:t>
            </w:r>
          </w:p>
        </w:tc>
        <w:tc>
          <w:tcPr>
            <w:tcW w:w="5629" w:type="dxa"/>
            <w:shd w:val="clear" w:color="auto" w:fill="auto"/>
            <w:hideMark/>
          </w:tcPr>
          <w:p w14:paraId="61A15584"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teacher training school</w:t>
            </w:r>
          </w:p>
        </w:tc>
        <w:tc>
          <w:tcPr>
            <w:tcW w:w="809" w:type="dxa"/>
            <w:shd w:val="clear" w:color="auto" w:fill="auto"/>
            <w:noWrap/>
            <w:hideMark/>
          </w:tcPr>
          <w:p w14:paraId="055A85B8"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7CC8925F"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809" w:type="dxa"/>
            <w:shd w:val="clear" w:color="auto" w:fill="auto"/>
            <w:noWrap/>
            <w:hideMark/>
          </w:tcPr>
          <w:p w14:paraId="35A43EFF"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753" w:type="dxa"/>
            <w:shd w:val="clear" w:color="auto" w:fill="auto"/>
            <w:noWrap/>
            <w:hideMark/>
          </w:tcPr>
          <w:p w14:paraId="79119978"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r>
      <w:tr w:rsidR="00393DAA" w:rsidRPr="00393DAA" w14:paraId="442B9F52" w14:textId="77777777" w:rsidTr="00E71F48">
        <w:trPr>
          <w:trHeight w:val="20"/>
        </w:trPr>
        <w:tc>
          <w:tcPr>
            <w:tcW w:w="426" w:type="dxa"/>
            <w:shd w:val="clear" w:color="auto" w:fill="auto"/>
            <w:hideMark/>
          </w:tcPr>
          <w:p w14:paraId="42C25070"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22</w:t>
            </w:r>
          </w:p>
        </w:tc>
        <w:tc>
          <w:tcPr>
            <w:tcW w:w="5629" w:type="dxa"/>
            <w:shd w:val="clear" w:color="auto" w:fill="auto"/>
            <w:hideMark/>
          </w:tcPr>
          <w:p w14:paraId="3394C3D6"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conservatory and art academy</w:t>
            </w:r>
          </w:p>
        </w:tc>
        <w:tc>
          <w:tcPr>
            <w:tcW w:w="809" w:type="dxa"/>
            <w:shd w:val="clear" w:color="auto" w:fill="auto"/>
            <w:noWrap/>
            <w:hideMark/>
          </w:tcPr>
          <w:p w14:paraId="6D29B8D7"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74A4F09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809" w:type="dxa"/>
            <w:shd w:val="clear" w:color="auto" w:fill="auto"/>
            <w:noWrap/>
            <w:hideMark/>
          </w:tcPr>
          <w:p w14:paraId="76AF8F13"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753" w:type="dxa"/>
            <w:shd w:val="clear" w:color="auto" w:fill="auto"/>
            <w:noWrap/>
            <w:hideMark/>
          </w:tcPr>
          <w:p w14:paraId="4810B63A"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r>
      <w:tr w:rsidR="00393DAA" w:rsidRPr="00393DAA" w14:paraId="2854391B" w14:textId="77777777" w:rsidTr="00E71F48">
        <w:trPr>
          <w:trHeight w:val="20"/>
        </w:trPr>
        <w:tc>
          <w:tcPr>
            <w:tcW w:w="426" w:type="dxa"/>
            <w:shd w:val="clear" w:color="auto" w:fill="auto"/>
            <w:hideMark/>
          </w:tcPr>
          <w:p w14:paraId="588BD4DE"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23</w:t>
            </w:r>
          </w:p>
        </w:tc>
        <w:tc>
          <w:tcPr>
            <w:tcW w:w="5629" w:type="dxa"/>
            <w:shd w:val="clear" w:color="auto" w:fill="auto"/>
            <w:hideMark/>
          </w:tcPr>
          <w:p w14:paraId="07723ED0"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academic education (including technical and economic colleges, former style) bachelor's degree (kandidaats)</w:t>
            </w:r>
          </w:p>
        </w:tc>
        <w:tc>
          <w:tcPr>
            <w:tcW w:w="809" w:type="dxa"/>
            <w:shd w:val="clear" w:color="auto" w:fill="auto"/>
            <w:noWrap/>
            <w:hideMark/>
          </w:tcPr>
          <w:p w14:paraId="44E07632"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722344B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809" w:type="dxa"/>
            <w:shd w:val="clear" w:color="auto" w:fill="auto"/>
            <w:noWrap/>
            <w:hideMark/>
          </w:tcPr>
          <w:p w14:paraId="4E0EFCB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753" w:type="dxa"/>
            <w:shd w:val="clear" w:color="auto" w:fill="auto"/>
            <w:noWrap/>
            <w:hideMark/>
          </w:tcPr>
          <w:p w14:paraId="3000C36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r>
      <w:tr w:rsidR="00393DAA" w:rsidRPr="00393DAA" w14:paraId="14F9550D" w14:textId="77777777" w:rsidTr="00E71F48">
        <w:trPr>
          <w:trHeight w:val="20"/>
        </w:trPr>
        <w:tc>
          <w:tcPr>
            <w:tcW w:w="426" w:type="dxa"/>
            <w:shd w:val="clear" w:color="auto" w:fill="auto"/>
            <w:hideMark/>
          </w:tcPr>
          <w:p w14:paraId="421F849E"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24</w:t>
            </w:r>
          </w:p>
        </w:tc>
        <w:tc>
          <w:tcPr>
            <w:tcW w:w="5629" w:type="dxa"/>
            <w:shd w:val="clear" w:color="auto" w:fill="auto"/>
            <w:hideMark/>
          </w:tcPr>
          <w:p w14:paraId="4E2F89FF"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academic education (including technical and economic colleges, former style) master's degree (doctoraal)</w:t>
            </w:r>
          </w:p>
        </w:tc>
        <w:tc>
          <w:tcPr>
            <w:tcW w:w="809" w:type="dxa"/>
            <w:shd w:val="clear" w:color="auto" w:fill="auto"/>
            <w:noWrap/>
            <w:hideMark/>
          </w:tcPr>
          <w:p w14:paraId="10CDEB5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46CAD53B"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809" w:type="dxa"/>
            <w:shd w:val="clear" w:color="auto" w:fill="auto"/>
            <w:noWrap/>
            <w:hideMark/>
          </w:tcPr>
          <w:p w14:paraId="6E6303B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5</w:t>
            </w:r>
          </w:p>
        </w:tc>
        <w:tc>
          <w:tcPr>
            <w:tcW w:w="753" w:type="dxa"/>
            <w:shd w:val="clear" w:color="auto" w:fill="auto"/>
            <w:noWrap/>
            <w:hideMark/>
          </w:tcPr>
          <w:p w14:paraId="6793323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r>
      <w:tr w:rsidR="00393DAA" w:rsidRPr="00393DAA" w14:paraId="4E4E9C71" w14:textId="77777777" w:rsidTr="00E71F48">
        <w:trPr>
          <w:trHeight w:val="20"/>
        </w:trPr>
        <w:tc>
          <w:tcPr>
            <w:tcW w:w="426" w:type="dxa"/>
            <w:shd w:val="clear" w:color="auto" w:fill="auto"/>
            <w:hideMark/>
          </w:tcPr>
          <w:p w14:paraId="3C407FA2"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25</w:t>
            </w:r>
          </w:p>
        </w:tc>
        <w:tc>
          <w:tcPr>
            <w:tcW w:w="5629" w:type="dxa"/>
            <w:shd w:val="clear" w:color="auto" w:fill="auto"/>
            <w:hideMark/>
          </w:tcPr>
          <w:p w14:paraId="116D2E44"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academic education, bachelor</w:t>
            </w:r>
          </w:p>
        </w:tc>
        <w:tc>
          <w:tcPr>
            <w:tcW w:w="809" w:type="dxa"/>
            <w:shd w:val="clear" w:color="auto" w:fill="auto"/>
            <w:noWrap/>
            <w:hideMark/>
          </w:tcPr>
          <w:p w14:paraId="249493F6"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72FD131D"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809" w:type="dxa"/>
            <w:shd w:val="clear" w:color="auto" w:fill="auto"/>
            <w:noWrap/>
            <w:hideMark/>
          </w:tcPr>
          <w:p w14:paraId="71D33C1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753" w:type="dxa"/>
            <w:shd w:val="clear" w:color="auto" w:fill="auto"/>
            <w:noWrap/>
            <w:hideMark/>
          </w:tcPr>
          <w:p w14:paraId="4FB42DD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r>
      <w:tr w:rsidR="00393DAA" w:rsidRPr="00393DAA" w14:paraId="6EB3012F" w14:textId="77777777" w:rsidTr="00E71F48">
        <w:trPr>
          <w:trHeight w:val="20"/>
        </w:trPr>
        <w:tc>
          <w:tcPr>
            <w:tcW w:w="426" w:type="dxa"/>
            <w:shd w:val="clear" w:color="auto" w:fill="auto"/>
            <w:hideMark/>
          </w:tcPr>
          <w:p w14:paraId="38D47C02"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26</w:t>
            </w:r>
          </w:p>
        </w:tc>
        <w:tc>
          <w:tcPr>
            <w:tcW w:w="5629" w:type="dxa"/>
            <w:shd w:val="clear" w:color="auto" w:fill="auto"/>
            <w:hideMark/>
          </w:tcPr>
          <w:p w14:paraId="4AA63437"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academic education, master</w:t>
            </w:r>
          </w:p>
        </w:tc>
        <w:tc>
          <w:tcPr>
            <w:tcW w:w="809" w:type="dxa"/>
            <w:shd w:val="clear" w:color="auto" w:fill="auto"/>
            <w:noWrap/>
            <w:hideMark/>
          </w:tcPr>
          <w:p w14:paraId="652DF380"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2EE3675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809" w:type="dxa"/>
            <w:shd w:val="clear" w:color="auto" w:fill="auto"/>
            <w:noWrap/>
            <w:hideMark/>
          </w:tcPr>
          <w:p w14:paraId="64FF64E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5</w:t>
            </w:r>
          </w:p>
        </w:tc>
        <w:tc>
          <w:tcPr>
            <w:tcW w:w="753" w:type="dxa"/>
            <w:shd w:val="clear" w:color="auto" w:fill="auto"/>
            <w:noWrap/>
            <w:hideMark/>
          </w:tcPr>
          <w:p w14:paraId="34CE7032"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r>
      <w:tr w:rsidR="00393DAA" w:rsidRPr="00393DAA" w14:paraId="716BEF64" w14:textId="77777777" w:rsidTr="00E71F48">
        <w:trPr>
          <w:trHeight w:val="20"/>
        </w:trPr>
        <w:tc>
          <w:tcPr>
            <w:tcW w:w="426" w:type="dxa"/>
            <w:shd w:val="clear" w:color="auto" w:fill="auto"/>
            <w:hideMark/>
          </w:tcPr>
          <w:p w14:paraId="64414BCD"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27</w:t>
            </w:r>
          </w:p>
        </w:tc>
        <w:tc>
          <w:tcPr>
            <w:tcW w:w="5629" w:type="dxa"/>
            <w:shd w:val="clear" w:color="auto" w:fill="auto"/>
            <w:hideMark/>
          </w:tcPr>
          <w:p w14:paraId="3805EEAF"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doctor's degree (Ph.D, including doctoral research program to obtain Ph.D)</w:t>
            </w:r>
          </w:p>
        </w:tc>
        <w:tc>
          <w:tcPr>
            <w:tcW w:w="809" w:type="dxa"/>
            <w:shd w:val="clear" w:color="auto" w:fill="auto"/>
            <w:noWrap/>
            <w:hideMark/>
          </w:tcPr>
          <w:p w14:paraId="56A2890A"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3</w:t>
            </w:r>
          </w:p>
        </w:tc>
        <w:tc>
          <w:tcPr>
            <w:tcW w:w="809" w:type="dxa"/>
            <w:shd w:val="clear" w:color="auto" w:fill="auto"/>
            <w:noWrap/>
            <w:hideMark/>
          </w:tcPr>
          <w:p w14:paraId="347019D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4</w:t>
            </w:r>
          </w:p>
        </w:tc>
        <w:tc>
          <w:tcPr>
            <w:tcW w:w="809" w:type="dxa"/>
            <w:shd w:val="clear" w:color="auto" w:fill="auto"/>
            <w:noWrap/>
            <w:hideMark/>
          </w:tcPr>
          <w:p w14:paraId="4B9BA1A6"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5</w:t>
            </w:r>
          </w:p>
        </w:tc>
        <w:tc>
          <w:tcPr>
            <w:tcW w:w="753" w:type="dxa"/>
            <w:shd w:val="clear" w:color="auto" w:fill="auto"/>
            <w:noWrap/>
            <w:hideMark/>
          </w:tcPr>
          <w:p w14:paraId="2C9529A8"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5</w:t>
            </w:r>
          </w:p>
        </w:tc>
      </w:tr>
      <w:tr w:rsidR="00393DAA" w:rsidRPr="00393DAA" w14:paraId="2C5B59FE" w14:textId="77777777" w:rsidTr="00E71F48">
        <w:trPr>
          <w:trHeight w:val="20"/>
        </w:trPr>
        <w:tc>
          <w:tcPr>
            <w:tcW w:w="426" w:type="dxa"/>
            <w:shd w:val="clear" w:color="auto" w:fill="auto"/>
            <w:hideMark/>
          </w:tcPr>
          <w:p w14:paraId="54CBB59B"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28</w:t>
            </w:r>
          </w:p>
        </w:tc>
        <w:tc>
          <w:tcPr>
            <w:tcW w:w="5629" w:type="dxa"/>
            <w:shd w:val="clear" w:color="auto" w:fill="auto"/>
            <w:hideMark/>
          </w:tcPr>
          <w:p w14:paraId="2602D2E7"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other</w:t>
            </w:r>
          </w:p>
        </w:tc>
        <w:tc>
          <w:tcPr>
            <w:tcW w:w="809" w:type="dxa"/>
            <w:shd w:val="clear" w:color="auto" w:fill="auto"/>
            <w:noWrap/>
            <w:hideMark/>
          </w:tcPr>
          <w:p w14:paraId="5561A85B"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1E848CFE"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5E21AF42"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753" w:type="dxa"/>
            <w:shd w:val="clear" w:color="auto" w:fill="auto"/>
            <w:noWrap/>
            <w:hideMark/>
          </w:tcPr>
          <w:p w14:paraId="4D4D5FA7"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r>
      <w:tr w:rsidR="00393DAA" w:rsidRPr="00393DAA" w14:paraId="075DABD7" w14:textId="77777777" w:rsidTr="00E71F48">
        <w:trPr>
          <w:trHeight w:val="20"/>
        </w:trPr>
        <w:tc>
          <w:tcPr>
            <w:tcW w:w="426" w:type="dxa"/>
            <w:shd w:val="clear" w:color="auto" w:fill="auto"/>
            <w:hideMark/>
          </w:tcPr>
          <w:p w14:paraId="47983453"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r w:rsidRPr="00393DAA">
              <w:rPr>
                <w:rFonts w:ascii="Consolas" w:eastAsia="Times New Roman" w:hAnsi="Consolas"/>
                <w:i/>
                <w:iCs/>
                <w:color w:val="212529"/>
                <w:sz w:val="18"/>
                <w:szCs w:val="18"/>
                <w:lang w:val="nl-NL" w:eastAsia="nl-NL"/>
              </w:rPr>
              <w:t>29</w:t>
            </w:r>
          </w:p>
        </w:tc>
        <w:tc>
          <w:tcPr>
            <w:tcW w:w="5629" w:type="dxa"/>
            <w:shd w:val="clear" w:color="auto" w:fill="auto"/>
            <w:noWrap/>
            <w:hideMark/>
          </w:tcPr>
          <w:p w14:paraId="351C1FD5" w14:textId="77777777" w:rsidR="00393DAA" w:rsidRPr="00393DAA" w:rsidRDefault="00393DAA" w:rsidP="00393DAA">
            <w:pPr>
              <w:spacing w:after="0" w:line="240" w:lineRule="auto"/>
              <w:rPr>
                <w:rFonts w:ascii="Consolas" w:eastAsia="Times New Roman" w:hAnsi="Consolas"/>
                <w:i/>
                <w:iCs/>
                <w:color w:val="212529"/>
                <w:sz w:val="18"/>
                <w:szCs w:val="18"/>
                <w:lang w:val="nl-NL" w:eastAsia="nl-NL"/>
              </w:rPr>
            </w:pPr>
          </w:p>
        </w:tc>
        <w:tc>
          <w:tcPr>
            <w:tcW w:w="809" w:type="dxa"/>
            <w:shd w:val="clear" w:color="auto" w:fill="auto"/>
            <w:noWrap/>
            <w:hideMark/>
          </w:tcPr>
          <w:p w14:paraId="12FDF36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336F01F8"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44AB5B3D"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753" w:type="dxa"/>
            <w:shd w:val="clear" w:color="auto" w:fill="auto"/>
            <w:noWrap/>
            <w:hideMark/>
          </w:tcPr>
          <w:p w14:paraId="7CD80C52"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r>
      <w:tr w:rsidR="00393DAA" w:rsidRPr="00393DAA" w14:paraId="61B39D66" w14:textId="77777777" w:rsidTr="00E71F48">
        <w:trPr>
          <w:trHeight w:val="20"/>
        </w:trPr>
        <w:tc>
          <w:tcPr>
            <w:tcW w:w="426" w:type="dxa"/>
            <w:shd w:val="clear" w:color="auto" w:fill="auto"/>
            <w:noWrap/>
            <w:hideMark/>
          </w:tcPr>
          <w:p w14:paraId="2F9608EF" w14:textId="77777777" w:rsidR="00393DAA" w:rsidRPr="00393DAA" w:rsidRDefault="00393DAA" w:rsidP="00393DAA">
            <w:pPr>
              <w:spacing w:after="0" w:line="240" w:lineRule="auto"/>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w:t>
            </w:r>
          </w:p>
        </w:tc>
        <w:tc>
          <w:tcPr>
            <w:tcW w:w="5629" w:type="dxa"/>
            <w:shd w:val="clear" w:color="auto" w:fill="auto"/>
            <w:hideMark/>
          </w:tcPr>
          <w:p w14:paraId="29E18AA6" w14:textId="77777777" w:rsidR="00393DAA" w:rsidRPr="00393DAA" w:rsidRDefault="00393DAA" w:rsidP="00393DAA">
            <w:pPr>
              <w:spacing w:after="0" w:line="240" w:lineRule="auto"/>
              <w:rPr>
                <w:rFonts w:ascii="Consolas" w:eastAsia="Times New Roman" w:hAnsi="Consolas"/>
                <w:color w:val="212529"/>
                <w:sz w:val="18"/>
                <w:szCs w:val="18"/>
                <w:lang w:val="nl-NL" w:eastAsia="nl-NL"/>
              </w:rPr>
            </w:pPr>
            <w:r w:rsidRPr="00393DAA">
              <w:rPr>
                <w:rFonts w:ascii="Consolas" w:eastAsia="Times New Roman" w:hAnsi="Consolas"/>
                <w:color w:val="212529"/>
                <w:sz w:val="18"/>
                <w:szCs w:val="18"/>
                <w:lang w:val="nl-NL" w:eastAsia="nl-NL"/>
              </w:rPr>
              <w:t>NA</w:t>
            </w:r>
          </w:p>
        </w:tc>
        <w:tc>
          <w:tcPr>
            <w:tcW w:w="809" w:type="dxa"/>
            <w:shd w:val="clear" w:color="auto" w:fill="auto"/>
            <w:noWrap/>
            <w:hideMark/>
          </w:tcPr>
          <w:p w14:paraId="4C90C344"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689FF40C"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809" w:type="dxa"/>
            <w:shd w:val="clear" w:color="auto" w:fill="auto"/>
            <w:noWrap/>
            <w:hideMark/>
          </w:tcPr>
          <w:p w14:paraId="5B626339"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c>
          <w:tcPr>
            <w:tcW w:w="753" w:type="dxa"/>
            <w:shd w:val="clear" w:color="auto" w:fill="auto"/>
            <w:noWrap/>
            <w:hideMark/>
          </w:tcPr>
          <w:p w14:paraId="68856D01" w14:textId="77777777" w:rsidR="00393DAA" w:rsidRPr="00393DAA" w:rsidRDefault="00393DAA" w:rsidP="00393DAA">
            <w:pPr>
              <w:spacing w:after="0" w:line="240" w:lineRule="auto"/>
              <w:jc w:val="center"/>
              <w:rPr>
                <w:rFonts w:ascii="Consolas" w:eastAsia="Times New Roman" w:hAnsi="Consolas"/>
                <w:color w:val="000000"/>
                <w:sz w:val="18"/>
                <w:szCs w:val="18"/>
                <w:lang w:val="nl-NL" w:eastAsia="nl-NL"/>
              </w:rPr>
            </w:pPr>
            <w:r w:rsidRPr="00393DAA">
              <w:rPr>
                <w:rFonts w:ascii="Consolas" w:eastAsia="Times New Roman" w:hAnsi="Consolas"/>
                <w:color w:val="000000"/>
                <w:sz w:val="18"/>
                <w:szCs w:val="18"/>
                <w:lang w:val="nl-NL" w:eastAsia="nl-NL"/>
              </w:rPr>
              <w:t>-1</w:t>
            </w:r>
          </w:p>
        </w:tc>
      </w:tr>
    </w:tbl>
    <w:p w14:paraId="42AA2A52" w14:textId="77777777" w:rsidR="00393DAA" w:rsidRPr="00393DAA" w:rsidRDefault="00393DAA" w:rsidP="00393DAA">
      <w:pPr>
        <w:spacing w:after="0"/>
        <w:rPr>
          <w:lang w:val="en-GB"/>
        </w:rPr>
      </w:pPr>
    </w:p>
    <w:p w14:paraId="15266495" w14:textId="77777777" w:rsidR="00393DAA" w:rsidRPr="00393DAA" w:rsidRDefault="00393DAA" w:rsidP="00393DAA">
      <w:pPr>
        <w:spacing w:after="0"/>
        <w:rPr>
          <w:lang w:val="en-GB"/>
        </w:rPr>
      </w:pPr>
    </w:p>
    <w:p w14:paraId="7CED64F8" w14:textId="77777777" w:rsidR="00393DAA" w:rsidRPr="00393DAA" w:rsidRDefault="00393DAA" w:rsidP="00393DAA">
      <w:pPr>
        <w:spacing w:after="120"/>
        <w:rPr>
          <w:lang w:val="en-GB"/>
        </w:rPr>
      </w:pPr>
      <w:r w:rsidRPr="00393DAA">
        <w:rPr>
          <w:lang w:val="en-GB"/>
        </w:rPr>
        <w:t xml:space="preserve">Table below presents transition rules from the Dutch education levels to ISCED 2011 for </w:t>
      </w:r>
      <w:r w:rsidRPr="00393DAA">
        <w:rPr>
          <w:i/>
          <w:iCs/>
          <w:lang w:val="en-GB"/>
        </w:rPr>
        <w:t>oplzon</w:t>
      </w:r>
      <w:r w:rsidRPr="00393DAA">
        <w:rPr>
          <w:lang w:val="en-GB"/>
        </w:rPr>
        <w:t xml:space="preserve">. Categories 7-9 are specified using other variables. </w:t>
      </w:r>
    </w:p>
    <w:p w14:paraId="3A476AD1" w14:textId="77777777" w:rsidR="00393DAA" w:rsidRPr="00393DAA" w:rsidRDefault="00393DAA" w:rsidP="00393DAA">
      <w:pPr>
        <w:spacing w:after="120"/>
        <w:jc w:val="center"/>
        <w:rPr>
          <w:lang w:val="en-GB"/>
        </w:rPr>
      </w:pPr>
      <w:r w:rsidRPr="00393DAA">
        <w:rPr>
          <w:bCs/>
          <w:sz w:val="20"/>
          <w:szCs w:val="20"/>
          <w:lang w:val="en-GB"/>
        </w:rPr>
        <w:t xml:space="preserve">Table X. Recoding rules for education level: LISS - </w:t>
      </w:r>
      <w:r w:rsidRPr="00393DAA">
        <w:rPr>
          <w:rFonts w:ascii="Consolas" w:eastAsia="Times New Roman" w:hAnsi="Consolas" w:cs="Times New Roman"/>
          <w:sz w:val="18"/>
          <w:szCs w:val="18"/>
          <w:lang w:val="en-GB" w:eastAsia="nl-NL"/>
        </w:rPr>
        <w:t>oplzon</w:t>
      </w:r>
    </w:p>
    <w:tbl>
      <w:tblPr>
        <w:tblW w:w="8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9"/>
        <w:gridCol w:w="4263"/>
        <w:gridCol w:w="1220"/>
        <w:gridCol w:w="760"/>
        <w:gridCol w:w="760"/>
        <w:gridCol w:w="760"/>
      </w:tblGrid>
      <w:tr w:rsidR="00393DAA" w:rsidRPr="00393DAA" w14:paraId="683B386A" w14:textId="77777777" w:rsidTr="00393DAA">
        <w:trPr>
          <w:trHeight w:val="20"/>
          <w:jc w:val="center"/>
        </w:trPr>
        <w:tc>
          <w:tcPr>
            <w:tcW w:w="4542" w:type="dxa"/>
            <w:gridSpan w:val="2"/>
            <w:shd w:val="clear" w:color="auto" w:fill="D0CECE"/>
            <w:noWrap/>
            <w:hideMark/>
          </w:tcPr>
          <w:p w14:paraId="60D99CFB" w14:textId="77777777" w:rsidR="00393DAA" w:rsidRPr="00393DAA" w:rsidRDefault="00393DAA" w:rsidP="00393DAA">
            <w:pPr>
              <w:spacing w:after="0" w:line="240" w:lineRule="auto"/>
              <w:jc w:val="center"/>
              <w:rPr>
                <w:rFonts w:ascii="Consolas" w:eastAsia="Times New Roman" w:hAnsi="Consolas" w:cs="Times New Roman"/>
                <w:sz w:val="18"/>
                <w:szCs w:val="18"/>
                <w:lang w:val="en-GB" w:eastAsia="nl-NL"/>
              </w:rPr>
            </w:pPr>
            <w:r w:rsidRPr="00393DAA">
              <w:rPr>
                <w:rFonts w:ascii="Consolas" w:eastAsia="Times New Roman" w:hAnsi="Consolas" w:cs="Times New Roman"/>
                <w:sz w:val="18"/>
                <w:szCs w:val="18"/>
                <w:lang w:val="en-GB" w:eastAsia="nl-NL"/>
              </w:rPr>
              <w:t>LISS: oplzon</w:t>
            </w:r>
          </w:p>
        </w:tc>
        <w:tc>
          <w:tcPr>
            <w:tcW w:w="1220" w:type="dxa"/>
            <w:shd w:val="clear" w:color="auto" w:fill="D0CECE"/>
            <w:noWrap/>
            <w:hideMark/>
          </w:tcPr>
          <w:p w14:paraId="176826D9"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ISCED 2011</w:t>
            </w:r>
          </w:p>
        </w:tc>
        <w:tc>
          <w:tcPr>
            <w:tcW w:w="760" w:type="dxa"/>
            <w:shd w:val="clear" w:color="auto" w:fill="D0CECE"/>
            <w:noWrap/>
            <w:hideMark/>
          </w:tcPr>
          <w:p w14:paraId="11A70842"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edu3</w:t>
            </w:r>
          </w:p>
        </w:tc>
        <w:tc>
          <w:tcPr>
            <w:tcW w:w="760" w:type="dxa"/>
            <w:shd w:val="clear" w:color="auto" w:fill="D0CECE"/>
            <w:noWrap/>
            <w:hideMark/>
          </w:tcPr>
          <w:p w14:paraId="4FF49302"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edu4</w:t>
            </w:r>
          </w:p>
        </w:tc>
        <w:tc>
          <w:tcPr>
            <w:tcW w:w="760" w:type="dxa"/>
            <w:shd w:val="clear" w:color="auto" w:fill="D0CECE"/>
            <w:noWrap/>
            <w:hideMark/>
          </w:tcPr>
          <w:p w14:paraId="74B8950E"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edu5</w:t>
            </w:r>
          </w:p>
        </w:tc>
      </w:tr>
      <w:tr w:rsidR="00393DAA" w:rsidRPr="00393DAA" w14:paraId="4E6A68B5" w14:textId="77777777" w:rsidTr="00E71F48">
        <w:trPr>
          <w:trHeight w:val="20"/>
          <w:jc w:val="center"/>
        </w:trPr>
        <w:tc>
          <w:tcPr>
            <w:tcW w:w="279" w:type="dxa"/>
            <w:shd w:val="clear" w:color="auto" w:fill="auto"/>
            <w:noWrap/>
            <w:hideMark/>
          </w:tcPr>
          <w:p w14:paraId="42F01DF0"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1</w:t>
            </w:r>
          </w:p>
        </w:tc>
        <w:tc>
          <w:tcPr>
            <w:tcW w:w="4263" w:type="dxa"/>
            <w:shd w:val="clear" w:color="auto" w:fill="auto"/>
            <w:noWrap/>
            <w:hideMark/>
          </w:tcPr>
          <w:p w14:paraId="10B95B74"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primary school</w:t>
            </w:r>
          </w:p>
        </w:tc>
        <w:tc>
          <w:tcPr>
            <w:tcW w:w="1220" w:type="dxa"/>
            <w:shd w:val="clear" w:color="auto" w:fill="auto"/>
            <w:noWrap/>
            <w:hideMark/>
          </w:tcPr>
          <w:p w14:paraId="31F62DC2" w14:textId="77777777" w:rsidR="00393DAA" w:rsidRPr="00393DAA" w:rsidRDefault="00393DAA" w:rsidP="00393DAA">
            <w:pPr>
              <w:spacing w:after="0" w:line="240" w:lineRule="auto"/>
              <w:ind w:firstLineChars="100" w:firstLine="180"/>
              <w:jc w:val="center"/>
              <w:rPr>
                <w:rFonts w:ascii="Consolas" w:eastAsia="Times New Roman" w:hAnsi="Consolas" w:cs="Times New Roman"/>
                <w:sz w:val="18"/>
                <w:szCs w:val="18"/>
                <w:lang w:val="en-GB" w:eastAsia="nl-NL"/>
              </w:rPr>
            </w:pPr>
            <w:r w:rsidRPr="00393DAA">
              <w:rPr>
                <w:rFonts w:ascii="Consolas" w:eastAsia="Times New Roman" w:hAnsi="Consolas" w:cs="Times New Roman"/>
                <w:sz w:val="18"/>
                <w:szCs w:val="18"/>
                <w:lang w:val="en-GB" w:eastAsia="nl-NL"/>
              </w:rPr>
              <w:t>1</w:t>
            </w:r>
          </w:p>
        </w:tc>
        <w:tc>
          <w:tcPr>
            <w:tcW w:w="760" w:type="dxa"/>
            <w:shd w:val="clear" w:color="auto" w:fill="auto"/>
            <w:noWrap/>
            <w:hideMark/>
          </w:tcPr>
          <w:p w14:paraId="4C46434B"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1</w:t>
            </w:r>
          </w:p>
        </w:tc>
        <w:tc>
          <w:tcPr>
            <w:tcW w:w="760" w:type="dxa"/>
            <w:shd w:val="clear" w:color="auto" w:fill="auto"/>
            <w:noWrap/>
            <w:hideMark/>
          </w:tcPr>
          <w:p w14:paraId="3E906997"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1</w:t>
            </w:r>
          </w:p>
        </w:tc>
        <w:tc>
          <w:tcPr>
            <w:tcW w:w="760" w:type="dxa"/>
            <w:shd w:val="clear" w:color="auto" w:fill="auto"/>
            <w:noWrap/>
            <w:hideMark/>
          </w:tcPr>
          <w:p w14:paraId="452F9B6C"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1</w:t>
            </w:r>
          </w:p>
        </w:tc>
      </w:tr>
      <w:tr w:rsidR="00393DAA" w:rsidRPr="00393DAA" w14:paraId="45EF4FE3" w14:textId="77777777" w:rsidTr="00E71F48">
        <w:trPr>
          <w:trHeight w:val="20"/>
          <w:jc w:val="center"/>
        </w:trPr>
        <w:tc>
          <w:tcPr>
            <w:tcW w:w="279" w:type="dxa"/>
            <w:shd w:val="clear" w:color="auto" w:fill="auto"/>
            <w:noWrap/>
            <w:hideMark/>
          </w:tcPr>
          <w:p w14:paraId="633FC5DD"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2</w:t>
            </w:r>
          </w:p>
        </w:tc>
        <w:tc>
          <w:tcPr>
            <w:tcW w:w="4263" w:type="dxa"/>
            <w:shd w:val="clear" w:color="auto" w:fill="auto"/>
            <w:noWrap/>
            <w:hideMark/>
          </w:tcPr>
          <w:p w14:paraId="20968E85"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vmbo (intermediate secondary education,</w:t>
            </w:r>
          </w:p>
        </w:tc>
        <w:tc>
          <w:tcPr>
            <w:tcW w:w="1220" w:type="dxa"/>
            <w:shd w:val="clear" w:color="auto" w:fill="auto"/>
            <w:noWrap/>
            <w:hideMark/>
          </w:tcPr>
          <w:p w14:paraId="4AE658FC" w14:textId="77777777" w:rsidR="00393DAA" w:rsidRPr="00393DAA" w:rsidRDefault="00393DAA" w:rsidP="00393DAA">
            <w:pPr>
              <w:spacing w:after="0" w:line="240" w:lineRule="auto"/>
              <w:ind w:firstLineChars="100" w:firstLine="180"/>
              <w:jc w:val="center"/>
              <w:rPr>
                <w:rFonts w:ascii="Consolas" w:eastAsia="Times New Roman" w:hAnsi="Consolas" w:cs="Times New Roman"/>
                <w:sz w:val="18"/>
                <w:szCs w:val="18"/>
                <w:lang w:val="en-GB" w:eastAsia="nl-NL"/>
              </w:rPr>
            </w:pPr>
            <w:r w:rsidRPr="00393DAA">
              <w:rPr>
                <w:rFonts w:ascii="Consolas" w:eastAsia="Times New Roman" w:hAnsi="Consolas" w:cs="Times New Roman"/>
                <w:sz w:val="18"/>
                <w:szCs w:val="18"/>
                <w:lang w:val="en-GB" w:eastAsia="nl-NL"/>
              </w:rPr>
              <w:t>2</w:t>
            </w:r>
          </w:p>
        </w:tc>
        <w:tc>
          <w:tcPr>
            <w:tcW w:w="760" w:type="dxa"/>
            <w:shd w:val="clear" w:color="auto" w:fill="auto"/>
            <w:noWrap/>
            <w:hideMark/>
          </w:tcPr>
          <w:p w14:paraId="01F09F21"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1</w:t>
            </w:r>
          </w:p>
        </w:tc>
        <w:tc>
          <w:tcPr>
            <w:tcW w:w="760" w:type="dxa"/>
            <w:shd w:val="clear" w:color="auto" w:fill="auto"/>
            <w:noWrap/>
            <w:hideMark/>
          </w:tcPr>
          <w:p w14:paraId="071577D4"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2</w:t>
            </w:r>
          </w:p>
        </w:tc>
        <w:tc>
          <w:tcPr>
            <w:tcW w:w="760" w:type="dxa"/>
            <w:shd w:val="clear" w:color="auto" w:fill="auto"/>
            <w:noWrap/>
            <w:hideMark/>
          </w:tcPr>
          <w:p w14:paraId="5DA2B464"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2</w:t>
            </w:r>
          </w:p>
        </w:tc>
      </w:tr>
      <w:tr w:rsidR="00393DAA" w:rsidRPr="00393DAA" w14:paraId="08D3FE72" w14:textId="77777777" w:rsidTr="00E71F48">
        <w:trPr>
          <w:trHeight w:val="20"/>
          <w:jc w:val="center"/>
        </w:trPr>
        <w:tc>
          <w:tcPr>
            <w:tcW w:w="279" w:type="dxa"/>
            <w:shd w:val="clear" w:color="auto" w:fill="auto"/>
            <w:noWrap/>
            <w:hideMark/>
          </w:tcPr>
          <w:p w14:paraId="08D893C8"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3</w:t>
            </w:r>
          </w:p>
        </w:tc>
        <w:tc>
          <w:tcPr>
            <w:tcW w:w="4263" w:type="dxa"/>
            <w:shd w:val="clear" w:color="auto" w:fill="auto"/>
            <w:noWrap/>
            <w:hideMark/>
          </w:tcPr>
          <w:p w14:paraId="77AA0ABD"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havo/vwo (higher secondary education/pr</w:t>
            </w:r>
          </w:p>
        </w:tc>
        <w:tc>
          <w:tcPr>
            <w:tcW w:w="1220" w:type="dxa"/>
            <w:shd w:val="clear" w:color="auto" w:fill="auto"/>
            <w:noWrap/>
            <w:hideMark/>
          </w:tcPr>
          <w:p w14:paraId="516ADF82" w14:textId="77777777" w:rsidR="00393DAA" w:rsidRPr="00393DAA" w:rsidRDefault="00393DAA" w:rsidP="00393DAA">
            <w:pPr>
              <w:spacing w:after="0" w:line="240" w:lineRule="auto"/>
              <w:ind w:firstLineChars="100" w:firstLine="180"/>
              <w:jc w:val="center"/>
              <w:rPr>
                <w:rFonts w:ascii="Consolas" w:eastAsia="Times New Roman" w:hAnsi="Consolas" w:cs="Times New Roman"/>
                <w:sz w:val="18"/>
                <w:szCs w:val="18"/>
                <w:lang w:val="en-GB" w:eastAsia="nl-NL"/>
              </w:rPr>
            </w:pPr>
            <w:r w:rsidRPr="00393DAA">
              <w:rPr>
                <w:rFonts w:ascii="Consolas" w:eastAsia="Times New Roman" w:hAnsi="Consolas" w:cs="Times New Roman"/>
                <w:sz w:val="18"/>
                <w:szCs w:val="18"/>
                <w:lang w:val="en-GB" w:eastAsia="nl-NL"/>
              </w:rPr>
              <w:t>3</w:t>
            </w:r>
          </w:p>
        </w:tc>
        <w:tc>
          <w:tcPr>
            <w:tcW w:w="760" w:type="dxa"/>
            <w:shd w:val="clear" w:color="auto" w:fill="auto"/>
            <w:noWrap/>
            <w:hideMark/>
          </w:tcPr>
          <w:p w14:paraId="0C0D58F8"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2</w:t>
            </w:r>
          </w:p>
        </w:tc>
        <w:tc>
          <w:tcPr>
            <w:tcW w:w="760" w:type="dxa"/>
            <w:shd w:val="clear" w:color="auto" w:fill="auto"/>
            <w:noWrap/>
            <w:hideMark/>
          </w:tcPr>
          <w:p w14:paraId="771AD44B"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3</w:t>
            </w:r>
          </w:p>
        </w:tc>
        <w:tc>
          <w:tcPr>
            <w:tcW w:w="760" w:type="dxa"/>
            <w:shd w:val="clear" w:color="auto" w:fill="auto"/>
            <w:noWrap/>
            <w:hideMark/>
          </w:tcPr>
          <w:p w14:paraId="5B4F35E8"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3</w:t>
            </w:r>
          </w:p>
        </w:tc>
      </w:tr>
      <w:tr w:rsidR="00393DAA" w:rsidRPr="00393DAA" w14:paraId="0B4465CF" w14:textId="77777777" w:rsidTr="00E71F48">
        <w:trPr>
          <w:trHeight w:val="20"/>
          <w:jc w:val="center"/>
        </w:trPr>
        <w:tc>
          <w:tcPr>
            <w:tcW w:w="279" w:type="dxa"/>
            <w:shd w:val="clear" w:color="auto" w:fill="auto"/>
            <w:noWrap/>
            <w:hideMark/>
          </w:tcPr>
          <w:p w14:paraId="47D503E0"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4</w:t>
            </w:r>
          </w:p>
        </w:tc>
        <w:tc>
          <w:tcPr>
            <w:tcW w:w="4263" w:type="dxa"/>
            <w:shd w:val="clear" w:color="auto" w:fill="auto"/>
            <w:noWrap/>
            <w:hideMark/>
          </w:tcPr>
          <w:p w14:paraId="52028583"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mbo (intermediate vocational education,</w:t>
            </w:r>
          </w:p>
        </w:tc>
        <w:tc>
          <w:tcPr>
            <w:tcW w:w="1220" w:type="dxa"/>
            <w:shd w:val="clear" w:color="auto" w:fill="auto"/>
            <w:noWrap/>
            <w:hideMark/>
          </w:tcPr>
          <w:p w14:paraId="45C8C3F6" w14:textId="77777777" w:rsidR="00393DAA" w:rsidRPr="00393DAA" w:rsidRDefault="00393DAA" w:rsidP="00393DAA">
            <w:pPr>
              <w:spacing w:after="0" w:line="240" w:lineRule="auto"/>
              <w:ind w:firstLineChars="100" w:firstLine="180"/>
              <w:jc w:val="center"/>
              <w:rPr>
                <w:rFonts w:ascii="Consolas" w:eastAsia="Times New Roman" w:hAnsi="Consolas" w:cs="Times New Roman"/>
                <w:sz w:val="18"/>
                <w:szCs w:val="18"/>
                <w:lang w:val="en-GB" w:eastAsia="nl-NL"/>
              </w:rPr>
            </w:pPr>
            <w:r w:rsidRPr="00393DAA">
              <w:rPr>
                <w:rFonts w:ascii="Consolas" w:eastAsia="Times New Roman" w:hAnsi="Consolas" w:cs="Times New Roman"/>
                <w:sz w:val="18"/>
                <w:szCs w:val="18"/>
                <w:lang w:val="en-GB" w:eastAsia="nl-NL"/>
              </w:rPr>
              <w:t>3 (maybe also 4)</w:t>
            </w:r>
          </w:p>
        </w:tc>
        <w:tc>
          <w:tcPr>
            <w:tcW w:w="760" w:type="dxa"/>
            <w:shd w:val="clear" w:color="auto" w:fill="auto"/>
            <w:noWrap/>
            <w:hideMark/>
          </w:tcPr>
          <w:p w14:paraId="4212983F"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2</w:t>
            </w:r>
          </w:p>
        </w:tc>
        <w:tc>
          <w:tcPr>
            <w:tcW w:w="760" w:type="dxa"/>
            <w:shd w:val="clear" w:color="auto" w:fill="auto"/>
            <w:noWrap/>
            <w:hideMark/>
          </w:tcPr>
          <w:p w14:paraId="5E678798"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3</w:t>
            </w:r>
          </w:p>
        </w:tc>
        <w:tc>
          <w:tcPr>
            <w:tcW w:w="760" w:type="dxa"/>
            <w:shd w:val="clear" w:color="auto" w:fill="auto"/>
            <w:noWrap/>
            <w:hideMark/>
          </w:tcPr>
          <w:p w14:paraId="44C9C2D6"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3</w:t>
            </w:r>
          </w:p>
        </w:tc>
      </w:tr>
      <w:tr w:rsidR="00393DAA" w:rsidRPr="00393DAA" w14:paraId="6A948465" w14:textId="77777777" w:rsidTr="00E71F48">
        <w:trPr>
          <w:trHeight w:val="20"/>
          <w:jc w:val="center"/>
        </w:trPr>
        <w:tc>
          <w:tcPr>
            <w:tcW w:w="279" w:type="dxa"/>
            <w:shd w:val="clear" w:color="auto" w:fill="auto"/>
            <w:noWrap/>
            <w:hideMark/>
          </w:tcPr>
          <w:p w14:paraId="5A027669"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5</w:t>
            </w:r>
          </w:p>
        </w:tc>
        <w:tc>
          <w:tcPr>
            <w:tcW w:w="4263" w:type="dxa"/>
            <w:shd w:val="clear" w:color="auto" w:fill="auto"/>
            <w:noWrap/>
            <w:hideMark/>
          </w:tcPr>
          <w:p w14:paraId="2B858D89"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hbo (higher vocational education, US: c</w:t>
            </w:r>
          </w:p>
        </w:tc>
        <w:tc>
          <w:tcPr>
            <w:tcW w:w="1220" w:type="dxa"/>
            <w:shd w:val="clear" w:color="auto" w:fill="auto"/>
            <w:noWrap/>
            <w:hideMark/>
          </w:tcPr>
          <w:p w14:paraId="3D93901E" w14:textId="77777777" w:rsidR="00393DAA" w:rsidRPr="00393DAA" w:rsidRDefault="00393DAA" w:rsidP="00393DAA">
            <w:pPr>
              <w:spacing w:after="0" w:line="240" w:lineRule="auto"/>
              <w:ind w:firstLineChars="100" w:firstLine="180"/>
              <w:jc w:val="center"/>
              <w:rPr>
                <w:rFonts w:ascii="Consolas" w:eastAsia="Times New Roman" w:hAnsi="Consolas" w:cs="Times New Roman"/>
                <w:sz w:val="18"/>
                <w:szCs w:val="18"/>
                <w:lang w:val="en-GB" w:eastAsia="nl-NL"/>
              </w:rPr>
            </w:pPr>
            <w:r w:rsidRPr="00393DAA">
              <w:rPr>
                <w:rFonts w:ascii="Consolas" w:eastAsia="Times New Roman" w:hAnsi="Consolas" w:cs="Times New Roman"/>
                <w:sz w:val="18"/>
                <w:szCs w:val="18"/>
                <w:lang w:val="en-GB" w:eastAsia="nl-NL"/>
              </w:rPr>
              <w:t>5 or 6</w:t>
            </w:r>
          </w:p>
        </w:tc>
        <w:tc>
          <w:tcPr>
            <w:tcW w:w="760" w:type="dxa"/>
            <w:shd w:val="clear" w:color="auto" w:fill="auto"/>
            <w:noWrap/>
            <w:hideMark/>
          </w:tcPr>
          <w:p w14:paraId="610CB673"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3</w:t>
            </w:r>
          </w:p>
        </w:tc>
        <w:tc>
          <w:tcPr>
            <w:tcW w:w="760" w:type="dxa"/>
            <w:shd w:val="clear" w:color="auto" w:fill="auto"/>
            <w:noWrap/>
            <w:hideMark/>
          </w:tcPr>
          <w:p w14:paraId="3FC034AA"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4</w:t>
            </w:r>
          </w:p>
        </w:tc>
        <w:tc>
          <w:tcPr>
            <w:tcW w:w="760" w:type="dxa"/>
            <w:shd w:val="clear" w:color="auto" w:fill="auto"/>
            <w:noWrap/>
            <w:hideMark/>
          </w:tcPr>
          <w:p w14:paraId="4BB14442"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4</w:t>
            </w:r>
          </w:p>
        </w:tc>
      </w:tr>
      <w:tr w:rsidR="00393DAA" w:rsidRPr="00393DAA" w14:paraId="7FEC877A" w14:textId="77777777" w:rsidTr="00E71F48">
        <w:trPr>
          <w:trHeight w:val="20"/>
          <w:jc w:val="center"/>
        </w:trPr>
        <w:tc>
          <w:tcPr>
            <w:tcW w:w="279" w:type="dxa"/>
            <w:shd w:val="clear" w:color="auto" w:fill="auto"/>
            <w:noWrap/>
            <w:hideMark/>
          </w:tcPr>
          <w:p w14:paraId="5EA81086"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6</w:t>
            </w:r>
          </w:p>
        </w:tc>
        <w:tc>
          <w:tcPr>
            <w:tcW w:w="4263" w:type="dxa"/>
            <w:shd w:val="clear" w:color="auto" w:fill="auto"/>
            <w:noWrap/>
            <w:hideMark/>
          </w:tcPr>
          <w:p w14:paraId="708ECBDA"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wo (university)</w:t>
            </w:r>
          </w:p>
        </w:tc>
        <w:tc>
          <w:tcPr>
            <w:tcW w:w="1220" w:type="dxa"/>
            <w:shd w:val="clear" w:color="auto" w:fill="auto"/>
            <w:noWrap/>
            <w:hideMark/>
          </w:tcPr>
          <w:p w14:paraId="312F6EF8" w14:textId="77777777" w:rsidR="00393DAA" w:rsidRPr="00393DAA" w:rsidRDefault="00393DAA" w:rsidP="00393DAA">
            <w:pPr>
              <w:spacing w:after="0" w:line="240" w:lineRule="auto"/>
              <w:ind w:firstLineChars="100" w:firstLine="180"/>
              <w:jc w:val="center"/>
              <w:rPr>
                <w:rFonts w:ascii="Consolas" w:eastAsia="Times New Roman" w:hAnsi="Consolas" w:cs="Times New Roman"/>
                <w:sz w:val="18"/>
                <w:szCs w:val="18"/>
                <w:lang w:val="en-GB" w:eastAsia="nl-NL"/>
              </w:rPr>
            </w:pPr>
            <w:r w:rsidRPr="00393DAA">
              <w:rPr>
                <w:rFonts w:ascii="Consolas" w:eastAsia="Times New Roman" w:hAnsi="Consolas" w:cs="Times New Roman"/>
                <w:sz w:val="18"/>
                <w:szCs w:val="18"/>
                <w:lang w:val="en-GB" w:eastAsia="nl-NL"/>
              </w:rPr>
              <w:t>6 or 7</w:t>
            </w:r>
          </w:p>
        </w:tc>
        <w:tc>
          <w:tcPr>
            <w:tcW w:w="760" w:type="dxa"/>
            <w:shd w:val="clear" w:color="auto" w:fill="auto"/>
            <w:noWrap/>
            <w:hideMark/>
          </w:tcPr>
          <w:p w14:paraId="03C0F4D7"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3</w:t>
            </w:r>
          </w:p>
        </w:tc>
        <w:tc>
          <w:tcPr>
            <w:tcW w:w="760" w:type="dxa"/>
            <w:shd w:val="clear" w:color="auto" w:fill="auto"/>
            <w:noWrap/>
            <w:hideMark/>
          </w:tcPr>
          <w:p w14:paraId="1C7DA04B"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4</w:t>
            </w:r>
          </w:p>
        </w:tc>
        <w:tc>
          <w:tcPr>
            <w:tcW w:w="760" w:type="dxa"/>
            <w:shd w:val="clear" w:color="auto" w:fill="auto"/>
            <w:noWrap/>
            <w:hideMark/>
          </w:tcPr>
          <w:p w14:paraId="1A7B1BF7" w14:textId="77777777" w:rsidR="00393DAA" w:rsidRPr="00393DAA" w:rsidRDefault="00393DAA" w:rsidP="00393DAA">
            <w:pPr>
              <w:spacing w:after="0" w:line="240" w:lineRule="auto"/>
              <w:jc w:val="center"/>
              <w:rPr>
                <w:rFonts w:ascii="Consolas" w:eastAsia="Times New Roman" w:hAnsi="Consolas" w:cs="Times New Roman"/>
                <w:b/>
                <w:bCs/>
                <w:sz w:val="18"/>
                <w:szCs w:val="18"/>
                <w:lang w:val="en-GB" w:eastAsia="nl-NL"/>
              </w:rPr>
            </w:pPr>
            <w:r w:rsidRPr="00393DAA">
              <w:rPr>
                <w:rFonts w:ascii="Consolas" w:eastAsia="Times New Roman" w:hAnsi="Consolas" w:cs="Times New Roman"/>
                <w:b/>
                <w:bCs/>
                <w:sz w:val="18"/>
                <w:szCs w:val="18"/>
                <w:lang w:val="en-GB" w:eastAsia="nl-NL"/>
              </w:rPr>
              <w:t>5</w:t>
            </w:r>
          </w:p>
        </w:tc>
      </w:tr>
      <w:tr w:rsidR="00393DAA" w:rsidRPr="00393DAA" w14:paraId="1FFB9331" w14:textId="77777777" w:rsidTr="00E71F48">
        <w:trPr>
          <w:trHeight w:val="20"/>
          <w:jc w:val="center"/>
        </w:trPr>
        <w:tc>
          <w:tcPr>
            <w:tcW w:w="279" w:type="dxa"/>
            <w:shd w:val="clear" w:color="auto" w:fill="auto"/>
            <w:noWrap/>
            <w:hideMark/>
          </w:tcPr>
          <w:p w14:paraId="30164EBA"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7</w:t>
            </w:r>
          </w:p>
        </w:tc>
        <w:tc>
          <w:tcPr>
            <w:tcW w:w="4263" w:type="dxa"/>
            <w:shd w:val="clear" w:color="auto" w:fill="auto"/>
            <w:noWrap/>
            <w:hideMark/>
          </w:tcPr>
          <w:p w14:paraId="62D715B4"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other</w:t>
            </w:r>
          </w:p>
        </w:tc>
        <w:tc>
          <w:tcPr>
            <w:tcW w:w="1220" w:type="dxa"/>
            <w:shd w:val="clear" w:color="auto" w:fill="auto"/>
            <w:noWrap/>
            <w:hideMark/>
          </w:tcPr>
          <w:p w14:paraId="706875F3" w14:textId="77777777" w:rsidR="00393DAA" w:rsidRPr="00393DAA" w:rsidRDefault="00393DAA" w:rsidP="00393DAA">
            <w:pPr>
              <w:spacing w:after="0" w:line="240" w:lineRule="auto"/>
              <w:ind w:firstLineChars="100" w:firstLine="180"/>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w:t>
            </w:r>
          </w:p>
        </w:tc>
        <w:tc>
          <w:tcPr>
            <w:tcW w:w="760" w:type="dxa"/>
            <w:shd w:val="clear" w:color="auto" w:fill="auto"/>
            <w:noWrap/>
            <w:hideMark/>
          </w:tcPr>
          <w:p w14:paraId="7281EA21"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c>
          <w:tcPr>
            <w:tcW w:w="760" w:type="dxa"/>
            <w:shd w:val="clear" w:color="auto" w:fill="auto"/>
            <w:noWrap/>
            <w:hideMark/>
          </w:tcPr>
          <w:p w14:paraId="7CFFE1C1"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c>
          <w:tcPr>
            <w:tcW w:w="760" w:type="dxa"/>
            <w:shd w:val="clear" w:color="auto" w:fill="auto"/>
            <w:noWrap/>
            <w:hideMark/>
          </w:tcPr>
          <w:p w14:paraId="7F84AD5C"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r>
      <w:tr w:rsidR="00393DAA" w:rsidRPr="00393DAA" w14:paraId="2887CEBB" w14:textId="77777777" w:rsidTr="00E71F48">
        <w:trPr>
          <w:trHeight w:val="20"/>
          <w:jc w:val="center"/>
        </w:trPr>
        <w:tc>
          <w:tcPr>
            <w:tcW w:w="279" w:type="dxa"/>
            <w:shd w:val="clear" w:color="auto" w:fill="auto"/>
            <w:noWrap/>
            <w:hideMark/>
          </w:tcPr>
          <w:p w14:paraId="114A8084"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8</w:t>
            </w:r>
          </w:p>
        </w:tc>
        <w:tc>
          <w:tcPr>
            <w:tcW w:w="4263" w:type="dxa"/>
            <w:shd w:val="clear" w:color="auto" w:fill="auto"/>
            <w:noWrap/>
            <w:hideMark/>
          </w:tcPr>
          <w:p w14:paraId="723106E4"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 xml:space="preserve">Not yet completed any education </w:t>
            </w:r>
            <w:r w:rsidRPr="00393DAA">
              <w:rPr>
                <w:rFonts w:ascii="Consolas" w:eastAsia="Times New Roman" w:hAnsi="Consolas" w:cs="Times New Roman"/>
                <w:color w:val="000000"/>
                <w:sz w:val="18"/>
                <w:szCs w:val="18"/>
                <w:vertAlign w:val="superscript"/>
                <w:lang w:val="en-GB" w:eastAsia="nl-NL"/>
              </w:rPr>
              <w:t>1, 2</w:t>
            </w:r>
          </w:p>
        </w:tc>
        <w:tc>
          <w:tcPr>
            <w:tcW w:w="1220" w:type="dxa"/>
            <w:shd w:val="clear" w:color="auto" w:fill="auto"/>
            <w:noWrap/>
            <w:hideMark/>
          </w:tcPr>
          <w:p w14:paraId="5DE248D8" w14:textId="77777777" w:rsidR="00393DAA" w:rsidRPr="00393DAA" w:rsidRDefault="00393DAA" w:rsidP="00393DAA">
            <w:pPr>
              <w:spacing w:after="0" w:line="240" w:lineRule="auto"/>
              <w:ind w:firstLineChars="100" w:firstLine="180"/>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0</w:t>
            </w:r>
          </w:p>
        </w:tc>
        <w:tc>
          <w:tcPr>
            <w:tcW w:w="760" w:type="dxa"/>
            <w:shd w:val="clear" w:color="auto" w:fill="auto"/>
            <w:noWrap/>
            <w:hideMark/>
          </w:tcPr>
          <w:p w14:paraId="4D117596"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c>
          <w:tcPr>
            <w:tcW w:w="760" w:type="dxa"/>
            <w:shd w:val="clear" w:color="auto" w:fill="auto"/>
            <w:noWrap/>
            <w:hideMark/>
          </w:tcPr>
          <w:p w14:paraId="31D8E3A5"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c>
          <w:tcPr>
            <w:tcW w:w="760" w:type="dxa"/>
            <w:shd w:val="clear" w:color="auto" w:fill="auto"/>
            <w:noWrap/>
            <w:hideMark/>
          </w:tcPr>
          <w:p w14:paraId="68A1F6D9"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r>
      <w:tr w:rsidR="00393DAA" w:rsidRPr="00393DAA" w14:paraId="294F34B9" w14:textId="77777777" w:rsidTr="00E71F48">
        <w:trPr>
          <w:trHeight w:val="20"/>
          <w:jc w:val="center"/>
        </w:trPr>
        <w:tc>
          <w:tcPr>
            <w:tcW w:w="279" w:type="dxa"/>
            <w:shd w:val="clear" w:color="auto" w:fill="auto"/>
            <w:noWrap/>
            <w:hideMark/>
          </w:tcPr>
          <w:p w14:paraId="7D12A4FC"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9</w:t>
            </w:r>
          </w:p>
        </w:tc>
        <w:tc>
          <w:tcPr>
            <w:tcW w:w="4263" w:type="dxa"/>
            <w:shd w:val="clear" w:color="auto" w:fill="auto"/>
            <w:noWrap/>
            <w:hideMark/>
          </w:tcPr>
          <w:p w14:paraId="4F505B92"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 xml:space="preserve">Not yet started any education </w:t>
            </w:r>
            <w:r w:rsidRPr="00393DAA">
              <w:rPr>
                <w:rFonts w:ascii="Consolas" w:eastAsia="Times New Roman" w:hAnsi="Consolas" w:cs="Times New Roman"/>
                <w:color w:val="000000"/>
                <w:sz w:val="18"/>
                <w:szCs w:val="18"/>
                <w:vertAlign w:val="superscript"/>
                <w:lang w:val="en-GB" w:eastAsia="nl-NL"/>
              </w:rPr>
              <w:t>1</w:t>
            </w:r>
          </w:p>
        </w:tc>
        <w:tc>
          <w:tcPr>
            <w:tcW w:w="1220" w:type="dxa"/>
            <w:shd w:val="clear" w:color="auto" w:fill="auto"/>
            <w:noWrap/>
            <w:hideMark/>
          </w:tcPr>
          <w:p w14:paraId="58D5CBFA" w14:textId="77777777" w:rsidR="00393DAA" w:rsidRPr="00393DAA" w:rsidRDefault="00393DAA" w:rsidP="00393DAA">
            <w:pPr>
              <w:spacing w:after="0" w:line="240" w:lineRule="auto"/>
              <w:ind w:firstLineChars="100" w:firstLine="180"/>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0</w:t>
            </w:r>
          </w:p>
        </w:tc>
        <w:tc>
          <w:tcPr>
            <w:tcW w:w="760" w:type="dxa"/>
            <w:shd w:val="clear" w:color="auto" w:fill="auto"/>
            <w:noWrap/>
            <w:hideMark/>
          </w:tcPr>
          <w:p w14:paraId="1CFF0ACB"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c>
          <w:tcPr>
            <w:tcW w:w="760" w:type="dxa"/>
            <w:shd w:val="clear" w:color="auto" w:fill="auto"/>
            <w:noWrap/>
            <w:hideMark/>
          </w:tcPr>
          <w:p w14:paraId="7F4DC078"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c>
          <w:tcPr>
            <w:tcW w:w="760" w:type="dxa"/>
            <w:shd w:val="clear" w:color="auto" w:fill="auto"/>
            <w:noWrap/>
            <w:hideMark/>
          </w:tcPr>
          <w:p w14:paraId="64DDBAAC"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r>
      <w:tr w:rsidR="00393DAA" w:rsidRPr="00393DAA" w14:paraId="046C88C2" w14:textId="77777777" w:rsidTr="00E71F48">
        <w:trPr>
          <w:trHeight w:val="20"/>
          <w:jc w:val="center"/>
        </w:trPr>
        <w:tc>
          <w:tcPr>
            <w:tcW w:w="279" w:type="dxa"/>
            <w:shd w:val="clear" w:color="auto" w:fill="auto"/>
            <w:noWrap/>
            <w:hideMark/>
          </w:tcPr>
          <w:p w14:paraId="5EA667AF" w14:textId="77777777" w:rsidR="00393DAA" w:rsidRPr="00393DAA" w:rsidRDefault="00393DAA" w:rsidP="00393DAA">
            <w:pPr>
              <w:spacing w:after="0" w:line="240" w:lineRule="auto"/>
              <w:jc w:val="center"/>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w:t>
            </w:r>
          </w:p>
        </w:tc>
        <w:tc>
          <w:tcPr>
            <w:tcW w:w="4263" w:type="dxa"/>
            <w:shd w:val="clear" w:color="auto" w:fill="auto"/>
            <w:noWrap/>
            <w:hideMark/>
          </w:tcPr>
          <w:p w14:paraId="30E4938B" w14:textId="77777777" w:rsidR="00393DAA" w:rsidRPr="00393DAA" w:rsidRDefault="00393DAA" w:rsidP="00393DAA">
            <w:pPr>
              <w:spacing w:after="0" w:line="240" w:lineRule="auto"/>
              <w:rPr>
                <w:rFonts w:ascii="Consolas" w:eastAsia="Times New Roman" w:hAnsi="Consolas" w:cs="Times New Roman"/>
                <w:color w:val="000000"/>
                <w:sz w:val="18"/>
                <w:szCs w:val="18"/>
                <w:lang w:val="en-GB" w:eastAsia="nl-NL"/>
              </w:rPr>
            </w:pPr>
            <w:r w:rsidRPr="00393DAA">
              <w:rPr>
                <w:rFonts w:ascii="Consolas" w:eastAsia="Times New Roman" w:hAnsi="Consolas" w:cs="Times New Roman"/>
                <w:color w:val="000000"/>
                <w:sz w:val="18"/>
                <w:szCs w:val="18"/>
                <w:lang w:val="en-GB" w:eastAsia="nl-NL"/>
              </w:rPr>
              <w:t xml:space="preserve">Missing value </w:t>
            </w:r>
          </w:p>
        </w:tc>
        <w:tc>
          <w:tcPr>
            <w:tcW w:w="1220" w:type="dxa"/>
            <w:shd w:val="clear" w:color="auto" w:fill="auto"/>
            <w:noWrap/>
            <w:hideMark/>
          </w:tcPr>
          <w:p w14:paraId="4BFD15B6" w14:textId="77777777" w:rsidR="00393DAA" w:rsidRPr="00393DAA" w:rsidRDefault="00393DAA" w:rsidP="00393DAA">
            <w:pPr>
              <w:spacing w:after="0" w:line="240" w:lineRule="auto"/>
              <w:jc w:val="center"/>
              <w:rPr>
                <w:rFonts w:ascii="Consolas" w:eastAsia="Times New Roman" w:hAnsi="Consolas" w:cs="Times New Roman"/>
                <w:sz w:val="18"/>
                <w:szCs w:val="18"/>
                <w:lang w:val="en-GB" w:eastAsia="nl-NL"/>
              </w:rPr>
            </w:pPr>
          </w:p>
        </w:tc>
        <w:tc>
          <w:tcPr>
            <w:tcW w:w="760" w:type="dxa"/>
            <w:shd w:val="clear" w:color="auto" w:fill="auto"/>
            <w:noWrap/>
            <w:hideMark/>
          </w:tcPr>
          <w:p w14:paraId="4736B544"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c>
          <w:tcPr>
            <w:tcW w:w="760" w:type="dxa"/>
            <w:shd w:val="clear" w:color="auto" w:fill="auto"/>
            <w:noWrap/>
            <w:hideMark/>
          </w:tcPr>
          <w:p w14:paraId="18D4DCDA"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c>
          <w:tcPr>
            <w:tcW w:w="760" w:type="dxa"/>
            <w:shd w:val="clear" w:color="auto" w:fill="auto"/>
            <w:noWrap/>
            <w:hideMark/>
          </w:tcPr>
          <w:p w14:paraId="3929674B" w14:textId="77777777" w:rsidR="00393DAA" w:rsidRPr="00393DAA" w:rsidRDefault="00393DAA" w:rsidP="00393DAA">
            <w:pPr>
              <w:spacing w:after="0" w:line="240" w:lineRule="auto"/>
              <w:jc w:val="center"/>
              <w:rPr>
                <w:rFonts w:ascii="Consolas" w:eastAsia="Times New Roman" w:hAnsi="Consolas" w:cs="Times New Roman"/>
                <w:i/>
                <w:iCs/>
                <w:sz w:val="18"/>
                <w:szCs w:val="18"/>
                <w:lang w:val="en-GB" w:eastAsia="nl-NL"/>
              </w:rPr>
            </w:pPr>
            <w:r w:rsidRPr="00393DAA">
              <w:rPr>
                <w:rFonts w:ascii="Consolas" w:eastAsia="Times New Roman" w:hAnsi="Consolas" w:cs="Times New Roman"/>
                <w:i/>
                <w:iCs/>
                <w:sz w:val="18"/>
                <w:szCs w:val="18"/>
                <w:lang w:val="en-GB" w:eastAsia="nl-NL"/>
              </w:rPr>
              <w:t>-1</w:t>
            </w:r>
          </w:p>
        </w:tc>
      </w:tr>
    </w:tbl>
    <w:p w14:paraId="52C72C27" w14:textId="77777777" w:rsidR="00393DAA" w:rsidRPr="00393DAA" w:rsidRDefault="00393DAA" w:rsidP="00393DAA">
      <w:pPr>
        <w:spacing w:after="0"/>
        <w:rPr>
          <w:i/>
          <w:iCs/>
          <w:lang w:val="en-GB"/>
        </w:rPr>
      </w:pPr>
      <w:r w:rsidRPr="00393DAA">
        <w:rPr>
          <w:i/>
          <w:iCs/>
          <w:lang w:val="en-GB"/>
        </w:rPr>
        <w:t xml:space="preserve">Notes: </w:t>
      </w:r>
    </w:p>
    <w:p w14:paraId="3DF5BE6B" w14:textId="77777777" w:rsidR="00393DAA" w:rsidRPr="00393DAA" w:rsidRDefault="00393DAA" w:rsidP="00393DAA">
      <w:pPr>
        <w:spacing w:after="0"/>
        <w:rPr>
          <w:rFonts w:ascii="Aptos Narrow" w:eastAsia="Times New Roman" w:hAnsi="Aptos Narrow" w:cs="Times New Roman"/>
          <w:i/>
          <w:iCs/>
          <w:lang w:val="en-GB" w:eastAsia="nl-NL"/>
        </w:rPr>
      </w:pPr>
      <w:r w:rsidRPr="00393DAA">
        <w:rPr>
          <w:i/>
          <w:iCs/>
          <w:vertAlign w:val="superscript"/>
          <w:lang w:val="en-GB"/>
        </w:rPr>
        <w:t>1</w:t>
      </w:r>
      <w:r w:rsidRPr="00393DAA">
        <w:rPr>
          <w:i/>
          <w:iCs/>
          <w:lang w:val="en-GB"/>
        </w:rPr>
        <w:t xml:space="preserve"> B</w:t>
      </w:r>
      <w:r w:rsidRPr="00393DAA">
        <w:rPr>
          <w:rFonts w:ascii="Aptos Narrow" w:eastAsia="Times New Roman" w:hAnsi="Aptos Narrow" w:cs="Times New Roman"/>
          <w:i/>
          <w:iCs/>
          <w:lang w:val="en-GB" w:eastAsia="nl-NL"/>
        </w:rPr>
        <w:t xml:space="preserve">ut included respondents are aged 18+. </w:t>
      </w:r>
    </w:p>
    <w:p w14:paraId="1796D814" w14:textId="77777777" w:rsidR="00393DAA" w:rsidRPr="00393DAA" w:rsidRDefault="00393DAA" w:rsidP="00393DAA">
      <w:pPr>
        <w:spacing w:after="0"/>
        <w:rPr>
          <w:rFonts w:ascii="Aptos Narrow" w:eastAsia="Times New Roman" w:hAnsi="Aptos Narrow" w:cs="Times New Roman"/>
          <w:i/>
          <w:iCs/>
          <w:lang w:val="en-GB" w:eastAsia="nl-NL"/>
        </w:rPr>
      </w:pPr>
      <w:r w:rsidRPr="00393DAA">
        <w:rPr>
          <w:rFonts w:ascii="Aptos Narrow" w:eastAsia="Times New Roman" w:hAnsi="Aptos Narrow" w:cs="Times New Roman"/>
          <w:i/>
          <w:iCs/>
          <w:vertAlign w:val="superscript"/>
          <w:lang w:val="en-GB" w:eastAsia="nl-NL"/>
        </w:rPr>
        <w:t>2</w:t>
      </w:r>
      <w:r w:rsidRPr="00393DAA">
        <w:rPr>
          <w:rFonts w:ascii="Aptos Narrow" w:eastAsia="Times New Roman" w:hAnsi="Aptos Narrow" w:cs="Times New Roman"/>
          <w:i/>
          <w:iCs/>
          <w:lang w:val="en-GB" w:eastAsia="nl-NL"/>
        </w:rPr>
        <w:t xml:space="preserve"> Since December 2008 the answer category 8 is no longer in use and thus no longer offered as an option to the respondents in the questionnaire. The values remain unchanged.</w:t>
      </w:r>
    </w:p>
    <w:p w14:paraId="10EC3C81" w14:textId="77777777" w:rsidR="00393DAA" w:rsidRPr="00393DAA" w:rsidRDefault="00393DAA" w:rsidP="00393DAA">
      <w:pPr>
        <w:spacing w:after="0"/>
        <w:rPr>
          <w:rFonts w:ascii="Aptos Narrow" w:eastAsia="Times New Roman" w:hAnsi="Aptos Narrow" w:cs="Times New Roman"/>
          <w:i/>
          <w:iCs/>
          <w:lang w:val="en-GB" w:eastAsia="nl-NL"/>
        </w:rPr>
      </w:pPr>
    </w:p>
    <w:p w14:paraId="51D9CE0B" w14:textId="77777777" w:rsidR="00393DAA" w:rsidRPr="00393DAA" w:rsidRDefault="00393DAA" w:rsidP="00393DAA">
      <w:pPr>
        <w:spacing w:after="0"/>
        <w:rPr>
          <w:rFonts w:ascii="Aptos Narrow" w:eastAsia="Times New Roman" w:hAnsi="Aptos Narrow" w:cs="Times New Roman"/>
          <w:lang w:val="en-GB" w:eastAsia="nl-NL"/>
        </w:rPr>
      </w:pPr>
      <w:r w:rsidRPr="00393DAA">
        <w:rPr>
          <w:rFonts w:ascii="Aptos Narrow" w:eastAsia="Times New Roman" w:hAnsi="Aptos Narrow" w:cs="Times New Roman"/>
          <w:lang w:val="en-GB" w:eastAsia="nl-NL"/>
        </w:rPr>
        <w:t xml:space="preserve">Variables cw006 and cw008 are recoded according to similar rules. </w:t>
      </w:r>
    </w:p>
    <w:p w14:paraId="2BC26A24" w14:textId="77777777" w:rsidR="00393DAA" w:rsidRPr="00393DAA" w:rsidRDefault="00393DAA" w:rsidP="00393DAA">
      <w:pPr>
        <w:spacing w:after="0"/>
        <w:rPr>
          <w:rFonts w:ascii="Aptos Narrow" w:eastAsia="Times New Roman" w:hAnsi="Aptos Narrow" w:cs="Times New Roman"/>
          <w:lang w:val="en-GB" w:eastAsia="nl-NL"/>
        </w:rPr>
      </w:pPr>
    </w:p>
    <w:p w14:paraId="5C6EC15E" w14:textId="77777777" w:rsidR="00393DAA" w:rsidRPr="00393DAA" w:rsidRDefault="00393DAA" w:rsidP="00393DAA">
      <w:pPr>
        <w:spacing w:after="0"/>
        <w:rPr>
          <w:lang w:val="en-GB"/>
        </w:rPr>
      </w:pPr>
      <w:r w:rsidRPr="00393DAA">
        <w:rPr>
          <w:lang w:val="en-GB"/>
        </w:rPr>
        <w:lastRenderedPageBreak/>
        <w:t xml:space="preserve">Variable </w:t>
      </w:r>
      <w:r w:rsidRPr="00393DAA">
        <w:rPr>
          <w:i/>
          <w:iCs/>
          <w:lang w:val="en-GB"/>
        </w:rPr>
        <w:t xml:space="preserve">edu5v2 </w:t>
      </w:r>
      <w:r w:rsidRPr="00393DAA">
        <w:rPr>
          <w:lang w:val="en-GB"/>
        </w:rPr>
        <w:t xml:space="preserve">is designed slightly differently because it cannot use information from </w:t>
      </w:r>
      <w:r w:rsidRPr="00393DAA">
        <w:rPr>
          <w:i/>
          <w:iCs/>
          <w:lang w:val="en-GB"/>
        </w:rPr>
        <w:t xml:space="preserve">oplzon </w:t>
      </w:r>
      <w:r w:rsidRPr="00393DAA">
        <w:rPr>
          <w:lang w:val="en-GB"/>
        </w:rPr>
        <w:t>directly</w:t>
      </w:r>
      <w:r w:rsidRPr="00393DAA">
        <w:rPr>
          <w:i/>
          <w:iCs/>
          <w:lang w:val="en-GB"/>
        </w:rPr>
        <w:t xml:space="preserve">. </w:t>
      </w:r>
      <w:r w:rsidRPr="00393DAA">
        <w:rPr>
          <w:lang w:val="en-GB"/>
        </w:rPr>
        <w:t xml:space="preserve">It copies values 1-3 from </w:t>
      </w:r>
      <w:r w:rsidRPr="00393DAA">
        <w:rPr>
          <w:i/>
          <w:iCs/>
          <w:lang w:val="en-GB"/>
        </w:rPr>
        <w:t xml:space="preserve">edu5 </w:t>
      </w:r>
      <w:r w:rsidRPr="00393DAA">
        <w:rPr>
          <w:lang w:val="en-GB"/>
        </w:rPr>
        <w:t xml:space="preserve">but uses other variables to specify precisely 4 (higher) and 5 (doctoral and similar). Use </w:t>
      </w:r>
      <w:r w:rsidRPr="00393DAA">
        <w:rPr>
          <w:i/>
          <w:iCs/>
          <w:lang w:val="en-GB"/>
        </w:rPr>
        <w:t xml:space="preserve">edu5v2 </w:t>
      </w:r>
      <w:r w:rsidRPr="00393DAA">
        <w:rPr>
          <w:lang w:val="en-GB"/>
        </w:rPr>
        <w:t xml:space="preserve">only when focusing on doctoral-level education. </w:t>
      </w:r>
    </w:p>
    <w:p w14:paraId="1FFD0845" w14:textId="77777777" w:rsidR="00393DAA" w:rsidRPr="00393DAA" w:rsidRDefault="00393DAA" w:rsidP="00393DAA">
      <w:pPr>
        <w:spacing w:after="0"/>
        <w:rPr>
          <w:i/>
          <w:iCs/>
          <w:lang w:val="en-GB"/>
        </w:rPr>
      </w:pPr>
    </w:p>
    <w:p w14:paraId="128EE475" w14:textId="77777777" w:rsidR="00393DAA" w:rsidRDefault="00393DAA" w:rsidP="00393DAA"/>
    <w:p w14:paraId="21E19A6A" w14:textId="77777777" w:rsidR="00393DAA" w:rsidRPr="00393DAA" w:rsidRDefault="00393DAA" w:rsidP="00393DAA"/>
    <w:p w14:paraId="717D6BC6" w14:textId="15E92B39" w:rsidR="00AC1205" w:rsidRDefault="00000000">
      <w:pPr>
        <w:shd w:val="solid" w:color="B0C4DE" w:fill="auto"/>
      </w:pPr>
      <w:r>
        <w:rPr>
          <w:b/>
          <w:sz w:val="26"/>
        </w:rPr>
        <w:t>edu3</w:t>
      </w:r>
    </w:p>
    <w:p w14:paraId="717D6BC7" w14:textId="77777777" w:rsidR="00AC1205" w:rsidRDefault="00000000">
      <w:pPr>
        <w:rPr>
          <w:color w:val="4682B4"/>
        </w:rPr>
      </w:pPr>
      <w:r>
        <w:rPr>
          <w:color w:val="4682B4"/>
        </w:rPr>
        <w:t>Education: 3 levels</w:t>
      </w:r>
      <w:r>
        <w:rPr>
          <w:color w:val="4682B4"/>
        </w:rPr>
        <w:br/>
        <w:t xml:space="preserve">   (1):   [0-2] Low</w:t>
      </w:r>
      <w:r>
        <w:rPr>
          <w:color w:val="4682B4"/>
        </w:rPr>
        <w:br/>
        <w:t xml:space="preserve">   (2):   [3-4] Medium</w:t>
      </w:r>
      <w:r>
        <w:rPr>
          <w:color w:val="4682B4"/>
        </w:rPr>
        <w:br/>
        <w:t xml:space="preserve">   (3):   [5-8] High</w:t>
      </w:r>
      <w:r>
        <w:rPr>
          <w:color w:val="4682B4"/>
        </w:rPr>
        <w:br/>
      </w:r>
    </w:p>
    <w:p w14:paraId="717D6BC8" w14:textId="77777777" w:rsidR="00AC1205" w:rsidRDefault="00000000">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6BCA" w14:textId="77777777">
        <w:tc>
          <w:tcPr>
            <w:tcW w:w="9360" w:type="dxa"/>
            <w:gridSpan w:val="6"/>
          </w:tcPr>
          <w:p w14:paraId="717D6BC9" w14:textId="77777777" w:rsidR="00AC1205" w:rsidRDefault="00000000">
            <w:r>
              <w:rPr>
                <w:rFonts w:ascii="Consolas" w:eastAsia="Consolas" w:hAnsi="Consolas" w:cs="Consolas"/>
                <w:b/>
                <w:sz w:val="18"/>
              </w:rPr>
              <w:t xml:space="preserve">       Name: </w:t>
            </w:r>
            <w:r>
              <w:rPr>
                <w:rFonts w:ascii="Consolas" w:eastAsia="Consolas" w:hAnsi="Consolas" w:cs="Consolas"/>
                <w:sz w:val="18"/>
              </w:rPr>
              <w:t>edu3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3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425,533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0.88           </w:t>
            </w:r>
            <w:r>
              <w:rPr>
                <w:rFonts w:ascii="Consolas" w:eastAsia="Consolas" w:hAnsi="Consolas" w:cs="Consolas"/>
                <w:sz w:val="18"/>
              </w:rPr>
              <w:br/>
            </w:r>
          </w:p>
        </w:tc>
      </w:tr>
      <w:tr w:rsidR="00AC1205" w14:paraId="717D6BD1" w14:textId="77777777">
        <w:tc>
          <w:tcPr>
            <w:tcW w:w="1560" w:type="dxa"/>
          </w:tcPr>
          <w:p w14:paraId="717D6BCB" w14:textId="77777777" w:rsidR="00AC1205" w:rsidRDefault="00AC1205"/>
        </w:tc>
        <w:tc>
          <w:tcPr>
            <w:tcW w:w="1560" w:type="dxa"/>
            <w:tcBorders>
              <w:top w:val="single" w:sz="0" w:space="0" w:color="000000"/>
              <w:bottom w:val="single" w:sz="0" w:space="0" w:color="000000"/>
            </w:tcBorders>
          </w:tcPr>
          <w:p w14:paraId="717D6BCC"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BCD"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BCE"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BCF" w14:textId="77777777" w:rsidR="00AC1205" w:rsidRDefault="00000000">
            <w:pPr>
              <w:jc w:val="right"/>
            </w:pPr>
            <w:r>
              <w:rPr>
                <w:rFonts w:ascii="Consolas" w:eastAsia="Consolas" w:hAnsi="Consolas" w:cs="Consolas"/>
                <w:b/>
                <w:sz w:val="18"/>
              </w:rPr>
              <w:t>Percent</w:t>
            </w:r>
          </w:p>
        </w:tc>
        <w:tc>
          <w:tcPr>
            <w:tcW w:w="1560" w:type="dxa"/>
          </w:tcPr>
          <w:p w14:paraId="717D6BD0" w14:textId="77777777" w:rsidR="00AC1205" w:rsidRDefault="00AC1205"/>
        </w:tc>
      </w:tr>
      <w:tr w:rsidR="00AC1205" w14:paraId="717D6BD8" w14:textId="77777777">
        <w:tc>
          <w:tcPr>
            <w:tcW w:w="1560" w:type="dxa"/>
            <w:tcBorders>
              <w:right w:val="nil"/>
            </w:tcBorders>
          </w:tcPr>
          <w:p w14:paraId="717D6BD2" w14:textId="77777777" w:rsidR="00AC1205" w:rsidRDefault="00AC1205"/>
        </w:tc>
        <w:tc>
          <w:tcPr>
            <w:tcW w:w="1560" w:type="dxa"/>
            <w:tcBorders>
              <w:top w:val="single" w:sz="0" w:space="0" w:color="000000"/>
              <w:left w:val="nil"/>
              <w:bottom w:val="single" w:sz="0" w:space="0" w:color="D3D3D3"/>
            </w:tcBorders>
          </w:tcPr>
          <w:p w14:paraId="717D6BD3"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6BD4" w14:textId="77777777" w:rsidR="00AC1205" w:rsidRDefault="00AC1205"/>
        </w:tc>
        <w:tc>
          <w:tcPr>
            <w:tcW w:w="1560" w:type="dxa"/>
            <w:tcBorders>
              <w:top w:val="single" w:sz="0" w:space="0" w:color="000000"/>
              <w:bottom w:val="single" w:sz="0" w:space="0" w:color="D3D3D3"/>
            </w:tcBorders>
          </w:tcPr>
          <w:p w14:paraId="717D6BD5" w14:textId="77777777" w:rsidR="00AC1205" w:rsidRDefault="00000000">
            <w:pPr>
              <w:jc w:val="right"/>
            </w:pPr>
            <w:r>
              <w:rPr>
                <w:rFonts w:ascii="Consolas" w:eastAsia="Consolas" w:hAnsi="Consolas" w:cs="Consolas"/>
                <w:sz w:val="16"/>
              </w:rPr>
              <w:t xml:space="preserve">    14,665</w:t>
            </w:r>
          </w:p>
        </w:tc>
        <w:tc>
          <w:tcPr>
            <w:tcW w:w="1560" w:type="dxa"/>
            <w:tcBorders>
              <w:top w:val="single" w:sz="0" w:space="0" w:color="000000"/>
              <w:bottom w:val="single" w:sz="0" w:space="0" w:color="D3D3D3"/>
            </w:tcBorders>
          </w:tcPr>
          <w:p w14:paraId="717D6BD6" w14:textId="77777777" w:rsidR="00AC1205" w:rsidRDefault="00000000">
            <w:pPr>
              <w:jc w:val="right"/>
            </w:pPr>
            <w:r>
              <w:rPr>
                <w:rFonts w:ascii="Consolas" w:eastAsia="Consolas" w:hAnsi="Consolas" w:cs="Consolas"/>
                <w:sz w:val="16"/>
              </w:rPr>
              <w:t xml:space="preserve">      0.5</w:t>
            </w:r>
          </w:p>
        </w:tc>
        <w:tc>
          <w:tcPr>
            <w:tcW w:w="1560" w:type="dxa"/>
          </w:tcPr>
          <w:p w14:paraId="717D6BD7" w14:textId="77777777" w:rsidR="00AC1205" w:rsidRDefault="00AC1205"/>
        </w:tc>
      </w:tr>
      <w:tr w:rsidR="00AC1205" w14:paraId="717D6BDF" w14:textId="77777777">
        <w:tc>
          <w:tcPr>
            <w:tcW w:w="1560" w:type="dxa"/>
            <w:tcBorders>
              <w:right w:val="nil"/>
            </w:tcBorders>
          </w:tcPr>
          <w:p w14:paraId="717D6BD9" w14:textId="77777777" w:rsidR="00AC1205" w:rsidRDefault="00AC1205"/>
        </w:tc>
        <w:tc>
          <w:tcPr>
            <w:tcW w:w="1560" w:type="dxa"/>
            <w:tcBorders>
              <w:top w:val="single" w:sz="0" w:space="0" w:color="D3D3D3"/>
              <w:left w:val="nil"/>
              <w:bottom w:val="single" w:sz="0" w:space="0" w:color="D3D3D3"/>
            </w:tcBorders>
          </w:tcPr>
          <w:p w14:paraId="717D6BDA"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BDB" w14:textId="77777777" w:rsidR="00AC1205" w:rsidRDefault="00AC1205"/>
        </w:tc>
        <w:tc>
          <w:tcPr>
            <w:tcW w:w="1560" w:type="dxa"/>
            <w:tcBorders>
              <w:top w:val="single" w:sz="0" w:space="0" w:color="D3D3D3"/>
              <w:bottom w:val="single" w:sz="0" w:space="0" w:color="D3D3D3"/>
            </w:tcBorders>
          </w:tcPr>
          <w:p w14:paraId="717D6BDC" w14:textId="77777777" w:rsidR="00AC1205" w:rsidRDefault="00000000">
            <w:pPr>
              <w:jc w:val="right"/>
            </w:pPr>
            <w:r>
              <w:rPr>
                <w:rFonts w:ascii="Consolas" w:eastAsia="Consolas" w:hAnsi="Consolas" w:cs="Consolas"/>
                <w:sz w:val="16"/>
              </w:rPr>
              <w:t xml:space="preserve">     3,196</w:t>
            </w:r>
          </w:p>
        </w:tc>
        <w:tc>
          <w:tcPr>
            <w:tcW w:w="1560" w:type="dxa"/>
            <w:tcBorders>
              <w:top w:val="single" w:sz="0" w:space="0" w:color="D3D3D3"/>
              <w:bottom w:val="single" w:sz="0" w:space="0" w:color="D3D3D3"/>
            </w:tcBorders>
          </w:tcPr>
          <w:p w14:paraId="717D6BDD" w14:textId="77777777" w:rsidR="00AC1205" w:rsidRDefault="00000000">
            <w:pPr>
              <w:jc w:val="right"/>
            </w:pPr>
            <w:r>
              <w:rPr>
                <w:rFonts w:ascii="Consolas" w:eastAsia="Consolas" w:hAnsi="Consolas" w:cs="Consolas"/>
                <w:sz w:val="16"/>
              </w:rPr>
              <w:t xml:space="preserve">      0.1</w:t>
            </w:r>
          </w:p>
        </w:tc>
        <w:tc>
          <w:tcPr>
            <w:tcW w:w="1560" w:type="dxa"/>
          </w:tcPr>
          <w:p w14:paraId="717D6BDE" w14:textId="77777777" w:rsidR="00AC1205" w:rsidRDefault="00AC1205"/>
        </w:tc>
      </w:tr>
      <w:tr w:rsidR="00AC1205" w14:paraId="717D6BE6" w14:textId="77777777">
        <w:tc>
          <w:tcPr>
            <w:tcW w:w="1560" w:type="dxa"/>
            <w:tcBorders>
              <w:right w:val="nil"/>
            </w:tcBorders>
          </w:tcPr>
          <w:p w14:paraId="717D6BE0" w14:textId="77777777" w:rsidR="00AC1205" w:rsidRDefault="00AC1205"/>
        </w:tc>
        <w:tc>
          <w:tcPr>
            <w:tcW w:w="1560" w:type="dxa"/>
            <w:tcBorders>
              <w:top w:val="single" w:sz="0" w:space="0" w:color="D3D3D3"/>
              <w:left w:val="nil"/>
              <w:bottom w:val="single" w:sz="0" w:space="0" w:color="D3D3D3"/>
            </w:tcBorders>
          </w:tcPr>
          <w:p w14:paraId="717D6BE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BE2" w14:textId="77777777" w:rsidR="00AC1205" w:rsidRDefault="00AC1205"/>
        </w:tc>
        <w:tc>
          <w:tcPr>
            <w:tcW w:w="1560" w:type="dxa"/>
            <w:tcBorders>
              <w:top w:val="single" w:sz="0" w:space="0" w:color="D3D3D3"/>
              <w:bottom w:val="single" w:sz="0" w:space="0" w:color="D3D3D3"/>
            </w:tcBorders>
          </w:tcPr>
          <w:p w14:paraId="717D6BE3" w14:textId="77777777" w:rsidR="00AC1205" w:rsidRDefault="00000000">
            <w:pPr>
              <w:jc w:val="right"/>
            </w:pPr>
            <w:r>
              <w:rPr>
                <w:rFonts w:ascii="Consolas" w:eastAsia="Consolas" w:hAnsi="Consolas" w:cs="Consolas"/>
                <w:sz w:val="16"/>
              </w:rPr>
              <w:t xml:space="preserve">    28,906</w:t>
            </w:r>
          </w:p>
        </w:tc>
        <w:tc>
          <w:tcPr>
            <w:tcW w:w="1560" w:type="dxa"/>
            <w:tcBorders>
              <w:top w:val="single" w:sz="0" w:space="0" w:color="D3D3D3"/>
              <w:bottom w:val="single" w:sz="0" w:space="0" w:color="D3D3D3"/>
            </w:tcBorders>
          </w:tcPr>
          <w:p w14:paraId="717D6BE4" w14:textId="77777777" w:rsidR="00AC1205" w:rsidRDefault="00000000">
            <w:pPr>
              <w:jc w:val="right"/>
            </w:pPr>
            <w:r>
              <w:rPr>
                <w:rFonts w:ascii="Consolas" w:eastAsia="Consolas" w:hAnsi="Consolas" w:cs="Consolas"/>
                <w:sz w:val="16"/>
              </w:rPr>
              <w:t xml:space="preserve">      0.9</w:t>
            </w:r>
          </w:p>
        </w:tc>
        <w:tc>
          <w:tcPr>
            <w:tcW w:w="1560" w:type="dxa"/>
          </w:tcPr>
          <w:p w14:paraId="717D6BE5" w14:textId="77777777" w:rsidR="00AC1205" w:rsidRDefault="00AC1205"/>
        </w:tc>
      </w:tr>
      <w:tr w:rsidR="00AC1205" w14:paraId="717D6BED" w14:textId="77777777">
        <w:tc>
          <w:tcPr>
            <w:tcW w:w="1560" w:type="dxa"/>
            <w:tcBorders>
              <w:right w:val="nil"/>
            </w:tcBorders>
          </w:tcPr>
          <w:p w14:paraId="717D6BE7" w14:textId="77777777" w:rsidR="00AC1205" w:rsidRDefault="00AC1205"/>
        </w:tc>
        <w:tc>
          <w:tcPr>
            <w:tcW w:w="1560" w:type="dxa"/>
            <w:tcBorders>
              <w:top w:val="single" w:sz="0" w:space="0" w:color="D3D3D3"/>
              <w:left w:val="nil"/>
              <w:bottom w:val="single" w:sz="0" w:space="0" w:color="D3D3D3"/>
            </w:tcBorders>
          </w:tcPr>
          <w:p w14:paraId="717D6BE8"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BE9" w14:textId="77777777" w:rsidR="00AC1205" w:rsidRDefault="00000000">
            <w:r>
              <w:rPr>
                <w:rFonts w:ascii="Consolas" w:eastAsia="Consolas" w:hAnsi="Consolas" w:cs="Consolas"/>
                <w:sz w:val="16"/>
              </w:rPr>
              <w:t>[0-2] Low</w:t>
            </w:r>
          </w:p>
        </w:tc>
        <w:tc>
          <w:tcPr>
            <w:tcW w:w="1560" w:type="dxa"/>
            <w:tcBorders>
              <w:top w:val="single" w:sz="0" w:space="0" w:color="D3D3D3"/>
              <w:bottom w:val="single" w:sz="0" w:space="0" w:color="D3D3D3"/>
            </w:tcBorders>
          </w:tcPr>
          <w:p w14:paraId="717D6BEA" w14:textId="77777777" w:rsidR="00AC1205" w:rsidRDefault="00000000">
            <w:pPr>
              <w:jc w:val="right"/>
            </w:pPr>
            <w:r>
              <w:rPr>
                <w:rFonts w:ascii="Consolas" w:eastAsia="Consolas" w:hAnsi="Consolas" w:cs="Consolas"/>
                <w:sz w:val="16"/>
              </w:rPr>
              <w:t xml:space="preserve">   624,027</w:t>
            </w:r>
          </w:p>
        </w:tc>
        <w:tc>
          <w:tcPr>
            <w:tcW w:w="1560" w:type="dxa"/>
            <w:tcBorders>
              <w:top w:val="single" w:sz="0" w:space="0" w:color="D3D3D3"/>
              <w:bottom w:val="single" w:sz="0" w:space="0" w:color="D3D3D3"/>
            </w:tcBorders>
          </w:tcPr>
          <w:p w14:paraId="717D6BEB" w14:textId="77777777" w:rsidR="00AC1205" w:rsidRDefault="00000000">
            <w:pPr>
              <w:jc w:val="right"/>
            </w:pPr>
            <w:r>
              <w:rPr>
                <w:rFonts w:ascii="Consolas" w:eastAsia="Consolas" w:hAnsi="Consolas" w:cs="Consolas"/>
                <w:sz w:val="16"/>
              </w:rPr>
              <w:t xml:space="preserve">     20.2</w:t>
            </w:r>
          </w:p>
        </w:tc>
        <w:tc>
          <w:tcPr>
            <w:tcW w:w="1560" w:type="dxa"/>
          </w:tcPr>
          <w:p w14:paraId="717D6BEC" w14:textId="77777777" w:rsidR="00AC1205" w:rsidRDefault="00AC1205"/>
        </w:tc>
      </w:tr>
      <w:tr w:rsidR="00AC1205" w14:paraId="717D6BF4" w14:textId="77777777">
        <w:tc>
          <w:tcPr>
            <w:tcW w:w="1560" w:type="dxa"/>
            <w:tcBorders>
              <w:right w:val="nil"/>
            </w:tcBorders>
          </w:tcPr>
          <w:p w14:paraId="717D6BEE" w14:textId="77777777" w:rsidR="00AC1205" w:rsidRDefault="00AC1205"/>
        </w:tc>
        <w:tc>
          <w:tcPr>
            <w:tcW w:w="1560" w:type="dxa"/>
            <w:tcBorders>
              <w:top w:val="single" w:sz="0" w:space="0" w:color="D3D3D3"/>
              <w:left w:val="nil"/>
              <w:bottom w:val="single" w:sz="0" w:space="0" w:color="D3D3D3"/>
            </w:tcBorders>
          </w:tcPr>
          <w:p w14:paraId="717D6BEF"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BF0" w14:textId="77777777" w:rsidR="00AC1205" w:rsidRDefault="00000000">
            <w:r>
              <w:rPr>
                <w:rFonts w:ascii="Consolas" w:eastAsia="Consolas" w:hAnsi="Consolas" w:cs="Consolas"/>
                <w:sz w:val="16"/>
              </w:rPr>
              <w:t>[3-4] Medium</w:t>
            </w:r>
          </w:p>
        </w:tc>
        <w:tc>
          <w:tcPr>
            <w:tcW w:w="1560" w:type="dxa"/>
            <w:tcBorders>
              <w:top w:val="single" w:sz="0" w:space="0" w:color="D3D3D3"/>
              <w:bottom w:val="single" w:sz="0" w:space="0" w:color="D3D3D3"/>
            </w:tcBorders>
          </w:tcPr>
          <w:p w14:paraId="717D6BF1" w14:textId="77777777" w:rsidR="00AC1205" w:rsidRDefault="00000000">
            <w:pPr>
              <w:jc w:val="right"/>
            </w:pPr>
            <w:r>
              <w:rPr>
                <w:rFonts w:ascii="Consolas" w:eastAsia="Consolas" w:hAnsi="Consolas" w:cs="Consolas"/>
                <w:sz w:val="16"/>
              </w:rPr>
              <w:t xml:space="preserve">   1261792</w:t>
            </w:r>
          </w:p>
        </w:tc>
        <w:tc>
          <w:tcPr>
            <w:tcW w:w="1560" w:type="dxa"/>
            <w:tcBorders>
              <w:top w:val="single" w:sz="0" w:space="0" w:color="D3D3D3"/>
              <w:bottom w:val="single" w:sz="0" w:space="0" w:color="D3D3D3"/>
            </w:tcBorders>
          </w:tcPr>
          <w:p w14:paraId="717D6BF2" w14:textId="77777777" w:rsidR="00AC1205" w:rsidRDefault="00000000">
            <w:pPr>
              <w:jc w:val="right"/>
            </w:pPr>
            <w:r>
              <w:rPr>
                <w:rFonts w:ascii="Consolas" w:eastAsia="Consolas" w:hAnsi="Consolas" w:cs="Consolas"/>
                <w:sz w:val="16"/>
              </w:rPr>
              <w:t xml:space="preserve">     40.9</w:t>
            </w:r>
          </w:p>
        </w:tc>
        <w:tc>
          <w:tcPr>
            <w:tcW w:w="1560" w:type="dxa"/>
          </w:tcPr>
          <w:p w14:paraId="717D6BF3" w14:textId="77777777" w:rsidR="00AC1205" w:rsidRDefault="00AC1205"/>
        </w:tc>
      </w:tr>
      <w:tr w:rsidR="00AC1205" w14:paraId="717D6BFB" w14:textId="77777777">
        <w:tc>
          <w:tcPr>
            <w:tcW w:w="1560" w:type="dxa"/>
            <w:tcBorders>
              <w:right w:val="nil"/>
            </w:tcBorders>
          </w:tcPr>
          <w:p w14:paraId="717D6BF5" w14:textId="77777777" w:rsidR="00AC1205" w:rsidRDefault="00AC1205"/>
        </w:tc>
        <w:tc>
          <w:tcPr>
            <w:tcW w:w="1560" w:type="dxa"/>
            <w:tcBorders>
              <w:top w:val="single" w:sz="0" w:space="0" w:color="D3D3D3"/>
              <w:left w:val="nil"/>
              <w:bottom w:val="single" w:sz="0" w:space="0" w:color="D3D3D3"/>
            </w:tcBorders>
          </w:tcPr>
          <w:p w14:paraId="717D6BF6"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6BF7" w14:textId="77777777" w:rsidR="00AC1205" w:rsidRDefault="00000000">
            <w:r>
              <w:rPr>
                <w:rFonts w:ascii="Consolas" w:eastAsia="Consolas" w:hAnsi="Consolas" w:cs="Consolas"/>
                <w:sz w:val="16"/>
              </w:rPr>
              <w:t>[5-8] High</w:t>
            </w:r>
          </w:p>
        </w:tc>
        <w:tc>
          <w:tcPr>
            <w:tcW w:w="1560" w:type="dxa"/>
            <w:tcBorders>
              <w:top w:val="single" w:sz="0" w:space="0" w:color="D3D3D3"/>
              <w:bottom w:val="single" w:sz="0" w:space="0" w:color="D3D3D3"/>
            </w:tcBorders>
          </w:tcPr>
          <w:p w14:paraId="717D6BF8" w14:textId="77777777" w:rsidR="00AC1205" w:rsidRDefault="00000000">
            <w:pPr>
              <w:jc w:val="right"/>
            </w:pPr>
            <w:r>
              <w:rPr>
                <w:rFonts w:ascii="Consolas" w:eastAsia="Consolas" w:hAnsi="Consolas" w:cs="Consolas"/>
                <w:sz w:val="16"/>
              </w:rPr>
              <w:t xml:space="preserve">   772,978</w:t>
            </w:r>
          </w:p>
        </w:tc>
        <w:tc>
          <w:tcPr>
            <w:tcW w:w="1560" w:type="dxa"/>
            <w:tcBorders>
              <w:top w:val="single" w:sz="0" w:space="0" w:color="D3D3D3"/>
              <w:bottom w:val="single" w:sz="0" w:space="0" w:color="D3D3D3"/>
            </w:tcBorders>
          </w:tcPr>
          <w:p w14:paraId="717D6BF9" w14:textId="77777777" w:rsidR="00AC1205" w:rsidRDefault="00000000">
            <w:pPr>
              <w:jc w:val="right"/>
            </w:pPr>
            <w:r>
              <w:rPr>
                <w:rFonts w:ascii="Consolas" w:eastAsia="Consolas" w:hAnsi="Consolas" w:cs="Consolas"/>
                <w:sz w:val="16"/>
              </w:rPr>
              <w:t xml:space="preserve">     25.1</w:t>
            </w:r>
          </w:p>
        </w:tc>
        <w:tc>
          <w:tcPr>
            <w:tcW w:w="1560" w:type="dxa"/>
          </w:tcPr>
          <w:p w14:paraId="717D6BFA" w14:textId="77777777" w:rsidR="00AC1205" w:rsidRDefault="00AC1205"/>
        </w:tc>
      </w:tr>
      <w:tr w:rsidR="00AC1205" w14:paraId="717D6C02" w14:textId="77777777">
        <w:tc>
          <w:tcPr>
            <w:tcW w:w="1560" w:type="dxa"/>
            <w:tcBorders>
              <w:right w:val="nil"/>
            </w:tcBorders>
          </w:tcPr>
          <w:p w14:paraId="717D6BFC" w14:textId="77777777" w:rsidR="00AC1205" w:rsidRDefault="00AC1205"/>
        </w:tc>
        <w:tc>
          <w:tcPr>
            <w:tcW w:w="1560" w:type="dxa"/>
            <w:tcBorders>
              <w:top w:val="single" w:sz="0" w:space="0" w:color="D3D3D3"/>
              <w:left w:val="nil"/>
              <w:bottom w:val="single" w:sz="0" w:space="0" w:color="000000"/>
            </w:tcBorders>
          </w:tcPr>
          <w:p w14:paraId="717D6BFD"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6BFE" w14:textId="77777777" w:rsidR="00AC1205" w:rsidRDefault="00AC1205"/>
        </w:tc>
        <w:tc>
          <w:tcPr>
            <w:tcW w:w="1560" w:type="dxa"/>
            <w:tcBorders>
              <w:top w:val="single" w:sz="0" w:space="0" w:color="D3D3D3"/>
              <w:bottom w:val="single" w:sz="0" w:space="0" w:color="000000"/>
            </w:tcBorders>
          </w:tcPr>
          <w:p w14:paraId="717D6BFF" w14:textId="77777777" w:rsidR="00AC1205" w:rsidRDefault="00000000">
            <w:pPr>
              <w:jc w:val="right"/>
            </w:pPr>
            <w:r>
              <w:rPr>
                <w:rFonts w:ascii="Consolas" w:eastAsia="Consolas" w:hAnsi="Consolas" w:cs="Consolas"/>
                <w:sz w:val="16"/>
              </w:rPr>
              <w:t xml:space="preserve">   378,766</w:t>
            </w:r>
          </w:p>
        </w:tc>
        <w:tc>
          <w:tcPr>
            <w:tcW w:w="1560" w:type="dxa"/>
            <w:tcBorders>
              <w:top w:val="single" w:sz="0" w:space="0" w:color="D3D3D3"/>
              <w:bottom w:val="single" w:sz="0" w:space="0" w:color="000000"/>
            </w:tcBorders>
          </w:tcPr>
          <w:p w14:paraId="717D6C00" w14:textId="77777777" w:rsidR="00AC1205" w:rsidRDefault="00000000">
            <w:pPr>
              <w:jc w:val="right"/>
            </w:pPr>
            <w:r>
              <w:rPr>
                <w:rFonts w:ascii="Consolas" w:eastAsia="Consolas" w:hAnsi="Consolas" w:cs="Consolas"/>
                <w:sz w:val="16"/>
              </w:rPr>
              <w:t xml:space="preserve">     12.3</w:t>
            </w:r>
          </w:p>
        </w:tc>
        <w:tc>
          <w:tcPr>
            <w:tcW w:w="1560" w:type="dxa"/>
          </w:tcPr>
          <w:p w14:paraId="717D6C01" w14:textId="77777777" w:rsidR="00AC1205" w:rsidRDefault="00AC1205"/>
        </w:tc>
      </w:tr>
      <w:tr w:rsidR="00AC1205" w14:paraId="717D6C09" w14:textId="77777777">
        <w:tc>
          <w:tcPr>
            <w:tcW w:w="1560" w:type="dxa"/>
          </w:tcPr>
          <w:p w14:paraId="717D6C03" w14:textId="77777777" w:rsidR="00AC1205" w:rsidRDefault="00AC1205"/>
        </w:tc>
        <w:tc>
          <w:tcPr>
            <w:tcW w:w="1560" w:type="dxa"/>
            <w:tcBorders>
              <w:top w:val="single" w:sz="0" w:space="0" w:color="000000"/>
              <w:bottom w:val="single" w:sz="0" w:space="0" w:color="000000"/>
            </w:tcBorders>
          </w:tcPr>
          <w:p w14:paraId="717D6C04" w14:textId="77777777" w:rsidR="00AC1205" w:rsidRDefault="00AC1205"/>
        </w:tc>
        <w:tc>
          <w:tcPr>
            <w:tcW w:w="1560" w:type="dxa"/>
            <w:tcBorders>
              <w:top w:val="single" w:sz="0" w:space="0" w:color="000000"/>
              <w:bottom w:val="single" w:sz="0" w:space="0" w:color="000000"/>
            </w:tcBorders>
          </w:tcPr>
          <w:p w14:paraId="717D6C05"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C06"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C07" w14:textId="77777777" w:rsidR="00AC1205" w:rsidRDefault="00AC1205"/>
        </w:tc>
        <w:tc>
          <w:tcPr>
            <w:tcW w:w="1560" w:type="dxa"/>
          </w:tcPr>
          <w:p w14:paraId="717D6C08" w14:textId="77777777" w:rsidR="00AC1205" w:rsidRDefault="00AC1205"/>
        </w:tc>
      </w:tr>
    </w:tbl>
    <w:p w14:paraId="717D6C0A"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C13" w14:textId="77777777">
        <w:tc>
          <w:tcPr>
            <w:tcW w:w="1170" w:type="dxa"/>
            <w:tcBorders>
              <w:top w:val="single" w:sz="0" w:space="0" w:color="000000"/>
              <w:bottom w:val="single" w:sz="0" w:space="0" w:color="000000"/>
            </w:tcBorders>
          </w:tcPr>
          <w:p w14:paraId="717D6C0B"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C0C"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C0D"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C0E"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C0F"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C10"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C11"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C12" w14:textId="77777777" w:rsidR="00AC1205" w:rsidRDefault="00000000">
            <w:pPr>
              <w:jc w:val="right"/>
            </w:pPr>
            <w:r>
              <w:rPr>
                <w:rFonts w:ascii="Consolas" w:eastAsia="Consolas" w:hAnsi="Consolas" w:cs="Consolas"/>
                <w:b/>
                <w:sz w:val="18"/>
              </w:rPr>
              <w:t>[8] NL</w:t>
            </w:r>
          </w:p>
        </w:tc>
      </w:tr>
      <w:tr w:rsidR="00AC1205" w14:paraId="717D6C1C" w14:textId="77777777">
        <w:tc>
          <w:tcPr>
            <w:tcW w:w="1170" w:type="dxa"/>
            <w:tcBorders>
              <w:top w:val="single" w:sz="0" w:space="0" w:color="000000"/>
            </w:tcBorders>
          </w:tcPr>
          <w:p w14:paraId="717D6C14"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6C1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C1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C17" w14:textId="77777777" w:rsidR="00AC1205" w:rsidRDefault="00000000">
            <w:pPr>
              <w:jc w:val="right"/>
            </w:pPr>
            <w:r>
              <w:rPr>
                <w:rFonts w:ascii="Consolas" w:eastAsia="Consolas" w:hAnsi="Consolas" w:cs="Consolas"/>
                <w:sz w:val="16"/>
              </w:rPr>
              <w:t>2,400</w:t>
            </w:r>
          </w:p>
        </w:tc>
        <w:tc>
          <w:tcPr>
            <w:tcW w:w="1170" w:type="dxa"/>
            <w:tcBorders>
              <w:top w:val="single" w:sz="0" w:space="0" w:color="000000"/>
            </w:tcBorders>
          </w:tcPr>
          <w:p w14:paraId="717D6C1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C1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C1A" w14:textId="77777777" w:rsidR="00AC1205" w:rsidRDefault="00000000">
            <w:pPr>
              <w:jc w:val="right"/>
            </w:pPr>
            <w:r>
              <w:rPr>
                <w:rFonts w:ascii="Consolas" w:eastAsia="Consolas" w:hAnsi="Consolas" w:cs="Consolas"/>
                <w:sz w:val="16"/>
              </w:rPr>
              <w:t>12,265</w:t>
            </w:r>
          </w:p>
        </w:tc>
        <w:tc>
          <w:tcPr>
            <w:tcW w:w="1170" w:type="dxa"/>
            <w:tcBorders>
              <w:top w:val="single" w:sz="0" w:space="0" w:color="000000"/>
            </w:tcBorders>
          </w:tcPr>
          <w:p w14:paraId="717D6C1B" w14:textId="77777777" w:rsidR="00AC1205" w:rsidRDefault="00000000">
            <w:pPr>
              <w:jc w:val="right"/>
            </w:pPr>
            <w:r>
              <w:rPr>
                <w:rFonts w:ascii="Consolas" w:eastAsia="Consolas" w:hAnsi="Consolas" w:cs="Consolas"/>
                <w:sz w:val="16"/>
              </w:rPr>
              <w:t>0</w:t>
            </w:r>
          </w:p>
        </w:tc>
      </w:tr>
      <w:tr w:rsidR="00AC1205" w14:paraId="717D6C25" w14:textId="77777777">
        <w:tc>
          <w:tcPr>
            <w:tcW w:w="1170" w:type="dxa"/>
          </w:tcPr>
          <w:p w14:paraId="717D6C1D" w14:textId="77777777" w:rsidR="00AC1205" w:rsidRDefault="00000000">
            <w:pPr>
              <w:jc w:val="right"/>
            </w:pPr>
            <w:r>
              <w:rPr>
                <w:rFonts w:ascii="Consolas" w:eastAsia="Consolas" w:hAnsi="Consolas" w:cs="Consolas"/>
                <w:sz w:val="16"/>
              </w:rPr>
              <w:t>-2</w:t>
            </w:r>
          </w:p>
        </w:tc>
        <w:tc>
          <w:tcPr>
            <w:tcW w:w="1170" w:type="dxa"/>
          </w:tcPr>
          <w:p w14:paraId="717D6C1E" w14:textId="77777777" w:rsidR="00AC1205" w:rsidRDefault="00000000">
            <w:pPr>
              <w:jc w:val="right"/>
            </w:pPr>
            <w:r>
              <w:rPr>
                <w:rFonts w:ascii="Consolas" w:eastAsia="Consolas" w:hAnsi="Consolas" w:cs="Consolas"/>
                <w:sz w:val="16"/>
              </w:rPr>
              <w:t>0</w:t>
            </w:r>
          </w:p>
        </w:tc>
        <w:tc>
          <w:tcPr>
            <w:tcW w:w="1170" w:type="dxa"/>
          </w:tcPr>
          <w:p w14:paraId="717D6C1F" w14:textId="77777777" w:rsidR="00AC1205" w:rsidRDefault="00000000">
            <w:pPr>
              <w:jc w:val="right"/>
            </w:pPr>
            <w:r>
              <w:rPr>
                <w:rFonts w:ascii="Consolas" w:eastAsia="Consolas" w:hAnsi="Consolas" w:cs="Consolas"/>
                <w:sz w:val="16"/>
              </w:rPr>
              <w:t>0</w:t>
            </w:r>
          </w:p>
        </w:tc>
        <w:tc>
          <w:tcPr>
            <w:tcW w:w="1170" w:type="dxa"/>
          </w:tcPr>
          <w:p w14:paraId="717D6C20" w14:textId="77777777" w:rsidR="00AC1205" w:rsidRDefault="00000000">
            <w:pPr>
              <w:jc w:val="right"/>
            </w:pPr>
            <w:r>
              <w:rPr>
                <w:rFonts w:ascii="Consolas" w:eastAsia="Consolas" w:hAnsi="Consolas" w:cs="Consolas"/>
                <w:sz w:val="16"/>
              </w:rPr>
              <w:t>3,091</w:t>
            </w:r>
          </w:p>
        </w:tc>
        <w:tc>
          <w:tcPr>
            <w:tcW w:w="1170" w:type="dxa"/>
          </w:tcPr>
          <w:p w14:paraId="717D6C21" w14:textId="77777777" w:rsidR="00AC1205" w:rsidRDefault="00000000">
            <w:pPr>
              <w:jc w:val="right"/>
            </w:pPr>
            <w:r>
              <w:rPr>
                <w:rFonts w:ascii="Consolas" w:eastAsia="Consolas" w:hAnsi="Consolas" w:cs="Consolas"/>
                <w:sz w:val="16"/>
              </w:rPr>
              <w:t>105</w:t>
            </w:r>
          </w:p>
        </w:tc>
        <w:tc>
          <w:tcPr>
            <w:tcW w:w="1170" w:type="dxa"/>
          </w:tcPr>
          <w:p w14:paraId="717D6C22" w14:textId="77777777" w:rsidR="00AC1205" w:rsidRDefault="00000000">
            <w:pPr>
              <w:jc w:val="right"/>
            </w:pPr>
            <w:r>
              <w:rPr>
                <w:rFonts w:ascii="Consolas" w:eastAsia="Consolas" w:hAnsi="Consolas" w:cs="Consolas"/>
                <w:sz w:val="16"/>
              </w:rPr>
              <w:t>0</w:t>
            </w:r>
          </w:p>
        </w:tc>
        <w:tc>
          <w:tcPr>
            <w:tcW w:w="1170" w:type="dxa"/>
          </w:tcPr>
          <w:p w14:paraId="717D6C23" w14:textId="77777777" w:rsidR="00AC1205" w:rsidRDefault="00000000">
            <w:pPr>
              <w:jc w:val="right"/>
            </w:pPr>
            <w:r>
              <w:rPr>
                <w:rFonts w:ascii="Consolas" w:eastAsia="Consolas" w:hAnsi="Consolas" w:cs="Consolas"/>
                <w:sz w:val="16"/>
              </w:rPr>
              <w:t>0</w:t>
            </w:r>
          </w:p>
        </w:tc>
        <w:tc>
          <w:tcPr>
            <w:tcW w:w="1170" w:type="dxa"/>
          </w:tcPr>
          <w:p w14:paraId="717D6C24" w14:textId="77777777" w:rsidR="00AC1205" w:rsidRDefault="00000000">
            <w:pPr>
              <w:jc w:val="right"/>
            </w:pPr>
            <w:r>
              <w:rPr>
                <w:rFonts w:ascii="Consolas" w:eastAsia="Consolas" w:hAnsi="Consolas" w:cs="Consolas"/>
                <w:sz w:val="16"/>
              </w:rPr>
              <w:t>0</w:t>
            </w:r>
          </w:p>
        </w:tc>
      </w:tr>
      <w:tr w:rsidR="00AC1205" w14:paraId="717D6C2E" w14:textId="77777777">
        <w:tc>
          <w:tcPr>
            <w:tcW w:w="1170" w:type="dxa"/>
          </w:tcPr>
          <w:p w14:paraId="717D6C26" w14:textId="77777777" w:rsidR="00AC1205" w:rsidRDefault="00000000">
            <w:pPr>
              <w:jc w:val="right"/>
            </w:pPr>
            <w:r>
              <w:rPr>
                <w:rFonts w:ascii="Consolas" w:eastAsia="Consolas" w:hAnsi="Consolas" w:cs="Consolas"/>
                <w:sz w:val="16"/>
              </w:rPr>
              <w:t>-1</w:t>
            </w:r>
          </w:p>
        </w:tc>
        <w:tc>
          <w:tcPr>
            <w:tcW w:w="1170" w:type="dxa"/>
          </w:tcPr>
          <w:p w14:paraId="717D6C27" w14:textId="77777777" w:rsidR="00AC1205" w:rsidRDefault="00000000">
            <w:pPr>
              <w:jc w:val="right"/>
            </w:pPr>
            <w:r>
              <w:rPr>
                <w:rFonts w:ascii="Consolas" w:eastAsia="Consolas" w:hAnsi="Consolas" w:cs="Consolas"/>
                <w:sz w:val="16"/>
              </w:rPr>
              <w:t>157</w:t>
            </w:r>
          </w:p>
        </w:tc>
        <w:tc>
          <w:tcPr>
            <w:tcW w:w="1170" w:type="dxa"/>
          </w:tcPr>
          <w:p w14:paraId="717D6C28" w14:textId="77777777" w:rsidR="00AC1205" w:rsidRDefault="00000000">
            <w:pPr>
              <w:jc w:val="right"/>
            </w:pPr>
            <w:r>
              <w:rPr>
                <w:rFonts w:ascii="Consolas" w:eastAsia="Consolas" w:hAnsi="Consolas" w:cs="Consolas"/>
                <w:sz w:val="16"/>
              </w:rPr>
              <w:t>0</w:t>
            </w:r>
          </w:p>
        </w:tc>
        <w:tc>
          <w:tcPr>
            <w:tcW w:w="1170" w:type="dxa"/>
          </w:tcPr>
          <w:p w14:paraId="717D6C29" w14:textId="77777777" w:rsidR="00AC1205" w:rsidRDefault="00000000">
            <w:pPr>
              <w:jc w:val="right"/>
            </w:pPr>
            <w:r>
              <w:rPr>
                <w:rFonts w:ascii="Consolas" w:eastAsia="Consolas" w:hAnsi="Consolas" w:cs="Consolas"/>
                <w:sz w:val="16"/>
              </w:rPr>
              <w:t>175</w:t>
            </w:r>
          </w:p>
        </w:tc>
        <w:tc>
          <w:tcPr>
            <w:tcW w:w="1170" w:type="dxa"/>
          </w:tcPr>
          <w:p w14:paraId="717D6C2A" w14:textId="77777777" w:rsidR="00AC1205" w:rsidRDefault="00000000">
            <w:pPr>
              <w:jc w:val="right"/>
            </w:pPr>
            <w:r>
              <w:rPr>
                <w:rFonts w:ascii="Consolas" w:eastAsia="Consolas" w:hAnsi="Consolas" w:cs="Consolas"/>
                <w:sz w:val="16"/>
              </w:rPr>
              <w:t>41</w:t>
            </w:r>
          </w:p>
        </w:tc>
        <w:tc>
          <w:tcPr>
            <w:tcW w:w="1170" w:type="dxa"/>
          </w:tcPr>
          <w:p w14:paraId="717D6C2B" w14:textId="77777777" w:rsidR="00AC1205" w:rsidRDefault="00000000">
            <w:pPr>
              <w:jc w:val="right"/>
            </w:pPr>
            <w:r>
              <w:rPr>
                <w:rFonts w:ascii="Consolas" w:eastAsia="Consolas" w:hAnsi="Consolas" w:cs="Consolas"/>
                <w:sz w:val="16"/>
              </w:rPr>
              <w:t>14,226</w:t>
            </w:r>
          </w:p>
        </w:tc>
        <w:tc>
          <w:tcPr>
            <w:tcW w:w="1170" w:type="dxa"/>
          </w:tcPr>
          <w:p w14:paraId="717D6C2C" w14:textId="77777777" w:rsidR="00AC1205" w:rsidRDefault="00000000">
            <w:pPr>
              <w:jc w:val="right"/>
            </w:pPr>
            <w:r>
              <w:rPr>
                <w:rFonts w:ascii="Consolas" w:eastAsia="Consolas" w:hAnsi="Consolas" w:cs="Consolas"/>
                <w:sz w:val="16"/>
              </w:rPr>
              <w:t>13,899</w:t>
            </w:r>
          </w:p>
        </w:tc>
        <w:tc>
          <w:tcPr>
            <w:tcW w:w="1170" w:type="dxa"/>
          </w:tcPr>
          <w:p w14:paraId="717D6C2D" w14:textId="77777777" w:rsidR="00AC1205" w:rsidRDefault="00000000">
            <w:pPr>
              <w:jc w:val="right"/>
            </w:pPr>
            <w:r>
              <w:rPr>
                <w:rFonts w:ascii="Consolas" w:eastAsia="Consolas" w:hAnsi="Consolas" w:cs="Consolas"/>
                <w:sz w:val="16"/>
              </w:rPr>
              <w:t>408</w:t>
            </w:r>
          </w:p>
        </w:tc>
      </w:tr>
      <w:tr w:rsidR="00AC1205" w14:paraId="717D6C37" w14:textId="77777777">
        <w:tc>
          <w:tcPr>
            <w:tcW w:w="1170" w:type="dxa"/>
          </w:tcPr>
          <w:p w14:paraId="717D6C2F" w14:textId="77777777" w:rsidR="00AC1205" w:rsidRDefault="00000000">
            <w:pPr>
              <w:jc w:val="right"/>
            </w:pPr>
            <w:r>
              <w:rPr>
                <w:rFonts w:ascii="Consolas" w:eastAsia="Consolas" w:hAnsi="Consolas" w:cs="Consolas"/>
                <w:sz w:val="16"/>
              </w:rPr>
              <w:t>1</w:t>
            </w:r>
          </w:p>
        </w:tc>
        <w:tc>
          <w:tcPr>
            <w:tcW w:w="1170" w:type="dxa"/>
          </w:tcPr>
          <w:p w14:paraId="717D6C30" w14:textId="77777777" w:rsidR="00AC1205" w:rsidRDefault="00000000">
            <w:pPr>
              <w:jc w:val="right"/>
            </w:pPr>
            <w:r>
              <w:rPr>
                <w:rFonts w:ascii="Consolas" w:eastAsia="Consolas" w:hAnsi="Consolas" w:cs="Consolas"/>
                <w:sz w:val="16"/>
              </w:rPr>
              <w:t>81,545</w:t>
            </w:r>
          </w:p>
        </w:tc>
        <w:tc>
          <w:tcPr>
            <w:tcW w:w="1170" w:type="dxa"/>
          </w:tcPr>
          <w:p w14:paraId="717D6C31" w14:textId="77777777" w:rsidR="00AC1205" w:rsidRDefault="00000000">
            <w:pPr>
              <w:jc w:val="right"/>
            </w:pPr>
            <w:r>
              <w:rPr>
                <w:rFonts w:ascii="Consolas" w:eastAsia="Consolas" w:hAnsi="Consolas" w:cs="Consolas"/>
                <w:sz w:val="16"/>
              </w:rPr>
              <w:t>0</w:t>
            </w:r>
          </w:p>
        </w:tc>
        <w:tc>
          <w:tcPr>
            <w:tcW w:w="1170" w:type="dxa"/>
          </w:tcPr>
          <w:p w14:paraId="717D6C32" w14:textId="77777777" w:rsidR="00AC1205" w:rsidRDefault="00000000">
            <w:pPr>
              <w:jc w:val="right"/>
            </w:pPr>
            <w:r>
              <w:rPr>
                <w:rFonts w:ascii="Consolas" w:eastAsia="Consolas" w:hAnsi="Consolas" w:cs="Consolas"/>
                <w:sz w:val="16"/>
              </w:rPr>
              <w:t>120,080</w:t>
            </w:r>
          </w:p>
        </w:tc>
        <w:tc>
          <w:tcPr>
            <w:tcW w:w="1170" w:type="dxa"/>
          </w:tcPr>
          <w:p w14:paraId="717D6C33" w14:textId="77777777" w:rsidR="00AC1205" w:rsidRDefault="00000000">
            <w:pPr>
              <w:jc w:val="right"/>
            </w:pPr>
            <w:r>
              <w:rPr>
                <w:rFonts w:ascii="Consolas" w:eastAsia="Consolas" w:hAnsi="Consolas" w:cs="Consolas"/>
                <w:sz w:val="16"/>
              </w:rPr>
              <w:t>18,369</w:t>
            </w:r>
          </w:p>
        </w:tc>
        <w:tc>
          <w:tcPr>
            <w:tcW w:w="1170" w:type="dxa"/>
          </w:tcPr>
          <w:p w14:paraId="717D6C34" w14:textId="77777777" w:rsidR="00AC1205" w:rsidRDefault="00000000">
            <w:pPr>
              <w:jc w:val="right"/>
            </w:pPr>
            <w:r>
              <w:rPr>
                <w:rFonts w:ascii="Consolas" w:eastAsia="Consolas" w:hAnsi="Consolas" w:cs="Consolas"/>
                <w:sz w:val="16"/>
              </w:rPr>
              <w:t>158,196</w:t>
            </w:r>
          </w:p>
        </w:tc>
        <w:tc>
          <w:tcPr>
            <w:tcW w:w="1170" w:type="dxa"/>
          </w:tcPr>
          <w:p w14:paraId="717D6C35" w14:textId="77777777" w:rsidR="00AC1205" w:rsidRDefault="00000000">
            <w:pPr>
              <w:jc w:val="right"/>
            </w:pPr>
            <w:r>
              <w:rPr>
                <w:rFonts w:ascii="Consolas" w:eastAsia="Consolas" w:hAnsi="Consolas" w:cs="Consolas"/>
                <w:sz w:val="16"/>
              </w:rPr>
              <w:t>213,855</w:t>
            </w:r>
          </w:p>
        </w:tc>
        <w:tc>
          <w:tcPr>
            <w:tcW w:w="1170" w:type="dxa"/>
          </w:tcPr>
          <w:p w14:paraId="717D6C36" w14:textId="77777777" w:rsidR="00AC1205" w:rsidRDefault="00000000">
            <w:pPr>
              <w:jc w:val="right"/>
            </w:pPr>
            <w:r>
              <w:rPr>
                <w:rFonts w:ascii="Consolas" w:eastAsia="Consolas" w:hAnsi="Consolas" w:cs="Consolas"/>
                <w:sz w:val="16"/>
              </w:rPr>
              <w:t>31,982</w:t>
            </w:r>
          </w:p>
        </w:tc>
      </w:tr>
      <w:tr w:rsidR="00AC1205" w14:paraId="717D6C40" w14:textId="77777777">
        <w:tc>
          <w:tcPr>
            <w:tcW w:w="1170" w:type="dxa"/>
          </w:tcPr>
          <w:p w14:paraId="717D6C38" w14:textId="77777777" w:rsidR="00AC1205" w:rsidRDefault="00000000">
            <w:pPr>
              <w:jc w:val="right"/>
            </w:pPr>
            <w:r>
              <w:rPr>
                <w:rFonts w:ascii="Consolas" w:eastAsia="Consolas" w:hAnsi="Consolas" w:cs="Consolas"/>
                <w:sz w:val="16"/>
              </w:rPr>
              <w:t>2</w:t>
            </w:r>
          </w:p>
        </w:tc>
        <w:tc>
          <w:tcPr>
            <w:tcW w:w="1170" w:type="dxa"/>
          </w:tcPr>
          <w:p w14:paraId="717D6C39" w14:textId="77777777" w:rsidR="00AC1205" w:rsidRDefault="00000000">
            <w:pPr>
              <w:jc w:val="right"/>
            </w:pPr>
            <w:r>
              <w:rPr>
                <w:rFonts w:ascii="Consolas" w:eastAsia="Consolas" w:hAnsi="Consolas" w:cs="Consolas"/>
                <w:sz w:val="16"/>
              </w:rPr>
              <w:t>111,382</w:t>
            </w:r>
          </w:p>
        </w:tc>
        <w:tc>
          <w:tcPr>
            <w:tcW w:w="1170" w:type="dxa"/>
          </w:tcPr>
          <w:p w14:paraId="717D6C3A" w14:textId="77777777" w:rsidR="00AC1205" w:rsidRDefault="00000000">
            <w:pPr>
              <w:jc w:val="right"/>
            </w:pPr>
            <w:r>
              <w:rPr>
                <w:rFonts w:ascii="Consolas" w:eastAsia="Consolas" w:hAnsi="Consolas" w:cs="Consolas"/>
                <w:sz w:val="16"/>
              </w:rPr>
              <w:t>0</w:t>
            </w:r>
          </w:p>
        </w:tc>
        <w:tc>
          <w:tcPr>
            <w:tcW w:w="1170" w:type="dxa"/>
          </w:tcPr>
          <w:p w14:paraId="717D6C3B" w14:textId="77777777" w:rsidR="00AC1205" w:rsidRDefault="00000000">
            <w:pPr>
              <w:jc w:val="right"/>
            </w:pPr>
            <w:r>
              <w:rPr>
                <w:rFonts w:ascii="Consolas" w:eastAsia="Consolas" w:hAnsi="Consolas" w:cs="Consolas"/>
                <w:sz w:val="16"/>
              </w:rPr>
              <w:t>277,596</w:t>
            </w:r>
          </w:p>
        </w:tc>
        <w:tc>
          <w:tcPr>
            <w:tcW w:w="1170" w:type="dxa"/>
          </w:tcPr>
          <w:p w14:paraId="717D6C3C" w14:textId="77777777" w:rsidR="00AC1205" w:rsidRDefault="00000000">
            <w:pPr>
              <w:jc w:val="right"/>
            </w:pPr>
            <w:r>
              <w:rPr>
                <w:rFonts w:ascii="Consolas" w:eastAsia="Consolas" w:hAnsi="Consolas" w:cs="Consolas"/>
                <w:sz w:val="16"/>
              </w:rPr>
              <w:t>111,755</w:t>
            </w:r>
          </w:p>
        </w:tc>
        <w:tc>
          <w:tcPr>
            <w:tcW w:w="1170" w:type="dxa"/>
          </w:tcPr>
          <w:p w14:paraId="717D6C3D" w14:textId="77777777" w:rsidR="00AC1205" w:rsidRDefault="00000000">
            <w:pPr>
              <w:jc w:val="right"/>
            </w:pPr>
            <w:r>
              <w:rPr>
                <w:rFonts w:ascii="Consolas" w:eastAsia="Consolas" w:hAnsi="Consolas" w:cs="Consolas"/>
                <w:sz w:val="16"/>
              </w:rPr>
              <w:t>438,248</w:t>
            </w:r>
          </w:p>
        </w:tc>
        <w:tc>
          <w:tcPr>
            <w:tcW w:w="1170" w:type="dxa"/>
          </w:tcPr>
          <w:p w14:paraId="717D6C3E" w14:textId="77777777" w:rsidR="00AC1205" w:rsidRDefault="00000000">
            <w:pPr>
              <w:jc w:val="right"/>
            </w:pPr>
            <w:r>
              <w:rPr>
                <w:rFonts w:ascii="Consolas" w:eastAsia="Consolas" w:hAnsi="Consolas" w:cs="Consolas"/>
                <w:sz w:val="16"/>
              </w:rPr>
              <w:t>277,845</w:t>
            </w:r>
          </w:p>
        </w:tc>
        <w:tc>
          <w:tcPr>
            <w:tcW w:w="1170" w:type="dxa"/>
          </w:tcPr>
          <w:p w14:paraId="717D6C3F" w14:textId="77777777" w:rsidR="00AC1205" w:rsidRDefault="00000000">
            <w:pPr>
              <w:jc w:val="right"/>
            </w:pPr>
            <w:r>
              <w:rPr>
                <w:rFonts w:ascii="Consolas" w:eastAsia="Consolas" w:hAnsi="Consolas" w:cs="Consolas"/>
                <w:sz w:val="16"/>
              </w:rPr>
              <w:t>44,966</w:t>
            </w:r>
          </w:p>
        </w:tc>
      </w:tr>
      <w:tr w:rsidR="00AC1205" w14:paraId="717D6C49" w14:textId="77777777">
        <w:tc>
          <w:tcPr>
            <w:tcW w:w="1170" w:type="dxa"/>
          </w:tcPr>
          <w:p w14:paraId="717D6C41" w14:textId="77777777" w:rsidR="00AC1205" w:rsidRDefault="00000000">
            <w:pPr>
              <w:jc w:val="right"/>
            </w:pPr>
            <w:r>
              <w:rPr>
                <w:rFonts w:ascii="Consolas" w:eastAsia="Consolas" w:hAnsi="Consolas" w:cs="Consolas"/>
                <w:sz w:val="16"/>
              </w:rPr>
              <w:t>3</w:t>
            </w:r>
          </w:p>
        </w:tc>
        <w:tc>
          <w:tcPr>
            <w:tcW w:w="1170" w:type="dxa"/>
          </w:tcPr>
          <w:p w14:paraId="717D6C42" w14:textId="77777777" w:rsidR="00AC1205" w:rsidRDefault="00000000">
            <w:pPr>
              <w:jc w:val="right"/>
            </w:pPr>
            <w:r>
              <w:rPr>
                <w:rFonts w:ascii="Consolas" w:eastAsia="Consolas" w:hAnsi="Consolas" w:cs="Consolas"/>
                <w:sz w:val="16"/>
              </w:rPr>
              <w:t>97,532</w:t>
            </w:r>
          </w:p>
        </w:tc>
        <w:tc>
          <w:tcPr>
            <w:tcW w:w="1170" w:type="dxa"/>
          </w:tcPr>
          <w:p w14:paraId="717D6C43" w14:textId="77777777" w:rsidR="00AC1205" w:rsidRDefault="00000000">
            <w:pPr>
              <w:jc w:val="right"/>
            </w:pPr>
            <w:r>
              <w:rPr>
                <w:rFonts w:ascii="Consolas" w:eastAsia="Consolas" w:hAnsi="Consolas" w:cs="Consolas"/>
                <w:sz w:val="16"/>
              </w:rPr>
              <w:t>0</w:t>
            </w:r>
          </w:p>
        </w:tc>
        <w:tc>
          <w:tcPr>
            <w:tcW w:w="1170" w:type="dxa"/>
          </w:tcPr>
          <w:p w14:paraId="717D6C44" w14:textId="77777777" w:rsidR="00AC1205" w:rsidRDefault="00000000">
            <w:pPr>
              <w:jc w:val="right"/>
            </w:pPr>
            <w:r>
              <w:rPr>
                <w:rFonts w:ascii="Consolas" w:eastAsia="Consolas" w:hAnsi="Consolas" w:cs="Consolas"/>
                <w:sz w:val="16"/>
              </w:rPr>
              <w:t>96,316</w:t>
            </w:r>
          </w:p>
        </w:tc>
        <w:tc>
          <w:tcPr>
            <w:tcW w:w="1170" w:type="dxa"/>
          </w:tcPr>
          <w:p w14:paraId="717D6C45" w14:textId="77777777" w:rsidR="00AC1205" w:rsidRDefault="00000000">
            <w:pPr>
              <w:jc w:val="right"/>
            </w:pPr>
            <w:r>
              <w:rPr>
                <w:rFonts w:ascii="Consolas" w:eastAsia="Consolas" w:hAnsi="Consolas" w:cs="Consolas"/>
                <w:sz w:val="16"/>
              </w:rPr>
              <w:t>73,644</w:t>
            </w:r>
          </w:p>
        </w:tc>
        <w:tc>
          <w:tcPr>
            <w:tcW w:w="1170" w:type="dxa"/>
          </w:tcPr>
          <w:p w14:paraId="717D6C46" w14:textId="77777777" w:rsidR="00AC1205" w:rsidRDefault="00000000">
            <w:pPr>
              <w:jc w:val="right"/>
            </w:pPr>
            <w:r>
              <w:rPr>
                <w:rFonts w:ascii="Consolas" w:eastAsia="Consolas" w:hAnsi="Consolas" w:cs="Consolas"/>
                <w:sz w:val="16"/>
              </w:rPr>
              <w:t>201,465</w:t>
            </w:r>
          </w:p>
        </w:tc>
        <w:tc>
          <w:tcPr>
            <w:tcW w:w="1170" w:type="dxa"/>
          </w:tcPr>
          <w:p w14:paraId="717D6C47" w14:textId="77777777" w:rsidR="00AC1205" w:rsidRDefault="00000000">
            <w:pPr>
              <w:jc w:val="right"/>
            </w:pPr>
            <w:r>
              <w:rPr>
                <w:rFonts w:ascii="Consolas" w:eastAsia="Consolas" w:hAnsi="Consolas" w:cs="Consolas"/>
                <w:sz w:val="16"/>
              </w:rPr>
              <w:t>265,022</w:t>
            </w:r>
          </w:p>
        </w:tc>
        <w:tc>
          <w:tcPr>
            <w:tcW w:w="1170" w:type="dxa"/>
          </w:tcPr>
          <w:p w14:paraId="717D6C48" w14:textId="77777777" w:rsidR="00AC1205" w:rsidRDefault="00000000">
            <w:pPr>
              <w:jc w:val="right"/>
            </w:pPr>
            <w:r>
              <w:rPr>
                <w:rFonts w:ascii="Consolas" w:eastAsia="Consolas" w:hAnsi="Consolas" w:cs="Consolas"/>
                <w:sz w:val="16"/>
              </w:rPr>
              <w:t>38,999</w:t>
            </w:r>
          </w:p>
        </w:tc>
      </w:tr>
      <w:tr w:rsidR="00AC1205" w14:paraId="717D6C52" w14:textId="77777777">
        <w:tc>
          <w:tcPr>
            <w:tcW w:w="1170" w:type="dxa"/>
            <w:tcBorders>
              <w:bottom w:val="single" w:sz="0" w:space="0" w:color="000000"/>
            </w:tcBorders>
          </w:tcPr>
          <w:p w14:paraId="717D6C4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C4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C4C"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6C4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C4E"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C4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C50"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C51" w14:textId="77777777" w:rsidR="00AC1205" w:rsidRDefault="00000000">
            <w:pPr>
              <w:jc w:val="right"/>
            </w:pPr>
            <w:r>
              <w:rPr>
                <w:rFonts w:ascii="Consolas" w:eastAsia="Consolas" w:hAnsi="Consolas" w:cs="Consolas"/>
                <w:sz w:val="16"/>
              </w:rPr>
              <w:t>0</w:t>
            </w:r>
          </w:p>
        </w:tc>
      </w:tr>
      <w:tr w:rsidR="00AC1205" w14:paraId="717D6C5B" w14:textId="77777777">
        <w:tc>
          <w:tcPr>
            <w:tcW w:w="0" w:type="auto"/>
            <w:tcBorders>
              <w:top w:val="single" w:sz="0" w:space="0" w:color="000000"/>
              <w:bottom w:val="single" w:sz="0" w:space="0" w:color="000000"/>
            </w:tcBorders>
          </w:tcPr>
          <w:p w14:paraId="717D6C53"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C54"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C55"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C56"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C57"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C58"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C59"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C5A" w14:textId="77777777" w:rsidR="00AC1205" w:rsidRDefault="00000000">
            <w:pPr>
              <w:jc w:val="right"/>
            </w:pPr>
            <w:r>
              <w:rPr>
                <w:rFonts w:ascii="Consolas" w:eastAsia="Consolas" w:hAnsi="Consolas" w:cs="Consolas"/>
                <w:sz w:val="16"/>
              </w:rPr>
              <w:t>116,355</w:t>
            </w:r>
          </w:p>
        </w:tc>
      </w:tr>
    </w:tbl>
    <w:p w14:paraId="717D6C5C" w14:textId="77777777" w:rsidR="00AC1205" w:rsidRDefault="00AC1205"/>
    <w:p w14:paraId="717D6C5D" w14:textId="77777777" w:rsidR="00AC1205" w:rsidRDefault="00000000">
      <w:r>
        <w:br/>
      </w:r>
    </w:p>
    <w:p w14:paraId="717D6C5E" w14:textId="77777777" w:rsidR="00AC1205" w:rsidRDefault="00000000">
      <w:pPr>
        <w:shd w:val="solid" w:color="B0C4DE" w:fill="auto"/>
      </w:pPr>
      <w:r>
        <w:rPr>
          <w:b/>
          <w:sz w:val="26"/>
        </w:rPr>
        <w:lastRenderedPageBreak/>
        <w:t>edu4</w:t>
      </w:r>
    </w:p>
    <w:p w14:paraId="717D6C5F" w14:textId="77777777" w:rsidR="00AC1205" w:rsidRDefault="00000000">
      <w:pPr>
        <w:rPr>
          <w:color w:val="4682B4"/>
        </w:rPr>
      </w:pPr>
      <w:r>
        <w:rPr>
          <w:color w:val="4682B4"/>
        </w:rPr>
        <w:t>Education: 4 levels</w:t>
      </w:r>
      <w:r>
        <w:rPr>
          <w:color w:val="4682B4"/>
        </w:rPr>
        <w:br/>
        <w:t xml:space="preserve">   (1):   [0-1] Primary</w:t>
      </w:r>
      <w:r>
        <w:rPr>
          <w:color w:val="4682B4"/>
        </w:rPr>
        <w:br/>
        <w:t xml:space="preserve">   (2):   [2] Secondary lower</w:t>
      </w:r>
      <w:r>
        <w:rPr>
          <w:color w:val="4682B4"/>
        </w:rPr>
        <w:br/>
        <w:t xml:space="preserve">   (3):   [3-4] Secondary upper</w:t>
      </w:r>
      <w:r>
        <w:rPr>
          <w:color w:val="4682B4"/>
        </w:rPr>
        <w:br/>
        <w:t xml:space="preserve">   (4):   [5-8] Tertiary</w:t>
      </w:r>
      <w:r>
        <w:rPr>
          <w:color w:val="4682B4"/>
        </w:rPr>
        <w:br/>
      </w:r>
    </w:p>
    <w:p w14:paraId="717D6C60" w14:textId="77777777" w:rsidR="00AC1205" w:rsidRDefault="00000000">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6C62" w14:textId="77777777">
        <w:tc>
          <w:tcPr>
            <w:tcW w:w="9360" w:type="dxa"/>
            <w:gridSpan w:val="6"/>
          </w:tcPr>
          <w:p w14:paraId="717D6C61" w14:textId="77777777" w:rsidR="00AC1205" w:rsidRDefault="00000000">
            <w:r>
              <w:rPr>
                <w:rFonts w:ascii="Consolas" w:eastAsia="Consolas" w:hAnsi="Consolas" w:cs="Consolas"/>
                <w:b/>
                <w:sz w:val="18"/>
              </w:rPr>
              <w:t xml:space="preserve">       Name: </w:t>
            </w:r>
            <w:r>
              <w:rPr>
                <w:rFonts w:ascii="Consolas" w:eastAsia="Consolas" w:hAnsi="Consolas" w:cs="Consolas"/>
                <w:sz w:val="18"/>
              </w:rPr>
              <w:t>edu4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4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46,720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1.10           </w:t>
            </w:r>
            <w:r>
              <w:rPr>
                <w:rFonts w:ascii="Consolas" w:eastAsia="Consolas" w:hAnsi="Consolas" w:cs="Consolas"/>
                <w:sz w:val="18"/>
              </w:rPr>
              <w:br/>
            </w:r>
          </w:p>
        </w:tc>
      </w:tr>
      <w:tr w:rsidR="00AC1205" w14:paraId="717D6C69" w14:textId="77777777">
        <w:tc>
          <w:tcPr>
            <w:tcW w:w="1560" w:type="dxa"/>
          </w:tcPr>
          <w:p w14:paraId="717D6C63" w14:textId="77777777" w:rsidR="00AC1205" w:rsidRDefault="00AC1205"/>
        </w:tc>
        <w:tc>
          <w:tcPr>
            <w:tcW w:w="1560" w:type="dxa"/>
            <w:tcBorders>
              <w:top w:val="single" w:sz="0" w:space="0" w:color="000000"/>
              <w:bottom w:val="single" w:sz="0" w:space="0" w:color="000000"/>
            </w:tcBorders>
          </w:tcPr>
          <w:p w14:paraId="717D6C64"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C65"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C66"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C67" w14:textId="77777777" w:rsidR="00AC1205" w:rsidRDefault="00000000">
            <w:pPr>
              <w:jc w:val="right"/>
            </w:pPr>
            <w:r>
              <w:rPr>
                <w:rFonts w:ascii="Consolas" w:eastAsia="Consolas" w:hAnsi="Consolas" w:cs="Consolas"/>
                <w:b/>
                <w:sz w:val="18"/>
              </w:rPr>
              <w:t>Percent</w:t>
            </w:r>
          </w:p>
        </w:tc>
        <w:tc>
          <w:tcPr>
            <w:tcW w:w="1560" w:type="dxa"/>
          </w:tcPr>
          <w:p w14:paraId="717D6C68" w14:textId="77777777" w:rsidR="00AC1205" w:rsidRDefault="00AC1205"/>
        </w:tc>
      </w:tr>
      <w:tr w:rsidR="00AC1205" w14:paraId="717D6C70" w14:textId="77777777">
        <w:tc>
          <w:tcPr>
            <w:tcW w:w="1560" w:type="dxa"/>
            <w:tcBorders>
              <w:right w:val="nil"/>
            </w:tcBorders>
          </w:tcPr>
          <w:p w14:paraId="717D6C6A" w14:textId="77777777" w:rsidR="00AC1205" w:rsidRDefault="00AC1205"/>
        </w:tc>
        <w:tc>
          <w:tcPr>
            <w:tcW w:w="1560" w:type="dxa"/>
            <w:tcBorders>
              <w:top w:val="single" w:sz="0" w:space="0" w:color="000000"/>
              <w:left w:val="nil"/>
              <w:bottom w:val="single" w:sz="0" w:space="0" w:color="D3D3D3"/>
            </w:tcBorders>
          </w:tcPr>
          <w:p w14:paraId="717D6C6B"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6C6C" w14:textId="77777777" w:rsidR="00AC1205" w:rsidRDefault="00AC1205"/>
        </w:tc>
        <w:tc>
          <w:tcPr>
            <w:tcW w:w="1560" w:type="dxa"/>
            <w:tcBorders>
              <w:top w:val="single" w:sz="0" w:space="0" w:color="000000"/>
              <w:bottom w:val="single" w:sz="0" w:space="0" w:color="D3D3D3"/>
            </w:tcBorders>
          </w:tcPr>
          <w:p w14:paraId="717D6C6D" w14:textId="77777777" w:rsidR="00AC1205" w:rsidRDefault="00000000">
            <w:pPr>
              <w:jc w:val="right"/>
            </w:pPr>
            <w:r>
              <w:rPr>
                <w:rFonts w:ascii="Consolas" w:eastAsia="Consolas" w:hAnsi="Consolas" w:cs="Consolas"/>
                <w:sz w:val="16"/>
              </w:rPr>
              <w:t xml:space="preserve">    14,665</w:t>
            </w:r>
          </w:p>
        </w:tc>
        <w:tc>
          <w:tcPr>
            <w:tcW w:w="1560" w:type="dxa"/>
            <w:tcBorders>
              <w:top w:val="single" w:sz="0" w:space="0" w:color="000000"/>
              <w:bottom w:val="single" w:sz="0" w:space="0" w:color="D3D3D3"/>
            </w:tcBorders>
          </w:tcPr>
          <w:p w14:paraId="717D6C6E" w14:textId="77777777" w:rsidR="00AC1205" w:rsidRDefault="00000000">
            <w:pPr>
              <w:jc w:val="right"/>
            </w:pPr>
            <w:r>
              <w:rPr>
                <w:rFonts w:ascii="Consolas" w:eastAsia="Consolas" w:hAnsi="Consolas" w:cs="Consolas"/>
                <w:sz w:val="16"/>
              </w:rPr>
              <w:t xml:space="preserve">      0.5</w:t>
            </w:r>
          </w:p>
        </w:tc>
        <w:tc>
          <w:tcPr>
            <w:tcW w:w="1560" w:type="dxa"/>
          </w:tcPr>
          <w:p w14:paraId="717D6C6F" w14:textId="77777777" w:rsidR="00AC1205" w:rsidRDefault="00AC1205"/>
        </w:tc>
      </w:tr>
      <w:tr w:rsidR="00AC1205" w14:paraId="717D6C77" w14:textId="77777777">
        <w:tc>
          <w:tcPr>
            <w:tcW w:w="1560" w:type="dxa"/>
            <w:tcBorders>
              <w:right w:val="nil"/>
            </w:tcBorders>
          </w:tcPr>
          <w:p w14:paraId="717D6C71" w14:textId="77777777" w:rsidR="00AC1205" w:rsidRDefault="00AC1205"/>
        </w:tc>
        <w:tc>
          <w:tcPr>
            <w:tcW w:w="1560" w:type="dxa"/>
            <w:tcBorders>
              <w:top w:val="single" w:sz="0" w:space="0" w:color="D3D3D3"/>
              <w:left w:val="nil"/>
              <w:bottom w:val="single" w:sz="0" w:space="0" w:color="D3D3D3"/>
            </w:tcBorders>
          </w:tcPr>
          <w:p w14:paraId="717D6C72"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C73" w14:textId="77777777" w:rsidR="00AC1205" w:rsidRDefault="00AC1205"/>
        </w:tc>
        <w:tc>
          <w:tcPr>
            <w:tcW w:w="1560" w:type="dxa"/>
            <w:tcBorders>
              <w:top w:val="single" w:sz="0" w:space="0" w:color="D3D3D3"/>
              <w:bottom w:val="single" w:sz="0" w:space="0" w:color="D3D3D3"/>
            </w:tcBorders>
          </w:tcPr>
          <w:p w14:paraId="717D6C74" w14:textId="77777777" w:rsidR="00AC1205" w:rsidRDefault="00000000">
            <w:pPr>
              <w:jc w:val="right"/>
            </w:pPr>
            <w:r>
              <w:rPr>
                <w:rFonts w:ascii="Consolas" w:eastAsia="Consolas" w:hAnsi="Consolas" w:cs="Consolas"/>
                <w:sz w:val="16"/>
              </w:rPr>
              <w:t xml:space="preserve">     3,196</w:t>
            </w:r>
          </w:p>
        </w:tc>
        <w:tc>
          <w:tcPr>
            <w:tcW w:w="1560" w:type="dxa"/>
            <w:tcBorders>
              <w:top w:val="single" w:sz="0" w:space="0" w:color="D3D3D3"/>
              <w:bottom w:val="single" w:sz="0" w:space="0" w:color="D3D3D3"/>
            </w:tcBorders>
          </w:tcPr>
          <w:p w14:paraId="717D6C75" w14:textId="77777777" w:rsidR="00AC1205" w:rsidRDefault="00000000">
            <w:pPr>
              <w:jc w:val="right"/>
            </w:pPr>
            <w:r>
              <w:rPr>
                <w:rFonts w:ascii="Consolas" w:eastAsia="Consolas" w:hAnsi="Consolas" w:cs="Consolas"/>
                <w:sz w:val="16"/>
              </w:rPr>
              <w:t xml:space="preserve">      0.1</w:t>
            </w:r>
          </w:p>
        </w:tc>
        <w:tc>
          <w:tcPr>
            <w:tcW w:w="1560" w:type="dxa"/>
          </w:tcPr>
          <w:p w14:paraId="717D6C76" w14:textId="77777777" w:rsidR="00AC1205" w:rsidRDefault="00AC1205"/>
        </w:tc>
      </w:tr>
      <w:tr w:rsidR="00AC1205" w14:paraId="717D6C7E" w14:textId="77777777">
        <w:tc>
          <w:tcPr>
            <w:tcW w:w="1560" w:type="dxa"/>
            <w:tcBorders>
              <w:right w:val="nil"/>
            </w:tcBorders>
          </w:tcPr>
          <w:p w14:paraId="717D6C78" w14:textId="77777777" w:rsidR="00AC1205" w:rsidRDefault="00AC1205"/>
        </w:tc>
        <w:tc>
          <w:tcPr>
            <w:tcW w:w="1560" w:type="dxa"/>
            <w:tcBorders>
              <w:top w:val="single" w:sz="0" w:space="0" w:color="D3D3D3"/>
              <w:left w:val="nil"/>
              <w:bottom w:val="single" w:sz="0" w:space="0" w:color="D3D3D3"/>
            </w:tcBorders>
          </w:tcPr>
          <w:p w14:paraId="717D6C79"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C7A" w14:textId="77777777" w:rsidR="00AC1205" w:rsidRDefault="00AC1205"/>
        </w:tc>
        <w:tc>
          <w:tcPr>
            <w:tcW w:w="1560" w:type="dxa"/>
            <w:tcBorders>
              <w:top w:val="single" w:sz="0" w:space="0" w:color="D3D3D3"/>
              <w:bottom w:val="single" w:sz="0" w:space="0" w:color="D3D3D3"/>
            </w:tcBorders>
          </w:tcPr>
          <w:p w14:paraId="717D6C7B" w14:textId="77777777" w:rsidR="00AC1205" w:rsidRDefault="00000000">
            <w:pPr>
              <w:jc w:val="right"/>
            </w:pPr>
            <w:r>
              <w:rPr>
                <w:rFonts w:ascii="Consolas" w:eastAsia="Consolas" w:hAnsi="Consolas" w:cs="Consolas"/>
                <w:sz w:val="16"/>
              </w:rPr>
              <w:t xml:space="preserve">    28,859</w:t>
            </w:r>
          </w:p>
        </w:tc>
        <w:tc>
          <w:tcPr>
            <w:tcW w:w="1560" w:type="dxa"/>
            <w:tcBorders>
              <w:top w:val="single" w:sz="0" w:space="0" w:color="D3D3D3"/>
              <w:bottom w:val="single" w:sz="0" w:space="0" w:color="D3D3D3"/>
            </w:tcBorders>
          </w:tcPr>
          <w:p w14:paraId="717D6C7C" w14:textId="77777777" w:rsidR="00AC1205" w:rsidRDefault="00000000">
            <w:pPr>
              <w:jc w:val="right"/>
            </w:pPr>
            <w:r>
              <w:rPr>
                <w:rFonts w:ascii="Consolas" w:eastAsia="Consolas" w:hAnsi="Consolas" w:cs="Consolas"/>
                <w:sz w:val="16"/>
              </w:rPr>
              <w:t xml:space="preserve">      0.9</w:t>
            </w:r>
          </w:p>
        </w:tc>
        <w:tc>
          <w:tcPr>
            <w:tcW w:w="1560" w:type="dxa"/>
          </w:tcPr>
          <w:p w14:paraId="717D6C7D" w14:textId="77777777" w:rsidR="00AC1205" w:rsidRDefault="00AC1205"/>
        </w:tc>
      </w:tr>
      <w:tr w:rsidR="00AC1205" w14:paraId="717D6C85" w14:textId="77777777">
        <w:tc>
          <w:tcPr>
            <w:tcW w:w="1560" w:type="dxa"/>
            <w:tcBorders>
              <w:right w:val="nil"/>
            </w:tcBorders>
          </w:tcPr>
          <w:p w14:paraId="717D6C7F" w14:textId="77777777" w:rsidR="00AC1205" w:rsidRDefault="00AC1205"/>
        </w:tc>
        <w:tc>
          <w:tcPr>
            <w:tcW w:w="1560" w:type="dxa"/>
            <w:tcBorders>
              <w:top w:val="single" w:sz="0" w:space="0" w:color="D3D3D3"/>
              <w:left w:val="nil"/>
              <w:bottom w:val="single" w:sz="0" w:space="0" w:color="D3D3D3"/>
            </w:tcBorders>
          </w:tcPr>
          <w:p w14:paraId="717D6C80"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C81" w14:textId="77777777" w:rsidR="00AC1205" w:rsidRDefault="00000000">
            <w:r>
              <w:rPr>
                <w:rFonts w:ascii="Consolas" w:eastAsia="Consolas" w:hAnsi="Consolas" w:cs="Consolas"/>
                <w:sz w:val="16"/>
              </w:rPr>
              <w:t>[0-1] Primary</w:t>
            </w:r>
          </w:p>
        </w:tc>
        <w:tc>
          <w:tcPr>
            <w:tcW w:w="1560" w:type="dxa"/>
            <w:tcBorders>
              <w:top w:val="single" w:sz="0" w:space="0" w:color="D3D3D3"/>
              <w:bottom w:val="single" w:sz="0" w:space="0" w:color="D3D3D3"/>
            </w:tcBorders>
          </w:tcPr>
          <w:p w14:paraId="717D6C82" w14:textId="77777777" w:rsidR="00AC1205" w:rsidRDefault="00000000">
            <w:pPr>
              <w:jc w:val="right"/>
            </w:pPr>
            <w:r>
              <w:rPr>
                <w:rFonts w:ascii="Consolas" w:eastAsia="Consolas" w:hAnsi="Consolas" w:cs="Consolas"/>
                <w:sz w:val="16"/>
              </w:rPr>
              <w:t xml:space="preserve">   379,008</w:t>
            </w:r>
          </w:p>
        </w:tc>
        <w:tc>
          <w:tcPr>
            <w:tcW w:w="1560" w:type="dxa"/>
            <w:tcBorders>
              <w:top w:val="single" w:sz="0" w:space="0" w:color="D3D3D3"/>
              <w:bottom w:val="single" w:sz="0" w:space="0" w:color="D3D3D3"/>
            </w:tcBorders>
          </w:tcPr>
          <w:p w14:paraId="717D6C83" w14:textId="77777777" w:rsidR="00AC1205" w:rsidRDefault="00000000">
            <w:pPr>
              <w:jc w:val="right"/>
            </w:pPr>
            <w:r>
              <w:rPr>
                <w:rFonts w:ascii="Consolas" w:eastAsia="Consolas" w:hAnsi="Consolas" w:cs="Consolas"/>
                <w:sz w:val="16"/>
              </w:rPr>
              <w:t xml:space="preserve">     12.3</w:t>
            </w:r>
          </w:p>
        </w:tc>
        <w:tc>
          <w:tcPr>
            <w:tcW w:w="1560" w:type="dxa"/>
          </w:tcPr>
          <w:p w14:paraId="717D6C84" w14:textId="77777777" w:rsidR="00AC1205" w:rsidRDefault="00AC1205"/>
        </w:tc>
      </w:tr>
      <w:tr w:rsidR="00AC1205" w14:paraId="717D6C8C" w14:textId="77777777">
        <w:tc>
          <w:tcPr>
            <w:tcW w:w="1560" w:type="dxa"/>
            <w:tcBorders>
              <w:right w:val="nil"/>
            </w:tcBorders>
          </w:tcPr>
          <w:p w14:paraId="717D6C86" w14:textId="77777777" w:rsidR="00AC1205" w:rsidRDefault="00AC1205"/>
        </w:tc>
        <w:tc>
          <w:tcPr>
            <w:tcW w:w="1560" w:type="dxa"/>
            <w:tcBorders>
              <w:top w:val="single" w:sz="0" w:space="0" w:color="D3D3D3"/>
              <w:left w:val="nil"/>
              <w:bottom w:val="single" w:sz="0" w:space="0" w:color="D3D3D3"/>
            </w:tcBorders>
          </w:tcPr>
          <w:p w14:paraId="717D6C87"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C88" w14:textId="77777777" w:rsidR="00AC1205" w:rsidRDefault="00000000">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717D6C89" w14:textId="77777777" w:rsidR="00AC1205" w:rsidRDefault="00000000">
            <w:pPr>
              <w:jc w:val="right"/>
            </w:pPr>
            <w:r>
              <w:rPr>
                <w:rFonts w:ascii="Consolas" w:eastAsia="Consolas" w:hAnsi="Consolas" w:cs="Consolas"/>
                <w:sz w:val="16"/>
              </w:rPr>
              <w:t xml:space="preserve">   365,432</w:t>
            </w:r>
          </w:p>
        </w:tc>
        <w:tc>
          <w:tcPr>
            <w:tcW w:w="1560" w:type="dxa"/>
            <w:tcBorders>
              <w:top w:val="single" w:sz="0" w:space="0" w:color="D3D3D3"/>
              <w:bottom w:val="single" w:sz="0" w:space="0" w:color="D3D3D3"/>
            </w:tcBorders>
          </w:tcPr>
          <w:p w14:paraId="717D6C8A" w14:textId="77777777" w:rsidR="00AC1205" w:rsidRDefault="00000000">
            <w:pPr>
              <w:jc w:val="right"/>
            </w:pPr>
            <w:r>
              <w:rPr>
                <w:rFonts w:ascii="Consolas" w:eastAsia="Consolas" w:hAnsi="Consolas" w:cs="Consolas"/>
                <w:sz w:val="16"/>
              </w:rPr>
              <w:t xml:space="preserve">     11.8</w:t>
            </w:r>
          </w:p>
        </w:tc>
        <w:tc>
          <w:tcPr>
            <w:tcW w:w="1560" w:type="dxa"/>
          </w:tcPr>
          <w:p w14:paraId="717D6C8B" w14:textId="77777777" w:rsidR="00AC1205" w:rsidRDefault="00AC1205"/>
        </w:tc>
      </w:tr>
      <w:tr w:rsidR="00AC1205" w14:paraId="717D6C93" w14:textId="77777777">
        <w:tc>
          <w:tcPr>
            <w:tcW w:w="1560" w:type="dxa"/>
            <w:tcBorders>
              <w:right w:val="nil"/>
            </w:tcBorders>
          </w:tcPr>
          <w:p w14:paraId="717D6C8D" w14:textId="77777777" w:rsidR="00AC1205" w:rsidRDefault="00AC1205"/>
        </w:tc>
        <w:tc>
          <w:tcPr>
            <w:tcW w:w="1560" w:type="dxa"/>
            <w:tcBorders>
              <w:top w:val="single" w:sz="0" w:space="0" w:color="D3D3D3"/>
              <w:left w:val="nil"/>
              <w:bottom w:val="single" w:sz="0" w:space="0" w:color="D3D3D3"/>
            </w:tcBorders>
          </w:tcPr>
          <w:p w14:paraId="717D6C8E"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6C8F" w14:textId="77777777" w:rsidR="00AC1205" w:rsidRDefault="00000000">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717D6C90" w14:textId="77777777" w:rsidR="00AC1205" w:rsidRDefault="00000000">
            <w:pPr>
              <w:jc w:val="right"/>
            </w:pPr>
            <w:r>
              <w:rPr>
                <w:rFonts w:ascii="Consolas" w:eastAsia="Consolas" w:hAnsi="Consolas" w:cs="Consolas"/>
                <w:sz w:val="16"/>
              </w:rPr>
              <w:t xml:space="preserve">   1444667</w:t>
            </w:r>
          </w:p>
        </w:tc>
        <w:tc>
          <w:tcPr>
            <w:tcW w:w="1560" w:type="dxa"/>
            <w:tcBorders>
              <w:top w:val="single" w:sz="0" w:space="0" w:color="D3D3D3"/>
              <w:bottom w:val="single" w:sz="0" w:space="0" w:color="D3D3D3"/>
            </w:tcBorders>
          </w:tcPr>
          <w:p w14:paraId="717D6C91" w14:textId="77777777" w:rsidR="00AC1205" w:rsidRDefault="00000000">
            <w:pPr>
              <w:jc w:val="right"/>
            </w:pPr>
            <w:r>
              <w:rPr>
                <w:rFonts w:ascii="Consolas" w:eastAsia="Consolas" w:hAnsi="Consolas" w:cs="Consolas"/>
                <w:sz w:val="16"/>
              </w:rPr>
              <w:t xml:space="preserve">     46.8</w:t>
            </w:r>
          </w:p>
        </w:tc>
        <w:tc>
          <w:tcPr>
            <w:tcW w:w="1560" w:type="dxa"/>
          </w:tcPr>
          <w:p w14:paraId="717D6C92" w14:textId="77777777" w:rsidR="00AC1205" w:rsidRDefault="00AC1205"/>
        </w:tc>
      </w:tr>
      <w:tr w:rsidR="00AC1205" w14:paraId="717D6C9A" w14:textId="77777777">
        <w:tc>
          <w:tcPr>
            <w:tcW w:w="1560" w:type="dxa"/>
            <w:tcBorders>
              <w:right w:val="nil"/>
            </w:tcBorders>
          </w:tcPr>
          <w:p w14:paraId="717D6C94" w14:textId="77777777" w:rsidR="00AC1205" w:rsidRDefault="00AC1205"/>
        </w:tc>
        <w:tc>
          <w:tcPr>
            <w:tcW w:w="1560" w:type="dxa"/>
            <w:tcBorders>
              <w:top w:val="single" w:sz="0" w:space="0" w:color="D3D3D3"/>
              <w:left w:val="nil"/>
              <w:bottom w:val="single" w:sz="0" w:space="0" w:color="000000"/>
            </w:tcBorders>
          </w:tcPr>
          <w:p w14:paraId="717D6C95"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000000"/>
            </w:tcBorders>
          </w:tcPr>
          <w:p w14:paraId="717D6C96" w14:textId="77777777" w:rsidR="00AC1205" w:rsidRDefault="00000000">
            <w:r>
              <w:rPr>
                <w:rFonts w:ascii="Consolas" w:eastAsia="Consolas" w:hAnsi="Consolas" w:cs="Consolas"/>
                <w:sz w:val="16"/>
              </w:rPr>
              <w:t>[5-8] Tertiary</w:t>
            </w:r>
          </w:p>
        </w:tc>
        <w:tc>
          <w:tcPr>
            <w:tcW w:w="1560" w:type="dxa"/>
            <w:tcBorders>
              <w:top w:val="single" w:sz="0" w:space="0" w:color="D3D3D3"/>
              <w:bottom w:val="single" w:sz="0" w:space="0" w:color="000000"/>
            </w:tcBorders>
          </w:tcPr>
          <w:p w14:paraId="717D6C97" w14:textId="77777777" w:rsidR="00AC1205" w:rsidRDefault="00000000">
            <w:pPr>
              <w:jc w:val="right"/>
            </w:pPr>
            <w:r>
              <w:rPr>
                <w:rFonts w:ascii="Consolas" w:eastAsia="Consolas" w:hAnsi="Consolas" w:cs="Consolas"/>
                <w:sz w:val="16"/>
              </w:rPr>
              <w:t xml:space="preserve">   848,503</w:t>
            </w:r>
          </w:p>
        </w:tc>
        <w:tc>
          <w:tcPr>
            <w:tcW w:w="1560" w:type="dxa"/>
            <w:tcBorders>
              <w:top w:val="single" w:sz="0" w:space="0" w:color="D3D3D3"/>
              <w:bottom w:val="single" w:sz="0" w:space="0" w:color="000000"/>
            </w:tcBorders>
          </w:tcPr>
          <w:p w14:paraId="717D6C98" w14:textId="77777777" w:rsidR="00AC1205" w:rsidRDefault="00000000">
            <w:pPr>
              <w:jc w:val="right"/>
            </w:pPr>
            <w:r>
              <w:rPr>
                <w:rFonts w:ascii="Consolas" w:eastAsia="Consolas" w:hAnsi="Consolas" w:cs="Consolas"/>
                <w:sz w:val="16"/>
              </w:rPr>
              <w:t xml:space="preserve">     27.5</w:t>
            </w:r>
          </w:p>
        </w:tc>
        <w:tc>
          <w:tcPr>
            <w:tcW w:w="1560" w:type="dxa"/>
          </w:tcPr>
          <w:p w14:paraId="717D6C99" w14:textId="77777777" w:rsidR="00AC1205" w:rsidRDefault="00AC1205"/>
        </w:tc>
      </w:tr>
      <w:tr w:rsidR="00AC1205" w14:paraId="717D6CA1" w14:textId="77777777">
        <w:tc>
          <w:tcPr>
            <w:tcW w:w="1560" w:type="dxa"/>
          </w:tcPr>
          <w:p w14:paraId="717D6C9B" w14:textId="77777777" w:rsidR="00AC1205" w:rsidRDefault="00AC1205"/>
        </w:tc>
        <w:tc>
          <w:tcPr>
            <w:tcW w:w="1560" w:type="dxa"/>
            <w:tcBorders>
              <w:top w:val="single" w:sz="0" w:space="0" w:color="000000"/>
              <w:bottom w:val="single" w:sz="0" w:space="0" w:color="000000"/>
            </w:tcBorders>
          </w:tcPr>
          <w:p w14:paraId="717D6C9C" w14:textId="77777777" w:rsidR="00AC1205" w:rsidRDefault="00AC1205"/>
        </w:tc>
        <w:tc>
          <w:tcPr>
            <w:tcW w:w="1560" w:type="dxa"/>
            <w:tcBorders>
              <w:top w:val="single" w:sz="0" w:space="0" w:color="000000"/>
              <w:bottom w:val="single" w:sz="0" w:space="0" w:color="000000"/>
            </w:tcBorders>
          </w:tcPr>
          <w:p w14:paraId="717D6C9D"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C9E"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C9F" w14:textId="77777777" w:rsidR="00AC1205" w:rsidRDefault="00AC1205"/>
        </w:tc>
        <w:tc>
          <w:tcPr>
            <w:tcW w:w="1560" w:type="dxa"/>
          </w:tcPr>
          <w:p w14:paraId="717D6CA0" w14:textId="77777777" w:rsidR="00AC1205" w:rsidRDefault="00AC1205"/>
        </w:tc>
      </w:tr>
    </w:tbl>
    <w:p w14:paraId="717D6CA2"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CAB" w14:textId="77777777">
        <w:tc>
          <w:tcPr>
            <w:tcW w:w="1170" w:type="dxa"/>
            <w:tcBorders>
              <w:top w:val="single" w:sz="0" w:space="0" w:color="000000"/>
              <w:bottom w:val="single" w:sz="0" w:space="0" w:color="000000"/>
            </w:tcBorders>
          </w:tcPr>
          <w:p w14:paraId="717D6CA3"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CA4"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CA5"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CA6"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CA7"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CA8"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CA9"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CAA" w14:textId="77777777" w:rsidR="00AC1205" w:rsidRDefault="00000000">
            <w:pPr>
              <w:jc w:val="right"/>
            </w:pPr>
            <w:r>
              <w:rPr>
                <w:rFonts w:ascii="Consolas" w:eastAsia="Consolas" w:hAnsi="Consolas" w:cs="Consolas"/>
                <w:b/>
                <w:sz w:val="18"/>
              </w:rPr>
              <w:t>[8] NL</w:t>
            </w:r>
          </w:p>
        </w:tc>
      </w:tr>
      <w:tr w:rsidR="00AC1205" w14:paraId="717D6CB4" w14:textId="77777777">
        <w:tc>
          <w:tcPr>
            <w:tcW w:w="1170" w:type="dxa"/>
            <w:tcBorders>
              <w:top w:val="single" w:sz="0" w:space="0" w:color="000000"/>
            </w:tcBorders>
          </w:tcPr>
          <w:p w14:paraId="717D6CAC"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6CA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CA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CAF" w14:textId="77777777" w:rsidR="00AC1205" w:rsidRDefault="00000000">
            <w:pPr>
              <w:jc w:val="right"/>
            </w:pPr>
            <w:r>
              <w:rPr>
                <w:rFonts w:ascii="Consolas" w:eastAsia="Consolas" w:hAnsi="Consolas" w:cs="Consolas"/>
                <w:sz w:val="16"/>
              </w:rPr>
              <w:t>2,400</w:t>
            </w:r>
          </w:p>
        </w:tc>
        <w:tc>
          <w:tcPr>
            <w:tcW w:w="1170" w:type="dxa"/>
            <w:tcBorders>
              <w:top w:val="single" w:sz="0" w:space="0" w:color="000000"/>
            </w:tcBorders>
          </w:tcPr>
          <w:p w14:paraId="717D6CB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CB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CB2" w14:textId="77777777" w:rsidR="00AC1205" w:rsidRDefault="00000000">
            <w:pPr>
              <w:jc w:val="right"/>
            </w:pPr>
            <w:r>
              <w:rPr>
                <w:rFonts w:ascii="Consolas" w:eastAsia="Consolas" w:hAnsi="Consolas" w:cs="Consolas"/>
                <w:sz w:val="16"/>
              </w:rPr>
              <w:t>12,265</w:t>
            </w:r>
          </w:p>
        </w:tc>
        <w:tc>
          <w:tcPr>
            <w:tcW w:w="1170" w:type="dxa"/>
            <w:tcBorders>
              <w:top w:val="single" w:sz="0" w:space="0" w:color="000000"/>
            </w:tcBorders>
          </w:tcPr>
          <w:p w14:paraId="717D6CB3" w14:textId="77777777" w:rsidR="00AC1205" w:rsidRDefault="00000000">
            <w:pPr>
              <w:jc w:val="right"/>
            </w:pPr>
            <w:r>
              <w:rPr>
                <w:rFonts w:ascii="Consolas" w:eastAsia="Consolas" w:hAnsi="Consolas" w:cs="Consolas"/>
                <w:sz w:val="16"/>
              </w:rPr>
              <w:t>0</w:t>
            </w:r>
          </w:p>
        </w:tc>
      </w:tr>
      <w:tr w:rsidR="00AC1205" w14:paraId="717D6CBD" w14:textId="77777777">
        <w:tc>
          <w:tcPr>
            <w:tcW w:w="1170" w:type="dxa"/>
          </w:tcPr>
          <w:p w14:paraId="717D6CB5" w14:textId="77777777" w:rsidR="00AC1205" w:rsidRDefault="00000000">
            <w:pPr>
              <w:jc w:val="right"/>
            </w:pPr>
            <w:r>
              <w:rPr>
                <w:rFonts w:ascii="Consolas" w:eastAsia="Consolas" w:hAnsi="Consolas" w:cs="Consolas"/>
                <w:sz w:val="16"/>
              </w:rPr>
              <w:t>-2</w:t>
            </w:r>
          </w:p>
        </w:tc>
        <w:tc>
          <w:tcPr>
            <w:tcW w:w="1170" w:type="dxa"/>
          </w:tcPr>
          <w:p w14:paraId="717D6CB6" w14:textId="77777777" w:rsidR="00AC1205" w:rsidRDefault="00000000">
            <w:pPr>
              <w:jc w:val="right"/>
            </w:pPr>
            <w:r>
              <w:rPr>
                <w:rFonts w:ascii="Consolas" w:eastAsia="Consolas" w:hAnsi="Consolas" w:cs="Consolas"/>
                <w:sz w:val="16"/>
              </w:rPr>
              <w:t>0</w:t>
            </w:r>
          </w:p>
        </w:tc>
        <w:tc>
          <w:tcPr>
            <w:tcW w:w="1170" w:type="dxa"/>
          </w:tcPr>
          <w:p w14:paraId="717D6CB7" w14:textId="77777777" w:rsidR="00AC1205" w:rsidRDefault="00000000">
            <w:pPr>
              <w:jc w:val="right"/>
            </w:pPr>
            <w:r>
              <w:rPr>
                <w:rFonts w:ascii="Consolas" w:eastAsia="Consolas" w:hAnsi="Consolas" w:cs="Consolas"/>
                <w:sz w:val="16"/>
              </w:rPr>
              <w:t>0</w:t>
            </w:r>
          </w:p>
        </w:tc>
        <w:tc>
          <w:tcPr>
            <w:tcW w:w="1170" w:type="dxa"/>
          </w:tcPr>
          <w:p w14:paraId="717D6CB8" w14:textId="77777777" w:rsidR="00AC1205" w:rsidRDefault="00000000">
            <w:pPr>
              <w:jc w:val="right"/>
            </w:pPr>
            <w:r>
              <w:rPr>
                <w:rFonts w:ascii="Consolas" w:eastAsia="Consolas" w:hAnsi="Consolas" w:cs="Consolas"/>
                <w:sz w:val="16"/>
              </w:rPr>
              <w:t>3,091</w:t>
            </w:r>
          </w:p>
        </w:tc>
        <w:tc>
          <w:tcPr>
            <w:tcW w:w="1170" w:type="dxa"/>
          </w:tcPr>
          <w:p w14:paraId="717D6CB9" w14:textId="77777777" w:rsidR="00AC1205" w:rsidRDefault="00000000">
            <w:pPr>
              <w:jc w:val="right"/>
            </w:pPr>
            <w:r>
              <w:rPr>
                <w:rFonts w:ascii="Consolas" w:eastAsia="Consolas" w:hAnsi="Consolas" w:cs="Consolas"/>
                <w:sz w:val="16"/>
              </w:rPr>
              <w:t>105</w:t>
            </w:r>
          </w:p>
        </w:tc>
        <w:tc>
          <w:tcPr>
            <w:tcW w:w="1170" w:type="dxa"/>
          </w:tcPr>
          <w:p w14:paraId="717D6CBA" w14:textId="77777777" w:rsidR="00AC1205" w:rsidRDefault="00000000">
            <w:pPr>
              <w:jc w:val="right"/>
            </w:pPr>
            <w:r>
              <w:rPr>
                <w:rFonts w:ascii="Consolas" w:eastAsia="Consolas" w:hAnsi="Consolas" w:cs="Consolas"/>
                <w:sz w:val="16"/>
              </w:rPr>
              <w:t>0</w:t>
            </w:r>
          </w:p>
        </w:tc>
        <w:tc>
          <w:tcPr>
            <w:tcW w:w="1170" w:type="dxa"/>
          </w:tcPr>
          <w:p w14:paraId="717D6CBB" w14:textId="77777777" w:rsidR="00AC1205" w:rsidRDefault="00000000">
            <w:pPr>
              <w:jc w:val="right"/>
            </w:pPr>
            <w:r>
              <w:rPr>
                <w:rFonts w:ascii="Consolas" w:eastAsia="Consolas" w:hAnsi="Consolas" w:cs="Consolas"/>
                <w:sz w:val="16"/>
              </w:rPr>
              <w:t>0</w:t>
            </w:r>
          </w:p>
        </w:tc>
        <w:tc>
          <w:tcPr>
            <w:tcW w:w="1170" w:type="dxa"/>
          </w:tcPr>
          <w:p w14:paraId="717D6CBC" w14:textId="77777777" w:rsidR="00AC1205" w:rsidRDefault="00000000">
            <w:pPr>
              <w:jc w:val="right"/>
            </w:pPr>
            <w:r>
              <w:rPr>
                <w:rFonts w:ascii="Consolas" w:eastAsia="Consolas" w:hAnsi="Consolas" w:cs="Consolas"/>
                <w:sz w:val="16"/>
              </w:rPr>
              <w:t>0</w:t>
            </w:r>
          </w:p>
        </w:tc>
      </w:tr>
      <w:tr w:rsidR="00AC1205" w14:paraId="717D6CC6" w14:textId="77777777">
        <w:tc>
          <w:tcPr>
            <w:tcW w:w="1170" w:type="dxa"/>
          </w:tcPr>
          <w:p w14:paraId="717D6CBE" w14:textId="77777777" w:rsidR="00AC1205" w:rsidRDefault="00000000">
            <w:pPr>
              <w:jc w:val="right"/>
            </w:pPr>
            <w:r>
              <w:rPr>
                <w:rFonts w:ascii="Consolas" w:eastAsia="Consolas" w:hAnsi="Consolas" w:cs="Consolas"/>
                <w:sz w:val="16"/>
              </w:rPr>
              <w:t>-1</w:t>
            </w:r>
          </w:p>
        </w:tc>
        <w:tc>
          <w:tcPr>
            <w:tcW w:w="1170" w:type="dxa"/>
          </w:tcPr>
          <w:p w14:paraId="717D6CBF" w14:textId="77777777" w:rsidR="00AC1205" w:rsidRDefault="00000000">
            <w:pPr>
              <w:jc w:val="right"/>
            </w:pPr>
            <w:r>
              <w:rPr>
                <w:rFonts w:ascii="Consolas" w:eastAsia="Consolas" w:hAnsi="Consolas" w:cs="Consolas"/>
                <w:sz w:val="16"/>
              </w:rPr>
              <w:t>157</w:t>
            </w:r>
          </w:p>
        </w:tc>
        <w:tc>
          <w:tcPr>
            <w:tcW w:w="1170" w:type="dxa"/>
          </w:tcPr>
          <w:p w14:paraId="717D6CC0" w14:textId="77777777" w:rsidR="00AC1205" w:rsidRDefault="00000000">
            <w:pPr>
              <w:jc w:val="right"/>
            </w:pPr>
            <w:r>
              <w:rPr>
                <w:rFonts w:ascii="Consolas" w:eastAsia="Consolas" w:hAnsi="Consolas" w:cs="Consolas"/>
                <w:sz w:val="16"/>
              </w:rPr>
              <w:t>45</w:t>
            </w:r>
          </w:p>
        </w:tc>
        <w:tc>
          <w:tcPr>
            <w:tcW w:w="1170" w:type="dxa"/>
          </w:tcPr>
          <w:p w14:paraId="717D6CC1" w14:textId="77777777" w:rsidR="00AC1205" w:rsidRDefault="00000000">
            <w:pPr>
              <w:jc w:val="right"/>
            </w:pPr>
            <w:r>
              <w:rPr>
                <w:rFonts w:ascii="Consolas" w:eastAsia="Consolas" w:hAnsi="Consolas" w:cs="Consolas"/>
                <w:sz w:val="16"/>
              </w:rPr>
              <w:t>175</w:t>
            </w:r>
          </w:p>
        </w:tc>
        <w:tc>
          <w:tcPr>
            <w:tcW w:w="1170" w:type="dxa"/>
          </w:tcPr>
          <w:p w14:paraId="717D6CC2" w14:textId="77777777" w:rsidR="00AC1205" w:rsidRDefault="00000000">
            <w:pPr>
              <w:jc w:val="right"/>
            </w:pPr>
            <w:r>
              <w:rPr>
                <w:rFonts w:ascii="Consolas" w:eastAsia="Consolas" w:hAnsi="Consolas" w:cs="Consolas"/>
                <w:sz w:val="16"/>
              </w:rPr>
              <w:t>41</w:t>
            </w:r>
          </w:p>
        </w:tc>
        <w:tc>
          <w:tcPr>
            <w:tcW w:w="1170" w:type="dxa"/>
          </w:tcPr>
          <w:p w14:paraId="717D6CC3" w14:textId="77777777" w:rsidR="00AC1205" w:rsidRDefault="00000000">
            <w:pPr>
              <w:jc w:val="right"/>
            </w:pPr>
            <w:r>
              <w:rPr>
                <w:rFonts w:ascii="Consolas" w:eastAsia="Consolas" w:hAnsi="Consolas" w:cs="Consolas"/>
                <w:sz w:val="16"/>
              </w:rPr>
              <w:t>14,226</w:t>
            </w:r>
          </w:p>
        </w:tc>
        <w:tc>
          <w:tcPr>
            <w:tcW w:w="1170" w:type="dxa"/>
          </w:tcPr>
          <w:p w14:paraId="717D6CC4" w14:textId="77777777" w:rsidR="00AC1205" w:rsidRDefault="00000000">
            <w:pPr>
              <w:jc w:val="right"/>
            </w:pPr>
            <w:r>
              <w:rPr>
                <w:rFonts w:ascii="Consolas" w:eastAsia="Consolas" w:hAnsi="Consolas" w:cs="Consolas"/>
                <w:sz w:val="16"/>
              </w:rPr>
              <w:t>13,899</w:t>
            </w:r>
          </w:p>
        </w:tc>
        <w:tc>
          <w:tcPr>
            <w:tcW w:w="1170" w:type="dxa"/>
          </w:tcPr>
          <w:p w14:paraId="717D6CC5" w14:textId="77777777" w:rsidR="00AC1205" w:rsidRDefault="00000000">
            <w:pPr>
              <w:jc w:val="right"/>
            </w:pPr>
            <w:r>
              <w:rPr>
                <w:rFonts w:ascii="Consolas" w:eastAsia="Consolas" w:hAnsi="Consolas" w:cs="Consolas"/>
                <w:sz w:val="16"/>
              </w:rPr>
              <w:t>316</w:t>
            </w:r>
          </w:p>
        </w:tc>
      </w:tr>
      <w:tr w:rsidR="00AC1205" w14:paraId="717D6CCF" w14:textId="77777777">
        <w:tc>
          <w:tcPr>
            <w:tcW w:w="1170" w:type="dxa"/>
          </w:tcPr>
          <w:p w14:paraId="717D6CC7" w14:textId="77777777" w:rsidR="00AC1205" w:rsidRDefault="00000000">
            <w:pPr>
              <w:jc w:val="right"/>
            </w:pPr>
            <w:r>
              <w:rPr>
                <w:rFonts w:ascii="Consolas" w:eastAsia="Consolas" w:hAnsi="Consolas" w:cs="Consolas"/>
                <w:sz w:val="16"/>
              </w:rPr>
              <w:t>1</w:t>
            </w:r>
          </w:p>
        </w:tc>
        <w:tc>
          <w:tcPr>
            <w:tcW w:w="1170" w:type="dxa"/>
          </w:tcPr>
          <w:p w14:paraId="717D6CC8" w14:textId="77777777" w:rsidR="00AC1205" w:rsidRDefault="00000000">
            <w:pPr>
              <w:jc w:val="right"/>
            </w:pPr>
            <w:r>
              <w:rPr>
                <w:rFonts w:ascii="Consolas" w:eastAsia="Consolas" w:hAnsi="Consolas" w:cs="Consolas"/>
                <w:sz w:val="16"/>
              </w:rPr>
              <w:t>9,282</w:t>
            </w:r>
          </w:p>
        </w:tc>
        <w:tc>
          <w:tcPr>
            <w:tcW w:w="1170" w:type="dxa"/>
          </w:tcPr>
          <w:p w14:paraId="717D6CC9" w14:textId="77777777" w:rsidR="00AC1205" w:rsidRDefault="00000000">
            <w:pPr>
              <w:jc w:val="right"/>
            </w:pPr>
            <w:r>
              <w:rPr>
                <w:rFonts w:ascii="Consolas" w:eastAsia="Consolas" w:hAnsi="Consolas" w:cs="Consolas"/>
                <w:sz w:val="16"/>
              </w:rPr>
              <w:t>72,660</w:t>
            </w:r>
          </w:p>
        </w:tc>
        <w:tc>
          <w:tcPr>
            <w:tcW w:w="1170" w:type="dxa"/>
          </w:tcPr>
          <w:p w14:paraId="717D6CCA" w14:textId="77777777" w:rsidR="00AC1205" w:rsidRDefault="00000000">
            <w:pPr>
              <w:jc w:val="right"/>
            </w:pPr>
            <w:r>
              <w:rPr>
                <w:rFonts w:ascii="Consolas" w:eastAsia="Consolas" w:hAnsi="Consolas" w:cs="Consolas"/>
                <w:sz w:val="16"/>
              </w:rPr>
              <w:t>51,893</w:t>
            </w:r>
          </w:p>
        </w:tc>
        <w:tc>
          <w:tcPr>
            <w:tcW w:w="1170" w:type="dxa"/>
          </w:tcPr>
          <w:p w14:paraId="717D6CCB" w14:textId="77777777" w:rsidR="00AC1205" w:rsidRDefault="00000000">
            <w:pPr>
              <w:jc w:val="right"/>
            </w:pPr>
            <w:r>
              <w:rPr>
                <w:rFonts w:ascii="Consolas" w:eastAsia="Consolas" w:hAnsi="Consolas" w:cs="Consolas"/>
                <w:sz w:val="16"/>
              </w:rPr>
              <w:t>2,807</w:t>
            </w:r>
          </w:p>
        </w:tc>
        <w:tc>
          <w:tcPr>
            <w:tcW w:w="1170" w:type="dxa"/>
          </w:tcPr>
          <w:p w14:paraId="717D6CCC" w14:textId="77777777" w:rsidR="00AC1205" w:rsidRDefault="00000000">
            <w:pPr>
              <w:jc w:val="right"/>
            </w:pPr>
            <w:r>
              <w:rPr>
                <w:rFonts w:ascii="Consolas" w:eastAsia="Consolas" w:hAnsi="Consolas" w:cs="Consolas"/>
                <w:sz w:val="16"/>
              </w:rPr>
              <w:t>44,690</w:t>
            </w:r>
          </w:p>
        </w:tc>
        <w:tc>
          <w:tcPr>
            <w:tcW w:w="1170" w:type="dxa"/>
          </w:tcPr>
          <w:p w14:paraId="717D6CCD" w14:textId="77777777" w:rsidR="00AC1205" w:rsidRDefault="00000000">
            <w:pPr>
              <w:jc w:val="right"/>
            </w:pPr>
            <w:r>
              <w:rPr>
                <w:rFonts w:ascii="Consolas" w:eastAsia="Consolas" w:hAnsi="Consolas" w:cs="Consolas"/>
                <w:sz w:val="16"/>
              </w:rPr>
              <w:t>193,055</w:t>
            </w:r>
          </w:p>
        </w:tc>
        <w:tc>
          <w:tcPr>
            <w:tcW w:w="1170" w:type="dxa"/>
          </w:tcPr>
          <w:p w14:paraId="717D6CCE" w14:textId="77777777" w:rsidR="00AC1205" w:rsidRDefault="00000000">
            <w:pPr>
              <w:jc w:val="right"/>
            </w:pPr>
            <w:r>
              <w:rPr>
                <w:rFonts w:ascii="Consolas" w:eastAsia="Consolas" w:hAnsi="Consolas" w:cs="Consolas"/>
                <w:sz w:val="16"/>
              </w:rPr>
              <w:t>4,621</w:t>
            </w:r>
          </w:p>
        </w:tc>
      </w:tr>
      <w:tr w:rsidR="00AC1205" w14:paraId="717D6CD8" w14:textId="77777777">
        <w:tc>
          <w:tcPr>
            <w:tcW w:w="1170" w:type="dxa"/>
          </w:tcPr>
          <w:p w14:paraId="717D6CD0" w14:textId="77777777" w:rsidR="00AC1205" w:rsidRDefault="00000000">
            <w:pPr>
              <w:jc w:val="right"/>
            </w:pPr>
            <w:r>
              <w:rPr>
                <w:rFonts w:ascii="Consolas" w:eastAsia="Consolas" w:hAnsi="Consolas" w:cs="Consolas"/>
                <w:sz w:val="16"/>
              </w:rPr>
              <w:t>2</w:t>
            </w:r>
          </w:p>
        </w:tc>
        <w:tc>
          <w:tcPr>
            <w:tcW w:w="1170" w:type="dxa"/>
          </w:tcPr>
          <w:p w14:paraId="717D6CD1" w14:textId="77777777" w:rsidR="00AC1205" w:rsidRDefault="00000000">
            <w:pPr>
              <w:jc w:val="right"/>
            </w:pPr>
            <w:r>
              <w:rPr>
                <w:rFonts w:ascii="Consolas" w:eastAsia="Consolas" w:hAnsi="Consolas" w:cs="Consolas"/>
                <w:sz w:val="16"/>
              </w:rPr>
              <w:t>72,263</w:t>
            </w:r>
          </w:p>
        </w:tc>
        <w:tc>
          <w:tcPr>
            <w:tcW w:w="1170" w:type="dxa"/>
          </w:tcPr>
          <w:p w14:paraId="717D6CD2" w14:textId="77777777" w:rsidR="00AC1205" w:rsidRDefault="00000000">
            <w:pPr>
              <w:jc w:val="right"/>
            </w:pPr>
            <w:r>
              <w:rPr>
                <w:rFonts w:ascii="Consolas" w:eastAsia="Consolas" w:hAnsi="Consolas" w:cs="Consolas"/>
                <w:sz w:val="16"/>
              </w:rPr>
              <w:t>47,654</w:t>
            </w:r>
          </w:p>
        </w:tc>
        <w:tc>
          <w:tcPr>
            <w:tcW w:w="1170" w:type="dxa"/>
          </w:tcPr>
          <w:p w14:paraId="717D6CD3" w14:textId="77777777" w:rsidR="00AC1205" w:rsidRDefault="00000000">
            <w:pPr>
              <w:jc w:val="right"/>
            </w:pPr>
            <w:r>
              <w:rPr>
                <w:rFonts w:ascii="Consolas" w:eastAsia="Consolas" w:hAnsi="Consolas" w:cs="Consolas"/>
                <w:sz w:val="16"/>
              </w:rPr>
              <w:t>68,187</w:t>
            </w:r>
          </w:p>
        </w:tc>
        <w:tc>
          <w:tcPr>
            <w:tcW w:w="1170" w:type="dxa"/>
          </w:tcPr>
          <w:p w14:paraId="717D6CD4" w14:textId="77777777" w:rsidR="00AC1205" w:rsidRDefault="00000000">
            <w:pPr>
              <w:jc w:val="right"/>
            </w:pPr>
            <w:r>
              <w:rPr>
                <w:rFonts w:ascii="Consolas" w:eastAsia="Consolas" w:hAnsi="Consolas" w:cs="Consolas"/>
                <w:sz w:val="16"/>
              </w:rPr>
              <w:t>15,562</w:t>
            </w:r>
          </w:p>
        </w:tc>
        <w:tc>
          <w:tcPr>
            <w:tcW w:w="1170" w:type="dxa"/>
          </w:tcPr>
          <w:p w14:paraId="717D6CD5" w14:textId="77777777" w:rsidR="00AC1205" w:rsidRDefault="00000000">
            <w:pPr>
              <w:jc w:val="right"/>
            </w:pPr>
            <w:r>
              <w:rPr>
                <w:rFonts w:ascii="Consolas" w:eastAsia="Consolas" w:hAnsi="Consolas" w:cs="Consolas"/>
                <w:sz w:val="16"/>
              </w:rPr>
              <w:t>113,506</w:t>
            </w:r>
          </w:p>
        </w:tc>
        <w:tc>
          <w:tcPr>
            <w:tcW w:w="1170" w:type="dxa"/>
          </w:tcPr>
          <w:p w14:paraId="717D6CD6" w14:textId="77777777" w:rsidR="00AC1205" w:rsidRDefault="00000000">
            <w:pPr>
              <w:jc w:val="right"/>
            </w:pPr>
            <w:r>
              <w:rPr>
                <w:rFonts w:ascii="Consolas" w:eastAsia="Consolas" w:hAnsi="Consolas" w:cs="Consolas"/>
                <w:sz w:val="16"/>
              </w:rPr>
              <w:t>20,800</w:t>
            </w:r>
          </w:p>
        </w:tc>
        <w:tc>
          <w:tcPr>
            <w:tcW w:w="1170" w:type="dxa"/>
          </w:tcPr>
          <w:p w14:paraId="717D6CD7" w14:textId="77777777" w:rsidR="00AC1205" w:rsidRDefault="00000000">
            <w:pPr>
              <w:jc w:val="right"/>
            </w:pPr>
            <w:r>
              <w:rPr>
                <w:rFonts w:ascii="Consolas" w:eastAsia="Consolas" w:hAnsi="Consolas" w:cs="Consolas"/>
                <w:sz w:val="16"/>
              </w:rPr>
              <w:t>27,460</w:t>
            </w:r>
          </w:p>
        </w:tc>
      </w:tr>
      <w:tr w:rsidR="00AC1205" w14:paraId="717D6CE1" w14:textId="77777777">
        <w:tc>
          <w:tcPr>
            <w:tcW w:w="1170" w:type="dxa"/>
          </w:tcPr>
          <w:p w14:paraId="717D6CD9" w14:textId="77777777" w:rsidR="00AC1205" w:rsidRDefault="00000000">
            <w:pPr>
              <w:jc w:val="right"/>
            </w:pPr>
            <w:r>
              <w:rPr>
                <w:rFonts w:ascii="Consolas" w:eastAsia="Consolas" w:hAnsi="Consolas" w:cs="Consolas"/>
                <w:sz w:val="16"/>
              </w:rPr>
              <w:t>3</w:t>
            </w:r>
          </w:p>
        </w:tc>
        <w:tc>
          <w:tcPr>
            <w:tcW w:w="1170" w:type="dxa"/>
          </w:tcPr>
          <w:p w14:paraId="717D6CDA" w14:textId="77777777" w:rsidR="00AC1205" w:rsidRDefault="00000000">
            <w:pPr>
              <w:jc w:val="right"/>
            </w:pPr>
            <w:r>
              <w:rPr>
                <w:rFonts w:ascii="Consolas" w:eastAsia="Consolas" w:hAnsi="Consolas" w:cs="Consolas"/>
                <w:sz w:val="16"/>
              </w:rPr>
              <w:t>111,382</w:t>
            </w:r>
          </w:p>
        </w:tc>
        <w:tc>
          <w:tcPr>
            <w:tcW w:w="1170" w:type="dxa"/>
          </w:tcPr>
          <w:p w14:paraId="717D6CDB" w14:textId="77777777" w:rsidR="00AC1205" w:rsidRDefault="00000000">
            <w:pPr>
              <w:jc w:val="right"/>
            </w:pPr>
            <w:r>
              <w:rPr>
                <w:rFonts w:ascii="Consolas" w:eastAsia="Consolas" w:hAnsi="Consolas" w:cs="Consolas"/>
                <w:sz w:val="16"/>
              </w:rPr>
              <w:t>182,880</w:t>
            </w:r>
          </w:p>
        </w:tc>
        <w:tc>
          <w:tcPr>
            <w:tcW w:w="1170" w:type="dxa"/>
          </w:tcPr>
          <w:p w14:paraId="717D6CDC" w14:textId="77777777" w:rsidR="00AC1205" w:rsidRDefault="00000000">
            <w:pPr>
              <w:jc w:val="right"/>
            </w:pPr>
            <w:r>
              <w:rPr>
                <w:rFonts w:ascii="Consolas" w:eastAsia="Consolas" w:hAnsi="Consolas" w:cs="Consolas"/>
                <w:sz w:val="16"/>
              </w:rPr>
              <w:t>277,596</w:t>
            </w:r>
          </w:p>
        </w:tc>
        <w:tc>
          <w:tcPr>
            <w:tcW w:w="1170" w:type="dxa"/>
          </w:tcPr>
          <w:p w14:paraId="717D6CDD" w14:textId="77777777" w:rsidR="00AC1205" w:rsidRDefault="00000000">
            <w:pPr>
              <w:jc w:val="right"/>
            </w:pPr>
            <w:r>
              <w:rPr>
                <w:rFonts w:ascii="Consolas" w:eastAsia="Consolas" w:hAnsi="Consolas" w:cs="Consolas"/>
                <w:sz w:val="16"/>
              </w:rPr>
              <w:t>111,755</w:t>
            </w:r>
          </w:p>
        </w:tc>
        <w:tc>
          <w:tcPr>
            <w:tcW w:w="1170" w:type="dxa"/>
          </w:tcPr>
          <w:p w14:paraId="717D6CDE" w14:textId="77777777" w:rsidR="00AC1205" w:rsidRDefault="00000000">
            <w:pPr>
              <w:jc w:val="right"/>
            </w:pPr>
            <w:r>
              <w:rPr>
                <w:rFonts w:ascii="Consolas" w:eastAsia="Consolas" w:hAnsi="Consolas" w:cs="Consolas"/>
                <w:sz w:val="16"/>
              </w:rPr>
              <w:t>438,248</w:t>
            </w:r>
          </w:p>
        </w:tc>
        <w:tc>
          <w:tcPr>
            <w:tcW w:w="1170" w:type="dxa"/>
          </w:tcPr>
          <w:p w14:paraId="717D6CDF" w14:textId="77777777" w:rsidR="00AC1205" w:rsidRDefault="00000000">
            <w:pPr>
              <w:jc w:val="right"/>
            </w:pPr>
            <w:r>
              <w:rPr>
                <w:rFonts w:ascii="Consolas" w:eastAsia="Consolas" w:hAnsi="Consolas" w:cs="Consolas"/>
                <w:sz w:val="16"/>
              </w:rPr>
              <w:t>277,845</w:t>
            </w:r>
          </w:p>
        </w:tc>
        <w:tc>
          <w:tcPr>
            <w:tcW w:w="1170" w:type="dxa"/>
          </w:tcPr>
          <w:p w14:paraId="717D6CE0" w14:textId="77777777" w:rsidR="00AC1205" w:rsidRDefault="00000000">
            <w:pPr>
              <w:jc w:val="right"/>
            </w:pPr>
            <w:r>
              <w:rPr>
                <w:rFonts w:ascii="Consolas" w:eastAsia="Consolas" w:hAnsi="Consolas" w:cs="Consolas"/>
                <w:sz w:val="16"/>
              </w:rPr>
              <w:t>44,961</w:t>
            </w:r>
          </w:p>
        </w:tc>
      </w:tr>
      <w:tr w:rsidR="00AC1205" w14:paraId="717D6CEA" w14:textId="77777777">
        <w:tc>
          <w:tcPr>
            <w:tcW w:w="1170" w:type="dxa"/>
            <w:tcBorders>
              <w:bottom w:val="single" w:sz="0" w:space="0" w:color="000000"/>
            </w:tcBorders>
          </w:tcPr>
          <w:p w14:paraId="717D6CE2" w14:textId="77777777" w:rsidR="00AC1205" w:rsidRDefault="00000000">
            <w:pPr>
              <w:jc w:val="right"/>
            </w:pPr>
            <w:r>
              <w:rPr>
                <w:rFonts w:ascii="Consolas" w:eastAsia="Consolas" w:hAnsi="Consolas" w:cs="Consolas"/>
                <w:sz w:val="16"/>
              </w:rPr>
              <w:t>4</w:t>
            </w:r>
          </w:p>
        </w:tc>
        <w:tc>
          <w:tcPr>
            <w:tcW w:w="1170" w:type="dxa"/>
            <w:tcBorders>
              <w:bottom w:val="single" w:sz="0" w:space="0" w:color="000000"/>
            </w:tcBorders>
          </w:tcPr>
          <w:p w14:paraId="717D6CE3" w14:textId="77777777" w:rsidR="00AC1205" w:rsidRDefault="00000000">
            <w:pPr>
              <w:jc w:val="right"/>
            </w:pPr>
            <w:r>
              <w:rPr>
                <w:rFonts w:ascii="Consolas" w:eastAsia="Consolas" w:hAnsi="Consolas" w:cs="Consolas"/>
                <w:sz w:val="16"/>
              </w:rPr>
              <w:t>97,532</w:t>
            </w:r>
          </w:p>
        </w:tc>
        <w:tc>
          <w:tcPr>
            <w:tcW w:w="1170" w:type="dxa"/>
            <w:tcBorders>
              <w:bottom w:val="single" w:sz="0" w:space="0" w:color="000000"/>
            </w:tcBorders>
          </w:tcPr>
          <w:p w14:paraId="717D6CE4" w14:textId="77777777" w:rsidR="00AC1205" w:rsidRDefault="00000000">
            <w:pPr>
              <w:jc w:val="right"/>
            </w:pPr>
            <w:r>
              <w:rPr>
                <w:rFonts w:ascii="Consolas" w:eastAsia="Consolas" w:hAnsi="Consolas" w:cs="Consolas"/>
                <w:sz w:val="16"/>
              </w:rPr>
              <w:t>75,527</w:t>
            </w:r>
          </w:p>
        </w:tc>
        <w:tc>
          <w:tcPr>
            <w:tcW w:w="1170" w:type="dxa"/>
            <w:tcBorders>
              <w:bottom w:val="single" w:sz="0" w:space="0" w:color="000000"/>
            </w:tcBorders>
          </w:tcPr>
          <w:p w14:paraId="717D6CE5" w14:textId="77777777" w:rsidR="00AC1205" w:rsidRDefault="00000000">
            <w:pPr>
              <w:jc w:val="right"/>
            </w:pPr>
            <w:r>
              <w:rPr>
                <w:rFonts w:ascii="Consolas" w:eastAsia="Consolas" w:hAnsi="Consolas" w:cs="Consolas"/>
                <w:sz w:val="16"/>
              </w:rPr>
              <w:t>96,316</w:t>
            </w:r>
          </w:p>
        </w:tc>
        <w:tc>
          <w:tcPr>
            <w:tcW w:w="1170" w:type="dxa"/>
            <w:tcBorders>
              <w:bottom w:val="single" w:sz="0" w:space="0" w:color="000000"/>
            </w:tcBorders>
          </w:tcPr>
          <w:p w14:paraId="717D6CE6" w14:textId="77777777" w:rsidR="00AC1205" w:rsidRDefault="00000000">
            <w:pPr>
              <w:jc w:val="right"/>
            </w:pPr>
            <w:r>
              <w:rPr>
                <w:rFonts w:ascii="Consolas" w:eastAsia="Consolas" w:hAnsi="Consolas" w:cs="Consolas"/>
                <w:sz w:val="16"/>
              </w:rPr>
              <w:t>73,644</w:t>
            </w:r>
          </w:p>
        </w:tc>
        <w:tc>
          <w:tcPr>
            <w:tcW w:w="1170" w:type="dxa"/>
            <w:tcBorders>
              <w:bottom w:val="single" w:sz="0" w:space="0" w:color="000000"/>
            </w:tcBorders>
          </w:tcPr>
          <w:p w14:paraId="717D6CE7" w14:textId="77777777" w:rsidR="00AC1205" w:rsidRDefault="00000000">
            <w:pPr>
              <w:jc w:val="right"/>
            </w:pPr>
            <w:r>
              <w:rPr>
                <w:rFonts w:ascii="Consolas" w:eastAsia="Consolas" w:hAnsi="Consolas" w:cs="Consolas"/>
                <w:sz w:val="16"/>
              </w:rPr>
              <w:t>201,465</w:t>
            </w:r>
          </w:p>
        </w:tc>
        <w:tc>
          <w:tcPr>
            <w:tcW w:w="1170" w:type="dxa"/>
            <w:tcBorders>
              <w:bottom w:val="single" w:sz="0" w:space="0" w:color="000000"/>
            </w:tcBorders>
          </w:tcPr>
          <w:p w14:paraId="717D6CE8" w14:textId="77777777" w:rsidR="00AC1205" w:rsidRDefault="00000000">
            <w:pPr>
              <w:jc w:val="right"/>
            </w:pPr>
            <w:r>
              <w:rPr>
                <w:rFonts w:ascii="Consolas" w:eastAsia="Consolas" w:hAnsi="Consolas" w:cs="Consolas"/>
                <w:sz w:val="16"/>
              </w:rPr>
              <w:t>265,022</w:t>
            </w:r>
          </w:p>
        </w:tc>
        <w:tc>
          <w:tcPr>
            <w:tcW w:w="1170" w:type="dxa"/>
            <w:tcBorders>
              <w:bottom w:val="single" w:sz="0" w:space="0" w:color="000000"/>
            </w:tcBorders>
          </w:tcPr>
          <w:p w14:paraId="717D6CE9" w14:textId="77777777" w:rsidR="00AC1205" w:rsidRDefault="00000000">
            <w:pPr>
              <w:jc w:val="right"/>
            </w:pPr>
            <w:r>
              <w:rPr>
                <w:rFonts w:ascii="Consolas" w:eastAsia="Consolas" w:hAnsi="Consolas" w:cs="Consolas"/>
                <w:sz w:val="16"/>
              </w:rPr>
              <w:t>38,997</w:t>
            </w:r>
          </w:p>
        </w:tc>
      </w:tr>
      <w:tr w:rsidR="00AC1205" w14:paraId="717D6CF3" w14:textId="77777777">
        <w:tc>
          <w:tcPr>
            <w:tcW w:w="0" w:type="auto"/>
            <w:tcBorders>
              <w:top w:val="single" w:sz="0" w:space="0" w:color="000000"/>
              <w:bottom w:val="single" w:sz="0" w:space="0" w:color="000000"/>
            </w:tcBorders>
          </w:tcPr>
          <w:p w14:paraId="717D6CEB"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CEC"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CED"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CEE"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CEF"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CF0"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CF1"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CF2" w14:textId="77777777" w:rsidR="00AC1205" w:rsidRDefault="00000000">
            <w:pPr>
              <w:jc w:val="right"/>
            </w:pPr>
            <w:r>
              <w:rPr>
                <w:rFonts w:ascii="Consolas" w:eastAsia="Consolas" w:hAnsi="Consolas" w:cs="Consolas"/>
                <w:sz w:val="16"/>
              </w:rPr>
              <w:t>116,355</w:t>
            </w:r>
          </w:p>
        </w:tc>
      </w:tr>
    </w:tbl>
    <w:p w14:paraId="717D6CF4" w14:textId="77777777" w:rsidR="00AC1205" w:rsidRDefault="00AC1205"/>
    <w:p w14:paraId="717D6CF5" w14:textId="77777777" w:rsidR="00AC1205" w:rsidRDefault="00000000">
      <w:r>
        <w:br/>
      </w:r>
    </w:p>
    <w:p w14:paraId="717D6CF6" w14:textId="77777777" w:rsidR="00AC1205" w:rsidRDefault="00000000">
      <w:pPr>
        <w:shd w:val="solid" w:color="B0C4DE" w:fill="auto"/>
      </w:pPr>
      <w:r>
        <w:rPr>
          <w:b/>
          <w:sz w:val="26"/>
        </w:rPr>
        <w:t>edu5</w:t>
      </w:r>
    </w:p>
    <w:p w14:paraId="717D6CF7" w14:textId="77777777" w:rsidR="00AC1205" w:rsidRDefault="00000000">
      <w:pPr>
        <w:rPr>
          <w:color w:val="4682B4"/>
        </w:rPr>
      </w:pPr>
      <w:r>
        <w:rPr>
          <w:color w:val="4682B4"/>
        </w:rPr>
        <w:t>Education: 5 levels</w:t>
      </w:r>
      <w:r>
        <w:rPr>
          <w:color w:val="4682B4"/>
        </w:rPr>
        <w:br/>
        <w:t xml:space="preserve">   (1):   [0-1] Primary</w:t>
      </w:r>
      <w:r>
        <w:rPr>
          <w:color w:val="4682B4"/>
        </w:rPr>
        <w:br/>
        <w:t xml:space="preserve">   (2):   [2] Secondary lower</w:t>
      </w:r>
      <w:r>
        <w:rPr>
          <w:color w:val="4682B4"/>
        </w:rPr>
        <w:br/>
        <w:t xml:space="preserve">   (3):   [3-4] Secondary upper</w:t>
      </w:r>
      <w:r>
        <w:rPr>
          <w:color w:val="4682B4"/>
        </w:rPr>
        <w:br/>
      </w:r>
      <w:r>
        <w:rPr>
          <w:color w:val="4682B4"/>
        </w:rPr>
        <w:lastRenderedPageBreak/>
        <w:t xml:space="preserve">   (4):   [5-6] Tertiary lower(bachelor)</w:t>
      </w:r>
      <w:r>
        <w:rPr>
          <w:color w:val="4682B4"/>
        </w:rPr>
        <w:br/>
        <w:t xml:space="preserve">   (5):   [7-8] Tertiary upper (master/doctoral)</w:t>
      </w:r>
      <w:r>
        <w:rPr>
          <w:color w:val="4682B4"/>
        </w:rPr>
        <w:br/>
      </w:r>
    </w:p>
    <w:p w14:paraId="717D6CF8" w14:textId="77777777" w:rsidR="00AC1205" w:rsidRDefault="00000000">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712"/>
        <w:gridCol w:w="1560"/>
        <w:gridCol w:w="1560"/>
        <w:gridCol w:w="1560"/>
      </w:tblGrid>
      <w:tr w:rsidR="00AC1205" w14:paraId="717D6CFA" w14:textId="77777777">
        <w:tc>
          <w:tcPr>
            <w:tcW w:w="9360" w:type="dxa"/>
            <w:gridSpan w:val="6"/>
          </w:tcPr>
          <w:p w14:paraId="717D6CF9" w14:textId="77777777" w:rsidR="00AC1205" w:rsidRDefault="00000000">
            <w:r>
              <w:rPr>
                <w:rFonts w:ascii="Consolas" w:eastAsia="Consolas" w:hAnsi="Consolas" w:cs="Consolas"/>
                <w:b/>
                <w:sz w:val="18"/>
              </w:rPr>
              <w:t xml:space="preserve">       Name: </w:t>
            </w:r>
            <w:r>
              <w:rPr>
                <w:rFonts w:ascii="Consolas" w:eastAsia="Consolas" w:hAnsi="Consolas" w:cs="Consolas"/>
                <w:sz w:val="18"/>
              </w:rPr>
              <w:t>edu5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5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46,720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2.95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1.24           </w:t>
            </w:r>
            <w:r>
              <w:rPr>
                <w:rFonts w:ascii="Consolas" w:eastAsia="Consolas" w:hAnsi="Consolas" w:cs="Consolas"/>
                <w:sz w:val="18"/>
              </w:rPr>
              <w:br/>
            </w:r>
          </w:p>
        </w:tc>
      </w:tr>
      <w:tr w:rsidR="00AC1205" w14:paraId="717D6D01" w14:textId="77777777">
        <w:tc>
          <w:tcPr>
            <w:tcW w:w="1560" w:type="dxa"/>
          </w:tcPr>
          <w:p w14:paraId="717D6CFB" w14:textId="77777777" w:rsidR="00AC1205" w:rsidRDefault="00AC1205"/>
        </w:tc>
        <w:tc>
          <w:tcPr>
            <w:tcW w:w="1560" w:type="dxa"/>
            <w:tcBorders>
              <w:top w:val="single" w:sz="0" w:space="0" w:color="000000"/>
              <w:bottom w:val="single" w:sz="0" w:space="0" w:color="000000"/>
            </w:tcBorders>
          </w:tcPr>
          <w:p w14:paraId="717D6CFC"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CFD"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CFE"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CFF" w14:textId="77777777" w:rsidR="00AC1205" w:rsidRDefault="00000000">
            <w:pPr>
              <w:jc w:val="right"/>
            </w:pPr>
            <w:r>
              <w:rPr>
                <w:rFonts w:ascii="Consolas" w:eastAsia="Consolas" w:hAnsi="Consolas" w:cs="Consolas"/>
                <w:b/>
                <w:sz w:val="18"/>
              </w:rPr>
              <w:t>Percent</w:t>
            </w:r>
          </w:p>
        </w:tc>
        <w:tc>
          <w:tcPr>
            <w:tcW w:w="1560" w:type="dxa"/>
          </w:tcPr>
          <w:p w14:paraId="717D6D00" w14:textId="77777777" w:rsidR="00AC1205" w:rsidRDefault="00AC1205"/>
        </w:tc>
      </w:tr>
      <w:tr w:rsidR="00AC1205" w14:paraId="717D6D08" w14:textId="77777777">
        <w:tc>
          <w:tcPr>
            <w:tcW w:w="1560" w:type="dxa"/>
            <w:tcBorders>
              <w:right w:val="nil"/>
            </w:tcBorders>
          </w:tcPr>
          <w:p w14:paraId="717D6D02" w14:textId="77777777" w:rsidR="00AC1205" w:rsidRDefault="00AC1205"/>
        </w:tc>
        <w:tc>
          <w:tcPr>
            <w:tcW w:w="1560" w:type="dxa"/>
            <w:tcBorders>
              <w:top w:val="single" w:sz="0" w:space="0" w:color="000000"/>
              <w:left w:val="nil"/>
              <w:bottom w:val="single" w:sz="0" w:space="0" w:color="D3D3D3"/>
            </w:tcBorders>
          </w:tcPr>
          <w:p w14:paraId="717D6D03"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6D04" w14:textId="77777777" w:rsidR="00AC1205" w:rsidRDefault="00AC1205"/>
        </w:tc>
        <w:tc>
          <w:tcPr>
            <w:tcW w:w="1560" w:type="dxa"/>
            <w:tcBorders>
              <w:top w:val="single" w:sz="0" w:space="0" w:color="000000"/>
              <w:bottom w:val="single" w:sz="0" w:space="0" w:color="D3D3D3"/>
            </w:tcBorders>
          </w:tcPr>
          <w:p w14:paraId="717D6D05" w14:textId="77777777" w:rsidR="00AC1205" w:rsidRDefault="00000000">
            <w:pPr>
              <w:jc w:val="right"/>
            </w:pPr>
            <w:r>
              <w:rPr>
                <w:rFonts w:ascii="Consolas" w:eastAsia="Consolas" w:hAnsi="Consolas" w:cs="Consolas"/>
                <w:sz w:val="16"/>
              </w:rPr>
              <w:t xml:space="preserve">    14,665</w:t>
            </w:r>
          </w:p>
        </w:tc>
        <w:tc>
          <w:tcPr>
            <w:tcW w:w="1560" w:type="dxa"/>
            <w:tcBorders>
              <w:top w:val="single" w:sz="0" w:space="0" w:color="000000"/>
              <w:bottom w:val="single" w:sz="0" w:space="0" w:color="D3D3D3"/>
            </w:tcBorders>
          </w:tcPr>
          <w:p w14:paraId="717D6D06" w14:textId="77777777" w:rsidR="00AC1205" w:rsidRDefault="00000000">
            <w:pPr>
              <w:jc w:val="right"/>
            </w:pPr>
            <w:r>
              <w:rPr>
                <w:rFonts w:ascii="Consolas" w:eastAsia="Consolas" w:hAnsi="Consolas" w:cs="Consolas"/>
                <w:sz w:val="16"/>
              </w:rPr>
              <w:t xml:space="preserve">      0.5</w:t>
            </w:r>
          </w:p>
        </w:tc>
        <w:tc>
          <w:tcPr>
            <w:tcW w:w="1560" w:type="dxa"/>
          </w:tcPr>
          <w:p w14:paraId="717D6D07" w14:textId="77777777" w:rsidR="00AC1205" w:rsidRDefault="00AC1205"/>
        </w:tc>
      </w:tr>
      <w:tr w:rsidR="00AC1205" w14:paraId="717D6D0F" w14:textId="77777777">
        <w:tc>
          <w:tcPr>
            <w:tcW w:w="1560" w:type="dxa"/>
            <w:tcBorders>
              <w:right w:val="nil"/>
            </w:tcBorders>
          </w:tcPr>
          <w:p w14:paraId="717D6D09" w14:textId="77777777" w:rsidR="00AC1205" w:rsidRDefault="00AC1205"/>
        </w:tc>
        <w:tc>
          <w:tcPr>
            <w:tcW w:w="1560" w:type="dxa"/>
            <w:tcBorders>
              <w:top w:val="single" w:sz="0" w:space="0" w:color="D3D3D3"/>
              <w:left w:val="nil"/>
              <w:bottom w:val="single" w:sz="0" w:space="0" w:color="D3D3D3"/>
            </w:tcBorders>
          </w:tcPr>
          <w:p w14:paraId="717D6D0A"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D0B" w14:textId="77777777" w:rsidR="00AC1205" w:rsidRDefault="00AC1205"/>
        </w:tc>
        <w:tc>
          <w:tcPr>
            <w:tcW w:w="1560" w:type="dxa"/>
            <w:tcBorders>
              <w:top w:val="single" w:sz="0" w:space="0" w:color="D3D3D3"/>
              <w:bottom w:val="single" w:sz="0" w:space="0" w:color="D3D3D3"/>
            </w:tcBorders>
          </w:tcPr>
          <w:p w14:paraId="717D6D0C" w14:textId="77777777" w:rsidR="00AC1205" w:rsidRDefault="00000000">
            <w:pPr>
              <w:jc w:val="right"/>
            </w:pPr>
            <w:r>
              <w:rPr>
                <w:rFonts w:ascii="Consolas" w:eastAsia="Consolas" w:hAnsi="Consolas" w:cs="Consolas"/>
                <w:sz w:val="16"/>
              </w:rPr>
              <w:t xml:space="preserve">     3,196</w:t>
            </w:r>
          </w:p>
        </w:tc>
        <w:tc>
          <w:tcPr>
            <w:tcW w:w="1560" w:type="dxa"/>
            <w:tcBorders>
              <w:top w:val="single" w:sz="0" w:space="0" w:color="D3D3D3"/>
              <w:bottom w:val="single" w:sz="0" w:space="0" w:color="D3D3D3"/>
            </w:tcBorders>
          </w:tcPr>
          <w:p w14:paraId="717D6D0D" w14:textId="77777777" w:rsidR="00AC1205" w:rsidRDefault="00000000">
            <w:pPr>
              <w:jc w:val="right"/>
            </w:pPr>
            <w:r>
              <w:rPr>
                <w:rFonts w:ascii="Consolas" w:eastAsia="Consolas" w:hAnsi="Consolas" w:cs="Consolas"/>
                <w:sz w:val="16"/>
              </w:rPr>
              <w:t xml:space="preserve">      0.1</w:t>
            </w:r>
          </w:p>
        </w:tc>
        <w:tc>
          <w:tcPr>
            <w:tcW w:w="1560" w:type="dxa"/>
          </w:tcPr>
          <w:p w14:paraId="717D6D0E" w14:textId="77777777" w:rsidR="00AC1205" w:rsidRDefault="00AC1205"/>
        </w:tc>
      </w:tr>
      <w:tr w:rsidR="00AC1205" w14:paraId="717D6D16" w14:textId="77777777">
        <w:tc>
          <w:tcPr>
            <w:tcW w:w="1560" w:type="dxa"/>
            <w:tcBorders>
              <w:right w:val="nil"/>
            </w:tcBorders>
          </w:tcPr>
          <w:p w14:paraId="717D6D10" w14:textId="77777777" w:rsidR="00AC1205" w:rsidRDefault="00AC1205"/>
        </w:tc>
        <w:tc>
          <w:tcPr>
            <w:tcW w:w="1560" w:type="dxa"/>
            <w:tcBorders>
              <w:top w:val="single" w:sz="0" w:space="0" w:color="D3D3D3"/>
              <w:left w:val="nil"/>
              <w:bottom w:val="single" w:sz="0" w:space="0" w:color="D3D3D3"/>
            </w:tcBorders>
          </w:tcPr>
          <w:p w14:paraId="717D6D1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D12" w14:textId="77777777" w:rsidR="00AC1205" w:rsidRDefault="00AC1205"/>
        </w:tc>
        <w:tc>
          <w:tcPr>
            <w:tcW w:w="1560" w:type="dxa"/>
            <w:tcBorders>
              <w:top w:val="single" w:sz="0" w:space="0" w:color="D3D3D3"/>
              <w:bottom w:val="single" w:sz="0" w:space="0" w:color="D3D3D3"/>
            </w:tcBorders>
          </w:tcPr>
          <w:p w14:paraId="717D6D13" w14:textId="77777777" w:rsidR="00AC1205" w:rsidRDefault="00000000">
            <w:pPr>
              <w:jc w:val="right"/>
            </w:pPr>
            <w:r>
              <w:rPr>
                <w:rFonts w:ascii="Consolas" w:eastAsia="Consolas" w:hAnsi="Consolas" w:cs="Consolas"/>
                <w:sz w:val="16"/>
              </w:rPr>
              <w:t xml:space="preserve">    28,859</w:t>
            </w:r>
          </w:p>
        </w:tc>
        <w:tc>
          <w:tcPr>
            <w:tcW w:w="1560" w:type="dxa"/>
            <w:tcBorders>
              <w:top w:val="single" w:sz="0" w:space="0" w:color="D3D3D3"/>
              <w:bottom w:val="single" w:sz="0" w:space="0" w:color="D3D3D3"/>
            </w:tcBorders>
          </w:tcPr>
          <w:p w14:paraId="717D6D14" w14:textId="77777777" w:rsidR="00AC1205" w:rsidRDefault="00000000">
            <w:pPr>
              <w:jc w:val="right"/>
            </w:pPr>
            <w:r>
              <w:rPr>
                <w:rFonts w:ascii="Consolas" w:eastAsia="Consolas" w:hAnsi="Consolas" w:cs="Consolas"/>
                <w:sz w:val="16"/>
              </w:rPr>
              <w:t xml:space="preserve">      0.9</w:t>
            </w:r>
          </w:p>
        </w:tc>
        <w:tc>
          <w:tcPr>
            <w:tcW w:w="1560" w:type="dxa"/>
          </w:tcPr>
          <w:p w14:paraId="717D6D15" w14:textId="77777777" w:rsidR="00AC1205" w:rsidRDefault="00AC1205"/>
        </w:tc>
      </w:tr>
      <w:tr w:rsidR="00AC1205" w14:paraId="717D6D1D" w14:textId="77777777">
        <w:tc>
          <w:tcPr>
            <w:tcW w:w="1560" w:type="dxa"/>
            <w:tcBorders>
              <w:right w:val="nil"/>
            </w:tcBorders>
          </w:tcPr>
          <w:p w14:paraId="717D6D17" w14:textId="77777777" w:rsidR="00AC1205" w:rsidRDefault="00AC1205"/>
        </w:tc>
        <w:tc>
          <w:tcPr>
            <w:tcW w:w="1560" w:type="dxa"/>
            <w:tcBorders>
              <w:top w:val="single" w:sz="0" w:space="0" w:color="D3D3D3"/>
              <w:left w:val="nil"/>
              <w:bottom w:val="single" w:sz="0" w:space="0" w:color="D3D3D3"/>
            </w:tcBorders>
          </w:tcPr>
          <w:p w14:paraId="717D6D18"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D19" w14:textId="77777777" w:rsidR="00AC1205" w:rsidRDefault="00000000">
            <w:r>
              <w:rPr>
                <w:rFonts w:ascii="Consolas" w:eastAsia="Consolas" w:hAnsi="Consolas" w:cs="Consolas"/>
                <w:sz w:val="16"/>
              </w:rPr>
              <w:t>[0-1] Primary</w:t>
            </w:r>
          </w:p>
        </w:tc>
        <w:tc>
          <w:tcPr>
            <w:tcW w:w="1560" w:type="dxa"/>
            <w:tcBorders>
              <w:top w:val="single" w:sz="0" w:space="0" w:color="D3D3D3"/>
              <w:bottom w:val="single" w:sz="0" w:space="0" w:color="D3D3D3"/>
            </w:tcBorders>
          </w:tcPr>
          <w:p w14:paraId="717D6D1A" w14:textId="77777777" w:rsidR="00AC1205" w:rsidRDefault="00000000">
            <w:pPr>
              <w:jc w:val="right"/>
            </w:pPr>
            <w:r>
              <w:rPr>
                <w:rFonts w:ascii="Consolas" w:eastAsia="Consolas" w:hAnsi="Consolas" w:cs="Consolas"/>
                <w:sz w:val="16"/>
              </w:rPr>
              <w:t xml:space="preserve">   379,008</w:t>
            </w:r>
          </w:p>
        </w:tc>
        <w:tc>
          <w:tcPr>
            <w:tcW w:w="1560" w:type="dxa"/>
            <w:tcBorders>
              <w:top w:val="single" w:sz="0" w:space="0" w:color="D3D3D3"/>
              <w:bottom w:val="single" w:sz="0" w:space="0" w:color="D3D3D3"/>
            </w:tcBorders>
          </w:tcPr>
          <w:p w14:paraId="717D6D1B" w14:textId="77777777" w:rsidR="00AC1205" w:rsidRDefault="00000000">
            <w:pPr>
              <w:jc w:val="right"/>
            </w:pPr>
            <w:r>
              <w:rPr>
                <w:rFonts w:ascii="Consolas" w:eastAsia="Consolas" w:hAnsi="Consolas" w:cs="Consolas"/>
                <w:sz w:val="16"/>
              </w:rPr>
              <w:t xml:space="preserve">     12.3</w:t>
            </w:r>
          </w:p>
        </w:tc>
        <w:tc>
          <w:tcPr>
            <w:tcW w:w="1560" w:type="dxa"/>
          </w:tcPr>
          <w:p w14:paraId="717D6D1C" w14:textId="77777777" w:rsidR="00AC1205" w:rsidRDefault="00AC1205"/>
        </w:tc>
      </w:tr>
      <w:tr w:rsidR="00AC1205" w14:paraId="717D6D24" w14:textId="77777777">
        <w:tc>
          <w:tcPr>
            <w:tcW w:w="1560" w:type="dxa"/>
            <w:tcBorders>
              <w:right w:val="nil"/>
            </w:tcBorders>
          </w:tcPr>
          <w:p w14:paraId="717D6D1E" w14:textId="77777777" w:rsidR="00AC1205" w:rsidRDefault="00AC1205"/>
        </w:tc>
        <w:tc>
          <w:tcPr>
            <w:tcW w:w="1560" w:type="dxa"/>
            <w:tcBorders>
              <w:top w:val="single" w:sz="0" w:space="0" w:color="D3D3D3"/>
              <w:left w:val="nil"/>
              <w:bottom w:val="single" w:sz="0" w:space="0" w:color="D3D3D3"/>
            </w:tcBorders>
          </w:tcPr>
          <w:p w14:paraId="717D6D1F"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D20" w14:textId="77777777" w:rsidR="00AC1205" w:rsidRDefault="00000000">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717D6D21" w14:textId="77777777" w:rsidR="00AC1205" w:rsidRDefault="00000000">
            <w:pPr>
              <w:jc w:val="right"/>
            </w:pPr>
            <w:r>
              <w:rPr>
                <w:rFonts w:ascii="Consolas" w:eastAsia="Consolas" w:hAnsi="Consolas" w:cs="Consolas"/>
                <w:sz w:val="16"/>
              </w:rPr>
              <w:t xml:space="preserve">   365,432</w:t>
            </w:r>
          </w:p>
        </w:tc>
        <w:tc>
          <w:tcPr>
            <w:tcW w:w="1560" w:type="dxa"/>
            <w:tcBorders>
              <w:top w:val="single" w:sz="0" w:space="0" w:color="D3D3D3"/>
              <w:bottom w:val="single" w:sz="0" w:space="0" w:color="D3D3D3"/>
            </w:tcBorders>
          </w:tcPr>
          <w:p w14:paraId="717D6D22" w14:textId="77777777" w:rsidR="00AC1205" w:rsidRDefault="00000000">
            <w:pPr>
              <w:jc w:val="right"/>
            </w:pPr>
            <w:r>
              <w:rPr>
                <w:rFonts w:ascii="Consolas" w:eastAsia="Consolas" w:hAnsi="Consolas" w:cs="Consolas"/>
                <w:sz w:val="16"/>
              </w:rPr>
              <w:t xml:space="preserve">     11.8</w:t>
            </w:r>
          </w:p>
        </w:tc>
        <w:tc>
          <w:tcPr>
            <w:tcW w:w="1560" w:type="dxa"/>
          </w:tcPr>
          <w:p w14:paraId="717D6D23" w14:textId="77777777" w:rsidR="00AC1205" w:rsidRDefault="00AC1205"/>
        </w:tc>
      </w:tr>
      <w:tr w:rsidR="00AC1205" w14:paraId="717D6D2B" w14:textId="77777777">
        <w:tc>
          <w:tcPr>
            <w:tcW w:w="1560" w:type="dxa"/>
            <w:tcBorders>
              <w:right w:val="nil"/>
            </w:tcBorders>
          </w:tcPr>
          <w:p w14:paraId="717D6D25" w14:textId="77777777" w:rsidR="00AC1205" w:rsidRDefault="00AC1205"/>
        </w:tc>
        <w:tc>
          <w:tcPr>
            <w:tcW w:w="1560" w:type="dxa"/>
            <w:tcBorders>
              <w:top w:val="single" w:sz="0" w:space="0" w:color="D3D3D3"/>
              <w:left w:val="nil"/>
              <w:bottom w:val="single" w:sz="0" w:space="0" w:color="D3D3D3"/>
            </w:tcBorders>
          </w:tcPr>
          <w:p w14:paraId="717D6D26"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6D27" w14:textId="77777777" w:rsidR="00AC1205" w:rsidRDefault="00000000">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717D6D28" w14:textId="77777777" w:rsidR="00AC1205" w:rsidRDefault="00000000">
            <w:pPr>
              <w:jc w:val="right"/>
            </w:pPr>
            <w:r>
              <w:rPr>
                <w:rFonts w:ascii="Consolas" w:eastAsia="Consolas" w:hAnsi="Consolas" w:cs="Consolas"/>
                <w:sz w:val="16"/>
              </w:rPr>
              <w:t xml:space="preserve">   1444667</w:t>
            </w:r>
          </w:p>
        </w:tc>
        <w:tc>
          <w:tcPr>
            <w:tcW w:w="1560" w:type="dxa"/>
            <w:tcBorders>
              <w:top w:val="single" w:sz="0" w:space="0" w:color="D3D3D3"/>
              <w:bottom w:val="single" w:sz="0" w:space="0" w:color="D3D3D3"/>
            </w:tcBorders>
          </w:tcPr>
          <w:p w14:paraId="717D6D29" w14:textId="77777777" w:rsidR="00AC1205" w:rsidRDefault="00000000">
            <w:pPr>
              <w:jc w:val="right"/>
            </w:pPr>
            <w:r>
              <w:rPr>
                <w:rFonts w:ascii="Consolas" w:eastAsia="Consolas" w:hAnsi="Consolas" w:cs="Consolas"/>
                <w:sz w:val="16"/>
              </w:rPr>
              <w:t xml:space="preserve">     46.8</w:t>
            </w:r>
          </w:p>
        </w:tc>
        <w:tc>
          <w:tcPr>
            <w:tcW w:w="1560" w:type="dxa"/>
          </w:tcPr>
          <w:p w14:paraId="717D6D2A" w14:textId="77777777" w:rsidR="00AC1205" w:rsidRDefault="00AC1205"/>
        </w:tc>
      </w:tr>
      <w:tr w:rsidR="00AC1205" w14:paraId="717D6D32" w14:textId="77777777">
        <w:tc>
          <w:tcPr>
            <w:tcW w:w="1560" w:type="dxa"/>
            <w:tcBorders>
              <w:right w:val="nil"/>
            </w:tcBorders>
          </w:tcPr>
          <w:p w14:paraId="717D6D2C" w14:textId="77777777" w:rsidR="00AC1205" w:rsidRDefault="00AC1205"/>
        </w:tc>
        <w:tc>
          <w:tcPr>
            <w:tcW w:w="1560" w:type="dxa"/>
            <w:tcBorders>
              <w:top w:val="single" w:sz="0" w:space="0" w:color="D3D3D3"/>
              <w:left w:val="nil"/>
              <w:bottom w:val="single" w:sz="0" w:space="0" w:color="D3D3D3"/>
            </w:tcBorders>
          </w:tcPr>
          <w:p w14:paraId="717D6D2D"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6D2E" w14:textId="77777777" w:rsidR="00AC1205" w:rsidRDefault="00000000">
            <w:r>
              <w:rPr>
                <w:rFonts w:ascii="Consolas" w:eastAsia="Consolas" w:hAnsi="Consolas" w:cs="Consolas"/>
                <w:sz w:val="16"/>
              </w:rPr>
              <w:t>[5-6] Tertiary lower(bachelor)</w:t>
            </w:r>
          </w:p>
        </w:tc>
        <w:tc>
          <w:tcPr>
            <w:tcW w:w="1560" w:type="dxa"/>
            <w:tcBorders>
              <w:top w:val="single" w:sz="0" w:space="0" w:color="D3D3D3"/>
              <w:bottom w:val="single" w:sz="0" w:space="0" w:color="D3D3D3"/>
            </w:tcBorders>
          </w:tcPr>
          <w:p w14:paraId="717D6D2F" w14:textId="77777777" w:rsidR="00AC1205" w:rsidRDefault="00000000">
            <w:pPr>
              <w:jc w:val="right"/>
            </w:pPr>
            <w:r>
              <w:rPr>
                <w:rFonts w:ascii="Consolas" w:eastAsia="Consolas" w:hAnsi="Consolas" w:cs="Consolas"/>
                <w:sz w:val="16"/>
              </w:rPr>
              <w:t xml:space="preserve">   518,874</w:t>
            </w:r>
          </w:p>
        </w:tc>
        <w:tc>
          <w:tcPr>
            <w:tcW w:w="1560" w:type="dxa"/>
            <w:tcBorders>
              <w:top w:val="single" w:sz="0" w:space="0" w:color="D3D3D3"/>
              <w:bottom w:val="single" w:sz="0" w:space="0" w:color="D3D3D3"/>
            </w:tcBorders>
          </w:tcPr>
          <w:p w14:paraId="717D6D30" w14:textId="77777777" w:rsidR="00AC1205" w:rsidRDefault="00000000">
            <w:pPr>
              <w:jc w:val="right"/>
            </w:pPr>
            <w:r>
              <w:rPr>
                <w:rFonts w:ascii="Consolas" w:eastAsia="Consolas" w:hAnsi="Consolas" w:cs="Consolas"/>
                <w:sz w:val="16"/>
              </w:rPr>
              <w:t xml:space="preserve">     16.8</w:t>
            </w:r>
          </w:p>
        </w:tc>
        <w:tc>
          <w:tcPr>
            <w:tcW w:w="1560" w:type="dxa"/>
          </w:tcPr>
          <w:p w14:paraId="717D6D31" w14:textId="77777777" w:rsidR="00AC1205" w:rsidRDefault="00AC1205"/>
        </w:tc>
      </w:tr>
      <w:tr w:rsidR="00AC1205" w14:paraId="717D6D39" w14:textId="77777777">
        <w:tc>
          <w:tcPr>
            <w:tcW w:w="1560" w:type="dxa"/>
            <w:tcBorders>
              <w:right w:val="nil"/>
            </w:tcBorders>
          </w:tcPr>
          <w:p w14:paraId="717D6D33" w14:textId="77777777" w:rsidR="00AC1205" w:rsidRDefault="00AC1205"/>
        </w:tc>
        <w:tc>
          <w:tcPr>
            <w:tcW w:w="1560" w:type="dxa"/>
            <w:tcBorders>
              <w:top w:val="single" w:sz="0" w:space="0" w:color="D3D3D3"/>
              <w:left w:val="nil"/>
              <w:bottom w:val="single" w:sz="0" w:space="0" w:color="000000"/>
            </w:tcBorders>
          </w:tcPr>
          <w:p w14:paraId="717D6D34"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000000"/>
            </w:tcBorders>
          </w:tcPr>
          <w:p w14:paraId="717D6D35" w14:textId="77777777" w:rsidR="00AC1205" w:rsidRDefault="00000000">
            <w:r>
              <w:rPr>
                <w:rFonts w:ascii="Consolas" w:eastAsia="Consolas" w:hAnsi="Consolas" w:cs="Consolas"/>
                <w:sz w:val="16"/>
              </w:rPr>
              <w:t>[7-8] Tertiary upper (master/doctoral)</w:t>
            </w:r>
          </w:p>
        </w:tc>
        <w:tc>
          <w:tcPr>
            <w:tcW w:w="1560" w:type="dxa"/>
            <w:tcBorders>
              <w:top w:val="single" w:sz="0" w:space="0" w:color="D3D3D3"/>
              <w:bottom w:val="single" w:sz="0" w:space="0" w:color="000000"/>
            </w:tcBorders>
          </w:tcPr>
          <w:p w14:paraId="717D6D36" w14:textId="77777777" w:rsidR="00AC1205" w:rsidRDefault="00000000">
            <w:pPr>
              <w:jc w:val="right"/>
            </w:pPr>
            <w:r>
              <w:rPr>
                <w:rFonts w:ascii="Consolas" w:eastAsia="Consolas" w:hAnsi="Consolas" w:cs="Consolas"/>
                <w:sz w:val="16"/>
              </w:rPr>
              <w:t xml:space="preserve">   329,629</w:t>
            </w:r>
          </w:p>
        </w:tc>
        <w:tc>
          <w:tcPr>
            <w:tcW w:w="1560" w:type="dxa"/>
            <w:tcBorders>
              <w:top w:val="single" w:sz="0" w:space="0" w:color="D3D3D3"/>
              <w:bottom w:val="single" w:sz="0" w:space="0" w:color="000000"/>
            </w:tcBorders>
          </w:tcPr>
          <w:p w14:paraId="717D6D37" w14:textId="77777777" w:rsidR="00AC1205" w:rsidRDefault="00000000">
            <w:pPr>
              <w:jc w:val="right"/>
            </w:pPr>
            <w:r>
              <w:rPr>
                <w:rFonts w:ascii="Consolas" w:eastAsia="Consolas" w:hAnsi="Consolas" w:cs="Consolas"/>
                <w:sz w:val="16"/>
              </w:rPr>
              <w:t xml:space="preserve">     10.7</w:t>
            </w:r>
          </w:p>
        </w:tc>
        <w:tc>
          <w:tcPr>
            <w:tcW w:w="1560" w:type="dxa"/>
          </w:tcPr>
          <w:p w14:paraId="717D6D38" w14:textId="77777777" w:rsidR="00AC1205" w:rsidRDefault="00AC1205"/>
        </w:tc>
      </w:tr>
      <w:tr w:rsidR="00AC1205" w14:paraId="717D6D40" w14:textId="77777777">
        <w:tc>
          <w:tcPr>
            <w:tcW w:w="1560" w:type="dxa"/>
          </w:tcPr>
          <w:p w14:paraId="717D6D3A" w14:textId="77777777" w:rsidR="00AC1205" w:rsidRDefault="00AC1205"/>
        </w:tc>
        <w:tc>
          <w:tcPr>
            <w:tcW w:w="1560" w:type="dxa"/>
            <w:tcBorders>
              <w:top w:val="single" w:sz="0" w:space="0" w:color="000000"/>
              <w:bottom w:val="single" w:sz="0" w:space="0" w:color="000000"/>
            </w:tcBorders>
          </w:tcPr>
          <w:p w14:paraId="717D6D3B" w14:textId="77777777" w:rsidR="00AC1205" w:rsidRDefault="00AC1205"/>
        </w:tc>
        <w:tc>
          <w:tcPr>
            <w:tcW w:w="1560" w:type="dxa"/>
            <w:tcBorders>
              <w:top w:val="single" w:sz="0" w:space="0" w:color="000000"/>
              <w:bottom w:val="single" w:sz="0" w:space="0" w:color="000000"/>
            </w:tcBorders>
          </w:tcPr>
          <w:p w14:paraId="717D6D3C"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D3D"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D3E" w14:textId="77777777" w:rsidR="00AC1205" w:rsidRDefault="00AC1205"/>
        </w:tc>
        <w:tc>
          <w:tcPr>
            <w:tcW w:w="1560" w:type="dxa"/>
          </w:tcPr>
          <w:p w14:paraId="717D6D3F" w14:textId="77777777" w:rsidR="00AC1205" w:rsidRDefault="00AC1205"/>
        </w:tc>
      </w:tr>
    </w:tbl>
    <w:p w14:paraId="717D6D41"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D4A" w14:textId="77777777">
        <w:tc>
          <w:tcPr>
            <w:tcW w:w="1170" w:type="dxa"/>
            <w:tcBorders>
              <w:top w:val="single" w:sz="0" w:space="0" w:color="000000"/>
              <w:bottom w:val="single" w:sz="0" w:space="0" w:color="000000"/>
            </w:tcBorders>
          </w:tcPr>
          <w:p w14:paraId="717D6D42"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D43"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D44"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D45"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D46"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D47"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D48"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D49" w14:textId="77777777" w:rsidR="00AC1205" w:rsidRDefault="00000000">
            <w:pPr>
              <w:jc w:val="right"/>
            </w:pPr>
            <w:r>
              <w:rPr>
                <w:rFonts w:ascii="Consolas" w:eastAsia="Consolas" w:hAnsi="Consolas" w:cs="Consolas"/>
                <w:b/>
                <w:sz w:val="18"/>
              </w:rPr>
              <w:t>[8] NL</w:t>
            </w:r>
          </w:p>
        </w:tc>
      </w:tr>
      <w:tr w:rsidR="00AC1205" w14:paraId="717D6D53" w14:textId="77777777">
        <w:tc>
          <w:tcPr>
            <w:tcW w:w="1170" w:type="dxa"/>
            <w:tcBorders>
              <w:top w:val="single" w:sz="0" w:space="0" w:color="000000"/>
            </w:tcBorders>
          </w:tcPr>
          <w:p w14:paraId="717D6D4B"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6D4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D4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D4E" w14:textId="77777777" w:rsidR="00AC1205" w:rsidRDefault="00000000">
            <w:pPr>
              <w:jc w:val="right"/>
            </w:pPr>
            <w:r>
              <w:rPr>
                <w:rFonts w:ascii="Consolas" w:eastAsia="Consolas" w:hAnsi="Consolas" w:cs="Consolas"/>
                <w:sz w:val="16"/>
              </w:rPr>
              <w:t>2,400</w:t>
            </w:r>
          </w:p>
        </w:tc>
        <w:tc>
          <w:tcPr>
            <w:tcW w:w="1170" w:type="dxa"/>
            <w:tcBorders>
              <w:top w:val="single" w:sz="0" w:space="0" w:color="000000"/>
            </w:tcBorders>
          </w:tcPr>
          <w:p w14:paraId="717D6D4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D5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D51" w14:textId="77777777" w:rsidR="00AC1205" w:rsidRDefault="00000000">
            <w:pPr>
              <w:jc w:val="right"/>
            </w:pPr>
            <w:r>
              <w:rPr>
                <w:rFonts w:ascii="Consolas" w:eastAsia="Consolas" w:hAnsi="Consolas" w:cs="Consolas"/>
                <w:sz w:val="16"/>
              </w:rPr>
              <w:t>12,265</w:t>
            </w:r>
          </w:p>
        </w:tc>
        <w:tc>
          <w:tcPr>
            <w:tcW w:w="1170" w:type="dxa"/>
            <w:tcBorders>
              <w:top w:val="single" w:sz="0" w:space="0" w:color="000000"/>
            </w:tcBorders>
          </w:tcPr>
          <w:p w14:paraId="717D6D52" w14:textId="77777777" w:rsidR="00AC1205" w:rsidRDefault="00000000">
            <w:pPr>
              <w:jc w:val="right"/>
            </w:pPr>
            <w:r>
              <w:rPr>
                <w:rFonts w:ascii="Consolas" w:eastAsia="Consolas" w:hAnsi="Consolas" w:cs="Consolas"/>
                <w:sz w:val="16"/>
              </w:rPr>
              <w:t>0</w:t>
            </w:r>
          </w:p>
        </w:tc>
      </w:tr>
      <w:tr w:rsidR="00AC1205" w14:paraId="717D6D5C" w14:textId="77777777">
        <w:tc>
          <w:tcPr>
            <w:tcW w:w="1170" w:type="dxa"/>
          </w:tcPr>
          <w:p w14:paraId="717D6D54" w14:textId="77777777" w:rsidR="00AC1205" w:rsidRDefault="00000000">
            <w:pPr>
              <w:jc w:val="right"/>
            </w:pPr>
            <w:r>
              <w:rPr>
                <w:rFonts w:ascii="Consolas" w:eastAsia="Consolas" w:hAnsi="Consolas" w:cs="Consolas"/>
                <w:sz w:val="16"/>
              </w:rPr>
              <w:t>-2</w:t>
            </w:r>
          </w:p>
        </w:tc>
        <w:tc>
          <w:tcPr>
            <w:tcW w:w="1170" w:type="dxa"/>
          </w:tcPr>
          <w:p w14:paraId="717D6D55" w14:textId="77777777" w:rsidR="00AC1205" w:rsidRDefault="00000000">
            <w:pPr>
              <w:jc w:val="right"/>
            </w:pPr>
            <w:r>
              <w:rPr>
                <w:rFonts w:ascii="Consolas" w:eastAsia="Consolas" w:hAnsi="Consolas" w:cs="Consolas"/>
                <w:sz w:val="16"/>
              </w:rPr>
              <w:t>0</w:t>
            </w:r>
          </w:p>
        </w:tc>
        <w:tc>
          <w:tcPr>
            <w:tcW w:w="1170" w:type="dxa"/>
          </w:tcPr>
          <w:p w14:paraId="717D6D56" w14:textId="77777777" w:rsidR="00AC1205" w:rsidRDefault="00000000">
            <w:pPr>
              <w:jc w:val="right"/>
            </w:pPr>
            <w:r>
              <w:rPr>
                <w:rFonts w:ascii="Consolas" w:eastAsia="Consolas" w:hAnsi="Consolas" w:cs="Consolas"/>
                <w:sz w:val="16"/>
              </w:rPr>
              <w:t>0</w:t>
            </w:r>
          </w:p>
        </w:tc>
        <w:tc>
          <w:tcPr>
            <w:tcW w:w="1170" w:type="dxa"/>
          </w:tcPr>
          <w:p w14:paraId="717D6D57" w14:textId="77777777" w:rsidR="00AC1205" w:rsidRDefault="00000000">
            <w:pPr>
              <w:jc w:val="right"/>
            </w:pPr>
            <w:r>
              <w:rPr>
                <w:rFonts w:ascii="Consolas" w:eastAsia="Consolas" w:hAnsi="Consolas" w:cs="Consolas"/>
                <w:sz w:val="16"/>
              </w:rPr>
              <w:t>3,091</w:t>
            </w:r>
          </w:p>
        </w:tc>
        <w:tc>
          <w:tcPr>
            <w:tcW w:w="1170" w:type="dxa"/>
          </w:tcPr>
          <w:p w14:paraId="717D6D58" w14:textId="77777777" w:rsidR="00AC1205" w:rsidRDefault="00000000">
            <w:pPr>
              <w:jc w:val="right"/>
            </w:pPr>
            <w:r>
              <w:rPr>
                <w:rFonts w:ascii="Consolas" w:eastAsia="Consolas" w:hAnsi="Consolas" w:cs="Consolas"/>
                <w:sz w:val="16"/>
              </w:rPr>
              <w:t>105</w:t>
            </w:r>
          </w:p>
        </w:tc>
        <w:tc>
          <w:tcPr>
            <w:tcW w:w="1170" w:type="dxa"/>
          </w:tcPr>
          <w:p w14:paraId="717D6D59" w14:textId="77777777" w:rsidR="00AC1205" w:rsidRDefault="00000000">
            <w:pPr>
              <w:jc w:val="right"/>
            </w:pPr>
            <w:r>
              <w:rPr>
                <w:rFonts w:ascii="Consolas" w:eastAsia="Consolas" w:hAnsi="Consolas" w:cs="Consolas"/>
                <w:sz w:val="16"/>
              </w:rPr>
              <w:t>0</w:t>
            </w:r>
          </w:p>
        </w:tc>
        <w:tc>
          <w:tcPr>
            <w:tcW w:w="1170" w:type="dxa"/>
          </w:tcPr>
          <w:p w14:paraId="717D6D5A" w14:textId="77777777" w:rsidR="00AC1205" w:rsidRDefault="00000000">
            <w:pPr>
              <w:jc w:val="right"/>
            </w:pPr>
            <w:r>
              <w:rPr>
                <w:rFonts w:ascii="Consolas" w:eastAsia="Consolas" w:hAnsi="Consolas" w:cs="Consolas"/>
                <w:sz w:val="16"/>
              </w:rPr>
              <w:t>0</w:t>
            </w:r>
          </w:p>
        </w:tc>
        <w:tc>
          <w:tcPr>
            <w:tcW w:w="1170" w:type="dxa"/>
          </w:tcPr>
          <w:p w14:paraId="717D6D5B" w14:textId="77777777" w:rsidR="00AC1205" w:rsidRDefault="00000000">
            <w:pPr>
              <w:jc w:val="right"/>
            </w:pPr>
            <w:r>
              <w:rPr>
                <w:rFonts w:ascii="Consolas" w:eastAsia="Consolas" w:hAnsi="Consolas" w:cs="Consolas"/>
                <w:sz w:val="16"/>
              </w:rPr>
              <w:t>0</w:t>
            </w:r>
          </w:p>
        </w:tc>
      </w:tr>
      <w:tr w:rsidR="00AC1205" w14:paraId="717D6D65" w14:textId="77777777">
        <w:tc>
          <w:tcPr>
            <w:tcW w:w="1170" w:type="dxa"/>
          </w:tcPr>
          <w:p w14:paraId="717D6D5D" w14:textId="77777777" w:rsidR="00AC1205" w:rsidRDefault="00000000">
            <w:pPr>
              <w:jc w:val="right"/>
            </w:pPr>
            <w:r>
              <w:rPr>
                <w:rFonts w:ascii="Consolas" w:eastAsia="Consolas" w:hAnsi="Consolas" w:cs="Consolas"/>
                <w:sz w:val="16"/>
              </w:rPr>
              <w:t>-1</w:t>
            </w:r>
          </w:p>
        </w:tc>
        <w:tc>
          <w:tcPr>
            <w:tcW w:w="1170" w:type="dxa"/>
          </w:tcPr>
          <w:p w14:paraId="717D6D5E" w14:textId="77777777" w:rsidR="00AC1205" w:rsidRDefault="00000000">
            <w:pPr>
              <w:jc w:val="right"/>
            </w:pPr>
            <w:r>
              <w:rPr>
                <w:rFonts w:ascii="Consolas" w:eastAsia="Consolas" w:hAnsi="Consolas" w:cs="Consolas"/>
                <w:sz w:val="16"/>
              </w:rPr>
              <w:t>157</w:t>
            </w:r>
          </w:p>
        </w:tc>
        <w:tc>
          <w:tcPr>
            <w:tcW w:w="1170" w:type="dxa"/>
          </w:tcPr>
          <w:p w14:paraId="717D6D5F" w14:textId="77777777" w:rsidR="00AC1205" w:rsidRDefault="00000000">
            <w:pPr>
              <w:jc w:val="right"/>
            </w:pPr>
            <w:r>
              <w:rPr>
                <w:rFonts w:ascii="Consolas" w:eastAsia="Consolas" w:hAnsi="Consolas" w:cs="Consolas"/>
                <w:sz w:val="16"/>
              </w:rPr>
              <w:t>45</w:t>
            </w:r>
          </w:p>
        </w:tc>
        <w:tc>
          <w:tcPr>
            <w:tcW w:w="1170" w:type="dxa"/>
          </w:tcPr>
          <w:p w14:paraId="717D6D60" w14:textId="77777777" w:rsidR="00AC1205" w:rsidRDefault="00000000">
            <w:pPr>
              <w:jc w:val="right"/>
            </w:pPr>
            <w:r>
              <w:rPr>
                <w:rFonts w:ascii="Consolas" w:eastAsia="Consolas" w:hAnsi="Consolas" w:cs="Consolas"/>
                <w:sz w:val="16"/>
              </w:rPr>
              <w:t>175</w:t>
            </w:r>
          </w:p>
        </w:tc>
        <w:tc>
          <w:tcPr>
            <w:tcW w:w="1170" w:type="dxa"/>
          </w:tcPr>
          <w:p w14:paraId="717D6D61" w14:textId="77777777" w:rsidR="00AC1205" w:rsidRDefault="00000000">
            <w:pPr>
              <w:jc w:val="right"/>
            </w:pPr>
            <w:r>
              <w:rPr>
                <w:rFonts w:ascii="Consolas" w:eastAsia="Consolas" w:hAnsi="Consolas" w:cs="Consolas"/>
                <w:sz w:val="16"/>
              </w:rPr>
              <w:t>41</w:t>
            </w:r>
          </w:p>
        </w:tc>
        <w:tc>
          <w:tcPr>
            <w:tcW w:w="1170" w:type="dxa"/>
          </w:tcPr>
          <w:p w14:paraId="717D6D62" w14:textId="77777777" w:rsidR="00AC1205" w:rsidRDefault="00000000">
            <w:pPr>
              <w:jc w:val="right"/>
            </w:pPr>
            <w:r>
              <w:rPr>
                <w:rFonts w:ascii="Consolas" w:eastAsia="Consolas" w:hAnsi="Consolas" w:cs="Consolas"/>
                <w:sz w:val="16"/>
              </w:rPr>
              <w:t>14,226</w:t>
            </w:r>
          </w:p>
        </w:tc>
        <w:tc>
          <w:tcPr>
            <w:tcW w:w="1170" w:type="dxa"/>
          </w:tcPr>
          <w:p w14:paraId="717D6D63" w14:textId="77777777" w:rsidR="00AC1205" w:rsidRDefault="00000000">
            <w:pPr>
              <w:jc w:val="right"/>
            </w:pPr>
            <w:r>
              <w:rPr>
                <w:rFonts w:ascii="Consolas" w:eastAsia="Consolas" w:hAnsi="Consolas" w:cs="Consolas"/>
                <w:sz w:val="16"/>
              </w:rPr>
              <w:t>13,899</w:t>
            </w:r>
          </w:p>
        </w:tc>
        <w:tc>
          <w:tcPr>
            <w:tcW w:w="1170" w:type="dxa"/>
          </w:tcPr>
          <w:p w14:paraId="717D6D64" w14:textId="77777777" w:rsidR="00AC1205" w:rsidRDefault="00000000">
            <w:pPr>
              <w:jc w:val="right"/>
            </w:pPr>
            <w:r>
              <w:rPr>
                <w:rFonts w:ascii="Consolas" w:eastAsia="Consolas" w:hAnsi="Consolas" w:cs="Consolas"/>
                <w:sz w:val="16"/>
              </w:rPr>
              <w:t>316</w:t>
            </w:r>
          </w:p>
        </w:tc>
      </w:tr>
      <w:tr w:rsidR="00AC1205" w14:paraId="717D6D6E" w14:textId="77777777">
        <w:tc>
          <w:tcPr>
            <w:tcW w:w="1170" w:type="dxa"/>
          </w:tcPr>
          <w:p w14:paraId="717D6D66" w14:textId="77777777" w:rsidR="00AC1205" w:rsidRDefault="00000000">
            <w:pPr>
              <w:jc w:val="right"/>
            </w:pPr>
            <w:r>
              <w:rPr>
                <w:rFonts w:ascii="Consolas" w:eastAsia="Consolas" w:hAnsi="Consolas" w:cs="Consolas"/>
                <w:sz w:val="16"/>
              </w:rPr>
              <w:t>1</w:t>
            </w:r>
          </w:p>
        </w:tc>
        <w:tc>
          <w:tcPr>
            <w:tcW w:w="1170" w:type="dxa"/>
          </w:tcPr>
          <w:p w14:paraId="717D6D67" w14:textId="77777777" w:rsidR="00AC1205" w:rsidRDefault="00000000">
            <w:pPr>
              <w:jc w:val="right"/>
            </w:pPr>
            <w:r>
              <w:rPr>
                <w:rFonts w:ascii="Consolas" w:eastAsia="Consolas" w:hAnsi="Consolas" w:cs="Consolas"/>
                <w:sz w:val="16"/>
              </w:rPr>
              <w:t>9,282</w:t>
            </w:r>
          </w:p>
        </w:tc>
        <w:tc>
          <w:tcPr>
            <w:tcW w:w="1170" w:type="dxa"/>
          </w:tcPr>
          <w:p w14:paraId="717D6D68" w14:textId="77777777" w:rsidR="00AC1205" w:rsidRDefault="00000000">
            <w:pPr>
              <w:jc w:val="right"/>
            </w:pPr>
            <w:r>
              <w:rPr>
                <w:rFonts w:ascii="Consolas" w:eastAsia="Consolas" w:hAnsi="Consolas" w:cs="Consolas"/>
                <w:sz w:val="16"/>
              </w:rPr>
              <w:t>72,660</w:t>
            </w:r>
          </w:p>
        </w:tc>
        <w:tc>
          <w:tcPr>
            <w:tcW w:w="1170" w:type="dxa"/>
          </w:tcPr>
          <w:p w14:paraId="717D6D69" w14:textId="77777777" w:rsidR="00AC1205" w:rsidRDefault="00000000">
            <w:pPr>
              <w:jc w:val="right"/>
            </w:pPr>
            <w:r>
              <w:rPr>
                <w:rFonts w:ascii="Consolas" w:eastAsia="Consolas" w:hAnsi="Consolas" w:cs="Consolas"/>
                <w:sz w:val="16"/>
              </w:rPr>
              <w:t>51,893</w:t>
            </w:r>
          </w:p>
        </w:tc>
        <w:tc>
          <w:tcPr>
            <w:tcW w:w="1170" w:type="dxa"/>
          </w:tcPr>
          <w:p w14:paraId="717D6D6A" w14:textId="77777777" w:rsidR="00AC1205" w:rsidRDefault="00000000">
            <w:pPr>
              <w:jc w:val="right"/>
            </w:pPr>
            <w:r>
              <w:rPr>
                <w:rFonts w:ascii="Consolas" w:eastAsia="Consolas" w:hAnsi="Consolas" w:cs="Consolas"/>
                <w:sz w:val="16"/>
              </w:rPr>
              <w:t>2,807</w:t>
            </w:r>
          </w:p>
        </w:tc>
        <w:tc>
          <w:tcPr>
            <w:tcW w:w="1170" w:type="dxa"/>
          </w:tcPr>
          <w:p w14:paraId="717D6D6B" w14:textId="77777777" w:rsidR="00AC1205" w:rsidRDefault="00000000">
            <w:pPr>
              <w:jc w:val="right"/>
            </w:pPr>
            <w:r>
              <w:rPr>
                <w:rFonts w:ascii="Consolas" w:eastAsia="Consolas" w:hAnsi="Consolas" w:cs="Consolas"/>
                <w:sz w:val="16"/>
              </w:rPr>
              <w:t>44,690</w:t>
            </w:r>
          </w:p>
        </w:tc>
        <w:tc>
          <w:tcPr>
            <w:tcW w:w="1170" w:type="dxa"/>
          </w:tcPr>
          <w:p w14:paraId="717D6D6C" w14:textId="77777777" w:rsidR="00AC1205" w:rsidRDefault="00000000">
            <w:pPr>
              <w:jc w:val="right"/>
            </w:pPr>
            <w:r>
              <w:rPr>
                <w:rFonts w:ascii="Consolas" w:eastAsia="Consolas" w:hAnsi="Consolas" w:cs="Consolas"/>
                <w:sz w:val="16"/>
              </w:rPr>
              <w:t>193,055</w:t>
            </w:r>
          </w:p>
        </w:tc>
        <w:tc>
          <w:tcPr>
            <w:tcW w:w="1170" w:type="dxa"/>
          </w:tcPr>
          <w:p w14:paraId="717D6D6D" w14:textId="77777777" w:rsidR="00AC1205" w:rsidRDefault="00000000">
            <w:pPr>
              <w:jc w:val="right"/>
            </w:pPr>
            <w:r>
              <w:rPr>
                <w:rFonts w:ascii="Consolas" w:eastAsia="Consolas" w:hAnsi="Consolas" w:cs="Consolas"/>
                <w:sz w:val="16"/>
              </w:rPr>
              <w:t>4,621</w:t>
            </w:r>
          </w:p>
        </w:tc>
      </w:tr>
      <w:tr w:rsidR="00AC1205" w14:paraId="717D6D77" w14:textId="77777777">
        <w:tc>
          <w:tcPr>
            <w:tcW w:w="1170" w:type="dxa"/>
          </w:tcPr>
          <w:p w14:paraId="717D6D6F" w14:textId="77777777" w:rsidR="00AC1205" w:rsidRDefault="00000000">
            <w:pPr>
              <w:jc w:val="right"/>
            </w:pPr>
            <w:r>
              <w:rPr>
                <w:rFonts w:ascii="Consolas" w:eastAsia="Consolas" w:hAnsi="Consolas" w:cs="Consolas"/>
                <w:sz w:val="16"/>
              </w:rPr>
              <w:t>2</w:t>
            </w:r>
          </w:p>
        </w:tc>
        <w:tc>
          <w:tcPr>
            <w:tcW w:w="1170" w:type="dxa"/>
          </w:tcPr>
          <w:p w14:paraId="717D6D70" w14:textId="77777777" w:rsidR="00AC1205" w:rsidRDefault="00000000">
            <w:pPr>
              <w:jc w:val="right"/>
            </w:pPr>
            <w:r>
              <w:rPr>
                <w:rFonts w:ascii="Consolas" w:eastAsia="Consolas" w:hAnsi="Consolas" w:cs="Consolas"/>
                <w:sz w:val="16"/>
              </w:rPr>
              <w:t>72,263</w:t>
            </w:r>
          </w:p>
        </w:tc>
        <w:tc>
          <w:tcPr>
            <w:tcW w:w="1170" w:type="dxa"/>
          </w:tcPr>
          <w:p w14:paraId="717D6D71" w14:textId="77777777" w:rsidR="00AC1205" w:rsidRDefault="00000000">
            <w:pPr>
              <w:jc w:val="right"/>
            </w:pPr>
            <w:r>
              <w:rPr>
                <w:rFonts w:ascii="Consolas" w:eastAsia="Consolas" w:hAnsi="Consolas" w:cs="Consolas"/>
                <w:sz w:val="16"/>
              </w:rPr>
              <w:t>47,654</w:t>
            </w:r>
          </w:p>
        </w:tc>
        <w:tc>
          <w:tcPr>
            <w:tcW w:w="1170" w:type="dxa"/>
          </w:tcPr>
          <w:p w14:paraId="717D6D72" w14:textId="77777777" w:rsidR="00AC1205" w:rsidRDefault="00000000">
            <w:pPr>
              <w:jc w:val="right"/>
            </w:pPr>
            <w:r>
              <w:rPr>
                <w:rFonts w:ascii="Consolas" w:eastAsia="Consolas" w:hAnsi="Consolas" w:cs="Consolas"/>
                <w:sz w:val="16"/>
              </w:rPr>
              <w:t>68,187</w:t>
            </w:r>
          </w:p>
        </w:tc>
        <w:tc>
          <w:tcPr>
            <w:tcW w:w="1170" w:type="dxa"/>
          </w:tcPr>
          <w:p w14:paraId="717D6D73" w14:textId="77777777" w:rsidR="00AC1205" w:rsidRDefault="00000000">
            <w:pPr>
              <w:jc w:val="right"/>
            </w:pPr>
            <w:r>
              <w:rPr>
                <w:rFonts w:ascii="Consolas" w:eastAsia="Consolas" w:hAnsi="Consolas" w:cs="Consolas"/>
                <w:sz w:val="16"/>
              </w:rPr>
              <w:t>15,562</w:t>
            </w:r>
          </w:p>
        </w:tc>
        <w:tc>
          <w:tcPr>
            <w:tcW w:w="1170" w:type="dxa"/>
          </w:tcPr>
          <w:p w14:paraId="717D6D74" w14:textId="77777777" w:rsidR="00AC1205" w:rsidRDefault="00000000">
            <w:pPr>
              <w:jc w:val="right"/>
            </w:pPr>
            <w:r>
              <w:rPr>
                <w:rFonts w:ascii="Consolas" w:eastAsia="Consolas" w:hAnsi="Consolas" w:cs="Consolas"/>
                <w:sz w:val="16"/>
              </w:rPr>
              <w:t>113,506</w:t>
            </w:r>
          </w:p>
        </w:tc>
        <w:tc>
          <w:tcPr>
            <w:tcW w:w="1170" w:type="dxa"/>
          </w:tcPr>
          <w:p w14:paraId="717D6D75" w14:textId="77777777" w:rsidR="00AC1205" w:rsidRDefault="00000000">
            <w:pPr>
              <w:jc w:val="right"/>
            </w:pPr>
            <w:r>
              <w:rPr>
                <w:rFonts w:ascii="Consolas" w:eastAsia="Consolas" w:hAnsi="Consolas" w:cs="Consolas"/>
                <w:sz w:val="16"/>
              </w:rPr>
              <w:t>20,800</w:t>
            </w:r>
          </w:p>
        </w:tc>
        <w:tc>
          <w:tcPr>
            <w:tcW w:w="1170" w:type="dxa"/>
          </w:tcPr>
          <w:p w14:paraId="717D6D76" w14:textId="77777777" w:rsidR="00AC1205" w:rsidRDefault="00000000">
            <w:pPr>
              <w:jc w:val="right"/>
            </w:pPr>
            <w:r>
              <w:rPr>
                <w:rFonts w:ascii="Consolas" w:eastAsia="Consolas" w:hAnsi="Consolas" w:cs="Consolas"/>
                <w:sz w:val="16"/>
              </w:rPr>
              <w:t>27,460</w:t>
            </w:r>
          </w:p>
        </w:tc>
      </w:tr>
      <w:tr w:rsidR="00AC1205" w14:paraId="717D6D80" w14:textId="77777777">
        <w:tc>
          <w:tcPr>
            <w:tcW w:w="1170" w:type="dxa"/>
          </w:tcPr>
          <w:p w14:paraId="717D6D78" w14:textId="77777777" w:rsidR="00AC1205" w:rsidRDefault="00000000">
            <w:pPr>
              <w:jc w:val="right"/>
            </w:pPr>
            <w:r>
              <w:rPr>
                <w:rFonts w:ascii="Consolas" w:eastAsia="Consolas" w:hAnsi="Consolas" w:cs="Consolas"/>
                <w:sz w:val="16"/>
              </w:rPr>
              <w:t>3</w:t>
            </w:r>
          </w:p>
        </w:tc>
        <w:tc>
          <w:tcPr>
            <w:tcW w:w="1170" w:type="dxa"/>
          </w:tcPr>
          <w:p w14:paraId="717D6D79" w14:textId="77777777" w:rsidR="00AC1205" w:rsidRDefault="00000000">
            <w:pPr>
              <w:jc w:val="right"/>
            </w:pPr>
            <w:r>
              <w:rPr>
                <w:rFonts w:ascii="Consolas" w:eastAsia="Consolas" w:hAnsi="Consolas" w:cs="Consolas"/>
                <w:sz w:val="16"/>
              </w:rPr>
              <w:t>111,382</w:t>
            </w:r>
          </w:p>
        </w:tc>
        <w:tc>
          <w:tcPr>
            <w:tcW w:w="1170" w:type="dxa"/>
          </w:tcPr>
          <w:p w14:paraId="717D6D7A" w14:textId="77777777" w:rsidR="00AC1205" w:rsidRDefault="00000000">
            <w:pPr>
              <w:jc w:val="right"/>
            </w:pPr>
            <w:r>
              <w:rPr>
                <w:rFonts w:ascii="Consolas" w:eastAsia="Consolas" w:hAnsi="Consolas" w:cs="Consolas"/>
                <w:sz w:val="16"/>
              </w:rPr>
              <w:t>182,880</w:t>
            </w:r>
          </w:p>
        </w:tc>
        <w:tc>
          <w:tcPr>
            <w:tcW w:w="1170" w:type="dxa"/>
          </w:tcPr>
          <w:p w14:paraId="717D6D7B" w14:textId="77777777" w:rsidR="00AC1205" w:rsidRDefault="00000000">
            <w:pPr>
              <w:jc w:val="right"/>
            </w:pPr>
            <w:r>
              <w:rPr>
                <w:rFonts w:ascii="Consolas" w:eastAsia="Consolas" w:hAnsi="Consolas" w:cs="Consolas"/>
                <w:sz w:val="16"/>
              </w:rPr>
              <w:t>277,596</w:t>
            </w:r>
          </w:p>
        </w:tc>
        <w:tc>
          <w:tcPr>
            <w:tcW w:w="1170" w:type="dxa"/>
          </w:tcPr>
          <w:p w14:paraId="717D6D7C" w14:textId="77777777" w:rsidR="00AC1205" w:rsidRDefault="00000000">
            <w:pPr>
              <w:jc w:val="right"/>
            </w:pPr>
            <w:r>
              <w:rPr>
                <w:rFonts w:ascii="Consolas" w:eastAsia="Consolas" w:hAnsi="Consolas" w:cs="Consolas"/>
                <w:sz w:val="16"/>
              </w:rPr>
              <w:t>111,755</w:t>
            </w:r>
          </w:p>
        </w:tc>
        <w:tc>
          <w:tcPr>
            <w:tcW w:w="1170" w:type="dxa"/>
          </w:tcPr>
          <w:p w14:paraId="717D6D7D" w14:textId="77777777" w:rsidR="00AC1205" w:rsidRDefault="00000000">
            <w:pPr>
              <w:jc w:val="right"/>
            </w:pPr>
            <w:r>
              <w:rPr>
                <w:rFonts w:ascii="Consolas" w:eastAsia="Consolas" w:hAnsi="Consolas" w:cs="Consolas"/>
                <w:sz w:val="16"/>
              </w:rPr>
              <w:t>438,248</w:t>
            </w:r>
          </w:p>
        </w:tc>
        <w:tc>
          <w:tcPr>
            <w:tcW w:w="1170" w:type="dxa"/>
          </w:tcPr>
          <w:p w14:paraId="717D6D7E" w14:textId="77777777" w:rsidR="00AC1205" w:rsidRDefault="00000000">
            <w:pPr>
              <w:jc w:val="right"/>
            </w:pPr>
            <w:r>
              <w:rPr>
                <w:rFonts w:ascii="Consolas" w:eastAsia="Consolas" w:hAnsi="Consolas" w:cs="Consolas"/>
                <w:sz w:val="16"/>
              </w:rPr>
              <w:t>277,845</w:t>
            </w:r>
          </w:p>
        </w:tc>
        <w:tc>
          <w:tcPr>
            <w:tcW w:w="1170" w:type="dxa"/>
          </w:tcPr>
          <w:p w14:paraId="717D6D7F" w14:textId="77777777" w:rsidR="00AC1205" w:rsidRDefault="00000000">
            <w:pPr>
              <w:jc w:val="right"/>
            </w:pPr>
            <w:r>
              <w:rPr>
                <w:rFonts w:ascii="Consolas" w:eastAsia="Consolas" w:hAnsi="Consolas" w:cs="Consolas"/>
                <w:sz w:val="16"/>
              </w:rPr>
              <w:t>44,961</w:t>
            </w:r>
          </w:p>
        </w:tc>
      </w:tr>
      <w:tr w:rsidR="00AC1205" w14:paraId="717D6D89" w14:textId="77777777">
        <w:tc>
          <w:tcPr>
            <w:tcW w:w="1170" w:type="dxa"/>
          </w:tcPr>
          <w:p w14:paraId="717D6D81" w14:textId="77777777" w:rsidR="00AC1205" w:rsidRDefault="00000000">
            <w:pPr>
              <w:jc w:val="right"/>
            </w:pPr>
            <w:r>
              <w:rPr>
                <w:rFonts w:ascii="Consolas" w:eastAsia="Consolas" w:hAnsi="Consolas" w:cs="Consolas"/>
                <w:sz w:val="16"/>
              </w:rPr>
              <w:t>4</w:t>
            </w:r>
          </w:p>
        </w:tc>
        <w:tc>
          <w:tcPr>
            <w:tcW w:w="1170" w:type="dxa"/>
          </w:tcPr>
          <w:p w14:paraId="717D6D82" w14:textId="77777777" w:rsidR="00AC1205" w:rsidRDefault="00000000">
            <w:pPr>
              <w:jc w:val="right"/>
            </w:pPr>
            <w:r>
              <w:rPr>
                <w:rFonts w:ascii="Consolas" w:eastAsia="Consolas" w:hAnsi="Consolas" w:cs="Consolas"/>
                <w:sz w:val="16"/>
              </w:rPr>
              <w:t>68,159</w:t>
            </w:r>
          </w:p>
        </w:tc>
        <w:tc>
          <w:tcPr>
            <w:tcW w:w="1170" w:type="dxa"/>
          </w:tcPr>
          <w:p w14:paraId="717D6D83" w14:textId="77777777" w:rsidR="00AC1205" w:rsidRDefault="00000000">
            <w:pPr>
              <w:jc w:val="right"/>
            </w:pPr>
            <w:r>
              <w:rPr>
                <w:rFonts w:ascii="Consolas" w:eastAsia="Consolas" w:hAnsi="Consolas" w:cs="Consolas"/>
                <w:sz w:val="16"/>
              </w:rPr>
              <w:t>65,604</w:t>
            </w:r>
          </w:p>
        </w:tc>
        <w:tc>
          <w:tcPr>
            <w:tcW w:w="1170" w:type="dxa"/>
          </w:tcPr>
          <w:p w14:paraId="717D6D84" w14:textId="77777777" w:rsidR="00AC1205" w:rsidRDefault="00000000">
            <w:pPr>
              <w:jc w:val="right"/>
            </w:pPr>
            <w:r>
              <w:rPr>
                <w:rFonts w:ascii="Consolas" w:eastAsia="Consolas" w:hAnsi="Consolas" w:cs="Consolas"/>
                <w:sz w:val="16"/>
              </w:rPr>
              <w:t>61,973</w:t>
            </w:r>
          </w:p>
        </w:tc>
        <w:tc>
          <w:tcPr>
            <w:tcW w:w="1170" w:type="dxa"/>
          </w:tcPr>
          <w:p w14:paraId="717D6D85" w14:textId="77777777" w:rsidR="00AC1205" w:rsidRDefault="00000000">
            <w:pPr>
              <w:jc w:val="right"/>
            </w:pPr>
            <w:r>
              <w:rPr>
                <w:rFonts w:ascii="Consolas" w:eastAsia="Consolas" w:hAnsi="Consolas" w:cs="Consolas"/>
                <w:sz w:val="16"/>
              </w:rPr>
              <w:t>35,453</w:t>
            </w:r>
          </w:p>
        </w:tc>
        <w:tc>
          <w:tcPr>
            <w:tcW w:w="1170" w:type="dxa"/>
          </w:tcPr>
          <w:p w14:paraId="717D6D86" w14:textId="77777777" w:rsidR="00AC1205" w:rsidRDefault="00000000">
            <w:pPr>
              <w:jc w:val="right"/>
            </w:pPr>
            <w:r>
              <w:rPr>
                <w:rFonts w:ascii="Consolas" w:eastAsia="Consolas" w:hAnsi="Consolas" w:cs="Consolas"/>
                <w:sz w:val="16"/>
              </w:rPr>
              <w:t>131,523</w:t>
            </w:r>
          </w:p>
        </w:tc>
        <w:tc>
          <w:tcPr>
            <w:tcW w:w="1170" w:type="dxa"/>
          </w:tcPr>
          <w:p w14:paraId="717D6D87" w14:textId="77777777" w:rsidR="00AC1205" w:rsidRDefault="00000000">
            <w:pPr>
              <w:jc w:val="right"/>
            </w:pPr>
            <w:r>
              <w:rPr>
                <w:rFonts w:ascii="Consolas" w:eastAsia="Consolas" w:hAnsi="Consolas" w:cs="Consolas"/>
                <w:sz w:val="16"/>
              </w:rPr>
              <w:t>130,546</w:t>
            </w:r>
          </w:p>
        </w:tc>
        <w:tc>
          <w:tcPr>
            <w:tcW w:w="1170" w:type="dxa"/>
          </w:tcPr>
          <w:p w14:paraId="717D6D88" w14:textId="77777777" w:rsidR="00AC1205" w:rsidRDefault="00000000">
            <w:pPr>
              <w:jc w:val="right"/>
            </w:pPr>
            <w:r>
              <w:rPr>
                <w:rFonts w:ascii="Consolas" w:eastAsia="Consolas" w:hAnsi="Consolas" w:cs="Consolas"/>
                <w:sz w:val="16"/>
              </w:rPr>
              <w:t>25,616</w:t>
            </w:r>
          </w:p>
        </w:tc>
      </w:tr>
      <w:tr w:rsidR="00AC1205" w14:paraId="717D6D92" w14:textId="77777777">
        <w:tc>
          <w:tcPr>
            <w:tcW w:w="1170" w:type="dxa"/>
            <w:tcBorders>
              <w:bottom w:val="single" w:sz="0" w:space="0" w:color="000000"/>
            </w:tcBorders>
          </w:tcPr>
          <w:p w14:paraId="717D6D8A" w14:textId="77777777" w:rsidR="00AC1205" w:rsidRDefault="00000000">
            <w:pPr>
              <w:jc w:val="right"/>
            </w:pPr>
            <w:r>
              <w:rPr>
                <w:rFonts w:ascii="Consolas" w:eastAsia="Consolas" w:hAnsi="Consolas" w:cs="Consolas"/>
                <w:sz w:val="16"/>
              </w:rPr>
              <w:t>5</w:t>
            </w:r>
          </w:p>
        </w:tc>
        <w:tc>
          <w:tcPr>
            <w:tcW w:w="1170" w:type="dxa"/>
            <w:tcBorders>
              <w:bottom w:val="single" w:sz="0" w:space="0" w:color="000000"/>
            </w:tcBorders>
          </w:tcPr>
          <w:p w14:paraId="717D6D8B" w14:textId="77777777" w:rsidR="00AC1205" w:rsidRDefault="00000000">
            <w:pPr>
              <w:jc w:val="right"/>
            </w:pPr>
            <w:r>
              <w:rPr>
                <w:rFonts w:ascii="Consolas" w:eastAsia="Consolas" w:hAnsi="Consolas" w:cs="Consolas"/>
                <w:sz w:val="16"/>
              </w:rPr>
              <w:t>29,373</w:t>
            </w:r>
          </w:p>
        </w:tc>
        <w:tc>
          <w:tcPr>
            <w:tcW w:w="1170" w:type="dxa"/>
            <w:tcBorders>
              <w:bottom w:val="single" w:sz="0" w:space="0" w:color="000000"/>
            </w:tcBorders>
          </w:tcPr>
          <w:p w14:paraId="717D6D8C" w14:textId="77777777" w:rsidR="00AC1205" w:rsidRDefault="00000000">
            <w:pPr>
              <w:jc w:val="right"/>
            </w:pPr>
            <w:r>
              <w:rPr>
                <w:rFonts w:ascii="Consolas" w:eastAsia="Consolas" w:hAnsi="Consolas" w:cs="Consolas"/>
                <w:sz w:val="16"/>
              </w:rPr>
              <w:t>9,923</w:t>
            </w:r>
          </w:p>
        </w:tc>
        <w:tc>
          <w:tcPr>
            <w:tcW w:w="1170" w:type="dxa"/>
            <w:tcBorders>
              <w:bottom w:val="single" w:sz="0" w:space="0" w:color="000000"/>
            </w:tcBorders>
          </w:tcPr>
          <w:p w14:paraId="717D6D8D" w14:textId="77777777" w:rsidR="00AC1205" w:rsidRDefault="00000000">
            <w:pPr>
              <w:jc w:val="right"/>
            </w:pPr>
            <w:r>
              <w:rPr>
                <w:rFonts w:ascii="Consolas" w:eastAsia="Consolas" w:hAnsi="Consolas" w:cs="Consolas"/>
                <w:sz w:val="16"/>
              </w:rPr>
              <w:t>34,343</w:t>
            </w:r>
          </w:p>
        </w:tc>
        <w:tc>
          <w:tcPr>
            <w:tcW w:w="1170" w:type="dxa"/>
            <w:tcBorders>
              <w:bottom w:val="single" w:sz="0" w:space="0" w:color="000000"/>
            </w:tcBorders>
          </w:tcPr>
          <w:p w14:paraId="717D6D8E" w14:textId="77777777" w:rsidR="00AC1205" w:rsidRDefault="00000000">
            <w:pPr>
              <w:jc w:val="right"/>
            </w:pPr>
            <w:r>
              <w:rPr>
                <w:rFonts w:ascii="Consolas" w:eastAsia="Consolas" w:hAnsi="Consolas" w:cs="Consolas"/>
                <w:sz w:val="16"/>
              </w:rPr>
              <w:t>38,191</w:t>
            </w:r>
          </w:p>
        </w:tc>
        <w:tc>
          <w:tcPr>
            <w:tcW w:w="1170" w:type="dxa"/>
            <w:tcBorders>
              <w:bottom w:val="single" w:sz="0" w:space="0" w:color="000000"/>
            </w:tcBorders>
          </w:tcPr>
          <w:p w14:paraId="717D6D8F" w14:textId="77777777" w:rsidR="00AC1205" w:rsidRDefault="00000000">
            <w:pPr>
              <w:jc w:val="right"/>
            </w:pPr>
            <w:r>
              <w:rPr>
                <w:rFonts w:ascii="Consolas" w:eastAsia="Consolas" w:hAnsi="Consolas" w:cs="Consolas"/>
                <w:sz w:val="16"/>
              </w:rPr>
              <w:t>69,942</w:t>
            </w:r>
          </w:p>
        </w:tc>
        <w:tc>
          <w:tcPr>
            <w:tcW w:w="1170" w:type="dxa"/>
            <w:tcBorders>
              <w:bottom w:val="single" w:sz="0" w:space="0" w:color="000000"/>
            </w:tcBorders>
          </w:tcPr>
          <w:p w14:paraId="717D6D90" w14:textId="77777777" w:rsidR="00AC1205" w:rsidRDefault="00000000">
            <w:pPr>
              <w:jc w:val="right"/>
            </w:pPr>
            <w:r>
              <w:rPr>
                <w:rFonts w:ascii="Consolas" w:eastAsia="Consolas" w:hAnsi="Consolas" w:cs="Consolas"/>
                <w:sz w:val="16"/>
              </w:rPr>
              <w:t>134,476</w:t>
            </w:r>
          </w:p>
        </w:tc>
        <w:tc>
          <w:tcPr>
            <w:tcW w:w="1170" w:type="dxa"/>
            <w:tcBorders>
              <w:bottom w:val="single" w:sz="0" w:space="0" w:color="000000"/>
            </w:tcBorders>
          </w:tcPr>
          <w:p w14:paraId="717D6D91" w14:textId="77777777" w:rsidR="00AC1205" w:rsidRDefault="00000000">
            <w:pPr>
              <w:jc w:val="right"/>
            </w:pPr>
            <w:r>
              <w:rPr>
                <w:rFonts w:ascii="Consolas" w:eastAsia="Consolas" w:hAnsi="Consolas" w:cs="Consolas"/>
                <w:sz w:val="16"/>
              </w:rPr>
              <w:t>13,381</w:t>
            </w:r>
          </w:p>
        </w:tc>
      </w:tr>
      <w:tr w:rsidR="00AC1205" w14:paraId="717D6D9B" w14:textId="77777777">
        <w:tc>
          <w:tcPr>
            <w:tcW w:w="0" w:type="auto"/>
            <w:tcBorders>
              <w:top w:val="single" w:sz="0" w:space="0" w:color="000000"/>
              <w:bottom w:val="single" w:sz="0" w:space="0" w:color="000000"/>
            </w:tcBorders>
          </w:tcPr>
          <w:p w14:paraId="717D6D93"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D94"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D95"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D96"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D97"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D98"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D99"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D9A" w14:textId="77777777" w:rsidR="00AC1205" w:rsidRDefault="00000000">
            <w:pPr>
              <w:jc w:val="right"/>
            </w:pPr>
            <w:r>
              <w:rPr>
                <w:rFonts w:ascii="Consolas" w:eastAsia="Consolas" w:hAnsi="Consolas" w:cs="Consolas"/>
                <w:sz w:val="16"/>
              </w:rPr>
              <w:t>116,355</w:t>
            </w:r>
          </w:p>
        </w:tc>
      </w:tr>
    </w:tbl>
    <w:p w14:paraId="717D6D9C" w14:textId="77777777" w:rsidR="00AC1205" w:rsidRDefault="00AC1205"/>
    <w:p w14:paraId="717D6D9D" w14:textId="77777777" w:rsidR="00AC1205" w:rsidRDefault="00000000">
      <w:r>
        <w:br/>
      </w:r>
    </w:p>
    <w:p w14:paraId="717D6D9E" w14:textId="77777777" w:rsidR="00AC1205" w:rsidRDefault="00000000">
      <w:pPr>
        <w:shd w:val="solid" w:color="B0C4DE" w:fill="auto"/>
      </w:pPr>
      <w:r>
        <w:rPr>
          <w:b/>
          <w:sz w:val="26"/>
        </w:rPr>
        <w:t>edu5v2</w:t>
      </w:r>
    </w:p>
    <w:p w14:paraId="717D6D9F" w14:textId="77777777" w:rsidR="00AC1205" w:rsidRDefault="00000000">
      <w:pPr>
        <w:rPr>
          <w:color w:val="4682B4"/>
        </w:rPr>
      </w:pPr>
      <w:r>
        <w:rPr>
          <w:color w:val="4682B4"/>
        </w:rPr>
        <w:t>Education: 5 levels (v2)</w:t>
      </w:r>
      <w:r>
        <w:rPr>
          <w:color w:val="4682B4"/>
        </w:rPr>
        <w:br/>
        <w:t xml:space="preserve">   (1):   [0-1] Primary</w:t>
      </w:r>
      <w:r>
        <w:rPr>
          <w:color w:val="4682B4"/>
        </w:rPr>
        <w:br/>
        <w:t xml:space="preserve">   (2):   [2] Secondary lower</w:t>
      </w:r>
      <w:r>
        <w:rPr>
          <w:color w:val="4682B4"/>
        </w:rPr>
        <w:br/>
        <w:t xml:space="preserve">   (3):   [3-4] Secondary upper</w:t>
      </w:r>
      <w:r>
        <w:rPr>
          <w:color w:val="4682B4"/>
        </w:rPr>
        <w:br/>
        <w:t xml:space="preserve">   (4):   [5-7] Tertiary first(bachelor/master)</w:t>
      </w:r>
      <w:r>
        <w:rPr>
          <w:color w:val="4682B4"/>
        </w:rPr>
        <w:br/>
      </w:r>
      <w:r>
        <w:rPr>
          <w:color w:val="4682B4"/>
        </w:rPr>
        <w:lastRenderedPageBreak/>
        <w:t xml:space="preserve">   (5):   [8] Tertiary second (doctoral)</w:t>
      </w:r>
      <w:r>
        <w:rPr>
          <w:color w:val="4682B4"/>
        </w:rPr>
        <w:br/>
      </w:r>
    </w:p>
    <w:p w14:paraId="717D6DA0" w14:textId="77777777" w:rsidR="00AC1205" w:rsidRDefault="00000000">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454"/>
        <w:gridCol w:w="1492"/>
        <w:gridCol w:w="2152"/>
        <w:gridCol w:w="1516"/>
        <w:gridCol w:w="1508"/>
        <w:gridCol w:w="1454"/>
      </w:tblGrid>
      <w:tr w:rsidR="00AC1205" w14:paraId="717D6DA2" w14:textId="77777777">
        <w:tc>
          <w:tcPr>
            <w:tcW w:w="9360" w:type="dxa"/>
            <w:gridSpan w:val="6"/>
          </w:tcPr>
          <w:p w14:paraId="717D6DA1" w14:textId="77777777" w:rsidR="00AC1205" w:rsidRDefault="00000000">
            <w:r>
              <w:rPr>
                <w:rFonts w:ascii="Consolas" w:eastAsia="Consolas" w:hAnsi="Consolas" w:cs="Consolas"/>
                <w:b/>
                <w:sz w:val="18"/>
              </w:rPr>
              <w:t xml:space="preserve">       Name: </w:t>
            </w:r>
            <w:r>
              <w:rPr>
                <w:rFonts w:ascii="Consolas" w:eastAsia="Consolas" w:hAnsi="Consolas" w:cs="Consolas"/>
                <w:sz w:val="18"/>
              </w:rPr>
              <w:t>edu5v2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5 levels (v2)</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1,997,253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2.94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0.98           </w:t>
            </w:r>
            <w:r>
              <w:rPr>
                <w:rFonts w:ascii="Consolas" w:eastAsia="Consolas" w:hAnsi="Consolas" w:cs="Consolas"/>
                <w:sz w:val="18"/>
              </w:rPr>
              <w:br/>
            </w:r>
          </w:p>
        </w:tc>
      </w:tr>
      <w:tr w:rsidR="00AC1205" w14:paraId="717D6DA9" w14:textId="77777777">
        <w:tc>
          <w:tcPr>
            <w:tcW w:w="1560" w:type="dxa"/>
          </w:tcPr>
          <w:p w14:paraId="717D6DA3" w14:textId="77777777" w:rsidR="00AC1205" w:rsidRDefault="00AC1205"/>
        </w:tc>
        <w:tc>
          <w:tcPr>
            <w:tcW w:w="1560" w:type="dxa"/>
            <w:tcBorders>
              <w:top w:val="single" w:sz="0" w:space="0" w:color="000000"/>
              <w:bottom w:val="single" w:sz="0" w:space="0" w:color="000000"/>
            </w:tcBorders>
          </w:tcPr>
          <w:p w14:paraId="717D6DA4"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DA5"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DA6"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DA7" w14:textId="77777777" w:rsidR="00AC1205" w:rsidRDefault="00000000">
            <w:pPr>
              <w:jc w:val="right"/>
            </w:pPr>
            <w:r>
              <w:rPr>
                <w:rFonts w:ascii="Consolas" w:eastAsia="Consolas" w:hAnsi="Consolas" w:cs="Consolas"/>
                <w:b/>
                <w:sz w:val="18"/>
              </w:rPr>
              <w:t>Percent</w:t>
            </w:r>
          </w:p>
        </w:tc>
        <w:tc>
          <w:tcPr>
            <w:tcW w:w="1560" w:type="dxa"/>
          </w:tcPr>
          <w:p w14:paraId="717D6DA8" w14:textId="77777777" w:rsidR="00AC1205" w:rsidRDefault="00AC1205"/>
        </w:tc>
      </w:tr>
      <w:tr w:rsidR="00AC1205" w14:paraId="717D6DB0" w14:textId="77777777">
        <w:tc>
          <w:tcPr>
            <w:tcW w:w="1560" w:type="dxa"/>
            <w:tcBorders>
              <w:right w:val="nil"/>
            </w:tcBorders>
          </w:tcPr>
          <w:p w14:paraId="717D6DAA" w14:textId="77777777" w:rsidR="00AC1205" w:rsidRDefault="00AC1205"/>
        </w:tc>
        <w:tc>
          <w:tcPr>
            <w:tcW w:w="1560" w:type="dxa"/>
            <w:tcBorders>
              <w:top w:val="single" w:sz="0" w:space="0" w:color="000000"/>
              <w:left w:val="nil"/>
              <w:bottom w:val="single" w:sz="0" w:space="0" w:color="D3D3D3"/>
            </w:tcBorders>
          </w:tcPr>
          <w:p w14:paraId="717D6DAB" w14:textId="77777777" w:rsidR="00AC1205" w:rsidRDefault="00000000">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717D6DAC" w14:textId="77777777" w:rsidR="00AC1205" w:rsidRDefault="00AC1205"/>
        </w:tc>
        <w:tc>
          <w:tcPr>
            <w:tcW w:w="1560" w:type="dxa"/>
            <w:tcBorders>
              <w:top w:val="single" w:sz="0" w:space="0" w:color="000000"/>
              <w:bottom w:val="single" w:sz="0" w:space="0" w:color="D3D3D3"/>
            </w:tcBorders>
          </w:tcPr>
          <w:p w14:paraId="717D6DAD" w14:textId="77777777" w:rsidR="00AC1205" w:rsidRDefault="00000000">
            <w:pPr>
              <w:jc w:val="right"/>
            </w:pPr>
            <w:r>
              <w:rPr>
                <w:rFonts w:ascii="Consolas" w:eastAsia="Consolas" w:hAnsi="Consolas" w:cs="Consolas"/>
                <w:sz w:val="16"/>
              </w:rPr>
              <w:t xml:space="preserve">       364</w:t>
            </w:r>
          </w:p>
        </w:tc>
        <w:tc>
          <w:tcPr>
            <w:tcW w:w="1560" w:type="dxa"/>
            <w:tcBorders>
              <w:top w:val="single" w:sz="0" w:space="0" w:color="000000"/>
              <w:bottom w:val="single" w:sz="0" w:space="0" w:color="D3D3D3"/>
            </w:tcBorders>
          </w:tcPr>
          <w:p w14:paraId="717D6DAE" w14:textId="77777777" w:rsidR="00AC1205" w:rsidRDefault="00000000">
            <w:pPr>
              <w:jc w:val="right"/>
            </w:pPr>
            <w:r>
              <w:rPr>
                <w:rFonts w:ascii="Consolas" w:eastAsia="Consolas" w:hAnsi="Consolas" w:cs="Consolas"/>
                <w:sz w:val="16"/>
              </w:rPr>
              <w:t xml:space="preserve">      0.0</w:t>
            </w:r>
          </w:p>
        </w:tc>
        <w:tc>
          <w:tcPr>
            <w:tcW w:w="1560" w:type="dxa"/>
          </w:tcPr>
          <w:p w14:paraId="717D6DAF" w14:textId="77777777" w:rsidR="00AC1205" w:rsidRDefault="00AC1205"/>
        </w:tc>
      </w:tr>
      <w:tr w:rsidR="00AC1205" w14:paraId="717D6DB7" w14:textId="77777777">
        <w:tc>
          <w:tcPr>
            <w:tcW w:w="1560" w:type="dxa"/>
            <w:tcBorders>
              <w:right w:val="nil"/>
            </w:tcBorders>
          </w:tcPr>
          <w:p w14:paraId="717D6DB1" w14:textId="77777777" w:rsidR="00AC1205" w:rsidRDefault="00AC1205"/>
        </w:tc>
        <w:tc>
          <w:tcPr>
            <w:tcW w:w="1560" w:type="dxa"/>
            <w:tcBorders>
              <w:top w:val="single" w:sz="0" w:space="0" w:color="D3D3D3"/>
              <w:left w:val="nil"/>
              <w:bottom w:val="single" w:sz="0" w:space="0" w:color="D3D3D3"/>
            </w:tcBorders>
          </w:tcPr>
          <w:p w14:paraId="717D6DB2"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DB3" w14:textId="77777777" w:rsidR="00AC1205" w:rsidRDefault="00AC1205"/>
        </w:tc>
        <w:tc>
          <w:tcPr>
            <w:tcW w:w="1560" w:type="dxa"/>
            <w:tcBorders>
              <w:top w:val="single" w:sz="0" w:space="0" w:color="D3D3D3"/>
              <w:bottom w:val="single" w:sz="0" w:space="0" w:color="D3D3D3"/>
            </w:tcBorders>
          </w:tcPr>
          <w:p w14:paraId="717D6DB4" w14:textId="77777777" w:rsidR="00AC1205" w:rsidRDefault="00000000">
            <w:pPr>
              <w:jc w:val="right"/>
            </w:pPr>
            <w:r>
              <w:rPr>
                <w:rFonts w:ascii="Consolas" w:eastAsia="Consolas" w:hAnsi="Consolas" w:cs="Consolas"/>
                <w:sz w:val="16"/>
              </w:rPr>
              <w:t xml:space="preserve">     8,688</w:t>
            </w:r>
          </w:p>
        </w:tc>
        <w:tc>
          <w:tcPr>
            <w:tcW w:w="1560" w:type="dxa"/>
            <w:tcBorders>
              <w:top w:val="single" w:sz="0" w:space="0" w:color="D3D3D3"/>
              <w:bottom w:val="single" w:sz="0" w:space="0" w:color="D3D3D3"/>
            </w:tcBorders>
          </w:tcPr>
          <w:p w14:paraId="717D6DB5" w14:textId="77777777" w:rsidR="00AC1205" w:rsidRDefault="00000000">
            <w:pPr>
              <w:jc w:val="right"/>
            </w:pPr>
            <w:r>
              <w:rPr>
                <w:rFonts w:ascii="Consolas" w:eastAsia="Consolas" w:hAnsi="Consolas" w:cs="Consolas"/>
                <w:sz w:val="16"/>
              </w:rPr>
              <w:t xml:space="preserve">      0.3</w:t>
            </w:r>
          </w:p>
        </w:tc>
        <w:tc>
          <w:tcPr>
            <w:tcW w:w="1560" w:type="dxa"/>
          </w:tcPr>
          <w:p w14:paraId="717D6DB6" w14:textId="77777777" w:rsidR="00AC1205" w:rsidRDefault="00AC1205"/>
        </w:tc>
      </w:tr>
      <w:tr w:rsidR="00AC1205" w14:paraId="717D6DBE" w14:textId="77777777">
        <w:tc>
          <w:tcPr>
            <w:tcW w:w="1560" w:type="dxa"/>
            <w:tcBorders>
              <w:right w:val="nil"/>
            </w:tcBorders>
          </w:tcPr>
          <w:p w14:paraId="717D6DB8" w14:textId="77777777" w:rsidR="00AC1205" w:rsidRDefault="00AC1205"/>
        </w:tc>
        <w:tc>
          <w:tcPr>
            <w:tcW w:w="1560" w:type="dxa"/>
            <w:tcBorders>
              <w:top w:val="single" w:sz="0" w:space="0" w:color="D3D3D3"/>
              <w:left w:val="nil"/>
              <w:bottom w:val="single" w:sz="0" w:space="0" w:color="D3D3D3"/>
            </w:tcBorders>
          </w:tcPr>
          <w:p w14:paraId="717D6DB9"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DBA" w14:textId="77777777" w:rsidR="00AC1205" w:rsidRDefault="00000000">
            <w:r>
              <w:rPr>
                <w:rFonts w:ascii="Consolas" w:eastAsia="Consolas" w:hAnsi="Consolas" w:cs="Consolas"/>
                <w:sz w:val="16"/>
              </w:rPr>
              <w:t>[0-1] Primary</w:t>
            </w:r>
          </w:p>
        </w:tc>
        <w:tc>
          <w:tcPr>
            <w:tcW w:w="1560" w:type="dxa"/>
            <w:tcBorders>
              <w:top w:val="single" w:sz="0" w:space="0" w:color="D3D3D3"/>
              <w:bottom w:val="single" w:sz="0" w:space="0" w:color="D3D3D3"/>
            </w:tcBorders>
          </w:tcPr>
          <w:p w14:paraId="717D6DBB" w14:textId="77777777" w:rsidR="00AC1205" w:rsidRDefault="00000000">
            <w:pPr>
              <w:jc w:val="right"/>
            </w:pPr>
            <w:r>
              <w:rPr>
                <w:rFonts w:ascii="Consolas" w:eastAsia="Consolas" w:hAnsi="Consolas" w:cs="Consolas"/>
                <w:sz w:val="16"/>
              </w:rPr>
              <w:t xml:space="preserve">   106,684</w:t>
            </w:r>
          </w:p>
        </w:tc>
        <w:tc>
          <w:tcPr>
            <w:tcW w:w="1560" w:type="dxa"/>
            <w:tcBorders>
              <w:top w:val="single" w:sz="0" w:space="0" w:color="D3D3D3"/>
              <w:bottom w:val="single" w:sz="0" w:space="0" w:color="D3D3D3"/>
            </w:tcBorders>
          </w:tcPr>
          <w:p w14:paraId="717D6DBC" w14:textId="77777777" w:rsidR="00AC1205" w:rsidRDefault="00000000">
            <w:pPr>
              <w:jc w:val="right"/>
            </w:pPr>
            <w:r>
              <w:rPr>
                <w:rFonts w:ascii="Consolas" w:eastAsia="Consolas" w:hAnsi="Consolas" w:cs="Consolas"/>
                <w:sz w:val="16"/>
              </w:rPr>
              <w:t xml:space="preserve">      3.5</w:t>
            </w:r>
          </w:p>
        </w:tc>
        <w:tc>
          <w:tcPr>
            <w:tcW w:w="1560" w:type="dxa"/>
          </w:tcPr>
          <w:p w14:paraId="717D6DBD" w14:textId="77777777" w:rsidR="00AC1205" w:rsidRDefault="00AC1205"/>
        </w:tc>
      </w:tr>
      <w:tr w:rsidR="00AC1205" w14:paraId="717D6DC5" w14:textId="77777777">
        <w:tc>
          <w:tcPr>
            <w:tcW w:w="1560" w:type="dxa"/>
            <w:tcBorders>
              <w:right w:val="nil"/>
            </w:tcBorders>
          </w:tcPr>
          <w:p w14:paraId="717D6DBF" w14:textId="77777777" w:rsidR="00AC1205" w:rsidRDefault="00AC1205"/>
        </w:tc>
        <w:tc>
          <w:tcPr>
            <w:tcW w:w="1560" w:type="dxa"/>
            <w:tcBorders>
              <w:top w:val="single" w:sz="0" w:space="0" w:color="D3D3D3"/>
              <w:left w:val="nil"/>
              <w:bottom w:val="single" w:sz="0" w:space="0" w:color="D3D3D3"/>
            </w:tcBorders>
          </w:tcPr>
          <w:p w14:paraId="717D6DC0"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DC1" w14:textId="77777777" w:rsidR="00AC1205" w:rsidRDefault="00000000">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717D6DC2" w14:textId="77777777" w:rsidR="00AC1205" w:rsidRDefault="00000000">
            <w:pPr>
              <w:jc w:val="right"/>
            </w:pPr>
            <w:r>
              <w:rPr>
                <w:rFonts w:ascii="Consolas" w:eastAsia="Consolas" w:hAnsi="Consolas" w:cs="Consolas"/>
                <w:sz w:val="16"/>
              </w:rPr>
              <w:t xml:space="preserve">   135,499</w:t>
            </w:r>
          </w:p>
        </w:tc>
        <w:tc>
          <w:tcPr>
            <w:tcW w:w="1560" w:type="dxa"/>
            <w:tcBorders>
              <w:top w:val="single" w:sz="0" w:space="0" w:color="D3D3D3"/>
              <w:bottom w:val="single" w:sz="0" w:space="0" w:color="D3D3D3"/>
            </w:tcBorders>
          </w:tcPr>
          <w:p w14:paraId="717D6DC3" w14:textId="77777777" w:rsidR="00AC1205" w:rsidRDefault="00000000">
            <w:pPr>
              <w:jc w:val="right"/>
            </w:pPr>
            <w:r>
              <w:rPr>
                <w:rFonts w:ascii="Consolas" w:eastAsia="Consolas" w:hAnsi="Consolas" w:cs="Consolas"/>
                <w:sz w:val="16"/>
              </w:rPr>
              <w:t xml:space="preserve">      4.4</w:t>
            </w:r>
          </w:p>
        </w:tc>
        <w:tc>
          <w:tcPr>
            <w:tcW w:w="1560" w:type="dxa"/>
          </w:tcPr>
          <w:p w14:paraId="717D6DC4" w14:textId="77777777" w:rsidR="00AC1205" w:rsidRDefault="00AC1205"/>
        </w:tc>
      </w:tr>
      <w:tr w:rsidR="00AC1205" w14:paraId="717D6DCC" w14:textId="77777777">
        <w:tc>
          <w:tcPr>
            <w:tcW w:w="1560" w:type="dxa"/>
            <w:tcBorders>
              <w:right w:val="nil"/>
            </w:tcBorders>
          </w:tcPr>
          <w:p w14:paraId="717D6DC6" w14:textId="77777777" w:rsidR="00AC1205" w:rsidRDefault="00AC1205"/>
        </w:tc>
        <w:tc>
          <w:tcPr>
            <w:tcW w:w="1560" w:type="dxa"/>
            <w:tcBorders>
              <w:top w:val="single" w:sz="0" w:space="0" w:color="D3D3D3"/>
              <w:left w:val="nil"/>
              <w:bottom w:val="single" w:sz="0" w:space="0" w:color="D3D3D3"/>
            </w:tcBorders>
          </w:tcPr>
          <w:p w14:paraId="717D6DC7"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6DC8" w14:textId="77777777" w:rsidR="00AC1205" w:rsidRDefault="00000000">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717D6DC9" w14:textId="77777777" w:rsidR="00AC1205" w:rsidRDefault="00000000">
            <w:pPr>
              <w:jc w:val="right"/>
            </w:pPr>
            <w:r>
              <w:rPr>
                <w:rFonts w:ascii="Consolas" w:eastAsia="Consolas" w:hAnsi="Consolas" w:cs="Consolas"/>
                <w:sz w:val="16"/>
              </w:rPr>
              <w:t xml:space="preserve">   539,161</w:t>
            </w:r>
          </w:p>
        </w:tc>
        <w:tc>
          <w:tcPr>
            <w:tcW w:w="1560" w:type="dxa"/>
            <w:tcBorders>
              <w:top w:val="single" w:sz="0" w:space="0" w:color="D3D3D3"/>
              <w:bottom w:val="single" w:sz="0" w:space="0" w:color="D3D3D3"/>
            </w:tcBorders>
          </w:tcPr>
          <w:p w14:paraId="717D6DCA" w14:textId="77777777" w:rsidR="00AC1205" w:rsidRDefault="00000000">
            <w:pPr>
              <w:jc w:val="right"/>
            </w:pPr>
            <w:r>
              <w:rPr>
                <w:rFonts w:ascii="Consolas" w:eastAsia="Consolas" w:hAnsi="Consolas" w:cs="Consolas"/>
                <w:sz w:val="16"/>
              </w:rPr>
              <w:t xml:space="preserve">     17.5</w:t>
            </w:r>
          </w:p>
        </w:tc>
        <w:tc>
          <w:tcPr>
            <w:tcW w:w="1560" w:type="dxa"/>
          </w:tcPr>
          <w:p w14:paraId="717D6DCB" w14:textId="77777777" w:rsidR="00AC1205" w:rsidRDefault="00AC1205"/>
        </w:tc>
      </w:tr>
      <w:tr w:rsidR="00AC1205" w14:paraId="717D6DD3" w14:textId="77777777">
        <w:tc>
          <w:tcPr>
            <w:tcW w:w="1560" w:type="dxa"/>
            <w:tcBorders>
              <w:right w:val="nil"/>
            </w:tcBorders>
          </w:tcPr>
          <w:p w14:paraId="717D6DCD" w14:textId="77777777" w:rsidR="00AC1205" w:rsidRDefault="00AC1205"/>
        </w:tc>
        <w:tc>
          <w:tcPr>
            <w:tcW w:w="1560" w:type="dxa"/>
            <w:tcBorders>
              <w:top w:val="single" w:sz="0" w:space="0" w:color="D3D3D3"/>
              <w:left w:val="nil"/>
              <w:bottom w:val="single" w:sz="0" w:space="0" w:color="D3D3D3"/>
            </w:tcBorders>
          </w:tcPr>
          <w:p w14:paraId="717D6DCE"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6DCF" w14:textId="77777777" w:rsidR="00AC1205" w:rsidRDefault="00000000">
            <w:r>
              <w:rPr>
                <w:rFonts w:ascii="Consolas" w:eastAsia="Consolas" w:hAnsi="Consolas" w:cs="Consolas"/>
                <w:sz w:val="16"/>
              </w:rPr>
              <w:t>[5-7] Tertiary first(bachelor/master)</w:t>
            </w:r>
          </w:p>
        </w:tc>
        <w:tc>
          <w:tcPr>
            <w:tcW w:w="1560" w:type="dxa"/>
            <w:tcBorders>
              <w:top w:val="single" w:sz="0" w:space="0" w:color="D3D3D3"/>
              <w:bottom w:val="single" w:sz="0" w:space="0" w:color="D3D3D3"/>
            </w:tcBorders>
          </w:tcPr>
          <w:p w14:paraId="717D6DD0" w14:textId="77777777" w:rsidR="00AC1205" w:rsidRDefault="00000000">
            <w:pPr>
              <w:jc w:val="right"/>
            </w:pPr>
            <w:r>
              <w:rPr>
                <w:rFonts w:ascii="Consolas" w:eastAsia="Consolas" w:hAnsi="Consolas" w:cs="Consolas"/>
                <w:sz w:val="16"/>
              </w:rPr>
              <w:t xml:space="preserve">   293,233</w:t>
            </w:r>
          </w:p>
        </w:tc>
        <w:tc>
          <w:tcPr>
            <w:tcW w:w="1560" w:type="dxa"/>
            <w:tcBorders>
              <w:top w:val="single" w:sz="0" w:space="0" w:color="D3D3D3"/>
              <w:bottom w:val="single" w:sz="0" w:space="0" w:color="D3D3D3"/>
            </w:tcBorders>
          </w:tcPr>
          <w:p w14:paraId="717D6DD1" w14:textId="77777777" w:rsidR="00AC1205" w:rsidRDefault="00000000">
            <w:pPr>
              <w:jc w:val="right"/>
            </w:pPr>
            <w:r>
              <w:rPr>
                <w:rFonts w:ascii="Consolas" w:eastAsia="Consolas" w:hAnsi="Consolas" w:cs="Consolas"/>
                <w:sz w:val="16"/>
              </w:rPr>
              <w:t xml:space="preserve">      9.5</w:t>
            </w:r>
          </w:p>
        </w:tc>
        <w:tc>
          <w:tcPr>
            <w:tcW w:w="1560" w:type="dxa"/>
          </w:tcPr>
          <w:p w14:paraId="717D6DD2" w14:textId="77777777" w:rsidR="00AC1205" w:rsidRDefault="00AC1205"/>
        </w:tc>
      </w:tr>
      <w:tr w:rsidR="00AC1205" w14:paraId="717D6DDA" w14:textId="77777777">
        <w:tc>
          <w:tcPr>
            <w:tcW w:w="1560" w:type="dxa"/>
            <w:tcBorders>
              <w:right w:val="nil"/>
            </w:tcBorders>
          </w:tcPr>
          <w:p w14:paraId="717D6DD4" w14:textId="77777777" w:rsidR="00AC1205" w:rsidRDefault="00AC1205"/>
        </w:tc>
        <w:tc>
          <w:tcPr>
            <w:tcW w:w="1560" w:type="dxa"/>
            <w:tcBorders>
              <w:top w:val="single" w:sz="0" w:space="0" w:color="D3D3D3"/>
              <w:left w:val="nil"/>
              <w:bottom w:val="single" w:sz="0" w:space="0" w:color="D3D3D3"/>
            </w:tcBorders>
          </w:tcPr>
          <w:p w14:paraId="717D6DD5"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6DD6" w14:textId="77777777" w:rsidR="00AC1205" w:rsidRDefault="00000000">
            <w:r>
              <w:rPr>
                <w:rFonts w:ascii="Consolas" w:eastAsia="Consolas" w:hAnsi="Consolas" w:cs="Consolas"/>
                <w:sz w:val="16"/>
              </w:rPr>
              <w:t>[8] Tertiary second (doctoral)</w:t>
            </w:r>
          </w:p>
        </w:tc>
        <w:tc>
          <w:tcPr>
            <w:tcW w:w="1560" w:type="dxa"/>
            <w:tcBorders>
              <w:top w:val="single" w:sz="0" w:space="0" w:color="D3D3D3"/>
              <w:bottom w:val="single" w:sz="0" w:space="0" w:color="D3D3D3"/>
            </w:tcBorders>
          </w:tcPr>
          <w:p w14:paraId="717D6DD7" w14:textId="77777777" w:rsidR="00AC1205" w:rsidRDefault="00000000">
            <w:pPr>
              <w:jc w:val="right"/>
            </w:pPr>
            <w:r>
              <w:rPr>
                <w:rFonts w:ascii="Consolas" w:eastAsia="Consolas" w:hAnsi="Consolas" w:cs="Consolas"/>
                <w:sz w:val="16"/>
              </w:rPr>
              <w:t xml:space="preserve">    12,500</w:t>
            </w:r>
          </w:p>
        </w:tc>
        <w:tc>
          <w:tcPr>
            <w:tcW w:w="1560" w:type="dxa"/>
            <w:tcBorders>
              <w:top w:val="single" w:sz="0" w:space="0" w:color="D3D3D3"/>
              <w:bottom w:val="single" w:sz="0" w:space="0" w:color="D3D3D3"/>
            </w:tcBorders>
          </w:tcPr>
          <w:p w14:paraId="717D6DD8" w14:textId="77777777" w:rsidR="00AC1205" w:rsidRDefault="00000000">
            <w:pPr>
              <w:jc w:val="right"/>
            </w:pPr>
            <w:r>
              <w:rPr>
                <w:rFonts w:ascii="Consolas" w:eastAsia="Consolas" w:hAnsi="Consolas" w:cs="Consolas"/>
                <w:sz w:val="16"/>
              </w:rPr>
              <w:t xml:space="preserve">      0.4</w:t>
            </w:r>
          </w:p>
        </w:tc>
        <w:tc>
          <w:tcPr>
            <w:tcW w:w="1560" w:type="dxa"/>
          </w:tcPr>
          <w:p w14:paraId="717D6DD9" w14:textId="77777777" w:rsidR="00AC1205" w:rsidRDefault="00AC1205"/>
        </w:tc>
      </w:tr>
      <w:tr w:rsidR="00AC1205" w14:paraId="717D6DE1" w14:textId="77777777">
        <w:tc>
          <w:tcPr>
            <w:tcW w:w="1560" w:type="dxa"/>
            <w:tcBorders>
              <w:right w:val="nil"/>
            </w:tcBorders>
          </w:tcPr>
          <w:p w14:paraId="717D6DDB" w14:textId="77777777" w:rsidR="00AC1205" w:rsidRDefault="00AC1205"/>
        </w:tc>
        <w:tc>
          <w:tcPr>
            <w:tcW w:w="1560" w:type="dxa"/>
            <w:tcBorders>
              <w:top w:val="single" w:sz="0" w:space="0" w:color="D3D3D3"/>
              <w:left w:val="nil"/>
              <w:bottom w:val="single" w:sz="0" w:space="0" w:color="000000"/>
            </w:tcBorders>
          </w:tcPr>
          <w:p w14:paraId="717D6DDC"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6DDD" w14:textId="77777777" w:rsidR="00AC1205" w:rsidRDefault="00AC1205"/>
        </w:tc>
        <w:tc>
          <w:tcPr>
            <w:tcW w:w="1560" w:type="dxa"/>
            <w:tcBorders>
              <w:top w:val="single" w:sz="0" w:space="0" w:color="D3D3D3"/>
              <w:bottom w:val="single" w:sz="0" w:space="0" w:color="000000"/>
            </w:tcBorders>
          </w:tcPr>
          <w:p w14:paraId="717D6DDE" w14:textId="77777777" w:rsidR="00AC1205" w:rsidRDefault="00000000">
            <w:pPr>
              <w:jc w:val="right"/>
            </w:pPr>
            <w:r>
              <w:rPr>
                <w:rFonts w:ascii="Consolas" w:eastAsia="Consolas" w:hAnsi="Consolas" w:cs="Consolas"/>
                <w:sz w:val="16"/>
              </w:rPr>
              <w:t xml:space="preserve">   1988201</w:t>
            </w:r>
          </w:p>
        </w:tc>
        <w:tc>
          <w:tcPr>
            <w:tcW w:w="1560" w:type="dxa"/>
            <w:tcBorders>
              <w:top w:val="single" w:sz="0" w:space="0" w:color="D3D3D3"/>
              <w:bottom w:val="single" w:sz="0" w:space="0" w:color="000000"/>
            </w:tcBorders>
          </w:tcPr>
          <w:p w14:paraId="717D6DDF" w14:textId="77777777" w:rsidR="00AC1205" w:rsidRDefault="00000000">
            <w:pPr>
              <w:jc w:val="right"/>
            </w:pPr>
            <w:r>
              <w:rPr>
                <w:rFonts w:ascii="Consolas" w:eastAsia="Consolas" w:hAnsi="Consolas" w:cs="Consolas"/>
                <w:sz w:val="16"/>
              </w:rPr>
              <w:t xml:space="preserve">     64.5</w:t>
            </w:r>
          </w:p>
        </w:tc>
        <w:tc>
          <w:tcPr>
            <w:tcW w:w="1560" w:type="dxa"/>
          </w:tcPr>
          <w:p w14:paraId="717D6DE0" w14:textId="77777777" w:rsidR="00AC1205" w:rsidRDefault="00AC1205"/>
        </w:tc>
      </w:tr>
      <w:tr w:rsidR="00AC1205" w14:paraId="717D6DE8" w14:textId="77777777">
        <w:tc>
          <w:tcPr>
            <w:tcW w:w="1560" w:type="dxa"/>
          </w:tcPr>
          <w:p w14:paraId="717D6DE2" w14:textId="77777777" w:rsidR="00AC1205" w:rsidRDefault="00AC1205"/>
        </w:tc>
        <w:tc>
          <w:tcPr>
            <w:tcW w:w="1560" w:type="dxa"/>
            <w:tcBorders>
              <w:top w:val="single" w:sz="0" w:space="0" w:color="000000"/>
              <w:bottom w:val="single" w:sz="0" w:space="0" w:color="000000"/>
            </w:tcBorders>
          </w:tcPr>
          <w:p w14:paraId="717D6DE3" w14:textId="77777777" w:rsidR="00AC1205" w:rsidRDefault="00AC1205"/>
        </w:tc>
        <w:tc>
          <w:tcPr>
            <w:tcW w:w="1560" w:type="dxa"/>
            <w:tcBorders>
              <w:top w:val="single" w:sz="0" w:space="0" w:color="000000"/>
              <w:bottom w:val="single" w:sz="0" w:space="0" w:color="000000"/>
            </w:tcBorders>
          </w:tcPr>
          <w:p w14:paraId="717D6DE4"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DE5"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DE6" w14:textId="77777777" w:rsidR="00AC1205" w:rsidRDefault="00AC1205"/>
        </w:tc>
        <w:tc>
          <w:tcPr>
            <w:tcW w:w="1560" w:type="dxa"/>
          </w:tcPr>
          <w:p w14:paraId="717D6DE7" w14:textId="77777777" w:rsidR="00AC1205" w:rsidRDefault="00AC1205"/>
        </w:tc>
      </w:tr>
    </w:tbl>
    <w:p w14:paraId="717D6DE9"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DF2" w14:textId="77777777">
        <w:tc>
          <w:tcPr>
            <w:tcW w:w="1170" w:type="dxa"/>
            <w:tcBorders>
              <w:top w:val="single" w:sz="0" w:space="0" w:color="000000"/>
              <w:bottom w:val="single" w:sz="0" w:space="0" w:color="000000"/>
            </w:tcBorders>
          </w:tcPr>
          <w:p w14:paraId="717D6DEA"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DEB"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DEC"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DED"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DEE"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DEF"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DF0"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DF1" w14:textId="77777777" w:rsidR="00AC1205" w:rsidRDefault="00000000">
            <w:pPr>
              <w:jc w:val="right"/>
            </w:pPr>
            <w:r>
              <w:rPr>
                <w:rFonts w:ascii="Consolas" w:eastAsia="Consolas" w:hAnsi="Consolas" w:cs="Consolas"/>
                <w:b/>
                <w:sz w:val="18"/>
              </w:rPr>
              <w:t>[8] NL</w:t>
            </w:r>
          </w:p>
        </w:tc>
      </w:tr>
      <w:tr w:rsidR="00AC1205" w14:paraId="717D6DFB" w14:textId="77777777">
        <w:tc>
          <w:tcPr>
            <w:tcW w:w="1170" w:type="dxa"/>
            <w:tcBorders>
              <w:top w:val="single" w:sz="0" w:space="0" w:color="000000"/>
            </w:tcBorders>
          </w:tcPr>
          <w:p w14:paraId="717D6DF3"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6DF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DF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DF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DF7" w14:textId="77777777" w:rsidR="00AC1205" w:rsidRDefault="00000000">
            <w:pPr>
              <w:jc w:val="right"/>
            </w:pPr>
            <w:r>
              <w:rPr>
                <w:rFonts w:ascii="Consolas" w:eastAsia="Consolas" w:hAnsi="Consolas" w:cs="Consolas"/>
                <w:sz w:val="16"/>
              </w:rPr>
              <w:t>105</w:t>
            </w:r>
          </w:p>
        </w:tc>
        <w:tc>
          <w:tcPr>
            <w:tcW w:w="1170" w:type="dxa"/>
            <w:tcBorders>
              <w:top w:val="single" w:sz="0" w:space="0" w:color="000000"/>
            </w:tcBorders>
          </w:tcPr>
          <w:p w14:paraId="717D6DF8" w14:textId="77777777" w:rsidR="00AC1205" w:rsidRDefault="00000000">
            <w:pPr>
              <w:jc w:val="right"/>
            </w:pPr>
            <w:r>
              <w:rPr>
                <w:rFonts w:ascii="Consolas" w:eastAsia="Consolas" w:hAnsi="Consolas" w:cs="Consolas"/>
                <w:sz w:val="16"/>
              </w:rPr>
              <w:t>259</w:t>
            </w:r>
          </w:p>
        </w:tc>
        <w:tc>
          <w:tcPr>
            <w:tcW w:w="1170" w:type="dxa"/>
            <w:tcBorders>
              <w:top w:val="single" w:sz="0" w:space="0" w:color="000000"/>
            </w:tcBorders>
          </w:tcPr>
          <w:p w14:paraId="717D6DF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DFA" w14:textId="77777777" w:rsidR="00AC1205" w:rsidRDefault="00000000">
            <w:pPr>
              <w:jc w:val="right"/>
            </w:pPr>
            <w:r>
              <w:rPr>
                <w:rFonts w:ascii="Consolas" w:eastAsia="Consolas" w:hAnsi="Consolas" w:cs="Consolas"/>
                <w:sz w:val="16"/>
              </w:rPr>
              <w:t>0</w:t>
            </w:r>
          </w:p>
        </w:tc>
      </w:tr>
      <w:tr w:rsidR="00AC1205" w14:paraId="717D6E04" w14:textId="77777777">
        <w:tc>
          <w:tcPr>
            <w:tcW w:w="1170" w:type="dxa"/>
          </w:tcPr>
          <w:p w14:paraId="717D6DFC" w14:textId="77777777" w:rsidR="00AC1205" w:rsidRDefault="00000000">
            <w:pPr>
              <w:jc w:val="right"/>
            </w:pPr>
            <w:r>
              <w:rPr>
                <w:rFonts w:ascii="Consolas" w:eastAsia="Consolas" w:hAnsi="Consolas" w:cs="Consolas"/>
                <w:sz w:val="16"/>
              </w:rPr>
              <w:t>-1</w:t>
            </w:r>
          </w:p>
        </w:tc>
        <w:tc>
          <w:tcPr>
            <w:tcW w:w="1170" w:type="dxa"/>
          </w:tcPr>
          <w:p w14:paraId="717D6DFD" w14:textId="77777777" w:rsidR="00AC1205" w:rsidRDefault="00000000">
            <w:pPr>
              <w:jc w:val="right"/>
            </w:pPr>
            <w:r>
              <w:rPr>
                <w:rFonts w:ascii="Consolas" w:eastAsia="Consolas" w:hAnsi="Consolas" w:cs="Consolas"/>
                <w:sz w:val="16"/>
              </w:rPr>
              <w:t>0</w:t>
            </w:r>
          </w:p>
        </w:tc>
        <w:tc>
          <w:tcPr>
            <w:tcW w:w="1170" w:type="dxa"/>
          </w:tcPr>
          <w:p w14:paraId="717D6DFE" w14:textId="77777777" w:rsidR="00AC1205" w:rsidRDefault="00000000">
            <w:pPr>
              <w:jc w:val="right"/>
            </w:pPr>
            <w:r>
              <w:rPr>
                <w:rFonts w:ascii="Consolas" w:eastAsia="Consolas" w:hAnsi="Consolas" w:cs="Consolas"/>
                <w:sz w:val="16"/>
              </w:rPr>
              <w:t>45</w:t>
            </w:r>
          </w:p>
        </w:tc>
        <w:tc>
          <w:tcPr>
            <w:tcW w:w="1170" w:type="dxa"/>
          </w:tcPr>
          <w:p w14:paraId="717D6DFF" w14:textId="77777777" w:rsidR="00AC1205" w:rsidRDefault="00000000">
            <w:pPr>
              <w:jc w:val="right"/>
            </w:pPr>
            <w:r>
              <w:rPr>
                <w:rFonts w:ascii="Consolas" w:eastAsia="Consolas" w:hAnsi="Consolas" w:cs="Consolas"/>
                <w:sz w:val="16"/>
              </w:rPr>
              <w:t>0</w:t>
            </w:r>
          </w:p>
        </w:tc>
        <w:tc>
          <w:tcPr>
            <w:tcW w:w="1170" w:type="dxa"/>
          </w:tcPr>
          <w:p w14:paraId="717D6E00" w14:textId="77777777" w:rsidR="00AC1205" w:rsidRDefault="00000000">
            <w:pPr>
              <w:jc w:val="right"/>
            </w:pPr>
            <w:r>
              <w:rPr>
                <w:rFonts w:ascii="Consolas" w:eastAsia="Consolas" w:hAnsi="Consolas" w:cs="Consolas"/>
                <w:sz w:val="16"/>
              </w:rPr>
              <w:t>41</w:t>
            </w:r>
          </w:p>
        </w:tc>
        <w:tc>
          <w:tcPr>
            <w:tcW w:w="1170" w:type="dxa"/>
          </w:tcPr>
          <w:p w14:paraId="717D6E01" w14:textId="77777777" w:rsidR="00AC1205" w:rsidRDefault="00000000">
            <w:pPr>
              <w:jc w:val="right"/>
            </w:pPr>
            <w:r>
              <w:rPr>
                <w:rFonts w:ascii="Consolas" w:eastAsia="Consolas" w:hAnsi="Consolas" w:cs="Consolas"/>
                <w:sz w:val="16"/>
              </w:rPr>
              <w:t>8,286</w:t>
            </w:r>
          </w:p>
        </w:tc>
        <w:tc>
          <w:tcPr>
            <w:tcW w:w="1170" w:type="dxa"/>
          </w:tcPr>
          <w:p w14:paraId="717D6E02" w14:textId="77777777" w:rsidR="00AC1205" w:rsidRDefault="00000000">
            <w:pPr>
              <w:jc w:val="right"/>
            </w:pPr>
            <w:r>
              <w:rPr>
                <w:rFonts w:ascii="Consolas" w:eastAsia="Consolas" w:hAnsi="Consolas" w:cs="Consolas"/>
                <w:sz w:val="16"/>
              </w:rPr>
              <w:t>0</w:t>
            </w:r>
          </w:p>
        </w:tc>
        <w:tc>
          <w:tcPr>
            <w:tcW w:w="1170" w:type="dxa"/>
          </w:tcPr>
          <w:p w14:paraId="717D6E03" w14:textId="77777777" w:rsidR="00AC1205" w:rsidRDefault="00000000">
            <w:pPr>
              <w:jc w:val="right"/>
            </w:pPr>
            <w:r>
              <w:rPr>
                <w:rFonts w:ascii="Consolas" w:eastAsia="Consolas" w:hAnsi="Consolas" w:cs="Consolas"/>
                <w:sz w:val="16"/>
              </w:rPr>
              <w:t>316</w:t>
            </w:r>
          </w:p>
        </w:tc>
      </w:tr>
      <w:tr w:rsidR="00AC1205" w14:paraId="717D6E0D" w14:textId="77777777">
        <w:tc>
          <w:tcPr>
            <w:tcW w:w="1170" w:type="dxa"/>
          </w:tcPr>
          <w:p w14:paraId="717D6E05" w14:textId="77777777" w:rsidR="00AC1205" w:rsidRDefault="00000000">
            <w:pPr>
              <w:jc w:val="right"/>
            </w:pPr>
            <w:r>
              <w:rPr>
                <w:rFonts w:ascii="Consolas" w:eastAsia="Consolas" w:hAnsi="Consolas" w:cs="Consolas"/>
                <w:sz w:val="16"/>
              </w:rPr>
              <w:t>1</w:t>
            </w:r>
          </w:p>
        </w:tc>
        <w:tc>
          <w:tcPr>
            <w:tcW w:w="1170" w:type="dxa"/>
          </w:tcPr>
          <w:p w14:paraId="717D6E06" w14:textId="77777777" w:rsidR="00AC1205" w:rsidRDefault="00000000">
            <w:pPr>
              <w:jc w:val="right"/>
            </w:pPr>
            <w:r>
              <w:rPr>
                <w:rFonts w:ascii="Consolas" w:eastAsia="Consolas" w:hAnsi="Consolas" w:cs="Consolas"/>
                <w:sz w:val="16"/>
              </w:rPr>
              <w:t>0</w:t>
            </w:r>
          </w:p>
        </w:tc>
        <w:tc>
          <w:tcPr>
            <w:tcW w:w="1170" w:type="dxa"/>
          </w:tcPr>
          <w:p w14:paraId="717D6E07" w14:textId="77777777" w:rsidR="00AC1205" w:rsidRDefault="00000000">
            <w:pPr>
              <w:jc w:val="right"/>
            </w:pPr>
            <w:r>
              <w:rPr>
                <w:rFonts w:ascii="Consolas" w:eastAsia="Consolas" w:hAnsi="Consolas" w:cs="Consolas"/>
                <w:sz w:val="16"/>
              </w:rPr>
              <w:t>72,660</w:t>
            </w:r>
          </w:p>
        </w:tc>
        <w:tc>
          <w:tcPr>
            <w:tcW w:w="1170" w:type="dxa"/>
          </w:tcPr>
          <w:p w14:paraId="717D6E08" w14:textId="77777777" w:rsidR="00AC1205" w:rsidRDefault="00000000">
            <w:pPr>
              <w:jc w:val="right"/>
            </w:pPr>
            <w:r>
              <w:rPr>
                <w:rFonts w:ascii="Consolas" w:eastAsia="Consolas" w:hAnsi="Consolas" w:cs="Consolas"/>
                <w:sz w:val="16"/>
              </w:rPr>
              <w:t>0</w:t>
            </w:r>
          </w:p>
        </w:tc>
        <w:tc>
          <w:tcPr>
            <w:tcW w:w="1170" w:type="dxa"/>
          </w:tcPr>
          <w:p w14:paraId="717D6E09" w14:textId="77777777" w:rsidR="00AC1205" w:rsidRDefault="00000000">
            <w:pPr>
              <w:jc w:val="right"/>
            </w:pPr>
            <w:r>
              <w:rPr>
                <w:rFonts w:ascii="Consolas" w:eastAsia="Consolas" w:hAnsi="Consolas" w:cs="Consolas"/>
                <w:sz w:val="16"/>
              </w:rPr>
              <w:t>2,807</w:t>
            </w:r>
          </w:p>
        </w:tc>
        <w:tc>
          <w:tcPr>
            <w:tcW w:w="1170" w:type="dxa"/>
          </w:tcPr>
          <w:p w14:paraId="717D6E0A" w14:textId="77777777" w:rsidR="00AC1205" w:rsidRDefault="00000000">
            <w:pPr>
              <w:jc w:val="right"/>
            </w:pPr>
            <w:r>
              <w:rPr>
                <w:rFonts w:ascii="Consolas" w:eastAsia="Consolas" w:hAnsi="Consolas" w:cs="Consolas"/>
                <w:sz w:val="16"/>
              </w:rPr>
              <w:t>26,596</w:t>
            </w:r>
          </w:p>
        </w:tc>
        <w:tc>
          <w:tcPr>
            <w:tcW w:w="1170" w:type="dxa"/>
          </w:tcPr>
          <w:p w14:paraId="717D6E0B" w14:textId="77777777" w:rsidR="00AC1205" w:rsidRDefault="00000000">
            <w:pPr>
              <w:jc w:val="right"/>
            </w:pPr>
            <w:r>
              <w:rPr>
                <w:rFonts w:ascii="Consolas" w:eastAsia="Consolas" w:hAnsi="Consolas" w:cs="Consolas"/>
                <w:sz w:val="16"/>
              </w:rPr>
              <w:t>0</w:t>
            </w:r>
          </w:p>
        </w:tc>
        <w:tc>
          <w:tcPr>
            <w:tcW w:w="1170" w:type="dxa"/>
          </w:tcPr>
          <w:p w14:paraId="717D6E0C" w14:textId="77777777" w:rsidR="00AC1205" w:rsidRDefault="00000000">
            <w:pPr>
              <w:jc w:val="right"/>
            </w:pPr>
            <w:r>
              <w:rPr>
                <w:rFonts w:ascii="Consolas" w:eastAsia="Consolas" w:hAnsi="Consolas" w:cs="Consolas"/>
                <w:sz w:val="16"/>
              </w:rPr>
              <w:t>4,621</w:t>
            </w:r>
          </w:p>
        </w:tc>
      </w:tr>
      <w:tr w:rsidR="00AC1205" w14:paraId="717D6E16" w14:textId="77777777">
        <w:tc>
          <w:tcPr>
            <w:tcW w:w="1170" w:type="dxa"/>
          </w:tcPr>
          <w:p w14:paraId="717D6E0E" w14:textId="77777777" w:rsidR="00AC1205" w:rsidRDefault="00000000">
            <w:pPr>
              <w:jc w:val="right"/>
            </w:pPr>
            <w:r>
              <w:rPr>
                <w:rFonts w:ascii="Consolas" w:eastAsia="Consolas" w:hAnsi="Consolas" w:cs="Consolas"/>
                <w:sz w:val="16"/>
              </w:rPr>
              <w:t>2</w:t>
            </w:r>
          </w:p>
        </w:tc>
        <w:tc>
          <w:tcPr>
            <w:tcW w:w="1170" w:type="dxa"/>
          </w:tcPr>
          <w:p w14:paraId="717D6E0F" w14:textId="77777777" w:rsidR="00AC1205" w:rsidRDefault="00000000">
            <w:pPr>
              <w:jc w:val="right"/>
            </w:pPr>
            <w:r>
              <w:rPr>
                <w:rFonts w:ascii="Consolas" w:eastAsia="Consolas" w:hAnsi="Consolas" w:cs="Consolas"/>
                <w:sz w:val="16"/>
              </w:rPr>
              <w:t>0</w:t>
            </w:r>
          </w:p>
        </w:tc>
        <w:tc>
          <w:tcPr>
            <w:tcW w:w="1170" w:type="dxa"/>
          </w:tcPr>
          <w:p w14:paraId="717D6E10" w14:textId="77777777" w:rsidR="00AC1205" w:rsidRDefault="00000000">
            <w:pPr>
              <w:jc w:val="right"/>
            </w:pPr>
            <w:r>
              <w:rPr>
                <w:rFonts w:ascii="Consolas" w:eastAsia="Consolas" w:hAnsi="Consolas" w:cs="Consolas"/>
                <w:sz w:val="16"/>
              </w:rPr>
              <w:t>47,654</w:t>
            </w:r>
          </w:p>
        </w:tc>
        <w:tc>
          <w:tcPr>
            <w:tcW w:w="1170" w:type="dxa"/>
          </w:tcPr>
          <w:p w14:paraId="717D6E11" w14:textId="77777777" w:rsidR="00AC1205" w:rsidRDefault="00000000">
            <w:pPr>
              <w:jc w:val="right"/>
            </w:pPr>
            <w:r>
              <w:rPr>
                <w:rFonts w:ascii="Consolas" w:eastAsia="Consolas" w:hAnsi="Consolas" w:cs="Consolas"/>
                <w:sz w:val="16"/>
              </w:rPr>
              <w:t>0</w:t>
            </w:r>
          </w:p>
        </w:tc>
        <w:tc>
          <w:tcPr>
            <w:tcW w:w="1170" w:type="dxa"/>
          </w:tcPr>
          <w:p w14:paraId="717D6E12" w14:textId="77777777" w:rsidR="00AC1205" w:rsidRDefault="00000000">
            <w:pPr>
              <w:jc w:val="right"/>
            </w:pPr>
            <w:r>
              <w:rPr>
                <w:rFonts w:ascii="Consolas" w:eastAsia="Consolas" w:hAnsi="Consolas" w:cs="Consolas"/>
                <w:sz w:val="16"/>
              </w:rPr>
              <w:t>15,562</w:t>
            </w:r>
          </w:p>
        </w:tc>
        <w:tc>
          <w:tcPr>
            <w:tcW w:w="1170" w:type="dxa"/>
          </w:tcPr>
          <w:p w14:paraId="717D6E13" w14:textId="77777777" w:rsidR="00AC1205" w:rsidRDefault="00000000">
            <w:pPr>
              <w:jc w:val="right"/>
            </w:pPr>
            <w:r>
              <w:rPr>
                <w:rFonts w:ascii="Consolas" w:eastAsia="Consolas" w:hAnsi="Consolas" w:cs="Consolas"/>
                <w:sz w:val="16"/>
              </w:rPr>
              <w:t>44,823</w:t>
            </w:r>
          </w:p>
        </w:tc>
        <w:tc>
          <w:tcPr>
            <w:tcW w:w="1170" w:type="dxa"/>
          </w:tcPr>
          <w:p w14:paraId="717D6E14" w14:textId="77777777" w:rsidR="00AC1205" w:rsidRDefault="00000000">
            <w:pPr>
              <w:jc w:val="right"/>
            </w:pPr>
            <w:r>
              <w:rPr>
                <w:rFonts w:ascii="Consolas" w:eastAsia="Consolas" w:hAnsi="Consolas" w:cs="Consolas"/>
                <w:sz w:val="16"/>
              </w:rPr>
              <w:t>0</w:t>
            </w:r>
          </w:p>
        </w:tc>
        <w:tc>
          <w:tcPr>
            <w:tcW w:w="1170" w:type="dxa"/>
          </w:tcPr>
          <w:p w14:paraId="717D6E15" w14:textId="77777777" w:rsidR="00AC1205" w:rsidRDefault="00000000">
            <w:pPr>
              <w:jc w:val="right"/>
            </w:pPr>
            <w:r>
              <w:rPr>
                <w:rFonts w:ascii="Consolas" w:eastAsia="Consolas" w:hAnsi="Consolas" w:cs="Consolas"/>
                <w:sz w:val="16"/>
              </w:rPr>
              <w:t>27,460</w:t>
            </w:r>
          </w:p>
        </w:tc>
      </w:tr>
      <w:tr w:rsidR="00AC1205" w14:paraId="717D6E1F" w14:textId="77777777">
        <w:tc>
          <w:tcPr>
            <w:tcW w:w="1170" w:type="dxa"/>
          </w:tcPr>
          <w:p w14:paraId="717D6E17" w14:textId="77777777" w:rsidR="00AC1205" w:rsidRDefault="00000000">
            <w:pPr>
              <w:jc w:val="right"/>
            </w:pPr>
            <w:r>
              <w:rPr>
                <w:rFonts w:ascii="Consolas" w:eastAsia="Consolas" w:hAnsi="Consolas" w:cs="Consolas"/>
                <w:sz w:val="16"/>
              </w:rPr>
              <w:t>3</w:t>
            </w:r>
          </w:p>
        </w:tc>
        <w:tc>
          <w:tcPr>
            <w:tcW w:w="1170" w:type="dxa"/>
          </w:tcPr>
          <w:p w14:paraId="717D6E18" w14:textId="77777777" w:rsidR="00AC1205" w:rsidRDefault="00000000">
            <w:pPr>
              <w:jc w:val="right"/>
            </w:pPr>
            <w:r>
              <w:rPr>
                <w:rFonts w:ascii="Consolas" w:eastAsia="Consolas" w:hAnsi="Consolas" w:cs="Consolas"/>
                <w:sz w:val="16"/>
              </w:rPr>
              <w:t>0</w:t>
            </w:r>
          </w:p>
        </w:tc>
        <w:tc>
          <w:tcPr>
            <w:tcW w:w="1170" w:type="dxa"/>
          </w:tcPr>
          <w:p w14:paraId="717D6E19" w14:textId="77777777" w:rsidR="00AC1205" w:rsidRDefault="00000000">
            <w:pPr>
              <w:jc w:val="right"/>
            </w:pPr>
            <w:r>
              <w:rPr>
                <w:rFonts w:ascii="Consolas" w:eastAsia="Consolas" w:hAnsi="Consolas" w:cs="Consolas"/>
                <w:sz w:val="16"/>
              </w:rPr>
              <w:t>182,880</w:t>
            </w:r>
          </w:p>
        </w:tc>
        <w:tc>
          <w:tcPr>
            <w:tcW w:w="1170" w:type="dxa"/>
          </w:tcPr>
          <w:p w14:paraId="717D6E1A" w14:textId="77777777" w:rsidR="00AC1205" w:rsidRDefault="00000000">
            <w:pPr>
              <w:jc w:val="right"/>
            </w:pPr>
            <w:r>
              <w:rPr>
                <w:rFonts w:ascii="Consolas" w:eastAsia="Consolas" w:hAnsi="Consolas" w:cs="Consolas"/>
                <w:sz w:val="16"/>
              </w:rPr>
              <w:t>0</w:t>
            </w:r>
          </w:p>
        </w:tc>
        <w:tc>
          <w:tcPr>
            <w:tcW w:w="1170" w:type="dxa"/>
          </w:tcPr>
          <w:p w14:paraId="717D6E1B" w14:textId="77777777" w:rsidR="00AC1205" w:rsidRDefault="00000000">
            <w:pPr>
              <w:jc w:val="right"/>
            </w:pPr>
            <w:r>
              <w:rPr>
                <w:rFonts w:ascii="Consolas" w:eastAsia="Consolas" w:hAnsi="Consolas" w:cs="Consolas"/>
                <w:sz w:val="16"/>
              </w:rPr>
              <w:t>111,755</w:t>
            </w:r>
          </w:p>
        </w:tc>
        <w:tc>
          <w:tcPr>
            <w:tcW w:w="1170" w:type="dxa"/>
          </w:tcPr>
          <w:p w14:paraId="717D6E1C" w14:textId="77777777" w:rsidR="00AC1205" w:rsidRDefault="00000000">
            <w:pPr>
              <w:jc w:val="right"/>
            </w:pPr>
            <w:r>
              <w:rPr>
                <w:rFonts w:ascii="Consolas" w:eastAsia="Consolas" w:hAnsi="Consolas" w:cs="Consolas"/>
                <w:sz w:val="16"/>
              </w:rPr>
              <w:t>199,565</w:t>
            </w:r>
          </w:p>
        </w:tc>
        <w:tc>
          <w:tcPr>
            <w:tcW w:w="1170" w:type="dxa"/>
          </w:tcPr>
          <w:p w14:paraId="717D6E1D" w14:textId="77777777" w:rsidR="00AC1205" w:rsidRDefault="00000000">
            <w:pPr>
              <w:jc w:val="right"/>
            </w:pPr>
            <w:r>
              <w:rPr>
                <w:rFonts w:ascii="Consolas" w:eastAsia="Consolas" w:hAnsi="Consolas" w:cs="Consolas"/>
                <w:sz w:val="16"/>
              </w:rPr>
              <w:t>0</w:t>
            </w:r>
          </w:p>
        </w:tc>
        <w:tc>
          <w:tcPr>
            <w:tcW w:w="1170" w:type="dxa"/>
          </w:tcPr>
          <w:p w14:paraId="717D6E1E" w14:textId="77777777" w:rsidR="00AC1205" w:rsidRDefault="00000000">
            <w:pPr>
              <w:jc w:val="right"/>
            </w:pPr>
            <w:r>
              <w:rPr>
                <w:rFonts w:ascii="Consolas" w:eastAsia="Consolas" w:hAnsi="Consolas" w:cs="Consolas"/>
                <w:sz w:val="16"/>
              </w:rPr>
              <w:t>44,961</w:t>
            </w:r>
          </w:p>
        </w:tc>
      </w:tr>
      <w:tr w:rsidR="00AC1205" w14:paraId="717D6E28" w14:textId="77777777">
        <w:tc>
          <w:tcPr>
            <w:tcW w:w="1170" w:type="dxa"/>
          </w:tcPr>
          <w:p w14:paraId="717D6E20" w14:textId="77777777" w:rsidR="00AC1205" w:rsidRDefault="00000000">
            <w:pPr>
              <w:jc w:val="right"/>
            </w:pPr>
            <w:r>
              <w:rPr>
                <w:rFonts w:ascii="Consolas" w:eastAsia="Consolas" w:hAnsi="Consolas" w:cs="Consolas"/>
                <w:sz w:val="16"/>
              </w:rPr>
              <w:t>4</w:t>
            </w:r>
          </w:p>
        </w:tc>
        <w:tc>
          <w:tcPr>
            <w:tcW w:w="1170" w:type="dxa"/>
          </w:tcPr>
          <w:p w14:paraId="717D6E21" w14:textId="77777777" w:rsidR="00AC1205" w:rsidRDefault="00000000">
            <w:pPr>
              <w:jc w:val="right"/>
            </w:pPr>
            <w:r>
              <w:rPr>
                <w:rFonts w:ascii="Consolas" w:eastAsia="Consolas" w:hAnsi="Consolas" w:cs="Consolas"/>
                <w:sz w:val="16"/>
              </w:rPr>
              <w:t>0</w:t>
            </w:r>
          </w:p>
        </w:tc>
        <w:tc>
          <w:tcPr>
            <w:tcW w:w="1170" w:type="dxa"/>
          </w:tcPr>
          <w:p w14:paraId="717D6E22" w14:textId="77777777" w:rsidR="00AC1205" w:rsidRDefault="00000000">
            <w:pPr>
              <w:jc w:val="right"/>
            </w:pPr>
            <w:r>
              <w:rPr>
                <w:rFonts w:ascii="Consolas" w:eastAsia="Consolas" w:hAnsi="Consolas" w:cs="Consolas"/>
                <w:sz w:val="16"/>
              </w:rPr>
              <w:t>73,984</w:t>
            </w:r>
          </w:p>
        </w:tc>
        <w:tc>
          <w:tcPr>
            <w:tcW w:w="1170" w:type="dxa"/>
          </w:tcPr>
          <w:p w14:paraId="717D6E23" w14:textId="77777777" w:rsidR="00AC1205" w:rsidRDefault="00000000">
            <w:pPr>
              <w:jc w:val="right"/>
            </w:pPr>
            <w:r>
              <w:rPr>
                <w:rFonts w:ascii="Consolas" w:eastAsia="Consolas" w:hAnsi="Consolas" w:cs="Consolas"/>
                <w:sz w:val="16"/>
              </w:rPr>
              <w:t>0</w:t>
            </w:r>
          </w:p>
        </w:tc>
        <w:tc>
          <w:tcPr>
            <w:tcW w:w="1170" w:type="dxa"/>
          </w:tcPr>
          <w:p w14:paraId="717D6E24" w14:textId="77777777" w:rsidR="00AC1205" w:rsidRDefault="00000000">
            <w:pPr>
              <w:jc w:val="right"/>
            </w:pPr>
            <w:r>
              <w:rPr>
                <w:rFonts w:ascii="Consolas" w:eastAsia="Consolas" w:hAnsi="Consolas" w:cs="Consolas"/>
                <w:sz w:val="16"/>
              </w:rPr>
              <w:t>68,535</w:t>
            </w:r>
          </w:p>
        </w:tc>
        <w:tc>
          <w:tcPr>
            <w:tcW w:w="1170" w:type="dxa"/>
          </w:tcPr>
          <w:p w14:paraId="717D6E25" w14:textId="77777777" w:rsidR="00AC1205" w:rsidRDefault="00000000">
            <w:pPr>
              <w:jc w:val="right"/>
            </w:pPr>
            <w:r>
              <w:rPr>
                <w:rFonts w:ascii="Consolas" w:eastAsia="Consolas" w:hAnsi="Consolas" w:cs="Consolas"/>
                <w:sz w:val="16"/>
              </w:rPr>
              <w:t>113,688</w:t>
            </w:r>
          </w:p>
        </w:tc>
        <w:tc>
          <w:tcPr>
            <w:tcW w:w="1170" w:type="dxa"/>
          </w:tcPr>
          <w:p w14:paraId="717D6E26" w14:textId="77777777" w:rsidR="00AC1205" w:rsidRDefault="00000000">
            <w:pPr>
              <w:jc w:val="right"/>
            </w:pPr>
            <w:r>
              <w:rPr>
                <w:rFonts w:ascii="Consolas" w:eastAsia="Consolas" w:hAnsi="Consolas" w:cs="Consolas"/>
                <w:sz w:val="16"/>
              </w:rPr>
              <w:t>0</w:t>
            </w:r>
          </w:p>
        </w:tc>
        <w:tc>
          <w:tcPr>
            <w:tcW w:w="1170" w:type="dxa"/>
          </w:tcPr>
          <w:p w14:paraId="717D6E27" w14:textId="77777777" w:rsidR="00AC1205" w:rsidRDefault="00000000">
            <w:pPr>
              <w:jc w:val="right"/>
            </w:pPr>
            <w:r>
              <w:rPr>
                <w:rFonts w:ascii="Consolas" w:eastAsia="Consolas" w:hAnsi="Consolas" w:cs="Consolas"/>
                <w:sz w:val="16"/>
              </w:rPr>
              <w:t>37,026</w:t>
            </w:r>
          </w:p>
        </w:tc>
      </w:tr>
      <w:tr w:rsidR="00AC1205" w14:paraId="717D6E31" w14:textId="77777777">
        <w:tc>
          <w:tcPr>
            <w:tcW w:w="1170" w:type="dxa"/>
          </w:tcPr>
          <w:p w14:paraId="717D6E29" w14:textId="77777777" w:rsidR="00AC1205" w:rsidRDefault="00000000">
            <w:pPr>
              <w:jc w:val="right"/>
            </w:pPr>
            <w:r>
              <w:rPr>
                <w:rFonts w:ascii="Consolas" w:eastAsia="Consolas" w:hAnsi="Consolas" w:cs="Consolas"/>
                <w:sz w:val="16"/>
              </w:rPr>
              <w:t>5</w:t>
            </w:r>
          </w:p>
        </w:tc>
        <w:tc>
          <w:tcPr>
            <w:tcW w:w="1170" w:type="dxa"/>
          </w:tcPr>
          <w:p w14:paraId="717D6E2A" w14:textId="77777777" w:rsidR="00AC1205" w:rsidRDefault="00000000">
            <w:pPr>
              <w:jc w:val="right"/>
            </w:pPr>
            <w:r>
              <w:rPr>
                <w:rFonts w:ascii="Consolas" w:eastAsia="Consolas" w:hAnsi="Consolas" w:cs="Consolas"/>
                <w:sz w:val="16"/>
              </w:rPr>
              <w:t>0</w:t>
            </w:r>
          </w:p>
        </w:tc>
        <w:tc>
          <w:tcPr>
            <w:tcW w:w="1170" w:type="dxa"/>
          </w:tcPr>
          <w:p w14:paraId="717D6E2B" w14:textId="77777777" w:rsidR="00AC1205" w:rsidRDefault="00000000">
            <w:pPr>
              <w:jc w:val="right"/>
            </w:pPr>
            <w:r>
              <w:rPr>
                <w:rFonts w:ascii="Consolas" w:eastAsia="Consolas" w:hAnsi="Consolas" w:cs="Consolas"/>
                <w:sz w:val="16"/>
              </w:rPr>
              <w:t>1,543</w:t>
            </w:r>
          </w:p>
        </w:tc>
        <w:tc>
          <w:tcPr>
            <w:tcW w:w="1170" w:type="dxa"/>
          </w:tcPr>
          <w:p w14:paraId="717D6E2C" w14:textId="77777777" w:rsidR="00AC1205" w:rsidRDefault="00000000">
            <w:pPr>
              <w:jc w:val="right"/>
            </w:pPr>
            <w:r>
              <w:rPr>
                <w:rFonts w:ascii="Consolas" w:eastAsia="Consolas" w:hAnsi="Consolas" w:cs="Consolas"/>
                <w:sz w:val="16"/>
              </w:rPr>
              <w:t>0</w:t>
            </w:r>
          </w:p>
        </w:tc>
        <w:tc>
          <w:tcPr>
            <w:tcW w:w="1170" w:type="dxa"/>
          </w:tcPr>
          <w:p w14:paraId="717D6E2D" w14:textId="77777777" w:rsidR="00AC1205" w:rsidRDefault="00000000">
            <w:pPr>
              <w:jc w:val="right"/>
            </w:pPr>
            <w:r>
              <w:rPr>
                <w:rFonts w:ascii="Consolas" w:eastAsia="Consolas" w:hAnsi="Consolas" w:cs="Consolas"/>
                <w:sz w:val="16"/>
              </w:rPr>
              <w:t>5,109</w:t>
            </w:r>
          </w:p>
        </w:tc>
        <w:tc>
          <w:tcPr>
            <w:tcW w:w="1170" w:type="dxa"/>
          </w:tcPr>
          <w:p w14:paraId="717D6E2E" w14:textId="77777777" w:rsidR="00AC1205" w:rsidRDefault="00000000">
            <w:pPr>
              <w:jc w:val="right"/>
            </w:pPr>
            <w:r>
              <w:rPr>
                <w:rFonts w:ascii="Consolas" w:eastAsia="Consolas" w:hAnsi="Consolas" w:cs="Consolas"/>
                <w:sz w:val="16"/>
              </w:rPr>
              <w:t>3,877</w:t>
            </w:r>
          </w:p>
        </w:tc>
        <w:tc>
          <w:tcPr>
            <w:tcW w:w="1170" w:type="dxa"/>
          </w:tcPr>
          <w:p w14:paraId="717D6E2F" w14:textId="77777777" w:rsidR="00AC1205" w:rsidRDefault="00000000">
            <w:pPr>
              <w:jc w:val="right"/>
            </w:pPr>
            <w:r>
              <w:rPr>
                <w:rFonts w:ascii="Consolas" w:eastAsia="Consolas" w:hAnsi="Consolas" w:cs="Consolas"/>
                <w:sz w:val="16"/>
              </w:rPr>
              <w:t>0</w:t>
            </w:r>
          </w:p>
        </w:tc>
        <w:tc>
          <w:tcPr>
            <w:tcW w:w="1170" w:type="dxa"/>
          </w:tcPr>
          <w:p w14:paraId="717D6E30" w14:textId="77777777" w:rsidR="00AC1205" w:rsidRDefault="00000000">
            <w:pPr>
              <w:jc w:val="right"/>
            </w:pPr>
            <w:r>
              <w:rPr>
                <w:rFonts w:ascii="Consolas" w:eastAsia="Consolas" w:hAnsi="Consolas" w:cs="Consolas"/>
                <w:sz w:val="16"/>
              </w:rPr>
              <w:t>1,971</w:t>
            </w:r>
          </w:p>
        </w:tc>
      </w:tr>
      <w:tr w:rsidR="00AC1205" w14:paraId="717D6E3A" w14:textId="77777777">
        <w:tc>
          <w:tcPr>
            <w:tcW w:w="1170" w:type="dxa"/>
            <w:tcBorders>
              <w:bottom w:val="single" w:sz="0" w:space="0" w:color="000000"/>
            </w:tcBorders>
          </w:tcPr>
          <w:p w14:paraId="717D6E3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E33"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6E3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E35"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6E36"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6E37" w14:textId="77777777" w:rsidR="00AC1205" w:rsidRDefault="00000000">
            <w:pPr>
              <w:jc w:val="right"/>
            </w:pPr>
            <w:r>
              <w:rPr>
                <w:rFonts w:ascii="Consolas" w:eastAsia="Consolas" w:hAnsi="Consolas" w:cs="Consolas"/>
                <w:sz w:val="16"/>
              </w:rPr>
              <w:t>415,041</w:t>
            </w:r>
          </w:p>
        </w:tc>
        <w:tc>
          <w:tcPr>
            <w:tcW w:w="1170" w:type="dxa"/>
            <w:tcBorders>
              <w:bottom w:val="single" w:sz="0" w:space="0" w:color="000000"/>
            </w:tcBorders>
          </w:tcPr>
          <w:p w14:paraId="717D6E38"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6E39" w14:textId="77777777" w:rsidR="00AC1205" w:rsidRDefault="00000000">
            <w:pPr>
              <w:jc w:val="right"/>
            </w:pPr>
            <w:r>
              <w:rPr>
                <w:rFonts w:ascii="Consolas" w:eastAsia="Consolas" w:hAnsi="Consolas" w:cs="Consolas"/>
                <w:sz w:val="16"/>
              </w:rPr>
              <w:t>0</w:t>
            </w:r>
          </w:p>
        </w:tc>
      </w:tr>
      <w:tr w:rsidR="00AC1205" w14:paraId="717D6E43" w14:textId="77777777">
        <w:tc>
          <w:tcPr>
            <w:tcW w:w="0" w:type="auto"/>
            <w:tcBorders>
              <w:top w:val="single" w:sz="0" w:space="0" w:color="000000"/>
              <w:bottom w:val="single" w:sz="0" w:space="0" w:color="000000"/>
            </w:tcBorders>
          </w:tcPr>
          <w:p w14:paraId="717D6E3B"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E3C"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E3D"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E3E"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E3F"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E40"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E41"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E42" w14:textId="77777777" w:rsidR="00AC1205" w:rsidRDefault="00000000">
            <w:pPr>
              <w:jc w:val="right"/>
            </w:pPr>
            <w:r>
              <w:rPr>
                <w:rFonts w:ascii="Consolas" w:eastAsia="Consolas" w:hAnsi="Consolas" w:cs="Consolas"/>
                <w:sz w:val="16"/>
              </w:rPr>
              <w:t>116,355</w:t>
            </w:r>
          </w:p>
        </w:tc>
      </w:tr>
    </w:tbl>
    <w:p w14:paraId="717D6E44" w14:textId="77777777" w:rsidR="00AC1205" w:rsidRDefault="00AC1205"/>
    <w:p w14:paraId="717D6E45" w14:textId="77777777" w:rsidR="00AC1205" w:rsidRDefault="00000000">
      <w:r>
        <w:br/>
      </w:r>
    </w:p>
    <w:p w14:paraId="717D6E46" w14:textId="77777777" w:rsidR="00AC1205" w:rsidRDefault="00000000">
      <w:pPr>
        <w:shd w:val="solid" w:color="B0C4DE" w:fill="auto"/>
      </w:pPr>
      <w:r>
        <w:rPr>
          <w:b/>
          <w:sz w:val="26"/>
        </w:rPr>
        <w:t>eduy</w:t>
      </w:r>
    </w:p>
    <w:p w14:paraId="717D6E47" w14:textId="77777777" w:rsidR="00AC1205" w:rsidRDefault="00000000">
      <w:pPr>
        <w:rPr>
          <w:color w:val="4682B4"/>
        </w:rPr>
      </w:pPr>
      <w:r>
        <w:rPr>
          <w:color w:val="4682B4"/>
        </w:rPr>
        <w:t>Education: years</w:t>
      </w:r>
      <w:r>
        <w:rPr>
          <w:color w:val="4682B4"/>
        </w:rPr>
        <w:br/>
        <w:t>&lt;number&gt;</w:t>
      </w:r>
    </w:p>
    <w:p w14:paraId="717D6E48" w14:textId="77777777" w:rsidR="00AC1205" w:rsidRDefault="00000000">
      <w:r>
        <w:t>Completed years of education.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6E4A" w14:textId="77777777">
        <w:tc>
          <w:tcPr>
            <w:tcW w:w="9360" w:type="dxa"/>
          </w:tcPr>
          <w:p w14:paraId="717D6E49" w14:textId="77777777" w:rsidR="00AC1205" w:rsidRDefault="00000000">
            <w:r>
              <w:rPr>
                <w:rFonts w:ascii="Consolas" w:eastAsia="Consolas" w:hAnsi="Consolas" w:cs="Consolas"/>
                <w:b/>
                <w:sz w:val="18"/>
              </w:rPr>
              <w:t xml:space="preserve">       Name: </w:t>
            </w:r>
            <w:r>
              <w:rPr>
                <w:rFonts w:ascii="Consolas" w:eastAsia="Consolas" w:hAnsi="Consolas" w:cs="Consolas"/>
                <w:sz w:val="18"/>
              </w:rPr>
              <w:t>eduy</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years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32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1,346,221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11.66          </w:t>
            </w:r>
            <w:r>
              <w:rPr>
                <w:rFonts w:ascii="Consolas" w:eastAsia="Consolas" w:hAnsi="Consolas" w:cs="Consolas"/>
                <w:sz w:val="18"/>
              </w:rPr>
              <w:br/>
            </w:r>
            <w:r>
              <w:rPr>
                <w:rFonts w:ascii="Consolas" w:eastAsia="Consolas" w:hAnsi="Consolas" w:cs="Consolas"/>
                <w:b/>
                <w:sz w:val="18"/>
              </w:rPr>
              <w:lastRenderedPageBreak/>
              <w:t xml:space="preserve">       SD: </w:t>
            </w:r>
            <w:r>
              <w:rPr>
                <w:rFonts w:ascii="Consolas" w:eastAsia="Consolas" w:hAnsi="Consolas" w:cs="Consolas"/>
                <w:sz w:val="18"/>
              </w:rPr>
              <w:t xml:space="preserve">4.26           </w:t>
            </w:r>
          </w:p>
        </w:tc>
      </w:tr>
    </w:tbl>
    <w:p w14:paraId="717D6E4B"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E54" w14:textId="77777777">
        <w:tc>
          <w:tcPr>
            <w:tcW w:w="1170" w:type="dxa"/>
            <w:tcBorders>
              <w:top w:val="single" w:sz="0" w:space="0" w:color="000000"/>
              <w:bottom w:val="single" w:sz="0" w:space="0" w:color="000000"/>
            </w:tcBorders>
          </w:tcPr>
          <w:p w14:paraId="717D6E4C" w14:textId="77777777" w:rsidR="00AC1205" w:rsidRDefault="00AC1205">
            <w:pPr>
              <w:jc w:val="right"/>
            </w:pPr>
          </w:p>
        </w:tc>
        <w:tc>
          <w:tcPr>
            <w:tcW w:w="1170" w:type="dxa"/>
            <w:tcBorders>
              <w:top w:val="single" w:sz="0" w:space="0" w:color="000000"/>
              <w:bottom w:val="single" w:sz="0" w:space="0" w:color="000000"/>
            </w:tcBorders>
          </w:tcPr>
          <w:p w14:paraId="717D6E4D"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6E4E"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6E4F"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6E50"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6E51"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6E52"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6E53" w14:textId="77777777" w:rsidR="00AC1205" w:rsidRDefault="00000000">
            <w:pPr>
              <w:jc w:val="right"/>
            </w:pPr>
            <w:r>
              <w:rPr>
                <w:rFonts w:ascii="Consolas" w:eastAsia="Consolas" w:hAnsi="Consolas" w:cs="Consolas"/>
                <w:sz w:val="16"/>
              </w:rPr>
              <w:t>SD</w:t>
            </w:r>
          </w:p>
        </w:tc>
      </w:tr>
      <w:tr w:rsidR="00AC1205" w14:paraId="717D6E5D" w14:textId="77777777">
        <w:tc>
          <w:tcPr>
            <w:tcW w:w="1170" w:type="dxa"/>
            <w:tcBorders>
              <w:top w:val="single" w:sz="0" w:space="0" w:color="000000"/>
            </w:tcBorders>
          </w:tcPr>
          <w:p w14:paraId="717D6E55"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6E56" w14:textId="77777777" w:rsidR="00AC1205" w:rsidRDefault="00000000">
            <w:pPr>
              <w:jc w:val="right"/>
            </w:pPr>
            <w:r>
              <w:rPr>
                <w:rFonts w:ascii="Consolas" w:eastAsia="Consolas" w:hAnsi="Consolas" w:cs="Consolas"/>
                <w:sz w:val="16"/>
              </w:rPr>
              <w:t>0.0</w:t>
            </w:r>
          </w:p>
        </w:tc>
        <w:tc>
          <w:tcPr>
            <w:tcW w:w="1170" w:type="dxa"/>
            <w:tcBorders>
              <w:top w:val="single" w:sz="0" w:space="0" w:color="000000"/>
            </w:tcBorders>
          </w:tcPr>
          <w:p w14:paraId="717D6E57" w14:textId="77777777" w:rsidR="00AC1205" w:rsidRDefault="00000000">
            <w:pPr>
              <w:jc w:val="right"/>
            </w:pPr>
            <w:r>
              <w:rPr>
                <w:rFonts w:ascii="Consolas" w:eastAsia="Consolas" w:hAnsi="Consolas" w:cs="Consolas"/>
                <w:sz w:val="16"/>
              </w:rPr>
              <w:t>18.5</w:t>
            </w:r>
          </w:p>
        </w:tc>
        <w:tc>
          <w:tcPr>
            <w:tcW w:w="1170" w:type="dxa"/>
            <w:tcBorders>
              <w:top w:val="single" w:sz="0" w:space="0" w:color="000000"/>
            </w:tcBorders>
          </w:tcPr>
          <w:p w14:paraId="717D6E58" w14:textId="77777777" w:rsidR="00AC1205" w:rsidRDefault="00000000">
            <w:pPr>
              <w:jc w:val="right"/>
            </w:pPr>
            <w:r>
              <w:rPr>
                <w:rFonts w:ascii="Consolas" w:eastAsia="Consolas" w:hAnsi="Consolas" w:cs="Consolas"/>
                <w:sz w:val="16"/>
              </w:rPr>
              <w:t>12.3</w:t>
            </w:r>
          </w:p>
        </w:tc>
        <w:tc>
          <w:tcPr>
            <w:tcW w:w="1170" w:type="dxa"/>
            <w:tcBorders>
              <w:top w:val="single" w:sz="0" w:space="0" w:color="000000"/>
            </w:tcBorders>
          </w:tcPr>
          <w:p w14:paraId="717D6E59" w14:textId="77777777" w:rsidR="00AC1205" w:rsidRDefault="00000000">
            <w:pPr>
              <w:jc w:val="right"/>
            </w:pPr>
            <w:r>
              <w:rPr>
                <w:rFonts w:ascii="Consolas" w:eastAsia="Consolas" w:hAnsi="Consolas" w:cs="Consolas"/>
                <w:sz w:val="16"/>
              </w:rPr>
              <w:t>12.0</w:t>
            </w:r>
          </w:p>
        </w:tc>
        <w:tc>
          <w:tcPr>
            <w:tcW w:w="1170" w:type="dxa"/>
            <w:tcBorders>
              <w:top w:val="single" w:sz="0" w:space="0" w:color="000000"/>
            </w:tcBorders>
          </w:tcPr>
          <w:p w14:paraId="717D6E5A" w14:textId="77777777" w:rsidR="00AC1205" w:rsidRDefault="00000000">
            <w:pPr>
              <w:jc w:val="right"/>
            </w:pPr>
            <w:r>
              <w:rPr>
                <w:rFonts w:ascii="Consolas" w:eastAsia="Consolas" w:hAnsi="Consolas" w:cs="Consolas"/>
                <w:sz w:val="16"/>
              </w:rPr>
              <w:t>11.0</w:t>
            </w:r>
          </w:p>
        </w:tc>
        <w:tc>
          <w:tcPr>
            <w:tcW w:w="1170" w:type="dxa"/>
            <w:tcBorders>
              <w:top w:val="single" w:sz="0" w:space="0" w:color="000000"/>
            </w:tcBorders>
          </w:tcPr>
          <w:p w14:paraId="717D6E5B" w14:textId="77777777" w:rsidR="00AC1205" w:rsidRDefault="00000000">
            <w:pPr>
              <w:jc w:val="right"/>
            </w:pPr>
            <w:r>
              <w:rPr>
                <w:rFonts w:ascii="Consolas" w:eastAsia="Consolas" w:hAnsi="Consolas" w:cs="Consolas"/>
                <w:sz w:val="16"/>
              </w:rPr>
              <w:t>13.0</w:t>
            </w:r>
          </w:p>
        </w:tc>
        <w:tc>
          <w:tcPr>
            <w:tcW w:w="1170" w:type="dxa"/>
            <w:tcBorders>
              <w:top w:val="single" w:sz="0" w:space="0" w:color="000000"/>
            </w:tcBorders>
          </w:tcPr>
          <w:p w14:paraId="717D6E5C" w14:textId="77777777" w:rsidR="00AC1205" w:rsidRDefault="00000000">
            <w:pPr>
              <w:jc w:val="right"/>
            </w:pPr>
            <w:r>
              <w:rPr>
                <w:rFonts w:ascii="Consolas" w:eastAsia="Consolas" w:hAnsi="Consolas" w:cs="Consolas"/>
                <w:sz w:val="16"/>
              </w:rPr>
              <w:t>2.6</w:t>
            </w:r>
          </w:p>
        </w:tc>
      </w:tr>
      <w:tr w:rsidR="00AC1205" w14:paraId="717D6E66" w14:textId="77777777">
        <w:tc>
          <w:tcPr>
            <w:tcW w:w="1170" w:type="dxa"/>
          </w:tcPr>
          <w:p w14:paraId="717D6E5E" w14:textId="77777777" w:rsidR="00AC1205" w:rsidRDefault="00000000">
            <w:pPr>
              <w:jc w:val="right"/>
            </w:pPr>
            <w:r>
              <w:rPr>
                <w:rFonts w:ascii="Consolas" w:eastAsia="Consolas" w:hAnsi="Consolas" w:cs="Consolas"/>
                <w:sz w:val="16"/>
              </w:rPr>
              <w:t>[2] KOR</w:t>
            </w:r>
          </w:p>
        </w:tc>
        <w:tc>
          <w:tcPr>
            <w:tcW w:w="1170" w:type="dxa"/>
          </w:tcPr>
          <w:p w14:paraId="717D6E5F" w14:textId="77777777" w:rsidR="00AC1205" w:rsidRDefault="00000000">
            <w:pPr>
              <w:jc w:val="right"/>
            </w:pPr>
            <w:r>
              <w:rPr>
                <w:rFonts w:ascii="Consolas" w:eastAsia="Consolas" w:hAnsi="Consolas" w:cs="Consolas"/>
                <w:sz w:val="16"/>
              </w:rPr>
              <w:t>.</w:t>
            </w:r>
          </w:p>
        </w:tc>
        <w:tc>
          <w:tcPr>
            <w:tcW w:w="1170" w:type="dxa"/>
          </w:tcPr>
          <w:p w14:paraId="717D6E60" w14:textId="77777777" w:rsidR="00AC1205" w:rsidRDefault="00000000">
            <w:pPr>
              <w:jc w:val="right"/>
            </w:pPr>
            <w:r>
              <w:rPr>
                <w:rFonts w:ascii="Consolas" w:eastAsia="Consolas" w:hAnsi="Consolas" w:cs="Consolas"/>
                <w:sz w:val="16"/>
              </w:rPr>
              <w:t>.</w:t>
            </w:r>
          </w:p>
        </w:tc>
        <w:tc>
          <w:tcPr>
            <w:tcW w:w="1170" w:type="dxa"/>
          </w:tcPr>
          <w:p w14:paraId="717D6E61" w14:textId="77777777" w:rsidR="00AC1205" w:rsidRDefault="00000000">
            <w:pPr>
              <w:jc w:val="right"/>
            </w:pPr>
            <w:r>
              <w:rPr>
                <w:rFonts w:ascii="Consolas" w:eastAsia="Consolas" w:hAnsi="Consolas" w:cs="Consolas"/>
                <w:sz w:val="16"/>
              </w:rPr>
              <w:t>.</w:t>
            </w:r>
          </w:p>
        </w:tc>
        <w:tc>
          <w:tcPr>
            <w:tcW w:w="1170" w:type="dxa"/>
          </w:tcPr>
          <w:p w14:paraId="717D6E62" w14:textId="77777777" w:rsidR="00AC1205" w:rsidRDefault="00000000">
            <w:pPr>
              <w:jc w:val="right"/>
            </w:pPr>
            <w:r>
              <w:rPr>
                <w:rFonts w:ascii="Consolas" w:eastAsia="Consolas" w:hAnsi="Consolas" w:cs="Consolas"/>
                <w:sz w:val="16"/>
              </w:rPr>
              <w:t>.</w:t>
            </w:r>
          </w:p>
        </w:tc>
        <w:tc>
          <w:tcPr>
            <w:tcW w:w="1170" w:type="dxa"/>
          </w:tcPr>
          <w:p w14:paraId="717D6E63" w14:textId="77777777" w:rsidR="00AC1205" w:rsidRDefault="00000000">
            <w:pPr>
              <w:jc w:val="right"/>
            </w:pPr>
            <w:r>
              <w:rPr>
                <w:rFonts w:ascii="Consolas" w:eastAsia="Consolas" w:hAnsi="Consolas" w:cs="Consolas"/>
                <w:sz w:val="16"/>
              </w:rPr>
              <w:t>.</w:t>
            </w:r>
          </w:p>
        </w:tc>
        <w:tc>
          <w:tcPr>
            <w:tcW w:w="1170" w:type="dxa"/>
          </w:tcPr>
          <w:p w14:paraId="717D6E64" w14:textId="77777777" w:rsidR="00AC1205" w:rsidRDefault="00000000">
            <w:pPr>
              <w:jc w:val="right"/>
            </w:pPr>
            <w:r>
              <w:rPr>
                <w:rFonts w:ascii="Consolas" w:eastAsia="Consolas" w:hAnsi="Consolas" w:cs="Consolas"/>
                <w:sz w:val="16"/>
              </w:rPr>
              <w:t>.</w:t>
            </w:r>
          </w:p>
        </w:tc>
        <w:tc>
          <w:tcPr>
            <w:tcW w:w="1170" w:type="dxa"/>
          </w:tcPr>
          <w:p w14:paraId="717D6E65" w14:textId="77777777" w:rsidR="00AC1205" w:rsidRDefault="00000000">
            <w:pPr>
              <w:jc w:val="right"/>
            </w:pPr>
            <w:r>
              <w:rPr>
                <w:rFonts w:ascii="Consolas" w:eastAsia="Consolas" w:hAnsi="Consolas" w:cs="Consolas"/>
                <w:sz w:val="16"/>
              </w:rPr>
              <w:t>.</w:t>
            </w:r>
          </w:p>
        </w:tc>
      </w:tr>
      <w:tr w:rsidR="00AC1205" w14:paraId="717D6E6F" w14:textId="77777777">
        <w:tc>
          <w:tcPr>
            <w:tcW w:w="1170" w:type="dxa"/>
          </w:tcPr>
          <w:p w14:paraId="717D6E67" w14:textId="77777777" w:rsidR="00AC1205" w:rsidRDefault="00000000">
            <w:pPr>
              <w:jc w:val="right"/>
            </w:pPr>
            <w:r>
              <w:rPr>
                <w:rFonts w:ascii="Consolas" w:eastAsia="Consolas" w:hAnsi="Consolas" w:cs="Consolas"/>
                <w:sz w:val="16"/>
              </w:rPr>
              <w:t>[3] USA</w:t>
            </w:r>
          </w:p>
        </w:tc>
        <w:tc>
          <w:tcPr>
            <w:tcW w:w="1170" w:type="dxa"/>
          </w:tcPr>
          <w:p w14:paraId="717D6E68" w14:textId="77777777" w:rsidR="00AC1205" w:rsidRDefault="00000000">
            <w:pPr>
              <w:jc w:val="right"/>
            </w:pPr>
            <w:r>
              <w:rPr>
                <w:rFonts w:ascii="Consolas" w:eastAsia="Consolas" w:hAnsi="Consolas" w:cs="Consolas"/>
                <w:sz w:val="16"/>
              </w:rPr>
              <w:t>-2.0</w:t>
            </w:r>
          </w:p>
        </w:tc>
        <w:tc>
          <w:tcPr>
            <w:tcW w:w="1170" w:type="dxa"/>
          </w:tcPr>
          <w:p w14:paraId="717D6E69" w14:textId="77777777" w:rsidR="00AC1205" w:rsidRDefault="00000000">
            <w:pPr>
              <w:jc w:val="right"/>
            </w:pPr>
            <w:r>
              <w:rPr>
                <w:rFonts w:ascii="Consolas" w:eastAsia="Consolas" w:hAnsi="Consolas" w:cs="Consolas"/>
                <w:sz w:val="16"/>
              </w:rPr>
              <w:t>17.0</w:t>
            </w:r>
          </w:p>
        </w:tc>
        <w:tc>
          <w:tcPr>
            <w:tcW w:w="1170" w:type="dxa"/>
          </w:tcPr>
          <w:p w14:paraId="717D6E6A" w14:textId="77777777" w:rsidR="00AC1205" w:rsidRDefault="00000000">
            <w:pPr>
              <w:jc w:val="right"/>
            </w:pPr>
            <w:r>
              <w:rPr>
                <w:rFonts w:ascii="Consolas" w:eastAsia="Consolas" w:hAnsi="Consolas" w:cs="Consolas"/>
                <w:sz w:val="16"/>
              </w:rPr>
              <w:t>12.2</w:t>
            </w:r>
          </w:p>
        </w:tc>
        <w:tc>
          <w:tcPr>
            <w:tcW w:w="1170" w:type="dxa"/>
          </w:tcPr>
          <w:p w14:paraId="717D6E6B" w14:textId="77777777" w:rsidR="00AC1205" w:rsidRDefault="00000000">
            <w:pPr>
              <w:jc w:val="right"/>
            </w:pPr>
            <w:r>
              <w:rPr>
                <w:rFonts w:ascii="Consolas" w:eastAsia="Consolas" w:hAnsi="Consolas" w:cs="Consolas"/>
                <w:sz w:val="16"/>
              </w:rPr>
              <w:t>12.0</w:t>
            </w:r>
          </w:p>
        </w:tc>
        <w:tc>
          <w:tcPr>
            <w:tcW w:w="1170" w:type="dxa"/>
          </w:tcPr>
          <w:p w14:paraId="717D6E6C" w14:textId="77777777" w:rsidR="00AC1205" w:rsidRDefault="00000000">
            <w:pPr>
              <w:jc w:val="right"/>
            </w:pPr>
            <w:r>
              <w:rPr>
                <w:rFonts w:ascii="Consolas" w:eastAsia="Consolas" w:hAnsi="Consolas" w:cs="Consolas"/>
                <w:sz w:val="16"/>
              </w:rPr>
              <w:t>11.0</w:t>
            </w:r>
          </w:p>
        </w:tc>
        <w:tc>
          <w:tcPr>
            <w:tcW w:w="1170" w:type="dxa"/>
          </w:tcPr>
          <w:p w14:paraId="717D6E6D" w14:textId="77777777" w:rsidR="00AC1205" w:rsidRDefault="00000000">
            <w:pPr>
              <w:jc w:val="right"/>
            </w:pPr>
            <w:r>
              <w:rPr>
                <w:rFonts w:ascii="Consolas" w:eastAsia="Consolas" w:hAnsi="Consolas" w:cs="Consolas"/>
                <w:sz w:val="16"/>
              </w:rPr>
              <w:t>14.0</w:t>
            </w:r>
          </w:p>
        </w:tc>
        <w:tc>
          <w:tcPr>
            <w:tcW w:w="1170" w:type="dxa"/>
          </w:tcPr>
          <w:p w14:paraId="717D6E6E" w14:textId="77777777" w:rsidR="00AC1205" w:rsidRDefault="00000000">
            <w:pPr>
              <w:jc w:val="right"/>
            </w:pPr>
            <w:r>
              <w:rPr>
                <w:rFonts w:ascii="Consolas" w:eastAsia="Consolas" w:hAnsi="Consolas" w:cs="Consolas"/>
                <w:sz w:val="16"/>
              </w:rPr>
              <w:t>3.3</w:t>
            </w:r>
          </w:p>
        </w:tc>
      </w:tr>
      <w:tr w:rsidR="00AC1205" w14:paraId="717D6E78" w14:textId="77777777">
        <w:tc>
          <w:tcPr>
            <w:tcW w:w="1170" w:type="dxa"/>
          </w:tcPr>
          <w:p w14:paraId="717D6E70" w14:textId="77777777" w:rsidR="00AC1205" w:rsidRDefault="00000000">
            <w:pPr>
              <w:jc w:val="right"/>
            </w:pPr>
            <w:r>
              <w:rPr>
                <w:rFonts w:ascii="Consolas" w:eastAsia="Consolas" w:hAnsi="Consolas" w:cs="Consolas"/>
                <w:sz w:val="16"/>
              </w:rPr>
              <w:t>[5] SWT</w:t>
            </w:r>
          </w:p>
        </w:tc>
        <w:tc>
          <w:tcPr>
            <w:tcW w:w="1170" w:type="dxa"/>
          </w:tcPr>
          <w:p w14:paraId="717D6E71" w14:textId="77777777" w:rsidR="00AC1205" w:rsidRDefault="00000000">
            <w:pPr>
              <w:jc w:val="right"/>
            </w:pPr>
            <w:r>
              <w:rPr>
                <w:rFonts w:ascii="Consolas" w:eastAsia="Consolas" w:hAnsi="Consolas" w:cs="Consolas"/>
                <w:sz w:val="16"/>
              </w:rPr>
              <w:t>-7.0</w:t>
            </w:r>
          </w:p>
        </w:tc>
        <w:tc>
          <w:tcPr>
            <w:tcW w:w="1170" w:type="dxa"/>
          </w:tcPr>
          <w:p w14:paraId="717D6E72" w14:textId="77777777" w:rsidR="00AC1205" w:rsidRDefault="00000000">
            <w:pPr>
              <w:jc w:val="right"/>
            </w:pPr>
            <w:r>
              <w:rPr>
                <w:rFonts w:ascii="Consolas" w:eastAsia="Consolas" w:hAnsi="Consolas" w:cs="Consolas"/>
                <w:sz w:val="16"/>
              </w:rPr>
              <w:t>21.0</w:t>
            </w:r>
          </w:p>
        </w:tc>
        <w:tc>
          <w:tcPr>
            <w:tcW w:w="1170" w:type="dxa"/>
          </w:tcPr>
          <w:p w14:paraId="717D6E73" w14:textId="77777777" w:rsidR="00AC1205" w:rsidRDefault="00000000">
            <w:pPr>
              <w:jc w:val="right"/>
            </w:pPr>
            <w:r>
              <w:rPr>
                <w:rFonts w:ascii="Consolas" w:eastAsia="Consolas" w:hAnsi="Consolas" w:cs="Consolas"/>
                <w:sz w:val="16"/>
              </w:rPr>
              <w:t>13.7</w:t>
            </w:r>
          </w:p>
        </w:tc>
        <w:tc>
          <w:tcPr>
            <w:tcW w:w="1170" w:type="dxa"/>
          </w:tcPr>
          <w:p w14:paraId="717D6E74" w14:textId="77777777" w:rsidR="00AC1205" w:rsidRDefault="00000000">
            <w:pPr>
              <w:jc w:val="right"/>
            </w:pPr>
            <w:r>
              <w:rPr>
                <w:rFonts w:ascii="Consolas" w:eastAsia="Consolas" w:hAnsi="Consolas" w:cs="Consolas"/>
                <w:sz w:val="16"/>
              </w:rPr>
              <w:t>12.0</w:t>
            </w:r>
          </w:p>
        </w:tc>
        <w:tc>
          <w:tcPr>
            <w:tcW w:w="1170" w:type="dxa"/>
          </w:tcPr>
          <w:p w14:paraId="717D6E75" w14:textId="77777777" w:rsidR="00AC1205" w:rsidRDefault="00000000">
            <w:pPr>
              <w:jc w:val="right"/>
            </w:pPr>
            <w:r>
              <w:rPr>
                <w:rFonts w:ascii="Consolas" w:eastAsia="Consolas" w:hAnsi="Consolas" w:cs="Consolas"/>
                <w:sz w:val="16"/>
              </w:rPr>
              <w:t>12.0</w:t>
            </w:r>
          </w:p>
        </w:tc>
        <w:tc>
          <w:tcPr>
            <w:tcW w:w="1170" w:type="dxa"/>
          </w:tcPr>
          <w:p w14:paraId="717D6E76" w14:textId="77777777" w:rsidR="00AC1205" w:rsidRDefault="00000000">
            <w:pPr>
              <w:jc w:val="right"/>
            </w:pPr>
            <w:r>
              <w:rPr>
                <w:rFonts w:ascii="Consolas" w:eastAsia="Consolas" w:hAnsi="Consolas" w:cs="Consolas"/>
                <w:sz w:val="16"/>
              </w:rPr>
              <w:t>16.0</w:t>
            </w:r>
          </w:p>
        </w:tc>
        <w:tc>
          <w:tcPr>
            <w:tcW w:w="1170" w:type="dxa"/>
          </w:tcPr>
          <w:p w14:paraId="717D6E77" w14:textId="77777777" w:rsidR="00AC1205" w:rsidRDefault="00000000">
            <w:pPr>
              <w:jc w:val="right"/>
            </w:pPr>
            <w:r>
              <w:rPr>
                <w:rFonts w:ascii="Consolas" w:eastAsia="Consolas" w:hAnsi="Consolas" w:cs="Consolas"/>
                <w:sz w:val="16"/>
              </w:rPr>
              <w:t>3.2</w:t>
            </w:r>
          </w:p>
        </w:tc>
      </w:tr>
      <w:tr w:rsidR="00AC1205" w14:paraId="717D6E81" w14:textId="77777777">
        <w:tc>
          <w:tcPr>
            <w:tcW w:w="1170" w:type="dxa"/>
          </w:tcPr>
          <w:p w14:paraId="717D6E79" w14:textId="77777777" w:rsidR="00AC1205" w:rsidRDefault="00000000">
            <w:pPr>
              <w:jc w:val="right"/>
            </w:pPr>
            <w:r>
              <w:rPr>
                <w:rFonts w:ascii="Consolas" w:eastAsia="Consolas" w:hAnsi="Consolas" w:cs="Consolas"/>
                <w:sz w:val="16"/>
              </w:rPr>
              <w:t>[6] GER</w:t>
            </w:r>
          </w:p>
        </w:tc>
        <w:tc>
          <w:tcPr>
            <w:tcW w:w="1170" w:type="dxa"/>
          </w:tcPr>
          <w:p w14:paraId="717D6E7A" w14:textId="77777777" w:rsidR="00AC1205" w:rsidRDefault="00000000">
            <w:pPr>
              <w:jc w:val="right"/>
            </w:pPr>
            <w:r>
              <w:rPr>
                <w:rFonts w:ascii="Consolas" w:eastAsia="Consolas" w:hAnsi="Consolas" w:cs="Consolas"/>
                <w:sz w:val="16"/>
              </w:rPr>
              <w:t>-8.0</w:t>
            </w:r>
          </w:p>
        </w:tc>
        <w:tc>
          <w:tcPr>
            <w:tcW w:w="1170" w:type="dxa"/>
          </w:tcPr>
          <w:p w14:paraId="717D6E7B" w14:textId="77777777" w:rsidR="00AC1205" w:rsidRDefault="00000000">
            <w:pPr>
              <w:jc w:val="right"/>
            </w:pPr>
            <w:r>
              <w:rPr>
                <w:rFonts w:ascii="Consolas" w:eastAsia="Consolas" w:hAnsi="Consolas" w:cs="Consolas"/>
                <w:sz w:val="16"/>
              </w:rPr>
              <w:t>18.0</w:t>
            </w:r>
          </w:p>
        </w:tc>
        <w:tc>
          <w:tcPr>
            <w:tcW w:w="1170" w:type="dxa"/>
          </w:tcPr>
          <w:p w14:paraId="717D6E7C" w14:textId="77777777" w:rsidR="00AC1205" w:rsidRDefault="00000000">
            <w:pPr>
              <w:jc w:val="right"/>
            </w:pPr>
            <w:r>
              <w:rPr>
                <w:rFonts w:ascii="Consolas" w:eastAsia="Consolas" w:hAnsi="Consolas" w:cs="Consolas"/>
                <w:sz w:val="16"/>
              </w:rPr>
              <w:t>10.6</w:t>
            </w:r>
          </w:p>
        </w:tc>
        <w:tc>
          <w:tcPr>
            <w:tcW w:w="1170" w:type="dxa"/>
          </w:tcPr>
          <w:p w14:paraId="717D6E7D" w14:textId="77777777" w:rsidR="00AC1205" w:rsidRDefault="00000000">
            <w:pPr>
              <w:jc w:val="right"/>
            </w:pPr>
            <w:r>
              <w:rPr>
                <w:rFonts w:ascii="Consolas" w:eastAsia="Consolas" w:hAnsi="Consolas" w:cs="Consolas"/>
                <w:sz w:val="16"/>
              </w:rPr>
              <w:t>11.0</w:t>
            </w:r>
          </w:p>
        </w:tc>
        <w:tc>
          <w:tcPr>
            <w:tcW w:w="1170" w:type="dxa"/>
          </w:tcPr>
          <w:p w14:paraId="717D6E7E" w14:textId="77777777" w:rsidR="00AC1205" w:rsidRDefault="00000000">
            <w:pPr>
              <w:jc w:val="right"/>
            </w:pPr>
            <w:r>
              <w:rPr>
                <w:rFonts w:ascii="Consolas" w:eastAsia="Consolas" w:hAnsi="Consolas" w:cs="Consolas"/>
                <w:sz w:val="16"/>
              </w:rPr>
              <w:t>10.0</w:t>
            </w:r>
          </w:p>
        </w:tc>
        <w:tc>
          <w:tcPr>
            <w:tcW w:w="1170" w:type="dxa"/>
          </w:tcPr>
          <w:p w14:paraId="717D6E7F" w14:textId="77777777" w:rsidR="00AC1205" w:rsidRDefault="00000000">
            <w:pPr>
              <w:jc w:val="right"/>
            </w:pPr>
            <w:r>
              <w:rPr>
                <w:rFonts w:ascii="Consolas" w:eastAsia="Consolas" w:hAnsi="Consolas" w:cs="Consolas"/>
                <w:sz w:val="16"/>
              </w:rPr>
              <w:t>12.0</w:t>
            </w:r>
          </w:p>
        </w:tc>
        <w:tc>
          <w:tcPr>
            <w:tcW w:w="1170" w:type="dxa"/>
          </w:tcPr>
          <w:p w14:paraId="717D6E80" w14:textId="77777777" w:rsidR="00AC1205" w:rsidRDefault="00000000">
            <w:pPr>
              <w:jc w:val="right"/>
            </w:pPr>
            <w:r>
              <w:rPr>
                <w:rFonts w:ascii="Consolas" w:eastAsia="Consolas" w:hAnsi="Consolas" w:cs="Consolas"/>
                <w:sz w:val="16"/>
              </w:rPr>
              <w:t>5.1</w:t>
            </w:r>
          </w:p>
        </w:tc>
      </w:tr>
      <w:tr w:rsidR="00AC1205" w14:paraId="717D6E8A" w14:textId="77777777">
        <w:tc>
          <w:tcPr>
            <w:tcW w:w="1170" w:type="dxa"/>
          </w:tcPr>
          <w:p w14:paraId="717D6E82" w14:textId="77777777" w:rsidR="00AC1205" w:rsidRDefault="00000000">
            <w:pPr>
              <w:jc w:val="right"/>
            </w:pPr>
            <w:r>
              <w:rPr>
                <w:rFonts w:ascii="Consolas" w:eastAsia="Consolas" w:hAnsi="Consolas" w:cs="Consolas"/>
                <w:sz w:val="16"/>
              </w:rPr>
              <w:t>[7] UK</w:t>
            </w:r>
          </w:p>
        </w:tc>
        <w:tc>
          <w:tcPr>
            <w:tcW w:w="1170" w:type="dxa"/>
          </w:tcPr>
          <w:p w14:paraId="717D6E83" w14:textId="77777777" w:rsidR="00AC1205" w:rsidRDefault="00000000">
            <w:pPr>
              <w:jc w:val="right"/>
            </w:pPr>
            <w:r>
              <w:rPr>
                <w:rFonts w:ascii="Consolas" w:eastAsia="Consolas" w:hAnsi="Consolas" w:cs="Consolas"/>
                <w:sz w:val="16"/>
              </w:rPr>
              <w:t>.</w:t>
            </w:r>
          </w:p>
        </w:tc>
        <w:tc>
          <w:tcPr>
            <w:tcW w:w="1170" w:type="dxa"/>
          </w:tcPr>
          <w:p w14:paraId="717D6E84" w14:textId="77777777" w:rsidR="00AC1205" w:rsidRDefault="00000000">
            <w:pPr>
              <w:jc w:val="right"/>
            </w:pPr>
            <w:r>
              <w:rPr>
                <w:rFonts w:ascii="Consolas" w:eastAsia="Consolas" w:hAnsi="Consolas" w:cs="Consolas"/>
                <w:sz w:val="16"/>
              </w:rPr>
              <w:t>.</w:t>
            </w:r>
          </w:p>
        </w:tc>
        <w:tc>
          <w:tcPr>
            <w:tcW w:w="1170" w:type="dxa"/>
          </w:tcPr>
          <w:p w14:paraId="717D6E85" w14:textId="77777777" w:rsidR="00AC1205" w:rsidRDefault="00000000">
            <w:pPr>
              <w:jc w:val="right"/>
            </w:pPr>
            <w:r>
              <w:rPr>
                <w:rFonts w:ascii="Consolas" w:eastAsia="Consolas" w:hAnsi="Consolas" w:cs="Consolas"/>
                <w:sz w:val="16"/>
              </w:rPr>
              <w:t>.</w:t>
            </w:r>
          </w:p>
        </w:tc>
        <w:tc>
          <w:tcPr>
            <w:tcW w:w="1170" w:type="dxa"/>
          </w:tcPr>
          <w:p w14:paraId="717D6E86" w14:textId="77777777" w:rsidR="00AC1205" w:rsidRDefault="00000000">
            <w:pPr>
              <w:jc w:val="right"/>
            </w:pPr>
            <w:r>
              <w:rPr>
                <w:rFonts w:ascii="Consolas" w:eastAsia="Consolas" w:hAnsi="Consolas" w:cs="Consolas"/>
                <w:sz w:val="16"/>
              </w:rPr>
              <w:t>.</w:t>
            </w:r>
          </w:p>
        </w:tc>
        <w:tc>
          <w:tcPr>
            <w:tcW w:w="1170" w:type="dxa"/>
          </w:tcPr>
          <w:p w14:paraId="717D6E87" w14:textId="77777777" w:rsidR="00AC1205" w:rsidRDefault="00000000">
            <w:pPr>
              <w:jc w:val="right"/>
            </w:pPr>
            <w:r>
              <w:rPr>
                <w:rFonts w:ascii="Consolas" w:eastAsia="Consolas" w:hAnsi="Consolas" w:cs="Consolas"/>
                <w:sz w:val="16"/>
              </w:rPr>
              <w:t>.</w:t>
            </w:r>
          </w:p>
        </w:tc>
        <w:tc>
          <w:tcPr>
            <w:tcW w:w="1170" w:type="dxa"/>
          </w:tcPr>
          <w:p w14:paraId="717D6E88" w14:textId="77777777" w:rsidR="00AC1205" w:rsidRDefault="00000000">
            <w:pPr>
              <w:jc w:val="right"/>
            </w:pPr>
            <w:r>
              <w:rPr>
                <w:rFonts w:ascii="Consolas" w:eastAsia="Consolas" w:hAnsi="Consolas" w:cs="Consolas"/>
                <w:sz w:val="16"/>
              </w:rPr>
              <w:t>.</w:t>
            </w:r>
          </w:p>
        </w:tc>
        <w:tc>
          <w:tcPr>
            <w:tcW w:w="1170" w:type="dxa"/>
          </w:tcPr>
          <w:p w14:paraId="717D6E89" w14:textId="77777777" w:rsidR="00AC1205" w:rsidRDefault="00000000">
            <w:pPr>
              <w:jc w:val="right"/>
            </w:pPr>
            <w:r>
              <w:rPr>
                <w:rFonts w:ascii="Consolas" w:eastAsia="Consolas" w:hAnsi="Consolas" w:cs="Consolas"/>
                <w:sz w:val="16"/>
              </w:rPr>
              <w:t>.</w:t>
            </w:r>
          </w:p>
        </w:tc>
      </w:tr>
      <w:tr w:rsidR="00AC1205" w14:paraId="717D6E93" w14:textId="77777777">
        <w:tc>
          <w:tcPr>
            <w:tcW w:w="1170" w:type="dxa"/>
            <w:tcBorders>
              <w:bottom w:val="single" w:sz="0" w:space="0" w:color="000000"/>
            </w:tcBorders>
          </w:tcPr>
          <w:p w14:paraId="717D6E8B"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6E8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E8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E8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E8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E9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E9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6E92" w14:textId="77777777" w:rsidR="00AC1205" w:rsidRDefault="00000000">
            <w:pPr>
              <w:jc w:val="right"/>
            </w:pPr>
            <w:r>
              <w:rPr>
                <w:rFonts w:ascii="Consolas" w:eastAsia="Consolas" w:hAnsi="Consolas" w:cs="Consolas"/>
                <w:sz w:val="16"/>
              </w:rPr>
              <w:t>.</w:t>
            </w:r>
          </w:p>
        </w:tc>
      </w:tr>
      <w:tr w:rsidR="00AC1205" w14:paraId="717D6E9C" w14:textId="77777777">
        <w:tc>
          <w:tcPr>
            <w:tcW w:w="1170" w:type="dxa"/>
            <w:tcBorders>
              <w:top w:val="single" w:sz="0" w:space="0" w:color="000000"/>
              <w:bottom w:val="single" w:sz="0" w:space="0" w:color="000000"/>
            </w:tcBorders>
          </w:tcPr>
          <w:p w14:paraId="717D6E94"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6E95"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6E96" w14:textId="77777777" w:rsidR="00AC1205" w:rsidRDefault="00000000">
            <w:pPr>
              <w:jc w:val="right"/>
            </w:pPr>
            <w:r>
              <w:rPr>
                <w:rFonts w:ascii="Consolas" w:eastAsia="Consolas" w:hAnsi="Consolas" w:cs="Consolas"/>
                <w:sz w:val="16"/>
              </w:rPr>
              <w:t>21.0</w:t>
            </w:r>
          </w:p>
        </w:tc>
        <w:tc>
          <w:tcPr>
            <w:tcW w:w="1170" w:type="dxa"/>
            <w:tcBorders>
              <w:top w:val="single" w:sz="0" w:space="0" w:color="000000"/>
              <w:bottom w:val="single" w:sz="0" w:space="0" w:color="000000"/>
            </w:tcBorders>
          </w:tcPr>
          <w:p w14:paraId="717D6E97" w14:textId="77777777" w:rsidR="00AC1205" w:rsidRDefault="00000000">
            <w:pPr>
              <w:jc w:val="right"/>
            </w:pPr>
            <w:r>
              <w:rPr>
                <w:rFonts w:ascii="Consolas" w:eastAsia="Consolas" w:hAnsi="Consolas" w:cs="Consolas"/>
                <w:sz w:val="16"/>
              </w:rPr>
              <w:t>11.7</w:t>
            </w:r>
          </w:p>
        </w:tc>
        <w:tc>
          <w:tcPr>
            <w:tcW w:w="1170" w:type="dxa"/>
            <w:tcBorders>
              <w:top w:val="single" w:sz="0" w:space="0" w:color="000000"/>
              <w:bottom w:val="single" w:sz="0" w:space="0" w:color="000000"/>
            </w:tcBorders>
          </w:tcPr>
          <w:p w14:paraId="717D6E98" w14:textId="77777777" w:rsidR="00AC1205" w:rsidRDefault="00000000">
            <w:pPr>
              <w:jc w:val="right"/>
            </w:pPr>
            <w:r>
              <w:rPr>
                <w:rFonts w:ascii="Consolas" w:eastAsia="Consolas" w:hAnsi="Consolas" w:cs="Consolas"/>
                <w:sz w:val="16"/>
              </w:rPr>
              <w:t>12.0</w:t>
            </w:r>
          </w:p>
        </w:tc>
        <w:tc>
          <w:tcPr>
            <w:tcW w:w="1170" w:type="dxa"/>
            <w:tcBorders>
              <w:top w:val="single" w:sz="0" w:space="0" w:color="000000"/>
              <w:bottom w:val="single" w:sz="0" w:space="0" w:color="000000"/>
            </w:tcBorders>
          </w:tcPr>
          <w:p w14:paraId="717D6E99" w14:textId="77777777" w:rsidR="00AC1205" w:rsidRDefault="00000000">
            <w:pPr>
              <w:jc w:val="right"/>
            </w:pPr>
            <w:r>
              <w:rPr>
                <w:rFonts w:ascii="Consolas" w:eastAsia="Consolas" w:hAnsi="Consolas" w:cs="Consolas"/>
                <w:sz w:val="16"/>
              </w:rPr>
              <w:t>10.5</w:t>
            </w:r>
          </w:p>
        </w:tc>
        <w:tc>
          <w:tcPr>
            <w:tcW w:w="1170" w:type="dxa"/>
            <w:tcBorders>
              <w:top w:val="single" w:sz="0" w:space="0" w:color="000000"/>
              <w:bottom w:val="single" w:sz="0" w:space="0" w:color="000000"/>
            </w:tcBorders>
          </w:tcPr>
          <w:p w14:paraId="717D6E9A" w14:textId="77777777" w:rsidR="00AC1205" w:rsidRDefault="00000000">
            <w:pPr>
              <w:jc w:val="right"/>
            </w:pPr>
            <w:r>
              <w:rPr>
                <w:rFonts w:ascii="Consolas" w:eastAsia="Consolas" w:hAnsi="Consolas" w:cs="Consolas"/>
                <w:sz w:val="16"/>
              </w:rPr>
              <w:t>14.0</w:t>
            </w:r>
          </w:p>
        </w:tc>
        <w:tc>
          <w:tcPr>
            <w:tcW w:w="1170" w:type="dxa"/>
            <w:tcBorders>
              <w:top w:val="single" w:sz="0" w:space="0" w:color="000000"/>
              <w:bottom w:val="single" w:sz="0" w:space="0" w:color="000000"/>
            </w:tcBorders>
          </w:tcPr>
          <w:p w14:paraId="717D6E9B" w14:textId="77777777" w:rsidR="00AC1205" w:rsidRDefault="00000000">
            <w:pPr>
              <w:jc w:val="right"/>
            </w:pPr>
            <w:r>
              <w:rPr>
                <w:rFonts w:ascii="Consolas" w:eastAsia="Consolas" w:hAnsi="Consolas" w:cs="Consolas"/>
                <w:sz w:val="16"/>
              </w:rPr>
              <w:t>4.3</w:t>
            </w:r>
          </w:p>
        </w:tc>
      </w:tr>
    </w:tbl>
    <w:p w14:paraId="717D6E9D" w14:textId="77777777" w:rsidR="00AC1205" w:rsidRDefault="00AC1205"/>
    <w:p w14:paraId="717D6E9E" w14:textId="77777777" w:rsidR="00AC1205" w:rsidRDefault="00000000">
      <w:r>
        <w:br w:type="page"/>
      </w:r>
    </w:p>
    <w:p w14:paraId="717D6E9F" w14:textId="77777777" w:rsidR="00AC1205" w:rsidRDefault="00000000">
      <w:pPr>
        <w:pStyle w:val="Heading1"/>
      </w:pPr>
      <w:r>
        <w:rPr>
          <w:sz w:val="30"/>
        </w:rPr>
        <w:lastRenderedPageBreak/>
        <w:t>Marital and relationship status</w:t>
      </w:r>
    </w:p>
    <w:p w14:paraId="717D6EA0" w14:textId="77777777" w:rsidR="00AC1205" w:rsidRDefault="00000000">
      <w:r>
        <w:rPr>
          <w:color w:val="FF0000"/>
        </w:rPr>
        <w:t>XXX ADD DESRIPTION AND TABEL MANUALLY XXX</w:t>
      </w:r>
    </w:p>
    <w:p w14:paraId="717D6EA1" w14:textId="77777777" w:rsidR="00AC1205" w:rsidRDefault="00000000">
      <w:pPr>
        <w:shd w:val="solid" w:color="B0C4DE" w:fill="auto"/>
      </w:pPr>
      <w:r>
        <w:rPr>
          <w:b/>
          <w:sz w:val="26"/>
        </w:rPr>
        <w:t>mlstat5</w:t>
      </w:r>
    </w:p>
    <w:p w14:paraId="717D6EA2" w14:textId="77777777" w:rsidR="00AC1205" w:rsidRDefault="00000000">
      <w:pPr>
        <w:rPr>
          <w:color w:val="4682B4"/>
        </w:rPr>
      </w:pPr>
      <w:r>
        <w:rPr>
          <w:color w:val="4682B4"/>
        </w:rPr>
        <w:t>Formal marital status</w:t>
      </w:r>
      <w:r>
        <w:rPr>
          <w:color w:val="4682B4"/>
        </w:rPr>
        <w:br/>
        <w:t xml:space="preserve">   (1):   Married/registered</w:t>
      </w:r>
      <w:r>
        <w:rPr>
          <w:color w:val="4682B4"/>
        </w:rPr>
        <w:br/>
        <w:t xml:space="preserve">   (2):   Never married</w:t>
      </w:r>
      <w:r>
        <w:rPr>
          <w:color w:val="4682B4"/>
        </w:rPr>
        <w:br/>
        <w:t xml:space="preserve">   (3):   Widowed</w:t>
      </w:r>
      <w:r>
        <w:rPr>
          <w:color w:val="4682B4"/>
        </w:rPr>
        <w:br/>
        <w:t xml:space="preserve">   (4):   Divorced</w:t>
      </w:r>
      <w:r>
        <w:rPr>
          <w:color w:val="4682B4"/>
        </w:rPr>
        <w:br/>
        <w:t xml:space="preserve">   (5):   Separated</w:t>
      </w:r>
      <w:r>
        <w:rPr>
          <w:color w:val="4682B4"/>
        </w:rPr>
        <w:br/>
      </w:r>
    </w:p>
    <w:p w14:paraId="717D6EA3" w14:textId="77777777" w:rsidR="00AC1205" w:rsidRDefault="00AC1205"/>
    <w:p w14:paraId="717D6EA4" w14:textId="77777777" w:rsidR="00AC1205" w:rsidRDefault="00000000">
      <w:r>
        <w:t>Only formal marital status included, no information on having/living with partner. “Never married” includes singles.</w:t>
      </w:r>
    </w:p>
    <w:p w14:paraId="717D6EA5" w14:textId="77777777" w:rsidR="00AC1205" w:rsidRDefault="00000000">
      <w:r>
        <w:t xml:space="preserve">For PSID: </w:t>
      </w:r>
    </w:p>
    <w:p w14:paraId="717D6EA6" w14:textId="77777777" w:rsidR="00AC1205" w:rsidRDefault="00000000">
      <w:r>
        <w:t>-</w:t>
      </w:r>
      <w:r>
        <w:tab/>
        <w:t>US 1968-1976 no distinction between legally married and cohabiting (treated as married – cat "1")</w:t>
      </w:r>
    </w:p>
    <w:p w14:paraId="717D6EA7" w14:textId="77777777" w:rsidR="00AC1205" w:rsidRDefault="00000000">
      <w:r>
        <w:t>-</w:t>
      </w:r>
      <w:r>
        <w:tab/>
        <w:t xml:space="preserve">this is partly corrected for Heads in years 77+ </w:t>
      </w:r>
    </w:p>
    <w:p w14:paraId="717D6EA8" w14:textId="77777777" w:rsidR="00AC1205" w:rsidRDefault="00000000">
      <w:r>
        <w:t>-</w:t>
      </w:r>
      <w:r>
        <w:tab/>
        <w:t>Partners of cohabiting Heads remain in "1", because there is no better category for them</w:t>
      </w:r>
    </w:p>
    <w:p w14:paraId="717D6EA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53"/>
        <w:gridCol w:w="1556"/>
        <w:gridCol w:w="1800"/>
        <w:gridCol w:w="1557"/>
        <w:gridCol w:w="1557"/>
        <w:gridCol w:w="1553"/>
      </w:tblGrid>
      <w:tr w:rsidR="00AC1205" w14:paraId="717D6EAB" w14:textId="77777777">
        <w:tc>
          <w:tcPr>
            <w:tcW w:w="9360" w:type="dxa"/>
            <w:gridSpan w:val="6"/>
          </w:tcPr>
          <w:p w14:paraId="717D6EAA" w14:textId="77777777" w:rsidR="00AC1205" w:rsidRDefault="00000000">
            <w:r>
              <w:rPr>
                <w:rFonts w:ascii="Consolas" w:eastAsia="Consolas" w:hAnsi="Consolas" w:cs="Consolas"/>
                <w:b/>
                <w:sz w:val="18"/>
              </w:rPr>
              <w:t xml:space="preserve">       Name: </w:t>
            </w:r>
            <w:r>
              <w:rPr>
                <w:rFonts w:ascii="Consolas" w:eastAsia="Consolas" w:hAnsi="Consolas" w:cs="Consolas"/>
                <w:sz w:val="18"/>
              </w:rPr>
              <w:t>mlstat5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Formal marital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1.65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1.03           </w:t>
            </w:r>
            <w:r>
              <w:rPr>
                <w:rFonts w:ascii="Consolas" w:eastAsia="Consolas" w:hAnsi="Consolas" w:cs="Consolas"/>
                <w:sz w:val="18"/>
              </w:rPr>
              <w:br/>
            </w:r>
          </w:p>
        </w:tc>
      </w:tr>
      <w:tr w:rsidR="00AC1205" w14:paraId="717D6EB2" w14:textId="77777777">
        <w:tc>
          <w:tcPr>
            <w:tcW w:w="1560" w:type="dxa"/>
          </w:tcPr>
          <w:p w14:paraId="717D6EAC" w14:textId="77777777" w:rsidR="00AC1205" w:rsidRDefault="00AC1205"/>
        </w:tc>
        <w:tc>
          <w:tcPr>
            <w:tcW w:w="1560" w:type="dxa"/>
            <w:tcBorders>
              <w:top w:val="single" w:sz="0" w:space="0" w:color="000000"/>
              <w:bottom w:val="single" w:sz="0" w:space="0" w:color="000000"/>
            </w:tcBorders>
          </w:tcPr>
          <w:p w14:paraId="717D6EAD"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EAE"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EAF"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EB0" w14:textId="77777777" w:rsidR="00AC1205" w:rsidRDefault="00000000">
            <w:pPr>
              <w:jc w:val="right"/>
            </w:pPr>
            <w:r>
              <w:rPr>
                <w:rFonts w:ascii="Consolas" w:eastAsia="Consolas" w:hAnsi="Consolas" w:cs="Consolas"/>
                <w:b/>
                <w:sz w:val="18"/>
              </w:rPr>
              <w:t>Percent</w:t>
            </w:r>
          </w:p>
        </w:tc>
        <w:tc>
          <w:tcPr>
            <w:tcW w:w="1560" w:type="dxa"/>
          </w:tcPr>
          <w:p w14:paraId="717D6EB1" w14:textId="77777777" w:rsidR="00AC1205" w:rsidRDefault="00AC1205"/>
        </w:tc>
      </w:tr>
      <w:tr w:rsidR="00AC1205" w14:paraId="717D6EB9" w14:textId="77777777">
        <w:tc>
          <w:tcPr>
            <w:tcW w:w="1560" w:type="dxa"/>
            <w:tcBorders>
              <w:right w:val="nil"/>
            </w:tcBorders>
          </w:tcPr>
          <w:p w14:paraId="717D6EB3" w14:textId="77777777" w:rsidR="00AC1205" w:rsidRDefault="00AC1205"/>
        </w:tc>
        <w:tc>
          <w:tcPr>
            <w:tcW w:w="1560" w:type="dxa"/>
            <w:tcBorders>
              <w:top w:val="single" w:sz="0" w:space="0" w:color="000000"/>
              <w:left w:val="nil"/>
              <w:bottom w:val="single" w:sz="0" w:space="0" w:color="D3D3D3"/>
            </w:tcBorders>
          </w:tcPr>
          <w:p w14:paraId="717D6EB4"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6EB5"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6EB6" w14:textId="77777777" w:rsidR="00AC1205" w:rsidRDefault="00000000">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717D6EB7" w14:textId="77777777" w:rsidR="00AC1205" w:rsidRDefault="00000000">
            <w:pPr>
              <w:jc w:val="right"/>
            </w:pPr>
            <w:r>
              <w:rPr>
                <w:rFonts w:ascii="Consolas" w:eastAsia="Consolas" w:hAnsi="Consolas" w:cs="Consolas"/>
                <w:sz w:val="16"/>
              </w:rPr>
              <w:t xml:space="preserve">      0.0</w:t>
            </w:r>
          </w:p>
        </w:tc>
        <w:tc>
          <w:tcPr>
            <w:tcW w:w="1560" w:type="dxa"/>
          </w:tcPr>
          <w:p w14:paraId="717D6EB8" w14:textId="77777777" w:rsidR="00AC1205" w:rsidRDefault="00AC1205"/>
        </w:tc>
      </w:tr>
      <w:tr w:rsidR="00AC1205" w14:paraId="717D6EC0" w14:textId="77777777">
        <w:tc>
          <w:tcPr>
            <w:tcW w:w="1560" w:type="dxa"/>
            <w:tcBorders>
              <w:right w:val="nil"/>
            </w:tcBorders>
          </w:tcPr>
          <w:p w14:paraId="717D6EBA" w14:textId="77777777" w:rsidR="00AC1205" w:rsidRDefault="00AC1205"/>
        </w:tc>
        <w:tc>
          <w:tcPr>
            <w:tcW w:w="1560" w:type="dxa"/>
            <w:tcBorders>
              <w:top w:val="single" w:sz="0" w:space="0" w:color="D3D3D3"/>
              <w:left w:val="nil"/>
              <w:bottom w:val="single" w:sz="0" w:space="0" w:color="D3D3D3"/>
            </w:tcBorders>
          </w:tcPr>
          <w:p w14:paraId="717D6EBB"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EBC"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6EBD" w14:textId="77777777" w:rsidR="00AC1205" w:rsidRDefault="00000000">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717D6EBE" w14:textId="77777777" w:rsidR="00AC1205" w:rsidRDefault="00000000">
            <w:pPr>
              <w:jc w:val="right"/>
            </w:pPr>
            <w:r>
              <w:rPr>
                <w:rFonts w:ascii="Consolas" w:eastAsia="Consolas" w:hAnsi="Consolas" w:cs="Consolas"/>
                <w:sz w:val="16"/>
              </w:rPr>
              <w:t xml:space="preserve">      0.3</w:t>
            </w:r>
          </w:p>
        </w:tc>
        <w:tc>
          <w:tcPr>
            <w:tcW w:w="1560" w:type="dxa"/>
          </w:tcPr>
          <w:p w14:paraId="717D6EBF" w14:textId="77777777" w:rsidR="00AC1205" w:rsidRDefault="00AC1205"/>
        </w:tc>
      </w:tr>
      <w:tr w:rsidR="00AC1205" w14:paraId="717D6EC7" w14:textId="77777777">
        <w:tc>
          <w:tcPr>
            <w:tcW w:w="1560" w:type="dxa"/>
            <w:tcBorders>
              <w:right w:val="nil"/>
            </w:tcBorders>
          </w:tcPr>
          <w:p w14:paraId="717D6EC1" w14:textId="77777777" w:rsidR="00AC1205" w:rsidRDefault="00AC1205"/>
        </w:tc>
        <w:tc>
          <w:tcPr>
            <w:tcW w:w="1560" w:type="dxa"/>
            <w:tcBorders>
              <w:top w:val="single" w:sz="0" w:space="0" w:color="D3D3D3"/>
              <w:left w:val="nil"/>
              <w:bottom w:val="single" w:sz="0" w:space="0" w:color="D3D3D3"/>
            </w:tcBorders>
          </w:tcPr>
          <w:p w14:paraId="717D6EC2"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EC3"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6EC4" w14:textId="77777777" w:rsidR="00AC1205" w:rsidRDefault="00000000">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717D6EC5" w14:textId="77777777" w:rsidR="00AC1205" w:rsidRDefault="00000000">
            <w:pPr>
              <w:jc w:val="right"/>
            </w:pPr>
            <w:r>
              <w:rPr>
                <w:rFonts w:ascii="Consolas" w:eastAsia="Consolas" w:hAnsi="Consolas" w:cs="Consolas"/>
                <w:sz w:val="16"/>
              </w:rPr>
              <w:t xml:space="preserve">      0.0</w:t>
            </w:r>
          </w:p>
        </w:tc>
        <w:tc>
          <w:tcPr>
            <w:tcW w:w="1560" w:type="dxa"/>
          </w:tcPr>
          <w:p w14:paraId="717D6EC6" w14:textId="77777777" w:rsidR="00AC1205" w:rsidRDefault="00AC1205"/>
        </w:tc>
      </w:tr>
      <w:tr w:rsidR="00AC1205" w14:paraId="717D6ECE" w14:textId="77777777">
        <w:tc>
          <w:tcPr>
            <w:tcW w:w="1560" w:type="dxa"/>
            <w:tcBorders>
              <w:right w:val="nil"/>
            </w:tcBorders>
          </w:tcPr>
          <w:p w14:paraId="717D6EC8" w14:textId="77777777" w:rsidR="00AC1205" w:rsidRDefault="00AC1205"/>
        </w:tc>
        <w:tc>
          <w:tcPr>
            <w:tcW w:w="1560" w:type="dxa"/>
            <w:tcBorders>
              <w:top w:val="single" w:sz="0" w:space="0" w:color="D3D3D3"/>
              <w:left w:val="nil"/>
              <w:bottom w:val="single" w:sz="0" w:space="0" w:color="D3D3D3"/>
            </w:tcBorders>
          </w:tcPr>
          <w:p w14:paraId="717D6EC9"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ECA" w14:textId="77777777" w:rsidR="00AC1205" w:rsidRDefault="00000000">
            <w:r>
              <w:rPr>
                <w:rFonts w:ascii="Consolas" w:eastAsia="Consolas" w:hAnsi="Consolas" w:cs="Consolas"/>
                <w:sz w:val="16"/>
              </w:rPr>
              <w:t>Married/registered</w:t>
            </w:r>
          </w:p>
        </w:tc>
        <w:tc>
          <w:tcPr>
            <w:tcW w:w="1560" w:type="dxa"/>
            <w:tcBorders>
              <w:top w:val="single" w:sz="0" w:space="0" w:color="D3D3D3"/>
              <w:bottom w:val="single" w:sz="0" w:space="0" w:color="D3D3D3"/>
            </w:tcBorders>
          </w:tcPr>
          <w:p w14:paraId="717D6ECB" w14:textId="77777777" w:rsidR="00AC1205" w:rsidRDefault="00000000">
            <w:pPr>
              <w:jc w:val="right"/>
            </w:pPr>
            <w:r>
              <w:rPr>
                <w:rFonts w:ascii="Consolas" w:eastAsia="Consolas" w:hAnsi="Consolas" w:cs="Consolas"/>
                <w:sz w:val="16"/>
              </w:rPr>
              <w:t xml:space="preserve">   1855986</w:t>
            </w:r>
          </w:p>
        </w:tc>
        <w:tc>
          <w:tcPr>
            <w:tcW w:w="1560" w:type="dxa"/>
            <w:tcBorders>
              <w:top w:val="single" w:sz="0" w:space="0" w:color="D3D3D3"/>
              <w:bottom w:val="single" w:sz="0" w:space="0" w:color="D3D3D3"/>
            </w:tcBorders>
          </w:tcPr>
          <w:p w14:paraId="717D6ECC" w14:textId="77777777" w:rsidR="00AC1205" w:rsidRDefault="00000000">
            <w:pPr>
              <w:jc w:val="right"/>
            </w:pPr>
            <w:r>
              <w:rPr>
                <w:rFonts w:ascii="Consolas" w:eastAsia="Consolas" w:hAnsi="Consolas" w:cs="Consolas"/>
                <w:sz w:val="16"/>
              </w:rPr>
              <w:t xml:space="preserve">     60.2</w:t>
            </w:r>
          </w:p>
        </w:tc>
        <w:tc>
          <w:tcPr>
            <w:tcW w:w="1560" w:type="dxa"/>
          </w:tcPr>
          <w:p w14:paraId="717D6ECD" w14:textId="77777777" w:rsidR="00AC1205" w:rsidRDefault="00AC1205"/>
        </w:tc>
      </w:tr>
      <w:tr w:rsidR="00AC1205" w14:paraId="717D6ED5" w14:textId="77777777">
        <w:tc>
          <w:tcPr>
            <w:tcW w:w="1560" w:type="dxa"/>
            <w:tcBorders>
              <w:right w:val="nil"/>
            </w:tcBorders>
          </w:tcPr>
          <w:p w14:paraId="717D6ECF" w14:textId="77777777" w:rsidR="00AC1205" w:rsidRDefault="00AC1205"/>
        </w:tc>
        <w:tc>
          <w:tcPr>
            <w:tcW w:w="1560" w:type="dxa"/>
            <w:tcBorders>
              <w:top w:val="single" w:sz="0" w:space="0" w:color="D3D3D3"/>
              <w:left w:val="nil"/>
              <w:bottom w:val="single" w:sz="0" w:space="0" w:color="D3D3D3"/>
            </w:tcBorders>
          </w:tcPr>
          <w:p w14:paraId="717D6ED0"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ED1" w14:textId="77777777" w:rsidR="00AC1205" w:rsidRDefault="00000000">
            <w:r>
              <w:rPr>
                <w:rFonts w:ascii="Consolas" w:eastAsia="Consolas" w:hAnsi="Consolas" w:cs="Consolas"/>
                <w:sz w:val="16"/>
              </w:rPr>
              <w:t>Never married</w:t>
            </w:r>
          </w:p>
        </w:tc>
        <w:tc>
          <w:tcPr>
            <w:tcW w:w="1560" w:type="dxa"/>
            <w:tcBorders>
              <w:top w:val="single" w:sz="0" w:space="0" w:color="D3D3D3"/>
              <w:bottom w:val="single" w:sz="0" w:space="0" w:color="D3D3D3"/>
            </w:tcBorders>
          </w:tcPr>
          <w:p w14:paraId="717D6ED2" w14:textId="77777777" w:rsidR="00AC1205" w:rsidRDefault="00000000">
            <w:pPr>
              <w:jc w:val="right"/>
            </w:pPr>
            <w:r>
              <w:rPr>
                <w:rFonts w:ascii="Consolas" w:eastAsia="Consolas" w:hAnsi="Consolas" w:cs="Consolas"/>
                <w:sz w:val="16"/>
              </w:rPr>
              <w:t xml:space="preserve">   748,219</w:t>
            </w:r>
          </w:p>
        </w:tc>
        <w:tc>
          <w:tcPr>
            <w:tcW w:w="1560" w:type="dxa"/>
            <w:tcBorders>
              <w:top w:val="single" w:sz="0" w:space="0" w:color="D3D3D3"/>
              <w:bottom w:val="single" w:sz="0" w:space="0" w:color="D3D3D3"/>
            </w:tcBorders>
          </w:tcPr>
          <w:p w14:paraId="717D6ED3" w14:textId="77777777" w:rsidR="00AC1205" w:rsidRDefault="00000000">
            <w:pPr>
              <w:jc w:val="right"/>
            </w:pPr>
            <w:r>
              <w:rPr>
                <w:rFonts w:ascii="Consolas" w:eastAsia="Consolas" w:hAnsi="Consolas" w:cs="Consolas"/>
                <w:sz w:val="16"/>
              </w:rPr>
              <w:t xml:space="preserve">     24.3</w:t>
            </w:r>
          </w:p>
        </w:tc>
        <w:tc>
          <w:tcPr>
            <w:tcW w:w="1560" w:type="dxa"/>
          </w:tcPr>
          <w:p w14:paraId="717D6ED4" w14:textId="77777777" w:rsidR="00AC1205" w:rsidRDefault="00AC1205"/>
        </w:tc>
      </w:tr>
      <w:tr w:rsidR="00AC1205" w14:paraId="717D6EDC" w14:textId="77777777">
        <w:tc>
          <w:tcPr>
            <w:tcW w:w="1560" w:type="dxa"/>
            <w:tcBorders>
              <w:right w:val="nil"/>
            </w:tcBorders>
          </w:tcPr>
          <w:p w14:paraId="717D6ED6" w14:textId="77777777" w:rsidR="00AC1205" w:rsidRDefault="00AC1205"/>
        </w:tc>
        <w:tc>
          <w:tcPr>
            <w:tcW w:w="1560" w:type="dxa"/>
            <w:tcBorders>
              <w:top w:val="single" w:sz="0" w:space="0" w:color="D3D3D3"/>
              <w:left w:val="nil"/>
              <w:bottom w:val="single" w:sz="0" w:space="0" w:color="D3D3D3"/>
            </w:tcBorders>
          </w:tcPr>
          <w:p w14:paraId="717D6ED7"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6ED8" w14:textId="77777777" w:rsidR="00AC1205" w:rsidRDefault="00000000">
            <w:r>
              <w:rPr>
                <w:rFonts w:ascii="Consolas" w:eastAsia="Consolas" w:hAnsi="Consolas" w:cs="Consolas"/>
                <w:sz w:val="16"/>
              </w:rPr>
              <w:t>Widowed</w:t>
            </w:r>
          </w:p>
        </w:tc>
        <w:tc>
          <w:tcPr>
            <w:tcW w:w="1560" w:type="dxa"/>
            <w:tcBorders>
              <w:top w:val="single" w:sz="0" w:space="0" w:color="D3D3D3"/>
              <w:bottom w:val="single" w:sz="0" w:space="0" w:color="D3D3D3"/>
            </w:tcBorders>
          </w:tcPr>
          <w:p w14:paraId="717D6ED9" w14:textId="77777777" w:rsidR="00AC1205" w:rsidRDefault="00000000">
            <w:pPr>
              <w:jc w:val="right"/>
            </w:pPr>
            <w:r>
              <w:rPr>
                <w:rFonts w:ascii="Consolas" w:eastAsia="Consolas" w:hAnsi="Consolas" w:cs="Consolas"/>
                <w:sz w:val="16"/>
              </w:rPr>
              <w:t xml:space="preserve">   192,800</w:t>
            </w:r>
          </w:p>
        </w:tc>
        <w:tc>
          <w:tcPr>
            <w:tcW w:w="1560" w:type="dxa"/>
            <w:tcBorders>
              <w:top w:val="single" w:sz="0" w:space="0" w:color="D3D3D3"/>
              <w:bottom w:val="single" w:sz="0" w:space="0" w:color="D3D3D3"/>
            </w:tcBorders>
          </w:tcPr>
          <w:p w14:paraId="717D6EDA" w14:textId="77777777" w:rsidR="00AC1205" w:rsidRDefault="00000000">
            <w:pPr>
              <w:jc w:val="right"/>
            </w:pPr>
            <w:r>
              <w:rPr>
                <w:rFonts w:ascii="Consolas" w:eastAsia="Consolas" w:hAnsi="Consolas" w:cs="Consolas"/>
                <w:sz w:val="16"/>
              </w:rPr>
              <w:t xml:space="preserve">      6.3</w:t>
            </w:r>
          </w:p>
        </w:tc>
        <w:tc>
          <w:tcPr>
            <w:tcW w:w="1560" w:type="dxa"/>
          </w:tcPr>
          <w:p w14:paraId="717D6EDB" w14:textId="77777777" w:rsidR="00AC1205" w:rsidRDefault="00AC1205"/>
        </w:tc>
      </w:tr>
      <w:tr w:rsidR="00AC1205" w14:paraId="717D6EE3" w14:textId="77777777">
        <w:tc>
          <w:tcPr>
            <w:tcW w:w="1560" w:type="dxa"/>
            <w:tcBorders>
              <w:right w:val="nil"/>
            </w:tcBorders>
          </w:tcPr>
          <w:p w14:paraId="717D6EDD" w14:textId="77777777" w:rsidR="00AC1205" w:rsidRDefault="00AC1205"/>
        </w:tc>
        <w:tc>
          <w:tcPr>
            <w:tcW w:w="1560" w:type="dxa"/>
            <w:tcBorders>
              <w:top w:val="single" w:sz="0" w:space="0" w:color="D3D3D3"/>
              <w:left w:val="nil"/>
              <w:bottom w:val="single" w:sz="0" w:space="0" w:color="D3D3D3"/>
            </w:tcBorders>
          </w:tcPr>
          <w:p w14:paraId="717D6EDE"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6EDF" w14:textId="77777777" w:rsidR="00AC1205" w:rsidRDefault="00000000">
            <w:r>
              <w:rPr>
                <w:rFonts w:ascii="Consolas" w:eastAsia="Consolas" w:hAnsi="Consolas" w:cs="Consolas"/>
                <w:sz w:val="16"/>
              </w:rPr>
              <w:t>Divorced</w:t>
            </w:r>
          </w:p>
        </w:tc>
        <w:tc>
          <w:tcPr>
            <w:tcW w:w="1560" w:type="dxa"/>
            <w:tcBorders>
              <w:top w:val="single" w:sz="0" w:space="0" w:color="D3D3D3"/>
              <w:bottom w:val="single" w:sz="0" w:space="0" w:color="D3D3D3"/>
            </w:tcBorders>
          </w:tcPr>
          <w:p w14:paraId="717D6EE0" w14:textId="77777777" w:rsidR="00AC1205" w:rsidRDefault="00000000">
            <w:pPr>
              <w:jc w:val="right"/>
            </w:pPr>
            <w:r>
              <w:rPr>
                <w:rFonts w:ascii="Consolas" w:eastAsia="Consolas" w:hAnsi="Consolas" w:cs="Consolas"/>
                <w:sz w:val="16"/>
              </w:rPr>
              <w:t xml:space="preserve">   209,979</w:t>
            </w:r>
          </w:p>
        </w:tc>
        <w:tc>
          <w:tcPr>
            <w:tcW w:w="1560" w:type="dxa"/>
            <w:tcBorders>
              <w:top w:val="single" w:sz="0" w:space="0" w:color="D3D3D3"/>
              <w:bottom w:val="single" w:sz="0" w:space="0" w:color="D3D3D3"/>
            </w:tcBorders>
          </w:tcPr>
          <w:p w14:paraId="717D6EE1" w14:textId="77777777" w:rsidR="00AC1205" w:rsidRDefault="00000000">
            <w:pPr>
              <w:jc w:val="right"/>
            </w:pPr>
            <w:r>
              <w:rPr>
                <w:rFonts w:ascii="Consolas" w:eastAsia="Consolas" w:hAnsi="Consolas" w:cs="Consolas"/>
                <w:sz w:val="16"/>
              </w:rPr>
              <w:t xml:space="preserve">      6.8</w:t>
            </w:r>
          </w:p>
        </w:tc>
        <w:tc>
          <w:tcPr>
            <w:tcW w:w="1560" w:type="dxa"/>
          </w:tcPr>
          <w:p w14:paraId="717D6EE2" w14:textId="77777777" w:rsidR="00AC1205" w:rsidRDefault="00AC1205"/>
        </w:tc>
      </w:tr>
      <w:tr w:rsidR="00AC1205" w14:paraId="717D6EEA" w14:textId="77777777">
        <w:tc>
          <w:tcPr>
            <w:tcW w:w="1560" w:type="dxa"/>
            <w:tcBorders>
              <w:right w:val="nil"/>
            </w:tcBorders>
          </w:tcPr>
          <w:p w14:paraId="717D6EE4" w14:textId="77777777" w:rsidR="00AC1205" w:rsidRDefault="00AC1205"/>
        </w:tc>
        <w:tc>
          <w:tcPr>
            <w:tcW w:w="1560" w:type="dxa"/>
            <w:tcBorders>
              <w:top w:val="single" w:sz="0" w:space="0" w:color="D3D3D3"/>
              <w:left w:val="nil"/>
              <w:bottom w:val="single" w:sz="0" w:space="0" w:color="000000"/>
            </w:tcBorders>
          </w:tcPr>
          <w:p w14:paraId="717D6EE5"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000000"/>
            </w:tcBorders>
          </w:tcPr>
          <w:p w14:paraId="717D6EE6" w14:textId="77777777" w:rsidR="00AC1205" w:rsidRDefault="00000000">
            <w:r>
              <w:rPr>
                <w:rFonts w:ascii="Consolas" w:eastAsia="Consolas" w:hAnsi="Consolas" w:cs="Consolas"/>
                <w:sz w:val="16"/>
              </w:rPr>
              <w:t>Separated</w:t>
            </w:r>
          </w:p>
        </w:tc>
        <w:tc>
          <w:tcPr>
            <w:tcW w:w="1560" w:type="dxa"/>
            <w:tcBorders>
              <w:top w:val="single" w:sz="0" w:space="0" w:color="D3D3D3"/>
              <w:bottom w:val="single" w:sz="0" w:space="0" w:color="000000"/>
            </w:tcBorders>
          </w:tcPr>
          <w:p w14:paraId="717D6EE7" w14:textId="77777777" w:rsidR="00AC1205" w:rsidRDefault="00000000">
            <w:pPr>
              <w:jc w:val="right"/>
            </w:pPr>
            <w:r>
              <w:rPr>
                <w:rFonts w:ascii="Consolas" w:eastAsia="Consolas" w:hAnsi="Consolas" w:cs="Consolas"/>
                <w:sz w:val="16"/>
              </w:rPr>
              <w:t xml:space="preserve">    68,416</w:t>
            </w:r>
          </w:p>
        </w:tc>
        <w:tc>
          <w:tcPr>
            <w:tcW w:w="1560" w:type="dxa"/>
            <w:tcBorders>
              <w:top w:val="single" w:sz="0" w:space="0" w:color="D3D3D3"/>
              <w:bottom w:val="single" w:sz="0" w:space="0" w:color="000000"/>
            </w:tcBorders>
          </w:tcPr>
          <w:p w14:paraId="717D6EE8" w14:textId="77777777" w:rsidR="00AC1205" w:rsidRDefault="00000000">
            <w:pPr>
              <w:jc w:val="right"/>
            </w:pPr>
            <w:r>
              <w:rPr>
                <w:rFonts w:ascii="Consolas" w:eastAsia="Consolas" w:hAnsi="Consolas" w:cs="Consolas"/>
                <w:sz w:val="16"/>
              </w:rPr>
              <w:t xml:space="preserve">      2.2</w:t>
            </w:r>
          </w:p>
        </w:tc>
        <w:tc>
          <w:tcPr>
            <w:tcW w:w="1560" w:type="dxa"/>
          </w:tcPr>
          <w:p w14:paraId="717D6EE9" w14:textId="77777777" w:rsidR="00AC1205" w:rsidRDefault="00AC1205"/>
        </w:tc>
      </w:tr>
      <w:tr w:rsidR="00AC1205" w14:paraId="717D6EF1" w14:textId="77777777">
        <w:tc>
          <w:tcPr>
            <w:tcW w:w="1560" w:type="dxa"/>
          </w:tcPr>
          <w:p w14:paraId="717D6EEB" w14:textId="77777777" w:rsidR="00AC1205" w:rsidRDefault="00AC1205"/>
        </w:tc>
        <w:tc>
          <w:tcPr>
            <w:tcW w:w="1560" w:type="dxa"/>
            <w:tcBorders>
              <w:top w:val="single" w:sz="0" w:space="0" w:color="000000"/>
              <w:bottom w:val="single" w:sz="0" w:space="0" w:color="000000"/>
            </w:tcBorders>
          </w:tcPr>
          <w:p w14:paraId="717D6EEC" w14:textId="77777777" w:rsidR="00AC1205" w:rsidRDefault="00AC1205"/>
        </w:tc>
        <w:tc>
          <w:tcPr>
            <w:tcW w:w="1560" w:type="dxa"/>
            <w:tcBorders>
              <w:top w:val="single" w:sz="0" w:space="0" w:color="000000"/>
              <w:bottom w:val="single" w:sz="0" w:space="0" w:color="000000"/>
            </w:tcBorders>
          </w:tcPr>
          <w:p w14:paraId="717D6EED"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EEE"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EEF" w14:textId="77777777" w:rsidR="00AC1205" w:rsidRDefault="00AC1205"/>
        </w:tc>
        <w:tc>
          <w:tcPr>
            <w:tcW w:w="1560" w:type="dxa"/>
          </w:tcPr>
          <w:p w14:paraId="717D6EF0" w14:textId="77777777" w:rsidR="00AC1205" w:rsidRDefault="00AC1205"/>
        </w:tc>
      </w:tr>
    </w:tbl>
    <w:p w14:paraId="717D6EF2"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EFB" w14:textId="77777777">
        <w:tc>
          <w:tcPr>
            <w:tcW w:w="1170" w:type="dxa"/>
            <w:tcBorders>
              <w:top w:val="single" w:sz="0" w:space="0" w:color="000000"/>
              <w:bottom w:val="single" w:sz="0" w:space="0" w:color="000000"/>
            </w:tcBorders>
          </w:tcPr>
          <w:p w14:paraId="717D6EF3" w14:textId="77777777" w:rsidR="00AC1205" w:rsidRDefault="00000000">
            <w:r>
              <w:rPr>
                <w:rFonts w:ascii="Consolas" w:eastAsia="Consolas" w:hAnsi="Consolas" w:cs="Consolas"/>
                <w:sz w:val="16"/>
              </w:rPr>
              <w:lastRenderedPageBreak/>
              <w:t xml:space="preserve"> </w:t>
            </w:r>
          </w:p>
        </w:tc>
        <w:tc>
          <w:tcPr>
            <w:tcW w:w="1170" w:type="dxa"/>
            <w:tcBorders>
              <w:top w:val="single" w:sz="0" w:space="0" w:color="000000"/>
              <w:bottom w:val="single" w:sz="0" w:space="0" w:color="000000"/>
            </w:tcBorders>
          </w:tcPr>
          <w:p w14:paraId="717D6EF4"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EF5"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EF6"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EF7"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EF8"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EF9"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EFA" w14:textId="77777777" w:rsidR="00AC1205" w:rsidRDefault="00000000">
            <w:pPr>
              <w:jc w:val="right"/>
            </w:pPr>
            <w:r>
              <w:rPr>
                <w:rFonts w:ascii="Consolas" w:eastAsia="Consolas" w:hAnsi="Consolas" w:cs="Consolas"/>
                <w:b/>
                <w:sz w:val="18"/>
              </w:rPr>
              <w:t>[8] NL</w:t>
            </w:r>
          </w:p>
        </w:tc>
      </w:tr>
      <w:tr w:rsidR="00AC1205" w14:paraId="717D6F04" w14:textId="77777777">
        <w:tc>
          <w:tcPr>
            <w:tcW w:w="1170" w:type="dxa"/>
            <w:tcBorders>
              <w:top w:val="single" w:sz="0" w:space="0" w:color="000000"/>
            </w:tcBorders>
          </w:tcPr>
          <w:p w14:paraId="717D6EFC"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6EF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EF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EF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F00"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6F0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F02" w14:textId="77777777" w:rsidR="00AC1205" w:rsidRDefault="00000000">
            <w:pPr>
              <w:jc w:val="right"/>
            </w:pPr>
            <w:r>
              <w:rPr>
                <w:rFonts w:ascii="Consolas" w:eastAsia="Consolas" w:hAnsi="Consolas" w:cs="Consolas"/>
                <w:sz w:val="16"/>
              </w:rPr>
              <w:t>716</w:t>
            </w:r>
          </w:p>
        </w:tc>
        <w:tc>
          <w:tcPr>
            <w:tcW w:w="1170" w:type="dxa"/>
            <w:tcBorders>
              <w:top w:val="single" w:sz="0" w:space="0" w:color="000000"/>
            </w:tcBorders>
          </w:tcPr>
          <w:p w14:paraId="717D6F03" w14:textId="77777777" w:rsidR="00AC1205" w:rsidRDefault="00000000">
            <w:pPr>
              <w:jc w:val="right"/>
            </w:pPr>
            <w:r>
              <w:rPr>
                <w:rFonts w:ascii="Consolas" w:eastAsia="Consolas" w:hAnsi="Consolas" w:cs="Consolas"/>
                <w:sz w:val="16"/>
              </w:rPr>
              <w:t>0</w:t>
            </w:r>
          </w:p>
        </w:tc>
      </w:tr>
      <w:tr w:rsidR="00AC1205" w14:paraId="717D6F0D" w14:textId="77777777">
        <w:tc>
          <w:tcPr>
            <w:tcW w:w="1170" w:type="dxa"/>
          </w:tcPr>
          <w:p w14:paraId="717D6F05" w14:textId="77777777" w:rsidR="00AC1205" w:rsidRDefault="00000000">
            <w:pPr>
              <w:jc w:val="right"/>
            </w:pPr>
            <w:r>
              <w:rPr>
                <w:rFonts w:ascii="Consolas" w:eastAsia="Consolas" w:hAnsi="Consolas" w:cs="Consolas"/>
                <w:sz w:val="16"/>
              </w:rPr>
              <w:t>-2</w:t>
            </w:r>
          </w:p>
        </w:tc>
        <w:tc>
          <w:tcPr>
            <w:tcW w:w="1170" w:type="dxa"/>
          </w:tcPr>
          <w:p w14:paraId="717D6F06" w14:textId="77777777" w:rsidR="00AC1205" w:rsidRDefault="00000000">
            <w:pPr>
              <w:jc w:val="right"/>
            </w:pPr>
            <w:r>
              <w:rPr>
                <w:rFonts w:ascii="Consolas" w:eastAsia="Consolas" w:hAnsi="Consolas" w:cs="Consolas"/>
                <w:sz w:val="16"/>
              </w:rPr>
              <w:t>0</w:t>
            </w:r>
          </w:p>
        </w:tc>
        <w:tc>
          <w:tcPr>
            <w:tcW w:w="1170" w:type="dxa"/>
          </w:tcPr>
          <w:p w14:paraId="717D6F07" w14:textId="77777777" w:rsidR="00AC1205" w:rsidRDefault="00000000">
            <w:pPr>
              <w:jc w:val="right"/>
            </w:pPr>
            <w:r>
              <w:rPr>
                <w:rFonts w:ascii="Consolas" w:eastAsia="Consolas" w:hAnsi="Consolas" w:cs="Consolas"/>
                <w:sz w:val="16"/>
              </w:rPr>
              <w:t>0</w:t>
            </w:r>
          </w:p>
        </w:tc>
        <w:tc>
          <w:tcPr>
            <w:tcW w:w="1170" w:type="dxa"/>
          </w:tcPr>
          <w:p w14:paraId="717D6F08" w14:textId="77777777" w:rsidR="00AC1205" w:rsidRDefault="00000000">
            <w:pPr>
              <w:jc w:val="right"/>
            </w:pPr>
            <w:r>
              <w:rPr>
                <w:rFonts w:ascii="Consolas" w:eastAsia="Consolas" w:hAnsi="Consolas" w:cs="Consolas"/>
                <w:sz w:val="16"/>
              </w:rPr>
              <w:t>0</w:t>
            </w:r>
          </w:p>
        </w:tc>
        <w:tc>
          <w:tcPr>
            <w:tcW w:w="1170" w:type="dxa"/>
          </w:tcPr>
          <w:p w14:paraId="717D6F09" w14:textId="77777777" w:rsidR="00AC1205" w:rsidRDefault="00000000">
            <w:pPr>
              <w:jc w:val="right"/>
            </w:pPr>
            <w:r>
              <w:rPr>
                <w:rFonts w:ascii="Consolas" w:eastAsia="Consolas" w:hAnsi="Consolas" w:cs="Consolas"/>
                <w:sz w:val="16"/>
              </w:rPr>
              <w:t>15</w:t>
            </w:r>
          </w:p>
        </w:tc>
        <w:tc>
          <w:tcPr>
            <w:tcW w:w="1170" w:type="dxa"/>
          </w:tcPr>
          <w:p w14:paraId="717D6F0A" w14:textId="77777777" w:rsidR="00AC1205" w:rsidRDefault="00000000">
            <w:pPr>
              <w:jc w:val="right"/>
            </w:pPr>
            <w:r>
              <w:rPr>
                <w:rFonts w:ascii="Consolas" w:eastAsia="Consolas" w:hAnsi="Consolas" w:cs="Consolas"/>
                <w:sz w:val="16"/>
              </w:rPr>
              <w:t>7,752</w:t>
            </w:r>
          </w:p>
        </w:tc>
        <w:tc>
          <w:tcPr>
            <w:tcW w:w="1170" w:type="dxa"/>
          </w:tcPr>
          <w:p w14:paraId="717D6F0B" w14:textId="77777777" w:rsidR="00AC1205" w:rsidRDefault="00000000">
            <w:pPr>
              <w:jc w:val="right"/>
            </w:pPr>
            <w:r>
              <w:rPr>
                <w:rFonts w:ascii="Consolas" w:eastAsia="Consolas" w:hAnsi="Consolas" w:cs="Consolas"/>
                <w:sz w:val="16"/>
              </w:rPr>
              <w:t>0</w:t>
            </w:r>
          </w:p>
        </w:tc>
        <w:tc>
          <w:tcPr>
            <w:tcW w:w="1170" w:type="dxa"/>
          </w:tcPr>
          <w:p w14:paraId="717D6F0C" w14:textId="77777777" w:rsidR="00AC1205" w:rsidRDefault="00000000">
            <w:pPr>
              <w:jc w:val="right"/>
            </w:pPr>
            <w:r>
              <w:rPr>
                <w:rFonts w:ascii="Consolas" w:eastAsia="Consolas" w:hAnsi="Consolas" w:cs="Consolas"/>
                <w:sz w:val="16"/>
              </w:rPr>
              <w:t>0</w:t>
            </w:r>
          </w:p>
        </w:tc>
      </w:tr>
      <w:tr w:rsidR="00AC1205" w14:paraId="717D6F16" w14:textId="77777777">
        <w:tc>
          <w:tcPr>
            <w:tcW w:w="1170" w:type="dxa"/>
          </w:tcPr>
          <w:p w14:paraId="717D6F0E" w14:textId="77777777" w:rsidR="00AC1205" w:rsidRDefault="00000000">
            <w:pPr>
              <w:jc w:val="right"/>
            </w:pPr>
            <w:r>
              <w:rPr>
                <w:rFonts w:ascii="Consolas" w:eastAsia="Consolas" w:hAnsi="Consolas" w:cs="Consolas"/>
                <w:sz w:val="16"/>
              </w:rPr>
              <w:t>-1</w:t>
            </w:r>
          </w:p>
        </w:tc>
        <w:tc>
          <w:tcPr>
            <w:tcW w:w="1170" w:type="dxa"/>
          </w:tcPr>
          <w:p w14:paraId="717D6F0F" w14:textId="77777777" w:rsidR="00AC1205" w:rsidRDefault="00000000">
            <w:pPr>
              <w:jc w:val="right"/>
            </w:pPr>
            <w:r>
              <w:rPr>
                <w:rFonts w:ascii="Consolas" w:eastAsia="Consolas" w:hAnsi="Consolas" w:cs="Consolas"/>
                <w:sz w:val="16"/>
              </w:rPr>
              <w:t>47</w:t>
            </w:r>
          </w:p>
        </w:tc>
        <w:tc>
          <w:tcPr>
            <w:tcW w:w="1170" w:type="dxa"/>
          </w:tcPr>
          <w:p w14:paraId="717D6F10" w14:textId="77777777" w:rsidR="00AC1205" w:rsidRDefault="00000000">
            <w:pPr>
              <w:jc w:val="right"/>
            </w:pPr>
            <w:r>
              <w:rPr>
                <w:rFonts w:ascii="Consolas" w:eastAsia="Consolas" w:hAnsi="Consolas" w:cs="Consolas"/>
                <w:sz w:val="16"/>
              </w:rPr>
              <w:t>53</w:t>
            </w:r>
          </w:p>
        </w:tc>
        <w:tc>
          <w:tcPr>
            <w:tcW w:w="1170" w:type="dxa"/>
          </w:tcPr>
          <w:p w14:paraId="717D6F11" w14:textId="77777777" w:rsidR="00AC1205" w:rsidRDefault="00000000">
            <w:pPr>
              <w:jc w:val="right"/>
            </w:pPr>
            <w:r>
              <w:rPr>
                <w:rFonts w:ascii="Consolas" w:eastAsia="Consolas" w:hAnsi="Consolas" w:cs="Consolas"/>
                <w:sz w:val="16"/>
              </w:rPr>
              <w:t>37</w:t>
            </w:r>
          </w:p>
        </w:tc>
        <w:tc>
          <w:tcPr>
            <w:tcW w:w="1170" w:type="dxa"/>
          </w:tcPr>
          <w:p w14:paraId="717D6F12" w14:textId="77777777" w:rsidR="00AC1205" w:rsidRDefault="00000000">
            <w:pPr>
              <w:jc w:val="right"/>
            </w:pPr>
            <w:r>
              <w:rPr>
                <w:rFonts w:ascii="Consolas" w:eastAsia="Consolas" w:hAnsi="Consolas" w:cs="Consolas"/>
                <w:sz w:val="16"/>
              </w:rPr>
              <w:t>0</w:t>
            </w:r>
          </w:p>
        </w:tc>
        <w:tc>
          <w:tcPr>
            <w:tcW w:w="1170" w:type="dxa"/>
          </w:tcPr>
          <w:p w14:paraId="717D6F13" w14:textId="77777777" w:rsidR="00AC1205" w:rsidRDefault="00000000">
            <w:pPr>
              <w:jc w:val="right"/>
            </w:pPr>
            <w:r>
              <w:rPr>
                <w:rFonts w:ascii="Consolas" w:eastAsia="Consolas" w:hAnsi="Consolas" w:cs="Consolas"/>
                <w:sz w:val="16"/>
              </w:rPr>
              <w:t>205</w:t>
            </w:r>
          </w:p>
        </w:tc>
        <w:tc>
          <w:tcPr>
            <w:tcW w:w="1170" w:type="dxa"/>
          </w:tcPr>
          <w:p w14:paraId="717D6F14" w14:textId="77777777" w:rsidR="00AC1205" w:rsidRDefault="00000000">
            <w:pPr>
              <w:jc w:val="right"/>
            </w:pPr>
            <w:r>
              <w:rPr>
                <w:rFonts w:ascii="Consolas" w:eastAsia="Consolas" w:hAnsi="Consolas" w:cs="Consolas"/>
                <w:sz w:val="16"/>
              </w:rPr>
              <w:t>101</w:t>
            </w:r>
          </w:p>
        </w:tc>
        <w:tc>
          <w:tcPr>
            <w:tcW w:w="1170" w:type="dxa"/>
          </w:tcPr>
          <w:p w14:paraId="717D6F15" w14:textId="77777777" w:rsidR="00AC1205" w:rsidRDefault="00000000">
            <w:pPr>
              <w:jc w:val="right"/>
            </w:pPr>
            <w:r>
              <w:rPr>
                <w:rFonts w:ascii="Consolas" w:eastAsia="Consolas" w:hAnsi="Consolas" w:cs="Consolas"/>
                <w:sz w:val="16"/>
              </w:rPr>
              <w:t>2</w:t>
            </w:r>
          </w:p>
        </w:tc>
      </w:tr>
      <w:tr w:rsidR="00AC1205" w14:paraId="717D6F1F" w14:textId="77777777">
        <w:tc>
          <w:tcPr>
            <w:tcW w:w="1170" w:type="dxa"/>
          </w:tcPr>
          <w:p w14:paraId="717D6F17" w14:textId="77777777" w:rsidR="00AC1205" w:rsidRDefault="00000000">
            <w:pPr>
              <w:jc w:val="right"/>
            </w:pPr>
            <w:r>
              <w:rPr>
                <w:rFonts w:ascii="Consolas" w:eastAsia="Consolas" w:hAnsi="Consolas" w:cs="Consolas"/>
                <w:sz w:val="16"/>
              </w:rPr>
              <w:t>1</w:t>
            </w:r>
          </w:p>
        </w:tc>
        <w:tc>
          <w:tcPr>
            <w:tcW w:w="1170" w:type="dxa"/>
          </w:tcPr>
          <w:p w14:paraId="717D6F18" w14:textId="77777777" w:rsidR="00AC1205" w:rsidRDefault="00000000">
            <w:pPr>
              <w:jc w:val="right"/>
            </w:pPr>
            <w:r>
              <w:rPr>
                <w:rFonts w:ascii="Consolas" w:eastAsia="Consolas" w:hAnsi="Consolas" w:cs="Consolas"/>
                <w:sz w:val="16"/>
              </w:rPr>
              <w:t>145,329</w:t>
            </w:r>
          </w:p>
        </w:tc>
        <w:tc>
          <w:tcPr>
            <w:tcW w:w="1170" w:type="dxa"/>
          </w:tcPr>
          <w:p w14:paraId="717D6F19" w14:textId="77777777" w:rsidR="00AC1205" w:rsidRDefault="00000000">
            <w:pPr>
              <w:jc w:val="right"/>
            </w:pPr>
            <w:r>
              <w:rPr>
                <w:rFonts w:ascii="Consolas" w:eastAsia="Consolas" w:hAnsi="Consolas" w:cs="Consolas"/>
                <w:sz w:val="16"/>
              </w:rPr>
              <w:t>250,016</w:t>
            </w:r>
          </w:p>
        </w:tc>
        <w:tc>
          <w:tcPr>
            <w:tcW w:w="1170" w:type="dxa"/>
          </w:tcPr>
          <w:p w14:paraId="717D6F1A" w14:textId="77777777" w:rsidR="00AC1205" w:rsidRDefault="00000000">
            <w:pPr>
              <w:jc w:val="right"/>
            </w:pPr>
            <w:r>
              <w:rPr>
                <w:rFonts w:ascii="Consolas" w:eastAsia="Consolas" w:hAnsi="Consolas" w:cs="Consolas"/>
                <w:sz w:val="16"/>
              </w:rPr>
              <w:t>347,632</w:t>
            </w:r>
          </w:p>
        </w:tc>
        <w:tc>
          <w:tcPr>
            <w:tcW w:w="1170" w:type="dxa"/>
          </w:tcPr>
          <w:p w14:paraId="717D6F1B" w14:textId="77777777" w:rsidR="00AC1205" w:rsidRDefault="00000000">
            <w:pPr>
              <w:jc w:val="right"/>
            </w:pPr>
            <w:r>
              <w:rPr>
                <w:rFonts w:ascii="Consolas" w:eastAsia="Consolas" w:hAnsi="Consolas" w:cs="Consolas"/>
                <w:sz w:val="16"/>
              </w:rPr>
              <w:t>117,620</w:t>
            </w:r>
          </w:p>
        </w:tc>
        <w:tc>
          <w:tcPr>
            <w:tcW w:w="1170" w:type="dxa"/>
          </w:tcPr>
          <w:p w14:paraId="717D6F1C" w14:textId="77777777" w:rsidR="00AC1205" w:rsidRDefault="00000000">
            <w:pPr>
              <w:jc w:val="right"/>
            </w:pPr>
            <w:r>
              <w:rPr>
                <w:rFonts w:ascii="Consolas" w:eastAsia="Consolas" w:hAnsi="Consolas" w:cs="Consolas"/>
                <w:sz w:val="16"/>
              </w:rPr>
              <w:t>484,172</w:t>
            </w:r>
          </w:p>
        </w:tc>
        <w:tc>
          <w:tcPr>
            <w:tcW w:w="1170" w:type="dxa"/>
          </w:tcPr>
          <w:p w14:paraId="717D6F1D" w14:textId="77777777" w:rsidR="00AC1205" w:rsidRDefault="00000000">
            <w:pPr>
              <w:jc w:val="right"/>
            </w:pPr>
            <w:r>
              <w:rPr>
                <w:rFonts w:ascii="Consolas" w:eastAsia="Consolas" w:hAnsi="Consolas" w:cs="Consolas"/>
                <w:sz w:val="16"/>
              </w:rPr>
              <w:t>449,562</w:t>
            </w:r>
          </w:p>
        </w:tc>
        <w:tc>
          <w:tcPr>
            <w:tcW w:w="1170" w:type="dxa"/>
          </w:tcPr>
          <w:p w14:paraId="717D6F1E" w14:textId="77777777" w:rsidR="00AC1205" w:rsidRDefault="00000000">
            <w:pPr>
              <w:jc w:val="right"/>
            </w:pPr>
            <w:r>
              <w:rPr>
                <w:rFonts w:ascii="Consolas" w:eastAsia="Consolas" w:hAnsi="Consolas" w:cs="Consolas"/>
                <w:sz w:val="16"/>
              </w:rPr>
              <w:t>61,655</w:t>
            </w:r>
          </w:p>
        </w:tc>
      </w:tr>
      <w:tr w:rsidR="00AC1205" w14:paraId="717D6F28" w14:textId="77777777">
        <w:tc>
          <w:tcPr>
            <w:tcW w:w="1170" w:type="dxa"/>
          </w:tcPr>
          <w:p w14:paraId="717D6F20" w14:textId="77777777" w:rsidR="00AC1205" w:rsidRDefault="00000000">
            <w:pPr>
              <w:jc w:val="right"/>
            </w:pPr>
            <w:r>
              <w:rPr>
                <w:rFonts w:ascii="Consolas" w:eastAsia="Consolas" w:hAnsi="Consolas" w:cs="Consolas"/>
                <w:sz w:val="16"/>
              </w:rPr>
              <w:t>2</w:t>
            </w:r>
          </w:p>
        </w:tc>
        <w:tc>
          <w:tcPr>
            <w:tcW w:w="1170" w:type="dxa"/>
          </w:tcPr>
          <w:p w14:paraId="717D6F21" w14:textId="77777777" w:rsidR="00AC1205" w:rsidRDefault="00000000">
            <w:pPr>
              <w:jc w:val="right"/>
            </w:pPr>
            <w:r>
              <w:rPr>
                <w:rFonts w:ascii="Consolas" w:eastAsia="Consolas" w:hAnsi="Consolas" w:cs="Consolas"/>
                <w:sz w:val="16"/>
              </w:rPr>
              <w:t>103,502</w:t>
            </w:r>
          </w:p>
        </w:tc>
        <w:tc>
          <w:tcPr>
            <w:tcW w:w="1170" w:type="dxa"/>
          </w:tcPr>
          <w:p w14:paraId="717D6F22" w14:textId="77777777" w:rsidR="00AC1205" w:rsidRDefault="00000000">
            <w:pPr>
              <w:jc w:val="right"/>
            </w:pPr>
            <w:r>
              <w:rPr>
                <w:rFonts w:ascii="Consolas" w:eastAsia="Consolas" w:hAnsi="Consolas" w:cs="Consolas"/>
                <w:sz w:val="16"/>
              </w:rPr>
              <w:t>78,268</w:t>
            </w:r>
          </w:p>
        </w:tc>
        <w:tc>
          <w:tcPr>
            <w:tcW w:w="1170" w:type="dxa"/>
          </w:tcPr>
          <w:p w14:paraId="717D6F23" w14:textId="77777777" w:rsidR="00AC1205" w:rsidRDefault="00000000">
            <w:pPr>
              <w:jc w:val="right"/>
            </w:pPr>
            <w:r>
              <w:rPr>
                <w:rFonts w:ascii="Consolas" w:eastAsia="Consolas" w:hAnsi="Consolas" w:cs="Consolas"/>
                <w:sz w:val="16"/>
              </w:rPr>
              <w:t>64,364</w:t>
            </w:r>
          </w:p>
        </w:tc>
        <w:tc>
          <w:tcPr>
            <w:tcW w:w="1170" w:type="dxa"/>
          </w:tcPr>
          <w:p w14:paraId="717D6F24" w14:textId="77777777" w:rsidR="00AC1205" w:rsidRDefault="00000000">
            <w:pPr>
              <w:jc w:val="right"/>
            </w:pPr>
            <w:r>
              <w:rPr>
                <w:rFonts w:ascii="Consolas" w:eastAsia="Consolas" w:hAnsi="Consolas" w:cs="Consolas"/>
                <w:sz w:val="16"/>
              </w:rPr>
              <w:t>53,532</w:t>
            </w:r>
          </w:p>
        </w:tc>
        <w:tc>
          <w:tcPr>
            <w:tcW w:w="1170" w:type="dxa"/>
          </w:tcPr>
          <w:p w14:paraId="717D6F25" w14:textId="77777777" w:rsidR="00AC1205" w:rsidRDefault="00000000">
            <w:pPr>
              <w:jc w:val="right"/>
            </w:pPr>
            <w:r>
              <w:rPr>
                <w:rFonts w:ascii="Consolas" w:eastAsia="Consolas" w:hAnsi="Consolas" w:cs="Consolas"/>
                <w:sz w:val="16"/>
              </w:rPr>
              <w:t>192,429</w:t>
            </w:r>
          </w:p>
        </w:tc>
        <w:tc>
          <w:tcPr>
            <w:tcW w:w="1170" w:type="dxa"/>
          </w:tcPr>
          <w:p w14:paraId="717D6F26" w14:textId="77777777" w:rsidR="00AC1205" w:rsidRDefault="00000000">
            <w:pPr>
              <w:jc w:val="right"/>
            </w:pPr>
            <w:r>
              <w:rPr>
                <w:rFonts w:ascii="Consolas" w:eastAsia="Consolas" w:hAnsi="Consolas" w:cs="Consolas"/>
                <w:sz w:val="16"/>
              </w:rPr>
              <w:t>219,274</w:t>
            </w:r>
          </w:p>
        </w:tc>
        <w:tc>
          <w:tcPr>
            <w:tcW w:w="1170" w:type="dxa"/>
          </w:tcPr>
          <w:p w14:paraId="717D6F27" w14:textId="77777777" w:rsidR="00AC1205" w:rsidRDefault="00000000">
            <w:pPr>
              <w:jc w:val="right"/>
            </w:pPr>
            <w:r>
              <w:rPr>
                <w:rFonts w:ascii="Consolas" w:eastAsia="Consolas" w:hAnsi="Consolas" w:cs="Consolas"/>
                <w:sz w:val="16"/>
              </w:rPr>
              <w:t>36,850</w:t>
            </w:r>
          </w:p>
        </w:tc>
      </w:tr>
      <w:tr w:rsidR="00AC1205" w14:paraId="717D6F31" w14:textId="77777777">
        <w:tc>
          <w:tcPr>
            <w:tcW w:w="1170" w:type="dxa"/>
          </w:tcPr>
          <w:p w14:paraId="717D6F29" w14:textId="77777777" w:rsidR="00AC1205" w:rsidRDefault="00000000">
            <w:pPr>
              <w:jc w:val="right"/>
            </w:pPr>
            <w:r>
              <w:rPr>
                <w:rFonts w:ascii="Consolas" w:eastAsia="Consolas" w:hAnsi="Consolas" w:cs="Consolas"/>
                <w:sz w:val="16"/>
              </w:rPr>
              <w:t>3</w:t>
            </w:r>
          </w:p>
        </w:tc>
        <w:tc>
          <w:tcPr>
            <w:tcW w:w="1170" w:type="dxa"/>
          </w:tcPr>
          <w:p w14:paraId="717D6F2A" w14:textId="77777777" w:rsidR="00AC1205" w:rsidRDefault="00000000">
            <w:pPr>
              <w:jc w:val="right"/>
            </w:pPr>
            <w:r>
              <w:rPr>
                <w:rFonts w:ascii="Consolas" w:eastAsia="Consolas" w:hAnsi="Consolas" w:cs="Consolas"/>
                <w:sz w:val="16"/>
              </w:rPr>
              <w:t>15,073</w:t>
            </w:r>
          </w:p>
        </w:tc>
        <w:tc>
          <w:tcPr>
            <w:tcW w:w="1170" w:type="dxa"/>
          </w:tcPr>
          <w:p w14:paraId="717D6F2B" w14:textId="77777777" w:rsidR="00AC1205" w:rsidRDefault="00000000">
            <w:pPr>
              <w:jc w:val="right"/>
            </w:pPr>
            <w:r>
              <w:rPr>
                <w:rFonts w:ascii="Consolas" w:eastAsia="Consolas" w:hAnsi="Consolas" w:cs="Consolas"/>
                <w:sz w:val="16"/>
              </w:rPr>
              <w:t>34,590</w:t>
            </w:r>
          </w:p>
        </w:tc>
        <w:tc>
          <w:tcPr>
            <w:tcW w:w="1170" w:type="dxa"/>
          </w:tcPr>
          <w:p w14:paraId="717D6F2C" w14:textId="77777777" w:rsidR="00AC1205" w:rsidRDefault="00000000">
            <w:pPr>
              <w:jc w:val="right"/>
            </w:pPr>
            <w:r>
              <w:rPr>
                <w:rFonts w:ascii="Consolas" w:eastAsia="Consolas" w:hAnsi="Consolas" w:cs="Consolas"/>
                <w:sz w:val="16"/>
              </w:rPr>
              <w:t>27,574</w:t>
            </w:r>
          </w:p>
        </w:tc>
        <w:tc>
          <w:tcPr>
            <w:tcW w:w="1170" w:type="dxa"/>
          </w:tcPr>
          <w:p w14:paraId="717D6F2D" w14:textId="77777777" w:rsidR="00AC1205" w:rsidRDefault="00000000">
            <w:pPr>
              <w:jc w:val="right"/>
            </w:pPr>
            <w:r>
              <w:rPr>
                <w:rFonts w:ascii="Consolas" w:eastAsia="Consolas" w:hAnsi="Consolas" w:cs="Consolas"/>
                <w:sz w:val="16"/>
              </w:rPr>
              <w:t>10,914</w:t>
            </w:r>
          </w:p>
        </w:tc>
        <w:tc>
          <w:tcPr>
            <w:tcW w:w="1170" w:type="dxa"/>
          </w:tcPr>
          <w:p w14:paraId="717D6F2E" w14:textId="77777777" w:rsidR="00AC1205" w:rsidRDefault="00000000">
            <w:pPr>
              <w:jc w:val="right"/>
            </w:pPr>
            <w:r>
              <w:rPr>
                <w:rFonts w:ascii="Consolas" w:eastAsia="Consolas" w:hAnsi="Consolas" w:cs="Consolas"/>
                <w:sz w:val="16"/>
              </w:rPr>
              <w:t>46,596</w:t>
            </w:r>
          </w:p>
        </w:tc>
        <w:tc>
          <w:tcPr>
            <w:tcW w:w="1170" w:type="dxa"/>
          </w:tcPr>
          <w:p w14:paraId="717D6F2F" w14:textId="77777777" w:rsidR="00AC1205" w:rsidRDefault="00000000">
            <w:pPr>
              <w:jc w:val="right"/>
            </w:pPr>
            <w:r>
              <w:rPr>
                <w:rFonts w:ascii="Consolas" w:eastAsia="Consolas" w:hAnsi="Consolas" w:cs="Consolas"/>
                <w:sz w:val="16"/>
              </w:rPr>
              <w:t>51,900</w:t>
            </w:r>
          </w:p>
        </w:tc>
        <w:tc>
          <w:tcPr>
            <w:tcW w:w="1170" w:type="dxa"/>
          </w:tcPr>
          <w:p w14:paraId="717D6F30" w14:textId="77777777" w:rsidR="00AC1205" w:rsidRDefault="00000000">
            <w:pPr>
              <w:jc w:val="right"/>
            </w:pPr>
            <w:r>
              <w:rPr>
                <w:rFonts w:ascii="Consolas" w:eastAsia="Consolas" w:hAnsi="Consolas" w:cs="Consolas"/>
                <w:sz w:val="16"/>
              </w:rPr>
              <w:t>6,153</w:t>
            </w:r>
          </w:p>
        </w:tc>
      </w:tr>
      <w:tr w:rsidR="00AC1205" w14:paraId="717D6F3A" w14:textId="77777777">
        <w:tc>
          <w:tcPr>
            <w:tcW w:w="1170" w:type="dxa"/>
          </w:tcPr>
          <w:p w14:paraId="717D6F32" w14:textId="77777777" w:rsidR="00AC1205" w:rsidRDefault="00000000">
            <w:pPr>
              <w:jc w:val="right"/>
            </w:pPr>
            <w:r>
              <w:rPr>
                <w:rFonts w:ascii="Consolas" w:eastAsia="Consolas" w:hAnsi="Consolas" w:cs="Consolas"/>
                <w:sz w:val="16"/>
              </w:rPr>
              <w:t>4</w:t>
            </w:r>
          </w:p>
        </w:tc>
        <w:tc>
          <w:tcPr>
            <w:tcW w:w="1170" w:type="dxa"/>
          </w:tcPr>
          <w:p w14:paraId="717D6F33" w14:textId="77777777" w:rsidR="00AC1205" w:rsidRDefault="00000000">
            <w:pPr>
              <w:jc w:val="right"/>
            </w:pPr>
            <w:r>
              <w:rPr>
                <w:rFonts w:ascii="Consolas" w:eastAsia="Consolas" w:hAnsi="Consolas" w:cs="Consolas"/>
                <w:sz w:val="16"/>
              </w:rPr>
              <w:t>18,344</w:t>
            </w:r>
          </w:p>
        </w:tc>
        <w:tc>
          <w:tcPr>
            <w:tcW w:w="1170" w:type="dxa"/>
          </w:tcPr>
          <w:p w14:paraId="717D6F34" w14:textId="77777777" w:rsidR="00AC1205" w:rsidRDefault="00000000">
            <w:pPr>
              <w:jc w:val="right"/>
            </w:pPr>
            <w:r>
              <w:rPr>
                <w:rFonts w:ascii="Consolas" w:eastAsia="Consolas" w:hAnsi="Consolas" w:cs="Consolas"/>
                <w:sz w:val="16"/>
              </w:rPr>
              <w:t>13,316</w:t>
            </w:r>
          </w:p>
        </w:tc>
        <w:tc>
          <w:tcPr>
            <w:tcW w:w="1170" w:type="dxa"/>
          </w:tcPr>
          <w:p w14:paraId="717D6F35" w14:textId="77777777" w:rsidR="00AC1205" w:rsidRDefault="00000000">
            <w:pPr>
              <w:jc w:val="right"/>
            </w:pPr>
            <w:r>
              <w:rPr>
                <w:rFonts w:ascii="Consolas" w:eastAsia="Consolas" w:hAnsi="Consolas" w:cs="Consolas"/>
                <w:sz w:val="16"/>
              </w:rPr>
              <w:t>40,456</w:t>
            </w:r>
          </w:p>
        </w:tc>
        <w:tc>
          <w:tcPr>
            <w:tcW w:w="1170" w:type="dxa"/>
          </w:tcPr>
          <w:p w14:paraId="717D6F36" w14:textId="77777777" w:rsidR="00AC1205" w:rsidRDefault="00000000">
            <w:pPr>
              <w:jc w:val="right"/>
            </w:pPr>
            <w:r>
              <w:rPr>
                <w:rFonts w:ascii="Consolas" w:eastAsia="Consolas" w:hAnsi="Consolas" w:cs="Consolas"/>
                <w:sz w:val="16"/>
              </w:rPr>
              <w:t>18,829</w:t>
            </w:r>
          </w:p>
        </w:tc>
        <w:tc>
          <w:tcPr>
            <w:tcW w:w="1170" w:type="dxa"/>
          </w:tcPr>
          <w:p w14:paraId="717D6F37" w14:textId="77777777" w:rsidR="00AC1205" w:rsidRDefault="00000000">
            <w:pPr>
              <w:jc w:val="right"/>
            </w:pPr>
            <w:r>
              <w:rPr>
                <w:rFonts w:ascii="Consolas" w:eastAsia="Consolas" w:hAnsi="Consolas" w:cs="Consolas"/>
                <w:sz w:val="16"/>
              </w:rPr>
              <w:t>59,851</w:t>
            </w:r>
          </w:p>
        </w:tc>
        <w:tc>
          <w:tcPr>
            <w:tcW w:w="1170" w:type="dxa"/>
          </w:tcPr>
          <w:p w14:paraId="717D6F38" w14:textId="77777777" w:rsidR="00AC1205" w:rsidRDefault="00000000">
            <w:pPr>
              <w:jc w:val="right"/>
            </w:pPr>
            <w:r>
              <w:rPr>
                <w:rFonts w:ascii="Consolas" w:eastAsia="Consolas" w:hAnsi="Consolas" w:cs="Consolas"/>
                <w:sz w:val="16"/>
              </w:rPr>
              <w:t>47,970</w:t>
            </w:r>
          </w:p>
        </w:tc>
        <w:tc>
          <w:tcPr>
            <w:tcW w:w="1170" w:type="dxa"/>
          </w:tcPr>
          <w:p w14:paraId="717D6F39" w14:textId="77777777" w:rsidR="00AC1205" w:rsidRDefault="00000000">
            <w:pPr>
              <w:jc w:val="right"/>
            </w:pPr>
            <w:r>
              <w:rPr>
                <w:rFonts w:ascii="Consolas" w:eastAsia="Consolas" w:hAnsi="Consolas" w:cs="Consolas"/>
                <w:sz w:val="16"/>
              </w:rPr>
              <w:t>11,213</w:t>
            </w:r>
          </w:p>
        </w:tc>
      </w:tr>
      <w:tr w:rsidR="00AC1205" w14:paraId="717D6F43" w14:textId="77777777">
        <w:tc>
          <w:tcPr>
            <w:tcW w:w="1170" w:type="dxa"/>
            <w:tcBorders>
              <w:bottom w:val="single" w:sz="0" w:space="0" w:color="000000"/>
            </w:tcBorders>
          </w:tcPr>
          <w:p w14:paraId="717D6F3B" w14:textId="77777777" w:rsidR="00AC1205" w:rsidRDefault="00000000">
            <w:pPr>
              <w:jc w:val="right"/>
            </w:pPr>
            <w:r>
              <w:rPr>
                <w:rFonts w:ascii="Consolas" w:eastAsia="Consolas" w:hAnsi="Consolas" w:cs="Consolas"/>
                <w:sz w:val="16"/>
              </w:rPr>
              <w:t>5</w:t>
            </w:r>
          </w:p>
        </w:tc>
        <w:tc>
          <w:tcPr>
            <w:tcW w:w="1170" w:type="dxa"/>
            <w:tcBorders>
              <w:bottom w:val="single" w:sz="0" w:space="0" w:color="000000"/>
            </w:tcBorders>
          </w:tcPr>
          <w:p w14:paraId="717D6F3C" w14:textId="77777777" w:rsidR="00AC1205" w:rsidRDefault="00000000">
            <w:pPr>
              <w:jc w:val="right"/>
            </w:pPr>
            <w:r>
              <w:rPr>
                <w:rFonts w:ascii="Consolas" w:eastAsia="Consolas" w:hAnsi="Consolas" w:cs="Consolas"/>
                <w:sz w:val="16"/>
              </w:rPr>
              <w:t>8,321</w:t>
            </w:r>
          </w:p>
        </w:tc>
        <w:tc>
          <w:tcPr>
            <w:tcW w:w="1170" w:type="dxa"/>
            <w:tcBorders>
              <w:bottom w:val="single" w:sz="0" w:space="0" w:color="000000"/>
            </w:tcBorders>
          </w:tcPr>
          <w:p w14:paraId="717D6F3D" w14:textId="77777777" w:rsidR="00AC1205" w:rsidRDefault="00000000">
            <w:pPr>
              <w:jc w:val="right"/>
            </w:pPr>
            <w:r>
              <w:rPr>
                <w:rFonts w:ascii="Consolas" w:eastAsia="Consolas" w:hAnsi="Consolas" w:cs="Consolas"/>
                <w:sz w:val="16"/>
              </w:rPr>
              <w:t>2,523</w:t>
            </w:r>
          </w:p>
        </w:tc>
        <w:tc>
          <w:tcPr>
            <w:tcW w:w="1170" w:type="dxa"/>
            <w:tcBorders>
              <w:bottom w:val="single" w:sz="0" w:space="0" w:color="000000"/>
            </w:tcBorders>
          </w:tcPr>
          <w:p w14:paraId="717D6F3E" w14:textId="77777777" w:rsidR="00AC1205" w:rsidRDefault="00000000">
            <w:pPr>
              <w:jc w:val="right"/>
            </w:pPr>
            <w:r>
              <w:rPr>
                <w:rFonts w:ascii="Consolas" w:eastAsia="Consolas" w:hAnsi="Consolas" w:cs="Consolas"/>
                <w:sz w:val="16"/>
              </w:rPr>
              <w:t>19,595</w:t>
            </w:r>
          </w:p>
        </w:tc>
        <w:tc>
          <w:tcPr>
            <w:tcW w:w="1170" w:type="dxa"/>
            <w:tcBorders>
              <w:bottom w:val="single" w:sz="0" w:space="0" w:color="000000"/>
            </w:tcBorders>
          </w:tcPr>
          <w:p w14:paraId="717D6F3F" w14:textId="77777777" w:rsidR="00AC1205" w:rsidRDefault="00000000">
            <w:pPr>
              <w:jc w:val="right"/>
            </w:pPr>
            <w:r>
              <w:rPr>
                <w:rFonts w:ascii="Consolas" w:eastAsia="Consolas" w:hAnsi="Consolas" w:cs="Consolas"/>
                <w:sz w:val="16"/>
              </w:rPr>
              <w:t>3,002</w:t>
            </w:r>
          </w:p>
        </w:tc>
        <w:tc>
          <w:tcPr>
            <w:tcW w:w="1170" w:type="dxa"/>
            <w:tcBorders>
              <w:bottom w:val="single" w:sz="0" w:space="0" w:color="000000"/>
            </w:tcBorders>
          </w:tcPr>
          <w:p w14:paraId="717D6F40" w14:textId="77777777" w:rsidR="00AC1205" w:rsidRDefault="00000000">
            <w:pPr>
              <w:jc w:val="right"/>
            </w:pPr>
            <w:r>
              <w:rPr>
                <w:rFonts w:ascii="Consolas" w:eastAsia="Consolas" w:hAnsi="Consolas" w:cs="Consolas"/>
                <w:sz w:val="16"/>
              </w:rPr>
              <w:t>21,130</w:t>
            </w:r>
          </w:p>
        </w:tc>
        <w:tc>
          <w:tcPr>
            <w:tcW w:w="1170" w:type="dxa"/>
            <w:tcBorders>
              <w:bottom w:val="single" w:sz="0" w:space="0" w:color="000000"/>
            </w:tcBorders>
          </w:tcPr>
          <w:p w14:paraId="717D6F41" w14:textId="77777777" w:rsidR="00AC1205" w:rsidRDefault="00000000">
            <w:pPr>
              <w:jc w:val="right"/>
            </w:pPr>
            <w:r>
              <w:rPr>
                <w:rFonts w:ascii="Consolas" w:eastAsia="Consolas" w:hAnsi="Consolas" w:cs="Consolas"/>
                <w:sz w:val="16"/>
              </w:rPr>
              <w:t>13,363</w:t>
            </w:r>
          </w:p>
        </w:tc>
        <w:tc>
          <w:tcPr>
            <w:tcW w:w="1170" w:type="dxa"/>
            <w:tcBorders>
              <w:bottom w:val="single" w:sz="0" w:space="0" w:color="000000"/>
            </w:tcBorders>
          </w:tcPr>
          <w:p w14:paraId="717D6F42" w14:textId="77777777" w:rsidR="00AC1205" w:rsidRDefault="00000000">
            <w:pPr>
              <w:jc w:val="right"/>
            </w:pPr>
            <w:r>
              <w:rPr>
                <w:rFonts w:ascii="Consolas" w:eastAsia="Consolas" w:hAnsi="Consolas" w:cs="Consolas"/>
                <w:sz w:val="16"/>
              </w:rPr>
              <w:t>482</w:t>
            </w:r>
          </w:p>
        </w:tc>
      </w:tr>
      <w:tr w:rsidR="00AC1205" w14:paraId="717D6F4C" w14:textId="77777777">
        <w:tc>
          <w:tcPr>
            <w:tcW w:w="0" w:type="auto"/>
            <w:tcBorders>
              <w:top w:val="single" w:sz="0" w:space="0" w:color="000000"/>
              <w:bottom w:val="single" w:sz="0" w:space="0" w:color="000000"/>
            </w:tcBorders>
          </w:tcPr>
          <w:p w14:paraId="717D6F44"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6F45"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6F46"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6F47"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6F48"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6F49"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6F4A"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6F4B" w14:textId="77777777" w:rsidR="00AC1205" w:rsidRDefault="00000000">
            <w:pPr>
              <w:jc w:val="right"/>
            </w:pPr>
            <w:r>
              <w:rPr>
                <w:rFonts w:ascii="Consolas" w:eastAsia="Consolas" w:hAnsi="Consolas" w:cs="Consolas"/>
                <w:sz w:val="16"/>
              </w:rPr>
              <w:t>116,355</w:t>
            </w:r>
          </w:p>
        </w:tc>
      </w:tr>
    </w:tbl>
    <w:p w14:paraId="717D6F4D" w14:textId="77777777" w:rsidR="00AC1205" w:rsidRDefault="00AC1205"/>
    <w:p w14:paraId="717D6F4E" w14:textId="77777777" w:rsidR="00AC1205" w:rsidRDefault="00000000">
      <w:r>
        <w:br/>
      </w:r>
    </w:p>
    <w:p w14:paraId="717D6F4F" w14:textId="77777777" w:rsidR="00AC1205" w:rsidRDefault="00000000">
      <w:pPr>
        <w:shd w:val="solid" w:color="B0C4DE" w:fill="auto"/>
      </w:pPr>
      <w:r>
        <w:rPr>
          <w:b/>
          <w:sz w:val="26"/>
        </w:rPr>
        <w:t>parstat6</w:t>
      </w:r>
    </w:p>
    <w:p w14:paraId="717D6F50" w14:textId="77777777" w:rsidR="00AC1205" w:rsidRDefault="00000000">
      <w:pPr>
        <w:rPr>
          <w:color w:val="4682B4"/>
        </w:rPr>
      </w:pPr>
      <w:r>
        <w:rPr>
          <w:color w:val="4682B4"/>
        </w:rPr>
        <w:t>Partnership living-status</w:t>
      </w:r>
      <w:r>
        <w:rPr>
          <w:color w:val="4682B4"/>
        </w:rPr>
        <w:br/>
        <w:t xml:space="preserve">   (1):   Married/registered, with P</w:t>
      </w:r>
      <w:r>
        <w:rPr>
          <w:color w:val="4682B4"/>
        </w:rPr>
        <w:br/>
        <w:t xml:space="preserve">   (2):   Cohabiting (Not married, Living with P)</w:t>
      </w:r>
      <w:r>
        <w:rPr>
          <w:color w:val="4682B4"/>
        </w:rPr>
        <w:br/>
        <w:t xml:space="preserve">   (3):   Single, No P</w:t>
      </w:r>
      <w:r>
        <w:rPr>
          <w:color w:val="4682B4"/>
        </w:rPr>
        <w:br/>
        <w:t xml:space="preserve">   (4):   Widowed, No P</w:t>
      </w:r>
      <w:r>
        <w:rPr>
          <w:color w:val="4682B4"/>
        </w:rPr>
        <w:br/>
        <w:t xml:space="preserve">   (5):   Divorced, No P</w:t>
      </w:r>
      <w:r>
        <w:rPr>
          <w:color w:val="4682B4"/>
        </w:rPr>
        <w:br/>
        <w:t xml:space="preserve">   (6):   Separated, No P</w:t>
      </w:r>
      <w:r>
        <w:rPr>
          <w:color w:val="4682B4"/>
        </w:rPr>
        <w:br/>
      </w:r>
    </w:p>
    <w:p w14:paraId="717D6F51" w14:textId="77777777" w:rsidR="00AC1205" w:rsidRDefault="00AC1205"/>
    <w:p w14:paraId="717D6F52" w14:textId="77777777" w:rsidR="00AC1205" w:rsidRDefault="00000000">
      <w:r>
        <w:t>Includes information on marital status (</w:t>
      </w:r>
      <w:r>
        <w:rPr>
          <w:i/>
        </w:rPr>
        <w:t>mlstat5</w:t>
      </w:r>
      <w:r>
        <w:t>) and whether living with partner (P) in household (</w:t>
      </w:r>
      <w:r>
        <w:rPr>
          <w:i/>
        </w:rPr>
        <w:t>livpart</w:t>
      </w:r>
      <w:r>
        <w:t xml:space="preserve">).US 1968-1976 no distinction between legally married and cohabiting – they are treated as married. </w:t>
      </w:r>
    </w:p>
    <w:p w14:paraId="717D6F53"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28"/>
        <w:gridCol w:w="1540"/>
        <w:gridCol w:w="1888"/>
        <w:gridCol w:w="1547"/>
        <w:gridCol w:w="1545"/>
        <w:gridCol w:w="1528"/>
      </w:tblGrid>
      <w:tr w:rsidR="00AC1205" w14:paraId="717D6F55" w14:textId="77777777">
        <w:tc>
          <w:tcPr>
            <w:tcW w:w="9360" w:type="dxa"/>
            <w:gridSpan w:val="6"/>
          </w:tcPr>
          <w:p w14:paraId="717D6F54" w14:textId="77777777" w:rsidR="00AC1205" w:rsidRDefault="00000000">
            <w:r>
              <w:rPr>
                <w:rFonts w:ascii="Consolas" w:eastAsia="Consolas" w:hAnsi="Consolas" w:cs="Consolas"/>
                <w:b/>
                <w:sz w:val="18"/>
              </w:rPr>
              <w:t xml:space="preserve">       Name: </w:t>
            </w:r>
            <w:r>
              <w:rPr>
                <w:rFonts w:ascii="Consolas" w:eastAsia="Consolas" w:hAnsi="Consolas" w:cs="Consolas"/>
                <w:sz w:val="18"/>
              </w:rPr>
              <w:t>parstat6</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Partnership living-status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906,973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1.38           </w:t>
            </w:r>
            <w:r>
              <w:rPr>
                <w:rFonts w:ascii="Consolas" w:eastAsia="Consolas" w:hAnsi="Consolas" w:cs="Consolas"/>
                <w:sz w:val="18"/>
              </w:rPr>
              <w:br/>
            </w:r>
          </w:p>
        </w:tc>
      </w:tr>
      <w:tr w:rsidR="00AC1205" w14:paraId="717D6F5C" w14:textId="77777777">
        <w:tc>
          <w:tcPr>
            <w:tcW w:w="1560" w:type="dxa"/>
          </w:tcPr>
          <w:p w14:paraId="717D6F56" w14:textId="77777777" w:rsidR="00AC1205" w:rsidRDefault="00AC1205"/>
        </w:tc>
        <w:tc>
          <w:tcPr>
            <w:tcW w:w="1560" w:type="dxa"/>
            <w:tcBorders>
              <w:top w:val="single" w:sz="0" w:space="0" w:color="000000"/>
              <w:bottom w:val="single" w:sz="0" w:space="0" w:color="000000"/>
            </w:tcBorders>
          </w:tcPr>
          <w:p w14:paraId="717D6F57"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6F58"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6F59"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6F5A" w14:textId="77777777" w:rsidR="00AC1205" w:rsidRDefault="00000000">
            <w:pPr>
              <w:jc w:val="right"/>
            </w:pPr>
            <w:r>
              <w:rPr>
                <w:rFonts w:ascii="Consolas" w:eastAsia="Consolas" w:hAnsi="Consolas" w:cs="Consolas"/>
                <w:b/>
                <w:sz w:val="18"/>
              </w:rPr>
              <w:t>Percent</w:t>
            </w:r>
          </w:p>
        </w:tc>
        <w:tc>
          <w:tcPr>
            <w:tcW w:w="1560" w:type="dxa"/>
          </w:tcPr>
          <w:p w14:paraId="717D6F5B" w14:textId="77777777" w:rsidR="00AC1205" w:rsidRDefault="00AC1205"/>
        </w:tc>
      </w:tr>
      <w:tr w:rsidR="00AC1205" w14:paraId="717D6F63" w14:textId="77777777">
        <w:tc>
          <w:tcPr>
            <w:tcW w:w="1560" w:type="dxa"/>
            <w:tcBorders>
              <w:right w:val="nil"/>
            </w:tcBorders>
          </w:tcPr>
          <w:p w14:paraId="717D6F5D" w14:textId="77777777" w:rsidR="00AC1205" w:rsidRDefault="00AC1205"/>
        </w:tc>
        <w:tc>
          <w:tcPr>
            <w:tcW w:w="1560" w:type="dxa"/>
            <w:tcBorders>
              <w:top w:val="single" w:sz="0" w:space="0" w:color="000000"/>
              <w:left w:val="nil"/>
              <w:bottom w:val="single" w:sz="0" w:space="0" w:color="D3D3D3"/>
            </w:tcBorders>
          </w:tcPr>
          <w:p w14:paraId="717D6F5E"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6F5F"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6F60" w14:textId="77777777" w:rsidR="00AC1205" w:rsidRDefault="00000000">
            <w:pPr>
              <w:jc w:val="right"/>
            </w:pPr>
            <w:r>
              <w:rPr>
                <w:rFonts w:ascii="Consolas" w:eastAsia="Consolas" w:hAnsi="Consolas" w:cs="Consolas"/>
                <w:sz w:val="16"/>
              </w:rPr>
              <w:t xml:space="preserve">     4,123</w:t>
            </w:r>
          </w:p>
        </w:tc>
        <w:tc>
          <w:tcPr>
            <w:tcW w:w="1560" w:type="dxa"/>
            <w:tcBorders>
              <w:top w:val="single" w:sz="0" w:space="0" w:color="000000"/>
              <w:bottom w:val="single" w:sz="0" w:space="0" w:color="D3D3D3"/>
            </w:tcBorders>
          </w:tcPr>
          <w:p w14:paraId="717D6F61" w14:textId="77777777" w:rsidR="00AC1205" w:rsidRDefault="00000000">
            <w:pPr>
              <w:jc w:val="right"/>
            </w:pPr>
            <w:r>
              <w:rPr>
                <w:rFonts w:ascii="Consolas" w:eastAsia="Consolas" w:hAnsi="Consolas" w:cs="Consolas"/>
                <w:sz w:val="16"/>
              </w:rPr>
              <w:t xml:space="preserve">      0.1</w:t>
            </w:r>
          </w:p>
        </w:tc>
        <w:tc>
          <w:tcPr>
            <w:tcW w:w="1560" w:type="dxa"/>
          </w:tcPr>
          <w:p w14:paraId="717D6F62" w14:textId="77777777" w:rsidR="00AC1205" w:rsidRDefault="00AC1205"/>
        </w:tc>
      </w:tr>
      <w:tr w:rsidR="00AC1205" w14:paraId="717D6F6A" w14:textId="77777777">
        <w:tc>
          <w:tcPr>
            <w:tcW w:w="1560" w:type="dxa"/>
            <w:tcBorders>
              <w:right w:val="nil"/>
            </w:tcBorders>
          </w:tcPr>
          <w:p w14:paraId="717D6F64" w14:textId="77777777" w:rsidR="00AC1205" w:rsidRDefault="00AC1205"/>
        </w:tc>
        <w:tc>
          <w:tcPr>
            <w:tcW w:w="1560" w:type="dxa"/>
            <w:tcBorders>
              <w:top w:val="single" w:sz="0" w:space="0" w:color="D3D3D3"/>
              <w:left w:val="nil"/>
              <w:bottom w:val="single" w:sz="0" w:space="0" w:color="D3D3D3"/>
            </w:tcBorders>
          </w:tcPr>
          <w:p w14:paraId="717D6F65"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F66"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6F67" w14:textId="77777777" w:rsidR="00AC1205" w:rsidRDefault="00000000">
            <w:pPr>
              <w:jc w:val="right"/>
            </w:pPr>
            <w:r>
              <w:rPr>
                <w:rFonts w:ascii="Consolas" w:eastAsia="Consolas" w:hAnsi="Consolas" w:cs="Consolas"/>
                <w:sz w:val="16"/>
              </w:rPr>
              <w:t xml:space="preserve">         5</w:t>
            </w:r>
          </w:p>
        </w:tc>
        <w:tc>
          <w:tcPr>
            <w:tcW w:w="1560" w:type="dxa"/>
            <w:tcBorders>
              <w:top w:val="single" w:sz="0" w:space="0" w:color="D3D3D3"/>
              <w:bottom w:val="single" w:sz="0" w:space="0" w:color="D3D3D3"/>
            </w:tcBorders>
          </w:tcPr>
          <w:p w14:paraId="717D6F68" w14:textId="77777777" w:rsidR="00AC1205" w:rsidRDefault="00000000">
            <w:pPr>
              <w:jc w:val="right"/>
            </w:pPr>
            <w:r>
              <w:rPr>
                <w:rFonts w:ascii="Consolas" w:eastAsia="Consolas" w:hAnsi="Consolas" w:cs="Consolas"/>
                <w:sz w:val="16"/>
              </w:rPr>
              <w:t xml:space="preserve">      0.0</w:t>
            </w:r>
          </w:p>
        </w:tc>
        <w:tc>
          <w:tcPr>
            <w:tcW w:w="1560" w:type="dxa"/>
          </w:tcPr>
          <w:p w14:paraId="717D6F69" w14:textId="77777777" w:rsidR="00AC1205" w:rsidRDefault="00AC1205"/>
        </w:tc>
      </w:tr>
      <w:tr w:rsidR="00AC1205" w14:paraId="717D6F71" w14:textId="77777777">
        <w:tc>
          <w:tcPr>
            <w:tcW w:w="1560" w:type="dxa"/>
            <w:tcBorders>
              <w:right w:val="nil"/>
            </w:tcBorders>
          </w:tcPr>
          <w:p w14:paraId="717D6F6B" w14:textId="77777777" w:rsidR="00AC1205" w:rsidRDefault="00AC1205"/>
        </w:tc>
        <w:tc>
          <w:tcPr>
            <w:tcW w:w="1560" w:type="dxa"/>
            <w:tcBorders>
              <w:top w:val="single" w:sz="0" w:space="0" w:color="D3D3D3"/>
              <w:left w:val="nil"/>
              <w:bottom w:val="single" w:sz="0" w:space="0" w:color="D3D3D3"/>
            </w:tcBorders>
          </w:tcPr>
          <w:p w14:paraId="717D6F6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F6D"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6F6E" w14:textId="77777777" w:rsidR="00AC1205" w:rsidRDefault="00000000">
            <w:pPr>
              <w:jc w:val="right"/>
            </w:pPr>
            <w:r>
              <w:rPr>
                <w:rFonts w:ascii="Consolas" w:eastAsia="Consolas" w:hAnsi="Consolas" w:cs="Consolas"/>
                <w:sz w:val="16"/>
              </w:rPr>
              <w:t xml:space="preserve">       121</w:t>
            </w:r>
          </w:p>
        </w:tc>
        <w:tc>
          <w:tcPr>
            <w:tcW w:w="1560" w:type="dxa"/>
            <w:tcBorders>
              <w:top w:val="single" w:sz="0" w:space="0" w:color="D3D3D3"/>
              <w:bottom w:val="single" w:sz="0" w:space="0" w:color="D3D3D3"/>
            </w:tcBorders>
          </w:tcPr>
          <w:p w14:paraId="717D6F6F" w14:textId="77777777" w:rsidR="00AC1205" w:rsidRDefault="00000000">
            <w:pPr>
              <w:jc w:val="right"/>
            </w:pPr>
            <w:r>
              <w:rPr>
                <w:rFonts w:ascii="Consolas" w:eastAsia="Consolas" w:hAnsi="Consolas" w:cs="Consolas"/>
                <w:sz w:val="16"/>
              </w:rPr>
              <w:t xml:space="preserve">      0.0</w:t>
            </w:r>
          </w:p>
        </w:tc>
        <w:tc>
          <w:tcPr>
            <w:tcW w:w="1560" w:type="dxa"/>
          </w:tcPr>
          <w:p w14:paraId="717D6F70" w14:textId="77777777" w:rsidR="00AC1205" w:rsidRDefault="00AC1205"/>
        </w:tc>
      </w:tr>
      <w:tr w:rsidR="00AC1205" w14:paraId="717D6F78" w14:textId="77777777">
        <w:tc>
          <w:tcPr>
            <w:tcW w:w="1560" w:type="dxa"/>
            <w:tcBorders>
              <w:right w:val="nil"/>
            </w:tcBorders>
          </w:tcPr>
          <w:p w14:paraId="717D6F72" w14:textId="77777777" w:rsidR="00AC1205" w:rsidRDefault="00AC1205"/>
        </w:tc>
        <w:tc>
          <w:tcPr>
            <w:tcW w:w="1560" w:type="dxa"/>
            <w:tcBorders>
              <w:top w:val="single" w:sz="0" w:space="0" w:color="D3D3D3"/>
              <w:left w:val="nil"/>
              <w:bottom w:val="single" w:sz="0" w:space="0" w:color="D3D3D3"/>
            </w:tcBorders>
          </w:tcPr>
          <w:p w14:paraId="717D6F73"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6F74" w14:textId="77777777" w:rsidR="00AC1205" w:rsidRDefault="00000000">
            <w:r>
              <w:rPr>
                <w:rFonts w:ascii="Consolas" w:eastAsia="Consolas" w:hAnsi="Consolas" w:cs="Consolas"/>
                <w:sz w:val="16"/>
              </w:rPr>
              <w:t>Married/registered, with P</w:t>
            </w:r>
          </w:p>
        </w:tc>
        <w:tc>
          <w:tcPr>
            <w:tcW w:w="1560" w:type="dxa"/>
            <w:tcBorders>
              <w:top w:val="single" w:sz="0" w:space="0" w:color="D3D3D3"/>
              <w:bottom w:val="single" w:sz="0" w:space="0" w:color="D3D3D3"/>
            </w:tcBorders>
          </w:tcPr>
          <w:p w14:paraId="717D6F75" w14:textId="77777777" w:rsidR="00AC1205" w:rsidRDefault="00000000">
            <w:pPr>
              <w:jc w:val="right"/>
            </w:pPr>
            <w:r>
              <w:rPr>
                <w:rFonts w:ascii="Consolas" w:eastAsia="Consolas" w:hAnsi="Consolas" w:cs="Consolas"/>
                <w:sz w:val="16"/>
              </w:rPr>
              <w:t xml:space="preserve">   1243479</w:t>
            </w:r>
          </w:p>
        </w:tc>
        <w:tc>
          <w:tcPr>
            <w:tcW w:w="1560" w:type="dxa"/>
            <w:tcBorders>
              <w:top w:val="single" w:sz="0" w:space="0" w:color="D3D3D3"/>
              <w:bottom w:val="single" w:sz="0" w:space="0" w:color="D3D3D3"/>
            </w:tcBorders>
          </w:tcPr>
          <w:p w14:paraId="717D6F76" w14:textId="77777777" w:rsidR="00AC1205" w:rsidRDefault="00000000">
            <w:pPr>
              <w:jc w:val="right"/>
            </w:pPr>
            <w:r>
              <w:rPr>
                <w:rFonts w:ascii="Consolas" w:eastAsia="Consolas" w:hAnsi="Consolas" w:cs="Consolas"/>
                <w:sz w:val="16"/>
              </w:rPr>
              <w:t xml:space="preserve">     40.3</w:t>
            </w:r>
          </w:p>
        </w:tc>
        <w:tc>
          <w:tcPr>
            <w:tcW w:w="1560" w:type="dxa"/>
          </w:tcPr>
          <w:p w14:paraId="717D6F77" w14:textId="77777777" w:rsidR="00AC1205" w:rsidRDefault="00AC1205"/>
        </w:tc>
      </w:tr>
      <w:tr w:rsidR="00AC1205" w14:paraId="717D6F7F" w14:textId="77777777">
        <w:tc>
          <w:tcPr>
            <w:tcW w:w="1560" w:type="dxa"/>
            <w:tcBorders>
              <w:right w:val="nil"/>
            </w:tcBorders>
          </w:tcPr>
          <w:p w14:paraId="717D6F79" w14:textId="77777777" w:rsidR="00AC1205" w:rsidRDefault="00AC1205"/>
        </w:tc>
        <w:tc>
          <w:tcPr>
            <w:tcW w:w="1560" w:type="dxa"/>
            <w:tcBorders>
              <w:top w:val="single" w:sz="0" w:space="0" w:color="D3D3D3"/>
              <w:left w:val="nil"/>
              <w:bottom w:val="single" w:sz="0" w:space="0" w:color="D3D3D3"/>
            </w:tcBorders>
          </w:tcPr>
          <w:p w14:paraId="717D6F7A"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6F7B" w14:textId="77777777" w:rsidR="00AC1205" w:rsidRDefault="00000000">
            <w:r>
              <w:rPr>
                <w:rFonts w:ascii="Consolas" w:eastAsia="Consolas" w:hAnsi="Consolas" w:cs="Consolas"/>
                <w:sz w:val="16"/>
              </w:rPr>
              <w:t>Cohabiting (Not married, Living with P)</w:t>
            </w:r>
          </w:p>
        </w:tc>
        <w:tc>
          <w:tcPr>
            <w:tcW w:w="1560" w:type="dxa"/>
            <w:tcBorders>
              <w:top w:val="single" w:sz="0" w:space="0" w:color="D3D3D3"/>
              <w:bottom w:val="single" w:sz="0" w:space="0" w:color="D3D3D3"/>
            </w:tcBorders>
          </w:tcPr>
          <w:p w14:paraId="717D6F7C" w14:textId="77777777" w:rsidR="00AC1205" w:rsidRDefault="00000000">
            <w:pPr>
              <w:jc w:val="right"/>
            </w:pPr>
            <w:r>
              <w:rPr>
                <w:rFonts w:ascii="Consolas" w:eastAsia="Consolas" w:hAnsi="Consolas" w:cs="Consolas"/>
                <w:sz w:val="16"/>
              </w:rPr>
              <w:t xml:space="preserve">   218,492</w:t>
            </w:r>
          </w:p>
        </w:tc>
        <w:tc>
          <w:tcPr>
            <w:tcW w:w="1560" w:type="dxa"/>
            <w:tcBorders>
              <w:top w:val="single" w:sz="0" w:space="0" w:color="D3D3D3"/>
              <w:bottom w:val="single" w:sz="0" w:space="0" w:color="D3D3D3"/>
            </w:tcBorders>
          </w:tcPr>
          <w:p w14:paraId="717D6F7D" w14:textId="77777777" w:rsidR="00AC1205" w:rsidRDefault="00000000">
            <w:pPr>
              <w:jc w:val="right"/>
            </w:pPr>
            <w:r>
              <w:rPr>
                <w:rFonts w:ascii="Consolas" w:eastAsia="Consolas" w:hAnsi="Consolas" w:cs="Consolas"/>
                <w:sz w:val="16"/>
              </w:rPr>
              <w:t xml:space="preserve">      7.1</w:t>
            </w:r>
          </w:p>
        </w:tc>
        <w:tc>
          <w:tcPr>
            <w:tcW w:w="1560" w:type="dxa"/>
          </w:tcPr>
          <w:p w14:paraId="717D6F7E" w14:textId="77777777" w:rsidR="00AC1205" w:rsidRDefault="00AC1205"/>
        </w:tc>
      </w:tr>
      <w:tr w:rsidR="00AC1205" w14:paraId="717D6F86" w14:textId="77777777">
        <w:tc>
          <w:tcPr>
            <w:tcW w:w="1560" w:type="dxa"/>
            <w:tcBorders>
              <w:right w:val="nil"/>
            </w:tcBorders>
          </w:tcPr>
          <w:p w14:paraId="717D6F80" w14:textId="77777777" w:rsidR="00AC1205" w:rsidRDefault="00AC1205"/>
        </w:tc>
        <w:tc>
          <w:tcPr>
            <w:tcW w:w="1560" w:type="dxa"/>
            <w:tcBorders>
              <w:top w:val="single" w:sz="0" w:space="0" w:color="D3D3D3"/>
              <w:left w:val="nil"/>
              <w:bottom w:val="single" w:sz="0" w:space="0" w:color="D3D3D3"/>
            </w:tcBorders>
          </w:tcPr>
          <w:p w14:paraId="717D6F81"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6F82" w14:textId="77777777" w:rsidR="00AC1205" w:rsidRDefault="00000000">
            <w:r>
              <w:rPr>
                <w:rFonts w:ascii="Consolas" w:eastAsia="Consolas" w:hAnsi="Consolas" w:cs="Consolas"/>
                <w:sz w:val="16"/>
              </w:rPr>
              <w:t>Single, No P</w:t>
            </w:r>
          </w:p>
        </w:tc>
        <w:tc>
          <w:tcPr>
            <w:tcW w:w="1560" w:type="dxa"/>
            <w:tcBorders>
              <w:top w:val="single" w:sz="0" w:space="0" w:color="D3D3D3"/>
              <w:bottom w:val="single" w:sz="0" w:space="0" w:color="D3D3D3"/>
            </w:tcBorders>
          </w:tcPr>
          <w:p w14:paraId="717D6F83" w14:textId="77777777" w:rsidR="00AC1205" w:rsidRDefault="00000000">
            <w:pPr>
              <w:jc w:val="right"/>
            </w:pPr>
            <w:r>
              <w:rPr>
                <w:rFonts w:ascii="Consolas" w:eastAsia="Consolas" w:hAnsi="Consolas" w:cs="Consolas"/>
                <w:sz w:val="16"/>
              </w:rPr>
              <w:t xml:space="preserve">   418,651</w:t>
            </w:r>
          </w:p>
        </w:tc>
        <w:tc>
          <w:tcPr>
            <w:tcW w:w="1560" w:type="dxa"/>
            <w:tcBorders>
              <w:top w:val="single" w:sz="0" w:space="0" w:color="D3D3D3"/>
              <w:bottom w:val="single" w:sz="0" w:space="0" w:color="D3D3D3"/>
            </w:tcBorders>
          </w:tcPr>
          <w:p w14:paraId="717D6F84" w14:textId="77777777" w:rsidR="00AC1205" w:rsidRDefault="00000000">
            <w:pPr>
              <w:jc w:val="right"/>
            </w:pPr>
            <w:r>
              <w:rPr>
                <w:rFonts w:ascii="Consolas" w:eastAsia="Consolas" w:hAnsi="Consolas" w:cs="Consolas"/>
                <w:sz w:val="16"/>
              </w:rPr>
              <w:t xml:space="preserve">     13.6</w:t>
            </w:r>
          </w:p>
        </w:tc>
        <w:tc>
          <w:tcPr>
            <w:tcW w:w="1560" w:type="dxa"/>
          </w:tcPr>
          <w:p w14:paraId="717D6F85" w14:textId="77777777" w:rsidR="00AC1205" w:rsidRDefault="00AC1205"/>
        </w:tc>
      </w:tr>
      <w:tr w:rsidR="00AC1205" w14:paraId="717D6F8D" w14:textId="77777777">
        <w:tc>
          <w:tcPr>
            <w:tcW w:w="1560" w:type="dxa"/>
            <w:tcBorders>
              <w:right w:val="nil"/>
            </w:tcBorders>
          </w:tcPr>
          <w:p w14:paraId="717D6F87" w14:textId="77777777" w:rsidR="00AC1205" w:rsidRDefault="00AC1205"/>
        </w:tc>
        <w:tc>
          <w:tcPr>
            <w:tcW w:w="1560" w:type="dxa"/>
            <w:tcBorders>
              <w:top w:val="single" w:sz="0" w:space="0" w:color="D3D3D3"/>
              <w:left w:val="nil"/>
              <w:bottom w:val="single" w:sz="0" w:space="0" w:color="D3D3D3"/>
            </w:tcBorders>
          </w:tcPr>
          <w:p w14:paraId="717D6F88"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6F89" w14:textId="77777777" w:rsidR="00AC1205" w:rsidRDefault="00000000">
            <w:r>
              <w:rPr>
                <w:rFonts w:ascii="Consolas" w:eastAsia="Consolas" w:hAnsi="Consolas" w:cs="Consolas"/>
                <w:sz w:val="16"/>
              </w:rPr>
              <w:t>Widowed, No P</w:t>
            </w:r>
          </w:p>
        </w:tc>
        <w:tc>
          <w:tcPr>
            <w:tcW w:w="1560" w:type="dxa"/>
            <w:tcBorders>
              <w:top w:val="single" w:sz="0" w:space="0" w:color="D3D3D3"/>
              <w:bottom w:val="single" w:sz="0" w:space="0" w:color="D3D3D3"/>
            </w:tcBorders>
          </w:tcPr>
          <w:p w14:paraId="717D6F8A" w14:textId="77777777" w:rsidR="00AC1205" w:rsidRDefault="00000000">
            <w:pPr>
              <w:jc w:val="right"/>
            </w:pPr>
            <w:r>
              <w:rPr>
                <w:rFonts w:ascii="Consolas" w:eastAsia="Consolas" w:hAnsi="Consolas" w:cs="Consolas"/>
                <w:sz w:val="16"/>
              </w:rPr>
              <w:t xml:space="preserve">   123,511</w:t>
            </w:r>
          </w:p>
        </w:tc>
        <w:tc>
          <w:tcPr>
            <w:tcW w:w="1560" w:type="dxa"/>
            <w:tcBorders>
              <w:top w:val="single" w:sz="0" w:space="0" w:color="D3D3D3"/>
              <w:bottom w:val="single" w:sz="0" w:space="0" w:color="D3D3D3"/>
            </w:tcBorders>
          </w:tcPr>
          <w:p w14:paraId="717D6F8B" w14:textId="77777777" w:rsidR="00AC1205" w:rsidRDefault="00000000">
            <w:pPr>
              <w:jc w:val="right"/>
            </w:pPr>
            <w:r>
              <w:rPr>
                <w:rFonts w:ascii="Consolas" w:eastAsia="Consolas" w:hAnsi="Consolas" w:cs="Consolas"/>
                <w:sz w:val="16"/>
              </w:rPr>
              <w:t xml:space="preserve">      4.0</w:t>
            </w:r>
          </w:p>
        </w:tc>
        <w:tc>
          <w:tcPr>
            <w:tcW w:w="1560" w:type="dxa"/>
          </w:tcPr>
          <w:p w14:paraId="717D6F8C" w14:textId="77777777" w:rsidR="00AC1205" w:rsidRDefault="00AC1205"/>
        </w:tc>
      </w:tr>
      <w:tr w:rsidR="00AC1205" w14:paraId="717D6F94" w14:textId="77777777">
        <w:tc>
          <w:tcPr>
            <w:tcW w:w="1560" w:type="dxa"/>
            <w:tcBorders>
              <w:right w:val="nil"/>
            </w:tcBorders>
          </w:tcPr>
          <w:p w14:paraId="717D6F8E" w14:textId="77777777" w:rsidR="00AC1205" w:rsidRDefault="00AC1205"/>
        </w:tc>
        <w:tc>
          <w:tcPr>
            <w:tcW w:w="1560" w:type="dxa"/>
            <w:tcBorders>
              <w:top w:val="single" w:sz="0" w:space="0" w:color="D3D3D3"/>
              <w:left w:val="nil"/>
              <w:bottom w:val="single" w:sz="0" w:space="0" w:color="D3D3D3"/>
            </w:tcBorders>
          </w:tcPr>
          <w:p w14:paraId="717D6F8F"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6F90" w14:textId="77777777" w:rsidR="00AC1205" w:rsidRDefault="00000000">
            <w:r>
              <w:rPr>
                <w:rFonts w:ascii="Consolas" w:eastAsia="Consolas" w:hAnsi="Consolas" w:cs="Consolas"/>
                <w:sz w:val="16"/>
              </w:rPr>
              <w:t>Divorced, No P</w:t>
            </w:r>
          </w:p>
        </w:tc>
        <w:tc>
          <w:tcPr>
            <w:tcW w:w="1560" w:type="dxa"/>
            <w:tcBorders>
              <w:top w:val="single" w:sz="0" w:space="0" w:color="D3D3D3"/>
              <w:bottom w:val="single" w:sz="0" w:space="0" w:color="D3D3D3"/>
            </w:tcBorders>
          </w:tcPr>
          <w:p w14:paraId="717D6F91" w14:textId="77777777" w:rsidR="00AC1205" w:rsidRDefault="00000000">
            <w:pPr>
              <w:jc w:val="right"/>
            </w:pPr>
            <w:r>
              <w:rPr>
                <w:rFonts w:ascii="Consolas" w:eastAsia="Consolas" w:hAnsi="Consolas" w:cs="Consolas"/>
                <w:sz w:val="16"/>
              </w:rPr>
              <w:t xml:space="preserve">   128,661</w:t>
            </w:r>
          </w:p>
        </w:tc>
        <w:tc>
          <w:tcPr>
            <w:tcW w:w="1560" w:type="dxa"/>
            <w:tcBorders>
              <w:top w:val="single" w:sz="0" w:space="0" w:color="D3D3D3"/>
              <w:bottom w:val="single" w:sz="0" w:space="0" w:color="D3D3D3"/>
            </w:tcBorders>
          </w:tcPr>
          <w:p w14:paraId="717D6F92" w14:textId="77777777" w:rsidR="00AC1205" w:rsidRDefault="00000000">
            <w:pPr>
              <w:jc w:val="right"/>
            </w:pPr>
            <w:r>
              <w:rPr>
                <w:rFonts w:ascii="Consolas" w:eastAsia="Consolas" w:hAnsi="Consolas" w:cs="Consolas"/>
                <w:sz w:val="16"/>
              </w:rPr>
              <w:t xml:space="preserve">      4.2</w:t>
            </w:r>
          </w:p>
        </w:tc>
        <w:tc>
          <w:tcPr>
            <w:tcW w:w="1560" w:type="dxa"/>
          </w:tcPr>
          <w:p w14:paraId="717D6F93" w14:textId="77777777" w:rsidR="00AC1205" w:rsidRDefault="00AC1205"/>
        </w:tc>
      </w:tr>
      <w:tr w:rsidR="00AC1205" w14:paraId="717D6F9B" w14:textId="77777777">
        <w:tc>
          <w:tcPr>
            <w:tcW w:w="1560" w:type="dxa"/>
            <w:tcBorders>
              <w:right w:val="nil"/>
            </w:tcBorders>
          </w:tcPr>
          <w:p w14:paraId="717D6F95" w14:textId="77777777" w:rsidR="00AC1205" w:rsidRDefault="00AC1205"/>
        </w:tc>
        <w:tc>
          <w:tcPr>
            <w:tcW w:w="1560" w:type="dxa"/>
            <w:tcBorders>
              <w:top w:val="single" w:sz="0" w:space="0" w:color="D3D3D3"/>
              <w:left w:val="nil"/>
              <w:bottom w:val="single" w:sz="0" w:space="0" w:color="D3D3D3"/>
            </w:tcBorders>
          </w:tcPr>
          <w:p w14:paraId="717D6F96"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6F97" w14:textId="77777777" w:rsidR="00AC1205" w:rsidRDefault="00000000">
            <w:r>
              <w:rPr>
                <w:rFonts w:ascii="Consolas" w:eastAsia="Consolas" w:hAnsi="Consolas" w:cs="Consolas"/>
                <w:sz w:val="16"/>
              </w:rPr>
              <w:t>Separated, No P</w:t>
            </w:r>
          </w:p>
        </w:tc>
        <w:tc>
          <w:tcPr>
            <w:tcW w:w="1560" w:type="dxa"/>
            <w:tcBorders>
              <w:top w:val="single" w:sz="0" w:space="0" w:color="D3D3D3"/>
              <w:bottom w:val="single" w:sz="0" w:space="0" w:color="D3D3D3"/>
            </w:tcBorders>
          </w:tcPr>
          <w:p w14:paraId="717D6F98" w14:textId="77777777" w:rsidR="00AC1205" w:rsidRDefault="00000000">
            <w:pPr>
              <w:jc w:val="right"/>
            </w:pPr>
            <w:r>
              <w:rPr>
                <w:rFonts w:ascii="Consolas" w:eastAsia="Consolas" w:hAnsi="Consolas" w:cs="Consolas"/>
                <w:sz w:val="16"/>
              </w:rPr>
              <w:t xml:space="preserve">    44,563</w:t>
            </w:r>
          </w:p>
        </w:tc>
        <w:tc>
          <w:tcPr>
            <w:tcW w:w="1560" w:type="dxa"/>
            <w:tcBorders>
              <w:top w:val="single" w:sz="0" w:space="0" w:color="D3D3D3"/>
              <w:bottom w:val="single" w:sz="0" w:space="0" w:color="D3D3D3"/>
            </w:tcBorders>
          </w:tcPr>
          <w:p w14:paraId="717D6F99" w14:textId="77777777" w:rsidR="00AC1205" w:rsidRDefault="00000000">
            <w:pPr>
              <w:jc w:val="right"/>
            </w:pPr>
            <w:r>
              <w:rPr>
                <w:rFonts w:ascii="Consolas" w:eastAsia="Consolas" w:hAnsi="Consolas" w:cs="Consolas"/>
                <w:sz w:val="16"/>
              </w:rPr>
              <w:t xml:space="preserve">      1.4</w:t>
            </w:r>
          </w:p>
        </w:tc>
        <w:tc>
          <w:tcPr>
            <w:tcW w:w="1560" w:type="dxa"/>
          </w:tcPr>
          <w:p w14:paraId="717D6F9A" w14:textId="77777777" w:rsidR="00AC1205" w:rsidRDefault="00AC1205"/>
        </w:tc>
      </w:tr>
      <w:tr w:rsidR="00AC1205" w14:paraId="717D6FA2" w14:textId="77777777">
        <w:tc>
          <w:tcPr>
            <w:tcW w:w="1560" w:type="dxa"/>
            <w:tcBorders>
              <w:right w:val="nil"/>
            </w:tcBorders>
          </w:tcPr>
          <w:p w14:paraId="717D6F9C" w14:textId="77777777" w:rsidR="00AC1205" w:rsidRDefault="00AC1205"/>
        </w:tc>
        <w:tc>
          <w:tcPr>
            <w:tcW w:w="1560" w:type="dxa"/>
            <w:tcBorders>
              <w:top w:val="single" w:sz="0" w:space="0" w:color="D3D3D3"/>
              <w:left w:val="nil"/>
              <w:bottom w:val="single" w:sz="0" w:space="0" w:color="000000"/>
            </w:tcBorders>
          </w:tcPr>
          <w:p w14:paraId="717D6F9D"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6F9E" w14:textId="77777777" w:rsidR="00AC1205" w:rsidRDefault="00AC1205"/>
        </w:tc>
        <w:tc>
          <w:tcPr>
            <w:tcW w:w="1560" w:type="dxa"/>
            <w:tcBorders>
              <w:top w:val="single" w:sz="0" w:space="0" w:color="D3D3D3"/>
              <w:bottom w:val="single" w:sz="0" w:space="0" w:color="000000"/>
            </w:tcBorders>
          </w:tcPr>
          <w:p w14:paraId="717D6F9F" w14:textId="77777777" w:rsidR="00AC1205" w:rsidRDefault="00000000">
            <w:pPr>
              <w:jc w:val="right"/>
            </w:pPr>
            <w:r>
              <w:rPr>
                <w:rFonts w:ascii="Consolas" w:eastAsia="Consolas" w:hAnsi="Consolas" w:cs="Consolas"/>
                <w:sz w:val="16"/>
              </w:rPr>
              <w:t xml:space="preserve">   902,724</w:t>
            </w:r>
          </w:p>
        </w:tc>
        <w:tc>
          <w:tcPr>
            <w:tcW w:w="1560" w:type="dxa"/>
            <w:tcBorders>
              <w:top w:val="single" w:sz="0" w:space="0" w:color="D3D3D3"/>
              <w:bottom w:val="single" w:sz="0" w:space="0" w:color="000000"/>
            </w:tcBorders>
          </w:tcPr>
          <w:p w14:paraId="717D6FA0" w14:textId="77777777" w:rsidR="00AC1205" w:rsidRDefault="00000000">
            <w:pPr>
              <w:jc w:val="right"/>
            </w:pPr>
            <w:r>
              <w:rPr>
                <w:rFonts w:ascii="Consolas" w:eastAsia="Consolas" w:hAnsi="Consolas" w:cs="Consolas"/>
                <w:sz w:val="16"/>
              </w:rPr>
              <w:t xml:space="preserve">     29.3</w:t>
            </w:r>
          </w:p>
        </w:tc>
        <w:tc>
          <w:tcPr>
            <w:tcW w:w="1560" w:type="dxa"/>
          </w:tcPr>
          <w:p w14:paraId="717D6FA1" w14:textId="77777777" w:rsidR="00AC1205" w:rsidRDefault="00AC1205"/>
        </w:tc>
      </w:tr>
      <w:tr w:rsidR="00AC1205" w14:paraId="717D6FA9" w14:textId="77777777">
        <w:tc>
          <w:tcPr>
            <w:tcW w:w="1560" w:type="dxa"/>
          </w:tcPr>
          <w:p w14:paraId="717D6FA3" w14:textId="77777777" w:rsidR="00AC1205" w:rsidRDefault="00AC1205"/>
        </w:tc>
        <w:tc>
          <w:tcPr>
            <w:tcW w:w="1560" w:type="dxa"/>
            <w:tcBorders>
              <w:top w:val="single" w:sz="0" w:space="0" w:color="000000"/>
              <w:bottom w:val="single" w:sz="0" w:space="0" w:color="000000"/>
            </w:tcBorders>
          </w:tcPr>
          <w:p w14:paraId="717D6FA4" w14:textId="77777777" w:rsidR="00AC1205" w:rsidRDefault="00AC1205"/>
        </w:tc>
        <w:tc>
          <w:tcPr>
            <w:tcW w:w="1560" w:type="dxa"/>
            <w:tcBorders>
              <w:top w:val="single" w:sz="0" w:space="0" w:color="000000"/>
              <w:bottom w:val="single" w:sz="0" w:space="0" w:color="000000"/>
            </w:tcBorders>
          </w:tcPr>
          <w:p w14:paraId="717D6FA5"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6FA6"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6FA7" w14:textId="77777777" w:rsidR="00AC1205" w:rsidRDefault="00AC1205"/>
        </w:tc>
        <w:tc>
          <w:tcPr>
            <w:tcW w:w="1560" w:type="dxa"/>
          </w:tcPr>
          <w:p w14:paraId="717D6FA8" w14:textId="77777777" w:rsidR="00AC1205" w:rsidRDefault="00AC1205"/>
        </w:tc>
      </w:tr>
    </w:tbl>
    <w:p w14:paraId="717D6FAA"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6FB3" w14:textId="77777777">
        <w:tc>
          <w:tcPr>
            <w:tcW w:w="1170" w:type="dxa"/>
            <w:tcBorders>
              <w:top w:val="single" w:sz="0" w:space="0" w:color="000000"/>
              <w:bottom w:val="single" w:sz="0" w:space="0" w:color="000000"/>
            </w:tcBorders>
          </w:tcPr>
          <w:p w14:paraId="717D6FAB"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6FAC"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6FAD"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6FAE"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6FAF"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6FB0"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6FB1"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6FB2" w14:textId="77777777" w:rsidR="00AC1205" w:rsidRDefault="00000000">
            <w:pPr>
              <w:jc w:val="right"/>
            </w:pPr>
            <w:r>
              <w:rPr>
                <w:rFonts w:ascii="Consolas" w:eastAsia="Consolas" w:hAnsi="Consolas" w:cs="Consolas"/>
                <w:b/>
                <w:sz w:val="18"/>
              </w:rPr>
              <w:t>[8] NL</w:t>
            </w:r>
          </w:p>
        </w:tc>
      </w:tr>
      <w:tr w:rsidR="00AC1205" w14:paraId="717D6FBC" w14:textId="77777777">
        <w:tc>
          <w:tcPr>
            <w:tcW w:w="1170" w:type="dxa"/>
            <w:tcBorders>
              <w:top w:val="single" w:sz="0" w:space="0" w:color="000000"/>
            </w:tcBorders>
          </w:tcPr>
          <w:p w14:paraId="717D6FB4"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6FB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FB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FB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FB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6FB9" w14:textId="77777777" w:rsidR="00AC1205" w:rsidRDefault="00000000">
            <w:pPr>
              <w:jc w:val="right"/>
            </w:pPr>
            <w:r>
              <w:rPr>
                <w:rFonts w:ascii="Consolas" w:eastAsia="Consolas" w:hAnsi="Consolas" w:cs="Consolas"/>
                <w:sz w:val="16"/>
              </w:rPr>
              <w:t>3,794</w:t>
            </w:r>
          </w:p>
        </w:tc>
        <w:tc>
          <w:tcPr>
            <w:tcW w:w="1170" w:type="dxa"/>
            <w:tcBorders>
              <w:top w:val="single" w:sz="0" w:space="0" w:color="000000"/>
            </w:tcBorders>
          </w:tcPr>
          <w:p w14:paraId="717D6FBA" w14:textId="77777777" w:rsidR="00AC1205" w:rsidRDefault="00000000">
            <w:pPr>
              <w:jc w:val="right"/>
            </w:pPr>
            <w:r>
              <w:rPr>
                <w:rFonts w:ascii="Consolas" w:eastAsia="Consolas" w:hAnsi="Consolas" w:cs="Consolas"/>
                <w:sz w:val="16"/>
              </w:rPr>
              <w:t>329</w:t>
            </w:r>
          </w:p>
        </w:tc>
        <w:tc>
          <w:tcPr>
            <w:tcW w:w="1170" w:type="dxa"/>
            <w:tcBorders>
              <w:top w:val="single" w:sz="0" w:space="0" w:color="000000"/>
            </w:tcBorders>
          </w:tcPr>
          <w:p w14:paraId="717D6FBB" w14:textId="77777777" w:rsidR="00AC1205" w:rsidRDefault="00000000">
            <w:pPr>
              <w:jc w:val="right"/>
            </w:pPr>
            <w:r>
              <w:rPr>
                <w:rFonts w:ascii="Consolas" w:eastAsia="Consolas" w:hAnsi="Consolas" w:cs="Consolas"/>
                <w:sz w:val="16"/>
              </w:rPr>
              <w:t>0</w:t>
            </w:r>
          </w:p>
        </w:tc>
      </w:tr>
      <w:tr w:rsidR="00AC1205" w14:paraId="717D6FC5" w14:textId="77777777">
        <w:tc>
          <w:tcPr>
            <w:tcW w:w="1170" w:type="dxa"/>
          </w:tcPr>
          <w:p w14:paraId="717D6FBD" w14:textId="77777777" w:rsidR="00AC1205" w:rsidRDefault="00000000">
            <w:pPr>
              <w:jc w:val="right"/>
            </w:pPr>
            <w:r>
              <w:rPr>
                <w:rFonts w:ascii="Consolas" w:eastAsia="Consolas" w:hAnsi="Consolas" w:cs="Consolas"/>
                <w:sz w:val="16"/>
              </w:rPr>
              <w:t>-2</w:t>
            </w:r>
          </w:p>
        </w:tc>
        <w:tc>
          <w:tcPr>
            <w:tcW w:w="1170" w:type="dxa"/>
          </w:tcPr>
          <w:p w14:paraId="717D6FBE" w14:textId="77777777" w:rsidR="00AC1205" w:rsidRDefault="00000000">
            <w:pPr>
              <w:jc w:val="right"/>
            </w:pPr>
            <w:r>
              <w:rPr>
                <w:rFonts w:ascii="Consolas" w:eastAsia="Consolas" w:hAnsi="Consolas" w:cs="Consolas"/>
                <w:sz w:val="16"/>
              </w:rPr>
              <w:t>0</w:t>
            </w:r>
          </w:p>
        </w:tc>
        <w:tc>
          <w:tcPr>
            <w:tcW w:w="1170" w:type="dxa"/>
          </w:tcPr>
          <w:p w14:paraId="717D6FBF" w14:textId="77777777" w:rsidR="00AC1205" w:rsidRDefault="00000000">
            <w:pPr>
              <w:jc w:val="right"/>
            </w:pPr>
            <w:r>
              <w:rPr>
                <w:rFonts w:ascii="Consolas" w:eastAsia="Consolas" w:hAnsi="Consolas" w:cs="Consolas"/>
                <w:sz w:val="16"/>
              </w:rPr>
              <w:t>0</w:t>
            </w:r>
          </w:p>
        </w:tc>
        <w:tc>
          <w:tcPr>
            <w:tcW w:w="1170" w:type="dxa"/>
          </w:tcPr>
          <w:p w14:paraId="717D6FC0" w14:textId="77777777" w:rsidR="00AC1205" w:rsidRDefault="00000000">
            <w:pPr>
              <w:jc w:val="right"/>
            </w:pPr>
            <w:r>
              <w:rPr>
                <w:rFonts w:ascii="Consolas" w:eastAsia="Consolas" w:hAnsi="Consolas" w:cs="Consolas"/>
                <w:sz w:val="16"/>
              </w:rPr>
              <w:t>0</w:t>
            </w:r>
          </w:p>
        </w:tc>
        <w:tc>
          <w:tcPr>
            <w:tcW w:w="1170" w:type="dxa"/>
          </w:tcPr>
          <w:p w14:paraId="717D6FC1" w14:textId="77777777" w:rsidR="00AC1205" w:rsidRDefault="00000000">
            <w:pPr>
              <w:jc w:val="right"/>
            </w:pPr>
            <w:r>
              <w:rPr>
                <w:rFonts w:ascii="Consolas" w:eastAsia="Consolas" w:hAnsi="Consolas" w:cs="Consolas"/>
                <w:sz w:val="16"/>
              </w:rPr>
              <w:t>5</w:t>
            </w:r>
          </w:p>
        </w:tc>
        <w:tc>
          <w:tcPr>
            <w:tcW w:w="1170" w:type="dxa"/>
          </w:tcPr>
          <w:p w14:paraId="717D6FC2" w14:textId="77777777" w:rsidR="00AC1205" w:rsidRDefault="00000000">
            <w:pPr>
              <w:jc w:val="right"/>
            </w:pPr>
            <w:r>
              <w:rPr>
                <w:rFonts w:ascii="Consolas" w:eastAsia="Consolas" w:hAnsi="Consolas" w:cs="Consolas"/>
                <w:sz w:val="16"/>
              </w:rPr>
              <w:t>0</w:t>
            </w:r>
          </w:p>
        </w:tc>
        <w:tc>
          <w:tcPr>
            <w:tcW w:w="1170" w:type="dxa"/>
          </w:tcPr>
          <w:p w14:paraId="717D6FC3" w14:textId="77777777" w:rsidR="00AC1205" w:rsidRDefault="00000000">
            <w:pPr>
              <w:jc w:val="right"/>
            </w:pPr>
            <w:r>
              <w:rPr>
                <w:rFonts w:ascii="Consolas" w:eastAsia="Consolas" w:hAnsi="Consolas" w:cs="Consolas"/>
                <w:sz w:val="16"/>
              </w:rPr>
              <w:t>0</w:t>
            </w:r>
          </w:p>
        </w:tc>
        <w:tc>
          <w:tcPr>
            <w:tcW w:w="1170" w:type="dxa"/>
          </w:tcPr>
          <w:p w14:paraId="717D6FC4" w14:textId="77777777" w:rsidR="00AC1205" w:rsidRDefault="00000000">
            <w:pPr>
              <w:jc w:val="right"/>
            </w:pPr>
            <w:r>
              <w:rPr>
                <w:rFonts w:ascii="Consolas" w:eastAsia="Consolas" w:hAnsi="Consolas" w:cs="Consolas"/>
                <w:sz w:val="16"/>
              </w:rPr>
              <w:t>0</w:t>
            </w:r>
          </w:p>
        </w:tc>
      </w:tr>
      <w:tr w:rsidR="00AC1205" w14:paraId="717D6FCE" w14:textId="77777777">
        <w:tc>
          <w:tcPr>
            <w:tcW w:w="1170" w:type="dxa"/>
          </w:tcPr>
          <w:p w14:paraId="717D6FC6" w14:textId="77777777" w:rsidR="00AC1205" w:rsidRDefault="00000000">
            <w:pPr>
              <w:jc w:val="right"/>
            </w:pPr>
            <w:r>
              <w:rPr>
                <w:rFonts w:ascii="Consolas" w:eastAsia="Consolas" w:hAnsi="Consolas" w:cs="Consolas"/>
                <w:sz w:val="16"/>
              </w:rPr>
              <w:t>-1</w:t>
            </w:r>
          </w:p>
        </w:tc>
        <w:tc>
          <w:tcPr>
            <w:tcW w:w="1170" w:type="dxa"/>
          </w:tcPr>
          <w:p w14:paraId="717D6FC7" w14:textId="77777777" w:rsidR="00AC1205" w:rsidRDefault="00000000">
            <w:pPr>
              <w:jc w:val="right"/>
            </w:pPr>
            <w:r>
              <w:rPr>
                <w:rFonts w:ascii="Consolas" w:eastAsia="Consolas" w:hAnsi="Consolas" w:cs="Consolas"/>
                <w:sz w:val="16"/>
              </w:rPr>
              <w:t>36</w:t>
            </w:r>
          </w:p>
        </w:tc>
        <w:tc>
          <w:tcPr>
            <w:tcW w:w="1170" w:type="dxa"/>
          </w:tcPr>
          <w:p w14:paraId="717D6FC8" w14:textId="77777777" w:rsidR="00AC1205" w:rsidRDefault="00000000">
            <w:pPr>
              <w:jc w:val="right"/>
            </w:pPr>
            <w:r>
              <w:rPr>
                <w:rFonts w:ascii="Consolas" w:eastAsia="Consolas" w:hAnsi="Consolas" w:cs="Consolas"/>
                <w:sz w:val="16"/>
              </w:rPr>
              <w:t>0</w:t>
            </w:r>
          </w:p>
        </w:tc>
        <w:tc>
          <w:tcPr>
            <w:tcW w:w="1170" w:type="dxa"/>
          </w:tcPr>
          <w:p w14:paraId="717D6FC9" w14:textId="77777777" w:rsidR="00AC1205" w:rsidRDefault="00000000">
            <w:pPr>
              <w:jc w:val="right"/>
            </w:pPr>
            <w:r>
              <w:rPr>
                <w:rFonts w:ascii="Consolas" w:eastAsia="Consolas" w:hAnsi="Consolas" w:cs="Consolas"/>
                <w:sz w:val="16"/>
              </w:rPr>
              <w:t>0</w:t>
            </w:r>
          </w:p>
        </w:tc>
        <w:tc>
          <w:tcPr>
            <w:tcW w:w="1170" w:type="dxa"/>
          </w:tcPr>
          <w:p w14:paraId="717D6FCA" w14:textId="77777777" w:rsidR="00AC1205" w:rsidRDefault="00000000">
            <w:pPr>
              <w:jc w:val="right"/>
            </w:pPr>
            <w:r>
              <w:rPr>
                <w:rFonts w:ascii="Consolas" w:eastAsia="Consolas" w:hAnsi="Consolas" w:cs="Consolas"/>
                <w:sz w:val="16"/>
              </w:rPr>
              <w:t>0</w:t>
            </w:r>
          </w:p>
        </w:tc>
        <w:tc>
          <w:tcPr>
            <w:tcW w:w="1170" w:type="dxa"/>
          </w:tcPr>
          <w:p w14:paraId="717D6FCB" w14:textId="77777777" w:rsidR="00AC1205" w:rsidRDefault="00000000">
            <w:pPr>
              <w:jc w:val="right"/>
            </w:pPr>
            <w:r>
              <w:rPr>
                <w:rFonts w:ascii="Consolas" w:eastAsia="Consolas" w:hAnsi="Consolas" w:cs="Consolas"/>
                <w:sz w:val="16"/>
              </w:rPr>
              <w:t>0</w:t>
            </w:r>
          </w:p>
        </w:tc>
        <w:tc>
          <w:tcPr>
            <w:tcW w:w="1170" w:type="dxa"/>
          </w:tcPr>
          <w:p w14:paraId="717D6FCC" w14:textId="77777777" w:rsidR="00AC1205" w:rsidRDefault="00000000">
            <w:pPr>
              <w:jc w:val="right"/>
            </w:pPr>
            <w:r>
              <w:rPr>
                <w:rFonts w:ascii="Consolas" w:eastAsia="Consolas" w:hAnsi="Consolas" w:cs="Consolas"/>
                <w:sz w:val="16"/>
              </w:rPr>
              <w:t>85</w:t>
            </w:r>
          </w:p>
        </w:tc>
        <w:tc>
          <w:tcPr>
            <w:tcW w:w="1170" w:type="dxa"/>
          </w:tcPr>
          <w:p w14:paraId="717D6FCD" w14:textId="77777777" w:rsidR="00AC1205" w:rsidRDefault="00000000">
            <w:pPr>
              <w:jc w:val="right"/>
            </w:pPr>
            <w:r>
              <w:rPr>
                <w:rFonts w:ascii="Consolas" w:eastAsia="Consolas" w:hAnsi="Consolas" w:cs="Consolas"/>
                <w:sz w:val="16"/>
              </w:rPr>
              <w:t>0</w:t>
            </w:r>
          </w:p>
        </w:tc>
      </w:tr>
      <w:tr w:rsidR="00AC1205" w14:paraId="717D6FD7" w14:textId="77777777">
        <w:tc>
          <w:tcPr>
            <w:tcW w:w="1170" w:type="dxa"/>
          </w:tcPr>
          <w:p w14:paraId="717D6FCF" w14:textId="77777777" w:rsidR="00AC1205" w:rsidRDefault="00000000">
            <w:pPr>
              <w:jc w:val="right"/>
            </w:pPr>
            <w:r>
              <w:rPr>
                <w:rFonts w:ascii="Consolas" w:eastAsia="Consolas" w:hAnsi="Consolas" w:cs="Consolas"/>
                <w:sz w:val="16"/>
              </w:rPr>
              <w:t>1</w:t>
            </w:r>
          </w:p>
        </w:tc>
        <w:tc>
          <w:tcPr>
            <w:tcW w:w="1170" w:type="dxa"/>
          </w:tcPr>
          <w:p w14:paraId="717D6FD0" w14:textId="77777777" w:rsidR="00AC1205" w:rsidRDefault="00000000">
            <w:pPr>
              <w:jc w:val="right"/>
            </w:pPr>
            <w:r>
              <w:rPr>
                <w:rFonts w:ascii="Consolas" w:eastAsia="Consolas" w:hAnsi="Consolas" w:cs="Consolas"/>
                <w:sz w:val="16"/>
              </w:rPr>
              <w:t>145,330</w:t>
            </w:r>
          </w:p>
        </w:tc>
        <w:tc>
          <w:tcPr>
            <w:tcW w:w="1170" w:type="dxa"/>
          </w:tcPr>
          <w:p w14:paraId="717D6FD1" w14:textId="77777777" w:rsidR="00AC1205" w:rsidRDefault="00000000">
            <w:pPr>
              <w:jc w:val="right"/>
            </w:pPr>
            <w:r>
              <w:rPr>
                <w:rFonts w:ascii="Consolas" w:eastAsia="Consolas" w:hAnsi="Consolas" w:cs="Consolas"/>
                <w:sz w:val="16"/>
              </w:rPr>
              <w:t>0</w:t>
            </w:r>
          </w:p>
        </w:tc>
        <w:tc>
          <w:tcPr>
            <w:tcW w:w="1170" w:type="dxa"/>
          </w:tcPr>
          <w:p w14:paraId="717D6FD2" w14:textId="77777777" w:rsidR="00AC1205" w:rsidRDefault="00000000">
            <w:pPr>
              <w:jc w:val="right"/>
            </w:pPr>
            <w:r>
              <w:rPr>
                <w:rFonts w:ascii="Consolas" w:eastAsia="Consolas" w:hAnsi="Consolas" w:cs="Consolas"/>
                <w:sz w:val="16"/>
              </w:rPr>
              <w:t>0</w:t>
            </w:r>
          </w:p>
        </w:tc>
        <w:tc>
          <w:tcPr>
            <w:tcW w:w="1170" w:type="dxa"/>
          </w:tcPr>
          <w:p w14:paraId="717D6FD3" w14:textId="77777777" w:rsidR="00AC1205" w:rsidRDefault="00000000">
            <w:pPr>
              <w:jc w:val="right"/>
            </w:pPr>
            <w:r>
              <w:rPr>
                <w:rFonts w:ascii="Consolas" w:eastAsia="Consolas" w:hAnsi="Consolas" w:cs="Consolas"/>
                <w:sz w:val="16"/>
              </w:rPr>
              <w:t>117,055</w:t>
            </w:r>
          </w:p>
        </w:tc>
        <w:tc>
          <w:tcPr>
            <w:tcW w:w="1170" w:type="dxa"/>
          </w:tcPr>
          <w:p w14:paraId="717D6FD4" w14:textId="77777777" w:rsidR="00AC1205" w:rsidRDefault="00000000">
            <w:pPr>
              <w:jc w:val="right"/>
            </w:pPr>
            <w:r>
              <w:rPr>
                <w:rFonts w:ascii="Consolas" w:eastAsia="Consolas" w:hAnsi="Consolas" w:cs="Consolas"/>
                <w:sz w:val="16"/>
              </w:rPr>
              <w:t>484,172</w:t>
            </w:r>
          </w:p>
        </w:tc>
        <w:tc>
          <w:tcPr>
            <w:tcW w:w="1170" w:type="dxa"/>
          </w:tcPr>
          <w:p w14:paraId="717D6FD5" w14:textId="77777777" w:rsidR="00AC1205" w:rsidRDefault="00000000">
            <w:pPr>
              <w:jc w:val="right"/>
            </w:pPr>
            <w:r>
              <w:rPr>
                <w:rFonts w:ascii="Consolas" w:eastAsia="Consolas" w:hAnsi="Consolas" w:cs="Consolas"/>
                <w:sz w:val="16"/>
              </w:rPr>
              <w:t>446,574</w:t>
            </w:r>
          </w:p>
        </w:tc>
        <w:tc>
          <w:tcPr>
            <w:tcW w:w="1170" w:type="dxa"/>
          </w:tcPr>
          <w:p w14:paraId="717D6FD6" w14:textId="77777777" w:rsidR="00AC1205" w:rsidRDefault="00000000">
            <w:pPr>
              <w:jc w:val="right"/>
            </w:pPr>
            <w:r>
              <w:rPr>
                <w:rFonts w:ascii="Consolas" w:eastAsia="Consolas" w:hAnsi="Consolas" w:cs="Consolas"/>
                <w:sz w:val="16"/>
              </w:rPr>
              <w:t>50,348</w:t>
            </w:r>
          </w:p>
        </w:tc>
      </w:tr>
      <w:tr w:rsidR="00AC1205" w14:paraId="717D6FE0" w14:textId="77777777">
        <w:tc>
          <w:tcPr>
            <w:tcW w:w="1170" w:type="dxa"/>
          </w:tcPr>
          <w:p w14:paraId="717D6FD8" w14:textId="77777777" w:rsidR="00AC1205" w:rsidRDefault="00000000">
            <w:pPr>
              <w:jc w:val="right"/>
            </w:pPr>
            <w:r>
              <w:rPr>
                <w:rFonts w:ascii="Consolas" w:eastAsia="Consolas" w:hAnsi="Consolas" w:cs="Consolas"/>
                <w:sz w:val="16"/>
              </w:rPr>
              <w:t>2</w:t>
            </w:r>
          </w:p>
        </w:tc>
        <w:tc>
          <w:tcPr>
            <w:tcW w:w="1170" w:type="dxa"/>
          </w:tcPr>
          <w:p w14:paraId="717D6FD9" w14:textId="77777777" w:rsidR="00AC1205" w:rsidRDefault="00000000">
            <w:pPr>
              <w:jc w:val="right"/>
            </w:pPr>
            <w:r>
              <w:rPr>
                <w:rFonts w:ascii="Consolas" w:eastAsia="Consolas" w:hAnsi="Consolas" w:cs="Consolas"/>
                <w:sz w:val="16"/>
              </w:rPr>
              <w:t>44,325</w:t>
            </w:r>
          </w:p>
        </w:tc>
        <w:tc>
          <w:tcPr>
            <w:tcW w:w="1170" w:type="dxa"/>
          </w:tcPr>
          <w:p w14:paraId="717D6FDA" w14:textId="77777777" w:rsidR="00AC1205" w:rsidRDefault="00000000">
            <w:pPr>
              <w:jc w:val="right"/>
            </w:pPr>
            <w:r>
              <w:rPr>
                <w:rFonts w:ascii="Consolas" w:eastAsia="Consolas" w:hAnsi="Consolas" w:cs="Consolas"/>
                <w:sz w:val="16"/>
              </w:rPr>
              <w:t>0</w:t>
            </w:r>
          </w:p>
        </w:tc>
        <w:tc>
          <w:tcPr>
            <w:tcW w:w="1170" w:type="dxa"/>
          </w:tcPr>
          <w:p w14:paraId="717D6FDB" w14:textId="77777777" w:rsidR="00AC1205" w:rsidRDefault="00000000">
            <w:pPr>
              <w:jc w:val="right"/>
            </w:pPr>
            <w:r>
              <w:rPr>
                <w:rFonts w:ascii="Consolas" w:eastAsia="Consolas" w:hAnsi="Consolas" w:cs="Consolas"/>
                <w:sz w:val="16"/>
              </w:rPr>
              <w:t>0</w:t>
            </w:r>
          </w:p>
        </w:tc>
        <w:tc>
          <w:tcPr>
            <w:tcW w:w="1170" w:type="dxa"/>
          </w:tcPr>
          <w:p w14:paraId="717D6FDC" w14:textId="77777777" w:rsidR="00AC1205" w:rsidRDefault="00000000">
            <w:pPr>
              <w:jc w:val="right"/>
            </w:pPr>
            <w:r>
              <w:rPr>
                <w:rFonts w:ascii="Consolas" w:eastAsia="Consolas" w:hAnsi="Consolas" w:cs="Consolas"/>
                <w:sz w:val="16"/>
              </w:rPr>
              <w:t>22,373</w:t>
            </w:r>
          </w:p>
        </w:tc>
        <w:tc>
          <w:tcPr>
            <w:tcW w:w="1170" w:type="dxa"/>
          </w:tcPr>
          <w:p w14:paraId="717D6FDD" w14:textId="77777777" w:rsidR="00AC1205" w:rsidRDefault="00000000">
            <w:pPr>
              <w:jc w:val="right"/>
            </w:pPr>
            <w:r>
              <w:rPr>
                <w:rFonts w:ascii="Consolas" w:eastAsia="Consolas" w:hAnsi="Consolas" w:cs="Consolas"/>
                <w:sz w:val="16"/>
              </w:rPr>
              <w:t>77,121</w:t>
            </w:r>
          </w:p>
        </w:tc>
        <w:tc>
          <w:tcPr>
            <w:tcW w:w="1170" w:type="dxa"/>
          </w:tcPr>
          <w:p w14:paraId="717D6FDE" w14:textId="77777777" w:rsidR="00AC1205" w:rsidRDefault="00000000">
            <w:pPr>
              <w:jc w:val="right"/>
            </w:pPr>
            <w:r>
              <w:rPr>
                <w:rFonts w:ascii="Consolas" w:eastAsia="Consolas" w:hAnsi="Consolas" w:cs="Consolas"/>
                <w:sz w:val="16"/>
              </w:rPr>
              <w:t>62,072</w:t>
            </w:r>
          </w:p>
        </w:tc>
        <w:tc>
          <w:tcPr>
            <w:tcW w:w="1170" w:type="dxa"/>
          </w:tcPr>
          <w:p w14:paraId="717D6FDF" w14:textId="77777777" w:rsidR="00AC1205" w:rsidRDefault="00000000">
            <w:pPr>
              <w:jc w:val="right"/>
            </w:pPr>
            <w:r>
              <w:rPr>
                <w:rFonts w:ascii="Consolas" w:eastAsia="Consolas" w:hAnsi="Consolas" w:cs="Consolas"/>
                <w:sz w:val="16"/>
              </w:rPr>
              <w:t>12,601</w:t>
            </w:r>
          </w:p>
        </w:tc>
      </w:tr>
      <w:tr w:rsidR="00AC1205" w14:paraId="717D6FE9" w14:textId="77777777">
        <w:tc>
          <w:tcPr>
            <w:tcW w:w="1170" w:type="dxa"/>
          </w:tcPr>
          <w:p w14:paraId="717D6FE1" w14:textId="77777777" w:rsidR="00AC1205" w:rsidRDefault="00000000">
            <w:pPr>
              <w:jc w:val="right"/>
            </w:pPr>
            <w:r>
              <w:rPr>
                <w:rFonts w:ascii="Consolas" w:eastAsia="Consolas" w:hAnsi="Consolas" w:cs="Consolas"/>
                <w:sz w:val="16"/>
              </w:rPr>
              <w:t>3</w:t>
            </w:r>
          </w:p>
        </w:tc>
        <w:tc>
          <w:tcPr>
            <w:tcW w:w="1170" w:type="dxa"/>
          </w:tcPr>
          <w:p w14:paraId="717D6FE2" w14:textId="77777777" w:rsidR="00AC1205" w:rsidRDefault="00000000">
            <w:pPr>
              <w:jc w:val="right"/>
            </w:pPr>
            <w:r>
              <w:rPr>
                <w:rFonts w:ascii="Consolas" w:eastAsia="Consolas" w:hAnsi="Consolas" w:cs="Consolas"/>
                <w:sz w:val="16"/>
              </w:rPr>
              <w:t>59,187</w:t>
            </w:r>
          </w:p>
        </w:tc>
        <w:tc>
          <w:tcPr>
            <w:tcW w:w="1170" w:type="dxa"/>
          </w:tcPr>
          <w:p w14:paraId="717D6FE3" w14:textId="77777777" w:rsidR="00AC1205" w:rsidRDefault="00000000">
            <w:pPr>
              <w:jc w:val="right"/>
            </w:pPr>
            <w:r>
              <w:rPr>
                <w:rFonts w:ascii="Consolas" w:eastAsia="Consolas" w:hAnsi="Consolas" w:cs="Consolas"/>
                <w:sz w:val="16"/>
              </w:rPr>
              <w:t>0</w:t>
            </w:r>
          </w:p>
        </w:tc>
        <w:tc>
          <w:tcPr>
            <w:tcW w:w="1170" w:type="dxa"/>
          </w:tcPr>
          <w:p w14:paraId="717D6FE4" w14:textId="77777777" w:rsidR="00AC1205" w:rsidRDefault="00000000">
            <w:pPr>
              <w:jc w:val="right"/>
            </w:pPr>
            <w:r>
              <w:rPr>
                <w:rFonts w:ascii="Consolas" w:eastAsia="Consolas" w:hAnsi="Consolas" w:cs="Consolas"/>
                <w:sz w:val="16"/>
              </w:rPr>
              <w:t>0</w:t>
            </w:r>
          </w:p>
        </w:tc>
        <w:tc>
          <w:tcPr>
            <w:tcW w:w="1170" w:type="dxa"/>
          </w:tcPr>
          <w:p w14:paraId="717D6FE5" w14:textId="77777777" w:rsidR="00AC1205" w:rsidRDefault="00000000">
            <w:pPr>
              <w:jc w:val="right"/>
            </w:pPr>
            <w:r>
              <w:rPr>
                <w:rFonts w:ascii="Consolas" w:eastAsia="Consolas" w:hAnsi="Consolas" w:cs="Consolas"/>
                <w:sz w:val="16"/>
              </w:rPr>
              <w:t>38,388</w:t>
            </w:r>
          </w:p>
        </w:tc>
        <w:tc>
          <w:tcPr>
            <w:tcW w:w="1170" w:type="dxa"/>
          </w:tcPr>
          <w:p w14:paraId="717D6FE6" w14:textId="77777777" w:rsidR="00AC1205" w:rsidRDefault="00000000">
            <w:pPr>
              <w:jc w:val="right"/>
            </w:pPr>
            <w:r>
              <w:rPr>
                <w:rFonts w:ascii="Consolas" w:eastAsia="Consolas" w:hAnsi="Consolas" w:cs="Consolas"/>
                <w:sz w:val="16"/>
              </w:rPr>
              <w:t>146,728</w:t>
            </w:r>
          </w:p>
        </w:tc>
        <w:tc>
          <w:tcPr>
            <w:tcW w:w="1170" w:type="dxa"/>
          </w:tcPr>
          <w:p w14:paraId="717D6FE7" w14:textId="77777777" w:rsidR="00AC1205" w:rsidRDefault="00000000">
            <w:pPr>
              <w:jc w:val="right"/>
            </w:pPr>
            <w:r>
              <w:rPr>
                <w:rFonts w:ascii="Consolas" w:eastAsia="Consolas" w:hAnsi="Consolas" w:cs="Consolas"/>
                <w:sz w:val="16"/>
              </w:rPr>
              <w:t>157,379</w:t>
            </w:r>
          </w:p>
        </w:tc>
        <w:tc>
          <w:tcPr>
            <w:tcW w:w="1170" w:type="dxa"/>
          </w:tcPr>
          <w:p w14:paraId="717D6FE8" w14:textId="77777777" w:rsidR="00AC1205" w:rsidRDefault="00000000">
            <w:pPr>
              <w:jc w:val="right"/>
            </w:pPr>
            <w:r>
              <w:rPr>
                <w:rFonts w:ascii="Consolas" w:eastAsia="Consolas" w:hAnsi="Consolas" w:cs="Consolas"/>
                <w:sz w:val="16"/>
              </w:rPr>
              <w:t>16,969</w:t>
            </w:r>
          </w:p>
        </w:tc>
      </w:tr>
      <w:tr w:rsidR="00AC1205" w14:paraId="717D6FF2" w14:textId="77777777">
        <w:tc>
          <w:tcPr>
            <w:tcW w:w="1170" w:type="dxa"/>
          </w:tcPr>
          <w:p w14:paraId="717D6FEA" w14:textId="77777777" w:rsidR="00AC1205" w:rsidRDefault="00000000">
            <w:pPr>
              <w:jc w:val="right"/>
            </w:pPr>
            <w:r>
              <w:rPr>
                <w:rFonts w:ascii="Consolas" w:eastAsia="Consolas" w:hAnsi="Consolas" w:cs="Consolas"/>
                <w:sz w:val="16"/>
              </w:rPr>
              <w:t>4</w:t>
            </w:r>
          </w:p>
        </w:tc>
        <w:tc>
          <w:tcPr>
            <w:tcW w:w="1170" w:type="dxa"/>
          </w:tcPr>
          <w:p w14:paraId="717D6FEB" w14:textId="77777777" w:rsidR="00AC1205" w:rsidRDefault="00000000">
            <w:pPr>
              <w:jc w:val="right"/>
            </w:pPr>
            <w:r>
              <w:rPr>
                <w:rFonts w:ascii="Consolas" w:eastAsia="Consolas" w:hAnsi="Consolas" w:cs="Consolas"/>
                <w:sz w:val="16"/>
              </w:rPr>
              <w:t>15,073</w:t>
            </w:r>
          </w:p>
        </w:tc>
        <w:tc>
          <w:tcPr>
            <w:tcW w:w="1170" w:type="dxa"/>
          </w:tcPr>
          <w:p w14:paraId="717D6FEC" w14:textId="77777777" w:rsidR="00AC1205" w:rsidRDefault="00000000">
            <w:pPr>
              <w:jc w:val="right"/>
            </w:pPr>
            <w:r>
              <w:rPr>
                <w:rFonts w:ascii="Consolas" w:eastAsia="Consolas" w:hAnsi="Consolas" w:cs="Consolas"/>
                <w:sz w:val="16"/>
              </w:rPr>
              <w:t>0</w:t>
            </w:r>
          </w:p>
        </w:tc>
        <w:tc>
          <w:tcPr>
            <w:tcW w:w="1170" w:type="dxa"/>
          </w:tcPr>
          <w:p w14:paraId="717D6FED" w14:textId="77777777" w:rsidR="00AC1205" w:rsidRDefault="00000000">
            <w:pPr>
              <w:jc w:val="right"/>
            </w:pPr>
            <w:r>
              <w:rPr>
                <w:rFonts w:ascii="Consolas" w:eastAsia="Consolas" w:hAnsi="Consolas" w:cs="Consolas"/>
                <w:sz w:val="16"/>
              </w:rPr>
              <w:t>0</w:t>
            </w:r>
          </w:p>
        </w:tc>
        <w:tc>
          <w:tcPr>
            <w:tcW w:w="1170" w:type="dxa"/>
          </w:tcPr>
          <w:p w14:paraId="717D6FEE" w14:textId="77777777" w:rsidR="00AC1205" w:rsidRDefault="00000000">
            <w:pPr>
              <w:jc w:val="right"/>
            </w:pPr>
            <w:r>
              <w:rPr>
                <w:rFonts w:ascii="Consolas" w:eastAsia="Consolas" w:hAnsi="Consolas" w:cs="Consolas"/>
                <w:sz w:val="16"/>
              </w:rPr>
              <w:t>9,970</w:t>
            </w:r>
          </w:p>
        </w:tc>
        <w:tc>
          <w:tcPr>
            <w:tcW w:w="1170" w:type="dxa"/>
          </w:tcPr>
          <w:p w14:paraId="717D6FEF" w14:textId="77777777" w:rsidR="00AC1205" w:rsidRDefault="00000000">
            <w:pPr>
              <w:jc w:val="right"/>
            </w:pPr>
            <w:r>
              <w:rPr>
                <w:rFonts w:ascii="Consolas" w:eastAsia="Consolas" w:hAnsi="Consolas" w:cs="Consolas"/>
                <w:sz w:val="16"/>
              </w:rPr>
              <w:t>41,844</w:t>
            </w:r>
          </w:p>
        </w:tc>
        <w:tc>
          <w:tcPr>
            <w:tcW w:w="1170" w:type="dxa"/>
          </w:tcPr>
          <w:p w14:paraId="717D6FF0" w14:textId="77777777" w:rsidR="00AC1205" w:rsidRDefault="00000000">
            <w:pPr>
              <w:jc w:val="right"/>
            </w:pPr>
            <w:r>
              <w:rPr>
                <w:rFonts w:ascii="Consolas" w:eastAsia="Consolas" w:hAnsi="Consolas" w:cs="Consolas"/>
                <w:sz w:val="16"/>
              </w:rPr>
              <w:t>51,883</w:t>
            </w:r>
          </w:p>
        </w:tc>
        <w:tc>
          <w:tcPr>
            <w:tcW w:w="1170" w:type="dxa"/>
          </w:tcPr>
          <w:p w14:paraId="717D6FF1" w14:textId="77777777" w:rsidR="00AC1205" w:rsidRDefault="00000000">
            <w:pPr>
              <w:jc w:val="right"/>
            </w:pPr>
            <w:r>
              <w:rPr>
                <w:rFonts w:ascii="Consolas" w:eastAsia="Consolas" w:hAnsi="Consolas" w:cs="Consolas"/>
                <w:sz w:val="16"/>
              </w:rPr>
              <w:t>4,741</w:t>
            </w:r>
          </w:p>
        </w:tc>
      </w:tr>
      <w:tr w:rsidR="00AC1205" w14:paraId="717D6FFB" w14:textId="77777777">
        <w:tc>
          <w:tcPr>
            <w:tcW w:w="1170" w:type="dxa"/>
          </w:tcPr>
          <w:p w14:paraId="717D6FF3" w14:textId="77777777" w:rsidR="00AC1205" w:rsidRDefault="00000000">
            <w:pPr>
              <w:jc w:val="right"/>
            </w:pPr>
            <w:r>
              <w:rPr>
                <w:rFonts w:ascii="Consolas" w:eastAsia="Consolas" w:hAnsi="Consolas" w:cs="Consolas"/>
                <w:sz w:val="16"/>
              </w:rPr>
              <w:t>5</w:t>
            </w:r>
          </w:p>
        </w:tc>
        <w:tc>
          <w:tcPr>
            <w:tcW w:w="1170" w:type="dxa"/>
          </w:tcPr>
          <w:p w14:paraId="717D6FF4" w14:textId="77777777" w:rsidR="00AC1205" w:rsidRDefault="00000000">
            <w:pPr>
              <w:jc w:val="right"/>
            </w:pPr>
            <w:r>
              <w:rPr>
                <w:rFonts w:ascii="Consolas" w:eastAsia="Consolas" w:hAnsi="Consolas" w:cs="Consolas"/>
                <w:sz w:val="16"/>
              </w:rPr>
              <w:t>18,344</w:t>
            </w:r>
          </w:p>
        </w:tc>
        <w:tc>
          <w:tcPr>
            <w:tcW w:w="1170" w:type="dxa"/>
          </w:tcPr>
          <w:p w14:paraId="717D6FF5" w14:textId="77777777" w:rsidR="00AC1205" w:rsidRDefault="00000000">
            <w:pPr>
              <w:jc w:val="right"/>
            </w:pPr>
            <w:r>
              <w:rPr>
                <w:rFonts w:ascii="Consolas" w:eastAsia="Consolas" w:hAnsi="Consolas" w:cs="Consolas"/>
                <w:sz w:val="16"/>
              </w:rPr>
              <w:t>0</w:t>
            </w:r>
          </w:p>
        </w:tc>
        <w:tc>
          <w:tcPr>
            <w:tcW w:w="1170" w:type="dxa"/>
          </w:tcPr>
          <w:p w14:paraId="717D6FF6" w14:textId="77777777" w:rsidR="00AC1205" w:rsidRDefault="00000000">
            <w:pPr>
              <w:jc w:val="right"/>
            </w:pPr>
            <w:r>
              <w:rPr>
                <w:rFonts w:ascii="Consolas" w:eastAsia="Consolas" w:hAnsi="Consolas" w:cs="Consolas"/>
                <w:sz w:val="16"/>
              </w:rPr>
              <w:t>0</w:t>
            </w:r>
          </w:p>
        </w:tc>
        <w:tc>
          <w:tcPr>
            <w:tcW w:w="1170" w:type="dxa"/>
          </w:tcPr>
          <w:p w14:paraId="717D6FF7" w14:textId="77777777" w:rsidR="00AC1205" w:rsidRDefault="00000000">
            <w:pPr>
              <w:jc w:val="right"/>
            </w:pPr>
            <w:r>
              <w:rPr>
                <w:rFonts w:ascii="Consolas" w:eastAsia="Consolas" w:hAnsi="Consolas" w:cs="Consolas"/>
                <w:sz w:val="16"/>
              </w:rPr>
              <w:t>13,033</w:t>
            </w:r>
          </w:p>
        </w:tc>
        <w:tc>
          <w:tcPr>
            <w:tcW w:w="1170" w:type="dxa"/>
          </w:tcPr>
          <w:p w14:paraId="717D6FF8" w14:textId="77777777" w:rsidR="00AC1205" w:rsidRDefault="00000000">
            <w:pPr>
              <w:jc w:val="right"/>
            </w:pPr>
            <w:r>
              <w:rPr>
                <w:rFonts w:ascii="Consolas" w:eastAsia="Consolas" w:hAnsi="Consolas" w:cs="Consolas"/>
                <w:sz w:val="16"/>
              </w:rPr>
              <w:t>42,551</w:t>
            </w:r>
          </w:p>
        </w:tc>
        <w:tc>
          <w:tcPr>
            <w:tcW w:w="1170" w:type="dxa"/>
          </w:tcPr>
          <w:p w14:paraId="717D6FF9" w14:textId="77777777" w:rsidR="00AC1205" w:rsidRDefault="00000000">
            <w:pPr>
              <w:jc w:val="right"/>
            </w:pPr>
            <w:r>
              <w:rPr>
                <w:rFonts w:ascii="Consolas" w:eastAsia="Consolas" w:hAnsi="Consolas" w:cs="Consolas"/>
                <w:sz w:val="16"/>
              </w:rPr>
              <w:t>47,872</w:t>
            </w:r>
          </w:p>
        </w:tc>
        <w:tc>
          <w:tcPr>
            <w:tcW w:w="1170" w:type="dxa"/>
          </w:tcPr>
          <w:p w14:paraId="717D6FFA" w14:textId="77777777" w:rsidR="00AC1205" w:rsidRDefault="00000000">
            <w:pPr>
              <w:jc w:val="right"/>
            </w:pPr>
            <w:r>
              <w:rPr>
                <w:rFonts w:ascii="Consolas" w:eastAsia="Consolas" w:hAnsi="Consolas" w:cs="Consolas"/>
                <w:sz w:val="16"/>
              </w:rPr>
              <w:t>6,861</w:t>
            </w:r>
          </w:p>
        </w:tc>
      </w:tr>
      <w:tr w:rsidR="00AC1205" w14:paraId="717D7004" w14:textId="77777777">
        <w:tc>
          <w:tcPr>
            <w:tcW w:w="1170" w:type="dxa"/>
          </w:tcPr>
          <w:p w14:paraId="717D6FFC" w14:textId="77777777" w:rsidR="00AC1205" w:rsidRDefault="00000000">
            <w:pPr>
              <w:jc w:val="right"/>
            </w:pPr>
            <w:r>
              <w:rPr>
                <w:rFonts w:ascii="Consolas" w:eastAsia="Consolas" w:hAnsi="Consolas" w:cs="Consolas"/>
                <w:sz w:val="16"/>
              </w:rPr>
              <w:t>6</w:t>
            </w:r>
          </w:p>
        </w:tc>
        <w:tc>
          <w:tcPr>
            <w:tcW w:w="1170" w:type="dxa"/>
          </w:tcPr>
          <w:p w14:paraId="717D6FFD" w14:textId="77777777" w:rsidR="00AC1205" w:rsidRDefault="00000000">
            <w:pPr>
              <w:jc w:val="right"/>
            </w:pPr>
            <w:r>
              <w:rPr>
                <w:rFonts w:ascii="Consolas" w:eastAsia="Consolas" w:hAnsi="Consolas" w:cs="Consolas"/>
                <w:sz w:val="16"/>
              </w:rPr>
              <w:t>8,321</w:t>
            </w:r>
          </w:p>
        </w:tc>
        <w:tc>
          <w:tcPr>
            <w:tcW w:w="1170" w:type="dxa"/>
          </w:tcPr>
          <w:p w14:paraId="717D6FFE" w14:textId="77777777" w:rsidR="00AC1205" w:rsidRDefault="00000000">
            <w:pPr>
              <w:jc w:val="right"/>
            </w:pPr>
            <w:r>
              <w:rPr>
                <w:rFonts w:ascii="Consolas" w:eastAsia="Consolas" w:hAnsi="Consolas" w:cs="Consolas"/>
                <w:sz w:val="16"/>
              </w:rPr>
              <w:t>0</w:t>
            </w:r>
          </w:p>
        </w:tc>
        <w:tc>
          <w:tcPr>
            <w:tcW w:w="1170" w:type="dxa"/>
          </w:tcPr>
          <w:p w14:paraId="717D6FFF" w14:textId="77777777" w:rsidR="00AC1205" w:rsidRDefault="00000000">
            <w:pPr>
              <w:jc w:val="right"/>
            </w:pPr>
            <w:r>
              <w:rPr>
                <w:rFonts w:ascii="Consolas" w:eastAsia="Consolas" w:hAnsi="Consolas" w:cs="Consolas"/>
                <w:sz w:val="16"/>
              </w:rPr>
              <w:t>0</w:t>
            </w:r>
          </w:p>
        </w:tc>
        <w:tc>
          <w:tcPr>
            <w:tcW w:w="1170" w:type="dxa"/>
          </w:tcPr>
          <w:p w14:paraId="717D7000" w14:textId="77777777" w:rsidR="00AC1205" w:rsidRDefault="00000000">
            <w:pPr>
              <w:jc w:val="right"/>
            </w:pPr>
            <w:r>
              <w:rPr>
                <w:rFonts w:ascii="Consolas" w:eastAsia="Consolas" w:hAnsi="Consolas" w:cs="Consolas"/>
                <w:sz w:val="16"/>
              </w:rPr>
              <w:t>3,090</w:t>
            </w:r>
          </w:p>
        </w:tc>
        <w:tc>
          <w:tcPr>
            <w:tcW w:w="1170" w:type="dxa"/>
          </w:tcPr>
          <w:p w14:paraId="717D7001" w14:textId="77777777" w:rsidR="00AC1205" w:rsidRDefault="00000000">
            <w:pPr>
              <w:jc w:val="right"/>
            </w:pPr>
            <w:r>
              <w:rPr>
                <w:rFonts w:ascii="Consolas" w:eastAsia="Consolas" w:hAnsi="Consolas" w:cs="Consolas"/>
                <w:sz w:val="16"/>
              </w:rPr>
              <w:t>15,925</w:t>
            </w:r>
          </w:p>
        </w:tc>
        <w:tc>
          <w:tcPr>
            <w:tcW w:w="1170" w:type="dxa"/>
          </w:tcPr>
          <w:p w14:paraId="717D7002" w14:textId="77777777" w:rsidR="00AC1205" w:rsidRDefault="00000000">
            <w:pPr>
              <w:jc w:val="right"/>
            </w:pPr>
            <w:r>
              <w:rPr>
                <w:rFonts w:ascii="Consolas" w:eastAsia="Consolas" w:hAnsi="Consolas" w:cs="Consolas"/>
                <w:sz w:val="16"/>
              </w:rPr>
              <w:t>16,692</w:t>
            </w:r>
          </w:p>
        </w:tc>
        <w:tc>
          <w:tcPr>
            <w:tcW w:w="1170" w:type="dxa"/>
          </w:tcPr>
          <w:p w14:paraId="717D7003" w14:textId="77777777" w:rsidR="00AC1205" w:rsidRDefault="00000000">
            <w:pPr>
              <w:jc w:val="right"/>
            </w:pPr>
            <w:r>
              <w:rPr>
                <w:rFonts w:ascii="Consolas" w:eastAsia="Consolas" w:hAnsi="Consolas" w:cs="Consolas"/>
                <w:sz w:val="16"/>
              </w:rPr>
              <w:t>535</w:t>
            </w:r>
          </w:p>
        </w:tc>
      </w:tr>
      <w:tr w:rsidR="00AC1205" w14:paraId="717D700D" w14:textId="77777777">
        <w:tc>
          <w:tcPr>
            <w:tcW w:w="1170" w:type="dxa"/>
            <w:tcBorders>
              <w:bottom w:val="single" w:sz="0" w:space="0" w:color="000000"/>
            </w:tcBorders>
          </w:tcPr>
          <w:p w14:paraId="717D700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006"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007"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7008"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7009"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00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00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00C" w14:textId="77777777" w:rsidR="00AC1205" w:rsidRDefault="00000000">
            <w:pPr>
              <w:jc w:val="right"/>
            </w:pPr>
            <w:r>
              <w:rPr>
                <w:rFonts w:ascii="Consolas" w:eastAsia="Consolas" w:hAnsi="Consolas" w:cs="Consolas"/>
                <w:sz w:val="16"/>
              </w:rPr>
              <w:t>24,300</w:t>
            </w:r>
          </w:p>
        </w:tc>
      </w:tr>
      <w:tr w:rsidR="00AC1205" w14:paraId="717D7016" w14:textId="77777777">
        <w:tc>
          <w:tcPr>
            <w:tcW w:w="0" w:type="auto"/>
            <w:tcBorders>
              <w:top w:val="single" w:sz="0" w:space="0" w:color="000000"/>
              <w:bottom w:val="single" w:sz="0" w:space="0" w:color="000000"/>
            </w:tcBorders>
          </w:tcPr>
          <w:p w14:paraId="717D700E"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00F"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010"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011"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012"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013"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014"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015" w14:textId="77777777" w:rsidR="00AC1205" w:rsidRDefault="00000000">
            <w:pPr>
              <w:jc w:val="right"/>
            </w:pPr>
            <w:r>
              <w:rPr>
                <w:rFonts w:ascii="Consolas" w:eastAsia="Consolas" w:hAnsi="Consolas" w:cs="Consolas"/>
                <w:sz w:val="16"/>
              </w:rPr>
              <w:t>116,355</w:t>
            </w:r>
          </w:p>
        </w:tc>
      </w:tr>
    </w:tbl>
    <w:p w14:paraId="717D7017" w14:textId="77777777" w:rsidR="00AC1205" w:rsidRDefault="00AC1205"/>
    <w:p w14:paraId="717D7018" w14:textId="77777777" w:rsidR="00AC1205" w:rsidRDefault="00000000">
      <w:r>
        <w:br/>
      </w:r>
    </w:p>
    <w:p w14:paraId="717D7019" w14:textId="77777777" w:rsidR="00AC1205" w:rsidRDefault="00000000">
      <w:pPr>
        <w:shd w:val="solid" w:color="B0C4DE" w:fill="auto"/>
      </w:pPr>
      <w:r>
        <w:rPr>
          <w:b/>
          <w:sz w:val="26"/>
        </w:rPr>
        <w:t>marstat5</w:t>
      </w:r>
    </w:p>
    <w:p w14:paraId="717D701A" w14:textId="77777777" w:rsidR="00AC1205" w:rsidRDefault="00000000">
      <w:pPr>
        <w:rPr>
          <w:color w:val="4682B4"/>
        </w:rPr>
      </w:pPr>
      <w:r>
        <w:rPr>
          <w:color w:val="4682B4"/>
        </w:rPr>
        <w:t>Primary partnership status</w:t>
      </w:r>
      <w:r>
        <w:rPr>
          <w:color w:val="4682B4"/>
        </w:rPr>
        <w:br/>
        <w:t xml:space="preserve">   (1):   Married or Living with partner</w:t>
      </w:r>
      <w:r>
        <w:rPr>
          <w:color w:val="4682B4"/>
        </w:rPr>
        <w:br/>
        <w:t xml:space="preserve">   (2):   Single</w:t>
      </w:r>
      <w:r>
        <w:rPr>
          <w:color w:val="4682B4"/>
        </w:rPr>
        <w:br/>
        <w:t xml:space="preserve">   (3):   Widowed</w:t>
      </w:r>
      <w:r>
        <w:rPr>
          <w:color w:val="4682B4"/>
        </w:rPr>
        <w:br/>
        <w:t xml:space="preserve">   (4):   Divorced</w:t>
      </w:r>
      <w:r>
        <w:rPr>
          <w:color w:val="4682B4"/>
        </w:rPr>
        <w:br/>
        <w:t xml:space="preserve">   (5):   Separated</w:t>
      </w:r>
      <w:r>
        <w:rPr>
          <w:color w:val="4682B4"/>
        </w:rPr>
        <w:br/>
      </w:r>
    </w:p>
    <w:p w14:paraId="717D701B" w14:textId="77777777" w:rsidR="00AC1205" w:rsidRDefault="00AC1205"/>
    <w:p w14:paraId="717D701C" w14:textId="77777777" w:rsidR="00AC1205" w:rsidRDefault="00000000">
      <w:r>
        <w:t xml:space="preserve">This variable is equivalent to the one used in CNEF (and as such corresponding to a respective variable in CNEF files for datasets which provide them). However, the variable has some limitations: </w:t>
      </w:r>
    </w:p>
    <w:p w14:paraId="717D701D" w14:textId="77777777" w:rsidR="00AC1205" w:rsidRDefault="00000000">
      <w:r>
        <w:t>-</w:t>
      </w:r>
      <w:r>
        <w:tab/>
        <w:t xml:space="preserve">categories of 'single' and 'living with partner' not fully precise and can be contradictory to other variables </w:t>
      </w:r>
    </w:p>
    <w:p w14:paraId="717D701E" w14:textId="77777777" w:rsidR="00AC1205" w:rsidRDefault="00000000">
      <w:r>
        <w:t>-</w:t>
      </w:r>
      <w:r>
        <w:tab/>
        <w:t>country differences in inclusion of having/living with partner</w:t>
      </w:r>
    </w:p>
    <w:p w14:paraId="717D701F" w14:textId="77777777" w:rsidR="00AC1205" w:rsidRDefault="00000000">
      <w:r>
        <w:t>-</w:t>
      </w:r>
      <w:r>
        <w:tab/>
        <w:t xml:space="preserve">country differences in definition of ‘single’ </w:t>
      </w:r>
    </w:p>
    <w:p w14:paraId="717D7020" w14:textId="77777777" w:rsidR="00AC1205" w:rsidRDefault="00000000">
      <w:r>
        <w:t>-</w:t>
      </w:r>
      <w:r>
        <w:tab/>
        <w:t>Living with a partner has a priority over divorced/widowed/separated</w:t>
      </w:r>
    </w:p>
    <w:p w14:paraId="717D7021" w14:textId="77777777" w:rsidR="00AC1205" w:rsidRDefault="00000000">
      <w:r>
        <w:t xml:space="preserve">Therefore, it is recommended to use </w:t>
      </w:r>
      <w:r>
        <w:rPr>
          <w:i/>
        </w:rPr>
        <w:t>mlstat5</w:t>
      </w:r>
      <w:r>
        <w:t xml:space="preserve"> or </w:t>
      </w:r>
      <w:r>
        <w:rPr>
          <w:i/>
        </w:rPr>
        <w:t>parstat6</w:t>
      </w:r>
      <w:r>
        <w:t xml:space="preserve"> for analyzing CPF data. </w:t>
      </w:r>
    </w:p>
    <w:p w14:paraId="717D7022"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024" w14:textId="77777777">
        <w:tc>
          <w:tcPr>
            <w:tcW w:w="9360" w:type="dxa"/>
            <w:gridSpan w:val="6"/>
          </w:tcPr>
          <w:p w14:paraId="717D7023" w14:textId="77777777" w:rsidR="00AC1205" w:rsidRDefault="00000000">
            <w:r>
              <w:rPr>
                <w:rFonts w:ascii="Consolas" w:eastAsia="Consolas" w:hAnsi="Consolas" w:cs="Consolas"/>
                <w:b/>
                <w:sz w:val="18"/>
              </w:rPr>
              <w:lastRenderedPageBreak/>
              <w:t xml:space="preserve">       Name: </w:t>
            </w:r>
            <w:r>
              <w:rPr>
                <w:rFonts w:ascii="Consolas" w:eastAsia="Consolas" w:hAnsi="Consolas" w:cs="Consolas"/>
                <w:sz w:val="18"/>
              </w:rPr>
              <w:t>marstat5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Primary partnership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8,523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1.59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1.02           </w:t>
            </w:r>
            <w:r>
              <w:rPr>
                <w:rFonts w:ascii="Consolas" w:eastAsia="Consolas" w:hAnsi="Consolas" w:cs="Consolas"/>
                <w:sz w:val="18"/>
              </w:rPr>
              <w:br/>
            </w:r>
          </w:p>
        </w:tc>
      </w:tr>
      <w:tr w:rsidR="00AC1205" w14:paraId="717D702B" w14:textId="77777777">
        <w:tc>
          <w:tcPr>
            <w:tcW w:w="1560" w:type="dxa"/>
          </w:tcPr>
          <w:p w14:paraId="717D7025" w14:textId="77777777" w:rsidR="00AC1205" w:rsidRDefault="00AC1205"/>
        </w:tc>
        <w:tc>
          <w:tcPr>
            <w:tcW w:w="1560" w:type="dxa"/>
            <w:tcBorders>
              <w:top w:val="single" w:sz="0" w:space="0" w:color="000000"/>
              <w:bottom w:val="single" w:sz="0" w:space="0" w:color="000000"/>
            </w:tcBorders>
          </w:tcPr>
          <w:p w14:paraId="717D7026"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027"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028"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029" w14:textId="77777777" w:rsidR="00AC1205" w:rsidRDefault="00000000">
            <w:pPr>
              <w:jc w:val="right"/>
            </w:pPr>
            <w:r>
              <w:rPr>
                <w:rFonts w:ascii="Consolas" w:eastAsia="Consolas" w:hAnsi="Consolas" w:cs="Consolas"/>
                <w:b/>
                <w:sz w:val="18"/>
              </w:rPr>
              <w:t>Percent</w:t>
            </w:r>
          </w:p>
        </w:tc>
        <w:tc>
          <w:tcPr>
            <w:tcW w:w="1560" w:type="dxa"/>
          </w:tcPr>
          <w:p w14:paraId="717D702A" w14:textId="77777777" w:rsidR="00AC1205" w:rsidRDefault="00AC1205"/>
        </w:tc>
      </w:tr>
      <w:tr w:rsidR="00AC1205" w14:paraId="717D7032" w14:textId="77777777">
        <w:tc>
          <w:tcPr>
            <w:tcW w:w="1560" w:type="dxa"/>
            <w:tcBorders>
              <w:right w:val="nil"/>
            </w:tcBorders>
          </w:tcPr>
          <w:p w14:paraId="717D702C" w14:textId="77777777" w:rsidR="00AC1205" w:rsidRDefault="00AC1205"/>
        </w:tc>
        <w:tc>
          <w:tcPr>
            <w:tcW w:w="1560" w:type="dxa"/>
            <w:tcBorders>
              <w:top w:val="single" w:sz="0" w:space="0" w:color="000000"/>
              <w:left w:val="nil"/>
              <w:bottom w:val="single" w:sz="0" w:space="0" w:color="D3D3D3"/>
            </w:tcBorders>
          </w:tcPr>
          <w:p w14:paraId="717D702D"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02E"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702F" w14:textId="77777777" w:rsidR="00AC1205" w:rsidRDefault="00000000">
            <w:pPr>
              <w:jc w:val="right"/>
            </w:pPr>
            <w:r>
              <w:rPr>
                <w:rFonts w:ascii="Consolas" w:eastAsia="Consolas" w:hAnsi="Consolas" w:cs="Consolas"/>
                <w:sz w:val="16"/>
              </w:rPr>
              <w:t xml:space="preserve">         2</w:t>
            </w:r>
          </w:p>
        </w:tc>
        <w:tc>
          <w:tcPr>
            <w:tcW w:w="1560" w:type="dxa"/>
            <w:tcBorders>
              <w:top w:val="single" w:sz="0" w:space="0" w:color="000000"/>
              <w:bottom w:val="single" w:sz="0" w:space="0" w:color="D3D3D3"/>
            </w:tcBorders>
          </w:tcPr>
          <w:p w14:paraId="717D7030" w14:textId="77777777" w:rsidR="00AC1205" w:rsidRDefault="00000000">
            <w:pPr>
              <w:jc w:val="right"/>
            </w:pPr>
            <w:r>
              <w:rPr>
                <w:rFonts w:ascii="Consolas" w:eastAsia="Consolas" w:hAnsi="Consolas" w:cs="Consolas"/>
                <w:sz w:val="16"/>
              </w:rPr>
              <w:t xml:space="preserve">      0.0</w:t>
            </w:r>
          </w:p>
        </w:tc>
        <w:tc>
          <w:tcPr>
            <w:tcW w:w="1560" w:type="dxa"/>
          </w:tcPr>
          <w:p w14:paraId="717D7031" w14:textId="77777777" w:rsidR="00AC1205" w:rsidRDefault="00AC1205"/>
        </w:tc>
      </w:tr>
      <w:tr w:rsidR="00AC1205" w14:paraId="717D7039" w14:textId="77777777">
        <w:tc>
          <w:tcPr>
            <w:tcW w:w="1560" w:type="dxa"/>
            <w:tcBorders>
              <w:right w:val="nil"/>
            </w:tcBorders>
          </w:tcPr>
          <w:p w14:paraId="717D7033" w14:textId="77777777" w:rsidR="00AC1205" w:rsidRDefault="00AC1205"/>
        </w:tc>
        <w:tc>
          <w:tcPr>
            <w:tcW w:w="1560" w:type="dxa"/>
            <w:tcBorders>
              <w:top w:val="single" w:sz="0" w:space="0" w:color="D3D3D3"/>
              <w:left w:val="nil"/>
              <w:bottom w:val="single" w:sz="0" w:space="0" w:color="D3D3D3"/>
            </w:tcBorders>
          </w:tcPr>
          <w:p w14:paraId="717D703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035"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036" w14:textId="77777777" w:rsidR="00AC1205" w:rsidRDefault="00000000">
            <w:pPr>
              <w:jc w:val="right"/>
            </w:pPr>
            <w:r>
              <w:rPr>
                <w:rFonts w:ascii="Consolas" w:eastAsia="Consolas" w:hAnsi="Consolas" w:cs="Consolas"/>
                <w:sz w:val="16"/>
              </w:rPr>
              <w:t xml:space="preserve">     7,763</w:t>
            </w:r>
          </w:p>
        </w:tc>
        <w:tc>
          <w:tcPr>
            <w:tcW w:w="1560" w:type="dxa"/>
            <w:tcBorders>
              <w:top w:val="single" w:sz="0" w:space="0" w:color="D3D3D3"/>
              <w:bottom w:val="single" w:sz="0" w:space="0" w:color="D3D3D3"/>
            </w:tcBorders>
          </w:tcPr>
          <w:p w14:paraId="717D7037" w14:textId="77777777" w:rsidR="00AC1205" w:rsidRDefault="00000000">
            <w:pPr>
              <w:jc w:val="right"/>
            </w:pPr>
            <w:r>
              <w:rPr>
                <w:rFonts w:ascii="Consolas" w:eastAsia="Consolas" w:hAnsi="Consolas" w:cs="Consolas"/>
                <w:sz w:val="16"/>
              </w:rPr>
              <w:t xml:space="preserve">      0.3</w:t>
            </w:r>
          </w:p>
        </w:tc>
        <w:tc>
          <w:tcPr>
            <w:tcW w:w="1560" w:type="dxa"/>
          </w:tcPr>
          <w:p w14:paraId="717D7038" w14:textId="77777777" w:rsidR="00AC1205" w:rsidRDefault="00AC1205"/>
        </w:tc>
      </w:tr>
      <w:tr w:rsidR="00AC1205" w14:paraId="717D7040" w14:textId="77777777">
        <w:tc>
          <w:tcPr>
            <w:tcW w:w="1560" w:type="dxa"/>
            <w:tcBorders>
              <w:right w:val="nil"/>
            </w:tcBorders>
          </w:tcPr>
          <w:p w14:paraId="717D703A" w14:textId="77777777" w:rsidR="00AC1205" w:rsidRDefault="00AC1205"/>
        </w:tc>
        <w:tc>
          <w:tcPr>
            <w:tcW w:w="1560" w:type="dxa"/>
            <w:tcBorders>
              <w:top w:val="single" w:sz="0" w:space="0" w:color="D3D3D3"/>
              <w:left w:val="nil"/>
              <w:bottom w:val="single" w:sz="0" w:space="0" w:color="D3D3D3"/>
            </w:tcBorders>
          </w:tcPr>
          <w:p w14:paraId="717D703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03C"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03D" w14:textId="77777777" w:rsidR="00AC1205" w:rsidRDefault="00000000">
            <w:pPr>
              <w:jc w:val="right"/>
            </w:pPr>
            <w:r>
              <w:rPr>
                <w:rFonts w:ascii="Consolas" w:eastAsia="Consolas" w:hAnsi="Consolas" w:cs="Consolas"/>
                <w:sz w:val="16"/>
              </w:rPr>
              <w:t xml:space="preserve">       758</w:t>
            </w:r>
          </w:p>
        </w:tc>
        <w:tc>
          <w:tcPr>
            <w:tcW w:w="1560" w:type="dxa"/>
            <w:tcBorders>
              <w:top w:val="single" w:sz="0" w:space="0" w:color="D3D3D3"/>
              <w:bottom w:val="single" w:sz="0" w:space="0" w:color="D3D3D3"/>
            </w:tcBorders>
          </w:tcPr>
          <w:p w14:paraId="717D703E" w14:textId="77777777" w:rsidR="00AC1205" w:rsidRDefault="00000000">
            <w:pPr>
              <w:jc w:val="right"/>
            </w:pPr>
            <w:r>
              <w:rPr>
                <w:rFonts w:ascii="Consolas" w:eastAsia="Consolas" w:hAnsi="Consolas" w:cs="Consolas"/>
                <w:sz w:val="16"/>
              </w:rPr>
              <w:t xml:space="preserve">      0.0</w:t>
            </w:r>
          </w:p>
        </w:tc>
        <w:tc>
          <w:tcPr>
            <w:tcW w:w="1560" w:type="dxa"/>
          </w:tcPr>
          <w:p w14:paraId="717D703F" w14:textId="77777777" w:rsidR="00AC1205" w:rsidRDefault="00AC1205"/>
        </w:tc>
      </w:tr>
      <w:tr w:rsidR="00AC1205" w14:paraId="717D7047" w14:textId="77777777">
        <w:tc>
          <w:tcPr>
            <w:tcW w:w="1560" w:type="dxa"/>
            <w:tcBorders>
              <w:right w:val="nil"/>
            </w:tcBorders>
          </w:tcPr>
          <w:p w14:paraId="717D7041" w14:textId="77777777" w:rsidR="00AC1205" w:rsidRDefault="00AC1205"/>
        </w:tc>
        <w:tc>
          <w:tcPr>
            <w:tcW w:w="1560" w:type="dxa"/>
            <w:tcBorders>
              <w:top w:val="single" w:sz="0" w:space="0" w:color="D3D3D3"/>
              <w:left w:val="nil"/>
              <w:bottom w:val="single" w:sz="0" w:space="0" w:color="D3D3D3"/>
            </w:tcBorders>
          </w:tcPr>
          <w:p w14:paraId="717D7042"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043" w14:textId="77777777" w:rsidR="00AC1205" w:rsidRDefault="00000000">
            <w:r>
              <w:rPr>
                <w:rFonts w:ascii="Consolas" w:eastAsia="Consolas" w:hAnsi="Consolas" w:cs="Consolas"/>
                <w:sz w:val="16"/>
              </w:rPr>
              <w:t>Married or Living with partner</w:t>
            </w:r>
          </w:p>
        </w:tc>
        <w:tc>
          <w:tcPr>
            <w:tcW w:w="1560" w:type="dxa"/>
            <w:tcBorders>
              <w:top w:val="single" w:sz="0" w:space="0" w:color="D3D3D3"/>
              <w:bottom w:val="single" w:sz="0" w:space="0" w:color="D3D3D3"/>
            </w:tcBorders>
          </w:tcPr>
          <w:p w14:paraId="717D7044" w14:textId="77777777" w:rsidR="00AC1205" w:rsidRDefault="00000000">
            <w:pPr>
              <w:jc w:val="right"/>
            </w:pPr>
            <w:r>
              <w:rPr>
                <w:rFonts w:ascii="Consolas" w:eastAsia="Consolas" w:hAnsi="Consolas" w:cs="Consolas"/>
                <w:sz w:val="16"/>
              </w:rPr>
              <w:t xml:space="preserve">   2009285</w:t>
            </w:r>
          </w:p>
        </w:tc>
        <w:tc>
          <w:tcPr>
            <w:tcW w:w="1560" w:type="dxa"/>
            <w:tcBorders>
              <w:top w:val="single" w:sz="0" w:space="0" w:color="D3D3D3"/>
              <w:bottom w:val="single" w:sz="0" w:space="0" w:color="D3D3D3"/>
            </w:tcBorders>
          </w:tcPr>
          <w:p w14:paraId="717D7045" w14:textId="77777777" w:rsidR="00AC1205" w:rsidRDefault="00000000">
            <w:pPr>
              <w:jc w:val="right"/>
            </w:pPr>
            <w:r>
              <w:rPr>
                <w:rFonts w:ascii="Consolas" w:eastAsia="Consolas" w:hAnsi="Consolas" w:cs="Consolas"/>
                <w:sz w:val="16"/>
              </w:rPr>
              <w:t xml:space="preserve">     65.1</w:t>
            </w:r>
          </w:p>
        </w:tc>
        <w:tc>
          <w:tcPr>
            <w:tcW w:w="1560" w:type="dxa"/>
          </w:tcPr>
          <w:p w14:paraId="717D7046" w14:textId="77777777" w:rsidR="00AC1205" w:rsidRDefault="00AC1205"/>
        </w:tc>
      </w:tr>
      <w:tr w:rsidR="00AC1205" w14:paraId="717D704E" w14:textId="77777777">
        <w:tc>
          <w:tcPr>
            <w:tcW w:w="1560" w:type="dxa"/>
            <w:tcBorders>
              <w:right w:val="nil"/>
            </w:tcBorders>
          </w:tcPr>
          <w:p w14:paraId="717D7048" w14:textId="77777777" w:rsidR="00AC1205" w:rsidRDefault="00AC1205"/>
        </w:tc>
        <w:tc>
          <w:tcPr>
            <w:tcW w:w="1560" w:type="dxa"/>
            <w:tcBorders>
              <w:top w:val="single" w:sz="0" w:space="0" w:color="D3D3D3"/>
              <w:left w:val="nil"/>
              <w:bottom w:val="single" w:sz="0" w:space="0" w:color="D3D3D3"/>
            </w:tcBorders>
          </w:tcPr>
          <w:p w14:paraId="717D7049"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04A" w14:textId="77777777" w:rsidR="00AC1205" w:rsidRDefault="00000000">
            <w:r>
              <w:rPr>
                <w:rFonts w:ascii="Consolas" w:eastAsia="Consolas" w:hAnsi="Consolas" w:cs="Consolas"/>
                <w:sz w:val="16"/>
              </w:rPr>
              <w:t>Single</w:t>
            </w:r>
          </w:p>
        </w:tc>
        <w:tc>
          <w:tcPr>
            <w:tcW w:w="1560" w:type="dxa"/>
            <w:tcBorders>
              <w:top w:val="single" w:sz="0" w:space="0" w:color="D3D3D3"/>
              <w:bottom w:val="single" w:sz="0" w:space="0" w:color="D3D3D3"/>
            </w:tcBorders>
          </w:tcPr>
          <w:p w14:paraId="717D704B" w14:textId="77777777" w:rsidR="00AC1205" w:rsidRDefault="00000000">
            <w:pPr>
              <w:jc w:val="right"/>
            </w:pPr>
            <w:r>
              <w:rPr>
                <w:rFonts w:ascii="Consolas" w:eastAsia="Consolas" w:hAnsi="Consolas" w:cs="Consolas"/>
                <w:sz w:val="16"/>
              </w:rPr>
              <w:t xml:space="preserve">   609,659</w:t>
            </w:r>
          </w:p>
        </w:tc>
        <w:tc>
          <w:tcPr>
            <w:tcW w:w="1560" w:type="dxa"/>
            <w:tcBorders>
              <w:top w:val="single" w:sz="0" w:space="0" w:color="D3D3D3"/>
              <w:bottom w:val="single" w:sz="0" w:space="0" w:color="D3D3D3"/>
            </w:tcBorders>
          </w:tcPr>
          <w:p w14:paraId="717D704C" w14:textId="77777777" w:rsidR="00AC1205" w:rsidRDefault="00000000">
            <w:pPr>
              <w:jc w:val="right"/>
            </w:pPr>
            <w:r>
              <w:rPr>
                <w:rFonts w:ascii="Consolas" w:eastAsia="Consolas" w:hAnsi="Consolas" w:cs="Consolas"/>
                <w:sz w:val="16"/>
              </w:rPr>
              <w:t xml:space="preserve">     19.8</w:t>
            </w:r>
          </w:p>
        </w:tc>
        <w:tc>
          <w:tcPr>
            <w:tcW w:w="1560" w:type="dxa"/>
          </w:tcPr>
          <w:p w14:paraId="717D704D" w14:textId="77777777" w:rsidR="00AC1205" w:rsidRDefault="00AC1205"/>
        </w:tc>
      </w:tr>
      <w:tr w:rsidR="00AC1205" w14:paraId="717D7055" w14:textId="77777777">
        <w:tc>
          <w:tcPr>
            <w:tcW w:w="1560" w:type="dxa"/>
            <w:tcBorders>
              <w:right w:val="nil"/>
            </w:tcBorders>
          </w:tcPr>
          <w:p w14:paraId="717D704F" w14:textId="77777777" w:rsidR="00AC1205" w:rsidRDefault="00AC1205"/>
        </w:tc>
        <w:tc>
          <w:tcPr>
            <w:tcW w:w="1560" w:type="dxa"/>
            <w:tcBorders>
              <w:top w:val="single" w:sz="0" w:space="0" w:color="D3D3D3"/>
              <w:left w:val="nil"/>
              <w:bottom w:val="single" w:sz="0" w:space="0" w:color="D3D3D3"/>
            </w:tcBorders>
          </w:tcPr>
          <w:p w14:paraId="717D7050"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051" w14:textId="77777777" w:rsidR="00AC1205" w:rsidRDefault="00000000">
            <w:r>
              <w:rPr>
                <w:rFonts w:ascii="Consolas" w:eastAsia="Consolas" w:hAnsi="Consolas" w:cs="Consolas"/>
                <w:sz w:val="16"/>
              </w:rPr>
              <w:t>Widowed</w:t>
            </w:r>
          </w:p>
        </w:tc>
        <w:tc>
          <w:tcPr>
            <w:tcW w:w="1560" w:type="dxa"/>
            <w:tcBorders>
              <w:top w:val="single" w:sz="0" w:space="0" w:color="D3D3D3"/>
              <w:bottom w:val="single" w:sz="0" w:space="0" w:color="D3D3D3"/>
            </w:tcBorders>
          </w:tcPr>
          <w:p w14:paraId="717D7052" w14:textId="77777777" w:rsidR="00AC1205" w:rsidRDefault="00000000">
            <w:pPr>
              <w:jc w:val="right"/>
            </w:pPr>
            <w:r>
              <w:rPr>
                <w:rFonts w:ascii="Consolas" w:eastAsia="Consolas" w:hAnsi="Consolas" w:cs="Consolas"/>
                <w:sz w:val="16"/>
              </w:rPr>
              <w:t xml:space="preserve">   191,160</w:t>
            </w:r>
          </w:p>
        </w:tc>
        <w:tc>
          <w:tcPr>
            <w:tcW w:w="1560" w:type="dxa"/>
            <w:tcBorders>
              <w:top w:val="single" w:sz="0" w:space="0" w:color="D3D3D3"/>
              <w:bottom w:val="single" w:sz="0" w:space="0" w:color="D3D3D3"/>
            </w:tcBorders>
          </w:tcPr>
          <w:p w14:paraId="717D7053" w14:textId="77777777" w:rsidR="00AC1205" w:rsidRDefault="00000000">
            <w:pPr>
              <w:jc w:val="right"/>
            </w:pPr>
            <w:r>
              <w:rPr>
                <w:rFonts w:ascii="Consolas" w:eastAsia="Consolas" w:hAnsi="Consolas" w:cs="Consolas"/>
                <w:sz w:val="16"/>
              </w:rPr>
              <w:t xml:space="preserve">      6.2</w:t>
            </w:r>
          </w:p>
        </w:tc>
        <w:tc>
          <w:tcPr>
            <w:tcW w:w="1560" w:type="dxa"/>
          </w:tcPr>
          <w:p w14:paraId="717D7054" w14:textId="77777777" w:rsidR="00AC1205" w:rsidRDefault="00AC1205"/>
        </w:tc>
      </w:tr>
      <w:tr w:rsidR="00AC1205" w14:paraId="717D705C" w14:textId="77777777">
        <w:tc>
          <w:tcPr>
            <w:tcW w:w="1560" w:type="dxa"/>
            <w:tcBorders>
              <w:right w:val="nil"/>
            </w:tcBorders>
          </w:tcPr>
          <w:p w14:paraId="717D7056" w14:textId="77777777" w:rsidR="00AC1205" w:rsidRDefault="00AC1205"/>
        </w:tc>
        <w:tc>
          <w:tcPr>
            <w:tcW w:w="1560" w:type="dxa"/>
            <w:tcBorders>
              <w:top w:val="single" w:sz="0" w:space="0" w:color="D3D3D3"/>
              <w:left w:val="nil"/>
              <w:bottom w:val="single" w:sz="0" w:space="0" w:color="D3D3D3"/>
            </w:tcBorders>
          </w:tcPr>
          <w:p w14:paraId="717D7057"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7058" w14:textId="77777777" w:rsidR="00AC1205" w:rsidRDefault="00000000">
            <w:r>
              <w:rPr>
                <w:rFonts w:ascii="Consolas" w:eastAsia="Consolas" w:hAnsi="Consolas" w:cs="Consolas"/>
                <w:sz w:val="16"/>
              </w:rPr>
              <w:t>Divorced</w:t>
            </w:r>
          </w:p>
        </w:tc>
        <w:tc>
          <w:tcPr>
            <w:tcW w:w="1560" w:type="dxa"/>
            <w:tcBorders>
              <w:top w:val="single" w:sz="0" w:space="0" w:color="D3D3D3"/>
              <w:bottom w:val="single" w:sz="0" w:space="0" w:color="D3D3D3"/>
            </w:tcBorders>
          </w:tcPr>
          <w:p w14:paraId="717D7059" w14:textId="77777777" w:rsidR="00AC1205" w:rsidRDefault="00000000">
            <w:pPr>
              <w:jc w:val="right"/>
            </w:pPr>
            <w:r>
              <w:rPr>
                <w:rFonts w:ascii="Consolas" w:eastAsia="Consolas" w:hAnsi="Consolas" w:cs="Consolas"/>
                <w:sz w:val="16"/>
              </w:rPr>
              <w:t xml:space="preserve">   198,475</w:t>
            </w:r>
          </w:p>
        </w:tc>
        <w:tc>
          <w:tcPr>
            <w:tcW w:w="1560" w:type="dxa"/>
            <w:tcBorders>
              <w:top w:val="single" w:sz="0" w:space="0" w:color="D3D3D3"/>
              <w:bottom w:val="single" w:sz="0" w:space="0" w:color="D3D3D3"/>
            </w:tcBorders>
          </w:tcPr>
          <w:p w14:paraId="717D705A" w14:textId="77777777" w:rsidR="00AC1205" w:rsidRDefault="00000000">
            <w:pPr>
              <w:jc w:val="right"/>
            </w:pPr>
            <w:r>
              <w:rPr>
                <w:rFonts w:ascii="Consolas" w:eastAsia="Consolas" w:hAnsi="Consolas" w:cs="Consolas"/>
                <w:sz w:val="16"/>
              </w:rPr>
              <w:t xml:space="preserve">      6.4</w:t>
            </w:r>
          </w:p>
        </w:tc>
        <w:tc>
          <w:tcPr>
            <w:tcW w:w="1560" w:type="dxa"/>
          </w:tcPr>
          <w:p w14:paraId="717D705B" w14:textId="77777777" w:rsidR="00AC1205" w:rsidRDefault="00AC1205"/>
        </w:tc>
      </w:tr>
      <w:tr w:rsidR="00AC1205" w14:paraId="717D7063" w14:textId="77777777">
        <w:tc>
          <w:tcPr>
            <w:tcW w:w="1560" w:type="dxa"/>
            <w:tcBorders>
              <w:right w:val="nil"/>
            </w:tcBorders>
          </w:tcPr>
          <w:p w14:paraId="717D705D" w14:textId="77777777" w:rsidR="00AC1205" w:rsidRDefault="00AC1205"/>
        </w:tc>
        <w:tc>
          <w:tcPr>
            <w:tcW w:w="1560" w:type="dxa"/>
            <w:tcBorders>
              <w:top w:val="single" w:sz="0" w:space="0" w:color="D3D3D3"/>
              <w:left w:val="nil"/>
              <w:bottom w:val="single" w:sz="0" w:space="0" w:color="000000"/>
            </w:tcBorders>
          </w:tcPr>
          <w:p w14:paraId="717D705E"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000000"/>
            </w:tcBorders>
          </w:tcPr>
          <w:p w14:paraId="717D705F" w14:textId="77777777" w:rsidR="00AC1205" w:rsidRDefault="00000000">
            <w:r>
              <w:rPr>
                <w:rFonts w:ascii="Consolas" w:eastAsia="Consolas" w:hAnsi="Consolas" w:cs="Consolas"/>
                <w:sz w:val="16"/>
              </w:rPr>
              <w:t>Separated</w:t>
            </w:r>
          </w:p>
        </w:tc>
        <w:tc>
          <w:tcPr>
            <w:tcW w:w="1560" w:type="dxa"/>
            <w:tcBorders>
              <w:top w:val="single" w:sz="0" w:space="0" w:color="D3D3D3"/>
              <w:bottom w:val="single" w:sz="0" w:space="0" w:color="000000"/>
            </w:tcBorders>
          </w:tcPr>
          <w:p w14:paraId="717D7060" w14:textId="77777777" w:rsidR="00AC1205" w:rsidRDefault="00000000">
            <w:pPr>
              <w:jc w:val="right"/>
            </w:pPr>
            <w:r>
              <w:rPr>
                <w:rFonts w:ascii="Consolas" w:eastAsia="Consolas" w:hAnsi="Consolas" w:cs="Consolas"/>
                <w:sz w:val="16"/>
              </w:rPr>
              <w:t xml:space="preserve">    67,228</w:t>
            </w:r>
          </w:p>
        </w:tc>
        <w:tc>
          <w:tcPr>
            <w:tcW w:w="1560" w:type="dxa"/>
            <w:tcBorders>
              <w:top w:val="single" w:sz="0" w:space="0" w:color="D3D3D3"/>
              <w:bottom w:val="single" w:sz="0" w:space="0" w:color="000000"/>
            </w:tcBorders>
          </w:tcPr>
          <w:p w14:paraId="717D7061" w14:textId="77777777" w:rsidR="00AC1205" w:rsidRDefault="00000000">
            <w:pPr>
              <w:jc w:val="right"/>
            </w:pPr>
            <w:r>
              <w:rPr>
                <w:rFonts w:ascii="Consolas" w:eastAsia="Consolas" w:hAnsi="Consolas" w:cs="Consolas"/>
                <w:sz w:val="16"/>
              </w:rPr>
              <w:t xml:space="preserve">      2.2</w:t>
            </w:r>
          </w:p>
        </w:tc>
        <w:tc>
          <w:tcPr>
            <w:tcW w:w="1560" w:type="dxa"/>
          </w:tcPr>
          <w:p w14:paraId="717D7062" w14:textId="77777777" w:rsidR="00AC1205" w:rsidRDefault="00AC1205"/>
        </w:tc>
      </w:tr>
      <w:tr w:rsidR="00AC1205" w14:paraId="717D706A" w14:textId="77777777">
        <w:tc>
          <w:tcPr>
            <w:tcW w:w="1560" w:type="dxa"/>
          </w:tcPr>
          <w:p w14:paraId="717D7064" w14:textId="77777777" w:rsidR="00AC1205" w:rsidRDefault="00AC1205"/>
        </w:tc>
        <w:tc>
          <w:tcPr>
            <w:tcW w:w="1560" w:type="dxa"/>
            <w:tcBorders>
              <w:top w:val="single" w:sz="0" w:space="0" w:color="000000"/>
              <w:bottom w:val="single" w:sz="0" w:space="0" w:color="000000"/>
            </w:tcBorders>
          </w:tcPr>
          <w:p w14:paraId="717D7065" w14:textId="77777777" w:rsidR="00AC1205" w:rsidRDefault="00AC1205"/>
        </w:tc>
        <w:tc>
          <w:tcPr>
            <w:tcW w:w="1560" w:type="dxa"/>
            <w:tcBorders>
              <w:top w:val="single" w:sz="0" w:space="0" w:color="000000"/>
              <w:bottom w:val="single" w:sz="0" w:space="0" w:color="000000"/>
            </w:tcBorders>
          </w:tcPr>
          <w:p w14:paraId="717D7066"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067"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068" w14:textId="77777777" w:rsidR="00AC1205" w:rsidRDefault="00AC1205"/>
        </w:tc>
        <w:tc>
          <w:tcPr>
            <w:tcW w:w="1560" w:type="dxa"/>
          </w:tcPr>
          <w:p w14:paraId="717D7069" w14:textId="77777777" w:rsidR="00AC1205" w:rsidRDefault="00AC1205"/>
        </w:tc>
      </w:tr>
    </w:tbl>
    <w:p w14:paraId="717D706B"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074" w14:textId="77777777">
        <w:tc>
          <w:tcPr>
            <w:tcW w:w="1170" w:type="dxa"/>
            <w:tcBorders>
              <w:top w:val="single" w:sz="0" w:space="0" w:color="000000"/>
              <w:bottom w:val="single" w:sz="0" w:space="0" w:color="000000"/>
            </w:tcBorders>
          </w:tcPr>
          <w:p w14:paraId="717D706C"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06D"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06E"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06F"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070"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071"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072"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073" w14:textId="77777777" w:rsidR="00AC1205" w:rsidRDefault="00000000">
            <w:pPr>
              <w:jc w:val="right"/>
            </w:pPr>
            <w:r>
              <w:rPr>
                <w:rFonts w:ascii="Consolas" w:eastAsia="Consolas" w:hAnsi="Consolas" w:cs="Consolas"/>
                <w:b/>
                <w:sz w:val="18"/>
              </w:rPr>
              <w:t>[8] NL</w:t>
            </w:r>
          </w:p>
        </w:tc>
      </w:tr>
      <w:tr w:rsidR="00AC1205" w14:paraId="717D707D" w14:textId="77777777">
        <w:tc>
          <w:tcPr>
            <w:tcW w:w="1170" w:type="dxa"/>
            <w:tcBorders>
              <w:top w:val="single" w:sz="0" w:space="0" w:color="000000"/>
            </w:tcBorders>
          </w:tcPr>
          <w:p w14:paraId="717D7075"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07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07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07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079"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707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07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07C" w14:textId="77777777" w:rsidR="00AC1205" w:rsidRDefault="00000000">
            <w:pPr>
              <w:jc w:val="right"/>
            </w:pPr>
            <w:r>
              <w:rPr>
                <w:rFonts w:ascii="Consolas" w:eastAsia="Consolas" w:hAnsi="Consolas" w:cs="Consolas"/>
                <w:sz w:val="16"/>
              </w:rPr>
              <w:t>0</w:t>
            </w:r>
          </w:p>
        </w:tc>
      </w:tr>
      <w:tr w:rsidR="00AC1205" w14:paraId="717D7086" w14:textId="77777777">
        <w:tc>
          <w:tcPr>
            <w:tcW w:w="1170" w:type="dxa"/>
          </w:tcPr>
          <w:p w14:paraId="717D707E" w14:textId="77777777" w:rsidR="00AC1205" w:rsidRDefault="00000000">
            <w:pPr>
              <w:jc w:val="right"/>
            </w:pPr>
            <w:r>
              <w:rPr>
                <w:rFonts w:ascii="Consolas" w:eastAsia="Consolas" w:hAnsi="Consolas" w:cs="Consolas"/>
                <w:sz w:val="16"/>
              </w:rPr>
              <w:t>-2</w:t>
            </w:r>
          </w:p>
        </w:tc>
        <w:tc>
          <w:tcPr>
            <w:tcW w:w="1170" w:type="dxa"/>
          </w:tcPr>
          <w:p w14:paraId="717D707F" w14:textId="77777777" w:rsidR="00AC1205" w:rsidRDefault="00000000">
            <w:pPr>
              <w:jc w:val="right"/>
            </w:pPr>
            <w:r>
              <w:rPr>
                <w:rFonts w:ascii="Consolas" w:eastAsia="Consolas" w:hAnsi="Consolas" w:cs="Consolas"/>
                <w:sz w:val="16"/>
              </w:rPr>
              <w:t>0</w:t>
            </w:r>
          </w:p>
        </w:tc>
        <w:tc>
          <w:tcPr>
            <w:tcW w:w="1170" w:type="dxa"/>
          </w:tcPr>
          <w:p w14:paraId="717D7080" w14:textId="77777777" w:rsidR="00AC1205" w:rsidRDefault="00000000">
            <w:pPr>
              <w:jc w:val="right"/>
            </w:pPr>
            <w:r>
              <w:rPr>
                <w:rFonts w:ascii="Consolas" w:eastAsia="Consolas" w:hAnsi="Consolas" w:cs="Consolas"/>
                <w:sz w:val="16"/>
              </w:rPr>
              <w:t>0</w:t>
            </w:r>
          </w:p>
        </w:tc>
        <w:tc>
          <w:tcPr>
            <w:tcW w:w="1170" w:type="dxa"/>
          </w:tcPr>
          <w:p w14:paraId="717D7081" w14:textId="77777777" w:rsidR="00AC1205" w:rsidRDefault="00000000">
            <w:pPr>
              <w:jc w:val="right"/>
            </w:pPr>
            <w:r>
              <w:rPr>
                <w:rFonts w:ascii="Consolas" w:eastAsia="Consolas" w:hAnsi="Consolas" w:cs="Consolas"/>
                <w:sz w:val="16"/>
              </w:rPr>
              <w:t>0</w:t>
            </w:r>
          </w:p>
        </w:tc>
        <w:tc>
          <w:tcPr>
            <w:tcW w:w="1170" w:type="dxa"/>
          </w:tcPr>
          <w:p w14:paraId="717D7082" w14:textId="77777777" w:rsidR="00AC1205" w:rsidRDefault="00000000">
            <w:pPr>
              <w:jc w:val="right"/>
            </w:pPr>
            <w:r>
              <w:rPr>
                <w:rFonts w:ascii="Consolas" w:eastAsia="Consolas" w:hAnsi="Consolas" w:cs="Consolas"/>
                <w:sz w:val="16"/>
              </w:rPr>
              <w:t>11</w:t>
            </w:r>
          </w:p>
        </w:tc>
        <w:tc>
          <w:tcPr>
            <w:tcW w:w="1170" w:type="dxa"/>
          </w:tcPr>
          <w:p w14:paraId="717D7083" w14:textId="77777777" w:rsidR="00AC1205" w:rsidRDefault="00000000">
            <w:pPr>
              <w:jc w:val="right"/>
            </w:pPr>
            <w:r>
              <w:rPr>
                <w:rFonts w:ascii="Consolas" w:eastAsia="Consolas" w:hAnsi="Consolas" w:cs="Consolas"/>
                <w:sz w:val="16"/>
              </w:rPr>
              <w:t>7,752</w:t>
            </w:r>
          </w:p>
        </w:tc>
        <w:tc>
          <w:tcPr>
            <w:tcW w:w="1170" w:type="dxa"/>
          </w:tcPr>
          <w:p w14:paraId="717D7084" w14:textId="77777777" w:rsidR="00AC1205" w:rsidRDefault="00000000">
            <w:pPr>
              <w:jc w:val="right"/>
            </w:pPr>
            <w:r>
              <w:rPr>
                <w:rFonts w:ascii="Consolas" w:eastAsia="Consolas" w:hAnsi="Consolas" w:cs="Consolas"/>
                <w:sz w:val="16"/>
              </w:rPr>
              <w:t>0</w:t>
            </w:r>
          </w:p>
        </w:tc>
        <w:tc>
          <w:tcPr>
            <w:tcW w:w="1170" w:type="dxa"/>
          </w:tcPr>
          <w:p w14:paraId="717D7085" w14:textId="77777777" w:rsidR="00AC1205" w:rsidRDefault="00000000">
            <w:pPr>
              <w:jc w:val="right"/>
            </w:pPr>
            <w:r>
              <w:rPr>
                <w:rFonts w:ascii="Consolas" w:eastAsia="Consolas" w:hAnsi="Consolas" w:cs="Consolas"/>
                <w:sz w:val="16"/>
              </w:rPr>
              <w:t>0</w:t>
            </w:r>
          </w:p>
        </w:tc>
      </w:tr>
      <w:tr w:rsidR="00AC1205" w14:paraId="717D708F" w14:textId="77777777">
        <w:tc>
          <w:tcPr>
            <w:tcW w:w="1170" w:type="dxa"/>
          </w:tcPr>
          <w:p w14:paraId="717D7087" w14:textId="77777777" w:rsidR="00AC1205" w:rsidRDefault="00000000">
            <w:pPr>
              <w:jc w:val="right"/>
            </w:pPr>
            <w:r>
              <w:rPr>
                <w:rFonts w:ascii="Consolas" w:eastAsia="Consolas" w:hAnsi="Consolas" w:cs="Consolas"/>
                <w:sz w:val="16"/>
              </w:rPr>
              <w:t>-1</w:t>
            </w:r>
          </w:p>
        </w:tc>
        <w:tc>
          <w:tcPr>
            <w:tcW w:w="1170" w:type="dxa"/>
          </w:tcPr>
          <w:p w14:paraId="717D7088" w14:textId="77777777" w:rsidR="00AC1205" w:rsidRDefault="00000000">
            <w:pPr>
              <w:jc w:val="right"/>
            </w:pPr>
            <w:r>
              <w:rPr>
                <w:rFonts w:ascii="Consolas" w:eastAsia="Consolas" w:hAnsi="Consolas" w:cs="Consolas"/>
                <w:sz w:val="16"/>
              </w:rPr>
              <w:t>47</w:t>
            </w:r>
          </w:p>
        </w:tc>
        <w:tc>
          <w:tcPr>
            <w:tcW w:w="1170" w:type="dxa"/>
          </w:tcPr>
          <w:p w14:paraId="717D7089" w14:textId="77777777" w:rsidR="00AC1205" w:rsidRDefault="00000000">
            <w:pPr>
              <w:jc w:val="right"/>
            </w:pPr>
            <w:r>
              <w:rPr>
                <w:rFonts w:ascii="Consolas" w:eastAsia="Consolas" w:hAnsi="Consolas" w:cs="Consolas"/>
                <w:sz w:val="16"/>
              </w:rPr>
              <w:t>53</w:t>
            </w:r>
          </w:p>
        </w:tc>
        <w:tc>
          <w:tcPr>
            <w:tcW w:w="1170" w:type="dxa"/>
          </w:tcPr>
          <w:p w14:paraId="717D708A" w14:textId="77777777" w:rsidR="00AC1205" w:rsidRDefault="00000000">
            <w:pPr>
              <w:jc w:val="right"/>
            </w:pPr>
            <w:r>
              <w:rPr>
                <w:rFonts w:ascii="Consolas" w:eastAsia="Consolas" w:hAnsi="Consolas" w:cs="Consolas"/>
                <w:sz w:val="16"/>
              </w:rPr>
              <w:t>37</w:t>
            </w:r>
          </w:p>
        </w:tc>
        <w:tc>
          <w:tcPr>
            <w:tcW w:w="1170" w:type="dxa"/>
          </w:tcPr>
          <w:p w14:paraId="717D708B" w14:textId="77777777" w:rsidR="00AC1205" w:rsidRDefault="00000000">
            <w:pPr>
              <w:jc w:val="right"/>
            </w:pPr>
            <w:r>
              <w:rPr>
                <w:rFonts w:ascii="Consolas" w:eastAsia="Consolas" w:hAnsi="Consolas" w:cs="Consolas"/>
                <w:sz w:val="16"/>
              </w:rPr>
              <w:t>0</w:t>
            </w:r>
          </w:p>
        </w:tc>
        <w:tc>
          <w:tcPr>
            <w:tcW w:w="1170" w:type="dxa"/>
          </w:tcPr>
          <w:p w14:paraId="717D708C" w14:textId="77777777" w:rsidR="00AC1205" w:rsidRDefault="00000000">
            <w:pPr>
              <w:jc w:val="right"/>
            </w:pPr>
            <w:r>
              <w:rPr>
                <w:rFonts w:ascii="Consolas" w:eastAsia="Consolas" w:hAnsi="Consolas" w:cs="Consolas"/>
                <w:sz w:val="16"/>
              </w:rPr>
              <w:t>205</w:t>
            </w:r>
          </w:p>
        </w:tc>
        <w:tc>
          <w:tcPr>
            <w:tcW w:w="1170" w:type="dxa"/>
          </w:tcPr>
          <w:p w14:paraId="717D708D" w14:textId="77777777" w:rsidR="00AC1205" w:rsidRDefault="00000000">
            <w:pPr>
              <w:jc w:val="right"/>
            </w:pPr>
            <w:r>
              <w:rPr>
                <w:rFonts w:ascii="Consolas" w:eastAsia="Consolas" w:hAnsi="Consolas" w:cs="Consolas"/>
                <w:sz w:val="16"/>
              </w:rPr>
              <w:t>414</w:t>
            </w:r>
          </w:p>
        </w:tc>
        <w:tc>
          <w:tcPr>
            <w:tcW w:w="1170" w:type="dxa"/>
          </w:tcPr>
          <w:p w14:paraId="717D708E" w14:textId="77777777" w:rsidR="00AC1205" w:rsidRDefault="00000000">
            <w:pPr>
              <w:jc w:val="right"/>
            </w:pPr>
            <w:r>
              <w:rPr>
                <w:rFonts w:ascii="Consolas" w:eastAsia="Consolas" w:hAnsi="Consolas" w:cs="Consolas"/>
                <w:sz w:val="16"/>
              </w:rPr>
              <w:t>2</w:t>
            </w:r>
          </w:p>
        </w:tc>
      </w:tr>
      <w:tr w:rsidR="00AC1205" w14:paraId="717D7098" w14:textId="77777777">
        <w:tc>
          <w:tcPr>
            <w:tcW w:w="1170" w:type="dxa"/>
          </w:tcPr>
          <w:p w14:paraId="717D7090" w14:textId="77777777" w:rsidR="00AC1205" w:rsidRDefault="00000000">
            <w:pPr>
              <w:jc w:val="right"/>
            </w:pPr>
            <w:r>
              <w:rPr>
                <w:rFonts w:ascii="Consolas" w:eastAsia="Consolas" w:hAnsi="Consolas" w:cs="Consolas"/>
                <w:sz w:val="16"/>
              </w:rPr>
              <w:t>1</w:t>
            </w:r>
          </w:p>
        </w:tc>
        <w:tc>
          <w:tcPr>
            <w:tcW w:w="1170" w:type="dxa"/>
          </w:tcPr>
          <w:p w14:paraId="717D7091" w14:textId="77777777" w:rsidR="00AC1205" w:rsidRDefault="00000000">
            <w:pPr>
              <w:jc w:val="right"/>
            </w:pPr>
            <w:r>
              <w:rPr>
                <w:rFonts w:ascii="Consolas" w:eastAsia="Consolas" w:hAnsi="Consolas" w:cs="Consolas"/>
                <w:sz w:val="16"/>
              </w:rPr>
              <w:t>189,655</w:t>
            </w:r>
          </w:p>
        </w:tc>
        <w:tc>
          <w:tcPr>
            <w:tcW w:w="1170" w:type="dxa"/>
          </w:tcPr>
          <w:p w14:paraId="717D7092" w14:textId="77777777" w:rsidR="00AC1205" w:rsidRDefault="00000000">
            <w:pPr>
              <w:jc w:val="right"/>
            </w:pPr>
            <w:r>
              <w:rPr>
                <w:rFonts w:ascii="Consolas" w:eastAsia="Consolas" w:hAnsi="Consolas" w:cs="Consolas"/>
                <w:sz w:val="16"/>
              </w:rPr>
              <w:t>250,016</w:t>
            </w:r>
          </w:p>
        </w:tc>
        <w:tc>
          <w:tcPr>
            <w:tcW w:w="1170" w:type="dxa"/>
          </w:tcPr>
          <w:p w14:paraId="717D7093" w14:textId="77777777" w:rsidR="00AC1205" w:rsidRDefault="00000000">
            <w:pPr>
              <w:jc w:val="right"/>
            </w:pPr>
            <w:r>
              <w:rPr>
                <w:rFonts w:ascii="Consolas" w:eastAsia="Consolas" w:hAnsi="Consolas" w:cs="Consolas"/>
                <w:sz w:val="16"/>
              </w:rPr>
              <w:t>359,771</w:t>
            </w:r>
          </w:p>
        </w:tc>
        <w:tc>
          <w:tcPr>
            <w:tcW w:w="1170" w:type="dxa"/>
          </w:tcPr>
          <w:p w14:paraId="717D7094" w14:textId="77777777" w:rsidR="00AC1205" w:rsidRDefault="00000000">
            <w:pPr>
              <w:jc w:val="right"/>
            </w:pPr>
            <w:r>
              <w:rPr>
                <w:rFonts w:ascii="Consolas" w:eastAsia="Consolas" w:hAnsi="Consolas" w:cs="Consolas"/>
                <w:sz w:val="16"/>
              </w:rPr>
              <w:t>139,993</w:t>
            </w:r>
          </w:p>
        </w:tc>
        <w:tc>
          <w:tcPr>
            <w:tcW w:w="1170" w:type="dxa"/>
          </w:tcPr>
          <w:p w14:paraId="717D7095" w14:textId="77777777" w:rsidR="00AC1205" w:rsidRDefault="00000000">
            <w:pPr>
              <w:jc w:val="right"/>
            </w:pPr>
            <w:r>
              <w:rPr>
                <w:rFonts w:ascii="Consolas" w:eastAsia="Consolas" w:hAnsi="Consolas" w:cs="Consolas"/>
                <w:sz w:val="16"/>
              </w:rPr>
              <w:t>484,172</w:t>
            </w:r>
          </w:p>
        </w:tc>
        <w:tc>
          <w:tcPr>
            <w:tcW w:w="1170" w:type="dxa"/>
          </w:tcPr>
          <w:p w14:paraId="717D7096" w14:textId="77777777" w:rsidR="00AC1205" w:rsidRDefault="00000000">
            <w:pPr>
              <w:jc w:val="right"/>
            </w:pPr>
            <w:r>
              <w:rPr>
                <w:rFonts w:ascii="Consolas" w:eastAsia="Consolas" w:hAnsi="Consolas" w:cs="Consolas"/>
                <w:sz w:val="16"/>
              </w:rPr>
              <w:t>511,422</w:t>
            </w:r>
          </w:p>
        </w:tc>
        <w:tc>
          <w:tcPr>
            <w:tcW w:w="1170" w:type="dxa"/>
          </w:tcPr>
          <w:p w14:paraId="717D7097" w14:textId="77777777" w:rsidR="00AC1205" w:rsidRDefault="00000000">
            <w:pPr>
              <w:jc w:val="right"/>
            </w:pPr>
            <w:r>
              <w:rPr>
                <w:rFonts w:ascii="Consolas" w:eastAsia="Consolas" w:hAnsi="Consolas" w:cs="Consolas"/>
                <w:sz w:val="16"/>
              </w:rPr>
              <w:t>74,256</w:t>
            </w:r>
          </w:p>
        </w:tc>
      </w:tr>
      <w:tr w:rsidR="00AC1205" w14:paraId="717D70A1" w14:textId="77777777">
        <w:tc>
          <w:tcPr>
            <w:tcW w:w="1170" w:type="dxa"/>
          </w:tcPr>
          <w:p w14:paraId="717D7099" w14:textId="77777777" w:rsidR="00AC1205" w:rsidRDefault="00000000">
            <w:pPr>
              <w:jc w:val="right"/>
            </w:pPr>
            <w:r>
              <w:rPr>
                <w:rFonts w:ascii="Consolas" w:eastAsia="Consolas" w:hAnsi="Consolas" w:cs="Consolas"/>
                <w:sz w:val="16"/>
              </w:rPr>
              <w:t>2</w:t>
            </w:r>
          </w:p>
        </w:tc>
        <w:tc>
          <w:tcPr>
            <w:tcW w:w="1170" w:type="dxa"/>
          </w:tcPr>
          <w:p w14:paraId="717D709A" w14:textId="77777777" w:rsidR="00AC1205" w:rsidRDefault="00000000">
            <w:pPr>
              <w:jc w:val="right"/>
            </w:pPr>
            <w:r>
              <w:rPr>
                <w:rFonts w:ascii="Consolas" w:eastAsia="Consolas" w:hAnsi="Consolas" w:cs="Consolas"/>
                <w:sz w:val="16"/>
              </w:rPr>
              <w:t>59,176</w:t>
            </w:r>
          </w:p>
        </w:tc>
        <w:tc>
          <w:tcPr>
            <w:tcW w:w="1170" w:type="dxa"/>
          </w:tcPr>
          <w:p w14:paraId="717D709B" w14:textId="77777777" w:rsidR="00AC1205" w:rsidRDefault="00000000">
            <w:pPr>
              <w:jc w:val="right"/>
            </w:pPr>
            <w:r>
              <w:rPr>
                <w:rFonts w:ascii="Consolas" w:eastAsia="Consolas" w:hAnsi="Consolas" w:cs="Consolas"/>
                <w:sz w:val="16"/>
              </w:rPr>
              <w:t>78,268</w:t>
            </w:r>
          </w:p>
        </w:tc>
        <w:tc>
          <w:tcPr>
            <w:tcW w:w="1170" w:type="dxa"/>
          </w:tcPr>
          <w:p w14:paraId="717D709C" w14:textId="77777777" w:rsidR="00AC1205" w:rsidRDefault="00000000">
            <w:pPr>
              <w:jc w:val="right"/>
            </w:pPr>
            <w:r>
              <w:rPr>
                <w:rFonts w:ascii="Consolas" w:eastAsia="Consolas" w:hAnsi="Consolas" w:cs="Consolas"/>
                <w:sz w:val="16"/>
              </w:rPr>
              <w:t>56,576</w:t>
            </w:r>
          </w:p>
        </w:tc>
        <w:tc>
          <w:tcPr>
            <w:tcW w:w="1170" w:type="dxa"/>
          </w:tcPr>
          <w:p w14:paraId="717D709D" w14:textId="77777777" w:rsidR="00AC1205" w:rsidRDefault="00000000">
            <w:pPr>
              <w:jc w:val="right"/>
            </w:pPr>
            <w:r>
              <w:rPr>
                <w:rFonts w:ascii="Consolas" w:eastAsia="Consolas" w:hAnsi="Consolas" w:cs="Consolas"/>
                <w:sz w:val="16"/>
              </w:rPr>
              <w:t>38,380</w:t>
            </w:r>
          </w:p>
        </w:tc>
        <w:tc>
          <w:tcPr>
            <w:tcW w:w="1170" w:type="dxa"/>
          </w:tcPr>
          <w:p w14:paraId="717D709E" w14:textId="77777777" w:rsidR="00AC1205" w:rsidRDefault="00000000">
            <w:pPr>
              <w:jc w:val="right"/>
            </w:pPr>
            <w:r>
              <w:rPr>
                <w:rFonts w:ascii="Consolas" w:eastAsia="Consolas" w:hAnsi="Consolas" w:cs="Consolas"/>
                <w:sz w:val="16"/>
              </w:rPr>
              <w:t>192,429</w:t>
            </w:r>
          </w:p>
        </w:tc>
        <w:tc>
          <w:tcPr>
            <w:tcW w:w="1170" w:type="dxa"/>
          </w:tcPr>
          <w:p w14:paraId="717D709F" w14:textId="77777777" w:rsidR="00AC1205" w:rsidRDefault="00000000">
            <w:pPr>
              <w:jc w:val="right"/>
            </w:pPr>
            <w:r>
              <w:rPr>
                <w:rFonts w:ascii="Consolas" w:eastAsia="Consolas" w:hAnsi="Consolas" w:cs="Consolas"/>
                <w:sz w:val="16"/>
              </w:rPr>
              <w:t>157,942</w:t>
            </w:r>
          </w:p>
        </w:tc>
        <w:tc>
          <w:tcPr>
            <w:tcW w:w="1170" w:type="dxa"/>
          </w:tcPr>
          <w:p w14:paraId="717D70A0" w14:textId="77777777" w:rsidR="00AC1205" w:rsidRDefault="00000000">
            <w:pPr>
              <w:jc w:val="right"/>
            </w:pPr>
            <w:r>
              <w:rPr>
                <w:rFonts w:ascii="Consolas" w:eastAsia="Consolas" w:hAnsi="Consolas" w:cs="Consolas"/>
                <w:sz w:val="16"/>
              </w:rPr>
              <w:t>26,888</w:t>
            </w:r>
          </w:p>
        </w:tc>
      </w:tr>
      <w:tr w:rsidR="00AC1205" w14:paraId="717D70AA" w14:textId="77777777">
        <w:tc>
          <w:tcPr>
            <w:tcW w:w="1170" w:type="dxa"/>
          </w:tcPr>
          <w:p w14:paraId="717D70A2" w14:textId="77777777" w:rsidR="00AC1205" w:rsidRDefault="00000000">
            <w:pPr>
              <w:jc w:val="right"/>
            </w:pPr>
            <w:r>
              <w:rPr>
                <w:rFonts w:ascii="Consolas" w:eastAsia="Consolas" w:hAnsi="Consolas" w:cs="Consolas"/>
                <w:sz w:val="16"/>
              </w:rPr>
              <w:t>3</w:t>
            </w:r>
          </w:p>
        </w:tc>
        <w:tc>
          <w:tcPr>
            <w:tcW w:w="1170" w:type="dxa"/>
          </w:tcPr>
          <w:p w14:paraId="717D70A3" w14:textId="77777777" w:rsidR="00AC1205" w:rsidRDefault="00000000">
            <w:pPr>
              <w:jc w:val="right"/>
            </w:pPr>
            <w:r>
              <w:rPr>
                <w:rFonts w:ascii="Consolas" w:eastAsia="Consolas" w:hAnsi="Consolas" w:cs="Consolas"/>
                <w:sz w:val="16"/>
              </w:rPr>
              <w:t>15,073</w:t>
            </w:r>
          </w:p>
        </w:tc>
        <w:tc>
          <w:tcPr>
            <w:tcW w:w="1170" w:type="dxa"/>
          </w:tcPr>
          <w:p w14:paraId="717D70A4" w14:textId="77777777" w:rsidR="00AC1205" w:rsidRDefault="00000000">
            <w:pPr>
              <w:jc w:val="right"/>
            </w:pPr>
            <w:r>
              <w:rPr>
                <w:rFonts w:ascii="Consolas" w:eastAsia="Consolas" w:hAnsi="Consolas" w:cs="Consolas"/>
                <w:sz w:val="16"/>
              </w:rPr>
              <w:t>34,590</w:t>
            </w:r>
          </w:p>
        </w:tc>
        <w:tc>
          <w:tcPr>
            <w:tcW w:w="1170" w:type="dxa"/>
          </w:tcPr>
          <w:p w14:paraId="717D70A5" w14:textId="77777777" w:rsidR="00AC1205" w:rsidRDefault="00000000">
            <w:pPr>
              <w:jc w:val="right"/>
            </w:pPr>
            <w:r>
              <w:rPr>
                <w:rFonts w:ascii="Consolas" w:eastAsia="Consolas" w:hAnsi="Consolas" w:cs="Consolas"/>
                <w:sz w:val="16"/>
              </w:rPr>
              <w:t>27,280</w:t>
            </w:r>
          </w:p>
        </w:tc>
        <w:tc>
          <w:tcPr>
            <w:tcW w:w="1170" w:type="dxa"/>
          </w:tcPr>
          <w:p w14:paraId="717D70A6" w14:textId="77777777" w:rsidR="00AC1205" w:rsidRDefault="00000000">
            <w:pPr>
              <w:jc w:val="right"/>
            </w:pPr>
            <w:r>
              <w:rPr>
                <w:rFonts w:ascii="Consolas" w:eastAsia="Consolas" w:hAnsi="Consolas" w:cs="Consolas"/>
                <w:sz w:val="16"/>
              </w:rPr>
              <w:t>9,970</w:t>
            </w:r>
          </w:p>
        </w:tc>
        <w:tc>
          <w:tcPr>
            <w:tcW w:w="1170" w:type="dxa"/>
          </w:tcPr>
          <w:p w14:paraId="717D70A7" w14:textId="77777777" w:rsidR="00AC1205" w:rsidRDefault="00000000">
            <w:pPr>
              <w:jc w:val="right"/>
            </w:pPr>
            <w:r>
              <w:rPr>
                <w:rFonts w:ascii="Consolas" w:eastAsia="Consolas" w:hAnsi="Consolas" w:cs="Consolas"/>
                <w:sz w:val="16"/>
              </w:rPr>
              <w:t>46,596</w:t>
            </w:r>
          </w:p>
        </w:tc>
        <w:tc>
          <w:tcPr>
            <w:tcW w:w="1170" w:type="dxa"/>
          </w:tcPr>
          <w:p w14:paraId="717D70A8" w14:textId="77777777" w:rsidR="00AC1205" w:rsidRDefault="00000000">
            <w:pPr>
              <w:jc w:val="right"/>
            </w:pPr>
            <w:r>
              <w:rPr>
                <w:rFonts w:ascii="Consolas" w:eastAsia="Consolas" w:hAnsi="Consolas" w:cs="Consolas"/>
                <w:sz w:val="16"/>
              </w:rPr>
              <w:t>51,876</w:t>
            </w:r>
          </w:p>
        </w:tc>
        <w:tc>
          <w:tcPr>
            <w:tcW w:w="1170" w:type="dxa"/>
          </w:tcPr>
          <w:p w14:paraId="717D70A9" w14:textId="77777777" w:rsidR="00AC1205" w:rsidRDefault="00000000">
            <w:pPr>
              <w:jc w:val="right"/>
            </w:pPr>
            <w:r>
              <w:rPr>
                <w:rFonts w:ascii="Consolas" w:eastAsia="Consolas" w:hAnsi="Consolas" w:cs="Consolas"/>
                <w:sz w:val="16"/>
              </w:rPr>
              <w:t>5,775</w:t>
            </w:r>
          </w:p>
        </w:tc>
      </w:tr>
      <w:tr w:rsidR="00AC1205" w14:paraId="717D70B3" w14:textId="77777777">
        <w:tc>
          <w:tcPr>
            <w:tcW w:w="1170" w:type="dxa"/>
          </w:tcPr>
          <w:p w14:paraId="717D70AB" w14:textId="77777777" w:rsidR="00AC1205" w:rsidRDefault="00000000">
            <w:pPr>
              <w:jc w:val="right"/>
            </w:pPr>
            <w:r>
              <w:rPr>
                <w:rFonts w:ascii="Consolas" w:eastAsia="Consolas" w:hAnsi="Consolas" w:cs="Consolas"/>
                <w:sz w:val="16"/>
              </w:rPr>
              <w:t>4</w:t>
            </w:r>
          </w:p>
        </w:tc>
        <w:tc>
          <w:tcPr>
            <w:tcW w:w="1170" w:type="dxa"/>
          </w:tcPr>
          <w:p w14:paraId="717D70AC" w14:textId="77777777" w:rsidR="00AC1205" w:rsidRDefault="00000000">
            <w:pPr>
              <w:jc w:val="right"/>
            </w:pPr>
            <w:r>
              <w:rPr>
                <w:rFonts w:ascii="Consolas" w:eastAsia="Consolas" w:hAnsi="Consolas" w:cs="Consolas"/>
                <w:sz w:val="16"/>
              </w:rPr>
              <w:t>18,344</w:t>
            </w:r>
          </w:p>
        </w:tc>
        <w:tc>
          <w:tcPr>
            <w:tcW w:w="1170" w:type="dxa"/>
          </w:tcPr>
          <w:p w14:paraId="717D70AD" w14:textId="77777777" w:rsidR="00AC1205" w:rsidRDefault="00000000">
            <w:pPr>
              <w:jc w:val="right"/>
            </w:pPr>
            <w:r>
              <w:rPr>
                <w:rFonts w:ascii="Consolas" w:eastAsia="Consolas" w:hAnsi="Consolas" w:cs="Consolas"/>
                <w:sz w:val="16"/>
              </w:rPr>
              <w:t>13,316</w:t>
            </w:r>
          </w:p>
        </w:tc>
        <w:tc>
          <w:tcPr>
            <w:tcW w:w="1170" w:type="dxa"/>
          </w:tcPr>
          <w:p w14:paraId="717D70AE" w14:textId="77777777" w:rsidR="00AC1205" w:rsidRDefault="00000000">
            <w:pPr>
              <w:jc w:val="right"/>
            </w:pPr>
            <w:r>
              <w:rPr>
                <w:rFonts w:ascii="Consolas" w:eastAsia="Consolas" w:hAnsi="Consolas" w:cs="Consolas"/>
                <w:sz w:val="16"/>
              </w:rPr>
              <w:t>36,997</w:t>
            </w:r>
          </w:p>
        </w:tc>
        <w:tc>
          <w:tcPr>
            <w:tcW w:w="1170" w:type="dxa"/>
          </w:tcPr>
          <w:p w14:paraId="717D70AF" w14:textId="77777777" w:rsidR="00AC1205" w:rsidRDefault="00000000">
            <w:pPr>
              <w:jc w:val="right"/>
            </w:pPr>
            <w:r>
              <w:rPr>
                <w:rFonts w:ascii="Consolas" w:eastAsia="Consolas" w:hAnsi="Consolas" w:cs="Consolas"/>
                <w:sz w:val="16"/>
              </w:rPr>
              <w:t>13,033</w:t>
            </w:r>
          </w:p>
        </w:tc>
        <w:tc>
          <w:tcPr>
            <w:tcW w:w="1170" w:type="dxa"/>
          </w:tcPr>
          <w:p w14:paraId="717D70B0" w14:textId="77777777" w:rsidR="00AC1205" w:rsidRDefault="00000000">
            <w:pPr>
              <w:jc w:val="right"/>
            </w:pPr>
            <w:r>
              <w:rPr>
                <w:rFonts w:ascii="Consolas" w:eastAsia="Consolas" w:hAnsi="Consolas" w:cs="Consolas"/>
                <w:sz w:val="16"/>
              </w:rPr>
              <w:t>59,851</w:t>
            </w:r>
          </w:p>
        </w:tc>
        <w:tc>
          <w:tcPr>
            <w:tcW w:w="1170" w:type="dxa"/>
          </w:tcPr>
          <w:p w14:paraId="717D70B1" w14:textId="77777777" w:rsidR="00AC1205" w:rsidRDefault="00000000">
            <w:pPr>
              <w:jc w:val="right"/>
            </w:pPr>
            <w:r>
              <w:rPr>
                <w:rFonts w:ascii="Consolas" w:eastAsia="Consolas" w:hAnsi="Consolas" w:cs="Consolas"/>
                <w:sz w:val="16"/>
              </w:rPr>
              <w:t>47,906</w:t>
            </w:r>
          </w:p>
        </w:tc>
        <w:tc>
          <w:tcPr>
            <w:tcW w:w="1170" w:type="dxa"/>
          </w:tcPr>
          <w:p w14:paraId="717D70B2" w14:textId="77777777" w:rsidR="00AC1205" w:rsidRDefault="00000000">
            <w:pPr>
              <w:jc w:val="right"/>
            </w:pPr>
            <w:r>
              <w:rPr>
                <w:rFonts w:ascii="Consolas" w:eastAsia="Consolas" w:hAnsi="Consolas" w:cs="Consolas"/>
                <w:sz w:val="16"/>
              </w:rPr>
              <w:t>9,028</w:t>
            </w:r>
          </w:p>
        </w:tc>
      </w:tr>
      <w:tr w:rsidR="00AC1205" w14:paraId="717D70BC" w14:textId="77777777">
        <w:tc>
          <w:tcPr>
            <w:tcW w:w="1170" w:type="dxa"/>
            <w:tcBorders>
              <w:bottom w:val="single" w:sz="0" w:space="0" w:color="000000"/>
            </w:tcBorders>
          </w:tcPr>
          <w:p w14:paraId="717D70B4" w14:textId="77777777" w:rsidR="00AC1205" w:rsidRDefault="00000000">
            <w:pPr>
              <w:jc w:val="right"/>
            </w:pPr>
            <w:r>
              <w:rPr>
                <w:rFonts w:ascii="Consolas" w:eastAsia="Consolas" w:hAnsi="Consolas" w:cs="Consolas"/>
                <w:sz w:val="16"/>
              </w:rPr>
              <w:t>5</w:t>
            </w:r>
          </w:p>
        </w:tc>
        <w:tc>
          <w:tcPr>
            <w:tcW w:w="1170" w:type="dxa"/>
            <w:tcBorders>
              <w:bottom w:val="single" w:sz="0" w:space="0" w:color="000000"/>
            </w:tcBorders>
          </w:tcPr>
          <w:p w14:paraId="717D70B5" w14:textId="77777777" w:rsidR="00AC1205" w:rsidRDefault="00000000">
            <w:pPr>
              <w:jc w:val="right"/>
            </w:pPr>
            <w:r>
              <w:rPr>
                <w:rFonts w:ascii="Consolas" w:eastAsia="Consolas" w:hAnsi="Consolas" w:cs="Consolas"/>
                <w:sz w:val="16"/>
              </w:rPr>
              <w:t>8,321</w:t>
            </w:r>
          </w:p>
        </w:tc>
        <w:tc>
          <w:tcPr>
            <w:tcW w:w="1170" w:type="dxa"/>
            <w:tcBorders>
              <w:bottom w:val="single" w:sz="0" w:space="0" w:color="000000"/>
            </w:tcBorders>
          </w:tcPr>
          <w:p w14:paraId="717D70B6" w14:textId="77777777" w:rsidR="00AC1205" w:rsidRDefault="00000000">
            <w:pPr>
              <w:jc w:val="right"/>
            </w:pPr>
            <w:r>
              <w:rPr>
                <w:rFonts w:ascii="Consolas" w:eastAsia="Consolas" w:hAnsi="Consolas" w:cs="Consolas"/>
                <w:sz w:val="16"/>
              </w:rPr>
              <w:t>2,523</w:t>
            </w:r>
          </w:p>
        </w:tc>
        <w:tc>
          <w:tcPr>
            <w:tcW w:w="1170" w:type="dxa"/>
            <w:tcBorders>
              <w:bottom w:val="single" w:sz="0" w:space="0" w:color="000000"/>
            </w:tcBorders>
          </w:tcPr>
          <w:p w14:paraId="717D70B7" w14:textId="77777777" w:rsidR="00AC1205" w:rsidRDefault="00000000">
            <w:pPr>
              <w:jc w:val="right"/>
            </w:pPr>
            <w:r>
              <w:rPr>
                <w:rFonts w:ascii="Consolas" w:eastAsia="Consolas" w:hAnsi="Consolas" w:cs="Consolas"/>
                <w:sz w:val="16"/>
              </w:rPr>
              <w:t>18,997</w:t>
            </w:r>
          </w:p>
        </w:tc>
        <w:tc>
          <w:tcPr>
            <w:tcW w:w="1170" w:type="dxa"/>
            <w:tcBorders>
              <w:bottom w:val="single" w:sz="0" w:space="0" w:color="000000"/>
            </w:tcBorders>
          </w:tcPr>
          <w:p w14:paraId="717D70B8" w14:textId="77777777" w:rsidR="00AC1205" w:rsidRDefault="00000000">
            <w:pPr>
              <w:jc w:val="right"/>
            </w:pPr>
            <w:r>
              <w:rPr>
                <w:rFonts w:ascii="Consolas" w:eastAsia="Consolas" w:hAnsi="Consolas" w:cs="Consolas"/>
                <w:sz w:val="16"/>
              </w:rPr>
              <w:t>2,525</w:t>
            </w:r>
          </w:p>
        </w:tc>
        <w:tc>
          <w:tcPr>
            <w:tcW w:w="1170" w:type="dxa"/>
            <w:tcBorders>
              <w:bottom w:val="single" w:sz="0" w:space="0" w:color="000000"/>
            </w:tcBorders>
          </w:tcPr>
          <w:p w14:paraId="717D70B9" w14:textId="77777777" w:rsidR="00AC1205" w:rsidRDefault="00000000">
            <w:pPr>
              <w:jc w:val="right"/>
            </w:pPr>
            <w:r>
              <w:rPr>
                <w:rFonts w:ascii="Consolas" w:eastAsia="Consolas" w:hAnsi="Consolas" w:cs="Consolas"/>
                <w:sz w:val="16"/>
              </w:rPr>
              <w:t>21,130</w:t>
            </w:r>
          </w:p>
        </w:tc>
        <w:tc>
          <w:tcPr>
            <w:tcW w:w="1170" w:type="dxa"/>
            <w:tcBorders>
              <w:bottom w:val="single" w:sz="0" w:space="0" w:color="000000"/>
            </w:tcBorders>
          </w:tcPr>
          <w:p w14:paraId="717D70BA" w14:textId="77777777" w:rsidR="00AC1205" w:rsidRDefault="00000000">
            <w:pPr>
              <w:jc w:val="right"/>
            </w:pPr>
            <w:r>
              <w:rPr>
                <w:rFonts w:ascii="Consolas" w:eastAsia="Consolas" w:hAnsi="Consolas" w:cs="Consolas"/>
                <w:sz w:val="16"/>
              </w:rPr>
              <w:t>13,326</w:t>
            </w:r>
          </w:p>
        </w:tc>
        <w:tc>
          <w:tcPr>
            <w:tcW w:w="1170" w:type="dxa"/>
            <w:tcBorders>
              <w:bottom w:val="single" w:sz="0" w:space="0" w:color="000000"/>
            </w:tcBorders>
          </w:tcPr>
          <w:p w14:paraId="717D70BB" w14:textId="77777777" w:rsidR="00AC1205" w:rsidRDefault="00000000">
            <w:pPr>
              <w:jc w:val="right"/>
            </w:pPr>
            <w:r>
              <w:rPr>
                <w:rFonts w:ascii="Consolas" w:eastAsia="Consolas" w:hAnsi="Consolas" w:cs="Consolas"/>
                <w:sz w:val="16"/>
              </w:rPr>
              <w:t>406</w:t>
            </w:r>
          </w:p>
        </w:tc>
      </w:tr>
      <w:tr w:rsidR="00AC1205" w14:paraId="717D70C5" w14:textId="77777777">
        <w:tc>
          <w:tcPr>
            <w:tcW w:w="0" w:type="auto"/>
            <w:tcBorders>
              <w:top w:val="single" w:sz="0" w:space="0" w:color="000000"/>
              <w:bottom w:val="single" w:sz="0" w:space="0" w:color="000000"/>
            </w:tcBorders>
          </w:tcPr>
          <w:p w14:paraId="717D70BD"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0BE"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0BF"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0C0"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0C1"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0C2"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0C3"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0C4" w14:textId="77777777" w:rsidR="00AC1205" w:rsidRDefault="00000000">
            <w:pPr>
              <w:jc w:val="right"/>
            </w:pPr>
            <w:r>
              <w:rPr>
                <w:rFonts w:ascii="Consolas" w:eastAsia="Consolas" w:hAnsi="Consolas" w:cs="Consolas"/>
                <w:sz w:val="16"/>
              </w:rPr>
              <w:t>116,355</w:t>
            </w:r>
          </w:p>
        </w:tc>
      </w:tr>
    </w:tbl>
    <w:p w14:paraId="717D70C6" w14:textId="77777777" w:rsidR="00AC1205" w:rsidRDefault="00AC1205"/>
    <w:p w14:paraId="717D70C7" w14:textId="77777777" w:rsidR="00AC1205" w:rsidRDefault="00000000">
      <w:r>
        <w:br/>
      </w:r>
    </w:p>
    <w:p w14:paraId="717D70C8" w14:textId="77777777" w:rsidR="00AC1205" w:rsidRDefault="00000000">
      <w:pPr>
        <w:shd w:val="solid" w:color="B0C4DE" w:fill="auto"/>
      </w:pPr>
      <w:r>
        <w:rPr>
          <w:b/>
          <w:sz w:val="26"/>
        </w:rPr>
        <w:t>livpart</w:t>
      </w:r>
    </w:p>
    <w:p w14:paraId="717D70C9" w14:textId="77777777" w:rsidR="00AC1205" w:rsidRDefault="00000000">
      <w:pPr>
        <w:rPr>
          <w:color w:val="4682B4"/>
        </w:rPr>
      </w:pPr>
      <w:r>
        <w:rPr>
          <w:color w:val="4682B4"/>
        </w:rPr>
        <w:t>Living together with partner</w:t>
      </w:r>
      <w:r>
        <w:rPr>
          <w:color w:val="4682B4"/>
        </w:rPr>
        <w:br/>
        <w:t xml:space="preserve">   (0):   [0] No</w:t>
      </w:r>
      <w:r>
        <w:rPr>
          <w:color w:val="4682B4"/>
        </w:rPr>
        <w:br/>
        <w:t xml:space="preserve">   (1):   [1] Yes</w:t>
      </w:r>
      <w:r>
        <w:rPr>
          <w:color w:val="4682B4"/>
        </w:rPr>
        <w:br/>
      </w:r>
    </w:p>
    <w:p w14:paraId="717D70CA" w14:textId="77777777" w:rsidR="00AC1205" w:rsidRDefault="00AC1205"/>
    <w:p w14:paraId="717D70CB" w14:textId="77777777" w:rsidR="00AC1205" w:rsidRDefault="00000000">
      <w:r>
        <w:t>Whether living with partner in the household.</w:t>
      </w:r>
    </w:p>
    <w:p w14:paraId="717D70CC"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0CE" w14:textId="77777777">
        <w:tc>
          <w:tcPr>
            <w:tcW w:w="9360" w:type="dxa"/>
            <w:gridSpan w:val="6"/>
          </w:tcPr>
          <w:p w14:paraId="717D70CD" w14:textId="77777777" w:rsidR="00AC1205" w:rsidRDefault="00000000">
            <w:r>
              <w:rPr>
                <w:rFonts w:ascii="Consolas" w:eastAsia="Consolas" w:hAnsi="Consolas" w:cs="Consolas"/>
                <w:b/>
                <w:sz w:val="18"/>
              </w:rPr>
              <w:t xml:space="preserve">       Name: </w:t>
            </w:r>
            <w:r>
              <w:rPr>
                <w:rFonts w:ascii="Consolas" w:eastAsia="Consolas" w:hAnsi="Consolas" w:cs="Consolas"/>
                <w:sz w:val="18"/>
              </w:rPr>
              <w:t>livpart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Living together with partner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25,327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0.47           </w:t>
            </w:r>
            <w:r>
              <w:rPr>
                <w:rFonts w:ascii="Consolas" w:eastAsia="Consolas" w:hAnsi="Consolas" w:cs="Consolas"/>
                <w:sz w:val="18"/>
              </w:rPr>
              <w:br/>
            </w:r>
          </w:p>
        </w:tc>
      </w:tr>
      <w:tr w:rsidR="00AC1205" w14:paraId="717D70D5" w14:textId="77777777">
        <w:tc>
          <w:tcPr>
            <w:tcW w:w="1560" w:type="dxa"/>
          </w:tcPr>
          <w:p w14:paraId="717D70CF" w14:textId="77777777" w:rsidR="00AC1205" w:rsidRDefault="00AC1205"/>
        </w:tc>
        <w:tc>
          <w:tcPr>
            <w:tcW w:w="1560" w:type="dxa"/>
            <w:tcBorders>
              <w:top w:val="single" w:sz="0" w:space="0" w:color="000000"/>
              <w:bottom w:val="single" w:sz="0" w:space="0" w:color="000000"/>
            </w:tcBorders>
          </w:tcPr>
          <w:p w14:paraId="717D70D0"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0D1"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0D2"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0D3" w14:textId="77777777" w:rsidR="00AC1205" w:rsidRDefault="00000000">
            <w:pPr>
              <w:jc w:val="right"/>
            </w:pPr>
            <w:r>
              <w:rPr>
                <w:rFonts w:ascii="Consolas" w:eastAsia="Consolas" w:hAnsi="Consolas" w:cs="Consolas"/>
                <w:b/>
                <w:sz w:val="18"/>
              </w:rPr>
              <w:t>Percent</w:t>
            </w:r>
          </w:p>
        </w:tc>
        <w:tc>
          <w:tcPr>
            <w:tcW w:w="1560" w:type="dxa"/>
          </w:tcPr>
          <w:p w14:paraId="717D70D4" w14:textId="77777777" w:rsidR="00AC1205" w:rsidRDefault="00AC1205"/>
        </w:tc>
      </w:tr>
      <w:tr w:rsidR="00AC1205" w14:paraId="717D70DC" w14:textId="77777777">
        <w:tc>
          <w:tcPr>
            <w:tcW w:w="1560" w:type="dxa"/>
            <w:tcBorders>
              <w:right w:val="nil"/>
            </w:tcBorders>
          </w:tcPr>
          <w:p w14:paraId="717D70D6" w14:textId="77777777" w:rsidR="00AC1205" w:rsidRDefault="00AC1205"/>
        </w:tc>
        <w:tc>
          <w:tcPr>
            <w:tcW w:w="1560" w:type="dxa"/>
            <w:tcBorders>
              <w:top w:val="single" w:sz="0" w:space="0" w:color="000000"/>
              <w:left w:val="nil"/>
              <w:bottom w:val="single" w:sz="0" w:space="0" w:color="D3D3D3"/>
            </w:tcBorders>
          </w:tcPr>
          <w:p w14:paraId="717D70D7" w14:textId="77777777" w:rsidR="00AC1205" w:rsidRDefault="00000000">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717D70D8" w14:textId="77777777" w:rsidR="00AC1205" w:rsidRDefault="00000000">
            <w:r>
              <w:rPr>
                <w:rFonts w:ascii="Consolas" w:eastAsia="Consolas" w:hAnsi="Consolas" w:cs="Consolas"/>
                <w:sz w:val="16"/>
              </w:rPr>
              <w:t>[-2] Item nresp</w:t>
            </w:r>
          </w:p>
        </w:tc>
        <w:tc>
          <w:tcPr>
            <w:tcW w:w="1560" w:type="dxa"/>
            <w:tcBorders>
              <w:top w:val="single" w:sz="0" w:space="0" w:color="000000"/>
              <w:bottom w:val="single" w:sz="0" w:space="0" w:color="D3D3D3"/>
            </w:tcBorders>
          </w:tcPr>
          <w:p w14:paraId="717D70D9" w14:textId="77777777" w:rsidR="00AC1205" w:rsidRDefault="00000000">
            <w:pPr>
              <w:jc w:val="right"/>
            </w:pPr>
            <w:r>
              <w:rPr>
                <w:rFonts w:ascii="Consolas" w:eastAsia="Consolas" w:hAnsi="Consolas" w:cs="Consolas"/>
                <w:sz w:val="16"/>
              </w:rPr>
              <w:t xml:space="preserve">       737</w:t>
            </w:r>
          </w:p>
        </w:tc>
        <w:tc>
          <w:tcPr>
            <w:tcW w:w="1560" w:type="dxa"/>
            <w:tcBorders>
              <w:top w:val="single" w:sz="0" w:space="0" w:color="000000"/>
              <w:bottom w:val="single" w:sz="0" w:space="0" w:color="D3D3D3"/>
            </w:tcBorders>
          </w:tcPr>
          <w:p w14:paraId="717D70DA" w14:textId="77777777" w:rsidR="00AC1205" w:rsidRDefault="00000000">
            <w:pPr>
              <w:jc w:val="right"/>
            </w:pPr>
            <w:r>
              <w:rPr>
                <w:rFonts w:ascii="Consolas" w:eastAsia="Consolas" w:hAnsi="Consolas" w:cs="Consolas"/>
                <w:sz w:val="16"/>
              </w:rPr>
              <w:t xml:space="preserve">      0.0</w:t>
            </w:r>
          </w:p>
        </w:tc>
        <w:tc>
          <w:tcPr>
            <w:tcW w:w="1560" w:type="dxa"/>
          </w:tcPr>
          <w:p w14:paraId="717D70DB" w14:textId="77777777" w:rsidR="00AC1205" w:rsidRDefault="00AC1205"/>
        </w:tc>
      </w:tr>
      <w:tr w:rsidR="00AC1205" w14:paraId="717D70E3" w14:textId="77777777">
        <w:tc>
          <w:tcPr>
            <w:tcW w:w="1560" w:type="dxa"/>
            <w:tcBorders>
              <w:right w:val="nil"/>
            </w:tcBorders>
          </w:tcPr>
          <w:p w14:paraId="717D70DD" w14:textId="77777777" w:rsidR="00AC1205" w:rsidRDefault="00AC1205"/>
        </w:tc>
        <w:tc>
          <w:tcPr>
            <w:tcW w:w="1560" w:type="dxa"/>
            <w:tcBorders>
              <w:top w:val="single" w:sz="0" w:space="0" w:color="D3D3D3"/>
              <w:left w:val="nil"/>
              <w:bottom w:val="single" w:sz="0" w:space="0" w:color="D3D3D3"/>
            </w:tcBorders>
          </w:tcPr>
          <w:p w14:paraId="717D70D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0DF"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0E0" w14:textId="77777777" w:rsidR="00AC1205" w:rsidRDefault="00000000">
            <w:pPr>
              <w:jc w:val="right"/>
            </w:pPr>
            <w:r>
              <w:rPr>
                <w:rFonts w:ascii="Consolas" w:eastAsia="Consolas" w:hAnsi="Consolas" w:cs="Consolas"/>
                <w:sz w:val="16"/>
              </w:rPr>
              <w:t xml:space="preserve">       584</w:t>
            </w:r>
          </w:p>
        </w:tc>
        <w:tc>
          <w:tcPr>
            <w:tcW w:w="1560" w:type="dxa"/>
            <w:tcBorders>
              <w:top w:val="single" w:sz="0" w:space="0" w:color="D3D3D3"/>
              <w:bottom w:val="single" w:sz="0" w:space="0" w:color="D3D3D3"/>
            </w:tcBorders>
          </w:tcPr>
          <w:p w14:paraId="717D70E1" w14:textId="77777777" w:rsidR="00AC1205" w:rsidRDefault="00000000">
            <w:pPr>
              <w:jc w:val="right"/>
            </w:pPr>
            <w:r>
              <w:rPr>
                <w:rFonts w:ascii="Consolas" w:eastAsia="Consolas" w:hAnsi="Consolas" w:cs="Consolas"/>
                <w:sz w:val="16"/>
              </w:rPr>
              <w:t xml:space="preserve">      0.0</w:t>
            </w:r>
          </w:p>
        </w:tc>
        <w:tc>
          <w:tcPr>
            <w:tcW w:w="1560" w:type="dxa"/>
          </w:tcPr>
          <w:p w14:paraId="717D70E2" w14:textId="77777777" w:rsidR="00AC1205" w:rsidRDefault="00AC1205"/>
        </w:tc>
      </w:tr>
      <w:tr w:rsidR="00AC1205" w14:paraId="717D70EA" w14:textId="77777777">
        <w:tc>
          <w:tcPr>
            <w:tcW w:w="1560" w:type="dxa"/>
            <w:tcBorders>
              <w:right w:val="nil"/>
            </w:tcBorders>
          </w:tcPr>
          <w:p w14:paraId="717D70E4" w14:textId="77777777" w:rsidR="00AC1205" w:rsidRDefault="00AC1205"/>
        </w:tc>
        <w:tc>
          <w:tcPr>
            <w:tcW w:w="1560" w:type="dxa"/>
            <w:tcBorders>
              <w:top w:val="single" w:sz="0" w:space="0" w:color="D3D3D3"/>
              <w:left w:val="nil"/>
              <w:bottom w:val="single" w:sz="0" w:space="0" w:color="D3D3D3"/>
            </w:tcBorders>
          </w:tcPr>
          <w:p w14:paraId="717D70E5"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0E6"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0E7" w14:textId="77777777" w:rsidR="00AC1205" w:rsidRDefault="00000000">
            <w:pPr>
              <w:jc w:val="right"/>
            </w:pPr>
            <w:r>
              <w:rPr>
                <w:rFonts w:ascii="Consolas" w:eastAsia="Consolas" w:hAnsi="Consolas" w:cs="Consolas"/>
                <w:sz w:val="16"/>
              </w:rPr>
              <w:t xml:space="preserve">   992,205</w:t>
            </w:r>
          </w:p>
        </w:tc>
        <w:tc>
          <w:tcPr>
            <w:tcW w:w="1560" w:type="dxa"/>
            <w:tcBorders>
              <w:top w:val="single" w:sz="0" w:space="0" w:color="D3D3D3"/>
              <w:bottom w:val="single" w:sz="0" w:space="0" w:color="D3D3D3"/>
            </w:tcBorders>
          </w:tcPr>
          <w:p w14:paraId="717D70E8" w14:textId="77777777" w:rsidR="00AC1205" w:rsidRDefault="00000000">
            <w:pPr>
              <w:jc w:val="right"/>
            </w:pPr>
            <w:r>
              <w:rPr>
                <w:rFonts w:ascii="Consolas" w:eastAsia="Consolas" w:hAnsi="Consolas" w:cs="Consolas"/>
                <w:sz w:val="16"/>
              </w:rPr>
              <w:t xml:space="preserve">     32.2</w:t>
            </w:r>
          </w:p>
        </w:tc>
        <w:tc>
          <w:tcPr>
            <w:tcW w:w="1560" w:type="dxa"/>
          </w:tcPr>
          <w:p w14:paraId="717D70E9" w14:textId="77777777" w:rsidR="00AC1205" w:rsidRDefault="00AC1205"/>
        </w:tc>
      </w:tr>
      <w:tr w:rsidR="00AC1205" w14:paraId="717D70F1" w14:textId="77777777">
        <w:tc>
          <w:tcPr>
            <w:tcW w:w="1560" w:type="dxa"/>
            <w:tcBorders>
              <w:right w:val="nil"/>
            </w:tcBorders>
          </w:tcPr>
          <w:p w14:paraId="717D70EB" w14:textId="77777777" w:rsidR="00AC1205" w:rsidRDefault="00AC1205"/>
        </w:tc>
        <w:tc>
          <w:tcPr>
            <w:tcW w:w="1560" w:type="dxa"/>
            <w:tcBorders>
              <w:top w:val="single" w:sz="0" w:space="0" w:color="D3D3D3"/>
              <w:left w:val="nil"/>
              <w:bottom w:val="single" w:sz="0" w:space="0" w:color="D3D3D3"/>
            </w:tcBorders>
          </w:tcPr>
          <w:p w14:paraId="717D70E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0ED"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0EE" w14:textId="77777777" w:rsidR="00AC1205" w:rsidRDefault="00000000">
            <w:pPr>
              <w:jc w:val="right"/>
            </w:pPr>
            <w:r>
              <w:rPr>
                <w:rFonts w:ascii="Consolas" w:eastAsia="Consolas" w:hAnsi="Consolas" w:cs="Consolas"/>
                <w:sz w:val="16"/>
              </w:rPr>
              <w:t xml:space="preserve">   2066798</w:t>
            </w:r>
          </w:p>
        </w:tc>
        <w:tc>
          <w:tcPr>
            <w:tcW w:w="1560" w:type="dxa"/>
            <w:tcBorders>
              <w:top w:val="single" w:sz="0" w:space="0" w:color="D3D3D3"/>
              <w:bottom w:val="single" w:sz="0" w:space="0" w:color="D3D3D3"/>
            </w:tcBorders>
          </w:tcPr>
          <w:p w14:paraId="717D70EF" w14:textId="77777777" w:rsidR="00AC1205" w:rsidRDefault="00000000">
            <w:pPr>
              <w:jc w:val="right"/>
            </w:pPr>
            <w:r>
              <w:rPr>
                <w:rFonts w:ascii="Consolas" w:eastAsia="Consolas" w:hAnsi="Consolas" w:cs="Consolas"/>
                <w:sz w:val="16"/>
              </w:rPr>
              <w:t xml:space="preserve">     67.0</w:t>
            </w:r>
          </w:p>
        </w:tc>
        <w:tc>
          <w:tcPr>
            <w:tcW w:w="1560" w:type="dxa"/>
          </w:tcPr>
          <w:p w14:paraId="717D70F0" w14:textId="77777777" w:rsidR="00AC1205" w:rsidRDefault="00AC1205"/>
        </w:tc>
      </w:tr>
      <w:tr w:rsidR="00AC1205" w14:paraId="717D70F8" w14:textId="77777777">
        <w:tc>
          <w:tcPr>
            <w:tcW w:w="1560" w:type="dxa"/>
            <w:tcBorders>
              <w:right w:val="nil"/>
            </w:tcBorders>
          </w:tcPr>
          <w:p w14:paraId="717D70F2" w14:textId="77777777" w:rsidR="00AC1205" w:rsidRDefault="00AC1205"/>
        </w:tc>
        <w:tc>
          <w:tcPr>
            <w:tcW w:w="1560" w:type="dxa"/>
            <w:tcBorders>
              <w:top w:val="single" w:sz="0" w:space="0" w:color="D3D3D3"/>
              <w:left w:val="nil"/>
              <w:bottom w:val="single" w:sz="0" w:space="0" w:color="000000"/>
            </w:tcBorders>
          </w:tcPr>
          <w:p w14:paraId="717D70F3"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0F4" w14:textId="77777777" w:rsidR="00AC1205" w:rsidRDefault="00AC1205"/>
        </w:tc>
        <w:tc>
          <w:tcPr>
            <w:tcW w:w="1560" w:type="dxa"/>
            <w:tcBorders>
              <w:top w:val="single" w:sz="0" w:space="0" w:color="D3D3D3"/>
              <w:bottom w:val="single" w:sz="0" w:space="0" w:color="000000"/>
            </w:tcBorders>
          </w:tcPr>
          <w:p w14:paraId="717D70F5" w14:textId="77777777" w:rsidR="00AC1205" w:rsidRDefault="00000000">
            <w:pPr>
              <w:jc w:val="right"/>
            </w:pPr>
            <w:r>
              <w:rPr>
                <w:rFonts w:ascii="Consolas" w:eastAsia="Consolas" w:hAnsi="Consolas" w:cs="Consolas"/>
                <w:sz w:val="16"/>
              </w:rPr>
              <w:t xml:space="preserve">    24,006</w:t>
            </w:r>
          </w:p>
        </w:tc>
        <w:tc>
          <w:tcPr>
            <w:tcW w:w="1560" w:type="dxa"/>
            <w:tcBorders>
              <w:top w:val="single" w:sz="0" w:space="0" w:color="D3D3D3"/>
              <w:bottom w:val="single" w:sz="0" w:space="0" w:color="000000"/>
            </w:tcBorders>
          </w:tcPr>
          <w:p w14:paraId="717D70F6" w14:textId="77777777" w:rsidR="00AC1205" w:rsidRDefault="00000000">
            <w:pPr>
              <w:jc w:val="right"/>
            </w:pPr>
            <w:r>
              <w:rPr>
                <w:rFonts w:ascii="Consolas" w:eastAsia="Consolas" w:hAnsi="Consolas" w:cs="Consolas"/>
                <w:sz w:val="16"/>
              </w:rPr>
              <w:t xml:space="preserve">      0.8</w:t>
            </w:r>
          </w:p>
        </w:tc>
        <w:tc>
          <w:tcPr>
            <w:tcW w:w="1560" w:type="dxa"/>
          </w:tcPr>
          <w:p w14:paraId="717D70F7" w14:textId="77777777" w:rsidR="00AC1205" w:rsidRDefault="00AC1205"/>
        </w:tc>
      </w:tr>
      <w:tr w:rsidR="00AC1205" w14:paraId="717D70FF" w14:textId="77777777">
        <w:tc>
          <w:tcPr>
            <w:tcW w:w="1560" w:type="dxa"/>
          </w:tcPr>
          <w:p w14:paraId="717D70F9" w14:textId="77777777" w:rsidR="00AC1205" w:rsidRDefault="00AC1205"/>
        </w:tc>
        <w:tc>
          <w:tcPr>
            <w:tcW w:w="1560" w:type="dxa"/>
            <w:tcBorders>
              <w:top w:val="single" w:sz="0" w:space="0" w:color="000000"/>
              <w:bottom w:val="single" w:sz="0" w:space="0" w:color="000000"/>
            </w:tcBorders>
          </w:tcPr>
          <w:p w14:paraId="717D70FA" w14:textId="77777777" w:rsidR="00AC1205" w:rsidRDefault="00AC1205"/>
        </w:tc>
        <w:tc>
          <w:tcPr>
            <w:tcW w:w="1560" w:type="dxa"/>
            <w:tcBorders>
              <w:top w:val="single" w:sz="0" w:space="0" w:color="000000"/>
              <w:bottom w:val="single" w:sz="0" w:space="0" w:color="000000"/>
            </w:tcBorders>
          </w:tcPr>
          <w:p w14:paraId="717D70FB"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0FC"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0FD" w14:textId="77777777" w:rsidR="00AC1205" w:rsidRDefault="00AC1205"/>
        </w:tc>
        <w:tc>
          <w:tcPr>
            <w:tcW w:w="1560" w:type="dxa"/>
          </w:tcPr>
          <w:p w14:paraId="717D70FE" w14:textId="77777777" w:rsidR="00AC1205" w:rsidRDefault="00AC1205"/>
        </w:tc>
      </w:tr>
    </w:tbl>
    <w:p w14:paraId="717D7100"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109" w14:textId="77777777">
        <w:tc>
          <w:tcPr>
            <w:tcW w:w="1170" w:type="dxa"/>
            <w:tcBorders>
              <w:top w:val="single" w:sz="0" w:space="0" w:color="000000"/>
              <w:bottom w:val="single" w:sz="0" w:space="0" w:color="000000"/>
            </w:tcBorders>
          </w:tcPr>
          <w:p w14:paraId="717D7101"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102"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103"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104"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105"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106"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107"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108" w14:textId="77777777" w:rsidR="00AC1205" w:rsidRDefault="00000000">
            <w:pPr>
              <w:jc w:val="right"/>
            </w:pPr>
            <w:r>
              <w:rPr>
                <w:rFonts w:ascii="Consolas" w:eastAsia="Consolas" w:hAnsi="Consolas" w:cs="Consolas"/>
                <w:b/>
                <w:sz w:val="18"/>
              </w:rPr>
              <w:t>[8] NL</w:t>
            </w:r>
          </w:p>
        </w:tc>
      </w:tr>
      <w:tr w:rsidR="00AC1205" w14:paraId="717D7112" w14:textId="77777777">
        <w:tc>
          <w:tcPr>
            <w:tcW w:w="1170" w:type="dxa"/>
            <w:tcBorders>
              <w:top w:val="single" w:sz="0" w:space="0" w:color="000000"/>
            </w:tcBorders>
          </w:tcPr>
          <w:p w14:paraId="717D710A"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710B" w14:textId="77777777" w:rsidR="00AC1205" w:rsidRDefault="00000000">
            <w:pPr>
              <w:jc w:val="right"/>
            </w:pPr>
            <w:r>
              <w:rPr>
                <w:rFonts w:ascii="Consolas" w:eastAsia="Consolas" w:hAnsi="Consolas" w:cs="Consolas"/>
                <w:sz w:val="16"/>
              </w:rPr>
              <w:t>47</w:t>
            </w:r>
          </w:p>
        </w:tc>
        <w:tc>
          <w:tcPr>
            <w:tcW w:w="1170" w:type="dxa"/>
            <w:tcBorders>
              <w:top w:val="single" w:sz="0" w:space="0" w:color="000000"/>
            </w:tcBorders>
          </w:tcPr>
          <w:p w14:paraId="717D710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10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10E" w14:textId="77777777" w:rsidR="00AC1205" w:rsidRDefault="00000000">
            <w:pPr>
              <w:jc w:val="right"/>
            </w:pPr>
            <w:r>
              <w:rPr>
                <w:rFonts w:ascii="Consolas" w:eastAsia="Consolas" w:hAnsi="Consolas" w:cs="Consolas"/>
                <w:sz w:val="16"/>
              </w:rPr>
              <w:t>5</w:t>
            </w:r>
          </w:p>
        </w:tc>
        <w:tc>
          <w:tcPr>
            <w:tcW w:w="1170" w:type="dxa"/>
            <w:tcBorders>
              <w:top w:val="single" w:sz="0" w:space="0" w:color="000000"/>
            </w:tcBorders>
          </w:tcPr>
          <w:p w14:paraId="717D710F" w14:textId="77777777" w:rsidR="00AC1205" w:rsidRDefault="00000000">
            <w:pPr>
              <w:jc w:val="right"/>
            </w:pPr>
            <w:r>
              <w:rPr>
                <w:rFonts w:ascii="Consolas" w:eastAsia="Consolas" w:hAnsi="Consolas" w:cs="Consolas"/>
                <w:sz w:val="16"/>
              </w:rPr>
              <w:t>685</w:t>
            </w:r>
          </w:p>
        </w:tc>
        <w:tc>
          <w:tcPr>
            <w:tcW w:w="1170" w:type="dxa"/>
            <w:tcBorders>
              <w:top w:val="single" w:sz="0" w:space="0" w:color="000000"/>
            </w:tcBorders>
          </w:tcPr>
          <w:p w14:paraId="717D711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111" w14:textId="77777777" w:rsidR="00AC1205" w:rsidRDefault="00000000">
            <w:pPr>
              <w:jc w:val="right"/>
            </w:pPr>
            <w:r>
              <w:rPr>
                <w:rFonts w:ascii="Consolas" w:eastAsia="Consolas" w:hAnsi="Consolas" w:cs="Consolas"/>
                <w:sz w:val="16"/>
              </w:rPr>
              <w:t>0</w:t>
            </w:r>
          </w:p>
        </w:tc>
      </w:tr>
      <w:tr w:rsidR="00AC1205" w14:paraId="717D711B" w14:textId="77777777">
        <w:tc>
          <w:tcPr>
            <w:tcW w:w="1170" w:type="dxa"/>
          </w:tcPr>
          <w:p w14:paraId="717D7113" w14:textId="77777777" w:rsidR="00AC1205" w:rsidRDefault="00000000">
            <w:pPr>
              <w:jc w:val="right"/>
            </w:pPr>
            <w:r>
              <w:rPr>
                <w:rFonts w:ascii="Consolas" w:eastAsia="Consolas" w:hAnsi="Consolas" w:cs="Consolas"/>
                <w:sz w:val="16"/>
              </w:rPr>
              <w:t>-1</w:t>
            </w:r>
          </w:p>
        </w:tc>
        <w:tc>
          <w:tcPr>
            <w:tcW w:w="1170" w:type="dxa"/>
          </w:tcPr>
          <w:p w14:paraId="717D7114" w14:textId="77777777" w:rsidR="00AC1205" w:rsidRDefault="00000000">
            <w:pPr>
              <w:jc w:val="right"/>
            </w:pPr>
            <w:r>
              <w:rPr>
                <w:rFonts w:ascii="Consolas" w:eastAsia="Consolas" w:hAnsi="Consolas" w:cs="Consolas"/>
                <w:sz w:val="16"/>
              </w:rPr>
              <w:t>0</w:t>
            </w:r>
          </w:p>
        </w:tc>
        <w:tc>
          <w:tcPr>
            <w:tcW w:w="1170" w:type="dxa"/>
          </w:tcPr>
          <w:p w14:paraId="717D7115" w14:textId="77777777" w:rsidR="00AC1205" w:rsidRDefault="00000000">
            <w:pPr>
              <w:jc w:val="right"/>
            </w:pPr>
            <w:r>
              <w:rPr>
                <w:rFonts w:ascii="Consolas" w:eastAsia="Consolas" w:hAnsi="Consolas" w:cs="Consolas"/>
                <w:sz w:val="16"/>
              </w:rPr>
              <w:t>48</w:t>
            </w:r>
          </w:p>
        </w:tc>
        <w:tc>
          <w:tcPr>
            <w:tcW w:w="1170" w:type="dxa"/>
          </w:tcPr>
          <w:p w14:paraId="717D7116" w14:textId="77777777" w:rsidR="00AC1205" w:rsidRDefault="00000000">
            <w:pPr>
              <w:jc w:val="right"/>
            </w:pPr>
            <w:r>
              <w:rPr>
                <w:rFonts w:ascii="Consolas" w:eastAsia="Consolas" w:hAnsi="Consolas" w:cs="Consolas"/>
                <w:sz w:val="16"/>
              </w:rPr>
              <w:t>37</w:t>
            </w:r>
          </w:p>
        </w:tc>
        <w:tc>
          <w:tcPr>
            <w:tcW w:w="1170" w:type="dxa"/>
          </w:tcPr>
          <w:p w14:paraId="717D7117" w14:textId="77777777" w:rsidR="00AC1205" w:rsidRDefault="00000000">
            <w:pPr>
              <w:jc w:val="right"/>
            </w:pPr>
            <w:r>
              <w:rPr>
                <w:rFonts w:ascii="Consolas" w:eastAsia="Consolas" w:hAnsi="Consolas" w:cs="Consolas"/>
                <w:sz w:val="16"/>
              </w:rPr>
              <w:t>0</w:t>
            </w:r>
          </w:p>
        </w:tc>
        <w:tc>
          <w:tcPr>
            <w:tcW w:w="1170" w:type="dxa"/>
          </w:tcPr>
          <w:p w14:paraId="717D7118" w14:textId="77777777" w:rsidR="00AC1205" w:rsidRDefault="00000000">
            <w:pPr>
              <w:jc w:val="right"/>
            </w:pPr>
            <w:r>
              <w:rPr>
                <w:rFonts w:ascii="Consolas" w:eastAsia="Consolas" w:hAnsi="Consolas" w:cs="Consolas"/>
                <w:sz w:val="16"/>
              </w:rPr>
              <w:t>0</w:t>
            </w:r>
          </w:p>
        </w:tc>
        <w:tc>
          <w:tcPr>
            <w:tcW w:w="1170" w:type="dxa"/>
          </w:tcPr>
          <w:p w14:paraId="717D7119" w14:textId="77777777" w:rsidR="00AC1205" w:rsidRDefault="00000000">
            <w:pPr>
              <w:jc w:val="right"/>
            </w:pPr>
            <w:r>
              <w:rPr>
                <w:rFonts w:ascii="Consolas" w:eastAsia="Consolas" w:hAnsi="Consolas" w:cs="Consolas"/>
                <w:sz w:val="16"/>
              </w:rPr>
              <w:t>499</w:t>
            </w:r>
          </w:p>
        </w:tc>
        <w:tc>
          <w:tcPr>
            <w:tcW w:w="1170" w:type="dxa"/>
          </w:tcPr>
          <w:p w14:paraId="717D711A" w14:textId="77777777" w:rsidR="00AC1205" w:rsidRDefault="00000000">
            <w:pPr>
              <w:jc w:val="right"/>
            </w:pPr>
            <w:r>
              <w:rPr>
                <w:rFonts w:ascii="Consolas" w:eastAsia="Consolas" w:hAnsi="Consolas" w:cs="Consolas"/>
                <w:sz w:val="16"/>
              </w:rPr>
              <w:t>0</w:t>
            </w:r>
          </w:p>
        </w:tc>
      </w:tr>
      <w:tr w:rsidR="00AC1205" w14:paraId="717D7124" w14:textId="77777777">
        <w:tc>
          <w:tcPr>
            <w:tcW w:w="1170" w:type="dxa"/>
          </w:tcPr>
          <w:p w14:paraId="717D711C" w14:textId="77777777" w:rsidR="00AC1205" w:rsidRDefault="00000000">
            <w:pPr>
              <w:jc w:val="right"/>
            </w:pPr>
            <w:r>
              <w:rPr>
                <w:rFonts w:ascii="Consolas" w:eastAsia="Consolas" w:hAnsi="Consolas" w:cs="Consolas"/>
                <w:sz w:val="16"/>
              </w:rPr>
              <w:t>0</w:t>
            </w:r>
          </w:p>
        </w:tc>
        <w:tc>
          <w:tcPr>
            <w:tcW w:w="1170" w:type="dxa"/>
          </w:tcPr>
          <w:p w14:paraId="717D711D" w14:textId="77777777" w:rsidR="00AC1205" w:rsidRDefault="00000000">
            <w:pPr>
              <w:jc w:val="right"/>
            </w:pPr>
            <w:r>
              <w:rPr>
                <w:rFonts w:ascii="Consolas" w:eastAsia="Consolas" w:hAnsi="Consolas" w:cs="Consolas"/>
                <w:sz w:val="16"/>
              </w:rPr>
              <w:t>100,914</w:t>
            </w:r>
          </w:p>
        </w:tc>
        <w:tc>
          <w:tcPr>
            <w:tcW w:w="1170" w:type="dxa"/>
          </w:tcPr>
          <w:p w14:paraId="717D711E" w14:textId="77777777" w:rsidR="00AC1205" w:rsidRDefault="00000000">
            <w:pPr>
              <w:jc w:val="right"/>
            </w:pPr>
            <w:r>
              <w:rPr>
                <w:rFonts w:ascii="Consolas" w:eastAsia="Consolas" w:hAnsi="Consolas" w:cs="Consolas"/>
                <w:sz w:val="16"/>
              </w:rPr>
              <w:t>129,203</w:t>
            </w:r>
          </w:p>
        </w:tc>
        <w:tc>
          <w:tcPr>
            <w:tcW w:w="1170" w:type="dxa"/>
          </w:tcPr>
          <w:p w14:paraId="717D711F" w14:textId="77777777" w:rsidR="00AC1205" w:rsidRDefault="00000000">
            <w:pPr>
              <w:jc w:val="right"/>
            </w:pPr>
            <w:r>
              <w:rPr>
                <w:rFonts w:ascii="Consolas" w:eastAsia="Consolas" w:hAnsi="Consolas" w:cs="Consolas"/>
                <w:sz w:val="16"/>
              </w:rPr>
              <w:t>139,850</w:t>
            </w:r>
          </w:p>
        </w:tc>
        <w:tc>
          <w:tcPr>
            <w:tcW w:w="1170" w:type="dxa"/>
          </w:tcPr>
          <w:p w14:paraId="717D7120" w14:textId="77777777" w:rsidR="00AC1205" w:rsidRDefault="00000000">
            <w:pPr>
              <w:jc w:val="right"/>
            </w:pPr>
            <w:r>
              <w:rPr>
                <w:rFonts w:ascii="Consolas" w:eastAsia="Consolas" w:hAnsi="Consolas" w:cs="Consolas"/>
                <w:sz w:val="16"/>
              </w:rPr>
              <w:t>64,481</w:t>
            </w:r>
          </w:p>
        </w:tc>
        <w:tc>
          <w:tcPr>
            <w:tcW w:w="1170" w:type="dxa"/>
          </w:tcPr>
          <w:p w14:paraId="717D7121" w14:textId="77777777" w:rsidR="00AC1205" w:rsidRDefault="00000000">
            <w:pPr>
              <w:jc w:val="right"/>
            </w:pPr>
            <w:r>
              <w:rPr>
                <w:rFonts w:ascii="Consolas" w:eastAsia="Consolas" w:hAnsi="Consolas" w:cs="Consolas"/>
                <w:sz w:val="16"/>
              </w:rPr>
              <w:t>254,245</w:t>
            </w:r>
          </w:p>
        </w:tc>
        <w:tc>
          <w:tcPr>
            <w:tcW w:w="1170" w:type="dxa"/>
          </w:tcPr>
          <w:p w14:paraId="717D7122" w14:textId="77777777" w:rsidR="00AC1205" w:rsidRDefault="00000000">
            <w:pPr>
              <w:jc w:val="right"/>
            </w:pPr>
            <w:r>
              <w:rPr>
                <w:rFonts w:ascii="Consolas" w:eastAsia="Consolas" w:hAnsi="Consolas" w:cs="Consolas"/>
                <w:sz w:val="16"/>
              </w:rPr>
              <w:t>274,112</w:t>
            </w:r>
          </w:p>
        </w:tc>
        <w:tc>
          <w:tcPr>
            <w:tcW w:w="1170" w:type="dxa"/>
          </w:tcPr>
          <w:p w14:paraId="717D7123" w14:textId="77777777" w:rsidR="00AC1205" w:rsidRDefault="00000000">
            <w:pPr>
              <w:jc w:val="right"/>
            </w:pPr>
            <w:r>
              <w:rPr>
                <w:rFonts w:ascii="Consolas" w:eastAsia="Consolas" w:hAnsi="Consolas" w:cs="Consolas"/>
                <w:sz w:val="16"/>
              </w:rPr>
              <w:t>29,400</w:t>
            </w:r>
          </w:p>
        </w:tc>
      </w:tr>
      <w:tr w:rsidR="00AC1205" w14:paraId="717D712D" w14:textId="77777777">
        <w:tc>
          <w:tcPr>
            <w:tcW w:w="1170" w:type="dxa"/>
          </w:tcPr>
          <w:p w14:paraId="717D7125" w14:textId="77777777" w:rsidR="00AC1205" w:rsidRDefault="00000000">
            <w:pPr>
              <w:jc w:val="right"/>
            </w:pPr>
            <w:r>
              <w:rPr>
                <w:rFonts w:ascii="Consolas" w:eastAsia="Consolas" w:hAnsi="Consolas" w:cs="Consolas"/>
                <w:sz w:val="16"/>
              </w:rPr>
              <w:t>1</w:t>
            </w:r>
          </w:p>
        </w:tc>
        <w:tc>
          <w:tcPr>
            <w:tcW w:w="1170" w:type="dxa"/>
          </w:tcPr>
          <w:p w14:paraId="717D7126" w14:textId="77777777" w:rsidR="00AC1205" w:rsidRDefault="00000000">
            <w:pPr>
              <w:jc w:val="right"/>
            </w:pPr>
            <w:r>
              <w:rPr>
                <w:rFonts w:ascii="Consolas" w:eastAsia="Consolas" w:hAnsi="Consolas" w:cs="Consolas"/>
                <w:sz w:val="16"/>
              </w:rPr>
              <w:t>189,655</w:t>
            </w:r>
          </w:p>
        </w:tc>
        <w:tc>
          <w:tcPr>
            <w:tcW w:w="1170" w:type="dxa"/>
          </w:tcPr>
          <w:p w14:paraId="717D7127" w14:textId="77777777" w:rsidR="00AC1205" w:rsidRDefault="00000000">
            <w:pPr>
              <w:jc w:val="right"/>
            </w:pPr>
            <w:r>
              <w:rPr>
                <w:rFonts w:ascii="Consolas" w:eastAsia="Consolas" w:hAnsi="Consolas" w:cs="Consolas"/>
                <w:sz w:val="16"/>
              </w:rPr>
              <w:t>249,515</w:t>
            </w:r>
          </w:p>
        </w:tc>
        <w:tc>
          <w:tcPr>
            <w:tcW w:w="1170" w:type="dxa"/>
          </w:tcPr>
          <w:p w14:paraId="717D7128" w14:textId="77777777" w:rsidR="00AC1205" w:rsidRDefault="00000000">
            <w:pPr>
              <w:jc w:val="right"/>
            </w:pPr>
            <w:r>
              <w:rPr>
                <w:rFonts w:ascii="Consolas" w:eastAsia="Consolas" w:hAnsi="Consolas" w:cs="Consolas"/>
                <w:sz w:val="16"/>
              </w:rPr>
              <w:t>359,771</w:t>
            </w:r>
          </w:p>
        </w:tc>
        <w:tc>
          <w:tcPr>
            <w:tcW w:w="1170" w:type="dxa"/>
          </w:tcPr>
          <w:p w14:paraId="717D7129" w14:textId="77777777" w:rsidR="00AC1205" w:rsidRDefault="00000000">
            <w:pPr>
              <w:jc w:val="right"/>
            </w:pPr>
            <w:r>
              <w:rPr>
                <w:rFonts w:ascii="Consolas" w:eastAsia="Consolas" w:hAnsi="Consolas" w:cs="Consolas"/>
                <w:sz w:val="16"/>
              </w:rPr>
              <w:t>139,428</w:t>
            </w:r>
          </w:p>
        </w:tc>
        <w:tc>
          <w:tcPr>
            <w:tcW w:w="1170" w:type="dxa"/>
          </w:tcPr>
          <w:p w14:paraId="717D712A" w14:textId="77777777" w:rsidR="00AC1205" w:rsidRDefault="00000000">
            <w:pPr>
              <w:jc w:val="right"/>
            </w:pPr>
            <w:r>
              <w:rPr>
                <w:rFonts w:ascii="Consolas" w:eastAsia="Consolas" w:hAnsi="Consolas" w:cs="Consolas"/>
                <w:sz w:val="16"/>
              </w:rPr>
              <w:t>557,205</w:t>
            </w:r>
          </w:p>
        </w:tc>
        <w:tc>
          <w:tcPr>
            <w:tcW w:w="1170" w:type="dxa"/>
          </w:tcPr>
          <w:p w14:paraId="717D712B" w14:textId="77777777" w:rsidR="00AC1205" w:rsidRDefault="00000000">
            <w:pPr>
              <w:jc w:val="right"/>
            </w:pPr>
            <w:r>
              <w:rPr>
                <w:rFonts w:ascii="Consolas" w:eastAsia="Consolas" w:hAnsi="Consolas" w:cs="Consolas"/>
                <w:sz w:val="16"/>
              </w:rPr>
              <w:t>508,275</w:t>
            </w:r>
          </w:p>
        </w:tc>
        <w:tc>
          <w:tcPr>
            <w:tcW w:w="1170" w:type="dxa"/>
          </w:tcPr>
          <w:p w14:paraId="717D712C" w14:textId="77777777" w:rsidR="00AC1205" w:rsidRDefault="00000000">
            <w:pPr>
              <w:jc w:val="right"/>
            </w:pPr>
            <w:r>
              <w:rPr>
                <w:rFonts w:ascii="Consolas" w:eastAsia="Consolas" w:hAnsi="Consolas" w:cs="Consolas"/>
                <w:sz w:val="16"/>
              </w:rPr>
              <w:t>62,949</w:t>
            </w:r>
          </w:p>
        </w:tc>
      </w:tr>
      <w:tr w:rsidR="00AC1205" w14:paraId="717D7136" w14:textId="77777777">
        <w:tc>
          <w:tcPr>
            <w:tcW w:w="1170" w:type="dxa"/>
            <w:tcBorders>
              <w:bottom w:val="single" w:sz="0" w:space="0" w:color="000000"/>
            </w:tcBorders>
          </w:tcPr>
          <w:p w14:paraId="717D712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12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130"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131"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132"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133"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13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135" w14:textId="77777777" w:rsidR="00AC1205" w:rsidRDefault="00000000">
            <w:pPr>
              <w:jc w:val="right"/>
            </w:pPr>
            <w:r>
              <w:rPr>
                <w:rFonts w:ascii="Consolas" w:eastAsia="Consolas" w:hAnsi="Consolas" w:cs="Consolas"/>
                <w:sz w:val="16"/>
              </w:rPr>
              <w:t>24,006</w:t>
            </w:r>
          </w:p>
        </w:tc>
      </w:tr>
      <w:tr w:rsidR="00AC1205" w14:paraId="717D713F" w14:textId="77777777">
        <w:tc>
          <w:tcPr>
            <w:tcW w:w="0" w:type="auto"/>
            <w:tcBorders>
              <w:top w:val="single" w:sz="0" w:space="0" w:color="000000"/>
              <w:bottom w:val="single" w:sz="0" w:space="0" w:color="000000"/>
            </w:tcBorders>
          </w:tcPr>
          <w:p w14:paraId="717D7137"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138"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139"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13A"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13B"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13C"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13D"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13E" w14:textId="77777777" w:rsidR="00AC1205" w:rsidRDefault="00000000">
            <w:pPr>
              <w:jc w:val="right"/>
            </w:pPr>
            <w:r>
              <w:rPr>
                <w:rFonts w:ascii="Consolas" w:eastAsia="Consolas" w:hAnsi="Consolas" w:cs="Consolas"/>
                <w:sz w:val="16"/>
              </w:rPr>
              <w:t>116,355</w:t>
            </w:r>
          </w:p>
        </w:tc>
      </w:tr>
    </w:tbl>
    <w:p w14:paraId="717D7140" w14:textId="77777777" w:rsidR="00AC1205" w:rsidRDefault="00AC1205"/>
    <w:p w14:paraId="717D7141" w14:textId="77777777" w:rsidR="00AC1205" w:rsidRDefault="00000000">
      <w:r>
        <w:br/>
      </w:r>
    </w:p>
    <w:p w14:paraId="717D7142" w14:textId="77777777" w:rsidR="00AC1205" w:rsidRDefault="00000000">
      <w:pPr>
        <w:shd w:val="solid" w:color="B0C4DE" w:fill="auto"/>
      </w:pPr>
      <w:r>
        <w:rPr>
          <w:b/>
          <w:sz w:val="26"/>
        </w:rPr>
        <w:t>nvmarr</w:t>
      </w:r>
    </w:p>
    <w:p w14:paraId="717D7143" w14:textId="77777777" w:rsidR="00AC1205" w:rsidRDefault="00000000">
      <w:pPr>
        <w:rPr>
          <w:color w:val="4682B4"/>
        </w:rPr>
      </w:pPr>
      <w:r>
        <w:rPr>
          <w:color w:val="4682B4"/>
        </w:rPr>
        <w:t>Never married</w:t>
      </w:r>
      <w:r>
        <w:rPr>
          <w:color w:val="4682B4"/>
        </w:rPr>
        <w:br/>
        <w:t xml:space="preserve">   (0):   [0] No</w:t>
      </w:r>
      <w:r>
        <w:rPr>
          <w:color w:val="4682B4"/>
        </w:rPr>
        <w:br/>
        <w:t xml:space="preserve">   (1):   [1] Yes</w:t>
      </w:r>
      <w:r>
        <w:rPr>
          <w:color w:val="4682B4"/>
        </w:rPr>
        <w:br/>
      </w:r>
    </w:p>
    <w:p w14:paraId="717D7144" w14:textId="77777777" w:rsidR="00AC1205" w:rsidRDefault="00AC1205"/>
    <w:p w14:paraId="717D7145" w14:textId="77777777" w:rsidR="00AC1205" w:rsidRDefault="00000000">
      <w:r>
        <w:t>Responded has not been formally married until the interview time.</w:t>
      </w:r>
    </w:p>
    <w:p w14:paraId="717D7146" w14:textId="77777777" w:rsidR="00AC1205" w:rsidRDefault="00000000">
      <w:r>
        <w:rPr>
          <w:color w:val="FF0000"/>
        </w:rPr>
        <w:t>XXX ADD DESCRIPTION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148" w14:textId="77777777">
        <w:tc>
          <w:tcPr>
            <w:tcW w:w="9360" w:type="dxa"/>
            <w:gridSpan w:val="6"/>
          </w:tcPr>
          <w:p w14:paraId="717D7147" w14:textId="77777777" w:rsidR="00AC1205" w:rsidRDefault="00000000">
            <w:r>
              <w:rPr>
                <w:rFonts w:ascii="Consolas" w:eastAsia="Consolas" w:hAnsi="Consolas" w:cs="Consolas"/>
                <w:b/>
                <w:sz w:val="18"/>
              </w:rPr>
              <w:t xml:space="preserve">       Name: </w:t>
            </w:r>
            <w:r>
              <w:rPr>
                <w:rFonts w:ascii="Consolas" w:eastAsia="Consolas" w:hAnsi="Consolas" w:cs="Consolas"/>
                <w:sz w:val="18"/>
              </w:rPr>
              <w:t>nvmarr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Never married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22,173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0.45           </w:t>
            </w:r>
            <w:r>
              <w:rPr>
                <w:rFonts w:ascii="Consolas" w:eastAsia="Consolas" w:hAnsi="Consolas" w:cs="Consolas"/>
                <w:sz w:val="18"/>
              </w:rPr>
              <w:br/>
            </w:r>
          </w:p>
        </w:tc>
      </w:tr>
      <w:tr w:rsidR="00AC1205" w14:paraId="717D714F" w14:textId="77777777">
        <w:tc>
          <w:tcPr>
            <w:tcW w:w="1560" w:type="dxa"/>
          </w:tcPr>
          <w:p w14:paraId="717D7149" w14:textId="77777777" w:rsidR="00AC1205" w:rsidRDefault="00AC1205"/>
        </w:tc>
        <w:tc>
          <w:tcPr>
            <w:tcW w:w="1560" w:type="dxa"/>
            <w:tcBorders>
              <w:top w:val="single" w:sz="0" w:space="0" w:color="000000"/>
              <w:bottom w:val="single" w:sz="0" w:space="0" w:color="000000"/>
            </w:tcBorders>
          </w:tcPr>
          <w:p w14:paraId="717D714A"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14B"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14C"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14D" w14:textId="77777777" w:rsidR="00AC1205" w:rsidRDefault="00000000">
            <w:pPr>
              <w:jc w:val="right"/>
            </w:pPr>
            <w:r>
              <w:rPr>
                <w:rFonts w:ascii="Consolas" w:eastAsia="Consolas" w:hAnsi="Consolas" w:cs="Consolas"/>
                <w:b/>
                <w:sz w:val="18"/>
              </w:rPr>
              <w:t>Percent</w:t>
            </w:r>
          </w:p>
        </w:tc>
        <w:tc>
          <w:tcPr>
            <w:tcW w:w="1560" w:type="dxa"/>
          </w:tcPr>
          <w:p w14:paraId="717D714E" w14:textId="77777777" w:rsidR="00AC1205" w:rsidRDefault="00AC1205"/>
        </w:tc>
      </w:tr>
      <w:tr w:rsidR="00AC1205" w14:paraId="717D7156" w14:textId="77777777">
        <w:tc>
          <w:tcPr>
            <w:tcW w:w="1560" w:type="dxa"/>
            <w:tcBorders>
              <w:right w:val="nil"/>
            </w:tcBorders>
          </w:tcPr>
          <w:p w14:paraId="717D7150" w14:textId="77777777" w:rsidR="00AC1205" w:rsidRDefault="00AC1205"/>
        </w:tc>
        <w:tc>
          <w:tcPr>
            <w:tcW w:w="1560" w:type="dxa"/>
            <w:tcBorders>
              <w:top w:val="single" w:sz="0" w:space="0" w:color="000000"/>
              <w:left w:val="nil"/>
              <w:bottom w:val="single" w:sz="0" w:space="0" w:color="D3D3D3"/>
            </w:tcBorders>
          </w:tcPr>
          <w:p w14:paraId="717D7151"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152"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7153" w14:textId="77777777" w:rsidR="00AC1205" w:rsidRDefault="00000000">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717D7154" w14:textId="77777777" w:rsidR="00AC1205" w:rsidRDefault="00000000">
            <w:pPr>
              <w:jc w:val="right"/>
            </w:pPr>
            <w:r>
              <w:rPr>
                <w:rFonts w:ascii="Consolas" w:eastAsia="Consolas" w:hAnsi="Consolas" w:cs="Consolas"/>
                <w:sz w:val="16"/>
              </w:rPr>
              <w:t xml:space="preserve">      0.0</w:t>
            </w:r>
          </w:p>
        </w:tc>
        <w:tc>
          <w:tcPr>
            <w:tcW w:w="1560" w:type="dxa"/>
          </w:tcPr>
          <w:p w14:paraId="717D7155" w14:textId="77777777" w:rsidR="00AC1205" w:rsidRDefault="00AC1205"/>
        </w:tc>
      </w:tr>
      <w:tr w:rsidR="00AC1205" w14:paraId="717D715D" w14:textId="77777777">
        <w:tc>
          <w:tcPr>
            <w:tcW w:w="1560" w:type="dxa"/>
            <w:tcBorders>
              <w:right w:val="nil"/>
            </w:tcBorders>
          </w:tcPr>
          <w:p w14:paraId="717D7157" w14:textId="77777777" w:rsidR="00AC1205" w:rsidRDefault="00AC1205"/>
        </w:tc>
        <w:tc>
          <w:tcPr>
            <w:tcW w:w="1560" w:type="dxa"/>
            <w:tcBorders>
              <w:top w:val="single" w:sz="0" w:space="0" w:color="D3D3D3"/>
              <w:left w:val="nil"/>
              <w:bottom w:val="single" w:sz="0" w:space="0" w:color="D3D3D3"/>
            </w:tcBorders>
          </w:tcPr>
          <w:p w14:paraId="717D7158"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159"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15A" w14:textId="77777777" w:rsidR="00AC1205" w:rsidRDefault="00000000">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717D715B" w14:textId="77777777" w:rsidR="00AC1205" w:rsidRDefault="00000000">
            <w:pPr>
              <w:jc w:val="right"/>
            </w:pPr>
            <w:r>
              <w:rPr>
                <w:rFonts w:ascii="Consolas" w:eastAsia="Consolas" w:hAnsi="Consolas" w:cs="Consolas"/>
                <w:sz w:val="16"/>
              </w:rPr>
              <w:t xml:space="preserve">      0.3</w:t>
            </w:r>
          </w:p>
        </w:tc>
        <w:tc>
          <w:tcPr>
            <w:tcW w:w="1560" w:type="dxa"/>
          </w:tcPr>
          <w:p w14:paraId="717D715C" w14:textId="77777777" w:rsidR="00AC1205" w:rsidRDefault="00AC1205"/>
        </w:tc>
      </w:tr>
      <w:tr w:rsidR="00AC1205" w14:paraId="717D7164" w14:textId="77777777">
        <w:tc>
          <w:tcPr>
            <w:tcW w:w="1560" w:type="dxa"/>
            <w:tcBorders>
              <w:right w:val="nil"/>
            </w:tcBorders>
          </w:tcPr>
          <w:p w14:paraId="717D715E" w14:textId="77777777" w:rsidR="00AC1205" w:rsidRDefault="00AC1205"/>
        </w:tc>
        <w:tc>
          <w:tcPr>
            <w:tcW w:w="1560" w:type="dxa"/>
            <w:tcBorders>
              <w:top w:val="single" w:sz="0" w:space="0" w:color="D3D3D3"/>
              <w:left w:val="nil"/>
              <w:bottom w:val="single" w:sz="0" w:space="0" w:color="D3D3D3"/>
            </w:tcBorders>
          </w:tcPr>
          <w:p w14:paraId="717D715F"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160"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161" w14:textId="77777777" w:rsidR="00AC1205" w:rsidRDefault="00000000">
            <w:pPr>
              <w:jc w:val="right"/>
            </w:pPr>
            <w:r>
              <w:rPr>
                <w:rFonts w:ascii="Consolas" w:eastAsia="Consolas" w:hAnsi="Consolas" w:cs="Consolas"/>
                <w:sz w:val="16"/>
              </w:rPr>
              <w:t xml:space="preserve">    13,688</w:t>
            </w:r>
          </w:p>
        </w:tc>
        <w:tc>
          <w:tcPr>
            <w:tcW w:w="1560" w:type="dxa"/>
            <w:tcBorders>
              <w:top w:val="single" w:sz="0" w:space="0" w:color="D3D3D3"/>
              <w:bottom w:val="single" w:sz="0" w:space="0" w:color="D3D3D3"/>
            </w:tcBorders>
          </w:tcPr>
          <w:p w14:paraId="717D7162" w14:textId="77777777" w:rsidR="00AC1205" w:rsidRDefault="00000000">
            <w:pPr>
              <w:jc w:val="right"/>
            </w:pPr>
            <w:r>
              <w:rPr>
                <w:rFonts w:ascii="Consolas" w:eastAsia="Consolas" w:hAnsi="Consolas" w:cs="Consolas"/>
                <w:sz w:val="16"/>
              </w:rPr>
              <w:t xml:space="preserve">      0.4</w:t>
            </w:r>
          </w:p>
        </w:tc>
        <w:tc>
          <w:tcPr>
            <w:tcW w:w="1560" w:type="dxa"/>
          </w:tcPr>
          <w:p w14:paraId="717D7163" w14:textId="77777777" w:rsidR="00AC1205" w:rsidRDefault="00AC1205"/>
        </w:tc>
      </w:tr>
      <w:tr w:rsidR="00AC1205" w14:paraId="717D716B" w14:textId="77777777">
        <w:tc>
          <w:tcPr>
            <w:tcW w:w="1560" w:type="dxa"/>
            <w:tcBorders>
              <w:right w:val="nil"/>
            </w:tcBorders>
          </w:tcPr>
          <w:p w14:paraId="717D7165" w14:textId="77777777" w:rsidR="00AC1205" w:rsidRDefault="00AC1205"/>
        </w:tc>
        <w:tc>
          <w:tcPr>
            <w:tcW w:w="1560" w:type="dxa"/>
            <w:tcBorders>
              <w:top w:val="single" w:sz="0" w:space="0" w:color="D3D3D3"/>
              <w:left w:val="nil"/>
              <w:bottom w:val="single" w:sz="0" w:space="0" w:color="D3D3D3"/>
            </w:tcBorders>
          </w:tcPr>
          <w:p w14:paraId="717D7166"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167"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168" w14:textId="77777777" w:rsidR="00AC1205" w:rsidRDefault="00000000">
            <w:pPr>
              <w:jc w:val="right"/>
            </w:pPr>
            <w:r>
              <w:rPr>
                <w:rFonts w:ascii="Consolas" w:eastAsia="Consolas" w:hAnsi="Consolas" w:cs="Consolas"/>
                <w:sz w:val="16"/>
              </w:rPr>
              <w:t xml:space="preserve">   2336683</w:t>
            </w:r>
          </w:p>
        </w:tc>
        <w:tc>
          <w:tcPr>
            <w:tcW w:w="1560" w:type="dxa"/>
            <w:tcBorders>
              <w:top w:val="single" w:sz="0" w:space="0" w:color="D3D3D3"/>
              <w:bottom w:val="single" w:sz="0" w:space="0" w:color="D3D3D3"/>
            </w:tcBorders>
          </w:tcPr>
          <w:p w14:paraId="717D7169" w14:textId="77777777" w:rsidR="00AC1205" w:rsidRDefault="00000000">
            <w:pPr>
              <w:jc w:val="right"/>
            </w:pPr>
            <w:r>
              <w:rPr>
                <w:rFonts w:ascii="Consolas" w:eastAsia="Consolas" w:hAnsi="Consolas" w:cs="Consolas"/>
                <w:sz w:val="16"/>
              </w:rPr>
              <w:t xml:space="preserve">     75.8</w:t>
            </w:r>
          </w:p>
        </w:tc>
        <w:tc>
          <w:tcPr>
            <w:tcW w:w="1560" w:type="dxa"/>
          </w:tcPr>
          <w:p w14:paraId="717D716A" w14:textId="77777777" w:rsidR="00AC1205" w:rsidRDefault="00AC1205"/>
        </w:tc>
      </w:tr>
      <w:tr w:rsidR="00AC1205" w14:paraId="717D7172" w14:textId="77777777">
        <w:tc>
          <w:tcPr>
            <w:tcW w:w="1560" w:type="dxa"/>
            <w:tcBorders>
              <w:right w:val="nil"/>
            </w:tcBorders>
          </w:tcPr>
          <w:p w14:paraId="717D716C" w14:textId="77777777" w:rsidR="00AC1205" w:rsidRDefault="00AC1205"/>
        </w:tc>
        <w:tc>
          <w:tcPr>
            <w:tcW w:w="1560" w:type="dxa"/>
            <w:tcBorders>
              <w:top w:val="single" w:sz="0" w:space="0" w:color="D3D3D3"/>
              <w:left w:val="nil"/>
              <w:bottom w:val="single" w:sz="0" w:space="0" w:color="000000"/>
            </w:tcBorders>
          </w:tcPr>
          <w:p w14:paraId="717D716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717D716E"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000000"/>
            </w:tcBorders>
          </w:tcPr>
          <w:p w14:paraId="717D716F" w14:textId="77777777" w:rsidR="00AC1205" w:rsidRDefault="00000000">
            <w:pPr>
              <w:jc w:val="right"/>
            </w:pPr>
            <w:r>
              <w:rPr>
                <w:rFonts w:ascii="Consolas" w:eastAsia="Consolas" w:hAnsi="Consolas" w:cs="Consolas"/>
                <w:sz w:val="16"/>
              </w:rPr>
              <w:t xml:space="preserve">   725,474</w:t>
            </w:r>
          </w:p>
        </w:tc>
        <w:tc>
          <w:tcPr>
            <w:tcW w:w="1560" w:type="dxa"/>
            <w:tcBorders>
              <w:top w:val="single" w:sz="0" w:space="0" w:color="D3D3D3"/>
              <w:bottom w:val="single" w:sz="0" w:space="0" w:color="000000"/>
            </w:tcBorders>
          </w:tcPr>
          <w:p w14:paraId="717D7170" w14:textId="77777777" w:rsidR="00AC1205" w:rsidRDefault="00000000">
            <w:pPr>
              <w:jc w:val="right"/>
            </w:pPr>
            <w:r>
              <w:rPr>
                <w:rFonts w:ascii="Consolas" w:eastAsia="Consolas" w:hAnsi="Consolas" w:cs="Consolas"/>
                <w:sz w:val="16"/>
              </w:rPr>
              <w:t xml:space="preserve">     23.5</w:t>
            </w:r>
          </w:p>
        </w:tc>
        <w:tc>
          <w:tcPr>
            <w:tcW w:w="1560" w:type="dxa"/>
          </w:tcPr>
          <w:p w14:paraId="717D7171" w14:textId="77777777" w:rsidR="00AC1205" w:rsidRDefault="00AC1205"/>
        </w:tc>
      </w:tr>
      <w:tr w:rsidR="00AC1205" w14:paraId="717D7179" w14:textId="77777777">
        <w:tc>
          <w:tcPr>
            <w:tcW w:w="1560" w:type="dxa"/>
          </w:tcPr>
          <w:p w14:paraId="717D7173" w14:textId="77777777" w:rsidR="00AC1205" w:rsidRDefault="00AC1205"/>
        </w:tc>
        <w:tc>
          <w:tcPr>
            <w:tcW w:w="1560" w:type="dxa"/>
            <w:tcBorders>
              <w:top w:val="single" w:sz="0" w:space="0" w:color="000000"/>
              <w:bottom w:val="single" w:sz="0" w:space="0" w:color="000000"/>
            </w:tcBorders>
          </w:tcPr>
          <w:p w14:paraId="717D7174" w14:textId="77777777" w:rsidR="00AC1205" w:rsidRDefault="00AC1205"/>
        </w:tc>
        <w:tc>
          <w:tcPr>
            <w:tcW w:w="1560" w:type="dxa"/>
            <w:tcBorders>
              <w:top w:val="single" w:sz="0" w:space="0" w:color="000000"/>
              <w:bottom w:val="single" w:sz="0" w:space="0" w:color="000000"/>
            </w:tcBorders>
          </w:tcPr>
          <w:p w14:paraId="717D7175"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176"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177" w14:textId="77777777" w:rsidR="00AC1205" w:rsidRDefault="00AC1205"/>
        </w:tc>
        <w:tc>
          <w:tcPr>
            <w:tcW w:w="1560" w:type="dxa"/>
          </w:tcPr>
          <w:p w14:paraId="717D7178" w14:textId="77777777" w:rsidR="00AC1205" w:rsidRDefault="00AC1205"/>
        </w:tc>
      </w:tr>
    </w:tbl>
    <w:p w14:paraId="717D717A"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183" w14:textId="77777777">
        <w:tc>
          <w:tcPr>
            <w:tcW w:w="1170" w:type="dxa"/>
            <w:tcBorders>
              <w:top w:val="single" w:sz="0" w:space="0" w:color="000000"/>
              <w:bottom w:val="single" w:sz="0" w:space="0" w:color="000000"/>
            </w:tcBorders>
          </w:tcPr>
          <w:p w14:paraId="717D717B"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17C"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17D"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17E"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17F"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180"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181"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182" w14:textId="77777777" w:rsidR="00AC1205" w:rsidRDefault="00000000">
            <w:pPr>
              <w:jc w:val="right"/>
            </w:pPr>
            <w:r>
              <w:rPr>
                <w:rFonts w:ascii="Consolas" w:eastAsia="Consolas" w:hAnsi="Consolas" w:cs="Consolas"/>
                <w:b/>
                <w:sz w:val="18"/>
              </w:rPr>
              <w:t>[8] NL</w:t>
            </w:r>
          </w:p>
        </w:tc>
      </w:tr>
      <w:tr w:rsidR="00AC1205" w14:paraId="717D718C" w14:textId="77777777">
        <w:tc>
          <w:tcPr>
            <w:tcW w:w="1170" w:type="dxa"/>
            <w:tcBorders>
              <w:top w:val="single" w:sz="0" w:space="0" w:color="000000"/>
            </w:tcBorders>
          </w:tcPr>
          <w:p w14:paraId="717D7184"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18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18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18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188"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718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18A" w14:textId="77777777" w:rsidR="00AC1205" w:rsidRDefault="00000000">
            <w:pPr>
              <w:jc w:val="right"/>
            </w:pPr>
            <w:r>
              <w:rPr>
                <w:rFonts w:ascii="Consolas" w:eastAsia="Consolas" w:hAnsi="Consolas" w:cs="Consolas"/>
                <w:sz w:val="16"/>
              </w:rPr>
              <w:t>716</w:t>
            </w:r>
          </w:p>
        </w:tc>
        <w:tc>
          <w:tcPr>
            <w:tcW w:w="1170" w:type="dxa"/>
            <w:tcBorders>
              <w:top w:val="single" w:sz="0" w:space="0" w:color="000000"/>
            </w:tcBorders>
          </w:tcPr>
          <w:p w14:paraId="717D718B" w14:textId="77777777" w:rsidR="00AC1205" w:rsidRDefault="00000000">
            <w:pPr>
              <w:jc w:val="right"/>
            </w:pPr>
            <w:r>
              <w:rPr>
                <w:rFonts w:ascii="Consolas" w:eastAsia="Consolas" w:hAnsi="Consolas" w:cs="Consolas"/>
                <w:sz w:val="16"/>
              </w:rPr>
              <w:t>0</w:t>
            </w:r>
          </w:p>
        </w:tc>
      </w:tr>
      <w:tr w:rsidR="00AC1205" w14:paraId="717D7195" w14:textId="77777777">
        <w:tc>
          <w:tcPr>
            <w:tcW w:w="1170" w:type="dxa"/>
          </w:tcPr>
          <w:p w14:paraId="717D718D" w14:textId="77777777" w:rsidR="00AC1205" w:rsidRDefault="00000000">
            <w:pPr>
              <w:jc w:val="right"/>
            </w:pPr>
            <w:r>
              <w:rPr>
                <w:rFonts w:ascii="Consolas" w:eastAsia="Consolas" w:hAnsi="Consolas" w:cs="Consolas"/>
                <w:sz w:val="16"/>
              </w:rPr>
              <w:t>-2</w:t>
            </w:r>
          </w:p>
        </w:tc>
        <w:tc>
          <w:tcPr>
            <w:tcW w:w="1170" w:type="dxa"/>
          </w:tcPr>
          <w:p w14:paraId="717D718E" w14:textId="77777777" w:rsidR="00AC1205" w:rsidRDefault="00000000">
            <w:pPr>
              <w:jc w:val="right"/>
            </w:pPr>
            <w:r>
              <w:rPr>
                <w:rFonts w:ascii="Consolas" w:eastAsia="Consolas" w:hAnsi="Consolas" w:cs="Consolas"/>
                <w:sz w:val="16"/>
              </w:rPr>
              <w:t>0</w:t>
            </w:r>
          </w:p>
        </w:tc>
        <w:tc>
          <w:tcPr>
            <w:tcW w:w="1170" w:type="dxa"/>
          </w:tcPr>
          <w:p w14:paraId="717D718F" w14:textId="77777777" w:rsidR="00AC1205" w:rsidRDefault="00000000">
            <w:pPr>
              <w:jc w:val="right"/>
            </w:pPr>
            <w:r>
              <w:rPr>
                <w:rFonts w:ascii="Consolas" w:eastAsia="Consolas" w:hAnsi="Consolas" w:cs="Consolas"/>
                <w:sz w:val="16"/>
              </w:rPr>
              <w:t>0</w:t>
            </w:r>
          </w:p>
        </w:tc>
        <w:tc>
          <w:tcPr>
            <w:tcW w:w="1170" w:type="dxa"/>
          </w:tcPr>
          <w:p w14:paraId="717D7190" w14:textId="77777777" w:rsidR="00AC1205" w:rsidRDefault="00000000">
            <w:pPr>
              <w:jc w:val="right"/>
            </w:pPr>
            <w:r>
              <w:rPr>
                <w:rFonts w:ascii="Consolas" w:eastAsia="Consolas" w:hAnsi="Consolas" w:cs="Consolas"/>
                <w:sz w:val="16"/>
              </w:rPr>
              <w:t>0</w:t>
            </w:r>
          </w:p>
        </w:tc>
        <w:tc>
          <w:tcPr>
            <w:tcW w:w="1170" w:type="dxa"/>
          </w:tcPr>
          <w:p w14:paraId="717D7191" w14:textId="77777777" w:rsidR="00AC1205" w:rsidRDefault="00000000">
            <w:pPr>
              <w:jc w:val="right"/>
            </w:pPr>
            <w:r>
              <w:rPr>
                <w:rFonts w:ascii="Consolas" w:eastAsia="Consolas" w:hAnsi="Consolas" w:cs="Consolas"/>
                <w:sz w:val="16"/>
              </w:rPr>
              <w:t>15</w:t>
            </w:r>
          </w:p>
        </w:tc>
        <w:tc>
          <w:tcPr>
            <w:tcW w:w="1170" w:type="dxa"/>
          </w:tcPr>
          <w:p w14:paraId="717D7192" w14:textId="77777777" w:rsidR="00AC1205" w:rsidRDefault="00000000">
            <w:pPr>
              <w:jc w:val="right"/>
            </w:pPr>
            <w:r>
              <w:rPr>
                <w:rFonts w:ascii="Consolas" w:eastAsia="Consolas" w:hAnsi="Consolas" w:cs="Consolas"/>
                <w:sz w:val="16"/>
              </w:rPr>
              <w:t>7,752</w:t>
            </w:r>
          </w:p>
        </w:tc>
        <w:tc>
          <w:tcPr>
            <w:tcW w:w="1170" w:type="dxa"/>
          </w:tcPr>
          <w:p w14:paraId="717D7193" w14:textId="77777777" w:rsidR="00AC1205" w:rsidRDefault="00000000">
            <w:pPr>
              <w:jc w:val="right"/>
            </w:pPr>
            <w:r>
              <w:rPr>
                <w:rFonts w:ascii="Consolas" w:eastAsia="Consolas" w:hAnsi="Consolas" w:cs="Consolas"/>
                <w:sz w:val="16"/>
              </w:rPr>
              <w:t>0</w:t>
            </w:r>
          </w:p>
        </w:tc>
        <w:tc>
          <w:tcPr>
            <w:tcW w:w="1170" w:type="dxa"/>
          </w:tcPr>
          <w:p w14:paraId="717D7194" w14:textId="77777777" w:rsidR="00AC1205" w:rsidRDefault="00000000">
            <w:pPr>
              <w:jc w:val="right"/>
            </w:pPr>
            <w:r>
              <w:rPr>
                <w:rFonts w:ascii="Consolas" w:eastAsia="Consolas" w:hAnsi="Consolas" w:cs="Consolas"/>
                <w:sz w:val="16"/>
              </w:rPr>
              <w:t>0</w:t>
            </w:r>
          </w:p>
        </w:tc>
      </w:tr>
      <w:tr w:rsidR="00AC1205" w14:paraId="717D719E" w14:textId="77777777">
        <w:tc>
          <w:tcPr>
            <w:tcW w:w="1170" w:type="dxa"/>
          </w:tcPr>
          <w:p w14:paraId="717D7196" w14:textId="77777777" w:rsidR="00AC1205" w:rsidRDefault="00000000">
            <w:pPr>
              <w:jc w:val="right"/>
            </w:pPr>
            <w:r>
              <w:rPr>
                <w:rFonts w:ascii="Consolas" w:eastAsia="Consolas" w:hAnsi="Consolas" w:cs="Consolas"/>
                <w:sz w:val="16"/>
              </w:rPr>
              <w:t>-1</w:t>
            </w:r>
          </w:p>
        </w:tc>
        <w:tc>
          <w:tcPr>
            <w:tcW w:w="1170" w:type="dxa"/>
          </w:tcPr>
          <w:p w14:paraId="717D7197" w14:textId="77777777" w:rsidR="00AC1205" w:rsidRDefault="00000000">
            <w:pPr>
              <w:jc w:val="right"/>
            </w:pPr>
            <w:r>
              <w:rPr>
                <w:rFonts w:ascii="Consolas" w:eastAsia="Consolas" w:hAnsi="Consolas" w:cs="Consolas"/>
                <w:sz w:val="16"/>
              </w:rPr>
              <w:t>13,290</w:t>
            </w:r>
          </w:p>
        </w:tc>
        <w:tc>
          <w:tcPr>
            <w:tcW w:w="1170" w:type="dxa"/>
          </w:tcPr>
          <w:p w14:paraId="717D7198" w14:textId="77777777" w:rsidR="00AC1205" w:rsidRDefault="00000000">
            <w:pPr>
              <w:jc w:val="right"/>
            </w:pPr>
            <w:r>
              <w:rPr>
                <w:rFonts w:ascii="Consolas" w:eastAsia="Consolas" w:hAnsi="Consolas" w:cs="Consolas"/>
                <w:sz w:val="16"/>
              </w:rPr>
              <w:t>53</w:t>
            </w:r>
          </w:p>
        </w:tc>
        <w:tc>
          <w:tcPr>
            <w:tcW w:w="1170" w:type="dxa"/>
          </w:tcPr>
          <w:p w14:paraId="717D7199" w14:textId="77777777" w:rsidR="00AC1205" w:rsidRDefault="00000000">
            <w:pPr>
              <w:jc w:val="right"/>
            </w:pPr>
            <w:r>
              <w:rPr>
                <w:rFonts w:ascii="Consolas" w:eastAsia="Consolas" w:hAnsi="Consolas" w:cs="Consolas"/>
                <w:sz w:val="16"/>
              </w:rPr>
              <w:t>37</w:t>
            </w:r>
          </w:p>
        </w:tc>
        <w:tc>
          <w:tcPr>
            <w:tcW w:w="1170" w:type="dxa"/>
          </w:tcPr>
          <w:p w14:paraId="717D719A" w14:textId="77777777" w:rsidR="00AC1205" w:rsidRDefault="00000000">
            <w:pPr>
              <w:jc w:val="right"/>
            </w:pPr>
            <w:r>
              <w:rPr>
                <w:rFonts w:ascii="Consolas" w:eastAsia="Consolas" w:hAnsi="Consolas" w:cs="Consolas"/>
                <w:sz w:val="16"/>
              </w:rPr>
              <w:t>0</w:t>
            </w:r>
          </w:p>
        </w:tc>
        <w:tc>
          <w:tcPr>
            <w:tcW w:w="1170" w:type="dxa"/>
          </w:tcPr>
          <w:p w14:paraId="717D719B" w14:textId="77777777" w:rsidR="00AC1205" w:rsidRDefault="00000000">
            <w:pPr>
              <w:jc w:val="right"/>
            </w:pPr>
            <w:r>
              <w:rPr>
                <w:rFonts w:ascii="Consolas" w:eastAsia="Consolas" w:hAnsi="Consolas" w:cs="Consolas"/>
                <w:sz w:val="16"/>
              </w:rPr>
              <w:t>205</w:t>
            </w:r>
          </w:p>
        </w:tc>
        <w:tc>
          <w:tcPr>
            <w:tcW w:w="1170" w:type="dxa"/>
          </w:tcPr>
          <w:p w14:paraId="717D719C" w14:textId="77777777" w:rsidR="00AC1205" w:rsidRDefault="00000000">
            <w:pPr>
              <w:jc w:val="right"/>
            </w:pPr>
            <w:r>
              <w:rPr>
                <w:rFonts w:ascii="Consolas" w:eastAsia="Consolas" w:hAnsi="Consolas" w:cs="Consolas"/>
                <w:sz w:val="16"/>
              </w:rPr>
              <w:t>101</w:t>
            </w:r>
          </w:p>
        </w:tc>
        <w:tc>
          <w:tcPr>
            <w:tcW w:w="1170" w:type="dxa"/>
          </w:tcPr>
          <w:p w14:paraId="717D719D" w14:textId="77777777" w:rsidR="00AC1205" w:rsidRDefault="00000000">
            <w:pPr>
              <w:jc w:val="right"/>
            </w:pPr>
            <w:r>
              <w:rPr>
                <w:rFonts w:ascii="Consolas" w:eastAsia="Consolas" w:hAnsi="Consolas" w:cs="Consolas"/>
                <w:sz w:val="16"/>
              </w:rPr>
              <w:t>2</w:t>
            </w:r>
          </w:p>
        </w:tc>
      </w:tr>
      <w:tr w:rsidR="00AC1205" w14:paraId="717D71A7" w14:textId="77777777">
        <w:tc>
          <w:tcPr>
            <w:tcW w:w="1170" w:type="dxa"/>
          </w:tcPr>
          <w:p w14:paraId="717D719F" w14:textId="77777777" w:rsidR="00AC1205" w:rsidRDefault="00000000">
            <w:pPr>
              <w:jc w:val="right"/>
            </w:pPr>
            <w:r>
              <w:rPr>
                <w:rFonts w:ascii="Consolas" w:eastAsia="Consolas" w:hAnsi="Consolas" w:cs="Consolas"/>
                <w:sz w:val="16"/>
              </w:rPr>
              <w:t>0</w:t>
            </w:r>
          </w:p>
        </w:tc>
        <w:tc>
          <w:tcPr>
            <w:tcW w:w="1170" w:type="dxa"/>
          </w:tcPr>
          <w:p w14:paraId="717D71A0" w14:textId="77777777" w:rsidR="00AC1205" w:rsidRDefault="00000000">
            <w:pPr>
              <w:jc w:val="right"/>
            </w:pPr>
            <w:r>
              <w:rPr>
                <w:rFonts w:ascii="Consolas" w:eastAsia="Consolas" w:hAnsi="Consolas" w:cs="Consolas"/>
                <w:sz w:val="16"/>
              </w:rPr>
              <w:t>188,757</w:t>
            </w:r>
          </w:p>
        </w:tc>
        <w:tc>
          <w:tcPr>
            <w:tcW w:w="1170" w:type="dxa"/>
          </w:tcPr>
          <w:p w14:paraId="717D71A1" w14:textId="77777777" w:rsidR="00AC1205" w:rsidRDefault="00000000">
            <w:pPr>
              <w:jc w:val="right"/>
            </w:pPr>
            <w:r>
              <w:rPr>
                <w:rFonts w:ascii="Consolas" w:eastAsia="Consolas" w:hAnsi="Consolas" w:cs="Consolas"/>
                <w:sz w:val="16"/>
              </w:rPr>
              <w:t>300,445</w:t>
            </w:r>
          </w:p>
        </w:tc>
        <w:tc>
          <w:tcPr>
            <w:tcW w:w="1170" w:type="dxa"/>
          </w:tcPr>
          <w:p w14:paraId="717D71A2" w14:textId="77777777" w:rsidR="00AC1205" w:rsidRDefault="00000000">
            <w:pPr>
              <w:jc w:val="right"/>
            </w:pPr>
            <w:r>
              <w:rPr>
                <w:rFonts w:ascii="Consolas" w:eastAsia="Consolas" w:hAnsi="Consolas" w:cs="Consolas"/>
                <w:sz w:val="16"/>
              </w:rPr>
              <w:t>443,045</w:t>
            </w:r>
          </w:p>
        </w:tc>
        <w:tc>
          <w:tcPr>
            <w:tcW w:w="1170" w:type="dxa"/>
          </w:tcPr>
          <w:p w14:paraId="717D71A3" w14:textId="77777777" w:rsidR="00AC1205" w:rsidRDefault="00000000">
            <w:pPr>
              <w:jc w:val="right"/>
            </w:pPr>
            <w:r>
              <w:rPr>
                <w:rFonts w:ascii="Consolas" w:eastAsia="Consolas" w:hAnsi="Consolas" w:cs="Consolas"/>
                <w:sz w:val="16"/>
              </w:rPr>
              <w:t>150,389</w:t>
            </w:r>
          </w:p>
        </w:tc>
        <w:tc>
          <w:tcPr>
            <w:tcW w:w="1170" w:type="dxa"/>
          </w:tcPr>
          <w:p w14:paraId="717D71A4" w14:textId="77777777" w:rsidR="00AC1205" w:rsidRDefault="00000000">
            <w:pPr>
              <w:jc w:val="right"/>
            </w:pPr>
            <w:r>
              <w:rPr>
                <w:rFonts w:ascii="Consolas" w:eastAsia="Consolas" w:hAnsi="Consolas" w:cs="Consolas"/>
                <w:sz w:val="16"/>
              </w:rPr>
              <w:t>611,749</w:t>
            </w:r>
          </w:p>
        </w:tc>
        <w:tc>
          <w:tcPr>
            <w:tcW w:w="1170" w:type="dxa"/>
          </w:tcPr>
          <w:p w14:paraId="717D71A5" w14:textId="77777777" w:rsidR="00AC1205" w:rsidRDefault="00000000">
            <w:pPr>
              <w:jc w:val="right"/>
            </w:pPr>
            <w:r>
              <w:rPr>
                <w:rFonts w:ascii="Consolas" w:eastAsia="Consolas" w:hAnsi="Consolas" w:cs="Consolas"/>
                <w:sz w:val="16"/>
              </w:rPr>
              <w:t>562,795</w:t>
            </w:r>
          </w:p>
        </w:tc>
        <w:tc>
          <w:tcPr>
            <w:tcW w:w="1170" w:type="dxa"/>
          </w:tcPr>
          <w:p w14:paraId="717D71A6" w14:textId="77777777" w:rsidR="00AC1205" w:rsidRDefault="00000000">
            <w:pPr>
              <w:jc w:val="right"/>
            </w:pPr>
            <w:r>
              <w:rPr>
                <w:rFonts w:ascii="Consolas" w:eastAsia="Consolas" w:hAnsi="Consolas" w:cs="Consolas"/>
                <w:sz w:val="16"/>
              </w:rPr>
              <w:t>79,503</w:t>
            </w:r>
          </w:p>
        </w:tc>
      </w:tr>
      <w:tr w:rsidR="00AC1205" w14:paraId="717D71B0" w14:textId="77777777">
        <w:tc>
          <w:tcPr>
            <w:tcW w:w="1170" w:type="dxa"/>
            <w:tcBorders>
              <w:bottom w:val="single" w:sz="0" w:space="0" w:color="000000"/>
            </w:tcBorders>
          </w:tcPr>
          <w:p w14:paraId="717D71A8" w14:textId="77777777" w:rsidR="00AC1205" w:rsidRDefault="00000000">
            <w:pPr>
              <w:jc w:val="right"/>
            </w:pPr>
            <w:r>
              <w:rPr>
                <w:rFonts w:ascii="Consolas" w:eastAsia="Consolas" w:hAnsi="Consolas" w:cs="Consolas"/>
                <w:sz w:val="16"/>
              </w:rPr>
              <w:t>1</w:t>
            </w:r>
          </w:p>
        </w:tc>
        <w:tc>
          <w:tcPr>
            <w:tcW w:w="1170" w:type="dxa"/>
            <w:tcBorders>
              <w:bottom w:val="single" w:sz="0" w:space="0" w:color="000000"/>
            </w:tcBorders>
          </w:tcPr>
          <w:p w14:paraId="717D71A9" w14:textId="77777777" w:rsidR="00AC1205" w:rsidRDefault="00000000">
            <w:pPr>
              <w:jc w:val="right"/>
            </w:pPr>
            <w:r>
              <w:rPr>
                <w:rFonts w:ascii="Consolas" w:eastAsia="Consolas" w:hAnsi="Consolas" w:cs="Consolas"/>
                <w:sz w:val="16"/>
              </w:rPr>
              <w:t>88,569</w:t>
            </w:r>
          </w:p>
        </w:tc>
        <w:tc>
          <w:tcPr>
            <w:tcW w:w="1170" w:type="dxa"/>
            <w:tcBorders>
              <w:bottom w:val="single" w:sz="0" w:space="0" w:color="000000"/>
            </w:tcBorders>
          </w:tcPr>
          <w:p w14:paraId="717D71AA" w14:textId="77777777" w:rsidR="00AC1205" w:rsidRDefault="00000000">
            <w:pPr>
              <w:jc w:val="right"/>
            </w:pPr>
            <w:r>
              <w:rPr>
                <w:rFonts w:ascii="Consolas" w:eastAsia="Consolas" w:hAnsi="Consolas" w:cs="Consolas"/>
                <w:sz w:val="16"/>
              </w:rPr>
              <w:t>78,268</w:t>
            </w:r>
          </w:p>
        </w:tc>
        <w:tc>
          <w:tcPr>
            <w:tcW w:w="1170" w:type="dxa"/>
            <w:tcBorders>
              <w:bottom w:val="single" w:sz="0" w:space="0" w:color="000000"/>
            </w:tcBorders>
          </w:tcPr>
          <w:p w14:paraId="717D71AB" w14:textId="77777777" w:rsidR="00AC1205" w:rsidRDefault="00000000">
            <w:pPr>
              <w:jc w:val="right"/>
            </w:pPr>
            <w:r>
              <w:rPr>
                <w:rFonts w:ascii="Consolas" w:eastAsia="Consolas" w:hAnsi="Consolas" w:cs="Consolas"/>
                <w:sz w:val="16"/>
              </w:rPr>
              <w:t>56,576</w:t>
            </w:r>
          </w:p>
        </w:tc>
        <w:tc>
          <w:tcPr>
            <w:tcW w:w="1170" w:type="dxa"/>
            <w:tcBorders>
              <w:bottom w:val="single" w:sz="0" w:space="0" w:color="000000"/>
            </w:tcBorders>
          </w:tcPr>
          <w:p w14:paraId="717D71AC" w14:textId="77777777" w:rsidR="00AC1205" w:rsidRDefault="00000000">
            <w:pPr>
              <w:jc w:val="right"/>
            </w:pPr>
            <w:r>
              <w:rPr>
                <w:rFonts w:ascii="Consolas" w:eastAsia="Consolas" w:hAnsi="Consolas" w:cs="Consolas"/>
                <w:sz w:val="16"/>
              </w:rPr>
              <w:t>53,508</w:t>
            </w:r>
          </w:p>
        </w:tc>
        <w:tc>
          <w:tcPr>
            <w:tcW w:w="1170" w:type="dxa"/>
            <w:tcBorders>
              <w:bottom w:val="single" w:sz="0" w:space="0" w:color="000000"/>
            </w:tcBorders>
          </w:tcPr>
          <w:p w14:paraId="717D71AD" w14:textId="77777777" w:rsidR="00AC1205" w:rsidRDefault="00000000">
            <w:pPr>
              <w:jc w:val="right"/>
            </w:pPr>
            <w:r>
              <w:rPr>
                <w:rFonts w:ascii="Consolas" w:eastAsia="Consolas" w:hAnsi="Consolas" w:cs="Consolas"/>
                <w:sz w:val="16"/>
              </w:rPr>
              <w:t>192,429</w:t>
            </w:r>
          </w:p>
        </w:tc>
        <w:tc>
          <w:tcPr>
            <w:tcW w:w="1170" w:type="dxa"/>
            <w:tcBorders>
              <w:bottom w:val="single" w:sz="0" w:space="0" w:color="000000"/>
            </w:tcBorders>
          </w:tcPr>
          <w:p w14:paraId="717D71AE" w14:textId="77777777" w:rsidR="00AC1205" w:rsidRDefault="00000000">
            <w:pPr>
              <w:jc w:val="right"/>
            </w:pPr>
            <w:r>
              <w:rPr>
                <w:rFonts w:ascii="Consolas" w:eastAsia="Consolas" w:hAnsi="Consolas" w:cs="Consolas"/>
                <w:sz w:val="16"/>
              </w:rPr>
              <w:t>219,274</w:t>
            </w:r>
          </w:p>
        </w:tc>
        <w:tc>
          <w:tcPr>
            <w:tcW w:w="1170" w:type="dxa"/>
            <w:tcBorders>
              <w:bottom w:val="single" w:sz="0" w:space="0" w:color="000000"/>
            </w:tcBorders>
          </w:tcPr>
          <w:p w14:paraId="717D71AF" w14:textId="77777777" w:rsidR="00AC1205" w:rsidRDefault="00000000">
            <w:pPr>
              <w:jc w:val="right"/>
            </w:pPr>
            <w:r>
              <w:rPr>
                <w:rFonts w:ascii="Consolas" w:eastAsia="Consolas" w:hAnsi="Consolas" w:cs="Consolas"/>
                <w:sz w:val="16"/>
              </w:rPr>
              <w:t>36,850</w:t>
            </w:r>
          </w:p>
        </w:tc>
      </w:tr>
      <w:tr w:rsidR="00AC1205" w14:paraId="717D71B9" w14:textId="77777777">
        <w:tc>
          <w:tcPr>
            <w:tcW w:w="0" w:type="auto"/>
            <w:tcBorders>
              <w:top w:val="single" w:sz="0" w:space="0" w:color="000000"/>
              <w:bottom w:val="single" w:sz="0" w:space="0" w:color="000000"/>
            </w:tcBorders>
          </w:tcPr>
          <w:p w14:paraId="717D71B1"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1B2"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1B3"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1B4"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1B5"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1B6"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1B7"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1B8" w14:textId="77777777" w:rsidR="00AC1205" w:rsidRDefault="00000000">
            <w:pPr>
              <w:jc w:val="right"/>
            </w:pPr>
            <w:r>
              <w:rPr>
                <w:rFonts w:ascii="Consolas" w:eastAsia="Consolas" w:hAnsi="Consolas" w:cs="Consolas"/>
                <w:sz w:val="16"/>
              </w:rPr>
              <w:t>116,355</w:t>
            </w:r>
          </w:p>
        </w:tc>
      </w:tr>
    </w:tbl>
    <w:p w14:paraId="717D71BA" w14:textId="77777777" w:rsidR="00AC1205" w:rsidRDefault="00AC1205"/>
    <w:p w14:paraId="717D71BB" w14:textId="77777777" w:rsidR="00AC1205" w:rsidRDefault="00000000">
      <w:r>
        <w:br/>
      </w:r>
    </w:p>
    <w:p w14:paraId="717D71BC" w14:textId="77777777" w:rsidR="00AC1205" w:rsidRDefault="00000000">
      <w:pPr>
        <w:shd w:val="solid" w:color="B0C4DE" w:fill="auto"/>
      </w:pPr>
      <w:r>
        <w:rPr>
          <w:b/>
          <w:sz w:val="26"/>
        </w:rPr>
        <w:t>widow</w:t>
      </w:r>
    </w:p>
    <w:p w14:paraId="717D71BD" w14:textId="77777777" w:rsidR="00AC1205" w:rsidRDefault="00000000">
      <w:pPr>
        <w:rPr>
          <w:color w:val="4682B4"/>
        </w:rPr>
      </w:pPr>
      <w:r>
        <w:rPr>
          <w:color w:val="4682B4"/>
        </w:rPr>
        <w:t>Widowed (current status)</w:t>
      </w:r>
      <w:r>
        <w:rPr>
          <w:color w:val="4682B4"/>
        </w:rPr>
        <w:br/>
        <w:t xml:space="preserve">   (0):   [0] No</w:t>
      </w:r>
      <w:r>
        <w:rPr>
          <w:color w:val="4682B4"/>
        </w:rPr>
        <w:br/>
        <w:t xml:space="preserve">   (1):   [1] Yes</w:t>
      </w:r>
      <w:r>
        <w:rPr>
          <w:color w:val="4682B4"/>
        </w:rPr>
        <w:br/>
      </w:r>
    </w:p>
    <w:p w14:paraId="717D71BE" w14:textId="77777777" w:rsidR="00AC1205" w:rsidRDefault="00000000">
      <w:r>
        <w:t>Based on mlstat5.</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1C0" w14:textId="77777777">
        <w:tc>
          <w:tcPr>
            <w:tcW w:w="9360" w:type="dxa"/>
            <w:gridSpan w:val="6"/>
          </w:tcPr>
          <w:p w14:paraId="717D71BF" w14:textId="77777777" w:rsidR="00AC1205" w:rsidRDefault="00000000">
            <w:r>
              <w:rPr>
                <w:rFonts w:ascii="Consolas" w:eastAsia="Consolas" w:hAnsi="Consolas" w:cs="Consolas"/>
                <w:b/>
                <w:sz w:val="18"/>
              </w:rPr>
              <w:t xml:space="preserve">       Name: </w:t>
            </w:r>
            <w:r>
              <w:rPr>
                <w:rFonts w:ascii="Consolas" w:eastAsia="Consolas" w:hAnsi="Consolas" w:cs="Consolas"/>
                <w:sz w:val="18"/>
              </w:rPr>
              <w:t>widow</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Widowed (current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0.27           </w:t>
            </w:r>
            <w:r>
              <w:rPr>
                <w:rFonts w:ascii="Consolas" w:eastAsia="Consolas" w:hAnsi="Consolas" w:cs="Consolas"/>
                <w:sz w:val="18"/>
              </w:rPr>
              <w:br/>
            </w:r>
          </w:p>
        </w:tc>
      </w:tr>
      <w:tr w:rsidR="00AC1205" w14:paraId="717D71C7" w14:textId="77777777">
        <w:tc>
          <w:tcPr>
            <w:tcW w:w="1560" w:type="dxa"/>
          </w:tcPr>
          <w:p w14:paraId="717D71C1" w14:textId="77777777" w:rsidR="00AC1205" w:rsidRDefault="00AC1205"/>
        </w:tc>
        <w:tc>
          <w:tcPr>
            <w:tcW w:w="1560" w:type="dxa"/>
            <w:tcBorders>
              <w:top w:val="single" w:sz="0" w:space="0" w:color="000000"/>
              <w:bottom w:val="single" w:sz="0" w:space="0" w:color="000000"/>
            </w:tcBorders>
          </w:tcPr>
          <w:p w14:paraId="717D71C2"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1C3"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1C4"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1C5" w14:textId="77777777" w:rsidR="00AC1205" w:rsidRDefault="00000000">
            <w:pPr>
              <w:jc w:val="right"/>
            </w:pPr>
            <w:r>
              <w:rPr>
                <w:rFonts w:ascii="Consolas" w:eastAsia="Consolas" w:hAnsi="Consolas" w:cs="Consolas"/>
                <w:b/>
                <w:sz w:val="18"/>
              </w:rPr>
              <w:t>Percent</w:t>
            </w:r>
          </w:p>
        </w:tc>
        <w:tc>
          <w:tcPr>
            <w:tcW w:w="1560" w:type="dxa"/>
          </w:tcPr>
          <w:p w14:paraId="717D71C6" w14:textId="77777777" w:rsidR="00AC1205" w:rsidRDefault="00AC1205"/>
        </w:tc>
      </w:tr>
      <w:tr w:rsidR="00AC1205" w14:paraId="717D71CE" w14:textId="77777777">
        <w:tc>
          <w:tcPr>
            <w:tcW w:w="1560" w:type="dxa"/>
            <w:tcBorders>
              <w:right w:val="nil"/>
            </w:tcBorders>
          </w:tcPr>
          <w:p w14:paraId="717D71C8" w14:textId="77777777" w:rsidR="00AC1205" w:rsidRDefault="00AC1205"/>
        </w:tc>
        <w:tc>
          <w:tcPr>
            <w:tcW w:w="1560" w:type="dxa"/>
            <w:tcBorders>
              <w:top w:val="single" w:sz="0" w:space="0" w:color="000000"/>
              <w:left w:val="nil"/>
              <w:bottom w:val="single" w:sz="0" w:space="0" w:color="D3D3D3"/>
            </w:tcBorders>
          </w:tcPr>
          <w:p w14:paraId="717D71C9"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1CA"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71CB" w14:textId="77777777" w:rsidR="00AC1205" w:rsidRDefault="00000000">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717D71CC" w14:textId="77777777" w:rsidR="00AC1205" w:rsidRDefault="00000000">
            <w:pPr>
              <w:jc w:val="right"/>
            </w:pPr>
            <w:r>
              <w:rPr>
                <w:rFonts w:ascii="Consolas" w:eastAsia="Consolas" w:hAnsi="Consolas" w:cs="Consolas"/>
                <w:sz w:val="16"/>
              </w:rPr>
              <w:t xml:space="preserve">      0.0</w:t>
            </w:r>
          </w:p>
        </w:tc>
        <w:tc>
          <w:tcPr>
            <w:tcW w:w="1560" w:type="dxa"/>
          </w:tcPr>
          <w:p w14:paraId="717D71CD" w14:textId="77777777" w:rsidR="00AC1205" w:rsidRDefault="00AC1205"/>
        </w:tc>
      </w:tr>
      <w:tr w:rsidR="00AC1205" w14:paraId="717D71D5" w14:textId="77777777">
        <w:tc>
          <w:tcPr>
            <w:tcW w:w="1560" w:type="dxa"/>
            <w:tcBorders>
              <w:right w:val="nil"/>
            </w:tcBorders>
          </w:tcPr>
          <w:p w14:paraId="717D71CF" w14:textId="77777777" w:rsidR="00AC1205" w:rsidRDefault="00AC1205"/>
        </w:tc>
        <w:tc>
          <w:tcPr>
            <w:tcW w:w="1560" w:type="dxa"/>
            <w:tcBorders>
              <w:top w:val="single" w:sz="0" w:space="0" w:color="D3D3D3"/>
              <w:left w:val="nil"/>
              <w:bottom w:val="single" w:sz="0" w:space="0" w:color="D3D3D3"/>
            </w:tcBorders>
          </w:tcPr>
          <w:p w14:paraId="717D71D0"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1D1"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1D2" w14:textId="77777777" w:rsidR="00AC1205" w:rsidRDefault="00000000">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717D71D3" w14:textId="77777777" w:rsidR="00AC1205" w:rsidRDefault="00000000">
            <w:pPr>
              <w:jc w:val="right"/>
            </w:pPr>
            <w:r>
              <w:rPr>
                <w:rFonts w:ascii="Consolas" w:eastAsia="Consolas" w:hAnsi="Consolas" w:cs="Consolas"/>
                <w:sz w:val="16"/>
              </w:rPr>
              <w:t xml:space="preserve">      0.3</w:t>
            </w:r>
          </w:p>
        </w:tc>
        <w:tc>
          <w:tcPr>
            <w:tcW w:w="1560" w:type="dxa"/>
          </w:tcPr>
          <w:p w14:paraId="717D71D4" w14:textId="77777777" w:rsidR="00AC1205" w:rsidRDefault="00AC1205"/>
        </w:tc>
      </w:tr>
      <w:tr w:rsidR="00AC1205" w14:paraId="717D71DC" w14:textId="77777777">
        <w:tc>
          <w:tcPr>
            <w:tcW w:w="1560" w:type="dxa"/>
            <w:tcBorders>
              <w:right w:val="nil"/>
            </w:tcBorders>
          </w:tcPr>
          <w:p w14:paraId="717D71D6" w14:textId="77777777" w:rsidR="00AC1205" w:rsidRDefault="00AC1205"/>
        </w:tc>
        <w:tc>
          <w:tcPr>
            <w:tcW w:w="1560" w:type="dxa"/>
            <w:tcBorders>
              <w:top w:val="single" w:sz="0" w:space="0" w:color="D3D3D3"/>
              <w:left w:val="nil"/>
              <w:bottom w:val="single" w:sz="0" w:space="0" w:color="D3D3D3"/>
            </w:tcBorders>
          </w:tcPr>
          <w:p w14:paraId="717D71D7"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1D8"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1D9" w14:textId="77777777" w:rsidR="00AC1205" w:rsidRDefault="00000000">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717D71DA" w14:textId="77777777" w:rsidR="00AC1205" w:rsidRDefault="00000000">
            <w:pPr>
              <w:jc w:val="right"/>
            </w:pPr>
            <w:r>
              <w:rPr>
                <w:rFonts w:ascii="Consolas" w:eastAsia="Consolas" w:hAnsi="Consolas" w:cs="Consolas"/>
                <w:sz w:val="16"/>
              </w:rPr>
              <w:t xml:space="preserve">      0.0</w:t>
            </w:r>
          </w:p>
        </w:tc>
        <w:tc>
          <w:tcPr>
            <w:tcW w:w="1560" w:type="dxa"/>
          </w:tcPr>
          <w:p w14:paraId="717D71DB" w14:textId="77777777" w:rsidR="00AC1205" w:rsidRDefault="00AC1205"/>
        </w:tc>
      </w:tr>
      <w:tr w:rsidR="00AC1205" w14:paraId="717D71E3" w14:textId="77777777">
        <w:tc>
          <w:tcPr>
            <w:tcW w:w="1560" w:type="dxa"/>
            <w:tcBorders>
              <w:right w:val="nil"/>
            </w:tcBorders>
          </w:tcPr>
          <w:p w14:paraId="717D71DD" w14:textId="77777777" w:rsidR="00AC1205" w:rsidRDefault="00AC1205"/>
        </w:tc>
        <w:tc>
          <w:tcPr>
            <w:tcW w:w="1560" w:type="dxa"/>
            <w:tcBorders>
              <w:top w:val="single" w:sz="0" w:space="0" w:color="D3D3D3"/>
              <w:left w:val="nil"/>
              <w:bottom w:val="single" w:sz="0" w:space="0" w:color="D3D3D3"/>
            </w:tcBorders>
          </w:tcPr>
          <w:p w14:paraId="717D71DE"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1DF"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1E0" w14:textId="77777777" w:rsidR="00AC1205" w:rsidRDefault="00000000">
            <w:pPr>
              <w:jc w:val="right"/>
            </w:pPr>
            <w:r>
              <w:rPr>
                <w:rFonts w:ascii="Consolas" w:eastAsia="Consolas" w:hAnsi="Consolas" w:cs="Consolas"/>
                <w:sz w:val="16"/>
              </w:rPr>
              <w:t xml:space="preserve">   2882600</w:t>
            </w:r>
          </w:p>
        </w:tc>
        <w:tc>
          <w:tcPr>
            <w:tcW w:w="1560" w:type="dxa"/>
            <w:tcBorders>
              <w:top w:val="single" w:sz="0" w:space="0" w:color="D3D3D3"/>
              <w:bottom w:val="single" w:sz="0" w:space="0" w:color="D3D3D3"/>
            </w:tcBorders>
          </w:tcPr>
          <w:p w14:paraId="717D71E1" w14:textId="77777777" w:rsidR="00AC1205" w:rsidRDefault="00000000">
            <w:pPr>
              <w:jc w:val="right"/>
            </w:pPr>
            <w:r>
              <w:rPr>
                <w:rFonts w:ascii="Consolas" w:eastAsia="Consolas" w:hAnsi="Consolas" w:cs="Consolas"/>
                <w:sz w:val="16"/>
              </w:rPr>
              <w:t xml:space="preserve">     93.5</w:t>
            </w:r>
          </w:p>
        </w:tc>
        <w:tc>
          <w:tcPr>
            <w:tcW w:w="1560" w:type="dxa"/>
          </w:tcPr>
          <w:p w14:paraId="717D71E2" w14:textId="77777777" w:rsidR="00AC1205" w:rsidRDefault="00AC1205"/>
        </w:tc>
      </w:tr>
      <w:tr w:rsidR="00AC1205" w14:paraId="717D71EA" w14:textId="77777777">
        <w:tc>
          <w:tcPr>
            <w:tcW w:w="1560" w:type="dxa"/>
            <w:tcBorders>
              <w:right w:val="nil"/>
            </w:tcBorders>
          </w:tcPr>
          <w:p w14:paraId="717D71E4" w14:textId="77777777" w:rsidR="00AC1205" w:rsidRDefault="00AC1205"/>
        </w:tc>
        <w:tc>
          <w:tcPr>
            <w:tcW w:w="1560" w:type="dxa"/>
            <w:tcBorders>
              <w:top w:val="single" w:sz="0" w:space="0" w:color="D3D3D3"/>
              <w:left w:val="nil"/>
              <w:bottom w:val="single" w:sz="0" w:space="0" w:color="000000"/>
            </w:tcBorders>
          </w:tcPr>
          <w:p w14:paraId="717D71E5"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717D71E6"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000000"/>
            </w:tcBorders>
          </w:tcPr>
          <w:p w14:paraId="717D71E7" w14:textId="77777777" w:rsidR="00AC1205" w:rsidRDefault="00000000">
            <w:pPr>
              <w:jc w:val="right"/>
            </w:pPr>
            <w:r>
              <w:rPr>
                <w:rFonts w:ascii="Consolas" w:eastAsia="Consolas" w:hAnsi="Consolas" w:cs="Consolas"/>
                <w:sz w:val="16"/>
              </w:rPr>
              <w:t xml:space="preserve">   192,800</w:t>
            </w:r>
          </w:p>
        </w:tc>
        <w:tc>
          <w:tcPr>
            <w:tcW w:w="1560" w:type="dxa"/>
            <w:tcBorders>
              <w:top w:val="single" w:sz="0" w:space="0" w:color="D3D3D3"/>
              <w:bottom w:val="single" w:sz="0" w:space="0" w:color="000000"/>
            </w:tcBorders>
          </w:tcPr>
          <w:p w14:paraId="717D71E8" w14:textId="77777777" w:rsidR="00AC1205" w:rsidRDefault="00000000">
            <w:pPr>
              <w:jc w:val="right"/>
            </w:pPr>
            <w:r>
              <w:rPr>
                <w:rFonts w:ascii="Consolas" w:eastAsia="Consolas" w:hAnsi="Consolas" w:cs="Consolas"/>
                <w:sz w:val="16"/>
              </w:rPr>
              <w:t xml:space="preserve">      6.3</w:t>
            </w:r>
          </w:p>
        </w:tc>
        <w:tc>
          <w:tcPr>
            <w:tcW w:w="1560" w:type="dxa"/>
          </w:tcPr>
          <w:p w14:paraId="717D71E9" w14:textId="77777777" w:rsidR="00AC1205" w:rsidRDefault="00AC1205"/>
        </w:tc>
      </w:tr>
      <w:tr w:rsidR="00AC1205" w14:paraId="717D71F1" w14:textId="77777777">
        <w:tc>
          <w:tcPr>
            <w:tcW w:w="1560" w:type="dxa"/>
          </w:tcPr>
          <w:p w14:paraId="717D71EB" w14:textId="77777777" w:rsidR="00AC1205" w:rsidRDefault="00AC1205"/>
        </w:tc>
        <w:tc>
          <w:tcPr>
            <w:tcW w:w="1560" w:type="dxa"/>
            <w:tcBorders>
              <w:top w:val="single" w:sz="0" w:space="0" w:color="000000"/>
              <w:bottom w:val="single" w:sz="0" w:space="0" w:color="000000"/>
            </w:tcBorders>
          </w:tcPr>
          <w:p w14:paraId="717D71EC" w14:textId="77777777" w:rsidR="00AC1205" w:rsidRDefault="00AC1205"/>
        </w:tc>
        <w:tc>
          <w:tcPr>
            <w:tcW w:w="1560" w:type="dxa"/>
            <w:tcBorders>
              <w:top w:val="single" w:sz="0" w:space="0" w:color="000000"/>
              <w:bottom w:val="single" w:sz="0" w:space="0" w:color="000000"/>
            </w:tcBorders>
          </w:tcPr>
          <w:p w14:paraId="717D71ED"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1EE"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1EF" w14:textId="77777777" w:rsidR="00AC1205" w:rsidRDefault="00AC1205"/>
        </w:tc>
        <w:tc>
          <w:tcPr>
            <w:tcW w:w="1560" w:type="dxa"/>
          </w:tcPr>
          <w:p w14:paraId="717D71F0" w14:textId="77777777" w:rsidR="00AC1205" w:rsidRDefault="00AC1205"/>
        </w:tc>
      </w:tr>
    </w:tbl>
    <w:p w14:paraId="717D71F2"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1FB" w14:textId="77777777">
        <w:tc>
          <w:tcPr>
            <w:tcW w:w="1170" w:type="dxa"/>
            <w:tcBorders>
              <w:top w:val="single" w:sz="0" w:space="0" w:color="000000"/>
              <w:bottom w:val="single" w:sz="0" w:space="0" w:color="000000"/>
            </w:tcBorders>
          </w:tcPr>
          <w:p w14:paraId="717D71F3"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1F4"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1F5"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1F6"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1F7"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1F8"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1F9"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1FA" w14:textId="77777777" w:rsidR="00AC1205" w:rsidRDefault="00000000">
            <w:pPr>
              <w:jc w:val="right"/>
            </w:pPr>
            <w:r>
              <w:rPr>
                <w:rFonts w:ascii="Consolas" w:eastAsia="Consolas" w:hAnsi="Consolas" w:cs="Consolas"/>
                <w:b/>
                <w:sz w:val="18"/>
              </w:rPr>
              <w:t>[8] NL</w:t>
            </w:r>
          </w:p>
        </w:tc>
      </w:tr>
      <w:tr w:rsidR="00AC1205" w14:paraId="717D7204" w14:textId="77777777">
        <w:tc>
          <w:tcPr>
            <w:tcW w:w="1170" w:type="dxa"/>
            <w:tcBorders>
              <w:top w:val="single" w:sz="0" w:space="0" w:color="000000"/>
            </w:tcBorders>
          </w:tcPr>
          <w:p w14:paraId="717D71FC"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1F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1F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1F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00"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720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02" w14:textId="77777777" w:rsidR="00AC1205" w:rsidRDefault="00000000">
            <w:pPr>
              <w:jc w:val="right"/>
            </w:pPr>
            <w:r>
              <w:rPr>
                <w:rFonts w:ascii="Consolas" w:eastAsia="Consolas" w:hAnsi="Consolas" w:cs="Consolas"/>
                <w:sz w:val="16"/>
              </w:rPr>
              <w:t>716</w:t>
            </w:r>
          </w:p>
        </w:tc>
        <w:tc>
          <w:tcPr>
            <w:tcW w:w="1170" w:type="dxa"/>
            <w:tcBorders>
              <w:top w:val="single" w:sz="0" w:space="0" w:color="000000"/>
            </w:tcBorders>
          </w:tcPr>
          <w:p w14:paraId="717D7203" w14:textId="77777777" w:rsidR="00AC1205" w:rsidRDefault="00000000">
            <w:pPr>
              <w:jc w:val="right"/>
            </w:pPr>
            <w:r>
              <w:rPr>
                <w:rFonts w:ascii="Consolas" w:eastAsia="Consolas" w:hAnsi="Consolas" w:cs="Consolas"/>
                <w:sz w:val="16"/>
              </w:rPr>
              <w:t>0</w:t>
            </w:r>
          </w:p>
        </w:tc>
      </w:tr>
      <w:tr w:rsidR="00AC1205" w14:paraId="717D720D" w14:textId="77777777">
        <w:tc>
          <w:tcPr>
            <w:tcW w:w="1170" w:type="dxa"/>
          </w:tcPr>
          <w:p w14:paraId="717D7205" w14:textId="77777777" w:rsidR="00AC1205" w:rsidRDefault="00000000">
            <w:pPr>
              <w:jc w:val="right"/>
            </w:pPr>
            <w:r>
              <w:rPr>
                <w:rFonts w:ascii="Consolas" w:eastAsia="Consolas" w:hAnsi="Consolas" w:cs="Consolas"/>
                <w:sz w:val="16"/>
              </w:rPr>
              <w:t>-2</w:t>
            </w:r>
          </w:p>
        </w:tc>
        <w:tc>
          <w:tcPr>
            <w:tcW w:w="1170" w:type="dxa"/>
          </w:tcPr>
          <w:p w14:paraId="717D7206" w14:textId="77777777" w:rsidR="00AC1205" w:rsidRDefault="00000000">
            <w:pPr>
              <w:jc w:val="right"/>
            </w:pPr>
            <w:r>
              <w:rPr>
                <w:rFonts w:ascii="Consolas" w:eastAsia="Consolas" w:hAnsi="Consolas" w:cs="Consolas"/>
                <w:sz w:val="16"/>
              </w:rPr>
              <w:t>0</w:t>
            </w:r>
          </w:p>
        </w:tc>
        <w:tc>
          <w:tcPr>
            <w:tcW w:w="1170" w:type="dxa"/>
          </w:tcPr>
          <w:p w14:paraId="717D7207" w14:textId="77777777" w:rsidR="00AC1205" w:rsidRDefault="00000000">
            <w:pPr>
              <w:jc w:val="right"/>
            </w:pPr>
            <w:r>
              <w:rPr>
                <w:rFonts w:ascii="Consolas" w:eastAsia="Consolas" w:hAnsi="Consolas" w:cs="Consolas"/>
                <w:sz w:val="16"/>
              </w:rPr>
              <w:t>0</w:t>
            </w:r>
          </w:p>
        </w:tc>
        <w:tc>
          <w:tcPr>
            <w:tcW w:w="1170" w:type="dxa"/>
          </w:tcPr>
          <w:p w14:paraId="717D7208" w14:textId="77777777" w:rsidR="00AC1205" w:rsidRDefault="00000000">
            <w:pPr>
              <w:jc w:val="right"/>
            </w:pPr>
            <w:r>
              <w:rPr>
                <w:rFonts w:ascii="Consolas" w:eastAsia="Consolas" w:hAnsi="Consolas" w:cs="Consolas"/>
                <w:sz w:val="16"/>
              </w:rPr>
              <w:t>0</w:t>
            </w:r>
          </w:p>
        </w:tc>
        <w:tc>
          <w:tcPr>
            <w:tcW w:w="1170" w:type="dxa"/>
          </w:tcPr>
          <w:p w14:paraId="717D7209" w14:textId="77777777" w:rsidR="00AC1205" w:rsidRDefault="00000000">
            <w:pPr>
              <w:jc w:val="right"/>
            </w:pPr>
            <w:r>
              <w:rPr>
                <w:rFonts w:ascii="Consolas" w:eastAsia="Consolas" w:hAnsi="Consolas" w:cs="Consolas"/>
                <w:sz w:val="16"/>
              </w:rPr>
              <w:t>15</w:t>
            </w:r>
          </w:p>
        </w:tc>
        <w:tc>
          <w:tcPr>
            <w:tcW w:w="1170" w:type="dxa"/>
          </w:tcPr>
          <w:p w14:paraId="717D720A" w14:textId="77777777" w:rsidR="00AC1205" w:rsidRDefault="00000000">
            <w:pPr>
              <w:jc w:val="right"/>
            </w:pPr>
            <w:r>
              <w:rPr>
                <w:rFonts w:ascii="Consolas" w:eastAsia="Consolas" w:hAnsi="Consolas" w:cs="Consolas"/>
                <w:sz w:val="16"/>
              </w:rPr>
              <w:t>7,752</w:t>
            </w:r>
          </w:p>
        </w:tc>
        <w:tc>
          <w:tcPr>
            <w:tcW w:w="1170" w:type="dxa"/>
          </w:tcPr>
          <w:p w14:paraId="717D720B" w14:textId="77777777" w:rsidR="00AC1205" w:rsidRDefault="00000000">
            <w:pPr>
              <w:jc w:val="right"/>
            </w:pPr>
            <w:r>
              <w:rPr>
                <w:rFonts w:ascii="Consolas" w:eastAsia="Consolas" w:hAnsi="Consolas" w:cs="Consolas"/>
                <w:sz w:val="16"/>
              </w:rPr>
              <w:t>0</w:t>
            </w:r>
          </w:p>
        </w:tc>
        <w:tc>
          <w:tcPr>
            <w:tcW w:w="1170" w:type="dxa"/>
          </w:tcPr>
          <w:p w14:paraId="717D720C" w14:textId="77777777" w:rsidR="00AC1205" w:rsidRDefault="00000000">
            <w:pPr>
              <w:jc w:val="right"/>
            </w:pPr>
            <w:r>
              <w:rPr>
                <w:rFonts w:ascii="Consolas" w:eastAsia="Consolas" w:hAnsi="Consolas" w:cs="Consolas"/>
                <w:sz w:val="16"/>
              </w:rPr>
              <w:t>0</w:t>
            </w:r>
          </w:p>
        </w:tc>
      </w:tr>
      <w:tr w:rsidR="00AC1205" w14:paraId="717D7216" w14:textId="77777777">
        <w:tc>
          <w:tcPr>
            <w:tcW w:w="1170" w:type="dxa"/>
          </w:tcPr>
          <w:p w14:paraId="717D720E" w14:textId="77777777" w:rsidR="00AC1205" w:rsidRDefault="00000000">
            <w:pPr>
              <w:jc w:val="right"/>
            </w:pPr>
            <w:r>
              <w:rPr>
                <w:rFonts w:ascii="Consolas" w:eastAsia="Consolas" w:hAnsi="Consolas" w:cs="Consolas"/>
                <w:sz w:val="16"/>
              </w:rPr>
              <w:t>-1</w:t>
            </w:r>
          </w:p>
        </w:tc>
        <w:tc>
          <w:tcPr>
            <w:tcW w:w="1170" w:type="dxa"/>
          </w:tcPr>
          <w:p w14:paraId="717D720F" w14:textId="77777777" w:rsidR="00AC1205" w:rsidRDefault="00000000">
            <w:pPr>
              <w:jc w:val="right"/>
            </w:pPr>
            <w:r>
              <w:rPr>
                <w:rFonts w:ascii="Consolas" w:eastAsia="Consolas" w:hAnsi="Consolas" w:cs="Consolas"/>
                <w:sz w:val="16"/>
              </w:rPr>
              <w:t>47</w:t>
            </w:r>
          </w:p>
        </w:tc>
        <w:tc>
          <w:tcPr>
            <w:tcW w:w="1170" w:type="dxa"/>
          </w:tcPr>
          <w:p w14:paraId="717D7210" w14:textId="77777777" w:rsidR="00AC1205" w:rsidRDefault="00000000">
            <w:pPr>
              <w:jc w:val="right"/>
            </w:pPr>
            <w:r>
              <w:rPr>
                <w:rFonts w:ascii="Consolas" w:eastAsia="Consolas" w:hAnsi="Consolas" w:cs="Consolas"/>
                <w:sz w:val="16"/>
              </w:rPr>
              <w:t>53</w:t>
            </w:r>
          </w:p>
        </w:tc>
        <w:tc>
          <w:tcPr>
            <w:tcW w:w="1170" w:type="dxa"/>
          </w:tcPr>
          <w:p w14:paraId="717D7211" w14:textId="77777777" w:rsidR="00AC1205" w:rsidRDefault="00000000">
            <w:pPr>
              <w:jc w:val="right"/>
            </w:pPr>
            <w:r>
              <w:rPr>
                <w:rFonts w:ascii="Consolas" w:eastAsia="Consolas" w:hAnsi="Consolas" w:cs="Consolas"/>
                <w:sz w:val="16"/>
              </w:rPr>
              <w:t>37</w:t>
            </w:r>
          </w:p>
        </w:tc>
        <w:tc>
          <w:tcPr>
            <w:tcW w:w="1170" w:type="dxa"/>
          </w:tcPr>
          <w:p w14:paraId="717D7212" w14:textId="77777777" w:rsidR="00AC1205" w:rsidRDefault="00000000">
            <w:pPr>
              <w:jc w:val="right"/>
            </w:pPr>
            <w:r>
              <w:rPr>
                <w:rFonts w:ascii="Consolas" w:eastAsia="Consolas" w:hAnsi="Consolas" w:cs="Consolas"/>
                <w:sz w:val="16"/>
              </w:rPr>
              <w:t>0</w:t>
            </w:r>
          </w:p>
        </w:tc>
        <w:tc>
          <w:tcPr>
            <w:tcW w:w="1170" w:type="dxa"/>
          </w:tcPr>
          <w:p w14:paraId="717D7213" w14:textId="77777777" w:rsidR="00AC1205" w:rsidRDefault="00000000">
            <w:pPr>
              <w:jc w:val="right"/>
            </w:pPr>
            <w:r>
              <w:rPr>
                <w:rFonts w:ascii="Consolas" w:eastAsia="Consolas" w:hAnsi="Consolas" w:cs="Consolas"/>
                <w:sz w:val="16"/>
              </w:rPr>
              <w:t>205</w:t>
            </w:r>
          </w:p>
        </w:tc>
        <w:tc>
          <w:tcPr>
            <w:tcW w:w="1170" w:type="dxa"/>
          </w:tcPr>
          <w:p w14:paraId="717D7214" w14:textId="77777777" w:rsidR="00AC1205" w:rsidRDefault="00000000">
            <w:pPr>
              <w:jc w:val="right"/>
            </w:pPr>
            <w:r>
              <w:rPr>
                <w:rFonts w:ascii="Consolas" w:eastAsia="Consolas" w:hAnsi="Consolas" w:cs="Consolas"/>
                <w:sz w:val="16"/>
              </w:rPr>
              <w:t>101</w:t>
            </w:r>
          </w:p>
        </w:tc>
        <w:tc>
          <w:tcPr>
            <w:tcW w:w="1170" w:type="dxa"/>
          </w:tcPr>
          <w:p w14:paraId="717D7215" w14:textId="77777777" w:rsidR="00AC1205" w:rsidRDefault="00000000">
            <w:pPr>
              <w:jc w:val="right"/>
            </w:pPr>
            <w:r>
              <w:rPr>
                <w:rFonts w:ascii="Consolas" w:eastAsia="Consolas" w:hAnsi="Consolas" w:cs="Consolas"/>
                <w:sz w:val="16"/>
              </w:rPr>
              <w:t>2</w:t>
            </w:r>
          </w:p>
        </w:tc>
      </w:tr>
      <w:tr w:rsidR="00AC1205" w14:paraId="717D721F" w14:textId="77777777">
        <w:tc>
          <w:tcPr>
            <w:tcW w:w="1170" w:type="dxa"/>
          </w:tcPr>
          <w:p w14:paraId="717D7217" w14:textId="77777777" w:rsidR="00AC1205" w:rsidRDefault="00000000">
            <w:pPr>
              <w:jc w:val="right"/>
            </w:pPr>
            <w:r>
              <w:rPr>
                <w:rFonts w:ascii="Consolas" w:eastAsia="Consolas" w:hAnsi="Consolas" w:cs="Consolas"/>
                <w:sz w:val="16"/>
              </w:rPr>
              <w:t>0</w:t>
            </w:r>
          </w:p>
        </w:tc>
        <w:tc>
          <w:tcPr>
            <w:tcW w:w="1170" w:type="dxa"/>
          </w:tcPr>
          <w:p w14:paraId="717D7218" w14:textId="77777777" w:rsidR="00AC1205" w:rsidRDefault="00000000">
            <w:pPr>
              <w:jc w:val="right"/>
            </w:pPr>
            <w:r>
              <w:rPr>
                <w:rFonts w:ascii="Consolas" w:eastAsia="Consolas" w:hAnsi="Consolas" w:cs="Consolas"/>
                <w:sz w:val="16"/>
              </w:rPr>
              <w:t>275,496</w:t>
            </w:r>
          </w:p>
        </w:tc>
        <w:tc>
          <w:tcPr>
            <w:tcW w:w="1170" w:type="dxa"/>
          </w:tcPr>
          <w:p w14:paraId="717D7219" w14:textId="77777777" w:rsidR="00AC1205" w:rsidRDefault="00000000">
            <w:pPr>
              <w:jc w:val="right"/>
            </w:pPr>
            <w:r>
              <w:rPr>
                <w:rFonts w:ascii="Consolas" w:eastAsia="Consolas" w:hAnsi="Consolas" w:cs="Consolas"/>
                <w:sz w:val="16"/>
              </w:rPr>
              <w:t>344,123</w:t>
            </w:r>
          </w:p>
        </w:tc>
        <w:tc>
          <w:tcPr>
            <w:tcW w:w="1170" w:type="dxa"/>
          </w:tcPr>
          <w:p w14:paraId="717D721A" w14:textId="77777777" w:rsidR="00AC1205" w:rsidRDefault="00000000">
            <w:pPr>
              <w:jc w:val="right"/>
            </w:pPr>
            <w:r>
              <w:rPr>
                <w:rFonts w:ascii="Consolas" w:eastAsia="Consolas" w:hAnsi="Consolas" w:cs="Consolas"/>
                <w:sz w:val="16"/>
              </w:rPr>
              <w:t>472,047</w:t>
            </w:r>
          </w:p>
        </w:tc>
        <w:tc>
          <w:tcPr>
            <w:tcW w:w="1170" w:type="dxa"/>
          </w:tcPr>
          <w:p w14:paraId="717D721B" w14:textId="77777777" w:rsidR="00AC1205" w:rsidRDefault="00000000">
            <w:pPr>
              <w:jc w:val="right"/>
            </w:pPr>
            <w:r>
              <w:rPr>
                <w:rFonts w:ascii="Consolas" w:eastAsia="Consolas" w:hAnsi="Consolas" w:cs="Consolas"/>
                <w:sz w:val="16"/>
              </w:rPr>
              <w:t>192,983</w:t>
            </w:r>
          </w:p>
        </w:tc>
        <w:tc>
          <w:tcPr>
            <w:tcW w:w="1170" w:type="dxa"/>
          </w:tcPr>
          <w:p w14:paraId="717D721C" w14:textId="77777777" w:rsidR="00AC1205" w:rsidRDefault="00000000">
            <w:pPr>
              <w:jc w:val="right"/>
            </w:pPr>
            <w:r>
              <w:rPr>
                <w:rFonts w:ascii="Consolas" w:eastAsia="Consolas" w:hAnsi="Consolas" w:cs="Consolas"/>
                <w:sz w:val="16"/>
              </w:rPr>
              <w:t>757,582</w:t>
            </w:r>
          </w:p>
        </w:tc>
        <w:tc>
          <w:tcPr>
            <w:tcW w:w="1170" w:type="dxa"/>
          </w:tcPr>
          <w:p w14:paraId="717D721D" w14:textId="77777777" w:rsidR="00AC1205" w:rsidRDefault="00000000">
            <w:pPr>
              <w:jc w:val="right"/>
            </w:pPr>
            <w:r>
              <w:rPr>
                <w:rFonts w:ascii="Consolas" w:eastAsia="Consolas" w:hAnsi="Consolas" w:cs="Consolas"/>
                <w:sz w:val="16"/>
              </w:rPr>
              <w:t>730,169</w:t>
            </w:r>
          </w:p>
        </w:tc>
        <w:tc>
          <w:tcPr>
            <w:tcW w:w="1170" w:type="dxa"/>
          </w:tcPr>
          <w:p w14:paraId="717D721E" w14:textId="77777777" w:rsidR="00AC1205" w:rsidRDefault="00000000">
            <w:pPr>
              <w:jc w:val="right"/>
            </w:pPr>
            <w:r>
              <w:rPr>
                <w:rFonts w:ascii="Consolas" w:eastAsia="Consolas" w:hAnsi="Consolas" w:cs="Consolas"/>
                <w:sz w:val="16"/>
              </w:rPr>
              <w:t>110,200</w:t>
            </w:r>
          </w:p>
        </w:tc>
      </w:tr>
      <w:tr w:rsidR="00AC1205" w14:paraId="717D7228" w14:textId="77777777">
        <w:tc>
          <w:tcPr>
            <w:tcW w:w="1170" w:type="dxa"/>
            <w:tcBorders>
              <w:bottom w:val="single" w:sz="0" w:space="0" w:color="000000"/>
            </w:tcBorders>
          </w:tcPr>
          <w:p w14:paraId="717D7220" w14:textId="77777777" w:rsidR="00AC1205" w:rsidRDefault="00000000">
            <w:pPr>
              <w:jc w:val="right"/>
            </w:pPr>
            <w:r>
              <w:rPr>
                <w:rFonts w:ascii="Consolas" w:eastAsia="Consolas" w:hAnsi="Consolas" w:cs="Consolas"/>
                <w:sz w:val="16"/>
              </w:rPr>
              <w:t>1</w:t>
            </w:r>
          </w:p>
        </w:tc>
        <w:tc>
          <w:tcPr>
            <w:tcW w:w="1170" w:type="dxa"/>
            <w:tcBorders>
              <w:bottom w:val="single" w:sz="0" w:space="0" w:color="000000"/>
            </w:tcBorders>
          </w:tcPr>
          <w:p w14:paraId="717D7221" w14:textId="77777777" w:rsidR="00AC1205" w:rsidRDefault="00000000">
            <w:pPr>
              <w:jc w:val="right"/>
            </w:pPr>
            <w:r>
              <w:rPr>
                <w:rFonts w:ascii="Consolas" w:eastAsia="Consolas" w:hAnsi="Consolas" w:cs="Consolas"/>
                <w:sz w:val="16"/>
              </w:rPr>
              <w:t>15,073</w:t>
            </w:r>
          </w:p>
        </w:tc>
        <w:tc>
          <w:tcPr>
            <w:tcW w:w="1170" w:type="dxa"/>
            <w:tcBorders>
              <w:bottom w:val="single" w:sz="0" w:space="0" w:color="000000"/>
            </w:tcBorders>
          </w:tcPr>
          <w:p w14:paraId="717D7222" w14:textId="77777777" w:rsidR="00AC1205" w:rsidRDefault="00000000">
            <w:pPr>
              <w:jc w:val="right"/>
            </w:pPr>
            <w:r>
              <w:rPr>
                <w:rFonts w:ascii="Consolas" w:eastAsia="Consolas" w:hAnsi="Consolas" w:cs="Consolas"/>
                <w:sz w:val="16"/>
              </w:rPr>
              <w:t>34,590</w:t>
            </w:r>
          </w:p>
        </w:tc>
        <w:tc>
          <w:tcPr>
            <w:tcW w:w="1170" w:type="dxa"/>
            <w:tcBorders>
              <w:bottom w:val="single" w:sz="0" w:space="0" w:color="000000"/>
            </w:tcBorders>
          </w:tcPr>
          <w:p w14:paraId="717D7223" w14:textId="77777777" w:rsidR="00AC1205" w:rsidRDefault="00000000">
            <w:pPr>
              <w:jc w:val="right"/>
            </w:pPr>
            <w:r>
              <w:rPr>
                <w:rFonts w:ascii="Consolas" w:eastAsia="Consolas" w:hAnsi="Consolas" w:cs="Consolas"/>
                <w:sz w:val="16"/>
              </w:rPr>
              <w:t>27,574</w:t>
            </w:r>
          </w:p>
        </w:tc>
        <w:tc>
          <w:tcPr>
            <w:tcW w:w="1170" w:type="dxa"/>
            <w:tcBorders>
              <w:bottom w:val="single" w:sz="0" w:space="0" w:color="000000"/>
            </w:tcBorders>
          </w:tcPr>
          <w:p w14:paraId="717D7224" w14:textId="77777777" w:rsidR="00AC1205" w:rsidRDefault="00000000">
            <w:pPr>
              <w:jc w:val="right"/>
            </w:pPr>
            <w:r>
              <w:rPr>
                <w:rFonts w:ascii="Consolas" w:eastAsia="Consolas" w:hAnsi="Consolas" w:cs="Consolas"/>
                <w:sz w:val="16"/>
              </w:rPr>
              <w:t>10,914</w:t>
            </w:r>
          </w:p>
        </w:tc>
        <w:tc>
          <w:tcPr>
            <w:tcW w:w="1170" w:type="dxa"/>
            <w:tcBorders>
              <w:bottom w:val="single" w:sz="0" w:space="0" w:color="000000"/>
            </w:tcBorders>
          </w:tcPr>
          <w:p w14:paraId="717D7225" w14:textId="77777777" w:rsidR="00AC1205" w:rsidRDefault="00000000">
            <w:pPr>
              <w:jc w:val="right"/>
            </w:pPr>
            <w:r>
              <w:rPr>
                <w:rFonts w:ascii="Consolas" w:eastAsia="Consolas" w:hAnsi="Consolas" w:cs="Consolas"/>
                <w:sz w:val="16"/>
              </w:rPr>
              <w:t>46,596</w:t>
            </w:r>
          </w:p>
        </w:tc>
        <w:tc>
          <w:tcPr>
            <w:tcW w:w="1170" w:type="dxa"/>
            <w:tcBorders>
              <w:bottom w:val="single" w:sz="0" w:space="0" w:color="000000"/>
            </w:tcBorders>
          </w:tcPr>
          <w:p w14:paraId="717D7226" w14:textId="77777777" w:rsidR="00AC1205" w:rsidRDefault="00000000">
            <w:pPr>
              <w:jc w:val="right"/>
            </w:pPr>
            <w:r>
              <w:rPr>
                <w:rFonts w:ascii="Consolas" w:eastAsia="Consolas" w:hAnsi="Consolas" w:cs="Consolas"/>
                <w:sz w:val="16"/>
              </w:rPr>
              <w:t>51,900</w:t>
            </w:r>
          </w:p>
        </w:tc>
        <w:tc>
          <w:tcPr>
            <w:tcW w:w="1170" w:type="dxa"/>
            <w:tcBorders>
              <w:bottom w:val="single" w:sz="0" w:space="0" w:color="000000"/>
            </w:tcBorders>
          </w:tcPr>
          <w:p w14:paraId="717D7227" w14:textId="77777777" w:rsidR="00AC1205" w:rsidRDefault="00000000">
            <w:pPr>
              <w:jc w:val="right"/>
            </w:pPr>
            <w:r>
              <w:rPr>
                <w:rFonts w:ascii="Consolas" w:eastAsia="Consolas" w:hAnsi="Consolas" w:cs="Consolas"/>
                <w:sz w:val="16"/>
              </w:rPr>
              <w:t>6,153</w:t>
            </w:r>
          </w:p>
        </w:tc>
      </w:tr>
      <w:tr w:rsidR="00AC1205" w14:paraId="717D7231" w14:textId="77777777">
        <w:tc>
          <w:tcPr>
            <w:tcW w:w="0" w:type="auto"/>
            <w:tcBorders>
              <w:top w:val="single" w:sz="0" w:space="0" w:color="000000"/>
              <w:bottom w:val="single" w:sz="0" w:space="0" w:color="000000"/>
            </w:tcBorders>
          </w:tcPr>
          <w:p w14:paraId="717D7229"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22A"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22B"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22C"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22D"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22E"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22F"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230" w14:textId="77777777" w:rsidR="00AC1205" w:rsidRDefault="00000000">
            <w:pPr>
              <w:jc w:val="right"/>
            </w:pPr>
            <w:r>
              <w:rPr>
                <w:rFonts w:ascii="Consolas" w:eastAsia="Consolas" w:hAnsi="Consolas" w:cs="Consolas"/>
                <w:sz w:val="16"/>
              </w:rPr>
              <w:t>116,355</w:t>
            </w:r>
          </w:p>
        </w:tc>
      </w:tr>
    </w:tbl>
    <w:p w14:paraId="717D7232" w14:textId="77777777" w:rsidR="00AC1205" w:rsidRDefault="00AC1205"/>
    <w:p w14:paraId="717D7233" w14:textId="77777777" w:rsidR="00AC1205" w:rsidRDefault="00000000">
      <w:r>
        <w:br/>
      </w:r>
    </w:p>
    <w:p w14:paraId="717D7234" w14:textId="77777777" w:rsidR="00AC1205" w:rsidRDefault="00000000">
      <w:pPr>
        <w:shd w:val="solid" w:color="B0C4DE" w:fill="auto"/>
      </w:pPr>
      <w:r>
        <w:rPr>
          <w:b/>
          <w:sz w:val="26"/>
        </w:rPr>
        <w:lastRenderedPageBreak/>
        <w:t>divor</w:t>
      </w:r>
    </w:p>
    <w:p w14:paraId="717D7235" w14:textId="77777777" w:rsidR="00AC1205" w:rsidRDefault="00000000">
      <w:pPr>
        <w:rPr>
          <w:color w:val="4682B4"/>
        </w:rPr>
      </w:pPr>
      <w:r>
        <w:rPr>
          <w:color w:val="4682B4"/>
        </w:rPr>
        <w:t>Divorced (current status)</w:t>
      </w:r>
      <w:r>
        <w:rPr>
          <w:color w:val="4682B4"/>
        </w:rPr>
        <w:br/>
        <w:t xml:space="preserve">   (0):   [0] No</w:t>
      </w:r>
      <w:r>
        <w:rPr>
          <w:color w:val="4682B4"/>
        </w:rPr>
        <w:br/>
        <w:t xml:space="preserve">   (1):   [1] Yes</w:t>
      </w:r>
      <w:r>
        <w:rPr>
          <w:color w:val="4682B4"/>
        </w:rPr>
        <w:br/>
      </w:r>
    </w:p>
    <w:p w14:paraId="717D7236" w14:textId="77777777" w:rsidR="00AC1205" w:rsidRDefault="00000000">
      <w:r>
        <w:t>Based on mlstat5.</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238" w14:textId="77777777">
        <w:tc>
          <w:tcPr>
            <w:tcW w:w="9360" w:type="dxa"/>
            <w:gridSpan w:val="6"/>
          </w:tcPr>
          <w:p w14:paraId="717D7237" w14:textId="77777777" w:rsidR="00AC1205" w:rsidRDefault="00000000">
            <w:r>
              <w:rPr>
                <w:rFonts w:ascii="Consolas" w:eastAsia="Consolas" w:hAnsi="Consolas" w:cs="Consolas"/>
                <w:b/>
                <w:sz w:val="18"/>
              </w:rPr>
              <w:t xml:space="preserve">       Name: </w:t>
            </w:r>
            <w:r>
              <w:rPr>
                <w:rFonts w:ascii="Consolas" w:eastAsia="Consolas" w:hAnsi="Consolas" w:cs="Consolas"/>
                <w:sz w:val="18"/>
              </w:rPr>
              <w:t>divor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Divorced (current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0.28           </w:t>
            </w:r>
            <w:r>
              <w:rPr>
                <w:rFonts w:ascii="Consolas" w:eastAsia="Consolas" w:hAnsi="Consolas" w:cs="Consolas"/>
                <w:sz w:val="18"/>
              </w:rPr>
              <w:br/>
            </w:r>
          </w:p>
        </w:tc>
      </w:tr>
      <w:tr w:rsidR="00AC1205" w14:paraId="717D723F" w14:textId="77777777">
        <w:tc>
          <w:tcPr>
            <w:tcW w:w="1560" w:type="dxa"/>
          </w:tcPr>
          <w:p w14:paraId="717D7239" w14:textId="77777777" w:rsidR="00AC1205" w:rsidRDefault="00AC1205"/>
        </w:tc>
        <w:tc>
          <w:tcPr>
            <w:tcW w:w="1560" w:type="dxa"/>
            <w:tcBorders>
              <w:top w:val="single" w:sz="0" w:space="0" w:color="000000"/>
              <w:bottom w:val="single" w:sz="0" w:space="0" w:color="000000"/>
            </w:tcBorders>
          </w:tcPr>
          <w:p w14:paraId="717D723A"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23B"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23C"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23D" w14:textId="77777777" w:rsidR="00AC1205" w:rsidRDefault="00000000">
            <w:pPr>
              <w:jc w:val="right"/>
            </w:pPr>
            <w:r>
              <w:rPr>
                <w:rFonts w:ascii="Consolas" w:eastAsia="Consolas" w:hAnsi="Consolas" w:cs="Consolas"/>
                <w:b/>
                <w:sz w:val="18"/>
              </w:rPr>
              <w:t>Percent</w:t>
            </w:r>
          </w:p>
        </w:tc>
        <w:tc>
          <w:tcPr>
            <w:tcW w:w="1560" w:type="dxa"/>
          </w:tcPr>
          <w:p w14:paraId="717D723E" w14:textId="77777777" w:rsidR="00AC1205" w:rsidRDefault="00AC1205"/>
        </w:tc>
      </w:tr>
      <w:tr w:rsidR="00AC1205" w14:paraId="717D7246" w14:textId="77777777">
        <w:tc>
          <w:tcPr>
            <w:tcW w:w="1560" w:type="dxa"/>
            <w:tcBorders>
              <w:right w:val="nil"/>
            </w:tcBorders>
          </w:tcPr>
          <w:p w14:paraId="717D7240" w14:textId="77777777" w:rsidR="00AC1205" w:rsidRDefault="00AC1205"/>
        </w:tc>
        <w:tc>
          <w:tcPr>
            <w:tcW w:w="1560" w:type="dxa"/>
            <w:tcBorders>
              <w:top w:val="single" w:sz="0" w:space="0" w:color="000000"/>
              <w:left w:val="nil"/>
              <w:bottom w:val="single" w:sz="0" w:space="0" w:color="D3D3D3"/>
            </w:tcBorders>
          </w:tcPr>
          <w:p w14:paraId="717D7241"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242"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7243" w14:textId="77777777" w:rsidR="00AC1205" w:rsidRDefault="00000000">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717D7244" w14:textId="77777777" w:rsidR="00AC1205" w:rsidRDefault="00000000">
            <w:pPr>
              <w:jc w:val="right"/>
            </w:pPr>
            <w:r>
              <w:rPr>
                <w:rFonts w:ascii="Consolas" w:eastAsia="Consolas" w:hAnsi="Consolas" w:cs="Consolas"/>
                <w:sz w:val="16"/>
              </w:rPr>
              <w:t xml:space="preserve">      0.0</w:t>
            </w:r>
          </w:p>
        </w:tc>
        <w:tc>
          <w:tcPr>
            <w:tcW w:w="1560" w:type="dxa"/>
          </w:tcPr>
          <w:p w14:paraId="717D7245" w14:textId="77777777" w:rsidR="00AC1205" w:rsidRDefault="00AC1205"/>
        </w:tc>
      </w:tr>
      <w:tr w:rsidR="00AC1205" w14:paraId="717D724D" w14:textId="77777777">
        <w:tc>
          <w:tcPr>
            <w:tcW w:w="1560" w:type="dxa"/>
            <w:tcBorders>
              <w:right w:val="nil"/>
            </w:tcBorders>
          </w:tcPr>
          <w:p w14:paraId="717D7247" w14:textId="77777777" w:rsidR="00AC1205" w:rsidRDefault="00AC1205"/>
        </w:tc>
        <w:tc>
          <w:tcPr>
            <w:tcW w:w="1560" w:type="dxa"/>
            <w:tcBorders>
              <w:top w:val="single" w:sz="0" w:space="0" w:color="D3D3D3"/>
              <w:left w:val="nil"/>
              <w:bottom w:val="single" w:sz="0" w:space="0" w:color="D3D3D3"/>
            </w:tcBorders>
          </w:tcPr>
          <w:p w14:paraId="717D7248"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249"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24A" w14:textId="77777777" w:rsidR="00AC1205" w:rsidRDefault="00000000">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717D724B" w14:textId="77777777" w:rsidR="00AC1205" w:rsidRDefault="00000000">
            <w:pPr>
              <w:jc w:val="right"/>
            </w:pPr>
            <w:r>
              <w:rPr>
                <w:rFonts w:ascii="Consolas" w:eastAsia="Consolas" w:hAnsi="Consolas" w:cs="Consolas"/>
                <w:sz w:val="16"/>
              </w:rPr>
              <w:t xml:space="preserve">      0.3</w:t>
            </w:r>
          </w:p>
        </w:tc>
        <w:tc>
          <w:tcPr>
            <w:tcW w:w="1560" w:type="dxa"/>
          </w:tcPr>
          <w:p w14:paraId="717D724C" w14:textId="77777777" w:rsidR="00AC1205" w:rsidRDefault="00AC1205"/>
        </w:tc>
      </w:tr>
      <w:tr w:rsidR="00AC1205" w14:paraId="717D7254" w14:textId="77777777">
        <w:tc>
          <w:tcPr>
            <w:tcW w:w="1560" w:type="dxa"/>
            <w:tcBorders>
              <w:right w:val="nil"/>
            </w:tcBorders>
          </w:tcPr>
          <w:p w14:paraId="717D724E" w14:textId="77777777" w:rsidR="00AC1205" w:rsidRDefault="00AC1205"/>
        </w:tc>
        <w:tc>
          <w:tcPr>
            <w:tcW w:w="1560" w:type="dxa"/>
            <w:tcBorders>
              <w:top w:val="single" w:sz="0" w:space="0" w:color="D3D3D3"/>
              <w:left w:val="nil"/>
              <w:bottom w:val="single" w:sz="0" w:space="0" w:color="D3D3D3"/>
            </w:tcBorders>
          </w:tcPr>
          <w:p w14:paraId="717D724F"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250"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251" w14:textId="77777777" w:rsidR="00AC1205" w:rsidRDefault="00000000">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717D7252" w14:textId="77777777" w:rsidR="00AC1205" w:rsidRDefault="00000000">
            <w:pPr>
              <w:jc w:val="right"/>
            </w:pPr>
            <w:r>
              <w:rPr>
                <w:rFonts w:ascii="Consolas" w:eastAsia="Consolas" w:hAnsi="Consolas" w:cs="Consolas"/>
                <w:sz w:val="16"/>
              </w:rPr>
              <w:t xml:space="preserve">      0.0</w:t>
            </w:r>
          </w:p>
        </w:tc>
        <w:tc>
          <w:tcPr>
            <w:tcW w:w="1560" w:type="dxa"/>
          </w:tcPr>
          <w:p w14:paraId="717D7253" w14:textId="77777777" w:rsidR="00AC1205" w:rsidRDefault="00AC1205"/>
        </w:tc>
      </w:tr>
      <w:tr w:rsidR="00AC1205" w14:paraId="717D725B" w14:textId="77777777">
        <w:tc>
          <w:tcPr>
            <w:tcW w:w="1560" w:type="dxa"/>
            <w:tcBorders>
              <w:right w:val="nil"/>
            </w:tcBorders>
          </w:tcPr>
          <w:p w14:paraId="717D7255" w14:textId="77777777" w:rsidR="00AC1205" w:rsidRDefault="00AC1205"/>
        </w:tc>
        <w:tc>
          <w:tcPr>
            <w:tcW w:w="1560" w:type="dxa"/>
            <w:tcBorders>
              <w:top w:val="single" w:sz="0" w:space="0" w:color="D3D3D3"/>
              <w:left w:val="nil"/>
              <w:bottom w:val="single" w:sz="0" w:space="0" w:color="D3D3D3"/>
            </w:tcBorders>
          </w:tcPr>
          <w:p w14:paraId="717D7256"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257"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258" w14:textId="77777777" w:rsidR="00AC1205" w:rsidRDefault="00000000">
            <w:pPr>
              <w:jc w:val="right"/>
            </w:pPr>
            <w:r>
              <w:rPr>
                <w:rFonts w:ascii="Consolas" w:eastAsia="Consolas" w:hAnsi="Consolas" w:cs="Consolas"/>
                <w:sz w:val="16"/>
              </w:rPr>
              <w:t xml:space="preserve">   2865421</w:t>
            </w:r>
          </w:p>
        </w:tc>
        <w:tc>
          <w:tcPr>
            <w:tcW w:w="1560" w:type="dxa"/>
            <w:tcBorders>
              <w:top w:val="single" w:sz="0" w:space="0" w:color="D3D3D3"/>
              <w:bottom w:val="single" w:sz="0" w:space="0" w:color="D3D3D3"/>
            </w:tcBorders>
          </w:tcPr>
          <w:p w14:paraId="717D7259" w14:textId="77777777" w:rsidR="00AC1205" w:rsidRDefault="00000000">
            <w:pPr>
              <w:jc w:val="right"/>
            </w:pPr>
            <w:r>
              <w:rPr>
                <w:rFonts w:ascii="Consolas" w:eastAsia="Consolas" w:hAnsi="Consolas" w:cs="Consolas"/>
                <w:sz w:val="16"/>
              </w:rPr>
              <w:t xml:space="preserve">     92.9</w:t>
            </w:r>
          </w:p>
        </w:tc>
        <w:tc>
          <w:tcPr>
            <w:tcW w:w="1560" w:type="dxa"/>
          </w:tcPr>
          <w:p w14:paraId="717D725A" w14:textId="77777777" w:rsidR="00AC1205" w:rsidRDefault="00AC1205"/>
        </w:tc>
      </w:tr>
      <w:tr w:rsidR="00AC1205" w14:paraId="717D7262" w14:textId="77777777">
        <w:tc>
          <w:tcPr>
            <w:tcW w:w="1560" w:type="dxa"/>
            <w:tcBorders>
              <w:right w:val="nil"/>
            </w:tcBorders>
          </w:tcPr>
          <w:p w14:paraId="717D725C" w14:textId="77777777" w:rsidR="00AC1205" w:rsidRDefault="00AC1205"/>
        </w:tc>
        <w:tc>
          <w:tcPr>
            <w:tcW w:w="1560" w:type="dxa"/>
            <w:tcBorders>
              <w:top w:val="single" w:sz="0" w:space="0" w:color="D3D3D3"/>
              <w:left w:val="nil"/>
              <w:bottom w:val="single" w:sz="0" w:space="0" w:color="000000"/>
            </w:tcBorders>
          </w:tcPr>
          <w:p w14:paraId="717D725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717D725E"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000000"/>
            </w:tcBorders>
          </w:tcPr>
          <w:p w14:paraId="717D725F" w14:textId="77777777" w:rsidR="00AC1205" w:rsidRDefault="00000000">
            <w:pPr>
              <w:jc w:val="right"/>
            </w:pPr>
            <w:r>
              <w:rPr>
                <w:rFonts w:ascii="Consolas" w:eastAsia="Consolas" w:hAnsi="Consolas" w:cs="Consolas"/>
                <w:sz w:val="16"/>
              </w:rPr>
              <w:t xml:space="preserve">   209,979</w:t>
            </w:r>
          </w:p>
        </w:tc>
        <w:tc>
          <w:tcPr>
            <w:tcW w:w="1560" w:type="dxa"/>
            <w:tcBorders>
              <w:top w:val="single" w:sz="0" w:space="0" w:color="D3D3D3"/>
              <w:bottom w:val="single" w:sz="0" w:space="0" w:color="000000"/>
            </w:tcBorders>
          </w:tcPr>
          <w:p w14:paraId="717D7260" w14:textId="77777777" w:rsidR="00AC1205" w:rsidRDefault="00000000">
            <w:pPr>
              <w:jc w:val="right"/>
            </w:pPr>
            <w:r>
              <w:rPr>
                <w:rFonts w:ascii="Consolas" w:eastAsia="Consolas" w:hAnsi="Consolas" w:cs="Consolas"/>
                <w:sz w:val="16"/>
              </w:rPr>
              <w:t xml:space="preserve">      6.8</w:t>
            </w:r>
          </w:p>
        </w:tc>
        <w:tc>
          <w:tcPr>
            <w:tcW w:w="1560" w:type="dxa"/>
          </w:tcPr>
          <w:p w14:paraId="717D7261" w14:textId="77777777" w:rsidR="00AC1205" w:rsidRDefault="00AC1205"/>
        </w:tc>
      </w:tr>
      <w:tr w:rsidR="00AC1205" w14:paraId="717D7269" w14:textId="77777777">
        <w:tc>
          <w:tcPr>
            <w:tcW w:w="1560" w:type="dxa"/>
          </w:tcPr>
          <w:p w14:paraId="717D7263" w14:textId="77777777" w:rsidR="00AC1205" w:rsidRDefault="00AC1205"/>
        </w:tc>
        <w:tc>
          <w:tcPr>
            <w:tcW w:w="1560" w:type="dxa"/>
            <w:tcBorders>
              <w:top w:val="single" w:sz="0" w:space="0" w:color="000000"/>
              <w:bottom w:val="single" w:sz="0" w:space="0" w:color="000000"/>
            </w:tcBorders>
          </w:tcPr>
          <w:p w14:paraId="717D7264" w14:textId="77777777" w:rsidR="00AC1205" w:rsidRDefault="00AC1205"/>
        </w:tc>
        <w:tc>
          <w:tcPr>
            <w:tcW w:w="1560" w:type="dxa"/>
            <w:tcBorders>
              <w:top w:val="single" w:sz="0" w:space="0" w:color="000000"/>
              <w:bottom w:val="single" w:sz="0" w:space="0" w:color="000000"/>
            </w:tcBorders>
          </w:tcPr>
          <w:p w14:paraId="717D7265"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266"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267" w14:textId="77777777" w:rsidR="00AC1205" w:rsidRDefault="00AC1205"/>
        </w:tc>
        <w:tc>
          <w:tcPr>
            <w:tcW w:w="1560" w:type="dxa"/>
          </w:tcPr>
          <w:p w14:paraId="717D7268" w14:textId="77777777" w:rsidR="00AC1205" w:rsidRDefault="00AC1205"/>
        </w:tc>
      </w:tr>
    </w:tbl>
    <w:p w14:paraId="717D726A"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273" w14:textId="77777777">
        <w:tc>
          <w:tcPr>
            <w:tcW w:w="1170" w:type="dxa"/>
            <w:tcBorders>
              <w:top w:val="single" w:sz="0" w:space="0" w:color="000000"/>
              <w:bottom w:val="single" w:sz="0" w:space="0" w:color="000000"/>
            </w:tcBorders>
          </w:tcPr>
          <w:p w14:paraId="717D726B"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26C"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26D"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26E"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26F"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270"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271"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272" w14:textId="77777777" w:rsidR="00AC1205" w:rsidRDefault="00000000">
            <w:pPr>
              <w:jc w:val="right"/>
            </w:pPr>
            <w:r>
              <w:rPr>
                <w:rFonts w:ascii="Consolas" w:eastAsia="Consolas" w:hAnsi="Consolas" w:cs="Consolas"/>
                <w:b/>
                <w:sz w:val="18"/>
              </w:rPr>
              <w:t>[8] NL</w:t>
            </w:r>
          </w:p>
        </w:tc>
      </w:tr>
      <w:tr w:rsidR="00AC1205" w14:paraId="717D727C" w14:textId="77777777">
        <w:tc>
          <w:tcPr>
            <w:tcW w:w="1170" w:type="dxa"/>
            <w:tcBorders>
              <w:top w:val="single" w:sz="0" w:space="0" w:color="000000"/>
            </w:tcBorders>
          </w:tcPr>
          <w:p w14:paraId="717D7274"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27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7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7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78"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727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7A" w14:textId="77777777" w:rsidR="00AC1205" w:rsidRDefault="00000000">
            <w:pPr>
              <w:jc w:val="right"/>
            </w:pPr>
            <w:r>
              <w:rPr>
                <w:rFonts w:ascii="Consolas" w:eastAsia="Consolas" w:hAnsi="Consolas" w:cs="Consolas"/>
                <w:sz w:val="16"/>
              </w:rPr>
              <w:t>716</w:t>
            </w:r>
          </w:p>
        </w:tc>
        <w:tc>
          <w:tcPr>
            <w:tcW w:w="1170" w:type="dxa"/>
            <w:tcBorders>
              <w:top w:val="single" w:sz="0" w:space="0" w:color="000000"/>
            </w:tcBorders>
          </w:tcPr>
          <w:p w14:paraId="717D727B" w14:textId="77777777" w:rsidR="00AC1205" w:rsidRDefault="00000000">
            <w:pPr>
              <w:jc w:val="right"/>
            </w:pPr>
            <w:r>
              <w:rPr>
                <w:rFonts w:ascii="Consolas" w:eastAsia="Consolas" w:hAnsi="Consolas" w:cs="Consolas"/>
                <w:sz w:val="16"/>
              </w:rPr>
              <w:t>0</w:t>
            </w:r>
          </w:p>
        </w:tc>
      </w:tr>
      <w:tr w:rsidR="00AC1205" w14:paraId="717D7285" w14:textId="77777777">
        <w:tc>
          <w:tcPr>
            <w:tcW w:w="1170" w:type="dxa"/>
          </w:tcPr>
          <w:p w14:paraId="717D727D" w14:textId="77777777" w:rsidR="00AC1205" w:rsidRDefault="00000000">
            <w:pPr>
              <w:jc w:val="right"/>
            </w:pPr>
            <w:r>
              <w:rPr>
                <w:rFonts w:ascii="Consolas" w:eastAsia="Consolas" w:hAnsi="Consolas" w:cs="Consolas"/>
                <w:sz w:val="16"/>
              </w:rPr>
              <w:t>-2</w:t>
            </w:r>
          </w:p>
        </w:tc>
        <w:tc>
          <w:tcPr>
            <w:tcW w:w="1170" w:type="dxa"/>
          </w:tcPr>
          <w:p w14:paraId="717D727E" w14:textId="77777777" w:rsidR="00AC1205" w:rsidRDefault="00000000">
            <w:pPr>
              <w:jc w:val="right"/>
            </w:pPr>
            <w:r>
              <w:rPr>
                <w:rFonts w:ascii="Consolas" w:eastAsia="Consolas" w:hAnsi="Consolas" w:cs="Consolas"/>
                <w:sz w:val="16"/>
              </w:rPr>
              <w:t>0</w:t>
            </w:r>
          </w:p>
        </w:tc>
        <w:tc>
          <w:tcPr>
            <w:tcW w:w="1170" w:type="dxa"/>
          </w:tcPr>
          <w:p w14:paraId="717D727F" w14:textId="77777777" w:rsidR="00AC1205" w:rsidRDefault="00000000">
            <w:pPr>
              <w:jc w:val="right"/>
            </w:pPr>
            <w:r>
              <w:rPr>
                <w:rFonts w:ascii="Consolas" w:eastAsia="Consolas" w:hAnsi="Consolas" w:cs="Consolas"/>
                <w:sz w:val="16"/>
              </w:rPr>
              <w:t>0</w:t>
            </w:r>
          </w:p>
        </w:tc>
        <w:tc>
          <w:tcPr>
            <w:tcW w:w="1170" w:type="dxa"/>
          </w:tcPr>
          <w:p w14:paraId="717D7280" w14:textId="77777777" w:rsidR="00AC1205" w:rsidRDefault="00000000">
            <w:pPr>
              <w:jc w:val="right"/>
            </w:pPr>
            <w:r>
              <w:rPr>
                <w:rFonts w:ascii="Consolas" w:eastAsia="Consolas" w:hAnsi="Consolas" w:cs="Consolas"/>
                <w:sz w:val="16"/>
              </w:rPr>
              <w:t>0</w:t>
            </w:r>
          </w:p>
        </w:tc>
        <w:tc>
          <w:tcPr>
            <w:tcW w:w="1170" w:type="dxa"/>
          </w:tcPr>
          <w:p w14:paraId="717D7281" w14:textId="77777777" w:rsidR="00AC1205" w:rsidRDefault="00000000">
            <w:pPr>
              <w:jc w:val="right"/>
            </w:pPr>
            <w:r>
              <w:rPr>
                <w:rFonts w:ascii="Consolas" w:eastAsia="Consolas" w:hAnsi="Consolas" w:cs="Consolas"/>
                <w:sz w:val="16"/>
              </w:rPr>
              <w:t>15</w:t>
            </w:r>
          </w:p>
        </w:tc>
        <w:tc>
          <w:tcPr>
            <w:tcW w:w="1170" w:type="dxa"/>
          </w:tcPr>
          <w:p w14:paraId="717D7282" w14:textId="77777777" w:rsidR="00AC1205" w:rsidRDefault="00000000">
            <w:pPr>
              <w:jc w:val="right"/>
            </w:pPr>
            <w:r>
              <w:rPr>
                <w:rFonts w:ascii="Consolas" w:eastAsia="Consolas" w:hAnsi="Consolas" w:cs="Consolas"/>
                <w:sz w:val="16"/>
              </w:rPr>
              <w:t>7,752</w:t>
            </w:r>
          </w:p>
        </w:tc>
        <w:tc>
          <w:tcPr>
            <w:tcW w:w="1170" w:type="dxa"/>
          </w:tcPr>
          <w:p w14:paraId="717D7283" w14:textId="77777777" w:rsidR="00AC1205" w:rsidRDefault="00000000">
            <w:pPr>
              <w:jc w:val="right"/>
            </w:pPr>
            <w:r>
              <w:rPr>
                <w:rFonts w:ascii="Consolas" w:eastAsia="Consolas" w:hAnsi="Consolas" w:cs="Consolas"/>
                <w:sz w:val="16"/>
              </w:rPr>
              <w:t>0</w:t>
            </w:r>
          </w:p>
        </w:tc>
        <w:tc>
          <w:tcPr>
            <w:tcW w:w="1170" w:type="dxa"/>
          </w:tcPr>
          <w:p w14:paraId="717D7284" w14:textId="77777777" w:rsidR="00AC1205" w:rsidRDefault="00000000">
            <w:pPr>
              <w:jc w:val="right"/>
            </w:pPr>
            <w:r>
              <w:rPr>
                <w:rFonts w:ascii="Consolas" w:eastAsia="Consolas" w:hAnsi="Consolas" w:cs="Consolas"/>
                <w:sz w:val="16"/>
              </w:rPr>
              <w:t>0</w:t>
            </w:r>
          </w:p>
        </w:tc>
      </w:tr>
      <w:tr w:rsidR="00AC1205" w14:paraId="717D728E" w14:textId="77777777">
        <w:tc>
          <w:tcPr>
            <w:tcW w:w="1170" w:type="dxa"/>
          </w:tcPr>
          <w:p w14:paraId="717D7286" w14:textId="77777777" w:rsidR="00AC1205" w:rsidRDefault="00000000">
            <w:pPr>
              <w:jc w:val="right"/>
            </w:pPr>
            <w:r>
              <w:rPr>
                <w:rFonts w:ascii="Consolas" w:eastAsia="Consolas" w:hAnsi="Consolas" w:cs="Consolas"/>
                <w:sz w:val="16"/>
              </w:rPr>
              <w:t>-1</w:t>
            </w:r>
          </w:p>
        </w:tc>
        <w:tc>
          <w:tcPr>
            <w:tcW w:w="1170" w:type="dxa"/>
          </w:tcPr>
          <w:p w14:paraId="717D7287" w14:textId="77777777" w:rsidR="00AC1205" w:rsidRDefault="00000000">
            <w:pPr>
              <w:jc w:val="right"/>
            </w:pPr>
            <w:r>
              <w:rPr>
                <w:rFonts w:ascii="Consolas" w:eastAsia="Consolas" w:hAnsi="Consolas" w:cs="Consolas"/>
                <w:sz w:val="16"/>
              </w:rPr>
              <w:t>47</w:t>
            </w:r>
          </w:p>
        </w:tc>
        <w:tc>
          <w:tcPr>
            <w:tcW w:w="1170" w:type="dxa"/>
          </w:tcPr>
          <w:p w14:paraId="717D7288" w14:textId="77777777" w:rsidR="00AC1205" w:rsidRDefault="00000000">
            <w:pPr>
              <w:jc w:val="right"/>
            </w:pPr>
            <w:r>
              <w:rPr>
                <w:rFonts w:ascii="Consolas" w:eastAsia="Consolas" w:hAnsi="Consolas" w:cs="Consolas"/>
                <w:sz w:val="16"/>
              </w:rPr>
              <w:t>53</w:t>
            </w:r>
          </w:p>
        </w:tc>
        <w:tc>
          <w:tcPr>
            <w:tcW w:w="1170" w:type="dxa"/>
          </w:tcPr>
          <w:p w14:paraId="717D7289" w14:textId="77777777" w:rsidR="00AC1205" w:rsidRDefault="00000000">
            <w:pPr>
              <w:jc w:val="right"/>
            </w:pPr>
            <w:r>
              <w:rPr>
                <w:rFonts w:ascii="Consolas" w:eastAsia="Consolas" w:hAnsi="Consolas" w:cs="Consolas"/>
                <w:sz w:val="16"/>
              </w:rPr>
              <w:t>37</w:t>
            </w:r>
          </w:p>
        </w:tc>
        <w:tc>
          <w:tcPr>
            <w:tcW w:w="1170" w:type="dxa"/>
          </w:tcPr>
          <w:p w14:paraId="717D728A" w14:textId="77777777" w:rsidR="00AC1205" w:rsidRDefault="00000000">
            <w:pPr>
              <w:jc w:val="right"/>
            </w:pPr>
            <w:r>
              <w:rPr>
                <w:rFonts w:ascii="Consolas" w:eastAsia="Consolas" w:hAnsi="Consolas" w:cs="Consolas"/>
                <w:sz w:val="16"/>
              </w:rPr>
              <w:t>0</w:t>
            </w:r>
          </w:p>
        </w:tc>
        <w:tc>
          <w:tcPr>
            <w:tcW w:w="1170" w:type="dxa"/>
          </w:tcPr>
          <w:p w14:paraId="717D728B" w14:textId="77777777" w:rsidR="00AC1205" w:rsidRDefault="00000000">
            <w:pPr>
              <w:jc w:val="right"/>
            </w:pPr>
            <w:r>
              <w:rPr>
                <w:rFonts w:ascii="Consolas" w:eastAsia="Consolas" w:hAnsi="Consolas" w:cs="Consolas"/>
                <w:sz w:val="16"/>
              </w:rPr>
              <w:t>205</w:t>
            </w:r>
          </w:p>
        </w:tc>
        <w:tc>
          <w:tcPr>
            <w:tcW w:w="1170" w:type="dxa"/>
          </w:tcPr>
          <w:p w14:paraId="717D728C" w14:textId="77777777" w:rsidR="00AC1205" w:rsidRDefault="00000000">
            <w:pPr>
              <w:jc w:val="right"/>
            </w:pPr>
            <w:r>
              <w:rPr>
                <w:rFonts w:ascii="Consolas" w:eastAsia="Consolas" w:hAnsi="Consolas" w:cs="Consolas"/>
                <w:sz w:val="16"/>
              </w:rPr>
              <w:t>101</w:t>
            </w:r>
          </w:p>
        </w:tc>
        <w:tc>
          <w:tcPr>
            <w:tcW w:w="1170" w:type="dxa"/>
          </w:tcPr>
          <w:p w14:paraId="717D728D" w14:textId="77777777" w:rsidR="00AC1205" w:rsidRDefault="00000000">
            <w:pPr>
              <w:jc w:val="right"/>
            </w:pPr>
            <w:r>
              <w:rPr>
                <w:rFonts w:ascii="Consolas" w:eastAsia="Consolas" w:hAnsi="Consolas" w:cs="Consolas"/>
                <w:sz w:val="16"/>
              </w:rPr>
              <w:t>2</w:t>
            </w:r>
          </w:p>
        </w:tc>
      </w:tr>
      <w:tr w:rsidR="00AC1205" w14:paraId="717D7297" w14:textId="77777777">
        <w:tc>
          <w:tcPr>
            <w:tcW w:w="1170" w:type="dxa"/>
          </w:tcPr>
          <w:p w14:paraId="717D728F" w14:textId="77777777" w:rsidR="00AC1205" w:rsidRDefault="00000000">
            <w:pPr>
              <w:jc w:val="right"/>
            </w:pPr>
            <w:r>
              <w:rPr>
                <w:rFonts w:ascii="Consolas" w:eastAsia="Consolas" w:hAnsi="Consolas" w:cs="Consolas"/>
                <w:sz w:val="16"/>
              </w:rPr>
              <w:t>0</w:t>
            </w:r>
          </w:p>
        </w:tc>
        <w:tc>
          <w:tcPr>
            <w:tcW w:w="1170" w:type="dxa"/>
          </w:tcPr>
          <w:p w14:paraId="717D7290" w14:textId="77777777" w:rsidR="00AC1205" w:rsidRDefault="00000000">
            <w:pPr>
              <w:jc w:val="right"/>
            </w:pPr>
            <w:r>
              <w:rPr>
                <w:rFonts w:ascii="Consolas" w:eastAsia="Consolas" w:hAnsi="Consolas" w:cs="Consolas"/>
                <w:sz w:val="16"/>
              </w:rPr>
              <w:t>272,225</w:t>
            </w:r>
          </w:p>
        </w:tc>
        <w:tc>
          <w:tcPr>
            <w:tcW w:w="1170" w:type="dxa"/>
          </w:tcPr>
          <w:p w14:paraId="717D7291" w14:textId="77777777" w:rsidR="00AC1205" w:rsidRDefault="00000000">
            <w:pPr>
              <w:jc w:val="right"/>
            </w:pPr>
            <w:r>
              <w:rPr>
                <w:rFonts w:ascii="Consolas" w:eastAsia="Consolas" w:hAnsi="Consolas" w:cs="Consolas"/>
                <w:sz w:val="16"/>
              </w:rPr>
              <w:t>365,397</w:t>
            </w:r>
          </w:p>
        </w:tc>
        <w:tc>
          <w:tcPr>
            <w:tcW w:w="1170" w:type="dxa"/>
          </w:tcPr>
          <w:p w14:paraId="717D7292" w14:textId="77777777" w:rsidR="00AC1205" w:rsidRDefault="00000000">
            <w:pPr>
              <w:jc w:val="right"/>
            </w:pPr>
            <w:r>
              <w:rPr>
                <w:rFonts w:ascii="Consolas" w:eastAsia="Consolas" w:hAnsi="Consolas" w:cs="Consolas"/>
                <w:sz w:val="16"/>
              </w:rPr>
              <w:t>459,165</w:t>
            </w:r>
          </w:p>
        </w:tc>
        <w:tc>
          <w:tcPr>
            <w:tcW w:w="1170" w:type="dxa"/>
          </w:tcPr>
          <w:p w14:paraId="717D7293" w14:textId="77777777" w:rsidR="00AC1205" w:rsidRDefault="00000000">
            <w:pPr>
              <w:jc w:val="right"/>
            </w:pPr>
            <w:r>
              <w:rPr>
                <w:rFonts w:ascii="Consolas" w:eastAsia="Consolas" w:hAnsi="Consolas" w:cs="Consolas"/>
                <w:sz w:val="16"/>
              </w:rPr>
              <w:t>185,068</w:t>
            </w:r>
          </w:p>
        </w:tc>
        <w:tc>
          <w:tcPr>
            <w:tcW w:w="1170" w:type="dxa"/>
          </w:tcPr>
          <w:p w14:paraId="717D7294" w14:textId="77777777" w:rsidR="00AC1205" w:rsidRDefault="00000000">
            <w:pPr>
              <w:jc w:val="right"/>
            </w:pPr>
            <w:r>
              <w:rPr>
                <w:rFonts w:ascii="Consolas" w:eastAsia="Consolas" w:hAnsi="Consolas" w:cs="Consolas"/>
                <w:sz w:val="16"/>
              </w:rPr>
              <w:t>744,327</w:t>
            </w:r>
          </w:p>
        </w:tc>
        <w:tc>
          <w:tcPr>
            <w:tcW w:w="1170" w:type="dxa"/>
          </w:tcPr>
          <w:p w14:paraId="717D7295" w14:textId="77777777" w:rsidR="00AC1205" w:rsidRDefault="00000000">
            <w:pPr>
              <w:jc w:val="right"/>
            </w:pPr>
            <w:r>
              <w:rPr>
                <w:rFonts w:ascii="Consolas" w:eastAsia="Consolas" w:hAnsi="Consolas" w:cs="Consolas"/>
                <w:sz w:val="16"/>
              </w:rPr>
              <w:t>734,099</w:t>
            </w:r>
          </w:p>
        </w:tc>
        <w:tc>
          <w:tcPr>
            <w:tcW w:w="1170" w:type="dxa"/>
          </w:tcPr>
          <w:p w14:paraId="717D7296" w14:textId="77777777" w:rsidR="00AC1205" w:rsidRDefault="00000000">
            <w:pPr>
              <w:jc w:val="right"/>
            </w:pPr>
            <w:r>
              <w:rPr>
                <w:rFonts w:ascii="Consolas" w:eastAsia="Consolas" w:hAnsi="Consolas" w:cs="Consolas"/>
                <w:sz w:val="16"/>
              </w:rPr>
              <w:t>105,140</w:t>
            </w:r>
          </w:p>
        </w:tc>
      </w:tr>
      <w:tr w:rsidR="00AC1205" w14:paraId="717D72A0" w14:textId="77777777">
        <w:tc>
          <w:tcPr>
            <w:tcW w:w="1170" w:type="dxa"/>
            <w:tcBorders>
              <w:bottom w:val="single" w:sz="0" w:space="0" w:color="000000"/>
            </w:tcBorders>
          </w:tcPr>
          <w:p w14:paraId="717D7298" w14:textId="77777777" w:rsidR="00AC1205" w:rsidRDefault="00000000">
            <w:pPr>
              <w:jc w:val="right"/>
            </w:pPr>
            <w:r>
              <w:rPr>
                <w:rFonts w:ascii="Consolas" w:eastAsia="Consolas" w:hAnsi="Consolas" w:cs="Consolas"/>
                <w:sz w:val="16"/>
              </w:rPr>
              <w:t>1</w:t>
            </w:r>
          </w:p>
        </w:tc>
        <w:tc>
          <w:tcPr>
            <w:tcW w:w="1170" w:type="dxa"/>
            <w:tcBorders>
              <w:bottom w:val="single" w:sz="0" w:space="0" w:color="000000"/>
            </w:tcBorders>
          </w:tcPr>
          <w:p w14:paraId="717D7299" w14:textId="77777777" w:rsidR="00AC1205" w:rsidRDefault="00000000">
            <w:pPr>
              <w:jc w:val="right"/>
            </w:pPr>
            <w:r>
              <w:rPr>
                <w:rFonts w:ascii="Consolas" w:eastAsia="Consolas" w:hAnsi="Consolas" w:cs="Consolas"/>
                <w:sz w:val="16"/>
              </w:rPr>
              <w:t>18,344</w:t>
            </w:r>
          </w:p>
        </w:tc>
        <w:tc>
          <w:tcPr>
            <w:tcW w:w="1170" w:type="dxa"/>
            <w:tcBorders>
              <w:bottom w:val="single" w:sz="0" w:space="0" w:color="000000"/>
            </w:tcBorders>
          </w:tcPr>
          <w:p w14:paraId="717D729A" w14:textId="77777777" w:rsidR="00AC1205" w:rsidRDefault="00000000">
            <w:pPr>
              <w:jc w:val="right"/>
            </w:pPr>
            <w:r>
              <w:rPr>
                <w:rFonts w:ascii="Consolas" w:eastAsia="Consolas" w:hAnsi="Consolas" w:cs="Consolas"/>
                <w:sz w:val="16"/>
              </w:rPr>
              <w:t>13,316</w:t>
            </w:r>
          </w:p>
        </w:tc>
        <w:tc>
          <w:tcPr>
            <w:tcW w:w="1170" w:type="dxa"/>
            <w:tcBorders>
              <w:bottom w:val="single" w:sz="0" w:space="0" w:color="000000"/>
            </w:tcBorders>
          </w:tcPr>
          <w:p w14:paraId="717D729B" w14:textId="77777777" w:rsidR="00AC1205" w:rsidRDefault="00000000">
            <w:pPr>
              <w:jc w:val="right"/>
            </w:pPr>
            <w:r>
              <w:rPr>
                <w:rFonts w:ascii="Consolas" w:eastAsia="Consolas" w:hAnsi="Consolas" w:cs="Consolas"/>
                <w:sz w:val="16"/>
              </w:rPr>
              <w:t>40,456</w:t>
            </w:r>
          </w:p>
        </w:tc>
        <w:tc>
          <w:tcPr>
            <w:tcW w:w="1170" w:type="dxa"/>
            <w:tcBorders>
              <w:bottom w:val="single" w:sz="0" w:space="0" w:color="000000"/>
            </w:tcBorders>
          </w:tcPr>
          <w:p w14:paraId="717D729C" w14:textId="77777777" w:rsidR="00AC1205" w:rsidRDefault="00000000">
            <w:pPr>
              <w:jc w:val="right"/>
            </w:pPr>
            <w:r>
              <w:rPr>
                <w:rFonts w:ascii="Consolas" w:eastAsia="Consolas" w:hAnsi="Consolas" w:cs="Consolas"/>
                <w:sz w:val="16"/>
              </w:rPr>
              <w:t>18,829</w:t>
            </w:r>
          </w:p>
        </w:tc>
        <w:tc>
          <w:tcPr>
            <w:tcW w:w="1170" w:type="dxa"/>
            <w:tcBorders>
              <w:bottom w:val="single" w:sz="0" w:space="0" w:color="000000"/>
            </w:tcBorders>
          </w:tcPr>
          <w:p w14:paraId="717D729D" w14:textId="77777777" w:rsidR="00AC1205" w:rsidRDefault="00000000">
            <w:pPr>
              <w:jc w:val="right"/>
            </w:pPr>
            <w:r>
              <w:rPr>
                <w:rFonts w:ascii="Consolas" w:eastAsia="Consolas" w:hAnsi="Consolas" w:cs="Consolas"/>
                <w:sz w:val="16"/>
              </w:rPr>
              <w:t>59,851</w:t>
            </w:r>
          </w:p>
        </w:tc>
        <w:tc>
          <w:tcPr>
            <w:tcW w:w="1170" w:type="dxa"/>
            <w:tcBorders>
              <w:bottom w:val="single" w:sz="0" w:space="0" w:color="000000"/>
            </w:tcBorders>
          </w:tcPr>
          <w:p w14:paraId="717D729E" w14:textId="77777777" w:rsidR="00AC1205" w:rsidRDefault="00000000">
            <w:pPr>
              <w:jc w:val="right"/>
            </w:pPr>
            <w:r>
              <w:rPr>
                <w:rFonts w:ascii="Consolas" w:eastAsia="Consolas" w:hAnsi="Consolas" w:cs="Consolas"/>
                <w:sz w:val="16"/>
              </w:rPr>
              <w:t>47,970</w:t>
            </w:r>
          </w:p>
        </w:tc>
        <w:tc>
          <w:tcPr>
            <w:tcW w:w="1170" w:type="dxa"/>
            <w:tcBorders>
              <w:bottom w:val="single" w:sz="0" w:space="0" w:color="000000"/>
            </w:tcBorders>
          </w:tcPr>
          <w:p w14:paraId="717D729F" w14:textId="77777777" w:rsidR="00AC1205" w:rsidRDefault="00000000">
            <w:pPr>
              <w:jc w:val="right"/>
            </w:pPr>
            <w:r>
              <w:rPr>
                <w:rFonts w:ascii="Consolas" w:eastAsia="Consolas" w:hAnsi="Consolas" w:cs="Consolas"/>
                <w:sz w:val="16"/>
              </w:rPr>
              <w:t>11,213</w:t>
            </w:r>
          </w:p>
        </w:tc>
      </w:tr>
      <w:tr w:rsidR="00AC1205" w14:paraId="717D72A9" w14:textId="77777777">
        <w:tc>
          <w:tcPr>
            <w:tcW w:w="0" w:type="auto"/>
            <w:tcBorders>
              <w:top w:val="single" w:sz="0" w:space="0" w:color="000000"/>
              <w:bottom w:val="single" w:sz="0" w:space="0" w:color="000000"/>
            </w:tcBorders>
          </w:tcPr>
          <w:p w14:paraId="717D72A1"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2A2"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2A3"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2A4"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2A5"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2A6"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2A7"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2A8" w14:textId="77777777" w:rsidR="00AC1205" w:rsidRDefault="00000000">
            <w:pPr>
              <w:jc w:val="right"/>
            </w:pPr>
            <w:r>
              <w:rPr>
                <w:rFonts w:ascii="Consolas" w:eastAsia="Consolas" w:hAnsi="Consolas" w:cs="Consolas"/>
                <w:sz w:val="16"/>
              </w:rPr>
              <w:t>116,355</w:t>
            </w:r>
          </w:p>
        </w:tc>
      </w:tr>
    </w:tbl>
    <w:p w14:paraId="717D72AA" w14:textId="77777777" w:rsidR="00AC1205" w:rsidRDefault="00AC1205"/>
    <w:p w14:paraId="717D72AB" w14:textId="77777777" w:rsidR="00AC1205" w:rsidRDefault="00000000">
      <w:r>
        <w:br/>
      </w:r>
    </w:p>
    <w:p w14:paraId="717D72AC" w14:textId="77777777" w:rsidR="00AC1205" w:rsidRDefault="00000000">
      <w:pPr>
        <w:shd w:val="solid" w:color="B0C4DE" w:fill="auto"/>
      </w:pPr>
      <w:r>
        <w:rPr>
          <w:b/>
          <w:sz w:val="26"/>
        </w:rPr>
        <w:t>separ</w:t>
      </w:r>
    </w:p>
    <w:p w14:paraId="717D72AD" w14:textId="77777777" w:rsidR="00AC1205" w:rsidRDefault="00000000">
      <w:pPr>
        <w:rPr>
          <w:color w:val="4682B4"/>
        </w:rPr>
      </w:pPr>
      <w:r>
        <w:rPr>
          <w:color w:val="4682B4"/>
        </w:rPr>
        <w:t>Separated (current status)</w:t>
      </w:r>
      <w:r>
        <w:rPr>
          <w:color w:val="4682B4"/>
        </w:rPr>
        <w:br/>
        <w:t xml:space="preserve">   (0):   [0] No</w:t>
      </w:r>
      <w:r>
        <w:rPr>
          <w:color w:val="4682B4"/>
        </w:rPr>
        <w:br/>
        <w:t xml:space="preserve">   (1):   [1] Yes</w:t>
      </w:r>
      <w:r>
        <w:rPr>
          <w:color w:val="4682B4"/>
        </w:rPr>
        <w:br/>
      </w:r>
    </w:p>
    <w:p w14:paraId="717D72AE" w14:textId="77777777" w:rsidR="00AC1205" w:rsidRDefault="00000000">
      <w:r>
        <w:t>Based on mlstat5.</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2B0" w14:textId="77777777">
        <w:tc>
          <w:tcPr>
            <w:tcW w:w="9360" w:type="dxa"/>
            <w:gridSpan w:val="6"/>
          </w:tcPr>
          <w:p w14:paraId="717D72AF" w14:textId="77777777" w:rsidR="00AC1205" w:rsidRDefault="00000000">
            <w:r>
              <w:rPr>
                <w:rFonts w:ascii="Consolas" w:eastAsia="Consolas" w:hAnsi="Consolas" w:cs="Consolas"/>
                <w:b/>
                <w:sz w:val="18"/>
              </w:rPr>
              <w:t xml:space="preserve">       Name: </w:t>
            </w:r>
            <w:r>
              <w:rPr>
                <w:rFonts w:ascii="Consolas" w:eastAsia="Consolas" w:hAnsi="Consolas" w:cs="Consolas"/>
                <w:sz w:val="18"/>
              </w:rPr>
              <w:t>separ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Separated (current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lastRenderedPageBreak/>
              <w:t xml:space="preserve">       Mean: </w:t>
            </w:r>
            <w:r>
              <w:rPr>
                <w:rFonts w:ascii="Consolas" w:eastAsia="Consolas" w:hAnsi="Consolas" w:cs="Consolas"/>
                <w:sz w:val="18"/>
              </w:rPr>
              <w:t xml:space="preserve">0.02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0.19           </w:t>
            </w:r>
            <w:r>
              <w:rPr>
                <w:rFonts w:ascii="Consolas" w:eastAsia="Consolas" w:hAnsi="Consolas" w:cs="Consolas"/>
                <w:sz w:val="18"/>
              </w:rPr>
              <w:br/>
            </w:r>
          </w:p>
        </w:tc>
      </w:tr>
      <w:tr w:rsidR="00AC1205" w14:paraId="717D72B7" w14:textId="77777777">
        <w:tc>
          <w:tcPr>
            <w:tcW w:w="1560" w:type="dxa"/>
          </w:tcPr>
          <w:p w14:paraId="717D72B1" w14:textId="77777777" w:rsidR="00AC1205" w:rsidRDefault="00AC1205"/>
        </w:tc>
        <w:tc>
          <w:tcPr>
            <w:tcW w:w="1560" w:type="dxa"/>
            <w:tcBorders>
              <w:top w:val="single" w:sz="0" w:space="0" w:color="000000"/>
              <w:bottom w:val="single" w:sz="0" w:space="0" w:color="000000"/>
            </w:tcBorders>
          </w:tcPr>
          <w:p w14:paraId="717D72B2"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2B3"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2B4"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2B5" w14:textId="77777777" w:rsidR="00AC1205" w:rsidRDefault="00000000">
            <w:pPr>
              <w:jc w:val="right"/>
            </w:pPr>
            <w:r>
              <w:rPr>
                <w:rFonts w:ascii="Consolas" w:eastAsia="Consolas" w:hAnsi="Consolas" w:cs="Consolas"/>
                <w:b/>
                <w:sz w:val="18"/>
              </w:rPr>
              <w:t>Percent</w:t>
            </w:r>
          </w:p>
        </w:tc>
        <w:tc>
          <w:tcPr>
            <w:tcW w:w="1560" w:type="dxa"/>
          </w:tcPr>
          <w:p w14:paraId="717D72B6" w14:textId="77777777" w:rsidR="00AC1205" w:rsidRDefault="00AC1205"/>
        </w:tc>
      </w:tr>
      <w:tr w:rsidR="00AC1205" w14:paraId="717D72BE" w14:textId="77777777">
        <w:tc>
          <w:tcPr>
            <w:tcW w:w="1560" w:type="dxa"/>
            <w:tcBorders>
              <w:right w:val="nil"/>
            </w:tcBorders>
          </w:tcPr>
          <w:p w14:paraId="717D72B8" w14:textId="77777777" w:rsidR="00AC1205" w:rsidRDefault="00AC1205"/>
        </w:tc>
        <w:tc>
          <w:tcPr>
            <w:tcW w:w="1560" w:type="dxa"/>
            <w:tcBorders>
              <w:top w:val="single" w:sz="0" w:space="0" w:color="000000"/>
              <w:left w:val="nil"/>
              <w:bottom w:val="single" w:sz="0" w:space="0" w:color="D3D3D3"/>
            </w:tcBorders>
          </w:tcPr>
          <w:p w14:paraId="717D72B9"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2BA"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72BB" w14:textId="77777777" w:rsidR="00AC1205" w:rsidRDefault="00000000">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717D72BC" w14:textId="77777777" w:rsidR="00AC1205" w:rsidRDefault="00000000">
            <w:pPr>
              <w:jc w:val="right"/>
            </w:pPr>
            <w:r>
              <w:rPr>
                <w:rFonts w:ascii="Consolas" w:eastAsia="Consolas" w:hAnsi="Consolas" w:cs="Consolas"/>
                <w:sz w:val="16"/>
              </w:rPr>
              <w:t xml:space="preserve">      0.0</w:t>
            </w:r>
          </w:p>
        </w:tc>
        <w:tc>
          <w:tcPr>
            <w:tcW w:w="1560" w:type="dxa"/>
          </w:tcPr>
          <w:p w14:paraId="717D72BD" w14:textId="77777777" w:rsidR="00AC1205" w:rsidRDefault="00AC1205"/>
        </w:tc>
      </w:tr>
      <w:tr w:rsidR="00AC1205" w14:paraId="717D72C5" w14:textId="77777777">
        <w:tc>
          <w:tcPr>
            <w:tcW w:w="1560" w:type="dxa"/>
            <w:tcBorders>
              <w:right w:val="nil"/>
            </w:tcBorders>
          </w:tcPr>
          <w:p w14:paraId="717D72BF" w14:textId="77777777" w:rsidR="00AC1205" w:rsidRDefault="00AC1205"/>
        </w:tc>
        <w:tc>
          <w:tcPr>
            <w:tcW w:w="1560" w:type="dxa"/>
            <w:tcBorders>
              <w:top w:val="single" w:sz="0" w:space="0" w:color="D3D3D3"/>
              <w:left w:val="nil"/>
              <w:bottom w:val="single" w:sz="0" w:space="0" w:color="D3D3D3"/>
            </w:tcBorders>
          </w:tcPr>
          <w:p w14:paraId="717D72C0"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2C1"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2C2" w14:textId="77777777" w:rsidR="00AC1205" w:rsidRDefault="00000000">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717D72C3" w14:textId="77777777" w:rsidR="00AC1205" w:rsidRDefault="00000000">
            <w:pPr>
              <w:jc w:val="right"/>
            </w:pPr>
            <w:r>
              <w:rPr>
                <w:rFonts w:ascii="Consolas" w:eastAsia="Consolas" w:hAnsi="Consolas" w:cs="Consolas"/>
                <w:sz w:val="16"/>
              </w:rPr>
              <w:t xml:space="preserve">      0.3</w:t>
            </w:r>
          </w:p>
        </w:tc>
        <w:tc>
          <w:tcPr>
            <w:tcW w:w="1560" w:type="dxa"/>
          </w:tcPr>
          <w:p w14:paraId="717D72C4" w14:textId="77777777" w:rsidR="00AC1205" w:rsidRDefault="00AC1205"/>
        </w:tc>
      </w:tr>
      <w:tr w:rsidR="00AC1205" w14:paraId="717D72CC" w14:textId="77777777">
        <w:tc>
          <w:tcPr>
            <w:tcW w:w="1560" w:type="dxa"/>
            <w:tcBorders>
              <w:right w:val="nil"/>
            </w:tcBorders>
          </w:tcPr>
          <w:p w14:paraId="717D72C6" w14:textId="77777777" w:rsidR="00AC1205" w:rsidRDefault="00AC1205"/>
        </w:tc>
        <w:tc>
          <w:tcPr>
            <w:tcW w:w="1560" w:type="dxa"/>
            <w:tcBorders>
              <w:top w:val="single" w:sz="0" w:space="0" w:color="D3D3D3"/>
              <w:left w:val="nil"/>
              <w:bottom w:val="single" w:sz="0" w:space="0" w:color="D3D3D3"/>
            </w:tcBorders>
          </w:tcPr>
          <w:p w14:paraId="717D72C7"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2C8"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2C9" w14:textId="77777777" w:rsidR="00AC1205" w:rsidRDefault="00000000">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717D72CA" w14:textId="77777777" w:rsidR="00AC1205" w:rsidRDefault="00000000">
            <w:pPr>
              <w:jc w:val="right"/>
            </w:pPr>
            <w:r>
              <w:rPr>
                <w:rFonts w:ascii="Consolas" w:eastAsia="Consolas" w:hAnsi="Consolas" w:cs="Consolas"/>
                <w:sz w:val="16"/>
              </w:rPr>
              <w:t xml:space="preserve">      0.0</w:t>
            </w:r>
          </w:p>
        </w:tc>
        <w:tc>
          <w:tcPr>
            <w:tcW w:w="1560" w:type="dxa"/>
          </w:tcPr>
          <w:p w14:paraId="717D72CB" w14:textId="77777777" w:rsidR="00AC1205" w:rsidRDefault="00AC1205"/>
        </w:tc>
      </w:tr>
      <w:tr w:rsidR="00AC1205" w14:paraId="717D72D3" w14:textId="77777777">
        <w:tc>
          <w:tcPr>
            <w:tcW w:w="1560" w:type="dxa"/>
            <w:tcBorders>
              <w:right w:val="nil"/>
            </w:tcBorders>
          </w:tcPr>
          <w:p w14:paraId="717D72CD" w14:textId="77777777" w:rsidR="00AC1205" w:rsidRDefault="00AC1205"/>
        </w:tc>
        <w:tc>
          <w:tcPr>
            <w:tcW w:w="1560" w:type="dxa"/>
            <w:tcBorders>
              <w:top w:val="single" w:sz="0" w:space="0" w:color="D3D3D3"/>
              <w:left w:val="nil"/>
              <w:bottom w:val="single" w:sz="0" w:space="0" w:color="D3D3D3"/>
            </w:tcBorders>
          </w:tcPr>
          <w:p w14:paraId="717D72CE"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2CF"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2D0" w14:textId="77777777" w:rsidR="00AC1205" w:rsidRDefault="00000000">
            <w:pPr>
              <w:jc w:val="right"/>
            </w:pPr>
            <w:r>
              <w:rPr>
                <w:rFonts w:ascii="Consolas" w:eastAsia="Consolas" w:hAnsi="Consolas" w:cs="Consolas"/>
                <w:sz w:val="16"/>
              </w:rPr>
              <w:t xml:space="preserve">   3006984</w:t>
            </w:r>
          </w:p>
        </w:tc>
        <w:tc>
          <w:tcPr>
            <w:tcW w:w="1560" w:type="dxa"/>
            <w:tcBorders>
              <w:top w:val="single" w:sz="0" w:space="0" w:color="D3D3D3"/>
              <w:bottom w:val="single" w:sz="0" w:space="0" w:color="D3D3D3"/>
            </w:tcBorders>
          </w:tcPr>
          <w:p w14:paraId="717D72D1" w14:textId="77777777" w:rsidR="00AC1205" w:rsidRDefault="00000000">
            <w:pPr>
              <w:jc w:val="right"/>
            </w:pPr>
            <w:r>
              <w:rPr>
                <w:rFonts w:ascii="Consolas" w:eastAsia="Consolas" w:hAnsi="Consolas" w:cs="Consolas"/>
                <w:sz w:val="16"/>
              </w:rPr>
              <w:t xml:space="preserve">     97.5</w:t>
            </w:r>
          </w:p>
        </w:tc>
        <w:tc>
          <w:tcPr>
            <w:tcW w:w="1560" w:type="dxa"/>
          </w:tcPr>
          <w:p w14:paraId="717D72D2" w14:textId="77777777" w:rsidR="00AC1205" w:rsidRDefault="00AC1205"/>
        </w:tc>
      </w:tr>
      <w:tr w:rsidR="00AC1205" w14:paraId="717D72DA" w14:textId="77777777">
        <w:tc>
          <w:tcPr>
            <w:tcW w:w="1560" w:type="dxa"/>
            <w:tcBorders>
              <w:right w:val="nil"/>
            </w:tcBorders>
          </w:tcPr>
          <w:p w14:paraId="717D72D4" w14:textId="77777777" w:rsidR="00AC1205" w:rsidRDefault="00AC1205"/>
        </w:tc>
        <w:tc>
          <w:tcPr>
            <w:tcW w:w="1560" w:type="dxa"/>
            <w:tcBorders>
              <w:top w:val="single" w:sz="0" w:space="0" w:color="D3D3D3"/>
              <w:left w:val="nil"/>
              <w:bottom w:val="single" w:sz="0" w:space="0" w:color="000000"/>
            </w:tcBorders>
          </w:tcPr>
          <w:p w14:paraId="717D72D5"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717D72D6"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000000"/>
            </w:tcBorders>
          </w:tcPr>
          <w:p w14:paraId="717D72D7" w14:textId="77777777" w:rsidR="00AC1205" w:rsidRDefault="00000000">
            <w:pPr>
              <w:jc w:val="right"/>
            </w:pPr>
            <w:r>
              <w:rPr>
                <w:rFonts w:ascii="Consolas" w:eastAsia="Consolas" w:hAnsi="Consolas" w:cs="Consolas"/>
                <w:sz w:val="16"/>
              </w:rPr>
              <w:t xml:space="preserve">    68,416</w:t>
            </w:r>
          </w:p>
        </w:tc>
        <w:tc>
          <w:tcPr>
            <w:tcW w:w="1560" w:type="dxa"/>
            <w:tcBorders>
              <w:top w:val="single" w:sz="0" w:space="0" w:color="D3D3D3"/>
              <w:bottom w:val="single" w:sz="0" w:space="0" w:color="000000"/>
            </w:tcBorders>
          </w:tcPr>
          <w:p w14:paraId="717D72D8" w14:textId="77777777" w:rsidR="00AC1205" w:rsidRDefault="00000000">
            <w:pPr>
              <w:jc w:val="right"/>
            </w:pPr>
            <w:r>
              <w:rPr>
                <w:rFonts w:ascii="Consolas" w:eastAsia="Consolas" w:hAnsi="Consolas" w:cs="Consolas"/>
                <w:sz w:val="16"/>
              </w:rPr>
              <w:t xml:space="preserve">      2.2</w:t>
            </w:r>
          </w:p>
        </w:tc>
        <w:tc>
          <w:tcPr>
            <w:tcW w:w="1560" w:type="dxa"/>
          </w:tcPr>
          <w:p w14:paraId="717D72D9" w14:textId="77777777" w:rsidR="00AC1205" w:rsidRDefault="00AC1205"/>
        </w:tc>
      </w:tr>
      <w:tr w:rsidR="00AC1205" w14:paraId="717D72E1" w14:textId="77777777">
        <w:tc>
          <w:tcPr>
            <w:tcW w:w="1560" w:type="dxa"/>
          </w:tcPr>
          <w:p w14:paraId="717D72DB" w14:textId="77777777" w:rsidR="00AC1205" w:rsidRDefault="00AC1205"/>
        </w:tc>
        <w:tc>
          <w:tcPr>
            <w:tcW w:w="1560" w:type="dxa"/>
            <w:tcBorders>
              <w:top w:val="single" w:sz="0" w:space="0" w:color="000000"/>
              <w:bottom w:val="single" w:sz="0" w:space="0" w:color="000000"/>
            </w:tcBorders>
          </w:tcPr>
          <w:p w14:paraId="717D72DC" w14:textId="77777777" w:rsidR="00AC1205" w:rsidRDefault="00AC1205"/>
        </w:tc>
        <w:tc>
          <w:tcPr>
            <w:tcW w:w="1560" w:type="dxa"/>
            <w:tcBorders>
              <w:top w:val="single" w:sz="0" w:space="0" w:color="000000"/>
              <w:bottom w:val="single" w:sz="0" w:space="0" w:color="000000"/>
            </w:tcBorders>
          </w:tcPr>
          <w:p w14:paraId="717D72DD"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2DE"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2DF" w14:textId="77777777" w:rsidR="00AC1205" w:rsidRDefault="00AC1205"/>
        </w:tc>
        <w:tc>
          <w:tcPr>
            <w:tcW w:w="1560" w:type="dxa"/>
          </w:tcPr>
          <w:p w14:paraId="717D72E0" w14:textId="77777777" w:rsidR="00AC1205" w:rsidRDefault="00AC1205"/>
        </w:tc>
      </w:tr>
    </w:tbl>
    <w:p w14:paraId="717D72E2"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2EB" w14:textId="77777777">
        <w:tc>
          <w:tcPr>
            <w:tcW w:w="1170" w:type="dxa"/>
            <w:tcBorders>
              <w:top w:val="single" w:sz="0" w:space="0" w:color="000000"/>
              <w:bottom w:val="single" w:sz="0" w:space="0" w:color="000000"/>
            </w:tcBorders>
          </w:tcPr>
          <w:p w14:paraId="717D72E3"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2E4"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2E5"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2E6"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2E7"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2E8"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2E9"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2EA" w14:textId="77777777" w:rsidR="00AC1205" w:rsidRDefault="00000000">
            <w:pPr>
              <w:jc w:val="right"/>
            </w:pPr>
            <w:r>
              <w:rPr>
                <w:rFonts w:ascii="Consolas" w:eastAsia="Consolas" w:hAnsi="Consolas" w:cs="Consolas"/>
                <w:b/>
                <w:sz w:val="18"/>
              </w:rPr>
              <w:t>[8] NL</w:t>
            </w:r>
          </w:p>
        </w:tc>
      </w:tr>
      <w:tr w:rsidR="00AC1205" w14:paraId="717D72F4" w14:textId="77777777">
        <w:tc>
          <w:tcPr>
            <w:tcW w:w="1170" w:type="dxa"/>
            <w:tcBorders>
              <w:top w:val="single" w:sz="0" w:space="0" w:color="000000"/>
            </w:tcBorders>
          </w:tcPr>
          <w:p w14:paraId="717D72EC"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2E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E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E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F0"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72F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2F2" w14:textId="77777777" w:rsidR="00AC1205" w:rsidRDefault="00000000">
            <w:pPr>
              <w:jc w:val="right"/>
            </w:pPr>
            <w:r>
              <w:rPr>
                <w:rFonts w:ascii="Consolas" w:eastAsia="Consolas" w:hAnsi="Consolas" w:cs="Consolas"/>
                <w:sz w:val="16"/>
              </w:rPr>
              <w:t>716</w:t>
            </w:r>
          </w:p>
        </w:tc>
        <w:tc>
          <w:tcPr>
            <w:tcW w:w="1170" w:type="dxa"/>
            <w:tcBorders>
              <w:top w:val="single" w:sz="0" w:space="0" w:color="000000"/>
            </w:tcBorders>
          </w:tcPr>
          <w:p w14:paraId="717D72F3" w14:textId="77777777" w:rsidR="00AC1205" w:rsidRDefault="00000000">
            <w:pPr>
              <w:jc w:val="right"/>
            </w:pPr>
            <w:r>
              <w:rPr>
                <w:rFonts w:ascii="Consolas" w:eastAsia="Consolas" w:hAnsi="Consolas" w:cs="Consolas"/>
                <w:sz w:val="16"/>
              </w:rPr>
              <w:t>0</w:t>
            </w:r>
          </w:p>
        </w:tc>
      </w:tr>
      <w:tr w:rsidR="00AC1205" w14:paraId="717D72FD" w14:textId="77777777">
        <w:tc>
          <w:tcPr>
            <w:tcW w:w="1170" w:type="dxa"/>
          </w:tcPr>
          <w:p w14:paraId="717D72F5" w14:textId="77777777" w:rsidR="00AC1205" w:rsidRDefault="00000000">
            <w:pPr>
              <w:jc w:val="right"/>
            </w:pPr>
            <w:r>
              <w:rPr>
                <w:rFonts w:ascii="Consolas" w:eastAsia="Consolas" w:hAnsi="Consolas" w:cs="Consolas"/>
                <w:sz w:val="16"/>
              </w:rPr>
              <w:t>-2</w:t>
            </w:r>
          </w:p>
        </w:tc>
        <w:tc>
          <w:tcPr>
            <w:tcW w:w="1170" w:type="dxa"/>
          </w:tcPr>
          <w:p w14:paraId="717D72F6" w14:textId="77777777" w:rsidR="00AC1205" w:rsidRDefault="00000000">
            <w:pPr>
              <w:jc w:val="right"/>
            </w:pPr>
            <w:r>
              <w:rPr>
                <w:rFonts w:ascii="Consolas" w:eastAsia="Consolas" w:hAnsi="Consolas" w:cs="Consolas"/>
                <w:sz w:val="16"/>
              </w:rPr>
              <w:t>0</w:t>
            </w:r>
          </w:p>
        </w:tc>
        <w:tc>
          <w:tcPr>
            <w:tcW w:w="1170" w:type="dxa"/>
          </w:tcPr>
          <w:p w14:paraId="717D72F7" w14:textId="77777777" w:rsidR="00AC1205" w:rsidRDefault="00000000">
            <w:pPr>
              <w:jc w:val="right"/>
            </w:pPr>
            <w:r>
              <w:rPr>
                <w:rFonts w:ascii="Consolas" w:eastAsia="Consolas" w:hAnsi="Consolas" w:cs="Consolas"/>
                <w:sz w:val="16"/>
              </w:rPr>
              <w:t>0</w:t>
            </w:r>
          </w:p>
        </w:tc>
        <w:tc>
          <w:tcPr>
            <w:tcW w:w="1170" w:type="dxa"/>
          </w:tcPr>
          <w:p w14:paraId="717D72F8" w14:textId="77777777" w:rsidR="00AC1205" w:rsidRDefault="00000000">
            <w:pPr>
              <w:jc w:val="right"/>
            </w:pPr>
            <w:r>
              <w:rPr>
                <w:rFonts w:ascii="Consolas" w:eastAsia="Consolas" w:hAnsi="Consolas" w:cs="Consolas"/>
                <w:sz w:val="16"/>
              </w:rPr>
              <w:t>0</w:t>
            </w:r>
          </w:p>
        </w:tc>
        <w:tc>
          <w:tcPr>
            <w:tcW w:w="1170" w:type="dxa"/>
          </w:tcPr>
          <w:p w14:paraId="717D72F9" w14:textId="77777777" w:rsidR="00AC1205" w:rsidRDefault="00000000">
            <w:pPr>
              <w:jc w:val="right"/>
            </w:pPr>
            <w:r>
              <w:rPr>
                <w:rFonts w:ascii="Consolas" w:eastAsia="Consolas" w:hAnsi="Consolas" w:cs="Consolas"/>
                <w:sz w:val="16"/>
              </w:rPr>
              <w:t>15</w:t>
            </w:r>
          </w:p>
        </w:tc>
        <w:tc>
          <w:tcPr>
            <w:tcW w:w="1170" w:type="dxa"/>
          </w:tcPr>
          <w:p w14:paraId="717D72FA" w14:textId="77777777" w:rsidR="00AC1205" w:rsidRDefault="00000000">
            <w:pPr>
              <w:jc w:val="right"/>
            </w:pPr>
            <w:r>
              <w:rPr>
                <w:rFonts w:ascii="Consolas" w:eastAsia="Consolas" w:hAnsi="Consolas" w:cs="Consolas"/>
                <w:sz w:val="16"/>
              </w:rPr>
              <w:t>7,752</w:t>
            </w:r>
          </w:p>
        </w:tc>
        <w:tc>
          <w:tcPr>
            <w:tcW w:w="1170" w:type="dxa"/>
          </w:tcPr>
          <w:p w14:paraId="717D72FB" w14:textId="77777777" w:rsidR="00AC1205" w:rsidRDefault="00000000">
            <w:pPr>
              <w:jc w:val="right"/>
            </w:pPr>
            <w:r>
              <w:rPr>
                <w:rFonts w:ascii="Consolas" w:eastAsia="Consolas" w:hAnsi="Consolas" w:cs="Consolas"/>
                <w:sz w:val="16"/>
              </w:rPr>
              <w:t>0</w:t>
            </w:r>
          </w:p>
        </w:tc>
        <w:tc>
          <w:tcPr>
            <w:tcW w:w="1170" w:type="dxa"/>
          </w:tcPr>
          <w:p w14:paraId="717D72FC" w14:textId="77777777" w:rsidR="00AC1205" w:rsidRDefault="00000000">
            <w:pPr>
              <w:jc w:val="right"/>
            </w:pPr>
            <w:r>
              <w:rPr>
                <w:rFonts w:ascii="Consolas" w:eastAsia="Consolas" w:hAnsi="Consolas" w:cs="Consolas"/>
                <w:sz w:val="16"/>
              </w:rPr>
              <w:t>0</w:t>
            </w:r>
          </w:p>
        </w:tc>
      </w:tr>
      <w:tr w:rsidR="00AC1205" w14:paraId="717D7306" w14:textId="77777777">
        <w:tc>
          <w:tcPr>
            <w:tcW w:w="1170" w:type="dxa"/>
          </w:tcPr>
          <w:p w14:paraId="717D72FE" w14:textId="77777777" w:rsidR="00AC1205" w:rsidRDefault="00000000">
            <w:pPr>
              <w:jc w:val="right"/>
            </w:pPr>
            <w:r>
              <w:rPr>
                <w:rFonts w:ascii="Consolas" w:eastAsia="Consolas" w:hAnsi="Consolas" w:cs="Consolas"/>
                <w:sz w:val="16"/>
              </w:rPr>
              <w:t>-1</w:t>
            </w:r>
          </w:p>
        </w:tc>
        <w:tc>
          <w:tcPr>
            <w:tcW w:w="1170" w:type="dxa"/>
          </w:tcPr>
          <w:p w14:paraId="717D72FF" w14:textId="77777777" w:rsidR="00AC1205" w:rsidRDefault="00000000">
            <w:pPr>
              <w:jc w:val="right"/>
            </w:pPr>
            <w:r>
              <w:rPr>
                <w:rFonts w:ascii="Consolas" w:eastAsia="Consolas" w:hAnsi="Consolas" w:cs="Consolas"/>
                <w:sz w:val="16"/>
              </w:rPr>
              <w:t>47</w:t>
            </w:r>
          </w:p>
        </w:tc>
        <w:tc>
          <w:tcPr>
            <w:tcW w:w="1170" w:type="dxa"/>
          </w:tcPr>
          <w:p w14:paraId="717D7300" w14:textId="77777777" w:rsidR="00AC1205" w:rsidRDefault="00000000">
            <w:pPr>
              <w:jc w:val="right"/>
            </w:pPr>
            <w:r>
              <w:rPr>
                <w:rFonts w:ascii="Consolas" w:eastAsia="Consolas" w:hAnsi="Consolas" w:cs="Consolas"/>
                <w:sz w:val="16"/>
              </w:rPr>
              <w:t>53</w:t>
            </w:r>
          </w:p>
        </w:tc>
        <w:tc>
          <w:tcPr>
            <w:tcW w:w="1170" w:type="dxa"/>
          </w:tcPr>
          <w:p w14:paraId="717D7301" w14:textId="77777777" w:rsidR="00AC1205" w:rsidRDefault="00000000">
            <w:pPr>
              <w:jc w:val="right"/>
            </w:pPr>
            <w:r>
              <w:rPr>
                <w:rFonts w:ascii="Consolas" w:eastAsia="Consolas" w:hAnsi="Consolas" w:cs="Consolas"/>
                <w:sz w:val="16"/>
              </w:rPr>
              <w:t>37</w:t>
            </w:r>
          </w:p>
        </w:tc>
        <w:tc>
          <w:tcPr>
            <w:tcW w:w="1170" w:type="dxa"/>
          </w:tcPr>
          <w:p w14:paraId="717D7302" w14:textId="77777777" w:rsidR="00AC1205" w:rsidRDefault="00000000">
            <w:pPr>
              <w:jc w:val="right"/>
            </w:pPr>
            <w:r>
              <w:rPr>
                <w:rFonts w:ascii="Consolas" w:eastAsia="Consolas" w:hAnsi="Consolas" w:cs="Consolas"/>
                <w:sz w:val="16"/>
              </w:rPr>
              <w:t>0</w:t>
            </w:r>
          </w:p>
        </w:tc>
        <w:tc>
          <w:tcPr>
            <w:tcW w:w="1170" w:type="dxa"/>
          </w:tcPr>
          <w:p w14:paraId="717D7303" w14:textId="77777777" w:rsidR="00AC1205" w:rsidRDefault="00000000">
            <w:pPr>
              <w:jc w:val="right"/>
            </w:pPr>
            <w:r>
              <w:rPr>
                <w:rFonts w:ascii="Consolas" w:eastAsia="Consolas" w:hAnsi="Consolas" w:cs="Consolas"/>
                <w:sz w:val="16"/>
              </w:rPr>
              <w:t>205</w:t>
            </w:r>
          </w:p>
        </w:tc>
        <w:tc>
          <w:tcPr>
            <w:tcW w:w="1170" w:type="dxa"/>
          </w:tcPr>
          <w:p w14:paraId="717D7304" w14:textId="77777777" w:rsidR="00AC1205" w:rsidRDefault="00000000">
            <w:pPr>
              <w:jc w:val="right"/>
            </w:pPr>
            <w:r>
              <w:rPr>
                <w:rFonts w:ascii="Consolas" w:eastAsia="Consolas" w:hAnsi="Consolas" w:cs="Consolas"/>
                <w:sz w:val="16"/>
              </w:rPr>
              <w:t>101</w:t>
            </w:r>
          </w:p>
        </w:tc>
        <w:tc>
          <w:tcPr>
            <w:tcW w:w="1170" w:type="dxa"/>
          </w:tcPr>
          <w:p w14:paraId="717D7305" w14:textId="77777777" w:rsidR="00AC1205" w:rsidRDefault="00000000">
            <w:pPr>
              <w:jc w:val="right"/>
            </w:pPr>
            <w:r>
              <w:rPr>
                <w:rFonts w:ascii="Consolas" w:eastAsia="Consolas" w:hAnsi="Consolas" w:cs="Consolas"/>
                <w:sz w:val="16"/>
              </w:rPr>
              <w:t>2</w:t>
            </w:r>
          </w:p>
        </w:tc>
      </w:tr>
      <w:tr w:rsidR="00AC1205" w14:paraId="717D730F" w14:textId="77777777">
        <w:tc>
          <w:tcPr>
            <w:tcW w:w="1170" w:type="dxa"/>
          </w:tcPr>
          <w:p w14:paraId="717D7307" w14:textId="77777777" w:rsidR="00AC1205" w:rsidRDefault="00000000">
            <w:pPr>
              <w:jc w:val="right"/>
            </w:pPr>
            <w:r>
              <w:rPr>
                <w:rFonts w:ascii="Consolas" w:eastAsia="Consolas" w:hAnsi="Consolas" w:cs="Consolas"/>
                <w:sz w:val="16"/>
              </w:rPr>
              <w:t>0</w:t>
            </w:r>
          </w:p>
        </w:tc>
        <w:tc>
          <w:tcPr>
            <w:tcW w:w="1170" w:type="dxa"/>
          </w:tcPr>
          <w:p w14:paraId="717D7308" w14:textId="77777777" w:rsidR="00AC1205" w:rsidRDefault="00000000">
            <w:pPr>
              <w:jc w:val="right"/>
            </w:pPr>
            <w:r>
              <w:rPr>
                <w:rFonts w:ascii="Consolas" w:eastAsia="Consolas" w:hAnsi="Consolas" w:cs="Consolas"/>
                <w:sz w:val="16"/>
              </w:rPr>
              <w:t>282,248</w:t>
            </w:r>
          </w:p>
        </w:tc>
        <w:tc>
          <w:tcPr>
            <w:tcW w:w="1170" w:type="dxa"/>
          </w:tcPr>
          <w:p w14:paraId="717D7309" w14:textId="77777777" w:rsidR="00AC1205" w:rsidRDefault="00000000">
            <w:pPr>
              <w:jc w:val="right"/>
            </w:pPr>
            <w:r>
              <w:rPr>
                <w:rFonts w:ascii="Consolas" w:eastAsia="Consolas" w:hAnsi="Consolas" w:cs="Consolas"/>
                <w:sz w:val="16"/>
              </w:rPr>
              <w:t>376,190</w:t>
            </w:r>
          </w:p>
        </w:tc>
        <w:tc>
          <w:tcPr>
            <w:tcW w:w="1170" w:type="dxa"/>
          </w:tcPr>
          <w:p w14:paraId="717D730A" w14:textId="77777777" w:rsidR="00AC1205" w:rsidRDefault="00000000">
            <w:pPr>
              <w:jc w:val="right"/>
            </w:pPr>
            <w:r>
              <w:rPr>
                <w:rFonts w:ascii="Consolas" w:eastAsia="Consolas" w:hAnsi="Consolas" w:cs="Consolas"/>
                <w:sz w:val="16"/>
              </w:rPr>
              <w:t>480,026</w:t>
            </w:r>
          </w:p>
        </w:tc>
        <w:tc>
          <w:tcPr>
            <w:tcW w:w="1170" w:type="dxa"/>
          </w:tcPr>
          <w:p w14:paraId="717D730B" w14:textId="77777777" w:rsidR="00AC1205" w:rsidRDefault="00000000">
            <w:pPr>
              <w:jc w:val="right"/>
            </w:pPr>
            <w:r>
              <w:rPr>
                <w:rFonts w:ascii="Consolas" w:eastAsia="Consolas" w:hAnsi="Consolas" w:cs="Consolas"/>
                <w:sz w:val="16"/>
              </w:rPr>
              <w:t>200,895</w:t>
            </w:r>
          </w:p>
        </w:tc>
        <w:tc>
          <w:tcPr>
            <w:tcW w:w="1170" w:type="dxa"/>
          </w:tcPr>
          <w:p w14:paraId="717D730C" w14:textId="77777777" w:rsidR="00AC1205" w:rsidRDefault="00000000">
            <w:pPr>
              <w:jc w:val="right"/>
            </w:pPr>
            <w:r>
              <w:rPr>
                <w:rFonts w:ascii="Consolas" w:eastAsia="Consolas" w:hAnsi="Consolas" w:cs="Consolas"/>
                <w:sz w:val="16"/>
              </w:rPr>
              <w:t>783,048</w:t>
            </w:r>
          </w:p>
        </w:tc>
        <w:tc>
          <w:tcPr>
            <w:tcW w:w="1170" w:type="dxa"/>
          </w:tcPr>
          <w:p w14:paraId="717D730D" w14:textId="77777777" w:rsidR="00AC1205" w:rsidRDefault="00000000">
            <w:pPr>
              <w:jc w:val="right"/>
            </w:pPr>
            <w:r>
              <w:rPr>
                <w:rFonts w:ascii="Consolas" w:eastAsia="Consolas" w:hAnsi="Consolas" w:cs="Consolas"/>
                <w:sz w:val="16"/>
              </w:rPr>
              <w:t>768,706</w:t>
            </w:r>
          </w:p>
        </w:tc>
        <w:tc>
          <w:tcPr>
            <w:tcW w:w="1170" w:type="dxa"/>
          </w:tcPr>
          <w:p w14:paraId="717D730E" w14:textId="77777777" w:rsidR="00AC1205" w:rsidRDefault="00000000">
            <w:pPr>
              <w:jc w:val="right"/>
            </w:pPr>
            <w:r>
              <w:rPr>
                <w:rFonts w:ascii="Consolas" w:eastAsia="Consolas" w:hAnsi="Consolas" w:cs="Consolas"/>
                <w:sz w:val="16"/>
              </w:rPr>
              <w:t>115,871</w:t>
            </w:r>
          </w:p>
        </w:tc>
      </w:tr>
      <w:tr w:rsidR="00AC1205" w14:paraId="717D7318" w14:textId="77777777">
        <w:tc>
          <w:tcPr>
            <w:tcW w:w="1170" w:type="dxa"/>
            <w:tcBorders>
              <w:bottom w:val="single" w:sz="0" w:space="0" w:color="000000"/>
            </w:tcBorders>
          </w:tcPr>
          <w:p w14:paraId="717D7310" w14:textId="77777777" w:rsidR="00AC1205" w:rsidRDefault="00000000">
            <w:pPr>
              <w:jc w:val="right"/>
            </w:pPr>
            <w:r>
              <w:rPr>
                <w:rFonts w:ascii="Consolas" w:eastAsia="Consolas" w:hAnsi="Consolas" w:cs="Consolas"/>
                <w:sz w:val="16"/>
              </w:rPr>
              <w:t>1</w:t>
            </w:r>
          </w:p>
        </w:tc>
        <w:tc>
          <w:tcPr>
            <w:tcW w:w="1170" w:type="dxa"/>
            <w:tcBorders>
              <w:bottom w:val="single" w:sz="0" w:space="0" w:color="000000"/>
            </w:tcBorders>
          </w:tcPr>
          <w:p w14:paraId="717D7311" w14:textId="77777777" w:rsidR="00AC1205" w:rsidRDefault="00000000">
            <w:pPr>
              <w:jc w:val="right"/>
            </w:pPr>
            <w:r>
              <w:rPr>
                <w:rFonts w:ascii="Consolas" w:eastAsia="Consolas" w:hAnsi="Consolas" w:cs="Consolas"/>
                <w:sz w:val="16"/>
              </w:rPr>
              <w:t>8,321</w:t>
            </w:r>
          </w:p>
        </w:tc>
        <w:tc>
          <w:tcPr>
            <w:tcW w:w="1170" w:type="dxa"/>
            <w:tcBorders>
              <w:bottom w:val="single" w:sz="0" w:space="0" w:color="000000"/>
            </w:tcBorders>
          </w:tcPr>
          <w:p w14:paraId="717D7312" w14:textId="77777777" w:rsidR="00AC1205" w:rsidRDefault="00000000">
            <w:pPr>
              <w:jc w:val="right"/>
            </w:pPr>
            <w:r>
              <w:rPr>
                <w:rFonts w:ascii="Consolas" w:eastAsia="Consolas" w:hAnsi="Consolas" w:cs="Consolas"/>
                <w:sz w:val="16"/>
              </w:rPr>
              <w:t>2,523</w:t>
            </w:r>
          </w:p>
        </w:tc>
        <w:tc>
          <w:tcPr>
            <w:tcW w:w="1170" w:type="dxa"/>
            <w:tcBorders>
              <w:bottom w:val="single" w:sz="0" w:space="0" w:color="000000"/>
            </w:tcBorders>
          </w:tcPr>
          <w:p w14:paraId="717D7313" w14:textId="77777777" w:rsidR="00AC1205" w:rsidRDefault="00000000">
            <w:pPr>
              <w:jc w:val="right"/>
            </w:pPr>
            <w:r>
              <w:rPr>
                <w:rFonts w:ascii="Consolas" w:eastAsia="Consolas" w:hAnsi="Consolas" w:cs="Consolas"/>
                <w:sz w:val="16"/>
              </w:rPr>
              <w:t>19,595</w:t>
            </w:r>
          </w:p>
        </w:tc>
        <w:tc>
          <w:tcPr>
            <w:tcW w:w="1170" w:type="dxa"/>
            <w:tcBorders>
              <w:bottom w:val="single" w:sz="0" w:space="0" w:color="000000"/>
            </w:tcBorders>
          </w:tcPr>
          <w:p w14:paraId="717D7314" w14:textId="77777777" w:rsidR="00AC1205" w:rsidRDefault="00000000">
            <w:pPr>
              <w:jc w:val="right"/>
            </w:pPr>
            <w:r>
              <w:rPr>
                <w:rFonts w:ascii="Consolas" w:eastAsia="Consolas" w:hAnsi="Consolas" w:cs="Consolas"/>
                <w:sz w:val="16"/>
              </w:rPr>
              <w:t>3,002</w:t>
            </w:r>
          </w:p>
        </w:tc>
        <w:tc>
          <w:tcPr>
            <w:tcW w:w="1170" w:type="dxa"/>
            <w:tcBorders>
              <w:bottom w:val="single" w:sz="0" w:space="0" w:color="000000"/>
            </w:tcBorders>
          </w:tcPr>
          <w:p w14:paraId="717D7315" w14:textId="77777777" w:rsidR="00AC1205" w:rsidRDefault="00000000">
            <w:pPr>
              <w:jc w:val="right"/>
            </w:pPr>
            <w:r>
              <w:rPr>
                <w:rFonts w:ascii="Consolas" w:eastAsia="Consolas" w:hAnsi="Consolas" w:cs="Consolas"/>
                <w:sz w:val="16"/>
              </w:rPr>
              <w:t>21,130</w:t>
            </w:r>
          </w:p>
        </w:tc>
        <w:tc>
          <w:tcPr>
            <w:tcW w:w="1170" w:type="dxa"/>
            <w:tcBorders>
              <w:bottom w:val="single" w:sz="0" w:space="0" w:color="000000"/>
            </w:tcBorders>
          </w:tcPr>
          <w:p w14:paraId="717D7316" w14:textId="77777777" w:rsidR="00AC1205" w:rsidRDefault="00000000">
            <w:pPr>
              <w:jc w:val="right"/>
            </w:pPr>
            <w:r>
              <w:rPr>
                <w:rFonts w:ascii="Consolas" w:eastAsia="Consolas" w:hAnsi="Consolas" w:cs="Consolas"/>
                <w:sz w:val="16"/>
              </w:rPr>
              <w:t>13,363</w:t>
            </w:r>
          </w:p>
        </w:tc>
        <w:tc>
          <w:tcPr>
            <w:tcW w:w="1170" w:type="dxa"/>
            <w:tcBorders>
              <w:bottom w:val="single" w:sz="0" w:space="0" w:color="000000"/>
            </w:tcBorders>
          </w:tcPr>
          <w:p w14:paraId="717D7317" w14:textId="77777777" w:rsidR="00AC1205" w:rsidRDefault="00000000">
            <w:pPr>
              <w:jc w:val="right"/>
            </w:pPr>
            <w:r>
              <w:rPr>
                <w:rFonts w:ascii="Consolas" w:eastAsia="Consolas" w:hAnsi="Consolas" w:cs="Consolas"/>
                <w:sz w:val="16"/>
              </w:rPr>
              <w:t>482</w:t>
            </w:r>
          </w:p>
        </w:tc>
      </w:tr>
      <w:tr w:rsidR="00AC1205" w14:paraId="717D7321" w14:textId="77777777">
        <w:tc>
          <w:tcPr>
            <w:tcW w:w="0" w:type="auto"/>
            <w:tcBorders>
              <w:top w:val="single" w:sz="0" w:space="0" w:color="000000"/>
              <w:bottom w:val="single" w:sz="0" w:space="0" w:color="000000"/>
            </w:tcBorders>
          </w:tcPr>
          <w:p w14:paraId="717D7319"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31A"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31B"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31C"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31D"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31E"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31F"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320" w14:textId="77777777" w:rsidR="00AC1205" w:rsidRDefault="00000000">
            <w:pPr>
              <w:jc w:val="right"/>
            </w:pPr>
            <w:r>
              <w:rPr>
                <w:rFonts w:ascii="Consolas" w:eastAsia="Consolas" w:hAnsi="Consolas" w:cs="Consolas"/>
                <w:sz w:val="16"/>
              </w:rPr>
              <w:t>116,355</w:t>
            </w:r>
          </w:p>
        </w:tc>
      </w:tr>
    </w:tbl>
    <w:p w14:paraId="717D7322" w14:textId="77777777" w:rsidR="00AC1205" w:rsidRDefault="00AC1205"/>
    <w:p w14:paraId="717D7323" w14:textId="77777777" w:rsidR="00AC1205" w:rsidRDefault="00000000">
      <w:r>
        <w:br/>
      </w:r>
    </w:p>
    <w:p w14:paraId="717D7324" w14:textId="77777777" w:rsidR="00AC1205" w:rsidRDefault="00000000">
      <w:r>
        <w:br w:type="page"/>
      </w:r>
    </w:p>
    <w:p w14:paraId="717D7325" w14:textId="77777777" w:rsidR="00AC1205" w:rsidRDefault="00000000">
      <w:pPr>
        <w:pStyle w:val="Heading1"/>
      </w:pPr>
      <w:r>
        <w:rPr>
          <w:sz w:val="30"/>
        </w:rPr>
        <w:lastRenderedPageBreak/>
        <w:t>Children and household composition</w:t>
      </w:r>
    </w:p>
    <w:p w14:paraId="717D7326" w14:textId="77777777" w:rsidR="00AC1205" w:rsidRDefault="00000000">
      <w:r>
        <w:t>Due to differences in questionnaires, it is not possible to fully harmonize information of respondent’s children. Therefore, CPF includes several versions of children-related variables:</w:t>
      </w:r>
    </w:p>
    <w:p w14:paraId="717D7327"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96"/>
        <w:gridCol w:w="832"/>
        <w:gridCol w:w="832"/>
        <w:gridCol w:w="832"/>
        <w:gridCol w:w="832"/>
        <w:gridCol w:w="832"/>
        <w:gridCol w:w="744"/>
        <w:gridCol w:w="744"/>
      </w:tblGrid>
      <w:tr w:rsidR="00AC1205" w14:paraId="717D7330" w14:textId="77777777">
        <w:trPr>
          <w:jc w:val="center"/>
        </w:trPr>
        <w:tc>
          <w:tcPr>
            <w:tcW w:w="0" w:type="auto"/>
            <w:tcBorders>
              <w:top w:val="single" w:sz="0" w:space="0" w:color="000000"/>
              <w:bottom w:val="single" w:sz="0" w:space="0" w:color="000000"/>
            </w:tcBorders>
          </w:tcPr>
          <w:p w14:paraId="717D7328" w14:textId="77777777" w:rsidR="00AC1205" w:rsidRDefault="00AC1205"/>
        </w:tc>
        <w:tc>
          <w:tcPr>
            <w:tcW w:w="0" w:type="auto"/>
            <w:tcBorders>
              <w:top w:val="single" w:sz="0" w:space="0" w:color="000000"/>
              <w:bottom w:val="single" w:sz="0" w:space="0" w:color="000000"/>
            </w:tcBorders>
          </w:tcPr>
          <w:p w14:paraId="717D7329"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732A"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732B"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732C"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732D"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732E"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732F" w14:textId="77777777" w:rsidR="00AC1205" w:rsidRDefault="00000000">
            <w:pPr>
              <w:jc w:val="center"/>
            </w:pPr>
            <w:r>
              <w:rPr>
                <w:rFonts w:ascii="Consolas" w:eastAsia="Consolas" w:hAnsi="Consolas" w:cs="Consolas"/>
                <w:sz w:val="16"/>
              </w:rPr>
              <w:t>[8] NL</w:t>
            </w:r>
          </w:p>
        </w:tc>
      </w:tr>
      <w:tr w:rsidR="00AC1205" w14:paraId="717D7339" w14:textId="77777777">
        <w:trPr>
          <w:jc w:val="center"/>
        </w:trPr>
        <w:tc>
          <w:tcPr>
            <w:tcW w:w="0" w:type="auto"/>
            <w:tcBorders>
              <w:top w:val="single" w:sz="0" w:space="0" w:color="000000"/>
            </w:tcBorders>
          </w:tcPr>
          <w:p w14:paraId="717D7331" w14:textId="77777777" w:rsidR="00AC1205" w:rsidRDefault="00000000">
            <w:r>
              <w:rPr>
                <w:rFonts w:ascii="Consolas" w:eastAsia="Consolas" w:hAnsi="Consolas" w:cs="Consolas"/>
                <w:sz w:val="16"/>
              </w:rPr>
              <w:t>kidsn_hh17</w:t>
            </w:r>
          </w:p>
        </w:tc>
        <w:tc>
          <w:tcPr>
            <w:tcW w:w="0" w:type="auto"/>
            <w:tcBorders>
              <w:top w:val="single" w:sz="0" w:space="0" w:color="000000"/>
            </w:tcBorders>
          </w:tcPr>
          <w:p w14:paraId="717D7332"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333"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334"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335"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336"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337"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7338" w14:textId="77777777" w:rsidR="00AC1205" w:rsidRDefault="00000000">
            <w:pPr>
              <w:jc w:val="center"/>
            </w:pPr>
            <w:r>
              <w:rPr>
                <w:rFonts w:ascii="Consolas" w:eastAsia="Consolas" w:hAnsi="Consolas" w:cs="Consolas"/>
                <w:sz w:val="16"/>
              </w:rPr>
              <w:t>1</w:t>
            </w:r>
          </w:p>
        </w:tc>
      </w:tr>
      <w:tr w:rsidR="00AC1205" w14:paraId="717D7342" w14:textId="77777777">
        <w:trPr>
          <w:jc w:val="center"/>
        </w:trPr>
        <w:tc>
          <w:tcPr>
            <w:tcW w:w="0" w:type="auto"/>
          </w:tcPr>
          <w:p w14:paraId="717D733A" w14:textId="77777777" w:rsidR="00AC1205" w:rsidRDefault="00000000">
            <w:r>
              <w:rPr>
                <w:rFonts w:ascii="Consolas" w:eastAsia="Consolas" w:hAnsi="Consolas" w:cs="Consolas"/>
                <w:sz w:val="16"/>
              </w:rPr>
              <w:t>kidsn_hh15</w:t>
            </w:r>
          </w:p>
        </w:tc>
        <w:tc>
          <w:tcPr>
            <w:tcW w:w="0" w:type="auto"/>
          </w:tcPr>
          <w:p w14:paraId="717D733B" w14:textId="77777777" w:rsidR="00AC1205" w:rsidRDefault="00000000">
            <w:pPr>
              <w:jc w:val="center"/>
            </w:pPr>
            <w:r>
              <w:rPr>
                <w:rFonts w:ascii="Consolas" w:eastAsia="Consolas" w:hAnsi="Consolas" w:cs="Consolas"/>
                <w:sz w:val="16"/>
              </w:rPr>
              <w:t>1</w:t>
            </w:r>
          </w:p>
        </w:tc>
        <w:tc>
          <w:tcPr>
            <w:tcW w:w="0" w:type="auto"/>
          </w:tcPr>
          <w:p w14:paraId="717D733C" w14:textId="77777777" w:rsidR="00AC1205" w:rsidRDefault="00000000">
            <w:pPr>
              <w:jc w:val="center"/>
            </w:pPr>
            <w:r>
              <w:rPr>
                <w:rFonts w:ascii="Consolas" w:eastAsia="Consolas" w:hAnsi="Consolas" w:cs="Consolas"/>
                <w:sz w:val="16"/>
              </w:rPr>
              <w:t>.</w:t>
            </w:r>
          </w:p>
        </w:tc>
        <w:tc>
          <w:tcPr>
            <w:tcW w:w="0" w:type="auto"/>
          </w:tcPr>
          <w:p w14:paraId="717D733D" w14:textId="77777777" w:rsidR="00AC1205" w:rsidRDefault="00000000">
            <w:pPr>
              <w:jc w:val="center"/>
            </w:pPr>
            <w:r>
              <w:rPr>
                <w:rFonts w:ascii="Consolas" w:eastAsia="Consolas" w:hAnsi="Consolas" w:cs="Consolas"/>
                <w:sz w:val="16"/>
              </w:rPr>
              <w:t>.</w:t>
            </w:r>
          </w:p>
        </w:tc>
        <w:tc>
          <w:tcPr>
            <w:tcW w:w="0" w:type="auto"/>
          </w:tcPr>
          <w:p w14:paraId="717D733E" w14:textId="77777777" w:rsidR="00AC1205" w:rsidRDefault="00000000">
            <w:pPr>
              <w:jc w:val="center"/>
            </w:pPr>
            <w:r>
              <w:rPr>
                <w:rFonts w:ascii="Consolas" w:eastAsia="Consolas" w:hAnsi="Consolas" w:cs="Consolas"/>
                <w:sz w:val="16"/>
              </w:rPr>
              <w:t>.</w:t>
            </w:r>
          </w:p>
        </w:tc>
        <w:tc>
          <w:tcPr>
            <w:tcW w:w="0" w:type="auto"/>
          </w:tcPr>
          <w:p w14:paraId="717D733F" w14:textId="77777777" w:rsidR="00AC1205" w:rsidRDefault="00000000">
            <w:pPr>
              <w:jc w:val="center"/>
            </w:pPr>
            <w:r>
              <w:rPr>
                <w:rFonts w:ascii="Consolas" w:eastAsia="Consolas" w:hAnsi="Consolas" w:cs="Consolas"/>
                <w:sz w:val="16"/>
              </w:rPr>
              <w:t>.</w:t>
            </w:r>
          </w:p>
        </w:tc>
        <w:tc>
          <w:tcPr>
            <w:tcW w:w="0" w:type="auto"/>
          </w:tcPr>
          <w:p w14:paraId="717D7340" w14:textId="77777777" w:rsidR="00AC1205" w:rsidRDefault="00000000">
            <w:pPr>
              <w:jc w:val="center"/>
            </w:pPr>
            <w:r>
              <w:rPr>
                <w:rFonts w:ascii="Consolas" w:eastAsia="Consolas" w:hAnsi="Consolas" w:cs="Consolas"/>
                <w:sz w:val="16"/>
              </w:rPr>
              <w:t>1</w:t>
            </w:r>
          </w:p>
        </w:tc>
        <w:tc>
          <w:tcPr>
            <w:tcW w:w="0" w:type="auto"/>
          </w:tcPr>
          <w:p w14:paraId="717D7341" w14:textId="77777777" w:rsidR="00AC1205" w:rsidRDefault="00000000">
            <w:pPr>
              <w:jc w:val="center"/>
            </w:pPr>
            <w:r>
              <w:rPr>
                <w:rFonts w:ascii="Consolas" w:eastAsia="Consolas" w:hAnsi="Consolas" w:cs="Consolas"/>
                <w:sz w:val="16"/>
              </w:rPr>
              <w:t>1</w:t>
            </w:r>
          </w:p>
        </w:tc>
      </w:tr>
      <w:tr w:rsidR="00AC1205" w14:paraId="717D734B" w14:textId="77777777">
        <w:trPr>
          <w:jc w:val="center"/>
        </w:trPr>
        <w:tc>
          <w:tcPr>
            <w:tcW w:w="0" w:type="auto"/>
          </w:tcPr>
          <w:p w14:paraId="717D7343" w14:textId="77777777" w:rsidR="00AC1205" w:rsidRDefault="00000000">
            <w:r>
              <w:rPr>
                <w:rFonts w:ascii="Consolas" w:eastAsia="Consolas" w:hAnsi="Consolas" w:cs="Consolas"/>
                <w:sz w:val="16"/>
              </w:rPr>
              <w:t>kidsn_all</w:t>
            </w:r>
          </w:p>
        </w:tc>
        <w:tc>
          <w:tcPr>
            <w:tcW w:w="0" w:type="auto"/>
          </w:tcPr>
          <w:p w14:paraId="717D7344" w14:textId="77777777" w:rsidR="00AC1205" w:rsidRDefault="00000000">
            <w:pPr>
              <w:jc w:val="center"/>
            </w:pPr>
            <w:r>
              <w:rPr>
                <w:rFonts w:ascii="Consolas" w:eastAsia="Consolas" w:hAnsi="Consolas" w:cs="Consolas"/>
                <w:sz w:val="16"/>
              </w:rPr>
              <w:t>1</w:t>
            </w:r>
          </w:p>
        </w:tc>
        <w:tc>
          <w:tcPr>
            <w:tcW w:w="0" w:type="auto"/>
          </w:tcPr>
          <w:p w14:paraId="717D7345" w14:textId="77777777" w:rsidR="00AC1205" w:rsidRDefault="00000000">
            <w:pPr>
              <w:jc w:val="center"/>
            </w:pPr>
            <w:r>
              <w:rPr>
                <w:rFonts w:ascii="Consolas" w:eastAsia="Consolas" w:hAnsi="Consolas" w:cs="Consolas"/>
                <w:sz w:val="16"/>
              </w:rPr>
              <w:t>.</w:t>
            </w:r>
          </w:p>
        </w:tc>
        <w:tc>
          <w:tcPr>
            <w:tcW w:w="0" w:type="auto"/>
          </w:tcPr>
          <w:p w14:paraId="717D7346" w14:textId="77777777" w:rsidR="00AC1205" w:rsidRDefault="00000000">
            <w:pPr>
              <w:jc w:val="center"/>
            </w:pPr>
            <w:r>
              <w:rPr>
                <w:rFonts w:ascii="Consolas" w:eastAsia="Consolas" w:hAnsi="Consolas" w:cs="Consolas"/>
                <w:sz w:val="16"/>
              </w:rPr>
              <w:t>.</w:t>
            </w:r>
          </w:p>
        </w:tc>
        <w:tc>
          <w:tcPr>
            <w:tcW w:w="0" w:type="auto"/>
          </w:tcPr>
          <w:p w14:paraId="717D7347" w14:textId="77777777" w:rsidR="00AC1205" w:rsidRDefault="00000000">
            <w:pPr>
              <w:jc w:val="center"/>
            </w:pPr>
            <w:r>
              <w:rPr>
                <w:rFonts w:ascii="Consolas" w:eastAsia="Consolas" w:hAnsi="Consolas" w:cs="Consolas"/>
                <w:sz w:val="16"/>
              </w:rPr>
              <w:t>1</w:t>
            </w:r>
          </w:p>
        </w:tc>
        <w:tc>
          <w:tcPr>
            <w:tcW w:w="0" w:type="auto"/>
          </w:tcPr>
          <w:p w14:paraId="717D7348" w14:textId="77777777" w:rsidR="00AC1205" w:rsidRDefault="00000000">
            <w:pPr>
              <w:jc w:val="center"/>
            </w:pPr>
            <w:r>
              <w:rPr>
                <w:rFonts w:ascii="Consolas" w:eastAsia="Consolas" w:hAnsi="Consolas" w:cs="Consolas"/>
                <w:sz w:val="16"/>
              </w:rPr>
              <w:t>1</w:t>
            </w:r>
          </w:p>
        </w:tc>
        <w:tc>
          <w:tcPr>
            <w:tcW w:w="0" w:type="auto"/>
          </w:tcPr>
          <w:p w14:paraId="717D7349" w14:textId="77777777" w:rsidR="00AC1205" w:rsidRDefault="00000000">
            <w:pPr>
              <w:jc w:val="center"/>
            </w:pPr>
            <w:r>
              <w:rPr>
                <w:rFonts w:ascii="Consolas" w:eastAsia="Consolas" w:hAnsi="Consolas" w:cs="Consolas"/>
                <w:sz w:val="16"/>
              </w:rPr>
              <w:t>.</w:t>
            </w:r>
          </w:p>
        </w:tc>
        <w:tc>
          <w:tcPr>
            <w:tcW w:w="0" w:type="auto"/>
          </w:tcPr>
          <w:p w14:paraId="717D734A" w14:textId="77777777" w:rsidR="00AC1205" w:rsidRDefault="00000000">
            <w:pPr>
              <w:jc w:val="center"/>
            </w:pPr>
            <w:r>
              <w:rPr>
                <w:rFonts w:ascii="Consolas" w:eastAsia="Consolas" w:hAnsi="Consolas" w:cs="Consolas"/>
                <w:sz w:val="16"/>
              </w:rPr>
              <w:t>1</w:t>
            </w:r>
          </w:p>
        </w:tc>
      </w:tr>
      <w:tr w:rsidR="00AC1205" w14:paraId="717D7354" w14:textId="77777777">
        <w:trPr>
          <w:jc w:val="center"/>
        </w:trPr>
        <w:tc>
          <w:tcPr>
            <w:tcW w:w="0" w:type="auto"/>
            <w:tcBorders>
              <w:bottom w:val="single" w:sz="0" w:space="0" w:color="000000"/>
            </w:tcBorders>
          </w:tcPr>
          <w:p w14:paraId="717D734C" w14:textId="77777777" w:rsidR="00AC1205" w:rsidRDefault="00000000">
            <w:r>
              <w:rPr>
                <w:rFonts w:ascii="Consolas" w:eastAsia="Consolas" w:hAnsi="Consolas" w:cs="Consolas"/>
                <w:sz w:val="16"/>
              </w:rPr>
              <w:t>kids_any</w:t>
            </w:r>
          </w:p>
        </w:tc>
        <w:tc>
          <w:tcPr>
            <w:tcW w:w="0" w:type="auto"/>
            <w:tcBorders>
              <w:bottom w:val="single" w:sz="0" w:space="0" w:color="000000"/>
            </w:tcBorders>
          </w:tcPr>
          <w:p w14:paraId="717D734D"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34E"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734F"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7350"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351"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352"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353" w14:textId="77777777" w:rsidR="00AC1205" w:rsidRDefault="00000000">
            <w:pPr>
              <w:jc w:val="center"/>
            </w:pPr>
            <w:r>
              <w:rPr>
                <w:rFonts w:ascii="Consolas" w:eastAsia="Consolas" w:hAnsi="Consolas" w:cs="Consolas"/>
                <w:sz w:val="16"/>
              </w:rPr>
              <w:t>1</w:t>
            </w:r>
          </w:p>
        </w:tc>
      </w:tr>
    </w:tbl>
    <w:p w14:paraId="717D7355" w14:textId="77777777" w:rsidR="00AC1205" w:rsidRDefault="00AC1205"/>
    <w:p w14:paraId="717D7356" w14:textId="77777777" w:rsidR="00AC1205" w:rsidRDefault="00000000">
      <w:r>
        <w:t xml:space="preserve">The basic recommended variable is </w:t>
      </w:r>
      <w:r>
        <w:rPr>
          <w:i/>
        </w:rPr>
        <w:t>kidsn_hh17</w:t>
      </w:r>
      <w:r>
        <w:t xml:space="preserve">, however, it is not available for UK. For UK use </w:t>
      </w:r>
      <w:r>
        <w:rPr>
          <w:i/>
        </w:rPr>
        <w:t>kidsn_hh15</w:t>
      </w:r>
      <w:r>
        <w:t xml:space="preserve"> as a separate variable or – if it suits the research goal – combine both variables. Note that for Russia, </w:t>
      </w:r>
      <w:r>
        <w:rPr>
          <w:i/>
        </w:rPr>
        <w:t>kidsn_hh17</w:t>
      </w:r>
      <w:r>
        <w:t xml:space="preserve"> refers to own children only.</w:t>
      </w:r>
    </w:p>
    <w:p w14:paraId="717D7357" w14:textId="77777777" w:rsidR="00AC1205" w:rsidRDefault="00000000">
      <w:r>
        <w:t>Survey differed in criteria of children to which the questions referred to:</w:t>
      </w:r>
    </w:p>
    <w:p w14:paraId="717D7358" w14:textId="77777777" w:rsidR="00AC1205" w:rsidRDefault="00000000">
      <w:r>
        <w:t xml:space="preserve">- definition of children, e.g. own-born, adopted, of other family members, any children </w:t>
      </w:r>
    </w:p>
    <w:p w14:paraId="717D7359" w14:textId="77777777" w:rsidR="00AC1205" w:rsidRDefault="00000000">
      <w:r>
        <w:t xml:space="preserve">- indication of the situation of children, e.g. living currently in household, living elsewhere, children ever had </w:t>
      </w:r>
    </w:p>
    <w:p w14:paraId="717D735A" w14:textId="77777777" w:rsidR="00AC1205" w:rsidRDefault="00000000">
      <w:r>
        <w:t xml:space="preserve">- age of children, e.g. any age, below 18 or 15 years old </w:t>
      </w:r>
    </w:p>
    <w:p w14:paraId="717D735B" w14:textId="77777777" w:rsidR="00AC1205" w:rsidRDefault="00000000">
      <w:r>
        <w:t xml:space="preserve">For precise information, please refer to original questions and definitions provided below. </w:t>
      </w:r>
    </w:p>
    <w:p w14:paraId="717D735C" w14:textId="77777777" w:rsidR="00AC1205" w:rsidRDefault="00000000">
      <w:r>
        <w:t xml:space="preserve">Additional notes: </w:t>
      </w:r>
    </w:p>
    <w:p w14:paraId="717D735D" w14:textId="77777777" w:rsidR="00AC1205" w:rsidRDefault="00000000">
      <w:r>
        <w:t>Australia</w:t>
      </w:r>
    </w:p>
    <w:p w14:paraId="717D735E" w14:textId="77777777" w:rsidR="00AC1205" w:rsidRDefault="00000000">
      <w:r>
        <w:tab/>
        <w:t xml:space="preserve">- there are small and unexplained differences between CNEF’s d11107 and a variable based on the raw data – raw data were preferred </w:t>
      </w:r>
    </w:p>
    <w:p w14:paraId="717D735F" w14:textId="77777777" w:rsidR="00AC1205" w:rsidRDefault="00000000">
      <w:r>
        <w:tab/>
        <w:t xml:space="preserve">- there are alternative input variables for counting children, e.g. any children or dependent children </w:t>
      </w:r>
    </w:p>
    <w:p w14:paraId="717D7360" w14:textId="77777777" w:rsidR="00AC1205" w:rsidRDefault="00000000">
      <w:r>
        <w:tab/>
        <w:t xml:space="preserve">- Alternative: Number Of Dependent Children aged 0-14 yo (includes partner's children) based on hhd0_4, hhd5_9, hhd1014 </w:t>
      </w:r>
    </w:p>
    <w:p w14:paraId="717D7361" w14:textId="77777777" w:rsidR="00AC1205" w:rsidRDefault="00000000">
      <w:r>
        <w:t xml:space="preserve">Korea </w:t>
      </w:r>
    </w:p>
    <w:p w14:paraId="717D7362" w14:textId="77777777" w:rsidR="00AC1205" w:rsidRDefault="00000000">
      <w:r>
        <w:tab/>
        <w:t xml:space="preserve">- complex information on own children – they are included in HH questionnaire and refer to the head / respondent </w:t>
      </w:r>
    </w:p>
    <w:p w14:paraId="717D7363" w14:textId="77777777" w:rsidR="00AC1205" w:rsidRDefault="00000000">
      <w:r>
        <w:lastRenderedPageBreak/>
        <w:tab/>
        <w:t>- number of HH members below 15/18 y.o. (existence of children in high school or younger) is not useful for counting own children since it covers the whole household (including e.g. respondent or grandchildren)</w:t>
      </w:r>
    </w:p>
    <w:p w14:paraId="717D7364" w14:textId="77777777" w:rsidR="00AC1205" w:rsidRDefault="00000000">
      <w:r>
        <w:t>Russia</w:t>
      </w:r>
    </w:p>
    <w:p w14:paraId="717D7365" w14:textId="77777777" w:rsidR="00AC1205" w:rsidRDefault="00000000">
      <w:r>
        <w:tab/>
        <w:t>- Note that kidsn_hh17 refers to Number Of Own Children</w:t>
      </w:r>
    </w:p>
    <w:p w14:paraId="717D7366" w14:textId="77777777" w:rsidR="00AC1205" w:rsidRDefault="00000000">
      <w:r>
        <w:tab/>
        <w:t>- Information available from 2004</w:t>
      </w:r>
    </w:p>
    <w:p w14:paraId="717D7367" w14:textId="77777777" w:rsidR="00AC1205" w:rsidRDefault="00000000">
      <w:r>
        <w:t>UK</w:t>
      </w:r>
    </w:p>
    <w:p w14:paraId="717D7368" w14:textId="77777777" w:rsidR="00AC1205" w:rsidRDefault="00000000">
      <w:r>
        <w:tab/>
        <w:t xml:space="preserve">- no threshold for 18 y.o., only children aged 0-15 (plus detailed age ranges), and people 16+ </w:t>
      </w:r>
    </w:p>
    <w:p w14:paraId="717D7369" w14:textId="77777777" w:rsidR="00AC1205" w:rsidRDefault="00000000">
      <w:r>
        <w:tab/>
        <w:t>- additionally: Number of own children in the household, which includes natural children, adopted children and step children, under age of 16.</w:t>
      </w:r>
    </w:p>
    <w:p w14:paraId="717D736A" w14:textId="77777777" w:rsidR="00AC1205" w:rsidRDefault="00AC1205"/>
    <w:p w14:paraId="717D736B" w14:textId="77777777" w:rsidR="00AC1205" w:rsidRDefault="00000000">
      <w:pPr>
        <w:shd w:val="solid" w:color="B0C4DE" w:fill="auto"/>
      </w:pPr>
      <w:r>
        <w:rPr>
          <w:b/>
          <w:sz w:val="26"/>
        </w:rPr>
        <w:t>kidsn_hh17</w:t>
      </w:r>
    </w:p>
    <w:p w14:paraId="717D736C" w14:textId="77777777" w:rsidR="00AC1205" w:rsidRDefault="00000000">
      <w:pPr>
        <w:rPr>
          <w:color w:val="4682B4"/>
        </w:rPr>
      </w:pPr>
      <w:r>
        <w:rPr>
          <w:color w:val="4682B4"/>
        </w:rPr>
        <w:t>Number Of Children in HH aged 0-17</w:t>
      </w:r>
      <w:r>
        <w:rPr>
          <w:color w:val="4682B4"/>
        </w:rPr>
        <w:br/>
      </w:r>
    </w:p>
    <w:p w14:paraId="717D736D" w14:textId="77777777" w:rsidR="00AC1205" w:rsidRDefault="00AC1205"/>
    <w:p w14:paraId="717D736E" w14:textId="77777777" w:rsidR="00AC1205" w:rsidRDefault="00000000">
      <w:r>
        <w:t>Number of persons in the household under the age of 18 (any children: own-born, adopted, of other family members).</w:t>
      </w:r>
    </w:p>
    <w:p w14:paraId="717D736F"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371" w14:textId="77777777">
        <w:tc>
          <w:tcPr>
            <w:tcW w:w="9360" w:type="dxa"/>
            <w:gridSpan w:val="6"/>
          </w:tcPr>
          <w:p w14:paraId="717D7370" w14:textId="77777777" w:rsidR="00AC1205" w:rsidRDefault="00000000">
            <w:r>
              <w:rPr>
                <w:rFonts w:ascii="Consolas" w:eastAsia="Consolas" w:hAnsi="Consolas" w:cs="Consolas"/>
                <w:b/>
                <w:sz w:val="18"/>
              </w:rPr>
              <w:t xml:space="preserve">       Name: </w:t>
            </w:r>
            <w:r>
              <w:rPr>
                <w:rFonts w:ascii="Consolas" w:eastAsia="Consolas" w:hAnsi="Consolas" w:cs="Consolas"/>
                <w:sz w:val="18"/>
              </w:rPr>
              <w:t>kidsn_hh17</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in HH aged 0-17</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811,389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1.46           </w:t>
            </w:r>
            <w:r>
              <w:rPr>
                <w:rFonts w:ascii="Consolas" w:eastAsia="Consolas" w:hAnsi="Consolas" w:cs="Consolas"/>
                <w:sz w:val="18"/>
              </w:rPr>
              <w:br/>
            </w:r>
          </w:p>
        </w:tc>
      </w:tr>
      <w:tr w:rsidR="00AC1205" w14:paraId="717D7378" w14:textId="77777777">
        <w:tc>
          <w:tcPr>
            <w:tcW w:w="1560" w:type="dxa"/>
          </w:tcPr>
          <w:p w14:paraId="717D7372" w14:textId="77777777" w:rsidR="00AC1205" w:rsidRDefault="00AC1205"/>
        </w:tc>
        <w:tc>
          <w:tcPr>
            <w:tcW w:w="1560" w:type="dxa"/>
            <w:tcBorders>
              <w:top w:val="single" w:sz="0" w:space="0" w:color="000000"/>
              <w:bottom w:val="single" w:sz="0" w:space="0" w:color="000000"/>
            </w:tcBorders>
          </w:tcPr>
          <w:p w14:paraId="717D7373"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374"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375"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376" w14:textId="77777777" w:rsidR="00AC1205" w:rsidRDefault="00000000">
            <w:pPr>
              <w:jc w:val="right"/>
            </w:pPr>
            <w:r>
              <w:rPr>
                <w:rFonts w:ascii="Consolas" w:eastAsia="Consolas" w:hAnsi="Consolas" w:cs="Consolas"/>
                <w:b/>
                <w:sz w:val="18"/>
              </w:rPr>
              <w:t>Percent</w:t>
            </w:r>
          </w:p>
        </w:tc>
        <w:tc>
          <w:tcPr>
            <w:tcW w:w="1560" w:type="dxa"/>
          </w:tcPr>
          <w:p w14:paraId="717D7377" w14:textId="77777777" w:rsidR="00AC1205" w:rsidRDefault="00AC1205"/>
        </w:tc>
      </w:tr>
      <w:tr w:rsidR="00AC1205" w14:paraId="717D737F" w14:textId="77777777">
        <w:tc>
          <w:tcPr>
            <w:tcW w:w="1560" w:type="dxa"/>
            <w:tcBorders>
              <w:right w:val="nil"/>
            </w:tcBorders>
          </w:tcPr>
          <w:p w14:paraId="717D7379" w14:textId="77777777" w:rsidR="00AC1205" w:rsidRDefault="00AC1205"/>
        </w:tc>
        <w:tc>
          <w:tcPr>
            <w:tcW w:w="1560" w:type="dxa"/>
            <w:tcBorders>
              <w:top w:val="single" w:sz="0" w:space="0" w:color="000000"/>
              <w:left w:val="nil"/>
              <w:bottom w:val="single" w:sz="0" w:space="0" w:color="D3D3D3"/>
            </w:tcBorders>
          </w:tcPr>
          <w:p w14:paraId="717D737A"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737B" w14:textId="77777777" w:rsidR="00AC1205" w:rsidRDefault="00AC1205"/>
        </w:tc>
        <w:tc>
          <w:tcPr>
            <w:tcW w:w="1560" w:type="dxa"/>
            <w:tcBorders>
              <w:top w:val="single" w:sz="0" w:space="0" w:color="000000"/>
              <w:bottom w:val="single" w:sz="0" w:space="0" w:color="D3D3D3"/>
            </w:tcBorders>
          </w:tcPr>
          <w:p w14:paraId="717D737C" w14:textId="77777777" w:rsidR="00AC1205" w:rsidRDefault="00000000">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717D737D" w14:textId="77777777" w:rsidR="00AC1205" w:rsidRDefault="00000000">
            <w:pPr>
              <w:jc w:val="right"/>
            </w:pPr>
            <w:r>
              <w:rPr>
                <w:rFonts w:ascii="Consolas" w:eastAsia="Consolas" w:hAnsi="Consolas" w:cs="Consolas"/>
                <w:sz w:val="16"/>
              </w:rPr>
              <w:t xml:space="preserve">      0.9</w:t>
            </w:r>
          </w:p>
        </w:tc>
        <w:tc>
          <w:tcPr>
            <w:tcW w:w="1560" w:type="dxa"/>
          </w:tcPr>
          <w:p w14:paraId="717D737E" w14:textId="77777777" w:rsidR="00AC1205" w:rsidRDefault="00AC1205"/>
        </w:tc>
      </w:tr>
      <w:tr w:rsidR="00AC1205" w14:paraId="717D7386" w14:textId="77777777">
        <w:tc>
          <w:tcPr>
            <w:tcW w:w="1560" w:type="dxa"/>
            <w:tcBorders>
              <w:right w:val="nil"/>
            </w:tcBorders>
          </w:tcPr>
          <w:p w14:paraId="717D7380" w14:textId="77777777" w:rsidR="00AC1205" w:rsidRDefault="00AC1205"/>
        </w:tc>
        <w:tc>
          <w:tcPr>
            <w:tcW w:w="1560" w:type="dxa"/>
            <w:tcBorders>
              <w:top w:val="single" w:sz="0" w:space="0" w:color="D3D3D3"/>
              <w:left w:val="nil"/>
              <w:bottom w:val="single" w:sz="0" w:space="0" w:color="D3D3D3"/>
            </w:tcBorders>
          </w:tcPr>
          <w:p w14:paraId="717D7381"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382" w14:textId="77777777" w:rsidR="00AC1205" w:rsidRDefault="00AC1205"/>
        </w:tc>
        <w:tc>
          <w:tcPr>
            <w:tcW w:w="1560" w:type="dxa"/>
            <w:tcBorders>
              <w:top w:val="single" w:sz="0" w:space="0" w:color="D3D3D3"/>
              <w:bottom w:val="single" w:sz="0" w:space="0" w:color="D3D3D3"/>
            </w:tcBorders>
          </w:tcPr>
          <w:p w14:paraId="717D7383" w14:textId="77777777" w:rsidR="00AC1205" w:rsidRDefault="00000000">
            <w:pPr>
              <w:jc w:val="right"/>
            </w:pPr>
            <w:r>
              <w:rPr>
                <w:rFonts w:ascii="Consolas" w:eastAsia="Consolas" w:hAnsi="Consolas" w:cs="Consolas"/>
                <w:sz w:val="16"/>
              </w:rPr>
              <w:t xml:space="preserve">         5</w:t>
            </w:r>
          </w:p>
        </w:tc>
        <w:tc>
          <w:tcPr>
            <w:tcW w:w="1560" w:type="dxa"/>
            <w:tcBorders>
              <w:top w:val="single" w:sz="0" w:space="0" w:color="D3D3D3"/>
              <w:bottom w:val="single" w:sz="0" w:space="0" w:color="D3D3D3"/>
            </w:tcBorders>
          </w:tcPr>
          <w:p w14:paraId="717D7384" w14:textId="77777777" w:rsidR="00AC1205" w:rsidRDefault="00000000">
            <w:pPr>
              <w:jc w:val="right"/>
            </w:pPr>
            <w:r>
              <w:rPr>
                <w:rFonts w:ascii="Consolas" w:eastAsia="Consolas" w:hAnsi="Consolas" w:cs="Consolas"/>
                <w:sz w:val="16"/>
              </w:rPr>
              <w:t xml:space="preserve">      0.0</w:t>
            </w:r>
          </w:p>
        </w:tc>
        <w:tc>
          <w:tcPr>
            <w:tcW w:w="1560" w:type="dxa"/>
          </w:tcPr>
          <w:p w14:paraId="717D7385" w14:textId="77777777" w:rsidR="00AC1205" w:rsidRDefault="00AC1205"/>
        </w:tc>
      </w:tr>
      <w:tr w:rsidR="00AC1205" w14:paraId="717D738D" w14:textId="77777777">
        <w:tc>
          <w:tcPr>
            <w:tcW w:w="1560" w:type="dxa"/>
            <w:tcBorders>
              <w:right w:val="nil"/>
            </w:tcBorders>
          </w:tcPr>
          <w:p w14:paraId="717D7387" w14:textId="77777777" w:rsidR="00AC1205" w:rsidRDefault="00AC1205"/>
        </w:tc>
        <w:tc>
          <w:tcPr>
            <w:tcW w:w="1560" w:type="dxa"/>
            <w:tcBorders>
              <w:top w:val="single" w:sz="0" w:space="0" w:color="D3D3D3"/>
              <w:left w:val="nil"/>
              <w:bottom w:val="single" w:sz="0" w:space="0" w:color="D3D3D3"/>
            </w:tcBorders>
          </w:tcPr>
          <w:p w14:paraId="717D7388"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389" w14:textId="77777777" w:rsidR="00AC1205" w:rsidRDefault="00AC1205"/>
        </w:tc>
        <w:tc>
          <w:tcPr>
            <w:tcW w:w="1560" w:type="dxa"/>
            <w:tcBorders>
              <w:top w:val="single" w:sz="0" w:space="0" w:color="D3D3D3"/>
              <w:bottom w:val="single" w:sz="0" w:space="0" w:color="D3D3D3"/>
            </w:tcBorders>
          </w:tcPr>
          <w:p w14:paraId="717D738A" w14:textId="77777777" w:rsidR="00AC1205" w:rsidRDefault="00000000">
            <w:pPr>
              <w:jc w:val="right"/>
            </w:pPr>
            <w:r>
              <w:rPr>
                <w:rFonts w:ascii="Consolas" w:eastAsia="Consolas" w:hAnsi="Consolas" w:cs="Consolas"/>
                <w:sz w:val="16"/>
              </w:rPr>
              <w:t xml:space="preserve">        12</w:t>
            </w:r>
          </w:p>
        </w:tc>
        <w:tc>
          <w:tcPr>
            <w:tcW w:w="1560" w:type="dxa"/>
            <w:tcBorders>
              <w:top w:val="single" w:sz="0" w:space="0" w:color="D3D3D3"/>
              <w:bottom w:val="single" w:sz="0" w:space="0" w:color="D3D3D3"/>
            </w:tcBorders>
          </w:tcPr>
          <w:p w14:paraId="717D738B" w14:textId="77777777" w:rsidR="00AC1205" w:rsidRDefault="00000000">
            <w:pPr>
              <w:jc w:val="right"/>
            </w:pPr>
            <w:r>
              <w:rPr>
                <w:rFonts w:ascii="Consolas" w:eastAsia="Consolas" w:hAnsi="Consolas" w:cs="Consolas"/>
                <w:sz w:val="16"/>
              </w:rPr>
              <w:t xml:space="preserve">      0.0</w:t>
            </w:r>
          </w:p>
        </w:tc>
        <w:tc>
          <w:tcPr>
            <w:tcW w:w="1560" w:type="dxa"/>
          </w:tcPr>
          <w:p w14:paraId="717D738C" w14:textId="77777777" w:rsidR="00AC1205" w:rsidRDefault="00AC1205"/>
        </w:tc>
      </w:tr>
      <w:tr w:rsidR="00AC1205" w14:paraId="717D7394" w14:textId="77777777">
        <w:tc>
          <w:tcPr>
            <w:tcW w:w="1560" w:type="dxa"/>
            <w:tcBorders>
              <w:right w:val="nil"/>
            </w:tcBorders>
          </w:tcPr>
          <w:p w14:paraId="717D738E" w14:textId="77777777" w:rsidR="00AC1205" w:rsidRDefault="00AC1205"/>
        </w:tc>
        <w:tc>
          <w:tcPr>
            <w:tcW w:w="1560" w:type="dxa"/>
            <w:tcBorders>
              <w:top w:val="single" w:sz="0" w:space="0" w:color="D3D3D3"/>
              <w:left w:val="nil"/>
              <w:bottom w:val="single" w:sz="0" w:space="0" w:color="D3D3D3"/>
            </w:tcBorders>
          </w:tcPr>
          <w:p w14:paraId="717D738F"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390" w14:textId="77777777" w:rsidR="00AC1205" w:rsidRDefault="00AC1205"/>
        </w:tc>
        <w:tc>
          <w:tcPr>
            <w:tcW w:w="1560" w:type="dxa"/>
            <w:tcBorders>
              <w:top w:val="single" w:sz="0" w:space="0" w:color="D3D3D3"/>
              <w:bottom w:val="single" w:sz="0" w:space="0" w:color="D3D3D3"/>
            </w:tcBorders>
          </w:tcPr>
          <w:p w14:paraId="717D7391" w14:textId="77777777" w:rsidR="00AC1205" w:rsidRDefault="00000000">
            <w:pPr>
              <w:jc w:val="right"/>
            </w:pPr>
            <w:r>
              <w:rPr>
                <w:rFonts w:ascii="Consolas" w:eastAsia="Consolas" w:hAnsi="Consolas" w:cs="Consolas"/>
                <w:sz w:val="16"/>
              </w:rPr>
              <w:t xml:space="preserve">   1399367</w:t>
            </w:r>
          </w:p>
        </w:tc>
        <w:tc>
          <w:tcPr>
            <w:tcW w:w="1560" w:type="dxa"/>
            <w:tcBorders>
              <w:top w:val="single" w:sz="0" w:space="0" w:color="D3D3D3"/>
              <w:bottom w:val="single" w:sz="0" w:space="0" w:color="D3D3D3"/>
            </w:tcBorders>
          </w:tcPr>
          <w:p w14:paraId="717D7392" w14:textId="77777777" w:rsidR="00AC1205" w:rsidRDefault="00000000">
            <w:pPr>
              <w:jc w:val="right"/>
            </w:pPr>
            <w:r>
              <w:rPr>
                <w:rFonts w:ascii="Consolas" w:eastAsia="Consolas" w:hAnsi="Consolas" w:cs="Consolas"/>
                <w:sz w:val="16"/>
              </w:rPr>
              <w:t xml:space="preserve">     45.4</w:t>
            </w:r>
          </w:p>
        </w:tc>
        <w:tc>
          <w:tcPr>
            <w:tcW w:w="1560" w:type="dxa"/>
          </w:tcPr>
          <w:p w14:paraId="717D7393" w14:textId="77777777" w:rsidR="00AC1205" w:rsidRDefault="00AC1205"/>
        </w:tc>
      </w:tr>
      <w:tr w:rsidR="00AC1205" w14:paraId="717D739B" w14:textId="77777777">
        <w:tc>
          <w:tcPr>
            <w:tcW w:w="1560" w:type="dxa"/>
            <w:tcBorders>
              <w:right w:val="nil"/>
            </w:tcBorders>
          </w:tcPr>
          <w:p w14:paraId="717D7395" w14:textId="77777777" w:rsidR="00AC1205" w:rsidRDefault="00AC1205"/>
        </w:tc>
        <w:tc>
          <w:tcPr>
            <w:tcW w:w="1560" w:type="dxa"/>
            <w:tcBorders>
              <w:top w:val="single" w:sz="0" w:space="0" w:color="D3D3D3"/>
              <w:left w:val="nil"/>
              <w:bottom w:val="single" w:sz="0" w:space="0" w:color="D3D3D3"/>
            </w:tcBorders>
          </w:tcPr>
          <w:p w14:paraId="717D7396"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397" w14:textId="77777777" w:rsidR="00AC1205" w:rsidRDefault="00AC1205"/>
        </w:tc>
        <w:tc>
          <w:tcPr>
            <w:tcW w:w="1560" w:type="dxa"/>
            <w:tcBorders>
              <w:top w:val="single" w:sz="0" w:space="0" w:color="D3D3D3"/>
              <w:bottom w:val="single" w:sz="0" w:space="0" w:color="D3D3D3"/>
            </w:tcBorders>
          </w:tcPr>
          <w:p w14:paraId="717D7398" w14:textId="77777777" w:rsidR="00AC1205" w:rsidRDefault="00000000">
            <w:pPr>
              <w:jc w:val="right"/>
            </w:pPr>
            <w:r>
              <w:rPr>
                <w:rFonts w:ascii="Consolas" w:eastAsia="Consolas" w:hAnsi="Consolas" w:cs="Consolas"/>
                <w:sz w:val="16"/>
              </w:rPr>
              <w:t xml:space="preserve">   362,555</w:t>
            </w:r>
          </w:p>
        </w:tc>
        <w:tc>
          <w:tcPr>
            <w:tcW w:w="1560" w:type="dxa"/>
            <w:tcBorders>
              <w:top w:val="single" w:sz="0" w:space="0" w:color="D3D3D3"/>
              <w:bottom w:val="single" w:sz="0" w:space="0" w:color="D3D3D3"/>
            </w:tcBorders>
          </w:tcPr>
          <w:p w14:paraId="717D7399" w14:textId="77777777" w:rsidR="00AC1205" w:rsidRDefault="00000000">
            <w:pPr>
              <w:jc w:val="right"/>
            </w:pPr>
            <w:r>
              <w:rPr>
                <w:rFonts w:ascii="Consolas" w:eastAsia="Consolas" w:hAnsi="Consolas" w:cs="Consolas"/>
                <w:sz w:val="16"/>
              </w:rPr>
              <w:t xml:space="preserve">     11.8</w:t>
            </w:r>
          </w:p>
        </w:tc>
        <w:tc>
          <w:tcPr>
            <w:tcW w:w="1560" w:type="dxa"/>
          </w:tcPr>
          <w:p w14:paraId="717D739A" w14:textId="77777777" w:rsidR="00AC1205" w:rsidRDefault="00AC1205"/>
        </w:tc>
      </w:tr>
      <w:tr w:rsidR="00AC1205" w14:paraId="717D73A2" w14:textId="77777777">
        <w:tc>
          <w:tcPr>
            <w:tcW w:w="1560" w:type="dxa"/>
            <w:tcBorders>
              <w:right w:val="nil"/>
            </w:tcBorders>
          </w:tcPr>
          <w:p w14:paraId="717D739C" w14:textId="77777777" w:rsidR="00AC1205" w:rsidRDefault="00AC1205"/>
        </w:tc>
        <w:tc>
          <w:tcPr>
            <w:tcW w:w="1560" w:type="dxa"/>
            <w:tcBorders>
              <w:top w:val="single" w:sz="0" w:space="0" w:color="D3D3D3"/>
              <w:left w:val="nil"/>
              <w:bottom w:val="single" w:sz="0" w:space="0" w:color="D3D3D3"/>
            </w:tcBorders>
          </w:tcPr>
          <w:p w14:paraId="717D739D"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39E" w14:textId="77777777" w:rsidR="00AC1205" w:rsidRDefault="00AC1205"/>
        </w:tc>
        <w:tc>
          <w:tcPr>
            <w:tcW w:w="1560" w:type="dxa"/>
            <w:tcBorders>
              <w:top w:val="single" w:sz="0" w:space="0" w:color="D3D3D3"/>
              <w:bottom w:val="single" w:sz="0" w:space="0" w:color="D3D3D3"/>
            </w:tcBorders>
          </w:tcPr>
          <w:p w14:paraId="717D739F" w14:textId="77777777" w:rsidR="00AC1205" w:rsidRDefault="00000000">
            <w:pPr>
              <w:jc w:val="right"/>
            </w:pPr>
            <w:r>
              <w:rPr>
                <w:rFonts w:ascii="Consolas" w:eastAsia="Consolas" w:hAnsi="Consolas" w:cs="Consolas"/>
                <w:sz w:val="16"/>
              </w:rPr>
              <w:t xml:space="preserve">   337,332</w:t>
            </w:r>
          </w:p>
        </w:tc>
        <w:tc>
          <w:tcPr>
            <w:tcW w:w="1560" w:type="dxa"/>
            <w:tcBorders>
              <w:top w:val="single" w:sz="0" w:space="0" w:color="D3D3D3"/>
              <w:bottom w:val="single" w:sz="0" w:space="0" w:color="D3D3D3"/>
            </w:tcBorders>
          </w:tcPr>
          <w:p w14:paraId="717D73A0" w14:textId="77777777" w:rsidR="00AC1205" w:rsidRDefault="00000000">
            <w:pPr>
              <w:jc w:val="right"/>
            </w:pPr>
            <w:r>
              <w:rPr>
                <w:rFonts w:ascii="Consolas" w:eastAsia="Consolas" w:hAnsi="Consolas" w:cs="Consolas"/>
                <w:sz w:val="16"/>
              </w:rPr>
              <w:t xml:space="preserve">     10.9</w:t>
            </w:r>
          </w:p>
        </w:tc>
        <w:tc>
          <w:tcPr>
            <w:tcW w:w="1560" w:type="dxa"/>
          </w:tcPr>
          <w:p w14:paraId="717D73A1" w14:textId="77777777" w:rsidR="00AC1205" w:rsidRDefault="00AC1205"/>
        </w:tc>
      </w:tr>
      <w:tr w:rsidR="00AC1205" w14:paraId="717D73A9" w14:textId="77777777">
        <w:tc>
          <w:tcPr>
            <w:tcW w:w="1560" w:type="dxa"/>
            <w:tcBorders>
              <w:right w:val="nil"/>
            </w:tcBorders>
          </w:tcPr>
          <w:p w14:paraId="717D73A3" w14:textId="77777777" w:rsidR="00AC1205" w:rsidRDefault="00AC1205"/>
        </w:tc>
        <w:tc>
          <w:tcPr>
            <w:tcW w:w="1560" w:type="dxa"/>
            <w:tcBorders>
              <w:top w:val="single" w:sz="0" w:space="0" w:color="D3D3D3"/>
              <w:left w:val="nil"/>
              <w:bottom w:val="single" w:sz="0" w:space="0" w:color="D3D3D3"/>
            </w:tcBorders>
          </w:tcPr>
          <w:p w14:paraId="717D73A4"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3A5" w14:textId="77777777" w:rsidR="00AC1205" w:rsidRDefault="00AC1205"/>
        </w:tc>
        <w:tc>
          <w:tcPr>
            <w:tcW w:w="1560" w:type="dxa"/>
            <w:tcBorders>
              <w:top w:val="single" w:sz="0" w:space="0" w:color="D3D3D3"/>
              <w:bottom w:val="single" w:sz="0" w:space="0" w:color="D3D3D3"/>
            </w:tcBorders>
          </w:tcPr>
          <w:p w14:paraId="717D73A6" w14:textId="77777777" w:rsidR="00AC1205" w:rsidRDefault="00000000">
            <w:pPr>
              <w:jc w:val="right"/>
            </w:pPr>
            <w:r>
              <w:rPr>
                <w:rFonts w:ascii="Consolas" w:eastAsia="Consolas" w:hAnsi="Consolas" w:cs="Consolas"/>
                <w:sz w:val="16"/>
              </w:rPr>
              <w:t xml:space="preserve">   119,901</w:t>
            </w:r>
          </w:p>
        </w:tc>
        <w:tc>
          <w:tcPr>
            <w:tcW w:w="1560" w:type="dxa"/>
            <w:tcBorders>
              <w:top w:val="single" w:sz="0" w:space="0" w:color="D3D3D3"/>
              <w:bottom w:val="single" w:sz="0" w:space="0" w:color="D3D3D3"/>
            </w:tcBorders>
          </w:tcPr>
          <w:p w14:paraId="717D73A7" w14:textId="77777777" w:rsidR="00AC1205" w:rsidRDefault="00000000">
            <w:pPr>
              <w:jc w:val="right"/>
            </w:pPr>
            <w:r>
              <w:rPr>
                <w:rFonts w:ascii="Consolas" w:eastAsia="Consolas" w:hAnsi="Consolas" w:cs="Consolas"/>
                <w:sz w:val="16"/>
              </w:rPr>
              <w:t xml:space="preserve">      3.9</w:t>
            </w:r>
          </w:p>
        </w:tc>
        <w:tc>
          <w:tcPr>
            <w:tcW w:w="1560" w:type="dxa"/>
          </w:tcPr>
          <w:p w14:paraId="717D73A8" w14:textId="77777777" w:rsidR="00AC1205" w:rsidRDefault="00AC1205"/>
        </w:tc>
      </w:tr>
      <w:tr w:rsidR="00AC1205" w14:paraId="717D73B0" w14:textId="77777777">
        <w:tc>
          <w:tcPr>
            <w:tcW w:w="1560" w:type="dxa"/>
            <w:tcBorders>
              <w:right w:val="nil"/>
            </w:tcBorders>
          </w:tcPr>
          <w:p w14:paraId="717D73AA" w14:textId="77777777" w:rsidR="00AC1205" w:rsidRDefault="00AC1205"/>
        </w:tc>
        <w:tc>
          <w:tcPr>
            <w:tcW w:w="1560" w:type="dxa"/>
            <w:tcBorders>
              <w:top w:val="single" w:sz="0" w:space="0" w:color="D3D3D3"/>
              <w:left w:val="nil"/>
              <w:bottom w:val="single" w:sz="0" w:space="0" w:color="D3D3D3"/>
            </w:tcBorders>
          </w:tcPr>
          <w:p w14:paraId="717D73AB"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73AC" w14:textId="77777777" w:rsidR="00AC1205" w:rsidRDefault="00AC1205"/>
        </w:tc>
        <w:tc>
          <w:tcPr>
            <w:tcW w:w="1560" w:type="dxa"/>
            <w:tcBorders>
              <w:top w:val="single" w:sz="0" w:space="0" w:color="D3D3D3"/>
              <w:bottom w:val="single" w:sz="0" w:space="0" w:color="D3D3D3"/>
            </w:tcBorders>
          </w:tcPr>
          <w:p w14:paraId="717D73AD" w14:textId="77777777" w:rsidR="00AC1205" w:rsidRDefault="00000000">
            <w:pPr>
              <w:jc w:val="right"/>
            </w:pPr>
            <w:r>
              <w:rPr>
                <w:rFonts w:ascii="Consolas" w:eastAsia="Consolas" w:hAnsi="Consolas" w:cs="Consolas"/>
                <w:sz w:val="16"/>
              </w:rPr>
              <w:t xml:space="preserve">    34,865</w:t>
            </w:r>
          </w:p>
        </w:tc>
        <w:tc>
          <w:tcPr>
            <w:tcW w:w="1560" w:type="dxa"/>
            <w:tcBorders>
              <w:top w:val="single" w:sz="0" w:space="0" w:color="D3D3D3"/>
              <w:bottom w:val="single" w:sz="0" w:space="0" w:color="D3D3D3"/>
            </w:tcBorders>
          </w:tcPr>
          <w:p w14:paraId="717D73AE" w14:textId="77777777" w:rsidR="00AC1205" w:rsidRDefault="00000000">
            <w:pPr>
              <w:jc w:val="right"/>
            </w:pPr>
            <w:r>
              <w:rPr>
                <w:rFonts w:ascii="Consolas" w:eastAsia="Consolas" w:hAnsi="Consolas" w:cs="Consolas"/>
                <w:sz w:val="16"/>
              </w:rPr>
              <w:t xml:space="preserve">      1.1</w:t>
            </w:r>
          </w:p>
        </w:tc>
        <w:tc>
          <w:tcPr>
            <w:tcW w:w="1560" w:type="dxa"/>
          </w:tcPr>
          <w:p w14:paraId="717D73AF" w14:textId="77777777" w:rsidR="00AC1205" w:rsidRDefault="00AC1205"/>
        </w:tc>
      </w:tr>
      <w:tr w:rsidR="00AC1205" w14:paraId="717D73B7" w14:textId="77777777">
        <w:tc>
          <w:tcPr>
            <w:tcW w:w="1560" w:type="dxa"/>
            <w:tcBorders>
              <w:right w:val="nil"/>
            </w:tcBorders>
          </w:tcPr>
          <w:p w14:paraId="717D73B1" w14:textId="77777777" w:rsidR="00AC1205" w:rsidRDefault="00AC1205"/>
        </w:tc>
        <w:tc>
          <w:tcPr>
            <w:tcW w:w="1560" w:type="dxa"/>
            <w:tcBorders>
              <w:top w:val="single" w:sz="0" w:space="0" w:color="D3D3D3"/>
              <w:left w:val="nil"/>
              <w:bottom w:val="single" w:sz="0" w:space="0" w:color="D3D3D3"/>
            </w:tcBorders>
          </w:tcPr>
          <w:p w14:paraId="717D73B2"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73B3" w14:textId="77777777" w:rsidR="00AC1205" w:rsidRDefault="00AC1205"/>
        </w:tc>
        <w:tc>
          <w:tcPr>
            <w:tcW w:w="1560" w:type="dxa"/>
            <w:tcBorders>
              <w:top w:val="single" w:sz="0" w:space="0" w:color="D3D3D3"/>
              <w:bottom w:val="single" w:sz="0" w:space="0" w:color="D3D3D3"/>
            </w:tcBorders>
          </w:tcPr>
          <w:p w14:paraId="717D73B4" w14:textId="77777777" w:rsidR="00AC1205" w:rsidRDefault="00000000">
            <w:pPr>
              <w:jc w:val="right"/>
            </w:pPr>
            <w:r>
              <w:rPr>
                <w:rFonts w:ascii="Consolas" w:eastAsia="Consolas" w:hAnsi="Consolas" w:cs="Consolas"/>
                <w:sz w:val="16"/>
              </w:rPr>
              <w:t xml:space="preserve">    11,439</w:t>
            </w:r>
          </w:p>
        </w:tc>
        <w:tc>
          <w:tcPr>
            <w:tcW w:w="1560" w:type="dxa"/>
            <w:tcBorders>
              <w:top w:val="single" w:sz="0" w:space="0" w:color="D3D3D3"/>
              <w:bottom w:val="single" w:sz="0" w:space="0" w:color="D3D3D3"/>
            </w:tcBorders>
          </w:tcPr>
          <w:p w14:paraId="717D73B5" w14:textId="77777777" w:rsidR="00AC1205" w:rsidRDefault="00000000">
            <w:pPr>
              <w:jc w:val="right"/>
            </w:pPr>
            <w:r>
              <w:rPr>
                <w:rFonts w:ascii="Consolas" w:eastAsia="Consolas" w:hAnsi="Consolas" w:cs="Consolas"/>
                <w:sz w:val="16"/>
              </w:rPr>
              <w:t xml:space="preserve">      0.4</w:t>
            </w:r>
          </w:p>
        </w:tc>
        <w:tc>
          <w:tcPr>
            <w:tcW w:w="1560" w:type="dxa"/>
          </w:tcPr>
          <w:p w14:paraId="717D73B6" w14:textId="77777777" w:rsidR="00AC1205" w:rsidRDefault="00AC1205"/>
        </w:tc>
      </w:tr>
      <w:tr w:rsidR="00AC1205" w14:paraId="717D73BE" w14:textId="77777777">
        <w:tc>
          <w:tcPr>
            <w:tcW w:w="1560" w:type="dxa"/>
            <w:tcBorders>
              <w:right w:val="nil"/>
            </w:tcBorders>
          </w:tcPr>
          <w:p w14:paraId="717D73B8" w14:textId="77777777" w:rsidR="00AC1205" w:rsidRDefault="00AC1205"/>
        </w:tc>
        <w:tc>
          <w:tcPr>
            <w:tcW w:w="1560" w:type="dxa"/>
            <w:tcBorders>
              <w:top w:val="single" w:sz="0" w:space="0" w:color="D3D3D3"/>
              <w:left w:val="nil"/>
              <w:bottom w:val="single" w:sz="0" w:space="0" w:color="D3D3D3"/>
            </w:tcBorders>
          </w:tcPr>
          <w:p w14:paraId="717D73B9"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73BA" w14:textId="77777777" w:rsidR="00AC1205" w:rsidRDefault="00AC1205"/>
        </w:tc>
        <w:tc>
          <w:tcPr>
            <w:tcW w:w="1560" w:type="dxa"/>
            <w:tcBorders>
              <w:top w:val="single" w:sz="0" w:space="0" w:color="D3D3D3"/>
              <w:bottom w:val="single" w:sz="0" w:space="0" w:color="D3D3D3"/>
            </w:tcBorders>
          </w:tcPr>
          <w:p w14:paraId="717D73BB" w14:textId="77777777" w:rsidR="00AC1205" w:rsidRDefault="00000000">
            <w:pPr>
              <w:jc w:val="right"/>
            </w:pPr>
            <w:r>
              <w:rPr>
                <w:rFonts w:ascii="Consolas" w:eastAsia="Consolas" w:hAnsi="Consolas" w:cs="Consolas"/>
                <w:sz w:val="16"/>
              </w:rPr>
              <w:t xml:space="preserve">     4,321</w:t>
            </w:r>
          </w:p>
        </w:tc>
        <w:tc>
          <w:tcPr>
            <w:tcW w:w="1560" w:type="dxa"/>
            <w:tcBorders>
              <w:top w:val="single" w:sz="0" w:space="0" w:color="D3D3D3"/>
              <w:bottom w:val="single" w:sz="0" w:space="0" w:color="D3D3D3"/>
            </w:tcBorders>
          </w:tcPr>
          <w:p w14:paraId="717D73BC" w14:textId="77777777" w:rsidR="00AC1205" w:rsidRDefault="00000000">
            <w:pPr>
              <w:jc w:val="right"/>
            </w:pPr>
            <w:r>
              <w:rPr>
                <w:rFonts w:ascii="Consolas" w:eastAsia="Consolas" w:hAnsi="Consolas" w:cs="Consolas"/>
                <w:sz w:val="16"/>
              </w:rPr>
              <w:t xml:space="preserve">      0.1</w:t>
            </w:r>
          </w:p>
        </w:tc>
        <w:tc>
          <w:tcPr>
            <w:tcW w:w="1560" w:type="dxa"/>
          </w:tcPr>
          <w:p w14:paraId="717D73BD" w14:textId="77777777" w:rsidR="00AC1205" w:rsidRDefault="00AC1205"/>
        </w:tc>
      </w:tr>
      <w:tr w:rsidR="00AC1205" w14:paraId="717D73C5" w14:textId="77777777">
        <w:tc>
          <w:tcPr>
            <w:tcW w:w="1560" w:type="dxa"/>
            <w:tcBorders>
              <w:right w:val="nil"/>
            </w:tcBorders>
          </w:tcPr>
          <w:p w14:paraId="717D73BF" w14:textId="77777777" w:rsidR="00AC1205" w:rsidRDefault="00AC1205"/>
        </w:tc>
        <w:tc>
          <w:tcPr>
            <w:tcW w:w="1560" w:type="dxa"/>
            <w:tcBorders>
              <w:top w:val="single" w:sz="0" w:space="0" w:color="D3D3D3"/>
              <w:left w:val="nil"/>
              <w:bottom w:val="single" w:sz="0" w:space="0" w:color="D3D3D3"/>
            </w:tcBorders>
          </w:tcPr>
          <w:p w14:paraId="717D73C0"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73C1" w14:textId="77777777" w:rsidR="00AC1205" w:rsidRDefault="00AC1205"/>
        </w:tc>
        <w:tc>
          <w:tcPr>
            <w:tcW w:w="1560" w:type="dxa"/>
            <w:tcBorders>
              <w:top w:val="single" w:sz="0" w:space="0" w:color="D3D3D3"/>
              <w:bottom w:val="single" w:sz="0" w:space="0" w:color="D3D3D3"/>
            </w:tcBorders>
          </w:tcPr>
          <w:p w14:paraId="717D73C2" w14:textId="77777777" w:rsidR="00AC1205" w:rsidRDefault="00000000">
            <w:pPr>
              <w:jc w:val="right"/>
            </w:pPr>
            <w:r>
              <w:rPr>
                <w:rFonts w:ascii="Consolas" w:eastAsia="Consolas" w:hAnsi="Consolas" w:cs="Consolas"/>
                <w:sz w:val="16"/>
              </w:rPr>
              <w:t xml:space="preserve">     1,749</w:t>
            </w:r>
          </w:p>
        </w:tc>
        <w:tc>
          <w:tcPr>
            <w:tcW w:w="1560" w:type="dxa"/>
            <w:tcBorders>
              <w:top w:val="single" w:sz="0" w:space="0" w:color="D3D3D3"/>
              <w:bottom w:val="single" w:sz="0" w:space="0" w:color="D3D3D3"/>
            </w:tcBorders>
          </w:tcPr>
          <w:p w14:paraId="717D73C3" w14:textId="77777777" w:rsidR="00AC1205" w:rsidRDefault="00000000">
            <w:pPr>
              <w:jc w:val="right"/>
            </w:pPr>
            <w:r>
              <w:rPr>
                <w:rFonts w:ascii="Consolas" w:eastAsia="Consolas" w:hAnsi="Consolas" w:cs="Consolas"/>
                <w:sz w:val="16"/>
              </w:rPr>
              <w:t xml:space="preserve">      0.1</w:t>
            </w:r>
          </w:p>
        </w:tc>
        <w:tc>
          <w:tcPr>
            <w:tcW w:w="1560" w:type="dxa"/>
          </w:tcPr>
          <w:p w14:paraId="717D73C4" w14:textId="77777777" w:rsidR="00AC1205" w:rsidRDefault="00AC1205"/>
        </w:tc>
      </w:tr>
      <w:tr w:rsidR="00AC1205" w14:paraId="717D73CC" w14:textId="77777777">
        <w:tc>
          <w:tcPr>
            <w:tcW w:w="1560" w:type="dxa"/>
            <w:tcBorders>
              <w:right w:val="nil"/>
            </w:tcBorders>
          </w:tcPr>
          <w:p w14:paraId="717D73C6" w14:textId="77777777" w:rsidR="00AC1205" w:rsidRDefault="00AC1205"/>
        </w:tc>
        <w:tc>
          <w:tcPr>
            <w:tcW w:w="1560" w:type="dxa"/>
            <w:tcBorders>
              <w:top w:val="single" w:sz="0" w:space="0" w:color="D3D3D3"/>
              <w:left w:val="nil"/>
              <w:bottom w:val="single" w:sz="0" w:space="0" w:color="D3D3D3"/>
            </w:tcBorders>
          </w:tcPr>
          <w:p w14:paraId="717D73C7"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73C8" w14:textId="77777777" w:rsidR="00AC1205" w:rsidRDefault="00AC1205"/>
        </w:tc>
        <w:tc>
          <w:tcPr>
            <w:tcW w:w="1560" w:type="dxa"/>
            <w:tcBorders>
              <w:top w:val="single" w:sz="0" w:space="0" w:color="D3D3D3"/>
              <w:bottom w:val="single" w:sz="0" w:space="0" w:color="D3D3D3"/>
            </w:tcBorders>
          </w:tcPr>
          <w:p w14:paraId="717D73C9" w14:textId="77777777" w:rsidR="00AC1205" w:rsidRDefault="00000000">
            <w:pPr>
              <w:jc w:val="right"/>
            </w:pPr>
            <w:r>
              <w:rPr>
                <w:rFonts w:ascii="Consolas" w:eastAsia="Consolas" w:hAnsi="Consolas" w:cs="Consolas"/>
                <w:sz w:val="16"/>
              </w:rPr>
              <w:t xml:space="preserve">       770</w:t>
            </w:r>
          </w:p>
        </w:tc>
        <w:tc>
          <w:tcPr>
            <w:tcW w:w="1560" w:type="dxa"/>
            <w:tcBorders>
              <w:top w:val="single" w:sz="0" w:space="0" w:color="D3D3D3"/>
              <w:bottom w:val="single" w:sz="0" w:space="0" w:color="D3D3D3"/>
            </w:tcBorders>
          </w:tcPr>
          <w:p w14:paraId="717D73CA" w14:textId="77777777" w:rsidR="00AC1205" w:rsidRDefault="00000000">
            <w:pPr>
              <w:jc w:val="right"/>
            </w:pPr>
            <w:r>
              <w:rPr>
                <w:rFonts w:ascii="Consolas" w:eastAsia="Consolas" w:hAnsi="Consolas" w:cs="Consolas"/>
                <w:sz w:val="16"/>
              </w:rPr>
              <w:t xml:space="preserve">      0.0</w:t>
            </w:r>
          </w:p>
        </w:tc>
        <w:tc>
          <w:tcPr>
            <w:tcW w:w="1560" w:type="dxa"/>
          </w:tcPr>
          <w:p w14:paraId="717D73CB" w14:textId="77777777" w:rsidR="00AC1205" w:rsidRDefault="00AC1205"/>
        </w:tc>
      </w:tr>
      <w:tr w:rsidR="00AC1205" w14:paraId="717D73D3" w14:textId="77777777">
        <w:tc>
          <w:tcPr>
            <w:tcW w:w="1560" w:type="dxa"/>
            <w:tcBorders>
              <w:right w:val="nil"/>
            </w:tcBorders>
          </w:tcPr>
          <w:p w14:paraId="717D73CD" w14:textId="77777777" w:rsidR="00AC1205" w:rsidRDefault="00AC1205"/>
        </w:tc>
        <w:tc>
          <w:tcPr>
            <w:tcW w:w="1560" w:type="dxa"/>
            <w:tcBorders>
              <w:top w:val="single" w:sz="0" w:space="0" w:color="D3D3D3"/>
              <w:left w:val="nil"/>
              <w:bottom w:val="single" w:sz="0" w:space="0" w:color="D3D3D3"/>
            </w:tcBorders>
          </w:tcPr>
          <w:p w14:paraId="717D73CE"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73CF" w14:textId="77777777" w:rsidR="00AC1205" w:rsidRDefault="00AC1205"/>
        </w:tc>
        <w:tc>
          <w:tcPr>
            <w:tcW w:w="1560" w:type="dxa"/>
            <w:tcBorders>
              <w:top w:val="single" w:sz="0" w:space="0" w:color="D3D3D3"/>
              <w:bottom w:val="single" w:sz="0" w:space="0" w:color="D3D3D3"/>
            </w:tcBorders>
          </w:tcPr>
          <w:p w14:paraId="717D73D0" w14:textId="77777777" w:rsidR="00AC1205" w:rsidRDefault="00000000">
            <w:pPr>
              <w:jc w:val="right"/>
            </w:pPr>
            <w:r>
              <w:rPr>
                <w:rFonts w:ascii="Consolas" w:eastAsia="Consolas" w:hAnsi="Consolas" w:cs="Consolas"/>
                <w:sz w:val="16"/>
              </w:rPr>
              <w:t xml:space="preserve">       456</w:t>
            </w:r>
          </w:p>
        </w:tc>
        <w:tc>
          <w:tcPr>
            <w:tcW w:w="1560" w:type="dxa"/>
            <w:tcBorders>
              <w:top w:val="single" w:sz="0" w:space="0" w:color="D3D3D3"/>
              <w:bottom w:val="single" w:sz="0" w:space="0" w:color="D3D3D3"/>
            </w:tcBorders>
          </w:tcPr>
          <w:p w14:paraId="717D73D1" w14:textId="77777777" w:rsidR="00AC1205" w:rsidRDefault="00000000">
            <w:pPr>
              <w:jc w:val="right"/>
            </w:pPr>
            <w:r>
              <w:rPr>
                <w:rFonts w:ascii="Consolas" w:eastAsia="Consolas" w:hAnsi="Consolas" w:cs="Consolas"/>
                <w:sz w:val="16"/>
              </w:rPr>
              <w:t xml:space="preserve">      0.0</w:t>
            </w:r>
          </w:p>
        </w:tc>
        <w:tc>
          <w:tcPr>
            <w:tcW w:w="1560" w:type="dxa"/>
          </w:tcPr>
          <w:p w14:paraId="717D73D2" w14:textId="77777777" w:rsidR="00AC1205" w:rsidRDefault="00AC1205"/>
        </w:tc>
      </w:tr>
      <w:tr w:rsidR="00AC1205" w14:paraId="717D73DA" w14:textId="77777777">
        <w:tc>
          <w:tcPr>
            <w:tcW w:w="1560" w:type="dxa"/>
            <w:tcBorders>
              <w:right w:val="nil"/>
            </w:tcBorders>
          </w:tcPr>
          <w:p w14:paraId="717D73D4" w14:textId="77777777" w:rsidR="00AC1205" w:rsidRDefault="00AC1205"/>
        </w:tc>
        <w:tc>
          <w:tcPr>
            <w:tcW w:w="1560" w:type="dxa"/>
            <w:tcBorders>
              <w:top w:val="single" w:sz="0" w:space="0" w:color="D3D3D3"/>
              <w:left w:val="nil"/>
              <w:bottom w:val="single" w:sz="0" w:space="0" w:color="D3D3D3"/>
            </w:tcBorders>
          </w:tcPr>
          <w:p w14:paraId="717D73D5"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73D6" w14:textId="77777777" w:rsidR="00AC1205" w:rsidRDefault="00AC1205"/>
        </w:tc>
        <w:tc>
          <w:tcPr>
            <w:tcW w:w="1560" w:type="dxa"/>
            <w:tcBorders>
              <w:top w:val="single" w:sz="0" w:space="0" w:color="D3D3D3"/>
              <w:bottom w:val="single" w:sz="0" w:space="0" w:color="D3D3D3"/>
            </w:tcBorders>
          </w:tcPr>
          <w:p w14:paraId="717D73D7" w14:textId="77777777" w:rsidR="00AC1205" w:rsidRDefault="00000000">
            <w:pPr>
              <w:jc w:val="right"/>
            </w:pPr>
            <w:r>
              <w:rPr>
                <w:rFonts w:ascii="Consolas" w:eastAsia="Consolas" w:hAnsi="Consolas" w:cs="Consolas"/>
                <w:sz w:val="16"/>
              </w:rPr>
              <w:t xml:space="preserve">       133</w:t>
            </w:r>
          </w:p>
        </w:tc>
        <w:tc>
          <w:tcPr>
            <w:tcW w:w="1560" w:type="dxa"/>
            <w:tcBorders>
              <w:top w:val="single" w:sz="0" w:space="0" w:color="D3D3D3"/>
              <w:bottom w:val="single" w:sz="0" w:space="0" w:color="D3D3D3"/>
            </w:tcBorders>
          </w:tcPr>
          <w:p w14:paraId="717D73D8" w14:textId="77777777" w:rsidR="00AC1205" w:rsidRDefault="00000000">
            <w:pPr>
              <w:jc w:val="right"/>
            </w:pPr>
            <w:r>
              <w:rPr>
                <w:rFonts w:ascii="Consolas" w:eastAsia="Consolas" w:hAnsi="Consolas" w:cs="Consolas"/>
                <w:sz w:val="16"/>
              </w:rPr>
              <w:t xml:space="preserve">      0.0</w:t>
            </w:r>
          </w:p>
        </w:tc>
        <w:tc>
          <w:tcPr>
            <w:tcW w:w="1560" w:type="dxa"/>
          </w:tcPr>
          <w:p w14:paraId="717D73D9" w14:textId="77777777" w:rsidR="00AC1205" w:rsidRDefault="00AC1205"/>
        </w:tc>
      </w:tr>
      <w:tr w:rsidR="00AC1205" w14:paraId="717D73E1" w14:textId="77777777">
        <w:tc>
          <w:tcPr>
            <w:tcW w:w="1560" w:type="dxa"/>
            <w:tcBorders>
              <w:right w:val="nil"/>
            </w:tcBorders>
          </w:tcPr>
          <w:p w14:paraId="717D73DB" w14:textId="77777777" w:rsidR="00AC1205" w:rsidRDefault="00AC1205"/>
        </w:tc>
        <w:tc>
          <w:tcPr>
            <w:tcW w:w="1560" w:type="dxa"/>
            <w:tcBorders>
              <w:top w:val="single" w:sz="0" w:space="0" w:color="D3D3D3"/>
              <w:left w:val="nil"/>
              <w:bottom w:val="single" w:sz="0" w:space="0" w:color="D3D3D3"/>
            </w:tcBorders>
          </w:tcPr>
          <w:p w14:paraId="717D73DC" w14:textId="77777777" w:rsidR="00AC1205" w:rsidRDefault="00000000">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717D73DD" w14:textId="77777777" w:rsidR="00AC1205" w:rsidRDefault="00AC1205"/>
        </w:tc>
        <w:tc>
          <w:tcPr>
            <w:tcW w:w="1560" w:type="dxa"/>
            <w:tcBorders>
              <w:top w:val="single" w:sz="0" w:space="0" w:color="D3D3D3"/>
              <w:bottom w:val="single" w:sz="0" w:space="0" w:color="D3D3D3"/>
            </w:tcBorders>
          </w:tcPr>
          <w:p w14:paraId="717D73DE" w14:textId="77777777" w:rsidR="00AC1205" w:rsidRDefault="00000000">
            <w:pPr>
              <w:jc w:val="right"/>
            </w:pPr>
            <w:r>
              <w:rPr>
                <w:rFonts w:ascii="Consolas" w:eastAsia="Consolas" w:hAnsi="Consolas" w:cs="Consolas"/>
                <w:sz w:val="16"/>
              </w:rPr>
              <w:t xml:space="preserve">        34</w:t>
            </w:r>
          </w:p>
        </w:tc>
        <w:tc>
          <w:tcPr>
            <w:tcW w:w="1560" w:type="dxa"/>
            <w:tcBorders>
              <w:top w:val="single" w:sz="0" w:space="0" w:color="D3D3D3"/>
              <w:bottom w:val="single" w:sz="0" w:space="0" w:color="D3D3D3"/>
            </w:tcBorders>
          </w:tcPr>
          <w:p w14:paraId="717D73DF" w14:textId="77777777" w:rsidR="00AC1205" w:rsidRDefault="00000000">
            <w:pPr>
              <w:jc w:val="right"/>
            </w:pPr>
            <w:r>
              <w:rPr>
                <w:rFonts w:ascii="Consolas" w:eastAsia="Consolas" w:hAnsi="Consolas" w:cs="Consolas"/>
                <w:sz w:val="16"/>
              </w:rPr>
              <w:t xml:space="preserve">      0.0</w:t>
            </w:r>
          </w:p>
        </w:tc>
        <w:tc>
          <w:tcPr>
            <w:tcW w:w="1560" w:type="dxa"/>
          </w:tcPr>
          <w:p w14:paraId="717D73E0" w14:textId="77777777" w:rsidR="00AC1205" w:rsidRDefault="00AC1205"/>
        </w:tc>
      </w:tr>
      <w:tr w:rsidR="00AC1205" w14:paraId="717D73E8" w14:textId="77777777">
        <w:tc>
          <w:tcPr>
            <w:tcW w:w="1560" w:type="dxa"/>
            <w:tcBorders>
              <w:right w:val="nil"/>
            </w:tcBorders>
          </w:tcPr>
          <w:p w14:paraId="717D73E2" w14:textId="77777777" w:rsidR="00AC1205" w:rsidRDefault="00AC1205"/>
        </w:tc>
        <w:tc>
          <w:tcPr>
            <w:tcW w:w="1560" w:type="dxa"/>
            <w:tcBorders>
              <w:top w:val="single" w:sz="0" w:space="0" w:color="D3D3D3"/>
              <w:left w:val="nil"/>
              <w:bottom w:val="single" w:sz="0" w:space="0" w:color="D3D3D3"/>
            </w:tcBorders>
          </w:tcPr>
          <w:p w14:paraId="717D73E3" w14:textId="77777777" w:rsidR="00AC1205" w:rsidRDefault="00000000">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717D73E4" w14:textId="77777777" w:rsidR="00AC1205" w:rsidRDefault="00AC1205"/>
        </w:tc>
        <w:tc>
          <w:tcPr>
            <w:tcW w:w="1560" w:type="dxa"/>
            <w:tcBorders>
              <w:top w:val="single" w:sz="0" w:space="0" w:color="D3D3D3"/>
              <w:bottom w:val="single" w:sz="0" w:space="0" w:color="D3D3D3"/>
            </w:tcBorders>
          </w:tcPr>
          <w:p w14:paraId="717D73E5" w14:textId="77777777" w:rsidR="00AC1205" w:rsidRDefault="00000000">
            <w:pPr>
              <w:jc w:val="right"/>
            </w:pPr>
            <w:r>
              <w:rPr>
                <w:rFonts w:ascii="Consolas" w:eastAsia="Consolas" w:hAnsi="Consolas" w:cs="Consolas"/>
                <w:sz w:val="16"/>
              </w:rPr>
              <w:t xml:space="preserve">        11</w:t>
            </w:r>
          </w:p>
        </w:tc>
        <w:tc>
          <w:tcPr>
            <w:tcW w:w="1560" w:type="dxa"/>
            <w:tcBorders>
              <w:top w:val="single" w:sz="0" w:space="0" w:color="D3D3D3"/>
              <w:bottom w:val="single" w:sz="0" w:space="0" w:color="D3D3D3"/>
            </w:tcBorders>
          </w:tcPr>
          <w:p w14:paraId="717D73E6" w14:textId="77777777" w:rsidR="00AC1205" w:rsidRDefault="00000000">
            <w:pPr>
              <w:jc w:val="right"/>
            </w:pPr>
            <w:r>
              <w:rPr>
                <w:rFonts w:ascii="Consolas" w:eastAsia="Consolas" w:hAnsi="Consolas" w:cs="Consolas"/>
                <w:sz w:val="16"/>
              </w:rPr>
              <w:t xml:space="preserve">      0.0</w:t>
            </w:r>
          </w:p>
        </w:tc>
        <w:tc>
          <w:tcPr>
            <w:tcW w:w="1560" w:type="dxa"/>
          </w:tcPr>
          <w:p w14:paraId="717D73E7" w14:textId="77777777" w:rsidR="00AC1205" w:rsidRDefault="00AC1205"/>
        </w:tc>
      </w:tr>
      <w:tr w:rsidR="00AC1205" w14:paraId="717D73EF" w14:textId="77777777">
        <w:tc>
          <w:tcPr>
            <w:tcW w:w="1560" w:type="dxa"/>
            <w:tcBorders>
              <w:right w:val="nil"/>
            </w:tcBorders>
          </w:tcPr>
          <w:p w14:paraId="717D73E9" w14:textId="77777777" w:rsidR="00AC1205" w:rsidRDefault="00AC1205"/>
        </w:tc>
        <w:tc>
          <w:tcPr>
            <w:tcW w:w="1560" w:type="dxa"/>
            <w:tcBorders>
              <w:top w:val="single" w:sz="0" w:space="0" w:color="D3D3D3"/>
              <w:left w:val="nil"/>
              <w:bottom w:val="single" w:sz="0" w:space="0" w:color="D3D3D3"/>
            </w:tcBorders>
          </w:tcPr>
          <w:p w14:paraId="717D73EA" w14:textId="77777777" w:rsidR="00AC1205" w:rsidRDefault="00000000">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717D73EB" w14:textId="77777777" w:rsidR="00AC1205" w:rsidRDefault="00AC1205"/>
        </w:tc>
        <w:tc>
          <w:tcPr>
            <w:tcW w:w="1560" w:type="dxa"/>
            <w:tcBorders>
              <w:top w:val="single" w:sz="0" w:space="0" w:color="D3D3D3"/>
              <w:bottom w:val="single" w:sz="0" w:space="0" w:color="D3D3D3"/>
            </w:tcBorders>
          </w:tcPr>
          <w:p w14:paraId="717D73EC" w14:textId="77777777" w:rsidR="00AC1205" w:rsidRDefault="00000000">
            <w:pPr>
              <w:jc w:val="right"/>
            </w:pPr>
            <w:r>
              <w:rPr>
                <w:rFonts w:ascii="Consolas" w:eastAsia="Consolas" w:hAnsi="Consolas" w:cs="Consolas"/>
                <w:sz w:val="16"/>
              </w:rPr>
              <w:t xml:space="preserve">         4</w:t>
            </w:r>
          </w:p>
        </w:tc>
        <w:tc>
          <w:tcPr>
            <w:tcW w:w="1560" w:type="dxa"/>
            <w:tcBorders>
              <w:top w:val="single" w:sz="0" w:space="0" w:color="D3D3D3"/>
              <w:bottom w:val="single" w:sz="0" w:space="0" w:color="D3D3D3"/>
            </w:tcBorders>
          </w:tcPr>
          <w:p w14:paraId="717D73ED" w14:textId="77777777" w:rsidR="00AC1205" w:rsidRDefault="00000000">
            <w:pPr>
              <w:jc w:val="right"/>
            </w:pPr>
            <w:r>
              <w:rPr>
                <w:rFonts w:ascii="Consolas" w:eastAsia="Consolas" w:hAnsi="Consolas" w:cs="Consolas"/>
                <w:sz w:val="16"/>
              </w:rPr>
              <w:t xml:space="preserve">      0.0</w:t>
            </w:r>
          </w:p>
        </w:tc>
        <w:tc>
          <w:tcPr>
            <w:tcW w:w="1560" w:type="dxa"/>
          </w:tcPr>
          <w:p w14:paraId="717D73EE" w14:textId="77777777" w:rsidR="00AC1205" w:rsidRDefault="00AC1205"/>
        </w:tc>
      </w:tr>
      <w:tr w:rsidR="00AC1205" w14:paraId="717D73F6" w14:textId="77777777">
        <w:tc>
          <w:tcPr>
            <w:tcW w:w="1560" w:type="dxa"/>
            <w:tcBorders>
              <w:right w:val="nil"/>
            </w:tcBorders>
          </w:tcPr>
          <w:p w14:paraId="717D73F0" w14:textId="77777777" w:rsidR="00AC1205" w:rsidRDefault="00AC1205"/>
        </w:tc>
        <w:tc>
          <w:tcPr>
            <w:tcW w:w="1560" w:type="dxa"/>
            <w:tcBorders>
              <w:top w:val="single" w:sz="0" w:space="0" w:color="D3D3D3"/>
              <w:left w:val="nil"/>
              <w:bottom w:val="single" w:sz="0" w:space="0" w:color="D3D3D3"/>
            </w:tcBorders>
          </w:tcPr>
          <w:p w14:paraId="717D73F1" w14:textId="77777777" w:rsidR="00AC1205" w:rsidRDefault="00000000">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717D73F2" w14:textId="77777777" w:rsidR="00AC1205" w:rsidRDefault="00AC1205"/>
        </w:tc>
        <w:tc>
          <w:tcPr>
            <w:tcW w:w="1560" w:type="dxa"/>
            <w:tcBorders>
              <w:top w:val="single" w:sz="0" w:space="0" w:color="D3D3D3"/>
              <w:bottom w:val="single" w:sz="0" w:space="0" w:color="D3D3D3"/>
            </w:tcBorders>
          </w:tcPr>
          <w:p w14:paraId="717D73F3" w14:textId="77777777" w:rsidR="00AC1205" w:rsidRDefault="00000000">
            <w:pPr>
              <w:jc w:val="right"/>
            </w:pPr>
            <w:r>
              <w:rPr>
                <w:rFonts w:ascii="Consolas" w:eastAsia="Consolas" w:hAnsi="Consolas" w:cs="Consolas"/>
                <w:sz w:val="16"/>
              </w:rPr>
              <w:t xml:space="preserve">         4</w:t>
            </w:r>
          </w:p>
        </w:tc>
        <w:tc>
          <w:tcPr>
            <w:tcW w:w="1560" w:type="dxa"/>
            <w:tcBorders>
              <w:top w:val="single" w:sz="0" w:space="0" w:color="D3D3D3"/>
              <w:bottom w:val="single" w:sz="0" w:space="0" w:color="D3D3D3"/>
            </w:tcBorders>
          </w:tcPr>
          <w:p w14:paraId="717D73F4" w14:textId="77777777" w:rsidR="00AC1205" w:rsidRDefault="00000000">
            <w:pPr>
              <w:jc w:val="right"/>
            </w:pPr>
            <w:r>
              <w:rPr>
                <w:rFonts w:ascii="Consolas" w:eastAsia="Consolas" w:hAnsi="Consolas" w:cs="Consolas"/>
                <w:sz w:val="16"/>
              </w:rPr>
              <w:t xml:space="preserve">      0.0</w:t>
            </w:r>
          </w:p>
        </w:tc>
        <w:tc>
          <w:tcPr>
            <w:tcW w:w="1560" w:type="dxa"/>
          </w:tcPr>
          <w:p w14:paraId="717D73F5" w14:textId="77777777" w:rsidR="00AC1205" w:rsidRDefault="00AC1205"/>
        </w:tc>
      </w:tr>
      <w:tr w:rsidR="00AC1205" w14:paraId="717D73FD" w14:textId="77777777">
        <w:tc>
          <w:tcPr>
            <w:tcW w:w="1560" w:type="dxa"/>
            <w:tcBorders>
              <w:right w:val="nil"/>
            </w:tcBorders>
          </w:tcPr>
          <w:p w14:paraId="717D73F7" w14:textId="77777777" w:rsidR="00AC1205" w:rsidRDefault="00AC1205"/>
        </w:tc>
        <w:tc>
          <w:tcPr>
            <w:tcW w:w="1560" w:type="dxa"/>
            <w:tcBorders>
              <w:top w:val="single" w:sz="0" w:space="0" w:color="D3D3D3"/>
              <w:left w:val="nil"/>
              <w:bottom w:val="single" w:sz="0" w:space="0" w:color="000000"/>
            </w:tcBorders>
          </w:tcPr>
          <w:p w14:paraId="717D73F8"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3F9" w14:textId="77777777" w:rsidR="00AC1205" w:rsidRDefault="00AC1205"/>
        </w:tc>
        <w:tc>
          <w:tcPr>
            <w:tcW w:w="1560" w:type="dxa"/>
            <w:tcBorders>
              <w:top w:val="single" w:sz="0" w:space="0" w:color="D3D3D3"/>
              <w:bottom w:val="single" w:sz="0" w:space="0" w:color="000000"/>
            </w:tcBorders>
          </w:tcPr>
          <w:p w14:paraId="717D73FA" w14:textId="77777777" w:rsidR="00AC1205" w:rsidRDefault="00000000">
            <w:pPr>
              <w:jc w:val="right"/>
            </w:pPr>
            <w:r>
              <w:rPr>
                <w:rFonts w:ascii="Consolas" w:eastAsia="Consolas" w:hAnsi="Consolas" w:cs="Consolas"/>
                <w:sz w:val="16"/>
              </w:rPr>
              <w:t xml:space="preserve">   783,365</w:t>
            </w:r>
          </w:p>
        </w:tc>
        <w:tc>
          <w:tcPr>
            <w:tcW w:w="1560" w:type="dxa"/>
            <w:tcBorders>
              <w:top w:val="single" w:sz="0" w:space="0" w:color="D3D3D3"/>
              <w:bottom w:val="single" w:sz="0" w:space="0" w:color="000000"/>
            </w:tcBorders>
          </w:tcPr>
          <w:p w14:paraId="717D73FB" w14:textId="77777777" w:rsidR="00AC1205" w:rsidRDefault="00000000">
            <w:pPr>
              <w:jc w:val="right"/>
            </w:pPr>
            <w:r>
              <w:rPr>
                <w:rFonts w:ascii="Consolas" w:eastAsia="Consolas" w:hAnsi="Consolas" w:cs="Consolas"/>
                <w:sz w:val="16"/>
              </w:rPr>
              <w:t xml:space="preserve">     25.4</w:t>
            </w:r>
          </w:p>
        </w:tc>
        <w:tc>
          <w:tcPr>
            <w:tcW w:w="1560" w:type="dxa"/>
          </w:tcPr>
          <w:p w14:paraId="717D73FC" w14:textId="77777777" w:rsidR="00AC1205" w:rsidRDefault="00AC1205"/>
        </w:tc>
      </w:tr>
      <w:tr w:rsidR="00AC1205" w14:paraId="717D7404" w14:textId="77777777">
        <w:tc>
          <w:tcPr>
            <w:tcW w:w="1560" w:type="dxa"/>
          </w:tcPr>
          <w:p w14:paraId="717D73FE" w14:textId="77777777" w:rsidR="00AC1205" w:rsidRDefault="00AC1205"/>
        </w:tc>
        <w:tc>
          <w:tcPr>
            <w:tcW w:w="1560" w:type="dxa"/>
            <w:tcBorders>
              <w:top w:val="single" w:sz="0" w:space="0" w:color="000000"/>
              <w:bottom w:val="single" w:sz="0" w:space="0" w:color="000000"/>
            </w:tcBorders>
          </w:tcPr>
          <w:p w14:paraId="717D73FF" w14:textId="77777777" w:rsidR="00AC1205" w:rsidRDefault="00AC1205"/>
        </w:tc>
        <w:tc>
          <w:tcPr>
            <w:tcW w:w="1560" w:type="dxa"/>
            <w:tcBorders>
              <w:top w:val="single" w:sz="0" w:space="0" w:color="000000"/>
              <w:bottom w:val="single" w:sz="0" w:space="0" w:color="000000"/>
            </w:tcBorders>
          </w:tcPr>
          <w:p w14:paraId="717D7400"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401"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402" w14:textId="77777777" w:rsidR="00AC1205" w:rsidRDefault="00AC1205"/>
        </w:tc>
        <w:tc>
          <w:tcPr>
            <w:tcW w:w="1560" w:type="dxa"/>
          </w:tcPr>
          <w:p w14:paraId="717D7403" w14:textId="77777777" w:rsidR="00AC1205" w:rsidRDefault="00AC1205"/>
        </w:tc>
      </w:tr>
    </w:tbl>
    <w:p w14:paraId="717D7405"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40E" w14:textId="77777777">
        <w:tc>
          <w:tcPr>
            <w:tcW w:w="1170" w:type="dxa"/>
            <w:tcBorders>
              <w:top w:val="single" w:sz="0" w:space="0" w:color="000000"/>
              <w:bottom w:val="single" w:sz="0" w:space="0" w:color="000000"/>
            </w:tcBorders>
          </w:tcPr>
          <w:p w14:paraId="717D7406"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407"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408"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409"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40A"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40B"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40C"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40D" w14:textId="77777777" w:rsidR="00AC1205" w:rsidRDefault="00000000">
            <w:pPr>
              <w:jc w:val="right"/>
            </w:pPr>
            <w:r>
              <w:rPr>
                <w:rFonts w:ascii="Consolas" w:eastAsia="Consolas" w:hAnsi="Consolas" w:cs="Consolas"/>
                <w:b/>
                <w:sz w:val="18"/>
              </w:rPr>
              <w:t>[8] NL</w:t>
            </w:r>
          </w:p>
        </w:tc>
      </w:tr>
      <w:tr w:rsidR="00AC1205" w14:paraId="717D7417" w14:textId="77777777">
        <w:tc>
          <w:tcPr>
            <w:tcW w:w="1170" w:type="dxa"/>
            <w:tcBorders>
              <w:top w:val="single" w:sz="0" w:space="0" w:color="000000"/>
            </w:tcBorders>
          </w:tcPr>
          <w:p w14:paraId="717D740F"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741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41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41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41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414" w14:textId="77777777" w:rsidR="00AC1205" w:rsidRDefault="00000000">
            <w:pPr>
              <w:jc w:val="right"/>
            </w:pPr>
            <w:r>
              <w:rPr>
                <w:rFonts w:ascii="Consolas" w:eastAsia="Consolas" w:hAnsi="Consolas" w:cs="Consolas"/>
                <w:sz w:val="16"/>
              </w:rPr>
              <w:t>28,007</w:t>
            </w:r>
          </w:p>
        </w:tc>
        <w:tc>
          <w:tcPr>
            <w:tcW w:w="1170" w:type="dxa"/>
            <w:tcBorders>
              <w:top w:val="single" w:sz="0" w:space="0" w:color="000000"/>
            </w:tcBorders>
          </w:tcPr>
          <w:p w14:paraId="717D741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416" w14:textId="77777777" w:rsidR="00AC1205" w:rsidRDefault="00000000">
            <w:pPr>
              <w:jc w:val="right"/>
            </w:pPr>
            <w:r>
              <w:rPr>
                <w:rFonts w:ascii="Consolas" w:eastAsia="Consolas" w:hAnsi="Consolas" w:cs="Consolas"/>
                <w:sz w:val="16"/>
              </w:rPr>
              <w:t>0</w:t>
            </w:r>
          </w:p>
        </w:tc>
      </w:tr>
      <w:tr w:rsidR="00AC1205" w14:paraId="717D7420" w14:textId="77777777">
        <w:tc>
          <w:tcPr>
            <w:tcW w:w="1170" w:type="dxa"/>
          </w:tcPr>
          <w:p w14:paraId="717D7418" w14:textId="77777777" w:rsidR="00AC1205" w:rsidRDefault="00000000">
            <w:pPr>
              <w:jc w:val="right"/>
            </w:pPr>
            <w:r>
              <w:rPr>
                <w:rFonts w:ascii="Consolas" w:eastAsia="Consolas" w:hAnsi="Consolas" w:cs="Consolas"/>
                <w:sz w:val="16"/>
              </w:rPr>
              <w:t>-3</w:t>
            </w:r>
          </w:p>
        </w:tc>
        <w:tc>
          <w:tcPr>
            <w:tcW w:w="1170" w:type="dxa"/>
          </w:tcPr>
          <w:p w14:paraId="717D7419" w14:textId="77777777" w:rsidR="00AC1205" w:rsidRDefault="00000000">
            <w:pPr>
              <w:jc w:val="right"/>
            </w:pPr>
            <w:r>
              <w:rPr>
                <w:rFonts w:ascii="Consolas" w:eastAsia="Consolas" w:hAnsi="Consolas" w:cs="Consolas"/>
                <w:sz w:val="16"/>
              </w:rPr>
              <w:t>0</w:t>
            </w:r>
          </w:p>
        </w:tc>
        <w:tc>
          <w:tcPr>
            <w:tcW w:w="1170" w:type="dxa"/>
          </w:tcPr>
          <w:p w14:paraId="717D741A" w14:textId="77777777" w:rsidR="00AC1205" w:rsidRDefault="00000000">
            <w:pPr>
              <w:jc w:val="right"/>
            </w:pPr>
            <w:r>
              <w:rPr>
                <w:rFonts w:ascii="Consolas" w:eastAsia="Consolas" w:hAnsi="Consolas" w:cs="Consolas"/>
                <w:sz w:val="16"/>
              </w:rPr>
              <w:t>0</w:t>
            </w:r>
          </w:p>
        </w:tc>
        <w:tc>
          <w:tcPr>
            <w:tcW w:w="1170" w:type="dxa"/>
          </w:tcPr>
          <w:p w14:paraId="717D741B" w14:textId="77777777" w:rsidR="00AC1205" w:rsidRDefault="00000000">
            <w:pPr>
              <w:jc w:val="right"/>
            </w:pPr>
            <w:r>
              <w:rPr>
                <w:rFonts w:ascii="Consolas" w:eastAsia="Consolas" w:hAnsi="Consolas" w:cs="Consolas"/>
                <w:sz w:val="16"/>
              </w:rPr>
              <w:t>0</w:t>
            </w:r>
          </w:p>
        </w:tc>
        <w:tc>
          <w:tcPr>
            <w:tcW w:w="1170" w:type="dxa"/>
          </w:tcPr>
          <w:p w14:paraId="717D741C" w14:textId="77777777" w:rsidR="00AC1205" w:rsidRDefault="00000000">
            <w:pPr>
              <w:jc w:val="right"/>
            </w:pPr>
            <w:r>
              <w:rPr>
                <w:rFonts w:ascii="Consolas" w:eastAsia="Consolas" w:hAnsi="Consolas" w:cs="Consolas"/>
                <w:sz w:val="16"/>
              </w:rPr>
              <w:t>5</w:t>
            </w:r>
          </w:p>
        </w:tc>
        <w:tc>
          <w:tcPr>
            <w:tcW w:w="1170" w:type="dxa"/>
          </w:tcPr>
          <w:p w14:paraId="717D741D" w14:textId="77777777" w:rsidR="00AC1205" w:rsidRDefault="00000000">
            <w:pPr>
              <w:jc w:val="right"/>
            </w:pPr>
            <w:r>
              <w:rPr>
                <w:rFonts w:ascii="Consolas" w:eastAsia="Consolas" w:hAnsi="Consolas" w:cs="Consolas"/>
                <w:sz w:val="16"/>
              </w:rPr>
              <w:t>0</w:t>
            </w:r>
          </w:p>
        </w:tc>
        <w:tc>
          <w:tcPr>
            <w:tcW w:w="1170" w:type="dxa"/>
          </w:tcPr>
          <w:p w14:paraId="717D741E" w14:textId="77777777" w:rsidR="00AC1205" w:rsidRDefault="00000000">
            <w:pPr>
              <w:jc w:val="right"/>
            </w:pPr>
            <w:r>
              <w:rPr>
                <w:rFonts w:ascii="Consolas" w:eastAsia="Consolas" w:hAnsi="Consolas" w:cs="Consolas"/>
                <w:sz w:val="16"/>
              </w:rPr>
              <w:t>0</w:t>
            </w:r>
          </w:p>
        </w:tc>
        <w:tc>
          <w:tcPr>
            <w:tcW w:w="1170" w:type="dxa"/>
          </w:tcPr>
          <w:p w14:paraId="717D741F" w14:textId="77777777" w:rsidR="00AC1205" w:rsidRDefault="00000000">
            <w:pPr>
              <w:jc w:val="right"/>
            </w:pPr>
            <w:r>
              <w:rPr>
                <w:rFonts w:ascii="Consolas" w:eastAsia="Consolas" w:hAnsi="Consolas" w:cs="Consolas"/>
                <w:sz w:val="16"/>
              </w:rPr>
              <w:t>0</w:t>
            </w:r>
          </w:p>
        </w:tc>
      </w:tr>
      <w:tr w:rsidR="00AC1205" w14:paraId="717D7429" w14:textId="77777777">
        <w:tc>
          <w:tcPr>
            <w:tcW w:w="1170" w:type="dxa"/>
          </w:tcPr>
          <w:p w14:paraId="717D7421" w14:textId="77777777" w:rsidR="00AC1205" w:rsidRDefault="00000000">
            <w:pPr>
              <w:jc w:val="right"/>
            </w:pPr>
            <w:r>
              <w:rPr>
                <w:rFonts w:ascii="Consolas" w:eastAsia="Consolas" w:hAnsi="Consolas" w:cs="Consolas"/>
                <w:sz w:val="16"/>
              </w:rPr>
              <w:t>-2</w:t>
            </w:r>
          </w:p>
        </w:tc>
        <w:tc>
          <w:tcPr>
            <w:tcW w:w="1170" w:type="dxa"/>
          </w:tcPr>
          <w:p w14:paraId="717D7422" w14:textId="77777777" w:rsidR="00AC1205" w:rsidRDefault="00000000">
            <w:pPr>
              <w:jc w:val="right"/>
            </w:pPr>
            <w:r>
              <w:rPr>
                <w:rFonts w:ascii="Consolas" w:eastAsia="Consolas" w:hAnsi="Consolas" w:cs="Consolas"/>
                <w:sz w:val="16"/>
              </w:rPr>
              <w:t>0</w:t>
            </w:r>
          </w:p>
        </w:tc>
        <w:tc>
          <w:tcPr>
            <w:tcW w:w="1170" w:type="dxa"/>
          </w:tcPr>
          <w:p w14:paraId="717D7423" w14:textId="77777777" w:rsidR="00AC1205" w:rsidRDefault="00000000">
            <w:pPr>
              <w:jc w:val="right"/>
            </w:pPr>
            <w:r>
              <w:rPr>
                <w:rFonts w:ascii="Consolas" w:eastAsia="Consolas" w:hAnsi="Consolas" w:cs="Consolas"/>
                <w:sz w:val="16"/>
              </w:rPr>
              <w:t>0</w:t>
            </w:r>
          </w:p>
        </w:tc>
        <w:tc>
          <w:tcPr>
            <w:tcW w:w="1170" w:type="dxa"/>
          </w:tcPr>
          <w:p w14:paraId="717D7424" w14:textId="77777777" w:rsidR="00AC1205" w:rsidRDefault="00000000">
            <w:pPr>
              <w:jc w:val="right"/>
            </w:pPr>
            <w:r>
              <w:rPr>
                <w:rFonts w:ascii="Consolas" w:eastAsia="Consolas" w:hAnsi="Consolas" w:cs="Consolas"/>
                <w:sz w:val="16"/>
              </w:rPr>
              <w:t>0</w:t>
            </w:r>
          </w:p>
        </w:tc>
        <w:tc>
          <w:tcPr>
            <w:tcW w:w="1170" w:type="dxa"/>
          </w:tcPr>
          <w:p w14:paraId="717D7425" w14:textId="77777777" w:rsidR="00AC1205" w:rsidRDefault="00000000">
            <w:pPr>
              <w:jc w:val="right"/>
            </w:pPr>
            <w:r>
              <w:rPr>
                <w:rFonts w:ascii="Consolas" w:eastAsia="Consolas" w:hAnsi="Consolas" w:cs="Consolas"/>
                <w:sz w:val="16"/>
              </w:rPr>
              <w:t>12</w:t>
            </w:r>
          </w:p>
        </w:tc>
        <w:tc>
          <w:tcPr>
            <w:tcW w:w="1170" w:type="dxa"/>
          </w:tcPr>
          <w:p w14:paraId="717D7426" w14:textId="77777777" w:rsidR="00AC1205" w:rsidRDefault="00000000">
            <w:pPr>
              <w:jc w:val="right"/>
            </w:pPr>
            <w:r>
              <w:rPr>
                <w:rFonts w:ascii="Consolas" w:eastAsia="Consolas" w:hAnsi="Consolas" w:cs="Consolas"/>
                <w:sz w:val="16"/>
              </w:rPr>
              <w:t>0</w:t>
            </w:r>
          </w:p>
        </w:tc>
        <w:tc>
          <w:tcPr>
            <w:tcW w:w="1170" w:type="dxa"/>
          </w:tcPr>
          <w:p w14:paraId="717D7427" w14:textId="77777777" w:rsidR="00AC1205" w:rsidRDefault="00000000">
            <w:pPr>
              <w:jc w:val="right"/>
            </w:pPr>
            <w:r>
              <w:rPr>
                <w:rFonts w:ascii="Consolas" w:eastAsia="Consolas" w:hAnsi="Consolas" w:cs="Consolas"/>
                <w:sz w:val="16"/>
              </w:rPr>
              <w:t>0</w:t>
            </w:r>
          </w:p>
        </w:tc>
        <w:tc>
          <w:tcPr>
            <w:tcW w:w="1170" w:type="dxa"/>
          </w:tcPr>
          <w:p w14:paraId="717D7428" w14:textId="77777777" w:rsidR="00AC1205" w:rsidRDefault="00000000">
            <w:pPr>
              <w:jc w:val="right"/>
            </w:pPr>
            <w:r>
              <w:rPr>
                <w:rFonts w:ascii="Consolas" w:eastAsia="Consolas" w:hAnsi="Consolas" w:cs="Consolas"/>
                <w:sz w:val="16"/>
              </w:rPr>
              <w:t>0</w:t>
            </w:r>
          </w:p>
        </w:tc>
      </w:tr>
      <w:tr w:rsidR="00AC1205" w14:paraId="717D7432" w14:textId="77777777">
        <w:tc>
          <w:tcPr>
            <w:tcW w:w="1170" w:type="dxa"/>
          </w:tcPr>
          <w:p w14:paraId="717D742A" w14:textId="77777777" w:rsidR="00AC1205" w:rsidRDefault="00000000">
            <w:pPr>
              <w:jc w:val="right"/>
            </w:pPr>
            <w:r>
              <w:rPr>
                <w:rFonts w:ascii="Consolas" w:eastAsia="Consolas" w:hAnsi="Consolas" w:cs="Consolas"/>
                <w:sz w:val="16"/>
              </w:rPr>
              <w:t>0</w:t>
            </w:r>
          </w:p>
        </w:tc>
        <w:tc>
          <w:tcPr>
            <w:tcW w:w="1170" w:type="dxa"/>
          </w:tcPr>
          <w:p w14:paraId="717D742B" w14:textId="77777777" w:rsidR="00AC1205" w:rsidRDefault="00000000">
            <w:pPr>
              <w:jc w:val="right"/>
            </w:pPr>
            <w:r>
              <w:rPr>
                <w:rFonts w:ascii="Consolas" w:eastAsia="Consolas" w:hAnsi="Consolas" w:cs="Consolas"/>
                <w:sz w:val="16"/>
              </w:rPr>
              <w:t>182,846</w:t>
            </w:r>
          </w:p>
        </w:tc>
        <w:tc>
          <w:tcPr>
            <w:tcW w:w="1170" w:type="dxa"/>
          </w:tcPr>
          <w:p w14:paraId="717D742C" w14:textId="77777777" w:rsidR="00AC1205" w:rsidRDefault="00000000">
            <w:pPr>
              <w:jc w:val="right"/>
            </w:pPr>
            <w:r>
              <w:rPr>
                <w:rFonts w:ascii="Consolas" w:eastAsia="Consolas" w:hAnsi="Consolas" w:cs="Consolas"/>
                <w:sz w:val="16"/>
              </w:rPr>
              <w:t>256,279</w:t>
            </w:r>
          </w:p>
        </w:tc>
        <w:tc>
          <w:tcPr>
            <w:tcW w:w="1170" w:type="dxa"/>
          </w:tcPr>
          <w:p w14:paraId="717D742D" w14:textId="77777777" w:rsidR="00AC1205" w:rsidRDefault="00000000">
            <w:pPr>
              <w:jc w:val="right"/>
            </w:pPr>
            <w:r>
              <w:rPr>
                <w:rFonts w:ascii="Consolas" w:eastAsia="Consolas" w:hAnsi="Consolas" w:cs="Consolas"/>
                <w:sz w:val="16"/>
              </w:rPr>
              <w:t>242,597</w:t>
            </w:r>
          </w:p>
        </w:tc>
        <w:tc>
          <w:tcPr>
            <w:tcW w:w="1170" w:type="dxa"/>
          </w:tcPr>
          <w:p w14:paraId="717D742E" w14:textId="77777777" w:rsidR="00AC1205" w:rsidRDefault="00000000">
            <w:pPr>
              <w:jc w:val="right"/>
            </w:pPr>
            <w:r>
              <w:rPr>
                <w:rFonts w:ascii="Consolas" w:eastAsia="Consolas" w:hAnsi="Consolas" w:cs="Consolas"/>
                <w:sz w:val="16"/>
              </w:rPr>
              <w:t>143,318</w:t>
            </w:r>
          </w:p>
        </w:tc>
        <w:tc>
          <w:tcPr>
            <w:tcW w:w="1170" w:type="dxa"/>
          </w:tcPr>
          <w:p w14:paraId="717D742F" w14:textId="77777777" w:rsidR="00AC1205" w:rsidRDefault="00000000">
            <w:pPr>
              <w:jc w:val="right"/>
            </w:pPr>
            <w:r>
              <w:rPr>
                <w:rFonts w:ascii="Consolas" w:eastAsia="Consolas" w:hAnsi="Consolas" w:cs="Consolas"/>
                <w:sz w:val="16"/>
              </w:rPr>
              <w:t>481,238</w:t>
            </w:r>
          </w:p>
        </w:tc>
        <w:tc>
          <w:tcPr>
            <w:tcW w:w="1170" w:type="dxa"/>
          </w:tcPr>
          <w:p w14:paraId="717D7430" w14:textId="77777777" w:rsidR="00AC1205" w:rsidRDefault="00000000">
            <w:pPr>
              <w:jc w:val="right"/>
            </w:pPr>
            <w:r>
              <w:rPr>
                <w:rFonts w:ascii="Consolas" w:eastAsia="Consolas" w:hAnsi="Consolas" w:cs="Consolas"/>
                <w:sz w:val="16"/>
              </w:rPr>
              <w:t>0</w:t>
            </w:r>
          </w:p>
        </w:tc>
        <w:tc>
          <w:tcPr>
            <w:tcW w:w="1170" w:type="dxa"/>
          </w:tcPr>
          <w:p w14:paraId="717D7431" w14:textId="77777777" w:rsidR="00AC1205" w:rsidRDefault="00000000">
            <w:pPr>
              <w:jc w:val="right"/>
            </w:pPr>
            <w:r>
              <w:rPr>
                <w:rFonts w:ascii="Consolas" w:eastAsia="Consolas" w:hAnsi="Consolas" w:cs="Consolas"/>
                <w:sz w:val="16"/>
              </w:rPr>
              <w:t>93,089</w:t>
            </w:r>
          </w:p>
        </w:tc>
      </w:tr>
      <w:tr w:rsidR="00AC1205" w14:paraId="717D743B" w14:textId="77777777">
        <w:tc>
          <w:tcPr>
            <w:tcW w:w="1170" w:type="dxa"/>
          </w:tcPr>
          <w:p w14:paraId="717D7433" w14:textId="77777777" w:rsidR="00AC1205" w:rsidRDefault="00000000">
            <w:pPr>
              <w:jc w:val="right"/>
            </w:pPr>
            <w:r>
              <w:rPr>
                <w:rFonts w:ascii="Consolas" w:eastAsia="Consolas" w:hAnsi="Consolas" w:cs="Consolas"/>
                <w:sz w:val="16"/>
              </w:rPr>
              <w:t>1</w:t>
            </w:r>
          </w:p>
        </w:tc>
        <w:tc>
          <w:tcPr>
            <w:tcW w:w="1170" w:type="dxa"/>
          </w:tcPr>
          <w:p w14:paraId="717D7434" w14:textId="77777777" w:rsidR="00AC1205" w:rsidRDefault="00000000">
            <w:pPr>
              <w:jc w:val="right"/>
            </w:pPr>
            <w:r>
              <w:rPr>
                <w:rFonts w:ascii="Consolas" w:eastAsia="Consolas" w:hAnsi="Consolas" w:cs="Consolas"/>
                <w:sz w:val="16"/>
              </w:rPr>
              <w:t>42,261</w:t>
            </w:r>
          </w:p>
        </w:tc>
        <w:tc>
          <w:tcPr>
            <w:tcW w:w="1170" w:type="dxa"/>
          </w:tcPr>
          <w:p w14:paraId="717D7435" w14:textId="77777777" w:rsidR="00AC1205" w:rsidRDefault="00000000">
            <w:pPr>
              <w:jc w:val="right"/>
            </w:pPr>
            <w:r>
              <w:rPr>
                <w:rFonts w:ascii="Consolas" w:eastAsia="Consolas" w:hAnsi="Consolas" w:cs="Consolas"/>
                <w:sz w:val="16"/>
              </w:rPr>
              <w:t>55,092</w:t>
            </w:r>
          </w:p>
        </w:tc>
        <w:tc>
          <w:tcPr>
            <w:tcW w:w="1170" w:type="dxa"/>
          </w:tcPr>
          <w:p w14:paraId="717D7436" w14:textId="77777777" w:rsidR="00AC1205" w:rsidRDefault="00000000">
            <w:pPr>
              <w:jc w:val="right"/>
            </w:pPr>
            <w:r>
              <w:rPr>
                <w:rFonts w:ascii="Consolas" w:eastAsia="Consolas" w:hAnsi="Consolas" w:cs="Consolas"/>
                <w:sz w:val="16"/>
              </w:rPr>
              <w:t>95,343</w:t>
            </w:r>
          </w:p>
        </w:tc>
        <w:tc>
          <w:tcPr>
            <w:tcW w:w="1170" w:type="dxa"/>
          </w:tcPr>
          <w:p w14:paraId="717D7437" w14:textId="77777777" w:rsidR="00AC1205" w:rsidRDefault="00000000">
            <w:pPr>
              <w:jc w:val="right"/>
            </w:pPr>
            <w:r>
              <w:rPr>
                <w:rFonts w:ascii="Consolas" w:eastAsia="Consolas" w:hAnsi="Consolas" w:cs="Consolas"/>
                <w:sz w:val="16"/>
              </w:rPr>
              <w:t>24,582</w:t>
            </w:r>
          </w:p>
        </w:tc>
        <w:tc>
          <w:tcPr>
            <w:tcW w:w="1170" w:type="dxa"/>
          </w:tcPr>
          <w:p w14:paraId="717D7438" w14:textId="77777777" w:rsidR="00AC1205" w:rsidRDefault="00000000">
            <w:pPr>
              <w:jc w:val="right"/>
            </w:pPr>
            <w:r>
              <w:rPr>
                <w:rFonts w:ascii="Consolas" w:eastAsia="Consolas" w:hAnsi="Consolas" w:cs="Consolas"/>
                <w:sz w:val="16"/>
              </w:rPr>
              <w:t>136,550</w:t>
            </w:r>
          </w:p>
        </w:tc>
        <w:tc>
          <w:tcPr>
            <w:tcW w:w="1170" w:type="dxa"/>
          </w:tcPr>
          <w:p w14:paraId="717D7439" w14:textId="77777777" w:rsidR="00AC1205" w:rsidRDefault="00000000">
            <w:pPr>
              <w:jc w:val="right"/>
            </w:pPr>
            <w:r>
              <w:rPr>
                <w:rFonts w:ascii="Consolas" w:eastAsia="Consolas" w:hAnsi="Consolas" w:cs="Consolas"/>
                <w:sz w:val="16"/>
              </w:rPr>
              <w:t>0</w:t>
            </w:r>
          </w:p>
        </w:tc>
        <w:tc>
          <w:tcPr>
            <w:tcW w:w="1170" w:type="dxa"/>
          </w:tcPr>
          <w:p w14:paraId="717D743A" w14:textId="77777777" w:rsidR="00AC1205" w:rsidRDefault="00000000">
            <w:pPr>
              <w:jc w:val="right"/>
            </w:pPr>
            <w:r>
              <w:rPr>
                <w:rFonts w:ascii="Consolas" w:eastAsia="Consolas" w:hAnsi="Consolas" w:cs="Consolas"/>
                <w:sz w:val="16"/>
              </w:rPr>
              <w:t>8,727</w:t>
            </w:r>
          </w:p>
        </w:tc>
      </w:tr>
      <w:tr w:rsidR="00AC1205" w14:paraId="717D7444" w14:textId="77777777">
        <w:tc>
          <w:tcPr>
            <w:tcW w:w="1170" w:type="dxa"/>
          </w:tcPr>
          <w:p w14:paraId="717D743C" w14:textId="77777777" w:rsidR="00AC1205" w:rsidRDefault="00000000">
            <w:pPr>
              <w:jc w:val="right"/>
            </w:pPr>
            <w:r>
              <w:rPr>
                <w:rFonts w:ascii="Consolas" w:eastAsia="Consolas" w:hAnsi="Consolas" w:cs="Consolas"/>
                <w:sz w:val="16"/>
              </w:rPr>
              <w:t>2</w:t>
            </w:r>
          </w:p>
        </w:tc>
        <w:tc>
          <w:tcPr>
            <w:tcW w:w="1170" w:type="dxa"/>
          </w:tcPr>
          <w:p w14:paraId="717D743D" w14:textId="77777777" w:rsidR="00AC1205" w:rsidRDefault="00000000">
            <w:pPr>
              <w:jc w:val="right"/>
            </w:pPr>
            <w:r>
              <w:rPr>
                <w:rFonts w:ascii="Consolas" w:eastAsia="Consolas" w:hAnsi="Consolas" w:cs="Consolas"/>
                <w:sz w:val="16"/>
              </w:rPr>
              <w:t>42,164</w:t>
            </w:r>
          </w:p>
        </w:tc>
        <w:tc>
          <w:tcPr>
            <w:tcW w:w="1170" w:type="dxa"/>
          </w:tcPr>
          <w:p w14:paraId="717D743E" w14:textId="77777777" w:rsidR="00AC1205" w:rsidRDefault="00000000">
            <w:pPr>
              <w:jc w:val="right"/>
            </w:pPr>
            <w:r>
              <w:rPr>
                <w:rFonts w:ascii="Consolas" w:eastAsia="Consolas" w:hAnsi="Consolas" w:cs="Consolas"/>
                <w:sz w:val="16"/>
              </w:rPr>
              <w:t>57,600</w:t>
            </w:r>
          </w:p>
        </w:tc>
        <w:tc>
          <w:tcPr>
            <w:tcW w:w="1170" w:type="dxa"/>
          </w:tcPr>
          <w:p w14:paraId="717D743F" w14:textId="77777777" w:rsidR="00AC1205" w:rsidRDefault="00000000">
            <w:pPr>
              <w:jc w:val="right"/>
            </w:pPr>
            <w:r>
              <w:rPr>
                <w:rFonts w:ascii="Consolas" w:eastAsia="Consolas" w:hAnsi="Consolas" w:cs="Consolas"/>
                <w:sz w:val="16"/>
              </w:rPr>
              <w:t>90,772</w:t>
            </w:r>
          </w:p>
        </w:tc>
        <w:tc>
          <w:tcPr>
            <w:tcW w:w="1170" w:type="dxa"/>
          </w:tcPr>
          <w:p w14:paraId="717D7440" w14:textId="77777777" w:rsidR="00AC1205" w:rsidRDefault="00000000">
            <w:pPr>
              <w:jc w:val="right"/>
            </w:pPr>
            <w:r>
              <w:rPr>
                <w:rFonts w:ascii="Consolas" w:eastAsia="Consolas" w:hAnsi="Consolas" w:cs="Consolas"/>
                <w:sz w:val="16"/>
              </w:rPr>
              <w:t>25,952</w:t>
            </w:r>
          </w:p>
        </w:tc>
        <w:tc>
          <w:tcPr>
            <w:tcW w:w="1170" w:type="dxa"/>
          </w:tcPr>
          <w:p w14:paraId="717D7441" w14:textId="77777777" w:rsidR="00AC1205" w:rsidRDefault="00000000">
            <w:pPr>
              <w:jc w:val="right"/>
            </w:pPr>
            <w:r>
              <w:rPr>
                <w:rFonts w:ascii="Consolas" w:eastAsia="Consolas" w:hAnsi="Consolas" w:cs="Consolas"/>
                <w:sz w:val="16"/>
              </w:rPr>
              <w:t>110,298</w:t>
            </w:r>
          </w:p>
        </w:tc>
        <w:tc>
          <w:tcPr>
            <w:tcW w:w="1170" w:type="dxa"/>
          </w:tcPr>
          <w:p w14:paraId="717D7442" w14:textId="77777777" w:rsidR="00AC1205" w:rsidRDefault="00000000">
            <w:pPr>
              <w:jc w:val="right"/>
            </w:pPr>
            <w:r>
              <w:rPr>
                <w:rFonts w:ascii="Consolas" w:eastAsia="Consolas" w:hAnsi="Consolas" w:cs="Consolas"/>
                <w:sz w:val="16"/>
              </w:rPr>
              <w:t>0</w:t>
            </w:r>
          </w:p>
        </w:tc>
        <w:tc>
          <w:tcPr>
            <w:tcW w:w="1170" w:type="dxa"/>
          </w:tcPr>
          <w:p w14:paraId="717D7443" w14:textId="77777777" w:rsidR="00AC1205" w:rsidRDefault="00000000">
            <w:pPr>
              <w:jc w:val="right"/>
            </w:pPr>
            <w:r>
              <w:rPr>
                <w:rFonts w:ascii="Consolas" w:eastAsia="Consolas" w:hAnsi="Consolas" w:cs="Consolas"/>
                <w:sz w:val="16"/>
              </w:rPr>
              <w:t>10,546</w:t>
            </w:r>
          </w:p>
        </w:tc>
      </w:tr>
      <w:tr w:rsidR="00AC1205" w14:paraId="717D744D" w14:textId="77777777">
        <w:tc>
          <w:tcPr>
            <w:tcW w:w="1170" w:type="dxa"/>
          </w:tcPr>
          <w:p w14:paraId="717D7445" w14:textId="77777777" w:rsidR="00AC1205" w:rsidRDefault="00000000">
            <w:pPr>
              <w:jc w:val="right"/>
            </w:pPr>
            <w:r>
              <w:rPr>
                <w:rFonts w:ascii="Consolas" w:eastAsia="Consolas" w:hAnsi="Consolas" w:cs="Consolas"/>
                <w:sz w:val="16"/>
              </w:rPr>
              <w:t>3</w:t>
            </w:r>
          </w:p>
        </w:tc>
        <w:tc>
          <w:tcPr>
            <w:tcW w:w="1170" w:type="dxa"/>
          </w:tcPr>
          <w:p w14:paraId="717D7446" w14:textId="77777777" w:rsidR="00AC1205" w:rsidRDefault="00000000">
            <w:pPr>
              <w:jc w:val="right"/>
            </w:pPr>
            <w:r>
              <w:rPr>
                <w:rFonts w:ascii="Consolas" w:eastAsia="Consolas" w:hAnsi="Consolas" w:cs="Consolas"/>
                <w:sz w:val="16"/>
              </w:rPr>
              <w:t>16,746</w:t>
            </w:r>
          </w:p>
        </w:tc>
        <w:tc>
          <w:tcPr>
            <w:tcW w:w="1170" w:type="dxa"/>
          </w:tcPr>
          <w:p w14:paraId="717D7447" w14:textId="77777777" w:rsidR="00AC1205" w:rsidRDefault="00000000">
            <w:pPr>
              <w:jc w:val="right"/>
            </w:pPr>
            <w:r>
              <w:rPr>
                <w:rFonts w:ascii="Consolas" w:eastAsia="Consolas" w:hAnsi="Consolas" w:cs="Consolas"/>
                <w:sz w:val="16"/>
              </w:rPr>
              <w:t>9,022</w:t>
            </w:r>
          </w:p>
        </w:tc>
        <w:tc>
          <w:tcPr>
            <w:tcW w:w="1170" w:type="dxa"/>
          </w:tcPr>
          <w:p w14:paraId="717D7448" w14:textId="77777777" w:rsidR="00AC1205" w:rsidRDefault="00000000">
            <w:pPr>
              <w:jc w:val="right"/>
            </w:pPr>
            <w:r>
              <w:rPr>
                <w:rFonts w:ascii="Consolas" w:eastAsia="Consolas" w:hAnsi="Consolas" w:cs="Consolas"/>
                <w:sz w:val="16"/>
              </w:rPr>
              <w:t>43,287</w:t>
            </w:r>
          </w:p>
        </w:tc>
        <w:tc>
          <w:tcPr>
            <w:tcW w:w="1170" w:type="dxa"/>
          </w:tcPr>
          <w:p w14:paraId="717D7449" w14:textId="77777777" w:rsidR="00AC1205" w:rsidRDefault="00000000">
            <w:pPr>
              <w:jc w:val="right"/>
            </w:pPr>
            <w:r>
              <w:rPr>
                <w:rFonts w:ascii="Consolas" w:eastAsia="Consolas" w:hAnsi="Consolas" w:cs="Consolas"/>
                <w:sz w:val="16"/>
              </w:rPr>
              <w:t>8,240</w:t>
            </w:r>
          </w:p>
        </w:tc>
        <w:tc>
          <w:tcPr>
            <w:tcW w:w="1170" w:type="dxa"/>
          </w:tcPr>
          <w:p w14:paraId="717D744A" w14:textId="77777777" w:rsidR="00AC1205" w:rsidRDefault="00000000">
            <w:pPr>
              <w:jc w:val="right"/>
            </w:pPr>
            <w:r>
              <w:rPr>
                <w:rFonts w:ascii="Consolas" w:eastAsia="Consolas" w:hAnsi="Consolas" w:cs="Consolas"/>
                <w:sz w:val="16"/>
              </w:rPr>
              <w:t>39,250</w:t>
            </w:r>
          </w:p>
        </w:tc>
        <w:tc>
          <w:tcPr>
            <w:tcW w:w="1170" w:type="dxa"/>
          </w:tcPr>
          <w:p w14:paraId="717D744B" w14:textId="77777777" w:rsidR="00AC1205" w:rsidRDefault="00000000">
            <w:pPr>
              <w:jc w:val="right"/>
            </w:pPr>
            <w:r>
              <w:rPr>
                <w:rFonts w:ascii="Consolas" w:eastAsia="Consolas" w:hAnsi="Consolas" w:cs="Consolas"/>
                <w:sz w:val="16"/>
              </w:rPr>
              <w:t>0</w:t>
            </w:r>
          </w:p>
        </w:tc>
        <w:tc>
          <w:tcPr>
            <w:tcW w:w="1170" w:type="dxa"/>
          </w:tcPr>
          <w:p w14:paraId="717D744C" w14:textId="77777777" w:rsidR="00AC1205" w:rsidRDefault="00000000">
            <w:pPr>
              <w:jc w:val="right"/>
            </w:pPr>
            <w:r>
              <w:rPr>
                <w:rFonts w:ascii="Consolas" w:eastAsia="Consolas" w:hAnsi="Consolas" w:cs="Consolas"/>
                <w:sz w:val="16"/>
              </w:rPr>
              <w:t>3,356</w:t>
            </w:r>
          </w:p>
        </w:tc>
      </w:tr>
      <w:tr w:rsidR="00AC1205" w14:paraId="717D7456" w14:textId="77777777">
        <w:tc>
          <w:tcPr>
            <w:tcW w:w="1170" w:type="dxa"/>
          </w:tcPr>
          <w:p w14:paraId="717D744E" w14:textId="77777777" w:rsidR="00AC1205" w:rsidRDefault="00000000">
            <w:pPr>
              <w:jc w:val="right"/>
            </w:pPr>
            <w:r>
              <w:rPr>
                <w:rFonts w:ascii="Consolas" w:eastAsia="Consolas" w:hAnsi="Consolas" w:cs="Consolas"/>
                <w:sz w:val="16"/>
              </w:rPr>
              <w:t>4</w:t>
            </w:r>
          </w:p>
        </w:tc>
        <w:tc>
          <w:tcPr>
            <w:tcW w:w="1170" w:type="dxa"/>
          </w:tcPr>
          <w:p w14:paraId="717D744F" w14:textId="77777777" w:rsidR="00AC1205" w:rsidRDefault="00000000">
            <w:pPr>
              <w:jc w:val="right"/>
            </w:pPr>
            <w:r>
              <w:rPr>
                <w:rFonts w:ascii="Consolas" w:eastAsia="Consolas" w:hAnsi="Consolas" w:cs="Consolas"/>
                <w:sz w:val="16"/>
              </w:rPr>
              <w:t>4,546</w:t>
            </w:r>
          </w:p>
        </w:tc>
        <w:tc>
          <w:tcPr>
            <w:tcW w:w="1170" w:type="dxa"/>
          </w:tcPr>
          <w:p w14:paraId="717D7450" w14:textId="77777777" w:rsidR="00AC1205" w:rsidRDefault="00000000">
            <w:pPr>
              <w:jc w:val="right"/>
            </w:pPr>
            <w:r>
              <w:rPr>
                <w:rFonts w:ascii="Consolas" w:eastAsia="Consolas" w:hAnsi="Consolas" w:cs="Consolas"/>
                <w:sz w:val="16"/>
              </w:rPr>
              <w:t>714</w:t>
            </w:r>
          </w:p>
        </w:tc>
        <w:tc>
          <w:tcPr>
            <w:tcW w:w="1170" w:type="dxa"/>
          </w:tcPr>
          <w:p w14:paraId="717D7451" w14:textId="77777777" w:rsidR="00AC1205" w:rsidRDefault="00000000">
            <w:pPr>
              <w:jc w:val="right"/>
            </w:pPr>
            <w:r>
              <w:rPr>
                <w:rFonts w:ascii="Consolas" w:eastAsia="Consolas" w:hAnsi="Consolas" w:cs="Consolas"/>
                <w:sz w:val="16"/>
              </w:rPr>
              <w:t>16,416</w:t>
            </w:r>
          </w:p>
        </w:tc>
        <w:tc>
          <w:tcPr>
            <w:tcW w:w="1170" w:type="dxa"/>
          </w:tcPr>
          <w:p w14:paraId="717D7452" w14:textId="77777777" w:rsidR="00AC1205" w:rsidRDefault="00000000">
            <w:pPr>
              <w:jc w:val="right"/>
            </w:pPr>
            <w:r>
              <w:rPr>
                <w:rFonts w:ascii="Consolas" w:eastAsia="Consolas" w:hAnsi="Consolas" w:cs="Consolas"/>
                <w:sz w:val="16"/>
              </w:rPr>
              <w:t>1,498</w:t>
            </w:r>
          </w:p>
        </w:tc>
        <w:tc>
          <w:tcPr>
            <w:tcW w:w="1170" w:type="dxa"/>
          </w:tcPr>
          <w:p w14:paraId="717D7453" w14:textId="77777777" w:rsidR="00AC1205" w:rsidRDefault="00000000">
            <w:pPr>
              <w:jc w:val="right"/>
            </w:pPr>
            <w:r>
              <w:rPr>
                <w:rFonts w:ascii="Consolas" w:eastAsia="Consolas" w:hAnsi="Consolas" w:cs="Consolas"/>
                <w:sz w:val="16"/>
              </w:rPr>
              <w:t>11,186</w:t>
            </w:r>
          </w:p>
        </w:tc>
        <w:tc>
          <w:tcPr>
            <w:tcW w:w="1170" w:type="dxa"/>
          </w:tcPr>
          <w:p w14:paraId="717D7454" w14:textId="77777777" w:rsidR="00AC1205" w:rsidRDefault="00000000">
            <w:pPr>
              <w:jc w:val="right"/>
            </w:pPr>
            <w:r>
              <w:rPr>
                <w:rFonts w:ascii="Consolas" w:eastAsia="Consolas" w:hAnsi="Consolas" w:cs="Consolas"/>
                <w:sz w:val="16"/>
              </w:rPr>
              <w:t>0</w:t>
            </w:r>
          </w:p>
        </w:tc>
        <w:tc>
          <w:tcPr>
            <w:tcW w:w="1170" w:type="dxa"/>
          </w:tcPr>
          <w:p w14:paraId="717D7455" w14:textId="77777777" w:rsidR="00AC1205" w:rsidRDefault="00000000">
            <w:pPr>
              <w:jc w:val="right"/>
            </w:pPr>
            <w:r>
              <w:rPr>
                <w:rFonts w:ascii="Consolas" w:eastAsia="Consolas" w:hAnsi="Consolas" w:cs="Consolas"/>
                <w:sz w:val="16"/>
              </w:rPr>
              <w:t>505</w:t>
            </w:r>
          </w:p>
        </w:tc>
      </w:tr>
      <w:tr w:rsidR="00AC1205" w14:paraId="717D745F" w14:textId="77777777">
        <w:tc>
          <w:tcPr>
            <w:tcW w:w="1170" w:type="dxa"/>
          </w:tcPr>
          <w:p w14:paraId="717D7457" w14:textId="77777777" w:rsidR="00AC1205" w:rsidRDefault="00000000">
            <w:pPr>
              <w:jc w:val="right"/>
            </w:pPr>
            <w:r>
              <w:rPr>
                <w:rFonts w:ascii="Consolas" w:eastAsia="Consolas" w:hAnsi="Consolas" w:cs="Consolas"/>
                <w:sz w:val="16"/>
              </w:rPr>
              <w:t>5</w:t>
            </w:r>
          </w:p>
        </w:tc>
        <w:tc>
          <w:tcPr>
            <w:tcW w:w="1170" w:type="dxa"/>
          </w:tcPr>
          <w:p w14:paraId="717D7458" w14:textId="77777777" w:rsidR="00AC1205" w:rsidRDefault="00000000">
            <w:pPr>
              <w:jc w:val="right"/>
            </w:pPr>
            <w:r>
              <w:rPr>
                <w:rFonts w:ascii="Consolas" w:eastAsia="Consolas" w:hAnsi="Consolas" w:cs="Consolas"/>
                <w:sz w:val="16"/>
              </w:rPr>
              <w:t>1,304</w:t>
            </w:r>
          </w:p>
        </w:tc>
        <w:tc>
          <w:tcPr>
            <w:tcW w:w="1170" w:type="dxa"/>
          </w:tcPr>
          <w:p w14:paraId="717D7459" w14:textId="77777777" w:rsidR="00AC1205" w:rsidRDefault="00000000">
            <w:pPr>
              <w:jc w:val="right"/>
            </w:pPr>
            <w:r>
              <w:rPr>
                <w:rFonts w:ascii="Consolas" w:eastAsia="Consolas" w:hAnsi="Consolas" w:cs="Consolas"/>
                <w:sz w:val="16"/>
              </w:rPr>
              <w:t>59</w:t>
            </w:r>
          </w:p>
        </w:tc>
        <w:tc>
          <w:tcPr>
            <w:tcW w:w="1170" w:type="dxa"/>
          </w:tcPr>
          <w:p w14:paraId="717D745A" w14:textId="77777777" w:rsidR="00AC1205" w:rsidRDefault="00000000">
            <w:pPr>
              <w:jc w:val="right"/>
            </w:pPr>
            <w:r>
              <w:rPr>
                <w:rFonts w:ascii="Consolas" w:eastAsia="Consolas" w:hAnsi="Consolas" w:cs="Consolas"/>
                <w:sz w:val="16"/>
              </w:rPr>
              <w:t>6,333</w:t>
            </w:r>
          </w:p>
        </w:tc>
        <w:tc>
          <w:tcPr>
            <w:tcW w:w="1170" w:type="dxa"/>
          </w:tcPr>
          <w:p w14:paraId="717D745B" w14:textId="77777777" w:rsidR="00AC1205" w:rsidRDefault="00000000">
            <w:pPr>
              <w:jc w:val="right"/>
            </w:pPr>
            <w:r>
              <w:rPr>
                <w:rFonts w:ascii="Consolas" w:eastAsia="Consolas" w:hAnsi="Consolas" w:cs="Consolas"/>
                <w:sz w:val="16"/>
              </w:rPr>
              <w:t>249</w:t>
            </w:r>
          </w:p>
        </w:tc>
        <w:tc>
          <w:tcPr>
            <w:tcW w:w="1170" w:type="dxa"/>
          </w:tcPr>
          <w:p w14:paraId="717D745C" w14:textId="77777777" w:rsidR="00AC1205" w:rsidRDefault="00000000">
            <w:pPr>
              <w:jc w:val="right"/>
            </w:pPr>
            <w:r>
              <w:rPr>
                <w:rFonts w:ascii="Consolas" w:eastAsia="Consolas" w:hAnsi="Consolas" w:cs="Consolas"/>
                <w:sz w:val="16"/>
              </w:rPr>
              <w:t>3,369</w:t>
            </w:r>
          </w:p>
        </w:tc>
        <w:tc>
          <w:tcPr>
            <w:tcW w:w="1170" w:type="dxa"/>
          </w:tcPr>
          <w:p w14:paraId="717D745D" w14:textId="77777777" w:rsidR="00AC1205" w:rsidRDefault="00000000">
            <w:pPr>
              <w:jc w:val="right"/>
            </w:pPr>
            <w:r>
              <w:rPr>
                <w:rFonts w:ascii="Consolas" w:eastAsia="Consolas" w:hAnsi="Consolas" w:cs="Consolas"/>
                <w:sz w:val="16"/>
              </w:rPr>
              <w:t>0</w:t>
            </w:r>
          </w:p>
        </w:tc>
        <w:tc>
          <w:tcPr>
            <w:tcW w:w="1170" w:type="dxa"/>
          </w:tcPr>
          <w:p w14:paraId="717D745E" w14:textId="77777777" w:rsidR="00AC1205" w:rsidRDefault="00000000">
            <w:pPr>
              <w:jc w:val="right"/>
            </w:pPr>
            <w:r>
              <w:rPr>
                <w:rFonts w:ascii="Consolas" w:eastAsia="Consolas" w:hAnsi="Consolas" w:cs="Consolas"/>
                <w:sz w:val="16"/>
              </w:rPr>
              <w:t>125</w:t>
            </w:r>
          </w:p>
        </w:tc>
      </w:tr>
      <w:tr w:rsidR="00AC1205" w14:paraId="717D7468" w14:textId="77777777">
        <w:tc>
          <w:tcPr>
            <w:tcW w:w="1170" w:type="dxa"/>
          </w:tcPr>
          <w:p w14:paraId="717D7460" w14:textId="77777777" w:rsidR="00AC1205" w:rsidRDefault="00000000">
            <w:pPr>
              <w:jc w:val="right"/>
            </w:pPr>
            <w:r>
              <w:rPr>
                <w:rFonts w:ascii="Consolas" w:eastAsia="Consolas" w:hAnsi="Consolas" w:cs="Consolas"/>
                <w:sz w:val="16"/>
              </w:rPr>
              <w:t>6</w:t>
            </w:r>
          </w:p>
        </w:tc>
        <w:tc>
          <w:tcPr>
            <w:tcW w:w="1170" w:type="dxa"/>
          </w:tcPr>
          <w:p w14:paraId="717D7461" w14:textId="77777777" w:rsidR="00AC1205" w:rsidRDefault="00000000">
            <w:pPr>
              <w:jc w:val="right"/>
            </w:pPr>
            <w:r>
              <w:rPr>
                <w:rFonts w:ascii="Consolas" w:eastAsia="Consolas" w:hAnsi="Consolas" w:cs="Consolas"/>
                <w:sz w:val="16"/>
              </w:rPr>
              <w:t>490</w:t>
            </w:r>
          </w:p>
        </w:tc>
        <w:tc>
          <w:tcPr>
            <w:tcW w:w="1170" w:type="dxa"/>
          </w:tcPr>
          <w:p w14:paraId="717D7462" w14:textId="77777777" w:rsidR="00AC1205" w:rsidRDefault="00000000">
            <w:pPr>
              <w:jc w:val="right"/>
            </w:pPr>
            <w:r>
              <w:rPr>
                <w:rFonts w:ascii="Consolas" w:eastAsia="Consolas" w:hAnsi="Consolas" w:cs="Consolas"/>
                <w:sz w:val="16"/>
              </w:rPr>
              <w:t>0</w:t>
            </w:r>
          </w:p>
        </w:tc>
        <w:tc>
          <w:tcPr>
            <w:tcW w:w="1170" w:type="dxa"/>
          </w:tcPr>
          <w:p w14:paraId="717D7463" w14:textId="77777777" w:rsidR="00AC1205" w:rsidRDefault="00000000">
            <w:pPr>
              <w:jc w:val="right"/>
            </w:pPr>
            <w:r>
              <w:rPr>
                <w:rFonts w:ascii="Consolas" w:eastAsia="Consolas" w:hAnsi="Consolas" w:cs="Consolas"/>
                <w:sz w:val="16"/>
              </w:rPr>
              <w:t>2,771</w:t>
            </w:r>
          </w:p>
        </w:tc>
        <w:tc>
          <w:tcPr>
            <w:tcW w:w="1170" w:type="dxa"/>
          </w:tcPr>
          <w:p w14:paraId="717D7464" w14:textId="77777777" w:rsidR="00AC1205" w:rsidRDefault="00000000">
            <w:pPr>
              <w:jc w:val="right"/>
            </w:pPr>
            <w:r>
              <w:rPr>
                <w:rFonts w:ascii="Consolas" w:eastAsia="Consolas" w:hAnsi="Consolas" w:cs="Consolas"/>
                <w:sz w:val="16"/>
              </w:rPr>
              <w:t>35</w:t>
            </w:r>
          </w:p>
        </w:tc>
        <w:tc>
          <w:tcPr>
            <w:tcW w:w="1170" w:type="dxa"/>
          </w:tcPr>
          <w:p w14:paraId="717D7465" w14:textId="77777777" w:rsidR="00AC1205" w:rsidRDefault="00000000">
            <w:pPr>
              <w:jc w:val="right"/>
            </w:pPr>
            <w:r>
              <w:rPr>
                <w:rFonts w:ascii="Consolas" w:eastAsia="Consolas" w:hAnsi="Consolas" w:cs="Consolas"/>
                <w:sz w:val="16"/>
              </w:rPr>
              <w:t>1,018</w:t>
            </w:r>
          </w:p>
        </w:tc>
        <w:tc>
          <w:tcPr>
            <w:tcW w:w="1170" w:type="dxa"/>
          </w:tcPr>
          <w:p w14:paraId="717D7466" w14:textId="77777777" w:rsidR="00AC1205" w:rsidRDefault="00000000">
            <w:pPr>
              <w:jc w:val="right"/>
            </w:pPr>
            <w:r>
              <w:rPr>
                <w:rFonts w:ascii="Consolas" w:eastAsia="Consolas" w:hAnsi="Consolas" w:cs="Consolas"/>
                <w:sz w:val="16"/>
              </w:rPr>
              <w:t>0</w:t>
            </w:r>
          </w:p>
        </w:tc>
        <w:tc>
          <w:tcPr>
            <w:tcW w:w="1170" w:type="dxa"/>
          </w:tcPr>
          <w:p w14:paraId="717D7467" w14:textId="77777777" w:rsidR="00AC1205" w:rsidRDefault="00000000">
            <w:pPr>
              <w:jc w:val="right"/>
            </w:pPr>
            <w:r>
              <w:rPr>
                <w:rFonts w:ascii="Consolas" w:eastAsia="Consolas" w:hAnsi="Consolas" w:cs="Consolas"/>
                <w:sz w:val="16"/>
              </w:rPr>
              <w:t>7</w:t>
            </w:r>
          </w:p>
        </w:tc>
      </w:tr>
      <w:tr w:rsidR="00AC1205" w14:paraId="717D7471" w14:textId="77777777">
        <w:tc>
          <w:tcPr>
            <w:tcW w:w="1170" w:type="dxa"/>
          </w:tcPr>
          <w:p w14:paraId="717D7469" w14:textId="77777777" w:rsidR="00AC1205" w:rsidRDefault="00000000">
            <w:pPr>
              <w:jc w:val="right"/>
            </w:pPr>
            <w:r>
              <w:rPr>
                <w:rFonts w:ascii="Consolas" w:eastAsia="Consolas" w:hAnsi="Consolas" w:cs="Consolas"/>
                <w:sz w:val="16"/>
              </w:rPr>
              <w:t>7</w:t>
            </w:r>
          </w:p>
        </w:tc>
        <w:tc>
          <w:tcPr>
            <w:tcW w:w="1170" w:type="dxa"/>
          </w:tcPr>
          <w:p w14:paraId="717D746A" w14:textId="77777777" w:rsidR="00AC1205" w:rsidRDefault="00000000">
            <w:pPr>
              <w:jc w:val="right"/>
            </w:pPr>
            <w:r>
              <w:rPr>
                <w:rFonts w:ascii="Consolas" w:eastAsia="Consolas" w:hAnsi="Consolas" w:cs="Consolas"/>
                <w:sz w:val="16"/>
              </w:rPr>
              <w:t>142</w:t>
            </w:r>
          </w:p>
        </w:tc>
        <w:tc>
          <w:tcPr>
            <w:tcW w:w="1170" w:type="dxa"/>
          </w:tcPr>
          <w:p w14:paraId="717D746B" w14:textId="77777777" w:rsidR="00AC1205" w:rsidRDefault="00000000">
            <w:pPr>
              <w:jc w:val="right"/>
            </w:pPr>
            <w:r>
              <w:rPr>
                <w:rFonts w:ascii="Consolas" w:eastAsia="Consolas" w:hAnsi="Consolas" w:cs="Consolas"/>
                <w:sz w:val="16"/>
              </w:rPr>
              <w:t>0</w:t>
            </w:r>
          </w:p>
        </w:tc>
        <w:tc>
          <w:tcPr>
            <w:tcW w:w="1170" w:type="dxa"/>
          </w:tcPr>
          <w:p w14:paraId="717D746C" w14:textId="77777777" w:rsidR="00AC1205" w:rsidRDefault="00000000">
            <w:pPr>
              <w:jc w:val="right"/>
            </w:pPr>
            <w:r>
              <w:rPr>
                <w:rFonts w:ascii="Consolas" w:eastAsia="Consolas" w:hAnsi="Consolas" w:cs="Consolas"/>
                <w:sz w:val="16"/>
              </w:rPr>
              <w:t>1,170</w:t>
            </w:r>
          </w:p>
        </w:tc>
        <w:tc>
          <w:tcPr>
            <w:tcW w:w="1170" w:type="dxa"/>
          </w:tcPr>
          <w:p w14:paraId="717D746D" w14:textId="77777777" w:rsidR="00AC1205" w:rsidRDefault="00000000">
            <w:pPr>
              <w:jc w:val="right"/>
            </w:pPr>
            <w:r>
              <w:rPr>
                <w:rFonts w:ascii="Consolas" w:eastAsia="Consolas" w:hAnsi="Consolas" w:cs="Consolas"/>
                <w:sz w:val="16"/>
              </w:rPr>
              <w:t>10</w:t>
            </w:r>
          </w:p>
        </w:tc>
        <w:tc>
          <w:tcPr>
            <w:tcW w:w="1170" w:type="dxa"/>
          </w:tcPr>
          <w:p w14:paraId="717D746E" w14:textId="77777777" w:rsidR="00AC1205" w:rsidRDefault="00000000">
            <w:pPr>
              <w:jc w:val="right"/>
            </w:pPr>
            <w:r>
              <w:rPr>
                <w:rFonts w:ascii="Consolas" w:eastAsia="Consolas" w:hAnsi="Consolas" w:cs="Consolas"/>
                <w:sz w:val="16"/>
              </w:rPr>
              <w:t>427</w:t>
            </w:r>
          </w:p>
        </w:tc>
        <w:tc>
          <w:tcPr>
            <w:tcW w:w="1170" w:type="dxa"/>
          </w:tcPr>
          <w:p w14:paraId="717D746F" w14:textId="77777777" w:rsidR="00AC1205" w:rsidRDefault="00000000">
            <w:pPr>
              <w:jc w:val="right"/>
            </w:pPr>
            <w:r>
              <w:rPr>
                <w:rFonts w:ascii="Consolas" w:eastAsia="Consolas" w:hAnsi="Consolas" w:cs="Consolas"/>
                <w:sz w:val="16"/>
              </w:rPr>
              <w:t>0</w:t>
            </w:r>
          </w:p>
        </w:tc>
        <w:tc>
          <w:tcPr>
            <w:tcW w:w="1170" w:type="dxa"/>
          </w:tcPr>
          <w:p w14:paraId="717D7470" w14:textId="77777777" w:rsidR="00AC1205" w:rsidRDefault="00000000">
            <w:pPr>
              <w:jc w:val="right"/>
            </w:pPr>
            <w:r>
              <w:rPr>
                <w:rFonts w:ascii="Consolas" w:eastAsia="Consolas" w:hAnsi="Consolas" w:cs="Consolas"/>
                <w:sz w:val="16"/>
              </w:rPr>
              <w:t>0</w:t>
            </w:r>
          </w:p>
        </w:tc>
      </w:tr>
      <w:tr w:rsidR="00AC1205" w14:paraId="717D747A" w14:textId="77777777">
        <w:tc>
          <w:tcPr>
            <w:tcW w:w="1170" w:type="dxa"/>
          </w:tcPr>
          <w:p w14:paraId="717D7472" w14:textId="77777777" w:rsidR="00AC1205" w:rsidRDefault="00000000">
            <w:pPr>
              <w:jc w:val="right"/>
            </w:pPr>
            <w:r>
              <w:rPr>
                <w:rFonts w:ascii="Consolas" w:eastAsia="Consolas" w:hAnsi="Consolas" w:cs="Consolas"/>
                <w:sz w:val="16"/>
              </w:rPr>
              <w:t>8</w:t>
            </w:r>
          </w:p>
        </w:tc>
        <w:tc>
          <w:tcPr>
            <w:tcW w:w="1170" w:type="dxa"/>
          </w:tcPr>
          <w:p w14:paraId="717D7473" w14:textId="77777777" w:rsidR="00AC1205" w:rsidRDefault="00000000">
            <w:pPr>
              <w:jc w:val="right"/>
            </w:pPr>
            <w:r>
              <w:rPr>
                <w:rFonts w:ascii="Consolas" w:eastAsia="Consolas" w:hAnsi="Consolas" w:cs="Consolas"/>
                <w:sz w:val="16"/>
              </w:rPr>
              <w:t>27</w:t>
            </w:r>
          </w:p>
        </w:tc>
        <w:tc>
          <w:tcPr>
            <w:tcW w:w="1170" w:type="dxa"/>
          </w:tcPr>
          <w:p w14:paraId="717D7474" w14:textId="77777777" w:rsidR="00AC1205" w:rsidRDefault="00000000">
            <w:pPr>
              <w:jc w:val="right"/>
            </w:pPr>
            <w:r>
              <w:rPr>
                <w:rFonts w:ascii="Consolas" w:eastAsia="Consolas" w:hAnsi="Consolas" w:cs="Consolas"/>
                <w:sz w:val="16"/>
              </w:rPr>
              <w:t>0</w:t>
            </w:r>
          </w:p>
        </w:tc>
        <w:tc>
          <w:tcPr>
            <w:tcW w:w="1170" w:type="dxa"/>
          </w:tcPr>
          <w:p w14:paraId="717D7475" w14:textId="77777777" w:rsidR="00AC1205" w:rsidRDefault="00000000">
            <w:pPr>
              <w:jc w:val="right"/>
            </w:pPr>
            <w:r>
              <w:rPr>
                <w:rFonts w:ascii="Consolas" w:eastAsia="Consolas" w:hAnsi="Consolas" w:cs="Consolas"/>
                <w:sz w:val="16"/>
              </w:rPr>
              <w:t>517</w:t>
            </w:r>
          </w:p>
        </w:tc>
        <w:tc>
          <w:tcPr>
            <w:tcW w:w="1170" w:type="dxa"/>
          </w:tcPr>
          <w:p w14:paraId="717D7476" w14:textId="77777777" w:rsidR="00AC1205" w:rsidRDefault="00000000">
            <w:pPr>
              <w:jc w:val="right"/>
            </w:pPr>
            <w:r>
              <w:rPr>
                <w:rFonts w:ascii="Consolas" w:eastAsia="Consolas" w:hAnsi="Consolas" w:cs="Consolas"/>
                <w:sz w:val="16"/>
              </w:rPr>
              <w:t>11</w:t>
            </w:r>
          </w:p>
        </w:tc>
        <w:tc>
          <w:tcPr>
            <w:tcW w:w="1170" w:type="dxa"/>
          </w:tcPr>
          <w:p w14:paraId="717D7477" w14:textId="77777777" w:rsidR="00AC1205" w:rsidRDefault="00000000">
            <w:pPr>
              <w:jc w:val="right"/>
            </w:pPr>
            <w:r>
              <w:rPr>
                <w:rFonts w:ascii="Consolas" w:eastAsia="Consolas" w:hAnsi="Consolas" w:cs="Consolas"/>
                <w:sz w:val="16"/>
              </w:rPr>
              <w:t>215</w:t>
            </w:r>
          </w:p>
        </w:tc>
        <w:tc>
          <w:tcPr>
            <w:tcW w:w="1170" w:type="dxa"/>
          </w:tcPr>
          <w:p w14:paraId="717D7478" w14:textId="77777777" w:rsidR="00AC1205" w:rsidRDefault="00000000">
            <w:pPr>
              <w:jc w:val="right"/>
            </w:pPr>
            <w:r>
              <w:rPr>
                <w:rFonts w:ascii="Consolas" w:eastAsia="Consolas" w:hAnsi="Consolas" w:cs="Consolas"/>
                <w:sz w:val="16"/>
              </w:rPr>
              <w:t>0</w:t>
            </w:r>
          </w:p>
        </w:tc>
        <w:tc>
          <w:tcPr>
            <w:tcW w:w="1170" w:type="dxa"/>
          </w:tcPr>
          <w:p w14:paraId="717D7479" w14:textId="77777777" w:rsidR="00AC1205" w:rsidRDefault="00000000">
            <w:pPr>
              <w:jc w:val="right"/>
            </w:pPr>
            <w:r>
              <w:rPr>
                <w:rFonts w:ascii="Consolas" w:eastAsia="Consolas" w:hAnsi="Consolas" w:cs="Consolas"/>
                <w:sz w:val="16"/>
              </w:rPr>
              <w:t>0</w:t>
            </w:r>
          </w:p>
        </w:tc>
      </w:tr>
      <w:tr w:rsidR="00AC1205" w14:paraId="717D7483" w14:textId="77777777">
        <w:tc>
          <w:tcPr>
            <w:tcW w:w="1170" w:type="dxa"/>
          </w:tcPr>
          <w:p w14:paraId="717D747B" w14:textId="77777777" w:rsidR="00AC1205" w:rsidRDefault="00000000">
            <w:pPr>
              <w:jc w:val="right"/>
            </w:pPr>
            <w:r>
              <w:rPr>
                <w:rFonts w:ascii="Consolas" w:eastAsia="Consolas" w:hAnsi="Consolas" w:cs="Consolas"/>
                <w:sz w:val="16"/>
              </w:rPr>
              <w:t>9</w:t>
            </w:r>
          </w:p>
        </w:tc>
        <w:tc>
          <w:tcPr>
            <w:tcW w:w="1170" w:type="dxa"/>
          </w:tcPr>
          <w:p w14:paraId="717D747C" w14:textId="77777777" w:rsidR="00AC1205" w:rsidRDefault="00000000">
            <w:pPr>
              <w:jc w:val="right"/>
            </w:pPr>
            <w:r>
              <w:rPr>
                <w:rFonts w:ascii="Consolas" w:eastAsia="Consolas" w:hAnsi="Consolas" w:cs="Consolas"/>
                <w:sz w:val="16"/>
              </w:rPr>
              <w:t>58</w:t>
            </w:r>
          </w:p>
        </w:tc>
        <w:tc>
          <w:tcPr>
            <w:tcW w:w="1170" w:type="dxa"/>
          </w:tcPr>
          <w:p w14:paraId="717D747D" w14:textId="77777777" w:rsidR="00AC1205" w:rsidRDefault="00000000">
            <w:pPr>
              <w:jc w:val="right"/>
            </w:pPr>
            <w:r>
              <w:rPr>
                <w:rFonts w:ascii="Consolas" w:eastAsia="Consolas" w:hAnsi="Consolas" w:cs="Consolas"/>
                <w:sz w:val="16"/>
              </w:rPr>
              <w:t>0</w:t>
            </w:r>
          </w:p>
        </w:tc>
        <w:tc>
          <w:tcPr>
            <w:tcW w:w="1170" w:type="dxa"/>
          </w:tcPr>
          <w:p w14:paraId="717D747E" w14:textId="77777777" w:rsidR="00AC1205" w:rsidRDefault="00000000">
            <w:pPr>
              <w:jc w:val="right"/>
            </w:pPr>
            <w:r>
              <w:rPr>
                <w:rFonts w:ascii="Consolas" w:eastAsia="Consolas" w:hAnsi="Consolas" w:cs="Consolas"/>
                <w:sz w:val="16"/>
              </w:rPr>
              <w:t>333</w:t>
            </w:r>
          </w:p>
        </w:tc>
        <w:tc>
          <w:tcPr>
            <w:tcW w:w="1170" w:type="dxa"/>
          </w:tcPr>
          <w:p w14:paraId="717D747F" w14:textId="77777777" w:rsidR="00AC1205" w:rsidRDefault="00000000">
            <w:pPr>
              <w:jc w:val="right"/>
            </w:pPr>
            <w:r>
              <w:rPr>
                <w:rFonts w:ascii="Consolas" w:eastAsia="Consolas" w:hAnsi="Consolas" w:cs="Consolas"/>
                <w:sz w:val="16"/>
              </w:rPr>
              <w:t>2</w:t>
            </w:r>
          </w:p>
        </w:tc>
        <w:tc>
          <w:tcPr>
            <w:tcW w:w="1170" w:type="dxa"/>
          </w:tcPr>
          <w:p w14:paraId="717D7480" w14:textId="77777777" w:rsidR="00AC1205" w:rsidRDefault="00000000">
            <w:pPr>
              <w:jc w:val="right"/>
            </w:pPr>
            <w:r>
              <w:rPr>
                <w:rFonts w:ascii="Consolas" w:eastAsia="Consolas" w:hAnsi="Consolas" w:cs="Consolas"/>
                <w:sz w:val="16"/>
              </w:rPr>
              <w:t>63</w:t>
            </w:r>
          </w:p>
        </w:tc>
        <w:tc>
          <w:tcPr>
            <w:tcW w:w="1170" w:type="dxa"/>
          </w:tcPr>
          <w:p w14:paraId="717D7481" w14:textId="77777777" w:rsidR="00AC1205" w:rsidRDefault="00000000">
            <w:pPr>
              <w:jc w:val="right"/>
            </w:pPr>
            <w:r>
              <w:rPr>
                <w:rFonts w:ascii="Consolas" w:eastAsia="Consolas" w:hAnsi="Consolas" w:cs="Consolas"/>
                <w:sz w:val="16"/>
              </w:rPr>
              <w:t>0</w:t>
            </w:r>
          </w:p>
        </w:tc>
        <w:tc>
          <w:tcPr>
            <w:tcW w:w="1170" w:type="dxa"/>
          </w:tcPr>
          <w:p w14:paraId="717D7482" w14:textId="77777777" w:rsidR="00AC1205" w:rsidRDefault="00000000">
            <w:pPr>
              <w:jc w:val="right"/>
            </w:pPr>
            <w:r>
              <w:rPr>
                <w:rFonts w:ascii="Consolas" w:eastAsia="Consolas" w:hAnsi="Consolas" w:cs="Consolas"/>
                <w:sz w:val="16"/>
              </w:rPr>
              <w:t>0</w:t>
            </w:r>
          </w:p>
        </w:tc>
      </w:tr>
      <w:tr w:rsidR="00AC1205" w14:paraId="717D748C" w14:textId="77777777">
        <w:tc>
          <w:tcPr>
            <w:tcW w:w="1170" w:type="dxa"/>
          </w:tcPr>
          <w:p w14:paraId="717D7484" w14:textId="77777777" w:rsidR="00AC1205" w:rsidRDefault="00000000">
            <w:pPr>
              <w:jc w:val="right"/>
            </w:pPr>
            <w:r>
              <w:rPr>
                <w:rFonts w:ascii="Consolas" w:eastAsia="Consolas" w:hAnsi="Consolas" w:cs="Consolas"/>
                <w:sz w:val="16"/>
              </w:rPr>
              <w:t>10</w:t>
            </w:r>
          </w:p>
        </w:tc>
        <w:tc>
          <w:tcPr>
            <w:tcW w:w="1170" w:type="dxa"/>
          </w:tcPr>
          <w:p w14:paraId="717D7485" w14:textId="77777777" w:rsidR="00AC1205" w:rsidRDefault="00000000">
            <w:pPr>
              <w:jc w:val="right"/>
            </w:pPr>
            <w:r>
              <w:rPr>
                <w:rFonts w:ascii="Consolas" w:eastAsia="Consolas" w:hAnsi="Consolas" w:cs="Consolas"/>
                <w:sz w:val="16"/>
              </w:rPr>
              <w:t>19</w:t>
            </w:r>
          </w:p>
        </w:tc>
        <w:tc>
          <w:tcPr>
            <w:tcW w:w="1170" w:type="dxa"/>
          </w:tcPr>
          <w:p w14:paraId="717D7486" w14:textId="77777777" w:rsidR="00AC1205" w:rsidRDefault="00000000">
            <w:pPr>
              <w:jc w:val="right"/>
            </w:pPr>
            <w:r>
              <w:rPr>
                <w:rFonts w:ascii="Consolas" w:eastAsia="Consolas" w:hAnsi="Consolas" w:cs="Consolas"/>
                <w:sz w:val="16"/>
              </w:rPr>
              <w:t>0</w:t>
            </w:r>
          </w:p>
        </w:tc>
        <w:tc>
          <w:tcPr>
            <w:tcW w:w="1170" w:type="dxa"/>
          </w:tcPr>
          <w:p w14:paraId="717D7487" w14:textId="77777777" w:rsidR="00AC1205" w:rsidRDefault="00000000">
            <w:pPr>
              <w:jc w:val="right"/>
            </w:pPr>
            <w:r>
              <w:rPr>
                <w:rFonts w:ascii="Consolas" w:eastAsia="Consolas" w:hAnsi="Consolas" w:cs="Consolas"/>
                <w:sz w:val="16"/>
              </w:rPr>
              <w:t>87</w:t>
            </w:r>
          </w:p>
        </w:tc>
        <w:tc>
          <w:tcPr>
            <w:tcW w:w="1170" w:type="dxa"/>
          </w:tcPr>
          <w:p w14:paraId="717D7488" w14:textId="77777777" w:rsidR="00AC1205" w:rsidRDefault="00000000">
            <w:pPr>
              <w:jc w:val="right"/>
            </w:pPr>
            <w:r>
              <w:rPr>
                <w:rFonts w:ascii="Consolas" w:eastAsia="Consolas" w:hAnsi="Consolas" w:cs="Consolas"/>
                <w:sz w:val="16"/>
              </w:rPr>
              <w:t>0</w:t>
            </w:r>
          </w:p>
        </w:tc>
        <w:tc>
          <w:tcPr>
            <w:tcW w:w="1170" w:type="dxa"/>
          </w:tcPr>
          <w:p w14:paraId="717D7489" w14:textId="77777777" w:rsidR="00AC1205" w:rsidRDefault="00000000">
            <w:pPr>
              <w:jc w:val="right"/>
            </w:pPr>
            <w:r>
              <w:rPr>
                <w:rFonts w:ascii="Consolas" w:eastAsia="Consolas" w:hAnsi="Consolas" w:cs="Consolas"/>
                <w:sz w:val="16"/>
              </w:rPr>
              <w:t>27</w:t>
            </w:r>
          </w:p>
        </w:tc>
        <w:tc>
          <w:tcPr>
            <w:tcW w:w="1170" w:type="dxa"/>
          </w:tcPr>
          <w:p w14:paraId="717D748A" w14:textId="77777777" w:rsidR="00AC1205" w:rsidRDefault="00000000">
            <w:pPr>
              <w:jc w:val="right"/>
            </w:pPr>
            <w:r>
              <w:rPr>
                <w:rFonts w:ascii="Consolas" w:eastAsia="Consolas" w:hAnsi="Consolas" w:cs="Consolas"/>
                <w:sz w:val="16"/>
              </w:rPr>
              <w:t>0</w:t>
            </w:r>
          </w:p>
        </w:tc>
        <w:tc>
          <w:tcPr>
            <w:tcW w:w="1170" w:type="dxa"/>
          </w:tcPr>
          <w:p w14:paraId="717D748B" w14:textId="77777777" w:rsidR="00AC1205" w:rsidRDefault="00000000">
            <w:pPr>
              <w:jc w:val="right"/>
            </w:pPr>
            <w:r>
              <w:rPr>
                <w:rFonts w:ascii="Consolas" w:eastAsia="Consolas" w:hAnsi="Consolas" w:cs="Consolas"/>
                <w:sz w:val="16"/>
              </w:rPr>
              <w:t>0</w:t>
            </w:r>
          </w:p>
        </w:tc>
      </w:tr>
      <w:tr w:rsidR="00AC1205" w14:paraId="717D7495" w14:textId="77777777">
        <w:tc>
          <w:tcPr>
            <w:tcW w:w="1170" w:type="dxa"/>
          </w:tcPr>
          <w:p w14:paraId="717D748D" w14:textId="77777777" w:rsidR="00AC1205" w:rsidRDefault="00000000">
            <w:pPr>
              <w:jc w:val="right"/>
            </w:pPr>
            <w:r>
              <w:rPr>
                <w:rFonts w:ascii="Consolas" w:eastAsia="Consolas" w:hAnsi="Consolas" w:cs="Consolas"/>
                <w:sz w:val="16"/>
              </w:rPr>
              <w:t>11</w:t>
            </w:r>
          </w:p>
        </w:tc>
        <w:tc>
          <w:tcPr>
            <w:tcW w:w="1170" w:type="dxa"/>
          </w:tcPr>
          <w:p w14:paraId="717D748E" w14:textId="77777777" w:rsidR="00AC1205" w:rsidRDefault="00000000">
            <w:pPr>
              <w:jc w:val="right"/>
            </w:pPr>
            <w:r>
              <w:rPr>
                <w:rFonts w:ascii="Consolas" w:eastAsia="Consolas" w:hAnsi="Consolas" w:cs="Consolas"/>
                <w:sz w:val="16"/>
              </w:rPr>
              <w:t>6</w:t>
            </w:r>
          </w:p>
        </w:tc>
        <w:tc>
          <w:tcPr>
            <w:tcW w:w="1170" w:type="dxa"/>
          </w:tcPr>
          <w:p w14:paraId="717D748F" w14:textId="77777777" w:rsidR="00AC1205" w:rsidRDefault="00000000">
            <w:pPr>
              <w:jc w:val="right"/>
            </w:pPr>
            <w:r>
              <w:rPr>
                <w:rFonts w:ascii="Consolas" w:eastAsia="Consolas" w:hAnsi="Consolas" w:cs="Consolas"/>
                <w:sz w:val="16"/>
              </w:rPr>
              <w:t>0</w:t>
            </w:r>
          </w:p>
        </w:tc>
        <w:tc>
          <w:tcPr>
            <w:tcW w:w="1170" w:type="dxa"/>
          </w:tcPr>
          <w:p w14:paraId="717D7490" w14:textId="77777777" w:rsidR="00AC1205" w:rsidRDefault="00000000">
            <w:pPr>
              <w:jc w:val="right"/>
            </w:pPr>
            <w:r>
              <w:rPr>
                <w:rFonts w:ascii="Consolas" w:eastAsia="Consolas" w:hAnsi="Consolas" w:cs="Consolas"/>
                <w:sz w:val="16"/>
              </w:rPr>
              <w:t>20</w:t>
            </w:r>
          </w:p>
        </w:tc>
        <w:tc>
          <w:tcPr>
            <w:tcW w:w="1170" w:type="dxa"/>
          </w:tcPr>
          <w:p w14:paraId="717D7491" w14:textId="77777777" w:rsidR="00AC1205" w:rsidRDefault="00000000">
            <w:pPr>
              <w:jc w:val="right"/>
            </w:pPr>
            <w:r>
              <w:rPr>
                <w:rFonts w:ascii="Consolas" w:eastAsia="Consolas" w:hAnsi="Consolas" w:cs="Consolas"/>
                <w:sz w:val="16"/>
              </w:rPr>
              <w:t>0</w:t>
            </w:r>
          </w:p>
        </w:tc>
        <w:tc>
          <w:tcPr>
            <w:tcW w:w="1170" w:type="dxa"/>
          </w:tcPr>
          <w:p w14:paraId="717D7492" w14:textId="77777777" w:rsidR="00AC1205" w:rsidRDefault="00000000">
            <w:pPr>
              <w:jc w:val="right"/>
            </w:pPr>
            <w:r>
              <w:rPr>
                <w:rFonts w:ascii="Consolas" w:eastAsia="Consolas" w:hAnsi="Consolas" w:cs="Consolas"/>
                <w:sz w:val="16"/>
              </w:rPr>
              <w:t>8</w:t>
            </w:r>
          </w:p>
        </w:tc>
        <w:tc>
          <w:tcPr>
            <w:tcW w:w="1170" w:type="dxa"/>
          </w:tcPr>
          <w:p w14:paraId="717D7493" w14:textId="77777777" w:rsidR="00AC1205" w:rsidRDefault="00000000">
            <w:pPr>
              <w:jc w:val="right"/>
            </w:pPr>
            <w:r>
              <w:rPr>
                <w:rFonts w:ascii="Consolas" w:eastAsia="Consolas" w:hAnsi="Consolas" w:cs="Consolas"/>
                <w:sz w:val="16"/>
              </w:rPr>
              <w:t>0</w:t>
            </w:r>
          </w:p>
        </w:tc>
        <w:tc>
          <w:tcPr>
            <w:tcW w:w="1170" w:type="dxa"/>
          </w:tcPr>
          <w:p w14:paraId="717D7494" w14:textId="77777777" w:rsidR="00AC1205" w:rsidRDefault="00000000">
            <w:pPr>
              <w:jc w:val="right"/>
            </w:pPr>
            <w:r>
              <w:rPr>
                <w:rFonts w:ascii="Consolas" w:eastAsia="Consolas" w:hAnsi="Consolas" w:cs="Consolas"/>
                <w:sz w:val="16"/>
              </w:rPr>
              <w:t>0</w:t>
            </w:r>
          </w:p>
        </w:tc>
      </w:tr>
      <w:tr w:rsidR="00AC1205" w14:paraId="717D749E" w14:textId="77777777">
        <w:tc>
          <w:tcPr>
            <w:tcW w:w="1170" w:type="dxa"/>
          </w:tcPr>
          <w:p w14:paraId="717D7496" w14:textId="77777777" w:rsidR="00AC1205" w:rsidRDefault="00000000">
            <w:pPr>
              <w:jc w:val="right"/>
            </w:pPr>
            <w:r>
              <w:rPr>
                <w:rFonts w:ascii="Consolas" w:eastAsia="Consolas" w:hAnsi="Consolas" w:cs="Consolas"/>
                <w:sz w:val="16"/>
              </w:rPr>
              <w:t>12</w:t>
            </w:r>
          </w:p>
        </w:tc>
        <w:tc>
          <w:tcPr>
            <w:tcW w:w="1170" w:type="dxa"/>
          </w:tcPr>
          <w:p w14:paraId="717D7497" w14:textId="77777777" w:rsidR="00AC1205" w:rsidRDefault="00000000">
            <w:pPr>
              <w:jc w:val="right"/>
            </w:pPr>
            <w:r>
              <w:rPr>
                <w:rFonts w:ascii="Consolas" w:eastAsia="Consolas" w:hAnsi="Consolas" w:cs="Consolas"/>
                <w:sz w:val="16"/>
              </w:rPr>
              <w:t>3</w:t>
            </w:r>
          </w:p>
        </w:tc>
        <w:tc>
          <w:tcPr>
            <w:tcW w:w="1170" w:type="dxa"/>
          </w:tcPr>
          <w:p w14:paraId="717D7498" w14:textId="77777777" w:rsidR="00AC1205" w:rsidRDefault="00000000">
            <w:pPr>
              <w:jc w:val="right"/>
            </w:pPr>
            <w:r>
              <w:rPr>
                <w:rFonts w:ascii="Consolas" w:eastAsia="Consolas" w:hAnsi="Consolas" w:cs="Consolas"/>
                <w:sz w:val="16"/>
              </w:rPr>
              <w:t>0</w:t>
            </w:r>
          </w:p>
        </w:tc>
        <w:tc>
          <w:tcPr>
            <w:tcW w:w="1170" w:type="dxa"/>
          </w:tcPr>
          <w:p w14:paraId="717D7499" w14:textId="77777777" w:rsidR="00AC1205" w:rsidRDefault="00000000">
            <w:pPr>
              <w:jc w:val="right"/>
            </w:pPr>
            <w:r>
              <w:rPr>
                <w:rFonts w:ascii="Consolas" w:eastAsia="Consolas" w:hAnsi="Consolas" w:cs="Consolas"/>
                <w:sz w:val="16"/>
              </w:rPr>
              <w:t>8</w:t>
            </w:r>
          </w:p>
        </w:tc>
        <w:tc>
          <w:tcPr>
            <w:tcW w:w="1170" w:type="dxa"/>
          </w:tcPr>
          <w:p w14:paraId="717D749A" w14:textId="77777777" w:rsidR="00AC1205" w:rsidRDefault="00000000">
            <w:pPr>
              <w:jc w:val="right"/>
            </w:pPr>
            <w:r>
              <w:rPr>
                <w:rFonts w:ascii="Consolas" w:eastAsia="Consolas" w:hAnsi="Consolas" w:cs="Consolas"/>
                <w:sz w:val="16"/>
              </w:rPr>
              <w:t>0</w:t>
            </w:r>
          </w:p>
        </w:tc>
        <w:tc>
          <w:tcPr>
            <w:tcW w:w="1170" w:type="dxa"/>
          </w:tcPr>
          <w:p w14:paraId="717D749B" w14:textId="77777777" w:rsidR="00AC1205" w:rsidRDefault="00000000">
            <w:pPr>
              <w:jc w:val="right"/>
            </w:pPr>
            <w:r>
              <w:rPr>
                <w:rFonts w:ascii="Consolas" w:eastAsia="Consolas" w:hAnsi="Consolas" w:cs="Consolas"/>
                <w:sz w:val="16"/>
              </w:rPr>
              <w:t>0</w:t>
            </w:r>
          </w:p>
        </w:tc>
        <w:tc>
          <w:tcPr>
            <w:tcW w:w="1170" w:type="dxa"/>
          </w:tcPr>
          <w:p w14:paraId="717D749C" w14:textId="77777777" w:rsidR="00AC1205" w:rsidRDefault="00000000">
            <w:pPr>
              <w:jc w:val="right"/>
            </w:pPr>
            <w:r>
              <w:rPr>
                <w:rFonts w:ascii="Consolas" w:eastAsia="Consolas" w:hAnsi="Consolas" w:cs="Consolas"/>
                <w:sz w:val="16"/>
              </w:rPr>
              <w:t>0</w:t>
            </w:r>
          </w:p>
        </w:tc>
        <w:tc>
          <w:tcPr>
            <w:tcW w:w="1170" w:type="dxa"/>
          </w:tcPr>
          <w:p w14:paraId="717D749D" w14:textId="77777777" w:rsidR="00AC1205" w:rsidRDefault="00000000">
            <w:pPr>
              <w:jc w:val="right"/>
            </w:pPr>
            <w:r>
              <w:rPr>
                <w:rFonts w:ascii="Consolas" w:eastAsia="Consolas" w:hAnsi="Consolas" w:cs="Consolas"/>
                <w:sz w:val="16"/>
              </w:rPr>
              <w:t>0</w:t>
            </w:r>
          </w:p>
        </w:tc>
      </w:tr>
      <w:tr w:rsidR="00AC1205" w14:paraId="717D74A7" w14:textId="77777777">
        <w:tc>
          <w:tcPr>
            <w:tcW w:w="1170" w:type="dxa"/>
          </w:tcPr>
          <w:p w14:paraId="717D749F" w14:textId="77777777" w:rsidR="00AC1205" w:rsidRDefault="00000000">
            <w:pPr>
              <w:jc w:val="right"/>
            </w:pPr>
            <w:r>
              <w:rPr>
                <w:rFonts w:ascii="Consolas" w:eastAsia="Consolas" w:hAnsi="Consolas" w:cs="Consolas"/>
                <w:sz w:val="16"/>
              </w:rPr>
              <w:t>13</w:t>
            </w:r>
          </w:p>
        </w:tc>
        <w:tc>
          <w:tcPr>
            <w:tcW w:w="1170" w:type="dxa"/>
          </w:tcPr>
          <w:p w14:paraId="717D74A0" w14:textId="77777777" w:rsidR="00AC1205" w:rsidRDefault="00000000">
            <w:pPr>
              <w:jc w:val="right"/>
            </w:pPr>
            <w:r>
              <w:rPr>
                <w:rFonts w:ascii="Consolas" w:eastAsia="Consolas" w:hAnsi="Consolas" w:cs="Consolas"/>
                <w:sz w:val="16"/>
              </w:rPr>
              <w:t>0</w:t>
            </w:r>
          </w:p>
        </w:tc>
        <w:tc>
          <w:tcPr>
            <w:tcW w:w="1170" w:type="dxa"/>
          </w:tcPr>
          <w:p w14:paraId="717D74A1" w14:textId="77777777" w:rsidR="00AC1205" w:rsidRDefault="00000000">
            <w:pPr>
              <w:jc w:val="right"/>
            </w:pPr>
            <w:r>
              <w:rPr>
                <w:rFonts w:ascii="Consolas" w:eastAsia="Consolas" w:hAnsi="Consolas" w:cs="Consolas"/>
                <w:sz w:val="16"/>
              </w:rPr>
              <w:t>0</w:t>
            </w:r>
          </w:p>
        </w:tc>
        <w:tc>
          <w:tcPr>
            <w:tcW w:w="1170" w:type="dxa"/>
          </w:tcPr>
          <w:p w14:paraId="717D74A2" w14:textId="77777777" w:rsidR="00AC1205" w:rsidRDefault="00000000">
            <w:pPr>
              <w:jc w:val="right"/>
            </w:pPr>
            <w:r>
              <w:rPr>
                <w:rFonts w:ascii="Consolas" w:eastAsia="Consolas" w:hAnsi="Consolas" w:cs="Consolas"/>
                <w:sz w:val="16"/>
              </w:rPr>
              <w:t>4</w:t>
            </w:r>
          </w:p>
        </w:tc>
        <w:tc>
          <w:tcPr>
            <w:tcW w:w="1170" w:type="dxa"/>
          </w:tcPr>
          <w:p w14:paraId="717D74A3" w14:textId="77777777" w:rsidR="00AC1205" w:rsidRDefault="00000000">
            <w:pPr>
              <w:jc w:val="right"/>
            </w:pPr>
            <w:r>
              <w:rPr>
                <w:rFonts w:ascii="Consolas" w:eastAsia="Consolas" w:hAnsi="Consolas" w:cs="Consolas"/>
                <w:sz w:val="16"/>
              </w:rPr>
              <w:t>0</w:t>
            </w:r>
          </w:p>
        </w:tc>
        <w:tc>
          <w:tcPr>
            <w:tcW w:w="1170" w:type="dxa"/>
          </w:tcPr>
          <w:p w14:paraId="717D74A4" w14:textId="77777777" w:rsidR="00AC1205" w:rsidRDefault="00000000">
            <w:pPr>
              <w:jc w:val="right"/>
            </w:pPr>
            <w:r>
              <w:rPr>
                <w:rFonts w:ascii="Consolas" w:eastAsia="Consolas" w:hAnsi="Consolas" w:cs="Consolas"/>
                <w:sz w:val="16"/>
              </w:rPr>
              <w:t>0</w:t>
            </w:r>
          </w:p>
        </w:tc>
        <w:tc>
          <w:tcPr>
            <w:tcW w:w="1170" w:type="dxa"/>
          </w:tcPr>
          <w:p w14:paraId="717D74A5" w14:textId="77777777" w:rsidR="00AC1205" w:rsidRDefault="00000000">
            <w:pPr>
              <w:jc w:val="right"/>
            </w:pPr>
            <w:r>
              <w:rPr>
                <w:rFonts w:ascii="Consolas" w:eastAsia="Consolas" w:hAnsi="Consolas" w:cs="Consolas"/>
                <w:sz w:val="16"/>
              </w:rPr>
              <w:t>0</w:t>
            </w:r>
          </w:p>
        </w:tc>
        <w:tc>
          <w:tcPr>
            <w:tcW w:w="1170" w:type="dxa"/>
          </w:tcPr>
          <w:p w14:paraId="717D74A6" w14:textId="77777777" w:rsidR="00AC1205" w:rsidRDefault="00000000">
            <w:pPr>
              <w:jc w:val="right"/>
            </w:pPr>
            <w:r>
              <w:rPr>
                <w:rFonts w:ascii="Consolas" w:eastAsia="Consolas" w:hAnsi="Consolas" w:cs="Consolas"/>
                <w:sz w:val="16"/>
              </w:rPr>
              <w:t>0</w:t>
            </w:r>
          </w:p>
        </w:tc>
      </w:tr>
      <w:tr w:rsidR="00AC1205" w14:paraId="717D74B0" w14:textId="77777777">
        <w:tc>
          <w:tcPr>
            <w:tcW w:w="1170" w:type="dxa"/>
          </w:tcPr>
          <w:p w14:paraId="717D74A8" w14:textId="77777777" w:rsidR="00AC1205" w:rsidRDefault="00000000">
            <w:pPr>
              <w:jc w:val="right"/>
            </w:pPr>
            <w:r>
              <w:rPr>
                <w:rFonts w:ascii="Consolas" w:eastAsia="Consolas" w:hAnsi="Consolas" w:cs="Consolas"/>
                <w:sz w:val="16"/>
              </w:rPr>
              <w:t>14</w:t>
            </w:r>
          </w:p>
        </w:tc>
        <w:tc>
          <w:tcPr>
            <w:tcW w:w="1170" w:type="dxa"/>
          </w:tcPr>
          <w:p w14:paraId="717D74A9" w14:textId="77777777" w:rsidR="00AC1205" w:rsidRDefault="00000000">
            <w:pPr>
              <w:jc w:val="right"/>
            </w:pPr>
            <w:r>
              <w:rPr>
                <w:rFonts w:ascii="Consolas" w:eastAsia="Consolas" w:hAnsi="Consolas" w:cs="Consolas"/>
                <w:sz w:val="16"/>
              </w:rPr>
              <w:t>4</w:t>
            </w:r>
          </w:p>
        </w:tc>
        <w:tc>
          <w:tcPr>
            <w:tcW w:w="1170" w:type="dxa"/>
          </w:tcPr>
          <w:p w14:paraId="717D74AA" w14:textId="77777777" w:rsidR="00AC1205" w:rsidRDefault="00000000">
            <w:pPr>
              <w:jc w:val="right"/>
            </w:pPr>
            <w:r>
              <w:rPr>
                <w:rFonts w:ascii="Consolas" w:eastAsia="Consolas" w:hAnsi="Consolas" w:cs="Consolas"/>
                <w:sz w:val="16"/>
              </w:rPr>
              <w:t>0</w:t>
            </w:r>
          </w:p>
        </w:tc>
        <w:tc>
          <w:tcPr>
            <w:tcW w:w="1170" w:type="dxa"/>
          </w:tcPr>
          <w:p w14:paraId="717D74AB" w14:textId="77777777" w:rsidR="00AC1205" w:rsidRDefault="00000000">
            <w:pPr>
              <w:jc w:val="right"/>
            </w:pPr>
            <w:r>
              <w:rPr>
                <w:rFonts w:ascii="Consolas" w:eastAsia="Consolas" w:hAnsi="Consolas" w:cs="Consolas"/>
                <w:sz w:val="16"/>
              </w:rPr>
              <w:t>0</w:t>
            </w:r>
          </w:p>
        </w:tc>
        <w:tc>
          <w:tcPr>
            <w:tcW w:w="1170" w:type="dxa"/>
          </w:tcPr>
          <w:p w14:paraId="717D74AC" w14:textId="77777777" w:rsidR="00AC1205" w:rsidRDefault="00000000">
            <w:pPr>
              <w:jc w:val="right"/>
            </w:pPr>
            <w:r>
              <w:rPr>
                <w:rFonts w:ascii="Consolas" w:eastAsia="Consolas" w:hAnsi="Consolas" w:cs="Consolas"/>
                <w:sz w:val="16"/>
              </w:rPr>
              <w:t>0</w:t>
            </w:r>
          </w:p>
        </w:tc>
        <w:tc>
          <w:tcPr>
            <w:tcW w:w="1170" w:type="dxa"/>
          </w:tcPr>
          <w:p w14:paraId="717D74AD" w14:textId="77777777" w:rsidR="00AC1205" w:rsidRDefault="00000000">
            <w:pPr>
              <w:jc w:val="right"/>
            </w:pPr>
            <w:r>
              <w:rPr>
                <w:rFonts w:ascii="Consolas" w:eastAsia="Consolas" w:hAnsi="Consolas" w:cs="Consolas"/>
                <w:sz w:val="16"/>
              </w:rPr>
              <w:t>0</w:t>
            </w:r>
          </w:p>
        </w:tc>
        <w:tc>
          <w:tcPr>
            <w:tcW w:w="1170" w:type="dxa"/>
          </w:tcPr>
          <w:p w14:paraId="717D74AE" w14:textId="77777777" w:rsidR="00AC1205" w:rsidRDefault="00000000">
            <w:pPr>
              <w:jc w:val="right"/>
            </w:pPr>
            <w:r>
              <w:rPr>
                <w:rFonts w:ascii="Consolas" w:eastAsia="Consolas" w:hAnsi="Consolas" w:cs="Consolas"/>
                <w:sz w:val="16"/>
              </w:rPr>
              <w:t>0</w:t>
            </w:r>
          </w:p>
        </w:tc>
        <w:tc>
          <w:tcPr>
            <w:tcW w:w="1170" w:type="dxa"/>
          </w:tcPr>
          <w:p w14:paraId="717D74AF" w14:textId="77777777" w:rsidR="00AC1205" w:rsidRDefault="00000000">
            <w:pPr>
              <w:jc w:val="right"/>
            </w:pPr>
            <w:r>
              <w:rPr>
                <w:rFonts w:ascii="Consolas" w:eastAsia="Consolas" w:hAnsi="Consolas" w:cs="Consolas"/>
                <w:sz w:val="16"/>
              </w:rPr>
              <w:t>0</w:t>
            </w:r>
          </w:p>
        </w:tc>
      </w:tr>
      <w:tr w:rsidR="00AC1205" w14:paraId="717D74B9" w14:textId="77777777">
        <w:tc>
          <w:tcPr>
            <w:tcW w:w="1170" w:type="dxa"/>
            <w:tcBorders>
              <w:bottom w:val="single" w:sz="0" w:space="0" w:color="000000"/>
            </w:tcBorders>
          </w:tcPr>
          <w:p w14:paraId="717D74B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4B2"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4B3"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4B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4B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4B6"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74B7"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74B8" w14:textId="77777777" w:rsidR="00AC1205" w:rsidRDefault="00000000">
            <w:pPr>
              <w:jc w:val="right"/>
            </w:pPr>
            <w:r>
              <w:rPr>
                <w:rFonts w:ascii="Consolas" w:eastAsia="Consolas" w:hAnsi="Consolas" w:cs="Consolas"/>
                <w:sz w:val="16"/>
              </w:rPr>
              <w:t>0</w:t>
            </w:r>
          </w:p>
        </w:tc>
      </w:tr>
      <w:tr w:rsidR="00AC1205" w14:paraId="717D74C2" w14:textId="77777777">
        <w:tc>
          <w:tcPr>
            <w:tcW w:w="0" w:type="auto"/>
            <w:tcBorders>
              <w:top w:val="single" w:sz="0" w:space="0" w:color="000000"/>
              <w:bottom w:val="single" w:sz="0" w:space="0" w:color="000000"/>
            </w:tcBorders>
          </w:tcPr>
          <w:p w14:paraId="717D74BA"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4BB"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4BC"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4BD"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4BE"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4BF"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4C0"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4C1" w14:textId="77777777" w:rsidR="00AC1205" w:rsidRDefault="00000000">
            <w:pPr>
              <w:jc w:val="right"/>
            </w:pPr>
            <w:r>
              <w:rPr>
                <w:rFonts w:ascii="Consolas" w:eastAsia="Consolas" w:hAnsi="Consolas" w:cs="Consolas"/>
                <w:sz w:val="16"/>
              </w:rPr>
              <w:t>116,355</w:t>
            </w:r>
          </w:p>
        </w:tc>
      </w:tr>
    </w:tbl>
    <w:p w14:paraId="717D74C3" w14:textId="77777777" w:rsidR="00AC1205" w:rsidRDefault="00AC1205"/>
    <w:p w14:paraId="717D74C4" w14:textId="77777777" w:rsidR="00AC1205" w:rsidRDefault="00000000">
      <w:r>
        <w:br/>
      </w:r>
    </w:p>
    <w:p w14:paraId="717D74C5" w14:textId="77777777" w:rsidR="00AC1205" w:rsidRDefault="00000000">
      <w:pPr>
        <w:shd w:val="solid" w:color="B0C4DE" w:fill="auto"/>
      </w:pPr>
      <w:r>
        <w:rPr>
          <w:b/>
          <w:sz w:val="26"/>
        </w:rPr>
        <w:t>kidsn_hh15</w:t>
      </w:r>
    </w:p>
    <w:p w14:paraId="717D74C6" w14:textId="77777777" w:rsidR="00AC1205" w:rsidRDefault="00000000">
      <w:pPr>
        <w:rPr>
          <w:color w:val="4682B4"/>
        </w:rPr>
      </w:pPr>
      <w:r>
        <w:rPr>
          <w:color w:val="4682B4"/>
        </w:rPr>
        <w:t>Number Of Children in HH aged 0-15</w:t>
      </w:r>
      <w:r>
        <w:rPr>
          <w:color w:val="4682B4"/>
        </w:rPr>
        <w:br/>
      </w:r>
    </w:p>
    <w:p w14:paraId="717D74C7" w14:textId="77777777" w:rsidR="00AC1205" w:rsidRDefault="00AC1205"/>
    <w:p w14:paraId="717D74C8" w14:textId="77777777" w:rsidR="00AC1205" w:rsidRDefault="00000000">
      <w:r>
        <w:t>Number of persons in the household aged 15 or under (any children: own-born, adopted, of other family members).</w:t>
      </w:r>
    </w:p>
    <w:p w14:paraId="717D74C9"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4CB" w14:textId="77777777">
        <w:tc>
          <w:tcPr>
            <w:tcW w:w="9360" w:type="dxa"/>
            <w:gridSpan w:val="6"/>
          </w:tcPr>
          <w:p w14:paraId="717D74CA" w14:textId="77777777" w:rsidR="00AC1205" w:rsidRDefault="00000000">
            <w:r>
              <w:rPr>
                <w:rFonts w:ascii="Consolas" w:eastAsia="Consolas" w:hAnsi="Consolas" w:cs="Consolas"/>
                <w:b/>
                <w:sz w:val="18"/>
              </w:rPr>
              <w:t xml:space="preserve">       Name: </w:t>
            </w:r>
            <w:r>
              <w:rPr>
                <w:rFonts w:ascii="Consolas" w:eastAsia="Consolas" w:hAnsi="Consolas" w:cs="Consolas"/>
                <w:sz w:val="18"/>
              </w:rPr>
              <w:t>kidsn_hh15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in HH aged 0-15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1,894,473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lastRenderedPageBreak/>
              <w:t xml:space="preserve">       Mean: </w:t>
            </w:r>
            <w:r>
              <w:rPr>
                <w:rFonts w:ascii="Consolas" w:eastAsia="Consolas" w:hAnsi="Consolas" w:cs="Consolas"/>
                <w:sz w:val="18"/>
              </w:rPr>
              <w:t xml:space="preserve">0.55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0.96           </w:t>
            </w:r>
            <w:r>
              <w:rPr>
                <w:rFonts w:ascii="Consolas" w:eastAsia="Consolas" w:hAnsi="Consolas" w:cs="Consolas"/>
                <w:sz w:val="18"/>
              </w:rPr>
              <w:br/>
            </w:r>
          </w:p>
        </w:tc>
      </w:tr>
      <w:tr w:rsidR="00AC1205" w14:paraId="717D74D2" w14:textId="77777777">
        <w:tc>
          <w:tcPr>
            <w:tcW w:w="1560" w:type="dxa"/>
          </w:tcPr>
          <w:p w14:paraId="717D74CC" w14:textId="77777777" w:rsidR="00AC1205" w:rsidRDefault="00AC1205"/>
        </w:tc>
        <w:tc>
          <w:tcPr>
            <w:tcW w:w="1560" w:type="dxa"/>
            <w:tcBorders>
              <w:top w:val="single" w:sz="0" w:space="0" w:color="000000"/>
              <w:bottom w:val="single" w:sz="0" w:space="0" w:color="000000"/>
            </w:tcBorders>
          </w:tcPr>
          <w:p w14:paraId="717D74CD"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4CE"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4CF"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4D0" w14:textId="77777777" w:rsidR="00AC1205" w:rsidRDefault="00000000">
            <w:pPr>
              <w:jc w:val="right"/>
            </w:pPr>
            <w:r>
              <w:rPr>
                <w:rFonts w:ascii="Consolas" w:eastAsia="Consolas" w:hAnsi="Consolas" w:cs="Consolas"/>
                <w:b/>
                <w:sz w:val="18"/>
              </w:rPr>
              <w:t>Percent</w:t>
            </w:r>
          </w:p>
        </w:tc>
        <w:tc>
          <w:tcPr>
            <w:tcW w:w="1560" w:type="dxa"/>
          </w:tcPr>
          <w:p w14:paraId="717D74D1" w14:textId="77777777" w:rsidR="00AC1205" w:rsidRDefault="00AC1205"/>
        </w:tc>
      </w:tr>
      <w:tr w:rsidR="00AC1205" w14:paraId="717D74D9" w14:textId="77777777">
        <w:tc>
          <w:tcPr>
            <w:tcW w:w="1560" w:type="dxa"/>
            <w:tcBorders>
              <w:right w:val="nil"/>
            </w:tcBorders>
          </w:tcPr>
          <w:p w14:paraId="717D74D3" w14:textId="77777777" w:rsidR="00AC1205" w:rsidRDefault="00AC1205"/>
        </w:tc>
        <w:tc>
          <w:tcPr>
            <w:tcW w:w="1560" w:type="dxa"/>
            <w:tcBorders>
              <w:top w:val="single" w:sz="0" w:space="0" w:color="000000"/>
              <w:left w:val="nil"/>
              <w:bottom w:val="single" w:sz="0" w:space="0" w:color="D3D3D3"/>
            </w:tcBorders>
          </w:tcPr>
          <w:p w14:paraId="717D74D4" w14:textId="77777777" w:rsidR="00AC1205" w:rsidRDefault="00000000">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717D74D5" w14:textId="77777777" w:rsidR="00AC1205" w:rsidRDefault="00AC1205"/>
        </w:tc>
        <w:tc>
          <w:tcPr>
            <w:tcW w:w="1560" w:type="dxa"/>
            <w:tcBorders>
              <w:top w:val="single" w:sz="0" w:space="0" w:color="000000"/>
              <w:bottom w:val="single" w:sz="0" w:space="0" w:color="D3D3D3"/>
            </w:tcBorders>
          </w:tcPr>
          <w:p w14:paraId="717D74D6" w14:textId="77777777" w:rsidR="00AC1205" w:rsidRDefault="00000000">
            <w:pPr>
              <w:jc w:val="right"/>
            </w:pPr>
            <w:r>
              <w:rPr>
                <w:rFonts w:ascii="Consolas" w:eastAsia="Consolas" w:hAnsi="Consolas" w:cs="Consolas"/>
                <w:sz w:val="16"/>
              </w:rPr>
              <w:t xml:space="preserve">   826,817</w:t>
            </w:r>
          </w:p>
        </w:tc>
        <w:tc>
          <w:tcPr>
            <w:tcW w:w="1560" w:type="dxa"/>
            <w:tcBorders>
              <w:top w:val="single" w:sz="0" w:space="0" w:color="000000"/>
              <w:bottom w:val="single" w:sz="0" w:space="0" w:color="D3D3D3"/>
            </w:tcBorders>
          </w:tcPr>
          <w:p w14:paraId="717D74D7" w14:textId="77777777" w:rsidR="00AC1205" w:rsidRDefault="00000000">
            <w:pPr>
              <w:jc w:val="right"/>
            </w:pPr>
            <w:r>
              <w:rPr>
                <w:rFonts w:ascii="Consolas" w:eastAsia="Consolas" w:hAnsi="Consolas" w:cs="Consolas"/>
                <w:sz w:val="16"/>
              </w:rPr>
              <w:t xml:space="preserve">     26.8</w:t>
            </w:r>
          </w:p>
        </w:tc>
        <w:tc>
          <w:tcPr>
            <w:tcW w:w="1560" w:type="dxa"/>
          </w:tcPr>
          <w:p w14:paraId="717D74D8" w14:textId="77777777" w:rsidR="00AC1205" w:rsidRDefault="00AC1205"/>
        </w:tc>
      </w:tr>
      <w:tr w:rsidR="00AC1205" w14:paraId="717D74E0" w14:textId="77777777">
        <w:tc>
          <w:tcPr>
            <w:tcW w:w="1560" w:type="dxa"/>
            <w:tcBorders>
              <w:right w:val="nil"/>
            </w:tcBorders>
          </w:tcPr>
          <w:p w14:paraId="717D74DA" w14:textId="77777777" w:rsidR="00AC1205" w:rsidRDefault="00AC1205"/>
        </w:tc>
        <w:tc>
          <w:tcPr>
            <w:tcW w:w="1560" w:type="dxa"/>
            <w:tcBorders>
              <w:top w:val="single" w:sz="0" w:space="0" w:color="D3D3D3"/>
              <w:left w:val="nil"/>
              <w:bottom w:val="single" w:sz="0" w:space="0" w:color="D3D3D3"/>
            </w:tcBorders>
          </w:tcPr>
          <w:p w14:paraId="717D74D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4DC" w14:textId="77777777" w:rsidR="00AC1205" w:rsidRDefault="00AC1205"/>
        </w:tc>
        <w:tc>
          <w:tcPr>
            <w:tcW w:w="1560" w:type="dxa"/>
            <w:tcBorders>
              <w:top w:val="single" w:sz="0" w:space="0" w:color="D3D3D3"/>
              <w:bottom w:val="single" w:sz="0" w:space="0" w:color="D3D3D3"/>
            </w:tcBorders>
          </w:tcPr>
          <w:p w14:paraId="717D74DD" w14:textId="77777777" w:rsidR="00AC1205" w:rsidRDefault="00000000">
            <w:pPr>
              <w:jc w:val="right"/>
            </w:pPr>
            <w:r>
              <w:rPr>
                <w:rFonts w:ascii="Consolas" w:eastAsia="Consolas" w:hAnsi="Consolas" w:cs="Consolas"/>
                <w:sz w:val="16"/>
              </w:rPr>
              <w:t xml:space="preserve">   157,858</w:t>
            </w:r>
          </w:p>
        </w:tc>
        <w:tc>
          <w:tcPr>
            <w:tcW w:w="1560" w:type="dxa"/>
            <w:tcBorders>
              <w:top w:val="single" w:sz="0" w:space="0" w:color="D3D3D3"/>
              <w:bottom w:val="single" w:sz="0" w:space="0" w:color="D3D3D3"/>
            </w:tcBorders>
          </w:tcPr>
          <w:p w14:paraId="717D74DE" w14:textId="77777777" w:rsidR="00AC1205" w:rsidRDefault="00000000">
            <w:pPr>
              <w:jc w:val="right"/>
            </w:pPr>
            <w:r>
              <w:rPr>
                <w:rFonts w:ascii="Consolas" w:eastAsia="Consolas" w:hAnsi="Consolas" w:cs="Consolas"/>
                <w:sz w:val="16"/>
              </w:rPr>
              <w:t xml:space="preserve">      5.1</w:t>
            </w:r>
          </w:p>
        </w:tc>
        <w:tc>
          <w:tcPr>
            <w:tcW w:w="1560" w:type="dxa"/>
          </w:tcPr>
          <w:p w14:paraId="717D74DF" w14:textId="77777777" w:rsidR="00AC1205" w:rsidRDefault="00AC1205"/>
        </w:tc>
      </w:tr>
      <w:tr w:rsidR="00AC1205" w14:paraId="717D74E7" w14:textId="77777777">
        <w:tc>
          <w:tcPr>
            <w:tcW w:w="1560" w:type="dxa"/>
            <w:tcBorders>
              <w:right w:val="nil"/>
            </w:tcBorders>
          </w:tcPr>
          <w:p w14:paraId="717D74E1" w14:textId="77777777" w:rsidR="00AC1205" w:rsidRDefault="00AC1205"/>
        </w:tc>
        <w:tc>
          <w:tcPr>
            <w:tcW w:w="1560" w:type="dxa"/>
            <w:tcBorders>
              <w:top w:val="single" w:sz="0" w:space="0" w:color="D3D3D3"/>
              <w:left w:val="nil"/>
              <w:bottom w:val="single" w:sz="0" w:space="0" w:color="D3D3D3"/>
            </w:tcBorders>
          </w:tcPr>
          <w:p w14:paraId="717D74E2"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4E3" w14:textId="77777777" w:rsidR="00AC1205" w:rsidRDefault="00AC1205"/>
        </w:tc>
        <w:tc>
          <w:tcPr>
            <w:tcW w:w="1560" w:type="dxa"/>
            <w:tcBorders>
              <w:top w:val="single" w:sz="0" w:space="0" w:color="D3D3D3"/>
              <w:bottom w:val="single" w:sz="0" w:space="0" w:color="D3D3D3"/>
            </w:tcBorders>
          </w:tcPr>
          <w:p w14:paraId="717D74E4" w14:textId="77777777" w:rsidR="00AC1205" w:rsidRDefault="00000000">
            <w:pPr>
              <w:jc w:val="right"/>
            </w:pPr>
            <w:r>
              <w:rPr>
                <w:rFonts w:ascii="Consolas" w:eastAsia="Consolas" w:hAnsi="Consolas" w:cs="Consolas"/>
                <w:sz w:val="16"/>
              </w:rPr>
              <w:t xml:space="preserve">   142,420</w:t>
            </w:r>
          </w:p>
        </w:tc>
        <w:tc>
          <w:tcPr>
            <w:tcW w:w="1560" w:type="dxa"/>
            <w:tcBorders>
              <w:top w:val="single" w:sz="0" w:space="0" w:color="D3D3D3"/>
              <w:bottom w:val="single" w:sz="0" w:space="0" w:color="D3D3D3"/>
            </w:tcBorders>
          </w:tcPr>
          <w:p w14:paraId="717D74E5" w14:textId="77777777" w:rsidR="00AC1205" w:rsidRDefault="00000000">
            <w:pPr>
              <w:jc w:val="right"/>
            </w:pPr>
            <w:r>
              <w:rPr>
                <w:rFonts w:ascii="Consolas" w:eastAsia="Consolas" w:hAnsi="Consolas" w:cs="Consolas"/>
                <w:sz w:val="16"/>
              </w:rPr>
              <w:t xml:space="preserve">      4.6</w:t>
            </w:r>
          </w:p>
        </w:tc>
        <w:tc>
          <w:tcPr>
            <w:tcW w:w="1560" w:type="dxa"/>
          </w:tcPr>
          <w:p w14:paraId="717D74E6" w14:textId="77777777" w:rsidR="00AC1205" w:rsidRDefault="00AC1205"/>
        </w:tc>
      </w:tr>
      <w:tr w:rsidR="00AC1205" w14:paraId="717D74EE" w14:textId="77777777">
        <w:tc>
          <w:tcPr>
            <w:tcW w:w="1560" w:type="dxa"/>
            <w:tcBorders>
              <w:right w:val="nil"/>
            </w:tcBorders>
          </w:tcPr>
          <w:p w14:paraId="717D74E8" w14:textId="77777777" w:rsidR="00AC1205" w:rsidRDefault="00AC1205"/>
        </w:tc>
        <w:tc>
          <w:tcPr>
            <w:tcW w:w="1560" w:type="dxa"/>
            <w:tcBorders>
              <w:top w:val="single" w:sz="0" w:space="0" w:color="D3D3D3"/>
              <w:left w:val="nil"/>
              <w:bottom w:val="single" w:sz="0" w:space="0" w:color="D3D3D3"/>
            </w:tcBorders>
          </w:tcPr>
          <w:p w14:paraId="717D74E9"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4EA" w14:textId="77777777" w:rsidR="00AC1205" w:rsidRDefault="00AC1205"/>
        </w:tc>
        <w:tc>
          <w:tcPr>
            <w:tcW w:w="1560" w:type="dxa"/>
            <w:tcBorders>
              <w:top w:val="single" w:sz="0" w:space="0" w:color="D3D3D3"/>
              <w:bottom w:val="single" w:sz="0" w:space="0" w:color="D3D3D3"/>
            </w:tcBorders>
          </w:tcPr>
          <w:p w14:paraId="717D74EB" w14:textId="77777777" w:rsidR="00AC1205" w:rsidRDefault="00000000">
            <w:pPr>
              <w:jc w:val="right"/>
            </w:pPr>
            <w:r>
              <w:rPr>
                <w:rFonts w:ascii="Consolas" w:eastAsia="Consolas" w:hAnsi="Consolas" w:cs="Consolas"/>
                <w:sz w:val="16"/>
              </w:rPr>
              <w:t xml:space="preserve">    47,265</w:t>
            </w:r>
          </w:p>
        </w:tc>
        <w:tc>
          <w:tcPr>
            <w:tcW w:w="1560" w:type="dxa"/>
            <w:tcBorders>
              <w:top w:val="single" w:sz="0" w:space="0" w:color="D3D3D3"/>
              <w:bottom w:val="single" w:sz="0" w:space="0" w:color="D3D3D3"/>
            </w:tcBorders>
          </w:tcPr>
          <w:p w14:paraId="717D74EC" w14:textId="77777777" w:rsidR="00AC1205" w:rsidRDefault="00000000">
            <w:pPr>
              <w:jc w:val="right"/>
            </w:pPr>
            <w:r>
              <w:rPr>
                <w:rFonts w:ascii="Consolas" w:eastAsia="Consolas" w:hAnsi="Consolas" w:cs="Consolas"/>
                <w:sz w:val="16"/>
              </w:rPr>
              <w:t xml:space="preserve">      1.5</w:t>
            </w:r>
          </w:p>
        </w:tc>
        <w:tc>
          <w:tcPr>
            <w:tcW w:w="1560" w:type="dxa"/>
          </w:tcPr>
          <w:p w14:paraId="717D74ED" w14:textId="77777777" w:rsidR="00AC1205" w:rsidRDefault="00AC1205"/>
        </w:tc>
      </w:tr>
      <w:tr w:rsidR="00AC1205" w14:paraId="717D74F5" w14:textId="77777777">
        <w:tc>
          <w:tcPr>
            <w:tcW w:w="1560" w:type="dxa"/>
            <w:tcBorders>
              <w:right w:val="nil"/>
            </w:tcBorders>
          </w:tcPr>
          <w:p w14:paraId="717D74EF" w14:textId="77777777" w:rsidR="00AC1205" w:rsidRDefault="00AC1205"/>
        </w:tc>
        <w:tc>
          <w:tcPr>
            <w:tcW w:w="1560" w:type="dxa"/>
            <w:tcBorders>
              <w:top w:val="single" w:sz="0" w:space="0" w:color="D3D3D3"/>
              <w:left w:val="nil"/>
              <w:bottom w:val="single" w:sz="0" w:space="0" w:color="D3D3D3"/>
            </w:tcBorders>
          </w:tcPr>
          <w:p w14:paraId="717D74F0"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74F1" w14:textId="77777777" w:rsidR="00AC1205" w:rsidRDefault="00AC1205"/>
        </w:tc>
        <w:tc>
          <w:tcPr>
            <w:tcW w:w="1560" w:type="dxa"/>
            <w:tcBorders>
              <w:top w:val="single" w:sz="0" w:space="0" w:color="D3D3D3"/>
              <w:bottom w:val="single" w:sz="0" w:space="0" w:color="D3D3D3"/>
            </w:tcBorders>
          </w:tcPr>
          <w:p w14:paraId="717D74F2" w14:textId="77777777" w:rsidR="00AC1205" w:rsidRDefault="00000000">
            <w:pPr>
              <w:jc w:val="right"/>
            </w:pPr>
            <w:r>
              <w:rPr>
                <w:rFonts w:ascii="Consolas" w:eastAsia="Consolas" w:hAnsi="Consolas" w:cs="Consolas"/>
                <w:sz w:val="16"/>
              </w:rPr>
              <w:t xml:space="preserve">    11,323</w:t>
            </w:r>
          </w:p>
        </w:tc>
        <w:tc>
          <w:tcPr>
            <w:tcW w:w="1560" w:type="dxa"/>
            <w:tcBorders>
              <w:top w:val="single" w:sz="0" w:space="0" w:color="D3D3D3"/>
              <w:bottom w:val="single" w:sz="0" w:space="0" w:color="D3D3D3"/>
            </w:tcBorders>
          </w:tcPr>
          <w:p w14:paraId="717D74F3" w14:textId="77777777" w:rsidR="00AC1205" w:rsidRDefault="00000000">
            <w:pPr>
              <w:jc w:val="right"/>
            </w:pPr>
            <w:r>
              <w:rPr>
                <w:rFonts w:ascii="Consolas" w:eastAsia="Consolas" w:hAnsi="Consolas" w:cs="Consolas"/>
                <w:sz w:val="16"/>
              </w:rPr>
              <w:t xml:space="preserve">      0.4</w:t>
            </w:r>
          </w:p>
        </w:tc>
        <w:tc>
          <w:tcPr>
            <w:tcW w:w="1560" w:type="dxa"/>
          </w:tcPr>
          <w:p w14:paraId="717D74F4" w14:textId="77777777" w:rsidR="00AC1205" w:rsidRDefault="00AC1205"/>
        </w:tc>
      </w:tr>
      <w:tr w:rsidR="00AC1205" w14:paraId="717D74FC" w14:textId="77777777">
        <w:tc>
          <w:tcPr>
            <w:tcW w:w="1560" w:type="dxa"/>
            <w:tcBorders>
              <w:right w:val="nil"/>
            </w:tcBorders>
          </w:tcPr>
          <w:p w14:paraId="717D74F6" w14:textId="77777777" w:rsidR="00AC1205" w:rsidRDefault="00AC1205"/>
        </w:tc>
        <w:tc>
          <w:tcPr>
            <w:tcW w:w="1560" w:type="dxa"/>
            <w:tcBorders>
              <w:top w:val="single" w:sz="0" w:space="0" w:color="D3D3D3"/>
              <w:left w:val="nil"/>
              <w:bottom w:val="single" w:sz="0" w:space="0" w:color="D3D3D3"/>
            </w:tcBorders>
          </w:tcPr>
          <w:p w14:paraId="717D74F7"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74F8" w14:textId="77777777" w:rsidR="00AC1205" w:rsidRDefault="00AC1205"/>
        </w:tc>
        <w:tc>
          <w:tcPr>
            <w:tcW w:w="1560" w:type="dxa"/>
            <w:tcBorders>
              <w:top w:val="single" w:sz="0" w:space="0" w:color="D3D3D3"/>
              <w:bottom w:val="single" w:sz="0" w:space="0" w:color="D3D3D3"/>
            </w:tcBorders>
          </w:tcPr>
          <w:p w14:paraId="717D74F9" w14:textId="77777777" w:rsidR="00AC1205" w:rsidRDefault="00000000">
            <w:pPr>
              <w:jc w:val="right"/>
            </w:pPr>
            <w:r>
              <w:rPr>
                <w:rFonts w:ascii="Consolas" w:eastAsia="Consolas" w:hAnsi="Consolas" w:cs="Consolas"/>
                <w:sz w:val="16"/>
              </w:rPr>
              <w:t xml:space="preserve">     2,830</w:t>
            </w:r>
          </w:p>
        </w:tc>
        <w:tc>
          <w:tcPr>
            <w:tcW w:w="1560" w:type="dxa"/>
            <w:tcBorders>
              <w:top w:val="single" w:sz="0" w:space="0" w:color="D3D3D3"/>
              <w:bottom w:val="single" w:sz="0" w:space="0" w:color="D3D3D3"/>
            </w:tcBorders>
          </w:tcPr>
          <w:p w14:paraId="717D74FA" w14:textId="77777777" w:rsidR="00AC1205" w:rsidRDefault="00000000">
            <w:pPr>
              <w:jc w:val="right"/>
            </w:pPr>
            <w:r>
              <w:rPr>
                <w:rFonts w:ascii="Consolas" w:eastAsia="Consolas" w:hAnsi="Consolas" w:cs="Consolas"/>
                <w:sz w:val="16"/>
              </w:rPr>
              <w:t xml:space="preserve">      0.1</w:t>
            </w:r>
          </w:p>
        </w:tc>
        <w:tc>
          <w:tcPr>
            <w:tcW w:w="1560" w:type="dxa"/>
          </w:tcPr>
          <w:p w14:paraId="717D74FB" w14:textId="77777777" w:rsidR="00AC1205" w:rsidRDefault="00AC1205"/>
        </w:tc>
      </w:tr>
      <w:tr w:rsidR="00AC1205" w14:paraId="717D7503" w14:textId="77777777">
        <w:tc>
          <w:tcPr>
            <w:tcW w:w="1560" w:type="dxa"/>
            <w:tcBorders>
              <w:right w:val="nil"/>
            </w:tcBorders>
          </w:tcPr>
          <w:p w14:paraId="717D74FD" w14:textId="77777777" w:rsidR="00AC1205" w:rsidRDefault="00AC1205"/>
        </w:tc>
        <w:tc>
          <w:tcPr>
            <w:tcW w:w="1560" w:type="dxa"/>
            <w:tcBorders>
              <w:top w:val="single" w:sz="0" w:space="0" w:color="D3D3D3"/>
              <w:left w:val="nil"/>
              <w:bottom w:val="single" w:sz="0" w:space="0" w:color="D3D3D3"/>
            </w:tcBorders>
          </w:tcPr>
          <w:p w14:paraId="717D74FE"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74FF" w14:textId="77777777" w:rsidR="00AC1205" w:rsidRDefault="00AC1205"/>
        </w:tc>
        <w:tc>
          <w:tcPr>
            <w:tcW w:w="1560" w:type="dxa"/>
            <w:tcBorders>
              <w:top w:val="single" w:sz="0" w:space="0" w:color="D3D3D3"/>
              <w:bottom w:val="single" w:sz="0" w:space="0" w:color="D3D3D3"/>
            </w:tcBorders>
          </w:tcPr>
          <w:p w14:paraId="717D7500" w14:textId="77777777" w:rsidR="00AC1205" w:rsidRDefault="00000000">
            <w:pPr>
              <w:jc w:val="right"/>
            </w:pPr>
            <w:r>
              <w:rPr>
                <w:rFonts w:ascii="Consolas" w:eastAsia="Consolas" w:hAnsi="Consolas" w:cs="Consolas"/>
                <w:sz w:val="16"/>
              </w:rPr>
              <w:t xml:space="preserve">       887</w:t>
            </w:r>
          </w:p>
        </w:tc>
        <w:tc>
          <w:tcPr>
            <w:tcW w:w="1560" w:type="dxa"/>
            <w:tcBorders>
              <w:top w:val="single" w:sz="0" w:space="0" w:color="D3D3D3"/>
              <w:bottom w:val="single" w:sz="0" w:space="0" w:color="D3D3D3"/>
            </w:tcBorders>
          </w:tcPr>
          <w:p w14:paraId="717D7501" w14:textId="77777777" w:rsidR="00AC1205" w:rsidRDefault="00000000">
            <w:pPr>
              <w:jc w:val="right"/>
            </w:pPr>
            <w:r>
              <w:rPr>
                <w:rFonts w:ascii="Consolas" w:eastAsia="Consolas" w:hAnsi="Consolas" w:cs="Consolas"/>
                <w:sz w:val="16"/>
              </w:rPr>
              <w:t xml:space="preserve">      0.0</w:t>
            </w:r>
          </w:p>
        </w:tc>
        <w:tc>
          <w:tcPr>
            <w:tcW w:w="1560" w:type="dxa"/>
          </w:tcPr>
          <w:p w14:paraId="717D7502" w14:textId="77777777" w:rsidR="00AC1205" w:rsidRDefault="00AC1205"/>
        </w:tc>
      </w:tr>
      <w:tr w:rsidR="00AC1205" w14:paraId="717D750A" w14:textId="77777777">
        <w:tc>
          <w:tcPr>
            <w:tcW w:w="1560" w:type="dxa"/>
            <w:tcBorders>
              <w:right w:val="nil"/>
            </w:tcBorders>
          </w:tcPr>
          <w:p w14:paraId="717D7504" w14:textId="77777777" w:rsidR="00AC1205" w:rsidRDefault="00AC1205"/>
        </w:tc>
        <w:tc>
          <w:tcPr>
            <w:tcW w:w="1560" w:type="dxa"/>
            <w:tcBorders>
              <w:top w:val="single" w:sz="0" w:space="0" w:color="D3D3D3"/>
              <w:left w:val="nil"/>
              <w:bottom w:val="single" w:sz="0" w:space="0" w:color="D3D3D3"/>
            </w:tcBorders>
          </w:tcPr>
          <w:p w14:paraId="717D7505"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7506" w14:textId="77777777" w:rsidR="00AC1205" w:rsidRDefault="00AC1205"/>
        </w:tc>
        <w:tc>
          <w:tcPr>
            <w:tcW w:w="1560" w:type="dxa"/>
            <w:tcBorders>
              <w:top w:val="single" w:sz="0" w:space="0" w:color="D3D3D3"/>
              <w:bottom w:val="single" w:sz="0" w:space="0" w:color="D3D3D3"/>
            </w:tcBorders>
          </w:tcPr>
          <w:p w14:paraId="717D7507" w14:textId="77777777" w:rsidR="00AC1205" w:rsidRDefault="00000000">
            <w:pPr>
              <w:jc w:val="right"/>
            </w:pPr>
            <w:r>
              <w:rPr>
                <w:rFonts w:ascii="Consolas" w:eastAsia="Consolas" w:hAnsi="Consolas" w:cs="Consolas"/>
                <w:sz w:val="16"/>
              </w:rPr>
              <w:t xml:space="preserve">       279</w:t>
            </w:r>
          </w:p>
        </w:tc>
        <w:tc>
          <w:tcPr>
            <w:tcW w:w="1560" w:type="dxa"/>
            <w:tcBorders>
              <w:top w:val="single" w:sz="0" w:space="0" w:color="D3D3D3"/>
              <w:bottom w:val="single" w:sz="0" w:space="0" w:color="D3D3D3"/>
            </w:tcBorders>
          </w:tcPr>
          <w:p w14:paraId="717D7508" w14:textId="77777777" w:rsidR="00AC1205" w:rsidRDefault="00000000">
            <w:pPr>
              <w:jc w:val="right"/>
            </w:pPr>
            <w:r>
              <w:rPr>
                <w:rFonts w:ascii="Consolas" w:eastAsia="Consolas" w:hAnsi="Consolas" w:cs="Consolas"/>
                <w:sz w:val="16"/>
              </w:rPr>
              <w:t xml:space="preserve">      0.0</w:t>
            </w:r>
          </w:p>
        </w:tc>
        <w:tc>
          <w:tcPr>
            <w:tcW w:w="1560" w:type="dxa"/>
          </w:tcPr>
          <w:p w14:paraId="717D7509" w14:textId="77777777" w:rsidR="00AC1205" w:rsidRDefault="00AC1205"/>
        </w:tc>
      </w:tr>
      <w:tr w:rsidR="00AC1205" w14:paraId="717D7511" w14:textId="77777777">
        <w:tc>
          <w:tcPr>
            <w:tcW w:w="1560" w:type="dxa"/>
            <w:tcBorders>
              <w:right w:val="nil"/>
            </w:tcBorders>
          </w:tcPr>
          <w:p w14:paraId="717D750B" w14:textId="77777777" w:rsidR="00AC1205" w:rsidRDefault="00AC1205"/>
        </w:tc>
        <w:tc>
          <w:tcPr>
            <w:tcW w:w="1560" w:type="dxa"/>
            <w:tcBorders>
              <w:top w:val="single" w:sz="0" w:space="0" w:color="D3D3D3"/>
              <w:left w:val="nil"/>
              <w:bottom w:val="single" w:sz="0" w:space="0" w:color="D3D3D3"/>
            </w:tcBorders>
          </w:tcPr>
          <w:p w14:paraId="717D750C"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750D" w14:textId="77777777" w:rsidR="00AC1205" w:rsidRDefault="00AC1205"/>
        </w:tc>
        <w:tc>
          <w:tcPr>
            <w:tcW w:w="1560" w:type="dxa"/>
            <w:tcBorders>
              <w:top w:val="single" w:sz="0" w:space="0" w:color="D3D3D3"/>
              <w:bottom w:val="single" w:sz="0" w:space="0" w:color="D3D3D3"/>
            </w:tcBorders>
          </w:tcPr>
          <w:p w14:paraId="717D750E" w14:textId="77777777" w:rsidR="00AC1205" w:rsidRDefault="00000000">
            <w:pPr>
              <w:jc w:val="right"/>
            </w:pPr>
            <w:r>
              <w:rPr>
                <w:rFonts w:ascii="Consolas" w:eastAsia="Consolas" w:hAnsi="Consolas" w:cs="Consolas"/>
                <w:sz w:val="16"/>
              </w:rPr>
              <w:t xml:space="preserve">       122</w:t>
            </w:r>
          </w:p>
        </w:tc>
        <w:tc>
          <w:tcPr>
            <w:tcW w:w="1560" w:type="dxa"/>
            <w:tcBorders>
              <w:top w:val="single" w:sz="0" w:space="0" w:color="D3D3D3"/>
              <w:bottom w:val="single" w:sz="0" w:space="0" w:color="D3D3D3"/>
            </w:tcBorders>
          </w:tcPr>
          <w:p w14:paraId="717D750F" w14:textId="77777777" w:rsidR="00AC1205" w:rsidRDefault="00000000">
            <w:pPr>
              <w:jc w:val="right"/>
            </w:pPr>
            <w:r>
              <w:rPr>
                <w:rFonts w:ascii="Consolas" w:eastAsia="Consolas" w:hAnsi="Consolas" w:cs="Consolas"/>
                <w:sz w:val="16"/>
              </w:rPr>
              <w:t xml:space="preserve">      0.0</w:t>
            </w:r>
          </w:p>
        </w:tc>
        <w:tc>
          <w:tcPr>
            <w:tcW w:w="1560" w:type="dxa"/>
          </w:tcPr>
          <w:p w14:paraId="717D7510" w14:textId="77777777" w:rsidR="00AC1205" w:rsidRDefault="00AC1205"/>
        </w:tc>
      </w:tr>
      <w:tr w:rsidR="00AC1205" w14:paraId="717D7518" w14:textId="77777777">
        <w:tc>
          <w:tcPr>
            <w:tcW w:w="1560" w:type="dxa"/>
            <w:tcBorders>
              <w:right w:val="nil"/>
            </w:tcBorders>
          </w:tcPr>
          <w:p w14:paraId="717D7512" w14:textId="77777777" w:rsidR="00AC1205" w:rsidRDefault="00AC1205"/>
        </w:tc>
        <w:tc>
          <w:tcPr>
            <w:tcW w:w="1560" w:type="dxa"/>
            <w:tcBorders>
              <w:top w:val="single" w:sz="0" w:space="0" w:color="D3D3D3"/>
              <w:left w:val="nil"/>
              <w:bottom w:val="single" w:sz="0" w:space="0" w:color="D3D3D3"/>
            </w:tcBorders>
          </w:tcPr>
          <w:p w14:paraId="717D7513"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7514" w14:textId="77777777" w:rsidR="00AC1205" w:rsidRDefault="00AC1205"/>
        </w:tc>
        <w:tc>
          <w:tcPr>
            <w:tcW w:w="1560" w:type="dxa"/>
            <w:tcBorders>
              <w:top w:val="single" w:sz="0" w:space="0" w:color="D3D3D3"/>
              <w:bottom w:val="single" w:sz="0" w:space="0" w:color="D3D3D3"/>
            </w:tcBorders>
          </w:tcPr>
          <w:p w14:paraId="717D7515" w14:textId="77777777" w:rsidR="00AC1205" w:rsidRDefault="00000000">
            <w:pPr>
              <w:jc w:val="right"/>
            </w:pPr>
            <w:r>
              <w:rPr>
                <w:rFonts w:ascii="Consolas" w:eastAsia="Consolas" w:hAnsi="Consolas" w:cs="Consolas"/>
                <w:sz w:val="16"/>
              </w:rPr>
              <w:t xml:space="preserve">        36</w:t>
            </w:r>
          </w:p>
        </w:tc>
        <w:tc>
          <w:tcPr>
            <w:tcW w:w="1560" w:type="dxa"/>
            <w:tcBorders>
              <w:top w:val="single" w:sz="0" w:space="0" w:color="D3D3D3"/>
              <w:bottom w:val="single" w:sz="0" w:space="0" w:color="D3D3D3"/>
            </w:tcBorders>
          </w:tcPr>
          <w:p w14:paraId="717D7516" w14:textId="77777777" w:rsidR="00AC1205" w:rsidRDefault="00000000">
            <w:pPr>
              <w:jc w:val="right"/>
            </w:pPr>
            <w:r>
              <w:rPr>
                <w:rFonts w:ascii="Consolas" w:eastAsia="Consolas" w:hAnsi="Consolas" w:cs="Consolas"/>
                <w:sz w:val="16"/>
              </w:rPr>
              <w:t xml:space="preserve">      0.0</w:t>
            </w:r>
          </w:p>
        </w:tc>
        <w:tc>
          <w:tcPr>
            <w:tcW w:w="1560" w:type="dxa"/>
          </w:tcPr>
          <w:p w14:paraId="717D7517" w14:textId="77777777" w:rsidR="00AC1205" w:rsidRDefault="00AC1205"/>
        </w:tc>
      </w:tr>
      <w:tr w:rsidR="00AC1205" w14:paraId="717D751F" w14:textId="77777777">
        <w:tc>
          <w:tcPr>
            <w:tcW w:w="1560" w:type="dxa"/>
            <w:tcBorders>
              <w:right w:val="nil"/>
            </w:tcBorders>
          </w:tcPr>
          <w:p w14:paraId="717D7519" w14:textId="77777777" w:rsidR="00AC1205" w:rsidRDefault="00AC1205"/>
        </w:tc>
        <w:tc>
          <w:tcPr>
            <w:tcW w:w="1560" w:type="dxa"/>
            <w:tcBorders>
              <w:top w:val="single" w:sz="0" w:space="0" w:color="D3D3D3"/>
              <w:left w:val="nil"/>
              <w:bottom w:val="single" w:sz="0" w:space="0" w:color="D3D3D3"/>
            </w:tcBorders>
          </w:tcPr>
          <w:p w14:paraId="717D751A"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751B" w14:textId="77777777" w:rsidR="00AC1205" w:rsidRDefault="00AC1205"/>
        </w:tc>
        <w:tc>
          <w:tcPr>
            <w:tcW w:w="1560" w:type="dxa"/>
            <w:tcBorders>
              <w:top w:val="single" w:sz="0" w:space="0" w:color="D3D3D3"/>
              <w:bottom w:val="single" w:sz="0" w:space="0" w:color="D3D3D3"/>
            </w:tcBorders>
          </w:tcPr>
          <w:p w14:paraId="717D751C" w14:textId="77777777" w:rsidR="00AC1205" w:rsidRDefault="00000000">
            <w:pPr>
              <w:jc w:val="right"/>
            </w:pPr>
            <w:r>
              <w:rPr>
                <w:rFonts w:ascii="Consolas" w:eastAsia="Consolas" w:hAnsi="Consolas" w:cs="Consolas"/>
                <w:sz w:val="16"/>
              </w:rPr>
              <w:t xml:space="preserve">         9</w:t>
            </w:r>
          </w:p>
        </w:tc>
        <w:tc>
          <w:tcPr>
            <w:tcW w:w="1560" w:type="dxa"/>
            <w:tcBorders>
              <w:top w:val="single" w:sz="0" w:space="0" w:color="D3D3D3"/>
              <w:bottom w:val="single" w:sz="0" w:space="0" w:color="D3D3D3"/>
            </w:tcBorders>
          </w:tcPr>
          <w:p w14:paraId="717D751D" w14:textId="77777777" w:rsidR="00AC1205" w:rsidRDefault="00000000">
            <w:pPr>
              <w:jc w:val="right"/>
            </w:pPr>
            <w:r>
              <w:rPr>
                <w:rFonts w:ascii="Consolas" w:eastAsia="Consolas" w:hAnsi="Consolas" w:cs="Consolas"/>
                <w:sz w:val="16"/>
              </w:rPr>
              <w:t xml:space="preserve">      0.0</w:t>
            </w:r>
          </w:p>
        </w:tc>
        <w:tc>
          <w:tcPr>
            <w:tcW w:w="1560" w:type="dxa"/>
          </w:tcPr>
          <w:p w14:paraId="717D751E" w14:textId="77777777" w:rsidR="00AC1205" w:rsidRDefault="00AC1205"/>
        </w:tc>
      </w:tr>
      <w:tr w:rsidR="00AC1205" w14:paraId="717D7526" w14:textId="77777777">
        <w:tc>
          <w:tcPr>
            <w:tcW w:w="1560" w:type="dxa"/>
            <w:tcBorders>
              <w:right w:val="nil"/>
            </w:tcBorders>
          </w:tcPr>
          <w:p w14:paraId="717D7520" w14:textId="77777777" w:rsidR="00AC1205" w:rsidRDefault="00AC1205"/>
        </w:tc>
        <w:tc>
          <w:tcPr>
            <w:tcW w:w="1560" w:type="dxa"/>
            <w:tcBorders>
              <w:top w:val="single" w:sz="0" w:space="0" w:color="D3D3D3"/>
              <w:left w:val="nil"/>
              <w:bottom w:val="single" w:sz="0" w:space="0" w:color="D3D3D3"/>
            </w:tcBorders>
          </w:tcPr>
          <w:p w14:paraId="717D7521" w14:textId="77777777" w:rsidR="00AC1205" w:rsidRDefault="00000000">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717D7522" w14:textId="77777777" w:rsidR="00AC1205" w:rsidRDefault="00AC1205"/>
        </w:tc>
        <w:tc>
          <w:tcPr>
            <w:tcW w:w="1560" w:type="dxa"/>
            <w:tcBorders>
              <w:top w:val="single" w:sz="0" w:space="0" w:color="D3D3D3"/>
              <w:bottom w:val="single" w:sz="0" w:space="0" w:color="D3D3D3"/>
            </w:tcBorders>
          </w:tcPr>
          <w:p w14:paraId="717D7523" w14:textId="77777777" w:rsidR="00AC1205" w:rsidRDefault="00000000">
            <w:pPr>
              <w:jc w:val="right"/>
            </w:pPr>
            <w:r>
              <w:rPr>
                <w:rFonts w:ascii="Consolas" w:eastAsia="Consolas" w:hAnsi="Consolas" w:cs="Consolas"/>
                <w:sz w:val="16"/>
              </w:rPr>
              <w:t xml:space="preserve">        11</w:t>
            </w:r>
          </w:p>
        </w:tc>
        <w:tc>
          <w:tcPr>
            <w:tcW w:w="1560" w:type="dxa"/>
            <w:tcBorders>
              <w:top w:val="single" w:sz="0" w:space="0" w:color="D3D3D3"/>
              <w:bottom w:val="single" w:sz="0" w:space="0" w:color="D3D3D3"/>
            </w:tcBorders>
          </w:tcPr>
          <w:p w14:paraId="717D7524" w14:textId="77777777" w:rsidR="00AC1205" w:rsidRDefault="00000000">
            <w:pPr>
              <w:jc w:val="right"/>
            </w:pPr>
            <w:r>
              <w:rPr>
                <w:rFonts w:ascii="Consolas" w:eastAsia="Consolas" w:hAnsi="Consolas" w:cs="Consolas"/>
                <w:sz w:val="16"/>
              </w:rPr>
              <w:t xml:space="preserve">      0.0</w:t>
            </w:r>
          </w:p>
        </w:tc>
        <w:tc>
          <w:tcPr>
            <w:tcW w:w="1560" w:type="dxa"/>
          </w:tcPr>
          <w:p w14:paraId="717D7525" w14:textId="77777777" w:rsidR="00AC1205" w:rsidRDefault="00AC1205"/>
        </w:tc>
      </w:tr>
      <w:tr w:rsidR="00AC1205" w14:paraId="717D752D" w14:textId="77777777">
        <w:tc>
          <w:tcPr>
            <w:tcW w:w="1560" w:type="dxa"/>
            <w:tcBorders>
              <w:right w:val="nil"/>
            </w:tcBorders>
          </w:tcPr>
          <w:p w14:paraId="717D7527" w14:textId="77777777" w:rsidR="00AC1205" w:rsidRDefault="00AC1205"/>
        </w:tc>
        <w:tc>
          <w:tcPr>
            <w:tcW w:w="1560" w:type="dxa"/>
            <w:tcBorders>
              <w:top w:val="single" w:sz="0" w:space="0" w:color="D3D3D3"/>
              <w:left w:val="nil"/>
              <w:bottom w:val="single" w:sz="0" w:space="0" w:color="000000"/>
            </w:tcBorders>
          </w:tcPr>
          <w:p w14:paraId="717D7528"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529" w14:textId="77777777" w:rsidR="00AC1205" w:rsidRDefault="00AC1205"/>
        </w:tc>
        <w:tc>
          <w:tcPr>
            <w:tcW w:w="1560" w:type="dxa"/>
            <w:tcBorders>
              <w:top w:val="single" w:sz="0" w:space="0" w:color="D3D3D3"/>
              <w:bottom w:val="single" w:sz="0" w:space="0" w:color="000000"/>
            </w:tcBorders>
          </w:tcPr>
          <w:p w14:paraId="717D752A" w14:textId="77777777" w:rsidR="00AC1205" w:rsidRDefault="00000000">
            <w:pPr>
              <w:jc w:val="right"/>
            </w:pPr>
            <w:r>
              <w:rPr>
                <w:rFonts w:ascii="Consolas" w:eastAsia="Consolas" w:hAnsi="Consolas" w:cs="Consolas"/>
                <w:sz w:val="16"/>
              </w:rPr>
              <w:t xml:space="preserve">   1894473</w:t>
            </w:r>
          </w:p>
        </w:tc>
        <w:tc>
          <w:tcPr>
            <w:tcW w:w="1560" w:type="dxa"/>
            <w:tcBorders>
              <w:top w:val="single" w:sz="0" w:space="0" w:color="D3D3D3"/>
              <w:bottom w:val="single" w:sz="0" w:space="0" w:color="000000"/>
            </w:tcBorders>
          </w:tcPr>
          <w:p w14:paraId="717D752B" w14:textId="77777777" w:rsidR="00AC1205" w:rsidRDefault="00000000">
            <w:pPr>
              <w:jc w:val="right"/>
            </w:pPr>
            <w:r>
              <w:rPr>
                <w:rFonts w:ascii="Consolas" w:eastAsia="Consolas" w:hAnsi="Consolas" w:cs="Consolas"/>
                <w:sz w:val="16"/>
              </w:rPr>
              <w:t xml:space="preserve">     61.4</w:t>
            </w:r>
          </w:p>
        </w:tc>
        <w:tc>
          <w:tcPr>
            <w:tcW w:w="1560" w:type="dxa"/>
          </w:tcPr>
          <w:p w14:paraId="717D752C" w14:textId="77777777" w:rsidR="00AC1205" w:rsidRDefault="00AC1205"/>
        </w:tc>
      </w:tr>
      <w:tr w:rsidR="00AC1205" w14:paraId="717D7534" w14:textId="77777777">
        <w:tc>
          <w:tcPr>
            <w:tcW w:w="1560" w:type="dxa"/>
          </w:tcPr>
          <w:p w14:paraId="717D752E" w14:textId="77777777" w:rsidR="00AC1205" w:rsidRDefault="00AC1205"/>
        </w:tc>
        <w:tc>
          <w:tcPr>
            <w:tcW w:w="1560" w:type="dxa"/>
            <w:tcBorders>
              <w:top w:val="single" w:sz="0" w:space="0" w:color="000000"/>
              <w:bottom w:val="single" w:sz="0" w:space="0" w:color="000000"/>
            </w:tcBorders>
          </w:tcPr>
          <w:p w14:paraId="717D752F" w14:textId="77777777" w:rsidR="00AC1205" w:rsidRDefault="00AC1205"/>
        </w:tc>
        <w:tc>
          <w:tcPr>
            <w:tcW w:w="1560" w:type="dxa"/>
            <w:tcBorders>
              <w:top w:val="single" w:sz="0" w:space="0" w:color="000000"/>
              <w:bottom w:val="single" w:sz="0" w:space="0" w:color="000000"/>
            </w:tcBorders>
          </w:tcPr>
          <w:p w14:paraId="717D7530"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531"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532" w14:textId="77777777" w:rsidR="00AC1205" w:rsidRDefault="00AC1205"/>
        </w:tc>
        <w:tc>
          <w:tcPr>
            <w:tcW w:w="1560" w:type="dxa"/>
          </w:tcPr>
          <w:p w14:paraId="717D7533" w14:textId="77777777" w:rsidR="00AC1205" w:rsidRDefault="00AC1205"/>
        </w:tc>
      </w:tr>
    </w:tbl>
    <w:p w14:paraId="717D7535"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53E" w14:textId="77777777">
        <w:tc>
          <w:tcPr>
            <w:tcW w:w="1170" w:type="dxa"/>
            <w:tcBorders>
              <w:top w:val="single" w:sz="0" w:space="0" w:color="000000"/>
              <w:bottom w:val="single" w:sz="0" w:space="0" w:color="000000"/>
            </w:tcBorders>
          </w:tcPr>
          <w:p w14:paraId="717D7536"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537"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538"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539"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53A"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53B"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53C"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53D" w14:textId="77777777" w:rsidR="00AC1205" w:rsidRDefault="00000000">
            <w:pPr>
              <w:jc w:val="right"/>
            </w:pPr>
            <w:r>
              <w:rPr>
                <w:rFonts w:ascii="Consolas" w:eastAsia="Consolas" w:hAnsi="Consolas" w:cs="Consolas"/>
                <w:b/>
                <w:sz w:val="18"/>
              </w:rPr>
              <w:t>[8] NL</w:t>
            </w:r>
          </w:p>
        </w:tc>
      </w:tr>
      <w:tr w:rsidR="00AC1205" w14:paraId="717D7547" w14:textId="77777777">
        <w:tc>
          <w:tcPr>
            <w:tcW w:w="1170" w:type="dxa"/>
            <w:tcBorders>
              <w:top w:val="single" w:sz="0" w:space="0" w:color="000000"/>
            </w:tcBorders>
          </w:tcPr>
          <w:p w14:paraId="717D753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540" w14:textId="77777777" w:rsidR="00AC1205" w:rsidRDefault="00000000">
            <w:pPr>
              <w:jc w:val="right"/>
            </w:pPr>
            <w:r>
              <w:rPr>
                <w:rFonts w:ascii="Consolas" w:eastAsia="Consolas" w:hAnsi="Consolas" w:cs="Consolas"/>
                <w:sz w:val="16"/>
              </w:rPr>
              <w:t>194,007</w:t>
            </w:r>
          </w:p>
        </w:tc>
        <w:tc>
          <w:tcPr>
            <w:tcW w:w="1170" w:type="dxa"/>
            <w:tcBorders>
              <w:top w:val="single" w:sz="0" w:space="0" w:color="000000"/>
            </w:tcBorders>
          </w:tcPr>
          <w:p w14:paraId="717D754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54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54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54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545" w14:textId="77777777" w:rsidR="00AC1205" w:rsidRDefault="00000000">
            <w:pPr>
              <w:jc w:val="right"/>
            </w:pPr>
            <w:r>
              <w:rPr>
                <w:rFonts w:ascii="Consolas" w:eastAsia="Consolas" w:hAnsi="Consolas" w:cs="Consolas"/>
                <w:sz w:val="16"/>
              </w:rPr>
              <w:t>537,354</w:t>
            </w:r>
          </w:p>
        </w:tc>
        <w:tc>
          <w:tcPr>
            <w:tcW w:w="1170" w:type="dxa"/>
            <w:tcBorders>
              <w:top w:val="single" w:sz="0" w:space="0" w:color="000000"/>
            </w:tcBorders>
          </w:tcPr>
          <w:p w14:paraId="717D7546" w14:textId="77777777" w:rsidR="00AC1205" w:rsidRDefault="00000000">
            <w:pPr>
              <w:jc w:val="right"/>
            </w:pPr>
            <w:r>
              <w:rPr>
                <w:rFonts w:ascii="Consolas" w:eastAsia="Consolas" w:hAnsi="Consolas" w:cs="Consolas"/>
                <w:sz w:val="16"/>
              </w:rPr>
              <w:t>95,456</w:t>
            </w:r>
          </w:p>
        </w:tc>
      </w:tr>
      <w:tr w:rsidR="00AC1205" w14:paraId="717D7550" w14:textId="77777777">
        <w:tc>
          <w:tcPr>
            <w:tcW w:w="1170" w:type="dxa"/>
          </w:tcPr>
          <w:p w14:paraId="717D7548" w14:textId="77777777" w:rsidR="00AC1205" w:rsidRDefault="00000000">
            <w:pPr>
              <w:jc w:val="right"/>
            </w:pPr>
            <w:r>
              <w:rPr>
                <w:rFonts w:ascii="Consolas" w:eastAsia="Consolas" w:hAnsi="Consolas" w:cs="Consolas"/>
                <w:sz w:val="16"/>
              </w:rPr>
              <w:t>1</w:t>
            </w:r>
          </w:p>
        </w:tc>
        <w:tc>
          <w:tcPr>
            <w:tcW w:w="1170" w:type="dxa"/>
          </w:tcPr>
          <w:p w14:paraId="717D7549" w14:textId="77777777" w:rsidR="00AC1205" w:rsidRDefault="00000000">
            <w:pPr>
              <w:jc w:val="right"/>
            </w:pPr>
            <w:r>
              <w:rPr>
                <w:rFonts w:ascii="Consolas" w:eastAsia="Consolas" w:hAnsi="Consolas" w:cs="Consolas"/>
                <w:sz w:val="16"/>
              </w:rPr>
              <w:t>39,528</w:t>
            </w:r>
          </w:p>
        </w:tc>
        <w:tc>
          <w:tcPr>
            <w:tcW w:w="1170" w:type="dxa"/>
          </w:tcPr>
          <w:p w14:paraId="717D754A" w14:textId="77777777" w:rsidR="00AC1205" w:rsidRDefault="00000000">
            <w:pPr>
              <w:jc w:val="right"/>
            </w:pPr>
            <w:r>
              <w:rPr>
                <w:rFonts w:ascii="Consolas" w:eastAsia="Consolas" w:hAnsi="Consolas" w:cs="Consolas"/>
                <w:sz w:val="16"/>
              </w:rPr>
              <w:t>0</w:t>
            </w:r>
          </w:p>
        </w:tc>
        <w:tc>
          <w:tcPr>
            <w:tcW w:w="1170" w:type="dxa"/>
          </w:tcPr>
          <w:p w14:paraId="717D754B" w14:textId="77777777" w:rsidR="00AC1205" w:rsidRDefault="00000000">
            <w:pPr>
              <w:jc w:val="right"/>
            </w:pPr>
            <w:r>
              <w:rPr>
                <w:rFonts w:ascii="Consolas" w:eastAsia="Consolas" w:hAnsi="Consolas" w:cs="Consolas"/>
                <w:sz w:val="16"/>
              </w:rPr>
              <w:t>0</w:t>
            </w:r>
          </w:p>
        </w:tc>
        <w:tc>
          <w:tcPr>
            <w:tcW w:w="1170" w:type="dxa"/>
          </w:tcPr>
          <w:p w14:paraId="717D754C" w14:textId="77777777" w:rsidR="00AC1205" w:rsidRDefault="00000000">
            <w:pPr>
              <w:jc w:val="right"/>
            </w:pPr>
            <w:r>
              <w:rPr>
                <w:rFonts w:ascii="Consolas" w:eastAsia="Consolas" w:hAnsi="Consolas" w:cs="Consolas"/>
                <w:sz w:val="16"/>
              </w:rPr>
              <w:t>0</w:t>
            </w:r>
          </w:p>
        </w:tc>
        <w:tc>
          <w:tcPr>
            <w:tcW w:w="1170" w:type="dxa"/>
          </w:tcPr>
          <w:p w14:paraId="717D754D" w14:textId="77777777" w:rsidR="00AC1205" w:rsidRDefault="00000000">
            <w:pPr>
              <w:jc w:val="right"/>
            </w:pPr>
            <w:r>
              <w:rPr>
                <w:rFonts w:ascii="Consolas" w:eastAsia="Consolas" w:hAnsi="Consolas" w:cs="Consolas"/>
                <w:sz w:val="16"/>
              </w:rPr>
              <w:t>0</w:t>
            </w:r>
          </w:p>
        </w:tc>
        <w:tc>
          <w:tcPr>
            <w:tcW w:w="1170" w:type="dxa"/>
          </w:tcPr>
          <w:p w14:paraId="717D754E" w14:textId="77777777" w:rsidR="00AC1205" w:rsidRDefault="00000000">
            <w:pPr>
              <w:jc w:val="right"/>
            </w:pPr>
            <w:r>
              <w:rPr>
                <w:rFonts w:ascii="Consolas" w:eastAsia="Consolas" w:hAnsi="Consolas" w:cs="Consolas"/>
                <w:sz w:val="16"/>
              </w:rPr>
              <w:t>109,937</w:t>
            </w:r>
          </w:p>
        </w:tc>
        <w:tc>
          <w:tcPr>
            <w:tcW w:w="1170" w:type="dxa"/>
          </w:tcPr>
          <w:p w14:paraId="717D754F" w14:textId="77777777" w:rsidR="00AC1205" w:rsidRDefault="00000000">
            <w:pPr>
              <w:jc w:val="right"/>
            </w:pPr>
            <w:r>
              <w:rPr>
                <w:rFonts w:ascii="Consolas" w:eastAsia="Consolas" w:hAnsi="Consolas" w:cs="Consolas"/>
                <w:sz w:val="16"/>
              </w:rPr>
              <w:t>8,393</w:t>
            </w:r>
          </w:p>
        </w:tc>
      </w:tr>
      <w:tr w:rsidR="00AC1205" w14:paraId="717D7559" w14:textId="77777777">
        <w:tc>
          <w:tcPr>
            <w:tcW w:w="1170" w:type="dxa"/>
          </w:tcPr>
          <w:p w14:paraId="717D7551" w14:textId="77777777" w:rsidR="00AC1205" w:rsidRDefault="00000000">
            <w:pPr>
              <w:jc w:val="right"/>
            </w:pPr>
            <w:r>
              <w:rPr>
                <w:rFonts w:ascii="Consolas" w:eastAsia="Consolas" w:hAnsi="Consolas" w:cs="Consolas"/>
                <w:sz w:val="16"/>
              </w:rPr>
              <w:t>2</w:t>
            </w:r>
          </w:p>
        </w:tc>
        <w:tc>
          <w:tcPr>
            <w:tcW w:w="1170" w:type="dxa"/>
          </w:tcPr>
          <w:p w14:paraId="717D7552" w14:textId="77777777" w:rsidR="00AC1205" w:rsidRDefault="00000000">
            <w:pPr>
              <w:jc w:val="right"/>
            </w:pPr>
            <w:r>
              <w:rPr>
                <w:rFonts w:ascii="Consolas" w:eastAsia="Consolas" w:hAnsi="Consolas" w:cs="Consolas"/>
                <w:sz w:val="16"/>
              </w:rPr>
              <w:t>37,777</w:t>
            </w:r>
          </w:p>
        </w:tc>
        <w:tc>
          <w:tcPr>
            <w:tcW w:w="1170" w:type="dxa"/>
          </w:tcPr>
          <w:p w14:paraId="717D7553" w14:textId="77777777" w:rsidR="00AC1205" w:rsidRDefault="00000000">
            <w:pPr>
              <w:jc w:val="right"/>
            </w:pPr>
            <w:r>
              <w:rPr>
                <w:rFonts w:ascii="Consolas" w:eastAsia="Consolas" w:hAnsi="Consolas" w:cs="Consolas"/>
                <w:sz w:val="16"/>
              </w:rPr>
              <w:t>0</w:t>
            </w:r>
          </w:p>
        </w:tc>
        <w:tc>
          <w:tcPr>
            <w:tcW w:w="1170" w:type="dxa"/>
          </w:tcPr>
          <w:p w14:paraId="717D7554" w14:textId="77777777" w:rsidR="00AC1205" w:rsidRDefault="00000000">
            <w:pPr>
              <w:jc w:val="right"/>
            </w:pPr>
            <w:r>
              <w:rPr>
                <w:rFonts w:ascii="Consolas" w:eastAsia="Consolas" w:hAnsi="Consolas" w:cs="Consolas"/>
                <w:sz w:val="16"/>
              </w:rPr>
              <w:t>0</w:t>
            </w:r>
          </w:p>
        </w:tc>
        <w:tc>
          <w:tcPr>
            <w:tcW w:w="1170" w:type="dxa"/>
          </w:tcPr>
          <w:p w14:paraId="717D7555" w14:textId="77777777" w:rsidR="00AC1205" w:rsidRDefault="00000000">
            <w:pPr>
              <w:jc w:val="right"/>
            </w:pPr>
            <w:r>
              <w:rPr>
                <w:rFonts w:ascii="Consolas" w:eastAsia="Consolas" w:hAnsi="Consolas" w:cs="Consolas"/>
                <w:sz w:val="16"/>
              </w:rPr>
              <w:t>0</w:t>
            </w:r>
          </w:p>
        </w:tc>
        <w:tc>
          <w:tcPr>
            <w:tcW w:w="1170" w:type="dxa"/>
          </w:tcPr>
          <w:p w14:paraId="717D7556" w14:textId="77777777" w:rsidR="00AC1205" w:rsidRDefault="00000000">
            <w:pPr>
              <w:jc w:val="right"/>
            </w:pPr>
            <w:r>
              <w:rPr>
                <w:rFonts w:ascii="Consolas" w:eastAsia="Consolas" w:hAnsi="Consolas" w:cs="Consolas"/>
                <w:sz w:val="16"/>
              </w:rPr>
              <w:t>0</w:t>
            </w:r>
          </w:p>
        </w:tc>
        <w:tc>
          <w:tcPr>
            <w:tcW w:w="1170" w:type="dxa"/>
          </w:tcPr>
          <w:p w14:paraId="717D7557" w14:textId="77777777" w:rsidR="00AC1205" w:rsidRDefault="00000000">
            <w:pPr>
              <w:jc w:val="right"/>
            </w:pPr>
            <w:r>
              <w:rPr>
                <w:rFonts w:ascii="Consolas" w:eastAsia="Consolas" w:hAnsi="Consolas" w:cs="Consolas"/>
                <w:sz w:val="16"/>
              </w:rPr>
              <w:t>95,434</w:t>
            </w:r>
          </w:p>
        </w:tc>
        <w:tc>
          <w:tcPr>
            <w:tcW w:w="1170" w:type="dxa"/>
          </w:tcPr>
          <w:p w14:paraId="717D7558" w14:textId="77777777" w:rsidR="00AC1205" w:rsidRDefault="00000000">
            <w:pPr>
              <w:jc w:val="right"/>
            </w:pPr>
            <w:r>
              <w:rPr>
                <w:rFonts w:ascii="Consolas" w:eastAsia="Consolas" w:hAnsi="Consolas" w:cs="Consolas"/>
                <w:sz w:val="16"/>
              </w:rPr>
              <w:t>9,209</w:t>
            </w:r>
          </w:p>
        </w:tc>
      </w:tr>
      <w:tr w:rsidR="00AC1205" w14:paraId="717D7562" w14:textId="77777777">
        <w:tc>
          <w:tcPr>
            <w:tcW w:w="1170" w:type="dxa"/>
          </w:tcPr>
          <w:p w14:paraId="717D755A" w14:textId="77777777" w:rsidR="00AC1205" w:rsidRDefault="00000000">
            <w:pPr>
              <w:jc w:val="right"/>
            </w:pPr>
            <w:r>
              <w:rPr>
                <w:rFonts w:ascii="Consolas" w:eastAsia="Consolas" w:hAnsi="Consolas" w:cs="Consolas"/>
                <w:sz w:val="16"/>
              </w:rPr>
              <w:t>3</w:t>
            </w:r>
          </w:p>
        </w:tc>
        <w:tc>
          <w:tcPr>
            <w:tcW w:w="1170" w:type="dxa"/>
          </w:tcPr>
          <w:p w14:paraId="717D755B" w14:textId="77777777" w:rsidR="00AC1205" w:rsidRDefault="00000000">
            <w:pPr>
              <w:jc w:val="right"/>
            </w:pPr>
            <w:r>
              <w:rPr>
                <w:rFonts w:ascii="Consolas" w:eastAsia="Consolas" w:hAnsi="Consolas" w:cs="Consolas"/>
                <w:sz w:val="16"/>
              </w:rPr>
              <w:t>14,217</w:t>
            </w:r>
          </w:p>
        </w:tc>
        <w:tc>
          <w:tcPr>
            <w:tcW w:w="1170" w:type="dxa"/>
          </w:tcPr>
          <w:p w14:paraId="717D755C" w14:textId="77777777" w:rsidR="00AC1205" w:rsidRDefault="00000000">
            <w:pPr>
              <w:jc w:val="right"/>
            </w:pPr>
            <w:r>
              <w:rPr>
                <w:rFonts w:ascii="Consolas" w:eastAsia="Consolas" w:hAnsi="Consolas" w:cs="Consolas"/>
                <w:sz w:val="16"/>
              </w:rPr>
              <w:t>0</w:t>
            </w:r>
          </w:p>
        </w:tc>
        <w:tc>
          <w:tcPr>
            <w:tcW w:w="1170" w:type="dxa"/>
          </w:tcPr>
          <w:p w14:paraId="717D755D" w14:textId="77777777" w:rsidR="00AC1205" w:rsidRDefault="00000000">
            <w:pPr>
              <w:jc w:val="right"/>
            </w:pPr>
            <w:r>
              <w:rPr>
                <w:rFonts w:ascii="Consolas" w:eastAsia="Consolas" w:hAnsi="Consolas" w:cs="Consolas"/>
                <w:sz w:val="16"/>
              </w:rPr>
              <w:t>0</w:t>
            </w:r>
          </w:p>
        </w:tc>
        <w:tc>
          <w:tcPr>
            <w:tcW w:w="1170" w:type="dxa"/>
          </w:tcPr>
          <w:p w14:paraId="717D755E" w14:textId="77777777" w:rsidR="00AC1205" w:rsidRDefault="00000000">
            <w:pPr>
              <w:jc w:val="right"/>
            </w:pPr>
            <w:r>
              <w:rPr>
                <w:rFonts w:ascii="Consolas" w:eastAsia="Consolas" w:hAnsi="Consolas" w:cs="Consolas"/>
                <w:sz w:val="16"/>
              </w:rPr>
              <w:t>0</w:t>
            </w:r>
          </w:p>
        </w:tc>
        <w:tc>
          <w:tcPr>
            <w:tcW w:w="1170" w:type="dxa"/>
          </w:tcPr>
          <w:p w14:paraId="717D755F" w14:textId="77777777" w:rsidR="00AC1205" w:rsidRDefault="00000000">
            <w:pPr>
              <w:jc w:val="right"/>
            </w:pPr>
            <w:r>
              <w:rPr>
                <w:rFonts w:ascii="Consolas" w:eastAsia="Consolas" w:hAnsi="Consolas" w:cs="Consolas"/>
                <w:sz w:val="16"/>
              </w:rPr>
              <w:t>0</w:t>
            </w:r>
          </w:p>
        </w:tc>
        <w:tc>
          <w:tcPr>
            <w:tcW w:w="1170" w:type="dxa"/>
          </w:tcPr>
          <w:p w14:paraId="717D7560" w14:textId="77777777" w:rsidR="00AC1205" w:rsidRDefault="00000000">
            <w:pPr>
              <w:jc w:val="right"/>
            </w:pPr>
            <w:r>
              <w:rPr>
                <w:rFonts w:ascii="Consolas" w:eastAsia="Consolas" w:hAnsi="Consolas" w:cs="Consolas"/>
                <w:sz w:val="16"/>
              </w:rPr>
              <w:t>30,229</w:t>
            </w:r>
          </w:p>
        </w:tc>
        <w:tc>
          <w:tcPr>
            <w:tcW w:w="1170" w:type="dxa"/>
          </w:tcPr>
          <w:p w14:paraId="717D7561" w14:textId="77777777" w:rsidR="00AC1205" w:rsidRDefault="00000000">
            <w:pPr>
              <w:jc w:val="right"/>
            </w:pPr>
            <w:r>
              <w:rPr>
                <w:rFonts w:ascii="Consolas" w:eastAsia="Consolas" w:hAnsi="Consolas" w:cs="Consolas"/>
                <w:sz w:val="16"/>
              </w:rPr>
              <w:t>2,819</w:t>
            </w:r>
          </w:p>
        </w:tc>
      </w:tr>
      <w:tr w:rsidR="00AC1205" w14:paraId="717D756B" w14:textId="77777777">
        <w:tc>
          <w:tcPr>
            <w:tcW w:w="1170" w:type="dxa"/>
          </w:tcPr>
          <w:p w14:paraId="717D7563" w14:textId="77777777" w:rsidR="00AC1205" w:rsidRDefault="00000000">
            <w:pPr>
              <w:jc w:val="right"/>
            </w:pPr>
            <w:r>
              <w:rPr>
                <w:rFonts w:ascii="Consolas" w:eastAsia="Consolas" w:hAnsi="Consolas" w:cs="Consolas"/>
                <w:sz w:val="16"/>
              </w:rPr>
              <w:t>4</w:t>
            </w:r>
          </w:p>
        </w:tc>
        <w:tc>
          <w:tcPr>
            <w:tcW w:w="1170" w:type="dxa"/>
          </w:tcPr>
          <w:p w14:paraId="717D7564" w14:textId="77777777" w:rsidR="00AC1205" w:rsidRDefault="00000000">
            <w:pPr>
              <w:jc w:val="right"/>
            </w:pPr>
            <w:r>
              <w:rPr>
                <w:rFonts w:ascii="Consolas" w:eastAsia="Consolas" w:hAnsi="Consolas" w:cs="Consolas"/>
                <w:sz w:val="16"/>
              </w:rPr>
              <w:t>3,529</w:t>
            </w:r>
          </w:p>
        </w:tc>
        <w:tc>
          <w:tcPr>
            <w:tcW w:w="1170" w:type="dxa"/>
          </w:tcPr>
          <w:p w14:paraId="717D7565" w14:textId="77777777" w:rsidR="00AC1205" w:rsidRDefault="00000000">
            <w:pPr>
              <w:jc w:val="right"/>
            </w:pPr>
            <w:r>
              <w:rPr>
                <w:rFonts w:ascii="Consolas" w:eastAsia="Consolas" w:hAnsi="Consolas" w:cs="Consolas"/>
                <w:sz w:val="16"/>
              </w:rPr>
              <w:t>0</w:t>
            </w:r>
          </w:p>
        </w:tc>
        <w:tc>
          <w:tcPr>
            <w:tcW w:w="1170" w:type="dxa"/>
          </w:tcPr>
          <w:p w14:paraId="717D7566" w14:textId="77777777" w:rsidR="00AC1205" w:rsidRDefault="00000000">
            <w:pPr>
              <w:jc w:val="right"/>
            </w:pPr>
            <w:r>
              <w:rPr>
                <w:rFonts w:ascii="Consolas" w:eastAsia="Consolas" w:hAnsi="Consolas" w:cs="Consolas"/>
                <w:sz w:val="16"/>
              </w:rPr>
              <w:t>0</w:t>
            </w:r>
          </w:p>
        </w:tc>
        <w:tc>
          <w:tcPr>
            <w:tcW w:w="1170" w:type="dxa"/>
          </w:tcPr>
          <w:p w14:paraId="717D7567" w14:textId="77777777" w:rsidR="00AC1205" w:rsidRDefault="00000000">
            <w:pPr>
              <w:jc w:val="right"/>
            </w:pPr>
            <w:r>
              <w:rPr>
                <w:rFonts w:ascii="Consolas" w:eastAsia="Consolas" w:hAnsi="Consolas" w:cs="Consolas"/>
                <w:sz w:val="16"/>
              </w:rPr>
              <w:t>0</w:t>
            </w:r>
          </w:p>
        </w:tc>
        <w:tc>
          <w:tcPr>
            <w:tcW w:w="1170" w:type="dxa"/>
          </w:tcPr>
          <w:p w14:paraId="717D7568" w14:textId="77777777" w:rsidR="00AC1205" w:rsidRDefault="00000000">
            <w:pPr>
              <w:jc w:val="right"/>
            </w:pPr>
            <w:r>
              <w:rPr>
                <w:rFonts w:ascii="Consolas" w:eastAsia="Consolas" w:hAnsi="Consolas" w:cs="Consolas"/>
                <w:sz w:val="16"/>
              </w:rPr>
              <w:t>0</w:t>
            </w:r>
          </w:p>
        </w:tc>
        <w:tc>
          <w:tcPr>
            <w:tcW w:w="1170" w:type="dxa"/>
          </w:tcPr>
          <w:p w14:paraId="717D7569" w14:textId="77777777" w:rsidR="00AC1205" w:rsidRDefault="00000000">
            <w:pPr>
              <w:jc w:val="right"/>
            </w:pPr>
            <w:r>
              <w:rPr>
                <w:rFonts w:ascii="Consolas" w:eastAsia="Consolas" w:hAnsi="Consolas" w:cs="Consolas"/>
                <w:sz w:val="16"/>
              </w:rPr>
              <w:t>7,390</w:t>
            </w:r>
          </w:p>
        </w:tc>
        <w:tc>
          <w:tcPr>
            <w:tcW w:w="1170" w:type="dxa"/>
          </w:tcPr>
          <w:p w14:paraId="717D756A" w14:textId="77777777" w:rsidR="00AC1205" w:rsidRDefault="00000000">
            <w:pPr>
              <w:jc w:val="right"/>
            </w:pPr>
            <w:r>
              <w:rPr>
                <w:rFonts w:ascii="Consolas" w:eastAsia="Consolas" w:hAnsi="Consolas" w:cs="Consolas"/>
                <w:sz w:val="16"/>
              </w:rPr>
              <w:t>404</w:t>
            </w:r>
          </w:p>
        </w:tc>
      </w:tr>
      <w:tr w:rsidR="00AC1205" w14:paraId="717D7574" w14:textId="77777777">
        <w:tc>
          <w:tcPr>
            <w:tcW w:w="1170" w:type="dxa"/>
          </w:tcPr>
          <w:p w14:paraId="717D756C" w14:textId="77777777" w:rsidR="00AC1205" w:rsidRDefault="00000000">
            <w:pPr>
              <w:jc w:val="right"/>
            </w:pPr>
            <w:r>
              <w:rPr>
                <w:rFonts w:ascii="Consolas" w:eastAsia="Consolas" w:hAnsi="Consolas" w:cs="Consolas"/>
                <w:sz w:val="16"/>
              </w:rPr>
              <w:t>5</w:t>
            </w:r>
          </w:p>
        </w:tc>
        <w:tc>
          <w:tcPr>
            <w:tcW w:w="1170" w:type="dxa"/>
          </w:tcPr>
          <w:p w14:paraId="717D756D" w14:textId="77777777" w:rsidR="00AC1205" w:rsidRDefault="00000000">
            <w:pPr>
              <w:jc w:val="right"/>
            </w:pPr>
            <w:r>
              <w:rPr>
                <w:rFonts w:ascii="Consolas" w:eastAsia="Consolas" w:hAnsi="Consolas" w:cs="Consolas"/>
                <w:sz w:val="16"/>
              </w:rPr>
              <w:t>1,003</w:t>
            </w:r>
          </w:p>
        </w:tc>
        <w:tc>
          <w:tcPr>
            <w:tcW w:w="1170" w:type="dxa"/>
          </w:tcPr>
          <w:p w14:paraId="717D756E" w14:textId="77777777" w:rsidR="00AC1205" w:rsidRDefault="00000000">
            <w:pPr>
              <w:jc w:val="right"/>
            </w:pPr>
            <w:r>
              <w:rPr>
                <w:rFonts w:ascii="Consolas" w:eastAsia="Consolas" w:hAnsi="Consolas" w:cs="Consolas"/>
                <w:sz w:val="16"/>
              </w:rPr>
              <w:t>0</w:t>
            </w:r>
          </w:p>
        </w:tc>
        <w:tc>
          <w:tcPr>
            <w:tcW w:w="1170" w:type="dxa"/>
          </w:tcPr>
          <w:p w14:paraId="717D756F" w14:textId="77777777" w:rsidR="00AC1205" w:rsidRDefault="00000000">
            <w:pPr>
              <w:jc w:val="right"/>
            </w:pPr>
            <w:r>
              <w:rPr>
                <w:rFonts w:ascii="Consolas" w:eastAsia="Consolas" w:hAnsi="Consolas" w:cs="Consolas"/>
                <w:sz w:val="16"/>
              </w:rPr>
              <w:t>0</w:t>
            </w:r>
          </w:p>
        </w:tc>
        <w:tc>
          <w:tcPr>
            <w:tcW w:w="1170" w:type="dxa"/>
          </w:tcPr>
          <w:p w14:paraId="717D7570" w14:textId="77777777" w:rsidR="00AC1205" w:rsidRDefault="00000000">
            <w:pPr>
              <w:jc w:val="right"/>
            </w:pPr>
            <w:r>
              <w:rPr>
                <w:rFonts w:ascii="Consolas" w:eastAsia="Consolas" w:hAnsi="Consolas" w:cs="Consolas"/>
                <w:sz w:val="16"/>
              </w:rPr>
              <w:t>0</w:t>
            </w:r>
          </w:p>
        </w:tc>
        <w:tc>
          <w:tcPr>
            <w:tcW w:w="1170" w:type="dxa"/>
          </w:tcPr>
          <w:p w14:paraId="717D7571" w14:textId="77777777" w:rsidR="00AC1205" w:rsidRDefault="00000000">
            <w:pPr>
              <w:jc w:val="right"/>
            </w:pPr>
            <w:r>
              <w:rPr>
                <w:rFonts w:ascii="Consolas" w:eastAsia="Consolas" w:hAnsi="Consolas" w:cs="Consolas"/>
                <w:sz w:val="16"/>
              </w:rPr>
              <w:t>0</w:t>
            </w:r>
          </w:p>
        </w:tc>
        <w:tc>
          <w:tcPr>
            <w:tcW w:w="1170" w:type="dxa"/>
          </w:tcPr>
          <w:p w14:paraId="717D7572" w14:textId="77777777" w:rsidR="00AC1205" w:rsidRDefault="00000000">
            <w:pPr>
              <w:jc w:val="right"/>
            </w:pPr>
            <w:r>
              <w:rPr>
                <w:rFonts w:ascii="Consolas" w:eastAsia="Consolas" w:hAnsi="Consolas" w:cs="Consolas"/>
                <w:sz w:val="16"/>
              </w:rPr>
              <w:t>1,758</w:t>
            </w:r>
          </w:p>
        </w:tc>
        <w:tc>
          <w:tcPr>
            <w:tcW w:w="1170" w:type="dxa"/>
          </w:tcPr>
          <w:p w14:paraId="717D7573" w14:textId="77777777" w:rsidR="00AC1205" w:rsidRDefault="00000000">
            <w:pPr>
              <w:jc w:val="right"/>
            </w:pPr>
            <w:r>
              <w:rPr>
                <w:rFonts w:ascii="Consolas" w:eastAsia="Consolas" w:hAnsi="Consolas" w:cs="Consolas"/>
                <w:sz w:val="16"/>
              </w:rPr>
              <w:t>69</w:t>
            </w:r>
          </w:p>
        </w:tc>
      </w:tr>
      <w:tr w:rsidR="00AC1205" w14:paraId="717D757D" w14:textId="77777777">
        <w:tc>
          <w:tcPr>
            <w:tcW w:w="1170" w:type="dxa"/>
          </w:tcPr>
          <w:p w14:paraId="717D7575" w14:textId="77777777" w:rsidR="00AC1205" w:rsidRDefault="00000000">
            <w:pPr>
              <w:jc w:val="right"/>
            </w:pPr>
            <w:r>
              <w:rPr>
                <w:rFonts w:ascii="Consolas" w:eastAsia="Consolas" w:hAnsi="Consolas" w:cs="Consolas"/>
                <w:sz w:val="16"/>
              </w:rPr>
              <w:t>6</w:t>
            </w:r>
          </w:p>
        </w:tc>
        <w:tc>
          <w:tcPr>
            <w:tcW w:w="1170" w:type="dxa"/>
          </w:tcPr>
          <w:p w14:paraId="717D7576" w14:textId="77777777" w:rsidR="00AC1205" w:rsidRDefault="00000000">
            <w:pPr>
              <w:jc w:val="right"/>
            </w:pPr>
            <w:r>
              <w:rPr>
                <w:rFonts w:ascii="Consolas" w:eastAsia="Consolas" w:hAnsi="Consolas" w:cs="Consolas"/>
                <w:sz w:val="16"/>
              </w:rPr>
              <w:t>384</w:t>
            </w:r>
          </w:p>
        </w:tc>
        <w:tc>
          <w:tcPr>
            <w:tcW w:w="1170" w:type="dxa"/>
          </w:tcPr>
          <w:p w14:paraId="717D7577" w14:textId="77777777" w:rsidR="00AC1205" w:rsidRDefault="00000000">
            <w:pPr>
              <w:jc w:val="right"/>
            </w:pPr>
            <w:r>
              <w:rPr>
                <w:rFonts w:ascii="Consolas" w:eastAsia="Consolas" w:hAnsi="Consolas" w:cs="Consolas"/>
                <w:sz w:val="16"/>
              </w:rPr>
              <w:t>0</w:t>
            </w:r>
          </w:p>
        </w:tc>
        <w:tc>
          <w:tcPr>
            <w:tcW w:w="1170" w:type="dxa"/>
          </w:tcPr>
          <w:p w14:paraId="717D7578" w14:textId="77777777" w:rsidR="00AC1205" w:rsidRDefault="00000000">
            <w:pPr>
              <w:jc w:val="right"/>
            </w:pPr>
            <w:r>
              <w:rPr>
                <w:rFonts w:ascii="Consolas" w:eastAsia="Consolas" w:hAnsi="Consolas" w:cs="Consolas"/>
                <w:sz w:val="16"/>
              </w:rPr>
              <w:t>0</w:t>
            </w:r>
          </w:p>
        </w:tc>
        <w:tc>
          <w:tcPr>
            <w:tcW w:w="1170" w:type="dxa"/>
          </w:tcPr>
          <w:p w14:paraId="717D7579" w14:textId="77777777" w:rsidR="00AC1205" w:rsidRDefault="00000000">
            <w:pPr>
              <w:jc w:val="right"/>
            </w:pPr>
            <w:r>
              <w:rPr>
                <w:rFonts w:ascii="Consolas" w:eastAsia="Consolas" w:hAnsi="Consolas" w:cs="Consolas"/>
                <w:sz w:val="16"/>
              </w:rPr>
              <w:t>0</w:t>
            </w:r>
          </w:p>
        </w:tc>
        <w:tc>
          <w:tcPr>
            <w:tcW w:w="1170" w:type="dxa"/>
          </w:tcPr>
          <w:p w14:paraId="717D757A" w14:textId="77777777" w:rsidR="00AC1205" w:rsidRDefault="00000000">
            <w:pPr>
              <w:jc w:val="right"/>
            </w:pPr>
            <w:r>
              <w:rPr>
                <w:rFonts w:ascii="Consolas" w:eastAsia="Consolas" w:hAnsi="Consolas" w:cs="Consolas"/>
                <w:sz w:val="16"/>
              </w:rPr>
              <w:t>0</w:t>
            </w:r>
          </w:p>
        </w:tc>
        <w:tc>
          <w:tcPr>
            <w:tcW w:w="1170" w:type="dxa"/>
          </w:tcPr>
          <w:p w14:paraId="717D757B" w14:textId="77777777" w:rsidR="00AC1205" w:rsidRDefault="00000000">
            <w:pPr>
              <w:jc w:val="right"/>
            </w:pPr>
            <w:r>
              <w:rPr>
                <w:rFonts w:ascii="Consolas" w:eastAsia="Consolas" w:hAnsi="Consolas" w:cs="Consolas"/>
                <w:sz w:val="16"/>
              </w:rPr>
              <w:t>498</w:t>
            </w:r>
          </w:p>
        </w:tc>
        <w:tc>
          <w:tcPr>
            <w:tcW w:w="1170" w:type="dxa"/>
          </w:tcPr>
          <w:p w14:paraId="717D757C" w14:textId="77777777" w:rsidR="00AC1205" w:rsidRDefault="00000000">
            <w:pPr>
              <w:jc w:val="right"/>
            </w:pPr>
            <w:r>
              <w:rPr>
                <w:rFonts w:ascii="Consolas" w:eastAsia="Consolas" w:hAnsi="Consolas" w:cs="Consolas"/>
                <w:sz w:val="16"/>
              </w:rPr>
              <w:t>5</w:t>
            </w:r>
          </w:p>
        </w:tc>
      </w:tr>
      <w:tr w:rsidR="00AC1205" w14:paraId="717D7586" w14:textId="77777777">
        <w:tc>
          <w:tcPr>
            <w:tcW w:w="1170" w:type="dxa"/>
          </w:tcPr>
          <w:p w14:paraId="717D757E" w14:textId="77777777" w:rsidR="00AC1205" w:rsidRDefault="00000000">
            <w:pPr>
              <w:jc w:val="right"/>
            </w:pPr>
            <w:r>
              <w:rPr>
                <w:rFonts w:ascii="Consolas" w:eastAsia="Consolas" w:hAnsi="Consolas" w:cs="Consolas"/>
                <w:sz w:val="16"/>
              </w:rPr>
              <w:t>7</w:t>
            </w:r>
          </w:p>
        </w:tc>
        <w:tc>
          <w:tcPr>
            <w:tcW w:w="1170" w:type="dxa"/>
          </w:tcPr>
          <w:p w14:paraId="717D757F" w14:textId="77777777" w:rsidR="00AC1205" w:rsidRDefault="00000000">
            <w:pPr>
              <w:jc w:val="right"/>
            </w:pPr>
            <w:r>
              <w:rPr>
                <w:rFonts w:ascii="Consolas" w:eastAsia="Consolas" w:hAnsi="Consolas" w:cs="Consolas"/>
                <w:sz w:val="16"/>
              </w:rPr>
              <w:t>77</w:t>
            </w:r>
          </w:p>
        </w:tc>
        <w:tc>
          <w:tcPr>
            <w:tcW w:w="1170" w:type="dxa"/>
          </w:tcPr>
          <w:p w14:paraId="717D7580" w14:textId="77777777" w:rsidR="00AC1205" w:rsidRDefault="00000000">
            <w:pPr>
              <w:jc w:val="right"/>
            </w:pPr>
            <w:r>
              <w:rPr>
                <w:rFonts w:ascii="Consolas" w:eastAsia="Consolas" w:hAnsi="Consolas" w:cs="Consolas"/>
                <w:sz w:val="16"/>
              </w:rPr>
              <w:t>0</w:t>
            </w:r>
          </w:p>
        </w:tc>
        <w:tc>
          <w:tcPr>
            <w:tcW w:w="1170" w:type="dxa"/>
          </w:tcPr>
          <w:p w14:paraId="717D7581" w14:textId="77777777" w:rsidR="00AC1205" w:rsidRDefault="00000000">
            <w:pPr>
              <w:jc w:val="right"/>
            </w:pPr>
            <w:r>
              <w:rPr>
                <w:rFonts w:ascii="Consolas" w:eastAsia="Consolas" w:hAnsi="Consolas" w:cs="Consolas"/>
                <w:sz w:val="16"/>
              </w:rPr>
              <w:t>0</w:t>
            </w:r>
          </w:p>
        </w:tc>
        <w:tc>
          <w:tcPr>
            <w:tcW w:w="1170" w:type="dxa"/>
          </w:tcPr>
          <w:p w14:paraId="717D7582" w14:textId="77777777" w:rsidR="00AC1205" w:rsidRDefault="00000000">
            <w:pPr>
              <w:jc w:val="right"/>
            </w:pPr>
            <w:r>
              <w:rPr>
                <w:rFonts w:ascii="Consolas" w:eastAsia="Consolas" w:hAnsi="Consolas" w:cs="Consolas"/>
                <w:sz w:val="16"/>
              </w:rPr>
              <w:t>0</w:t>
            </w:r>
          </w:p>
        </w:tc>
        <w:tc>
          <w:tcPr>
            <w:tcW w:w="1170" w:type="dxa"/>
          </w:tcPr>
          <w:p w14:paraId="717D7583" w14:textId="77777777" w:rsidR="00AC1205" w:rsidRDefault="00000000">
            <w:pPr>
              <w:jc w:val="right"/>
            </w:pPr>
            <w:r>
              <w:rPr>
                <w:rFonts w:ascii="Consolas" w:eastAsia="Consolas" w:hAnsi="Consolas" w:cs="Consolas"/>
                <w:sz w:val="16"/>
              </w:rPr>
              <w:t>0</w:t>
            </w:r>
          </w:p>
        </w:tc>
        <w:tc>
          <w:tcPr>
            <w:tcW w:w="1170" w:type="dxa"/>
          </w:tcPr>
          <w:p w14:paraId="717D7584" w14:textId="77777777" w:rsidR="00AC1205" w:rsidRDefault="00000000">
            <w:pPr>
              <w:jc w:val="right"/>
            </w:pPr>
            <w:r>
              <w:rPr>
                <w:rFonts w:ascii="Consolas" w:eastAsia="Consolas" w:hAnsi="Consolas" w:cs="Consolas"/>
                <w:sz w:val="16"/>
              </w:rPr>
              <w:t>202</w:t>
            </w:r>
          </w:p>
        </w:tc>
        <w:tc>
          <w:tcPr>
            <w:tcW w:w="1170" w:type="dxa"/>
          </w:tcPr>
          <w:p w14:paraId="717D7585" w14:textId="77777777" w:rsidR="00AC1205" w:rsidRDefault="00000000">
            <w:pPr>
              <w:jc w:val="right"/>
            </w:pPr>
            <w:r>
              <w:rPr>
                <w:rFonts w:ascii="Consolas" w:eastAsia="Consolas" w:hAnsi="Consolas" w:cs="Consolas"/>
                <w:sz w:val="16"/>
              </w:rPr>
              <w:t>0</w:t>
            </w:r>
          </w:p>
        </w:tc>
      </w:tr>
      <w:tr w:rsidR="00AC1205" w14:paraId="717D758F" w14:textId="77777777">
        <w:tc>
          <w:tcPr>
            <w:tcW w:w="1170" w:type="dxa"/>
          </w:tcPr>
          <w:p w14:paraId="717D7587" w14:textId="77777777" w:rsidR="00AC1205" w:rsidRDefault="00000000">
            <w:pPr>
              <w:jc w:val="right"/>
            </w:pPr>
            <w:r>
              <w:rPr>
                <w:rFonts w:ascii="Consolas" w:eastAsia="Consolas" w:hAnsi="Consolas" w:cs="Consolas"/>
                <w:sz w:val="16"/>
              </w:rPr>
              <w:t>8</w:t>
            </w:r>
          </w:p>
        </w:tc>
        <w:tc>
          <w:tcPr>
            <w:tcW w:w="1170" w:type="dxa"/>
          </w:tcPr>
          <w:p w14:paraId="717D7588" w14:textId="77777777" w:rsidR="00AC1205" w:rsidRDefault="00000000">
            <w:pPr>
              <w:jc w:val="right"/>
            </w:pPr>
            <w:r>
              <w:rPr>
                <w:rFonts w:ascii="Consolas" w:eastAsia="Consolas" w:hAnsi="Consolas" w:cs="Consolas"/>
                <w:sz w:val="16"/>
              </w:rPr>
              <w:t>51</w:t>
            </w:r>
          </w:p>
        </w:tc>
        <w:tc>
          <w:tcPr>
            <w:tcW w:w="1170" w:type="dxa"/>
          </w:tcPr>
          <w:p w14:paraId="717D7589" w14:textId="77777777" w:rsidR="00AC1205" w:rsidRDefault="00000000">
            <w:pPr>
              <w:jc w:val="right"/>
            </w:pPr>
            <w:r>
              <w:rPr>
                <w:rFonts w:ascii="Consolas" w:eastAsia="Consolas" w:hAnsi="Consolas" w:cs="Consolas"/>
                <w:sz w:val="16"/>
              </w:rPr>
              <w:t>0</w:t>
            </w:r>
          </w:p>
        </w:tc>
        <w:tc>
          <w:tcPr>
            <w:tcW w:w="1170" w:type="dxa"/>
          </w:tcPr>
          <w:p w14:paraId="717D758A" w14:textId="77777777" w:rsidR="00AC1205" w:rsidRDefault="00000000">
            <w:pPr>
              <w:jc w:val="right"/>
            </w:pPr>
            <w:r>
              <w:rPr>
                <w:rFonts w:ascii="Consolas" w:eastAsia="Consolas" w:hAnsi="Consolas" w:cs="Consolas"/>
                <w:sz w:val="16"/>
              </w:rPr>
              <w:t>0</w:t>
            </w:r>
          </w:p>
        </w:tc>
        <w:tc>
          <w:tcPr>
            <w:tcW w:w="1170" w:type="dxa"/>
          </w:tcPr>
          <w:p w14:paraId="717D758B" w14:textId="77777777" w:rsidR="00AC1205" w:rsidRDefault="00000000">
            <w:pPr>
              <w:jc w:val="right"/>
            </w:pPr>
            <w:r>
              <w:rPr>
                <w:rFonts w:ascii="Consolas" w:eastAsia="Consolas" w:hAnsi="Consolas" w:cs="Consolas"/>
                <w:sz w:val="16"/>
              </w:rPr>
              <w:t>0</w:t>
            </w:r>
          </w:p>
        </w:tc>
        <w:tc>
          <w:tcPr>
            <w:tcW w:w="1170" w:type="dxa"/>
          </w:tcPr>
          <w:p w14:paraId="717D758C" w14:textId="77777777" w:rsidR="00AC1205" w:rsidRDefault="00000000">
            <w:pPr>
              <w:jc w:val="right"/>
            </w:pPr>
            <w:r>
              <w:rPr>
                <w:rFonts w:ascii="Consolas" w:eastAsia="Consolas" w:hAnsi="Consolas" w:cs="Consolas"/>
                <w:sz w:val="16"/>
              </w:rPr>
              <w:t>0</w:t>
            </w:r>
          </w:p>
        </w:tc>
        <w:tc>
          <w:tcPr>
            <w:tcW w:w="1170" w:type="dxa"/>
          </w:tcPr>
          <w:p w14:paraId="717D758D" w14:textId="77777777" w:rsidR="00AC1205" w:rsidRDefault="00000000">
            <w:pPr>
              <w:jc w:val="right"/>
            </w:pPr>
            <w:r>
              <w:rPr>
                <w:rFonts w:ascii="Consolas" w:eastAsia="Consolas" w:hAnsi="Consolas" w:cs="Consolas"/>
                <w:sz w:val="16"/>
              </w:rPr>
              <w:t>71</w:t>
            </w:r>
          </w:p>
        </w:tc>
        <w:tc>
          <w:tcPr>
            <w:tcW w:w="1170" w:type="dxa"/>
          </w:tcPr>
          <w:p w14:paraId="717D758E" w14:textId="77777777" w:rsidR="00AC1205" w:rsidRDefault="00000000">
            <w:pPr>
              <w:jc w:val="right"/>
            </w:pPr>
            <w:r>
              <w:rPr>
                <w:rFonts w:ascii="Consolas" w:eastAsia="Consolas" w:hAnsi="Consolas" w:cs="Consolas"/>
                <w:sz w:val="16"/>
              </w:rPr>
              <w:t>0</w:t>
            </w:r>
          </w:p>
        </w:tc>
      </w:tr>
      <w:tr w:rsidR="00AC1205" w14:paraId="717D7598" w14:textId="77777777">
        <w:tc>
          <w:tcPr>
            <w:tcW w:w="1170" w:type="dxa"/>
          </w:tcPr>
          <w:p w14:paraId="717D7590" w14:textId="77777777" w:rsidR="00AC1205" w:rsidRDefault="00000000">
            <w:pPr>
              <w:jc w:val="right"/>
            </w:pPr>
            <w:r>
              <w:rPr>
                <w:rFonts w:ascii="Consolas" w:eastAsia="Consolas" w:hAnsi="Consolas" w:cs="Consolas"/>
                <w:sz w:val="16"/>
              </w:rPr>
              <w:t>9</w:t>
            </w:r>
          </w:p>
        </w:tc>
        <w:tc>
          <w:tcPr>
            <w:tcW w:w="1170" w:type="dxa"/>
          </w:tcPr>
          <w:p w14:paraId="717D7591" w14:textId="77777777" w:rsidR="00AC1205" w:rsidRDefault="00000000">
            <w:pPr>
              <w:jc w:val="right"/>
            </w:pPr>
            <w:r>
              <w:rPr>
                <w:rFonts w:ascii="Consolas" w:eastAsia="Consolas" w:hAnsi="Consolas" w:cs="Consolas"/>
                <w:sz w:val="16"/>
              </w:rPr>
              <w:t>25</w:t>
            </w:r>
          </w:p>
        </w:tc>
        <w:tc>
          <w:tcPr>
            <w:tcW w:w="1170" w:type="dxa"/>
          </w:tcPr>
          <w:p w14:paraId="717D7592" w14:textId="77777777" w:rsidR="00AC1205" w:rsidRDefault="00000000">
            <w:pPr>
              <w:jc w:val="right"/>
            </w:pPr>
            <w:r>
              <w:rPr>
                <w:rFonts w:ascii="Consolas" w:eastAsia="Consolas" w:hAnsi="Consolas" w:cs="Consolas"/>
                <w:sz w:val="16"/>
              </w:rPr>
              <w:t>0</w:t>
            </w:r>
          </w:p>
        </w:tc>
        <w:tc>
          <w:tcPr>
            <w:tcW w:w="1170" w:type="dxa"/>
          </w:tcPr>
          <w:p w14:paraId="717D7593" w14:textId="77777777" w:rsidR="00AC1205" w:rsidRDefault="00000000">
            <w:pPr>
              <w:jc w:val="right"/>
            </w:pPr>
            <w:r>
              <w:rPr>
                <w:rFonts w:ascii="Consolas" w:eastAsia="Consolas" w:hAnsi="Consolas" w:cs="Consolas"/>
                <w:sz w:val="16"/>
              </w:rPr>
              <w:t>0</w:t>
            </w:r>
          </w:p>
        </w:tc>
        <w:tc>
          <w:tcPr>
            <w:tcW w:w="1170" w:type="dxa"/>
          </w:tcPr>
          <w:p w14:paraId="717D7594" w14:textId="77777777" w:rsidR="00AC1205" w:rsidRDefault="00000000">
            <w:pPr>
              <w:jc w:val="right"/>
            </w:pPr>
            <w:r>
              <w:rPr>
                <w:rFonts w:ascii="Consolas" w:eastAsia="Consolas" w:hAnsi="Consolas" w:cs="Consolas"/>
                <w:sz w:val="16"/>
              </w:rPr>
              <w:t>0</w:t>
            </w:r>
          </w:p>
        </w:tc>
        <w:tc>
          <w:tcPr>
            <w:tcW w:w="1170" w:type="dxa"/>
          </w:tcPr>
          <w:p w14:paraId="717D7595" w14:textId="77777777" w:rsidR="00AC1205" w:rsidRDefault="00000000">
            <w:pPr>
              <w:jc w:val="right"/>
            </w:pPr>
            <w:r>
              <w:rPr>
                <w:rFonts w:ascii="Consolas" w:eastAsia="Consolas" w:hAnsi="Consolas" w:cs="Consolas"/>
                <w:sz w:val="16"/>
              </w:rPr>
              <w:t>0</w:t>
            </w:r>
          </w:p>
        </w:tc>
        <w:tc>
          <w:tcPr>
            <w:tcW w:w="1170" w:type="dxa"/>
          </w:tcPr>
          <w:p w14:paraId="717D7596" w14:textId="77777777" w:rsidR="00AC1205" w:rsidRDefault="00000000">
            <w:pPr>
              <w:jc w:val="right"/>
            </w:pPr>
            <w:r>
              <w:rPr>
                <w:rFonts w:ascii="Consolas" w:eastAsia="Consolas" w:hAnsi="Consolas" w:cs="Consolas"/>
                <w:sz w:val="16"/>
              </w:rPr>
              <w:t>11</w:t>
            </w:r>
          </w:p>
        </w:tc>
        <w:tc>
          <w:tcPr>
            <w:tcW w:w="1170" w:type="dxa"/>
          </w:tcPr>
          <w:p w14:paraId="717D7597" w14:textId="77777777" w:rsidR="00AC1205" w:rsidRDefault="00000000">
            <w:pPr>
              <w:jc w:val="right"/>
            </w:pPr>
            <w:r>
              <w:rPr>
                <w:rFonts w:ascii="Consolas" w:eastAsia="Consolas" w:hAnsi="Consolas" w:cs="Consolas"/>
                <w:sz w:val="16"/>
              </w:rPr>
              <w:t>0</w:t>
            </w:r>
          </w:p>
        </w:tc>
      </w:tr>
      <w:tr w:rsidR="00AC1205" w14:paraId="717D75A1" w14:textId="77777777">
        <w:tc>
          <w:tcPr>
            <w:tcW w:w="1170" w:type="dxa"/>
          </w:tcPr>
          <w:p w14:paraId="717D7599" w14:textId="77777777" w:rsidR="00AC1205" w:rsidRDefault="00000000">
            <w:pPr>
              <w:jc w:val="right"/>
            </w:pPr>
            <w:r>
              <w:rPr>
                <w:rFonts w:ascii="Consolas" w:eastAsia="Consolas" w:hAnsi="Consolas" w:cs="Consolas"/>
                <w:sz w:val="16"/>
              </w:rPr>
              <w:t>10</w:t>
            </w:r>
          </w:p>
        </w:tc>
        <w:tc>
          <w:tcPr>
            <w:tcW w:w="1170" w:type="dxa"/>
          </w:tcPr>
          <w:p w14:paraId="717D759A" w14:textId="77777777" w:rsidR="00AC1205" w:rsidRDefault="00000000">
            <w:pPr>
              <w:jc w:val="right"/>
            </w:pPr>
            <w:r>
              <w:rPr>
                <w:rFonts w:ascii="Consolas" w:eastAsia="Consolas" w:hAnsi="Consolas" w:cs="Consolas"/>
                <w:sz w:val="16"/>
              </w:rPr>
              <w:t>7</w:t>
            </w:r>
          </w:p>
        </w:tc>
        <w:tc>
          <w:tcPr>
            <w:tcW w:w="1170" w:type="dxa"/>
          </w:tcPr>
          <w:p w14:paraId="717D759B" w14:textId="77777777" w:rsidR="00AC1205" w:rsidRDefault="00000000">
            <w:pPr>
              <w:jc w:val="right"/>
            </w:pPr>
            <w:r>
              <w:rPr>
                <w:rFonts w:ascii="Consolas" w:eastAsia="Consolas" w:hAnsi="Consolas" w:cs="Consolas"/>
                <w:sz w:val="16"/>
              </w:rPr>
              <w:t>0</w:t>
            </w:r>
          </w:p>
        </w:tc>
        <w:tc>
          <w:tcPr>
            <w:tcW w:w="1170" w:type="dxa"/>
          </w:tcPr>
          <w:p w14:paraId="717D759C" w14:textId="77777777" w:rsidR="00AC1205" w:rsidRDefault="00000000">
            <w:pPr>
              <w:jc w:val="right"/>
            </w:pPr>
            <w:r>
              <w:rPr>
                <w:rFonts w:ascii="Consolas" w:eastAsia="Consolas" w:hAnsi="Consolas" w:cs="Consolas"/>
                <w:sz w:val="16"/>
              </w:rPr>
              <w:t>0</w:t>
            </w:r>
          </w:p>
        </w:tc>
        <w:tc>
          <w:tcPr>
            <w:tcW w:w="1170" w:type="dxa"/>
          </w:tcPr>
          <w:p w14:paraId="717D759D" w14:textId="77777777" w:rsidR="00AC1205" w:rsidRDefault="00000000">
            <w:pPr>
              <w:jc w:val="right"/>
            </w:pPr>
            <w:r>
              <w:rPr>
                <w:rFonts w:ascii="Consolas" w:eastAsia="Consolas" w:hAnsi="Consolas" w:cs="Consolas"/>
                <w:sz w:val="16"/>
              </w:rPr>
              <w:t>0</w:t>
            </w:r>
          </w:p>
        </w:tc>
        <w:tc>
          <w:tcPr>
            <w:tcW w:w="1170" w:type="dxa"/>
          </w:tcPr>
          <w:p w14:paraId="717D759E" w14:textId="77777777" w:rsidR="00AC1205" w:rsidRDefault="00000000">
            <w:pPr>
              <w:jc w:val="right"/>
            </w:pPr>
            <w:r>
              <w:rPr>
                <w:rFonts w:ascii="Consolas" w:eastAsia="Consolas" w:hAnsi="Consolas" w:cs="Consolas"/>
                <w:sz w:val="16"/>
              </w:rPr>
              <w:t>0</w:t>
            </w:r>
          </w:p>
        </w:tc>
        <w:tc>
          <w:tcPr>
            <w:tcW w:w="1170" w:type="dxa"/>
          </w:tcPr>
          <w:p w14:paraId="717D759F" w14:textId="77777777" w:rsidR="00AC1205" w:rsidRDefault="00000000">
            <w:pPr>
              <w:jc w:val="right"/>
            </w:pPr>
            <w:r>
              <w:rPr>
                <w:rFonts w:ascii="Consolas" w:eastAsia="Consolas" w:hAnsi="Consolas" w:cs="Consolas"/>
                <w:sz w:val="16"/>
              </w:rPr>
              <w:t>2</w:t>
            </w:r>
          </w:p>
        </w:tc>
        <w:tc>
          <w:tcPr>
            <w:tcW w:w="1170" w:type="dxa"/>
          </w:tcPr>
          <w:p w14:paraId="717D75A0" w14:textId="77777777" w:rsidR="00AC1205" w:rsidRDefault="00000000">
            <w:pPr>
              <w:jc w:val="right"/>
            </w:pPr>
            <w:r>
              <w:rPr>
                <w:rFonts w:ascii="Consolas" w:eastAsia="Consolas" w:hAnsi="Consolas" w:cs="Consolas"/>
                <w:sz w:val="16"/>
              </w:rPr>
              <w:t>0</w:t>
            </w:r>
          </w:p>
        </w:tc>
      </w:tr>
      <w:tr w:rsidR="00AC1205" w14:paraId="717D75AA" w14:textId="77777777">
        <w:tc>
          <w:tcPr>
            <w:tcW w:w="1170" w:type="dxa"/>
          </w:tcPr>
          <w:p w14:paraId="717D75A2" w14:textId="77777777" w:rsidR="00AC1205" w:rsidRDefault="00000000">
            <w:pPr>
              <w:jc w:val="right"/>
            </w:pPr>
            <w:r>
              <w:rPr>
                <w:rFonts w:ascii="Consolas" w:eastAsia="Consolas" w:hAnsi="Consolas" w:cs="Consolas"/>
                <w:sz w:val="16"/>
              </w:rPr>
              <w:t>11</w:t>
            </w:r>
          </w:p>
        </w:tc>
        <w:tc>
          <w:tcPr>
            <w:tcW w:w="1170" w:type="dxa"/>
          </w:tcPr>
          <w:p w14:paraId="717D75A3" w14:textId="77777777" w:rsidR="00AC1205" w:rsidRDefault="00000000">
            <w:pPr>
              <w:jc w:val="right"/>
            </w:pPr>
            <w:r>
              <w:rPr>
                <w:rFonts w:ascii="Consolas" w:eastAsia="Consolas" w:hAnsi="Consolas" w:cs="Consolas"/>
                <w:sz w:val="16"/>
              </w:rPr>
              <w:t>11</w:t>
            </w:r>
          </w:p>
        </w:tc>
        <w:tc>
          <w:tcPr>
            <w:tcW w:w="1170" w:type="dxa"/>
          </w:tcPr>
          <w:p w14:paraId="717D75A4" w14:textId="77777777" w:rsidR="00AC1205" w:rsidRDefault="00000000">
            <w:pPr>
              <w:jc w:val="right"/>
            </w:pPr>
            <w:r>
              <w:rPr>
                <w:rFonts w:ascii="Consolas" w:eastAsia="Consolas" w:hAnsi="Consolas" w:cs="Consolas"/>
                <w:sz w:val="16"/>
              </w:rPr>
              <w:t>0</w:t>
            </w:r>
          </w:p>
        </w:tc>
        <w:tc>
          <w:tcPr>
            <w:tcW w:w="1170" w:type="dxa"/>
          </w:tcPr>
          <w:p w14:paraId="717D75A5" w14:textId="77777777" w:rsidR="00AC1205" w:rsidRDefault="00000000">
            <w:pPr>
              <w:jc w:val="right"/>
            </w:pPr>
            <w:r>
              <w:rPr>
                <w:rFonts w:ascii="Consolas" w:eastAsia="Consolas" w:hAnsi="Consolas" w:cs="Consolas"/>
                <w:sz w:val="16"/>
              </w:rPr>
              <w:t>0</w:t>
            </w:r>
          </w:p>
        </w:tc>
        <w:tc>
          <w:tcPr>
            <w:tcW w:w="1170" w:type="dxa"/>
          </w:tcPr>
          <w:p w14:paraId="717D75A6" w14:textId="77777777" w:rsidR="00AC1205" w:rsidRDefault="00000000">
            <w:pPr>
              <w:jc w:val="right"/>
            </w:pPr>
            <w:r>
              <w:rPr>
                <w:rFonts w:ascii="Consolas" w:eastAsia="Consolas" w:hAnsi="Consolas" w:cs="Consolas"/>
                <w:sz w:val="16"/>
              </w:rPr>
              <w:t>0</w:t>
            </w:r>
          </w:p>
        </w:tc>
        <w:tc>
          <w:tcPr>
            <w:tcW w:w="1170" w:type="dxa"/>
          </w:tcPr>
          <w:p w14:paraId="717D75A7" w14:textId="77777777" w:rsidR="00AC1205" w:rsidRDefault="00000000">
            <w:pPr>
              <w:jc w:val="right"/>
            </w:pPr>
            <w:r>
              <w:rPr>
                <w:rFonts w:ascii="Consolas" w:eastAsia="Consolas" w:hAnsi="Consolas" w:cs="Consolas"/>
                <w:sz w:val="16"/>
              </w:rPr>
              <w:t>0</w:t>
            </w:r>
          </w:p>
        </w:tc>
        <w:tc>
          <w:tcPr>
            <w:tcW w:w="1170" w:type="dxa"/>
          </w:tcPr>
          <w:p w14:paraId="717D75A8" w14:textId="77777777" w:rsidR="00AC1205" w:rsidRDefault="00000000">
            <w:pPr>
              <w:jc w:val="right"/>
            </w:pPr>
            <w:r>
              <w:rPr>
                <w:rFonts w:ascii="Consolas" w:eastAsia="Consolas" w:hAnsi="Consolas" w:cs="Consolas"/>
                <w:sz w:val="16"/>
              </w:rPr>
              <w:t>0</w:t>
            </w:r>
          </w:p>
        </w:tc>
        <w:tc>
          <w:tcPr>
            <w:tcW w:w="1170" w:type="dxa"/>
          </w:tcPr>
          <w:p w14:paraId="717D75A9" w14:textId="77777777" w:rsidR="00AC1205" w:rsidRDefault="00000000">
            <w:pPr>
              <w:jc w:val="right"/>
            </w:pPr>
            <w:r>
              <w:rPr>
                <w:rFonts w:ascii="Consolas" w:eastAsia="Consolas" w:hAnsi="Consolas" w:cs="Consolas"/>
                <w:sz w:val="16"/>
              </w:rPr>
              <w:t>0</w:t>
            </w:r>
          </w:p>
        </w:tc>
      </w:tr>
      <w:tr w:rsidR="00AC1205" w14:paraId="717D75B3" w14:textId="77777777">
        <w:tc>
          <w:tcPr>
            <w:tcW w:w="1170" w:type="dxa"/>
            <w:tcBorders>
              <w:bottom w:val="single" w:sz="0" w:space="0" w:color="000000"/>
            </w:tcBorders>
          </w:tcPr>
          <w:p w14:paraId="717D75A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5A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5AD"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75AE"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75AF"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75B0"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75B1"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5B2" w14:textId="77777777" w:rsidR="00AC1205" w:rsidRDefault="00000000">
            <w:pPr>
              <w:jc w:val="right"/>
            </w:pPr>
            <w:r>
              <w:rPr>
                <w:rFonts w:ascii="Consolas" w:eastAsia="Consolas" w:hAnsi="Consolas" w:cs="Consolas"/>
                <w:sz w:val="16"/>
              </w:rPr>
              <w:t>0</w:t>
            </w:r>
          </w:p>
        </w:tc>
      </w:tr>
      <w:tr w:rsidR="00AC1205" w14:paraId="717D75BC" w14:textId="77777777">
        <w:tc>
          <w:tcPr>
            <w:tcW w:w="0" w:type="auto"/>
            <w:tcBorders>
              <w:top w:val="single" w:sz="0" w:space="0" w:color="000000"/>
              <w:bottom w:val="single" w:sz="0" w:space="0" w:color="000000"/>
            </w:tcBorders>
          </w:tcPr>
          <w:p w14:paraId="717D75B4"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5B5"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5B6"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5B7"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5B8"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5B9"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5BA"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5BB" w14:textId="77777777" w:rsidR="00AC1205" w:rsidRDefault="00000000">
            <w:pPr>
              <w:jc w:val="right"/>
            </w:pPr>
            <w:r>
              <w:rPr>
                <w:rFonts w:ascii="Consolas" w:eastAsia="Consolas" w:hAnsi="Consolas" w:cs="Consolas"/>
                <w:sz w:val="16"/>
              </w:rPr>
              <w:t>116,355</w:t>
            </w:r>
          </w:p>
        </w:tc>
      </w:tr>
    </w:tbl>
    <w:p w14:paraId="717D75BD" w14:textId="77777777" w:rsidR="00AC1205" w:rsidRDefault="00AC1205"/>
    <w:p w14:paraId="717D75BE" w14:textId="77777777" w:rsidR="00AC1205" w:rsidRDefault="00000000">
      <w:r>
        <w:br/>
      </w:r>
    </w:p>
    <w:p w14:paraId="717D75BF" w14:textId="77777777" w:rsidR="00AC1205" w:rsidRDefault="00000000">
      <w:pPr>
        <w:shd w:val="solid" w:color="B0C4DE" w:fill="auto"/>
      </w:pPr>
      <w:r>
        <w:rPr>
          <w:b/>
          <w:sz w:val="26"/>
        </w:rPr>
        <w:t>kidsn_all</w:t>
      </w:r>
    </w:p>
    <w:p w14:paraId="717D75C0" w14:textId="77777777" w:rsidR="00AC1205" w:rsidRDefault="00000000">
      <w:pPr>
        <w:rPr>
          <w:color w:val="4682B4"/>
        </w:rPr>
      </w:pPr>
      <w:r>
        <w:rPr>
          <w:color w:val="4682B4"/>
        </w:rPr>
        <w:t>Number Of Children Ever Had</w:t>
      </w:r>
      <w:r>
        <w:rPr>
          <w:color w:val="4682B4"/>
        </w:rPr>
        <w:br/>
      </w:r>
    </w:p>
    <w:p w14:paraId="717D75C1" w14:textId="77777777" w:rsidR="00AC1205" w:rsidRDefault="00AC1205"/>
    <w:p w14:paraId="717D75C2" w14:textId="77777777" w:rsidR="00AC1205" w:rsidRDefault="00000000">
      <w:r>
        <w:t xml:space="preserve">Number of children that respondent ever had (also not living in HH, older, in some counties also adopted and deceased. </w:t>
      </w:r>
    </w:p>
    <w:p w14:paraId="717D75C3"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5C5" w14:textId="77777777">
        <w:tc>
          <w:tcPr>
            <w:tcW w:w="9360" w:type="dxa"/>
            <w:gridSpan w:val="6"/>
          </w:tcPr>
          <w:p w14:paraId="717D75C4" w14:textId="77777777" w:rsidR="00AC1205" w:rsidRDefault="00000000">
            <w:r>
              <w:rPr>
                <w:rFonts w:ascii="Consolas" w:eastAsia="Consolas" w:hAnsi="Consolas" w:cs="Consolas"/>
                <w:b/>
                <w:sz w:val="18"/>
              </w:rPr>
              <w:t xml:space="preserve">       Name: </w:t>
            </w:r>
            <w:r>
              <w:rPr>
                <w:rFonts w:ascii="Consolas" w:eastAsia="Consolas" w:hAnsi="Consolas" w:cs="Consolas"/>
                <w:sz w:val="18"/>
              </w:rPr>
              <w:t>kidsn_all</w:t>
            </w:r>
            <w:r>
              <w:rPr>
                <w:rFonts w:ascii="Consolas" w:eastAsia="Consolas" w:hAnsi="Consolas" w:cs="Consolas"/>
                <w:sz w:val="18"/>
              </w:rPr>
              <w:br/>
            </w:r>
            <w:r>
              <w:rPr>
                <w:rFonts w:ascii="Consolas" w:eastAsia="Consolas" w:hAnsi="Consolas" w:cs="Consolas"/>
                <w:b/>
                <w:sz w:val="18"/>
              </w:rPr>
              <w:lastRenderedPageBreak/>
              <w:t xml:space="preserve">       Label: </w:t>
            </w:r>
            <w:r>
              <w:rPr>
                <w:rFonts w:ascii="Consolas" w:eastAsia="Consolas" w:hAnsi="Consolas" w:cs="Consolas"/>
                <w:sz w:val="18"/>
              </w:rPr>
              <w:t>Number Of Children Ever Had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1,695,626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1.55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1.49           </w:t>
            </w:r>
            <w:r>
              <w:rPr>
                <w:rFonts w:ascii="Consolas" w:eastAsia="Consolas" w:hAnsi="Consolas" w:cs="Consolas"/>
                <w:sz w:val="18"/>
              </w:rPr>
              <w:br/>
            </w:r>
          </w:p>
        </w:tc>
      </w:tr>
      <w:tr w:rsidR="00AC1205" w14:paraId="717D75CC" w14:textId="77777777">
        <w:tc>
          <w:tcPr>
            <w:tcW w:w="1560" w:type="dxa"/>
          </w:tcPr>
          <w:p w14:paraId="717D75C6" w14:textId="77777777" w:rsidR="00AC1205" w:rsidRDefault="00AC1205"/>
        </w:tc>
        <w:tc>
          <w:tcPr>
            <w:tcW w:w="1560" w:type="dxa"/>
            <w:tcBorders>
              <w:top w:val="single" w:sz="0" w:space="0" w:color="000000"/>
              <w:bottom w:val="single" w:sz="0" w:space="0" w:color="000000"/>
            </w:tcBorders>
          </w:tcPr>
          <w:p w14:paraId="717D75C7"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5C8"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5C9"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5CA" w14:textId="77777777" w:rsidR="00AC1205" w:rsidRDefault="00000000">
            <w:pPr>
              <w:jc w:val="right"/>
            </w:pPr>
            <w:r>
              <w:rPr>
                <w:rFonts w:ascii="Consolas" w:eastAsia="Consolas" w:hAnsi="Consolas" w:cs="Consolas"/>
                <w:b/>
                <w:sz w:val="18"/>
              </w:rPr>
              <w:t>Percent</w:t>
            </w:r>
          </w:p>
        </w:tc>
        <w:tc>
          <w:tcPr>
            <w:tcW w:w="1560" w:type="dxa"/>
          </w:tcPr>
          <w:p w14:paraId="717D75CB" w14:textId="77777777" w:rsidR="00AC1205" w:rsidRDefault="00AC1205"/>
        </w:tc>
      </w:tr>
      <w:tr w:rsidR="00AC1205" w14:paraId="717D75D3" w14:textId="77777777">
        <w:tc>
          <w:tcPr>
            <w:tcW w:w="1560" w:type="dxa"/>
            <w:tcBorders>
              <w:right w:val="nil"/>
            </w:tcBorders>
          </w:tcPr>
          <w:p w14:paraId="717D75CD" w14:textId="77777777" w:rsidR="00AC1205" w:rsidRDefault="00AC1205"/>
        </w:tc>
        <w:tc>
          <w:tcPr>
            <w:tcW w:w="1560" w:type="dxa"/>
            <w:tcBorders>
              <w:top w:val="single" w:sz="0" w:space="0" w:color="000000"/>
              <w:left w:val="nil"/>
              <w:bottom w:val="single" w:sz="0" w:space="0" w:color="D3D3D3"/>
            </w:tcBorders>
          </w:tcPr>
          <w:p w14:paraId="717D75CE" w14:textId="77777777" w:rsidR="00AC1205" w:rsidRDefault="00000000">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717D75CF" w14:textId="77777777" w:rsidR="00AC1205" w:rsidRDefault="00AC1205"/>
        </w:tc>
        <w:tc>
          <w:tcPr>
            <w:tcW w:w="1560" w:type="dxa"/>
            <w:tcBorders>
              <w:top w:val="single" w:sz="0" w:space="0" w:color="000000"/>
              <w:bottom w:val="single" w:sz="0" w:space="0" w:color="D3D3D3"/>
            </w:tcBorders>
          </w:tcPr>
          <w:p w14:paraId="717D75D0" w14:textId="77777777" w:rsidR="00AC1205" w:rsidRDefault="00000000">
            <w:pPr>
              <w:jc w:val="right"/>
            </w:pPr>
            <w:r>
              <w:rPr>
                <w:rFonts w:ascii="Consolas" w:eastAsia="Consolas" w:hAnsi="Consolas" w:cs="Consolas"/>
                <w:sz w:val="16"/>
              </w:rPr>
              <w:t xml:space="preserve">        96</w:t>
            </w:r>
          </w:p>
        </w:tc>
        <w:tc>
          <w:tcPr>
            <w:tcW w:w="1560" w:type="dxa"/>
            <w:tcBorders>
              <w:top w:val="single" w:sz="0" w:space="0" w:color="000000"/>
              <w:bottom w:val="single" w:sz="0" w:space="0" w:color="D3D3D3"/>
            </w:tcBorders>
          </w:tcPr>
          <w:p w14:paraId="717D75D1" w14:textId="77777777" w:rsidR="00AC1205" w:rsidRDefault="00000000">
            <w:pPr>
              <w:jc w:val="right"/>
            </w:pPr>
            <w:r>
              <w:rPr>
                <w:rFonts w:ascii="Consolas" w:eastAsia="Consolas" w:hAnsi="Consolas" w:cs="Consolas"/>
                <w:sz w:val="16"/>
              </w:rPr>
              <w:t xml:space="preserve">      0.0</w:t>
            </w:r>
          </w:p>
        </w:tc>
        <w:tc>
          <w:tcPr>
            <w:tcW w:w="1560" w:type="dxa"/>
          </w:tcPr>
          <w:p w14:paraId="717D75D2" w14:textId="77777777" w:rsidR="00AC1205" w:rsidRDefault="00AC1205"/>
        </w:tc>
      </w:tr>
      <w:tr w:rsidR="00AC1205" w14:paraId="717D75DA" w14:textId="77777777">
        <w:tc>
          <w:tcPr>
            <w:tcW w:w="1560" w:type="dxa"/>
            <w:tcBorders>
              <w:right w:val="nil"/>
            </w:tcBorders>
          </w:tcPr>
          <w:p w14:paraId="717D75D4" w14:textId="77777777" w:rsidR="00AC1205" w:rsidRDefault="00AC1205"/>
        </w:tc>
        <w:tc>
          <w:tcPr>
            <w:tcW w:w="1560" w:type="dxa"/>
            <w:tcBorders>
              <w:top w:val="single" w:sz="0" w:space="0" w:color="D3D3D3"/>
              <w:left w:val="nil"/>
              <w:bottom w:val="single" w:sz="0" w:space="0" w:color="D3D3D3"/>
            </w:tcBorders>
          </w:tcPr>
          <w:p w14:paraId="717D75D5"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5D6" w14:textId="77777777" w:rsidR="00AC1205" w:rsidRDefault="00AC1205"/>
        </w:tc>
        <w:tc>
          <w:tcPr>
            <w:tcW w:w="1560" w:type="dxa"/>
            <w:tcBorders>
              <w:top w:val="single" w:sz="0" w:space="0" w:color="D3D3D3"/>
              <w:bottom w:val="single" w:sz="0" w:space="0" w:color="D3D3D3"/>
            </w:tcBorders>
          </w:tcPr>
          <w:p w14:paraId="717D75D7" w14:textId="77777777" w:rsidR="00AC1205" w:rsidRDefault="00000000">
            <w:pPr>
              <w:jc w:val="right"/>
            </w:pPr>
            <w:r>
              <w:rPr>
                <w:rFonts w:ascii="Consolas" w:eastAsia="Consolas" w:hAnsi="Consolas" w:cs="Consolas"/>
                <w:sz w:val="16"/>
              </w:rPr>
              <w:t xml:space="preserve">     2,991</w:t>
            </w:r>
          </w:p>
        </w:tc>
        <w:tc>
          <w:tcPr>
            <w:tcW w:w="1560" w:type="dxa"/>
            <w:tcBorders>
              <w:top w:val="single" w:sz="0" w:space="0" w:color="D3D3D3"/>
              <w:bottom w:val="single" w:sz="0" w:space="0" w:color="D3D3D3"/>
            </w:tcBorders>
          </w:tcPr>
          <w:p w14:paraId="717D75D8" w14:textId="77777777" w:rsidR="00AC1205" w:rsidRDefault="00000000">
            <w:pPr>
              <w:jc w:val="right"/>
            </w:pPr>
            <w:r>
              <w:rPr>
                <w:rFonts w:ascii="Consolas" w:eastAsia="Consolas" w:hAnsi="Consolas" w:cs="Consolas"/>
                <w:sz w:val="16"/>
              </w:rPr>
              <w:t xml:space="preserve">      0.1</w:t>
            </w:r>
          </w:p>
        </w:tc>
        <w:tc>
          <w:tcPr>
            <w:tcW w:w="1560" w:type="dxa"/>
          </w:tcPr>
          <w:p w14:paraId="717D75D9" w14:textId="77777777" w:rsidR="00AC1205" w:rsidRDefault="00AC1205"/>
        </w:tc>
      </w:tr>
      <w:tr w:rsidR="00AC1205" w14:paraId="717D75E1" w14:textId="77777777">
        <w:tc>
          <w:tcPr>
            <w:tcW w:w="1560" w:type="dxa"/>
            <w:tcBorders>
              <w:right w:val="nil"/>
            </w:tcBorders>
          </w:tcPr>
          <w:p w14:paraId="717D75DB" w14:textId="77777777" w:rsidR="00AC1205" w:rsidRDefault="00AC1205"/>
        </w:tc>
        <w:tc>
          <w:tcPr>
            <w:tcW w:w="1560" w:type="dxa"/>
            <w:tcBorders>
              <w:top w:val="single" w:sz="0" w:space="0" w:color="D3D3D3"/>
              <w:left w:val="nil"/>
              <w:bottom w:val="single" w:sz="0" w:space="0" w:color="D3D3D3"/>
            </w:tcBorders>
          </w:tcPr>
          <w:p w14:paraId="717D75DC"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5DD" w14:textId="77777777" w:rsidR="00AC1205" w:rsidRDefault="00AC1205"/>
        </w:tc>
        <w:tc>
          <w:tcPr>
            <w:tcW w:w="1560" w:type="dxa"/>
            <w:tcBorders>
              <w:top w:val="single" w:sz="0" w:space="0" w:color="D3D3D3"/>
              <w:bottom w:val="single" w:sz="0" w:space="0" w:color="D3D3D3"/>
            </w:tcBorders>
          </w:tcPr>
          <w:p w14:paraId="717D75DE" w14:textId="77777777" w:rsidR="00AC1205" w:rsidRDefault="00000000">
            <w:pPr>
              <w:jc w:val="right"/>
            </w:pPr>
            <w:r>
              <w:rPr>
                <w:rFonts w:ascii="Consolas" w:eastAsia="Consolas" w:hAnsi="Consolas" w:cs="Consolas"/>
                <w:sz w:val="16"/>
              </w:rPr>
              <w:t xml:space="preserve">    24,540</w:t>
            </w:r>
          </w:p>
        </w:tc>
        <w:tc>
          <w:tcPr>
            <w:tcW w:w="1560" w:type="dxa"/>
            <w:tcBorders>
              <w:top w:val="single" w:sz="0" w:space="0" w:color="D3D3D3"/>
              <w:bottom w:val="single" w:sz="0" w:space="0" w:color="D3D3D3"/>
            </w:tcBorders>
          </w:tcPr>
          <w:p w14:paraId="717D75DF" w14:textId="77777777" w:rsidR="00AC1205" w:rsidRDefault="00000000">
            <w:pPr>
              <w:jc w:val="right"/>
            </w:pPr>
            <w:r>
              <w:rPr>
                <w:rFonts w:ascii="Consolas" w:eastAsia="Consolas" w:hAnsi="Consolas" w:cs="Consolas"/>
                <w:sz w:val="16"/>
              </w:rPr>
              <w:t xml:space="preserve">      0.8</w:t>
            </w:r>
          </w:p>
        </w:tc>
        <w:tc>
          <w:tcPr>
            <w:tcW w:w="1560" w:type="dxa"/>
          </w:tcPr>
          <w:p w14:paraId="717D75E0" w14:textId="77777777" w:rsidR="00AC1205" w:rsidRDefault="00AC1205"/>
        </w:tc>
      </w:tr>
      <w:tr w:rsidR="00AC1205" w14:paraId="717D75E8" w14:textId="77777777">
        <w:tc>
          <w:tcPr>
            <w:tcW w:w="1560" w:type="dxa"/>
            <w:tcBorders>
              <w:right w:val="nil"/>
            </w:tcBorders>
          </w:tcPr>
          <w:p w14:paraId="717D75E2" w14:textId="77777777" w:rsidR="00AC1205" w:rsidRDefault="00AC1205"/>
        </w:tc>
        <w:tc>
          <w:tcPr>
            <w:tcW w:w="1560" w:type="dxa"/>
            <w:tcBorders>
              <w:top w:val="single" w:sz="0" w:space="0" w:color="D3D3D3"/>
              <w:left w:val="nil"/>
              <w:bottom w:val="single" w:sz="0" w:space="0" w:color="D3D3D3"/>
            </w:tcBorders>
          </w:tcPr>
          <w:p w14:paraId="717D75E3"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5E4" w14:textId="77777777" w:rsidR="00AC1205" w:rsidRDefault="00AC1205"/>
        </w:tc>
        <w:tc>
          <w:tcPr>
            <w:tcW w:w="1560" w:type="dxa"/>
            <w:tcBorders>
              <w:top w:val="single" w:sz="0" w:space="0" w:color="D3D3D3"/>
              <w:bottom w:val="single" w:sz="0" w:space="0" w:color="D3D3D3"/>
            </w:tcBorders>
          </w:tcPr>
          <w:p w14:paraId="717D75E5" w14:textId="77777777" w:rsidR="00AC1205" w:rsidRDefault="00000000">
            <w:pPr>
              <w:jc w:val="right"/>
            </w:pPr>
            <w:r>
              <w:rPr>
                <w:rFonts w:ascii="Consolas" w:eastAsia="Consolas" w:hAnsi="Consolas" w:cs="Consolas"/>
                <w:sz w:val="16"/>
              </w:rPr>
              <w:t xml:space="preserve">        59</w:t>
            </w:r>
          </w:p>
        </w:tc>
        <w:tc>
          <w:tcPr>
            <w:tcW w:w="1560" w:type="dxa"/>
            <w:tcBorders>
              <w:top w:val="single" w:sz="0" w:space="0" w:color="D3D3D3"/>
              <w:bottom w:val="single" w:sz="0" w:space="0" w:color="D3D3D3"/>
            </w:tcBorders>
          </w:tcPr>
          <w:p w14:paraId="717D75E6" w14:textId="77777777" w:rsidR="00AC1205" w:rsidRDefault="00000000">
            <w:pPr>
              <w:jc w:val="right"/>
            </w:pPr>
            <w:r>
              <w:rPr>
                <w:rFonts w:ascii="Consolas" w:eastAsia="Consolas" w:hAnsi="Consolas" w:cs="Consolas"/>
                <w:sz w:val="16"/>
              </w:rPr>
              <w:t xml:space="preserve">      0.0</w:t>
            </w:r>
          </w:p>
        </w:tc>
        <w:tc>
          <w:tcPr>
            <w:tcW w:w="1560" w:type="dxa"/>
          </w:tcPr>
          <w:p w14:paraId="717D75E7" w14:textId="77777777" w:rsidR="00AC1205" w:rsidRDefault="00AC1205"/>
        </w:tc>
      </w:tr>
      <w:tr w:rsidR="00AC1205" w14:paraId="717D75EF" w14:textId="77777777">
        <w:tc>
          <w:tcPr>
            <w:tcW w:w="1560" w:type="dxa"/>
            <w:tcBorders>
              <w:right w:val="nil"/>
            </w:tcBorders>
          </w:tcPr>
          <w:p w14:paraId="717D75E9" w14:textId="77777777" w:rsidR="00AC1205" w:rsidRDefault="00AC1205"/>
        </w:tc>
        <w:tc>
          <w:tcPr>
            <w:tcW w:w="1560" w:type="dxa"/>
            <w:tcBorders>
              <w:top w:val="single" w:sz="0" w:space="0" w:color="D3D3D3"/>
              <w:left w:val="nil"/>
              <w:bottom w:val="single" w:sz="0" w:space="0" w:color="D3D3D3"/>
            </w:tcBorders>
          </w:tcPr>
          <w:p w14:paraId="717D75EA"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5EB" w14:textId="77777777" w:rsidR="00AC1205" w:rsidRDefault="00AC1205"/>
        </w:tc>
        <w:tc>
          <w:tcPr>
            <w:tcW w:w="1560" w:type="dxa"/>
            <w:tcBorders>
              <w:top w:val="single" w:sz="0" w:space="0" w:color="D3D3D3"/>
              <w:bottom w:val="single" w:sz="0" w:space="0" w:color="D3D3D3"/>
            </w:tcBorders>
          </w:tcPr>
          <w:p w14:paraId="717D75EC" w14:textId="77777777" w:rsidR="00AC1205" w:rsidRDefault="00000000">
            <w:pPr>
              <w:jc w:val="right"/>
            </w:pPr>
            <w:r>
              <w:rPr>
                <w:rFonts w:ascii="Consolas" w:eastAsia="Consolas" w:hAnsi="Consolas" w:cs="Consolas"/>
                <w:sz w:val="16"/>
              </w:rPr>
              <w:t xml:space="preserve">   395,517</w:t>
            </w:r>
          </w:p>
        </w:tc>
        <w:tc>
          <w:tcPr>
            <w:tcW w:w="1560" w:type="dxa"/>
            <w:tcBorders>
              <w:top w:val="single" w:sz="0" w:space="0" w:color="D3D3D3"/>
              <w:bottom w:val="single" w:sz="0" w:space="0" w:color="D3D3D3"/>
            </w:tcBorders>
          </w:tcPr>
          <w:p w14:paraId="717D75ED" w14:textId="77777777" w:rsidR="00AC1205" w:rsidRDefault="00000000">
            <w:pPr>
              <w:jc w:val="right"/>
            </w:pPr>
            <w:r>
              <w:rPr>
                <w:rFonts w:ascii="Consolas" w:eastAsia="Consolas" w:hAnsi="Consolas" w:cs="Consolas"/>
                <w:sz w:val="16"/>
              </w:rPr>
              <w:t xml:space="preserve">     12.8</w:t>
            </w:r>
          </w:p>
        </w:tc>
        <w:tc>
          <w:tcPr>
            <w:tcW w:w="1560" w:type="dxa"/>
          </w:tcPr>
          <w:p w14:paraId="717D75EE" w14:textId="77777777" w:rsidR="00AC1205" w:rsidRDefault="00AC1205"/>
        </w:tc>
      </w:tr>
      <w:tr w:rsidR="00AC1205" w14:paraId="717D75F6" w14:textId="77777777">
        <w:tc>
          <w:tcPr>
            <w:tcW w:w="1560" w:type="dxa"/>
            <w:tcBorders>
              <w:right w:val="nil"/>
            </w:tcBorders>
          </w:tcPr>
          <w:p w14:paraId="717D75F0" w14:textId="77777777" w:rsidR="00AC1205" w:rsidRDefault="00AC1205"/>
        </w:tc>
        <w:tc>
          <w:tcPr>
            <w:tcW w:w="1560" w:type="dxa"/>
            <w:tcBorders>
              <w:top w:val="single" w:sz="0" w:space="0" w:color="D3D3D3"/>
              <w:left w:val="nil"/>
              <w:bottom w:val="single" w:sz="0" w:space="0" w:color="D3D3D3"/>
            </w:tcBorders>
          </w:tcPr>
          <w:p w14:paraId="717D75F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5F2" w14:textId="77777777" w:rsidR="00AC1205" w:rsidRDefault="00AC1205"/>
        </w:tc>
        <w:tc>
          <w:tcPr>
            <w:tcW w:w="1560" w:type="dxa"/>
            <w:tcBorders>
              <w:top w:val="single" w:sz="0" w:space="0" w:color="D3D3D3"/>
              <w:bottom w:val="single" w:sz="0" w:space="0" w:color="D3D3D3"/>
            </w:tcBorders>
          </w:tcPr>
          <w:p w14:paraId="717D75F3" w14:textId="77777777" w:rsidR="00AC1205" w:rsidRDefault="00000000">
            <w:pPr>
              <w:jc w:val="right"/>
            </w:pPr>
            <w:r>
              <w:rPr>
                <w:rFonts w:ascii="Consolas" w:eastAsia="Consolas" w:hAnsi="Consolas" w:cs="Consolas"/>
                <w:sz w:val="16"/>
              </w:rPr>
              <w:t xml:space="preserve">   236,438</w:t>
            </w:r>
          </w:p>
        </w:tc>
        <w:tc>
          <w:tcPr>
            <w:tcW w:w="1560" w:type="dxa"/>
            <w:tcBorders>
              <w:top w:val="single" w:sz="0" w:space="0" w:color="D3D3D3"/>
              <w:bottom w:val="single" w:sz="0" w:space="0" w:color="D3D3D3"/>
            </w:tcBorders>
          </w:tcPr>
          <w:p w14:paraId="717D75F4" w14:textId="77777777" w:rsidR="00AC1205" w:rsidRDefault="00000000">
            <w:pPr>
              <w:jc w:val="right"/>
            </w:pPr>
            <w:r>
              <w:rPr>
                <w:rFonts w:ascii="Consolas" w:eastAsia="Consolas" w:hAnsi="Consolas" w:cs="Consolas"/>
                <w:sz w:val="16"/>
              </w:rPr>
              <w:t xml:space="preserve">      7.7</w:t>
            </w:r>
          </w:p>
        </w:tc>
        <w:tc>
          <w:tcPr>
            <w:tcW w:w="1560" w:type="dxa"/>
          </w:tcPr>
          <w:p w14:paraId="717D75F5" w14:textId="77777777" w:rsidR="00AC1205" w:rsidRDefault="00AC1205"/>
        </w:tc>
      </w:tr>
      <w:tr w:rsidR="00AC1205" w14:paraId="717D75FD" w14:textId="77777777">
        <w:tc>
          <w:tcPr>
            <w:tcW w:w="1560" w:type="dxa"/>
            <w:tcBorders>
              <w:right w:val="nil"/>
            </w:tcBorders>
          </w:tcPr>
          <w:p w14:paraId="717D75F7" w14:textId="77777777" w:rsidR="00AC1205" w:rsidRDefault="00AC1205"/>
        </w:tc>
        <w:tc>
          <w:tcPr>
            <w:tcW w:w="1560" w:type="dxa"/>
            <w:tcBorders>
              <w:top w:val="single" w:sz="0" w:space="0" w:color="D3D3D3"/>
              <w:left w:val="nil"/>
              <w:bottom w:val="single" w:sz="0" w:space="0" w:color="D3D3D3"/>
            </w:tcBorders>
          </w:tcPr>
          <w:p w14:paraId="717D75F8"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5F9" w14:textId="77777777" w:rsidR="00AC1205" w:rsidRDefault="00AC1205"/>
        </w:tc>
        <w:tc>
          <w:tcPr>
            <w:tcW w:w="1560" w:type="dxa"/>
            <w:tcBorders>
              <w:top w:val="single" w:sz="0" w:space="0" w:color="D3D3D3"/>
              <w:bottom w:val="single" w:sz="0" w:space="0" w:color="D3D3D3"/>
            </w:tcBorders>
          </w:tcPr>
          <w:p w14:paraId="717D75FA" w14:textId="77777777" w:rsidR="00AC1205" w:rsidRDefault="00000000">
            <w:pPr>
              <w:jc w:val="right"/>
            </w:pPr>
            <w:r>
              <w:rPr>
                <w:rFonts w:ascii="Consolas" w:eastAsia="Consolas" w:hAnsi="Consolas" w:cs="Consolas"/>
                <w:sz w:val="16"/>
              </w:rPr>
              <w:t xml:space="preserve">   440,238</w:t>
            </w:r>
          </w:p>
        </w:tc>
        <w:tc>
          <w:tcPr>
            <w:tcW w:w="1560" w:type="dxa"/>
            <w:tcBorders>
              <w:top w:val="single" w:sz="0" w:space="0" w:color="D3D3D3"/>
              <w:bottom w:val="single" w:sz="0" w:space="0" w:color="D3D3D3"/>
            </w:tcBorders>
          </w:tcPr>
          <w:p w14:paraId="717D75FB" w14:textId="77777777" w:rsidR="00AC1205" w:rsidRDefault="00000000">
            <w:pPr>
              <w:jc w:val="right"/>
            </w:pPr>
            <w:r>
              <w:rPr>
                <w:rFonts w:ascii="Consolas" w:eastAsia="Consolas" w:hAnsi="Consolas" w:cs="Consolas"/>
                <w:sz w:val="16"/>
              </w:rPr>
              <w:t xml:space="preserve">     14.3</w:t>
            </w:r>
          </w:p>
        </w:tc>
        <w:tc>
          <w:tcPr>
            <w:tcW w:w="1560" w:type="dxa"/>
          </w:tcPr>
          <w:p w14:paraId="717D75FC" w14:textId="77777777" w:rsidR="00AC1205" w:rsidRDefault="00AC1205"/>
        </w:tc>
      </w:tr>
      <w:tr w:rsidR="00AC1205" w14:paraId="717D7604" w14:textId="77777777">
        <w:tc>
          <w:tcPr>
            <w:tcW w:w="1560" w:type="dxa"/>
            <w:tcBorders>
              <w:right w:val="nil"/>
            </w:tcBorders>
          </w:tcPr>
          <w:p w14:paraId="717D75FE" w14:textId="77777777" w:rsidR="00AC1205" w:rsidRDefault="00AC1205"/>
        </w:tc>
        <w:tc>
          <w:tcPr>
            <w:tcW w:w="1560" w:type="dxa"/>
            <w:tcBorders>
              <w:top w:val="single" w:sz="0" w:space="0" w:color="D3D3D3"/>
              <w:left w:val="nil"/>
              <w:bottom w:val="single" w:sz="0" w:space="0" w:color="D3D3D3"/>
            </w:tcBorders>
          </w:tcPr>
          <w:p w14:paraId="717D75FF"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600" w14:textId="77777777" w:rsidR="00AC1205" w:rsidRDefault="00AC1205"/>
        </w:tc>
        <w:tc>
          <w:tcPr>
            <w:tcW w:w="1560" w:type="dxa"/>
            <w:tcBorders>
              <w:top w:val="single" w:sz="0" w:space="0" w:color="D3D3D3"/>
              <w:bottom w:val="single" w:sz="0" w:space="0" w:color="D3D3D3"/>
            </w:tcBorders>
          </w:tcPr>
          <w:p w14:paraId="717D7601" w14:textId="77777777" w:rsidR="00AC1205" w:rsidRDefault="00000000">
            <w:pPr>
              <w:jc w:val="right"/>
            </w:pPr>
            <w:r>
              <w:rPr>
                <w:rFonts w:ascii="Consolas" w:eastAsia="Consolas" w:hAnsi="Consolas" w:cs="Consolas"/>
                <w:sz w:val="16"/>
              </w:rPr>
              <w:t xml:space="preserve">   205,114</w:t>
            </w:r>
          </w:p>
        </w:tc>
        <w:tc>
          <w:tcPr>
            <w:tcW w:w="1560" w:type="dxa"/>
            <w:tcBorders>
              <w:top w:val="single" w:sz="0" w:space="0" w:color="D3D3D3"/>
              <w:bottom w:val="single" w:sz="0" w:space="0" w:color="D3D3D3"/>
            </w:tcBorders>
          </w:tcPr>
          <w:p w14:paraId="717D7602" w14:textId="77777777" w:rsidR="00AC1205" w:rsidRDefault="00000000">
            <w:pPr>
              <w:jc w:val="right"/>
            </w:pPr>
            <w:r>
              <w:rPr>
                <w:rFonts w:ascii="Consolas" w:eastAsia="Consolas" w:hAnsi="Consolas" w:cs="Consolas"/>
                <w:sz w:val="16"/>
              </w:rPr>
              <w:t xml:space="preserve">      6.7</w:t>
            </w:r>
          </w:p>
        </w:tc>
        <w:tc>
          <w:tcPr>
            <w:tcW w:w="1560" w:type="dxa"/>
          </w:tcPr>
          <w:p w14:paraId="717D7603" w14:textId="77777777" w:rsidR="00AC1205" w:rsidRDefault="00AC1205"/>
        </w:tc>
      </w:tr>
      <w:tr w:rsidR="00AC1205" w14:paraId="717D760B" w14:textId="77777777">
        <w:tc>
          <w:tcPr>
            <w:tcW w:w="1560" w:type="dxa"/>
            <w:tcBorders>
              <w:right w:val="nil"/>
            </w:tcBorders>
          </w:tcPr>
          <w:p w14:paraId="717D7605" w14:textId="77777777" w:rsidR="00AC1205" w:rsidRDefault="00AC1205"/>
        </w:tc>
        <w:tc>
          <w:tcPr>
            <w:tcW w:w="1560" w:type="dxa"/>
            <w:tcBorders>
              <w:top w:val="single" w:sz="0" w:space="0" w:color="D3D3D3"/>
              <w:left w:val="nil"/>
              <w:bottom w:val="single" w:sz="0" w:space="0" w:color="D3D3D3"/>
            </w:tcBorders>
          </w:tcPr>
          <w:p w14:paraId="717D7606"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7607" w14:textId="77777777" w:rsidR="00AC1205" w:rsidRDefault="00AC1205"/>
        </w:tc>
        <w:tc>
          <w:tcPr>
            <w:tcW w:w="1560" w:type="dxa"/>
            <w:tcBorders>
              <w:top w:val="single" w:sz="0" w:space="0" w:color="D3D3D3"/>
              <w:bottom w:val="single" w:sz="0" w:space="0" w:color="D3D3D3"/>
            </w:tcBorders>
          </w:tcPr>
          <w:p w14:paraId="717D7608" w14:textId="77777777" w:rsidR="00AC1205" w:rsidRDefault="00000000">
            <w:pPr>
              <w:jc w:val="right"/>
            </w:pPr>
            <w:r>
              <w:rPr>
                <w:rFonts w:ascii="Consolas" w:eastAsia="Consolas" w:hAnsi="Consolas" w:cs="Consolas"/>
                <w:sz w:val="16"/>
              </w:rPr>
              <w:t xml:space="preserve">    70,601</w:t>
            </w:r>
          </w:p>
        </w:tc>
        <w:tc>
          <w:tcPr>
            <w:tcW w:w="1560" w:type="dxa"/>
            <w:tcBorders>
              <w:top w:val="single" w:sz="0" w:space="0" w:color="D3D3D3"/>
              <w:bottom w:val="single" w:sz="0" w:space="0" w:color="D3D3D3"/>
            </w:tcBorders>
          </w:tcPr>
          <w:p w14:paraId="717D7609" w14:textId="77777777" w:rsidR="00AC1205" w:rsidRDefault="00000000">
            <w:pPr>
              <w:jc w:val="right"/>
            </w:pPr>
            <w:r>
              <w:rPr>
                <w:rFonts w:ascii="Consolas" w:eastAsia="Consolas" w:hAnsi="Consolas" w:cs="Consolas"/>
                <w:sz w:val="16"/>
              </w:rPr>
              <w:t xml:space="preserve">      2.3</w:t>
            </w:r>
          </w:p>
        </w:tc>
        <w:tc>
          <w:tcPr>
            <w:tcW w:w="1560" w:type="dxa"/>
          </w:tcPr>
          <w:p w14:paraId="717D760A" w14:textId="77777777" w:rsidR="00AC1205" w:rsidRDefault="00AC1205"/>
        </w:tc>
      </w:tr>
      <w:tr w:rsidR="00AC1205" w14:paraId="717D7612" w14:textId="77777777">
        <w:tc>
          <w:tcPr>
            <w:tcW w:w="1560" w:type="dxa"/>
            <w:tcBorders>
              <w:right w:val="nil"/>
            </w:tcBorders>
          </w:tcPr>
          <w:p w14:paraId="717D760C" w14:textId="77777777" w:rsidR="00AC1205" w:rsidRDefault="00AC1205"/>
        </w:tc>
        <w:tc>
          <w:tcPr>
            <w:tcW w:w="1560" w:type="dxa"/>
            <w:tcBorders>
              <w:top w:val="single" w:sz="0" w:space="0" w:color="D3D3D3"/>
              <w:left w:val="nil"/>
              <w:bottom w:val="single" w:sz="0" w:space="0" w:color="D3D3D3"/>
            </w:tcBorders>
          </w:tcPr>
          <w:p w14:paraId="717D760D"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760E" w14:textId="77777777" w:rsidR="00AC1205" w:rsidRDefault="00AC1205"/>
        </w:tc>
        <w:tc>
          <w:tcPr>
            <w:tcW w:w="1560" w:type="dxa"/>
            <w:tcBorders>
              <w:top w:val="single" w:sz="0" w:space="0" w:color="D3D3D3"/>
              <w:bottom w:val="single" w:sz="0" w:space="0" w:color="D3D3D3"/>
            </w:tcBorders>
          </w:tcPr>
          <w:p w14:paraId="717D760F" w14:textId="77777777" w:rsidR="00AC1205" w:rsidRDefault="00000000">
            <w:pPr>
              <w:jc w:val="right"/>
            </w:pPr>
            <w:r>
              <w:rPr>
                <w:rFonts w:ascii="Consolas" w:eastAsia="Consolas" w:hAnsi="Consolas" w:cs="Consolas"/>
                <w:sz w:val="16"/>
              </w:rPr>
              <w:t xml:space="preserve">    23,789</w:t>
            </w:r>
          </w:p>
        </w:tc>
        <w:tc>
          <w:tcPr>
            <w:tcW w:w="1560" w:type="dxa"/>
            <w:tcBorders>
              <w:top w:val="single" w:sz="0" w:space="0" w:color="D3D3D3"/>
              <w:bottom w:val="single" w:sz="0" w:space="0" w:color="D3D3D3"/>
            </w:tcBorders>
          </w:tcPr>
          <w:p w14:paraId="717D7610" w14:textId="77777777" w:rsidR="00AC1205" w:rsidRDefault="00000000">
            <w:pPr>
              <w:jc w:val="right"/>
            </w:pPr>
            <w:r>
              <w:rPr>
                <w:rFonts w:ascii="Consolas" w:eastAsia="Consolas" w:hAnsi="Consolas" w:cs="Consolas"/>
                <w:sz w:val="16"/>
              </w:rPr>
              <w:t xml:space="preserve">      0.8</w:t>
            </w:r>
          </w:p>
        </w:tc>
        <w:tc>
          <w:tcPr>
            <w:tcW w:w="1560" w:type="dxa"/>
          </w:tcPr>
          <w:p w14:paraId="717D7611" w14:textId="77777777" w:rsidR="00AC1205" w:rsidRDefault="00AC1205"/>
        </w:tc>
      </w:tr>
      <w:tr w:rsidR="00AC1205" w14:paraId="717D7619" w14:textId="77777777">
        <w:tc>
          <w:tcPr>
            <w:tcW w:w="1560" w:type="dxa"/>
            <w:tcBorders>
              <w:right w:val="nil"/>
            </w:tcBorders>
          </w:tcPr>
          <w:p w14:paraId="717D7613" w14:textId="77777777" w:rsidR="00AC1205" w:rsidRDefault="00AC1205"/>
        </w:tc>
        <w:tc>
          <w:tcPr>
            <w:tcW w:w="1560" w:type="dxa"/>
            <w:tcBorders>
              <w:top w:val="single" w:sz="0" w:space="0" w:color="D3D3D3"/>
              <w:left w:val="nil"/>
              <w:bottom w:val="single" w:sz="0" w:space="0" w:color="D3D3D3"/>
            </w:tcBorders>
          </w:tcPr>
          <w:p w14:paraId="717D7614"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7615" w14:textId="77777777" w:rsidR="00AC1205" w:rsidRDefault="00AC1205"/>
        </w:tc>
        <w:tc>
          <w:tcPr>
            <w:tcW w:w="1560" w:type="dxa"/>
            <w:tcBorders>
              <w:top w:val="single" w:sz="0" w:space="0" w:color="D3D3D3"/>
              <w:bottom w:val="single" w:sz="0" w:space="0" w:color="D3D3D3"/>
            </w:tcBorders>
          </w:tcPr>
          <w:p w14:paraId="717D7616" w14:textId="77777777" w:rsidR="00AC1205" w:rsidRDefault="00000000">
            <w:pPr>
              <w:jc w:val="right"/>
            </w:pPr>
            <w:r>
              <w:rPr>
                <w:rFonts w:ascii="Consolas" w:eastAsia="Consolas" w:hAnsi="Consolas" w:cs="Consolas"/>
                <w:sz w:val="16"/>
              </w:rPr>
              <w:t xml:space="preserve">     9,552</w:t>
            </w:r>
          </w:p>
        </w:tc>
        <w:tc>
          <w:tcPr>
            <w:tcW w:w="1560" w:type="dxa"/>
            <w:tcBorders>
              <w:top w:val="single" w:sz="0" w:space="0" w:color="D3D3D3"/>
              <w:bottom w:val="single" w:sz="0" w:space="0" w:color="D3D3D3"/>
            </w:tcBorders>
          </w:tcPr>
          <w:p w14:paraId="717D7617" w14:textId="77777777" w:rsidR="00AC1205" w:rsidRDefault="00000000">
            <w:pPr>
              <w:jc w:val="right"/>
            </w:pPr>
            <w:r>
              <w:rPr>
                <w:rFonts w:ascii="Consolas" w:eastAsia="Consolas" w:hAnsi="Consolas" w:cs="Consolas"/>
                <w:sz w:val="16"/>
              </w:rPr>
              <w:t xml:space="preserve">      0.3</w:t>
            </w:r>
          </w:p>
        </w:tc>
        <w:tc>
          <w:tcPr>
            <w:tcW w:w="1560" w:type="dxa"/>
          </w:tcPr>
          <w:p w14:paraId="717D7618" w14:textId="77777777" w:rsidR="00AC1205" w:rsidRDefault="00AC1205"/>
        </w:tc>
      </w:tr>
      <w:tr w:rsidR="00AC1205" w14:paraId="717D7620" w14:textId="77777777">
        <w:tc>
          <w:tcPr>
            <w:tcW w:w="1560" w:type="dxa"/>
            <w:tcBorders>
              <w:right w:val="nil"/>
            </w:tcBorders>
          </w:tcPr>
          <w:p w14:paraId="717D761A" w14:textId="77777777" w:rsidR="00AC1205" w:rsidRDefault="00AC1205"/>
        </w:tc>
        <w:tc>
          <w:tcPr>
            <w:tcW w:w="1560" w:type="dxa"/>
            <w:tcBorders>
              <w:top w:val="single" w:sz="0" w:space="0" w:color="D3D3D3"/>
              <w:left w:val="nil"/>
              <w:bottom w:val="single" w:sz="0" w:space="0" w:color="D3D3D3"/>
            </w:tcBorders>
          </w:tcPr>
          <w:p w14:paraId="717D761B"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761C" w14:textId="77777777" w:rsidR="00AC1205" w:rsidRDefault="00AC1205"/>
        </w:tc>
        <w:tc>
          <w:tcPr>
            <w:tcW w:w="1560" w:type="dxa"/>
            <w:tcBorders>
              <w:top w:val="single" w:sz="0" w:space="0" w:color="D3D3D3"/>
              <w:bottom w:val="single" w:sz="0" w:space="0" w:color="D3D3D3"/>
            </w:tcBorders>
          </w:tcPr>
          <w:p w14:paraId="717D761D" w14:textId="77777777" w:rsidR="00AC1205" w:rsidRDefault="00000000">
            <w:pPr>
              <w:jc w:val="right"/>
            </w:pPr>
            <w:r>
              <w:rPr>
                <w:rFonts w:ascii="Consolas" w:eastAsia="Consolas" w:hAnsi="Consolas" w:cs="Consolas"/>
                <w:sz w:val="16"/>
              </w:rPr>
              <w:t xml:space="preserve">     3,927</w:t>
            </w:r>
          </w:p>
        </w:tc>
        <w:tc>
          <w:tcPr>
            <w:tcW w:w="1560" w:type="dxa"/>
            <w:tcBorders>
              <w:top w:val="single" w:sz="0" w:space="0" w:color="D3D3D3"/>
              <w:bottom w:val="single" w:sz="0" w:space="0" w:color="D3D3D3"/>
            </w:tcBorders>
          </w:tcPr>
          <w:p w14:paraId="717D761E" w14:textId="77777777" w:rsidR="00AC1205" w:rsidRDefault="00000000">
            <w:pPr>
              <w:jc w:val="right"/>
            </w:pPr>
            <w:r>
              <w:rPr>
                <w:rFonts w:ascii="Consolas" w:eastAsia="Consolas" w:hAnsi="Consolas" w:cs="Consolas"/>
                <w:sz w:val="16"/>
              </w:rPr>
              <w:t xml:space="preserve">      0.1</w:t>
            </w:r>
          </w:p>
        </w:tc>
        <w:tc>
          <w:tcPr>
            <w:tcW w:w="1560" w:type="dxa"/>
          </w:tcPr>
          <w:p w14:paraId="717D761F" w14:textId="77777777" w:rsidR="00AC1205" w:rsidRDefault="00AC1205"/>
        </w:tc>
      </w:tr>
      <w:tr w:rsidR="00AC1205" w14:paraId="717D7627" w14:textId="77777777">
        <w:tc>
          <w:tcPr>
            <w:tcW w:w="1560" w:type="dxa"/>
            <w:tcBorders>
              <w:right w:val="nil"/>
            </w:tcBorders>
          </w:tcPr>
          <w:p w14:paraId="717D7621" w14:textId="77777777" w:rsidR="00AC1205" w:rsidRDefault="00AC1205"/>
        </w:tc>
        <w:tc>
          <w:tcPr>
            <w:tcW w:w="1560" w:type="dxa"/>
            <w:tcBorders>
              <w:top w:val="single" w:sz="0" w:space="0" w:color="D3D3D3"/>
              <w:left w:val="nil"/>
              <w:bottom w:val="single" w:sz="0" w:space="0" w:color="D3D3D3"/>
            </w:tcBorders>
          </w:tcPr>
          <w:p w14:paraId="717D7622"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7623" w14:textId="77777777" w:rsidR="00AC1205" w:rsidRDefault="00AC1205"/>
        </w:tc>
        <w:tc>
          <w:tcPr>
            <w:tcW w:w="1560" w:type="dxa"/>
            <w:tcBorders>
              <w:top w:val="single" w:sz="0" w:space="0" w:color="D3D3D3"/>
              <w:bottom w:val="single" w:sz="0" w:space="0" w:color="D3D3D3"/>
            </w:tcBorders>
          </w:tcPr>
          <w:p w14:paraId="717D7624" w14:textId="77777777" w:rsidR="00AC1205" w:rsidRDefault="00000000">
            <w:pPr>
              <w:jc w:val="right"/>
            </w:pPr>
            <w:r>
              <w:rPr>
                <w:rFonts w:ascii="Consolas" w:eastAsia="Consolas" w:hAnsi="Consolas" w:cs="Consolas"/>
                <w:sz w:val="16"/>
              </w:rPr>
              <w:t xml:space="preserve">     1,919</w:t>
            </w:r>
          </w:p>
        </w:tc>
        <w:tc>
          <w:tcPr>
            <w:tcW w:w="1560" w:type="dxa"/>
            <w:tcBorders>
              <w:top w:val="single" w:sz="0" w:space="0" w:color="D3D3D3"/>
              <w:bottom w:val="single" w:sz="0" w:space="0" w:color="D3D3D3"/>
            </w:tcBorders>
          </w:tcPr>
          <w:p w14:paraId="717D7625" w14:textId="77777777" w:rsidR="00AC1205" w:rsidRDefault="00000000">
            <w:pPr>
              <w:jc w:val="right"/>
            </w:pPr>
            <w:r>
              <w:rPr>
                <w:rFonts w:ascii="Consolas" w:eastAsia="Consolas" w:hAnsi="Consolas" w:cs="Consolas"/>
                <w:sz w:val="16"/>
              </w:rPr>
              <w:t xml:space="preserve">      0.1</w:t>
            </w:r>
          </w:p>
        </w:tc>
        <w:tc>
          <w:tcPr>
            <w:tcW w:w="1560" w:type="dxa"/>
          </w:tcPr>
          <w:p w14:paraId="717D7626" w14:textId="77777777" w:rsidR="00AC1205" w:rsidRDefault="00AC1205"/>
        </w:tc>
      </w:tr>
      <w:tr w:rsidR="00AC1205" w14:paraId="717D762E" w14:textId="77777777">
        <w:tc>
          <w:tcPr>
            <w:tcW w:w="1560" w:type="dxa"/>
            <w:tcBorders>
              <w:right w:val="nil"/>
            </w:tcBorders>
          </w:tcPr>
          <w:p w14:paraId="717D7628" w14:textId="77777777" w:rsidR="00AC1205" w:rsidRDefault="00AC1205"/>
        </w:tc>
        <w:tc>
          <w:tcPr>
            <w:tcW w:w="1560" w:type="dxa"/>
            <w:tcBorders>
              <w:top w:val="single" w:sz="0" w:space="0" w:color="D3D3D3"/>
              <w:left w:val="nil"/>
              <w:bottom w:val="single" w:sz="0" w:space="0" w:color="D3D3D3"/>
            </w:tcBorders>
          </w:tcPr>
          <w:p w14:paraId="717D7629"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762A" w14:textId="77777777" w:rsidR="00AC1205" w:rsidRDefault="00AC1205"/>
        </w:tc>
        <w:tc>
          <w:tcPr>
            <w:tcW w:w="1560" w:type="dxa"/>
            <w:tcBorders>
              <w:top w:val="single" w:sz="0" w:space="0" w:color="D3D3D3"/>
              <w:bottom w:val="single" w:sz="0" w:space="0" w:color="D3D3D3"/>
            </w:tcBorders>
          </w:tcPr>
          <w:p w14:paraId="717D762B" w14:textId="77777777" w:rsidR="00AC1205" w:rsidRDefault="00000000">
            <w:pPr>
              <w:jc w:val="right"/>
            </w:pPr>
            <w:r>
              <w:rPr>
                <w:rFonts w:ascii="Consolas" w:eastAsia="Consolas" w:hAnsi="Consolas" w:cs="Consolas"/>
                <w:sz w:val="16"/>
              </w:rPr>
              <w:t xml:space="preserve">       679</w:t>
            </w:r>
          </w:p>
        </w:tc>
        <w:tc>
          <w:tcPr>
            <w:tcW w:w="1560" w:type="dxa"/>
            <w:tcBorders>
              <w:top w:val="single" w:sz="0" w:space="0" w:color="D3D3D3"/>
              <w:bottom w:val="single" w:sz="0" w:space="0" w:color="D3D3D3"/>
            </w:tcBorders>
          </w:tcPr>
          <w:p w14:paraId="717D762C" w14:textId="77777777" w:rsidR="00AC1205" w:rsidRDefault="00000000">
            <w:pPr>
              <w:jc w:val="right"/>
            </w:pPr>
            <w:r>
              <w:rPr>
                <w:rFonts w:ascii="Consolas" w:eastAsia="Consolas" w:hAnsi="Consolas" w:cs="Consolas"/>
                <w:sz w:val="16"/>
              </w:rPr>
              <w:t xml:space="preserve">      0.0</w:t>
            </w:r>
          </w:p>
        </w:tc>
        <w:tc>
          <w:tcPr>
            <w:tcW w:w="1560" w:type="dxa"/>
          </w:tcPr>
          <w:p w14:paraId="717D762D" w14:textId="77777777" w:rsidR="00AC1205" w:rsidRDefault="00AC1205"/>
        </w:tc>
      </w:tr>
      <w:tr w:rsidR="00AC1205" w14:paraId="717D7635" w14:textId="77777777">
        <w:tc>
          <w:tcPr>
            <w:tcW w:w="1560" w:type="dxa"/>
            <w:tcBorders>
              <w:right w:val="nil"/>
            </w:tcBorders>
          </w:tcPr>
          <w:p w14:paraId="717D762F" w14:textId="77777777" w:rsidR="00AC1205" w:rsidRDefault="00AC1205"/>
        </w:tc>
        <w:tc>
          <w:tcPr>
            <w:tcW w:w="1560" w:type="dxa"/>
            <w:tcBorders>
              <w:top w:val="single" w:sz="0" w:space="0" w:color="D3D3D3"/>
              <w:left w:val="nil"/>
              <w:bottom w:val="single" w:sz="0" w:space="0" w:color="D3D3D3"/>
            </w:tcBorders>
          </w:tcPr>
          <w:p w14:paraId="717D7630"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7631" w14:textId="77777777" w:rsidR="00AC1205" w:rsidRDefault="00AC1205"/>
        </w:tc>
        <w:tc>
          <w:tcPr>
            <w:tcW w:w="1560" w:type="dxa"/>
            <w:tcBorders>
              <w:top w:val="single" w:sz="0" w:space="0" w:color="D3D3D3"/>
              <w:bottom w:val="single" w:sz="0" w:space="0" w:color="D3D3D3"/>
            </w:tcBorders>
          </w:tcPr>
          <w:p w14:paraId="717D7632" w14:textId="77777777" w:rsidR="00AC1205" w:rsidRDefault="00000000">
            <w:pPr>
              <w:jc w:val="right"/>
            </w:pPr>
            <w:r>
              <w:rPr>
                <w:rFonts w:ascii="Consolas" w:eastAsia="Consolas" w:hAnsi="Consolas" w:cs="Consolas"/>
                <w:sz w:val="16"/>
              </w:rPr>
              <w:t xml:space="preserve">       448</w:t>
            </w:r>
          </w:p>
        </w:tc>
        <w:tc>
          <w:tcPr>
            <w:tcW w:w="1560" w:type="dxa"/>
            <w:tcBorders>
              <w:top w:val="single" w:sz="0" w:space="0" w:color="D3D3D3"/>
              <w:bottom w:val="single" w:sz="0" w:space="0" w:color="D3D3D3"/>
            </w:tcBorders>
          </w:tcPr>
          <w:p w14:paraId="717D7633" w14:textId="77777777" w:rsidR="00AC1205" w:rsidRDefault="00000000">
            <w:pPr>
              <w:jc w:val="right"/>
            </w:pPr>
            <w:r>
              <w:rPr>
                <w:rFonts w:ascii="Consolas" w:eastAsia="Consolas" w:hAnsi="Consolas" w:cs="Consolas"/>
                <w:sz w:val="16"/>
              </w:rPr>
              <w:t xml:space="preserve">      0.0</w:t>
            </w:r>
          </w:p>
        </w:tc>
        <w:tc>
          <w:tcPr>
            <w:tcW w:w="1560" w:type="dxa"/>
          </w:tcPr>
          <w:p w14:paraId="717D7634" w14:textId="77777777" w:rsidR="00AC1205" w:rsidRDefault="00AC1205"/>
        </w:tc>
      </w:tr>
      <w:tr w:rsidR="00AC1205" w14:paraId="717D763C" w14:textId="77777777">
        <w:tc>
          <w:tcPr>
            <w:tcW w:w="1560" w:type="dxa"/>
            <w:tcBorders>
              <w:right w:val="nil"/>
            </w:tcBorders>
          </w:tcPr>
          <w:p w14:paraId="717D7636" w14:textId="77777777" w:rsidR="00AC1205" w:rsidRDefault="00AC1205"/>
        </w:tc>
        <w:tc>
          <w:tcPr>
            <w:tcW w:w="1560" w:type="dxa"/>
            <w:tcBorders>
              <w:top w:val="single" w:sz="0" w:space="0" w:color="D3D3D3"/>
              <w:left w:val="nil"/>
              <w:bottom w:val="single" w:sz="0" w:space="0" w:color="D3D3D3"/>
            </w:tcBorders>
          </w:tcPr>
          <w:p w14:paraId="717D7637" w14:textId="77777777" w:rsidR="00AC1205" w:rsidRDefault="00000000">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717D7638" w14:textId="77777777" w:rsidR="00AC1205" w:rsidRDefault="00AC1205"/>
        </w:tc>
        <w:tc>
          <w:tcPr>
            <w:tcW w:w="1560" w:type="dxa"/>
            <w:tcBorders>
              <w:top w:val="single" w:sz="0" w:space="0" w:color="D3D3D3"/>
              <w:bottom w:val="single" w:sz="0" w:space="0" w:color="D3D3D3"/>
            </w:tcBorders>
          </w:tcPr>
          <w:p w14:paraId="717D7639" w14:textId="77777777" w:rsidR="00AC1205" w:rsidRDefault="00000000">
            <w:pPr>
              <w:jc w:val="right"/>
            </w:pPr>
            <w:r>
              <w:rPr>
                <w:rFonts w:ascii="Consolas" w:eastAsia="Consolas" w:hAnsi="Consolas" w:cs="Consolas"/>
                <w:sz w:val="16"/>
              </w:rPr>
              <w:t xml:space="preserve">       161</w:t>
            </w:r>
          </w:p>
        </w:tc>
        <w:tc>
          <w:tcPr>
            <w:tcW w:w="1560" w:type="dxa"/>
            <w:tcBorders>
              <w:top w:val="single" w:sz="0" w:space="0" w:color="D3D3D3"/>
              <w:bottom w:val="single" w:sz="0" w:space="0" w:color="D3D3D3"/>
            </w:tcBorders>
          </w:tcPr>
          <w:p w14:paraId="717D763A" w14:textId="77777777" w:rsidR="00AC1205" w:rsidRDefault="00000000">
            <w:pPr>
              <w:jc w:val="right"/>
            </w:pPr>
            <w:r>
              <w:rPr>
                <w:rFonts w:ascii="Consolas" w:eastAsia="Consolas" w:hAnsi="Consolas" w:cs="Consolas"/>
                <w:sz w:val="16"/>
              </w:rPr>
              <w:t xml:space="preserve">      0.0</w:t>
            </w:r>
          </w:p>
        </w:tc>
        <w:tc>
          <w:tcPr>
            <w:tcW w:w="1560" w:type="dxa"/>
          </w:tcPr>
          <w:p w14:paraId="717D763B" w14:textId="77777777" w:rsidR="00AC1205" w:rsidRDefault="00AC1205"/>
        </w:tc>
      </w:tr>
      <w:tr w:rsidR="00AC1205" w14:paraId="717D7643" w14:textId="77777777">
        <w:tc>
          <w:tcPr>
            <w:tcW w:w="1560" w:type="dxa"/>
            <w:tcBorders>
              <w:right w:val="nil"/>
            </w:tcBorders>
          </w:tcPr>
          <w:p w14:paraId="717D763D" w14:textId="77777777" w:rsidR="00AC1205" w:rsidRDefault="00AC1205"/>
        </w:tc>
        <w:tc>
          <w:tcPr>
            <w:tcW w:w="1560" w:type="dxa"/>
            <w:tcBorders>
              <w:top w:val="single" w:sz="0" w:space="0" w:color="D3D3D3"/>
              <w:left w:val="nil"/>
              <w:bottom w:val="single" w:sz="0" w:space="0" w:color="D3D3D3"/>
            </w:tcBorders>
          </w:tcPr>
          <w:p w14:paraId="717D763E" w14:textId="77777777" w:rsidR="00AC1205" w:rsidRDefault="00000000">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717D763F" w14:textId="77777777" w:rsidR="00AC1205" w:rsidRDefault="00AC1205"/>
        </w:tc>
        <w:tc>
          <w:tcPr>
            <w:tcW w:w="1560" w:type="dxa"/>
            <w:tcBorders>
              <w:top w:val="single" w:sz="0" w:space="0" w:color="D3D3D3"/>
              <w:bottom w:val="single" w:sz="0" w:space="0" w:color="D3D3D3"/>
            </w:tcBorders>
          </w:tcPr>
          <w:p w14:paraId="717D7640" w14:textId="77777777" w:rsidR="00AC1205" w:rsidRDefault="00000000">
            <w:pPr>
              <w:jc w:val="right"/>
            </w:pPr>
            <w:r>
              <w:rPr>
                <w:rFonts w:ascii="Consolas" w:eastAsia="Consolas" w:hAnsi="Consolas" w:cs="Consolas"/>
                <w:sz w:val="16"/>
              </w:rPr>
              <w:t xml:space="preserve">       197</w:t>
            </w:r>
          </w:p>
        </w:tc>
        <w:tc>
          <w:tcPr>
            <w:tcW w:w="1560" w:type="dxa"/>
            <w:tcBorders>
              <w:top w:val="single" w:sz="0" w:space="0" w:color="D3D3D3"/>
              <w:bottom w:val="single" w:sz="0" w:space="0" w:color="D3D3D3"/>
            </w:tcBorders>
          </w:tcPr>
          <w:p w14:paraId="717D7641" w14:textId="77777777" w:rsidR="00AC1205" w:rsidRDefault="00000000">
            <w:pPr>
              <w:jc w:val="right"/>
            </w:pPr>
            <w:r>
              <w:rPr>
                <w:rFonts w:ascii="Consolas" w:eastAsia="Consolas" w:hAnsi="Consolas" w:cs="Consolas"/>
                <w:sz w:val="16"/>
              </w:rPr>
              <w:t xml:space="preserve">      0.0</w:t>
            </w:r>
          </w:p>
        </w:tc>
        <w:tc>
          <w:tcPr>
            <w:tcW w:w="1560" w:type="dxa"/>
          </w:tcPr>
          <w:p w14:paraId="717D7642" w14:textId="77777777" w:rsidR="00AC1205" w:rsidRDefault="00AC1205"/>
        </w:tc>
      </w:tr>
      <w:tr w:rsidR="00AC1205" w14:paraId="717D764A" w14:textId="77777777">
        <w:tc>
          <w:tcPr>
            <w:tcW w:w="1560" w:type="dxa"/>
            <w:tcBorders>
              <w:right w:val="nil"/>
            </w:tcBorders>
          </w:tcPr>
          <w:p w14:paraId="717D7644" w14:textId="77777777" w:rsidR="00AC1205" w:rsidRDefault="00AC1205"/>
        </w:tc>
        <w:tc>
          <w:tcPr>
            <w:tcW w:w="1560" w:type="dxa"/>
            <w:tcBorders>
              <w:top w:val="single" w:sz="0" w:space="0" w:color="D3D3D3"/>
              <w:left w:val="nil"/>
              <w:bottom w:val="single" w:sz="0" w:space="0" w:color="D3D3D3"/>
            </w:tcBorders>
          </w:tcPr>
          <w:p w14:paraId="717D7645" w14:textId="77777777" w:rsidR="00AC1205" w:rsidRDefault="00000000">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717D7646" w14:textId="77777777" w:rsidR="00AC1205" w:rsidRDefault="00AC1205"/>
        </w:tc>
        <w:tc>
          <w:tcPr>
            <w:tcW w:w="1560" w:type="dxa"/>
            <w:tcBorders>
              <w:top w:val="single" w:sz="0" w:space="0" w:color="D3D3D3"/>
              <w:bottom w:val="single" w:sz="0" w:space="0" w:color="D3D3D3"/>
            </w:tcBorders>
          </w:tcPr>
          <w:p w14:paraId="717D7647" w14:textId="77777777" w:rsidR="00AC1205" w:rsidRDefault="00000000">
            <w:pPr>
              <w:jc w:val="right"/>
            </w:pPr>
            <w:r>
              <w:rPr>
                <w:rFonts w:ascii="Consolas" w:eastAsia="Consolas" w:hAnsi="Consolas" w:cs="Consolas"/>
                <w:sz w:val="16"/>
              </w:rPr>
              <w:t xml:space="preserve">        68</w:t>
            </w:r>
          </w:p>
        </w:tc>
        <w:tc>
          <w:tcPr>
            <w:tcW w:w="1560" w:type="dxa"/>
            <w:tcBorders>
              <w:top w:val="single" w:sz="0" w:space="0" w:color="D3D3D3"/>
              <w:bottom w:val="single" w:sz="0" w:space="0" w:color="D3D3D3"/>
            </w:tcBorders>
          </w:tcPr>
          <w:p w14:paraId="717D7648" w14:textId="77777777" w:rsidR="00AC1205" w:rsidRDefault="00000000">
            <w:pPr>
              <w:jc w:val="right"/>
            </w:pPr>
            <w:r>
              <w:rPr>
                <w:rFonts w:ascii="Consolas" w:eastAsia="Consolas" w:hAnsi="Consolas" w:cs="Consolas"/>
                <w:sz w:val="16"/>
              </w:rPr>
              <w:t xml:space="preserve">      0.0</w:t>
            </w:r>
          </w:p>
        </w:tc>
        <w:tc>
          <w:tcPr>
            <w:tcW w:w="1560" w:type="dxa"/>
          </w:tcPr>
          <w:p w14:paraId="717D7649" w14:textId="77777777" w:rsidR="00AC1205" w:rsidRDefault="00AC1205"/>
        </w:tc>
      </w:tr>
      <w:tr w:rsidR="00AC1205" w14:paraId="717D7651" w14:textId="77777777">
        <w:tc>
          <w:tcPr>
            <w:tcW w:w="1560" w:type="dxa"/>
            <w:tcBorders>
              <w:right w:val="nil"/>
            </w:tcBorders>
          </w:tcPr>
          <w:p w14:paraId="717D764B" w14:textId="77777777" w:rsidR="00AC1205" w:rsidRDefault="00AC1205"/>
        </w:tc>
        <w:tc>
          <w:tcPr>
            <w:tcW w:w="1560" w:type="dxa"/>
            <w:tcBorders>
              <w:top w:val="single" w:sz="0" w:space="0" w:color="D3D3D3"/>
              <w:left w:val="nil"/>
              <w:bottom w:val="single" w:sz="0" w:space="0" w:color="D3D3D3"/>
            </w:tcBorders>
          </w:tcPr>
          <w:p w14:paraId="717D764C" w14:textId="77777777" w:rsidR="00AC1205" w:rsidRDefault="00000000">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717D764D" w14:textId="77777777" w:rsidR="00AC1205" w:rsidRDefault="00AC1205"/>
        </w:tc>
        <w:tc>
          <w:tcPr>
            <w:tcW w:w="1560" w:type="dxa"/>
            <w:tcBorders>
              <w:top w:val="single" w:sz="0" w:space="0" w:color="D3D3D3"/>
              <w:bottom w:val="single" w:sz="0" w:space="0" w:color="D3D3D3"/>
            </w:tcBorders>
          </w:tcPr>
          <w:p w14:paraId="717D764E" w14:textId="77777777" w:rsidR="00AC1205" w:rsidRDefault="00000000">
            <w:pPr>
              <w:jc w:val="right"/>
            </w:pPr>
            <w:r>
              <w:rPr>
                <w:rFonts w:ascii="Consolas" w:eastAsia="Consolas" w:hAnsi="Consolas" w:cs="Consolas"/>
                <w:sz w:val="16"/>
              </w:rPr>
              <w:t xml:space="preserve">        24</w:t>
            </w:r>
          </w:p>
        </w:tc>
        <w:tc>
          <w:tcPr>
            <w:tcW w:w="1560" w:type="dxa"/>
            <w:tcBorders>
              <w:top w:val="single" w:sz="0" w:space="0" w:color="D3D3D3"/>
              <w:bottom w:val="single" w:sz="0" w:space="0" w:color="D3D3D3"/>
            </w:tcBorders>
          </w:tcPr>
          <w:p w14:paraId="717D764F" w14:textId="77777777" w:rsidR="00AC1205" w:rsidRDefault="00000000">
            <w:pPr>
              <w:jc w:val="right"/>
            </w:pPr>
            <w:r>
              <w:rPr>
                <w:rFonts w:ascii="Consolas" w:eastAsia="Consolas" w:hAnsi="Consolas" w:cs="Consolas"/>
                <w:sz w:val="16"/>
              </w:rPr>
              <w:t xml:space="preserve">      0.0</w:t>
            </w:r>
          </w:p>
        </w:tc>
        <w:tc>
          <w:tcPr>
            <w:tcW w:w="1560" w:type="dxa"/>
          </w:tcPr>
          <w:p w14:paraId="717D7650" w14:textId="77777777" w:rsidR="00AC1205" w:rsidRDefault="00AC1205"/>
        </w:tc>
      </w:tr>
      <w:tr w:rsidR="00AC1205" w14:paraId="717D7658" w14:textId="77777777">
        <w:tc>
          <w:tcPr>
            <w:tcW w:w="1560" w:type="dxa"/>
            <w:tcBorders>
              <w:right w:val="nil"/>
            </w:tcBorders>
          </w:tcPr>
          <w:p w14:paraId="717D7652" w14:textId="77777777" w:rsidR="00AC1205" w:rsidRDefault="00AC1205"/>
        </w:tc>
        <w:tc>
          <w:tcPr>
            <w:tcW w:w="1560" w:type="dxa"/>
            <w:tcBorders>
              <w:top w:val="single" w:sz="0" w:space="0" w:color="D3D3D3"/>
              <w:left w:val="nil"/>
              <w:bottom w:val="single" w:sz="0" w:space="0" w:color="D3D3D3"/>
            </w:tcBorders>
          </w:tcPr>
          <w:p w14:paraId="717D7653" w14:textId="77777777" w:rsidR="00AC1205" w:rsidRDefault="00000000">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717D7654" w14:textId="77777777" w:rsidR="00AC1205" w:rsidRDefault="00AC1205"/>
        </w:tc>
        <w:tc>
          <w:tcPr>
            <w:tcW w:w="1560" w:type="dxa"/>
            <w:tcBorders>
              <w:top w:val="single" w:sz="0" w:space="0" w:color="D3D3D3"/>
              <w:bottom w:val="single" w:sz="0" w:space="0" w:color="D3D3D3"/>
            </w:tcBorders>
          </w:tcPr>
          <w:p w14:paraId="717D7655" w14:textId="77777777" w:rsidR="00AC1205" w:rsidRDefault="00000000">
            <w:pPr>
              <w:jc w:val="right"/>
            </w:pPr>
            <w:r>
              <w:rPr>
                <w:rFonts w:ascii="Consolas" w:eastAsia="Consolas" w:hAnsi="Consolas" w:cs="Consolas"/>
                <w:sz w:val="16"/>
              </w:rPr>
              <w:t xml:space="preserve">        14</w:t>
            </w:r>
          </w:p>
        </w:tc>
        <w:tc>
          <w:tcPr>
            <w:tcW w:w="1560" w:type="dxa"/>
            <w:tcBorders>
              <w:top w:val="single" w:sz="0" w:space="0" w:color="D3D3D3"/>
              <w:bottom w:val="single" w:sz="0" w:space="0" w:color="D3D3D3"/>
            </w:tcBorders>
          </w:tcPr>
          <w:p w14:paraId="717D7656" w14:textId="77777777" w:rsidR="00AC1205" w:rsidRDefault="00000000">
            <w:pPr>
              <w:jc w:val="right"/>
            </w:pPr>
            <w:r>
              <w:rPr>
                <w:rFonts w:ascii="Consolas" w:eastAsia="Consolas" w:hAnsi="Consolas" w:cs="Consolas"/>
                <w:sz w:val="16"/>
              </w:rPr>
              <w:t xml:space="preserve">      0.0</w:t>
            </w:r>
          </w:p>
        </w:tc>
        <w:tc>
          <w:tcPr>
            <w:tcW w:w="1560" w:type="dxa"/>
          </w:tcPr>
          <w:p w14:paraId="717D7657" w14:textId="77777777" w:rsidR="00AC1205" w:rsidRDefault="00AC1205"/>
        </w:tc>
      </w:tr>
      <w:tr w:rsidR="00AC1205" w14:paraId="717D765F" w14:textId="77777777">
        <w:tc>
          <w:tcPr>
            <w:tcW w:w="1560" w:type="dxa"/>
            <w:tcBorders>
              <w:right w:val="nil"/>
            </w:tcBorders>
          </w:tcPr>
          <w:p w14:paraId="717D7659" w14:textId="77777777" w:rsidR="00AC1205" w:rsidRDefault="00AC1205"/>
        </w:tc>
        <w:tc>
          <w:tcPr>
            <w:tcW w:w="1560" w:type="dxa"/>
            <w:tcBorders>
              <w:top w:val="single" w:sz="0" w:space="0" w:color="D3D3D3"/>
              <w:left w:val="nil"/>
              <w:bottom w:val="single" w:sz="0" w:space="0" w:color="D3D3D3"/>
            </w:tcBorders>
          </w:tcPr>
          <w:p w14:paraId="717D765A" w14:textId="77777777" w:rsidR="00AC1205" w:rsidRDefault="00000000">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717D765B" w14:textId="77777777" w:rsidR="00AC1205" w:rsidRDefault="00AC1205"/>
        </w:tc>
        <w:tc>
          <w:tcPr>
            <w:tcW w:w="1560" w:type="dxa"/>
            <w:tcBorders>
              <w:top w:val="single" w:sz="0" w:space="0" w:color="D3D3D3"/>
              <w:bottom w:val="single" w:sz="0" w:space="0" w:color="D3D3D3"/>
            </w:tcBorders>
          </w:tcPr>
          <w:p w14:paraId="717D765C" w14:textId="77777777" w:rsidR="00AC1205" w:rsidRDefault="00000000">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717D765D" w14:textId="77777777" w:rsidR="00AC1205" w:rsidRDefault="00000000">
            <w:pPr>
              <w:jc w:val="right"/>
            </w:pPr>
            <w:r>
              <w:rPr>
                <w:rFonts w:ascii="Consolas" w:eastAsia="Consolas" w:hAnsi="Consolas" w:cs="Consolas"/>
                <w:sz w:val="16"/>
              </w:rPr>
              <w:t xml:space="preserve">      0.0</w:t>
            </w:r>
          </w:p>
        </w:tc>
        <w:tc>
          <w:tcPr>
            <w:tcW w:w="1560" w:type="dxa"/>
          </w:tcPr>
          <w:p w14:paraId="717D765E" w14:textId="77777777" w:rsidR="00AC1205" w:rsidRDefault="00AC1205"/>
        </w:tc>
      </w:tr>
      <w:tr w:rsidR="00AC1205" w14:paraId="717D7666" w14:textId="77777777">
        <w:tc>
          <w:tcPr>
            <w:tcW w:w="1560" w:type="dxa"/>
            <w:tcBorders>
              <w:right w:val="nil"/>
            </w:tcBorders>
          </w:tcPr>
          <w:p w14:paraId="717D7660" w14:textId="77777777" w:rsidR="00AC1205" w:rsidRDefault="00AC1205"/>
        </w:tc>
        <w:tc>
          <w:tcPr>
            <w:tcW w:w="1560" w:type="dxa"/>
            <w:tcBorders>
              <w:top w:val="single" w:sz="0" w:space="0" w:color="D3D3D3"/>
              <w:left w:val="nil"/>
              <w:bottom w:val="single" w:sz="0" w:space="0" w:color="D3D3D3"/>
            </w:tcBorders>
          </w:tcPr>
          <w:p w14:paraId="717D7661" w14:textId="77777777" w:rsidR="00AC1205" w:rsidRDefault="00000000">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717D7662" w14:textId="77777777" w:rsidR="00AC1205" w:rsidRDefault="00AC1205"/>
        </w:tc>
        <w:tc>
          <w:tcPr>
            <w:tcW w:w="1560" w:type="dxa"/>
            <w:tcBorders>
              <w:top w:val="single" w:sz="0" w:space="0" w:color="D3D3D3"/>
              <w:bottom w:val="single" w:sz="0" w:space="0" w:color="D3D3D3"/>
            </w:tcBorders>
          </w:tcPr>
          <w:p w14:paraId="717D7663" w14:textId="77777777" w:rsidR="00AC1205" w:rsidRDefault="00000000">
            <w:pPr>
              <w:jc w:val="right"/>
            </w:pPr>
            <w:r>
              <w:rPr>
                <w:rFonts w:ascii="Consolas" w:eastAsia="Consolas" w:hAnsi="Consolas" w:cs="Consolas"/>
                <w:sz w:val="16"/>
              </w:rPr>
              <w:t xml:space="preserve">         6</w:t>
            </w:r>
          </w:p>
        </w:tc>
        <w:tc>
          <w:tcPr>
            <w:tcW w:w="1560" w:type="dxa"/>
            <w:tcBorders>
              <w:top w:val="single" w:sz="0" w:space="0" w:color="D3D3D3"/>
              <w:bottom w:val="single" w:sz="0" w:space="0" w:color="D3D3D3"/>
            </w:tcBorders>
          </w:tcPr>
          <w:p w14:paraId="717D7664" w14:textId="77777777" w:rsidR="00AC1205" w:rsidRDefault="00000000">
            <w:pPr>
              <w:jc w:val="right"/>
            </w:pPr>
            <w:r>
              <w:rPr>
                <w:rFonts w:ascii="Consolas" w:eastAsia="Consolas" w:hAnsi="Consolas" w:cs="Consolas"/>
                <w:sz w:val="16"/>
              </w:rPr>
              <w:t xml:space="preserve">      0.0</w:t>
            </w:r>
          </w:p>
        </w:tc>
        <w:tc>
          <w:tcPr>
            <w:tcW w:w="1560" w:type="dxa"/>
          </w:tcPr>
          <w:p w14:paraId="717D7665" w14:textId="77777777" w:rsidR="00AC1205" w:rsidRDefault="00AC1205"/>
        </w:tc>
      </w:tr>
      <w:tr w:rsidR="00AC1205" w14:paraId="717D766D" w14:textId="77777777">
        <w:tc>
          <w:tcPr>
            <w:tcW w:w="1560" w:type="dxa"/>
            <w:tcBorders>
              <w:right w:val="nil"/>
            </w:tcBorders>
          </w:tcPr>
          <w:p w14:paraId="717D7667" w14:textId="77777777" w:rsidR="00AC1205" w:rsidRDefault="00AC1205"/>
        </w:tc>
        <w:tc>
          <w:tcPr>
            <w:tcW w:w="1560" w:type="dxa"/>
            <w:tcBorders>
              <w:top w:val="single" w:sz="0" w:space="0" w:color="D3D3D3"/>
              <w:left w:val="nil"/>
              <w:bottom w:val="single" w:sz="0" w:space="0" w:color="D3D3D3"/>
            </w:tcBorders>
          </w:tcPr>
          <w:p w14:paraId="717D7668" w14:textId="77777777" w:rsidR="00AC1205" w:rsidRDefault="00000000">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717D7669" w14:textId="77777777" w:rsidR="00AC1205" w:rsidRDefault="00AC1205"/>
        </w:tc>
        <w:tc>
          <w:tcPr>
            <w:tcW w:w="1560" w:type="dxa"/>
            <w:tcBorders>
              <w:top w:val="single" w:sz="0" w:space="0" w:color="D3D3D3"/>
              <w:bottom w:val="single" w:sz="0" w:space="0" w:color="D3D3D3"/>
            </w:tcBorders>
          </w:tcPr>
          <w:p w14:paraId="717D766A" w14:textId="77777777" w:rsidR="00AC1205" w:rsidRDefault="00000000">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717D766B" w14:textId="77777777" w:rsidR="00AC1205" w:rsidRDefault="00000000">
            <w:pPr>
              <w:jc w:val="right"/>
            </w:pPr>
            <w:r>
              <w:rPr>
                <w:rFonts w:ascii="Consolas" w:eastAsia="Consolas" w:hAnsi="Consolas" w:cs="Consolas"/>
                <w:sz w:val="16"/>
              </w:rPr>
              <w:t xml:space="preserve">      0.0</w:t>
            </w:r>
          </w:p>
        </w:tc>
        <w:tc>
          <w:tcPr>
            <w:tcW w:w="1560" w:type="dxa"/>
          </w:tcPr>
          <w:p w14:paraId="717D766C" w14:textId="77777777" w:rsidR="00AC1205" w:rsidRDefault="00AC1205"/>
        </w:tc>
      </w:tr>
      <w:tr w:rsidR="00AC1205" w14:paraId="717D7674" w14:textId="77777777">
        <w:tc>
          <w:tcPr>
            <w:tcW w:w="1560" w:type="dxa"/>
            <w:tcBorders>
              <w:right w:val="nil"/>
            </w:tcBorders>
          </w:tcPr>
          <w:p w14:paraId="717D766E" w14:textId="77777777" w:rsidR="00AC1205" w:rsidRDefault="00AC1205"/>
        </w:tc>
        <w:tc>
          <w:tcPr>
            <w:tcW w:w="1560" w:type="dxa"/>
            <w:tcBorders>
              <w:top w:val="single" w:sz="0" w:space="0" w:color="D3D3D3"/>
              <w:left w:val="nil"/>
              <w:bottom w:val="single" w:sz="0" w:space="0" w:color="D3D3D3"/>
            </w:tcBorders>
          </w:tcPr>
          <w:p w14:paraId="717D766F" w14:textId="77777777" w:rsidR="00AC1205" w:rsidRDefault="00000000">
            <w:pPr>
              <w:jc w:val="right"/>
            </w:pPr>
            <w:r>
              <w:rPr>
                <w:rFonts w:ascii="Consolas" w:eastAsia="Consolas" w:hAnsi="Consolas" w:cs="Consolas"/>
                <w:sz w:val="16"/>
              </w:rPr>
              <w:t>19</w:t>
            </w:r>
          </w:p>
        </w:tc>
        <w:tc>
          <w:tcPr>
            <w:tcW w:w="1560" w:type="dxa"/>
            <w:tcBorders>
              <w:top w:val="single" w:sz="0" w:space="0" w:color="D3D3D3"/>
              <w:bottom w:val="single" w:sz="0" w:space="0" w:color="D3D3D3"/>
            </w:tcBorders>
          </w:tcPr>
          <w:p w14:paraId="717D7670" w14:textId="77777777" w:rsidR="00AC1205" w:rsidRDefault="00AC1205"/>
        </w:tc>
        <w:tc>
          <w:tcPr>
            <w:tcW w:w="1560" w:type="dxa"/>
            <w:tcBorders>
              <w:top w:val="single" w:sz="0" w:space="0" w:color="D3D3D3"/>
              <w:bottom w:val="single" w:sz="0" w:space="0" w:color="D3D3D3"/>
            </w:tcBorders>
          </w:tcPr>
          <w:p w14:paraId="717D7671" w14:textId="77777777" w:rsidR="00AC1205" w:rsidRDefault="00000000">
            <w:pPr>
              <w:jc w:val="right"/>
            </w:pPr>
            <w:r>
              <w:rPr>
                <w:rFonts w:ascii="Consolas" w:eastAsia="Consolas" w:hAnsi="Consolas" w:cs="Consolas"/>
                <w:sz w:val="16"/>
              </w:rPr>
              <w:t xml:space="preserve">         5</w:t>
            </w:r>
          </w:p>
        </w:tc>
        <w:tc>
          <w:tcPr>
            <w:tcW w:w="1560" w:type="dxa"/>
            <w:tcBorders>
              <w:top w:val="single" w:sz="0" w:space="0" w:color="D3D3D3"/>
              <w:bottom w:val="single" w:sz="0" w:space="0" w:color="D3D3D3"/>
            </w:tcBorders>
          </w:tcPr>
          <w:p w14:paraId="717D7672" w14:textId="77777777" w:rsidR="00AC1205" w:rsidRDefault="00000000">
            <w:pPr>
              <w:jc w:val="right"/>
            </w:pPr>
            <w:r>
              <w:rPr>
                <w:rFonts w:ascii="Consolas" w:eastAsia="Consolas" w:hAnsi="Consolas" w:cs="Consolas"/>
                <w:sz w:val="16"/>
              </w:rPr>
              <w:t xml:space="preserve">      0.0</w:t>
            </w:r>
          </w:p>
        </w:tc>
        <w:tc>
          <w:tcPr>
            <w:tcW w:w="1560" w:type="dxa"/>
          </w:tcPr>
          <w:p w14:paraId="717D7673" w14:textId="77777777" w:rsidR="00AC1205" w:rsidRDefault="00AC1205"/>
        </w:tc>
      </w:tr>
      <w:tr w:rsidR="00AC1205" w14:paraId="717D767B" w14:textId="77777777">
        <w:tc>
          <w:tcPr>
            <w:tcW w:w="1560" w:type="dxa"/>
            <w:tcBorders>
              <w:right w:val="nil"/>
            </w:tcBorders>
          </w:tcPr>
          <w:p w14:paraId="717D7675" w14:textId="77777777" w:rsidR="00AC1205" w:rsidRDefault="00AC1205"/>
        </w:tc>
        <w:tc>
          <w:tcPr>
            <w:tcW w:w="1560" w:type="dxa"/>
            <w:tcBorders>
              <w:top w:val="single" w:sz="0" w:space="0" w:color="D3D3D3"/>
              <w:left w:val="nil"/>
              <w:bottom w:val="single" w:sz="0" w:space="0" w:color="D3D3D3"/>
            </w:tcBorders>
          </w:tcPr>
          <w:p w14:paraId="717D7676" w14:textId="77777777" w:rsidR="00AC1205" w:rsidRDefault="00000000">
            <w:pPr>
              <w:jc w:val="right"/>
            </w:pPr>
            <w:r>
              <w:rPr>
                <w:rFonts w:ascii="Consolas" w:eastAsia="Consolas" w:hAnsi="Consolas" w:cs="Consolas"/>
                <w:sz w:val="16"/>
              </w:rPr>
              <w:t>38</w:t>
            </w:r>
          </w:p>
        </w:tc>
        <w:tc>
          <w:tcPr>
            <w:tcW w:w="1560" w:type="dxa"/>
            <w:tcBorders>
              <w:top w:val="single" w:sz="0" w:space="0" w:color="D3D3D3"/>
              <w:bottom w:val="single" w:sz="0" w:space="0" w:color="D3D3D3"/>
            </w:tcBorders>
          </w:tcPr>
          <w:p w14:paraId="717D7677" w14:textId="77777777" w:rsidR="00AC1205" w:rsidRDefault="00AC1205"/>
        </w:tc>
        <w:tc>
          <w:tcPr>
            <w:tcW w:w="1560" w:type="dxa"/>
            <w:tcBorders>
              <w:top w:val="single" w:sz="0" w:space="0" w:color="D3D3D3"/>
              <w:bottom w:val="single" w:sz="0" w:space="0" w:color="D3D3D3"/>
            </w:tcBorders>
          </w:tcPr>
          <w:p w14:paraId="717D7678"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7679" w14:textId="77777777" w:rsidR="00AC1205" w:rsidRDefault="00000000">
            <w:pPr>
              <w:jc w:val="right"/>
            </w:pPr>
            <w:r>
              <w:rPr>
                <w:rFonts w:ascii="Consolas" w:eastAsia="Consolas" w:hAnsi="Consolas" w:cs="Consolas"/>
                <w:sz w:val="16"/>
              </w:rPr>
              <w:t xml:space="preserve">      0.0</w:t>
            </w:r>
          </w:p>
        </w:tc>
        <w:tc>
          <w:tcPr>
            <w:tcW w:w="1560" w:type="dxa"/>
          </w:tcPr>
          <w:p w14:paraId="717D767A" w14:textId="77777777" w:rsidR="00AC1205" w:rsidRDefault="00AC1205"/>
        </w:tc>
      </w:tr>
      <w:tr w:rsidR="00AC1205" w14:paraId="717D7682" w14:textId="77777777">
        <w:tc>
          <w:tcPr>
            <w:tcW w:w="1560" w:type="dxa"/>
            <w:tcBorders>
              <w:right w:val="nil"/>
            </w:tcBorders>
          </w:tcPr>
          <w:p w14:paraId="717D767C" w14:textId="77777777" w:rsidR="00AC1205" w:rsidRDefault="00AC1205"/>
        </w:tc>
        <w:tc>
          <w:tcPr>
            <w:tcW w:w="1560" w:type="dxa"/>
            <w:tcBorders>
              <w:top w:val="single" w:sz="0" w:space="0" w:color="D3D3D3"/>
              <w:left w:val="nil"/>
              <w:bottom w:val="single" w:sz="0" w:space="0" w:color="000000"/>
            </w:tcBorders>
          </w:tcPr>
          <w:p w14:paraId="717D767D"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67E" w14:textId="77777777" w:rsidR="00AC1205" w:rsidRDefault="00AC1205"/>
        </w:tc>
        <w:tc>
          <w:tcPr>
            <w:tcW w:w="1560" w:type="dxa"/>
            <w:tcBorders>
              <w:top w:val="single" w:sz="0" w:space="0" w:color="D3D3D3"/>
              <w:bottom w:val="single" w:sz="0" w:space="0" w:color="000000"/>
            </w:tcBorders>
          </w:tcPr>
          <w:p w14:paraId="717D767F" w14:textId="77777777" w:rsidR="00AC1205" w:rsidRDefault="00000000">
            <w:pPr>
              <w:jc w:val="right"/>
            </w:pPr>
            <w:r>
              <w:rPr>
                <w:rFonts w:ascii="Consolas" w:eastAsia="Consolas" w:hAnsi="Consolas" w:cs="Consolas"/>
                <w:sz w:val="16"/>
              </w:rPr>
              <w:t xml:space="preserve">   1667940</w:t>
            </w:r>
          </w:p>
        </w:tc>
        <w:tc>
          <w:tcPr>
            <w:tcW w:w="1560" w:type="dxa"/>
            <w:tcBorders>
              <w:top w:val="single" w:sz="0" w:space="0" w:color="D3D3D3"/>
              <w:bottom w:val="single" w:sz="0" w:space="0" w:color="000000"/>
            </w:tcBorders>
          </w:tcPr>
          <w:p w14:paraId="717D7680" w14:textId="77777777" w:rsidR="00AC1205" w:rsidRDefault="00000000">
            <w:pPr>
              <w:jc w:val="right"/>
            </w:pPr>
            <w:r>
              <w:rPr>
                <w:rFonts w:ascii="Consolas" w:eastAsia="Consolas" w:hAnsi="Consolas" w:cs="Consolas"/>
                <w:sz w:val="16"/>
              </w:rPr>
              <w:t xml:space="preserve">     54.1</w:t>
            </w:r>
          </w:p>
        </w:tc>
        <w:tc>
          <w:tcPr>
            <w:tcW w:w="1560" w:type="dxa"/>
          </w:tcPr>
          <w:p w14:paraId="717D7681" w14:textId="77777777" w:rsidR="00AC1205" w:rsidRDefault="00AC1205"/>
        </w:tc>
      </w:tr>
      <w:tr w:rsidR="00AC1205" w14:paraId="717D7689" w14:textId="77777777">
        <w:tc>
          <w:tcPr>
            <w:tcW w:w="1560" w:type="dxa"/>
          </w:tcPr>
          <w:p w14:paraId="717D7683" w14:textId="77777777" w:rsidR="00AC1205" w:rsidRDefault="00AC1205"/>
        </w:tc>
        <w:tc>
          <w:tcPr>
            <w:tcW w:w="1560" w:type="dxa"/>
            <w:tcBorders>
              <w:top w:val="single" w:sz="0" w:space="0" w:color="000000"/>
              <w:bottom w:val="single" w:sz="0" w:space="0" w:color="000000"/>
            </w:tcBorders>
          </w:tcPr>
          <w:p w14:paraId="717D7684" w14:textId="77777777" w:rsidR="00AC1205" w:rsidRDefault="00AC1205"/>
        </w:tc>
        <w:tc>
          <w:tcPr>
            <w:tcW w:w="1560" w:type="dxa"/>
            <w:tcBorders>
              <w:top w:val="single" w:sz="0" w:space="0" w:color="000000"/>
              <w:bottom w:val="single" w:sz="0" w:space="0" w:color="000000"/>
            </w:tcBorders>
          </w:tcPr>
          <w:p w14:paraId="717D7685"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686"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687" w14:textId="77777777" w:rsidR="00AC1205" w:rsidRDefault="00AC1205"/>
        </w:tc>
        <w:tc>
          <w:tcPr>
            <w:tcW w:w="1560" w:type="dxa"/>
          </w:tcPr>
          <w:p w14:paraId="717D7688" w14:textId="77777777" w:rsidR="00AC1205" w:rsidRDefault="00AC1205"/>
        </w:tc>
      </w:tr>
    </w:tbl>
    <w:p w14:paraId="717D768A"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693" w14:textId="77777777">
        <w:tc>
          <w:tcPr>
            <w:tcW w:w="1170" w:type="dxa"/>
            <w:tcBorders>
              <w:top w:val="single" w:sz="0" w:space="0" w:color="000000"/>
              <w:bottom w:val="single" w:sz="0" w:space="0" w:color="000000"/>
            </w:tcBorders>
          </w:tcPr>
          <w:p w14:paraId="717D768B"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68C"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68D"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68E"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68F"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690"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691"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692" w14:textId="77777777" w:rsidR="00AC1205" w:rsidRDefault="00000000">
            <w:pPr>
              <w:jc w:val="right"/>
            </w:pPr>
            <w:r>
              <w:rPr>
                <w:rFonts w:ascii="Consolas" w:eastAsia="Consolas" w:hAnsi="Consolas" w:cs="Consolas"/>
                <w:b/>
                <w:sz w:val="18"/>
              </w:rPr>
              <w:t>[8] NL</w:t>
            </w:r>
          </w:p>
        </w:tc>
      </w:tr>
      <w:tr w:rsidR="00AC1205" w14:paraId="717D769C" w14:textId="77777777">
        <w:tc>
          <w:tcPr>
            <w:tcW w:w="1170" w:type="dxa"/>
            <w:tcBorders>
              <w:top w:val="single" w:sz="0" w:space="0" w:color="000000"/>
            </w:tcBorders>
          </w:tcPr>
          <w:p w14:paraId="717D7694" w14:textId="77777777" w:rsidR="00AC1205" w:rsidRDefault="00000000">
            <w:pPr>
              <w:jc w:val="right"/>
            </w:pPr>
            <w:r>
              <w:rPr>
                <w:rFonts w:ascii="Consolas" w:eastAsia="Consolas" w:hAnsi="Consolas" w:cs="Consolas"/>
                <w:sz w:val="16"/>
              </w:rPr>
              <w:t>-9</w:t>
            </w:r>
          </w:p>
        </w:tc>
        <w:tc>
          <w:tcPr>
            <w:tcW w:w="1170" w:type="dxa"/>
            <w:tcBorders>
              <w:top w:val="single" w:sz="0" w:space="0" w:color="000000"/>
            </w:tcBorders>
          </w:tcPr>
          <w:p w14:paraId="717D769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69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69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69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69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69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69B" w14:textId="77777777" w:rsidR="00AC1205" w:rsidRDefault="00000000">
            <w:pPr>
              <w:jc w:val="right"/>
            </w:pPr>
            <w:r>
              <w:rPr>
                <w:rFonts w:ascii="Consolas" w:eastAsia="Consolas" w:hAnsi="Consolas" w:cs="Consolas"/>
                <w:sz w:val="16"/>
              </w:rPr>
              <w:t>96</w:t>
            </w:r>
          </w:p>
        </w:tc>
      </w:tr>
      <w:tr w:rsidR="00AC1205" w14:paraId="717D76A5" w14:textId="77777777">
        <w:tc>
          <w:tcPr>
            <w:tcW w:w="1170" w:type="dxa"/>
          </w:tcPr>
          <w:p w14:paraId="717D769D" w14:textId="77777777" w:rsidR="00AC1205" w:rsidRDefault="00000000">
            <w:pPr>
              <w:jc w:val="right"/>
            </w:pPr>
            <w:r>
              <w:rPr>
                <w:rFonts w:ascii="Consolas" w:eastAsia="Consolas" w:hAnsi="Consolas" w:cs="Consolas"/>
                <w:sz w:val="16"/>
              </w:rPr>
              <w:t>-3</w:t>
            </w:r>
          </w:p>
        </w:tc>
        <w:tc>
          <w:tcPr>
            <w:tcW w:w="1170" w:type="dxa"/>
          </w:tcPr>
          <w:p w14:paraId="717D769E" w14:textId="77777777" w:rsidR="00AC1205" w:rsidRDefault="00000000">
            <w:pPr>
              <w:jc w:val="right"/>
            </w:pPr>
            <w:r>
              <w:rPr>
                <w:rFonts w:ascii="Consolas" w:eastAsia="Consolas" w:hAnsi="Consolas" w:cs="Consolas"/>
                <w:sz w:val="16"/>
              </w:rPr>
              <w:t>0</w:t>
            </w:r>
          </w:p>
        </w:tc>
        <w:tc>
          <w:tcPr>
            <w:tcW w:w="1170" w:type="dxa"/>
          </w:tcPr>
          <w:p w14:paraId="717D769F" w14:textId="77777777" w:rsidR="00AC1205" w:rsidRDefault="00000000">
            <w:pPr>
              <w:jc w:val="right"/>
            </w:pPr>
            <w:r>
              <w:rPr>
                <w:rFonts w:ascii="Consolas" w:eastAsia="Consolas" w:hAnsi="Consolas" w:cs="Consolas"/>
                <w:sz w:val="16"/>
              </w:rPr>
              <w:t>0</w:t>
            </w:r>
          </w:p>
        </w:tc>
        <w:tc>
          <w:tcPr>
            <w:tcW w:w="1170" w:type="dxa"/>
          </w:tcPr>
          <w:p w14:paraId="717D76A0" w14:textId="77777777" w:rsidR="00AC1205" w:rsidRDefault="00000000">
            <w:pPr>
              <w:jc w:val="right"/>
            </w:pPr>
            <w:r>
              <w:rPr>
                <w:rFonts w:ascii="Consolas" w:eastAsia="Consolas" w:hAnsi="Consolas" w:cs="Consolas"/>
                <w:sz w:val="16"/>
              </w:rPr>
              <w:t>0</w:t>
            </w:r>
          </w:p>
        </w:tc>
        <w:tc>
          <w:tcPr>
            <w:tcW w:w="1170" w:type="dxa"/>
          </w:tcPr>
          <w:p w14:paraId="717D76A1" w14:textId="77777777" w:rsidR="00AC1205" w:rsidRDefault="00000000">
            <w:pPr>
              <w:jc w:val="right"/>
            </w:pPr>
            <w:r>
              <w:rPr>
                <w:rFonts w:ascii="Consolas" w:eastAsia="Consolas" w:hAnsi="Consolas" w:cs="Consolas"/>
                <w:sz w:val="16"/>
              </w:rPr>
              <w:t>2,991</w:t>
            </w:r>
          </w:p>
        </w:tc>
        <w:tc>
          <w:tcPr>
            <w:tcW w:w="1170" w:type="dxa"/>
          </w:tcPr>
          <w:p w14:paraId="717D76A2" w14:textId="77777777" w:rsidR="00AC1205" w:rsidRDefault="00000000">
            <w:pPr>
              <w:jc w:val="right"/>
            </w:pPr>
            <w:r>
              <w:rPr>
                <w:rFonts w:ascii="Consolas" w:eastAsia="Consolas" w:hAnsi="Consolas" w:cs="Consolas"/>
                <w:sz w:val="16"/>
              </w:rPr>
              <w:t>0</w:t>
            </w:r>
          </w:p>
        </w:tc>
        <w:tc>
          <w:tcPr>
            <w:tcW w:w="1170" w:type="dxa"/>
          </w:tcPr>
          <w:p w14:paraId="717D76A3" w14:textId="77777777" w:rsidR="00AC1205" w:rsidRDefault="00000000">
            <w:pPr>
              <w:jc w:val="right"/>
            </w:pPr>
            <w:r>
              <w:rPr>
                <w:rFonts w:ascii="Consolas" w:eastAsia="Consolas" w:hAnsi="Consolas" w:cs="Consolas"/>
                <w:sz w:val="16"/>
              </w:rPr>
              <w:t>0</w:t>
            </w:r>
          </w:p>
        </w:tc>
        <w:tc>
          <w:tcPr>
            <w:tcW w:w="1170" w:type="dxa"/>
          </w:tcPr>
          <w:p w14:paraId="717D76A4" w14:textId="77777777" w:rsidR="00AC1205" w:rsidRDefault="00000000">
            <w:pPr>
              <w:jc w:val="right"/>
            </w:pPr>
            <w:r>
              <w:rPr>
                <w:rFonts w:ascii="Consolas" w:eastAsia="Consolas" w:hAnsi="Consolas" w:cs="Consolas"/>
                <w:sz w:val="16"/>
              </w:rPr>
              <w:t>0</w:t>
            </w:r>
          </w:p>
        </w:tc>
      </w:tr>
      <w:tr w:rsidR="00AC1205" w14:paraId="717D76AE" w14:textId="77777777">
        <w:tc>
          <w:tcPr>
            <w:tcW w:w="1170" w:type="dxa"/>
          </w:tcPr>
          <w:p w14:paraId="717D76A6" w14:textId="77777777" w:rsidR="00AC1205" w:rsidRDefault="00000000">
            <w:pPr>
              <w:jc w:val="right"/>
            </w:pPr>
            <w:r>
              <w:rPr>
                <w:rFonts w:ascii="Consolas" w:eastAsia="Consolas" w:hAnsi="Consolas" w:cs="Consolas"/>
                <w:sz w:val="16"/>
              </w:rPr>
              <w:t>-2</w:t>
            </w:r>
          </w:p>
        </w:tc>
        <w:tc>
          <w:tcPr>
            <w:tcW w:w="1170" w:type="dxa"/>
          </w:tcPr>
          <w:p w14:paraId="717D76A7" w14:textId="77777777" w:rsidR="00AC1205" w:rsidRDefault="00000000">
            <w:pPr>
              <w:jc w:val="right"/>
            </w:pPr>
            <w:r>
              <w:rPr>
                <w:rFonts w:ascii="Consolas" w:eastAsia="Consolas" w:hAnsi="Consolas" w:cs="Consolas"/>
                <w:sz w:val="16"/>
              </w:rPr>
              <w:t>0</w:t>
            </w:r>
          </w:p>
        </w:tc>
        <w:tc>
          <w:tcPr>
            <w:tcW w:w="1170" w:type="dxa"/>
          </w:tcPr>
          <w:p w14:paraId="717D76A8" w14:textId="77777777" w:rsidR="00AC1205" w:rsidRDefault="00000000">
            <w:pPr>
              <w:jc w:val="right"/>
            </w:pPr>
            <w:r>
              <w:rPr>
                <w:rFonts w:ascii="Consolas" w:eastAsia="Consolas" w:hAnsi="Consolas" w:cs="Consolas"/>
                <w:sz w:val="16"/>
              </w:rPr>
              <w:t>0</w:t>
            </w:r>
          </w:p>
        </w:tc>
        <w:tc>
          <w:tcPr>
            <w:tcW w:w="1170" w:type="dxa"/>
          </w:tcPr>
          <w:p w14:paraId="717D76A9" w14:textId="77777777" w:rsidR="00AC1205" w:rsidRDefault="00000000">
            <w:pPr>
              <w:jc w:val="right"/>
            </w:pPr>
            <w:r>
              <w:rPr>
                <w:rFonts w:ascii="Consolas" w:eastAsia="Consolas" w:hAnsi="Consolas" w:cs="Consolas"/>
                <w:sz w:val="16"/>
              </w:rPr>
              <w:t>0</w:t>
            </w:r>
          </w:p>
        </w:tc>
        <w:tc>
          <w:tcPr>
            <w:tcW w:w="1170" w:type="dxa"/>
          </w:tcPr>
          <w:p w14:paraId="717D76AA" w14:textId="77777777" w:rsidR="00AC1205" w:rsidRDefault="00000000">
            <w:pPr>
              <w:jc w:val="right"/>
            </w:pPr>
            <w:r>
              <w:rPr>
                <w:rFonts w:ascii="Consolas" w:eastAsia="Consolas" w:hAnsi="Consolas" w:cs="Consolas"/>
                <w:sz w:val="16"/>
              </w:rPr>
              <w:t>9</w:t>
            </w:r>
          </w:p>
        </w:tc>
        <w:tc>
          <w:tcPr>
            <w:tcW w:w="1170" w:type="dxa"/>
          </w:tcPr>
          <w:p w14:paraId="717D76AB" w14:textId="77777777" w:rsidR="00AC1205" w:rsidRDefault="00000000">
            <w:pPr>
              <w:jc w:val="right"/>
            </w:pPr>
            <w:r>
              <w:rPr>
                <w:rFonts w:ascii="Consolas" w:eastAsia="Consolas" w:hAnsi="Consolas" w:cs="Consolas"/>
                <w:sz w:val="16"/>
              </w:rPr>
              <w:t>24,531</w:t>
            </w:r>
          </w:p>
        </w:tc>
        <w:tc>
          <w:tcPr>
            <w:tcW w:w="1170" w:type="dxa"/>
          </w:tcPr>
          <w:p w14:paraId="717D76AC" w14:textId="77777777" w:rsidR="00AC1205" w:rsidRDefault="00000000">
            <w:pPr>
              <w:jc w:val="right"/>
            </w:pPr>
            <w:r>
              <w:rPr>
                <w:rFonts w:ascii="Consolas" w:eastAsia="Consolas" w:hAnsi="Consolas" w:cs="Consolas"/>
                <w:sz w:val="16"/>
              </w:rPr>
              <w:t>0</w:t>
            </w:r>
          </w:p>
        </w:tc>
        <w:tc>
          <w:tcPr>
            <w:tcW w:w="1170" w:type="dxa"/>
          </w:tcPr>
          <w:p w14:paraId="717D76AD" w14:textId="77777777" w:rsidR="00AC1205" w:rsidRDefault="00000000">
            <w:pPr>
              <w:jc w:val="right"/>
            </w:pPr>
            <w:r>
              <w:rPr>
                <w:rFonts w:ascii="Consolas" w:eastAsia="Consolas" w:hAnsi="Consolas" w:cs="Consolas"/>
                <w:sz w:val="16"/>
              </w:rPr>
              <w:t>0</w:t>
            </w:r>
          </w:p>
        </w:tc>
      </w:tr>
      <w:tr w:rsidR="00AC1205" w14:paraId="717D76B7" w14:textId="77777777">
        <w:tc>
          <w:tcPr>
            <w:tcW w:w="1170" w:type="dxa"/>
          </w:tcPr>
          <w:p w14:paraId="717D76AF" w14:textId="77777777" w:rsidR="00AC1205" w:rsidRDefault="00000000">
            <w:pPr>
              <w:jc w:val="right"/>
            </w:pPr>
            <w:r>
              <w:rPr>
                <w:rFonts w:ascii="Consolas" w:eastAsia="Consolas" w:hAnsi="Consolas" w:cs="Consolas"/>
                <w:sz w:val="16"/>
              </w:rPr>
              <w:t>-1</w:t>
            </w:r>
          </w:p>
        </w:tc>
        <w:tc>
          <w:tcPr>
            <w:tcW w:w="1170" w:type="dxa"/>
          </w:tcPr>
          <w:p w14:paraId="717D76B0" w14:textId="77777777" w:rsidR="00AC1205" w:rsidRDefault="00000000">
            <w:pPr>
              <w:jc w:val="right"/>
            </w:pPr>
            <w:r>
              <w:rPr>
                <w:rFonts w:ascii="Consolas" w:eastAsia="Consolas" w:hAnsi="Consolas" w:cs="Consolas"/>
                <w:sz w:val="16"/>
              </w:rPr>
              <w:t>54</w:t>
            </w:r>
          </w:p>
        </w:tc>
        <w:tc>
          <w:tcPr>
            <w:tcW w:w="1170" w:type="dxa"/>
          </w:tcPr>
          <w:p w14:paraId="717D76B1" w14:textId="77777777" w:rsidR="00AC1205" w:rsidRDefault="00000000">
            <w:pPr>
              <w:jc w:val="right"/>
            </w:pPr>
            <w:r>
              <w:rPr>
                <w:rFonts w:ascii="Consolas" w:eastAsia="Consolas" w:hAnsi="Consolas" w:cs="Consolas"/>
                <w:sz w:val="16"/>
              </w:rPr>
              <w:t>0</w:t>
            </w:r>
          </w:p>
        </w:tc>
        <w:tc>
          <w:tcPr>
            <w:tcW w:w="1170" w:type="dxa"/>
          </w:tcPr>
          <w:p w14:paraId="717D76B2" w14:textId="77777777" w:rsidR="00AC1205" w:rsidRDefault="00000000">
            <w:pPr>
              <w:jc w:val="right"/>
            </w:pPr>
            <w:r>
              <w:rPr>
                <w:rFonts w:ascii="Consolas" w:eastAsia="Consolas" w:hAnsi="Consolas" w:cs="Consolas"/>
                <w:sz w:val="16"/>
              </w:rPr>
              <w:t>0</w:t>
            </w:r>
          </w:p>
        </w:tc>
        <w:tc>
          <w:tcPr>
            <w:tcW w:w="1170" w:type="dxa"/>
          </w:tcPr>
          <w:p w14:paraId="717D76B3" w14:textId="77777777" w:rsidR="00AC1205" w:rsidRDefault="00000000">
            <w:pPr>
              <w:jc w:val="right"/>
            </w:pPr>
            <w:r>
              <w:rPr>
                <w:rFonts w:ascii="Consolas" w:eastAsia="Consolas" w:hAnsi="Consolas" w:cs="Consolas"/>
                <w:sz w:val="16"/>
              </w:rPr>
              <w:t>5</w:t>
            </w:r>
          </w:p>
        </w:tc>
        <w:tc>
          <w:tcPr>
            <w:tcW w:w="1170" w:type="dxa"/>
          </w:tcPr>
          <w:p w14:paraId="717D76B4" w14:textId="77777777" w:rsidR="00AC1205" w:rsidRDefault="00000000">
            <w:pPr>
              <w:jc w:val="right"/>
            </w:pPr>
            <w:r>
              <w:rPr>
                <w:rFonts w:ascii="Consolas" w:eastAsia="Consolas" w:hAnsi="Consolas" w:cs="Consolas"/>
                <w:sz w:val="16"/>
              </w:rPr>
              <w:t>0</w:t>
            </w:r>
          </w:p>
        </w:tc>
        <w:tc>
          <w:tcPr>
            <w:tcW w:w="1170" w:type="dxa"/>
          </w:tcPr>
          <w:p w14:paraId="717D76B5" w14:textId="77777777" w:rsidR="00AC1205" w:rsidRDefault="00000000">
            <w:pPr>
              <w:jc w:val="right"/>
            </w:pPr>
            <w:r>
              <w:rPr>
                <w:rFonts w:ascii="Consolas" w:eastAsia="Consolas" w:hAnsi="Consolas" w:cs="Consolas"/>
                <w:sz w:val="16"/>
              </w:rPr>
              <w:t>0</w:t>
            </w:r>
          </w:p>
        </w:tc>
        <w:tc>
          <w:tcPr>
            <w:tcW w:w="1170" w:type="dxa"/>
          </w:tcPr>
          <w:p w14:paraId="717D76B6" w14:textId="77777777" w:rsidR="00AC1205" w:rsidRDefault="00000000">
            <w:pPr>
              <w:jc w:val="right"/>
            </w:pPr>
            <w:r>
              <w:rPr>
                <w:rFonts w:ascii="Consolas" w:eastAsia="Consolas" w:hAnsi="Consolas" w:cs="Consolas"/>
                <w:sz w:val="16"/>
              </w:rPr>
              <w:t>0</w:t>
            </w:r>
          </w:p>
        </w:tc>
      </w:tr>
      <w:tr w:rsidR="00AC1205" w14:paraId="717D76C0" w14:textId="77777777">
        <w:tc>
          <w:tcPr>
            <w:tcW w:w="1170" w:type="dxa"/>
          </w:tcPr>
          <w:p w14:paraId="717D76B8" w14:textId="77777777" w:rsidR="00AC1205" w:rsidRDefault="00000000">
            <w:pPr>
              <w:jc w:val="right"/>
            </w:pPr>
            <w:r>
              <w:rPr>
                <w:rFonts w:ascii="Consolas" w:eastAsia="Consolas" w:hAnsi="Consolas" w:cs="Consolas"/>
                <w:sz w:val="16"/>
              </w:rPr>
              <w:t>0</w:t>
            </w:r>
          </w:p>
        </w:tc>
        <w:tc>
          <w:tcPr>
            <w:tcW w:w="1170" w:type="dxa"/>
          </w:tcPr>
          <w:p w14:paraId="717D76B9" w14:textId="77777777" w:rsidR="00AC1205" w:rsidRDefault="00000000">
            <w:pPr>
              <w:jc w:val="right"/>
            </w:pPr>
            <w:r>
              <w:rPr>
                <w:rFonts w:ascii="Consolas" w:eastAsia="Consolas" w:hAnsi="Consolas" w:cs="Consolas"/>
                <w:sz w:val="16"/>
              </w:rPr>
              <w:t>91,744</w:t>
            </w:r>
          </w:p>
        </w:tc>
        <w:tc>
          <w:tcPr>
            <w:tcW w:w="1170" w:type="dxa"/>
          </w:tcPr>
          <w:p w14:paraId="717D76BA" w14:textId="77777777" w:rsidR="00AC1205" w:rsidRDefault="00000000">
            <w:pPr>
              <w:jc w:val="right"/>
            </w:pPr>
            <w:r>
              <w:rPr>
                <w:rFonts w:ascii="Consolas" w:eastAsia="Consolas" w:hAnsi="Consolas" w:cs="Consolas"/>
                <w:sz w:val="16"/>
              </w:rPr>
              <w:t>0</w:t>
            </w:r>
          </w:p>
        </w:tc>
        <w:tc>
          <w:tcPr>
            <w:tcW w:w="1170" w:type="dxa"/>
          </w:tcPr>
          <w:p w14:paraId="717D76BB" w14:textId="77777777" w:rsidR="00AC1205" w:rsidRDefault="00000000">
            <w:pPr>
              <w:jc w:val="right"/>
            </w:pPr>
            <w:r>
              <w:rPr>
                <w:rFonts w:ascii="Consolas" w:eastAsia="Consolas" w:hAnsi="Consolas" w:cs="Consolas"/>
                <w:sz w:val="16"/>
              </w:rPr>
              <w:t>0</w:t>
            </w:r>
          </w:p>
        </w:tc>
        <w:tc>
          <w:tcPr>
            <w:tcW w:w="1170" w:type="dxa"/>
          </w:tcPr>
          <w:p w14:paraId="717D76BC" w14:textId="77777777" w:rsidR="00AC1205" w:rsidRDefault="00000000">
            <w:pPr>
              <w:jc w:val="right"/>
            </w:pPr>
            <w:r>
              <w:rPr>
                <w:rFonts w:ascii="Consolas" w:eastAsia="Consolas" w:hAnsi="Consolas" w:cs="Consolas"/>
                <w:sz w:val="16"/>
              </w:rPr>
              <w:t>62,480</w:t>
            </w:r>
          </w:p>
        </w:tc>
        <w:tc>
          <w:tcPr>
            <w:tcW w:w="1170" w:type="dxa"/>
          </w:tcPr>
          <w:p w14:paraId="717D76BD" w14:textId="77777777" w:rsidR="00AC1205" w:rsidRDefault="00000000">
            <w:pPr>
              <w:jc w:val="right"/>
            </w:pPr>
            <w:r>
              <w:rPr>
                <w:rFonts w:ascii="Consolas" w:eastAsia="Consolas" w:hAnsi="Consolas" w:cs="Consolas"/>
                <w:sz w:val="16"/>
              </w:rPr>
              <w:t>206,115</w:t>
            </w:r>
          </w:p>
        </w:tc>
        <w:tc>
          <w:tcPr>
            <w:tcW w:w="1170" w:type="dxa"/>
          </w:tcPr>
          <w:p w14:paraId="717D76BE" w14:textId="77777777" w:rsidR="00AC1205" w:rsidRDefault="00000000">
            <w:pPr>
              <w:jc w:val="right"/>
            </w:pPr>
            <w:r>
              <w:rPr>
                <w:rFonts w:ascii="Consolas" w:eastAsia="Consolas" w:hAnsi="Consolas" w:cs="Consolas"/>
                <w:sz w:val="16"/>
              </w:rPr>
              <w:t>0</w:t>
            </w:r>
          </w:p>
        </w:tc>
        <w:tc>
          <w:tcPr>
            <w:tcW w:w="1170" w:type="dxa"/>
          </w:tcPr>
          <w:p w14:paraId="717D76BF" w14:textId="77777777" w:rsidR="00AC1205" w:rsidRDefault="00000000">
            <w:pPr>
              <w:jc w:val="right"/>
            </w:pPr>
            <w:r>
              <w:rPr>
                <w:rFonts w:ascii="Consolas" w:eastAsia="Consolas" w:hAnsi="Consolas" w:cs="Consolas"/>
                <w:sz w:val="16"/>
              </w:rPr>
              <w:t>35,178</w:t>
            </w:r>
          </w:p>
        </w:tc>
      </w:tr>
      <w:tr w:rsidR="00AC1205" w14:paraId="717D76C9" w14:textId="77777777">
        <w:tc>
          <w:tcPr>
            <w:tcW w:w="1170" w:type="dxa"/>
          </w:tcPr>
          <w:p w14:paraId="717D76C1" w14:textId="77777777" w:rsidR="00AC1205" w:rsidRDefault="00000000">
            <w:pPr>
              <w:jc w:val="right"/>
            </w:pPr>
            <w:r>
              <w:rPr>
                <w:rFonts w:ascii="Consolas" w:eastAsia="Consolas" w:hAnsi="Consolas" w:cs="Consolas"/>
                <w:sz w:val="16"/>
              </w:rPr>
              <w:t>1</w:t>
            </w:r>
          </w:p>
        </w:tc>
        <w:tc>
          <w:tcPr>
            <w:tcW w:w="1170" w:type="dxa"/>
          </w:tcPr>
          <w:p w14:paraId="717D76C2" w14:textId="77777777" w:rsidR="00AC1205" w:rsidRDefault="00000000">
            <w:pPr>
              <w:jc w:val="right"/>
            </w:pPr>
            <w:r>
              <w:rPr>
                <w:rFonts w:ascii="Consolas" w:eastAsia="Consolas" w:hAnsi="Consolas" w:cs="Consolas"/>
                <w:sz w:val="16"/>
              </w:rPr>
              <w:t>35,694</w:t>
            </w:r>
          </w:p>
        </w:tc>
        <w:tc>
          <w:tcPr>
            <w:tcW w:w="1170" w:type="dxa"/>
          </w:tcPr>
          <w:p w14:paraId="717D76C3" w14:textId="77777777" w:rsidR="00AC1205" w:rsidRDefault="00000000">
            <w:pPr>
              <w:jc w:val="right"/>
            </w:pPr>
            <w:r>
              <w:rPr>
                <w:rFonts w:ascii="Consolas" w:eastAsia="Consolas" w:hAnsi="Consolas" w:cs="Consolas"/>
                <w:sz w:val="16"/>
              </w:rPr>
              <w:t>0</w:t>
            </w:r>
          </w:p>
        </w:tc>
        <w:tc>
          <w:tcPr>
            <w:tcW w:w="1170" w:type="dxa"/>
          </w:tcPr>
          <w:p w14:paraId="717D76C4" w14:textId="77777777" w:rsidR="00AC1205" w:rsidRDefault="00000000">
            <w:pPr>
              <w:jc w:val="right"/>
            </w:pPr>
            <w:r>
              <w:rPr>
                <w:rFonts w:ascii="Consolas" w:eastAsia="Consolas" w:hAnsi="Consolas" w:cs="Consolas"/>
                <w:sz w:val="16"/>
              </w:rPr>
              <w:t>0</w:t>
            </w:r>
          </w:p>
        </w:tc>
        <w:tc>
          <w:tcPr>
            <w:tcW w:w="1170" w:type="dxa"/>
          </w:tcPr>
          <w:p w14:paraId="717D76C5" w14:textId="77777777" w:rsidR="00AC1205" w:rsidRDefault="00000000">
            <w:pPr>
              <w:jc w:val="right"/>
            </w:pPr>
            <w:r>
              <w:rPr>
                <w:rFonts w:ascii="Consolas" w:eastAsia="Consolas" w:hAnsi="Consolas" w:cs="Consolas"/>
                <w:sz w:val="16"/>
              </w:rPr>
              <w:t>25,470</w:t>
            </w:r>
          </w:p>
        </w:tc>
        <w:tc>
          <w:tcPr>
            <w:tcW w:w="1170" w:type="dxa"/>
          </w:tcPr>
          <w:p w14:paraId="717D76C6" w14:textId="77777777" w:rsidR="00AC1205" w:rsidRDefault="00000000">
            <w:pPr>
              <w:jc w:val="right"/>
            </w:pPr>
            <w:r>
              <w:rPr>
                <w:rFonts w:ascii="Consolas" w:eastAsia="Consolas" w:hAnsi="Consolas" w:cs="Consolas"/>
                <w:sz w:val="16"/>
              </w:rPr>
              <w:t>161,874</w:t>
            </w:r>
          </w:p>
        </w:tc>
        <w:tc>
          <w:tcPr>
            <w:tcW w:w="1170" w:type="dxa"/>
          </w:tcPr>
          <w:p w14:paraId="717D76C7" w14:textId="77777777" w:rsidR="00AC1205" w:rsidRDefault="00000000">
            <w:pPr>
              <w:jc w:val="right"/>
            </w:pPr>
            <w:r>
              <w:rPr>
                <w:rFonts w:ascii="Consolas" w:eastAsia="Consolas" w:hAnsi="Consolas" w:cs="Consolas"/>
                <w:sz w:val="16"/>
              </w:rPr>
              <w:t>0</w:t>
            </w:r>
          </w:p>
        </w:tc>
        <w:tc>
          <w:tcPr>
            <w:tcW w:w="1170" w:type="dxa"/>
          </w:tcPr>
          <w:p w14:paraId="717D76C8" w14:textId="77777777" w:rsidR="00AC1205" w:rsidRDefault="00000000">
            <w:pPr>
              <w:jc w:val="right"/>
            </w:pPr>
            <w:r>
              <w:rPr>
                <w:rFonts w:ascii="Consolas" w:eastAsia="Consolas" w:hAnsi="Consolas" w:cs="Consolas"/>
                <w:sz w:val="16"/>
              </w:rPr>
              <w:t>13,400</w:t>
            </w:r>
          </w:p>
        </w:tc>
      </w:tr>
      <w:tr w:rsidR="00AC1205" w14:paraId="717D76D2" w14:textId="77777777">
        <w:tc>
          <w:tcPr>
            <w:tcW w:w="1170" w:type="dxa"/>
          </w:tcPr>
          <w:p w14:paraId="717D76CA" w14:textId="77777777" w:rsidR="00AC1205" w:rsidRDefault="00000000">
            <w:pPr>
              <w:jc w:val="right"/>
            </w:pPr>
            <w:r>
              <w:rPr>
                <w:rFonts w:ascii="Consolas" w:eastAsia="Consolas" w:hAnsi="Consolas" w:cs="Consolas"/>
                <w:sz w:val="16"/>
              </w:rPr>
              <w:t>2</w:t>
            </w:r>
          </w:p>
        </w:tc>
        <w:tc>
          <w:tcPr>
            <w:tcW w:w="1170" w:type="dxa"/>
          </w:tcPr>
          <w:p w14:paraId="717D76CB" w14:textId="77777777" w:rsidR="00AC1205" w:rsidRDefault="00000000">
            <w:pPr>
              <w:jc w:val="right"/>
            </w:pPr>
            <w:r>
              <w:rPr>
                <w:rFonts w:ascii="Consolas" w:eastAsia="Consolas" w:hAnsi="Consolas" w:cs="Consolas"/>
                <w:sz w:val="16"/>
              </w:rPr>
              <w:t>78,584</w:t>
            </w:r>
          </w:p>
        </w:tc>
        <w:tc>
          <w:tcPr>
            <w:tcW w:w="1170" w:type="dxa"/>
          </w:tcPr>
          <w:p w14:paraId="717D76CC" w14:textId="77777777" w:rsidR="00AC1205" w:rsidRDefault="00000000">
            <w:pPr>
              <w:jc w:val="right"/>
            </w:pPr>
            <w:r>
              <w:rPr>
                <w:rFonts w:ascii="Consolas" w:eastAsia="Consolas" w:hAnsi="Consolas" w:cs="Consolas"/>
                <w:sz w:val="16"/>
              </w:rPr>
              <w:t>0</w:t>
            </w:r>
          </w:p>
        </w:tc>
        <w:tc>
          <w:tcPr>
            <w:tcW w:w="1170" w:type="dxa"/>
          </w:tcPr>
          <w:p w14:paraId="717D76CD" w14:textId="77777777" w:rsidR="00AC1205" w:rsidRDefault="00000000">
            <w:pPr>
              <w:jc w:val="right"/>
            </w:pPr>
            <w:r>
              <w:rPr>
                <w:rFonts w:ascii="Consolas" w:eastAsia="Consolas" w:hAnsi="Consolas" w:cs="Consolas"/>
                <w:sz w:val="16"/>
              </w:rPr>
              <w:t>0</w:t>
            </w:r>
          </w:p>
        </w:tc>
        <w:tc>
          <w:tcPr>
            <w:tcW w:w="1170" w:type="dxa"/>
          </w:tcPr>
          <w:p w14:paraId="717D76CE" w14:textId="77777777" w:rsidR="00AC1205" w:rsidRDefault="00000000">
            <w:pPr>
              <w:jc w:val="right"/>
            </w:pPr>
            <w:r>
              <w:rPr>
                <w:rFonts w:ascii="Consolas" w:eastAsia="Consolas" w:hAnsi="Consolas" w:cs="Consolas"/>
                <w:sz w:val="16"/>
              </w:rPr>
              <w:t>69,842</w:t>
            </w:r>
          </w:p>
        </w:tc>
        <w:tc>
          <w:tcPr>
            <w:tcW w:w="1170" w:type="dxa"/>
          </w:tcPr>
          <w:p w14:paraId="717D76CF" w14:textId="77777777" w:rsidR="00AC1205" w:rsidRDefault="00000000">
            <w:pPr>
              <w:jc w:val="right"/>
            </w:pPr>
            <w:r>
              <w:rPr>
                <w:rFonts w:ascii="Consolas" w:eastAsia="Consolas" w:hAnsi="Consolas" w:cs="Consolas"/>
                <w:sz w:val="16"/>
              </w:rPr>
              <w:t>254,174</w:t>
            </w:r>
          </w:p>
        </w:tc>
        <w:tc>
          <w:tcPr>
            <w:tcW w:w="1170" w:type="dxa"/>
          </w:tcPr>
          <w:p w14:paraId="717D76D0" w14:textId="77777777" w:rsidR="00AC1205" w:rsidRDefault="00000000">
            <w:pPr>
              <w:jc w:val="right"/>
            </w:pPr>
            <w:r>
              <w:rPr>
                <w:rFonts w:ascii="Consolas" w:eastAsia="Consolas" w:hAnsi="Consolas" w:cs="Consolas"/>
                <w:sz w:val="16"/>
              </w:rPr>
              <w:t>0</w:t>
            </w:r>
          </w:p>
        </w:tc>
        <w:tc>
          <w:tcPr>
            <w:tcW w:w="1170" w:type="dxa"/>
          </w:tcPr>
          <w:p w14:paraId="717D76D1" w14:textId="77777777" w:rsidR="00AC1205" w:rsidRDefault="00000000">
            <w:pPr>
              <w:jc w:val="right"/>
            </w:pPr>
            <w:r>
              <w:rPr>
                <w:rFonts w:ascii="Consolas" w:eastAsia="Consolas" w:hAnsi="Consolas" w:cs="Consolas"/>
                <w:sz w:val="16"/>
              </w:rPr>
              <w:t>37,638</w:t>
            </w:r>
          </w:p>
        </w:tc>
      </w:tr>
      <w:tr w:rsidR="00AC1205" w14:paraId="717D76DB" w14:textId="77777777">
        <w:tc>
          <w:tcPr>
            <w:tcW w:w="1170" w:type="dxa"/>
          </w:tcPr>
          <w:p w14:paraId="717D76D3" w14:textId="77777777" w:rsidR="00AC1205" w:rsidRDefault="00000000">
            <w:pPr>
              <w:jc w:val="right"/>
            </w:pPr>
            <w:r>
              <w:rPr>
                <w:rFonts w:ascii="Consolas" w:eastAsia="Consolas" w:hAnsi="Consolas" w:cs="Consolas"/>
                <w:sz w:val="16"/>
              </w:rPr>
              <w:t>3</w:t>
            </w:r>
          </w:p>
        </w:tc>
        <w:tc>
          <w:tcPr>
            <w:tcW w:w="1170" w:type="dxa"/>
          </w:tcPr>
          <w:p w14:paraId="717D76D4" w14:textId="77777777" w:rsidR="00AC1205" w:rsidRDefault="00000000">
            <w:pPr>
              <w:jc w:val="right"/>
            </w:pPr>
            <w:r>
              <w:rPr>
                <w:rFonts w:ascii="Consolas" w:eastAsia="Consolas" w:hAnsi="Consolas" w:cs="Consolas"/>
                <w:sz w:val="16"/>
              </w:rPr>
              <w:t>50,100</w:t>
            </w:r>
          </w:p>
        </w:tc>
        <w:tc>
          <w:tcPr>
            <w:tcW w:w="1170" w:type="dxa"/>
          </w:tcPr>
          <w:p w14:paraId="717D76D5" w14:textId="77777777" w:rsidR="00AC1205" w:rsidRDefault="00000000">
            <w:pPr>
              <w:jc w:val="right"/>
            </w:pPr>
            <w:r>
              <w:rPr>
                <w:rFonts w:ascii="Consolas" w:eastAsia="Consolas" w:hAnsi="Consolas" w:cs="Consolas"/>
                <w:sz w:val="16"/>
              </w:rPr>
              <w:t>0</w:t>
            </w:r>
          </w:p>
        </w:tc>
        <w:tc>
          <w:tcPr>
            <w:tcW w:w="1170" w:type="dxa"/>
          </w:tcPr>
          <w:p w14:paraId="717D76D6" w14:textId="77777777" w:rsidR="00AC1205" w:rsidRDefault="00000000">
            <w:pPr>
              <w:jc w:val="right"/>
            </w:pPr>
            <w:r>
              <w:rPr>
                <w:rFonts w:ascii="Consolas" w:eastAsia="Consolas" w:hAnsi="Consolas" w:cs="Consolas"/>
                <w:sz w:val="16"/>
              </w:rPr>
              <w:t>0</w:t>
            </w:r>
          </w:p>
        </w:tc>
        <w:tc>
          <w:tcPr>
            <w:tcW w:w="1170" w:type="dxa"/>
          </w:tcPr>
          <w:p w14:paraId="717D76D7" w14:textId="77777777" w:rsidR="00AC1205" w:rsidRDefault="00000000">
            <w:pPr>
              <w:jc w:val="right"/>
            </w:pPr>
            <w:r>
              <w:rPr>
                <w:rFonts w:ascii="Consolas" w:eastAsia="Consolas" w:hAnsi="Consolas" w:cs="Consolas"/>
                <w:sz w:val="16"/>
              </w:rPr>
              <w:t>31,432</w:t>
            </w:r>
          </w:p>
        </w:tc>
        <w:tc>
          <w:tcPr>
            <w:tcW w:w="1170" w:type="dxa"/>
          </w:tcPr>
          <w:p w14:paraId="717D76D8" w14:textId="77777777" w:rsidR="00AC1205" w:rsidRDefault="00000000">
            <w:pPr>
              <w:jc w:val="right"/>
            </w:pPr>
            <w:r>
              <w:rPr>
                <w:rFonts w:ascii="Consolas" w:eastAsia="Consolas" w:hAnsi="Consolas" w:cs="Consolas"/>
                <w:sz w:val="16"/>
              </w:rPr>
              <w:t>107,573</w:t>
            </w:r>
          </w:p>
        </w:tc>
        <w:tc>
          <w:tcPr>
            <w:tcW w:w="1170" w:type="dxa"/>
          </w:tcPr>
          <w:p w14:paraId="717D76D9" w14:textId="77777777" w:rsidR="00AC1205" w:rsidRDefault="00000000">
            <w:pPr>
              <w:jc w:val="right"/>
            </w:pPr>
            <w:r>
              <w:rPr>
                <w:rFonts w:ascii="Consolas" w:eastAsia="Consolas" w:hAnsi="Consolas" w:cs="Consolas"/>
                <w:sz w:val="16"/>
              </w:rPr>
              <w:t>0</w:t>
            </w:r>
          </w:p>
        </w:tc>
        <w:tc>
          <w:tcPr>
            <w:tcW w:w="1170" w:type="dxa"/>
          </w:tcPr>
          <w:p w14:paraId="717D76DA" w14:textId="77777777" w:rsidR="00AC1205" w:rsidRDefault="00000000">
            <w:pPr>
              <w:jc w:val="right"/>
            </w:pPr>
            <w:r>
              <w:rPr>
                <w:rFonts w:ascii="Consolas" w:eastAsia="Consolas" w:hAnsi="Consolas" w:cs="Consolas"/>
                <w:sz w:val="16"/>
              </w:rPr>
              <w:t>16,009</w:t>
            </w:r>
          </w:p>
        </w:tc>
      </w:tr>
      <w:tr w:rsidR="00AC1205" w14:paraId="717D76E4" w14:textId="77777777">
        <w:tc>
          <w:tcPr>
            <w:tcW w:w="1170" w:type="dxa"/>
          </w:tcPr>
          <w:p w14:paraId="717D76DC" w14:textId="77777777" w:rsidR="00AC1205" w:rsidRDefault="00000000">
            <w:pPr>
              <w:jc w:val="right"/>
            </w:pPr>
            <w:r>
              <w:rPr>
                <w:rFonts w:ascii="Consolas" w:eastAsia="Consolas" w:hAnsi="Consolas" w:cs="Consolas"/>
                <w:sz w:val="16"/>
              </w:rPr>
              <w:t>4</w:t>
            </w:r>
          </w:p>
        </w:tc>
        <w:tc>
          <w:tcPr>
            <w:tcW w:w="1170" w:type="dxa"/>
          </w:tcPr>
          <w:p w14:paraId="717D76DD" w14:textId="77777777" w:rsidR="00AC1205" w:rsidRDefault="00000000">
            <w:pPr>
              <w:jc w:val="right"/>
            </w:pPr>
            <w:r>
              <w:rPr>
                <w:rFonts w:ascii="Consolas" w:eastAsia="Consolas" w:hAnsi="Consolas" w:cs="Consolas"/>
                <w:sz w:val="16"/>
              </w:rPr>
              <w:t>20,930</w:t>
            </w:r>
          </w:p>
        </w:tc>
        <w:tc>
          <w:tcPr>
            <w:tcW w:w="1170" w:type="dxa"/>
          </w:tcPr>
          <w:p w14:paraId="717D76DE" w14:textId="77777777" w:rsidR="00AC1205" w:rsidRDefault="00000000">
            <w:pPr>
              <w:jc w:val="right"/>
            </w:pPr>
            <w:r>
              <w:rPr>
                <w:rFonts w:ascii="Consolas" w:eastAsia="Consolas" w:hAnsi="Consolas" w:cs="Consolas"/>
                <w:sz w:val="16"/>
              </w:rPr>
              <w:t>0</w:t>
            </w:r>
          </w:p>
        </w:tc>
        <w:tc>
          <w:tcPr>
            <w:tcW w:w="1170" w:type="dxa"/>
          </w:tcPr>
          <w:p w14:paraId="717D76DF" w14:textId="77777777" w:rsidR="00AC1205" w:rsidRDefault="00000000">
            <w:pPr>
              <w:jc w:val="right"/>
            </w:pPr>
            <w:r>
              <w:rPr>
                <w:rFonts w:ascii="Consolas" w:eastAsia="Consolas" w:hAnsi="Consolas" w:cs="Consolas"/>
                <w:sz w:val="16"/>
              </w:rPr>
              <w:t>0</w:t>
            </w:r>
          </w:p>
        </w:tc>
        <w:tc>
          <w:tcPr>
            <w:tcW w:w="1170" w:type="dxa"/>
          </w:tcPr>
          <w:p w14:paraId="717D76E0" w14:textId="77777777" w:rsidR="00AC1205" w:rsidRDefault="00000000">
            <w:pPr>
              <w:jc w:val="right"/>
            </w:pPr>
            <w:r>
              <w:rPr>
                <w:rFonts w:ascii="Consolas" w:eastAsia="Consolas" w:hAnsi="Consolas" w:cs="Consolas"/>
                <w:sz w:val="16"/>
              </w:rPr>
              <w:t>8,426</w:t>
            </w:r>
          </w:p>
        </w:tc>
        <w:tc>
          <w:tcPr>
            <w:tcW w:w="1170" w:type="dxa"/>
          </w:tcPr>
          <w:p w14:paraId="717D76E1" w14:textId="77777777" w:rsidR="00AC1205" w:rsidRDefault="00000000">
            <w:pPr>
              <w:jc w:val="right"/>
            </w:pPr>
            <w:r>
              <w:rPr>
                <w:rFonts w:ascii="Consolas" w:eastAsia="Consolas" w:hAnsi="Consolas" w:cs="Consolas"/>
                <w:sz w:val="16"/>
              </w:rPr>
              <w:t>36,469</w:t>
            </w:r>
          </w:p>
        </w:tc>
        <w:tc>
          <w:tcPr>
            <w:tcW w:w="1170" w:type="dxa"/>
          </w:tcPr>
          <w:p w14:paraId="717D76E2" w14:textId="77777777" w:rsidR="00AC1205" w:rsidRDefault="00000000">
            <w:pPr>
              <w:jc w:val="right"/>
            </w:pPr>
            <w:r>
              <w:rPr>
                <w:rFonts w:ascii="Consolas" w:eastAsia="Consolas" w:hAnsi="Consolas" w:cs="Consolas"/>
                <w:sz w:val="16"/>
              </w:rPr>
              <w:t>0</w:t>
            </w:r>
          </w:p>
        </w:tc>
        <w:tc>
          <w:tcPr>
            <w:tcW w:w="1170" w:type="dxa"/>
          </w:tcPr>
          <w:p w14:paraId="717D76E3" w14:textId="77777777" w:rsidR="00AC1205" w:rsidRDefault="00000000">
            <w:pPr>
              <w:jc w:val="right"/>
            </w:pPr>
            <w:r>
              <w:rPr>
                <w:rFonts w:ascii="Consolas" w:eastAsia="Consolas" w:hAnsi="Consolas" w:cs="Consolas"/>
                <w:sz w:val="16"/>
              </w:rPr>
              <w:t>4,776</w:t>
            </w:r>
          </w:p>
        </w:tc>
      </w:tr>
      <w:tr w:rsidR="00AC1205" w14:paraId="717D76ED" w14:textId="77777777">
        <w:tc>
          <w:tcPr>
            <w:tcW w:w="1170" w:type="dxa"/>
          </w:tcPr>
          <w:p w14:paraId="717D76E5" w14:textId="77777777" w:rsidR="00AC1205" w:rsidRDefault="00000000">
            <w:pPr>
              <w:jc w:val="right"/>
            </w:pPr>
            <w:r>
              <w:rPr>
                <w:rFonts w:ascii="Consolas" w:eastAsia="Consolas" w:hAnsi="Consolas" w:cs="Consolas"/>
                <w:sz w:val="16"/>
              </w:rPr>
              <w:t>5</w:t>
            </w:r>
          </w:p>
        </w:tc>
        <w:tc>
          <w:tcPr>
            <w:tcW w:w="1170" w:type="dxa"/>
          </w:tcPr>
          <w:p w14:paraId="717D76E6" w14:textId="77777777" w:rsidR="00AC1205" w:rsidRDefault="00000000">
            <w:pPr>
              <w:jc w:val="right"/>
            </w:pPr>
            <w:r>
              <w:rPr>
                <w:rFonts w:ascii="Consolas" w:eastAsia="Consolas" w:hAnsi="Consolas" w:cs="Consolas"/>
                <w:sz w:val="16"/>
              </w:rPr>
              <w:t>7,605</w:t>
            </w:r>
          </w:p>
        </w:tc>
        <w:tc>
          <w:tcPr>
            <w:tcW w:w="1170" w:type="dxa"/>
          </w:tcPr>
          <w:p w14:paraId="717D76E7" w14:textId="77777777" w:rsidR="00AC1205" w:rsidRDefault="00000000">
            <w:pPr>
              <w:jc w:val="right"/>
            </w:pPr>
            <w:r>
              <w:rPr>
                <w:rFonts w:ascii="Consolas" w:eastAsia="Consolas" w:hAnsi="Consolas" w:cs="Consolas"/>
                <w:sz w:val="16"/>
              </w:rPr>
              <w:t>0</w:t>
            </w:r>
          </w:p>
        </w:tc>
        <w:tc>
          <w:tcPr>
            <w:tcW w:w="1170" w:type="dxa"/>
          </w:tcPr>
          <w:p w14:paraId="717D76E8" w14:textId="77777777" w:rsidR="00AC1205" w:rsidRDefault="00000000">
            <w:pPr>
              <w:jc w:val="right"/>
            </w:pPr>
            <w:r>
              <w:rPr>
                <w:rFonts w:ascii="Consolas" w:eastAsia="Consolas" w:hAnsi="Consolas" w:cs="Consolas"/>
                <w:sz w:val="16"/>
              </w:rPr>
              <w:t>0</w:t>
            </w:r>
          </w:p>
        </w:tc>
        <w:tc>
          <w:tcPr>
            <w:tcW w:w="1170" w:type="dxa"/>
          </w:tcPr>
          <w:p w14:paraId="717D76E9" w14:textId="77777777" w:rsidR="00AC1205" w:rsidRDefault="00000000">
            <w:pPr>
              <w:jc w:val="right"/>
            </w:pPr>
            <w:r>
              <w:rPr>
                <w:rFonts w:ascii="Consolas" w:eastAsia="Consolas" w:hAnsi="Consolas" w:cs="Consolas"/>
                <w:sz w:val="16"/>
              </w:rPr>
              <w:t>1,994</w:t>
            </w:r>
          </w:p>
        </w:tc>
        <w:tc>
          <w:tcPr>
            <w:tcW w:w="1170" w:type="dxa"/>
          </w:tcPr>
          <w:p w14:paraId="717D76EA" w14:textId="77777777" w:rsidR="00AC1205" w:rsidRDefault="00000000">
            <w:pPr>
              <w:jc w:val="right"/>
            </w:pPr>
            <w:r>
              <w:rPr>
                <w:rFonts w:ascii="Consolas" w:eastAsia="Consolas" w:hAnsi="Consolas" w:cs="Consolas"/>
                <w:sz w:val="16"/>
              </w:rPr>
              <w:t>12,524</w:t>
            </w:r>
          </w:p>
        </w:tc>
        <w:tc>
          <w:tcPr>
            <w:tcW w:w="1170" w:type="dxa"/>
          </w:tcPr>
          <w:p w14:paraId="717D76EB" w14:textId="77777777" w:rsidR="00AC1205" w:rsidRDefault="00000000">
            <w:pPr>
              <w:jc w:val="right"/>
            </w:pPr>
            <w:r>
              <w:rPr>
                <w:rFonts w:ascii="Consolas" w:eastAsia="Consolas" w:hAnsi="Consolas" w:cs="Consolas"/>
                <w:sz w:val="16"/>
              </w:rPr>
              <w:t>0</w:t>
            </w:r>
          </w:p>
        </w:tc>
        <w:tc>
          <w:tcPr>
            <w:tcW w:w="1170" w:type="dxa"/>
          </w:tcPr>
          <w:p w14:paraId="717D76EC" w14:textId="77777777" w:rsidR="00AC1205" w:rsidRDefault="00000000">
            <w:pPr>
              <w:jc w:val="right"/>
            </w:pPr>
            <w:r>
              <w:rPr>
                <w:rFonts w:ascii="Consolas" w:eastAsia="Consolas" w:hAnsi="Consolas" w:cs="Consolas"/>
                <w:sz w:val="16"/>
              </w:rPr>
              <w:t>1,666</w:t>
            </w:r>
          </w:p>
        </w:tc>
      </w:tr>
      <w:tr w:rsidR="00AC1205" w14:paraId="717D76F6" w14:textId="77777777">
        <w:tc>
          <w:tcPr>
            <w:tcW w:w="1170" w:type="dxa"/>
          </w:tcPr>
          <w:p w14:paraId="717D76EE" w14:textId="77777777" w:rsidR="00AC1205" w:rsidRDefault="00000000">
            <w:pPr>
              <w:jc w:val="right"/>
            </w:pPr>
            <w:r>
              <w:rPr>
                <w:rFonts w:ascii="Consolas" w:eastAsia="Consolas" w:hAnsi="Consolas" w:cs="Consolas"/>
                <w:sz w:val="16"/>
              </w:rPr>
              <w:t>6</w:t>
            </w:r>
          </w:p>
        </w:tc>
        <w:tc>
          <w:tcPr>
            <w:tcW w:w="1170" w:type="dxa"/>
          </w:tcPr>
          <w:p w14:paraId="717D76EF" w14:textId="77777777" w:rsidR="00AC1205" w:rsidRDefault="00000000">
            <w:pPr>
              <w:jc w:val="right"/>
            </w:pPr>
            <w:r>
              <w:rPr>
                <w:rFonts w:ascii="Consolas" w:eastAsia="Consolas" w:hAnsi="Consolas" w:cs="Consolas"/>
                <w:sz w:val="16"/>
              </w:rPr>
              <w:t>3,269</w:t>
            </w:r>
          </w:p>
        </w:tc>
        <w:tc>
          <w:tcPr>
            <w:tcW w:w="1170" w:type="dxa"/>
          </w:tcPr>
          <w:p w14:paraId="717D76F0" w14:textId="77777777" w:rsidR="00AC1205" w:rsidRDefault="00000000">
            <w:pPr>
              <w:jc w:val="right"/>
            </w:pPr>
            <w:r>
              <w:rPr>
                <w:rFonts w:ascii="Consolas" w:eastAsia="Consolas" w:hAnsi="Consolas" w:cs="Consolas"/>
                <w:sz w:val="16"/>
              </w:rPr>
              <w:t>0</w:t>
            </w:r>
          </w:p>
        </w:tc>
        <w:tc>
          <w:tcPr>
            <w:tcW w:w="1170" w:type="dxa"/>
          </w:tcPr>
          <w:p w14:paraId="717D76F1" w14:textId="77777777" w:rsidR="00AC1205" w:rsidRDefault="00000000">
            <w:pPr>
              <w:jc w:val="right"/>
            </w:pPr>
            <w:r>
              <w:rPr>
                <w:rFonts w:ascii="Consolas" w:eastAsia="Consolas" w:hAnsi="Consolas" w:cs="Consolas"/>
                <w:sz w:val="16"/>
              </w:rPr>
              <w:t>0</w:t>
            </w:r>
          </w:p>
        </w:tc>
        <w:tc>
          <w:tcPr>
            <w:tcW w:w="1170" w:type="dxa"/>
          </w:tcPr>
          <w:p w14:paraId="717D76F2" w14:textId="77777777" w:rsidR="00AC1205" w:rsidRDefault="00000000">
            <w:pPr>
              <w:jc w:val="right"/>
            </w:pPr>
            <w:r>
              <w:rPr>
                <w:rFonts w:ascii="Consolas" w:eastAsia="Consolas" w:hAnsi="Consolas" w:cs="Consolas"/>
                <w:sz w:val="16"/>
              </w:rPr>
              <w:t>824</w:t>
            </w:r>
          </w:p>
        </w:tc>
        <w:tc>
          <w:tcPr>
            <w:tcW w:w="1170" w:type="dxa"/>
          </w:tcPr>
          <w:p w14:paraId="717D76F3" w14:textId="77777777" w:rsidR="00AC1205" w:rsidRDefault="00000000">
            <w:pPr>
              <w:jc w:val="right"/>
            </w:pPr>
            <w:r>
              <w:rPr>
                <w:rFonts w:ascii="Consolas" w:eastAsia="Consolas" w:hAnsi="Consolas" w:cs="Consolas"/>
                <w:sz w:val="16"/>
              </w:rPr>
              <w:t>4,818</w:t>
            </w:r>
          </w:p>
        </w:tc>
        <w:tc>
          <w:tcPr>
            <w:tcW w:w="1170" w:type="dxa"/>
          </w:tcPr>
          <w:p w14:paraId="717D76F4" w14:textId="77777777" w:rsidR="00AC1205" w:rsidRDefault="00000000">
            <w:pPr>
              <w:jc w:val="right"/>
            </w:pPr>
            <w:r>
              <w:rPr>
                <w:rFonts w:ascii="Consolas" w:eastAsia="Consolas" w:hAnsi="Consolas" w:cs="Consolas"/>
                <w:sz w:val="16"/>
              </w:rPr>
              <w:t>0</w:t>
            </w:r>
          </w:p>
        </w:tc>
        <w:tc>
          <w:tcPr>
            <w:tcW w:w="1170" w:type="dxa"/>
          </w:tcPr>
          <w:p w14:paraId="717D76F5" w14:textId="77777777" w:rsidR="00AC1205" w:rsidRDefault="00000000">
            <w:pPr>
              <w:jc w:val="right"/>
            </w:pPr>
            <w:r>
              <w:rPr>
                <w:rFonts w:ascii="Consolas" w:eastAsia="Consolas" w:hAnsi="Consolas" w:cs="Consolas"/>
                <w:sz w:val="16"/>
              </w:rPr>
              <w:t>641</w:t>
            </w:r>
          </w:p>
        </w:tc>
      </w:tr>
      <w:tr w:rsidR="00AC1205" w14:paraId="717D76FF" w14:textId="77777777">
        <w:tc>
          <w:tcPr>
            <w:tcW w:w="1170" w:type="dxa"/>
          </w:tcPr>
          <w:p w14:paraId="717D76F7" w14:textId="77777777" w:rsidR="00AC1205" w:rsidRDefault="00000000">
            <w:pPr>
              <w:jc w:val="right"/>
            </w:pPr>
            <w:r>
              <w:rPr>
                <w:rFonts w:ascii="Consolas" w:eastAsia="Consolas" w:hAnsi="Consolas" w:cs="Consolas"/>
                <w:sz w:val="16"/>
              </w:rPr>
              <w:t>7</w:t>
            </w:r>
          </w:p>
        </w:tc>
        <w:tc>
          <w:tcPr>
            <w:tcW w:w="1170" w:type="dxa"/>
          </w:tcPr>
          <w:p w14:paraId="717D76F8" w14:textId="77777777" w:rsidR="00AC1205" w:rsidRDefault="00000000">
            <w:pPr>
              <w:jc w:val="right"/>
            </w:pPr>
            <w:r>
              <w:rPr>
                <w:rFonts w:ascii="Consolas" w:eastAsia="Consolas" w:hAnsi="Consolas" w:cs="Consolas"/>
                <w:sz w:val="16"/>
              </w:rPr>
              <w:t>1,395</w:t>
            </w:r>
          </w:p>
        </w:tc>
        <w:tc>
          <w:tcPr>
            <w:tcW w:w="1170" w:type="dxa"/>
          </w:tcPr>
          <w:p w14:paraId="717D76F9" w14:textId="77777777" w:rsidR="00AC1205" w:rsidRDefault="00000000">
            <w:pPr>
              <w:jc w:val="right"/>
            </w:pPr>
            <w:r>
              <w:rPr>
                <w:rFonts w:ascii="Consolas" w:eastAsia="Consolas" w:hAnsi="Consolas" w:cs="Consolas"/>
                <w:sz w:val="16"/>
              </w:rPr>
              <w:t>0</w:t>
            </w:r>
          </w:p>
        </w:tc>
        <w:tc>
          <w:tcPr>
            <w:tcW w:w="1170" w:type="dxa"/>
          </w:tcPr>
          <w:p w14:paraId="717D76FA" w14:textId="77777777" w:rsidR="00AC1205" w:rsidRDefault="00000000">
            <w:pPr>
              <w:jc w:val="right"/>
            </w:pPr>
            <w:r>
              <w:rPr>
                <w:rFonts w:ascii="Consolas" w:eastAsia="Consolas" w:hAnsi="Consolas" w:cs="Consolas"/>
                <w:sz w:val="16"/>
              </w:rPr>
              <w:t>0</w:t>
            </w:r>
          </w:p>
        </w:tc>
        <w:tc>
          <w:tcPr>
            <w:tcW w:w="1170" w:type="dxa"/>
          </w:tcPr>
          <w:p w14:paraId="717D76FB" w14:textId="77777777" w:rsidR="00AC1205" w:rsidRDefault="00000000">
            <w:pPr>
              <w:jc w:val="right"/>
            </w:pPr>
            <w:r>
              <w:rPr>
                <w:rFonts w:ascii="Consolas" w:eastAsia="Consolas" w:hAnsi="Consolas" w:cs="Consolas"/>
                <w:sz w:val="16"/>
              </w:rPr>
              <w:t>241</w:t>
            </w:r>
          </w:p>
        </w:tc>
        <w:tc>
          <w:tcPr>
            <w:tcW w:w="1170" w:type="dxa"/>
          </w:tcPr>
          <w:p w14:paraId="717D76FC" w14:textId="77777777" w:rsidR="00AC1205" w:rsidRDefault="00000000">
            <w:pPr>
              <w:jc w:val="right"/>
            </w:pPr>
            <w:r>
              <w:rPr>
                <w:rFonts w:ascii="Consolas" w:eastAsia="Consolas" w:hAnsi="Consolas" w:cs="Consolas"/>
                <w:sz w:val="16"/>
              </w:rPr>
              <w:t>2,071</w:t>
            </w:r>
          </w:p>
        </w:tc>
        <w:tc>
          <w:tcPr>
            <w:tcW w:w="1170" w:type="dxa"/>
          </w:tcPr>
          <w:p w14:paraId="717D76FD" w14:textId="77777777" w:rsidR="00AC1205" w:rsidRDefault="00000000">
            <w:pPr>
              <w:jc w:val="right"/>
            </w:pPr>
            <w:r>
              <w:rPr>
                <w:rFonts w:ascii="Consolas" w:eastAsia="Consolas" w:hAnsi="Consolas" w:cs="Consolas"/>
                <w:sz w:val="16"/>
              </w:rPr>
              <w:t>0</w:t>
            </w:r>
          </w:p>
        </w:tc>
        <w:tc>
          <w:tcPr>
            <w:tcW w:w="1170" w:type="dxa"/>
          </w:tcPr>
          <w:p w14:paraId="717D76FE" w14:textId="77777777" w:rsidR="00AC1205" w:rsidRDefault="00000000">
            <w:pPr>
              <w:jc w:val="right"/>
            </w:pPr>
            <w:r>
              <w:rPr>
                <w:rFonts w:ascii="Consolas" w:eastAsia="Consolas" w:hAnsi="Consolas" w:cs="Consolas"/>
                <w:sz w:val="16"/>
              </w:rPr>
              <w:t>220</w:t>
            </w:r>
          </w:p>
        </w:tc>
      </w:tr>
      <w:tr w:rsidR="00AC1205" w14:paraId="717D7708" w14:textId="77777777">
        <w:tc>
          <w:tcPr>
            <w:tcW w:w="1170" w:type="dxa"/>
          </w:tcPr>
          <w:p w14:paraId="717D7700" w14:textId="77777777" w:rsidR="00AC1205" w:rsidRDefault="00000000">
            <w:pPr>
              <w:jc w:val="right"/>
            </w:pPr>
            <w:r>
              <w:rPr>
                <w:rFonts w:ascii="Consolas" w:eastAsia="Consolas" w:hAnsi="Consolas" w:cs="Consolas"/>
                <w:sz w:val="16"/>
              </w:rPr>
              <w:t>8</w:t>
            </w:r>
          </w:p>
        </w:tc>
        <w:tc>
          <w:tcPr>
            <w:tcW w:w="1170" w:type="dxa"/>
          </w:tcPr>
          <w:p w14:paraId="717D7701" w14:textId="77777777" w:rsidR="00AC1205" w:rsidRDefault="00000000">
            <w:pPr>
              <w:jc w:val="right"/>
            </w:pPr>
            <w:r>
              <w:rPr>
                <w:rFonts w:ascii="Consolas" w:eastAsia="Consolas" w:hAnsi="Consolas" w:cs="Consolas"/>
                <w:sz w:val="16"/>
              </w:rPr>
              <w:t>663</w:t>
            </w:r>
          </w:p>
        </w:tc>
        <w:tc>
          <w:tcPr>
            <w:tcW w:w="1170" w:type="dxa"/>
          </w:tcPr>
          <w:p w14:paraId="717D7702" w14:textId="77777777" w:rsidR="00AC1205" w:rsidRDefault="00000000">
            <w:pPr>
              <w:jc w:val="right"/>
            </w:pPr>
            <w:r>
              <w:rPr>
                <w:rFonts w:ascii="Consolas" w:eastAsia="Consolas" w:hAnsi="Consolas" w:cs="Consolas"/>
                <w:sz w:val="16"/>
              </w:rPr>
              <w:t>0</w:t>
            </w:r>
          </w:p>
        </w:tc>
        <w:tc>
          <w:tcPr>
            <w:tcW w:w="1170" w:type="dxa"/>
          </w:tcPr>
          <w:p w14:paraId="717D7703" w14:textId="77777777" w:rsidR="00AC1205" w:rsidRDefault="00000000">
            <w:pPr>
              <w:jc w:val="right"/>
            </w:pPr>
            <w:r>
              <w:rPr>
                <w:rFonts w:ascii="Consolas" w:eastAsia="Consolas" w:hAnsi="Consolas" w:cs="Consolas"/>
                <w:sz w:val="16"/>
              </w:rPr>
              <w:t>0</w:t>
            </w:r>
          </w:p>
        </w:tc>
        <w:tc>
          <w:tcPr>
            <w:tcW w:w="1170" w:type="dxa"/>
          </w:tcPr>
          <w:p w14:paraId="717D7704" w14:textId="77777777" w:rsidR="00AC1205" w:rsidRDefault="00000000">
            <w:pPr>
              <w:jc w:val="right"/>
            </w:pPr>
            <w:r>
              <w:rPr>
                <w:rFonts w:ascii="Consolas" w:eastAsia="Consolas" w:hAnsi="Consolas" w:cs="Consolas"/>
                <w:sz w:val="16"/>
              </w:rPr>
              <w:t>153</w:t>
            </w:r>
          </w:p>
        </w:tc>
        <w:tc>
          <w:tcPr>
            <w:tcW w:w="1170" w:type="dxa"/>
          </w:tcPr>
          <w:p w14:paraId="717D7705" w14:textId="77777777" w:rsidR="00AC1205" w:rsidRDefault="00000000">
            <w:pPr>
              <w:jc w:val="right"/>
            </w:pPr>
            <w:r>
              <w:rPr>
                <w:rFonts w:ascii="Consolas" w:eastAsia="Consolas" w:hAnsi="Consolas" w:cs="Consolas"/>
                <w:sz w:val="16"/>
              </w:rPr>
              <w:t>1,038</w:t>
            </w:r>
          </w:p>
        </w:tc>
        <w:tc>
          <w:tcPr>
            <w:tcW w:w="1170" w:type="dxa"/>
          </w:tcPr>
          <w:p w14:paraId="717D7706" w14:textId="77777777" w:rsidR="00AC1205" w:rsidRDefault="00000000">
            <w:pPr>
              <w:jc w:val="right"/>
            </w:pPr>
            <w:r>
              <w:rPr>
                <w:rFonts w:ascii="Consolas" w:eastAsia="Consolas" w:hAnsi="Consolas" w:cs="Consolas"/>
                <w:sz w:val="16"/>
              </w:rPr>
              <w:t>0</w:t>
            </w:r>
          </w:p>
        </w:tc>
        <w:tc>
          <w:tcPr>
            <w:tcW w:w="1170" w:type="dxa"/>
          </w:tcPr>
          <w:p w14:paraId="717D7707" w14:textId="77777777" w:rsidR="00AC1205" w:rsidRDefault="00000000">
            <w:pPr>
              <w:jc w:val="right"/>
            </w:pPr>
            <w:r>
              <w:rPr>
                <w:rFonts w:ascii="Consolas" w:eastAsia="Consolas" w:hAnsi="Consolas" w:cs="Consolas"/>
                <w:sz w:val="16"/>
              </w:rPr>
              <w:t>65</w:t>
            </w:r>
          </w:p>
        </w:tc>
      </w:tr>
      <w:tr w:rsidR="00AC1205" w14:paraId="717D7711" w14:textId="77777777">
        <w:tc>
          <w:tcPr>
            <w:tcW w:w="1170" w:type="dxa"/>
          </w:tcPr>
          <w:p w14:paraId="717D7709" w14:textId="77777777" w:rsidR="00AC1205" w:rsidRDefault="00000000">
            <w:pPr>
              <w:jc w:val="right"/>
            </w:pPr>
            <w:r>
              <w:rPr>
                <w:rFonts w:ascii="Consolas" w:eastAsia="Consolas" w:hAnsi="Consolas" w:cs="Consolas"/>
                <w:sz w:val="16"/>
              </w:rPr>
              <w:t>9</w:t>
            </w:r>
          </w:p>
        </w:tc>
        <w:tc>
          <w:tcPr>
            <w:tcW w:w="1170" w:type="dxa"/>
          </w:tcPr>
          <w:p w14:paraId="717D770A" w14:textId="77777777" w:rsidR="00AC1205" w:rsidRDefault="00000000">
            <w:pPr>
              <w:jc w:val="right"/>
            </w:pPr>
            <w:r>
              <w:rPr>
                <w:rFonts w:ascii="Consolas" w:eastAsia="Consolas" w:hAnsi="Consolas" w:cs="Consolas"/>
                <w:sz w:val="16"/>
              </w:rPr>
              <w:t>258</w:t>
            </w:r>
          </w:p>
        </w:tc>
        <w:tc>
          <w:tcPr>
            <w:tcW w:w="1170" w:type="dxa"/>
          </w:tcPr>
          <w:p w14:paraId="717D770B" w14:textId="77777777" w:rsidR="00AC1205" w:rsidRDefault="00000000">
            <w:pPr>
              <w:jc w:val="right"/>
            </w:pPr>
            <w:r>
              <w:rPr>
                <w:rFonts w:ascii="Consolas" w:eastAsia="Consolas" w:hAnsi="Consolas" w:cs="Consolas"/>
                <w:sz w:val="16"/>
              </w:rPr>
              <w:t>0</w:t>
            </w:r>
          </w:p>
        </w:tc>
        <w:tc>
          <w:tcPr>
            <w:tcW w:w="1170" w:type="dxa"/>
          </w:tcPr>
          <w:p w14:paraId="717D770C" w14:textId="77777777" w:rsidR="00AC1205" w:rsidRDefault="00000000">
            <w:pPr>
              <w:jc w:val="right"/>
            </w:pPr>
            <w:r>
              <w:rPr>
                <w:rFonts w:ascii="Consolas" w:eastAsia="Consolas" w:hAnsi="Consolas" w:cs="Consolas"/>
                <w:sz w:val="16"/>
              </w:rPr>
              <w:t>0</w:t>
            </w:r>
          </w:p>
        </w:tc>
        <w:tc>
          <w:tcPr>
            <w:tcW w:w="1170" w:type="dxa"/>
          </w:tcPr>
          <w:p w14:paraId="717D770D" w14:textId="77777777" w:rsidR="00AC1205" w:rsidRDefault="00000000">
            <w:pPr>
              <w:jc w:val="right"/>
            </w:pPr>
            <w:r>
              <w:rPr>
                <w:rFonts w:ascii="Consolas" w:eastAsia="Consolas" w:hAnsi="Consolas" w:cs="Consolas"/>
                <w:sz w:val="16"/>
              </w:rPr>
              <w:t>19</w:t>
            </w:r>
          </w:p>
        </w:tc>
        <w:tc>
          <w:tcPr>
            <w:tcW w:w="1170" w:type="dxa"/>
          </w:tcPr>
          <w:p w14:paraId="717D770E" w14:textId="77777777" w:rsidR="00AC1205" w:rsidRDefault="00000000">
            <w:pPr>
              <w:jc w:val="right"/>
            </w:pPr>
            <w:r>
              <w:rPr>
                <w:rFonts w:ascii="Consolas" w:eastAsia="Consolas" w:hAnsi="Consolas" w:cs="Consolas"/>
                <w:sz w:val="16"/>
              </w:rPr>
              <w:t>379</w:t>
            </w:r>
          </w:p>
        </w:tc>
        <w:tc>
          <w:tcPr>
            <w:tcW w:w="1170" w:type="dxa"/>
          </w:tcPr>
          <w:p w14:paraId="717D770F" w14:textId="77777777" w:rsidR="00AC1205" w:rsidRDefault="00000000">
            <w:pPr>
              <w:jc w:val="right"/>
            </w:pPr>
            <w:r>
              <w:rPr>
                <w:rFonts w:ascii="Consolas" w:eastAsia="Consolas" w:hAnsi="Consolas" w:cs="Consolas"/>
                <w:sz w:val="16"/>
              </w:rPr>
              <w:t>0</w:t>
            </w:r>
          </w:p>
        </w:tc>
        <w:tc>
          <w:tcPr>
            <w:tcW w:w="1170" w:type="dxa"/>
          </w:tcPr>
          <w:p w14:paraId="717D7710" w14:textId="77777777" w:rsidR="00AC1205" w:rsidRDefault="00000000">
            <w:pPr>
              <w:jc w:val="right"/>
            </w:pPr>
            <w:r>
              <w:rPr>
                <w:rFonts w:ascii="Consolas" w:eastAsia="Consolas" w:hAnsi="Consolas" w:cs="Consolas"/>
                <w:sz w:val="16"/>
              </w:rPr>
              <w:t>23</w:t>
            </w:r>
          </w:p>
        </w:tc>
      </w:tr>
      <w:tr w:rsidR="00AC1205" w14:paraId="717D771A" w14:textId="77777777">
        <w:tc>
          <w:tcPr>
            <w:tcW w:w="1170" w:type="dxa"/>
          </w:tcPr>
          <w:p w14:paraId="717D7712" w14:textId="77777777" w:rsidR="00AC1205" w:rsidRDefault="00000000">
            <w:pPr>
              <w:jc w:val="right"/>
            </w:pPr>
            <w:r>
              <w:rPr>
                <w:rFonts w:ascii="Consolas" w:eastAsia="Consolas" w:hAnsi="Consolas" w:cs="Consolas"/>
                <w:sz w:val="16"/>
              </w:rPr>
              <w:t>10</w:t>
            </w:r>
          </w:p>
        </w:tc>
        <w:tc>
          <w:tcPr>
            <w:tcW w:w="1170" w:type="dxa"/>
          </w:tcPr>
          <w:p w14:paraId="717D7713" w14:textId="77777777" w:rsidR="00AC1205" w:rsidRDefault="00000000">
            <w:pPr>
              <w:jc w:val="right"/>
            </w:pPr>
            <w:r>
              <w:rPr>
                <w:rFonts w:ascii="Consolas" w:eastAsia="Consolas" w:hAnsi="Consolas" w:cs="Consolas"/>
                <w:sz w:val="16"/>
              </w:rPr>
              <w:t>152</w:t>
            </w:r>
          </w:p>
        </w:tc>
        <w:tc>
          <w:tcPr>
            <w:tcW w:w="1170" w:type="dxa"/>
          </w:tcPr>
          <w:p w14:paraId="717D7714" w14:textId="77777777" w:rsidR="00AC1205" w:rsidRDefault="00000000">
            <w:pPr>
              <w:jc w:val="right"/>
            </w:pPr>
            <w:r>
              <w:rPr>
                <w:rFonts w:ascii="Consolas" w:eastAsia="Consolas" w:hAnsi="Consolas" w:cs="Consolas"/>
                <w:sz w:val="16"/>
              </w:rPr>
              <w:t>0</w:t>
            </w:r>
          </w:p>
        </w:tc>
        <w:tc>
          <w:tcPr>
            <w:tcW w:w="1170" w:type="dxa"/>
          </w:tcPr>
          <w:p w14:paraId="717D7715" w14:textId="77777777" w:rsidR="00AC1205" w:rsidRDefault="00000000">
            <w:pPr>
              <w:jc w:val="right"/>
            </w:pPr>
            <w:r>
              <w:rPr>
                <w:rFonts w:ascii="Consolas" w:eastAsia="Consolas" w:hAnsi="Consolas" w:cs="Consolas"/>
                <w:sz w:val="16"/>
              </w:rPr>
              <w:t>0</w:t>
            </w:r>
          </w:p>
        </w:tc>
        <w:tc>
          <w:tcPr>
            <w:tcW w:w="1170" w:type="dxa"/>
          </w:tcPr>
          <w:p w14:paraId="717D7716" w14:textId="77777777" w:rsidR="00AC1205" w:rsidRDefault="00000000">
            <w:pPr>
              <w:jc w:val="right"/>
            </w:pPr>
            <w:r>
              <w:rPr>
                <w:rFonts w:ascii="Consolas" w:eastAsia="Consolas" w:hAnsi="Consolas" w:cs="Consolas"/>
                <w:sz w:val="16"/>
              </w:rPr>
              <w:t>9</w:t>
            </w:r>
          </w:p>
        </w:tc>
        <w:tc>
          <w:tcPr>
            <w:tcW w:w="1170" w:type="dxa"/>
          </w:tcPr>
          <w:p w14:paraId="717D7717" w14:textId="77777777" w:rsidR="00AC1205" w:rsidRDefault="00000000">
            <w:pPr>
              <w:jc w:val="right"/>
            </w:pPr>
            <w:r>
              <w:rPr>
                <w:rFonts w:ascii="Consolas" w:eastAsia="Consolas" w:hAnsi="Consolas" w:cs="Consolas"/>
                <w:sz w:val="16"/>
              </w:rPr>
              <w:t>281</w:t>
            </w:r>
          </w:p>
        </w:tc>
        <w:tc>
          <w:tcPr>
            <w:tcW w:w="1170" w:type="dxa"/>
          </w:tcPr>
          <w:p w14:paraId="717D7718" w14:textId="77777777" w:rsidR="00AC1205" w:rsidRDefault="00000000">
            <w:pPr>
              <w:jc w:val="right"/>
            </w:pPr>
            <w:r>
              <w:rPr>
                <w:rFonts w:ascii="Consolas" w:eastAsia="Consolas" w:hAnsi="Consolas" w:cs="Consolas"/>
                <w:sz w:val="16"/>
              </w:rPr>
              <w:t>0</w:t>
            </w:r>
          </w:p>
        </w:tc>
        <w:tc>
          <w:tcPr>
            <w:tcW w:w="1170" w:type="dxa"/>
          </w:tcPr>
          <w:p w14:paraId="717D7719" w14:textId="77777777" w:rsidR="00AC1205" w:rsidRDefault="00000000">
            <w:pPr>
              <w:jc w:val="right"/>
            </w:pPr>
            <w:r>
              <w:rPr>
                <w:rFonts w:ascii="Consolas" w:eastAsia="Consolas" w:hAnsi="Consolas" w:cs="Consolas"/>
                <w:sz w:val="16"/>
              </w:rPr>
              <w:t>6</w:t>
            </w:r>
          </w:p>
        </w:tc>
      </w:tr>
      <w:tr w:rsidR="00AC1205" w14:paraId="717D7723" w14:textId="77777777">
        <w:tc>
          <w:tcPr>
            <w:tcW w:w="1170" w:type="dxa"/>
          </w:tcPr>
          <w:p w14:paraId="717D771B" w14:textId="77777777" w:rsidR="00AC1205" w:rsidRDefault="00000000">
            <w:pPr>
              <w:jc w:val="right"/>
            </w:pPr>
            <w:r>
              <w:rPr>
                <w:rFonts w:ascii="Consolas" w:eastAsia="Consolas" w:hAnsi="Consolas" w:cs="Consolas"/>
                <w:sz w:val="16"/>
              </w:rPr>
              <w:t>11</w:t>
            </w:r>
          </w:p>
        </w:tc>
        <w:tc>
          <w:tcPr>
            <w:tcW w:w="1170" w:type="dxa"/>
          </w:tcPr>
          <w:p w14:paraId="717D771C" w14:textId="77777777" w:rsidR="00AC1205" w:rsidRDefault="00000000">
            <w:pPr>
              <w:jc w:val="right"/>
            </w:pPr>
            <w:r>
              <w:rPr>
                <w:rFonts w:ascii="Consolas" w:eastAsia="Consolas" w:hAnsi="Consolas" w:cs="Consolas"/>
                <w:sz w:val="16"/>
              </w:rPr>
              <w:t>35</w:t>
            </w:r>
          </w:p>
        </w:tc>
        <w:tc>
          <w:tcPr>
            <w:tcW w:w="1170" w:type="dxa"/>
          </w:tcPr>
          <w:p w14:paraId="717D771D" w14:textId="77777777" w:rsidR="00AC1205" w:rsidRDefault="00000000">
            <w:pPr>
              <w:jc w:val="right"/>
            </w:pPr>
            <w:r>
              <w:rPr>
                <w:rFonts w:ascii="Consolas" w:eastAsia="Consolas" w:hAnsi="Consolas" w:cs="Consolas"/>
                <w:sz w:val="16"/>
              </w:rPr>
              <w:t>0</w:t>
            </w:r>
          </w:p>
        </w:tc>
        <w:tc>
          <w:tcPr>
            <w:tcW w:w="1170" w:type="dxa"/>
          </w:tcPr>
          <w:p w14:paraId="717D771E" w14:textId="77777777" w:rsidR="00AC1205" w:rsidRDefault="00000000">
            <w:pPr>
              <w:jc w:val="right"/>
            </w:pPr>
            <w:r>
              <w:rPr>
                <w:rFonts w:ascii="Consolas" w:eastAsia="Consolas" w:hAnsi="Consolas" w:cs="Consolas"/>
                <w:sz w:val="16"/>
              </w:rPr>
              <w:t>0</w:t>
            </w:r>
          </w:p>
        </w:tc>
        <w:tc>
          <w:tcPr>
            <w:tcW w:w="1170" w:type="dxa"/>
          </w:tcPr>
          <w:p w14:paraId="717D771F" w14:textId="77777777" w:rsidR="00AC1205" w:rsidRDefault="00000000">
            <w:pPr>
              <w:jc w:val="right"/>
            </w:pPr>
            <w:r>
              <w:rPr>
                <w:rFonts w:ascii="Consolas" w:eastAsia="Consolas" w:hAnsi="Consolas" w:cs="Consolas"/>
                <w:sz w:val="16"/>
              </w:rPr>
              <w:t>5</w:t>
            </w:r>
          </w:p>
        </w:tc>
        <w:tc>
          <w:tcPr>
            <w:tcW w:w="1170" w:type="dxa"/>
          </w:tcPr>
          <w:p w14:paraId="717D7720" w14:textId="77777777" w:rsidR="00AC1205" w:rsidRDefault="00000000">
            <w:pPr>
              <w:jc w:val="right"/>
            </w:pPr>
            <w:r>
              <w:rPr>
                <w:rFonts w:ascii="Consolas" w:eastAsia="Consolas" w:hAnsi="Consolas" w:cs="Consolas"/>
                <w:sz w:val="16"/>
              </w:rPr>
              <w:t>121</w:t>
            </w:r>
          </w:p>
        </w:tc>
        <w:tc>
          <w:tcPr>
            <w:tcW w:w="1170" w:type="dxa"/>
          </w:tcPr>
          <w:p w14:paraId="717D7721" w14:textId="77777777" w:rsidR="00AC1205" w:rsidRDefault="00000000">
            <w:pPr>
              <w:jc w:val="right"/>
            </w:pPr>
            <w:r>
              <w:rPr>
                <w:rFonts w:ascii="Consolas" w:eastAsia="Consolas" w:hAnsi="Consolas" w:cs="Consolas"/>
                <w:sz w:val="16"/>
              </w:rPr>
              <w:t>0</w:t>
            </w:r>
          </w:p>
        </w:tc>
        <w:tc>
          <w:tcPr>
            <w:tcW w:w="1170" w:type="dxa"/>
          </w:tcPr>
          <w:p w14:paraId="717D7722" w14:textId="77777777" w:rsidR="00AC1205" w:rsidRDefault="00000000">
            <w:pPr>
              <w:jc w:val="right"/>
            </w:pPr>
            <w:r>
              <w:rPr>
                <w:rFonts w:ascii="Consolas" w:eastAsia="Consolas" w:hAnsi="Consolas" w:cs="Consolas"/>
                <w:sz w:val="16"/>
              </w:rPr>
              <w:t>0</w:t>
            </w:r>
          </w:p>
        </w:tc>
      </w:tr>
      <w:tr w:rsidR="00AC1205" w14:paraId="717D772C" w14:textId="77777777">
        <w:tc>
          <w:tcPr>
            <w:tcW w:w="1170" w:type="dxa"/>
          </w:tcPr>
          <w:p w14:paraId="717D7724" w14:textId="77777777" w:rsidR="00AC1205" w:rsidRDefault="00000000">
            <w:pPr>
              <w:jc w:val="right"/>
            </w:pPr>
            <w:r>
              <w:rPr>
                <w:rFonts w:ascii="Consolas" w:eastAsia="Consolas" w:hAnsi="Consolas" w:cs="Consolas"/>
                <w:sz w:val="16"/>
              </w:rPr>
              <w:lastRenderedPageBreak/>
              <w:t>12</w:t>
            </w:r>
          </w:p>
        </w:tc>
        <w:tc>
          <w:tcPr>
            <w:tcW w:w="1170" w:type="dxa"/>
          </w:tcPr>
          <w:p w14:paraId="717D7725" w14:textId="77777777" w:rsidR="00AC1205" w:rsidRDefault="00000000">
            <w:pPr>
              <w:jc w:val="right"/>
            </w:pPr>
            <w:r>
              <w:rPr>
                <w:rFonts w:ascii="Consolas" w:eastAsia="Consolas" w:hAnsi="Consolas" w:cs="Consolas"/>
                <w:sz w:val="16"/>
              </w:rPr>
              <w:t>52</w:t>
            </w:r>
          </w:p>
        </w:tc>
        <w:tc>
          <w:tcPr>
            <w:tcW w:w="1170" w:type="dxa"/>
          </w:tcPr>
          <w:p w14:paraId="717D7726" w14:textId="77777777" w:rsidR="00AC1205" w:rsidRDefault="00000000">
            <w:pPr>
              <w:jc w:val="right"/>
            </w:pPr>
            <w:r>
              <w:rPr>
                <w:rFonts w:ascii="Consolas" w:eastAsia="Consolas" w:hAnsi="Consolas" w:cs="Consolas"/>
                <w:sz w:val="16"/>
              </w:rPr>
              <w:t>0</w:t>
            </w:r>
          </w:p>
        </w:tc>
        <w:tc>
          <w:tcPr>
            <w:tcW w:w="1170" w:type="dxa"/>
          </w:tcPr>
          <w:p w14:paraId="717D7727" w14:textId="77777777" w:rsidR="00AC1205" w:rsidRDefault="00000000">
            <w:pPr>
              <w:jc w:val="right"/>
            </w:pPr>
            <w:r>
              <w:rPr>
                <w:rFonts w:ascii="Consolas" w:eastAsia="Consolas" w:hAnsi="Consolas" w:cs="Consolas"/>
                <w:sz w:val="16"/>
              </w:rPr>
              <w:t>0</w:t>
            </w:r>
          </w:p>
        </w:tc>
        <w:tc>
          <w:tcPr>
            <w:tcW w:w="1170" w:type="dxa"/>
          </w:tcPr>
          <w:p w14:paraId="717D7728" w14:textId="77777777" w:rsidR="00AC1205" w:rsidRDefault="00000000">
            <w:pPr>
              <w:jc w:val="right"/>
            </w:pPr>
            <w:r>
              <w:rPr>
                <w:rFonts w:ascii="Consolas" w:eastAsia="Consolas" w:hAnsi="Consolas" w:cs="Consolas"/>
                <w:sz w:val="16"/>
              </w:rPr>
              <w:t>6</w:t>
            </w:r>
          </w:p>
        </w:tc>
        <w:tc>
          <w:tcPr>
            <w:tcW w:w="1170" w:type="dxa"/>
          </w:tcPr>
          <w:p w14:paraId="717D7729" w14:textId="77777777" w:rsidR="00AC1205" w:rsidRDefault="00000000">
            <w:pPr>
              <w:jc w:val="right"/>
            </w:pPr>
            <w:r>
              <w:rPr>
                <w:rFonts w:ascii="Consolas" w:eastAsia="Consolas" w:hAnsi="Consolas" w:cs="Consolas"/>
                <w:sz w:val="16"/>
              </w:rPr>
              <w:t>134</w:t>
            </w:r>
          </w:p>
        </w:tc>
        <w:tc>
          <w:tcPr>
            <w:tcW w:w="1170" w:type="dxa"/>
          </w:tcPr>
          <w:p w14:paraId="717D772A" w14:textId="77777777" w:rsidR="00AC1205" w:rsidRDefault="00000000">
            <w:pPr>
              <w:jc w:val="right"/>
            </w:pPr>
            <w:r>
              <w:rPr>
                <w:rFonts w:ascii="Consolas" w:eastAsia="Consolas" w:hAnsi="Consolas" w:cs="Consolas"/>
                <w:sz w:val="16"/>
              </w:rPr>
              <w:t>0</w:t>
            </w:r>
          </w:p>
        </w:tc>
        <w:tc>
          <w:tcPr>
            <w:tcW w:w="1170" w:type="dxa"/>
          </w:tcPr>
          <w:p w14:paraId="717D772B" w14:textId="77777777" w:rsidR="00AC1205" w:rsidRDefault="00000000">
            <w:pPr>
              <w:jc w:val="right"/>
            </w:pPr>
            <w:r>
              <w:rPr>
                <w:rFonts w:ascii="Consolas" w:eastAsia="Consolas" w:hAnsi="Consolas" w:cs="Consolas"/>
                <w:sz w:val="16"/>
              </w:rPr>
              <w:t>5</w:t>
            </w:r>
          </w:p>
        </w:tc>
      </w:tr>
      <w:tr w:rsidR="00AC1205" w14:paraId="717D7735" w14:textId="77777777">
        <w:tc>
          <w:tcPr>
            <w:tcW w:w="1170" w:type="dxa"/>
          </w:tcPr>
          <w:p w14:paraId="717D772D" w14:textId="77777777" w:rsidR="00AC1205" w:rsidRDefault="00000000">
            <w:pPr>
              <w:jc w:val="right"/>
            </w:pPr>
            <w:r>
              <w:rPr>
                <w:rFonts w:ascii="Consolas" w:eastAsia="Consolas" w:hAnsi="Consolas" w:cs="Consolas"/>
                <w:sz w:val="16"/>
              </w:rPr>
              <w:t>13</w:t>
            </w:r>
          </w:p>
        </w:tc>
        <w:tc>
          <w:tcPr>
            <w:tcW w:w="1170" w:type="dxa"/>
          </w:tcPr>
          <w:p w14:paraId="717D772E" w14:textId="77777777" w:rsidR="00AC1205" w:rsidRDefault="00000000">
            <w:pPr>
              <w:jc w:val="right"/>
            </w:pPr>
            <w:r>
              <w:rPr>
                <w:rFonts w:ascii="Consolas" w:eastAsia="Consolas" w:hAnsi="Consolas" w:cs="Consolas"/>
                <w:sz w:val="16"/>
              </w:rPr>
              <w:t>62</w:t>
            </w:r>
          </w:p>
        </w:tc>
        <w:tc>
          <w:tcPr>
            <w:tcW w:w="1170" w:type="dxa"/>
          </w:tcPr>
          <w:p w14:paraId="717D772F" w14:textId="77777777" w:rsidR="00AC1205" w:rsidRDefault="00000000">
            <w:pPr>
              <w:jc w:val="right"/>
            </w:pPr>
            <w:r>
              <w:rPr>
                <w:rFonts w:ascii="Consolas" w:eastAsia="Consolas" w:hAnsi="Consolas" w:cs="Consolas"/>
                <w:sz w:val="16"/>
              </w:rPr>
              <w:t>0</w:t>
            </w:r>
          </w:p>
        </w:tc>
        <w:tc>
          <w:tcPr>
            <w:tcW w:w="1170" w:type="dxa"/>
          </w:tcPr>
          <w:p w14:paraId="717D7730" w14:textId="77777777" w:rsidR="00AC1205" w:rsidRDefault="00000000">
            <w:pPr>
              <w:jc w:val="right"/>
            </w:pPr>
            <w:r>
              <w:rPr>
                <w:rFonts w:ascii="Consolas" w:eastAsia="Consolas" w:hAnsi="Consolas" w:cs="Consolas"/>
                <w:sz w:val="16"/>
              </w:rPr>
              <w:t>0</w:t>
            </w:r>
          </w:p>
        </w:tc>
        <w:tc>
          <w:tcPr>
            <w:tcW w:w="1170" w:type="dxa"/>
          </w:tcPr>
          <w:p w14:paraId="717D7731" w14:textId="77777777" w:rsidR="00AC1205" w:rsidRDefault="00000000">
            <w:pPr>
              <w:jc w:val="right"/>
            </w:pPr>
            <w:r>
              <w:rPr>
                <w:rFonts w:ascii="Consolas" w:eastAsia="Consolas" w:hAnsi="Consolas" w:cs="Consolas"/>
                <w:sz w:val="16"/>
              </w:rPr>
              <w:t>0</w:t>
            </w:r>
          </w:p>
        </w:tc>
        <w:tc>
          <w:tcPr>
            <w:tcW w:w="1170" w:type="dxa"/>
          </w:tcPr>
          <w:p w14:paraId="717D7732" w14:textId="77777777" w:rsidR="00AC1205" w:rsidRDefault="00000000">
            <w:pPr>
              <w:jc w:val="right"/>
            </w:pPr>
            <w:r>
              <w:rPr>
                <w:rFonts w:ascii="Consolas" w:eastAsia="Consolas" w:hAnsi="Consolas" w:cs="Consolas"/>
                <w:sz w:val="16"/>
              </w:rPr>
              <w:t>6</w:t>
            </w:r>
          </w:p>
        </w:tc>
        <w:tc>
          <w:tcPr>
            <w:tcW w:w="1170" w:type="dxa"/>
          </w:tcPr>
          <w:p w14:paraId="717D7733" w14:textId="77777777" w:rsidR="00AC1205" w:rsidRDefault="00000000">
            <w:pPr>
              <w:jc w:val="right"/>
            </w:pPr>
            <w:r>
              <w:rPr>
                <w:rFonts w:ascii="Consolas" w:eastAsia="Consolas" w:hAnsi="Consolas" w:cs="Consolas"/>
                <w:sz w:val="16"/>
              </w:rPr>
              <w:t>0</w:t>
            </w:r>
          </w:p>
        </w:tc>
        <w:tc>
          <w:tcPr>
            <w:tcW w:w="1170" w:type="dxa"/>
          </w:tcPr>
          <w:p w14:paraId="717D7734" w14:textId="77777777" w:rsidR="00AC1205" w:rsidRDefault="00000000">
            <w:pPr>
              <w:jc w:val="right"/>
            </w:pPr>
            <w:r>
              <w:rPr>
                <w:rFonts w:ascii="Consolas" w:eastAsia="Consolas" w:hAnsi="Consolas" w:cs="Consolas"/>
                <w:sz w:val="16"/>
              </w:rPr>
              <w:t>0</w:t>
            </w:r>
          </w:p>
        </w:tc>
      </w:tr>
      <w:tr w:rsidR="00AC1205" w14:paraId="717D773E" w14:textId="77777777">
        <w:tc>
          <w:tcPr>
            <w:tcW w:w="1170" w:type="dxa"/>
          </w:tcPr>
          <w:p w14:paraId="717D7736" w14:textId="77777777" w:rsidR="00AC1205" w:rsidRDefault="00000000">
            <w:pPr>
              <w:jc w:val="right"/>
            </w:pPr>
            <w:r>
              <w:rPr>
                <w:rFonts w:ascii="Consolas" w:eastAsia="Consolas" w:hAnsi="Consolas" w:cs="Consolas"/>
                <w:sz w:val="16"/>
              </w:rPr>
              <w:t>14</w:t>
            </w:r>
          </w:p>
        </w:tc>
        <w:tc>
          <w:tcPr>
            <w:tcW w:w="1170" w:type="dxa"/>
          </w:tcPr>
          <w:p w14:paraId="717D7737" w14:textId="77777777" w:rsidR="00AC1205" w:rsidRDefault="00000000">
            <w:pPr>
              <w:jc w:val="right"/>
            </w:pPr>
            <w:r>
              <w:rPr>
                <w:rFonts w:ascii="Consolas" w:eastAsia="Consolas" w:hAnsi="Consolas" w:cs="Consolas"/>
                <w:sz w:val="16"/>
              </w:rPr>
              <w:t>14</w:t>
            </w:r>
          </w:p>
        </w:tc>
        <w:tc>
          <w:tcPr>
            <w:tcW w:w="1170" w:type="dxa"/>
          </w:tcPr>
          <w:p w14:paraId="717D7738" w14:textId="77777777" w:rsidR="00AC1205" w:rsidRDefault="00000000">
            <w:pPr>
              <w:jc w:val="right"/>
            </w:pPr>
            <w:r>
              <w:rPr>
                <w:rFonts w:ascii="Consolas" w:eastAsia="Consolas" w:hAnsi="Consolas" w:cs="Consolas"/>
                <w:sz w:val="16"/>
              </w:rPr>
              <w:t>0</w:t>
            </w:r>
          </w:p>
        </w:tc>
        <w:tc>
          <w:tcPr>
            <w:tcW w:w="1170" w:type="dxa"/>
          </w:tcPr>
          <w:p w14:paraId="717D7739" w14:textId="77777777" w:rsidR="00AC1205" w:rsidRDefault="00000000">
            <w:pPr>
              <w:jc w:val="right"/>
            </w:pPr>
            <w:r>
              <w:rPr>
                <w:rFonts w:ascii="Consolas" w:eastAsia="Consolas" w:hAnsi="Consolas" w:cs="Consolas"/>
                <w:sz w:val="16"/>
              </w:rPr>
              <w:t>0</w:t>
            </w:r>
          </w:p>
        </w:tc>
        <w:tc>
          <w:tcPr>
            <w:tcW w:w="1170" w:type="dxa"/>
          </w:tcPr>
          <w:p w14:paraId="717D773A" w14:textId="77777777" w:rsidR="00AC1205" w:rsidRDefault="00000000">
            <w:pPr>
              <w:jc w:val="right"/>
            </w:pPr>
            <w:r>
              <w:rPr>
                <w:rFonts w:ascii="Consolas" w:eastAsia="Consolas" w:hAnsi="Consolas" w:cs="Consolas"/>
                <w:sz w:val="16"/>
              </w:rPr>
              <w:t>7</w:t>
            </w:r>
          </w:p>
        </w:tc>
        <w:tc>
          <w:tcPr>
            <w:tcW w:w="1170" w:type="dxa"/>
          </w:tcPr>
          <w:p w14:paraId="717D773B" w14:textId="77777777" w:rsidR="00AC1205" w:rsidRDefault="00000000">
            <w:pPr>
              <w:jc w:val="right"/>
            </w:pPr>
            <w:r>
              <w:rPr>
                <w:rFonts w:ascii="Consolas" w:eastAsia="Consolas" w:hAnsi="Consolas" w:cs="Consolas"/>
                <w:sz w:val="16"/>
              </w:rPr>
              <w:t>3</w:t>
            </w:r>
          </w:p>
        </w:tc>
        <w:tc>
          <w:tcPr>
            <w:tcW w:w="1170" w:type="dxa"/>
          </w:tcPr>
          <w:p w14:paraId="717D773C" w14:textId="77777777" w:rsidR="00AC1205" w:rsidRDefault="00000000">
            <w:pPr>
              <w:jc w:val="right"/>
            </w:pPr>
            <w:r>
              <w:rPr>
                <w:rFonts w:ascii="Consolas" w:eastAsia="Consolas" w:hAnsi="Consolas" w:cs="Consolas"/>
                <w:sz w:val="16"/>
              </w:rPr>
              <w:t>0</w:t>
            </w:r>
          </w:p>
        </w:tc>
        <w:tc>
          <w:tcPr>
            <w:tcW w:w="1170" w:type="dxa"/>
          </w:tcPr>
          <w:p w14:paraId="717D773D" w14:textId="77777777" w:rsidR="00AC1205" w:rsidRDefault="00000000">
            <w:pPr>
              <w:jc w:val="right"/>
            </w:pPr>
            <w:r>
              <w:rPr>
                <w:rFonts w:ascii="Consolas" w:eastAsia="Consolas" w:hAnsi="Consolas" w:cs="Consolas"/>
                <w:sz w:val="16"/>
              </w:rPr>
              <w:t>0</w:t>
            </w:r>
          </w:p>
        </w:tc>
      </w:tr>
      <w:tr w:rsidR="00AC1205" w14:paraId="717D7747" w14:textId="77777777">
        <w:tc>
          <w:tcPr>
            <w:tcW w:w="1170" w:type="dxa"/>
          </w:tcPr>
          <w:p w14:paraId="717D773F" w14:textId="77777777" w:rsidR="00AC1205" w:rsidRDefault="00000000">
            <w:pPr>
              <w:jc w:val="right"/>
            </w:pPr>
            <w:r>
              <w:rPr>
                <w:rFonts w:ascii="Consolas" w:eastAsia="Consolas" w:hAnsi="Consolas" w:cs="Consolas"/>
                <w:sz w:val="16"/>
              </w:rPr>
              <w:t>15</w:t>
            </w:r>
          </w:p>
        </w:tc>
        <w:tc>
          <w:tcPr>
            <w:tcW w:w="1170" w:type="dxa"/>
          </w:tcPr>
          <w:p w14:paraId="717D7740" w14:textId="77777777" w:rsidR="00AC1205" w:rsidRDefault="00000000">
            <w:pPr>
              <w:jc w:val="right"/>
            </w:pPr>
            <w:r>
              <w:rPr>
                <w:rFonts w:ascii="Consolas" w:eastAsia="Consolas" w:hAnsi="Consolas" w:cs="Consolas"/>
                <w:sz w:val="16"/>
              </w:rPr>
              <w:t>2</w:t>
            </w:r>
          </w:p>
        </w:tc>
        <w:tc>
          <w:tcPr>
            <w:tcW w:w="1170" w:type="dxa"/>
          </w:tcPr>
          <w:p w14:paraId="717D7741" w14:textId="77777777" w:rsidR="00AC1205" w:rsidRDefault="00000000">
            <w:pPr>
              <w:jc w:val="right"/>
            </w:pPr>
            <w:r>
              <w:rPr>
                <w:rFonts w:ascii="Consolas" w:eastAsia="Consolas" w:hAnsi="Consolas" w:cs="Consolas"/>
                <w:sz w:val="16"/>
              </w:rPr>
              <w:t>0</w:t>
            </w:r>
          </w:p>
        </w:tc>
        <w:tc>
          <w:tcPr>
            <w:tcW w:w="1170" w:type="dxa"/>
          </w:tcPr>
          <w:p w14:paraId="717D7742" w14:textId="77777777" w:rsidR="00AC1205" w:rsidRDefault="00000000">
            <w:pPr>
              <w:jc w:val="right"/>
            </w:pPr>
            <w:r>
              <w:rPr>
                <w:rFonts w:ascii="Consolas" w:eastAsia="Consolas" w:hAnsi="Consolas" w:cs="Consolas"/>
                <w:sz w:val="16"/>
              </w:rPr>
              <w:t>0</w:t>
            </w:r>
          </w:p>
        </w:tc>
        <w:tc>
          <w:tcPr>
            <w:tcW w:w="1170" w:type="dxa"/>
          </w:tcPr>
          <w:p w14:paraId="717D7743" w14:textId="77777777" w:rsidR="00AC1205" w:rsidRDefault="00000000">
            <w:pPr>
              <w:jc w:val="right"/>
            </w:pPr>
            <w:r>
              <w:rPr>
                <w:rFonts w:ascii="Consolas" w:eastAsia="Consolas" w:hAnsi="Consolas" w:cs="Consolas"/>
                <w:sz w:val="16"/>
              </w:rPr>
              <w:t>0</w:t>
            </w:r>
          </w:p>
        </w:tc>
        <w:tc>
          <w:tcPr>
            <w:tcW w:w="1170" w:type="dxa"/>
          </w:tcPr>
          <w:p w14:paraId="717D7744" w14:textId="77777777" w:rsidR="00AC1205" w:rsidRDefault="00000000">
            <w:pPr>
              <w:jc w:val="right"/>
            </w:pPr>
            <w:r>
              <w:rPr>
                <w:rFonts w:ascii="Consolas" w:eastAsia="Consolas" w:hAnsi="Consolas" w:cs="Consolas"/>
                <w:sz w:val="16"/>
              </w:rPr>
              <w:t>10</w:t>
            </w:r>
          </w:p>
        </w:tc>
        <w:tc>
          <w:tcPr>
            <w:tcW w:w="1170" w:type="dxa"/>
          </w:tcPr>
          <w:p w14:paraId="717D7745" w14:textId="77777777" w:rsidR="00AC1205" w:rsidRDefault="00000000">
            <w:pPr>
              <w:jc w:val="right"/>
            </w:pPr>
            <w:r>
              <w:rPr>
                <w:rFonts w:ascii="Consolas" w:eastAsia="Consolas" w:hAnsi="Consolas" w:cs="Consolas"/>
                <w:sz w:val="16"/>
              </w:rPr>
              <w:t>0</w:t>
            </w:r>
          </w:p>
        </w:tc>
        <w:tc>
          <w:tcPr>
            <w:tcW w:w="1170" w:type="dxa"/>
          </w:tcPr>
          <w:p w14:paraId="717D7746" w14:textId="77777777" w:rsidR="00AC1205" w:rsidRDefault="00000000">
            <w:pPr>
              <w:jc w:val="right"/>
            </w:pPr>
            <w:r>
              <w:rPr>
                <w:rFonts w:ascii="Consolas" w:eastAsia="Consolas" w:hAnsi="Consolas" w:cs="Consolas"/>
                <w:sz w:val="16"/>
              </w:rPr>
              <w:t>2</w:t>
            </w:r>
          </w:p>
        </w:tc>
      </w:tr>
      <w:tr w:rsidR="00AC1205" w14:paraId="717D7750" w14:textId="77777777">
        <w:tc>
          <w:tcPr>
            <w:tcW w:w="1170" w:type="dxa"/>
          </w:tcPr>
          <w:p w14:paraId="717D7748" w14:textId="77777777" w:rsidR="00AC1205" w:rsidRDefault="00000000">
            <w:pPr>
              <w:jc w:val="right"/>
            </w:pPr>
            <w:r>
              <w:rPr>
                <w:rFonts w:ascii="Consolas" w:eastAsia="Consolas" w:hAnsi="Consolas" w:cs="Consolas"/>
                <w:sz w:val="16"/>
              </w:rPr>
              <w:t>16</w:t>
            </w:r>
          </w:p>
        </w:tc>
        <w:tc>
          <w:tcPr>
            <w:tcW w:w="1170" w:type="dxa"/>
          </w:tcPr>
          <w:p w14:paraId="717D7749" w14:textId="77777777" w:rsidR="00AC1205" w:rsidRDefault="00000000">
            <w:pPr>
              <w:jc w:val="right"/>
            </w:pPr>
            <w:r>
              <w:rPr>
                <w:rFonts w:ascii="Consolas" w:eastAsia="Consolas" w:hAnsi="Consolas" w:cs="Consolas"/>
                <w:sz w:val="16"/>
              </w:rPr>
              <w:t>0</w:t>
            </w:r>
          </w:p>
        </w:tc>
        <w:tc>
          <w:tcPr>
            <w:tcW w:w="1170" w:type="dxa"/>
          </w:tcPr>
          <w:p w14:paraId="717D774A" w14:textId="77777777" w:rsidR="00AC1205" w:rsidRDefault="00000000">
            <w:pPr>
              <w:jc w:val="right"/>
            </w:pPr>
            <w:r>
              <w:rPr>
                <w:rFonts w:ascii="Consolas" w:eastAsia="Consolas" w:hAnsi="Consolas" w:cs="Consolas"/>
                <w:sz w:val="16"/>
              </w:rPr>
              <w:t>0</w:t>
            </w:r>
          </w:p>
        </w:tc>
        <w:tc>
          <w:tcPr>
            <w:tcW w:w="1170" w:type="dxa"/>
          </w:tcPr>
          <w:p w14:paraId="717D774B" w14:textId="77777777" w:rsidR="00AC1205" w:rsidRDefault="00000000">
            <w:pPr>
              <w:jc w:val="right"/>
            </w:pPr>
            <w:r>
              <w:rPr>
                <w:rFonts w:ascii="Consolas" w:eastAsia="Consolas" w:hAnsi="Consolas" w:cs="Consolas"/>
                <w:sz w:val="16"/>
              </w:rPr>
              <w:t>0</w:t>
            </w:r>
          </w:p>
        </w:tc>
        <w:tc>
          <w:tcPr>
            <w:tcW w:w="1170" w:type="dxa"/>
          </w:tcPr>
          <w:p w14:paraId="717D774C" w14:textId="77777777" w:rsidR="00AC1205" w:rsidRDefault="00000000">
            <w:pPr>
              <w:jc w:val="right"/>
            </w:pPr>
            <w:r>
              <w:rPr>
                <w:rFonts w:ascii="Consolas" w:eastAsia="Consolas" w:hAnsi="Consolas" w:cs="Consolas"/>
                <w:sz w:val="16"/>
              </w:rPr>
              <w:t>0</w:t>
            </w:r>
          </w:p>
        </w:tc>
        <w:tc>
          <w:tcPr>
            <w:tcW w:w="1170" w:type="dxa"/>
          </w:tcPr>
          <w:p w14:paraId="717D774D" w14:textId="77777777" w:rsidR="00AC1205" w:rsidRDefault="00000000">
            <w:pPr>
              <w:jc w:val="right"/>
            </w:pPr>
            <w:r>
              <w:rPr>
                <w:rFonts w:ascii="Consolas" w:eastAsia="Consolas" w:hAnsi="Consolas" w:cs="Consolas"/>
                <w:sz w:val="16"/>
              </w:rPr>
              <w:t>3</w:t>
            </w:r>
          </w:p>
        </w:tc>
        <w:tc>
          <w:tcPr>
            <w:tcW w:w="1170" w:type="dxa"/>
          </w:tcPr>
          <w:p w14:paraId="717D774E" w14:textId="77777777" w:rsidR="00AC1205" w:rsidRDefault="00000000">
            <w:pPr>
              <w:jc w:val="right"/>
            </w:pPr>
            <w:r>
              <w:rPr>
                <w:rFonts w:ascii="Consolas" w:eastAsia="Consolas" w:hAnsi="Consolas" w:cs="Consolas"/>
                <w:sz w:val="16"/>
              </w:rPr>
              <w:t>0</w:t>
            </w:r>
          </w:p>
        </w:tc>
        <w:tc>
          <w:tcPr>
            <w:tcW w:w="1170" w:type="dxa"/>
          </w:tcPr>
          <w:p w14:paraId="717D774F" w14:textId="77777777" w:rsidR="00AC1205" w:rsidRDefault="00000000">
            <w:pPr>
              <w:jc w:val="right"/>
            </w:pPr>
            <w:r>
              <w:rPr>
                <w:rFonts w:ascii="Consolas" w:eastAsia="Consolas" w:hAnsi="Consolas" w:cs="Consolas"/>
                <w:sz w:val="16"/>
              </w:rPr>
              <w:t>0</w:t>
            </w:r>
          </w:p>
        </w:tc>
      </w:tr>
      <w:tr w:rsidR="00AC1205" w14:paraId="717D7759" w14:textId="77777777">
        <w:tc>
          <w:tcPr>
            <w:tcW w:w="1170" w:type="dxa"/>
          </w:tcPr>
          <w:p w14:paraId="717D7751" w14:textId="77777777" w:rsidR="00AC1205" w:rsidRDefault="00000000">
            <w:pPr>
              <w:jc w:val="right"/>
            </w:pPr>
            <w:r>
              <w:rPr>
                <w:rFonts w:ascii="Consolas" w:eastAsia="Consolas" w:hAnsi="Consolas" w:cs="Consolas"/>
                <w:sz w:val="16"/>
              </w:rPr>
              <w:t>17</w:t>
            </w:r>
          </w:p>
        </w:tc>
        <w:tc>
          <w:tcPr>
            <w:tcW w:w="1170" w:type="dxa"/>
          </w:tcPr>
          <w:p w14:paraId="717D7752" w14:textId="77777777" w:rsidR="00AC1205" w:rsidRDefault="00000000">
            <w:pPr>
              <w:jc w:val="right"/>
            </w:pPr>
            <w:r>
              <w:rPr>
                <w:rFonts w:ascii="Consolas" w:eastAsia="Consolas" w:hAnsi="Consolas" w:cs="Consolas"/>
                <w:sz w:val="16"/>
              </w:rPr>
              <w:t>0</w:t>
            </w:r>
          </w:p>
        </w:tc>
        <w:tc>
          <w:tcPr>
            <w:tcW w:w="1170" w:type="dxa"/>
          </w:tcPr>
          <w:p w14:paraId="717D7753" w14:textId="77777777" w:rsidR="00AC1205" w:rsidRDefault="00000000">
            <w:pPr>
              <w:jc w:val="right"/>
            </w:pPr>
            <w:r>
              <w:rPr>
                <w:rFonts w:ascii="Consolas" w:eastAsia="Consolas" w:hAnsi="Consolas" w:cs="Consolas"/>
                <w:sz w:val="16"/>
              </w:rPr>
              <w:t>0</w:t>
            </w:r>
          </w:p>
        </w:tc>
        <w:tc>
          <w:tcPr>
            <w:tcW w:w="1170" w:type="dxa"/>
          </w:tcPr>
          <w:p w14:paraId="717D7754" w14:textId="77777777" w:rsidR="00AC1205" w:rsidRDefault="00000000">
            <w:pPr>
              <w:jc w:val="right"/>
            </w:pPr>
            <w:r>
              <w:rPr>
                <w:rFonts w:ascii="Consolas" w:eastAsia="Consolas" w:hAnsi="Consolas" w:cs="Consolas"/>
                <w:sz w:val="16"/>
              </w:rPr>
              <w:t>0</w:t>
            </w:r>
          </w:p>
        </w:tc>
        <w:tc>
          <w:tcPr>
            <w:tcW w:w="1170" w:type="dxa"/>
          </w:tcPr>
          <w:p w14:paraId="717D7755" w14:textId="77777777" w:rsidR="00AC1205" w:rsidRDefault="00000000">
            <w:pPr>
              <w:jc w:val="right"/>
            </w:pPr>
            <w:r>
              <w:rPr>
                <w:rFonts w:ascii="Consolas" w:eastAsia="Consolas" w:hAnsi="Consolas" w:cs="Consolas"/>
                <w:sz w:val="16"/>
              </w:rPr>
              <w:t>0</w:t>
            </w:r>
          </w:p>
        </w:tc>
        <w:tc>
          <w:tcPr>
            <w:tcW w:w="1170" w:type="dxa"/>
          </w:tcPr>
          <w:p w14:paraId="717D7756" w14:textId="77777777" w:rsidR="00AC1205" w:rsidRDefault="00000000">
            <w:pPr>
              <w:jc w:val="right"/>
            </w:pPr>
            <w:r>
              <w:rPr>
                <w:rFonts w:ascii="Consolas" w:eastAsia="Consolas" w:hAnsi="Consolas" w:cs="Consolas"/>
                <w:sz w:val="16"/>
              </w:rPr>
              <w:t>6</w:t>
            </w:r>
          </w:p>
        </w:tc>
        <w:tc>
          <w:tcPr>
            <w:tcW w:w="1170" w:type="dxa"/>
          </w:tcPr>
          <w:p w14:paraId="717D7757" w14:textId="77777777" w:rsidR="00AC1205" w:rsidRDefault="00000000">
            <w:pPr>
              <w:jc w:val="right"/>
            </w:pPr>
            <w:r>
              <w:rPr>
                <w:rFonts w:ascii="Consolas" w:eastAsia="Consolas" w:hAnsi="Consolas" w:cs="Consolas"/>
                <w:sz w:val="16"/>
              </w:rPr>
              <w:t>0</w:t>
            </w:r>
          </w:p>
        </w:tc>
        <w:tc>
          <w:tcPr>
            <w:tcW w:w="1170" w:type="dxa"/>
          </w:tcPr>
          <w:p w14:paraId="717D7758" w14:textId="77777777" w:rsidR="00AC1205" w:rsidRDefault="00000000">
            <w:pPr>
              <w:jc w:val="right"/>
            </w:pPr>
            <w:r>
              <w:rPr>
                <w:rFonts w:ascii="Consolas" w:eastAsia="Consolas" w:hAnsi="Consolas" w:cs="Consolas"/>
                <w:sz w:val="16"/>
              </w:rPr>
              <w:t>0</w:t>
            </w:r>
          </w:p>
        </w:tc>
      </w:tr>
      <w:tr w:rsidR="00AC1205" w14:paraId="717D7762" w14:textId="77777777">
        <w:tc>
          <w:tcPr>
            <w:tcW w:w="1170" w:type="dxa"/>
          </w:tcPr>
          <w:p w14:paraId="717D775A" w14:textId="77777777" w:rsidR="00AC1205" w:rsidRDefault="00000000">
            <w:pPr>
              <w:jc w:val="right"/>
            </w:pPr>
            <w:r>
              <w:rPr>
                <w:rFonts w:ascii="Consolas" w:eastAsia="Consolas" w:hAnsi="Consolas" w:cs="Consolas"/>
                <w:sz w:val="16"/>
              </w:rPr>
              <w:t>18</w:t>
            </w:r>
          </w:p>
        </w:tc>
        <w:tc>
          <w:tcPr>
            <w:tcW w:w="1170" w:type="dxa"/>
          </w:tcPr>
          <w:p w14:paraId="717D775B" w14:textId="77777777" w:rsidR="00AC1205" w:rsidRDefault="00000000">
            <w:pPr>
              <w:jc w:val="right"/>
            </w:pPr>
            <w:r>
              <w:rPr>
                <w:rFonts w:ascii="Consolas" w:eastAsia="Consolas" w:hAnsi="Consolas" w:cs="Consolas"/>
                <w:sz w:val="16"/>
              </w:rPr>
              <w:t>3</w:t>
            </w:r>
          </w:p>
        </w:tc>
        <w:tc>
          <w:tcPr>
            <w:tcW w:w="1170" w:type="dxa"/>
          </w:tcPr>
          <w:p w14:paraId="717D775C" w14:textId="77777777" w:rsidR="00AC1205" w:rsidRDefault="00000000">
            <w:pPr>
              <w:jc w:val="right"/>
            </w:pPr>
            <w:r>
              <w:rPr>
                <w:rFonts w:ascii="Consolas" w:eastAsia="Consolas" w:hAnsi="Consolas" w:cs="Consolas"/>
                <w:sz w:val="16"/>
              </w:rPr>
              <w:t>0</w:t>
            </w:r>
          </w:p>
        </w:tc>
        <w:tc>
          <w:tcPr>
            <w:tcW w:w="1170" w:type="dxa"/>
          </w:tcPr>
          <w:p w14:paraId="717D775D" w14:textId="77777777" w:rsidR="00AC1205" w:rsidRDefault="00000000">
            <w:pPr>
              <w:jc w:val="right"/>
            </w:pPr>
            <w:r>
              <w:rPr>
                <w:rFonts w:ascii="Consolas" w:eastAsia="Consolas" w:hAnsi="Consolas" w:cs="Consolas"/>
                <w:sz w:val="16"/>
              </w:rPr>
              <w:t>0</w:t>
            </w:r>
          </w:p>
        </w:tc>
        <w:tc>
          <w:tcPr>
            <w:tcW w:w="1170" w:type="dxa"/>
          </w:tcPr>
          <w:p w14:paraId="717D775E" w14:textId="77777777" w:rsidR="00AC1205" w:rsidRDefault="00000000">
            <w:pPr>
              <w:jc w:val="right"/>
            </w:pPr>
            <w:r>
              <w:rPr>
                <w:rFonts w:ascii="Consolas" w:eastAsia="Consolas" w:hAnsi="Consolas" w:cs="Consolas"/>
                <w:sz w:val="16"/>
              </w:rPr>
              <w:t>0</w:t>
            </w:r>
          </w:p>
        </w:tc>
        <w:tc>
          <w:tcPr>
            <w:tcW w:w="1170" w:type="dxa"/>
          </w:tcPr>
          <w:p w14:paraId="717D775F" w14:textId="77777777" w:rsidR="00AC1205" w:rsidRDefault="00000000">
            <w:pPr>
              <w:jc w:val="right"/>
            </w:pPr>
            <w:r>
              <w:rPr>
                <w:rFonts w:ascii="Consolas" w:eastAsia="Consolas" w:hAnsi="Consolas" w:cs="Consolas"/>
                <w:sz w:val="16"/>
              </w:rPr>
              <w:t>0</w:t>
            </w:r>
          </w:p>
        </w:tc>
        <w:tc>
          <w:tcPr>
            <w:tcW w:w="1170" w:type="dxa"/>
          </w:tcPr>
          <w:p w14:paraId="717D7760" w14:textId="77777777" w:rsidR="00AC1205" w:rsidRDefault="00000000">
            <w:pPr>
              <w:jc w:val="right"/>
            </w:pPr>
            <w:r>
              <w:rPr>
                <w:rFonts w:ascii="Consolas" w:eastAsia="Consolas" w:hAnsi="Consolas" w:cs="Consolas"/>
                <w:sz w:val="16"/>
              </w:rPr>
              <w:t>0</w:t>
            </w:r>
          </w:p>
        </w:tc>
        <w:tc>
          <w:tcPr>
            <w:tcW w:w="1170" w:type="dxa"/>
          </w:tcPr>
          <w:p w14:paraId="717D7761" w14:textId="77777777" w:rsidR="00AC1205" w:rsidRDefault="00000000">
            <w:pPr>
              <w:jc w:val="right"/>
            </w:pPr>
            <w:r>
              <w:rPr>
                <w:rFonts w:ascii="Consolas" w:eastAsia="Consolas" w:hAnsi="Consolas" w:cs="Consolas"/>
                <w:sz w:val="16"/>
              </w:rPr>
              <w:t>0</w:t>
            </w:r>
          </w:p>
        </w:tc>
      </w:tr>
      <w:tr w:rsidR="00AC1205" w14:paraId="717D776B" w14:textId="77777777">
        <w:tc>
          <w:tcPr>
            <w:tcW w:w="1170" w:type="dxa"/>
          </w:tcPr>
          <w:p w14:paraId="717D7763" w14:textId="77777777" w:rsidR="00AC1205" w:rsidRDefault="00000000">
            <w:pPr>
              <w:jc w:val="right"/>
            </w:pPr>
            <w:r>
              <w:rPr>
                <w:rFonts w:ascii="Consolas" w:eastAsia="Consolas" w:hAnsi="Consolas" w:cs="Consolas"/>
                <w:sz w:val="16"/>
              </w:rPr>
              <w:t>19</w:t>
            </w:r>
          </w:p>
        </w:tc>
        <w:tc>
          <w:tcPr>
            <w:tcW w:w="1170" w:type="dxa"/>
          </w:tcPr>
          <w:p w14:paraId="717D7764" w14:textId="77777777" w:rsidR="00AC1205" w:rsidRDefault="00000000">
            <w:pPr>
              <w:jc w:val="right"/>
            </w:pPr>
            <w:r>
              <w:rPr>
                <w:rFonts w:ascii="Consolas" w:eastAsia="Consolas" w:hAnsi="Consolas" w:cs="Consolas"/>
                <w:sz w:val="16"/>
              </w:rPr>
              <w:t>0</w:t>
            </w:r>
          </w:p>
        </w:tc>
        <w:tc>
          <w:tcPr>
            <w:tcW w:w="1170" w:type="dxa"/>
          </w:tcPr>
          <w:p w14:paraId="717D7765" w14:textId="77777777" w:rsidR="00AC1205" w:rsidRDefault="00000000">
            <w:pPr>
              <w:jc w:val="right"/>
            </w:pPr>
            <w:r>
              <w:rPr>
                <w:rFonts w:ascii="Consolas" w:eastAsia="Consolas" w:hAnsi="Consolas" w:cs="Consolas"/>
                <w:sz w:val="16"/>
              </w:rPr>
              <w:t>0</w:t>
            </w:r>
          </w:p>
        </w:tc>
        <w:tc>
          <w:tcPr>
            <w:tcW w:w="1170" w:type="dxa"/>
          </w:tcPr>
          <w:p w14:paraId="717D7766" w14:textId="77777777" w:rsidR="00AC1205" w:rsidRDefault="00000000">
            <w:pPr>
              <w:jc w:val="right"/>
            </w:pPr>
            <w:r>
              <w:rPr>
                <w:rFonts w:ascii="Consolas" w:eastAsia="Consolas" w:hAnsi="Consolas" w:cs="Consolas"/>
                <w:sz w:val="16"/>
              </w:rPr>
              <w:t>0</w:t>
            </w:r>
          </w:p>
        </w:tc>
        <w:tc>
          <w:tcPr>
            <w:tcW w:w="1170" w:type="dxa"/>
          </w:tcPr>
          <w:p w14:paraId="717D7767" w14:textId="77777777" w:rsidR="00AC1205" w:rsidRDefault="00000000">
            <w:pPr>
              <w:jc w:val="right"/>
            </w:pPr>
            <w:r>
              <w:rPr>
                <w:rFonts w:ascii="Consolas" w:eastAsia="Consolas" w:hAnsi="Consolas" w:cs="Consolas"/>
                <w:sz w:val="16"/>
              </w:rPr>
              <w:t>0</w:t>
            </w:r>
          </w:p>
        </w:tc>
        <w:tc>
          <w:tcPr>
            <w:tcW w:w="1170" w:type="dxa"/>
          </w:tcPr>
          <w:p w14:paraId="717D7768" w14:textId="77777777" w:rsidR="00AC1205" w:rsidRDefault="00000000">
            <w:pPr>
              <w:jc w:val="right"/>
            </w:pPr>
            <w:r>
              <w:rPr>
                <w:rFonts w:ascii="Consolas" w:eastAsia="Consolas" w:hAnsi="Consolas" w:cs="Consolas"/>
                <w:sz w:val="16"/>
              </w:rPr>
              <w:t>5</w:t>
            </w:r>
          </w:p>
        </w:tc>
        <w:tc>
          <w:tcPr>
            <w:tcW w:w="1170" w:type="dxa"/>
          </w:tcPr>
          <w:p w14:paraId="717D7769" w14:textId="77777777" w:rsidR="00AC1205" w:rsidRDefault="00000000">
            <w:pPr>
              <w:jc w:val="right"/>
            </w:pPr>
            <w:r>
              <w:rPr>
                <w:rFonts w:ascii="Consolas" w:eastAsia="Consolas" w:hAnsi="Consolas" w:cs="Consolas"/>
                <w:sz w:val="16"/>
              </w:rPr>
              <w:t>0</w:t>
            </w:r>
          </w:p>
        </w:tc>
        <w:tc>
          <w:tcPr>
            <w:tcW w:w="1170" w:type="dxa"/>
          </w:tcPr>
          <w:p w14:paraId="717D776A" w14:textId="77777777" w:rsidR="00AC1205" w:rsidRDefault="00000000">
            <w:pPr>
              <w:jc w:val="right"/>
            </w:pPr>
            <w:r>
              <w:rPr>
                <w:rFonts w:ascii="Consolas" w:eastAsia="Consolas" w:hAnsi="Consolas" w:cs="Consolas"/>
                <w:sz w:val="16"/>
              </w:rPr>
              <w:t>0</w:t>
            </w:r>
          </w:p>
        </w:tc>
      </w:tr>
      <w:tr w:rsidR="00AC1205" w14:paraId="717D7774" w14:textId="77777777">
        <w:tc>
          <w:tcPr>
            <w:tcW w:w="1170" w:type="dxa"/>
          </w:tcPr>
          <w:p w14:paraId="717D776C" w14:textId="77777777" w:rsidR="00AC1205" w:rsidRDefault="00000000">
            <w:pPr>
              <w:jc w:val="right"/>
            </w:pPr>
            <w:r>
              <w:rPr>
                <w:rFonts w:ascii="Consolas" w:eastAsia="Consolas" w:hAnsi="Consolas" w:cs="Consolas"/>
                <w:sz w:val="16"/>
              </w:rPr>
              <w:t>38</w:t>
            </w:r>
          </w:p>
        </w:tc>
        <w:tc>
          <w:tcPr>
            <w:tcW w:w="1170" w:type="dxa"/>
          </w:tcPr>
          <w:p w14:paraId="717D776D" w14:textId="77777777" w:rsidR="00AC1205" w:rsidRDefault="00000000">
            <w:pPr>
              <w:jc w:val="right"/>
            </w:pPr>
            <w:r>
              <w:rPr>
                <w:rFonts w:ascii="Consolas" w:eastAsia="Consolas" w:hAnsi="Consolas" w:cs="Consolas"/>
                <w:sz w:val="16"/>
              </w:rPr>
              <w:t>0</w:t>
            </w:r>
          </w:p>
        </w:tc>
        <w:tc>
          <w:tcPr>
            <w:tcW w:w="1170" w:type="dxa"/>
          </w:tcPr>
          <w:p w14:paraId="717D776E" w14:textId="77777777" w:rsidR="00AC1205" w:rsidRDefault="00000000">
            <w:pPr>
              <w:jc w:val="right"/>
            </w:pPr>
            <w:r>
              <w:rPr>
                <w:rFonts w:ascii="Consolas" w:eastAsia="Consolas" w:hAnsi="Consolas" w:cs="Consolas"/>
                <w:sz w:val="16"/>
              </w:rPr>
              <w:t>0</w:t>
            </w:r>
          </w:p>
        </w:tc>
        <w:tc>
          <w:tcPr>
            <w:tcW w:w="1170" w:type="dxa"/>
          </w:tcPr>
          <w:p w14:paraId="717D776F" w14:textId="77777777" w:rsidR="00AC1205" w:rsidRDefault="00000000">
            <w:pPr>
              <w:jc w:val="right"/>
            </w:pPr>
            <w:r>
              <w:rPr>
                <w:rFonts w:ascii="Consolas" w:eastAsia="Consolas" w:hAnsi="Consolas" w:cs="Consolas"/>
                <w:sz w:val="16"/>
              </w:rPr>
              <w:t>0</w:t>
            </w:r>
          </w:p>
        </w:tc>
        <w:tc>
          <w:tcPr>
            <w:tcW w:w="1170" w:type="dxa"/>
          </w:tcPr>
          <w:p w14:paraId="717D7770" w14:textId="77777777" w:rsidR="00AC1205" w:rsidRDefault="00000000">
            <w:pPr>
              <w:jc w:val="right"/>
            </w:pPr>
            <w:r>
              <w:rPr>
                <w:rFonts w:ascii="Consolas" w:eastAsia="Consolas" w:hAnsi="Consolas" w:cs="Consolas"/>
                <w:sz w:val="16"/>
              </w:rPr>
              <w:t>1</w:t>
            </w:r>
          </w:p>
        </w:tc>
        <w:tc>
          <w:tcPr>
            <w:tcW w:w="1170" w:type="dxa"/>
          </w:tcPr>
          <w:p w14:paraId="717D7771" w14:textId="77777777" w:rsidR="00AC1205" w:rsidRDefault="00000000">
            <w:pPr>
              <w:jc w:val="right"/>
            </w:pPr>
            <w:r>
              <w:rPr>
                <w:rFonts w:ascii="Consolas" w:eastAsia="Consolas" w:hAnsi="Consolas" w:cs="Consolas"/>
                <w:sz w:val="16"/>
              </w:rPr>
              <w:t>0</w:t>
            </w:r>
          </w:p>
        </w:tc>
        <w:tc>
          <w:tcPr>
            <w:tcW w:w="1170" w:type="dxa"/>
          </w:tcPr>
          <w:p w14:paraId="717D7772" w14:textId="77777777" w:rsidR="00AC1205" w:rsidRDefault="00000000">
            <w:pPr>
              <w:jc w:val="right"/>
            </w:pPr>
            <w:r>
              <w:rPr>
                <w:rFonts w:ascii="Consolas" w:eastAsia="Consolas" w:hAnsi="Consolas" w:cs="Consolas"/>
                <w:sz w:val="16"/>
              </w:rPr>
              <w:t>0</w:t>
            </w:r>
          </w:p>
        </w:tc>
        <w:tc>
          <w:tcPr>
            <w:tcW w:w="1170" w:type="dxa"/>
          </w:tcPr>
          <w:p w14:paraId="717D7773" w14:textId="77777777" w:rsidR="00AC1205" w:rsidRDefault="00000000">
            <w:pPr>
              <w:jc w:val="right"/>
            </w:pPr>
            <w:r>
              <w:rPr>
                <w:rFonts w:ascii="Consolas" w:eastAsia="Consolas" w:hAnsi="Consolas" w:cs="Consolas"/>
                <w:sz w:val="16"/>
              </w:rPr>
              <w:t>0</w:t>
            </w:r>
          </w:p>
        </w:tc>
      </w:tr>
      <w:tr w:rsidR="00AC1205" w14:paraId="717D777D" w14:textId="77777777">
        <w:tc>
          <w:tcPr>
            <w:tcW w:w="1170" w:type="dxa"/>
            <w:tcBorders>
              <w:bottom w:val="single" w:sz="0" w:space="0" w:color="000000"/>
            </w:tcBorders>
          </w:tcPr>
          <w:p w14:paraId="717D777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776"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777"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7778"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7779"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77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77B"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777C" w14:textId="77777777" w:rsidR="00AC1205" w:rsidRDefault="00000000">
            <w:pPr>
              <w:jc w:val="right"/>
            </w:pPr>
            <w:r>
              <w:rPr>
                <w:rFonts w:ascii="Consolas" w:eastAsia="Consolas" w:hAnsi="Consolas" w:cs="Consolas"/>
                <w:sz w:val="16"/>
              </w:rPr>
              <w:t>6,630</w:t>
            </w:r>
          </w:p>
        </w:tc>
      </w:tr>
      <w:tr w:rsidR="00AC1205" w14:paraId="717D7786" w14:textId="77777777">
        <w:tc>
          <w:tcPr>
            <w:tcW w:w="0" w:type="auto"/>
            <w:tcBorders>
              <w:top w:val="single" w:sz="0" w:space="0" w:color="000000"/>
              <w:bottom w:val="single" w:sz="0" w:space="0" w:color="000000"/>
            </w:tcBorders>
          </w:tcPr>
          <w:p w14:paraId="717D777E"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77F"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780"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781"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782"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783"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784"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785" w14:textId="77777777" w:rsidR="00AC1205" w:rsidRDefault="00000000">
            <w:pPr>
              <w:jc w:val="right"/>
            </w:pPr>
            <w:r>
              <w:rPr>
                <w:rFonts w:ascii="Consolas" w:eastAsia="Consolas" w:hAnsi="Consolas" w:cs="Consolas"/>
                <w:sz w:val="16"/>
              </w:rPr>
              <w:t>116,355</w:t>
            </w:r>
          </w:p>
        </w:tc>
      </w:tr>
    </w:tbl>
    <w:p w14:paraId="717D7787" w14:textId="77777777" w:rsidR="00AC1205" w:rsidRDefault="00AC1205"/>
    <w:p w14:paraId="717D7788" w14:textId="77777777" w:rsidR="00AC1205" w:rsidRDefault="00000000">
      <w:r>
        <w:br/>
      </w:r>
    </w:p>
    <w:p w14:paraId="717D7789" w14:textId="77777777" w:rsidR="00AC1205" w:rsidRDefault="00000000">
      <w:pPr>
        <w:shd w:val="solid" w:color="B0C4DE" w:fill="auto"/>
      </w:pPr>
      <w:r>
        <w:rPr>
          <w:b/>
          <w:sz w:val="26"/>
        </w:rPr>
        <w:t>kids_any</w:t>
      </w:r>
    </w:p>
    <w:p w14:paraId="717D778A" w14:textId="77777777" w:rsidR="00AC1205" w:rsidRDefault="00000000">
      <w:pPr>
        <w:rPr>
          <w:color w:val="4682B4"/>
        </w:rPr>
      </w:pPr>
      <w:r>
        <w:rPr>
          <w:color w:val="4682B4"/>
        </w:rPr>
        <w:t>Has own children</w:t>
      </w:r>
      <w:r>
        <w:rPr>
          <w:color w:val="4682B4"/>
        </w:rPr>
        <w:br/>
        <w:t xml:space="preserve">   (0):   [0] No</w:t>
      </w:r>
      <w:r>
        <w:rPr>
          <w:color w:val="4682B4"/>
        </w:rPr>
        <w:br/>
        <w:t xml:space="preserve">   (1):   [1] Yes</w:t>
      </w:r>
      <w:r>
        <w:rPr>
          <w:color w:val="4682B4"/>
        </w:rPr>
        <w:br/>
      </w:r>
    </w:p>
    <w:p w14:paraId="717D778B" w14:textId="77777777" w:rsidR="00AC1205" w:rsidRDefault="00AC1205"/>
    <w:p w14:paraId="717D778C" w14:textId="77777777" w:rsidR="00AC1205" w:rsidRDefault="00000000">
      <w:r>
        <w:t>Has currently any own children (also children ever born).</w:t>
      </w:r>
    </w:p>
    <w:p w14:paraId="717D778D"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78F" w14:textId="77777777">
        <w:tc>
          <w:tcPr>
            <w:tcW w:w="9360" w:type="dxa"/>
            <w:gridSpan w:val="6"/>
          </w:tcPr>
          <w:p w14:paraId="717D778E" w14:textId="77777777" w:rsidR="00AC1205" w:rsidRDefault="00000000">
            <w:r>
              <w:rPr>
                <w:rFonts w:ascii="Consolas" w:eastAsia="Consolas" w:hAnsi="Consolas" w:cs="Consolas"/>
                <w:b/>
                <w:sz w:val="18"/>
              </w:rPr>
              <w:t xml:space="preserve">       Name: </w:t>
            </w:r>
            <w:r>
              <w:rPr>
                <w:rFonts w:ascii="Consolas" w:eastAsia="Consolas" w:hAnsi="Consolas" w:cs="Consolas"/>
                <w:sz w:val="18"/>
              </w:rPr>
              <w:t>kids_any</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Has own children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936,957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0.58           </w:t>
            </w:r>
            <w:r>
              <w:rPr>
                <w:rFonts w:ascii="Consolas" w:eastAsia="Consolas" w:hAnsi="Consolas" w:cs="Consolas"/>
                <w:sz w:val="18"/>
              </w:rPr>
              <w:br/>
            </w:r>
          </w:p>
        </w:tc>
      </w:tr>
      <w:tr w:rsidR="00AC1205" w14:paraId="717D7796" w14:textId="77777777">
        <w:tc>
          <w:tcPr>
            <w:tcW w:w="1560" w:type="dxa"/>
          </w:tcPr>
          <w:p w14:paraId="717D7790" w14:textId="77777777" w:rsidR="00AC1205" w:rsidRDefault="00AC1205"/>
        </w:tc>
        <w:tc>
          <w:tcPr>
            <w:tcW w:w="1560" w:type="dxa"/>
            <w:tcBorders>
              <w:top w:val="single" w:sz="0" w:space="0" w:color="000000"/>
              <w:bottom w:val="single" w:sz="0" w:space="0" w:color="000000"/>
            </w:tcBorders>
          </w:tcPr>
          <w:p w14:paraId="717D7791"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792"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793"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794" w14:textId="77777777" w:rsidR="00AC1205" w:rsidRDefault="00000000">
            <w:pPr>
              <w:jc w:val="right"/>
            </w:pPr>
            <w:r>
              <w:rPr>
                <w:rFonts w:ascii="Consolas" w:eastAsia="Consolas" w:hAnsi="Consolas" w:cs="Consolas"/>
                <w:b/>
                <w:sz w:val="18"/>
              </w:rPr>
              <w:t>Percent</w:t>
            </w:r>
          </w:p>
        </w:tc>
        <w:tc>
          <w:tcPr>
            <w:tcW w:w="1560" w:type="dxa"/>
          </w:tcPr>
          <w:p w14:paraId="717D7795" w14:textId="77777777" w:rsidR="00AC1205" w:rsidRDefault="00AC1205"/>
        </w:tc>
      </w:tr>
      <w:tr w:rsidR="00AC1205" w14:paraId="717D779D" w14:textId="77777777">
        <w:tc>
          <w:tcPr>
            <w:tcW w:w="1560" w:type="dxa"/>
            <w:tcBorders>
              <w:right w:val="nil"/>
            </w:tcBorders>
          </w:tcPr>
          <w:p w14:paraId="717D7797" w14:textId="77777777" w:rsidR="00AC1205" w:rsidRDefault="00AC1205"/>
        </w:tc>
        <w:tc>
          <w:tcPr>
            <w:tcW w:w="1560" w:type="dxa"/>
            <w:tcBorders>
              <w:top w:val="single" w:sz="0" w:space="0" w:color="000000"/>
              <w:left w:val="nil"/>
              <w:bottom w:val="single" w:sz="0" w:space="0" w:color="D3D3D3"/>
            </w:tcBorders>
          </w:tcPr>
          <w:p w14:paraId="717D7798"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799"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779A" w14:textId="77777777" w:rsidR="00AC1205" w:rsidRDefault="00000000">
            <w:pPr>
              <w:jc w:val="right"/>
            </w:pPr>
            <w:r>
              <w:rPr>
                <w:rFonts w:ascii="Consolas" w:eastAsia="Consolas" w:hAnsi="Consolas" w:cs="Consolas"/>
                <w:sz w:val="16"/>
              </w:rPr>
              <w:t xml:space="preserve">     2,991</w:t>
            </w:r>
          </w:p>
        </w:tc>
        <w:tc>
          <w:tcPr>
            <w:tcW w:w="1560" w:type="dxa"/>
            <w:tcBorders>
              <w:top w:val="single" w:sz="0" w:space="0" w:color="000000"/>
              <w:bottom w:val="single" w:sz="0" w:space="0" w:color="D3D3D3"/>
            </w:tcBorders>
          </w:tcPr>
          <w:p w14:paraId="717D779B" w14:textId="77777777" w:rsidR="00AC1205" w:rsidRDefault="00000000">
            <w:pPr>
              <w:jc w:val="right"/>
            </w:pPr>
            <w:r>
              <w:rPr>
                <w:rFonts w:ascii="Consolas" w:eastAsia="Consolas" w:hAnsi="Consolas" w:cs="Consolas"/>
                <w:sz w:val="16"/>
              </w:rPr>
              <w:t xml:space="preserve">      0.1</w:t>
            </w:r>
          </w:p>
        </w:tc>
        <w:tc>
          <w:tcPr>
            <w:tcW w:w="1560" w:type="dxa"/>
          </w:tcPr>
          <w:p w14:paraId="717D779C" w14:textId="77777777" w:rsidR="00AC1205" w:rsidRDefault="00AC1205"/>
        </w:tc>
      </w:tr>
      <w:tr w:rsidR="00AC1205" w14:paraId="717D77A4" w14:textId="77777777">
        <w:tc>
          <w:tcPr>
            <w:tcW w:w="1560" w:type="dxa"/>
            <w:tcBorders>
              <w:right w:val="nil"/>
            </w:tcBorders>
          </w:tcPr>
          <w:p w14:paraId="717D779E" w14:textId="77777777" w:rsidR="00AC1205" w:rsidRDefault="00AC1205"/>
        </w:tc>
        <w:tc>
          <w:tcPr>
            <w:tcW w:w="1560" w:type="dxa"/>
            <w:tcBorders>
              <w:top w:val="single" w:sz="0" w:space="0" w:color="D3D3D3"/>
              <w:left w:val="nil"/>
              <w:bottom w:val="single" w:sz="0" w:space="0" w:color="D3D3D3"/>
            </w:tcBorders>
          </w:tcPr>
          <w:p w14:paraId="717D779F"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7A0"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7A1" w14:textId="77777777" w:rsidR="00AC1205" w:rsidRDefault="00000000">
            <w:pPr>
              <w:jc w:val="right"/>
            </w:pPr>
            <w:r>
              <w:rPr>
                <w:rFonts w:ascii="Consolas" w:eastAsia="Consolas" w:hAnsi="Consolas" w:cs="Consolas"/>
                <w:sz w:val="16"/>
              </w:rPr>
              <w:t xml:space="preserve">    24,540</w:t>
            </w:r>
          </w:p>
        </w:tc>
        <w:tc>
          <w:tcPr>
            <w:tcW w:w="1560" w:type="dxa"/>
            <w:tcBorders>
              <w:top w:val="single" w:sz="0" w:space="0" w:color="D3D3D3"/>
              <w:bottom w:val="single" w:sz="0" w:space="0" w:color="D3D3D3"/>
            </w:tcBorders>
          </w:tcPr>
          <w:p w14:paraId="717D77A2" w14:textId="77777777" w:rsidR="00AC1205" w:rsidRDefault="00000000">
            <w:pPr>
              <w:jc w:val="right"/>
            </w:pPr>
            <w:r>
              <w:rPr>
                <w:rFonts w:ascii="Consolas" w:eastAsia="Consolas" w:hAnsi="Consolas" w:cs="Consolas"/>
                <w:sz w:val="16"/>
              </w:rPr>
              <w:t xml:space="preserve">      0.8</w:t>
            </w:r>
          </w:p>
        </w:tc>
        <w:tc>
          <w:tcPr>
            <w:tcW w:w="1560" w:type="dxa"/>
          </w:tcPr>
          <w:p w14:paraId="717D77A3" w14:textId="77777777" w:rsidR="00AC1205" w:rsidRDefault="00AC1205"/>
        </w:tc>
      </w:tr>
      <w:tr w:rsidR="00AC1205" w14:paraId="717D77AB" w14:textId="77777777">
        <w:tc>
          <w:tcPr>
            <w:tcW w:w="1560" w:type="dxa"/>
            <w:tcBorders>
              <w:right w:val="nil"/>
            </w:tcBorders>
          </w:tcPr>
          <w:p w14:paraId="717D77A5" w14:textId="77777777" w:rsidR="00AC1205" w:rsidRDefault="00AC1205"/>
        </w:tc>
        <w:tc>
          <w:tcPr>
            <w:tcW w:w="1560" w:type="dxa"/>
            <w:tcBorders>
              <w:top w:val="single" w:sz="0" w:space="0" w:color="D3D3D3"/>
              <w:left w:val="nil"/>
              <w:bottom w:val="single" w:sz="0" w:space="0" w:color="D3D3D3"/>
            </w:tcBorders>
          </w:tcPr>
          <w:p w14:paraId="717D77A6"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7A7"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7A8" w14:textId="77777777" w:rsidR="00AC1205" w:rsidRDefault="00000000">
            <w:pPr>
              <w:jc w:val="right"/>
            </w:pPr>
            <w:r>
              <w:rPr>
                <w:rFonts w:ascii="Consolas" w:eastAsia="Consolas" w:hAnsi="Consolas" w:cs="Consolas"/>
                <w:sz w:val="16"/>
              </w:rPr>
              <w:t xml:space="preserve">    31,002</w:t>
            </w:r>
          </w:p>
        </w:tc>
        <w:tc>
          <w:tcPr>
            <w:tcW w:w="1560" w:type="dxa"/>
            <w:tcBorders>
              <w:top w:val="single" w:sz="0" w:space="0" w:color="D3D3D3"/>
              <w:bottom w:val="single" w:sz="0" w:space="0" w:color="D3D3D3"/>
            </w:tcBorders>
          </w:tcPr>
          <w:p w14:paraId="717D77A9" w14:textId="77777777" w:rsidR="00AC1205" w:rsidRDefault="00000000">
            <w:pPr>
              <w:jc w:val="right"/>
            </w:pPr>
            <w:r>
              <w:rPr>
                <w:rFonts w:ascii="Consolas" w:eastAsia="Consolas" w:hAnsi="Consolas" w:cs="Consolas"/>
                <w:sz w:val="16"/>
              </w:rPr>
              <w:t xml:space="preserve">      1.0</w:t>
            </w:r>
          </w:p>
        </w:tc>
        <w:tc>
          <w:tcPr>
            <w:tcW w:w="1560" w:type="dxa"/>
          </w:tcPr>
          <w:p w14:paraId="717D77AA" w14:textId="77777777" w:rsidR="00AC1205" w:rsidRDefault="00AC1205"/>
        </w:tc>
      </w:tr>
      <w:tr w:rsidR="00AC1205" w14:paraId="717D77B2" w14:textId="77777777">
        <w:tc>
          <w:tcPr>
            <w:tcW w:w="1560" w:type="dxa"/>
            <w:tcBorders>
              <w:right w:val="nil"/>
            </w:tcBorders>
          </w:tcPr>
          <w:p w14:paraId="717D77AC" w14:textId="77777777" w:rsidR="00AC1205" w:rsidRDefault="00AC1205"/>
        </w:tc>
        <w:tc>
          <w:tcPr>
            <w:tcW w:w="1560" w:type="dxa"/>
            <w:tcBorders>
              <w:top w:val="single" w:sz="0" w:space="0" w:color="D3D3D3"/>
              <w:left w:val="nil"/>
              <w:bottom w:val="single" w:sz="0" w:space="0" w:color="D3D3D3"/>
            </w:tcBorders>
          </w:tcPr>
          <w:p w14:paraId="717D77AD"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7AE"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7AF" w14:textId="77777777" w:rsidR="00AC1205" w:rsidRDefault="00000000">
            <w:pPr>
              <w:jc w:val="right"/>
            </w:pPr>
            <w:r>
              <w:rPr>
                <w:rFonts w:ascii="Consolas" w:eastAsia="Consolas" w:hAnsi="Consolas" w:cs="Consolas"/>
                <w:sz w:val="16"/>
              </w:rPr>
              <w:t xml:space="preserve">   592,070</w:t>
            </w:r>
          </w:p>
        </w:tc>
        <w:tc>
          <w:tcPr>
            <w:tcW w:w="1560" w:type="dxa"/>
            <w:tcBorders>
              <w:top w:val="single" w:sz="0" w:space="0" w:color="D3D3D3"/>
              <w:bottom w:val="single" w:sz="0" w:space="0" w:color="D3D3D3"/>
            </w:tcBorders>
          </w:tcPr>
          <w:p w14:paraId="717D77B0" w14:textId="77777777" w:rsidR="00AC1205" w:rsidRDefault="00000000">
            <w:pPr>
              <w:jc w:val="right"/>
            </w:pPr>
            <w:r>
              <w:rPr>
                <w:rFonts w:ascii="Consolas" w:eastAsia="Consolas" w:hAnsi="Consolas" w:cs="Consolas"/>
                <w:sz w:val="16"/>
              </w:rPr>
              <w:t xml:space="preserve">     19.2</w:t>
            </w:r>
          </w:p>
        </w:tc>
        <w:tc>
          <w:tcPr>
            <w:tcW w:w="1560" w:type="dxa"/>
          </w:tcPr>
          <w:p w14:paraId="717D77B1" w14:textId="77777777" w:rsidR="00AC1205" w:rsidRDefault="00AC1205"/>
        </w:tc>
      </w:tr>
      <w:tr w:rsidR="00AC1205" w14:paraId="717D77B9" w14:textId="77777777">
        <w:tc>
          <w:tcPr>
            <w:tcW w:w="1560" w:type="dxa"/>
            <w:tcBorders>
              <w:right w:val="nil"/>
            </w:tcBorders>
          </w:tcPr>
          <w:p w14:paraId="717D77B3" w14:textId="77777777" w:rsidR="00AC1205" w:rsidRDefault="00AC1205"/>
        </w:tc>
        <w:tc>
          <w:tcPr>
            <w:tcW w:w="1560" w:type="dxa"/>
            <w:tcBorders>
              <w:top w:val="single" w:sz="0" w:space="0" w:color="D3D3D3"/>
              <w:left w:val="nil"/>
              <w:bottom w:val="single" w:sz="0" w:space="0" w:color="D3D3D3"/>
            </w:tcBorders>
          </w:tcPr>
          <w:p w14:paraId="717D77B4"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7B5"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7B6" w14:textId="77777777" w:rsidR="00AC1205" w:rsidRDefault="00000000">
            <w:pPr>
              <w:jc w:val="right"/>
            </w:pPr>
            <w:r>
              <w:rPr>
                <w:rFonts w:ascii="Consolas" w:eastAsia="Consolas" w:hAnsi="Consolas" w:cs="Consolas"/>
                <w:sz w:val="16"/>
              </w:rPr>
              <w:t xml:space="preserve">   1555303</w:t>
            </w:r>
          </w:p>
        </w:tc>
        <w:tc>
          <w:tcPr>
            <w:tcW w:w="1560" w:type="dxa"/>
            <w:tcBorders>
              <w:top w:val="single" w:sz="0" w:space="0" w:color="D3D3D3"/>
              <w:bottom w:val="single" w:sz="0" w:space="0" w:color="D3D3D3"/>
            </w:tcBorders>
          </w:tcPr>
          <w:p w14:paraId="717D77B7" w14:textId="77777777" w:rsidR="00AC1205" w:rsidRDefault="00000000">
            <w:pPr>
              <w:jc w:val="right"/>
            </w:pPr>
            <w:r>
              <w:rPr>
                <w:rFonts w:ascii="Consolas" w:eastAsia="Consolas" w:hAnsi="Consolas" w:cs="Consolas"/>
                <w:sz w:val="16"/>
              </w:rPr>
              <w:t xml:space="preserve">     50.4</w:t>
            </w:r>
          </w:p>
        </w:tc>
        <w:tc>
          <w:tcPr>
            <w:tcW w:w="1560" w:type="dxa"/>
          </w:tcPr>
          <w:p w14:paraId="717D77B8" w14:textId="77777777" w:rsidR="00AC1205" w:rsidRDefault="00AC1205"/>
        </w:tc>
      </w:tr>
      <w:tr w:rsidR="00AC1205" w14:paraId="717D77C0" w14:textId="77777777">
        <w:tc>
          <w:tcPr>
            <w:tcW w:w="1560" w:type="dxa"/>
            <w:tcBorders>
              <w:right w:val="nil"/>
            </w:tcBorders>
          </w:tcPr>
          <w:p w14:paraId="717D77BA" w14:textId="77777777" w:rsidR="00AC1205" w:rsidRDefault="00AC1205"/>
        </w:tc>
        <w:tc>
          <w:tcPr>
            <w:tcW w:w="1560" w:type="dxa"/>
            <w:tcBorders>
              <w:top w:val="single" w:sz="0" w:space="0" w:color="D3D3D3"/>
              <w:left w:val="nil"/>
              <w:bottom w:val="single" w:sz="0" w:space="0" w:color="000000"/>
            </w:tcBorders>
          </w:tcPr>
          <w:p w14:paraId="717D77BB"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7BC" w14:textId="77777777" w:rsidR="00AC1205" w:rsidRDefault="00AC1205"/>
        </w:tc>
        <w:tc>
          <w:tcPr>
            <w:tcW w:w="1560" w:type="dxa"/>
            <w:tcBorders>
              <w:top w:val="single" w:sz="0" w:space="0" w:color="D3D3D3"/>
              <w:bottom w:val="single" w:sz="0" w:space="0" w:color="000000"/>
            </w:tcBorders>
          </w:tcPr>
          <w:p w14:paraId="717D77BD" w14:textId="77777777" w:rsidR="00AC1205" w:rsidRDefault="00000000">
            <w:pPr>
              <w:jc w:val="right"/>
            </w:pPr>
            <w:r>
              <w:rPr>
                <w:rFonts w:ascii="Consolas" w:eastAsia="Consolas" w:hAnsi="Consolas" w:cs="Consolas"/>
                <w:sz w:val="16"/>
              </w:rPr>
              <w:t xml:space="preserve">   878,424</w:t>
            </w:r>
          </w:p>
        </w:tc>
        <w:tc>
          <w:tcPr>
            <w:tcW w:w="1560" w:type="dxa"/>
            <w:tcBorders>
              <w:top w:val="single" w:sz="0" w:space="0" w:color="D3D3D3"/>
              <w:bottom w:val="single" w:sz="0" w:space="0" w:color="000000"/>
            </w:tcBorders>
          </w:tcPr>
          <w:p w14:paraId="717D77BE" w14:textId="77777777" w:rsidR="00AC1205" w:rsidRDefault="00000000">
            <w:pPr>
              <w:jc w:val="right"/>
            </w:pPr>
            <w:r>
              <w:rPr>
                <w:rFonts w:ascii="Consolas" w:eastAsia="Consolas" w:hAnsi="Consolas" w:cs="Consolas"/>
                <w:sz w:val="16"/>
              </w:rPr>
              <w:t xml:space="preserve">     28.5</w:t>
            </w:r>
          </w:p>
        </w:tc>
        <w:tc>
          <w:tcPr>
            <w:tcW w:w="1560" w:type="dxa"/>
          </w:tcPr>
          <w:p w14:paraId="717D77BF" w14:textId="77777777" w:rsidR="00AC1205" w:rsidRDefault="00AC1205"/>
        </w:tc>
      </w:tr>
      <w:tr w:rsidR="00AC1205" w14:paraId="717D77C7" w14:textId="77777777">
        <w:tc>
          <w:tcPr>
            <w:tcW w:w="1560" w:type="dxa"/>
          </w:tcPr>
          <w:p w14:paraId="717D77C1" w14:textId="77777777" w:rsidR="00AC1205" w:rsidRDefault="00AC1205"/>
        </w:tc>
        <w:tc>
          <w:tcPr>
            <w:tcW w:w="1560" w:type="dxa"/>
            <w:tcBorders>
              <w:top w:val="single" w:sz="0" w:space="0" w:color="000000"/>
              <w:bottom w:val="single" w:sz="0" w:space="0" w:color="000000"/>
            </w:tcBorders>
          </w:tcPr>
          <w:p w14:paraId="717D77C2" w14:textId="77777777" w:rsidR="00AC1205" w:rsidRDefault="00AC1205"/>
        </w:tc>
        <w:tc>
          <w:tcPr>
            <w:tcW w:w="1560" w:type="dxa"/>
            <w:tcBorders>
              <w:top w:val="single" w:sz="0" w:space="0" w:color="000000"/>
              <w:bottom w:val="single" w:sz="0" w:space="0" w:color="000000"/>
            </w:tcBorders>
          </w:tcPr>
          <w:p w14:paraId="717D77C3"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7C4"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7C5" w14:textId="77777777" w:rsidR="00AC1205" w:rsidRDefault="00AC1205"/>
        </w:tc>
        <w:tc>
          <w:tcPr>
            <w:tcW w:w="1560" w:type="dxa"/>
          </w:tcPr>
          <w:p w14:paraId="717D77C6" w14:textId="77777777" w:rsidR="00AC1205" w:rsidRDefault="00AC1205"/>
        </w:tc>
      </w:tr>
    </w:tbl>
    <w:p w14:paraId="717D77C8"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7D1" w14:textId="77777777">
        <w:tc>
          <w:tcPr>
            <w:tcW w:w="1170" w:type="dxa"/>
            <w:tcBorders>
              <w:top w:val="single" w:sz="0" w:space="0" w:color="000000"/>
              <w:bottom w:val="single" w:sz="0" w:space="0" w:color="000000"/>
            </w:tcBorders>
          </w:tcPr>
          <w:p w14:paraId="717D77C9"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7CA"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7CB"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7CC"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7CD"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7CE"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7CF"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7D0" w14:textId="77777777" w:rsidR="00AC1205" w:rsidRDefault="00000000">
            <w:pPr>
              <w:jc w:val="right"/>
            </w:pPr>
            <w:r>
              <w:rPr>
                <w:rFonts w:ascii="Consolas" w:eastAsia="Consolas" w:hAnsi="Consolas" w:cs="Consolas"/>
                <w:b/>
                <w:sz w:val="18"/>
              </w:rPr>
              <w:t>[8] NL</w:t>
            </w:r>
          </w:p>
        </w:tc>
      </w:tr>
      <w:tr w:rsidR="00AC1205" w14:paraId="717D77DA" w14:textId="77777777">
        <w:tc>
          <w:tcPr>
            <w:tcW w:w="1170" w:type="dxa"/>
            <w:tcBorders>
              <w:top w:val="single" w:sz="0" w:space="0" w:color="000000"/>
            </w:tcBorders>
          </w:tcPr>
          <w:p w14:paraId="717D77D2"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7D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7D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7D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7D6" w14:textId="77777777" w:rsidR="00AC1205" w:rsidRDefault="00000000">
            <w:pPr>
              <w:jc w:val="right"/>
            </w:pPr>
            <w:r>
              <w:rPr>
                <w:rFonts w:ascii="Consolas" w:eastAsia="Consolas" w:hAnsi="Consolas" w:cs="Consolas"/>
                <w:sz w:val="16"/>
              </w:rPr>
              <w:t>2,991</w:t>
            </w:r>
          </w:p>
        </w:tc>
        <w:tc>
          <w:tcPr>
            <w:tcW w:w="1170" w:type="dxa"/>
            <w:tcBorders>
              <w:top w:val="single" w:sz="0" w:space="0" w:color="000000"/>
            </w:tcBorders>
          </w:tcPr>
          <w:p w14:paraId="717D77D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7D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7D9" w14:textId="77777777" w:rsidR="00AC1205" w:rsidRDefault="00000000">
            <w:pPr>
              <w:jc w:val="right"/>
            </w:pPr>
            <w:r>
              <w:rPr>
                <w:rFonts w:ascii="Consolas" w:eastAsia="Consolas" w:hAnsi="Consolas" w:cs="Consolas"/>
                <w:sz w:val="16"/>
              </w:rPr>
              <w:t>0</w:t>
            </w:r>
          </w:p>
        </w:tc>
      </w:tr>
      <w:tr w:rsidR="00AC1205" w14:paraId="717D77E3" w14:textId="77777777">
        <w:tc>
          <w:tcPr>
            <w:tcW w:w="1170" w:type="dxa"/>
          </w:tcPr>
          <w:p w14:paraId="717D77DB" w14:textId="77777777" w:rsidR="00AC1205" w:rsidRDefault="00000000">
            <w:pPr>
              <w:jc w:val="right"/>
            </w:pPr>
            <w:r>
              <w:rPr>
                <w:rFonts w:ascii="Consolas" w:eastAsia="Consolas" w:hAnsi="Consolas" w:cs="Consolas"/>
                <w:sz w:val="16"/>
              </w:rPr>
              <w:t>-2</w:t>
            </w:r>
          </w:p>
        </w:tc>
        <w:tc>
          <w:tcPr>
            <w:tcW w:w="1170" w:type="dxa"/>
          </w:tcPr>
          <w:p w14:paraId="717D77DC" w14:textId="77777777" w:rsidR="00AC1205" w:rsidRDefault="00000000">
            <w:pPr>
              <w:jc w:val="right"/>
            </w:pPr>
            <w:r>
              <w:rPr>
                <w:rFonts w:ascii="Consolas" w:eastAsia="Consolas" w:hAnsi="Consolas" w:cs="Consolas"/>
                <w:sz w:val="16"/>
              </w:rPr>
              <w:t>0</w:t>
            </w:r>
          </w:p>
        </w:tc>
        <w:tc>
          <w:tcPr>
            <w:tcW w:w="1170" w:type="dxa"/>
          </w:tcPr>
          <w:p w14:paraId="717D77DD" w14:textId="77777777" w:rsidR="00AC1205" w:rsidRDefault="00000000">
            <w:pPr>
              <w:jc w:val="right"/>
            </w:pPr>
            <w:r>
              <w:rPr>
                <w:rFonts w:ascii="Consolas" w:eastAsia="Consolas" w:hAnsi="Consolas" w:cs="Consolas"/>
                <w:sz w:val="16"/>
              </w:rPr>
              <w:t>0</w:t>
            </w:r>
          </w:p>
        </w:tc>
        <w:tc>
          <w:tcPr>
            <w:tcW w:w="1170" w:type="dxa"/>
          </w:tcPr>
          <w:p w14:paraId="717D77DE" w14:textId="77777777" w:rsidR="00AC1205" w:rsidRDefault="00000000">
            <w:pPr>
              <w:jc w:val="right"/>
            </w:pPr>
            <w:r>
              <w:rPr>
                <w:rFonts w:ascii="Consolas" w:eastAsia="Consolas" w:hAnsi="Consolas" w:cs="Consolas"/>
                <w:sz w:val="16"/>
              </w:rPr>
              <w:t>0</w:t>
            </w:r>
          </w:p>
        </w:tc>
        <w:tc>
          <w:tcPr>
            <w:tcW w:w="1170" w:type="dxa"/>
          </w:tcPr>
          <w:p w14:paraId="717D77DF" w14:textId="77777777" w:rsidR="00AC1205" w:rsidRDefault="00000000">
            <w:pPr>
              <w:jc w:val="right"/>
            </w:pPr>
            <w:r>
              <w:rPr>
                <w:rFonts w:ascii="Consolas" w:eastAsia="Consolas" w:hAnsi="Consolas" w:cs="Consolas"/>
                <w:sz w:val="16"/>
              </w:rPr>
              <w:t>9</w:t>
            </w:r>
          </w:p>
        </w:tc>
        <w:tc>
          <w:tcPr>
            <w:tcW w:w="1170" w:type="dxa"/>
          </w:tcPr>
          <w:p w14:paraId="717D77E0" w14:textId="77777777" w:rsidR="00AC1205" w:rsidRDefault="00000000">
            <w:pPr>
              <w:jc w:val="right"/>
            </w:pPr>
            <w:r>
              <w:rPr>
                <w:rFonts w:ascii="Consolas" w:eastAsia="Consolas" w:hAnsi="Consolas" w:cs="Consolas"/>
                <w:sz w:val="16"/>
              </w:rPr>
              <w:t>24,531</w:t>
            </w:r>
          </w:p>
        </w:tc>
        <w:tc>
          <w:tcPr>
            <w:tcW w:w="1170" w:type="dxa"/>
          </w:tcPr>
          <w:p w14:paraId="717D77E1" w14:textId="77777777" w:rsidR="00AC1205" w:rsidRDefault="00000000">
            <w:pPr>
              <w:jc w:val="right"/>
            </w:pPr>
            <w:r>
              <w:rPr>
                <w:rFonts w:ascii="Consolas" w:eastAsia="Consolas" w:hAnsi="Consolas" w:cs="Consolas"/>
                <w:sz w:val="16"/>
              </w:rPr>
              <w:t>0</w:t>
            </w:r>
          </w:p>
        </w:tc>
        <w:tc>
          <w:tcPr>
            <w:tcW w:w="1170" w:type="dxa"/>
          </w:tcPr>
          <w:p w14:paraId="717D77E2" w14:textId="77777777" w:rsidR="00AC1205" w:rsidRDefault="00000000">
            <w:pPr>
              <w:jc w:val="right"/>
            </w:pPr>
            <w:r>
              <w:rPr>
                <w:rFonts w:ascii="Consolas" w:eastAsia="Consolas" w:hAnsi="Consolas" w:cs="Consolas"/>
                <w:sz w:val="16"/>
              </w:rPr>
              <w:t>0</w:t>
            </w:r>
          </w:p>
        </w:tc>
      </w:tr>
      <w:tr w:rsidR="00AC1205" w14:paraId="717D77EC" w14:textId="77777777">
        <w:tc>
          <w:tcPr>
            <w:tcW w:w="1170" w:type="dxa"/>
          </w:tcPr>
          <w:p w14:paraId="717D77E4" w14:textId="77777777" w:rsidR="00AC1205" w:rsidRDefault="00000000">
            <w:pPr>
              <w:jc w:val="right"/>
            </w:pPr>
            <w:r>
              <w:rPr>
                <w:rFonts w:ascii="Consolas" w:eastAsia="Consolas" w:hAnsi="Consolas" w:cs="Consolas"/>
                <w:sz w:val="16"/>
              </w:rPr>
              <w:t>-1</w:t>
            </w:r>
          </w:p>
        </w:tc>
        <w:tc>
          <w:tcPr>
            <w:tcW w:w="1170" w:type="dxa"/>
          </w:tcPr>
          <w:p w14:paraId="717D77E5" w14:textId="77777777" w:rsidR="00AC1205" w:rsidRDefault="00000000">
            <w:pPr>
              <w:jc w:val="right"/>
            </w:pPr>
            <w:r>
              <w:rPr>
                <w:rFonts w:ascii="Consolas" w:eastAsia="Consolas" w:hAnsi="Consolas" w:cs="Consolas"/>
                <w:sz w:val="16"/>
              </w:rPr>
              <w:t>54</w:t>
            </w:r>
          </w:p>
        </w:tc>
        <w:tc>
          <w:tcPr>
            <w:tcW w:w="1170" w:type="dxa"/>
          </w:tcPr>
          <w:p w14:paraId="717D77E6" w14:textId="77777777" w:rsidR="00AC1205" w:rsidRDefault="00000000">
            <w:pPr>
              <w:jc w:val="right"/>
            </w:pPr>
            <w:r>
              <w:rPr>
                <w:rFonts w:ascii="Consolas" w:eastAsia="Consolas" w:hAnsi="Consolas" w:cs="Consolas"/>
                <w:sz w:val="16"/>
              </w:rPr>
              <w:t>0</w:t>
            </w:r>
          </w:p>
        </w:tc>
        <w:tc>
          <w:tcPr>
            <w:tcW w:w="1170" w:type="dxa"/>
          </w:tcPr>
          <w:p w14:paraId="717D77E7" w14:textId="77777777" w:rsidR="00AC1205" w:rsidRDefault="00000000">
            <w:pPr>
              <w:jc w:val="right"/>
            </w:pPr>
            <w:r>
              <w:rPr>
                <w:rFonts w:ascii="Consolas" w:eastAsia="Consolas" w:hAnsi="Consolas" w:cs="Consolas"/>
                <w:sz w:val="16"/>
              </w:rPr>
              <w:t>0</w:t>
            </w:r>
          </w:p>
        </w:tc>
        <w:tc>
          <w:tcPr>
            <w:tcW w:w="1170" w:type="dxa"/>
          </w:tcPr>
          <w:p w14:paraId="717D77E8" w14:textId="77777777" w:rsidR="00AC1205" w:rsidRDefault="00000000">
            <w:pPr>
              <w:jc w:val="right"/>
            </w:pPr>
            <w:r>
              <w:rPr>
                <w:rFonts w:ascii="Consolas" w:eastAsia="Consolas" w:hAnsi="Consolas" w:cs="Consolas"/>
                <w:sz w:val="16"/>
              </w:rPr>
              <w:t>5</w:t>
            </w:r>
          </w:p>
        </w:tc>
        <w:tc>
          <w:tcPr>
            <w:tcW w:w="1170" w:type="dxa"/>
          </w:tcPr>
          <w:p w14:paraId="717D77E9" w14:textId="77777777" w:rsidR="00AC1205" w:rsidRDefault="00000000">
            <w:pPr>
              <w:jc w:val="right"/>
            </w:pPr>
            <w:r>
              <w:rPr>
                <w:rFonts w:ascii="Consolas" w:eastAsia="Consolas" w:hAnsi="Consolas" w:cs="Consolas"/>
                <w:sz w:val="16"/>
              </w:rPr>
              <w:t>0</w:t>
            </w:r>
          </w:p>
        </w:tc>
        <w:tc>
          <w:tcPr>
            <w:tcW w:w="1170" w:type="dxa"/>
          </w:tcPr>
          <w:p w14:paraId="717D77EA" w14:textId="77777777" w:rsidR="00AC1205" w:rsidRDefault="00000000">
            <w:pPr>
              <w:jc w:val="right"/>
            </w:pPr>
            <w:r>
              <w:rPr>
                <w:rFonts w:ascii="Consolas" w:eastAsia="Consolas" w:hAnsi="Consolas" w:cs="Consolas"/>
                <w:sz w:val="16"/>
              </w:rPr>
              <w:t>24,313</w:t>
            </w:r>
          </w:p>
        </w:tc>
        <w:tc>
          <w:tcPr>
            <w:tcW w:w="1170" w:type="dxa"/>
          </w:tcPr>
          <w:p w14:paraId="717D77EB" w14:textId="77777777" w:rsidR="00AC1205" w:rsidRDefault="00000000">
            <w:pPr>
              <w:jc w:val="right"/>
            </w:pPr>
            <w:r>
              <w:rPr>
                <w:rFonts w:ascii="Consolas" w:eastAsia="Consolas" w:hAnsi="Consolas" w:cs="Consolas"/>
                <w:sz w:val="16"/>
              </w:rPr>
              <w:t>6,630</w:t>
            </w:r>
          </w:p>
        </w:tc>
      </w:tr>
      <w:tr w:rsidR="00AC1205" w14:paraId="717D77F5" w14:textId="77777777">
        <w:tc>
          <w:tcPr>
            <w:tcW w:w="1170" w:type="dxa"/>
          </w:tcPr>
          <w:p w14:paraId="717D77ED" w14:textId="77777777" w:rsidR="00AC1205" w:rsidRDefault="00000000">
            <w:pPr>
              <w:jc w:val="right"/>
            </w:pPr>
            <w:r>
              <w:rPr>
                <w:rFonts w:ascii="Consolas" w:eastAsia="Consolas" w:hAnsi="Consolas" w:cs="Consolas"/>
                <w:sz w:val="16"/>
              </w:rPr>
              <w:t>0</w:t>
            </w:r>
          </w:p>
        </w:tc>
        <w:tc>
          <w:tcPr>
            <w:tcW w:w="1170" w:type="dxa"/>
          </w:tcPr>
          <w:p w14:paraId="717D77EE" w14:textId="77777777" w:rsidR="00AC1205" w:rsidRDefault="00000000">
            <w:pPr>
              <w:jc w:val="right"/>
            </w:pPr>
            <w:r>
              <w:rPr>
                <w:rFonts w:ascii="Consolas" w:eastAsia="Consolas" w:hAnsi="Consolas" w:cs="Consolas"/>
                <w:sz w:val="16"/>
              </w:rPr>
              <w:t>91,744</w:t>
            </w:r>
          </w:p>
        </w:tc>
        <w:tc>
          <w:tcPr>
            <w:tcW w:w="1170" w:type="dxa"/>
          </w:tcPr>
          <w:p w14:paraId="717D77EF" w14:textId="77777777" w:rsidR="00AC1205" w:rsidRDefault="00000000">
            <w:pPr>
              <w:jc w:val="right"/>
            </w:pPr>
            <w:r>
              <w:rPr>
                <w:rFonts w:ascii="Consolas" w:eastAsia="Consolas" w:hAnsi="Consolas" w:cs="Consolas"/>
                <w:sz w:val="16"/>
              </w:rPr>
              <w:t>0</w:t>
            </w:r>
          </w:p>
        </w:tc>
        <w:tc>
          <w:tcPr>
            <w:tcW w:w="1170" w:type="dxa"/>
          </w:tcPr>
          <w:p w14:paraId="717D77F0" w14:textId="77777777" w:rsidR="00AC1205" w:rsidRDefault="00000000">
            <w:pPr>
              <w:jc w:val="right"/>
            </w:pPr>
            <w:r>
              <w:rPr>
                <w:rFonts w:ascii="Consolas" w:eastAsia="Consolas" w:hAnsi="Consolas" w:cs="Consolas"/>
                <w:sz w:val="16"/>
              </w:rPr>
              <w:t>0</w:t>
            </w:r>
          </w:p>
        </w:tc>
        <w:tc>
          <w:tcPr>
            <w:tcW w:w="1170" w:type="dxa"/>
          </w:tcPr>
          <w:p w14:paraId="717D77F1" w14:textId="77777777" w:rsidR="00AC1205" w:rsidRDefault="00000000">
            <w:pPr>
              <w:jc w:val="right"/>
            </w:pPr>
            <w:r>
              <w:rPr>
                <w:rFonts w:ascii="Consolas" w:eastAsia="Consolas" w:hAnsi="Consolas" w:cs="Consolas"/>
                <w:sz w:val="16"/>
              </w:rPr>
              <w:t>62,480</w:t>
            </w:r>
          </w:p>
        </w:tc>
        <w:tc>
          <w:tcPr>
            <w:tcW w:w="1170" w:type="dxa"/>
          </w:tcPr>
          <w:p w14:paraId="717D77F2" w14:textId="77777777" w:rsidR="00AC1205" w:rsidRDefault="00000000">
            <w:pPr>
              <w:jc w:val="right"/>
            </w:pPr>
            <w:r>
              <w:rPr>
                <w:rFonts w:ascii="Consolas" w:eastAsia="Consolas" w:hAnsi="Consolas" w:cs="Consolas"/>
                <w:sz w:val="16"/>
              </w:rPr>
              <w:t>206,115</w:t>
            </w:r>
          </w:p>
        </w:tc>
        <w:tc>
          <w:tcPr>
            <w:tcW w:w="1170" w:type="dxa"/>
          </w:tcPr>
          <w:p w14:paraId="717D77F3" w14:textId="77777777" w:rsidR="00AC1205" w:rsidRDefault="00000000">
            <w:pPr>
              <w:jc w:val="right"/>
            </w:pPr>
            <w:r>
              <w:rPr>
                <w:rFonts w:ascii="Consolas" w:eastAsia="Consolas" w:hAnsi="Consolas" w:cs="Consolas"/>
                <w:sz w:val="16"/>
              </w:rPr>
              <w:t>197,333</w:t>
            </w:r>
          </w:p>
        </w:tc>
        <w:tc>
          <w:tcPr>
            <w:tcW w:w="1170" w:type="dxa"/>
          </w:tcPr>
          <w:p w14:paraId="717D77F4" w14:textId="77777777" w:rsidR="00AC1205" w:rsidRDefault="00000000">
            <w:pPr>
              <w:jc w:val="right"/>
            </w:pPr>
            <w:r>
              <w:rPr>
                <w:rFonts w:ascii="Consolas" w:eastAsia="Consolas" w:hAnsi="Consolas" w:cs="Consolas"/>
                <w:sz w:val="16"/>
              </w:rPr>
              <w:t>34,398</w:t>
            </w:r>
          </w:p>
        </w:tc>
      </w:tr>
      <w:tr w:rsidR="00AC1205" w14:paraId="717D77FE" w14:textId="77777777">
        <w:tc>
          <w:tcPr>
            <w:tcW w:w="1170" w:type="dxa"/>
          </w:tcPr>
          <w:p w14:paraId="717D77F6" w14:textId="77777777" w:rsidR="00AC1205" w:rsidRDefault="00000000">
            <w:pPr>
              <w:jc w:val="right"/>
            </w:pPr>
            <w:r>
              <w:rPr>
                <w:rFonts w:ascii="Consolas" w:eastAsia="Consolas" w:hAnsi="Consolas" w:cs="Consolas"/>
                <w:sz w:val="16"/>
              </w:rPr>
              <w:t>1</w:t>
            </w:r>
          </w:p>
        </w:tc>
        <w:tc>
          <w:tcPr>
            <w:tcW w:w="1170" w:type="dxa"/>
          </w:tcPr>
          <w:p w14:paraId="717D77F7" w14:textId="77777777" w:rsidR="00AC1205" w:rsidRDefault="00000000">
            <w:pPr>
              <w:jc w:val="right"/>
            </w:pPr>
            <w:r>
              <w:rPr>
                <w:rFonts w:ascii="Consolas" w:eastAsia="Consolas" w:hAnsi="Consolas" w:cs="Consolas"/>
                <w:sz w:val="16"/>
              </w:rPr>
              <w:t>198,818</w:t>
            </w:r>
          </w:p>
        </w:tc>
        <w:tc>
          <w:tcPr>
            <w:tcW w:w="1170" w:type="dxa"/>
          </w:tcPr>
          <w:p w14:paraId="717D77F8" w14:textId="77777777" w:rsidR="00AC1205" w:rsidRDefault="00000000">
            <w:pPr>
              <w:jc w:val="right"/>
            </w:pPr>
            <w:r>
              <w:rPr>
                <w:rFonts w:ascii="Consolas" w:eastAsia="Consolas" w:hAnsi="Consolas" w:cs="Consolas"/>
                <w:sz w:val="16"/>
              </w:rPr>
              <w:t>0</w:t>
            </w:r>
          </w:p>
        </w:tc>
        <w:tc>
          <w:tcPr>
            <w:tcW w:w="1170" w:type="dxa"/>
          </w:tcPr>
          <w:p w14:paraId="717D77F9" w14:textId="77777777" w:rsidR="00AC1205" w:rsidRDefault="00000000">
            <w:pPr>
              <w:jc w:val="right"/>
            </w:pPr>
            <w:r>
              <w:rPr>
                <w:rFonts w:ascii="Consolas" w:eastAsia="Consolas" w:hAnsi="Consolas" w:cs="Consolas"/>
                <w:sz w:val="16"/>
              </w:rPr>
              <w:t>0</w:t>
            </w:r>
          </w:p>
        </w:tc>
        <w:tc>
          <w:tcPr>
            <w:tcW w:w="1170" w:type="dxa"/>
          </w:tcPr>
          <w:p w14:paraId="717D77FA" w14:textId="77777777" w:rsidR="00AC1205" w:rsidRDefault="00000000">
            <w:pPr>
              <w:jc w:val="right"/>
            </w:pPr>
            <w:r>
              <w:rPr>
                <w:rFonts w:ascii="Consolas" w:eastAsia="Consolas" w:hAnsi="Consolas" w:cs="Consolas"/>
                <w:sz w:val="16"/>
              </w:rPr>
              <w:t>138,429</w:t>
            </w:r>
          </w:p>
        </w:tc>
        <w:tc>
          <w:tcPr>
            <w:tcW w:w="1170" w:type="dxa"/>
          </w:tcPr>
          <w:p w14:paraId="717D77FB" w14:textId="77777777" w:rsidR="00AC1205" w:rsidRDefault="00000000">
            <w:pPr>
              <w:jc w:val="right"/>
            </w:pPr>
            <w:r>
              <w:rPr>
                <w:rFonts w:ascii="Consolas" w:eastAsia="Consolas" w:hAnsi="Consolas" w:cs="Consolas"/>
                <w:sz w:val="16"/>
              </w:rPr>
              <w:t>581,489</w:t>
            </w:r>
          </w:p>
        </w:tc>
        <w:tc>
          <w:tcPr>
            <w:tcW w:w="1170" w:type="dxa"/>
          </w:tcPr>
          <w:p w14:paraId="717D77FC" w14:textId="77777777" w:rsidR="00AC1205" w:rsidRDefault="00000000">
            <w:pPr>
              <w:jc w:val="right"/>
            </w:pPr>
            <w:r>
              <w:rPr>
                <w:rFonts w:ascii="Consolas" w:eastAsia="Consolas" w:hAnsi="Consolas" w:cs="Consolas"/>
                <w:sz w:val="16"/>
              </w:rPr>
              <w:t>561,240</w:t>
            </w:r>
          </w:p>
        </w:tc>
        <w:tc>
          <w:tcPr>
            <w:tcW w:w="1170" w:type="dxa"/>
          </w:tcPr>
          <w:p w14:paraId="717D77FD" w14:textId="77777777" w:rsidR="00AC1205" w:rsidRDefault="00000000">
            <w:pPr>
              <w:jc w:val="right"/>
            </w:pPr>
            <w:r>
              <w:rPr>
                <w:rFonts w:ascii="Consolas" w:eastAsia="Consolas" w:hAnsi="Consolas" w:cs="Consolas"/>
                <w:sz w:val="16"/>
              </w:rPr>
              <w:t>75,327</w:t>
            </w:r>
          </w:p>
        </w:tc>
      </w:tr>
      <w:tr w:rsidR="00AC1205" w14:paraId="717D7807" w14:textId="77777777">
        <w:tc>
          <w:tcPr>
            <w:tcW w:w="1170" w:type="dxa"/>
            <w:tcBorders>
              <w:bottom w:val="single" w:sz="0" w:space="0" w:color="000000"/>
            </w:tcBorders>
          </w:tcPr>
          <w:p w14:paraId="717D77F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800"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801"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7802"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7803"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80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80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806" w14:textId="77777777" w:rsidR="00AC1205" w:rsidRDefault="00000000">
            <w:pPr>
              <w:jc w:val="right"/>
            </w:pPr>
            <w:r>
              <w:rPr>
                <w:rFonts w:ascii="Consolas" w:eastAsia="Consolas" w:hAnsi="Consolas" w:cs="Consolas"/>
                <w:sz w:val="16"/>
              </w:rPr>
              <w:t>0</w:t>
            </w:r>
          </w:p>
        </w:tc>
      </w:tr>
      <w:tr w:rsidR="00AC1205" w14:paraId="717D7810" w14:textId="77777777">
        <w:tc>
          <w:tcPr>
            <w:tcW w:w="0" w:type="auto"/>
            <w:tcBorders>
              <w:top w:val="single" w:sz="0" w:space="0" w:color="000000"/>
              <w:bottom w:val="single" w:sz="0" w:space="0" w:color="000000"/>
            </w:tcBorders>
          </w:tcPr>
          <w:p w14:paraId="717D7808"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809"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80A"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80B"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80C"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80D"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80E"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80F" w14:textId="77777777" w:rsidR="00AC1205" w:rsidRDefault="00000000">
            <w:pPr>
              <w:jc w:val="right"/>
            </w:pPr>
            <w:r>
              <w:rPr>
                <w:rFonts w:ascii="Consolas" w:eastAsia="Consolas" w:hAnsi="Consolas" w:cs="Consolas"/>
                <w:sz w:val="16"/>
              </w:rPr>
              <w:t>116,355</w:t>
            </w:r>
          </w:p>
        </w:tc>
      </w:tr>
    </w:tbl>
    <w:p w14:paraId="717D7811" w14:textId="77777777" w:rsidR="00AC1205" w:rsidRDefault="00AC1205"/>
    <w:p w14:paraId="717D7812" w14:textId="77777777" w:rsidR="00AC1205" w:rsidRDefault="00000000">
      <w:r>
        <w:br/>
      </w:r>
    </w:p>
    <w:p w14:paraId="717D7813" w14:textId="77777777" w:rsidR="00AC1205" w:rsidRDefault="00000000">
      <w:pPr>
        <w:shd w:val="solid" w:color="B0C4DE" w:fill="auto"/>
      </w:pPr>
      <w:r>
        <w:rPr>
          <w:b/>
          <w:sz w:val="26"/>
        </w:rPr>
        <w:t>nphh</w:t>
      </w:r>
    </w:p>
    <w:p w14:paraId="717D7814" w14:textId="77777777" w:rsidR="00AC1205" w:rsidRDefault="00000000">
      <w:pPr>
        <w:rPr>
          <w:color w:val="4682B4"/>
        </w:rPr>
      </w:pPr>
      <w:r>
        <w:rPr>
          <w:color w:val="4682B4"/>
        </w:rPr>
        <w:t>Number of People in HH</w:t>
      </w:r>
      <w:r>
        <w:rPr>
          <w:color w:val="4682B4"/>
        </w:rPr>
        <w:br/>
      </w:r>
    </w:p>
    <w:p w14:paraId="717D7815" w14:textId="77777777" w:rsidR="00AC1205" w:rsidRDefault="00AC1205"/>
    <w:p w14:paraId="717D7816" w14:textId="77777777" w:rsidR="00AC1205" w:rsidRDefault="00000000">
      <w:r>
        <w:t>Total number of people living in the household at the time of the interveiw.</w:t>
      </w:r>
    </w:p>
    <w:p w14:paraId="717D7817"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819" w14:textId="77777777">
        <w:tc>
          <w:tcPr>
            <w:tcW w:w="9360" w:type="dxa"/>
            <w:gridSpan w:val="6"/>
          </w:tcPr>
          <w:p w14:paraId="717D7818" w14:textId="77777777" w:rsidR="00AC1205" w:rsidRDefault="00000000">
            <w:r>
              <w:rPr>
                <w:rFonts w:ascii="Consolas" w:eastAsia="Consolas" w:hAnsi="Consolas" w:cs="Consolas"/>
                <w:b/>
                <w:sz w:val="18"/>
              </w:rPr>
              <w:t xml:space="preserve">       Name: </w:t>
            </w:r>
            <w:r>
              <w:rPr>
                <w:rFonts w:ascii="Consolas" w:eastAsia="Consolas" w:hAnsi="Consolas" w:cs="Consolas"/>
                <w:sz w:val="18"/>
              </w:rPr>
              <w:t>nphh</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People in HH</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28,486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2.83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1.79           </w:t>
            </w:r>
            <w:r>
              <w:rPr>
                <w:rFonts w:ascii="Consolas" w:eastAsia="Consolas" w:hAnsi="Consolas" w:cs="Consolas"/>
                <w:sz w:val="18"/>
              </w:rPr>
              <w:br/>
            </w:r>
          </w:p>
        </w:tc>
      </w:tr>
      <w:tr w:rsidR="00AC1205" w14:paraId="717D7820" w14:textId="77777777">
        <w:tc>
          <w:tcPr>
            <w:tcW w:w="1560" w:type="dxa"/>
          </w:tcPr>
          <w:p w14:paraId="717D781A" w14:textId="77777777" w:rsidR="00AC1205" w:rsidRDefault="00AC1205"/>
        </w:tc>
        <w:tc>
          <w:tcPr>
            <w:tcW w:w="1560" w:type="dxa"/>
            <w:tcBorders>
              <w:top w:val="single" w:sz="0" w:space="0" w:color="000000"/>
              <w:bottom w:val="single" w:sz="0" w:space="0" w:color="000000"/>
            </w:tcBorders>
          </w:tcPr>
          <w:p w14:paraId="717D781B"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81C"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81D"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81E" w14:textId="77777777" w:rsidR="00AC1205" w:rsidRDefault="00000000">
            <w:pPr>
              <w:jc w:val="right"/>
            </w:pPr>
            <w:r>
              <w:rPr>
                <w:rFonts w:ascii="Consolas" w:eastAsia="Consolas" w:hAnsi="Consolas" w:cs="Consolas"/>
                <w:b/>
                <w:sz w:val="18"/>
              </w:rPr>
              <w:t>Percent</w:t>
            </w:r>
          </w:p>
        </w:tc>
        <w:tc>
          <w:tcPr>
            <w:tcW w:w="1560" w:type="dxa"/>
          </w:tcPr>
          <w:p w14:paraId="717D781F" w14:textId="77777777" w:rsidR="00AC1205" w:rsidRDefault="00AC1205"/>
        </w:tc>
      </w:tr>
      <w:tr w:rsidR="00AC1205" w14:paraId="717D7827" w14:textId="77777777">
        <w:tc>
          <w:tcPr>
            <w:tcW w:w="1560" w:type="dxa"/>
            <w:tcBorders>
              <w:right w:val="nil"/>
            </w:tcBorders>
          </w:tcPr>
          <w:p w14:paraId="717D7821" w14:textId="77777777" w:rsidR="00AC1205" w:rsidRDefault="00AC1205"/>
        </w:tc>
        <w:tc>
          <w:tcPr>
            <w:tcW w:w="1560" w:type="dxa"/>
            <w:tcBorders>
              <w:top w:val="single" w:sz="0" w:space="0" w:color="000000"/>
              <w:left w:val="nil"/>
              <w:bottom w:val="single" w:sz="0" w:space="0" w:color="D3D3D3"/>
            </w:tcBorders>
          </w:tcPr>
          <w:p w14:paraId="717D7822"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7823" w14:textId="77777777" w:rsidR="00AC1205" w:rsidRDefault="00AC1205"/>
        </w:tc>
        <w:tc>
          <w:tcPr>
            <w:tcW w:w="1560" w:type="dxa"/>
            <w:tcBorders>
              <w:top w:val="single" w:sz="0" w:space="0" w:color="000000"/>
              <w:bottom w:val="single" w:sz="0" w:space="0" w:color="D3D3D3"/>
            </w:tcBorders>
          </w:tcPr>
          <w:p w14:paraId="717D7824" w14:textId="77777777" w:rsidR="00AC1205" w:rsidRDefault="00000000">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717D7825" w14:textId="77777777" w:rsidR="00AC1205" w:rsidRDefault="00000000">
            <w:pPr>
              <w:jc w:val="right"/>
            </w:pPr>
            <w:r>
              <w:rPr>
                <w:rFonts w:ascii="Consolas" w:eastAsia="Consolas" w:hAnsi="Consolas" w:cs="Consolas"/>
                <w:sz w:val="16"/>
              </w:rPr>
              <w:t xml:space="preserve">      0.9</w:t>
            </w:r>
          </w:p>
        </w:tc>
        <w:tc>
          <w:tcPr>
            <w:tcW w:w="1560" w:type="dxa"/>
          </w:tcPr>
          <w:p w14:paraId="717D7826" w14:textId="77777777" w:rsidR="00AC1205" w:rsidRDefault="00AC1205"/>
        </w:tc>
      </w:tr>
      <w:tr w:rsidR="00AC1205" w14:paraId="717D782E" w14:textId="77777777">
        <w:tc>
          <w:tcPr>
            <w:tcW w:w="1560" w:type="dxa"/>
            <w:tcBorders>
              <w:right w:val="nil"/>
            </w:tcBorders>
          </w:tcPr>
          <w:p w14:paraId="717D7828" w14:textId="77777777" w:rsidR="00AC1205" w:rsidRDefault="00AC1205"/>
        </w:tc>
        <w:tc>
          <w:tcPr>
            <w:tcW w:w="1560" w:type="dxa"/>
            <w:tcBorders>
              <w:top w:val="single" w:sz="0" w:space="0" w:color="D3D3D3"/>
              <w:left w:val="nil"/>
              <w:bottom w:val="single" w:sz="0" w:space="0" w:color="D3D3D3"/>
            </w:tcBorders>
          </w:tcPr>
          <w:p w14:paraId="717D7829"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82A" w14:textId="77777777" w:rsidR="00AC1205" w:rsidRDefault="00AC1205"/>
        </w:tc>
        <w:tc>
          <w:tcPr>
            <w:tcW w:w="1560" w:type="dxa"/>
            <w:tcBorders>
              <w:top w:val="single" w:sz="0" w:space="0" w:color="D3D3D3"/>
              <w:bottom w:val="single" w:sz="0" w:space="0" w:color="D3D3D3"/>
            </w:tcBorders>
          </w:tcPr>
          <w:p w14:paraId="717D782B" w14:textId="77777777" w:rsidR="00AC1205" w:rsidRDefault="00000000">
            <w:pPr>
              <w:jc w:val="right"/>
            </w:pPr>
            <w:r>
              <w:rPr>
                <w:rFonts w:ascii="Consolas" w:eastAsia="Consolas" w:hAnsi="Consolas" w:cs="Consolas"/>
                <w:sz w:val="16"/>
              </w:rPr>
              <w:t xml:space="preserve">   451,949</w:t>
            </w:r>
          </w:p>
        </w:tc>
        <w:tc>
          <w:tcPr>
            <w:tcW w:w="1560" w:type="dxa"/>
            <w:tcBorders>
              <w:top w:val="single" w:sz="0" w:space="0" w:color="D3D3D3"/>
              <w:bottom w:val="single" w:sz="0" w:space="0" w:color="D3D3D3"/>
            </w:tcBorders>
          </w:tcPr>
          <w:p w14:paraId="717D782C" w14:textId="77777777" w:rsidR="00AC1205" w:rsidRDefault="00000000">
            <w:pPr>
              <w:jc w:val="right"/>
            </w:pPr>
            <w:r>
              <w:rPr>
                <w:rFonts w:ascii="Consolas" w:eastAsia="Consolas" w:hAnsi="Consolas" w:cs="Consolas"/>
                <w:sz w:val="16"/>
              </w:rPr>
              <w:t xml:space="preserve">     14.7</w:t>
            </w:r>
          </w:p>
        </w:tc>
        <w:tc>
          <w:tcPr>
            <w:tcW w:w="1560" w:type="dxa"/>
          </w:tcPr>
          <w:p w14:paraId="717D782D" w14:textId="77777777" w:rsidR="00AC1205" w:rsidRDefault="00AC1205"/>
        </w:tc>
      </w:tr>
      <w:tr w:rsidR="00AC1205" w14:paraId="717D7835" w14:textId="77777777">
        <w:tc>
          <w:tcPr>
            <w:tcW w:w="1560" w:type="dxa"/>
            <w:tcBorders>
              <w:right w:val="nil"/>
            </w:tcBorders>
          </w:tcPr>
          <w:p w14:paraId="717D782F" w14:textId="77777777" w:rsidR="00AC1205" w:rsidRDefault="00AC1205"/>
        </w:tc>
        <w:tc>
          <w:tcPr>
            <w:tcW w:w="1560" w:type="dxa"/>
            <w:tcBorders>
              <w:top w:val="single" w:sz="0" w:space="0" w:color="D3D3D3"/>
              <w:left w:val="nil"/>
              <w:bottom w:val="single" w:sz="0" w:space="0" w:color="D3D3D3"/>
            </w:tcBorders>
          </w:tcPr>
          <w:p w14:paraId="717D7830"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831" w14:textId="77777777" w:rsidR="00AC1205" w:rsidRDefault="00AC1205"/>
        </w:tc>
        <w:tc>
          <w:tcPr>
            <w:tcW w:w="1560" w:type="dxa"/>
            <w:tcBorders>
              <w:top w:val="single" w:sz="0" w:space="0" w:color="D3D3D3"/>
              <w:bottom w:val="single" w:sz="0" w:space="0" w:color="D3D3D3"/>
            </w:tcBorders>
          </w:tcPr>
          <w:p w14:paraId="717D7832" w14:textId="77777777" w:rsidR="00AC1205" w:rsidRDefault="00000000">
            <w:pPr>
              <w:jc w:val="right"/>
            </w:pPr>
            <w:r>
              <w:rPr>
                <w:rFonts w:ascii="Consolas" w:eastAsia="Consolas" w:hAnsi="Consolas" w:cs="Consolas"/>
                <w:sz w:val="16"/>
              </w:rPr>
              <w:t xml:space="preserve">   991,516</w:t>
            </w:r>
          </w:p>
        </w:tc>
        <w:tc>
          <w:tcPr>
            <w:tcW w:w="1560" w:type="dxa"/>
            <w:tcBorders>
              <w:top w:val="single" w:sz="0" w:space="0" w:color="D3D3D3"/>
              <w:bottom w:val="single" w:sz="0" w:space="0" w:color="D3D3D3"/>
            </w:tcBorders>
          </w:tcPr>
          <w:p w14:paraId="717D7833" w14:textId="77777777" w:rsidR="00AC1205" w:rsidRDefault="00000000">
            <w:pPr>
              <w:jc w:val="right"/>
            </w:pPr>
            <w:r>
              <w:rPr>
                <w:rFonts w:ascii="Consolas" w:eastAsia="Consolas" w:hAnsi="Consolas" w:cs="Consolas"/>
                <w:sz w:val="16"/>
              </w:rPr>
              <w:t xml:space="preserve">     32.1</w:t>
            </w:r>
          </w:p>
        </w:tc>
        <w:tc>
          <w:tcPr>
            <w:tcW w:w="1560" w:type="dxa"/>
          </w:tcPr>
          <w:p w14:paraId="717D7834" w14:textId="77777777" w:rsidR="00AC1205" w:rsidRDefault="00AC1205"/>
        </w:tc>
      </w:tr>
      <w:tr w:rsidR="00AC1205" w14:paraId="717D783C" w14:textId="77777777">
        <w:tc>
          <w:tcPr>
            <w:tcW w:w="1560" w:type="dxa"/>
            <w:tcBorders>
              <w:right w:val="nil"/>
            </w:tcBorders>
          </w:tcPr>
          <w:p w14:paraId="717D7836" w14:textId="77777777" w:rsidR="00AC1205" w:rsidRDefault="00AC1205"/>
        </w:tc>
        <w:tc>
          <w:tcPr>
            <w:tcW w:w="1560" w:type="dxa"/>
            <w:tcBorders>
              <w:top w:val="single" w:sz="0" w:space="0" w:color="D3D3D3"/>
              <w:left w:val="nil"/>
              <w:bottom w:val="single" w:sz="0" w:space="0" w:color="D3D3D3"/>
            </w:tcBorders>
          </w:tcPr>
          <w:p w14:paraId="717D7837"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838" w14:textId="77777777" w:rsidR="00AC1205" w:rsidRDefault="00AC1205"/>
        </w:tc>
        <w:tc>
          <w:tcPr>
            <w:tcW w:w="1560" w:type="dxa"/>
            <w:tcBorders>
              <w:top w:val="single" w:sz="0" w:space="0" w:color="D3D3D3"/>
              <w:bottom w:val="single" w:sz="0" w:space="0" w:color="D3D3D3"/>
            </w:tcBorders>
          </w:tcPr>
          <w:p w14:paraId="717D7839" w14:textId="77777777" w:rsidR="00AC1205" w:rsidRDefault="00000000">
            <w:pPr>
              <w:jc w:val="right"/>
            </w:pPr>
            <w:r>
              <w:rPr>
                <w:rFonts w:ascii="Consolas" w:eastAsia="Consolas" w:hAnsi="Consolas" w:cs="Consolas"/>
                <w:sz w:val="16"/>
              </w:rPr>
              <w:t xml:space="preserve">   576,062</w:t>
            </w:r>
          </w:p>
        </w:tc>
        <w:tc>
          <w:tcPr>
            <w:tcW w:w="1560" w:type="dxa"/>
            <w:tcBorders>
              <w:top w:val="single" w:sz="0" w:space="0" w:color="D3D3D3"/>
              <w:bottom w:val="single" w:sz="0" w:space="0" w:color="D3D3D3"/>
            </w:tcBorders>
          </w:tcPr>
          <w:p w14:paraId="717D783A" w14:textId="77777777" w:rsidR="00AC1205" w:rsidRDefault="00000000">
            <w:pPr>
              <w:jc w:val="right"/>
            </w:pPr>
            <w:r>
              <w:rPr>
                <w:rFonts w:ascii="Consolas" w:eastAsia="Consolas" w:hAnsi="Consolas" w:cs="Consolas"/>
                <w:sz w:val="16"/>
              </w:rPr>
              <w:t xml:space="preserve">     18.7</w:t>
            </w:r>
          </w:p>
        </w:tc>
        <w:tc>
          <w:tcPr>
            <w:tcW w:w="1560" w:type="dxa"/>
          </w:tcPr>
          <w:p w14:paraId="717D783B" w14:textId="77777777" w:rsidR="00AC1205" w:rsidRDefault="00AC1205"/>
        </w:tc>
      </w:tr>
      <w:tr w:rsidR="00AC1205" w14:paraId="717D7843" w14:textId="77777777">
        <w:tc>
          <w:tcPr>
            <w:tcW w:w="1560" w:type="dxa"/>
            <w:tcBorders>
              <w:right w:val="nil"/>
            </w:tcBorders>
          </w:tcPr>
          <w:p w14:paraId="717D783D" w14:textId="77777777" w:rsidR="00AC1205" w:rsidRDefault="00AC1205"/>
        </w:tc>
        <w:tc>
          <w:tcPr>
            <w:tcW w:w="1560" w:type="dxa"/>
            <w:tcBorders>
              <w:top w:val="single" w:sz="0" w:space="0" w:color="D3D3D3"/>
              <w:left w:val="nil"/>
              <w:bottom w:val="single" w:sz="0" w:space="0" w:color="D3D3D3"/>
            </w:tcBorders>
          </w:tcPr>
          <w:p w14:paraId="717D783E"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783F" w14:textId="77777777" w:rsidR="00AC1205" w:rsidRDefault="00AC1205"/>
        </w:tc>
        <w:tc>
          <w:tcPr>
            <w:tcW w:w="1560" w:type="dxa"/>
            <w:tcBorders>
              <w:top w:val="single" w:sz="0" w:space="0" w:color="D3D3D3"/>
              <w:bottom w:val="single" w:sz="0" w:space="0" w:color="D3D3D3"/>
            </w:tcBorders>
          </w:tcPr>
          <w:p w14:paraId="717D7840" w14:textId="77777777" w:rsidR="00AC1205" w:rsidRDefault="00000000">
            <w:pPr>
              <w:jc w:val="right"/>
            </w:pPr>
            <w:r>
              <w:rPr>
                <w:rFonts w:ascii="Consolas" w:eastAsia="Consolas" w:hAnsi="Consolas" w:cs="Consolas"/>
                <w:sz w:val="16"/>
              </w:rPr>
              <w:t xml:space="preserve">   636,043</w:t>
            </w:r>
          </w:p>
        </w:tc>
        <w:tc>
          <w:tcPr>
            <w:tcW w:w="1560" w:type="dxa"/>
            <w:tcBorders>
              <w:top w:val="single" w:sz="0" w:space="0" w:color="D3D3D3"/>
              <w:bottom w:val="single" w:sz="0" w:space="0" w:color="D3D3D3"/>
            </w:tcBorders>
          </w:tcPr>
          <w:p w14:paraId="717D7841" w14:textId="77777777" w:rsidR="00AC1205" w:rsidRDefault="00000000">
            <w:pPr>
              <w:jc w:val="right"/>
            </w:pPr>
            <w:r>
              <w:rPr>
                <w:rFonts w:ascii="Consolas" w:eastAsia="Consolas" w:hAnsi="Consolas" w:cs="Consolas"/>
                <w:sz w:val="16"/>
              </w:rPr>
              <w:t xml:space="preserve">     20.6</w:t>
            </w:r>
          </w:p>
        </w:tc>
        <w:tc>
          <w:tcPr>
            <w:tcW w:w="1560" w:type="dxa"/>
          </w:tcPr>
          <w:p w14:paraId="717D7842" w14:textId="77777777" w:rsidR="00AC1205" w:rsidRDefault="00AC1205"/>
        </w:tc>
      </w:tr>
      <w:tr w:rsidR="00AC1205" w14:paraId="717D784A" w14:textId="77777777">
        <w:tc>
          <w:tcPr>
            <w:tcW w:w="1560" w:type="dxa"/>
            <w:tcBorders>
              <w:right w:val="nil"/>
            </w:tcBorders>
          </w:tcPr>
          <w:p w14:paraId="717D7844" w14:textId="77777777" w:rsidR="00AC1205" w:rsidRDefault="00AC1205"/>
        </w:tc>
        <w:tc>
          <w:tcPr>
            <w:tcW w:w="1560" w:type="dxa"/>
            <w:tcBorders>
              <w:top w:val="single" w:sz="0" w:space="0" w:color="D3D3D3"/>
              <w:left w:val="nil"/>
              <w:bottom w:val="single" w:sz="0" w:space="0" w:color="D3D3D3"/>
            </w:tcBorders>
          </w:tcPr>
          <w:p w14:paraId="717D7845"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7846" w14:textId="77777777" w:rsidR="00AC1205" w:rsidRDefault="00AC1205"/>
        </w:tc>
        <w:tc>
          <w:tcPr>
            <w:tcW w:w="1560" w:type="dxa"/>
            <w:tcBorders>
              <w:top w:val="single" w:sz="0" w:space="0" w:color="D3D3D3"/>
              <w:bottom w:val="single" w:sz="0" w:space="0" w:color="D3D3D3"/>
            </w:tcBorders>
          </w:tcPr>
          <w:p w14:paraId="717D7847" w14:textId="77777777" w:rsidR="00AC1205" w:rsidRDefault="00000000">
            <w:pPr>
              <w:jc w:val="right"/>
            </w:pPr>
            <w:r>
              <w:rPr>
                <w:rFonts w:ascii="Consolas" w:eastAsia="Consolas" w:hAnsi="Consolas" w:cs="Consolas"/>
                <w:sz w:val="16"/>
              </w:rPr>
              <w:t xml:space="preserve">   261,126</w:t>
            </w:r>
          </w:p>
        </w:tc>
        <w:tc>
          <w:tcPr>
            <w:tcW w:w="1560" w:type="dxa"/>
            <w:tcBorders>
              <w:top w:val="single" w:sz="0" w:space="0" w:color="D3D3D3"/>
              <w:bottom w:val="single" w:sz="0" w:space="0" w:color="D3D3D3"/>
            </w:tcBorders>
          </w:tcPr>
          <w:p w14:paraId="717D7848" w14:textId="77777777" w:rsidR="00AC1205" w:rsidRDefault="00000000">
            <w:pPr>
              <w:jc w:val="right"/>
            </w:pPr>
            <w:r>
              <w:rPr>
                <w:rFonts w:ascii="Consolas" w:eastAsia="Consolas" w:hAnsi="Consolas" w:cs="Consolas"/>
                <w:sz w:val="16"/>
              </w:rPr>
              <w:t xml:space="preserve">      8.5</w:t>
            </w:r>
          </w:p>
        </w:tc>
        <w:tc>
          <w:tcPr>
            <w:tcW w:w="1560" w:type="dxa"/>
          </w:tcPr>
          <w:p w14:paraId="717D7849" w14:textId="77777777" w:rsidR="00AC1205" w:rsidRDefault="00AC1205"/>
        </w:tc>
      </w:tr>
      <w:tr w:rsidR="00AC1205" w14:paraId="717D7851" w14:textId="77777777">
        <w:tc>
          <w:tcPr>
            <w:tcW w:w="1560" w:type="dxa"/>
            <w:tcBorders>
              <w:right w:val="nil"/>
            </w:tcBorders>
          </w:tcPr>
          <w:p w14:paraId="717D784B" w14:textId="77777777" w:rsidR="00AC1205" w:rsidRDefault="00AC1205"/>
        </w:tc>
        <w:tc>
          <w:tcPr>
            <w:tcW w:w="1560" w:type="dxa"/>
            <w:tcBorders>
              <w:top w:val="single" w:sz="0" w:space="0" w:color="D3D3D3"/>
              <w:left w:val="nil"/>
              <w:bottom w:val="single" w:sz="0" w:space="0" w:color="D3D3D3"/>
            </w:tcBorders>
          </w:tcPr>
          <w:p w14:paraId="717D784C"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784D" w14:textId="77777777" w:rsidR="00AC1205" w:rsidRDefault="00AC1205"/>
        </w:tc>
        <w:tc>
          <w:tcPr>
            <w:tcW w:w="1560" w:type="dxa"/>
            <w:tcBorders>
              <w:top w:val="single" w:sz="0" w:space="0" w:color="D3D3D3"/>
              <w:bottom w:val="single" w:sz="0" w:space="0" w:color="D3D3D3"/>
            </w:tcBorders>
          </w:tcPr>
          <w:p w14:paraId="717D784E" w14:textId="77777777" w:rsidR="00AC1205" w:rsidRDefault="00000000">
            <w:pPr>
              <w:jc w:val="right"/>
            </w:pPr>
            <w:r>
              <w:rPr>
                <w:rFonts w:ascii="Consolas" w:eastAsia="Consolas" w:hAnsi="Consolas" w:cs="Consolas"/>
                <w:sz w:val="16"/>
              </w:rPr>
              <w:t xml:space="preserve">    85,795</w:t>
            </w:r>
          </w:p>
        </w:tc>
        <w:tc>
          <w:tcPr>
            <w:tcW w:w="1560" w:type="dxa"/>
            <w:tcBorders>
              <w:top w:val="single" w:sz="0" w:space="0" w:color="D3D3D3"/>
              <w:bottom w:val="single" w:sz="0" w:space="0" w:color="D3D3D3"/>
            </w:tcBorders>
          </w:tcPr>
          <w:p w14:paraId="717D784F" w14:textId="77777777" w:rsidR="00AC1205" w:rsidRDefault="00000000">
            <w:pPr>
              <w:jc w:val="right"/>
            </w:pPr>
            <w:r>
              <w:rPr>
                <w:rFonts w:ascii="Consolas" w:eastAsia="Consolas" w:hAnsi="Consolas" w:cs="Consolas"/>
                <w:sz w:val="16"/>
              </w:rPr>
              <w:t xml:space="preserve">      2.8</w:t>
            </w:r>
          </w:p>
        </w:tc>
        <w:tc>
          <w:tcPr>
            <w:tcW w:w="1560" w:type="dxa"/>
          </w:tcPr>
          <w:p w14:paraId="717D7850" w14:textId="77777777" w:rsidR="00AC1205" w:rsidRDefault="00AC1205"/>
        </w:tc>
      </w:tr>
      <w:tr w:rsidR="00AC1205" w14:paraId="717D7858" w14:textId="77777777">
        <w:tc>
          <w:tcPr>
            <w:tcW w:w="1560" w:type="dxa"/>
            <w:tcBorders>
              <w:right w:val="nil"/>
            </w:tcBorders>
          </w:tcPr>
          <w:p w14:paraId="717D7852" w14:textId="77777777" w:rsidR="00AC1205" w:rsidRDefault="00AC1205"/>
        </w:tc>
        <w:tc>
          <w:tcPr>
            <w:tcW w:w="1560" w:type="dxa"/>
            <w:tcBorders>
              <w:top w:val="single" w:sz="0" w:space="0" w:color="D3D3D3"/>
              <w:left w:val="nil"/>
              <w:bottom w:val="single" w:sz="0" w:space="0" w:color="D3D3D3"/>
            </w:tcBorders>
          </w:tcPr>
          <w:p w14:paraId="717D7853"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7854" w14:textId="77777777" w:rsidR="00AC1205" w:rsidRDefault="00AC1205"/>
        </w:tc>
        <w:tc>
          <w:tcPr>
            <w:tcW w:w="1560" w:type="dxa"/>
            <w:tcBorders>
              <w:top w:val="single" w:sz="0" w:space="0" w:color="D3D3D3"/>
              <w:bottom w:val="single" w:sz="0" w:space="0" w:color="D3D3D3"/>
            </w:tcBorders>
          </w:tcPr>
          <w:p w14:paraId="717D7855" w14:textId="77777777" w:rsidR="00AC1205" w:rsidRDefault="00000000">
            <w:pPr>
              <w:jc w:val="right"/>
            </w:pPr>
            <w:r>
              <w:rPr>
                <w:rFonts w:ascii="Consolas" w:eastAsia="Consolas" w:hAnsi="Consolas" w:cs="Consolas"/>
                <w:sz w:val="16"/>
              </w:rPr>
              <w:t xml:space="preserve">    30,490</w:t>
            </w:r>
          </w:p>
        </w:tc>
        <w:tc>
          <w:tcPr>
            <w:tcW w:w="1560" w:type="dxa"/>
            <w:tcBorders>
              <w:top w:val="single" w:sz="0" w:space="0" w:color="D3D3D3"/>
              <w:bottom w:val="single" w:sz="0" w:space="0" w:color="D3D3D3"/>
            </w:tcBorders>
          </w:tcPr>
          <w:p w14:paraId="717D7856" w14:textId="77777777" w:rsidR="00AC1205" w:rsidRDefault="00000000">
            <w:pPr>
              <w:jc w:val="right"/>
            </w:pPr>
            <w:r>
              <w:rPr>
                <w:rFonts w:ascii="Consolas" w:eastAsia="Consolas" w:hAnsi="Consolas" w:cs="Consolas"/>
                <w:sz w:val="16"/>
              </w:rPr>
              <w:t xml:space="preserve">      1.0</w:t>
            </w:r>
          </w:p>
        </w:tc>
        <w:tc>
          <w:tcPr>
            <w:tcW w:w="1560" w:type="dxa"/>
          </w:tcPr>
          <w:p w14:paraId="717D7857" w14:textId="77777777" w:rsidR="00AC1205" w:rsidRDefault="00AC1205"/>
        </w:tc>
      </w:tr>
      <w:tr w:rsidR="00AC1205" w14:paraId="717D785F" w14:textId="77777777">
        <w:tc>
          <w:tcPr>
            <w:tcW w:w="1560" w:type="dxa"/>
            <w:tcBorders>
              <w:right w:val="nil"/>
            </w:tcBorders>
          </w:tcPr>
          <w:p w14:paraId="717D7859" w14:textId="77777777" w:rsidR="00AC1205" w:rsidRDefault="00AC1205"/>
        </w:tc>
        <w:tc>
          <w:tcPr>
            <w:tcW w:w="1560" w:type="dxa"/>
            <w:tcBorders>
              <w:top w:val="single" w:sz="0" w:space="0" w:color="D3D3D3"/>
              <w:left w:val="nil"/>
              <w:bottom w:val="single" w:sz="0" w:space="0" w:color="D3D3D3"/>
            </w:tcBorders>
          </w:tcPr>
          <w:p w14:paraId="717D785A"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785B" w14:textId="77777777" w:rsidR="00AC1205" w:rsidRDefault="00AC1205"/>
        </w:tc>
        <w:tc>
          <w:tcPr>
            <w:tcW w:w="1560" w:type="dxa"/>
            <w:tcBorders>
              <w:top w:val="single" w:sz="0" w:space="0" w:color="D3D3D3"/>
              <w:bottom w:val="single" w:sz="0" w:space="0" w:color="D3D3D3"/>
            </w:tcBorders>
          </w:tcPr>
          <w:p w14:paraId="717D785C" w14:textId="77777777" w:rsidR="00AC1205" w:rsidRDefault="00000000">
            <w:pPr>
              <w:jc w:val="right"/>
            </w:pPr>
            <w:r>
              <w:rPr>
                <w:rFonts w:ascii="Consolas" w:eastAsia="Consolas" w:hAnsi="Consolas" w:cs="Consolas"/>
                <w:sz w:val="16"/>
              </w:rPr>
              <w:t xml:space="preserve">    12,011</w:t>
            </w:r>
          </w:p>
        </w:tc>
        <w:tc>
          <w:tcPr>
            <w:tcW w:w="1560" w:type="dxa"/>
            <w:tcBorders>
              <w:top w:val="single" w:sz="0" w:space="0" w:color="D3D3D3"/>
              <w:bottom w:val="single" w:sz="0" w:space="0" w:color="D3D3D3"/>
            </w:tcBorders>
          </w:tcPr>
          <w:p w14:paraId="717D785D" w14:textId="77777777" w:rsidR="00AC1205" w:rsidRDefault="00000000">
            <w:pPr>
              <w:jc w:val="right"/>
            </w:pPr>
            <w:r>
              <w:rPr>
                <w:rFonts w:ascii="Consolas" w:eastAsia="Consolas" w:hAnsi="Consolas" w:cs="Consolas"/>
                <w:sz w:val="16"/>
              </w:rPr>
              <w:t xml:space="preserve">      0.4</w:t>
            </w:r>
          </w:p>
        </w:tc>
        <w:tc>
          <w:tcPr>
            <w:tcW w:w="1560" w:type="dxa"/>
          </w:tcPr>
          <w:p w14:paraId="717D785E" w14:textId="77777777" w:rsidR="00AC1205" w:rsidRDefault="00AC1205"/>
        </w:tc>
      </w:tr>
      <w:tr w:rsidR="00AC1205" w14:paraId="717D7866" w14:textId="77777777">
        <w:tc>
          <w:tcPr>
            <w:tcW w:w="1560" w:type="dxa"/>
            <w:tcBorders>
              <w:right w:val="nil"/>
            </w:tcBorders>
          </w:tcPr>
          <w:p w14:paraId="717D7860" w14:textId="77777777" w:rsidR="00AC1205" w:rsidRDefault="00AC1205"/>
        </w:tc>
        <w:tc>
          <w:tcPr>
            <w:tcW w:w="1560" w:type="dxa"/>
            <w:tcBorders>
              <w:top w:val="single" w:sz="0" w:space="0" w:color="D3D3D3"/>
              <w:left w:val="nil"/>
              <w:bottom w:val="single" w:sz="0" w:space="0" w:color="D3D3D3"/>
            </w:tcBorders>
          </w:tcPr>
          <w:p w14:paraId="717D7861"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7862" w14:textId="77777777" w:rsidR="00AC1205" w:rsidRDefault="00AC1205"/>
        </w:tc>
        <w:tc>
          <w:tcPr>
            <w:tcW w:w="1560" w:type="dxa"/>
            <w:tcBorders>
              <w:top w:val="single" w:sz="0" w:space="0" w:color="D3D3D3"/>
              <w:bottom w:val="single" w:sz="0" w:space="0" w:color="D3D3D3"/>
            </w:tcBorders>
          </w:tcPr>
          <w:p w14:paraId="717D7863" w14:textId="77777777" w:rsidR="00AC1205" w:rsidRDefault="00000000">
            <w:pPr>
              <w:jc w:val="right"/>
            </w:pPr>
            <w:r>
              <w:rPr>
                <w:rFonts w:ascii="Consolas" w:eastAsia="Consolas" w:hAnsi="Consolas" w:cs="Consolas"/>
                <w:sz w:val="16"/>
              </w:rPr>
              <w:t xml:space="preserve">     5,383</w:t>
            </w:r>
          </w:p>
        </w:tc>
        <w:tc>
          <w:tcPr>
            <w:tcW w:w="1560" w:type="dxa"/>
            <w:tcBorders>
              <w:top w:val="single" w:sz="0" w:space="0" w:color="D3D3D3"/>
              <w:bottom w:val="single" w:sz="0" w:space="0" w:color="D3D3D3"/>
            </w:tcBorders>
          </w:tcPr>
          <w:p w14:paraId="717D7864" w14:textId="77777777" w:rsidR="00AC1205" w:rsidRDefault="00000000">
            <w:pPr>
              <w:jc w:val="right"/>
            </w:pPr>
            <w:r>
              <w:rPr>
                <w:rFonts w:ascii="Consolas" w:eastAsia="Consolas" w:hAnsi="Consolas" w:cs="Consolas"/>
                <w:sz w:val="16"/>
              </w:rPr>
              <w:t xml:space="preserve">      0.2</w:t>
            </w:r>
          </w:p>
        </w:tc>
        <w:tc>
          <w:tcPr>
            <w:tcW w:w="1560" w:type="dxa"/>
          </w:tcPr>
          <w:p w14:paraId="717D7865" w14:textId="77777777" w:rsidR="00AC1205" w:rsidRDefault="00AC1205"/>
        </w:tc>
      </w:tr>
      <w:tr w:rsidR="00AC1205" w14:paraId="717D786D" w14:textId="77777777">
        <w:tc>
          <w:tcPr>
            <w:tcW w:w="1560" w:type="dxa"/>
            <w:tcBorders>
              <w:right w:val="nil"/>
            </w:tcBorders>
          </w:tcPr>
          <w:p w14:paraId="717D7867" w14:textId="77777777" w:rsidR="00AC1205" w:rsidRDefault="00AC1205"/>
        </w:tc>
        <w:tc>
          <w:tcPr>
            <w:tcW w:w="1560" w:type="dxa"/>
            <w:tcBorders>
              <w:top w:val="single" w:sz="0" w:space="0" w:color="D3D3D3"/>
              <w:left w:val="nil"/>
              <w:bottom w:val="single" w:sz="0" w:space="0" w:color="D3D3D3"/>
            </w:tcBorders>
          </w:tcPr>
          <w:p w14:paraId="717D7868"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7869" w14:textId="77777777" w:rsidR="00AC1205" w:rsidRDefault="00AC1205"/>
        </w:tc>
        <w:tc>
          <w:tcPr>
            <w:tcW w:w="1560" w:type="dxa"/>
            <w:tcBorders>
              <w:top w:val="single" w:sz="0" w:space="0" w:color="D3D3D3"/>
              <w:bottom w:val="single" w:sz="0" w:space="0" w:color="D3D3D3"/>
            </w:tcBorders>
          </w:tcPr>
          <w:p w14:paraId="717D786A" w14:textId="77777777" w:rsidR="00AC1205" w:rsidRDefault="00000000">
            <w:pPr>
              <w:jc w:val="right"/>
            </w:pPr>
            <w:r>
              <w:rPr>
                <w:rFonts w:ascii="Consolas" w:eastAsia="Consolas" w:hAnsi="Consolas" w:cs="Consolas"/>
                <w:sz w:val="16"/>
              </w:rPr>
              <w:t xml:space="preserve">     2,636</w:t>
            </w:r>
          </w:p>
        </w:tc>
        <w:tc>
          <w:tcPr>
            <w:tcW w:w="1560" w:type="dxa"/>
            <w:tcBorders>
              <w:top w:val="single" w:sz="0" w:space="0" w:color="D3D3D3"/>
              <w:bottom w:val="single" w:sz="0" w:space="0" w:color="D3D3D3"/>
            </w:tcBorders>
          </w:tcPr>
          <w:p w14:paraId="717D786B" w14:textId="77777777" w:rsidR="00AC1205" w:rsidRDefault="00000000">
            <w:pPr>
              <w:jc w:val="right"/>
            </w:pPr>
            <w:r>
              <w:rPr>
                <w:rFonts w:ascii="Consolas" w:eastAsia="Consolas" w:hAnsi="Consolas" w:cs="Consolas"/>
                <w:sz w:val="16"/>
              </w:rPr>
              <w:t xml:space="preserve">      0.1</w:t>
            </w:r>
          </w:p>
        </w:tc>
        <w:tc>
          <w:tcPr>
            <w:tcW w:w="1560" w:type="dxa"/>
          </w:tcPr>
          <w:p w14:paraId="717D786C" w14:textId="77777777" w:rsidR="00AC1205" w:rsidRDefault="00AC1205"/>
        </w:tc>
      </w:tr>
      <w:tr w:rsidR="00AC1205" w14:paraId="717D7874" w14:textId="77777777">
        <w:tc>
          <w:tcPr>
            <w:tcW w:w="1560" w:type="dxa"/>
            <w:tcBorders>
              <w:right w:val="nil"/>
            </w:tcBorders>
          </w:tcPr>
          <w:p w14:paraId="717D786E" w14:textId="77777777" w:rsidR="00AC1205" w:rsidRDefault="00AC1205"/>
        </w:tc>
        <w:tc>
          <w:tcPr>
            <w:tcW w:w="1560" w:type="dxa"/>
            <w:tcBorders>
              <w:top w:val="single" w:sz="0" w:space="0" w:color="D3D3D3"/>
              <w:left w:val="nil"/>
              <w:bottom w:val="single" w:sz="0" w:space="0" w:color="D3D3D3"/>
            </w:tcBorders>
          </w:tcPr>
          <w:p w14:paraId="717D786F" w14:textId="77777777" w:rsidR="00AC1205" w:rsidRDefault="00000000">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717D7870" w14:textId="77777777" w:rsidR="00AC1205" w:rsidRDefault="00AC1205"/>
        </w:tc>
        <w:tc>
          <w:tcPr>
            <w:tcW w:w="1560" w:type="dxa"/>
            <w:tcBorders>
              <w:top w:val="single" w:sz="0" w:space="0" w:color="D3D3D3"/>
              <w:bottom w:val="single" w:sz="0" w:space="0" w:color="D3D3D3"/>
            </w:tcBorders>
          </w:tcPr>
          <w:p w14:paraId="717D7871" w14:textId="77777777" w:rsidR="00AC1205" w:rsidRDefault="00000000">
            <w:pPr>
              <w:jc w:val="right"/>
            </w:pPr>
            <w:r>
              <w:rPr>
                <w:rFonts w:ascii="Consolas" w:eastAsia="Consolas" w:hAnsi="Consolas" w:cs="Consolas"/>
                <w:sz w:val="16"/>
              </w:rPr>
              <w:t xml:space="preserve">     1,202</w:t>
            </w:r>
          </w:p>
        </w:tc>
        <w:tc>
          <w:tcPr>
            <w:tcW w:w="1560" w:type="dxa"/>
            <w:tcBorders>
              <w:top w:val="single" w:sz="0" w:space="0" w:color="D3D3D3"/>
              <w:bottom w:val="single" w:sz="0" w:space="0" w:color="D3D3D3"/>
            </w:tcBorders>
          </w:tcPr>
          <w:p w14:paraId="717D7872" w14:textId="77777777" w:rsidR="00AC1205" w:rsidRDefault="00000000">
            <w:pPr>
              <w:jc w:val="right"/>
            </w:pPr>
            <w:r>
              <w:rPr>
                <w:rFonts w:ascii="Consolas" w:eastAsia="Consolas" w:hAnsi="Consolas" w:cs="Consolas"/>
                <w:sz w:val="16"/>
              </w:rPr>
              <w:t xml:space="preserve">      0.0</w:t>
            </w:r>
          </w:p>
        </w:tc>
        <w:tc>
          <w:tcPr>
            <w:tcW w:w="1560" w:type="dxa"/>
          </w:tcPr>
          <w:p w14:paraId="717D7873" w14:textId="77777777" w:rsidR="00AC1205" w:rsidRDefault="00AC1205"/>
        </w:tc>
      </w:tr>
      <w:tr w:rsidR="00AC1205" w14:paraId="717D787B" w14:textId="77777777">
        <w:tc>
          <w:tcPr>
            <w:tcW w:w="1560" w:type="dxa"/>
            <w:tcBorders>
              <w:right w:val="nil"/>
            </w:tcBorders>
          </w:tcPr>
          <w:p w14:paraId="717D7875" w14:textId="77777777" w:rsidR="00AC1205" w:rsidRDefault="00AC1205"/>
        </w:tc>
        <w:tc>
          <w:tcPr>
            <w:tcW w:w="1560" w:type="dxa"/>
            <w:tcBorders>
              <w:top w:val="single" w:sz="0" w:space="0" w:color="D3D3D3"/>
              <w:left w:val="nil"/>
              <w:bottom w:val="single" w:sz="0" w:space="0" w:color="D3D3D3"/>
            </w:tcBorders>
          </w:tcPr>
          <w:p w14:paraId="717D7876" w14:textId="77777777" w:rsidR="00AC1205" w:rsidRDefault="00000000">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717D7877" w14:textId="77777777" w:rsidR="00AC1205" w:rsidRDefault="00AC1205"/>
        </w:tc>
        <w:tc>
          <w:tcPr>
            <w:tcW w:w="1560" w:type="dxa"/>
            <w:tcBorders>
              <w:top w:val="single" w:sz="0" w:space="0" w:color="D3D3D3"/>
              <w:bottom w:val="single" w:sz="0" w:space="0" w:color="D3D3D3"/>
            </w:tcBorders>
          </w:tcPr>
          <w:p w14:paraId="717D7878" w14:textId="77777777" w:rsidR="00AC1205" w:rsidRDefault="00000000">
            <w:pPr>
              <w:jc w:val="right"/>
            </w:pPr>
            <w:r>
              <w:rPr>
                <w:rFonts w:ascii="Consolas" w:eastAsia="Consolas" w:hAnsi="Consolas" w:cs="Consolas"/>
                <w:sz w:val="16"/>
              </w:rPr>
              <w:t xml:space="preserve">       714</w:t>
            </w:r>
          </w:p>
        </w:tc>
        <w:tc>
          <w:tcPr>
            <w:tcW w:w="1560" w:type="dxa"/>
            <w:tcBorders>
              <w:top w:val="single" w:sz="0" w:space="0" w:color="D3D3D3"/>
              <w:bottom w:val="single" w:sz="0" w:space="0" w:color="D3D3D3"/>
            </w:tcBorders>
          </w:tcPr>
          <w:p w14:paraId="717D7879" w14:textId="77777777" w:rsidR="00AC1205" w:rsidRDefault="00000000">
            <w:pPr>
              <w:jc w:val="right"/>
            </w:pPr>
            <w:r>
              <w:rPr>
                <w:rFonts w:ascii="Consolas" w:eastAsia="Consolas" w:hAnsi="Consolas" w:cs="Consolas"/>
                <w:sz w:val="16"/>
              </w:rPr>
              <w:t xml:space="preserve">      0.0</w:t>
            </w:r>
          </w:p>
        </w:tc>
        <w:tc>
          <w:tcPr>
            <w:tcW w:w="1560" w:type="dxa"/>
          </w:tcPr>
          <w:p w14:paraId="717D787A" w14:textId="77777777" w:rsidR="00AC1205" w:rsidRDefault="00AC1205"/>
        </w:tc>
      </w:tr>
      <w:tr w:rsidR="00AC1205" w14:paraId="717D7882" w14:textId="77777777">
        <w:tc>
          <w:tcPr>
            <w:tcW w:w="1560" w:type="dxa"/>
            <w:tcBorders>
              <w:right w:val="nil"/>
            </w:tcBorders>
          </w:tcPr>
          <w:p w14:paraId="717D787C" w14:textId="77777777" w:rsidR="00AC1205" w:rsidRDefault="00AC1205"/>
        </w:tc>
        <w:tc>
          <w:tcPr>
            <w:tcW w:w="1560" w:type="dxa"/>
            <w:tcBorders>
              <w:top w:val="single" w:sz="0" w:space="0" w:color="D3D3D3"/>
              <w:left w:val="nil"/>
              <w:bottom w:val="single" w:sz="0" w:space="0" w:color="D3D3D3"/>
            </w:tcBorders>
          </w:tcPr>
          <w:p w14:paraId="717D787D" w14:textId="77777777" w:rsidR="00AC1205" w:rsidRDefault="00000000">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717D787E" w14:textId="77777777" w:rsidR="00AC1205" w:rsidRDefault="00AC1205"/>
        </w:tc>
        <w:tc>
          <w:tcPr>
            <w:tcW w:w="1560" w:type="dxa"/>
            <w:tcBorders>
              <w:top w:val="single" w:sz="0" w:space="0" w:color="D3D3D3"/>
              <w:bottom w:val="single" w:sz="0" w:space="0" w:color="D3D3D3"/>
            </w:tcBorders>
          </w:tcPr>
          <w:p w14:paraId="717D787F" w14:textId="77777777" w:rsidR="00AC1205" w:rsidRDefault="00000000">
            <w:pPr>
              <w:jc w:val="right"/>
            </w:pPr>
            <w:r>
              <w:rPr>
                <w:rFonts w:ascii="Consolas" w:eastAsia="Consolas" w:hAnsi="Consolas" w:cs="Consolas"/>
                <w:sz w:val="16"/>
              </w:rPr>
              <w:t xml:space="preserve">       516</w:t>
            </w:r>
          </w:p>
        </w:tc>
        <w:tc>
          <w:tcPr>
            <w:tcW w:w="1560" w:type="dxa"/>
            <w:tcBorders>
              <w:top w:val="single" w:sz="0" w:space="0" w:color="D3D3D3"/>
              <w:bottom w:val="single" w:sz="0" w:space="0" w:color="D3D3D3"/>
            </w:tcBorders>
          </w:tcPr>
          <w:p w14:paraId="717D7880" w14:textId="77777777" w:rsidR="00AC1205" w:rsidRDefault="00000000">
            <w:pPr>
              <w:jc w:val="right"/>
            </w:pPr>
            <w:r>
              <w:rPr>
                <w:rFonts w:ascii="Consolas" w:eastAsia="Consolas" w:hAnsi="Consolas" w:cs="Consolas"/>
                <w:sz w:val="16"/>
              </w:rPr>
              <w:t xml:space="preserve">      0.0</w:t>
            </w:r>
          </w:p>
        </w:tc>
        <w:tc>
          <w:tcPr>
            <w:tcW w:w="1560" w:type="dxa"/>
          </w:tcPr>
          <w:p w14:paraId="717D7881" w14:textId="77777777" w:rsidR="00AC1205" w:rsidRDefault="00AC1205"/>
        </w:tc>
      </w:tr>
      <w:tr w:rsidR="00AC1205" w14:paraId="717D7889" w14:textId="77777777">
        <w:tc>
          <w:tcPr>
            <w:tcW w:w="1560" w:type="dxa"/>
            <w:tcBorders>
              <w:right w:val="nil"/>
            </w:tcBorders>
          </w:tcPr>
          <w:p w14:paraId="717D7883" w14:textId="77777777" w:rsidR="00AC1205" w:rsidRDefault="00AC1205"/>
        </w:tc>
        <w:tc>
          <w:tcPr>
            <w:tcW w:w="1560" w:type="dxa"/>
            <w:tcBorders>
              <w:top w:val="single" w:sz="0" w:space="0" w:color="D3D3D3"/>
              <w:left w:val="nil"/>
              <w:bottom w:val="single" w:sz="0" w:space="0" w:color="D3D3D3"/>
            </w:tcBorders>
          </w:tcPr>
          <w:p w14:paraId="717D7884" w14:textId="77777777" w:rsidR="00AC1205" w:rsidRDefault="00000000">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717D7885" w14:textId="77777777" w:rsidR="00AC1205" w:rsidRDefault="00AC1205"/>
        </w:tc>
        <w:tc>
          <w:tcPr>
            <w:tcW w:w="1560" w:type="dxa"/>
            <w:tcBorders>
              <w:top w:val="single" w:sz="0" w:space="0" w:color="D3D3D3"/>
              <w:bottom w:val="single" w:sz="0" w:space="0" w:color="D3D3D3"/>
            </w:tcBorders>
          </w:tcPr>
          <w:p w14:paraId="717D7886" w14:textId="77777777" w:rsidR="00AC1205" w:rsidRDefault="00000000">
            <w:pPr>
              <w:jc w:val="right"/>
            </w:pPr>
            <w:r>
              <w:rPr>
                <w:rFonts w:ascii="Consolas" w:eastAsia="Consolas" w:hAnsi="Consolas" w:cs="Consolas"/>
                <w:sz w:val="16"/>
              </w:rPr>
              <w:t xml:space="preserve">       175</w:t>
            </w:r>
          </w:p>
        </w:tc>
        <w:tc>
          <w:tcPr>
            <w:tcW w:w="1560" w:type="dxa"/>
            <w:tcBorders>
              <w:top w:val="single" w:sz="0" w:space="0" w:color="D3D3D3"/>
              <w:bottom w:val="single" w:sz="0" w:space="0" w:color="D3D3D3"/>
            </w:tcBorders>
          </w:tcPr>
          <w:p w14:paraId="717D7887" w14:textId="77777777" w:rsidR="00AC1205" w:rsidRDefault="00000000">
            <w:pPr>
              <w:jc w:val="right"/>
            </w:pPr>
            <w:r>
              <w:rPr>
                <w:rFonts w:ascii="Consolas" w:eastAsia="Consolas" w:hAnsi="Consolas" w:cs="Consolas"/>
                <w:sz w:val="16"/>
              </w:rPr>
              <w:t xml:space="preserve">      0.0</w:t>
            </w:r>
          </w:p>
        </w:tc>
        <w:tc>
          <w:tcPr>
            <w:tcW w:w="1560" w:type="dxa"/>
          </w:tcPr>
          <w:p w14:paraId="717D7888" w14:textId="77777777" w:rsidR="00AC1205" w:rsidRDefault="00AC1205"/>
        </w:tc>
      </w:tr>
      <w:tr w:rsidR="00AC1205" w14:paraId="717D7890" w14:textId="77777777">
        <w:tc>
          <w:tcPr>
            <w:tcW w:w="1560" w:type="dxa"/>
            <w:tcBorders>
              <w:right w:val="nil"/>
            </w:tcBorders>
          </w:tcPr>
          <w:p w14:paraId="717D788A" w14:textId="77777777" w:rsidR="00AC1205" w:rsidRDefault="00AC1205"/>
        </w:tc>
        <w:tc>
          <w:tcPr>
            <w:tcW w:w="1560" w:type="dxa"/>
            <w:tcBorders>
              <w:top w:val="single" w:sz="0" w:space="0" w:color="D3D3D3"/>
              <w:left w:val="nil"/>
              <w:bottom w:val="single" w:sz="0" w:space="0" w:color="D3D3D3"/>
            </w:tcBorders>
          </w:tcPr>
          <w:p w14:paraId="717D788B" w14:textId="77777777" w:rsidR="00AC1205" w:rsidRDefault="00000000">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717D788C" w14:textId="77777777" w:rsidR="00AC1205" w:rsidRDefault="00AC1205"/>
        </w:tc>
        <w:tc>
          <w:tcPr>
            <w:tcW w:w="1560" w:type="dxa"/>
            <w:tcBorders>
              <w:top w:val="single" w:sz="0" w:space="0" w:color="D3D3D3"/>
              <w:bottom w:val="single" w:sz="0" w:space="0" w:color="D3D3D3"/>
            </w:tcBorders>
          </w:tcPr>
          <w:p w14:paraId="717D788D" w14:textId="77777777" w:rsidR="00AC1205" w:rsidRDefault="00000000">
            <w:pPr>
              <w:jc w:val="right"/>
            </w:pPr>
            <w:r>
              <w:rPr>
                <w:rFonts w:ascii="Consolas" w:eastAsia="Consolas" w:hAnsi="Consolas" w:cs="Consolas"/>
                <w:sz w:val="16"/>
              </w:rPr>
              <w:t xml:space="preserve">        97</w:t>
            </w:r>
          </w:p>
        </w:tc>
        <w:tc>
          <w:tcPr>
            <w:tcW w:w="1560" w:type="dxa"/>
            <w:tcBorders>
              <w:top w:val="single" w:sz="0" w:space="0" w:color="D3D3D3"/>
              <w:bottom w:val="single" w:sz="0" w:space="0" w:color="D3D3D3"/>
            </w:tcBorders>
          </w:tcPr>
          <w:p w14:paraId="717D788E" w14:textId="77777777" w:rsidR="00AC1205" w:rsidRDefault="00000000">
            <w:pPr>
              <w:jc w:val="right"/>
            </w:pPr>
            <w:r>
              <w:rPr>
                <w:rFonts w:ascii="Consolas" w:eastAsia="Consolas" w:hAnsi="Consolas" w:cs="Consolas"/>
                <w:sz w:val="16"/>
              </w:rPr>
              <w:t xml:space="preserve">      0.0</w:t>
            </w:r>
          </w:p>
        </w:tc>
        <w:tc>
          <w:tcPr>
            <w:tcW w:w="1560" w:type="dxa"/>
          </w:tcPr>
          <w:p w14:paraId="717D788F" w14:textId="77777777" w:rsidR="00AC1205" w:rsidRDefault="00AC1205"/>
        </w:tc>
      </w:tr>
      <w:tr w:rsidR="00AC1205" w14:paraId="717D7897" w14:textId="77777777">
        <w:tc>
          <w:tcPr>
            <w:tcW w:w="1560" w:type="dxa"/>
            <w:tcBorders>
              <w:right w:val="nil"/>
            </w:tcBorders>
          </w:tcPr>
          <w:p w14:paraId="717D7891" w14:textId="77777777" w:rsidR="00AC1205" w:rsidRDefault="00AC1205"/>
        </w:tc>
        <w:tc>
          <w:tcPr>
            <w:tcW w:w="1560" w:type="dxa"/>
            <w:tcBorders>
              <w:top w:val="single" w:sz="0" w:space="0" w:color="D3D3D3"/>
              <w:left w:val="nil"/>
              <w:bottom w:val="single" w:sz="0" w:space="0" w:color="D3D3D3"/>
            </w:tcBorders>
          </w:tcPr>
          <w:p w14:paraId="717D7892" w14:textId="77777777" w:rsidR="00AC1205" w:rsidRDefault="00000000">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717D7893" w14:textId="77777777" w:rsidR="00AC1205" w:rsidRDefault="00AC1205"/>
        </w:tc>
        <w:tc>
          <w:tcPr>
            <w:tcW w:w="1560" w:type="dxa"/>
            <w:tcBorders>
              <w:top w:val="single" w:sz="0" w:space="0" w:color="D3D3D3"/>
              <w:bottom w:val="single" w:sz="0" w:space="0" w:color="D3D3D3"/>
            </w:tcBorders>
          </w:tcPr>
          <w:p w14:paraId="717D7894" w14:textId="77777777" w:rsidR="00AC1205" w:rsidRDefault="00000000">
            <w:pPr>
              <w:jc w:val="right"/>
            </w:pPr>
            <w:r>
              <w:rPr>
                <w:rFonts w:ascii="Consolas" w:eastAsia="Consolas" w:hAnsi="Consolas" w:cs="Consolas"/>
                <w:sz w:val="16"/>
              </w:rPr>
              <w:t xml:space="preserve">        79</w:t>
            </w:r>
          </w:p>
        </w:tc>
        <w:tc>
          <w:tcPr>
            <w:tcW w:w="1560" w:type="dxa"/>
            <w:tcBorders>
              <w:top w:val="single" w:sz="0" w:space="0" w:color="D3D3D3"/>
              <w:bottom w:val="single" w:sz="0" w:space="0" w:color="D3D3D3"/>
            </w:tcBorders>
          </w:tcPr>
          <w:p w14:paraId="717D7895" w14:textId="77777777" w:rsidR="00AC1205" w:rsidRDefault="00000000">
            <w:pPr>
              <w:jc w:val="right"/>
            </w:pPr>
            <w:r>
              <w:rPr>
                <w:rFonts w:ascii="Consolas" w:eastAsia="Consolas" w:hAnsi="Consolas" w:cs="Consolas"/>
                <w:sz w:val="16"/>
              </w:rPr>
              <w:t xml:space="preserve">      0.0</w:t>
            </w:r>
          </w:p>
        </w:tc>
        <w:tc>
          <w:tcPr>
            <w:tcW w:w="1560" w:type="dxa"/>
          </w:tcPr>
          <w:p w14:paraId="717D7896" w14:textId="77777777" w:rsidR="00AC1205" w:rsidRDefault="00AC1205"/>
        </w:tc>
      </w:tr>
      <w:tr w:rsidR="00AC1205" w14:paraId="717D789E" w14:textId="77777777">
        <w:tc>
          <w:tcPr>
            <w:tcW w:w="1560" w:type="dxa"/>
            <w:tcBorders>
              <w:right w:val="nil"/>
            </w:tcBorders>
          </w:tcPr>
          <w:p w14:paraId="717D7898" w14:textId="77777777" w:rsidR="00AC1205" w:rsidRDefault="00AC1205"/>
        </w:tc>
        <w:tc>
          <w:tcPr>
            <w:tcW w:w="1560" w:type="dxa"/>
            <w:tcBorders>
              <w:top w:val="single" w:sz="0" w:space="0" w:color="D3D3D3"/>
              <w:left w:val="nil"/>
              <w:bottom w:val="single" w:sz="0" w:space="0" w:color="D3D3D3"/>
            </w:tcBorders>
          </w:tcPr>
          <w:p w14:paraId="717D7899" w14:textId="77777777" w:rsidR="00AC1205" w:rsidRDefault="00000000">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717D789A" w14:textId="77777777" w:rsidR="00AC1205" w:rsidRDefault="00AC1205"/>
        </w:tc>
        <w:tc>
          <w:tcPr>
            <w:tcW w:w="1560" w:type="dxa"/>
            <w:tcBorders>
              <w:top w:val="single" w:sz="0" w:space="0" w:color="D3D3D3"/>
              <w:bottom w:val="single" w:sz="0" w:space="0" w:color="D3D3D3"/>
            </w:tcBorders>
          </w:tcPr>
          <w:p w14:paraId="717D789B" w14:textId="77777777" w:rsidR="00AC1205" w:rsidRDefault="00000000">
            <w:pPr>
              <w:jc w:val="right"/>
            </w:pPr>
            <w:r>
              <w:rPr>
                <w:rFonts w:ascii="Consolas" w:eastAsia="Consolas" w:hAnsi="Consolas" w:cs="Consolas"/>
                <w:sz w:val="16"/>
              </w:rPr>
              <w:t xml:space="preserve">        43</w:t>
            </w:r>
          </w:p>
        </w:tc>
        <w:tc>
          <w:tcPr>
            <w:tcW w:w="1560" w:type="dxa"/>
            <w:tcBorders>
              <w:top w:val="single" w:sz="0" w:space="0" w:color="D3D3D3"/>
              <w:bottom w:val="single" w:sz="0" w:space="0" w:color="D3D3D3"/>
            </w:tcBorders>
          </w:tcPr>
          <w:p w14:paraId="717D789C" w14:textId="77777777" w:rsidR="00AC1205" w:rsidRDefault="00000000">
            <w:pPr>
              <w:jc w:val="right"/>
            </w:pPr>
            <w:r>
              <w:rPr>
                <w:rFonts w:ascii="Consolas" w:eastAsia="Consolas" w:hAnsi="Consolas" w:cs="Consolas"/>
                <w:sz w:val="16"/>
              </w:rPr>
              <w:t xml:space="preserve">      0.0</w:t>
            </w:r>
          </w:p>
        </w:tc>
        <w:tc>
          <w:tcPr>
            <w:tcW w:w="1560" w:type="dxa"/>
          </w:tcPr>
          <w:p w14:paraId="717D789D" w14:textId="77777777" w:rsidR="00AC1205" w:rsidRDefault="00AC1205"/>
        </w:tc>
      </w:tr>
      <w:tr w:rsidR="00AC1205" w14:paraId="717D78A5" w14:textId="77777777">
        <w:tc>
          <w:tcPr>
            <w:tcW w:w="1560" w:type="dxa"/>
            <w:tcBorders>
              <w:right w:val="nil"/>
            </w:tcBorders>
          </w:tcPr>
          <w:p w14:paraId="717D789F" w14:textId="77777777" w:rsidR="00AC1205" w:rsidRDefault="00AC1205"/>
        </w:tc>
        <w:tc>
          <w:tcPr>
            <w:tcW w:w="1560" w:type="dxa"/>
            <w:tcBorders>
              <w:top w:val="single" w:sz="0" w:space="0" w:color="D3D3D3"/>
              <w:left w:val="nil"/>
              <w:bottom w:val="single" w:sz="0" w:space="0" w:color="D3D3D3"/>
            </w:tcBorders>
          </w:tcPr>
          <w:p w14:paraId="717D78A0" w14:textId="77777777" w:rsidR="00AC1205" w:rsidRDefault="00000000">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717D78A1" w14:textId="77777777" w:rsidR="00AC1205" w:rsidRDefault="00AC1205"/>
        </w:tc>
        <w:tc>
          <w:tcPr>
            <w:tcW w:w="1560" w:type="dxa"/>
            <w:tcBorders>
              <w:top w:val="single" w:sz="0" w:space="0" w:color="D3D3D3"/>
              <w:bottom w:val="single" w:sz="0" w:space="0" w:color="D3D3D3"/>
            </w:tcBorders>
          </w:tcPr>
          <w:p w14:paraId="717D78A2" w14:textId="77777777" w:rsidR="00AC1205" w:rsidRDefault="00000000">
            <w:pPr>
              <w:jc w:val="right"/>
            </w:pPr>
            <w:r>
              <w:rPr>
                <w:rFonts w:ascii="Consolas" w:eastAsia="Consolas" w:hAnsi="Consolas" w:cs="Consolas"/>
                <w:sz w:val="16"/>
              </w:rPr>
              <w:t xml:space="preserve">         4</w:t>
            </w:r>
          </w:p>
        </w:tc>
        <w:tc>
          <w:tcPr>
            <w:tcW w:w="1560" w:type="dxa"/>
            <w:tcBorders>
              <w:top w:val="single" w:sz="0" w:space="0" w:color="D3D3D3"/>
              <w:bottom w:val="single" w:sz="0" w:space="0" w:color="D3D3D3"/>
            </w:tcBorders>
          </w:tcPr>
          <w:p w14:paraId="717D78A3" w14:textId="77777777" w:rsidR="00AC1205" w:rsidRDefault="00000000">
            <w:pPr>
              <w:jc w:val="right"/>
            </w:pPr>
            <w:r>
              <w:rPr>
                <w:rFonts w:ascii="Consolas" w:eastAsia="Consolas" w:hAnsi="Consolas" w:cs="Consolas"/>
                <w:sz w:val="16"/>
              </w:rPr>
              <w:t xml:space="preserve">      0.0</w:t>
            </w:r>
          </w:p>
        </w:tc>
        <w:tc>
          <w:tcPr>
            <w:tcW w:w="1560" w:type="dxa"/>
          </w:tcPr>
          <w:p w14:paraId="717D78A4" w14:textId="77777777" w:rsidR="00AC1205" w:rsidRDefault="00AC1205"/>
        </w:tc>
      </w:tr>
      <w:tr w:rsidR="00AC1205" w14:paraId="717D78AC" w14:textId="77777777">
        <w:tc>
          <w:tcPr>
            <w:tcW w:w="1560" w:type="dxa"/>
            <w:tcBorders>
              <w:right w:val="nil"/>
            </w:tcBorders>
          </w:tcPr>
          <w:p w14:paraId="717D78A6" w14:textId="77777777" w:rsidR="00AC1205" w:rsidRDefault="00AC1205"/>
        </w:tc>
        <w:tc>
          <w:tcPr>
            <w:tcW w:w="1560" w:type="dxa"/>
            <w:tcBorders>
              <w:top w:val="single" w:sz="0" w:space="0" w:color="D3D3D3"/>
              <w:left w:val="nil"/>
              <w:bottom w:val="single" w:sz="0" w:space="0" w:color="D3D3D3"/>
            </w:tcBorders>
          </w:tcPr>
          <w:p w14:paraId="717D78A7" w14:textId="77777777" w:rsidR="00AC1205" w:rsidRDefault="00000000">
            <w:pPr>
              <w:jc w:val="right"/>
            </w:pPr>
            <w:r>
              <w:rPr>
                <w:rFonts w:ascii="Consolas" w:eastAsia="Consolas" w:hAnsi="Consolas" w:cs="Consolas"/>
                <w:sz w:val="16"/>
              </w:rPr>
              <w:t>19</w:t>
            </w:r>
          </w:p>
        </w:tc>
        <w:tc>
          <w:tcPr>
            <w:tcW w:w="1560" w:type="dxa"/>
            <w:tcBorders>
              <w:top w:val="single" w:sz="0" w:space="0" w:color="D3D3D3"/>
              <w:bottom w:val="single" w:sz="0" w:space="0" w:color="D3D3D3"/>
            </w:tcBorders>
          </w:tcPr>
          <w:p w14:paraId="717D78A8" w14:textId="77777777" w:rsidR="00AC1205" w:rsidRDefault="00AC1205"/>
        </w:tc>
        <w:tc>
          <w:tcPr>
            <w:tcW w:w="1560" w:type="dxa"/>
            <w:tcBorders>
              <w:top w:val="single" w:sz="0" w:space="0" w:color="D3D3D3"/>
              <w:bottom w:val="single" w:sz="0" w:space="0" w:color="D3D3D3"/>
            </w:tcBorders>
          </w:tcPr>
          <w:p w14:paraId="717D78A9" w14:textId="77777777" w:rsidR="00AC1205" w:rsidRDefault="00000000">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717D78AA" w14:textId="77777777" w:rsidR="00AC1205" w:rsidRDefault="00000000">
            <w:pPr>
              <w:jc w:val="right"/>
            </w:pPr>
            <w:r>
              <w:rPr>
                <w:rFonts w:ascii="Consolas" w:eastAsia="Consolas" w:hAnsi="Consolas" w:cs="Consolas"/>
                <w:sz w:val="16"/>
              </w:rPr>
              <w:t xml:space="preserve">      0.0</w:t>
            </w:r>
          </w:p>
        </w:tc>
        <w:tc>
          <w:tcPr>
            <w:tcW w:w="1560" w:type="dxa"/>
          </w:tcPr>
          <w:p w14:paraId="717D78AB" w14:textId="77777777" w:rsidR="00AC1205" w:rsidRDefault="00AC1205"/>
        </w:tc>
      </w:tr>
      <w:tr w:rsidR="00AC1205" w14:paraId="717D78B3" w14:textId="77777777">
        <w:tc>
          <w:tcPr>
            <w:tcW w:w="1560" w:type="dxa"/>
            <w:tcBorders>
              <w:right w:val="nil"/>
            </w:tcBorders>
          </w:tcPr>
          <w:p w14:paraId="717D78AD" w14:textId="77777777" w:rsidR="00AC1205" w:rsidRDefault="00AC1205"/>
        </w:tc>
        <w:tc>
          <w:tcPr>
            <w:tcW w:w="1560" w:type="dxa"/>
            <w:tcBorders>
              <w:top w:val="single" w:sz="0" w:space="0" w:color="D3D3D3"/>
              <w:left w:val="nil"/>
              <w:bottom w:val="single" w:sz="0" w:space="0" w:color="000000"/>
            </w:tcBorders>
          </w:tcPr>
          <w:p w14:paraId="717D78AE"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8AF" w14:textId="77777777" w:rsidR="00AC1205" w:rsidRDefault="00AC1205"/>
        </w:tc>
        <w:tc>
          <w:tcPr>
            <w:tcW w:w="1560" w:type="dxa"/>
            <w:tcBorders>
              <w:top w:val="single" w:sz="0" w:space="0" w:color="D3D3D3"/>
              <w:bottom w:val="single" w:sz="0" w:space="0" w:color="000000"/>
            </w:tcBorders>
          </w:tcPr>
          <w:p w14:paraId="717D78B0" w14:textId="77777777" w:rsidR="00AC1205" w:rsidRDefault="00000000">
            <w:pPr>
              <w:jc w:val="right"/>
            </w:pPr>
            <w:r>
              <w:rPr>
                <w:rFonts w:ascii="Consolas" w:eastAsia="Consolas" w:hAnsi="Consolas" w:cs="Consolas"/>
                <w:sz w:val="16"/>
              </w:rPr>
              <w:t xml:space="preserve">       479</w:t>
            </w:r>
          </w:p>
        </w:tc>
        <w:tc>
          <w:tcPr>
            <w:tcW w:w="1560" w:type="dxa"/>
            <w:tcBorders>
              <w:top w:val="single" w:sz="0" w:space="0" w:color="D3D3D3"/>
              <w:bottom w:val="single" w:sz="0" w:space="0" w:color="000000"/>
            </w:tcBorders>
          </w:tcPr>
          <w:p w14:paraId="717D78B1" w14:textId="77777777" w:rsidR="00AC1205" w:rsidRDefault="00000000">
            <w:pPr>
              <w:jc w:val="right"/>
            </w:pPr>
            <w:r>
              <w:rPr>
                <w:rFonts w:ascii="Consolas" w:eastAsia="Consolas" w:hAnsi="Consolas" w:cs="Consolas"/>
                <w:sz w:val="16"/>
              </w:rPr>
              <w:t xml:space="preserve">      0.0</w:t>
            </w:r>
          </w:p>
        </w:tc>
        <w:tc>
          <w:tcPr>
            <w:tcW w:w="1560" w:type="dxa"/>
          </w:tcPr>
          <w:p w14:paraId="717D78B2" w14:textId="77777777" w:rsidR="00AC1205" w:rsidRDefault="00AC1205"/>
        </w:tc>
      </w:tr>
      <w:tr w:rsidR="00AC1205" w14:paraId="717D78BA" w14:textId="77777777">
        <w:tc>
          <w:tcPr>
            <w:tcW w:w="1560" w:type="dxa"/>
          </w:tcPr>
          <w:p w14:paraId="717D78B4" w14:textId="77777777" w:rsidR="00AC1205" w:rsidRDefault="00AC1205"/>
        </w:tc>
        <w:tc>
          <w:tcPr>
            <w:tcW w:w="1560" w:type="dxa"/>
            <w:tcBorders>
              <w:top w:val="single" w:sz="0" w:space="0" w:color="000000"/>
              <w:bottom w:val="single" w:sz="0" w:space="0" w:color="000000"/>
            </w:tcBorders>
          </w:tcPr>
          <w:p w14:paraId="717D78B5" w14:textId="77777777" w:rsidR="00AC1205" w:rsidRDefault="00AC1205"/>
        </w:tc>
        <w:tc>
          <w:tcPr>
            <w:tcW w:w="1560" w:type="dxa"/>
            <w:tcBorders>
              <w:top w:val="single" w:sz="0" w:space="0" w:color="000000"/>
              <w:bottom w:val="single" w:sz="0" w:space="0" w:color="000000"/>
            </w:tcBorders>
          </w:tcPr>
          <w:p w14:paraId="717D78B6"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8B7"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8B8" w14:textId="77777777" w:rsidR="00AC1205" w:rsidRDefault="00AC1205"/>
        </w:tc>
        <w:tc>
          <w:tcPr>
            <w:tcW w:w="1560" w:type="dxa"/>
          </w:tcPr>
          <w:p w14:paraId="717D78B9" w14:textId="77777777" w:rsidR="00AC1205" w:rsidRDefault="00AC1205"/>
        </w:tc>
      </w:tr>
    </w:tbl>
    <w:p w14:paraId="717D78BB"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8C4" w14:textId="77777777">
        <w:tc>
          <w:tcPr>
            <w:tcW w:w="1170" w:type="dxa"/>
            <w:tcBorders>
              <w:top w:val="single" w:sz="0" w:space="0" w:color="000000"/>
              <w:bottom w:val="single" w:sz="0" w:space="0" w:color="000000"/>
            </w:tcBorders>
          </w:tcPr>
          <w:p w14:paraId="717D78BC"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8BD"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8BE"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8BF"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8C0"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8C1"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8C2"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8C3" w14:textId="77777777" w:rsidR="00AC1205" w:rsidRDefault="00000000">
            <w:pPr>
              <w:jc w:val="right"/>
            </w:pPr>
            <w:r>
              <w:rPr>
                <w:rFonts w:ascii="Consolas" w:eastAsia="Consolas" w:hAnsi="Consolas" w:cs="Consolas"/>
                <w:b/>
                <w:sz w:val="18"/>
              </w:rPr>
              <w:t>[8] NL</w:t>
            </w:r>
          </w:p>
        </w:tc>
      </w:tr>
      <w:tr w:rsidR="00AC1205" w14:paraId="717D78CD" w14:textId="77777777">
        <w:tc>
          <w:tcPr>
            <w:tcW w:w="1170" w:type="dxa"/>
            <w:tcBorders>
              <w:top w:val="single" w:sz="0" w:space="0" w:color="000000"/>
            </w:tcBorders>
          </w:tcPr>
          <w:p w14:paraId="717D78C5" w14:textId="77777777" w:rsidR="00AC1205" w:rsidRDefault="00000000">
            <w:pPr>
              <w:jc w:val="right"/>
            </w:pPr>
            <w:r>
              <w:rPr>
                <w:rFonts w:ascii="Consolas" w:eastAsia="Consolas" w:hAnsi="Consolas" w:cs="Consolas"/>
                <w:sz w:val="16"/>
              </w:rPr>
              <w:lastRenderedPageBreak/>
              <w:t>-8</w:t>
            </w:r>
          </w:p>
        </w:tc>
        <w:tc>
          <w:tcPr>
            <w:tcW w:w="1170" w:type="dxa"/>
            <w:tcBorders>
              <w:top w:val="single" w:sz="0" w:space="0" w:color="000000"/>
            </w:tcBorders>
          </w:tcPr>
          <w:p w14:paraId="717D78C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8C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8C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8C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8CA" w14:textId="77777777" w:rsidR="00AC1205" w:rsidRDefault="00000000">
            <w:pPr>
              <w:jc w:val="right"/>
            </w:pPr>
            <w:r>
              <w:rPr>
                <w:rFonts w:ascii="Consolas" w:eastAsia="Consolas" w:hAnsi="Consolas" w:cs="Consolas"/>
                <w:sz w:val="16"/>
              </w:rPr>
              <w:t>28,007</w:t>
            </w:r>
          </w:p>
        </w:tc>
        <w:tc>
          <w:tcPr>
            <w:tcW w:w="1170" w:type="dxa"/>
            <w:tcBorders>
              <w:top w:val="single" w:sz="0" w:space="0" w:color="000000"/>
            </w:tcBorders>
          </w:tcPr>
          <w:p w14:paraId="717D78C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8CC" w14:textId="77777777" w:rsidR="00AC1205" w:rsidRDefault="00000000">
            <w:pPr>
              <w:jc w:val="right"/>
            </w:pPr>
            <w:r>
              <w:rPr>
                <w:rFonts w:ascii="Consolas" w:eastAsia="Consolas" w:hAnsi="Consolas" w:cs="Consolas"/>
                <w:sz w:val="16"/>
              </w:rPr>
              <w:t>0</w:t>
            </w:r>
          </w:p>
        </w:tc>
      </w:tr>
      <w:tr w:rsidR="00AC1205" w14:paraId="717D78D6" w14:textId="77777777">
        <w:tc>
          <w:tcPr>
            <w:tcW w:w="1170" w:type="dxa"/>
          </w:tcPr>
          <w:p w14:paraId="717D78CE" w14:textId="77777777" w:rsidR="00AC1205" w:rsidRDefault="00000000">
            <w:pPr>
              <w:jc w:val="right"/>
            </w:pPr>
            <w:r>
              <w:rPr>
                <w:rFonts w:ascii="Consolas" w:eastAsia="Consolas" w:hAnsi="Consolas" w:cs="Consolas"/>
                <w:sz w:val="16"/>
              </w:rPr>
              <w:t>1</w:t>
            </w:r>
          </w:p>
        </w:tc>
        <w:tc>
          <w:tcPr>
            <w:tcW w:w="1170" w:type="dxa"/>
          </w:tcPr>
          <w:p w14:paraId="717D78CF" w14:textId="77777777" w:rsidR="00AC1205" w:rsidRDefault="00000000">
            <w:pPr>
              <w:jc w:val="right"/>
            </w:pPr>
            <w:r>
              <w:rPr>
                <w:rFonts w:ascii="Consolas" w:eastAsia="Consolas" w:hAnsi="Consolas" w:cs="Consolas"/>
                <w:sz w:val="16"/>
              </w:rPr>
              <w:t>48,783</w:t>
            </w:r>
          </w:p>
        </w:tc>
        <w:tc>
          <w:tcPr>
            <w:tcW w:w="1170" w:type="dxa"/>
          </w:tcPr>
          <w:p w14:paraId="717D78D0" w14:textId="77777777" w:rsidR="00AC1205" w:rsidRDefault="00000000">
            <w:pPr>
              <w:jc w:val="right"/>
            </w:pPr>
            <w:r>
              <w:rPr>
                <w:rFonts w:ascii="Consolas" w:eastAsia="Consolas" w:hAnsi="Consolas" w:cs="Consolas"/>
                <w:sz w:val="16"/>
              </w:rPr>
              <w:t>38,573</w:t>
            </w:r>
          </w:p>
        </w:tc>
        <w:tc>
          <w:tcPr>
            <w:tcW w:w="1170" w:type="dxa"/>
          </w:tcPr>
          <w:p w14:paraId="717D78D1" w14:textId="77777777" w:rsidR="00AC1205" w:rsidRDefault="00000000">
            <w:pPr>
              <w:jc w:val="right"/>
            </w:pPr>
            <w:r>
              <w:rPr>
                <w:rFonts w:ascii="Consolas" w:eastAsia="Consolas" w:hAnsi="Consolas" w:cs="Consolas"/>
                <w:sz w:val="16"/>
              </w:rPr>
              <w:t>75,289</w:t>
            </w:r>
          </w:p>
        </w:tc>
        <w:tc>
          <w:tcPr>
            <w:tcW w:w="1170" w:type="dxa"/>
          </w:tcPr>
          <w:p w14:paraId="717D78D2" w14:textId="77777777" w:rsidR="00AC1205" w:rsidRDefault="00000000">
            <w:pPr>
              <w:jc w:val="right"/>
            </w:pPr>
            <w:r>
              <w:rPr>
                <w:rFonts w:ascii="Consolas" w:eastAsia="Consolas" w:hAnsi="Consolas" w:cs="Consolas"/>
                <w:sz w:val="16"/>
              </w:rPr>
              <w:t>35,068</w:t>
            </w:r>
          </w:p>
        </w:tc>
        <w:tc>
          <w:tcPr>
            <w:tcW w:w="1170" w:type="dxa"/>
          </w:tcPr>
          <w:p w14:paraId="717D78D3" w14:textId="77777777" w:rsidR="00AC1205" w:rsidRDefault="00000000">
            <w:pPr>
              <w:jc w:val="right"/>
            </w:pPr>
            <w:r>
              <w:rPr>
                <w:rFonts w:ascii="Consolas" w:eastAsia="Consolas" w:hAnsi="Consolas" w:cs="Consolas"/>
                <w:sz w:val="16"/>
              </w:rPr>
              <w:t>110,302</w:t>
            </w:r>
          </w:p>
        </w:tc>
        <w:tc>
          <w:tcPr>
            <w:tcW w:w="1170" w:type="dxa"/>
          </w:tcPr>
          <w:p w14:paraId="717D78D4" w14:textId="77777777" w:rsidR="00AC1205" w:rsidRDefault="00000000">
            <w:pPr>
              <w:jc w:val="right"/>
            </w:pPr>
            <w:r>
              <w:rPr>
                <w:rFonts w:ascii="Consolas" w:eastAsia="Consolas" w:hAnsi="Consolas" w:cs="Consolas"/>
                <w:sz w:val="16"/>
              </w:rPr>
              <w:t>118,778</w:t>
            </w:r>
          </w:p>
        </w:tc>
        <w:tc>
          <w:tcPr>
            <w:tcW w:w="1170" w:type="dxa"/>
          </w:tcPr>
          <w:p w14:paraId="717D78D5" w14:textId="77777777" w:rsidR="00AC1205" w:rsidRDefault="00000000">
            <w:pPr>
              <w:jc w:val="right"/>
            </w:pPr>
            <w:r>
              <w:rPr>
                <w:rFonts w:ascii="Consolas" w:eastAsia="Consolas" w:hAnsi="Consolas" w:cs="Consolas"/>
                <w:sz w:val="16"/>
              </w:rPr>
              <w:t>25,156</w:t>
            </w:r>
          </w:p>
        </w:tc>
      </w:tr>
      <w:tr w:rsidR="00AC1205" w14:paraId="717D78DF" w14:textId="77777777">
        <w:tc>
          <w:tcPr>
            <w:tcW w:w="1170" w:type="dxa"/>
          </w:tcPr>
          <w:p w14:paraId="717D78D7" w14:textId="77777777" w:rsidR="00AC1205" w:rsidRDefault="00000000">
            <w:pPr>
              <w:jc w:val="right"/>
            </w:pPr>
            <w:r>
              <w:rPr>
                <w:rFonts w:ascii="Consolas" w:eastAsia="Consolas" w:hAnsi="Consolas" w:cs="Consolas"/>
                <w:sz w:val="16"/>
              </w:rPr>
              <w:t>2</w:t>
            </w:r>
          </w:p>
        </w:tc>
        <w:tc>
          <w:tcPr>
            <w:tcW w:w="1170" w:type="dxa"/>
          </w:tcPr>
          <w:p w14:paraId="717D78D8" w14:textId="77777777" w:rsidR="00AC1205" w:rsidRDefault="00000000">
            <w:pPr>
              <w:jc w:val="right"/>
            </w:pPr>
            <w:r>
              <w:rPr>
                <w:rFonts w:ascii="Consolas" w:eastAsia="Consolas" w:hAnsi="Consolas" w:cs="Consolas"/>
                <w:sz w:val="16"/>
              </w:rPr>
              <w:t>102,916</w:t>
            </w:r>
          </w:p>
        </w:tc>
        <w:tc>
          <w:tcPr>
            <w:tcW w:w="1170" w:type="dxa"/>
          </w:tcPr>
          <w:p w14:paraId="717D78D9" w14:textId="77777777" w:rsidR="00AC1205" w:rsidRDefault="00000000">
            <w:pPr>
              <w:jc w:val="right"/>
            </w:pPr>
            <w:r>
              <w:rPr>
                <w:rFonts w:ascii="Consolas" w:eastAsia="Consolas" w:hAnsi="Consolas" w:cs="Consolas"/>
                <w:sz w:val="16"/>
              </w:rPr>
              <w:t>82,352</w:t>
            </w:r>
          </w:p>
        </w:tc>
        <w:tc>
          <w:tcPr>
            <w:tcW w:w="1170" w:type="dxa"/>
          </w:tcPr>
          <w:p w14:paraId="717D78DA" w14:textId="77777777" w:rsidR="00AC1205" w:rsidRDefault="00000000">
            <w:pPr>
              <w:jc w:val="right"/>
            </w:pPr>
            <w:r>
              <w:rPr>
                <w:rFonts w:ascii="Consolas" w:eastAsia="Consolas" w:hAnsi="Consolas" w:cs="Consolas"/>
                <w:sz w:val="16"/>
              </w:rPr>
              <w:t>147,179</w:t>
            </w:r>
          </w:p>
        </w:tc>
        <w:tc>
          <w:tcPr>
            <w:tcW w:w="1170" w:type="dxa"/>
          </w:tcPr>
          <w:p w14:paraId="717D78DB" w14:textId="77777777" w:rsidR="00AC1205" w:rsidRDefault="00000000">
            <w:pPr>
              <w:jc w:val="right"/>
            </w:pPr>
            <w:r>
              <w:rPr>
                <w:rFonts w:ascii="Consolas" w:eastAsia="Consolas" w:hAnsi="Consolas" w:cs="Consolas"/>
                <w:sz w:val="16"/>
              </w:rPr>
              <w:t>76,405</w:t>
            </w:r>
          </w:p>
        </w:tc>
        <w:tc>
          <w:tcPr>
            <w:tcW w:w="1170" w:type="dxa"/>
          </w:tcPr>
          <w:p w14:paraId="717D78DC" w14:textId="77777777" w:rsidR="00AC1205" w:rsidRDefault="00000000">
            <w:pPr>
              <w:jc w:val="right"/>
            </w:pPr>
            <w:r>
              <w:rPr>
                <w:rFonts w:ascii="Consolas" w:eastAsia="Consolas" w:hAnsi="Consolas" w:cs="Consolas"/>
                <w:sz w:val="16"/>
              </w:rPr>
              <w:t>264,734</w:t>
            </w:r>
          </w:p>
        </w:tc>
        <w:tc>
          <w:tcPr>
            <w:tcW w:w="1170" w:type="dxa"/>
          </w:tcPr>
          <w:p w14:paraId="717D78DD" w14:textId="77777777" w:rsidR="00AC1205" w:rsidRDefault="00000000">
            <w:pPr>
              <w:jc w:val="right"/>
            </w:pPr>
            <w:r>
              <w:rPr>
                <w:rFonts w:ascii="Consolas" w:eastAsia="Consolas" w:hAnsi="Consolas" w:cs="Consolas"/>
                <w:sz w:val="16"/>
              </w:rPr>
              <w:t>272,052</w:t>
            </w:r>
          </w:p>
        </w:tc>
        <w:tc>
          <w:tcPr>
            <w:tcW w:w="1170" w:type="dxa"/>
          </w:tcPr>
          <w:p w14:paraId="717D78DE" w14:textId="77777777" w:rsidR="00AC1205" w:rsidRDefault="00000000">
            <w:pPr>
              <w:jc w:val="right"/>
            </w:pPr>
            <w:r>
              <w:rPr>
                <w:rFonts w:ascii="Consolas" w:eastAsia="Consolas" w:hAnsi="Consolas" w:cs="Consolas"/>
                <w:sz w:val="16"/>
              </w:rPr>
              <w:t>45,878</w:t>
            </w:r>
          </w:p>
        </w:tc>
      </w:tr>
      <w:tr w:rsidR="00AC1205" w14:paraId="717D78E8" w14:textId="77777777">
        <w:tc>
          <w:tcPr>
            <w:tcW w:w="1170" w:type="dxa"/>
          </w:tcPr>
          <w:p w14:paraId="717D78E0" w14:textId="77777777" w:rsidR="00AC1205" w:rsidRDefault="00000000">
            <w:pPr>
              <w:jc w:val="right"/>
            </w:pPr>
            <w:r>
              <w:rPr>
                <w:rFonts w:ascii="Consolas" w:eastAsia="Consolas" w:hAnsi="Consolas" w:cs="Consolas"/>
                <w:sz w:val="16"/>
              </w:rPr>
              <w:t>3</w:t>
            </w:r>
          </w:p>
        </w:tc>
        <w:tc>
          <w:tcPr>
            <w:tcW w:w="1170" w:type="dxa"/>
          </w:tcPr>
          <w:p w14:paraId="717D78E1" w14:textId="77777777" w:rsidR="00AC1205" w:rsidRDefault="00000000">
            <w:pPr>
              <w:jc w:val="right"/>
            </w:pPr>
            <w:r>
              <w:rPr>
                <w:rFonts w:ascii="Consolas" w:eastAsia="Consolas" w:hAnsi="Consolas" w:cs="Consolas"/>
                <w:sz w:val="16"/>
              </w:rPr>
              <w:t>49,179</w:t>
            </w:r>
          </w:p>
        </w:tc>
        <w:tc>
          <w:tcPr>
            <w:tcW w:w="1170" w:type="dxa"/>
          </w:tcPr>
          <w:p w14:paraId="717D78E2" w14:textId="77777777" w:rsidR="00AC1205" w:rsidRDefault="00000000">
            <w:pPr>
              <w:jc w:val="right"/>
            </w:pPr>
            <w:r>
              <w:rPr>
                <w:rFonts w:ascii="Consolas" w:eastAsia="Consolas" w:hAnsi="Consolas" w:cs="Consolas"/>
                <w:sz w:val="16"/>
              </w:rPr>
              <w:t>82,674</w:t>
            </w:r>
          </w:p>
        </w:tc>
        <w:tc>
          <w:tcPr>
            <w:tcW w:w="1170" w:type="dxa"/>
          </w:tcPr>
          <w:p w14:paraId="717D78E3" w14:textId="77777777" w:rsidR="00AC1205" w:rsidRDefault="00000000">
            <w:pPr>
              <w:jc w:val="right"/>
            </w:pPr>
            <w:r>
              <w:rPr>
                <w:rFonts w:ascii="Consolas" w:eastAsia="Consolas" w:hAnsi="Consolas" w:cs="Consolas"/>
                <w:sz w:val="16"/>
              </w:rPr>
              <w:t>97,619</w:t>
            </w:r>
          </w:p>
        </w:tc>
        <w:tc>
          <w:tcPr>
            <w:tcW w:w="1170" w:type="dxa"/>
          </w:tcPr>
          <w:p w14:paraId="717D78E4" w14:textId="77777777" w:rsidR="00AC1205" w:rsidRDefault="00000000">
            <w:pPr>
              <w:jc w:val="right"/>
            </w:pPr>
            <w:r>
              <w:rPr>
                <w:rFonts w:ascii="Consolas" w:eastAsia="Consolas" w:hAnsi="Consolas" w:cs="Consolas"/>
                <w:sz w:val="16"/>
              </w:rPr>
              <w:t>30,896</w:t>
            </w:r>
          </w:p>
        </w:tc>
        <w:tc>
          <w:tcPr>
            <w:tcW w:w="1170" w:type="dxa"/>
          </w:tcPr>
          <w:p w14:paraId="717D78E5" w14:textId="77777777" w:rsidR="00AC1205" w:rsidRDefault="00000000">
            <w:pPr>
              <w:jc w:val="right"/>
            </w:pPr>
            <w:r>
              <w:rPr>
                <w:rFonts w:ascii="Consolas" w:eastAsia="Consolas" w:hAnsi="Consolas" w:cs="Consolas"/>
                <w:sz w:val="16"/>
              </w:rPr>
              <w:t>154,389</w:t>
            </w:r>
          </w:p>
        </w:tc>
        <w:tc>
          <w:tcPr>
            <w:tcW w:w="1170" w:type="dxa"/>
          </w:tcPr>
          <w:p w14:paraId="717D78E6" w14:textId="77777777" w:rsidR="00AC1205" w:rsidRDefault="00000000">
            <w:pPr>
              <w:jc w:val="right"/>
            </w:pPr>
            <w:r>
              <w:rPr>
                <w:rFonts w:ascii="Consolas" w:eastAsia="Consolas" w:hAnsi="Consolas" w:cs="Consolas"/>
                <w:sz w:val="16"/>
              </w:rPr>
              <w:t>146,908</w:t>
            </w:r>
          </w:p>
        </w:tc>
        <w:tc>
          <w:tcPr>
            <w:tcW w:w="1170" w:type="dxa"/>
          </w:tcPr>
          <w:p w14:paraId="717D78E7" w14:textId="77777777" w:rsidR="00AC1205" w:rsidRDefault="00000000">
            <w:pPr>
              <w:jc w:val="right"/>
            </w:pPr>
            <w:r>
              <w:rPr>
                <w:rFonts w:ascii="Consolas" w:eastAsia="Consolas" w:hAnsi="Consolas" w:cs="Consolas"/>
                <w:sz w:val="16"/>
              </w:rPr>
              <w:t>14,397</w:t>
            </w:r>
          </w:p>
        </w:tc>
      </w:tr>
      <w:tr w:rsidR="00AC1205" w14:paraId="717D78F1" w14:textId="77777777">
        <w:tc>
          <w:tcPr>
            <w:tcW w:w="1170" w:type="dxa"/>
          </w:tcPr>
          <w:p w14:paraId="717D78E9" w14:textId="77777777" w:rsidR="00AC1205" w:rsidRDefault="00000000">
            <w:pPr>
              <w:jc w:val="right"/>
            </w:pPr>
            <w:r>
              <w:rPr>
                <w:rFonts w:ascii="Consolas" w:eastAsia="Consolas" w:hAnsi="Consolas" w:cs="Consolas"/>
                <w:sz w:val="16"/>
              </w:rPr>
              <w:t>4</w:t>
            </w:r>
          </w:p>
        </w:tc>
        <w:tc>
          <w:tcPr>
            <w:tcW w:w="1170" w:type="dxa"/>
          </w:tcPr>
          <w:p w14:paraId="717D78EA" w14:textId="77777777" w:rsidR="00AC1205" w:rsidRDefault="00000000">
            <w:pPr>
              <w:jc w:val="right"/>
            </w:pPr>
            <w:r>
              <w:rPr>
                <w:rFonts w:ascii="Consolas" w:eastAsia="Consolas" w:hAnsi="Consolas" w:cs="Consolas"/>
                <w:sz w:val="16"/>
              </w:rPr>
              <w:t>53,177</w:t>
            </w:r>
          </w:p>
        </w:tc>
        <w:tc>
          <w:tcPr>
            <w:tcW w:w="1170" w:type="dxa"/>
          </w:tcPr>
          <w:p w14:paraId="717D78EB" w14:textId="77777777" w:rsidR="00AC1205" w:rsidRDefault="00000000">
            <w:pPr>
              <w:jc w:val="right"/>
            </w:pPr>
            <w:r>
              <w:rPr>
                <w:rFonts w:ascii="Consolas" w:eastAsia="Consolas" w:hAnsi="Consolas" w:cs="Consolas"/>
                <w:sz w:val="16"/>
              </w:rPr>
              <w:t>124,168</w:t>
            </w:r>
          </w:p>
        </w:tc>
        <w:tc>
          <w:tcPr>
            <w:tcW w:w="1170" w:type="dxa"/>
          </w:tcPr>
          <w:p w14:paraId="717D78EC" w14:textId="77777777" w:rsidR="00AC1205" w:rsidRDefault="00000000">
            <w:pPr>
              <w:jc w:val="right"/>
            </w:pPr>
            <w:r>
              <w:rPr>
                <w:rFonts w:ascii="Consolas" w:eastAsia="Consolas" w:hAnsi="Consolas" w:cs="Consolas"/>
                <w:sz w:val="16"/>
              </w:rPr>
              <w:t>93,826</w:t>
            </w:r>
          </w:p>
        </w:tc>
        <w:tc>
          <w:tcPr>
            <w:tcW w:w="1170" w:type="dxa"/>
          </w:tcPr>
          <w:p w14:paraId="717D78ED" w14:textId="77777777" w:rsidR="00AC1205" w:rsidRDefault="00000000">
            <w:pPr>
              <w:jc w:val="right"/>
            </w:pPr>
            <w:r>
              <w:rPr>
                <w:rFonts w:ascii="Consolas" w:eastAsia="Consolas" w:hAnsi="Consolas" w:cs="Consolas"/>
                <w:sz w:val="16"/>
              </w:rPr>
              <w:t>41,070</w:t>
            </w:r>
          </w:p>
        </w:tc>
        <w:tc>
          <w:tcPr>
            <w:tcW w:w="1170" w:type="dxa"/>
          </w:tcPr>
          <w:p w14:paraId="717D78EE" w14:textId="77777777" w:rsidR="00AC1205" w:rsidRDefault="00000000">
            <w:pPr>
              <w:jc w:val="right"/>
            </w:pPr>
            <w:r>
              <w:rPr>
                <w:rFonts w:ascii="Consolas" w:eastAsia="Consolas" w:hAnsi="Consolas" w:cs="Consolas"/>
                <w:sz w:val="16"/>
              </w:rPr>
              <w:t>155,044</w:t>
            </w:r>
          </w:p>
        </w:tc>
        <w:tc>
          <w:tcPr>
            <w:tcW w:w="1170" w:type="dxa"/>
          </w:tcPr>
          <w:p w14:paraId="717D78EF" w14:textId="77777777" w:rsidR="00AC1205" w:rsidRDefault="00000000">
            <w:pPr>
              <w:jc w:val="right"/>
            </w:pPr>
            <w:r>
              <w:rPr>
                <w:rFonts w:ascii="Consolas" w:eastAsia="Consolas" w:hAnsi="Consolas" w:cs="Consolas"/>
                <w:sz w:val="16"/>
              </w:rPr>
              <w:t>148,316</w:t>
            </w:r>
          </w:p>
        </w:tc>
        <w:tc>
          <w:tcPr>
            <w:tcW w:w="1170" w:type="dxa"/>
          </w:tcPr>
          <w:p w14:paraId="717D78F0" w14:textId="77777777" w:rsidR="00AC1205" w:rsidRDefault="00000000">
            <w:pPr>
              <w:jc w:val="right"/>
            </w:pPr>
            <w:r>
              <w:rPr>
                <w:rFonts w:ascii="Consolas" w:eastAsia="Consolas" w:hAnsi="Consolas" w:cs="Consolas"/>
                <w:sz w:val="16"/>
              </w:rPr>
              <w:t>20,442</w:t>
            </w:r>
          </w:p>
        </w:tc>
      </w:tr>
      <w:tr w:rsidR="00AC1205" w14:paraId="717D78FA" w14:textId="77777777">
        <w:tc>
          <w:tcPr>
            <w:tcW w:w="1170" w:type="dxa"/>
          </w:tcPr>
          <w:p w14:paraId="717D78F2" w14:textId="77777777" w:rsidR="00AC1205" w:rsidRDefault="00000000">
            <w:pPr>
              <w:jc w:val="right"/>
            </w:pPr>
            <w:r>
              <w:rPr>
                <w:rFonts w:ascii="Consolas" w:eastAsia="Consolas" w:hAnsi="Consolas" w:cs="Consolas"/>
                <w:sz w:val="16"/>
              </w:rPr>
              <w:t>5</w:t>
            </w:r>
          </w:p>
        </w:tc>
        <w:tc>
          <w:tcPr>
            <w:tcW w:w="1170" w:type="dxa"/>
          </w:tcPr>
          <w:p w14:paraId="717D78F3" w14:textId="77777777" w:rsidR="00AC1205" w:rsidRDefault="00000000">
            <w:pPr>
              <w:jc w:val="right"/>
            </w:pPr>
            <w:r>
              <w:rPr>
                <w:rFonts w:ascii="Consolas" w:eastAsia="Consolas" w:hAnsi="Consolas" w:cs="Consolas"/>
                <w:sz w:val="16"/>
              </w:rPr>
              <w:t>24,522</w:t>
            </w:r>
          </w:p>
        </w:tc>
        <w:tc>
          <w:tcPr>
            <w:tcW w:w="1170" w:type="dxa"/>
          </w:tcPr>
          <w:p w14:paraId="717D78F4" w14:textId="77777777" w:rsidR="00AC1205" w:rsidRDefault="00000000">
            <w:pPr>
              <w:jc w:val="right"/>
            </w:pPr>
            <w:r>
              <w:rPr>
                <w:rFonts w:ascii="Consolas" w:eastAsia="Consolas" w:hAnsi="Consolas" w:cs="Consolas"/>
                <w:sz w:val="16"/>
              </w:rPr>
              <w:t>38,318</w:t>
            </w:r>
          </w:p>
        </w:tc>
        <w:tc>
          <w:tcPr>
            <w:tcW w:w="1170" w:type="dxa"/>
          </w:tcPr>
          <w:p w14:paraId="717D78F5" w14:textId="77777777" w:rsidR="00AC1205" w:rsidRDefault="00000000">
            <w:pPr>
              <w:jc w:val="right"/>
            </w:pPr>
            <w:r>
              <w:rPr>
                <w:rFonts w:ascii="Consolas" w:eastAsia="Consolas" w:hAnsi="Consolas" w:cs="Consolas"/>
                <w:sz w:val="16"/>
              </w:rPr>
              <w:t>48,571</w:t>
            </w:r>
          </w:p>
        </w:tc>
        <w:tc>
          <w:tcPr>
            <w:tcW w:w="1170" w:type="dxa"/>
          </w:tcPr>
          <w:p w14:paraId="717D78F6" w14:textId="77777777" w:rsidR="00AC1205" w:rsidRDefault="00000000">
            <w:pPr>
              <w:jc w:val="right"/>
            </w:pPr>
            <w:r>
              <w:rPr>
                <w:rFonts w:ascii="Consolas" w:eastAsia="Consolas" w:hAnsi="Consolas" w:cs="Consolas"/>
                <w:sz w:val="16"/>
              </w:rPr>
              <w:t>15,966</w:t>
            </w:r>
          </w:p>
        </w:tc>
        <w:tc>
          <w:tcPr>
            <w:tcW w:w="1170" w:type="dxa"/>
          </w:tcPr>
          <w:p w14:paraId="717D78F7" w14:textId="77777777" w:rsidR="00AC1205" w:rsidRDefault="00000000">
            <w:pPr>
              <w:jc w:val="right"/>
            </w:pPr>
            <w:r>
              <w:rPr>
                <w:rFonts w:ascii="Consolas" w:eastAsia="Consolas" w:hAnsi="Consolas" w:cs="Consolas"/>
                <w:sz w:val="16"/>
              </w:rPr>
              <w:t>65,210</w:t>
            </w:r>
          </w:p>
        </w:tc>
        <w:tc>
          <w:tcPr>
            <w:tcW w:w="1170" w:type="dxa"/>
          </w:tcPr>
          <w:p w14:paraId="717D78F8" w14:textId="77777777" w:rsidR="00AC1205" w:rsidRDefault="00000000">
            <w:pPr>
              <w:jc w:val="right"/>
            </w:pPr>
            <w:r>
              <w:rPr>
                <w:rFonts w:ascii="Consolas" w:eastAsia="Consolas" w:hAnsi="Consolas" w:cs="Consolas"/>
                <w:sz w:val="16"/>
              </w:rPr>
              <w:t>60,441</w:t>
            </w:r>
          </w:p>
        </w:tc>
        <w:tc>
          <w:tcPr>
            <w:tcW w:w="1170" w:type="dxa"/>
          </w:tcPr>
          <w:p w14:paraId="717D78F9" w14:textId="77777777" w:rsidR="00AC1205" w:rsidRDefault="00000000">
            <w:pPr>
              <w:jc w:val="right"/>
            </w:pPr>
            <w:r>
              <w:rPr>
                <w:rFonts w:ascii="Consolas" w:eastAsia="Consolas" w:hAnsi="Consolas" w:cs="Consolas"/>
                <w:sz w:val="16"/>
              </w:rPr>
              <w:t>8,098</w:t>
            </w:r>
          </w:p>
        </w:tc>
      </w:tr>
      <w:tr w:rsidR="00AC1205" w14:paraId="717D7903" w14:textId="77777777">
        <w:tc>
          <w:tcPr>
            <w:tcW w:w="1170" w:type="dxa"/>
          </w:tcPr>
          <w:p w14:paraId="717D78FB" w14:textId="77777777" w:rsidR="00AC1205" w:rsidRDefault="00000000">
            <w:pPr>
              <w:jc w:val="right"/>
            </w:pPr>
            <w:r>
              <w:rPr>
                <w:rFonts w:ascii="Consolas" w:eastAsia="Consolas" w:hAnsi="Consolas" w:cs="Consolas"/>
                <w:sz w:val="16"/>
              </w:rPr>
              <w:t>6</w:t>
            </w:r>
          </w:p>
        </w:tc>
        <w:tc>
          <w:tcPr>
            <w:tcW w:w="1170" w:type="dxa"/>
          </w:tcPr>
          <w:p w14:paraId="717D78FC" w14:textId="77777777" w:rsidR="00AC1205" w:rsidRDefault="00000000">
            <w:pPr>
              <w:jc w:val="right"/>
            </w:pPr>
            <w:r>
              <w:rPr>
                <w:rFonts w:ascii="Consolas" w:eastAsia="Consolas" w:hAnsi="Consolas" w:cs="Consolas"/>
                <w:sz w:val="16"/>
              </w:rPr>
              <w:t>7,977</w:t>
            </w:r>
          </w:p>
        </w:tc>
        <w:tc>
          <w:tcPr>
            <w:tcW w:w="1170" w:type="dxa"/>
          </w:tcPr>
          <w:p w14:paraId="717D78FD" w14:textId="77777777" w:rsidR="00AC1205" w:rsidRDefault="00000000">
            <w:pPr>
              <w:jc w:val="right"/>
            </w:pPr>
            <w:r>
              <w:rPr>
                <w:rFonts w:ascii="Consolas" w:eastAsia="Consolas" w:hAnsi="Consolas" w:cs="Consolas"/>
                <w:sz w:val="16"/>
              </w:rPr>
              <w:t>9,336</w:t>
            </w:r>
          </w:p>
        </w:tc>
        <w:tc>
          <w:tcPr>
            <w:tcW w:w="1170" w:type="dxa"/>
          </w:tcPr>
          <w:p w14:paraId="717D78FE" w14:textId="77777777" w:rsidR="00AC1205" w:rsidRDefault="00000000">
            <w:pPr>
              <w:jc w:val="right"/>
            </w:pPr>
            <w:r>
              <w:rPr>
                <w:rFonts w:ascii="Consolas" w:eastAsia="Consolas" w:hAnsi="Consolas" w:cs="Consolas"/>
                <w:sz w:val="16"/>
              </w:rPr>
              <w:t>20,418</w:t>
            </w:r>
          </w:p>
        </w:tc>
        <w:tc>
          <w:tcPr>
            <w:tcW w:w="1170" w:type="dxa"/>
          </w:tcPr>
          <w:p w14:paraId="717D78FF" w14:textId="77777777" w:rsidR="00AC1205" w:rsidRDefault="00000000">
            <w:pPr>
              <w:jc w:val="right"/>
            </w:pPr>
            <w:r>
              <w:rPr>
                <w:rFonts w:ascii="Consolas" w:eastAsia="Consolas" w:hAnsi="Consolas" w:cs="Consolas"/>
                <w:sz w:val="16"/>
              </w:rPr>
              <w:t>3,565</w:t>
            </w:r>
          </w:p>
        </w:tc>
        <w:tc>
          <w:tcPr>
            <w:tcW w:w="1170" w:type="dxa"/>
          </w:tcPr>
          <w:p w14:paraId="717D7900" w14:textId="77777777" w:rsidR="00AC1205" w:rsidRDefault="00000000">
            <w:pPr>
              <w:jc w:val="right"/>
            </w:pPr>
            <w:r>
              <w:rPr>
                <w:rFonts w:ascii="Consolas" w:eastAsia="Consolas" w:hAnsi="Consolas" w:cs="Consolas"/>
                <w:sz w:val="16"/>
              </w:rPr>
              <w:t>20,723</w:t>
            </w:r>
          </w:p>
        </w:tc>
        <w:tc>
          <w:tcPr>
            <w:tcW w:w="1170" w:type="dxa"/>
          </w:tcPr>
          <w:p w14:paraId="717D7901" w14:textId="77777777" w:rsidR="00AC1205" w:rsidRDefault="00000000">
            <w:pPr>
              <w:jc w:val="right"/>
            </w:pPr>
            <w:r>
              <w:rPr>
                <w:rFonts w:ascii="Consolas" w:eastAsia="Consolas" w:hAnsi="Consolas" w:cs="Consolas"/>
                <w:sz w:val="16"/>
              </w:rPr>
              <w:t>22,128</w:t>
            </w:r>
          </w:p>
        </w:tc>
        <w:tc>
          <w:tcPr>
            <w:tcW w:w="1170" w:type="dxa"/>
          </w:tcPr>
          <w:p w14:paraId="717D7902" w14:textId="77777777" w:rsidR="00AC1205" w:rsidRDefault="00000000">
            <w:pPr>
              <w:jc w:val="right"/>
            </w:pPr>
            <w:r>
              <w:rPr>
                <w:rFonts w:ascii="Consolas" w:eastAsia="Consolas" w:hAnsi="Consolas" w:cs="Consolas"/>
                <w:sz w:val="16"/>
              </w:rPr>
              <w:t>1,648</w:t>
            </w:r>
          </w:p>
        </w:tc>
      </w:tr>
      <w:tr w:rsidR="00AC1205" w14:paraId="717D790C" w14:textId="77777777">
        <w:tc>
          <w:tcPr>
            <w:tcW w:w="1170" w:type="dxa"/>
          </w:tcPr>
          <w:p w14:paraId="717D7904" w14:textId="77777777" w:rsidR="00AC1205" w:rsidRDefault="00000000">
            <w:pPr>
              <w:jc w:val="right"/>
            </w:pPr>
            <w:r>
              <w:rPr>
                <w:rFonts w:ascii="Consolas" w:eastAsia="Consolas" w:hAnsi="Consolas" w:cs="Consolas"/>
                <w:sz w:val="16"/>
              </w:rPr>
              <w:t>7</w:t>
            </w:r>
          </w:p>
        </w:tc>
        <w:tc>
          <w:tcPr>
            <w:tcW w:w="1170" w:type="dxa"/>
          </w:tcPr>
          <w:p w14:paraId="717D7905" w14:textId="77777777" w:rsidR="00AC1205" w:rsidRDefault="00000000">
            <w:pPr>
              <w:jc w:val="right"/>
            </w:pPr>
            <w:r>
              <w:rPr>
                <w:rFonts w:ascii="Consolas" w:eastAsia="Consolas" w:hAnsi="Consolas" w:cs="Consolas"/>
                <w:sz w:val="16"/>
              </w:rPr>
              <w:t>2,629</w:t>
            </w:r>
          </w:p>
        </w:tc>
        <w:tc>
          <w:tcPr>
            <w:tcW w:w="1170" w:type="dxa"/>
          </w:tcPr>
          <w:p w14:paraId="717D7906" w14:textId="77777777" w:rsidR="00AC1205" w:rsidRDefault="00000000">
            <w:pPr>
              <w:jc w:val="right"/>
            </w:pPr>
            <w:r>
              <w:rPr>
                <w:rFonts w:ascii="Consolas" w:eastAsia="Consolas" w:hAnsi="Consolas" w:cs="Consolas"/>
                <w:sz w:val="16"/>
              </w:rPr>
              <w:t>2,517</w:t>
            </w:r>
          </w:p>
        </w:tc>
        <w:tc>
          <w:tcPr>
            <w:tcW w:w="1170" w:type="dxa"/>
          </w:tcPr>
          <w:p w14:paraId="717D7907" w14:textId="77777777" w:rsidR="00AC1205" w:rsidRDefault="00000000">
            <w:pPr>
              <w:jc w:val="right"/>
            </w:pPr>
            <w:r>
              <w:rPr>
                <w:rFonts w:ascii="Consolas" w:eastAsia="Consolas" w:hAnsi="Consolas" w:cs="Consolas"/>
                <w:sz w:val="16"/>
              </w:rPr>
              <w:t>8,592</w:t>
            </w:r>
          </w:p>
        </w:tc>
        <w:tc>
          <w:tcPr>
            <w:tcW w:w="1170" w:type="dxa"/>
          </w:tcPr>
          <w:p w14:paraId="717D7908" w14:textId="77777777" w:rsidR="00AC1205" w:rsidRDefault="00000000">
            <w:pPr>
              <w:jc w:val="right"/>
            </w:pPr>
            <w:r>
              <w:rPr>
                <w:rFonts w:ascii="Consolas" w:eastAsia="Consolas" w:hAnsi="Consolas" w:cs="Consolas"/>
                <w:sz w:val="16"/>
              </w:rPr>
              <w:t>668</w:t>
            </w:r>
          </w:p>
        </w:tc>
        <w:tc>
          <w:tcPr>
            <w:tcW w:w="1170" w:type="dxa"/>
          </w:tcPr>
          <w:p w14:paraId="717D7909" w14:textId="77777777" w:rsidR="00AC1205" w:rsidRDefault="00000000">
            <w:pPr>
              <w:jc w:val="right"/>
            </w:pPr>
            <w:r>
              <w:rPr>
                <w:rFonts w:ascii="Consolas" w:eastAsia="Consolas" w:hAnsi="Consolas" w:cs="Consolas"/>
                <w:sz w:val="16"/>
              </w:rPr>
              <w:t>7,718</w:t>
            </w:r>
          </w:p>
        </w:tc>
        <w:tc>
          <w:tcPr>
            <w:tcW w:w="1170" w:type="dxa"/>
          </w:tcPr>
          <w:p w14:paraId="717D790A" w14:textId="77777777" w:rsidR="00AC1205" w:rsidRDefault="00000000">
            <w:pPr>
              <w:jc w:val="right"/>
            </w:pPr>
            <w:r>
              <w:rPr>
                <w:rFonts w:ascii="Consolas" w:eastAsia="Consolas" w:hAnsi="Consolas" w:cs="Consolas"/>
                <w:sz w:val="16"/>
              </w:rPr>
              <w:t>7,781</w:t>
            </w:r>
          </w:p>
        </w:tc>
        <w:tc>
          <w:tcPr>
            <w:tcW w:w="1170" w:type="dxa"/>
          </w:tcPr>
          <w:p w14:paraId="717D790B" w14:textId="77777777" w:rsidR="00AC1205" w:rsidRDefault="00000000">
            <w:pPr>
              <w:jc w:val="right"/>
            </w:pPr>
            <w:r>
              <w:rPr>
                <w:rFonts w:ascii="Consolas" w:eastAsia="Consolas" w:hAnsi="Consolas" w:cs="Consolas"/>
                <w:sz w:val="16"/>
              </w:rPr>
              <w:t>585</w:t>
            </w:r>
          </w:p>
        </w:tc>
      </w:tr>
      <w:tr w:rsidR="00AC1205" w14:paraId="717D7915" w14:textId="77777777">
        <w:tc>
          <w:tcPr>
            <w:tcW w:w="1170" w:type="dxa"/>
          </w:tcPr>
          <w:p w14:paraId="717D790D" w14:textId="77777777" w:rsidR="00AC1205" w:rsidRDefault="00000000">
            <w:pPr>
              <w:jc w:val="right"/>
            </w:pPr>
            <w:r>
              <w:rPr>
                <w:rFonts w:ascii="Consolas" w:eastAsia="Consolas" w:hAnsi="Consolas" w:cs="Consolas"/>
                <w:sz w:val="16"/>
              </w:rPr>
              <w:t>8</w:t>
            </w:r>
          </w:p>
        </w:tc>
        <w:tc>
          <w:tcPr>
            <w:tcW w:w="1170" w:type="dxa"/>
          </w:tcPr>
          <w:p w14:paraId="717D790E" w14:textId="77777777" w:rsidR="00AC1205" w:rsidRDefault="00000000">
            <w:pPr>
              <w:jc w:val="right"/>
            </w:pPr>
            <w:r>
              <w:rPr>
                <w:rFonts w:ascii="Consolas" w:eastAsia="Consolas" w:hAnsi="Consolas" w:cs="Consolas"/>
                <w:sz w:val="16"/>
              </w:rPr>
              <w:t>791</w:t>
            </w:r>
          </w:p>
        </w:tc>
        <w:tc>
          <w:tcPr>
            <w:tcW w:w="1170" w:type="dxa"/>
          </w:tcPr>
          <w:p w14:paraId="717D790F" w14:textId="77777777" w:rsidR="00AC1205" w:rsidRDefault="00000000">
            <w:pPr>
              <w:jc w:val="right"/>
            </w:pPr>
            <w:r>
              <w:rPr>
                <w:rFonts w:ascii="Consolas" w:eastAsia="Consolas" w:hAnsi="Consolas" w:cs="Consolas"/>
                <w:sz w:val="16"/>
              </w:rPr>
              <w:t>547</w:t>
            </w:r>
          </w:p>
        </w:tc>
        <w:tc>
          <w:tcPr>
            <w:tcW w:w="1170" w:type="dxa"/>
          </w:tcPr>
          <w:p w14:paraId="717D7910" w14:textId="77777777" w:rsidR="00AC1205" w:rsidRDefault="00000000">
            <w:pPr>
              <w:jc w:val="right"/>
            </w:pPr>
            <w:r>
              <w:rPr>
                <w:rFonts w:ascii="Consolas" w:eastAsia="Consolas" w:hAnsi="Consolas" w:cs="Consolas"/>
                <w:sz w:val="16"/>
              </w:rPr>
              <w:t>4,229</w:t>
            </w:r>
          </w:p>
        </w:tc>
        <w:tc>
          <w:tcPr>
            <w:tcW w:w="1170" w:type="dxa"/>
          </w:tcPr>
          <w:p w14:paraId="717D7911" w14:textId="77777777" w:rsidR="00AC1205" w:rsidRDefault="00000000">
            <w:pPr>
              <w:jc w:val="right"/>
            </w:pPr>
            <w:r>
              <w:rPr>
                <w:rFonts w:ascii="Consolas" w:eastAsia="Consolas" w:hAnsi="Consolas" w:cs="Consolas"/>
                <w:sz w:val="16"/>
              </w:rPr>
              <w:t>169</w:t>
            </w:r>
          </w:p>
        </w:tc>
        <w:tc>
          <w:tcPr>
            <w:tcW w:w="1170" w:type="dxa"/>
          </w:tcPr>
          <w:p w14:paraId="717D7912" w14:textId="77777777" w:rsidR="00AC1205" w:rsidRDefault="00000000">
            <w:pPr>
              <w:jc w:val="right"/>
            </w:pPr>
            <w:r>
              <w:rPr>
                <w:rFonts w:ascii="Consolas" w:eastAsia="Consolas" w:hAnsi="Consolas" w:cs="Consolas"/>
                <w:sz w:val="16"/>
              </w:rPr>
              <w:t>2,768</w:t>
            </w:r>
          </w:p>
        </w:tc>
        <w:tc>
          <w:tcPr>
            <w:tcW w:w="1170" w:type="dxa"/>
          </w:tcPr>
          <w:p w14:paraId="717D7913" w14:textId="77777777" w:rsidR="00AC1205" w:rsidRDefault="00000000">
            <w:pPr>
              <w:jc w:val="right"/>
            </w:pPr>
            <w:r>
              <w:rPr>
                <w:rFonts w:ascii="Consolas" w:eastAsia="Consolas" w:hAnsi="Consolas" w:cs="Consolas"/>
                <w:sz w:val="16"/>
              </w:rPr>
              <w:t>3,394</w:t>
            </w:r>
          </w:p>
        </w:tc>
        <w:tc>
          <w:tcPr>
            <w:tcW w:w="1170" w:type="dxa"/>
          </w:tcPr>
          <w:p w14:paraId="717D7914" w14:textId="77777777" w:rsidR="00AC1205" w:rsidRDefault="00000000">
            <w:pPr>
              <w:jc w:val="right"/>
            </w:pPr>
            <w:r>
              <w:rPr>
                <w:rFonts w:ascii="Consolas" w:eastAsia="Consolas" w:hAnsi="Consolas" w:cs="Consolas"/>
                <w:sz w:val="16"/>
              </w:rPr>
              <w:t>113</w:t>
            </w:r>
          </w:p>
        </w:tc>
      </w:tr>
      <w:tr w:rsidR="00AC1205" w14:paraId="717D791E" w14:textId="77777777">
        <w:tc>
          <w:tcPr>
            <w:tcW w:w="1170" w:type="dxa"/>
          </w:tcPr>
          <w:p w14:paraId="717D7916" w14:textId="77777777" w:rsidR="00AC1205" w:rsidRDefault="00000000">
            <w:pPr>
              <w:jc w:val="right"/>
            </w:pPr>
            <w:r>
              <w:rPr>
                <w:rFonts w:ascii="Consolas" w:eastAsia="Consolas" w:hAnsi="Consolas" w:cs="Consolas"/>
                <w:sz w:val="16"/>
              </w:rPr>
              <w:t>9</w:t>
            </w:r>
          </w:p>
        </w:tc>
        <w:tc>
          <w:tcPr>
            <w:tcW w:w="1170" w:type="dxa"/>
          </w:tcPr>
          <w:p w14:paraId="717D7917" w14:textId="77777777" w:rsidR="00AC1205" w:rsidRDefault="00000000">
            <w:pPr>
              <w:jc w:val="right"/>
            </w:pPr>
            <w:r>
              <w:rPr>
                <w:rFonts w:ascii="Consolas" w:eastAsia="Consolas" w:hAnsi="Consolas" w:cs="Consolas"/>
                <w:sz w:val="16"/>
              </w:rPr>
              <w:t>330</w:t>
            </w:r>
          </w:p>
        </w:tc>
        <w:tc>
          <w:tcPr>
            <w:tcW w:w="1170" w:type="dxa"/>
          </w:tcPr>
          <w:p w14:paraId="717D7918" w14:textId="77777777" w:rsidR="00AC1205" w:rsidRDefault="00000000">
            <w:pPr>
              <w:jc w:val="right"/>
            </w:pPr>
            <w:r>
              <w:rPr>
                <w:rFonts w:ascii="Consolas" w:eastAsia="Consolas" w:hAnsi="Consolas" w:cs="Consolas"/>
                <w:sz w:val="16"/>
              </w:rPr>
              <w:t>152</w:t>
            </w:r>
          </w:p>
        </w:tc>
        <w:tc>
          <w:tcPr>
            <w:tcW w:w="1170" w:type="dxa"/>
          </w:tcPr>
          <w:p w14:paraId="717D7919" w14:textId="77777777" w:rsidR="00AC1205" w:rsidRDefault="00000000">
            <w:pPr>
              <w:jc w:val="right"/>
            </w:pPr>
            <w:r>
              <w:rPr>
                <w:rFonts w:ascii="Consolas" w:eastAsia="Consolas" w:hAnsi="Consolas" w:cs="Consolas"/>
                <w:sz w:val="16"/>
              </w:rPr>
              <w:t>2,009</w:t>
            </w:r>
          </w:p>
        </w:tc>
        <w:tc>
          <w:tcPr>
            <w:tcW w:w="1170" w:type="dxa"/>
          </w:tcPr>
          <w:p w14:paraId="717D791A" w14:textId="77777777" w:rsidR="00AC1205" w:rsidRDefault="00000000">
            <w:pPr>
              <w:jc w:val="right"/>
            </w:pPr>
            <w:r>
              <w:rPr>
                <w:rFonts w:ascii="Consolas" w:eastAsia="Consolas" w:hAnsi="Consolas" w:cs="Consolas"/>
                <w:sz w:val="16"/>
              </w:rPr>
              <w:t>27</w:t>
            </w:r>
          </w:p>
        </w:tc>
        <w:tc>
          <w:tcPr>
            <w:tcW w:w="1170" w:type="dxa"/>
          </w:tcPr>
          <w:p w14:paraId="717D791B" w14:textId="77777777" w:rsidR="00AC1205" w:rsidRDefault="00000000">
            <w:pPr>
              <w:jc w:val="right"/>
            </w:pPr>
            <w:r>
              <w:rPr>
                <w:rFonts w:ascii="Consolas" w:eastAsia="Consolas" w:hAnsi="Consolas" w:cs="Consolas"/>
                <w:sz w:val="16"/>
              </w:rPr>
              <w:t>1,439</w:t>
            </w:r>
          </w:p>
        </w:tc>
        <w:tc>
          <w:tcPr>
            <w:tcW w:w="1170" w:type="dxa"/>
          </w:tcPr>
          <w:p w14:paraId="717D791C" w14:textId="77777777" w:rsidR="00AC1205" w:rsidRDefault="00000000">
            <w:pPr>
              <w:jc w:val="right"/>
            </w:pPr>
            <w:r>
              <w:rPr>
                <w:rFonts w:ascii="Consolas" w:eastAsia="Consolas" w:hAnsi="Consolas" w:cs="Consolas"/>
                <w:sz w:val="16"/>
              </w:rPr>
              <w:t>1,396</w:t>
            </w:r>
          </w:p>
        </w:tc>
        <w:tc>
          <w:tcPr>
            <w:tcW w:w="1170" w:type="dxa"/>
          </w:tcPr>
          <w:p w14:paraId="717D791D" w14:textId="77777777" w:rsidR="00AC1205" w:rsidRDefault="00000000">
            <w:pPr>
              <w:jc w:val="right"/>
            </w:pPr>
            <w:r>
              <w:rPr>
                <w:rFonts w:ascii="Consolas" w:eastAsia="Consolas" w:hAnsi="Consolas" w:cs="Consolas"/>
                <w:sz w:val="16"/>
              </w:rPr>
              <w:t>30</w:t>
            </w:r>
          </w:p>
        </w:tc>
      </w:tr>
      <w:tr w:rsidR="00AC1205" w14:paraId="717D7927" w14:textId="77777777">
        <w:tc>
          <w:tcPr>
            <w:tcW w:w="1170" w:type="dxa"/>
          </w:tcPr>
          <w:p w14:paraId="717D791F" w14:textId="77777777" w:rsidR="00AC1205" w:rsidRDefault="00000000">
            <w:pPr>
              <w:jc w:val="right"/>
            </w:pPr>
            <w:r>
              <w:rPr>
                <w:rFonts w:ascii="Consolas" w:eastAsia="Consolas" w:hAnsi="Consolas" w:cs="Consolas"/>
                <w:sz w:val="16"/>
              </w:rPr>
              <w:t>10</w:t>
            </w:r>
          </w:p>
        </w:tc>
        <w:tc>
          <w:tcPr>
            <w:tcW w:w="1170" w:type="dxa"/>
          </w:tcPr>
          <w:p w14:paraId="717D7920" w14:textId="77777777" w:rsidR="00AC1205" w:rsidRDefault="00000000">
            <w:pPr>
              <w:jc w:val="right"/>
            </w:pPr>
            <w:r>
              <w:rPr>
                <w:rFonts w:ascii="Consolas" w:eastAsia="Consolas" w:hAnsi="Consolas" w:cs="Consolas"/>
                <w:sz w:val="16"/>
              </w:rPr>
              <w:t>159</w:t>
            </w:r>
          </w:p>
        </w:tc>
        <w:tc>
          <w:tcPr>
            <w:tcW w:w="1170" w:type="dxa"/>
          </w:tcPr>
          <w:p w14:paraId="717D7921" w14:textId="77777777" w:rsidR="00AC1205" w:rsidRDefault="00000000">
            <w:pPr>
              <w:jc w:val="right"/>
            </w:pPr>
            <w:r>
              <w:rPr>
                <w:rFonts w:ascii="Consolas" w:eastAsia="Consolas" w:hAnsi="Consolas" w:cs="Consolas"/>
                <w:sz w:val="16"/>
              </w:rPr>
              <w:t>129</w:t>
            </w:r>
          </w:p>
        </w:tc>
        <w:tc>
          <w:tcPr>
            <w:tcW w:w="1170" w:type="dxa"/>
          </w:tcPr>
          <w:p w14:paraId="717D7922" w14:textId="77777777" w:rsidR="00AC1205" w:rsidRDefault="00000000">
            <w:pPr>
              <w:jc w:val="right"/>
            </w:pPr>
            <w:r>
              <w:rPr>
                <w:rFonts w:ascii="Consolas" w:eastAsia="Consolas" w:hAnsi="Consolas" w:cs="Consolas"/>
                <w:sz w:val="16"/>
              </w:rPr>
              <w:t>853</w:t>
            </w:r>
          </w:p>
        </w:tc>
        <w:tc>
          <w:tcPr>
            <w:tcW w:w="1170" w:type="dxa"/>
          </w:tcPr>
          <w:p w14:paraId="717D7923" w14:textId="77777777" w:rsidR="00AC1205" w:rsidRDefault="00000000">
            <w:pPr>
              <w:jc w:val="right"/>
            </w:pPr>
            <w:r>
              <w:rPr>
                <w:rFonts w:ascii="Consolas" w:eastAsia="Consolas" w:hAnsi="Consolas" w:cs="Consolas"/>
                <w:sz w:val="16"/>
              </w:rPr>
              <w:t>69</w:t>
            </w:r>
          </w:p>
        </w:tc>
        <w:tc>
          <w:tcPr>
            <w:tcW w:w="1170" w:type="dxa"/>
          </w:tcPr>
          <w:p w14:paraId="717D7924" w14:textId="77777777" w:rsidR="00AC1205" w:rsidRDefault="00000000">
            <w:pPr>
              <w:jc w:val="right"/>
            </w:pPr>
            <w:r>
              <w:rPr>
                <w:rFonts w:ascii="Consolas" w:eastAsia="Consolas" w:hAnsi="Consolas" w:cs="Consolas"/>
                <w:sz w:val="16"/>
              </w:rPr>
              <w:t>658</w:t>
            </w:r>
          </w:p>
        </w:tc>
        <w:tc>
          <w:tcPr>
            <w:tcW w:w="1170" w:type="dxa"/>
          </w:tcPr>
          <w:p w14:paraId="717D7925" w14:textId="77777777" w:rsidR="00AC1205" w:rsidRDefault="00000000">
            <w:pPr>
              <w:jc w:val="right"/>
            </w:pPr>
            <w:r>
              <w:rPr>
                <w:rFonts w:ascii="Consolas" w:eastAsia="Consolas" w:hAnsi="Consolas" w:cs="Consolas"/>
                <w:sz w:val="16"/>
              </w:rPr>
              <w:t>764</w:t>
            </w:r>
          </w:p>
        </w:tc>
        <w:tc>
          <w:tcPr>
            <w:tcW w:w="1170" w:type="dxa"/>
          </w:tcPr>
          <w:p w14:paraId="717D7926" w14:textId="77777777" w:rsidR="00AC1205" w:rsidRDefault="00000000">
            <w:pPr>
              <w:jc w:val="right"/>
            </w:pPr>
            <w:r>
              <w:rPr>
                <w:rFonts w:ascii="Consolas" w:eastAsia="Consolas" w:hAnsi="Consolas" w:cs="Consolas"/>
                <w:sz w:val="16"/>
              </w:rPr>
              <w:t>4</w:t>
            </w:r>
          </w:p>
        </w:tc>
      </w:tr>
      <w:tr w:rsidR="00AC1205" w14:paraId="717D7930" w14:textId="77777777">
        <w:tc>
          <w:tcPr>
            <w:tcW w:w="1170" w:type="dxa"/>
          </w:tcPr>
          <w:p w14:paraId="717D7928" w14:textId="77777777" w:rsidR="00AC1205" w:rsidRDefault="00000000">
            <w:pPr>
              <w:jc w:val="right"/>
            </w:pPr>
            <w:r>
              <w:rPr>
                <w:rFonts w:ascii="Consolas" w:eastAsia="Consolas" w:hAnsi="Consolas" w:cs="Consolas"/>
                <w:sz w:val="16"/>
              </w:rPr>
              <w:t>11</w:t>
            </w:r>
          </w:p>
        </w:tc>
        <w:tc>
          <w:tcPr>
            <w:tcW w:w="1170" w:type="dxa"/>
          </w:tcPr>
          <w:p w14:paraId="717D7929" w14:textId="77777777" w:rsidR="00AC1205" w:rsidRDefault="00000000">
            <w:pPr>
              <w:jc w:val="right"/>
            </w:pPr>
            <w:r>
              <w:rPr>
                <w:rFonts w:ascii="Consolas" w:eastAsia="Consolas" w:hAnsi="Consolas" w:cs="Consolas"/>
                <w:sz w:val="16"/>
              </w:rPr>
              <w:t>59</w:t>
            </w:r>
          </w:p>
        </w:tc>
        <w:tc>
          <w:tcPr>
            <w:tcW w:w="1170" w:type="dxa"/>
          </w:tcPr>
          <w:p w14:paraId="717D792A" w14:textId="77777777" w:rsidR="00AC1205" w:rsidRDefault="00000000">
            <w:pPr>
              <w:jc w:val="right"/>
            </w:pPr>
            <w:r>
              <w:rPr>
                <w:rFonts w:ascii="Consolas" w:eastAsia="Consolas" w:hAnsi="Consolas" w:cs="Consolas"/>
                <w:sz w:val="16"/>
              </w:rPr>
              <w:t>0</w:t>
            </w:r>
          </w:p>
        </w:tc>
        <w:tc>
          <w:tcPr>
            <w:tcW w:w="1170" w:type="dxa"/>
          </w:tcPr>
          <w:p w14:paraId="717D792B" w14:textId="77777777" w:rsidR="00AC1205" w:rsidRDefault="00000000">
            <w:pPr>
              <w:jc w:val="right"/>
            </w:pPr>
            <w:r>
              <w:rPr>
                <w:rFonts w:ascii="Consolas" w:eastAsia="Consolas" w:hAnsi="Consolas" w:cs="Consolas"/>
                <w:sz w:val="16"/>
              </w:rPr>
              <w:t>425</w:t>
            </w:r>
          </w:p>
        </w:tc>
        <w:tc>
          <w:tcPr>
            <w:tcW w:w="1170" w:type="dxa"/>
          </w:tcPr>
          <w:p w14:paraId="717D792C" w14:textId="77777777" w:rsidR="00AC1205" w:rsidRDefault="00000000">
            <w:pPr>
              <w:jc w:val="right"/>
            </w:pPr>
            <w:r>
              <w:rPr>
                <w:rFonts w:ascii="Consolas" w:eastAsia="Consolas" w:hAnsi="Consolas" w:cs="Consolas"/>
                <w:sz w:val="16"/>
              </w:rPr>
              <w:t>9</w:t>
            </w:r>
          </w:p>
        </w:tc>
        <w:tc>
          <w:tcPr>
            <w:tcW w:w="1170" w:type="dxa"/>
          </w:tcPr>
          <w:p w14:paraId="717D792D" w14:textId="77777777" w:rsidR="00AC1205" w:rsidRDefault="00000000">
            <w:pPr>
              <w:jc w:val="right"/>
            </w:pPr>
            <w:r>
              <w:rPr>
                <w:rFonts w:ascii="Consolas" w:eastAsia="Consolas" w:hAnsi="Consolas" w:cs="Consolas"/>
                <w:sz w:val="16"/>
              </w:rPr>
              <w:t>290</w:t>
            </w:r>
          </w:p>
        </w:tc>
        <w:tc>
          <w:tcPr>
            <w:tcW w:w="1170" w:type="dxa"/>
          </w:tcPr>
          <w:p w14:paraId="717D792E" w14:textId="77777777" w:rsidR="00AC1205" w:rsidRDefault="00000000">
            <w:pPr>
              <w:jc w:val="right"/>
            </w:pPr>
            <w:r>
              <w:rPr>
                <w:rFonts w:ascii="Consolas" w:eastAsia="Consolas" w:hAnsi="Consolas" w:cs="Consolas"/>
                <w:sz w:val="16"/>
              </w:rPr>
              <w:t>416</w:t>
            </w:r>
          </w:p>
        </w:tc>
        <w:tc>
          <w:tcPr>
            <w:tcW w:w="1170" w:type="dxa"/>
          </w:tcPr>
          <w:p w14:paraId="717D792F" w14:textId="77777777" w:rsidR="00AC1205" w:rsidRDefault="00000000">
            <w:pPr>
              <w:jc w:val="right"/>
            </w:pPr>
            <w:r>
              <w:rPr>
                <w:rFonts w:ascii="Consolas" w:eastAsia="Consolas" w:hAnsi="Consolas" w:cs="Consolas"/>
                <w:sz w:val="16"/>
              </w:rPr>
              <w:t>3</w:t>
            </w:r>
          </w:p>
        </w:tc>
      </w:tr>
      <w:tr w:rsidR="00AC1205" w14:paraId="717D7939" w14:textId="77777777">
        <w:tc>
          <w:tcPr>
            <w:tcW w:w="1170" w:type="dxa"/>
          </w:tcPr>
          <w:p w14:paraId="717D7931" w14:textId="77777777" w:rsidR="00AC1205" w:rsidRDefault="00000000">
            <w:pPr>
              <w:jc w:val="right"/>
            </w:pPr>
            <w:r>
              <w:rPr>
                <w:rFonts w:ascii="Consolas" w:eastAsia="Consolas" w:hAnsi="Consolas" w:cs="Consolas"/>
                <w:sz w:val="16"/>
              </w:rPr>
              <w:t>12</w:t>
            </w:r>
          </w:p>
        </w:tc>
        <w:tc>
          <w:tcPr>
            <w:tcW w:w="1170" w:type="dxa"/>
          </w:tcPr>
          <w:p w14:paraId="717D7932" w14:textId="77777777" w:rsidR="00AC1205" w:rsidRDefault="00000000">
            <w:pPr>
              <w:jc w:val="right"/>
            </w:pPr>
            <w:r>
              <w:rPr>
                <w:rFonts w:ascii="Consolas" w:eastAsia="Consolas" w:hAnsi="Consolas" w:cs="Consolas"/>
                <w:sz w:val="16"/>
              </w:rPr>
              <w:t>26</w:t>
            </w:r>
          </w:p>
        </w:tc>
        <w:tc>
          <w:tcPr>
            <w:tcW w:w="1170" w:type="dxa"/>
          </w:tcPr>
          <w:p w14:paraId="717D7933" w14:textId="77777777" w:rsidR="00AC1205" w:rsidRDefault="00000000">
            <w:pPr>
              <w:jc w:val="right"/>
            </w:pPr>
            <w:r>
              <w:rPr>
                <w:rFonts w:ascii="Consolas" w:eastAsia="Consolas" w:hAnsi="Consolas" w:cs="Consolas"/>
                <w:sz w:val="16"/>
              </w:rPr>
              <w:t>0</w:t>
            </w:r>
          </w:p>
        </w:tc>
        <w:tc>
          <w:tcPr>
            <w:tcW w:w="1170" w:type="dxa"/>
          </w:tcPr>
          <w:p w14:paraId="717D7934" w14:textId="77777777" w:rsidR="00AC1205" w:rsidRDefault="00000000">
            <w:pPr>
              <w:jc w:val="right"/>
            </w:pPr>
            <w:r>
              <w:rPr>
                <w:rFonts w:ascii="Consolas" w:eastAsia="Consolas" w:hAnsi="Consolas" w:cs="Consolas"/>
                <w:sz w:val="16"/>
              </w:rPr>
              <w:t>304</w:t>
            </w:r>
          </w:p>
        </w:tc>
        <w:tc>
          <w:tcPr>
            <w:tcW w:w="1170" w:type="dxa"/>
          </w:tcPr>
          <w:p w14:paraId="717D7935" w14:textId="77777777" w:rsidR="00AC1205" w:rsidRDefault="00000000">
            <w:pPr>
              <w:jc w:val="right"/>
            </w:pPr>
            <w:r>
              <w:rPr>
                <w:rFonts w:ascii="Consolas" w:eastAsia="Consolas" w:hAnsi="Consolas" w:cs="Consolas"/>
                <w:sz w:val="16"/>
              </w:rPr>
              <w:t>2</w:t>
            </w:r>
          </w:p>
        </w:tc>
        <w:tc>
          <w:tcPr>
            <w:tcW w:w="1170" w:type="dxa"/>
          </w:tcPr>
          <w:p w14:paraId="717D7936" w14:textId="77777777" w:rsidR="00AC1205" w:rsidRDefault="00000000">
            <w:pPr>
              <w:jc w:val="right"/>
            </w:pPr>
            <w:r>
              <w:rPr>
                <w:rFonts w:ascii="Consolas" w:eastAsia="Consolas" w:hAnsi="Consolas" w:cs="Consolas"/>
                <w:sz w:val="16"/>
              </w:rPr>
              <w:t>162</w:t>
            </w:r>
          </w:p>
        </w:tc>
        <w:tc>
          <w:tcPr>
            <w:tcW w:w="1170" w:type="dxa"/>
          </w:tcPr>
          <w:p w14:paraId="717D7937" w14:textId="77777777" w:rsidR="00AC1205" w:rsidRDefault="00000000">
            <w:pPr>
              <w:jc w:val="right"/>
            </w:pPr>
            <w:r>
              <w:rPr>
                <w:rFonts w:ascii="Consolas" w:eastAsia="Consolas" w:hAnsi="Consolas" w:cs="Consolas"/>
                <w:sz w:val="16"/>
              </w:rPr>
              <w:t>220</w:t>
            </w:r>
          </w:p>
        </w:tc>
        <w:tc>
          <w:tcPr>
            <w:tcW w:w="1170" w:type="dxa"/>
          </w:tcPr>
          <w:p w14:paraId="717D7938" w14:textId="77777777" w:rsidR="00AC1205" w:rsidRDefault="00000000">
            <w:pPr>
              <w:jc w:val="right"/>
            </w:pPr>
            <w:r>
              <w:rPr>
                <w:rFonts w:ascii="Consolas" w:eastAsia="Consolas" w:hAnsi="Consolas" w:cs="Consolas"/>
                <w:sz w:val="16"/>
              </w:rPr>
              <w:t>0</w:t>
            </w:r>
          </w:p>
        </w:tc>
      </w:tr>
      <w:tr w:rsidR="00AC1205" w14:paraId="717D7942" w14:textId="77777777">
        <w:tc>
          <w:tcPr>
            <w:tcW w:w="1170" w:type="dxa"/>
          </w:tcPr>
          <w:p w14:paraId="717D793A" w14:textId="77777777" w:rsidR="00AC1205" w:rsidRDefault="00000000">
            <w:pPr>
              <w:jc w:val="right"/>
            </w:pPr>
            <w:r>
              <w:rPr>
                <w:rFonts w:ascii="Consolas" w:eastAsia="Consolas" w:hAnsi="Consolas" w:cs="Consolas"/>
                <w:sz w:val="16"/>
              </w:rPr>
              <w:t>13</w:t>
            </w:r>
          </w:p>
        </w:tc>
        <w:tc>
          <w:tcPr>
            <w:tcW w:w="1170" w:type="dxa"/>
          </w:tcPr>
          <w:p w14:paraId="717D793B" w14:textId="77777777" w:rsidR="00AC1205" w:rsidRDefault="00000000">
            <w:pPr>
              <w:jc w:val="right"/>
            </w:pPr>
            <w:r>
              <w:rPr>
                <w:rFonts w:ascii="Consolas" w:eastAsia="Consolas" w:hAnsi="Consolas" w:cs="Consolas"/>
                <w:sz w:val="16"/>
              </w:rPr>
              <w:t>44</w:t>
            </w:r>
          </w:p>
        </w:tc>
        <w:tc>
          <w:tcPr>
            <w:tcW w:w="1170" w:type="dxa"/>
          </w:tcPr>
          <w:p w14:paraId="717D793C" w14:textId="77777777" w:rsidR="00AC1205" w:rsidRDefault="00000000">
            <w:pPr>
              <w:jc w:val="right"/>
            </w:pPr>
            <w:r>
              <w:rPr>
                <w:rFonts w:ascii="Consolas" w:eastAsia="Consolas" w:hAnsi="Consolas" w:cs="Consolas"/>
                <w:sz w:val="16"/>
              </w:rPr>
              <w:t>0</w:t>
            </w:r>
          </w:p>
        </w:tc>
        <w:tc>
          <w:tcPr>
            <w:tcW w:w="1170" w:type="dxa"/>
          </w:tcPr>
          <w:p w14:paraId="717D793D" w14:textId="77777777" w:rsidR="00AC1205" w:rsidRDefault="00000000">
            <w:pPr>
              <w:jc w:val="right"/>
            </w:pPr>
            <w:r>
              <w:rPr>
                <w:rFonts w:ascii="Consolas" w:eastAsia="Consolas" w:hAnsi="Consolas" w:cs="Consolas"/>
                <w:sz w:val="16"/>
              </w:rPr>
              <w:t>180</w:t>
            </w:r>
          </w:p>
        </w:tc>
        <w:tc>
          <w:tcPr>
            <w:tcW w:w="1170" w:type="dxa"/>
          </w:tcPr>
          <w:p w14:paraId="717D793E" w14:textId="77777777" w:rsidR="00AC1205" w:rsidRDefault="00000000">
            <w:pPr>
              <w:jc w:val="right"/>
            </w:pPr>
            <w:r>
              <w:rPr>
                <w:rFonts w:ascii="Consolas" w:eastAsia="Consolas" w:hAnsi="Consolas" w:cs="Consolas"/>
                <w:sz w:val="16"/>
              </w:rPr>
              <w:t>0</w:t>
            </w:r>
          </w:p>
        </w:tc>
        <w:tc>
          <w:tcPr>
            <w:tcW w:w="1170" w:type="dxa"/>
          </w:tcPr>
          <w:p w14:paraId="717D793F" w14:textId="77777777" w:rsidR="00AC1205" w:rsidRDefault="00000000">
            <w:pPr>
              <w:jc w:val="right"/>
            </w:pPr>
            <w:r>
              <w:rPr>
                <w:rFonts w:ascii="Consolas" w:eastAsia="Consolas" w:hAnsi="Consolas" w:cs="Consolas"/>
                <w:sz w:val="16"/>
              </w:rPr>
              <w:t>143</w:t>
            </w:r>
          </w:p>
        </w:tc>
        <w:tc>
          <w:tcPr>
            <w:tcW w:w="1170" w:type="dxa"/>
          </w:tcPr>
          <w:p w14:paraId="717D7940" w14:textId="77777777" w:rsidR="00AC1205" w:rsidRDefault="00000000">
            <w:pPr>
              <w:jc w:val="right"/>
            </w:pPr>
            <w:r>
              <w:rPr>
                <w:rFonts w:ascii="Consolas" w:eastAsia="Consolas" w:hAnsi="Consolas" w:cs="Consolas"/>
                <w:sz w:val="16"/>
              </w:rPr>
              <w:t>149</w:t>
            </w:r>
          </w:p>
        </w:tc>
        <w:tc>
          <w:tcPr>
            <w:tcW w:w="1170" w:type="dxa"/>
          </w:tcPr>
          <w:p w14:paraId="717D7941" w14:textId="77777777" w:rsidR="00AC1205" w:rsidRDefault="00000000">
            <w:pPr>
              <w:jc w:val="right"/>
            </w:pPr>
            <w:r>
              <w:rPr>
                <w:rFonts w:ascii="Consolas" w:eastAsia="Consolas" w:hAnsi="Consolas" w:cs="Consolas"/>
                <w:sz w:val="16"/>
              </w:rPr>
              <w:t>0</w:t>
            </w:r>
          </w:p>
        </w:tc>
      </w:tr>
      <w:tr w:rsidR="00AC1205" w14:paraId="717D794B" w14:textId="77777777">
        <w:tc>
          <w:tcPr>
            <w:tcW w:w="1170" w:type="dxa"/>
          </w:tcPr>
          <w:p w14:paraId="717D7943" w14:textId="77777777" w:rsidR="00AC1205" w:rsidRDefault="00000000">
            <w:pPr>
              <w:jc w:val="right"/>
            </w:pPr>
            <w:r>
              <w:rPr>
                <w:rFonts w:ascii="Consolas" w:eastAsia="Consolas" w:hAnsi="Consolas" w:cs="Consolas"/>
                <w:sz w:val="16"/>
              </w:rPr>
              <w:t>14</w:t>
            </w:r>
          </w:p>
        </w:tc>
        <w:tc>
          <w:tcPr>
            <w:tcW w:w="1170" w:type="dxa"/>
          </w:tcPr>
          <w:p w14:paraId="717D7944" w14:textId="77777777" w:rsidR="00AC1205" w:rsidRDefault="00000000">
            <w:pPr>
              <w:jc w:val="right"/>
            </w:pPr>
            <w:r>
              <w:rPr>
                <w:rFonts w:ascii="Consolas" w:eastAsia="Consolas" w:hAnsi="Consolas" w:cs="Consolas"/>
                <w:sz w:val="16"/>
              </w:rPr>
              <w:t>12</w:t>
            </w:r>
          </w:p>
        </w:tc>
        <w:tc>
          <w:tcPr>
            <w:tcW w:w="1170" w:type="dxa"/>
          </w:tcPr>
          <w:p w14:paraId="717D7945" w14:textId="77777777" w:rsidR="00AC1205" w:rsidRDefault="00000000">
            <w:pPr>
              <w:jc w:val="right"/>
            </w:pPr>
            <w:r>
              <w:rPr>
                <w:rFonts w:ascii="Consolas" w:eastAsia="Consolas" w:hAnsi="Consolas" w:cs="Consolas"/>
                <w:sz w:val="16"/>
              </w:rPr>
              <w:t>0</w:t>
            </w:r>
          </w:p>
        </w:tc>
        <w:tc>
          <w:tcPr>
            <w:tcW w:w="1170" w:type="dxa"/>
          </w:tcPr>
          <w:p w14:paraId="717D7946" w14:textId="77777777" w:rsidR="00AC1205" w:rsidRDefault="00000000">
            <w:pPr>
              <w:jc w:val="right"/>
            </w:pPr>
            <w:r>
              <w:rPr>
                <w:rFonts w:ascii="Consolas" w:eastAsia="Consolas" w:hAnsi="Consolas" w:cs="Consolas"/>
                <w:sz w:val="16"/>
              </w:rPr>
              <w:t>86</w:t>
            </w:r>
          </w:p>
        </w:tc>
        <w:tc>
          <w:tcPr>
            <w:tcW w:w="1170" w:type="dxa"/>
          </w:tcPr>
          <w:p w14:paraId="717D7947" w14:textId="77777777" w:rsidR="00AC1205" w:rsidRDefault="00000000">
            <w:pPr>
              <w:jc w:val="right"/>
            </w:pPr>
            <w:r>
              <w:rPr>
                <w:rFonts w:ascii="Consolas" w:eastAsia="Consolas" w:hAnsi="Consolas" w:cs="Consolas"/>
                <w:sz w:val="16"/>
              </w:rPr>
              <w:t>0</w:t>
            </w:r>
          </w:p>
        </w:tc>
        <w:tc>
          <w:tcPr>
            <w:tcW w:w="1170" w:type="dxa"/>
          </w:tcPr>
          <w:p w14:paraId="717D7948" w14:textId="77777777" w:rsidR="00AC1205" w:rsidRDefault="00000000">
            <w:pPr>
              <w:jc w:val="right"/>
            </w:pPr>
            <w:r>
              <w:rPr>
                <w:rFonts w:ascii="Consolas" w:eastAsia="Consolas" w:hAnsi="Consolas" w:cs="Consolas"/>
                <w:sz w:val="16"/>
              </w:rPr>
              <w:t>21</w:t>
            </w:r>
          </w:p>
        </w:tc>
        <w:tc>
          <w:tcPr>
            <w:tcW w:w="1170" w:type="dxa"/>
          </w:tcPr>
          <w:p w14:paraId="717D7949" w14:textId="77777777" w:rsidR="00AC1205" w:rsidRDefault="00000000">
            <w:pPr>
              <w:jc w:val="right"/>
            </w:pPr>
            <w:r>
              <w:rPr>
                <w:rFonts w:ascii="Consolas" w:eastAsia="Consolas" w:hAnsi="Consolas" w:cs="Consolas"/>
                <w:sz w:val="16"/>
              </w:rPr>
              <w:t>56</w:t>
            </w:r>
          </w:p>
        </w:tc>
        <w:tc>
          <w:tcPr>
            <w:tcW w:w="1170" w:type="dxa"/>
          </w:tcPr>
          <w:p w14:paraId="717D794A" w14:textId="77777777" w:rsidR="00AC1205" w:rsidRDefault="00000000">
            <w:pPr>
              <w:jc w:val="right"/>
            </w:pPr>
            <w:r>
              <w:rPr>
                <w:rFonts w:ascii="Consolas" w:eastAsia="Consolas" w:hAnsi="Consolas" w:cs="Consolas"/>
                <w:sz w:val="16"/>
              </w:rPr>
              <w:t>0</w:t>
            </w:r>
          </w:p>
        </w:tc>
      </w:tr>
      <w:tr w:rsidR="00AC1205" w14:paraId="717D7954" w14:textId="77777777">
        <w:tc>
          <w:tcPr>
            <w:tcW w:w="1170" w:type="dxa"/>
          </w:tcPr>
          <w:p w14:paraId="717D794C" w14:textId="77777777" w:rsidR="00AC1205" w:rsidRDefault="00000000">
            <w:pPr>
              <w:jc w:val="right"/>
            </w:pPr>
            <w:r>
              <w:rPr>
                <w:rFonts w:ascii="Consolas" w:eastAsia="Consolas" w:hAnsi="Consolas" w:cs="Consolas"/>
                <w:sz w:val="16"/>
              </w:rPr>
              <w:t>15</w:t>
            </w:r>
          </w:p>
        </w:tc>
        <w:tc>
          <w:tcPr>
            <w:tcW w:w="1170" w:type="dxa"/>
          </w:tcPr>
          <w:p w14:paraId="717D794D" w14:textId="77777777" w:rsidR="00AC1205" w:rsidRDefault="00000000">
            <w:pPr>
              <w:jc w:val="right"/>
            </w:pPr>
            <w:r>
              <w:rPr>
                <w:rFonts w:ascii="Consolas" w:eastAsia="Consolas" w:hAnsi="Consolas" w:cs="Consolas"/>
                <w:sz w:val="16"/>
              </w:rPr>
              <w:t>0</w:t>
            </w:r>
          </w:p>
        </w:tc>
        <w:tc>
          <w:tcPr>
            <w:tcW w:w="1170" w:type="dxa"/>
          </w:tcPr>
          <w:p w14:paraId="717D794E" w14:textId="77777777" w:rsidR="00AC1205" w:rsidRDefault="00000000">
            <w:pPr>
              <w:jc w:val="right"/>
            </w:pPr>
            <w:r>
              <w:rPr>
                <w:rFonts w:ascii="Consolas" w:eastAsia="Consolas" w:hAnsi="Consolas" w:cs="Consolas"/>
                <w:sz w:val="16"/>
              </w:rPr>
              <w:t>0</w:t>
            </w:r>
          </w:p>
        </w:tc>
        <w:tc>
          <w:tcPr>
            <w:tcW w:w="1170" w:type="dxa"/>
          </w:tcPr>
          <w:p w14:paraId="717D794F" w14:textId="77777777" w:rsidR="00AC1205" w:rsidRDefault="00000000">
            <w:pPr>
              <w:jc w:val="right"/>
            </w:pPr>
            <w:r>
              <w:rPr>
                <w:rFonts w:ascii="Consolas" w:eastAsia="Consolas" w:hAnsi="Consolas" w:cs="Consolas"/>
                <w:sz w:val="16"/>
              </w:rPr>
              <w:t>34</w:t>
            </w:r>
          </w:p>
        </w:tc>
        <w:tc>
          <w:tcPr>
            <w:tcW w:w="1170" w:type="dxa"/>
          </w:tcPr>
          <w:p w14:paraId="717D7950" w14:textId="77777777" w:rsidR="00AC1205" w:rsidRDefault="00000000">
            <w:pPr>
              <w:jc w:val="right"/>
            </w:pPr>
            <w:r>
              <w:rPr>
                <w:rFonts w:ascii="Consolas" w:eastAsia="Consolas" w:hAnsi="Consolas" w:cs="Consolas"/>
                <w:sz w:val="16"/>
              </w:rPr>
              <w:t>0</w:t>
            </w:r>
          </w:p>
        </w:tc>
        <w:tc>
          <w:tcPr>
            <w:tcW w:w="1170" w:type="dxa"/>
          </w:tcPr>
          <w:p w14:paraId="717D7951" w14:textId="77777777" w:rsidR="00AC1205" w:rsidRDefault="00000000">
            <w:pPr>
              <w:jc w:val="right"/>
            </w:pPr>
            <w:r>
              <w:rPr>
                <w:rFonts w:ascii="Consolas" w:eastAsia="Consolas" w:hAnsi="Consolas" w:cs="Consolas"/>
                <w:sz w:val="16"/>
              </w:rPr>
              <w:t>14</w:t>
            </w:r>
          </w:p>
        </w:tc>
        <w:tc>
          <w:tcPr>
            <w:tcW w:w="1170" w:type="dxa"/>
          </w:tcPr>
          <w:p w14:paraId="717D7952" w14:textId="77777777" w:rsidR="00AC1205" w:rsidRDefault="00000000">
            <w:pPr>
              <w:jc w:val="right"/>
            </w:pPr>
            <w:r>
              <w:rPr>
                <w:rFonts w:ascii="Consolas" w:eastAsia="Consolas" w:hAnsi="Consolas" w:cs="Consolas"/>
                <w:sz w:val="16"/>
              </w:rPr>
              <w:t>48</w:t>
            </w:r>
          </w:p>
        </w:tc>
        <w:tc>
          <w:tcPr>
            <w:tcW w:w="1170" w:type="dxa"/>
          </w:tcPr>
          <w:p w14:paraId="717D7953" w14:textId="77777777" w:rsidR="00AC1205" w:rsidRDefault="00000000">
            <w:pPr>
              <w:jc w:val="right"/>
            </w:pPr>
            <w:r>
              <w:rPr>
                <w:rFonts w:ascii="Consolas" w:eastAsia="Consolas" w:hAnsi="Consolas" w:cs="Consolas"/>
                <w:sz w:val="16"/>
              </w:rPr>
              <w:t>1</w:t>
            </w:r>
          </w:p>
        </w:tc>
      </w:tr>
      <w:tr w:rsidR="00AC1205" w14:paraId="717D795D" w14:textId="77777777">
        <w:tc>
          <w:tcPr>
            <w:tcW w:w="1170" w:type="dxa"/>
          </w:tcPr>
          <w:p w14:paraId="717D7955" w14:textId="77777777" w:rsidR="00AC1205" w:rsidRDefault="00000000">
            <w:pPr>
              <w:jc w:val="right"/>
            </w:pPr>
            <w:r>
              <w:rPr>
                <w:rFonts w:ascii="Consolas" w:eastAsia="Consolas" w:hAnsi="Consolas" w:cs="Consolas"/>
                <w:sz w:val="16"/>
              </w:rPr>
              <w:t>16</w:t>
            </w:r>
          </w:p>
        </w:tc>
        <w:tc>
          <w:tcPr>
            <w:tcW w:w="1170" w:type="dxa"/>
          </w:tcPr>
          <w:p w14:paraId="717D7956" w14:textId="77777777" w:rsidR="00AC1205" w:rsidRDefault="00000000">
            <w:pPr>
              <w:jc w:val="right"/>
            </w:pPr>
            <w:r>
              <w:rPr>
                <w:rFonts w:ascii="Consolas" w:eastAsia="Consolas" w:hAnsi="Consolas" w:cs="Consolas"/>
                <w:sz w:val="16"/>
              </w:rPr>
              <w:t>4</w:t>
            </w:r>
          </w:p>
        </w:tc>
        <w:tc>
          <w:tcPr>
            <w:tcW w:w="1170" w:type="dxa"/>
          </w:tcPr>
          <w:p w14:paraId="717D7957" w14:textId="77777777" w:rsidR="00AC1205" w:rsidRDefault="00000000">
            <w:pPr>
              <w:jc w:val="right"/>
            </w:pPr>
            <w:r>
              <w:rPr>
                <w:rFonts w:ascii="Consolas" w:eastAsia="Consolas" w:hAnsi="Consolas" w:cs="Consolas"/>
                <w:sz w:val="16"/>
              </w:rPr>
              <w:t>0</w:t>
            </w:r>
          </w:p>
        </w:tc>
        <w:tc>
          <w:tcPr>
            <w:tcW w:w="1170" w:type="dxa"/>
          </w:tcPr>
          <w:p w14:paraId="717D7958" w14:textId="77777777" w:rsidR="00AC1205" w:rsidRDefault="00000000">
            <w:pPr>
              <w:jc w:val="right"/>
            </w:pPr>
            <w:r>
              <w:rPr>
                <w:rFonts w:ascii="Consolas" w:eastAsia="Consolas" w:hAnsi="Consolas" w:cs="Consolas"/>
                <w:sz w:val="16"/>
              </w:rPr>
              <w:t>20</w:t>
            </w:r>
          </w:p>
        </w:tc>
        <w:tc>
          <w:tcPr>
            <w:tcW w:w="1170" w:type="dxa"/>
          </w:tcPr>
          <w:p w14:paraId="717D7959" w14:textId="77777777" w:rsidR="00AC1205" w:rsidRDefault="00000000">
            <w:pPr>
              <w:jc w:val="right"/>
            </w:pPr>
            <w:r>
              <w:rPr>
                <w:rFonts w:ascii="Consolas" w:eastAsia="Consolas" w:hAnsi="Consolas" w:cs="Consolas"/>
                <w:sz w:val="16"/>
              </w:rPr>
              <w:t>0</w:t>
            </w:r>
          </w:p>
        </w:tc>
        <w:tc>
          <w:tcPr>
            <w:tcW w:w="1170" w:type="dxa"/>
          </w:tcPr>
          <w:p w14:paraId="717D795A" w14:textId="77777777" w:rsidR="00AC1205" w:rsidRDefault="00000000">
            <w:pPr>
              <w:jc w:val="right"/>
            </w:pPr>
            <w:r>
              <w:rPr>
                <w:rFonts w:ascii="Consolas" w:eastAsia="Consolas" w:hAnsi="Consolas" w:cs="Consolas"/>
                <w:sz w:val="16"/>
              </w:rPr>
              <w:t>16</w:t>
            </w:r>
          </w:p>
        </w:tc>
        <w:tc>
          <w:tcPr>
            <w:tcW w:w="1170" w:type="dxa"/>
          </w:tcPr>
          <w:p w14:paraId="717D795B" w14:textId="77777777" w:rsidR="00AC1205" w:rsidRDefault="00000000">
            <w:pPr>
              <w:jc w:val="right"/>
            </w:pPr>
            <w:r>
              <w:rPr>
                <w:rFonts w:ascii="Consolas" w:eastAsia="Consolas" w:hAnsi="Consolas" w:cs="Consolas"/>
                <w:sz w:val="16"/>
              </w:rPr>
              <w:t>39</w:t>
            </w:r>
          </w:p>
        </w:tc>
        <w:tc>
          <w:tcPr>
            <w:tcW w:w="1170" w:type="dxa"/>
          </w:tcPr>
          <w:p w14:paraId="717D795C" w14:textId="77777777" w:rsidR="00AC1205" w:rsidRDefault="00000000">
            <w:pPr>
              <w:jc w:val="right"/>
            </w:pPr>
            <w:r>
              <w:rPr>
                <w:rFonts w:ascii="Consolas" w:eastAsia="Consolas" w:hAnsi="Consolas" w:cs="Consolas"/>
                <w:sz w:val="16"/>
              </w:rPr>
              <w:t>0</w:t>
            </w:r>
          </w:p>
        </w:tc>
      </w:tr>
      <w:tr w:rsidR="00AC1205" w14:paraId="717D7966" w14:textId="77777777">
        <w:tc>
          <w:tcPr>
            <w:tcW w:w="1170" w:type="dxa"/>
          </w:tcPr>
          <w:p w14:paraId="717D795E" w14:textId="77777777" w:rsidR="00AC1205" w:rsidRDefault="00000000">
            <w:pPr>
              <w:jc w:val="right"/>
            </w:pPr>
            <w:r>
              <w:rPr>
                <w:rFonts w:ascii="Consolas" w:eastAsia="Consolas" w:hAnsi="Consolas" w:cs="Consolas"/>
                <w:sz w:val="16"/>
              </w:rPr>
              <w:t>17</w:t>
            </w:r>
          </w:p>
        </w:tc>
        <w:tc>
          <w:tcPr>
            <w:tcW w:w="1170" w:type="dxa"/>
          </w:tcPr>
          <w:p w14:paraId="717D795F" w14:textId="77777777" w:rsidR="00AC1205" w:rsidRDefault="00000000">
            <w:pPr>
              <w:jc w:val="right"/>
            </w:pPr>
            <w:r>
              <w:rPr>
                <w:rFonts w:ascii="Consolas" w:eastAsia="Consolas" w:hAnsi="Consolas" w:cs="Consolas"/>
                <w:sz w:val="16"/>
              </w:rPr>
              <w:t>8</w:t>
            </w:r>
          </w:p>
        </w:tc>
        <w:tc>
          <w:tcPr>
            <w:tcW w:w="1170" w:type="dxa"/>
          </w:tcPr>
          <w:p w14:paraId="717D7960" w14:textId="77777777" w:rsidR="00AC1205" w:rsidRDefault="00000000">
            <w:pPr>
              <w:jc w:val="right"/>
            </w:pPr>
            <w:r>
              <w:rPr>
                <w:rFonts w:ascii="Consolas" w:eastAsia="Consolas" w:hAnsi="Consolas" w:cs="Consolas"/>
                <w:sz w:val="16"/>
              </w:rPr>
              <w:t>0</w:t>
            </w:r>
          </w:p>
        </w:tc>
        <w:tc>
          <w:tcPr>
            <w:tcW w:w="1170" w:type="dxa"/>
          </w:tcPr>
          <w:p w14:paraId="717D7961" w14:textId="77777777" w:rsidR="00AC1205" w:rsidRDefault="00000000">
            <w:pPr>
              <w:jc w:val="right"/>
            </w:pPr>
            <w:r>
              <w:rPr>
                <w:rFonts w:ascii="Consolas" w:eastAsia="Consolas" w:hAnsi="Consolas" w:cs="Consolas"/>
                <w:sz w:val="16"/>
              </w:rPr>
              <w:t>17</w:t>
            </w:r>
          </w:p>
        </w:tc>
        <w:tc>
          <w:tcPr>
            <w:tcW w:w="1170" w:type="dxa"/>
          </w:tcPr>
          <w:p w14:paraId="717D7962" w14:textId="77777777" w:rsidR="00AC1205" w:rsidRDefault="00000000">
            <w:pPr>
              <w:jc w:val="right"/>
            </w:pPr>
            <w:r>
              <w:rPr>
                <w:rFonts w:ascii="Consolas" w:eastAsia="Consolas" w:hAnsi="Consolas" w:cs="Consolas"/>
                <w:sz w:val="16"/>
              </w:rPr>
              <w:t>0</w:t>
            </w:r>
          </w:p>
        </w:tc>
        <w:tc>
          <w:tcPr>
            <w:tcW w:w="1170" w:type="dxa"/>
          </w:tcPr>
          <w:p w14:paraId="717D7963" w14:textId="77777777" w:rsidR="00AC1205" w:rsidRDefault="00000000">
            <w:pPr>
              <w:jc w:val="right"/>
            </w:pPr>
            <w:r>
              <w:rPr>
                <w:rFonts w:ascii="Consolas" w:eastAsia="Consolas" w:hAnsi="Consolas" w:cs="Consolas"/>
                <w:sz w:val="16"/>
              </w:rPr>
              <w:t>18</w:t>
            </w:r>
          </w:p>
        </w:tc>
        <w:tc>
          <w:tcPr>
            <w:tcW w:w="1170" w:type="dxa"/>
          </w:tcPr>
          <w:p w14:paraId="717D7964" w14:textId="77777777" w:rsidR="00AC1205" w:rsidRDefault="00000000">
            <w:pPr>
              <w:jc w:val="right"/>
            </w:pPr>
            <w:r>
              <w:rPr>
                <w:rFonts w:ascii="Consolas" w:eastAsia="Consolas" w:hAnsi="Consolas" w:cs="Consolas"/>
                <w:sz w:val="16"/>
              </w:rPr>
              <w:t>0</w:t>
            </w:r>
          </w:p>
        </w:tc>
        <w:tc>
          <w:tcPr>
            <w:tcW w:w="1170" w:type="dxa"/>
          </w:tcPr>
          <w:p w14:paraId="717D7965" w14:textId="77777777" w:rsidR="00AC1205" w:rsidRDefault="00000000">
            <w:pPr>
              <w:jc w:val="right"/>
            </w:pPr>
            <w:r>
              <w:rPr>
                <w:rFonts w:ascii="Consolas" w:eastAsia="Consolas" w:hAnsi="Consolas" w:cs="Consolas"/>
                <w:sz w:val="16"/>
              </w:rPr>
              <w:t>0</w:t>
            </w:r>
          </w:p>
        </w:tc>
      </w:tr>
      <w:tr w:rsidR="00AC1205" w14:paraId="717D796F" w14:textId="77777777">
        <w:tc>
          <w:tcPr>
            <w:tcW w:w="1170" w:type="dxa"/>
          </w:tcPr>
          <w:p w14:paraId="717D7967" w14:textId="77777777" w:rsidR="00AC1205" w:rsidRDefault="00000000">
            <w:pPr>
              <w:jc w:val="right"/>
            </w:pPr>
            <w:r>
              <w:rPr>
                <w:rFonts w:ascii="Consolas" w:eastAsia="Consolas" w:hAnsi="Consolas" w:cs="Consolas"/>
                <w:sz w:val="16"/>
              </w:rPr>
              <w:t>18</w:t>
            </w:r>
          </w:p>
        </w:tc>
        <w:tc>
          <w:tcPr>
            <w:tcW w:w="1170" w:type="dxa"/>
          </w:tcPr>
          <w:p w14:paraId="717D7968" w14:textId="77777777" w:rsidR="00AC1205" w:rsidRDefault="00000000">
            <w:pPr>
              <w:jc w:val="right"/>
            </w:pPr>
            <w:r>
              <w:rPr>
                <w:rFonts w:ascii="Consolas" w:eastAsia="Consolas" w:hAnsi="Consolas" w:cs="Consolas"/>
                <w:sz w:val="16"/>
              </w:rPr>
              <w:t>0</w:t>
            </w:r>
          </w:p>
        </w:tc>
        <w:tc>
          <w:tcPr>
            <w:tcW w:w="1170" w:type="dxa"/>
          </w:tcPr>
          <w:p w14:paraId="717D7969" w14:textId="77777777" w:rsidR="00AC1205" w:rsidRDefault="00000000">
            <w:pPr>
              <w:jc w:val="right"/>
            </w:pPr>
            <w:r>
              <w:rPr>
                <w:rFonts w:ascii="Consolas" w:eastAsia="Consolas" w:hAnsi="Consolas" w:cs="Consolas"/>
                <w:sz w:val="16"/>
              </w:rPr>
              <w:t>0</w:t>
            </w:r>
          </w:p>
        </w:tc>
        <w:tc>
          <w:tcPr>
            <w:tcW w:w="1170" w:type="dxa"/>
          </w:tcPr>
          <w:p w14:paraId="717D796A" w14:textId="77777777" w:rsidR="00AC1205" w:rsidRDefault="00000000">
            <w:pPr>
              <w:jc w:val="right"/>
            </w:pPr>
            <w:r>
              <w:rPr>
                <w:rFonts w:ascii="Consolas" w:eastAsia="Consolas" w:hAnsi="Consolas" w:cs="Consolas"/>
                <w:sz w:val="16"/>
              </w:rPr>
              <w:t>4</w:t>
            </w:r>
          </w:p>
        </w:tc>
        <w:tc>
          <w:tcPr>
            <w:tcW w:w="1170" w:type="dxa"/>
          </w:tcPr>
          <w:p w14:paraId="717D796B" w14:textId="77777777" w:rsidR="00AC1205" w:rsidRDefault="00000000">
            <w:pPr>
              <w:jc w:val="right"/>
            </w:pPr>
            <w:r>
              <w:rPr>
                <w:rFonts w:ascii="Consolas" w:eastAsia="Consolas" w:hAnsi="Consolas" w:cs="Consolas"/>
                <w:sz w:val="16"/>
              </w:rPr>
              <w:t>0</w:t>
            </w:r>
          </w:p>
        </w:tc>
        <w:tc>
          <w:tcPr>
            <w:tcW w:w="1170" w:type="dxa"/>
          </w:tcPr>
          <w:p w14:paraId="717D796C" w14:textId="77777777" w:rsidR="00AC1205" w:rsidRDefault="00000000">
            <w:pPr>
              <w:jc w:val="right"/>
            </w:pPr>
            <w:r>
              <w:rPr>
                <w:rFonts w:ascii="Consolas" w:eastAsia="Consolas" w:hAnsi="Consolas" w:cs="Consolas"/>
                <w:sz w:val="16"/>
              </w:rPr>
              <w:t>0</w:t>
            </w:r>
          </w:p>
        </w:tc>
        <w:tc>
          <w:tcPr>
            <w:tcW w:w="1170" w:type="dxa"/>
          </w:tcPr>
          <w:p w14:paraId="717D796D" w14:textId="77777777" w:rsidR="00AC1205" w:rsidRDefault="00000000">
            <w:pPr>
              <w:jc w:val="right"/>
            </w:pPr>
            <w:r>
              <w:rPr>
                <w:rFonts w:ascii="Consolas" w:eastAsia="Consolas" w:hAnsi="Consolas" w:cs="Consolas"/>
                <w:sz w:val="16"/>
              </w:rPr>
              <w:t>0</w:t>
            </w:r>
          </w:p>
        </w:tc>
        <w:tc>
          <w:tcPr>
            <w:tcW w:w="1170" w:type="dxa"/>
          </w:tcPr>
          <w:p w14:paraId="717D796E" w14:textId="77777777" w:rsidR="00AC1205" w:rsidRDefault="00000000">
            <w:pPr>
              <w:jc w:val="right"/>
            </w:pPr>
            <w:r>
              <w:rPr>
                <w:rFonts w:ascii="Consolas" w:eastAsia="Consolas" w:hAnsi="Consolas" w:cs="Consolas"/>
                <w:sz w:val="16"/>
              </w:rPr>
              <w:t>0</w:t>
            </w:r>
          </w:p>
        </w:tc>
      </w:tr>
      <w:tr w:rsidR="00AC1205" w14:paraId="717D7978" w14:textId="77777777">
        <w:tc>
          <w:tcPr>
            <w:tcW w:w="1170" w:type="dxa"/>
          </w:tcPr>
          <w:p w14:paraId="717D7970" w14:textId="77777777" w:rsidR="00AC1205" w:rsidRDefault="00000000">
            <w:pPr>
              <w:jc w:val="right"/>
            </w:pPr>
            <w:r>
              <w:rPr>
                <w:rFonts w:ascii="Consolas" w:eastAsia="Consolas" w:hAnsi="Consolas" w:cs="Consolas"/>
                <w:sz w:val="16"/>
              </w:rPr>
              <w:t>19</w:t>
            </w:r>
          </w:p>
        </w:tc>
        <w:tc>
          <w:tcPr>
            <w:tcW w:w="1170" w:type="dxa"/>
          </w:tcPr>
          <w:p w14:paraId="717D7971" w14:textId="77777777" w:rsidR="00AC1205" w:rsidRDefault="00000000">
            <w:pPr>
              <w:jc w:val="right"/>
            </w:pPr>
            <w:r>
              <w:rPr>
                <w:rFonts w:ascii="Consolas" w:eastAsia="Consolas" w:hAnsi="Consolas" w:cs="Consolas"/>
                <w:sz w:val="16"/>
              </w:rPr>
              <w:t>0</w:t>
            </w:r>
          </w:p>
        </w:tc>
        <w:tc>
          <w:tcPr>
            <w:tcW w:w="1170" w:type="dxa"/>
          </w:tcPr>
          <w:p w14:paraId="717D7972" w14:textId="77777777" w:rsidR="00AC1205" w:rsidRDefault="00000000">
            <w:pPr>
              <w:jc w:val="right"/>
            </w:pPr>
            <w:r>
              <w:rPr>
                <w:rFonts w:ascii="Consolas" w:eastAsia="Consolas" w:hAnsi="Consolas" w:cs="Consolas"/>
                <w:sz w:val="16"/>
              </w:rPr>
              <w:t>0</w:t>
            </w:r>
          </w:p>
        </w:tc>
        <w:tc>
          <w:tcPr>
            <w:tcW w:w="1170" w:type="dxa"/>
          </w:tcPr>
          <w:p w14:paraId="717D7973" w14:textId="77777777" w:rsidR="00AC1205" w:rsidRDefault="00000000">
            <w:pPr>
              <w:jc w:val="right"/>
            </w:pPr>
            <w:r>
              <w:rPr>
                <w:rFonts w:ascii="Consolas" w:eastAsia="Consolas" w:hAnsi="Consolas" w:cs="Consolas"/>
                <w:sz w:val="16"/>
              </w:rPr>
              <w:t>3</w:t>
            </w:r>
          </w:p>
        </w:tc>
        <w:tc>
          <w:tcPr>
            <w:tcW w:w="1170" w:type="dxa"/>
          </w:tcPr>
          <w:p w14:paraId="717D7974" w14:textId="77777777" w:rsidR="00AC1205" w:rsidRDefault="00000000">
            <w:pPr>
              <w:jc w:val="right"/>
            </w:pPr>
            <w:r>
              <w:rPr>
                <w:rFonts w:ascii="Consolas" w:eastAsia="Consolas" w:hAnsi="Consolas" w:cs="Consolas"/>
                <w:sz w:val="16"/>
              </w:rPr>
              <w:t>0</w:t>
            </w:r>
          </w:p>
        </w:tc>
        <w:tc>
          <w:tcPr>
            <w:tcW w:w="1170" w:type="dxa"/>
          </w:tcPr>
          <w:p w14:paraId="717D7975" w14:textId="77777777" w:rsidR="00AC1205" w:rsidRDefault="00000000">
            <w:pPr>
              <w:jc w:val="right"/>
            </w:pPr>
            <w:r>
              <w:rPr>
                <w:rFonts w:ascii="Consolas" w:eastAsia="Consolas" w:hAnsi="Consolas" w:cs="Consolas"/>
                <w:sz w:val="16"/>
              </w:rPr>
              <w:t>0</w:t>
            </w:r>
          </w:p>
        </w:tc>
        <w:tc>
          <w:tcPr>
            <w:tcW w:w="1170" w:type="dxa"/>
          </w:tcPr>
          <w:p w14:paraId="717D7976" w14:textId="77777777" w:rsidR="00AC1205" w:rsidRDefault="00000000">
            <w:pPr>
              <w:jc w:val="right"/>
            </w:pPr>
            <w:r>
              <w:rPr>
                <w:rFonts w:ascii="Consolas" w:eastAsia="Consolas" w:hAnsi="Consolas" w:cs="Consolas"/>
                <w:sz w:val="16"/>
              </w:rPr>
              <w:t>0</w:t>
            </w:r>
          </w:p>
        </w:tc>
        <w:tc>
          <w:tcPr>
            <w:tcW w:w="1170" w:type="dxa"/>
          </w:tcPr>
          <w:p w14:paraId="717D7977" w14:textId="77777777" w:rsidR="00AC1205" w:rsidRDefault="00000000">
            <w:pPr>
              <w:jc w:val="right"/>
            </w:pPr>
            <w:r>
              <w:rPr>
                <w:rFonts w:ascii="Consolas" w:eastAsia="Consolas" w:hAnsi="Consolas" w:cs="Consolas"/>
                <w:sz w:val="16"/>
              </w:rPr>
              <w:t>0</w:t>
            </w:r>
          </w:p>
        </w:tc>
      </w:tr>
      <w:tr w:rsidR="00AC1205" w14:paraId="717D7981" w14:textId="77777777">
        <w:tc>
          <w:tcPr>
            <w:tcW w:w="1170" w:type="dxa"/>
            <w:tcBorders>
              <w:bottom w:val="single" w:sz="0" w:space="0" w:color="000000"/>
            </w:tcBorders>
          </w:tcPr>
          <w:p w14:paraId="717D797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97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97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97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97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97E"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797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980" w14:textId="77777777" w:rsidR="00AC1205" w:rsidRDefault="00000000">
            <w:pPr>
              <w:jc w:val="right"/>
            </w:pPr>
            <w:r>
              <w:rPr>
                <w:rFonts w:ascii="Consolas" w:eastAsia="Consolas" w:hAnsi="Consolas" w:cs="Consolas"/>
                <w:sz w:val="16"/>
              </w:rPr>
              <w:t>0</w:t>
            </w:r>
          </w:p>
        </w:tc>
      </w:tr>
      <w:tr w:rsidR="00AC1205" w14:paraId="717D798A" w14:textId="77777777">
        <w:tc>
          <w:tcPr>
            <w:tcW w:w="0" w:type="auto"/>
            <w:tcBorders>
              <w:top w:val="single" w:sz="0" w:space="0" w:color="000000"/>
              <w:bottom w:val="single" w:sz="0" w:space="0" w:color="000000"/>
            </w:tcBorders>
          </w:tcPr>
          <w:p w14:paraId="717D7982"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983"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984"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985"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986"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987"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988"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989" w14:textId="77777777" w:rsidR="00AC1205" w:rsidRDefault="00000000">
            <w:pPr>
              <w:jc w:val="right"/>
            </w:pPr>
            <w:r>
              <w:rPr>
                <w:rFonts w:ascii="Consolas" w:eastAsia="Consolas" w:hAnsi="Consolas" w:cs="Consolas"/>
                <w:sz w:val="16"/>
              </w:rPr>
              <w:t>116,355</w:t>
            </w:r>
          </w:p>
        </w:tc>
      </w:tr>
    </w:tbl>
    <w:p w14:paraId="717D798B" w14:textId="77777777" w:rsidR="00AC1205" w:rsidRDefault="00AC1205"/>
    <w:p w14:paraId="717D798C" w14:textId="77777777" w:rsidR="00AC1205" w:rsidRDefault="00000000">
      <w:r>
        <w:br/>
      </w:r>
    </w:p>
    <w:p w14:paraId="717D798D" w14:textId="77777777" w:rsidR="00AC1205" w:rsidRDefault="00000000">
      <w:r>
        <w:br w:type="page"/>
      </w:r>
    </w:p>
    <w:p w14:paraId="717D798E" w14:textId="77777777" w:rsidR="00AC1205" w:rsidRDefault="00000000">
      <w:pPr>
        <w:pStyle w:val="Heading1"/>
      </w:pPr>
      <w:r>
        <w:rPr>
          <w:sz w:val="30"/>
        </w:rPr>
        <w:lastRenderedPageBreak/>
        <w:t>Labour market situation</w:t>
      </w:r>
    </w:p>
    <w:p w14:paraId="717D798F" w14:textId="77777777" w:rsidR="00AC1205" w:rsidRDefault="00000000">
      <w:r>
        <w:t>The goal of CPF is to offer a comprehensive view on the labor market situation of individuals. The main variable is employment status, which is presented in two versions. The 5-categorical variable (</w:t>
      </w:r>
      <w:r>
        <w:rPr>
          <w:i/>
        </w:rPr>
        <w:t>emplst5</w:t>
      </w:r>
      <w:r>
        <w:t>) is harmonized for all countries. The 6-categorical variable (</w:t>
      </w:r>
      <w:r>
        <w:rPr>
          <w:i/>
        </w:rPr>
        <w:t>emplst6</w:t>
      </w:r>
      <w:r>
        <w:t xml:space="preserve">) includes additionally a category “on leave”, but it is not available for Australia and partly for US (before 1976). </w:t>
      </w:r>
    </w:p>
    <w:p w14:paraId="717D7990" w14:textId="77777777" w:rsidR="00AC1205" w:rsidRDefault="00000000">
      <w:r>
        <w:rPr>
          <w:i/>
        </w:rPr>
        <w:t>Empls*</w:t>
      </w:r>
      <w:r>
        <w:t xml:space="preserve"> include following categories:</w:t>
      </w:r>
    </w:p>
    <w:p w14:paraId="717D7991" w14:textId="77777777" w:rsidR="00AC1205" w:rsidRDefault="00000000">
      <w:r>
        <w:t>•</w:t>
      </w:r>
      <w:r>
        <w:tab/>
        <w:t xml:space="preserve">Employed – currently employed </w:t>
      </w:r>
    </w:p>
    <w:p w14:paraId="717D7992" w14:textId="77777777" w:rsidR="00AC1205" w:rsidRDefault="00000000">
      <w:r>
        <w:t>•</w:t>
      </w:r>
      <w:r>
        <w:tab/>
        <w:t xml:space="preserve">Unemployed (active) – not working and actively looking for work </w:t>
      </w:r>
    </w:p>
    <w:p w14:paraId="717D7993" w14:textId="77777777" w:rsidR="00AC1205" w:rsidRDefault="00000000">
      <w:r>
        <w:t>•</w:t>
      </w:r>
      <w:r>
        <w:tab/>
        <w:t xml:space="preserve">Retired, disabled – not working and left the labour market (retired or disabled) </w:t>
      </w:r>
    </w:p>
    <w:p w14:paraId="717D7994" w14:textId="77777777" w:rsidR="00AC1205" w:rsidRDefault="00000000">
      <w:r>
        <w:t>•</w:t>
      </w:r>
      <w:r>
        <w:tab/>
        <w:t>Not active/home – not active economically (not working, not searching for work), additionally not retired and not in education</w:t>
      </w:r>
    </w:p>
    <w:p w14:paraId="717D7995" w14:textId="77777777" w:rsidR="00AC1205" w:rsidRDefault="00000000">
      <w:r>
        <w:t>•</w:t>
      </w:r>
      <w:r>
        <w:tab/>
        <w:t xml:space="preserve">In education – currently in formal education </w:t>
      </w:r>
    </w:p>
    <w:p w14:paraId="717D7996" w14:textId="77777777" w:rsidR="00AC1205" w:rsidRDefault="00000000">
      <w:r>
        <w:t>•</w:t>
      </w:r>
      <w:r>
        <w:tab/>
        <w:t xml:space="preserve">On leave (employed) – employed but temporarily on paid leave </w:t>
      </w:r>
    </w:p>
    <w:p w14:paraId="717D7997" w14:textId="77777777" w:rsidR="00AC1205" w:rsidRDefault="00000000">
      <w:r>
        <w:t>Employment status is based on multiple input variables. Prioritization of statuses is applied, so that, for example, being employed is prioritized over being in education. The priority is following:</w:t>
      </w:r>
    </w:p>
    <w:p w14:paraId="717D7998" w14:textId="77777777" w:rsidR="00AC1205" w:rsidRDefault="00000000">
      <w:r>
        <w:t>1.</w:t>
      </w:r>
      <w:r>
        <w:tab/>
        <w:t>Employed</w:t>
      </w:r>
    </w:p>
    <w:p w14:paraId="717D7999" w14:textId="77777777" w:rsidR="00AC1205" w:rsidRDefault="00000000">
      <w:r>
        <w:t>2.</w:t>
      </w:r>
      <w:r>
        <w:tab/>
        <w:t>Unemployed</w:t>
      </w:r>
    </w:p>
    <w:p w14:paraId="717D799A" w14:textId="77777777" w:rsidR="00AC1205" w:rsidRDefault="00000000">
      <w:r>
        <w:t>3.</w:t>
      </w:r>
      <w:r>
        <w:tab/>
        <w:t>In education</w:t>
      </w:r>
    </w:p>
    <w:p w14:paraId="717D799B" w14:textId="77777777" w:rsidR="00AC1205" w:rsidRDefault="00000000">
      <w:r>
        <w:t>4.</w:t>
      </w:r>
      <w:r>
        <w:tab/>
        <w:t>Retired, disabled</w:t>
      </w:r>
    </w:p>
    <w:p w14:paraId="717D799C" w14:textId="77777777" w:rsidR="00AC1205" w:rsidRDefault="00000000">
      <w:r>
        <w:t>5.</w:t>
      </w:r>
      <w:r>
        <w:tab/>
        <w:t>Not active/home</w:t>
      </w:r>
    </w:p>
    <w:p w14:paraId="717D799D" w14:textId="77777777" w:rsidR="00AC1205" w:rsidRDefault="00000000">
      <w:r>
        <w:rPr>
          <w:i/>
        </w:rPr>
        <w:t>Emplst*</w:t>
      </w:r>
      <w:r>
        <w:t xml:space="preserve"> do not always correspond to other binary indicators related to labor market situation, e.g. current working status or retirement status. For a more precise classification of unemployed and retired, see respective binary variables.</w:t>
      </w:r>
    </w:p>
    <w:p w14:paraId="717D799E" w14:textId="77777777" w:rsidR="00AC1205" w:rsidRDefault="00000000">
      <w:r>
        <w:t>Two binary indicators of working status (</w:t>
      </w:r>
      <w:r>
        <w:rPr>
          <w:i/>
        </w:rPr>
        <w:t>work_d, work_py</w:t>
      </w:r>
      <w:r>
        <w:t xml:space="preserve">) refer to the approach used in CNEF and are constructed in a different way than the employment status. </w:t>
      </w:r>
    </w:p>
    <w:p w14:paraId="717D799F" w14:textId="77777777" w:rsidR="00AC1205" w:rsidRDefault="00000000">
      <w:r>
        <w:t xml:space="preserve">Classification can differ from other specific variables (e.g. unemployed </w:t>
      </w:r>
      <w:r>
        <w:rPr>
          <w:i/>
        </w:rPr>
        <w:t>un_act</w:t>
      </w:r>
      <w:r>
        <w:t xml:space="preserve">, retired </w:t>
      </w:r>
      <w:r>
        <w:rPr>
          <w:i/>
        </w:rPr>
        <w:t>retf</w:t>
      </w:r>
      <w:r>
        <w:t xml:space="preserve">), due to prioritization of statuses and differences in classification rules. For example, in emplst5 retirement is classified primarily based on self-categorization, whereas in </w:t>
      </w:r>
      <w:r>
        <w:rPr>
          <w:i/>
        </w:rPr>
        <w:t>retf</w:t>
      </w:r>
      <w:r>
        <w:t xml:space="preserve"> it includes a more complex and precise set of criteria; additionally, in emplst5 the status can be updated by statuses with a higher priority (e.g. in education or unemployed). </w:t>
      </w:r>
    </w:p>
    <w:p w14:paraId="717D79A0" w14:textId="77777777" w:rsidR="00AC1205" w:rsidRDefault="00AC1205"/>
    <w:p w14:paraId="717D79A1"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832"/>
        <w:gridCol w:w="832"/>
        <w:gridCol w:w="832"/>
        <w:gridCol w:w="832"/>
        <w:gridCol w:w="832"/>
        <w:gridCol w:w="832"/>
        <w:gridCol w:w="744"/>
        <w:gridCol w:w="744"/>
      </w:tblGrid>
      <w:tr w:rsidR="00AC1205" w14:paraId="717D79AA" w14:textId="77777777">
        <w:trPr>
          <w:jc w:val="center"/>
        </w:trPr>
        <w:tc>
          <w:tcPr>
            <w:tcW w:w="0" w:type="auto"/>
            <w:tcBorders>
              <w:top w:val="single" w:sz="0" w:space="0" w:color="000000"/>
              <w:bottom w:val="single" w:sz="0" w:space="0" w:color="000000"/>
            </w:tcBorders>
          </w:tcPr>
          <w:p w14:paraId="717D79A2" w14:textId="77777777" w:rsidR="00AC1205" w:rsidRDefault="00AC1205"/>
        </w:tc>
        <w:tc>
          <w:tcPr>
            <w:tcW w:w="0" w:type="auto"/>
            <w:tcBorders>
              <w:top w:val="single" w:sz="0" w:space="0" w:color="000000"/>
              <w:bottom w:val="single" w:sz="0" w:space="0" w:color="000000"/>
            </w:tcBorders>
          </w:tcPr>
          <w:p w14:paraId="717D79A3"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79A4"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79A5"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79A6"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79A7"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79A8"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79A9" w14:textId="77777777" w:rsidR="00AC1205" w:rsidRDefault="00000000">
            <w:pPr>
              <w:jc w:val="center"/>
            </w:pPr>
            <w:r>
              <w:rPr>
                <w:rFonts w:ascii="Consolas" w:eastAsia="Consolas" w:hAnsi="Consolas" w:cs="Consolas"/>
                <w:sz w:val="16"/>
              </w:rPr>
              <w:t>[8] NL</w:t>
            </w:r>
          </w:p>
        </w:tc>
      </w:tr>
      <w:tr w:rsidR="00AC1205" w14:paraId="717D79B3" w14:textId="77777777">
        <w:trPr>
          <w:jc w:val="center"/>
        </w:trPr>
        <w:tc>
          <w:tcPr>
            <w:tcW w:w="0" w:type="auto"/>
            <w:tcBorders>
              <w:top w:val="single" w:sz="0" w:space="0" w:color="000000"/>
            </w:tcBorders>
          </w:tcPr>
          <w:p w14:paraId="717D79AB" w14:textId="77777777" w:rsidR="00AC1205" w:rsidRDefault="00000000">
            <w:r>
              <w:rPr>
                <w:rFonts w:ascii="Consolas" w:eastAsia="Consolas" w:hAnsi="Consolas" w:cs="Consolas"/>
                <w:sz w:val="16"/>
              </w:rPr>
              <w:t>emplst5</w:t>
            </w:r>
          </w:p>
        </w:tc>
        <w:tc>
          <w:tcPr>
            <w:tcW w:w="0" w:type="auto"/>
            <w:tcBorders>
              <w:top w:val="single" w:sz="0" w:space="0" w:color="000000"/>
            </w:tcBorders>
          </w:tcPr>
          <w:p w14:paraId="717D79AC"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9AD"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9AE"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9AF"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9B0"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9B1"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9B2" w14:textId="77777777" w:rsidR="00AC1205" w:rsidRDefault="00000000">
            <w:pPr>
              <w:jc w:val="center"/>
            </w:pPr>
            <w:r>
              <w:rPr>
                <w:rFonts w:ascii="Consolas" w:eastAsia="Consolas" w:hAnsi="Consolas" w:cs="Consolas"/>
                <w:sz w:val="16"/>
              </w:rPr>
              <w:t>1</w:t>
            </w:r>
          </w:p>
        </w:tc>
      </w:tr>
      <w:tr w:rsidR="00AC1205" w14:paraId="717D79BC" w14:textId="77777777">
        <w:trPr>
          <w:jc w:val="center"/>
        </w:trPr>
        <w:tc>
          <w:tcPr>
            <w:tcW w:w="0" w:type="auto"/>
          </w:tcPr>
          <w:p w14:paraId="717D79B4" w14:textId="77777777" w:rsidR="00AC1205" w:rsidRDefault="00000000">
            <w:r>
              <w:rPr>
                <w:rFonts w:ascii="Consolas" w:eastAsia="Consolas" w:hAnsi="Consolas" w:cs="Consolas"/>
                <w:sz w:val="16"/>
              </w:rPr>
              <w:t>emplst6</w:t>
            </w:r>
          </w:p>
        </w:tc>
        <w:tc>
          <w:tcPr>
            <w:tcW w:w="0" w:type="auto"/>
          </w:tcPr>
          <w:p w14:paraId="717D79B5" w14:textId="77777777" w:rsidR="00AC1205" w:rsidRDefault="00000000">
            <w:pPr>
              <w:jc w:val="center"/>
            </w:pPr>
            <w:r>
              <w:rPr>
                <w:rFonts w:ascii="Consolas" w:eastAsia="Consolas" w:hAnsi="Consolas" w:cs="Consolas"/>
                <w:sz w:val="16"/>
              </w:rPr>
              <w:t>.</w:t>
            </w:r>
          </w:p>
        </w:tc>
        <w:tc>
          <w:tcPr>
            <w:tcW w:w="0" w:type="auto"/>
          </w:tcPr>
          <w:p w14:paraId="717D79B6" w14:textId="77777777" w:rsidR="00AC1205" w:rsidRDefault="00000000">
            <w:pPr>
              <w:jc w:val="center"/>
            </w:pPr>
            <w:r>
              <w:rPr>
                <w:rFonts w:ascii="Consolas" w:eastAsia="Consolas" w:hAnsi="Consolas" w:cs="Consolas"/>
                <w:sz w:val="16"/>
              </w:rPr>
              <w:t>1</w:t>
            </w:r>
          </w:p>
        </w:tc>
        <w:tc>
          <w:tcPr>
            <w:tcW w:w="0" w:type="auto"/>
          </w:tcPr>
          <w:p w14:paraId="717D79B7" w14:textId="77777777" w:rsidR="00AC1205" w:rsidRDefault="00000000">
            <w:pPr>
              <w:jc w:val="center"/>
            </w:pPr>
            <w:r>
              <w:rPr>
                <w:rFonts w:ascii="Consolas" w:eastAsia="Consolas" w:hAnsi="Consolas" w:cs="Consolas"/>
                <w:sz w:val="16"/>
              </w:rPr>
              <w:t>1</w:t>
            </w:r>
          </w:p>
        </w:tc>
        <w:tc>
          <w:tcPr>
            <w:tcW w:w="0" w:type="auto"/>
          </w:tcPr>
          <w:p w14:paraId="717D79B8" w14:textId="77777777" w:rsidR="00AC1205" w:rsidRDefault="00000000">
            <w:pPr>
              <w:jc w:val="center"/>
            </w:pPr>
            <w:r>
              <w:rPr>
                <w:rFonts w:ascii="Consolas" w:eastAsia="Consolas" w:hAnsi="Consolas" w:cs="Consolas"/>
                <w:sz w:val="16"/>
              </w:rPr>
              <w:t>1</w:t>
            </w:r>
          </w:p>
        </w:tc>
        <w:tc>
          <w:tcPr>
            <w:tcW w:w="0" w:type="auto"/>
          </w:tcPr>
          <w:p w14:paraId="717D79B9" w14:textId="77777777" w:rsidR="00AC1205" w:rsidRDefault="00000000">
            <w:pPr>
              <w:jc w:val="center"/>
            </w:pPr>
            <w:r>
              <w:rPr>
                <w:rFonts w:ascii="Consolas" w:eastAsia="Consolas" w:hAnsi="Consolas" w:cs="Consolas"/>
                <w:sz w:val="16"/>
              </w:rPr>
              <w:t>1</w:t>
            </w:r>
          </w:p>
        </w:tc>
        <w:tc>
          <w:tcPr>
            <w:tcW w:w="0" w:type="auto"/>
          </w:tcPr>
          <w:p w14:paraId="717D79BA" w14:textId="77777777" w:rsidR="00AC1205" w:rsidRDefault="00000000">
            <w:pPr>
              <w:jc w:val="center"/>
            </w:pPr>
            <w:r>
              <w:rPr>
                <w:rFonts w:ascii="Consolas" w:eastAsia="Consolas" w:hAnsi="Consolas" w:cs="Consolas"/>
                <w:sz w:val="16"/>
              </w:rPr>
              <w:t>1</w:t>
            </w:r>
          </w:p>
        </w:tc>
        <w:tc>
          <w:tcPr>
            <w:tcW w:w="0" w:type="auto"/>
          </w:tcPr>
          <w:p w14:paraId="717D79BB" w14:textId="77777777" w:rsidR="00AC1205" w:rsidRDefault="00000000">
            <w:pPr>
              <w:jc w:val="center"/>
            </w:pPr>
            <w:r>
              <w:rPr>
                <w:rFonts w:ascii="Consolas" w:eastAsia="Consolas" w:hAnsi="Consolas" w:cs="Consolas"/>
                <w:sz w:val="16"/>
              </w:rPr>
              <w:t>1</w:t>
            </w:r>
          </w:p>
        </w:tc>
      </w:tr>
      <w:tr w:rsidR="00AC1205" w14:paraId="717D79C5" w14:textId="77777777">
        <w:trPr>
          <w:jc w:val="center"/>
        </w:trPr>
        <w:tc>
          <w:tcPr>
            <w:tcW w:w="0" w:type="auto"/>
          </w:tcPr>
          <w:p w14:paraId="717D79BD" w14:textId="77777777" w:rsidR="00AC1205" w:rsidRDefault="00000000">
            <w:r>
              <w:rPr>
                <w:rFonts w:ascii="Consolas" w:eastAsia="Consolas" w:hAnsi="Consolas" w:cs="Consolas"/>
                <w:sz w:val="16"/>
              </w:rPr>
              <w:t>work_d</w:t>
            </w:r>
          </w:p>
        </w:tc>
        <w:tc>
          <w:tcPr>
            <w:tcW w:w="0" w:type="auto"/>
          </w:tcPr>
          <w:p w14:paraId="717D79BE" w14:textId="77777777" w:rsidR="00AC1205" w:rsidRDefault="00000000">
            <w:pPr>
              <w:jc w:val="center"/>
            </w:pPr>
            <w:r>
              <w:rPr>
                <w:rFonts w:ascii="Consolas" w:eastAsia="Consolas" w:hAnsi="Consolas" w:cs="Consolas"/>
                <w:sz w:val="16"/>
              </w:rPr>
              <w:t>1</w:t>
            </w:r>
          </w:p>
        </w:tc>
        <w:tc>
          <w:tcPr>
            <w:tcW w:w="0" w:type="auto"/>
          </w:tcPr>
          <w:p w14:paraId="717D79BF" w14:textId="77777777" w:rsidR="00AC1205" w:rsidRDefault="00000000">
            <w:pPr>
              <w:jc w:val="center"/>
            </w:pPr>
            <w:r>
              <w:rPr>
                <w:rFonts w:ascii="Consolas" w:eastAsia="Consolas" w:hAnsi="Consolas" w:cs="Consolas"/>
                <w:sz w:val="16"/>
              </w:rPr>
              <w:t>1</w:t>
            </w:r>
          </w:p>
        </w:tc>
        <w:tc>
          <w:tcPr>
            <w:tcW w:w="0" w:type="auto"/>
          </w:tcPr>
          <w:p w14:paraId="717D79C0" w14:textId="77777777" w:rsidR="00AC1205" w:rsidRDefault="00000000">
            <w:pPr>
              <w:jc w:val="center"/>
            </w:pPr>
            <w:r>
              <w:rPr>
                <w:rFonts w:ascii="Consolas" w:eastAsia="Consolas" w:hAnsi="Consolas" w:cs="Consolas"/>
                <w:sz w:val="16"/>
              </w:rPr>
              <w:t>1</w:t>
            </w:r>
          </w:p>
        </w:tc>
        <w:tc>
          <w:tcPr>
            <w:tcW w:w="0" w:type="auto"/>
          </w:tcPr>
          <w:p w14:paraId="717D79C1" w14:textId="77777777" w:rsidR="00AC1205" w:rsidRDefault="00000000">
            <w:pPr>
              <w:jc w:val="center"/>
            </w:pPr>
            <w:r>
              <w:rPr>
                <w:rFonts w:ascii="Consolas" w:eastAsia="Consolas" w:hAnsi="Consolas" w:cs="Consolas"/>
                <w:sz w:val="16"/>
              </w:rPr>
              <w:t>1</w:t>
            </w:r>
          </w:p>
        </w:tc>
        <w:tc>
          <w:tcPr>
            <w:tcW w:w="0" w:type="auto"/>
          </w:tcPr>
          <w:p w14:paraId="717D79C2" w14:textId="77777777" w:rsidR="00AC1205" w:rsidRDefault="00000000">
            <w:pPr>
              <w:jc w:val="center"/>
            </w:pPr>
            <w:r>
              <w:rPr>
                <w:rFonts w:ascii="Consolas" w:eastAsia="Consolas" w:hAnsi="Consolas" w:cs="Consolas"/>
                <w:sz w:val="16"/>
              </w:rPr>
              <w:t>1</w:t>
            </w:r>
          </w:p>
        </w:tc>
        <w:tc>
          <w:tcPr>
            <w:tcW w:w="0" w:type="auto"/>
          </w:tcPr>
          <w:p w14:paraId="717D79C3" w14:textId="77777777" w:rsidR="00AC1205" w:rsidRDefault="00000000">
            <w:pPr>
              <w:jc w:val="center"/>
            </w:pPr>
            <w:r>
              <w:rPr>
                <w:rFonts w:ascii="Consolas" w:eastAsia="Consolas" w:hAnsi="Consolas" w:cs="Consolas"/>
                <w:sz w:val="16"/>
              </w:rPr>
              <w:t>1</w:t>
            </w:r>
          </w:p>
        </w:tc>
        <w:tc>
          <w:tcPr>
            <w:tcW w:w="0" w:type="auto"/>
          </w:tcPr>
          <w:p w14:paraId="717D79C4" w14:textId="77777777" w:rsidR="00AC1205" w:rsidRDefault="00000000">
            <w:pPr>
              <w:jc w:val="center"/>
            </w:pPr>
            <w:r>
              <w:rPr>
                <w:rFonts w:ascii="Consolas" w:eastAsia="Consolas" w:hAnsi="Consolas" w:cs="Consolas"/>
                <w:sz w:val="16"/>
              </w:rPr>
              <w:t>1</w:t>
            </w:r>
          </w:p>
        </w:tc>
      </w:tr>
      <w:tr w:rsidR="00AC1205" w14:paraId="717D79CE" w14:textId="77777777">
        <w:trPr>
          <w:jc w:val="center"/>
        </w:trPr>
        <w:tc>
          <w:tcPr>
            <w:tcW w:w="0" w:type="auto"/>
          </w:tcPr>
          <w:p w14:paraId="717D79C6" w14:textId="77777777" w:rsidR="00AC1205" w:rsidRDefault="00000000">
            <w:r>
              <w:rPr>
                <w:rFonts w:ascii="Consolas" w:eastAsia="Consolas" w:hAnsi="Consolas" w:cs="Consolas"/>
                <w:sz w:val="16"/>
              </w:rPr>
              <w:t>work_py</w:t>
            </w:r>
          </w:p>
        </w:tc>
        <w:tc>
          <w:tcPr>
            <w:tcW w:w="0" w:type="auto"/>
          </w:tcPr>
          <w:p w14:paraId="717D79C7" w14:textId="77777777" w:rsidR="00AC1205" w:rsidRDefault="00000000">
            <w:pPr>
              <w:jc w:val="center"/>
            </w:pPr>
            <w:r>
              <w:rPr>
                <w:rFonts w:ascii="Consolas" w:eastAsia="Consolas" w:hAnsi="Consolas" w:cs="Consolas"/>
                <w:sz w:val="16"/>
              </w:rPr>
              <w:t>1</w:t>
            </w:r>
          </w:p>
        </w:tc>
        <w:tc>
          <w:tcPr>
            <w:tcW w:w="0" w:type="auto"/>
          </w:tcPr>
          <w:p w14:paraId="717D79C8" w14:textId="77777777" w:rsidR="00AC1205" w:rsidRDefault="00000000">
            <w:pPr>
              <w:jc w:val="center"/>
            </w:pPr>
            <w:r>
              <w:rPr>
                <w:rFonts w:ascii="Consolas" w:eastAsia="Consolas" w:hAnsi="Consolas" w:cs="Consolas"/>
                <w:sz w:val="16"/>
              </w:rPr>
              <w:t>.</w:t>
            </w:r>
          </w:p>
        </w:tc>
        <w:tc>
          <w:tcPr>
            <w:tcW w:w="0" w:type="auto"/>
          </w:tcPr>
          <w:p w14:paraId="717D79C9" w14:textId="77777777" w:rsidR="00AC1205" w:rsidRDefault="00000000">
            <w:pPr>
              <w:jc w:val="center"/>
            </w:pPr>
            <w:r>
              <w:rPr>
                <w:rFonts w:ascii="Consolas" w:eastAsia="Consolas" w:hAnsi="Consolas" w:cs="Consolas"/>
                <w:sz w:val="16"/>
              </w:rPr>
              <w:t>.</w:t>
            </w:r>
          </w:p>
        </w:tc>
        <w:tc>
          <w:tcPr>
            <w:tcW w:w="0" w:type="auto"/>
          </w:tcPr>
          <w:p w14:paraId="717D79CA" w14:textId="77777777" w:rsidR="00AC1205" w:rsidRDefault="00000000">
            <w:pPr>
              <w:jc w:val="center"/>
            </w:pPr>
            <w:r>
              <w:rPr>
                <w:rFonts w:ascii="Consolas" w:eastAsia="Consolas" w:hAnsi="Consolas" w:cs="Consolas"/>
                <w:sz w:val="16"/>
              </w:rPr>
              <w:t>1</w:t>
            </w:r>
          </w:p>
        </w:tc>
        <w:tc>
          <w:tcPr>
            <w:tcW w:w="0" w:type="auto"/>
          </w:tcPr>
          <w:p w14:paraId="717D79CB" w14:textId="77777777" w:rsidR="00AC1205" w:rsidRDefault="00000000">
            <w:pPr>
              <w:jc w:val="center"/>
            </w:pPr>
            <w:r>
              <w:rPr>
                <w:rFonts w:ascii="Consolas" w:eastAsia="Consolas" w:hAnsi="Consolas" w:cs="Consolas"/>
                <w:sz w:val="16"/>
              </w:rPr>
              <w:t>1</w:t>
            </w:r>
          </w:p>
        </w:tc>
        <w:tc>
          <w:tcPr>
            <w:tcW w:w="0" w:type="auto"/>
          </w:tcPr>
          <w:p w14:paraId="717D79CC" w14:textId="77777777" w:rsidR="00AC1205" w:rsidRDefault="00000000">
            <w:pPr>
              <w:jc w:val="center"/>
            </w:pPr>
            <w:r>
              <w:rPr>
                <w:rFonts w:ascii="Consolas" w:eastAsia="Consolas" w:hAnsi="Consolas" w:cs="Consolas"/>
                <w:sz w:val="16"/>
              </w:rPr>
              <w:t>.</w:t>
            </w:r>
          </w:p>
        </w:tc>
        <w:tc>
          <w:tcPr>
            <w:tcW w:w="0" w:type="auto"/>
          </w:tcPr>
          <w:p w14:paraId="717D79CD" w14:textId="77777777" w:rsidR="00AC1205" w:rsidRDefault="00000000">
            <w:pPr>
              <w:jc w:val="center"/>
            </w:pPr>
            <w:r>
              <w:rPr>
                <w:rFonts w:ascii="Consolas" w:eastAsia="Consolas" w:hAnsi="Consolas" w:cs="Consolas"/>
                <w:sz w:val="16"/>
              </w:rPr>
              <w:t>.</w:t>
            </w:r>
          </w:p>
        </w:tc>
      </w:tr>
      <w:tr w:rsidR="00AC1205" w14:paraId="717D79D7" w14:textId="77777777">
        <w:trPr>
          <w:jc w:val="center"/>
        </w:trPr>
        <w:tc>
          <w:tcPr>
            <w:tcW w:w="0" w:type="auto"/>
          </w:tcPr>
          <w:p w14:paraId="717D79CF" w14:textId="77777777" w:rsidR="00AC1205" w:rsidRDefault="00000000">
            <w:r>
              <w:rPr>
                <w:rFonts w:ascii="Consolas" w:eastAsia="Consolas" w:hAnsi="Consolas" w:cs="Consolas"/>
                <w:sz w:val="16"/>
              </w:rPr>
              <w:t>mater</w:t>
            </w:r>
          </w:p>
        </w:tc>
        <w:tc>
          <w:tcPr>
            <w:tcW w:w="0" w:type="auto"/>
          </w:tcPr>
          <w:p w14:paraId="717D79D0" w14:textId="77777777" w:rsidR="00AC1205" w:rsidRDefault="00000000">
            <w:pPr>
              <w:jc w:val="center"/>
            </w:pPr>
            <w:r>
              <w:rPr>
                <w:rFonts w:ascii="Consolas" w:eastAsia="Consolas" w:hAnsi="Consolas" w:cs="Consolas"/>
                <w:sz w:val="16"/>
              </w:rPr>
              <w:t>1</w:t>
            </w:r>
          </w:p>
        </w:tc>
        <w:tc>
          <w:tcPr>
            <w:tcW w:w="0" w:type="auto"/>
          </w:tcPr>
          <w:p w14:paraId="717D79D1" w14:textId="77777777" w:rsidR="00AC1205" w:rsidRDefault="00000000">
            <w:pPr>
              <w:jc w:val="center"/>
            </w:pPr>
            <w:r>
              <w:rPr>
                <w:rFonts w:ascii="Consolas" w:eastAsia="Consolas" w:hAnsi="Consolas" w:cs="Consolas"/>
                <w:sz w:val="16"/>
              </w:rPr>
              <w:t>1</w:t>
            </w:r>
          </w:p>
        </w:tc>
        <w:tc>
          <w:tcPr>
            <w:tcW w:w="0" w:type="auto"/>
          </w:tcPr>
          <w:p w14:paraId="717D79D2" w14:textId="77777777" w:rsidR="00AC1205" w:rsidRDefault="00000000">
            <w:pPr>
              <w:jc w:val="center"/>
            </w:pPr>
            <w:r>
              <w:rPr>
                <w:rFonts w:ascii="Consolas" w:eastAsia="Consolas" w:hAnsi="Consolas" w:cs="Consolas"/>
                <w:sz w:val="16"/>
              </w:rPr>
              <w:t>.</w:t>
            </w:r>
          </w:p>
        </w:tc>
        <w:tc>
          <w:tcPr>
            <w:tcW w:w="0" w:type="auto"/>
          </w:tcPr>
          <w:p w14:paraId="717D79D3" w14:textId="77777777" w:rsidR="00AC1205" w:rsidRDefault="00000000">
            <w:pPr>
              <w:jc w:val="center"/>
            </w:pPr>
            <w:r>
              <w:rPr>
                <w:rFonts w:ascii="Consolas" w:eastAsia="Consolas" w:hAnsi="Consolas" w:cs="Consolas"/>
                <w:sz w:val="16"/>
              </w:rPr>
              <w:t>.</w:t>
            </w:r>
          </w:p>
        </w:tc>
        <w:tc>
          <w:tcPr>
            <w:tcW w:w="0" w:type="auto"/>
          </w:tcPr>
          <w:p w14:paraId="717D79D4" w14:textId="77777777" w:rsidR="00AC1205" w:rsidRDefault="00000000">
            <w:pPr>
              <w:jc w:val="center"/>
            </w:pPr>
            <w:r>
              <w:rPr>
                <w:rFonts w:ascii="Consolas" w:eastAsia="Consolas" w:hAnsi="Consolas" w:cs="Consolas"/>
                <w:sz w:val="16"/>
              </w:rPr>
              <w:t>1</w:t>
            </w:r>
          </w:p>
        </w:tc>
        <w:tc>
          <w:tcPr>
            <w:tcW w:w="0" w:type="auto"/>
          </w:tcPr>
          <w:p w14:paraId="717D79D5" w14:textId="77777777" w:rsidR="00AC1205" w:rsidRDefault="00000000">
            <w:pPr>
              <w:jc w:val="center"/>
            </w:pPr>
            <w:r>
              <w:rPr>
                <w:rFonts w:ascii="Consolas" w:eastAsia="Consolas" w:hAnsi="Consolas" w:cs="Consolas"/>
                <w:sz w:val="16"/>
              </w:rPr>
              <w:t>1</w:t>
            </w:r>
          </w:p>
        </w:tc>
        <w:tc>
          <w:tcPr>
            <w:tcW w:w="0" w:type="auto"/>
          </w:tcPr>
          <w:p w14:paraId="717D79D6" w14:textId="77777777" w:rsidR="00AC1205" w:rsidRDefault="00000000">
            <w:pPr>
              <w:jc w:val="center"/>
            </w:pPr>
            <w:r>
              <w:rPr>
                <w:rFonts w:ascii="Consolas" w:eastAsia="Consolas" w:hAnsi="Consolas" w:cs="Consolas"/>
                <w:sz w:val="16"/>
              </w:rPr>
              <w:t>1</w:t>
            </w:r>
          </w:p>
        </w:tc>
      </w:tr>
      <w:tr w:rsidR="00AC1205" w14:paraId="717D79E0" w14:textId="77777777">
        <w:trPr>
          <w:jc w:val="center"/>
        </w:trPr>
        <w:tc>
          <w:tcPr>
            <w:tcW w:w="0" w:type="auto"/>
            <w:tcBorders>
              <w:bottom w:val="single" w:sz="0" w:space="0" w:color="000000"/>
            </w:tcBorders>
          </w:tcPr>
          <w:p w14:paraId="717D79D8" w14:textId="77777777" w:rsidR="00AC1205" w:rsidRDefault="00000000">
            <w:r>
              <w:rPr>
                <w:rFonts w:ascii="Consolas" w:eastAsia="Consolas" w:hAnsi="Consolas" w:cs="Consolas"/>
                <w:sz w:val="16"/>
              </w:rPr>
              <w:t>neverw</w:t>
            </w:r>
          </w:p>
        </w:tc>
        <w:tc>
          <w:tcPr>
            <w:tcW w:w="0" w:type="auto"/>
            <w:tcBorders>
              <w:bottom w:val="single" w:sz="0" w:space="0" w:color="000000"/>
            </w:tcBorders>
          </w:tcPr>
          <w:p w14:paraId="717D79D9"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9DA"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79DB"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9DC"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9DD"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79DE"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79DF" w14:textId="77777777" w:rsidR="00AC1205" w:rsidRDefault="00000000">
            <w:pPr>
              <w:jc w:val="center"/>
            </w:pPr>
            <w:r>
              <w:rPr>
                <w:rFonts w:ascii="Consolas" w:eastAsia="Consolas" w:hAnsi="Consolas" w:cs="Consolas"/>
                <w:sz w:val="16"/>
              </w:rPr>
              <w:t>.</w:t>
            </w:r>
          </w:p>
        </w:tc>
      </w:tr>
    </w:tbl>
    <w:p w14:paraId="717D79E1" w14:textId="77777777" w:rsidR="00AC1205" w:rsidRDefault="00AC1205"/>
    <w:p w14:paraId="717D79E2" w14:textId="77777777" w:rsidR="00AC1205" w:rsidRDefault="00000000">
      <w:pPr>
        <w:shd w:val="solid" w:color="B0C4DE" w:fill="auto"/>
      </w:pPr>
      <w:r>
        <w:rPr>
          <w:b/>
          <w:sz w:val="26"/>
        </w:rPr>
        <w:t>emplst5</w:t>
      </w:r>
    </w:p>
    <w:p w14:paraId="717D79E3" w14:textId="77777777" w:rsidR="00AC1205" w:rsidRDefault="00000000">
      <w:pPr>
        <w:rPr>
          <w:color w:val="4682B4"/>
        </w:rPr>
      </w:pPr>
      <w:r>
        <w:rPr>
          <w:color w:val="4682B4"/>
        </w:rPr>
        <w:t>Employment status [5]</w:t>
      </w:r>
      <w:r>
        <w:rPr>
          <w:color w:val="4682B4"/>
        </w:rPr>
        <w:br/>
        <w:t xml:space="preserve">   (0):   0</w:t>
      </w:r>
      <w:r>
        <w:rPr>
          <w:color w:val="4682B4"/>
        </w:rPr>
        <w:br/>
        <w:t xml:space="preserve">   (1):   Employed</w:t>
      </w:r>
      <w:r>
        <w:rPr>
          <w:color w:val="4682B4"/>
        </w:rPr>
        <w:br/>
        <w:t xml:space="preserve">   (2):   Unemployed (active)</w:t>
      </w:r>
      <w:r>
        <w:rPr>
          <w:color w:val="4682B4"/>
        </w:rPr>
        <w:br/>
        <w:t xml:space="preserve">   (3):   Retired, disabled</w:t>
      </w:r>
      <w:r>
        <w:rPr>
          <w:color w:val="4682B4"/>
        </w:rPr>
        <w:br/>
        <w:t xml:space="preserve">   (4):   Not active/home</w:t>
      </w:r>
      <w:r>
        <w:rPr>
          <w:color w:val="4682B4"/>
        </w:rPr>
        <w:br/>
        <w:t xml:space="preserve">   (5):   In education</w:t>
      </w:r>
      <w:r>
        <w:rPr>
          <w:color w:val="4682B4"/>
        </w:rPr>
        <w:br/>
        <w:t xml:space="preserve">   (14):   14</w:t>
      </w:r>
      <w:r>
        <w:rPr>
          <w:color w:val="4682B4"/>
        </w:rPr>
        <w:br/>
        <w:t xml:space="preserve">   (15):   15</w:t>
      </w:r>
      <w:r>
        <w:rPr>
          <w:color w:val="4682B4"/>
        </w:rPr>
        <w:br/>
      </w:r>
    </w:p>
    <w:p w14:paraId="717D79E4" w14:textId="77777777" w:rsidR="00AC1205" w:rsidRDefault="00000000">
      <w:r>
        <w:t>Primary employment status.</w:t>
      </w:r>
    </w:p>
    <w:p w14:paraId="717D79E5" w14:textId="77777777" w:rsidR="00AC1205" w:rsidRDefault="00AC1205"/>
    <w:p w14:paraId="717D79E6"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9E8" w14:textId="77777777">
        <w:tc>
          <w:tcPr>
            <w:tcW w:w="9360" w:type="dxa"/>
            <w:gridSpan w:val="6"/>
          </w:tcPr>
          <w:p w14:paraId="717D79E7" w14:textId="77777777" w:rsidR="00AC1205" w:rsidRDefault="00000000">
            <w:r>
              <w:rPr>
                <w:rFonts w:ascii="Consolas" w:eastAsia="Consolas" w:hAnsi="Consolas" w:cs="Consolas"/>
                <w:b/>
                <w:sz w:val="18"/>
              </w:rPr>
              <w:t xml:space="preserve">       Name: </w:t>
            </w:r>
            <w:r>
              <w:rPr>
                <w:rFonts w:ascii="Consolas" w:eastAsia="Consolas" w:hAnsi="Consolas" w:cs="Consolas"/>
                <w:sz w:val="18"/>
              </w:rPr>
              <w:t>emplst5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status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34,141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1.86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1.31           </w:t>
            </w:r>
            <w:r>
              <w:rPr>
                <w:rFonts w:ascii="Consolas" w:eastAsia="Consolas" w:hAnsi="Consolas" w:cs="Consolas"/>
                <w:sz w:val="18"/>
              </w:rPr>
              <w:br/>
            </w:r>
          </w:p>
        </w:tc>
      </w:tr>
      <w:tr w:rsidR="00AC1205" w14:paraId="717D79EF" w14:textId="77777777">
        <w:tc>
          <w:tcPr>
            <w:tcW w:w="1560" w:type="dxa"/>
          </w:tcPr>
          <w:p w14:paraId="717D79E9" w14:textId="77777777" w:rsidR="00AC1205" w:rsidRDefault="00AC1205"/>
        </w:tc>
        <w:tc>
          <w:tcPr>
            <w:tcW w:w="1560" w:type="dxa"/>
            <w:tcBorders>
              <w:top w:val="single" w:sz="0" w:space="0" w:color="000000"/>
              <w:bottom w:val="single" w:sz="0" w:space="0" w:color="000000"/>
            </w:tcBorders>
          </w:tcPr>
          <w:p w14:paraId="717D79EA"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9EB"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9EC"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9ED" w14:textId="77777777" w:rsidR="00AC1205" w:rsidRDefault="00000000">
            <w:pPr>
              <w:jc w:val="right"/>
            </w:pPr>
            <w:r>
              <w:rPr>
                <w:rFonts w:ascii="Consolas" w:eastAsia="Consolas" w:hAnsi="Consolas" w:cs="Consolas"/>
                <w:b/>
                <w:sz w:val="18"/>
              </w:rPr>
              <w:t>Percent</w:t>
            </w:r>
          </w:p>
        </w:tc>
        <w:tc>
          <w:tcPr>
            <w:tcW w:w="1560" w:type="dxa"/>
          </w:tcPr>
          <w:p w14:paraId="717D79EE" w14:textId="77777777" w:rsidR="00AC1205" w:rsidRDefault="00AC1205"/>
        </w:tc>
      </w:tr>
      <w:tr w:rsidR="00AC1205" w14:paraId="717D79F6" w14:textId="77777777">
        <w:tc>
          <w:tcPr>
            <w:tcW w:w="1560" w:type="dxa"/>
            <w:tcBorders>
              <w:right w:val="nil"/>
            </w:tcBorders>
          </w:tcPr>
          <w:p w14:paraId="717D79F0" w14:textId="77777777" w:rsidR="00AC1205" w:rsidRDefault="00AC1205"/>
        </w:tc>
        <w:tc>
          <w:tcPr>
            <w:tcW w:w="1560" w:type="dxa"/>
            <w:tcBorders>
              <w:top w:val="single" w:sz="0" w:space="0" w:color="000000"/>
              <w:left w:val="nil"/>
              <w:bottom w:val="single" w:sz="0" w:space="0" w:color="D3D3D3"/>
            </w:tcBorders>
          </w:tcPr>
          <w:p w14:paraId="717D79F1"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9F2" w14:textId="77777777" w:rsidR="00AC1205" w:rsidRDefault="00AC1205"/>
        </w:tc>
        <w:tc>
          <w:tcPr>
            <w:tcW w:w="1560" w:type="dxa"/>
            <w:tcBorders>
              <w:top w:val="single" w:sz="0" w:space="0" w:color="000000"/>
              <w:bottom w:val="single" w:sz="0" w:space="0" w:color="D3D3D3"/>
            </w:tcBorders>
          </w:tcPr>
          <w:p w14:paraId="717D79F3" w14:textId="77777777" w:rsidR="00AC1205" w:rsidRDefault="00000000">
            <w:pPr>
              <w:jc w:val="right"/>
            </w:pPr>
            <w:r>
              <w:rPr>
                <w:rFonts w:ascii="Consolas" w:eastAsia="Consolas" w:hAnsi="Consolas" w:cs="Consolas"/>
                <w:sz w:val="16"/>
              </w:rPr>
              <w:t xml:space="preserve">    25,319</w:t>
            </w:r>
          </w:p>
        </w:tc>
        <w:tc>
          <w:tcPr>
            <w:tcW w:w="1560" w:type="dxa"/>
            <w:tcBorders>
              <w:top w:val="single" w:sz="0" w:space="0" w:color="000000"/>
              <w:bottom w:val="single" w:sz="0" w:space="0" w:color="D3D3D3"/>
            </w:tcBorders>
          </w:tcPr>
          <w:p w14:paraId="717D79F4" w14:textId="77777777" w:rsidR="00AC1205" w:rsidRDefault="00000000">
            <w:pPr>
              <w:jc w:val="right"/>
            </w:pPr>
            <w:r>
              <w:rPr>
                <w:rFonts w:ascii="Consolas" w:eastAsia="Consolas" w:hAnsi="Consolas" w:cs="Consolas"/>
                <w:sz w:val="16"/>
              </w:rPr>
              <w:t xml:space="preserve">      0.8</w:t>
            </w:r>
          </w:p>
        </w:tc>
        <w:tc>
          <w:tcPr>
            <w:tcW w:w="1560" w:type="dxa"/>
          </w:tcPr>
          <w:p w14:paraId="717D79F5" w14:textId="77777777" w:rsidR="00AC1205" w:rsidRDefault="00AC1205"/>
        </w:tc>
      </w:tr>
      <w:tr w:rsidR="00AC1205" w14:paraId="717D79FD" w14:textId="77777777">
        <w:tc>
          <w:tcPr>
            <w:tcW w:w="1560" w:type="dxa"/>
            <w:tcBorders>
              <w:right w:val="nil"/>
            </w:tcBorders>
          </w:tcPr>
          <w:p w14:paraId="717D79F7" w14:textId="77777777" w:rsidR="00AC1205" w:rsidRDefault="00AC1205"/>
        </w:tc>
        <w:tc>
          <w:tcPr>
            <w:tcW w:w="1560" w:type="dxa"/>
            <w:tcBorders>
              <w:top w:val="single" w:sz="0" w:space="0" w:color="D3D3D3"/>
              <w:left w:val="nil"/>
              <w:bottom w:val="single" w:sz="0" w:space="0" w:color="D3D3D3"/>
            </w:tcBorders>
          </w:tcPr>
          <w:p w14:paraId="717D79F8"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9F9" w14:textId="77777777" w:rsidR="00AC1205" w:rsidRDefault="00000000">
            <w:r>
              <w:rPr>
                <w:rFonts w:ascii="Consolas" w:eastAsia="Consolas" w:hAnsi="Consolas" w:cs="Consolas"/>
                <w:sz w:val="16"/>
              </w:rPr>
              <w:t>MV</w:t>
            </w:r>
          </w:p>
        </w:tc>
        <w:tc>
          <w:tcPr>
            <w:tcW w:w="1560" w:type="dxa"/>
            <w:tcBorders>
              <w:top w:val="single" w:sz="0" w:space="0" w:color="D3D3D3"/>
              <w:bottom w:val="single" w:sz="0" w:space="0" w:color="D3D3D3"/>
            </w:tcBorders>
          </w:tcPr>
          <w:p w14:paraId="717D79FA" w14:textId="77777777" w:rsidR="00AC1205" w:rsidRDefault="00000000">
            <w:pPr>
              <w:jc w:val="right"/>
            </w:pPr>
            <w:r>
              <w:rPr>
                <w:rFonts w:ascii="Consolas" w:eastAsia="Consolas" w:hAnsi="Consolas" w:cs="Consolas"/>
                <w:sz w:val="16"/>
              </w:rPr>
              <w:t xml:space="preserve">     1,672</w:t>
            </w:r>
          </w:p>
        </w:tc>
        <w:tc>
          <w:tcPr>
            <w:tcW w:w="1560" w:type="dxa"/>
            <w:tcBorders>
              <w:top w:val="single" w:sz="0" w:space="0" w:color="D3D3D3"/>
              <w:bottom w:val="single" w:sz="0" w:space="0" w:color="D3D3D3"/>
            </w:tcBorders>
          </w:tcPr>
          <w:p w14:paraId="717D79FB" w14:textId="77777777" w:rsidR="00AC1205" w:rsidRDefault="00000000">
            <w:pPr>
              <w:jc w:val="right"/>
            </w:pPr>
            <w:r>
              <w:rPr>
                <w:rFonts w:ascii="Consolas" w:eastAsia="Consolas" w:hAnsi="Consolas" w:cs="Consolas"/>
                <w:sz w:val="16"/>
              </w:rPr>
              <w:t xml:space="preserve">      0.1</w:t>
            </w:r>
          </w:p>
        </w:tc>
        <w:tc>
          <w:tcPr>
            <w:tcW w:w="1560" w:type="dxa"/>
          </w:tcPr>
          <w:p w14:paraId="717D79FC" w14:textId="77777777" w:rsidR="00AC1205" w:rsidRDefault="00AC1205"/>
        </w:tc>
      </w:tr>
      <w:tr w:rsidR="00AC1205" w14:paraId="717D7A04" w14:textId="77777777">
        <w:tc>
          <w:tcPr>
            <w:tcW w:w="1560" w:type="dxa"/>
            <w:tcBorders>
              <w:right w:val="nil"/>
            </w:tcBorders>
          </w:tcPr>
          <w:p w14:paraId="717D79FE" w14:textId="77777777" w:rsidR="00AC1205" w:rsidRDefault="00AC1205"/>
        </w:tc>
        <w:tc>
          <w:tcPr>
            <w:tcW w:w="1560" w:type="dxa"/>
            <w:tcBorders>
              <w:top w:val="single" w:sz="0" w:space="0" w:color="D3D3D3"/>
              <w:left w:val="nil"/>
              <w:bottom w:val="single" w:sz="0" w:space="0" w:color="D3D3D3"/>
            </w:tcBorders>
          </w:tcPr>
          <w:p w14:paraId="717D79FF"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A00" w14:textId="77777777" w:rsidR="00AC1205" w:rsidRDefault="00AC1205"/>
        </w:tc>
        <w:tc>
          <w:tcPr>
            <w:tcW w:w="1560" w:type="dxa"/>
            <w:tcBorders>
              <w:top w:val="single" w:sz="0" w:space="0" w:color="D3D3D3"/>
              <w:bottom w:val="single" w:sz="0" w:space="0" w:color="D3D3D3"/>
            </w:tcBorders>
          </w:tcPr>
          <w:p w14:paraId="717D7A01"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7A02" w14:textId="77777777" w:rsidR="00AC1205" w:rsidRDefault="00000000">
            <w:pPr>
              <w:jc w:val="right"/>
            </w:pPr>
            <w:r>
              <w:rPr>
                <w:rFonts w:ascii="Consolas" w:eastAsia="Consolas" w:hAnsi="Consolas" w:cs="Consolas"/>
                <w:sz w:val="16"/>
              </w:rPr>
              <w:t xml:space="preserve">      0.0</w:t>
            </w:r>
          </w:p>
        </w:tc>
        <w:tc>
          <w:tcPr>
            <w:tcW w:w="1560" w:type="dxa"/>
          </w:tcPr>
          <w:p w14:paraId="717D7A03" w14:textId="77777777" w:rsidR="00AC1205" w:rsidRDefault="00AC1205"/>
        </w:tc>
      </w:tr>
      <w:tr w:rsidR="00AC1205" w14:paraId="717D7A0B" w14:textId="77777777">
        <w:tc>
          <w:tcPr>
            <w:tcW w:w="1560" w:type="dxa"/>
            <w:tcBorders>
              <w:right w:val="nil"/>
            </w:tcBorders>
          </w:tcPr>
          <w:p w14:paraId="717D7A05" w14:textId="77777777" w:rsidR="00AC1205" w:rsidRDefault="00AC1205"/>
        </w:tc>
        <w:tc>
          <w:tcPr>
            <w:tcW w:w="1560" w:type="dxa"/>
            <w:tcBorders>
              <w:top w:val="single" w:sz="0" w:space="0" w:color="D3D3D3"/>
              <w:left w:val="nil"/>
              <w:bottom w:val="single" w:sz="0" w:space="0" w:color="D3D3D3"/>
            </w:tcBorders>
          </w:tcPr>
          <w:p w14:paraId="717D7A06"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A07" w14:textId="77777777" w:rsidR="00AC1205" w:rsidRDefault="00000000">
            <w:r>
              <w:rPr>
                <w:rFonts w:ascii="Consolas" w:eastAsia="Consolas" w:hAnsi="Consolas" w:cs="Consolas"/>
                <w:sz w:val="16"/>
              </w:rPr>
              <w:t>Employed</w:t>
            </w:r>
          </w:p>
        </w:tc>
        <w:tc>
          <w:tcPr>
            <w:tcW w:w="1560" w:type="dxa"/>
            <w:tcBorders>
              <w:top w:val="single" w:sz="0" w:space="0" w:color="D3D3D3"/>
              <w:bottom w:val="single" w:sz="0" w:space="0" w:color="D3D3D3"/>
            </w:tcBorders>
          </w:tcPr>
          <w:p w14:paraId="717D7A08" w14:textId="77777777" w:rsidR="00AC1205" w:rsidRDefault="00000000">
            <w:pPr>
              <w:jc w:val="right"/>
            </w:pPr>
            <w:r>
              <w:rPr>
                <w:rFonts w:ascii="Consolas" w:eastAsia="Consolas" w:hAnsi="Consolas" w:cs="Consolas"/>
                <w:sz w:val="16"/>
              </w:rPr>
              <w:t xml:space="preserve">   1861719</w:t>
            </w:r>
          </w:p>
        </w:tc>
        <w:tc>
          <w:tcPr>
            <w:tcW w:w="1560" w:type="dxa"/>
            <w:tcBorders>
              <w:top w:val="single" w:sz="0" w:space="0" w:color="D3D3D3"/>
              <w:bottom w:val="single" w:sz="0" w:space="0" w:color="D3D3D3"/>
            </w:tcBorders>
          </w:tcPr>
          <w:p w14:paraId="717D7A09" w14:textId="77777777" w:rsidR="00AC1205" w:rsidRDefault="00000000">
            <w:pPr>
              <w:jc w:val="right"/>
            </w:pPr>
            <w:r>
              <w:rPr>
                <w:rFonts w:ascii="Consolas" w:eastAsia="Consolas" w:hAnsi="Consolas" w:cs="Consolas"/>
                <w:sz w:val="16"/>
              </w:rPr>
              <w:t xml:space="preserve">     60.4</w:t>
            </w:r>
          </w:p>
        </w:tc>
        <w:tc>
          <w:tcPr>
            <w:tcW w:w="1560" w:type="dxa"/>
          </w:tcPr>
          <w:p w14:paraId="717D7A0A" w14:textId="77777777" w:rsidR="00AC1205" w:rsidRDefault="00AC1205"/>
        </w:tc>
      </w:tr>
      <w:tr w:rsidR="00AC1205" w14:paraId="717D7A12" w14:textId="77777777">
        <w:tc>
          <w:tcPr>
            <w:tcW w:w="1560" w:type="dxa"/>
            <w:tcBorders>
              <w:right w:val="nil"/>
            </w:tcBorders>
          </w:tcPr>
          <w:p w14:paraId="717D7A0C" w14:textId="77777777" w:rsidR="00AC1205" w:rsidRDefault="00AC1205"/>
        </w:tc>
        <w:tc>
          <w:tcPr>
            <w:tcW w:w="1560" w:type="dxa"/>
            <w:tcBorders>
              <w:top w:val="single" w:sz="0" w:space="0" w:color="D3D3D3"/>
              <w:left w:val="nil"/>
              <w:bottom w:val="single" w:sz="0" w:space="0" w:color="D3D3D3"/>
            </w:tcBorders>
          </w:tcPr>
          <w:p w14:paraId="717D7A0D"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A0E" w14:textId="77777777" w:rsidR="00AC1205" w:rsidRDefault="00000000">
            <w:r>
              <w:rPr>
                <w:rFonts w:ascii="Consolas" w:eastAsia="Consolas" w:hAnsi="Consolas" w:cs="Consolas"/>
                <w:sz w:val="16"/>
              </w:rPr>
              <w:t>Unemployed (active)</w:t>
            </w:r>
          </w:p>
        </w:tc>
        <w:tc>
          <w:tcPr>
            <w:tcW w:w="1560" w:type="dxa"/>
            <w:tcBorders>
              <w:top w:val="single" w:sz="0" w:space="0" w:color="D3D3D3"/>
              <w:bottom w:val="single" w:sz="0" w:space="0" w:color="D3D3D3"/>
            </w:tcBorders>
          </w:tcPr>
          <w:p w14:paraId="717D7A0F" w14:textId="77777777" w:rsidR="00AC1205" w:rsidRDefault="00000000">
            <w:pPr>
              <w:jc w:val="right"/>
            </w:pPr>
            <w:r>
              <w:rPr>
                <w:rFonts w:ascii="Consolas" w:eastAsia="Consolas" w:hAnsi="Consolas" w:cs="Consolas"/>
                <w:sz w:val="16"/>
              </w:rPr>
              <w:t xml:space="preserve">   147,859</w:t>
            </w:r>
          </w:p>
        </w:tc>
        <w:tc>
          <w:tcPr>
            <w:tcW w:w="1560" w:type="dxa"/>
            <w:tcBorders>
              <w:top w:val="single" w:sz="0" w:space="0" w:color="D3D3D3"/>
              <w:bottom w:val="single" w:sz="0" w:space="0" w:color="D3D3D3"/>
            </w:tcBorders>
          </w:tcPr>
          <w:p w14:paraId="717D7A10" w14:textId="77777777" w:rsidR="00AC1205" w:rsidRDefault="00000000">
            <w:pPr>
              <w:jc w:val="right"/>
            </w:pPr>
            <w:r>
              <w:rPr>
                <w:rFonts w:ascii="Consolas" w:eastAsia="Consolas" w:hAnsi="Consolas" w:cs="Consolas"/>
                <w:sz w:val="16"/>
              </w:rPr>
              <w:t xml:space="preserve">      4.8</w:t>
            </w:r>
          </w:p>
        </w:tc>
        <w:tc>
          <w:tcPr>
            <w:tcW w:w="1560" w:type="dxa"/>
          </w:tcPr>
          <w:p w14:paraId="717D7A11" w14:textId="77777777" w:rsidR="00AC1205" w:rsidRDefault="00AC1205"/>
        </w:tc>
      </w:tr>
      <w:tr w:rsidR="00AC1205" w14:paraId="717D7A19" w14:textId="77777777">
        <w:tc>
          <w:tcPr>
            <w:tcW w:w="1560" w:type="dxa"/>
            <w:tcBorders>
              <w:right w:val="nil"/>
            </w:tcBorders>
          </w:tcPr>
          <w:p w14:paraId="717D7A13" w14:textId="77777777" w:rsidR="00AC1205" w:rsidRDefault="00AC1205"/>
        </w:tc>
        <w:tc>
          <w:tcPr>
            <w:tcW w:w="1560" w:type="dxa"/>
            <w:tcBorders>
              <w:top w:val="single" w:sz="0" w:space="0" w:color="D3D3D3"/>
              <w:left w:val="nil"/>
              <w:bottom w:val="single" w:sz="0" w:space="0" w:color="D3D3D3"/>
            </w:tcBorders>
          </w:tcPr>
          <w:p w14:paraId="717D7A14"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A15" w14:textId="77777777" w:rsidR="00AC1205" w:rsidRDefault="00000000">
            <w:r>
              <w:rPr>
                <w:rFonts w:ascii="Consolas" w:eastAsia="Consolas" w:hAnsi="Consolas" w:cs="Consolas"/>
                <w:sz w:val="16"/>
              </w:rPr>
              <w:t>Retired, disabled</w:t>
            </w:r>
          </w:p>
        </w:tc>
        <w:tc>
          <w:tcPr>
            <w:tcW w:w="1560" w:type="dxa"/>
            <w:tcBorders>
              <w:top w:val="single" w:sz="0" w:space="0" w:color="D3D3D3"/>
              <w:bottom w:val="single" w:sz="0" w:space="0" w:color="D3D3D3"/>
            </w:tcBorders>
          </w:tcPr>
          <w:p w14:paraId="717D7A16" w14:textId="77777777" w:rsidR="00AC1205" w:rsidRDefault="00000000">
            <w:pPr>
              <w:jc w:val="right"/>
            </w:pPr>
            <w:r>
              <w:rPr>
                <w:rFonts w:ascii="Consolas" w:eastAsia="Consolas" w:hAnsi="Consolas" w:cs="Consolas"/>
                <w:sz w:val="16"/>
              </w:rPr>
              <w:t xml:space="preserve">   609,154</w:t>
            </w:r>
          </w:p>
        </w:tc>
        <w:tc>
          <w:tcPr>
            <w:tcW w:w="1560" w:type="dxa"/>
            <w:tcBorders>
              <w:top w:val="single" w:sz="0" w:space="0" w:color="D3D3D3"/>
              <w:bottom w:val="single" w:sz="0" w:space="0" w:color="D3D3D3"/>
            </w:tcBorders>
          </w:tcPr>
          <w:p w14:paraId="717D7A17" w14:textId="77777777" w:rsidR="00AC1205" w:rsidRDefault="00000000">
            <w:pPr>
              <w:jc w:val="right"/>
            </w:pPr>
            <w:r>
              <w:rPr>
                <w:rFonts w:ascii="Consolas" w:eastAsia="Consolas" w:hAnsi="Consolas" w:cs="Consolas"/>
                <w:sz w:val="16"/>
              </w:rPr>
              <w:t xml:space="preserve">     19.7</w:t>
            </w:r>
          </w:p>
        </w:tc>
        <w:tc>
          <w:tcPr>
            <w:tcW w:w="1560" w:type="dxa"/>
          </w:tcPr>
          <w:p w14:paraId="717D7A18" w14:textId="77777777" w:rsidR="00AC1205" w:rsidRDefault="00AC1205"/>
        </w:tc>
      </w:tr>
      <w:tr w:rsidR="00AC1205" w14:paraId="717D7A20" w14:textId="77777777">
        <w:tc>
          <w:tcPr>
            <w:tcW w:w="1560" w:type="dxa"/>
            <w:tcBorders>
              <w:right w:val="nil"/>
            </w:tcBorders>
          </w:tcPr>
          <w:p w14:paraId="717D7A1A" w14:textId="77777777" w:rsidR="00AC1205" w:rsidRDefault="00AC1205"/>
        </w:tc>
        <w:tc>
          <w:tcPr>
            <w:tcW w:w="1560" w:type="dxa"/>
            <w:tcBorders>
              <w:top w:val="single" w:sz="0" w:space="0" w:color="D3D3D3"/>
              <w:left w:val="nil"/>
              <w:bottom w:val="single" w:sz="0" w:space="0" w:color="D3D3D3"/>
            </w:tcBorders>
          </w:tcPr>
          <w:p w14:paraId="717D7A1B"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7A1C" w14:textId="77777777" w:rsidR="00AC1205" w:rsidRDefault="00000000">
            <w:r>
              <w:rPr>
                <w:rFonts w:ascii="Consolas" w:eastAsia="Consolas" w:hAnsi="Consolas" w:cs="Consolas"/>
                <w:sz w:val="16"/>
              </w:rPr>
              <w:t>Not active/home</w:t>
            </w:r>
          </w:p>
        </w:tc>
        <w:tc>
          <w:tcPr>
            <w:tcW w:w="1560" w:type="dxa"/>
            <w:tcBorders>
              <w:top w:val="single" w:sz="0" w:space="0" w:color="D3D3D3"/>
              <w:bottom w:val="single" w:sz="0" w:space="0" w:color="D3D3D3"/>
            </w:tcBorders>
          </w:tcPr>
          <w:p w14:paraId="717D7A1D" w14:textId="77777777" w:rsidR="00AC1205" w:rsidRDefault="00000000">
            <w:pPr>
              <w:jc w:val="right"/>
            </w:pPr>
            <w:r>
              <w:rPr>
                <w:rFonts w:ascii="Consolas" w:eastAsia="Consolas" w:hAnsi="Consolas" w:cs="Consolas"/>
                <w:sz w:val="16"/>
              </w:rPr>
              <w:t xml:space="preserve">   328,110</w:t>
            </w:r>
          </w:p>
        </w:tc>
        <w:tc>
          <w:tcPr>
            <w:tcW w:w="1560" w:type="dxa"/>
            <w:tcBorders>
              <w:top w:val="single" w:sz="0" w:space="0" w:color="D3D3D3"/>
              <w:bottom w:val="single" w:sz="0" w:space="0" w:color="D3D3D3"/>
            </w:tcBorders>
          </w:tcPr>
          <w:p w14:paraId="717D7A1E" w14:textId="77777777" w:rsidR="00AC1205" w:rsidRDefault="00000000">
            <w:pPr>
              <w:jc w:val="right"/>
            </w:pPr>
            <w:r>
              <w:rPr>
                <w:rFonts w:ascii="Consolas" w:eastAsia="Consolas" w:hAnsi="Consolas" w:cs="Consolas"/>
                <w:sz w:val="16"/>
              </w:rPr>
              <w:t xml:space="preserve">     10.6</w:t>
            </w:r>
          </w:p>
        </w:tc>
        <w:tc>
          <w:tcPr>
            <w:tcW w:w="1560" w:type="dxa"/>
          </w:tcPr>
          <w:p w14:paraId="717D7A1F" w14:textId="77777777" w:rsidR="00AC1205" w:rsidRDefault="00AC1205"/>
        </w:tc>
      </w:tr>
      <w:tr w:rsidR="00AC1205" w14:paraId="717D7A27" w14:textId="77777777">
        <w:tc>
          <w:tcPr>
            <w:tcW w:w="1560" w:type="dxa"/>
            <w:tcBorders>
              <w:right w:val="nil"/>
            </w:tcBorders>
          </w:tcPr>
          <w:p w14:paraId="717D7A21" w14:textId="77777777" w:rsidR="00AC1205" w:rsidRDefault="00AC1205"/>
        </w:tc>
        <w:tc>
          <w:tcPr>
            <w:tcW w:w="1560" w:type="dxa"/>
            <w:tcBorders>
              <w:top w:val="single" w:sz="0" w:space="0" w:color="D3D3D3"/>
              <w:left w:val="nil"/>
              <w:bottom w:val="single" w:sz="0" w:space="0" w:color="D3D3D3"/>
            </w:tcBorders>
          </w:tcPr>
          <w:p w14:paraId="717D7A22"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7A23" w14:textId="77777777" w:rsidR="00AC1205" w:rsidRDefault="00000000">
            <w:r>
              <w:rPr>
                <w:rFonts w:ascii="Consolas" w:eastAsia="Consolas" w:hAnsi="Consolas" w:cs="Consolas"/>
                <w:sz w:val="16"/>
              </w:rPr>
              <w:t>In education</w:t>
            </w:r>
          </w:p>
        </w:tc>
        <w:tc>
          <w:tcPr>
            <w:tcW w:w="1560" w:type="dxa"/>
            <w:tcBorders>
              <w:top w:val="single" w:sz="0" w:space="0" w:color="D3D3D3"/>
              <w:bottom w:val="single" w:sz="0" w:space="0" w:color="D3D3D3"/>
            </w:tcBorders>
          </w:tcPr>
          <w:p w14:paraId="717D7A24" w14:textId="77777777" w:rsidR="00AC1205" w:rsidRDefault="00000000">
            <w:pPr>
              <w:jc w:val="right"/>
            </w:pPr>
            <w:r>
              <w:rPr>
                <w:rFonts w:ascii="Consolas" w:eastAsia="Consolas" w:hAnsi="Consolas" w:cs="Consolas"/>
                <w:sz w:val="16"/>
              </w:rPr>
              <w:t xml:space="preserve">   103,336</w:t>
            </w:r>
          </w:p>
        </w:tc>
        <w:tc>
          <w:tcPr>
            <w:tcW w:w="1560" w:type="dxa"/>
            <w:tcBorders>
              <w:top w:val="single" w:sz="0" w:space="0" w:color="D3D3D3"/>
              <w:bottom w:val="single" w:sz="0" w:space="0" w:color="D3D3D3"/>
            </w:tcBorders>
          </w:tcPr>
          <w:p w14:paraId="717D7A25" w14:textId="77777777" w:rsidR="00AC1205" w:rsidRDefault="00000000">
            <w:pPr>
              <w:jc w:val="right"/>
            </w:pPr>
            <w:r>
              <w:rPr>
                <w:rFonts w:ascii="Consolas" w:eastAsia="Consolas" w:hAnsi="Consolas" w:cs="Consolas"/>
                <w:sz w:val="16"/>
              </w:rPr>
              <w:t xml:space="preserve">      3.4</w:t>
            </w:r>
          </w:p>
        </w:tc>
        <w:tc>
          <w:tcPr>
            <w:tcW w:w="1560" w:type="dxa"/>
          </w:tcPr>
          <w:p w14:paraId="717D7A26" w14:textId="77777777" w:rsidR="00AC1205" w:rsidRDefault="00AC1205"/>
        </w:tc>
      </w:tr>
      <w:tr w:rsidR="00AC1205" w14:paraId="717D7A2E" w14:textId="77777777">
        <w:tc>
          <w:tcPr>
            <w:tcW w:w="1560" w:type="dxa"/>
            <w:tcBorders>
              <w:right w:val="nil"/>
            </w:tcBorders>
          </w:tcPr>
          <w:p w14:paraId="717D7A28" w14:textId="77777777" w:rsidR="00AC1205" w:rsidRDefault="00AC1205"/>
        </w:tc>
        <w:tc>
          <w:tcPr>
            <w:tcW w:w="1560" w:type="dxa"/>
            <w:tcBorders>
              <w:top w:val="single" w:sz="0" w:space="0" w:color="D3D3D3"/>
              <w:left w:val="nil"/>
              <w:bottom w:val="single" w:sz="0" w:space="0" w:color="D3D3D3"/>
            </w:tcBorders>
          </w:tcPr>
          <w:p w14:paraId="717D7A29" w14:textId="77777777" w:rsidR="00AC1205" w:rsidRDefault="00000000">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717D7A2A" w14:textId="77777777" w:rsidR="00AC1205" w:rsidRDefault="00AC1205"/>
        </w:tc>
        <w:tc>
          <w:tcPr>
            <w:tcW w:w="1560" w:type="dxa"/>
            <w:tcBorders>
              <w:top w:val="single" w:sz="0" w:space="0" w:color="D3D3D3"/>
              <w:bottom w:val="single" w:sz="0" w:space="0" w:color="D3D3D3"/>
            </w:tcBorders>
          </w:tcPr>
          <w:p w14:paraId="717D7A2B" w14:textId="77777777" w:rsidR="00AC1205" w:rsidRDefault="00000000">
            <w:pPr>
              <w:jc w:val="right"/>
            </w:pPr>
            <w:r>
              <w:rPr>
                <w:rFonts w:ascii="Consolas" w:eastAsia="Consolas" w:hAnsi="Consolas" w:cs="Consolas"/>
                <w:sz w:val="16"/>
              </w:rPr>
              <w:t xml:space="preserve">         7</w:t>
            </w:r>
          </w:p>
        </w:tc>
        <w:tc>
          <w:tcPr>
            <w:tcW w:w="1560" w:type="dxa"/>
            <w:tcBorders>
              <w:top w:val="single" w:sz="0" w:space="0" w:color="D3D3D3"/>
              <w:bottom w:val="single" w:sz="0" w:space="0" w:color="D3D3D3"/>
            </w:tcBorders>
          </w:tcPr>
          <w:p w14:paraId="717D7A2C" w14:textId="77777777" w:rsidR="00AC1205" w:rsidRDefault="00000000">
            <w:pPr>
              <w:jc w:val="right"/>
            </w:pPr>
            <w:r>
              <w:rPr>
                <w:rFonts w:ascii="Consolas" w:eastAsia="Consolas" w:hAnsi="Consolas" w:cs="Consolas"/>
                <w:sz w:val="16"/>
              </w:rPr>
              <w:t xml:space="preserve">      0.0</w:t>
            </w:r>
          </w:p>
        </w:tc>
        <w:tc>
          <w:tcPr>
            <w:tcW w:w="1560" w:type="dxa"/>
          </w:tcPr>
          <w:p w14:paraId="717D7A2D" w14:textId="77777777" w:rsidR="00AC1205" w:rsidRDefault="00AC1205"/>
        </w:tc>
      </w:tr>
      <w:tr w:rsidR="00AC1205" w14:paraId="717D7A35" w14:textId="77777777">
        <w:tc>
          <w:tcPr>
            <w:tcW w:w="1560" w:type="dxa"/>
            <w:tcBorders>
              <w:right w:val="nil"/>
            </w:tcBorders>
          </w:tcPr>
          <w:p w14:paraId="717D7A2F" w14:textId="77777777" w:rsidR="00AC1205" w:rsidRDefault="00AC1205"/>
        </w:tc>
        <w:tc>
          <w:tcPr>
            <w:tcW w:w="1560" w:type="dxa"/>
            <w:tcBorders>
              <w:top w:val="single" w:sz="0" w:space="0" w:color="D3D3D3"/>
              <w:left w:val="nil"/>
              <w:bottom w:val="single" w:sz="0" w:space="0" w:color="D3D3D3"/>
            </w:tcBorders>
          </w:tcPr>
          <w:p w14:paraId="717D7A30" w14:textId="77777777" w:rsidR="00AC1205" w:rsidRDefault="00000000">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717D7A31" w14:textId="77777777" w:rsidR="00AC1205" w:rsidRDefault="00AC1205"/>
        </w:tc>
        <w:tc>
          <w:tcPr>
            <w:tcW w:w="1560" w:type="dxa"/>
            <w:tcBorders>
              <w:top w:val="single" w:sz="0" w:space="0" w:color="D3D3D3"/>
              <w:bottom w:val="single" w:sz="0" w:space="0" w:color="D3D3D3"/>
            </w:tcBorders>
          </w:tcPr>
          <w:p w14:paraId="717D7A32" w14:textId="77777777" w:rsidR="00AC1205" w:rsidRDefault="00000000">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717D7A33" w14:textId="77777777" w:rsidR="00AC1205" w:rsidRDefault="00000000">
            <w:pPr>
              <w:jc w:val="right"/>
            </w:pPr>
            <w:r>
              <w:rPr>
                <w:rFonts w:ascii="Consolas" w:eastAsia="Consolas" w:hAnsi="Consolas" w:cs="Consolas"/>
                <w:sz w:val="16"/>
              </w:rPr>
              <w:t xml:space="preserve">      0.0</w:t>
            </w:r>
          </w:p>
        </w:tc>
        <w:tc>
          <w:tcPr>
            <w:tcW w:w="1560" w:type="dxa"/>
          </w:tcPr>
          <w:p w14:paraId="717D7A34" w14:textId="77777777" w:rsidR="00AC1205" w:rsidRDefault="00AC1205"/>
        </w:tc>
      </w:tr>
      <w:tr w:rsidR="00AC1205" w14:paraId="717D7A3C" w14:textId="77777777">
        <w:tc>
          <w:tcPr>
            <w:tcW w:w="1560" w:type="dxa"/>
            <w:tcBorders>
              <w:right w:val="nil"/>
            </w:tcBorders>
          </w:tcPr>
          <w:p w14:paraId="717D7A36" w14:textId="77777777" w:rsidR="00AC1205" w:rsidRDefault="00AC1205"/>
        </w:tc>
        <w:tc>
          <w:tcPr>
            <w:tcW w:w="1560" w:type="dxa"/>
            <w:tcBorders>
              <w:top w:val="single" w:sz="0" w:space="0" w:color="D3D3D3"/>
              <w:left w:val="nil"/>
              <w:bottom w:val="single" w:sz="0" w:space="0" w:color="000000"/>
            </w:tcBorders>
          </w:tcPr>
          <w:p w14:paraId="717D7A37"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A38" w14:textId="77777777" w:rsidR="00AC1205" w:rsidRDefault="00AC1205"/>
        </w:tc>
        <w:tc>
          <w:tcPr>
            <w:tcW w:w="1560" w:type="dxa"/>
            <w:tcBorders>
              <w:top w:val="single" w:sz="0" w:space="0" w:color="D3D3D3"/>
              <w:bottom w:val="single" w:sz="0" w:space="0" w:color="000000"/>
            </w:tcBorders>
          </w:tcPr>
          <w:p w14:paraId="717D7A39" w14:textId="77777777" w:rsidR="00AC1205" w:rsidRDefault="00000000">
            <w:pPr>
              <w:jc w:val="right"/>
            </w:pPr>
            <w:r>
              <w:rPr>
                <w:rFonts w:ascii="Consolas" w:eastAsia="Consolas" w:hAnsi="Consolas" w:cs="Consolas"/>
                <w:sz w:val="16"/>
              </w:rPr>
              <w:t xml:space="preserve">     7,150</w:t>
            </w:r>
          </w:p>
        </w:tc>
        <w:tc>
          <w:tcPr>
            <w:tcW w:w="1560" w:type="dxa"/>
            <w:tcBorders>
              <w:top w:val="single" w:sz="0" w:space="0" w:color="D3D3D3"/>
              <w:bottom w:val="single" w:sz="0" w:space="0" w:color="000000"/>
            </w:tcBorders>
          </w:tcPr>
          <w:p w14:paraId="717D7A3A" w14:textId="77777777" w:rsidR="00AC1205" w:rsidRDefault="00000000">
            <w:pPr>
              <w:jc w:val="right"/>
            </w:pPr>
            <w:r>
              <w:rPr>
                <w:rFonts w:ascii="Consolas" w:eastAsia="Consolas" w:hAnsi="Consolas" w:cs="Consolas"/>
                <w:sz w:val="16"/>
              </w:rPr>
              <w:t xml:space="preserve">      0.2</w:t>
            </w:r>
          </w:p>
        </w:tc>
        <w:tc>
          <w:tcPr>
            <w:tcW w:w="1560" w:type="dxa"/>
          </w:tcPr>
          <w:p w14:paraId="717D7A3B" w14:textId="77777777" w:rsidR="00AC1205" w:rsidRDefault="00AC1205"/>
        </w:tc>
      </w:tr>
      <w:tr w:rsidR="00AC1205" w14:paraId="717D7A43" w14:textId="77777777">
        <w:tc>
          <w:tcPr>
            <w:tcW w:w="1560" w:type="dxa"/>
          </w:tcPr>
          <w:p w14:paraId="717D7A3D" w14:textId="77777777" w:rsidR="00AC1205" w:rsidRDefault="00AC1205"/>
        </w:tc>
        <w:tc>
          <w:tcPr>
            <w:tcW w:w="1560" w:type="dxa"/>
            <w:tcBorders>
              <w:top w:val="single" w:sz="0" w:space="0" w:color="000000"/>
              <w:bottom w:val="single" w:sz="0" w:space="0" w:color="000000"/>
            </w:tcBorders>
          </w:tcPr>
          <w:p w14:paraId="717D7A3E" w14:textId="77777777" w:rsidR="00AC1205" w:rsidRDefault="00AC1205"/>
        </w:tc>
        <w:tc>
          <w:tcPr>
            <w:tcW w:w="1560" w:type="dxa"/>
            <w:tcBorders>
              <w:top w:val="single" w:sz="0" w:space="0" w:color="000000"/>
              <w:bottom w:val="single" w:sz="0" w:space="0" w:color="000000"/>
            </w:tcBorders>
          </w:tcPr>
          <w:p w14:paraId="717D7A3F"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A40"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A41" w14:textId="77777777" w:rsidR="00AC1205" w:rsidRDefault="00AC1205"/>
        </w:tc>
        <w:tc>
          <w:tcPr>
            <w:tcW w:w="1560" w:type="dxa"/>
          </w:tcPr>
          <w:p w14:paraId="717D7A42" w14:textId="77777777" w:rsidR="00AC1205" w:rsidRDefault="00AC1205"/>
        </w:tc>
      </w:tr>
    </w:tbl>
    <w:p w14:paraId="717D7A44"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A4D" w14:textId="77777777">
        <w:tc>
          <w:tcPr>
            <w:tcW w:w="1170" w:type="dxa"/>
            <w:tcBorders>
              <w:top w:val="single" w:sz="0" w:space="0" w:color="000000"/>
              <w:bottom w:val="single" w:sz="0" w:space="0" w:color="000000"/>
            </w:tcBorders>
          </w:tcPr>
          <w:p w14:paraId="717D7A45"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A46"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A47"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A48"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A49"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A4A"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A4B"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A4C" w14:textId="77777777" w:rsidR="00AC1205" w:rsidRDefault="00000000">
            <w:pPr>
              <w:jc w:val="right"/>
            </w:pPr>
            <w:r>
              <w:rPr>
                <w:rFonts w:ascii="Consolas" w:eastAsia="Consolas" w:hAnsi="Consolas" w:cs="Consolas"/>
                <w:b/>
                <w:sz w:val="18"/>
              </w:rPr>
              <w:t>[8] NL</w:t>
            </w:r>
          </w:p>
        </w:tc>
      </w:tr>
      <w:tr w:rsidR="00AC1205" w14:paraId="717D7A56" w14:textId="77777777">
        <w:tc>
          <w:tcPr>
            <w:tcW w:w="1170" w:type="dxa"/>
            <w:tcBorders>
              <w:top w:val="single" w:sz="0" w:space="0" w:color="000000"/>
            </w:tcBorders>
          </w:tcPr>
          <w:p w14:paraId="717D7A4E"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A4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A5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A51" w14:textId="77777777" w:rsidR="00AC1205" w:rsidRDefault="00000000">
            <w:pPr>
              <w:jc w:val="right"/>
            </w:pPr>
            <w:r>
              <w:rPr>
                <w:rFonts w:ascii="Consolas" w:eastAsia="Consolas" w:hAnsi="Consolas" w:cs="Consolas"/>
                <w:sz w:val="16"/>
              </w:rPr>
              <w:t>24,947</w:t>
            </w:r>
          </w:p>
        </w:tc>
        <w:tc>
          <w:tcPr>
            <w:tcW w:w="1170" w:type="dxa"/>
            <w:tcBorders>
              <w:top w:val="single" w:sz="0" w:space="0" w:color="000000"/>
            </w:tcBorders>
          </w:tcPr>
          <w:p w14:paraId="717D7A52" w14:textId="77777777" w:rsidR="00AC1205" w:rsidRDefault="00000000">
            <w:pPr>
              <w:jc w:val="right"/>
            </w:pPr>
            <w:r>
              <w:rPr>
                <w:rFonts w:ascii="Consolas" w:eastAsia="Consolas" w:hAnsi="Consolas" w:cs="Consolas"/>
                <w:sz w:val="16"/>
              </w:rPr>
              <w:t>34</w:t>
            </w:r>
          </w:p>
        </w:tc>
        <w:tc>
          <w:tcPr>
            <w:tcW w:w="1170" w:type="dxa"/>
            <w:tcBorders>
              <w:top w:val="single" w:sz="0" w:space="0" w:color="000000"/>
            </w:tcBorders>
          </w:tcPr>
          <w:p w14:paraId="717D7A5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A54" w14:textId="77777777" w:rsidR="00AC1205" w:rsidRDefault="00000000">
            <w:pPr>
              <w:jc w:val="right"/>
            </w:pPr>
            <w:r>
              <w:rPr>
                <w:rFonts w:ascii="Consolas" w:eastAsia="Consolas" w:hAnsi="Consolas" w:cs="Consolas"/>
                <w:sz w:val="16"/>
              </w:rPr>
              <w:t>338</w:t>
            </w:r>
          </w:p>
        </w:tc>
        <w:tc>
          <w:tcPr>
            <w:tcW w:w="1170" w:type="dxa"/>
            <w:tcBorders>
              <w:top w:val="single" w:sz="0" w:space="0" w:color="000000"/>
            </w:tcBorders>
          </w:tcPr>
          <w:p w14:paraId="717D7A55" w14:textId="77777777" w:rsidR="00AC1205" w:rsidRDefault="00000000">
            <w:pPr>
              <w:jc w:val="right"/>
            </w:pPr>
            <w:r>
              <w:rPr>
                <w:rFonts w:ascii="Consolas" w:eastAsia="Consolas" w:hAnsi="Consolas" w:cs="Consolas"/>
                <w:sz w:val="16"/>
              </w:rPr>
              <w:t>0</w:t>
            </w:r>
          </w:p>
        </w:tc>
      </w:tr>
      <w:tr w:rsidR="00AC1205" w14:paraId="717D7A5F" w14:textId="77777777">
        <w:tc>
          <w:tcPr>
            <w:tcW w:w="1170" w:type="dxa"/>
          </w:tcPr>
          <w:p w14:paraId="717D7A57" w14:textId="77777777" w:rsidR="00AC1205" w:rsidRDefault="00000000">
            <w:pPr>
              <w:jc w:val="right"/>
            </w:pPr>
            <w:r>
              <w:rPr>
                <w:rFonts w:ascii="Consolas" w:eastAsia="Consolas" w:hAnsi="Consolas" w:cs="Consolas"/>
                <w:sz w:val="16"/>
              </w:rPr>
              <w:t>-1</w:t>
            </w:r>
          </w:p>
        </w:tc>
        <w:tc>
          <w:tcPr>
            <w:tcW w:w="1170" w:type="dxa"/>
          </w:tcPr>
          <w:p w14:paraId="717D7A58" w14:textId="77777777" w:rsidR="00AC1205" w:rsidRDefault="00000000">
            <w:pPr>
              <w:jc w:val="right"/>
            </w:pPr>
            <w:r>
              <w:rPr>
                <w:rFonts w:ascii="Consolas" w:eastAsia="Consolas" w:hAnsi="Consolas" w:cs="Consolas"/>
                <w:sz w:val="16"/>
              </w:rPr>
              <w:t>0</w:t>
            </w:r>
          </w:p>
        </w:tc>
        <w:tc>
          <w:tcPr>
            <w:tcW w:w="1170" w:type="dxa"/>
          </w:tcPr>
          <w:p w14:paraId="717D7A59" w14:textId="77777777" w:rsidR="00AC1205" w:rsidRDefault="00000000">
            <w:pPr>
              <w:jc w:val="right"/>
            </w:pPr>
            <w:r>
              <w:rPr>
                <w:rFonts w:ascii="Consolas" w:eastAsia="Consolas" w:hAnsi="Consolas" w:cs="Consolas"/>
                <w:sz w:val="16"/>
              </w:rPr>
              <w:t>0</w:t>
            </w:r>
          </w:p>
        </w:tc>
        <w:tc>
          <w:tcPr>
            <w:tcW w:w="1170" w:type="dxa"/>
          </w:tcPr>
          <w:p w14:paraId="717D7A5A" w14:textId="77777777" w:rsidR="00AC1205" w:rsidRDefault="00000000">
            <w:pPr>
              <w:jc w:val="right"/>
            </w:pPr>
            <w:r>
              <w:rPr>
                <w:rFonts w:ascii="Consolas" w:eastAsia="Consolas" w:hAnsi="Consolas" w:cs="Consolas"/>
                <w:sz w:val="16"/>
              </w:rPr>
              <w:t>398</w:t>
            </w:r>
          </w:p>
        </w:tc>
        <w:tc>
          <w:tcPr>
            <w:tcW w:w="1170" w:type="dxa"/>
          </w:tcPr>
          <w:p w14:paraId="717D7A5B" w14:textId="77777777" w:rsidR="00AC1205" w:rsidRDefault="00000000">
            <w:pPr>
              <w:jc w:val="right"/>
            </w:pPr>
            <w:r>
              <w:rPr>
                <w:rFonts w:ascii="Consolas" w:eastAsia="Consolas" w:hAnsi="Consolas" w:cs="Consolas"/>
                <w:sz w:val="16"/>
              </w:rPr>
              <w:t>0</w:t>
            </w:r>
          </w:p>
        </w:tc>
        <w:tc>
          <w:tcPr>
            <w:tcW w:w="1170" w:type="dxa"/>
          </w:tcPr>
          <w:p w14:paraId="717D7A5C" w14:textId="77777777" w:rsidR="00AC1205" w:rsidRDefault="00000000">
            <w:pPr>
              <w:jc w:val="right"/>
            </w:pPr>
            <w:r>
              <w:rPr>
                <w:rFonts w:ascii="Consolas" w:eastAsia="Consolas" w:hAnsi="Consolas" w:cs="Consolas"/>
                <w:sz w:val="16"/>
              </w:rPr>
              <w:t>534</w:t>
            </w:r>
          </w:p>
        </w:tc>
        <w:tc>
          <w:tcPr>
            <w:tcW w:w="1170" w:type="dxa"/>
          </w:tcPr>
          <w:p w14:paraId="717D7A5D" w14:textId="77777777" w:rsidR="00AC1205" w:rsidRDefault="00000000">
            <w:pPr>
              <w:jc w:val="right"/>
            </w:pPr>
            <w:r>
              <w:rPr>
                <w:rFonts w:ascii="Consolas" w:eastAsia="Consolas" w:hAnsi="Consolas" w:cs="Consolas"/>
                <w:sz w:val="16"/>
              </w:rPr>
              <w:t>737</w:t>
            </w:r>
          </w:p>
        </w:tc>
        <w:tc>
          <w:tcPr>
            <w:tcW w:w="1170" w:type="dxa"/>
          </w:tcPr>
          <w:p w14:paraId="717D7A5E" w14:textId="77777777" w:rsidR="00AC1205" w:rsidRDefault="00000000">
            <w:pPr>
              <w:jc w:val="right"/>
            </w:pPr>
            <w:r>
              <w:rPr>
                <w:rFonts w:ascii="Consolas" w:eastAsia="Consolas" w:hAnsi="Consolas" w:cs="Consolas"/>
                <w:sz w:val="16"/>
              </w:rPr>
              <w:t>3</w:t>
            </w:r>
          </w:p>
        </w:tc>
      </w:tr>
      <w:tr w:rsidR="00AC1205" w14:paraId="717D7A68" w14:textId="77777777">
        <w:tc>
          <w:tcPr>
            <w:tcW w:w="1170" w:type="dxa"/>
          </w:tcPr>
          <w:p w14:paraId="717D7A60" w14:textId="77777777" w:rsidR="00AC1205" w:rsidRDefault="00000000">
            <w:pPr>
              <w:jc w:val="right"/>
            </w:pPr>
            <w:r>
              <w:rPr>
                <w:rFonts w:ascii="Consolas" w:eastAsia="Consolas" w:hAnsi="Consolas" w:cs="Consolas"/>
                <w:sz w:val="16"/>
              </w:rPr>
              <w:t>0</w:t>
            </w:r>
          </w:p>
        </w:tc>
        <w:tc>
          <w:tcPr>
            <w:tcW w:w="1170" w:type="dxa"/>
          </w:tcPr>
          <w:p w14:paraId="717D7A61" w14:textId="77777777" w:rsidR="00AC1205" w:rsidRDefault="00000000">
            <w:pPr>
              <w:jc w:val="right"/>
            </w:pPr>
            <w:r>
              <w:rPr>
                <w:rFonts w:ascii="Consolas" w:eastAsia="Consolas" w:hAnsi="Consolas" w:cs="Consolas"/>
                <w:sz w:val="16"/>
              </w:rPr>
              <w:t>0</w:t>
            </w:r>
          </w:p>
        </w:tc>
        <w:tc>
          <w:tcPr>
            <w:tcW w:w="1170" w:type="dxa"/>
          </w:tcPr>
          <w:p w14:paraId="717D7A62" w14:textId="77777777" w:rsidR="00AC1205" w:rsidRDefault="00000000">
            <w:pPr>
              <w:jc w:val="right"/>
            </w:pPr>
            <w:r>
              <w:rPr>
                <w:rFonts w:ascii="Consolas" w:eastAsia="Consolas" w:hAnsi="Consolas" w:cs="Consolas"/>
                <w:sz w:val="16"/>
              </w:rPr>
              <w:t>0</w:t>
            </w:r>
          </w:p>
        </w:tc>
        <w:tc>
          <w:tcPr>
            <w:tcW w:w="1170" w:type="dxa"/>
          </w:tcPr>
          <w:p w14:paraId="717D7A63" w14:textId="77777777" w:rsidR="00AC1205" w:rsidRDefault="00000000">
            <w:pPr>
              <w:jc w:val="right"/>
            </w:pPr>
            <w:r>
              <w:rPr>
                <w:rFonts w:ascii="Consolas" w:eastAsia="Consolas" w:hAnsi="Consolas" w:cs="Consolas"/>
                <w:sz w:val="16"/>
              </w:rPr>
              <w:t>0</w:t>
            </w:r>
          </w:p>
        </w:tc>
        <w:tc>
          <w:tcPr>
            <w:tcW w:w="1170" w:type="dxa"/>
          </w:tcPr>
          <w:p w14:paraId="717D7A64" w14:textId="77777777" w:rsidR="00AC1205" w:rsidRDefault="00000000">
            <w:pPr>
              <w:jc w:val="right"/>
            </w:pPr>
            <w:r>
              <w:rPr>
                <w:rFonts w:ascii="Consolas" w:eastAsia="Consolas" w:hAnsi="Consolas" w:cs="Consolas"/>
                <w:sz w:val="16"/>
              </w:rPr>
              <w:t>0</w:t>
            </w:r>
          </w:p>
        </w:tc>
        <w:tc>
          <w:tcPr>
            <w:tcW w:w="1170" w:type="dxa"/>
          </w:tcPr>
          <w:p w14:paraId="717D7A65" w14:textId="77777777" w:rsidR="00AC1205" w:rsidRDefault="00000000">
            <w:pPr>
              <w:jc w:val="right"/>
            </w:pPr>
            <w:r>
              <w:rPr>
                <w:rFonts w:ascii="Consolas" w:eastAsia="Consolas" w:hAnsi="Consolas" w:cs="Consolas"/>
                <w:sz w:val="16"/>
              </w:rPr>
              <w:t>1</w:t>
            </w:r>
          </w:p>
        </w:tc>
        <w:tc>
          <w:tcPr>
            <w:tcW w:w="1170" w:type="dxa"/>
          </w:tcPr>
          <w:p w14:paraId="717D7A66" w14:textId="77777777" w:rsidR="00AC1205" w:rsidRDefault="00000000">
            <w:pPr>
              <w:jc w:val="right"/>
            </w:pPr>
            <w:r>
              <w:rPr>
                <w:rFonts w:ascii="Consolas" w:eastAsia="Consolas" w:hAnsi="Consolas" w:cs="Consolas"/>
                <w:sz w:val="16"/>
              </w:rPr>
              <w:t>0</w:t>
            </w:r>
          </w:p>
        </w:tc>
        <w:tc>
          <w:tcPr>
            <w:tcW w:w="1170" w:type="dxa"/>
          </w:tcPr>
          <w:p w14:paraId="717D7A67" w14:textId="77777777" w:rsidR="00AC1205" w:rsidRDefault="00000000">
            <w:pPr>
              <w:jc w:val="right"/>
            </w:pPr>
            <w:r>
              <w:rPr>
                <w:rFonts w:ascii="Consolas" w:eastAsia="Consolas" w:hAnsi="Consolas" w:cs="Consolas"/>
                <w:sz w:val="16"/>
              </w:rPr>
              <w:t>0</w:t>
            </w:r>
          </w:p>
        </w:tc>
      </w:tr>
      <w:tr w:rsidR="00AC1205" w14:paraId="717D7A71" w14:textId="77777777">
        <w:tc>
          <w:tcPr>
            <w:tcW w:w="1170" w:type="dxa"/>
          </w:tcPr>
          <w:p w14:paraId="717D7A69" w14:textId="77777777" w:rsidR="00AC1205" w:rsidRDefault="00000000">
            <w:pPr>
              <w:jc w:val="right"/>
            </w:pPr>
            <w:r>
              <w:rPr>
                <w:rFonts w:ascii="Consolas" w:eastAsia="Consolas" w:hAnsi="Consolas" w:cs="Consolas"/>
                <w:sz w:val="16"/>
              </w:rPr>
              <w:t>1</w:t>
            </w:r>
          </w:p>
        </w:tc>
        <w:tc>
          <w:tcPr>
            <w:tcW w:w="1170" w:type="dxa"/>
          </w:tcPr>
          <w:p w14:paraId="717D7A6A" w14:textId="77777777" w:rsidR="00AC1205" w:rsidRDefault="00000000">
            <w:pPr>
              <w:jc w:val="right"/>
            </w:pPr>
            <w:r>
              <w:rPr>
                <w:rFonts w:ascii="Consolas" w:eastAsia="Consolas" w:hAnsi="Consolas" w:cs="Consolas"/>
                <w:sz w:val="16"/>
              </w:rPr>
              <w:t>186,950</w:t>
            </w:r>
          </w:p>
        </w:tc>
        <w:tc>
          <w:tcPr>
            <w:tcW w:w="1170" w:type="dxa"/>
          </w:tcPr>
          <w:p w14:paraId="717D7A6B" w14:textId="77777777" w:rsidR="00AC1205" w:rsidRDefault="00000000">
            <w:pPr>
              <w:jc w:val="right"/>
            </w:pPr>
            <w:r>
              <w:rPr>
                <w:rFonts w:ascii="Consolas" w:eastAsia="Consolas" w:hAnsi="Consolas" w:cs="Consolas"/>
                <w:sz w:val="16"/>
              </w:rPr>
              <w:t>217,246</w:t>
            </w:r>
          </w:p>
        </w:tc>
        <w:tc>
          <w:tcPr>
            <w:tcW w:w="1170" w:type="dxa"/>
          </w:tcPr>
          <w:p w14:paraId="717D7A6C" w14:textId="77777777" w:rsidR="00AC1205" w:rsidRDefault="00000000">
            <w:pPr>
              <w:jc w:val="right"/>
            </w:pPr>
            <w:r>
              <w:rPr>
                <w:rFonts w:ascii="Consolas" w:eastAsia="Consolas" w:hAnsi="Consolas" w:cs="Consolas"/>
                <w:sz w:val="16"/>
              </w:rPr>
              <w:t>316,128</w:t>
            </w:r>
          </w:p>
        </w:tc>
        <w:tc>
          <w:tcPr>
            <w:tcW w:w="1170" w:type="dxa"/>
          </w:tcPr>
          <w:p w14:paraId="717D7A6D" w14:textId="77777777" w:rsidR="00AC1205" w:rsidRDefault="00000000">
            <w:pPr>
              <w:jc w:val="right"/>
            </w:pPr>
            <w:r>
              <w:rPr>
                <w:rFonts w:ascii="Consolas" w:eastAsia="Consolas" w:hAnsi="Consolas" w:cs="Consolas"/>
                <w:sz w:val="16"/>
              </w:rPr>
              <w:t>138,931</w:t>
            </w:r>
          </w:p>
        </w:tc>
        <w:tc>
          <w:tcPr>
            <w:tcW w:w="1170" w:type="dxa"/>
          </w:tcPr>
          <w:p w14:paraId="717D7A6E" w14:textId="77777777" w:rsidR="00AC1205" w:rsidRDefault="00000000">
            <w:pPr>
              <w:jc w:val="right"/>
            </w:pPr>
            <w:r>
              <w:rPr>
                <w:rFonts w:ascii="Consolas" w:eastAsia="Consolas" w:hAnsi="Consolas" w:cs="Consolas"/>
                <w:sz w:val="16"/>
              </w:rPr>
              <w:t>483,019</w:t>
            </w:r>
          </w:p>
        </w:tc>
        <w:tc>
          <w:tcPr>
            <w:tcW w:w="1170" w:type="dxa"/>
          </w:tcPr>
          <w:p w14:paraId="717D7A6F" w14:textId="77777777" w:rsidR="00AC1205" w:rsidRDefault="00000000">
            <w:pPr>
              <w:jc w:val="right"/>
            </w:pPr>
            <w:r>
              <w:rPr>
                <w:rFonts w:ascii="Consolas" w:eastAsia="Consolas" w:hAnsi="Consolas" w:cs="Consolas"/>
                <w:sz w:val="16"/>
              </w:rPr>
              <w:t>450,438</w:t>
            </w:r>
          </w:p>
        </w:tc>
        <w:tc>
          <w:tcPr>
            <w:tcW w:w="1170" w:type="dxa"/>
          </w:tcPr>
          <w:p w14:paraId="717D7A70" w14:textId="77777777" w:rsidR="00AC1205" w:rsidRDefault="00000000">
            <w:pPr>
              <w:jc w:val="right"/>
            </w:pPr>
            <w:r>
              <w:rPr>
                <w:rFonts w:ascii="Consolas" w:eastAsia="Consolas" w:hAnsi="Consolas" w:cs="Consolas"/>
                <w:sz w:val="16"/>
              </w:rPr>
              <w:t>69,007</w:t>
            </w:r>
          </w:p>
        </w:tc>
      </w:tr>
      <w:tr w:rsidR="00AC1205" w14:paraId="717D7A7A" w14:textId="77777777">
        <w:tc>
          <w:tcPr>
            <w:tcW w:w="1170" w:type="dxa"/>
          </w:tcPr>
          <w:p w14:paraId="717D7A72" w14:textId="77777777" w:rsidR="00AC1205" w:rsidRDefault="00000000">
            <w:pPr>
              <w:jc w:val="right"/>
            </w:pPr>
            <w:r>
              <w:rPr>
                <w:rFonts w:ascii="Consolas" w:eastAsia="Consolas" w:hAnsi="Consolas" w:cs="Consolas"/>
                <w:sz w:val="16"/>
              </w:rPr>
              <w:t>2</w:t>
            </w:r>
          </w:p>
        </w:tc>
        <w:tc>
          <w:tcPr>
            <w:tcW w:w="1170" w:type="dxa"/>
          </w:tcPr>
          <w:p w14:paraId="717D7A73" w14:textId="77777777" w:rsidR="00AC1205" w:rsidRDefault="00000000">
            <w:pPr>
              <w:jc w:val="right"/>
            </w:pPr>
            <w:r>
              <w:rPr>
                <w:rFonts w:ascii="Consolas" w:eastAsia="Consolas" w:hAnsi="Consolas" w:cs="Consolas"/>
                <w:sz w:val="16"/>
              </w:rPr>
              <w:t>10,177</w:t>
            </w:r>
          </w:p>
        </w:tc>
        <w:tc>
          <w:tcPr>
            <w:tcW w:w="1170" w:type="dxa"/>
          </w:tcPr>
          <w:p w14:paraId="717D7A74" w14:textId="77777777" w:rsidR="00AC1205" w:rsidRDefault="00000000">
            <w:pPr>
              <w:jc w:val="right"/>
            </w:pPr>
            <w:r>
              <w:rPr>
                <w:rFonts w:ascii="Consolas" w:eastAsia="Consolas" w:hAnsi="Consolas" w:cs="Consolas"/>
                <w:sz w:val="16"/>
              </w:rPr>
              <w:t>9,114</w:t>
            </w:r>
          </w:p>
        </w:tc>
        <w:tc>
          <w:tcPr>
            <w:tcW w:w="1170" w:type="dxa"/>
          </w:tcPr>
          <w:p w14:paraId="717D7A75" w14:textId="77777777" w:rsidR="00AC1205" w:rsidRDefault="00000000">
            <w:pPr>
              <w:jc w:val="right"/>
            </w:pPr>
            <w:r>
              <w:rPr>
                <w:rFonts w:ascii="Consolas" w:eastAsia="Consolas" w:hAnsi="Consolas" w:cs="Consolas"/>
                <w:sz w:val="16"/>
              </w:rPr>
              <w:t>23,552</w:t>
            </w:r>
          </w:p>
        </w:tc>
        <w:tc>
          <w:tcPr>
            <w:tcW w:w="1170" w:type="dxa"/>
          </w:tcPr>
          <w:p w14:paraId="717D7A76" w14:textId="77777777" w:rsidR="00AC1205" w:rsidRDefault="00000000">
            <w:pPr>
              <w:jc w:val="right"/>
            </w:pPr>
            <w:r>
              <w:rPr>
                <w:rFonts w:ascii="Consolas" w:eastAsia="Consolas" w:hAnsi="Consolas" w:cs="Consolas"/>
                <w:sz w:val="16"/>
              </w:rPr>
              <w:t>4,015</w:t>
            </w:r>
          </w:p>
        </w:tc>
        <w:tc>
          <w:tcPr>
            <w:tcW w:w="1170" w:type="dxa"/>
          </w:tcPr>
          <w:p w14:paraId="717D7A77" w14:textId="77777777" w:rsidR="00AC1205" w:rsidRDefault="00000000">
            <w:pPr>
              <w:jc w:val="right"/>
            </w:pPr>
            <w:r>
              <w:rPr>
                <w:rFonts w:ascii="Consolas" w:eastAsia="Consolas" w:hAnsi="Consolas" w:cs="Consolas"/>
                <w:sz w:val="16"/>
              </w:rPr>
              <w:t>63,010</w:t>
            </w:r>
          </w:p>
        </w:tc>
        <w:tc>
          <w:tcPr>
            <w:tcW w:w="1170" w:type="dxa"/>
          </w:tcPr>
          <w:p w14:paraId="717D7A78" w14:textId="77777777" w:rsidR="00AC1205" w:rsidRDefault="00000000">
            <w:pPr>
              <w:jc w:val="right"/>
            </w:pPr>
            <w:r>
              <w:rPr>
                <w:rFonts w:ascii="Consolas" w:eastAsia="Consolas" w:hAnsi="Consolas" w:cs="Consolas"/>
                <w:sz w:val="16"/>
              </w:rPr>
              <w:t>35,086</w:t>
            </w:r>
          </w:p>
        </w:tc>
        <w:tc>
          <w:tcPr>
            <w:tcW w:w="1170" w:type="dxa"/>
          </w:tcPr>
          <w:p w14:paraId="717D7A79" w14:textId="77777777" w:rsidR="00AC1205" w:rsidRDefault="00000000">
            <w:pPr>
              <w:jc w:val="right"/>
            </w:pPr>
            <w:r>
              <w:rPr>
                <w:rFonts w:ascii="Consolas" w:eastAsia="Consolas" w:hAnsi="Consolas" w:cs="Consolas"/>
                <w:sz w:val="16"/>
              </w:rPr>
              <w:t>2,905</w:t>
            </w:r>
          </w:p>
        </w:tc>
      </w:tr>
      <w:tr w:rsidR="00AC1205" w14:paraId="717D7A83" w14:textId="77777777">
        <w:tc>
          <w:tcPr>
            <w:tcW w:w="1170" w:type="dxa"/>
          </w:tcPr>
          <w:p w14:paraId="717D7A7B" w14:textId="77777777" w:rsidR="00AC1205" w:rsidRDefault="00000000">
            <w:pPr>
              <w:jc w:val="right"/>
            </w:pPr>
            <w:r>
              <w:rPr>
                <w:rFonts w:ascii="Consolas" w:eastAsia="Consolas" w:hAnsi="Consolas" w:cs="Consolas"/>
                <w:sz w:val="16"/>
              </w:rPr>
              <w:t>3</w:t>
            </w:r>
          </w:p>
        </w:tc>
        <w:tc>
          <w:tcPr>
            <w:tcW w:w="1170" w:type="dxa"/>
          </w:tcPr>
          <w:p w14:paraId="717D7A7C" w14:textId="77777777" w:rsidR="00AC1205" w:rsidRDefault="00000000">
            <w:pPr>
              <w:jc w:val="right"/>
            </w:pPr>
            <w:r>
              <w:rPr>
                <w:rFonts w:ascii="Consolas" w:eastAsia="Consolas" w:hAnsi="Consolas" w:cs="Consolas"/>
                <w:sz w:val="16"/>
              </w:rPr>
              <w:t>64,063</w:t>
            </w:r>
          </w:p>
        </w:tc>
        <w:tc>
          <w:tcPr>
            <w:tcW w:w="1170" w:type="dxa"/>
          </w:tcPr>
          <w:p w14:paraId="717D7A7D" w14:textId="77777777" w:rsidR="00AC1205" w:rsidRDefault="00000000">
            <w:pPr>
              <w:jc w:val="right"/>
            </w:pPr>
            <w:r>
              <w:rPr>
                <w:rFonts w:ascii="Consolas" w:eastAsia="Consolas" w:hAnsi="Consolas" w:cs="Consolas"/>
                <w:sz w:val="16"/>
              </w:rPr>
              <w:t>44,632</w:t>
            </w:r>
          </w:p>
        </w:tc>
        <w:tc>
          <w:tcPr>
            <w:tcW w:w="1170" w:type="dxa"/>
          </w:tcPr>
          <w:p w14:paraId="717D7A7E" w14:textId="77777777" w:rsidR="00AC1205" w:rsidRDefault="00000000">
            <w:pPr>
              <w:jc w:val="right"/>
            </w:pPr>
            <w:r>
              <w:rPr>
                <w:rFonts w:ascii="Consolas" w:eastAsia="Consolas" w:hAnsi="Consolas" w:cs="Consolas"/>
                <w:sz w:val="16"/>
              </w:rPr>
              <w:t>67,137</w:t>
            </w:r>
          </w:p>
        </w:tc>
        <w:tc>
          <w:tcPr>
            <w:tcW w:w="1170" w:type="dxa"/>
          </w:tcPr>
          <w:p w14:paraId="717D7A7F" w14:textId="77777777" w:rsidR="00AC1205" w:rsidRDefault="00000000">
            <w:pPr>
              <w:jc w:val="right"/>
            </w:pPr>
            <w:r>
              <w:rPr>
                <w:rFonts w:ascii="Consolas" w:eastAsia="Consolas" w:hAnsi="Consolas" w:cs="Consolas"/>
                <w:sz w:val="16"/>
              </w:rPr>
              <w:t>26,785</w:t>
            </w:r>
          </w:p>
        </w:tc>
        <w:tc>
          <w:tcPr>
            <w:tcW w:w="1170" w:type="dxa"/>
          </w:tcPr>
          <w:p w14:paraId="717D7A80" w14:textId="77777777" w:rsidR="00AC1205" w:rsidRDefault="00000000">
            <w:pPr>
              <w:jc w:val="right"/>
            </w:pPr>
            <w:r>
              <w:rPr>
                <w:rFonts w:ascii="Consolas" w:eastAsia="Consolas" w:hAnsi="Consolas" w:cs="Consolas"/>
                <w:sz w:val="16"/>
              </w:rPr>
              <w:t>165,118</w:t>
            </w:r>
          </w:p>
        </w:tc>
        <w:tc>
          <w:tcPr>
            <w:tcW w:w="1170" w:type="dxa"/>
          </w:tcPr>
          <w:p w14:paraId="717D7A81" w14:textId="77777777" w:rsidR="00AC1205" w:rsidRDefault="00000000">
            <w:pPr>
              <w:jc w:val="right"/>
            </w:pPr>
            <w:r>
              <w:rPr>
                <w:rFonts w:ascii="Consolas" w:eastAsia="Consolas" w:hAnsi="Consolas" w:cs="Consolas"/>
                <w:sz w:val="16"/>
              </w:rPr>
              <w:t>214,161</w:t>
            </w:r>
          </w:p>
        </w:tc>
        <w:tc>
          <w:tcPr>
            <w:tcW w:w="1170" w:type="dxa"/>
          </w:tcPr>
          <w:p w14:paraId="717D7A82" w14:textId="77777777" w:rsidR="00AC1205" w:rsidRDefault="00000000">
            <w:pPr>
              <w:jc w:val="right"/>
            </w:pPr>
            <w:r>
              <w:rPr>
                <w:rFonts w:ascii="Consolas" w:eastAsia="Consolas" w:hAnsi="Consolas" w:cs="Consolas"/>
                <w:sz w:val="16"/>
              </w:rPr>
              <w:t>27,258</w:t>
            </w:r>
          </w:p>
        </w:tc>
      </w:tr>
      <w:tr w:rsidR="00AC1205" w14:paraId="717D7A8C" w14:textId="77777777">
        <w:tc>
          <w:tcPr>
            <w:tcW w:w="1170" w:type="dxa"/>
          </w:tcPr>
          <w:p w14:paraId="717D7A84" w14:textId="77777777" w:rsidR="00AC1205" w:rsidRDefault="00000000">
            <w:pPr>
              <w:jc w:val="right"/>
            </w:pPr>
            <w:r>
              <w:rPr>
                <w:rFonts w:ascii="Consolas" w:eastAsia="Consolas" w:hAnsi="Consolas" w:cs="Consolas"/>
                <w:sz w:val="16"/>
              </w:rPr>
              <w:t>4</w:t>
            </w:r>
          </w:p>
        </w:tc>
        <w:tc>
          <w:tcPr>
            <w:tcW w:w="1170" w:type="dxa"/>
          </w:tcPr>
          <w:p w14:paraId="717D7A85" w14:textId="77777777" w:rsidR="00AC1205" w:rsidRDefault="00000000">
            <w:pPr>
              <w:jc w:val="right"/>
            </w:pPr>
            <w:r>
              <w:rPr>
                <w:rFonts w:ascii="Consolas" w:eastAsia="Consolas" w:hAnsi="Consolas" w:cs="Consolas"/>
                <w:sz w:val="16"/>
              </w:rPr>
              <w:t>25,173</w:t>
            </w:r>
          </w:p>
        </w:tc>
        <w:tc>
          <w:tcPr>
            <w:tcW w:w="1170" w:type="dxa"/>
          </w:tcPr>
          <w:p w14:paraId="717D7A86" w14:textId="77777777" w:rsidR="00AC1205" w:rsidRDefault="00000000">
            <w:pPr>
              <w:jc w:val="right"/>
            </w:pPr>
            <w:r>
              <w:rPr>
                <w:rFonts w:ascii="Consolas" w:eastAsia="Consolas" w:hAnsi="Consolas" w:cs="Consolas"/>
                <w:sz w:val="16"/>
              </w:rPr>
              <w:t>89,153</w:t>
            </w:r>
          </w:p>
        </w:tc>
        <w:tc>
          <w:tcPr>
            <w:tcW w:w="1170" w:type="dxa"/>
          </w:tcPr>
          <w:p w14:paraId="717D7A87" w14:textId="77777777" w:rsidR="00AC1205" w:rsidRDefault="00000000">
            <w:pPr>
              <w:jc w:val="right"/>
            </w:pPr>
            <w:r>
              <w:rPr>
                <w:rFonts w:ascii="Consolas" w:eastAsia="Consolas" w:hAnsi="Consolas" w:cs="Consolas"/>
                <w:sz w:val="16"/>
              </w:rPr>
              <w:t>54,369</w:t>
            </w:r>
          </w:p>
        </w:tc>
        <w:tc>
          <w:tcPr>
            <w:tcW w:w="1170" w:type="dxa"/>
          </w:tcPr>
          <w:p w14:paraId="717D7A88" w14:textId="77777777" w:rsidR="00AC1205" w:rsidRDefault="00000000">
            <w:pPr>
              <w:jc w:val="right"/>
            </w:pPr>
            <w:r>
              <w:rPr>
                <w:rFonts w:ascii="Consolas" w:eastAsia="Consolas" w:hAnsi="Consolas" w:cs="Consolas"/>
                <w:sz w:val="16"/>
              </w:rPr>
              <w:t>26,939</w:t>
            </w:r>
          </w:p>
        </w:tc>
        <w:tc>
          <w:tcPr>
            <w:tcW w:w="1170" w:type="dxa"/>
          </w:tcPr>
          <w:p w14:paraId="717D7A89" w14:textId="77777777" w:rsidR="00AC1205" w:rsidRDefault="00000000">
            <w:pPr>
              <w:jc w:val="right"/>
            </w:pPr>
            <w:r>
              <w:rPr>
                <w:rFonts w:ascii="Consolas" w:eastAsia="Consolas" w:hAnsi="Consolas" w:cs="Consolas"/>
                <w:sz w:val="16"/>
              </w:rPr>
              <w:t>70,299</w:t>
            </w:r>
          </w:p>
        </w:tc>
        <w:tc>
          <w:tcPr>
            <w:tcW w:w="1170" w:type="dxa"/>
          </w:tcPr>
          <w:p w14:paraId="717D7A8A" w14:textId="77777777" w:rsidR="00AC1205" w:rsidRDefault="00000000">
            <w:pPr>
              <w:jc w:val="right"/>
            </w:pPr>
            <w:r>
              <w:rPr>
                <w:rFonts w:ascii="Consolas" w:eastAsia="Consolas" w:hAnsi="Consolas" w:cs="Consolas"/>
                <w:sz w:val="16"/>
              </w:rPr>
              <w:t>49,793</w:t>
            </w:r>
          </w:p>
        </w:tc>
        <w:tc>
          <w:tcPr>
            <w:tcW w:w="1170" w:type="dxa"/>
          </w:tcPr>
          <w:p w14:paraId="717D7A8B" w14:textId="77777777" w:rsidR="00AC1205" w:rsidRDefault="00000000">
            <w:pPr>
              <w:jc w:val="right"/>
            </w:pPr>
            <w:r>
              <w:rPr>
                <w:rFonts w:ascii="Consolas" w:eastAsia="Consolas" w:hAnsi="Consolas" w:cs="Consolas"/>
                <w:sz w:val="16"/>
              </w:rPr>
              <w:t>12,384</w:t>
            </w:r>
          </w:p>
        </w:tc>
      </w:tr>
      <w:tr w:rsidR="00AC1205" w14:paraId="717D7A95" w14:textId="77777777">
        <w:tc>
          <w:tcPr>
            <w:tcW w:w="1170" w:type="dxa"/>
          </w:tcPr>
          <w:p w14:paraId="717D7A8D" w14:textId="77777777" w:rsidR="00AC1205" w:rsidRDefault="00000000">
            <w:pPr>
              <w:jc w:val="right"/>
            </w:pPr>
            <w:r>
              <w:rPr>
                <w:rFonts w:ascii="Consolas" w:eastAsia="Consolas" w:hAnsi="Consolas" w:cs="Consolas"/>
                <w:sz w:val="16"/>
              </w:rPr>
              <w:t>5</w:t>
            </w:r>
          </w:p>
        </w:tc>
        <w:tc>
          <w:tcPr>
            <w:tcW w:w="1170" w:type="dxa"/>
          </w:tcPr>
          <w:p w14:paraId="717D7A8E" w14:textId="77777777" w:rsidR="00AC1205" w:rsidRDefault="00000000">
            <w:pPr>
              <w:jc w:val="right"/>
            </w:pPr>
            <w:r>
              <w:rPr>
                <w:rFonts w:ascii="Consolas" w:eastAsia="Consolas" w:hAnsi="Consolas" w:cs="Consolas"/>
                <w:sz w:val="16"/>
              </w:rPr>
              <w:t>4,253</w:t>
            </w:r>
          </w:p>
        </w:tc>
        <w:tc>
          <w:tcPr>
            <w:tcW w:w="1170" w:type="dxa"/>
          </w:tcPr>
          <w:p w14:paraId="717D7A8F" w14:textId="77777777" w:rsidR="00AC1205" w:rsidRDefault="00000000">
            <w:pPr>
              <w:jc w:val="right"/>
            </w:pPr>
            <w:r>
              <w:rPr>
                <w:rFonts w:ascii="Consolas" w:eastAsia="Consolas" w:hAnsi="Consolas" w:cs="Consolas"/>
                <w:sz w:val="16"/>
              </w:rPr>
              <w:t>18,621</w:t>
            </w:r>
          </w:p>
        </w:tc>
        <w:tc>
          <w:tcPr>
            <w:tcW w:w="1170" w:type="dxa"/>
          </w:tcPr>
          <w:p w14:paraId="717D7A90" w14:textId="77777777" w:rsidR="00AC1205" w:rsidRDefault="00000000">
            <w:pPr>
              <w:jc w:val="right"/>
            </w:pPr>
            <w:r>
              <w:rPr>
                <w:rFonts w:ascii="Consolas" w:eastAsia="Consolas" w:hAnsi="Consolas" w:cs="Consolas"/>
                <w:sz w:val="16"/>
              </w:rPr>
              <w:t>5,977</w:t>
            </w:r>
          </w:p>
        </w:tc>
        <w:tc>
          <w:tcPr>
            <w:tcW w:w="1170" w:type="dxa"/>
          </w:tcPr>
          <w:p w14:paraId="717D7A91" w14:textId="77777777" w:rsidR="00AC1205" w:rsidRDefault="00000000">
            <w:pPr>
              <w:jc w:val="right"/>
            </w:pPr>
            <w:r>
              <w:rPr>
                <w:rFonts w:ascii="Consolas" w:eastAsia="Consolas" w:hAnsi="Consolas" w:cs="Consolas"/>
                <w:sz w:val="16"/>
              </w:rPr>
              <w:t>7,210</w:t>
            </w:r>
          </w:p>
        </w:tc>
        <w:tc>
          <w:tcPr>
            <w:tcW w:w="1170" w:type="dxa"/>
          </w:tcPr>
          <w:p w14:paraId="717D7A92" w14:textId="77777777" w:rsidR="00AC1205" w:rsidRDefault="00000000">
            <w:pPr>
              <w:jc w:val="right"/>
            </w:pPr>
            <w:r>
              <w:rPr>
                <w:rFonts w:ascii="Consolas" w:eastAsia="Consolas" w:hAnsi="Consolas" w:cs="Consolas"/>
                <w:sz w:val="16"/>
              </w:rPr>
              <w:t>30,154</w:t>
            </w:r>
          </w:p>
        </w:tc>
        <w:tc>
          <w:tcPr>
            <w:tcW w:w="1170" w:type="dxa"/>
          </w:tcPr>
          <w:p w14:paraId="717D7A93" w14:textId="77777777" w:rsidR="00AC1205" w:rsidRDefault="00000000">
            <w:pPr>
              <w:jc w:val="right"/>
            </w:pPr>
            <w:r>
              <w:rPr>
                <w:rFonts w:ascii="Consolas" w:eastAsia="Consolas" w:hAnsi="Consolas" w:cs="Consolas"/>
                <w:sz w:val="16"/>
              </w:rPr>
              <w:t>32,323</w:t>
            </w:r>
          </w:p>
        </w:tc>
        <w:tc>
          <w:tcPr>
            <w:tcW w:w="1170" w:type="dxa"/>
          </w:tcPr>
          <w:p w14:paraId="717D7A94" w14:textId="77777777" w:rsidR="00AC1205" w:rsidRDefault="00000000">
            <w:pPr>
              <w:jc w:val="right"/>
            </w:pPr>
            <w:r>
              <w:rPr>
                <w:rFonts w:ascii="Consolas" w:eastAsia="Consolas" w:hAnsi="Consolas" w:cs="Consolas"/>
                <w:sz w:val="16"/>
              </w:rPr>
              <w:t>4,798</w:t>
            </w:r>
          </w:p>
        </w:tc>
      </w:tr>
      <w:tr w:rsidR="00AC1205" w14:paraId="717D7A9E" w14:textId="77777777">
        <w:tc>
          <w:tcPr>
            <w:tcW w:w="1170" w:type="dxa"/>
          </w:tcPr>
          <w:p w14:paraId="717D7A96" w14:textId="77777777" w:rsidR="00AC1205" w:rsidRDefault="00000000">
            <w:pPr>
              <w:jc w:val="right"/>
            </w:pPr>
            <w:r>
              <w:rPr>
                <w:rFonts w:ascii="Consolas" w:eastAsia="Consolas" w:hAnsi="Consolas" w:cs="Consolas"/>
                <w:sz w:val="16"/>
              </w:rPr>
              <w:t>14</w:t>
            </w:r>
          </w:p>
        </w:tc>
        <w:tc>
          <w:tcPr>
            <w:tcW w:w="1170" w:type="dxa"/>
          </w:tcPr>
          <w:p w14:paraId="717D7A97" w14:textId="77777777" w:rsidR="00AC1205" w:rsidRDefault="00000000">
            <w:pPr>
              <w:jc w:val="right"/>
            </w:pPr>
            <w:r>
              <w:rPr>
                <w:rFonts w:ascii="Consolas" w:eastAsia="Consolas" w:hAnsi="Consolas" w:cs="Consolas"/>
                <w:sz w:val="16"/>
              </w:rPr>
              <w:t>0</w:t>
            </w:r>
          </w:p>
        </w:tc>
        <w:tc>
          <w:tcPr>
            <w:tcW w:w="1170" w:type="dxa"/>
          </w:tcPr>
          <w:p w14:paraId="717D7A98" w14:textId="77777777" w:rsidR="00AC1205" w:rsidRDefault="00000000">
            <w:pPr>
              <w:jc w:val="right"/>
            </w:pPr>
            <w:r>
              <w:rPr>
                <w:rFonts w:ascii="Consolas" w:eastAsia="Consolas" w:hAnsi="Consolas" w:cs="Consolas"/>
                <w:sz w:val="16"/>
              </w:rPr>
              <w:t>0</w:t>
            </w:r>
          </w:p>
        </w:tc>
        <w:tc>
          <w:tcPr>
            <w:tcW w:w="1170" w:type="dxa"/>
          </w:tcPr>
          <w:p w14:paraId="717D7A99" w14:textId="77777777" w:rsidR="00AC1205" w:rsidRDefault="00000000">
            <w:pPr>
              <w:jc w:val="right"/>
            </w:pPr>
            <w:r>
              <w:rPr>
                <w:rFonts w:ascii="Consolas" w:eastAsia="Consolas" w:hAnsi="Consolas" w:cs="Consolas"/>
                <w:sz w:val="16"/>
              </w:rPr>
              <w:t>0</w:t>
            </w:r>
          </w:p>
        </w:tc>
        <w:tc>
          <w:tcPr>
            <w:tcW w:w="1170" w:type="dxa"/>
          </w:tcPr>
          <w:p w14:paraId="717D7A9A" w14:textId="77777777" w:rsidR="00AC1205" w:rsidRDefault="00000000">
            <w:pPr>
              <w:jc w:val="right"/>
            </w:pPr>
            <w:r>
              <w:rPr>
                <w:rFonts w:ascii="Consolas" w:eastAsia="Consolas" w:hAnsi="Consolas" w:cs="Consolas"/>
                <w:sz w:val="16"/>
              </w:rPr>
              <w:t>0</w:t>
            </w:r>
          </w:p>
        </w:tc>
        <w:tc>
          <w:tcPr>
            <w:tcW w:w="1170" w:type="dxa"/>
          </w:tcPr>
          <w:p w14:paraId="717D7A9B" w14:textId="77777777" w:rsidR="00AC1205" w:rsidRDefault="00000000">
            <w:pPr>
              <w:jc w:val="right"/>
            </w:pPr>
            <w:r>
              <w:rPr>
                <w:rFonts w:ascii="Consolas" w:eastAsia="Consolas" w:hAnsi="Consolas" w:cs="Consolas"/>
                <w:sz w:val="16"/>
              </w:rPr>
              <w:t>0</w:t>
            </w:r>
          </w:p>
        </w:tc>
        <w:tc>
          <w:tcPr>
            <w:tcW w:w="1170" w:type="dxa"/>
          </w:tcPr>
          <w:p w14:paraId="717D7A9C" w14:textId="77777777" w:rsidR="00AC1205" w:rsidRDefault="00000000">
            <w:pPr>
              <w:jc w:val="right"/>
            </w:pPr>
            <w:r>
              <w:rPr>
                <w:rFonts w:ascii="Consolas" w:eastAsia="Consolas" w:hAnsi="Consolas" w:cs="Consolas"/>
                <w:sz w:val="16"/>
              </w:rPr>
              <w:t>7</w:t>
            </w:r>
          </w:p>
        </w:tc>
        <w:tc>
          <w:tcPr>
            <w:tcW w:w="1170" w:type="dxa"/>
          </w:tcPr>
          <w:p w14:paraId="717D7A9D" w14:textId="77777777" w:rsidR="00AC1205" w:rsidRDefault="00000000">
            <w:pPr>
              <w:jc w:val="right"/>
            </w:pPr>
            <w:r>
              <w:rPr>
                <w:rFonts w:ascii="Consolas" w:eastAsia="Consolas" w:hAnsi="Consolas" w:cs="Consolas"/>
                <w:sz w:val="16"/>
              </w:rPr>
              <w:t>0</w:t>
            </w:r>
          </w:p>
        </w:tc>
      </w:tr>
      <w:tr w:rsidR="00AC1205" w14:paraId="717D7AA7" w14:textId="77777777">
        <w:tc>
          <w:tcPr>
            <w:tcW w:w="1170" w:type="dxa"/>
          </w:tcPr>
          <w:p w14:paraId="717D7A9F" w14:textId="77777777" w:rsidR="00AC1205" w:rsidRDefault="00000000">
            <w:pPr>
              <w:jc w:val="right"/>
            </w:pPr>
            <w:r>
              <w:rPr>
                <w:rFonts w:ascii="Consolas" w:eastAsia="Consolas" w:hAnsi="Consolas" w:cs="Consolas"/>
                <w:sz w:val="16"/>
              </w:rPr>
              <w:t>15</w:t>
            </w:r>
          </w:p>
        </w:tc>
        <w:tc>
          <w:tcPr>
            <w:tcW w:w="1170" w:type="dxa"/>
          </w:tcPr>
          <w:p w14:paraId="717D7AA0" w14:textId="77777777" w:rsidR="00AC1205" w:rsidRDefault="00000000">
            <w:pPr>
              <w:jc w:val="right"/>
            </w:pPr>
            <w:r>
              <w:rPr>
                <w:rFonts w:ascii="Consolas" w:eastAsia="Consolas" w:hAnsi="Consolas" w:cs="Consolas"/>
                <w:sz w:val="16"/>
              </w:rPr>
              <w:t>0</w:t>
            </w:r>
          </w:p>
        </w:tc>
        <w:tc>
          <w:tcPr>
            <w:tcW w:w="1170" w:type="dxa"/>
          </w:tcPr>
          <w:p w14:paraId="717D7AA1" w14:textId="77777777" w:rsidR="00AC1205" w:rsidRDefault="00000000">
            <w:pPr>
              <w:jc w:val="right"/>
            </w:pPr>
            <w:r>
              <w:rPr>
                <w:rFonts w:ascii="Consolas" w:eastAsia="Consolas" w:hAnsi="Consolas" w:cs="Consolas"/>
                <w:sz w:val="16"/>
              </w:rPr>
              <w:t>0</w:t>
            </w:r>
          </w:p>
        </w:tc>
        <w:tc>
          <w:tcPr>
            <w:tcW w:w="1170" w:type="dxa"/>
          </w:tcPr>
          <w:p w14:paraId="717D7AA2" w14:textId="77777777" w:rsidR="00AC1205" w:rsidRDefault="00000000">
            <w:pPr>
              <w:jc w:val="right"/>
            </w:pPr>
            <w:r>
              <w:rPr>
                <w:rFonts w:ascii="Consolas" w:eastAsia="Consolas" w:hAnsi="Consolas" w:cs="Consolas"/>
                <w:sz w:val="16"/>
              </w:rPr>
              <w:t>0</w:t>
            </w:r>
          </w:p>
        </w:tc>
        <w:tc>
          <w:tcPr>
            <w:tcW w:w="1170" w:type="dxa"/>
          </w:tcPr>
          <w:p w14:paraId="717D7AA3" w14:textId="77777777" w:rsidR="00AC1205" w:rsidRDefault="00000000">
            <w:pPr>
              <w:jc w:val="right"/>
            </w:pPr>
            <w:r>
              <w:rPr>
                <w:rFonts w:ascii="Consolas" w:eastAsia="Consolas" w:hAnsi="Consolas" w:cs="Consolas"/>
                <w:sz w:val="16"/>
              </w:rPr>
              <w:t>0</w:t>
            </w:r>
          </w:p>
        </w:tc>
        <w:tc>
          <w:tcPr>
            <w:tcW w:w="1170" w:type="dxa"/>
          </w:tcPr>
          <w:p w14:paraId="717D7AA4" w14:textId="77777777" w:rsidR="00AC1205" w:rsidRDefault="00000000">
            <w:pPr>
              <w:jc w:val="right"/>
            </w:pPr>
            <w:r>
              <w:rPr>
                <w:rFonts w:ascii="Consolas" w:eastAsia="Consolas" w:hAnsi="Consolas" w:cs="Consolas"/>
                <w:sz w:val="16"/>
              </w:rPr>
              <w:t>0</w:t>
            </w:r>
          </w:p>
        </w:tc>
        <w:tc>
          <w:tcPr>
            <w:tcW w:w="1170" w:type="dxa"/>
          </w:tcPr>
          <w:p w14:paraId="717D7AA5" w14:textId="77777777" w:rsidR="00AC1205" w:rsidRDefault="00000000">
            <w:pPr>
              <w:jc w:val="right"/>
            </w:pPr>
            <w:r>
              <w:rPr>
                <w:rFonts w:ascii="Consolas" w:eastAsia="Consolas" w:hAnsi="Consolas" w:cs="Consolas"/>
                <w:sz w:val="16"/>
              </w:rPr>
              <w:t>3</w:t>
            </w:r>
          </w:p>
        </w:tc>
        <w:tc>
          <w:tcPr>
            <w:tcW w:w="1170" w:type="dxa"/>
          </w:tcPr>
          <w:p w14:paraId="717D7AA6" w14:textId="77777777" w:rsidR="00AC1205" w:rsidRDefault="00000000">
            <w:pPr>
              <w:jc w:val="right"/>
            </w:pPr>
            <w:r>
              <w:rPr>
                <w:rFonts w:ascii="Consolas" w:eastAsia="Consolas" w:hAnsi="Consolas" w:cs="Consolas"/>
                <w:sz w:val="16"/>
              </w:rPr>
              <w:t>0</w:t>
            </w:r>
          </w:p>
        </w:tc>
      </w:tr>
      <w:tr w:rsidR="00AC1205" w14:paraId="717D7AB0" w14:textId="77777777">
        <w:tc>
          <w:tcPr>
            <w:tcW w:w="1170" w:type="dxa"/>
            <w:tcBorders>
              <w:bottom w:val="single" w:sz="0" w:space="0" w:color="000000"/>
            </w:tcBorders>
          </w:tcPr>
          <w:p w14:paraId="717D7AA8"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AA9"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AA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AAB" w14:textId="77777777" w:rsidR="00AC1205" w:rsidRDefault="00000000">
            <w:pPr>
              <w:jc w:val="right"/>
            </w:pPr>
            <w:r>
              <w:rPr>
                <w:rFonts w:ascii="Consolas" w:eastAsia="Consolas" w:hAnsi="Consolas" w:cs="Consolas"/>
                <w:sz w:val="16"/>
              </w:rPr>
              <w:t>7,150</w:t>
            </w:r>
          </w:p>
        </w:tc>
        <w:tc>
          <w:tcPr>
            <w:tcW w:w="1170" w:type="dxa"/>
            <w:tcBorders>
              <w:bottom w:val="single" w:sz="0" w:space="0" w:color="000000"/>
            </w:tcBorders>
          </w:tcPr>
          <w:p w14:paraId="717D7AA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AA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AAE"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AAF" w14:textId="77777777" w:rsidR="00AC1205" w:rsidRDefault="00000000">
            <w:pPr>
              <w:jc w:val="right"/>
            </w:pPr>
            <w:r>
              <w:rPr>
                <w:rFonts w:ascii="Consolas" w:eastAsia="Consolas" w:hAnsi="Consolas" w:cs="Consolas"/>
                <w:sz w:val="16"/>
              </w:rPr>
              <w:t>0</w:t>
            </w:r>
          </w:p>
        </w:tc>
      </w:tr>
      <w:tr w:rsidR="00AC1205" w14:paraId="717D7AB9" w14:textId="77777777">
        <w:tc>
          <w:tcPr>
            <w:tcW w:w="0" w:type="auto"/>
            <w:tcBorders>
              <w:top w:val="single" w:sz="0" w:space="0" w:color="000000"/>
              <w:bottom w:val="single" w:sz="0" w:space="0" w:color="000000"/>
            </w:tcBorders>
          </w:tcPr>
          <w:p w14:paraId="717D7AB1"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AB2"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AB3"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AB4"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AB5"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AB6"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AB7"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AB8" w14:textId="77777777" w:rsidR="00AC1205" w:rsidRDefault="00000000">
            <w:pPr>
              <w:jc w:val="right"/>
            </w:pPr>
            <w:r>
              <w:rPr>
                <w:rFonts w:ascii="Consolas" w:eastAsia="Consolas" w:hAnsi="Consolas" w:cs="Consolas"/>
                <w:sz w:val="16"/>
              </w:rPr>
              <w:t>116,355</w:t>
            </w:r>
          </w:p>
        </w:tc>
      </w:tr>
    </w:tbl>
    <w:p w14:paraId="717D7ABA" w14:textId="77777777" w:rsidR="00AC1205" w:rsidRDefault="00AC1205"/>
    <w:p w14:paraId="717D7ABB" w14:textId="77777777" w:rsidR="00AC1205" w:rsidRDefault="00000000">
      <w:r>
        <w:br/>
      </w:r>
    </w:p>
    <w:p w14:paraId="717D7ABC" w14:textId="77777777" w:rsidR="00AC1205" w:rsidRDefault="00000000">
      <w:pPr>
        <w:shd w:val="solid" w:color="B0C4DE" w:fill="auto"/>
      </w:pPr>
      <w:r>
        <w:rPr>
          <w:b/>
          <w:sz w:val="26"/>
        </w:rPr>
        <w:t>emplst6</w:t>
      </w:r>
    </w:p>
    <w:p w14:paraId="717D7ABD" w14:textId="77777777" w:rsidR="00AC1205" w:rsidRDefault="00000000">
      <w:pPr>
        <w:rPr>
          <w:color w:val="4682B4"/>
        </w:rPr>
      </w:pPr>
      <w:r>
        <w:rPr>
          <w:color w:val="4682B4"/>
        </w:rPr>
        <w:t>Employment status [6]</w:t>
      </w:r>
      <w:r>
        <w:rPr>
          <w:color w:val="4682B4"/>
        </w:rPr>
        <w:br/>
        <w:t xml:space="preserve">   (0):   0</w:t>
      </w:r>
      <w:r>
        <w:rPr>
          <w:color w:val="4682B4"/>
        </w:rPr>
        <w:br/>
        <w:t xml:space="preserve">   (1):   Employed</w:t>
      </w:r>
      <w:r>
        <w:rPr>
          <w:color w:val="4682B4"/>
        </w:rPr>
        <w:br/>
        <w:t xml:space="preserve">   (2):   Unemployed (active)</w:t>
      </w:r>
      <w:r>
        <w:rPr>
          <w:color w:val="4682B4"/>
        </w:rPr>
        <w:br/>
        <w:t xml:space="preserve">   (3):   Retired, disabled</w:t>
      </w:r>
      <w:r>
        <w:rPr>
          <w:color w:val="4682B4"/>
        </w:rPr>
        <w:br/>
        <w:t xml:space="preserve">   (4):   Not active/home</w:t>
      </w:r>
      <w:r>
        <w:rPr>
          <w:color w:val="4682B4"/>
        </w:rPr>
        <w:br/>
        <w:t xml:space="preserve">   (5):   In education</w:t>
      </w:r>
      <w:r>
        <w:rPr>
          <w:color w:val="4682B4"/>
        </w:rPr>
        <w:br/>
        <w:t xml:space="preserve">   (6):   On leave (employed)</w:t>
      </w:r>
      <w:r>
        <w:rPr>
          <w:color w:val="4682B4"/>
        </w:rPr>
        <w:br/>
        <w:t xml:space="preserve">   (14):   14</w:t>
      </w:r>
      <w:r>
        <w:rPr>
          <w:color w:val="4682B4"/>
        </w:rPr>
        <w:br/>
        <w:t xml:space="preserve">   (15):   15</w:t>
      </w:r>
      <w:r>
        <w:rPr>
          <w:color w:val="4682B4"/>
        </w:rPr>
        <w:br/>
      </w:r>
    </w:p>
    <w:p w14:paraId="717D7ABE" w14:textId="77777777" w:rsidR="00AC1205" w:rsidRDefault="00000000">
      <w:r>
        <w:t xml:space="preserve">Primary employment status. This version includes an additional category of “on leave”, but it is not available for Australia. </w:t>
      </w:r>
    </w:p>
    <w:p w14:paraId="717D7ABF" w14:textId="77777777" w:rsidR="00AC1205" w:rsidRDefault="00AC1205"/>
    <w:p w14:paraId="717D7AC0"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AC2" w14:textId="77777777">
        <w:tc>
          <w:tcPr>
            <w:tcW w:w="9360" w:type="dxa"/>
            <w:gridSpan w:val="6"/>
          </w:tcPr>
          <w:p w14:paraId="717D7AC1" w14:textId="77777777" w:rsidR="00AC1205" w:rsidRDefault="00000000">
            <w:r>
              <w:rPr>
                <w:rFonts w:ascii="Consolas" w:eastAsia="Consolas" w:hAnsi="Consolas" w:cs="Consolas"/>
                <w:b/>
                <w:sz w:val="18"/>
              </w:rPr>
              <w:t xml:space="preserve">       Name: </w:t>
            </w:r>
            <w:r>
              <w:rPr>
                <w:rFonts w:ascii="Consolas" w:eastAsia="Consolas" w:hAnsi="Consolas" w:cs="Consolas"/>
                <w:sz w:val="18"/>
              </w:rPr>
              <w:t>emplst6</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status [6]</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371,229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1.52           </w:t>
            </w:r>
            <w:r>
              <w:rPr>
                <w:rFonts w:ascii="Consolas" w:eastAsia="Consolas" w:hAnsi="Consolas" w:cs="Consolas"/>
                <w:sz w:val="18"/>
              </w:rPr>
              <w:br/>
            </w:r>
          </w:p>
        </w:tc>
      </w:tr>
      <w:tr w:rsidR="00AC1205" w14:paraId="717D7AC9" w14:textId="77777777">
        <w:tc>
          <w:tcPr>
            <w:tcW w:w="1560" w:type="dxa"/>
          </w:tcPr>
          <w:p w14:paraId="717D7AC3" w14:textId="77777777" w:rsidR="00AC1205" w:rsidRDefault="00AC1205"/>
        </w:tc>
        <w:tc>
          <w:tcPr>
            <w:tcW w:w="1560" w:type="dxa"/>
            <w:tcBorders>
              <w:top w:val="single" w:sz="0" w:space="0" w:color="000000"/>
              <w:bottom w:val="single" w:sz="0" w:space="0" w:color="000000"/>
            </w:tcBorders>
          </w:tcPr>
          <w:p w14:paraId="717D7AC4"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AC5"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AC6"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AC7" w14:textId="77777777" w:rsidR="00AC1205" w:rsidRDefault="00000000">
            <w:pPr>
              <w:jc w:val="right"/>
            </w:pPr>
            <w:r>
              <w:rPr>
                <w:rFonts w:ascii="Consolas" w:eastAsia="Consolas" w:hAnsi="Consolas" w:cs="Consolas"/>
                <w:b/>
                <w:sz w:val="18"/>
              </w:rPr>
              <w:t>Percent</w:t>
            </w:r>
          </w:p>
        </w:tc>
        <w:tc>
          <w:tcPr>
            <w:tcW w:w="1560" w:type="dxa"/>
          </w:tcPr>
          <w:p w14:paraId="717D7AC8" w14:textId="77777777" w:rsidR="00AC1205" w:rsidRDefault="00AC1205"/>
        </w:tc>
      </w:tr>
      <w:tr w:rsidR="00AC1205" w14:paraId="717D7AD0" w14:textId="77777777">
        <w:tc>
          <w:tcPr>
            <w:tcW w:w="1560" w:type="dxa"/>
            <w:tcBorders>
              <w:right w:val="nil"/>
            </w:tcBorders>
          </w:tcPr>
          <w:p w14:paraId="717D7ACA" w14:textId="77777777" w:rsidR="00AC1205" w:rsidRDefault="00AC1205"/>
        </w:tc>
        <w:tc>
          <w:tcPr>
            <w:tcW w:w="1560" w:type="dxa"/>
            <w:tcBorders>
              <w:top w:val="single" w:sz="0" w:space="0" w:color="000000"/>
              <w:left w:val="nil"/>
              <w:bottom w:val="single" w:sz="0" w:space="0" w:color="D3D3D3"/>
            </w:tcBorders>
          </w:tcPr>
          <w:p w14:paraId="717D7ACB"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ACC" w14:textId="77777777" w:rsidR="00AC1205" w:rsidRDefault="00AC1205"/>
        </w:tc>
        <w:tc>
          <w:tcPr>
            <w:tcW w:w="1560" w:type="dxa"/>
            <w:tcBorders>
              <w:top w:val="single" w:sz="0" w:space="0" w:color="000000"/>
              <w:bottom w:val="single" w:sz="0" w:space="0" w:color="D3D3D3"/>
            </w:tcBorders>
          </w:tcPr>
          <w:p w14:paraId="717D7ACD" w14:textId="77777777" w:rsidR="00AC1205" w:rsidRDefault="00000000">
            <w:pPr>
              <w:jc w:val="right"/>
            </w:pPr>
            <w:r>
              <w:rPr>
                <w:rFonts w:ascii="Consolas" w:eastAsia="Consolas" w:hAnsi="Consolas" w:cs="Consolas"/>
                <w:sz w:val="16"/>
              </w:rPr>
              <w:t xml:space="preserve">    71,800</w:t>
            </w:r>
          </w:p>
        </w:tc>
        <w:tc>
          <w:tcPr>
            <w:tcW w:w="1560" w:type="dxa"/>
            <w:tcBorders>
              <w:top w:val="single" w:sz="0" w:space="0" w:color="000000"/>
              <w:bottom w:val="single" w:sz="0" w:space="0" w:color="D3D3D3"/>
            </w:tcBorders>
          </w:tcPr>
          <w:p w14:paraId="717D7ACE" w14:textId="77777777" w:rsidR="00AC1205" w:rsidRDefault="00000000">
            <w:pPr>
              <w:jc w:val="right"/>
            </w:pPr>
            <w:r>
              <w:rPr>
                <w:rFonts w:ascii="Consolas" w:eastAsia="Consolas" w:hAnsi="Consolas" w:cs="Consolas"/>
                <w:sz w:val="16"/>
              </w:rPr>
              <w:t xml:space="preserve">      2.3</w:t>
            </w:r>
          </w:p>
        </w:tc>
        <w:tc>
          <w:tcPr>
            <w:tcW w:w="1560" w:type="dxa"/>
          </w:tcPr>
          <w:p w14:paraId="717D7ACF" w14:textId="77777777" w:rsidR="00AC1205" w:rsidRDefault="00AC1205"/>
        </w:tc>
      </w:tr>
      <w:tr w:rsidR="00AC1205" w14:paraId="717D7AD7" w14:textId="77777777">
        <w:tc>
          <w:tcPr>
            <w:tcW w:w="1560" w:type="dxa"/>
            <w:tcBorders>
              <w:right w:val="nil"/>
            </w:tcBorders>
          </w:tcPr>
          <w:p w14:paraId="717D7AD1" w14:textId="77777777" w:rsidR="00AC1205" w:rsidRDefault="00AC1205"/>
        </w:tc>
        <w:tc>
          <w:tcPr>
            <w:tcW w:w="1560" w:type="dxa"/>
            <w:tcBorders>
              <w:top w:val="single" w:sz="0" w:space="0" w:color="D3D3D3"/>
              <w:left w:val="nil"/>
              <w:bottom w:val="single" w:sz="0" w:space="0" w:color="D3D3D3"/>
            </w:tcBorders>
          </w:tcPr>
          <w:p w14:paraId="717D7AD2"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AD3" w14:textId="77777777" w:rsidR="00AC1205" w:rsidRDefault="00000000">
            <w:r>
              <w:rPr>
                <w:rFonts w:ascii="Consolas" w:eastAsia="Consolas" w:hAnsi="Consolas" w:cs="Consolas"/>
                <w:sz w:val="16"/>
              </w:rPr>
              <w:t>MV</w:t>
            </w:r>
          </w:p>
        </w:tc>
        <w:tc>
          <w:tcPr>
            <w:tcW w:w="1560" w:type="dxa"/>
            <w:tcBorders>
              <w:top w:val="single" w:sz="0" w:space="0" w:color="D3D3D3"/>
              <w:bottom w:val="single" w:sz="0" w:space="0" w:color="D3D3D3"/>
            </w:tcBorders>
          </w:tcPr>
          <w:p w14:paraId="717D7AD4" w14:textId="77777777" w:rsidR="00AC1205" w:rsidRDefault="00000000">
            <w:pPr>
              <w:jc w:val="right"/>
            </w:pPr>
            <w:r>
              <w:rPr>
                <w:rFonts w:ascii="Consolas" w:eastAsia="Consolas" w:hAnsi="Consolas" w:cs="Consolas"/>
                <w:sz w:val="16"/>
              </w:rPr>
              <w:t xml:space="preserve">     1,663</w:t>
            </w:r>
          </w:p>
        </w:tc>
        <w:tc>
          <w:tcPr>
            <w:tcW w:w="1560" w:type="dxa"/>
            <w:tcBorders>
              <w:top w:val="single" w:sz="0" w:space="0" w:color="D3D3D3"/>
              <w:bottom w:val="single" w:sz="0" w:space="0" w:color="D3D3D3"/>
            </w:tcBorders>
          </w:tcPr>
          <w:p w14:paraId="717D7AD5" w14:textId="77777777" w:rsidR="00AC1205" w:rsidRDefault="00000000">
            <w:pPr>
              <w:jc w:val="right"/>
            </w:pPr>
            <w:r>
              <w:rPr>
                <w:rFonts w:ascii="Consolas" w:eastAsia="Consolas" w:hAnsi="Consolas" w:cs="Consolas"/>
                <w:sz w:val="16"/>
              </w:rPr>
              <w:t xml:space="preserve">      0.1</w:t>
            </w:r>
          </w:p>
        </w:tc>
        <w:tc>
          <w:tcPr>
            <w:tcW w:w="1560" w:type="dxa"/>
          </w:tcPr>
          <w:p w14:paraId="717D7AD6" w14:textId="77777777" w:rsidR="00AC1205" w:rsidRDefault="00AC1205"/>
        </w:tc>
      </w:tr>
      <w:tr w:rsidR="00AC1205" w14:paraId="717D7ADE" w14:textId="77777777">
        <w:tc>
          <w:tcPr>
            <w:tcW w:w="1560" w:type="dxa"/>
            <w:tcBorders>
              <w:right w:val="nil"/>
            </w:tcBorders>
          </w:tcPr>
          <w:p w14:paraId="717D7AD8" w14:textId="77777777" w:rsidR="00AC1205" w:rsidRDefault="00AC1205"/>
        </w:tc>
        <w:tc>
          <w:tcPr>
            <w:tcW w:w="1560" w:type="dxa"/>
            <w:tcBorders>
              <w:top w:val="single" w:sz="0" w:space="0" w:color="D3D3D3"/>
              <w:left w:val="nil"/>
              <w:bottom w:val="single" w:sz="0" w:space="0" w:color="D3D3D3"/>
            </w:tcBorders>
          </w:tcPr>
          <w:p w14:paraId="717D7AD9"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ADA" w14:textId="77777777" w:rsidR="00AC1205" w:rsidRDefault="00AC1205"/>
        </w:tc>
        <w:tc>
          <w:tcPr>
            <w:tcW w:w="1560" w:type="dxa"/>
            <w:tcBorders>
              <w:top w:val="single" w:sz="0" w:space="0" w:color="D3D3D3"/>
              <w:bottom w:val="single" w:sz="0" w:space="0" w:color="D3D3D3"/>
            </w:tcBorders>
          </w:tcPr>
          <w:p w14:paraId="717D7ADB"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7ADC" w14:textId="77777777" w:rsidR="00AC1205" w:rsidRDefault="00000000">
            <w:pPr>
              <w:jc w:val="right"/>
            </w:pPr>
            <w:r>
              <w:rPr>
                <w:rFonts w:ascii="Consolas" w:eastAsia="Consolas" w:hAnsi="Consolas" w:cs="Consolas"/>
                <w:sz w:val="16"/>
              </w:rPr>
              <w:t xml:space="preserve">      0.0</w:t>
            </w:r>
          </w:p>
        </w:tc>
        <w:tc>
          <w:tcPr>
            <w:tcW w:w="1560" w:type="dxa"/>
          </w:tcPr>
          <w:p w14:paraId="717D7ADD" w14:textId="77777777" w:rsidR="00AC1205" w:rsidRDefault="00AC1205"/>
        </w:tc>
      </w:tr>
      <w:tr w:rsidR="00AC1205" w14:paraId="717D7AE5" w14:textId="77777777">
        <w:tc>
          <w:tcPr>
            <w:tcW w:w="1560" w:type="dxa"/>
            <w:tcBorders>
              <w:right w:val="nil"/>
            </w:tcBorders>
          </w:tcPr>
          <w:p w14:paraId="717D7ADF" w14:textId="77777777" w:rsidR="00AC1205" w:rsidRDefault="00AC1205"/>
        </w:tc>
        <w:tc>
          <w:tcPr>
            <w:tcW w:w="1560" w:type="dxa"/>
            <w:tcBorders>
              <w:top w:val="single" w:sz="0" w:space="0" w:color="D3D3D3"/>
              <w:left w:val="nil"/>
              <w:bottom w:val="single" w:sz="0" w:space="0" w:color="D3D3D3"/>
            </w:tcBorders>
          </w:tcPr>
          <w:p w14:paraId="717D7AE0"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AE1" w14:textId="77777777" w:rsidR="00AC1205" w:rsidRDefault="00000000">
            <w:r>
              <w:rPr>
                <w:rFonts w:ascii="Consolas" w:eastAsia="Consolas" w:hAnsi="Consolas" w:cs="Consolas"/>
                <w:sz w:val="16"/>
              </w:rPr>
              <w:t>Employed</w:t>
            </w:r>
          </w:p>
        </w:tc>
        <w:tc>
          <w:tcPr>
            <w:tcW w:w="1560" w:type="dxa"/>
            <w:tcBorders>
              <w:top w:val="single" w:sz="0" w:space="0" w:color="D3D3D3"/>
              <w:bottom w:val="single" w:sz="0" w:space="0" w:color="D3D3D3"/>
            </w:tcBorders>
          </w:tcPr>
          <w:p w14:paraId="717D7AE2" w14:textId="77777777" w:rsidR="00AC1205" w:rsidRDefault="00000000">
            <w:pPr>
              <w:jc w:val="right"/>
            </w:pPr>
            <w:r>
              <w:rPr>
                <w:rFonts w:ascii="Consolas" w:eastAsia="Consolas" w:hAnsi="Consolas" w:cs="Consolas"/>
                <w:sz w:val="16"/>
              </w:rPr>
              <w:t xml:space="preserve">   1614073</w:t>
            </w:r>
          </w:p>
        </w:tc>
        <w:tc>
          <w:tcPr>
            <w:tcW w:w="1560" w:type="dxa"/>
            <w:tcBorders>
              <w:top w:val="single" w:sz="0" w:space="0" w:color="D3D3D3"/>
              <w:bottom w:val="single" w:sz="0" w:space="0" w:color="D3D3D3"/>
            </w:tcBorders>
          </w:tcPr>
          <w:p w14:paraId="717D7AE3" w14:textId="77777777" w:rsidR="00AC1205" w:rsidRDefault="00000000">
            <w:pPr>
              <w:jc w:val="right"/>
            </w:pPr>
            <w:r>
              <w:rPr>
                <w:rFonts w:ascii="Consolas" w:eastAsia="Consolas" w:hAnsi="Consolas" w:cs="Consolas"/>
                <w:sz w:val="16"/>
              </w:rPr>
              <w:t xml:space="preserve">     52.3</w:t>
            </w:r>
          </w:p>
        </w:tc>
        <w:tc>
          <w:tcPr>
            <w:tcW w:w="1560" w:type="dxa"/>
          </w:tcPr>
          <w:p w14:paraId="717D7AE4" w14:textId="77777777" w:rsidR="00AC1205" w:rsidRDefault="00AC1205"/>
        </w:tc>
      </w:tr>
      <w:tr w:rsidR="00AC1205" w14:paraId="717D7AEC" w14:textId="77777777">
        <w:tc>
          <w:tcPr>
            <w:tcW w:w="1560" w:type="dxa"/>
            <w:tcBorders>
              <w:right w:val="nil"/>
            </w:tcBorders>
          </w:tcPr>
          <w:p w14:paraId="717D7AE6" w14:textId="77777777" w:rsidR="00AC1205" w:rsidRDefault="00AC1205"/>
        </w:tc>
        <w:tc>
          <w:tcPr>
            <w:tcW w:w="1560" w:type="dxa"/>
            <w:tcBorders>
              <w:top w:val="single" w:sz="0" w:space="0" w:color="D3D3D3"/>
              <w:left w:val="nil"/>
              <w:bottom w:val="single" w:sz="0" w:space="0" w:color="D3D3D3"/>
            </w:tcBorders>
          </w:tcPr>
          <w:p w14:paraId="717D7AE7"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AE8" w14:textId="77777777" w:rsidR="00AC1205" w:rsidRDefault="00000000">
            <w:r>
              <w:rPr>
                <w:rFonts w:ascii="Consolas" w:eastAsia="Consolas" w:hAnsi="Consolas" w:cs="Consolas"/>
                <w:sz w:val="16"/>
              </w:rPr>
              <w:t>Unemployed (active)</w:t>
            </w:r>
          </w:p>
        </w:tc>
        <w:tc>
          <w:tcPr>
            <w:tcW w:w="1560" w:type="dxa"/>
            <w:tcBorders>
              <w:top w:val="single" w:sz="0" w:space="0" w:color="D3D3D3"/>
              <w:bottom w:val="single" w:sz="0" w:space="0" w:color="D3D3D3"/>
            </w:tcBorders>
          </w:tcPr>
          <w:p w14:paraId="717D7AE9" w14:textId="77777777" w:rsidR="00AC1205" w:rsidRDefault="00000000">
            <w:pPr>
              <w:jc w:val="right"/>
            </w:pPr>
            <w:r>
              <w:rPr>
                <w:rFonts w:ascii="Consolas" w:eastAsia="Consolas" w:hAnsi="Consolas" w:cs="Consolas"/>
                <w:sz w:val="16"/>
              </w:rPr>
              <w:t xml:space="preserve">   135,971</w:t>
            </w:r>
          </w:p>
        </w:tc>
        <w:tc>
          <w:tcPr>
            <w:tcW w:w="1560" w:type="dxa"/>
            <w:tcBorders>
              <w:top w:val="single" w:sz="0" w:space="0" w:color="D3D3D3"/>
              <w:bottom w:val="single" w:sz="0" w:space="0" w:color="D3D3D3"/>
            </w:tcBorders>
          </w:tcPr>
          <w:p w14:paraId="717D7AEA" w14:textId="77777777" w:rsidR="00AC1205" w:rsidRDefault="00000000">
            <w:pPr>
              <w:jc w:val="right"/>
            </w:pPr>
            <w:r>
              <w:rPr>
                <w:rFonts w:ascii="Consolas" w:eastAsia="Consolas" w:hAnsi="Consolas" w:cs="Consolas"/>
                <w:sz w:val="16"/>
              </w:rPr>
              <w:t xml:space="preserve">      4.4</w:t>
            </w:r>
          </w:p>
        </w:tc>
        <w:tc>
          <w:tcPr>
            <w:tcW w:w="1560" w:type="dxa"/>
          </w:tcPr>
          <w:p w14:paraId="717D7AEB" w14:textId="77777777" w:rsidR="00AC1205" w:rsidRDefault="00AC1205"/>
        </w:tc>
      </w:tr>
      <w:tr w:rsidR="00AC1205" w14:paraId="717D7AF3" w14:textId="77777777">
        <w:tc>
          <w:tcPr>
            <w:tcW w:w="1560" w:type="dxa"/>
            <w:tcBorders>
              <w:right w:val="nil"/>
            </w:tcBorders>
          </w:tcPr>
          <w:p w14:paraId="717D7AED" w14:textId="77777777" w:rsidR="00AC1205" w:rsidRDefault="00AC1205"/>
        </w:tc>
        <w:tc>
          <w:tcPr>
            <w:tcW w:w="1560" w:type="dxa"/>
            <w:tcBorders>
              <w:top w:val="single" w:sz="0" w:space="0" w:color="D3D3D3"/>
              <w:left w:val="nil"/>
              <w:bottom w:val="single" w:sz="0" w:space="0" w:color="D3D3D3"/>
            </w:tcBorders>
          </w:tcPr>
          <w:p w14:paraId="717D7AEE"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AEF" w14:textId="77777777" w:rsidR="00AC1205" w:rsidRDefault="00000000">
            <w:r>
              <w:rPr>
                <w:rFonts w:ascii="Consolas" w:eastAsia="Consolas" w:hAnsi="Consolas" w:cs="Consolas"/>
                <w:sz w:val="16"/>
              </w:rPr>
              <w:t>Retired, disabled</w:t>
            </w:r>
          </w:p>
        </w:tc>
        <w:tc>
          <w:tcPr>
            <w:tcW w:w="1560" w:type="dxa"/>
            <w:tcBorders>
              <w:top w:val="single" w:sz="0" w:space="0" w:color="D3D3D3"/>
              <w:bottom w:val="single" w:sz="0" w:space="0" w:color="D3D3D3"/>
            </w:tcBorders>
          </w:tcPr>
          <w:p w14:paraId="717D7AF0" w14:textId="77777777" w:rsidR="00AC1205" w:rsidRDefault="00000000">
            <w:pPr>
              <w:jc w:val="right"/>
            </w:pPr>
            <w:r>
              <w:rPr>
                <w:rFonts w:ascii="Consolas" w:eastAsia="Consolas" w:hAnsi="Consolas" w:cs="Consolas"/>
                <w:sz w:val="16"/>
              </w:rPr>
              <w:t xml:space="preserve">   538,442</w:t>
            </w:r>
          </w:p>
        </w:tc>
        <w:tc>
          <w:tcPr>
            <w:tcW w:w="1560" w:type="dxa"/>
            <w:tcBorders>
              <w:top w:val="single" w:sz="0" w:space="0" w:color="D3D3D3"/>
              <w:bottom w:val="single" w:sz="0" w:space="0" w:color="D3D3D3"/>
            </w:tcBorders>
          </w:tcPr>
          <w:p w14:paraId="717D7AF1" w14:textId="77777777" w:rsidR="00AC1205" w:rsidRDefault="00000000">
            <w:pPr>
              <w:jc w:val="right"/>
            </w:pPr>
            <w:r>
              <w:rPr>
                <w:rFonts w:ascii="Consolas" w:eastAsia="Consolas" w:hAnsi="Consolas" w:cs="Consolas"/>
                <w:sz w:val="16"/>
              </w:rPr>
              <w:t xml:space="preserve">     17.5</w:t>
            </w:r>
          </w:p>
        </w:tc>
        <w:tc>
          <w:tcPr>
            <w:tcW w:w="1560" w:type="dxa"/>
          </w:tcPr>
          <w:p w14:paraId="717D7AF2" w14:textId="77777777" w:rsidR="00AC1205" w:rsidRDefault="00AC1205"/>
        </w:tc>
      </w:tr>
      <w:tr w:rsidR="00AC1205" w14:paraId="717D7AFA" w14:textId="77777777">
        <w:tc>
          <w:tcPr>
            <w:tcW w:w="1560" w:type="dxa"/>
            <w:tcBorders>
              <w:right w:val="nil"/>
            </w:tcBorders>
          </w:tcPr>
          <w:p w14:paraId="717D7AF4" w14:textId="77777777" w:rsidR="00AC1205" w:rsidRDefault="00AC1205"/>
        </w:tc>
        <w:tc>
          <w:tcPr>
            <w:tcW w:w="1560" w:type="dxa"/>
            <w:tcBorders>
              <w:top w:val="single" w:sz="0" w:space="0" w:color="D3D3D3"/>
              <w:left w:val="nil"/>
              <w:bottom w:val="single" w:sz="0" w:space="0" w:color="D3D3D3"/>
            </w:tcBorders>
          </w:tcPr>
          <w:p w14:paraId="717D7AF5"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7AF6" w14:textId="77777777" w:rsidR="00AC1205" w:rsidRDefault="00000000">
            <w:r>
              <w:rPr>
                <w:rFonts w:ascii="Consolas" w:eastAsia="Consolas" w:hAnsi="Consolas" w:cs="Consolas"/>
                <w:sz w:val="16"/>
              </w:rPr>
              <w:t>Not active/home</w:t>
            </w:r>
          </w:p>
        </w:tc>
        <w:tc>
          <w:tcPr>
            <w:tcW w:w="1560" w:type="dxa"/>
            <w:tcBorders>
              <w:top w:val="single" w:sz="0" w:space="0" w:color="D3D3D3"/>
              <w:bottom w:val="single" w:sz="0" w:space="0" w:color="D3D3D3"/>
            </w:tcBorders>
          </w:tcPr>
          <w:p w14:paraId="717D7AF7" w14:textId="77777777" w:rsidR="00AC1205" w:rsidRDefault="00000000">
            <w:pPr>
              <w:jc w:val="right"/>
            </w:pPr>
            <w:r>
              <w:rPr>
                <w:rFonts w:ascii="Consolas" w:eastAsia="Consolas" w:hAnsi="Consolas" w:cs="Consolas"/>
                <w:sz w:val="16"/>
              </w:rPr>
              <w:t xml:space="preserve">   298,416</w:t>
            </w:r>
          </w:p>
        </w:tc>
        <w:tc>
          <w:tcPr>
            <w:tcW w:w="1560" w:type="dxa"/>
            <w:tcBorders>
              <w:top w:val="single" w:sz="0" w:space="0" w:color="D3D3D3"/>
              <w:bottom w:val="single" w:sz="0" w:space="0" w:color="D3D3D3"/>
            </w:tcBorders>
          </w:tcPr>
          <w:p w14:paraId="717D7AF8" w14:textId="77777777" w:rsidR="00AC1205" w:rsidRDefault="00000000">
            <w:pPr>
              <w:jc w:val="right"/>
            </w:pPr>
            <w:r>
              <w:rPr>
                <w:rFonts w:ascii="Consolas" w:eastAsia="Consolas" w:hAnsi="Consolas" w:cs="Consolas"/>
                <w:sz w:val="16"/>
              </w:rPr>
              <w:t xml:space="preserve">      9.7</w:t>
            </w:r>
          </w:p>
        </w:tc>
        <w:tc>
          <w:tcPr>
            <w:tcW w:w="1560" w:type="dxa"/>
          </w:tcPr>
          <w:p w14:paraId="717D7AF9" w14:textId="77777777" w:rsidR="00AC1205" w:rsidRDefault="00AC1205"/>
        </w:tc>
      </w:tr>
      <w:tr w:rsidR="00AC1205" w14:paraId="717D7B01" w14:textId="77777777">
        <w:tc>
          <w:tcPr>
            <w:tcW w:w="1560" w:type="dxa"/>
            <w:tcBorders>
              <w:right w:val="nil"/>
            </w:tcBorders>
          </w:tcPr>
          <w:p w14:paraId="717D7AFB" w14:textId="77777777" w:rsidR="00AC1205" w:rsidRDefault="00AC1205"/>
        </w:tc>
        <w:tc>
          <w:tcPr>
            <w:tcW w:w="1560" w:type="dxa"/>
            <w:tcBorders>
              <w:top w:val="single" w:sz="0" w:space="0" w:color="D3D3D3"/>
              <w:left w:val="nil"/>
              <w:bottom w:val="single" w:sz="0" w:space="0" w:color="D3D3D3"/>
            </w:tcBorders>
          </w:tcPr>
          <w:p w14:paraId="717D7AFC"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7AFD" w14:textId="77777777" w:rsidR="00AC1205" w:rsidRDefault="00000000">
            <w:r>
              <w:rPr>
                <w:rFonts w:ascii="Consolas" w:eastAsia="Consolas" w:hAnsi="Consolas" w:cs="Consolas"/>
                <w:sz w:val="16"/>
              </w:rPr>
              <w:t>In education</w:t>
            </w:r>
          </w:p>
        </w:tc>
        <w:tc>
          <w:tcPr>
            <w:tcW w:w="1560" w:type="dxa"/>
            <w:tcBorders>
              <w:top w:val="single" w:sz="0" w:space="0" w:color="D3D3D3"/>
              <w:bottom w:val="single" w:sz="0" w:space="0" w:color="D3D3D3"/>
            </w:tcBorders>
          </w:tcPr>
          <w:p w14:paraId="717D7AFE" w14:textId="77777777" w:rsidR="00AC1205" w:rsidRDefault="00000000">
            <w:pPr>
              <w:jc w:val="right"/>
            </w:pPr>
            <w:r>
              <w:rPr>
                <w:rFonts w:ascii="Consolas" w:eastAsia="Consolas" w:hAnsi="Consolas" w:cs="Consolas"/>
                <w:sz w:val="16"/>
              </w:rPr>
              <w:t xml:space="preserve">    98,263</w:t>
            </w:r>
          </w:p>
        </w:tc>
        <w:tc>
          <w:tcPr>
            <w:tcW w:w="1560" w:type="dxa"/>
            <w:tcBorders>
              <w:top w:val="single" w:sz="0" w:space="0" w:color="D3D3D3"/>
              <w:bottom w:val="single" w:sz="0" w:space="0" w:color="D3D3D3"/>
            </w:tcBorders>
          </w:tcPr>
          <w:p w14:paraId="717D7AFF" w14:textId="77777777" w:rsidR="00AC1205" w:rsidRDefault="00000000">
            <w:pPr>
              <w:jc w:val="right"/>
            </w:pPr>
            <w:r>
              <w:rPr>
                <w:rFonts w:ascii="Consolas" w:eastAsia="Consolas" w:hAnsi="Consolas" w:cs="Consolas"/>
                <w:sz w:val="16"/>
              </w:rPr>
              <w:t xml:space="preserve">      3.2</w:t>
            </w:r>
          </w:p>
        </w:tc>
        <w:tc>
          <w:tcPr>
            <w:tcW w:w="1560" w:type="dxa"/>
          </w:tcPr>
          <w:p w14:paraId="717D7B00" w14:textId="77777777" w:rsidR="00AC1205" w:rsidRDefault="00AC1205"/>
        </w:tc>
      </w:tr>
      <w:tr w:rsidR="00AC1205" w14:paraId="717D7B08" w14:textId="77777777">
        <w:tc>
          <w:tcPr>
            <w:tcW w:w="1560" w:type="dxa"/>
            <w:tcBorders>
              <w:right w:val="nil"/>
            </w:tcBorders>
          </w:tcPr>
          <w:p w14:paraId="717D7B02" w14:textId="77777777" w:rsidR="00AC1205" w:rsidRDefault="00AC1205"/>
        </w:tc>
        <w:tc>
          <w:tcPr>
            <w:tcW w:w="1560" w:type="dxa"/>
            <w:tcBorders>
              <w:top w:val="single" w:sz="0" w:space="0" w:color="D3D3D3"/>
              <w:left w:val="nil"/>
              <w:bottom w:val="single" w:sz="0" w:space="0" w:color="D3D3D3"/>
            </w:tcBorders>
          </w:tcPr>
          <w:p w14:paraId="717D7B03"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7B04" w14:textId="77777777" w:rsidR="00AC1205" w:rsidRDefault="00000000">
            <w:r>
              <w:rPr>
                <w:rFonts w:ascii="Consolas" w:eastAsia="Consolas" w:hAnsi="Consolas" w:cs="Consolas"/>
                <w:sz w:val="16"/>
              </w:rPr>
              <w:t>On leave (employed)</w:t>
            </w:r>
          </w:p>
        </w:tc>
        <w:tc>
          <w:tcPr>
            <w:tcW w:w="1560" w:type="dxa"/>
            <w:tcBorders>
              <w:top w:val="single" w:sz="0" w:space="0" w:color="D3D3D3"/>
              <w:bottom w:val="single" w:sz="0" w:space="0" w:color="D3D3D3"/>
            </w:tcBorders>
          </w:tcPr>
          <w:p w14:paraId="717D7B05" w14:textId="77777777" w:rsidR="00AC1205" w:rsidRDefault="00000000">
            <w:pPr>
              <w:jc w:val="right"/>
            </w:pPr>
            <w:r>
              <w:rPr>
                <w:rFonts w:ascii="Consolas" w:eastAsia="Consolas" w:hAnsi="Consolas" w:cs="Consolas"/>
                <w:sz w:val="16"/>
              </w:rPr>
              <w:t xml:space="preserve">    27,925</w:t>
            </w:r>
          </w:p>
        </w:tc>
        <w:tc>
          <w:tcPr>
            <w:tcW w:w="1560" w:type="dxa"/>
            <w:tcBorders>
              <w:top w:val="single" w:sz="0" w:space="0" w:color="D3D3D3"/>
              <w:bottom w:val="single" w:sz="0" w:space="0" w:color="D3D3D3"/>
            </w:tcBorders>
          </w:tcPr>
          <w:p w14:paraId="717D7B06" w14:textId="77777777" w:rsidR="00AC1205" w:rsidRDefault="00000000">
            <w:pPr>
              <w:jc w:val="right"/>
            </w:pPr>
            <w:r>
              <w:rPr>
                <w:rFonts w:ascii="Consolas" w:eastAsia="Consolas" w:hAnsi="Consolas" w:cs="Consolas"/>
                <w:sz w:val="16"/>
              </w:rPr>
              <w:t xml:space="preserve">      0.9</w:t>
            </w:r>
          </w:p>
        </w:tc>
        <w:tc>
          <w:tcPr>
            <w:tcW w:w="1560" w:type="dxa"/>
          </w:tcPr>
          <w:p w14:paraId="717D7B07" w14:textId="77777777" w:rsidR="00AC1205" w:rsidRDefault="00AC1205"/>
        </w:tc>
      </w:tr>
      <w:tr w:rsidR="00AC1205" w14:paraId="717D7B0F" w14:textId="77777777">
        <w:tc>
          <w:tcPr>
            <w:tcW w:w="1560" w:type="dxa"/>
            <w:tcBorders>
              <w:right w:val="nil"/>
            </w:tcBorders>
          </w:tcPr>
          <w:p w14:paraId="717D7B09" w14:textId="77777777" w:rsidR="00AC1205" w:rsidRDefault="00AC1205"/>
        </w:tc>
        <w:tc>
          <w:tcPr>
            <w:tcW w:w="1560" w:type="dxa"/>
            <w:tcBorders>
              <w:top w:val="single" w:sz="0" w:space="0" w:color="D3D3D3"/>
              <w:left w:val="nil"/>
              <w:bottom w:val="single" w:sz="0" w:space="0" w:color="D3D3D3"/>
            </w:tcBorders>
          </w:tcPr>
          <w:p w14:paraId="717D7B0A" w14:textId="77777777" w:rsidR="00AC1205" w:rsidRDefault="00000000">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717D7B0B" w14:textId="77777777" w:rsidR="00AC1205" w:rsidRDefault="00AC1205"/>
        </w:tc>
        <w:tc>
          <w:tcPr>
            <w:tcW w:w="1560" w:type="dxa"/>
            <w:tcBorders>
              <w:top w:val="single" w:sz="0" w:space="0" w:color="D3D3D3"/>
              <w:bottom w:val="single" w:sz="0" w:space="0" w:color="D3D3D3"/>
            </w:tcBorders>
          </w:tcPr>
          <w:p w14:paraId="717D7B0C" w14:textId="77777777" w:rsidR="00AC1205" w:rsidRDefault="00000000">
            <w:pPr>
              <w:jc w:val="right"/>
            </w:pPr>
            <w:r>
              <w:rPr>
                <w:rFonts w:ascii="Consolas" w:eastAsia="Consolas" w:hAnsi="Consolas" w:cs="Consolas"/>
                <w:sz w:val="16"/>
              </w:rPr>
              <w:t xml:space="preserve">         7</w:t>
            </w:r>
          </w:p>
        </w:tc>
        <w:tc>
          <w:tcPr>
            <w:tcW w:w="1560" w:type="dxa"/>
            <w:tcBorders>
              <w:top w:val="single" w:sz="0" w:space="0" w:color="D3D3D3"/>
              <w:bottom w:val="single" w:sz="0" w:space="0" w:color="D3D3D3"/>
            </w:tcBorders>
          </w:tcPr>
          <w:p w14:paraId="717D7B0D" w14:textId="77777777" w:rsidR="00AC1205" w:rsidRDefault="00000000">
            <w:pPr>
              <w:jc w:val="right"/>
            </w:pPr>
            <w:r>
              <w:rPr>
                <w:rFonts w:ascii="Consolas" w:eastAsia="Consolas" w:hAnsi="Consolas" w:cs="Consolas"/>
                <w:sz w:val="16"/>
              </w:rPr>
              <w:t xml:space="preserve">      0.0</w:t>
            </w:r>
          </w:p>
        </w:tc>
        <w:tc>
          <w:tcPr>
            <w:tcW w:w="1560" w:type="dxa"/>
          </w:tcPr>
          <w:p w14:paraId="717D7B0E" w14:textId="77777777" w:rsidR="00AC1205" w:rsidRDefault="00AC1205"/>
        </w:tc>
      </w:tr>
      <w:tr w:rsidR="00AC1205" w14:paraId="717D7B16" w14:textId="77777777">
        <w:tc>
          <w:tcPr>
            <w:tcW w:w="1560" w:type="dxa"/>
            <w:tcBorders>
              <w:right w:val="nil"/>
            </w:tcBorders>
          </w:tcPr>
          <w:p w14:paraId="717D7B10" w14:textId="77777777" w:rsidR="00AC1205" w:rsidRDefault="00AC1205"/>
        </w:tc>
        <w:tc>
          <w:tcPr>
            <w:tcW w:w="1560" w:type="dxa"/>
            <w:tcBorders>
              <w:top w:val="single" w:sz="0" w:space="0" w:color="D3D3D3"/>
              <w:left w:val="nil"/>
              <w:bottom w:val="single" w:sz="0" w:space="0" w:color="D3D3D3"/>
            </w:tcBorders>
          </w:tcPr>
          <w:p w14:paraId="717D7B11" w14:textId="77777777" w:rsidR="00AC1205" w:rsidRDefault="00000000">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717D7B12" w14:textId="77777777" w:rsidR="00AC1205" w:rsidRDefault="00AC1205"/>
        </w:tc>
        <w:tc>
          <w:tcPr>
            <w:tcW w:w="1560" w:type="dxa"/>
            <w:tcBorders>
              <w:top w:val="single" w:sz="0" w:space="0" w:color="D3D3D3"/>
              <w:bottom w:val="single" w:sz="0" w:space="0" w:color="D3D3D3"/>
            </w:tcBorders>
          </w:tcPr>
          <w:p w14:paraId="717D7B13" w14:textId="77777777" w:rsidR="00AC1205" w:rsidRDefault="00000000">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717D7B14" w14:textId="77777777" w:rsidR="00AC1205" w:rsidRDefault="00000000">
            <w:pPr>
              <w:jc w:val="right"/>
            </w:pPr>
            <w:r>
              <w:rPr>
                <w:rFonts w:ascii="Consolas" w:eastAsia="Consolas" w:hAnsi="Consolas" w:cs="Consolas"/>
                <w:sz w:val="16"/>
              </w:rPr>
              <w:t xml:space="preserve">      0.0</w:t>
            </w:r>
          </w:p>
        </w:tc>
        <w:tc>
          <w:tcPr>
            <w:tcW w:w="1560" w:type="dxa"/>
          </w:tcPr>
          <w:p w14:paraId="717D7B15" w14:textId="77777777" w:rsidR="00AC1205" w:rsidRDefault="00AC1205"/>
        </w:tc>
      </w:tr>
      <w:tr w:rsidR="00AC1205" w14:paraId="717D7B1D" w14:textId="77777777">
        <w:tc>
          <w:tcPr>
            <w:tcW w:w="1560" w:type="dxa"/>
            <w:tcBorders>
              <w:right w:val="nil"/>
            </w:tcBorders>
          </w:tcPr>
          <w:p w14:paraId="717D7B17" w14:textId="77777777" w:rsidR="00AC1205" w:rsidRDefault="00AC1205"/>
        </w:tc>
        <w:tc>
          <w:tcPr>
            <w:tcW w:w="1560" w:type="dxa"/>
            <w:tcBorders>
              <w:top w:val="single" w:sz="0" w:space="0" w:color="D3D3D3"/>
              <w:left w:val="nil"/>
              <w:bottom w:val="single" w:sz="0" w:space="0" w:color="000000"/>
            </w:tcBorders>
          </w:tcPr>
          <w:p w14:paraId="717D7B18"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B19" w14:textId="77777777" w:rsidR="00AC1205" w:rsidRDefault="00AC1205"/>
        </w:tc>
        <w:tc>
          <w:tcPr>
            <w:tcW w:w="1560" w:type="dxa"/>
            <w:tcBorders>
              <w:top w:val="single" w:sz="0" w:space="0" w:color="D3D3D3"/>
              <w:bottom w:val="single" w:sz="0" w:space="0" w:color="000000"/>
            </w:tcBorders>
          </w:tcPr>
          <w:p w14:paraId="717D7B1A" w14:textId="77777777" w:rsidR="00AC1205" w:rsidRDefault="00000000">
            <w:pPr>
              <w:jc w:val="right"/>
            </w:pPr>
            <w:r>
              <w:rPr>
                <w:rFonts w:ascii="Consolas" w:eastAsia="Consolas" w:hAnsi="Consolas" w:cs="Consolas"/>
                <w:sz w:val="16"/>
              </w:rPr>
              <w:t xml:space="preserve">   297,766</w:t>
            </w:r>
          </w:p>
        </w:tc>
        <w:tc>
          <w:tcPr>
            <w:tcW w:w="1560" w:type="dxa"/>
            <w:tcBorders>
              <w:top w:val="single" w:sz="0" w:space="0" w:color="D3D3D3"/>
              <w:bottom w:val="single" w:sz="0" w:space="0" w:color="000000"/>
            </w:tcBorders>
          </w:tcPr>
          <w:p w14:paraId="717D7B1B" w14:textId="77777777" w:rsidR="00AC1205" w:rsidRDefault="00000000">
            <w:pPr>
              <w:jc w:val="right"/>
            </w:pPr>
            <w:r>
              <w:rPr>
                <w:rFonts w:ascii="Consolas" w:eastAsia="Consolas" w:hAnsi="Consolas" w:cs="Consolas"/>
                <w:sz w:val="16"/>
              </w:rPr>
              <w:t xml:space="preserve">      9.7</w:t>
            </w:r>
          </w:p>
        </w:tc>
        <w:tc>
          <w:tcPr>
            <w:tcW w:w="1560" w:type="dxa"/>
          </w:tcPr>
          <w:p w14:paraId="717D7B1C" w14:textId="77777777" w:rsidR="00AC1205" w:rsidRDefault="00AC1205"/>
        </w:tc>
      </w:tr>
      <w:tr w:rsidR="00AC1205" w14:paraId="717D7B24" w14:textId="77777777">
        <w:tc>
          <w:tcPr>
            <w:tcW w:w="1560" w:type="dxa"/>
          </w:tcPr>
          <w:p w14:paraId="717D7B1E" w14:textId="77777777" w:rsidR="00AC1205" w:rsidRDefault="00AC1205"/>
        </w:tc>
        <w:tc>
          <w:tcPr>
            <w:tcW w:w="1560" w:type="dxa"/>
            <w:tcBorders>
              <w:top w:val="single" w:sz="0" w:space="0" w:color="000000"/>
              <w:bottom w:val="single" w:sz="0" w:space="0" w:color="000000"/>
            </w:tcBorders>
          </w:tcPr>
          <w:p w14:paraId="717D7B1F" w14:textId="77777777" w:rsidR="00AC1205" w:rsidRDefault="00AC1205"/>
        </w:tc>
        <w:tc>
          <w:tcPr>
            <w:tcW w:w="1560" w:type="dxa"/>
            <w:tcBorders>
              <w:top w:val="single" w:sz="0" w:space="0" w:color="000000"/>
              <w:bottom w:val="single" w:sz="0" w:space="0" w:color="000000"/>
            </w:tcBorders>
          </w:tcPr>
          <w:p w14:paraId="717D7B20"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B21"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B22" w14:textId="77777777" w:rsidR="00AC1205" w:rsidRDefault="00AC1205"/>
        </w:tc>
        <w:tc>
          <w:tcPr>
            <w:tcW w:w="1560" w:type="dxa"/>
          </w:tcPr>
          <w:p w14:paraId="717D7B23" w14:textId="77777777" w:rsidR="00AC1205" w:rsidRDefault="00AC1205"/>
        </w:tc>
      </w:tr>
    </w:tbl>
    <w:p w14:paraId="717D7B25"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B2E" w14:textId="77777777">
        <w:tc>
          <w:tcPr>
            <w:tcW w:w="1170" w:type="dxa"/>
            <w:tcBorders>
              <w:top w:val="single" w:sz="0" w:space="0" w:color="000000"/>
              <w:bottom w:val="single" w:sz="0" w:space="0" w:color="000000"/>
            </w:tcBorders>
          </w:tcPr>
          <w:p w14:paraId="717D7B26"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B27"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B28"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B29"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B2A"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B2B"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B2C"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B2D" w14:textId="77777777" w:rsidR="00AC1205" w:rsidRDefault="00000000">
            <w:pPr>
              <w:jc w:val="right"/>
            </w:pPr>
            <w:r>
              <w:rPr>
                <w:rFonts w:ascii="Consolas" w:eastAsia="Consolas" w:hAnsi="Consolas" w:cs="Consolas"/>
                <w:b/>
                <w:sz w:val="18"/>
              </w:rPr>
              <w:t>[8] NL</w:t>
            </w:r>
          </w:p>
        </w:tc>
      </w:tr>
      <w:tr w:rsidR="00AC1205" w14:paraId="717D7B37" w14:textId="77777777">
        <w:tc>
          <w:tcPr>
            <w:tcW w:w="1170" w:type="dxa"/>
            <w:tcBorders>
              <w:top w:val="single" w:sz="0" w:space="0" w:color="000000"/>
            </w:tcBorders>
          </w:tcPr>
          <w:p w14:paraId="717D7B2F"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B3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B3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B32" w14:textId="77777777" w:rsidR="00AC1205" w:rsidRDefault="00000000">
            <w:pPr>
              <w:jc w:val="right"/>
            </w:pPr>
            <w:r>
              <w:rPr>
                <w:rFonts w:ascii="Consolas" w:eastAsia="Consolas" w:hAnsi="Consolas" w:cs="Consolas"/>
                <w:sz w:val="16"/>
              </w:rPr>
              <w:t>71,428</w:t>
            </w:r>
          </w:p>
        </w:tc>
        <w:tc>
          <w:tcPr>
            <w:tcW w:w="1170" w:type="dxa"/>
            <w:tcBorders>
              <w:top w:val="single" w:sz="0" w:space="0" w:color="000000"/>
            </w:tcBorders>
          </w:tcPr>
          <w:p w14:paraId="717D7B33" w14:textId="77777777" w:rsidR="00AC1205" w:rsidRDefault="00000000">
            <w:pPr>
              <w:jc w:val="right"/>
            </w:pPr>
            <w:r>
              <w:rPr>
                <w:rFonts w:ascii="Consolas" w:eastAsia="Consolas" w:hAnsi="Consolas" w:cs="Consolas"/>
                <w:sz w:val="16"/>
              </w:rPr>
              <w:t>34</w:t>
            </w:r>
          </w:p>
        </w:tc>
        <w:tc>
          <w:tcPr>
            <w:tcW w:w="1170" w:type="dxa"/>
            <w:tcBorders>
              <w:top w:val="single" w:sz="0" w:space="0" w:color="000000"/>
            </w:tcBorders>
          </w:tcPr>
          <w:p w14:paraId="717D7B3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B35" w14:textId="77777777" w:rsidR="00AC1205" w:rsidRDefault="00000000">
            <w:pPr>
              <w:jc w:val="right"/>
            </w:pPr>
            <w:r>
              <w:rPr>
                <w:rFonts w:ascii="Consolas" w:eastAsia="Consolas" w:hAnsi="Consolas" w:cs="Consolas"/>
                <w:sz w:val="16"/>
              </w:rPr>
              <w:t>338</w:t>
            </w:r>
          </w:p>
        </w:tc>
        <w:tc>
          <w:tcPr>
            <w:tcW w:w="1170" w:type="dxa"/>
            <w:tcBorders>
              <w:top w:val="single" w:sz="0" w:space="0" w:color="000000"/>
            </w:tcBorders>
          </w:tcPr>
          <w:p w14:paraId="717D7B36" w14:textId="77777777" w:rsidR="00AC1205" w:rsidRDefault="00000000">
            <w:pPr>
              <w:jc w:val="right"/>
            </w:pPr>
            <w:r>
              <w:rPr>
                <w:rFonts w:ascii="Consolas" w:eastAsia="Consolas" w:hAnsi="Consolas" w:cs="Consolas"/>
                <w:sz w:val="16"/>
              </w:rPr>
              <w:t>0</w:t>
            </w:r>
          </w:p>
        </w:tc>
      </w:tr>
      <w:tr w:rsidR="00AC1205" w14:paraId="717D7B40" w14:textId="77777777">
        <w:tc>
          <w:tcPr>
            <w:tcW w:w="1170" w:type="dxa"/>
          </w:tcPr>
          <w:p w14:paraId="717D7B38" w14:textId="77777777" w:rsidR="00AC1205" w:rsidRDefault="00000000">
            <w:pPr>
              <w:jc w:val="right"/>
            </w:pPr>
            <w:r>
              <w:rPr>
                <w:rFonts w:ascii="Consolas" w:eastAsia="Consolas" w:hAnsi="Consolas" w:cs="Consolas"/>
                <w:sz w:val="16"/>
              </w:rPr>
              <w:t>-1</w:t>
            </w:r>
          </w:p>
        </w:tc>
        <w:tc>
          <w:tcPr>
            <w:tcW w:w="1170" w:type="dxa"/>
          </w:tcPr>
          <w:p w14:paraId="717D7B39" w14:textId="77777777" w:rsidR="00AC1205" w:rsidRDefault="00000000">
            <w:pPr>
              <w:jc w:val="right"/>
            </w:pPr>
            <w:r>
              <w:rPr>
                <w:rFonts w:ascii="Consolas" w:eastAsia="Consolas" w:hAnsi="Consolas" w:cs="Consolas"/>
                <w:sz w:val="16"/>
              </w:rPr>
              <w:t>0</w:t>
            </w:r>
          </w:p>
        </w:tc>
        <w:tc>
          <w:tcPr>
            <w:tcW w:w="1170" w:type="dxa"/>
          </w:tcPr>
          <w:p w14:paraId="717D7B3A" w14:textId="77777777" w:rsidR="00AC1205" w:rsidRDefault="00000000">
            <w:pPr>
              <w:jc w:val="right"/>
            </w:pPr>
            <w:r>
              <w:rPr>
                <w:rFonts w:ascii="Consolas" w:eastAsia="Consolas" w:hAnsi="Consolas" w:cs="Consolas"/>
                <w:sz w:val="16"/>
              </w:rPr>
              <w:t>0</w:t>
            </w:r>
          </w:p>
        </w:tc>
        <w:tc>
          <w:tcPr>
            <w:tcW w:w="1170" w:type="dxa"/>
          </w:tcPr>
          <w:p w14:paraId="717D7B3B" w14:textId="77777777" w:rsidR="00AC1205" w:rsidRDefault="00000000">
            <w:pPr>
              <w:jc w:val="right"/>
            </w:pPr>
            <w:r>
              <w:rPr>
                <w:rFonts w:ascii="Consolas" w:eastAsia="Consolas" w:hAnsi="Consolas" w:cs="Consolas"/>
                <w:sz w:val="16"/>
              </w:rPr>
              <w:t>389</w:t>
            </w:r>
          </w:p>
        </w:tc>
        <w:tc>
          <w:tcPr>
            <w:tcW w:w="1170" w:type="dxa"/>
          </w:tcPr>
          <w:p w14:paraId="717D7B3C" w14:textId="77777777" w:rsidR="00AC1205" w:rsidRDefault="00000000">
            <w:pPr>
              <w:jc w:val="right"/>
            </w:pPr>
            <w:r>
              <w:rPr>
                <w:rFonts w:ascii="Consolas" w:eastAsia="Consolas" w:hAnsi="Consolas" w:cs="Consolas"/>
                <w:sz w:val="16"/>
              </w:rPr>
              <w:t>0</w:t>
            </w:r>
          </w:p>
        </w:tc>
        <w:tc>
          <w:tcPr>
            <w:tcW w:w="1170" w:type="dxa"/>
          </w:tcPr>
          <w:p w14:paraId="717D7B3D" w14:textId="77777777" w:rsidR="00AC1205" w:rsidRDefault="00000000">
            <w:pPr>
              <w:jc w:val="right"/>
            </w:pPr>
            <w:r>
              <w:rPr>
                <w:rFonts w:ascii="Consolas" w:eastAsia="Consolas" w:hAnsi="Consolas" w:cs="Consolas"/>
                <w:sz w:val="16"/>
              </w:rPr>
              <w:t>534</w:t>
            </w:r>
          </w:p>
        </w:tc>
        <w:tc>
          <w:tcPr>
            <w:tcW w:w="1170" w:type="dxa"/>
          </w:tcPr>
          <w:p w14:paraId="717D7B3E" w14:textId="77777777" w:rsidR="00AC1205" w:rsidRDefault="00000000">
            <w:pPr>
              <w:jc w:val="right"/>
            </w:pPr>
            <w:r>
              <w:rPr>
                <w:rFonts w:ascii="Consolas" w:eastAsia="Consolas" w:hAnsi="Consolas" w:cs="Consolas"/>
                <w:sz w:val="16"/>
              </w:rPr>
              <w:t>737</w:t>
            </w:r>
          </w:p>
        </w:tc>
        <w:tc>
          <w:tcPr>
            <w:tcW w:w="1170" w:type="dxa"/>
          </w:tcPr>
          <w:p w14:paraId="717D7B3F" w14:textId="77777777" w:rsidR="00AC1205" w:rsidRDefault="00000000">
            <w:pPr>
              <w:jc w:val="right"/>
            </w:pPr>
            <w:r>
              <w:rPr>
                <w:rFonts w:ascii="Consolas" w:eastAsia="Consolas" w:hAnsi="Consolas" w:cs="Consolas"/>
                <w:sz w:val="16"/>
              </w:rPr>
              <w:t>3</w:t>
            </w:r>
          </w:p>
        </w:tc>
      </w:tr>
      <w:tr w:rsidR="00AC1205" w14:paraId="717D7B49" w14:textId="77777777">
        <w:tc>
          <w:tcPr>
            <w:tcW w:w="1170" w:type="dxa"/>
          </w:tcPr>
          <w:p w14:paraId="717D7B41" w14:textId="77777777" w:rsidR="00AC1205" w:rsidRDefault="00000000">
            <w:pPr>
              <w:jc w:val="right"/>
            </w:pPr>
            <w:r>
              <w:rPr>
                <w:rFonts w:ascii="Consolas" w:eastAsia="Consolas" w:hAnsi="Consolas" w:cs="Consolas"/>
                <w:sz w:val="16"/>
              </w:rPr>
              <w:t>0</w:t>
            </w:r>
          </w:p>
        </w:tc>
        <w:tc>
          <w:tcPr>
            <w:tcW w:w="1170" w:type="dxa"/>
          </w:tcPr>
          <w:p w14:paraId="717D7B42" w14:textId="77777777" w:rsidR="00AC1205" w:rsidRDefault="00000000">
            <w:pPr>
              <w:jc w:val="right"/>
            </w:pPr>
            <w:r>
              <w:rPr>
                <w:rFonts w:ascii="Consolas" w:eastAsia="Consolas" w:hAnsi="Consolas" w:cs="Consolas"/>
                <w:sz w:val="16"/>
              </w:rPr>
              <w:t>0</w:t>
            </w:r>
          </w:p>
        </w:tc>
        <w:tc>
          <w:tcPr>
            <w:tcW w:w="1170" w:type="dxa"/>
          </w:tcPr>
          <w:p w14:paraId="717D7B43" w14:textId="77777777" w:rsidR="00AC1205" w:rsidRDefault="00000000">
            <w:pPr>
              <w:jc w:val="right"/>
            </w:pPr>
            <w:r>
              <w:rPr>
                <w:rFonts w:ascii="Consolas" w:eastAsia="Consolas" w:hAnsi="Consolas" w:cs="Consolas"/>
                <w:sz w:val="16"/>
              </w:rPr>
              <w:t>0</w:t>
            </w:r>
          </w:p>
        </w:tc>
        <w:tc>
          <w:tcPr>
            <w:tcW w:w="1170" w:type="dxa"/>
          </w:tcPr>
          <w:p w14:paraId="717D7B44" w14:textId="77777777" w:rsidR="00AC1205" w:rsidRDefault="00000000">
            <w:pPr>
              <w:jc w:val="right"/>
            </w:pPr>
            <w:r>
              <w:rPr>
                <w:rFonts w:ascii="Consolas" w:eastAsia="Consolas" w:hAnsi="Consolas" w:cs="Consolas"/>
                <w:sz w:val="16"/>
              </w:rPr>
              <w:t>0</w:t>
            </w:r>
          </w:p>
        </w:tc>
        <w:tc>
          <w:tcPr>
            <w:tcW w:w="1170" w:type="dxa"/>
          </w:tcPr>
          <w:p w14:paraId="717D7B45" w14:textId="77777777" w:rsidR="00AC1205" w:rsidRDefault="00000000">
            <w:pPr>
              <w:jc w:val="right"/>
            </w:pPr>
            <w:r>
              <w:rPr>
                <w:rFonts w:ascii="Consolas" w:eastAsia="Consolas" w:hAnsi="Consolas" w:cs="Consolas"/>
                <w:sz w:val="16"/>
              </w:rPr>
              <w:t>0</w:t>
            </w:r>
          </w:p>
        </w:tc>
        <w:tc>
          <w:tcPr>
            <w:tcW w:w="1170" w:type="dxa"/>
          </w:tcPr>
          <w:p w14:paraId="717D7B46" w14:textId="77777777" w:rsidR="00AC1205" w:rsidRDefault="00000000">
            <w:pPr>
              <w:jc w:val="right"/>
            </w:pPr>
            <w:r>
              <w:rPr>
                <w:rFonts w:ascii="Consolas" w:eastAsia="Consolas" w:hAnsi="Consolas" w:cs="Consolas"/>
                <w:sz w:val="16"/>
              </w:rPr>
              <w:t>1</w:t>
            </w:r>
          </w:p>
        </w:tc>
        <w:tc>
          <w:tcPr>
            <w:tcW w:w="1170" w:type="dxa"/>
          </w:tcPr>
          <w:p w14:paraId="717D7B47" w14:textId="77777777" w:rsidR="00AC1205" w:rsidRDefault="00000000">
            <w:pPr>
              <w:jc w:val="right"/>
            </w:pPr>
            <w:r>
              <w:rPr>
                <w:rFonts w:ascii="Consolas" w:eastAsia="Consolas" w:hAnsi="Consolas" w:cs="Consolas"/>
                <w:sz w:val="16"/>
              </w:rPr>
              <w:t>0</w:t>
            </w:r>
          </w:p>
        </w:tc>
        <w:tc>
          <w:tcPr>
            <w:tcW w:w="1170" w:type="dxa"/>
          </w:tcPr>
          <w:p w14:paraId="717D7B48" w14:textId="77777777" w:rsidR="00AC1205" w:rsidRDefault="00000000">
            <w:pPr>
              <w:jc w:val="right"/>
            </w:pPr>
            <w:r>
              <w:rPr>
                <w:rFonts w:ascii="Consolas" w:eastAsia="Consolas" w:hAnsi="Consolas" w:cs="Consolas"/>
                <w:sz w:val="16"/>
              </w:rPr>
              <w:t>0</w:t>
            </w:r>
          </w:p>
        </w:tc>
      </w:tr>
      <w:tr w:rsidR="00AC1205" w14:paraId="717D7B52" w14:textId="77777777">
        <w:tc>
          <w:tcPr>
            <w:tcW w:w="1170" w:type="dxa"/>
          </w:tcPr>
          <w:p w14:paraId="717D7B4A" w14:textId="77777777" w:rsidR="00AC1205" w:rsidRDefault="00000000">
            <w:pPr>
              <w:jc w:val="right"/>
            </w:pPr>
            <w:r>
              <w:rPr>
                <w:rFonts w:ascii="Consolas" w:eastAsia="Consolas" w:hAnsi="Consolas" w:cs="Consolas"/>
                <w:sz w:val="16"/>
              </w:rPr>
              <w:t>1</w:t>
            </w:r>
          </w:p>
        </w:tc>
        <w:tc>
          <w:tcPr>
            <w:tcW w:w="1170" w:type="dxa"/>
          </w:tcPr>
          <w:p w14:paraId="717D7B4B" w14:textId="77777777" w:rsidR="00AC1205" w:rsidRDefault="00000000">
            <w:pPr>
              <w:jc w:val="right"/>
            </w:pPr>
            <w:r>
              <w:rPr>
                <w:rFonts w:ascii="Consolas" w:eastAsia="Consolas" w:hAnsi="Consolas" w:cs="Consolas"/>
                <w:sz w:val="16"/>
              </w:rPr>
              <w:t>0</w:t>
            </w:r>
          </w:p>
        </w:tc>
        <w:tc>
          <w:tcPr>
            <w:tcW w:w="1170" w:type="dxa"/>
          </w:tcPr>
          <w:p w14:paraId="717D7B4C" w14:textId="77777777" w:rsidR="00AC1205" w:rsidRDefault="00000000">
            <w:pPr>
              <w:jc w:val="right"/>
            </w:pPr>
            <w:r>
              <w:rPr>
                <w:rFonts w:ascii="Consolas" w:eastAsia="Consolas" w:hAnsi="Consolas" w:cs="Consolas"/>
                <w:sz w:val="16"/>
              </w:rPr>
              <w:t>214,140</w:t>
            </w:r>
          </w:p>
        </w:tc>
        <w:tc>
          <w:tcPr>
            <w:tcW w:w="1170" w:type="dxa"/>
          </w:tcPr>
          <w:p w14:paraId="717D7B4D" w14:textId="77777777" w:rsidR="00AC1205" w:rsidRDefault="00000000">
            <w:pPr>
              <w:jc w:val="right"/>
            </w:pPr>
            <w:r>
              <w:rPr>
                <w:rFonts w:ascii="Consolas" w:eastAsia="Consolas" w:hAnsi="Consolas" w:cs="Consolas"/>
                <w:sz w:val="16"/>
              </w:rPr>
              <w:t>279,556</w:t>
            </w:r>
          </w:p>
        </w:tc>
        <w:tc>
          <w:tcPr>
            <w:tcW w:w="1170" w:type="dxa"/>
          </w:tcPr>
          <w:p w14:paraId="717D7B4E" w14:textId="77777777" w:rsidR="00AC1205" w:rsidRDefault="00000000">
            <w:pPr>
              <w:jc w:val="right"/>
            </w:pPr>
            <w:r>
              <w:rPr>
                <w:rFonts w:ascii="Consolas" w:eastAsia="Consolas" w:hAnsi="Consolas" w:cs="Consolas"/>
                <w:sz w:val="16"/>
              </w:rPr>
              <w:t>132,078</w:t>
            </w:r>
          </w:p>
        </w:tc>
        <w:tc>
          <w:tcPr>
            <w:tcW w:w="1170" w:type="dxa"/>
          </w:tcPr>
          <w:p w14:paraId="717D7B4F" w14:textId="77777777" w:rsidR="00AC1205" w:rsidRDefault="00000000">
            <w:pPr>
              <w:jc w:val="right"/>
            </w:pPr>
            <w:r>
              <w:rPr>
                <w:rFonts w:ascii="Consolas" w:eastAsia="Consolas" w:hAnsi="Consolas" w:cs="Consolas"/>
                <w:sz w:val="16"/>
              </w:rPr>
              <w:t>475,105</w:t>
            </w:r>
          </w:p>
        </w:tc>
        <w:tc>
          <w:tcPr>
            <w:tcW w:w="1170" w:type="dxa"/>
          </w:tcPr>
          <w:p w14:paraId="717D7B50" w14:textId="77777777" w:rsidR="00AC1205" w:rsidRDefault="00000000">
            <w:pPr>
              <w:jc w:val="right"/>
            </w:pPr>
            <w:r>
              <w:rPr>
                <w:rFonts w:ascii="Consolas" w:eastAsia="Consolas" w:hAnsi="Consolas" w:cs="Consolas"/>
                <w:sz w:val="16"/>
              </w:rPr>
              <w:t>445,274</w:t>
            </w:r>
          </w:p>
        </w:tc>
        <w:tc>
          <w:tcPr>
            <w:tcW w:w="1170" w:type="dxa"/>
          </w:tcPr>
          <w:p w14:paraId="717D7B51" w14:textId="77777777" w:rsidR="00AC1205" w:rsidRDefault="00000000">
            <w:pPr>
              <w:jc w:val="right"/>
            </w:pPr>
            <w:r>
              <w:rPr>
                <w:rFonts w:ascii="Consolas" w:eastAsia="Consolas" w:hAnsi="Consolas" w:cs="Consolas"/>
                <w:sz w:val="16"/>
              </w:rPr>
              <w:t>67,920</w:t>
            </w:r>
          </w:p>
        </w:tc>
      </w:tr>
      <w:tr w:rsidR="00AC1205" w14:paraId="717D7B5B" w14:textId="77777777">
        <w:tc>
          <w:tcPr>
            <w:tcW w:w="1170" w:type="dxa"/>
          </w:tcPr>
          <w:p w14:paraId="717D7B53" w14:textId="77777777" w:rsidR="00AC1205" w:rsidRDefault="00000000">
            <w:pPr>
              <w:jc w:val="right"/>
            </w:pPr>
            <w:r>
              <w:rPr>
                <w:rFonts w:ascii="Consolas" w:eastAsia="Consolas" w:hAnsi="Consolas" w:cs="Consolas"/>
                <w:sz w:val="16"/>
              </w:rPr>
              <w:t>2</w:t>
            </w:r>
          </w:p>
        </w:tc>
        <w:tc>
          <w:tcPr>
            <w:tcW w:w="1170" w:type="dxa"/>
          </w:tcPr>
          <w:p w14:paraId="717D7B54" w14:textId="77777777" w:rsidR="00AC1205" w:rsidRDefault="00000000">
            <w:pPr>
              <w:jc w:val="right"/>
            </w:pPr>
            <w:r>
              <w:rPr>
                <w:rFonts w:ascii="Consolas" w:eastAsia="Consolas" w:hAnsi="Consolas" w:cs="Consolas"/>
                <w:sz w:val="16"/>
              </w:rPr>
              <w:t>0</w:t>
            </w:r>
          </w:p>
        </w:tc>
        <w:tc>
          <w:tcPr>
            <w:tcW w:w="1170" w:type="dxa"/>
          </w:tcPr>
          <w:p w14:paraId="717D7B55" w14:textId="77777777" w:rsidR="00AC1205" w:rsidRDefault="00000000">
            <w:pPr>
              <w:jc w:val="right"/>
            </w:pPr>
            <w:r>
              <w:rPr>
                <w:rFonts w:ascii="Consolas" w:eastAsia="Consolas" w:hAnsi="Consolas" w:cs="Consolas"/>
                <w:sz w:val="16"/>
              </w:rPr>
              <w:t>9,114</w:t>
            </w:r>
          </w:p>
        </w:tc>
        <w:tc>
          <w:tcPr>
            <w:tcW w:w="1170" w:type="dxa"/>
          </w:tcPr>
          <w:p w14:paraId="717D7B56" w14:textId="77777777" w:rsidR="00AC1205" w:rsidRDefault="00000000">
            <w:pPr>
              <w:jc w:val="right"/>
            </w:pPr>
            <w:r>
              <w:rPr>
                <w:rFonts w:ascii="Consolas" w:eastAsia="Consolas" w:hAnsi="Consolas" w:cs="Consolas"/>
                <w:sz w:val="16"/>
              </w:rPr>
              <w:t>21,841</w:t>
            </w:r>
          </w:p>
        </w:tc>
        <w:tc>
          <w:tcPr>
            <w:tcW w:w="1170" w:type="dxa"/>
          </w:tcPr>
          <w:p w14:paraId="717D7B57" w14:textId="77777777" w:rsidR="00AC1205" w:rsidRDefault="00000000">
            <w:pPr>
              <w:jc w:val="right"/>
            </w:pPr>
            <w:r>
              <w:rPr>
                <w:rFonts w:ascii="Consolas" w:eastAsia="Consolas" w:hAnsi="Consolas" w:cs="Consolas"/>
                <w:sz w:val="16"/>
              </w:rPr>
              <w:t>4,015</w:t>
            </w:r>
          </w:p>
        </w:tc>
        <w:tc>
          <w:tcPr>
            <w:tcW w:w="1170" w:type="dxa"/>
          </w:tcPr>
          <w:p w14:paraId="717D7B58" w14:textId="77777777" w:rsidR="00AC1205" w:rsidRDefault="00000000">
            <w:pPr>
              <w:jc w:val="right"/>
            </w:pPr>
            <w:r>
              <w:rPr>
                <w:rFonts w:ascii="Consolas" w:eastAsia="Consolas" w:hAnsi="Consolas" w:cs="Consolas"/>
                <w:sz w:val="16"/>
              </w:rPr>
              <w:t>63,010</w:t>
            </w:r>
          </w:p>
        </w:tc>
        <w:tc>
          <w:tcPr>
            <w:tcW w:w="1170" w:type="dxa"/>
          </w:tcPr>
          <w:p w14:paraId="717D7B59" w14:textId="77777777" w:rsidR="00AC1205" w:rsidRDefault="00000000">
            <w:pPr>
              <w:jc w:val="right"/>
            </w:pPr>
            <w:r>
              <w:rPr>
                <w:rFonts w:ascii="Consolas" w:eastAsia="Consolas" w:hAnsi="Consolas" w:cs="Consolas"/>
                <w:sz w:val="16"/>
              </w:rPr>
              <w:t>35,086</w:t>
            </w:r>
          </w:p>
        </w:tc>
        <w:tc>
          <w:tcPr>
            <w:tcW w:w="1170" w:type="dxa"/>
          </w:tcPr>
          <w:p w14:paraId="717D7B5A" w14:textId="77777777" w:rsidR="00AC1205" w:rsidRDefault="00000000">
            <w:pPr>
              <w:jc w:val="right"/>
            </w:pPr>
            <w:r>
              <w:rPr>
                <w:rFonts w:ascii="Consolas" w:eastAsia="Consolas" w:hAnsi="Consolas" w:cs="Consolas"/>
                <w:sz w:val="16"/>
              </w:rPr>
              <w:t>2,905</w:t>
            </w:r>
          </w:p>
        </w:tc>
      </w:tr>
      <w:tr w:rsidR="00AC1205" w14:paraId="717D7B64" w14:textId="77777777">
        <w:tc>
          <w:tcPr>
            <w:tcW w:w="1170" w:type="dxa"/>
          </w:tcPr>
          <w:p w14:paraId="717D7B5C" w14:textId="77777777" w:rsidR="00AC1205" w:rsidRDefault="00000000">
            <w:pPr>
              <w:jc w:val="right"/>
            </w:pPr>
            <w:r>
              <w:rPr>
                <w:rFonts w:ascii="Consolas" w:eastAsia="Consolas" w:hAnsi="Consolas" w:cs="Consolas"/>
                <w:sz w:val="16"/>
              </w:rPr>
              <w:t>3</w:t>
            </w:r>
          </w:p>
        </w:tc>
        <w:tc>
          <w:tcPr>
            <w:tcW w:w="1170" w:type="dxa"/>
          </w:tcPr>
          <w:p w14:paraId="717D7B5D" w14:textId="77777777" w:rsidR="00AC1205" w:rsidRDefault="00000000">
            <w:pPr>
              <w:jc w:val="right"/>
            </w:pPr>
            <w:r>
              <w:rPr>
                <w:rFonts w:ascii="Consolas" w:eastAsia="Consolas" w:hAnsi="Consolas" w:cs="Consolas"/>
                <w:sz w:val="16"/>
              </w:rPr>
              <w:t>0</w:t>
            </w:r>
          </w:p>
        </w:tc>
        <w:tc>
          <w:tcPr>
            <w:tcW w:w="1170" w:type="dxa"/>
          </w:tcPr>
          <w:p w14:paraId="717D7B5E" w14:textId="77777777" w:rsidR="00AC1205" w:rsidRDefault="00000000">
            <w:pPr>
              <w:jc w:val="right"/>
            </w:pPr>
            <w:r>
              <w:rPr>
                <w:rFonts w:ascii="Consolas" w:eastAsia="Consolas" w:hAnsi="Consolas" w:cs="Consolas"/>
                <w:sz w:val="16"/>
              </w:rPr>
              <w:t>44,632</w:t>
            </w:r>
          </w:p>
        </w:tc>
        <w:tc>
          <w:tcPr>
            <w:tcW w:w="1170" w:type="dxa"/>
          </w:tcPr>
          <w:p w14:paraId="717D7B5F" w14:textId="77777777" w:rsidR="00AC1205" w:rsidRDefault="00000000">
            <w:pPr>
              <w:jc w:val="right"/>
            </w:pPr>
            <w:r>
              <w:rPr>
                <w:rFonts w:ascii="Consolas" w:eastAsia="Consolas" w:hAnsi="Consolas" w:cs="Consolas"/>
                <w:sz w:val="16"/>
              </w:rPr>
              <w:t>60,488</w:t>
            </w:r>
          </w:p>
        </w:tc>
        <w:tc>
          <w:tcPr>
            <w:tcW w:w="1170" w:type="dxa"/>
          </w:tcPr>
          <w:p w14:paraId="717D7B60" w14:textId="77777777" w:rsidR="00AC1205" w:rsidRDefault="00000000">
            <w:pPr>
              <w:jc w:val="right"/>
            </w:pPr>
            <w:r>
              <w:rPr>
                <w:rFonts w:ascii="Consolas" w:eastAsia="Consolas" w:hAnsi="Consolas" w:cs="Consolas"/>
                <w:sz w:val="16"/>
              </w:rPr>
              <w:t>26,785</w:t>
            </w:r>
          </w:p>
        </w:tc>
        <w:tc>
          <w:tcPr>
            <w:tcW w:w="1170" w:type="dxa"/>
          </w:tcPr>
          <w:p w14:paraId="717D7B61" w14:textId="77777777" w:rsidR="00AC1205" w:rsidRDefault="00000000">
            <w:pPr>
              <w:jc w:val="right"/>
            </w:pPr>
            <w:r>
              <w:rPr>
                <w:rFonts w:ascii="Consolas" w:eastAsia="Consolas" w:hAnsi="Consolas" w:cs="Consolas"/>
                <w:sz w:val="16"/>
              </w:rPr>
              <w:t>165,118</w:t>
            </w:r>
          </w:p>
        </w:tc>
        <w:tc>
          <w:tcPr>
            <w:tcW w:w="1170" w:type="dxa"/>
          </w:tcPr>
          <w:p w14:paraId="717D7B62" w14:textId="77777777" w:rsidR="00AC1205" w:rsidRDefault="00000000">
            <w:pPr>
              <w:jc w:val="right"/>
            </w:pPr>
            <w:r>
              <w:rPr>
                <w:rFonts w:ascii="Consolas" w:eastAsia="Consolas" w:hAnsi="Consolas" w:cs="Consolas"/>
                <w:sz w:val="16"/>
              </w:rPr>
              <w:t>214,161</w:t>
            </w:r>
          </w:p>
        </w:tc>
        <w:tc>
          <w:tcPr>
            <w:tcW w:w="1170" w:type="dxa"/>
          </w:tcPr>
          <w:p w14:paraId="717D7B63" w14:textId="77777777" w:rsidR="00AC1205" w:rsidRDefault="00000000">
            <w:pPr>
              <w:jc w:val="right"/>
            </w:pPr>
            <w:r>
              <w:rPr>
                <w:rFonts w:ascii="Consolas" w:eastAsia="Consolas" w:hAnsi="Consolas" w:cs="Consolas"/>
                <w:sz w:val="16"/>
              </w:rPr>
              <w:t>27,258</w:t>
            </w:r>
          </w:p>
        </w:tc>
      </w:tr>
      <w:tr w:rsidR="00AC1205" w14:paraId="717D7B6D" w14:textId="77777777">
        <w:tc>
          <w:tcPr>
            <w:tcW w:w="1170" w:type="dxa"/>
          </w:tcPr>
          <w:p w14:paraId="717D7B65" w14:textId="77777777" w:rsidR="00AC1205" w:rsidRDefault="00000000">
            <w:pPr>
              <w:jc w:val="right"/>
            </w:pPr>
            <w:r>
              <w:rPr>
                <w:rFonts w:ascii="Consolas" w:eastAsia="Consolas" w:hAnsi="Consolas" w:cs="Consolas"/>
                <w:sz w:val="16"/>
              </w:rPr>
              <w:t>4</w:t>
            </w:r>
          </w:p>
        </w:tc>
        <w:tc>
          <w:tcPr>
            <w:tcW w:w="1170" w:type="dxa"/>
          </w:tcPr>
          <w:p w14:paraId="717D7B66" w14:textId="77777777" w:rsidR="00AC1205" w:rsidRDefault="00000000">
            <w:pPr>
              <w:jc w:val="right"/>
            </w:pPr>
            <w:r>
              <w:rPr>
                <w:rFonts w:ascii="Consolas" w:eastAsia="Consolas" w:hAnsi="Consolas" w:cs="Consolas"/>
                <w:sz w:val="16"/>
              </w:rPr>
              <w:t>0</w:t>
            </w:r>
          </w:p>
        </w:tc>
        <w:tc>
          <w:tcPr>
            <w:tcW w:w="1170" w:type="dxa"/>
          </w:tcPr>
          <w:p w14:paraId="717D7B67" w14:textId="77777777" w:rsidR="00AC1205" w:rsidRDefault="00000000">
            <w:pPr>
              <w:jc w:val="right"/>
            </w:pPr>
            <w:r>
              <w:rPr>
                <w:rFonts w:ascii="Consolas" w:eastAsia="Consolas" w:hAnsi="Consolas" w:cs="Consolas"/>
                <w:sz w:val="16"/>
              </w:rPr>
              <w:t>89,153</w:t>
            </w:r>
          </w:p>
        </w:tc>
        <w:tc>
          <w:tcPr>
            <w:tcW w:w="1170" w:type="dxa"/>
          </w:tcPr>
          <w:p w14:paraId="717D7B68" w14:textId="77777777" w:rsidR="00AC1205" w:rsidRDefault="00000000">
            <w:pPr>
              <w:jc w:val="right"/>
            </w:pPr>
            <w:r>
              <w:rPr>
                <w:rFonts w:ascii="Consolas" w:eastAsia="Consolas" w:hAnsi="Consolas" w:cs="Consolas"/>
                <w:sz w:val="16"/>
              </w:rPr>
              <w:t>49,849</w:t>
            </w:r>
          </w:p>
        </w:tc>
        <w:tc>
          <w:tcPr>
            <w:tcW w:w="1170" w:type="dxa"/>
          </w:tcPr>
          <w:p w14:paraId="717D7B69" w14:textId="77777777" w:rsidR="00AC1205" w:rsidRDefault="00000000">
            <w:pPr>
              <w:jc w:val="right"/>
            </w:pPr>
            <w:r>
              <w:rPr>
                <w:rFonts w:ascii="Consolas" w:eastAsia="Consolas" w:hAnsi="Consolas" w:cs="Consolas"/>
                <w:sz w:val="16"/>
              </w:rPr>
              <w:t>26,939</w:t>
            </w:r>
          </w:p>
        </w:tc>
        <w:tc>
          <w:tcPr>
            <w:tcW w:w="1170" w:type="dxa"/>
          </w:tcPr>
          <w:p w14:paraId="717D7B6A" w14:textId="77777777" w:rsidR="00AC1205" w:rsidRDefault="00000000">
            <w:pPr>
              <w:jc w:val="right"/>
            </w:pPr>
            <w:r>
              <w:rPr>
                <w:rFonts w:ascii="Consolas" w:eastAsia="Consolas" w:hAnsi="Consolas" w:cs="Consolas"/>
                <w:sz w:val="16"/>
              </w:rPr>
              <w:t>70,298</w:t>
            </w:r>
          </w:p>
        </w:tc>
        <w:tc>
          <w:tcPr>
            <w:tcW w:w="1170" w:type="dxa"/>
          </w:tcPr>
          <w:p w14:paraId="717D7B6B" w14:textId="77777777" w:rsidR="00AC1205" w:rsidRDefault="00000000">
            <w:pPr>
              <w:jc w:val="right"/>
            </w:pPr>
            <w:r>
              <w:rPr>
                <w:rFonts w:ascii="Consolas" w:eastAsia="Consolas" w:hAnsi="Consolas" w:cs="Consolas"/>
                <w:sz w:val="16"/>
              </w:rPr>
              <w:t>49,793</w:t>
            </w:r>
          </w:p>
        </w:tc>
        <w:tc>
          <w:tcPr>
            <w:tcW w:w="1170" w:type="dxa"/>
          </w:tcPr>
          <w:p w14:paraId="717D7B6C" w14:textId="77777777" w:rsidR="00AC1205" w:rsidRDefault="00000000">
            <w:pPr>
              <w:jc w:val="right"/>
            </w:pPr>
            <w:r>
              <w:rPr>
                <w:rFonts w:ascii="Consolas" w:eastAsia="Consolas" w:hAnsi="Consolas" w:cs="Consolas"/>
                <w:sz w:val="16"/>
              </w:rPr>
              <w:t>12,384</w:t>
            </w:r>
          </w:p>
        </w:tc>
      </w:tr>
      <w:tr w:rsidR="00AC1205" w14:paraId="717D7B76" w14:textId="77777777">
        <w:tc>
          <w:tcPr>
            <w:tcW w:w="1170" w:type="dxa"/>
          </w:tcPr>
          <w:p w14:paraId="717D7B6E" w14:textId="77777777" w:rsidR="00AC1205" w:rsidRDefault="00000000">
            <w:pPr>
              <w:jc w:val="right"/>
            </w:pPr>
            <w:r>
              <w:rPr>
                <w:rFonts w:ascii="Consolas" w:eastAsia="Consolas" w:hAnsi="Consolas" w:cs="Consolas"/>
                <w:sz w:val="16"/>
              </w:rPr>
              <w:t>5</w:t>
            </w:r>
          </w:p>
        </w:tc>
        <w:tc>
          <w:tcPr>
            <w:tcW w:w="1170" w:type="dxa"/>
          </w:tcPr>
          <w:p w14:paraId="717D7B6F" w14:textId="77777777" w:rsidR="00AC1205" w:rsidRDefault="00000000">
            <w:pPr>
              <w:jc w:val="right"/>
            </w:pPr>
            <w:r>
              <w:rPr>
                <w:rFonts w:ascii="Consolas" w:eastAsia="Consolas" w:hAnsi="Consolas" w:cs="Consolas"/>
                <w:sz w:val="16"/>
              </w:rPr>
              <w:t>0</w:t>
            </w:r>
          </w:p>
        </w:tc>
        <w:tc>
          <w:tcPr>
            <w:tcW w:w="1170" w:type="dxa"/>
          </w:tcPr>
          <w:p w14:paraId="717D7B70" w14:textId="77777777" w:rsidR="00AC1205" w:rsidRDefault="00000000">
            <w:pPr>
              <w:jc w:val="right"/>
            </w:pPr>
            <w:r>
              <w:rPr>
                <w:rFonts w:ascii="Consolas" w:eastAsia="Consolas" w:hAnsi="Consolas" w:cs="Consolas"/>
                <w:sz w:val="16"/>
              </w:rPr>
              <w:t>18,621</w:t>
            </w:r>
          </w:p>
        </w:tc>
        <w:tc>
          <w:tcPr>
            <w:tcW w:w="1170" w:type="dxa"/>
          </w:tcPr>
          <w:p w14:paraId="717D7B71" w14:textId="77777777" w:rsidR="00AC1205" w:rsidRDefault="00000000">
            <w:pPr>
              <w:jc w:val="right"/>
            </w:pPr>
            <w:r>
              <w:rPr>
                <w:rFonts w:ascii="Consolas" w:eastAsia="Consolas" w:hAnsi="Consolas" w:cs="Consolas"/>
                <w:sz w:val="16"/>
              </w:rPr>
              <w:t>5,157</w:t>
            </w:r>
          </w:p>
        </w:tc>
        <w:tc>
          <w:tcPr>
            <w:tcW w:w="1170" w:type="dxa"/>
          </w:tcPr>
          <w:p w14:paraId="717D7B72" w14:textId="77777777" w:rsidR="00AC1205" w:rsidRDefault="00000000">
            <w:pPr>
              <w:jc w:val="right"/>
            </w:pPr>
            <w:r>
              <w:rPr>
                <w:rFonts w:ascii="Consolas" w:eastAsia="Consolas" w:hAnsi="Consolas" w:cs="Consolas"/>
                <w:sz w:val="16"/>
              </w:rPr>
              <w:t>7,210</w:t>
            </w:r>
          </w:p>
        </w:tc>
        <w:tc>
          <w:tcPr>
            <w:tcW w:w="1170" w:type="dxa"/>
          </w:tcPr>
          <w:p w14:paraId="717D7B73" w14:textId="77777777" w:rsidR="00AC1205" w:rsidRDefault="00000000">
            <w:pPr>
              <w:jc w:val="right"/>
            </w:pPr>
            <w:r>
              <w:rPr>
                <w:rFonts w:ascii="Consolas" w:eastAsia="Consolas" w:hAnsi="Consolas" w:cs="Consolas"/>
                <w:sz w:val="16"/>
              </w:rPr>
              <w:t>30,154</w:t>
            </w:r>
          </w:p>
        </w:tc>
        <w:tc>
          <w:tcPr>
            <w:tcW w:w="1170" w:type="dxa"/>
          </w:tcPr>
          <w:p w14:paraId="717D7B74" w14:textId="77777777" w:rsidR="00AC1205" w:rsidRDefault="00000000">
            <w:pPr>
              <w:jc w:val="right"/>
            </w:pPr>
            <w:r>
              <w:rPr>
                <w:rFonts w:ascii="Consolas" w:eastAsia="Consolas" w:hAnsi="Consolas" w:cs="Consolas"/>
                <w:sz w:val="16"/>
              </w:rPr>
              <w:t>32,323</w:t>
            </w:r>
          </w:p>
        </w:tc>
        <w:tc>
          <w:tcPr>
            <w:tcW w:w="1170" w:type="dxa"/>
          </w:tcPr>
          <w:p w14:paraId="717D7B75" w14:textId="77777777" w:rsidR="00AC1205" w:rsidRDefault="00000000">
            <w:pPr>
              <w:jc w:val="right"/>
            </w:pPr>
            <w:r>
              <w:rPr>
                <w:rFonts w:ascii="Consolas" w:eastAsia="Consolas" w:hAnsi="Consolas" w:cs="Consolas"/>
                <w:sz w:val="16"/>
              </w:rPr>
              <w:t>4,798</w:t>
            </w:r>
          </w:p>
        </w:tc>
      </w:tr>
      <w:tr w:rsidR="00AC1205" w14:paraId="717D7B7F" w14:textId="77777777">
        <w:tc>
          <w:tcPr>
            <w:tcW w:w="1170" w:type="dxa"/>
          </w:tcPr>
          <w:p w14:paraId="717D7B77" w14:textId="77777777" w:rsidR="00AC1205" w:rsidRDefault="00000000">
            <w:pPr>
              <w:jc w:val="right"/>
            </w:pPr>
            <w:r>
              <w:rPr>
                <w:rFonts w:ascii="Consolas" w:eastAsia="Consolas" w:hAnsi="Consolas" w:cs="Consolas"/>
                <w:sz w:val="16"/>
              </w:rPr>
              <w:t>6</w:t>
            </w:r>
          </w:p>
        </w:tc>
        <w:tc>
          <w:tcPr>
            <w:tcW w:w="1170" w:type="dxa"/>
          </w:tcPr>
          <w:p w14:paraId="717D7B78" w14:textId="77777777" w:rsidR="00AC1205" w:rsidRDefault="00000000">
            <w:pPr>
              <w:jc w:val="right"/>
            </w:pPr>
            <w:r>
              <w:rPr>
                <w:rFonts w:ascii="Consolas" w:eastAsia="Consolas" w:hAnsi="Consolas" w:cs="Consolas"/>
                <w:sz w:val="16"/>
              </w:rPr>
              <w:t>0</w:t>
            </w:r>
          </w:p>
        </w:tc>
        <w:tc>
          <w:tcPr>
            <w:tcW w:w="1170" w:type="dxa"/>
          </w:tcPr>
          <w:p w14:paraId="717D7B79" w14:textId="77777777" w:rsidR="00AC1205" w:rsidRDefault="00000000">
            <w:pPr>
              <w:jc w:val="right"/>
            </w:pPr>
            <w:r>
              <w:rPr>
                <w:rFonts w:ascii="Consolas" w:eastAsia="Consolas" w:hAnsi="Consolas" w:cs="Consolas"/>
                <w:sz w:val="16"/>
              </w:rPr>
              <w:t>3,106</w:t>
            </w:r>
          </w:p>
        </w:tc>
        <w:tc>
          <w:tcPr>
            <w:tcW w:w="1170" w:type="dxa"/>
          </w:tcPr>
          <w:p w14:paraId="717D7B7A" w14:textId="77777777" w:rsidR="00AC1205" w:rsidRDefault="00000000">
            <w:pPr>
              <w:jc w:val="right"/>
            </w:pPr>
            <w:r>
              <w:rPr>
                <w:rFonts w:ascii="Consolas" w:eastAsia="Consolas" w:hAnsi="Consolas" w:cs="Consolas"/>
                <w:sz w:val="16"/>
              </w:rPr>
              <w:t>3,800</w:t>
            </w:r>
          </w:p>
        </w:tc>
        <w:tc>
          <w:tcPr>
            <w:tcW w:w="1170" w:type="dxa"/>
          </w:tcPr>
          <w:p w14:paraId="717D7B7B" w14:textId="77777777" w:rsidR="00AC1205" w:rsidRDefault="00000000">
            <w:pPr>
              <w:jc w:val="right"/>
            </w:pPr>
            <w:r>
              <w:rPr>
                <w:rFonts w:ascii="Consolas" w:eastAsia="Consolas" w:hAnsi="Consolas" w:cs="Consolas"/>
                <w:sz w:val="16"/>
              </w:rPr>
              <w:t>6,853</w:t>
            </w:r>
          </w:p>
        </w:tc>
        <w:tc>
          <w:tcPr>
            <w:tcW w:w="1170" w:type="dxa"/>
          </w:tcPr>
          <w:p w14:paraId="717D7B7C" w14:textId="77777777" w:rsidR="00AC1205" w:rsidRDefault="00000000">
            <w:pPr>
              <w:jc w:val="right"/>
            </w:pPr>
            <w:r>
              <w:rPr>
                <w:rFonts w:ascii="Consolas" w:eastAsia="Consolas" w:hAnsi="Consolas" w:cs="Consolas"/>
                <w:sz w:val="16"/>
              </w:rPr>
              <w:t>7,915</w:t>
            </w:r>
          </w:p>
        </w:tc>
        <w:tc>
          <w:tcPr>
            <w:tcW w:w="1170" w:type="dxa"/>
          </w:tcPr>
          <w:p w14:paraId="717D7B7D" w14:textId="77777777" w:rsidR="00AC1205" w:rsidRDefault="00000000">
            <w:pPr>
              <w:jc w:val="right"/>
            </w:pPr>
            <w:r>
              <w:rPr>
                <w:rFonts w:ascii="Consolas" w:eastAsia="Consolas" w:hAnsi="Consolas" w:cs="Consolas"/>
                <w:sz w:val="16"/>
              </w:rPr>
              <w:t>5,164</w:t>
            </w:r>
          </w:p>
        </w:tc>
        <w:tc>
          <w:tcPr>
            <w:tcW w:w="1170" w:type="dxa"/>
          </w:tcPr>
          <w:p w14:paraId="717D7B7E" w14:textId="77777777" w:rsidR="00AC1205" w:rsidRDefault="00000000">
            <w:pPr>
              <w:jc w:val="right"/>
            </w:pPr>
            <w:r>
              <w:rPr>
                <w:rFonts w:ascii="Consolas" w:eastAsia="Consolas" w:hAnsi="Consolas" w:cs="Consolas"/>
                <w:sz w:val="16"/>
              </w:rPr>
              <w:t>1,087</w:t>
            </w:r>
          </w:p>
        </w:tc>
      </w:tr>
      <w:tr w:rsidR="00AC1205" w14:paraId="717D7B88" w14:textId="77777777">
        <w:tc>
          <w:tcPr>
            <w:tcW w:w="1170" w:type="dxa"/>
          </w:tcPr>
          <w:p w14:paraId="717D7B80" w14:textId="77777777" w:rsidR="00AC1205" w:rsidRDefault="00000000">
            <w:pPr>
              <w:jc w:val="right"/>
            </w:pPr>
            <w:r>
              <w:rPr>
                <w:rFonts w:ascii="Consolas" w:eastAsia="Consolas" w:hAnsi="Consolas" w:cs="Consolas"/>
                <w:sz w:val="16"/>
              </w:rPr>
              <w:t>14</w:t>
            </w:r>
          </w:p>
        </w:tc>
        <w:tc>
          <w:tcPr>
            <w:tcW w:w="1170" w:type="dxa"/>
          </w:tcPr>
          <w:p w14:paraId="717D7B81" w14:textId="77777777" w:rsidR="00AC1205" w:rsidRDefault="00000000">
            <w:pPr>
              <w:jc w:val="right"/>
            </w:pPr>
            <w:r>
              <w:rPr>
                <w:rFonts w:ascii="Consolas" w:eastAsia="Consolas" w:hAnsi="Consolas" w:cs="Consolas"/>
                <w:sz w:val="16"/>
              </w:rPr>
              <w:t>0</w:t>
            </w:r>
          </w:p>
        </w:tc>
        <w:tc>
          <w:tcPr>
            <w:tcW w:w="1170" w:type="dxa"/>
          </w:tcPr>
          <w:p w14:paraId="717D7B82" w14:textId="77777777" w:rsidR="00AC1205" w:rsidRDefault="00000000">
            <w:pPr>
              <w:jc w:val="right"/>
            </w:pPr>
            <w:r>
              <w:rPr>
                <w:rFonts w:ascii="Consolas" w:eastAsia="Consolas" w:hAnsi="Consolas" w:cs="Consolas"/>
                <w:sz w:val="16"/>
              </w:rPr>
              <w:t>0</w:t>
            </w:r>
          </w:p>
        </w:tc>
        <w:tc>
          <w:tcPr>
            <w:tcW w:w="1170" w:type="dxa"/>
          </w:tcPr>
          <w:p w14:paraId="717D7B83" w14:textId="77777777" w:rsidR="00AC1205" w:rsidRDefault="00000000">
            <w:pPr>
              <w:jc w:val="right"/>
            </w:pPr>
            <w:r>
              <w:rPr>
                <w:rFonts w:ascii="Consolas" w:eastAsia="Consolas" w:hAnsi="Consolas" w:cs="Consolas"/>
                <w:sz w:val="16"/>
              </w:rPr>
              <w:t>0</w:t>
            </w:r>
          </w:p>
        </w:tc>
        <w:tc>
          <w:tcPr>
            <w:tcW w:w="1170" w:type="dxa"/>
          </w:tcPr>
          <w:p w14:paraId="717D7B84" w14:textId="77777777" w:rsidR="00AC1205" w:rsidRDefault="00000000">
            <w:pPr>
              <w:jc w:val="right"/>
            </w:pPr>
            <w:r>
              <w:rPr>
                <w:rFonts w:ascii="Consolas" w:eastAsia="Consolas" w:hAnsi="Consolas" w:cs="Consolas"/>
                <w:sz w:val="16"/>
              </w:rPr>
              <w:t>0</w:t>
            </w:r>
          </w:p>
        </w:tc>
        <w:tc>
          <w:tcPr>
            <w:tcW w:w="1170" w:type="dxa"/>
          </w:tcPr>
          <w:p w14:paraId="717D7B85" w14:textId="77777777" w:rsidR="00AC1205" w:rsidRDefault="00000000">
            <w:pPr>
              <w:jc w:val="right"/>
            </w:pPr>
            <w:r>
              <w:rPr>
                <w:rFonts w:ascii="Consolas" w:eastAsia="Consolas" w:hAnsi="Consolas" w:cs="Consolas"/>
                <w:sz w:val="16"/>
              </w:rPr>
              <w:t>0</w:t>
            </w:r>
          </w:p>
        </w:tc>
        <w:tc>
          <w:tcPr>
            <w:tcW w:w="1170" w:type="dxa"/>
          </w:tcPr>
          <w:p w14:paraId="717D7B86" w14:textId="77777777" w:rsidR="00AC1205" w:rsidRDefault="00000000">
            <w:pPr>
              <w:jc w:val="right"/>
            </w:pPr>
            <w:r>
              <w:rPr>
                <w:rFonts w:ascii="Consolas" w:eastAsia="Consolas" w:hAnsi="Consolas" w:cs="Consolas"/>
                <w:sz w:val="16"/>
              </w:rPr>
              <w:t>7</w:t>
            </w:r>
          </w:p>
        </w:tc>
        <w:tc>
          <w:tcPr>
            <w:tcW w:w="1170" w:type="dxa"/>
          </w:tcPr>
          <w:p w14:paraId="717D7B87" w14:textId="77777777" w:rsidR="00AC1205" w:rsidRDefault="00000000">
            <w:pPr>
              <w:jc w:val="right"/>
            </w:pPr>
            <w:r>
              <w:rPr>
                <w:rFonts w:ascii="Consolas" w:eastAsia="Consolas" w:hAnsi="Consolas" w:cs="Consolas"/>
                <w:sz w:val="16"/>
              </w:rPr>
              <w:t>0</w:t>
            </w:r>
          </w:p>
        </w:tc>
      </w:tr>
      <w:tr w:rsidR="00AC1205" w14:paraId="717D7B91" w14:textId="77777777">
        <w:tc>
          <w:tcPr>
            <w:tcW w:w="1170" w:type="dxa"/>
          </w:tcPr>
          <w:p w14:paraId="717D7B89" w14:textId="77777777" w:rsidR="00AC1205" w:rsidRDefault="00000000">
            <w:pPr>
              <w:jc w:val="right"/>
            </w:pPr>
            <w:r>
              <w:rPr>
                <w:rFonts w:ascii="Consolas" w:eastAsia="Consolas" w:hAnsi="Consolas" w:cs="Consolas"/>
                <w:sz w:val="16"/>
              </w:rPr>
              <w:t>15</w:t>
            </w:r>
          </w:p>
        </w:tc>
        <w:tc>
          <w:tcPr>
            <w:tcW w:w="1170" w:type="dxa"/>
          </w:tcPr>
          <w:p w14:paraId="717D7B8A" w14:textId="77777777" w:rsidR="00AC1205" w:rsidRDefault="00000000">
            <w:pPr>
              <w:jc w:val="right"/>
            </w:pPr>
            <w:r>
              <w:rPr>
                <w:rFonts w:ascii="Consolas" w:eastAsia="Consolas" w:hAnsi="Consolas" w:cs="Consolas"/>
                <w:sz w:val="16"/>
              </w:rPr>
              <w:t>0</w:t>
            </w:r>
          </w:p>
        </w:tc>
        <w:tc>
          <w:tcPr>
            <w:tcW w:w="1170" w:type="dxa"/>
          </w:tcPr>
          <w:p w14:paraId="717D7B8B" w14:textId="77777777" w:rsidR="00AC1205" w:rsidRDefault="00000000">
            <w:pPr>
              <w:jc w:val="right"/>
            </w:pPr>
            <w:r>
              <w:rPr>
                <w:rFonts w:ascii="Consolas" w:eastAsia="Consolas" w:hAnsi="Consolas" w:cs="Consolas"/>
                <w:sz w:val="16"/>
              </w:rPr>
              <w:t>0</w:t>
            </w:r>
          </w:p>
        </w:tc>
        <w:tc>
          <w:tcPr>
            <w:tcW w:w="1170" w:type="dxa"/>
          </w:tcPr>
          <w:p w14:paraId="717D7B8C" w14:textId="77777777" w:rsidR="00AC1205" w:rsidRDefault="00000000">
            <w:pPr>
              <w:jc w:val="right"/>
            </w:pPr>
            <w:r>
              <w:rPr>
                <w:rFonts w:ascii="Consolas" w:eastAsia="Consolas" w:hAnsi="Consolas" w:cs="Consolas"/>
                <w:sz w:val="16"/>
              </w:rPr>
              <w:t>0</w:t>
            </w:r>
          </w:p>
        </w:tc>
        <w:tc>
          <w:tcPr>
            <w:tcW w:w="1170" w:type="dxa"/>
          </w:tcPr>
          <w:p w14:paraId="717D7B8D" w14:textId="77777777" w:rsidR="00AC1205" w:rsidRDefault="00000000">
            <w:pPr>
              <w:jc w:val="right"/>
            </w:pPr>
            <w:r>
              <w:rPr>
                <w:rFonts w:ascii="Consolas" w:eastAsia="Consolas" w:hAnsi="Consolas" w:cs="Consolas"/>
                <w:sz w:val="16"/>
              </w:rPr>
              <w:t>0</w:t>
            </w:r>
          </w:p>
        </w:tc>
        <w:tc>
          <w:tcPr>
            <w:tcW w:w="1170" w:type="dxa"/>
          </w:tcPr>
          <w:p w14:paraId="717D7B8E" w14:textId="77777777" w:rsidR="00AC1205" w:rsidRDefault="00000000">
            <w:pPr>
              <w:jc w:val="right"/>
            </w:pPr>
            <w:r>
              <w:rPr>
                <w:rFonts w:ascii="Consolas" w:eastAsia="Consolas" w:hAnsi="Consolas" w:cs="Consolas"/>
                <w:sz w:val="16"/>
              </w:rPr>
              <w:t>0</w:t>
            </w:r>
          </w:p>
        </w:tc>
        <w:tc>
          <w:tcPr>
            <w:tcW w:w="1170" w:type="dxa"/>
          </w:tcPr>
          <w:p w14:paraId="717D7B8F" w14:textId="77777777" w:rsidR="00AC1205" w:rsidRDefault="00000000">
            <w:pPr>
              <w:jc w:val="right"/>
            </w:pPr>
            <w:r>
              <w:rPr>
                <w:rFonts w:ascii="Consolas" w:eastAsia="Consolas" w:hAnsi="Consolas" w:cs="Consolas"/>
                <w:sz w:val="16"/>
              </w:rPr>
              <w:t>3</w:t>
            </w:r>
          </w:p>
        </w:tc>
        <w:tc>
          <w:tcPr>
            <w:tcW w:w="1170" w:type="dxa"/>
          </w:tcPr>
          <w:p w14:paraId="717D7B90" w14:textId="77777777" w:rsidR="00AC1205" w:rsidRDefault="00000000">
            <w:pPr>
              <w:jc w:val="right"/>
            </w:pPr>
            <w:r>
              <w:rPr>
                <w:rFonts w:ascii="Consolas" w:eastAsia="Consolas" w:hAnsi="Consolas" w:cs="Consolas"/>
                <w:sz w:val="16"/>
              </w:rPr>
              <w:t>0</w:t>
            </w:r>
          </w:p>
        </w:tc>
      </w:tr>
      <w:tr w:rsidR="00AC1205" w14:paraId="717D7B9A" w14:textId="77777777">
        <w:tc>
          <w:tcPr>
            <w:tcW w:w="1170" w:type="dxa"/>
            <w:tcBorders>
              <w:bottom w:val="single" w:sz="0" w:space="0" w:color="000000"/>
            </w:tcBorders>
          </w:tcPr>
          <w:p w14:paraId="717D7B9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B93"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7B9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B95" w14:textId="77777777" w:rsidR="00AC1205" w:rsidRDefault="00000000">
            <w:pPr>
              <w:jc w:val="right"/>
            </w:pPr>
            <w:r>
              <w:rPr>
                <w:rFonts w:ascii="Consolas" w:eastAsia="Consolas" w:hAnsi="Consolas" w:cs="Consolas"/>
                <w:sz w:val="16"/>
              </w:rPr>
              <w:t>7,150</w:t>
            </w:r>
          </w:p>
        </w:tc>
        <w:tc>
          <w:tcPr>
            <w:tcW w:w="1170" w:type="dxa"/>
            <w:tcBorders>
              <w:bottom w:val="single" w:sz="0" w:space="0" w:color="000000"/>
            </w:tcBorders>
          </w:tcPr>
          <w:p w14:paraId="717D7B96"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B9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B98"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B99" w14:textId="77777777" w:rsidR="00AC1205" w:rsidRDefault="00000000">
            <w:pPr>
              <w:jc w:val="right"/>
            </w:pPr>
            <w:r>
              <w:rPr>
                <w:rFonts w:ascii="Consolas" w:eastAsia="Consolas" w:hAnsi="Consolas" w:cs="Consolas"/>
                <w:sz w:val="16"/>
              </w:rPr>
              <w:t>0</w:t>
            </w:r>
          </w:p>
        </w:tc>
      </w:tr>
      <w:tr w:rsidR="00AC1205" w14:paraId="717D7BA3" w14:textId="77777777">
        <w:tc>
          <w:tcPr>
            <w:tcW w:w="0" w:type="auto"/>
            <w:tcBorders>
              <w:top w:val="single" w:sz="0" w:space="0" w:color="000000"/>
              <w:bottom w:val="single" w:sz="0" w:space="0" w:color="000000"/>
            </w:tcBorders>
          </w:tcPr>
          <w:p w14:paraId="717D7B9B"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B9C"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B9D"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B9E"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B9F"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BA0"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BA1"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BA2" w14:textId="77777777" w:rsidR="00AC1205" w:rsidRDefault="00000000">
            <w:pPr>
              <w:jc w:val="right"/>
            </w:pPr>
            <w:r>
              <w:rPr>
                <w:rFonts w:ascii="Consolas" w:eastAsia="Consolas" w:hAnsi="Consolas" w:cs="Consolas"/>
                <w:sz w:val="16"/>
              </w:rPr>
              <w:t>116,355</w:t>
            </w:r>
          </w:p>
        </w:tc>
      </w:tr>
    </w:tbl>
    <w:p w14:paraId="717D7BA4" w14:textId="77777777" w:rsidR="00AC1205" w:rsidRDefault="00AC1205"/>
    <w:p w14:paraId="717D7BA5" w14:textId="77777777" w:rsidR="00AC1205" w:rsidRDefault="00000000">
      <w:r>
        <w:br/>
      </w:r>
    </w:p>
    <w:p w14:paraId="717D7BA6" w14:textId="77777777" w:rsidR="00AC1205" w:rsidRDefault="00000000">
      <w:pPr>
        <w:shd w:val="solid" w:color="B0C4DE" w:fill="auto"/>
      </w:pPr>
      <w:r>
        <w:rPr>
          <w:b/>
          <w:sz w:val="26"/>
        </w:rPr>
        <w:t>work_d</w:t>
      </w:r>
    </w:p>
    <w:p w14:paraId="717D7BA7" w14:textId="77777777" w:rsidR="00AC1205" w:rsidRDefault="00000000">
      <w:pPr>
        <w:rPr>
          <w:color w:val="4682B4"/>
        </w:rPr>
      </w:pPr>
      <w:r>
        <w:rPr>
          <w:color w:val="4682B4"/>
        </w:rPr>
        <w:t>Working: currently (based on selfrep)</w:t>
      </w:r>
      <w:r>
        <w:rPr>
          <w:color w:val="4682B4"/>
        </w:rPr>
        <w:br/>
        <w:t xml:space="preserve">   (0):   [0] No</w:t>
      </w:r>
      <w:r>
        <w:rPr>
          <w:color w:val="4682B4"/>
        </w:rPr>
        <w:br/>
        <w:t xml:space="preserve">   (1):   [1] Yes</w:t>
      </w:r>
      <w:r>
        <w:rPr>
          <w:color w:val="4682B4"/>
        </w:rPr>
        <w:br/>
      </w:r>
    </w:p>
    <w:p w14:paraId="717D7BA8" w14:textId="77777777" w:rsidR="00AC1205" w:rsidRDefault="00000000">
      <w:r>
        <w:t>Current working status (</w:t>
      </w:r>
      <w:r>
        <w:rPr>
          <w:i/>
        </w:rPr>
        <w:t>work_d</w:t>
      </w:r>
      <w:r>
        <w:t xml:space="preserve">) is based individual’s self-reported primary activity at the time of the interview. It does not always correspond to the employment status. In some questionnaires, next to a series of detailed questions about the employment situation, respondent were asked a simple separate question, such as “Are you currently working”. This variable is equivalent to the CNEF’s variable E11104. It may not be the same as employment in </w:t>
      </w:r>
      <w:r>
        <w:rPr>
          <w:i/>
        </w:rPr>
        <w:t>emplst5</w:t>
      </w:r>
      <w:r>
        <w:t>, or other work-related variables.</w:t>
      </w:r>
    </w:p>
    <w:p w14:paraId="717D7BA9" w14:textId="77777777" w:rsidR="00AC1205" w:rsidRDefault="00AC1205"/>
    <w:p w14:paraId="717D7BAA" w14:textId="77777777" w:rsidR="00AC1205" w:rsidRDefault="00000000">
      <w:r>
        <w:rPr>
          <w:color w:val="FF0000"/>
        </w:rPr>
        <w:lastRenderedPageBreak/>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BAC" w14:textId="77777777">
        <w:tc>
          <w:tcPr>
            <w:tcW w:w="9360" w:type="dxa"/>
            <w:gridSpan w:val="6"/>
          </w:tcPr>
          <w:p w14:paraId="717D7BAB" w14:textId="77777777" w:rsidR="00AC1205" w:rsidRDefault="00000000">
            <w:r>
              <w:rPr>
                <w:rFonts w:ascii="Consolas" w:eastAsia="Consolas" w:hAnsi="Consolas" w:cs="Consolas"/>
                <w:b/>
                <w:sz w:val="18"/>
              </w:rPr>
              <w:t xml:space="preserve">       Name: </w:t>
            </w:r>
            <w:r>
              <w:rPr>
                <w:rFonts w:ascii="Consolas" w:eastAsia="Consolas" w:hAnsi="Consolas" w:cs="Consolas"/>
                <w:sz w:val="18"/>
              </w:rPr>
              <w:t>work_d</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Working: currently (based on selfrep)</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89,767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1.02           </w:t>
            </w:r>
            <w:r>
              <w:rPr>
                <w:rFonts w:ascii="Consolas" w:eastAsia="Consolas" w:hAnsi="Consolas" w:cs="Consolas"/>
                <w:sz w:val="18"/>
              </w:rPr>
              <w:br/>
            </w:r>
          </w:p>
        </w:tc>
      </w:tr>
      <w:tr w:rsidR="00AC1205" w14:paraId="717D7BB3" w14:textId="77777777">
        <w:tc>
          <w:tcPr>
            <w:tcW w:w="1560" w:type="dxa"/>
          </w:tcPr>
          <w:p w14:paraId="717D7BAD" w14:textId="77777777" w:rsidR="00AC1205" w:rsidRDefault="00AC1205"/>
        </w:tc>
        <w:tc>
          <w:tcPr>
            <w:tcW w:w="1560" w:type="dxa"/>
            <w:tcBorders>
              <w:top w:val="single" w:sz="0" w:space="0" w:color="000000"/>
              <w:bottom w:val="single" w:sz="0" w:space="0" w:color="000000"/>
            </w:tcBorders>
          </w:tcPr>
          <w:p w14:paraId="717D7BAE"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BAF"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BB0"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BB1" w14:textId="77777777" w:rsidR="00AC1205" w:rsidRDefault="00000000">
            <w:pPr>
              <w:jc w:val="right"/>
            </w:pPr>
            <w:r>
              <w:rPr>
                <w:rFonts w:ascii="Consolas" w:eastAsia="Consolas" w:hAnsi="Consolas" w:cs="Consolas"/>
                <w:b/>
                <w:sz w:val="18"/>
              </w:rPr>
              <w:t>Percent</w:t>
            </w:r>
          </w:p>
        </w:tc>
        <w:tc>
          <w:tcPr>
            <w:tcW w:w="1560" w:type="dxa"/>
          </w:tcPr>
          <w:p w14:paraId="717D7BB2" w14:textId="77777777" w:rsidR="00AC1205" w:rsidRDefault="00AC1205"/>
        </w:tc>
      </w:tr>
      <w:tr w:rsidR="00AC1205" w14:paraId="717D7BBA" w14:textId="77777777">
        <w:tc>
          <w:tcPr>
            <w:tcW w:w="1560" w:type="dxa"/>
            <w:tcBorders>
              <w:right w:val="nil"/>
            </w:tcBorders>
          </w:tcPr>
          <w:p w14:paraId="717D7BB4" w14:textId="77777777" w:rsidR="00AC1205" w:rsidRDefault="00AC1205"/>
        </w:tc>
        <w:tc>
          <w:tcPr>
            <w:tcW w:w="1560" w:type="dxa"/>
            <w:tcBorders>
              <w:top w:val="single" w:sz="0" w:space="0" w:color="000000"/>
              <w:left w:val="nil"/>
              <w:bottom w:val="single" w:sz="0" w:space="0" w:color="D3D3D3"/>
            </w:tcBorders>
          </w:tcPr>
          <w:p w14:paraId="717D7BB5"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7BB6" w14:textId="77777777" w:rsidR="00AC1205" w:rsidRDefault="00000000">
            <w:r>
              <w:rPr>
                <w:rFonts w:ascii="Consolas" w:eastAsia="Consolas" w:hAnsi="Consolas" w:cs="Consolas"/>
                <w:sz w:val="16"/>
              </w:rPr>
              <w:t>[-8] Not asked</w:t>
            </w:r>
          </w:p>
        </w:tc>
        <w:tc>
          <w:tcPr>
            <w:tcW w:w="1560" w:type="dxa"/>
            <w:tcBorders>
              <w:top w:val="single" w:sz="0" w:space="0" w:color="000000"/>
              <w:bottom w:val="single" w:sz="0" w:space="0" w:color="D3D3D3"/>
            </w:tcBorders>
          </w:tcPr>
          <w:p w14:paraId="717D7BB7" w14:textId="77777777" w:rsidR="00AC1205" w:rsidRDefault="00000000">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717D7BB8" w14:textId="77777777" w:rsidR="00AC1205" w:rsidRDefault="00000000">
            <w:pPr>
              <w:jc w:val="right"/>
            </w:pPr>
            <w:r>
              <w:rPr>
                <w:rFonts w:ascii="Consolas" w:eastAsia="Consolas" w:hAnsi="Consolas" w:cs="Consolas"/>
                <w:sz w:val="16"/>
              </w:rPr>
              <w:t xml:space="preserve">      0.9</w:t>
            </w:r>
          </w:p>
        </w:tc>
        <w:tc>
          <w:tcPr>
            <w:tcW w:w="1560" w:type="dxa"/>
          </w:tcPr>
          <w:p w14:paraId="717D7BB9" w14:textId="77777777" w:rsidR="00AC1205" w:rsidRDefault="00AC1205"/>
        </w:tc>
      </w:tr>
      <w:tr w:rsidR="00AC1205" w14:paraId="717D7BC1" w14:textId="77777777">
        <w:tc>
          <w:tcPr>
            <w:tcW w:w="1560" w:type="dxa"/>
            <w:tcBorders>
              <w:right w:val="nil"/>
            </w:tcBorders>
          </w:tcPr>
          <w:p w14:paraId="717D7BBB" w14:textId="77777777" w:rsidR="00AC1205" w:rsidRDefault="00AC1205"/>
        </w:tc>
        <w:tc>
          <w:tcPr>
            <w:tcW w:w="1560" w:type="dxa"/>
            <w:tcBorders>
              <w:top w:val="single" w:sz="0" w:space="0" w:color="D3D3D3"/>
              <w:left w:val="nil"/>
              <w:bottom w:val="single" w:sz="0" w:space="0" w:color="D3D3D3"/>
            </w:tcBorders>
          </w:tcPr>
          <w:p w14:paraId="717D7BBC"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BBD" w14:textId="77777777" w:rsidR="00AC1205" w:rsidRDefault="00000000">
            <w:r>
              <w:rPr>
                <w:rFonts w:ascii="Consolas" w:eastAsia="Consolas" w:hAnsi="Consolas" w:cs="Consolas"/>
                <w:sz w:val="16"/>
              </w:rPr>
              <w:t>[-3] Not apply</w:t>
            </w:r>
          </w:p>
        </w:tc>
        <w:tc>
          <w:tcPr>
            <w:tcW w:w="1560" w:type="dxa"/>
            <w:tcBorders>
              <w:top w:val="single" w:sz="0" w:space="0" w:color="D3D3D3"/>
              <w:bottom w:val="single" w:sz="0" w:space="0" w:color="D3D3D3"/>
            </w:tcBorders>
          </w:tcPr>
          <w:p w14:paraId="717D7BBE" w14:textId="77777777" w:rsidR="00AC1205" w:rsidRDefault="00000000">
            <w:pPr>
              <w:jc w:val="right"/>
            </w:pPr>
            <w:r>
              <w:rPr>
                <w:rFonts w:ascii="Consolas" w:eastAsia="Consolas" w:hAnsi="Consolas" w:cs="Consolas"/>
                <w:sz w:val="16"/>
              </w:rPr>
              <w:t xml:space="preserve">    31,136</w:t>
            </w:r>
          </w:p>
        </w:tc>
        <w:tc>
          <w:tcPr>
            <w:tcW w:w="1560" w:type="dxa"/>
            <w:tcBorders>
              <w:top w:val="single" w:sz="0" w:space="0" w:color="D3D3D3"/>
              <w:bottom w:val="single" w:sz="0" w:space="0" w:color="D3D3D3"/>
            </w:tcBorders>
          </w:tcPr>
          <w:p w14:paraId="717D7BBF" w14:textId="77777777" w:rsidR="00AC1205" w:rsidRDefault="00000000">
            <w:pPr>
              <w:jc w:val="right"/>
            </w:pPr>
            <w:r>
              <w:rPr>
                <w:rFonts w:ascii="Consolas" w:eastAsia="Consolas" w:hAnsi="Consolas" w:cs="Consolas"/>
                <w:sz w:val="16"/>
              </w:rPr>
              <w:t xml:space="preserve">      1.0</w:t>
            </w:r>
          </w:p>
        </w:tc>
        <w:tc>
          <w:tcPr>
            <w:tcW w:w="1560" w:type="dxa"/>
          </w:tcPr>
          <w:p w14:paraId="717D7BC0" w14:textId="77777777" w:rsidR="00AC1205" w:rsidRDefault="00AC1205"/>
        </w:tc>
      </w:tr>
      <w:tr w:rsidR="00AC1205" w14:paraId="717D7BC8" w14:textId="77777777">
        <w:tc>
          <w:tcPr>
            <w:tcW w:w="1560" w:type="dxa"/>
            <w:tcBorders>
              <w:right w:val="nil"/>
            </w:tcBorders>
          </w:tcPr>
          <w:p w14:paraId="717D7BC2" w14:textId="77777777" w:rsidR="00AC1205" w:rsidRDefault="00AC1205"/>
        </w:tc>
        <w:tc>
          <w:tcPr>
            <w:tcW w:w="1560" w:type="dxa"/>
            <w:tcBorders>
              <w:top w:val="single" w:sz="0" w:space="0" w:color="D3D3D3"/>
              <w:left w:val="nil"/>
              <w:bottom w:val="single" w:sz="0" w:space="0" w:color="D3D3D3"/>
            </w:tcBorders>
          </w:tcPr>
          <w:p w14:paraId="717D7BC3"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BC4"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BC5" w14:textId="77777777" w:rsidR="00AC1205" w:rsidRDefault="00000000">
            <w:pPr>
              <w:jc w:val="right"/>
            </w:pPr>
            <w:r>
              <w:rPr>
                <w:rFonts w:ascii="Consolas" w:eastAsia="Consolas" w:hAnsi="Consolas" w:cs="Consolas"/>
                <w:sz w:val="16"/>
              </w:rPr>
              <w:t xml:space="preserve">         2</w:t>
            </w:r>
          </w:p>
        </w:tc>
        <w:tc>
          <w:tcPr>
            <w:tcW w:w="1560" w:type="dxa"/>
            <w:tcBorders>
              <w:top w:val="single" w:sz="0" w:space="0" w:color="D3D3D3"/>
              <w:bottom w:val="single" w:sz="0" w:space="0" w:color="D3D3D3"/>
            </w:tcBorders>
          </w:tcPr>
          <w:p w14:paraId="717D7BC6" w14:textId="77777777" w:rsidR="00AC1205" w:rsidRDefault="00000000">
            <w:pPr>
              <w:jc w:val="right"/>
            </w:pPr>
            <w:r>
              <w:rPr>
                <w:rFonts w:ascii="Consolas" w:eastAsia="Consolas" w:hAnsi="Consolas" w:cs="Consolas"/>
                <w:sz w:val="16"/>
              </w:rPr>
              <w:t xml:space="preserve">      0.0</w:t>
            </w:r>
          </w:p>
        </w:tc>
        <w:tc>
          <w:tcPr>
            <w:tcW w:w="1560" w:type="dxa"/>
          </w:tcPr>
          <w:p w14:paraId="717D7BC7" w14:textId="77777777" w:rsidR="00AC1205" w:rsidRDefault="00AC1205"/>
        </w:tc>
      </w:tr>
      <w:tr w:rsidR="00AC1205" w14:paraId="717D7BCF" w14:textId="77777777">
        <w:tc>
          <w:tcPr>
            <w:tcW w:w="1560" w:type="dxa"/>
            <w:tcBorders>
              <w:right w:val="nil"/>
            </w:tcBorders>
          </w:tcPr>
          <w:p w14:paraId="717D7BC9" w14:textId="77777777" w:rsidR="00AC1205" w:rsidRDefault="00AC1205"/>
        </w:tc>
        <w:tc>
          <w:tcPr>
            <w:tcW w:w="1560" w:type="dxa"/>
            <w:tcBorders>
              <w:top w:val="single" w:sz="0" w:space="0" w:color="D3D3D3"/>
              <w:left w:val="nil"/>
              <w:bottom w:val="single" w:sz="0" w:space="0" w:color="D3D3D3"/>
            </w:tcBorders>
          </w:tcPr>
          <w:p w14:paraId="717D7BCA"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BCB"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BCC" w14:textId="77777777" w:rsidR="00AC1205" w:rsidRDefault="00000000">
            <w:pPr>
              <w:jc w:val="right"/>
            </w:pPr>
            <w:r>
              <w:rPr>
                <w:rFonts w:ascii="Consolas" w:eastAsia="Consolas" w:hAnsi="Consolas" w:cs="Consolas"/>
                <w:sz w:val="16"/>
              </w:rPr>
              <w:t xml:space="preserve">     3,942</w:t>
            </w:r>
          </w:p>
        </w:tc>
        <w:tc>
          <w:tcPr>
            <w:tcW w:w="1560" w:type="dxa"/>
            <w:tcBorders>
              <w:top w:val="single" w:sz="0" w:space="0" w:color="D3D3D3"/>
              <w:bottom w:val="single" w:sz="0" w:space="0" w:color="D3D3D3"/>
            </w:tcBorders>
          </w:tcPr>
          <w:p w14:paraId="717D7BCD" w14:textId="77777777" w:rsidR="00AC1205" w:rsidRDefault="00000000">
            <w:pPr>
              <w:jc w:val="right"/>
            </w:pPr>
            <w:r>
              <w:rPr>
                <w:rFonts w:ascii="Consolas" w:eastAsia="Consolas" w:hAnsi="Consolas" w:cs="Consolas"/>
                <w:sz w:val="16"/>
              </w:rPr>
              <w:t xml:space="preserve">      0.1</w:t>
            </w:r>
          </w:p>
        </w:tc>
        <w:tc>
          <w:tcPr>
            <w:tcW w:w="1560" w:type="dxa"/>
          </w:tcPr>
          <w:p w14:paraId="717D7BCE" w14:textId="77777777" w:rsidR="00AC1205" w:rsidRDefault="00AC1205"/>
        </w:tc>
      </w:tr>
      <w:tr w:rsidR="00AC1205" w14:paraId="717D7BD6" w14:textId="77777777">
        <w:tc>
          <w:tcPr>
            <w:tcW w:w="1560" w:type="dxa"/>
            <w:tcBorders>
              <w:right w:val="nil"/>
            </w:tcBorders>
          </w:tcPr>
          <w:p w14:paraId="717D7BD0" w14:textId="77777777" w:rsidR="00AC1205" w:rsidRDefault="00AC1205"/>
        </w:tc>
        <w:tc>
          <w:tcPr>
            <w:tcW w:w="1560" w:type="dxa"/>
            <w:tcBorders>
              <w:top w:val="single" w:sz="0" w:space="0" w:color="D3D3D3"/>
              <w:left w:val="nil"/>
              <w:bottom w:val="single" w:sz="0" w:space="0" w:color="D3D3D3"/>
            </w:tcBorders>
          </w:tcPr>
          <w:p w14:paraId="717D7BD1"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BD2"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BD3" w14:textId="77777777" w:rsidR="00AC1205" w:rsidRDefault="00000000">
            <w:pPr>
              <w:jc w:val="right"/>
            </w:pPr>
            <w:r>
              <w:rPr>
                <w:rFonts w:ascii="Consolas" w:eastAsia="Consolas" w:hAnsi="Consolas" w:cs="Consolas"/>
                <w:sz w:val="16"/>
              </w:rPr>
              <w:t xml:space="preserve">   1166485</w:t>
            </w:r>
          </w:p>
        </w:tc>
        <w:tc>
          <w:tcPr>
            <w:tcW w:w="1560" w:type="dxa"/>
            <w:tcBorders>
              <w:top w:val="single" w:sz="0" w:space="0" w:color="D3D3D3"/>
              <w:bottom w:val="single" w:sz="0" w:space="0" w:color="D3D3D3"/>
            </w:tcBorders>
          </w:tcPr>
          <w:p w14:paraId="717D7BD4" w14:textId="77777777" w:rsidR="00AC1205" w:rsidRDefault="00000000">
            <w:pPr>
              <w:jc w:val="right"/>
            </w:pPr>
            <w:r>
              <w:rPr>
                <w:rFonts w:ascii="Consolas" w:eastAsia="Consolas" w:hAnsi="Consolas" w:cs="Consolas"/>
                <w:sz w:val="16"/>
              </w:rPr>
              <w:t xml:space="preserve">     37.8</w:t>
            </w:r>
          </w:p>
        </w:tc>
        <w:tc>
          <w:tcPr>
            <w:tcW w:w="1560" w:type="dxa"/>
          </w:tcPr>
          <w:p w14:paraId="717D7BD5" w14:textId="77777777" w:rsidR="00AC1205" w:rsidRDefault="00AC1205"/>
        </w:tc>
      </w:tr>
      <w:tr w:rsidR="00AC1205" w14:paraId="717D7BDD" w14:textId="77777777">
        <w:tc>
          <w:tcPr>
            <w:tcW w:w="1560" w:type="dxa"/>
            <w:tcBorders>
              <w:right w:val="nil"/>
            </w:tcBorders>
          </w:tcPr>
          <w:p w14:paraId="717D7BD7" w14:textId="77777777" w:rsidR="00AC1205" w:rsidRDefault="00AC1205"/>
        </w:tc>
        <w:tc>
          <w:tcPr>
            <w:tcW w:w="1560" w:type="dxa"/>
            <w:tcBorders>
              <w:top w:val="single" w:sz="0" w:space="0" w:color="D3D3D3"/>
              <w:left w:val="nil"/>
              <w:bottom w:val="single" w:sz="0" w:space="0" w:color="D3D3D3"/>
            </w:tcBorders>
          </w:tcPr>
          <w:p w14:paraId="717D7BD8"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BD9"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BDA" w14:textId="77777777" w:rsidR="00AC1205" w:rsidRDefault="00000000">
            <w:pPr>
              <w:jc w:val="right"/>
            </w:pPr>
            <w:r>
              <w:rPr>
                <w:rFonts w:ascii="Consolas" w:eastAsia="Consolas" w:hAnsi="Consolas" w:cs="Consolas"/>
                <w:sz w:val="16"/>
              </w:rPr>
              <w:t xml:space="preserve">   1828078</w:t>
            </w:r>
          </w:p>
        </w:tc>
        <w:tc>
          <w:tcPr>
            <w:tcW w:w="1560" w:type="dxa"/>
            <w:tcBorders>
              <w:top w:val="single" w:sz="0" w:space="0" w:color="D3D3D3"/>
              <w:bottom w:val="single" w:sz="0" w:space="0" w:color="D3D3D3"/>
            </w:tcBorders>
          </w:tcPr>
          <w:p w14:paraId="717D7BDB" w14:textId="77777777" w:rsidR="00AC1205" w:rsidRDefault="00000000">
            <w:pPr>
              <w:jc w:val="right"/>
            </w:pPr>
            <w:r>
              <w:rPr>
                <w:rFonts w:ascii="Consolas" w:eastAsia="Consolas" w:hAnsi="Consolas" w:cs="Consolas"/>
                <w:sz w:val="16"/>
              </w:rPr>
              <w:t xml:space="preserve">     59.3</w:t>
            </w:r>
          </w:p>
        </w:tc>
        <w:tc>
          <w:tcPr>
            <w:tcW w:w="1560" w:type="dxa"/>
          </w:tcPr>
          <w:p w14:paraId="717D7BDC" w14:textId="77777777" w:rsidR="00AC1205" w:rsidRDefault="00AC1205"/>
        </w:tc>
      </w:tr>
      <w:tr w:rsidR="00AC1205" w14:paraId="717D7BE4" w14:textId="77777777">
        <w:tc>
          <w:tcPr>
            <w:tcW w:w="1560" w:type="dxa"/>
            <w:tcBorders>
              <w:right w:val="nil"/>
            </w:tcBorders>
          </w:tcPr>
          <w:p w14:paraId="717D7BDE" w14:textId="77777777" w:rsidR="00AC1205" w:rsidRDefault="00AC1205"/>
        </w:tc>
        <w:tc>
          <w:tcPr>
            <w:tcW w:w="1560" w:type="dxa"/>
            <w:tcBorders>
              <w:top w:val="single" w:sz="0" w:space="0" w:color="D3D3D3"/>
              <w:left w:val="nil"/>
              <w:bottom w:val="single" w:sz="0" w:space="0" w:color="000000"/>
            </w:tcBorders>
          </w:tcPr>
          <w:p w14:paraId="717D7BDF"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BE0" w14:textId="77777777" w:rsidR="00AC1205" w:rsidRDefault="00AC1205"/>
        </w:tc>
        <w:tc>
          <w:tcPr>
            <w:tcW w:w="1560" w:type="dxa"/>
            <w:tcBorders>
              <w:top w:val="single" w:sz="0" w:space="0" w:color="D3D3D3"/>
              <w:bottom w:val="single" w:sz="0" w:space="0" w:color="000000"/>
            </w:tcBorders>
          </w:tcPr>
          <w:p w14:paraId="717D7BE1" w14:textId="77777777" w:rsidR="00AC1205" w:rsidRDefault="00000000">
            <w:pPr>
              <w:jc w:val="right"/>
            </w:pPr>
            <w:r>
              <w:rPr>
                <w:rFonts w:ascii="Consolas" w:eastAsia="Consolas" w:hAnsi="Consolas" w:cs="Consolas"/>
                <w:sz w:val="16"/>
              </w:rPr>
              <w:t xml:space="preserve">    26,680</w:t>
            </w:r>
          </w:p>
        </w:tc>
        <w:tc>
          <w:tcPr>
            <w:tcW w:w="1560" w:type="dxa"/>
            <w:tcBorders>
              <w:top w:val="single" w:sz="0" w:space="0" w:color="D3D3D3"/>
              <w:bottom w:val="single" w:sz="0" w:space="0" w:color="000000"/>
            </w:tcBorders>
          </w:tcPr>
          <w:p w14:paraId="717D7BE2" w14:textId="77777777" w:rsidR="00AC1205" w:rsidRDefault="00000000">
            <w:pPr>
              <w:jc w:val="right"/>
            </w:pPr>
            <w:r>
              <w:rPr>
                <w:rFonts w:ascii="Consolas" w:eastAsia="Consolas" w:hAnsi="Consolas" w:cs="Consolas"/>
                <w:sz w:val="16"/>
              </w:rPr>
              <w:t xml:space="preserve">      0.9</w:t>
            </w:r>
          </w:p>
        </w:tc>
        <w:tc>
          <w:tcPr>
            <w:tcW w:w="1560" w:type="dxa"/>
          </w:tcPr>
          <w:p w14:paraId="717D7BE3" w14:textId="77777777" w:rsidR="00AC1205" w:rsidRDefault="00AC1205"/>
        </w:tc>
      </w:tr>
      <w:tr w:rsidR="00AC1205" w14:paraId="717D7BEB" w14:textId="77777777">
        <w:tc>
          <w:tcPr>
            <w:tcW w:w="1560" w:type="dxa"/>
          </w:tcPr>
          <w:p w14:paraId="717D7BE5" w14:textId="77777777" w:rsidR="00AC1205" w:rsidRDefault="00AC1205"/>
        </w:tc>
        <w:tc>
          <w:tcPr>
            <w:tcW w:w="1560" w:type="dxa"/>
            <w:tcBorders>
              <w:top w:val="single" w:sz="0" w:space="0" w:color="000000"/>
              <w:bottom w:val="single" w:sz="0" w:space="0" w:color="000000"/>
            </w:tcBorders>
          </w:tcPr>
          <w:p w14:paraId="717D7BE6" w14:textId="77777777" w:rsidR="00AC1205" w:rsidRDefault="00AC1205"/>
        </w:tc>
        <w:tc>
          <w:tcPr>
            <w:tcW w:w="1560" w:type="dxa"/>
            <w:tcBorders>
              <w:top w:val="single" w:sz="0" w:space="0" w:color="000000"/>
              <w:bottom w:val="single" w:sz="0" w:space="0" w:color="000000"/>
            </w:tcBorders>
          </w:tcPr>
          <w:p w14:paraId="717D7BE7"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BE8"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BE9" w14:textId="77777777" w:rsidR="00AC1205" w:rsidRDefault="00AC1205"/>
        </w:tc>
        <w:tc>
          <w:tcPr>
            <w:tcW w:w="1560" w:type="dxa"/>
          </w:tcPr>
          <w:p w14:paraId="717D7BEA" w14:textId="77777777" w:rsidR="00AC1205" w:rsidRDefault="00AC1205"/>
        </w:tc>
      </w:tr>
    </w:tbl>
    <w:p w14:paraId="717D7BEC"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BF5" w14:textId="77777777">
        <w:tc>
          <w:tcPr>
            <w:tcW w:w="1170" w:type="dxa"/>
            <w:tcBorders>
              <w:top w:val="single" w:sz="0" w:space="0" w:color="000000"/>
              <w:bottom w:val="single" w:sz="0" w:space="0" w:color="000000"/>
            </w:tcBorders>
          </w:tcPr>
          <w:p w14:paraId="717D7BED"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BEE"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BEF"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BF0"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BF1"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BF2"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BF3"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BF4" w14:textId="77777777" w:rsidR="00AC1205" w:rsidRDefault="00000000">
            <w:pPr>
              <w:jc w:val="right"/>
            </w:pPr>
            <w:r>
              <w:rPr>
                <w:rFonts w:ascii="Consolas" w:eastAsia="Consolas" w:hAnsi="Consolas" w:cs="Consolas"/>
                <w:b/>
                <w:sz w:val="18"/>
              </w:rPr>
              <w:t>[8] NL</w:t>
            </w:r>
          </w:p>
        </w:tc>
      </w:tr>
      <w:tr w:rsidR="00AC1205" w14:paraId="717D7BFE" w14:textId="77777777">
        <w:tc>
          <w:tcPr>
            <w:tcW w:w="1170" w:type="dxa"/>
            <w:tcBorders>
              <w:top w:val="single" w:sz="0" w:space="0" w:color="000000"/>
            </w:tcBorders>
          </w:tcPr>
          <w:p w14:paraId="717D7BF6"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7BF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BF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BF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BF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BFB" w14:textId="77777777" w:rsidR="00AC1205" w:rsidRDefault="00000000">
            <w:pPr>
              <w:jc w:val="right"/>
            </w:pPr>
            <w:r>
              <w:rPr>
                <w:rFonts w:ascii="Consolas" w:eastAsia="Consolas" w:hAnsi="Consolas" w:cs="Consolas"/>
                <w:sz w:val="16"/>
              </w:rPr>
              <w:t>28,007</w:t>
            </w:r>
          </w:p>
        </w:tc>
        <w:tc>
          <w:tcPr>
            <w:tcW w:w="1170" w:type="dxa"/>
            <w:tcBorders>
              <w:top w:val="single" w:sz="0" w:space="0" w:color="000000"/>
            </w:tcBorders>
          </w:tcPr>
          <w:p w14:paraId="717D7BF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BFD" w14:textId="77777777" w:rsidR="00AC1205" w:rsidRDefault="00000000">
            <w:pPr>
              <w:jc w:val="right"/>
            </w:pPr>
            <w:r>
              <w:rPr>
                <w:rFonts w:ascii="Consolas" w:eastAsia="Consolas" w:hAnsi="Consolas" w:cs="Consolas"/>
                <w:sz w:val="16"/>
              </w:rPr>
              <w:t>0</w:t>
            </w:r>
          </w:p>
        </w:tc>
      </w:tr>
      <w:tr w:rsidR="00AC1205" w14:paraId="717D7C07" w14:textId="77777777">
        <w:tc>
          <w:tcPr>
            <w:tcW w:w="1170" w:type="dxa"/>
          </w:tcPr>
          <w:p w14:paraId="717D7BFF" w14:textId="77777777" w:rsidR="00AC1205" w:rsidRDefault="00000000">
            <w:pPr>
              <w:jc w:val="right"/>
            </w:pPr>
            <w:r>
              <w:rPr>
                <w:rFonts w:ascii="Consolas" w:eastAsia="Consolas" w:hAnsi="Consolas" w:cs="Consolas"/>
                <w:sz w:val="16"/>
              </w:rPr>
              <w:t>-3</w:t>
            </w:r>
          </w:p>
        </w:tc>
        <w:tc>
          <w:tcPr>
            <w:tcW w:w="1170" w:type="dxa"/>
          </w:tcPr>
          <w:p w14:paraId="717D7C00" w14:textId="77777777" w:rsidR="00AC1205" w:rsidRDefault="00000000">
            <w:pPr>
              <w:jc w:val="right"/>
            </w:pPr>
            <w:r>
              <w:rPr>
                <w:rFonts w:ascii="Consolas" w:eastAsia="Consolas" w:hAnsi="Consolas" w:cs="Consolas"/>
                <w:sz w:val="16"/>
              </w:rPr>
              <w:t>0</w:t>
            </w:r>
          </w:p>
        </w:tc>
        <w:tc>
          <w:tcPr>
            <w:tcW w:w="1170" w:type="dxa"/>
          </w:tcPr>
          <w:p w14:paraId="717D7C01" w14:textId="77777777" w:rsidR="00AC1205" w:rsidRDefault="00000000">
            <w:pPr>
              <w:jc w:val="right"/>
            </w:pPr>
            <w:r>
              <w:rPr>
                <w:rFonts w:ascii="Consolas" w:eastAsia="Consolas" w:hAnsi="Consolas" w:cs="Consolas"/>
                <w:sz w:val="16"/>
              </w:rPr>
              <w:t>0</w:t>
            </w:r>
          </w:p>
        </w:tc>
        <w:tc>
          <w:tcPr>
            <w:tcW w:w="1170" w:type="dxa"/>
          </w:tcPr>
          <w:p w14:paraId="717D7C02" w14:textId="77777777" w:rsidR="00AC1205" w:rsidRDefault="00000000">
            <w:pPr>
              <w:jc w:val="right"/>
            </w:pPr>
            <w:r>
              <w:rPr>
                <w:rFonts w:ascii="Consolas" w:eastAsia="Consolas" w:hAnsi="Consolas" w:cs="Consolas"/>
                <w:sz w:val="16"/>
              </w:rPr>
              <w:t>31,136</w:t>
            </w:r>
          </w:p>
        </w:tc>
        <w:tc>
          <w:tcPr>
            <w:tcW w:w="1170" w:type="dxa"/>
          </w:tcPr>
          <w:p w14:paraId="717D7C03" w14:textId="77777777" w:rsidR="00AC1205" w:rsidRDefault="00000000">
            <w:pPr>
              <w:jc w:val="right"/>
            </w:pPr>
            <w:r>
              <w:rPr>
                <w:rFonts w:ascii="Consolas" w:eastAsia="Consolas" w:hAnsi="Consolas" w:cs="Consolas"/>
                <w:sz w:val="16"/>
              </w:rPr>
              <w:t>0</w:t>
            </w:r>
          </w:p>
        </w:tc>
        <w:tc>
          <w:tcPr>
            <w:tcW w:w="1170" w:type="dxa"/>
          </w:tcPr>
          <w:p w14:paraId="717D7C04" w14:textId="77777777" w:rsidR="00AC1205" w:rsidRDefault="00000000">
            <w:pPr>
              <w:jc w:val="right"/>
            </w:pPr>
            <w:r>
              <w:rPr>
                <w:rFonts w:ascii="Consolas" w:eastAsia="Consolas" w:hAnsi="Consolas" w:cs="Consolas"/>
                <w:sz w:val="16"/>
              </w:rPr>
              <w:t>0</w:t>
            </w:r>
          </w:p>
        </w:tc>
        <w:tc>
          <w:tcPr>
            <w:tcW w:w="1170" w:type="dxa"/>
          </w:tcPr>
          <w:p w14:paraId="717D7C05" w14:textId="77777777" w:rsidR="00AC1205" w:rsidRDefault="00000000">
            <w:pPr>
              <w:jc w:val="right"/>
            </w:pPr>
            <w:r>
              <w:rPr>
                <w:rFonts w:ascii="Consolas" w:eastAsia="Consolas" w:hAnsi="Consolas" w:cs="Consolas"/>
                <w:sz w:val="16"/>
              </w:rPr>
              <w:t>0</w:t>
            </w:r>
          </w:p>
        </w:tc>
        <w:tc>
          <w:tcPr>
            <w:tcW w:w="1170" w:type="dxa"/>
          </w:tcPr>
          <w:p w14:paraId="717D7C06" w14:textId="77777777" w:rsidR="00AC1205" w:rsidRDefault="00000000">
            <w:pPr>
              <w:jc w:val="right"/>
            </w:pPr>
            <w:r>
              <w:rPr>
                <w:rFonts w:ascii="Consolas" w:eastAsia="Consolas" w:hAnsi="Consolas" w:cs="Consolas"/>
                <w:sz w:val="16"/>
              </w:rPr>
              <w:t>0</w:t>
            </w:r>
          </w:p>
        </w:tc>
      </w:tr>
      <w:tr w:rsidR="00AC1205" w14:paraId="717D7C10" w14:textId="77777777">
        <w:tc>
          <w:tcPr>
            <w:tcW w:w="1170" w:type="dxa"/>
          </w:tcPr>
          <w:p w14:paraId="717D7C08" w14:textId="77777777" w:rsidR="00AC1205" w:rsidRDefault="00000000">
            <w:pPr>
              <w:jc w:val="right"/>
            </w:pPr>
            <w:r>
              <w:rPr>
                <w:rFonts w:ascii="Consolas" w:eastAsia="Consolas" w:hAnsi="Consolas" w:cs="Consolas"/>
                <w:sz w:val="16"/>
              </w:rPr>
              <w:t>-2</w:t>
            </w:r>
          </w:p>
        </w:tc>
        <w:tc>
          <w:tcPr>
            <w:tcW w:w="1170" w:type="dxa"/>
          </w:tcPr>
          <w:p w14:paraId="717D7C09" w14:textId="77777777" w:rsidR="00AC1205" w:rsidRDefault="00000000">
            <w:pPr>
              <w:jc w:val="right"/>
            </w:pPr>
            <w:r>
              <w:rPr>
                <w:rFonts w:ascii="Consolas" w:eastAsia="Consolas" w:hAnsi="Consolas" w:cs="Consolas"/>
                <w:sz w:val="16"/>
              </w:rPr>
              <w:t>0</w:t>
            </w:r>
          </w:p>
        </w:tc>
        <w:tc>
          <w:tcPr>
            <w:tcW w:w="1170" w:type="dxa"/>
          </w:tcPr>
          <w:p w14:paraId="717D7C0A" w14:textId="77777777" w:rsidR="00AC1205" w:rsidRDefault="00000000">
            <w:pPr>
              <w:jc w:val="right"/>
            </w:pPr>
            <w:r>
              <w:rPr>
                <w:rFonts w:ascii="Consolas" w:eastAsia="Consolas" w:hAnsi="Consolas" w:cs="Consolas"/>
                <w:sz w:val="16"/>
              </w:rPr>
              <w:t>0</w:t>
            </w:r>
          </w:p>
        </w:tc>
        <w:tc>
          <w:tcPr>
            <w:tcW w:w="1170" w:type="dxa"/>
          </w:tcPr>
          <w:p w14:paraId="717D7C0B" w14:textId="77777777" w:rsidR="00AC1205" w:rsidRDefault="00000000">
            <w:pPr>
              <w:jc w:val="right"/>
            </w:pPr>
            <w:r>
              <w:rPr>
                <w:rFonts w:ascii="Consolas" w:eastAsia="Consolas" w:hAnsi="Consolas" w:cs="Consolas"/>
                <w:sz w:val="16"/>
              </w:rPr>
              <w:t>0</w:t>
            </w:r>
          </w:p>
        </w:tc>
        <w:tc>
          <w:tcPr>
            <w:tcW w:w="1170" w:type="dxa"/>
          </w:tcPr>
          <w:p w14:paraId="717D7C0C" w14:textId="77777777" w:rsidR="00AC1205" w:rsidRDefault="00000000">
            <w:pPr>
              <w:jc w:val="right"/>
            </w:pPr>
            <w:r>
              <w:rPr>
                <w:rFonts w:ascii="Consolas" w:eastAsia="Consolas" w:hAnsi="Consolas" w:cs="Consolas"/>
                <w:sz w:val="16"/>
              </w:rPr>
              <w:t>2</w:t>
            </w:r>
          </w:p>
        </w:tc>
        <w:tc>
          <w:tcPr>
            <w:tcW w:w="1170" w:type="dxa"/>
          </w:tcPr>
          <w:p w14:paraId="717D7C0D" w14:textId="77777777" w:rsidR="00AC1205" w:rsidRDefault="00000000">
            <w:pPr>
              <w:jc w:val="right"/>
            </w:pPr>
            <w:r>
              <w:rPr>
                <w:rFonts w:ascii="Consolas" w:eastAsia="Consolas" w:hAnsi="Consolas" w:cs="Consolas"/>
                <w:sz w:val="16"/>
              </w:rPr>
              <w:t>0</w:t>
            </w:r>
          </w:p>
        </w:tc>
        <w:tc>
          <w:tcPr>
            <w:tcW w:w="1170" w:type="dxa"/>
          </w:tcPr>
          <w:p w14:paraId="717D7C0E" w14:textId="77777777" w:rsidR="00AC1205" w:rsidRDefault="00000000">
            <w:pPr>
              <w:jc w:val="right"/>
            </w:pPr>
            <w:r>
              <w:rPr>
                <w:rFonts w:ascii="Consolas" w:eastAsia="Consolas" w:hAnsi="Consolas" w:cs="Consolas"/>
                <w:sz w:val="16"/>
              </w:rPr>
              <w:t>0</w:t>
            </w:r>
          </w:p>
        </w:tc>
        <w:tc>
          <w:tcPr>
            <w:tcW w:w="1170" w:type="dxa"/>
          </w:tcPr>
          <w:p w14:paraId="717D7C0F" w14:textId="77777777" w:rsidR="00AC1205" w:rsidRDefault="00000000">
            <w:pPr>
              <w:jc w:val="right"/>
            </w:pPr>
            <w:r>
              <w:rPr>
                <w:rFonts w:ascii="Consolas" w:eastAsia="Consolas" w:hAnsi="Consolas" w:cs="Consolas"/>
                <w:sz w:val="16"/>
              </w:rPr>
              <w:t>0</w:t>
            </w:r>
          </w:p>
        </w:tc>
      </w:tr>
      <w:tr w:rsidR="00AC1205" w14:paraId="717D7C19" w14:textId="77777777">
        <w:tc>
          <w:tcPr>
            <w:tcW w:w="1170" w:type="dxa"/>
          </w:tcPr>
          <w:p w14:paraId="717D7C11" w14:textId="77777777" w:rsidR="00AC1205" w:rsidRDefault="00000000">
            <w:pPr>
              <w:jc w:val="right"/>
            </w:pPr>
            <w:r>
              <w:rPr>
                <w:rFonts w:ascii="Consolas" w:eastAsia="Consolas" w:hAnsi="Consolas" w:cs="Consolas"/>
                <w:sz w:val="16"/>
              </w:rPr>
              <w:t>-1</w:t>
            </w:r>
          </w:p>
        </w:tc>
        <w:tc>
          <w:tcPr>
            <w:tcW w:w="1170" w:type="dxa"/>
          </w:tcPr>
          <w:p w14:paraId="717D7C12" w14:textId="77777777" w:rsidR="00AC1205" w:rsidRDefault="00000000">
            <w:pPr>
              <w:jc w:val="right"/>
            </w:pPr>
            <w:r>
              <w:rPr>
                <w:rFonts w:ascii="Consolas" w:eastAsia="Consolas" w:hAnsi="Consolas" w:cs="Consolas"/>
                <w:sz w:val="16"/>
              </w:rPr>
              <w:t>0</w:t>
            </w:r>
          </w:p>
        </w:tc>
        <w:tc>
          <w:tcPr>
            <w:tcW w:w="1170" w:type="dxa"/>
          </w:tcPr>
          <w:p w14:paraId="717D7C13" w14:textId="77777777" w:rsidR="00AC1205" w:rsidRDefault="00000000">
            <w:pPr>
              <w:jc w:val="right"/>
            </w:pPr>
            <w:r>
              <w:rPr>
                <w:rFonts w:ascii="Consolas" w:eastAsia="Consolas" w:hAnsi="Consolas" w:cs="Consolas"/>
                <w:sz w:val="16"/>
              </w:rPr>
              <w:t>0</w:t>
            </w:r>
          </w:p>
        </w:tc>
        <w:tc>
          <w:tcPr>
            <w:tcW w:w="1170" w:type="dxa"/>
          </w:tcPr>
          <w:p w14:paraId="717D7C14" w14:textId="77777777" w:rsidR="00AC1205" w:rsidRDefault="00000000">
            <w:pPr>
              <w:jc w:val="right"/>
            </w:pPr>
            <w:r>
              <w:rPr>
                <w:rFonts w:ascii="Consolas" w:eastAsia="Consolas" w:hAnsi="Consolas" w:cs="Consolas"/>
                <w:sz w:val="16"/>
              </w:rPr>
              <w:t>389</w:t>
            </w:r>
          </w:p>
        </w:tc>
        <w:tc>
          <w:tcPr>
            <w:tcW w:w="1170" w:type="dxa"/>
          </w:tcPr>
          <w:p w14:paraId="717D7C15" w14:textId="77777777" w:rsidR="00AC1205" w:rsidRDefault="00000000">
            <w:pPr>
              <w:jc w:val="right"/>
            </w:pPr>
            <w:r>
              <w:rPr>
                <w:rFonts w:ascii="Consolas" w:eastAsia="Consolas" w:hAnsi="Consolas" w:cs="Consolas"/>
                <w:sz w:val="16"/>
              </w:rPr>
              <w:t>0</w:t>
            </w:r>
          </w:p>
        </w:tc>
        <w:tc>
          <w:tcPr>
            <w:tcW w:w="1170" w:type="dxa"/>
          </w:tcPr>
          <w:p w14:paraId="717D7C16" w14:textId="77777777" w:rsidR="00AC1205" w:rsidRDefault="00000000">
            <w:pPr>
              <w:jc w:val="right"/>
            </w:pPr>
            <w:r>
              <w:rPr>
                <w:rFonts w:ascii="Consolas" w:eastAsia="Consolas" w:hAnsi="Consolas" w:cs="Consolas"/>
                <w:sz w:val="16"/>
              </w:rPr>
              <w:t>1,941</w:t>
            </w:r>
          </w:p>
        </w:tc>
        <w:tc>
          <w:tcPr>
            <w:tcW w:w="1170" w:type="dxa"/>
          </w:tcPr>
          <w:p w14:paraId="717D7C17" w14:textId="77777777" w:rsidR="00AC1205" w:rsidRDefault="00000000">
            <w:pPr>
              <w:jc w:val="right"/>
            </w:pPr>
            <w:r>
              <w:rPr>
                <w:rFonts w:ascii="Consolas" w:eastAsia="Consolas" w:hAnsi="Consolas" w:cs="Consolas"/>
                <w:sz w:val="16"/>
              </w:rPr>
              <w:t>1,612</w:t>
            </w:r>
          </w:p>
        </w:tc>
        <w:tc>
          <w:tcPr>
            <w:tcW w:w="1170" w:type="dxa"/>
          </w:tcPr>
          <w:p w14:paraId="717D7C18" w14:textId="77777777" w:rsidR="00AC1205" w:rsidRDefault="00000000">
            <w:pPr>
              <w:jc w:val="right"/>
            </w:pPr>
            <w:r>
              <w:rPr>
                <w:rFonts w:ascii="Consolas" w:eastAsia="Consolas" w:hAnsi="Consolas" w:cs="Consolas"/>
                <w:sz w:val="16"/>
              </w:rPr>
              <w:t>0</w:t>
            </w:r>
          </w:p>
        </w:tc>
      </w:tr>
      <w:tr w:rsidR="00AC1205" w14:paraId="717D7C22" w14:textId="77777777">
        <w:tc>
          <w:tcPr>
            <w:tcW w:w="1170" w:type="dxa"/>
          </w:tcPr>
          <w:p w14:paraId="717D7C1A" w14:textId="77777777" w:rsidR="00AC1205" w:rsidRDefault="00000000">
            <w:pPr>
              <w:jc w:val="right"/>
            </w:pPr>
            <w:r>
              <w:rPr>
                <w:rFonts w:ascii="Consolas" w:eastAsia="Consolas" w:hAnsi="Consolas" w:cs="Consolas"/>
                <w:sz w:val="16"/>
              </w:rPr>
              <w:t>0</w:t>
            </w:r>
          </w:p>
        </w:tc>
        <w:tc>
          <w:tcPr>
            <w:tcW w:w="1170" w:type="dxa"/>
          </w:tcPr>
          <w:p w14:paraId="717D7C1B" w14:textId="77777777" w:rsidR="00AC1205" w:rsidRDefault="00000000">
            <w:pPr>
              <w:jc w:val="right"/>
            </w:pPr>
            <w:r>
              <w:rPr>
                <w:rFonts w:ascii="Consolas" w:eastAsia="Consolas" w:hAnsi="Consolas" w:cs="Consolas"/>
                <w:sz w:val="16"/>
              </w:rPr>
              <w:t>103,666</w:t>
            </w:r>
          </w:p>
        </w:tc>
        <w:tc>
          <w:tcPr>
            <w:tcW w:w="1170" w:type="dxa"/>
          </w:tcPr>
          <w:p w14:paraId="717D7C1C" w14:textId="77777777" w:rsidR="00AC1205" w:rsidRDefault="00000000">
            <w:pPr>
              <w:jc w:val="right"/>
            </w:pPr>
            <w:r>
              <w:rPr>
                <w:rFonts w:ascii="Consolas" w:eastAsia="Consolas" w:hAnsi="Consolas" w:cs="Consolas"/>
                <w:sz w:val="16"/>
              </w:rPr>
              <w:t>164,696</w:t>
            </w:r>
          </w:p>
        </w:tc>
        <w:tc>
          <w:tcPr>
            <w:tcW w:w="1170" w:type="dxa"/>
          </w:tcPr>
          <w:p w14:paraId="717D7C1D" w14:textId="77777777" w:rsidR="00AC1205" w:rsidRDefault="00000000">
            <w:pPr>
              <w:jc w:val="right"/>
            </w:pPr>
            <w:r>
              <w:rPr>
                <w:rFonts w:ascii="Consolas" w:eastAsia="Consolas" w:hAnsi="Consolas" w:cs="Consolas"/>
                <w:sz w:val="16"/>
              </w:rPr>
              <w:t>152,458</w:t>
            </w:r>
          </w:p>
        </w:tc>
        <w:tc>
          <w:tcPr>
            <w:tcW w:w="1170" w:type="dxa"/>
          </w:tcPr>
          <w:p w14:paraId="717D7C1E" w14:textId="77777777" w:rsidR="00AC1205" w:rsidRDefault="00000000">
            <w:pPr>
              <w:jc w:val="right"/>
            </w:pPr>
            <w:r>
              <w:rPr>
                <w:rFonts w:ascii="Consolas" w:eastAsia="Consolas" w:hAnsi="Consolas" w:cs="Consolas"/>
                <w:sz w:val="16"/>
              </w:rPr>
              <w:t>64,959</w:t>
            </w:r>
          </w:p>
        </w:tc>
        <w:tc>
          <w:tcPr>
            <w:tcW w:w="1170" w:type="dxa"/>
          </w:tcPr>
          <w:p w14:paraId="717D7C1F" w14:textId="77777777" w:rsidR="00AC1205" w:rsidRDefault="00000000">
            <w:pPr>
              <w:jc w:val="right"/>
            </w:pPr>
            <w:r>
              <w:rPr>
                <w:rFonts w:ascii="Consolas" w:eastAsia="Consolas" w:hAnsi="Consolas" w:cs="Consolas"/>
                <w:sz w:val="16"/>
              </w:rPr>
              <w:t>314,226</w:t>
            </w:r>
          </w:p>
        </w:tc>
        <w:tc>
          <w:tcPr>
            <w:tcW w:w="1170" w:type="dxa"/>
          </w:tcPr>
          <w:p w14:paraId="717D7C20" w14:textId="77777777" w:rsidR="00AC1205" w:rsidRDefault="00000000">
            <w:pPr>
              <w:jc w:val="right"/>
            </w:pPr>
            <w:r>
              <w:rPr>
                <w:rFonts w:ascii="Consolas" w:eastAsia="Consolas" w:hAnsi="Consolas" w:cs="Consolas"/>
                <w:sz w:val="16"/>
              </w:rPr>
              <w:t>325,820</w:t>
            </w:r>
          </w:p>
        </w:tc>
        <w:tc>
          <w:tcPr>
            <w:tcW w:w="1170" w:type="dxa"/>
          </w:tcPr>
          <w:p w14:paraId="717D7C21" w14:textId="77777777" w:rsidR="00AC1205" w:rsidRDefault="00000000">
            <w:pPr>
              <w:jc w:val="right"/>
            </w:pPr>
            <w:r>
              <w:rPr>
                <w:rFonts w:ascii="Consolas" w:eastAsia="Consolas" w:hAnsi="Consolas" w:cs="Consolas"/>
                <w:sz w:val="16"/>
              </w:rPr>
              <w:t>40,660</w:t>
            </w:r>
          </w:p>
        </w:tc>
      </w:tr>
      <w:tr w:rsidR="00AC1205" w14:paraId="717D7C2B" w14:textId="77777777">
        <w:tc>
          <w:tcPr>
            <w:tcW w:w="1170" w:type="dxa"/>
          </w:tcPr>
          <w:p w14:paraId="717D7C23" w14:textId="77777777" w:rsidR="00AC1205" w:rsidRDefault="00000000">
            <w:pPr>
              <w:jc w:val="right"/>
            </w:pPr>
            <w:r>
              <w:rPr>
                <w:rFonts w:ascii="Consolas" w:eastAsia="Consolas" w:hAnsi="Consolas" w:cs="Consolas"/>
                <w:sz w:val="16"/>
              </w:rPr>
              <w:t>1</w:t>
            </w:r>
          </w:p>
        </w:tc>
        <w:tc>
          <w:tcPr>
            <w:tcW w:w="1170" w:type="dxa"/>
          </w:tcPr>
          <w:p w14:paraId="717D7C24" w14:textId="77777777" w:rsidR="00AC1205" w:rsidRDefault="00000000">
            <w:pPr>
              <w:jc w:val="right"/>
            </w:pPr>
            <w:r>
              <w:rPr>
                <w:rFonts w:ascii="Consolas" w:eastAsia="Consolas" w:hAnsi="Consolas" w:cs="Consolas"/>
                <w:sz w:val="16"/>
              </w:rPr>
              <w:t>186,950</w:t>
            </w:r>
          </w:p>
        </w:tc>
        <w:tc>
          <w:tcPr>
            <w:tcW w:w="1170" w:type="dxa"/>
          </w:tcPr>
          <w:p w14:paraId="717D7C25" w14:textId="77777777" w:rsidR="00AC1205" w:rsidRDefault="00000000">
            <w:pPr>
              <w:jc w:val="right"/>
            </w:pPr>
            <w:r>
              <w:rPr>
                <w:rFonts w:ascii="Consolas" w:eastAsia="Consolas" w:hAnsi="Consolas" w:cs="Consolas"/>
                <w:sz w:val="16"/>
              </w:rPr>
              <w:t>214,070</w:t>
            </w:r>
          </w:p>
        </w:tc>
        <w:tc>
          <w:tcPr>
            <w:tcW w:w="1170" w:type="dxa"/>
          </w:tcPr>
          <w:p w14:paraId="717D7C26" w14:textId="77777777" w:rsidR="00AC1205" w:rsidRDefault="00000000">
            <w:pPr>
              <w:jc w:val="right"/>
            </w:pPr>
            <w:r>
              <w:rPr>
                <w:rFonts w:ascii="Consolas" w:eastAsia="Consolas" w:hAnsi="Consolas" w:cs="Consolas"/>
                <w:sz w:val="16"/>
              </w:rPr>
              <w:t>308,525</w:t>
            </w:r>
          </w:p>
        </w:tc>
        <w:tc>
          <w:tcPr>
            <w:tcW w:w="1170" w:type="dxa"/>
          </w:tcPr>
          <w:p w14:paraId="717D7C27" w14:textId="77777777" w:rsidR="00AC1205" w:rsidRDefault="00000000">
            <w:pPr>
              <w:jc w:val="right"/>
            </w:pPr>
            <w:r>
              <w:rPr>
                <w:rFonts w:ascii="Consolas" w:eastAsia="Consolas" w:hAnsi="Consolas" w:cs="Consolas"/>
                <w:sz w:val="16"/>
              </w:rPr>
              <w:t>138,953</w:t>
            </w:r>
          </w:p>
        </w:tc>
        <w:tc>
          <w:tcPr>
            <w:tcW w:w="1170" w:type="dxa"/>
          </w:tcPr>
          <w:p w14:paraId="717D7C28" w14:textId="77777777" w:rsidR="00AC1205" w:rsidRDefault="00000000">
            <w:pPr>
              <w:jc w:val="right"/>
            </w:pPr>
            <w:r>
              <w:rPr>
                <w:rFonts w:ascii="Consolas" w:eastAsia="Consolas" w:hAnsi="Consolas" w:cs="Consolas"/>
                <w:sz w:val="16"/>
              </w:rPr>
              <w:t>467,482</w:t>
            </w:r>
          </w:p>
        </w:tc>
        <w:tc>
          <w:tcPr>
            <w:tcW w:w="1170" w:type="dxa"/>
          </w:tcPr>
          <w:p w14:paraId="717D7C29" w14:textId="77777777" w:rsidR="00AC1205" w:rsidRDefault="00000000">
            <w:pPr>
              <w:jc w:val="right"/>
            </w:pPr>
            <w:r>
              <w:rPr>
                <w:rFonts w:ascii="Consolas" w:eastAsia="Consolas" w:hAnsi="Consolas" w:cs="Consolas"/>
                <w:sz w:val="16"/>
              </w:rPr>
              <w:t>455,454</w:t>
            </w:r>
          </w:p>
        </w:tc>
        <w:tc>
          <w:tcPr>
            <w:tcW w:w="1170" w:type="dxa"/>
          </w:tcPr>
          <w:p w14:paraId="717D7C2A" w14:textId="77777777" w:rsidR="00AC1205" w:rsidRDefault="00000000">
            <w:pPr>
              <w:jc w:val="right"/>
            </w:pPr>
            <w:r>
              <w:rPr>
                <w:rFonts w:ascii="Consolas" w:eastAsia="Consolas" w:hAnsi="Consolas" w:cs="Consolas"/>
                <w:sz w:val="16"/>
              </w:rPr>
              <w:t>56,644</w:t>
            </w:r>
          </w:p>
        </w:tc>
      </w:tr>
      <w:tr w:rsidR="00AC1205" w14:paraId="717D7C34" w14:textId="77777777">
        <w:tc>
          <w:tcPr>
            <w:tcW w:w="1170" w:type="dxa"/>
            <w:tcBorders>
              <w:bottom w:val="single" w:sz="0" w:space="0" w:color="000000"/>
            </w:tcBorders>
          </w:tcPr>
          <w:p w14:paraId="717D7C2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C2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C2E"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C2F" w14:textId="77777777" w:rsidR="00AC1205" w:rsidRDefault="00000000">
            <w:pPr>
              <w:jc w:val="right"/>
            </w:pPr>
            <w:r>
              <w:rPr>
                <w:rFonts w:ascii="Consolas" w:eastAsia="Consolas" w:hAnsi="Consolas" w:cs="Consolas"/>
                <w:sz w:val="16"/>
              </w:rPr>
              <w:t>7,150</w:t>
            </w:r>
          </w:p>
        </w:tc>
        <w:tc>
          <w:tcPr>
            <w:tcW w:w="1170" w:type="dxa"/>
            <w:tcBorders>
              <w:bottom w:val="single" w:sz="0" w:space="0" w:color="000000"/>
            </w:tcBorders>
          </w:tcPr>
          <w:p w14:paraId="717D7C30"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C31"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7C32"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C33" w14:textId="77777777" w:rsidR="00AC1205" w:rsidRDefault="00000000">
            <w:pPr>
              <w:jc w:val="right"/>
            </w:pPr>
            <w:r>
              <w:rPr>
                <w:rFonts w:ascii="Consolas" w:eastAsia="Consolas" w:hAnsi="Consolas" w:cs="Consolas"/>
                <w:sz w:val="16"/>
              </w:rPr>
              <w:t>19,051</w:t>
            </w:r>
          </w:p>
        </w:tc>
      </w:tr>
      <w:tr w:rsidR="00AC1205" w14:paraId="717D7C3D" w14:textId="77777777">
        <w:tc>
          <w:tcPr>
            <w:tcW w:w="0" w:type="auto"/>
            <w:tcBorders>
              <w:top w:val="single" w:sz="0" w:space="0" w:color="000000"/>
              <w:bottom w:val="single" w:sz="0" w:space="0" w:color="000000"/>
            </w:tcBorders>
          </w:tcPr>
          <w:p w14:paraId="717D7C35"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C36"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C37"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C38"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C39"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C3A"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C3B"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C3C" w14:textId="77777777" w:rsidR="00AC1205" w:rsidRDefault="00000000">
            <w:pPr>
              <w:jc w:val="right"/>
            </w:pPr>
            <w:r>
              <w:rPr>
                <w:rFonts w:ascii="Consolas" w:eastAsia="Consolas" w:hAnsi="Consolas" w:cs="Consolas"/>
                <w:sz w:val="16"/>
              </w:rPr>
              <w:t>116,355</w:t>
            </w:r>
          </w:p>
        </w:tc>
      </w:tr>
    </w:tbl>
    <w:p w14:paraId="717D7C3E" w14:textId="77777777" w:rsidR="00AC1205" w:rsidRDefault="00AC1205"/>
    <w:p w14:paraId="717D7C3F" w14:textId="77777777" w:rsidR="00AC1205" w:rsidRDefault="00000000">
      <w:r>
        <w:br/>
      </w:r>
    </w:p>
    <w:p w14:paraId="717D7C40" w14:textId="77777777" w:rsidR="00AC1205" w:rsidRDefault="00000000">
      <w:pPr>
        <w:shd w:val="solid" w:color="B0C4DE" w:fill="auto"/>
      </w:pPr>
      <w:r>
        <w:rPr>
          <w:b/>
          <w:sz w:val="26"/>
        </w:rPr>
        <w:t>work_py</w:t>
      </w:r>
    </w:p>
    <w:p w14:paraId="717D7C41" w14:textId="77777777" w:rsidR="00AC1205" w:rsidRDefault="00000000">
      <w:pPr>
        <w:rPr>
          <w:color w:val="4682B4"/>
        </w:rPr>
      </w:pPr>
      <w:r>
        <w:rPr>
          <w:color w:val="4682B4"/>
        </w:rPr>
        <w:t>Working: last year (based on hours)</w:t>
      </w:r>
      <w:r>
        <w:rPr>
          <w:color w:val="4682B4"/>
        </w:rPr>
        <w:br/>
        <w:t xml:space="preserve">   (0):   [0] No</w:t>
      </w:r>
      <w:r>
        <w:rPr>
          <w:color w:val="4682B4"/>
        </w:rPr>
        <w:br/>
        <w:t xml:space="preserve">   (1):   [1] Yes</w:t>
      </w:r>
      <w:r>
        <w:rPr>
          <w:color w:val="4682B4"/>
        </w:rPr>
        <w:br/>
      </w:r>
    </w:p>
    <w:p w14:paraId="717D7C42" w14:textId="77777777" w:rsidR="00AC1205" w:rsidRDefault="00000000">
      <w:r>
        <w:t xml:space="preserve">Working status in the previous year based on reported working hours in the previous year. Individual with positive wages in the previous year who worked at least 52 hours were classified as working (1). The rest receive 0. It is equivalent to the CNEF’s variable E11102. </w:t>
      </w:r>
    </w:p>
    <w:p w14:paraId="717D7C43" w14:textId="77777777" w:rsidR="00AC1205" w:rsidRDefault="00000000">
      <w:r>
        <w:t xml:space="preserve">This variable is available only for datasets which provided separate CNEF files. For other countries, users can adopt the same approach and create the variable based on estimation of yearly hours (however, this may be misguiding, therefore CPF does not provide this variable). </w:t>
      </w:r>
    </w:p>
    <w:p w14:paraId="717D7C44"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C46" w14:textId="77777777">
        <w:tc>
          <w:tcPr>
            <w:tcW w:w="9360" w:type="dxa"/>
            <w:gridSpan w:val="6"/>
          </w:tcPr>
          <w:p w14:paraId="717D7C45" w14:textId="77777777" w:rsidR="00AC1205" w:rsidRDefault="00000000">
            <w:r>
              <w:rPr>
                <w:rFonts w:ascii="Consolas" w:eastAsia="Consolas" w:hAnsi="Consolas" w:cs="Consolas"/>
                <w:b/>
                <w:sz w:val="18"/>
              </w:rPr>
              <w:lastRenderedPageBreak/>
              <w:t xml:space="preserve">       Name: </w:t>
            </w:r>
            <w:r>
              <w:rPr>
                <w:rFonts w:ascii="Consolas" w:eastAsia="Consolas" w:hAnsi="Consolas" w:cs="Consolas"/>
                <w:sz w:val="18"/>
              </w:rPr>
              <w:t>work_py</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Working: last year (based on hours)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1,818,845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1.35           </w:t>
            </w:r>
            <w:r>
              <w:rPr>
                <w:rFonts w:ascii="Consolas" w:eastAsia="Consolas" w:hAnsi="Consolas" w:cs="Consolas"/>
                <w:sz w:val="18"/>
              </w:rPr>
              <w:br/>
            </w:r>
          </w:p>
        </w:tc>
      </w:tr>
      <w:tr w:rsidR="00AC1205" w14:paraId="717D7C4D" w14:textId="77777777">
        <w:tc>
          <w:tcPr>
            <w:tcW w:w="1560" w:type="dxa"/>
          </w:tcPr>
          <w:p w14:paraId="717D7C47" w14:textId="77777777" w:rsidR="00AC1205" w:rsidRDefault="00AC1205"/>
        </w:tc>
        <w:tc>
          <w:tcPr>
            <w:tcW w:w="1560" w:type="dxa"/>
            <w:tcBorders>
              <w:top w:val="single" w:sz="0" w:space="0" w:color="000000"/>
              <w:bottom w:val="single" w:sz="0" w:space="0" w:color="000000"/>
            </w:tcBorders>
          </w:tcPr>
          <w:p w14:paraId="717D7C48"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C49"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C4A"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C4B" w14:textId="77777777" w:rsidR="00AC1205" w:rsidRDefault="00000000">
            <w:pPr>
              <w:jc w:val="right"/>
            </w:pPr>
            <w:r>
              <w:rPr>
                <w:rFonts w:ascii="Consolas" w:eastAsia="Consolas" w:hAnsi="Consolas" w:cs="Consolas"/>
                <w:b/>
                <w:sz w:val="18"/>
              </w:rPr>
              <w:t>Percent</w:t>
            </w:r>
          </w:p>
        </w:tc>
        <w:tc>
          <w:tcPr>
            <w:tcW w:w="1560" w:type="dxa"/>
          </w:tcPr>
          <w:p w14:paraId="717D7C4C" w14:textId="77777777" w:rsidR="00AC1205" w:rsidRDefault="00AC1205"/>
        </w:tc>
      </w:tr>
      <w:tr w:rsidR="00AC1205" w14:paraId="717D7C54" w14:textId="77777777">
        <w:tc>
          <w:tcPr>
            <w:tcW w:w="1560" w:type="dxa"/>
            <w:tcBorders>
              <w:right w:val="nil"/>
            </w:tcBorders>
          </w:tcPr>
          <w:p w14:paraId="717D7C4E" w14:textId="77777777" w:rsidR="00AC1205" w:rsidRDefault="00AC1205"/>
        </w:tc>
        <w:tc>
          <w:tcPr>
            <w:tcW w:w="1560" w:type="dxa"/>
            <w:tcBorders>
              <w:top w:val="single" w:sz="0" w:space="0" w:color="000000"/>
              <w:left w:val="nil"/>
              <w:bottom w:val="single" w:sz="0" w:space="0" w:color="D3D3D3"/>
            </w:tcBorders>
          </w:tcPr>
          <w:p w14:paraId="717D7C4F"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7C50" w14:textId="77777777" w:rsidR="00AC1205" w:rsidRDefault="00000000">
            <w:r>
              <w:rPr>
                <w:rFonts w:ascii="Consolas" w:eastAsia="Consolas" w:hAnsi="Consolas" w:cs="Consolas"/>
                <w:sz w:val="16"/>
              </w:rPr>
              <w:t>[-8] Not asked</w:t>
            </w:r>
          </w:p>
        </w:tc>
        <w:tc>
          <w:tcPr>
            <w:tcW w:w="1560" w:type="dxa"/>
            <w:tcBorders>
              <w:top w:val="single" w:sz="0" w:space="0" w:color="000000"/>
              <w:bottom w:val="single" w:sz="0" w:space="0" w:color="D3D3D3"/>
            </w:tcBorders>
          </w:tcPr>
          <w:p w14:paraId="717D7C51" w14:textId="77777777" w:rsidR="00AC1205" w:rsidRDefault="00000000">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717D7C52" w14:textId="77777777" w:rsidR="00AC1205" w:rsidRDefault="00000000">
            <w:pPr>
              <w:jc w:val="right"/>
            </w:pPr>
            <w:r>
              <w:rPr>
                <w:rFonts w:ascii="Consolas" w:eastAsia="Consolas" w:hAnsi="Consolas" w:cs="Consolas"/>
                <w:sz w:val="16"/>
              </w:rPr>
              <w:t xml:space="preserve">      0.9</w:t>
            </w:r>
          </w:p>
        </w:tc>
        <w:tc>
          <w:tcPr>
            <w:tcW w:w="1560" w:type="dxa"/>
          </w:tcPr>
          <w:p w14:paraId="717D7C53" w14:textId="77777777" w:rsidR="00AC1205" w:rsidRDefault="00AC1205"/>
        </w:tc>
      </w:tr>
      <w:tr w:rsidR="00AC1205" w14:paraId="717D7C5B" w14:textId="77777777">
        <w:tc>
          <w:tcPr>
            <w:tcW w:w="1560" w:type="dxa"/>
            <w:tcBorders>
              <w:right w:val="nil"/>
            </w:tcBorders>
          </w:tcPr>
          <w:p w14:paraId="717D7C55" w14:textId="77777777" w:rsidR="00AC1205" w:rsidRDefault="00AC1205"/>
        </w:tc>
        <w:tc>
          <w:tcPr>
            <w:tcW w:w="1560" w:type="dxa"/>
            <w:tcBorders>
              <w:top w:val="single" w:sz="0" w:space="0" w:color="D3D3D3"/>
              <w:left w:val="nil"/>
              <w:bottom w:val="single" w:sz="0" w:space="0" w:color="D3D3D3"/>
            </w:tcBorders>
          </w:tcPr>
          <w:p w14:paraId="717D7C56"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C57"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C58" w14:textId="77777777" w:rsidR="00AC1205" w:rsidRDefault="00000000">
            <w:pPr>
              <w:jc w:val="right"/>
            </w:pPr>
            <w:r>
              <w:rPr>
                <w:rFonts w:ascii="Consolas" w:eastAsia="Consolas" w:hAnsi="Consolas" w:cs="Consolas"/>
                <w:sz w:val="16"/>
              </w:rPr>
              <w:t xml:space="preserve">     4,173</w:t>
            </w:r>
          </w:p>
        </w:tc>
        <w:tc>
          <w:tcPr>
            <w:tcW w:w="1560" w:type="dxa"/>
            <w:tcBorders>
              <w:top w:val="single" w:sz="0" w:space="0" w:color="D3D3D3"/>
              <w:bottom w:val="single" w:sz="0" w:space="0" w:color="D3D3D3"/>
            </w:tcBorders>
          </w:tcPr>
          <w:p w14:paraId="717D7C59" w14:textId="77777777" w:rsidR="00AC1205" w:rsidRDefault="00000000">
            <w:pPr>
              <w:jc w:val="right"/>
            </w:pPr>
            <w:r>
              <w:rPr>
                <w:rFonts w:ascii="Consolas" w:eastAsia="Consolas" w:hAnsi="Consolas" w:cs="Consolas"/>
                <w:sz w:val="16"/>
              </w:rPr>
              <w:t xml:space="preserve">      0.1</w:t>
            </w:r>
          </w:p>
        </w:tc>
        <w:tc>
          <w:tcPr>
            <w:tcW w:w="1560" w:type="dxa"/>
          </w:tcPr>
          <w:p w14:paraId="717D7C5A" w14:textId="77777777" w:rsidR="00AC1205" w:rsidRDefault="00AC1205"/>
        </w:tc>
      </w:tr>
      <w:tr w:rsidR="00AC1205" w14:paraId="717D7C62" w14:textId="77777777">
        <w:tc>
          <w:tcPr>
            <w:tcW w:w="1560" w:type="dxa"/>
            <w:tcBorders>
              <w:right w:val="nil"/>
            </w:tcBorders>
          </w:tcPr>
          <w:p w14:paraId="717D7C5C" w14:textId="77777777" w:rsidR="00AC1205" w:rsidRDefault="00AC1205"/>
        </w:tc>
        <w:tc>
          <w:tcPr>
            <w:tcW w:w="1560" w:type="dxa"/>
            <w:tcBorders>
              <w:top w:val="single" w:sz="0" w:space="0" w:color="D3D3D3"/>
              <w:left w:val="nil"/>
              <w:bottom w:val="single" w:sz="0" w:space="0" w:color="D3D3D3"/>
            </w:tcBorders>
          </w:tcPr>
          <w:p w14:paraId="717D7C5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C5E"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C5F" w14:textId="77777777" w:rsidR="00AC1205" w:rsidRDefault="00000000">
            <w:pPr>
              <w:jc w:val="right"/>
            </w:pPr>
            <w:r>
              <w:rPr>
                <w:rFonts w:ascii="Consolas" w:eastAsia="Consolas" w:hAnsi="Consolas" w:cs="Consolas"/>
                <w:sz w:val="16"/>
              </w:rPr>
              <w:t xml:space="preserve">     8,521</w:t>
            </w:r>
          </w:p>
        </w:tc>
        <w:tc>
          <w:tcPr>
            <w:tcW w:w="1560" w:type="dxa"/>
            <w:tcBorders>
              <w:top w:val="single" w:sz="0" w:space="0" w:color="D3D3D3"/>
              <w:bottom w:val="single" w:sz="0" w:space="0" w:color="D3D3D3"/>
            </w:tcBorders>
          </w:tcPr>
          <w:p w14:paraId="717D7C60" w14:textId="77777777" w:rsidR="00AC1205" w:rsidRDefault="00000000">
            <w:pPr>
              <w:jc w:val="right"/>
            </w:pPr>
            <w:r>
              <w:rPr>
                <w:rFonts w:ascii="Consolas" w:eastAsia="Consolas" w:hAnsi="Consolas" w:cs="Consolas"/>
                <w:sz w:val="16"/>
              </w:rPr>
              <w:t xml:space="preserve">      0.3</w:t>
            </w:r>
          </w:p>
        </w:tc>
        <w:tc>
          <w:tcPr>
            <w:tcW w:w="1560" w:type="dxa"/>
          </w:tcPr>
          <w:p w14:paraId="717D7C61" w14:textId="77777777" w:rsidR="00AC1205" w:rsidRDefault="00AC1205"/>
        </w:tc>
      </w:tr>
      <w:tr w:rsidR="00AC1205" w14:paraId="717D7C69" w14:textId="77777777">
        <w:tc>
          <w:tcPr>
            <w:tcW w:w="1560" w:type="dxa"/>
            <w:tcBorders>
              <w:right w:val="nil"/>
            </w:tcBorders>
          </w:tcPr>
          <w:p w14:paraId="717D7C63" w14:textId="77777777" w:rsidR="00AC1205" w:rsidRDefault="00AC1205"/>
        </w:tc>
        <w:tc>
          <w:tcPr>
            <w:tcW w:w="1560" w:type="dxa"/>
            <w:tcBorders>
              <w:top w:val="single" w:sz="0" w:space="0" w:color="D3D3D3"/>
              <w:left w:val="nil"/>
              <w:bottom w:val="single" w:sz="0" w:space="0" w:color="D3D3D3"/>
            </w:tcBorders>
          </w:tcPr>
          <w:p w14:paraId="717D7C64"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C65"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C66" w14:textId="77777777" w:rsidR="00AC1205" w:rsidRDefault="00000000">
            <w:pPr>
              <w:jc w:val="right"/>
            </w:pPr>
            <w:r>
              <w:rPr>
                <w:rFonts w:ascii="Consolas" w:eastAsia="Consolas" w:hAnsi="Consolas" w:cs="Consolas"/>
                <w:sz w:val="16"/>
              </w:rPr>
              <w:t xml:space="preserve">   471,308</w:t>
            </w:r>
          </w:p>
        </w:tc>
        <w:tc>
          <w:tcPr>
            <w:tcW w:w="1560" w:type="dxa"/>
            <w:tcBorders>
              <w:top w:val="single" w:sz="0" w:space="0" w:color="D3D3D3"/>
              <w:bottom w:val="single" w:sz="0" w:space="0" w:color="D3D3D3"/>
            </w:tcBorders>
          </w:tcPr>
          <w:p w14:paraId="717D7C67" w14:textId="77777777" w:rsidR="00AC1205" w:rsidRDefault="00000000">
            <w:pPr>
              <w:jc w:val="right"/>
            </w:pPr>
            <w:r>
              <w:rPr>
                <w:rFonts w:ascii="Consolas" w:eastAsia="Consolas" w:hAnsi="Consolas" w:cs="Consolas"/>
                <w:sz w:val="16"/>
              </w:rPr>
              <w:t xml:space="preserve">     15.3</w:t>
            </w:r>
          </w:p>
        </w:tc>
        <w:tc>
          <w:tcPr>
            <w:tcW w:w="1560" w:type="dxa"/>
          </w:tcPr>
          <w:p w14:paraId="717D7C68" w14:textId="77777777" w:rsidR="00AC1205" w:rsidRDefault="00AC1205"/>
        </w:tc>
      </w:tr>
      <w:tr w:rsidR="00AC1205" w14:paraId="717D7C70" w14:textId="77777777">
        <w:tc>
          <w:tcPr>
            <w:tcW w:w="1560" w:type="dxa"/>
            <w:tcBorders>
              <w:right w:val="nil"/>
            </w:tcBorders>
          </w:tcPr>
          <w:p w14:paraId="717D7C6A" w14:textId="77777777" w:rsidR="00AC1205" w:rsidRDefault="00AC1205"/>
        </w:tc>
        <w:tc>
          <w:tcPr>
            <w:tcW w:w="1560" w:type="dxa"/>
            <w:tcBorders>
              <w:top w:val="single" w:sz="0" w:space="0" w:color="D3D3D3"/>
              <w:left w:val="nil"/>
              <w:bottom w:val="single" w:sz="0" w:space="0" w:color="D3D3D3"/>
            </w:tcBorders>
          </w:tcPr>
          <w:p w14:paraId="717D7C6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C6C"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C6D" w14:textId="77777777" w:rsidR="00AC1205" w:rsidRDefault="00000000">
            <w:pPr>
              <w:jc w:val="right"/>
            </w:pPr>
            <w:r>
              <w:rPr>
                <w:rFonts w:ascii="Consolas" w:eastAsia="Consolas" w:hAnsi="Consolas" w:cs="Consolas"/>
                <w:sz w:val="16"/>
              </w:rPr>
              <w:t xml:space="preserve">   794,177</w:t>
            </w:r>
          </w:p>
        </w:tc>
        <w:tc>
          <w:tcPr>
            <w:tcW w:w="1560" w:type="dxa"/>
            <w:tcBorders>
              <w:top w:val="single" w:sz="0" w:space="0" w:color="D3D3D3"/>
              <w:bottom w:val="single" w:sz="0" w:space="0" w:color="D3D3D3"/>
            </w:tcBorders>
          </w:tcPr>
          <w:p w14:paraId="717D7C6E" w14:textId="77777777" w:rsidR="00AC1205" w:rsidRDefault="00000000">
            <w:pPr>
              <w:jc w:val="right"/>
            </w:pPr>
            <w:r>
              <w:rPr>
                <w:rFonts w:ascii="Consolas" w:eastAsia="Consolas" w:hAnsi="Consolas" w:cs="Consolas"/>
                <w:sz w:val="16"/>
              </w:rPr>
              <w:t xml:space="preserve">     25.7</w:t>
            </w:r>
          </w:p>
        </w:tc>
        <w:tc>
          <w:tcPr>
            <w:tcW w:w="1560" w:type="dxa"/>
          </w:tcPr>
          <w:p w14:paraId="717D7C6F" w14:textId="77777777" w:rsidR="00AC1205" w:rsidRDefault="00AC1205"/>
        </w:tc>
      </w:tr>
      <w:tr w:rsidR="00AC1205" w14:paraId="717D7C77" w14:textId="77777777">
        <w:tc>
          <w:tcPr>
            <w:tcW w:w="1560" w:type="dxa"/>
            <w:tcBorders>
              <w:right w:val="nil"/>
            </w:tcBorders>
          </w:tcPr>
          <w:p w14:paraId="717D7C71" w14:textId="77777777" w:rsidR="00AC1205" w:rsidRDefault="00AC1205"/>
        </w:tc>
        <w:tc>
          <w:tcPr>
            <w:tcW w:w="1560" w:type="dxa"/>
            <w:tcBorders>
              <w:top w:val="single" w:sz="0" w:space="0" w:color="D3D3D3"/>
              <w:left w:val="nil"/>
              <w:bottom w:val="single" w:sz="0" w:space="0" w:color="000000"/>
            </w:tcBorders>
          </w:tcPr>
          <w:p w14:paraId="717D7C72"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C73" w14:textId="77777777" w:rsidR="00AC1205" w:rsidRDefault="00AC1205"/>
        </w:tc>
        <w:tc>
          <w:tcPr>
            <w:tcW w:w="1560" w:type="dxa"/>
            <w:tcBorders>
              <w:top w:val="single" w:sz="0" w:space="0" w:color="D3D3D3"/>
              <w:bottom w:val="single" w:sz="0" w:space="0" w:color="000000"/>
            </w:tcBorders>
          </w:tcPr>
          <w:p w14:paraId="717D7C74" w14:textId="77777777" w:rsidR="00AC1205" w:rsidRDefault="00000000">
            <w:pPr>
              <w:jc w:val="right"/>
            </w:pPr>
            <w:r>
              <w:rPr>
                <w:rFonts w:ascii="Consolas" w:eastAsia="Consolas" w:hAnsi="Consolas" w:cs="Consolas"/>
                <w:sz w:val="16"/>
              </w:rPr>
              <w:t xml:space="preserve">   1778144</w:t>
            </w:r>
          </w:p>
        </w:tc>
        <w:tc>
          <w:tcPr>
            <w:tcW w:w="1560" w:type="dxa"/>
            <w:tcBorders>
              <w:top w:val="single" w:sz="0" w:space="0" w:color="D3D3D3"/>
              <w:bottom w:val="single" w:sz="0" w:space="0" w:color="000000"/>
            </w:tcBorders>
          </w:tcPr>
          <w:p w14:paraId="717D7C75" w14:textId="77777777" w:rsidR="00AC1205" w:rsidRDefault="00000000">
            <w:pPr>
              <w:jc w:val="right"/>
            </w:pPr>
            <w:r>
              <w:rPr>
                <w:rFonts w:ascii="Consolas" w:eastAsia="Consolas" w:hAnsi="Consolas" w:cs="Consolas"/>
                <w:sz w:val="16"/>
              </w:rPr>
              <w:t xml:space="preserve">     57.7</w:t>
            </w:r>
          </w:p>
        </w:tc>
        <w:tc>
          <w:tcPr>
            <w:tcW w:w="1560" w:type="dxa"/>
          </w:tcPr>
          <w:p w14:paraId="717D7C76" w14:textId="77777777" w:rsidR="00AC1205" w:rsidRDefault="00AC1205"/>
        </w:tc>
      </w:tr>
      <w:tr w:rsidR="00AC1205" w14:paraId="717D7C7E" w14:textId="77777777">
        <w:tc>
          <w:tcPr>
            <w:tcW w:w="1560" w:type="dxa"/>
          </w:tcPr>
          <w:p w14:paraId="717D7C78" w14:textId="77777777" w:rsidR="00AC1205" w:rsidRDefault="00AC1205"/>
        </w:tc>
        <w:tc>
          <w:tcPr>
            <w:tcW w:w="1560" w:type="dxa"/>
            <w:tcBorders>
              <w:top w:val="single" w:sz="0" w:space="0" w:color="000000"/>
              <w:bottom w:val="single" w:sz="0" w:space="0" w:color="000000"/>
            </w:tcBorders>
          </w:tcPr>
          <w:p w14:paraId="717D7C79" w14:textId="77777777" w:rsidR="00AC1205" w:rsidRDefault="00AC1205"/>
        </w:tc>
        <w:tc>
          <w:tcPr>
            <w:tcW w:w="1560" w:type="dxa"/>
            <w:tcBorders>
              <w:top w:val="single" w:sz="0" w:space="0" w:color="000000"/>
              <w:bottom w:val="single" w:sz="0" w:space="0" w:color="000000"/>
            </w:tcBorders>
          </w:tcPr>
          <w:p w14:paraId="717D7C7A"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C7B"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C7C" w14:textId="77777777" w:rsidR="00AC1205" w:rsidRDefault="00AC1205"/>
        </w:tc>
        <w:tc>
          <w:tcPr>
            <w:tcW w:w="1560" w:type="dxa"/>
          </w:tcPr>
          <w:p w14:paraId="717D7C7D" w14:textId="77777777" w:rsidR="00AC1205" w:rsidRDefault="00AC1205"/>
        </w:tc>
      </w:tr>
    </w:tbl>
    <w:p w14:paraId="717D7C7F"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C88" w14:textId="77777777">
        <w:tc>
          <w:tcPr>
            <w:tcW w:w="1170" w:type="dxa"/>
            <w:tcBorders>
              <w:top w:val="single" w:sz="0" w:space="0" w:color="000000"/>
              <w:bottom w:val="single" w:sz="0" w:space="0" w:color="000000"/>
            </w:tcBorders>
          </w:tcPr>
          <w:p w14:paraId="717D7C80"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C81"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C82"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C83"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C84"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C85"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C86"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C87" w14:textId="77777777" w:rsidR="00AC1205" w:rsidRDefault="00000000">
            <w:pPr>
              <w:jc w:val="right"/>
            </w:pPr>
            <w:r>
              <w:rPr>
                <w:rFonts w:ascii="Consolas" w:eastAsia="Consolas" w:hAnsi="Consolas" w:cs="Consolas"/>
                <w:b/>
                <w:sz w:val="18"/>
              </w:rPr>
              <w:t>[8] NL</w:t>
            </w:r>
          </w:p>
        </w:tc>
      </w:tr>
      <w:tr w:rsidR="00AC1205" w14:paraId="717D7C91" w14:textId="77777777">
        <w:tc>
          <w:tcPr>
            <w:tcW w:w="1170" w:type="dxa"/>
            <w:tcBorders>
              <w:top w:val="single" w:sz="0" w:space="0" w:color="000000"/>
            </w:tcBorders>
          </w:tcPr>
          <w:p w14:paraId="717D7C89"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7C8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C8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C8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C8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C8E" w14:textId="77777777" w:rsidR="00AC1205" w:rsidRDefault="00000000">
            <w:pPr>
              <w:jc w:val="right"/>
            </w:pPr>
            <w:r>
              <w:rPr>
                <w:rFonts w:ascii="Consolas" w:eastAsia="Consolas" w:hAnsi="Consolas" w:cs="Consolas"/>
                <w:sz w:val="16"/>
              </w:rPr>
              <w:t>28,007</w:t>
            </w:r>
          </w:p>
        </w:tc>
        <w:tc>
          <w:tcPr>
            <w:tcW w:w="1170" w:type="dxa"/>
            <w:tcBorders>
              <w:top w:val="single" w:sz="0" w:space="0" w:color="000000"/>
            </w:tcBorders>
          </w:tcPr>
          <w:p w14:paraId="717D7C8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C90" w14:textId="77777777" w:rsidR="00AC1205" w:rsidRDefault="00000000">
            <w:pPr>
              <w:jc w:val="right"/>
            </w:pPr>
            <w:r>
              <w:rPr>
                <w:rFonts w:ascii="Consolas" w:eastAsia="Consolas" w:hAnsi="Consolas" w:cs="Consolas"/>
                <w:sz w:val="16"/>
              </w:rPr>
              <w:t>0</w:t>
            </w:r>
          </w:p>
        </w:tc>
      </w:tr>
      <w:tr w:rsidR="00AC1205" w14:paraId="717D7C9A" w14:textId="77777777">
        <w:tc>
          <w:tcPr>
            <w:tcW w:w="1170" w:type="dxa"/>
          </w:tcPr>
          <w:p w14:paraId="717D7C92" w14:textId="77777777" w:rsidR="00AC1205" w:rsidRDefault="00000000">
            <w:pPr>
              <w:jc w:val="right"/>
            </w:pPr>
            <w:r>
              <w:rPr>
                <w:rFonts w:ascii="Consolas" w:eastAsia="Consolas" w:hAnsi="Consolas" w:cs="Consolas"/>
                <w:sz w:val="16"/>
              </w:rPr>
              <w:t>-2</w:t>
            </w:r>
          </w:p>
        </w:tc>
        <w:tc>
          <w:tcPr>
            <w:tcW w:w="1170" w:type="dxa"/>
          </w:tcPr>
          <w:p w14:paraId="717D7C93" w14:textId="77777777" w:rsidR="00AC1205" w:rsidRDefault="00000000">
            <w:pPr>
              <w:jc w:val="right"/>
            </w:pPr>
            <w:r>
              <w:rPr>
                <w:rFonts w:ascii="Consolas" w:eastAsia="Consolas" w:hAnsi="Consolas" w:cs="Consolas"/>
                <w:sz w:val="16"/>
              </w:rPr>
              <w:t>3,826</w:t>
            </w:r>
          </w:p>
        </w:tc>
        <w:tc>
          <w:tcPr>
            <w:tcW w:w="1170" w:type="dxa"/>
          </w:tcPr>
          <w:p w14:paraId="717D7C94" w14:textId="77777777" w:rsidR="00AC1205" w:rsidRDefault="00000000">
            <w:pPr>
              <w:jc w:val="right"/>
            </w:pPr>
            <w:r>
              <w:rPr>
                <w:rFonts w:ascii="Consolas" w:eastAsia="Consolas" w:hAnsi="Consolas" w:cs="Consolas"/>
                <w:sz w:val="16"/>
              </w:rPr>
              <w:t>0</w:t>
            </w:r>
          </w:p>
        </w:tc>
        <w:tc>
          <w:tcPr>
            <w:tcW w:w="1170" w:type="dxa"/>
          </w:tcPr>
          <w:p w14:paraId="717D7C95" w14:textId="77777777" w:rsidR="00AC1205" w:rsidRDefault="00000000">
            <w:pPr>
              <w:jc w:val="right"/>
            </w:pPr>
            <w:r>
              <w:rPr>
                <w:rFonts w:ascii="Consolas" w:eastAsia="Consolas" w:hAnsi="Consolas" w:cs="Consolas"/>
                <w:sz w:val="16"/>
              </w:rPr>
              <w:t>0</w:t>
            </w:r>
          </w:p>
        </w:tc>
        <w:tc>
          <w:tcPr>
            <w:tcW w:w="1170" w:type="dxa"/>
          </w:tcPr>
          <w:p w14:paraId="717D7C96" w14:textId="77777777" w:rsidR="00AC1205" w:rsidRDefault="00000000">
            <w:pPr>
              <w:jc w:val="right"/>
            </w:pPr>
            <w:r>
              <w:rPr>
                <w:rFonts w:ascii="Consolas" w:eastAsia="Consolas" w:hAnsi="Consolas" w:cs="Consolas"/>
                <w:sz w:val="16"/>
              </w:rPr>
              <w:t>347</w:t>
            </w:r>
          </w:p>
        </w:tc>
        <w:tc>
          <w:tcPr>
            <w:tcW w:w="1170" w:type="dxa"/>
          </w:tcPr>
          <w:p w14:paraId="717D7C97" w14:textId="77777777" w:rsidR="00AC1205" w:rsidRDefault="00000000">
            <w:pPr>
              <w:jc w:val="right"/>
            </w:pPr>
            <w:r>
              <w:rPr>
                <w:rFonts w:ascii="Consolas" w:eastAsia="Consolas" w:hAnsi="Consolas" w:cs="Consolas"/>
                <w:sz w:val="16"/>
              </w:rPr>
              <w:t>0</w:t>
            </w:r>
          </w:p>
        </w:tc>
        <w:tc>
          <w:tcPr>
            <w:tcW w:w="1170" w:type="dxa"/>
          </w:tcPr>
          <w:p w14:paraId="717D7C98" w14:textId="77777777" w:rsidR="00AC1205" w:rsidRDefault="00000000">
            <w:pPr>
              <w:jc w:val="right"/>
            </w:pPr>
            <w:r>
              <w:rPr>
                <w:rFonts w:ascii="Consolas" w:eastAsia="Consolas" w:hAnsi="Consolas" w:cs="Consolas"/>
                <w:sz w:val="16"/>
              </w:rPr>
              <w:t>0</w:t>
            </w:r>
          </w:p>
        </w:tc>
        <w:tc>
          <w:tcPr>
            <w:tcW w:w="1170" w:type="dxa"/>
          </w:tcPr>
          <w:p w14:paraId="717D7C99" w14:textId="77777777" w:rsidR="00AC1205" w:rsidRDefault="00000000">
            <w:pPr>
              <w:jc w:val="right"/>
            </w:pPr>
            <w:r>
              <w:rPr>
                <w:rFonts w:ascii="Consolas" w:eastAsia="Consolas" w:hAnsi="Consolas" w:cs="Consolas"/>
                <w:sz w:val="16"/>
              </w:rPr>
              <w:t>0</w:t>
            </w:r>
          </w:p>
        </w:tc>
      </w:tr>
      <w:tr w:rsidR="00AC1205" w14:paraId="717D7CA3" w14:textId="77777777">
        <w:tc>
          <w:tcPr>
            <w:tcW w:w="1170" w:type="dxa"/>
          </w:tcPr>
          <w:p w14:paraId="717D7C9B" w14:textId="77777777" w:rsidR="00AC1205" w:rsidRDefault="00000000">
            <w:pPr>
              <w:jc w:val="right"/>
            </w:pPr>
            <w:r>
              <w:rPr>
                <w:rFonts w:ascii="Consolas" w:eastAsia="Consolas" w:hAnsi="Consolas" w:cs="Consolas"/>
                <w:sz w:val="16"/>
              </w:rPr>
              <w:t>-1</w:t>
            </w:r>
          </w:p>
        </w:tc>
        <w:tc>
          <w:tcPr>
            <w:tcW w:w="1170" w:type="dxa"/>
          </w:tcPr>
          <w:p w14:paraId="717D7C9C" w14:textId="77777777" w:rsidR="00AC1205" w:rsidRDefault="00000000">
            <w:pPr>
              <w:jc w:val="right"/>
            </w:pPr>
            <w:r>
              <w:rPr>
                <w:rFonts w:ascii="Consolas" w:eastAsia="Consolas" w:hAnsi="Consolas" w:cs="Consolas"/>
                <w:sz w:val="16"/>
              </w:rPr>
              <w:t>0</w:t>
            </w:r>
          </w:p>
        </w:tc>
        <w:tc>
          <w:tcPr>
            <w:tcW w:w="1170" w:type="dxa"/>
          </w:tcPr>
          <w:p w14:paraId="717D7C9D" w14:textId="77777777" w:rsidR="00AC1205" w:rsidRDefault="00000000">
            <w:pPr>
              <w:jc w:val="right"/>
            </w:pPr>
            <w:r>
              <w:rPr>
                <w:rFonts w:ascii="Consolas" w:eastAsia="Consolas" w:hAnsi="Consolas" w:cs="Consolas"/>
                <w:sz w:val="16"/>
              </w:rPr>
              <w:t>0</w:t>
            </w:r>
          </w:p>
        </w:tc>
        <w:tc>
          <w:tcPr>
            <w:tcW w:w="1170" w:type="dxa"/>
          </w:tcPr>
          <w:p w14:paraId="717D7C9E" w14:textId="77777777" w:rsidR="00AC1205" w:rsidRDefault="00000000">
            <w:pPr>
              <w:jc w:val="right"/>
            </w:pPr>
            <w:r>
              <w:rPr>
                <w:rFonts w:ascii="Consolas" w:eastAsia="Consolas" w:hAnsi="Consolas" w:cs="Consolas"/>
                <w:sz w:val="16"/>
              </w:rPr>
              <w:t>0</w:t>
            </w:r>
          </w:p>
        </w:tc>
        <w:tc>
          <w:tcPr>
            <w:tcW w:w="1170" w:type="dxa"/>
          </w:tcPr>
          <w:p w14:paraId="717D7C9F" w14:textId="77777777" w:rsidR="00AC1205" w:rsidRDefault="00000000">
            <w:pPr>
              <w:jc w:val="right"/>
            </w:pPr>
            <w:r>
              <w:rPr>
                <w:rFonts w:ascii="Consolas" w:eastAsia="Consolas" w:hAnsi="Consolas" w:cs="Consolas"/>
                <w:sz w:val="16"/>
              </w:rPr>
              <w:t>0</w:t>
            </w:r>
          </w:p>
        </w:tc>
        <w:tc>
          <w:tcPr>
            <w:tcW w:w="1170" w:type="dxa"/>
          </w:tcPr>
          <w:p w14:paraId="717D7CA0" w14:textId="77777777" w:rsidR="00AC1205" w:rsidRDefault="00000000">
            <w:pPr>
              <w:jc w:val="right"/>
            </w:pPr>
            <w:r>
              <w:rPr>
                <w:rFonts w:ascii="Consolas" w:eastAsia="Consolas" w:hAnsi="Consolas" w:cs="Consolas"/>
                <w:sz w:val="16"/>
              </w:rPr>
              <w:t>8,521</w:t>
            </w:r>
          </w:p>
        </w:tc>
        <w:tc>
          <w:tcPr>
            <w:tcW w:w="1170" w:type="dxa"/>
          </w:tcPr>
          <w:p w14:paraId="717D7CA1" w14:textId="77777777" w:rsidR="00AC1205" w:rsidRDefault="00000000">
            <w:pPr>
              <w:jc w:val="right"/>
            </w:pPr>
            <w:r>
              <w:rPr>
                <w:rFonts w:ascii="Consolas" w:eastAsia="Consolas" w:hAnsi="Consolas" w:cs="Consolas"/>
                <w:sz w:val="16"/>
              </w:rPr>
              <w:t>0</w:t>
            </w:r>
          </w:p>
        </w:tc>
        <w:tc>
          <w:tcPr>
            <w:tcW w:w="1170" w:type="dxa"/>
          </w:tcPr>
          <w:p w14:paraId="717D7CA2" w14:textId="77777777" w:rsidR="00AC1205" w:rsidRDefault="00000000">
            <w:pPr>
              <w:jc w:val="right"/>
            </w:pPr>
            <w:r>
              <w:rPr>
                <w:rFonts w:ascii="Consolas" w:eastAsia="Consolas" w:hAnsi="Consolas" w:cs="Consolas"/>
                <w:sz w:val="16"/>
              </w:rPr>
              <w:t>0</w:t>
            </w:r>
          </w:p>
        </w:tc>
      </w:tr>
      <w:tr w:rsidR="00AC1205" w14:paraId="717D7CAC" w14:textId="77777777">
        <w:tc>
          <w:tcPr>
            <w:tcW w:w="1170" w:type="dxa"/>
          </w:tcPr>
          <w:p w14:paraId="717D7CA4" w14:textId="77777777" w:rsidR="00AC1205" w:rsidRDefault="00000000">
            <w:pPr>
              <w:jc w:val="right"/>
            </w:pPr>
            <w:r>
              <w:rPr>
                <w:rFonts w:ascii="Consolas" w:eastAsia="Consolas" w:hAnsi="Consolas" w:cs="Consolas"/>
                <w:sz w:val="16"/>
              </w:rPr>
              <w:t>0</w:t>
            </w:r>
          </w:p>
        </w:tc>
        <w:tc>
          <w:tcPr>
            <w:tcW w:w="1170" w:type="dxa"/>
          </w:tcPr>
          <w:p w14:paraId="717D7CA5" w14:textId="77777777" w:rsidR="00AC1205" w:rsidRDefault="00000000">
            <w:pPr>
              <w:jc w:val="right"/>
            </w:pPr>
            <w:r>
              <w:rPr>
                <w:rFonts w:ascii="Consolas" w:eastAsia="Consolas" w:hAnsi="Consolas" w:cs="Consolas"/>
                <w:sz w:val="16"/>
              </w:rPr>
              <w:t>113,245</w:t>
            </w:r>
          </w:p>
        </w:tc>
        <w:tc>
          <w:tcPr>
            <w:tcW w:w="1170" w:type="dxa"/>
          </w:tcPr>
          <w:p w14:paraId="717D7CA6" w14:textId="77777777" w:rsidR="00AC1205" w:rsidRDefault="00000000">
            <w:pPr>
              <w:jc w:val="right"/>
            </w:pPr>
            <w:r>
              <w:rPr>
                <w:rFonts w:ascii="Consolas" w:eastAsia="Consolas" w:hAnsi="Consolas" w:cs="Consolas"/>
                <w:sz w:val="16"/>
              </w:rPr>
              <w:t>0</w:t>
            </w:r>
          </w:p>
        </w:tc>
        <w:tc>
          <w:tcPr>
            <w:tcW w:w="1170" w:type="dxa"/>
          </w:tcPr>
          <w:p w14:paraId="717D7CA7" w14:textId="77777777" w:rsidR="00AC1205" w:rsidRDefault="00000000">
            <w:pPr>
              <w:jc w:val="right"/>
            </w:pPr>
            <w:r>
              <w:rPr>
                <w:rFonts w:ascii="Consolas" w:eastAsia="Consolas" w:hAnsi="Consolas" w:cs="Consolas"/>
                <w:sz w:val="16"/>
              </w:rPr>
              <w:t>0</w:t>
            </w:r>
          </w:p>
        </w:tc>
        <w:tc>
          <w:tcPr>
            <w:tcW w:w="1170" w:type="dxa"/>
          </w:tcPr>
          <w:p w14:paraId="717D7CA8" w14:textId="77777777" w:rsidR="00AC1205" w:rsidRDefault="00000000">
            <w:pPr>
              <w:jc w:val="right"/>
            </w:pPr>
            <w:r>
              <w:rPr>
                <w:rFonts w:ascii="Consolas" w:eastAsia="Consolas" w:hAnsi="Consolas" w:cs="Consolas"/>
                <w:sz w:val="16"/>
              </w:rPr>
              <w:t>67,472</w:t>
            </w:r>
          </w:p>
        </w:tc>
        <w:tc>
          <w:tcPr>
            <w:tcW w:w="1170" w:type="dxa"/>
          </w:tcPr>
          <w:p w14:paraId="717D7CA9" w14:textId="77777777" w:rsidR="00AC1205" w:rsidRDefault="00000000">
            <w:pPr>
              <w:jc w:val="right"/>
            </w:pPr>
            <w:r>
              <w:rPr>
                <w:rFonts w:ascii="Consolas" w:eastAsia="Consolas" w:hAnsi="Consolas" w:cs="Consolas"/>
                <w:sz w:val="16"/>
              </w:rPr>
              <w:t>290,591</w:t>
            </w:r>
          </w:p>
        </w:tc>
        <w:tc>
          <w:tcPr>
            <w:tcW w:w="1170" w:type="dxa"/>
          </w:tcPr>
          <w:p w14:paraId="717D7CAA" w14:textId="77777777" w:rsidR="00AC1205" w:rsidRDefault="00000000">
            <w:pPr>
              <w:jc w:val="right"/>
            </w:pPr>
            <w:r>
              <w:rPr>
                <w:rFonts w:ascii="Consolas" w:eastAsia="Consolas" w:hAnsi="Consolas" w:cs="Consolas"/>
                <w:sz w:val="16"/>
              </w:rPr>
              <w:t>0</w:t>
            </w:r>
          </w:p>
        </w:tc>
        <w:tc>
          <w:tcPr>
            <w:tcW w:w="1170" w:type="dxa"/>
          </w:tcPr>
          <w:p w14:paraId="717D7CAB" w14:textId="77777777" w:rsidR="00AC1205" w:rsidRDefault="00000000">
            <w:pPr>
              <w:jc w:val="right"/>
            </w:pPr>
            <w:r>
              <w:rPr>
                <w:rFonts w:ascii="Consolas" w:eastAsia="Consolas" w:hAnsi="Consolas" w:cs="Consolas"/>
                <w:sz w:val="16"/>
              </w:rPr>
              <w:t>0</w:t>
            </w:r>
          </w:p>
        </w:tc>
      </w:tr>
      <w:tr w:rsidR="00AC1205" w14:paraId="717D7CB5" w14:textId="77777777">
        <w:tc>
          <w:tcPr>
            <w:tcW w:w="1170" w:type="dxa"/>
          </w:tcPr>
          <w:p w14:paraId="717D7CAD" w14:textId="77777777" w:rsidR="00AC1205" w:rsidRDefault="00000000">
            <w:pPr>
              <w:jc w:val="right"/>
            </w:pPr>
            <w:r>
              <w:rPr>
                <w:rFonts w:ascii="Consolas" w:eastAsia="Consolas" w:hAnsi="Consolas" w:cs="Consolas"/>
                <w:sz w:val="16"/>
              </w:rPr>
              <w:t>1</w:t>
            </w:r>
          </w:p>
        </w:tc>
        <w:tc>
          <w:tcPr>
            <w:tcW w:w="1170" w:type="dxa"/>
          </w:tcPr>
          <w:p w14:paraId="717D7CAE" w14:textId="77777777" w:rsidR="00AC1205" w:rsidRDefault="00000000">
            <w:pPr>
              <w:jc w:val="right"/>
            </w:pPr>
            <w:r>
              <w:rPr>
                <w:rFonts w:ascii="Consolas" w:eastAsia="Consolas" w:hAnsi="Consolas" w:cs="Consolas"/>
                <w:sz w:val="16"/>
              </w:rPr>
              <w:t>173,545</w:t>
            </w:r>
          </w:p>
        </w:tc>
        <w:tc>
          <w:tcPr>
            <w:tcW w:w="1170" w:type="dxa"/>
          </w:tcPr>
          <w:p w14:paraId="717D7CAF" w14:textId="77777777" w:rsidR="00AC1205" w:rsidRDefault="00000000">
            <w:pPr>
              <w:jc w:val="right"/>
            </w:pPr>
            <w:r>
              <w:rPr>
                <w:rFonts w:ascii="Consolas" w:eastAsia="Consolas" w:hAnsi="Consolas" w:cs="Consolas"/>
                <w:sz w:val="16"/>
              </w:rPr>
              <w:t>0</w:t>
            </w:r>
          </w:p>
        </w:tc>
        <w:tc>
          <w:tcPr>
            <w:tcW w:w="1170" w:type="dxa"/>
          </w:tcPr>
          <w:p w14:paraId="717D7CB0" w14:textId="77777777" w:rsidR="00AC1205" w:rsidRDefault="00000000">
            <w:pPr>
              <w:jc w:val="right"/>
            </w:pPr>
            <w:r>
              <w:rPr>
                <w:rFonts w:ascii="Consolas" w:eastAsia="Consolas" w:hAnsi="Consolas" w:cs="Consolas"/>
                <w:sz w:val="16"/>
              </w:rPr>
              <w:t>0</w:t>
            </w:r>
          </w:p>
        </w:tc>
        <w:tc>
          <w:tcPr>
            <w:tcW w:w="1170" w:type="dxa"/>
          </w:tcPr>
          <w:p w14:paraId="717D7CB1" w14:textId="77777777" w:rsidR="00AC1205" w:rsidRDefault="00000000">
            <w:pPr>
              <w:jc w:val="right"/>
            </w:pPr>
            <w:r>
              <w:rPr>
                <w:rFonts w:ascii="Consolas" w:eastAsia="Consolas" w:hAnsi="Consolas" w:cs="Consolas"/>
                <w:sz w:val="16"/>
              </w:rPr>
              <w:t>136,095</w:t>
            </w:r>
          </w:p>
        </w:tc>
        <w:tc>
          <w:tcPr>
            <w:tcW w:w="1170" w:type="dxa"/>
          </w:tcPr>
          <w:p w14:paraId="717D7CB2" w14:textId="77777777" w:rsidR="00AC1205" w:rsidRDefault="00000000">
            <w:pPr>
              <w:jc w:val="right"/>
            </w:pPr>
            <w:r>
              <w:rPr>
                <w:rFonts w:ascii="Consolas" w:eastAsia="Consolas" w:hAnsi="Consolas" w:cs="Consolas"/>
                <w:sz w:val="16"/>
              </w:rPr>
              <w:t>484,537</w:t>
            </w:r>
          </w:p>
        </w:tc>
        <w:tc>
          <w:tcPr>
            <w:tcW w:w="1170" w:type="dxa"/>
          </w:tcPr>
          <w:p w14:paraId="717D7CB3" w14:textId="77777777" w:rsidR="00AC1205" w:rsidRDefault="00000000">
            <w:pPr>
              <w:jc w:val="right"/>
            </w:pPr>
            <w:r>
              <w:rPr>
                <w:rFonts w:ascii="Consolas" w:eastAsia="Consolas" w:hAnsi="Consolas" w:cs="Consolas"/>
                <w:sz w:val="16"/>
              </w:rPr>
              <w:t>0</w:t>
            </w:r>
          </w:p>
        </w:tc>
        <w:tc>
          <w:tcPr>
            <w:tcW w:w="1170" w:type="dxa"/>
          </w:tcPr>
          <w:p w14:paraId="717D7CB4" w14:textId="77777777" w:rsidR="00AC1205" w:rsidRDefault="00000000">
            <w:pPr>
              <w:jc w:val="right"/>
            </w:pPr>
            <w:r>
              <w:rPr>
                <w:rFonts w:ascii="Consolas" w:eastAsia="Consolas" w:hAnsi="Consolas" w:cs="Consolas"/>
                <w:sz w:val="16"/>
              </w:rPr>
              <w:t>0</w:t>
            </w:r>
          </w:p>
        </w:tc>
      </w:tr>
      <w:tr w:rsidR="00AC1205" w14:paraId="717D7CBE" w14:textId="77777777">
        <w:tc>
          <w:tcPr>
            <w:tcW w:w="1170" w:type="dxa"/>
            <w:tcBorders>
              <w:bottom w:val="single" w:sz="0" w:space="0" w:color="000000"/>
            </w:tcBorders>
          </w:tcPr>
          <w:p w14:paraId="717D7CB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CB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CB8"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7CB9"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7CB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CBB"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7CBC"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7CBD" w14:textId="77777777" w:rsidR="00AC1205" w:rsidRDefault="00000000">
            <w:pPr>
              <w:jc w:val="right"/>
            </w:pPr>
            <w:r>
              <w:rPr>
                <w:rFonts w:ascii="Consolas" w:eastAsia="Consolas" w:hAnsi="Consolas" w:cs="Consolas"/>
                <w:sz w:val="16"/>
              </w:rPr>
              <w:t>116,355</w:t>
            </w:r>
          </w:p>
        </w:tc>
      </w:tr>
      <w:tr w:rsidR="00AC1205" w14:paraId="717D7CC7" w14:textId="77777777">
        <w:tc>
          <w:tcPr>
            <w:tcW w:w="0" w:type="auto"/>
            <w:tcBorders>
              <w:top w:val="single" w:sz="0" w:space="0" w:color="000000"/>
              <w:bottom w:val="single" w:sz="0" w:space="0" w:color="000000"/>
            </w:tcBorders>
          </w:tcPr>
          <w:p w14:paraId="717D7CBF"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CC0"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CC1"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CC2"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CC3"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CC4"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CC5"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CC6" w14:textId="77777777" w:rsidR="00AC1205" w:rsidRDefault="00000000">
            <w:pPr>
              <w:jc w:val="right"/>
            </w:pPr>
            <w:r>
              <w:rPr>
                <w:rFonts w:ascii="Consolas" w:eastAsia="Consolas" w:hAnsi="Consolas" w:cs="Consolas"/>
                <w:sz w:val="16"/>
              </w:rPr>
              <w:t>116,355</w:t>
            </w:r>
          </w:p>
        </w:tc>
      </w:tr>
    </w:tbl>
    <w:p w14:paraId="717D7CC8" w14:textId="77777777" w:rsidR="00AC1205" w:rsidRDefault="00AC1205"/>
    <w:p w14:paraId="717D7CC9" w14:textId="77777777" w:rsidR="00AC1205" w:rsidRDefault="00000000">
      <w:r>
        <w:br/>
      </w:r>
    </w:p>
    <w:p w14:paraId="717D7CCA" w14:textId="77777777" w:rsidR="00AC1205" w:rsidRDefault="00000000">
      <w:pPr>
        <w:shd w:val="solid" w:color="B0C4DE" w:fill="auto"/>
      </w:pPr>
      <w:r>
        <w:rPr>
          <w:b/>
          <w:sz w:val="26"/>
        </w:rPr>
        <w:t>mater</w:t>
      </w:r>
    </w:p>
    <w:p w14:paraId="717D7CCB" w14:textId="77777777" w:rsidR="00AC1205" w:rsidRDefault="00000000">
      <w:pPr>
        <w:rPr>
          <w:color w:val="4682B4"/>
        </w:rPr>
      </w:pPr>
      <w:r>
        <w:rPr>
          <w:color w:val="4682B4"/>
        </w:rPr>
        <w:t>Currently on maternity leave</w:t>
      </w:r>
      <w:r>
        <w:rPr>
          <w:color w:val="4682B4"/>
        </w:rPr>
        <w:br/>
        <w:t xml:space="preserve">   (0):   [0] No</w:t>
      </w:r>
      <w:r>
        <w:rPr>
          <w:color w:val="4682B4"/>
        </w:rPr>
        <w:br/>
        <w:t xml:space="preserve">   (1):   [1] Yes</w:t>
      </w:r>
      <w:r>
        <w:rPr>
          <w:color w:val="4682B4"/>
        </w:rPr>
        <w:br/>
      </w:r>
    </w:p>
    <w:p w14:paraId="717D7CCC" w14:textId="77777777" w:rsidR="00AC1205" w:rsidRDefault="00000000">
      <w:r>
        <w:t>Respondent reports being on maternity leave.</w:t>
      </w:r>
    </w:p>
    <w:p w14:paraId="717D7CCD" w14:textId="77777777" w:rsidR="00AC1205" w:rsidRDefault="00AC1205"/>
    <w:p w14:paraId="717D7CCE"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CD0" w14:textId="77777777">
        <w:tc>
          <w:tcPr>
            <w:tcW w:w="9360" w:type="dxa"/>
            <w:gridSpan w:val="6"/>
          </w:tcPr>
          <w:p w14:paraId="717D7CCF" w14:textId="77777777" w:rsidR="00AC1205" w:rsidRDefault="00000000">
            <w:r>
              <w:rPr>
                <w:rFonts w:ascii="Consolas" w:eastAsia="Consolas" w:hAnsi="Consolas" w:cs="Consolas"/>
                <w:b/>
                <w:sz w:val="18"/>
              </w:rPr>
              <w:t xml:space="preserve">       Name: </w:t>
            </w:r>
            <w:r>
              <w:rPr>
                <w:rFonts w:ascii="Consolas" w:eastAsia="Consolas" w:hAnsi="Consolas" w:cs="Consolas"/>
                <w:sz w:val="18"/>
              </w:rPr>
              <w:t>mater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Currently on maternity leave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977,582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0.73           </w:t>
            </w:r>
            <w:r>
              <w:rPr>
                <w:rFonts w:ascii="Consolas" w:eastAsia="Consolas" w:hAnsi="Consolas" w:cs="Consolas"/>
                <w:sz w:val="18"/>
              </w:rPr>
              <w:br/>
            </w:r>
          </w:p>
        </w:tc>
      </w:tr>
      <w:tr w:rsidR="00AC1205" w14:paraId="717D7CD7" w14:textId="77777777">
        <w:tc>
          <w:tcPr>
            <w:tcW w:w="1560" w:type="dxa"/>
          </w:tcPr>
          <w:p w14:paraId="717D7CD1" w14:textId="77777777" w:rsidR="00AC1205" w:rsidRDefault="00AC1205"/>
        </w:tc>
        <w:tc>
          <w:tcPr>
            <w:tcW w:w="1560" w:type="dxa"/>
            <w:tcBorders>
              <w:top w:val="single" w:sz="0" w:space="0" w:color="000000"/>
              <w:bottom w:val="single" w:sz="0" w:space="0" w:color="000000"/>
            </w:tcBorders>
          </w:tcPr>
          <w:p w14:paraId="717D7CD2"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CD3"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CD4"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CD5" w14:textId="77777777" w:rsidR="00AC1205" w:rsidRDefault="00000000">
            <w:pPr>
              <w:jc w:val="right"/>
            </w:pPr>
            <w:r>
              <w:rPr>
                <w:rFonts w:ascii="Consolas" w:eastAsia="Consolas" w:hAnsi="Consolas" w:cs="Consolas"/>
                <w:b/>
                <w:sz w:val="18"/>
              </w:rPr>
              <w:t>Percent</w:t>
            </w:r>
          </w:p>
        </w:tc>
        <w:tc>
          <w:tcPr>
            <w:tcW w:w="1560" w:type="dxa"/>
          </w:tcPr>
          <w:p w14:paraId="717D7CD6" w14:textId="77777777" w:rsidR="00AC1205" w:rsidRDefault="00AC1205"/>
        </w:tc>
      </w:tr>
      <w:tr w:rsidR="00AC1205" w14:paraId="717D7CDE" w14:textId="77777777">
        <w:tc>
          <w:tcPr>
            <w:tcW w:w="1560" w:type="dxa"/>
            <w:tcBorders>
              <w:right w:val="nil"/>
            </w:tcBorders>
          </w:tcPr>
          <w:p w14:paraId="717D7CD8" w14:textId="77777777" w:rsidR="00AC1205" w:rsidRDefault="00AC1205"/>
        </w:tc>
        <w:tc>
          <w:tcPr>
            <w:tcW w:w="1560" w:type="dxa"/>
            <w:tcBorders>
              <w:top w:val="single" w:sz="0" w:space="0" w:color="000000"/>
              <w:left w:val="nil"/>
              <w:bottom w:val="single" w:sz="0" w:space="0" w:color="D3D3D3"/>
            </w:tcBorders>
          </w:tcPr>
          <w:p w14:paraId="717D7CD9"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CDA"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7CDB" w14:textId="77777777" w:rsidR="00AC1205" w:rsidRDefault="00000000">
            <w:pPr>
              <w:jc w:val="right"/>
            </w:pPr>
            <w:r>
              <w:rPr>
                <w:rFonts w:ascii="Consolas" w:eastAsia="Consolas" w:hAnsi="Consolas" w:cs="Consolas"/>
                <w:sz w:val="16"/>
              </w:rPr>
              <w:t xml:space="preserve">   137,580</w:t>
            </w:r>
          </w:p>
        </w:tc>
        <w:tc>
          <w:tcPr>
            <w:tcW w:w="1560" w:type="dxa"/>
            <w:tcBorders>
              <w:top w:val="single" w:sz="0" w:space="0" w:color="000000"/>
              <w:bottom w:val="single" w:sz="0" w:space="0" w:color="D3D3D3"/>
            </w:tcBorders>
          </w:tcPr>
          <w:p w14:paraId="717D7CDC" w14:textId="77777777" w:rsidR="00AC1205" w:rsidRDefault="00000000">
            <w:pPr>
              <w:jc w:val="right"/>
            </w:pPr>
            <w:r>
              <w:rPr>
                <w:rFonts w:ascii="Consolas" w:eastAsia="Consolas" w:hAnsi="Consolas" w:cs="Consolas"/>
                <w:sz w:val="16"/>
              </w:rPr>
              <w:t xml:space="preserve">      4.5</w:t>
            </w:r>
          </w:p>
        </w:tc>
        <w:tc>
          <w:tcPr>
            <w:tcW w:w="1560" w:type="dxa"/>
          </w:tcPr>
          <w:p w14:paraId="717D7CDD" w14:textId="77777777" w:rsidR="00AC1205" w:rsidRDefault="00AC1205"/>
        </w:tc>
      </w:tr>
      <w:tr w:rsidR="00AC1205" w14:paraId="717D7CE5" w14:textId="77777777">
        <w:tc>
          <w:tcPr>
            <w:tcW w:w="1560" w:type="dxa"/>
            <w:tcBorders>
              <w:right w:val="nil"/>
            </w:tcBorders>
          </w:tcPr>
          <w:p w14:paraId="717D7CDF" w14:textId="77777777" w:rsidR="00AC1205" w:rsidRDefault="00AC1205"/>
        </w:tc>
        <w:tc>
          <w:tcPr>
            <w:tcW w:w="1560" w:type="dxa"/>
            <w:tcBorders>
              <w:top w:val="single" w:sz="0" w:space="0" w:color="D3D3D3"/>
              <w:left w:val="nil"/>
              <w:bottom w:val="single" w:sz="0" w:space="0" w:color="D3D3D3"/>
            </w:tcBorders>
          </w:tcPr>
          <w:p w14:paraId="717D7CE0"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CE1"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CE2" w14:textId="77777777" w:rsidR="00AC1205" w:rsidRDefault="00000000">
            <w:pPr>
              <w:jc w:val="right"/>
            </w:pPr>
            <w:r>
              <w:rPr>
                <w:rFonts w:ascii="Consolas" w:eastAsia="Consolas" w:hAnsi="Consolas" w:cs="Consolas"/>
                <w:sz w:val="16"/>
              </w:rPr>
              <w:t xml:space="preserve">       697</w:t>
            </w:r>
          </w:p>
        </w:tc>
        <w:tc>
          <w:tcPr>
            <w:tcW w:w="1560" w:type="dxa"/>
            <w:tcBorders>
              <w:top w:val="single" w:sz="0" w:space="0" w:color="D3D3D3"/>
              <w:bottom w:val="single" w:sz="0" w:space="0" w:color="D3D3D3"/>
            </w:tcBorders>
          </w:tcPr>
          <w:p w14:paraId="717D7CE3" w14:textId="77777777" w:rsidR="00AC1205" w:rsidRDefault="00000000">
            <w:pPr>
              <w:jc w:val="right"/>
            </w:pPr>
            <w:r>
              <w:rPr>
                <w:rFonts w:ascii="Consolas" w:eastAsia="Consolas" w:hAnsi="Consolas" w:cs="Consolas"/>
                <w:sz w:val="16"/>
              </w:rPr>
              <w:t xml:space="preserve">      0.0</w:t>
            </w:r>
          </w:p>
        </w:tc>
        <w:tc>
          <w:tcPr>
            <w:tcW w:w="1560" w:type="dxa"/>
          </w:tcPr>
          <w:p w14:paraId="717D7CE4" w14:textId="77777777" w:rsidR="00AC1205" w:rsidRDefault="00AC1205"/>
        </w:tc>
      </w:tr>
      <w:tr w:rsidR="00AC1205" w14:paraId="717D7CEC" w14:textId="77777777">
        <w:tc>
          <w:tcPr>
            <w:tcW w:w="1560" w:type="dxa"/>
            <w:tcBorders>
              <w:right w:val="nil"/>
            </w:tcBorders>
          </w:tcPr>
          <w:p w14:paraId="717D7CE6" w14:textId="77777777" w:rsidR="00AC1205" w:rsidRDefault="00AC1205"/>
        </w:tc>
        <w:tc>
          <w:tcPr>
            <w:tcW w:w="1560" w:type="dxa"/>
            <w:tcBorders>
              <w:top w:val="single" w:sz="0" w:space="0" w:color="D3D3D3"/>
              <w:left w:val="nil"/>
              <w:bottom w:val="single" w:sz="0" w:space="0" w:color="D3D3D3"/>
            </w:tcBorders>
          </w:tcPr>
          <w:p w14:paraId="717D7CE7"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CE8"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CE9" w14:textId="77777777" w:rsidR="00AC1205" w:rsidRDefault="00000000">
            <w:pPr>
              <w:jc w:val="right"/>
            </w:pPr>
            <w:r>
              <w:rPr>
                <w:rFonts w:ascii="Consolas" w:eastAsia="Consolas" w:hAnsi="Consolas" w:cs="Consolas"/>
                <w:sz w:val="16"/>
              </w:rPr>
              <w:t xml:space="preserve">   2083865</w:t>
            </w:r>
          </w:p>
        </w:tc>
        <w:tc>
          <w:tcPr>
            <w:tcW w:w="1560" w:type="dxa"/>
            <w:tcBorders>
              <w:top w:val="single" w:sz="0" w:space="0" w:color="D3D3D3"/>
              <w:bottom w:val="single" w:sz="0" w:space="0" w:color="D3D3D3"/>
            </w:tcBorders>
          </w:tcPr>
          <w:p w14:paraId="717D7CEA" w14:textId="77777777" w:rsidR="00AC1205" w:rsidRDefault="00000000">
            <w:pPr>
              <w:jc w:val="right"/>
            </w:pPr>
            <w:r>
              <w:rPr>
                <w:rFonts w:ascii="Consolas" w:eastAsia="Consolas" w:hAnsi="Consolas" w:cs="Consolas"/>
                <w:sz w:val="16"/>
              </w:rPr>
              <w:t xml:space="preserve">     67.6</w:t>
            </w:r>
          </w:p>
        </w:tc>
        <w:tc>
          <w:tcPr>
            <w:tcW w:w="1560" w:type="dxa"/>
          </w:tcPr>
          <w:p w14:paraId="717D7CEB" w14:textId="77777777" w:rsidR="00AC1205" w:rsidRDefault="00AC1205"/>
        </w:tc>
      </w:tr>
      <w:tr w:rsidR="00AC1205" w14:paraId="717D7CF3" w14:textId="77777777">
        <w:tc>
          <w:tcPr>
            <w:tcW w:w="1560" w:type="dxa"/>
            <w:tcBorders>
              <w:right w:val="nil"/>
            </w:tcBorders>
          </w:tcPr>
          <w:p w14:paraId="717D7CED" w14:textId="77777777" w:rsidR="00AC1205" w:rsidRDefault="00AC1205"/>
        </w:tc>
        <w:tc>
          <w:tcPr>
            <w:tcW w:w="1560" w:type="dxa"/>
            <w:tcBorders>
              <w:top w:val="single" w:sz="0" w:space="0" w:color="D3D3D3"/>
              <w:left w:val="nil"/>
              <w:bottom w:val="single" w:sz="0" w:space="0" w:color="D3D3D3"/>
            </w:tcBorders>
          </w:tcPr>
          <w:p w14:paraId="717D7CE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CEF"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CF0" w14:textId="77777777" w:rsidR="00AC1205" w:rsidRDefault="00000000">
            <w:pPr>
              <w:jc w:val="right"/>
            </w:pPr>
            <w:r>
              <w:rPr>
                <w:rFonts w:ascii="Consolas" w:eastAsia="Consolas" w:hAnsi="Consolas" w:cs="Consolas"/>
                <w:sz w:val="16"/>
              </w:rPr>
              <w:t xml:space="preserve">    22,883</w:t>
            </w:r>
          </w:p>
        </w:tc>
        <w:tc>
          <w:tcPr>
            <w:tcW w:w="1560" w:type="dxa"/>
            <w:tcBorders>
              <w:top w:val="single" w:sz="0" w:space="0" w:color="D3D3D3"/>
              <w:bottom w:val="single" w:sz="0" w:space="0" w:color="D3D3D3"/>
            </w:tcBorders>
          </w:tcPr>
          <w:p w14:paraId="717D7CF1" w14:textId="77777777" w:rsidR="00AC1205" w:rsidRDefault="00000000">
            <w:pPr>
              <w:jc w:val="right"/>
            </w:pPr>
            <w:r>
              <w:rPr>
                <w:rFonts w:ascii="Consolas" w:eastAsia="Consolas" w:hAnsi="Consolas" w:cs="Consolas"/>
                <w:sz w:val="16"/>
              </w:rPr>
              <w:t xml:space="preserve">      0.7</w:t>
            </w:r>
          </w:p>
        </w:tc>
        <w:tc>
          <w:tcPr>
            <w:tcW w:w="1560" w:type="dxa"/>
          </w:tcPr>
          <w:p w14:paraId="717D7CF2" w14:textId="77777777" w:rsidR="00AC1205" w:rsidRDefault="00AC1205"/>
        </w:tc>
      </w:tr>
      <w:tr w:rsidR="00AC1205" w14:paraId="717D7CFA" w14:textId="77777777">
        <w:tc>
          <w:tcPr>
            <w:tcW w:w="1560" w:type="dxa"/>
            <w:tcBorders>
              <w:right w:val="nil"/>
            </w:tcBorders>
          </w:tcPr>
          <w:p w14:paraId="717D7CF4" w14:textId="77777777" w:rsidR="00AC1205" w:rsidRDefault="00AC1205"/>
        </w:tc>
        <w:tc>
          <w:tcPr>
            <w:tcW w:w="1560" w:type="dxa"/>
            <w:tcBorders>
              <w:top w:val="single" w:sz="0" w:space="0" w:color="D3D3D3"/>
              <w:left w:val="nil"/>
              <w:bottom w:val="single" w:sz="0" w:space="0" w:color="000000"/>
            </w:tcBorders>
          </w:tcPr>
          <w:p w14:paraId="717D7CF5"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CF6" w14:textId="77777777" w:rsidR="00AC1205" w:rsidRDefault="00AC1205"/>
        </w:tc>
        <w:tc>
          <w:tcPr>
            <w:tcW w:w="1560" w:type="dxa"/>
            <w:tcBorders>
              <w:top w:val="single" w:sz="0" w:space="0" w:color="D3D3D3"/>
              <w:bottom w:val="single" w:sz="0" w:space="0" w:color="000000"/>
            </w:tcBorders>
          </w:tcPr>
          <w:p w14:paraId="717D7CF7" w14:textId="77777777" w:rsidR="00AC1205" w:rsidRDefault="00000000">
            <w:pPr>
              <w:jc w:val="right"/>
            </w:pPr>
            <w:r>
              <w:rPr>
                <w:rFonts w:ascii="Consolas" w:eastAsia="Consolas" w:hAnsi="Consolas" w:cs="Consolas"/>
                <w:sz w:val="16"/>
              </w:rPr>
              <w:t xml:space="preserve">   839,305</w:t>
            </w:r>
          </w:p>
        </w:tc>
        <w:tc>
          <w:tcPr>
            <w:tcW w:w="1560" w:type="dxa"/>
            <w:tcBorders>
              <w:top w:val="single" w:sz="0" w:space="0" w:color="D3D3D3"/>
              <w:bottom w:val="single" w:sz="0" w:space="0" w:color="000000"/>
            </w:tcBorders>
          </w:tcPr>
          <w:p w14:paraId="717D7CF8" w14:textId="77777777" w:rsidR="00AC1205" w:rsidRDefault="00000000">
            <w:pPr>
              <w:jc w:val="right"/>
            </w:pPr>
            <w:r>
              <w:rPr>
                <w:rFonts w:ascii="Consolas" w:eastAsia="Consolas" w:hAnsi="Consolas" w:cs="Consolas"/>
                <w:sz w:val="16"/>
              </w:rPr>
              <w:t xml:space="preserve">     27.2</w:t>
            </w:r>
          </w:p>
        </w:tc>
        <w:tc>
          <w:tcPr>
            <w:tcW w:w="1560" w:type="dxa"/>
          </w:tcPr>
          <w:p w14:paraId="717D7CF9" w14:textId="77777777" w:rsidR="00AC1205" w:rsidRDefault="00AC1205"/>
        </w:tc>
      </w:tr>
      <w:tr w:rsidR="00AC1205" w14:paraId="717D7D01" w14:textId="77777777">
        <w:tc>
          <w:tcPr>
            <w:tcW w:w="1560" w:type="dxa"/>
          </w:tcPr>
          <w:p w14:paraId="717D7CFB" w14:textId="77777777" w:rsidR="00AC1205" w:rsidRDefault="00AC1205"/>
        </w:tc>
        <w:tc>
          <w:tcPr>
            <w:tcW w:w="1560" w:type="dxa"/>
            <w:tcBorders>
              <w:top w:val="single" w:sz="0" w:space="0" w:color="000000"/>
              <w:bottom w:val="single" w:sz="0" w:space="0" w:color="000000"/>
            </w:tcBorders>
          </w:tcPr>
          <w:p w14:paraId="717D7CFC" w14:textId="77777777" w:rsidR="00AC1205" w:rsidRDefault="00AC1205"/>
        </w:tc>
        <w:tc>
          <w:tcPr>
            <w:tcW w:w="1560" w:type="dxa"/>
            <w:tcBorders>
              <w:top w:val="single" w:sz="0" w:space="0" w:color="000000"/>
              <w:bottom w:val="single" w:sz="0" w:space="0" w:color="000000"/>
            </w:tcBorders>
          </w:tcPr>
          <w:p w14:paraId="717D7CFD"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CFE"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CFF" w14:textId="77777777" w:rsidR="00AC1205" w:rsidRDefault="00AC1205"/>
        </w:tc>
        <w:tc>
          <w:tcPr>
            <w:tcW w:w="1560" w:type="dxa"/>
          </w:tcPr>
          <w:p w14:paraId="717D7D00" w14:textId="77777777" w:rsidR="00AC1205" w:rsidRDefault="00AC1205"/>
        </w:tc>
      </w:tr>
    </w:tbl>
    <w:p w14:paraId="717D7D02"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D0B" w14:textId="77777777">
        <w:tc>
          <w:tcPr>
            <w:tcW w:w="1170" w:type="dxa"/>
            <w:tcBorders>
              <w:top w:val="single" w:sz="0" w:space="0" w:color="000000"/>
              <w:bottom w:val="single" w:sz="0" w:space="0" w:color="000000"/>
            </w:tcBorders>
          </w:tcPr>
          <w:p w14:paraId="717D7D03"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D04"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D05"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D06"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D07"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D08"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D09"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D0A" w14:textId="77777777" w:rsidR="00AC1205" w:rsidRDefault="00000000">
            <w:pPr>
              <w:jc w:val="right"/>
            </w:pPr>
            <w:r>
              <w:rPr>
                <w:rFonts w:ascii="Consolas" w:eastAsia="Consolas" w:hAnsi="Consolas" w:cs="Consolas"/>
                <w:b/>
                <w:sz w:val="18"/>
              </w:rPr>
              <w:t>[8] NL</w:t>
            </w:r>
          </w:p>
        </w:tc>
      </w:tr>
      <w:tr w:rsidR="00AC1205" w14:paraId="717D7D14" w14:textId="77777777">
        <w:tc>
          <w:tcPr>
            <w:tcW w:w="1170" w:type="dxa"/>
            <w:tcBorders>
              <w:top w:val="single" w:sz="0" w:space="0" w:color="000000"/>
            </w:tcBorders>
          </w:tcPr>
          <w:p w14:paraId="717D7D0C"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D0D" w14:textId="77777777" w:rsidR="00AC1205" w:rsidRDefault="00000000">
            <w:pPr>
              <w:jc w:val="right"/>
            </w:pPr>
            <w:r>
              <w:rPr>
                <w:rFonts w:ascii="Consolas" w:eastAsia="Consolas" w:hAnsi="Consolas" w:cs="Consolas"/>
                <w:sz w:val="16"/>
              </w:rPr>
              <w:t>136,706</w:t>
            </w:r>
          </w:p>
        </w:tc>
        <w:tc>
          <w:tcPr>
            <w:tcW w:w="1170" w:type="dxa"/>
            <w:tcBorders>
              <w:top w:val="single" w:sz="0" w:space="0" w:color="000000"/>
            </w:tcBorders>
          </w:tcPr>
          <w:p w14:paraId="717D7D0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D0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D1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D11" w14:textId="77777777" w:rsidR="00AC1205" w:rsidRDefault="00000000">
            <w:pPr>
              <w:jc w:val="right"/>
            </w:pPr>
            <w:r>
              <w:rPr>
                <w:rFonts w:ascii="Consolas" w:eastAsia="Consolas" w:hAnsi="Consolas" w:cs="Consolas"/>
                <w:sz w:val="16"/>
              </w:rPr>
              <w:t>536</w:t>
            </w:r>
          </w:p>
        </w:tc>
        <w:tc>
          <w:tcPr>
            <w:tcW w:w="1170" w:type="dxa"/>
            <w:tcBorders>
              <w:top w:val="single" w:sz="0" w:space="0" w:color="000000"/>
            </w:tcBorders>
          </w:tcPr>
          <w:p w14:paraId="717D7D12" w14:textId="77777777" w:rsidR="00AC1205" w:rsidRDefault="00000000">
            <w:pPr>
              <w:jc w:val="right"/>
            </w:pPr>
            <w:r>
              <w:rPr>
                <w:rFonts w:ascii="Consolas" w:eastAsia="Consolas" w:hAnsi="Consolas" w:cs="Consolas"/>
                <w:sz w:val="16"/>
              </w:rPr>
              <w:t>338</w:t>
            </w:r>
          </w:p>
        </w:tc>
        <w:tc>
          <w:tcPr>
            <w:tcW w:w="1170" w:type="dxa"/>
            <w:tcBorders>
              <w:top w:val="single" w:sz="0" w:space="0" w:color="000000"/>
            </w:tcBorders>
          </w:tcPr>
          <w:p w14:paraId="717D7D13" w14:textId="77777777" w:rsidR="00AC1205" w:rsidRDefault="00000000">
            <w:pPr>
              <w:jc w:val="right"/>
            </w:pPr>
            <w:r>
              <w:rPr>
                <w:rFonts w:ascii="Consolas" w:eastAsia="Consolas" w:hAnsi="Consolas" w:cs="Consolas"/>
                <w:sz w:val="16"/>
              </w:rPr>
              <w:t>0</w:t>
            </w:r>
          </w:p>
        </w:tc>
      </w:tr>
      <w:tr w:rsidR="00AC1205" w14:paraId="717D7D1D" w14:textId="77777777">
        <w:tc>
          <w:tcPr>
            <w:tcW w:w="1170" w:type="dxa"/>
          </w:tcPr>
          <w:p w14:paraId="717D7D15" w14:textId="77777777" w:rsidR="00AC1205" w:rsidRDefault="00000000">
            <w:pPr>
              <w:jc w:val="right"/>
            </w:pPr>
            <w:r>
              <w:rPr>
                <w:rFonts w:ascii="Consolas" w:eastAsia="Consolas" w:hAnsi="Consolas" w:cs="Consolas"/>
                <w:sz w:val="16"/>
              </w:rPr>
              <w:t>-1</w:t>
            </w:r>
          </w:p>
        </w:tc>
        <w:tc>
          <w:tcPr>
            <w:tcW w:w="1170" w:type="dxa"/>
          </w:tcPr>
          <w:p w14:paraId="717D7D16" w14:textId="77777777" w:rsidR="00AC1205" w:rsidRDefault="00000000">
            <w:pPr>
              <w:jc w:val="right"/>
            </w:pPr>
            <w:r>
              <w:rPr>
                <w:rFonts w:ascii="Consolas" w:eastAsia="Consolas" w:hAnsi="Consolas" w:cs="Consolas"/>
                <w:sz w:val="16"/>
              </w:rPr>
              <w:t>0</w:t>
            </w:r>
          </w:p>
        </w:tc>
        <w:tc>
          <w:tcPr>
            <w:tcW w:w="1170" w:type="dxa"/>
          </w:tcPr>
          <w:p w14:paraId="717D7D17" w14:textId="77777777" w:rsidR="00AC1205" w:rsidRDefault="00000000">
            <w:pPr>
              <w:jc w:val="right"/>
            </w:pPr>
            <w:r>
              <w:rPr>
                <w:rFonts w:ascii="Consolas" w:eastAsia="Consolas" w:hAnsi="Consolas" w:cs="Consolas"/>
                <w:sz w:val="16"/>
              </w:rPr>
              <w:t>0</w:t>
            </w:r>
          </w:p>
        </w:tc>
        <w:tc>
          <w:tcPr>
            <w:tcW w:w="1170" w:type="dxa"/>
          </w:tcPr>
          <w:p w14:paraId="717D7D18" w14:textId="77777777" w:rsidR="00AC1205" w:rsidRDefault="00000000">
            <w:pPr>
              <w:jc w:val="right"/>
            </w:pPr>
            <w:r>
              <w:rPr>
                <w:rFonts w:ascii="Consolas" w:eastAsia="Consolas" w:hAnsi="Consolas" w:cs="Consolas"/>
                <w:sz w:val="16"/>
              </w:rPr>
              <w:t>0</w:t>
            </w:r>
          </w:p>
        </w:tc>
        <w:tc>
          <w:tcPr>
            <w:tcW w:w="1170" w:type="dxa"/>
          </w:tcPr>
          <w:p w14:paraId="717D7D19" w14:textId="77777777" w:rsidR="00AC1205" w:rsidRDefault="00000000">
            <w:pPr>
              <w:jc w:val="right"/>
            </w:pPr>
            <w:r>
              <w:rPr>
                <w:rFonts w:ascii="Consolas" w:eastAsia="Consolas" w:hAnsi="Consolas" w:cs="Consolas"/>
                <w:sz w:val="16"/>
              </w:rPr>
              <w:t>0</w:t>
            </w:r>
          </w:p>
        </w:tc>
        <w:tc>
          <w:tcPr>
            <w:tcW w:w="1170" w:type="dxa"/>
          </w:tcPr>
          <w:p w14:paraId="717D7D1A" w14:textId="77777777" w:rsidR="00AC1205" w:rsidRDefault="00000000">
            <w:pPr>
              <w:jc w:val="right"/>
            </w:pPr>
            <w:r>
              <w:rPr>
                <w:rFonts w:ascii="Consolas" w:eastAsia="Consolas" w:hAnsi="Consolas" w:cs="Consolas"/>
                <w:sz w:val="16"/>
              </w:rPr>
              <w:t>0</w:t>
            </w:r>
          </w:p>
        </w:tc>
        <w:tc>
          <w:tcPr>
            <w:tcW w:w="1170" w:type="dxa"/>
          </w:tcPr>
          <w:p w14:paraId="717D7D1B" w14:textId="77777777" w:rsidR="00AC1205" w:rsidRDefault="00000000">
            <w:pPr>
              <w:jc w:val="right"/>
            </w:pPr>
            <w:r>
              <w:rPr>
                <w:rFonts w:ascii="Consolas" w:eastAsia="Consolas" w:hAnsi="Consolas" w:cs="Consolas"/>
                <w:sz w:val="16"/>
              </w:rPr>
              <w:t>697</w:t>
            </w:r>
          </w:p>
        </w:tc>
        <w:tc>
          <w:tcPr>
            <w:tcW w:w="1170" w:type="dxa"/>
          </w:tcPr>
          <w:p w14:paraId="717D7D1C" w14:textId="77777777" w:rsidR="00AC1205" w:rsidRDefault="00000000">
            <w:pPr>
              <w:jc w:val="right"/>
            </w:pPr>
            <w:r>
              <w:rPr>
                <w:rFonts w:ascii="Consolas" w:eastAsia="Consolas" w:hAnsi="Consolas" w:cs="Consolas"/>
                <w:sz w:val="16"/>
              </w:rPr>
              <w:t>0</w:t>
            </w:r>
          </w:p>
        </w:tc>
      </w:tr>
      <w:tr w:rsidR="00AC1205" w14:paraId="717D7D26" w14:textId="77777777">
        <w:tc>
          <w:tcPr>
            <w:tcW w:w="1170" w:type="dxa"/>
          </w:tcPr>
          <w:p w14:paraId="717D7D1E" w14:textId="77777777" w:rsidR="00AC1205" w:rsidRDefault="00000000">
            <w:pPr>
              <w:jc w:val="right"/>
            </w:pPr>
            <w:r>
              <w:rPr>
                <w:rFonts w:ascii="Consolas" w:eastAsia="Consolas" w:hAnsi="Consolas" w:cs="Consolas"/>
                <w:sz w:val="16"/>
              </w:rPr>
              <w:t>0</w:t>
            </w:r>
          </w:p>
        </w:tc>
        <w:tc>
          <w:tcPr>
            <w:tcW w:w="1170" w:type="dxa"/>
          </w:tcPr>
          <w:p w14:paraId="717D7D1F" w14:textId="77777777" w:rsidR="00AC1205" w:rsidRDefault="00000000">
            <w:pPr>
              <w:jc w:val="right"/>
            </w:pPr>
            <w:r>
              <w:rPr>
                <w:rFonts w:ascii="Consolas" w:eastAsia="Consolas" w:hAnsi="Consolas" w:cs="Consolas"/>
                <w:sz w:val="16"/>
              </w:rPr>
              <w:t>30,342</w:t>
            </w:r>
          </w:p>
        </w:tc>
        <w:tc>
          <w:tcPr>
            <w:tcW w:w="1170" w:type="dxa"/>
          </w:tcPr>
          <w:p w14:paraId="717D7D20" w14:textId="77777777" w:rsidR="00AC1205" w:rsidRDefault="00000000">
            <w:pPr>
              <w:jc w:val="right"/>
            </w:pPr>
            <w:r>
              <w:rPr>
                <w:rFonts w:ascii="Consolas" w:eastAsia="Consolas" w:hAnsi="Consolas" w:cs="Consolas"/>
                <w:sz w:val="16"/>
              </w:rPr>
              <w:t>364,137</w:t>
            </w:r>
          </w:p>
        </w:tc>
        <w:tc>
          <w:tcPr>
            <w:tcW w:w="1170" w:type="dxa"/>
          </w:tcPr>
          <w:p w14:paraId="717D7D21" w14:textId="77777777" w:rsidR="00AC1205" w:rsidRDefault="00000000">
            <w:pPr>
              <w:jc w:val="right"/>
            </w:pPr>
            <w:r>
              <w:rPr>
                <w:rFonts w:ascii="Consolas" w:eastAsia="Consolas" w:hAnsi="Consolas" w:cs="Consolas"/>
                <w:sz w:val="16"/>
              </w:rPr>
              <w:t>0</w:t>
            </w:r>
          </w:p>
        </w:tc>
        <w:tc>
          <w:tcPr>
            <w:tcW w:w="1170" w:type="dxa"/>
          </w:tcPr>
          <w:p w14:paraId="717D7D22" w14:textId="77777777" w:rsidR="00AC1205" w:rsidRDefault="00000000">
            <w:pPr>
              <w:jc w:val="right"/>
            </w:pPr>
            <w:r>
              <w:rPr>
                <w:rFonts w:ascii="Consolas" w:eastAsia="Consolas" w:hAnsi="Consolas" w:cs="Consolas"/>
                <w:sz w:val="16"/>
              </w:rPr>
              <w:t>0</w:t>
            </w:r>
          </w:p>
        </w:tc>
        <w:tc>
          <w:tcPr>
            <w:tcW w:w="1170" w:type="dxa"/>
          </w:tcPr>
          <w:p w14:paraId="717D7D23" w14:textId="77777777" w:rsidR="00AC1205" w:rsidRDefault="00000000">
            <w:pPr>
              <w:jc w:val="right"/>
            </w:pPr>
            <w:r>
              <w:rPr>
                <w:rFonts w:ascii="Consolas" w:eastAsia="Consolas" w:hAnsi="Consolas" w:cs="Consolas"/>
                <w:sz w:val="16"/>
              </w:rPr>
              <w:t>796,419</w:t>
            </w:r>
          </w:p>
        </w:tc>
        <w:tc>
          <w:tcPr>
            <w:tcW w:w="1170" w:type="dxa"/>
          </w:tcPr>
          <w:p w14:paraId="717D7D24" w14:textId="77777777" w:rsidR="00AC1205" w:rsidRDefault="00000000">
            <w:pPr>
              <w:jc w:val="right"/>
            </w:pPr>
            <w:r>
              <w:rPr>
                <w:rFonts w:ascii="Consolas" w:eastAsia="Consolas" w:hAnsi="Consolas" w:cs="Consolas"/>
                <w:sz w:val="16"/>
              </w:rPr>
              <w:t>777,702</w:t>
            </w:r>
          </w:p>
        </w:tc>
        <w:tc>
          <w:tcPr>
            <w:tcW w:w="1170" w:type="dxa"/>
          </w:tcPr>
          <w:p w14:paraId="717D7D25" w14:textId="77777777" w:rsidR="00AC1205" w:rsidRDefault="00000000">
            <w:pPr>
              <w:jc w:val="right"/>
            </w:pPr>
            <w:r>
              <w:rPr>
                <w:rFonts w:ascii="Consolas" w:eastAsia="Consolas" w:hAnsi="Consolas" w:cs="Consolas"/>
                <w:sz w:val="16"/>
              </w:rPr>
              <w:t>115,265</w:t>
            </w:r>
          </w:p>
        </w:tc>
      </w:tr>
      <w:tr w:rsidR="00AC1205" w14:paraId="717D7D2F" w14:textId="77777777">
        <w:tc>
          <w:tcPr>
            <w:tcW w:w="1170" w:type="dxa"/>
          </w:tcPr>
          <w:p w14:paraId="717D7D27" w14:textId="77777777" w:rsidR="00AC1205" w:rsidRDefault="00000000">
            <w:pPr>
              <w:jc w:val="right"/>
            </w:pPr>
            <w:r>
              <w:rPr>
                <w:rFonts w:ascii="Consolas" w:eastAsia="Consolas" w:hAnsi="Consolas" w:cs="Consolas"/>
                <w:sz w:val="16"/>
              </w:rPr>
              <w:t>1</w:t>
            </w:r>
          </w:p>
        </w:tc>
        <w:tc>
          <w:tcPr>
            <w:tcW w:w="1170" w:type="dxa"/>
          </w:tcPr>
          <w:p w14:paraId="717D7D28" w14:textId="77777777" w:rsidR="00AC1205" w:rsidRDefault="00000000">
            <w:pPr>
              <w:jc w:val="right"/>
            </w:pPr>
            <w:r>
              <w:rPr>
                <w:rFonts w:ascii="Consolas" w:eastAsia="Consolas" w:hAnsi="Consolas" w:cs="Consolas"/>
                <w:sz w:val="16"/>
              </w:rPr>
              <w:t>379</w:t>
            </w:r>
          </w:p>
        </w:tc>
        <w:tc>
          <w:tcPr>
            <w:tcW w:w="1170" w:type="dxa"/>
          </w:tcPr>
          <w:p w14:paraId="717D7D29" w14:textId="77777777" w:rsidR="00AC1205" w:rsidRDefault="00000000">
            <w:pPr>
              <w:jc w:val="right"/>
            </w:pPr>
            <w:r>
              <w:rPr>
                <w:rFonts w:ascii="Consolas" w:eastAsia="Consolas" w:hAnsi="Consolas" w:cs="Consolas"/>
                <w:sz w:val="16"/>
              </w:rPr>
              <w:t>2,088</w:t>
            </w:r>
          </w:p>
        </w:tc>
        <w:tc>
          <w:tcPr>
            <w:tcW w:w="1170" w:type="dxa"/>
          </w:tcPr>
          <w:p w14:paraId="717D7D2A" w14:textId="77777777" w:rsidR="00AC1205" w:rsidRDefault="00000000">
            <w:pPr>
              <w:jc w:val="right"/>
            </w:pPr>
            <w:r>
              <w:rPr>
                <w:rFonts w:ascii="Consolas" w:eastAsia="Consolas" w:hAnsi="Consolas" w:cs="Consolas"/>
                <w:sz w:val="16"/>
              </w:rPr>
              <w:t>0</w:t>
            </w:r>
          </w:p>
        </w:tc>
        <w:tc>
          <w:tcPr>
            <w:tcW w:w="1170" w:type="dxa"/>
          </w:tcPr>
          <w:p w14:paraId="717D7D2B" w14:textId="77777777" w:rsidR="00AC1205" w:rsidRDefault="00000000">
            <w:pPr>
              <w:jc w:val="right"/>
            </w:pPr>
            <w:r>
              <w:rPr>
                <w:rFonts w:ascii="Consolas" w:eastAsia="Consolas" w:hAnsi="Consolas" w:cs="Consolas"/>
                <w:sz w:val="16"/>
              </w:rPr>
              <w:t>0</w:t>
            </w:r>
          </w:p>
        </w:tc>
        <w:tc>
          <w:tcPr>
            <w:tcW w:w="1170" w:type="dxa"/>
          </w:tcPr>
          <w:p w14:paraId="717D7D2C" w14:textId="77777777" w:rsidR="00AC1205" w:rsidRDefault="00000000">
            <w:pPr>
              <w:jc w:val="right"/>
            </w:pPr>
            <w:r>
              <w:rPr>
                <w:rFonts w:ascii="Consolas" w:eastAsia="Consolas" w:hAnsi="Consolas" w:cs="Consolas"/>
                <w:sz w:val="16"/>
              </w:rPr>
              <w:t>15,180</w:t>
            </w:r>
          </w:p>
        </w:tc>
        <w:tc>
          <w:tcPr>
            <w:tcW w:w="1170" w:type="dxa"/>
          </w:tcPr>
          <w:p w14:paraId="717D7D2D" w14:textId="77777777" w:rsidR="00AC1205" w:rsidRDefault="00000000">
            <w:pPr>
              <w:jc w:val="right"/>
            </w:pPr>
            <w:r>
              <w:rPr>
                <w:rFonts w:ascii="Consolas" w:eastAsia="Consolas" w:hAnsi="Consolas" w:cs="Consolas"/>
                <w:sz w:val="16"/>
              </w:rPr>
              <w:t>4,149</w:t>
            </w:r>
          </w:p>
        </w:tc>
        <w:tc>
          <w:tcPr>
            <w:tcW w:w="1170" w:type="dxa"/>
          </w:tcPr>
          <w:p w14:paraId="717D7D2E" w14:textId="77777777" w:rsidR="00AC1205" w:rsidRDefault="00000000">
            <w:pPr>
              <w:jc w:val="right"/>
            </w:pPr>
            <w:r>
              <w:rPr>
                <w:rFonts w:ascii="Consolas" w:eastAsia="Consolas" w:hAnsi="Consolas" w:cs="Consolas"/>
                <w:sz w:val="16"/>
              </w:rPr>
              <w:t>1,087</w:t>
            </w:r>
          </w:p>
        </w:tc>
      </w:tr>
      <w:tr w:rsidR="00AC1205" w14:paraId="717D7D38" w14:textId="77777777">
        <w:tc>
          <w:tcPr>
            <w:tcW w:w="1170" w:type="dxa"/>
            <w:tcBorders>
              <w:bottom w:val="single" w:sz="0" w:space="0" w:color="000000"/>
            </w:tcBorders>
          </w:tcPr>
          <w:p w14:paraId="717D7D3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D31" w14:textId="77777777" w:rsidR="00AC1205" w:rsidRDefault="00000000">
            <w:pPr>
              <w:jc w:val="right"/>
            </w:pPr>
            <w:r>
              <w:rPr>
                <w:rFonts w:ascii="Consolas" w:eastAsia="Consolas" w:hAnsi="Consolas" w:cs="Consolas"/>
                <w:sz w:val="16"/>
              </w:rPr>
              <w:t>123,189</w:t>
            </w:r>
          </w:p>
        </w:tc>
        <w:tc>
          <w:tcPr>
            <w:tcW w:w="1170" w:type="dxa"/>
            <w:tcBorders>
              <w:bottom w:val="single" w:sz="0" w:space="0" w:color="000000"/>
            </w:tcBorders>
          </w:tcPr>
          <w:p w14:paraId="717D7D32" w14:textId="77777777" w:rsidR="00AC1205" w:rsidRDefault="00000000">
            <w:pPr>
              <w:jc w:val="right"/>
            </w:pPr>
            <w:r>
              <w:rPr>
                <w:rFonts w:ascii="Consolas" w:eastAsia="Consolas" w:hAnsi="Consolas" w:cs="Consolas"/>
                <w:sz w:val="16"/>
              </w:rPr>
              <w:t>12,541</w:t>
            </w:r>
          </w:p>
        </w:tc>
        <w:tc>
          <w:tcPr>
            <w:tcW w:w="1170" w:type="dxa"/>
            <w:tcBorders>
              <w:bottom w:val="single" w:sz="0" w:space="0" w:color="000000"/>
            </w:tcBorders>
          </w:tcPr>
          <w:p w14:paraId="717D7D33"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7D34"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7D3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D36"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D37" w14:textId="77777777" w:rsidR="00AC1205" w:rsidRDefault="00000000">
            <w:pPr>
              <w:jc w:val="right"/>
            </w:pPr>
            <w:r>
              <w:rPr>
                <w:rFonts w:ascii="Consolas" w:eastAsia="Consolas" w:hAnsi="Consolas" w:cs="Consolas"/>
                <w:sz w:val="16"/>
              </w:rPr>
              <w:t>3</w:t>
            </w:r>
          </w:p>
        </w:tc>
      </w:tr>
      <w:tr w:rsidR="00AC1205" w14:paraId="717D7D41" w14:textId="77777777">
        <w:tc>
          <w:tcPr>
            <w:tcW w:w="0" w:type="auto"/>
            <w:tcBorders>
              <w:top w:val="single" w:sz="0" w:space="0" w:color="000000"/>
              <w:bottom w:val="single" w:sz="0" w:space="0" w:color="000000"/>
            </w:tcBorders>
          </w:tcPr>
          <w:p w14:paraId="717D7D39"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D3A"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D3B"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D3C"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D3D"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D3E"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D3F"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D40" w14:textId="77777777" w:rsidR="00AC1205" w:rsidRDefault="00000000">
            <w:pPr>
              <w:jc w:val="right"/>
            </w:pPr>
            <w:r>
              <w:rPr>
                <w:rFonts w:ascii="Consolas" w:eastAsia="Consolas" w:hAnsi="Consolas" w:cs="Consolas"/>
                <w:sz w:val="16"/>
              </w:rPr>
              <w:t>116,355</w:t>
            </w:r>
          </w:p>
        </w:tc>
      </w:tr>
    </w:tbl>
    <w:p w14:paraId="717D7D42" w14:textId="77777777" w:rsidR="00AC1205" w:rsidRDefault="00AC1205"/>
    <w:p w14:paraId="717D7D43" w14:textId="77777777" w:rsidR="00AC1205" w:rsidRDefault="00000000">
      <w:r>
        <w:br/>
      </w:r>
    </w:p>
    <w:p w14:paraId="717D7D44" w14:textId="77777777" w:rsidR="00AC1205" w:rsidRDefault="00000000">
      <w:pPr>
        <w:shd w:val="solid" w:color="B0C4DE" w:fill="auto"/>
      </w:pPr>
      <w:r>
        <w:rPr>
          <w:b/>
          <w:sz w:val="26"/>
        </w:rPr>
        <w:t>neverw</w:t>
      </w:r>
    </w:p>
    <w:p w14:paraId="717D7D45" w14:textId="77777777" w:rsidR="00AC1205" w:rsidRDefault="00000000">
      <w:pPr>
        <w:rPr>
          <w:color w:val="4682B4"/>
        </w:rPr>
      </w:pPr>
      <w:r>
        <w:rPr>
          <w:color w:val="4682B4"/>
        </w:rPr>
        <w:t>Never worked</w:t>
      </w:r>
      <w:r>
        <w:rPr>
          <w:color w:val="4682B4"/>
        </w:rPr>
        <w:br/>
        <w:t xml:space="preserve">   (0):   [0] No</w:t>
      </w:r>
      <w:r>
        <w:rPr>
          <w:color w:val="4682B4"/>
        </w:rPr>
        <w:br/>
        <w:t xml:space="preserve">   (1):   [1] Yes</w:t>
      </w:r>
      <w:r>
        <w:rPr>
          <w:color w:val="4682B4"/>
        </w:rPr>
        <w:br/>
      </w:r>
    </w:p>
    <w:p w14:paraId="717D7D46" w14:textId="77777777" w:rsidR="00AC1205" w:rsidRDefault="00000000">
      <w:r>
        <w:t xml:space="preserve">Individual who report to have never been employed or working for money. </w:t>
      </w:r>
    </w:p>
    <w:p w14:paraId="717D7D47" w14:textId="77777777" w:rsidR="00AC1205" w:rsidRDefault="00AC1205"/>
    <w:p w14:paraId="717D7D48"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D4A" w14:textId="77777777">
        <w:tc>
          <w:tcPr>
            <w:tcW w:w="9360" w:type="dxa"/>
            <w:gridSpan w:val="6"/>
          </w:tcPr>
          <w:p w14:paraId="717D7D49" w14:textId="77777777" w:rsidR="00AC1205" w:rsidRDefault="00000000">
            <w:r>
              <w:rPr>
                <w:rFonts w:ascii="Consolas" w:eastAsia="Consolas" w:hAnsi="Consolas" w:cs="Consolas"/>
                <w:b/>
                <w:sz w:val="18"/>
              </w:rPr>
              <w:t xml:space="preserve">       Name: </w:t>
            </w:r>
            <w:r>
              <w:rPr>
                <w:rFonts w:ascii="Consolas" w:eastAsia="Consolas" w:hAnsi="Consolas" w:cs="Consolas"/>
                <w:sz w:val="18"/>
              </w:rPr>
              <w:t>neverw</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Never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2,122,697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0.15           </w:t>
            </w:r>
            <w:r>
              <w:rPr>
                <w:rFonts w:ascii="Consolas" w:eastAsia="Consolas" w:hAnsi="Consolas" w:cs="Consolas"/>
                <w:sz w:val="18"/>
              </w:rPr>
              <w:br/>
            </w:r>
          </w:p>
        </w:tc>
      </w:tr>
      <w:tr w:rsidR="00AC1205" w14:paraId="717D7D51" w14:textId="77777777">
        <w:tc>
          <w:tcPr>
            <w:tcW w:w="1560" w:type="dxa"/>
          </w:tcPr>
          <w:p w14:paraId="717D7D4B" w14:textId="77777777" w:rsidR="00AC1205" w:rsidRDefault="00AC1205"/>
        </w:tc>
        <w:tc>
          <w:tcPr>
            <w:tcW w:w="1560" w:type="dxa"/>
            <w:tcBorders>
              <w:top w:val="single" w:sz="0" w:space="0" w:color="000000"/>
              <w:bottom w:val="single" w:sz="0" w:space="0" w:color="000000"/>
            </w:tcBorders>
          </w:tcPr>
          <w:p w14:paraId="717D7D4C"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D4D"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D4E"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D4F" w14:textId="77777777" w:rsidR="00AC1205" w:rsidRDefault="00000000">
            <w:pPr>
              <w:jc w:val="right"/>
            </w:pPr>
            <w:r>
              <w:rPr>
                <w:rFonts w:ascii="Consolas" w:eastAsia="Consolas" w:hAnsi="Consolas" w:cs="Consolas"/>
                <w:b/>
                <w:sz w:val="18"/>
              </w:rPr>
              <w:t>Percent</w:t>
            </w:r>
          </w:p>
        </w:tc>
        <w:tc>
          <w:tcPr>
            <w:tcW w:w="1560" w:type="dxa"/>
          </w:tcPr>
          <w:p w14:paraId="717D7D50" w14:textId="77777777" w:rsidR="00AC1205" w:rsidRDefault="00AC1205"/>
        </w:tc>
      </w:tr>
      <w:tr w:rsidR="00AC1205" w14:paraId="717D7D58" w14:textId="77777777">
        <w:tc>
          <w:tcPr>
            <w:tcW w:w="1560" w:type="dxa"/>
            <w:tcBorders>
              <w:right w:val="nil"/>
            </w:tcBorders>
          </w:tcPr>
          <w:p w14:paraId="717D7D52" w14:textId="77777777" w:rsidR="00AC1205" w:rsidRDefault="00AC1205"/>
        </w:tc>
        <w:tc>
          <w:tcPr>
            <w:tcW w:w="1560" w:type="dxa"/>
            <w:tcBorders>
              <w:top w:val="single" w:sz="0" w:space="0" w:color="000000"/>
              <w:left w:val="nil"/>
              <w:bottom w:val="single" w:sz="0" w:space="0" w:color="D3D3D3"/>
            </w:tcBorders>
          </w:tcPr>
          <w:p w14:paraId="717D7D53" w14:textId="77777777" w:rsidR="00AC1205" w:rsidRDefault="00000000">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717D7D54" w14:textId="77777777" w:rsidR="00AC1205" w:rsidRDefault="00000000">
            <w:r>
              <w:rPr>
                <w:rFonts w:ascii="Consolas" w:eastAsia="Consolas" w:hAnsi="Consolas" w:cs="Consolas"/>
                <w:sz w:val="16"/>
              </w:rPr>
              <w:t>[-2] Item nresp</w:t>
            </w:r>
          </w:p>
        </w:tc>
        <w:tc>
          <w:tcPr>
            <w:tcW w:w="1560" w:type="dxa"/>
            <w:tcBorders>
              <w:top w:val="single" w:sz="0" w:space="0" w:color="000000"/>
              <w:bottom w:val="single" w:sz="0" w:space="0" w:color="D3D3D3"/>
            </w:tcBorders>
          </w:tcPr>
          <w:p w14:paraId="717D7D55" w14:textId="77777777" w:rsidR="00AC1205" w:rsidRDefault="00000000">
            <w:pPr>
              <w:jc w:val="right"/>
            </w:pPr>
            <w:r>
              <w:rPr>
                <w:rFonts w:ascii="Consolas" w:eastAsia="Consolas" w:hAnsi="Consolas" w:cs="Consolas"/>
                <w:sz w:val="16"/>
              </w:rPr>
              <w:t xml:space="preserve">       614</w:t>
            </w:r>
          </w:p>
        </w:tc>
        <w:tc>
          <w:tcPr>
            <w:tcW w:w="1560" w:type="dxa"/>
            <w:tcBorders>
              <w:top w:val="single" w:sz="0" w:space="0" w:color="000000"/>
              <w:bottom w:val="single" w:sz="0" w:space="0" w:color="D3D3D3"/>
            </w:tcBorders>
          </w:tcPr>
          <w:p w14:paraId="717D7D56" w14:textId="77777777" w:rsidR="00AC1205" w:rsidRDefault="00000000">
            <w:pPr>
              <w:jc w:val="right"/>
            </w:pPr>
            <w:r>
              <w:rPr>
                <w:rFonts w:ascii="Consolas" w:eastAsia="Consolas" w:hAnsi="Consolas" w:cs="Consolas"/>
                <w:sz w:val="16"/>
              </w:rPr>
              <w:t xml:space="preserve">      0.0</w:t>
            </w:r>
          </w:p>
        </w:tc>
        <w:tc>
          <w:tcPr>
            <w:tcW w:w="1560" w:type="dxa"/>
          </w:tcPr>
          <w:p w14:paraId="717D7D57" w14:textId="77777777" w:rsidR="00AC1205" w:rsidRDefault="00AC1205"/>
        </w:tc>
      </w:tr>
      <w:tr w:rsidR="00AC1205" w14:paraId="717D7D5F" w14:textId="77777777">
        <w:tc>
          <w:tcPr>
            <w:tcW w:w="1560" w:type="dxa"/>
            <w:tcBorders>
              <w:right w:val="nil"/>
            </w:tcBorders>
          </w:tcPr>
          <w:p w14:paraId="717D7D59" w14:textId="77777777" w:rsidR="00AC1205" w:rsidRDefault="00AC1205"/>
        </w:tc>
        <w:tc>
          <w:tcPr>
            <w:tcW w:w="1560" w:type="dxa"/>
            <w:tcBorders>
              <w:top w:val="single" w:sz="0" w:space="0" w:color="D3D3D3"/>
              <w:left w:val="nil"/>
              <w:bottom w:val="single" w:sz="0" w:space="0" w:color="D3D3D3"/>
            </w:tcBorders>
          </w:tcPr>
          <w:p w14:paraId="717D7D5A"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D5B"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D5C" w14:textId="77777777" w:rsidR="00AC1205" w:rsidRDefault="00000000">
            <w:pPr>
              <w:jc w:val="right"/>
            </w:pPr>
            <w:r>
              <w:rPr>
                <w:rFonts w:ascii="Consolas" w:eastAsia="Consolas" w:hAnsi="Consolas" w:cs="Consolas"/>
                <w:sz w:val="16"/>
              </w:rPr>
              <w:t xml:space="preserve">     1,653</w:t>
            </w:r>
          </w:p>
        </w:tc>
        <w:tc>
          <w:tcPr>
            <w:tcW w:w="1560" w:type="dxa"/>
            <w:tcBorders>
              <w:top w:val="single" w:sz="0" w:space="0" w:color="D3D3D3"/>
              <w:bottom w:val="single" w:sz="0" w:space="0" w:color="D3D3D3"/>
            </w:tcBorders>
          </w:tcPr>
          <w:p w14:paraId="717D7D5D" w14:textId="77777777" w:rsidR="00AC1205" w:rsidRDefault="00000000">
            <w:pPr>
              <w:jc w:val="right"/>
            </w:pPr>
            <w:r>
              <w:rPr>
                <w:rFonts w:ascii="Consolas" w:eastAsia="Consolas" w:hAnsi="Consolas" w:cs="Consolas"/>
                <w:sz w:val="16"/>
              </w:rPr>
              <w:t xml:space="preserve">      0.1</w:t>
            </w:r>
          </w:p>
        </w:tc>
        <w:tc>
          <w:tcPr>
            <w:tcW w:w="1560" w:type="dxa"/>
          </w:tcPr>
          <w:p w14:paraId="717D7D5E" w14:textId="77777777" w:rsidR="00AC1205" w:rsidRDefault="00AC1205"/>
        </w:tc>
      </w:tr>
      <w:tr w:rsidR="00AC1205" w14:paraId="717D7D66" w14:textId="77777777">
        <w:tc>
          <w:tcPr>
            <w:tcW w:w="1560" w:type="dxa"/>
            <w:tcBorders>
              <w:right w:val="nil"/>
            </w:tcBorders>
          </w:tcPr>
          <w:p w14:paraId="717D7D60" w14:textId="77777777" w:rsidR="00AC1205" w:rsidRDefault="00AC1205"/>
        </w:tc>
        <w:tc>
          <w:tcPr>
            <w:tcW w:w="1560" w:type="dxa"/>
            <w:tcBorders>
              <w:top w:val="single" w:sz="0" w:space="0" w:color="D3D3D3"/>
              <w:left w:val="nil"/>
              <w:bottom w:val="single" w:sz="0" w:space="0" w:color="D3D3D3"/>
            </w:tcBorders>
          </w:tcPr>
          <w:p w14:paraId="717D7D61"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D62"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D63" w14:textId="77777777" w:rsidR="00AC1205" w:rsidRDefault="00000000">
            <w:pPr>
              <w:jc w:val="right"/>
            </w:pPr>
            <w:r>
              <w:rPr>
                <w:rFonts w:ascii="Consolas" w:eastAsia="Consolas" w:hAnsi="Consolas" w:cs="Consolas"/>
                <w:sz w:val="16"/>
              </w:rPr>
              <w:t xml:space="preserve">   944,254</w:t>
            </w:r>
          </w:p>
        </w:tc>
        <w:tc>
          <w:tcPr>
            <w:tcW w:w="1560" w:type="dxa"/>
            <w:tcBorders>
              <w:top w:val="single" w:sz="0" w:space="0" w:color="D3D3D3"/>
              <w:bottom w:val="single" w:sz="0" w:space="0" w:color="D3D3D3"/>
            </w:tcBorders>
          </w:tcPr>
          <w:p w14:paraId="717D7D64" w14:textId="77777777" w:rsidR="00AC1205" w:rsidRDefault="00000000">
            <w:pPr>
              <w:jc w:val="right"/>
            </w:pPr>
            <w:r>
              <w:rPr>
                <w:rFonts w:ascii="Consolas" w:eastAsia="Consolas" w:hAnsi="Consolas" w:cs="Consolas"/>
                <w:sz w:val="16"/>
              </w:rPr>
              <w:t xml:space="preserve">     30.6</w:t>
            </w:r>
          </w:p>
        </w:tc>
        <w:tc>
          <w:tcPr>
            <w:tcW w:w="1560" w:type="dxa"/>
          </w:tcPr>
          <w:p w14:paraId="717D7D65" w14:textId="77777777" w:rsidR="00AC1205" w:rsidRDefault="00AC1205"/>
        </w:tc>
      </w:tr>
      <w:tr w:rsidR="00AC1205" w14:paraId="717D7D6D" w14:textId="77777777">
        <w:tc>
          <w:tcPr>
            <w:tcW w:w="1560" w:type="dxa"/>
            <w:tcBorders>
              <w:right w:val="nil"/>
            </w:tcBorders>
          </w:tcPr>
          <w:p w14:paraId="717D7D67" w14:textId="77777777" w:rsidR="00AC1205" w:rsidRDefault="00AC1205"/>
        </w:tc>
        <w:tc>
          <w:tcPr>
            <w:tcW w:w="1560" w:type="dxa"/>
            <w:tcBorders>
              <w:top w:val="single" w:sz="0" w:space="0" w:color="D3D3D3"/>
              <w:left w:val="nil"/>
              <w:bottom w:val="single" w:sz="0" w:space="0" w:color="D3D3D3"/>
            </w:tcBorders>
          </w:tcPr>
          <w:p w14:paraId="717D7D68"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D69"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D6A" w14:textId="77777777" w:rsidR="00AC1205" w:rsidRDefault="00000000">
            <w:pPr>
              <w:jc w:val="right"/>
            </w:pPr>
            <w:r>
              <w:rPr>
                <w:rFonts w:ascii="Consolas" w:eastAsia="Consolas" w:hAnsi="Consolas" w:cs="Consolas"/>
                <w:sz w:val="16"/>
              </w:rPr>
              <w:t xml:space="preserve">    17,379</w:t>
            </w:r>
          </w:p>
        </w:tc>
        <w:tc>
          <w:tcPr>
            <w:tcW w:w="1560" w:type="dxa"/>
            <w:tcBorders>
              <w:top w:val="single" w:sz="0" w:space="0" w:color="D3D3D3"/>
              <w:bottom w:val="single" w:sz="0" w:space="0" w:color="D3D3D3"/>
            </w:tcBorders>
          </w:tcPr>
          <w:p w14:paraId="717D7D6B" w14:textId="77777777" w:rsidR="00AC1205" w:rsidRDefault="00000000">
            <w:pPr>
              <w:jc w:val="right"/>
            </w:pPr>
            <w:r>
              <w:rPr>
                <w:rFonts w:ascii="Consolas" w:eastAsia="Consolas" w:hAnsi="Consolas" w:cs="Consolas"/>
                <w:sz w:val="16"/>
              </w:rPr>
              <w:t xml:space="preserve">      0.6</w:t>
            </w:r>
          </w:p>
        </w:tc>
        <w:tc>
          <w:tcPr>
            <w:tcW w:w="1560" w:type="dxa"/>
          </w:tcPr>
          <w:p w14:paraId="717D7D6C" w14:textId="77777777" w:rsidR="00AC1205" w:rsidRDefault="00AC1205"/>
        </w:tc>
      </w:tr>
      <w:tr w:rsidR="00AC1205" w14:paraId="717D7D74" w14:textId="77777777">
        <w:tc>
          <w:tcPr>
            <w:tcW w:w="1560" w:type="dxa"/>
            <w:tcBorders>
              <w:right w:val="nil"/>
            </w:tcBorders>
          </w:tcPr>
          <w:p w14:paraId="717D7D6E" w14:textId="77777777" w:rsidR="00AC1205" w:rsidRDefault="00AC1205"/>
        </w:tc>
        <w:tc>
          <w:tcPr>
            <w:tcW w:w="1560" w:type="dxa"/>
            <w:tcBorders>
              <w:top w:val="single" w:sz="0" w:space="0" w:color="D3D3D3"/>
              <w:left w:val="nil"/>
              <w:bottom w:val="single" w:sz="0" w:space="0" w:color="000000"/>
            </w:tcBorders>
          </w:tcPr>
          <w:p w14:paraId="717D7D6F"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D70" w14:textId="77777777" w:rsidR="00AC1205" w:rsidRDefault="00AC1205"/>
        </w:tc>
        <w:tc>
          <w:tcPr>
            <w:tcW w:w="1560" w:type="dxa"/>
            <w:tcBorders>
              <w:top w:val="single" w:sz="0" w:space="0" w:color="D3D3D3"/>
              <w:bottom w:val="single" w:sz="0" w:space="0" w:color="000000"/>
            </w:tcBorders>
          </w:tcPr>
          <w:p w14:paraId="717D7D71" w14:textId="77777777" w:rsidR="00AC1205" w:rsidRDefault="00000000">
            <w:pPr>
              <w:jc w:val="right"/>
            </w:pPr>
            <w:r>
              <w:rPr>
                <w:rFonts w:ascii="Consolas" w:eastAsia="Consolas" w:hAnsi="Consolas" w:cs="Consolas"/>
                <w:sz w:val="16"/>
              </w:rPr>
              <w:t xml:space="preserve">   2120430</w:t>
            </w:r>
          </w:p>
        </w:tc>
        <w:tc>
          <w:tcPr>
            <w:tcW w:w="1560" w:type="dxa"/>
            <w:tcBorders>
              <w:top w:val="single" w:sz="0" w:space="0" w:color="D3D3D3"/>
              <w:bottom w:val="single" w:sz="0" w:space="0" w:color="000000"/>
            </w:tcBorders>
          </w:tcPr>
          <w:p w14:paraId="717D7D72" w14:textId="77777777" w:rsidR="00AC1205" w:rsidRDefault="00000000">
            <w:pPr>
              <w:jc w:val="right"/>
            </w:pPr>
            <w:r>
              <w:rPr>
                <w:rFonts w:ascii="Consolas" w:eastAsia="Consolas" w:hAnsi="Consolas" w:cs="Consolas"/>
                <w:sz w:val="16"/>
              </w:rPr>
              <w:t xml:space="preserve">     68.7</w:t>
            </w:r>
          </w:p>
        </w:tc>
        <w:tc>
          <w:tcPr>
            <w:tcW w:w="1560" w:type="dxa"/>
          </w:tcPr>
          <w:p w14:paraId="717D7D73" w14:textId="77777777" w:rsidR="00AC1205" w:rsidRDefault="00AC1205"/>
        </w:tc>
      </w:tr>
      <w:tr w:rsidR="00AC1205" w14:paraId="717D7D7B" w14:textId="77777777">
        <w:tc>
          <w:tcPr>
            <w:tcW w:w="1560" w:type="dxa"/>
          </w:tcPr>
          <w:p w14:paraId="717D7D75" w14:textId="77777777" w:rsidR="00AC1205" w:rsidRDefault="00AC1205"/>
        </w:tc>
        <w:tc>
          <w:tcPr>
            <w:tcW w:w="1560" w:type="dxa"/>
            <w:tcBorders>
              <w:top w:val="single" w:sz="0" w:space="0" w:color="000000"/>
              <w:bottom w:val="single" w:sz="0" w:space="0" w:color="000000"/>
            </w:tcBorders>
          </w:tcPr>
          <w:p w14:paraId="717D7D76" w14:textId="77777777" w:rsidR="00AC1205" w:rsidRDefault="00AC1205"/>
        </w:tc>
        <w:tc>
          <w:tcPr>
            <w:tcW w:w="1560" w:type="dxa"/>
            <w:tcBorders>
              <w:top w:val="single" w:sz="0" w:space="0" w:color="000000"/>
              <w:bottom w:val="single" w:sz="0" w:space="0" w:color="000000"/>
            </w:tcBorders>
          </w:tcPr>
          <w:p w14:paraId="717D7D77"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D78"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D79" w14:textId="77777777" w:rsidR="00AC1205" w:rsidRDefault="00AC1205"/>
        </w:tc>
        <w:tc>
          <w:tcPr>
            <w:tcW w:w="1560" w:type="dxa"/>
          </w:tcPr>
          <w:p w14:paraId="717D7D7A" w14:textId="77777777" w:rsidR="00AC1205" w:rsidRDefault="00AC1205"/>
        </w:tc>
      </w:tr>
    </w:tbl>
    <w:p w14:paraId="717D7D7C"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D85" w14:textId="77777777">
        <w:tc>
          <w:tcPr>
            <w:tcW w:w="1170" w:type="dxa"/>
            <w:tcBorders>
              <w:top w:val="single" w:sz="0" w:space="0" w:color="000000"/>
              <w:bottom w:val="single" w:sz="0" w:space="0" w:color="000000"/>
            </w:tcBorders>
          </w:tcPr>
          <w:p w14:paraId="717D7D7D"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D7E"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D7F"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D80"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D81"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D82"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D83"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D84" w14:textId="77777777" w:rsidR="00AC1205" w:rsidRDefault="00000000">
            <w:pPr>
              <w:jc w:val="right"/>
            </w:pPr>
            <w:r>
              <w:rPr>
                <w:rFonts w:ascii="Consolas" w:eastAsia="Consolas" w:hAnsi="Consolas" w:cs="Consolas"/>
                <w:b/>
                <w:sz w:val="18"/>
              </w:rPr>
              <w:t>[8] NL</w:t>
            </w:r>
          </w:p>
        </w:tc>
      </w:tr>
      <w:tr w:rsidR="00AC1205" w14:paraId="717D7D8E" w14:textId="77777777">
        <w:tc>
          <w:tcPr>
            <w:tcW w:w="1170" w:type="dxa"/>
            <w:tcBorders>
              <w:top w:val="single" w:sz="0" w:space="0" w:color="000000"/>
            </w:tcBorders>
          </w:tcPr>
          <w:p w14:paraId="717D7D86"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7D8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D8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D8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D8A" w14:textId="77777777" w:rsidR="00AC1205" w:rsidRDefault="00000000">
            <w:pPr>
              <w:jc w:val="right"/>
            </w:pPr>
            <w:r>
              <w:rPr>
                <w:rFonts w:ascii="Consolas" w:eastAsia="Consolas" w:hAnsi="Consolas" w:cs="Consolas"/>
                <w:sz w:val="16"/>
              </w:rPr>
              <w:t>614</w:t>
            </w:r>
          </w:p>
        </w:tc>
        <w:tc>
          <w:tcPr>
            <w:tcW w:w="1170" w:type="dxa"/>
            <w:tcBorders>
              <w:top w:val="single" w:sz="0" w:space="0" w:color="000000"/>
            </w:tcBorders>
          </w:tcPr>
          <w:p w14:paraId="717D7D8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D8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D8D" w14:textId="77777777" w:rsidR="00AC1205" w:rsidRDefault="00000000">
            <w:pPr>
              <w:jc w:val="right"/>
            </w:pPr>
            <w:r>
              <w:rPr>
                <w:rFonts w:ascii="Consolas" w:eastAsia="Consolas" w:hAnsi="Consolas" w:cs="Consolas"/>
                <w:sz w:val="16"/>
              </w:rPr>
              <w:t>0</w:t>
            </w:r>
          </w:p>
        </w:tc>
      </w:tr>
      <w:tr w:rsidR="00AC1205" w14:paraId="717D7D97" w14:textId="77777777">
        <w:tc>
          <w:tcPr>
            <w:tcW w:w="1170" w:type="dxa"/>
          </w:tcPr>
          <w:p w14:paraId="717D7D8F" w14:textId="77777777" w:rsidR="00AC1205" w:rsidRDefault="00000000">
            <w:pPr>
              <w:jc w:val="right"/>
            </w:pPr>
            <w:r>
              <w:rPr>
                <w:rFonts w:ascii="Consolas" w:eastAsia="Consolas" w:hAnsi="Consolas" w:cs="Consolas"/>
                <w:sz w:val="16"/>
              </w:rPr>
              <w:lastRenderedPageBreak/>
              <w:t>-1</w:t>
            </w:r>
          </w:p>
        </w:tc>
        <w:tc>
          <w:tcPr>
            <w:tcW w:w="1170" w:type="dxa"/>
          </w:tcPr>
          <w:p w14:paraId="717D7D90" w14:textId="77777777" w:rsidR="00AC1205" w:rsidRDefault="00000000">
            <w:pPr>
              <w:jc w:val="right"/>
            </w:pPr>
            <w:r>
              <w:rPr>
                <w:rFonts w:ascii="Consolas" w:eastAsia="Consolas" w:hAnsi="Consolas" w:cs="Consolas"/>
                <w:sz w:val="16"/>
              </w:rPr>
              <w:t>0</w:t>
            </w:r>
          </w:p>
        </w:tc>
        <w:tc>
          <w:tcPr>
            <w:tcW w:w="1170" w:type="dxa"/>
          </w:tcPr>
          <w:p w14:paraId="717D7D91" w14:textId="77777777" w:rsidR="00AC1205" w:rsidRDefault="00000000">
            <w:pPr>
              <w:jc w:val="right"/>
            </w:pPr>
            <w:r>
              <w:rPr>
                <w:rFonts w:ascii="Consolas" w:eastAsia="Consolas" w:hAnsi="Consolas" w:cs="Consolas"/>
                <w:sz w:val="16"/>
              </w:rPr>
              <w:t>0</w:t>
            </w:r>
          </w:p>
        </w:tc>
        <w:tc>
          <w:tcPr>
            <w:tcW w:w="1170" w:type="dxa"/>
          </w:tcPr>
          <w:p w14:paraId="717D7D92" w14:textId="77777777" w:rsidR="00AC1205" w:rsidRDefault="00000000">
            <w:pPr>
              <w:jc w:val="right"/>
            </w:pPr>
            <w:r>
              <w:rPr>
                <w:rFonts w:ascii="Consolas" w:eastAsia="Consolas" w:hAnsi="Consolas" w:cs="Consolas"/>
                <w:sz w:val="16"/>
              </w:rPr>
              <w:t>0</w:t>
            </w:r>
          </w:p>
        </w:tc>
        <w:tc>
          <w:tcPr>
            <w:tcW w:w="1170" w:type="dxa"/>
          </w:tcPr>
          <w:p w14:paraId="717D7D93" w14:textId="77777777" w:rsidR="00AC1205" w:rsidRDefault="00000000">
            <w:pPr>
              <w:jc w:val="right"/>
            </w:pPr>
            <w:r>
              <w:rPr>
                <w:rFonts w:ascii="Consolas" w:eastAsia="Consolas" w:hAnsi="Consolas" w:cs="Consolas"/>
                <w:sz w:val="16"/>
              </w:rPr>
              <w:t>1,653</w:t>
            </w:r>
          </w:p>
        </w:tc>
        <w:tc>
          <w:tcPr>
            <w:tcW w:w="1170" w:type="dxa"/>
          </w:tcPr>
          <w:p w14:paraId="717D7D94" w14:textId="77777777" w:rsidR="00AC1205" w:rsidRDefault="00000000">
            <w:pPr>
              <w:jc w:val="right"/>
            </w:pPr>
            <w:r>
              <w:rPr>
                <w:rFonts w:ascii="Consolas" w:eastAsia="Consolas" w:hAnsi="Consolas" w:cs="Consolas"/>
                <w:sz w:val="16"/>
              </w:rPr>
              <w:t>0</w:t>
            </w:r>
          </w:p>
        </w:tc>
        <w:tc>
          <w:tcPr>
            <w:tcW w:w="1170" w:type="dxa"/>
          </w:tcPr>
          <w:p w14:paraId="717D7D95" w14:textId="77777777" w:rsidR="00AC1205" w:rsidRDefault="00000000">
            <w:pPr>
              <w:jc w:val="right"/>
            </w:pPr>
            <w:r>
              <w:rPr>
                <w:rFonts w:ascii="Consolas" w:eastAsia="Consolas" w:hAnsi="Consolas" w:cs="Consolas"/>
                <w:sz w:val="16"/>
              </w:rPr>
              <w:t>0</w:t>
            </w:r>
          </w:p>
        </w:tc>
        <w:tc>
          <w:tcPr>
            <w:tcW w:w="1170" w:type="dxa"/>
          </w:tcPr>
          <w:p w14:paraId="717D7D96" w14:textId="77777777" w:rsidR="00AC1205" w:rsidRDefault="00000000">
            <w:pPr>
              <w:jc w:val="right"/>
            </w:pPr>
            <w:r>
              <w:rPr>
                <w:rFonts w:ascii="Consolas" w:eastAsia="Consolas" w:hAnsi="Consolas" w:cs="Consolas"/>
                <w:sz w:val="16"/>
              </w:rPr>
              <w:t>0</w:t>
            </w:r>
          </w:p>
        </w:tc>
      </w:tr>
      <w:tr w:rsidR="00AC1205" w14:paraId="717D7DA0" w14:textId="77777777">
        <w:tc>
          <w:tcPr>
            <w:tcW w:w="1170" w:type="dxa"/>
          </w:tcPr>
          <w:p w14:paraId="717D7D98" w14:textId="77777777" w:rsidR="00AC1205" w:rsidRDefault="00000000">
            <w:pPr>
              <w:jc w:val="right"/>
            </w:pPr>
            <w:r>
              <w:rPr>
                <w:rFonts w:ascii="Consolas" w:eastAsia="Consolas" w:hAnsi="Consolas" w:cs="Consolas"/>
                <w:sz w:val="16"/>
              </w:rPr>
              <w:t>0</w:t>
            </w:r>
          </w:p>
        </w:tc>
        <w:tc>
          <w:tcPr>
            <w:tcW w:w="1170" w:type="dxa"/>
          </w:tcPr>
          <w:p w14:paraId="717D7D99" w14:textId="77777777" w:rsidR="00AC1205" w:rsidRDefault="00000000">
            <w:pPr>
              <w:jc w:val="right"/>
            </w:pPr>
            <w:r>
              <w:rPr>
                <w:rFonts w:ascii="Consolas" w:eastAsia="Consolas" w:hAnsi="Consolas" w:cs="Consolas"/>
                <w:sz w:val="16"/>
              </w:rPr>
              <w:t>289,276</w:t>
            </w:r>
          </w:p>
        </w:tc>
        <w:tc>
          <w:tcPr>
            <w:tcW w:w="1170" w:type="dxa"/>
          </w:tcPr>
          <w:p w14:paraId="717D7D9A" w14:textId="77777777" w:rsidR="00AC1205" w:rsidRDefault="00000000">
            <w:pPr>
              <w:jc w:val="right"/>
            </w:pPr>
            <w:r>
              <w:rPr>
                <w:rFonts w:ascii="Consolas" w:eastAsia="Consolas" w:hAnsi="Consolas" w:cs="Consolas"/>
                <w:sz w:val="16"/>
              </w:rPr>
              <w:t>0</w:t>
            </w:r>
          </w:p>
        </w:tc>
        <w:tc>
          <w:tcPr>
            <w:tcW w:w="1170" w:type="dxa"/>
          </w:tcPr>
          <w:p w14:paraId="717D7D9B" w14:textId="77777777" w:rsidR="00AC1205" w:rsidRDefault="00000000">
            <w:pPr>
              <w:jc w:val="right"/>
            </w:pPr>
            <w:r>
              <w:rPr>
                <w:rFonts w:ascii="Consolas" w:eastAsia="Consolas" w:hAnsi="Consolas" w:cs="Consolas"/>
                <w:sz w:val="16"/>
              </w:rPr>
              <w:t>488,359</w:t>
            </w:r>
          </w:p>
        </w:tc>
        <w:tc>
          <w:tcPr>
            <w:tcW w:w="1170" w:type="dxa"/>
          </w:tcPr>
          <w:p w14:paraId="717D7D9C" w14:textId="77777777" w:rsidR="00AC1205" w:rsidRDefault="00000000">
            <w:pPr>
              <w:jc w:val="right"/>
            </w:pPr>
            <w:r>
              <w:rPr>
                <w:rFonts w:ascii="Consolas" w:eastAsia="Consolas" w:hAnsi="Consolas" w:cs="Consolas"/>
                <w:sz w:val="16"/>
              </w:rPr>
              <w:t>166,619</w:t>
            </w:r>
          </w:p>
        </w:tc>
        <w:tc>
          <w:tcPr>
            <w:tcW w:w="1170" w:type="dxa"/>
          </w:tcPr>
          <w:p w14:paraId="717D7D9D" w14:textId="77777777" w:rsidR="00AC1205" w:rsidRDefault="00000000">
            <w:pPr>
              <w:jc w:val="right"/>
            </w:pPr>
            <w:r>
              <w:rPr>
                <w:rFonts w:ascii="Consolas" w:eastAsia="Consolas" w:hAnsi="Consolas" w:cs="Consolas"/>
                <w:sz w:val="16"/>
              </w:rPr>
              <w:t>0</w:t>
            </w:r>
          </w:p>
        </w:tc>
        <w:tc>
          <w:tcPr>
            <w:tcW w:w="1170" w:type="dxa"/>
          </w:tcPr>
          <w:p w14:paraId="717D7D9E" w14:textId="77777777" w:rsidR="00AC1205" w:rsidRDefault="00000000">
            <w:pPr>
              <w:jc w:val="right"/>
            </w:pPr>
            <w:r>
              <w:rPr>
                <w:rFonts w:ascii="Consolas" w:eastAsia="Consolas" w:hAnsi="Consolas" w:cs="Consolas"/>
                <w:sz w:val="16"/>
              </w:rPr>
              <w:t>0</w:t>
            </w:r>
          </w:p>
        </w:tc>
        <w:tc>
          <w:tcPr>
            <w:tcW w:w="1170" w:type="dxa"/>
          </w:tcPr>
          <w:p w14:paraId="717D7D9F" w14:textId="77777777" w:rsidR="00AC1205" w:rsidRDefault="00000000">
            <w:pPr>
              <w:jc w:val="right"/>
            </w:pPr>
            <w:r>
              <w:rPr>
                <w:rFonts w:ascii="Consolas" w:eastAsia="Consolas" w:hAnsi="Consolas" w:cs="Consolas"/>
                <w:sz w:val="16"/>
              </w:rPr>
              <w:t>0</w:t>
            </w:r>
          </w:p>
        </w:tc>
      </w:tr>
      <w:tr w:rsidR="00AC1205" w14:paraId="717D7DA9" w14:textId="77777777">
        <w:tc>
          <w:tcPr>
            <w:tcW w:w="1170" w:type="dxa"/>
          </w:tcPr>
          <w:p w14:paraId="717D7DA1" w14:textId="77777777" w:rsidR="00AC1205" w:rsidRDefault="00000000">
            <w:pPr>
              <w:jc w:val="right"/>
            </w:pPr>
            <w:r>
              <w:rPr>
                <w:rFonts w:ascii="Consolas" w:eastAsia="Consolas" w:hAnsi="Consolas" w:cs="Consolas"/>
                <w:sz w:val="16"/>
              </w:rPr>
              <w:t>1</w:t>
            </w:r>
          </w:p>
        </w:tc>
        <w:tc>
          <w:tcPr>
            <w:tcW w:w="1170" w:type="dxa"/>
          </w:tcPr>
          <w:p w14:paraId="717D7DA2" w14:textId="77777777" w:rsidR="00AC1205" w:rsidRDefault="00000000">
            <w:pPr>
              <w:jc w:val="right"/>
            </w:pPr>
            <w:r>
              <w:rPr>
                <w:rFonts w:ascii="Consolas" w:eastAsia="Consolas" w:hAnsi="Consolas" w:cs="Consolas"/>
                <w:sz w:val="16"/>
              </w:rPr>
              <w:t>1,340</w:t>
            </w:r>
          </w:p>
        </w:tc>
        <w:tc>
          <w:tcPr>
            <w:tcW w:w="1170" w:type="dxa"/>
          </w:tcPr>
          <w:p w14:paraId="717D7DA3" w14:textId="77777777" w:rsidR="00AC1205" w:rsidRDefault="00000000">
            <w:pPr>
              <w:jc w:val="right"/>
            </w:pPr>
            <w:r>
              <w:rPr>
                <w:rFonts w:ascii="Consolas" w:eastAsia="Consolas" w:hAnsi="Consolas" w:cs="Consolas"/>
                <w:sz w:val="16"/>
              </w:rPr>
              <w:t>0</w:t>
            </w:r>
          </w:p>
        </w:tc>
        <w:tc>
          <w:tcPr>
            <w:tcW w:w="1170" w:type="dxa"/>
          </w:tcPr>
          <w:p w14:paraId="717D7DA4" w14:textId="77777777" w:rsidR="00AC1205" w:rsidRDefault="00000000">
            <w:pPr>
              <w:jc w:val="right"/>
            </w:pPr>
            <w:r>
              <w:rPr>
                <w:rFonts w:ascii="Consolas" w:eastAsia="Consolas" w:hAnsi="Consolas" w:cs="Consolas"/>
                <w:sz w:val="16"/>
              </w:rPr>
              <w:t>11,299</w:t>
            </w:r>
          </w:p>
        </w:tc>
        <w:tc>
          <w:tcPr>
            <w:tcW w:w="1170" w:type="dxa"/>
          </w:tcPr>
          <w:p w14:paraId="717D7DA5" w14:textId="77777777" w:rsidR="00AC1205" w:rsidRDefault="00000000">
            <w:pPr>
              <w:jc w:val="right"/>
            </w:pPr>
            <w:r>
              <w:rPr>
                <w:rFonts w:ascii="Consolas" w:eastAsia="Consolas" w:hAnsi="Consolas" w:cs="Consolas"/>
                <w:sz w:val="16"/>
              </w:rPr>
              <w:t>4,740</w:t>
            </w:r>
          </w:p>
        </w:tc>
        <w:tc>
          <w:tcPr>
            <w:tcW w:w="1170" w:type="dxa"/>
          </w:tcPr>
          <w:p w14:paraId="717D7DA6" w14:textId="77777777" w:rsidR="00AC1205" w:rsidRDefault="00000000">
            <w:pPr>
              <w:jc w:val="right"/>
            </w:pPr>
            <w:r>
              <w:rPr>
                <w:rFonts w:ascii="Consolas" w:eastAsia="Consolas" w:hAnsi="Consolas" w:cs="Consolas"/>
                <w:sz w:val="16"/>
              </w:rPr>
              <w:t>0</w:t>
            </w:r>
          </w:p>
        </w:tc>
        <w:tc>
          <w:tcPr>
            <w:tcW w:w="1170" w:type="dxa"/>
          </w:tcPr>
          <w:p w14:paraId="717D7DA7" w14:textId="77777777" w:rsidR="00AC1205" w:rsidRDefault="00000000">
            <w:pPr>
              <w:jc w:val="right"/>
            </w:pPr>
            <w:r>
              <w:rPr>
                <w:rFonts w:ascii="Consolas" w:eastAsia="Consolas" w:hAnsi="Consolas" w:cs="Consolas"/>
                <w:sz w:val="16"/>
              </w:rPr>
              <w:t>0</w:t>
            </w:r>
          </w:p>
        </w:tc>
        <w:tc>
          <w:tcPr>
            <w:tcW w:w="1170" w:type="dxa"/>
          </w:tcPr>
          <w:p w14:paraId="717D7DA8" w14:textId="77777777" w:rsidR="00AC1205" w:rsidRDefault="00000000">
            <w:pPr>
              <w:jc w:val="right"/>
            </w:pPr>
            <w:r>
              <w:rPr>
                <w:rFonts w:ascii="Consolas" w:eastAsia="Consolas" w:hAnsi="Consolas" w:cs="Consolas"/>
                <w:sz w:val="16"/>
              </w:rPr>
              <w:t>0</w:t>
            </w:r>
          </w:p>
        </w:tc>
      </w:tr>
      <w:tr w:rsidR="00AC1205" w14:paraId="717D7DB2" w14:textId="77777777">
        <w:tc>
          <w:tcPr>
            <w:tcW w:w="1170" w:type="dxa"/>
            <w:tcBorders>
              <w:bottom w:val="single" w:sz="0" w:space="0" w:color="000000"/>
            </w:tcBorders>
          </w:tcPr>
          <w:p w14:paraId="717D7DA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DA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DAC"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7DA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DAE" w14:textId="77777777" w:rsidR="00AC1205" w:rsidRDefault="00000000">
            <w:pPr>
              <w:jc w:val="right"/>
            </w:pPr>
            <w:r>
              <w:rPr>
                <w:rFonts w:ascii="Consolas" w:eastAsia="Consolas" w:hAnsi="Consolas" w:cs="Consolas"/>
                <w:sz w:val="16"/>
              </w:rPr>
              <w:t>30,288</w:t>
            </w:r>
          </w:p>
        </w:tc>
        <w:tc>
          <w:tcPr>
            <w:tcW w:w="1170" w:type="dxa"/>
            <w:tcBorders>
              <w:bottom w:val="single" w:sz="0" w:space="0" w:color="000000"/>
            </w:tcBorders>
          </w:tcPr>
          <w:p w14:paraId="717D7DAF"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7DB0"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7DB1" w14:textId="77777777" w:rsidR="00AC1205" w:rsidRDefault="00000000">
            <w:pPr>
              <w:jc w:val="right"/>
            </w:pPr>
            <w:r>
              <w:rPr>
                <w:rFonts w:ascii="Consolas" w:eastAsia="Consolas" w:hAnsi="Consolas" w:cs="Consolas"/>
                <w:sz w:val="16"/>
              </w:rPr>
              <w:t>116,355</w:t>
            </w:r>
          </w:p>
        </w:tc>
      </w:tr>
      <w:tr w:rsidR="00AC1205" w14:paraId="717D7DBB" w14:textId="77777777">
        <w:tc>
          <w:tcPr>
            <w:tcW w:w="0" w:type="auto"/>
            <w:tcBorders>
              <w:top w:val="single" w:sz="0" w:space="0" w:color="000000"/>
              <w:bottom w:val="single" w:sz="0" w:space="0" w:color="000000"/>
            </w:tcBorders>
          </w:tcPr>
          <w:p w14:paraId="717D7DB3"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DB4"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DB5"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DB6"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DB7"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DB8"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DB9"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DBA" w14:textId="77777777" w:rsidR="00AC1205" w:rsidRDefault="00000000">
            <w:pPr>
              <w:jc w:val="right"/>
            </w:pPr>
            <w:r>
              <w:rPr>
                <w:rFonts w:ascii="Consolas" w:eastAsia="Consolas" w:hAnsi="Consolas" w:cs="Consolas"/>
                <w:sz w:val="16"/>
              </w:rPr>
              <w:t>116,355</w:t>
            </w:r>
          </w:p>
        </w:tc>
      </w:tr>
    </w:tbl>
    <w:p w14:paraId="717D7DBC" w14:textId="77777777" w:rsidR="00AC1205" w:rsidRDefault="00AC1205"/>
    <w:p w14:paraId="717D7DBD" w14:textId="77777777" w:rsidR="00AC1205" w:rsidRDefault="00000000">
      <w:r>
        <w:br/>
      </w:r>
    </w:p>
    <w:p w14:paraId="717D7DBE" w14:textId="77777777" w:rsidR="00AC1205" w:rsidRDefault="00000000">
      <w:pPr>
        <w:shd w:val="solid" w:color="B0C4DE" w:fill="auto"/>
      </w:pPr>
      <w:r>
        <w:rPr>
          <w:b/>
          <w:sz w:val="26"/>
        </w:rPr>
        <w:t>un_act</w:t>
      </w:r>
    </w:p>
    <w:p w14:paraId="717D7DBF" w14:textId="77777777" w:rsidR="00AC1205" w:rsidRDefault="00000000">
      <w:pPr>
        <w:rPr>
          <w:color w:val="4682B4"/>
        </w:rPr>
      </w:pPr>
      <w:r>
        <w:rPr>
          <w:color w:val="4682B4"/>
        </w:rPr>
        <w:t>Unemployed: actively looking for work</w:t>
      </w:r>
      <w:r>
        <w:rPr>
          <w:color w:val="4682B4"/>
        </w:rPr>
        <w:br/>
        <w:t xml:space="preserve">   (0):   [0] No</w:t>
      </w:r>
      <w:r>
        <w:rPr>
          <w:color w:val="4682B4"/>
        </w:rPr>
        <w:br/>
        <w:t xml:space="preserve">   (1):   [1] Yes</w:t>
      </w:r>
      <w:r>
        <w:rPr>
          <w:color w:val="4682B4"/>
        </w:rPr>
        <w:br/>
      </w:r>
    </w:p>
    <w:p w14:paraId="717D7DC0" w14:textId="77777777" w:rsidR="00AC1205" w:rsidRDefault="00000000">
      <w:r>
        <w:t>It combines information on:</w:t>
      </w:r>
    </w:p>
    <w:p w14:paraId="717D7DC1" w14:textId="77777777" w:rsidR="00AC1205" w:rsidRDefault="00000000">
      <w:r>
        <w:tab/>
        <w:t>-</w:t>
      </w:r>
      <w:r>
        <w:tab/>
        <w:t>being currently not employed</w:t>
      </w:r>
    </w:p>
    <w:p w14:paraId="717D7DC2" w14:textId="77777777" w:rsidR="00AC1205" w:rsidRDefault="00000000">
      <w:r>
        <w:tab/>
        <w:t>-</w:t>
      </w:r>
      <w:r>
        <w:tab/>
        <w:t>looking for a new work</w:t>
      </w:r>
    </w:p>
    <w:p w14:paraId="717D7DC3" w14:textId="77777777" w:rsidR="00AC1205" w:rsidRDefault="00000000">
      <w:r>
        <w:tab/>
        <w:t>-</w:t>
      </w:r>
      <w:r>
        <w:tab/>
        <w:t>actively looking for a new work in the previous 4 weeks (note, there are some differences between countries in these criteria, e.g. in SOEP it is 3 months for waves 1994-1998 and 4 weeks for 1999+)</w:t>
      </w:r>
    </w:p>
    <w:p w14:paraId="717D7DC4" w14:textId="77777777" w:rsidR="00AC1205" w:rsidRDefault="00000000">
      <w:r>
        <w:t>For Germany information on active unemployment available only from 1994. Before 1994 1 refers to unemployed in general (not necessarily active)</w:t>
      </w:r>
    </w:p>
    <w:p w14:paraId="717D7DC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DC7" w14:textId="77777777">
        <w:tc>
          <w:tcPr>
            <w:tcW w:w="9360" w:type="dxa"/>
            <w:gridSpan w:val="6"/>
          </w:tcPr>
          <w:p w14:paraId="717D7DC6" w14:textId="77777777" w:rsidR="00AC1205" w:rsidRDefault="00000000">
            <w:r>
              <w:rPr>
                <w:rFonts w:ascii="Consolas" w:eastAsia="Consolas" w:hAnsi="Consolas" w:cs="Consolas"/>
                <w:b/>
                <w:sz w:val="18"/>
              </w:rPr>
              <w:t xml:space="preserve">       Name: </w:t>
            </w:r>
            <w:r>
              <w:rPr>
                <w:rFonts w:ascii="Consolas" w:eastAsia="Consolas" w:hAnsi="Consolas" w:cs="Consolas"/>
                <w:sz w:val="18"/>
              </w:rPr>
              <w:t>un_act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Unemployed: actively looking for work</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788,929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1.30           </w:t>
            </w:r>
            <w:r>
              <w:rPr>
                <w:rFonts w:ascii="Consolas" w:eastAsia="Consolas" w:hAnsi="Consolas" w:cs="Consolas"/>
                <w:sz w:val="18"/>
              </w:rPr>
              <w:br/>
            </w:r>
          </w:p>
        </w:tc>
      </w:tr>
      <w:tr w:rsidR="00AC1205" w14:paraId="717D7DCE" w14:textId="77777777">
        <w:tc>
          <w:tcPr>
            <w:tcW w:w="1560" w:type="dxa"/>
          </w:tcPr>
          <w:p w14:paraId="717D7DC8" w14:textId="77777777" w:rsidR="00AC1205" w:rsidRDefault="00AC1205"/>
        </w:tc>
        <w:tc>
          <w:tcPr>
            <w:tcW w:w="1560" w:type="dxa"/>
            <w:tcBorders>
              <w:top w:val="single" w:sz="0" w:space="0" w:color="000000"/>
              <w:bottom w:val="single" w:sz="0" w:space="0" w:color="000000"/>
            </w:tcBorders>
          </w:tcPr>
          <w:p w14:paraId="717D7DC9"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DCA"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DCB"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DCC" w14:textId="77777777" w:rsidR="00AC1205" w:rsidRDefault="00000000">
            <w:pPr>
              <w:jc w:val="right"/>
            </w:pPr>
            <w:r>
              <w:rPr>
                <w:rFonts w:ascii="Consolas" w:eastAsia="Consolas" w:hAnsi="Consolas" w:cs="Consolas"/>
                <w:b/>
                <w:sz w:val="18"/>
              </w:rPr>
              <w:t>Percent</w:t>
            </w:r>
          </w:p>
        </w:tc>
        <w:tc>
          <w:tcPr>
            <w:tcW w:w="1560" w:type="dxa"/>
          </w:tcPr>
          <w:p w14:paraId="717D7DCD" w14:textId="77777777" w:rsidR="00AC1205" w:rsidRDefault="00AC1205"/>
        </w:tc>
      </w:tr>
      <w:tr w:rsidR="00AC1205" w14:paraId="717D7DD5" w14:textId="77777777">
        <w:tc>
          <w:tcPr>
            <w:tcW w:w="1560" w:type="dxa"/>
            <w:tcBorders>
              <w:right w:val="nil"/>
            </w:tcBorders>
          </w:tcPr>
          <w:p w14:paraId="717D7DCF" w14:textId="77777777" w:rsidR="00AC1205" w:rsidRDefault="00AC1205"/>
        </w:tc>
        <w:tc>
          <w:tcPr>
            <w:tcW w:w="1560" w:type="dxa"/>
            <w:tcBorders>
              <w:top w:val="single" w:sz="0" w:space="0" w:color="000000"/>
              <w:left w:val="nil"/>
              <w:bottom w:val="single" w:sz="0" w:space="0" w:color="D3D3D3"/>
            </w:tcBorders>
          </w:tcPr>
          <w:p w14:paraId="717D7DD0"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DD1"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7DD2" w14:textId="77777777" w:rsidR="00AC1205" w:rsidRDefault="00000000">
            <w:pPr>
              <w:jc w:val="right"/>
            </w:pPr>
            <w:r>
              <w:rPr>
                <w:rFonts w:ascii="Consolas" w:eastAsia="Consolas" w:hAnsi="Consolas" w:cs="Consolas"/>
                <w:sz w:val="16"/>
              </w:rPr>
              <w:t xml:space="preserve">   693,070</w:t>
            </w:r>
          </w:p>
        </w:tc>
        <w:tc>
          <w:tcPr>
            <w:tcW w:w="1560" w:type="dxa"/>
            <w:tcBorders>
              <w:top w:val="single" w:sz="0" w:space="0" w:color="000000"/>
              <w:bottom w:val="single" w:sz="0" w:space="0" w:color="D3D3D3"/>
            </w:tcBorders>
          </w:tcPr>
          <w:p w14:paraId="717D7DD3" w14:textId="77777777" w:rsidR="00AC1205" w:rsidRDefault="00000000">
            <w:pPr>
              <w:jc w:val="right"/>
            </w:pPr>
            <w:r>
              <w:rPr>
                <w:rFonts w:ascii="Consolas" w:eastAsia="Consolas" w:hAnsi="Consolas" w:cs="Consolas"/>
                <w:sz w:val="16"/>
              </w:rPr>
              <w:t xml:space="preserve">     22.5</w:t>
            </w:r>
          </w:p>
        </w:tc>
        <w:tc>
          <w:tcPr>
            <w:tcW w:w="1560" w:type="dxa"/>
          </w:tcPr>
          <w:p w14:paraId="717D7DD4" w14:textId="77777777" w:rsidR="00AC1205" w:rsidRDefault="00AC1205"/>
        </w:tc>
      </w:tr>
      <w:tr w:rsidR="00AC1205" w14:paraId="717D7DDC" w14:textId="77777777">
        <w:tc>
          <w:tcPr>
            <w:tcW w:w="1560" w:type="dxa"/>
            <w:tcBorders>
              <w:right w:val="nil"/>
            </w:tcBorders>
          </w:tcPr>
          <w:p w14:paraId="717D7DD6" w14:textId="77777777" w:rsidR="00AC1205" w:rsidRDefault="00AC1205"/>
        </w:tc>
        <w:tc>
          <w:tcPr>
            <w:tcW w:w="1560" w:type="dxa"/>
            <w:tcBorders>
              <w:top w:val="single" w:sz="0" w:space="0" w:color="D3D3D3"/>
              <w:left w:val="nil"/>
              <w:bottom w:val="single" w:sz="0" w:space="0" w:color="D3D3D3"/>
            </w:tcBorders>
          </w:tcPr>
          <w:p w14:paraId="717D7DD7"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DD8"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DD9" w14:textId="77777777" w:rsidR="00AC1205" w:rsidRDefault="00000000">
            <w:pPr>
              <w:jc w:val="right"/>
            </w:pPr>
            <w:r>
              <w:rPr>
                <w:rFonts w:ascii="Consolas" w:eastAsia="Consolas" w:hAnsi="Consolas" w:cs="Consolas"/>
                <w:sz w:val="16"/>
              </w:rPr>
              <w:t xml:space="preserve">       891</w:t>
            </w:r>
          </w:p>
        </w:tc>
        <w:tc>
          <w:tcPr>
            <w:tcW w:w="1560" w:type="dxa"/>
            <w:tcBorders>
              <w:top w:val="single" w:sz="0" w:space="0" w:color="D3D3D3"/>
              <w:bottom w:val="single" w:sz="0" w:space="0" w:color="D3D3D3"/>
            </w:tcBorders>
          </w:tcPr>
          <w:p w14:paraId="717D7DDA" w14:textId="77777777" w:rsidR="00AC1205" w:rsidRDefault="00000000">
            <w:pPr>
              <w:jc w:val="right"/>
            </w:pPr>
            <w:r>
              <w:rPr>
                <w:rFonts w:ascii="Consolas" w:eastAsia="Consolas" w:hAnsi="Consolas" w:cs="Consolas"/>
                <w:sz w:val="16"/>
              </w:rPr>
              <w:t xml:space="preserve">      0.0</w:t>
            </w:r>
          </w:p>
        </w:tc>
        <w:tc>
          <w:tcPr>
            <w:tcW w:w="1560" w:type="dxa"/>
          </w:tcPr>
          <w:p w14:paraId="717D7DDB" w14:textId="77777777" w:rsidR="00AC1205" w:rsidRDefault="00AC1205"/>
        </w:tc>
      </w:tr>
      <w:tr w:rsidR="00AC1205" w14:paraId="717D7DE3" w14:textId="77777777">
        <w:tc>
          <w:tcPr>
            <w:tcW w:w="1560" w:type="dxa"/>
            <w:tcBorders>
              <w:right w:val="nil"/>
            </w:tcBorders>
          </w:tcPr>
          <w:p w14:paraId="717D7DDD" w14:textId="77777777" w:rsidR="00AC1205" w:rsidRDefault="00AC1205"/>
        </w:tc>
        <w:tc>
          <w:tcPr>
            <w:tcW w:w="1560" w:type="dxa"/>
            <w:tcBorders>
              <w:top w:val="single" w:sz="0" w:space="0" w:color="D3D3D3"/>
              <w:left w:val="nil"/>
              <w:bottom w:val="single" w:sz="0" w:space="0" w:color="D3D3D3"/>
            </w:tcBorders>
          </w:tcPr>
          <w:p w14:paraId="717D7DD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DDF"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DE0" w14:textId="77777777" w:rsidR="00AC1205" w:rsidRDefault="00000000">
            <w:pPr>
              <w:jc w:val="right"/>
            </w:pPr>
            <w:r>
              <w:rPr>
                <w:rFonts w:ascii="Consolas" w:eastAsia="Consolas" w:hAnsi="Consolas" w:cs="Consolas"/>
                <w:sz w:val="16"/>
              </w:rPr>
              <w:t xml:space="preserve">       371</w:t>
            </w:r>
          </w:p>
        </w:tc>
        <w:tc>
          <w:tcPr>
            <w:tcW w:w="1560" w:type="dxa"/>
            <w:tcBorders>
              <w:top w:val="single" w:sz="0" w:space="0" w:color="D3D3D3"/>
              <w:bottom w:val="single" w:sz="0" w:space="0" w:color="D3D3D3"/>
            </w:tcBorders>
          </w:tcPr>
          <w:p w14:paraId="717D7DE1" w14:textId="77777777" w:rsidR="00AC1205" w:rsidRDefault="00000000">
            <w:pPr>
              <w:jc w:val="right"/>
            </w:pPr>
            <w:r>
              <w:rPr>
                <w:rFonts w:ascii="Consolas" w:eastAsia="Consolas" w:hAnsi="Consolas" w:cs="Consolas"/>
                <w:sz w:val="16"/>
              </w:rPr>
              <w:t xml:space="preserve">      0.0</w:t>
            </w:r>
          </w:p>
        </w:tc>
        <w:tc>
          <w:tcPr>
            <w:tcW w:w="1560" w:type="dxa"/>
          </w:tcPr>
          <w:p w14:paraId="717D7DE2" w14:textId="77777777" w:rsidR="00AC1205" w:rsidRDefault="00AC1205"/>
        </w:tc>
      </w:tr>
      <w:tr w:rsidR="00AC1205" w14:paraId="717D7DEA" w14:textId="77777777">
        <w:tc>
          <w:tcPr>
            <w:tcW w:w="1560" w:type="dxa"/>
            <w:tcBorders>
              <w:right w:val="nil"/>
            </w:tcBorders>
          </w:tcPr>
          <w:p w14:paraId="717D7DE4" w14:textId="77777777" w:rsidR="00AC1205" w:rsidRDefault="00AC1205"/>
        </w:tc>
        <w:tc>
          <w:tcPr>
            <w:tcW w:w="1560" w:type="dxa"/>
            <w:tcBorders>
              <w:top w:val="single" w:sz="0" w:space="0" w:color="D3D3D3"/>
              <w:left w:val="nil"/>
              <w:bottom w:val="single" w:sz="0" w:space="0" w:color="D3D3D3"/>
            </w:tcBorders>
          </w:tcPr>
          <w:p w14:paraId="717D7DE5"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DE6"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DE7" w14:textId="77777777" w:rsidR="00AC1205" w:rsidRDefault="00000000">
            <w:pPr>
              <w:jc w:val="right"/>
            </w:pPr>
            <w:r>
              <w:rPr>
                <w:rFonts w:ascii="Consolas" w:eastAsia="Consolas" w:hAnsi="Consolas" w:cs="Consolas"/>
                <w:sz w:val="16"/>
              </w:rPr>
              <w:t xml:space="preserve">   2192318</w:t>
            </w:r>
          </w:p>
        </w:tc>
        <w:tc>
          <w:tcPr>
            <w:tcW w:w="1560" w:type="dxa"/>
            <w:tcBorders>
              <w:top w:val="single" w:sz="0" w:space="0" w:color="D3D3D3"/>
              <w:bottom w:val="single" w:sz="0" w:space="0" w:color="D3D3D3"/>
            </w:tcBorders>
          </w:tcPr>
          <w:p w14:paraId="717D7DE8" w14:textId="77777777" w:rsidR="00AC1205" w:rsidRDefault="00000000">
            <w:pPr>
              <w:jc w:val="right"/>
            </w:pPr>
            <w:r>
              <w:rPr>
                <w:rFonts w:ascii="Consolas" w:eastAsia="Consolas" w:hAnsi="Consolas" w:cs="Consolas"/>
                <w:sz w:val="16"/>
              </w:rPr>
              <w:t xml:space="preserve">     71.1</w:t>
            </w:r>
          </w:p>
        </w:tc>
        <w:tc>
          <w:tcPr>
            <w:tcW w:w="1560" w:type="dxa"/>
          </w:tcPr>
          <w:p w14:paraId="717D7DE9" w14:textId="77777777" w:rsidR="00AC1205" w:rsidRDefault="00AC1205"/>
        </w:tc>
      </w:tr>
      <w:tr w:rsidR="00AC1205" w14:paraId="717D7DF1" w14:textId="77777777">
        <w:tc>
          <w:tcPr>
            <w:tcW w:w="1560" w:type="dxa"/>
            <w:tcBorders>
              <w:right w:val="nil"/>
            </w:tcBorders>
          </w:tcPr>
          <w:p w14:paraId="717D7DEB" w14:textId="77777777" w:rsidR="00AC1205" w:rsidRDefault="00AC1205"/>
        </w:tc>
        <w:tc>
          <w:tcPr>
            <w:tcW w:w="1560" w:type="dxa"/>
            <w:tcBorders>
              <w:top w:val="single" w:sz="0" w:space="0" w:color="D3D3D3"/>
              <w:left w:val="nil"/>
              <w:bottom w:val="single" w:sz="0" w:space="0" w:color="D3D3D3"/>
            </w:tcBorders>
          </w:tcPr>
          <w:p w14:paraId="717D7DE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DED"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DEE" w14:textId="77777777" w:rsidR="00AC1205" w:rsidRDefault="00000000">
            <w:pPr>
              <w:jc w:val="right"/>
            </w:pPr>
            <w:r>
              <w:rPr>
                <w:rFonts w:ascii="Consolas" w:eastAsia="Consolas" w:hAnsi="Consolas" w:cs="Consolas"/>
                <w:sz w:val="16"/>
              </w:rPr>
              <w:t xml:space="preserve">   103,083</w:t>
            </w:r>
          </w:p>
        </w:tc>
        <w:tc>
          <w:tcPr>
            <w:tcW w:w="1560" w:type="dxa"/>
            <w:tcBorders>
              <w:top w:val="single" w:sz="0" w:space="0" w:color="D3D3D3"/>
              <w:bottom w:val="single" w:sz="0" w:space="0" w:color="D3D3D3"/>
            </w:tcBorders>
          </w:tcPr>
          <w:p w14:paraId="717D7DEF" w14:textId="77777777" w:rsidR="00AC1205" w:rsidRDefault="00000000">
            <w:pPr>
              <w:jc w:val="right"/>
            </w:pPr>
            <w:r>
              <w:rPr>
                <w:rFonts w:ascii="Consolas" w:eastAsia="Consolas" w:hAnsi="Consolas" w:cs="Consolas"/>
                <w:sz w:val="16"/>
              </w:rPr>
              <w:t xml:space="preserve">      3.3</w:t>
            </w:r>
          </w:p>
        </w:tc>
        <w:tc>
          <w:tcPr>
            <w:tcW w:w="1560" w:type="dxa"/>
          </w:tcPr>
          <w:p w14:paraId="717D7DF0" w14:textId="77777777" w:rsidR="00AC1205" w:rsidRDefault="00AC1205"/>
        </w:tc>
      </w:tr>
      <w:tr w:rsidR="00AC1205" w14:paraId="717D7DF8" w14:textId="77777777">
        <w:tc>
          <w:tcPr>
            <w:tcW w:w="1560" w:type="dxa"/>
            <w:tcBorders>
              <w:right w:val="nil"/>
            </w:tcBorders>
          </w:tcPr>
          <w:p w14:paraId="717D7DF2" w14:textId="77777777" w:rsidR="00AC1205" w:rsidRDefault="00AC1205"/>
        </w:tc>
        <w:tc>
          <w:tcPr>
            <w:tcW w:w="1560" w:type="dxa"/>
            <w:tcBorders>
              <w:top w:val="single" w:sz="0" w:space="0" w:color="D3D3D3"/>
              <w:left w:val="nil"/>
              <w:bottom w:val="single" w:sz="0" w:space="0" w:color="000000"/>
            </w:tcBorders>
          </w:tcPr>
          <w:p w14:paraId="717D7DF3"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DF4" w14:textId="77777777" w:rsidR="00AC1205" w:rsidRDefault="00AC1205"/>
        </w:tc>
        <w:tc>
          <w:tcPr>
            <w:tcW w:w="1560" w:type="dxa"/>
            <w:tcBorders>
              <w:top w:val="single" w:sz="0" w:space="0" w:color="D3D3D3"/>
              <w:bottom w:val="single" w:sz="0" w:space="0" w:color="000000"/>
            </w:tcBorders>
          </w:tcPr>
          <w:p w14:paraId="717D7DF5" w14:textId="77777777" w:rsidR="00AC1205" w:rsidRDefault="00000000">
            <w:pPr>
              <w:jc w:val="right"/>
            </w:pPr>
            <w:r>
              <w:rPr>
                <w:rFonts w:ascii="Consolas" w:eastAsia="Consolas" w:hAnsi="Consolas" w:cs="Consolas"/>
                <w:sz w:val="16"/>
              </w:rPr>
              <w:t xml:space="preserve">    94,597</w:t>
            </w:r>
          </w:p>
        </w:tc>
        <w:tc>
          <w:tcPr>
            <w:tcW w:w="1560" w:type="dxa"/>
            <w:tcBorders>
              <w:top w:val="single" w:sz="0" w:space="0" w:color="D3D3D3"/>
              <w:bottom w:val="single" w:sz="0" w:space="0" w:color="000000"/>
            </w:tcBorders>
          </w:tcPr>
          <w:p w14:paraId="717D7DF6" w14:textId="77777777" w:rsidR="00AC1205" w:rsidRDefault="00000000">
            <w:pPr>
              <w:jc w:val="right"/>
            </w:pPr>
            <w:r>
              <w:rPr>
                <w:rFonts w:ascii="Consolas" w:eastAsia="Consolas" w:hAnsi="Consolas" w:cs="Consolas"/>
                <w:sz w:val="16"/>
              </w:rPr>
              <w:t xml:space="preserve">      3.1</w:t>
            </w:r>
          </w:p>
        </w:tc>
        <w:tc>
          <w:tcPr>
            <w:tcW w:w="1560" w:type="dxa"/>
          </w:tcPr>
          <w:p w14:paraId="717D7DF7" w14:textId="77777777" w:rsidR="00AC1205" w:rsidRDefault="00AC1205"/>
        </w:tc>
      </w:tr>
      <w:tr w:rsidR="00AC1205" w14:paraId="717D7DFF" w14:textId="77777777">
        <w:tc>
          <w:tcPr>
            <w:tcW w:w="1560" w:type="dxa"/>
          </w:tcPr>
          <w:p w14:paraId="717D7DF9" w14:textId="77777777" w:rsidR="00AC1205" w:rsidRDefault="00AC1205"/>
        </w:tc>
        <w:tc>
          <w:tcPr>
            <w:tcW w:w="1560" w:type="dxa"/>
            <w:tcBorders>
              <w:top w:val="single" w:sz="0" w:space="0" w:color="000000"/>
              <w:bottom w:val="single" w:sz="0" w:space="0" w:color="000000"/>
            </w:tcBorders>
          </w:tcPr>
          <w:p w14:paraId="717D7DFA" w14:textId="77777777" w:rsidR="00AC1205" w:rsidRDefault="00AC1205"/>
        </w:tc>
        <w:tc>
          <w:tcPr>
            <w:tcW w:w="1560" w:type="dxa"/>
            <w:tcBorders>
              <w:top w:val="single" w:sz="0" w:space="0" w:color="000000"/>
              <w:bottom w:val="single" w:sz="0" w:space="0" w:color="000000"/>
            </w:tcBorders>
          </w:tcPr>
          <w:p w14:paraId="717D7DFB"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DFC"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DFD" w14:textId="77777777" w:rsidR="00AC1205" w:rsidRDefault="00AC1205"/>
        </w:tc>
        <w:tc>
          <w:tcPr>
            <w:tcW w:w="1560" w:type="dxa"/>
          </w:tcPr>
          <w:p w14:paraId="717D7DFE" w14:textId="77777777" w:rsidR="00AC1205" w:rsidRDefault="00AC1205"/>
        </w:tc>
      </w:tr>
    </w:tbl>
    <w:p w14:paraId="717D7E00"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E09" w14:textId="77777777">
        <w:tc>
          <w:tcPr>
            <w:tcW w:w="1170" w:type="dxa"/>
            <w:tcBorders>
              <w:top w:val="single" w:sz="0" w:space="0" w:color="000000"/>
              <w:bottom w:val="single" w:sz="0" w:space="0" w:color="000000"/>
            </w:tcBorders>
          </w:tcPr>
          <w:p w14:paraId="717D7E01"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E02"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E03"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E04"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E05"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E06"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E07"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E08" w14:textId="77777777" w:rsidR="00AC1205" w:rsidRDefault="00000000">
            <w:pPr>
              <w:jc w:val="right"/>
            </w:pPr>
            <w:r>
              <w:rPr>
                <w:rFonts w:ascii="Consolas" w:eastAsia="Consolas" w:hAnsi="Consolas" w:cs="Consolas"/>
                <w:b/>
                <w:sz w:val="18"/>
              </w:rPr>
              <w:t>[8] NL</w:t>
            </w:r>
          </w:p>
        </w:tc>
      </w:tr>
      <w:tr w:rsidR="00AC1205" w14:paraId="717D7E12" w14:textId="77777777">
        <w:tc>
          <w:tcPr>
            <w:tcW w:w="1170" w:type="dxa"/>
            <w:tcBorders>
              <w:top w:val="single" w:sz="0" w:space="0" w:color="000000"/>
            </w:tcBorders>
          </w:tcPr>
          <w:p w14:paraId="717D7E0A" w14:textId="77777777" w:rsidR="00AC1205" w:rsidRDefault="00000000">
            <w:pPr>
              <w:jc w:val="right"/>
            </w:pPr>
            <w:r>
              <w:rPr>
                <w:rFonts w:ascii="Consolas" w:eastAsia="Consolas" w:hAnsi="Consolas" w:cs="Consolas"/>
                <w:sz w:val="16"/>
              </w:rPr>
              <w:lastRenderedPageBreak/>
              <w:t>-3</w:t>
            </w:r>
          </w:p>
        </w:tc>
        <w:tc>
          <w:tcPr>
            <w:tcW w:w="1170" w:type="dxa"/>
            <w:tcBorders>
              <w:top w:val="single" w:sz="0" w:space="0" w:color="000000"/>
            </w:tcBorders>
          </w:tcPr>
          <w:p w14:paraId="717D7E0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E0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E0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E0E" w14:textId="77777777" w:rsidR="00AC1205" w:rsidRDefault="00000000">
            <w:pPr>
              <w:jc w:val="right"/>
            </w:pPr>
            <w:r>
              <w:rPr>
                <w:rFonts w:ascii="Consolas" w:eastAsia="Consolas" w:hAnsi="Consolas" w:cs="Consolas"/>
                <w:sz w:val="16"/>
              </w:rPr>
              <w:t>36</w:t>
            </w:r>
          </w:p>
        </w:tc>
        <w:tc>
          <w:tcPr>
            <w:tcW w:w="1170" w:type="dxa"/>
            <w:tcBorders>
              <w:top w:val="single" w:sz="0" w:space="0" w:color="000000"/>
            </w:tcBorders>
          </w:tcPr>
          <w:p w14:paraId="717D7E0F" w14:textId="77777777" w:rsidR="00AC1205" w:rsidRDefault="00000000">
            <w:pPr>
              <w:jc w:val="right"/>
            </w:pPr>
            <w:r>
              <w:rPr>
                <w:rFonts w:ascii="Consolas" w:eastAsia="Consolas" w:hAnsi="Consolas" w:cs="Consolas"/>
                <w:sz w:val="16"/>
              </w:rPr>
              <w:t>693,034</w:t>
            </w:r>
          </w:p>
        </w:tc>
        <w:tc>
          <w:tcPr>
            <w:tcW w:w="1170" w:type="dxa"/>
            <w:tcBorders>
              <w:top w:val="single" w:sz="0" w:space="0" w:color="000000"/>
            </w:tcBorders>
          </w:tcPr>
          <w:p w14:paraId="717D7E1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E11" w14:textId="77777777" w:rsidR="00AC1205" w:rsidRDefault="00000000">
            <w:pPr>
              <w:jc w:val="right"/>
            </w:pPr>
            <w:r>
              <w:rPr>
                <w:rFonts w:ascii="Consolas" w:eastAsia="Consolas" w:hAnsi="Consolas" w:cs="Consolas"/>
                <w:sz w:val="16"/>
              </w:rPr>
              <w:t>0</w:t>
            </w:r>
          </w:p>
        </w:tc>
      </w:tr>
      <w:tr w:rsidR="00AC1205" w14:paraId="717D7E1B" w14:textId="77777777">
        <w:tc>
          <w:tcPr>
            <w:tcW w:w="1170" w:type="dxa"/>
          </w:tcPr>
          <w:p w14:paraId="717D7E13" w14:textId="77777777" w:rsidR="00AC1205" w:rsidRDefault="00000000">
            <w:pPr>
              <w:jc w:val="right"/>
            </w:pPr>
            <w:r>
              <w:rPr>
                <w:rFonts w:ascii="Consolas" w:eastAsia="Consolas" w:hAnsi="Consolas" w:cs="Consolas"/>
                <w:sz w:val="16"/>
              </w:rPr>
              <w:t>-2</w:t>
            </w:r>
          </w:p>
        </w:tc>
        <w:tc>
          <w:tcPr>
            <w:tcW w:w="1170" w:type="dxa"/>
          </w:tcPr>
          <w:p w14:paraId="717D7E14" w14:textId="77777777" w:rsidR="00AC1205" w:rsidRDefault="00000000">
            <w:pPr>
              <w:jc w:val="right"/>
            </w:pPr>
            <w:r>
              <w:rPr>
                <w:rFonts w:ascii="Consolas" w:eastAsia="Consolas" w:hAnsi="Consolas" w:cs="Consolas"/>
                <w:sz w:val="16"/>
              </w:rPr>
              <w:t>0</w:t>
            </w:r>
          </w:p>
        </w:tc>
        <w:tc>
          <w:tcPr>
            <w:tcW w:w="1170" w:type="dxa"/>
          </w:tcPr>
          <w:p w14:paraId="717D7E15" w14:textId="77777777" w:rsidR="00AC1205" w:rsidRDefault="00000000">
            <w:pPr>
              <w:jc w:val="right"/>
            </w:pPr>
            <w:r>
              <w:rPr>
                <w:rFonts w:ascii="Consolas" w:eastAsia="Consolas" w:hAnsi="Consolas" w:cs="Consolas"/>
                <w:sz w:val="16"/>
              </w:rPr>
              <w:t>0</w:t>
            </w:r>
          </w:p>
        </w:tc>
        <w:tc>
          <w:tcPr>
            <w:tcW w:w="1170" w:type="dxa"/>
          </w:tcPr>
          <w:p w14:paraId="717D7E16" w14:textId="77777777" w:rsidR="00AC1205" w:rsidRDefault="00000000">
            <w:pPr>
              <w:jc w:val="right"/>
            </w:pPr>
            <w:r>
              <w:rPr>
                <w:rFonts w:ascii="Consolas" w:eastAsia="Consolas" w:hAnsi="Consolas" w:cs="Consolas"/>
                <w:sz w:val="16"/>
              </w:rPr>
              <w:t>0</w:t>
            </w:r>
          </w:p>
        </w:tc>
        <w:tc>
          <w:tcPr>
            <w:tcW w:w="1170" w:type="dxa"/>
          </w:tcPr>
          <w:p w14:paraId="717D7E17" w14:textId="77777777" w:rsidR="00AC1205" w:rsidRDefault="00000000">
            <w:pPr>
              <w:jc w:val="right"/>
            </w:pPr>
            <w:r>
              <w:rPr>
                <w:rFonts w:ascii="Consolas" w:eastAsia="Consolas" w:hAnsi="Consolas" w:cs="Consolas"/>
                <w:sz w:val="16"/>
              </w:rPr>
              <w:t>0</w:t>
            </w:r>
          </w:p>
        </w:tc>
        <w:tc>
          <w:tcPr>
            <w:tcW w:w="1170" w:type="dxa"/>
          </w:tcPr>
          <w:p w14:paraId="717D7E18" w14:textId="77777777" w:rsidR="00AC1205" w:rsidRDefault="00000000">
            <w:pPr>
              <w:jc w:val="right"/>
            </w:pPr>
            <w:r>
              <w:rPr>
                <w:rFonts w:ascii="Consolas" w:eastAsia="Consolas" w:hAnsi="Consolas" w:cs="Consolas"/>
                <w:sz w:val="16"/>
              </w:rPr>
              <w:t>891</w:t>
            </w:r>
          </w:p>
        </w:tc>
        <w:tc>
          <w:tcPr>
            <w:tcW w:w="1170" w:type="dxa"/>
          </w:tcPr>
          <w:p w14:paraId="717D7E19" w14:textId="77777777" w:rsidR="00AC1205" w:rsidRDefault="00000000">
            <w:pPr>
              <w:jc w:val="right"/>
            </w:pPr>
            <w:r>
              <w:rPr>
                <w:rFonts w:ascii="Consolas" w:eastAsia="Consolas" w:hAnsi="Consolas" w:cs="Consolas"/>
                <w:sz w:val="16"/>
              </w:rPr>
              <w:t>0</w:t>
            </w:r>
          </w:p>
        </w:tc>
        <w:tc>
          <w:tcPr>
            <w:tcW w:w="1170" w:type="dxa"/>
          </w:tcPr>
          <w:p w14:paraId="717D7E1A" w14:textId="77777777" w:rsidR="00AC1205" w:rsidRDefault="00000000">
            <w:pPr>
              <w:jc w:val="right"/>
            </w:pPr>
            <w:r>
              <w:rPr>
                <w:rFonts w:ascii="Consolas" w:eastAsia="Consolas" w:hAnsi="Consolas" w:cs="Consolas"/>
                <w:sz w:val="16"/>
              </w:rPr>
              <w:t>0</w:t>
            </w:r>
          </w:p>
        </w:tc>
      </w:tr>
      <w:tr w:rsidR="00AC1205" w14:paraId="717D7E24" w14:textId="77777777">
        <w:tc>
          <w:tcPr>
            <w:tcW w:w="1170" w:type="dxa"/>
          </w:tcPr>
          <w:p w14:paraId="717D7E1C" w14:textId="77777777" w:rsidR="00AC1205" w:rsidRDefault="00000000">
            <w:pPr>
              <w:jc w:val="right"/>
            </w:pPr>
            <w:r>
              <w:rPr>
                <w:rFonts w:ascii="Consolas" w:eastAsia="Consolas" w:hAnsi="Consolas" w:cs="Consolas"/>
                <w:sz w:val="16"/>
              </w:rPr>
              <w:t>-1</w:t>
            </w:r>
          </w:p>
        </w:tc>
        <w:tc>
          <w:tcPr>
            <w:tcW w:w="1170" w:type="dxa"/>
          </w:tcPr>
          <w:p w14:paraId="717D7E1D" w14:textId="77777777" w:rsidR="00AC1205" w:rsidRDefault="00000000">
            <w:pPr>
              <w:jc w:val="right"/>
            </w:pPr>
            <w:r>
              <w:rPr>
                <w:rFonts w:ascii="Consolas" w:eastAsia="Consolas" w:hAnsi="Consolas" w:cs="Consolas"/>
                <w:sz w:val="16"/>
              </w:rPr>
              <w:t>0</w:t>
            </w:r>
          </w:p>
        </w:tc>
        <w:tc>
          <w:tcPr>
            <w:tcW w:w="1170" w:type="dxa"/>
          </w:tcPr>
          <w:p w14:paraId="717D7E1E" w14:textId="77777777" w:rsidR="00AC1205" w:rsidRDefault="00000000">
            <w:pPr>
              <w:jc w:val="right"/>
            </w:pPr>
            <w:r>
              <w:rPr>
                <w:rFonts w:ascii="Consolas" w:eastAsia="Consolas" w:hAnsi="Consolas" w:cs="Consolas"/>
                <w:sz w:val="16"/>
              </w:rPr>
              <w:t>0</w:t>
            </w:r>
          </w:p>
        </w:tc>
        <w:tc>
          <w:tcPr>
            <w:tcW w:w="1170" w:type="dxa"/>
          </w:tcPr>
          <w:p w14:paraId="717D7E1F" w14:textId="77777777" w:rsidR="00AC1205" w:rsidRDefault="00000000">
            <w:pPr>
              <w:jc w:val="right"/>
            </w:pPr>
            <w:r>
              <w:rPr>
                <w:rFonts w:ascii="Consolas" w:eastAsia="Consolas" w:hAnsi="Consolas" w:cs="Consolas"/>
                <w:sz w:val="16"/>
              </w:rPr>
              <w:t>0</w:t>
            </w:r>
          </w:p>
        </w:tc>
        <w:tc>
          <w:tcPr>
            <w:tcW w:w="1170" w:type="dxa"/>
          </w:tcPr>
          <w:p w14:paraId="717D7E20" w14:textId="77777777" w:rsidR="00AC1205" w:rsidRDefault="00000000">
            <w:pPr>
              <w:jc w:val="right"/>
            </w:pPr>
            <w:r>
              <w:rPr>
                <w:rFonts w:ascii="Consolas" w:eastAsia="Consolas" w:hAnsi="Consolas" w:cs="Consolas"/>
                <w:sz w:val="16"/>
              </w:rPr>
              <w:t>0</w:t>
            </w:r>
          </w:p>
        </w:tc>
        <w:tc>
          <w:tcPr>
            <w:tcW w:w="1170" w:type="dxa"/>
          </w:tcPr>
          <w:p w14:paraId="717D7E21" w14:textId="77777777" w:rsidR="00AC1205" w:rsidRDefault="00000000">
            <w:pPr>
              <w:jc w:val="right"/>
            </w:pPr>
            <w:r>
              <w:rPr>
                <w:rFonts w:ascii="Consolas" w:eastAsia="Consolas" w:hAnsi="Consolas" w:cs="Consolas"/>
                <w:sz w:val="16"/>
              </w:rPr>
              <w:t>0</w:t>
            </w:r>
          </w:p>
        </w:tc>
        <w:tc>
          <w:tcPr>
            <w:tcW w:w="1170" w:type="dxa"/>
          </w:tcPr>
          <w:p w14:paraId="717D7E22" w14:textId="77777777" w:rsidR="00AC1205" w:rsidRDefault="00000000">
            <w:pPr>
              <w:jc w:val="right"/>
            </w:pPr>
            <w:r>
              <w:rPr>
                <w:rFonts w:ascii="Consolas" w:eastAsia="Consolas" w:hAnsi="Consolas" w:cs="Consolas"/>
                <w:sz w:val="16"/>
              </w:rPr>
              <w:t>371</w:t>
            </w:r>
          </w:p>
        </w:tc>
        <w:tc>
          <w:tcPr>
            <w:tcW w:w="1170" w:type="dxa"/>
          </w:tcPr>
          <w:p w14:paraId="717D7E23" w14:textId="77777777" w:rsidR="00AC1205" w:rsidRDefault="00000000">
            <w:pPr>
              <w:jc w:val="right"/>
            </w:pPr>
            <w:r>
              <w:rPr>
                <w:rFonts w:ascii="Consolas" w:eastAsia="Consolas" w:hAnsi="Consolas" w:cs="Consolas"/>
                <w:sz w:val="16"/>
              </w:rPr>
              <w:t>0</w:t>
            </w:r>
          </w:p>
        </w:tc>
      </w:tr>
      <w:tr w:rsidR="00AC1205" w14:paraId="717D7E2D" w14:textId="77777777">
        <w:tc>
          <w:tcPr>
            <w:tcW w:w="1170" w:type="dxa"/>
          </w:tcPr>
          <w:p w14:paraId="717D7E25" w14:textId="77777777" w:rsidR="00AC1205" w:rsidRDefault="00000000">
            <w:pPr>
              <w:jc w:val="right"/>
            </w:pPr>
            <w:r>
              <w:rPr>
                <w:rFonts w:ascii="Consolas" w:eastAsia="Consolas" w:hAnsi="Consolas" w:cs="Consolas"/>
                <w:sz w:val="16"/>
              </w:rPr>
              <w:t>0</w:t>
            </w:r>
          </w:p>
        </w:tc>
        <w:tc>
          <w:tcPr>
            <w:tcW w:w="1170" w:type="dxa"/>
          </w:tcPr>
          <w:p w14:paraId="717D7E26" w14:textId="77777777" w:rsidR="00AC1205" w:rsidRDefault="00000000">
            <w:pPr>
              <w:jc w:val="right"/>
            </w:pPr>
            <w:r>
              <w:rPr>
                <w:rFonts w:ascii="Consolas" w:eastAsia="Consolas" w:hAnsi="Consolas" w:cs="Consolas"/>
                <w:sz w:val="16"/>
              </w:rPr>
              <w:t>280,439</w:t>
            </w:r>
          </w:p>
        </w:tc>
        <w:tc>
          <w:tcPr>
            <w:tcW w:w="1170" w:type="dxa"/>
          </w:tcPr>
          <w:p w14:paraId="717D7E27" w14:textId="77777777" w:rsidR="00AC1205" w:rsidRDefault="00000000">
            <w:pPr>
              <w:jc w:val="right"/>
            </w:pPr>
            <w:r>
              <w:rPr>
                <w:rFonts w:ascii="Consolas" w:eastAsia="Consolas" w:hAnsi="Consolas" w:cs="Consolas"/>
                <w:sz w:val="16"/>
              </w:rPr>
              <w:t>347,788</w:t>
            </w:r>
          </w:p>
        </w:tc>
        <w:tc>
          <w:tcPr>
            <w:tcW w:w="1170" w:type="dxa"/>
          </w:tcPr>
          <w:p w14:paraId="717D7E28" w14:textId="77777777" w:rsidR="00AC1205" w:rsidRDefault="00000000">
            <w:pPr>
              <w:jc w:val="right"/>
            </w:pPr>
            <w:r>
              <w:rPr>
                <w:rFonts w:ascii="Consolas" w:eastAsia="Consolas" w:hAnsi="Consolas" w:cs="Consolas"/>
                <w:sz w:val="16"/>
              </w:rPr>
              <w:t>411,938</w:t>
            </w:r>
          </w:p>
        </w:tc>
        <w:tc>
          <w:tcPr>
            <w:tcW w:w="1170" w:type="dxa"/>
          </w:tcPr>
          <w:p w14:paraId="717D7E29" w14:textId="77777777" w:rsidR="00AC1205" w:rsidRDefault="00000000">
            <w:pPr>
              <w:jc w:val="right"/>
            </w:pPr>
            <w:r>
              <w:rPr>
                <w:rFonts w:ascii="Consolas" w:eastAsia="Consolas" w:hAnsi="Consolas" w:cs="Consolas"/>
                <w:sz w:val="16"/>
              </w:rPr>
              <w:t>199,863</w:t>
            </w:r>
          </w:p>
        </w:tc>
        <w:tc>
          <w:tcPr>
            <w:tcW w:w="1170" w:type="dxa"/>
          </w:tcPr>
          <w:p w14:paraId="717D7E2A" w14:textId="77777777" w:rsidR="00AC1205" w:rsidRDefault="00000000">
            <w:pPr>
              <w:jc w:val="right"/>
            </w:pPr>
            <w:r>
              <w:rPr>
                <w:rFonts w:ascii="Consolas" w:eastAsia="Consolas" w:hAnsi="Consolas" w:cs="Consolas"/>
                <w:sz w:val="16"/>
              </w:rPr>
              <w:t>79,487</w:t>
            </w:r>
          </w:p>
        </w:tc>
        <w:tc>
          <w:tcPr>
            <w:tcW w:w="1170" w:type="dxa"/>
          </w:tcPr>
          <w:p w14:paraId="717D7E2B" w14:textId="77777777" w:rsidR="00AC1205" w:rsidRDefault="00000000">
            <w:pPr>
              <w:jc w:val="right"/>
            </w:pPr>
            <w:r>
              <w:rPr>
                <w:rFonts w:ascii="Consolas" w:eastAsia="Consolas" w:hAnsi="Consolas" w:cs="Consolas"/>
                <w:sz w:val="16"/>
              </w:rPr>
              <w:t>758,888</w:t>
            </w:r>
          </w:p>
        </w:tc>
        <w:tc>
          <w:tcPr>
            <w:tcW w:w="1170" w:type="dxa"/>
          </w:tcPr>
          <w:p w14:paraId="717D7E2C" w14:textId="77777777" w:rsidR="00AC1205" w:rsidRDefault="00000000">
            <w:pPr>
              <w:jc w:val="right"/>
            </w:pPr>
            <w:r>
              <w:rPr>
                <w:rFonts w:ascii="Consolas" w:eastAsia="Consolas" w:hAnsi="Consolas" w:cs="Consolas"/>
                <w:sz w:val="16"/>
              </w:rPr>
              <w:t>113,915</w:t>
            </w:r>
          </w:p>
        </w:tc>
      </w:tr>
      <w:tr w:rsidR="00AC1205" w14:paraId="717D7E36" w14:textId="77777777">
        <w:tc>
          <w:tcPr>
            <w:tcW w:w="1170" w:type="dxa"/>
          </w:tcPr>
          <w:p w14:paraId="717D7E2E" w14:textId="77777777" w:rsidR="00AC1205" w:rsidRDefault="00000000">
            <w:pPr>
              <w:jc w:val="right"/>
            </w:pPr>
            <w:r>
              <w:rPr>
                <w:rFonts w:ascii="Consolas" w:eastAsia="Consolas" w:hAnsi="Consolas" w:cs="Consolas"/>
                <w:sz w:val="16"/>
              </w:rPr>
              <w:t>1</w:t>
            </w:r>
          </w:p>
        </w:tc>
        <w:tc>
          <w:tcPr>
            <w:tcW w:w="1170" w:type="dxa"/>
          </w:tcPr>
          <w:p w14:paraId="717D7E2F" w14:textId="77777777" w:rsidR="00AC1205" w:rsidRDefault="00000000">
            <w:pPr>
              <w:jc w:val="right"/>
            </w:pPr>
            <w:r>
              <w:rPr>
                <w:rFonts w:ascii="Consolas" w:eastAsia="Consolas" w:hAnsi="Consolas" w:cs="Consolas"/>
                <w:sz w:val="16"/>
              </w:rPr>
              <w:t>10,177</w:t>
            </w:r>
          </w:p>
        </w:tc>
        <w:tc>
          <w:tcPr>
            <w:tcW w:w="1170" w:type="dxa"/>
          </w:tcPr>
          <w:p w14:paraId="717D7E30" w14:textId="77777777" w:rsidR="00AC1205" w:rsidRDefault="00000000">
            <w:pPr>
              <w:jc w:val="right"/>
            </w:pPr>
            <w:r>
              <w:rPr>
                <w:rFonts w:ascii="Consolas" w:eastAsia="Consolas" w:hAnsi="Consolas" w:cs="Consolas"/>
                <w:sz w:val="16"/>
              </w:rPr>
              <w:t>9,115</w:t>
            </w:r>
          </w:p>
        </w:tc>
        <w:tc>
          <w:tcPr>
            <w:tcW w:w="1170" w:type="dxa"/>
          </w:tcPr>
          <w:p w14:paraId="717D7E31" w14:textId="77777777" w:rsidR="00AC1205" w:rsidRDefault="00000000">
            <w:pPr>
              <w:jc w:val="right"/>
            </w:pPr>
            <w:r>
              <w:rPr>
                <w:rFonts w:ascii="Consolas" w:eastAsia="Consolas" w:hAnsi="Consolas" w:cs="Consolas"/>
                <w:sz w:val="16"/>
              </w:rPr>
              <w:t>14,989</w:t>
            </w:r>
          </w:p>
        </w:tc>
        <w:tc>
          <w:tcPr>
            <w:tcW w:w="1170" w:type="dxa"/>
          </w:tcPr>
          <w:p w14:paraId="717D7E32" w14:textId="77777777" w:rsidR="00AC1205" w:rsidRDefault="00000000">
            <w:pPr>
              <w:jc w:val="right"/>
            </w:pPr>
            <w:r>
              <w:rPr>
                <w:rFonts w:ascii="Consolas" w:eastAsia="Consolas" w:hAnsi="Consolas" w:cs="Consolas"/>
                <w:sz w:val="16"/>
              </w:rPr>
              <w:t>4,015</w:t>
            </w:r>
          </w:p>
        </w:tc>
        <w:tc>
          <w:tcPr>
            <w:tcW w:w="1170" w:type="dxa"/>
          </w:tcPr>
          <w:p w14:paraId="717D7E33" w14:textId="77777777" w:rsidR="00AC1205" w:rsidRDefault="00000000">
            <w:pPr>
              <w:jc w:val="right"/>
            </w:pPr>
            <w:r>
              <w:rPr>
                <w:rFonts w:ascii="Consolas" w:eastAsia="Consolas" w:hAnsi="Consolas" w:cs="Consolas"/>
                <w:sz w:val="16"/>
              </w:rPr>
              <w:t>38,723</w:t>
            </w:r>
          </w:p>
        </w:tc>
        <w:tc>
          <w:tcPr>
            <w:tcW w:w="1170" w:type="dxa"/>
          </w:tcPr>
          <w:p w14:paraId="717D7E34" w14:textId="77777777" w:rsidR="00AC1205" w:rsidRDefault="00000000">
            <w:pPr>
              <w:jc w:val="right"/>
            </w:pPr>
            <w:r>
              <w:rPr>
                <w:rFonts w:ascii="Consolas" w:eastAsia="Consolas" w:hAnsi="Consolas" w:cs="Consolas"/>
                <w:sz w:val="16"/>
              </w:rPr>
              <w:t>23,627</w:t>
            </w:r>
          </w:p>
        </w:tc>
        <w:tc>
          <w:tcPr>
            <w:tcW w:w="1170" w:type="dxa"/>
          </w:tcPr>
          <w:p w14:paraId="717D7E35" w14:textId="77777777" w:rsidR="00AC1205" w:rsidRDefault="00000000">
            <w:pPr>
              <w:jc w:val="right"/>
            </w:pPr>
            <w:r>
              <w:rPr>
                <w:rFonts w:ascii="Consolas" w:eastAsia="Consolas" w:hAnsi="Consolas" w:cs="Consolas"/>
                <w:sz w:val="16"/>
              </w:rPr>
              <w:t>2,437</w:t>
            </w:r>
          </w:p>
        </w:tc>
      </w:tr>
      <w:tr w:rsidR="00AC1205" w14:paraId="717D7E3F" w14:textId="77777777">
        <w:tc>
          <w:tcPr>
            <w:tcW w:w="1170" w:type="dxa"/>
            <w:tcBorders>
              <w:bottom w:val="single" w:sz="0" w:space="0" w:color="000000"/>
            </w:tcBorders>
          </w:tcPr>
          <w:p w14:paraId="717D7E3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E38"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E39" w14:textId="77777777" w:rsidR="00AC1205" w:rsidRDefault="00000000">
            <w:pPr>
              <w:jc w:val="right"/>
            </w:pPr>
            <w:r>
              <w:rPr>
                <w:rFonts w:ascii="Consolas" w:eastAsia="Consolas" w:hAnsi="Consolas" w:cs="Consolas"/>
                <w:sz w:val="16"/>
              </w:rPr>
              <w:t>21,863</w:t>
            </w:r>
          </w:p>
        </w:tc>
        <w:tc>
          <w:tcPr>
            <w:tcW w:w="1170" w:type="dxa"/>
            <w:tcBorders>
              <w:bottom w:val="single" w:sz="0" w:space="0" w:color="000000"/>
            </w:tcBorders>
          </w:tcPr>
          <w:p w14:paraId="717D7E3A" w14:textId="77777777" w:rsidR="00AC1205" w:rsidRDefault="00000000">
            <w:pPr>
              <w:jc w:val="right"/>
            </w:pPr>
            <w:r>
              <w:rPr>
                <w:rFonts w:ascii="Consolas" w:eastAsia="Consolas" w:hAnsi="Consolas" w:cs="Consolas"/>
                <w:sz w:val="16"/>
              </w:rPr>
              <w:t>72,731</w:t>
            </w:r>
          </w:p>
        </w:tc>
        <w:tc>
          <w:tcPr>
            <w:tcW w:w="1170" w:type="dxa"/>
            <w:tcBorders>
              <w:bottom w:val="single" w:sz="0" w:space="0" w:color="000000"/>
            </w:tcBorders>
          </w:tcPr>
          <w:p w14:paraId="717D7E3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E3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E3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E3E" w14:textId="77777777" w:rsidR="00AC1205" w:rsidRDefault="00000000">
            <w:pPr>
              <w:jc w:val="right"/>
            </w:pPr>
            <w:r>
              <w:rPr>
                <w:rFonts w:ascii="Consolas" w:eastAsia="Consolas" w:hAnsi="Consolas" w:cs="Consolas"/>
                <w:sz w:val="16"/>
              </w:rPr>
              <w:t>3</w:t>
            </w:r>
          </w:p>
        </w:tc>
      </w:tr>
      <w:tr w:rsidR="00AC1205" w14:paraId="717D7E48" w14:textId="77777777">
        <w:tc>
          <w:tcPr>
            <w:tcW w:w="0" w:type="auto"/>
            <w:tcBorders>
              <w:top w:val="single" w:sz="0" w:space="0" w:color="000000"/>
              <w:bottom w:val="single" w:sz="0" w:space="0" w:color="000000"/>
            </w:tcBorders>
          </w:tcPr>
          <w:p w14:paraId="717D7E40"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E41"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E42"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E43"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E44"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E45"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E46"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E47" w14:textId="77777777" w:rsidR="00AC1205" w:rsidRDefault="00000000">
            <w:pPr>
              <w:jc w:val="right"/>
            </w:pPr>
            <w:r>
              <w:rPr>
                <w:rFonts w:ascii="Consolas" w:eastAsia="Consolas" w:hAnsi="Consolas" w:cs="Consolas"/>
                <w:sz w:val="16"/>
              </w:rPr>
              <w:t>116,355</w:t>
            </w:r>
          </w:p>
        </w:tc>
      </w:tr>
    </w:tbl>
    <w:p w14:paraId="717D7E49" w14:textId="77777777" w:rsidR="00AC1205" w:rsidRDefault="00AC1205"/>
    <w:p w14:paraId="717D7E4A" w14:textId="77777777" w:rsidR="00AC1205" w:rsidRDefault="00000000">
      <w:r>
        <w:br/>
      </w:r>
    </w:p>
    <w:p w14:paraId="717D7E4B" w14:textId="77777777" w:rsidR="00AC1205" w:rsidRDefault="00000000">
      <w:r>
        <w:br w:type="page"/>
      </w:r>
    </w:p>
    <w:p w14:paraId="717D7E4C" w14:textId="77777777" w:rsidR="00AC1205" w:rsidRDefault="00000000">
      <w:pPr>
        <w:pStyle w:val="Heading1"/>
      </w:pPr>
      <w:r>
        <w:rPr>
          <w:sz w:val="30"/>
        </w:rPr>
        <w:lastRenderedPageBreak/>
        <w:t>Self-employment and entrepreneurship</w:t>
      </w:r>
    </w:p>
    <w:p w14:paraId="717D7E4D" w14:textId="77777777" w:rsidR="00AC1205" w:rsidRDefault="00000000">
      <w:r>
        <w:t>Self-employment and entrepreneurship refers to the main job.</w:t>
      </w:r>
    </w:p>
    <w:p w14:paraId="717D7E4E" w14:textId="77777777" w:rsidR="00AC1205" w:rsidRDefault="00000000">
      <w:r>
        <w:t xml:space="preserve">Alternative specification of self-employment is possible (see lower-level syntax): self-employed v1 (all without Family Business) - only SOEP; self-employed v3 (based on income from self-empl) - e.g. in SHP and SOEP. </w:t>
      </w:r>
    </w:p>
    <w:p w14:paraId="717D7E4F" w14:textId="77777777" w:rsidR="00AC1205" w:rsidRDefault="00000000">
      <w:r>
        <w:t xml:space="preserve">For HILDA, classification of self-employed is based on definition by the Australian Bureau of Statistics (ABS), which includes </w:t>
      </w:r>
    </w:p>
    <w:p w14:paraId="717D7E50" w14:textId="77777777" w:rsidR="00AC1205" w:rsidRDefault="00000000">
      <w:r>
        <w:tab/>
        <w:t>•</w:t>
      </w:r>
      <w:r>
        <w:tab/>
        <w:t xml:space="preserve">"Employee of own business" - people who work for their business which is incorporated </w:t>
      </w:r>
    </w:p>
    <w:p w14:paraId="717D7E51" w14:textId="77777777" w:rsidR="00AC1205" w:rsidRDefault="00000000">
      <w:r>
        <w:tab/>
        <w:t>•</w:t>
      </w:r>
      <w:r>
        <w:tab/>
        <w:t>"Employer/ Self-employed /own account worker" refers to people who work in their own business which is not incorporated</w:t>
      </w:r>
      <w:r>
        <w:tab/>
        <w:t xml:space="preserve">Entrepreneurship combines information about self-employment with size of company (only for the main job). Entrep2 is fully harmonized and recommended. </w:t>
      </w:r>
    </w:p>
    <w:p w14:paraId="717D7E52" w14:textId="77777777" w:rsidR="00AC1205" w:rsidRDefault="00000000">
      <w:r>
        <w:t xml:space="preserve">In most of the case, as entrepreneurs we consider people selfemployed (selfempl=1) who employ at least 1 person other than respondent (no of own employees&gt;1 or size of company&gt;1). </w:t>
      </w:r>
    </w:p>
    <w:p w14:paraId="717D7E53" w14:textId="77777777" w:rsidR="00AC1205" w:rsidRDefault="00000000">
      <w:r>
        <w:t>Additional notes:</w:t>
      </w:r>
    </w:p>
    <w:p w14:paraId="717D7E54" w14:textId="77777777" w:rsidR="00AC1205" w:rsidRDefault="00AC1205"/>
    <w:p w14:paraId="717D7E55" w14:textId="77777777" w:rsidR="00AC1205" w:rsidRDefault="00000000">
      <w:r>
        <w:rPr>
          <w:color w:val="FF0000"/>
        </w:rPr>
        <w:t>XXX ADD DESCRIPTION ENTREP Additional notes: XXX</w:t>
      </w:r>
    </w:p>
    <w:p w14:paraId="717D7E56"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832"/>
        <w:gridCol w:w="832"/>
        <w:gridCol w:w="832"/>
        <w:gridCol w:w="832"/>
        <w:gridCol w:w="832"/>
        <w:gridCol w:w="832"/>
        <w:gridCol w:w="744"/>
        <w:gridCol w:w="744"/>
      </w:tblGrid>
      <w:tr w:rsidR="00AC1205" w14:paraId="717D7E5F" w14:textId="77777777">
        <w:trPr>
          <w:jc w:val="center"/>
        </w:trPr>
        <w:tc>
          <w:tcPr>
            <w:tcW w:w="0" w:type="auto"/>
            <w:tcBorders>
              <w:top w:val="single" w:sz="0" w:space="0" w:color="000000"/>
              <w:bottom w:val="single" w:sz="0" w:space="0" w:color="000000"/>
            </w:tcBorders>
          </w:tcPr>
          <w:p w14:paraId="717D7E57" w14:textId="77777777" w:rsidR="00AC1205" w:rsidRDefault="00AC1205"/>
        </w:tc>
        <w:tc>
          <w:tcPr>
            <w:tcW w:w="0" w:type="auto"/>
            <w:tcBorders>
              <w:top w:val="single" w:sz="0" w:space="0" w:color="000000"/>
              <w:bottom w:val="single" w:sz="0" w:space="0" w:color="000000"/>
            </w:tcBorders>
          </w:tcPr>
          <w:p w14:paraId="717D7E58"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7E59"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7E5A"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7E5B"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7E5C"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7E5D"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7E5E" w14:textId="77777777" w:rsidR="00AC1205" w:rsidRDefault="00000000">
            <w:pPr>
              <w:jc w:val="center"/>
            </w:pPr>
            <w:r>
              <w:rPr>
                <w:rFonts w:ascii="Consolas" w:eastAsia="Consolas" w:hAnsi="Consolas" w:cs="Consolas"/>
                <w:sz w:val="16"/>
              </w:rPr>
              <w:t>[8] NL</w:t>
            </w:r>
          </w:p>
        </w:tc>
      </w:tr>
      <w:tr w:rsidR="00AC1205" w14:paraId="717D7E68" w14:textId="77777777">
        <w:trPr>
          <w:jc w:val="center"/>
        </w:trPr>
        <w:tc>
          <w:tcPr>
            <w:tcW w:w="0" w:type="auto"/>
            <w:tcBorders>
              <w:top w:val="single" w:sz="0" w:space="0" w:color="000000"/>
            </w:tcBorders>
          </w:tcPr>
          <w:p w14:paraId="717D7E60" w14:textId="77777777" w:rsidR="00AC1205" w:rsidRDefault="00000000">
            <w:r>
              <w:rPr>
                <w:rFonts w:ascii="Consolas" w:eastAsia="Consolas" w:hAnsi="Consolas" w:cs="Consolas"/>
                <w:sz w:val="16"/>
              </w:rPr>
              <w:t>selfemp</w:t>
            </w:r>
          </w:p>
        </w:tc>
        <w:tc>
          <w:tcPr>
            <w:tcW w:w="0" w:type="auto"/>
            <w:tcBorders>
              <w:top w:val="single" w:sz="0" w:space="0" w:color="000000"/>
            </w:tcBorders>
          </w:tcPr>
          <w:p w14:paraId="717D7E61"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E62"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E63"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E64"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E65"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E66"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7E67" w14:textId="77777777" w:rsidR="00AC1205" w:rsidRDefault="00000000">
            <w:pPr>
              <w:jc w:val="center"/>
            </w:pPr>
            <w:r>
              <w:rPr>
                <w:rFonts w:ascii="Consolas" w:eastAsia="Consolas" w:hAnsi="Consolas" w:cs="Consolas"/>
                <w:sz w:val="16"/>
              </w:rPr>
              <w:t>1</w:t>
            </w:r>
          </w:p>
        </w:tc>
      </w:tr>
      <w:tr w:rsidR="00AC1205" w14:paraId="717D7E71" w14:textId="77777777">
        <w:trPr>
          <w:jc w:val="center"/>
        </w:trPr>
        <w:tc>
          <w:tcPr>
            <w:tcW w:w="0" w:type="auto"/>
          </w:tcPr>
          <w:p w14:paraId="717D7E69" w14:textId="77777777" w:rsidR="00AC1205" w:rsidRDefault="00000000">
            <w:r>
              <w:rPr>
                <w:rFonts w:ascii="Consolas" w:eastAsia="Consolas" w:hAnsi="Consolas" w:cs="Consolas"/>
                <w:sz w:val="16"/>
              </w:rPr>
              <w:t>entrep</w:t>
            </w:r>
          </w:p>
        </w:tc>
        <w:tc>
          <w:tcPr>
            <w:tcW w:w="0" w:type="auto"/>
          </w:tcPr>
          <w:p w14:paraId="717D7E6A" w14:textId="77777777" w:rsidR="00AC1205" w:rsidRDefault="00000000">
            <w:pPr>
              <w:jc w:val="center"/>
            </w:pPr>
            <w:r>
              <w:rPr>
                <w:rFonts w:ascii="Consolas" w:eastAsia="Consolas" w:hAnsi="Consolas" w:cs="Consolas"/>
                <w:sz w:val="16"/>
              </w:rPr>
              <w:t>.</w:t>
            </w:r>
          </w:p>
        </w:tc>
        <w:tc>
          <w:tcPr>
            <w:tcW w:w="0" w:type="auto"/>
          </w:tcPr>
          <w:p w14:paraId="717D7E6B" w14:textId="77777777" w:rsidR="00AC1205" w:rsidRDefault="00000000">
            <w:pPr>
              <w:jc w:val="center"/>
            </w:pPr>
            <w:r>
              <w:rPr>
                <w:rFonts w:ascii="Consolas" w:eastAsia="Consolas" w:hAnsi="Consolas" w:cs="Consolas"/>
                <w:sz w:val="16"/>
              </w:rPr>
              <w:t>.</w:t>
            </w:r>
          </w:p>
        </w:tc>
        <w:tc>
          <w:tcPr>
            <w:tcW w:w="0" w:type="auto"/>
          </w:tcPr>
          <w:p w14:paraId="717D7E6C" w14:textId="77777777" w:rsidR="00AC1205" w:rsidRDefault="00000000">
            <w:pPr>
              <w:jc w:val="center"/>
            </w:pPr>
            <w:r>
              <w:rPr>
                <w:rFonts w:ascii="Consolas" w:eastAsia="Consolas" w:hAnsi="Consolas" w:cs="Consolas"/>
                <w:sz w:val="16"/>
              </w:rPr>
              <w:t>.</w:t>
            </w:r>
          </w:p>
        </w:tc>
        <w:tc>
          <w:tcPr>
            <w:tcW w:w="0" w:type="auto"/>
          </w:tcPr>
          <w:p w14:paraId="717D7E6D" w14:textId="77777777" w:rsidR="00AC1205" w:rsidRDefault="00000000">
            <w:pPr>
              <w:jc w:val="center"/>
            </w:pPr>
            <w:r>
              <w:rPr>
                <w:rFonts w:ascii="Consolas" w:eastAsia="Consolas" w:hAnsi="Consolas" w:cs="Consolas"/>
                <w:sz w:val="16"/>
              </w:rPr>
              <w:t>.</w:t>
            </w:r>
          </w:p>
        </w:tc>
        <w:tc>
          <w:tcPr>
            <w:tcW w:w="0" w:type="auto"/>
          </w:tcPr>
          <w:p w14:paraId="717D7E6E" w14:textId="77777777" w:rsidR="00AC1205" w:rsidRDefault="00000000">
            <w:pPr>
              <w:jc w:val="center"/>
            </w:pPr>
            <w:r>
              <w:rPr>
                <w:rFonts w:ascii="Consolas" w:eastAsia="Consolas" w:hAnsi="Consolas" w:cs="Consolas"/>
                <w:sz w:val="16"/>
              </w:rPr>
              <w:t>1</w:t>
            </w:r>
          </w:p>
        </w:tc>
        <w:tc>
          <w:tcPr>
            <w:tcW w:w="0" w:type="auto"/>
          </w:tcPr>
          <w:p w14:paraId="717D7E6F" w14:textId="77777777" w:rsidR="00AC1205" w:rsidRDefault="00000000">
            <w:pPr>
              <w:jc w:val="center"/>
            </w:pPr>
            <w:r>
              <w:rPr>
                <w:rFonts w:ascii="Consolas" w:eastAsia="Consolas" w:hAnsi="Consolas" w:cs="Consolas"/>
                <w:sz w:val="16"/>
              </w:rPr>
              <w:t>.</w:t>
            </w:r>
          </w:p>
        </w:tc>
        <w:tc>
          <w:tcPr>
            <w:tcW w:w="0" w:type="auto"/>
          </w:tcPr>
          <w:p w14:paraId="717D7E70" w14:textId="77777777" w:rsidR="00AC1205" w:rsidRDefault="00000000">
            <w:pPr>
              <w:jc w:val="center"/>
            </w:pPr>
            <w:r>
              <w:rPr>
                <w:rFonts w:ascii="Consolas" w:eastAsia="Consolas" w:hAnsi="Consolas" w:cs="Consolas"/>
                <w:sz w:val="16"/>
              </w:rPr>
              <w:t>.</w:t>
            </w:r>
          </w:p>
        </w:tc>
      </w:tr>
      <w:tr w:rsidR="00AC1205" w14:paraId="717D7E7A" w14:textId="77777777">
        <w:trPr>
          <w:jc w:val="center"/>
        </w:trPr>
        <w:tc>
          <w:tcPr>
            <w:tcW w:w="0" w:type="auto"/>
            <w:tcBorders>
              <w:bottom w:val="single" w:sz="0" w:space="0" w:color="000000"/>
            </w:tcBorders>
          </w:tcPr>
          <w:p w14:paraId="717D7E72" w14:textId="77777777" w:rsidR="00AC1205" w:rsidRDefault="00000000">
            <w:r>
              <w:rPr>
                <w:rFonts w:ascii="Consolas" w:eastAsia="Consolas" w:hAnsi="Consolas" w:cs="Consolas"/>
                <w:sz w:val="16"/>
              </w:rPr>
              <w:t>entrep2</w:t>
            </w:r>
          </w:p>
        </w:tc>
        <w:tc>
          <w:tcPr>
            <w:tcW w:w="0" w:type="auto"/>
            <w:tcBorders>
              <w:bottom w:val="single" w:sz="0" w:space="0" w:color="000000"/>
            </w:tcBorders>
          </w:tcPr>
          <w:p w14:paraId="717D7E73"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E74"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E75"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E76"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E77"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E78"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7E79" w14:textId="77777777" w:rsidR="00AC1205" w:rsidRDefault="00000000">
            <w:pPr>
              <w:jc w:val="center"/>
            </w:pPr>
            <w:r>
              <w:rPr>
                <w:rFonts w:ascii="Consolas" w:eastAsia="Consolas" w:hAnsi="Consolas" w:cs="Consolas"/>
                <w:sz w:val="16"/>
              </w:rPr>
              <w:t>.</w:t>
            </w:r>
          </w:p>
        </w:tc>
      </w:tr>
    </w:tbl>
    <w:p w14:paraId="717D7E7B" w14:textId="77777777" w:rsidR="00AC1205" w:rsidRDefault="00AC1205"/>
    <w:p w14:paraId="717D7E7C" w14:textId="77777777" w:rsidR="00AC1205" w:rsidRDefault="00000000">
      <w:pPr>
        <w:shd w:val="solid" w:color="B0C4DE" w:fill="auto"/>
      </w:pPr>
      <w:r>
        <w:rPr>
          <w:b/>
          <w:sz w:val="26"/>
        </w:rPr>
        <w:t>selfemp</w:t>
      </w:r>
    </w:p>
    <w:p w14:paraId="717D7E7D" w14:textId="77777777" w:rsidR="00AC1205" w:rsidRDefault="00000000">
      <w:pPr>
        <w:rPr>
          <w:color w:val="4682B4"/>
        </w:rPr>
      </w:pPr>
      <w:r>
        <w:rPr>
          <w:color w:val="4682B4"/>
        </w:rPr>
        <w:t>Self-employed 2: all with Family Business</w:t>
      </w:r>
      <w:r>
        <w:rPr>
          <w:color w:val="4682B4"/>
        </w:rPr>
        <w:br/>
        <w:t xml:space="preserve">   (0):   [0] No</w:t>
      </w:r>
      <w:r>
        <w:rPr>
          <w:color w:val="4682B4"/>
        </w:rPr>
        <w:br/>
        <w:t xml:space="preserve">   (1):   [1] Yes</w:t>
      </w:r>
      <w:r>
        <w:rPr>
          <w:color w:val="4682B4"/>
        </w:rPr>
        <w:br/>
      </w:r>
    </w:p>
    <w:p w14:paraId="717D7E7E" w14:textId="77777777" w:rsidR="00AC1205" w:rsidRDefault="00000000">
      <w:r>
        <w:t>Self-employed including those working in Family Businesses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E80" w14:textId="77777777">
        <w:tc>
          <w:tcPr>
            <w:tcW w:w="9360" w:type="dxa"/>
            <w:gridSpan w:val="6"/>
          </w:tcPr>
          <w:p w14:paraId="717D7E7F" w14:textId="77777777" w:rsidR="00AC1205" w:rsidRDefault="00000000">
            <w:r>
              <w:rPr>
                <w:rFonts w:ascii="Consolas" w:eastAsia="Consolas" w:hAnsi="Consolas" w:cs="Consolas"/>
                <w:b/>
                <w:sz w:val="18"/>
              </w:rPr>
              <w:t xml:space="preserve">       Name: </w:t>
            </w:r>
            <w:r>
              <w:rPr>
                <w:rFonts w:ascii="Consolas" w:eastAsia="Consolas" w:hAnsi="Consolas" w:cs="Consolas"/>
                <w:sz w:val="18"/>
              </w:rPr>
              <w:t>selfemp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Self-employed 2: all with Family Business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66,145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0.07           </w:t>
            </w:r>
            <w:r>
              <w:rPr>
                <w:rFonts w:ascii="Consolas" w:eastAsia="Consolas" w:hAnsi="Consolas" w:cs="Consolas"/>
                <w:sz w:val="18"/>
              </w:rPr>
              <w:br/>
            </w:r>
            <w:r>
              <w:rPr>
                <w:rFonts w:ascii="Consolas" w:eastAsia="Consolas" w:hAnsi="Consolas" w:cs="Consolas"/>
                <w:b/>
                <w:sz w:val="18"/>
              </w:rPr>
              <w:lastRenderedPageBreak/>
              <w:t xml:space="preserve">       SD: </w:t>
            </w:r>
            <w:r>
              <w:rPr>
                <w:rFonts w:ascii="Consolas" w:eastAsia="Consolas" w:hAnsi="Consolas" w:cs="Consolas"/>
                <w:sz w:val="18"/>
              </w:rPr>
              <w:t xml:space="preserve">0.34           </w:t>
            </w:r>
            <w:r>
              <w:rPr>
                <w:rFonts w:ascii="Consolas" w:eastAsia="Consolas" w:hAnsi="Consolas" w:cs="Consolas"/>
                <w:sz w:val="18"/>
              </w:rPr>
              <w:br/>
            </w:r>
          </w:p>
        </w:tc>
      </w:tr>
      <w:tr w:rsidR="00AC1205" w14:paraId="717D7E87" w14:textId="77777777">
        <w:tc>
          <w:tcPr>
            <w:tcW w:w="1560" w:type="dxa"/>
          </w:tcPr>
          <w:p w14:paraId="717D7E81" w14:textId="77777777" w:rsidR="00AC1205" w:rsidRDefault="00AC1205"/>
        </w:tc>
        <w:tc>
          <w:tcPr>
            <w:tcW w:w="1560" w:type="dxa"/>
            <w:tcBorders>
              <w:top w:val="single" w:sz="0" w:space="0" w:color="000000"/>
              <w:bottom w:val="single" w:sz="0" w:space="0" w:color="000000"/>
            </w:tcBorders>
          </w:tcPr>
          <w:p w14:paraId="717D7E82"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E83"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E84"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E85" w14:textId="77777777" w:rsidR="00AC1205" w:rsidRDefault="00000000">
            <w:pPr>
              <w:jc w:val="right"/>
            </w:pPr>
            <w:r>
              <w:rPr>
                <w:rFonts w:ascii="Consolas" w:eastAsia="Consolas" w:hAnsi="Consolas" w:cs="Consolas"/>
                <w:b/>
                <w:sz w:val="18"/>
              </w:rPr>
              <w:t>Percent</w:t>
            </w:r>
          </w:p>
        </w:tc>
        <w:tc>
          <w:tcPr>
            <w:tcW w:w="1560" w:type="dxa"/>
          </w:tcPr>
          <w:p w14:paraId="717D7E86" w14:textId="77777777" w:rsidR="00AC1205" w:rsidRDefault="00AC1205"/>
        </w:tc>
      </w:tr>
      <w:tr w:rsidR="00AC1205" w14:paraId="717D7E8E" w14:textId="77777777">
        <w:tc>
          <w:tcPr>
            <w:tcW w:w="1560" w:type="dxa"/>
            <w:tcBorders>
              <w:right w:val="nil"/>
            </w:tcBorders>
          </w:tcPr>
          <w:p w14:paraId="717D7E88" w14:textId="77777777" w:rsidR="00AC1205" w:rsidRDefault="00AC1205"/>
        </w:tc>
        <w:tc>
          <w:tcPr>
            <w:tcW w:w="1560" w:type="dxa"/>
            <w:tcBorders>
              <w:top w:val="single" w:sz="0" w:space="0" w:color="000000"/>
              <w:left w:val="nil"/>
              <w:bottom w:val="single" w:sz="0" w:space="0" w:color="D3D3D3"/>
            </w:tcBorders>
          </w:tcPr>
          <w:p w14:paraId="717D7E89"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7E8A"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7E8B" w14:textId="77777777" w:rsidR="00AC1205" w:rsidRDefault="00000000">
            <w:pPr>
              <w:jc w:val="right"/>
            </w:pPr>
            <w:r>
              <w:rPr>
                <w:rFonts w:ascii="Consolas" w:eastAsia="Consolas" w:hAnsi="Consolas" w:cs="Consolas"/>
                <w:sz w:val="16"/>
              </w:rPr>
              <w:t xml:space="preserve">    11,624</w:t>
            </w:r>
          </w:p>
        </w:tc>
        <w:tc>
          <w:tcPr>
            <w:tcW w:w="1560" w:type="dxa"/>
            <w:tcBorders>
              <w:top w:val="single" w:sz="0" w:space="0" w:color="000000"/>
              <w:bottom w:val="single" w:sz="0" w:space="0" w:color="D3D3D3"/>
            </w:tcBorders>
          </w:tcPr>
          <w:p w14:paraId="717D7E8C" w14:textId="77777777" w:rsidR="00AC1205" w:rsidRDefault="00000000">
            <w:pPr>
              <w:jc w:val="right"/>
            </w:pPr>
            <w:r>
              <w:rPr>
                <w:rFonts w:ascii="Consolas" w:eastAsia="Consolas" w:hAnsi="Consolas" w:cs="Consolas"/>
                <w:sz w:val="16"/>
              </w:rPr>
              <w:t xml:space="preserve">      0.4</w:t>
            </w:r>
          </w:p>
        </w:tc>
        <w:tc>
          <w:tcPr>
            <w:tcW w:w="1560" w:type="dxa"/>
          </w:tcPr>
          <w:p w14:paraId="717D7E8D" w14:textId="77777777" w:rsidR="00AC1205" w:rsidRDefault="00AC1205"/>
        </w:tc>
      </w:tr>
      <w:tr w:rsidR="00AC1205" w14:paraId="717D7E95" w14:textId="77777777">
        <w:tc>
          <w:tcPr>
            <w:tcW w:w="1560" w:type="dxa"/>
            <w:tcBorders>
              <w:right w:val="nil"/>
            </w:tcBorders>
          </w:tcPr>
          <w:p w14:paraId="717D7E8F" w14:textId="77777777" w:rsidR="00AC1205" w:rsidRDefault="00AC1205"/>
        </w:tc>
        <w:tc>
          <w:tcPr>
            <w:tcW w:w="1560" w:type="dxa"/>
            <w:tcBorders>
              <w:top w:val="single" w:sz="0" w:space="0" w:color="D3D3D3"/>
              <w:left w:val="nil"/>
              <w:bottom w:val="single" w:sz="0" w:space="0" w:color="D3D3D3"/>
            </w:tcBorders>
          </w:tcPr>
          <w:p w14:paraId="717D7E90"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E91"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E92" w14:textId="77777777" w:rsidR="00AC1205" w:rsidRDefault="00000000">
            <w:pPr>
              <w:jc w:val="right"/>
            </w:pPr>
            <w:r>
              <w:rPr>
                <w:rFonts w:ascii="Consolas" w:eastAsia="Consolas" w:hAnsi="Consolas" w:cs="Consolas"/>
                <w:sz w:val="16"/>
              </w:rPr>
              <w:t xml:space="preserve">       149</w:t>
            </w:r>
          </w:p>
        </w:tc>
        <w:tc>
          <w:tcPr>
            <w:tcW w:w="1560" w:type="dxa"/>
            <w:tcBorders>
              <w:top w:val="single" w:sz="0" w:space="0" w:color="D3D3D3"/>
              <w:bottom w:val="single" w:sz="0" w:space="0" w:color="D3D3D3"/>
            </w:tcBorders>
          </w:tcPr>
          <w:p w14:paraId="717D7E93" w14:textId="77777777" w:rsidR="00AC1205" w:rsidRDefault="00000000">
            <w:pPr>
              <w:jc w:val="right"/>
            </w:pPr>
            <w:r>
              <w:rPr>
                <w:rFonts w:ascii="Consolas" w:eastAsia="Consolas" w:hAnsi="Consolas" w:cs="Consolas"/>
                <w:sz w:val="16"/>
              </w:rPr>
              <w:t xml:space="preserve">      0.0</w:t>
            </w:r>
          </w:p>
        </w:tc>
        <w:tc>
          <w:tcPr>
            <w:tcW w:w="1560" w:type="dxa"/>
          </w:tcPr>
          <w:p w14:paraId="717D7E94" w14:textId="77777777" w:rsidR="00AC1205" w:rsidRDefault="00AC1205"/>
        </w:tc>
      </w:tr>
      <w:tr w:rsidR="00AC1205" w14:paraId="717D7E9C" w14:textId="77777777">
        <w:tc>
          <w:tcPr>
            <w:tcW w:w="1560" w:type="dxa"/>
            <w:tcBorders>
              <w:right w:val="nil"/>
            </w:tcBorders>
          </w:tcPr>
          <w:p w14:paraId="717D7E96" w14:textId="77777777" w:rsidR="00AC1205" w:rsidRDefault="00AC1205"/>
        </w:tc>
        <w:tc>
          <w:tcPr>
            <w:tcW w:w="1560" w:type="dxa"/>
            <w:tcBorders>
              <w:top w:val="single" w:sz="0" w:space="0" w:color="D3D3D3"/>
              <w:left w:val="nil"/>
              <w:bottom w:val="single" w:sz="0" w:space="0" w:color="D3D3D3"/>
            </w:tcBorders>
          </w:tcPr>
          <w:p w14:paraId="717D7E97"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E98"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E99" w14:textId="77777777" w:rsidR="00AC1205" w:rsidRDefault="00000000">
            <w:pPr>
              <w:jc w:val="right"/>
            </w:pPr>
            <w:r>
              <w:rPr>
                <w:rFonts w:ascii="Consolas" w:eastAsia="Consolas" w:hAnsi="Consolas" w:cs="Consolas"/>
                <w:sz w:val="16"/>
              </w:rPr>
              <w:t xml:space="preserve">     1,692</w:t>
            </w:r>
          </w:p>
        </w:tc>
        <w:tc>
          <w:tcPr>
            <w:tcW w:w="1560" w:type="dxa"/>
            <w:tcBorders>
              <w:top w:val="single" w:sz="0" w:space="0" w:color="D3D3D3"/>
              <w:bottom w:val="single" w:sz="0" w:space="0" w:color="D3D3D3"/>
            </w:tcBorders>
          </w:tcPr>
          <w:p w14:paraId="717D7E9A" w14:textId="77777777" w:rsidR="00AC1205" w:rsidRDefault="00000000">
            <w:pPr>
              <w:jc w:val="right"/>
            </w:pPr>
            <w:r>
              <w:rPr>
                <w:rFonts w:ascii="Consolas" w:eastAsia="Consolas" w:hAnsi="Consolas" w:cs="Consolas"/>
                <w:sz w:val="16"/>
              </w:rPr>
              <w:t xml:space="preserve">      0.1</w:t>
            </w:r>
          </w:p>
        </w:tc>
        <w:tc>
          <w:tcPr>
            <w:tcW w:w="1560" w:type="dxa"/>
          </w:tcPr>
          <w:p w14:paraId="717D7E9B" w14:textId="77777777" w:rsidR="00AC1205" w:rsidRDefault="00AC1205"/>
        </w:tc>
      </w:tr>
      <w:tr w:rsidR="00AC1205" w14:paraId="717D7EA3" w14:textId="77777777">
        <w:tc>
          <w:tcPr>
            <w:tcW w:w="1560" w:type="dxa"/>
            <w:tcBorders>
              <w:right w:val="nil"/>
            </w:tcBorders>
          </w:tcPr>
          <w:p w14:paraId="717D7E9D" w14:textId="77777777" w:rsidR="00AC1205" w:rsidRDefault="00AC1205"/>
        </w:tc>
        <w:tc>
          <w:tcPr>
            <w:tcW w:w="1560" w:type="dxa"/>
            <w:tcBorders>
              <w:top w:val="single" w:sz="0" w:space="0" w:color="D3D3D3"/>
              <w:left w:val="nil"/>
              <w:bottom w:val="single" w:sz="0" w:space="0" w:color="D3D3D3"/>
            </w:tcBorders>
          </w:tcPr>
          <w:p w14:paraId="717D7E9E"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E9F"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EA0" w14:textId="77777777" w:rsidR="00AC1205" w:rsidRDefault="00000000">
            <w:pPr>
              <w:jc w:val="right"/>
            </w:pPr>
            <w:r>
              <w:rPr>
                <w:rFonts w:ascii="Consolas" w:eastAsia="Consolas" w:hAnsi="Consolas" w:cs="Consolas"/>
                <w:sz w:val="16"/>
              </w:rPr>
              <w:t xml:space="preserve">   2764619</w:t>
            </w:r>
          </w:p>
        </w:tc>
        <w:tc>
          <w:tcPr>
            <w:tcW w:w="1560" w:type="dxa"/>
            <w:tcBorders>
              <w:top w:val="single" w:sz="0" w:space="0" w:color="D3D3D3"/>
              <w:bottom w:val="single" w:sz="0" w:space="0" w:color="D3D3D3"/>
            </w:tcBorders>
          </w:tcPr>
          <w:p w14:paraId="717D7EA1" w14:textId="77777777" w:rsidR="00AC1205" w:rsidRDefault="00000000">
            <w:pPr>
              <w:jc w:val="right"/>
            </w:pPr>
            <w:r>
              <w:rPr>
                <w:rFonts w:ascii="Consolas" w:eastAsia="Consolas" w:hAnsi="Consolas" w:cs="Consolas"/>
                <w:sz w:val="16"/>
              </w:rPr>
              <w:t xml:space="preserve">     89.6</w:t>
            </w:r>
          </w:p>
        </w:tc>
        <w:tc>
          <w:tcPr>
            <w:tcW w:w="1560" w:type="dxa"/>
          </w:tcPr>
          <w:p w14:paraId="717D7EA2" w14:textId="77777777" w:rsidR="00AC1205" w:rsidRDefault="00AC1205"/>
        </w:tc>
      </w:tr>
      <w:tr w:rsidR="00AC1205" w14:paraId="717D7EAA" w14:textId="77777777">
        <w:tc>
          <w:tcPr>
            <w:tcW w:w="1560" w:type="dxa"/>
            <w:tcBorders>
              <w:right w:val="nil"/>
            </w:tcBorders>
          </w:tcPr>
          <w:p w14:paraId="717D7EA4" w14:textId="77777777" w:rsidR="00AC1205" w:rsidRDefault="00AC1205"/>
        </w:tc>
        <w:tc>
          <w:tcPr>
            <w:tcW w:w="1560" w:type="dxa"/>
            <w:tcBorders>
              <w:top w:val="single" w:sz="0" w:space="0" w:color="D3D3D3"/>
              <w:left w:val="nil"/>
              <w:bottom w:val="single" w:sz="0" w:space="0" w:color="D3D3D3"/>
            </w:tcBorders>
          </w:tcPr>
          <w:p w14:paraId="717D7EA5"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EA6"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EA7" w14:textId="77777777" w:rsidR="00AC1205" w:rsidRDefault="00000000">
            <w:pPr>
              <w:jc w:val="right"/>
            </w:pPr>
            <w:r>
              <w:rPr>
                <w:rFonts w:ascii="Consolas" w:eastAsia="Consolas" w:hAnsi="Consolas" w:cs="Consolas"/>
                <w:sz w:val="16"/>
              </w:rPr>
              <w:t xml:space="preserve">   253,566</w:t>
            </w:r>
          </w:p>
        </w:tc>
        <w:tc>
          <w:tcPr>
            <w:tcW w:w="1560" w:type="dxa"/>
            <w:tcBorders>
              <w:top w:val="single" w:sz="0" w:space="0" w:color="D3D3D3"/>
              <w:bottom w:val="single" w:sz="0" w:space="0" w:color="D3D3D3"/>
            </w:tcBorders>
          </w:tcPr>
          <w:p w14:paraId="717D7EA8" w14:textId="77777777" w:rsidR="00AC1205" w:rsidRDefault="00000000">
            <w:pPr>
              <w:jc w:val="right"/>
            </w:pPr>
            <w:r>
              <w:rPr>
                <w:rFonts w:ascii="Consolas" w:eastAsia="Consolas" w:hAnsi="Consolas" w:cs="Consolas"/>
                <w:sz w:val="16"/>
              </w:rPr>
              <w:t xml:space="preserve">      8.2</w:t>
            </w:r>
          </w:p>
        </w:tc>
        <w:tc>
          <w:tcPr>
            <w:tcW w:w="1560" w:type="dxa"/>
          </w:tcPr>
          <w:p w14:paraId="717D7EA9" w14:textId="77777777" w:rsidR="00AC1205" w:rsidRDefault="00AC1205"/>
        </w:tc>
      </w:tr>
      <w:tr w:rsidR="00AC1205" w14:paraId="717D7EB1" w14:textId="77777777">
        <w:tc>
          <w:tcPr>
            <w:tcW w:w="1560" w:type="dxa"/>
            <w:tcBorders>
              <w:right w:val="nil"/>
            </w:tcBorders>
          </w:tcPr>
          <w:p w14:paraId="717D7EAB" w14:textId="77777777" w:rsidR="00AC1205" w:rsidRDefault="00AC1205"/>
        </w:tc>
        <w:tc>
          <w:tcPr>
            <w:tcW w:w="1560" w:type="dxa"/>
            <w:tcBorders>
              <w:top w:val="single" w:sz="0" w:space="0" w:color="D3D3D3"/>
              <w:left w:val="nil"/>
              <w:bottom w:val="single" w:sz="0" w:space="0" w:color="000000"/>
            </w:tcBorders>
          </w:tcPr>
          <w:p w14:paraId="717D7EAC"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EAD" w14:textId="77777777" w:rsidR="00AC1205" w:rsidRDefault="00AC1205"/>
        </w:tc>
        <w:tc>
          <w:tcPr>
            <w:tcW w:w="1560" w:type="dxa"/>
            <w:tcBorders>
              <w:top w:val="single" w:sz="0" w:space="0" w:color="D3D3D3"/>
              <w:bottom w:val="single" w:sz="0" w:space="0" w:color="000000"/>
            </w:tcBorders>
          </w:tcPr>
          <w:p w14:paraId="717D7EAE" w14:textId="77777777" w:rsidR="00AC1205" w:rsidRDefault="00000000">
            <w:pPr>
              <w:jc w:val="right"/>
            </w:pPr>
            <w:r>
              <w:rPr>
                <w:rFonts w:ascii="Consolas" w:eastAsia="Consolas" w:hAnsi="Consolas" w:cs="Consolas"/>
                <w:sz w:val="16"/>
              </w:rPr>
              <w:t xml:space="preserve">    52,680</w:t>
            </w:r>
          </w:p>
        </w:tc>
        <w:tc>
          <w:tcPr>
            <w:tcW w:w="1560" w:type="dxa"/>
            <w:tcBorders>
              <w:top w:val="single" w:sz="0" w:space="0" w:color="D3D3D3"/>
              <w:bottom w:val="single" w:sz="0" w:space="0" w:color="000000"/>
            </w:tcBorders>
          </w:tcPr>
          <w:p w14:paraId="717D7EAF" w14:textId="77777777" w:rsidR="00AC1205" w:rsidRDefault="00000000">
            <w:pPr>
              <w:jc w:val="right"/>
            </w:pPr>
            <w:r>
              <w:rPr>
                <w:rFonts w:ascii="Consolas" w:eastAsia="Consolas" w:hAnsi="Consolas" w:cs="Consolas"/>
                <w:sz w:val="16"/>
              </w:rPr>
              <w:t xml:space="preserve">      1.7</w:t>
            </w:r>
          </w:p>
        </w:tc>
        <w:tc>
          <w:tcPr>
            <w:tcW w:w="1560" w:type="dxa"/>
          </w:tcPr>
          <w:p w14:paraId="717D7EB0" w14:textId="77777777" w:rsidR="00AC1205" w:rsidRDefault="00AC1205"/>
        </w:tc>
      </w:tr>
      <w:tr w:rsidR="00AC1205" w14:paraId="717D7EB8" w14:textId="77777777">
        <w:tc>
          <w:tcPr>
            <w:tcW w:w="1560" w:type="dxa"/>
          </w:tcPr>
          <w:p w14:paraId="717D7EB2" w14:textId="77777777" w:rsidR="00AC1205" w:rsidRDefault="00AC1205"/>
        </w:tc>
        <w:tc>
          <w:tcPr>
            <w:tcW w:w="1560" w:type="dxa"/>
            <w:tcBorders>
              <w:top w:val="single" w:sz="0" w:space="0" w:color="000000"/>
              <w:bottom w:val="single" w:sz="0" w:space="0" w:color="000000"/>
            </w:tcBorders>
          </w:tcPr>
          <w:p w14:paraId="717D7EB3" w14:textId="77777777" w:rsidR="00AC1205" w:rsidRDefault="00AC1205"/>
        </w:tc>
        <w:tc>
          <w:tcPr>
            <w:tcW w:w="1560" w:type="dxa"/>
            <w:tcBorders>
              <w:top w:val="single" w:sz="0" w:space="0" w:color="000000"/>
              <w:bottom w:val="single" w:sz="0" w:space="0" w:color="000000"/>
            </w:tcBorders>
          </w:tcPr>
          <w:p w14:paraId="717D7EB4"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EB5"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EB6" w14:textId="77777777" w:rsidR="00AC1205" w:rsidRDefault="00AC1205"/>
        </w:tc>
        <w:tc>
          <w:tcPr>
            <w:tcW w:w="1560" w:type="dxa"/>
          </w:tcPr>
          <w:p w14:paraId="717D7EB7" w14:textId="77777777" w:rsidR="00AC1205" w:rsidRDefault="00AC1205"/>
        </w:tc>
      </w:tr>
    </w:tbl>
    <w:p w14:paraId="717D7EB9"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EC2" w14:textId="77777777">
        <w:tc>
          <w:tcPr>
            <w:tcW w:w="1170" w:type="dxa"/>
            <w:tcBorders>
              <w:top w:val="single" w:sz="0" w:space="0" w:color="000000"/>
              <w:bottom w:val="single" w:sz="0" w:space="0" w:color="000000"/>
            </w:tcBorders>
          </w:tcPr>
          <w:p w14:paraId="717D7EBA"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EBB"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EBC"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EBD"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EBE"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EBF"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EC0"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EC1" w14:textId="77777777" w:rsidR="00AC1205" w:rsidRDefault="00000000">
            <w:pPr>
              <w:jc w:val="right"/>
            </w:pPr>
            <w:r>
              <w:rPr>
                <w:rFonts w:ascii="Consolas" w:eastAsia="Consolas" w:hAnsi="Consolas" w:cs="Consolas"/>
                <w:b/>
                <w:sz w:val="18"/>
              </w:rPr>
              <w:t>[8] NL</w:t>
            </w:r>
          </w:p>
        </w:tc>
      </w:tr>
      <w:tr w:rsidR="00AC1205" w14:paraId="717D7ECB" w14:textId="77777777">
        <w:tc>
          <w:tcPr>
            <w:tcW w:w="1170" w:type="dxa"/>
            <w:tcBorders>
              <w:top w:val="single" w:sz="0" w:space="0" w:color="000000"/>
            </w:tcBorders>
          </w:tcPr>
          <w:p w14:paraId="717D7EC3"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7EC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EC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EC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EC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EC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EC9" w14:textId="77777777" w:rsidR="00AC1205" w:rsidRDefault="00000000">
            <w:pPr>
              <w:jc w:val="right"/>
            </w:pPr>
            <w:r>
              <w:rPr>
                <w:rFonts w:ascii="Consolas" w:eastAsia="Consolas" w:hAnsi="Consolas" w:cs="Consolas"/>
                <w:sz w:val="16"/>
              </w:rPr>
              <w:t>11,624</w:t>
            </w:r>
          </w:p>
        </w:tc>
        <w:tc>
          <w:tcPr>
            <w:tcW w:w="1170" w:type="dxa"/>
            <w:tcBorders>
              <w:top w:val="single" w:sz="0" w:space="0" w:color="000000"/>
            </w:tcBorders>
          </w:tcPr>
          <w:p w14:paraId="717D7ECA" w14:textId="77777777" w:rsidR="00AC1205" w:rsidRDefault="00000000">
            <w:pPr>
              <w:jc w:val="right"/>
            </w:pPr>
            <w:r>
              <w:rPr>
                <w:rFonts w:ascii="Consolas" w:eastAsia="Consolas" w:hAnsi="Consolas" w:cs="Consolas"/>
                <w:sz w:val="16"/>
              </w:rPr>
              <w:t>0</w:t>
            </w:r>
          </w:p>
        </w:tc>
      </w:tr>
      <w:tr w:rsidR="00AC1205" w14:paraId="717D7ED4" w14:textId="77777777">
        <w:tc>
          <w:tcPr>
            <w:tcW w:w="1170" w:type="dxa"/>
          </w:tcPr>
          <w:p w14:paraId="717D7ECC" w14:textId="77777777" w:rsidR="00AC1205" w:rsidRDefault="00000000">
            <w:pPr>
              <w:jc w:val="right"/>
            </w:pPr>
            <w:r>
              <w:rPr>
                <w:rFonts w:ascii="Consolas" w:eastAsia="Consolas" w:hAnsi="Consolas" w:cs="Consolas"/>
                <w:sz w:val="16"/>
              </w:rPr>
              <w:t>-2</w:t>
            </w:r>
          </w:p>
        </w:tc>
        <w:tc>
          <w:tcPr>
            <w:tcW w:w="1170" w:type="dxa"/>
          </w:tcPr>
          <w:p w14:paraId="717D7ECD" w14:textId="77777777" w:rsidR="00AC1205" w:rsidRDefault="00000000">
            <w:pPr>
              <w:jc w:val="right"/>
            </w:pPr>
            <w:r>
              <w:rPr>
                <w:rFonts w:ascii="Consolas" w:eastAsia="Consolas" w:hAnsi="Consolas" w:cs="Consolas"/>
                <w:sz w:val="16"/>
              </w:rPr>
              <w:t>0</w:t>
            </w:r>
          </w:p>
        </w:tc>
        <w:tc>
          <w:tcPr>
            <w:tcW w:w="1170" w:type="dxa"/>
          </w:tcPr>
          <w:p w14:paraId="717D7ECE" w14:textId="77777777" w:rsidR="00AC1205" w:rsidRDefault="00000000">
            <w:pPr>
              <w:jc w:val="right"/>
            </w:pPr>
            <w:r>
              <w:rPr>
                <w:rFonts w:ascii="Consolas" w:eastAsia="Consolas" w:hAnsi="Consolas" w:cs="Consolas"/>
                <w:sz w:val="16"/>
              </w:rPr>
              <w:t>0</w:t>
            </w:r>
          </w:p>
        </w:tc>
        <w:tc>
          <w:tcPr>
            <w:tcW w:w="1170" w:type="dxa"/>
          </w:tcPr>
          <w:p w14:paraId="717D7ECF" w14:textId="77777777" w:rsidR="00AC1205" w:rsidRDefault="00000000">
            <w:pPr>
              <w:jc w:val="right"/>
            </w:pPr>
            <w:r>
              <w:rPr>
                <w:rFonts w:ascii="Consolas" w:eastAsia="Consolas" w:hAnsi="Consolas" w:cs="Consolas"/>
                <w:sz w:val="16"/>
              </w:rPr>
              <w:t>0</w:t>
            </w:r>
          </w:p>
        </w:tc>
        <w:tc>
          <w:tcPr>
            <w:tcW w:w="1170" w:type="dxa"/>
          </w:tcPr>
          <w:p w14:paraId="717D7ED0" w14:textId="77777777" w:rsidR="00AC1205" w:rsidRDefault="00000000">
            <w:pPr>
              <w:jc w:val="right"/>
            </w:pPr>
            <w:r>
              <w:rPr>
                <w:rFonts w:ascii="Consolas" w:eastAsia="Consolas" w:hAnsi="Consolas" w:cs="Consolas"/>
                <w:sz w:val="16"/>
              </w:rPr>
              <w:t>0</w:t>
            </w:r>
          </w:p>
        </w:tc>
        <w:tc>
          <w:tcPr>
            <w:tcW w:w="1170" w:type="dxa"/>
          </w:tcPr>
          <w:p w14:paraId="717D7ED1" w14:textId="77777777" w:rsidR="00AC1205" w:rsidRDefault="00000000">
            <w:pPr>
              <w:jc w:val="right"/>
            </w:pPr>
            <w:r>
              <w:rPr>
                <w:rFonts w:ascii="Consolas" w:eastAsia="Consolas" w:hAnsi="Consolas" w:cs="Consolas"/>
                <w:sz w:val="16"/>
              </w:rPr>
              <w:t>149</w:t>
            </w:r>
          </w:p>
        </w:tc>
        <w:tc>
          <w:tcPr>
            <w:tcW w:w="1170" w:type="dxa"/>
          </w:tcPr>
          <w:p w14:paraId="717D7ED2" w14:textId="77777777" w:rsidR="00AC1205" w:rsidRDefault="00000000">
            <w:pPr>
              <w:jc w:val="right"/>
            </w:pPr>
            <w:r>
              <w:rPr>
                <w:rFonts w:ascii="Consolas" w:eastAsia="Consolas" w:hAnsi="Consolas" w:cs="Consolas"/>
                <w:sz w:val="16"/>
              </w:rPr>
              <w:t>0</w:t>
            </w:r>
          </w:p>
        </w:tc>
        <w:tc>
          <w:tcPr>
            <w:tcW w:w="1170" w:type="dxa"/>
          </w:tcPr>
          <w:p w14:paraId="717D7ED3" w14:textId="77777777" w:rsidR="00AC1205" w:rsidRDefault="00000000">
            <w:pPr>
              <w:jc w:val="right"/>
            </w:pPr>
            <w:r>
              <w:rPr>
                <w:rFonts w:ascii="Consolas" w:eastAsia="Consolas" w:hAnsi="Consolas" w:cs="Consolas"/>
                <w:sz w:val="16"/>
              </w:rPr>
              <w:t>0</w:t>
            </w:r>
          </w:p>
        </w:tc>
      </w:tr>
      <w:tr w:rsidR="00AC1205" w14:paraId="717D7EDD" w14:textId="77777777">
        <w:tc>
          <w:tcPr>
            <w:tcW w:w="1170" w:type="dxa"/>
          </w:tcPr>
          <w:p w14:paraId="717D7ED5" w14:textId="77777777" w:rsidR="00AC1205" w:rsidRDefault="00000000">
            <w:pPr>
              <w:jc w:val="right"/>
            </w:pPr>
            <w:r>
              <w:rPr>
                <w:rFonts w:ascii="Consolas" w:eastAsia="Consolas" w:hAnsi="Consolas" w:cs="Consolas"/>
                <w:sz w:val="16"/>
              </w:rPr>
              <w:t>-1</w:t>
            </w:r>
          </w:p>
        </w:tc>
        <w:tc>
          <w:tcPr>
            <w:tcW w:w="1170" w:type="dxa"/>
          </w:tcPr>
          <w:p w14:paraId="717D7ED6" w14:textId="77777777" w:rsidR="00AC1205" w:rsidRDefault="00000000">
            <w:pPr>
              <w:jc w:val="right"/>
            </w:pPr>
            <w:r>
              <w:rPr>
                <w:rFonts w:ascii="Consolas" w:eastAsia="Consolas" w:hAnsi="Consolas" w:cs="Consolas"/>
                <w:sz w:val="16"/>
              </w:rPr>
              <w:t>0</w:t>
            </w:r>
          </w:p>
        </w:tc>
        <w:tc>
          <w:tcPr>
            <w:tcW w:w="1170" w:type="dxa"/>
          </w:tcPr>
          <w:p w14:paraId="717D7ED7" w14:textId="77777777" w:rsidR="00AC1205" w:rsidRDefault="00000000">
            <w:pPr>
              <w:jc w:val="right"/>
            </w:pPr>
            <w:r>
              <w:rPr>
                <w:rFonts w:ascii="Consolas" w:eastAsia="Consolas" w:hAnsi="Consolas" w:cs="Consolas"/>
                <w:sz w:val="16"/>
              </w:rPr>
              <w:t>0</w:t>
            </w:r>
          </w:p>
        </w:tc>
        <w:tc>
          <w:tcPr>
            <w:tcW w:w="1170" w:type="dxa"/>
          </w:tcPr>
          <w:p w14:paraId="717D7ED8" w14:textId="77777777" w:rsidR="00AC1205" w:rsidRDefault="00000000">
            <w:pPr>
              <w:jc w:val="right"/>
            </w:pPr>
            <w:r>
              <w:rPr>
                <w:rFonts w:ascii="Consolas" w:eastAsia="Consolas" w:hAnsi="Consolas" w:cs="Consolas"/>
                <w:sz w:val="16"/>
              </w:rPr>
              <w:t>0</w:t>
            </w:r>
          </w:p>
        </w:tc>
        <w:tc>
          <w:tcPr>
            <w:tcW w:w="1170" w:type="dxa"/>
          </w:tcPr>
          <w:p w14:paraId="717D7ED9" w14:textId="77777777" w:rsidR="00AC1205" w:rsidRDefault="00000000">
            <w:pPr>
              <w:jc w:val="right"/>
            </w:pPr>
            <w:r>
              <w:rPr>
                <w:rFonts w:ascii="Consolas" w:eastAsia="Consolas" w:hAnsi="Consolas" w:cs="Consolas"/>
                <w:sz w:val="16"/>
              </w:rPr>
              <w:t>1,271</w:t>
            </w:r>
          </w:p>
        </w:tc>
        <w:tc>
          <w:tcPr>
            <w:tcW w:w="1170" w:type="dxa"/>
          </w:tcPr>
          <w:p w14:paraId="717D7EDA" w14:textId="77777777" w:rsidR="00AC1205" w:rsidRDefault="00000000">
            <w:pPr>
              <w:jc w:val="right"/>
            </w:pPr>
            <w:r>
              <w:rPr>
                <w:rFonts w:ascii="Consolas" w:eastAsia="Consolas" w:hAnsi="Consolas" w:cs="Consolas"/>
                <w:sz w:val="16"/>
              </w:rPr>
              <w:t>0</w:t>
            </w:r>
          </w:p>
        </w:tc>
        <w:tc>
          <w:tcPr>
            <w:tcW w:w="1170" w:type="dxa"/>
          </w:tcPr>
          <w:p w14:paraId="717D7EDB" w14:textId="77777777" w:rsidR="00AC1205" w:rsidRDefault="00000000">
            <w:pPr>
              <w:jc w:val="right"/>
            </w:pPr>
            <w:r>
              <w:rPr>
                <w:rFonts w:ascii="Consolas" w:eastAsia="Consolas" w:hAnsi="Consolas" w:cs="Consolas"/>
                <w:sz w:val="16"/>
              </w:rPr>
              <w:t>421</w:t>
            </w:r>
          </w:p>
        </w:tc>
        <w:tc>
          <w:tcPr>
            <w:tcW w:w="1170" w:type="dxa"/>
          </w:tcPr>
          <w:p w14:paraId="717D7EDC" w14:textId="77777777" w:rsidR="00AC1205" w:rsidRDefault="00000000">
            <w:pPr>
              <w:jc w:val="right"/>
            </w:pPr>
            <w:r>
              <w:rPr>
                <w:rFonts w:ascii="Consolas" w:eastAsia="Consolas" w:hAnsi="Consolas" w:cs="Consolas"/>
                <w:sz w:val="16"/>
              </w:rPr>
              <w:t>0</w:t>
            </w:r>
          </w:p>
        </w:tc>
      </w:tr>
      <w:tr w:rsidR="00AC1205" w14:paraId="717D7EE6" w14:textId="77777777">
        <w:tc>
          <w:tcPr>
            <w:tcW w:w="1170" w:type="dxa"/>
          </w:tcPr>
          <w:p w14:paraId="717D7EDE" w14:textId="77777777" w:rsidR="00AC1205" w:rsidRDefault="00000000">
            <w:pPr>
              <w:jc w:val="right"/>
            </w:pPr>
            <w:r>
              <w:rPr>
                <w:rFonts w:ascii="Consolas" w:eastAsia="Consolas" w:hAnsi="Consolas" w:cs="Consolas"/>
                <w:sz w:val="16"/>
              </w:rPr>
              <w:t>0</w:t>
            </w:r>
          </w:p>
        </w:tc>
        <w:tc>
          <w:tcPr>
            <w:tcW w:w="1170" w:type="dxa"/>
          </w:tcPr>
          <w:p w14:paraId="717D7EDF" w14:textId="77777777" w:rsidR="00AC1205" w:rsidRDefault="00000000">
            <w:pPr>
              <w:jc w:val="right"/>
            </w:pPr>
            <w:r>
              <w:rPr>
                <w:rFonts w:ascii="Consolas" w:eastAsia="Consolas" w:hAnsi="Consolas" w:cs="Consolas"/>
                <w:sz w:val="16"/>
              </w:rPr>
              <w:t>261,315</w:t>
            </w:r>
          </w:p>
        </w:tc>
        <w:tc>
          <w:tcPr>
            <w:tcW w:w="1170" w:type="dxa"/>
          </w:tcPr>
          <w:p w14:paraId="717D7EE0" w14:textId="77777777" w:rsidR="00AC1205" w:rsidRDefault="00000000">
            <w:pPr>
              <w:jc w:val="right"/>
            </w:pPr>
            <w:r>
              <w:rPr>
                <w:rFonts w:ascii="Consolas" w:eastAsia="Consolas" w:hAnsi="Consolas" w:cs="Consolas"/>
                <w:sz w:val="16"/>
              </w:rPr>
              <w:t>304,923</w:t>
            </w:r>
          </w:p>
        </w:tc>
        <w:tc>
          <w:tcPr>
            <w:tcW w:w="1170" w:type="dxa"/>
          </w:tcPr>
          <w:p w14:paraId="717D7EE1" w14:textId="77777777" w:rsidR="00AC1205" w:rsidRDefault="00000000">
            <w:pPr>
              <w:jc w:val="right"/>
            </w:pPr>
            <w:r>
              <w:rPr>
                <w:rFonts w:ascii="Consolas" w:eastAsia="Consolas" w:hAnsi="Consolas" w:cs="Consolas"/>
                <w:sz w:val="16"/>
              </w:rPr>
              <w:t>430,050</w:t>
            </w:r>
          </w:p>
        </w:tc>
        <w:tc>
          <w:tcPr>
            <w:tcW w:w="1170" w:type="dxa"/>
          </w:tcPr>
          <w:p w14:paraId="717D7EE2" w14:textId="77777777" w:rsidR="00AC1205" w:rsidRDefault="00000000">
            <w:pPr>
              <w:jc w:val="right"/>
            </w:pPr>
            <w:r>
              <w:rPr>
                <w:rFonts w:ascii="Consolas" w:eastAsia="Consolas" w:hAnsi="Consolas" w:cs="Consolas"/>
                <w:sz w:val="16"/>
              </w:rPr>
              <w:t>182,582</w:t>
            </w:r>
          </w:p>
        </w:tc>
        <w:tc>
          <w:tcPr>
            <w:tcW w:w="1170" w:type="dxa"/>
          </w:tcPr>
          <w:p w14:paraId="717D7EE3" w14:textId="77777777" w:rsidR="00AC1205" w:rsidRDefault="00000000">
            <w:pPr>
              <w:jc w:val="right"/>
            </w:pPr>
            <w:r>
              <w:rPr>
                <w:rFonts w:ascii="Consolas" w:eastAsia="Consolas" w:hAnsi="Consolas" w:cs="Consolas"/>
                <w:sz w:val="16"/>
              </w:rPr>
              <w:t>765,394</w:t>
            </w:r>
          </w:p>
        </w:tc>
        <w:tc>
          <w:tcPr>
            <w:tcW w:w="1170" w:type="dxa"/>
          </w:tcPr>
          <w:p w14:paraId="717D7EE4" w14:textId="77777777" w:rsidR="00AC1205" w:rsidRDefault="00000000">
            <w:pPr>
              <w:jc w:val="right"/>
            </w:pPr>
            <w:r>
              <w:rPr>
                <w:rFonts w:ascii="Consolas" w:eastAsia="Consolas" w:hAnsi="Consolas" w:cs="Consolas"/>
                <w:sz w:val="16"/>
              </w:rPr>
              <w:t>709,762</w:t>
            </w:r>
          </w:p>
        </w:tc>
        <w:tc>
          <w:tcPr>
            <w:tcW w:w="1170" w:type="dxa"/>
          </w:tcPr>
          <w:p w14:paraId="717D7EE5" w14:textId="77777777" w:rsidR="00AC1205" w:rsidRDefault="00000000">
            <w:pPr>
              <w:jc w:val="right"/>
            </w:pPr>
            <w:r>
              <w:rPr>
                <w:rFonts w:ascii="Consolas" w:eastAsia="Consolas" w:hAnsi="Consolas" w:cs="Consolas"/>
                <w:sz w:val="16"/>
              </w:rPr>
              <w:t>110,593</w:t>
            </w:r>
          </w:p>
        </w:tc>
      </w:tr>
      <w:tr w:rsidR="00AC1205" w14:paraId="717D7EEF" w14:textId="77777777">
        <w:tc>
          <w:tcPr>
            <w:tcW w:w="1170" w:type="dxa"/>
          </w:tcPr>
          <w:p w14:paraId="717D7EE7" w14:textId="77777777" w:rsidR="00AC1205" w:rsidRDefault="00000000">
            <w:pPr>
              <w:jc w:val="right"/>
            </w:pPr>
            <w:r>
              <w:rPr>
                <w:rFonts w:ascii="Consolas" w:eastAsia="Consolas" w:hAnsi="Consolas" w:cs="Consolas"/>
                <w:sz w:val="16"/>
              </w:rPr>
              <w:t>1</w:t>
            </w:r>
          </w:p>
        </w:tc>
        <w:tc>
          <w:tcPr>
            <w:tcW w:w="1170" w:type="dxa"/>
          </w:tcPr>
          <w:p w14:paraId="717D7EE8" w14:textId="77777777" w:rsidR="00AC1205" w:rsidRDefault="00000000">
            <w:pPr>
              <w:jc w:val="right"/>
            </w:pPr>
            <w:r>
              <w:rPr>
                <w:rFonts w:ascii="Consolas" w:eastAsia="Consolas" w:hAnsi="Consolas" w:cs="Consolas"/>
                <w:sz w:val="16"/>
              </w:rPr>
              <w:t>29,301</w:t>
            </w:r>
          </w:p>
        </w:tc>
        <w:tc>
          <w:tcPr>
            <w:tcW w:w="1170" w:type="dxa"/>
          </w:tcPr>
          <w:p w14:paraId="717D7EE9" w14:textId="77777777" w:rsidR="00AC1205" w:rsidRDefault="00000000">
            <w:pPr>
              <w:jc w:val="right"/>
            </w:pPr>
            <w:r>
              <w:rPr>
                <w:rFonts w:ascii="Consolas" w:eastAsia="Consolas" w:hAnsi="Consolas" w:cs="Consolas"/>
                <w:sz w:val="16"/>
              </w:rPr>
              <w:t>53,595</w:t>
            </w:r>
          </w:p>
        </w:tc>
        <w:tc>
          <w:tcPr>
            <w:tcW w:w="1170" w:type="dxa"/>
          </w:tcPr>
          <w:p w14:paraId="717D7EEA" w14:textId="77777777" w:rsidR="00AC1205" w:rsidRDefault="00000000">
            <w:pPr>
              <w:jc w:val="right"/>
            </w:pPr>
            <w:r>
              <w:rPr>
                <w:rFonts w:ascii="Consolas" w:eastAsia="Consolas" w:hAnsi="Consolas" w:cs="Consolas"/>
                <w:sz w:val="16"/>
              </w:rPr>
              <w:t>37,186</w:t>
            </w:r>
          </w:p>
        </w:tc>
        <w:tc>
          <w:tcPr>
            <w:tcW w:w="1170" w:type="dxa"/>
          </w:tcPr>
          <w:p w14:paraId="717D7EEB" w14:textId="77777777" w:rsidR="00AC1205" w:rsidRDefault="00000000">
            <w:pPr>
              <w:jc w:val="right"/>
            </w:pPr>
            <w:r>
              <w:rPr>
                <w:rFonts w:ascii="Consolas" w:eastAsia="Consolas" w:hAnsi="Consolas" w:cs="Consolas"/>
                <w:sz w:val="16"/>
              </w:rPr>
              <w:t>20,061</w:t>
            </w:r>
          </w:p>
        </w:tc>
        <w:tc>
          <w:tcPr>
            <w:tcW w:w="1170" w:type="dxa"/>
          </w:tcPr>
          <w:p w14:paraId="717D7EEC" w14:textId="77777777" w:rsidR="00AC1205" w:rsidRDefault="00000000">
            <w:pPr>
              <w:jc w:val="right"/>
            </w:pPr>
            <w:r>
              <w:rPr>
                <w:rFonts w:ascii="Consolas" w:eastAsia="Consolas" w:hAnsi="Consolas" w:cs="Consolas"/>
                <w:sz w:val="16"/>
              </w:rPr>
              <w:t>46,585</w:t>
            </w:r>
          </w:p>
        </w:tc>
        <w:tc>
          <w:tcPr>
            <w:tcW w:w="1170" w:type="dxa"/>
          </w:tcPr>
          <w:p w14:paraId="717D7EED" w14:textId="77777777" w:rsidR="00AC1205" w:rsidRDefault="00000000">
            <w:pPr>
              <w:jc w:val="right"/>
            </w:pPr>
            <w:r>
              <w:rPr>
                <w:rFonts w:ascii="Consolas" w:eastAsia="Consolas" w:hAnsi="Consolas" w:cs="Consolas"/>
                <w:sz w:val="16"/>
              </w:rPr>
              <w:t>61,079</w:t>
            </w:r>
          </w:p>
        </w:tc>
        <w:tc>
          <w:tcPr>
            <w:tcW w:w="1170" w:type="dxa"/>
          </w:tcPr>
          <w:p w14:paraId="717D7EEE" w14:textId="77777777" w:rsidR="00AC1205" w:rsidRDefault="00000000">
            <w:pPr>
              <w:jc w:val="right"/>
            </w:pPr>
            <w:r>
              <w:rPr>
                <w:rFonts w:ascii="Consolas" w:eastAsia="Consolas" w:hAnsi="Consolas" w:cs="Consolas"/>
                <w:sz w:val="16"/>
              </w:rPr>
              <w:t>5,759</w:t>
            </w:r>
          </w:p>
        </w:tc>
      </w:tr>
      <w:tr w:rsidR="00AC1205" w14:paraId="717D7EF8" w14:textId="77777777">
        <w:tc>
          <w:tcPr>
            <w:tcW w:w="1170" w:type="dxa"/>
            <w:tcBorders>
              <w:bottom w:val="single" w:sz="0" w:space="0" w:color="000000"/>
            </w:tcBorders>
          </w:tcPr>
          <w:p w14:paraId="717D7EF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EF1"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EF2" w14:textId="77777777" w:rsidR="00AC1205" w:rsidRDefault="00000000">
            <w:pPr>
              <w:jc w:val="right"/>
            </w:pPr>
            <w:r>
              <w:rPr>
                <w:rFonts w:ascii="Consolas" w:eastAsia="Consolas" w:hAnsi="Consolas" w:cs="Consolas"/>
                <w:sz w:val="16"/>
              </w:rPr>
              <w:t>20,248</w:t>
            </w:r>
          </w:p>
        </w:tc>
        <w:tc>
          <w:tcPr>
            <w:tcW w:w="1170" w:type="dxa"/>
            <w:tcBorders>
              <w:bottom w:val="single" w:sz="0" w:space="0" w:color="000000"/>
            </w:tcBorders>
          </w:tcPr>
          <w:p w14:paraId="717D7EF3" w14:textId="77777777" w:rsidR="00AC1205" w:rsidRDefault="00000000">
            <w:pPr>
              <w:jc w:val="right"/>
            </w:pPr>
            <w:r>
              <w:rPr>
                <w:rFonts w:ascii="Consolas" w:eastAsia="Consolas" w:hAnsi="Consolas" w:cs="Consolas"/>
                <w:sz w:val="16"/>
              </w:rPr>
              <w:t>32,422</w:t>
            </w:r>
          </w:p>
        </w:tc>
        <w:tc>
          <w:tcPr>
            <w:tcW w:w="1170" w:type="dxa"/>
            <w:tcBorders>
              <w:bottom w:val="single" w:sz="0" w:space="0" w:color="000000"/>
            </w:tcBorders>
          </w:tcPr>
          <w:p w14:paraId="717D7EF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EF5" w14:textId="77777777" w:rsidR="00AC1205" w:rsidRDefault="00000000">
            <w:pPr>
              <w:jc w:val="right"/>
            </w:pPr>
            <w:r>
              <w:rPr>
                <w:rFonts w:ascii="Consolas" w:eastAsia="Consolas" w:hAnsi="Consolas" w:cs="Consolas"/>
                <w:sz w:val="16"/>
              </w:rPr>
              <w:t>7</w:t>
            </w:r>
          </w:p>
        </w:tc>
        <w:tc>
          <w:tcPr>
            <w:tcW w:w="1170" w:type="dxa"/>
            <w:tcBorders>
              <w:bottom w:val="single" w:sz="0" w:space="0" w:color="000000"/>
            </w:tcBorders>
          </w:tcPr>
          <w:p w14:paraId="717D7EF6"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EF7" w14:textId="77777777" w:rsidR="00AC1205" w:rsidRDefault="00000000">
            <w:pPr>
              <w:jc w:val="right"/>
            </w:pPr>
            <w:r>
              <w:rPr>
                <w:rFonts w:ascii="Consolas" w:eastAsia="Consolas" w:hAnsi="Consolas" w:cs="Consolas"/>
                <w:sz w:val="16"/>
              </w:rPr>
              <w:t>3</w:t>
            </w:r>
          </w:p>
        </w:tc>
      </w:tr>
      <w:tr w:rsidR="00AC1205" w14:paraId="717D7F01" w14:textId="77777777">
        <w:tc>
          <w:tcPr>
            <w:tcW w:w="0" w:type="auto"/>
            <w:tcBorders>
              <w:top w:val="single" w:sz="0" w:space="0" w:color="000000"/>
              <w:bottom w:val="single" w:sz="0" w:space="0" w:color="000000"/>
            </w:tcBorders>
          </w:tcPr>
          <w:p w14:paraId="717D7EF9"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EFA"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EFB"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EFC"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EFD"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EFE"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EFF"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F00" w14:textId="77777777" w:rsidR="00AC1205" w:rsidRDefault="00000000">
            <w:pPr>
              <w:jc w:val="right"/>
            </w:pPr>
            <w:r>
              <w:rPr>
                <w:rFonts w:ascii="Consolas" w:eastAsia="Consolas" w:hAnsi="Consolas" w:cs="Consolas"/>
                <w:sz w:val="16"/>
              </w:rPr>
              <w:t>116,355</w:t>
            </w:r>
          </w:p>
        </w:tc>
      </w:tr>
    </w:tbl>
    <w:p w14:paraId="717D7F02" w14:textId="77777777" w:rsidR="00AC1205" w:rsidRDefault="00AC1205"/>
    <w:p w14:paraId="717D7F03" w14:textId="77777777" w:rsidR="00AC1205" w:rsidRDefault="00000000">
      <w:r>
        <w:br/>
      </w:r>
    </w:p>
    <w:p w14:paraId="717D7F04" w14:textId="77777777" w:rsidR="00AC1205" w:rsidRDefault="00000000">
      <w:pPr>
        <w:shd w:val="solid" w:color="B0C4DE" w:fill="auto"/>
      </w:pPr>
      <w:r>
        <w:rPr>
          <w:b/>
          <w:sz w:val="26"/>
        </w:rPr>
        <w:t>entrep</w:t>
      </w:r>
    </w:p>
    <w:p w14:paraId="717D7F05" w14:textId="77777777" w:rsidR="00AC1205" w:rsidRDefault="00000000">
      <w:pPr>
        <w:rPr>
          <w:color w:val="4682B4"/>
        </w:rPr>
      </w:pPr>
      <w:r>
        <w:rPr>
          <w:color w:val="4682B4"/>
        </w:rPr>
        <w:t>Entrepreneur (not farmer; has employees)</w:t>
      </w:r>
      <w:r>
        <w:rPr>
          <w:color w:val="4682B4"/>
        </w:rPr>
        <w:br/>
        <w:t xml:space="preserve">   (0):   [0] No</w:t>
      </w:r>
      <w:r>
        <w:rPr>
          <w:color w:val="4682B4"/>
        </w:rPr>
        <w:br/>
        <w:t xml:space="preserve">   (1):   [1] Yes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F07" w14:textId="77777777">
        <w:tc>
          <w:tcPr>
            <w:tcW w:w="9360" w:type="dxa"/>
            <w:gridSpan w:val="6"/>
          </w:tcPr>
          <w:p w14:paraId="717D7F06" w14:textId="77777777" w:rsidR="00AC1205" w:rsidRDefault="00000000">
            <w:r>
              <w:rPr>
                <w:rFonts w:ascii="Consolas" w:eastAsia="Consolas" w:hAnsi="Consolas" w:cs="Consolas"/>
                <w:b/>
                <w:sz w:val="18"/>
              </w:rPr>
              <w:t xml:space="preserve">       Name: </w:t>
            </w:r>
            <w:r>
              <w:rPr>
                <w:rFonts w:ascii="Consolas" w:eastAsia="Consolas" w:hAnsi="Consolas" w:cs="Consolas"/>
                <w:sz w:val="18"/>
              </w:rPr>
              <w:t>entrep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Entrepreneur (not farmer; has employees)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2,272,243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0.12           </w:t>
            </w:r>
            <w:r>
              <w:rPr>
                <w:rFonts w:ascii="Consolas" w:eastAsia="Consolas" w:hAnsi="Consolas" w:cs="Consolas"/>
                <w:sz w:val="18"/>
              </w:rPr>
              <w:br/>
            </w:r>
          </w:p>
        </w:tc>
      </w:tr>
      <w:tr w:rsidR="00AC1205" w14:paraId="717D7F0E" w14:textId="77777777">
        <w:tc>
          <w:tcPr>
            <w:tcW w:w="1560" w:type="dxa"/>
          </w:tcPr>
          <w:p w14:paraId="717D7F08" w14:textId="77777777" w:rsidR="00AC1205" w:rsidRDefault="00AC1205"/>
        </w:tc>
        <w:tc>
          <w:tcPr>
            <w:tcW w:w="1560" w:type="dxa"/>
            <w:tcBorders>
              <w:top w:val="single" w:sz="0" w:space="0" w:color="000000"/>
              <w:bottom w:val="single" w:sz="0" w:space="0" w:color="000000"/>
            </w:tcBorders>
          </w:tcPr>
          <w:p w14:paraId="717D7F09"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F0A"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F0B"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F0C" w14:textId="77777777" w:rsidR="00AC1205" w:rsidRDefault="00000000">
            <w:pPr>
              <w:jc w:val="right"/>
            </w:pPr>
            <w:r>
              <w:rPr>
                <w:rFonts w:ascii="Consolas" w:eastAsia="Consolas" w:hAnsi="Consolas" w:cs="Consolas"/>
                <w:b/>
                <w:sz w:val="18"/>
              </w:rPr>
              <w:t>Percent</w:t>
            </w:r>
          </w:p>
        </w:tc>
        <w:tc>
          <w:tcPr>
            <w:tcW w:w="1560" w:type="dxa"/>
          </w:tcPr>
          <w:p w14:paraId="717D7F0D" w14:textId="77777777" w:rsidR="00AC1205" w:rsidRDefault="00AC1205"/>
        </w:tc>
      </w:tr>
      <w:tr w:rsidR="00AC1205" w14:paraId="717D7F15" w14:textId="77777777">
        <w:tc>
          <w:tcPr>
            <w:tcW w:w="1560" w:type="dxa"/>
            <w:tcBorders>
              <w:right w:val="nil"/>
            </w:tcBorders>
          </w:tcPr>
          <w:p w14:paraId="717D7F0F" w14:textId="77777777" w:rsidR="00AC1205" w:rsidRDefault="00AC1205"/>
        </w:tc>
        <w:tc>
          <w:tcPr>
            <w:tcW w:w="1560" w:type="dxa"/>
            <w:tcBorders>
              <w:top w:val="single" w:sz="0" w:space="0" w:color="000000"/>
              <w:left w:val="nil"/>
              <w:bottom w:val="single" w:sz="0" w:space="0" w:color="D3D3D3"/>
            </w:tcBorders>
          </w:tcPr>
          <w:p w14:paraId="717D7F10" w14:textId="77777777" w:rsidR="00AC1205" w:rsidRDefault="00000000">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717D7F11" w14:textId="77777777" w:rsidR="00AC1205" w:rsidRDefault="00000000">
            <w:r>
              <w:rPr>
                <w:rFonts w:ascii="Consolas" w:eastAsia="Consolas" w:hAnsi="Consolas" w:cs="Consolas"/>
                <w:sz w:val="16"/>
              </w:rPr>
              <w:t>[-2] Item nresp</w:t>
            </w:r>
          </w:p>
        </w:tc>
        <w:tc>
          <w:tcPr>
            <w:tcW w:w="1560" w:type="dxa"/>
            <w:tcBorders>
              <w:top w:val="single" w:sz="0" w:space="0" w:color="000000"/>
              <w:bottom w:val="single" w:sz="0" w:space="0" w:color="D3D3D3"/>
            </w:tcBorders>
          </w:tcPr>
          <w:p w14:paraId="717D7F12" w14:textId="77777777" w:rsidR="00AC1205" w:rsidRDefault="00000000">
            <w:pPr>
              <w:jc w:val="right"/>
            </w:pPr>
            <w:r>
              <w:rPr>
                <w:rFonts w:ascii="Consolas" w:eastAsia="Consolas" w:hAnsi="Consolas" w:cs="Consolas"/>
                <w:sz w:val="16"/>
              </w:rPr>
              <w:t xml:space="preserve">        48</w:t>
            </w:r>
          </w:p>
        </w:tc>
        <w:tc>
          <w:tcPr>
            <w:tcW w:w="1560" w:type="dxa"/>
            <w:tcBorders>
              <w:top w:val="single" w:sz="0" w:space="0" w:color="000000"/>
              <w:bottom w:val="single" w:sz="0" w:space="0" w:color="D3D3D3"/>
            </w:tcBorders>
          </w:tcPr>
          <w:p w14:paraId="717D7F13" w14:textId="77777777" w:rsidR="00AC1205" w:rsidRDefault="00000000">
            <w:pPr>
              <w:jc w:val="right"/>
            </w:pPr>
            <w:r>
              <w:rPr>
                <w:rFonts w:ascii="Consolas" w:eastAsia="Consolas" w:hAnsi="Consolas" w:cs="Consolas"/>
                <w:sz w:val="16"/>
              </w:rPr>
              <w:t xml:space="preserve">      0.0</w:t>
            </w:r>
          </w:p>
        </w:tc>
        <w:tc>
          <w:tcPr>
            <w:tcW w:w="1560" w:type="dxa"/>
          </w:tcPr>
          <w:p w14:paraId="717D7F14" w14:textId="77777777" w:rsidR="00AC1205" w:rsidRDefault="00AC1205"/>
        </w:tc>
      </w:tr>
      <w:tr w:rsidR="00AC1205" w14:paraId="717D7F1C" w14:textId="77777777">
        <w:tc>
          <w:tcPr>
            <w:tcW w:w="1560" w:type="dxa"/>
            <w:tcBorders>
              <w:right w:val="nil"/>
            </w:tcBorders>
          </w:tcPr>
          <w:p w14:paraId="717D7F16" w14:textId="77777777" w:rsidR="00AC1205" w:rsidRDefault="00AC1205"/>
        </w:tc>
        <w:tc>
          <w:tcPr>
            <w:tcW w:w="1560" w:type="dxa"/>
            <w:tcBorders>
              <w:top w:val="single" w:sz="0" w:space="0" w:color="D3D3D3"/>
              <w:left w:val="nil"/>
              <w:bottom w:val="single" w:sz="0" w:space="0" w:color="D3D3D3"/>
            </w:tcBorders>
          </w:tcPr>
          <w:p w14:paraId="717D7F17"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F18"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F19" w14:textId="77777777" w:rsidR="00AC1205" w:rsidRDefault="00000000">
            <w:pPr>
              <w:jc w:val="right"/>
            </w:pPr>
            <w:r>
              <w:rPr>
                <w:rFonts w:ascii="Consolas" w:eastAsia="Consolas" w:hAnsi="Consolas" w:cs="Consolas"/>
                <w:sz w:val="16"/>
              </w:rPr>
              <w:t xml:space="preserve">   800,299</w:t>
            </w:r>
          </w:p>
        </w:tc>
        <w:tc>
          <w:tcPr>
            <w:tcW w:w="1560" w:type="dxa"/>
            <w:tcBorders>
              <w:top w:val="single" w:sz="0" w:space="0" w:color="D3D3D3"/>
              <w:bottom w:val="single" w:sz="0" w:space="0" w:color="D3D3D3"/>
            </w:tcBorders>
          </w:tcPr>
          <w:p w14:paraId="717D7F1A" w14:textId="77777777" w:rsidR="00AC1205" w:rsidRDefault="00000000">
            <w:pPr>
              <w:jc w:val="right"/>
            </w:pPr>
            <w:r>
              <w:rPr>
                <w:rFonts w:ascii="Consolas" w:eastAsia="Consolas" w:hAnsi="Consolas" w:cs="Consolas"/>
                <w:sz w:val="16"/>
              </w:rPr>
              <w:t xml:space="preserve">     25.9</w:t>
            </w:r>
          </w:p>
        </w:tc>
        <w:tc>
          <w:tcPr>
            <w:tcW w:w="1560" w:type="dxa"/>
          </w:tcPr>
          <w:p w14:paraId="717D7F1B" w14:textId="77777777" w:rsidR="00AC1205" w:rsidRDefault="00AC1205"/>
        </w:tc>
      </w:tr>
      <w:tr w:rsidR="00AC1205" w14:paraId="717D7F23" w14:textId="77777777">
        <w:tc>
          <w:tcPr>
            <w:tcW w:w="1560" w:type="dxa"/>
            <w:tcBorders>
              <w:right w:val="nil"/>
            </w:tcBorders>
          </w:tcPr>
          <w:p w14:paraId="717D7F1D" w14:textId="77777777" w:rsidR="00AC1205" w:rsidRDefault="00AC1205"/>
        </w:tc>
        <w:tc>
          <w:tcPr>
            <w:tcW w:w="1560" w:type="dxa"/>
            <w:tcBorders>
              <w:top w:val="single" w:sz="0" w:space="0" w:color="D3D3D3"/>
              <w:left w:val="nil"/>
              <w:bottom w:val="single" w:sz="0" w:space="0" w:color="D3D3D3"/>
            </w:tcBorders>
          </w:tcPr>
          <w:p w14:paraId="717D7F1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F1F"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F20" w14:textId="77777777" w:rsidR="00AC1205" w:rsidRDefault="00000000">
            <w:pPr>
              <w:jc w:val="right"/>
            </w:pPr>
            <w:r>
              <w:rPr>
                <w:rFonts w:ascii="Consolas" w:eastAsia="Consolas" w:hAnsi="Consolas" w:cs="Consolas"/>
                <w:sz w:val="16"/>
              </w:rPr>
              <w:t xml:space="preserve">    11,788</w:t>
            </w:r>
          </w:p>
        </w:tc>
        <w:tc>
          <w:tcPr>
            <w:tcW w:w="1560" w:type="dxa"/>
            <w:tcBorders>
              <w:top w:val="single" w:sz="0" w:space="0" w:color="D3D3D3"/>
              <w:bottom w:val="single" w:sz="0" w:space="0" w:color="D3D3D3"/>
            </w:tcBorders>
          </w:tcPr>
          <w:p w14:paraId="717D7F21" w14:textId="77777777" w:rsidR="00AC1205" w:rsidRDefault="00000000">
            <w:pPr>
              <w:jc w:val="right"/>
            </w:pPr>
            <w:r>
              <w:rPr>
                <w:rFonts w:ascii="Consolas" w:eastAsia="Consolas" w:hAnsi="Consolas" w:cs="Consolas"/>
                <w:sz w:val="16"/>
              </w:rPr>
              <w:t xml:space="preserve">      0.4</w:t>
            </w:r>
          </w:p>
        </w:tc>
        <w:tc>
          <w:tcPr>
            <w:tcW w:w="1560" w:type="dxa"/>
          </w:tcPr>
          <w:p w14:paraId="717D7F22" w14:textId="77777777" w:rsidR="00AC1205" w:rsidRDefault="00AC1205"/>
        </w:tc>
      </w:tr>
      <w:tr w:rsidR="00AC1205" w14:paraId="717D7F2A" w14:textId="77777777">
        <w:tc>
          <w:tcPr>
            <w:tcW w:w="1560" w:type="dxa"/>
            <w:tcBorders>
              <w:right w:val="nil"/>
            </w:tcBorders>
          </w:tcPr>
          <w:p w14:paraId="717D7F24" w14:textId="77777777" w:rsidR="00AC1205" w:rsidRDefault="00AC1205"/>
        </w:tc>
        <w:tc>
          <w:tcPr>
            <w:tcW w:w="1560" w:type="dxa"/>
            <w:tcBorders>
              <w:top w:val="single" w:sz="0" w:space="0" w:color="D3D3D3"/>
              <w:left w:val="nil"/>
              <w:bottom w:val="single" w:sz="0" w:space="0" w:color="000000"/>
            </w:tcBorders>
          </w:tcPr>
          <w:p w14:paraId="717D7F25"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F26" w14:textId="77777777" w:rsidR="00AC1205" w:rsidRDefault="00AC1205"/>
        </w:tc>
        <w:tc>
          <w:tcPr>
            <w:tcW w:w="1560" w:type="dxa"/>
            <w:tcBorders>
              <w:top w:val="single" w:sz="0" w:space="0" w:color="D3D3D3"/>
              <w:bottom w:val="single" w:sz="0" w:space="0" w:color="000000"/>
            </w:tcBorders>
          </w:tcPr>
          <w:p w14:paraId="717D7F27" w14:textId="77777777" w:rsidR="00AC1205" w:rsidRDefault="00000000">
            <w:pPr>
              <w:jc w:val="right"/>
            </w:pPr>
            <w:r>
              <w:rPr>
                <w:rFonts w:ascii="Consolas" w:eastAsia="Consolas" w:hAnsi="Consolas" w:cs="Consolas"/>
                <w:sz w:val="16"/>
              </w:rPr>
              <w:t xml:space="preserve">   2272195</w:t>
            </w:r>
          </w:p>
        </w:tc>
        <w:tc>
          <w:tcPr>
            <w:tcW w:w="1560" w:type="dxa"/>
            <w:tcBorders>
              <w:top w:val="single" w:sz="0" w:space="0" w:color="D3D3D3"/>
              <w:bottom w:val="single" w:sz="0" w:space="0" w:color="000000"/>
            </w:tcBorders>
          </w:tcPr>
          <w:p w14:paraId="717D7F28" w14:textId="77777777" w:rsidR="00AC1205" w:rsidRDefault="00000000">
            <w:pPr>
              <w:jc w:val="right"/>
            </w:pPr>
            <w:r>
              <w:rPr>
                <w:rFonts w:ascii="Consolas" w:eastAsia="Consolas" w:hAnsi="Consolas" w:cs="Consolas"/>
                <w:sz w:val="16"/>
              </w:rPr>
              <w:t xml:space="preserve">     73.7</w:t>
            </w:r>
          </w:p>
        </w:tc>
        <w:tc>
          <w:tcPr>
            <w:tcW w:w="1560" w:type="dxa"/>
          </w:tcPr>
          <w:p w14:paraId="717D7F29" w14:textId="77777777" w:rsidR="00AC1205" w:rsidRDefault="00AC1205"/>
        </w:tc>
      </w:tr>
      <w:tr w:rsidR="00AC1205" w14:paraId="717D7F31" w14:textId="77777777">
        <w:tc>
          <w:tcPr>
            <w:tcW w:w="1560" w:type="dxa"/>
          </w:tcPr>
          <w:p w14:paraId="717D7F2B" w14:textId="77777777" w:rsidR="00AC1205" w:rsidRDefault="00AC1205"/>
        </w:tc>
        <w:tc>
          <w:tcPr>
            <w:tcW w:w="1560" w:type="dxa"/>
            <w:tcBorders>
              <w:top w:val="single" w:sz="0" w:space="0" w:color="000000"/>
              <w:bottom w:val="single" w:sz="0" w:space="0" w:color="000000"/>
            </w:tcBorders>
          </w:tcPr>
          <w:p w14:paraId="717D7F2C" w14:textId="77777777" w:rsidR="00AC1205" w:rsidRDefault="00AC1205"/>
        </w:tc>
        <w:tc>
          <w:tcPr>
            <w:tcW w:w="1560" w:type="dxa"/>
            <w:tcBorders>
              <w:top w:val="single" w:sz="0" w:space="0" w:color="000000"/>
              <w:bottom w:val="single" w:sz="0" w:space="0" w:color="000000"/>
            </w:tcBorders>
          </w:tcPr>
          <w:p w14:paraId="717D7F2D"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F2E"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F2F" w14:textId="77777777" w:rsidR="00AC1205" w:rsidRDefault="00AC1205"/>
        </w:tc>
        <w:tc>
          <w:tcPr>
            <w:tcW w:w="1560" w:type="dxa"/>
          </w:tcPr>
          <w:p w14:paraId="717D7F30" w14:textId="77777777" w:rsidR="00AC1205" w:rsidRDefault="00AC1205"/>
        </w:tc>
      </w:tr>
    </w:tbl>
    <w:p w14:paraId="717D7F32"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F3B" w14:textId="77777777">
        <w:tc>
          <w:tcPr>
            <w:tcW w:w="1170" w:type="dxa"/>
            <w:tcBorders>
              <w:top w:val="single" w:sz="0" w:space="0" w:color="000000"/>
              <w:bottom w:val="single" w:sz="0" w:space="0" w:color="000000"/>
            </w:tcBorders>
          </w:tcPr>
          <w:p w14:paraId="717D7F33"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F34"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F35"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F36"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F37"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F38"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F39"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F3A" w14:textId="77777777" w:rsidR="00AC1205" w:rsidRDefault="00000000">
            <w:pPr>
              <w:jc w:val="right"/>
            </w:pPr>
            <w:r>
              <w:rPr>
                <w:rFonts w:ascii="Consolas" w:eastAsia="Consolas" w:hAnsi="Consolas" w:cs="Consolas"/>
                <w:b/>
                <w:sz w:val="18"/>
              </w:rPr>
              <w:t>[8] NL</w:t>
            </w:r>
          </w:p>
        </w:tc>
      </w:tr>
      <w:tr w:rsidR="00AC1205" w14:paraId="717D7F44" w14:textId="77777777">
        <w:tc>
          <w:tcPr>
            <w:tcW w:w="1170" w:type="dxa"/>
            <w:tcBorders>
              <w:top w:val="single" w:sz="0" w:space="0" w:color="000000"/>
            </w:tcBorders>
          </w:tcPr>
          <w:p w14:paraId="717D7F3C"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7F3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3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3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4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41" w14:textId="77777777" w:rsidR="00AC1205" w:rsidRDefault="00000000">
            <w:pPr>
              <w:jc w:val="right"/>
            </w:pPr>
            <w:r>
              <w:rPr>
                <w:rFonts w:ascii="Consolas" w:eastAsia="Consolas" w:hAnsi="Consolas" w:cs="Consolas"/>
                <w:sz w:val="16"/>
              </w:rPr>
              <w:t>48</w:t>
            </w:r>
          </w:p>
        </w:tc>
        <w:tc>
          <w:tcPr>
            <w:tcW w:w="1170" w:type="dxa"/>
            <w:tcBorders>
              <w:top w:val="single" w:sz="0" w:space="0" w:color="000000"/>
            </w:tcBorders>
          </w:tcPr>
          <w:p w14:paraId="717D7F4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43" w14:textId="77777777" w:rsidR="00AC1205" w:rsidRDefault="00000000">
            <w:pPr>
              <w:jc w:val="right"/>
            </w:pPr>
            <w:r>
              <w:rPr>
                <w:rFonts w:ascii="Consolas" w:eastAsia="Consolas" w:hAnsi="Consolas" w:cs="Consolas"/>
                <w:sz w:val="16"/>
              </w:rPr>
              <w:t>0</w:t>
            </w:r>
          </w:p>
        </w:tc>
      </w:tr>
      <w:tr w:rsidR="00AC1205" w14:paraId="717D7F4D" w14:textId="77777777">
        <w:tc>
          <w:tcPr>
            <w:tcW w:w="1170" w:type="dxa"/>
          </w:tcPr>
          <w:p w14:paraId="717D7F45" w14:textId="77777777" w:rsidR="00AC1205" w:rsidRDefault="00000000">
            <w:pPr>
              <w:jc w:val="right"/>
            </w:pPr>
            <w:r>
              <w:rPr>
                <w:rFonts w:ascii="Consolas" w:eastAsia="Consolas" w:hAnsi="Consolas" w:cs="Consolas"/>
                <w:sz w:val="16"/>
              </w:rPr>
              <w:t>0</w:t>
            </w:r>
          </w:p>
        </w:tc>
        <w:tc>
          <w:tcPr>
            <w:tcW w:w="1170" w:type="dxa"/>
          </w:tcPr>
          <w:p w14:paraId="717D7F46" w14:textId="77777777" w:rsidR="00AC1205" w:rsidRDefault="00000000">
            <w:pPr>
              <w:jc w:val="right"/>
            </w:pPr>
            <w:r>
              <w:rPr>
                <w:rFonts w:ascii="Consolas" w:eastAsia="Consolas" w:hAnsi="Consolas" w:cs="Consolas"/>
                <w:sz w:val="16"/>
              </w:rPr>
              <w:t>0</w:t>
            </w:r>
          </w:p>
        </w:tc>
        <w:tc>
          <w:tcPr>
            <w:tcW w:w="1170" w:type="dxa"/>
          </w:tcPr>
          <w:p w14:paraId="717D7F47" w14:textId="77777777" w:rsidR="00AC1205" w:rsidRDefault="00000000">
            <w:pPr>
              <w:jc w:val="right"/>
            </w:pPr>
            <w:r>
              <w:rPr>
                <w:rFonts w:ascii="Consolas" w:eastAsia="Consolas" w:hAnsi="Consolas" w:cs="Consolas"/>
                <w:sz w:val="16"/>
              </w:rPr>
              <w:t>0</w:t>
            </w:r>
          </w:p>
        </w:tc>
        <w:tc>
          <w:tcPr>
            <w:tcW w:w="1170" w:type="dxa"/>
          </w:tcPr>
          <w:p w14:paraId="717D7F48" w14:textId="77777777" w:rsidR="00AC1205" w:rsidRDefault="00000000">
            <w:pPr>
              <w:jc w:val="right"/>
            </w:pPr>
            <w:r>
              <w:rPr>
                <w:rFonts w:ascii="Consolas" w:eastAsia="Consolas" w:hAnsi="Consolas" w:cs="Consolas"/>
                <w:sz w:val="16"/>
              </w:rPr>
              <w:t>0</w:t>
            </w:r>
          </w:p>
        </w:tc>
        <w:tc>
          <w:tcPr>
            <w:tcW w:w="1170" w:type="dxa"/>
          </w:tcPr>
          <w:p w14:paraId="717D7F49" w14:textId="77777777" w:rsidR="00AC1205" w:rsidRDefault="00000000">
            <w:pPr>
              <w:jc w:val="right"/>
            </w:pPr>
            <w:r>
              <w:rPr>
                <w:rFonts w:ascii="Consolas" w:eastAsia="Consolas" w:hAnsi="Consolas" w:cs="Consolas"/>
                <w:sz w:val="16"/>
              </w:rPr>
              <w:t>0</w:t>
            </w:r>
          </w:p>
        </w:tc>
        <w:tc>
          <w:tcPr>
            <w:tcW w:w="1170" w:type="dxa"/>
          </w:tcPr>
          <w:p w14:paraId="717D7F4A" w14:textId="77777777" w:rsidR="00AC1205" w:rsidRDefault="00000000">
            <w:pPr>
              <w:jc w:val="right"/>
            </w:pPr>
            <w:r>
              <w:rPr>
                <w:rFonts w:ascii="Consolas" w:eastAsia="Consolas" w:hAnsi="Consolas" w:cs="Consolas"/>
                <w:sz w:val="16"/>
              </w:rPr>
              <w:t>800,299</w:t>
            </w:r>
          </w:p>
        </w:tc>
        <w:tc>
          <w:tcPr>
            <w:tcW w:w="1170" w:type="dxa"/>
          </w:tcPr>
          <w:p w14:paraId="717D7F4B" w14:textId="77777777" w:rsidR="00AC1205" w:rsidRDefault="00000000">
            <w:pPr>
              <w:jc w:val="right"/>
            </w:pPr>
            <w:r>
              <w:rPr>
                <w:rFonts w:ascii="Consolas" w:eastAsia="Consolas" w:hAnsi="Consolas" w:cs="Consolas"/>
                <w:sz w:val="16"/>
              </w:rPr>
              <w:t>0</w:t>
            </w:r>
          </w:p>
        </w:tc>
        <w:tc>
          <w:tcPr>
            <w:tcW w:w="1170" w:type="dxa"/>
          </w:tcPr>
          <w:p w14:paraId="717D7F4C" w14:textId="77777777" w:rsidR="00AC1205" w:rsidRDefault="00000000">
            <w:pPr>
              <w:jc w:val="right"/>
            </w:pPr>
            <w:r>
              <w:rPr>
                <w:rFonts w:ascii="Consolas" w:eastAsia="Consolas" w:hAnsi="Consolas" w:cs="Consolas"/>
                <w:sz w:val="16"/>
              </w:rPr>
              <w:t>0</w:t>
            </w:r>
          </w:p>
        </w:tc>
      </w:tr>
      <w:tr w:rsidR="00AC1205" w14:paraId="717D7F56" w14:textId="77777777">
        <w:tc>
          <w:tcPr>
            <w:tcW w:w="1170" w:type="dxa"/>
          </w:tcPr>
          <w:p w14:paraId="717D7F4E" w14:textId="77777777" w:rsidR="00AC1205" w:rsidRDefault="00000000">
            <w:pPr>
              <w:jc w:val="right"/>
            </w:pPr>
            <w:r>
              <w:rPr>
                <w:rFonts w:ascii="Consolas" w:eastAsia="Consolas" w:hAnsi="Consolas" w:cs="Consolas"/>
                <w:sz w:val="16"/>
              </w:rPr>
              <w:t>1</w:t>
            </w:r>
          </w:p>
        </w:tc>
        <w:tc>
          <w:tcPr>
            <w:tcW w:w="1170" w:type="dxa"/>
          </w:tcPr>
          <w:p w14:paraId="717D7F4F" w14:textId="77777777" w:rsidR="00AC1205" w:rsidRDefault="00000000">
            <w:pPr>
              <w:jc w:val="right"/>
            </w:pPr>
            <w:r>
              <w:rPr>
                <w:rFonts w:ascii="Consolas" w:eastAsia="Consolas" w:hAnsi="Consolas" w:cs="Consolas"/>
                <w:sz w:val="16"/>
              </w:rPr>
              <w:t>0</w:t>
            </w:r>
          </w:p>
        </w:tc>
        <w:tc>
          <w:tcPr>
            <w:tcW w:w="1170" w:type="dxa"/>
          </w:tcPr>
          <w:p w14:paraId="717D7F50" w14:textId="77777777" w:rsidR="00AC1205" w:rsidRDefault="00000000">
            <w:pPr>
              <w:jc w:val="right"/>
            </w:pPr>
            <w:r>
              <w:rPr>
                <w:rFonts w:ascii="Consolas" w:eastAsia="Consolas" w:hAnsi="Consolas" w:cs="Consolas"/>
                <w:sz w:val="16"/>
              </w:rPr>
              <w:t>0</w:t>
            </w:r>
          </w:p>
        </w:tc>
        <w:tc>
          <w:tcPr>
            <w:tcW w:w="1170" w:type="dxa"/>
          </w:tcPr>
          <w:p w14:paraId="717D7F51" w14:textId="77777777" w:rsidR="00AC1205" w:rsidRDefault="00000000">
            <w:pPr>
              <w:jc w:val="right"/>
            </w:pPr>
            <w:r>
              <w:rPr>
                <w:rFonts w:ascii="Consolas" w:eastAsia="Consolas" w:hAnsi="Consolas" w:cs="Consolas"/>
                <w:sz w:val="16"/>
              </w:rPr>
              <w:t>0</w:t>
            </w:r>
          </w:p>
        </w:tc>
        <w:tc>
          <w:tcPr>
            <w:tcW w:w="1170" w:type="dxa"/>
          </w:tcPr>
          <w:p w14:paraId="717D7F52" w14:textId="77777777" w:rsidR="00AC1205" w:rsidRDefault="00000000">
            <w:pPr>
              <w:jc w:val="right"/>
            </w:pPr>
            <w:r>
              <w:rPr>
                <w:rFonts w:ascii="Consolas" w:eastAsia="Consolas" w:hAnsi="Consolas" w:cs="Consolas"/>
                <w:sz w:val="16"/>
              </w:rPr>
              <w:t>0</w:t>
            </w:r>
          </w:p>
        </w:tc>
        <w:tc>
          <w:tcPr>
            <w:tcW w:w="1170" w:type="dxa"/>
          </w:tcPr>
          <w:p w14:paraId="717D7F53" w14:textId="77777777" w:rsidR="00AC1205" w:rsidRDefault="00000000">
            <w:pPr>
              <w:jc w:val="right"/>
            </w:pPr>
            <w:r>
              <w:rPr>
                <w:rFonts w:ascii="Consolas" w:eastAsia="Consolas" w:hAnsi="Consolas" w:cs="Consolas"/>
                <w:sz w:val="16"/>
              </w:rPr>
              <w:t>11,788</w:t>
            </w:r>
          </w:p>
        </w:tc>
        <w:tc>
          <w:tcPr>
            <w:tcW w:w="1170" w:type="dxa"/>
          </w:tcPr>
          <w:p w14:paraId="717D7F54" w14:textId="77777777" w:rsidR="00AC1205" w:rsidRDefault="00000000">
            <w:pPr>
              <w:jc w:val="right"/>
            </w:pPr>
            <w:r>
              <w:rPr>
                <w:rFonts w:ascii="Consolas" w:eastAsia="Consolas" w:hAnsi="Consolas" w:cs="Consolas"/>
                <w:sz w:val="16"/>
              </w:rPr>
              <w:t>0</w:t>
            </w:r>
          </w:p>
        </w:tc>
        <w:tc>
          <w:tcPr>
            <w:tcW w:w="1170" w:type="dxa"/>
          </w:tcPr>
          <w:p w14:paraId="717D7F55" w14:textId="77777777" w:rsidR="00AC1205" w:rsidRDefault="00000000">
            <w:pPr>
              <w:jc w:val="right"/>
            </w:pPr>
            <w:r>
              <w:rPr>
                <w:rFonts w:ascii="Consolas" w:eastAsia="Consolas" w:hAnsi="Consolas" w:cs="Consolas"/>
                <w:sz w:val="16"/>
              </w:rPr>
              <w:t>0</w:t>
            </w:r>
          </w:p>
        </w:tc>
      </w:tr>
      <w:tr w:rsidR="00AC1205" w14:paraId="717D7F5F" w14:textId="77777777">
        <w:tc>
          <w:tcPr>
            <w:tcW w:w="1170" w:type="dxa"/>
            <w:tcBorders>
              <w:bottom w:val="single" w:sz="0" w:space="0" w:color="000000"/>
            </w:tcBorders>
          </w:tcPr>
          <w:p w14:paraId="717D7F5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F58"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7F59"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7F5A"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7F5B"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7F5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F5D"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7F5E" w14:textId="77777777" w:rsidR="00AC1205" w:rsidRDefault="00000000">
            <w:pPr>
              <w:jc w:val="right"/>
            </w:pPr>
            <w:r>
              <w:rPr>
                <w:rFonts w:ascii="Consolas" w:eastAsia="Consolas" w:hAnsi="Consolas" w:cs="Consolas"/>
                <w:sz w:val="16"/>
              </w:rPr>
              <w:t>116,355</w:t>
            </w:r>
          </w:p>
        </w:tc>
      </w:tr>
      <w:tr w:rsidR="00AC1205" w14:paraId="717D7F68" w14:textId="77777777">
        <w:tc>
          <w:tcPr>
            <w:tcW w:w="0" w:type="auto"/>
            <w:tcBorders>
              <w:top w:val="single" w:sz="0" w:space="0" w:color="000000"/>
              <w:bottom w:val="single" w:sz="0" w:space="0" w:color="000000"/>
            </w:tcBorders>
          </w:tcPr>
          <w:p w14:paraId="717D7F60" w14:textId="77777777" w:rsidR="00AC1205" w:rsidRDefault="00000000">
            <w:pPr>
              <w:jc w:val="right"/>
            </w:pPr>
            <w:r>
              <w:rPr>
                <w:rFonts w:ascii="Consolas" w:eastAsia="Consolas" w:hAnsi="Consolas" w:cs="Consolas"/>
                <w:b/>
                <w:sz w:val="16"/>
              </w:rPr>
              <w:lastRenderedPageBreak/>
              <w:t>Total</w:t>
            </w:r>
          </w:p>
        </w:tc>
        <w:tc>
          <w:tcPr>
            <w:tcW w:w="0" w:type="auto"/>
            <w:tcBorders>
              <w:top w:val="single" w:sz="0" w:space="0" w:color="000000"/>
              <w:bottom w:val="single" w:sz="0" w:space="0" w:color="000000"/>
            </w:tcBorders>
          </w:tcPr>
          <w:p w14:paraId="717D7F61"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F62"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F63"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F64"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F65"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F66"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F67" w14:textId="77777777" w:rsidR="00AC1205" w:rsidRDefault="00000000">
            <w:pPr>
              <w:jc w:val="right"/>
            </w:pPr>
            <w:r>
              <w:rPr>
                <w:rFonts w:ascii="Consolas" w:eastAsia="Consolas" w:hAnsi="Consolas" w:cs="Consolas"/>
                <w:sz w:val="16"/>
              </w:rPr>
              <w:t>116,355</w:t>
            </w:r>
          </w:p>
        </w:tc>
      </w:tr>
    </w:tbl>
    <w:p w14:paraId="717D7F69" w14:textId="77777777" w:rsidR="00AC1205" w:rsidRDefault="00AC1205"/>
    <w:p w14:paraId="717D7F6A" w14:textId="77777777" w:rsidR="00AC1205" w:rsidRDefault="00000000">
      <w:r>
        <w:br/>
      </w:r>
    </w:p>
    <w:p w14:paraId="717D7F6B" w14:textId="77777777" w:rsidR="00AC1205" w:rsidRDefault="00000000">
      <w:pPr>
        <w:shd w:val="solid" w:color="B0C4DE" w:fill="auto"/>
      </w:pPr>
      <w:r>
        <w:rPr>
          <w:b/>
          <w:sz w:val="26"/>
        </w:rPr>
        <w:t>entrep2</w:t>
      </w:r>
    </w:p>
    <w:p w14:paraId="717D7F6C" w14:textId="77777777" w:rsidR="00AC1205" w:rsidRDefault="00000000">
      <w:pPr>
        <w:rPr>
          <w:color w:val="4682B4"/>
        </w:rPr>
      </w:pPr>
      <w:r>
        <w:rPr>
          <w:color w:val="4682B4"/>
        </w:rPr>
        <w:t>Entrepreneur (incl. farmers; has employees)</w:t>
      </w:r>
      <w:r>
        <w:rPr>
          <w:color w:val="4682B4"/>
        </w:rPr>
        <w:br/>
        <w:t xml:space="preserve">   (0):   [0] No</w:t>
      </w:r>
      <w:r>
        <w:rPr>
          <w:color w:val="4682B4"/>
        </w:rPr>
        <w:br/>
        <w:t xml:space="preserve">   (1):   [1] Yes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7F6E" w14:textId="77777777">
        <w:tc>
          <w:tcPr>
            <w:tcW w:w="9360" w:type="dxa"/>
            <w:gridSpan w:val="6"/>
          </w:tcPr>
          <w:p w14:paraId="717D7F6D" w14:textId="77777777" w:rsidR="00AC1205" w:rsidRDefault="00000000">
            <w:r>
              <w:rPr>
                <w:rFonts w:ascii="Consolas" w:eastAsia="Consolas" w:hAnsi="Consolas" w:cs="Consolas"/>
                <w:b/>
                <w:sz w:val="18"/>
              </w:rPr>
              <w:t xml:space="preserve">       Name: </w:t>
            </w:r>
            <w:r>
              <w:rPr>
                <w:rFonts w:ascii="Consolas" w:eastAsia="Consolas" w:hAnsi="Consolas" w:cs="Consolas"/>
                <w:sz w:val="18"/>
              </w:rPr>
              <w:t>entrep2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Entrepreneur (incl. farmers; has employees)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547,026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1.38           </w:t>
            </w:r>
            <w:r>
              <w:rPr>
                <w:rFonts w:ascii="Consolas" w:eastAsia="Consolas" w:hAnsi="Consolas" w:cs="Consolas"/>
                <w:sz w:val="18"/>
              </w:rPr>
              <w:br/>
            </w:r>
          </w:p>
        </w:tc>
      </w:tr>
      <w:tr w:rsidR="00AC1205" w14:paraId="717D7F75" w14:textId="77777777">
        <w:tc>
          <w:tcPr>
            <w:tcW w:w="1560" w:type="dxa"/>
          </w:tcPr>
          <w:p w14:paraId="717D7F6F" w14:textId="77777777" w:rsidR="00AC1205" w:rsidRDefault="00AC1205"/>
        </w:tc>
        <w:tc>
          <w:tcPr>
            <w:tcW w:w="1560" w:type="dxa"/>
            <w:tcBorders>
              <w:top w:val="single" w:sz="0" w:space="0" w:color="000000"/>
              <w:bottom w:val="single" w:sz="0" w:space="0" w:color="000000"/>
            </w:tcBorders>
          </w:tcPr>
          <w:p w14:paraId="717D7F70"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7F71"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7F72"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7F73" w14:textId="77777777" w:rsidR="00AC1205" w:rsidRDefault="00000000">
            <w:pPr>
              <w:jc w:val="right"/>
            </w:pPr>
            <w:r>
              <w:rPr>
                <w:rFonts w:ascii="Consolas" w:eastAsia="Consolas" w:hAnsi="Consolas" w:cs="Consolas"/>
                <w:b/>
                <w:sz w:val="18"/>
              </w:rPr>
              <w:t>Percent</w:t>
            </w:r>
          </w:p>
        </w:tc>
        <w:tc>
          <w:tcPr>
            <w:tcW w:w="1560" w:type="dxa"/>
          </w:tcPr>
          <w:p w14:paraId="717D7F74" w14:textId="77777777" w:rsidR="00AC1205" w:rsidRDefault="00AC1205"/>
        </w:tc>
      </w:tr>
      <w:tr w:rsidR="00AC1205" w14:paraId="717D7F7C" w14:textId="77777777">
        <w:tc>
          <w:tcPr>
            <w:tcW w:w="1560" w:type="dxa"/>
            <w:tcBorders>
              <w:right w:val="nil"/>
            </w:tcBorders>
          </w:tcPr>
          <w:p w14:paraId="717D7F76" w14:textId="77777777" w:rsidR="00AC1205" w:rsidRDefault="00AC1205"/>
        </w:tc>
        <w:tc>
          <w:tcPr>
            <w:tcW w:w="1560" w:type="dxa"/>
            <w:tcBorders>
              <w:top w:val="single" w:sz="0" w:space="0" w:color="000000"/>
              <w:left w:val="nil"/>
              <w:bottom w:val="single" w:sz="0" w:space="0" w:color="D3D3D3"/>
            </w:tcBorders>
          </w:tcPr>
          <w:p w14:paraId="717D7F77"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7F78" w14:textId="77777777" w:rsidR="00AC1205" w:rsidRDefault="00000000">
            <w:r>
              <w:rPr>
                <w:rFonts w:ascii="Consolas" w:eastAsia="Consolas" w:hAnsi="Consolas" w:cs="Consolas"/>
                <w:sz w:val="16"/>
              </w:rPr>
              <w:t>[-8] Not asked</w:t>
            </w:r>
          </w:p>
        </w:tc>
        <w:tc>
          <w:tcPr>
            <w:tcW w:w="1560" w:type="dxa"/>
            <w:tcBorders>
              <w:top w:val="single" w:sz="0" w:space="0" w:color="000000"/>
              <w:bottom w:val="single" w:sz="0" w:space="0" w:color="D3D3D3"/>
            </w:tcBorders>
          </w:tcPr>
          <w:p w14:paraId="717D7F79" w14:textId="77777777" w:rsidR="00AC1205" w:rsidRDefault="00000000">
            <w:pPr>
              <w:jc w:val="right"/>
            </w:pPr>
            <w:r>
              <w:rPr>
                <w:rFonts w:ascii="Consolas" w:eastAsia="Consolas" w:hAnsi="Consolas" w:cs="Consolas"/>
                <w:sz w:val="16"/>
              </w:rPr>
              <w:t xml:space="preserve">    49,437</w:t>
            </w:r>
          </w:p>
        </w:tc>
        <w:tc>
          <w:tcPr>
            <w:tcW w:w="1560" w:type="dxa"/>
            <w:tcBorders>
              <w:top w:val="single" w:sz="0" w:space="0" w:color="000000"/>
              <w:bottom w:val="single" w:sz="0" w:space="0" w:color="D3D3D3"/>
            </w:tcBorders>
          </w:tcPr>
          <w:p w14:paraId="717D7F7A" w14:textId="77777777" w:rsidR="00AC1205" w:rsidRDefault="00000000">
            <w:pPr>
              <w:jc w:val="right"/>
            </w:pPr>
            <w:r>
              <w:rPr>
                <w:rFonts w:ascii="Consolas" w:eastAsia="Consolas" w:hAnsi="Consolas" w:cs="Consolas"/>
                <w:sz w:val="16"/>
              </w:rPr>
              <w:t xml:space="preserve">      1.6</w:t>
            </w:r>
          </w:p>
        </w:tc>
        <w:tc>
          <w:tcPr>
            <w:tcW w:w="1560" w:type="dxa"/>
          </w:tcPr>
          <w:p w14:paraId="717D7F7B" w14:textId="77777777" w:rsidR="00AC1205" w:rsidRDefault="00AC1205"/>
        </w:tc>
      </w:tr>
      <w:tr w:rsidR="00AC1205" w14:paraId="717D7F83" w14:textId="77777777">
        <w:tc>
          <w:tcPr>
            <w:tcW w:w="1560" w:type="dxa"/>
            <w:tcBorders>
              <w:right w:val="nil"/>
            </w:tcBorders>
          </w:tcPr>
          <w:p w14:paraId="717D7F7D" w14:textId="77777777" w:rsidR="00AC1205" w:rsidRDefault="00AC1205"/>
        </w:tc>
        <w:tc>
          <w:tcPr>
            <w:tcW w:w="1560" w:type="dxa"/>
            <w:tcBorders>
              <w:top w:val="single" w:sz="0" w:space="0" w:color="D3D3D3"/>
              <w:left w:val="nil"/>
              <w:bottom w:val="single" w:sz="0" w:space="0" w:color="D3D3D3"/>
            </w:tcBorders>
          </w:tcPr>
          <w:p w14:paraId="717D7F7E"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7F7F" w14:textId="77777777" w:rsidR="00AC1205" w:rsidRDefault="00000000">
            <w:r>
              <w:rPr>
                <w:rFonts w:ascii="Consolas" w:eastAsia="Consolas" w:hAnsi="Consolas" w:cs="Consolas"/>
                <w:sz w:val="16"/>
              </w:rPr>
              <w:t>[-3] Not apply</w:t>
            </w:r>
          </w:p>
        </w:tc>
        <w:tc>
          <w:tcPr>
            <w:tcW w:w="1560" w:type="dxa"/>
            <w:tcBorders>
              <w:top w:val="single" w:sz="0" w:space="0" w:color="D3D3D3"/>
              <w:bottom w:val="single" w:sz="0" w:space="0" w:color="D3D3D3"/>
            </w:tcBorders>
          </w:tcPr>
          <w:p w14:paraId="717D7F80" w14:textId="77777777" w:rsidR="00AC1205" w:rsidRDefault="00000000">
            <w:pPr>
              <w:jc w:val="right"/>
            </w:pPr>
            <w:r>
              <w:rPr>
                <w:rFonts w:ascii="Consolas" w:eastAsia="Consolas" w:hAnsi="Consolas" w:cs="Consolas"/>
                <w:sz w:val="16"/>
              </w:rPr>
              <w:t xml:space="preserve">   326,716</w:t>
            </w:r>
          </w:p>
        </w:tc>
        <w:tc>
          <w:tcPr>
            <w:tcW w:w="1560" w:type="dxa"/>
            <w:tcBorders>
              <w:top w:val="single" w:sz="0" w:space="0" w:color="D3D3D3"/>
              <w:bottom w:val="single" w:sz="0" w:space="0" w:color="D3D3D3"/>
            </w:tcBorders>
          </w:tcPr>
          <w:p w14:paraId="717D7F81" w14:textId="77777777" w:rsidR="00AC1205" w:rsidRDefault="00000000">
            <w:pPr>
              <w:jc w:val="right"/>
            </w:pPr>
            <w:r>
              <w:rPr>
                <w:rFonts w:ascii="Consolas" w:eastAsia="Consolas" w:hAnsi="Consolas" w:cs="Consolas"/>
                <w:sz w:val="16"/>
              </w:rPr>
              <w:t xml:space="preserve">     10.6</w:t>
            </w:r>
          </w:p>
        </w:tc>
        <w:tc>
          <w:tcPr>
            <w:tcW w:w="1560" w:type="dxa"/>
          </w:tcPr>
          <w:p w14:paraId="717D7F82" w14:textId="77777777" w:rsidR="00AC1205" w:rsidRDefault="00AC1205"/>
        </w:tc>
      </w:tr>
      <w:tr w:rsidR="00AC1205" w14:paraId="717D7F8A" w14:textId="77777777">
        <w:tc>
          <w:tcPr>
            <w:tcW w:w="1560" w:type="dxa"/>
            <w:tcBorders>
              <w:right w:val="nil"/>
            </w:tcBorders>
          </w:tcPr>
          <w:p w14:paraId="717D7F84" w14:textId="77777777" w:rsidR="00AC1205" w:rsidRDefault="00AC1205"/>
        </w:tc>
        <w:tc>
          <w:tcPr>
            <w:tcW w:w="1560" w:type="dxa"/>
            <w:tcBorders>
              <w:top w:val="single" w:sz="0" w:space="0" w:color="D3D3D3"/>
              <w:left w:val="nil"/>
              <w:bottom w:val="single" w:sz="0" w:space="0" w:color="D3D3D3"/>
            </w:tcBorders>
          </w:tcPr>
          <w:p w14:paraId="717D7F85"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7F86"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7F87" w14:textId="77777777" w:rsidR="00AC1205" w:rsidRDefault="00000000">
            <w:pPr>
              <w:jc w:val="right"/>
            </w:pPr>
            <w:r>
              <w:rPr>
                <w:rFonts w:ascii="Consolas" w:eastAsia="Consolas" w:hAnsi="Consolas" w:cs="Consolas"/>
                <w:sz w:val="16"/>
              </w:rPr>
              <w:t xml:space="preserve">       149</w:t>
            </w:r>
          </w:p>
        </w:tc>
        <w:tc>
          <w:tcPr>
            <w:tcW w:w="1560" w:type="dxa"/>
            <w:tcBorders>
              <w:top w:val="single" w:sz="0" w:space="0" w:color="D3D3D3"/>
              <w:bottom w:val="single" w:sz="0" w:space="0" w:color="D3D3D3"/>
            </w:tcBorders>
          </w:tcPr>
          <w:p w14:paraId="717D7F88" w14:textId="77777777" w:rsidR="00AC1205" w:rsidRDefault="00000000">
            <w:pPr>
              <w:jc w:val="right"/>
            </w:pPr>
            <w:r>
              <w:rPr>
                <w:rFonts w:ascii="Consolas" w:eastAsia="Consolas" w:hAnsi="Consolas" w:cs="Consolas"/>
                <w:sz w:val="16"/>
              </w:rPr>
              <w:t xml:space="preserve">      0.0</w:t>
            </w:r>
          </w:p>
        </w:tc>
        <w:tc>
          <w:tcPr>
            <w:tcW w:w="1560" w:type="dxa"/>
          </w:tcPr>
          <w:p w14:paraId="717D7F89" w14:textId="77777777" w:rsidR="00AC1205" w:rsidRDefault="00AC1205"/>
        </w:tc>
      </w:tr>
      <w:tr w:rsidR="00AC1205" w14:paraId="717D7F91" w14:textId="77777777">
        <w:tc>
          <w:tcPr>
            <w:tcW w:w="1560" w:type="dxa"/>
            <w:tcBorders>
              <w:right w:val="nil"/>
            </w:tcBorders>
          </w:tcPr>
          <w:p w14:paraId="717D7F8B" w14:textId="77777777" w:rsidR="00AC1205" w:rsidRDefault="00AC1205"/>
        </w:tc>
        <w:tc>
          <w:tcPr>
            <w:tcW w:w="1560" w:type="dxa"/>
            <w:tcBorders>
              <w:top w:val="single" w:sz="0" w:space="0" w:color="D3D3D3"/>
              <w:left w:val="nil"/>
              <w:bottom w:val="single" w:sz="0" w:space="0" w:color="D3D3D3"/>
            </w:tcBorders>
          </w:tcPr>
          <w:p w14:paraId="717D7F8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F8D"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7F8E" w14:textId="77777777" w:rsidR="00AC1205" w:rsidRDefault="00000000">
            <w:pPr>
              <w:jc w:val="right"/>
            </w:pPr>
            <w:r>
              <w:rPr>
                <w:rFonts w:ascii="Consolas" w:eastAsia="Consolas" w:hAnsi="Consolas" w:cs="Consolas"/>
                <w:sz w:val="16"/>
              </w:rPr>
              <w:t xml:space="preserve">       421</w:t>
            </w:r>
          </w:p>
        </w:tc>
        <w:tc>
          <w:tcPr>
            <w:tcW w:w="1560" w:type="dxa"/>
            <w:tcBorders>
              <w:top w:val="single" w:sz="0" w:space="0" w:color="D3D3D3"/>
              <w:bottom w:val="single" w:sz="0" w:space="0" w:color="D3D3D3"/>
            </w:tcBorders>
          </w:tcPr>
          <w:p w14:paraId="717D7F8F" w14:textId="77777777" w:rsidR="00AC1205" w:rsidRDefault="00000000">
            <w:pPr>
              <w:jc w:val="right"/>
            </w:pPr>
            <w:r>
              <w:rPr>
                <w:rFonts w:ascii="Consolas" w:eastAsia="Consolas" w:hAnsi="Consolas" w:cs="Consolas"/>
                <w:sz w:val="16"/>
              </w:rPr>
              <w:t xml:space="preserve">      0.0</w:t>
            </w:r>
          </w:p>
        </w:tc>
        <w:tc>
          <w:tcPr>
            <w:tcW w:w="1560" w:type="dxa"/>
          </w:tcPr>
          <w:p w14:paraId="717D7F90" w14:textId="77777777" w:rsidR="00AC1205" w:rsidRDefault="00AC1205"/>
        </w:tc>
      </w:tr>
      <w:tr w:rsidR="00AC1205" w14:paraId="717D7F98" w14:textId="77777777">
        <w:tc>
          <w:tcPr>
            <w:tcW w:w="1560" w:type="dxa"/>
            <w:tcBorders>
              <w:right w:val="nil"/>
            </w:tcBorders>
          </w:tcPr>
          <w:p w14:paraId="717D7F92" w14:textId="77777777" w:rsidR="00AC1205" w:rsidRDefault="00AC1205"/>
        </w:tc>
        <w:tc>
          <w:tcPr>
            <w:tcW w:w="1560" w:type="dxa"/>
            <w:tcBorders>
              <w:top w:val="single" w:sz="0" w:space="0" w:color="D3D3D3"/>
              <w:left w:val="nil"/>
              <w:bottom w:val="single" w:sz="0" w:space="0" w:color="D3D3D3"/>
            </w:tcBorders>
          </w:tcPr>
          <w:p w14:paraId="717D7F93"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7F94"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7F95" w14:textId="77777777" w:rsidR="00AC1205" w:rsidRDefault="00000000">
            <w:pPr>
              <w:jc w:val="right"/>
            </w:pPr>
            <w:r>
              <w:rPr>
                <w:rFonts w:ascii="Consolas" w:eastAsia="Consolas" w:hAnsi="Consolas" w:cs="Consolas"/>
                <w:sz w:val="16"/>
              </w:rPr>
              <w:t xml:space="preserve">   2471340</w:t>
            </w:r>
          </w:p>
        </w:tc>
        <w:tc>
          <w:tcPr>
            <w:tcW w:w="1560" w:type="dxa"/>
            <w:tcBorders>
              <w:top w:val="single" w:sz="0" w:space="0" w:color="D3D3D3"/>
              <w:bottom w:val="single" w:sz="0" w:space="0" w:color="D3D3D3"/>
            </w:tcBorders>
          </w:tcPr>
          <w:p w14:paraId="717D7F96" w14:textId="77777777" w:rsidR="00AC1205" w:rsidRDefault="00000000">
            <w:pPr>
              <w:jc w:val="right"/>
            </w:pPr>
            <w:r>
              <w:rPr>
                <w:rFonts w:ascii="Consolas" w:eastAsia="Consolas" w:hAnsi="Consolas" w:cs="Consolas"/>
                <w:sz w:val="16"/>
              </w:rPr>
              <w:t xml:space="preserve">     80.1</w:t>
            </w:r>
          </w:p>
        </w:tc>
        <w:tc>
          <w:tcPr>
            <w:tcW w:w="1560" w:type="dxa"/>
          </w:tcPr>
          <w:p w14:paraId="717D7F97" w14:textId="77777777" w:rsidR="00AC1205" w:rsidRDefault="00AC1205"/>
        </w:tc>
      </w:tr>
      <w:tr w:rsidR="00AC1205" w14:paraId="717D7F9F" w14:textId="77777777">
        <w:tc>
          <w:tcPr>
            <w:tcW w:w="1560" w:type="dxa"/>
            <w:tcBorders>
              <w:right w:val="nil"/>
            </w:tcBorders>
          </w:tcPr>
          <w:p w14:paraId="717D7F99" w14:textId="77777777" w:rsidR="00AC1205" w:rsidRDefault="00AC1205"/>
        </w:tc>
        <w:tc>
          <w:tcPr>
            <w:tcW w:w="1560" w:type="dxa"/>
            <w:tcBorders>
              <w:top w:val="single" w:sz="0" w:space="0" w:color="D3D3D3"/>
              <w:left w:val="nil"/>
              <w:bottom w:val="single" w:sz="0" w:space="0" w:color="D3D3D3"/>
            </w:tcBorders>
          </w:tcPr>
          <w:p w14:paraId="717D7F9A"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7F9B"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7F9C" w14:textId="77777777" w:rsidR="00AC1205" w:rsidRDefault="00000000">
            <w:pPr>
              <w:jc w:val="right"/>
            </w:pPr>
            <w:r>
              <w:rPr>
                <w:rFonts w:ascii="Consolas" w:eastAsia="Consolas" w:hAnsi="Consolas" w:cs="Consolas"/>
                <w:sz w:val="16"/>
              </w:rPr>
              <w:t xml:space="preserve">    65,964</w:t>
            </w:r>
          </w:p>
        </w:tc>
        <w:tc>
          <w:tcPr>
            <w:tcW w:w="1560" w:type="dxa"/>
            <w:tcBorders>
              <w:top w:val="single" w:sz="0" w:space="0" w:color="D3D3D3"/>
              <w:bottom w:val="single" w:sz="0" w:space="0" w:color="D3D3D3"/>
            </w:tcBorders>
          </w:tcPr>
          <w:p w14:paraId="717D7F9D" w14:textId="77777777" w:rsidR="00AC1205" w:rsidRDefault="00000000">
            <w:pPr>
              <w:jc w:val="right"/>
            </w:pPr>
            <w:r>
              <w:rPr>
                <w:rFonts w:ascii="Consolas" w:eastAsia="Consolas" w:hAnsi="Consolas" w:cs="Consolas"/>
                <w:sz w:val="16"/>
              </w:rPr>
              <w:t xml:space="preserve">      2.1</w:t>
            </w:r>
          </w:p>
        </w:tc>
        <w:tc>
          <w:tcPr>
            <w:tcW w:w="1560" w:type="dxa"/>
          </w:tcPr>
          <w:p w14:paraId="717D7F9E" w14:textId="77777777" w:rsidR="00AC1205" w:rsidRDefault="00AC1205"/>
        </w:tc>
      </w:tr>
      <w:tr w:rsidR="00AC1205" w14:paraId="717D7FA6" w14:textId="77777777">
        <w:tc>
          <w:tcPr>
            <w:tcW w:w="1560" w:type="dxa"/>
            <w:tcBorders>
              <w:right w:val="nil"/>
            </w:tcBorders>
          </w:tcPr>
          <w:p w14:paraId="717D7FA0" w14:textId="77777777" w:rsidR="00AC1205" w:rsidRDefault="00AC1205"/>
        </w:tc>
        <w:tc>
          <w:tcPr>
            <w:tcW w:w="1560" w:type="dxa"/>
            <w:tcBorders>
              <w:top w:val="single" w:sz="0" w:space="0" w:color="D3D3D3"/>
              <w:left w:val="nil"/>
              <w:bottom w:val="single" w:sz="0" w:space="0" w:color="000000"/>
            </w:tcBorders>
          </w:tcPr>
          <w:p w14:paraId="717D7FA1"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7FA2" w14:textId="77777777" w:rsidR="00AC1205" w:rsidRDefault="00AC1205"/>
        </w:tc>
        <w:tc>
          <w:tcPr>
            <w:tcW w:w="1560" w:type="dxa"/>
            <w:tcBorders>
              <w:top w:val="single" w:sz="0" w:space="0" w:color="D3D3D3"/>
              <w:bottom w:val="single" w:sz="0" w:space="0" w:color="000000"/>
            </w:tcBorders>
          </w:tcPr>
          <w:p w14:paraId="717D7FA3" w14:textId="77777777" w:rsidR="00AC1205" w:rsidRDefault="00000000">
            <w:pPr>
              <w:jc w:val="right"/>
            </w:pPr>
            <w:r>
              <w:rPr>
                <w:rFonts w:ascii="Consolas" w:eastAsia="Consolas" w:hAnsi="Consolas" w:cs="Consolas"/>
                <w:sz w:val="16"/>
              </w:rPr>
              <w:t xml:space="preserve">   170,303</w:t>
            </w:r>
          </w:p>
        </w:tc>
        <w:tc>
          <w:tcPr>
            <w:tcW w:w="1560" w:type="dxa"/>
            <w:tcBorders>
              <w:top w:val="single" w:sz="0" w:space="0" w:color="D3D3D3"/>
              <w:bottom w:val="single" w:sz="0" w:space="0" w:color="000000"/>
            </w:tcBorders>
          </w:tcPr>
          <w:p w14:paraId="717D7FA4" w14:textId="77777777" w:rsidR="00AC1205" w:rsidRDefault="00000000">
            <w:pPr>
              <w:jc w:val="right"/>
            </w:pPr>
            <w:r>
              <w:rPr>
                <w:rFonts w:ascii="Consolas" w:eastAsia="Consolas" w:hAnsi="Consolas" w:cs="Consolas"/>
                <w:sz w:val="16"/>
              </w:rPr>
              <w:t xml:space="preserve">      5.5</w:t>
            </w:r>
          </w:p>
        </w:tc>
        <w:tc>
          <w:tcPr>
            <w:tcW w:w="1560" w:type="dxa"/>
          </w:tcPr>
          <w:p w14:paraId="717D7FA5" w14:textId="77777777" w:rsidR="00AC1205" w:rsidRDefault="00AC1205"/>
        </w:tc>
      </w:tr>
      <w:tr w:rsidR="00AC1205" w14:paraId="717D7FAD" w14:textId="77777777">
        <w:tc>
          <w:tcPr>
            <w:tcW w:w="1560" w:type="dxa"/>
          </w:tcPr>
          <w:p w14:paraId="717D7FA7" w14:textId="77777777" w:rsidR="00AC1205" w:rsidRDefault="00AC1205"/>
        </w:tc>
        <w:tc>
          <w:tcPr>
            <w:tcW w:w="1560" w:type="dxa"/>
            <w:tcBorders>
              <w:top w:val="single" w:sz="0" w:space="0" w:color="000000"/>
              <w:bottom w:val="single" w:sz="0" w:space="0" w:color="000000"/>
            </w:tcBorders>
          </w:tcPr>
          <w:p w14:paraId="717D7FA8" w14:textId="77777777" w:rsidR="00AC1205" w:rsidRDefault="00AC1205"/>
        </w:tc>
        <w:tc>
          <w:tcPr>
            <w:tcW w:w="1560" w:type="dxa"/>
            <w:tcBorders>
              <w:top w:val="single" w:sz="0" w:space="0" w:color="000000"/>
              <w:bottom w:val="single" w:sz="0" w:space="0" w:color="000000"/>
            </w:tcBorders>
          </w:tcPr>
          <w:p w14:paraId="717D7FA9"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7FAA"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7FAB" w14:textId="77777777" w:rsidR="00AC1205" w:rsidRDefault="00AC1205"/>
        </w:tc>
        <w:tc>
          <w:tcPr>
            <w:tcW w:w="1560" w:type="dxa"/>
          </w:tcPr>
          <w:p w14:paraId="717D7FAC" w14:textId="77777777" w:rsidR="00AC1205" w:rsidRDefault="00AC1205"/>
        </w:tc>
      </w:tr>
    </w:tbl>
    <w:p w14:paraId="717D7FAE"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7FB7" w14:textId="77777777">
        <w:tc>
          <w:tcPr>
            <w:tcW w:w="1170" w:type="dxa"/>
            <w:tcBorders>
              <w:top w:val="single" w:sz="0" w:space="0" w:color="000000"/>
              <w:bottom w:val="single" w:sz="0" w:space="0" w:color="000000"/>
            </w:tcBorders>
          </w:tcPr>
          <w:p w14:paraId="717D7FAF"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7FB0"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7FB1"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7FB2"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7FB3"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7FB4"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7FB5"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7FB6" w14:textId="77777777" w:rsidR="00AC1205" w:rsidRDefault="00000000">
            <w:pPr>
              <w:jc w:val="right"/>
            </w:pPr>
            <w:r>
              <w:rPr>
                <w:rFonts w:ascii="Consolas" w:eastAsia="Consolas" w:hAnsi="Consolas" w:cs="Consolas"/>
                <w:b/>
                <w:sz w:val="18"/>
              </w:rPr>
              <w:t>[8] NL</w:t>
            </w:r>
          </w:p>
        </w:tc>
      </w:tr>
      <w:tr w:rsidR="00AC1205" w14:paraId="717D7FC0" w14:textId="77777777">
        <w:tc>
          <w:tcPr>
            <w:tcW w:w="1170" w:type="dxa"/>
            <w:tcBorders>
              <w:top w:val="single" w:sz="0" w:space="0" w:color="000000"/>
            </w:tcBorders>
          </w:tcPr>
          <w:p w14:paraId="717D7FB8"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7FB9" w14:textId="77777777" w:rsidR="00AC1205" w:rsidRDefault="00000000">
            <w:pPr>
              <w:jc w:val="right"/>
            </w:pPr>
            <w:r>
              <w:rPr>
                <w:rFonts w:ascii="Consolas" w:eastAsia="Consolas" w:hAnsi="Consolas" w:cs="Consolas"/>
                <w:sz w:val="16"/>
              </w:rPr>
              <w:t>49,437</w:t>
            </w:r>
          </w:p>
        </w:tc>
        <w:tc>
          <w:tcPr>
            <w:tcW w:w="1170" w:type="dxa"/>
            <w:tcBorders>
              <w:top w:val="single" w:sz="0" w:space="0" w:color="000000"/>
            </w:tcBorders>
          </w:tcPr>
          <w:p w14:paraId="717D7FB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B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B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B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B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7FBF" w14:textId="77777777" w:rsidR="00AC1205" w:rsidRDefault="00000000">
            <w:pPr>
              <w:jc w:val="right"/>
            </w:pPr>
            <w:r>
              <w:rPr>
                <w:rFonts w:ascii="Consolas" w:eastAsia="Consolas" w:hAnsi="Consolas" w:cs="Consolas"/>
                <w:sz w:val="16"/>
              </w:rPr>
              <w:t>0</w:t>
            </w:r>
          </w:p>
        </w:tc>
      </w:tr>
      <w:tr w:rsidR="00AC1205" w14:paraId="717D7FC9" w14:textId="77777777">
        <w:tc>
          <w:tcPr>
            <w:tcW w:w="1170" w:type="dxa"/>
          </w:tcPr>
          <w:p w14:paraId="717D7FC1" w14:textId="77777777" w:rsidR="00AC1205" w:rsidRDefault="00000000">
            <w:pPr>
              <w:jc w:val="right"/>
            </w:pPr>
            <w:r>
              <w:rPr>
                <w:rFonts w:ascii="Consolas" w:eastAsia="Consolas" w:hAnsi="Consolas" w:cs="Consolas"/>
                <w:sz w:val="16"/>
              </w:rPr>
              <w:t>-3</w:t>
            </w:r>
          </w:p>
        </w:tc>
        <w:tc>
          <w:tcPr>
            <w:tcW w:w="1170" w:type="dxa"/>
          </w:tcPr>
          <w:p w14:paraId="717D7FC2" w14:textId="77777777" w:rsidR="00AC1205" w:rsidRDefault="00000000">
            <w:pPr>
              <w:jc w:val="right"/>
            </w:pPr>
            <w:r>
              <w:rPr>
                <w:rFonts w:ascii="Consolas" w:eastAsia="Consolas" w:hAnsi="Consolas" w:cs="Consolas"/>
                <w:sz w:val="16"/>
              </w:rPr>
              <w:t>0</w:t>
            </w:r>
          </w:p>
        </w:tc>
        <w:tc>
          <w:tcPr>
            <w:tcW w:w="1170" w:type="dxa"/>
          </w:tcPr>
          <w:p w14:paraId="717D7FC3" w14:textId="77777777" w:rsidR="00AC1205" w:rsidRDefault="00000000">
            <w:pPr>
              <w:jc w:val="right"/>
            </w:pPr>
            <w:r>
              <w:rPr>
                <w:rFonts w:ascii="Consolas" w:eastAsia="Consolas" w:hAnsi="Consolas" w:cs="Consolas"/>
                <w:sz w:val="16"/>
              </w:rPr>
              <w:t>0</w:t>
            </w:r>
          </w:p>
        </w:tc>
        <w:tc>
          <w:tcPr>
            <w:tcW w:w="1170" w:type="dxa"/>
          </w:tcPr>
          <w:p w14:paraId="717D7FC4" w14:textId="77777777" w:rsidR="00AC1205" w:rsidRDefault="00000000">
            <w:pPr>
              <w:jc w:val="right"/>
            </w:pPr>
            <w:r>
              <w:rPr>
                <w:rFonts w:ascii="Consolas" w:eastAsia="Consolas" w:hAnsi="Consolas" w:cs="Consolas"/>
                <w:sz w:val="16"/>
              </w:rPr>
              <w:t>0</w:t>
            </w:r>
          </w:p>
        </w:tc>
        <w:tc>
          <w:tcPr>
            <w:tcW w:w="1170" w:type="dxa"/>
          </w:tcPr>
          <w:p w14:paraId="717D7FC5" w14:textId="77777777" w:rsidR="00AC1205" w:rsidRDefault="00000000">
            <w:pPr>
              <w:jc w:val="right"/>
            </w:pPr>
            <w:r>
              <w:rPr>
                <w:rFonts w:ascii="Consolas" w:eastAsia="Consolas" w:hAnsi="Consolas" w:cs="Consolas"/>
                <w:sz w:val="16"/>
              </w:rPr>
              <w:t>0</w:t>
            </w:r>
          </w:p>
        </w:tc>
        <w:tc>
          <w:tcPr>
            <w:tcW w:w="1170" w:type="dxa"/>
          </w:tcPr>
          <w:p w14:paraId="717D7FC6" w14:textId="77777777" w:rsidR="00AC1205" w:rsidRDefault="00000000">
            <w:pPr>
              <w:jc w:val="right"/>
            </w:pPr>
            <w:r>
              <w:rPr>
                <w:rFonts w:ascii="Consolas" w:eastAsia="Consolas" w:hAnsi="Consolas" w:cs="Consolas"/>
                <w:sz w:val="16"/>
              </w:rPr>
              <w:t>0</w:t>
            </w:r>
          </w:p>
        </w:tc>
        <w:tc>
          <w:tcPr>
            <w:tcW w:w="1170" w:type="dxa"/>
          </w:tcPr>
          <w:p w14:paraId="717D7FC7" w14:textId="77777777" w:rsidR="00AC1205" w:rsidRDefault="00000000">
            <w:pPr>
              <w:jc w:val="right"/>
            </w:pPr>
            <w:r>
              <w:rPr>
                <w:rFonts w:ascii="Consolas" w:eastAsia="Consolas" w:hAnsi="Consolas" w:cs="Consolas"/>
                <w:sz w:val="16"/>
              </w:rPr>
              <w:t>326,716</w:t>
            </w:r>
          </w:p>
        </w:tc>
        <w:tc>
          <w:tcPr>
            <w:tcW w:w="1170" w:type="dxa"/>
          </w:tcPr>
          <w:p w14:paraId="717D7FC8" w14:textId="77777777" w:rsidR="00AC1205" w:rsidRDefault="00000000">
            <w:pPr>
              <w:jc w:val="right"/>
            </w:pPr>
            <w:r>
              <w:rPr>
                <w:rFonts w:ascii="Consolas" w:eastAsia="Consolas" w:hAnsi="Consolas" w:cs="Consolas"/>
                <w:sz w:val="16"/>
              </w:rPr>
              <w:t>0</w:t>
            </w:r>
          </w:p>
        </w:tc>
      </w:tr>
      <w:tr w:rsidR="00AC1205" w14:paraId="717D7FD2" w14:textId="77777777">
        <w:tc>
          <w:tcPr>
            <w:tcW w:w="1170" w:type="dxa"/>
          </w:tcPr>
          <w:p w14:paraId="717D7FCA" w14:textId="77777777" w:rsidR="00AC1205" w:rsidRDefault="00000000">
            <w:pPr>
              <w:jc w:val="right"/>
            </w:pPr>
            <w:r>
              <w:rPr>
                <w:rFonts w:ascii="Consolas" w:eastAsia="Consolas" w:hAnsi="Consolas" w:cs="Consolas"/>
                <w:sz w:val="16"/>
              </w:rPr>
              <w:t>-2</w:t>
            </w:r>
          </w:p>
        </w:tc>
        <w:tc>
          <w:tcPr>
            <w:tcW w:w="1170" w:type="dxa"/>
          </w:tcPr>
          <w:p w14:paraId="717D7FCB" w14:textId="77777777" w:rsidR="00AC1205" w:rsidRDefault="00000000">
            <w:pPr>
              <w:jc w:val="right"/>
            </w:pPr>
            <w:r>
              <w:rPr>
                <w:rFonts w:ascii="Consolas" w:eastAsia="Consolas" w:hAnsi="Consolas" w:cs="Consolas"/>
                <w:sz w:val="16"/>
              </w:rPr>
              <w:t>0</w:t>
            </w:r>
          </w:p>
        </w:tc>
        <w:tc>
          <w:tcPr>
            <w:tcW w:w="1170" w:type="dxa"/>
          </w:tcPr>
          <w:p w14:paraId="717D7FCC" w14:textId="77777777" w:rsidR="00AC1205" w:rsidRDefault="00000000">
            <w:pPr>
              <w:jc w:val="right"/>
            </w:pPr>
            <w:r>
              <w:rPr>
                <w:rFonts w:ascii="Consolas" w:eastAsia="Consolas" w:hAnsi="Consolas" w:cs="Consolas"/>
                <w:sz w:val="16"/>
              </w:rPr>
              <w:t>0</w:t>
            </w:r>
          </w:p>
        </w:tc>
        <w:tc>
          <w:tcPr>
            <w:tcW w:w="1170" w:type="dxa"/>
          </w:tcPr>
          <w:p w14:paraId="717D7FCD" w14:textId="77777777" w:rsidR="00AC1205" w:rsidRDefault="00000000">
            <w:pPr>
              <w:jc w:val="right"/>
            </w:pPr>
            <w:r>
              <w:rPr>
                <w:rFonts w:ascii="Consolas" w:eastAsia="Consolas" w:hAnsi="Consolas" w:cs="Consolas"/>
                <w:sz w:val="16"/>
              </w:rPr>
              <w:t>0</w:t>
            </w:r>
          </w:p>
        </w:tc>
        <w:tc>
          <w:tcPr>
            <w:tcW w:w="1170" w:type="dxa"/>
          </w:tcPr>
          <w:p w14:paraId="717D7FCE" w14:textId="77777777" w:rsidR="00AC1205" w:rsidRDefault="00000000">
            <w:pPr>
              <w:jc w:val="right"/>
            </w:pPr>
            <w:r>
              <w:rPr>
                <w:rFonts w:ascii="Consolas" w:eastAsia="Consolas" w:hAnsi="Consolas" w:cs="Consolas"/>
                <w:sz w:val="16"/>
              </w:rPr>
              <w:t>0</w:t>
            </w:r>
          </w:p>
        </w:tc>
        <w:tc>
          <w:tcPr>
            <w:tcW w:w="1170" w:type="dxa"/>
          </w:tcPr>
          <w:p w14:paraId="717D7FCF" w14:textId="77777777" w:rsidR="00AC1205" w:rsidRDefault="00000000">
            <w:pPr>
              <w:jc w:val="right"/>
            </w:pPr>
            <w:r>
              <w:rPr>
                <w:rFonts w:ascii="Consolas" w:eastAsia="Consolas" w:hAnsi="Consolas" w:cs="Consolas"/>
                <w:sz w:val="16"/>
              </w:rPr>
              <w:t>149</w:t>
            </w:r>
          </w:p>
        </w:tc>
        <w:tc>
          <w:tcPr>
            <w:tcW w:w="1170" w:type="dxa"/>
          </w:tcPr>
          <w:p w14:paraId="717D7FD0" w14:textId="77777777" w:rsidR="00AC1205" w:rsidRDefault="00000000">
            <w:pPr>
              <w:jc w:val="right"/>
            </w:pPr>
            <w:r>
              <w:rPr>
                <w:rFonts w:ascii="Consolas" w:eastAsia="Consolas" w:hAnsi="Consolas" w:cs="Consolas"/>
                <w:sz w:val="16"/>
              </w:rPr>
              <w:t>0</w:t>
            </w:r>
          </w:p>
        </w:tc>
        <w:tc>
          <w:tcPr>
            <w:tcW w:w="1170" w:type="dxa"/>
          </w:tcPr>
          <w:p w14:paraId="717D7FD1" w14:textId="77777777" w:rsidR="00AC1205" w:rsidRDefault="00000000">
            <w:pPr>
              <w:jc w:val="right"/>
            </w:pPr>
            <w:r>
              <w:rPr>
                <w:rFonts w:ascii="Consolas" w:eastAsia="Consolas" w:hAnsi="Consolas" w:cs="Consolas"/>
                <w:sz w:val="16"/>
              </w:rPr>
              <w:t>0</w:t>
            </w:r>
          </w:p>
        </w:tc>
      </w:tr>
      <w:tr w:rsidR="00AC1205" w14:paraId="717D7FDB" w14:textId="77777777">
        <w:tc>
          <w:tcPr>
            <w:tcW w:w="1170" w:type="dxa"/>
          </w:tcPr>
          <w:p w14:paraId="717D7FD3" w14:textId="77777777" w:rsidR="00AC1205" w:rsidRDefault="00000000">
            <w:pPr>
              <w:jc w:val="right"/>
            </w:pPr>
            <w:r>
              <w:rPr>
                <w:rFonts w:ascii="Consolas" w:eastAsia="Consolas" w:hAnsi="Consolas" w:cs="Consolas"/>
                <w:sz w:val="16"/>
              </w:rPr>
              <w:t>-1</w:t>
            </w:r>
          </w:p>
        </w:tc>
        <w:tc>
          <w:tcPr>
            <w:tcW w:w="1170" w:type="dxa"/>
          </w:tcPr>
          <w:p w14:paraId="717D7FD4" w14:textId="77777777" w:rsidR="00AC1205" w:rsidRDefault="00000000">
            <w:pPr>
              <w:jc w:val="right"/>
            </w:pPr>
            <w:r>
              <w:rPr>
                <w:rFonts w:ascii="Consolas" w:eastAsia="Consolas" w:hAnsi="Consolas" w:cs="Consolas"/>
                <w:sz w:val="16"/>
              </w:rPr>
              <w:t>0</w:t>
            </w:r>
          </w:p>
        </w:tc>
        <w:tc>
          <w:tcPr>
            <w:tcW w:w="1170" w:type="dxa"/>
          </w:tcPr>
          <w:p w14:paraId="717D7FD5" w14:textId="77777777" w:rsidR="00AC1205" w:rsidRDefault="00000000">
            <w:pPr>
              <w:jc w:val="right"/>
            </w:pPr>
            <w:r>
              <w:rPr>
                <w:rFonts w:ascii="Consolas" w:eastAsia="Consolas" w:hAnsi="Consolas" w:cs="Consolas"/>
                <w:sz w:val="16"/>
              </w:rPr>
              <w:t>0</w:t>
            </w:r>
          </w:p>
        </w:tc>
        <w:tc>
          <w:tcPr>
            <w:tcW w:w="1170" w:type="dxa"/>
          </w:tcPr>
          <w:p w14:paraId="717D7FD6" w14:textId="77777777" w:rsidR="00AC1205" w:rsidRDefault="00000000">
            <w:pPr>
              <w:jc w:val="right"/>
            </w:pPr>
            <w:r>
              <w:rPr>
                <w:rFonts w:ascii="Consolas" w:eastAsia="Consolas" w:hAnsi="Consolas" w:cs="Consolas"/>
                <w:sz w:val="16"/>
              </w:rPr>
              <w:t>0</w:t>
            </w:r>
          </w:p>
        </w:tc>
        <w:tc>
          <w:tcPr>
            <w:tcW w:w="1170" w:type="dxa"/>
          </w:tcPr>
          <w:p w14:paraId="717D7FD7" w14:textId="77777777" w:rsidR="00AC1205" w:rsidRDefault="00000000">
            <w:pPr>
              <w:jc w:val="right"/>
            </w:pPr>
            <w:r>
              <w:rPr>
                <w:rFonts w:ascii="Consolas" w:eastAsia="Consolas" w:hAnsi="Consolas" w:cs="Consolas"/>
                <w:sz w:val="16"/>
              </w:rPr>
              <w:t>0</w:t>
            </w:r>
          </w:p>
        </w:tc>
        <w:tc>
          <w:tcPr>
            <w:tcW w:w="1170" w:type="dxa"/>
          </w:tcPr>
          <w:p w14:paraId="717D7FD8" w14:textId="77777777" w:rsidR="00AC1205" w:rsidRDefault="00000000">
            <w:pPr>
              <w:jc w:val="right"/>
            </w:pPr>
            <w:r>
              <w:rPr>
                <w:rFonts w:ascii="Consolas" w:eastAsia="Consolas" w:hAnsi="Consolas" w:cs="Consolas"/>
                <w:sz w:val="16"/>
              </w:rPr>
              <w:t>0</w:t>
            </w:r>
          </w:p>
        </w:tc>
        <w:tc>
          <w:tcPr>
            <w:tcW w:w="1170" w:type="dxa"/>
          </w:tcPr>
          <w:p w14:paraId="717D7FD9" w14:textId="77777777" w:rsidR="00AC1205" w:rsidRDefault="00000000">
            <w:pPr>
              <w:jc w:val="right"/>
            </w:pPr>
            <w:r>
              <w:rPr>
                <w:rFonts w:ascii="Consolas" w:eastAsia="Consolas" w:hAnsi="Consolas" w:cs="Consolas"/>
                <w:sz w:val="16"/>
              </w:rPr>
              <w:t>421</w:t>
            </w:r>
          </w:p>
        </w:tc>
        <w:tc>
          <w:tcPr>
            <w:tcW w:w="1170" w:type="dxa"/>
          </w:tcPr>
          <w:p w14:paraId="717D7FDA" w14:textId="77777777" w:rsidR="00AC1205" w:rsidRDefault="00000000">
            <w:pPr>
              <w:jc w:val="right"/>
            </w:pPr>
            <w:r>
              <w:rPr>
                <w:rFonts w:ascii="Consolas" w:eastAsia="Consolas" w:hAnsi="Consolas" w:cs="Consolas"/>
                <w:sz w:val="16"/>
              </w:rPr>
              <w:t>0</w:t>
            </w:r>
          </w:p>
        </w:tc>
      </w:tr>
      <w:tr w:rsidR="00AC1205" w14:paraId="717D7FE4" w14:textId="77777777">
        <w:tc>
          <w:tcPr>
            <w:tcW w:w="1170" w:type="dxa"/>
          </w:tcPr>
          <w:p w14:paraId="717D7FDC" w14:textId="77777777" w:rsidR="00AC1205" w:rsidRDefault="00000000">
            <w:pPr>
              <w:jc w:val="right"/>
            </w:pPr>
            <w:r>
              <w:rPr>
                <w:rFonts w:ascii="Consolas" w:eastAsia="Consolas" w:hAnsi="Consolas" w:cs="Consolas"/>
                <w:sz w:val="16"/>
              </w:rPr>
              <w:t>0</w:t>
            </w:r>
          </w:p>
        </w:tc>
        <w:tc>
          <w:tcPr>
            <w:tcW w:w="1170" w:type="dxa"/>
          </w:tcPr>
          <w:p w14:paraId="717D7FDD" w14:textId="77777777" w:rsidR="00AC1205" w:rsidRDefault="00000000">
            <w:pPr>
              <w:jc w:val="right"/>
            </w:pPr>
            <w:r>
              <w:rPr>
                <w:rFonts w:ascii="Consolas" w:eastAsia="Consolas" w:hAnsi="Consolas" w:cs="Consolas"/>
                <w:sz w:val="16"/>
              </w:rPr>
              <w:t>229,325</w:t>
            </w:r>
          </w:p>
        </w:tc>
        <w:tc>
          <w:tcPr>
            <w:tcW w:w="1170" w:type="dxa"/>
          </w:tcPr>
          <w:p w14:paraId="717D7FDE" w14:textId="77777777" w:rsidR="00AC1205" w:rsidRDefault="00000000">
            <w:pPr>
              <w:jc w:val="right"/>
            </w:pPr>
            <w:r>
              <w:rPr>
                <w:rFonts w:ascii="Consolas" w:eastAsia="Consolas" w:hAnsi="Consolas" w:cs="Consolas"/>
                <w:sz w:val="16"/>
              </w:rPr>
              <w:t>345,084</w:t>
            </w:r>
          </w:p>
        </w:tc>
        <w:tc>
          <w:tcPr>
            <w:tcW w:w="1170" w:type="dxa"/>
          </w:tcPr>
          <w:p w14:paraId="717D7FDF" w14:textId="77777777" w:rsidR="00AC1205" w:rsidRDefault="00000000">
            <w:pPr>
              <w:jc w:val="right"/>
            </w:pPr>
            <w:r>
              <w:rPr>
                <w:rFonts w:ascii="Consolas" w:eastAsia="Consolas" w:hAnsi="Consolas" w:cs="Consolas"/>
                <w:sz w:val="16"/>
              </w:rPr>
              <w:t>462,651</w:t>
            </w:r>
          </w:p>
        </w:tc>
        <w:tc>
          <w:tcPr>
            <w:tcW w:w="1170" w:type="dxa"/>
          </w:tcPr>
          <w:p w14:paraId="717D7FE0" w14:textId="77777777" w:rsidR="00AC1205" w:rsidRDefault="00000000">
            <w:pPr>
              <w:jc w:val="right"/>
            </w:pPr>
            <w:r>
              <w:rPr>
                <w:rFonts w:ascii="Consolas" w:eastAsia="Consolas" w:hAnsi="Consolas" w:cs="Consolas"/>
                <w:sz w:val="16"/>
              </w:rPr>
              <w:t>193,013</w:t>
            </w:r>
          </w:p>
        </w:tc>
        <w:tc>
          <w:tcPr>
            <w:tcW w:w="1170" w:type="dxa"/>
          </w:tcPr>
          <w:p w14:paraId="717D7FE1" w14:textId="77777777" w:rsidR="00AC1205" w:rsidRDefault="00000000">
            <w:pPr>
              <w:jc w:val="right"/>
            </w:pPr>
            <w:r>
              <w:rPr>
                <w:rFonts w:ascii="Consolas" w:eastAsia="Consolas" w:hAnsi="Consolas" w:cs="Consolas"/>
                <w:sz w:val="16"/>
              </w:rPr>
              <w:t>798,100</w:t>
            </w:r>
          </w:p>
        </w:tc>
        <w:tc>
          <w:tcPr>
            <w:tcW w:w="1170" w:type="dxa"/>
          </w:tcPr>
          <w:p w14:paraId="717D7FE2" w14:textId="77777777" w:rsidR="00AC1205" w:rsidRDefault="00000000">
            <w:pPr>
              <w:jc w:val="right"/>
            </w:pPr>
            <w:r>
              <w:rPr>
                <w:rFonts w:ascii="Consolas" w:eastAsia="Consolas" w:hAnsi="Consolas" w:cs="Consolas"/>
                <w:sz w:val="16"/>
              </w:rPr>
              <w:t>443,167</w:t>
            </w:r>
          </w:p>
        </w:tc>
        <w:tc>
          <w:tcPr>
            <w:tcW w:w="1170" w:type="dxa"/>
          </w:tcPr>
          <w:p w14:paraId="717D7FE3" w14:textId="77777777" w:rsidR="00AC1205" w:rsidRDefault="00000000">
            <w:pPr>
              <w:jc w:val="right"/>
            </w:pPr>
            <w:r>
              <w:rPr>
                <w:rFonts w:ascii="Consolas" w:eastAsia="Consolas" w:hAnsi="Consolas" w:cs="Consolas"/>
                <w:sz w:val="16"/>
              </w:rPr>
              <w:t>0</w:t>
            </w:r>
          </w:p>
        </w:tc>
      </w:tr>
      <w:tr w:rsidR="00AC1205" w14:paraId="717D7FED" w14:textId="77777777">
        <w:tc>
          <w:tcPr>
            <w:tcW w:w="1170" w:type="dxa"/>
          </w:tcPr>
          <w:p w14:paraId="717D7FE5" w14:textId="77777777" w:rsidR="00AC1205" w:rsidRDefault="00000000">
            <w:pPr>
              <w:jc w:val="right"/>
            </w:pPr>
            <w:r>
              <w:rPr>
                <w:rFonts w:ascii="Consolas" w:eastAsia="Consolas" w:hAnsi="Consolas" w:cs="Consolas"/>
                <w:sz w:val="16"/>
              </w:rPr>
              <w:t>1</w:t>
            </w:r>
          </w:p>
        </w:tc>
        <w:tc>
          <w:tcPr>
            <w:tcW w:w="1170" w:type="dxa"/>
          </w:tcPr>
          <w:p w14:paraId="717D7FE6" w14:textId="77777777" w:rsidR="00AC1205" w:rsidRDefault="00000000">
            <w:pPr>
              <w:jc w:val="right"/>
            </w:pPr>
            <w:r>
              <w:rPr>
                <w:rFonts w:ascii="Consolas" w:eastAsia="Consolas" w:hAnsi="Consolas" w:cs="Consolas"/>
                <w:sz w:val="16"/>
              </w:rPr>
              <w:t>11,854</w:t>
            </w:r>
          </w:p>
        </w:tc>
        <w:tc>
          <w:tcPr>
            <w:tcW w:w="1170" w:type="dxa"/>
          </w:tcPr>
          <w:p w14:paraId="717D7FE7" w14:textId="77777777" w:rsidR="00AC1205" w:rsidRDefault="00000000">
            <w:pPr>
              <w:jc w:val="right"/>
            </w:pPr>
            <w:r>
              <w:rPr>
                <w:rFonts w:ascii="Consolas" w:eastAsia="Consolas" w:hAnsi="Consolas" w:cs="Consolas"/>
                <w:sz w:val="16"/>
              </w:rPr>
              <w:t>13,434</w:t>
            </w:r>
          </w:p>
        </w:tc>
        <w:tc>
          <w:tcPr>
            <w:tcW w:w="1170" w:type="dxa"/>
          </w:tcPr>
          <w:p w14:paraId="717D7FE8" w14:textId="77777777" w:rsidR="00AC1205" w:rsidRDefault="00000000">
            <w:pPr>
              <w:jc w:val="right"/>
            </w:pPr>
            <w:r>
              <w:rPr>
                <w:rFonts w:ascii="Consolas" w:eastAsia="Consolas" w:hAnsi="Consolas" w:cs="Consolas"/>
                <w:sz w:val="16"/>
              </w:rPr>
              <w:t>4,585</w:t>
            </w:r>
          </w:p>
        </w:tc>
        <w:tc>
          <w:tcPr>
            <w:tcW w:w="1170" w:type="dxa"/>
          </w:tcPr>
          <w:p w14:paraId="717D7FE9" w14:textId="77777777" w:rsidR="00AC1205" w:rsidRDefault="00000000">
            <w:pPr>
              <w:jc w:val="right"/>
            </w:pPr>
            <w:r>
              <w:rPr>
                <w:rFonts w:ascii="Consolas" w:eastAsia="Consolas" w:hAnsi="Consolas" w:cs="Consolas"/>
                <w:sz w:val="16"/>
              </w:rPr>
              <w:t>9,630</w:t>
            </w:r>
          </w:p>
        </w:tc>
        <w:tc>
          <w:tcPr>
            <w:tcW w:w="1170" w:type="dxa"/>
          </w:tcPr>
          <w:p w14:paraId="717D7FEA" w14:textId="77777777" w:rsidR="00AC1205" w:rsidRDefault="00000000">
            <w:pPr>
              <w:jc w:val="right"/>
            </w:pPr>
            <w:r>
              <w:rPr>
                <w:rFonts w:ascii="Consolas" w:eastAsia="Consolas" w:hAnsi="Consolas" w:cs="Consolas"/>
                <w:sz w:val="16"/>
              </w:rPr>
              <w:t>13,879</w:t>
            </w:r>
          </w:p>
        </w:tc>
        <w:tc>
          <w:tcPr>
            <w:tcW w:w="1170" w:type="dxa"/>
          </w:tcPr>
          <w:p w14:paraId="717D7FEB" w14:textId="77777777" w:rsidR="00AC1205" w:rsidRDefault="00000000">
            <w:pPr>
              <w:jc w:val="right"/>
            </w:pPr>
            <w:r>
              <w:rPr>
                <w:rFonts w:ascii="Consolas" w:eastAsia="Consolas" w:hAnsi="Consolas" w:cs="Consolas"/>
                <w:sz w:val="16"/>
              </w:rPr>
              <w:t>12,582</w:t>
            </w:r>
          </w:p>
        </w:tc>
        <w:tc>
          <w:tcPr>
            <w:tcW w:w="1170" w:type="dxa"/>
          </w:tcPr>
          <w:p w14:paraId="717D7FEC" w14:textId="77777777" w:rsidR="00AC1205" w:rsidRDefault="00000000">
            <w:pPr>
              <w:jc w:val="right"/>
            </w:pPr>
            <w:r>
              <w:rPr>
                <w:rFonts w:ascii="Consolas" w:eastAsia="Consolas" w:hAnsi="Consolas" w:cs="Consolas"/>
                <w:sz w:val="16"/>
              </w:rPr>
              <w:t>0</w:t>
            </w:r>
          </w:p>
        </w:tc>
      </w:tr>
      <w:tr w:rsidR="00AC1205" w14:paraId="717D7FF6" w14:textId="77777777">
        <w:tc>
          <w:tcPr>
            <w:tcW w:w="1170" w:type="dxa"/>
            <w:tcBorders>
              <w:bottom w:val="single" w:sz="0" w:space="0" w:color="000000"/>
            </w:tcBorders>
          </w:tcPr>
          <w:p w14:paraId="717D7FE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7FE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FF0" w14:textId="77777777" w:rsidR="00AC1205" w:rsidRDefault="00000000">
            <w:pPr>
              <w:jc w:val="right"/>
            </w:pPr>
            <w:r>
              <w:rPr>
                <w:rFonts w:ascii="Consolas" w:eastAsia="Consolas" w:hAnsi="Consolas" w:cs="Consolas"/>
                <w:sz w:val="16"/>
              </w:rPr>
              <w:t>20,248</w:t>
            </w:r>
          </w:p>
        </w:tc>
        <w:tc>
          <w:tcPr>
            <w:tcW w:w="1170" w:type="dxa"/>
            <w:tcBorders>
              <w:bottom w:val="single" w:sz="0" w:space="0" w:color="000000"/>
            </w:tcBorders>
          </w:tcPr>
          <w:p w14:paraId="717D7FF1" w14:textId="77777777" w:rsidR="00AC1205" w:rsidRDefault="00000000">
            <w:pPr>
              <w:jc w:val="right"/>
            </w:pPr>
            <w:r>
              <w:rPr>
                <w:rFonts w:ascii="Consolas" w:eastAsia="Consolas" w:hAnsi="Consolas" w:cs="Consolas"/>
                <w:sz w:val="16"/>
              </w:rPr>
              <w:t>32,422</w:t>
            </w:r>
          </w:p>
        </w:tc>
        <w:tc>
          <w:tcPr>
            <w:tcW w:w="1170" w:type="dxa"/>
            <w:tcBorders>
              <w:bottom w:val="single" w:sz="0" w:space="0" w:color="000000"/>
            </w:tcBorders>
          </w:tcPr>
          <w:p w14:paraId="717D7FF2" w14:textId="77777777" w:rsidR="00AC1205" w:rsidRDefault="00000000">
            <w:pPr>
              <w:jc w:val="right"/>
            </w:pPr>
            <w:r>
              <w:rPr>
                <w:rFonts w:ascii="Consolas" w:eastAsia="Consolas" w:hAnsi="Consolas" w:cs="Consolas"/>
                <w:sz w:val="16"/>
              </w:rPr>
              <w:t>1,271</w:t>
            </w:r>
          </w:p>
        </w:tc>
        <w:tc>
          <w:tcPr>
            <w:tcW w:w="1170" w:type="dxa"/>
            <w:tcBorders>
              <w:bottom w:val="single" w:sz="0" w:space="0" w:color="000000"/>
            </w:tcBorders>
          </w:tcPr>
          <w:p w14:paraId="717D7FF3" w14:textId="77777777" w:rsidR="00AC1205" w:rsidRDefault="00000000">
            <w:pPr>
              <w:jc w:val="right"/>
            </w:pPr>
            <w:r>
              <w:rPr>
                <w:rFonts w:ascii="Consolas" w:eastAsia="Consolas" w:hAnsi="Consolas" w:cs="Consolas"/>
                <w:sz w:val="16"/>
              </w:rPr>
              <w:t>7</w:t>
            </w:r>
          </w:p>
        </w:tc>
        <w:tc>
          <w:tcPr>
            <w:tcW w:w="1170" w:type="dxa"/>
            <w:tcBorders>
              <w:bottom w:val="single" w:sz="0" w:space="0" w:color="000000"/>
            </w:tcBorders>
          </w:tcPr>
          <w:p w14:paraId="717D7FF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7FF5" w14:textId="77777777" w:rsidR="00AC1205" w:rsidRDefault="00000000">
            <w:pPr>
              <w:jc w:val="right"/>
            </w:pPr>
            <w:r>
              <w:rPr>
                <w:rFonts w:ascii="Consolas" w:eastAsia="Consolas" w:hAnsi="Consolas" w:cs="Consolas"/>
                <w:sz w:val="16"/>
              </w:rPr>
              <w:t>116,355</w:t>
            </w:r>
          </w:p>
        </w:tc>
      </w:tr>
      <w:tr w:rsidR="00AC1205" w14:paraId="717D7FFF" w14:textId="77777777">
        <w:tc>
          <w:tcPr>
            <w:tcW w:w="0" w:type="auto"/>
            <w:tcBorders>
              <w:top w:val="single" w:sz="0" w:space="0" w:color="000000"/>
              <w:bottom w:val="single" w:sz="0" w:space="0" w:color="000000"/>
            </w:tcBorders>
          </w:tcPr>
          <w:p w14:paraId="717D7FF7"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7FF8"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7FF9"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7FFA"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7FFB"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7FFC"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7FFD"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7FFE" w14:textId="77777777" w:rsidR="00AC1205" w:rsidRDefault="00000000">
            <w:pPr>
              <w:jc w:val="right"/>
            </w:pPr>
            <w:r>
              <w:rPr>
                <w:rFonts w:ascii="Consolas" w:eastAsia="Consolas" w:hAnsi="Consolas" w:cs="Consolas"/>
                <w:sz w:val="16"/>
              </w:rPr>
              <w:t>116,355</w:t>
            </w:r>
          </w:p>
        </w:tc>
      </w:tr>
    </w:tbl>
    <w:p w14:paraId="717D8000" w14:textId="77777777" w:rsidR="00AC1205" w:rsidRDefault="00AC1205"/>
    <w:p w14:paraId="717D8001" w14:textId="77777777" w:rsidR="00AC1205" w:rsidRDefault="00000000">
      <w:r>
        <w:br/>
      </w:r>
    </w:p>
    <w:p w14:paraId="717D8002" w14:textId="77777777" w:rsidR="00AC1205" w:rsidRDefault="00000000">
      <w:pPr>
        <w:shd w:val="solid" w:color="B0C4DE" w:fill="auto"/>
      </w:pPr>
      <w:r>
        <w:rPr>
          <w:b/>
          <w:sz w:val="26"/>
        </w:rPr>
        <w:t>retf</w:t>
      </w:r>
    </w:p>
    <w:p w14:paraId="717D8003" w14:textId="77777777" w:rsidR="00AC1205" w:rsidRDefault="00000000">
      <w:pPr>
        <w:rPr>
          <w:color w:val="4682B4"/>
        </w:rPr>
      </w:pPr>
      <w:r>
        <w:rPr>
          <w:color w:val="4682B4"/>
        </w:rPr>
        <w:t>Retired fully</w:t>
      </w:r>
      <w:r>
        <w:rPr>
          <w:color w:val="4682B4"/>
        </w:rPr>
        <w:br/>
        <w:t xml:space="preserve">   (0):   [0] No</w:t>
      </w:r>
      <w:r>
        <w:rPr>
          <w:color w:val="4682B4"/>
        </w:rPr>
        <w:br/>
      </w:r>
      <w:r>
        <w:rPr>
          <w:color w:val="4682B4"/>
        </w:rPr>
        <w:lastRenderedPageBreak/>
        <w:t xml:space="preserve">   (1):   [1] Yes</w:t>
      </w:r>
      <w:r>
        <w:rPr>
          <w:color w:val="4682B4"/>
        </w:rPr>
        <w:br/>
      </w:r>
    </w:p>
    <w:p w14:paraId="717D8004" w14:textId="77777777" w:rsidR="00AC1205" w:rsidRDefault="00000000">
      <w:r>
        <w:t>Individuals are classified as retired when no working and meet any of the following criteria:</w:t>
      </w:r>
    </w:p>
    <w:p w14:paraId="717D8005" w14:textId="77777777" w:rsidR="00AC1205" w:rsidRDefault="00000000">
      <w:r>
        <w:tab/>
        <w:t>o</w:t>
      </w:r>
      <w:r>
        <w:tab/>
        <w:t xml:space="preserve">Self-categorisation as retired &amp; age 50+  </w:t>
      </w:r>
    </w:p>
    <w:p w14:paraId="717D8006" w14:textId="77777777" w:rsidR="00AC1205" w:rsidRDefault="00000000">
      <w:r>
        <w:tab/>
        <w:t>o</w:t>
      </w:r>
      <w:r>
        <w:tab/>
        <w:t>Receives old-age pension &amp; age 50+</w:t>
      </w:r>
    </w:p>
    <w:p w14:paraId="717D8007" w14:textId="77777777" w:rsidR="00AC1205" w:rsidRDefault="00000000">
      <w:r>
        <w:tab/>
        <w:t>o</w:t>
      </w:r>
      <w:r>
        <w:tab/>
        <w:t xml:space="preserve">Age 65+  </w:t>
      </w:r>
    </w:p>
    <w:p w14:paraId="717D8008" w14:textId="77777777" w:rsidR="00AC1205" w:rsidRDefault="00000000">
      <w:r>
        <w:t xml:space="preserve">There are various ways to define the retirement status. In CPF, we offer a combination of several approaches based on the available data. The input variables include working status, self-identification as retired, receiving retirement pension or other type of old-age benefit, and age. Depending on the institutional context, a definition of retirement can be related more to formal status, benefits, or working status. </w:t>
      </w:r>
    </w:p>
    <w:p w14:paraId="717D8009" w14:textId="77777777" w:rsidR="00AC1205" w:rsidRDefault="00000000">
      <w:r>
        <w:t xml:space="preserve">There are some differences between </w:t>
      </w:r>
      <w:r>
        <w:rPr>
          <w:i/>
        </w:rPr>
        <w:t>retf</w:t>
      </w:r>
      <w:r>
        <w:t xml:space="preserve"> and </w:t>
      </w:r>
      <w:r>
        <w:rPr>
          <w:i/>
        </w:rPr>
        <w:t>emplst*</w:t>
      </w:r>
      <w:r>
        <w:t xml:space="preserve"> due to different criteria and priorities in recoding. E.g. for </w:t>
      </w:r>
      <w:r>
        <w:rPr>
          <w:i/>
        </w:rPr>
        <w:t>retf</w:t>
      </w:r>
      <w:r>
        <w:t xml:space="preserve">, we do not consider educational activity or active unemployment; </w:t>
      </w:r>
      <w:r>
        <w:rPr>
          <w:i/>
        </w:rPr>
        <w:t>emplst*</w:t>
      </w:r>
      <w:r>
        <w:t xml:space="preserve"> combines retired and disabled into 1 category. </w:t>
      </w:r>
    </w:p>
    <w:p w14:paraId="717D800A" w14:textId="77777777" w:rsidR="00AC1205" w:rsidRDefault="00AC1205"/>
    <w:p w14:paraId="717D800B" w14:textId="77777777" w:rsidR="00AC1205" w:rsidRDefault="00AC1205"/>
    <w:p w14:paraId="717D800C" w14:textId="77777777" w:rsidR="00AC1205" w:rsidRDefault="00000000">
      <w:r>
        <w:rPr>
          <w:color w:val="FF0000"/>
        </w:rPr>
        <w:t>XXX ADD DESCRIPTION ENTREP Additional notes: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00E" w14:textId="77777777">
        <w:tc>
          <w:tcPr>
            <w:tcW w:w="9360" w:type="dxa"/>
            <w:gridSpan w:val="6"/>
          </w:tcPr>
          <w:p w14:paraId="717D800D" w14:textId="77777777" w:rsidR="00AC1205" w:rsidRDefault="00000000">
            <w:r>
              <w:rPr>
                <w:rFonts w:ascii="Consolas" w:eastAsia="Consolas" w:hAnsi="Consolas" w:cs="Consolas"/>
                <w:b/>
                <w:sz w:val="18"/>
              </w:rPr>
              <w:t xml:space="preserve">       Name: </w:t>
            </w:r>
            <w:r>
              <w:rPr>
                <w:rFonts w:ascii="Consolas" w:eastAsia="Consolas" w:hAnsi="Consolas" w:cs="Consolas"/>
                <w:sz w:val="18"/>
              </w:rPr>
              <w:t>retf</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Retired fully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22,303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0.41           </w:t>
            </w:r>
            <w:r>
              <w:rPr>
                <w:rFonts w:ascii="Consolas" w:eastAsia="Consolas" w:hAnsi="Consolas" w:cs="Consolas"/>
                <w:sz w:val="18"/>
              </w:rPr>
              <w:br/>
            </w:r>
          </w:p>
        </w:tc>
      </w:tr>
      <w:tr w:rsidR="00AC1205" w14:paraId="717D8015" w14:textId="77777777">
        <w:tc>
          <w:tcPr>
            <w:tcW w:w="1560" w:type="dxa"/>
          </w:tcPr>
          <w:p w14:paraId="717D800F" w14:textId="77777777" w:rsidR="00AC1205" w:rsidRDefault="00AC1205"/>
        </w:tc>
        <w:tc>
          <w:tcPr>
            <w:tcW w:w="1560" w:type="dxa"/>
            <w:tcBorders>
              <w:top w:val="single" w:sz="0" w:space="0" w:color="000000"/>
              <w:bottom w:val="single" w:sz="0" w:space="0" w:color="000000"/>
            </w:tcBorders>
          </w:tcPr>
          <w:p w14:paraId="717D8010"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011"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012"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013" w14:textId="77777777" w:rsidR="00AC1205" w:rsidRDefault="00000000">
            <w:pPr>
              <w:jc w:val="right"/>
            </w:pPr>
            <w:r>
              <w:rPr>
                <w:rFonts w:ascii="Consolas" w:eastAsia="Consolas" w:hAnsi="Consolas" w:cs="Consolas"/>
                <w:b/>
                <w:sz w:val="18"/>
              </w:rPr>
              <w:t>Percent</w:t>
            </w:r>
          </w:p>
        </w:tc>
        <w:tc>
          <w:tcPr>
            <w:tcW w:w="1560" w:type="dxa"/>
          </w:tcPr>
          <w:p w14:paraId="717D8014" w14:textId="77777777" w:rsidR="00AC1205" w:rsidRDefault="00AC1205"/>
        </w:tc>
      </w:tr>
      <w:tr w:rsidR="00AC1205" w14:paraId="717D801C" w14:textId="77777777">
        <w:tc>
          <w:tcPr>
            <w:tcW w:w="1560" w:type="dxa"/>
            <w:tcBorders>
              <w:right w:val="nil"/>
            </w:tcBorders>
          </w:tcPr>
          <w:p w14:paraId="717D8016" w14:textId="77777777" w:rsidR="00AC1205" w:rsidRDefault="00AC1205"/>
        </w:tc>
        <w:tc>
          <w:tcPr>
            <w:tcW w:w="1560" w:type="dxa"/>
            <w:tcBorders>
              <w:top w:val="single" w:sz="0" w:space="0" w:color="000000"/>
              <w:left w:val="nil"/>
              <w:bottom w:val="single" w:sz="0" w:space="0" w:color="D3D3D3"/>
            </w:tcBorders>
          </w:tcPr>
          <w:p w14:paraId="717D8017" w14:textId="77777777" w:rsidR="00AC1205" w:rsidRDefault="00000000">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717D8018" w14:textId="77777777" w:rsidR="00AC1205" w:rsidRDefault="00000000">
            <w:r>
              <w:rPr>
                <w:rFonts w:ascii="Consolas" w:eastAsia="Consolas" w:hAnsi="Consolas" w:cs="Consolas"/>
                <w:sz w:val="16"/>
              </w:rPr>
              <w:t>[-1] MV gen</w:t>
            </w:r>
          </w:p>
        </w:tc>
        <w:tc>
          <w:tcPr>
            <w:tcW w:w="1560" w:type="dxa"/>
            <w:tcBorders>
              <w:top w:val="single" w:sz="0" w:space="0" w:color="000000"/>
              <w:bottom w:val="single" w:sz="0" w:space="0" w:color="D3D3D3"/>
            </w:tcBorders>
          </w:tcPr>
          <w:p w14:paraId="717D8019" w14:textId="77777777" w:rsidR="00AC1205" w:rsidRDefault="00000000">
            <w:pPr>
              <w:jc w:val="right"/>
            </w:pPr>
            <w:r>
              <w:rPr>
                <w:rFonts w:ascii="Consolas" w:eastAsia="Consolas" w:hAnsi="Consolas" w:cs="Consolas"/>
                <w:sz w:val="16"/>
              </w:rPr>
              <w:t xml:space="preserve">       848</w:t>
            </w:r>
          </w:p>
        </w:tc>
        <w:tc>
          <w:tcPr>
            <w:tcW w:w="1560" w:type="dxa"/>
            <w:tcBorders>
              <w:top w:val="single" w:sz="0" w:space="0" w:color="000000"/>
              <w:bottom w:val="single" w:sz="0" w:space="0" w:color="D3D3D3"/>
            </w:tcBorders>
          </w:tcPr>
          <w:p w14:paraId="717D801A" w14:textId="77777777" w:rsidR="00AC1205" w:rsidRDefault="00000000">
            <w:pPr>
              <w:jc w:val="right"/>
            </w:pPr>
            <w:r>
              <w:rPr>
                <w:rFonts w:ascii="Consolas" w:eastAsia="Consolas" w:hAnsi="Consolas" w:cs="Consolas"/>
                <w:sz w:val="16"/>
              </w:rPr>
              <w:t xml:space="preserve">      0.0</w:t>
            </w:r>
          </w:p>
        </w:tc>
        <w:tc>
          <w:tcPr>
            <w:tcW w:w="1560" w:type="dxa"/>
          </w:tcPr>
          <w:p w14:paraId="717D801B" w14:textId="77777777" w:rsidR="00AC1205" w:rsidRDefault="00AC1205"/>
        </w:tc>
      </w:tr>
      <w:tr w:rsidR="00AC1205" w14:paraId="717D8023" w14:textId="77777777">
        <w:tc>
          <w:tcPr>
            <w:tcW w:w="1560" w:type="dxa"/>
            <w:tcBorders>
              <w:right w:val="nil"/>
            </w:tcBorders>
          </w:tcPr>
          <w:p w14:paraId="717D801D" w14:textId="77777777" w:rsidR="00AC1205" w:rsidRDefault="00AC1205"/>
        </w:tc>
        <w:tc>
          <w:tcPr>
            <w:tcW w:w="1560" w:type="dxa"/>
            <w:tcBorders>
              <w:top w:val="single" w:sz="0" w:space="0" w:color="D3D3D3"/>
              <w:left w:val="nil"/>
              <w:bottom w:val="single" w:sz="0" w:space="0" w:color="D3D3D3"/>
            </w:tcBorders>
          </w:tcPr>
          <w:p w14:paraId="717D801E"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801F"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8020" w14:textId="77777777" w:rsidR="00AC1205" w:rsidRDefault="00000000">
            <w:pPr>
              <w:jc w:val="right"/>
            </w:pPr>
            <w:r>
              <w:rPr>
                <w:rFonts w:ascii="Consolas" w:eastAsia="Consolas" w:hAnsi="Consolas" w:cs="Consolas"/>
                <w:sz w:val="16"/>
              </w:rPr>
              <w:t xml:space="preserve">   2416755</w:t>
            </w:r>
          </w:p>
        </w:tc>
        <w:tc>
          <w:tcPr>
            <w:tcW w:w="1560" w:type="dxa"/>
            <w:tcBorders>
              <w:top w:val="single" w:sz="0" w:space="0" w:color="D3D3D3"/>
              <w:bottom w:val="single" w:sz="0" w:space="0" w:color="D3D3D3"/>
            </w:tcBorders>
          </w:tcPr>
          <w:p w14:paraId="717D8021" w14:textId="77777777" w:rsidR="00AC1205" w:rsidRDefault="00000000">
            <w:pPr>
              <w:jc w:val="right"/>
            </w:pPr>
            <w:r>
              <w:rPr>
                <w:rFonts w:ascii="Consolas" w:eastAsia="Consolas" w:hAnsi="Consolas" w:cs="Consolas"/>
                <w:sz w:val="16"/>
              </w:rPr>
              <w:t xml:space="preserve">     78.4</w:t>
            </w:r>
          </w:p>
        </w:tc>
        <w:tc>
          <w:tcPr>
            <w:tcW w:w="1560" w:type="dxa"/>
          </w:tcPr>
          <w:p w14:paraId="717D8022" w14:textId="77777777" w:rsidR="00AC1205" w:rsidRDefault="00AC1205"/>
        </w:tc>
      </w:tr>
      <w:tr w:rsidR="00AC1205" w14:paraId="717D802A" w14:textId="77777777">
        <w:tc>
          <w:tcPr>
            <w:tcW w:w="1560" w:type="dxa"/>
            <w:tcBorders>
              <w:right w:val="nil"/>
            </w:tcBorders>
          </w:tcPr>
          <w:p w14:paraId="717D8024" w14:textId="77777777" w:rsidR="00AC1205" w:rsidRDefault="00AC1205"/>
        </w:tc>
        <w:tc>
          <w:tcPr>
            <w:tcW w:w="1560" w:type="dxa"/>
            <w:tcBorders>
              <w:top w:val="single" w:sz="0" w:space="0" w:color="D3D3D3"/>
              <w:left w:val="nil"/>
              <w:bottom w:val="single" w:sz="0" w:space="0" w:color="D3D3D3"/>
            </w:tcBorders>
          </w:tcPr>
          <w:p w14:paraId="717D8025"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026"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8027" w14:textId="77777777" w:rsidR="00AC1205" w:rsidRDefault="00000000">
            <w:pPr>
              <w:jc w:val="right"/>
            </w:pPr>
            <w:r>
              <w:rPr>
                <w:rFonts w:ascii="Consolas" w:eastAsia="Consolas" w:hAnsi="Consolas" w:cs="Consolas"/>
                <w:sz w:val="16"/>
              </w:rPr>
              <w:t xml:space="preserve">   645,272</w:t>
            </w:r>
          </w:p>
        </w:tc>
        <w:tc>
          <w:tcPr>
            <w:tcW w:w="1560" w:type="dxa"/>
            <w:tcBorders>
              <w:top w:val="single" w:sz="0" w:space="0" w:color="D3D3D3"/>
              <w:bottom w:val="single" w:sz="0" w:space="0" w:color="D3D3D3"/>
            </w:tcBorders>
          </w:tcPr>
          <w:p w14:paraId="717D8028" w14:textId="77777777" w:rsidR="00AC1205" w:rsidRDefault="00000000">
            <w:pPr>
              <w:jc w:val="right"/>
            </w:pPr>
            <w:r>
              <w:rPr>
                <w:rFonts w:ascii="Consolas" w:eastAsia="Consolas" w:hAnsi="Consolas" w:cs="Consolas"/>
                <w:sz w:val="16"/>
              </w:rPr>
              <w:t xml:space="preserve">     20.9</w:t>
            </w:r>
          </w:p>
        </w:tc>
        <w:tc>
          <w:tcPr>
            <w:tcW w:w="1560" w:type="dxa"/>
          </w:tcPr>
          <w:p w14:paraId="717D8029" w14:textId="77777777" w:rsidR="00AC1205" w:rsidRDefault="00AC1205"/>
        </w:tc>
      </w:tr>
      <w:tr w:rsidR="00AC1205" w14:paraId="717D8031" w14:textId="77777777">
        <w:tc>
          <w:tcPr>
            <w:tcW w:w="1560" w:type="dxa"/>
            <w:tcBorders>
              <w:right w:val="nil"/>
            </w:tcBorders>
          </w:tcPr>
          <w:p w14:paraId="717D802B" w14:textId="77777777" w:rsidR="00AC1205" w:rsidRDefault="00AC1205"/>
        </w:tc>
        <w:tc>
          <w:tcPr>
            <w:tcW w:w="1560" w:type="dxa"/>
            <w:tcBorders>
              <w:top w:val="single" w:sz="0" w:space="0" w:color="D3D3D3"/>
              <w:left w:val="nil"/>
              <w:bottom w:val="single" w:sz="0" w:space="0" w:color="000000"/>
            </w:tcBorders>
          </w:tcPr>
          <w:p w14:paraId="717D802C"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02D" w14:textId="77777777" w:rsidR="00AC1205" w:rsidRDefault="00AC1205"/>
        </w:tc>
        <w:tc>
          <w:tcPr>
            <w:tcW w:w="1560" w:type="dxa"/>
            <w:tcBorders>
              <w:top w:val="single" w:sz="0" w:space="0" w:color="D3D3D3"/>
              <w:bottom w:val="single" w:sz="0" w:space="0" w:color="000000"/>
            </w:tcBorders>
          </w:tcPr>
          <w:p w14:paraId="717D802E" w14:textId="77777777" w:rsidR="00AC1205" w:rsidRDefault="00000000">
            <w:pPr>
              <w:jc w:val="right"/>
            </w:pPr>
            <w:r>
              <w:rPr>
                <w:rFonts w:ascii="Consolas" w:eastAsia="Consolas" w:hAnsi="Consolas" w:cs="Consolas"/>
                <w:sz w:val="16"/>
              </w:rPr>
              <w:t xml:space="preserve">    21,455</w:t>
            </w:r>
          </w:p>
        </w:tc>
        <w:tc>
          <w:tcPr>
            <w:tcW w:w="1560" w:type="dxa"/>
            <w:tcBorders>
              <w:top w:val="single" w:sz="0" w:space="0" w:color="D3D3D3"/>
              <w:bottom w:val="single" w:sz="0" w:space="0" w:color="000000"/>
            </w:tcBorders>
          </w:tcPr>
          <w:p w14:paraId="717D802F" w14:textId="77777777" w:rsidR="00AC1205" w:rsidRDefault="00000000">
            <w:pPr>
              <w:jc w:val="right"/>
            </w:pPr>
            <w:r>
              <w:rPr>
                <w:rFonts w:ascii="Consolas" w:eastAsia="Consolas" w:hAnsi="Consolas" w:cs="Consolas"/>
                <w:sz w:val="16"/>
              </w:rPr>
              <w:t xml:space="preserve">      0.7</w:t>
            </w:r>
          </w:p>
        </w:tc>
        <w:tc>
          <w:tcPr>
            <w:tcW w:w="1560" w:type="dxa"/>
          </w:tcPr>
          <w:p w14:paraId="717D8030" w14:textId="77777777" w:rsidR="00AC1205" w:rsidRDefault="00AC1205"/>
        </w:tc>
      </w:tr>
      <w:tr w:rsidR="00AC1205" w14:paraId="717D8038" w14:textId="77777777">
        <w:tc>
          <w:tcPr>
            <w:tcW w:w="1560" w:type="dxa"/>
          </w:tcPr>
          <w:p w14:paraId="717D8032" w14:textId="77777777" w:rsidR="00AC1205" w:rsidRDefault="00AC1205"/>
        </w:tc>
        <w:tc>
          <w:tcPr>
            <w:tcW w:w="1560" w:type="dxa"/>
            <w:tcBorders>
              <w:top w:val="single" w:sz="0" w:space="0" w:color="000000"/>
              <w:bottom w:val="single" w:sz="0" w:space="0" w:color="000000"/>
            </w:tcBorders>
          </w:tcPr>
          <w:p w14:paraId="717D8033" w14:textId="77777777" w:rsidR="00AC1205" w:rsidRDefault="00AC1205"/>
        </w:tc>
        <w:tc>
          <w:tcPr>
            <w:tcW w:w="1560" w:type="dxa"/>
            <w:tcBorders>
              <w:top w:val="single" w:sz="0" w:space="0" w:color="000000"/>
              <w:bottom w:val="single" w:sz="0" w:space="0" w:color="000000"/>
            </w:tcBorders>
          </w:tcPr>
          <w:p w14:paraId="717D8034"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035"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036" w14:textId="77777777" w:rsidR="00AC1205" w:rsidRDefault="00AC1205"/>
        </w:tc>
        <w:tc>
          <w:tcPr>
            <w:tcW w:w="1560" w:type="dxa"/>
          </w:tcPr>
          <w:p w14:paraId="717D8037" w14:textId="77777777" w:rsidR="00AC1205" w:rsidRDefault="00AC1205"/>
        </w:tc>
      </w:tr>
    </w:tbl>
    <w:p w14:paraId="717D8039"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042" w14:textId="77777777">
        <w:tc>
          <w:tcPr>
            <w:tcW w:w="1170" w:type="dxa"/>
            <w:tcBorders>
              <w:top w:val="single" w:sz="0" w:space="0" w:color="000000"/>
              <w:bottom w:val="single" w:sz="0" w:space="0" w:color="000000"/>
            </w:tcBorders>
          </w:tcPr>
          <w:p w14:paraId="717D803A"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03B"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03C"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03D"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03E"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03F"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040"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041" w14:textId="77777777" w:rsidR="00AC1205" w:rsidRDefault="00000000">
            <w:pPr>
              <w:jc w:val="right"/>
            </w:pPr>
            <w:r>
              <w:rPr>
                <w:rFonts w:ascii="Consolas" w:eastAsia="Consolas" w:hAnsi="Consolas" w:cs="Consolas"/>
                <w:b/>
                <w:sz w:val="18"/>
              </w:rPr>
              <w:t>[8] NL</w:t>
            </w:r>
          </w:p>
        </w:tc>
      </w:tr>
      <w:tr w:rsidR="00AC1205" w14:paraId="717D804B" w14:textId="77777777">
        <w:tc>
          <w:tcPr>
            <w:tcW w:w="1170" w:type="dxa"/>
            <w:tcBorders>
              <w:top w:val="single" w:sz="0" w:space="0" w:color="000000"/>
            </w:tcBorders>
          </w:tcPr>
          <w:p w14:paraId="717D8043" w14:textId="77777777" w:rsidR="00AC1205" w:rsidRDefault="00000000">
            <w:pPr>
              <w:jc w:val="right"/>
            </w:pPr>
            <w:r>
              <w:rPr>
                <w:rFonts w:ascii="Consolas" w:eastAsia="Consolas" w:hAnsi="Consolas" w:cs="Consolas"/>
                <w:sz w:val="16"/>
              </w:rPr>
              <w:t>-1</w:t>
            </w:r>
          </w:p>
        </w:tc>
        <w:tc>
          <w:tcPr>
            <w:tcW w:w="1170" w:type="dxa"/>
            <w:tcBorders>
              <w:top w:val="single" w:sz="0" w:space="0" w:color="000000"/>
            </w:tcBorders>
          </w:tcPr>
          <w:p w14:paraId="717D804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04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04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04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048" w14:textId="77777777" w:rsidR="00AC1205" w:rsidRDefault="00000000">
            <w:pPr>
              <w:jc w:val="right"/>
            </w:pPr>
            <w:r>
              <w:rPr>
                <w:rFonts w:ascii="Consolas" w:eastAsia="Consolas" w:hAnsi="Consolas" w:cs="Consolas"/>
                <w:sz w:val="16"/>
              </w:rPr>
              <w:t>534</w:t>
            </w:r>
          </w:p>
        </w:tc>
        <w:tc>
          <w:tcPr>
            <w:tcW w:w="1170" w:type="dxa"/>
            <w:tcBorders>
              <w:top w:val="single" w:sz="0" w:space="0" w:color="000000"/>
            </w:tcBorders>
          </w:tcPr>
          <w:p w14:paraId="717D8049" w14:textId="77777777" w:rsidR="00AC1205" w:rsidRDefault="00000000">
            <w:pPr>
              <w:jc w:val="right"/>
            </w:pPr>
            <w:r>
              <w:rPr>
                <w:rFonts w:ascii="Consolas" w:eastAsia="Consolas" w:hAnsi="Consolas" w:cs="Consolas"/>
                <w:sz w:val="16"/>
              </w:rPr>
              <w:t>314</w:t>
            </w:r>
          </w:p>
        </w:tc>
        <w:tc>
          <w:tcPr>
            <w:tcW w:w="1170" w:type="dxa"/>
            <w:tcBorders>
              <w:top w:val="single" w:sz="0" w:space="0" w:color="000000"/>
            </w:tcBorders>
          </w:tcPr>
          <w:p w14:paraId="717D804A" w14:textId="77777777" w:rsidR="00AC1205" w:rsidRDefault="00000000">
            <w:pPr>
              <w:jc w:val="right"/>
            </w:pPr>
            <w:r>
              <w:rPr>
                <w:rFonts w:ascii="Consolas" w:eastAsia="Consolas" w:hAnsi="Consolas" w:cs="Consolas"/>
                <w:sz w:val="16"/>
              </w:rPr>
              <w:t>0</w:t>
            </w:r>
          </w:p>
        </w:tc>
      </w:tr>
      <w:tr w:rsidR="00AC1205" w14:paraId="717D8054" w14:textId="77777777">
        <w:tc>
          <w:tcPr>
            <w:tcW w:w="1170" w:type="dxa"/>
          </w:tcPr>
          <w:p w14:paraId="717D804C" w14:textId="77777777" w:rsidR="00AC1205" w:rsidRDefault="00000000">
            <w:pPr>
              <w:jc w:val="right"/>
            </w:pPr>
            <w:r>
              <w:rPr>
                <w:rFonts w:ascii="Consolas" w:eastAsia="Consolas" w:hAnsi="Consolas" w:cs="Consolas"/>
                <w:sz w:val="16"/>
              </w:rPr>
              <w:t>0</w:t>
            </w:r>
          </w:p>
        </w:tc>
        <w:tc>
          <w:tcPr>
            <w:tcW w:w="1170" w:type="dxa"/>
          </w:tcPr>
          <w:p w14:paraId="717D804D" w14:textId="77777777" w:rsidR="00AC1205" w:rsidRDefault="00000000">
            <w:pPr>
              <w:jc w:val="right"/>
            </w:pPr>
            <w:r>
              <w:rPr>
                <w:rFonts w:ascii="Consolas" w:eastAsia="Consolas" w:hAnsi="Consolas" w:cs="Consolas"/>
                <w:sz w:val="16"/>
              </w:rPr>
              <w:t>229,535</w:t>
            </w:r>
          </w:p>
        </w:tc>
        <w:tc>
          <w:tcPr>
            <w:tcW w:w="1170" w:type="dxa"/>
          </w:tcPr>
          <w:p w14:paraId="717D804E" w14:textId="77777777" w:rsidR="00AC1205" w:rsidRDefault="00000000">
            <w:pPr>
              <w:jc w:val="right"/>
            </w:pPr>
            <w:r>
              <w:rPr>
                <w:rFonts w:ascii="Consolas" w:eastAsia="Consolas" w:hAnsi="Consolas" w:cs="Consolas"/>
                <w:sz w:val="16"/>
              </w:rPr>
              <w:t>292,373</w:t>
            </w:r>
          </w:p>
        </w:tc>
        <w:tc>
          <w:tcPr>
            <w:tcW w:w="1170" w:type="dxa"/>
          </w:tcPr>
          <w:p w14:paraId="717D804F" w14:textId="77777777" w:rsidR="00AC1205" w:rsidRDefault="00000000">
            <w:pPr>
              <w:jc w:val="right"/>
            </w:pPr>
            <w:r>
              <w:rPr>
                <w:rFonts w:ascii="Consolas" w:eastAsia="Consolas" w:hAnsi="Consolas" w:cs="Consolas"/>
                <w:sz w:val="16"/>
              </w:rPr>
              <w:t>440,260</w:t>
            </w:r>
          </w:p>
        </w:tc>
        <w:tc>
          <w:tcPr>
            <w:tcW w:w="1170" w:type="dxa"/>
          </w:tcPr>
          <w:p w14:paraId="717D8050" w14:textId="77777777" w:rsidR="00AC1205" w:rsidRDefault="00000000">
            <w:pPr>
              <w:jc w:val="right"/>
            </w:pPr>
            <w:r>
              <w:rPr>
                <w:rFonts w:ascii="Consolas" w:eastAsia="Consolas" w:hAnsi="Consolas" w:cs="Consolas"/>
                <w:sz w:val="16"/>
              </w:rPr>
              <w:t>159,166</w:t>
            </w:r>
          </w:p>
        </w:tc>
        <w:tc>
          <w:tcPr>
            <w:tcW w:w="1170" w:type="dxa"/>
          </w:tcPr>
          <w:p w14:paraId="717D8051" w14:textId="77777777" w:rsidR="00AC1205" w:rsidRDefault="00000000">
            <w:pPr>
              <w:jc w:val="right"/>
            </w:pPr>
            <w:r>
              <w:rPr>
                <w:rFonts w:ascii="Consolas" w:eastAsia="Consolas" w:hAnsi="Consolas" w:cs="Consolas"/>
                <w:sz w:val="16"/>
              </w:rPr>
              <w:t>649,924</w:t>
            </w:r>
          </w:p>
        </w:tc>
        <w:tc>
          <w:tcPr>
            <w:tcW w:w="1170" w:type="dxa"/>
          </w:tcPr>
          <w:p w14:paraId="717D8052" w14:textId="77777777" w:rsidR="00AC1205" w:rsidRDefault="00000000">
            <w:pPr>
              <w:jc w:val="right"/>
            </w:pPr>
            <w:r>
              <w:rPr>
                <w:rFonts w:ascii="Consolas" w:eastAsia="Consolas" w:hAnsi="Consolas" w:cs="Consolas"/>
                <w:sz w:val="16"/>
              </w:rPr>
              <w:t>556,407</w:t>
            </w:r>
          </w:p>
        </w:tc>
        <w:tc>
          <w:tcPr>
            <w:tcW w:w="1170" w:type="dxa"/>
          </w:tcPr>
          <w:p w14:paraId="717D8053" w14:textId="77777777" w:rsidR="00AC1205" w:rsidRDefault="00000000">
            <w:pPr>
              <w:jc w:val="right"/>
            </w:pPr>
            <w:r>
              <w:rPr>
                <w:rFonts w:ascii="Consolas" w:eastAsia="Consolas" w:hAnsi="Consolas" w:cs="Consolas"/>
                <w:sz w:val="16"/>
              </w:rPr>
              <w:t>89,090</w:t>
            </w:r>
          </w:p>
        </w:tc>
      </w:tr>
      <w:tr w:rsidR="00AC1205" w14:paraId="717D805D" w14:textId="77777777">
        <w:tc>
          <w:tcPr>
            <w:tcW w:w="1170" w:type="dxa"/>
          </w:tcPr>
          <w:p w14:paraId="717D8055" w14:textId="77777777" w:rsidR="00AC1205" w:rsidRDefault="00000000">
            <w:pPr>
              <w:jc w:val="right"/>
            </w:pPr>
            <w:r>
              <w:rPr>
                <w:rFonts w:ascii="Consolas" w:eastAsia="Consolas" w:hAnsi="Consolas" w:cs="Consolas"/>
                <w:sz w:val="16"/>
              </w:rPr>
              <w:t>1</w:t>
            </w:r>
          </w:p>
        </w:tc>
        <w:tc>
          <w:tcPr>
            <w:tcW w:w="1170" w:type="dxa"/>
          </w:tcPr>
          <w:p w14:paraId="717D8056" w14:textId="77777777" w:rsidR="00AC1205" w:rsidRDefault="00000000">
            <w:pPr>
              <w:jc w:val="right"/>
            </w:pPr>
            <w:r>
              <w:rPr>
                <w:rFonts w:ascii="Consolas" w:eastAsia="Consolas" w:hAnsi="Consolas" w:cs="Consolas"/>
                <w:sz w:val="16"/>
              </w:rPr>
              <w:t>61,081</w:t>
            </w:r>
          </w:p>
        </w:tc>
        <w:tc>
          <w:tcPr>
            <w:tcW w:w="1170" w:type="dxa"/>
          </w:tcPr>
          <w:p w14:paraId="717D8057" w14:textId="77777777" w:rsidR="00AC1205" w:rsidRDefault="00000000">
            <w:pPr>
              <w:jc w:val="right"/>
            </w:pPr>
            <w:r>
              <w:rPr>
                <w:rFonts w:ascii="Consolas" w:eastAsia="Consolas" w:hAnsi="Consolas" w:cs="Consolas"/>
                <w:sz w:val="16"/>
              </w:rPr>
              <w:t>64,949</w:t>
            </w:r>
          </w:p>
        </w:tc>
        <w:tc>
          <w:tcPr>
            <w:tcW w:w="1170" w:type="dxa"/>
          </w:tcPr>
          <w:p w14:paraId="717D8058" w14:textId="77777777" w:rsidR="00AC1205" w:rsidRDefault="00000000">
            <w:pPr>
              <w:jc w:val="right"/>
            </w:pPr>
            <w:r>
              <w:rPr>
                <w:rFonts w:ascii="Consolas" w:eastAsia="Consolas" w:hAnsi="Consolas" w:cs="Consolas"/>
                <w:sz w:val="16"/>
              </w:rPr>
              <w:t>59,398</w:t>
            </w:r>
          </w:p>
        </w:tc>
        <w:tc>
          <w:tcPr>
            <w:tcW w:w="1170" w:type="dxa"/>
          </w:tcPr>
          <w:p w14:paraId="717D8059" w14:textId="77777777" w:rsidR="00AC1205" w:rsidRDefault="00000000">
            <w:pPr>
              <w:jc w:val="right"/>
            </w:pPr>
            <w:r>
              <w:rPr>
                <w:rFonts w:ascii="Consolas" w:eastAsia="Consolas" w:hAnsi="Consolas" w:cs="Consolas"/>
                <w:sz w:val="16"/>
              </w:rPr>
              <w:t>44,740</w:t>
            </w:r>
          </w:p>
        </w:tc>
        <w:tc>
          <w:tcPr>
            <w:tcW w:w="1170" w:type="dxa"/>
          </w:tcPr>
          <w:p w14:paraId="717D805A" w14:textId="77777777" w:rsidR="00AC1205" w:rsidRDefault="00000000">
            <w:pPr>
              <w:jc w:val="right"/>
            </w:pPr>
            <w:r>
              <w:rPr>
                <w:rFonts w:ascii="Consolas" w:eastAsia="Consolas" w:hAnsi="Consolas" w:cs="Consolas"/>
                <w:sz w:val="16"/>
              </w:rPr>
              <w:t>161,677</w:t>
            </w:r>
          </w:p>
        </w:tc>
        <w:tc>
          <w:tcPr>
            <w:tcW w:w="1170" w:type="dxa"/>
          </w:tcPr>
          <w:p w14:paraId="717D805B" w14:textId="77777777" w:rsidR="00AC1205" w:rsidRDefault="00000000">
            <w:pPr>
              <w:jc w:val="right"/>
            </w:pPr>
            <w:r>
              <w:rPr>
                <w:rFonts w:ascii="Consolas" w:eastAsia="Consolas" w:hAnsi="Consolas" w:cs="Consolas"/>
                <w:sz w:val="16"/>
              </w:rPr>
              <w:t>226,165</w:t>
            </w:r>
          </w:p>
        </w:tc>
        <w:tc>
          <w:tcPr>
            <w:tcW w:w="1170" w:type="dxa"/>
          </w:tcPr>
          <w:p w14:paraId="717D805C" w14:textId="77777777" w:rsidR="00AC1205" w:rsidRDefault="00000000">
            <w:pPr>
              <w:jc w:val="right"/>
            </w:pPr>
            <w:r>
              <w:rPr>
                <w:rFonts w:ascii="Consolas" w:eastAsia="Consolas" w:hAnsi="Consolas" w:cs="Consolas"/>
                <w:sz w:val="16"/>
              </w:rPr>
              <w:t>27,262</w:t>
            </w:r>
          </w:p>
        </w:tc>
      </w:tr>
      <w:tr w:rsidR="00AC1205" w14:paraId="717D8066" w14:textId="77777777">
        <w:tc>
          <w:tcPr>
            <w:tcW w:w="1170" w:type="dxa"/>
            <w:tcBorders>
              <w:bottom w:val="single" w:sz="0" w:space="0" w:color="000000"/>
            </w:tcBorders>
          </w:tcPr>
          <w:p w14:paraId="717D805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05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060" w14:textId="77777777" w:rsidR="00AC1205" w:rsidRDefault="00000000">
            <w:pPr>
              <w:jc w:val="right"/>
            </w:pPr>
            <w:r>
              <w:rPr>
                <w:rFonts w:ascii="Consolas" w:eastAsia="Consolas" w:hAnsi="Consolas" w:cs="Consolas"/>
                <w:sz w:val="16"/>
              </w:rPr>
              <w:t>21,444</w:t>
            </w:r>
          </w:p>
        </w:tc>
        <w:tc>
          <w:tcPr>
            <w:tcW w:w="1170" w:type="dxa"/>
            <w:tcBorders>
              <w:bottom w:val="single" w:sz="0" w:space="0" w:color="000000"/>
            </w:tcBorders>
          </w:tcPr>
          <w:p w14:paraId="717D8061"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062" w14:textId="77777777" w:rsidR="00AC1205" w:rsidRDefault="00000000">
            <w:pPr>
              <w:jc w:val="right"/>
            </w:pPr>
            <w:r>
              <w:rPr>
                <w:rFonts w:ascii="Consolas" w:eastAsia="Consolas" w:hAnsi="Consolas" w:cs="Consolas"/>
                <w:sz w:val="16"/>
              </w:rPr>
              <w:t>8</w:t>
            </w:r>
          </w:p>
        </w:tc>
        <w:tc>
          <w:tcPr>
            <w:tcW w:w="1170" w:type="dxa"/>
            <w:tcBorders>
              <w:bottom w:val="single" w:sz="0" w:space="0" w:color="000000"/>
            </w:tcBorders>
          </w:tcPr>
          <w:p w14:paraId="717D8063"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06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065" w14:textId="77777777" w:rsidR="00AC1205" w:rsidRDefault="00000000">
            <w:pPr>
              <w:jc w:val="right"/>
            </w:pPr>
            <w:r>
              <w:rPr>
                <w:rFonts w:ascii="Consolas" w:eastAsia="Consolas" w:hAnsi="Consolas" w:cs="Consolas"/>
                <w:sz w:val="16"/>
              </w:rPr>
              <w:t>3</w:t>
            </w:r>
          </w:p>
        </w:tc>
      </w:tr>
      <w:tr w:rsidR="00AC1205" w14:paraId="717D806F" w14:textId="77777777">
        <w:tc>
          <w:tcPr>
            <w:tcW w:w="0" w:type="auto"/>
            <w:tcBorders>
              <w:top w:val="single" w:sz="0" w:space="0" w:color="000000"/>
              <w:bottom w:val="single" w:sz="0" w:space="0" w:color="000000"/>
            </w:tcBorders>
          </w:tcPr>
          <w:p w14:paraId="717D8067"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068"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069"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06A"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06B"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06C"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06D"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06E" w14:textId="77777777" w:rsidR="00AC1205" w:rsidRDefault="00000000">
            <w:pPr>
              <w:jc w:val="right"/>
            </w:pPr>
            <w:r>
              <w:rPr>
                <w:rFonts w:ascii="Consolas" w:eastAsia="Consolas" w:hAnsi="Consolas" w:cs="Consolas"/>
                <w:sz w:val="16"/>
              </w:rPr>
              <w:t>116,355</w:t>
            </w:r>
          </w:p>
        </w:tc>
      </w:tr>
    </w:tbl>
    <w:p w14:paraId="717D8070" w14:textId="77777777" w:rsidR="00AC1205" w:rsidRDefault="00AC1205"/>
    <w:p w14:paraId="717D8071" w14:textId="77777777" w:rsidR="00AC1205" w:rsidRDefault="00000000">
      <w:r>
        <w:lastRenderedPageBreak/>
        <w:br/>
      </w:r>
    </w:p>
    <w:p w14:paraId="717D8072" w14:textId="77777777" w:rsidR="00AC1205" w:rsidRDefault="00000000">
      <w:pPr>
        <w:shd w:val="solid" w:color="B0C4DE" w:fill="auto"/>
      </w:pPr>
      <w:r>
        <w:rPr>
          <w:b/>
          <w:sz w:val="26"/>
        </w:rPr>
        <w:t>oldpens</w:t>
      </w:r>
    </w:p>
    <w:p w14:paraId="717D8073" w14:textId="77777777" w:rsidR="00AC1205" w:rsidRDefault="00000000">
      <w:pPr>
        <w:rPr>
          <w:color w:val="4682B4"/>
        </w:rPr>
      </w:pPr>
      <w:r>
        <w:rPr>
          <w:color w:val="4682B4"/>
        </w:rPr>
        <w:t>Receiving old-age pension</w:t>
      </w:r>
      <w:r>
        <w:rPr>
          <w:color w:val="4682B4"/>
        </w:rPr>
        <w:br/>
        <w:t xml:space="preserve">   (0):   [0] No</w:t>
      </w:r>
      <w:r>
        <w:rPr>
          <w:color w:val="4682B4"/>
        </w:rPr>
        <w:br/>
        <w:t xml:space="preserve">   (1):   [1] Yes</w:t>
      </w:r>
      <w:r>
        <w:rPr>
          <w:color w:val="4682B4"/>
        </w:rPr>
        <w:br/>
      </w:r>
    </w:p>
    <w:p w14:paraId="717D8074" w14:textId="77777777" w:rsidR="00AC1205" w:rsidRDefault="00000000">
      <w:r>
        <w:rPr>
          <w:color w:val="FF0000"/>
        </w:rPr>
        <w:t>XXX ADD DESCRIPTION ENTREP Additional notes: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076" w14:textId="77777777">
        <w:tc>
          <w:tcPr>
            <w:tcW w:w="9360" w:type="dxa"/>
            <w:gridSpan w:val="6"/>
          </w:tcPr>
          <w:p w14:paraId="717D8075" w14:textId="77777777" w:rsidR="00AC1205" w:rsidRDefault="00000000">
            <w:r>
              <w:rPr>
                <w:rFonts w:ascii="Consolas" w:eastAsia="Consolas" w:hAnsi="Consolas" w:cs="Consolas"/>
                <w:b/>
                <w:sz w:val="18"/>
              </w:rPr>
              <w:t xml:space="preserve">       Name: </w:t>
            </w:r>
            <w:r>
              <w:rPr>
                <w:rFonts w:ascii="Consolas" w:eastAsia="Consolas" w:hAnsi="Consolas" w:cs="Consolas"/>
                <w:sz w:val="18"/>
              </w:rPr>
              <w:t>oldpens</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Receiving old-age pension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755,471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0.42           </w:t>
            </w:r>
            <w:r>
              <w:rPr>
                <w:rFonts w:ascii="Consolas" w:eastAsia="Consolas" w:hAnsi="Consolas" w:cs="Consolas"/>
                <w:sz w:val="18"/>
              </w:rPr>
              <w:br/>
            </w:r>
          </w:p>
        </w:tc>
      </w:tr>
      <w:tr w:rsidR="00AC1205" w14:paraId="717D807D" w14:textId="77777777">
        <w:tc>
          <w:tcPr>
            <w:tcW w:w="1560" w:type="dxa"/>
          </w:tcPr>
          <w:p w14:paraId="717D8077" w14:textId="77777777" w:rsidR="00AC1205" w:rsidRDefault="00AC1205"/>
        </w:tc>
        <w:tc>
          <w:tcPr>
            <w:tcW w:w="1560" w:type="dxa"/>
            <w:tcBorders>
              <w:top w:val="single" w:sz="0" w:space="0" w:color="000000"/>
              <w:bottom w:val="single" w:sz="0" w:space="0" w:color="000000"/>
            </w:tcBorders>
          </w:tcPr>
          <w:p w14:paraId="717D8078"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079"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07A"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07B" w14:textId="77777777" w:rsidR="00AC1205" w:rsidRDefault="00000000">
            <w:pPr>
              <w:jc w:val="right"/>
            </w:pPr>
            <w:r>
              <w:rPr>
                <w:rFonts w:ascii="Consolas" w:eastAsia="Consolas" w:hAnsi="Consolas" w:cs="Consolas"/>
                <w:b/>
                <w:sz w:val="18"/>
              </w:rPr>
              <w:t>Percent</w:t>
            </w:r>
          </w:p>
        </w:tc>
        <w:tc>
          <w:tcPr>
            <w:tcW w:w="1560" w:type="dxa"/>
          </w:tcPr>
          <w:p w14:paraId="717D807C" w14:textId="77777777" w:rsidR="00AC1205" w:rsidRDefault="00AC1205"/>
        </w:tc>
      </w:tr>
      <w:tr w:rsidR="00AC1205" w14:paraId="717D8084" w14:textId="77777777">
        <w:tc>
          <w:tcPr>
            <w:tcW w:w="1560" w:type="dxa"/>
            <w:tcBorders>
              <w:right w:val="nil"/>
            </w:tcBorders>
          </w:tcPr>
          <w:p w14:paraId="717D807E" w14:textId="77777777" w:rsidR="00AC1205" w:rsidRDefault="00AC1205"/>
        </w:tc>
        <w:tc>
          <w:tcPr>
            <w:tcW w:w="1560" w:type="dxa"/>
            <w:tcBorders>
              <w:top w:val="single" w:sz="0" w:space="0" w:color="000000"/>
              <w:left w:val="nil"/>
              <w:bottom w:val="single" w:sz="0" w:space="0" w:color="D3D3D3"/>
            </w:tcBorders>
          </w:tcPr>
          <w:p w14:paraId="717D807F" w14:textId="77777777" w:rsidR="00AC1205" w:rsidRDefault="00000000">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717D8080" w14:textId="77777777" w:rsidR="00AC1205" w:rsidRDefault="00000000">
            <w:r>
              <w:rPr>
                <w:rFonts w:ascii="Consolas" w:eastAsia="Consolas" w:hAnsi="Consolas" w:cs="Consolas"/>
                <w:sz w:val="16"/>
              </w:rPr>
              <w:t>[-1] MV gen</w:t>
            </w:r>
          </w:p>
        </w:tc>
        <w:tc>
          <w:tcPr>
            <w:tcW w:w="1560" w:type="dxa"/>
            <w:tcBorders>
              <w:top w:val="single" w:sz="0" w:space="0" w:color="000000"/>
              <w:bottom w:val="single" w:sz="0" w:space="0" w:color="D3D3D3"/>
            </w:tcBorders>
          </w:tcPr>
          <w:p w14:paraId="717D8081" w14:textId="77777777" w:rsidR="00AC1205" w:rsidRDefault="00000000">
            <w:pPr>
              <w:jc w:val="right"/>
            </w:pPr>
            <w:r>
              <w:rPr>
                <w:rFonts w:ascii="Consolas" w:eastAsia="Consolas" w:hAnsi="Consolas" w:cs="Consolas"/>
                <w:sz w:val="16"/>
              </w:rPr>
              <w:t xml:space="preserve">    22,792</w:t>
            </w:r>
          </w:p>
        </w:tc>
        <w:tc>
          <w:tcPr>
            <w:tcW w:w="1560" w:type="dxa"/>
            <w:tcBorders>
              <w:top w:val="single" w:sz="0" w:space="0" w:color="000000"/>
              <w:bottom w:val="single" w:sz="0" w:space="0" w:color="D3D3D3"/>
            </w:tcBorders>
          </w:tcPr>
          <w:p w14:paraId="717D8082" w14:textId="77777777" w:rsidR="00AC1205" w:rsidRDefault="00000000">
            <w:pPr>
              <w:jc w:val="right"/>
            </w:pPr>
            <w:r>
              <w:rPr>
                <w:rFonts w:ascii="Consolas" w:eastAsia="Consolas" w:hAnsi="Consolas" w:cs="Consolas"/>
                <w:sz w:val="16"/>
              </w:rPr>
              <w:t xml:space="preserve">      0.7</w:t>
            </w:r>
          </w:p>
        </w:tc>
        <w:tc>
          <w:tcPr>
            <w:tcW w:w="1560" w:type="dxa"/>
          </w:tcPr>
          <w:p w14:paraId="717D8083" w14:textId="77777777" w:rsidR="00AC1205" w:rsidRDefault="00AC1205"/>
        </w:tc>
      </w:tr>
      <w:tr w:rsidR="00AC1205" w14:paraId="717D808B" w14:textId="77777777">
        <w:tc>
          <w:tcPr>
            <w:tcW w:w="1560" w:type="dxa"/>
            <w:tcBorders>
              <w:right w:val="nil"/>
            </w:tcBorders>
          </w:tcPr>
          <w:p w14:paraId="717D8085" w14:textId="77777777" w:rsidR="00AC1205" w:rsidRDefault="00AC1205"/>
        </w:tc>
        <w:tc>
          <w:tcPr>
            <w:tcW w:w="1560" w:type="dxa"/>
            <w:tcBorders>
              <w:top w:val="single" w:sz="0" w:space="0" w:color="D3D3D3"/>
              <w:left w:val="nil"/>
              <w:bottom w:val="single" w:sz="0" w:space="0" w:color="D3D3D3"/>
            </w:tcBorders>
          </w:tcPr>
          <w:p w14:paraId="717D8086"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8087"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8088" w14:textId="77777777" w:rsidR="00AC1205" w:rsidRDefault="00000000">
            <w:pPr>
              <w:jc w:val="right"/>
            </w:pPr>
            <w:r>
              <w:rPr>
                <w:rFonts w:ascii="Consolas" w:eastAsia="Consolas" w:hAnsi="Consolas" w:cs="Consolas"/>
                <w:sz w:val="16"/>
              </w:rPr>
              <w:t xml:space="preserve">   1858836</w:t>
            </w:r>
          </w:p>
        </w:tc>
        <w:tc>
          <w:tcPr>
            <w:tcW w:w="1560" w:type="dxa"/>
            <w:tcBorders>
              <w:top w:val="single" w:sz="0" w:space="0" w:color="D3D3D3"/>
              <w:bottom w:val="single" w:sz="0" w:space="0" w:color="D3D3D3"/>
            </w:tcBorders>
          </w:tcPr>
          <w:p w14:paraId="717D8089" w14:textId="77777777" w:rsidR="00AC1205" w:rsidRDefault="00000000">
            <w:pPr>
              <w:jc w:val="right"/>
            </w:pPr>
            <w:r>
              <w:rPr>
                <w:rFonts w:ascii="Consolas" w:eastAsia="Consolas" w:hAnsi="Consolas" w:cs="Consolas"/>
                <w:sz w:val="16"/>
              </w:rPr>
              <w:t xml:space="preserve">     60.3</w:t>
            </w:r>
          </w:p>
        </w:tc>
        <w:tc>
          <w:tcPr>
            <w:tcW w:w="1560" w:type="dxa"/>
          </w:tcPr>
          <w:p w14:paraId="717D808A" w14:textId="77777777" w:rsidR="00AC1205" w:rsidRDefault="00AC1205"/>
        </w:tc>
      </w:tr>
      <w:tr w:rsidR="00AC1205" w14:paraId="717D8092" w14:textId="77777777">
        <w:tc>
          <w:tcPr>
            <w:tcW w:w="1560" w:type="dxa"/>
            <w:tcBorders>
              <w:right w:val="nil"/>
            </w:tcBorders>
          </w:tcPr>
          <w:p w14:paraId="717D808C" w14:textId="77777777" w:rsidR="00AC1205" w:rsidRDefault="00AC1205"/>
        </w:tc>
        <w:tc>
          <w:tcPr>
            <w:tcW w:w="1560" w:type="dxa"/>
            <w:tcBorders>
              <w:top w:val="single" w:sz="0" w:space="0" w:color="D3D3D3"/>
              <w:left w:val="nil"/>
              <w:bottom w:val="single" w:sz="0" w:space="0" w:color="D3D3D3"/>
            </w:tcBorders>
          </w:tcPr>
          <w:p w14:paraId="717D808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08E"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808F" w14:textId="77777777" w:rsidR="00AC1205" w:rsidRDefault="00000000">
            <w:pPr>
              <w:jc w:val="right"/>
            </w:pPr>
            <w:r>
              <w:rPr>
                <w:rFonts w:ascii="Consolas" w:eastAsia="Consolas" w:hAnsi="Consolas" w:cs="Consolas"/>
                <w:sz w:val="16"/>
              </w:rPr>
              <w:t xml:space="preserve">   470,023</w:t>
            </w:r>
          </w:p>
        </w:tc>
        <w:tc>
          <w:tcPr>
            <w:tcW w:w="1560" w:type="dxa"/>
            <w:tcBorders>
              <w:top w:val="single" w:sz="0" w:space="0" w:color="D3D3D3"/>
              <w:bottom w:val="single" w:sz="0" w:space="0" w:color="D3D3D3"/>
            </w:tcBorders>
          </w:tcPr>
          <w:p w14:paraId="717D8090" w14:textId="77777777" w:rsidR="00AC1205" w:rsidRDefault="00000000">
            <w:pPr>
              <w:jc w:val="right"/>
            </w:pPr>
            <w:r>
              <w:rPr>
                <w:rFonts w:ascii="Consolas" w:eastAsia="Consolas" w:hAnsi="Consolas" w:cs="Consolas"/>
                <w:sz w:val="16"/>
              </w:rPr>
              <w:t xml:space="preserve">     15.2</w:t>
            </w:r>
          </w:p>
        </w:tc>
        <w:tc>
          <w:tcPr>
            <w:tcW w:w="1560" w:type="dxa"/>
          </w:tcPr>
          <w:p w14:paraId="717D8091" w14:textId="77777777" w:rsidR="00AC1205" w:rsidRDefault="00AC1205"/>
        </w:tc>
      </w:tr>
      <w:tr w:rsidR="00AC1205" w14:paraId="717D8099" w14:textId="77777777">
        <w:tc>
          <w:tcPr>
            <w:tcW w:w="1560" w:type="dxa"/>
            <w:tcBorders>
              <w:right w:val="nil"/>
            </w:tcBorders>
          </w:tcPr>
          <w:p w14:paraId="717D8093" w14:textId="77777777" w:rsidR="00AC1205" w:rsidRDefault="00AC1205"/>
        </w:tc>
        <w:tc>
          <w:tcPr>
            <w:tcW w:w="1560" w:type="dxa"/>
            <w:tcBorders>
              <w:top w:val="single" w:sz="0" w:space="0" w:color="D3D3D3"/>
              <w:left w:val="nil"/>
              <w:bottom w:val="single" w:sz="0" w:space="0" w:color="000000"/>
            </w:tcBorders>
          </w:tcPr>
          <w:p w14:paraId="717D8094"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095" w14:textId="77777777" w:rsidR="00AC1205" w:rsidRDefault="00AC1205"/>
        </w:tc>
        <w:tc>
          <w:tcPr>
            <w:tcW w:w="1560" w:type="dxa"/>
            <w:tcBorders>
              <w:top w:val="single" w:sz="0" w:space="0" w:color="D3D3D3"/>
              <w:bottom w:val="single" w:sz="0" w:space="0" w:color="000000"/>
            </w:tcBorders>
          </w:tcPr>
          <w:p w14:paraId="717D8096" w14:textId="77777777" w:rsidR="00AC1205" w:rsidRDefault="00000000">
            <w:pPr>
              <w:jc w:val="right"/>
            </w:pPr>
            <w:r>
              <w:rPr>
                <w:rFonts w:ascii="Consolas" w:eastAsia="Consolas" w:hAnsi="Consolas" w:cs="Consolas"/>
                <w:sz w:val="16"/>
              </w:rPr>
              <w:t xml:space="preserve">   732,679</w:t>
            </w:r>
          </w:p>
        </w:tc>
        <w:tc>
          <w:tcPr>
            <w:tcW w:w="1560" w:type="dxa"/>
            <w:tcBorders>
              <w:top w:val="single" w:sz="0" w:space="0" w:color="D3D3D3"/>
              <w:bottom w:val="single" w:sz="0" w:space="0" w:color="000000"/>
            </w:tcBorders>
          </w:tcPr>
          <w:p w14:paraId="717D8097" w14:textId="77777777" w:rsidR="00AC1205" w:rsidRDefault="00000000">
            <w:pPr>
              <w:jc w:val="right"/>
            </w:pPr>
            <w:r>
              <w:rPr>
                <w:rFonts w:ascii="Consolas" w:eastAsia="Consolas" w:hAnsi="Consolas" w:cs="Consolas"/>
                <w:sz w:val="16"/>
              </w:rPr>
              <w:t xml:space="preserve">     23.8</w:t>
            </w:r>
          </w:p>
        </w:tc>
        <w:tc>
          <w:tcPr>
            <w:tcW w:w="1560" w:type="dxa"/>
          </w:tcPr>
          <w:p w14:paraId="717D8098" w14:textId="77777777" w:rsidR="00AC1205" w:rsidRDefault="00AC1205"/>
        </w:tc>
      </w:tr>
      <w:tr w:rsidR="00AC1205" w14:paraId="717D80A0" w14:textId="77777777">
        <w:tc>
          <w:tcPr>
            <w:tcW w:w="1560" w:type="dxa"/>
          </w:tcPr>
          <w:p w14:paraId="717D809A" w14:textId="77777777" w:rsidR="00AC1205" w:rsidRDefault="00AC1205"/>
        </w:tc>
        <w:tc>
          <w:tcPr>
            <w:tcW w:w="1560" w:type="dxa"/>
            <w:tcBorders>
              <w:top w:val="single" w:sz="0" w:space="0" w:color="000000"/>
              <w:bottom w:val="single" w:sz="0" w:space="0" w:color="000000"/>
            </w:tcBorders>
          </w:tcPr>
          <w:p w14:paraId="717D809B" w14:textId="77777777" w:rsidR="00AC1205" w:rsidRDefault="00AC1205"/>
        </w:tc>
        <w:tc>
          <w:tcPr>
            <w:tcW w:w="1560" w:type="dxa"/>
            <w:tcBorders>
              <w:top w:val="single" w:sz="0" w:space="0" w:color="000000"/>
              <w:bottom w:val="single" w:sz="0" w:space="0" w:color="000000"/>
            </w:tcBorders>
          </w:tcPr>
          <w:p w14:paraId="717D809C"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09D"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09E" w14:textId="77777777" w:rsidR="00AC1205" w:rsidRDefault="00AC1205"/>
        </w:tc>
        <w:tc>
          <w:tcPr>
            <w:tcW w:w="1560" w:type="dxa"/>
          </w:tcPr>
          <w:p w14:paraId="717D809F" w14:textId="77777777" w:rsidR="00AC1205" w:rsidRDefault="00AC1205"/>
        </w:tc>
      </w:tr>
    </w:tbl>
    <w:p w14:paraId="717D80A1"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0AA" w14:textId="77777777">
        <w:tc>
          <w:tcPr>
            <w:tcW w:w="1170" w:type="dxa"/>
            <w:tcBorders>
              <w:top w:val="single" w:sz="0" w:space="0" w:color="000000"/>
              <w:bottom w:val="single" w:sz="0" w:space="0" w:color="000000"/>
            </w:tcBorders>
          </w:tcPr>
          <w:p w14:paraId="717D80A2"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0A3"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0A4"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0A5"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0A6"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0A7"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0A8"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0A9" w14:textId="77777777" w:rsidR="00AC1205" w:rsidRDefault="00000000">
            <w:pPr>
              <w:jc w:val="right"/>
            </w:pPr>
            <w:r>
              <w:rPr>
                <w:rFonts w:ascii="Consolas" w:eastAsia="Consolas" w:hAnsi="Consolas" w:cs="Consolas"/>
                <w:b/>
                <w:sz w:val="18"/>
              </w:rPr>
              <w:t>[8] NL</w:t>
            </w:r>
          </w:p>
        </w:tc>
      </w:tr>
      <w:tr w:rsidR="00AC1205" w14:paraId="717D80B3" w14:textId="77777777">
        <w:tc>
          <w:tcPr>
            <w:tcW w:w="1170" w:type="dxa"/>
            <w:tcBorders>
              <w:top w:val="single" w:sz="0" w:space="0" w:color="000000"/>
            </w:tcBorders>
          </w:tcPr>
          <w:p w14:paraId="717D80AB" w14:textId="77777777" w:rsidR="00AC1205" w:rsidRDefault="00000000">
            <w:pPr>
              <w:jc w:val="right"/>
            </w:pPr>
            <w:r>
              <w:rPr>
                <w:rFonts w:ascii="Consolas" w:eastAsia="Consolas" w:hAnsi="Consolas" w:cs="Consolas"/>
                <w:sz w:val="16"/>
              </w:rPr>
              <w:t>-1</w:t>
            </w:r>
          </w:p>
        </w:tc>
        <w:tc>
          <w:tcPr>
            <w:tcW w:w="1170" w:type="dxa"/>
            <w:tcBorders>
              <w:top w:val="single" w:sz="0" w:space="0" w:color="000000"/>
            </w:tcBorders>
          </w:tcPr>
          <w:p w14:paraId="717D80A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0A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0A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0A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0B0" w14:textId="77777777" w:rsidR="00AC1205" w:rsidRDefault="00000000">
            <w:pPr>
              <w:jc w:val="right"/>
            </w:pPr>
            <w:r>
              <w:rPr>
                <w:rFonts w:ascii="Consolas" w:eastAsia="Consolas" w:hAnsi="Consolas" w:cs="Consolas"/>
                <w:sz w:val="16"/>
              </w:rPr>
              <w:t>22,792</w:t>
            </w:r>
          </w:p>
        </w:tc>
        <w:tc>
          <w:tcPr>
            <w:tcW w:w="1170" w:type="dxa"/>
            <w:tcBorders>
              <w:top w:val="single" w:sz="0" w:space="0" w:color="000000"/>
            </w:tcBorders>
          </w:tcPr>
          <w:p w14:paraId="717D80B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0B2" w14:textId="77777777" w:rsidR="00AC1205" w:rsidRDefault="00000000">
            <w:pPr>
              <w:jc w:val="right"/>
            </w:pPr>
            <w:r>
              <w:rPr>
                <w:rFonts w:ascii="Consolas" w:eastAsia="Consolas" w:hAnsi="Consolas" w:cs="Consolas"/>
                <w:sz w:val="16"/>
              </w:rPr>
              <w:t>0</w:t>
            </w:r>
          </w:p>
        </w:tc>
      </w:tr>
      <w:tr w:rsidR="00AC1205" w14:paraId="717D80BC" w14:textId="77777777">
        <w:tc>
          <w:tcPr>
            <w:tcW w:w="1170" w:type="dxa"/>
          </w:tcPr>
          <w:p w14:paraId="717D80B4" w14:textId="77777777" w:rsidR="00AC1205" w:rsidRDefault="00000000">
            <w:pPr>
              <w:jc w:val="right"/>
            </w:pPr>
            <w:r>
              <w:rPr>
                <w:rFonts w:ascii="Consolas" w:eastAsia="Consolas" w:hAnsi="Consolas" w:cs="Consolas"/>
                <w:sz w:val="16"/>
              </w:rPr>
              <w:t>0</w:t>
            </w:r>
          </w:p>
        </w:tc>
        <w:tc>
          <w:tcPr>
            <w:tcW w:w="1170" w:type="dxa"/>
          </w:tcPr>
          <w:p w14:paraId="717D80B5" w14:textId="77777777" w:rsidR="00AC1205" w:rsidRDefault="00000000">
            <w:pPr>
              <w:jc w:val="right"/>
            </w:pPr>
            <w:r>
              <w:rPr>
                <w:rFonts w:ascii="Consolas" w:eastAsia="Consolas" w:hAnsi="Consolas" w:cs="Consolas"/>
                <w:sz w:val="16"/>
              </w:rPr>
              <w:t>253,401</w:t>
            </w:r>
          </w:p>
        </w:tc>
        <w:tc>
          <w:tcPr>
            <w:tcW w:w="1170" w:type="dxa"/>
          </w:tcPr>
          <w:p w14:paraId="717D80B6" w14:textId="77777777" w:rsidR="00AC1205" w:rsidRDefault="00000000">
            <w:pPr>
              <w:jc w:val="right"/>
            </w:pPr>
            <w:r>
              <w:rPr>
                <w:rFonts w:ascii="Consolas" w:eastAsia="Consolas" w:hAnsi="Consolas" w:cs="Consolas"/>
                <w:sz w:val="16"/>
              </w:rPr>
              <w:t>343,694</w:t>
            </w:r>
          </w:p>
        </w:tc>
        <w:tc>
          <w:tcPr>
            <w:tcW w:w="1170" w:type="dxa"/>
          </w:tcPr>
          <w:p w14:paraId="717D80B7" w14:textId="77777777" w:rsidR="00AC1205" w:rsidRDefault="00000000">
            <w:pPr>
              <w:jc w:val="right"/>
            </w:pPr>
            <w:r>
              <w:rPr>
                <w:rFonts w:ascii="Consolas" w:eastAsia="Consolas" w:hAnsi="Consolas" w:cs="Consolas"/>
                <w:sz w:val="16"/>
              </w:rPr>
              <w:t>0</w:t>
            </w:r>
          </w:p>
        </w:tc>
        <w:tc>
          <w:tcPr>
            <w:tcW w:w="1170" w:type="dxa"/>
          </w:tcPr>
          <w:p w14:paraId="717D80B8" w14:textId="77777777" w:rsidR="00AC1205" w:rsidRDefault="00000000">
            <w:pPr>
              <w:jc w:val="right"/>
            </w:pPr>
            <w:r>
              <w:rPr>
                <w:rFonts w:ascii="Consolas" w:eastAsia="Consolas" w:hAnsi="Consolas" w:cs="Consolas"/>
                <w:sz w:val="16"/>
              </w:rPr>
              <w:t>151,917</w:t>
            </w:r>
          </w:p>
        </w:tc>
        <w:tc>
          <w:tcPr>
            <w:tcW w:w="1170" w:type="dxa"/>
          </w:tcPr>
          <w:p w14:paraId="717D80B9" w14:textId="77777777" w:rsidR="00AC1205" w:rsidRDefault="00000000">
            <w:pPr>
              <w:jc w:val="right"/>
            </w:pPr>
            <w:r>
              <w:rPr>
                <w:rFonts w:ascii="Consolas" w:eastAsia="Consolas" w:hAnsi="Consolas" w:cs="Consolas"/>
                <w:sz w:val="16"/>
              </w:rPr>
              <w:t>614,471</w:t>
            </w:r>
          </w:p>
        </w:tc>
        <w:tc>
          <w:tcPr>
            <w:tcW w:w="1170" w:type="dxa"/>
          </w:tcPr>
          <w:p w14:paraId="717D80BA" w14:textId="77777777" w:rsidR="00AC1205" w:rsidRDefault="00000000">
            <w:pPr>
              <w:jc w:val="right"/>
            </w:pPr>
            <w:r>
              <w:rPr>
                <w:rFonts w:ascii="Consolas" w:eastAsia="Consolas" w:hAnsi="Consolas" w:cs="Consolas"/>
                <w:sz w:val="16"/>
              </w:rPr>
              <w:t>490,441</w:t>
            </w:r>
          </w:p>
        </w:tc>
        <w:tc>
          <w:tcPr>
            <w:tcW w:w="1170" w:type="dxa"/>
          </w:tcPr>
          <w:p w14:paraId="717D80BB" w14:textId="77777777" w:rsidR="00AC1205" w:rsidRDefault="00000000">
            <w:pPr>
              <w:jc w:val="right"/>
            </w:pPr>
            <w:r>
              <w:rPr>
                <w:rFonts w:ascii="Consolas" w:eastAsia="Consolas" w:hAnsi="Consolas" w:cs="Consolas"/>
                <w:sz w:val="16"/>
              </w:rPr>
              <w:t>4,912</w:t>
            </w:r>
          </w:p>
        </w:tc>
      </w:tr>
      <w:tr w:rsidR="00AC1205" w14:paraId="717D80C5" w14:textId="77777777">
        <w:tc>
          <w:tcPr>
            <w:tcW w:w="1170" w:type="dxa"/>
          </w:tcPr>
          <w:p w14:paraId="717D80BD" w14:textId="77777777" w:rsidR="00AC1205" w:rsidRDefault="00000000">
            <w:pPr>
              <w:jc w:val="right"/>
            </w:pPr>
            <w:r>
              <w:rPr>
                <w:rFonts w:ascii="Consolas" w:eastAsia="Consolas" w:hAnsi="Consolas" w:cs="Consolas"/>
                <w:sz w:val="16"/>
              </w:rPr>
              <w:t>1</w:t>
            </w:r>
          </w:p>
        </w:tc>
        <w:tc>
          <w:tcPr>
            <w:tcW w:w="1170" w:type="dxa"/>
          </w:tcPr>
          <w:p w14:paraId="717D80BE" w14:textId="77777777" w:rsidR="00AC1205" w:rsidRDefault="00000000">
            <w:pPr>
              <w:jc w:val="right"/>
            </w:pPr>
            <w:r>
              <w:rPr>
                <w:rFonts w:ascii="Consolas" w:eastAsia="Consolas" w:hAnsi="Consolas" w:cs="Consolas"/>
                <w:sz w:val="16"/>
              </w:rPr>
              <w:t>37,215</w:t>
            </w:r>
          </w:p>
        </w:tc>
        <w:tc>
          <w:tcPr>
            <w:tcW w:w="1170" w:type="dxa"/>
          </w:tcPr>
          <w:p w14:paraId="717D80BF" w14:textId="77777777" w:rsidR="00AC1205" w:rsidRDefault="00000000">
            <w:pPr>
              <w:jc w:val="right"/>
            </w:pPr>
            <w:r>
              <w:rPr>
                <w:rFonts w:ascii="Consolas" w:eastAsia="Consolas" w:hAnsi="Consolas" w:cs="Consolas"/>
                <w:sz w:val="16"/>
              </w:rPr>
              <w:t>35,072</w:t>
            </w:r>
          </w:p>
        </w:tc>
        <w:tc>
          <w:tcPr>
            <w:tcW w:w="1170" w:type="dxa"/>
          </w:tcPr>
          <w:p w14:paraId="717D80C0" w14:textId="77777777" w:rsidR="00AC1205" w:rsidRDefault="00000000">
            <w:pPr>
              <w:jc w:val="right"/>
            </w:pPr>
            <w:r>
              <w:rPr>
                <w:rFonts w:ascii="Consolas" w:eastAsia="Consolas" w:hAnsi="Consolas" w:cs="Consolas"/>
                <w:sz w:val="16"/>
              </w:rPr>
              <w:t>0</w:t>
            </w:r>
          </w:p>
        </w:tc>
        <w:tc>
          <w:tcPr>
            <w:tcW w:w="1170" w:type="dxa"/>
          </w:tcPr>
          <w:p w14:paraId="717D80C1" w14:textId="77777777" w:rsidR="00AC1205" w:rsidRDefault="00000000">
            <w:pPr>
              <w:jc w:val="right"/>
            </w:pPr>
            <w:r>
              <w:rPr>
                <w:rFonts w:ascii="Consolas" w:eastAsia="Consolas" w:hAnsi="Consolas" w:cs="Consolas"/>
                <w:sz w:val="16"/>
              </w:rPr>
              <w:t>51,968</w:t>
            </w:r>
          </w:p>
        </w:tc>
        <w:tc>
          <w:tcPr>
            <w:tcW w:w="1170" w:type="dxa"/>
          </w:tcPr>
          <w:p w14:paraId="717D80C2" w14:textId="77777777" w:rsidR="00AC1205" w:rsidRDefault="00000000">
            <w:pPr>
              <w:jc w:val="right"/>
            </w:pPr>
            <w:r>
              <w:rPr>
                <w:rFonts w:ascii="Consolas" w:eastAsia="Consolas" w:hAnsi="Consolas" w:cs="Consolas"/>
                <w:sz w:val="16"/>
              </w:rPr>
              <w:t>174,872</w:t>
            </w:r>
          </w:p>
        </w:tc>
        <w:tc>
          <w:tcPr>
            <w:tcW w:w="1170" w:type="dxa"/>
          </w:tcPr>
          <w:p w14:paraId="717D80C3" w14:textId="77777777" w:rsidR="00AC1205" w:rsidRDefault="00000000">
            <w:pPr>
              <w:jc w:val="right"/>
            </w:pPr>
            <w:r>
              <w:rPr>
                <w:rFonts w:ascii="Consolas" w:eastAsia="Consolas" w:hAnsi="Consolas" w:cs="Consolas"/>
                <w:sz w:val="16"/>
              </w:rPr>
              <w:t>149,789</w:t>
            </w:r>
          </w:p>
        </w:tc>
        <w:tc>
          <w:tcPr>
            <w:tcW w:w="1170" w:type="dxa"/>
          </w:tcPr>
          <w:p w14:paraId="717D80C4" w14:textId="77777777" w:rsidR="00AC1205" w:rsidRDefault="00000000">
            <w:pPr>
              <w:jc w:val="right"/>
            </w:pPr>
            <w:r>
              <w:rPr>
                <w:rFonts w:ascii="Consolas" w:eastAsia="Consolas" w:hAnsi="Consolas" w:cs="Consolas"/>
                <w:sz w:val="16"/>
              </w:rPr>
              <w:t>21,107</w:t>
            </w:r>
          </w:p>
        </w:tc>
      </w:tr>
      <w:tr w:rsidR="00AC1205" w14:paraId="717D80CE" w14:textId="77777777">
        <w:tc>
          <w:tcPr>
            <w:tcW w:w="1170" w:type="dxa"/>
            <w:tcBorders>
              <w:bottom w:val="single" w:sz="0" w:space="0" w:color="000000"/>
            </w:tcBorders>
          </w:tcPr>
          <w:p w14:paraId="717D80C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0C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0C8"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0C9"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80CA" w14:textId="77777777" w:rsidR="00AC1205" w:rsidRDefault="00000000">
            <w:pPr>
              <w:jc w:val="right"/>
            </w:pPr>
            <w:r>
              <w:rPr>
                <w:rFonts w:ascii="Consolas" w:eastAsia="Consolas" w:hAnsi="Consolas" w:cs="Consolas"/>
                <w:sz w:val="16"/>
              </w:rPr>
              <w:t>29</w:t>
            </w:r>
          </w:p>
        </w:tc>
        <w:tc>
          <w:tcPr>
            <w:tcW w:w="1170" w:type="dxa"/>
            <w:tcBorders>
              <w:bottom w:val="single" w:sz="0" w:space="0" w:color="000000"/>
            </w:tcBorders>
          </w:tcPr>
          <w:p w14:paraId="717D80C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0CC" w14:textId="77777777" w:rsidR="00AC1205" w:rsidRDefault="00000000">
            <w:pPr>
              <w:jc w:val="right"/>
            </w:pPr>
            <w:r>
              <w:rPr>
                <w:rFonts w:ascii="Consolas" w:eastAsia="Consolas" w:hAnsi="Consolas" w:cs="Consolas"/>
                <w:sz w:val="16"/>
              </w:rPr>
              <w:t>142,656</w:t>
            </w:r>
          </w:p>
        </w:tc>
        <w:tc>
          <w:tcPr>
            <w:tcW w:w="1170" w:type="dxa"/>
            <w:tcBorders>
              <w:bottom w:val="single" w:sz="0" w:space="0" w:color="000000"/>
            </w:tcBorders>
          </w:tcPr>
          <w:p w14:paraId="717D80CD" w14:textId="77777777" w:rsidR="00AC1205" w:rsidRDefault="00000000">
            <w:pPr>
              <w:jc w:val="right"/>
            </w:pPr>
            <w:r>
              <w:rPr>
                <w:rFonts w:ascii="Consolas" w:eastAsia="Consolas" w:hAnsi="Consolas" w:cs="Consolas"/>
                <w:sz w:val="16"/>
              </w:rPr>
              <w:t>90,336</w:t>
            </w:r>
          </w:p>
        </w:tc>
      </w:tr>
      <w:tr w:rsidR="00AC1205" w14:paraId="717D80D7" w14:textId="77777777">
        <w:tc>
          <w:tcPr>
            <w:tcW w:w="0" w:type="auto"/>
            <w:tcBorders>
              <w:top w:val="single" w:sz="0" w:space="0" w:color="000000"/>
              <w:bottom w:val="single" w:sz="0" w:space="0" w:color="000000"/>
            </w:tcBorders>
          </w:tcPr>
          <w:p w14:paraId="717D80CF"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0D0"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0D1"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0D2"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0D3"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0D4"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0D5"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0D6" w14:textId="77777777" w:rsidR="00AC1205" w:rsidRDefault="00000000">
            <w:pPr>
              <w:jc w:val="right"/>
            </w:pPr>
            <w:r>
              <w:rPr>
                <w:rFonts w:ascii="Consolas" w:eastAsia="Consolas" w:hAnsi="Consolas" w:cs="Consolas"/>
                <w:sz w:val="16"/>
              </w:rPr>
              <w:t>116,355</w:t>
            </w:r>
          </w:p>
        </w:tc>
      </w:tr>
    </w:tbl>
    <w:p w14:paraId="717D80D8" w14:textId="77777777" w:rsidR="00AC1205" w:rsidRDefault="00AC1205"/>
    <w:p w14:paraId="717D80D9" w14:textId="77777777" w:rsidR="00AC1205" w:rsidRDefault="00000000">
      <w:r>
        <w:br/>
      </w:r>
    </w:p>
    <w:p w14:paraId="717D80DA" w14:textId="77777777" w:rsidR="00AC1205" w:rsidRDefault="00000000">
      <w:r>
        <w:br w:type="page"/>
      </w:r>
    </w:p>
    <w:p w14:paraId="717D80DB" w14:textId="77777777" w:rsidR="00AC1205" w:rsidRDefault="00000000">
      <w:pPr>
        <w:pStyle w:val="Heading1"/>
      </w:pPr>
      <w:r>
        <w:rPr>
          <w:sz w:val="30"/>
        </w:rPr>
        <w:lastRenderedPageBreak/>
        <w:t>Employment: level</w:t>
      </w:r>
    </w:p>
    <w:p w14:paraId="717D80DC" w14:textId="77777777" w:rsidR="00AC1205" w:rsidRDefault="00000000">
      <w:r>
        <w:t xml:space="preserve">Due to differences in questionnaires, there are several possible variables indicating employment level and number of working hours. CPF provides all of them so that users can choose and transform them for their purposes. Besides, however, CPF provides harmonized and unified generated variables ready to use: </w:t>
      </w:r>
      <w:r>
        <w:rPr>
          <w:i/>
        </w:rPr>
        <w:t>fptime_h, wheek and whmonth</w:t>
      </w:r>
      <w:r>
        <w:t xml:space="preserve"> .</w:t>
      </w:r>
    </w:p>
    <w:p w14:paraId="717D80DD"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96"/>
        <w:gridCol w:w="832"/>
        <w:gridCol w:w="832"/>
        <w:gridCol w:w="832"/>
        <w:gridCol w:w="832"/>
        <w:gridCol w:w="832"/>
        <w:gridCol w:w="744"/>
        <w:gridCol w:w="744"/>
      </w:tblGrid>
      <w:tr w:rsidR="00AC1205" w14:paraId="717D80E6" w14:textId="77777777">
        <w:trPr>
          <w:jc w:val="center"/>
        </w:trPr>
        <w:tc>
          <w:tcPr>
            <w:tcW w:w="0" w:type="auto"/>
            <w:tcBorders>
              <w:top w:val="single" w:sz="0" w:space="0" w:color="000000"/>
              <w:bottom w:val="single" w:sz="0" w:space="0" w:color="000000"/>
            </w:tcBorders>
          </w:tcPr>
          <w:p w14:paraId="717D80DE" w14:textId="77777777" w:rsidR="00AC1205" w:rsidRDefault="00AC1205"/>
        </w:tc>
        <w:tc>
          <w:tcPr>
            <w:tcW w:w="0" w:type="auto"/>
            <w:tcBorders>
              <w:top w:val="single" w:sz="0" w:space="0" w:color="000000"/>
              <w:bottom w:val="single" w:sz="0" w:space="0" w:color="000000"/>
            </w:tcBorders>
          </w:tcPr>
          <w:p w14:paraId="717D80DF"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80E0"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80E1"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80E2"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80E3"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80E4"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80E5" w14:textId="77777777" w:rsidR="00AC1205" w:rsidRDefault="00000000">
            <w:pPr>
              <w:jc w:val="center"/>
            </w:pPr>
            <w:r>
              <w:rPr>
                <w:rFonts w:ascii="Consolas" w:eastAsia="Consolas" w:hAnsi="Consolas" w:cs="Consolas"/>
                <w:sz w:val="16"/>
              </w:rPr>
              <w:t>[8] NL</w:t>
            </w:r>
          </w:p>
        </w:tc>
      </w:tr>
      <w:tr w:rsidR="00AC1205" w14:paraId="717D80EF" w14:textId="77777777">
        <w:trPr>
          <w:jc w:val="center"/>
        </w:trPr>
        <w:tc>
          <w:tcPr>
            <w:tcW w:w="0" w:type="auto"/>
            <w:tcBorders>
              <w:top w:val="single" w:sz="0" w:space="0" w:color="000000"/>
            </w:tcBorders>
          </w:tcPr>
          <w:p w14:paraId="717D80E7" w14:textId="77777777" w:rsidR="00AC1205" w:rsidRDefault="00000000">
            <w:r>
              <w:rPr>
                <w:rFonts w:ascii="Consolas" w:eastAsia="Consolas" w:hAnsi="Consolas" w:cs="Consolas"/>
                <w:sz w:val="16"/>
              </w:rPr>
              <w:t>fptime_h</w:t>
            </w:r>
          </w:p>
        </w:tc>
        <w:tc>
          <w:tcPr>
            <w:tcW w:w="0" w:type="auto"/>
            <w:tcBorders>
              <w:top w:val="single" w:sz="0" w:space="0" w:color="000000"/>
            </w:tcBorders>
          </w:tcPr>
          <w:p w14:paraId="717D80E8"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80E9"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80EA"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80EB"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80EC"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80ED"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80EE" w14:textId="77777777" w:rsidR="00AC1205" w:rsidRDefault="00000000">
            <w:pPr>
              <w:jc w:val="center"/>
            </w:pPr>
            <w:r>
              <w:rPr>
                <w:rFonts w:ascii="Consolas" w:eastAsia="Consolas" w:hAnsi="Consolas" w:cs="Consolas"/>
                <w:sz w:val="16"/>
              </w:rPr>
              <w:t>1</w:t>
            </w:r>
          </w:p>
        </w:tc>
      </w:tr>
      <w:tr w:rsidR="00AC1205" w14:paraId="717D80F8" w14:textId="77777777">
        <w:trPr>
          <w:jc w:val="center"/>
        </w:trPr>
        <w:tc>
          <w:tcPr>
            <w:tcW w:w="0" w:type="auto"/>
          </w:tcPr>
          <w:p w14:paraId="717D80F0" w14:textId="77777777" w:rsidR="00AC1205" w:rsidRDefault="00000000">
            <w:r>
              <w:rPr>
                <w:rFonts w:ascii="Consolas" w:eastAsia="Consolas" w:hAnsi="Consolas" w:cs="Consolas"/>
                <w:sz w:val="16"/>
              </w:rPr>
              <w:t>fptime_r</w:t>
            </w:r>
          </w:p>
        </w:tc>
        <w:tc>
          <w:tcPr>
            <w:tcW w:w="0" w:type="auto"/>
          </w:tcPr>
          <w:p w14:paraId="717D80F1" w14:textId="77777777" w:rsidR="00AC1205" w:rsidRDefault="00000000">
            <w:pPr>
              <w:jc w:val="center"/>
            </w:pPr>
            <w:r>
              <w:rPr>
                <w:rFonts w:ascii="Consolas" w:eastAsia="Consolas" w:hAnsi="Consolas" w:cs="Consolas"/>
                <w:sz w:val="16"/>
              </w:rPr>
              <w:t>1</w:t>
            </w:r>
          </w:p>
        </w:tc>
        <w:tc>
          <w:tcPr>
            <w:tcW w:w="0" w:type="auto"/>
          </w:tcPr>
          <w:p w14:paraId="717D80F2" w14:textId="77777777" w:rsidR="00AC1205" w:rsidRDefault="00000000">
            <w:pPr>
              <w:jc w:val="center"/>
            </w:pPr>
            <w:r>
              <w:rPr>
                <w:rFonts w:ascii="Consolas" w:eastAsia="Consolas" w:hAnsi="Consolas" w:cs="Consolas"/>
                <w:sz w:val="16"/>
              </w:rPr>
              <w:t>1</w:t>
            </w:r>
          </w:p>
        </w:tc>
        <w:tc>
          <w:tcPr>
            <w:tcW w:w="0" w:type="auto"/>
          </w:tcPr>
          <w:p w14:paraId="717D80F3" w14:textId="77777777" w:rsidR="00AC1205" w:rsidRDefault="00000000">
            <w:pPr>
              <w:jc w:val="center"/>
            </w:pPr>
            <w:r>
              <w:rPr>
                <w:rFonts w:ascii="Consolas" w:eastAsia="Consolas" w:hAnsi="Consolas" w:cs="Consolas"/>
                <w:sz w:val="16"/>
              </w:rPr>
              <w:t>.</w:t>
            </w:r>
          </w:p>
        </w:tc>
        <w:tc>
          <w:tcPr>
            <w:tcW w:w="0" w:type="auto"/>
          </w:tcPr>
          <w:p w14:paraId="717D80F4" w14:textId="77777777" w:rsidR="00AC1205" w:rsidRDefault="00000000">
            <w:pPr>
              <w:jc w:val="center"/>
            </w:pPr>
            <w:r>
              <w:rPr>
                <w:rFonts w:ascii="Consolas" w:eastAsia="Consolas" w:hAnsi="Consolas" w:cs="Consolas"/>
                <w:sz w:val="16"/>
              </w:rPr>
              <w:t>1</w:t>
            </w:r>
          </w:p>
        </w:tc>
        <w:tc>
          <w:tcPr>
            <w:tcW w:w="0" w:type="auto"/>
          </w:tcPr>
          <w:p w14:paraId="717D80F5" w14:textId="77777777" w:rsidR="00AC1205" w:rsidRDefault="00000000">
            <w:pPr>
              <w:jc w:val="center"/>
            </w:pPr>
            <w:r>
              <w:rPr>
                <w:rFonts w:ascii="Consolas" w:eastAsia="Consolas" w:hAnsi="Consolas" w:cs="Consolas"/>
                <w:sz w:val="16"/>
              </w:rPr>
              <w:t>1</w:t>
            </w:r>
          </w:p>
        </w:tc>
        <w:tc>
          <w:tcPr>
            <w:tcW w:w="0" w:type="auto"/>
          </w:tcPr>
          <w:p w14:paraId="717D80F6" w14:textId="77777777" w:rsidR="00AC1205" w:rsidRDefault="00000000">
            <w:pPr>
              <w:jc w:val="center"/>
            </w:pPr>
            <w:r>
              <w:rPr>
                <w:rFonts w:ascii="Consolas" w:eastAsia="Consolas" w:hAnsi="Consolas" w:cs="Consolas"/>
                <w:sz w:val="16"/>
              </w:rPr>
              <w:t>1</w:t>
            </w:r>
          </w:p>
        </w:tc>
        <w:tc>
          <w:tcPr>
            <w:tcW w:w="0" w:type="auto"/>
          </w:tcPr>
          <w:p w14:paraId="717D80F7" w14:textId="77777777" w:rsidR="00AC1205" w:rsidRDefault="00000000">
            <w:pPr>
              <w:jc w:val="center"/>
            </w:pPr>
            <w:r>
              <w:rPr>
                <w:rFonts w:ascii="Consolas" w:eastAsia="Consolas" w:hAnsi="Consolas" w:cs="Consolas"/>
                <w:sz w:val="16"/>
              </w:rPr>
              <w:t>1</w:t>
            </w:r>
          </w:p>
        </w:tc>
      </w:tr>
      <w:tr w:rsidR="00AC1205" w14:paraId="717D8101" w14:textId="77777777">
        <w:trPr>
          <w:jc w:val="center"/>
        </w:trPr>
        <w:tc>
          <w:tcPr>
            <w:tcW w:w="0" w:type="auto"/>
          </w:tcPr>
          <w:p w14:paraId="717D80F9" w14:textId="77777777" w:rsidR="00AC1205" w:rsidRDefault="00000000">
            <w:r>
              <w:rPr>
                <w:rFonts w:ascii="Consolas" w:eastAsia="Consolas" w:hAnsi="Consolas" w:cs="Consolas"/>
                <w:sz w:val="16"/>
              </w:rPr>
              <w:t>whyear</w:t>
            </w:r>
          </w:p>
        </w:tc>
        <w:tc>
          <w:tcPr>
            <w:tcW w:w="0" w:type="auto"/>
          </w:tcPr>
          <w:p w14:paraId="717D80FA" w14:textId="77777777" w:rsidR="00AC1205" w:rsidRDefault="00000000">
            <w:pPr>
              <w:jc w:val="center"/>
            </w:pPr>
            <w:r>
              <w:rPr>
                <w:rFonts w:ascii="Consolas" w:eastAsia="Consolas" w:hAnsi="Consolas" w:cs="Consolas"/>
                <w:sz w:val="16"/>
              </w:rPr>
              <w:t>1</w:t>
            </w:r>
          </w:p>
        </w:tc>
        <w:tc>
          <w:tcPr>
            <w:tcW w:w="0" w:type="auto"/>
          </w:tcPr>
          <w:p w14:paraId="717D80FB" w14:textId="77777777" w:rsidR="00AC1205" w:rsidRDefault="00000000">
            <w:pPr>
              <w:jc w:val="center"/>
            </w:pPr>
            <w:r>
              <w:rPr>
                <w:rFonts w:ascii="Consolas" w:eastAsia="Consolas" w:hAnsi="Consolas" w:cs="Consolas"/>
                <w:sz w:val="16"/>
              </w:rPr>
              <w:t>.</w:t>
            </w:r>
          </w:p>
        </w:tc>
        <w:tc>
          <w:tcPr>
            <w:tcW w:w="0" w:type="auto"/>
          </w:tcPr>
          <w:p w14:paraId="717D80FC" w14:textId="77777777" w:rsidR="00AC1205" w:rsidRDefault="00000000">
            <w:pPr>
              <w:jc w:val="center"/>
            </w:pPr>
            <w:r>
              <w:rPr>
                <w:rFonts w:ascii="Consolas" w:eastAsia="Consolas" w:hAnsi="Consolas" w:cs="Consolas"/>
                <w:sz w:val="16"/>
              </w:rPr>
              <w:t>1</w:t>
            </w:r>
          </w:p>
        </w:tc>
        <w:tc>
          <w:tcPr>
            <w:tcW w:w="0" w:type="auto"/>
          </w:tcPr>
          <w:p w14:paraId="717D80FD" w14:textId="77777777" w:rsidR="00AC1205" w:rsidRDefault="00000000">
            <w:pPr>
              <w:jc w:val="center"/>
            </w:pPr>
            <w:r>
              <w:rPr>
                <w:rFonts w:ascii="Consolas" w:eastAsia="Consolas" w:hAnsi="Consolas" w:cs="Consolas"/>
                <w:sz w:val="16"/>
              </w:rPr>
              <w:t>1</w:t>
            </w:r>
          </w:p>
        </w:tc>
        <w:tc>
          <w:tcPr>
            <w:tcW w:w="0" w:type="auto"/>
          </w:tcPr>
          <w:p w14:paraId="717D80FE" w14:textId="77777777" w:rsidR="00AC1205" w:rsidRDefault="00000000">
            <w:pPr>
              <w:jc w:val="center"/>
            </w:pPr>
            <w:r>
              <w:rPr>
                <w:rFonts w:ascii="Consolas" w:eastAsia="Consolas" w:hAnsi="Consolas" w:cs="Consolas"/>
                <w:sz w:val="16"/>
              </w:rPr>
              <w:t>1</w:t>
            </w:r>
          </w:p>
        </w:tc>
        <w:tc>
          <w:tcPr>
            <w:tcW w:w="0" w:type="auto"/>
          </w:tcPr>
          <w:p w14:paraId="717D80FF" w14:textId="77777777" w:rsidR="00AC1205" w:rsidRDefault="00000000">
            <w:pPr>
              <w:jc w:val="center"/>
            </w:pPr>
            <w:r>
              <w:rPr>
                <w:rFonts w:ascii="Consolas" w:eastAsia="Consolas" w:hAnsi="Consolas" w:cs="Consolas"/>
                <w:sz w:val="16"/>
              </w:rPr>
              <w:t>.</w:t>
            </w:r>
          </w:p>
        </w:tc>
        <w:tc>
          <w:tcPr>
            <w:tcW w:w="0" w:type="auto"/>
          </w:tcPr>
          <w:p w14:paraId="717D8100" w14:textId="77777777" w:rsidR="00AC1205" w:rsidRDefault="00000000">
            <w:pPr>
              <w:jc w:val="center"/>
            </w:pPr>
            <w:r>
              <w:rPr>
                <w:rFonts w:ascii="Consolas" w:eastAsia="Consolas" w:hAnsi="Consolas" w:cs="Consolas"/>
                <w:sz w:val="16"/>
              </w:rPr>
              <w:t>1</w:t>
            </w:r>
          </w:p>
        </w:tc>
      </w:tr>
      <w:tr w:rsidR="00AC1205" w14:paraId="717D810A" w14:textId="77777777">
        <w:trPr>
          <w:jc w:val="center"/>
        </w:trPr>
        <w:tc>
          <w:tcPr>
            <w:tcW w:w="0" w:type="auto"/>
          </w:tcPr>
          <w:p w14:paraId="717D8102" w14:textId="77777777" w:rsidR="00AC1205" w:rsidRDefault="00000000">
            <w:r>
              <w:rPr>
                <w:rFonts w:ascii="Consolas" w:eastAsia="Consolas" w:hAnsi="Consolas" w:cs="Consolas"/>
                <w:sz w:val="16"/>
              </w:rPr>
              <w:t>whweek</w:t>
            </w:r>
          </w:p>
        </w:tc>
        <w:tc>
          <w:tcPr>
            <w:tcW w:w="0" w:type="auto"/>
          </w:tcPr>
          <w:p w14:paraId="717D8103" w14:textId="77777777" w:rsidR="00AC1205" w:rsidRDefault="00000000">
            <w:pPr>
              <w:jc w:val="center"/>
            </w:pPr>
            <w:r>
              <w:rPr>
                <w:rFonts w:ascii="Consolas" w:eastAsia="Consolas" w:hAnsi="Consolas" w:cs="Consolas"/>
                <w:sz w:val="16"/>
              </w:rPr>
              <w:t>1</w:t>
            </w:r>
          </w:p>
        </w:tc>
        <w:tc>
          <w:tcPr>
            <w:tcW w:w="0" w:type="auto"/>
          </w:tcPr>
          <w:p w14:paraId="717D8104" w14:textId="77777777" w:rsidR="00AC1205" w:rsidRDefault="00000000">
            <w:pPr>
              <w:jc w:val="center"/>
            </w:pPr>
            <w:r>
              <w:rPr>
                <w:rFonts w:ascii="Consolas" w:eastAsia="Consolas" w:hAnsi="Consolas" w:cs="Consolas"/>
                <w:sz w:val="16"/>
              </w:rPr>
              <w:t>1</w:t>
            </w:r>
          </w:p>
        </w:tc>
        <w:tc>
          <w:tcPr>
            <w:tcW w:w="0" w:type="auto"/>
          </w:tcPr>
          <w:p w14:paraId="717D8105" w14:textId="77777777" w:rsidR="00AC1205" w:rsidRDefault="00000000">
            <w:pPr>
              <w:jc w:val="center"/>
            </w:pPr>
            <w:r>
              <w:rPr>
                <w:rFonts w:ascii="Consolas" w:eastAsia="Consolas" w:hAnsi="Consolas" w:cs="Consolas"/>
                <w:sz w:val="16"/>
              </w:rPr>
              <w:t>1</w:t>
            </w:r>
          </w:p>
        </w:tc>
        <w:tc>
          <w:tcPr>
            <w:tcW w:w="0" w:type="auto"/>
          </w:tcPr>
          <w:p w14:paraId="717D8106" w14:textId="77777777" w:rsidR="00AC1205" w:rsidRDefault="00000000">
            <w:pPr>
              <w:jc w:val="center"/>
            </w:pPr>
            <w:r>
              <w:rPr>
                <w:rFonts w:ascii="Consolas" w:eastAsia="Consolas" w:hAnsi="Consolas" w:cs="Consolas"/>
                <w:sz w:val="16"/>
              </w:rPr>
              <w:t>1</w:t>
            </w:r>
          </w:p>
        </w:tc>
        <w:tc>
          <w:tcPr>
            <w:tcW w:w="0" w:type="auto"/>
          </w:tcPr>
          <w:p w14:paraId="717D8107" w14:textId="77777777" w:rsidR="00AC1205" w:rsidRDefault="00000000">
            <w:pPr>
              <w:jc w:val="center"/>
            </w:pPr>
            <w:r>
              <w:rPr>
                <w:rFonts w:ascii="Consolas" w:eastAsia="Consolas" w:hAnsi="Consolas" w:cs="Consolas"/>
                <w:sz w:val="16"/>
              </w:rPr>
              <w:t>1</w:t>
            </w:r>
          </w:p>
        </w:tc>
        <w:tc>
          <w:tcPr>
            <w:tcW w:w="0" w:type="auto"/>
          </w:tcPr>
          <w:p w14:paraId="717D8108" w14:textId="77777777" w:rsidR="00AC1205" w:rsidRDefault="00000000">
            <w:pPr>
              <w:jc w:val="center"/>
            </w:pPr>
            <w:r>
              <w:rPr>
                <w:rFonts w:ascii="Consolas" w:eastAsia="Consolas" w:hAnsi="Consolas" w:cs="Consolas"/>
                <w:sz w:val="16"/>
              </w:rPr>
              <w:t>1</w:t>
            </w:r>
          </w:p>
        </w:tc>
        <w:tc>
          <w:tcPr>
            <w:tcW w:w="0" w:type="auto"/>
          </w:tcPr>
          <w:p w14:paraId="717D8109" w14:textId="77777777" w:rsidR="00AC1205" w:rsidRDefault="00000000">
            <w:pPr>
              <w:jc w:val="center"/>
            </w:pPr>
            <w:r>
              <w:rPr>
                <w:rFonts w:ascii="Consolas" w:eastAsia="Consolas" w:hAnsi="Consolas" w:cs="Consolas"/>
                <w:sz w:val="16"/>
              </w:rPr>
              <w:t>1</w:t>
            </w:r>
          </w:p>
        </w:tc>
      </w:tr>
      <w:tr w:rsidR="00AC1205" w14:paraId="717D8113" w14:textId="77777777">
        <w:trPr>
          <w:jc w:val="center"/>
        </w:trPr>
        <w:tc>
          <w:tcPr>
            <w:tcW w:w="0" w:type="auto"/>
          </w:tcPr>
          <w:p w14:paraId="717D810B" w14:textId="77777777" w:rsidR="00AC1205" w:rsidRDefault="00000000">
            <w:r>
              <w:rPr>
                <w:rFonts w:ascii="Consolas" w:eastAsia="Consolas" w:hAnsi="Consolas" w:cs="Consolas"/>
                <w:sz w:val="16"/>
              </w:rPr>
              <w:t>whmonth</w:t>
            </w:r>
          </w:p>
        </w:tc>
        <w:tc>
          <w:tcPr>
            <w:tcW w:w="0" w:type="auto"/>
          </w:tcPr>
          <w:p w14:paraId="717D810C" w14:textId="77777777" w:rsidR="00AC1205" w:rsidRDefault="00000000">
            <w:pPr>
              <w:jc w:val="center"/>
            </w:pPr>
            <w:r>
              <w:rPr>
                <w:rFonts w:ascii="Consolas" w:eastAsia="Consolas" w:hAnsi="Consolas" w:cs="Consolas"/>
                <w:sz w:val="16"/>
              </w:rPr>
              <w:t>1</w:t>
            </w:r>
          </w:p>
        </w:tc>
        <w:tc>
          <w:tcPr>
            <w:tcW w:w="0" w:type="auto"/>
          </w:tcPr>
          <w:p w14:paraId="717D810D" w14:textId="77777777" w:rsidR="00AC1205" w:rsidRDefault="00000000">
            <w:pPr>
              <w:jc w:val="center"/>
            </w:pPr>
            <w:r>
              <w:rPr>
                <w:rFonts w:ascii="Consolas" w:eastAsia="Consolas" w:hAnsi="Consolas" w:cs="Consolas"/>
                <w:sz w:val="16"/>
              </w:rPr>
              <w:t>1</w:t>
            </w:r>
          </w:p>
        </w:tc>
        <w:tc>
          <w:tcPr>
            <w:tcW w:w="0" w:type="auto"/>
          </w:tcPr>
          <w:p w14:paraId="717D810E" w14:textId="77777777" w:rsidR="00AC1205" w:rsidRDefault="00000000">
            <w:pPr>
              <w:jc w:val="center"/>
            </w:pPr>
            <w:r>
              <w:rPr>
                <w:rFonts w:ascii="Consolas" w:eastAsia="Consolas" w:hAnsi="Consolas" w:cs="Consolas"/>
                <w:sz w:val="16"/>
              </w:rPr>
              <w:t>1</w:t>
            </w:r>
          </w:p>
        </w:tc>
        <w:tc>
          <w:tcPr>
            <w:tcW w:w="0" w:type="auto"/>
          </w:tcPr>
          <w:p w14:paraId="717D810F" w14:textId="77777777" w:rsidR="00AC1205" w:rsidRDefault="00000000">
            <w:pPr>
              <w:jc w:val="center"/>
            </w:pPr>
            <w:r>
              <w:rPr>
                <w:rFonts w:ascii="Consolas" w:eastAsia="Consolas" w:hAnsi="Consolas" w:cs="Consolas"/>
                <w:sz w:val="16"/>
              </w:rPr>
              <w:t>1</w:t>
            </w:r>
          </w:p>
        </w:tc>
        <w:tc>
          <w:tcPr>
            <w:tcW w:w="0" w:type="auto"/>
          </w:tcPr>
          <w:p w14:paraId="717D8110" w14:textId="77777777" w:rsidR="00AC1205" w:rsidRDefault="00000000">
            <w:pPr>
              <w:jc w:val="center"/>
            </w:pPr>
            <w:r>
              <w:rPr>
                <w:rFonts w:ascii="Consolas" w:eastAsia="Consolas" w:hAnsi="Consolas" w:cs="Consolas"/>
                <w:sz w:val="16"/>
              </w:rPr>
              <w:t>1</w:t>
            </w:r>
          </w:p>
        </w:tc>
        <w:tc>
          <w:tcPr>
            <w:tcW w:w="0" w:type="auto"/>
          </w:tcPr>
          <w:p w14:paraId="717D8111" w14:textId="77777777" w:rsidR="00AC1205" w:rsidRDefault="00000000">
            <w:pPr>
              <w:jc w:val="center"/>
            </w:pPr>
            <w:r>
              <w:rPr>
                <w:rFonts w:ascii="Consolas" w:eastAsia="Consolas" w:hAnsi="Consolas" w:cs="Consolas"/>
                <w:sz w:val="16"/>
              </w:rPr>
              <w:t>1</w:t>
            </w:r>
          </w:p>
        </w:tc>
        <w:tc>
          <w:tcPr>
            <w:tcW w:w="0" w:type="auto"/>
          </w:tcPr>
          <w:p w14:paraId="717D8112" w14:textId="77777777" w:rsidR="00AC1205" w:rsidRDefault="00000000">
            <w:pPr>
              <w:jc w:val="center"/>
            </w:pPr>
            <w:r>
              <w:rPr>
                <w:rFonts w:ascii="Consolas" w:eastAsia="Consolas" w:hAnsi="Consolas" w:cs="Consolas"/>
                <w:sz w:val="16"/>
              </w:rPr>
              <w:t>1</w:t>
            </w:r>
          </w:p>
        </w:tc>
      </w:tr>
      <w:tr w:rsidR="00AC1205" w14:paraId="717D811C" w14:textId="77777777">
        <w:trPr>
          <w:jc w:val="center"/>
        </w:trPr>
        <w:tc>
          <w:tcPr>
            <w:tcW w:w="0" w:type="auto"/>
            <w:tcBorders>
              <w:bottom w:val="single" w:sz="0" w:space="0" w:color="000000"/>
            </w:tcBorders>
          </w:tcPr>
          <w:p w14:paraId="717D8114" w14:textId="77777777" w:rsidR="00AC1205" w:rsidRDefault="00000000">
            <w:r>
              <w:rPr>
                <w:rFonts w:ascii="Consolas" w:eastAsia="Consolas" w:hAnsi="Consolas" w:cs="Consolas"/>
                <w:sz w:val="16"/>
              </w:rPr>
              <w:t>whweek_ctr</w:t>
            </w:r>
          </w:p>
        </w:tc>
        <w:tc>
          <w:tcPr>
            <w:tcW w:w="0" w:type="auto"/>
            <w:tcBorders>
              <w:bottom w:val="single" w:sz="0" w:space="0" w:color="000000"/>
            </w:tcBorders>
          </w:tcPr>
          <w:p w14:paraId="717D8115"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8116"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8117"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8118"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8119"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811A"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811B" w14:textId="77777777" w:rsidR="00AC1205" w:rsidRDefault="00000000">
            <w:pPr>
              <w:jc w:val="center"/>
            </w:pPr>
            <w:r>
              <w:rPr>
                <w:rFonts w:ascii="Consolas" w:eastAsia="Consolas" w:hAnsi="Consolas" w:cs="Consolas"/>
                <w:sz w:val="16"/>
              </w:rPr>
              <w:t>1</w:t>
            </w:r>
          </w:p>
        </w:tc>
      </w:tr>
    </w:tbl>
    <w:p w14:paraId="717D811D" w14:textId="77777777" w:rsidR="00AC1205" w:rsidRDefault="00AC1205"/>
    <w:p w14:paraId="717D811E" w14:textId="77777777" w:rsidR="00AC1205" w:rsidRDefault="00000000">
      <w:r>
        <w:rPr>
          <w:i/>
        </w:rPr>
        <w:t>Whweek</w:t>
      </w:r>
      <w:r>
        <w:t xml:space="preserve"> and </w:t>
      </w:r>
      <w:r>
        <w:rPr>
          <w:i/>
        </w:rPr>
        <w:t>whmonth</w:t>
      </w:r>
      <w:r>
        <w:t xml:space="preserve"> are available or estimated for all countries. </w:t>
      </w:r>
    </w:p>
    <w:p w14:paraId="717D811F" w14:textId="77777777" w:rsidR="00AC1205" w:rsidRDefault="00000000">
      <w:r>
        <w:rPr>
          <w:i/>
        </w:rPr>
        <w:t>Whyear</w:t>
      </w:r>
      <w:r>
        <w:t xml:space="preserve"> is for 5 countries (KOR &amp; RUS missing). Values for the missing two countries can be calculated based on per week/month data. However, CPF does not include it by default because this estimate might be misguiding – it does not reflect the actual working hours per year for respondent who have worked less than 12 full months. </w:t>
      </w:r>
    </w:p>
    <w:p w14:paraId="717D8120" w14:textId="77777777" w:rsidR="00AC1205" w:rsidRDefault="00000000">
      <w:r>
        <w:t>Additionally, the contracted number of hours is provided if available (</w:t>
      </w:r>
      <w:r>
        <w:rPr>
          <w:i/>
        </w:rPr>
        <w:t>whweek_ctr</w:t>
      </w:r>
      <w:r>
        <w:t>).</w:t>
      </w:r>
    </w:p>
    <w:p w14:paraId="717D8121" w14:textId="77777777" w:rsidR="00AC1205" w:rsidRDefault="00AC1205"/>
    <w:p w14:paraId="717D8122" w14:textId="77777777" w:rsidR="00AC1205" w:rsidRDefault="00000000">
      <w:pPr>
        <w:shd w:val="solid" w:color="B0C4DE" w:fill="auto"/>
      </w:pPr>
      <w:r>
        <w:rPr>
          <w:b/>
          <w:sz w:val="26"/>
        </w:rPr>
        <w:t>fptime_h</w:t>
      </w:r>
    </w:p>
    <w:p w14:paraId="717D8123" w14:textId="77777777" w:rsidR="00AC1205" w:rsidRDefault="00000000">
      <w:pPr>
        <w:rPr>
          <w:color w:val="4682B4"/>
        </w:rPr>
      </w:pPr>
      <w:r>
        <w:rPr>
          <w:color w:val="4682B4"/>
        </w:rPr>
        <w:t>Employment Level (&lt;/&gt;=35 h/week)</w:t>
      </w:r>
      <w:r>
        <w:rPr>
          <w:color w:val="4682B4"/>
        </w:rPr>
        <w:br/>
        <w:t xml:space="preserve">   (1):   Full-time</w:t>
      </w:r>
      <w:r>
        <w:rPr>
          <w:color w:val="4682B4"/>
        </w:rPr>
        <w:br/>
        <w:t xml:space="preserve">   (2):   Part-time/irregular</w:t>
      </w:r>
      <w:r>
        <w:rPr>
          <w:color w:val="4682B4"/>
        </w:rPr>
        <w:br/>
        <w:t xml:space="preserve">   (3):   Not empl/other</w:t>
      </w:r>
      <w:r>
        <w:rPr>
          <w:color w:val="4682B4"/>
        </w:rPr>
        <w:br/>
      </w:r>
    </w:p>
    <w:p w14:paraId="717D8124" w14:textId="77777777" w:rsidR="00AC1205" w:rsidRDefault="00000000">
      <w:r>
        <w:t>Full time indicates individuals who worked at least 35 hours per week on average (1,820 hours per year). Those working below 35 per week were assigned as part-time workers. Individuals not employed were included in category 3.It is based on hours worked per week (not contracted).</w:t>
      </w:r>
    </w:p>
    <w:p w14:paraId="717D812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127" w14:textId="77777777">
        <w:tc>
          <w:tcPr>
            <w:tcW w:w="9360" w:type="dxa"/>
            <w:gridSpan w:val="6"/>
          </w:tcPr>
          <w:p w14:paraId="717D8126" w14:textId="77777777" w:rsidR="00AC1205" w:rsidRDefault="00000000">
            <w:r>
              <w:rPr>
                <w:rFonts w:ascii="Consolas" w:eastAsia="Consolas" w:hAnsi="Consolas" w:cs="Consolas"/>
                <w:b/>
                <w:sz w:val="18"/>
              </w:rPr>
              <w:t xml:space="preserve">       Name: </w:t>
            </w:r>
            <w:r>
              <w:rPr>
                <w:rFonts w:ascii="Consolas" w:eastAsia="Consolas" w:hAnsi="Consolas" w:cs="Consolas"/>
                <w:sz w:val="18"/>
              </w:rPr>
              <w:t>fptime_h</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Level (&lt;/&gt;=35 h/week)</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131,058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1.07           </w:t>
            </w:r>
            <w:r>
              <w:rPr>
                <w:rFonts w:ascii="Consolas" w:eastAsia="Consolas" w:hAnsi="Consolas" w:cs="Consolas"/>
                <w:sz w:val="18"/>
              </w:rPr>
              <w:br/>
            </w:r>
          </w:p>
        </w:tc>
      </w:tr>
      <w:tr w:rsidR="00AC1205" w14:paraId="717D812E" w14:textId="77777777">
        <w:tc>
          <w:tcPr>
            <w:tcW w:w="1560" w:type="dxa"/>
          </w:tcPr>
          <w:p w14:paraId="717D8128" w14:textId="77777777" w:rsidR="00AC1205" w:rsidRDefault="00AC1205"/>
        </w:tc>
        <w:tc>
          <w:tcPr>
            <w:tcW w:w="1560" w:type="dxa"/>
            <w:tcBorders>
              <w:top w:val="single" w:sz="0" w:space="0" w:color="000000"/>
              <w:bottom w:val="single" w:sz="0" w:space="0" w:color="000000"/>
            </w:tcBorders>
          </w:tcPr>
          <w:p w14:paraId="717D8129"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12A"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12B"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12C" w14:textId="77777777" w:rsidR="00AC1205" w:rsidRDefault="00000000">
            <w:pPr>
              <w:jc w:val="right"/>
            </w:pPr>
            <w:r>
              <w:rPr>
                <w:rFonts w:ascii="Consolas" w:eastAsia="Consolas" w:hAnsi="Consolas" w:cs="Consolas"/>
                <w:b/>
                <w:sz w:val="18"/>
              </w:rPr>
              <w:t>Percent</w:t>
            </w:r>
          </w:p>
        </w:tc>
        <w:tc>
          <w:tcPr>
            <w:tcW w:w="1560" w:type="dxa"/>
          </w:tcPr>
          <w:p w14:paraId="717D812D" w14:textId="77777777" w:rsidR="00AC1205" w:rsidRDefault="00AC1205"/>
        </w:tc>
      </w:tr>
      <w:tr w:rsidR="00AC1205" w14:paraId="717D8135" w14:textId="77777777">
        <w:tc>
          <w:tcPr>
            <w:tcW w:w="1560" w:type="dxa"/>
            <w:tcBorders>
              <w:right w:val="nil"/>
            </w:tcBorders>
          </w:tcPr>
          <w:p w14:paraId="717D812F" w14:textId="77777777" w:rsidR="00AC1205" w:rsidRDefault="00AC1205"/>
        </w:tc>
        <w:tc>
          <w:tcPr>
            <w:tcW w:w="1560" w:type="dxa"/>
            <w:tcBorders>
              <w:top w:val="single" w:sz="0" w:space="0" w:color="000000"/>
              <w:left w:val="nil"/>
              <w:bottom w:val="single" w:sz="0" w:space="0" w:color="D3D3D3"/>
            </w:tcBorders>
          </w:tcPr>
          <w:p w14:paraId="717D8130" w14:textId="77777777" w:rsidR="00AC1205" w:rsidRDefault="00000000">
            <w:pPr>
              <w:jc w:val="right"/>
            </w:pPr>
            <w:r>
              <w:rPr>
                <w:rFonts w:ascii="Consolas" w:eastAsia="Consolas" w:hAnsi="Consolas" w:cs="Consolas"/>
                <w:sz w:val="16"/>
              </w:rPr>
              <w:t>-5</w:t>
            </w:r>
          </w:p>
        </w:tc>
        <w:tc>
          <w:tcPr>
            <w:tcW w:w="1560" w:type="dxa"/>
            <w:tcBorders>
              <w:top w:val="single" w:sz="0" w:space="0" w:color="000000"/>
              <w:bottom w:val="single" w:sz="0" w:space="0" w:color="D3D3D3"/>
            </w:tcBorders>
          </w:tcPr>
          <w:p w14:paraId="717D8131" w14:textId="77777777" w:rsidR="00AC1205" w:rsidRDefault="00AC1205"/>
        </w:tc>
        <w:tc>
          <w:tcPr>
            <w:tcW w:w="1560" w:type="dxa"/>
            <w:tcBorders>
              <w:top w:val="single" w:sz="0" w:space="0" w:color="000000"/>
              <w:bottom w:val="single" w:sz="0" w:space="0" w:color="D3D3D3"/>
            </w:tcBorders>
          </w:tcPr>
          <w:p w14:paraId="717D8132" w14:textId="77777777" w:rsidR="00AC1205" w:rsidRDefault="00000000">
            <w:pPr>
              <w:jc w:val="right"/>
            </w:pPr>
            <w:r>
              <w:rPr>
                <w:rFonts w:ascii="Consolas" w:eastAsia="Consolas" w:hAnsi="Consolas" w:cs="Consolas"/>
                <w:sz w:val="16"/>
              </w:rPr>
              <w:t xml:space="preserve">     1,413</w:t>
            </w:r>
          </w:p>
        </w:tc>
        <w:tc>
          <w:tcPr>
            <w:tcW w:w="1560" w:type="dxa"/>
            <w:tcBorders>
              <w:top w:val="single" w:sz="0" w:space="0" w:color="000000"/>
              <w:bottom w:val="single" w:sz="0" w:space="0" w:color="D3D3D3"/>
            </w:tcBorders>
          </w:tcPr>
          <w:p w14:paraId="717D8133" w14:textId="77777777" w:rsidR="00AC1205" w:rsidRDefault="00000000">
            <w:pPr>
              <w:jc w:val="right"/>
            </w:pPr>
            <w:r>
              <w:rPr>
                <w:rFonts w:ascii="Consolas" w:eastAsia="Consolas" w:hAnsi="Consolas" w:cs="Consolas"/>
                <w:sz w:val="16"/>
              </w:rPr>
              <w:t xml:space="preserve">      0.0</w:t>
            </w:r>
          </w:p>
        </w:tc>
        <w:tc>
          <w:tcPr>
            <w:tcW w:w="1560" w:type="dxa"/>
          </w:tcPr>
          <w:p w14:paraId="717D8134" w14:textId="77777777" w:rsidR="00AC1205" w:rsidRDefault="00AC1205"/>
        </w:tc>
      </w:tr>
      <w:tr w:rsidR="00AC1205" w14:paraId="717D813C" w14:textId="77777777">
        <w:tc>
          <w:tcPr>
            <w:tcW w:w="1560" w:type="dxa"/>
            <w:tcBorders>
              <w:right w:val="nil"/>
            </w:tcBorders>
          </w:tcPr>
          <w:p w14:paraId="717D8136" w14:textId="77777777" w:rsidR="00AC1205" w:rsidRDefault="00AC1205"/>
        </w:tc>
        <w:tc>
          <w:tcPr>
            <w:tcW w:w="1560" w:type="dxa"/>
            <w:tcBorders>
              <w:top w:val="single" w:sz="0" w:space="0" w:color="D3D3D3"/>
              <w:left w:val="nil"/>
              <w:bottom w:val="single" w:sz="0" w:space="0" w:color="D3D3D3"/>
            </w:tcBorders>
          </w:tcPr>
          <w:p w14:paraId="717D8137"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138" w14:textId="77777777" w:rsidR="00AC1205" w:rsidRDefault="00AC1205"/>
        </w:tc>
        <w:tc>
          <w:tcPr>
            <w:tcW w:w="1560" w:type="dxa"/>
            <w:tcBorders>
              <w:top w:val="single" w:sz="0" w:space="0" w:color="D3D3D3"/>
              <w:bottom w:val="single" w:sz="0" w:space="0" w:color="D3D3D3"/>
            </w:tcBorders>
          </w:tcPr>
          <w:p w14:paraId="717D8139" w14:textId="77777777" w:rsidR="00AC1205" w:rsidRDefault="00000000">
            <w:pPr>
              <w:jc w:val="right"/>
            </w:pPr>
            <w:r>
              <w:rPr>
                <w:rFonts w:ascii="Consolas" w:eastAsia="Consolas" w:hAnsi="Consolas" w:cs="Consolas"/>
                <w:sz w:val="16"/>
              </w:rPr>
              <w:t xml:space="preserve">    22,044</w:t>
            </w:r>
          </w:p>
        </w:tc>
        <w:tc>
          <w:tcPr>
            <w:tcW w:w="1560" w:type="dxa"/>
            <w:tcBorders>
              <w:top w:val="single" w:sz="0" w:space="0" w:color="D3D3D3"/>
              <w:bottom w:val="single" w:sz="0" w:space="0" w:color="D3D3D3"/>
            </w:tcBorders>
          </w:tcPr>
          <w:p w14:paraId="717D813A" w14:textId="77777777" w:rsidR="00AC1205" w:rsidRDefault="00000000">
            <w:pPr>
              <w:jc w:val="right"/>
            </w:pPr>
            <w:r>
              <w:rPr>
                <w:rFonts w:ascii="Consolas" w:eastAsia="Consolas" w:hAnsi="Consolas" w:cs="Consolas"/>
                <w:sz w:val="16"/>
              </w:rPr>
              <w:t xml:space="preserve">      0.7</w:t>
            </w:r>
          </w:p>
        </w:tc>
        <w:tc>
          <w:tcPr>
            <w:tcW w:w="1560" w:type="dxa"/>
          </w:tcPr>
          <w:p w14:paraId="717D813B" w14:textId="77777777" w:rsidR="00AC1205" w:rsidRDefault="00AC1205"/>
        </w:tc>
      </w:tr>
      <w:tr w:rsidR="00AC1205" w14:paraId="717D8143" w14:textId="77777777">
        <w:tc>
          <w:tcPr>
            <w:tcW w:w="1560" w:type="dxa"/>
            <w:tcBorders>
              <w:right w:val="nil"/>
            </w:tcBorders>
          </w:tcPr>
          <w:p w14:paraId="717D813D" w14:textId="77777777" w:rsidR="00AC1205" w:rsidRDefault="00AC1205"/>
        </w:tc>
        <w:tc>
          <w:tcPr>
            <w:tcW w:w="1560" w:type="dxa"/>
            <w:tcBorders>
              <w:top w:val="single" w:sz="0" w:space="0" w:color="D3D3D3"/>
              <w:left w:val="nil"/>
              <w:bottom w:val="single" w:sz="0" w:space="0" w:color="D3D3D3"/>
            </w:tcBorders>
          </w:tcPr>
          <w:p w14:paraId="717D813E"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13F" w14:textId="77777777" w:rsidR="00AC1205" w:rsidRDefault="00AC1205"/>
        </w:tc>
        <w:tc>
          <w:tcPr>
            <w:tcW w:w="1560" w:type="dxa"/>
            <w:tcBorders>
              <w:top w:val="single" w:sz="0" w:space="0" w:color="D3D3D3"/>
              <w:bottom w:val="single" w:sz="0" w:space="0" w:color="D3D3D3"/>
            </w:tcBorders>
          </w:tcPr>
          <w:p w14:paraId="717D8140" w14:textId="77777777" w:rsidR="00AC1205" w:rsidRDefault="00000000">
            <w:pPr>
              <w:jc w:val="right"/>
            </w:pPr>
            <w:r>
              <w:rPr>
                <w:rFonts w:ascii="Consolas" w:eastAsia="Consolas" w:hAnsi="Consolas" w:cs="Consolas"/>
                <w:sz w:val="16"/>
              </w:rPr>
              <w:t xml:space="preserve">     7,409</w:t>
            </w:r>
          </w:p>
        </w:tc>
        <w:tc>
          <w:tcPr>
            <w:tcW w:w="1560" w:type="dxa"/>
            <w:tcBorders>
              <w:top w:val="single" w:sz="0" w:space="0" w:color="D3D3D3"/>
              <w:bottom w:val="single" w:sz="0" w:space="0" w:color="D3D3D3"/>
            </w:tcBorders>
          </w:tcPr>
          <w:p w14:paraId="717D8141" w14:textId="77777777" w:rsidR="00AC1205" w:rsidRDefault="00000000">
            <w:pPr>
              <w:jc w:val="right"/>
            </w:pPr>
            <w:r>
              <w:rPr>
                <w:rFonts w:ascii="Consolas" w:eastAsia="Consolas" w:hAnsi="Consolas" w:cs="Consolas"/>
                <w:sz w:val="16"/>
              </w:rPr>
              <w:t xml:space="preserve">      0.2</w:t>
            </w:r>
          </w:p>
        </w:tc>
        <w:tc>
          <w:tcPr>
            <w:tcW w:w="1560" w:type="dxa"/>
          </w:tcPr>
          <w:p w14:paraId="717D8142" w14:textId="77777777" w:rsidR="00AC1205" w:rsidRDefault="00AC1205"/>
        </w:tc>
      </w:tr>
      <w:tr w:rsidR="00AC1205" w14:paraId="717D814A" w14:textId="77777777">
        <w:tc>
          <w:tcPr>
            <w:tcW w:w="1560" w:type="dxa"/>
            <w:tcBorders>
              <w:right w:val="nil"/>
            </w:tcBorders>
          </w:tcPr>
          <w:p w14:paraId="717D8144" w14:textId="77777777" w:rsidR="00AC1205" w:rsidRDefault="00AC1205"/>
        </w:tc>
        <w:tc>
          <w:tcPr>
            <w:tcW w:w="1560" w:type="dxa"/>
            <w:tcBorders>
              <w:top w:val="single" w:sz="0" w:space="0" w:color="D3D3D3"/>
              <w:left w:val="nil"/>
              <w:bottom w:val="single" w:sz="0" w:space="0" w:color="D3D3D3"/>
            </w:tcBorders>
          </w:tcPr>
          <w:p w14:paraId="717D8145"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146" w14:textId="77777777" w:rsidR="00AC1205" w:rsidRDefault="00AC1205"/>
        </w:tc>
        <w:tc>
          <w:tcPr>
            <w:tcW w:w="1560" w:type="dxa"/>
            <w:tcBorders>
              <w:top w:val="single" w:sz="0" w:space="0" w:color="D3D3D3"/>
              <w:bottom w:val="single" w:sz="0" w:space="0" w:color="D3D3D3"/>
            </w:tcBorders>
          </w:tcPr>
          <w:p w14:paraId="717D8147" w14:textId="77777777" w:rsidR="00AC1205" w:rsidRDefault="00000000">
            <w:pPr>
              <w:jc w:val="right"/>
            </w:pPr>
            <w:r>
              <w:rPr>
                <w:rFonts w:ascii="Consolas" w:eastAsia="Consolas" w:hAnsi="Consolas" w:cs="Consolas"/>
                <w:sz w:val="16"/>
              </w:rPr>
              <w:t xml:space="preserve">    33,274</w:t>
            </w:r>
          </w:p>
        </w:tc>
        <w:tc>
          <w:tcPr>
            <w:tcW w:w="1560" w:type="dxa"/>
            <w:tcBorders>
              <w:top w:val="single" w:sz="0" w:space="0" w:color="D3D3D3"/>
              <w:bottom w:val="single" w:sz="0" w:space="0" w:color="D3D3D3"/>
            </w:tcBorders>
          </w:tcPr>
          <w:p w14:paraId="717D8148" w14:textId="77777777" w:rsidR="00AC1205" w:rsidRDefault="00000000">
            <w:pPr>
              <w:jc w:val="right"/>
            </w:pPr>
            <w:r>
              <w:rPr>
                <w:rFonts w:ascii="Consolas" w:eastAsia="Consolas" w:hAnsi="Consolas" w:cs="Consolas"/>
                <w:sz w:val="16"/>
              </w:rPr>
              <w:t xml:space="preserve">      1.1</w:t>
            </w:r>
          </w:p>
        </w:tc>
        <w:tc>
          <w:tcPr>
            <w:tcW w:w="1560" w:type="dxa"/>
          </w:tcPr>
          <w:p w14:paraId="717D8149" w14:textId="77777777" w:rsidR="00AC1205" w:rsidRDefault="00AC1205"/>
        </w:tc>
      </w:tr>
      <w:tr w:rsidR="00AC1205" w14:paraId="717D8151" w14:textId="77777777">
        <w:tc>
          <w:tcPr>
            <w:tcW w:w="1560" w:type="dxa"/>
            <w:tcBorders>
              <w:right w:val="nil"/>
            </w:tcBorders>
          </w:tcPr>
          <w:p w14:paraId="717D814B" w14:textId="77777777" w:rsidR="00AC1205" w:rsidRDefault="00AC1205"/>
        </w:tc>
        <w:tc>
          <w:tcPr>
            <w:tcW w:w="1560" w:type="dxa"/>
            <w:tcBorders>
              <w:top w:val="single" w:sz="0" w:space="0" w:color="D3D3D3"/>
              <w:left w:val="nil"/>
              <w:bottom w:val="single" w:sz="0" w:space="0" w:color="D3D3D3"/>
            </w:tcBorders>
          </w:tcPr>
          <w:p w14:paraId="717D814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14D" w14:textId="77777777" w:rsidR="00AC1205" w:rsidRDefault="00000000">
            <w:r>
              <w:rPr>
                <w:rFonts w:ascii="Consolas" w:eastAsia="Consolas" w:hAnsi="Consolas" w:cs="Consolas"/>
                <w:sz w:val="16"/>
              </w:rPr>
              <w:t>Full-time</w:t>
            </w:r>
          </w:p>
        </w:tc>
        <w:tc>
          <w:tcPr>
            <w:tcW w:w="1560" w:type="dxa"/>
            <w:tcBorders>
              <w:top w:val="single" w:sz="0" w:space="0" w:color="D3D3D3"/>
              <w:bottom w:val="single" w:sz="0" w:space="0" w:color="D3D3D3"/>
            </w:tcBorders>
          </w:tcPr>
          <w:p w14:paraId="717D814E" w14:textId="77777777" w:rsidR="00AC1205" w:rsidRDefault="00000000">
            <w:pPr>
              <w:jc w:val="right"/>
            </w:pPr>
            <w:r>
              <w:rPr>
                <w:rFonts w:ascii="Consolas" w:eastAsia="Consolas" w:hAnsi="Consolas" w:cs="Consolas"/>
                <w:sz w:val="16"/>
              </w:rPr>
              <w:t xml:space="preserve">   1237937</w:t>
            </w:r>
          </w:p>
        </w:tc>
        <w:tc>
          <w:tcPr>
            <w:tcW w:w="1560" w:type="dxa"/>
            <w:tcBorders>
              <w:top w:val="single" w:sz="0" w:space="0" w:color="D3D3D3"/>
              <w:bottom w:val="single" w:sz="0" w:space="0" w:color="D3D3D3"/>
            </w:tcBorders>
          </w:tcPr>
          <w:p w14:paraId="717D814F" w14:textId="77777777" w:rsidR="00AC1205" w:rsidRDefault="00000000">
            <w:pPr>
              <w:jc w:val="right"/>
            </w:pPr>
            <w:r>
              <w:rPr>
                <w:rFonts w:ascii="Consolas" w:eastAsia="Consolas" w:hAnsi="Consolas" w:cs="Consolas"/>
                <w:sz w:val="16"/>
              </w:rPr>
              <w:t xml:space="preserve">     40.1</w:t>
            </w:r>
          </w:p>
        </w:tc>
        <w:tc>
          <w:tcPr>
            <w:tcW w:w="1560" w:type="dxa"/>
          </w:tcPr>
          <w:p w14:paraId="717D8150" w14:textId="77777777" w:rsidR="00AC1205" w:rsidRDefault="00AC1205"/>
        </w:tc>
      </w:tr>
      <w:tr w:rsidR="00AC1205" w14:paraId="717D8158" w14:textId="77777777">
        <w:tc>
          <w:tcPr>
            <w:tcW w:w="1560" w:type="dxa"/>
            <w:tcBorders>
              <w:right w:val="nil"/>
            </w:tcBorders>
          </w:tcPr>
          <w:p w14:paraId="717D8152" w14:textId="77777777" w:rsidR="00AC1205" w:rsidRDefault="00AC1205"/>
        </w:tc>
        <w:tc>
          <w:tcPr>
            <w:tcW w:w="1560" w:type="dxa"/>
            <w:tcBorders>
              <w:top w:val="single" w:sz="0" w:space="0" w:color="D3D3D3"/>
              <w:left w:val="nil"/>
              <w:bottom w:val="single" w:sz="0" w:space="0" w:color="D3D3D3"/>
            </w:tcBorders>
          </w:tcPr>
          <w:p w14:paraId="717D8153"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154" w14:textId="77777777" w:rsidR="00AC1205" w:rsidRDefault="00000000">
            <w:r>
              <w:rPr>
                <w:rFonts w:ascii="Consolas" w:eastAsia="Consolas" w:hAnsi="Consolas" w:cs="Consolas"/>
                <w:sz w:val="16"/>
              </w:rPr>
              <w:t>Part-time/irregular</w:t>
            </w:r>
          </w:p>
        </w:tc>
        <w:tc>
          <w:tcPr>
            <w:tcW w:w="1560" w:type="dxa"/>
            <w:tcBorders>
              <w:top w:val="single" w:sz="0" w:space="0" w:color="D3D3D3"/>
              <w:bottom w:val="single" w:sz="0" w:space="0" w:color="D3D3D3"/>
            </w:tcBorders>
          </w:tcPr>
          <w:p w14:paraId="717D8155" w14:textId="77777777" w:rsidR="00AC1205" w:rsidRDefault="00000000">
            <w:pPr>
              <w:jc w:val="right"/>
            </w:pPr>
            <w:r>
              <w:rPr>
                <w:rFonts w:ascii="Consolas" w:eastAsia="Consolas" w:hAnsi="Consolas" w:cs="Consolas"/>
                <w:sz w:val="16"/>
              </w:rPr>
              <w:t xml:space="preserve">   533,047</w:t>
            </w:r>
          </w:p>
        </w:tc>
        <w:tc>
          <w:tcPr>
            <w:tcW w:w="1560" w:type="dxa"/>
            <w:tcBorders>
              <w:top w:val="single" w:sz="0" w:space="0" w:color="D3D3D3"/>
              <w:bottom w:val="single" w:sz="0" w:space="0" w:color="D3D3D3"/>
            </w:tcBorders>
          </w:tcPr>
          <w:p w14:paraId="717D8156" w14:textId="77777777" w:rsidR="00AC1205" w:rsidRDefault="00000000">
            <w:pPr>
              <w:jc w:val="right"/>
            </w:pPr>
            <w:r>
              <w:rPr>
                <w:rFonts w:ascii="Consolas" w:eastAsia="Consolas" w:hAnsi="Consolas" w:cs="Consolas"/>
                <w:sz w:val="16"/>
              </w:rPr>
              <w:t xml:space="preserve">     17.3</w:t>
            </w:r>
          </w:p>
        </w:tc>
        <w:tc>
          <w:tcPr>
            <w:tcW w:w="1560" w:type="dxa"/>
          </w:tcPr>
          <w:p w14:paraId="717D8157" w14:textId="77777777" w:rsidR="00AC1205" w:rsidRDefault="00AC1205"/>
        </w:tc>
      </w:tr>
      <w:tr w:rsidR="00AC1205" w14:paraId="717D815F" w14:textId="77777777">
        <w:tc>
          <w:tcPr>
            <w:tcW w:w="1560" w:type="dxa"/>
            <w:tcBorders>
              <w:right w:val="nil"/>
            </w:tcBorders>
          </w:tcPr>
          <w:p w14:paraId="717D8159" w14:textId="77777777" w:rsidR="00AC1205" w:rsidRDefault="00AC1205"/>
        </w:tc>
        <w:tc>
          <w:tcPr>
            <w:tcW w:w="1560" w:type="dxa"/>
            <w:tcBorders>
              <w:top w:val="single" w:sz="0" w:space="0" w:color="D3D3D3"/>
              <w:left w:val="nil"/>
              <w:bottom w:val="single" w:sz="0" w:space="0" w:color="D3D3D3"/>
            </w:tcBorders>
          </w:tcPr>
          <w:p w14:paraId="717D815A"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15B" w14:textId="77777777" w:rsidR="00AC1205" w:rsidRDefault="00000000">
            <w:r>
              <w:rPr>
                <w:rFonts w:ascii="Consolas" w:eastAsia="Consolas" w:hAnsi="Consolas" w:cs="Consolas"/>
                <w:sz w:val="16"/>
              </w:rPr>
              <w:t>Not empl/other</w:t>
            </w:r>
          </w:p>
        </w:tc>
        <w:tc>
          <w:tcPr>
            <w:tcW w:w="1560" w:type="dxa"/>
            <w:tcBorders>
              <w:top w:val="single" w:sz="0" w:space="0" w:color="D3D3D3"/>
              <w:bottom w:val="single" w:sz="0" w:space="0" w:color="D3D3D3"/>
            </w:tcBorders>
          </w:tcPr>
          <w:p w14:paraId="717D815C" w14:textId="77777777" w:rsidR="00AC1205" w:rsidRDefault="00000000">
            <w:pPr>
              <w:jc w:val="right"/>
            </w:pPr>
            <w:r>
              <w:rPr>
                <w:rFonts w:ascii="Consolas" w:eastAsia="Consolas" w:hAnsi="Consolas" w:cs="Consolas"/>
                <w:sz w:val="16"/>
              </w:rPr>
              <w:t xml:space="preserve">   1182288</w:t>
            </w:r>
          </w:p>
        </w:tc>
        <w:tc>
          <w:tcPr>
            <w:tcW w:w="1560" w:type="dxa"/>
            <w:tcBorders>
              <w:top w:val="single" w:sz="0" w:space="0" w:color="D3D3D3"/>
              <w:bottom w:val="single" w:sz="0" w:space="0" w:color="D3D3D3"/>
            </w:tcBorders>
          </w:tcPr>
          <w:p w14:paraId="717D815D" w14:textId="77777777" w:rsidR="00AC1205" w:rsidRDefault="00000000">
            <w:pPr>
              <w:jc w:val="right"/>
            </w:pPr>
            <w:r>
              <w:rPr>
                <w:rFonts w:ascii="Consolas" w:eastAsia="Consolas" w:hAnsi="Consolas" w:cs="Consolas"/>
                <w:sz w:val="16"/>
              </w:rPr>
              <w:t xml:space="preserve">     38.3</w:t>
            </w:r>
          </w:p>
        </w:tc>
        <w:tc>
          <w:tcPr>
            <w:tcW w:w="1560" w:type="dxa"/>
          </w:tcPr>
          <w:p w14:paraId="717D815E" w14:textId="77777777" w:rsidR="00AC1205" w:rsidRDefault="00AC1205"/>
        </w:tc>
      </w:tr>
      <w:tr w:rsidR="00AC1205" w14:paraId="717D8166" w14:textId="77777777">
        <w:tc>
          <w:tcPr>
            <w:tcW w:w="1560" w:type="dxa"/>
            <w:tcBorders>
              <w:right w:val="nil"/>
            </w:tcBorders>
          </w:tcPr>
          <w:p w14:paraId="717D8160" w14:textId="77777777" w:rsidR="00AC1205" w:rsidRDefault="00AC1205"/>
        </w:tc>
        <w:tc>
          <w:tcPr>
            <w:tcW w:w="1560" w:type="dxa"/>
            <w:tcBorders>
              <w:top w:val="single" w:sz="0" w:space="0" w:color="D3D3D3"/>
              <w:left w:val="nil"/>
              <w:bottom w:val="single" w:sz="0" w:space="0" w:color="000000"/>
            </w:tcBorders>
          </w:tcPr>
          <w:p w14:paraId="717D8161"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162" w14:textId="77777777" w:rsidR="00AC1205" w:rsidRDefault="00AC1205"/>
        </w:tc>
        <w:tc>
          <w:tcPr>
            <w:tcW w:w="1560" w:type="dxa"/>
            <w:tcBorders>
              <w:top w:val="single" w:sz="0" w:space="0" w:color="D3D3D3"/>
              <w:bottom w:val="single" w:sz="0" w:space="0" w:color="000000"/>
            </w:tcBorders>
          </w:tcPr>
          <w:p w14:paraId="717D8163" w14:textId="77777777" w:rsidR="00AC1205" w:rsidRDefault="00000000">
            <w:pPr>
              <w:jc w:val="right"/>
            </w:pPr>
            <w:r>
              <w:rPr>
                <w:rFonts w:ascii="Consolas" w:eastAsia="Consolas" w:hAnsi="Consolas" w:cs="Consolas"/>
                <w:sz w:val="16"/>
              </w:rPr>
              <w:t xml:space="preserve">    66,918</w:t>
            </w:r>
          </w:p>
        </w:tc>
        <w:tc>
          <w:tcPr>
            <w:tcW w:w="1560" w:type="dxa"/>
            <w:tcBorders>
              <w:top w:val="single" w:sz="0" w:space="0" w:color="D3D3D3"/>
              <w:bottom w:val="single" w:sz="0" w:space="0" w:color="000000"/>
            </w:tcBorders>
          </w:tcPr>
          <w:p w14:paraId="717D8164" w14:textId="77777777" w:rsidR="00AC1205" w:rsidRDefault="00000000">
            <w:pPr>
              <w:jc w:val="right"/>
            </w:pPr>
            <w:r>
              <w:rPr>
                <w:rFonts w:ascii="Consolas" w:eastAsia="Consolas" w:hAnsi="Consolas" w:cs="Consolas"/>
                <w:sz w:val="16"/>
              </w:rPr>
              <w:t xml:space="preserve">      2.2</w:t>
            </w:r>
          </w:p>
        </w:tc>
        <w:tc>
          <w:tcPr>
            <w:tcW w:w="1560" w:type="dxa"/>
          </w:tcPr>
          <w:p w14:paraId="717D8165" w14:textId="77777777" w:rsidR="00AC1205" w:rsidRDefault="00AC1205"/>
        </w:tc>
      </w:tr>
      <w:tr w:rsidR="00AC1205" w14:paraId="717D816D" w14:textId="77777777">
        <w:tc>
          <w:tcPr>
            <w:tcW w:w="1560" w:type="dxa"/>
          </w:tcPr>
          <w:p w14:paraId="717D8167" w14:textId="77777777" w:rsidR="00AC1205" w:rsidRDefault="00AC1205"/>
        </w:tc>
        <w:tc>
          <w:tcPr>
            <w:tcW w:w="1560" w:type="dxa"/>
            <w:tcBorders>
              <w:top w:val="single" w:sz="0" w:space="0" w:color="000000"/>
              <w:bottom w:val="single" w:sz="0" w:space="0" w:color="000000"/>
            </w:tcBorders>
          </w:tcPr>
          <w:p w14:paraId="717D8168" w14:textId="77777777" w:rsidR="00AC1205" w:rsidRDefault="00AC1205"/>
        </w:tc>
        <w:tc>
          <w:tcPr>
            <w:tcW w:w="1560" w:type="dxa"/>
            <w:tcBorders>
              <w:top w:val="single" w:sz="0" w:space="0" w:color="000000"/>
              <w:bottom w:val="single" w:sz="0" w:space="0" w:color="000000"/>
            </w:tcBorders>
          </w:tcPr>
          <w:p w14:paraId="717D8169"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16A"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16B" w14:textId="77777777" w:rsidR="00AC1205" w:rsidRDefault="00AC1205"/>
        </w:tc>
        <w:tc>
          <w:tcPr>
            <w:tcW w:w="1560" w:type="dxa"/>
          </w:tcPr>
          <w:p w14:paraId="717D816C" w14:textId="77777777" w:rsidR="00AC1205" w:rsidRDefault="00AC1205"/>
        </w:tc>
      </w:tr>
    </w:tbl>
    <w:p w14:paraId="717D816E"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177" w14:textId="77777777">
        <w:tc>
          <w:tcPr>
            <w:tcW w:w="1170" w:type="dxa"/>
            <w:tcBorders>
              <w:top w:val="single" w:sz="0" w:space="0" w:color="000000"/>
              <w:bottom w:val="single" w:sz="0" w:space="0" w:color="000000"/>
            </w:tcBorders>
          </w:tcPr>
          <w:p w14:paraId="717D816F"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170"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171"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172"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173"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174"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175"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176" w14:textId="77777777" w:rsidR="00AC1205" w:rsidRDefault="00000000">
            <w:pPr>
              <w:jc w:val="right"/>
            </w:pPr>
            <w:r>
              <w:rPr>
                <w:rFonts w:ascii="Consolas" w:eastAsia="Consolas" w:hAnsi="Consolas" w:cs="Consolas"/>
                <w:b/>
                <w:sz w:val="18"/>
              </w:rPr>
              <w:t>[8] NL</w:t>
            </w:r>
          </w:p>
        </w:tc>
      </w:tr>
      <w:tr w:rsidR="00AC1205" w14:paraId="717D8180" w14:textId="77777777">
        <w:tc>
          <w:tcPr>
            <w:tcW w:w="1170" w:type="dxa"/>
            <w:tcBorders>
              <w:top w:val="single" w:sz="0" w:space="0" w:color="000000"/>
            </w:tcBorders>
          </w:tcPr>
          <w:p w14:paraId="717D8178" w14:textId="77777777" w:rsidR="00AC1205" w:rsidRDefault="00000000">
            <w:pPr>
              <w:jc w:val="right"/>
            </w:pPr>
            <w:r>
              <w:rPr>
                <w:rFonts w:ascii="Consolas" w:eastAsia="Consolas" w:hAnsi="Consolas" w:cs="Consolas"/>
                <w:sz w:val="16"/>
              </w:rPr>
              <w:t>-5</w:t>
            </w:r>
          </w:p>
        </w:tc>
        <w:tc>
          <w:tcPr>
            <w:tcW w:w="1170" w:type="dxa"/>
            <w:tcBorders>
              <w:top w:val="single" w:sz="0" w:space="0" w:color="000000"/>
            </w:tcBorders>
          </w:tcPr>
          <w:p w14:paraId="717D817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17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17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17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17D" w14:textId="77777777" w:rsidR="00AC1205" w:rsidRDefault="00000000">
            <w:pPr>
              <w:jc w:val="right"/>
            </w:pPr>
            <w:r>
              <w:rPr>
                <w:rFonts w:ascii="Consolas" w:eastAsia="Consolas" w:hAnsi="Consolas" w:cs="Consolas"/>
                <w:sz w:val="16"/>
              </w:rPr>
              <w:t>1,413</w:t>
            </w:r>
          </w:p>
        </w:tc>
        <w:tc>
          <w:tcPr>
            <w:tcW w:w="1170" w:type="dxa"/>
            <w:tcBorders>
              <w:top w:val="single" w:sz="0" w:space="0" w:color="000000"/>
            </w:tcBorders>
          </w:tcPr>
          <w:p w14:paraId="717D817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17F" w14:textId="77777777" w:rsidR="00AC1205" w:rsidRDefault="00000000">
            <w:pPr>
              <w:jc w:val="right"/>
            </w:pPr>
            <w:r>
              <w:rPr>
                <w:rFonts w:ascii="Consolas" w:eastAsia="Consolas" w:hAnsi="Consolas" w:cs="Consolas"/>
                <w:sz w:val="16"/>
              </w:rPr>
              <w:t>0</w:t>
            </w:r>
          </w:p>
        </w:tc>
      </w:tr>
      <w:tr w:rsidR="00AC1205" w14:paraId="717D8189" w14:textId="77777777">
        <w:tc>
          <w:tcPr>
            <w:tcW w:w="1170" w:type="dxa"/>
          </w:tcPr>
          <w:p w14:paraId="717D8181" w14:textId="77777777" w:rsidR="00AC1205" w:rsidRDefault="00000000">
            <w:pPr>
              <w:jc w:val="right"/>
            </w:pPr>
            <w:r>
              <w:rPr>
                <w:rFonts w:ascii="Consolas" w:eastAsia="Consolas" w:hAnsi="Consolas" w:cs="Consolas"/>
                <w:sz w:val="16"/>
              </w:rPr>
              <w:t>-3</w:t>
            </w:r>
          </w:p>
        </w:tc>
        <w:tc>
          <w:tcPr>
            <w:tcW w:w="1170" w:type="dxa"/>
          </w:tcPr>
          <w:p w14:paraId="717D8182" w14:textId="77777777" w:rsidR="00AC1205" w:rsidRDefault="00000000">
            <w:pPr>
              <w:jc w:val="right"/>
            </w:pPr>
            <w:r>
              <w:rPr>
                <w:rFonts w:ascii="Consolas" w:eastAsia="Consolas" w:hAnsi="Consolas" w:cs="Consolas"/>
                <w:sz w:val="16"/>
              </w:rPr>
              <w:t>0</w:t>
            </w:r>
          </w:p>
        </w:tc>
        <w:tc>
          <w:tcPr>
            <w:tcW w:w="1170" w:type="dxa"/>
          </w:tcPr>
          <w:p w14:paraId="717D8183" w14:textId="77777777" w:rsidR="00AC1205" w:rsidRDefault="00000000">
            <w:pPr>
              <w:jc w:val="right"/>
            </w:pPr>
            <w:r>
              <w:rPr>
                <w:rFonts w:ascii="Consolas" w:eastAsia="Consolas" w:hAnsi="Consolas" w:cs="Consolas"/>
                <w:sz w:val="16"/>
              </w:rPr>
              <w:t>0</w:t>
            </w:r>
          </w:p>
        </w:tc>
        <w:tc>
          <w:tcPr>
            <w:tcW w:w="1170" w:type="dxa"/>
          </w:tcPr>
          <w:p w14:paraId="717D8184" w14:textId="77777777" w:rsidR="00AC1205" w:rsidRDefault="00000000">
            <w:pPr>
              <w:jc w:val="right"/>
            </w:pPr>
            <w:r>
              <w:rPr>
                <w:rFonts w:ascii="Consolas" w:eastAsia="Consolas" w:hAnsi="Consolas" w:cs="Consolas"/>
                <w:sz w:val="16"/>
              </w:rPr>
              <w:t>6,201</w:t>
            </w:r>
          </w:p>
        </w:tc>
        <w:tc>
          <w:tcPr>
            <w:tcW w:w="1170" w:type="dxa"/>
          </w:tcPr>
          <w:p w14:paraId="717D8185" w14:textId="77777777" w:rsidR="00AC1205" w:rsidRDefault="00000000">
            <w:pPr>
              <w:jc w:val="right"/>
            </w:pPr>
            <w:r>
              <w:rPr>
                <w:rFonts w:ascii="Consolas" w:eastAsia="Consolas" w:hAnsi="Consolas" w:cs="Consolas"/>
                <w:sz w:val="16"/>
              </w:rPr>
              <w:t>39</w:t>
            </w:r>
          </w:p>
        </w:tc>
        <w:tc>
          <w:tcPr>
            <w:tcW w:w="1170" w:type="dxa"/>
          </w:tcPr>
          <w:p w14:paraId="717D8186" w14:textId="77777777" w:rsidR="00AC1205" w:rsidRDefault="00000000">
            <w:pPr>
              <w:jc w:val="right"/>
            </w:pPr>
            <w:r>
              <w:rPr>
                <w:rFonts w:ascii="Consolas" w:eastAsia="Consolas" w:hAnsi="Consolas" w:cs="Consolas"/>
                <w:sz w:val="16"/>
              </w:rPr>
              <w:t>417</w:t>
            </w:r>
          </w:p>
        </w:tc>
        <w:tc>
          <w:tcPr>
            <w:tcW w:w="1170" w:type="dxa"/>
          </w:tcPr>
          <w:p w14:paraId="717D8187" w14:textId="77777777" w:rsidR="00AC1205" w:rsidRDefault="00000000">
            <w:pPr>
              <w:jc w:val="right"/>
            </w:pPr>
            <w:r>
              <w:rPr>
                <w:rFonts w:ascii="Consolas" w:eastAsia="Consolas" w:hAnsi="Consolas" w:cs="Consolas"/>
                <w:sz w:val="16"/>
              </w:rPr>
              <w:t>15,387</w:t>
            </w:r>
          </w:p>
        </w:tc>
        <w:tc>
          <w:tcPr>
            <w:tcW w:w="1170" w:type="dxa"/>
          </w:tcPr>
          <w:p w14:paraId="717D8188" w14:textId="77777777" w:rsidR="00AC1205" w:rsidRDefault="00000000">
            <w:pPr>
              <w:jc w:val="right"/>
            </w:pPr>
            <w:r>
              <w:rPr>
                <w:rFonts w:ascii="Consolas" w:eastAsia="Consolas" w:hAnsi="Consolas" w:cs="Consolas"/>
                <w:sz w:val="16"/>
              </w:rPr>
              <w:t>0</w:t>
            </w:r>
          </w:p>
        </w:tc>
      </w:tr>
      <w:tr w:rsidR="00AC1205" w14:paraId="717D8192" w14:textId="77777777">
        <w:tc>
          <w:tcPr>
            <w:tcW w:w="1170" w:type="dxa"/>
          </w:tcPr>
          <w:p w14:paraId="717D818A" w14:textId="77777777" w:rsidR="00AC1205" w:rsidRDefault="00000000">
            <w:pPr>
              <w:jc w:val="right"/>
            </w:pPr>
            <w:r>
              <w:rPr>
                <w:rFonts w:ascii="Consolas" w:eastAsia="Consolas" w:hAnsi="Consolas" w:cs="Consolas"/>
                <w:sz w:val="16"/>
              </w:rPr>
              <w:t>-2</w:t>
            </w:r>
          </w:p>
        </w:tc>
        <w:tc>
          <w:tcPr>
            <w:tcW w:w="1170" w:type="dxa"/>
          </w:tcPr>
          <w:p w14:paraId="717D818B" w14:textId="77777777" w:rsidR="00AC1205" w:rsidRDefault="00000000">
            <w:pPr>
              <w:jc w:val="right"/>
            </w:pPr>
            <w:r>
              <w:rPr>
                <w:rFonts w:ascii="Consolas" w:eastAsia="Consolas" w:hAnsi="Consolas" w:cs="Consolas"/>
                <w:sz w:val="16"/>
              </w:rPr>
              <w:t>4,113</w:t>
            </w:r>
          </w:p>
        </w:tc>
        <w:tc>
          <w:tcPr>
            <w:tcW w:w="1170" w:type="dxa"/>
          </w:tcPr>
          <w:p w14:paraId="717D818C" w14:textId="77777777" w:rsidR="00AC1205" w:rsidRDefault="00000000">
            <w:pPr>
              <w:jc w:val="right"/>
            </w:pPr>
            <w:r>
              <w:rPr>
                <w:rFonts w:ascii="Consolas" w:eastAsia="Consolas" w:hAnsi="Consolas" w:cs="Consolas"/>
                <w:sz w:val="16"/>
              </w:rPr>
              <w:t>0</w:t>
            </w:r>
          </w:p>
        </w:tc>
        <w:tc>
          <w:tcPr>
            <w:tcW w:w="1170" w:type="dxa"/>
          </w:tcPr>
          <w:p w14:paraId="717D818D" w14:textId="77777777" w:rsidR="00AC1205" w:rsidRDefault="00000000">
            <w:pPr>
              <w:jc w:val="right"/>
            </w:pPr>
            <w:r>
              <w:rPr>
                <w:rFonts w:ascii="Consolas" w:eastAsia="Consolas" w:hAnsi="Consolas" w:cs="Consolas"/>
                <w:sz w:val="16"/>
              </w:rPr>
              <w:t>0</w:t>
            </w:r>
          </w:p>
        </w:tc>
        <w:tc>
          <w:tcPr>
            <w:tcW w:w="1170" w:type="dxa"/>
          </w:tcPr>
          <w:p w14:paraId="717D818E" w14:textId="77777777" w:rsidR="00AC1205" w:rsidRDefault="00000000">
            <w:pPr>
              <w:jc w:val="right"/>
            </w:pPr>
            <w:r>
              <w:rPr>
                <w:rFonts w:ascii="Consolas" w:eastAsia="Consolas" w:hAnsi="Consolas" w:cs="Consolas"/>
                <w:sz w:val="16"/>
              </w:rPr>
              <w:t>884</w:t>
            </w:r>
          </w:p>
        </w:tc>
        <w:tc>
          <w:tcPr>
            <w:tcW w:w="1170" w:type="dxa"/>
          </w:tcPr>
          <w:p w14:paraId="717D818F" w14:textId="77777777" w:rsidR="00AC1205" w:rsidRDefault="00000000">
            <w:pPr>
              <w:jc w:val="right"/>
            </w:pPr>
            <w:r>
              <w:rPr>
                <w:rFonts w:ascii="Consolas" w:eastAsia="Consolas" w:hAnsi="Consolas" w:cs="Consolas"/>
                <w:sz w:val="16"/>
              </w:rPr>
              <w:t>2,412</w:t>
            </w:r>
          </w:p>
        </w:tc>
        <w:tc>
          <w:tcPr>
            <w:tcW w:w="1170" w:type="dxa"/>
          </w:tcPr>
          <w:p w14:paraId="717D8190" w14:textId="77777777" w:rsidR="00AC1205" w:rsidRDefault="00000000">
            <w:pPr>
              <w:jc w:val="right"/>
            </w:pPr>
            <w:r>
              <w:rPr>
                <w:rFonts w:ascii="Consolas" w:eastAsia="Consolas" w:hAnsi="Consolas" w:cs="Consolas"/>
                <w:sz w:val="16"/>
              </w:rPr>
              <w:t>0</w:t>
            </w:r>
          </w:p>
        </w:tc>
        <w:tc>
          <w:tcPr>
            <w:tcW w:w="1170" w:type="dxa"/>
          </w:tcPr>
          <w:p w14:paraId="717D8191" w14:textId="77777777" w:rsidR="00AC1205" w:rsidRDefault="00000000">
            <w:pPr>
              <w:jc w:val="right"/>
            </w:pPr>
            <w:r>
              <w:rPr>
                <w:rFonts w:ascii="Consolas" w:eastAsia="Consolas" w:hAnsi="Consolas" w:cs="Consolas"/>
                <w:sz w:val="16"/>
              </w:rPr>
              <w:t>0</w:t>
            </w:r>
          </w:p>
        </w:tc>
      </w:tr>
      <w:tr w:rsidR="00AC1205" w14:paraId="717D819B" w14:textId="77777777">
        <w:tc>
          <w:tcPr>
            <w:tcW w:w="1170" w:type="dxa"/>
          </w:tcPr>
          <w:p w14:paraId="717D8193" w14:textId="77777777" w:rsidR="00AC1205" w:rsidRDefault="00000000">
            <w:pPr>
              <w:jc w:val="right"/>
            </w:pPr>
            <w:r>
              <w:rPr>
                <w:rFonts w:ascii="Consolas" w:eastAsia="Consolas" w:hAnsi="Consolas" w:cs="Consolas"/>
                <w:sz w:val="16"/>
              </w:rPr>
              <w:t>-1</w:t>
            </w:r>
          </w:p>
        </w:tc>
        <w:tc>
          <w:tcPr>
            <w:tcW w:w="1170" w:type="dxa"/>
          </w:tcPr>
          <w:p w14:paraId="717D8194" w14:textId="77777777" w:rsidR="00AC1205" w:rsidRDefault="00000000">
            <w:pPr>
              <w:jc w:val="right"/>
            </w:pPr>
            <w:r>
              <w:rPr>
                <w:rFonts w:ascii="Consolas" w:eastAsia="Consolas" w:hAnsi="Consolas" w:cs="Consolas"/>
                <w:sz w:val="16"/>
              </w:rPr>
              <w:t>0</w:t>
            </w:r>
          </w:p>
        </w:tc>
        <w:tc>
          <w:tcPr>
            <w:tcW w:w="1170" w:type="dxa"/>
          </w:tcPr>
          <w:p w14:paraId="717D8195" w14:textId="77777777" w:rsidR="00AC1205" w:rsidRDefault="00000000">
            <w:pPr>
              <w:jc w:val="right"/>
            </w:pPr>
            <w:r>
              <w:rPr>
                <w:rFonts w:ascii="Consolas" w:eastAsia="Consolas" w:hAnsi="Consolas" w:cs="Consolas"/>
                <w:sz w:val="16"/>
              </w:rPr>
              <w:t>0</w:t>
            </w:r>
          </w:p>
        </w:tc>
        <w:tc>
          <w:tcPr>
            <w:tcW w:w="1170" w:type="dxa"/>
          </w:tcPr>
          <w:p w14:paraId="717D8196" w14:textId="77777777" w:rsidR="00AC1205" w:rsidRDefault="00000000">
            <w:pPr>
              <w:jc w:val="right"/>
            </w:pPr>
            <w:r>
              <w:rPr>
                <w:rFonts w:ascii="Consolas" w:eastAsia="Consolas" w:hAnsi="Consolas" w:cs="Consolas"/>
                <w:sz w:val="16"/>
              </w:rPr>
              <w:t>0</w:t>
            </w:r>
          </w:p>
        </w:tc>
        <w:tc>
          <w:tcPr>
            <w:tcW w:w="1170" w:type="dxa"/>
          </w:tcPr>
          <w:p w14:paraId="717D8197" w14:textId="77777777" w:rsidR="00AC1205" w:rsidRDefault="00000000">
            <w:pPr>
              <w:jc w:val="right"/>
            </w:pPr>
            <w:r>
              <w:rPr>
                <w:rFonts w:ascii="Consolas" w:eastAsia="Consolas" w:hAnsi="Consolas" w:cs="Consolas"/>
                <w:sz w:val="16"/>
              </w:rPr>
              <w:t>13,732</w:t>
            </w:r>
          </w:p>
        </w:tc>
        <w:tc>
          <w:tcPr>
            <w:tcW w:w="1170" w:type="dxa"/>
          </w:tcPr>
          <w:p w14:paraId="717D8198" w14:textId="77777777" w:rsidR="00AC1205" w:rsidRDefault="00000000">
            <w:pPr>
              <w:jc w:val="right"/>
            </w:pPr>
            <w:r>
              <w:rPr>
                <w:rFonts w:ascii="Consolas" w:eastAsia="Consolas" w:hAnsi="Consolas" w:cs="Consolas"/>
                <w:sz w:val="16"/>
              </w:rPr>
              <w:t>2,478</w:t>
            </w:r>
          </w:p>
        </w:tc>
        <w:tc>
          <w:tcPr>
            <w:tcW w:w="1170" w:type="dxa"/>
          </w:tcPr>
          <w:p w14:paraId="717D8199" w14:textId="77777777" w:rsidR="00AC1205" w:rsidRDefault="00000000">
            <w:pPr>
              <w:jc w:val="right"/>
            </w:pPr>
            <w:r>
              <w:rPr>
                <w:rFonts w:ascii="Consolas" w:eastAsia="Consolas" w:hAnsi="Consolas" w:cs="Consolas"/>
                <w:sz w:val="16"/>
              </w:rPr>
              <w:t>3,888</w:t>
            </w:r>
          </w:p>
        </w:tc>
        <w:tc>
          <w:tcPr>
            <w:tcW w:w="1170" w:type="dxa"/>
          </w:tcPr>
          <w:p w14:paraId="717D819A" w14:textId="77777777" w:rsidR="00AC1205" w:rsidRDefault="00000000">
            <w:pPr>
              <w:jc w:val="right"/>
            </w:pPr>
            <w:r>
              <w:rPr>
                <w:rFonts w:ascii="Consolas" w:eastAsia="Consolas" w:hAnsi="Consolas" w:cs="Consolas"/>
                <w:sz w:val="16"/>
              </w:rPr>
              <w:t>13,176</w:t>
            </w:r>
          </w:p>
        </w:tc>
      </w:tr>
      <w:tr w:rsidR="00AC1205" w14:paraId="717D81A4" w14:textId="77777777">
        <w:tc>
          <w:tcPr>
            <w:tcW w:w="1170" w:type="dxa"/>
          </w:tcPr>
          <w:p w14:paraId="717D819C" w14:textId="77777777" w:rsidR="00AC1205" w:rsidRDefault="00000000">
            <w:pPr>
              <w:jc w:val="right"/>
            </w:pPr>
            <w:r>
              <w:rPr>
                <w:rFonts w:ascii="Consolas" w:eastAsia="Consolas" w:hAnsi="Consolas" w:cs="Consolas"/>
                <w:sz w:val="16"/>
              </w:rPr>
              <w:t>1</w:t>
            </w:r>
          </w:p>
        </w:tc>
        <w:tc>
          <w:tcPr>
            <w:tcW w:w="1170" w:type="dxa"/>
          </w:tcPr>
          <w:p w14:paraId="717D819D" w14:textId="77777777" w:rsidR="00AC1205" w:rsidRDefault="00000000">
            <w:pPr>
              <w:jc w:val="right"/>
            </w:pPr>
            <w:r>
              <w:rPr>
                <w:rFonts w:ascii="Consolas" w:eastAsia="Consolas" w:hAnsi="Consolas" w:cs="Consolas"/>
                <w:sz w:val="16"/>
              </w:rPr>
              <w:t>110,036</w:t>
            </w:r>
          </w:p>
        </w:tc>
        <w:tc>
          <w:tcPr>
            <w:tcW w:w="1170" w:type="dxa"/>
          </w:tcPr>
          <w:p w14:paraId="717D819E" w14:textId="77777777" w:rsidR="00AC1205" w:rsidRDefault="00000000">
            <w:pPr>
              <w:jc w:val="right"/>
            </w:pPr>
            <w:r>
              <w:rPr>
                <w:rFonts w:ascii="Consolas" w:eastAsia="Consolas" w:hAnsi="Consolas" w:cs="Consolas"/>
                <w:sz w:val="16"/>
              </w:rPr>
              <w:t>132,257</w:t>
            </w:r>
          </w:p>
        </w:tc>
        <w:tc>
          <w:tcPr>
            <w:tcW w:w="1170" w:type="dxa"/>
          </w:tcPr>
          <w:p w14:paraId="717D819F" w14:textId="77777777" w:rsidR="00AC1205" w:rsidRDefault="00000000">
            <w:pPr>
              <w:jc w:val="right"/>
            </w:pPr>
            <w:r>
              <w:rPr>
                <w:rFonts w:ascii="Consolas" w:eastAsia="Consolas" w:hAnsi="Consolas" w:cs="Consolas"/>
                <w:sz w:val="16"/>
              </w:rPr>
              <w:t>234,181</w:t>
            </w:r>
          </w:p>
        </w:tc>
        <w:tc>
          <w:tcPr>
            <w:tcW w:w="1170" w:type="dxa"/>
          </w:tcPr>
          <w:p w14:paraId="717D81A0" w14:textId="77777777" w:rsidR="00AC1205" w:rsidRDefault="00000000">
            <w:pPr>
              <w:jc w:val="right"/>
            </w:pPr>
            <w:r>
              <w:rPr>
                <w:rFonts w:ascii="Consolas" w:eastAsia="Consolas" w:hAnsi="Consolas" w:cs="Consolas"/>
                <w:sz w:val="16"/>
              </w:rPr>
              <w:t>77,101</w:t>
            </w:r>
          </w:p>
        </w:tc>
        <w:tc>
          <w:tcPr>
            <w:tcW w:w="1170" w:type="dxa"/>
          </w:tcPr>
          <w:p w14:paraId="717D81A1" w14:textId="77777777" w:rsidR="00AC1205" w:rsidRDefault="00000000">
            <w:pPr>
              <w:jc w:val="right"/>
            </w:pPr>
            <w:r>
              <w:rPr>
                <w:rFonts w:ascii="Consolas" w:eastAsia="Consolas" w:hAnsi="Consolas" w:cs="Consolas"/>
                <w:sz w:val="16"/>
              </w:rPr>
              <w:t>350,472</w:t>
            </w:r>
          </w:p>
        </w:tc>
        <w:tc>
          <w:tcPr>
            <w:tcW w:w="1170" w:type="dxa"/>
          </w:tcPr>
          <w:p w14:paraId="717D81A2" w14:textId="77777777" w:rsidR="00AC1205" w:rsidRDefault="00000000">
            <w:pPr>
              <w:jc w:val="right"/>
            </w:pPr>
            <w:r>
              <w:rPr>
                <w:rFonts w:ascii="Consolas" w:eastAsia="Consolas" w:hAnsi="Consolas" w:cs="Consolas"/>
                <w:sz w:val="16"/>
              </w:rPr>
              <w:t>306,604</w:t>
            </w:r>
          </w:p>
        </w:tc>
        <w:tc>
          <w:tcPr>
            <w:tcW w:w="1170" w:type="dxa"/>
          </w:tcPr>
          <w:p w14:paraId="717D81A3" w14:textId="77777777" w:rsidR="00AC1205" w:rsidRDefault="00000000">
            <w:pPr>
              <w:jc w:val="right"/>
            </w:pPr>
            <w:r>
              <w:rPr>
                <w:rFonts w:ascii="Consolas" w:eastAsia="Consolas" w:hAnsi="Consolas" w:cs="Consolas"/>
                <w:sz w:val="16"/>
              </w:rPr>
              <w:t>27,286</w:t>
            </w:r>
          </w:p>
        </w:tc>
      </w:tr>
      <w:tr w:rsidR="00AC1205" w14:paraId="717D81AD" w14:textId="77777777">
        <w:tc>
          <w:tcPr>
            <w:tcW w:w="1170" w:type="dxa"/>
          </w:tcPr>
          <w:p w14:paraId="717D81A5" w14:textId="77777777" w:rsidR="00AC1205" w:rsidRDefault="00000000">
            <w:pPr>
              <w:jc w:val="right"/>
            </w:pPr>
            <w:r>
              <w:rPr>
                <w:rFonts w:ascii="Consolas" w:eastAsia="Consolas" w:hAnsi="Consolas" w:cs="Consolas"/>
                <w:sz w:val="16"/>
              </w:rPr>
              <w:t>2</w:t>
            </w:r>
          </w:p>
        </w:tc>
        <w:tc>
          <w:tcPr>
            <w:tcW w:w="1170" w:type="dxa"/>
          </w:tcPr>
          <w:p w14:paraId="717D81A6" w14:textId="77777777" w:rsidR="00AC1205" w:rsidRDefault="00000000">
            <w:pPr>
              <w:jc w:val="right"/>
            </w:pPr>
            <w:r>
              <w:rPr>
                <w:rFonts w:ascii="Consolas" w:eastAsia="Consolas" w:hAnsi="Consolas" w:cs="Consolas"/>
                <w:sz w:val="16"/>
              </w:rPr>
              <w:t>55,981</w:t>
            </w:r>
          </w:p>
        </w:tc>
        <w:tc>
          <w:tcPr>
            <w:tcW w:w="1170" w:type="dxa"/>
          </w:tcPr>
          <w:p w14:paraId="717D81A7" w14:textId="77777777" w:rsidR="00AC1205" w:rsidRDefault="00000000">
            <w:pPr>
              <w:jc w:val="right"/>
            </w:pPr>
            <w:r>
              <w:rPr>
                <w:rFonts w:ascii="Consolas" w:eastAsia="Consolas" w:hAnsi="Consolas" w:cs="Consolas"/>
                <w:sz w:val="16"/>
              </w:rPr>
              <w:t>18,072</w:t>
            </w:r>
          </w:p>
        </w:tc>
        <w:tc>
          <w:tcPr>
            <w:tcW w:w="1170" w:type="dxa"/>
          </w:tcPr>
          <w:p w14:paraId="717D81A8" w14:textId="77777777" w:rsidR="00AC1205" w:rsidRDefault="00000000">
            <w:pPr>
              <w:jc w:val="right"/>
            </w:pPr>
            <w:r>
              <w:rPr>
                <w:rFonts w:ascii="Consolas" w:eastAsia="Consolas" w:hAnsi="Consolas" w:cs="Consolas"/>
                <w:sz w:val="16"/>
              </w:rPr>
              <w:t>135,578</w:t>
            </w:r>
          </w:p>
        </w:tc>
        <w:tc>
          <w:tcPr>
            <w:tcW w:w="1170" w:type="dxa"/>
          </w:tcPr>
          <w:p w14:paraId="717D81A9" w14:textId="77777777" w:rsidR="00AC1205" w:rsidRDefault="00000000">
            <w:pPr>
              <w:jc w:val="right"/>
            </w:pPr>
            <w:r>
              <w:rPr>
                <w:rFonts w:ascii="Consolas" w:eastAsia="Consolas" w:hAnsi="Consolas" w:cs="Consolas"/>
                <w:sz w:val="16"/>
              </w:rPr>
              <w:t>47,209</w:t>
            </w:r>
          </w:p>
        </w:tc>
        <w:tc>
          <w:tcPr>
            <w:tcW w:w="1170" w:type="dxa"/>
          </w:tcPr>
          <w:p w14:paraId="717D81AA" w14:textId="77777777" w:rsidR="00AC1205" w:rsidRDefault="00000000">
            <w:pPr>
              <w:jc w:val="right"/>
            </w:pPr>
            <w:r>
              <w:rPr>
                <w:rFonts w:ascii="Consolas" w:eastAsia="Consolas" w:hAnsi="Consolas" w:cs="Consolas"/>
                <w:sz w:val="16"/>
              </w:rPr>
              <w:t>126,139</w:t>
            </w:r>
          </w:p>
        </w:tc>
        <w:tc>
          <w:tcPr>
            <w:tcW w:w="1170" w:type="dxa"/>
          </w:tcPr>
          <w:p w14:paraId="717D81AB" w14:textId="77777777" w:rsidR="00AC1205" w:rsidRDefault="00000000">
            <w:pPr>
              <w:jc w:val="right"/>
            </w:pPr>
            <w:r>
              <w:rPr>
                <w:rFonts w:ascii="Consolas" w:eastAsia="Consolas" w:hAnsi="Consolas" w:cs="Consolas"/>
                <w:sz w:val="16"/>
              </w:rPr>
              <w:t>125,634</w:t>
            </w:r>
          </w:p>
        </w:tc>
        <w:tc>
          <w:tcPr>
            <w:tcW w:w="1170" w:type="dxa"/>
          </w:tcPr>
          <w:p w14:paraId="717D81AC" w14:textId="77777777" w:rsidR="00AC1205" w:rsidRDefault="00000000">
            <w:pPr>
              <w:jc w:val="right"/>
            </w:pPr>
            <w:r>
              <w:rPr>
                <w:rFonts w:ascii="Consolas" w:eastAsia="Consolas" w:hAnsi="Consolas" w:cs="Consolas"/>
                <w:sz w:val="16"/>
              </w:rPr>
              <w:t>24,434</w:t>
            </w:r>
          </w:p>
        </w:tc>
      </w:tr>
      <w:tr w:rsidR="00AC1205" w14:paraId="717D81B6" w14:textId="77777777">
        <w:tc>
          <w:tcPr>
            <w:tcW w:w="1170" w:type="dxa"/>
          </w:tcPr>
          <w:p w14:paraId="717D81AE" w14:textId="77777777" w:rsidR="00AC1205" w:rsidRDefault="00000000">
            <w:pPr>
              <w:jc w:val="right"/>
            </w:pPr>
            <w:r>
              <w:rPr>
                <w:rFonts w:ascii="Consolas" w:eastAsia="Consolas" w:hAnsi="Consolas" w:cs="Consolas"/>
                <w:sz w:val="16"/>
              </w:rPr>
              <w:t>3</w:t>
            </w:r>
          </w:p>
        </w:tc>
        <w:tc>
          <w:tcPr>
            <w:tcW w:w="1170" w:type="dxa"/>
          </w:tcPr>
          <w:p w14:paraId="717D81AF" w14:textId="77777777" w:rsidR="00AC1205" w:rsidRDefault="00000000">
            <w:pPr>
              <w:jc w:val="right"/>
            </w:pPr>
            <w:r>
              <w:rPr>
                <w:rFonts w:ascii="Consolas" w:eastAsia="Consolas" w:hAnsi="Consolas" w:cs="Consolas"/>
                <w:sz w:val="16"/>
              </w:rPr>
              <w:t>120,486</w:t>
            </w:r>
          </w:p>
        </w:tc>
        <w:tc>
          <w:tcPr>
            <w:tcW w:w="1170" w:type="dxa"/>
          </w:tcPr>
          <w:p w14:paraId="717D81B0" w14:textId="77777777" w:rsidR="00AC1205" w:rsidRDefault="00000000">
            <w:pPr>
              <w:jc w:val="right"/>
            </w:pPr>
            <w:r>
              <w:rPr>
                <w:rFonts w:ascii="Consolas" w:eastAsia="Consolas" w:hAnsi="Consolas" w:cs="Consolas"/>
                <w:sz w:val="16"/>
              </w:rPr>
              <w:t>161,522</w:t>
            </w:r>
          </w:p>
        </w:tc>
        <w:tc>
          <w:tcPr>
            <w:tcW w:w="1170" w:type="dxa"/>
          </w:tcPr>
          <w:p w14:paraId="717D81B1" w14:textId="77777777" w:rsidR="00AC1205" w:rsidRDefault="00000000">
            <w:pPr>
              <w:jc w:val="right"/>
            </w:pPr>
            <w:r>
              <w:rPr>
                <w:rFonts w:ascii="Consolas" w:eastAsia="Consolas" w:hAnsi="Consolas" w:cs="Consolas"/>
                <w:sz w:val="16"/>
              </w:rPr>
              <w:t>123,698</w:t>
            </w:r>
          </w:p>
        </w:tc>
        <w:tc>
          <w:tcPr>
            <w:tcW w:w="1170" w:type="dxa"/>
          </w:tcPr>
          <w:p w14:paraId="717D81B2" w14:textId="77777777" w:rsidR="00AC1205" w:rsidRDefault="00000000">
            <w:pPr>
              <w:jc w:val="right"/>
            </w:pPr>
            <w:r>
              <w:rPr>
                <w:rFonts w:ascii="Consolas" w:eastAsia="Consolas" w:hAnsi="Consolas" w:cs="Consolas"/>
                <w:sz w:val="16"/>
              </w:rPr>
              <w:t>64,949</w:t>
            </w:r>
          </w:p>
        </w:tc>
        <w:tc>
          <w:tcPr>
            <w:tcW w:w="1170" w:type="dxa"/>
          </w:tcPr>
          <w:p w14:paraId="717D81B3" w14:textId="77777777" w:rsidR="00AC1205" w:rsidRDefault="00000000">
            <w:pPr>
              <w:jc w:val="right"/>
            </w:pPr>
            <w:r>
              <w:rPr>
                <w:rFonts w:ascii="Consolas" w:eastAsia="Consolas" w:hAnsi="Consolas" w:cs="Consolas"/>
                <w:sz w:val="16"/>
              </w:rPr>
              <w:t>328,804</w:t>
            </w:r>
          </w:p>
        </w:tc>
        <w:tc>
          <w:tcPr>
            <w:tcW w:w="1170" w:type="dxa"/>
          </w:tcPr>
          <w:p w14:paraId="717D81B4" w14:textId="77777777" w:rsidR="00AC1205" w:rsidRDefault="00000000">
            <w:pPr>
              <w:jc w:val="right"/>
            </w:pPr>
            <w:r>
              <w:rPr>
                <w:rFonts w:ascii="Consolas" w:eastAsia="Consolas" w:hAnsi="Consolas" w:cs="Consolas"/>
                <w:sz w:val="16"/>
              </w:rPr>
              <w:t>331,373</w:t>
            </w:r>
          </w:p>
        </w:tc>
        <w:tc>
          <w:tcPr>
            <w:tcW w:w="1170" w:type="dxa"/>
          </w:tcPr>
          <w:p w14:paraId="717D81B5" w14:textId="77777777" w:rsidR="00AC1205" w:rsidRDefault="00000000">
            <w:pPr>
              <w:jc w:val="right"/>
            </w:pPr>
            <w:r>
              <w:rPr>
                <w:rFonts w:ascii="Consolas" w:eastAsia="Consolas" w:hAnsi="Consolas" w:cs="Consolas"/>
                <w:sz w:val="16"/>
              </w:rPr>
              <w:t>51,456</w:t>
            </w:r>
          </w:p>
        </w:tc>
      </w:tr>
      <w:tr w:rsidR="00AC1205" w14:paraId="717D81BF" w14:textId="77777777">
        <w:tc>
          <w:tcPr>
            <w:tcW w:w="1170" w:type="dxa"/>
            <w:tcBorders>
              <w:bottom w:val="single" w:sz="0" w:space="0" w:color="000000"/>
            </w:tcBorders>
          </w:tcPr>
          <w:p w14:paraId="717D81B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1B8"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1B9" w14:textId="77777777" w:rsidR="00AC1205" w:rsidRDefault="00000000">
            <w:pPr>
              <w:jc w:val="right"/>
            </w:pPr>
            <w:r>
              <w:rPr>
                <w:rFonts w:ascii="Consolas" w:eastAsia="Consolas" w:hAnsi="Consolas" w:cs="Consolas"/>
                <w:sz w:val="16"/>
              </w:rPr>
              <w:t>66,915</w:t>
            </w:r>
          </w:p>
        </w:tc>
        <w:tc>
          <w:tcPr>
            <w:tcW w:w="1170" w:type="dxa"/>
            <w:tcBorders>
              <w:bottom w:val="single" w:sz="0" w:space="0" w:color="000000"/>
            </w:tcBorders>
          </w:tcPr>
          <w:p w14:paraId="717D81B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1B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1B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1B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1BE" w14:textId="77777777" w:rsidR="00AC1205" w:rsidRDefault="00000000">
            <w:pPr>
              <w:jc w:val="right"/>
            </w:pPr>
            <w:r>
              <w:rPr>
                <w:rFonts w:ascii="Consolas" w:eastAsia="Consolas" w:hAnsi="Consolas" w:cs="Consolas"/>
                <w:sz w:val="16"/>
              </w:rPr>
              <w:t>3</w:t>
            </w:r>
          </w:p>
        </w:tc>
      </w:tr>
      <w:tr w:rsidR="00AC1205" w14:paraId="717D81C8" w14:textId="77777777">
        <w:tc>
          <w:tcPr>
            <w:tcW w:w="0" w:type="auto"/>
            <w:tcBorders>
              <w:top w:val="single" w:sz="0" w:space="0" w:color="000000"/>
              <w:bottom w:val="single" w:sz="0" w:space="0" w:color="000000"/>
            </w:tcBorders>
          </w:tcPr>
          <w:p w14:paraId="717D81C0"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1C1"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1C2"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1C3"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1C4"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1C5"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1C6"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1C7" w14:textId="77777777" w:rsidR="00AC1205" w:rsidRDefault="00000000">
            <w:pPr>
              <w:jc w:val="right"/>
            </w:pPr>
            <w:r>
              <w:rPr>
                <w:rFonts w:ascii="Consolas" w:eastAsia="Consolas" w:hAnsi="Consolas" w:cs="Consolas"/>
                <w:sz w:val="16"/>
              </w:rPr>
              <w:t>116,355</w:t>
            </w:r>
          </w:p>
        </w:tc>
      </w:tr>
    </w:tbl>
    <w:p w14:paraId="717D81C9" w14:textId="77777777" w:rsidR="00AC1205" w:rsidRDefault="00AC1205"/>
    <w:p w14:paraId="717D81CA" w14:textId="77777777" w:rsidR="00AC1205" w:rsidRDefault="00000000">
      <w:r>
        <w:br/>
      </w:r>
    </w:p>
    <w:p w14:paraId="717D81CB" w14:textId="77777777" w:rsidR="00AC1205" w:rsidRDefault="00000000">
      <w:pPr>
        <w:shd w:val="solid" w:color="B0C4DE" w:fill="auto"/>
      </w:pPr>
      <w:r>
        <w:rPr>
          <w:b/>
          <w:sz w:val="26"/>
        </w:rPr>
        <w:t>fptime_r</w:t>
      </w:r>
    </w:p>
    <w:p w14:paraId="717D81CC" w14:textId="77777777" w:rsidR="00AC1205" w:rsidRDefault="00000000">
      <w:pPr>
        <w:rPr>
          <w:color w:val="4682B4"/>
        </w:rPr>
      </w:pPr>
      <w:r>
        <w:rPr>
          <w:color w:val="4682B4"/>
        </w:rPr>
        <w:t>Employment Level (self-reported)</w:t>
      </w:r>
      <w:r>
        <w:rPr>
          <w:color w:val="4682B4"/>
        </w:rPr>
        <w:br/>
        <w:t xml:space="preserve">   (1):   Full-time</w:t>
      </w:r>
      <w:r>
        <w:rPr>
          <w:color w:val="4682B4"/>
        </w:rPr>
        <w:br/>
        <w:t xml:space="preserve">   (2):   Part-time/irregular</w:t>
      </w:r>
      <w:r>
        <w:rPr>
          <w:color w:val="4682B4"/>
        </w:rPr>
        <w:br/>
        <w:t xml:space="preserve">   (3):   Not empl/other</w:t>
      </w:r>
      <w:r>
        <w:rPr>
          <w:color w:val="4682B4"/>
        </w:rPr>
        <w:br/>
      </w:r>
    </w:p>
    <w:p w14:paraId="717D81CD" w14:textId="77777777" w:rsidR="00AC1205" w:rsidRDefault="00000000">
      <w:r>
        <w:t xml:space="preserve">Individual who report to have never been employed or working for money. </w:t>
      </w:r>
    </w:p>
    <w:p w14:paraId="717D81CE" w14:textId="77777777" w:rsidR="00AC1205" w:rsidRDefault="00AC1205"/>
    <w:p w14:paraId="717D81CF"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1D1" w14:textId="77777777">
        <w:tc>
          <w:tcPr>
            <w:tcW w:w="9360" w:type="dxa"/>
            <w:gridSpan w:val="6"/>
          </w:tcPr>
          <w:p w14:paraId="717D81D0" w14:textId="77777777" w:rsidR="00AC1205" w:rsidRDefault="00000000">
            <w:r>
              <w:rPr>
                <w:rFonts w:ascii="Consolas" w:eastAsia="Consolas" w:hAnsi="Consolas" w:cs="Consolas"/>
                <w:b/>
                <w:sz w:val="18"/>
              </w:rPr>
              <w:t xml:space="preserve">       Name: </w:t>
            </w:r>
            <w:r>
              <w:rPr>
                <w:rFonts w:ascii="Consolas" w:eastAsia="Consolas" w:hAnsi="Consolas" w:cs="Consolas"/>
                <w:sz w:val="18"/>
              </w:rPr>
              <w:t>fptime_r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Level (self-reported)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613,654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1.06           </w:t>
            </w:r>
            <w:r>
              <w:rPr>
                <w:rFonts w:ascii="Consolas" w:eastAsia="Consolas" w:hAnsi="Consolas" w:cs="Consolas"/>
                <w:sz w:val="18"/>
              </w:rPr>
              <w:br/>
            </w:r>
          </w:p>
        </w:tc>
      </w:tr>
      <w:tr w:rsidR="00AC1205" w14:paraId="717D81D8" w14:textId="77777777">
        <w:tc>
          <w:tcPr>
            <w:tcW w:w="1560" w:type="dxa"/>
          </w:tcPr>
          <w:p w14:paraId="717D81D2" w14:textId="77777777" w:rsidR="00AC1205" w:rsidRDefault="00AC1205"/>
        </w:tc>
        <w:tc>
          <w:tcPr>
            <w:tcW w:w="1560" w:type="dxa"/>
            <w:tcBorders>
              <w:top w:val="single" w:sz="0" w:space="0" w:color="000000"/>
              <w:bottom w:val="single" w:sz="0" w:space="0" w:color="000000"/>
            </w:tcBorders>
          </w:tcPr>
          <w:p w14:paraId="717D81D3"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1D4"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1D5"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1D6" w14:textId="77777777" w:rsidR="00AC1205" w:rsidRDefault="00000000">
            <w:pPr>
              <w:jc w:val="right"/>
            </w:pPr>
            <w:r>
              <w:rPr>
                <w:rFonts w:ascii="Consolas" w:eastAsia="Consolas" w:hAnsi="Consolas" w:cs="Consolas"/>
                <w:b/>
                <w:sz w:val="18"/>
              </w:rPr>
              <w:t>Percent</w:t>
            </w:r>
          </w:p>
        </w:tc>
        <w:tc>
          <w:tcPr>
            <w:tcW w:w="1560" w:type="dxa"/>
          </w:tcPr>
          <w:p w14:paraId="717D81D7" w14:textId="77777777" w:rsidR="00AC1205" w:rsidRDefault="00AC1205"/>
        </w:tc>
      </w:tr>
      <w:tr w:rsidR="00AC1205" w14:paraId="717D81DF" w14:textId="77777777">
        <w:tc>
          <w:tcPr>
            <w:tcW w:w="1560" w:type="dxa"/>
            <w:tcBorders>
              <w:right w:val="nil"/>
            </w:tcBorders>
          </w:tcPr>
          <w:p w14:paraId="717D81D9" w14:textId="77777777" w:rsidR="00AC1205" w:rsidRDefault="00AC1205"/>
        </w:tc>
        <w:tc>
          <w:tcPr>
            <w:tcW w:w="1560" w:type="dxa"/>
            <w:tcBorders>
              <w:top w:val="single" w:sz="0" w:space="0" w:color="000000"/>
              <w:left w:val="nil"/>
              <w:bottom w:val="single" w:sz="0" w:space="0" w:color="D3D3D3"/>
            </w:tcBorders>
          </w:tcPr>
          <w:p w14:paraId="717D81DA" w14:textId="77777777" w:rsidR="00AC1205" w:rsidRDefault="00000000">
            <w:pPr>
              <w:jc w:val="right"/>
            </w:pPr>
            <w:r>
              <w:rPr>
                <w:rFonts w:ascii="Consolas" w:eastAsia="Consolas" w:hAnsi="Consolas" w:cs="Consolas"/>
                <w:sz w:val="16"/>
              </w:rPr>
              <w:t>-6</w:t>
            </w:r>
          </w:p>
        </w:tc>
        <w:tc>
          <w:tcPr>
            <w:tcW w:w="1560" w:type="dxa"/>
            <w:tcBorders>
              <w:top w:val="single" w:sz="0" w:space="0" w:color="000000"/>
              <w:bottom w:val="single" w:sz="0" w:space="0" w:color="D3D3D3"/>
            </w:tcBorders>
          </w:tcPr>
          <w:p w14:paraId="717D81DB" w14:textId="77777777" w:rsidR="00AC1205" w:rsidRDefault="00AC1205"/>
        </w:tc>
        <w:tc>
          <w:tcPr>
            <w:tcW w:w="1560" w:type="dxa"/>
            <w:tcBorders>
              <w:top w:val="single" w:sz="0" w:space="0" w:color="000000"/>
              <w:bottom w:val="single" w:sz="0" w:space="0" w:color="D3D3D3"/>
            </w:tcBorders>
          </w:tcPr>
          <w:p w14:paraId="717D81DC"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000000"/>
              <w:bottom w:val="single" w:sz="0" w:space="0" w:color="D3D3D3"/>
            </w:tcBorders>
          </w:tcPr>
          <w:p w14:paraId="717D81DD" w14:textId="77777777" w:rsidR="00AC1205" w:rsidRDefault="00000000">
            <w:pPr>
              <w:jc w:val="right"/>
            </w:pPr>
            <w:r>
              <w:rPr>
                <w:rFonts w:ascii="Consolas" w:eastAsia="Consolas" w:hAnsi="Consolas" w:cs="Consolas"/>
                <w:sz w:val="16"/>
              </w:rPr>
              <w:t xml:space="preserve">      0.0</w:t>
            </w:r>
          </w:p>
        </w:tc>
        <w:tc>
          <w:tcPr>
            <w:tcW w:w="1560" w:type="dxa"/>
          </w:tcPr>
          <w:p w14:paraId="717D81DE" w14:textId="77777777" w:rsidR="00AC1205" w:rsidRDefault="00AC1205"/>
        </w:tc>
      </w:tr>
      <w:tr w:rsidR="00AC1205" w14:paraId="717D81E6" w14:textId="77777777">
        <w:tc>
          <w:tcPr>
            <w:tcW w:w="1560" w:type="dxa"/>
            <w:tcBorders>
              <w:right w:val="nil"/>
            </w:tcBorders>
          </w:tcPr>
          <w:p w14:paraId="717D81E0" w14:textId="77777777" w:rsidR="00AC1205" w:rsidRDefault="00AC1205"/>
        </w:tc>
        <w:tc>
          <w:tcPr>
            <w:tcW w:w="1560" w:type="dxa"/>
            <w:tcBorders>
              <w:top w:val="single" w:sz="0" w:space="0" w:color="D3D3D3"/>
              <w:left w:val="nil"/>
              <w:bottom w:val="single" w:sz="0" w:space="0" w:color="D3D3D3"/>
            </w:tcBorders>
          </w:tcPr>
          <w:p w14:paraId="717D81E1"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81E2" w14:textId="77777777" w:rsidR="00AC1205" w:rsidRDefault="00AC1205"/>
        </w:tc>
        <w:tc>
          <w:tcPr>
            <w:tcW w:w="1560" w:type="dxa"/>
            <w:tcBorders>
              <w:top w:val="single" w:sz="0" w:space="0" w:color="D3D3D3"/>
              <w:bottom w:val="single" w:sz="0" w:space="0" w:color="D3D3D3"/>
            </w:tcBorders>
          </w:tcPr>
          <w:p w14:paraId="717D81E3" w14:textId="77777777" w:rsidR="00AC1205" w:rsidRDefault="00000000">
            <w:pPr>
              <w:jc w:val="right"/>
            </w:pPr>
            <w:r>
              <w:rPr>
                <w:rFonts w:ascii="Consolas" w:eastAsia="Consolas" w:hAnsi="Consolas" w:cs="Consolas"/>
                <w:sz w:val="16"/>
              </w:rPr>
              <w:t xml:space="preserve">        62</w:t>
            </w:r>
          </w:p>
        </w:tc>
        <w:tc>
          <w:tcPr>
            <w:tcW w:w="1560" w:type="dxa"/>
            <w:tcBorders>
              <w:top w:val="single" w:sz="0" w:space="0" w:color="D3D3D3"/>
              <w:bottom w:val="single" w:sz="0" w:space="0" w:color="D3D3D3"/>
            </w:tcBorders>
          </w:tcPr>
          <w:p w14:paraId="717D81E4" w14:textId="77777777" w:rsidR="00AC1205" w:rsidRDefault="00000000">
            <w:pPr>
              <w:jc w:val="right"/>
            </w:pPr>
            <w:r>
              <w:rPr>
                <w:rFonts w:ascii="Consolas" w:eastAsia="Consolas" w:hAnsi="Consolas" w:cs="Consolas"/>
                <w:sz w:val="16"/>
              </w:rPr>
              <w:t xml:space="preserve">      0.0</w:t>
            </w:r>
          </w:p>
        </w:tc>
        <w:tc>
          <w:tcPr>
            <w:tcW w:w="1560" w:type="dxa"/>
          </w:tcPr>
          <w:p w14:paraId="717D81E5" w14:textId="77777777" w:rsidR="00AC1205" w:rsidRDefault="00AC1205"/>
        </w:tc>
      </w:tr>
      <w:tr w:rsidR="00AC1205" w14:paraId="717D81ED" w14:textId="77777777">
        <w:tc>
          <w:tcPr>
            <w:tcW w:w="1560" w:type="dxa"/>
            <w:tcBorders>
              <w:right w:val="nil"/>
            </w:tcBorders>
          </w:tcPr>
          <w:p w14:paraId="717D81E7" w14:textId="77777777" w:rsidR="00AC1205" w:rsidRDefault="00AC1205"/>
        </w:tc>
        <w:tc>
          <w:tcPr>
            <w:tcW w:w="1560" w:type="dxa"/>
            <w:tcBorders>
              <w:top w:val="single" w:sz="0" w:space="0" w:color="D3D3D3"/>
              <w:left w:val="nil"/>
              <w:bottom w:val="single" w:sz="0" w:space="0" w:color="D3D3D3"/>
            </w:tcBorders>
          </w:tcPr>
          <w:p w14:paraId="717D81E8"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1E9" w14:textId="77777777" w:rsidR="00AC1205" w:rsidRDefault="00AC1205"/>
        </w:tc>
        <w:tc>
          <w:tcPr>
            <w:tcW w:w="1560" w:type="dxa"/>
            <w:tcBorders>
              <w:top w:val="single" w:sz="0" w:space="0" w:color="D3D3D3"/>
              <w:bottom w:val="single" w:sz="0" w:space="0" w:color="D3D3D3"/>
            </w:tcBorders>
          </w:tcPr>
          <w:p w14:paraId="717D81EA" w14:textId="77777777" w:rsidR="00AC1205" w:rsidRDefault="00000000">
            <w:pPr>
              <w:jc w:val="right"/>
            </w:pPr>
            <w:r>
              <w:rPr>
                <w:rFonts w:ascii="Consolas" w:eastAsia="Consolas" w:hAnsi="Consolas" w:cs="Consolas"/>
                <w:sz w:val="16"/>
              </w:rPr>
              <w:t xml:space="preserve">    20,525</w:t>
            </w:r>
          </w:p>
        </w:tc>
        <w:tc>
          <w:tcPr>
            <w:tcW w:w="1560" w:type="dxa"/>
            <w:tcBorders>
              <w:top w:val="single" w:sz="0" w:space="0" w:color="D3D3D3"/>
              <w:bottom w:val="single" w:sz="0" w:space="0" w:color="D3D3D3"/>
            </w:tcBorders>
          </w:tcPr>
          <w:p w14:paraId="717D81EB" w14:textId="77777777" w:rsidR="00AC1205" w:rsidRDefault="00000000">
            <w:pPr>
              <w:jc w:val="right"/>
            </w:pPr>
            <w:r>
              <w:rPr>
                <w:rFonts w:ascii="Consolas" w:eastAsia="Consolas" w:hAnsi="Consolas" w:cs="Consolas"/>
                <w:sz w:val="16"/>
              </w:rPr>
              <w:t xml:space="preserve">      0.7</w:t>
            </w:r>
          </w:p>
        </w:tc>
        <w:tc>
          <w:tcPr>
            <w:tcW w:w="1560" w:type="dxa"/>
          </w:tcPr>
          <w:p w14:paraId="717D81EC" w14:textId="77777777" w:rsidR="00AC1205" w:rsidRDefault="00AC1205"/>
        </w:tc>
      </w:tr>
      <w:tr w:rsidR="00AC1205" w14:paraId="717D81F4" w14:textId="77777777">
        <w:tc>
          <w:tcPr>
            <w:tcW w:w="1560" w:type="dxa"/>
            <w:tcBorders>
              <w:right w:val="nil"/>
            </w:tcBorders>
          </w:tcPr>
          <w:p w14:paraId="717D81EE" w14:textId="77777777" w:rsidR="00AC1205" w:rsidRDefault="00AC1205"/>
        </w:tc>
        <w:tc>
          <w:tcPr>
            <w:tcW w:w="1560" w:type="dxa"/>
            <w:tcBorders>
              <w:top w:val="single" w:sz="0" w:space="0" w:color="D3D3D3"/>
              <w:left w:val="nil"/>
              <w:bottom w:val="single" w:sz="0" w:space="0" w:color="D3D3D3"/>
            </w:tcBorders>
          </w:tcPr>
          <w:p w14:paraId="717D81EF"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1F0" w14:textId="77777777" w:rsidR="00AC1205" w:rsidRDefault="00AC1205"/>
        </w:tc>
        <w:tc>
          <w:tcPr>
            <w:tcW w:w="1560" w:type="dxa"/>
            <w:tcBorders>
              <w:top w:val="single" w:sz="0" w:space="0" w:color="D3D3D3"/>
              <w:bottom w:val="single" w:sz="0" w:space="0" w:color="D3D3D3"/>
            </w:tcBorders>
          </w:tcPr>
          <w:p w14:paraId="717D81F1" w14:textId="77777777" w:rsidR="00AC1205" w:rsidRDefault="00000000">
            <w:pPr>
              <w:jc w:val="right"/>
            </w:pPr>
            <w:r>
              <w:rPr>
                <w:rFonts w:ascii="Consolas" w:eastAsia="Consolas" w:hAnsi="Consolas" w:cs="Consolas"/>
                <w:sz w:val="16"/>
              </w:rPr>
              <w:t xml:space="preserve">       567</w:t>
            </w:r>
          </w:p>
        </w:tc>
        <w:tc>
          <w:tcPr>
            <w:tcW w:w="1560" w:type="dxa"/>
            <w:tcBorders>
              <w:top w:val="single" w:sz="0" w:space="0" w:color="D3D3D3"/>
              <w:bottom w:val="single" w:sz="0" w:space="0" w:color="D3D3D3"/>
            </w:tcBorders>
          </w:tcPr>
          <w:p w14:paraId="717D81F2" w14:textId="77777777" w:rsidR="00AC1205" w:rsidRDefault="00000000">
            <w:pPr>
              <w:jc w:val="right"/>
            </w:pPr>
            <w:r>
              <w:rPr>
                <w:rFonts w:ascii="Consolas" w:eastAsia="Consolas" w:hAnsi="Consolas" w:cs="Consolas"/>
                <w:sz w:val="16"/>
              </w:rPr>
              <w:t xml:space="preserve">      0.0</w:t>
            </w:r>
          </w:p>
        </w:tc>
        <w:tc>
          <w:tcPr>
            <w:tcW w:w="1560" w:type="dxa"/>
          </w:tcPr>
          <w:p w14:paraId="717D81F3" w14:textId="77777777" w:rsidR="00AC1205" w:rsidRDefault="00AC1205"/>
        </w:tc>
      </w:tr>
      <w:tr w:rsidR="00AC1205" w14:paraId="717D81FB" w14:textId="77777777">
        <w:tc>
          <w:tcPr>
            <w:tcW w:w="1560" w:type="dxa"/>
            <w:tcBorders>
              <w:right w:val="nil"/>
            </w:tcBorders>
          </w:tcPr>
          <w:p w14:paraId="717D81F5" w14:textId="77777777" w:rsidR="00AC1205" w:rsidRDefault="00AC1205"/>
        </w:tc>
        <w:tc>
          <w:tcPr>
            <w:tcW w:w="1560" w:type="dxa"/>
            <w:tcBorders>
              <w:top w:val="single" w:sz="0" w:space="0" w:color="D3D3D3"/>
              <w:left w:val="nil"/>
              <w:bottom w:val="single" w:sz="0" w:space="0" w:color="D3D3D3"/>
            </w:tcBorders>
          </w:tcPr>
          <w:p w14:paraId="717D81F6"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1F7" w14:textId="77777777" w:rsidR="00AC1205" w:rsidRDefault="00AC1205"/>
        </w:tc>
        <w:tc>
          <w:tcPr>
            <w:tcW w:w="1560" w:type="dxa"/>
            <w:tcBorders>
              <w:top w:val="single" w:sz="0" w:space="0" w:color="D3D3D3"/>
              <w:bottom w:val="single" w:sz="0" w:space="0" w:color="D3D3D3"/>
            </w:tcBorders>
          </w:tcPr>
          <w:p w14:paraId="717D81F8" w14:textId="77777777" w:rsidR="00AC1205" w:rsidRDefault="00000000">
            <w:pPr>
              <w:jc w:val="right"/>
            </w:pPr>
            <w:r>
              <w:rPr>
                <w:rFonts w:ascii="Consolas" w:eastAsia="Consolas" w:hAnsi="Consolas" w:cs="Consolas"/>
                <w:sz w:val="16"/>
              </w:rPr>
              <w:t xml:space="preserve">    25,889</w:t>
            </w:r>
          </w:p>
        </w:tc>
        <w:tc>
          <w:tcPr>
            <w:tcW w:w="1560" w:type="dxa"/>
            <w:tcBorders>
              <w:top w:val="single" w:sz="0" w:space="0" w:color="D3D3D3"/>
              <w:bottom w:val="single" w:sz="0" w:space="0" w:color="D3D3D3"/>
            </w:tcBorders>
          </w:tcPr>
          <w:p w14:paraId="717D81F9" w14:textId="77777777" w:rsidR="00AC1205" w:rsidRDefault="00000000">
            <w:pPr>
              <w:jc w:val="right"/>
            </w:pPr>
            <w:r>
              <w:rPr>
                <w:rFonts w:ascii="Consolas" w:eastAsia="Consolas" w:hAnsi="Consolas" w:cs="Consolas"/>
                <w:sz w:val="16"/>
              </w:rPr>
              <w:t xml:space="preserve">      0.8</w:t>
            </w:r>
          </w:p>
        </w:tc>
        <w:tc>
          <w:tcPr>
            <w:tcW w:w="1560" w:type="dxa"/>
          </w:tcPr>
          <w:p w14:paraId="717D81FA" w14:textId="77777777" w:rsidR="00AC1205" w:rsidRDefault="00AC1205"/>
        </w:tc>
      </w:tr>
      <w:tr w:rsidR="00AC1205" w14:paraId="717D8202" w14:textId="77777777">
        <w:tc>
          <w:tcPr>
            <w:tcW w:w="1560" w:type="dxa"/>
            <w:tcBorders>
              <w:right w:val="nil"/>
            </w:tcBorders>
          </w:tcPr>
          <w:p w14:paraId="717D81FC" w14:textId="77777777" w:rsidR="00AC1205" w:rsidRDefault="00AC1205"/>
        </w:tc>
        <w:tc>
          <w:tcPr>
            <w:tcW w:w="1560" w:type="dxa"/>
            <w:tcBorders>
              <w:top w:val="single" w:sz="0" w:space="0" w:color="D3D3D3"/>
              <w:left w:val="nil"/>
              <w:bottom w:val="single" w:sz="0" w:space="0" w:color="D3D3D3"/>
            </w:tcBorders>
          </w:tcPr>
          <w:p w14:paraId="717D81F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1FE" w14:textId="77777777" w:rsidR="00AC1205" w:rsidRDefault="00000000">
            <w:r>
              <w:rPr>
                <w:rFonts w:ascii="Consolas" w:eastAsia="Consolas" w:hAnsi="Consolas" w:cs="Consolas"/>
                <w:sz w:val="16"/>
              </w:rPr>
              <w:t>Full-time</w:t>
            </w:r>
          </w:p>
        </w:tc>
        <w:tc>
          <w:tcPr>
            <w:tcW w:w="1560" w:type="dxa"/>
            <w:tcBorders>
              <w:top w:val="single" w:sz="0" w:space="0" w:color="D3D3D3"/>
              <w:bottom w:val="single" w:sz="0" w:space="0" w:color="D3D3D3"/>
            </w:tcBorders>
          </w:tcPr>
          <w:p w14:paraId="717D81FF" w14:textId="77777777" w:rsidR="00AC1205" w:rsidRDefault="00000000">
            <w:pPr>
              <w:jc w:val="right"/>
            </w:pPr>
            <w:r>
              <w:rPr>
                <w:rFonts w:ascii="Consolas" w:eastAsia="Consolas" w:hAnsi="Consolas" w:cs="Consolas"/>
                <w:sz w:val="16"/>
              </w:rPr>
              <w:t xml:space="preserve">   1011341</w:t>
            </w:r>
          </w:p>
        </w:tc>
        <w:tc>
          <w:tcPr>
            <w:tcW w:w="1560" w:type="dxa"/>
            <w:tcBorders>
              <w:top w:val="single" w:sz="0" w:space="0" w:color="D3D3D3"/>
              <w:bottom w:val="single" w:sz="0" w:space="0" w:color="D3D3D3"/>
            </w:tcBorders>
          </w:tcPr>
          <w:p w14:paraId="717D8200" w14:textId="77777777" w:rsidR="00AC1205" w:rsidRDefault="00000000">
            <w:pPr>
              <w:jc w:val="right"/>
            </w:pPr>
            <w:r>
              <w:rPr>
                <w:rFonts w:ascii="Consolas" w:eastAsia="Consolas" w:hAnsi="Consolas" w:cs="Consolas"/>
                <w:sz w:val="16"/>
              </w:rPr>
              <w:t xml:space="preserve">     32.8</w:t>
            </w:r>
          </w:p>
        </w:tc>
        <w:tc>
          <w:tcPr>
            <w:tcW w:w="1560" w:type="dxa"/>
          </w:tcPr>
          <w:p w14:paraId="717D8201" w14:textId="77777777" w:rsidR="00AC1205" w:rsidRDefault="00AC1205"/>
        </w:tc>
      </w:tr>
      <w:tr w:rsidR="00AC1205" w14:paraId="717D8209" w14:textId="77777777">
        <w:tc>
          <w:tcPr>
            <w:tcW w:w="1560" w:type="dxa"/>
            <w:tcBorders>
              <w:right w:val="nil"/>
            </w:tcBorders>
          </w:tcPr>
          <w:p w14:paraId="717D8203" w14:textId="77777777" w:rsidR="00AC1205" w:rsidRDefault="00AC1205"/>
        </w:tc>
        <w:tc>
          <w:tcPr>
            <w:tcW w:w="1560" w:type="dxa"/>
            <w:tcBorders>
              <w:top w:val="single" w:sz="0" w:space="0" w:color="D3D3D3"/>
              <w:left w:val="nil"/>
              <w:bottom w:val="single" w:sz="0" w:space="0" w:color="D3D3D3"/>
            </w:tcBorders>
          </w:tcPr>
          <w:p w14:paraId="717D820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205" w14:textId="77777777" w:rsidR="00AC1205" w:rsidRDefault="00000000">
            <w:r>
              <w:rPr>
                <w:rFonts w:ascii="Consolas" w:eastAsia="Consolas" w:hAnsi="Consolas" w:cs="Consolas"/>
                <w:sz w:val="16"/>
              </w:rPr>
              <w:t>Part-time/irregular</w:t>
            </w:r>
          </w:p>
        </w:tc>
        <w:tc>
          <w:tcPr>
            <w:tcW w:w="1560" w:type="dxa"/>
            <w:tcBorders>
              <w:top w:val="single" w:sz="0" w:space="0" w:color="D3D3D3"/>
              <w:bottom w:val="single" w:sz="0" w:space="0" w:color="D3D3D3"/>
            </w:tcBorders>
          </w:tcPr>
          <w:p w14:paraId="717D8206" w14:textId="77777777" w:rsidR="00AC1205" w:rsidRDefault="00000000">
            <w:pPr>
              <w:jc w:val="right"/>
            </w:pPr>
            <w:r>
              <w:rPr>
                <w:rFonts w:ascii="Consolas" w:eastAsia="Consolas" w:hAnsi="Consolas" w:cs="Consolas"/>
                <w:sz w:val="16"/>
              </w:rPr>
              <w:t xml:space="preserve">   404,827</w:t>
            </w:r>
          </w:p>
        </w:tc>
        <w:tc>
          <w:tcPr>
            <w:tcW w:w="1560" w:type="dxa"/>
            <w:tcBorders>
              <w:top w:val="single" w:sz="0" w:space="0" w:color="D3D3D3"/>
              <w:bottom w:val="single" w:sz="0" w:space="0" w:color="D3D3D3"/>
            </w:tcBorders>
          </w:tcPr>
          <w:p w14:paraId="717D8207" w14:textId="77777777" w:rsidR="00AC1205" w:rsidRDefault="00000000">
            <w:pPr>
              <w:jc w:val="right"/>
            </w:pPr>
            <w:r>
              <w:rPr>
                <w:rFonts w:ascii="Consolas" w:eastAsia="Consolas" w:hAnsi="Consolas" w:cs="Consolas"/>
                <w:sz w:val="16"/>
              </w:rPr>
              <w:t xml:space="preserve">     13.1</w:t>
            </w:r>
          </w:p>
        </w:tc>
        <w:tc>
          <w:tcPr>
            <w:tcW w:w="1560" w:type="dxa"/>
          </w:tcPr>
          <w:p w14:paraId="717D8208" w14:textId="77777777" w:rsidR="00AC1205" w:rsidRDefault="00AC1205"/>
        </w:tc>
      </w:tr>
      <w:tr w:rsidR="00AC1205" w14:paraId="717D8210" w14:textId="77777777">
        <w:tc>
          <w:tcPr>
            <w:tcW w:w="1560" w:type="dxa"/>
            <w:tcBorders>
              <w:right w:val="nil"/>
            </w:tcBorders>
          </w:tcPr>
          <w:p w14:paraId="717D820A" w14:textId="77777777" w:rsidR="00AC1205" w:rsidRDefault="00AC1205"/>
        </w:tc>
        <w:tc>
          <w:tcPr>
            <w:tcW w:w="1560" w:type="dxa"/>
            <w:tcBorders>
              <w:top w:val="single" w:sz="0" w:space="0" w:color="D3D3D3"/>
              <w:left w:val="nil"/>
              <w:bottom w:val="single" w:sz="0" w:space="0" w:color="D3D3D3"/>
            </w:tcBorders>
          </w:tcPr>
          <w:p w14:paraId="717D820B"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20C" w14:textId="77777777" w:rsidR="00AC1205" w:rsidRDefault="00000000">
            <w:r>
              <w:rPr>
                <w:rFonts w:ascii="Consolas" w:eastAsia="Consolas" w:hAnsi="Consolas" w:cs="Consolas"/>
                <w:sz w:val="16"/>
              </w:rPr>
              <w:t>Not empl/other</w:t>
            </w:r>
          </w:p>
        </w:tc>
        <w:tc>
          <w:tcPr>
            <w:tcW w:w="1560" w:type="dxa"/>
            <w:tcBorders>
              <w:top w:val="single" w:sz="0" w:space="0" w:color="D3D3D3"/>
              <w:bottom w:val="single" w:sz="0" w:space="0" w:color="D3D3D3"/>
            </w:tcBorders>
          </w:tcPr>
          <w:p w14:paraId="717D820D" w14:textId="77777777" w:rsidR="00AC1205" w:rsidRDefault="00000000">
            <w:pPr>
              <w:jc w:val="right"/>
            </w:pPr>
            <w:r>
              <w:rPr>
                <w:rFonts w:ascii="Consolas" w:eastAsia="Consolas" w:hAnsi="Consolas" w:cs="Consolas"/>
                <w:sz w:val="16"/>
              </w:rPr>
              <w:t xml:space="preserve">   1054508</w:t>
            </w:r>
          </w:p>
        </w:tc>
        <w:tc>
          <w:tcPr>
            <w:tcW w:w="1560" w:type="dxa"/>
            <w:tcBorders>
              <w:top w:val="single" w:sz="0" w:space="0" w:color="D3D3D3"/>
              <w:bottom w:val="single" w:sz="0" w:space="0" w:color="D3D3D3"/>
            </w:tcBorders>
          </w:tcPr>
          <w:p w14:paraId="717D820E" w14:textId="77777777" w:rsidR="00AC1205" w:rsidRDefault="00000000">
            <w:pPr>
              <w:jc w:val="right"/>
            </w:pPr>
            <w:r>
              <w:rPr>
                <w:rFonts w:ascii="Consolas" w:eastAsia="Consolas" w:hAnsi="Consolas" w:cs="Consolas"/>
                <w:sz w:val="16"/>
              </w:rPr>
              <w:t xml:space="preserve">     34.2</w:t>
            </w:r>
          </w:p>
        </w:tc>
        <w:tc>
          <w:tcPr>
            <w:tcW w:w="1560" w:type="dxa"/>
          </w:tcPr>
          <w:p w14:paraId="717D820F" w14:textId="77777777" w:rsidR="00AC1205" w:rsidRDefault="00AC1205"/>
        </w:tc>
      </w:tr>
      <w:tr w:rsidR="00AC1205" w14:paraId="717D8217" w14:textId="77777777">
        <w:tc>
          <w:tcPr>
            <w:tcW w:w="1560" w:type="dxa"/>
            <w:tcBorders>
              <w:right w:val="nil"/>
            </w:tcBorders>
          </w:tcPr>
          <w:p w14:paraId="717D8211" w14:textId="77777777" w:rsidR="00AC1205" w:rsidRDefault="00AC1205"/>
        </w:tc>
        <w:tc>
          <w:tcPr>
            <w:tcW w:w="1560" w:type="dxa"/>
            <w:tcBorders>
              <w:top w:val="single" w:sz="0" w:space="0" w:color="D3D3D3"/>
              <w:left w:val="nil"/>
              <w:bottom w:val="single" w:sz="0" w:space="0" w:color="000000"/>
            </w:tcBorders>
          </w:tcPr>
          <w:p w14:paraId="717D8212"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213" w14:textId="77777777" w:rsidR="00AC1205" w:rsidRDefault="00AC1205"/>
        </w:tc>
        <w:tc>
          <w:tcPr>
            <w:tcW w:w="1560" w:type="dxa"/>
            <w:tcBorders>
              <w:top w:val="single" w:sz="0" w:space="0" w:color="D3D3D3"/>
              <w:bottom w:val="single" w:sz="0" w:space="0" w:color="000000"/>
            </w:tcBorders>
          </w:tcPr>
          <w:p w14:paraId="717D8214" w14:textId="77777777" w:rsidR="00AC1205" w:rsidRDefault="00000000">
            <w:pPr>
              <w:jc w:val="right"/>
            </w:pPr>
            <w:r>
              <w:rPr>
                <w:rFonts w:ascii="Consolas" w:eastAsia="Consolas" w:hAnsi="Consolas" w:cs="Consolas"/>
                <w:sz w:val="16"/>
              </w:rPr>
              <w:t xml:space="preserve">   566,610</w:t>
            </w:r>
          </w:p>
        </w:tc>
        <w:tc>
          <w:tcPr>
            <w:tcW w:w="1560" w:type="dxa"/>
            <w:tcBorders>
              <w:top w:val="single" w:sz="0" w:space="0" w:color="D3D3D3"/>
              <w:bottom w:val="single" w:sz="0" w:space="0" w:color="000000"/>
            </w:tcBorders>
          </w:tcPr>
          <w:p w14:paraId="717D8215" w14:textId="77777777" w:rsidR="00AC1205" w:rsidRDefault="00000000">
            <w:pPr>
              <w:jc w:val="right"/>
            </w:pPr>
            <w:r>
              <w:rPr>
                <w:rFonts w:ascii="Consolas" w:eastAsia="Consolas" w:hAnsi="Consolas" w:cs="Consolas"/>
                <w:sz w:val="16"/>
              </w:rPr>
              <w:t xml:space="preserve">     18.4</w:t>
            </w:r>
          </w:p>
        </w:tc>
        <w:tc>
          <w:tcPr>
            <w:tcW w:w="1560" w:type="dxa"/>
          </w:tcPr>
          <w:p w14:paraId="717D8216" w14:textId="77777777" w:rsidR="00AC1205" w:rsidRDefault="00AC1205"/>
        </w:tc>
      </w:tr>
      <w:tr w:rsidR="00AC1205" w14:paraId="717D821E" w14:textId="77777777">
        <w:tc>
          <w:tcPr>
            <w:tcW w:w="1560" w:type="dxa"/>
          </w:tcPr>
          <w:p w14:paraId="717D8218" w14:textId="77777777" w:rsidR="00AC1205" w:rsidRDefault="00AC1205"/>
        </w:tc>
        <w:tc>
          <w:tcPr>
            <w:tcW w:w="1560" w:type="dxa"/>
            <w:tcBorders>
              <w:top w:val="single" w:sz="0" w:space="0" w:color="000000"/>
              <w:bottom w:val="single" w:sz="0" w:space="0" w:color="000000"/>
            </w:tcBorders>
          </w:tcPr>
          <w:p w14:paraId="717D8219" w14:textId="77777777" w:rsidR="00AC1205" w:rsidRDefault="00AC1205"/>
        </w:tc>
        <w:tc>
          <w:tcPr>
            <w:tcW w:w="1560" w:type="dxa"/>
            <w:tcBorders>
              <w:top w:val="single" w:sz="0" w:space="0" w:color="000000"/>
              <w:bottom w:val="single" w:sz="0" w:space="0" w:color="000000"/>
            </w:tcBorders>
          </w:tcPr>
          <w:p w14:paraId="717D821A"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21B"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21C" w14:textId="77777777" w:rsidR="00AC1205" w:rsidRDefault="00AC1205"/>
        </w:tc>
        <w:tc>
          <w:tcPr>
            <w:tcW w:w="1560" w:type="dxa"/>
          </w:tcPr>
          <w:p w14:paraId="717D821D" w14:textId="77777777" w:rsidR="00AC1205" w:rsidRDefault="00AC1205"/>
        </w:tc>
      </w:tr>
    </w:tbl>
    <w:p w14:paraId="717D821F"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228" w14:textId="77777777">
        <w:tc>
          <w:tcPr>
            <w:tcW w:w="1170" w:type="dxa"/>
            <w:tcBorders>
              <w:top w:val="single" w:sz="0" w:space="0" w:color="000000"/>
              <w:bottom w:val="single" w:sz="0" w:space="0" w:color="000000"/>
            </w:tcBorders>
          </w:tcPr>
          <w:p w14:paraId="717D8220"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221"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222"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223"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224"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225"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226"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227" w14:textId="77777777" w:rsidR="00AC1205" w:rsidRDefault="00000000">
            <w:pPr>
              <w:jc w:val="right"/>
            </w:pPr>
            <w:r>
              <w:rPr>
                <w:rFonts w:ascii="Consolas" w:eastAsia="Consolas" w:hAnsi="Consolas" w:cs="Consolas"/>
                <w:b/>
                <w:sz w:val="18"/>
              </w:rPr>
              <w:t>[8] NL</w:t>
            </w:r>
          </w:p>
        </w:tc>
      </w:tr>
      <w:tr w:rsidR="00AC1205" w14:paraId="717D8231" w14:textId="77777777">
        <w:tc>
          <w:tcPr>
            <w:tcW w:w="1170" w:type="dxa"/>
            <w:tcBorders>
              <w:top w:val="single" w:sz="0" w:space="0" w:color="000000"/>
            </w:tcBorders>
          </w:tcPr>
          <w:p w14:paraId="717D8229" w14:textId="77777777" w:rsidR="00AC1205" w:rsidRDefault="00000000">
            <w:pPr>
              <w:jc w:val="right"/>
            </w:pPr>
            <w:r>
              <w:rPr>
                <w:rFonts w:ascii="Consolas" w:eastAsia="Consolas" w:hAnsi="Consolas" w:cs="Consolas"/>
                <w:sz w:val="16"/>
              </w:rPr>
              <w:t>-6</w:t>
            </w:r>
          </w:p>
        </w:tc>
        <w:tc>
          <w:tcPr>
            <w:tcW w:w="1170" w:type="dxa"/>
            <w:tcBorders>
              <w:top w:val="single" w:sz="0" w:space="0" w:color="000000"/>
            </w:tcBorders>
          </w:tcPr>
          <w:p w14:paraId="717D822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22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22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22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22E" w14:textId="77777777" w:rsidR="00AC1205" w:rsidRDefault="00000000">
            <w:pPr>
              <w:jc w:val="right"/>
            </w:pPr>
            <w:r>
              <w:rPr>
                <w:rFonts w:ascii="Consolas" w:eastAsia="Consolas" w:hAnsi="Consolas" w:cs="Consolas"/>
                <w:sz w:val="16"/>
              </w:rPr>
              <w:t>1</w:t>
            </w:r>
          </w:p>
        </w:tc>
        <w:tc>
          <w:tcPr>
            <w:tcW w:w="1170" w:type="dxa"/>
            <w:tcBorders>
              <w:top w:val="single" w:sz="0" w:space="0" w:color="000000"/>
            </w:tcBorders>
          </w:tcPr>
          <w:p w14:paraId="717D822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230" w14:textId="77777777" w:rsidR="00AC1205" w:rsidRDefault="00000000">
            <w:pPr>
              <w:jc w:val="right"/>
            </w:pPr>
            <w:r>
              <w:rPr>
                <w:rFonts w:ascii="Consolas" w:eastAsia="Consolas" w:hAnsi="Consolas" w:cs="Consolas"/>
                <w:sz w:val="16"/>
              </w:rPr>
              <w:t>0</w:t>
            </w:r>
          </w:p>
        </w:tc>
      </w:tr>
      <w:tr w:rsidR="00AC1205" w14:paraId="717D823A" w14:textId="77777777">
        <w:tc>
          <w:tcPr>
            <w:tcW w:w="1170" w:type="dxa"/>
          </w:tcPr>
          <w:p w14:paraId="717D8232" w14:textId="77777777" w:rsidR="00AC1205" w:rsidRDefault="00000000">
            <w:pPr>
              <w:jc w:val="right"/>
            </w:pPr>
            <w:r>
              <w:rPr>
                <w:rFonts w:ascii="Consolas" w:eastAsia="Consolas" w:hAnsi="Consolas" w:cs="Consolas"/>
                <w:sz w:val="16"/>
              </w:rPr>
              <w:t>-4</w:t>
            </w:r>
          </w:p>
        </w:tc>
        <w:tc>
          <w:tcPr>
            <w:tcW w:w="1170" w:type="dxa"/>
          </w:tcPr>
          <w:p w14:paraId="717D8233" w14:textId="77777777" w:rsidR="00AC1205" w:rsidRDefault="00000000">
            <w:pPr>
              <w:jc w:val="right"/>
            </w:pPr>
            <w:r>
              <w:rPr>
                <w:rFonts w:ascii="Consolas" w:eastAsia="Consolas" w:hAnsi="Consolas" w:cs="Consolas"/>
                <w:sz w:val="16"/>
              </w:rPr>
              <w:t>0</w:t>
            </w:r>
          </w:p>
        </w:tc>
        <w:tc>
          <w:tcPr>
            <w:tcW w:w="1170" w:type="dxa"/>
          </w:tcPr>
          <w:p w14:paraId="717D8234" w14:textId="77777777" w:rsidR="00AC1205" w:rsidRDefault="00000000">
            <w:pPr>
              <w:jc w:val="right"/>
            </w:pPr>
            <w:r>
              <w:rPr>
                <w:rFonts w:ascii="Consolas" w:eastAsia="Consolas" w:hAnsi="Consolas" w:cs="Consolas"/>
                <w:sz w:val="16"/>
              </w:rPr>
              <w:t>0</w:t>
            </w:r>
          </w:p>
        </w:tc>
        <w:tc>
          <w:tcPr>
            <w:tcW w:w="1170" w:type="dxa"/>
          </w:tcPr>
          <w:p w14:paraId="717D8235" w14:textId="77777777" w:rsidR="00AC1205" w:rsidRDefault="00000000">
            <w:pPr>
              <w:jc w:val="right"/>
            </w:pPr>
            <w:r>
              <w:rPr>
                <w:rFonts w:ascii="Consolas" w:eastAsia="Consolas" w:hAnsi="Consolas" w:cs="Consolas"/>
                <w:sz w:val="16"/>
              </w:rPr>
              <w:t>0</w:t>
            </w:r>
          </w:p>
        </w:tc>
        <w:tc>
          <w:tcPr>
            <w:tcW w:w="1170" w:type="dxa"/>
          </w:tcPr>
          <w:p w14:paraId="717D8236" w14:textId="77777777" w:rsidR="00AC1205" w:rsidRDefault="00000000">
            <w:pPr>
              <w:jc w:val="right"/>
            </w:pPr>
            <w:r>
              <w:rPr>
                <w:rFonts w:ascii="Consolas" w:eastAsia="Consolas" w:hAnsi="Consolas" w:cs="Consolas"/>
                <w:sz w:val="16"/>
              </w:rPr>
              <w:t>0</w:t>
            </w:r>
          </w:p>
        </w:tc>
        <w:tc>
          <w:tcPr>
            <w:tcW w:w="1170" w:type="dxa"/>
          </w:tcPr>
          <w:p w14:paraId="717D8237" w14:textId="77777777" w:rsidR="00AC1205" w:rsidRDefault="00000000">
            <w:pPr>
              <w:jc w:val="right"/>
            </w:pPr>
            <w:r>
              <w:rPr>
                <w:rFonts w:ascii="Consolas" w:eastAsia="Consolas" w:hAnsi="Consolas" w:cs="Consolas"/>
                <w:sz w:val="16"/>
              </w:rPr>
              <w:t>62</w:t>
            </w:r>
          </w:p>
        </w:tc>
        <w:tc>
          <w:tcPr>
            <w:tcW w:w="1170" w:type="dxa"/>
          </w:tcPr>
          <w:p w14:paraId="717D8238" w14:textId="77777777" w:rsidR="00AC1205" w:rsidRDefault="00000000">
            <w:pPr>
              <w:jc w:val="right"/>
            </w:pPr>
            <w:r>
              <w:rPr>
                <w:rFonts w:ascii="Consolas" w:eastAsia="Consolas" w:hAnsi="Consolas" w:cs="Consolas"/>
                <w:sz w:val="16"/>
              </w:rPr>
              <w:t>0</w:t>
            </w:r>
          </w:p>
        </w:tc>
        <w:tc>
          <w:tcPr>
            <w:tcW w:w="1170" w:type="dxa"/>
          </w:tcPr>
          <w:p w14:paraId="717D8239" w14:textId="77777777" w:rsidR="00AC1205" w:rsidRDefault="00000000">
            <w:pPr>
              <w:jc w:val="right"/>
            </w:pPr>
            <w:r>
              <w:rPr>
                <w:rFonts w:ascii="Consolas" w:eastAsia="Consolas" w:hAnsi="Consolas" w:cs="Consolas"/>
                <w:sz w:val="16"/>
              </w:rPr>
              <w:t>0</w:t>
            </w:r>
          </w:p>
        </w:tc>
      </w:tr>
      <w:tr w:rsidR="00AC1205" w14:paraId="717D8243" w14:textId="77777777">
        <w:tc>
          <w:tcPr>
            <w:tcW w:w="1170" w:type="dxa"/>
          </w:tcPr>
          <w:p w14:paraId="717D823B" w14:textId="77777777" w:rsidR="00AC1205" w:rsidRDefault="00000000">
            <w:pPr>
              <w:jc w:val="right"/>
            </w:pPr>
            <w:r>
              <w:rPr>
                <w:rFonts w:ascii="Consolas" w:eastAsia="Consolas" w:hAnsi="Consolas" w:cs="Consolas"/>
                <w:sz w:val="16"/>
              </w:rPr>
              <w:t>-3</w:t>
            </w:r>
          </w:p>
        </w:tc>
        <w:tc>
          <w:tcPr>
            <w:tcW w:w="1170" w:type="dxa"/>
          </w:tcPr>
          <w:p w14:paraId="717D823C" w14:textId="77777777" w:rsidR="00AC1205" w:rsidRDefault="00000000">
            <w:pPr>
              <w:jc w:val="right"/>
            </w:pPr>
            <w:r>
              <w:rPr>
                <w:rFonts w:ascii="Consolas" w:eastAsia="Consolas" w:hAnsi="Consolas" w:cs="Consolas"/>
                <w:sz w:val="16"/>
              </w:rPr>
              <w:t>0</w:t>
            </w:r>
          </w:p>
        </w:tc>
        <w:tc>
          <w:tcPr>
            <w:tcW w:w="1170" w:type="dxa"/>
          </w:tcPr>
          <w:p w14:paraId="717D823D" w14:textId="77777777" w:rsidR="00AC1205" w:rsidRDefault="00000000">
            <w:pPr>
              <w:jc w:val="right"/>
            </w:pPr>
            <w:r>
              <w:rPr>
                <w:rFonts w:ascii="Consolas" w:eastAsia="Consolas" w:hAnsi="Consolas" w:cs="Consolas"/>
                <w:sz w:val="16"/>
              </w:rPr>
              <w:t>0</w:t>
            </w:r>
          </w:p>
        </w:tc>
        <w:tc>
          <w:tcPr>
            <w:tcW w:w="1170" w:type="dxa"/>
          </w:tcPr>
          <w:p w14:paraId="717D823E" w14:textId="77777777" w:rsidR="00AC1205" w:rsidRDefault="00000000">
            <w:pPr>
              <w:jc w:val="right"/>
            </w:pPr>
            <w:r>
              <w:rPr>
                <w:rFonts w:ascii="Consolas" w:eastAsia="Consolas" w:hAnsi="Consolas" w:cs="Consolas"/>
                <w:sz w:val="16"/>
              </w:rPr>
              <w:t>0</w:t>
            </w:r>
          </w:p>
        </w:tc>
        <w:tc>
          <w:tcPr>
            <w:tcW w:w="1170" w:type="dxa"/>
          </w:tcPr>
          <w:p w14:paraId="717D823F" w14:textId="77777777" w:rsidR="00AC1205" w:rsidRDefault="00000000">
            <w:pPr>
              <w:jc w:val="right"/>
            </w:pPr>
            <w:r>
              <w:rPr>
                <w:rFonts w:ascii="Consolas" w:eastAsia="Consolas" w:hAnsi="Consolas" w:cs="Consolas"/>
                <w:sz w:val="16"/>
              </w:rPr>
              <w:t>40</w:t>
            </w:r>
          </w:p>
        </w:tc>
        <w:tc>
          <w:tcPr>
            <w:tcW w:w="1170" w:type="dxa"/>
          </w:tcPr>
          <w:p w14:paraId="717D8240" w14:textId="77777777" w:rsidR="00AC1205" w:rsidRDefault="00000000">
            <w:pPr>
              <w:jc w:val="right"/>
            </w:pPr>
            <w:r>
              <w:rPr>
                <w:rFonts w:ascii="Consolas" w:eastAsia="Consolas" w:hAnsi="Consolas" w:cs="Consolas"/>
                <w:sz w:val="16"/>
              </w:rPr>
              <w:t>1</w:t>
            </w:r>
          </w:p>
        </w:tc>
        <w:tc>
          <w:tcPr>
            <w:tcW w:w="1170" w:type="dxa"/>
          </w:tcPr>
          <w:p w14:paraId="717D8241" w14:textId="77777777" w:rsidR="00AC1205" w:rsidRDefault="00000000">
            <w:pPr>
              <w:jc w:val="right"/>
            </w:pPr>
            <w:r>
              <w:rPr>
                <w:rFonts w:ascii="Consolas" w:eastAsia="Consolas" w:hAnsi="Consolas" w:cs="Consolas"/>
                <w:sz w:val="16"/>
              </w:rPr>
              <w:t>20,484</w:t>
            </w:r>
          </w:p>
        </w:tc>
        <w:tc>
          <w:tcPr>
            <w:tcW w:w="1170" w:type="dxa"/>
          </w:tcPr>
          <w:p w14:paraId="717D8242" w14:textId="77777777" w:rsidR="00AC1205" w:rsidRDefault="00000000">
            <w:pPr>
              <w:jc w:val="right"/>
            </w:pPr>
            <w:r>
              <w:rPr>
                <w:rFonts w:ascii="Consolas" w:eastAsia="Consolas" w:hAnsi="Consolas" w:cs="Consolas"/>
                <w:sz w:val="16"/>
              </w:rPr>
              <w:t>0</w:t>
            </w:r>
          </w:p>
        </w:tc>
      </w:tr>
      <w:tr w:rsidR="00AC1205" w14:paraId="717D824C" w14:textId="77777777">
        <w:tc>
          <w:tcPr>
            <w:tcW w:w="1170" w:type="dxa"/>
          </w:tcPr>
          <w:p w14:paraId="717D8244" w14:textId="77777777" w:rsidR="00AC1205" w:rsidRDefault="00000000">
            <w:pPr>
              <w:jc w:val="right"/>
            </w:pPr>
            <w:r>
              <w:rPr>
                <w:rFonts w:ascii="Consolas" w:eastAsia="Consolas" w:hAnsi="Consolas" w:cs="Consolas"/>
                <w:sz w:val="16"/>
              </w:rPr>
              <w:t>-2</w:t>
            </w:r>
          </w:p>
        </w:tc>
        <w:tc>
          <w:tcPr>
            <w:tcW w:w="1170" w:type="dxa"/>
          </w:tcPr>
          <w:p w14:paraId="717D8245" w14:textId="77777777" w:rsidR="00AC1205" w:rsidRDefault="00000000">
            <w:pPr>
              <w:jc w:val="right"/>
            </w:pPr>
            <w:r>
              <w:rPr>
                <w:rFonts w:ascii="Consolas" w:eastAsia="Consolas" w:hAnsi="Consolas" w:cs="Consolas"/>
                <w:sz w:val="16"/>
              </w:rPr>
              <w:t>0</w:t>
            </w:r>
          </w:p>
        </w:tc>
        <w:tc>
          <w:tcPr>
            <w:tcW w:w="1170" w:type="dxa"/>
          </w:tcPr>
          <w:p w14:paraId="717D8246" w14:textId="77777777" w:rsidR="00AC1205" w:rsidRDefault="00000000">
            <w:pPr>
              <w:jc w:val="right"/>
            </w:pPr>
            <w:r>
              <w:rPr>
                <w:rFonts w:ascii="Consolas" w:eastAsia="Consolas" w:hAnsi="Consolas" w:cs="Consolas"/>
                <w:sz w:val="16"/>
              </w:rPr>
              <w:t>0</w:t>
            </w:r>
          </w:p>
        </w:tc>
        <w:tc>
          <w:tcPr>
            <w:tcW w:w="1170" w:type="dxa"/>
          </w:tcPr>
          <w:p w14:paraId="717D8247" w14:textId="77777777" w:rsidR="00AC1205" w:rsidRDefault="00000000">
            <w:pPr>
              <w:jc w:val="right"/>
            </w:pPr>
            <w:r>
              <w:rPr>
                <w:rFonts w:ascii="Consolas" w:eastAsia="Consolas" w:hAnsi="Consolas" w:cs="Consolas"/>
                <w:sz w:val="16"/>
              </w:rPr>
              <w:t>0</w:t>
            </w:r>
          </w:p>
        </w:tc>
        <w:tc>
          <w:tcPr>
            <w:tcW w:w="1170" w:type="dxa"/>
          </w:tcPr>
          <w:p w14:paraId="717D8248" w14:textId="77777777" w:rsidR="00AC1205" w:rsidRDefault="00000000">
            <w:pPr>
              <w:jc w:val="right"/>
            </w:pPr>
            <w:r>
              <w:rPr>
                <w:rFonts w:ascii="Consolas" w:eastAsia="Consolas" w:hAnsi="Consolas" w:cs="Consolas"/>
                <w:sz w:val="16"/>
              </w:rPr>
              <w:t>563</w:t>
            </w:r>
          </w:p>
        </w:tc>
        <w:tc>
          <w:tcPr>
            <w:tcW w:w="1170" w:type="dxa"/>
          </w:tcPr>
          <w:p w14:paraId="717D8249" w14:textId="77777777" w:rsidR="00AC1205" w:rsidRDefault="00000000">
            <w:pPr>
              <w:jc w:val="right"/>
            </w:pPr>
            <w:r>
              <w:rPr>
                <w:rFonts w:ascii="Consolas" w:eastAsia="Consolas" w:hAnsi="Consolas" w:cs="Consolas"/>
                <w:sz w:val="16"/>
              </w:rPr>
              <w:t>4</w:t>
            </w:r>
          </w:p>
        </w:tc>
        <w:tc>
          <w:tcPr>
            <w:tcW w:w="1170" w:type="dxa"/>
          </w:tcPr>
          <w:p w14:paraId="717D824A" w14:textId="77777777" w:rsidR="00AC1205" w:rsidRDefault="00000000">
            <w:pPr>
              <w:jc w:val="right"/>
            </w:pPr>
            <w:r>
              <w:rPr>
                <w:rFonts w:ascii="Consolas" w:eastAsia="Consolas" w:hAnsi="Consolas" w:cs="Consolas"/>
                <w:sz w:val="16"/>
              </w:rPr>
              <w:t>0</w:t>
            </w:r>
          </w:p>
        </w:tc>
        <w:tc>
          <w:tcPr>
            <w:tcW w:w="1170" w:type="dxa"/>
          </w:tcPr>
          <w:p w14:paraId="717D824B" w14:textId="77777777" w:rsidR="00AC1205" w:rsidRDefault="00000000">
            <w:pPr>
              <w:jc w:val="right"/>
            </w:pPr>
            <w:r>
              <w:rPr>
                <w:rFonts w:ascii="Consolas" w:eastAsia="Consolas" w:hAnsi="Consolas" w:cs="Consolas"/>
                <w:sz w:val="16"/>
              </w:rPr>
              <w:t>0</w:t>
            </w:r>
          </w:p>
        </w:tc>
      </w:tr>
      <w:tr w:rsidR="00AC1205" w14:paraId="717D8255" w14:textId="77777777">
        <w:tc>
          <w:tcPr>
            <w:tcW w:w="1170" w:type="dxa"/>
          </w:tcPr>
          <w:p w14:paraId="717D824D" w14:textId="77777777" w:rsidR="00AC1205" w:rsidRDefault="00000000">
            <w:pPr>
              <w:jc w:val="right"/>
            </w:pPr>
            <w:r>
              <w:rPr>
                <w:rFonts w:ascii="Consolas" w:eastAsia="Consolas" w:hAnsi="Consolas" w:cs="Consolas"/>
                <w:sz w:val="16"/>
              </w:rPr>
              <w:t>-1</w:t>
            </w:r>
          </w:p>
        </w:tc>
        <w:tc>
          <w:tcPr>
            <w:tcW w:w="1170" w:type="dxa"/>
          </w:tcPr>
          <w:p w14:paraId="717D824E" w14:textId="77777777" w:rsidR="00AC1205" w:rsidRDefault="00000000">
            <w:pPr>
              <w:jc w:val="right"/>
            </w:pPr>
            <w:r>
              <w:rPr>
                <w:rFonts w:ascii="Consolas" w:eastAsia="Consolas" w:hAnsi="Consolas" w:cs="Consolas"/>
                <w:sz w:val="16"/>
              </w:rPr>
              <w:t>0</w:t>
            </w:r>
          </w:p>
        </w:tc>
        <w:tc>
          <w:tcPr>
            <w:tcW w:w="1170" w:type="dxa"/>
          </w:tcPr>
          <w:p w14:paraId="717D824F" w14:textId="77777777" w:rsidR="00AC1205" w:rsidRDefault="00000000">
            <w:pPr>
              <w:jc w:val="right"/>
            </w:pPr>
            <w:r>
              <w:rPr>
                <w:rFonts w:ascii="Consolas" w:eastAsia="Consolas" w:hAnsi="Consolas" w:cs="Consolas"/>
                <w:sz w:val="16"/>
              </w:rPr>
              <w:t>503</w:t>
            </w:r>
          </w:p>
        </w:tc>
        <w:tc>
          <w:tcPr>
            <w:tcW w:w="1170" w:type="dxa"/>
          </w:tcPr>
          <w:p w14:paraId="717D8250" w14:textId="77777777" w:rsidR="00AC1205" w:rsidRDefault="00000000">
            <w:pPr>
              <w:jc w:val="right"/>
            </w:pPr>
            <w:r>
              <w:rPr>
                <w:rFonts w:ascii="Consolas" w:eastAsia="Consolas" w:hAnsi="Consolas" w:cs="Consolas"/>
                <w:sz w:val="16"/>
              </w:rPr>
              <w:t>0</w:t>
            </w:r>
          </w:p>
        </w:tc>
        <w:tc>
          <w:tcPr>
            <w:tcW w:w="1170" w:type="dxa"/>
          </w:tcPr>
          <w:p w14:paraId="717D8251" w14:textId="77777777" w:rsidR="00AC1205" w:rsidRDefault="00000000">
            <w:pPr>
              <w:jc w:val="right"/>
            </w:pPr>
            <w:r>
              <w:rPr>
                <w:rFonts w:ascii="Consolas" w:eastAsia="Consolas" w:hAnsi="Consolas" w:cs="Consolas"/>
                <w:sz w:val="16"/>
              </w:rPr>
              <w:t>393</w:t>
            </w:r>
          </w:p>
        </w:tc>
        <w:tc>
          <w:tcPr>
            <w:tcW w:w="1170" w:type="dxa"/>
          </w:tcPr>
          <w:p w14:paraId="717D8252" w14:textId="77777777" w:rsidR="00AC1205" w:rsidRDefault="00000000">
            <w:pPr>
              <w:jc w:val="right"/>
            </w:pPr>
            <w:r>
              <w:rPr>
                <w:rFonts w:ascii="Consolas" w:eastAsia="Consolas" w:hAnsi="Consolas" w:cs="Consolas"/>
                <w:sz w:val="16"/>
              </w:rPr>
              <w:t>574</w:t>
            </w:r>
          </w:p>
        </w:tc>
        <w:tc>
          <w:tcPr>
            <w:tcW w:w="1170" w:type="dxa"/>
          </w:tcPr>
          <w:p w14:paraId="717D8253" w14:textId="77777777" w:rsidR="00AC1205" w:rsidRDefault="00000000">
            <w:pPr>
              <w:jc w:val="right"/>
            </w:pPr>
            <w:r>
              <w:rPr>
                <w:rFonts w:ascii="Consolas" w:eastAsia="Consolas" w:hAnsi="Consolas" w:cs="Consolas"/>
                <w:sz w:val="16"/>
              </w:rPr>
              <w:t>10,683</w:t>
            </w:r>
          </w:p>
        </w:tc>
        <w:tc>
          <w:tcPr>
            <w:tcW w:w="1170" w:type="dxa"/>
          </w:tcPr>
          <w:p w14:paraId="717D8254" w14:textId="77777777" w:rsidR="00AC1205" w:rsidRDefault="00000000">
            <w:pPr>
              <w:jc w:val="right"/>
            </w:pPr>
            <w:r>
              <w:rPr>
                <w:rFonts w:ascii="Consolas" w:eastAsia="Consolas" w:hAnsi="Consolas" w:cs="Consolas"/>
                <w:sz w:val="16"/>
              </w:rPr>
              <w:t>13,736</w:t>
            </w:r>
          </w:p>
        </w:tc>
      </w:tr>
      <w:tr w:rsidR="00AC1205" w14:paraId="717D825E" w14:textId="77777777">
        <w:tc>
          <w:tcPr>
            <w:tcW w:w="1170" w:type="dxa"/>
          </w:tcPr>
          <w:p w14:paraId="717D8256" w14:textId="77777777" w:rsidR="00AC1205" w:rsidRDefault="00000000">
            <w:pPr>
              <w:jc w:val="right"/>
            </w:pPr>
            <w:r>
              <w:rPr>
                <w:rFonts w:ascii="Consolas" w:eastAsia="Consolas" w:hAnsi="Consolas" w:cs="Consolas"/>
                <w:sz w:val="16"/>
              </w:rPr>
              <w:t>1</w:t>
            </w:r>
          </w:p>
        </w:tc>
        <w:tc>
          <w:tcPr>
            <w:tcW w:w="1170" w:type="dxa"/>
          </w:tcPr>
          <w:p w14:paraId="717D8257" w14:textId="77777777" w:rsidR="00AC1205" w:rsidRDefault="00000000">
            <w:pPr>
              <w:jc w:val="right"/>
            </w:pPr>
            <w:r>
              <w:rPr>
                <w:rFonts w:ascii="Consolas" w:eastAsia="Consolas" w:hAnsi="Consolas" w:cs="Consolas"/>
                <w:sz w:val="16"/>
              </w:rPr>
              <w:t>128,225</w:t>
            </w:r>
          </w:p>
        </w:tc>
        <w:tc>
          <w:tcPr>
            <w:tcW w:w="1170" w:type="dxa"/>
          </w:tcPr>
          <w:p w14:paraId="717D8258" w14:textId="77777777" w:rsidR="00AC1205" w:rsidRDefault="00000000">
            <w:pPr>
              <w:jc w:val="right"/>
            </w:pPr>
            <w:r>
              <w:rPr>
                <w:rFonts w:ascii="Consolas" w:eastAsia="Consolas" w:hAnsi="Consolas" w:cs="Consolas"/>
                <w:sz w:val="16"/>
              </w:rPr>
              <w:t>133,579</w:t>
            </w:r>
          </w:p>
        </w:tc>
        <w:tc>
          <w:tcPr>
            <w:tcW w:w="1170" w:type="dxa"/>
          </w:tcPr>
          <w:p w14:paraId="717D8259" w14:textId="77777777" w:rsidR="00AC1205" w:rsidRDefault="00000000">
            <w:pPr>
              <w:jc w:val="right"/>
            </w:pPr>
            <w:r>
              <w:rPr>
                <w:rFonts w:ascii="Consolas" w:eastAsia="Consolas" w:hAnsi="Consolas" w:cs="Consolas"/>
                <w:sz w:val="16"/>
              </w:rPr>
              <w:t>0</w:t>
            </w:r>
          </w:p>
        </w:tc>
        <w:tc>
          <w:tcPr>
            <w:tcW w:w="1170" w:type="dxa"/>
          </w:tcPr>
          <w:p w14:paraId="717D825A" w14:textId="77777777" w:rsidR="00AC1205" w:rsidRDefault="00000000">
            <w:pPr>
              <w:jc w:val="right"/>
            </w:pPr>
            <w:r>
              <w:rPr>
                <w:rFonts w:ascii="Consolas" w:eastAsia="Consolas" w:hAnsi="Consolas" w:cs="Consolas"/>
                <w:sz w:val="16"/>
              </w:rPr>
              <w:t>70,605</w:t>
            </w:r>
          </w:p>
        </w:tc>
        <w:tc>
          <w:tcPr>
            <w:tcW w:w="1170" w:type="dxa"/>
          </w:tcPr>
          <w:p w14:paraId="717D825B" w14:textId="77777777" w:rsidR="00AC1205" w:rsidRDefault="00000000">
            <w:pPr>
              <w:jc w:val="right"/>
            </w:pPr>
            <w:r>
              <w:rPr>
                <w:rFonts w:ascii="Consolas" w:eastAsia="Consolas" w:hAnsi="Consolas" w:cs="Consolas"/>
                <w:sz w:val="16"/>
              </w:rPr>
              <w:t>329,879</w:t>
            </w:r>
          </w:p>
        </w:tc>
        <w:tc>
          <w:tcPr>
            <w:tcW w:w="1170" w:type="dxa"/>
          </w:tcPr>
          <w:p w14:paraId="717D825C" w14:textId="77777777" w:rsidR="00AC1205" w:rsidRDefault="00000000">
            <w:pPr>
              <w:jc w:val="right"/>
            </w:pPr>
            <w:r>
              <w:rPr>
                <w:rFonts w:ascii="Consolas" w:eastAsia="Consolas" w:hAnsi="Consolas" w:cs="Consolas"/>
                <w:sz w:val="16"/>
              </w:rPr>
              <w:t>322,167</w:t>
            </w:r>
          </w:p>
        </w:tc>
        <w:tc>
          <w:tcPr>
            <w:tcW w:w="1170" w:type="dxa"/>
          </w:tcPr>
          <w:p w14:paraId="717D825D" w14:textId="77777777" w:rsidR="00AC1205" w:rsidRDefault="00000000">
            <w:pPr>
              <w:jc w:val="right"/>
            </w:pPr>
            <w:r>
              <w:rPr>
                <w:rFonts w:ascii="Consolas" w:eastAsia="Consolas" w:hAnsi="Consolas" w:cs="Consolas"/>
                <w:sz w:val="16"/>
              </w:rPr>
              <w:t>26,886</w:t>
            </w:r>
          </w:p>
        </w:tc>
      </w:tr>
      <w:tr w:rsidR="00AC1205" w14:paraId="717D8267" w14:textId="77777777">
        <w:tc>
          <w:tcPr>
            <w:tcW w:w="1170" w:type="dxa"/>
          </w:tcPr>
          <w:p w14:paraId="717D825F" w14:textId="77777777" w:rsidR="00AC1205" w:rsidRDefault="00000000">
            <w:pPr>
              <w:jc w:val="right"/>
            </w:pPr>
            <w:r>
              <w:rPr>
                <w:rFonts w:ascii="Consolas" w:eastAsia="Consolas" w:hAnsi="Consolas" w:cs="Consolas"/>
                <w:sz w:val="16"/>
              </w:rPr>
              <w:t>2</w:t>
            </w:r>
          </w:p>
        </w:tc>
        <w:tc>
          <w:tcPr>
            <w:tcW w:w="1170" w:type="dxa"/>
          </w:tcPr>
          <w:p w14:paraId="717D8260" w14:textId="77777777" w:rsidR="00AC1205" w:rsidRDefault="00000000">
            <w:pPr>
              <w:jc w:val="right"/>
            </w:pPr>
            <w:r>
              <w:rPr>
                <w:rFonts w:ascii="Consolas" w:eastAsia="Consolas" w:hAnsi="Consolas" w:cs="Consolas"/>
                <w:sz w:val="16"/>
              </w:rPr>
              <w:t>58,442</w:t>
            </w:r>
          </w:p>
        </w:tc>
        <w:tc>
          <w:tcPr>
            <w:tcW w:w="1170" w:type="dxa"/>
          </w:tcPr>
          <w:p w14:paraId="717D8261" w14:textId="77777777" w:rsidR="00AC1205" w:rsidRDefault="00000000">
            <w:pPr>
              <w:jc w:val="right"/>
            </w:pPr>
            <w:r>
              <w:rPr>
                <w:rFonts w:ascii="Consolas" w:eastAsia="Consolas" w:hAnsi="Consolas" w:cs="Consolas"/>
                <w:sz w:val="16"/>
              </w:rPr>
              <w:t>16,215</w:t>
            </w:r>
          </w:p>
        </w:tc>
        <w:tc>
          <w:tcPr>
            <w:tcW w:w="1170" w:type="dxa"/>
          </w:tcPr>
          <w:p w14:paraId="717D8262" w14:textId="77777777" w:rsidR="00AC1205" w:rsidRDefault="00000000">
            <w:pPr>
              <w:jc w:val="right"/>
            </w:pPr>
            <w:r>
              <w:rPr>
                <w:rFonts w:ascii="Consolas" w:eastAsia="Consolas" w:hAnsi="Consolas" w:cs="Consolas"/>
                <w:sz w:val="16"/>
              </w:rPr>
              <w:t>0</w:t>
            </w:r>
          </w:p>
        </w:tc>
        <w:tc>
          <w:tcPr>
            <w:tcW w:w="1170" w:type="dxa"/>
          </w:tcPr>
          <w:p w14:paraId="717D8263" w14:textId="77777777" w:rsidR="00AC1205" w:rsidRDefault="00000000">
            <w:pPr>
              <w:jc w:val="right"/>
            </w:pPr>
            <w:r>
              <w:rPr>
                <w:rFonts w:ascii="Consolas" w:eastAsia="Consolas" w:hAnsi="Consolas" w:cs="Consolas"/>
                <w:sz w:val="16"/>
              </w:rPr>
              <w:t>67,366</w:t>
            </w:r>
          </w:p>
        </w:tc>
        <w:tc>
          <w:tcPr>
            <w:tcW w:w="1170" w:type="dxa"/>
          </w:tcPr>
          <w:p w14:paraId="717D8264" w14:textId="77777777" w:rsidR="00AC1205" w:rsidRDefault="00000000">
            <w:pPr>
              <w:jc w:val="right"/>
            </w:pPr>
            <w:r>
              <w:rPr>
                <w:rFonts w:ascii="Consolas" w:eastAsia="Consolas" w:hAnsi="Consolas" w:cs="Consolas"/>
                <w:sz w:val="16"/>
              </w:rPr>
              <w:t>128,564</w:t>
            </w:r>
          </w:p>
        </w:tc>
        <w:tc>
          <w:tcPr>
            <w:tcW w:w="1170" w:type="dxa"/>
          </w:tcPr>
          <w:p w14:paraId="717D8265" w14:textId="77777777" w:rsidR="00AC1205" w:rsidRDefault="00000000">
            <w:pPr>
              <w:jc w:val="right"/>
            </w:pPr>
            <w:r>
              <w:rPr>
                <w:rFonts w:ascii="Consolas" w:eastAsia="Consolas" w:hAnsi="Consolas" w:cs="Consolas"/>
                <w:sz w:val="16"/>
              </w:rPr>
              <w:t>107,474</w:t>
            </w:r>
          </w:p>
        </w:tc>
        <w:tc>
          <w:tcPr>
            <w:tcW w:w="1170" w:type="dxa"/>
          </w:tcPr>
          <w:p w14:paraId="717D8266" w14:textId="77777777" w:rsidR="00AC1205" w:rsidRDefault="00000000">
            <w:pPr>
              <w:jc w:val="right"/>
            </w:pPr>
            <w:r>
              <w:rPr>
                <w:rFonts w:ascii="Consolas" w:eastAsia="Consolas" w:hAnsi="Consolas" w:cs="Consolas"/>
                <w:sz w:val="16"/>
              </w:rPr>
              <w:t>26,766</w:t>
            </w:r>
          </w:p>
        </w:tc>
      </w:tr>
      <w:tr w:rsidR="00AC1205" w14:paraId="717D8270" w14:textId="77777777">
        <w:tc>
          <w:tcPr>
            <w:tcW w:w="1170" w:type="dxa"/>
          </w:tcPr>
          <w:p w14:paraId="717D8268" w14:textId="77777777" w:rsidR="00AC1205" w:rsidRDefault="00000000">
            <w:pPr>
              <w:jc w:val="right"/>
            </w:pPr>
            <w:r>
              <w:rPr>
                <w:rFonts w:ascii="Consolas" w:eastAsia="Consolas" w:hAnsi="Consolas" w:cs="Consolas"/>
                <w:sz w:val="16"/>
              </w:rPr>
              <w:t>3</w:t>
            </w:r>
          </w:p>
        </w:tc>
        <w:tc>
          <w:tcPr>
            <w:tcW w:w="1170" w:type="dxa"/>
          </w:tcPr>
          <w:p w14:paraId="717D8269" w14:textId="77777777" w:rsidR="00AC1205" w:rsidRDefault="00000000">
            <w:pPr>
              <w:jc w:val="right"/>
            </w:pPr>
            <w:r>
              <w:rPr>
                <w:rFonts w:ascii="Consolas" w:eastAsia="Consolas" w:hAnsi="Consolas" w:cs="Consolas"/>
                <w:sz w:val="16"/>
              </w:rPr>
              <w:t>103,949</w:t>
            </w:r>
          </w:p>
        </w:tc>
        <w:tc>
          <w:tcPr>
            <w:tcW w:w="1170" w:type="dxa"/>
          </w:tcPr>
          <w:p w14:paraId="717D826A" w14:textId="77777777" w:rsidR="00AC1205" w:rsidRDefault="00000000">
            <w:pPr>
              <w:jc w:val="right"/>
            </w:pPr>
            <w:r>
              <w:rPr>
                <w:rFonts w:ascii="Consolas" w:eastAsia="Consolas" w:hAnsi="Consolas" w:cs="Consolas"/>
                <w:sz w:val="16"/>
              </w:rPr>
              <w:t>161,520</w:t>
            </w:r>
          </w:p>
        </w:tc>
        <w:tc>
          <w:tcPr>
            <w:tcW w:w="1170" w:type="dxa"/>
          </w:tcPr>
          <w:p w14:paraId="717D826B" w14:textId="77777777" w:rsidR="00AC1205" w:rsidRDefault="00000000">
            <w:pPr>
              <w:jc w:val="right"/>
            </w:pPr>
            <w:r>
              <w:rPr>
                <w:rFonts w:ascii="Consolas" w:eastAsia="Consolas" w:hAnsi="Consolas" w:cs="Consolas"/>
                <w:sz w:val="16"/>
              </w:rPr>
              <w:t>0</w:t>
            </w:r>
          </w:p>
        </w:tc>
        <w:tc>
          <w:tcPr>
            <w:tcW w:w="1170" w:type="dxa"/>
          </w:tcPr>
          <w:p w14:paraId="717D826C" w14:textId="77777777" w:rsidR="00AC1205" w:rsidRDefault="00000000">
            <w:pPr>
              <w:jc w:val="right"/>
            </w:pPr>
            <w:r>
              <w:rPr>
                <w:rFonts w:ascii="Consolas" w:eastAsia="Consolas" w:hAnsi="Consolas" w:cs="Consolas"/>
                <w:sz w:val="16"/>
              </w:rPr>
              <w:t>64,947</w:t>
            </w:r>
          </w:p>
        </w:tc>
        <w:tc>
          <w:tcPr>
            <w:tcW w:w="1170" w:type="dxa"/>
          </w:tcPr>
          <w:p w14:paraId="717D826D" w14:textId="77777777" w:rsidR="00AC1205" w:rsidRDefault="00000000">
            <w:pPr>
              <w:jc w:val="right"/>
            </w:pPr>
            <w:r>
              <w:rPr>
                <w:rFonts w:ascii="Consolas" w:eastAsia="Consolas" w:hAnsi="Consolas" w:cs="Consolas"/>
                <w:sz w:val="16"/>
              </w:rPr>
              <w:t>353,050</w:t>
            </w:r>
          </w:p>
        </w:tc>
        <w:tc>
          <w:tcPr>
            <w:tcW w:w="1170" w:type="dxa"/>
          </w:tcPr>
          <w:p w14:paraId="717D826E" w14:textId="77777777" w:rsidR="00AC1205" w:rsidRDefault="00000000">
            <w:pPr>
              <w:jc w:val="right"/>
            </w:pPr>
            <w:r>
              <w:rPr>
                <w:rFonts w:ascii="Consolas" w:eastAsia="Consolas" w:hAnsi="Consolas" w:cs="Consolas"/>
                <w:sz w:val="16"/>
              </w:rPr>
              <w:t>322,078</w:t>
            </w:r>
          </w:p>
        </w:tc>
        <w:tc>
          <w:tcPr>
            <w:tcW w:w="1170" w:type="dxa"/>
          </w:tcPr>
          <w:p w14:paraId="717D826F" w14:textId="77777777" w:rsidR="00AC1205" w:rsidRDefault="00000000">
            <w:pPr>
              <w:jc w:val="right"/>
            </w:pPr>
            <w:r>
              <w:rPr>
                <w:rFonts w:ascii="Consolas" w:eastAsia="Consolas" w:hAnsi="Consolas" w:cs="Consolas"/>
                <w:sz w:val="16"/>
              </w:rPr>
              <w:t>48,964</w:t>
            </w:r>
          </w:p>
        </w:tc>
      </w:tr>
      <w:tr w:rsidR="00AC1205" w14:paraId="717D8279" w14:textId="77777777">
        <w:tc>
          <w:tcPr>
            <w:tcW w:w="1170" w:type="dxa"/>
            <w:tcBorders>
              <w:bottom w:val="single" w:sz="0" w:space="0" w:color="000000"/>
            </w:tcBorders>
          </w:tcPr>
          <w:p w14:paraId="717D827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272"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273" w14:textId="77777777" w:rsidR="00AC1205" w:rsidRDefault="00000000">
            <w:pPr>
              <w:jc w:val="right"/>
            </w:pPr>
            <w:r>
              <w:rPr>
                <w:rFonts w:ascii="Consolas" w:eastAsia="Consolas" w:hAnsi="Consolas" w:cs="Consolas"/>
                <w:sz w:val="16"/>
              </w:rPr>
              <w:t>66,949</w:t>
            </w:r>
          </w:p>
        </w:tc>
        <w:tc>
          <w:tcPr>
            <w:tcW w:w="1170" w:type="dxa"/>
            <w:tcBorders>
              <w:bottom w:val="single" w:sz="0" w:space="0" w:color="000000"/>
            </w:tcBorders>
          </w:tcPr>
          <w:p w14:paraId="717D8274"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827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276"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27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278" w14:textId="77777777" w:rsidR="00AC1205" w:rsidRDefault="00000000">
            <w:pPr>
              <w:jc w:val="right"/>
            </w:pPr>
            <w:r>
              <w:rPr>
                <w:rFonts w:ascii="Consolas" w:eastAsia="Consolas" w:hAnsi="Consolas" w:cs="Consolas"/>
                <w:sz w:val="16"/>
              </w:rPr>
              <w:t>3</w:t>
            </w:r>
          </w:p>
        </w:tc>
      </w:tr>
      <w:tr w:rsidR="00AC1205" w14:paraId="717D8282" w14:textId="77777777">
        <w:tc>
          <w:tcPr>
            <w:tcW w:w="0" w:type="auto"/>
            <w:tcBorders>
              <w:top w:val="single" w:sz="0" w:space="0" w:color="000000"/>
              <w:bottom w:val="single" w:sz="0" w:space="0" w:color="000000"/>
            </w:tcBorders>
          </w:tcPr>
          <w:p w14:paraId="717D827A"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27B"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27C"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27D"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27E"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27F"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280"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281" w14:textId="77777777" w:rsidR="00AC1205" w:rsidRDefault="00000000">
            <w:pPr>
              <w:jc w:val="right"/>
            </w:pPr>
            <w:r>
              <w:rPr>
                <w:rFonts w:ascii="Consolas" w:eastAsia="Consolas" w:hAnsi="Consolas" w:cs="Consolas"/>
                <w:sz w:val="16"/>
              </w:rPr>
              <w:t>116,355</w:t>
            </w:r>
          </w:p>
        </w:tc>
      </w:tr>
    </w:tbl>
    <w:p w14:paraId="717D8283" w14:textId="77777777" w:rsidR="00AC1205" w:rsidRDefault="00AC1205"/>
    <w:p w14:paraId="717D8284" w14:textId="77777777" w:rsidR="00AC1205" w:rsidRDefault="00000000">
      <w:r>
        <w:br/>
      </w:r>
    </w:p>
    <w:p w14:paraId="717D8285" w14:textId="77777777" w:rsidR="00AC1205" w:rsidRDefault="00000000">
      <w:pPr>
        <w:shd w:val="solid" w:color="B0C4DE" w:fill="auto"/>
      </w:pPr>
      <w:r>
        <w:rPr>
          <w:b/>
          <w:sz w:val="26"/>
        </w:rPr>
        <w:t>whyear</w:t>
      </w:r>
    </w:p>
    <w:p w14:paraId="717D8286" w14:textId="77777777" w:rsidR="00AC1205" w:rsidRDefault="00000000">
      <w:pPr>
        <w:rPr>
          <w:color w:val="4682B4"/>
        </w:rPr>
      </w:pPr>
      <w:r>
        <w:rPr>
          <w:color w:val="4682B4"/>
        </w:rPr>
        <w:t>Work hours per year: worked</w:t>
      </w:r>
      <w:r>
        <w:rPr>
          <w:color w:val="4682B4"/>
        </w:rPr>
        <w:br/>
      </w:r>
    </w:p>
    <w:p w14:paraId="717D8287" w14:textId="77777777" w:rsidR="00AC1205" w:rsidRDefault="00000000">
      <w:r>
        <w:t xml:space="preserve">Only for US, the values represent the original question. Additionally, the variable corresponds to CNEF e11101 – if it was available, we included it in CPF. For other countries, it can be estimated based on hours per week. (e.g. whweek*52) or month, however, we do not recommend it if it should reflect the actual working hours per year (in this case, number of months in which respondent was employed should be taken into account). </w:t>
      </w:r>
    </w:p>
    <w:p w14:paraId="717D8288" w14:textId="77777777" w:rsidR="00AC1205" w:rsidRDefault="00AC1205"/>
    <w:p w14:paraId="717D8289"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828B" w14:textId="77777777">
        <w:tc>
          <w:tcPr>
            <w:tcW w:w="9360" w:type="dxa"/>
          </w:tcPr>
          <w:p w14:paraId="717D828A" w14:textId="77777777" w:rsidR="00AC1205" w:rsidRDefault="00000000">
            <w:r>
              <w:rPr>
                <w:rFonts w:ascii="Consolas" w:eastAsia="Consolas" w:hAnsi="Consolas" w:cs="Consolas"/>
                <w:b/>
                <w:sz w:val="18"/>
              </w:rPr>
              <w:t xml:space="preserve">       Name: </w:t>
            </w:r>
            <w:r>
              <w:rPr>
                <w:rFonts w:ascii="Consolas" w:eastAsia="Consolas" w:hAnsi="Consolas" w:cs="Consolas"/>
                <w:sz w:val="18"/>
              </w:rPr>
              <w:t>whyear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year: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7420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1,282,249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1,229.88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1,074.64       </w:t>
            </w:r>
          </w:p>
        </w:tc>
      </w:tr>
    </w:tbl>
    <w:p w14:paraId="717D828C"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295" w14:textId="77777777">
        <w:tc>
          <w:tcPr>
            <w:tcW w:w="1170" w:type="dxa"/>
            <w:tcBorders>
              <w:top w:val="single" w:sz="0" w:space="0" w:color="000000"/>
              <w:bottom w:val="single" w:sz="0" w:space="0" w:color="000000"/>
            </w:tcBorders>
          </w:tcPr>
          <w:p w14:paraId="717D828D" w14:textId="77777777" w:rsidR="00AC1205" w:rsidRDefault="00AC1205">
            <w:pPr>
              <w:jc w:val="right"/>
            </w:pPr>
          </w:p>
        </w:tc>
        <w:tc>
          <w:tcPr>
            <w:tcW w:w="1170" w:type="dxa"/>
            <w:tcBorders>
              <w:top w:val="single" w:sz="0" w:space="0" w:color="000000"/>
              <w:bottom w:val="single" w:sz="0" w:space="0" w:color="000000"/>
            </w:tcBorders>
          </w:tcPr>
          <w:p w14:paraId="717D828E"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828F"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8290"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8291"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8292"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8293"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8294" w14:textId="77777777" w:rsidR="00AC1205" w:rsidRDefault="00000000">
            <w:pPr>
              <w:jc w:val="right"/>
            </w:pPr>
            <w:r>
              <w:rPr>
                <w:rFonts w:ascii="Consolas" w:eastAsia="Consolas" w:hAnsi="Consolas" w:cs="Consolas"/>
                <w:sz w:val="16"/>
              </w:rPr>
              <w:t>SD</w:t>
            </w:r>
          </w:p>
        </w:tc>
      </w:tr>
      <w:tr w:rsidR="00AC1205" w14:paraId="717D829E" w14:textId="77777777">
        <w:tc>
          <w:tcPr>
            <w:tcW w:w="1170" w:type="dxa"/>
            <w:tcBorders>
              <w:top w:val="single" w:sz="0" w:space="0" w:color="000000"/>
            </w:tcBorders>
          </w:tcPr>
          <w:p w14:paraId="717D8296"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8297" w14:textId="77777777" w:rsidR="00AC1205" w:rsidRDefault="00000000">
            <w:pPr>
              <w:jc w:val="right"/>
            </w:pPr>
            <w:r>
              <w:rPr>
                <w:rFonts w:ascii="Consolas" w:eastAsia="Consolas" w:hAnsi="Consolas" w:cs="Consolas"/>
                <w:sz w:val="16"/>
              </w:rPr>
              <w:t>-2.0</w:t>
            </w:r>
          </w:p>
        </w:tc>
        <w:tc>
          <w:tcPr>
            <w:tcW w:w="1170" w:type="dxa"/>
            <w:tcBorders>
              <w:top w:val="single" w:sz="0" w:space="0" w:color="000000"/>
            </w:tcBorders>
          </w:tcPr>
          <w:p w14:paraId="717D8298" w14:textId="77777777" w:rsidR="00AC1205" w:rsidRDefault="00000000">
            <w:pPr>
              <w:jc w:val="right"/>
            </w:pPr>
            <w:r>
              <w:rPr>
                <w:rFonts w:ascii="Consolas" w:eastAsia="Consolas" w:hAnsi="Consolas" w:cs="Consolas"/>
                <w:sz w:val="16"/>
              </w:rPr>
              <w:t>4,992.0</w:t>
            </w:r>
          </w:p>
        </w:tc>
        <w:tc>
          <w:tcPr>
            <w:tcW w:w="1170" w:type="dxa"/>
            <w:tcBorders>
              <w:top w:val="single" w:sz="0" w:space="0" w:color="000000"/>
            </w:tcBorders>
          </w:tcPr>
          <w:p w14:paraId="717D8299" w14:textId="77777777" w:rsidR="00AC1205" w:rsidRDefault="00000000">
            <w:pPr>
              <w:jc w:val="right"/>
            </w:pPr>
            <w:r>
              <w:rPr>
                <w:rFonts w:ascii="Consolas" w:eastAsia="Consolas" w:hAnsi="Consolas" w:cs="Consolas"/>
                <w:sz w:val="16"/>
              </w:rPr>
              <w:t>1,203.2</w:t>
            </w:r>
          </w:p>
        </w:tc>
        <w:tc>
          <w:tcPr>
            <w:tcW w:w="1170" w:type="dxa"/>
            <w:tcBorders>
              <w:top w:val="single" w:sz="0" w:space="0" w:color="000000"/>
            </w:tcBorders>
          </w:tcPr>
          <w:p w14:paraId="717D829A" w14:textId="77777777" w:rsidR="00AC1205" w:rsidRDefault="00000000">
            <w:pPr>
              <w:jc w:val="right"/>
            </w:pPr>
            <w:r>
              <w:rPr>
                <w:rFonts w:ascii="Consolas" w:eastAsia="Consolas" w:hAnsi="Consolas" w:cs="Consolas"/>
                <w:sz w:val="16"/>
              </w:rPr>
              <w:t>1,248.0</w:t>
            </w:r>
          </w:p>
        </w:tc>
        <w:tc>
          <w:tcPr>
            <w:tcW w:w="1170" w:type="dxa"/>
            <w:tcBorders>
              <w:top w:val="single" w:sz="0" w:space="0" w:color="000000"/>
            </w:tcBorders>
          </w:tcPr>
          <w:p w14:paraId="717D829B" w14:textId="77777777" w:rsidR="00AC1205" w:rsidRDefault="00000000">
            <w:pPr>
              <w:jc w:val="right"/>
            </w:pPr>
            <w:r>
              <w:rPr>
                <w:rFonts w:ascii="Consolas" w:eastAsia="Consolas" w:hAnsi="Consolas" w:cs="Consolas"/>
                <w:sz w:val="16"/>
              </w:rPr>
              <w:t>0.0</w:t>
            </w:r>
          </w:p>
        </w:tc>
        <w:tc>
          <w:tcPr>
            <w:tcW w:w="1170" w:type="dxa"/>
            <w:tcBorders>
              <w:top w:val="single" w:sz="0" w:space="0" w:color="000000"/>
            </w:tcBorders>
          </w:tcPr>
          <w:p w14:paraId="717D829C" w14:textId="77777777" w:rsidR="00AC1205" w:rsidRDefault="00000000">
            <w:pPr>
              <w:jc w:val="right"/>
            </w:pPr>
            <w:r>
              <w:rPr>
                <w:rFonts w:ascii="Consolas" w:eastAsia="Consolas" w:hAnsi="Consolas" w:cs="Consolas"/>
                <w:sz w:val="16"/>
              </w:rPr>
              <w:t>2,080.0</w:t>
            </w:r>
          </w:p>
        </w:tc>
        <w:tc>
          <w:tcPr>
            <w:tcW w:w="1170" w:type="dxa"/>
            <w:tcBorders>
              <w:top w:val="single" w:sz="0" w:space="0" w:color="000000"/>
            </w:tcBorders>
          </w:tcPr>
          <w:p w14:paraId="717D829D" w14:textId="77777777" w:rsidR="00AC1205" w:rsidRDefault="00000000">
            <w:pPr>
              <w:jc w:val="right"/>
            </w:pPr>
            <w:r>
              <w:rPr>
                <w:rFonts w:ascii="Consolas" w:eastAsia="Consolas" w:hAnsi="Consolas" w:cs="Consolas"/>
                <w:sz w:val="16"/>
              </w:rPr>
              <w:t>1,095.8</w:t>
            </w:r>
          </w:p>
        </w:tc>
      </w:tr>
      <w:tr w:rsidR="00AC1205" w14:paraId="717D82A7" w14:textId="77777777">
        <w:tc>
          <w:tcPr>
            <w:tcW w:w="1170" w:type="dxa"/>
          </w:tcPr>
          <w:p w14:paraId="717D829F" w14:textId="77777777" w:rsidR="00AC1205" w:rsidRDefault="00000000">
            <w:pPr>
              <w:jc w:val="right"/>
            </w:pPr>
            <w:r>
              <w:rPr>
                <w:rFonts w:ascii="Consolas" w:eastAsia="Consolas" w:hAnsi="Consolas" w:cs="Consolas"/>
                <w:sz w:val="16"/>
              </w:rPr>
              <w:t>[2] KOR</w:t>
            </w:r>
          </w:p>
        </w:tc>
        <w:tc>
          <w:tcPr>
            <w:tcW w:w="1170" w:type="dxa"/>
          </w:tcPr>
          <w:p w14:paraId="717D82A0" w14:textId="77777777" w:rsidR="00AC1205" w:rsidRDefault="00000000">
            <w:pPr>
              <w:jc w:val="right"/>
            </w:pPr>
            <w:r>
              <w:rPr>
                <w:rFonts w:ascii="Consolas" w:eastAsia="Consolas" w:hAnsi="Consolas" w:cs="Consolas"/>
                <w:sz w:val="16"/>
              </w:rPr>
              <w:t>.</w:t>
            </w:r>
          </w:p>
        </w:tc>
        <w:tc>
          <w:tcPr>
            <w:tcW w:w="1170" w:type="dxa"/>
          </w:tcPr>
          <w:p w14:paraId="717D82A1" w14:textId="77777777" w:rsidR="00AC1205" w:rsidRDefault="00000000">
            <w:pPr>
              <w:jc w:val="right"/>
            </w:pPr>
            <w:r>
              <w:rPr>
                <w:rFonts w:ascii="Consolas" w:eastAsia="Consolas" w:hAnsi="Consolas" w:cs="Consolas"/>
                <w:sz w:val="16"/>
              </w:rPr>
              <w:t>.</w:t>
            </w:r>
          </w:p>
        </w:tc>
        <w:tc>
          <w:tcPr>
            <w:tcW w:w="1170" w:type="dxa"/>
          </w:tcPr>
          <w:p w14:paraId="717D82A2" w14:textId="77777777" w:rsidR="00AC1205" w:rsidRDefault="00000000">
            <w:pPr>
              <w:jc w:val="right"/>
            </w:pPr>
            <w:r>
              <w:rPr>
                <w:rFonts w:ascii="Consolas" w:eastAsia="Consolas" w:hAnsi="Consolas" w:cs="Consolas"/>
                <w:sz w:val="16"/>
              </w:rPr>
              <w:t>.</w:t>
            </w:r>
          </w:p>
        </w:tc>
        <w:tc>
          <w:tcPr>
            <w:tcW w:w="1170" w:type="dxa"/>
          </w:tcPr>
          <w:p w14:paraId="717D82A3" w14:textId="77777777" w:rsidR="00AC1205" w:rsidRDefault="00000000">
            <w:pPr>
              <w:jc w:val="right"/>
            </w:pPr>
            <w:r>
              <w:rPr>
                <w:rFonts w:ascii="Consolas" w:eastAsia="Consolas" w:hAnsi="Consolas" w:cs="Consolas"/>
                <w:sz w:val="16"/>
              </w:rPr>
              <w:t>.</w:t>
            </w:r>
          </w:p>
        </w:tc>
        <w:tc>
          <w:tcPr>
            <w:tcW w:w="1170" w:type="dxa"/>
          </w:tcPr>
          <w:p w14:paraId="717D82A4" w14:textId="77777777" w:rsidR="00AC1205" w:rsidRDefault="00000000">
            <w:pPr>
              <w:jc w:val="right"/>
            </w:pPr>
            <w:r>
              <w:rPr>
                <w:rFonts w:ascii="Consolas" w:eastAsia="Consolas" w:hAnsi="Consolas" w:cs="Consolas"/>
                <w:sz w:val="16"/>
              </w:rPr>
              <w:t>.</w:t>
            </w:r>
          </w:p>
        </w:tc>
        <w:tc>
          <w:tcPr>
            <w:tcW w:w="1170" w:type="dxa"/>
          </w:tcPr>
          <w:p w14:paraId="717D82A5" w14:textId="77777777" w:rsidR="00AC1205" w:rsidRDefault="00000000">
            <w:pPr>
              <w:jc w:val="right"/>
            </w:pPr>
            <w:r>
              <w:rPr>
                <w:rFonts w:ascii="Consolas" w:eastAsia="Consolas" w:hAnsi="Consolas" w:cs="Consolas"/>
                <w:sz w:val="16"/>
              </w:rPr>
              <w:t>.</w:t>
            </w:r>
          </w:p>
        </w:tc>
        <w:tc>
          <w:tcPr>
            <w:tcW w:w="1170" w:type="dxa"/>
          </w:tcPr>
          <w:p w14:paraId="717D82A6" w14:textId="77777777" w:rsidR="00AC1205" w:rsidRDefault="00000000">
            <w:pPr>
              <w:jc w:val="right"/>
            </w:pPr>
            <w:r>
              <w:rPr>
                <w:rFonts w:ascii="Consolas" w:eastAsia="Consolas" w:hAnsi="Consolas" w:cs="Consolas"/>
                <w:sz w:val="16"/>
              </w:rPr>
              <w:t>.</w:t>
            </w:r>
          </w:p>
        </w:tc>
      </w:tr>
      <w:tr w:rsidR="00AC1205" w14:paraId="717D82B0" w14:textId="77777777">
        <w:tc>
          <w:tcPr>
            <w:tcW w:w="1170" w:type="dxa"/>
          </w:tcPr>
          <w:p w14:paraId="717D82A8" w14:textId="77777777" w:rsidR="00AC1205" w:rsidRDefault="00000000">
            <w:pPr>
              <w:jc w:val="right"/>
            </w:pPr>
            <w:r>
              <w:rPr>
                <w:rFonts w:ascii="Consolas" w:eastAsia="Consolas" w:hAnsi="Consolas" w:cs="Consolas"/>
                <w:sz w:val="16"/>
              </w:rPr>
              <w:t>[3] USA</w:t>
            </w:r>
          </w:p>
        </w:tc>
        <w:tc>
          <w:tcPr>
            <w:tcW w:w="1170" w:type="dxa"/>
          </w:tcPr>
          <w:p w14:paraId="717D82A9" w14:textId="77777777" w:rsidR="00AC1205" w:rsidRDefault="00000000">
            <w:pPr>
              <w:jc w:val="right"/>
            </w:pPr>
            <w:r>
              <w:rPr>
                <w:rFonts w:ascii="Consolas" w:eastAsia="Consolas" w:hAnsi="Consolas" w:cs="Consolas"/>
                <w:sz w:val="16"/>
              </w:rPr>
              <w:t>-3.0</w:t>
            </w:r>
          </w:p>
        </w:tc>
        <w:tc>
          <w:tcPr>
            <w:tcW w:w="1170" w:type="dxa"/>
          </w:tcPr>
          <w:p w14:paraId="717D82AA" w14:textId="77777777" w:rsidR="00AC1205" w:rsidRDefault="00000000">
            <w:pPr>
              <w:jc w:val="right"/>
            </w:pPr>
            <w:r>
              <w:rPr>
                <w:rFonts w:ascii="Consolas" w:eastAsia="Consolas" w:hAnsi="Consolas" w:cs="Consolas"/>
                <w:sz w:val="16"/>
              </w:rPr>
              <w:t>7,980.0</w:t>
            </w:r>
          </w:p>
        </w:tc>
        <w:tc>
          <w:tcPr>
            <w:tcW w:w="1170" w:type="dxa"/>
          </w:tcPr>
          <w:p w14:paraId="717D82AB" w14:textId="77777777" w:rsidR="00AC1205" w:rsidRDefault="00000000">
            <w:pPr>
              <w:jc w:val="right"/>
            </w:pPr>
            <w:r>
              <w:rPr>
                <w:rFonts w:ascii="Consolas" w:eastAsia="Consolas" w:hAnsi="Consolas" w:cs="Consolas"/>
                <w:sz w:val="16"/>
              </w:rPr>
              <w:t>1,370.8</w:t>
            </w:r>
          </w:p>
        </w:tc>
        <w:tc>
          <w:tcPr>
            <w:tcW w:w="1170" w:type="dxa"/>
          </w:tcPr>
          <w:p w14:paraId="717D82AC" w14:textId="77777777" w:rsidR="00AC1205" w:rsidRDefault="00000000">
            <w:pPr>
              <w:jc w:val="right"/>
            </w:pPr>
            <w:r>
              <w:rPr>
                <w:rFonts w:ascii="Consolas" w:eastAsia="Consolas" w:hAnsi="Consolas" w:cs="Consolas"/>
                <w:sz w:val="16"/>
              </w:rPr>
              <w:t>1,717.0</w:t>
            </w:r>
          </w:p>
        </w:tc>
        <w:tc>
          <w:tcPr>
            <w:tcW w:w="1170" w:type="dxa"/>
          </w:tcPr>
          <w:p w14:paraId="717D82AD" w14:textId="77777777" w:rsidR="00AC1205" w:rsidRDefault="00000000">
            <w:pPr>
              <w:jc w:val="right"/>
            </w:pPr>
            <w:r>
              <w:rPr>
                <w:rFonts w:ascii="Consolas" w:eastAsia="Consolas" w:hAnsi="Consolas" w:cs="Consolas"/>
                <w:sz w:val="16"/>
              </w:rPr>
              <w:t>0.0</w:t>
            </w:r>
          </w:p>
        </w:tc>
        <w:tc>
          <w:tcPr>
            <w:tcW w:w="1170" w:type="dxa"/>
          </w:tcPr>
          <w:p w14:paraId="717D82AE" w14:textId="77777777" w:rsidR="00AC1205" w:rsidRDefault="00000000">
            <w:pPr>
              <w:jc w:val="right"/>
            </w:pPr>
            <w:r>
              <w:rPr>
                <w:rFonts w:ascii="Consolas" w:eastAsia="Consolas" w:hAnsi="Consolas" w:cs="Consolas"/>
                <w:sz w:val="16"/>
              </w:rPr>
              <w:t>2,080.0</w:t>
            </w:r>
          </w:p>
        </w:tc>
        <w:tc>
          <w:tcPr>
            <w:tcW w:w="1170" w:type="dxa"/>
          </w:tcPr>
          <w:p w14:paraId="717D82AF" w14:textId="77777777" w:rsidR="00AC1205" w:rsidRDefault="00000000">
            <w:pPr>
              <w:jc w:val="right"/>
            </w:pPr>
            <w:r>
              <w:rPr>
                <w:rFonts w:ascii="Consolas" w:eastAsia="Consolas" w:hAnsi="Consolas" w:cs="Consolas"/>
                <w:sz w:val="16"/>
              </w:rPr>
              <w:t>1,058.2</w:t>
            </w:r>
          </w:p>
        </w:tc>
      </w:tr>
      <w:tr w:rsidR="00AC1205" w14:paraId="717D82B9" w14:textId="77777777">
        <w:tc>
          <w:tcPr>
            <w:tcW w:w="1170" w:type="dxa"/>
          </w:tcPr>
          <w:p w14:paraId="717D82B1" w14:textId="77777777" w:rsidR="00AC1205" w:rsidRDefault="00000000">
            <w:pPr>
              <w:jc w:val="right"/>
            </w:pPr>
            <w:r>
              <w:rPr>
                <w:rFonts w:ascii="Consolas" w:eastAsia="Consolas" w:hAnsi="Consolas" w:cs="Consolas"/>
                <w:sz w:val="16"/>
              </w:rPr>
              <w:t>[5] SWT</w:t>
            </w:r>
          </w:p>
        </w:tc>
        <w:tc>
          <w:tcPr>
            <w:tcW w:w="1170" w:type="dxa"/>
          </w:tcPr>
          <w:p w14:paraId="717D82B2" w14:textId="77777777" w:rsidR="00AC1205" w:rsidRDefault="00000000">
            <w:pPr>
              <w:jc w:val="right"/>
            </w:pPr>
            <w:r>
              <w:rPr>
                <w:rFonts w:ascii="Consolas" w:eastAsia="Consolas" w:hAnsi="Consolas" w:cs="Consolas"/>
                <w:sz w:val="16"/>
              </w:rPr>
              <w:t>-3.0</w:t>
            </w:r>
          </w:p>
        </w:tc>
        <w:tc>
          <w:tcPr>
            <w:tcW w:w="1170" w:type="dxa"/>
          </w:tcPr>
          <w:p w14:paraId="717D82B3" w14:textId="77777777" w:rsidR="00AC1205" w:rsidRDefault="00000000">
            <w:pPr>
              <w:jc w:val="right"/>
            </w:pPr>
            <w:r>
              <w:rPr>
                <w:rFonts w:ascii="Consolas" w:eastAsia="Consolas" w:hAnsi="Consolas" w:cs="Consolas"/>
                <w:sz w:val="16"/>
              </w:rPr>
              <w:t>5,148.0</w:t>
            </w:r>
          </w:p>
        </w:tc>
        <w:tc>
          <w:tcPr>
            <w:tcW w:w="1170" w:type="dxa"/>
          </w:tcPr>
          <w:p w14:paraId="717D82B4" w14:textId="77777777" w:rsidR="00AC1205" w:rsidRDefault="00000000">
            <w:pPr>
              <w:jc w:val="right"/>
            </w:pPr>
            <w:r>
              <w:rPr>
                <w:rFonts w:ascii="Consolas" w:eastAsia="Consolas" w:hAnsi="Consolas" w:cs="Consolas"/>
                <w:sz w:val="16"/>
              </w:rPr>
              <w:t>1,332.3</w:t>
            </w:r>
          </w:p>
        </w:tc>
        <w:tc>
          <w:tcPr>
            <w:tcW w:w="1170" w:type="dxa"/>
          </w:tcPr>
          <w:p w14:paraId="717D82B5" w14:textId="77777777" w:rsidR="00AC1205" w:rsidRDefault="00000000">
            <w:pPr>
              <w:jc w:val="right"/>
            </w:pPr>
            <w:r>
              <w:rPr>
                <w:rFonts w:ascii="Consolas" w:eastAsia="Consolas" w:hAnsi="Consolas" w:cs="Consolas"/>
                <w:sz w:val="16"/>
              </w:rPr>
              <w:t>1,404.0</w:t>
            </w:r>
          </w:p>
        </w:tc>
        <w:tc>
          <w:tcPr>
            <w:tcW w:w="1170" w:type="dxa"/>
          </w:tcPr>
          <w:p w14:paraId="717D82B6" w14:textId="77777777" w:rsidR="00AC1205" w:rsidRDefault="00000000">
            <w:pPr>
              <w:jc w:val="right"/>
            </w:pPr>
            <w:r>
              <w:rPr>
                <w:rFonts w:ascii="Consolas" w:eastAsia="Consolas" w:hAnsi="Consolas" w:cs="Consolas"/>
                <w:sz w:val="16"/>
              </w:rPr>
              <w:t>156.0</w:t>
            </w:r>
          </w:p>
        </w:tc>
        <w:tc>
          <w:tcPr>
            <w:tcW w:w="1170" w:type="dxa"/>
          </w:tcPr>
          <w:p w14:paraId="717D82B7" w14:textId="77777777" w:rsidR="00AC1205" w:rsidRDefault="00000000">
            <w:pPr>
              <w:jc w:val="right"/>
            </w:pPr>
            <w:r>
              <w:rPr>
                <w:rFonts w:ascii="Consolas" w:eastAsia="Consolas" w:hAnsi="Consolas" w:cs="Consolas"/>
                <w:sz w:val="16"/>
              </w:rPr>
              <w:t>2,184.0</w:t>
            </w:r>
          </w:p>
        </w:tc>
        <w:tc>
          <w:tcPr>
            <w:tcW w:w="1170" w:type="dxa"/>
          </w:tcPr>
          <w:p w14:paraId="717D82B8" w14:textId="77777777" w:rsidR="00AC1205" w:rsidRDefault="00000000">
            <w:pPr>
              <w:jc w:val="right"/>
            </w:pPr>
            <w:r>
              <w:rPr>
                <w:rFonts w:ascii="Consolas" w:eastAsia="Consolas" w:hAnsi="Consolas" w:cs="Consolas"/>
                <w:sz w:val="16"/>
              </w:rPr>
              <w:t>1,008.6</w:t>
            </w:r>
          </w:p>
        </w:tc>
      </w:tr>
      <w:tr w:rsidR="00AC1205" w14:paraId="717D82C2" w14:textId="77777777">
        <w:tc>
          <w:tcPr>
            <w:tcW w:w="1170" w:type="dxa"/>
          </w:tcPr>
          <w:p w14:paraId="717D82BA" w14:textId="77777777" w:rsidR="00AC1205" w:rsidRDefault="00000000">
            <w:pPr>
              <w:jc w:val="right"/>
            </w:pPr>
            <w:r>
              <w:rPr>
                <w:rFonts w:ascii="Consolas" w:eastAsia="Consolas" w:hAnsi="Consolas" w:cs="Consolas"/>
                <w:sz w:val="16"/>
              </w:rPr>
              <w:t>[6] GER</w:t>
            </w:r>
          </w:p>
        </w:tc>
        <w:tc>
          <w:tcPr>
            <w:tcW w:w="1170" w:type="dxa"/>
          </w:tcPr>
          <w:p w14:paraId="717D82BB" w14:textId="77777777" w:rsidR="00AC1205" w:rsidRDefault="00000000">
            <w:pPr>
              <w:jc w:val="right"/>
            </w:pPr>
            <w:r>
              <w:rPr>
                <w:rFonts w:ascii="Consolas" w:eastAsia="Consolas" w:hAnsi="Consolas" w:cs="Consolas"/>
                <w:sz w:val="16"/>
              </w:rPr>
              <w:t>-8.0</w:t>
            </w:r>
          </w:p>
        </w:tc>
        <w:tc>
          <w:tcPr>
            <w:tcW w:w="1170" w:type="dxa"/>
          </w:tcPr>
          <w:p w14:paraId="717D82BC" w14:textId="77777777" w:rsidR="00AC1205" w:rsidRDefault="00000000">
            <w:pPr>
              <w:jc w:val="right"/>
            </w:pPr>
            <w:r>
              <w:rPr>
                <w:rFonts w:ascii="Consolas" w:eastAsia="Consolas" w:hAnsi="Consolas" w:cs="Consolas"/>
                <w:sz w:val="16"/>
              </w:rPr>
              <w:t>8,729.0</w:t>
            </w:r>
          </w:p>
        </w:tc>
        <w:tc>
          <w:tcPr>
            <w:tcW w:w="1170" w:type="dxa"/>
          </w:tcPr>
          <w:p w14:paraId="717D82BD" w14:textId="77777777" w:rsidR="00AC1205" w:rsidRDefault="00000000">
            <w:pPr>
              <w:jc w:val="right"/>
            </w:pPr>
            <w:r>
              <w:rPr>
                <w:rFonts w:ascii="Consolas" w:eastAsia="Consolas" w:hAnsi="Consolas" w:cs="Consolas"/>
                <w:sz w:val="16"/>
              </w:rPr>
              <w:t>1,105.0</w:t>
            </w:r>
          </w:p>
        </w:tc>
        <w:tc>
          <w:tcPr>
            <w:tcW w:w="1170" w:type="dxa"/>
          </w:tcPr>
          <w:p w14:paraId="717D82BE" w14:textId="77777777" w:rsidR="00AC1205" w:rsidRDefault="00000000">
            <w:pPr>
              <w:jc w:val="right"/>
            </w:pPr>
            <w:r>
              <w:rPr>
                <w:rFonts w:ascii="Consolas" w:eastAsia="Consolas" w:hAnsi="Consolas" w:cs="Consolas"/>
                <w:sz w:val="16"/>
              </w:rPr>
              <w:t>935.0</w:t>
            </w:r>
          </w:p>
        </w:tc>
        <w:tc>
          <w:tcPr>
            <w:tcW w:w="1170" w:type="dxa"/>
          </w:tcPr>
          <w:p w14:paraId="717D82BF" w14:textId="77777777" w:rsidR="00AC1205" w:rsidRDefault="00000000">
            <w:pPr>
              <w:jc w:val="right"/>
            </w:pPr>
            <w:r>
              <w:rPr>
                <w:rFonts w:ascii="Consolas" w:eastAsia="Consolas" w:hAnsi="Consolas" w:cs="Consolas"/>
                <w:sz w:val="16"/>
              </w:rPr>
              <w:t>0.0</w:t>
            </w:r>
          </w:p>
        </w:tc>
        <w:tc>
          <w:tcPr>
            <w:tcW w:w="1170" w:type="dxa"/>
          </w:tcPr>
          <w:p w14:paraId="717D82C0" w14:textId="77777777" w:rsidR="00AC1205" w:rsidRDefault="00000000">
            <w:pPr>
              <w:jc w:val="right"/>
            </w:pPr>
            <w:r>
              <w:rPr>
                <w:rFonts w:ascii="Consolas" w:eastAsia="Consolas" w:hAnsi="Consolas" w:cs="Consolas"/>
                <w:sz w:val="16"/>
              </w:rPr>
              <w:t>2,078.0</w:t>
            </w:r>
          </w:p>
        </w:tc>
        <w:tc>
          <w:tcPr>
            <w:tcW w:w="1170" w:type="dxa"/>
          </w:tcPr>
          <w:p w14:paraId="717D82C1" w14:textId="77777777" w:rsidR="00AC1205" w:rsidRDefault="00000000">
            <w:pPr>
              <w:jc w:val="right"/>
            </w:pPr>
            <w:r>
              <w:rPr>
                <w:rFonts w:ascii="Consolas" w:eastAsia="Consolas" w:hAnsi="Consolas" w:cs="Consolas"/>
                <w:sz w:val="16"/>
              </w:rPr>
              <w:t>1,090.8</w:t>
            </w:r>
          </w:p>
        </w:tc>
      </w:tr>
      <w:tr w:rsidR="00AC1205" w14:paraId="717D82CB" w14:textId="77777777">
        <w:tc>
          <w:tcPr>
            <w:tcW w:w="1170" w:type="dxa"/>
          </w:tcPr>
          <w:p w14:paraId="717D82C3" w14:textId="77777777" w:rsidR="00AC1205" w:rsidRDefault="00000000">
            <w:pPr>
              <w:jc w:val="right"/>
            </w:pPr>
            <w:r>
              <w:rPr>
                <w:rFonts w:ascii="Consolas" w:eastAsia="Consolas" w:hAnsi="Consolas" w:cs="Consolas"/>
                <w:sz w:val="16"/>
              </w:rPr>
              <w:t>[7] UK</w:t>
            </w:r>
          </w:p>
        </w:tc>
        <w:tc>
          <w:tcPr>
            <w:tcW w:w="1170" w:type="dxa"/>
          </w:tcPr>
          <w:p w14:paraId="717D82C4" w14:textId="77777777" w:rsidR="00AC1205" w:rsidRDefault="00000000">
            <w:pPr>
              <w:jc w:val="right"/>
            </w:pPr>
            <w:r>
              <w:rPr>
                <w:rFonts w:ascii="Consolas" w:eastAsia="Consolas" w:hAnsi="Consolas" w:cs="Consolas"/>
                <w:sz w:val="16"/>
              </w:rPr>
              <w:t>.</w:t>
            </w:r>
          </w:p>
        </w:tc>
        <w:tc>
          <w:tcPr>
            <w:tcW w:w="1170" w:type="dxa"/>
          </w:tcPr>
          <w:p w14:paraId="717D82C5" w14:textId="77777777" w:rsidR="00AC1205" w:rsidRDefault="00000000">
            <w:pPr>
              <w:jc w:val="right"/>
            </w:pPr>
            <w:r>
              <w:rPr>
                <w:rFonts w:ascii="Consolas" w:eastAsia="Consolas" w:hAnsi="Consolas" w:cs="Consolas"/>
                <w:sz w:val="16"/>
              </w:rPr>
              <w:t>.</w:t>
            </w:r>
          </w:p>
        </w:tc>
        <w:tc>
          <w:tcPr>
            <w:tcW w:w="1170" w:type="dxa"/>
          </w:tcPr>
          <w:p w14:paraId="717D82C6" w14:textId="77777777" w:rsidR="00AC1205" w:rsidRDefault="00000000">
            <w:pPr>
              <w:jc w:val="right"/>
            </w:pPr>
            <w:r>
              <w:rPr>
                <w:rFonts w:ascii="Consolas" w:eastAsia="Consolas" w:hAnsi="Consolas" w:cs="Consolas"/>
                <w:sz w:val="16"/>
              </w:rPr>
              <w:t>.</w:t>
            </w:r>
          </w:p>
        </w:tc>
        <w:tc>
          <w:tcPr>
            <w:tcW w:w="1170" w:type="dxa"/>
          </w:tcPr>
          <w:p w14:paraId="717D82C7" w14:textId="77777777" w:rsidR="00AC1205" w:rsidRDefault="00000000">
            <w:pPr>
              <w:jc w:val="right"/>
            </w:pPr>
            <w:r>
              <w:rPr>
                <w:rFonts w:ascii="Consolas" w:eastAsia="Consolas" w:hAnsi="Consolas" w:cs="Consolas"/>
                <w:sz w:val="16"/>
              </w:rPr>
              <w:t>.</w:t>
            </w:r>
          </w:p>
        </w:tc>
        <w:tc>
          <w:tcPr>
            <w:tcW w:w="1170" w:type="dxa"/>
          </w:tcPr>
          <w:p w14:paraId="717D82C8" w14:textId="77777777" w:rsidR="00AC1205" w:rsidRDefault="00000000">
            <w:pPr>
              <w:jc w:val="right"/>
            </w:pPr>
            <w:r>
              <w:rPr>
                <w:rFonts w:ascii="Consolas" w:eastAsia="Consolas" w:hAnsi="Consolas" w:cs="Consolas"/>
                <w:sz w:val="16"/>
              </w:rPr>
              <w:t>.</w:t>
            </w:r>
          </w:p>
        </w:tc>
        <w:tc>
          <w:tcPr>
            <w:tcW w:w="1170" w:type="dxa"/>
          </w:tcPr>
          <w:p w14:paraId="717D82C9" w14:textId="77777777" w:rsidR="00AC1205" w:rsidRDefault="00000000">
            <w:pPr>
              <w:jc w:val="right"/>
            </w:pPr>
            <w:r>
              <w:rPr>
                <w:rFonts w:ascii="Consolas" w:eastAsia="Consolas" w:hAnsi="Consolas" w:cs="Consolas"/>
                <w:sz w:val="16"/>
              </w:rPr>
              <w:t>.</w:t>
            </w:r>
          </w:p>
        </w:tc>
        <w:tc>
          <w:tcPr>
            <w:tcW w:w="1170" w:type="dxa"/>
          </w:tcPr>
          <w:p w14:paraId="717D82CA" w14:textId="77777777" w:rsidR="00AC1205" w:rsidRDefault="00000000">
            <w:pPr>
              <w:jc w:val="right"/>
            </w:pPr>
            <w:r>
              <w:rPr>
                <w:rFonts w:ascii="Consolas" w:eastAsia="Consolas" w:hAnsi="Consolas" w:cs="Consolas"/>
                <w:sz w:val="16"/>
              </w:rPr>
              <w:t>.</w:t>
            </w:r>
          </w:p>
        </w:tc>
      </w:tr>
      <w:tr w:rsidR="00AC1205" w14:paraId="717D82D4" w14:textId="77777777">
        <w:tc>
          <w:tcPr>
            <w:tcW w:w="1170" w:type="dxa"/>
            <w:tcBorders>
              <w:bottom w:val="single" w:sz="0" w:space="0" w:color="000000"/>
            </w:tcBorders>
          </w:tcPr>
          <w:p w14:paraId="717D82CC"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82CD" w14:textId="77777777" w:rsidR="00AC1205" w:rsidRDefault="00000000">
            <w:pPr>
              <w:jc w:val="right"/>
            </w:pPr>
            <w:r>
              <w:rPr>
                <w:rFonts w:ascii="Consolas" w:eastAsia="Consolas" w:hAnsi="Consolas" w:cs="Consolas"/>
                <w:sz w:val="16"/>
              </w:rPr>
              <w:t>0.0</w:t>
            </w:r>
          </w:p>
        </w:tc>
        <w:tc>
          <w:tcPr>
            <w:tcW w:w="1170" w:type="dxa"/>
            <w:tcBorders>
              <w:bottom w:val="single" w:sz="0" w:space="0" w:color="000000"/>
            </w:tcBorders>
          </w:tcPr>
          <w:p w14:paraId="717D82CE" w14:textId="77777777" w:rsidR="00AC1205" w:rsidRDefault="00000000">
            <w:pPr>
              <w:jc w:val="right"/>
            </w:pPr>
            <w:r>
              <w:rPr>
                <w:rFonts w:ascii="Consolas" w:eastAsia="Consolas" w:hAnsi="Consolas" w:cs="Consolas"/>
                <w:sz w:val="16"/>
              </w:rPr>
              <w:t>10,320.0</w:t>
            </w:r>
          </w:p>
        </w:tc>
        <w:tc>
          <w:tcPr>
            <w:tcW w:w="1170" w:type="dxa"/>
            <w:tcBorders>
              <w:bottom w:val="single" w:sz="0" w:space="0" w:color="000000"/>
            </w:tcBorders>
          </w:tcPr>
          <w:p w14:paraId="717D82CF" w14:textId="77777777" w:rsidR="00AC1205" w:rsidRDefault="00000000">
            <w:pPr>
              <w:jc w:val="right"/>
            </w:pPr>
            <w:r>
              <w:rPr>
                <w:rFonts w:ascii="Consolas" w:eastAsia="Consolas" w:hAnsi="Consolas" w:cs="Consolas"/>
                <w:sz w:val="16"/>
              </w:rPr>
              <w:t>1,570.6</w:t>
            </w:r>
          </w:p>
        </w:tc>
        <w:tc>
          <w:tcPr>
            <w:tcW w:w="1170" w:type="dxa"/>
            <w:tcBorders>
              <w:bottom w:val="single" w:sz="0" w:space="0" w:color="000000"/>
            </w:tcBorders>
          </w:tcPr>
          <w:p w14:paraId="717D82D0" w14:textId="77777777" w:rsidR="00AC1205" w:rsidRDefault="00000000">
            <w:pPr>
              <w:jc w:val="right"/>
            </w:pPr>
            <w:r>
              <w:rPr>
                <w:rFonts w:ascii="Consolas" w:eastAsia="Consolas" w:hAnsi="Consolas" w:cs="Consolas"/>
                <w:sz w:val="16"/>
              </w:rPr>
              <w:t>1,754.4</w:t>
            </w:r>
          </w:p>
        </w:tc>
        <w:tc>
          <w:tcPr>
            <w:tcW w:w="1170" w:type="dxa"/>
            <w:tcBorders>
              <w:bottom w:val="single" w:sz="0" w:space="0" w:color="000000"/>
            </w:tcBorders>
          </w:tcPr>
          <w:p w14:paraId="717D82D1" w14:textId="77777777" w:rsidR="00AC1205" w:rsidRDefault="00000000">
            <w:pPr>
              <w:jc w:val="right"/>
            </w:pPr>
            <w:r>
              <w:rPr>
                <w:rFonts w:ascii="Consolas" w:eastAsia="Consolas" w:hAnsi="Consolas" w:cs="Consolas"/>
                <w:sz w:val="16"/>
              </w:rPr>
              <w:t>1,032.0</w:t>
            </w:r>
          </w:p>
        </w:tc>
        <w:tc>
          <w:tcPr>
            <w:tcW w:w="1170" w:type="dxa"/>
            <w:tcBorders>
              <w:bottom w:val="single" w:sz="0" w:space="0" w:color="000000"/>
            </w:tcBorders>
          </w:tcPr>
          <w:p w14:paraId="717D82D2" w14:textId="77777777" w:rsidR="00AC1205" w:rsidRDefault="00000000">
            <w:pPr>
              <w:jc w:val="right"/>
            </w:pPr>
            <w:r>
              <w:rPr>
                <w:rFonts w:ascii="Consolas" w:eastAsia="Consolas" w:hAnsi="Consolas" w:cs="Consolas"/>
                <w:sz w:val="16"/>
              </w:rPr>
              <w:t>2,064.0</w:t>
            </w:r>
          </w:p>
        </w:tc>
        <w:tc>
          <w:tcPr>
            <w:tcW w:w="1170" w:type="dxa"/>
            <w:tcBorders>
              <w:bottom w:val="single" w:sz="0" w:space="0" w:color="000000"/>
            </w:tcBorders>
          </w:tcPr>
          <w:p w14:paraId="717D82D3" w14:textId="77777777" w:rsidR="00AC1205" w:rsidRDefault="00000000">
            <w:pPr>
              <w:jc w:val="right"/>
            </w:pPr>
            <w:r>
              <w:rPr>
                <w:rFonts w:ascii="Consolas" w:eastAsia="Consolas" w:hAnsi="Consolas" w:cs="Consolas"/>
                <w:sz w:val="16"/>
              </w:rPr>
              <w:t>796.4</w:t>
            </w:r>
          </w:p>
        </w:tc>
      </w:tr>
      <w:tr w:rsidR="00AC1205" w14:paraId="717D82DD" w14:textId="77777777">
        <w:tc>
          <w:tcPr>
            <w:tcW w:w="1170" w:type="dxa"/>
            <w:tcBorders>
              <w:top w:val="single" w:sz="0" w:space="0" w:color="000000"/>
              <w:bottom w:val="single" w:sz="0" w:space="0" w:color="000000"/>
            </w:tcBorders>
          </w:tcPr>
          <w:p w14:paraId="717D82D5"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82D6"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82D7" w14:textId="77777777" w:rsidR="00AC1205" w:rsidRDefault="00000000">
            <w:pPr>
              <w:jc w:val="right"/>
            </w:pPr>
            <w:r>
              <w:rPr>
                <w:rFonts w:ascii="Consolas" w:eastAsia="Consolas" w:hAnsi="Consolas" w:cs="Consolas"/>
                <w:sz w:val="16"/>
              </w:rPr>
              <w:t>10,320.0</w:t>
            </w:r>
          </w:p>
        </w:tc>
        <w:tc>
          <w:tcPr>
            <w:tcW w:w="1170" w:type="dxa"/>
            <w:tcBorders>
              <w:top w:val="single" w:sz="0" w:space="0" w:color="000000"/>
              <w:bottom w:val="single" w:sz="0" w:space="0" w:color="000000"/>
            </w:tcBorders>
          </w:tcPr>
          <w:p w14:paraId="717D82D8" w14:textId="77777777" w:rsidR="00AC1205" w:rsidRDefault="00000000">
            <w:pPr>
              <w:jc w:val="right"/>
            </w:pPr>
            <w:r>
              <w:rPr>
                <w:rFonts w:ascii="Consolas" w:eastAsia="Consolas" w:hAnsi="Consolas" w:cs="Consolas"/>
                <w:sz w:val="16"/>
              </w:rPr>
              <w:t>1,229.9</w:t>
            </w:r>
          </w:p>
        </w:tc>
        <w:tc>
          <w:tcPr>
            <w:tcW w:w="1170" w:type="dxa"/>
            <w:tcBorders>
              <w:top w:val="single" w:sz="0" w:space="0" w:color="000000"/>
              <w:bottom w:val="single" w:sz="0" w:space="0" w:color="000000"/>
            </w:tcBorders>
          </w:tcPr>
          <w:p w14:paraId="717D82D9" w14:textId="77777777" w:rsidR="00AC1205" w:rsidRDefault="00000000">
            <w:pPr>
              <w:jc w:val="right"/>
            </w:pPr>
            <w:r>
              <w:rPr>
                <w:rFonts w:ascii="Consolas" w:eastAsia="Consolas" w:hAnsi="Consolas" w:cs="Consolas"/>
                <w:sz w:val="16"/>
              </w:rPr>
              <w:t>1,341.6</w:t>
            </w:r>
          </w:p>
        </w:tc>
        <w:tc>
          <w:tcPr>
            <w:tcW w:w="1170" w:type="dxa"/>
            <w:tcBorders>
              <w:top w:val="single" w:sz="0" w:space="0" w:color="000000"/>
              <w:bottom w:val="single" w:sz="0" w:space="0" w:color="000000"/>
            </w:tcBorders>
          </w:tcPr>
          <w:p w14:paraId="717D82DA"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82DB" w14:textId="77777777" w:rsidR="00AC1205" w:rsidRDefault="00000000">
            <w:pPr>
              <w:jc w:val="right"/>
            </w:pPr>
            <w:r>
              <w:rPr>
                <w:rFonts w:ascii="Consolas" w:eastAsia="Consolas" w:hAnsi="Consolas" w:cs="Consolas"/>
                <w:sz w:val="16"/>
              </w:rPr>
              <w:t>2,080.0</w:t>
            </w:r>
          </w:p>
        </w:tc>
        <w:tc>
          <w:tcPr>
            <w:tcW w:w="1170" w:type="dxa"/>
            <w:tcBorders>
              <w:top w:val="single" w:sz="0" w:space="0" w:color="000000"/>
              <w:bottom w:val="single" w:sz="0" w:space="0" w:color="000000"/>
            </w:tcBorders>
          </w:tcPr>
          <w:p w14:paraId="717D82DC" w14:textId="77777777" w:rsidR="00AC1205" w:rsidRDefault="00000000">
            <w:pPr>
              <w:jc w:val="right"/>
            </w:pPr>
            <w:r>
              <w:rPr>
                <w:rFonts w:ascii="Consolas" w:eastAsia="Consolas" w:hAnsi="Consolas" w:cs="Consolas"/>
                <w:sz w:val="16"/>
              </w:rPr>
              <w:t>1,074.6</w:t>
            </w:r>
          </w:p>
        </w:tc>
      </w:tr>
    </w:tbl>
    <w:p w14:paraId="717D82DE" w14:textId="77777777" w:rsidR="00AC1205" w:rsidRDefault="00AC1205"/>
    <w:p w14:paraId="717D82DF" w14:textId="77777777" w:rsidR="00AC1205" w:rsidRDefault="00000000">
      <w:r>
        <w:br/>
      </w:r>
    </w:p>
    <w:p w14:paraId="717D82E0" w14:textId="77777777" w:rsidR="00AC1205" w:rsidRDefault="00000000">
      <w:pPr>
        <w:shd w:val="solid" w:color="B0C4DE" w:fill="auto"/>
      </w:pPr>
      <w:r>
        <w:rPr>
          <w:b/>
          <w:sz w:val="26"/>
        </w:rPr>
        <w:t>whweek</w:t>
      </w:r>
    </w:p>
    <w:p w14:paraId="717D82E1" w14:textId="77777777" w:rsidR="00AC1205" w:rsidRDefault="00000000">
      <w:pPr>
        <w:rPr>
          <w:color w:val="4682B4"/>
        </w:rPr>
      </w:pPr>
      <w:r>
        <w:rPr>
          <w:color w:val="4682B4"/>
        </w:rPr>
        <w:t>Work hours per week: worked</w:t>
      </w:r>
      <w:r>
        <w:rPr>
          <w:color w:val="4682B4"/>
        </w:rPr>
        <w:br/>
      </w:r>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82E3" w14:textId="77777777">
        <w:tc>
          <w:tcPr>
            <w:tcW w:w="9360" w:type="dxa"/>
          </w:tcPr>
          <w:p w14:paraId="717D82E2" w14:textId="77777777" w:rsidR="00AC1205" w:rsidRDefault="00000000">
            <w:r>
              <w:rPr>
                <w:rFonts w:ascii="Consolas" w:eastAsia="Consolas" w:hAnsi="Consolas" w:cs="Consolas"/>
                <w:b/>
                <w:sz w:val="18"/>
              </w:rPr>
              <w:t xml:space="preserve">       Name: </w:t>
            </w:r>
            <w:r>
              <w:rPr>
                <w:rFonts w:ascii="Consolas" w:eastAsia="Consolas" w:hAnsi="Consolas" w:cs="Consolas"/>
                <w:sz w:val="18"/>
              </w:rPr>
              <w:t>whweek</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week: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14152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1,066,788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21.91          </w:t>
            </w:r>
          </w:p>
        </w:tc>
      </w:tr>
    </w:tbl>
    <w:p w14:paraId="717D82E4"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2ED" w14:textId="77777777">
        <w:tc>
          <w:tcPr>
            <w:tcW w:w="1170" w:type="dxa"/>
            <w:tcBorders>
              <w:top w:val="single" w:sz="0" w:space="0" w:color="000000"/>
              <w:bottom w:val="single" w:sz="0" w:space="0" w:color="000000"/>
            </w:tcBorders>
          </w:tcPr>
          <w:p w14:paraId="717D82E5" w14:textId="77777777" w:rsidR="00AC1205" w:rsidRDefault="00AC1205">
            <w:pPr>
              <w:jc w:val="right"/>
            </w:pPr>
          </w:p>
        </w:tc>
        <w:tc>
          <w:tcPr>
            <w:tcW w:w="1170" w:type="dxa"/>
            <w:tcBorders>
              <w:top w:val="single" w:sz="0" w:space="0" w:color="000000"/>
              <w:bottom w:val="single" w:sz="0" w:space="0" w:color="000000"/>
            </w:tcBorders>
          </w:tcPr>
          <w:p w14:paraId="717D82E6"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82E7"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82E8"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82E9"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82EA"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82EB"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82EC" w14:textId="77777777" w:rsidR="00AC1205" w:rsidRDefault="00000000">
            <w:pPr>
              <w:jc w:val="right"/>
            </w:pPr>
            <w:r>
              <w:rPr>
                <w:rFonts w:ascii="Consolas" w:eastAsia="Consolas" w:hAnsi="Consolas" w:cs="Consolas"/>
                <w:sz w:val="16"/>
              </w:rPr>
              <w:t>SD</w:t>
            </w:r>
          </w:p>
        </w:tc>
      </w:tr>
      <w:tr w:rsidR="00AC1205" w14:paraId="717D82F6" w14:textId="77777777">
        <w:tc>
          <w:tcPr>
            <w:tcW w:w="1170" w:type="dxa"/>
            <w:tcBorders>
              <w:top w:val="single" w:sz="0" w:space="0" w:color="000000"/>
            </w:tcBorders>
          </w:tcPr>
          <w:p w14:paraId="717D82EE"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82EF"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82F0" w14:textId="77777777" w:rsidR="00AC1205" w:rsidRDefault="00000000">
            <w:pPr>
              <w:jc w:val="right"/>
            </w:pPr>
            <w:r>
              <w:rPr>
                <w:rFonts w:ascii="Consolas" w:eastAsia="Consolas" w:hAnsi="Consolas" w:cs="Consolas"/>
                <w:sz w:val="16"/>
              </w:rPr>
              <w:t>168.0</w:t>
            </w:r>
          </w:p>
        </w:tc>
        <w:tc>
          <w:tcPr>
            <w:tcW w:w="1170" w:type="dxa"/>
            <w:tcBorders>
              <w:top w:val="single" w:sz="0" w:space="0" w:color="000000"/>
            </w:tcBorders>
          </w:tcPr>
          <w:p w14:paraId="717D82F1" w14:textId="77777777" w:rsidR="00AC1205" w:rsidRDefault="00000000">
            <w:pPr>
              <w:jc w:val="right"/>
            </w:pPr>
            <w:r>
              <w:rPr>
                <w:rFonts w:ascii="Consolas" w:eastAsia="Consolas" w:hAnsi="Consolas" w:cs="Consolas"/>
                <w:sz w:val="16"/>
              </w:rPr>
              <w:t>23.4</w:t>
            </w:r>
          </w:p>
        </w:tc>
        <w:tc>
          <w:tcPr>
            <w:tcW w:w="1170" w:type="dxa"/>
            <w:tcBorders>
              <w:top w:val="single" w:sz="0" w:space="0" w:color="000000"/>
            </w:tcBorders>
          </w:tcPr>
          <w:p w14:paraId="717D82F2" w14:textId="77777777" w:rsidR="00AC1205" w:rsidRDefault="00000000">
            <w:pPr>
              <w:jc w:val="right"/>
            </w:pPr>
            <w:r>
              <w:rPr>
                <w:rFonts w:ascii="Consolas" w:eastAsia="Consolas" w:hAnsi="Consolas" w:cs="Consolas"/>
                <w:sz w:val="16"/>
              </w:rPr>
              <w:t>28.0</w:t>
            </w:r>
          </w:p>
        </w:tc>
        <w:tc>
          <w:tcPr>
            <w:tcW w:w="1170" w:type="dxa"/>
            <w:tcBorders>
              <w:top w:val="single" w:sz="0" w:space="0" w:color="000000"/>
            </w:tcBorders>
          </w:tcPr>
          <w:p w14:paraId="717D82F3"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82F4" w14:textId="77777777" w:rsidR="00AC1205" w:rsidRDefault="00000000">
            <w:pPr>
              <w:jc w:val="right"/>
            </w:pPr>
            <w:r>
              <w:rPr>
                <w:rFonts w:ascii="Consolas" w:eastAsia="Consolas" w:hAnsi="Consolas" w:cs="Consolas"/>
                <w:sz w:val="16"/>
              </w:rPr>
              <w:t>40.0</w:t>
            </w:r>
          </w:p>
        </w:tc>
        <w:tc>
          <w:tcPr>
            <w:tcW w:w="1170" w:type="dxa"/>
            <w:tcBorders>
              <w:top w:val="single" w:sz="0" w:space="0" w:color="000000"/>
            </w:tcBorders>
          </w:tcPr>
          <w:p w14:paraId="717D82F5" w14:textId="77777777" w:rsidR="00AC1205" w:rsidRDefault="00000000">
            <w:pPr>
              <w:jc w:val="right"/>
            </w:pPr>
            <w:r>
              <w:rPr>
                <w:rFonts w:ascii="Consolas" w:eastAsia="Consolas" w:hAnsi="Consolas" w:cs="Consolas"/>
                <w:sz w:val="16"/>
              </w:rPr>
              <w:t>22.3</w:t>
            </w:r>
          </w:p>
        </w:tc>
      </w:tr>
      <w:tr w:rsidR="00AC1205" w14:paraId="717D82FF" w14:textId="77777777">
        <w:tc>
          <w:tcPr>
            <w:tcW w:w="1170" w:type="dxa"/>
          </w:tcPr>
          <w:p w14:paraId="717D82F7" w14:textId="77777777" w:rsidR="00AC1205" w:rsidRDefault="00000000">
            <w:pPr>
              <w:jc w:val="right"/>
            </w:pPr>
            <w:r>
              <w:rPr>
                <w:rFonts w:ascii="Consolas" w:eastAsia="Consolas" w:hAnsi="Consolas" w:cs="Consolas"/>
                <w:sz w:val="16"/>
              </w:rPr>
              <w:t>[2] KOR</w:t>
            </w:r>
          </w:p>
        </w:tc>
        <w:tc>
          <w:tcPr>
            <w:tcW w:w="1170" w:type="dxa"/>
          </w:tcPr>
          <w:p w14:paraId="717D82F8" w14:textId="77777777" w:rsidR="00AC1205" w:rsidRDefault="00000000">
            <w:pPr>
              <w:jc w:val="right"/>
            </w:pPr>
            <w:r>
              <w:rPr>
                <w:rFonts w:ascii="Consolas" w:eastAsia="Consolas" w:hAnsi="Consolas" w:cs="Consolas"/>
                <w:sz w:val="16"/>
              </w:rPr>
              <w:t>0.0</w:t>
            </w:r>
          </w:p>
        </w:tc>
        <w:tc>
          <w:tcPr>
            <w:tcW w:w="1170" w:type="dxa"/>
          </w:tcPr>
          <w:p w14:paraId="717D82F9" w14:textId="77777777" w:rsidR="00AC1205" w:rsidRDefault="00000000">
            <w:pPr>
              <w:jc w:val="right"/>
            </w:pPr>
            <w:r>
              <w:rPr>
                <w:rFonts w:ascii="Consolas" w:eastAsia="Consolas" w:hAnsi="Consolas" w:cs="Consolas"/>
                <w:sz w:val="16"/>
              </w:rPr>
              <w:t>168.0</w:t>
            </w:r>
          </w:p>
        </w:tc>
        <w:tc>
          <w:tcPr>
            <w:tcW w:w="1170" w:type="dxa"/>
          </w:tcPr>
          <w:p w14:paraId="717D82FA" w14:textId="77777777" w:rsidR="00AC1205" w:rsidRDefault="00000000">
            <w:pPr>
              <w:jc w:val="right"/>
            </w:pPr>
            <w:r>
              <w:rPr>
                <w:rFonts w:ascii="Consolas" w:eastAsia="Consolas" w:hAnsi="Consolas" w:cs="Consolas"/>
                <w:sz w:val="16"/>
              </w:rPr>
              <w:t>44.5</w:t>
            </w:r>
          </w:p>
        </w:tc>
        <w:tc>
          <w:tcPr>
            <w:tcW w:w="1170" w:type="dxa"/>
          </w:tcPr>
          <w:p w14:paraId="717D82FB" w14:textId="77777777" w:rsidR="00AC1205" w:rsidRDefault="00000000">
            <w:pPr>
              <w:jc w:val="right"/>
            </w:pPr>
            <w:r>
              <w:rPr>
                <w:rFonts w:ascii="Consolas" w:eastAsia="Consolas" w:hAnsi="Consolas" w:cs="Consolas"/>
                <w:sz w:val="16"/>
              </w:rPr>
              <w:t>42.0</w:t>
            </w:r>
          </w:p>
        </w:tc>
        <w:tc>
          <w:tcPr>
            <w:tcW w:w="1170" w:type="dxa"/>
          </w:tcPr>
          <w:p w14:paraId="717D82FC" w14:textId="77777777" w:rsidR="00AC1205" w:rsidRDefault="00000000">
            <w:pPr>
              <w:jc w:val="right"/>
            </w:pPr>
            <w:r>
              <w:rPr>
                <w:rFonts w:ascii="Consolas" w:eastAsia="Consolas" w:hAnsi="Consolas" w:cs="Consolas"/>
                <w:sz w:val="16"/>
              </w:rPr>
              <w:t>40.0</w:t>
            </w:r>
          </w:p>
        </w:tc>
        <w:tc>
          <w:tcPr>
            <w:tcW w:w="1170" w:type="dxa"/>
          </w:tcPr>
          <w:p w14:paraId="717D82FD" w14:textId="77777777" w:rsidR="00AC1205" w:rsidRDefault="00000000">
            <w:pPr>
              <w:jc w:val="right"/>
            </w:pPr>
            <w:r>
              <w:rPr>
                <w:rFonts w:ascii="Consolas" w:eastAsia="Consolas" w:hAnsi="Consolas" w:cs="Consolas"/>
                <w:sz w:val="16"/>
              </w:rPr>
              <w:t>50.0</w:t>
            </w:r>
          </w:p>
        </w:tc>
        <w:tc>
          <w:tcPr>
            <w:tcW w:w="1170" w:type="dxa"/>
          </w:tcPr>
          <w:p w14:paraId="717D82FE" w14:textId="77777777" w:rsidR="00AC1205" w:rsidRDefault="00000000">
            <w:pPr>
              <w:jc w:val="right"/>
            </w:pPr>
            <w:r>
              <w:rPr>
                <w:rFonts w:ascii="Consolas" w:eastAsia="Consolas" w:hAnsi="Consolas" w:cs="Consolas"/>
                <w:sz w:val="16"/>
              </w:rPr>
              <w:t>13.7</w:t>
            </w:r>
          </w:p>
        </w:tc>
      </w:tr>
      <w:tr w:rsidR="00AC1205" w14:paraId="717D8308" w14:textId="77777777">
        <w:tc>
          <w:tcPr>
            <w:tcW w:w="1170" w:type="dxa"/>
          </w:tcPr>
          <w:p w14:paraId="717D8300" w14:textId="77777777" w:rsidR="00AC1205" w:rsidRDefault="00000000">
            <w:pPr>
              <w:jc w:val="right"/>
            </w:pPr>
            <w:r>
              <w:rPr>
                <w:rFonts w:ascii="Consolas" w:eastAsia="Consolas" w:hAnsi="Consolas" w:cs="Consolas"/>
                <w:sz w:val="16"/>
              </w:rPr>
              <w:t>[3] USA</w:t>
            </w:r>
          </w:p>
        </w:tc>
        <w:tc>
          <w:tcPr>
            <w:tcW w:w="1170" w:type="dxa"/>
          </w:tcPr>
          <w:p w14:paraId="717D8301" w14:textId="77777777" w:rsidR="00AC1205" w:rsidRDefault="00000000">
            <w:pPr>
              <w:jc w:val="right"/>
            </w:pPr>
            <w:r>
              <w:rPr>
                <w:rFonts w:ascii="Consolas" w:eastAsia="Consolas" w:hAnsi="Consolas" w:cs="Consolas"/>
                <w:sz w:val="16"/>
              </w:rPr>
              <w:t>-3.0</w:t>
            </w:r>
          </w:p>
        </w:tc>
        <w:tc>
          <w:tcPr>
            <w:tcW w:w="1170" w:type="dxa"/>
          </w:tcPr>
          <w:p w14:paraId="717D8302" w14:textId="77777777" w:rsidR="00AC1205" w:rsidRDefault="00000000">
            <w:pPr>
              <w:jc w:val="right"/>
            </w:pPr>
            <w:r>
              <w:rPr>
                <w:rFonts w:ascii="Consolas" w:eastAsia="Consolas" w:hAnsi="Consolas" w:cs="Consolas"/>
                <w:sz w:val="16"/>
              </w:rPr>
              <w:t>153.5</w:t>
            </w:r>
          </w:p>
        </w:tc>
        <w:tc>
          <w:tcPr>
            <w:tcW w:w="1170" w:type="dxa"/>
          </w:tcPr>
          <w:p w14:paraId="717D8303" w14:textId="77777777" w:rsidR="00AC1205" w:rsidRDefault="00000000">
            <w:pPr>
              <w:jc w:val="right"/>
            </w:pPr>
            <w:r>
              <w:rPr>
                <w:rFonts w:ascii="Consolas" w:eastAsia="Consolas" w:hAnsi="Consolas" w:cs="Consolas"/>
                <w:sz w:val="16"/>
              </w:rPr>
              <w:t>26.3</w:t>
            </w:r>
          </w:p>
        </w:tc>
        <w:tc>
          <w:tcPr>
            <w:tcW w:w="1170" w:type="dxa"/>
          </w:tcPr>
          <w:p w14:paraId="717D8304" w14:textId="77777777" w:rsidR="00AC1205" w:rsidRDefault="00000000">
            <w:pPr>
              <w:jc w:val="right"/>
            </w:pPr>
            <w:r>
              <w:rPr>
                <w:rFonts w:ascii="Consolas" w:eastAsia="Consolas" w:hAnsi="Consolas" w:cs="Consolas"/>
                <w:sz w:val="16"/>
              </w:rPr>
              <w:t>33.0</w:t>
            </w:r>
          </w:p>
        </w:tc>
        <w:tc>
          <w:tcPr>
            <w:tcW w:w="1170" w:type="dxa"/>
          </w:tcPr>
          <w:p w14:paraId="717D8305" w14:textId="77777777" w:rsidR="00AC1205" w:rsidRDefault="00000000">
            <w:pPr>
              <w:jc w:val="right"/>
            </w:pPr>
            <w:r>
              <w:rPr>
                <w:rFonts w:ascii="Consolas" w:eastAsia="Consolas" w:hAnsi="Consolas" w:cs="Consolas"/>
                <w:sz w:val="16"/>
              </w:rPr>
              <w:t>0.0</w:t>
            </w:r>
          </w:p>
        </w:tc>
        <w:tc>
          <w:tcPr>
            <w:tcW w:w="1170" w:type="dxa"/>
          </w:tcPr>
          <w:p w14:paraId="717D8306" w14:textId="77777777" w:rsidR="00AC1205" w:rsidRDefault="00000000">
            <w:pPr>
              <w:jc w:val="right"/>
            </w:pPr>
            <w:r>
              <w:rPr>
                <w:rFonts w:ascii="Consolas" w:eastAsia="Consolas" w:hAnsi="Consolas" w:cs="Consolas"/>
                <w:sz w:val="16"/>
              </w:rPr>
              <w:t>40.0</w:t>
            </w:r>
          </w:p>
        </w:tc>
        <w:tc>
          <w:tcPr>
            <w:tcW w:w="1170" w:type="dxa"/>
          </w:tcPr>
          <w:p w14:paraId="717D8307" w14:textId="77777777" w:rsidR="00AC1205" w:rsidRDefault="00000000">
            <w:pPr>
              <w:jc w:val="right"/>
            </w:pPr>
            <w:r>
              <w:rPr>
                <w:rFonts w:ascii="Consolas" w:eastAsia="Consolas" w:hAnsi="Consolas" w:cs="Consolas"/>
                <w:sz w:val="16"/>
              </w:rPr>
              <w:t>20.4</w:t>
            </w:r>
          </w:p>
        </w:tc>
      </w:tr>
      <w:tr w:rsidR="00AC1205" w14:paraId="717D8311" w14:textId="77777777">
        <w:tc>
          <w:tcPr>
            <w:tcW w:w="1170" w:type="dxa"/>
          </w:tcPr>
          <w:p w14:paraId="717D8309" w14:textId="77777777" w:rsidR="00AC1205" w:rsidRDefault="00000000">
            <w:pPr>
              <w:jc w:val="right"/>
            </w:pPr>
            <w:r>
              <w:rPr>
                <w:rFonts w:ascii="Consolas" w:eastAsia="Consolas" w:hAnsi="Consolas" w:cs="Consolas"/>
                <w:sz w:val="16"/>
              </w:rPr>
              <w:t>[5] SWT</w:t>
            </w:r>
          </w:p>
        </w:tc>
        <w:tc>
          <w:tcPr>
            <w:tcW w:w="1170" w:type="dxa"/>
          </w:tcPr>
          <w:p w14:paraId="717D830A" w14:textId="77777777" w:rsidR="00AC1205" w:rsidRDefault="00000000">
            <w:pPr>
              <w:jc w:val="right"/>
            </w:pPr>
            <w:r>
              <w:rPr>
                <w:rFonts w:ascii="Consolas" w:eastAsia="Consolas" w:hAnsi="Consolas" w:cs="Consolas"/>
                <w:sz w:val="16"/>
              </w:rPr>
              <w:t>-3.0</w:t>
            </w:r>
          </w:p>
        </w:tc>
        <w:tc>
          <w:tcPr>
            <w:tcW w:w="1170" w:type="dxa"/>
          </w:tcPr>
          <w:p w14:paraId="717D830B" w14:textId="77777777" w:rsidR="00AC1205" w:rsidRDefault="00000000">
            <w:pPr>
              <w:jc w:val="right"/>
            </w:pPr>
            <w:r>
              <w:rPr>
                <w:rFonts w:ascii="Consolas" w:eastAsia="Consolas" w:hAnsi="Consolas" w:cs="Consolas"/>
                <w:sz w:val="16"/>
              </w:rPr>
              <w:t>99.0</w:t>
            </w:r>
          </w:p>
        </w:tc>
        <w:tc>
          <w:tcPr>
            <w:tcW w:w="1170" w:type="dxa"/>
          </w:tcPr>
          <w:p w14:paraId="717D830C" w14:textId="77777777" w:rsidR="00AC1205" w:rsidRDefault="00000000">
            <w:pPr>
              <w:jc w:val="right"/>
            </w:pPr>
            <w:r>
              <w:rPr>
                <w:rFonts w:ascii="Consolas" w:eastAsia="Consolas" w:hAnsi="Consolas" w:cs="Consolas"/>
                <w:sz w:val="16"/>
              </w:rPr>
              <w:t>23.3</w:t>
            </w:r>
          </w:p>
        </w:tc>
        <w:tc>
          <w:tcPr>
            <w:tcW w:w="1170" w:type="dxa"/>
          </w:tcPr>
          <w:p w14:paraId="717D830D" w14:textId="77777777" w:rsidR="00AC1205" w:rsidRDefault="00000000">
            <w:pPr>
              <w:jc w:val="right"/>
            </w:pPr>
            <w:r>
              <w:rPr>
                <w:rFonts w:ascii="Consolas" w:eastAsia="Consolas" w:hAnsi="Consolas" w:cs="Consolas"/>
                <w:sz w:val="16"/>
              </w:rPr>
              <w:t>25.7</w:t>
            </w:r>
          </w:p>
        </w:tc>
        <w:tc>
          <w:tcPr>
            <w:tcW w:w="1170" w:type="dxa"/>
          </w:tcPr>
          <w:p w14:paraId="717D830E" w14:textId="77777777" w:rsidR="00AC1205" w:rsidRDefault="00000000">
            <w:pPr>
              <w:jc w:val="right"/>
            </w:pPr>
            <w:r>
              <w:rPr>
                <w:rFonts w:ascii="Consolas" w:eastAsia="Consolas" w:hAnsi="Consolas" w:cs="Consolas"/>
                <w:sz w:val="16"/>
              </w:rPr>
              <w:t>-3.0</w:t>
            </w:r>
          </w:p>
        </w:tc>
        <w:tc>
          <w:tcPr>
            <w:tcW w:w="1170" w:type="dxa"/>
          </w:tcPr>
          <w:p w14:paraId="717D830F" w14:textId="77777777" w:rsidR="00AC1205" w:rsidRDefault="00000000">
            <w:pPr>
              <w:jc w:val="right"/>
            </w:pPr>
            <w:r>
              <w:rPr>
                <w:rFonts w:ascii="Consolas" w:eastAsia="Consolas" w:hAnsi="Consolas" w:cs="Consolas"/>
                <w:sz w:val="16"/>
              </w:rPr>
              <w:t>42.0</w:t>
            </w:r>
          </w:p>
        </w:tc>
        <w:tc>
          <w:tcPr>
            <w:tcW w:w="1170" w:type="dxa"/>
          </w:tcPr>
          <w:p w14:paraId="717D8310" w14:textId="77777777" w:rsidR="00AC1205" w:rsidRDefault="00000000">
            <w:pPr>
              <w:jc w:val="right"/>
            </w:pPr>
            <w:r>
              <w:rPr>
                <w:rFonts w:ascii="Consolas" w:eastAsia="Consolas" w:hAnsi="Consolas" w:cs="Consolas"/>
                <w:sz w:val="16"/>
              </w:rPr>
              <w:t>20.8</w:t>
            </w:r>
          </w:p>
        </w:tc>
      </w:tr>
      <w:tr w:rsidR="00AC1205" w14:paraId="717D831A" w14:textId="77777777">
        <w:tc>
          <w:tcPr>
            <w:tcW w:w="1170" w:type="dxa"/>
          </w:tcPr>
          <w:p w14:paraId="717D8312" w14:textId="77777777" w:rsidR="00AC1205" w:rsidRDefault="00000000">
            <w:pPr>
              <w:jc w:val="right"/>
            </w:pPr>
            <w:r>
              <w:rPr>
                <w:rFonts w:ascii="Consolas" w:eastAsia="Consolas" w:hAnsi="Consolas" w:cs="Consolas"/>
                <w:sz w:val="16"/>
              </w:rPr>
              <w:t>[6] GER</w:t>
            </w:r>
          </w:p>
        </w:tc>
        <w:tc>
          <w:tcPr>
            <w:tcW w:w="1170" w:type="dxa"/>
          </w:tcPr>
          <w:p w14:paraId="717D8313" w14:textId="77777777" w:rsidR="00AC1205" w:rsidRDefault="00000000">
            <w:pPr>
              <w:jc w:val="right"/>
            </w:pPr>
            <w:r>
              <w:rPr>
                <w:rFonts w:ascii="Consolas" w:eastAsia="Consolas" w:hAnsi="Consolas" w:cs="Consolas"/>
                <w:sz w:val="16"/>
              </w:rPr>
              <w:t>-5.0</w:t>
            </w:r>
          </w:p>
        </w:tc>
        <w:tc>
          <w:tcPr>
            <w:tcW w:w="1170" w:type="dxa"/>
          </w:tcPr>
          <w:p w14:paraId="717D8314" w14:textId="77777777" w:rsidR="00AC1205" w:rsidRDefault="00000000">
            <w:pPr>
              <w:jc w:val="right"/>
            </w:pPr>
            <w:r>
              <w:rPr>
                <w:rFonts w:ascii="Consolas" w:eastAsia="Consolas" w:hAnsi="Consolas" w:cs="Consolas"/>
                <w:sz w:val="16"/>
              </w:rPr>
              <w:t>169.2</w:t>
            </w:r>
          </w:p>
        </w:tc>
        <w:tc>
          <w:tcPr>
            <w:tcW w:w="1170" w:type="dxa"/>
          </w:tcPr>
          <w:p w14:paraId="717D8315" w14:textId="77777777" w:rsidR="00AC1205" w:rsidRDefault="00000000">
            <w:pPr>
              <w:jc w:val="right"/>
            </w:pPr>
            <w:r>
              <w:rPr>
                <w:rFonts w:ascii="Consolas" w:eastAsia="Consolas" w:hAnsi="Consolas" w:cs="Consolas"/>
                <w:sz w:val="16"/>
              </w:rPr>
              <w:t>22.7</w:t>
            </w:r>
          </w:p>
        </w:tc>
        <w:tc>
          <w:tcPr>
            <w:tcW w:w="1170" w:type="dxa"/>
          </w:tcPr>
          <w:p w14:paraId="717D8316" w14:textId="77777777" w:rsidR="00AC1205" w:rsidRDefault="00000000">
            <w:pPr>
              <w:jc w:val="right"/>
            </w:pPr>
            <w:r>
              <w:rPr>
                <w:rFonts w:ascii="Consolas" w:eastAsia="Consolas" w:hAnsi="Consolas" w:cs="Consolas"/>
                <w:sz w:val="16"/>
              </w:rPr>
              <w:t>25.0</w:t>
            </w:r>
          </w:p>
        </w:tc>
        <w:tc>
          <w:tcPr>
            <w:tcW w:w="1170" w:type="dxa"/>
          </w:tcPr>
          <w:p w14:paraId="717D8317" w14:textId="77777777" w:rsidR="00AC1205" w:rsidRDefault="00000000">
            <w:pPr>
              <w:jc w:val="right"/>
            </w:pPr>
            <w:r>
              <w:rPr>
                <w:rFonts w:ascii="Consolas" w:eastAsia="Consolas" w:hAnsi="Consolas" w:cs="Consolas"/>
                <w:sz w:val="16"/>
              </w:rPr>
              <w:t>-2.0</w:t>
            </w:r>
          </w:p>
        </w:tc>
        <w:tc>
          <w:tcPr>
            <w:tcW w:w="1170" w:type="dxa"/>
          </w:tcPr>
          <w:p w14:paraId="717D8318" w14:textId="77777777" w:rsidR="00AC1205" w:rsidRDefault="00000000">
            <w:pPr>
              <w:jc w:val="right"/>
            </w:pPr>
            <w:r>
              <w:rPr>
                <w:rFonts w:ascii="Consolas" w:eastAsia="Consolas" w:hAnsi="Consolas" w:cs="Consolas"/>
                <w:sz w:val="16"/>
              </w:rPr>
              <w:t>40.0</w:t>
            </w:r>
          </w:p>
        </w:tc>
        <w:tc>
          <w:tcPr>
            <w:tcW w:w="1170" w:type="dxa"/>
          </w:tcPr>
          <w:p w14:paraId="717D8319" w14:textId="77777777" w:rsidR="00AC1205" w:rsidRDefault="00000000">
            <w:pPr>
              <w:jc w:val="right"/>
            </w:pPr>
            <w:r>
              <w:rPr>
                <w:rFonts w:ascii="Consolas" w:eastAsia="Consolas" w:hAnsi="Consolas" w:cs="Consolas"/>
                <w:sz w:val="16"/>
              </w:rPr>
              <w:t>21.5</w:t>
            </w:r>
          </w:p>
        </w:tc>
      </w:tr>
      <w:tr w:rsidR="00AC1205" w14:paraId="717D8323" w14:textId="77777777">
        <w:tc>
          <w:tcPr>
            <w:tcW w:w="1170" w:type="dxa"/>
          </w:tcPr>
          <w:p w14:paraId="717D831B" w14:textId="77777777" w:rsidR="00AC1205" w:rsidRDefault="00000000">
            <w:pPr>
              <w:jc w:val="right"/>
            </w:pPr>
            <w:r>
              <w:rPr>
                <w:rFonts w:ascii="Consolas" w:eastAsia="Consolas" w:hAnsi="Consolas" w:cs="Consolas"/>
                <w:sz w:val="16"/>
              </w:rPr>
              <w:t>[7] UK</w:t>
            </w:r>
          </w:p>
        </w:tc>
        <w:tc>
          <w:tcPr>
            <w:tcW w:w="1170" w:type="dxa"/>
          </w:tcPr>
          <w:p w14:paraId="717D831C" w14:textId="77777777" w:rsidR="00AC1205" w:rsidRDefault="00000000">
            <w:pPr>
              <w:jc w:val="right"/>
            </w:pPr>
            <w:r>
              <w:rPr>
                <w:rFonts w:ascii="Consolas" w:eastAsia="Consolas" w:hAnsi="Consolas" w:cs="Consolas"/>
                <w:sz w:val="16"/>
              </w:rPr>
              <w:t>-3.0</w:t>
            </w:r>
          </w:p>
        </w:tc>
        <w:tc>
          <w:tcPr>
            <w:tcW w:w="1170" w:type="dxa"/>
          </w:tcPr>
          <w:p w14:paraId="717D831D" w14:textId="77777777" w:rsidR="00AC1205" w:rsidRDefault="00000000">
            <w:pPr>
              <w:jc w:val="right"/>
            </w:pPr>
            <w:r>
              <w:rPr>
                <w:rFonts w:ascii="Consolas" w:eastAsia="Consolas" w:hAnsi="Consolas" w:cs="Consolas"/>
                <w:sz w:val="16"/>
              </w:rPr>
              <w:t>194.0</w:t>
            </w:r>
          </w:p>
        </w:tc>
        <w:tc>
          <w:tcPr>
            <w:tcW w:w="1170" w:type="dxa"/>
          </w:tcPr>
          <w:p w14:paraId="717D831E" w14:textId="77777777" w:rsidR="00AC1205" w:rsidRDefault="00000000">
            <w:pPr>
              <w:jc w:val="right"/>
            </w:pPr>
            <w:r>
              <w:rPr>
                <w:rFonts w:ascii="Consolas" w:eastAsia="Consolas" w:hAnsi="Consolas" w:cs="Consolas"/>
                <w:sz w:val="16"/>
              </w:rPr>
              <w:t>20.0</w:t>
            </w:r>
          </w:p>
        </w:tc>
        <w:tc>
          <w:tcPr>
            <w:tcW w:w="1170" w:type="dxa"/>
          </w:tcPr>
          <w:p w14:paraId="717D831F" w14:textId="77777777" w:rsidR="00AC1205" w:rsidRDefault="00000000">
            <w:pPr>
              <w:jc w:val="right"/>
            </w:pPr>
            <w:r>
              <w:rPr>
                <w:rFonts w:ascii="Consolas" w:eastAsia="Consolas" w:hAnsi="Consolas" w:cs="Consolas"/>
                <w:sz w:val="16"/>
              </w:rPr>
              <w:t>20.0</w:t>
            </w:r>
          </w:p>
        </w:tc>
        <w:tc>
          <w:tcPr>
            <w:tcW w:w="1170" w:type="dxa"/>
          </w:tcPr>
          <w:p w14:paraId="717D8320" w14:textId="77777777" w:rsidR="00AC1205" w:rsidRDefault="00000000">
            <w:pPr>
              <w:jc w:val="right"/>
            </w:pPr>
            <w:r>
              <w:rPr>
                <w:rFonts w:ascii="Consolas" w:eastAsia="Consolas" w:hAnsi="Consolas" w:cs="Consolas"/>
                <w:sz w:val="16"/>
              </w:rPr>
              <w:t>-3.0</w:t>
            </w:r>
          </w:p>
        </w:tc>
        <w:tc>
          <w:tcPr>
            <w:tcW w:w="1170" w:type="dxa"/>
          </w:tcPr>
          <w:p w14:paraId="717D8321" w14:textId="77777777" w:rsidR="00AC1205" w:rsidRDefault="00000000">
            <w:pPr>
              <w:jc w:val="right"/>
            </w:pPr>
            <w:r>
              <w:rPr>
                <w:rFonts w:ascii="Consolas" w:eastAsia="Consolas" w:hAnsi="Consolas" w:cs="Consolas"/>
                <w:sz w:val="16"/>
              </w:rPr>
              <w:t>40.0</w:t>
            </w:r>
          </w:p>
        </w:tc>
        <w:tc>
          <w:tcPr>
            <w:tcW w:w="1170" w:type="dxa"/>
          </w:tcPr>
          <w:p w14:paraId="717D8322" w14:textId="77777777" w:rsidR="00AC1205" w:rsidRDefault="00000000">
            <w:pPr>
              <w:jc w:val="right"/>
            </w:pPr>
            <w:r>
              <w:rPr>
                <w:rFonts w:ascii="Consolas" w:eastAsia="Consolas" w:hAnsi="Consolas" w:cs="Consolas"/>
                <w:sz w:val="16"/>
              </w:rPr>
              <w:t>22.6</w:t>
            </w:r>
          </w:p>
        </w:tc>
      </w:tr>
      <w:tr w:rsidR="00AC1205" w14:paraId="717D832C" w14:textId="77777777">
        <w:tc>
          <w:tcPr>
            <w:tcW w:w="1170" w:type="dxa"/>
            <w:tcBorders>
              <w:bottom w:val="single" w:sz="0" w:space="0" w:color="000000"/>
            </w:tcBorders>
          </w:tcPr>
          <w:p w14:paraId="717D8324"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8325" w14:textId="77777777" w:rsidR="00AC1205" w:rsidRDefault="00000000">
            <w:pPr>
              <w:jc w:val="right"/>
            </w:pPr>
            <w:r>
              <w:rPr>
                <w:rFonts w:ascii="Consolas" w:eastAsia="Consolas" w:hAnsi="Consolas" w:cs="Consolas"/>
                <w:sz w:val="16"/>
              </w:rPr>
              <w:t>0.0</w:t>
            </w:r>
          </w:p>
        </w:tc>
        <w:tc>
          <w:tcPr>
            <w:tcW w:w="1170" w:type="dxa"/>
            <w:tcBorders>
              <w:bottom w:val="single" w:sz="0" w:space="0" w:color="000000"/>
            </w:tcBorders>
          </w:tcPr>
          <w:p w14:paraId="717D8326" w14:textId="77777777" w:rsidR="00AC1205" w:rsidRDefault="00000000">
            <w:pPr>
              <w:jc w:val="right"/>
            </w:pPr>
            <w:r>
              <w:rPr>
                <w:rFonts w:ascii="Consolas" w:eastAsia="Consolas" w:hAnsi="Consolas" w:cs="Consolas"/>
                <w:sz w:val="16"/>
              </w:rPr>
              <w:t>200.0</w:t>
            </w:r>
          </w:p>
        </w:tc>
        <w:tc>
          <w:tcPr>
            <w:tcW w:w="1170" w:type="dxa"/>
            <w:tcBorders>
              <w:bottom w:val="single" w:sz="0" w:space="0" w:color="000000"/>
            </w:tcBorders>
          </w:tcPr>
          <w:p w14:paraId="717D8327" w14:textId="77777777" w:rsidR="00AC1205" w:rsidRDefault="00000000">
            <w:pPr>
              <w:jc w:val="right"/>
            </w:pPr>
            <w:r>
              <w:rPr>
                <w:rFonts w:ascii="Consolas" w:eastAsia="Consolas" w:hAnsi="Consolas" w:cs="Consolas"/>
                <w:sz w:val="16"/>
              </w:rPr>
              <w:t>30.4</w:t>
            </w:r>
          </w:p>
        </w:tc>
        <w:tc>
          <w:tcPr>
            <w:tcW w:w="1170" w:type="dxa"/>
            <w:tcBorders>
              <w:bottom w:val="single" w:sz="0" w:space="0" w:color="000000"/>
            </w:tcBorders>
          </w:tcPr>
          <w:p w14:paraId="717D8328" w14:textId="77777777" w:rsidR="00AC1205" w:rsidRDefault="00000000">
            <w:pPr>
              <w:jc w:val="right"/>
            </w:pPr>
            <w:r>
              <w:rPr>
                <w:rFonts w:ascii="Consolas" w:eastAsia="Consolas" w:hAnsi="Consolas" w:cs="Consolas"/>
                <w:sz w:val="16"/>
              </w:rPr>
              <w:t>34.0</w:t>
            </w:r>
          </w:p>
        </w:tc>
        <w:tc>
          <w:tcPr>
            <w:tcW w:w="1170" w:type="dxa"/>
            <w:tcBorders>
              <w:bottom w:val="single" w:sz="0" w:space="0" w:color="000000"/>
            </w:tcBorders>
          </w:tcPr>
          <w:p w14:paraId="717D8329" w14:textId="77777777" w:rsidR="00AC1205" w:rsidRDefault="00000000">
            <w:pPr>
              <w:jc w:val="right"/>
            </w:pPr>
            <w:r>
              <w:rPr>
                <w:rFonts w:ascii="Consolas" w:eastAsia="Consolas" w:hAnsi="Consolas" w:cs="Consolas"/>
                <w:sz w:val="16"/>
              </w:rPr>
              <w:t>20.0</w:t>
            </w:r>
          </w:p>
        </w:tc>
        <w:tc>
          <w:tcPr>
            <w:tcW w:w="1170" w:type="dxa"/>
            <w:tcBorders>
              <w:bottom w:val="single" w:sz="0" w:space="0" w:color="000000"/>
            </w:tcBorders>
          </w:tcPr>
          <w:p w14:paraId="717D832A" w14:textId="77777777" w:rsidR="00AC1205" w:rsidRDefault="00000000">
            <w:pPr>
              <w:jc w:val="right"/>
            </w:pPr>
            <w:r>
              <w:rPr>
                <w:rFonts w:ascii="Consolas" w:eastAsia="Consolas" w:hAnsi="Consolas" w:cs="Consolas"/>
                <w:sz w:val="16"/>
              </w:rPr>
              <w:t>40.0</w:t>
            </w:r>
          </w:p>
        </w:tc>
        <w:tc>
          <w:tcPr>
            <w:tcW w:w="1170" w:type="dxa"/>
            <w:tcBorders>
              <w:bottom w:val="single" w:sz="0" w:space="0" w:color="000000"/>
            </w:tcBorders>
          </w:tcPr>
          <w:p w14:paraId="717D832B" w14:textId="77777777" w:rsidR="00AC1205" w:rsidRDefault="00000000">
            <w:pPr>
              <w:jc w:val="right"/>
            </w:pPr>
            <w:r>
              <w:rPr>
                <w:rFonts w:ascii="Consolas" w:eastAsia="Consolas" w:hAnsi="Consolas" w:cs="Consolas"/>
                <w:sz w:val="16"/>
              </w:rPr>
              <w:t>15.4</w:t>
            </w:r>
          </w:p>
        </w:tc>
      </w:tr>
      <w:tr w:rsidR="00AC1205" w14:paraId="717D8335" w14:textId="77777777">
        <w:tc>
          <w:tcPr>
            <w:tcW w:w="1170" w:type="dxa"/>
            <w:tcBorders>
              <w:top w:val="single" w:sz="0" w:space="0" w:color="000000"/>
              <w:bottom w:val="single" w:sz="0" w:space="0" w:color="000000"/>
            </w:tcBorders>
          </w:tcPr>
          <w:p w14:paraId="717D832D"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832E"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832F" w14:textId="77777777" w:rsidR="00AC1205" w:rsidRDefault="00000000">
            <w:pPr>
              <w:jc w:val="right"/>
            </w:pPr>
            <w:r>
              <w:rPr>
                <w:rFonts w:ascii="Consolas" w:eastAsia="Consolas" w:hAnsi="Consolas" w:cs="Consolas"/>
                <w:sz w:val="16"/>
              </w:rPr>
              <w:t>200.0</w:t>
            </w:r>
          </w:p>
        </w:tc>
        <w:tc>
          <w:tcPr>
            <w:tcW w:w="1170" w:type="dxa"/>
            <w:tcBorders>
              <w:top w:val="single" w:sz="0" w:space="0" w:color="000000"/>
              <w:bottom w:val="single" w:sz="0" w:space="0" w:color="000000"/>
            </w:tcBorders>
          </w:tcPr>
          <w:p w14:paraId="717D8330" w14:textId="77777777" w:rsidR="00AC1205" w:rsidRDefault="00000000">
            <w:pPr>
              <w:jc w:val="right"/>
            </w:pPr>
            <w:r>
              <w:rPr>
                <w:rFonts w:ascii="Consolas" w:eastAsia="Consolas" w:hAnsi="Consolas" w:cs="Consolas"/>
                <w:sz w:val="16"/>
              </w:rPr>
              <w:t>24.0</w:t>
            </w:r>
          </w:p>
        </w:tc>
        <w:tc>
          <w:tcPr>
            <w:tcW w:w="1170" w:type="dxa"/>
            <w:tcBorders>
              <w:top w:val="single" w:sz="0" w:space="0" w:color="000000"/>
              <w:bottom w:val="single" w:sz="0" w:space="0" w:color="000000"/>
            </w:tcBorders>
          </w:tcPr>
          <w:p w14:paraId="717D8331" w14:textId="77777777" w:rsidR="00AC1205" w:rsidRDefault="00000000">
            <w:pPr>
              <w:jc w:val="right"/>
            </w:pPr>
            <w:r>
              <w:rPr>
                <w:rFonts w:ascii="Consolas" w:eastAsia="Consolas" w:hAnsi="Consolas" w:cs="Consolas"/>
                <w:sz w:val="16"/>
              </w:rPr>
              <w:t>30.0</w:t>
            </w:r>
          </w:p>
        </w:tc>
        <w:tc>
          <w:tcPr>
            <w:tcW w:w="1170" w:type="dxa"/>
            <w:tcBorders>
              <w:top w:val="single" w:sz="0" w:space="0" w:color="000000"/>
              <w:bottom w:val="single" w:sz="0" w:space="0" w:color="000000"/>
            </w:tcBorders>
          </w:tcPr>
          <w:p w14:paraId="717D8332"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8333" w14:textId="77777777" w:rsidR="00AC1205" w:rsidRDefault="00000000">
            <w:pPr>
              <w:jc w:val="right"/>
            </w:pPr>
            <w:r>
              <w:rPr>
                <w:rFonts w:ascii="Consolas" w:eastAsia="Consolas" w:hAnsi="Consolas" w:cs="Consolas"/>
                <w:sz w:val="16"/>
              </w:rPr>
              <w:t>40.0</w:t>
            </w:r>
          </w:p>
        </w:tc>
        <w:tc>
          <w:tcPr>
            <w:tcW w:w="1170" w:type="dxa"/>
            <w:tcBorders>
              <w:top w:val="single" w:sz="0" w:space="0" w:color="000000"/>
              <w:bottom w:val="single" w:sz="0" w:space="0" w:color="000000"/>
            </w:tcBorders>
          </w:tcPr>
          <w:p w14:paraId="717D8334" w14:textId="77777777" w:rsidR="00AC1205" w:rsidRDefault="00000000">
            <w:pPr>
              <w:jc w:val="right"/>
            </w:pPr>
            <w:r>
              <w:rPr>
                <w:rFonts w:ascii="Consolas" w:eastAsia="Consolas" w:hAnsi="Consolas" w:cs="Consolas"/>
                <w:sz w:val="16"/>
              </w:rPr>
              <w:t>21.9</w:t>
            </w:r>
          </w:p>
        </w:tc>
      </w:tr>
    </w:tbl>
    <w:p w14:paraId="717D8336" w14:textId="77777777" w:rsidR="00AC1205" w:rsidRDefault="00AC1205"/>
    <w:p w14:paraId="717D8337" w14:textId="77777777" w:rsidR="00AC1205" w:rsidRDefault="00000000">
      <w:r>
        <w:br/>
      </w:r>
    </w:p>
    <w:p w14:paraId="717D8338" w14:textId="77777777" w:rsidR="00AC1205" w:rsidRDefault="00000000">
      <w:pPr>
        <w:shd w:val="solid" w:color="B0C4DE" w:fill="auto"/>
      </w:pPr>
      <w:r>
        <w:rPr>
          <w:b/>
          <w:sz w:val="26"/>
        </w:rPr>
        <w:t>whmonth</w:t>
      </w:r>
    </w:p>
    <w:p w14:paraId="717D8339" w14:textId="77777777" w:rsidR="00AC1205" w:rsidRDefault="00000000">
      <w:pPr>
        <w:rPr>
          <w:color w:val="4682B4"/>
        </w:rPr>
      </w:pPr>
      <w:r>
        <w:rPr>
          <w:color w:val="4682B4"/>
        </w:rPr>
        <w:t>Work hours per month: worked</w:t>
      </w:r>
      <w:r>
        <w:rPr>
          <w:color w:val="4682B4"/>
        </w:rPr>
        <w:br/>
      </w:r>
    </w:p>
    <w:p w14:paraId="717D833A" w14:textId="77777777" w:rsidR="00AC1205" w:rsidRDefault="00000000">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833C" w14:textId="77777777">
        <w:tc>
          <w:tcPr>
            <w:tcW w:w="9360" w:type="dxa"/>
          </w:tcPr>
          <w:p w14:paraId="717D833B" w14:textId="77777777" w:rsidR="00AC1205" w:rsidRDefault="00000000">
            <w:r>
              <w:rPr>
                <w:rFonts w:ascii="Consolas" w:eastAsia="Consolas" w:hAnsi="Consolas" w:cs="Consolas"/>
                <w:b/>
                <w:sz w:val="18"/>
              </w:rPr>
              <w:t xml:space="preserve">       Name: </w:t>
            </w:r>
            <w:r>
              <w:rPr>
                <w:rFonts w:ascii="Consolas" w:eastAsia="Consolas" w:hAnsi="Consolas" w:cs="Consolas"/>
                <w:sz w:val="18"/>
              </w:rPr>
              <w:t>whmonth</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month: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10359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1,066,892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105.83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91.43          </w:t>
            </w:r>
          </w:p>
        </w:tc>
      </w:tr>
    </w:tbl>
    <w:p w14:paraId="717D833D"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346" w14:textId="77777777">
        <w:tc>
          <w:tcPr>
            <w:tcW w:w="1170" w:type="dxa"/>
            <w:tcBorders>
              <w:top w:val="single" w:sz="0" w:space="0" w:color="000000"/>
              <w:bottom w:val="single" w:sz="0" w:space="0" w:color="000000"/>
            </w:tcBorders>
          </w:tcPr>
          <w:p w14:paraId="717D833E" w14:textId="77777777" w:rsidR="00AC1205" w:rsidRDefault="00AC1205">
            <w:pPr>
              <w:jc w:val="right"/>
            </w:pPr>
          </w:p>
        </w:tc>
        <w:tc>
          <w:tcPr>
            <w:tcW w:w="1170" w:type="dxa"/>
            <w:tcBorders>
              <w:top w:val="single" w:sz="0" w:space="0" w:color="000000"/>
              <w:bottom w:val="single" w:sz="0" w:space="0" w:color="000000"/>
            </w:tcBorders>
          </w:tcPr>
          <w:p w14:paraId="717D833F"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8340"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8341"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8342"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8343"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8344"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8345" w14:textId="77777777" w:rsidR="00AC1205" w:rsidRDefault="00000000">
            <w:pPr>
              <w:jc w:val="right"/>
            </w:pPr>
            <w:r>
              <w:rPr>
                <w:rFonts w:ascii="Consolas" w:eastAsia="Consolas" w:hAnsi="Consolas" w:cs="Consolas"/>
                <w:sz w:val="16"/>
              </w:rPr>
              <w:t>SD</w:t>
            </w:r>
          </w:p>
        </w:tc>
      </w:tr>
      <w:tr w:rsidR="00AC1205" w14:paraId="717D834F" w14:textId="77777777">
        <w:tc>
          <w:tcPr>
            <w:tcW w:w="1170" w:type="dxa"/>
            <w:tcBorders>
              <w:top w:val="single" w:sz="0" w:space="0" w:color="000000"/>
            </w:tcBorders>
          </w:tcPr>
          <w:p w14:paraId="717D8347"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8348"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8349" w14:textId="77777777" w:rsidR="00AC1205" w:rsidRDefault="00000000">
            <w:pPr>
              <w:jc w:val="right"/>
            </w:pPr>
            <w:r>
              <w:rPr>
                <w:rFonts w:ascii="Consolas" w:eastAsia="Consolas" w:hAnsi="Consolas" w:cs="Consolas"/>
                <w:sz w:val="16"/>
              </w:rPr>
              <w:t>722.4</w:t>
            </w:r>
          </w:p>
        </w:tc>
        <w:tc>
          <w:tcPr>
            <w:tcW w:w="1170" w:type="dxa"/>
            <w:tcBorders>
              <w:top w:val="single" w:sz="0" w:space="0" w:color="000000"/>
            </w:tcBorders>
          </w:tcPr>
          <w:p w14:paraId="717D834A" w14:textId="77777777" w:rsidR="00AC1205" w:rsidRDefault="00000000">
            <w:pPr>
              <w:jc w:val="right"/>
            </w:pPr>
            <w:r>
              <w:rPr>
                <w:rFonts w:ascii="Consolas" w:eastAsia="Consolas" w:hAnsi="Consolas" w:cs="Consolas"/>
                <w:sz w:val="16"/>
              </w:rPr>
              <w:t>103.9</w:t>
            </w:r>
          </w:p>
        </w:tc>
        <w:tc>
          <w:tcPr>
            <w:tcW w:w="1170" w:type="dxa"/>
            <w:tcBorders>
              <w:top w:val="single" w:sz="0" w:space="0" w:color="000000"/>
            </w:tcBorders>
          </w:tcPr>
          <w:p w14:paraId="717D834B" w14:textId="77777777" w:rsidR="00AC1205" w:rsidRDefault="00000000">
            <w:pPr>
              <w:jc w:val="right"/>
            </w:pPr>
            <w:r>
              <w:rPr>
                <w:rFonts w:ascii="Consolas" w:eastAsia="Consolas" w:hAnsi="Consolas" w:cs="Consolas"/>
                <w:sz w:val="16"/>
              </w:rPr>
              <w:t>120.4</w:t>
            </w:r>
          </w:p>
        </w:tc>
        <w:tc>
          <w:tcPr>
            <w:tcW w:w="1170" w:type="dxa"/>
            <w:tcBorders>
              <w:top w:val="single" w:sz="0" w:space="0" w:color="000000"/>
            </w:tcBorders>
          </w:tcPr>
          <w:p w14:paraId="717D834C"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834D" w14:textId="77777777" w:rsidR="00AC1205" w:rsidRDefault="00000000">
            <w:pPr>
              <w:jc w:val="right"/>
            </w:pPr>
            <w:r>
              <w:rPr>
                <w:rFonts w:ascii="Consolas" w:eastAsia="Consolas" w:hAnsi="Consolas" w:cs="Consolas"/>
                <w:sz w:val="16"/>
              </w:rPr>
              <w:t>172.0</w:t>
            </w:r>
          </w:p>
        </w:tc>
        <w:tc>
          <w:tcPr>
            <w:tcW w:w="1170" w:type="dxa"/>
            <w:tcBorders>
              <w:top w:val="single" w:sz="0" w:space="0" w:color="000000"/>
            </w:tcBorders>
          </w:tcPr>
          <w:p w14:paraId="717D834E" w14:textId="77777777" w:rsidR="00AC1205" w:rsidRDefault="00000000">
            <w:pPr>
              <w:jc w:val="right"/>
            </w:pPr>
            <w:r>
              <w:rPr>
                <w:rFonts w:ascii="Consolas" w:eastAsia="Consolas" w:hAnsi="Consolas" w:cs="Consolas"/>
                <w:sz w:val="16"/>
              </w:rPr>
              <w:t>92.3</w:t>
            </w:r>
          </w:p>
        </w:tc>
      </w:tr>
      <w:tr w:rsidR="00AC1205" w14:paraId="717D8358" w14:textId="77777777">
        <w:tc>
          <w:tcPr>
            <w:tcW w:w="1170" w:type="dxa"/>
          </w:tcPr>
          <w:p w14:paraId="717D8350" w14:textId="77777777" w:rsidR="00AC1205" w:rsidRDefault="00000000">
            <w:pPr>
              <w:jc w:val="right"/>
            </w:pPr>
            <w:r>
              <w:rPr>
                <w:rFonts w:ascii="Consolas" w:eastAsia="Consolas" w:hAnsi="Consolas" w:cs="Consolas"/>
                <w:sz w:val="16"/>
              </w:rPr>
              <w:t>[2] KOR</w:t>
            </w:r>
          </w:p>
        </w:tc>
        <w:tc>
          <w:tcPr>
            <w:tcW w:w="1170" w:type="dxa"/>
          </w:tcPr>
          <w:p w14:paraId="717D8351" w14:textId="77777777" w:rsidR="00AC1205" w:rsidRDefault="00000000">
            <w:pPr>
              <w:jc w:val="right"/>
            </w:pPr>
            <w:r>
              <w:rPr>
                <w:rFonts w:ascii="Consolas" w:eastAsia="Consolas" w:hAnsi="Consolas" w:cs="Consolas"/>
                <w:sz w:val="16"/>
              </w:rPr>
              <w:t>0.0</w:t>
            </w:r>
          </w:p>
        </w:tc>
        <w:tc>
          <w:tcPr>
            <w:tcW w:w="1170" w:type="dxa"/>
          </w:tcPr>
          <w:p w14:paraId="717D8352" w14:textId="77777777" w:rsidR="00AC1205" w:rsidRDefault="00000000">
            <w:pPr>
              <w:jc w:val="right"/>
            </w:pPr>
            <w:r>
              <w:rPr>
                <w:rFonts w:ascii="Consolas" w:eastAsia="Consolas" w:hAnsi="Consolas" w:cs="Consolas"/>
                <w:sz w:val="16"/>
              </w:rPr>
              <w:t>722.4</w:t>
            </w:r>
          </w:p>
        </w:tc>
        <w:tc>
          <w:tcPr>
            <w:tcW w:w="1170" w:type="dxa"/>
          </w:tcPr>
          <w:p w14:paraId="717D8353" w14:textId="77777777" w:rsidR="00AC1205" w:rsidRDefault="00000000">
            <w:pPr>
              <w:jc w:val="right"/>
            </w:pPr>
            <w:r>
              <w:rPr>
                <w:rFonts w:ascii="Consolas" w:eastAsia="Consolas" w:hAnsi="Consolas" w:cs="Consolas"/>
                <w:sz w:val="16"/>
              </w:rPr>
              <w:t>191.5</w:t>
            </w:r>
          </w:p>
        </w:tc>
        <w:tc>
          <w:tcPr>
            <w:tcW w:w="1170" w:type="dxa"/>
          </w:tcPr>
          <w:p w14:paraId="717D8354" w14:textId="77777777" w:rsidR="00AC1205" w:rsidRDefault="00000000">
            <w:pPr>
              <w:jc w:val="right"/>
            </w:pPr>
            <w:r>
              <w:rPr>
                <w:rFonts w:ascii="Consolas" w:eastAsia="Consolas" w:hAnsi="Consolas" w:cs="Consolas"/>
                <w:sz w:val="16"/>
              </w:rPr>
              <w:t>180.6</w:t>
            </w:r>
          </w:p>
        </w:tc>
        <w:tc>
          <w:tcPr>
            <w:tcW w:w="1170" w:type="dxa"/>
          </w:tcPr>
          <w:p w14:paraId="717D8355" w14:textId="77777777" w:rsidR="00AC1205" w:rsidRDefault="00000000">
            <w:pPr>
              <w:jc w:val="right"/>
            </w:pPr>
            <w:r>
              <w:rPr>
                <w:rFonts w:ascii="Consolas" w:eastAsia="Consolas" w:hAnsi="Consolas" w:cs="Consolas"/>
                <w:sz w:val="16"/>
              </w:rPr>
              <w:t>172.0</w:t>
            </w:r>
          </w:p>
        </w:tc>
        <w:tc>
          <w:tcPr>
            <w:tcW w:w="1170" w:type="dxa"/>
          </w:tcPr>
          <w:p w14:paraId="717D8356" w14:textId="77777777" w:rsidR="00AC1205" w:rsidRDefault="00000000">
            <w:pPr>
              <w:jc w:val="right"/>
            </w:pPr>
            <w:r>
              <w:rPr>
                <w:rFonts w:ascii="Consolas" w:eastAsia="Consolas" w:hAnsi="Consolas" w:cs="Consolas"/>
                <w:sz w:val="16"/>
              </w:rPr>
              <w:t>215.0</w:t>
            </w:r>
          </w:p>
        </w:tc>
        <w:tc>
          <w:tcPr>
            <w:tcW w:w="1170" w:type="dxa"/>
          </w:tcPr>
          <w:p w14:paraId="717D8357" w14:textId="77777777" w:rsidR="00AC1205" w:rsidRDefault="00000000">
            <w:pPr>
              <w:jc w:val="right"/>
            </w:pPr>
            <w:r>
              <w:rPr>
                <w:rFonts w:ascii="Consolas" w:eastAsia="Consolas" w:hAnsi="Consolas" w:cs="Consolas"/>
                <w:sz w:val="16"/>
              </w:rPr>
              <w:t>59.1</w:t>
            </w:r>
          </w:p>
        </w:tc>
      </w:tr>
      <w:tr w:rsidR="00AC1205" w14:paraId="717D8361" w14:textId="77777777">
        <w:tc>
          <w:tcPr>
            <w:tcW w:w="1170" w:type="dxa"/>
          </w:tcPr>
          <w:p w14:paraId="717D8359" w14:textId="77777777" w:rsidR="00AC1205" w:rsidRDefault="00000000">
            <w:pPr>
              <w:jc w:val="right"/>
            </w:pPr>
            <w:r>
              <w:rPr>
                <w:rFonts w:ascii="Consolas" w:eastAsia="Consolas" w:hAnsi="Consolas" w:cs="Consolas"/>
                <w:sz w:val="16"/>
              </w:rPr>
              <w:t>[3] USA</w:t>
            </w:r>
          </w:p>
        </w:tc>
        <w:tc>
          <w:tcPr>
            <w:tcW w:w="1170" w:type="dxa"/>
          </w:tcPr>
          <w:p w14:paraId="717D835A" w14:textId="77777777" w:rsidR="00AC1205" w:rsidRDefault="00000000">
            <w:pPr>
              <w:jc w:val="right"/>
            </w:pPr>
            <w:r>
              <w:rPr>
                <w:rFonts w:ascii="Consolas" w:eastAsia="Consolas" w:hAnsi="Consolas" w:cs="Consolas"/>
                <w:sz w:val="16"/>
              </w:rPr>
              <w:t>-3.0</w:t>
            </w:r>
          </w:p>
        </w:tc>
        <w:tc>
          <w:tcPr>
            <w:tcW w:w="1170" w:type="dxa"/>
          </w:tcPr>
          <w:p w14:paraId="717D835B" w14:textId="77777777" w:rsidR="00AC1205" w:rsidRDefault="00000000">
            <w:pPr>
              <w:jc w:val="right"/>
            </w:pPr>
            <w:r>
              <w:rPr>
                <w:rFonts w:ascii="Consolas" w:eastAsia="Consolas" w:hAnsi="Consolas" w:cs="Consolas"/>
                <w:sz w:val="16"/>
              </w:rPr>
              <w:t>665.0</w:t>
            </w:r>
          </w:p>
        </w:tc>
        <w:tc>
          <w:tcPr>
            <w:tcW w:w="1170" w:type="dxa"/>
          </w:tcPr>
          <w:p w14:paraId="717D835C" w14:textId="77777777" w:rsidR="00AC1205" w:rsidRDefault="00000000">
            <w:pPr>
              <w:jc w:val="right"/>
            </w:pPr>
            <w:r>
              <w:rPr>
                <w:rFonts w:ascii="Consolas" w:eastAsia="Consolas" w:hAnsi="Consolas" w:cs="Consolas"/>
                <w:sz w:val="16"/>
              </w:rPr>
              <w:t>114.2</w:t>
            </w:r>
          </w:p>
        </w:tc>
        <w:tc>
          <w:tcPr>
            <w:tcW w:w="1170" w:type="dxa"/>
          </w:tcPr>
          <w:p w14:paraId="717D835D" w14:textId="77777777" w:rsidR="00AC1205" w:rsidRDefault="00000000">
            <w:pPr>
              <w:jc w:val="right"/>
            </w:pPr>
            <w:r>
              <w:rPr>
                <w:rFonts w:ascii="Consolas" w:eastAsia="Consolas" w:hAnsi="Consolas" w:cs="Consolas"/>
                <w:sz w:val="16"/>
              </w:rPr>
              <w:t>143.1</w:t>
            </w:r>
          </w:p>
        </w:tc>
        <w:tc>
          <w:tcPr>
            <w:tcW w:w="1170" w:type="dxa"/>
          </w:tcPr>
          <w:p w14:paraId="717D835E" w14:textId="77777777" w:rsidR="00AC1205" w:rsidRDefault="00000000">
            <w:pPr>
              <w:jc w:val="right"/>
            </w:pPr>
            <w:r>
              <w:rPr>
                <w:rFonts w:ascii="Consolas" w:eastAsia="Consolas" w:hAnsi="Consolas" w:cs="Consolas"/>
                <w:sz w:val="16"/>
              </w:rPr>
              <w:t>0.0</w:t>
            </w:r>
          </w:p>
        </w:tc>
        <w:tc>
          <w:tcPr>
            <w:tcW w:w="1170" w:type="dxa"/>
          </w:tcPr>
          <w:p w14:paraId="717D835F" w14:textId="77777777" w:rsidR="00AC1205" w:rsidRDefault="00000000">
            <w:pPr>
              <w:jc w:val="right"/>
            </w:pPr>
            <w:r>
              <w:rPr>
                <w:rFonts w:ascii="Consolas" w:eastAsia="Consolas" w:hAnsi="Consolas" w:cs="Consolas"/>
                <w:sz w:val="16"/>
              </w:rPr>
              <w:t>173.3</w:t>
            </w:r>
          </w:p>
        </w:tc>
        <w:tc>
          <w:tcPr>
            <w:tcW w:w="1170" w:type="dxa"/>
          </w:tcPr>
          <w:p w14:paraId="717D8360" w14:textId="77777777" w:rsidR="00AC1205" w:rsidRDefault="00000000">
            <w:pPr>
              <w:jc w:val="right"/>
            </w:pPr>
            <w:r>
              <w:rPr>
                <w:rFonts w:ascii="Consolas" w:eastAsia="Consolas" w:hAnsi="Consolas" w:cs="Consolas"/>
                <w:sz w:val="16"/>
              </w:rPr>
              <w:t>88.2</w:t>
            </w:r>
          </w:p>
        </w:tc>
      </w:tr>
      <w:tr w:rsidR="00AC1205" w14:paraId="717D836A" w14:textId="77777777">
        <w:tc>
          <w:tcPr>
            <w:tcW w:w="1170" w:type="dxa"/>
          </w:tcPr>
          <w:p w14:paraId="717D8362" w14:textId="77777777" w:rsidR="00AC1205" w:rsidRDefault="00000000">
            <w:pPr>
              <w:jc w:val="right"/>
            </w:pPr>
            <w:r>
              <w:rPr>
                <w:rFonts w:ascii="Consolas" w:eastAsia="Consolas" w:hAnsi="Consolas" w:cs="Consolas"/>
                <w:sz w:val="16"/>
              </w:rPr>
              <w:t>[5] SWT</w:t>
            </w:r>
          </w:p>
        </w:tc>
        <w:tc>
          <w:tcPr>
            <w:tcW w:w="1170" w:type="dxa"/>
          </w:tcPr>
          <w:p w14:paraId="717D8363" w14:textId="77777777" w:rsidR="00AC1205" w:rsidRDefault="00000000">
            <w:pPr>
              <w:jc w:val="right"/>
            </w:pPr>
            <w:r>
              <w:rPr>
                <w:rFonts w:ascii="Consolas" w:eastAsia="Consolas" w:hAnsi="Consolas" w:cs="Consolas"/>
                <w:sz w:val="16"/>
              </w:rPr>
              <w:t>-3.0</w:t>
            </w:r>
          </w:p>
        </w:tc>
        <w:tc>
          <w:tcPr>
            <w:tcW w:w="1170" w:type="dxa"/>
          </w:tcPr>
          <w:p w14:paraId="717D8364" w14:textId="77777777" w:rsidR="00AC1205" w:rsidRDefault="00000000">
            <w:pPr>
              <w:jc w:val="right"/>
            </w:pPr>
            <w:r>
              <w:rPr>
                <w:rFonts w:ascii="Consolas" w:eastAsia="Consolas" w:hAnsi="Consolas" w:cs="Consolas"/>
                <w:sz w:val="16"/>
              </w:rPr>
              <w:t>425.7</w:t>
            </w:r>
          </w:p>
        </w:tc>
        <w:tc>
          <w:tcPr>
            <w:tcW w:w="1170" w:type="dxa"/>
          </w:tcPr>
          <w:p w14:paraId="717D8365" w14:textId="77777777" w:rsidR="00AC1205" w:rsidRDefault="00000000">
            <w:pPr>
              <w:jc w:val="right"/>
            </w:pPr>
            <w:r>
              <w:rPr>
                <w:rFonts w:ascii="Consolas" w:eastAsia="Consolas" w:hAnsi="Consolas" w:cs="Consolas"/>
                <w:sz w:val="16"/>
              </w:rPr>
              <w:t>103.0</w:t>
            </w:r>
          </w:p>
        </w:tc>
        <w:tc>
          <w:tcPr>
            <w:tcW w:w="1170" w:type="dxa"/>
          </w:tcPr>
          <w:p w14:paraId="717D8366" w14:textId="77777777" w:rsidR="00AC1205" w:rsidRDefault="00000000">
            <w:pPr>
              <w:jc w:val="right"/>
            </w:pPr>
            <w:r>
              <w:rPr>
                <w:rFonts w:ascii="Consolas" w:eastAsia="Consolas" w:hAnsi="Consolas" w:cs="Consolas"/>
                <w:sz w:val="16"/>
              </w:rPr>
              <w:t>110.3</w:t>
            </w:r>
          </w:p>
        </w:tc>
        <w:tc>
          <w:tcPr>
            <w:tcW w:w="1170" w:type="dxa"/>
          </w:tcPr>
          <w:p w14:paraId="717D8367" w14:textId="77777777" w:rsidR="00AC1205" w:rsidRDefault="00000000">
            <w:pPr>
              <w:jc w:val="right"/>
            </w:pPr>
            <w:r>
              <w:rPr>
                <w:rFonts w:ascii="Consolas" w:eastAsia="Consolas" w:hAnsi="Consolas" w:cs="Consolas"/>
                <w:sz w:val="16"/>
              </w:rPr>
              <w:t>-3.0</w:t>
            </w:r>
          </w:p>
        </w:tc>
        <w:tc>
          <w:tcPr>
            <w:tcW w:w="1170" w:type="dxa"/>
          </w:tcPr>
          <w:p w14:paraId="717D8368" w14:textId="77777777" w:rsidR="00AC1205" w:rsidRDefault="00000000">
            <w:pPr>
              <w:jc w:val="right"/>
            </w:pPr>
            <w:r>
              <w:rPr>
                <w:rFonts w:ascii="Consolas" w:eastAsia="Consolas" w:hAnsi="Consolas" w:cs="Consolas"/>
                <w:sz w:val="16"/>
              </w:rPr>
              <w:t>180.6</w:t>
            </w:r>
          </w:p>
        </w:tc>
        <w:tc>
          <w:tcPr>
            <w:tcW w:w="1170" w:type="dxa"/>
          </w:tcPr>
          <w:p w14:paraId="717D8369" w14:textId="77777777" w:rsidR="00AC1205" w:rsidRDefault="00000000">
            <w:pPr>
              <w:jc w:val="right"/>
            </w:pPr>
            <w:r>
              <w:rPr>
                <w:rFonts w:ascii="Consolas" w:eastAsia="Consolas" w:hAnsi="Consolas" w:cs="Consolas"/>
                <w:sz w:val="16"/>
              </w:rPr>
              <w:t>86.0</w:t>
            </w:r>
          </w:p>
        </w:tc>
      </w:tr>
      <w:tr w:rsidR="00AC1205" w14:paraId="717D8373" w14:textId="77777777">
        <w:tc>
          <w:tcPr>
            <w:tcW w:w="1170" w:type="dxa"/>
          </w:tcPr>
          <w:p w14:paraId="717D836B" w14:textId="77777777" w:rsidR="00AC1205" w:rsidRDefault="00000000">
            <w:pPr>
              <w:jc w:val="right"/>
            </w:pPr>
            <w:r>
              <w:rPr>
                <w:rFonts w:ascii="Consolas" w:eastAsia="Consolas" w:hAnsi="Consolas" w:cs="Consolas"/>
                <w:sz w:val="16"/>
              </w:rPr>
              <w:t>[6] GER</w:t>
            </w:r>
          </w:p>
        </w:tc>
        <w:tc>
          <w:tcPr>
            <w:tcW w:w="1170" w:type="dxa"/>
          </w:tcPr>
          <w:p w14:paraId="717D836C" w14:textId="77777777" w:rsidR="00AC1205" w:rsidRDefault="00000000">
            <w:pPr>
              <w:jc w:val="right"/>
            </w:pPr>
            <w:r>
              <w:rPr>
                <w:rFonts w:ascii="Consolas" w:eastAsia="Consolas" w:hAnsi="Consolas" w:cs="Consolas"/>
                <w:sz w:val="16"/>
              </w:rPr>
              <w:t>-5.0</w:t>
            </w:r>
          </w:p>
        </w:tc>
        <w:tc>
          <w:tcPr>
            <w:tcW w:w="1170" w:type="dxa"/>
          </w:tcPr>
          <w:p w14:paraId="717D836D" w14:textId="77777777" w:rsidR="00AC1205" w:rsidRDefault="00000000">
            <w:pPr>
              <w:jc w:val="right"/>
            </w:pPr>
            <w:r>
              <w:rPr>
                <w:rFonts w:ascii="Consolas" w:eastAsia="Consolas" w:hAnsi="Consolas" w:cs="Consolas"/>
                <w:sz w:val="16"/>
              </w:rPr>
              <w:t>727.4</w:t>
            </w:r>
          </w:p>
        </w:tc>
        <w:tc>
          <w:tcPr>
            <w:tcW w:w="1170" w:type="dxa"/>
          </w:tcPr>
          <w:p w14:paraId="717D836E" w14:textId="77777777" w:rsidR="00AC1205" w:rsidRDefault="00000000">
            <w:pPr>
              <w:jc w:val="right"/>
            </w:pPr>
            <w:r>
              <w:rPr>
                <w:rFonts w:ascii="Consolas" w:eastAsia="Consolas" w:hAnsi="Consolas" w:cs="Consolas"/>
                <w:sz w:val="16"/>
              </w:rPr>
              <w:t>99.7</w:t>
            </w:r>
          </w:p>
        </w:tc>
        <w:tc>
          <w:tcPr>
            <w:tcW w:w="1170" w:type="dxa"/>
          </w:tcPr>
          <w:p w14:paraId="717D836F" w14:textId="77777777" w:rsidR="00AC1205" w:rsidRDefault="00000000">
            <w:pPr>
              <w:jc w:val="right"/>
            </w:pPr>
            <w:r>
              <w:rPr>
                <w:rFonts w:ascii="Consolas" w:eastAsia="Consolas" w:hAnsi="Consolas" w:cs="Consolas"/>
                <w:sz w:val="16"/>
              </w:rPr>
              <w:t>107.5</w:t>
            </w:r>
          </w:p>
        </w:tc>
        <w:tc>
          <w:tcPr>
            <w:tcW w:w="1170" w:type="dxa"/>
          </w:tcPr>
          <w:p w14:paraId="717D8370" w14:textId="77777777" w:rsidR="00AC1205" w:rsidRDefault="00000000">
            <w:pPr>
              <w:jc w:val="right"/>
            </w:pPr>
            <w:r>
              <w:rPr>
                <w:rFonts w:ascii="Consolas" w:eastAsia="Consolas" w:hAnsi="Consolas" w:cs="Consolas"/>
                <w:sz w:val="16"/>
              </w:rPr>
              <w:t>-2.0</w:t>
            </w:r>
          </w:p>
        </w:tc>
        <w:tc>
          <w:tcPr>
            <w:tcW w:w="1170" w:type="dxa"/>
          </w:tcPr>
          <w:p w14:paraId="717D8371" w14:textId="77777777" w:rsidR="00AC1205" w:rsidRDefault="00000000">
            <w:pPr>
              <w:jc w:val="right"/>
            </w:pPr>
            <w:r>
              <w:rPr>
                <w:rFonts w:ascii="Consolas" w:eastAsia="Consolas" w:hAnsi="Consolas" w:cs="Consolas"/>
                <w:sz w:val="16"/>
              </w:rPr>
              <w:t>172.0</w:t>
            </w:r>
          </w:p>
        </w:tc>
        <w:tc>
          <w:tcPr>
            <w:tcW w:w="1170" w:type="dxa"/>
          </w:tcPr>
          <w:p w14:paraId="717D8372" w14:textId="77777777" w:rsidR="00AC1205" w:rsidRDefault="00000000">
            <w:pPr>
              <w:jc w:val="right"/>
            </w:pPr>
            <w:r>
              <w:rPr>
                <w:rFonts w:ascii="Consolas" w:eastAsia="Consolas" w:hAnsi="Consolas" w:cs="Consolas"/>
                <w:sz w:val="16"/>
              </w:rPr>
              <w:t>89.8</w:t>
            </w:r>
          </w:p>
        </w:tc>
      </w:tr>
      <w:tr w:rsidR="00AC1205" w14:paraId="717D837C" w14:textId="77777777">
        <w:tc>
          <w:tcPr>
            <w:tcW w:w="1170" w:type="dxa"/>
          </w:tcPr>
          <w:p w14:paraId="717D8374" w14:textId="77777777" w:rsidR="00AC1205" w:rsidRDefault="00000000">
            <w:pPr>
              <w:jc w:val="right"/>
            </w:pPr>
            <w:r>
              <w:rPr>
                <w:rFonts w:ascii="Consolas" w:eastAsia="Consolas" w:hAnsi="Consolas" w:cs="Consolas"/>
                <w:sz w:val="16"/>
              </w:rPr>
              <w:t>[7] UK</w:t>
            </w:r>
          </w:p>
        </w:tc>
        <w:tc>
          <w:tcPr>
            <w:tcW w:w="1170" w:type="dxa"/>
          </w:tcPr>
          <w:p w14:paraId="717D8375" w14:textId="77777777" w:rsidR="00AC1205" w:rsidRDefault="00000000">
            <w:pPr>
              <w:jc w:val="right"/>
            </w:pPr>
            <w:r>
              <w:rPr>
                <w:rFonts w:ascii="Consolas" w:eastAsia="Consolas" w:hAnsi="Consolas" w:cs="Consolas"/>
                <w:sz w:val="16"/>
              </w:rPr>
              <w:t>-3.0</w:t>
            </w:r>
          </w:p>
        </w:tc>
        <w:tc>
          <w:tcPr>
            <w:tcW w:w="1170" w:type="dxa"/>
          </w:tcPr>
          <w:p w14:paraId="717D8376" w14:textId="77777777" w:rsidR="00AC1205" w:rsidRDefault="00000000">
            <w:pPr>
              <w:jc w:val="right"/>
            </w:pPr>
            <w:r>
              <w:rPr>
                <w:rFonts w:ascii="Consolas" w:eastAsia="Consolas" w:hAnsi="Consolas" w:cs="Consolas"/>
                <w:sz w:val="16"/>
              </w:rPr>
              <w:t>834.2</w:t>
            </w:r>
          </w:p>
        </w:tc>
        <w:tc>
          <w:tcPr>
            <w:tcW w:w="1170" w:type="dxa"/>
          </w:tcPr>
          <w:p w14:paraId="717D8377" w14:textId="77777777" w:rsidR="00AC1205" w:rsidRDefault="00000000">
            <w:pPr>
              <w:jc w:val="right"/>
            </w:pPr>
            <w:r>
              <w:rPr>
                <w:rFonts w:ascii="Consolas" w:eastAsia="Consolas" w:hAnsi="Consolas" w:cs="Consolas"/>
                <w:sz w:val="16"/>
              </w:rPr>
              <w:t>90.1</w:t>
            </w:r>
          </w:p>
        </w:tc>
        <w:tc>
          <w:tcPr>
            <w:tcW w:w="1170" w:type="dxa"/>
          </w:tcPr>
          <w:p w14:paraId="717D8378" w14:textId="77777777" w:rsidR="00AC1205" w:rsidRDefault="00000000">
            <w:pPr>
              <w:jc w:val="right"/>
            </w:pPr>
            <w:r>
              <w:rPr>
                <w:rFonts w:ascii="Consolas" w:eastAsia="Consolas" w:hAnsi="Consolas" w:cs="Consolas"/>
                <w:sz w:val="16"/>
              </w:rPr>
              <w:t>86.0</w:t>
            </w:r>
          </w:p>
        </w:tc>
        <w:tc>
          <w:tcPr>
            <w:tcW w:w="1170" w:type="dxa"/>
          </w:tcPr>
          <w:p w14:paraId="717D8379" w14:textId="77777777" w:rsidR="00AC1205" w:rsidRDefault="00000000">
            <w:pPr>
              <w:jc w:val="right"/>
            </w:pPr>
            <w:r>
              <w:rPr>
                <w:rFonts w:ascii="Consolas" w:eastAsia="Consolas" w:hAnsi="Consolas" w:cs="Consolas"/>
                <w:sz w:val="16"/>
              </w:rPr>
              <w:t>-3.0</w:t>
            </w:r>
          </w:p>
        </w:tc>
        <w:tc>
          <w:tcPr>
            <w:tcW w:w="1170" w:type="dxa"/>
          </w:tcPr>
          <w:p w14:paraId="717D837A" w14:textId="77777777" w:rsidR="00AC1205" w:rsidRDefault="00000000">
            <w:pPr>
              <w:jc w:val="right"/>
            </w:pPr>
            <w:r>
              <w:rPr>
                <w:rFonts w:ascii="Consolas" w:eastAsia="Consolas" w:hAnsi="Consolas" w:cs="Consolas"/>
                <w:sz w:val="16"/>
              </w:rPr>
              <w:t>172.0</w:t>
            </w:r>
          </w:p>
        </w:tc>
        <w:tc>
          <w:tcPr>
            <w:tcW w:w="1170" w:type="dxa"/>
          </w:tcPr>
          <w:p w14:paraId="717D837B" w14:textId="77777777" w:rsidR="00AC1205" w:rsidRDefault="00000000">
            <w:pPr>
              <w:jc w:val="right"/>
            </w:pPr>
            <w:r>
              <w:rPr>
                <w:rFonts w:ascii="Consolas" w:eastAsia="Consolas" w:hAnsi="Consolas" w:cs="Consolas"/>
                <w:sz w:val="16"/>
              </w:rPr>
              <w:t>93.0</w:t>
            </w:r>
          </w:p>
        </w:tc>
      </w:tr>
      <w:tr w:rsidR="00AC1205" w14:paraId="717D8385" w14:textId="77777777">
        <w:tc>
          <w:tcPr>
            <w:tcW w:w="1170" w:type="dxa"/>
            <w:tcBorders>
              <w:bottom w:val="single" w:sz="0" w:space="0" w:color="000000"/>
            </w:tcBorders>
          </w:tcPr>
          <w:p w14:paraId="717D837D"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837E" w14:textId="77777777" w:rsidR="00AC1205" w:rsidRDefault="00000000">
            <w:pPr>
              <w:jc w:val="right"/>
            </w:pPr>
            <w:r>
              <w:rPr>
                <w:rFonts w:ascii="Consolas" w:eastAsia="Consolas" w:hAnsi="Consolas" w:cs="Consolas"/>
                <w:sz w:val="16"/>
              </w:rPr>
              <w:t>0.0</w:t>
            </w:r>
          </w:p>
        </w:tc>
        <w:tc>
          <w:tcPr>
            <w:tcW w:w="1170" w:type="dxa"/>
            <w:tcBorders>
              <w:bottom w:val="single" w:sz="0" w:space="0" w:color="000000"/>
            </w:tcBorders>
          </w:tcPr>
          <w:p w14:paraId="717D837F" w14:textId="77777777" w:rsidR="00AC1205" w:rsidRDefault="00000000">
            <w:pPr>
              <w:jc w:val="right"/>
            </w:pPr>
            <w:r>
              <w:rPr>
                <w:rFonts w:ascii="Consolas" w:eastAsia="Consolas" w:hAnsi="Consolas" w:cs="Consolas"/>
                <w:sz w:val="16"/>
              </w:rPr>
              <w:t>860.0</w:t>
            </w:r>
          </w:p>
        </w:tc>
        <w:tc>
          <w:tcPr>
            <w:tcW w:w="1170" w:type="dxa"/>
            <w:tcBorders>
              <w:bottom w:val="single" w:sz="0" w:space="0" w:color="000000"/>
            </w:tcBorders>
          </w:tcPr>
          <w:p w14:paraId="717D8380" w14:textId="77777777" w:rsidR="00AC1205" w:rsidRDefault="00000000">
            <w:pPr>
              <w:jc w:val="right"/>
            </w:pPr>
            <w:r>
              <w:rPr>
                <w:rFonts w:ascii="Consolas" w:eastAsia="Consolas" w:hAnsi="Consolas" w:cs="Consolas"/>
                <w:sz w:val="16"/>
              </w:rPr>
              <w:t>130.9</w:t>
            </w:r>
          </w:p>
        </w:tc>
        <w:tc>
          <w:tcPr>
            <w:tcW w:w="1170" w:type="dxa"/>
            <w:tcBorders>
              <w:bottom w:val="single" w:sz="0" w:space="0" w:color="000000"/>
            </w:tcBorders>
          </w:tcPr>
          <w:p w14:paraId="717D8381" w14:textId="77777777" w:rsidR="00AC1205" w:rsidRDefault="00000000">
            <w:pPr>
              <w:jc w:val="right"/>
            </w:pPr>
            <w:r>
              <w:rPr>
                <w:rFonts w:ascii="Consolas" w:eastAsia="Consolas" w:hAnsi="Consolas" w:cs="Consolas"/>
                <w:sz w:val="16"/>
              </w:rPr>
              <w:t>146.2</w:t>
            </w:r>
          </w:p>
        </w:tc>
        <w:tc>
          <w:tcPr>
            <w:tcW w:w="1170" w:type="dxa"/>
            <w:tcBorders>
              <w:bottom w:val="single" w:sz="0" w:space="0" w:color="000000"/>
            </w:tcBorders>
          </w:tcPr>
          <w:p w14:paraId="717D8382" w14:textId="77777777" w:rsidR="00AC1205" w:rsidRDefault="00000000">
            <w:pPr>
              <w:jc w:val="right"/>
            </w:pPr>
            <w:r>
              <w:rPr>
                <w:rFonts w:ascii="Consolas" w:eastAsia="Consolas" w:hAnsi="Consolas" w:cs="Consolas"/>
                <w:sz w:val="16"/>
              </w:rPr>
              <w:t>86.0</w:t>
            </w:r>
          </w:p>
        </w:tc>
        <w:tc>
          <w:tcPr>
            <w:tcW w:w="1170" w:type="dxa"/>
            <w:tcBorders>
              <w:bottom w:val="single" w:sz="0" w:space="0" w:color="000000"/>
            </w:tcBorders>
          </w:tcPr>
          <w:p w14:paraId="717D8383" w14:textId="77777777" w:rsidR="00AC1205" w:rsidRDefault="00000000">
            <w:pPr>
              <w:jc w:val="right"/>
            </w:pPr>
            <w:r>
              <w:rPr>
                <w:rFonts w:ascii="Consolas" w:eastAsia="Consolas" w:hAnsi="Consolas" w:cs="Consolas"/>
                <w:sz w:val="16"/>
              </w:rPr>
              <w:t>172.0</w:t>
            </w:r>
          </w:p>
        </w:tc>
        <w:tc>
          <w:tcPr>
            <w:tcW w:w="1170" w:type="dxa"/>
            <w:tcBorders>
              <w:bottom w:val="single" w:sz="0" w:space="0" w:color="000000"/>
            </w:tcBorders>
          </w:tcPr>
          <w:p w14:paraId="717D8384" w14:textId="77777777" w:rsidR="00AC1205" w:rsidRDefault="00000000">
            <w:pPr>
              <w:jc w:val="right"/>
            </w:pPr>
            <w:r>
              <w:rPr>
                <w:rFonts w:ascii="Consolas" w:eastAsia="Consolas" w:hAnsi="Consolas" w:cs="Consolas"/>
                <w:sz w:val="16"/>
              </w:rPr>
              <w:t>66.4</w:t>
            </w:r>
          </w:p>
        </w:tc>
      </w:tr>
      <w:tr w:rsidR="00AC1205" w14:paraId="717D838E" w14:textId="77777777">
        <w:tc>
          <w:tcPr>
            <w:tcW w:w="1170" w:type="dxa"/>
            <w:tcBorders>
              <w:top w:val="single" w:sz="0" w:space="0" w:color="000000"/>
              <w:bottom w:val="single" w:sz="0" w:space="0" w:color="000000"/>
            </w:tcBorders>
          </w:tcPr>
          <w:p w14:paraId="717D8386"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8387"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8388" w14:textId="77777777" w:rsidR="00AC1205" w:rsidRDefault="00000000">
            <w:pPr>
              <w:jc w:val="right"/>
            </w:pPr>
            <w:r>
              <w:rPr>
                <w:rFonts w:ascii="Consolas" w:eastAsia="Consolas" w:hAnsi="Consolas" w:cs="Consolas"/>
                <w:sz w:val="16"/>
              </w:rPr>
              <w:t>860.0</w:t>
            </w:r>
          </w:p>
        </w:tc>
        <w:tc>
          <w:tcPr>
            <w:tcW w:w="1170" w:type="dxa"/>
            <w:tcBorders>
              <w:top w:val="single" w:sz="0" w:space="0" w:color="000000"/>
              <w:bottom w:val="single" w:sz="0" w:space="0" w:color="000000"/>
            </w:tcBorders>
          </w:tcPr>
          <w:p w14:paraId="717D8389" w14:textId="77777777" w:rsidR="00AC1205" w:rsidRDefault="00000000">
            <w:pPr>
              <w:jc w:val="right"/>
            </w:pPr>
            <w:r>
              <w:rPr>
                <w:rFonts w:ascii="Consolas" w:eastAsia="Consolas" w:hAnsi="Consolas" w:cs="Consolas"/>
                <w:sz w:val="16"/>
              </w:rPr>
              <w:t>105.8</w:t>
            </w:r>
          </w:p>
        </w:tc>
        <w:tc>
          <w:tcPr>
            <w:tcW w:w="1170" w:type="dxa"/>
            <w:tcBorders>
              <w:top w:val="single" w:sz="0" w:space="0" w:color="000000"/>
              <w:bottom w:val="single" w:sz="0" w:space="0" w:color="000000"/>
            </w:tcBorders>
          </w:tcPr>
          <w:p w14:paraId="717D838A" w14:textId="77777777" w:rsidR="00AC1205" w:rsidRDefault="00000000">
            <w:pPr>
              <w:jc w:val="right"/>
            </w:pPr>
            <w:r>
              <w:rPr>
                <w:rFonts w:ascii="Consolas" w:eastAsia="Consolas" w:hAnsi="Consolas" w:cs="Consolas"/>
                <w:sz w:val="16"/>
              </w:rPr>
              <w:t>129.0</w:t>
            </w:r>
          </w:p>
        </w:tc>
        <w:tc>
          <w:tcPr>
            <w:tcW w:w="1170" w:type="dxa"/>
            <w:tcBorders>
              <w:top w:val="single" w:sz="0" w:space="0" w:color="000000"/>
              <w:bottom w:val="single" w:sz="0" w:space="0" w:color="000000"/>
            </w:tcBorders>
          </w:tcPr>
          <w:p w14:paraId="717D838B"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838C" w14:textId="77777777" w:rsidR="00AC1205" w:rsidRDefault="00000000">
            <w:pPr>
              <w:jc w:val="right"/>
            </w:pPr>
            <w:r>
              <w:rPr>
                <w:rFonts w:ascii="Consolas" w:eastAsia="Consolas" w:hAnsi="Consolas" w:cs="Consolas"/>
                <w:sz w:val="16"/>
              </w:rPr>
              <w:t>172.2</w:t>
            </w:r>
          </w:p>
        </w:tc>
        <w:tc>
          <w:tcPr>
            <w:tcW w:w="1170" w:type="dxa"/>
            <w:tcBorders>
              <w:top w:val="single" w:sz="0" w:space="0" w:color="000000"/>
              <w:bottom w:val="single" w:sz="0" w:space="0" w:color="000000"/>
            </w:tcBorders>
          </w:tcPr>
          <w:p w14:paraId="717D838D" w14:textId="77777777" w:rsidR="00AC1205" w:rsidRDefault="00000000">
            <w:pPr>
              <w:jc w:val="right"/>
            </w:pPr>
            <w:r>
              <w:rPr>
                <w:rFonts w:ascii="Consolas" w:eastAsia="Consolas" w:hAnsi="Consolas" w:cs="Consolas"/>
                <w:sz w:val="16"/>
              </w:rPr>
              <w:t>91.4</w:t>
            </w:r>
          </w:p>
        </w:tc>
      </w:tr>
    </w:tbl>
    <w:p w14:paraId="717D838F" w14:textId="77777777" w:rsidR="00AC1205" w:rsidRDefault="00AC1205"/>
    <w:p w14:paraId="717D8390" w14:textId="77777777" w:rsidR="00AC1205" w:rsidRDefault="00000000">
      <w:r>
        <w:br/>
      </w:r>
    </w:p>
    <w:p w14:paraId="717D8391" w14:textId="77777777" w:rsidR="00AC1205" w:rsidRDefault="00000000">
      <w:pPr>
        <w:shd w:val="solid" w:color="B0C4DE" w:fill="auto"/>
      </w:pPr>
      <w:r>
        <w:rPr>
          <w:b/>
          <w:sz w:val="26"/>
        </w:rPr>
        <w:t>whweek_ctr</w:t>
      </w:r>
    </w:p>
    <w:p w14:paraId="717D8392" w14:textId="77777777" w:rsidR="00AC1205" w:rsidRDefault="00000000">
      <w:pPr>
        <w:rPr>
          <w:color w:val="4682B4"/>
        </w:rPr>
      </w:pPr>
      <w:r>
        <w:rPr>
          <w:color w:val="4682B4"/>
        </w:rPr>
        <w:t>Work hours per week: contracted</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8394" w14:textId="77777777">
        <w:tc>
          <w:tcPr>
            <w:tcW w:w="9360" w:type="dxa"/>
          </w:tcPr>
          <w:p w14:paraId="717D8393" w14:textId="77777777" w:rsidR="00AC1205" w:rsidRDefault="00000000">
            <w:r>
              <w:rPr>
                <w:rFonts w:ascii="Consolas" w:eastAsia="Consolas" w:hAnsi="Consolas" w:cs="Consolas"/>
                <w:b/>
                <w:sz w:val="18"/>
              </w:rPr>
              <w:t xml:space="preserve">       Name: </w:t>
            </w:r>
            <w:r>
              <w:rPr>
                <w:rFonts w:ascii="Consolas" w:eastAsia="Consolas" w:hAnsi="Consolas" w:cs="Consolas"/>
                <w:sz w:val="18"/>
              </w:rPr>
              <w:t>whweek_ctr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week: contracted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591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1,964,381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18.49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20.54          </w:t>
            </w:r>
          </w:p>
        </w:tc>
      </w:tr>
    </w:tbl>
    <w:p w14:paraId="717D839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39E" w14:textId="77777777">
        <w:tc>
          <w:tcPr>
            <w:tcW w:w="1170" w:type="dxa"/>
            <w:tcBorders>
              <w:top w:val="single" w:sz="0" w:space="0" w:color="000000"/>
              <w:bottom w:val="single" w:sz="0" w:space="0" w:color="000000"/>
            </w:tcBorders>
          </w:tcPr>
          <w:p w14:paraId="717D8396" w14:textId="77777777" w:rsidR="00AC1205" w:rsidRDefault="00AC1205">
            <w:pPr>
              <w:jc w:val="right"/>
            </w:pPr>
          </w:p>
        </w:tc>
        <w:tc>
          <w:tcPr>
            <w:tcW w:w="1170" w:type="dxa"/>
            <w:tcBorders>
              <w:top w:val="single" w:sz="0" w:space="0" w:color="000000"/>
              <w:bottom w:val="single" w:sz="0" w:space="0" w:color="000000"/>
            </w:tcBorders>
          </w:tcPr>
          <w:p w14:paraId="717D8397"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8398"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8399"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839A"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839B"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839C"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839D" w14:textId="77777777" w:rsidR="00AC1205" w:rsidRDefault="00000000">
            <w:pPr>
              <w:jc w:val="right"/>
            </w:pPr>
            <w:r>
              <w:rPr>
                <w:rFonts w:ascii="Consolas" w:eastAsia="Consolas" w:hAnsi="Consolas" w:cs="Consolas"/>
                <w:sz w:val="16"/>
              </w:rPr>
              <w:t>SD</w:t>
            </w:r>
          </w:p>
        </w:tc>
      </w:tr>
      <w:tr w:rsidR="00AC1205" w14:paraId="717D83A7" w14:textId="77777777">
        <w:tc>
          <w:tcPr>
            <w:tcW w:w="1170" w:type="dxa"/>
            <w:tcBorders>
              <w:top w:val="single" w:sz="0" w:space="0" w:color="000000"/>
            </w:tcBorders>
          </w:tcPr>
          <w:p w14:paraId="717D839F"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83A0"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3A1"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3A2"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3A3"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3A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3A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3A6" w14:textId="77777777" w:rsidR="00AC1205" w:rsidRDefault="00000000">
            <w:pPr>
              <w:jc w:val="right"/>
            </w:pPr>
            <w:r>
              <w:rPr>
                <w:rFonts w:ascii="Consolas" w:eastAsia="Consolas" w:hAnsi="Consolas" w:cs="Consolas"/>
                <w:sz w:val="16"/>
              </w:rPr>
              <w:t>.</w:t>
            </w:r>
          </w:p>
        </w:tc>
      </w:tr>
      <w:tr w:rsidR="00AC1205" w14:paraId="717D83B0" w14:textId="77777777">
        <w:tc>
          <w:tcPr>
            <w:tcW w:w="1170" w:type="dxa"/>
          </w:tcPr>
          <w:p w14:paraId="717D83A8" w14:textId="77777777" w:rsidR="00AC1205" w:rsidRDefault="00000000">
            <w:pPr>
              <w:jc w:val="right"/>
            </w:pPr>
            <w:r>
              <w:rPr>
                <w:rFonts w:ascii="Consolas" w:eastAsia="Consolas" w:hAnsi="Consolas" w:cs="Consolas"/>
                <w:sz w:val="16"/>
              </w:rPr>
              <w:t>[2] KOR</w:t>
            </w:r>
          </w:p>
        </w:tc>
        <w:tc>
          <w:tcPr>
            <w:tcW w:w="1170" w:type="dxa"/>
          </w:tcPr>
          <w:p w14:paraId="717D83A9" w14:textId="77777777" w:rsidR="00AC1205" w:rsidRDefault="00000000">
            <w:pPr>
              <w:jc w:val="right"/>
            </w:pPr>
            <w:r>
              <w:rPr>
                <w:rFonts w:ascii="Consolas" w:eastAsia="Consolas" w:hAnsi="Consolas" w:cs="Consolas"/>
                <w:sz w:val="16"/>
              </w:rPr>
              <w:t>-2.0</w:t>
            </w:r>
          </w:p>
        </w:tc>
        <w:tc>
          <w:tcPr>
            <w:tcW w:w="1170" w:type="dxa"/>
          </w:tcPr>
          <w:p w14:paraId="717D83AA" w14:textId="77777777" w:rsidR="00AC1205" w:rsidRDefault="00000000">
            <w:pPr>
              <w:jc w:val="right"/>
            </w:pPr>
            <w:r>
              <w:rPr>
                <w:rFonts w:ascii="Consolas" w:eastAsia="Consolas" w:hAnsi="Consolas" w:cs="Consolas"/>
                <w:sz w:val="16"/>
              </w:rPr>
              <w:t>168.0</w:t>
            </w:r>
          </w:p>
        </w:tc>
        <w:tc>
          <w:tcPr>
            <w:tcW w:w="1170" w:type="dxa"/>
          </w:tcPr>
          <w:p w14:paraId="717D83AB" w14:textId="77777777" w:rsidR="00AC1205" w:rsidRDefault="00000000">
            <w:pPr>
              <w:jc w:val="right"/>
            </w:pPr>
            <w:r>
              <w:rPr>
                <w:rFonts w:ascii="Consolas" w:eastAsia="Consolas" w:hAnsi="Consolas" w:cs="Consolas"/>
                <w:sz w:val="16"/>
              </w:rPr>
              <w:t>36.9</w:t>
            </w:r>
          </w:p>
        </w:tc>
        <w:tc>
          <w:tcPr>
            <w:tcW w:w="1170" w:type="dxa"/>
          </w:tcPr>
          <w:p w14:paraId="717D83AC" w14:textId="77777777" w:rsidR="00AC1205" w:rsidRDefault="00000000">
            <w:pPr>
              <w:jc w:val="right"/>
            </w:pPr>
            <w:r>
              <w:rPr>
                <w:rFonts w:ascii="Consolas" w:eastAsia="Consolas" w:hAnsi="Consolas" w:cs="Consolas"/>
                <w:sz w:val="16"/>
              </w:rPr>
              <w:t>40.0</w:t>
            </w:r>
          </w:p>
        </w:tc>
        <w:tc>
          <w:tcPr>
            <w:tcW w:w="1170" w:type="dxa"/>
          </w:tcPr>
          <w:p w14:paraId="717D83AD" w14:textId="77777777" w:rsidR="00AC1205" w:rsidRDefault="00000000">
            <w:pPr>
              <w:jc w:val="right"/>
            </w:pPr>
            <w:r>
              <w:rPr>
                <w:rFonts w:ascii="Consolas" w:eastAsia="Consolas" w:hAnsi="Consolas" w:cs="Consolas"/>
                <w:sz w:val="16"/>
              </w:rPr>
              <w:t>40.0</w:t>
            </w:r>
          </w:p>
        </w:tc>
        <w:tc>
          <w:tcPr>
            <w:tcW w:w="1170" w:type="dxa"/>
          </w:tcPr>
          <w:p w14:paraId="717D83AE" w14:textId="77777777" w:rsidR="00AC1205" w:rsidRDefault="00000000">
            <w:pPr>
              <w:jc w:val="right"/>
            </w:pPr>
            <w:r>
              <w:rPr>
                <w:rFonts w:ascii="Consolas" w:eastAsia="Consolas" w:hAnsi="Consolas" w:cs="Consolas"/>
                <w:sz w:val="16"/>
              </w:rPr>
              <w:t>45.0</w:t>
            </w:r>
          </w:p>
        </w:tc>
        <w:tc>
          <w:tcPr>
            <w:tcW w:w="1170" w:type="dxa"/>
          </w:tcPr>
          <w:p w14:paraId="717D83AF" w14:textId="77777777" w:rsidR="00AC1205" w:rsidRDefault="00000000">
            <w:pPr>
              <w:jc w:val="right"/>
            </w:pPr>
            <w:r>
              <w:rPr>
                <w:rFonts w:ascii="Consolas" w:eastAsia="Consolas" w:hAnsi="Consolas" w:cs="Consolas"/>
                <w:sz w:val="16"/>
              </w:rPr>
              <w:t>19.5</w:t>
            </w:r>
          </w:p>
        </w:tc>
      </w:tr>
      <w:tr w:rsidR="00AC1205" w14:paraId="717D83B9" w14:textId="77777777">
        <w:tc>
          <w:tcPr>
            <w:tcW w:w="1170" w:type="dxa"/>
          </w:tcPr>
          <w:p w14:paraId="717D83B1" w14:textId="77777777" w:rsidR="00AC1205" w:rsidRDefault="00000000">
            <w:pPr>
              <w:jc w:val="right"/>
            </w:pPr>
            <w:r>
              <w:rPr>
                <w:rFonts w:ascii="Consolas" w:eastAsia="Consolas" w:hAnsi="Consolas" w:cs="Consolas"/>
                <w:sz w:val="16"/>
              </w:rPr>
              <w:t>[3] USA</w:t>
            </w:r>
          </w:p>
        </w:tc>
        <w:tc>
          <w:tcPr>
            <w:tcW w:w="1170" w:type="dxa"/>
          </w:tcPr>
          <w:p w14:paraId="717D83B2" w14:textId="77777777" w:rsidR="00AC1205" w:rsidRDefault="00000000">
            <w:pPr>
              <w:jc w:val="right"/>
            </w:pPr>
            <w:r>
              <w:rPr>
                <w:rFonts w:ascii="Consolas" w:eastAsia="Consolas" w:hAnsi="Consolas" w:cs="Consolas"/>
                <w:sz w:val="16"/>
              </w:rPr>
              <w:t>.</w:t>
            </w:r>
          </w:p>
        </w:tc>
        <w:tc>
          <w:tcPr>
            <w:tcW w:w="1170" w:type="dxa"/>
          </w:tcPr>
          <w:p w14:paraId="717D83B3" w14:textId="77777777" w:rsidR="00AC1205" w:rsidRDefault="00000000">
            <w:pPr>
              <w:jc w:val="right"/>
            </w:pPr>
            <w:r>
              <w:rPr>
                <w:rFonts w:ascii="Consolas" w:eastAsia="Consolas" w:hAnsi="Consolas" w:cs="Consolas"/>
                <w:sz w:val="16"/>
              </w:rPr>
              <w:t>.</w:t>
            </w:r>
          </w:p>
        </w:tc>
        <w:tc>
          <w:tcPr>
            <w:tcW w:w="1170" w:type="dxa"/>
          </w:tcPr>
          <w:p w14:paraId="717D83B4" w14:textId="77777777" w:rsidR="00AC1205" w:rsidRDefault="00000000">
            <w:pPr>
              <w:jc w:val="right"/>
            </w:pPr>
            <w:r>
              <w:rPr>
                <w:rFonts w:ascii="Consolas" w:eastAsia="Consolas" w:hAnsi="Consolas" w:cs="Consolas"/>
                <w:sz w:val="16"/>
              </w:rPr>
              <w:t>.</w:t>
            </w:r>
          </w:p>
        </w:tc>
        <w:tc>
          <w:tcPr>
            <w:tcW w:w="1170" w:type="dxa"/>
          </w:tcPr>
          <w:p w14:paraId="717D83B5" w14:textId="77777777" w:rsidR="00AC1205" w:rsidRDefault="00000000">
            <w:pPr>
              <w:jc w:val="right"/>
            </w:pPr>
            <w:r>
              <w:rPr>
                <w:rFonts w:ascii="Consolas" w:eastAsia="Consolas" w:hAnsi="Consolas" w:cs="Consolas"/>
                <w:sz w:val="16"/>
              </w:rPr>
              <w:t>.</w:t>
            </w:r>
          </w:p>
        </w:tc>
        <w:tc>
          <w:tcPr>
            <w:tcW w:w="1170" w:type="dxa"/>
          </w:tcPr>
          <w:p w14:paraId="717D83B6" w14:textId="77777777" w:rsidR="00AC1205" w:rsidRDefault="00000000">
            <w:pPr>
              <w:jc w:val="right"/>
            </w:pPr>
            <w:r>
              <w:rPr>
                <w:rFonts w:ascii="Consolas" w:eastAsia="Consolas" w:hAnsi="Consolas" w:cs="Consolas"/>
                <w:sz w:val="16"/>
              </w:rPr>
              <w:t>.</w:t>
            </w:r>
          </w:p>
        </w:tc>
        <w:tc>
          <w:tcPr>
            <w:tcW w:w="1170" w:type="dxa"/>
          </w:tcPr>
          <w:p w14:paraId="717D83B7" w14:textId="77777777" w:rsidR="00AC1205" w:rsidRDefault="00000000">
            <w:pPr>
              <w:jc w:val="right"/>
            </w:pPr>
            <w:r>
              <w:rPr>
                <w:rFonts w:ascii="Consolas" w:eastAsia="Consolas" w:hAnsi="Consolas" w:cs="Consolas"/>
                <w:sz w:val="16"/>
              </w:rPr>
              <w:t>.</w:t>
            </w:r>
          </w:p>
        </w:tc>
        <w:tc>
          <w:tcPr>
            <w:tcW w:w="1170" w:type="dxa"/>
          </w:tcPr>
          <w:p w14:paraId="717D83B8" w14:textId="77777777" w:rsidR="00AC1205" w:rsidRDefault="00000000">
            <w:pPr>
              <w:jc w:val="right"/>
            </w:pPr>
            <w:r>
              <w:rPr>
                <w:rFonts w:ascii="Consolas" w:eastAsia="Consolas" w:hAnsi="Consolas" w:cs="Consolas"/>
                <w:sz w:val="16"/>
              </w:rPr>
              <w:t>.</w:t>
            </w:r>
          </w:p>
        </w:tc>
      </w:tr>
      <w:tr w:rsidR="00AC1205" w14:paraId="717D83C2" w14:textId="77777777">
        <w:tc>
          <w:tcPr>
            <w:tcW w:w="1170" w:type="dxa"/>
          </w:tcPr>
          <w:p w14:paraId="717D83BA" w14:textId="77777777" w:rsidR="00AC1205" w:rsidRDefault="00000000">
            <w:pPr>
              <w:jc w:val="right"/>
            </w:pPr>
            <w:r>
              <w:rPr>
                <w:rFonts w:ascii="Consolas" w:eastAsia="Consolas" w:hAnsi="Consolas" w:cs="Consolas"/>
                <w:sz w:val="16"/>
              </w:rPr>
              <w:t>[5] SWT</w:t>
            </w:r>
          </w:p>
        </w:tc>
        <w:tc>
          <w:tcPr>
            <w:tcW w:w="1170" w:type="dxa"/>
          </w:tcPr>
          <w:p w14:paraId="717D83BB" w14:textId="77777777" w:rsidR="00AC1205" w:rsidRDefault="00000000">
            <w:pPr>
              <w:jc w:val="right"/>
            </w:pPr>
            <w:r>
              <w:rPr>
                <w:rFonts w:ascii="Consolas" w:eastAsia="Consolas" w:hAnsi="Consolas" w:cs="Consolas"/>
                <w:sz w:val="16"/>
              </w:rPr>
              <w:t>-3.0</w:t>
            </w:r>
          </w:p>
        </w:tc>
        <w:tc>
          <w:tcPr>
            <w:tcW w:w="1170" w:type="dxa"/>
          </w:tcPr>
          <w:p w14:paraId="717D83BC" w14:textId="77777777" w:rsidR="00AC1205" w:rsidRDefault="00000000">
            <w:pPr>
              <w:jc w:val="right"/>
            </w:pPr>
            <w:r>
              <w:rPr>
                <w:rFonts w:ascii="Consolas" w:eastAsia="Consolas" w:hAnsi="Consolas" w:cs="Consolas"/>
                <w:sz w:val="16"/>
              </w:rPr>
              <w:t>96.0</w:t>
            </w:r>
          </w:p>
        </w:tc>
        <w:tc>
          <w:tcPr>
            <w:tcW w:w="1170" w:type="dxa"/>
          </w:tcPr>
          <w:p w14:paraId="717D83BD" w14:textId="77777777" w:rsidR="00AC1205" w:rsidRDefault="00000000">
            <w:pPr>
              <w:jc w:val="right"/>
            </w:pPr>
            <w:r>
              <w:rPr>
                <w:rFonts w:ascii="Consolas" w:eastAsia="Consolas" w:hAnsi="Consolas" w:cs="Consolas"/>
                <w:sz w:val="16"/>
              </w:rPr>
              <w:t>14.5</w:t>
            </w:r>
          </w:p>
        </w:tc>
        <w:tc>
          <w:tcPr>
            <w:tcW w:w="1170" w:type="dxa"/>
          </w:tcPr>
          <w:p w14:paraId="717D83BE" w14:textId="77777777" w:rsidR="00AC1205" w:rsidRDefault="00000000">
            <w:pPr>
              <w:jc w:val="right"/>
            </w:pPr>
            <w:r>
              <w:rPr>
                <w:rFonts w:ascii="Consolas" w:eastAsia="Consolas" w:hAnsi="Consolas" w:cs="Consolas"/>
                <w:sz w:val="16"/>
              </w:rPr>
              <w:t>-1.0</w:t>
            </w:r>
          </w:p>
        </w:tc>
        <w:tc>
          <w:tcPr>
            <w:tcW w:w="1170" w:type="dxa"/>
          </w:tcPr>
          <w:p w14:paraId="717D83BF" w14:textId="77777777" w:rsidR="00AC1205" w:rsidRDefault="00000000">
            <w:pPr>
              <w:jc w:val="right"/>
            </w:pPr>
            <w:r>
              <w:rPr>
                <w:rFonts w:ascii="Consolas" w:eastAsia="Consolas" w:hAnsi="Consolas" w:cs="Consolas"/>
                <w:sz w:val="16"/>
              </w:rPr>
              <w:t>-3.0</w:t>
            </w:r>
          </w:p>
        </w:tc>
        <w:tc>
          <w:tcPr>
            <w:tcW w:w="1170" w:type="dxa"/>
          </w:tcPr>
          <w:p w14:paraId="717D83C0" w14:textId="77777777" w:rsidR="00AC1205" w:rsidRDefault="00000000">
            <w:pPr>
              <w:jc w:val="right"/>
            </w:pPr>
            <w:r>
              <w:rPr>
                <w:rFonts w:ascii="Consolas" w:eastAsia="Consolas" w:hAnsi="Consolas" w:cs="Consolas"/>
                <w:sz w:val="16"/>
              </w:rPr>
              <w:t>40.0</w:t>
            </w:r>
          </w:p>
        </w:tc>
        <w:tc>
          <w:tcPr>
            <w:tcW w:w="1170" w:type="dxa"/>
          </w:tcPr>
          <w:p w14:paraId="717D83C1" w14:textId="77777777" w:rsidR="00AC1205" w:rsidRDefault="00000000">
            <w:pPr>
              <w:jc w:val="right"/>
            </w:pPr>
            <w:r>
              <w:rPr>
                <w:rFonts w:ascii="Consolas" w:eastAsia="Consolas" w:hAnsi="Consolas" w:cs="Consolas"/>
                <w:sz w:val="16"/>
              </w:rPr>
              <w:t>19.8</w:t>
            </w:r>
          </w:p>
        </w:tc>
      </w:tr>
      <w:tr w:rsidR="00AC1205" w14:paraId="717D83CB" w14:textId="77777777">
        <w:tc>
          <w:tcPr>
            <w:tcW w:w="1170" w:type="dxa"/>
          </w:tcPr>
          <w:p w14:paraId="717D83C3" w14:textId="77777777" w:rsidR="00AC1205" w:rsidRDefault="00000000">
            <w:pPr>
              <w:jc w:val="right"/>
            </w:pPr>
            <w:r>
              <w:rPr>
                <w:rFonts w:ascii="Consolas" w:eastAsia="Consolas" w:hAnsi="Consolas" w:cs="Consolas"/>
                <w:sz w:val="16"/>
              </w:rPr>
              <w:t>[6] GER</w:t>
            </w:r>
          </w:p>
        </w:tc>
        <w:tc>
          <w:tcPr>
            <w:tcW w:w="1170" w:type="dxa"/>
          </w:tcPr>
          <w:p w14:paraId="717D83C4" w14:textId="77777777" w:rsidR="00AC1205" w:rsidRDefault="00000000">
            <w:pPr>
              <w:jc w:val="right"/>
            </w:pPr>
            <w:r>
              <w:rPr>
                <w:rFonts w:ascii="Consolas" w:eastAsia="Consolas" w:hAnsi="Consolas" w:cs="Consolas"/>
                <w:sz w:val="16"/>
              </w:rPr>
              <w:t>-5.0</w:t>
            </w:r>
          </w:p>
        </w:tc>
        <w:tc>
          <w:tcPr>
            <w:tcW w:w="1170" w:type="dxa"/>
          </w:tcPr>
          <w:p w14:paraId="717D83C5" w14:textId="77777777" w:rsidR="00AC1205" w:rsidRDefault="00000000">
            <w:pPr>
              <w:jc w:val="right"/>
            </w:pPr>
            <w:r>
              <w:rPr>
                <w:rFonts w:ascii="Consolas" w:eastAsia="Consolas" w:hAnsi="Consolas" w:cs="Consolas"/>
                <w:sz w:val="16"/>
              </w:rPr>
              <w:t>80.0</w:t>
            </w:r>
          </w:p>
        </w:tc>
        <w:tc>
          <w:tcPr>
            <w:tcW w:w="1170" w:type="dxa"/>
          </w:tcPr>
          <w:p w14:paraId="717D83C6" w14:textId="77777777" w:rsidR="00AC1205" w:rsidRDefault="00000000">
            <w:pPr>
              <w:jc w:val="right"/>
            </w:pPr>
            <w:r>
              <w:rPr>
                <w:rFonts w:ascii="Consolas" w:eastAsia="Consolas" w:hAnsi="Consolas" w:cs="Consolas"/>
                <w:sz w:val="16"/>
              </w:rPr>
              <w:t>15.7</w:t>
            </w:r>
          </w:p>
        </w:tc>
        <w:tc>
          <w:tcPr>
            <w:tcW w:w="1170" w:type="dxa"/>
          </w:tcPr>
          <w:p w14:paraId="717D83C7" w14:textId="77777777" w:rsidR="00AC1205" w:rsidRDefault="00000000">
            <w:pPr>
              <w:jc w:val="right"/>
            </w:pPr>
            <w:r>
              <w:rPr>
                <w:rFonts w:ascii="Consolas" w:eastAsia="Consolas" w:hAnsi="Consolas" w:cs="Consolas"/>
                <w:sz w:val="16"/>
              </w:rPr>
              <w:t>-2.0</w:t>
            </w:r>
          </w:p>
        </w:tc>
        <w:tc>
          <w:tcPr>
            <w:tcW w:w="1170" w:type="dxa"/>
          </w:tcPr>
          <w:p w14:paraId="717D83C8" w14:textId="77777777" w:rsidR="00AC1205" w:rsidRDefault="00000000">
            <w:pPr>
              <w:jc w:val="right"/>
            </w:pPr>
            <w:r>
              <w:rPr>
                <w:rFonts w:ascii="Consolas" w:eastAsia="Consolas" w:hAnsi="Consolas" w:cs="Consolas"/>
                <w:sz w:val="16"/>
              </w:rPr>
              <w:t>-2.0</w:t>
            </w:r>
          </w:p>
        </w:tc>
        <w:tc>
          <w:tcPr>
            <w:tcW w:w="1170" w:type="dxa"/>
          </w:tcPr>
          <w:p w14:paraId="717D83C9" w14:textId="77777777" w:rsidR="00AC1205" w:rsidRDefault="00000000">
            <w:pPr>
              <w:jc w:val="right"/>
            </w:pPr>
            <w:r>
              <w:rPr>
                <w:rFonts w:ascii="Consolas" w:eastAsia="Consolas" w:hAnsi="Consolas" w:cs="Consolas"/>
                <w:sz w:val="16"/>
              </w:rPr>
              <w:t>38.5</w:t>
            </w:r>
          </w:p>
        </w:tc>
        <w:tc>
          <w:tcPr>
            <w:tcW w:w="1170" w:type="dxa"/>
          </w:tcPr>
          <w:p w14:paraId="717D83CA" w14:textId="77777777" w:rsidR="00AC1205" w:rsidRDefault="00000000">
            <w:pPr>
              <w:jc w:val="right"/>
            </w:pPr>
            <w:r>
              <w:rPr>
                <w:rFonts w:ascii="Consolas" w:eastAsia="Consolas" w:hAnsi="Consolas" w:cs="Consolas"/>
                <w:sz w:val="16"/>
              </w:rPr>
              <w:t>19.4</w:t>
            </w:r>
          </w:p>
        </w:tc>
      </w:tr>
      <w:tr w:rsidR="00AC1205" w14:paraId="717D83D4" w14:textId="77777777">
        <w:tc>
          <w:tcPr>
            <w:tcW w:w="1170" w:type="dxa"/>
          </w:tcPr>
          <w:p w14:paraId="717D83CC" w14:textId="77777777" w:rsidR="00AC1205" w:rsidRDefault="00000000">
            <w:pPr>
              <w:jc w:val="right"/>
            </w:pPr>
            <w:r>
              <w:rPr>
                <w:rFonts w:ascii="Consolas" w:eastAsia="Consolas" w:hAnsi="Consolas" w:cs="Consolas"/>
                <w:sz w:val="16"/>
              </w:rPr>
              <w:t>[7] UK</w:t>
            </w:r>
          </w:p>
        </w:tc>
        <w:tc>
          <w:tcPr>
            <w:tcW w:w="1170" w:type="dxa"/>
          </w:tcPr>
          <w:p w14:paraId="717D83CD" w14:textId="77777777" w:rsidR="00AC1205" w:rsidRDefault="00000000">
            <w:pPr>
              <w:jc w:val="right"/>
            </w:pPr>
            <w:r>
              <w:rPr>
                <w:rFonts w:ascii="Consolas" w:eastAsia="Consolas" w:hAnsi="Consolas" w:cs="Consolas"/>
                <w:sz w:val="16"/>
              </w:rPr>
              <w:t>-3.0</w:t>
            </w:r>
          </w:p>
        </w:tc>
        <w:tc>
          <w:tcPr>
            <w:tcW w:w="1170" w:type="dxa"/>
          </w:tcPr>
          <w:p w14:paraId="717D83CE" w14:textId="77777777" w:rsidR="00AC1205" w:rsidRDefault="00000000">
            <w:pPr>
              <w:jc w:val="right"/>
            </w:pPr>
            <w:r>
              <w:rPr>
                <w:rFonts w:ascii="Consolas" w:eastAsia="Consolas" w:hAnsi="Consolas" w:cs="Consolas"/>
                <w:sz w:val="16"/>
              </w:rPr>
              <w:t>120.0</w:t>
            </w:r>
          </w:p>
        </w:tc>
        <w:tc>
          <w:tcPr>
            <w:tcW w:w="1170" w:type="dxa"/>
          </w:tcPr>
          <w:p w14:paraId="717D83CF" w14:textId="77777777" w:rsidR="00AC1205" w:rsidRDefault="00000000">
            <w:pPr>
              <w:jc w:val="right"/>
            </w:pPr>
            <w:r>
              <w:rPr>
                <w:rFonts w:ascii="Consolas" w:eastAsia="Consolas" w:hAnsi="Consolas" w:cs="Consolas"/>
                <w:sz w:val="16"/>
              </w:rPr>
              <w:t>18.1</w:t>
            </w:r>
          </w:p>
        </w:tc>
        <w:tc>
          <w:tcPr>
            <w:tcW w:w="1170" w:type="dxa"/>
          </w:tcPr>
          <w:p w14:paraId="717D83D0" w14:textId="77777777" w:rsidR="00AC1205" w:rsidRDefault="00000000">
            <w:pPr>
              <w:jc w:val="right"/>
            </w:pPr>
            <w:r>
              <w:rPr>
                <w:rFonts w:ascii="Consolas" w:eastAsia="Consolas" w:hAnsi="Consolas" w:cs="Consolas"/>
                <w:sz w:val="16"/>
              </w:rPr>
              <w:t>18.0</w:t>
            </w:r>
          </w:p>
        </w:tc>
        <w:tc>
          <w:tcPr>
            <w:tcW w:w="1170" w:type="dxa"/>
          </w:tcPr>
          <w:p w14:paraId="717D83D1" w14:textId="77777777" w:rsidR="00AC1205" w:rsidRDefault="00000000">
            <w:pPr>
              <w:jc w:val="right"/>
            </w:pPr>
            <w:r>
              <w:rPr>
                <w:rFonts w:ascii="Consolas" w:eastAsia="Consolas" w:hAnsi="Consolas" w:cs="Consolas"/>
                <w:sz w:val="16"/>
              </w:rPr>
              <w:t>-3.0</w:t>
            </w:r>
          </w:p>
        </w:tc>
        <w:tc>
          <w:tcPr>
            <w:tcW w:w="1170" w:type="dxa"/>
          </w:tcPr>
          <w:p w14:paraId="717D83D2" w14:textId="77777777" w:rsidR="00AC1205" w:rsidRDefault="00000000">
            <w:pPr>
              <w:jc w:val="right"/>
            </w:pPr>
            <w:r>
              <w:rPr>
                <w:rFonts w:ascii="Consolas" w:eastAsia="Consolas" w:hAnsi="Consolas" w:cs="Consolas"/>
                <w:sz w:val="16"/>
              </w:rPr>
              <w:t>37.0</w:t>
            </w:r>
          </w:p>
        </w:tc>
        <w:tc>
          <w:tcPr>
            <w:tcW w:w="1170" w:type="dxa"/>
          </w:tcPr>
          <w:p w14:paraId="717D83D3" w14:textId="77777777" w:rsidR="00AC1205" w:rsidRDefault="00000000">
            <w:pPr>
              <w:jc w:val="right"/>
            </w:pPr>
            <w:r>
              <w:rPr>
                <w:rFonts w:ascii="Consolas" w:eastAsia="Consolas" w:hAnsi="Consolas" w:cs="Consolas"/>
                <w:sz w:val="16"/>
              </w:rPr>
              <w:t>20.5</w:t>
            </w:r>
          </w:p>
        </w:tc>
      </w:tr>
      <w:tr w:rsidR="00AC1205" w14:paraId="717D83DD" w14:textId="77777777">
        <w:tc>
          <w:tcPr>
            <w:tcW w:w="1170" w:type="dxa"/>
            <w:tcBorders>
              <w:bottom w:val="single" w:sz="0" w:space="0" w:color="000000"/>
            </w:tcBorders>
          </w:tcPr>
          <w:p w14:paraId="717D83D5"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83D6" w14:textId="77777777" w:rsidR="00AC1205" w:rsidRDefault="00000000">
            <w:pPr>
              <w:jc w:val="right"/>
            </w:pPr>
            <w:r>
              <w:rPr>
                <w:rFonts w:ascii="Consolas" w:eastAsia="Consolas" w:hAnsi="Consolas" w:cs="Consolas"/>
                <w:sz w:val="16"/>
              </w:rPr>
              <w:t>0.0</w:t>
            </w:r>
          </w:p>
        </w:tc>
        <w:tc>
          <w:tcPr>
            <w:tcW w:w="1170" w:type="dxa"/>
            <w:tcBorders>
              <w:bottom w:val="single" w:sz="0" w:space="0" w:color="000000"/>
            </w:tcBorders>
          </w:tcPr>
          <w:p w14:paraId="717D83D7" w14:textId="77777777" w:rsidR="00AC1205" w:rsidRDefault="00000000">
            <w:pPr>
              <w:jc w:val="right"/>
            </w:pPr>
            <w:r>
              <w:rPr>
                <w:rFonts w:ascii="Consolas" w:eastAsia="Consolas" w:hAnsi="Consolas" w:cs="Consolas"/>
                <w:sz w:val="16"/>
              </w:rPr>
              <w:t>160.0</w:t>
            </w:r>
          </w:p>
        </w:tc>
        <w:tc>
          <w:tcPr>
            <w:tcW w:w="1170" w:type="dxa"/>
            <w:tcBorders>
              <w:bottom w:val="single" w:sz="0" w:space="0" w:color="000000"/>
            </w:tcBorders>
          </w:tcPr>
          <w:p w14:paraId="717D83D8" w14:textId="77777777" w:rsidR="00AC1205" w:rsidRDefault="00000000">
            <w:pPr>
              <w:jc w:val="right"/>
            </w:pPr>
            <w:r>
              <w:rPr>
                <w:rFonts w:ascii="Consolas" w:eastAsia="Consolas" w:hAnsi="Consolas" w:cs="Consolas"/>
                <w:sz w:val="16"/>
              </w:rPr>
              <w:t>29.7</w:t>
            </w:r>
          </w:p>
        </w:tc>
        <w:tc>
          <w:tcPr>
            <w:tcW w:w="1170" w:type="dxa"/>
            <w:tcBorders>
              <w:bottom w:val="single" w:sz="0" w:space="0" w:color="000000"/>
            </w:tcBorders>
          </w:tcPr>
          <w:p w14:paraId="717D83D9" w14:textId="77777777" w:rsidR="00AC1205" w:rsidRDefault="00000000">
            <w:pPr>
              <w:jc w:val="right"/>
            </w:pPr>
            <w:r>
              <w:rPr>
                <w:rFonts w:ascii="Consolas" w:eastAsia="Consolas" w:hAnsi="Consolas" w:cs="Consolas"/>
                <w:sz w:val="16"/>
              </w:rPr>
              <w:t>33.0</w:t>
            </w:r>
          </w:p>
        </w:tc>
        <w:tc>
          <w:tcPr>
            <w:tcW w:w="1170" w:type="dxa"/>
            <w:tcBorders>
              <w:bottom w:val="single" w:sz="0" w:space="0" w:color="000000"/>
            </w:tcBorders>
          </w:tcPr>
          <w:p w14:paraId="717D83DA" w14:textId="77777777" w:rsidR="00AC1205" w:rsidRDefault="00000000">
            <w:pPr>
              <w:jc w:val="right"/>
            </w:pPr>
            <w:r>
              <w:rPr>
                <w:rFonts w:ascii="Consolas" w:eastAsia="Consolas" w:hAnsi="Consolas" w:cs="Consolas"/>
                <w:sz w:val="16"/>
              </w:rPr>
              <w:t>23.0</w:t>
            </w:r>
          </w:p>
        </w:tc>
        <w:tc>
          <w:tcPr>
            <w:tcW w:w="1170" w:type="dxa"/>
            <w:tcBorders>
              <w:bottom w:val="single" w:sz="0" w:space="0" w:color="000000"/>
            </w:tcBorders>
          </w:tcPr>
          <w:p w14:paraId="717D83DB" w14:textId="77777777" w:rsidR="00AC1205" w:rsidRDefault="00000000">
            <w:pPr>
              <w:jc w:val="right"/>
            </w:pPr>
            <w:r>
              <w:rPr>
                <w:rFonts w:ascii="Consolas" w:eastAsia="Consolas" w:hAnsi="Consolas" w:cs="Consolas"/>
                <w:sz w:val="16"/>
              </w:rPr>
              <w:t>40.0</w:t>
            </w:r>
          </w:p>
        </w:tc>
        <w:tc>
          <w:tcPr>
            <w:tcW w:w="1170" w:type="dxa"/>
            <w:tcBorders>
              <w:bottom w:val="single" w:sz="0" w:space="0" w:color="000000"/>
            </w:tcBorders>
          </w:tcPr>
          <w:p w14:paraId="717D83DC" w14:textId="77777777" w:rsidR="00AC1205" w:rsidRDefault="00000000">
            <w:pPr>
              <w:jc w:val="right"/>
            </w:pPr>
            <w:r>
              <w:rPr>
                <w:rFonts w:ascii="Consolas" w:eastAsia="Consolas" w:hAnsi="Consolas" w:cs="Consolas"/>
                <w:sz w:val="16"/>
              </w:rPr>
              <w:t>12.3</w:t>
            </w:r>
          </w:p>
        </w:tc>
      </w:tr>
      <w:tr w:rsidR="00AC1205" w14:paraId="717D83E6" w14:textId="77777777">
        <w:tc>
          <w:tcPr>
            <w:tcW w:w="1170" w:type="dxa"/>
            <w:tcBorders>
              <w:top w:val="single" w:sz="0" w:space="0" w:color="000000"/>
              <w:bottom w:val="single" w:sz="0" w:space="0" w:color="000000"/>
            </w:tcBorders>
          </w:tcPr>
          <w:p w14:paraId="717D83DE"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83DF"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83E0" w14:textId="77777777" w:rsidR="00AC1205" w:rsidRDefault="00000000">
            <w:pPr>
              <w:jc w:val="right"/>
            </w:pPr>
            <w:r>
              <w:rPr>
                <w:rFonts w:ascii="Consolas" w:eastAsia="Consolas" w:hAnsi="Consolas" w:cs="Consolas"/>
                <w:sz w:val="16"/>
              </w:rPr>
              <w:t>168.0</w:t>
            </w:r>
          </w:p>
        </w:tc>
        <w:tc>
          <w:tcPr>
            <w:tcW w:w="1170" w:type="dxa"/>
            <w:tcBorders>
              <w:top w:val="single" w:sz="0" w:space="0" w:color="000000"/>
              <w:bottom w:val="single" w:sz="0" w:space="0" w:color="000000"/>
            </w:tcBorders>
          </w:tcPr>
          <w:p w14:paraId="717D83E1" w14:textId="77777777" w:rsidR="00AC1205" w:rsidRDefault="00000000">
            <w:pPr>
              <w:jc w:val="right"/>
            </w:pPr>
            <w:r>
              <w:rPr>
                <w:rFonts w:ascii="Consolas" w:eastAsia="Consolas" w:hAnsi="Consolas" w:cs="Consolas"/>
                <w:sz w:val="16"/>
              </w:rPr>
              <w:t>18.5</w:t>
            </w:r>
          </w:p>
        </w:tc>
        <w:tc>
          <w:tcPr>
            <w:tcW w:w="1170" w:type="dxa"/>
            <w:tcBorders>
              <w:top w:val="single" w:sz="0" w:space="0" w:color="000000"/>
              <w:bottom w:val="single" w:sz="0" w:space="0" w:color="000000"/>
            </w:tcBorders>
          </w:tcPr>
          <w:p w14:paraId="717D83E2" w14:textId="77777777" w:rsidR="00AC1205" w:rsidRDefault="00000000">
            <w:pPr>
              <w:jc w:val="right"/>
            </w:pPr>
            <w:r>
              <w:rPr>
                <w:rFonts w:ascii="Consolas" w:eastAsia="Consolas" w:hAnsi="Consolas" w:cs="Consolas"/>
                <w:sz w:val="16"/>
              </w:rPr>
              <w:t>18.0</w:t>
            </w:r>
          </w:p>
        </w:tc>
        <w:tc>
          <w:tcPr>
            <w:tcW w:w="1170" w:type="dxa"/>
            <w:tcBorders>
              <w:top w:val="single" w:sz="0" w:space="0" w:color="000000"/>
              <w:bottom w:val="single" w:sz="0" w:space="0" w:color="000000"/>
            </w:tcBorders>
          </w:tcPr>
          <w:p w14:paraId="717D83E3"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83E4" w14:textId="77777777" w:rsidR="00AC1205" w:rsidRDefault="00000000">
            <w:pPr>
              <w:jc w:val="right"/>
            </w:pPr>
            <w:r>
              <w:rPr>
                <w:rFonts w:ascii="Consolas" w:eastAsia="Consolas" w:hAnsi="Consolas" w:cs="Consolas"/>
                <w:sz w:val="16"/>
              </w:rPr>
              <w:t>39.0</w:t>
            </w:r>
          </w:p>
        </w:tc>
        <w:tc>
          <w:tcPr>
            <w:tcW w:w="1170" w:type="dxa"/>
            <w:tcBorders>
              <w:top w:val="single" w:sz="0" w:space="0" w:color="000000"/>
              <w:bottom w:val="single" w:sz="0" w:space="0" w:color="000000"/>
            </w:tcBorders>
          </w:tcPr>
          <w:p w14:paraId="717D83E5" w14:textId="77777777" w:rsidR="00AC1205" w:rsidRDefault="00000000">
            <w:pPr>
              <w:jc w:val="right"/>
            </w:pPr>
            <w:r>
              <w:rPr>
                <w:rFonts w:ascii="Consolas" w:eastAsia="Consolas" w:hAnsi="Consolas" w:cs="Consolas"/>
                <w:sz w:val="16"/>
              </w:rPr>
              <w:t>20.5</w:t>
            </w:r>
          </w:p>
        </w:tc>
      </w:tr>
    </w:tbl>
    <w:p w14:paraId="717D83E7" w14:textId="77777777" w:rsidR="00AC1205" w:rsidRDefault="00AC1205"/>
    <w:p w14:paraId="717D83E8" w14:textId="77777777" w:rsidR="00AC1205" w:rsidRDefault="00000000">
      <w:r>
        <w:br/>
      </w:r>
    </w:p>
    <w:p w14:paraId="717D83E9" w14:textId="77777777" w:rsidR="00AC1205" w:rsidRDefault="00000000">
      <w:r>
        <w:br w:type="page"/>
      </w:r>
    </w:p>
    <w:p w14:paraId="717D83EA" w14:textId="77777777" w:rsidR="00AC1205" w:rsidRDefault="00000000">
      <w:pPr>
        <w:pStyle w:val="Heading1"/>
      </w:pPr>
      <w:r>
        <w:rPr>
          <w:sz w:val="30"/>
        </w:rPr>
        <w:lastRenderedPageBreak/>
        <w:t>Employment: Occupation (ISCO) and position</w:t>
      </w:r>
    </w:p>
    <w:p w14:paraId="717D83EB" w14:textId="77777777" w:rsidR="00AC1205" w:rsidRDefault="00000000">
      <w:r>
        <w:rPr>
          <w:color w:val="FF0000"/>
        </w:rPr>
        <w:t>XXX ADD DESRIPTION AND TABEL MANUALLY XXX</w:t>
      </w:r>
    </w:p>
    <w:p w14:paraId="717D83EC" w14:textId="77777777" w:rsidR="00AC1205" w:rsidRDefault="00000000">
      <w:pPr>
        <w:shd w:val="solid" w:color="B0C4DE" w:fill="auto"/>
      </w:pPr>
      <w:r>
        <w:rPr>
          <w:b/>
          <w:sz w:val="26"/>
        </w:rPr>
        <w:t>isco_1</w:t>
      </w:r>
    </w:p>
    <w:p w14:paraId="717D83ED" w14:textId="77777777" w:rsidR="00AC1205" w:rsidRDefault="00000000">
      <w:pPr>
        <w:rPr>
          <w:color w:val="4682B4"/>
        </w:rPr>
      </w:pPr>
      <w:r>
        <w:rPr>
          <w:color w:val="4682B4"/>
        </w:rPr>
        <w:t>Occupation: ISCO 1 digit</w:t>
      </w:r>
      <w:r>
        <w:rPr>
          <w:color w:val="4682B4"/>
        </w:rPr>
        <w:br/>
        <w:t xml:space="preserve">   (0):   [0] Armed forces occupations</w:t>
      </w:r>
      <w:r>
        <w:rPr>
          <w:color w:val="4682B4"/>
        </w:rPr>
        <w:br/>
        <w:t xml:space="preserve">   (1):   [1] Managers</w:t>
      </w:r>
      <w:r>
        <w:rPr>
          <w:color w:val="4682B4"/>
        </w:rPr>
        <w:br/>
        <w:t xml:space="preserve">   (2):   [2] Professionals</w:t>
      </w:r>
      <w:r>
        <w:rPr>
          <w:color w:val="4682B4"/>
        </w:rPr>
        <w:br/>
        <w:t xml:space="preserve">   (3):   [3] Technicians and associate professionals</w:t>
      </w:r>
      <w:r>
        <w:rPr>
          <w:color w:val="4682B4"/>
        </w:rPr>
        <w:br/>
        <w:t xml:space="preserve">   (4):   [4] Clerical support workers</w:t>
      </w:r>
      <w:r>
        <w:rPr>
          <w:color w:val="4682B4"/>
        </w:rPr>
        <w:br/>
        <w:t xml:space="preserve">   (5):   [5] Services and sales workers</w:t>
      </w:r>
      <w:r>
        <w:rPr>
          <w:color w:val="4682B4"/>
        </w:rPr>
        <w:br/>
        <w:t xml:space="preserve">   (6):   [6] Skilled agricultural, forestry and fishery workers</w:t>
      </w:r>
      <w:r>
        <w:rPr>
          <w:color w:val="4682B4"/>
        </w:rPr>
        <w:br/>
        <w:t xml:space="preserve">   (7):   [7] Craft and related trades workers</w:t>
      </w:r>
      <w:r>
        <w:rPr>
          <w:color w:val="4682B4"/>
        </w:rPr>
        <w:br/>
        <w:t xml:space="preserve">   (8):   [8] Plant and machine operators and assemblers</w:t>
      </w:r>
      <w:r>
        <w:rPr>
          <w:color w:val="4682B4"/>
        </w:rPr>
        <w:br/>
        <w:t xml:space="preserve">   (9):   [9] Elementary occupations</w:t>
      </w:r>
      <w:r>
        <w:rPr>
          <w:color w:val="4682B4"/>
        </w:rPr>
        <w:br/>
        <w:t xml:space="preserve">   (100):   100</w:t>
      </w:r>
      <w:r>
        <w:rPr>
          <w:color w:val="4682B4"/>
        </w:rPr>
        <w:br/>
        <w:t xml:space="preserve">   (110):   110</w:t>
      </w:r>
      <w:r>
        <w:rPr>
          <w:color w:val="4682B4"/>
        </w:rPr>
        <w:br/>
        <w:t xml:space="preserve">   (210):   210</w:t>
      </w:r>
      <w:r>
        <w:rPr>
          <w:color w:val="4682B4"/>
        </w:rPr>
        <w:br/>
        <w:t xml:space="preserve">   (310):   310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3EF" w14:textId="77777777">
        <w:tc>
          <w:tcPr>
            <w:tcW w:w="9360" w:type="dxa"/>
            <w:gridSpan w:val="6"/>
          </w:tcPr>
          <w:p w14:paraId="717D83EE" w14:textId="77777777" w:rsidR="00AC1205" w:rsidRDefault="00000000">
            <w:r>
              <w:rPr>
                <w:rFonts w:ascii="Consolas" w:eastAsia="Consolas" w:hAnsi="Consolas" w:cs="Consolas"/>
                <w:b/>
                <w:sz w:val="18"/>
              </w:rPr>
              <w:t xml:space="preserve">       Name: </w:t>
            </w:r>
            <w:r>
              <w:rPr>
                <w:rFonts w:ascii="Consolas" w:eastAsia="Consolas" w:hAnsi="Consolas" w:cs="Consolas"/>
                <w:sz w:val="18"/>
              </w:rPr>
              <w:t>isco_1</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 1 digit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1,325,396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2.29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4.67           </w:t>
            </w:r>
            <w:r>
              <w:rPr>
                <w:rFonts w:ascii="Consolas" w:eastAsia="Consolas" w:hAnsi="Consolas" w:cs="Consolas"/>
                <w:sz w:val="18"/>
              </w:rPr>
              <w:br/>
            </w:r>
          </w:p>
        </w:tc>
      </w:tr>
      <w:tr w:rsidR="00AC1205" w14:paraId="717D83F6" w14:textId="77777777">
        <w:tc>
          <w:tcPr>
            <w:tcW w:w="1560" w:type="dxa"/>
          </w:tcPr>
          <w:p w14:paraId="717D83F0" w14:textId="77777777" w:rsidR="00AC1205" w:rsidRDefault="00AC1205"/>
        </w:tc>
        <w:tc>
          <w:tcPr>
            <w:tcW w:w="1560" w:type="dxa"/>
            <w:tcBorders>
              <w:top w:val="single" w:sz="0" w:space="0" w:color="000000"/>
              <w:bottom w:val="single" w:sz="0" w:space="0" w:color="000000"/>
            </w:tcBorders>
          </w:tcPr>
          <w:p w14:paraId="717D83F1"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3F2"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3F3"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3F4" w14:textId="77777777" w:rsidR="00AC1205" w:rsidRDefault="00000000">
            <w:pPr>
              <w:jc w:val="right"/>
            </w:pPr>
            <w:r>
              <w:rPr>
                <w:rFonts w:ascii="Consolas" w:eastAsia="Consolas" w:hAnsi="Consolas" w:cs="Consolas"/>
                <w:b/>
                <w:sz w:val="18"/>
              </w:rPr>
              <w:t>Percent</w:t>
            </w:r>
          </w:p>
        </w:tc>
        <w:tc>
          <w:tcPr>
            <w:tcW w:w="1560" w:type="dxa"/>
          </w:tcPr>
          <w:p w14:paraId="717D83F5" w14:textId="77777777" w:rsidR="00AC1205" w:rsidRDefault="00AC1205"/>
        </w:tc>
      </w:tr>
      <w:tr w:rsidR="00AC1205" w14:paraId="717D83FD" w14:textId="77777777">
        <w:tc>
          <w:tcPr>
            <w:tcW w:w="1560" w:type="dxa"/>
            <w:tcBorders>
              <w:right w:val="nil"/>
            </w:tcBorders>
          </w:tcPr>
          <w:p w14:paraId="717D83F7" w14:textId="77777777" w:rsidR="00AC1205" w:rsidRDefault="00AC1205"/>
        </w:tc>
        <w:tc>
          <w:tcPr>
            <w:tcW w:w="1560" w:type="dxa"/>
            <w:tcBorders>
              <w:top w:val="single" w:sz="0" w:space="0" w:color="000000"/>
              <w:left w:val="nil"/>
              <w:bottom w:val="single" w:sz="0" w:space="0" w:color="D3D3D3"/>
            </w:tcBorders>
          </w:tcPr>
          <w:p w14:paraId="717D83F8" w14:textId="77777777" w:rsidR="00AC1205" w:rsidRDefault="00000000">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717D83F9" w14:textId="77777777" w:rsidR="00AC1205" w:rsidRDefault="00AC1205"/>
        </w:tc>
        <w:tc>
          <w:tcPr>
            <w:tcW w:w="1560" w:type="dxa"/>
            <w:tcBorders>
              <w:top w:val="single" w:sz="0" w:space="0" w:color="000000"/>
              <w:bottom w:val="single" w:sz="0" w:space="0" w:color="D3D3D3"/>
            </w:tcBorders>
          </w:tcPr>
          <w:p w14:paraId="717D83FA" w14:textId="77777777" w:rsidR="00AC1205" w:rsidRDefault="00000000">
            <w:pPr>
              <w:jc w:val="right"/>
            </w:pPr>
            <w:r>
              <w:rPr>
                <w:rFonts w:ascii="Consolas" w:eastAsia="Consolas" w:hAnsi="Consolas" w:cs="Consolas"/>
                <w:sz w:val="16"/>
              </w:rPr>
              <w:t xml:space="preserve">       690</w:t>
            </w:r>
          </w:p>
        </w:tc>
        <w:tc>
          <w:tcPr>
            <w:tcW w:w="1560" w:type="dxa"/>
            <w:tcBorders>
              <w:top w:val="single" w:sz="0" w:space="0" w:color="000000"/>
              <w:bottom w:val="single" w:sz="0" w:space="0" w:color="D3D3D3"/>
            </w:tcBorders>
          </w:tcPr>
          <w:p w14:paraId="717D83FB" w14:textId="77777777" w:rsidR="00AC1205" w:rsidRDefault="00000000">
            <w:pPr>
              <w:jc w:val="right"/>
            </w:pPr>
            <w:r>
              <w:rPr>
                <w:rFonts w:ascii="Consolas" w:eastAsia="Consolas" w:hAnsi="Consolas" w:cs="Consolas"/>
                <w:sz w:val="16"/>
              </w:rPr>
              <w:t xml:space="preserve">      0.0</w:t>
            </w:r>
          </w:p>
        </w:tc>
        <w:tc>
          <w:tcPr>
            <w:tcW w:w="1560" w:type="dxa"/>
          </w:tcPr>
          <w:p w14:paraId="717D83FC" w14:textId="77777777" w:rsidR="00AC1205" w:rsidRDefault="00AC1205"/>
        </w:tc>
      </w:tr>
      <w:tr w:rsidR="00AC1205" w14:paraId="717D8404" w14:textId="77777777">
        <w:tc>
          <w:tcPr>
            <w:tcW w:w="1560" w:type="dxa"/>
            <w:tcBorders>
              <w:right w:val="nil"/>
            </w:tcBorders>
          </w:tcPr>
          <w:p w14:paraId="717D83FE" w14:textId="77777777" w:rsidR="00AC1205" w:rsidRDefault="00AC1205"/>
        </w:tc>
        <w:tc>
          <w:tcPr>
            <w:tcW w:w="1560" w:type="dxa"/>
            <w:tcBorders>
              <w:top w:val="single" w:sz="0" w:space="0" w:color="D3D3D3"/>
              <w:left w:val="nil"/>
              <w:bottom w:val="single" w:sz="0" w:space="0" w:color="D3D3D3"/>
            </w:tcBorders>
          </w:tcPr>
          <w:p w14:paraId="717D83FF"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8400" w14:textId="77777777" w:rsidR="00AC1205" w:rsidRDefault="00AC1205"/>
        </w:tc>
        <w:tc>
          <w:tcPr>
            <w:tcW w:w="1560" w:type="dxa"/>
            <w:tcBorders>
              <w:top w:val="single" w:sz="0" w:space="0" w:color="D3D3D3"/>
              <w:bottom w:val="single" w:sz="0" w:space="0" w:color="D3D3D3"/>
            </w:tcBorders>
          </w:tcPr>
          <w:p w14:paraId="717D8401" w14:textId="77777777" w:rsidR="00AC1205" w:rsidRDefault="00000000">
            <w:pPr>
              <w:jc w:val="right"/>
            </w:pPr>
            <w:r>
              <w:rPr>
                <w:rFonts w:ascii="Consolas" w:eastAsia="Consolas" w:hAnsi="Consolas" w:cs="Consolas"/>
                <w:sz w:val="16"/>
              </w:rPr>
              <w:t xml:space="preserve">        82</w:t>
            </w:r>
          </w:p>
        </w:tc>
        <w:tc>
          <w:tcPr>
            <w:tcW w:w="1560" w:type="dxa"/>
            <w:tcBorders>
              <w:top w:val="single" w:sz="0" w:space="0" w:color="D3D3D3"/>
              <w:bottom w:val="single" w:sz="0" w:space="0" w:color="D3D3D3"/>
            </w:tcBorders>
          </w:tcPr>
          <w:p w14:paraId="717D8402" w14:textId="77777777" w:rsidR="00AC1205" w:rsidRDefault="00000000">
            <w:pPr>
              <w:jc w:val="right"/>
            </w:pPr>
            <w:r>
              <w:rPr>
                <w:rFonts w:ascii="Consolas" w:eastAsia="Consolas" w:hAnsi="Consolas" w:cs="Consolas"/>
                <w:sz w:val="16"/>
              </w:rPr>
              <w:t xml:space="preserve">      0.0</w:t>
            </w:r>
          </w:p>
        </w:tc>
        <w:tc>
          <w:tcPr>
            <w:tcW w:w="1560" w:type="dxa"/>
          </w:tcPr>
          <w:p w14:paraId="717D8403" w14:textId="77777777" w:rsidR="00AC1205" w:rsidRDefault="00AC1205"/>
        </w:tc>
      </w:tr>
      <w:tr w:rsidR="00AC1205" w14:paraId="717D840B" w14:textId="77777777">
        <w:tc>
          <w:tcPr>
            <w:tcW w:w="1560" w:type="dxa"/>
            <w:tcBorders>
              <w:right w:val="nil"/>
            </w:tcBorders>
          </w:tcPr>
          <w:p w14:paraId="717D8405" w14:textId="77777777" w:rsidR="00AC1205" w:rsidRDefault="00AC1205"/>
        </w:tc>
        <w:tc>
          <w:tcPr>
            <w:tcW w:w="1560" w:type="dxa"/>
            <w:tcBorders>
              <w:top w:val="single" w:sz="0" w:space="0" w:color="D3D3D3"/>
              <w:left w:val="nil"/>
              <w:bottom w:val="single" w:sz="0" w:space="0" w:color="D3D3D3"/>
            </w:tcBorders>
          </w:tcPr>
          <w:p w14:paraId="717D8406"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407" w14:textId="77777777" w:rsidR="00AC1205" w:rsidRDefault="00000000">
            <w:r>
              <w:rPr>
                <w:rFonts w:ascii="Consolas" w:eastAsia="Consolas" w:hAnsi="Consolas" w:cs="Consolas"/>
                <w:sz w:val="16"/>
              </w:rPr>
              <w:t>[-3] Does not apply</w:t>
            </w:r>
          </w:p>
        </w:tc>
        <w:tc>
          <w:tcPr>
            <w:tcW w:w="1560" w:type="dxa"/>
            <w:tcBorders>
              <w:top w:val="single" w:sz="0" w:space="0" w:color="D3D3D3"/>
              <w:bottom w:val="single" w:sz="0" w:space="0" w:color="D3D3D3"/>
            </w:tcBorders>
          </w:tcPr>
          <w:p w14:paraId="717D8408" w14:textId="77777777" w:rsidR="00AC1205" w:rsidRDefault="00000000">
            <w:pPr>
              <w:jc w:val="right"/>
            </w:pPr>
            <w:r>
              <w:rPr>
                <w:rFonts w:ascii="Consolas" w:eastAsia="Consolas" w:hAnsi="Consolas" w:cs="Consolas"/>
                <w:sz w:val="16"/>
              </w:rPr>
              <w:t xml:space="preserve">   470,899</w:t>
            </w:r>
          </w:p>
        </w:tc>
        <w:tc>
          <w:tcPr>
            <w:tcW w:w="1560" w:type="dxa"/>
            <w:tcBorders>
              <w:top w:val="single" w:sz="0" w:space="0" w:color="D3D3D3"/>
              <w:bottom w:val="single" w:sz="0" w:space="0" w:color="D3D3D3"/>
            </w:tcBorders>
          </w:tcPr>
          <w:p w14:paraId="717D8409" w14:textId="77777777" w:rsidR="00AC1205" w:rsidRDefault="00000000">
            <w:pPr>
              <w:jc w:val="right"/>
            </w:pPr>
            <w:r>
              <w:rPr>
                <w:rFonts w:ascii="Consolas" w:eastAsia="Consolas" w:hAnsi="Consolas" w:cs="Consolas"/>
                <w:sz w:val="16"/>
              </w:rPr>
              <w:t xml:space="preserve">     15.3</w:t>
            </w:r>
          </w:p>
        </w:tc>
        <w:tc>
          <w:tcPr>
            <w:tcW w:w="1560" w:type="dxa"/>
          </w:tcPr>
          <w:p w14:paraId="717D840A" w14:textId="77777777" w:rsidR="00AC1205" w:rsidRDefault="00AC1205"/>
        </w:tc>
      </w:tr>
      <w:tr w:rsidR="00AC1205" w14:paraId="717D8412" w14:textId="77777777">
        <w:tc>
          <w:tcPr>
            <w:tcW w:w="1560" w:type="dxa"/>
            <w:tcBorders>
              <w:right w:val="nil"/>
            </w:tcBorders>
          </w:tcPr>
          <w:p w14:paraId="717D840C" w14:textId="77777777" w:rsidR="00AC1205" w:rsidRDefault="00AC1205"/>
        </w:tc>
        <w:tc>
          <w:tcPr>
            <w:tcW w:w="1560" w:type="dxa"/>
            <w:tcBorders>
              <w:top w:val="single" w:sz="0" w:space="0" w:color="D3D3D3"/>
              <w:left w:val="nil"/>
              <w:bottom w:val="single" w:sz="0" w:space="0" w:color="D3D3D3"/>
            </w:tcBorders>
          </w:tcPr>
          <w:p w14:paraId="717D840D"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40E"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840F" w14:textId="77777777" w:rsidR="00AC1205" w:rsidRDefault="00000000">
            <w:pPr>
              <w:jc w:val="right"/>
            </w:pPr>
            <w:r>
              <w:rPr>
                <w:rFonts w:ascii="Consolas" w:eastAsia="Consolas" w:hAnsi="Consolas" w:cs="Consolas"/>
                <w:sz w:val="16"/>
              </w:rPr>
              <w:t xml:space="preserve">    81,514</w:t>
            </w:r>
          </w:p>
        </w:tc>
        <w:tc>
          <w:tcPr>
            <w:tcW w:w="1560" w:type="dxa"/>
            <w:tcBorders>
              <w:top w:val="single" w:sz="0" w:space="0" w:color="D3D3D3"/>
              <w:bottom w:val="single" w:sz="0" w:space="0" w:color="D3D3D3"/>
            </w:tcBorders>
          </w:tcPr>
          <w:p w14:paraId="717D8410" w14:textId="77777777" w:rsidR="00AC1205" w:rsidRDefault="00000000">
            <w:pPr>
              <w:jc w:val="right"/>
            </w:pPr>
            <w:r>
              <w:rPr>
                <w:rFonts w:ascii="Consolas" w:eastAsia="Consolas" w:hAnsi="Consolas" w:cs="Consolas"/>
                <w:sz w:val="16"/>
              </w:rPr>
              <w:t xml:space="preserve">      2.6</w:t>
            </w:r>
          </w:p>
        </w:tc>
        <w:tc>
          <w:tcPr>
            <w:tcW w:w="1560" w:type="dxa"/>
          </w:tcPr>
          <w:p w14:paraId="717D8411" w14:textId="77777777" w:rsidR="00AC1205" w:rsidRDefault="00AC1205"/>
        </w:tc>
      </w:tr>
      <w:tr w:rsidR="00AC1205" w14:paraId="717D8419" w14:textId="77777777">
        <w:tc>
          <w:tcPr>
            <w:tcW w:w="1560" w:type="dxa"/>
            <w:tcBorders>
              <w:right w:val="nil"/>
            </w:tcBorders>
          </w:tcPr>
          <w:p w14:paraId="717D8413" w14:textId="77777777" w:rsidR="00AC1205" w:rsidRDefault="00AC1205"/>
        </w:tc>
        <w:tc>
          <w:tcPr>
            <w:tcW w:w="1560" w:type="dxa"/>
            <w:tcBorders>
              <w:top w:val="single" w:sz="0" w:space="0" w:color="D3D3D3"/>
              <w:left w:val="nil"/>
              <w:bottom w:val="single" w:sz="0" w:space="0" w:color="D3D3D3"/>
            </w:tcBorders>
          </w:tcPr>
          <w:p w14:paraId="717D8414"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415" w14:textId="77777777" w:rsidR="00AC1205" w:rsidRDefault="00000000">
            <w:r>
              <w:rPr>
                <w:rFonts w:ascii="Consolas" w:eastAsia="Consolas" w:hAnsi="Consolas" w:cs="Consolas"/>
                <w:sz w:val="16"/>
              </w:rPr>
              <w:t>[-1] MV general</w:t>
            </w:r>
          </w:p>
        </w:tc>
        <w:tc>
          <w:tcPr>
            <w:tcW w:w="1560" w:type="dxa"/>
            <w:tcBorders>
              <w:top w:val="single" w:sz="0" w:space="0" w:color="D3D3D3"/>
              <w:bottom w:val="single" w:sz="0" w:space="0" w:color="D3D3D3"/>
            </w:tcBorders>
          </w:tcPr>
          <w:p w14:paraId="717D8416" w14:textId="77777777" w:rsidR="00AC1205" w:rsidRDefault="00000000">
            <w:pPr>
              <w:jc w:val="right"/>
            </w:pPr>
            <w:r>
              <w:rPr>
                <w:rFonts w:ascii="Consolas" w:eastAsia="Consolas" w:hAnsi="Consolas" w:cs="Consolas"/>
                <w:sz w:val="16"/>
              </w:rPr>
              <w:t xml:space="preserve">   357,654</w:t>
            </w:r>
          </w:p>
        </w:tc>
        <w:tc>
          <w:tcPr>
            <w:tcW w:w="1560" w:type="dxa"/>
            <w:tcBorders>
              <w:top w:val="single" w:sz="0" w:space="0" w:color="D3D3D3"/>
              <w:bottom w:val="single" w:sz="0" w:space="0" w:color="D3D3D3"/>
            </w:tcBorders>
          </w:tcPr>
          <w:p w14:paraId="717D8417" w14:textId="77777777" w:rsidR="00AC1205" w:rsidRDefault="00000000">
            <w:pPr>
              <w:jc w:val="right"/>
            </w:pPr>
            <w:r>
              <w:rPr>
                <w:rFonts w:ascii="Consolas" w:eastAsia="Consolas" w:hAnsi="Consolas" w:cs="Consolas"/>
                <w:sz w:val="16"/>
              </w:rPr>
              <w:t xml:space="preserve">     11.6</w:t>
            </w:r>
          </w:p>
        </w:tc>
        <w:tc>
          <w:tcPr>
            <w:tcW w:w="1560" w:type="dxa"/>
          </w:tcPr>
          <w:p w14:paraId="717D8418" w14:textId="77777777" w:rsidR="00AC1205" w:rsidRDefault="00AC1205"/>
        </w:tc>
      </w:tr>
      <w:tr w:rsidR="00AC1205" w14:paraId="717D8420" w14:textId="77777777">
        <w:tc>
          <w:tcPr>
            <w:tcW w:w="1560" w:type="dxa"/>
            <w:tcBorders>
              <w:right w:val="nil"/>
            </w:tcBorders>
          </w:tcPr>
          <w:p w14:paraId="717D841A" w14:textId="77777777" w:rsidR="00AC1205" w:rsidRDefault="00AC1205"/>
        </w:tc>
        <w:tc>
          <w:tcPr>
            <w:tcW w:w="1560" w:type="dxa"/>
            <w:tcBorders>
              <w:top w:val="single" w:sz="0" w:space="0" w:color="D3D3D3"/>
              <w:left w:val="nil"/>
              <w:bottom w:val="single" w:sz="0" w:space="0" w:color="D3D3D3"/>
            </w:tcBorders>
          </w:tcPr>
          <w:p w14:paraId="717D841B"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841C" w14:textId="77777777" w:rsidR="00AC1205" w:rsidRDefault="00000000">
            <w:r>
              <w:rPr>
                <w:rFonts w:ascii="Consolas" w:eastAsia="Consolas" w:hAnsi="Consolas" w:cs="Consolas"/>
                <w:sz w:val="16"/>
              </w:rPr>
              <w:t>[0] Armed forces occupations</w:t>
            </w:r>
          </w:p>
        </w:tc>
        <w:tc>
          <w:tcPr>
            <w:tcW w:w="1560" w:type="dxa"/>
            <w:tcBorders>
              <w:top w:val="single" w:sz="0" w:space="0" w:color="D3D3D3"/>
              <w:bottom w:val="single" w:sz="0" w:space="0" w:color="D3D3D3"/>
            </w:tcBorders>
          </w:tcPr>
          <w:p w14:paraId="717D841D" w14:textId="77777777" w:rsidR="00AC1205" w:rsidRDefault="00000000">
            <w:pPr>
              <w:jc w:val="right"/>
            </w:pPr>
            <w:r>
              <w:rPr>
                <w:rFonts w:ascii="Consolas" w:eastAsia="Consolas" w:hAnsi="Consolas" w:cs="Consolas"/>
                <w:sz w:val="16"/>
              </w:rPr>
              <w:t xml:space="preserve">     5,135</w:t>
            </w:r>
          </w:p>
        </w:tc>
        <w:tc>
          <w:tcPr>
            <w:tcW w:w="1560" w:type="dxa"/>
            <w:tcBorders>
              <w:top w:val="single" w:sz="0" w:space="0" w:color="D3D3D3"/>
              <w:bottom w:val="single" w:sz="0" w:space="0" w:color="D3D3D3"/>
            </w:tcBorders>
          </w:tcPr>
          <w:p w14:paraId="717D841E" w14:textId="77777777" w:rsidR="00AC1205" w:rsidRDefault="00000000">
            <w:pPr>
              <w:jc w:val="right"/>
            </w:pPr>
            <w:r>
              <w:rPr>
                <w:rFonts w:ascii="Consolas" w:eastAsia="Consolas" w:hAnsi="Consolas" w:cs="Consolas"/>
                <w:sz w:val="16"/>
              </w:rPr>
              <w:t xml:space="preserve">      0.2</w:t>
            </w:r>
          </w:p>
        </w:tc>
        <w:tc>
          <w:tcPr>
            <w:tcW w:w="1560" w:type="dxa"/>
          </w:tcPr>
          <w:p w14:paraId="717D841F" w14:textId="77777777" w:rsidR="00AC1205" w:rsidRDefault="00AC1205"/>
        </w:tc>
      </w:tr>
      <w:tr w:rsidR="00AC1205" w14:paraId="717D8427" w14:textId="77777777">
        <w:tc>
          <w:tcPr>
            <w:tcW w:w="1560" w:type="dxa"/>
            <w:tcBorders>
              <w:right w:val="nil"/>
            </w:tcBorders>
          </w:tcPr>
          <w:p w14:paraId="717D8421" w14:textId="77777777" w:rsidR="00AC1205" w:rsidRDefault="00AC1205"/>
        </w:tc>
        <w:tc>
          <w:tcPr>
            <w:tcW w:w="1560" w:type="dxa"/>
            <w:tcBorders>
              <w:top w:val="single" w:sz="0" w:space="0" w:color="D3D3D3"/>
              <w:left w:val="nil"/>
              <w:bottom w:val="single" w:sz="0" w:space="0" w:color="D3D3D3"/>
            </w:tcBorders>
          </w:tcPr>
          <w:p w14:paraId="717D8422"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423" w14:textId="77777777" w:rsidR="00AC1205" w:rsidRDefault="00000000">
            <w:r>
              <w:rPr>
                <w:rFonts w:ascii="Consolas" w:eastAsia="Consolas" w:hAnsi="Consolas" w:cs="Consolas"/>
                <w:sz w:val="16"/>
              </w:rPr>
              <w:t>[1] Managers</w:t>
            </w:r>
          </w:p>
        </w:tc>
        <w:tc>
          <w:tcPr>
            <w:tcW w:w="1560" w:type="dxa"/>
            <w:tcBorders>
              <w:top w:val="single" w:sz="0" w:space="0" w:color="D3D3D3"/>
              <w:bottom w:val="single" w:sz="0" w:space="0" w:color="D3D3D3"/>
            </w:tcBorders>
          </w:tcPr>
          <w:p w14:paraId="717D8424" w14:textId="77777777" w:rsidR="00AC1205" w:rsidRDefault="00000000">
            <w:pPr>
              <w:jc w:val="right"/>
            </w:pPr>
            <w:r>
              <w:rPr>
                <w:rFonts w:ascii="Consolas" w:eastAsia="Consolas" w:hAnsi="Consolas" w:cs="Consolas"/>
                <w:sz w:val="16"/>
              </w:rPr>
              <w:t xml:space="preserve">   162,511</w:t>
            </w:r>
          </w:p>
        </w:tc>
        <w:tc>
          <w:tcPr>
            <w:tcW w:w="1560" w:type="dxa"/>
            <w:tcBorders>
              <w:top w:val="single" w:sz="0" w:space="0" w:color="D3D3D3"/>
              <w:bottom w:val="single" w:sz="0" w:space="0" w:color="D3D3D3"/>
            </w:tcBorders>
          </w:tcPr>
          <w:p w14:paraId="717D8425" w14:textId="77777777" w:rsidR="00AC1205" w:rsidRDefault="00000000">
            <w:pPr>
              <w:jc w:val="right"/>
            </w:pPr>
            <w:r>
              <w:rPr>
                <w:rFonts w:ascii="Consolas" w:eastAsia="Consolas" w:hAnsi="Consolas" w:cs="Consolas"/>
                <w:sz w:val="16"/>
              </w:rPr>
              <w:t xml:space="preserve">      5.3</w:t>
            </w:r>
          </w:p>
        </w:tc>
        <w:tc>
          <w:tcPr>
            <w:tcW w:w="1560" w:type="dxa"/>
          </w:tcPr>
          <w:p w14:paraId="717D8426" w14:textId="77777777" w:rsidR="00AC1205" w:rsidRDefault="00AC1205"/>
        </w:tc>
      </w:tr>
      <w:tr w:rsidR="00AC1205" w14:paraId="717D842E" w14:textId="77777777">
        <w:tc>
          <w:tcPr>
            <w:tcW w:w="1560" w:type="dxa"/>
            <w:tcBorders>
              <w:right w:val="nil"/>
            </w:tcBorders>
          </w:tcPr>
          <w:p w14:paraId="717D8428" w14:textId="77777777" w:rsidR="00AC1205" w:rsidRDefault="00AC1205"/>
        </w:tc>
        <w:tc>
          <w:tcPr>
            <w:tcW w:w="1560" w:type="dxa"/>
            <w:tcBorders>
              <w:top w:val="single" w:sz="0" w:space="0" w:color="D3D3D3"/>
              <w:left w:val="nil"/>
              <w:bottom w:val="single" w:sz="0" w:space="0" w:color="D3D3D3"/>
            </w:tcBorders>
          </w:tcPr>
          <w:p w14:paraId="717D8429"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42A" w14:textId="77777777" w:rsidR="00AC1205" w:rsidRDefault="00000000">
            <w:r>
              <w:rPr>
                <w:rFonts w:ascii="Consolas" w:eastAsia="Consolas" w:hAnsi="Consolas" w:cs="Consolas"/>
                <w:sz w:val="16"/>
              </w:rPr>
              <w:t>[2] Professionals</w:t>
            </w:r>
          </w:p>
        </w:tc>
        <w:tc>
          <w:tcPr>
            <w:tcW w:w="1560" w:type="dxa"/>
            <w:tcBorders>
              <w:top w:val="single" w:sz="0" w:space="0" w:color="D3D3D3"/>
              <w:bottom w:val="single" w:sz="0" w:space="0" w:color="D3D3D3"/>
            </w:tcBorders>
          </w:tcPr>
          <w:p w14:paraId="717D842B" w14:textId="77777777" w:rsidR="00AC1205" w:rsidRDefault="00000000">
            <w:pPr>
              <w:jc w:val="right"/>
            </w:pPr>
            <w:r>
              <w:rPr>
                <w:rFonts w:ascii="Consolas" w:eastAsia="Consolas" w:hAnsi="Consolas" w:cs="Consolas"/>
                <w:sz w:val="16"/>
              </w:rPr>
              <w:t xml:space="preserve">   300,918</w:t>
            </w:r>
          </w:p>
        </w:tc>
        <w:tc>
          <w:tcPr>
            <w:tcW w:w="1560" w:type="dxa"/>
            <w:tcBorders>
              <w:top w:val="single" w:sz="0" w:space="0" w:color="D3D3D3"/>
              <w:bottom w:val="single" w:sz="0" w:space="0" w:color="D3D3D3"/>
            </w:tcBorders>
          </w:tcPr>
          <w:p w14:paraId="717D842C" w14:textId="77777777" w:rsidR="00AC1205" w:rsidRDefault="00000000">
            <w:pPr>
              <w:jc w:val="right"/>
            </w:pPr>
            <w:r>
              <w:rPr>
                <w:rFonts w:ascii="Consolas" w:eastAsia="Consolas" w:hAnsi="Consolas" w:cs="Consolas"/>
                <w:sz w:val="16"/>
              </w:rPr>
              <w:t xml:space="preserve">      9.8</w:t>
            </w:r>
          </w:p>
        </w:tc>
        <w:tc>
          <w:tcPr>
            <w:tcW w:w="1560" w:type="dxa"/>
          </w:tcPr>
          <w:p w14:paraId="717D842D" w14:textId="77777777" w:rsidR="00AC1205" w:rsidRDefault="00AC1205"/>
        </w:tc>
      </w:tr>
      <w:tr w:rsidR="00AC1205" w14:paraId="717D8435" w14:textId="77777777">
        <w:tc>
          <w:tcPr>
            <w:tcW w:w="1560" w:type="dxa"/>
            <w:tcBorders>
              <w:right w:val="nil"/>
            </w:tcBorders>
          </w:tcPr>
          <w:p w14:paraId="717D842F" w14:textId="77777777" w:rsidR="00AC1205" w:rsidRDefault="00AC1205"/>
        </w:tc>
        <w:tc>
          <w:tcPr>
            <w:tcW w:w="1560" w:type="dxa"/>
            <w:tcBorders>
              <w:top w:val="single" w:sz="0" w:space="0" w:color="D3D3D3"/>
              <w:left w:val="nil"/>
              <w:bottom w:val="single" w:sz="0" w:space="0" w:color="D3D3D3"/>
            </w:tcBorders>
          </w:tcPr>
          <w:p w14:paraId="717D8430"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431" w14:textId="77777777" w:rsidR="00AC1205" w:rsidRDefault="00000000">
            <w:r>
              <w:rPr>
                <w:rFonts w:ascii="Consolas" w:eastAsia="Consolas" w:hAnsi="Consolas" w:cs="Consolas"/>
                <w:sz w:val="16"/>
              </w:rPr>
              <w:t>[3] Technicians and associate professionals</w:t>
            </w:r>
          </w:p>
        </w:tc>
        <w:tc>
          <w:tcPr>
            <w:tcW w:w="1560" w:type="dxa"/>
            <w:tcBorders>
              <w:top w:val="single" w:sz="0" w:space="0" w:color="D3D3D3"/>
              <w:bottom w:val="single" w:sz="0" w:space="0" w:color="D3D3D3"/>
            </w:tcBorders>
          </w:tcPr>
          <w:p w14:paraId="717D8432" w14:textId="77777777" w:rsidR="00AC1205" w:rsidRDefault="00000000">
            <w:pPr>
              <w:jc w:val="right"/>
            </w:pPr>
            <w:r>
              <w:rPr>
                <w:rFonts w:ascii="Consolas" w:eastAsia="Consolas" w:hAnsi="Consolas" w:cs="Consolas"/>
                <w:sz w:val="16"/>
              </w:rPr>
              <w:t xml:space="preserve">   289,667</w:t>
            </w:r>
          </w:p>
        </w:tc>
        <w:tc>
          <w:tcPr>
            <w:tcW w:w="1560" w:type="dxa"/>
            <w:tcBorders>
              <w:top w:val="single" w:sz="0" w:space="0" w:color="D3D3D3"/>
              <w:bottom w:val="single" w:sz="0" w:space="0" w:color="D3D3D3"/>
            </w:tcBorders>
          </w:tcPr>
          <w:p w14:paraId="717D8433" w14:textId="77777777" w:rsidR="00AC1205" w:rsidRDefault="00000000">
            <w:pPr>
              <w:jc w:val="right"/>
            </w:pPr>
            <w:r>
              <w:rPr>
                <w:rFonts w:ascii="Consolas" w:eastAsia="Consolas" w:hAnsi="Consolas" w:cs="Consolas"/>
                <w:sz w:val="16"/>
              </w:rPr>
              <w:t xml:space="preserve">      9.4</w:t>
            </w:r>
          </w:p>
        </w:tc>
        <w:tc>
          <w:tcPr>
            <w:tcW w:w="1560" w:type="dxa"/>
          </w:tcPr>
          <w:p w14:paraId="717D8434" w14:textId="77777777" w:rsidR="00AC1205" w:rsidRDefault="00AC1205"/>
        </w:tc>
      </w:tr>
      <w:tr w:rsidR="00AC1205" w14:paraId="717D843C" w14:textId="77777777">
        <w:tc>
          <w:tcPr>
            <w:tcW w:w="1560" w:type="dxa"/>
            <w:tcBorders>
              <w:right w:val="nil"/>
            </w:tcBorders>
          </w:tcPr>
          <w:p w14:paraId="717D8436" w14:textId="77777777" w:rsidR="00AC1205" w:rsidRDefault="00AC1205"/>
        </w:tc>
        <w:tc>
          <w:tcPr>
            <w:tcW w:w="1560" w:type="dxa"/>
            <w:tcBorders>
              <w:top w:val="single" w:sz="0" w:space="0" w:color="D3D3D3"/>
              <w:left w:val="nil"/>
              <w:bottom w:val="single" w:sz="0" w:space="0" w:color="D3D3D3"/>
            </w:tcBorders>
          </w:tcPr>
          <w:p w14:paraId="717D8437"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8438" w14:textId="77777777" w:rsidR="00AC1205" w:rsidRDefault="00000000">
            <w:r>
              <w:rPr>
                <w:rFonts w:ascii="Consolas" w:eastAsia="Consolas" w:hAnsi="Consolas" w:cs="Consolas"/>
                <w:sz w:val="16"/>
              </w:rPr>
              <w:t>[4] Clerical support workers</w:t>
            </w:r>
          </w:p>
        </w:tc>
        <w:tc>
          <w:tcPr>
            <w:tcW w:w="1560" w:type="dxa"/>
            <w:tcBorders>
              <w:top w:val="single" w:sz="0" w:space="0" w:color="D3D3D3"/>
              <w:bottom w:val="single" w:sz="0" w:space="0" w:color="D3D3D3"/>
            </w:tcBorders>
          </w:tcPr>
          <w:p w14:paraId="717D8439" w14:textId="77777777" w:rsidR="00AC1205" w:rsidRDefault="00000000">
            <w:pPr>
              <w:jc w:val="right"/>
            </w:pPr>
            <w:r>
              <w:rPr>
                <w:rFonts w:ascii="Consolas" w:eastAsia="Consolas" w:hAnsi="Consolas" w:cs="Consolas"/>
                <w:sz w:val="16"/>
              </w:rPr>
              <w:t xml:space="preserve">   218,884</w:t>
            </w:r>
          </w:p>
        </w:tc>
        <w:tc>
          <w:tcPr>
            <w:tcW w:w="1560" w:type="dxa"/>
            <w:tcBorders>
              <w:top w:val="single" w:sz="0" w:space="0" w:color="D3D3D3"/>
              <w:bottom w:val="single" w:sz="0" w:space="0" w:color="D3D3D3"/>
            </w:tcBorders>
          </w:tcPr>
          <w:p w14:paraId="717D843A" w14:textId="77777777" w:rsidR="00AC1205" w:rsidRDefault="00000000">
            <w:pPr>
              <w:jc w:val="right"/>
            </w:pPr>
            <w:r>
              <w:rPr>
                <w:rFonts w:ascii="Consolas" w:eastAsia="Consolas" w:hAnsi="Consolas" w:cs="Consolas"/>
                <w:sz w:val="16"/>
              </w:rPr>
              <w:t xml:space="preserve">      7.1</w:t>
            </w:r>
          </w:p>
        </w:tc>
        <w:tc>
          <w:tcPr>
            <w:tcW w:w="1560" w:type="dxa"/>
          </w:tcPr>
          <w:p w14:paraId="717D843B" w14:textId="77777777" w:rsidR="00AC1205" w:rsidRDefault="00AC1205"/>
        </w:tc>
      </w:tr>
      <w:tr w:rsidR="00AC1205" w14:paraId="717D8443" w14:textId="77777777">
        <w:tc>
          <w:tcPr>
            <w:tcW w:w="1560" w:type="dxa"/>
            <w:tcBorders>
              <w:right w:val="nil"/>
            </w:tcBorders>
          </w:tcPr>
          <w:p w14:paraId="717D843D" w14:textId="77777777" w:rsidR="00AC1205" w:rsidRDefault="00AC1205"/>
        </w:tc>
        <w:tc>
          <w:tcPr>
            <w:tcW w:w="1560" w:type="dxa"/>
            <w:tcBorders>
              <w:top w:val="single" w:sz="0" w:space="0" w:color="D3D3D3"/>
              <w:left w:val="nil"/>
              <w:bottom w:val="single" w:sz="0" w:space="0" w:color="D3D3D3"/>
            </w:tcBorders>
          </w:tcPr>
          <w:p w14:paraId="717D843E"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843F" w14:textId="77777777" w:rsidR="00AC1205" w:rsidRDefault="00000000">
            <w:r>
              <w:rPr>
                <w:rFonts w:ascii="Consolas" w:eastAsia="Consolas" w:hAnsi="Consolas" w:cs="Consolas"/>
                <w:sz w:val="16"/>
              </w:rPr>
              <w:t xml:space="preserve">[5] Services and sales </w:t>
            </w:r>
            <w:r>
              <w:rPr>
                <w:rFonts w:ascii="Consolas" w:eastAsia="Consolas" w:hAnsi="Consolas" w:cs="Consolas"/>
                <w:sz w:val="16"/>
              </w:rPr>
              <w:lastRenderedPageBreak/>
              <w:t>workers</w:t>
            </w:r>
          </w:p>
        </w:tc>
        <w:tc>
          <w:tcPr>
            <w:tcW w:w="1560" w:type="dxa"/>
            <w:tcBorders>
              <w:top w:val="single" w:sz="0" w:space="0" w:color="D3D3D3"/>
              <w:bottom w:val="single" w:sz="0" w:space="0" w:color="D3D3D3"/>
            </w:tcBorders>
          </w:tcPr>
          <w:p w14:paraId="717D8440" w14:textId="77777777" w:rsidR="00AC1205" w:rsidRDefault="00000000">
            <w:pPr>
              <w:jc w:val="right"/>
            </w:pPr>
            <w:r>
              <w:rPr>
                <w:rFonts w:ascii="Consolas" w:eastAsia="Consolas" w:hAnsi="Consolas" w:cs="Consolas"/>
                <w:sz w:val="16"/>
              </w:rPr>
              <w:lastRenderedPageBreak/>
              <w:t xml:space="preserve">   261,568</w:t>
            </w:r>
          </w:p>
        </w:tc>
        <w:tc>
          <w:tcPr>
            <w:tcW w:w="1560" w:type="dxa"/>
            <w:tcBorders>
              <w:top w:val="single" w:sz="0" w:space="0" w:color="D3D3D3"/>
              <w:bottom w:val="single" w:sz="0" w:space="0" w:color="D3D3D3"/>
            </w:tcBorders>
          </w:tcPr>
          <w:p w14:paraId="717D8441" w14:textId="77777777" w:rsidR="00AC1205" w:rsidRDefault="00000000">
            <w:pPr>
              <w:jc w:val="right"/>
            </w:pPr>
            <w:r>
              <w:rPr>
                <w:rFonts w:ascii="Consolas" w:eastAsia="Consolas" w:hAnsi="Consolas" w:cs="Consolas"/>
                <w:sz w:val="16"/>
              </w:rPr>
              <w:t xml:space="preserve">      8.5</w:t>
            </w:r>
          </w:p>
        </w:tc>
        <w:tc>
          <w:tcPr>
            <w:tcW w:w="1560" w:type="dxa"/>
          </w:tcPr>
          <w:p w14:paraId="717D8442" w14:textId="77777777" w:rsidR="00AC1205" w:rsidRDefault="00AC1205"/>
        </w:tc>
      </w:tr>
      <w:tr w:rsidR="00AC1205" w14:paraId="717D844A" w14:textId="77777777">
        <w:tc>
          <w:tcPr>
            <w:tcW w:w="1560" w:type="dxa"/>
            <w:tcBorders>
              <w:right w:val="nil"/>
            </w:tcBorders>
          </w:tcPr>
          <w:p w14:paraId="717D8444" w14:textId="77777777" w:rsidR="00AC1205" w:rsidRDefault="00AC1205"/>
        </w:tc>
        <w:tc>
          <w:tcPr>
            <w:tcW w:w="1560" w:type="dxa"/>
            <w:tcBorders>
              <w:top w:val="single" w:sz="0" w:space="0" w:color="D3D3D3"/>
              <w:left w:val="nil"/>
              <w:bottom w:val="single" w:sz="0" w:space="0" w:color="D3D3D3"/>
            </w:tcBorders>
          </w:tcPr>
          <w:p w14:paraId="717D8445"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8446" w14:textId="77777777" w:rsidR="00AC1205" w:rsidRDefault="00000000">
            <w:r>
              <w:rPr>
                <w:rFonts w:ascii="Consolas" w:eastAsia="Consolas" w:hAnsi="Consolas" w:cs="Consolas"/>
                <w:sz w:val="16"/>
              </w:rPr>
              <w:t>[6] Skilled agricultural, forestry and fishery workers</w:t>
            </w:r>
          </w:p>
        </w:tc>
        <w:tc>
          <w:tcPr>
            <w:tcW w:w="1560" w:type="dxa"/>
            <w:tcBorders>
              <w:top w:val="single" w:sz="0" w:space="0" w:color="D3D3D3"/>
              <w:bottom w:val="single" w:sz="0" w:space="0" w:color="D3D3D3"/>
            </w:tcBorders>
          </w:tcPr>
          <w:p w14:paraId="717D8447" w14:textId="77777777" w:rsidR="00AC1205" w:rsidRDefault="00000000">
            <w:pPr>
              <w:jc w:val="right"/>
            </w:pPr>
            <w:r>
              <w:rPr>
                <w:rFonts w:ascii="Consolas" w:eastAsia="Consolas" w:hAnsi="Consolas" w:cs="Consolas"/>
                <w:sz w:val="16"/>
              </w:rPr>
              <w:t xml:space="preserve">    37,569</w:t>
            </w:r>
          </w:p>
        </w:tc>
        <w:tc>
          <w:tcPr>
            <w:tcW w:w="1560" w:type="dxa"/>
            <w:tcBorders>
              <w:top w:val="single" w:sz="0" w:space="0" w:color="D3D3D3"/>
              <w:bottom w:val="single" w:sz="0" w:space="0" w:color="D3D3D3"/>
            </w:tcBorders>
          </w:tcPr>
          <w:p w14:paraId="717D8448" w14:textId="77777777" w:rsidR="00AC1205" w:rsidRDefault="00000000">
            <w:pPr>
              <w:jc w:val="right"/>
            </w:pPr>
            <w:r>
              <w:rPr>
                <w:rFonts w:ascii="Consolas" w:eastAsia="Consolas" w:hAnsi="Consolas" w:cs="Consolas"/>
                <w:sz w:val="16"/>
              </w:rPr>
              <w:t xml:space="preserve">      1.2</w:t>
            </w:r>
          </w:p>
        </w:tc>
        <w:tc>
          <w:tcPr>
            <w:tcW w:w="1560" w:type="dxa"/>
          </w:tcPr>
          <w:p w14:paraId="717D8449" w14:textId="77777777" w:rsidR="00AC1205" w:rsidRDefault="00AC1205"/>
        </w:tc>
      </w:tr>
      <w:tr w:rsidR="00AC1205" w14:paraId="717D8451" w14:textId="77777777">
        <w:tc>
          <w:tcPr>
            <w:tcW w:w="1560" w:type="dxa"/>
            <w:tcBorders>
              <w:right w:val="nil"/>
            </w:tcBorders>
          </w:tcPr>
          <w:p w14:paraId="717D844B" w14:textId="77777777" w:rsidR="00AC1205" w:rsidRDefault="00AC1205"/>
        </w:tc>
        <w:tc>
          <w:tcPr>
            <w:tcW w:w="1560" w:type="dxa"/>
            <w:tcBorders>
              <w:top w:val="single" w:sz="0" w:space="0" w:color="D3D3D3"/>
              <w:left w:val="nil"/>
              <w:bottom w:val="single" w:sz="0" w:space="0" w:color="D3D3D3"/>
            </w:tcBorders>
          </w:tcPr>
          <w:p w14:paraId="717D844C"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844D" w14:textId="77777777" w:rsidR="00AC1205" w:rsidRDefault="00000000">
            <w:r>
              <w:rPr>
                <w:rFonts w:ascii="Consolas" w:eastAsia="Consolas" w:hAnsi="Consolas" w:cs="Consolas"/>
                <w:sz w:val="16"/>
              </w:rPr>
              <w:t>[7] Craft and related trades workers</w:t>
            </w:r>
          </w:p>
        </w:tc>
        <w:tc>
          <w:tcPr>
            <w:tcW w:w="1560" w:type="dxa"/>
            <w:tcBorders>
              <w:top w:val="single" w:sz="0" w:space="0" w:color="D3D3D3"/>
              <w:bottom w:val="single" w:sz="0" w:space="0" w:color="D3D3D3"/>
            </w:tcBorders>
          </w:tcPr>
          <w:p w14:paraId="717D844E" w14:textId="77777777" w:rsidR="00AC1205" w:rsidRDefault="00000000">
            <w:pPr>
              <w:jc w:val="right"/>
            </w:pPr>
            <w:r>
              <w:rPr>
                <w:rFonts w:ascii="Consolas" w:eastAsia="Consolas" w:hAnsi="Consolas" w:cs="Consolas"/>
                <w:sz w:val="16"/>
              </w:rPr>
              <w:t xml:space="preserve">   186,899</w:t>
            </w:r>
          </w:p>
        </w:tc>
        <w:tc>
          <w:tcPr>
            <w:tcW w:w="1560" w:type="dxa"/>
            <w:tcBorders>
              <w:top w:val="single" w:sz="0" w:space="0" w:color="D3D3D3"/>
              <w:bottom w:val="single" w:sz="0" w:space="0" w:color="D3D3D3"/>
            </w:tcBorders>
          </w:tcPr>
          <w:p w14:paraId="717D844F" w14:textId="77777777" w:rsidR="00AC1205" w:rsidRDefault="00000000">
            <w:pPr>
              <w:jc w:val="right"/>
            </w:pPr>
            <w:r>
              <w:rPr>
                <w:rFonts w:ascii="Consolas" w:eastAsia="Consolas" w:hAnsi="Consolas" w:cs="Consolas"/>
                <w:sz w:val="16"/>
              </w:rPr>
              <w:t xml:space="preserve">      6.1</w:t>
            </w:r>
          </w:p>
        </w:tc>
        <w:tc>
          <w:tcPr>
            <w:tcW w:w="1560" w:type="dxa"/>
          </w:tcPr>
          <w:p w14:paraId="717D8450" w14:textId="77777777" w:rsidR="00AC1205" w:rsidRDefault="00AC1205"/>
        </w:tc>
      </w:tr>
      <w:tr w:rsidR="00AC1205" w14:paraId="717D8458" w14:textId="77777777">
        <w:tc>
          <w:tcPr>
            <w:tcW w:w="1560" w:type="dxa"/>
            <w:tcBorders>
              <w:right w:val="nil"/>
            </w:tcBorders>
          </w:tcPr>
          <w:p w14:paraId="717D8452" w14:textId="77777777" w:rsidR="00AC1205" w:rsidRDefault="00AC1205"/>
        </w:tc>
        <w:tc>
          <w:tcPr>
            <w:tcW w:w="1560" w:type="dxa"/>
            <w:tcBorders>
              <w:top w:val="single" w:sz="0" w:space="0" w:color="D3D3D3"/>
              <w:left w:val="nil"/>
              <w:bottom w:val="single" w:sz="0" w:space="0" w:color="D3D3D3"/>
            </w:tcBorders>
          </w:tcPr>
          <w:p w14:paraId="717D8453"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8454" w14:textId="77777777" w:rsidR="00AC1205" w:rsidRDefault="00000000">
            <w:r>
              <w:rPr>
                <w:rFonts w:ascii="Consolas" w:eastAsia="Consolas" w:hAnsi="Consolas" w:cs="Consolas"/>
                <w:sz w:val="16"/>
              </w:rPr>
              <w:t>[8] Plant and machine operators and assemblers</w:t>
            </w:r>
          </w:p>
        </w:tc>
        <w:tc>
          <w:tcPr>
            <w:tcW w:w="1560" w:type="dxa"/>
            <w:tcBorders>
              <w:top w:val="single" w:sz="0" w:space="0" w:color="D3D3D3"/>
              <w:bottom w:val="single" w:sz="0" w:space="0" w:color="D3D3D3"/>
            </w:tcBorders>
          </w:tcPr>
          <w:p w14:paraId="717D8455" w14:textId="77777777" w:rsidR="00AC1205" w:rsidRDefault="00000000">
            <w:pPr>
              <w:jc w:val="right"/>
            </w:pPr>
            <w:r>
              <w:rPr>
                <w:rFonts w:ascii="Consolas" w:eastAsia="Consolas" w:hAnsi="Consolas" w:cs="Consolas"/>
                <w:sz w:val="16"/>
              </w:rPr>
              <w:t xml:space="preserve">   132,012</w:t>
            </w:r>
          </w:p>
        </w:tc>
        <w:tc>
          <w:tcPr>
            <w:tcW w:w="1560" w:type="dxa"/>
            <w:tcBorders>
              <w:top w:val="single" w:sz="0" w:space="0" w:color="D3D3D3"/>
              <w:bottom w:val="single" w:sz="0" w:space="0" w:color="D3D3D3"/>
            </w:tcBorders>
          </w:tcPr>
          <w:p w14:paraId="717D8456" w14:textId="77777777" w:rsidR="00AC1205" w:rsidRDefault="00000000">
            <w:pPr>
              <w:jc w:val="right"/>
            </w:pPr>
            <w:r>
              <w:rPr>
                <w:rFonts w:ascii="Consolas" w:eastAsia="Consolas" w:hAnsi="Consolas" w:cs="Consolas"/>
                <w:sz w:val="16"/>
              </w:rPr>
              <w:t xml:space="preserve">      4.3</w:t>
            </w:r>
          </w:p>
        </w:tc>
        <w:tc>
          <w:tcPr>
            <w:tcW w:w="1560" w:type="dxa"/>
          </w:tcPr>
          <w:p w14:paraId="717D8457" w14:textId="77777777" w:rsidR="00AC1205" w:rsidRDefault="00AC1205"/>
        </w:tc>
      </w:tr>
      <w:tr w:rsidR="00AC1205" w14:paraId="717D845F" w14:textId="77777777">
        <w:tc>
          <w:tcPr>
            <w:tcW w:w="1560" w:type="dxa"/>
            <w:tcBorders>
              <w:right w:val="nil"/>
            </w:tcBorders>
          </w:tcPr>
          <w:p w14:paraId="717D8459" w14:textId="77777777" w:rsidR="00AC1205" w:rsidRDefault="00AC1205"/>
        </w:tc>
        <w:tc>
          <w:tcPr>
            <w:tcW w:w="1560" w:type="dxa"/>
            <w:tcBorders>
              <w:top w:val="single" w:sz="0" w:space="0" w:color="D3D3D3"/>
              <w:left w:val="nil"/>
              <w:bottom w:val="single" w:sz="0" w:space="0" w:color="D3D3D3"/>
            </w:tcBorders>
          </w:tcPr>
          <w:p w14:paraId="717D845A"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845B" w14:textId="77777777" w:rsidR="00AC1205" w:rsidRDefault="00000000">
            <w:r>
              <w:rPr>
                <w:rFonts w:ascii="Consolas" w:eastAsia="Consolas" w:hAnsi="Consolas" w:cs="Consolas"/>
                <w:sz w:val="16"/>
              </w:rPr>
              <w:t>[9] Elementary occupations</w:t>
            </w:r>
          </w:p>
        </w:tc>
        <w:tc>
          <w:tcPr>
            <w:tcW w:w="1560" w:type="dxa"/>
            <w:tcBorders>
              <w:top w:val="single" w:sz="0" w:space="0" w:color="D3D3D3"/>
              <w:bottom w:val="single" w:sz="0" w:space="0" w:color="D3D3D3"/>
            </w:tcBorders>
          </w:tcPr>
          <w:p w14:paraId="717D845C" w14:textId="77777777" w:rsidR="00AC1205" w:rsidRDefault="00000000">
            <w:pPr>
              <w:jc w:val="right"/>
            </w:pPr>
            <w:r>
              <w:rPr>
                <w:rFonts w:ascii="Consolas" w:eastAsia="Consolas" w:hAnsi="Consolas" w:cs="Consolas"/>
                <w:sz w:val="16"/>
              </w:rPr>
              <w:t xml:space="preserve">   162,094</w:t>
            </w:r>
          </w:p>
        </w:tc>
        <w:tc>
          <w:tcPr>
            <w:tcW w:w="1560" w:type="dxa"/>
            <w:tcBorders>
              <w:top w:val="single" w:sz="0" w:space="0" w:color="D3D3D3"/>
              <w:bottom w:val="single" w:sz="0" w:space="0" w:color="D3D3D3"/>
            </w:tcBorders>
          </w:tcPr>
          <w:p w14:paraId="717D845D" w14:textId="77777777" w:rsidR="00AC1205" w:rsidRDefault="00000000">
            <w:pPr>
              <w:jc w:val="right"/>
            </w:pPr>
            <w:r>
              <w:rPr>
                <w:rFonts w:ascii="Consolas" w:eastAsia="Consolas" w:hAnsi="Consolas" w:cs="Consolas"/>
                <w:sz w:val="16"/>
              </w:rPr>
              <w:t xml:space="preserve">      5.3</w:t>
            </w:r>
          </w:p>
        </w:tc>
        <w:tc>
          <w:tcPr>
            <w:tcW w:w="1560" w:type="dxa"/>
          </w:tcPr>
          <w:p w14:paraId="717D845E" w14:textId="77777777" w:rsidR="00AC1205" w:rsidRDefault="00AC1205"/>
        </w:tc>
      </w:tr>
      <w:tr w:rsidR="00AC1205" w14:paraId="717D8466" w14:textId="77777777">
        <w:tc>
          <w:tcPr>
            <w:tcW w:w="1560" w:type="dxa"/>
            <w:tcBorders>
              <w:right w:val="nil"/>
            </w:tcBorders>
          </w:tcPr>
          <w:p w14:paraId="717D8460" w14:textId="77777777" w:rsidR="00AC1205" w:rsidRDefault="00AC1205"/>
        </w:tc>
        <w:tc>
          <w:tcPr>
            <w:tcW w:w="1560" w:type="dxa"/>
            <w:tcBorders>
              <w:top w:val="single" w:sz="0" w:space="0" w:color="D3D3D3"/>
              <w:left w:val="nil"/>
              <w:bottom w:val="single" w:sz="0" w:space="0" w:color="D3D3D3"/>
            </w:tcBorders>
          </w:tcPr>
          <w:p w14:paraId="717D8461" w14:textId="77777777" w:rsidR="00AC1205" w:rsidRDefault="00000000">
            <w:pPr>
              <w:jc w:val="right"/>
            </w:pPr>
            <w:r>
              <w:rPr>
                <w:rFonts w:ascii="Consolas" w:eastAsia="Consolas" w:hAnsi="Consolas" w:cs="Consolas"/>
                <w:sz w:val="16"/>
              </w:rPr>
              <w:t>100</w:t>
            </w:r>
          </w:p>
        </w:tc>
        <w:tc>
          <w:tcPr>
            <w:tcW w:w="1560" w:type="dxa"/>
            <w:tcBorders>
              <w:top w:val="single" w:sz="0" w:space="0" w:color="D3D3D3"/>
              <w:bottom w:val="single" w:sz="0" w:space="0" w:color="D3D3D3"/>
            </w:tcBorders>
          </w:tcPr>
          <w:p w14:paraId="717D8462" w14:textId="77777777" w:rsidR="00AC1205" w:rsidRDefault="00AC1205"/>
        </w:tc>
        <w:tc>
          <w:tcPr>
            <w:tcW w:w="1560" w:type="dxa"/>
            <w:tcBorders>
              <w:top w:val="single" w:sz="0" w:space="0" w:color="D3D3D3"/>
              <w:bottom w:val="single" w:sz="0" w:space="0" w:color="D3D3D3"/>
            </w:tcBorders>
          </w:tcPr>
          <w:p w14:paraId="717D8463" w14:textId="77777777" w:rsidR="00AC1205" w:rsidRDefault="00000000">
            <w:pPr>
              <w:jc w:val="right"/>
            </w:pPr>
            <w:r>
              <w:rPr>
                <w:rFonts w:ascii="Consolas" w:eastAsia="Consolas" w:hAnsi="Consolas" w:cs="Consolas"/>
                <w:sz w:val="16"/>
              </w:rPr>
              <w:t xml:space="preserve">     1,555</w:t>
            </w:r>
          </w:p>
        </w:tc>
        <w:tc>
          <w:tcPr>
            <w:tcW w:w="1560" w:type="dxa"/>
            <w:tcBorders>
              <w:top w:val="single" w:sz="0" w:space="0" w:color="D3D3D3"/>
              <w:bottom w:val="single" w:sz="0" w:space="0" w:color="D3D3D3"/>
            </w:tcBorders>
          </w:tcPr>
          <w:p w14:paraId="717D8464" w14:textId="77777777" w:rsidR="00AC1205" w:rsidRDefault="00000000">
            <w:pPr>
              <w:jc w:val="right"/>
            </w:pPr>
            <w:r>
              <w:rPr>
                <w:rFonts w:ascii="Consolas" w:eastAsia="Consolas" w:hAnsi="Consolas" w:cs="Consolas"/>
                <w:sz w:val="16"/>
              </w:rPr>
              <w:t xml:space="preserve">      0.1</w:t>
            </w:r>
          </w:p>
        </w:tc>
        <w:tc>
          <w:tcPr>
            <w:tcW w:w="1560" w:type="dxa"/>
          </w:tcPr>
          <w:p w14:paraId="717D8465" w14:textId="77777777" w:rsidR="00AC1205" w:rsidRDefault="00AC1205"/>
        </w:tc>
      </w:tr>
      <w:tr w:rsidR="00AC1205" w14:paraId="717D846D" w14:textId="77777777">
        <w:tc>
          <w:tcPr>
            <w:tcW w:w="1560" w:type="dxa"/>
            <w:tcBorders>
              <w:right w:val="nil"/>
            </w:tcBorders>
          </w:tcPr>
          <w:p w14:paraId="717D8467" w14:textId="77777777" w:rsidR="00AC1205" w:rsidRDefault="00AC1205"/>
        </w:tc>
        <w:tc>
          <w:tcPr>
            <w:tcW w:w="1560" w:type="dxa"/>
            <w:tcBorders>
              <w:top w:val="single" w:sz="0" w:space="0" w:color="D3D3D3"/>
              <w:left w:val="nil"/>
              <w:bottom w:val="single" w:sz="0" w:space="0" w:color="D3D3D3"/>
            </w:tcBorders>
          </w:tcPr>
          <w:p w14:paraId="717D8468" w14:textId="77777777" w:rsidR="00AC1205" w:rsidRDefault="00000000">
            <w:pPr>
              <w:jc w:val="right"/>
            </w:pPr>
            <w:r>
              <w:rPr>
                <w:rFonts w:ascii="Consolas" w:eastAsia="Consolas" w:hAnsi="Consolas" w:cs="Consolas"/>
                <w:sz w:val="16"/>
              </w:rPr>
              <w:t>110</w:t>
            </w:r>
          </w:p>
        </w:tc>
        <w:tc>
          <w:tcPr>
            <w:tcW w:w="1560" w:type="dxa"/>
            <w:tcBorders>
              <w:top w:val="single" w:sz="0" w:space="0" w:color="D3D3D3"/>
              <w:bottom w:val="single" w:sz="0" w:space="0" w:color="D3D3D3"/>
            </w:tcBorders>
          </w:tcPr>
          <w:p w14:paraId="717D8469" w14:textId="77777777" w:rsidR="00AC1205" w:rsidRDefault="00AC1205"/>
        </w:tc>
        <w:tc>
          <w:tcPr>
            <w:tcW w:w="1560" w:type="dxa"/>
            <w:tcBorders>
              <w:top w:val="single" w:sz="0" w:space="0" w:color="D3D3D3"/>
              <w:bottom w:val="single" w:sz="0" w:space="0" w:color="D3D3D3"/>
            </w:tcBorders>
          </w:tcPr>
          <w:p w14:paraId="717D846A" w14:textId="77777777" w:rsidR="00AC1205" w:rsidRDefault="00000000">
            <w:pPr>
              <w:jc w:val="right"/>
            </w:pPr>
            <w:r>
              <w:rPr>
                <w:rFonts w:ascii="Consolas" w:eastAsia="Consolas" w:hAnsi="Consolas" w:cs="Consolas"/>
                <w:sz w:val="16"/>
              </w:rPr>
              <w:t xml:space="preserve">        66</w:t>
            </w:r>
          </w:p>
        </w:tc>
        <w:tc>
          <w:tcPr>
            <w:tcW w:w="1560" w:type="dxa"/>
            <w:tcBorders>
              <w:top w:val="single" w:sz="0" w:space="0" w:color="D3D3D3"/>
              <w:bottom w:val="single" w:sz="0" w:space="0" w:color="D3D3D3"/>
            </w:tcBorders>
          </w:tcPr>
          <w:p w14:paraId="717D846B" w14:textId="77777777" w:rsidR="00AC1205" w:rsidRDefault="00000000">
            <w:pPr>
              <w:jc w:val="right"/>
            </w:pPr>
            <w:r>
              <w:rPr>
                <w:rFonts w:ascii="Consolas" w:eastAsia="Consolas" w:hAnsi="Consolas" w:cs="Consolas"/>
                <w:sz w:val="16"/>
              </w:rPr>
              <w:t xml:space="preserve">      0.0</w:t>
            </w:r>
          </w:p>
        </w:tc>
        <w:tc>
          <w:tcPr>
            <w:tcW w:w="1560" w:type="dxa"/>
          </w:tcPr>
          <w:p w14:paraId="717D846C" w14:textId="77777777" w:rsidR="00AC1205" w:rsidRDefault="00AC1205"/>
        </w:tc>
      </w:tr>
      <w:tr w:rsidR="00AC1205" w14:paraId="717D8474" w14:textId="77777777">
        <w:tc>
          <w:tcPr>
            <w:tcW w:w="1560" w:type="dxa"/>
            <w:tcBorders>
              <w:right w:val="nil"/>
            </w:tcBorders>
          </w:tcPr>
          <w:p w14:paraId="717D846E" w14:textId="77777777" w:rsidR="00AC1205" w:rsidRDefault="00AC1205"/>
        </w:tc>
        <w:tc>
          <w:tcPr>
            <w:tcW w:w="1560" w:type="dxa"/>
            <w:tcBorders>
              <w:top w:val="single" w:sz="0" w:space="0" w:color="D3D3D3"/>
              <w:left w:val="nil"/>
              <w:bottom w:val="single" w:sz="0" w:space="0" w:color="D3D3D3"/>
            </w:tcBorders>
          </w:tcPr>
          <w:p w14:paraId="717D846F" w14:textId="77777777" w:rsidR="00AC1205" w:rsidRDefault="00000000">
            <w:pPr>
              <w:jc w:val="right"/>
            </w:pPr>
            <w:r>
              <w:rPr>
                <w:rFonts w:ascii="Consolas" w:eastAsia="Consolas" w:hAnsi="Consolas" w:cs="Consolas"/>
                <w:sz w:val="16"/>
              </w:rPr>
              <w:t>210</w:t>
            </w:r>
          </w:p>
        </w:tc>
        <w:tc>
          <w:tcPr>
            <w:tcW w:w="1560" w:type="dxa"/>
            <w:tcBorders>
              <w:top w:val="single" w:sz="0" w:space="0" w:color="D3D3D3"/>
              <w:bottom w:val="single" w:sz="0" w:space="0" w:color="D3D3D3"/>
            </w:tcBorders>
          </w:tcPr>
          <w:p w14:paraId="717D8470" w14:textId="77777777" w:rsidR="00AC1205" w:rsidRDefault="00AC1205"/>
        </w:tc>
        <w:tc>
          <w:tcPr>
            <w:tcW w:w="1560" w:type="dxa"/>
            <w:tcBorders>
              <w:top w:val="single" w:sz="0" w:space="0" w:color="D3D3D3"/>
              <w:bottom w:val="single" w:sz="0" w:space="0" w:color="D3D3D3"/>
            </w:tcBorders>
          </w:tcPr>
          <w:p w14:paraId="717D8471" w14:textId="77777777" w:rsidR="00AC1205" w:rsidRDefault="00000000">
            <w:pPr>
              <w:jc w:val="right"/>
            </w:pPr>
            <w:r>
              <w:rPr>
                <w:rFonts w:ascii="Consolas" w:eastAsia="Consolas" w:hAnsi="Consolas" w:cs="Consolas"/>
                <w:sz w:val="16"/>
              </w:rPr>
              <w:t xml:space="preserve">        10</w:t>
            </w:r>
          </w:p>
        </w:tc>
        <w:tc>
          <w:tcPr>
            <w:tcW w:w="1560" w:type="dxa"/>
            <w:tcBorders>
              <w:top w:val="single" w:sz="0" w:space="0" w:color="D3D3D3"/>
              <w:bottom w:val="single" w:sz="0" w:space="0" w:color="D3D3D3"/>
            </w:tcBorders>
          </w:tcPr>
          <w:p w14:paraId="717D8472" w14:textId="77777777" w:rsidR="00AC1205" w:rsidRDefault="00000000">
            <w:pPr>
              <w:jc w:val="right"/>
            </w:pPr>
            <w:r>
              <w:rPr>
                <w:rFonts w:ascii="Consolas" w:eastAsia="Consolas" w:hAnsi="Consolas" w:cs="Consolas"/>
                <w:sz w:val="16"/>
              </w:rPr>
              <w:t xml:space="preserve">      0.0</w:t>
            </w:r>
          </w:p>
        </w:tc>
        <w:tc>
          <w:tcPr>
            <w:tcW w:w="1560" w:type="dxa"/>
          </w:tcPr>
          <w:p w14:paraId="717D8473" w14:textId="77777777" w:rsidR="00AC1205" w:rsidRDefault="00AC1205"/>
        </w:tc>
      </w:tr>
      <w:tr w:rsidR="00AC1205" w14:paraId="717D847B" w14:textId="77777777">
        <w:tc>
          <w:tcPr>
            <w:tcW w:w="1560" w:type="dxa"/>
            <w:tcBorders>
              <w:right w:val="nil"/>
            </w:tcBorders>
          </w:tcPr>
          <w:p w14:paraId="717D8475" w14:textId="77777777" w:rsidR="00AC1205" w:rsidRDefault="00AC1205"/>
        </w:tc>
        <w:tc>
          <w:tcPr>
            <w:tcW w:w="1560" w:type="dxa"/>
            <w:tcBorders>
              <w:top w:val="single" w:sz="0" w:space="0" w:color="D3D3D3"/>
              <w:left w:val="nil"/>
              <w:bottom w:val="single" w:sz="0" w:space="0" w:color="D3D3D3"/>
            </w:tcBorders>
          </w:tcPr>
          <w:p w14:paraId="717D8476" w14:textId="77777777" w:rsidR="00AC1205" w:rsidRDefault="00000000">
            <w:pPr>
              <w:jc w:val="right"/>
            </w:pPr>
            <w:r>
              <w:rPr>
                <w:rFonts w:ascii="Consolas" w:eastAsia="Consolas" w:hAnsi="Consolas" w:cs="Consolas"/>
                <w:sz w:val="16"/>
              </w:rPr>
              <w:t>310</w:t>
            </w:r>
          </w:p>
        </w:tc>
        <w:tc>
          <w:tcPr>
            <w:tcW w:w="1560" w:type="dxa"/>
            <w:tcBorders>
              <w:top w:val="single" w:sz="0" w:space="0" w:color="D3D3D3"/>
              <w:bottom w:val="single" w:sz="0" w:space="0" w:color="D3D3D3"/>
            </w:tcBorders>
          </w:tcPr>
          <w:p w14:paraId="717D8477" w14:textId="77777777" w:rsidR="00AC1205" w:rsidRDefault="00AC1205"/>
        </w:tc>
        <w:tc>
          <w:tcPr>
            <w:tcW w:w="1560" w:type="dxa"/>
            <w:tcBorders>
              <w:top w:val="single" w:sz="0" w:space="0" w:color="D3D3D3"/>
              <w:bottom w:val="single" w:sz="0" w:space="0" w:color="D3D3D3"/>
            </w:tcBorders>
          </w:tcPr>
          <w:p w14:paraId="717D8478" w14:textId="77777777" w:rsidR="00AC1205" w:rsidRDefault="00000000">
            <w:pPr>
              <w:jc w:val="right"/>
            </w:pPr>
            <w:r>
              <w:rPr>
                <w:rFonts w:ascii="Consolas" w:eastAsia="Consolas" w:hAnsi="Consolas" w:cs="Consolas"/>
                <w:sz w:val="16"/>
              </w:rPr>
              <w:t xml:space="preserve">        46</w:t>
            </w:r>
          </w:p>
        </w:tc>
        <w:tc>
          <w:tcPr>
            <w:tcW w:w="1560" w:type="dxa"/>
            <w:tcBorders>
              <w:top w:val="single" w:sz="0" w:space="0" w:color="D3D3D3"/>
              <w:bottom w:val="single" w:sz="0" w:space="0" w:color="D3D3D3"/>
            </w:tcBorders>
          </w:tcPr>
          <w:p w14:paraId="717D8479" w14:textId="77777777" w:rsidR="00AC1205" w:rsidRDefault="00000000">
            <w:pPr>
              <w:jc w:val="right"/>
            </w:pPr>
            <w:r>
              <w:rPr>
                <w:rFonts w:ascii="Consolas" w:eastAsia="Consolas" w:hAnsi="Consolas" w:cs="Consolas"/>
                <w:sz w:val="16"/>
              </w:rPr>
              <w:t xml:space="preserve">      0.0</w:t>
            </w:r>
          </w:p>
        </w:tc>
        <w:tc>
          <w:tcPr>
            <w:tcW w:w="1560" w:type="dxa"/>
          </w:tcPr>
          <w:p w14:paraId="717D847A" w14:textId="77777777" w:rsidR="00AC1205" w:rsidRDefault="00AC1205"/>
        </w:tc>
      </w:tr>
      <w:tr w:rsidR="00AC1205" w14:paraId="717D8482" w14:textId="77777777">
        <w:tc>
          <w:tcPr>
            <w:tcW w:w="1560" w:type="dxa"/>
            <w:tcBorders>
              <w:right w:val="nil"/>
            </w:tcBorders>
          </w:tcPr>
          <w:p w14:paraId="717D847C" w14:textId="77777777" w:rsidR="00AC1205" w:rsidRDefault="00AC1205"/>
        </w:tc>
        <w:tc>
          <w:tcPr>
            <w:tcW w:w="1560" w:type="dxa"/>
            <w:tcBorders>
              <w:top w:val="single" w:sz="0" w:space="0" w:color="D3D3D3"/>
              <w:left w:val="nil"/>
              <w:bottom w:val="single" w:sz="0" w:space="0" w:color="000000"/>
            </w:tcBorders>
          </w:tcPr>
          <w:p w14:paraId="717D847D"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47E" w14:textId="77777777" w:rsidR="00AC1205" w:rsidRDefault="00AC1205"/>
        </w:tc>
        <w:tc>
          <w:tcPr>
            <w:tcW w:w="1560" w:type="dxa"/>
            <w:tcBorders>
              <w:top w:val="single" w:sz="0" w:space="0" w:color="D3D3D3"/>
              <w:bottom w:val="single" w:sz="0" w:space="0" w:color="000000"/>
            </w:tcBorders>
          </w:tcPr>
          <w:p w14:paraId="717D847F" w14:textId="77777777" w:rsidR="00AC1205" w:rsidRDefault="00000000">
            <w:pPr>
              <w:jc w:val="right"/>
            </w:pPr>
            <w:r>
              <w:rPr>
                <w:rFonts w:ascii="Consolas" w:eastAsia="Consolas" w:hAnsi="Consolas" w:cs="Consolas"/>
                <w:sz w:val="16"/>
              </w:rPr>
              <w:t xml:space="preserve">   414,557</w:t>
            </w:r>
          </w:p>
        </w:tc>
        <w:tc>
          <w:tcPr>
            <w:tcW w:w="1560" w:type="dxa"/>
            <w:tcBorders>
              <w:top w:val="single" w:sz="0" w:space="0" w:color="D3D3D3"/>
              <w:bottom w:val="single" w:sz="0" w:space="0" w:color="000000"/>
            </w:tcBorders>
          </w:tcPr>
          <w:p w14:paraId="717D8480" w14:textId="77777777" w:rsidR="00AC1205" w:rsidRDefault="00000000">
            <w:pPr>
              <w:jc w:val="right"/>
            </w:pPr>
            <w:r>
              <w:rPr>
                <w:rFonts w:ascii="Consolas" w:eastAsia="Consolas" w:hAnsi="Consolas" w:cs="Consolas"/>
                <w:sz w:val="16"/>
              </w:rPr>
              <w:t xml:space="preserve">     13.4</w:t>
            </w:r>
          </w:p>
        </w:tc>
        <w:tc>
          <w:tcPr>
            <w:tcW w:w="1560" w:type="dxa"/>
          </w:tcPr>
          <w:p w14:paraId="717D8481" w14:textId="77777777" w:rsidR="00AC1205" w:rsidRDefault="00AC1205"/>
        </w:tc>
      </w:tr>
      <w:tr w:rsidR="00AC1205" w14:paraId="717D8489" w14:textId="77777777">
        <w:tc>
          <w:tcPr>
            <w:tcW w:w="1560" w:type="dxa"/>
          </w:tcPr>
          <w:p w14:paraId="717D8483" w14:textId="77777777" w:rsidR="00AC1205" w:rsidRDefault="00AC1205"/>
        </w:tc>
        <w:tc>
          <w:tcPr>
            <w:tcW w:w="1560" w:type="dxa"/>
            <w:tcBorders>
              <w:top w:val="single" w:sz="0" w:space="0" w:color="000000"/>
              <w:bottom w:val="single" w:sz="0" w:space="0" w:color="000000"/>
            </w:tcBorders>
          </w:tcPr>
          <w:p w14:paraId="717D8484" w14:textId="77777777" w:rsidR="00AC1205" w:rsidRDefault="00AC1205"/>
        </w:tc>
        <w:tc>
          <w:tcPr>
            <w:tcW w:w="1560" w:type="dxa"/>
            <w:tcBorders>
              <w:top w:val="single" w:sz="0" w:space="0" w:color="000000"/>
              <w:bottom w:val="single" w:sz="0" w:space="0" w:color="000000"/>
            </w:tcBorders>
          </w:tcPr>
          <w:p w14:paraId="717D8485"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486"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487" w14:textId="77777777" w:rsidR="00AC1205" w:rsidRDefault="00AC1205"/>
        </w:tc>
        <w:tc>
          <w:tcPr>
            <w:tcW w:w="1560" w:type="dxa"/>
          </w:tcPr>
          <w:p w14:paraId="717D8488" w14:textId="77777777" w:rsidR="00AC1205" w:rsidRDefault="00AC1205"/>
        </w:tc>
      </w:tr>
    </w:tbl>
    <w:p w14:paraId="717D848A"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493" w14:textId="77777777">
        <w:tc>
          <w:tcPr>
            <w:tcW w:w="1170" w:type="dxa"/>
            <w:tcBorders>
              <w:top w:val="single" w:sz="0" w:space="0" w:color="000000"/>
              <w:bottom w:val="single" w:sz="0" w:space="0" w:color="000000"/>
            </w:tcBorders>
          </w:tcPr>
          <w:p w14:paraId="717D848B"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48C"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48D"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48E"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48F"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490"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491"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492" w14:textId="77777777" w:rsidR="00AC1205" w:rsidRDefault="00000000">
            <w:pPr>
              <w:jc w:val="right"/>
            </w:pPr>
            <w:r>
              <w:rPr>
                <w:rFonts w:ascii="Consolas" w:eastAsia="Consolas" w:hAnsi="Consolas" w:cs="Consolas"/>
                <w:b/>
                <w:sz w:val="18"/>
              </w:rPr>
              <w:t>[8] NL</w:t>
            </w:r>
          </w:p>
        </w:tc>
      </w:tr>
      <w:tr w:rsidR="00AC1205" w14:paraId="717D849C" w14:textId="77777777">
        <w:tc>
          <w:tcPr>
            <w:tcW w:w="1170" w:type="dxa"/>
            <w:tcBorders>
              <w:top w:val="single" w:sz="0" w:space="0" w:color="000000"/>
            </w:tcBorders>
          </w:tcPr>
          <w:p w14:paraId="717D8494" w14:textId="77777777" w:rsidR="00AC1205" w:rsidRDefault="00000000">
            <w:pPr>
              <w:jc w:val="right"/>
            </w:pPr>
            <w:r>
              <w:rPr>
                <w:rFonts w:ascii="Consolas" w:eastAsia="Consolas" w:hAnsi="Consolas" w:cs="Consolas"/>
                <w:sz w:val="16"/>
              </w:rPr>
              <w:t>-9</w:t>
            </w:r>
          </w:p>
        </w:tc>
        <w:tc>
          <w:tcPr>
            <w:tcW w:w="1170" w:type="dxa"/>
            <w:tcBorders>
              <w:top w:val="single" w:sz="0" w:space="0" w:color="000000"/>
            </w:tcBorders>
          </w:tcPr>
          <w:p w14:paraId="717D849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49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49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498" w14:textId="77777777" w:rsidR="00AC1205" w:rsidRDefault="00000000">
            <w:pPr>
              <w:jc w:val="right"/>
            </w:pPr>
            <w:r>
              <w:rPr>
                <w:rFonts w:ascii="Consolas" w:eastAsia="Consolas" w:hAnsi="Consolas" w:cs="Consolas"/>
                <w:sz w:val="16"/>
              </w:rPr>
              <w:t>690</w:t>
            </w:r>
          </w:p>
        </w:tc>
        <w:tc>
          <w:tcPr>
            <w:tcW w:w="1170" w:type="dxa"/>
            <w:tcBorders>
              <w:top w:val="single" w:sz="0" w:space="0" w:color="000000"/>
            </w:tcBorders>
          </w:tcPr>
          <w:p w14:paraId="717D849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49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49B" w14:textId="77777777" w:rsidR="00AC1205" w:rsidRDefault="00000000">
            <w:pPr>
              <w:jc w:val="right"/>
            </w:pPr>
            <w:r>
              <w:rPr>
                <w:rFonts w:ascii="Consolas" w:eastAsia="Consolas" w:hAnsi="Consolas" w:cs="Consolas"/>
                <w:sz w:val="16"/>
              </w:rPr>
              <w:t>0</w:t>
            </w:r>
          </w:p>
        </w:tc>
      </w:tr>
      <w:tr w:rsidR="00AC1205" w14:paraId="717D84A5" w14:textId="77777777">
        <w:tc>
          <w:tcPr>
            <w:tcW w:w="1170" w:type="dxa"/>
          </w:tcPr>
          <w:p w14:paraId="717D849D" w14:textId="77777777" w:rsidR="00AC1205" w:rsidRDefault="00000000">
            <w:pPr>
              <w:jc w:val="right"/>
            </w:pPr>
            <w:r>
              <w:rPr>
                <w:rFonts w:ascii="Consolas" w:eastAsia="Consolas" w:hAnsi="Consolas" w:cs="Consolas"/>
                <w:sz w:val="16"/>
              </w:rPr>
              <w:t>-8</w:t>
            </w:r>
          </w:p>
        </w:tc>
        <w:tc>
          <w:tcPr>
            <w:tcW w:w="1170" w:type="dxa"/>
          </w:tcPr>
          <w:p w14:paraId="717D849E" w14:textId="77777777" w:rsidR="00AC1205" w:rsidRDefault="00000000">
            <w:pPr>
              <w:jc w:val="right"/>
            </w:pPr>
            <w:r>
              <w:rPr>
                <w:rFonts w:ascii="Consolas" w:eastAsia="Consolas" w:hAnsi="Consolas" w:cs="Consolas"/>
                <w:sz w:val="16"/>
              </w:rPr>
              <w:t>0</w:t>
            </w:r>
          </w:p>
        </w:tc>
        <w:tc>
          <w:tcPr>
            <w:tcW w:w="1170" w:type="dxa"/>
          </w:tcPr>
          <w:p w14:paraId="717D849F" w14:textId="77777777" w:rsidR="00AC1205" w:rsidRDefault="00000000">
            <w:pPr>
              <w:jc w:val="right"/>
            </w:pPr>
            <w:r>
              <w:rPr>
                <w:rFonts w:ascii="Consolas" w:eastAsia="Consolas" w:hAnsi="Consolas" w:cs="Consolas"/>
                <w:sz w:val="16"/>
              </w:rPr>
              <w:t>0</w:t>
            </w:r>
          </w:p>
        </w:tc>
        <w:tc>
          <w:tcPr>
            <w:tcW w:w="1170" w:type="dxa"/>
          </w:tcPr>
          <w:p w14:paraId="717D84A0" w14:textId="77777777" w:rsidR="00AC1205" w:rsidRDefault="00000000">
            <w:pPr>
              <w:jc w:val="right"/>
            </w:pPr>
            <w:r>
              <w:rPr>
                <w:rFonts w:ascii="Consolas" w:eastAsia="Consolas" w:hAnsi="Consolas" w:cs="Consolas"/>
                <w:sz w:val="16"/>
              </w:rPr>
              <w:t>0</w:t>
            </w:r>
          </w:p>
        </w:tc>
        <w:tc>
          <w:tcPr>
            <w:tcW w:w="1170" w:type="dxa"/>
          </w:tcPr>
          <w:p w14:paraId="717D84A1" w14:textId="77777777" w:rsidR="00AC1205" w:rsidRDefault="00000000">
            <w:pPr>
              <w:jc w:val="right"/>
            </w:pPr>
            <w:r>
              <w:rPr>
                <w:rFonts w:ascii="Consolas" w:eastAsia="Consolas" w:hAnsi="Consolas" w:cs="Consolas"/>
                <w:sz w:val="16"/>
              </w:rPr>
              <w:t>82</w:t>
            </w:r>
          </w:p>
        </w:tc>
        <w:tc>
          <w:tcPr>
            <w:tcW w:w="1170" w:type="dxa"/>
          </w:tcPr>
          <w:p w14:paraId="717D84A2" w14:textId="77777777" w:rsidR="00AC1205" w:rsidRDefault="00000000">
            <w:pPr>
              <w:jc w:val="right"/>
            </w:pPr>
            <w:r>
              <w:rPr>
                <w:rFonts w:ascii="Consolas" w:eastAsia="Consolas" w:hAnsi="Consolas" w:cs="Consolas"/>
                <w:sz w:val="16"/>
              </w:rPr>
              <w:t>0</w:t>
            </w:r>
          </w:p>
        </w:tc>
        <w:tc>
          <w:tcPr>
            <w:tcW w:w="1170" w:type="dxa"/>
          </w:tcPr>
          <w:p w14:paraId="717D84A3" w14:textId="77777777" w:rsidR="00AC1205" w:rsidRDefault="00000000">
            <w:pPr>
              <w:jc w:val="right"/>
            </w:pPr>
            <w:r>
              <w:rPr>
                <w:rFonts w:ascii="Consolas" w:eastAsia="Consolas" w:hAnsi="Consolas" w:cs="Consolas"/>
                <w:sz w:val="16"/>
              </w:rPr>
              <w:t>0</w:t>
            </w:r>
          </w:p>
        </w:tc>
        <w:tc>
          <w:tcPr>
            <w:tcW w:w="1170" w:type="dxa"/>
          </w:tcPr>
          <w:p w14:paraId="717D84A4" w14:textId="77777777" w:rsidR="00AC1205" w:rsidRDefault="00000000">
            <w:pPr>
              <w:jc w:val="right"/>
            </w:pPr>
            <w:r>
              <w:rPr>
                <w:rFonts w:ascii="Consolas" w:eastAsia="Consolas" w:hAnsi="Consolas" w:cs="Consolas"/>
                <w:sz w:val="16"/>
              </w:rPr>
              <w:t>0</w:t>
            </w:r>
          </w:p>
        </w:tc>
      </w:tr>
      <w:tr w:rsidR="00AC1205" w14:paraId="717D84AE" w14:textId="77777777">
        <w:tc>
          <w:tcPr>
            <w:tcW w:w="1170" w:type="dxa"/>
          </w:tcPr>
          <w:p w14:paraId="717D84A6" w14:textId="77777777" w:rsidR="00AC1205" w:rsidRDefault="00000000">
            <w:pPr>
              <w:jc w:val="right"/>
            </w:pPr>
            <w:r>
              <w:rPr>
                <w:rFonts w:ascii="Consolas" w:eastAsia="Consolas" w:hAnsi="Consolas" w:cs="Consolas"/>
                <w:sz w:val="16"/>
              </w:rPr>
              <w:t>-3</w:t>
            </w:r>
          </w:p>
        </w:tc>
        <w:tc>
          <w:tcPr>
            <w:tcW w:w="1170" w:type="dxa"/>
          </w:tcPr>
          <w:p w14:paraId="717D84A7" w14:textId="77777777" w:rsidR="00AC1205" w:rsidRDefault="00000000">
            <w:pPr>
              <w:jc w:val="right"/>
            </w:pPr>
            <w:r>
              <w:rPr>
                <w:rFonts w:ascii="Consolas" w:eastAsia="Consolas" w:hAnsi="Consolas" w:cs="Consolas"/>
                <w:sz w:val="16"/>
              </w:rPr>
              <w:t>103,666</w:t>
            </w:r>
          </w:p>
        </w:tc>
        <w:tc>
          <w:tcPr>
            <w:tcW w:w="1170" w:type="dxa"/>
          </w:tcPr>
          <w:p w14:paraId="717D84A8" w14:textId="77777777" w:rsidR="00AC1205" w:rsidRDefault="00000000">
            <w:pPr>
              <w:jc w:val="right"/>
            </w:pPr>
            <w:r>
              <w:rPr>
                <w:rFonts w:ascii="Consolas" w:eastAsia="Consolas" w:hAnsi="Consolas" w:cs="Consolas"/>
                <w:sz w:val="16"/>
              </w:rPr>
              <w:t>0</w:t>
            </w:r>
          </w:p>
        </w:tc>
        <w:tc>
          <w:tcPr>
            <w:tcW w:w="1170" w:type="dxa"/>
          </w:tcPr>
          <w:p w14:paraId="717D84A9" w14:textId="77777777" w:rsidR="00AC1205" w:rsidRDefault="00000000">
            <w:pPr>
              <w:jc w:val="right"/>
            </w:pPr>
            <w:r>
              <w:rPr>
                <w:rFonts w:ascii="Consolas" w:eastAsia="Consolas" w:hAnsi="Consolas" w:cs="Consolas"/>
                <w:sz w:val="16"/>
              </w:rPr>
              <w:t>0</w:t>
            </w:r>
          </w:p>
        </w:tc>
        <w:tc>
          <w:tcPr>
            <w:tcW w:w="1170" w:type="dxa"/>
          </w:tcPr>
          <w:p w14:paraId="717D84AA" w14:textId="77777777" w:rsidR="00AC1205" w:rsidRDefault="00000000">
            <w:pPr>
              <w:jc w:val="right"/>
            </w:pPr>
            <w:r>
              <w:rPr>
                <w:rFonts w:ascii="Consolas" w:eastAsia="Consolas" w:hAnsi="Consolas" w:cs="Consolas"/>
                <w:sz w:val="16"/>
              </w:rPr>
              <w:t>0</w:t>
            </w:r>
          </w:p>
        </w:tc>
        <w:tc>
          <w:tcPr>
            <w:tcW w:w="1170" w:type="dxa"/>
          </w:tcPr>
          <w:p w14:paraId="717D84AB" w14:textId="77777777" w:rsidR="00AC1205" w:rsidRDefault="00000000">
            <w:pPr>
              <w:jc w:val="right"/>
            </w:pPr>
            <w:r>
              <w:rPr>
                <w:rFonts w:ascii="Consolas" w:eastAsia="Consolas" w:hAnsi="Consolas" w:cs="Consolas"/>
                <w:sz w:val="16"/>
              </w:rPr>
              <w:t>29,948</w:t>
            </w:r>
          </w:p>
        </w:tc>
        <w:tc>
          <w:tcPr>
            <w:tcW w:w="1170" w:type="dxa"/>
          </w:tcPr>
          <w:p w14:paraId="717D84AC" w14:textId="77777777" w:rsidR="00AC1205" w:rsidRDefault="00000000">
            <w:pPr>
              <w:jc w:val="right"/>
            </w:pPr>
            <w:r>
              <w:rPr>
                <w:rFonts w:ascii="Consolas" w:eastAsia="Consolas" w:hAnsi="Consolas" w:cs="Consolas"/>
                <w:sz w:val="16"/>
              </w:rPr>
              <w:t>337,285</w:t>
            </w:r>
          </w:p>
        </w:tc>
        <w:tc>
          <w:tcPr>
            <w:tcW w:w="1170" w:type="dxa"/>
          </w:tcPr>
          <w:p w14:paraId="717D84AD" w14:textId="77777777" w:rsidR="00AC1205" w:rsidRDefault="00000000">
            <w:pPr>
              <w:jc w:val="right"/>
            </w:pPr>
            <w:r>
              <w:rPr>
                <w:rFonts w:ascii="Consolas" w:eastAsia="Consolas" w:hAnsi="Consolas" w:cs="Consolas"/>
                <w:sz w:val="16"/>
              </w:rPr>
              <w:t>0</w:t>
            </w:r>
          </w:p>
        </w:tc>
      </w:tr>
      <w:tr w:rsidR="00AC1205" w14:paraId="717D84B7" w14:textId="77777777">
        <w:tc>
          <w:tcPr>
            <w:tcW w:w="1170" w:type="dxa"/>
          </w:tcPr>
          <w:p w14:paraId="717D84AF" w14:textId="77777777" w:rsidR="00AC1205" w:rsidRDefault="00000000">
            <w:pPr>
              <w:jc w:val="right"/>
            </w:pPr>
            <w:r>
              <w:rPr>
                <w:rFonts w:ascii="Consolas" w:eastAsia="Consolas" w:hAnsi="Consolas" w:cs="Consolas"/>
                <w:sz w:val="16"/>
              </w:rPr>
              <w:t>-2</w:t>
            </w:r>
          </w:p>
        </w:tc>
        <w:tc>
          <w:tcPr>
            <w:tcW w:w="1170" w:type="dxa"/>
          </w:tcPr>
          <w:p w14:paraId="717D84B0" w14:textId="77777777" w:rsidR="00AC1205" w:rsidRDefault="00000000">
            <w:pPr>
              <w:jc w:val="right"/>
            </w:pPr>
            <w:r>
              <w:rPr>
                <w:rFonts w:ascii="Consolas" w:eastAsia="Consolas" w:hAnsi="Consolas" w:cs="Consolas"/>
                <w:sz w:val="16"/>
              </w:rPr>
              <w:t>21</w:t>
            </w:r>
          </w:p>
        </w:tc>
        <w:tc>
          <w:tcPr>
            <w:tcW w:w="1170" w:type="dxa"/>
          </w:tcPr>
          <w:p w14:paraId="717D84B1" w14:textId="77777777" w:rsidR="00AC1205" w:rsidRDefault="00000000">
            <w:pPr>
              <w:jc w:val="right"/>
            </w:pPr>
            <w:r>
              <w:rPr>
                <w:rFonts w:ascii="Consolas" w:eastAsia="Consolas" w:hAnsi="Consolas" w:cs="Consolas"/>
                <w:sz w:val="16"/>
              </w:rPr>
              <w:t>0</w:t>
            </w:r>
          </w:p>
        </w:tc>
        <w:tc>
          <w:tcPr>
            <w:tcW w:w="1170" w:type="dxa"/>
          </w:tcPr>
          <w:p w14:paraId="717D84B2" w14:textId="77777777" w:rsidR="00AC1205" w:rsidRDefault="00000000">
            <w:pPr>
              <w:jc w:val="right"/>
            </w:pPr>
            <w:r>
              <w:rPr>
                <w:rFonts w:ascii="Consolas" w:eastAsia="Consolas" w:hAnsi="Consolas" w:cs="Consolas"/>
                <w:sz w:val="16"/>
              </w:rPr>
              <w:t>0</w:t>
            </w:r>
          </w:p>
        </w:tc>
        <w:tc>
          <w:tcPr>
            <w:tcW w:w="1170" w:type="dxa"/>
          </w:tcPr>
          <w:p w14:paraId="717D84B3" w14:textId="77777777" w:rsidR="00AC1205" w:rsidRDefault="00000000">
            <w:pPr>
              <w:jc w:val="right"/>
            </w:pPr>
            <w:r>
              <w:rPr>
                <w:rFonts w:ascii="Consolas" w:eastAsia="Consolas" w:hAnsi="Consolas" w:cs="Consolas"/>
                <w:sz w:val="16"/>
              </w:rPr>
              <w:t>0</w:t>
            </w:r>
          </w:p>
        </w:tc>
        <w:tc>
          <w:tcPr>
            <w:tcW w:w="1170" w:type="dxa"/>
          </w:tcPr>
          <w:p w14:paraId="717D84B4" w14:textId="77777777" w:rsidR="00AC1205" w:rsidRDefault="00000000">
            <w:pPr>
              <w:jc w:val="right"/>
            </w:pPr>
            <w:r>
              <w:rPr>
                <w:rFonts w:ascii="Consolas" w:eastAsia="Consolas" w:hAnsi="Consolas" w:cs="Consolas"/>
                <w:sz w:val="16"/>
              </w:rPr>
              <w:t>0</w:t>
            </w:r>
          </w:p>
        </w:tc>
        <w:tc>
          <w:tcPr>
            <w:tcW w:w="1170" w:type="dxa"/>
          </w:tcPr>
          <w:p w14:paraId="717D84B5" w14:textId="77777777" w:rsidR="00AC1205" w:rsidRDefault="00000000">
            <w:pPr>
              <w:jc w:val="right"/>
            </w:pPr>
            <w:r>
              <w:rPr>
                <w:rFonts w:ascii="Consolas" w:eastAsia="Consolas" w:hAnsi="Consolas" w:cs="Consolas"/>
                <w:sz w:val="16"/>
              </w:rPr>
              <w:t>0</w:t>
            </w:r>
          </w:p>
        </w:tc>
        <w:tc>
          <w:tcPr>
            <w:tcW w:w="1170" w:type="dxa"/>
          </w:tcPr>
          <w:p w14:paraId="717D84B6" w14:textId="77777777" w:rsidR="00AC1205" w:rsidRDefault="00000000">
            <w:pPr>
              <w:jc w:val="right"/>
            </w:pPr>
            <w:r>
              <w:rPr>
                <w:rFonts w:ascii="Consolas" w:eastAsia="Consolas" w:hAnsi="Consolas" w:cs="Consolas"/>
                <w:sz w:val="16"/>
              </w:rPr>
              <w:t>81,493</w:t>
            </w:r>
          </w:p>
        </w:tc>
      </w:tr>
      <w:tr w:rsidR="00AC1205" w14:paraId="717D84C0" w14:textId="77777777">
        <w:tc>
          <w:tcPr>
            <w:tcW w:w="1170" w:type="dxa"/>
          </w:tcPr>
          <w:p w14:paraId="717D84B8" w14:textId="77777777" w:rsidR="00AC1205" w:rsidRDefault="00000000">
            <w:pPr>
              <w:jc w:val="right"/>
            </w:pPr>
            <w:r>
              <w:rPr>
                <w:rFonts w:ascii="Consolas" w:eastAsia="Consolas" w:hAnsi="Consolas" w:cs="Consolas"/>
                <w:sz w:val="16"/>
              </w:rPr>
              <w:t>-1</w:t>
            </w:r>
          </w:p>
        </w:tc>
        <w:tc>
          <w:tcPr>
            <w:tcW w:w="1170" w:type="dxa"/>
          </w:tcPr>
          <w:p w14:paraId="717D84B9" w14:textId="77777777" w:rsidR="00AC1205" w:rsidRDefault="00000000">
            <w:pPr>
              <w:jc w:val="right"/>
            </w:pPr>
            <w:r>
              <w:rPr>
                <w:rFonts w:ascii="Consolas" w:eastAsia="Consolas" w:hAnsi="Consolas" w:cs="Consolas"/>
                <w:sz w:val="16"/>
              </w:rPr>
              <w:t>104</w:t>
            </w:r>
          </w:p>
        </w:tc>
        <w:tc>
          <w:tcPr>
            <w:tcW w:w="1170" w:type="dxa"/>
          </w:tcPr>
          <w:p w14:paraId="717D84BA" w14:textId="77777777" w:rsidR="00AC1205" w:rsidRDefault="00000000">
            <w:pPr>
              <w:jc w:val="right"/>
            </w:pPr>
            <w:r>
              <w:rPr>
                <w:rFonts w:ascii="Consolas" w:eastAsia="Consolas" w:hAnsi="Consolas" w:cs="Consolas"/>
                <w:sz w:val="16"/>
              </w:rPr>
              <w:t>984</w:t>
            </w:r>
          </w:p>
        </w:tc>
        <w:tc>
          <w:tcPr>
            <w:tcW w:w="1170" w:type="dxa"/>
          </w:tcPr>
          <w:p w14:paraId="717D84BB" w14:textId="77777777" w:rsidR="00AC1205" w:rsidRDefault="00000000">
            <w:pPr>
              <w:jc w:val="right"/>
            </w:pPr>
            <w:r>
              <w:rPr>
                <w:rFonts w:ascii="Consolas" w:eastAsia="Consolas" w:hAnsi="Consolas" w:cs="Consolas"/>
                <w:sz w:val="16"/>
              </w:rPr>
              <w:t>0</w:t>
            </w:r>
          </w:p>
        </w:tc>
        <w:tc>
          <w:tcPr>
            <w:tcW w:w="1170" w:type="dxa"/>
          </w:tcPr>
          <w:p w14:paraId="717D84BC" w14:textId="77777777" w:rsidR="00AC1205" w:rsidRDefault="00000000">
            <w:pPr>
              <w:jc w:val="right"/>
            </w:pPr>
            <w:r>
              <w:rPr>
                <w:rFonts w:ascii="Consolas" w:eastAsia="Consolas" w:hAnsi="Consolas" w:cs="Consolas"/>
                <w:sz w:val="16"/>
              </w:rPr>
              <w:t>0</w:t>
            </w:r>
          </w:p>
        </w:tc>
        <w:tc>
          <w:tcPr>
            <w:tcW w:w="1170" w:type="dxa"/>
          </w:tcPr>
          <w:p w14:paraId="717D84BD" w14:textId="77777777" w:rsidR="00AC1205" w:rsidRDefault="00000000">
            <w:pPr>
              <w:jc w:val="right"/>
            </w:pPr>
            <w:r>
              <w:rPr>
                <w:rFonts w:ascii="Consolas" w:eastAsia="Consolas" w:hAnsi="Consolas" w:cs="Consolas"/>
                <w:sz w:val="16"/>
              </w:rPr>
              <w:t>345,785</w:t>
            </w:r>
          </w:p>
        </w:tc>
        <w:tc>
          <w:tcPr>
            <w:tcW w:w="1170" w:type="dxa"/>
          </w:tcPr>
          <w:p w14:paraId="717D84BE" w14:textId="77777777" w:rsidR="00AC1205" w:rsidRDefault="00000000">
            <w:pPr>
              <w:jc w:val="right"/>
            </w:pPr>
            <w:r>
              <w:rPr>
                <w:rFonts w:ascii="Consolas" w:eastAsia="Consolas" w:hAnsi="Consolas" w:cs="Consolas"/>
                <w:sz w:val="16"/>
              </w:rPr>
              <w:t>9,899</w:t>
            </w:r>
          </w:p>
        </w:tc>
        <w:tc>
          <w:tcPr>
            <w:tcW w:w="1170" w:type="dxa"/>
          </w:tcPr>
          <w:p w14:paraId="717D84BF" w14:textId="77777777" w:rsidR="00AC1205" w:rsidRDefault="00000000">
            <w:pPr>
              <w:jc w:val="right"/>
            </w:pPr>
            <w:r>
              <w:rPr>
                <w:rFonts w:ascii="Consolas" w:eastAsia="Consolas" w:hAnsi="Consolas" w:cs="Consolas"/>
                <w:sz w:val="16"/>
              </w:rPr>
              <w:t>882</w:t>
            </w:r>
          </w:p>
        </w:tc>
      </w:tr>
      <w:tr w:rsidR="00AC1205" w14:paraId="717D84C9" w14:textId="77777777">
        <w:tc>
          <w:tcPr>
            <w:tcW w:w="1170" w:type="dxa"/>
          </w:tcPr>
          <w:p w14:paraId="717D84C1" w14:textId="77777777" w:rsidR="00AC1205" w:rsidRDefault="00000000">
            <w:pPr>
              <w:jc w:val="right"/>
            </w:pPr>
            <w:r>
              <w:rPr>
                <w:rFonts w:ascii="Consolas" w:eastAsia="Consolas" w:hAnsi="Consolas" w:cs="Consolas"/>
                <w:sz w:val="16"/>
              </w:rPr>
              <w:t>0</w:t>
            </w:r>
          </w:p>
        </w:tc>
        <w:tc>
          <w:tcPr>
            <w:tcW w:w="1170" w:type="dxa"/>
          </w:tcPr>
          <w:p w14:paraId="717D84C2" w14:textId="77777777" w:rsidR="00AC1205" w:rsidRDefault="00000000">
            <w:pPr>
              <w:jc w:val="right"/>
            </w:pPr>
            <w:r>
              <w:rPr>
                <w:rFonts w:ascii="Consolas" w:eastAsia="Consolas" w:hAnsi="Consolas" w:cs="Consolas"/>
                <w:sz w:val="16"/>
              </w:rPr>
              <w:t>272</w:t>
            </w:r>
          </w:p>
        </w:tc>
        <w:tc>
          <w:tcPr>
            <w:tcW w:w="1170" w:type="dxa"/>
          </w:tcPr>
          <w:p w14:paraId="717D84C3" w14:textId="77777777" w:rsidR="00AC1205" w:rsidRDefault="00000000">
            <w:pPr>
              <w:jc w:val="right"/>
            </w:pPr>
            <w:r>
              <w:rPr>
                <w:rFonts w:ascii="Consolas" w:eastAsia="Consolas" w:hAnsi="Consolas" w:cs="Consolas"/>
                <w:sz w:val="16"/>
              </w:rPr>
              <w:t>549</w:t>
            </w:r>
          </w:p>
        </w:tc>
        <w:tc>
          <w:tcPr>
            <w:tcW w:w="1170" w:type="dxa"/>
          </w:tcPr>
          <w:p w14:paraId="717D84C4" w14:textId="77777777" w:rsidR="00AC1205" w:rsidRDefault="00000000">
            <w:pPr>
              <w:jc w:val="right"/>
            </w:pPr>
            <w:r>
              <w:rPr>
                <w:rFonts w:ascii="Consolas" w:eastAsia="Consolas" w:hAnsi="Consolas" w:cs="Consolas"/>
                <w:sz w:val="16"/>
              </w:rPr>
              <w:t>3,425</w:t>
            </w:r>
          </w:p>
        </w:tc>
        <w:tc>
          <w:tcPr>
            <w:tcW w:w="1170" w:type="dxa"/>
          </w:tcPr>
          <w:p w14:paraId="717D84C5" w14:textId="77777777" w:rsidR="00AC1205" w:rsidRDefault="00000000">
            <w:pPr>
              <w:jc w:val="right"/>
            </w:pPr>
            <w:r>
              <w:rPr>
                <w:rFonts w:ascii="Consolas" w:eastAsia="Consolas" w:hAnsi="Consolas" w:cs="Consolas"/>
                <w:sz w:val="16"/>
              </w:rPr>
              <w:t>0</w:t>
            </w:r>
          </w:p>
        </w:tc>
        <w:tc>
          <w:tcPr>
            <w:tcW w:w="1170" w:type="dxa"/>
          </w:tcPr>
          <w:p w14:paraId="717D84C6" w14:textId="77777777" w:rsidR="00AC1205" w:rsidRDefault="00000000">
            <w:pPr>
              <w:jc w:val="right"/>
            </w:pPr>
            <w:r>
              <w:rPr>
                <w:rFonts w:ascii="Consolas" w:eastAsia="Consolas" w:hAnsi="Consolas" w:cs="Consolas"/>
                <w:sz w:val="16"/>
              </w:rPr>
              <w:t>171</w:t>
            </w:r>
          </w:p>
        </w:tc>
        <w:tc>
          <w:tcPr>
            <w:tcW w:w="1170" w:type="dxa"/>
          </w:tcPr>
          <w:p w14:paraId="717D84C7" w14:textId="77777777" w:rsidR="00AC1205" w:rsidRDefault="00000000">
            <w:pPr>
              <w:jc w:val="right"/>
            </w:pPr>
            <w:r>
              <w:rPr>
                <w:rFonts w:ascii="Consolas" w:eastAsia="Consolas" w:hAnsi="Consolas" w:cs="Consolas"/>
                <w:sz w:val="16"/>
              </w:rPr>
              <w:t>670</w:t>
            </w:r>
          </w:p>
        </w:tc>
        <w:tc>
          <w:tcPr>
            <w:tcW w:w="1170" w:type="dxa"/>
          </w:tcPr>
          <w:p w14:paraId="717D84C8" w14:textId="77777777" w:rsidR="00AC1205" w:rsidRDefault="00000000">
            <w:pPr>
              <w:jc w:val="right"/>
            </w:pPr>
            <w:r>
              <w:rPr>
                <w:rFonts w:ascii="Consolas" w:eastAsia="Consolas" w:hAnsi="Consolas" w:cs="Consolas"/>
                <w:sz w:val="16"/>
              </w:rPr>
              <w:t>48</w:t>
            </w:r>
          </w:p>
        </w:tc>
      </w:tr>
      <w:tr w:rsidR="00AC1205" w14:paraId="717D84D2" w14:textId="77777777">
        <w:tc>
          <w:tcPr>
            <w:tcW w:w="1170" w:type="dxa"/>
          </w:tcPr>
          <w:p w14:paraId="717D84CA" w14:textId="77777777" w:rsidR="00AC1205" w:rsidRDefault="00000000">
            <w:pPr>
              <w:jc w:val="right"/>
            </w:pPr>
            <w:r>
              <w:rPr>
                <w:rFonts w:ascii="Consolas" w:eastAsia="Consolas" w:hAnsi="Consolas" w:cs="Consolas"/>
                <w:sz w:val="16"/>
              </w:rPr>
              <w:t>1</w:t>
            </w:r>
          </w:p>
        </w:tc>
        <w:tc>
          <w:tcPr>
            <w:tcW w:w="1170" w:type="dxa"/>
          </w:tcPr>
          <w:p w14:paraId="717D84CB" w14:textId="77777777" w:rsidR="00AC1205" w:rsidRDefault="00000000">
            <w:pPr>
              <w:jc w:val="right"/>
            </w:pPr>
            <w:r>
              <w:rPr>
                <w:rFonts w:ascii="Consolas" w:eastAsia="Consolas" w:hAnsi="Consolas" w:cs="Consolas"/>
                <w:sz w:val="16"/>
              </w:rPr>
              <w:t>22,822</w:t>
            </w:r>
          </w:p>
        </w:tc>
        <w:tc>
          <w:tcPr>
            <w:tcW w:w="1170" w:type="dxa"/>
          </w:tcPr>
          <w:p w14:paraId="717D84CC" w14:textId="77777777" w:rsidR="00AC1205" w:rsidRDefault="00000000">
            <w:pPr>
              <w:jc w:val="right"/>
            </w:pPr>
            <w:r>
              <w:rPr>
                <w:rFonts w:ascii="Consolas" w:eastAsia="Consolas" w:hAnsi="Consolas" w:cs="Consolas"/>
                <w:sz w:val="16"/>
              </w:rPr>
              <w:t>3,085</w:t>
            </w:r>
          </w:p>
        </w:tc>
        <w:tc>
          <w:tcPr>
            <w:tcW w:w="1170" w:type="dxa"/>
          </w:tcPr>
          <w:p w14:paraId="717D84CD" w14:textId="77777777" w:rsidR="00AC1205" w:rsidRDefault="00000000">
            <w:pPr>
              <w:jc w:val="right"/>
            </w:pPr>
            <w:r>
              <w:rPr>
                <w:rFonts w:ascii="Consolas" w:eastAsia="Consolas" w:hAnsi="Consolas" w:cs="Consolas"/>
                <w:sz w:val="16"/>
              </w:rPr>
              <w:t>36,214</w:t>
            </w:r>
          </w:p>
        </w:tc>
        <w:tc>
          <w:tcPr>
            <w:tcW w:w="1170" w:type="dxa"/>
          </w:tcPr>
          <w:p w14:paraId="717D84CE" w14:textId="77777777" w:rsidR="00AC1205" w:rsidRDefault="00000000">
            <w:pPr>
              <w:jc w:val="right"/>
            </w:pPr>
            <w:r>
              <w:rPr>
                <w:rFonts w:ascii="Consolas" w:eastAsia="Consolas" w:hAnsi="Consolas" w:cs="Consolas"/>
                <w:sz w:val="16"/>
              </w:rPr>
              <w:t>11,066</w:t>
            </w:r>
          </w:p>
        </w:tc>
        <w:tc>
          <w:tcPr>
            <w:tcW w:w="1170" w:type="dxa"/>
          </w:tcPr>
          <w:p w14:paraId="717D84CF" w14:textId="77777777" w:rsidR="00AC1205" w:rsidRDefault="00000000">
            <w:pPr>
              <w:jc w:val="right"/>
            </w:pPr>
            <w:r>
              <w:rPr>
                <w:rFonts w:ascii="Consolas" w:eastAsia="Consolas" w:hAnsi="Consolas" w:cs="Consolas"/>
                <w:sz w:val="16"/>
              </w:rPr>
              <w:t>26,605</w:t>
            </w:r>
          </w:p>
        </w:tc>
        <w:tc>
          <w:tcPr>
            <w:tcW w:w="1170" w:type="dxa"/>
          </w:tcPr>
          <w:p w14:paraId="717D84D0" w14:textId="77777777" w:rsidR="00AC1205" w:rsidRDefault="00000000">
            <w:pPr>
              <w:jc w:val="right"/>
            </w:pPr>
            <w:r>
              <w:rPr>
                <w:rFonts w:ascii="Consolas" w:eastAsia="Consolas" w:hAnsi="Consolas" w:cs="Consolas"/>
                <w:sz w:val="16"/>
              </w:rPr>
              <w:t>61,737</w:t>
            </w:r>
          </w:p>
        </w:tc>
        <w:tc>
          <w:tcPr>
            <w:tcW w:w="1170" w:type="dxa"/>
          </w:tcPr>
          <w:p w14:paraId="717D84D1" w14:textId="77777777" w:rsidR="00AC1205" w:rsidRDefault="00000000">
            <w:pPr>
              <w:jc w:val="right"/>
            </w:pPr>
            <w:r>
              <w:rPr>
                <w:rFonts w:ascii="Consolas" w:eastAsia="Consolas" w:hAnsi="Consolas" w:cs="Consolas"/>
                <w:sz w:val="16"/>
              </w:rPr>
              <w:t>982</w:t>
            </w:r>
          </w:p>
        </w:tc>
      </w:tr>
      <w:tr w:rsidR="00AC1205" w14:paraId="717D84DB" w14:textId="77777777">
        <w:tc>
          <w:tcPr>
            <w:tcW w:w="1170" w:type="dxa"/>
          </w:tcPr>
          <w:p w14:paraId="717D84D3" w14:textId="77777777" w:rsidR="00AC1205" w:rsidRDefault="00000000">
            <w:pPr>
              <w:jc w:val="right"/>
            </w:pPr>
            <w:r>
              <w:rPr>
                <w:rFonts w:ascii="Consolas" w:eastAsia="Consolas" w:hAnsi="Consolas" w:cs="Consolas"/>
                <w:sz w:val="16"/>
              </w:rPr>
              <w:t>2</w:t>
            </w:r>
          </w:p>
        </w:tc>
        <w:tc>
          <w:tcPr>
            <w:tcW w:w="1170" w:type="dxa"/>
          </w:tcPr>
          <w:p w14:paraId="717D84D4" w14:textId="77777777" w:rsidR="00AC1205" w:rsidRDefault="00000000">
            <w:pPr>
              <w:jc w:val="right"/>
            </w:pPr>
            <w:r>
              <w:rPr>
                <w:rFonts w:ascii="Consolas" w:eastAsia="Consolas" w:hAnsi="Consolas" w:cs="Consolas"/>
                <w:sz w:val="16"/>
              </w:rPr>
              <w:t>39,228</w:t>
            </w:r>
          </w:p>
        </w:tc>
        <w:tc>
          <w:tcPr>
            <w:tcW w:w="1170" w:type="dxa"/>
          </w:tcPr>
          <w:p w14:paraId="717D84D5" w14:textId="77777777" w:rsidR="00AC1205" w:rsidRDefault="00000000">
            <w:pPr>
              <w:jc w:val="right"/>
            </w:pPr>
            <w:r>
              <w:rPr>
                <w:rFonts w:ascii="Consolas" w:eastAsia="Consolas" w:hAnsi="Consolas" w:cs="Consolas"/>
                <w:sz w:val="16"/>
              </w:rPr>
              <w:t>24,728</w:t>
            </w:r>
          </w:p>
        </w:tc>
        <w:tc>
          <w:tcPr>
            <w:tcW w:w="1170" w:type="dxa"/>
          </w:tcPr>
          <w:p w14:paraId="717D84D6" w14:textId="77777777" w:rsidR="00AC1205" w:rsidRDefault="00000000">
            <w:pPr>
              <w:jc w:val="right"/>
            </w:pPr>
            <w:r>
              <w:rPr>
                <w:rFonts w:ascii="Consolas" w:eastAsia="Consolas" w:hAnsi="Consolas" w:cs="Consolas"/>
                <w:sz w:val="16"/>
              </w:rPr>
              <w:t>50,908</w:t>
            </w:r>
          </w:p>
        </w:tc>
        <w:tc>
          <w:tcPr>
            <w:tcW w:w="1170" w:type="dxa"/>
          </w:tcPr>
          <w:p w14:paraId="717D84D7" w14:textId="77777777" w:rsidR="00AC1205" w:rsidRDefault="00000000">
            <w:pPr>
              <w:jc w:val="right"/>
            </w:pPr>
            <w:r>
              <w:rPr>
                <w:rFonts w:ascii="Consolas" w:eastAsia="Consolas" w:hAnsi="Consolas" w:cs="Consolas"/>
                <w:sz w:val="16"/>
              </w:rPr>
              <w:t>41,380</w:t>
            </w:r>
          </w:p>
        </w:tc>
        <w:tc>
          <w:tcPr>
            <w:tcW w:w="1170" w:type="dxa"/>
          </w:tcPr>
          <w:p w14:paraId="717D84D8" w14:textId="77777777" w:rsidR="00AC1205" w:rsidRDefault="00000000">
            <w:pPr>
              <w:jc w:val="right"/>
            </w:pPr>
            <w:r>
              <w:rPr>
                <w:rFonts w:ascii="Consolas" w:eastAsia="Consolas" w:hAnsi="Consolas" w:cs="Consolas"/>
                <w:sz w:val="16"/>
              </w:rPr>
              <w:t>75,487</w:t>
            </w:r>
          </w:p>
        </w:tc>
        <w:tc>
          <w:tcPr>
            <w:tcW w:w="1170" w:type="dxa"/>
          </w:tcPr>
          <w:p w14:paraId="717D84D9" w14:textId="77777777" w:rsidR="00AC1205" w:rsidRDefault="00000000">
            <w:pPr>
              <w:jc w:val="right"/>
            </w:pPr>
            <w:r>
              <w:rPr>
                <w:rFonts w:ascii="Consolas" w:eastAsia="Consolas" w:hAnsi="Consolas" w:cs="Consolas"/>
                <w:sz w:val="16"/>
              </w:rPr>
              <w:t>64,250</w:t>
            </w:r>
          </w:p>
        </w:tc>
        <w:tc>
          <w:tcPr>
            <w:tcW w:w="1170" w:type="dxa"/>
          </w:tcPr>
          <w:p w14:paraId="717D84DA" w14:textId="77777777" w:rsidR="00AC1205" w:rsidRDefault="00000000">
            <w:pPr>
              <w:jc w:val="right"/>
            </w:pPr>
            <w:r>
              <w:rPr>
                <w:rFonts w:ascii="Consolas" w:eastAsia="Consolas" w:hAnsi="Consolas" w:cs="Consolas"/>
                <w:sz w:val="16"/>
              </w:rPr>
              <w:t>4,937</w:t>
            </w:r>
          </w:p>
        </w:tc>
      </w:tr>
      <w:tr w:rsidR="00AC1205" w14:paraId="717D84E4" w14:textId="77777777">
        <w:tc>
          <w:tcPr>
            <w:tcW w:w="1170" w:type="dxa"/>
          </w:tcPr>
          <w:p w14:paraId="717D84DC" w14:textId="77777777" w:rsidR="00AC1205" w:rsidRDefault="00000000">
            <w:pPr>
              <w:jc w:val="right"/>
            </w:pPr>
            <w:r>
              <w:rPr>
                <w:rFonts w:ascii="Consolas" w:eastAsia="Consolas" w:hAnsi="Consolas" w:cs="Consolas"/>
                <w:sz w:val="16"/>
              </w:rPr>
              <w:t>3</w:t>
            </w:r>
          </w:p>
        </w:tc>
        <w:tc>
          <w:tcPr>
            <w:tcW w:w="1170" w:type="dxa"/>
          </w:tcPr>
          <w:p w14:paraId="717D84DD" w14:textId="77777777" w:rsidR="00AC1205" w:rsidRDefault="00000000">
            <w:pPr>
              <w:jc w:val="right"/>
            </w:pPr>
            <w:r>
              <w:rPr>
                <w:rFonts w:ascii="Consolas" w:eastAsia="Consolas" w:hAnsi="Consolas" w:cs="Consolas"/>
                <w:sz w:val="16"/>
              </w:rPr>
              <w:t>30,258</w:t>
            </w:r>
          </w:p>
        </w:tc>
        <w:tc>
          <w:tcPr>
            <w:tcW w:w="1170" w:type="dxa"/>
          </w:tcPr>
          <w:p w14:paraId="717D84DE" w14:textId="77777777" w:rsidR="00AC1205" w:rsidRDefault="00000000">
            <w:pPr>
              <w:jc w:val="right"/>
            </w:pPr>
            <w:r>
              <w:rPr>
                <w:rFonts w:ascii="Consolas" w:eastAsia="Consolas" w:hAnsi="Consolas" w:cs="Consolas"/>
                <w:sz w:val="16"/>
              </w:rPr>
              <w:t>19,634</w:t>
            </w:r>
          </w:p>
        </w:tc>
        <w:tc>
          <w:tcPr>
            <w:tcW w:w="1170" w:type="dxa"/>
          </w:tcPr>
          <w:p w14:paraId="717D84DF" w14:textId="77777777" w:rsidR="00AC1205" w:rsidRDefault="00000000">
            <w:pPr>
              <w:jc w:val="right"/>
            </w:pPr>
            <w:r>
              <w:rPr>
                <w:rFonts w:ascii="Consolas" w:eastAsia="Consolas" w:hAnsi="Consolas" w:cs="Consolas"/>
                <w:sz w:val="16"/>
              </w:rPr>
              <w:t>50,986</w:t>
            </w:r>
          </w:p>
        </w:tc>
        <w:tc>
          <w:tcPr>
            <w:tcW w:w="1170" w:type="dxa"/>
          </w:tcPr>
          <w:p w14:paraId="717D84E0" w14:textId="77777777" w:rsidR="00AC1205" w:rsidRDefault="00000000">
            <w:pPr>
              <w:jc w:val="right"/>
            </w:pPr>
            <w:r>
              <w:rPr>
                <w:rFonts w:ascii="Consolas" w:eastAsia="Consolas" w:hAnsi="Consolas" w:cs="Consolas"/>
                <w:sz w:val="16"/>
              </w:rPr>
              <w:t>23,604</w:t>
            </w:r>
          </w:p>
        </w:tc>
        <w:tc>
          <w:tcPr>
            <w:tcW w:w="1170" w:type="dxa"/>
          </w:tcPr>
          <w:p w14:paraId="717D84E1" w14:textId="77777777" w:rsidR="00AC1205" w:rsidRDefault="00000000">
            <w:pPr>
              <w:jc w:val="right"/>
            </w:pPr>
            <w:r>
              <w:rPr>
                <w:rFonts w:ascii="Consolas" w:eastAsia="Consolas" w:hAnsi="Consolas" w:cs="Consolas"/>
                <w:sz w:val="16"/>
              </w:rPr>
              <w:t>96,694</w:t>
            </w:r>
          </w:p>
        </w:tc>
        <w:tc>
          <w:tcPr>
            <w:tcW w:w="1170" w:type="dxa"/>
          </w:tcPr>
          <w:p w14:paraId="717D84E2" w14:textId="77777777" w:rsidR="00AC1205" w:rsidRDefault="00000000">
            <w:pPr>
              <w:jc w:val="right"/>
            </w:pPr>
            <w:r>
              <w:rPr>
                <w:rFonts w:ascii="Consolas" w:eastAsia="Consolas" w:hAnsi="Consolas" w:cs="Consolas"/>
                <w:sz w:val="16"/>
              </w:rPr>
              <w:t>65,182</w:t>
            </w:r>
          </w:p>
        </w:tc>
        <w:tc>
          <w:tcPr>
            <w:tcW w:w="1170" w:type="dxa"/>
          </w:tcPr>
          <w:p w14:paraId="717D84E3" w14:textId="77777777" w:rsidR="00AC1205" w:rsidRDefault="00000000">
            <w:pPr>
              <w:jc w:val="right"/>
            </w:pPr>
            <w:r>
              <w:rPr>
                <w:rFonts w:ascii="Consolas" w:eastAsia="Consolas" w:hAnsi="Consolas" w:cs="Consolas"/>
                <w:sz w:val="16"/>
              </w:rPr>
              <w:t>3,309</w:t>
            </w:r>
          </w:p>
        </w:tc>
      </w:tr>
      <w:tr w:rsidR="00AC1205" w14:paraId="717D84ED" w14:textId="77777777">
        <w:tc>
          <w:tcPr>
            <w:tcW w:w="1170" w:type="dxa"/>
          </w:tcPr>
          <w:p w14:paraId="717D84E5" w14:textId="77777777" w:rsidR="00AC1205" w:rsidRDefault="00000000">
            <w:pPr>
              <w:jc w:val="right"/>
            </w:pPr>
            <w:r>
              <w:rPr>
                <w:rFonts w:ascii="Consolas" w:eastAsia="Consolas" w:hAnsi="Consolas" w:cs="Consolas"/>
                <w:sz w:val="16"/>
              </w:rPr>
              <w:t>4</w:t>
            </w:r>
          </w:p>
        </w:tc>
        <w:tc>
          <w:tcPr>
            <w:tcW w:w="1170" w:type="dxa"/>
          </w:tcPr>
          <w:p w14:paraId="717D84E6" w14:textId="77777777" w:rsidR="00AC1205" w:rsidRDefault="00000000">
            <w:pPr>
              <w:jc w:val="right"/>
            </w:pPr>
            <w:r>
              <w:rPr>
                <w:rFonts w:ascii="Consolas" w:eastAsia="Consolas" w:hAnsi="Consolas" w:cs="Consolas"/>
                <w:sz w:val="16"/>
              </w:rPr>
              <w:t>22,982</w:t>
            </w:r>
          </w:p>
        </w:tc>
        <w:tc>
          <w:tcPr>
            <w:tcW w:w="1170" w:type="dxa"/>
          </w:tcPr>
          <w:p w14:paraId="717D84E7" w14:textId="77777777" w:rsidR="00AC1205" w:rsidRDefault="00000000">
            <w:pPr>
              <w:jc w:val="right"/>
            </w:pPr>
            <w:r>
              <w:rPr>
                <w:rFonts w:ascii="Consolas" w:eastAsia="Consolas" w:hAnsi="Consolas" w:cs="Consolas"/>
                <w:sz w:val="16"/>
              </w:rPr>
              <w:t>33,011</w:t>
            </w:r>
          </w:p>
        </w:tc>
        <w:tc>
          <w:tcPr>
            <w:tcW w:w="1170" w:type="dxa"/>
          </w:tcPr>
          <w:p w14:paraId="717D84E8" w14:textId="77777777" w:rsidR="00AC1205" w:rsidRDefault="00000000">
            <w:pPr>
              <w:jc w:val="right"/>
            </w:pPr>
            <w:r>
              <w:rPr>
                <w:rFonts w:ascii="Consolas" w:eastAsia="Consolas" w:hAnsi="Consolas" w:cs="Consolas"/>
                <w:sz w:val="16"/>
              </w:rPr>
              <w:t>34,858</w:t>
            </w:r>
          </w:p>
        </w:tc>
        <w:tc>
          <w:tcPr>
            <w:tcW w:w="1170" w:type="dxa"/>
          </w:tcPr>
          <w:p w14:paraId="717D84E9" w14:textId="77777777" w:rsidR="00AC1205" w:rsidRDefault="00000000">
            <w:pPr>
              <w:jc w:val="right"/>
            </w:pPr>
            <w:r>
              <w:rPr>
                <w:rFonts w:ascii="Consolas" w:eastAsia="Consolas" w:hAnsi="Consolas" w:cs="Consolas"/>
                <w:sz w:val="16"/>
              </w:rPr>
              <w:t>19,298</w:t>
            </w:r>
          </w:p>
        </w:tc>
        <w:tc>
          <w:tcPr>
            <w:tcW w:w="1170" w:type="dxa"/>
          </w:tcPr>
          <w:p w14:paraId="717D84EA" w14:textId="77777777" w:rsidR="00AC1205" w:rsidRDefault="00000000">
            <w:pPr>
              <w:jc w:val="right"/>
            </w:pPr>
            <w:r>
              <w:rPr>
                <w:rFonts w:ascii="Consolas" w:eastAsia="Consolas" w:hAnsi="Consolas" w:cs="Consolas"/>
                <w:sz w:val="16"/>
              </w:rPr>
              <w:t>47,606</w:t>
            </w:r>
          </w:p>
        </w:tc>
        <w:tc>
          <w:tcPr>
            <w:tcW w:w="1170" w:type="dxa"/>
          </w:tcPr>
          <w:p w14:paraId="717D84EB" w14:textId="77777777" w:rsidR="00AC1205" w:rsidRDefault="00000000">
            <w:pPr>
              <w:jc w:val="right"/>
            </w:pPr>
            <w:r>
              <w:rPr>
                <w:rFonts w:ascii="Consolas" w:eastAsia="Consolas" w:hAnsi="Consolas" w:cs="Consolas"/>
                <w:sz w:val="16"/>
              </w:rPr>
              <w:t>59,147</w:t>
            </w:r>
          </w:p>
        </w:tc>
        <w:tc>
          <w:tcPr>
            <w:tcW w:w="1170" w:type="dxa"/>
          </w:tcPr>
          <w:p w14:paraId="717D84EC" w14:textId="77777777" w:rsidR="00AC1205" w:rsidRDefault="00000000">
            <w:pPr>
              <w:jc w:val="right"/>
            </w:pPr>
            <w:r>
              <w:rPr>
                <w:rFonts w:ascii="Consolas" w:eastAsia="Consolas" w:hAnsi="Consolas" w:cs="Consolas"/>
                <w:sz w:val="16"/>
              </w:rPr>
              <w:t>1,982</w:t>
            </w:r>
          </w:p>
        </w:tc>
      </w:tr>
      <w:tr w:rsidR="00AC1205" w14:paraId="717D84F6" w14:textId="77777777">
        <w:tc>
          <w:tcPr>
            <w:tcW w:w="1170" w:type="dxa"/>
          </w:tcPr>
          <w:p w14:paraId="717D84EE" w14:textId="77777777" w:rsidR="00AC1205" w:rsidRDefault="00000000">
            <w:pPr>
              <w:jc w:val="right"/>
            </w:pPr>
            <w:r>
              <w:rPr>
                <w:rFonts w:ascii="Consolas" w:eastAsia="Consolas" w:hAnsi="Consolas" w:cs="Consolas"/>
                <w:sz w:val="16"/>
              </w:rPr>
              <w:t>5</w:t>
            </w:r>
          </w:p>
        </w:tc>
        <w:tc>
          <w:tcPr>
            <w:tcW w:w="1170" w:type="dxa"/>
          </w:tcPr>
          <w:p w14:paraId="717D84EF" w14:textId="77777777" w:rsidR="00AC1205" w:rsidRDefault="00000000">
            <w:pPr>
              <w:jc w:val="right"/>
            </w:pPr>
            <w:r>
              <w:rPr>
                <w:rFonts w:ascii="Consolas" w:eastAsia="Consolas" w:hAnsi="Consolas" w:cs="Consolas"/>
                <w:sz w:val="16"/>
              </w:rPr>
              <w:t>24,066</w:t>
            </w:r>
          </w:p>
        </w:tc>
        <w:tc>
          <w:tcPr>
            <w:tcW w:w="1170" w:type="dxa"/>
          </w:tcPr>
          <w:p w14:paraId="717D84F0" w14:textId="77777777" w:rsidR="00AC1205" w:rsidRDefault="00000000">
            <w:pPr>
              <w:jc w:val="right"/>
            </w:pPr>
            <w:r>
              <w:rPr>
                <w:rFonts w:ascii="Consolas" w:eastAsia="Consolas" w:hAnsi="Consolas" w:cs="Consolas"/>
                <w:sz w:val="16"/>
              </w:rPr>
              <w:t>44,148</w:t>
            </w:r>
          </w:p>
        </w:tc>
        <w:tc>
          <w:tcPr>
            <w:tcW w:w="1170" w:type="dxa"/>
          </w:tcPr>
          <w:p w14:paraId="717D84F1" w14:textId="77777777" w:rsidR="00AC1205" w:rsidRDefault="00000000">
            <w:pPr>
              <w:jc w:val="right"/>
            </w:pPr>
            <w:r>
              <w:rPr>
                <w:rFonts w:ascii="Consolas" w:eastAsia="Consolas" w:hAnsi="Consolas" w:cs="Consolas"/>
                <w:sz w:val="16"/>
              </w:rPr>
              <w:t>45,678</w:t>
            </w:r>
          </w:p>
        </w:tc>
        <w:tc>
          <w:tcPr>
            <w:tcW w:w="1170" w:type="dxa"/>
          </w:tcPr>
          <w:p w14:paraId="717D84F2" w14:textId="77777777" w:rsidR="00AC1205" w:rsidRDefault="00000000">
            <w:pPr>
              <w:jc w:val="right"/>
            </w:pPr>
            <w:r>
              <w:rPr>
                <w:rFonts w:ascii="Consolas" w:eastAsia="Consolas" w:hAnsi="Consolas" w:cs="Consolas"/>
                <w:sz w:val="16"/>
              </w:rPr>
              <w:t>17,277</w:t>
            </w:r>
          </w:p>
        </w:tc>
        <w:tc>
          <w:tcPr>
            <w:tcW w:w="1170" w:type="dxa"/>
          </w:tcPr>
          <w:p w14:paraId="717D84F3" w14:textId="77777777" w:rsidR="00AC1205" w:rsidRDefault="00000000">
            <w:pPr>
              <w:jc w:val="right"/>
            </w:pPr>
            <w:r>
              <w:rPr>
                <w:rFonts w:ascii="Consolas" w:eastAsia="Consolas" w:hAnsi="Consolas" w:cs="Consolas"/>
                <w:sz w:val="16"/>
              </w:rPr>
              <w:t>50,570</w:t>
            </w:r>
          </w:p>
        </w:tc>
        <w:tc>
          <w:tcPr>
            <w:tcW w:w="1170" w:type="dxa"/>
          </w:tcPr>
          <w:p w14:paraId="717D84F4" w14:textId="77777777" w:rsidR="00AC1205" w:rsidRDefault="00000000">
            <w:pPr>
              <w:jc w:val="right"/>
            </w:pPr>
            <w:r>
              <w:rPr>
                <w:rFonts w:ascii="Consolas" w:eastAsia="Consolas" w:hAnsi="Consolas" w:cs="Consolas"/>
                <w:sz w:val="16"/>
              </w:rPr>
              <w:t>77,402</w:t>
            </w:r>
          </w:p>
        </w:tc>
        <w:tc>
          <w:tcPr>
            <w:tcW w:w="1170" w:type="dxa"/>
          </w:tcPr>
          <w:p w14:paraId="717D84F5" w14:textId="77777777" w:rsidR="00AC1205" w:rsidRDefault="00000000">
            <w:pPr>
              <w:jc w:val="right"/>
            </w:pPr>
            <w:r>
              <w:rPr>
                <w:rFonts w:ascii="Consolas" w:eastAsia="Consolas" w:hAnsi="Consolas" w:cs="Consolas"/>
                <w:sz w:val="16"/>
              </w:rPr>
              <w:t>2,427</w:t>
            </w:r>
          </w:p>
        </w:tc>
      </w:tr>
      <w:tr w:rsidR="00AC1205" w14:paraId="717D84FF" w14:textId="77777777">
        <w:tc>
          <w:tcPr>
            <w:tcW w:w="1170" w:type="dxa"/>
          </w:tcPr>
          <w:p w14:paraId="717D84F7" w14:textId="77777777" w:rsidR="00AC1205" w:rsidRDefault="00000000">
            <w:pPr>
              <w:jc w:val="right"/>
            </w:pPr>
            <w:r>
              <w:rPr>
                <w:rFonts w:ascii="Consolas" w:eastAsia="Consolas" w:hAnsi="Consolas" w:cs="Consolas"/>
                <w:sz w:val="16"/>
              </w:rPr>
              <w:t>6</w:t>
            </w:r>
          </w:p>
        </w:tc>
        <w:tc>
          <w:tcPr>
            <w:tcW w:w="1170" w:type="dxa"/>
          </w:tcPr>
          <w:p w14:paraId="717D84F8" w14:textId="77777777" w:rsidR="00AC1205" w:rsidRDefault="00000000">
            <w:pPr>
              <w:jc w:val="right"/>
            </w:pPr>
            <w:r>
              <w:rPr>
                <w:rFonts w:ascii="Consolas" w:eastAsia="Consolas" w:hAnsi="Consolas" w:cs="Consolas"/>
                <w:sz w:val="16"/>
              </w:rPr>
              <w:t>5,296</w:t>
            </w:r>
          </w:p>
        </w:tc>
        <w:tc>
          <w:tcPr>
            <w:tcW w:w="1170" w:type="dxa"/>
          </w:tcPr>
          <w:p w14:paraId="717D84F9" w14:textId="77777777" w:rsidR="00AC1205" w:rsidRDefault="00000000">
            <w:pPr>
              <w:jc w:val="right"/>
            </w:pPr>
            <w:r>
              <w:rPr>
                <w:rFonts w:ascii="Consolas" w:eastAsia="Consolas" w:hAnsi="Consolas" w:cs="Consolas"/>
                <w:sz w:val="16"/>
              </w:rPr>
              <w:t>15,940</w:t>
            </w:r>
          </w:p>
        </w:tc>
        <w:tc>
          <w:tcPr>
            <w:tcW w:w="1170" w:type="dxa"/>
          </w:tcPr>
          <w:p w14:paraId="717D84FA" w14:textId="77777777" w:rsidR="00AC1205" w:rsidRDefault="00000000">
            <w:pPr>
              <w:jc w:val="right"/>
            </w:pPr>
            <w:r>
              <w:rPr>
                <w:rFonts w:ascii="Consolas" w:eastAsia="Consolas" w:hAnsi="Consolas" w:cs="Consolas"/>
                <w:sz w:val="16"/>
              </w:rPr>
              <w:t>1,733</w:t>
            </w:r>
          </w:p>
        </w:tc>
        <w:tc>
          <w:tcPr>
            <w:tcW w:w="1170" w:type="dxa"/>
          </w:tcPr>
          <w:p w14:paraId="717D84FB" w14:textId="77777777" w:rsidR="00AC1205" w:rsidRDefault="00000000">
            <w:pPr>
              <w:jc w:val="right"/>
            </w:pPr>
            <w:r>
              <w:rPr>
                <w:rFonts w:ascii="Consolas" w:eastAsia="Consolas" w:hAnsi="Consolas" w:cs="Consolas"/>
                <w:sz w:val="16"/>
              </w:rPr>
              <w:t>4,162</w:t>
            </w:r>
          </w:p>
        </w:tc>
        <w:tc>
          <w:tcPr>
            <w:tcW w:w="1170" w:type="dxa"/>
          </w:tcPr>
          <w:p w14:paraId="717D84FC" w14:textId="77777777" w:rsidR="00AC1205" w:rsidRDefault="00000000">
            <w:pPr>
              <w:jc w:val="right"/>
            </w:pPr>
            <w:r>
              <w:rPr>
                <w:rFonts w:ascii="Consolas" w:eastAsia="Consolas" w:hAnsi="Consolas" w:cs="Consolas"/>
                <w:sz w:val="16"/>
              </w:rPr>
              <w:t>5,560</w:t>
            </w:r>
          </w:p>
        </w:tc>
        <w:tc>
          <w:tcPr>
            <w:tcW w:w="1170" w:type="dxa"/>
          </w:tcPr>
          <w:p w14:paraId="717D84FD" w14:textId="77777777" w:rsidR="00AC1205" w:rsidRDefault="00000000">
            <w:pPr>
              <w:jc w:val="right"/>
            </w:pPr>
            <w:r>
              <w:rPr>
                <w:rFonts w:ascii="Consolas" w:eastAsia="Consolas" w:hAnsi="Consolas" w:cs="Consolas"/>
                <w:sz w:val="16"/>
              </w:rPr>
              <w:t>4,735</w:t>
            </w:r>
          </w:p>
        </w:tc>
        <w:tc>
          <w:tcPr>
            <w:tcW w:w="1170" w:type="dxa"/>
          </w:tcPr>
          <w:p w14:paraId="717D84FE" w14:textId="77777777" w:rsidR="00AC1205" w:rsidRDefault="00000000">
            <w:pPr>
              <w:jc w:val="right"/>
            </w:pPr>
            <w:r>
              <w:rPr>
                <w:rFonts w:ascii="Consolas" w:eastAsia="Consolas" w:hAnsi="Consolas" w:cs="Consolas"/>
                <w:sz w:val="16"/>
              </w:rPr>
              <w:t>143</w:t>
            </w:r>
          </w:p>
        </w:tc>
      </w:tr>
      <w:tr w:rsidR="00AC1205" w14:paraId="717D8508" w14:textId="77777777">
        <w:tc>
          <w:tcPr>
            <w:tcW w:w="1170" w:type="dxa"/>
          </w:tcPr>
          <w:p w14:paraId="717D8500" w14:textId="77777777" w:rsidR="00AC1205" w:rsidRDefault="00000000">
            <w:pPr>
              <w:jc w:val="right"/>
            </w:pPr>
            <w:r>
              <w:rPr>
                <w:rFonts w:ascii="Consolas" w:eastAsia="Consolas" w:hAnsi="Consolas" w:cs="Consolas"/>
                <w:sz w:val="16"/>
              </w:rPr>
              <w:t>7</w:t>
            </w:r>
          </w:p>
        </w:tc>
        <w:tc>
          <w:tcPr>
            <w:tcW w:w="1170" w:type="dxa"/>
          </w:tcPr>
          <w:p w14:paraId="717D8501" w14:textId="77777777" w:rsidR="00AC1205" w:rsidRDefault="00000000">
            <w:pPr>
              <w:jc w:val="right"/>
            </w:pPr>
            <w:r>
              <w:rPr>
                <w:rFonts w:ascii="Consolas" w:eastAsia="Consolas" w:hAnsi="Consolas" w:cs="Consolas"/>
                <w:sz w:val="16"/>
              </w:rPr>
              <w:t>17,156</w:t>
            </w:r>
          </w:p>
        </w:tc>
        <w:tc>
          <w:tcPr>
            <w:tcW w:w="1170" w:type="dxa"/>
          </w:tcPr>
          <w:p w14:paraId="717D8502" w14:textId="77777777" w:rsidR="00AC1205" w:rsidRDefault="00000000">
            <w:pPr>
              <w:jc w:val="right"/>
            </w:pPr>
            <w:r>
              <w:rPr>
                <w:rFonts w:ascii="Consolas" w:eastAsia="Consolas" w:hAnsi="Consolas" w:cs="Consolas"/>
                <w:sz w:val="16"/>
              </w:rPr>
              <w:t>24,194</w:t>
            </w:r>
          </w:p>
        </w:tc>
        <w:tc>
          <w:tcPr>
            <w:tcW w:w="1170" w:type="dxa"/>
          </w:tcPr>
          <w:p w14:paraId="717D8503" w14:textId="77777777" w:rsidR="00AC1205" w:rsidRDefault="00000000">
            <w:pPr>
              <w:jc w:val="right"/>
            </w:pPr>
            <w:r>
              <w:rPr>
                <w:rFonts w:ascii="Consolas" w:eastAsia="Consolas" w:hAnsi="Consolas" w:cs="Consolas"/>
                <w:sz w:val="16"/>
              </w:rPr>
              <w:t>34,238</w:t>
            </w:r>
          </w:p>
        </w:tc>
        <w:tc>
          <w:tcPr>
            <w:tcW w:w="1170" w:type="dxa"/>
          </w:tcPr>
          <w:p w14:paraId="717D8504" w14:textId="77777777" w:rsidR="00AC1205" w:rsidRDefault="00000000">
            <w:pPr>
              <w:jc w:val="right"/>
            </w:pPr>
            <w:r>
              <w:rPr>
                <w:rFonts w:ascii="Consolas" w:eastAsia="Consolas" w:hAnsi="Consolas" w:cs="Consolas"/>
                <w:sz w:val="16"/>
              </w:rPr>
              <w:t>11,256</w:t>
            </w:r>
          </w:p>
        </w:tc>
        <w:tc>
          <w:tcPr>
            <w:tcW w:w="1170" w:type="dxa"/>
          </w:tcPr>
          <w:p w14:paraId="717D8505" w14:textId="77777777" w:rsidR="00AC1205" w:rsidRDefault="00000000">
            <w:pPr>
              <w:jc w:val="right"/>
            </w:pPr>
            <w:r>
              <w:rPr>
                <w:rFonts w:ascii="Consolas" w:eastAsia="Consolas" w:hAnsi="Consolas" w:cs="Consolas"/>
                <w:sz w:val="16"/>
              </w:rPr>
              <w:t>64,501</w:t>
            </w:r>
          </w:p>
        </w:tc>
        <w:tc>
          <w:tcPr>
            <w:tcW w:w="1170" w:type="dxa"/>
          </w:tcPr>
          <w:p w14:paraId="717D8506" w14:textId="77777777" w:rsidR="00AC1205" w:rsidRDefault="00000000">
            <w:pPr>
              <w:jc w:val="right"/>
            </w:pPr>
            <w:r>
              <w:rPr>
                <w:rFonts w:ascii="Consolas" w:eastAsia="Consolas" w:hAnsi="Consolas" w:cs="Consolas"/>
                <w:sz w:val="16"/>
              </w:rPr>
              <w:t>34,903</w:t>
            </w:r>
          </w:p>
        </w:tc>
        <w:tc>
          <w:tcPr>
            <w:tcW w:w="1170" w:type="dxa"/>
          </w:tcPr>
          <w:p w14:paraId="717D8507" w14:textId="77777777" w:rsidR="00AC1205" w:rsidRDefault="00000000">
            <w:pPr>
              <w:jc w:val="right"/>
            </w:pPr>
            <w:r>
              <w:rPr>
                <w:rFonts w:ascii="Consolas" w:eastAsia="Consolas" w:hAnsi="Consolas" w:cs="Consolas"/>
                <w:sz w:val="16"/>
              </w:rPr>
              <w:t>651</w:t>
            </w:r>
          </w:p>
        </w:tc>
      </w:tr>
      <w:tr w:rsidR="00AC1205" w14:paraId="717D8511" w14:textId="77777777">
        <w:tc>
          <w:tcPr>
            <w:tcW w:w="1170" w:type="dxa"/>
          </w:tcPr>
          <w:p w14:paraId="717D8509" w14:textId="77777777" w:rsidR="00AC1205" w:rsidRDefault="00000000">
            <w:pPr>
              <w:jc w:val="right"/>
            </w:pPr>
            <w:r>
              <w:rPr>
                <w:rFonts w:ascii="Consolas" w:eastAsia="Consolas" w:hAnsi="Consolas" w:cs="Consolas"/>
                <w:sz w:val="16"/>
              </w:rPr>
              <w:t>8</w:t>
            </w:r>
          </w:p>
        </w:tc>
        <w:tc>
          <w:tcPr>
            <w:tcW w:w="1170" w:type="dxa"/>
          </w:tcPr>
          <w:p w14:paraId="717D850A" w14:textId="77777777" w:rsidR="00AC1205" w:rsidRDefault="00000000">
            <w:pPr>
              <w:jc w:val="right"/>
            </w:pPr>
            <w:r>
              <w:rPr>
                <w:rFonts w:ascii="Consolas" w:eastAsia="Consolas" w:hAnsi="Consolas" w:cs="Consolas"/>
                <w:sz w:val="16"/>
              </w:rPr>
              <w:t>11,192</w:t>
            </w:r>
          </w:p>
        </w:tc>
        <w:tc>
          <w:tcPr>
            <w:tcW w:w="1170" w:type="dxa"/>
          </w:tcPr>
          <w:p w14:paraId="717D850B" w14:textId="77777777" w:rsidR="00AC1205" w:rsidRDefault="00000000">
            <w:pPr>
              <w:jc w:val="right"/>
            </w:pPr>
            <w:r>
              <w:rPr>
                <w:rFonts w:ascii="Consolas" w:eastAsia="Consolas" w:hAnsi="Consolas" w:cs="Consolas"/>
                <w:sz w:val="16"/>
              </w:rPr>
              <w:t>25,587</w:t>
            </w:r>
          </w:p>
        </w:tc>
        <w:tc>
          <w:tcPr>
            <w:tcW w:w="1170" w:type="dxa"/>
          </w:tcPr>
          <w:p w14:paraId="717D850C" w14:textId="77777777" w:rsidR="00AC1205" w:rsidRDefault="00000000">
            <w:pPr>
              <w:jc w:val="right"/>
            </w:pPr>
            <w:r>
              <w:rPr>
                <w:rFonts w:ascii="Consolas" w:eastAsia="Consolas" w:hAnsi="Consolas" w:cs="Consolas"/>
                <w:sz w:val="16"/>
              </w:rPr>
              <w:t>29,974</w:t>
            </w:r>
          </w:p>
        </w:tc>
        <w:tc>
          <w:tcPr>
            <w:tcW w:w="1170" w:type="dxa"/>
          </w:tcPr>
          <w:p w14:paraId="717D850D" w14:textId="77777777" w:rsidR="00AC1205" w:rsidRDefault="00000000">
            <w:pPr>
              <w:jc w:val="right"/>
            </w:pPr>
            <w:r>
              <w:rPr>
                <w:rFonts w:ascii="Consolas" w:eastAsia="Consolas" w:hAnsi="Consolas" w:cs="Consolas"/>
                <w:sz w:val="16"/>
              </w:rPr>
              <w:t>3,215</w:t>
            </w:r>
          </w:p>
        </w:tc>
        <w:tc>
          <w:tcPr>
            <w:tcW w:w="1170" w:type="dxa"/>
          </w:tcPr>
          <w:p w14:paraId="717D850E" w14:textId="77777777" w:rsidR="00AC1205" w:rsidRDefault="00000000">
            <w:pPr>
              <w:jc w:val="right"/>
            </w:pPr>
            <w:r>
              <w:rPr>
                <w:rFonts w:ascii="Consolas" w:eastAsia="Consolas" w:hAnsi="Consolas" w:cs="Consolas"/>
                <w:sz w:val="16"/>
              </w:rPr>
              <w:t>33,215</w:t>
            </w:r>
          </w:p>
        </w:tc>
        <w:tc>
          <w:tcPr>
            <w:tcW w:w="1170" w:type="dxa"/>
          </w:tcPr>
          <w:p w14:paraId="717D850F" w14:textId="77777777" w:rsidR="00AC1205" w:rsidRDefault="00000000">
            <w:pPr>
              <w:jc w:val="right"/>
            </w:pPr>
            <w:r>
              <w:rPr>
                <w:rFonts w:ascii="Consolas" w:eastAsia="Consolas" w:hAnsi="Consolas" w:cs="Consolas"/>
                <w:sz w:val="16"/>
              </w:rPr>
              <w:t>28,261</w:t>
            </w:r>
          </w:p>
        </w:tc>
        <w:tc>
          <w:tcPr>
            <w:tcW w:w="1170" w:type="dxa"/>
          </w:tcPr>
          <w:p w14:paraId="717D8510" w14:textId="77777777" w:rsidR="00AC1205" w:rsidRDefault="00000000">
            <w:pPr>
              <w:jc w:val="right"/>
            </w:pPr>
            <w:r>
              <w:rPr>
                <w:rFonts w:ascii="Consolas" w:eastAsia="Consolas" w:hAnsi="Consolas" w:cs="Consolas"/>
                <w:sz w:val="16"/>
              </w:rPr>
              <w:t>568</w:t>
            </w:r>
          </w:p>
        </w:tc>
      </w:tr>
      <w:tr w:rsidR="00AC1205" w14:paraId="717D851A" w14:textId="77777777">
        <w:tc>
          <w:tcPr>
            <w:tcW w:w="1170" w:type="dxa"/>
          </w:tcPr>
          <w:p w14:paraId="717D8512" w14:textId="77777777" w:rsidR="00AC1205" w:rsidRDefault="00000000">
            <w:pPr>
              <w:jc w:val="right"/>
            </w:pPr>
            <w:r>
              <w:rPr>
                <w:rFonts w:ascii="Consolas" w:eastAsia="Consolas" w:hAnsi="Consolas" w:cs="Consolas"/>
                <w:sz w:val="16"/>
              </w:rPr>
              <w:t>9</w:t>
            </w:r>
          </w:p>
        </w:tc>
        <w:tc>
          <w:tcPr>
            <w:tcW w:w="1170" w:type="dxa"/>
          </w:tcPr>
          <w:p w14:paraId="717D8513" w14:textId="77777777" w:rsidR="00AC1205" w:rsidRDefault="00000000">
            <w:pPr>
              <w:jc w:val="right"/>
            </w:pPr>
            <w:r>
              <w:rPr>
                <w:rFonts w:ascii="Consolas" w:eastAsia="Consolas" w:hAnsi="Consolas" w:cs="Consolas"/>
                <w:sz w:val="16"/>
              </w:rPr>
              <w:t>13,553</w:t>
            </w:r>
          </w:p>
        </w:tc>
        <w:tc>
          <w:tcPr>
            <w:tcW w:w="1170" w:type="dxa"/>
          </w:tcPr>
          <w:p w14:paraId="717D8514" w14:textId="77777777" w:rsidR="00AC1205" w:rsidRDefault="00000000">
            <w:pPr>
              <w:jc w:val="right"/>
            </w:pPr>
            <w:r>
              <w:rPr>
                <w:rFonts w:ascii="Consolas" w:eastAsia="Consolas" w:hAnsi="Consolas" w:cs="Consolas"/>
                <w:sz w:val="16"/>
              </w:rPr>
              <w:t>24,748</w:t>
            </w:r>
          </w:p>
        </w:tc>
        <w:tc>
          <w:tcPr>
            <w:tcW w:w="1170" w:type="dxa"/>
          </w:tcPr>
          <w:p w14:paraId="717D8515" w14:textId="77777777" w:rsidR="00AC1205" w:rsidRDefault="00000000">
            <w:pPr>
              <w:jc w:val="right"/>
            </w:pPr>
            <w:r>
              <w:rPr>
                <w:rFonts w:ascii="Consolas" w:eastAsia="Consolas" w:hAnsi="Consolas" w:cs="Consolas"/>
                <w:sz w:val="16"/>
              </w:rPr>
              <w:t>44,779</w:t>
            </w:r>
          </w:p>
        </w:tc>
        <w:tc>
          <w:tcPr>
            <w:tcW w:w="1170" w:type="dxa"/>
          </w:tcPr>
          <w:p w14:paraId="717D8516" w14:textId="77777777" w:rsidR="00AC1205" w:rsidRDefault="00000000">
            <w:pPr>
              <w:jc w:val="right"/>
            </w:pPr>
            <w:r>
              <w:rPr>
                <w:rFonts w:ascii="Consolas" w:eastAsia="Consolas" w:hAnsi="Consolas" w:cs="Consolas"/>
                <w:sz w:val="16"/>
              </w:rPr>
              <w:t>4,729</w:t>
            </w:r>
          </w:p>
        </w:tc>
        <w:tc>
          <w:tcPr>
            <w:tcW w:w="1170" w:type="dxa"/>
          </w:tcPr>
          <w:p w14:paraId="717D8517" w14:textId="77777777" w:rsidR="00AC1205" w:rsidRDefault="00000000">
            <w:pPr>
              <w:jc w:val="right"/>
            </w:pPr>
            <w:r>
              <w:rPr>
                <w:rFonts w:ascii="Consolas" w:eastAsia="Consolas" w:hAnsi="Consolas" w:cs="Consolas"/>
                <w:sz w:val="16"/>
              </w:rPr>
              <w:t>33,959</w:t>
            </w:r>
          </w:p>
        </w:tc>
        <w:tc>
          <w:tcPr>
            <w:tcW w:w="1170" w:type="dxa"/>
          </w:tcPr>
          <w:p w14:paraId="717D8518" w14:textId="77777777" w:rsidR="00AC1205" w:rsidRDefault="00000000">
            <w:pPr>
              <w:jc w:val="right"/>
            </w:pPr>
            <w:r>
              <w:rPr>
                <w:rFonts w:ascii="Consolas" w:eastAsia="Consolas" w:hAnsi="Consolas" w:cs="Consolas"/>
                <w:sz w:val="16"/>
              </w:rPr>
              <w:t>39,415</w:t>
            </w:r>
          </w:p>
        </w:tc>
        <w:tc>
          <w:tcPr>
            <w:tcW w:w="1170" w:type="dxa"/>
          </w:tcPr>
          <w:p w14:paraId="717D8519" w14:textId="77777777" w:rsidR="00AC1205" w:rsidRDefault="00000000">
            <w:pPr>
              <w:jc w:val="right"/>
            </w:pPr>
            <w:r>
              <w:rPr>
                <w:rFonts w:ascii="Consolas" w:eastAsia="Consolas" w:hAnsi="Consolas" w:cs="Consolas"/>
                <w:sz w:val="16"/>
              </w:rPr>
              <w:t>911</w:t>
            </w:r>
          </w:p>
        </w:tc>
      </w:tr>
      <w:tr w:rsidR="00AC1205" w14:paraId="717D8523" w14:textId="77777777">
        <w:tc>
          <w:tcPr>
            <w:tcW w:w="1170" w:type="dxa"/>
          </w:tcPr>
          <w:p w14:paraId="717D851B" w14:textId="77777777" w:rsidR="00AC1205" w:rsidRDefault="00000000">
            <w:pPr>
              <w:jc w:val="right"/>
            </w:pPr>
            <w:r>
              <w:rPr>
                <w:rFonts w:ascii="Consolas" w:eastAsia="Consolas" w:hAnsi="Consolas" w:cs="Consolas"/>
                <w:sz w:val="16"/>
              </w:rPr>
              <w:t>100</w:t>
            </w:r>
          </w:p>
        </w:tc>
        <w:tc>
          <w:tcPr>
            <w:tcW w:w="1170" w:type="dxa"/>
          </w:tcPr>
          <w:p w14:paraId="717D851C" w14:textId="77777777" w:rsidR="00AC1205" w:rsidRDefault="00000000">
            <w:pPr>
              <w:jc w:val="right"/>
            </w:pPr>
            <w:r>
              <w:rPr>
                <w:rFonts w:ascii="Consolas" w:eastAsia="Consolas" w:hAnsi="Consolas" w:cs="Consolas"/>
                <w:sz w:val="16"/>
              </w:rPr>
              <w:t>0</w:t>
            </w:r>
          </w:p>
        </w:tc>
        <w:tc>
          <w:tcPr>
            <w:tcW w:w="1170" w:type="dxa"/>
          </w:tcPr>
          <w:p w14:paraId="717D851D" w14:textId="77777777" w:rsidR="00AC1205" w:rsidRDefault="00000000">
            <w:pPr>
              <w:jc w:val="right"/>
            </w:pPr>
            <w:r>
              <w:rPr>
                <w:rFonts w:ascii="Consolas" w:eastAsia="Consolas" w:hAnsi="Consolas" w:cs="Consolas"/>
                <w:sz w:val="16"/>
              </w:rPr>
              <w:t>0</w:t>
            </w:r>
          </w:p>
        </w:tc>
        <w:tc>
          <w:tcPr>
            <w:tcW w:w="1170" w:type="dxa"/>
          </w:tcPr>
          <w:p w14:paraId="717D851E" w14:textId="77777777" w:rsidR="00AC1205" w:rsidRDefault="00000000">
            <w:pPr>
              <w:jc w:val="right"/>
            </w:pPr>
            <w:r>
              <w:rPr>
                <w:rFonts w:ascii="Consolas" w:eastAsia="Consolas" w:hAnsi="Consolas" w:cs="Consolas"/>
                <w:sz w:val="16"/>
              </w:rPr>
              <w:t>0</w:t>
            </w:r>
          </w:p>
        </w:tc>
        <w:tc>
          <w:tcPr>
            <w:tcW w:w="1170" w:type="dxa"/>
          </w:tcPr>
          <w:p w14:paraId="717D851F" w14:textId="77777777" w:rsidR="00AC1205" w:rsidRDefault="00000000">
            <w:pPr>
              <w:jc w:val="right"/>
            </w:pPr>
            <w:r>
              <w:rPr>
                <w:rFonts w:ascii="Consolas" w:eastAsia="Consolas" w:hAnsi="Consolas" w:cs="Consolas"/>
                <w:sz w:val="16"/>
              </w:rPr>
              <w:t>0</w:t>
            </w:r>
          </w:p>
        </w:tc>
        <w:tc>
          <w:tcPr>
            <w:tcW w:w="1170" w:type="dxa"/>
          </w:tcPr>
          <w:p w14:paraId="717D8520" w14:textId="77777777" w:rsidR="00AC1205" w:rsidRDefault="00000000">
            <w:pPr>
              <w:jc w:val="right"/>
            </w:pPr>
            <w:r>
              <w:rPr>
                <w:rFonts w:ascii="Consolas" w:eastAsia="Consolas" w:hAnsi="Consolas" w:cs="Consolas"/>
                <w:sz w:val="16"/>
              </w:rPr>
              <w:t>1,555</w:t>
            </w:r>
          </w:p>
        </w:tc>
        <w:tc>
          <w:tcPr>
            <w:tcW w:w="1170" w:type="dxa"/>
          </w:tcPr>
          <w:p w14:paraId="717D8521" w14:textId="77777777" w:rsidR="00AC1205" w:rsidRDefault="00000000">
            <w:pPr>
              <w:jc w:val="right"/>
            </w:pPr>
            <w:r>
              <w:rPr>
                <w:rFonts w:ascii="Consolas" w:eastAsia="Consolas" w:hAnsi="Consolas" w:cs="Consolas"/>
                <w:sz w:val="16"/>
              </w:rPr>
              <w:t>0</w:t>
            </w:r>
          </w:p>
        </w:tc>
        <w:tc>
          <w:tcPr>
            <w:tcW w:w="1170" w:type="dxa"/>
          </w:tcPr>
          <w:p w14:paraId="717D8522" w14:textId="77777777" w:rsidR="00AC1205" w:rsidRDefault="00000000">
            <w:pPr>
              <w:jc w:val="right"/>
            </w:pPr>
            <w:r>
              <w:rPr>
                <w:rFonts w:ascii="Consolas" w:eastAsia="Consolas" w:hAnsi="Consolas" w:cs="Consolas"/>
                <w:sz w:val="16"/>
              </w:rPr>
              <w:t>0</w:t>
            </w:r>
          </w:p>
        </w:tc>
      </w:tr>
      <w:tr w:rsidR="00AC1205" w14:paraId="717D852C" w14:textId="77777777">
        <w:tc>
          <w:tcPr>
            <w:tcW w:w="1170" w:type="dxa"/>
          </w:tcPr>
          <w:p w14:paraId="717D8524" w14:textId="77777777" w:rsidR="00AC1205" w:rsidRDefault="00000000">
            <w:pPr>
              <w:jc w:val="right"/>
            </w:pPr>
            <w:r>
              <w:rPr>
                <w:rFonts w:ascii="Consolas" w:eastAsia="Consolas" w:hAnsi="Consolas" w:cs="Consolas"/>
                <w:sz w:val="16"/>
              </w:rPr>
              <w:t>110</w:t>
            </w:r>
          </w:p>
        </w:tc>
        <w:tc>
          <w:tcPr>
            <w:tcW w:w="1170" w:type="dxa"/>
          </w:tcPr>
          <w:p w14:paraId="717D8525" w14:textId="77777777" w:rsidR="00AC1205" w:rsidRDefault="00000000">
            <w:pPr>
              <w:jc w:val="right"/>
            </w:pPr>
            <w:r>
              <w:rPr>
                <w:rFonts w:ascii="Consolas" w:eastAsia="Consolas" w:hAnsi="Consolas" w:cs="Consolas"/>
                <w:sz w:val="16"/>
              </w:rPr>
              <w:t>0</w:t>
            </w:r>
          </w:p>
        </w:tc>
        <w:tc>
          <w:tcPr>
            <w:tcW w:w="1170" w:type="dxa"/>
          </w:tcPr>
          <w:p w14:paraId="717D8526" w14:textId="77777777" w:rsidR="00AC1205" w:rsidRDefault="00000000">
            <w:pPr>
              <w:jc w:val="right"/>
            </w:pPr>
            <w:r>
              <w:rPr>
                <w:rFonts w:ascii="Consolas" w:eastAsia="Consolas" w:hAnsi="Consolas" w:cs="Consolas"/>
                <w:sz w:val="16"/>
              </w:rPr>
              <w:t>0</w:t>
            </w:r>
          </w:p>
        </w:tc>
        <w:tc>
          <w:tcPr>
            <w:tcW w:w="1170" w:type="dxa"/>
          </w:tcPr>
          <w:p w14:paraId="717D8527" w14:textId="77777777" w:rsidR="00AC1205" w:rsidRDefault="00000000">
            <w:pPr>
              <w:jc w:val="right"/>
            </w:pPr>
            <w:r>
              <w:rPr>
                <w:rFonts w:ascii="Consolas" w:eastAsia="Consolas" w:hAnsi="Consolas" w:cs="Consolas"/>
                <w:sz w:val="16"/>
              </w:rPr>
              <w:t>0</w:t>
            </w:r>
          </w:p>
        </w:tc>
        <w:tc>
          <w:tcPr>
            <w:tcW w:w="1170" w:type="dxa"/>
          </w:tcPr>
          <w:p w14:paraId="717D8528" w14:textId="77777777" w:rsidR="00AC1205" w:rsidRDefault="00000000">
            <w:pPr>
              <w:jc w:val="right"/>
            </w:pPr>
            <w:r>
              <w:rPr>
                <w:rFonts w:ascii="Consolas" w:eastAsia="Consolas" w:hAnsi="Consolas" w:cs="Consolas"/>
                <w:sz w:val="16"/>
              </w:rPr>
              <w:t>66</w:t>
            </w:r>
          </w:p>
        </w:tc>
        <w:tc>
          <w:tcPr>
            <w:tcW w:w="1170" w:type="dxa"/>
          </w:tcPr>
          <w:p w14:paraId="717D8529" w14:textId="77777777" w:rsidR="00AC1205" w:rsidRDefault="00000000">
            <w:pPr>
              <w:jc w:val="right"/>
            </w:pPr>
            <w:r>
              <w:rPr>
                <w:rFonts w:ascii="Consolas" w:eastAsia="Consolas" w:hAnsi="Consolas" w:cs="Consolas"/>
                <w:sz w:val="16"/>
              </w:rPr>
              <w:t>0</w:t>
            </w:r>
          </w:p>
        </w:tc>
        <w:tc>
          <w:tcPr>
            <w:tcW w:w="1170" w:type="dxa"/>
          </w:tcPr>
          <w:p w14:paraId="717D852A" w14:textId="77777777" w:rsidR="00AC1205" w:rsidRDefault="00000000">
            <w:pPr>
              <w:jc w:val="right"/>
            </w:pPr>
            <w:r>
              <w:rPr>
                <w:rFonts w:ascii="Consolas" w:eastAsia="Consolas" w:hAnsi="Consolas" w:cs="Consolas"/>
                <w:sz w:val="16"/>
              </w:rPr>
              <w:t>0</w:t>
            </w:r>
          </w:p>
        </w:tc>
        <w:tc>
          <w:tcPr>
            <w:tcW w:w="1170" w:type="dxa"/>
          </w:tcPr>
          <w:p w14:paraId="717D852B" w14:textId="77777777" w:rsidR="00AC1205" w:rsidRDefault="00000000">
            <w:pPr>
              <w:jc w:val="right"/>
            </w:pPr>
            <w:r>
              <w:rPr>
                <w:rFonts w:ascii="Consolas" w:eastAsia="Consolas" w:hAnsi="Consolas" w:cs="Consolas"/>
                <w:sz w:val="16"/>
              </w:rPr>
              <w:t>0</w:t>
            </w:r>
          </w:p>
        </w:tc>
      </w:tr>
      <w:tr w:rsidR="00AC1205" w14:paraId="717D8535" w14:textId="77777777">
        <w:tc>
          <w:tcPr>
            <w:tcW w:w="1170" w:type="dxa"/>
          </w:tcPr>
          <w:p w14:paraId="717D852D" w14:textId="77777777" w:rsidR="00AC1205" w:rsidRDefault="00000000">
            <w:pPr>
              <w:jc w:val="right"/>
            </w:pPr>
            <w:r>
              <w:rPr>
                <w:rFonts w:ascii="Consolas" w:eastAsia="Consolas" w:hAnsi="Consolas" w:cs="Consolas"/>
                <w:sz w:val="16"/>
              </w:rPr>
              <w:t>210</w:t>
            </w:r>
          </w:p>
        </w:tc>
        <w:tc>
          <w:tcPr>
            <w:tcW w:w="1170" w:type="dxa"/>
          </w:tcPr>
          <w:p w14:paraId="717D852E" w14:textId="77777777" w:rsidR="00AC1205" w:rsidRDefault="00000000">
            <w:pPr>
              <w:jc w:val="right"/>
            </w:pPr>
            <w:r>
              <w:rPr>
                <w:rFonts w:ascii="Consolas" w:eastAsia="Consolas" w:hAnsi="Consolas" w:cs="Consolas"/>
                <w:sz w:val="16"/>
              </w:rPr>
              <w:t>0</w:t>
            </w:r>
          </w:p>
        </w:tc>
        <w:tc>
          <w:tcPr>
            <w:tcW w:w="1170" w:type="dxa"/>
          </w:tcPr>
          <w:p w14:paraId="717D852F" w14:textId="77777777" w:rsidR="00AC1205" w:rsidRDefault="00000000">
            <w:pPr>
              <w:jc w:val="right"/>
            </w:pPr>
            <w:r>
              <w:rPr>
                <w:rFonts w:ascii="Consolas" w:eastAsia="Consolas" w:hAnsi="Consolas" w:cs="Consolas"/>
                <w:sz w:val="16"/>
              </w:rPr>
              <w:t>0</w:t>
            </w:r>
          </w:p>
        </w:tc>
        <w:tc>
          <w:tcPr>
            <w:tcW w:w="1170" w:type="dxa"/>
          </w:tcPr>
          <w:p w14:paraId="717D8530" w14:textId="77777777" w:rsidR="00AC1205" w:rsidRDefault="00000000">
            <w:pPr>
              <w:jc w:val="right"/>
            </w:pPr>
            <w:r>
              <w:rPr>
                <w:rFonts w:ascii="Consolas" w:eastAsia="Consolas" w:hAnsi="Consolas" w:cs="Consolas"/>
                <w:sz w:val="16"/>
              </w:rPr>
              <w:t>0</w:t>
            </w:r>
          </w:p>
        </w:tc>
        <w:tc>
          <w:tcPr>
            <w:tcW w:w="1170" w:type="dxa"/>
          </w:tcPr>
          <w:p w14:paraId="717D8531" w14:textId="77777777" w:rsidR="00AC1205" w:rsidRDefault="00000000">
            <w:pPr>
              <w:jc w:val="right"/>
            </w:pPr>
            <w:r>
              <w:rPr>
                <w:rFonts w:ascii="Consolas" w:eastAsia="Consolas" w:hAnsi="Consolas" w:cs="Consolas"/>
                <w:sz w:val="16"/>
              </w:rPr>
              <w:t>10</w:t>
            </w:r>
          </w:p>
        </w:tc>
        <w:tc>
          <w:tcPr>
            <w:tcW w:w="1170" w:type="dxa"/>
          </w:tcPr>
          <w:p w14:paraId="717D8532" w14:textId="77777777" w:rsidR="00AC1205" w:rsidRDefault="00000000">
            <w:pPr>
              <w:jc w:val="right"/>
            </w:pPr>
            <w:r>
              <w:rPr>
                <w:rFonts w:ascii="Consolas" w:eastAsia="Consolas" w:hAnsi="Consolas" w:cs="Consolas"/>
                <w:sz w:val="16"/>
              </w:rPr>
              <w:t>0</w:t>
            </w:r>
          </w:p>
        </w:tc>
        <w:tc>
          <w:tcPr>
            <w:tcW w:w="1170" w:type="dxa"/>
          </w:tcPr>
          <w:p w14:paraId="717D8533" w14:textId="77777777" w:rsidR="00AC1205" w:rsidRDefault="00000000">
            <w:pPr>
              <w:jc w:val="right"/>
            </w:pPr>
            <w:r>
              <w:rPr>
                <w:rFonts w:ascii="Consolas" w:eastAsia="Consolas" w:hAnsi="Consolas" w:cs="Consolas"/>
                <w:sz w:val="16"/>
              </w:rPr>
              <w:t>0</w:t>
            </w:r>
          </w:p>
        </w:tc>
        <w:tc>
          <w:tcPr>
            <w:tcW w:w="1170" w:type="dxa"/>
          </w:tcPr>
          <w:p w14:paraId="717D8534" w14:textId="77777777" w:rsidR="00AC1205" w:rsidRDefault="00000000">
            <w:pPr>
              <w:jc w:val="right"/>
            </w:pPr>
            <w:r>
              <w:rPr>
                <w:rFonts w:ascii="Consolas" w:eastAsia="Consolas" w:hAnsi="Consolas" w:cs="Consolas"/>
                <w:sz w:val="16"/>
              </w:rPr>
              <w:t>0</w:t>
            </w:r>
          </w:p>
        </w:tc>
      </w:tr>
      <w:tr w:rsidR="00AC1205" w14:paraId="717D853E" w14:textId="77777777">
        <w:tc>
          <w:tcPr>
            <w:tcW w:w="1170" w:type="dxa"/>
          </w:tcPr>
          <w:p w14:paraId="717D8536" w14:textId="77777777" w:rsidR="00AC1205" w:rsidRDefault="00000000">
            <w:pPr>
              <w:jc w:val="right"/>
            </w:pPr>
            <w:r>
              <w:rPr>
                <w:rFonts w:ascii="Consolas" w:eastAsia="Consolas" w:hAnsi="Consolas" w:cs="Consolas"/>
                <w:sz w:val="16"/>
              </w:rPr>
              <w:t>310</w:t>
            </w:r>
          </w:p>
        </w:tc>
        <w:tc>
          <w:tcPr>
            <w:tcW w:w="1170" w:type="dxa"/>
          </w:tcPr>
          <w:p w14:paraId="717D8537" w14:textId="77777777" w:rsidR="00AC1205" w:rsidRDefault="00000000">
            <w:pPr>
              <w:jc w:val="right"/>
            </w:pPr>
            <w:r>
              <w:rPr>
                <w:rFonts w:ascii="Consolas" w:eastAsia="Consolas" w:hAnsi="Consolas" w:cs="Consolas"/>
                <w:sz w:val="16"/>
              </w:rPr>
              <w:t>0</w:t>
            </w:r>
          </w:p>
        </w:tc>
        <w:tc>
          <w:tcPr>
            <w:tcW w:w="1170" w:type="dxa"/>
          </w:tcPr>
          <w:p w14:paraId="717D8538" w14:textId="77777777" w:rsidR="00AC1205" w:rsidRDefault="00000000">
            <w:pPr>
              <w:jc w:val="right"/>
            </w:pPr>
            <w:r>
              <w:rPr>
                <w:rFonts w:ascii="Consolas" w:eastAsia="Consolas" w:hAnsi="Consolas" w:cs="Consolas"/>
                <w:sz w:val="16"/>
              </w:rPr>
              <w:t>0</w:t>
            </w:r>
          </w:p>
        </w:tc>
        <w:tc>
          <w:tcPr>
            <w:tcW w:w="1170" w:type="dxa"/>
          </w:tcPr>
          <w:p w14:paraId="717D8539" w14:textId="77777777" w:rsidR="00AC1205" w:rsidRDefault="00000000">
            <w:pPr>
              <w:jc w:val="right"/>
            </w:pPr>
            <w:r>
              <w:rPr>
                <w:rFonts w:ascii="Consolas" w:eastAsia="Consolas" w:hAnsi="Consolas" w:cs="Consolas"/>
                <w:sz w:val="16"/>
              </w:rPr>
              <w:t>0</w:t>
            </w:r>
          </w:p>
        </w:tc>
        <w:tc>
          <w:tcPr>
            <w:tcW w:w="1170" w:type="dxa"/>
          </w:tcPr>
          <w:p w14:paraId="717D853A" w14:textId="77777777" w:rsidR="00AC1205" w:rsidRDefault="00000000">
            <w:pPr>
              <w:jc w:val="right"/>
            </w:pPr>
            <w:r>
              <w:rPr>
                <w:rFonts w:ascii="Consolas" w:eastAsia="Consolas" w:hAnsi="Consolas" w:cs="Consolas"/>
                <w:sz w:val="16"/>
              </w:rPr>
              <w:t>46</w:t>
            </w:r>
          </w:p>
        </w:tc>
        <w:tc>
          <w:tcPr>
            <w:tcW w:w="1170" w:type="dxa"/>
          </w:tcPr>
          <w:p w14:paraId="717D853B" w14:textId="77777777" w:rsidR="00AC1205" w:rsidRDefault="00000000">
            <w:pPr>
              <w:jc w:val="right"/>
            </w:pPr>
            <w:r>
              <w:rPr>
                <w:rFonts w:ascii="Consolas" w:eastAsia="Consolas" w:hAnsi="Consolas" w:cs="Consolas"/>
                <w:sz w:val="16"/>
              </w:rPr>
              <w:t>0</w:t>
            </w:r>
          </w:p>
        </w:tc>
        <w:tc>
          <w:tcPr>
            <w:tcW w:w="1170" w:type="dxa"/>
          </w:tcPr>
          <w:p w14:paraId="717D853C" w14:textId="77777777" w:rsidR="00AC1205" w:rsidRDefault="00000000">
            <w:pPr>
              <w:jc w:val="right"/>
            </w:pPr>
            <w:r>
              <w:rPr>
                <w:rFonts w:ascii="Consolas" w:eastAsia="Consolas" w:hAnsi="Consolas" w:cs="Consolas"/>
                <w:sz w:val="16"/>
              </w:rPr>
              <w:t>0</w:t>
            </w:r>
          </w:p>
        </w:tc>
        <w:tc>
          <w:tcPr>
            <w:tcW w:w="1170" w:type="dxa"/>
          </w:tcPr>
          <w:p w14:paraId="717D853D" w14:textId="77777777" w:rsidR="00AC1205" w:rsidRDefault="00000000">
            <w:pPr>
              <w:jc w:val="right"/>
            </w:pPr>
            <w:r>
              <w:rPr>
                <w:rFonts w:ascii="Consolas" w:eastAsia="Consolas" w:hAnsi="Consolas" w:cs="Consolas"/>
                <w:sz w:val="16"/>
              </w:rPr>
              <w:t>0</w:t>
            </w:r>
          </w:p>
        </w:tc>
      </w:tr>
      <w:tr w:rsidR="00AC1205" w14:paraId="717D8547" w14:textId="77777777">
        <w:tc>
          <w:tcPr>
            <w:tcW w:w="1170" w:type="dxa"/>
            <w:tcBorders>
              <w:bottom w:val="single" w:sz="0" w:space="0" w:color="000000"/>
            </w:tcBorders>
          </w:tcPr>
          <w:p w14:paraId="717D853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540"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541" w14:textId="77777777" w:rsidR="00AC1205" w:rsidRDefault="00000000">
            <w:pPr>
              <w:jc w:val="right"/>
            </w:pPr>
            <w:r>
              <w:rPr>
                <w:rFonts w:ascii="Consolas" w:eastAsia="Consolas" w:hAnsi="Consolas" w:cs="Consolas"/>
                <w:sz w:val="16"/>
              </w:rPr>
              <w:t>162,158</w:t>
            </w:r>
          </w:p>
        </w:tc>
        <w:tc>
          <w:tcPr>
            <w:tcW w:w="1170" w:type="dxa"/>
            <w:tcBorders>
              <w:bottom w:val="single" w:sz="0" w:space="0" w:color="000000"/>
            </w:tcBorders>
          </w:tcPr>
          <w:p w14:paraId="717D8542" w14:textId="77777777" w:rsidR="00AC1205" w:rsidRDefault="00000000">
            <w:pPr>
              <w:jc w:val="right"/>
            </w:pPr>
            <w:r>
              <w:rPr>
                <w:rFonts w:ascii="Consolas" w:eastAsia="Consolas" w:hAnsi="Consolas" w:cs="Consolas"/>
                <w:sz w:val="16"/>
              </w:rPr>
              <w:t>166,865</w:t>
            </w:r>
          </w:p>
        </w:tc>
        <w:tc>
          <w:tcPr>
            <w:tcW w:w="1170" w:type="dxa"/>
            <w:tcBorders>
              <w:bottom w:val="single" w:sz="0" w:space="0" w:color="000000"/>
            </w:tcBorders>
          </w:tcPr>
          <w:p w14:paraId="717D8543" w14:textId="77777777" w:rsidR="00AC1205" w:rsidRDefault="00000000">
            <w:pPr>
              <w:jc w:val="right"/>
            </w:pPr>
            <w:r>
              <w:rPr>
                <w:rFonts w:ascii="Consolas" w:eastAsia="Consolas" w:hAnsi="Consolas" w:cs="Consolas"/>
                <w:sz w:val="16"/>
              </w:rPr>
              <w:t>67,033</w:t>
            </w:r>
          </w:p>
        </w:tc>
        <w:tc>
          <w:tcPr>
            <w:tcW w:w="1170" w:type="dxa"/>
            <w:tcBorders>
              <w:bottom w:val="single" w:sz="0" w:space="0" w:color="000000"/>
            </w:tcBorders>
          </w:tcPr>
          <w:p w14:paraId="717D8544"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854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546" w14:textId="77777777" w:rsidR="00AC1205" w:rsidRDefault="00000000">
            <w:pPr>
              <w:jc w:val="right"/>
            </w:pPr>
            <w:r>
              <w:rPr>
                <w:rFonts w:ascii="Consolas" w:eastAsia="Consolas" w:hAnsi="Consolas" w:cs="Consolas"/>
                <w:sz w:val="16"/>
              </w:rPr>
              <w:t>18,022</w:t>
            </w:r>
          </w:p>
        </w:tc>
      </w:tr>
      <w:tr w:rsidR="00AC1205" w14:paraId="717D8550" w14:textId="77777777">
        <w:tc>
          <w:tcPr>
            <w:tcW w:w="0" w:type="auto"/>
            <w:tcBorders>
              <w:top w:val="single" w:sz="0" w:space="0" w:color="000000"/>
              <w:bottom w:val="single" w:sz="0" w:space="0" w:color="000000"/>
            </w:tcBorders>
          </w:tcPr>
          <w:p w14:paraId="717D8548"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549"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54A"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54B"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54C"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54D"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54E"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54F" w14:textId="77777777" w:rsidR="00AC1205" w:rsidRDefault="00000000">
            <w:pPr>
              <w:jc w:val="right"/>
            </w:pPr>
            <w:r>
              <w:rPr>
                <w:rFonts w:ascii="Consolas" w:eastAsia="Consolas" w:hAnsi="Consolas" w:cs="Consolas"/>
                <w:sz w:val="16"/>
              </w:rPr>
              <w:t>116,355</w:t>
            </w:r>
          </w:p>
        </w:tc>
      </w:tr>
    </w:tbl>
    <w:p w14:paraId="717D8551" w14:textId="77777777" w:rsidR="00AC1205" w:rsidRDefault="00AC1205"/>
    <w:p w14:paraId="717D8552" w14:textId="77777777" w:rsidR="00AC1205" w:rsidRDefault="00000000">
      <w:r>
        <w:br/>
      </w:r>
    </w:p>
    <w:p w14:paraId="717D8553" w14:textId="77777777" w:rsidR="00AC1205" w:rsidRDefault="00000000">
      <w:pPr>
        <w:shd w:val="solid" w:color="B0C4DE" w:fill="auto"/>
      </w:pPr>
      <w:r>
        <w:rPr>
          <w:b/>
          <w:sz w:val="26"/>
        </w:rPr>
        <w:t>isco_2</w:t>
      </w:r>
    </w:p>
    <w:p w14:paraId="717D8554" w14:textId="77777777" w:rsidR="00AC1205" w:rsidRDefault="00000000">
      <w:pPr>
        <w:rPr>
          <w:color w:val="4682B4"/>
        </w:rPr>
      </w:pPr>
      <w:r>
        <w:rPr>
          <w:color w:val="4682B4"/>
        </w:rPr>
        <w:t>Occupation: ISCO 2 digits</w:t>
      </w:r>
      <w:r>
        <w:rPr>
          <w:color w:val="4682B4"/>
        </w:rPr>
        <w:br/>
        <w:t>&lt;see table for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556" w14:textId="77777777">
        <w:tc>
          <w:tcPr>
            <w:tcW w:w="9360" w:type="dxa"/>
            <w:gridSpan w:val="6"/>
          </w:tcPr>
          <w:p w14:paraId="717D8555" w14:textId="77777777" w:rsidR="00AC1205" w:rsidRDefault="00000000">
            <w:r>
              <w:rPr>
                <w:rFonts w:ascii="Consolas" w:eastAsia="Consolas" w:hAnsi="Consolas" w:cs="Consolas"/>
                <w:b/>
                <w:sz w:val="18"/>
              </w:rPr>
              <w:t xml:space="preserve">       Name: </w:t>
            </w:r>
            <w:r>
              <w:rPr>
                <w:rFonts w:ascii="Consolas" w:eastAsia="Consolas" w:hAnsi="Consolas" w:cs="Consolas"/>
                <w:sz w:val="18"/>
              </w:rPr>
              <w:t>isco_2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 2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1,325,396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30.14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30.77          </w:t>
            </w:r>
            <w:r>
              <w:rPr>
                <w:rFonts w:ascii="Consolas" w:eastAsia="Consolas" w:hAnsi="Consolas" w:cs="Consolas"/>
                <w:sz w:val="18"/>
              </w:rPr>
              <w:br/>
            </w:r>
          </w:p>
        </w:tc>
      </w:tr>
      <w:tr w:rsidR="00AC1205" w14:paraId="717D855D" w14:textId="77777777">
        <w:tc>
          <w:tcPr>
            <w:tcW w:w="1560" w:type="dxa"/>
          </w:tcPr>
          <w:p w14:paraId="717D8557" w14:textId="77777777" w:rsidR="00AC1205" w:rsidRDefault="00AC1205"/>
        </w:tc>
        <w:tc>
          <w:tcPr>
            <w:tcW w:w="1560" w:type="dxa"/>
            <w:tcBorders>
              <w:top w:val="single" w:sz="0" w:space="0" w:color="000000"/>
              <w:bottom w:val="single" w:sz="0" w:space="0" w:color="000000"/>
            </w:tcBorders>
          </w:tcPr>
          <w:p w14:paraId="717D8558"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559"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55A"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55B" w14:textId="77777777" w:rsidR="00AC1205" w:rsidRDefault="00000000">
            <w:pPr>
              <w:jc w:val="right"/>
            </w:pPr>
            <w:r>
              <w:rPr>
                <w:rFonts w:ascii="Consolas" w:eastAsia="Consolas" w:hAnsi="Consolas" w:cs="Consolas"/>
                <w:b/>
                <w:sz w:val="18"/>
              </w:rPr>
              <w:t>Percent</w:t>
            </w:r>
          </w:p>
        </w:tc>
        <w:tc>
          <w:tcPr>
            <w:tcW w:w="1560" w:type="dxa"/>
          </w:tcPr>
          <w:p w14:paraId="717D855C" w14:textId="77777777" w:rsidR="00AC1205" w:rsidRDefault="00AC1205"/>
        </w:tc>
      </w:tr>
      <w:tr w:rsidR="00AC1205" w14:paraId="717D8564" w14:textId="77777777">
        <w:tc>
          <w:tcPr>
            <w:tcW w:w="1560" w:type="dxa"/>
            <w:tcBorders>
              <w:right w:val="nil"/>
            </w:tcBorders>
          </w:tcPr>
          <w:p w14:paraId="717D855E" w14:textId="77777777" w:rsidR="00AC1205" w:rsidRDefault="00AC1205"/>
        </w:tc>
        <w:tc>
          <w:tcPr>
            <w:tcW w:w="1560" w:type="dxa"/>
            <w:tcBorders>
              <w:top w:val="single" w:sz="0" w:space="0" w:color="000000"/>
              <w:left w:val="nil"/>
              <w:bottom w:val="single" w:sz="0" w:space="0" w:color="D3D3D3"/>
            </w:tcBorders>
          </w:tcPr>
          <w:p w14:paraId="717D855F" w14:textId="77777777" w:rsidR="00AC1205" w:rsidRDefault="00000000">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717D8560" w14:textId="77777777" w:rsidR="00AC1205" w:rsidRDefault="00AC1205"/>
        </w:tc>
        <w:tc>
          <w:tcPr>
            <w:tcW w:w="1560" w:type="dxa"/>
            <w:tcBorders>
              <w:top w:val="single" w:sz="0" w:space="0" w:color="000000"/>
              <w:bottom w:val="single" w:sz="0" w:space="0" w:color="D3D3D3"/>
            </w:tcBorders>
          </w:tcPr>
          <w:p w14:paraId="717D8561" w14:textId="77777777" w:rsidR="00AC1205" w:rsidRDefault="00000000">
            <w:pPr>
              <w:jc w:val="right"/>
            </w:pPr>
            <w:r>
              <w:rPr>
                <w:rFonts w:ascii="Consolas" w:eastAsia="Consolas" w:hAnsi="Consolas" w:cs="Consolas"/>
                <w:sz w:val="16"/>
              </w:rPr>
              <w:t xml:space="preserve">       690</w:t>
            </w:r>
          </w:p>
        </w:tc>
        <w:tc>
          <w:tcPr>
            <w:tcW w:w="1560" w:type="dxa"/>
            <w:tcBorders>
              <w:top w:val="single" w:sz="0" w:space="0" w:color="000000"/>
              <w:bottom w:val="single" w:sz="0" w:space="0" w:color="D3D3D3"/>
            </w:tcBorders>
          </w:tcPr>
          <w:p w14:paraId="717D8562" w14:textId="77777777" w:rsidR="00AC1205" w:rsidRDefault="00000000">
            <w:pPr>
              <w:jc w:val="right"/>
            </w:pPr>
            <w:r>
              <w:rPr>
                <w:rFonts w:ascii="Consolas" w:eastAsia="Consolas" w:hAnsi="Consolas" w:cs="Consolas"/>
                <w:sz w:val="16"/>
              </w:rPr>
              <w:t xml:space="preserve">      0.0</w:t>
            </w:r>
          </w:p>
        </w:tc>
        <w:tc>
          <w:tcPr>
            <w:tcW w:w="1560" w:type="dxa"/>
          </w:tcPr>
          <w:p w14:paraId="717D8563" w14:textId="77777777" w:rsidR="00AC1205" w:rsidRDefault="00AC1205"/>
        </w:tc>
      </w:tr>
      <w:tr w:rsidR="00AC1205" w14:paraId="717D856B" w14:textId="77777777">
        <w:tc>
          <w:tcPr>
            <w:tcW w:w="1560" w:type="dxa"/>
            <w:tcBorders>
              <w:right w:val="nil"/>
            </w:tcBorders>
          </w:tcPr>
          <w:p w14:paraId="717D8565" w14:textId="77777777" w:rsidR="00AC1205" w:rsidRDefault="00AC1205"/>
        </w:tc>
        <w:tc>
          <w:tcPr>
            <w:tcW w:w="1560" w:type="dxa"/>
            <w:tcBorders>
              <w:top w:val="single" w:sz="0" w:space="0" w:color="D3D3D3"/>
              <w:left w:val="nil"/>
              <w:bottom w:val="single" w:sz="0" w:space="0" w:color="D3D3D3"/>
            </w:tcBorders>
          </w:tcPr>
          <w:p w14:paraId="717D8566"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8567" w14:textId="77777777" w:rsidR="00AC1205" w:rsidRDefault="00AC1205"/>
        </w:tc>
        <w:tc>
          <w:tcPr>
            <w:tcW w:w="1560" w:type="dxa"/>
            <w:tcBorders>
              <w:top w:val="single" w:sz="0" w:space="0" w:color="D3D3D3"/>
              <w:bottom w:val="single" w:sz="0" w:space="0" w:color="D3D3D3"/>
            </w:tcBorders>
          </w:tcPr>
          <w:p w14:paraId="717D8568" w14:textId="77777777" w:rsidR="00AC1205" w:rsidRDefault="00000000">
            <w:pPr>
              <w:jc w:val="right"/>
            </w:pPr>
            <w:r>
              <w:rPr>
                <w:rFonts w:ascii="Consolas" w:eastAsia="Consolas" w:hAnsi="Consolas" w:cs="Consolas"/>
                <w:sz w:val="16"/>
              </w:rPr>
              <w:t xml:space="preserve">        82</w:t>
            </w:r>
          </w:p>
        </w:tc>
        <w:tc>
          <w:tcPr>
            <w:tcW w:w="1560" w:type="dxa"/>
            <w:tcBorders>
              <w:top w:val="single" w:sz="0" w:space="0" w:color="D3D3D3"/>
              <w:bottom w:val="single" w:sz="0" w:space="0" w:color="D3D3D3"/>
            </w:tcBorders>
          </w:tcPr>
          <w:p w14:paraId="717D8569" w14:textId="77777777" w:rsidR="00AC1205" w:rsidRDefault="00000000">
            <w:pPr>
              <w:jc w:val="right"/>
            </w:pPr>
            <w:r>
              <w:rPr>
                <w:rFonts w:ascii="Consolas" w:eastAsia="Consolas" w:hAnsi="Consolas" w:cs="Consolas"/>
                <w:sz w:val="16"/>
              </w:rPr>
              <w:t xml:space="preserve">      0.0</w:t>
            </w:r>
          </w:p>
        </w:tc>
        <w:tc>
          <w:tcPr>
            <w:tcW w:w="1560" w:type="dxa"/>
          </w:tcPr>
          <w:p w14:paraId="717D856A" w14:textId="77777777" w:rsidR="00AC1205" w:rsidRDefault="00AC1205"/>
        </w:tc>
      </w:tr>
      <w:tr w:rsidR="00AC1205" w14:paraId="717D8572" w14:textId="77777777">
        <w:tc>
          <w:tcPr>
            <w:tcW w:w="1560" w:type="dxa"/>
            <w:tcBorders>
              <w:right w:val="nil"/>
            </w:tcBorders>
          </w:tcPr>
          <w:p w14:paraId="717D856C" w14:textId="77777777" w:rsidR="00AC1205" w:rsidRDefault="00AC1205"/>
        </w:tc>
        <w:tc>
          <w:tcPr>
            <w:tcW w:w="1560" w:type="dxa"/>
            <w:tcBorders>
              <w:top w:val="single" w:sz="0" w:space="0" w:color="D3D3D3"/>
              <w:left w:val="nil"/>
              <w:bottom w:val="single" w:sz="0" w:space="0" w:color="D3D3D3"/>
            </w:tcBorders>
          </w:tcPr>
          <w:p w14:paraId="717D856D"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56E" w14:textId="77777777" w:rsidR="00AC1205" w:rsidRDefault="00000000">
            <w:r>
              <w:rPr>
                <w:rFonts w:ascii="Consolas" w:eastAsia="Consolas" w:hAnsi="Consolas" w:cs="Consolas"/>
                <w:sz w:val="16"/>
              </w:rPr>
              <w:t>[-3] Does not apply</w:t>
            </w:r>
          </w:p>
        </w:tc>
        <w:tc>
          <w:tcPr>
            <w:tcW w:w="1560" w:type="dxa"/>
            <w:tcBorders>
              <w:top w:val="single" w:sz="0" w:space="0" w:color="D3D3D3"/>
              <w:bottom w:val="single" w:sz="0" w:space="0" w:color="D3D3D3"/>
            </w:tcBorders>
          </w:tcPr>
          <w:p w14:paraId="717D856F" w14:textId="77777777" w:rsidR="00AC1205" w:rsidRDefault="00000000">
            <w:pPr>
              <w:jc w:val="right"/>
            </w:pPr>
            <w:r>
              <w:rPr>
                <w:rFonts w:ascii="Consolas" w:eastAsia="Consolas" w:hAnsi="Consolas" w:cs="Consolas"/>
                <w:sz w:val="16"/>
              </w:rPr>
              <w:t xml:space="preserve">   470,899</w:t>
            </w:r>
          </w:p>
        </w:tc>
        <w:tc>
          <w:tcPr>
            <w:tcW w:w="1560" w:type="dxa"/>
            <w:tcBorders>
              <w:top w:val="single" w:sz="0" w:space="0" w:color="D3D3D3"/>
              <w:bottom w:val="single" w:sz="0" w:space="0" w:color="D3D3D3"/>
            </w:tcBorders>
          </w:tcPr>
          <w:p w14:paraId="717D8570" w14:textId="77777777" w:rsidR="00AC1205" w:rsidRDefault="00000000">
            <w:pPr>
              <w:jc w:val="right"/>
            </w:pPr>
            <w:r>
              <w:rPr>
                <w:rFonts w:ascii="Consolas" w:eastAsia="Consolas" w:hAnsi="Consolas" w:cs="Consolas"/>
                <w:sz w:val="16"/>
              </w:rPr>
              <w:t xml:space="preserve">     15.3</w:t>
            </w:r>
          </w:p>
        </w:tc>
        <w:tc>
          <w:tcPr>
            <w:tcW w:w="1560" w:type="dxa"/>
          </w:tcPr>
          <w:p w14:paraId="717D8571" w14:textId="77777777" w:rsidR="00AC1205" w:rsidRDefault="00AC1205"/>
        </w:tc>
      </w:tr>
      <w:tr w:rsidR="00AC1205" w14:paraId="717D8579" w14:textId="77777777">
        <w:tc>
          <w:tcPr>
            <w:tcW w:w="1560" w:type="dxa"/>
            <w:tcBorders>
              <w:right w:val="nil"/>
            </w:tcBorders>
          </w:tcPr>
          <w:p w14:paraId="717D8573" w14:textId="77777777" w:rsidR="00AC1205" w:rsidRDefault="00AC1205"/>
        </w:tc>
        <w:tc>
          <w:tcPr>
            <w:tcW w:w="1560" w:type="dxa"/>
            <w:tcBorders>
              <w:top w:val="single" w:sz="0" w:space="0" w:color="D3D3D3"/>
              <w:left w:val="nil"/>
              <w:bottom w:val="single" w:sz="0" w:space="0" w:color="D3D3D3"/>
            </w:tcBorders>
          </w:tcPr>
          <w:p w14:paraId="717D857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575"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8576" w14:textId="77777777" w:rsidR="00AC1205" w:rsidRDefault="00000000">
            <w:pPr>
              <w:jc w:val="right"/>
            </w:pPr>
            <w:r>
              <w:rPr>
                <w:rFonts w:ascii="Consolas" w:eastAsia="Consolas" w:hAnsi="Consolas" w:cs="Consolas"/>
                <w:sz w:val="16"/>
              </w:rPr>
              <w:t xml:space="preserve">    81,514</w:t>
            </w:r>
          </w:p>
        </w:tc>
        <w:tc>
          <w:tcPr>
            <w:tcW w:w="1560" w:type="dxa"/>
            <w:tcBorders>
              <w:top w:val="single" w:sz="0" w:space="0" w:color="D3D3D3"/>
              <w:bottom w:val="single" w:sz="0" w:space="0" w:color="D3D3D3"/>
            </w:tcBorders>
          </w:tcPr>
          <w:p w14:paraId="717D8577" w14:textId="77777777" w:rsidR="00AC1205" w:rsidRDefault="00000000">
            <w:pPr>
              <w:jc w:val="right"/>
            </w:pPr>
            <w:r>
              <w:rPr>
                <w:rFonts w:ascii="Consolas" w:eastAsia="Consolas" w:hAnsi="Consolas" w:cs="Consolas"/>
                <w:sz w:val="16"/>
              </w:rPr>
              <w:t xml:space="preserve">      2.6</w:t>
            </w:r>
          </w:p>
        </w:tc>
        <w:tc>
          <w:tcPr>
            <w:tcW w:w="1560" w:type="dxa"/>
          </w:tcPr>
          <w:p w14:paraId="717D8578" w14:textId="77777777" w:rsidR="00AC1205" w:rsidRDefault="00AC1205"/>
        </w:tc>
      </w:tr>
      <w:tr w:rsidR="00AC1205" w14:paraId="717D8580" w14:textId="77777777">
        <w:tc>
          <w:tcPr>
            <w:tcW w:w="1560" w:type="dxa"/>
            <w:tcBorders>
              <w:right w:val="nil"/>
            </w:tcBorders>
          </w:tcPr>
          <w:p w14:paraId="717D857A" w14:textId="77777777" w:rsidR="00AC1205" w:rsidRDefault="00AC1205"/>
        </w:tc>
        <w:tc>
          <w:tcPr>
            <w:tcW w:w="1560" w:type="dxa"/>
            <w:tcBorders>
              <w:top w:val="single" w:sz="0" w:space="0" w:color="D3D3D3"/>
              <w:left w:val="nil"/>
              <w:bottom w:val="single" w:sz="0" w:space="0" w:color="D3D3D3"/>
            </w:tcBorders>
          </w:tcPr>
          <w:p w14:paraId="717D857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57C" w14:textId="77777777" w:rsidR="00AC1205" w:rsidRDefault="00000000">
            <w:r>
              <w:rPr>
                <w:rFonts w:ascii="Consolas" w:eastAsia="Consolas" w:hAnsi="Consolas" w:cs="Consolas"/>
                <w:sz w:val="16"/>
              </w:rPr>
              <w:t>[-1] MV general</w:t>
            </w:r>
          </w:p>
        </w:tc>
        <w:tc>
          <w:tcPr>
            <w:tcW w:w="1560" w:type="dxa"/>
            <w:tcBorders>
              <w:top w:val="single" w:sz="0" w:space="0" w:color="D3D3D3"/>
              <w:bottom w:val="single" w:sz="0" w:space="0" w:color="D3D3D3"/>
            </w:tcBorders>
          </w:tcPr>
          <w:p w14:paraId="717D857D" w14:textId="77777777" w:rsidR="00AC1205" w:rsidRDefault="00000000">
            <w:pPr>
              <w:jc w:val="right"/>
            </w:pPr>
            <w:r>
              <w:rPr>
                <w:rFonts w:ascii="Consolas" w:eastAsia="Consolas" w:hAnsi="Consolas" w:cs="Consolas"/>
                <w:sz w:val="16"/>
              </w:rPr>
              <w:t xml:space="preserve">   357,654</w:t>
            </w:r>
          </w:p>
        </w:tc>
        <w:tc>
          <w:tcPr>
            <w:tcW w:w="1560" w:type="dxa"/>
            <w:tcBorders>
              <w:top w:val="single" w:sz="0" w:space="0" w:color="D3D3D3"/>
              <w:bottom w:val="single" w:sz="0" w:space="0" w:color="D3D3D3"/>
            </w:tcBorders>
          </w:tcPr>
          <w:p w14:paraId="717D857E" w14:textId="77777777" w:rsidR="00AC1205" w:rsidRDefault="00000000">
            <w:pPr>
              <w:jc w:val="right"/>
            </w:pPr>
            <w:r>
              <w:rPr>
                <w:rFonts w:ascii="Consolas" w:eastAsia="Consolas" w:hAnsi="Consolas" w:cs="Consolas"/>
                <w:sz w:val="16"/>
              </w:rPr>
              <w:t xml:space="preserve">     11.6</w:t>
            </w:r>
          </w:p>
        </w:tc>
        <w:tc>
          <w:tcPr>
            <w:tcW w:w="1560" w:type="dxa"/>
          </w:tcPr>
          <w:p w14:paraId="717D857F" w14:textId="77777777" w:rsidR="00AC1205" w:rsidRDefault="00AC1205"/>
        </w:tc>
      </w:tr>
      <w:tr w:rsidR="00AC1205" w14:paraId="717D8587" w14:textId="77777777">
        <w:tc>
          <w:tcPr>
            <w:tcW w:w="1560" w:type="dxa"/>
            <w:tcBorders>
              <w:right w:val="nil"/>
            </w:tcBorders>
          </w:tcPr>
          <w:p w14:paraId="717D8581" w14:textId="77777777" w:rsidR="00AC1205" w:rsidRDefault="00AC1205"/>
        </w:tc>
        <w:tc>
          <w:tcPr>
            <w:tcW w:w="1560" w:type="dxa"/>
            <w:tcBorders>
              <w:top w:val="single" w:sz="0" w:space="0" w:color="D3D3D3"/>
              <w:left w:val="nil"/>
              <w:bottom w:val="single" w:sz="0" w:space="0" w:color="D3D3D3"/>
            </w:tcBorders>
          </w:tcPr>
          <w:p w14:paraId="717D8582"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8583" w14:textId="77777777" w:rsidR="00AC1205" w:rsidRDefault="00000000">
            <w:r>
              <w:rPr>
                <w:rFonts w:ascii="Consolas" w:eastAsia="Consolas" w:hAnsi="Consolas" w:cs="Consolas"/>
                <w:sz w:val="16"/>
              </w:rPr>
              <w:t>[0] Armed forces occupations</w:t>
            </w:r>
          </w:p>
        </w:tc>
        <w:tc>
          <w:tcPr>
            <w:tcW w:w="1560" w:type="dxa"/>
            <w:tcBorders>
              <w:top w:val="single" w:sz="0" w:space="0" w:color="D3D3D3"/>
              <w:bottom w:val="single" w:sz="0" w:space="0" w:color="D3D3D3"/>
            </w:tcBorders>
          </w:tcPr>
          <w:p w14:paraId="717D8584" w14:textId="77777777" w:rsidR="00AC1205" w:rsidRDefault="00000000">
            <w:pPr>
              <w:jc w:val="right"/>
            </w:pPr>
            <w:r>
              <w:rPr>
                <w:rFonts w:ascii="Consolas" w:eastAsia="Consolas" w:hAnsi="Consolas" w:cs="Consolas"/>
                <w:sz w:val="16"/>
              </w:rPr>
              <w:t xml:space="preserve">     3,981</w:t>
            </w:r>
          </w:p>
        </w:tc>
        <w:tc>
          <w:tcPr>
            <w:tcW w:w="1560" w:type="dxa"/>
            <w:tcBorders>
              <w:top w:val="single" w:sz="0" w:space="0" w:color="D3D3D3"/>
              <w:bottom w:val="single" w:sz="0" w:space="0" w:color="D3D3D3"/>
            </w:tcBorders>
          </w:tcPr>
          <w:p w14:paraId="717D8585" w14:textId="77777777" w:rsidR="00AC1205" w:rsidRDefault="00000000">
            <w:pPr>
              <w:jc w:val="right"/>
            </w:pPr>
            <w:r>
              <w:rPr>
                <w:rFonts w:ascii="Consolas" w:eastAsia="Consolas" w:hAnsi="Consolas" w:cs="Consolas"/>
                <w:sz w:val="16"/>
              </w:rPr>
              <w:t xml:space="preserve">      0.1</w:t>
            </w:r>
          </w:p>
        </w:tc>
        <w:tc>
          <w:tcPr>
            <w:tcW w:w="1560" w:type="dxa"/>
          </w:tcPr>
          <w:p w14:paraId="717D8586" w14:textId="77777777" w:rsidR="00AC1205" w:rsidRDefault="00AC1205"/>
        </w:tc>
      </w:tr>
      <w:tr w:rsidR="00AC1205" w14:paraId="717D858E" w14:textId="77777777">
        <w:tc>
          <w:tcPr>
            <w:tcW w:w="1560" w:type="dxa"/>
            <w:tcBorders>
              <w:right w:val="nil"/>
            </w:tcBorders>
          </w:tcPr>
          <w:p w14:paraId="717D8588" w14:textId="77777777" w:rsidR="00AC1205" w:rsidRDefault="00AC1205"/>
        </w:tc>
        <w:tc>
          <w:tcPr>
            <w:tcW w:w="1560" w:type="dxa"/>
            <w:tcBorders>
              <w:top w:val="single" w:sz="0" w:space="0" w:color="D3D3D3"/>
              <w:left w:val="nil"/>
              <w:bottom w:val="single" w:sz="0" w:space="0" w:color="D3D3D3"/>
            </w:tcBorders>
          </w:tcPr>
          <w:p w14:paraId="717D8589"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58A" w14:textId="77777777" w:rsidR="00AC1205" w:rsidRDefault="00000000">
            <w:r>
              <w:rPr>
                <w:rFonts w:ascii="Consolas" w:eastAsia="Consolas" w:hAnsi="Consolas" w:cs="Consolas"/>
                <w:sz w:val="16"/>
              </w:rPr>
              <w:t>[1] Commissioned armed forces officers</w:t>
            </w:r>
          </w:p>
        </w:tc>
        <w:tc>
          <w:tcPr>
            <w:tcW w:w="1560" w:type="dxa"/>
            <w:tcBorders>
              <w:top w:val="single" w:sz="0" w:space="0" w:color="D3D3D3"/>
              <w:bottom w:val="single" w:sz="0" w:space="0" w:color="D3D3D3"/>
            </w:tcBorders>
          </w:tcPr>
          <w:p w14:paraId="717D858B" w14:textId="77777777" w:rsidR="00AC1205" w:rsidRDefault="00000000">
            <w:pPr>
              <w:jc w:val="right"/>
            </w:pPr>
            <w:r>
              <w:rPr>
                <w:rFonts w:ascii="Consolas" w:eastAsia="Consolas" w:hAnsi="Consolas" w:cs="Consolas"/>
                <w:sz w:val="16"/>
              </w:rPr>
              <w:t xml:space="preserve">       290</w:t>
            </w:r>
          </w:p>
        </w:tc>
        <w:tc>
          <w:tcPr>
            <w:tcW w:w="1560" w:type="dxa"/>
            <w:tcBorders>
              <w:top w:val="single" w:sz="0" w:space="0" w:color="D3D3D3"/>
              <w:bottom w:val="single" w:sz="0" w:space="0" w:color="D3D3D3"/>
            </w:tcBorders>
          </w:tcPr>
          <w:p w14:paraId="717D858C" w14:textId="77777777" w:rsidR="00AC1205" w:rsidRDefault="00000000">
            <w:pPr>
              <w:jc w:val="right"/>
            </w:pPr>
            <w:r>
              <w:rPr>
                <w:rFonts w:ascii="Consolas" w:eastAsia="Consolas" w:hAnsi="Consolas" w:cs="Consolas"/>
                <w:sz w:val="16"/>
              </w:rPr>
              <w:t xml:space="preserve">      0.0</w:t>
            </w:r>
          </w:p>
        </w:tc>
        <w:tc>
          <w:tcPr>
            <w:tcW w:w="1560" w:type="dxa"/>
          </w:tcPr>
          <w:p w14:paraId="717D858D" w14:textId="77777777" w:rsidR="00AC1205" w:rsidRDefault="00AC1205"/>
        </w:tc>
      </w:tr>
      <w:tr w:rsidR="00AC1205" w14:paraId="717D8595" w14:textId="77777777">
        <w:tc>
          <w:tcPr>
            <w:tcW w:w="1560" w:type="dxa"/>
            <w:tcBorders>
              <w:right w:val="nil"/>
            </w:tcBorders>
          </w:tcPr>
          <w:p w14:paraId="717D858F" w14:textId="77777777" w:rsidR="00AC1205" w:rsidRDefault="00AC1205"/>
        </w:tc>
        <w:tc>
          <w:tcPr>
            <w:tcW w:w="1560" w:type="dxa"/>
            <w:tcBorders>
              <w:top w:val="single" w:sz="0" w:space="0" w:color="D3D3D3"/>
              <w:left w:val="nil"/>
              <w:bottom w:val="single" w:sz="0" w:space="0" w:color="D3D3D3"/>
            </w:tcBorders>
          </w:tcPr>
          <w:p w14:paraId="717D8590"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591" w14:textId="77777777" w:rsidR="00AC1205" w:rsidRDefault="00000000">
            <w:r>
              <w:rPr>
                <w:rFonts w:ascii="Consolas" w:eastAsia="Consolas" w:hAnsi="Consolas" w:cs="Consolas"/>
                <w:sz w:val="16"/>
              </w:rPr>
              <w:t>[2] Non-commissioned armed forces officers</w:t>
            </w:r>
          </w:p>
        </w:tc>
        <w:tc>
          <w:tcPr>
            <w:tcW w:w="1560" w:type="dxa"/>
            <w:tcBorders>
              <w:top w:val="single" w:sz="0" w:space="0" w:color="D3D3D3"/>
              <w:bottom w:val="single" w:sz="0" w:space="0" w:color="D3D3D3"/>
            </w:tcBorders>
          </w:tcPr>
          <w:p w14:paraId="717D8592" w14:textId="77777777" w:rsidR="00AC1205" w:rsidRDefault="00000000">
            <w:pPr>
              <w:jc w:val="right"/>
            </w:pPr>
            <w:r>
              <w:rPr>
                <w:rFonts w:ascii="Consolas" w:eastAsia="Consolas" w:hAnsi="Consolas" w:cs="Consolas"/>
                <w:sz w:val="16"/>
              </w:rPr>
              <w:t xml:space="preserve">       546</w:t>
            </w:r>
          </w:p>
        </w:tc>
        <w:tc>
          <w:tcPr>
            <w:tcW w:w="1560" w:type="dxa"/>
            <w:tcBorders>
              <w:top w:val="single" w:sz="0" w:space="0" w:color="D3D3D3"/>
              <w:bottom w:val="single" w:sz="0" w:space="0" w:color="D3D3D3"/>
            </w:tcBorders>
          </w:tcPr>
          <w:p w14:paraId="717D8593" w14:textId="77777777" w:rsidR="00AC1205" w:rsidRDefault="00000000">
            <w:pPr>
              <w:jc w:val="right"/>
            </w:pPr>
            <w:r>
              <w:rPr>
                <w:rFonts w:ascii="Consolas" w:eastAsia="Consolas" w:hAnsi="Consolas" w:cs="Consolas"/>
                <w:sz w:val="16"/>
              </w:rPr>
              <w:t xml:space="preserve">      0.0</w:t>
            </w:r>
          </w:p>
        </w:tc>
        <w:tc>
          <w:tcPr>
            <w:tcW w:w="1560" w:type="dxa"/>
          </w:tcPr>
          <w:p w14:paraId="717D8594" w14:textId="77777777" w:rsidR="00AC1205" w:rsidRDefault="00AC1205"/>
        </w:tc>
      </w:tr>
      <w:tr w:rsidR="00AC1205" w14:paraId="717D859C" w14:textId="77777777">
        <w:tc>
          <w:tcPr>
            <w:tcW w:w="1560" w:type="dxa"/>
            <w:tcBorders>
              <w:right w:val="nil"/>
            </w:tcBorders>
          </w:tcPr>
          <w:p w14:paraId="717D8596" w14:textId="77777777" w:rsidR="00AC1205" w:rsidRDefault="00AC1205"/>
        </w:tc>
        <w:tc>
          <w:tcPr>
            <w:tcW w:w="1560" w:type="dxa"/>
            <w:tcBorders>
              <w:top w:val="single" w:sz="0" w:space="0" w:color="D3D3D3"/>
              <w:left w:val="nil"/>
              <w:bottom w:val="single" w:sz="0" w:space="0" w:color="D3D3D3"/>
            </w:tcBorders>
          </w:tcPr>
          <w:p w14:paraId="717D8597"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598" w14:textId="77777777" w:rsidR="00AC1205" w:rsidRDefault="00000000">
            <w:r>
              <w:rPr>
                <w:rFonts w:ascii="Consolas" w:eastAsia="Consolas" w:hAnsi="Consolas" w:cs="Consolas"/>
                <w:sz w:val="16"/>
              </w:rPr>
              <w:t>[3] Armed forces occupations, other ranks</w:t>
            </w:r>
          </w:p>
        </w:tc>
        <w:tc>
          <w:tcPr>
            <w:tcW w:w="1560" w:type="dxa"/>
            <w:tcBorders>
              <w:top w:val="single" w:sz="0" w:space="0" w:color="D3D3D3"/>
              <w:bottom w:val="single" w:sz="0" w:space="0" w:color="D3D3D3"/>
            </w:tcBorders>
          </w:tcPr>
          <w:p w14:paraId="717D8599" w14:textId="77777777" w:rsidR="00AC1205" w:rsidRDefault="00000000">
            <w:pPr>
              <w:jc w:val="right"/>
            </w:pPr>
            <w:r>
              <w:rPr>
                <w:rFonts w:ascii="Consolas" w:eastAsia="Consolas" w:hAnsi="Consolas" w:cs="Consolas"/>
                <w:sz w:val="16"/>
              </w:rPr>
              <w:t xml:space="preserve">       317</w:t>
            </w:r>
          </w:p>
        </w:tc>
        <w:tc>
          <w:tcPr>
            <w:tcW w:w="1560" w:type="dxa"/>
            <w:tcBorders>
              <w:top w:val="single" w:sz="0" w:space="0" w:color="D3D3D3"/>
              <w:bottom w:val="single" w:sz="0" w:space="0" w:color="D3D3D3"/>
            </w:tcBorders>
          </w:tcPr>
          <w:p w14:paraId="717D859A" w14:textId="77777777" w:rsidR="00AC1205" w:rsidRDefault="00000000">
            <w:pPr>
              <w:jc w:val="right"/>
            </w:pPr>
            <w:r>
              <w:rPr>
                <w:rFonts w:ascii="Consolas" w:eastAsia="Consolas" w:hAnsi="Consolas" w:cs="Consolas"/>
                <w:sz w:val="16"/>
              </w:rPr>
              <w:t xml:space="preserve">      0.0</w:t>
            </w:r>
          </w:p>
        </w:tc>
        <w:tc>
          <w:tcPr>
            <w:tcW w:w="1560" w:type="dxa"/>
          </w:tcPr>
          <w:p w14:paraId="717D859B" w14:textId="77777777" w:rsidR="00AC1205" w:rsidRDefault="00AC1205"/>
        </w:tc>
      </w:tr>
      <w:tr w:rsidR="00AC1205" w14:paraId="717D85A3" w14:textId="77777777">
        <w:tc>
          <w:tcPr>
            <w:tcW w:w="1560" w:type="dxa"/>
            <w:tcBorders>
              <w:right w:val="nil"/>
            </w:tcBorders>
          </w:tcPr>
          <w:p w14:paraId="717D859D" w14:textId="77777777" w:rsidR="00AC1205" w:rsidRDefault="00AC1205"/>
        </w:tc>
        <w:tc>
          <w:tcPr>
            <w:tcW w:w="1560" w:type="dxa"/>
            <w:tcBorders>
              <w:top w:val="single" w:sz="0" w:space="0" w:color="D3D3D3"/>
              <w:left w:val="nil"/>
              <w:bottom w:val="single" w:sz="0" w:space="0" w:color="D3D3D3"/>
            </w:tcBorders>
          </w:tcPr>
          <w:p w14:paraId="717D859E"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859F" w14:textId="77777777" w:rsidR="00AC1205" w:rsidRDefault="00AC1205"/>
        </w:tc>
        <w:tc>
          <w:tcPr>
            <w:tcW w:w="1560" w:type="dxa"/>
            <w:tcBorders>
              <w:top w:val="single" w:sz="0" w:space="0" w:color="D3D3D3"/>
              <w:bottom w:val="single" w:sz="0" w:space="0" w:color="D3D3D3"/>
            </w:tcBorders>
          </w:tcPr>
          <w:p w14:paraId="717D85A0"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85A1" w14:textId="77777777" w:rsidR="00AC1205" w:rsidRDefault="00000000">
            <w:pPr>
              <w:jc w:val="right"/>
            </w:pPr>
            <w:r>
              <w:rPr>
                <w:rFonts w:ascii="Consolas" w:eastAsia="Consolas" w:hAnsi="Consolas" w:cs="Consolas"/>
                <w:sz w:val="16"/>
              </w:rPr>
              <w:t xml:space="preserve">      0.0</w:t>
            </w:r>
          </w:p>
        </w:tc>
        <w:tc>
          <w:tcPr>
            <w:tcW w:w="1560" w:type="dxa"/>
          </w:tcPr>
          <w:p w14:paraId="717D85A2" w14:textId="77777777" w:rsidR="00AC1205" w:rsidRDefault="00AC1205"/>
        </w:tc>
      </w:tr>
      <w:tr w:rsidR="00AC1205" w14:paraId="717D85AA" w14:textId="77777777">
        <w:tc>
          <w:tcPr>
            <w:tcW w:w="1560" w:type="dxa"/>
            <w:tcBorders>
              <w:right w:val="nil"/>
            </w:tcBorders>
          </w:tcPr>
          <w:p w14:paraId="717D85A4" w14:textId="77777777" w:rsidR="00AC1205" w:rsidRDefault="00AC1205"/>
        </w:tc>
        <w:tc>
          <w:tcPr>
            <w:tcW w:w="1560" w:type="dxa"/>
            <w:tcBorders>
              <w:top w:val="single" w:sz="0" w:space="0" w:color="D3D3D3"/>
              <w:left w:val="nil"/>
              <w:bottom w:val="single" w:sz="0" w:space="0" w:color="D3D3D3"/>
            </w:tcBorders>
          </w:tcPr>
          <w:p w14:paraId="717D85A5"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85A6" w14:textId="77777777" w:rsidR="00AC1205" w:rsidRDefault="00000000">
            <w:r>
              <w:rPr>
                <w:rFonts w:ascii="Consolas" w:eastAsia="Consolas" w:hAnsi="Consolas" w:cs="Consolas"/>
                <w:sz w:val="16"/>
              </w:rPr>
              <w:t>[10] Managers</w:t>
            </w:r>
          </w:p>
        </w:tc>
        <w:tc>
          <w:tcPr>
            <w:tcW w:w="1560" w:type="dxa"/>
            <w:tcBorders>
              <w:top w:val="single" w:sz="0" w:space="0" w:color="D3D3D3"/>
              <w:bottom w:val="single" w:sz="0" w:space="0" w:color="D3D3D3"/>
            </w:tcBorders>
          </w:tcPr>
          <w:p w14:paraId="717D85A7" w14:textId="77777777" w:rsidR="00AC1205" w:rsidRDefault="00000000">
            <w:pPr>
              <w:jc w:val="right"/>
            </w:pPr>
            <w:r>
              <w:rPr>
                <w:rFonts w:ascii="Consolas" w:eastAsia="Consolas" w:hAnsi="Consolas" w:cs="Consolas"/>
                <w:sz w:val="16"/>
              </w:rPr>
              <w:t xml:space="preserve">    23,320</w:t>
            </w:r>
          </w:p>
        </w:tc>
        <w:tc>
          <w:tcPr>
            <w:tcW w:w="1560" w:type="dxa"/>
            <w:tcBorders>
              <w:top w:val="single" w:sz="0" w:space="0" w:color="D3D3D3"/>
              <w:bottom w:val="single" w:sz="0" w:space="0" w:color="D3D3D3"/>
            </w:tcBorders>
          </w:tcPr>
          <w:p w14:paraId="717D85A8" w14:textId="77777777" w:rsidR="00AC1205" w:rsidRDefault="00000000">
            <w:pPr>
              <w:jc w:val="right"/>
            </w:pPr>
            <w:r>
              <w:rPr>
                <w:rFonts w:ascii="Consolas" w:eastAsia="Consolas" w:hAnsi="Consolas" w:cs="Consolas"/>
                <w:sz w:val="16"/>
              </w:rPr>
              <w:t xml:space="preserve">      0.8</w:t>
            </w:r>
          </w:p>
        </w:tc>
        <w:tc>
          <w:tcPr>
            <w:tcW w:w="1560" w:type="dxa"/>
          </w:tcPr>
          <w:p w14:paraId="717D85A9" w14:textId="77777777" w:rsidR="00AC1205" w:rsidRDefault="00AC1205"/>
        </w:tc>
      </w:tr>
      <w:tr w:rsidR="00AC1205" w14:paraId="717D85B1" w14:textId="77777777">
        <w:tc>
          <w:tcPr>
            <w:tcW w:w="1560" w:type="dxa"/>
            <w:tcBorders>
              <w:right w:val="nil"/>
            </w:tcBorders>
          </w:tcPr>
          <w:p w14:paraId="717D85AB" w14:textId="77777777" w:rsidR="00AC1205" w:rsidRDefault="00AC1205"/>
        </w:tc>
        <w:tc>
          <w:tcPr>
            <w:tcW w:w="1560" w:type="dxa"/>
            <w:tcBorders>
              <w:top w:val="single" w:sz="0" w:space="0" w:color="D3D3D3"/>
              <w:left w:val="nil"/>
              <w:bottom w:val="single" w:sz="0" w:space="0" w:color="D3D3D3"/>
            </w:tcBorders>
          </w:tcPr>
          <w:p w14:paraId="717D85AC" w14:textId="77777777" w:rsidR="00AC1205" w:rsidRDefault="00000000">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717D85AD" w14:textId="77777777" w:rsidR="00AC1205" w:rsidRDefault="00000000">
            <w:r>
              <w:rPr>
                <w:rFonts w:ascii="Consolas" w:eastAsia="Consolas" w:hAnsi="Consolas" w:cs="Consolas"/>
                <w:sz w:val="16"/>
              </w:rPr>
              <w:t>[11] Chief executives, senior officials and legislators</w:t>
            </w:r>
          </w:p>
        </w:tc>
        <w:tc>
          <w:tcPr>
            <w:tcW w:w="1560" w:type="dxa"/>
            <w:tcBorders>
              <w:top w:val="single" w:sz="0" w:space="0" w:color="D3D3D3"/>
              <w:bottom w:val="single" w:sz="0" w:space="0" w:color="D3D3D3"/>
            </w:tcBorders>
          </w:tcPr>
          <w:p w14:paraId="717D85AE" w14:textId="77777777" w:rsidR="00AC1205" w:rsidRDefault="00000000">
            <w:pPr>
              <w:jc w:val="right"/>
            </w:pPr>
            <w:r>
              <w:rPr>
                <w:rFonts w:ascii="Consolas" w:eastAsia="Consolas" w:hAnsi="Consolas" w:cs="Consolas"/>
                <w:sz w:val="16"/>
              </w:rPr>
              <w:t xml:space="preserve">    10,687</w:t>
            </w:r>
          </w:p>
        </w:tc>
        <w:tc>
          <w:tcPr>
            <w:tcW w:w="1560" w:type="dxa"/>
            <w:tcBorders>
              <w:top w:val="single" w:sz="0" w:space="0" w:color="D3D3D3"/>
              <w:bottom w:val="single" w:sz="0" w:space="0" w:color="D3D3D3"/>
            </w:tcBorders>
          </w:tcPr>
          <w:p w14:paraId="717D85AF" w14:textId="77777777" w:rsidR="00AC1205" w:rsidRDefault="00000000">
            <w:pPr>
              <w:jc w:val="right"/>
            </w:pPr>
            <w:r>
              <w:rPr>
                <w:rFonts w:ascii="Consolas" w:eastAsia="Consolas" w:hAnsi="Consolas" w:cs="Consolas"/>
                <w:sz w:val="16"/>
              </w:rPr>
              <w:t xml:space="preserve">      0.3</w:t>
            </w:r>
          </w:p>
        </w:tc>
        <w:tc>
          <w:tcPr>
            <w:tcW w:w="1560" w:type="dxa"/>
          </w:tcPr>
          <w:p w14:paraId="717D85B0" w14:textId="77777777" w:rsidR="00AC1205" w:rsidRDefault="00AC1205"/>
        </w:tc>
      </w:tr>
      <w:tr w:rsidR="00AC1205" w14:paraId="717D85B8" w14:textId="77777777">
        <w:tc>
          <w:tcPr>
            <w:tcW w:w="1560" w:type="dxa"/>
            <w:tcBorders>
              <w:right w:val="nil"/>
            </w:tcBorders>
          </w:tcPr>
          <w:p w14:paraId="717D85B2" w14:textId="77777777" w:rsidR="00AC1205" w:rsidRDefault="00AC1205"/>
        </w:tc>
        <w:tc>
          <w:tcPr>
            <w:tcW w:w="1560" w:type="dxa"/>
            <w:tcBorders>
              <w:top w:val="single" w:sz="0" w:space="0" w:color="D3D3D3"/>
              <w:left w:val="nil"/>
              <w:bottom w:val="single" w:sz="0" w:space="0" w:color="D3D3D3"/>
            </w:tcBorders>
          </w:tcPr>
          <w:p w14:paraId="717D85B3" w14:textId="77777777" w:rsidR="00AC1205" w:rsidRDefault="00000000">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717D85B4" w14:textId="77777777" w:rsidR="00AC1205" w:rsidRDefault="00000000">
            <w:r>
              <w:rPr>
                <w:rFonts w:ascii="Consolas" w:eastAsia="Consolas" w:hAnsi="Consolas" w:cs="Consolas"/>
                <w:sz w:val="16"/>
              </w:rPr>
              <w:t>[12] Administrative and commercial managers</w:t>
            </w:r>
          </w:p>
        </w:tc>
        <w:tc>
          <w:tcPr>
            <w:tcW w:w="1560" w:type="dxa"/>
            <w:tcBorders>
              <w:top w:val="single" w:sz="0" w:space="0" w:color="D3D3D3"/>
              <w:bottom w:val="single" w:sz="0" w:space="0" w:color="D3D3D3"/>
            </w:tcBorders>
          </w:tcPr>
          <w:p w14:paraId="717D85B5" w14:textId="77777777" w:rsidR="00AC1205" w:rsidRDefault="00000000">
            <w:pPr>
              <w:jc w:val="right"/>
            </w:pPr>
            <w:r>
              <w:rPr>
                <w:rFonts w:ascii="Consolas" w:eastAsia="Consolas" w:hAnsi="Consolas" w:cs="Consolas"/>
                <w:sz w:val="16"/>
              </w:rPr>
              <w:t xml:space="preserve">    88,448</w:t>
            </w:r>
          </w:p>
        </w:tc>
        <w:tc>
          <w:tcPr>
            <w:tcW w:w="1560" w:type="dxa"/>
            <w:tcBorders>
              <w:top w:val="single" w:sz="0" w:space="0" w:color="D3D3D3"/>
              <w:bottom w:val="single" w:sz="0" w:space="0" w:color="D3D3D3"/>
            </w:tcBorders>
          </w:tcPr>
          <w:p w14:paraId="717D85B6" w14:textId="77777777" w:rsidR="00AC1205" w:rsidRDefault="00000000">
            <w:pPr>
              <w:jc w:val="right"/>
            </w:pPr>
            <w:r>
              <w:rPr>
                <w:rFonts w:ascii="Consolas" w:eastAsia="Consolas" w:hAnsi="Consolas" w:cs="Consolas"/>
                <w:sz w:val="16"/>
              </w:rPr>
              <w:t xml:space="preserve">      2.9</w:t>
            </w:r>
          </w:p>
        </w:tc>
        <w:tc>
          <w:tcPr>
            <w:tcW w:w="1560" w:type="dxa"/>
          </w:tcPr>
          <w:p w14:paraId="717D85B7" w14:textId="77777777" w:rsidR="00AC1205" w:rsidRDefault="00AC1205"/>
        </w:tc>
      </w:tr>
      <w:tr w:rsidR="00AC1205" w14:paraId="717D85BF" w14:textId="77777777">
        <w:tc>
          <w:tcPr>
            <w:tcW w:w="1560" w:type="dxa"/>
            <w:tcBorders>
              <w:right w:val="nil"/>
            </w:tcBorders>
          </w:tcPr>
          <w:p w14:paraId="717D85B9" w14:textId="77777777" w:rsidR="00AC1205" w:rsidRDefault="00AC1205"/>
        </w:tc>
        <w:tc>
          <w:tcPr>
            <w:tcW w:w="1560" w:type="dxa"/>
            <w:tcBorders>
              <w:top w:val="single" w:sz="0" w:space="0" w:color="D3D3D3"/>
              <w:left w:val="nil"/>
              <w:bottom w:val="single" w:sz="0" w:space="0" w:color="D3D3D3"/>
            </w:tcBorders>
          </w:tcPr>
          <w:p w14:paraId="717D85BA" w14:textId="77777777" w:rsidR="00AC1205" w:rsidRDefault="00000000">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717D85BB" w14:textId="77777777" w:rsidR="00AC1205" w:rsidRDefault="00000000">
            <w:r>
              <w:rPr>
                <w:rFonts w:ascii="Consolas" w:eastAsia="Consolas" w:hAnsi="Consolas" w:cs="Consolas"/>
                <w:sz w:val="16"/>
              </w:rPr>
              <w:t>[13] Production and specialized services managers</w:t>
            </w:r>
          </w:p>
        </w:tc>
        <w:tc>
          <w:tcPr>
            <w:tcW w:w="1560" w:type="dxa"/>
            <w:tcBorders>
              <w:top w:val="single" w:sz="0" w:space="0" w:color="D3D3D3"/>
              <w:bottom w:val="single" w:sz="0" w:space="0" w:color="D3D3D3"/>
            </w:tcBorders>
          </w:tcPr>
          <w:p w14:paraId="717D85BC" w14:textId="77777777" w:rsidR="00AC1205" w:rsidRDefault="00000000">
            <w:pPr>
              <w:jc w:val="right"/>
            </w:pPr>
            <w:r>
              <w:rPr>
                <w:rFonts w:ascii="Consolas" w:eastAsia="Consolas" w:hAnsi="Consolas" w:cs="Consolas"/>
                <w:sz w:val="16"/>
              </w:rPr>
              <w:t xml:space="preserve">    36,606</w:t>
            </w:r>
          </w:p>
        </w:tc>
        <w:tc>
          <w:tcPr>
            <w:tcW w:w="1560" w:type="dxa"/>
            <w:tcBorders>
              <w:top w:val="single" w:sz="0" w:space="0" w:color="D3D3D3"/>
              <w:bottom w:val="single" w:sz="0" w:space="0" w:color="D3D3D3"/>
            </w:tcBorders>
          </w:tcPr>
          <w:p w14:paraId="717D85BD" w14:textId="77777777" w:rsidR="00AC1205" w:rsidRDefault="00000000">
            <w:pPr>
              <w:jc w:val="right"/>
            </w:pPr>
            <w:r>
              <w:rPr>
                <w:rFonts w:ascii="Consolas" w:eastAsia="Consolas" w:hAnsi="Consolas" w:cs="Consolas"/>
                <w:sz w:val="16"/>
              </w:rPr>
              <w:t xml:space="preserve">      1.2</w:t>
            </w:r>
          </w:p>
        </w:tc>
        <w:tc>
          <w:tcPr>
            <w:tcW w:w="1560" w:type="dxa"/>
          </w:tcPr>
          <w:p w14:paraId="717D85BE" w14:textId="77777777" w:rsidR="00AC1205" w:rsidRDefault="00AC1205"/>
        </w:tc>
      </w:tr>
      <w:tr w:rsidR="00AC1205" w14:paraId="717D85C6" w14:textId="77777777">
        <w:tc>
          <w:tcPr>
            <w:tcW w:w="1560" w:type="dxa"/>
            <w:tcBorders>
              <w:right w:val="nil"/>
            </w:tcBorders>
          </w:tcPr>
          <w:p w14:paraId="717D85C0" w14:textId="77777777" w:rsidR="00AC1205" w:rsidRDefault="00AC1205"/>
        </w:tc>
        <w:tc>
          <w:tcPr>
            <w:tcW w:w="1560" w:type="dxa"/>
            <w:tcBorders>
              <w:top w:val="single" w:sz="0" w:space="0" w:color="D3D3D3"/>
              <w:left w:val="nil"/>
              <w:bottom w:val="single" w:sz="0" w:space="0" w:color="D3D3D3"/>
            </w:tcBorders>
          </w:tcPr>
          <w:p w14:paraId="717D85C1" w14:textId="77777777" w:rsidR="00AC1205" w:rsidRDefault="00000000">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717D85C2" w14:textId="77777777" w:rsidR="00AC1205" w:rsidRDefault="00000000">
            <w:r>
              <w:rPr>
                <w:rFonts w:ascii="Consolas" w:eastAsia="Consolas" w:hAnsi="Consolas" w:cs="Consolas"/>
                <w:sz w:val="16"/>
              </w:rPr>
              <w:t>[14] Hospitality, retail and other services managers</w:t>
            </w:r>
          </w:p>
        </w:tc>
        <w:tc>
          <w:tcPr>
            <w:tcW w:w="1560" w:type="dxa"/>
            <w:tcBorders>
              <w:top w:val="single" w:sz="0" w:space="0" w:color="D3D3D3"/>
              <w:bottom w:val="single" w:sz="0" w:space="0" w:color="D3D3D3"/>
            </w:tcBorders>
          </w:tcPr>
          <w:p w14:paraId="717D85C3" w14:textId="77777777" w:rsidR="00AC1205" w:rsidRDefault="00000000">
            <w:pPr>
              <w:jc w:val="right"/>
            </w:pPr>
            <w:r>
              <w:rPr>
                <w:rFonts w:ascii="Consolas" w:eastAsia="Consolas" w:hAnsi="Consolas" w:cs="Consolas"/>
                <w:sz w:val="16"/>
              </w:rPr>
              <w:t xml:space="preserve">     3,450</w:t>
            </w:r>
          </w:p>
        </w:tc>
        <w:tc>
          <w:tcPr>
            <w:tcW w:w="1560" w:type="dxa"/>
            <w:tcBorders>
              <w:top w:val="single" w:sz="0" w:space="0" w:color="D3D3D3"/>
              <w:bottom w:val="single" w:sz="0" w:space="0" w:color="D3D3D3"/>
            </w:tcBorders>
          </w:tcPr>
          <w:p w14:paraId="717D85C4" w14:textId="77777777" w:rsidR="00AC1205" w:rsidRDefault="00000000">
            <w:pPr>
              <w:jc w:val="right"/>
            </w:pPr>
            <w:r>
              <w:rPr>
                <w:rFonts w:ascii="Consolas" w:eastAsia="Consolas" w:hAnsi="Consolas" w:cs="Consolas"/>
                <w:sz w:val="16"/>
              </w:rPr>
              <w:t xml:space="preserve">      0.1</w:t>
            </w:r>
          </w:p>
        </w:tc>
        <w:tc>
          <w:tcPr>
            <w:tcW w:w="1560" w:type="dxa"/>
          </w:tcPr>
          <w:p w14:paraId="717D85C5" w14:textId="77777777" w:rsidR="00AC1205" w:rsidRDefault="00AC1205"/>
        </w:tc>
      </w:tr>
      <w:tr w:rsidR="00AC1205" w14:paraId="717D85CD" w14:textId="77777777">
        <w:tc>
          <w:tcPr>
            <w:tcW w:w="1560" w:type="dxa"/>
            <w:tcBorders>
              <w:right w:val="nil"/>
            </w:tcBorders>
          </w:tcPr>
          <w:p w14:paraId="717D85C7" w14:textId="77777777" w:rsidR="00AC1205" w:rsidRDefault="00AC1205"/>
        </w:tc>
        <w:tc>
          <w:tcPr>
            <w:tcW w:w="1560" w:type="dxa"/>
            <w:tcBorders>
              <w:top w:val="single" w:sz="0" w:space="0" w:color="D3D3D3"/>
              <w:left w:val="nil"/>
              <w:bottom w:val="single" w:sz="0" w:space="0" w:color="D3D3D3"/>
            </w:tcBorders>
          </w:tcPr>
          <w:p w14:paraId="717D85C8" w14:textId="77777777" w:rsidR="00AC1205" w:rsidRDefault="00000000">
            <w:pPr>
              <w:jc w:val="right"/>
            </w:pPr>
            <w:r>
              <w:rPr>
                <w:rFonts w:ascii="Consolas" w:eastAsia="Consolas" w:hAnsi="Consolas" w:cs="Consolas"/>
                <w:sz w:val="16"/>
              </w:rPr>
              <w:t>20</w:t>
            </w:r>
          </w:p>
        </w:tc>
        <w:tc>
          <w:tcPr>
            <w:tcW w:w="1560" w:type="dxa"/>
            <w:tcBorders>
              <w:top w:val="single" w:sz="0" w:space="0" w:color="D3D3D3"/>
              <w:bottom w:val="single" w:sz="0" w:space="0" w:color="D3D3D3"/>
            </w:tcBorders>
          </w:tcPr>
          <w:p w14:paraId="717D85C9" w14:textId="77777777" w:rsidR="00AC1205" w:rsidRDefault="00000000">
            <w:r>
              <w:rPr>
                <w:rFonts w:ascii="Consolas" w:eastAsia="Consolas" w:hAnsi="Consolas" w:cs="Consolas"/>
                <w:sz w:val="16"/>
              </w:rPr>
              <w:t>[20] Professionals</w:t>
            </w:r>
          </w:p>
        </w:tc>
        <w:tc>
          <w:tcPr>
            <w:tcW w:w="1560" w:type="dxa"/>
            <w:tcBorders>
              <w:top w:val="single" w:sz="0" w:space="0" w:color="D3D3D3"/>
              <w:bottom w:val="single" w:sz="0" w:space="0" w:color="D3D3D3"/>
            </w:tcBorders>
          </w:tcPr>
          <w:p w14:paraId="717D85CA" w14:textId="77777777" w:rsidR="00AC1205" w:rsidRDefault="00000000">
            <w:pPr>
              <w:jc w:val="right"/>
            </w:pPr>
            <w:r>
              <w:rPr>
                <w:rFonts w:ascii="Consolas" w:eastAsia="Consolas" w:hAnsi="Consolas" w:cs="Consolas"/>
                <w:sz w:val="16"/>
              </w:rPr>
              <w:t xml:space="preserve">    16,252</w:t>
            </w:r>
          </w:p>
        </w:tc>
        <w:tc>
          <w:tcPr>
            <w:tcW w:w="1560" w:type="dxa"/>
            <w:tcBorders>
              <w:top w:val="single" w:sz="0" w:space="0" w:color="D3D3D3"/>
              <w:bottom w:val="single" w:sz="0" w:space="0" w:color="D3D3D3"/>
            </w:tcBorders>
          </w:tcPr>
          <w:p w14:paraId="717D85CB" w14:textId="77777777" w:rsidR="00AC1205" w:rsidRDefault="00000000">
            <w:pPr>
              <w:jc w:val="right"/>
            </w:pPr>
            <w:r>
              <w:rPr>
                <w:rFonts w:ascii="Consolas" w:eastAsia="Consolas" w:hAnsi="Consolas" w:cs="Consolas"/>
                <w:sz w:val="16"/>
              </w:rPr>
              <w:t xml:space="preserve">      0.5</w:t>
            </w:r>
          </w:p>
        </w:tc>
        <w:tc>
          <w:tcPr>
            <w:tcW w:w="1560" w:type="dxa"/>
          </w:tcPr>
          <w:p w14:paraId="717D85CC" w14:textId="77777777" w:rsidR="00AC1205" w:rsidRDefault="00AC1205"/>
        </w:tc>
      </w:tr>
      <w:tr w:rsidR="00AC1205" w14:paraId="717D85D4" w14:textId="77777777">
        <w:tc>
          <w:tcPr>
            <w:tcW w:w="1560" w:type="dxa"/>
            <w:tcBorders>
              <w:right w:val="nil"/>
            </w:tcBorders>
          </w:tcPr>
          <w:p w14:paraId="717D85CE" w14:textId="77777777" w:rsidR="00AC1205" w:rsidRDefault="00AC1205"/>
        </w:tc>
        <w:tc>
          <w:tcPr>
            <w:tcW w:w="1560" w:type="dxa"/>
            <w:tcBorders>
              <w:top w:val="single" w:sz="0" w:space="0" w:color="D3D3D3"/>
              <w:left w:val="nil"/>
              <w:bottom w:val="single" w:sz="0" w:space="0" w:color="D3D3D3"/>
            </w:tcBorders>
          </w:tcPr>
          <w:p w14:paraId="717D85CF" w14:textId="77777777" w:rsidR="00AC1205" w:rsidRDefault="00000000">
            <w:pPr>
              <w:jc w:val="right"/>
            </w:pPr>
            <w:r>
              <w:rPr>
                <w:rFonts w:ascii="Consolas" w:eastAsia="Consolas" w:hAnsi="Consolas" w:cs="Consolas"/>
                <w:sz w:val="16"/>
              </w:rPr>
              <w:t>21</w:t>
            </w:r>
          </w:p>
        </w:tc>
        <w:tc>
          <w:tcPr>
            <w:tcW w:w="1560" w:type="dxa"/>
            <w:tcBorders>
              <w:top w:val="single" w:sz="0" w:space="0" w:color="D3D3D3"/>
              <w:bottom w:val="single" w:sz="0" w:space="0" w:color="D3D3D3"/>
            </w:tcBorders>
          </w:tcPr>
          <w:p w14:paraId="717D85D0" w14:textId="77777777" w:rsidR="00AC1205" w:rsidRDefault="00000000">
            <w:r>
              <w:rPr>
                <w:rFonts w:ascii="Consolas" w:eastAsia="Consolas" w:hAnsi="Consolas" w:cs="Consolas"/>
                <w:sz w:val="16"/>
              </w:rPr>
              <w:t>[21] Science and engineering professionals</w:t>
            </w:r>
          </w:p>
        </w:tc>
        <w:tc>
          <w:tcPr>
            <w:tcW w:w="1560" w:type="dxa"/>
            <w:tcBorders>
              <w:top w:val="single" w:sz="0" w:space="0" w:color="D3D3D3"/>
              <w:bottom w:val="single" w:sz="0" w:space="0" w:color="D3D3D3"/>
            </w:tcBorders>
          </w:tcPr>
          <w:p w14:paraId="717D85D1" w14:textId="77777777" w:rsidR="00AC1205" w:rsidRDefault="00000000">
            <w:pPr>
              <w:jc w:val="right"/>
            </w:pPr>
            <w:r>
              <w:rPr>
                <w:rFonts w:ascii="Consolas" w:eastAsia="Consolas" w:hAnsi="Consolas" w:cs="Consolas"/>
                <w:sz w:val="16"/>
              </w:rPr>
              <w:t xml:space="preserve">    64,761</w:t>
            </w:r>
          </w:p>
        </w:tc>
        <w:tc>
          <w:tcPr>
            <w:tcW w:w="1560" w:type="dxa"/>
            <w:tcBorders>
              <w:top w:val="single" w:sz="0" w:space="0" w:color="D3D3D3"/>
              <w:bottom w:val="single" w:sz="0" w:space="0" w:color="D3D3D3"/>
            </w:tcBorders>
          </w:tcPr>
          <w:p w14:paraId="717D85D2" w14:textId="77777777" w:rsidR="00AC1205" w:rsidRDefault="00000000">
            <w:pPr>
              <w:jc w:val="right"/>
            </w:pPr>
            <w:r>
              <w:rPr>
                <w:rFonts w:ascii="Consolas" w:eastAsia="Consolas" w:hAnsi="Consolas" w:cs="Consolas"/>
                <w:sz w:val="16"/>
              </w:rPr>
              <w:t xml:space="preserve">      2.1</w:t>
            </w:r>
          </w:p>
        </w:tc>
        <w:tc>
          <w:tcPr>
            <w:tcW w:w="1560" w:type="dxa"/>
          </w:tcPr>
          <w:p w14:paraId="717D85D3" w14:textId="77777777" w:rsidR="00AC1205" w:rsidRDefault="00AC1205"/>
        </w:tc>
      </w:tr>
      <w:tr w:rsidR="00AC1205" w14:paraId="717D85DB" w14:textId="77777777">
        <w:tc>
          <w:tcPr>
            <w:tcW w:w="1560" w:type="dxa"/>
            <w:tcBorders>
              <w:right w:val="nil"/>
            </w:tcBorders>
          </w:tcPr>
          <w:p w14:paraId="717D85D5" w14:textId="77777777" w:rsidR="00AC1205" w:rsidRDefault="00AC1205"/>
        </w:tc>
        <w:tc>
          <w:tcPr>
            <w:tcW w:w="1560" w:type="dxa"/>
            <w:tcBorders>
              <w:top w:val="single" w:sz="0" w:space="0" w:color="D3D3D3"/>
              <w:left w:val="nil"/>
              <w:bottom w:val="single" w:sz="0" w:space="0" w:color="D3D3D3"/>
            </w:tcBorders>
          </w:tcPr>
          <w:p w14:paraId="717D85D6" w14:textId="77777777" w:rsidR="00AC1205" w:rsidRDefault="00000000">
            <w:pPr>
              <w:jc w:val="right"/>
            </w:pPr>
            <w:r>
              <w:rPr>
                <w:rFonts w:ascii="Consolas" w:eastAsia="Consolas" w:hAnsi="Consolas" w:cs="Consolas"/>
                <w:sz w:val="16"/>
              </w:rPr>
              <w:t>22</w:t>
            </w:r>
          </w:p>
        </w:tc>
        <w:tc>
          <w:tcPr>
            <w:tcW w:w="1560" w:type="dxa"/>
            <w:tcBorders>
              <w:top w:val="single" w:sz="0" w:space="0" w:color="D3D3D3"/>
              <w:bottom w:val="single" w:sz="0" w:space="0" w:color="D3D3D3"/>
            </w:tcBorders>
          </w:tcPr>
          <w:p w14:paraId="717D85D7" w14:textId="77777777" w:rsidR="00AC1205" w:rsidRDefault="00000000">
            <w:r>
              <w:rPr>
                <w:rFonts w:ascii="Consolas" w:eastAsia="Consolas" w:hAnsi="Consolas" w:cs="Consolas"/>
                <w:sz w:val="16"/>
              </w:rPr>
              <w:t>[22] Health professionals</w:t>
            </w:r>
          </w:p>
        </w:tc>
        <w:tc>
          <w:tcPr>
            <w:tcW w:w="1560" w:type="dxa"/>
            <w:tcBorders>
              <w:top w:val="single" w:sz="0" w:space="0" w:color="D3D3D3"/>
              <w:bottom w:val="single" w:sz="0" w:space="0" w:color="D3D3D3"/>
            </w:tcBorders>
          </w:tcPr>
          <w:p w14:paraId="717D85D8" w14:textId="77777777" w:rsidR="00AC1205" w:rsidRDefault="00000000">
            <w:pPr>
              <w:jc w:val="right"/>
            </w:pPr>
            <w:r>
              <w:rPr>
                <w:rFonts w:ascii="Consolas" w:eastAsia="Consolas" w:hAnsi="Consolas" w:cs="Consolas"/>
                <w:sz w:val="16"/>
              </w:rPr>
              <w:t xml:space="preserve">    39,690</w:t>
            </w:r>
          </w:p>
        </w:tc>
        <w:tc>
          <w:tcPr>
            <w:tcW w:w="1560" w:type="dxa"/>
            <w:tcBorders>
              <w:top w:val="single" w:sz="0" w:space="0" w:color="D3D3D3"/>
              <w:bottom w:val="single" w:sz="0" w:space="0" w:color="D3D3D3"/>
            </w:tcBorders>
          </w:tcPr>
          <w:p w14:paraId="717D85D9" w14:textId="77777777" w:rsidR="00AC1205" w:rsidRDefault="00000000">
            <w:pPr>
              <w:jc w:val="right"/>
            </w:pPr>
            <w:r>
              <w:rPr>
                <w:rFonts w:ascii="Consolas" w:eastAsia="Consolas" w:hAnsi="Consolas" w:cs="Consolas"/>
                <w:sz w:val="16"/>
              </w:rPr>
              <w:t xml:space="preserve">      1.3</w:t>
            </w:r>
          </w:p>
        </w:tc>
        <w:tc>
          <w:tcPr>
            <w:tcW w:w="1560" w:type="dxa"/>
          </w:tcPr>
          <w:p w14:paraId="717D85DA" w14:textId="77777777" w:rsidR="00AC1205" w:rsidRDefault="00AC1205"/>
        </w:tc>
      </w:tr>
      <w:tr w:rsidR="00AC1205" w14:paraId="717D85E2" w14:textId="77777777">
        <w:tc>
          <w:tcPr>
            <w:tcW w:w="1560" w:type="dxa"/>
            <w:tcBorders>
              <w:right w:val="nil"/>
            </w:tcBorders>
          </w:tcPr>
          <w:p w14:paraId="717D85DC" w14:textId="77777777" w:rsidR="00AC1205" w:rsidRDefault="00AC1205"/>
        </w:tc>
        <w:tc>
          <w:tcPr>
            <w:tcW w:w="1560" w:type="dxa"/>
            <w:tcBorders>
              <w:top w:val="single" w:sz="0" w:space="0" w:color="D3D3D3"/>
              <w:left w:val="nil"/>
              <w:bottom w:val="single" w:sz="0" w:space="0" w:color="D3D3D3"/>
            </w:tcBorders>
          </w:tcPr>
          <w:p w14:paraId="717D85DD" w14:textId="77777777" w:rsidR="00AC1205" w:rsidRDefault="00000000">
            <w:pPr>
              <w:jc w:val="right"/>
            </w:pPr>
            <w:r>
              <w:rPr>
                <w:rFonts w:ascii="Consolas" w:eastAsia="Consolas" w:hAnsi="Consolas" w:cs="Consolas"/>
                <w:sz w:val="16"/>
              </w:rPr>
              <w:t>23</w:t>
            </w:r>
          </w:p>
        </w:tc>
        <w:tc>
          <w:tcPr>
            <w:tcW w:w="1560" w:type="dxa"/>
            <w:tcBorders>
              <w:top w:val="single" w:sz="0" w:space="0" w:color="D3D3D3"/>
              <w:bottom w:val="single" w:sz="0" w:space="0" w:color="D3D3D3"/>
            </w:tcBorders>
          </w:tcPr>
          <w:p w14:paraId="717D85DE" w14:textId="77777777" w:rsidR="00AC1205" w:rsidRDefault="00000000">
            <w:r>
              <w:rPr>
                <w:rFonts w:ascii="Consolas" w:eastAsia="Consolas" w:hAnsi="Consolas" w:cs="Consolas"/>
                <w:sz w:val="16"/>
              </w:rPr>
              <w:t>[23] Teaching professionals</w:t>
            </w:r>
          </w:p>
        </w:tc>
        <w:tc>
          <w:tcPr>
            <w:tcW w:w="1560" w:type="dxa"/>
            <w:tcBorders>
              <w:top w:val="single" w:sz="0" w:space="0" w:color="D3D3D3"/>
              <w:bottom w:val="single" w:sz="0" w:space="0" w:color="D3D3D3"/>
            </w:tcBorders>
          </w:tcPr>
          <w:p w14:paraId="717D85DF" w14:textId="77777777" w:rsidR="00AC1205" w:rsidRDefault="00000000">
            <w:pPr>
              <w:jc w:val="right"/>
            </w:pPr>
            <w:r>
              <w:rPr>
                <w:rFonts w:ascii="Consolas" w:eastAsia="Consolas" w:hAnsi="Consolas" w:cs="Consolas"/>
                <w:sz w:val="16"/>
              </w:rPr>
              <w:t xml:space="preserve">    89,198</w:t>
            </w:r>
          </w:p>
        </w:tc>
        <w:tc>
          <w:tcPr>
            <w:tcW w:w="1560" w:type="dxa"/>
            <w:tcBorders>
              <w:top w:val="single" w:sz="0" w:space="0" w:color="D3D3D3"/>
              <w:bottom w:val="single" w:sz="0" w:space="0" w:color="D3D3D3"/>
            </w:tcBorders>
          </w:tcPr>
          <w:p w14:paraId="717D85E0" w14:textId="77777777" w:rsidR="00AC1205" w:rsidRDefault="00000000">
            <w:pPr>
              <w:jc w:val="right"/>
            </w:pPr>
            <w:r>
              <w:rPr>
                <w:rFonts w:ascii="Consolas" w:eastAsia="Consolas" w:hAnsi="Consolas" w:cs="Consolas"/>
                <w:sz w:val="16"/>
              </w:rPr>
              <w:t xml:space="preserve">      2.9</w:t>
            </w:r>
          </w:p>
        </w:tc>
        <w:tc>
          <w:tcPr>
            <w:tcW w:w="1560" w:type="dxa"/>
          </w:tcPr>
          <w:p w14:paraId="717D85E1" w14:textId="77777777" w:rsidR="00AC1205" w:rsidRDefault="00AC1205"/>
        </w:tc>
      </w:tr>
      <w:tr w:rsidR="00AC1205" w14:paraId="717D85E9" w14:textId="77777777">
        <w:tc>
          <w:tcPr>
            <w:tcW w:w="1560" w:type="dxa"/>
            <w:tcBorders>
              <w:right w:val="nil"/>
            </w:tcBorders>
          </w:tcPr>
          <w:p w14:paraId="717D85E3" w14:textId="77777777" w:rsidR="00AC1205" w:rsidRDefault="00AC1205"/>
        </w:tc>
        <w:tc>
          <w:tcPr>
            <w:tcW w:w="1560" w:type="dxa"/>
            <w:tcBorders>
              <w:top w:val="single" w:sz="0" w:space="0" w:color="D3D3D3"/>
              <w:left w:val="nil"/>
              <w:bottom w:val="single" w:sz="0" w:space="0" w:color="D3D3D3"/>
            </w:tcBorders>
          </w:tcPr>
          <w:p w14:paraId="717D85E4" w14:textId="77777777" w:rsidR="00AC1205" w:rsidRDefault="00000000">
            <w:pPr>
              <w:jc w:val="right"/>
            </w:pPr>
            <w:r>
              <w:rPr>
                <w:rFonts w:ascii="Consolas" w:eastAsia="Consolas" w:hAnsi="Consolas" w:cs="Consolas"/>
                <w:sz w:val="16"/>
              </w:rPr>
              <w:t>24</w:t>
            </w:r>
          </w:p>
        </w:tc>
        <w:tc>
          <w:tcPr>
            <w:tcW w:w="1560" w:type="dxa"/>
            <w:tcBorders>
              <w:top w:val="single" w:sz="0" w:space="0" w:color="D3D3D3"/>
              <w:bottom w:val="single" w:sz="0" w:space="0" w:color="D3D3D3"/>
            </w:tcBorders>
          </w:tcPr>
          <w:p w14:paraId="717D85E5" w14:textId="77777777" w:rsidR="00AC1205" w:rsidRDefault="00000000">
            <w:r>
              <w:rPr>
                <w:rFonts w:ascii="Consolas" w:eastAsia="Consolas" w:hAnsi="Consolas" w:cs="Consolas"/>
                <w:sz w:val="16"/>
              </w:rPr>
              <w:t>[24] Business and administration professionals</w:t>
            </w:r>
          </w:p>
        </w:tc>
        <w:tc>
          <w:tcPr>
            <w:tcW w:w="1560" w:type="dxa"/>
            <w:tcBorders>
              <w:top w:val="single" w:sz="0" w:space="0" w:color="D3D3D3"/>
              <w:bottom w:val="single" w:sz="0" w:space="0" w:color="D3D3D3"/>
            </w:tcBorders>
          </w:tcPr>
          <w:p w14:paraId="717D85E6" w14:textId="77777777" w:rsidR="00AC1205" w:rsidRDefault="00000000">
            <w:pPr>
              <w:jc w:val="right"/>
            </w:pPr>
            <w:r>
              <w:rPr>
                <w:rFonts w:ascii="Consolas" w:eastAsia="Consolas" w:hAnsi="Consolas" w:cs="Consolas"/>
                <w:sz w:val="16"/>
              </w:rPr>
              <w:t xml:space="preserve">    58,104</w:t>
            </w:r>
          </w:p>
        </w:tc>
        <w:tc>
          <w:tcPr>
            <w:tcW w:w="1560" w:type="dxa"/>
            <w:tcBorders>
              <w:top w:val="single" w:sz="0" w:space="0" w:color="D3D3D3"/>
              <w:bottom w:val="single" w:sz="0" w:space="0" w:color="D3D3D3"/>
            </w:tcBorders>
          </w:tcPr>
          <w:p w14:paraId="717D85E7" w14:textId="77777777" w:rsidR="00AC1205" w:rsidRDefault="00000000">
            <w:pPr>
              <w:jc w:val="right"/>
            </w:pPr>
            <w:r>
              <w:rPr>
                <w:rFonts w:ascii="Consolas" w:eastAsia="Consolas" w:hAnsi="Consolas" w:cs="Consolas"/>
                <w:sz w:val="16"/>
              </w:rPr>
              <w:t xml:space="preserve">      1.9</w:t>
            </w:r>
          </w:p>
        </w:tc>
        <w:tc>
          <w:tcPr>
            <w:tcW w:w="1560" w:type="dxa"/>
          </w:tcPr>
          <w:p w14:paraId="717D85E8" w14:textId="77777777" w:rsidR="00AC1205" w:rsidRDefault="00AC1205"/>
        </w:tc>
      </w:tr>
      <w:tr w:rsidR="00AC1205" w14:paraId="717D85F0" w14:textId="77777777">
        <w:tc>
          <w:tcPr>
            <w:tcW w:w="1560" w:type="dxa"/>
            <w:tcBorders>
              <w:right w:val="nil"/>
            </w:tcBorders>
          </w:tcPr>
          <w:p w14:paraId="717D85EA" w14:textId="77777777" w:rsidR="00AC1205" w:rsidRDefault="00AC1205"/>
        </w:tc>
        <w:tc>
          <w:tcPr>
            <w:tcW w:w="1560" w:type="dxa"/>
            <w:tcBorders>
              <w:top w:val="single" w:sz="0" w:space="0" w:color="D3D3D3"/>
              <w:left w:val="nil"/>
              <w:bottom w:val="single" w:sz="0" w:space="0" w:color="D3D3D3"/>
            </w:tcBorders>
          </w:tcPr>
          <w:p w14:paraId="717D85EB" w14:textId="77777777" w:rsidR="00AC1205" w:rsidRDefault="00000000">
            <w:pPr>
              <w:jc w:val="right"/>
            </w:pPr>
            <w:r>
              <w:rPr>
                <w:rFonts w:ascii="Consolas" w:eastAsia="Consolas" w:hAnsi="Consolas" w:cs="Consolas"/>
                <w:sz w:val="16"/>
              </w:rPr>
              <w:t>25</w:t>
            </w:r>
          </w:p>
        </w:tc>
        <w:tc>
          <w:tcPr>
            <w:tcW w:w="1560" w:type="dxa"/>
            <w:tcBorders>
              <w:top w:val="single" w:sz="0" w:space="0" w:color="D3D3D3"/>
              <w:bottom w:val="single" w:sz="0" w:space="0" w:color="D3D3D3"/>
            </w:tcBorders>
          </w:tcPr>
          <w:p w14:paraId="717D85EC" w14:textId="77777777" w:rsidR="00AC1205" w:rsidRDefault="00000000">
            <w:r>
              <w:rPr>
                <w:rFonts w:ascii="Consolas" w:eastAsia="Consolas" w:hAnsi="Consolas" w:cs="Consolas"/>
                <w:sz w:val="16"/>
              </w:rPr>
              <w:t>[25] Information and communications technology professionals</w:t>
            </w:r>
          </w:p>
        </w:tc>
        <w:tc>
          <w:tcPr>
            <w:tcW w:w="1560" w:type="dxa"/>
            <w:tcBorders>
              <w:top w:val="single" w:sz="0" w:space="0" w:color="D3D3D3"/>
              <w:bottom w:val="single" w:sz="0" w:space="0" w:color="D3D3D3"/>
            </w:tcBorders>
          </w:tcPr>
          <w:p w14:paraId="717D85ED" w14:textId="77777777" w:rsidR="00AC1205" w:rsidRDefault="00000000">
            <w:pPr>
              <w:jc w:val="right"/>
            </w:pPr>
            <w:r>
              <w:rPr>
                <w:rFonts w:ascii="Consolas" w:eastAsia="Consolas" w:hAnsi="Consolas" w:cs="Consolas"/>
                <w:sz w:val="16"/>
              </w:rPr>
              <w:t xml:space="preserve">    13,428</w:t>
            </w:r>
          </w:p>
        </w:tc>
        <w:tc>
          <w:tcPr>
            <w:tcW w:w="1560" w:type="dxa"/>
            <w:tcBorders>
              <w:top w:val="single" w:sz="0" w:space="0" w:color="D3D3D3"/>
              <w:bottom w:val="single" w:sz="0" w:space="0" w:color="D3D3D3"/>
            </w:tcBorders>
          </w:tcPr>
          <w:p w14:paraId="717D85EE" w14:textId="77777777" w:rsidR="00AC1205" w:rsidRDefault="00000000">
            <w:pPr>
              <w:jc w:val="right"/>
            </w:pPr>
            <w:r>
              <w:rPr>
                <w:rFonts w:ascii="Consolas" w:eastAsia="Consolas" w:hAnsi="Consolas" w:cs="Consolas"/>
                <w:sz w:val="16"/>
              </w:rPr>
              <w:t xml:space="preserve">      0.4</w:t>
            </w:r>
          </w:p>
        </w:tc>
        <w:tc>
          <w:tcPr>
            <w:tcW w:w="1560" w:type="dxa"/>
          </w:tcPr>
          <w:p w14:paraId="717D85EF" w14:textId="77777777" w:rsidR="00AC1205" w:rsidRDefault="00AC1205"/>
        </w:tc>
      </w:tr>
      <w:tr w:rsidR="00AC1205" w14:paraId="717D85F7" w14:textId="77777777">
        <w:tc>
          <w:tcPr>
            <w:tcW w:w="1560" w:type="dxa"/>
            <w:tcBorders>
              <w:right w:val="nil"/>
            </w:tcBorders>
          </w:tcPr>
          <w:p w14:paraId="717D85F1" w14:textId="77777777" w:rsidR="00AC1205" w:rsidRDefault="00AC1205"/>
        </w:tc>
        <w:tc>
          <w:tcPr>
            <w:tcW w:w="1560" w:type="dxa"/>
            <w:tcBorders>
              <w:top w:val="single" w:sz="0" w:space="0" w:color="D3D3D3"/>
              <w:left w:val="nil"/>
              <w:bottom w:val="single" w:sz="0" w:space="0" w:color="D3D3D3"/>
            </w:tcBorders>
          </w:tcPr>
          <w:p w14:paraId="717D85F2" w14:textId="77777777" w:rsidR="00AC1205" w:rsidRDefault="00000000">
            <w:pPr>
              <w:jc w:val="right"/>
            </w:pPr>
            <w:r>
              <w:rPr>
                <w:rFonts w:ascii="Consolas" w:eastAsia="Consolas" w:hAnsi="Consolas" w:cs="Consolas"/>
                <w:sz w:val="16"/>
              </w:rPr>
              <w:t>26</w:t>
            </w:r>
          </w:p>
        </w:tc>
        <w:tc>
          <w:tcPr>
            <w:tcW w:w="1560" w:type="dxa"/>
            <w:tcBorders>
              <w:top w:val="single" w:sz="0" w:space="0" w:color="D3D3D3"/>
              <w:bottom w:val="single" w:sz="0" w:space="0" w:color="D3D3D3"/>
            </w:tcBorders>
          </w:tcPr>
          <w:p w14:paraId="717D85F3" w14:textId="77777777" w:rsidR="00AC1205" w:rsidRDefault="00000000">
            <w:r>
              <w:rPr>
                <w:rFonts w:ascii="Consolas" w:eastAsia="Consolas" w:hAnsi="Consolas" w:cs="Consolas"/>
                <w:sz w:val="16"/>
              </w:rPr>
              <w:t>[26] Legal, social and cultural professionals</w:t>
            </w:r>
          </w:p>
        </w:tc>
        <w:tc>
          <w:tcPr>
            <w:tcW w:w="1560" w:type="dxa"/>
            <w:tcBorders>
              <w:top w:val="single" w:sz="0" w:space="0" w:color="D3D3D3"/>
              <w:bottom w:val="single" w:sz="0" w:space="0" w:color="D3D3D3"/>
            </w:tcBorders>
          </w:tcPr>
          <w:p w14:paraId="717D85F4" w14:textId="77777777" w:rsidR="00AC1205" w:rsidRDefault="00000000">
            <w:pPr>
              <w:jc w:val="right"/>
            </w:pPr>
            <w:r>
              <w:rPr>
                <w:rFonts w:ascii="Consolas" w:eastAsia="Consolas" w:hAnsi="Consolas" w:cs="Consolas"/>
                <w:sz w:val="16"/>
              </w:rPr>
              <w:t xml:space="preserve">    19,485</w:t>
            </w:r>
          </w:p>
        </w:tc>
        <w:tc>
          <w:tcPr>
            <w:tcW w:w="1560" w:type="dxa"/>
            <w:tcBorders>
              <w:top w:val="single" w:sz="0" w:space="0" w:color="D3D3D3"/>
              <w:bottom w:val="single" w:sz="0" w:space="0" w:color="D3D3D3"/>
            </w:tcBorders>
          </w:tcPr>
          <w:p w14:paraId="717D85F5" w14:textId="77777777" w:rsidR="00AC1205" w:rsidRDefault="00000000">
            <w:pPr>
              <w:jc w:val="right"/>
            </w:pPr>
            <w:r>
              <w:rPr>
                <w:rFonts w:ascii="Consolas" w:eastAsia="Consolas" w:hAnsi="Consolas" w:cs="Consolas"/>
                <w:sz w:val="16"/>
              </w:rPr>
              <w:t xml:space="preserve">      0.6</w:t>
            </w:r>
          </w:p>
        </w:tc>
        <w:tc>
          <w:tcPr>
            <w:tcW w:w="1560" w:type="dxa"/>
          </w:tcPr>
          <w:p w14:paraId="717D85F6" w14:textId="77777777" w:rsidR="00AC1205" w:rsidRDefault="00AC1205"/>
        </w:tc>
      </w:tr>
      <w:tr w:rsidR="00AC1205" w14:paraId="717D85FE" w14:textId="77777777">
        <w:tc>
          <w:tcPr>
            <w:tcW w:w="1560" w:type="dxa"/>
            <w:tcBorders>
              <w:right w:val="nil"/>
            </w:tcBorders>
          </w:tcPr>
          <w:p w14:paraId="717D85F8" w14:textId="77777777" w:rsidR="00AC1205" w:rsidRDefault="00AC1205"/>
        </w:tc>
        <w:tc>
          <w:tcPr>
            <w:tcW w:w="1560" w:type="dxa"/>
            <w:tcBorders>
              <w:top w:val="single" w:sz="0" w:space="0" w:color="D3D3D3"/>
              <w:left w:val="nil"/>
              <w:bottom w:val="single" w:sz="0" w:space="0" w:color="D3D3D3"/>
            </w:tcBorders>
          </w:tcPr>
          <w:p w14:paraId="717D85F9" w14:textId="77777777" w:rsidR="00AC1205" w:rsidRDefault="00000000">
            <w:pPr>
              <w:jc w:val="right"/>
            </w:pPr>
            <w:r>
              <w:rPr>
                <w:rFonts w:ascii="Consolas" w:eastAsia="Consolas" w:hAnsi="Consolas" w:cs="Consolas"/>
                <w:sz w:val="16"/>
              </w:rPr>
              <w:t>30</w:t>
            </w:r>
          </w:p>
        </w:tc>
        <w:tc>
          <w:tcPr>
            <w:tcW w:w="1560" w:type="dxa"/>
            <w:tcBorders>
              <w:top w:val="single" w:sz="0" w:space="0" w:color="D3D3D3"/>
              <w:bottom w:val="single" w:sz="0" w:space="0" w:color="D3D3D3"/>
            </w:tcBorders>
          </w:tcPr>
          <w:p w14:paraId="717D85FA" w14:textId="77777777" w:rsidR="00AC1205" w:rsidRDefault="00000000">
            <w:r>
              <w:rPr>
                <w:rFonts w:ascii="Consolas" w:eastAsia="Consolas" w:hAnsi="Consolas" w:cs="Consolas"/>
                <w:sz w:val="16"/>
              </w:rPr>
              <w:t>[30] Technicians and associate professionals</w:t>
            </w:r>
          </w:p>
        </w:tc>
        <w:tc>
          <w:tcPr>
            <w:tcW w:w="1560" w:type="dxa"/>
            <w:tcBorders>
              <w:top w:val="single" w:sz="0" w:space="0" w:color="D3D3D3"/>
              <w:bottom w:val="single" w:sz="0" w:space="0" w:color="D3D3D3"/>
            </w:tcBorders>
          </w:tcPr>
          <w:p w14:paraId="717D85FB" w14:textId="77777777" w:rsidR="00AC1205" w:rsidRDefault="00000000">
            <w:pPr>
              <w:jc w:val="right"/>
            </w:pPr>
            <w:r>
              <w:rPr>
                <w:rFonts w:ascii="Consolas" w:eastAsia="Consolas" w:hAnsi="Consolas" w:cs="Consolas"/>
                <w:sz w:val="16"/>
              </w:rPr>
              <w:t xml:space="preserve">    24,980</w:t>
            </w:r>
          </w:p>
        </w:tc>
        <w:tc>
          <w:tcPr>
            <w:tcW w:w="1560" w:type="dxa"/>
            <w:tcBorders>
              <w:top w:val="single" w:sz="0" w:space="0" w:color="D3D3D3"/>
              <w:bottom w:val="single" w:sz="0" w:space="0" w:color="D3D3D3"/>
            </w:tcBorders>
          </w:tcPr>
          <w:p w14:paraId="717D85FC" w14:textId="77777777" w:rsidR="00AC1205" w:rsidRDefault="00000000">
            <w:pPr>
              <w:jc w:val="right"/>
            </w:pPr>
            <w:r>
              <w:rPr>
                <w:rFonts w:ascii="Consolas" w:eastAsia="Consolas" w:hAnsi="Consolas" w:cs="Consolas"/>
                <w:sz w:val="16"/>
              </w:rPr>
              <w:t xml:space="preserve">      0.8</w:t>
            </w:r>
          </w:p>
        </w:tc>
        <w:tc>
          <w:tcPr>
            <w:tcW w:w="1560" w:type="dxa"/>
          </w:tcPr>
          <w:p w14:paraId="717D85FD" w14:textId="77777777" w:rsidR="00AC1205" w:rsidRDefault="00AC1205"/>
        </w:tc>
      </w:tr>
      <w:tr w:rsidR="00AC1205" w14:paraId="717D8605" w14:textId="77777777">
        <w:tc>
          <w:tcPr>
            <w:tcW w:w="1560" w:type="dxa"/>
            <w:tcBorders>
              <w:right w:val="nil"/>
            </w:tcBorders>
          </w:tcPr>
          <w:p w14:paraId="717D85FF" w14:textId="77777777" w:rsidR="00AC1205" w:rsidRDefault="00AC1205"/>
        </w:tc>
        <w:tc>
          <w:tcPr>
            <w:tcW w:w="1560" w:type="dxa"/>
            <w:tcBorders>
              <w:top w:val="single" w:sz="0" w:space="0" w:color="D3D3D3"/>
              <w:left w:val="nil"/>
              <w:bottom w:val="single" w:sz="0" w:space="0" w:color="D3D3D3"/>
            </w:tcBorders>
          </w:tcPr>
          <w:p w14:paraId="717D8600" w14:textId="77777777" w:rsidR="00AC1205" w:rsidRDefault="00000000">
            <w:pPr>
              <w:jc w:val="right"/>
            </w:pPr>
            <w:r>
              <w:rPr>
                <w:rFonts w:ascii="Consolas" w:eastAsia="Consolas" w:hAnsi="Consolas" w:cs="Consolas"/>
                <w:sz w:val="16"/>
              </w:rPr>
              <w:t>31</w:t>
            </w:r>
          </w:p>
        </w:tc>
        <w:tc>
          <w:tcPr>
            <w:tcW w:w="1560" w:type="dxa"/>
            <w:tcBorders>
              <w:top w:val="single" w:sz="0" w:space="0" w:color="D3D3D3"/>
              <w:bottom w:val="single" w:sz="0" w:space="0" w:color="D3D3D3"/>
            </w:tcBorders>
          </w:tcPr>
          <w:p w14:paraId="717D8601" w14:textId="77777777" w:rsidR="00AC1205" w:rsidRDefault="00000000">
            <w:r>
              <w:rPr>
                <w:rFonts w:ascii="Consolas" w:eastAsia="Consolas" w:hAnsi="Consolas" w:cs="Consolas"/>
                <w:sz w:val="16"/>
              </w:rPr>
              <w:t>[31] Science and engineering associate professionals</w:t>
            </w:r>
          </w:p>
        </w:tc>
        <w:tc>
          <w:tcPr>
            <w:tcW w:w="1560" w:type="dxa"/>
            <w:tcBorders>
              <w:top w:val="single" w:sz="0" w:space="0" w:color="D3D3D3"/>
              <w:bottom w:val="single" w:sz="0" w:space="0" w:color="D3D3D3"/>
            </w:tcBorders>
          </w:tcPr>
          <w:p w14:paraId="717D8602" w14:textId="77777777" w:rsidR="00AC1205" w:rsidRDefault="00000000">
            <w:pPr>
              <w:jc w:val="right"/>
            </w:pPr>
            <w:r>
              <w:rPr>
                <w:rFonts w:ascii="Consolas" w:eastAsia="Consolas" w:hAnsi="Consolas" w:cs="Consolas"/>
                <w:sz w:val="16"/>
              </w:rPr>
              <w:t xml:space="preserve">    55,355</w:t>
            </w:r>
          </w:p>
        </w:tc>
        <w:tc>
          <w:tcPr>
            <w:tcW w:w="1560" w:type="dxa"/>
            <w:tcBorders>
              <w:top w:val="single" w:sz="0" w:space="0" w:color="D3D3D3"/>
              <w:bottom w:val="single" w:sz="0" w:space="0" w:color="D3D3D3"/>
            </w:tcBorders>
          </w:tcPr>
          <w:p w14:paraId="717D8603" w14:textId="77777777" w:rsidR="00AC1205" w:rsidRDefault="00000000">
            <w:pPr>
              <w:jc w:val="right"/>
            </w:pPr>
            <w:r>
              <w:rPr>
                <w:rFonts w:ascii="Consolas" w:eastAsia="Consolas" w:hAnsi="Consolas" w:cs="Consolas"/>
                <w:sz w:val="16"/>
              </w:rPr>
              <w:t xml:space="preserve">      1.8</w:t>
            </w:r>
          </w:p>
        </w:tc>
        <w:tc>
          <w:tcPr>
            <w:tcW w:w="1560" w:type="dxa"/>
          </w:tcPr>
          <w:p w14:paraId="717D8604" w14:textId="77777777" w:rsidR="00AC1205" w:rsidRDefault="00AC1205"/>
        </w:tc>
      </w:tr>
      <w:tr w:rsidR="00AC1205" w14:paraId="717D860C" w14:textId="77777777">
        <w:tc>
          <w:tcPr>
            <w:tcW w:w="1560" w:type="dxa"/>
            <w:tcBorders>
              <w:right w:val="nil"/>
            </w:tcBorders>
          </w:tcPr>
          <w:p w14:paraId="717D8606" w14:textId="77777777" w:rsidR="00AC1205" w:rsidRDefault="00AC1205"/>
        </w:tc>
        <w:tc>
          <w:tcPr>
            <w:tcW w:w="1560" w:type="dxa"/>
            <w:tcBorders>
              <w:top w:val="single" w:sz="0" w:space="0" w:color="D3D3D3"/>
              <w:left w:val="nil"/>
              <w:bottom w:val="single" w:sz="0" w:space="0" w:color="D3D3D3"/>
            </w:tcBorders>
          </w:tcPr>
          <w:p w14:paraId="717D8607" w14:textId="77777777" w:rsidR="00AC1205" w:rsidRDefault="00000000">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717D8608" w14:textId="77777777" w:rsidR="00AC1205" w:rsidRDefault="00000000">
            <w:r>
              <w:rPr>
                <w:rFonts w:ascii="Consolas" w:eastAsia="Consolas" w:hAnsi="Consolas" w:cs="Consolas"/>
                <w:sz w:val="16"/>
              </w:rPr>
              <w:t>[32] Health associate professionals</w:t>
            </w:r>
          </w:p>
        </w:tc>
        <w:tc>
          <w:tcPr>
            <w:tcW w:w="1560" w:type="dxa"/>
            <w:tcBorders>
              <w:top w:val="single" w:sz="0" w:space="0" w:color="D3D3D3"/>
              <w:bottom w:val="single" w:sz="0" w:space="0" w:color="D3D3D3"/>
            </w:tcBorders>
          </w:tcPr>
          <w:p w14:paraId="717D8609" w14:textId="77777777" w:rsidR="00AC1205" w:rsidRDefault="00000000">
            <w:pPr>
              <w:jc w:val="right"/>
            </w:pPr>
            <w:r>
              <w:rPr>
                <w:rFonts w:ascii="Consolas" w:eastAsia="Consolas" w:hAnsi="Consolas" w:cs="Consolas"/>
                <w:sz w:val="16"/>
              </w:rPr>
              <w:t xml:space="preserve">    56,150</w:t>
            </w:r>
          </w:p>
        </w:tc>
        <w:tc>
          <w:tcPr>
            <w:tcW w:w="1560" w:type="dxa"/>
            <w:tcBorders>
              <w:top w:val="single" w:sz="0" w:space="0" w:color="D3D3D3"/>
              <w:bottom w:val="single" w:sz="0" w:space="0" w:color="D3D3D3"/>
            </w:tcBorders>
          </w:tcPr>
          <w:p w14:paraId="717D860A" w14:textId="77777777" w:rsidR="00AC1205" w:rsidRDefault="00000000">
            <w:pPr>
              <w:jc w:val="right"/>
            </w:pPr>
            <w:r>
              <w:rPr>
                <w:rFonts w:ascii="Consolas" w:eastAsia="Consolas" w:hAnsi="Consolas" w:cs="Consolas"/>
                <w:sz w:val="16"/>
              </w:rPr>
              <w:t xml:space="preserve">      1.8</w:t>
            </w:r>
          </w:p>
        </w:tc>
        <w:tc>
          <w:tcPr>
            <w:tcW w:w="1560" w:type="dxa"/>
          </w:tcPr>
          <w:p w14:paraId="717D860B" w14:textId="77777777" w:rsidR="00AC1205" w:rsidRDefault="00AC1205"/>
        </w:tc>
      </w:tr>
      <w:tr w:rsidR="00AC1205" w14:paraId="717D8613" w14:textId="77777777">
        <w:tc>
          <w:tcPr>
            <w:tcW w:w="1560" w:type="dxa"/>
            <w:tcBorders>
              <w:right w:val="nil"/>
            </w:tcBorders>
          </w:tcPr>
          <w:p w14:paraId="717D860D" w14:textId="77777777" w:rsidR="00AC1205" w:rsidRDefault="00AC1205"/>
        </w:tc>
        <w:tc>
          <w:tcPr>
            <w:tcW w:w="1560" w:type="dxa"/>
            <w:tcBorders>
              <w:top w:val="single" w:sz="0" w:space="0" w:color="D3D3D3"/>
              <w:left w:val="nil"/>
              <w:bottom w:val="single" w:sz="0" w:space="0" w:color="D3D3D3"/>
            </w:tcBorders>
          </w:tcPr>
          <w:p w14:paraId="717D860E" w14:textId="77777777" w:rsidR="00AC1205" w:rsidRDefault="00000000">
            <w:pPr>
              <w:jc w:val="right"/>
            </w:pPr>
            <w:r>
              <w:rPr>
                <w:rFonts w:ascii="Consolas" w:eastAsia="Consolas" w:hAnsi="Consolas" w:cs="Consolas"/>
                <w:sz w:val="16"/>
              </w:rPr>
              <w:t>33</w:t>
            </w:r>
          </w:p>
        </w:tc>
        <w:tc>
          <w:tcPr>
            <w:tcW w:w="1560" w:type="dxa"/>
            <w:tcBorders>
              <w:top w:val="single" w:sz="0" w:space="0" w:color="D3D3D3"/>
              <w:bottom w:val="single" w:sz="0" w:space="0" w:color="D3D3D3"/>
            </w:tcBorders>
          </w:tcPr>
          <w:p w14:paraId="717D860F" w14:textId="77777777" w:rsidR="00AC1205" w:rsidRDefault="00000000">
            <w:r>
              <w:rPr>
                <w:rFonts w:ascii="Consolas" w:eastAsia="Consolas" w:hAnsi="Consolas" w:cs="Consolas"/>
                <w:sz w:val="16"/>
              </w:rPr>
              <w:t>[33] Business and administration associate professionals</w:t>
            </w:r>
          </w:p>
        </w:tc>
        <w:tc>
          <w:tcPr>
            <w:tcW w:w="1560" w:type="dxa"/>
            <w:tcBorders>
              <w:top w:val="single" w:sz="0" w:space="0" w:color="D3D3D3"/>
              <w:bottom w:val="single" w:sz="0" w:space="0" w:color="D3D3D3"/>
            </w:tcBorders>
          </w:tcPr>
          <w:p w14:paraId="717D8610" w14:textId="77777777" w:rsidR="00AC1205" w:rsidRDefault="00000000">
            <w:pPr>
              <w:jc w:val="right"/>
            </w:pPr>
            <w:r>
              <w:rPr>
                <w:rFonts w:ascii="Consolas" w:eastAsia="Consolas" w:hAnsi="Consolas" w:cs="Consolas"/>
                <w:sz w:val="16"/>
              </w:rPr>
              <w:t xml:space="preserve">    55,838</w:t>
            </w:r>
          </w:p>
        </w:tc>
        <w:tc>
          <w:tcPr>
            <w:tcW w:w="1560" w:type="dxa"/>
            <w:tcBorders>
              <w:top w:val="single" w:sz="0" w:space="0" w:color="D3D3D3"/>
              <w:bottom w:val="single" w:sz="0" w:space="0" w:color="D3D3D3"/>
            </w:tcBorders>
          </w:tcPr>
          <w:p w14:paraId="717D8611" w14:textId="77777777" w:rsidR="00AC1205" w:rsidRDefault="00000000">
            <w:pPr>
              <w:jc w:val="right"/>
            </w:pPr>
            <w:r>
              <w:rPr>
                <w:rFonts w:ascii="Consolas" w:eastAsia="Consolas" w:hAnsi="Consolas" w:cs="Consolas"/>
                <w:sz w:val="16"/>
              </w:rPr>
              <w:t xml:space="preserve">      1.8</w:t>
            </w:r>
          </w:p>
        </w:tc>
        <w:tc>
          <w:tcPr>
            <w:tcW w:w="1560" w:type="dxa"/>
          </w:tcPr>
          <w:p w14:paraId="717D8612" w14:textId="77777777" w:rsidR="00AC1205" w:rsidRDefault="00AC1205"/>
        </w:tc>
      </w:tr>
      <w:tr w:rsidR="00AC1205" w14:paraId="717D861A" w14:textId="77777777">
        <w:tc>
          <w:tcPr>
            <w:tcW w:w="1560" w:type="dxa"/>
            <w:tcBorders>
              <w:right w:val="nil"/>
            </w:tcBorders>
          </w:tcPr>
          <w:p w14:paraId="717D8614" w14:textId="77777777" w:rsidR="00AC1205" w:rsidRDefault="00AC1205"/>
        </w:tc>
        <w:tc>
          <w:tcPr>
            <w:tcW w:w="1560" w:type="dxa"/>
            <w:tcBorders>
              <w:top w:val="single" w:sz="0" w:space="0" w:color="D3D3D3"/>
              <w:left w:val="nil"/>
              <w:bottom w:val="single" w:sz="0" w:space="0" w:color="D3D3D3"/>
            </w:tcBorders>
          </w:tcPr>
          <w:p w14:paraId="717D8615" w14:textId="77777777" w:rsidR="00AC1205" w:rsidRDefault="00000000">
            <w:pPr>
              <w:jc w:val="right"/>
            </w:pPr>
            <w:r>
              <w:rPr>
                <w:rFonts w:ascii="Consolas" w:eastAsia="Consolas" w:hAnsi="Consolas" w:cs="Consolas"/>
                <w:sz w:val="16"/>
              </w:rPr>
              <w:t>34</w:t>
            </w:r>
          </w:p>
        </w:tc>
        <w:tc>
          <w:tcPr>
            <w:tcW w:w="1560" w:type="dxa"/>
            <w:tcBorders>
              <w:top w:val="single" w:sz="0" w:space="0" w:color="D3D3D3"/>
              <w:bottom w:val="single" w:sz="0" w:space="0" w:color="D3D3D3"/>
            </w:tcBorders>
          </w:tcPr>
          <w:p w14:paraId="717D8616" w14:textId="77777777" w:rsidR="00AC1205" w:rsidRDefault="00000000">
            <w:r>
              <w:rPr>
                <w:rFonts w:ascii="Consolas" w:eastAsia="Consolas" w:hAnsi="Consolas" w:cs="Consolas"/>
                <w:sz w:val="16"/>
              </w:rPr>
              <w:t>[34] Legal, social, cultural and related associate professionals</w:t>
            </w:r>
          </w:p>
        </w:tc>
        <w:tc>
          <w:tcPr>
            <w:tcW w:w="1560" w:type="dxa"/>
            <w:tcBorders>
              <w:top w:val="single" w:sz="0" w:space="0" w:color="D3D3D3"/>
              <w:bottom w:val="single" w:sz="0" w:space="0" w:color="D3D3D3"/>
            </w:tcBorders>
          </w:tcPr>
          <w:p w14:paraId="717D8617" w14:textId="77777777" w:rsidR="00AC1205" w:rsidRDefault="00000000">
            <w:pPr>
              <w:jc w:val="right"/>
            </w:pPr>
            <w:r>
              <w:rPr>
                <w:rFonts w:ascii="Consolas" w:eastAsia="Consolas" w:hAnsi="Consolas" w:cs="Consolas"/>
                <w:sz w:val="16"/>
              </w:rPr>
              <w:t xml:space="preserve">    94,369</w:t>
            </w:r>
          </w:p>
        </w:tc>
        <w:tc>
          <w:tcPr>
            <w:tcW w:w="1560" w:type="dxa"/>
            <w:tcBorders>
              <w:top w:val="single" w:sz="0" w:space="0" w:color="D3D3D3"/>
              <w:bottom w:val="single" w:sz="0" w:space="0" w:color="D3D3D3"/>
            </w:tcBorders>
          </w:tcPr>
          <w:p w14:paraId="717D8618" w14:textId="77777777" w:rsidR="00AC1205" w:rsidRDefault="00000000">
            <w:pPr>
              <w:jc w:val="right"/>
            </w:pPr>
            <w:r>
              <w:rPr>
                <w:rFonts w:ascii="Consolas" w:eastAsia="Consolas" w:hAnsi="Consolas" w:cs="Consolas"/>
                <w:sz w:val="16"/>
              </w:rPr>
              <w:t xml:space="preserve">      3.1</w:t>
            </w:r>
          </w:p>
        </w:tc>
        <w:tc>
          <w:tcPr>
            <w:tcW w:w="1560" w:type="dxa"/>
          </w:tcPr>
          <w:p w14:paraId="717D8619" w14:textId="77777777" w:rsidR="00AC1205" w:rsidRDefault="00AC1205"/>
        </w:tc>
      </w:tr>
      <w:tr w:rsidR="00AC1205" w14:paraId="717D8621" w14:textId="77777777">
        <w:tc>
          <w:tcPr>
            <w:tcW w:w="1560" w:type="dxa"/>
            <w:tcBorders>
              <w:right w:val="nil"/>
            </w:tcBorders>
          </w:tcPr>
          <w:p w14:paraId="717D861B" w14:textId="77777777" w:rsidR="00AC1205" w:rsidRDefault="00AC1205"/>
        </w:tc>
        <w:tc>
          <w:tcPr>
            <w:tcW w:w="1560" w:type="dxa"/>
            <w:tcBorders>
              <w:top w:val="single" w:sz="0" w:space="0" w:color="D3D3D3"/>
              <w:left w:val="nil"/>
              <w:bottom w:val="single" w:sz="0" w:space="0" w:color="D3D3D3"/>
            </w:tcBorders>
          </w:tcPr>
          <w:p w14:paraId="717D861C" w14:textId="77777777" w:rsidR="00AC1205" w:rsidRDefault="00000000">
            <w:pPr>
              <w:jc w:val="right"/>
            </w:pPr>
            <w:r>
              <w:rPr>
                <w:rFonts w:ascii="Consolas" w:eastAsia="Consolas" w:hAnsi="Consolas" w:cs="Consolas"/>
                <w:sz w:val="16"/>
              </w:rPr>
              <w:t>35</w:t>
            </w:r>
          </w:p>
        </w:tc>
        <w:tc>
          <w:tcPr>
            <w:tcW w:w="1560" w:type="dxa"/>
            <w:tcBorders>
              <w:top w:val="single" w:sz="0" w:space="0" w:color="D3D3D3"/>
              <w:bottom w:val="single" w:sz="0" w:space="0" w:color="D3D3D3"/>
            </w:tcBorders>
          </w:tcPr>
          <w:p w14:paraId="717D861D" w14:textId="77777777" w:rsidR="00AC1205" w:rsidRDefault="00000000">
            <w:r>
              <w:rPr>
                <w:rFonts w:ascii="Consolas" w:eastAsia="Consolas" w:hAnsi="Consolas" w:cs="Consolas"/>
                <w:sz w:val="16"/>
              </w:rPr>
              <w:t>[35] Information and communications technicians</w:t>
            </w:r>
          </w:p>
        </w:tc>
        <w:tc>
          <w:tcPr>
            <w:tcW w:w="1560" w:type="dxa"/>
            <w:tcBorders>
              <w:top w:val="single" w:sz="0" w:space="0" w:color="D3D3D3"/>
              <w:bottom w:val="single" w:sz="0" w:space="0" w:color="D3D3D3"/>
            </w:tcBorders>
          </w:tcPr>
          <w:p w14:paraId="717D861E" w14:textId="77777777" w:rsidR="00AC1205" w:rsidRDefault="00000000">
            <w:pPr>
              <w:jc w:val="right"/>
            </w:pPr>
            <w:r>
              <w:rPr>
                <w:rFonts w:ascii="Consolas" w:eastAsia="Consolas" w:hAnsi="Consolas" w:cs="Consolas"/>
                <w:sz w:val="16"/>
              </w:rPr>
              <w:t xml:space="preserve">     3,010</w:t>
            </w:r>
          </w:p>
        </w:tc>
        <w:tc>
          <w:tcPr>
            <w:tcW w:w="1560" w:type="dxa"/>
            <w:tcBorders>
              <w:top w:val="single" w:sz="0" w:space="0" w:color="D3D3D3"/>
              <w:bottom w:val="single" w:sz="0" w:space="0" w:color="D3D3D3"/>
            </w:tcBorders>
          </w:tcPr>
          <w:p w14:paraId="717D861F" w14:textId="77777777" w:rsidR="00AC1205" w:rsidRDefault="00000000">
            <w:pPr>
              <w:jc w:val="right"/>
            </w:pPr>
            <w:r>
              <w:rPr>
                <w:rFonts w:ascii="Consolas" w:eastAsia="Consolas" w:hAnsi="Consolas" w:cs="Consolas"/>
                <w:sz w:val="16"/>
              </w:rPr>
              <w:t xml:space="preserve">      0.1</w:t>
            </w:r>
          </w:p>
        </w:tc>
        <w:tc>
          <w:tcPr>
            <w:tcW w:w="1560" w:type="dxa"/>
          </w:tcPr>
          <w:p w14:paraId="717D8620" w14:textId="77777777" w:rsidR="00AC1205" w:rsidRDefault="00AC1205"/>
        </w:tc>
      </w:tr>
      <w:tr w:rsidR="00AC1205" w14:paraId="717D8628" w14:textId="77777777">
        <w:tc>
          <w:tcPr>
            <w:tcW w:w="1560" w:type="dxa"/>
            <w:tcBorders>
              <w:right w:val="nil"/>
            </w:tcBorders>
          </w:tcPr>
          <w:p w14:paraId="717D8622" w14:textId="77777777" w:rsidR="00AC1205" w:rsidRDefault="00AC1205"/>
        </w:tc>
        <w:tc>
          <w:tcPr>
            <w:tcW w:w="1560" w:type="dxa"/>
            <w:tcBorders>
              <w:top w:val="single" w:sz="0" w:space="0" w:color="D3D3D3"/>
              <w:left w:val="nil"/>
              <w:bottom w:val="single" w:sz="0" w:space="0" w:color="D3D3D3"/>
            </w:tcBorders>
          </w:tcPr>
          <w:p w14:paraId="717D8623" w14:textId="77777777" w:rsidR="00AC1205" w:rsidRDefault="00000000">
            <w:pPr>
              <w:jc w:val="right"/>
            </w:pPr>
            <w:r>
              <w:rPr>
                <w:rFonts w:ascii="Consolas" w:eastAsia="Consolas" w:hAnsi="Consolas" w:cs="Consolas"/>
                <w:sz w:val="16"/>
              </w:rPr>
              <w:t>40</w:t>
            </w:r>
          </w:p>
        </w:tc>
        <w:tc>
          <w:tcPr>
            <w:tcW w:w="1560" w:type="dxa"/>
            <w:tcBorders>
              <w:top w:val="single" w:sz="0" w:space="0" w:color="D3D3D3"/>
              <w:bottom w:val="single" w:sz="0" w:space="0" w:color="D3D3D3"/>
            </w:tcBorders>
          </w:tcPr>
          <w:p w14:paraId="717D8624" w14:textId="77777777" w:rsidR="00AC1205" w:rsidRDefault="00000000">
            <w:r>
              <w:rPr>
                <w:rFonts w:ascii="Consolas" w:eastAsia="Consolas" w:hAnsi="Consolas" w:cs="Consolas"/>
                <w:sz w:val="16"/>
              </w:rPr>
              <w:t>[40] Clerical support workers</w:t>
            </w:r>
          </w:p>
        </w:tc>
        <w:tc>
          <w:tcPr>
            <w:tcW w:w="1560" w:type="dxa"/>
            <w:tcBorders>
              <w:top w:val="single" w:sz="0" w:space="0" w:color="D3D3D3"/>
              <w:bottom w:val="single" w:sz="0" w:space="0" w:color="D3D3D3"/>
            </w:tcBorders>
          </w:tcPr>
          <w:p w14:paraId="717D8625" w14:textId="77777777" w:rsidR="00AC1205" w:rsidRDefault="00000000">
            <w:pPr>
              <w:jc w:val="right"/>
            </w:pPr>
            <w:r>
              <w:rPr>
                <w:rFonts w:ascii="Consolas" w:eastAsia="Consolas" w:hAnsi="Consolas" w:cs="Consolas"/>
                <w:sz w:val="16"/>
              </w:rPr>
              <w:t xml:space="preserve">    29,131</w:t>
            </w:r>
          </w:p>
        </w:tc>
        <w:tc>
          <w:tcPr>
            <w:tcW w:w="1560" w:type="dxa"/>
            <w:tcBorders>
              <w:top w:val="single" w:sz="0" w:space="0" w:color="D3D3D3"/>
              <w:bottom w:val="single" w:sz="0" w:space="0" w:color="D3D3D3"/>
            </w:tcBorders>
          </w:tcPr>
          <w:p w14:paraId="717D8626" w14:textId="77777777" w:rsidR="00AC1205" w:rsidRDefault="00000000">
            <w:pPr>
              <w:jc w:val="right"/>
            </w:pPr>
            <w:r>
              <w:rPr>
                <w:rFonts w:ascii="Consolas" w:eastAsia="Consolas" w:hAnsi="Consolas" w:cs="Consolas"/>
                <w:sz w:val="16"/>
              </w:rPr>
              <w:t xml:space="preserve">      0.9</w:t>
            </w:r>
          </w:p>
        </w:tc>
        <w:tc>
          <w:tcPr>
            <w:tcW w:w="1560" w:type="dxa"/>
          </w:tcPr>
          <w:p w14:paraId="717D8627" w14:textId="77777777" w:rsidR="00AC1205" w:rsidRDefault="00AC1205"/>
        </w:tc>
      </w:tr>
      <w:tr w:rsidR="00AC1205" w14:paraId="717D862F" w14:textId="77777777">
        <w:tc>
          <w:tcPr>
            <w:tcW w:w="1560" w:type="dxa"/>
            <w:tcBorders>
              <w:right w:val="nil"/>
            </w:tcBorders>
          </w:tcPr>
          <w:p w14:paraId="717D8629" w14:textId="77777777" w:rsidR="00AC1205" w:rsidRDefault="00AC1205"/>
        </w:tc>
        <w:tc>
          <w:tcPr>
            <w:tcW w:w="1560" w:type="dxa"/>
            <w:tcBorders>
              <w:top w:val="single" w:sz="0" w:space="0" w:color="D3D3D3"/>
              <w:left w:val="nil"/>
              <w:bottom w:val="single" w:sz="0" w:space="0" w:color="D3D3D3"/>
            </w:tcBorders>
          </w:tcPr>
          <w:p w14:paraId="717D862A" w14:textId="77777777" w:rsidR="00AC1205" w:rsidRDefault="00000000">
            <w:pPr>
              <w:jc w:val="right"/>
            </w:pPr>
            <w:r>
              <w:rPr>
                <w:rFonts w:ascii="Consolas" w:eastAsia="Consolas" w:hAnsi="Consolas" w:cs="Consolas"/>
                <w:sz w:val="16"/>
              </w:rPr>
              <w:t>41</w:t>
            </w:r>
          </w:p>
        </w:tc>
        <w:tc>
          <w:tcPr>
            <w:tcW w:w="1560" w:type="dxa"/>
            <w:tcBorders>
              <w:top w:val="single" w:sz="0" w:space="0" w:color="D3D3D3"/>
              <w:bottom w:val="single" w:sz="0" w:space="0" w:color="D3D3D3"/>
            </w:tcBorders>
          </w:tcPr>
          <w:p w14:paraId="717D862B" w14:textId="77777777" w:rsidR="00AC1205" w:rsidRDefault="00000000">
            <w:r>
              <w:rPr>
                <w:rFonts w:ascii="Consolas" w:eastAsia="Consolas" w:hAnsi="Consolas" w:cs="Consolas"/>
                <w:sz w:val="16"/>
              </w:rPr>
              <w:t>[41] General and keyboard clerks</w:t>
            </w:r>
          </w:p>
        </w:tc>
        <w:tc>
          <w:tcPr>
            <w:tcW w:w="1560" w:type="dxa"/>
            <w:tcBorders>
              <w:top w:val="single" w:sz="0" w:space="0" w:color="D3D3D3"/>
              <w:bottom w:val="single" w:sz="0" w:space="0" w:color="D3D3D3"/>
            </w:tcBorders>
          </w:tcPr>
          <w:p w14:paraId="717D862C" w14:textId="77777777" w:rsidR="00AC1205" w:rsidRDefault="00000000">
            <w:pPr>
              <w:jc w:val="right"/>
            </w:pPr>
            <w:r>
              <w:rPr>
                <w:rFonts w:ascii="Consolas" w:eastAsia="Consolas" w:hAnsi="Consolas" w:cs="Consolas"/>
                <w:sz w:val="16"/>
              </w:rPr>
              <w:t xml:space="preserve">   119,882</w:t>
            </w:r>
          </w:p>
        </w:tc>
        <w:tc>
          <w:tcPr>
            <w:tcW w:w="1560" w:type="dxa"/>
            <w:tcBorders>
              <w:top w:val="single" w:sz="0" w:space="0" w:color="D3D3D3"/>
              <w:bottom w:val="single" w:sz="0" w:space="0" w:color="D3D3D3"/>
            </w:tcBorders>
          </w:tcPr>
          <w:p w14:paraId="717D862D" w14:textId="77777777" w:rsidR="00AC1205" w:rsidRDefault="00000000">
            <w:pPr>
              <w:jc w:val="right"/>
            </w:pPr>
            <w:r>
              <w:rPr>
                <w:rFonts w:ascii="Consolas" w:eastAsia="Consolas" w:hAnsi="Consolas" w:cs="Consolas"/>
                <w:sz w:val="16"/>
              </w:rPr>
              <w:t xml:space="preserve">      3.9</w:t>
            </w:r>
          </w:p>
        </w:tc>
        <w:tc>
          <w:tcPr>
            <w:tcW w:w="1560" w:type="dxa"/>
          </w:tcPr>
          <w:p w14:paraId="717D862E" w14:textId="77777777" w:rsidR="00AC1205" w:rsidRDefault="00AC1205"/>
        </w:tc>
      </w:tr>
      <w:tr w:rsidR="00AC1205" w14:paraId="717D8636" w14:textId="77777777">
        <w:tc>
          <w:tcPr>
            <w:tcW w:w="1560" w:type="dxa"/>
            <w:tcBorders>
              <w:right w:val="nil"/>
            </w:tcBorders>
          </w:tcPr>
          <w:p w14:paraId="717D8630" w14:textId="77777777" w:rsidR="00AC1205" w:rsidRDefault="00AC1205"/>
        </w:tc>
        <w:tc>
          <w:tcPr>
            <w:tcW w:w="1560" w:type="dxa"/>
            <w:tcBorders>
              <w:top w:val="single" w:sz="0" w:space="0" w:color="D3D3D3"/>
              <w:left w:val="nil"/>
              <w:bottom w:val="single" w:sz="0" w:space="0" w:color="D3D3D3"/>
            </w:tcBorders>
          </w:tcPr>
          <w:p w14:paraId="717D8631" w14:textId="77777777" w:rsidR="00AC1205" w:rsidRDefault="00000000">
            <w:pPr>
              <w:jc w:val="right"/>
            </w:pPr>
            <w:r>
              <w:rPr>
                <w:rFonts w:ascii="Consolas" w:eastAsia="Consolas" w:hAnsi="Consolas" w:cs="Consolas"/>
                <w:sz w:val="16"/>
              </w:rPr>
              <w:t>42</w:t>
            </w:r>
          </w:p>
        </w:tc>
        <w:tc>
          <w:tcPr>
            <w:tcW w:w="1560" w:type="dxa"/>
            <w:tcBorders>
              <w:top w:val="single" w:sz="0" w:space="0" w:color="D3D3D3"/>
              <w:bottom w:val="single" w:sz="0" w:space="0" w:color="D3D3D3"/>
            </w:tcBorders>
          </w:tcPr>
          <w:p w14:paraId="717D8632" w14:textId="77777777" w:rsidR="00AC1205" w:rsidRDefault="00000000">
            <w:r>
              <w:rPr>
                <w:rFonts w:ascii="Consolas" w:eastAsia="Consolas" w:hAnsi="Consolas" w:cs="Consolas"/>
                <w:sz w:val="16"/>
              </w:rPr>
              <w:t>[42] Customer services clerks</w:t>
            </w:r>
          </w:p>
        </w:tc>
        <w:tc>
          <w:tcPr>
            <w:tcW w:w="1560" w:type="dxa"/>
            <w:tcBorders>
              <w:top w:val="single" w:sz="0" w:space="0" w:color="D3D3D3"/>
              <w:bottom w:val="single" w:sz="0" w:space="0" w:color="D3D3D3"/>
            </w:tcBorders>
          </w:tcPr>
          <w:p w14:paraId="717D8633" w14:textId="77777777" w:rsidR="00AC1205" w:rsidRDefault="00000000">
            <w:pPr>
              <w:jc w:val="right"/>
            </w:pPr>
            <w:r>
              <w:rPr>
                <w:rFonts w:ascii="Consolas" w:eastAsia="Consolas" w:hAnsi="Consolas" w:cs="Consolas"/>
                <w:sz w:val="16"/>
              </w:rPr>
              <w:t xml:space="preserve">    44,229</w:t>
            </w:r>
          </w:p>
        </w:tc>
        <w:tc>
          <w:tcPr>
            <w:tcW w:w="1560" w:type="dxa"/>
            <w:tcBorders>
              <w:top w:val="single" w:sz="0" w:space="0" w:color="D3D3D3"/>
              <w:bottom w:val="single" w:sz="0" w:space="0" w:color="D3D3D3"/>
            </w:tcBorders>
          </w:tcPr>
          <w:p w14:paraId="717D8634" w14:textId="77777777" w:rsidR="00AC1205" w:rsidRDefault="00000000">
            <w:pPr>
              <w:jc w:val="right"/>
            </w:pPr>
            <w:r>
              <w:rPr>
                <w:rFonts w:ascii="Consolas" w:eastAsia="Consolas" w:hAnsi="Consolas" w:cs="Consolas"/>
                <w:sz w:val="16"/>
              </w:rPr>
              <w:t xml:space="preserve">      1.4</w:t>
            </w:r>
          </w:p>
        </w:tc>
        <w:tc>
          <w:tcPr>
            <w:tcW w:w="1560" w:type="dxa"/>
          </w:tcPr>
          <w:p w14:paraId="717D8635" w14:textId="77777777" w:rsidR="00AC1205" w:rsidRDefault="00AC1205"/>
        </w:tc>
      </w:tr>
      <w:tr w:rsidR="00AC1205" w14:paraId="717D863D" w14:textId="77777777">
        <w:tc>
          <w:tcPr>
            <w:tcW w:w="1560" w:type="dxa"/>
            <w:tcBorders>
              <w:right w:val="nil"/>
            </w:tcBorders>
          </w:tcPr>
          <w:p w14:paraId="717D8637" w14:textId="77777777" w:rsidR="00AC1205" w:rsidRDefault="00AC1205"/>
        </w:tc>
        <w:tc>
          <w:tcPr>
            <w:tcW w:w="1560" w:type="dxa"/>
            <w:tcBorders>
              <w:top w:val="single" w:sz="0" w:space="0" w:color="D3D3D3"/>
              <w:left w:val="nil"/>
              <w:bottom w:val="single" w:sz="0" w:space="0" w:color="D3D3D3"/>
            </w:tcBorders>
          </w:tcPr>
          <w:p w14:paraId="717D8638" w14:textId="77777777" w:rsidR="00AC1205" w:rsidRDefault="00000000">
            <w:pPr>
              <w:jc w:val="right"/>
            </w:pPr>
            <w:r>
              <w:rPr>
                <w:rFonts w:ascii="Consolas" w:eastAsia="Consolas" w:hAnsi="Consolas" w:cs="Consolas"/>
                <w:sz w:val="16"/>
              </w:rPr>
              <w:t>43</w:t>
            </w:r>
          </w:p>
        </w:tc>
        <w:tc>
          <w:tcPr>
            <w:tcW w:w="1560" w:type="dxa"/>
            <w:tcBorders>
              <w:top w:val="single" w:sz="0" w:space="0" w:color="D3D3D3"/>
              <w:bottom w:val="single" w:sz="0" w:space="0" w:color="D3D3D3"/>
            </w:tcBorders>
          </w:tcPr>
          <w:p w14:paraId="717D8639" w14:textId="77777777" w:rsidR="00AC1205" w:rsidRDefault="00000000">
            <w:r>
              <w:rPr>
                <w:rFonts w:ascii="Consolas" w:eastAsia="Consolas" w:hAnsi="Consolas" w:cs="Consolas"/>
                <w:sz w:val="16"/>
              </w:rPr>
              <w:t>[43] Numerical and material recording clerks</w:t>
            </w:r>
          </w:p>
        </w:tc>
        <w:tc>
          <w:tcPr>
            <w:tcW w:w="1560" w:type="dxa"/>
            <w:tcBorders>
              <w:top w:val="single" w:sz="0" w:space="0" w:color="D3D3D3"/>
              <w:bottom w:val="single" w:sz="0" w:space="0" w:color="D3D3D3"/>
            </w:tcBorders>
          </w:tcPr>
          <w:p w14:paraId="717D863A" w14:textId="77777777" w:rsidR="00AC1205" w:rsidRDefault="00000000">
            <w:pPr>
              <w:jc w:val="right"/>
            </w:pPr>
            <w:r>
              <w:rPr>
                <w:rFonts w:ascii="Consolas" w:eastAsia="Consolas" w:hAnsi="Consolas" w:cs="Consolas"/>
                <w:sz w:val="16"/>
              </w:rPr>
              <w:t xml:space="preserve">    14,495</w:t>
            </w:r>
          </w:p>
        </w:tc>
        <w:tc>
          <w:tcPr>
            <w:tcW w:w="1560" w:type="dxa"/>
            <w:tcBorders>
              <w:top w:val="single" w:sz="0" w:space="0" w:color="D3D3D3"/>
              <w:bottom w:val="single" w:sz="0" w:space="0" w:color="D3D3D3"/>
            </w:tcBorders>
          </w:tcPr>
          <w:p w14:paraId="717D863B" w14:textId="77777777" w:rsidR="00AC1205" w:rsidRDefault="00000000">
            <w:pPr>
              <w:jc w:val="right"/>
            </w:pPr>
            <w:r>
              <w:rPr>
                <w:rFonts w:ascii="Consolas" w:eastAsia="Consolas" w:hAnsi="Consolas" w:cs="Consolas"/>
                <w:sz w:val="16"/>
              </w:rPr>
              <w:t xml:space="preserve">      0.5</w:t>
            </w:r>
          </w:p>
        </w:tc>
        <w:tc>
          <w:tcPr>
            <w:tcW w:w="1560" w:type="dxa"/>
          </w:tcPr>
          <w:p w14:paraId="717D863C" w14:textId="77777777" w:rsidR="00AC1205" w:rsidRDefault="00AC1205"/>
        </w:tc>
      </w:tr>
      <w:tr w:rsidR="00AC1205" w14:paraId="717D8644" w14:textId="77777777">
        <w:tc>
          <w:tcPr>
            <w:tcW w:w="1560" w:type="dxa"/>
            <w:tcBorders>
              <w:right w:val="nil"/>
            </w:tcBorders>
          </w:tcPr>
          <w:p w14:paraId="717D863E" w14:textId="77777777" w:rsidR="00AC1205" w:rsidRDefault="00AC1205"/>
        </w:tc>
        <w:tc>
          <w:tcPr>
            <w:tcW w:w="1560" w:type="dxa"/>
            <w:tcBorders>
              <w:top w:val="single" w:sz="0" w:space="0" w:color="D3D3D3"/>
              <w:left w:val="nil"/>
              <w:bottom w:val="single" w:sz="0" w:space="0" w:color="D3D3D3"/>
            </w:tcBorders>
          </w:tcPr>
          <w:p w14:paraId="717D863F" w14:textId="77777777" w:rsidR="00AC1205" w:rsidRDefault="00000000">
            <w:pPr>
              <w:jc w:val="right"/>
            </w:pPr>
            <w:r>
              <w:rPr>
                <w:rFonts w:ascii="Consolas" w:eastAsia="Consolas" w:hAnsi="Consolas" w:cs="Consolas"/>
                <w:sz w:val="16"/>
              </w:rPr>
              <w:t>44</w:t>
            </w:r>
          </w:p>
        </w:tc>
        <w:tc>
          <w:tcPr>
            <w:tcW w:w="1560" w:type="dxa"/>
            <w:tcBorders>
              <w:top w:val="single" w:sz="0" w:space="0" w:color="D3D3D3"/>
              <w:bottom w:val="single" w:sz="0" w:space="0" w:color="D3D3D3"/>
            </w:tcBorders>
          </w:tcPr>
          <w:p w14:paraId="717D8640" w14:textId="77777777" w:rsidR="00AC1205" w:rsidRDefault="00000000">
            <w:r>
              <w:rPr>
                <w:rFonts w:ascii="Consolas" w:eastAsia="Consolas" w:hAnsi="Consolas" w:cs="Consolas"/>
                <w:sz w:val="16"/>
              </w:rPr>
              <w:t>[44] Other clerical support workers</w:t>
            </w:r>
          </w:p>
        </w:tc>
        <w:tc>
          <w:tcPr>
            <w:tcW w:w="1560" w:type="dxa"/>
            <w:tcBorders>
              <w:top w:val="single" w:sz="0" w:space="0" w:color="D3D3D3"/>
              <w:bottom w:val="single" w:sz="0" w:space="0" w:color="D3D3D3"/>
            </w:tcBorders>
          </w:tcPr>
          <w:p w14:paraId="717D8641" w14:textId="77777777" w:rsidR="00AC1205" w:rsidRDefault="00000000">
            <w:pPr>
              <w:jc w:val="right"/>
            </w:pPr>
            <w:r>
              <w:rPr>
                <w:rFonts w:ascii="Consolas" w:eastAsia="Consolas" w:hAnsi="Consolas" w:cs="Consolas"/>
                <w:sz w:val="16"/>
              </w:rPr>
              <w:t xml:space="preserve">    11,112</w:t>
            </w:r>
          </w:p>
        </w:tc>
        <w:tc>
          <w:tcPr>
            <w:tcW w:w="1560" w:type="dxa"/>
            <w:tcBorders>
              <w:top w:val="single" w:sz="0" w:space="0" w:color="D3D3D3"/>
              <w:bottom w:val="single" w:sz="0" w:space="0" w:color="D3D3D3"/>
            </w:tcBorders>
          </w:tcPr>
          <w:p w14:paraId="717D8642" w14:textId="77777777" w:rsidR="00AC1205" w:rsidRDefault="00000000">
            <w:pPr>
              <w:jc w:val="right"/>
            </w:pPr>
            <w:r>
              <w:rPr>
                <w:rFonts w:ascii="Consolas" w:eastAsia="Consolas" w:hAnsi="Consolas" w:cs="Consolas"/>
                <w:sz w:val="16"/>
              </w:rPr>
              <w:t xml:space="preserve">      0.4</w:t>
            </w:r>
          </w:p>
        </w:tc>
        <w:tc>
          <w:tcPr>
            <w:tcW w:w="1560" w:type="dxa"/>
          </w:tcPr>
          <w:p w14:paraId="717D8643" w14:textId="77777777" w:rsidR="00AC1205" w:rsidRDefault="00AC1205"/>
        </w:tc>
      </w:tr>
      <w:tr w:rsidR="00AC1205" w14:paraId="717D864B" w14:textId="77777777">
        <w:tc>
          <w:tcPr>
            <w:tcW w:w="1560" w:type="dxa"/>
            <w:tcBorders>
              <w:right w:val="nil"/>
            </w:tcBorders>
          </w:tcPr>
          <w:p w14:paraId="717D8645" w14:textId="77777777" w:rsidR="00AC1205" w:rsidRDefault="00AC1205"/>
        </w:tc>
        <w:tc>
          <w:tcPr>
            <w:tcW w:w="1560" w:type="dxa"/>
            <w:tcBorders>
              <w:top w:val="single" w:sz="0" w:space="0" w:color="D3D3D3"/>
              <w:left w:val="nil"/>
              <w:bottom w:val="single" w:sz="0" w:space="0" w:color="D3D3D3"/>
            </w:tcBorders>
          </w:tcPr>
          <w:p w14:paraId="717D8646" w14:textId="77777777" w:rsidR="00AC1205" w:rsidRDefault="00000000">
            <w:pPr>
              <w:jc w:val="right"/>
            </w:pPr>
            <w:r>
              <w:rPr>
                <w:rFonts w:ascii="Consolas" w:eastAsia="Consolas" w:hAnsi="Consolas" w:cs="Consolas"/>
                <w:sz w:val="16"/>
              </w:rPr>
              <w:t>50</w:t>
            </w:r>
          </w:p>
        </w:tc>
        <w:tc>
          <w:tcPr>
            <w:tcW w:w="1560" w:type="dxa"/>
            <w:tcBorders>
              <w:top w:val="single" w:sz="0" w:space="0" w:color="D3D3D3"/>
              <w:bottom w:val="single" w:sz="0" w:space="0" w:color="D3D3D3"/>
            </w:tcBorders>
          </w:tcPr>
          <w:p w14:paraId="717D8647" w14:textId="77777777" w:rsidR="00AC1205" w:rsidRDefault="00000000">
            <w:r>
              <w:rPr>
                <w:rFonts w:ascii="Consolas" w:eastAsia="Consolas" w:hAnsi="Consolas" w:cs="Consolas"/>
                <w:sz w:val="16"/>
              </w:rPr>
              <w:t>[50] Services and sales workers</w:t>
            </w:r>
          </w:p>
        </w:tc>
        <w:tc>
          <w:tcPr>
            <w:tcW w:w="1560" w:type="dxa"/>
            <w:tcBorders>
              <w:top w:val="single" w:sz="0" w:space="0" w:color="D3D3D3"/>
              <w:bottom w:val="single" w:sz="0" w:space="0" w:color="D3D3D3"/>
            </w:tcBorders>
          </w:tcPr>
          <w:p w14:paraId="717D8648" w14:textId="77777777" w:rsidR="00AC1205" w:rsidRDefault="00000000">
            <w:pPr>
              <w:jc w:val="right"/>
            </w:pPr>
            <w:r>
              <w:rPr>
                <w:rFonts w:ascii="Consolas" w:eastAsia="Consolas" w:hAnsi="Consolas" w:cs="Consolas"/>
                <w:sz w:val="16"/>
              </w:rPr>
              <w:t xml:space="preserve">    22,453</w:t>
            </w:r>
          </w:p>
        </w:tc>
        <w:tc>
          <w:tcPr>
            <w:tcW w:w="1560" w:type="dxa"/>
            <w:tcBorders>
              <w:top w:val="single" w:sz="0" w:space="0" w:color="D3D3D3"/>
              <w:bottom w:val="single" w:sz="0" w:space="0" w:color="D3D3D3"/>
            </w:tcBorders>
          </w:tcPr>
          <w:p w14:paraId="717D8649" w14:textId="77777777" w:rsidR="00AC1205" w:rsidRDefault="00000000">
            <w:pPr>
              <w:jc w:val="right"/>
            </w:pPr>
            <w:r>
              <w:rPr>
                <w:rFonts w:ascii="Consolas" w:eastAsia="Consolas" w:hAnsi="Consolas" w:cs="Consolas"/>
                <w:sz w:val="16"/>
              </w:rPr>
              <w:t xml:space="preserve">      0.7</w:t>
            </w:r>
          </w:p>
        </w:tc>
        <w:tc>
          <w:tcPr>
            <w:tcW w:w="1560" w:type="dxa"/>
          </w:tcPr>
          <w:p w14:paraId="717D864A" w14:textId="77777777" w:rsidR="00AC1205" w:rsidRDefault="00AC1205"/>
        </w:tc>
      </w:tr>
      <w:tr w:rsidR="00AC1205" w14:paraId="717D8652" w14:textId="77777777">
        <w:tc>
          <w:tcPr>
            <w:tcW w:w="1560" w:type="dxa"/>
            <w:tcBorders>
              <w:right w:val="nil"/>
            </w:tcBorders>
          </w:tcPr>
          <w:p w14:paraId="717D864C" w14:textId="77777777" w:rsidR="00AC1205" w:rsidRDefault="00AC1205"/>
        </w:tc>
        <w:tc>
          <w:tcPr>
            <w:tcW w:w="1560" w:type="dxa"/>
            <w:tcBorders>
              <w:top w:val="single" w:sz="0" w:space="0" w:color="D3D3D3"/>
              <w:left w:val="nil"/>
              <w:bottom w:val="single" w:sz="0" w:space="0" w:color="D3D3D3"/>
            </w:tcBorders>
          </w:tcPr>
          <w:p w14:paraId="717D864D" w14:textId="77777777" w:rsidR="00AC1205" w:rsidRDefault="00000000">
            <w:pPr>
              <w:jc w:val="right"/>
            </w:pPr>
            <w:r>
              <w:rPr>
                <w:rFonts w:ascii="Consolas" w:eastAsia="Consolas" w:hAnsi="Consolas" w:cs="Consolas"/>
                <w:sz w:val="16"/>
              </w:rPr>
              <w:t>51</w:t>
            </w:r>
          </w:p>
        </w:tc>
        <w:tc>
          <w:tcPr>
            <w:tcW w:w="1560" w:type="dxa"/>
            <w:tcBorders>
              <w:top w:val="single" w:sz="0" w:space="0" w:color="D3D3D3"/>
              <w:bottom w:val="single" w:sz="0" w:space="0" w:color="D3D3D3"/>
            </w:tcBorders>
          </w:tcPr>
          <w:p w14:paraId="717D864E" w14:textId="77777777" w:rsidR="00AC1205" w:rsidRDefault="00000000">
            <w:r>
              <w:rPr>
                <w:rFonts w:ascii="Consolas" w:eastAsia="Consolas" w:hAnsi="Consolas" w:cs="Consolas"/>
                <w:sz w:val="16"/>
              </w:rPr>
              <w:t>[51] Personal services workers</w:t>
            </w:r>
          </w:p>
        </w:tc>
        <w:tc>
          <w:tcPr>
            <w:tcW w:w="1560" w:type="dxa"/>
            <w:tcBorders>
              <w:top w:val="single" w:sz="0" w:space="0" w:color="D3D3D3"/>
              <w:bottom w:val="single" w:sz="0" w:space="0" w:color="D3D3D3"/>
            </w:tcBorders>
          </w:tcPr>
          <w:p w14:paraId="717D864F" w14:textId="77777777" w:rsidR="00AC1205" w:rsidRDefault="00000000">
            <w:pPr>
              <w:jc w:val="right"/>
            </w:pPr>
            <w:r>
              <w:rPr>
                <w:rFonts w:ascii="Consolas" w:eastAsia="Consolas" w:hAnsi="Consolas" w:cs="Consolas"/>
                <w:sz w:val="16"/>
              </w:rPr>
              <w:t xml:space="preserve">   125,017</w:t>
            </w:r>
          </w:p>
        </w:tc>
        <w:tc>
          <w:tcPr>
            <w:tcW w:w="1560" w:type="dxa"/>
            <w:tcBorders>
              <w:top w:val="single" w:sz="0" w:space="0" w:color="D3D3D3"/>
              <w:bottom w:val="single" w:sz="0" w:space="0" w:color="D3D3D3"/>
            </w:tcBorders>
          </w:tcPr>
          <w:p w14:paraId="717D8650" w14:textId="77777777" w:rsidR="00AC1205" w:rsidRDefault="00000000">
            <w:pPr>
              <w:jc w:val="right"/>
            </w:pPr>
            <w:r>
              <w:rPr>
                <w:rFonts w:ascii="Consolas" w:eastAsia="Consolas" w:hAnsi="Consolas" w:cs="Consolas"/>
                <w:sz w:val="16"/>
              </w:rPr>
              <w:t xml:space="preserve">      4.1</w:t>
            </w:r>
          </w:p>
        </w:tc>
        <w:tc>
          <w:tcPr>
            <w:tcW w:w="1560" w:type="dxa"/>
          </w:tcPr>
          <w:p w14:paraId="717D8651" w14:textId="77777777" w:rsidR="00AC1205" w:rsidRDefault="00AC1205"/>
        </w:tc>
      </w:tr>
      <w:tr w:rsidR="00AC1205" w14:paraId="717D8659" w14:textId="77777777">
        <w:tc>
          <w:tcPr>
            <w:tcW w:w="1560" w:type="dxa"/>
            <w:tcBorders>
              <w:right w:val="nil"/>
            </w:tcBorders>
          </w:tcPr>
          <w:p w14:paraId="717D8653" w14:textId="77777777" w:rsidR="00AC1205" w:rsidRDefault="00AC1205"/>
        </w:tc>
        <w:tc>
          <w:tcPr>
            <w:tcW w:w="1560" w:type="dxa"/>
            <w:tcBorders>
              <w:top w:val="single" w:sz="0" w:space="0" w:color="D3D3D3"/>
              <w:left w:val="nil"/>
              <w:bottom w:val="single" w:sz="0" w:space="0" w:color="D3D3D3"/>
            </w:tcBorders>
          </w:tcPr>
          <w:p w14:paraId="717D8654" w14:textId="77777777" w:rsidR="00AC1205" w:rsidRDefault="00000000">
            <w:pPr>
              <w:jc w:val="right"/>
            </w:pPr>
            <w:r>
              <w:rPr>
                <w:rFonts w:ascii="Consolas" w:eastAsia="Consolas" w:hAnsi="Consolas" w:cs="Consolas"/>
                <w:sz w:val="16"/>
              </w:rPr>
              <w:t>52</w:t>
            </w:r>
          </w:p>
        </w:tc>
        <w:tc>
          <w:tcPr>
            <w:tcW w:w="1560" w:type="dxa"/>
            <w:tcBorders>
              <w:top w:val="single" w:sz="0" w:space="0" w:color="D3D3D3"/>
              <w:bottom w:val="single" w:sz="0" w:space="0" w:color="D3D3D3"/>
            </w:tcBorders>
          </w:tcPr>
          <w:p w14:paraId="717D8655" w14:textId="77777777" w:rsidR="00AC1205" w:rsidRDefault="00000000">
            <w:r>
              <w:rPr>
                <w:rFonts w:ascii="Consolas" w:eastAsia="Consolas" w:hAnsi="Consolas" w:cs="Consolas"/>
                <w:sz w:val="16"/>
              </w:rPr>
              <w:t>[52] Sales workers</w:t>
            </w:r>
          </w:p>
        </w:tc>
        <w:tc>
          <w:tcPr>
            <w:tcW w:w="1560" w:type="dxa"/>
            <w:tcBorders>
              <w:top w:val="single" w:sz="0" w:space="0" w:color="D3D3D3"/>
              <w:bottom w:val="single" w:sz="0" w:space="0" w:color="D3D3D3"/>
            </w:tcBorders>
          </w:tcPr>
          <w:p w14:paraId="717D8656" w14:textId="77777777" w:rsidR="00AC1205" w:rsidRDefault="00000000">
            <w:pPr>
              <w:jc w:val="right"/>
            </w:pPr>
            <w:r>
              <w:rPr>
                <w:rFonts w:ascii="Consolas" w:eastAsia="Consolas" w:hAnsi="Consolas" w:cs="Consolas"/>
                <w:sz w:val="16"/>
              </w:rPr>
              <w:t xml:space="preserve">    85,023</w:t>
            </w:r>
          </w:p>
        </w:tc>
        <w:tc>
          <w:tcPr>
            <w:tcW w:w="1560" w:type="dxa"/>
            <w:tcBorders>
              <w:top w:val="single" w:sz="0" w:space="0" w:color="D3D3D3"/>
              <w:bottom w:val="single" w:sz="0" w:space="0" w:color="D3D3D3"/>
            </w:tcBorders>
          </w:tcPr>
          <w:p w14:paraId="717D8657" w14:textId="77777777" w:rsidR="00AC1205" w:rsidRDefault="00000000">
            <w:pPr>
              <w:jc w:val="right"/>
            </w:pPr>
            <w:r>
              <w:rPr>
                <w:rFonts w:ascii="Consolas" w:eastAsia="Consolas" w:hAnsi="Consolas" w:cs="Consolas"/>
                <w:sz w:val="16"/>
              </w:rPr>
              <w:t xml:space="preserve">      2.8</w:t>
            </w:r>
          </w:p>
        </w:tc>
        <w:tc>
          <w:tcPr>
            <w:tcW w:w="1560" w:type="dxa"/>
          </w:tcPr>
          <w:p w14:paraId="717D8658" w14:textId="77777777" w:rsidR="00AC1205" w:rsidRDefault="00AC1205"/>
        </w:tc>
      </w:tr>
      <w:tr w:rsidR="00AC1205" w14:paraId="717D8660" w14:textId="77777777">
        <w:tc>
          <w:tcPr>
            <w:tcW w:w="1560" w:type="dxa"/>
            <w:tcBorders>
              <w:right w:val="nil"/>
            </w:tcBorders>
          </w:tcPr>
          <w:p w14:paraId="717D865A" w14:textId="77777777" w:rsidR="00AC1205" w:rsidRDefault="00AC1205"/>
        </w:tc>
        <w:tc>
          <w:tcPr>
            <w:tcW w:w="1560" w:type="dxa"/>
            <w:tcBorders>
              <w:top w:val="single" w:sz="0" w:space="0" w:color="D3D3D3"/>
              <w:left w:val="nil"/>
              <w:bottom w:val="single" w:sz="0" w:space="0" w:color="D3D3D3"/>
            </w:tcBorders>
          </w:tcPr>
          <w:p w14:paraId="717D865B" w14:textId="77777777" w:rsidR="00AC1205" w:rsidRDefault="00000000">
            <w:pPr>
              <w:jc w:val="right"/>
            </w:pPr>
            <w:r>
              <w:rPr>
                <w:rFonts w:ascii="Consolas" w:eastAsia="Consolas" w:hAnsi="Consolas" w:cs="Consolas"/>
                <w:sz w:val="16"/>
              </w:rPr>
              <w:t>53</w:t>
            </w:r>
          </w:p>
        </w:tc>
        <w:tc>
          <w:tcPr>
            <w:tcW w:w="1560" w:type="dxa"/>
            <w:tcBorders>
              <w:top w:val="single" w:sz="0" w:space="0" w:color="D3D3D3"/>
              <w:bottom w:val="single" w:sz="0" w:space="0" w:color="D3D3D3"/>
            </w:tcBorders>
          </w:tcPr>
          <w:p w14:paraId="717D865C" w14:textId="77777777" w:rsidR="00AC1205" w:rsidRDefault="00000000">
            <w:r>
              <w:rPr>
                <w:rFonts w:ascii="Consolas" w:eastAsia="Consolas" w:hAnsi="Consolas" w:cs="Consolas"/>
                <w:sz w:val="16"/>
              </w:rPr>
              <w:t>[53] Personal care workers</w:t>
            </w:r>
          </w:p>
        </w:tc>
        <w:tc>
          <w:tcPr>
            <w:tcW w:w="1560" w:type="dxa"/>
            <w:tcBorders>
              <w:top w:val="single" w:sz="0" w:space="0" w:color="D3D3D3"/>
              <w:bottom w:val="single" w:sz="0" w:space="0" w:color="D3D3D3"/>
            </w:tcBorders>
          </w:tcPr>
          <w:p w14:paraId="717D865D" w14:textId="77777777" w:rsidR="00AC1205" w:rsidRDefault="00000000">
            <w:pPr>
              <w:jc w:val="right"/>
            </w:pPr>
            <w:r>
              <w:rPr>
                <w:rFonts w:ascii="Consolas" w:eastAsia="Consolas" w:hAnsi="Consolas" w:cs="Consolas"/>
                <w:sz w:val="16"/>
              </w:rPr>
              <w:t xml:space="preserve">    19,152</w:t>
            </w:r>
          </w:p>
        </w:tc>
        <w:tc>
          <w:tcPr>
            <w:tcW w:w="1560" w:type="dxa"/>
            <w:tcBorders>
              <w:top w:val="single" w:sz="0" w:space="0" w:color="D3D3D3"/>
              <w:bottom w:val="single" w:sz="0" w:space="0" w:color="D3D3D3"/>
            </w:tcBorders>
          </w:tcPr>
          <w:p w14:paraId="717D865E" w14:textId="77777777" w:rsidR="00AC1205" w:rsidRDefault="00000000">
            <w:pPr>
              <w:jc w:val="right"/>
            </w:pPr>
            <w:r>
              <w:rPr>
                <w:rFonts w:ascii="Consolas" w:eastAsia="Consolas" w:hAnsi="Consolas" w:cs="Consolas"/>
                <w:sz w:val="16"/>
              </w:rPr>
              <w:t xml:space="preserve">      0.6</w:t>
            </w:r>
          </w:p>
        </w:tc>
        <w:tc>
          <w:tcPr>
            <w:tcW w:w="1560" w:type="dxa"/>
          </w:tcPr>
          <w:p w14:paraId="717D865F" w14:textId="77777777" w:rsidR="00AC1205" w:rsidRDefault="00AC1205"/>
        </w:tc>
      </w:tr>
      <w:tr w:rsidR="00AC1205" w14:paraId="717D8667" w14:textId="77777777">
        <w:tc>
          <w:tcPr>
            <w:tcW w:w="1560" w:type="dxa"/>
            <w:tcBorders>
              <w:right w:val="nil"/>
            </w:tcBorders>
          </w:tcPr>
          <w:p w14:paraId="717D8661" w14:textId="77777777" w:rsidR="00AC1205" w:rsidRDefault="00AC1205"/>
        </w:tc>
        <w:tc>
          <w:tcPr>
            <w:tcW w:w="1560" w:type="dxa"/>
            <w:tcBorders>
              <w:top w:val="single" w:sz="0" w:space="0" w:color="D3D3D3"/>
              <w:left w:val="nil"/>
              <w:bottom w:val="single" w:sz="0" w:space="0" w:color="D3D3D3"/>
            </w:tcBorders>
          </w:tcPr>
          <w:p w14:paraId="717D8662" w14:textId="77777777" w:rsidR="00AC1205" w:rsidRDefault="00000000">
            <w:pPr>
              <w:jc w:val="right"/>
            </w:pPr>
            <w:r>
              <w:rPr>
                <w:rFonts w:ascii="Consolas" w:eastAsia="Consolas" w:hAnsi="Consolas" w:cs="Consolas"/>
                <w:sz w:val="16"/>
              </w:rPr>
              <w:t>54</w:t>
            </w:r>
          </w:p>
        </w:tc>
        <w:tc>
          <w:tcPr>
            <w:tcW w:w="1560" w:type="dxa"/>
            <w:tcBorders>
              <w:top w:val="single" w:sz="0" w:space="0" w:color="D3D3D3"/>
              <w:bottom w:val="single" w:sz="0" w:space="0" w:color="D3D3D3"/>
            </w:tcBorders>
          </w:tcPr>
          <w:p w14:paraId="717D8663" w14:textId="77777777" w:rsidR="00AC1205" w:rsidRDefault="00000000">
            <w:r>
              <w:rPr>
                <w:rFonts w:ascii="Consolas" w:eastAsia="Consolas" w:hAnsi="Consolas" w:cs="Consolas"/>
                <w:sz w:val="16"/>
              </w:rPr>
              <w:t>[54] Protective services workers</w:t>
            </w:r>
          </w:p>
        </w:tc>
        <w:tc>
          <w:tcPr>
            <w:tcW w:w="1560" w:type="dxa"/>
            <w:tcBorders>
              <w:top w:val="single" w:sz="0" w:space="0" w:color="D3D3D3"/>
              <w:bottom w:val="single" w:sz="0" w:space="0" w:color="D3D3D3"/>
            </w:tcBorders>
          </w:tcPr>
          <w:p w14:paraId="717D8664" w14:textId="77777777" w:rsidR="00AC1205" w:rsidRDefault="00000000">
            <w:pPr>
              <w:jc w:val="right"/>
            </w:pPr>
            <w:r>
              <w:rPr>
                <w:rFonts w:ascii="Consolas" w:eastAsia="Consolas" w:hAnsi="Consolas" w:cs="Consolas"/>
                <w:sz w:val="16"/>
              </w:rPr>
              <w:t xml:space="preserve">     9,923</w:t>
            </w:r>
          </w:p>
        </w:tc>
        <w:tc>
          <w:tcPr>
            <w:tcW w:w="1560" w:type="dxa"/>
            <w:tcBorders>
              <w:top w:val="single" w:sz="0" w:space="0" w:color="D3D3D3"/>
              <w:bottom w:val="single" w:sz="0" w:space="0" w:color="D3D3D3"/>
            </w:tcBorders>
          </w:tcPr>
          <w:p w14:paraId="717D8665" w14:textId="77777777" w:rsidR="00AC1205" w:rsidRDefault="00000000">
            <w:pPr>
              <w:jc w:val="right"/>
            </w:pPr>
            <w:r>
              <w:rPr>
                <w:rFonts w:ascii="Consolas" w:eastAsia="Consolas" w:hAnsi="Consolas" w:cs="Consolas"/>
                <w:sz w:val="16"/>
              </w:rPr>
              <w:t xml:space="preserve">      0.3</w:t>
            </w:r>
          </w:p>
        </w:tc>
        <w:tc>
          <w:tcPr>
            <w:tcW w:w="1560" w:type="dxa"/>
          </w:tcPr>
          <w:p w14:paraId="717D8666" w14:textId="77777777" w:rsidR="00AC1205" w:rsidRDefault="00AC1205"/>
        </w:tc>
      </w:tr>
      <w:tr w:rsidR="00AC1205" w14:paraId="717D866E" w14:textId="77777777">
        <w:tc>
          <w:tcPr>
            <w:tcW w:w="1560" w:type="dxa"/>
            <w:tcBorders>
              <w:right w:val="nil"/>
            </w:tcBorders>
          </w:tcPr>
          <w:p w14:paraId="717D8668" w14:textId="77777777" w:rsidR="00AC1205" w:rsidRDefault="00AC1205"/>
        </w:tc>
        <w:tc>
          <w:tcPr>
            <w:tcW w:w="1560" w:type="dxa"/>
            <w:tcBorders>
              <w:top w:val="single" w:sz="0" w:space="0" w:color="D3D3D3"/>
              <w:left w:val="nil"/>
              <w:bottom w:val="single" w:sz="0" w:space="0" w:color="D3D3D3"/>
            </w:tcBorders>
          </w:tcPr>
          <w:p w14:paraId="717D8669" w14:textId="77777777" w:rsidR="00AC1205" w:rsidRDefault="00000000">
            <w:pPr>
              <w:jc w:val="right"/>
            </w:pPr>
            <w:r>
              <w:rPr>
                <w:rFonts w:ascii="Consolas" w:eastAsia="Consolas" w:hAnsi="Consolas" w:cs="Consolas"/>
                <w:sz w:val="16"/>
              </w:rPr>
              <w:t>61</w:t>
            </w:r>
          </w:p>
        </w:tc>
        <w:tc>
          <w:tcPr>
            <w:tcW w:w="1560" w:type="dxa"/>
            <w:tcBorders>
              <w:top w:val="single" w:sz="0" w:space="0" w:color="D3D3D3"/>
              <w:bottom w:val="single" w:sz="0" w:space="0" w:color="D3D3D3"/>
            </w:tcBorders>
          </w:tcPr>
          <w:p w14:paraId="717D866A" w14:textId="77777777" w:rsidR="00AC1205" w:rsidRDefault="00000000">
            <w:r>
              <w:rPr>
                <w:rFonts w:ascii="Consolas" w:eastAsia="Consolas" w:hAnsi="Consolas" w:cs="Consolas"/>
                <w:sz w:val="16"/>
              </w:rPr>
              <w:t>[61] Market-oriented skilled agricultural workers</w:t>
            </w:r>
          </w:p>
        </w:tc>
        <w:tc>
          <w:tcPr>
            <w:tcW w:w="1560" w:type="dxa"/>
            <w:tcBorders>
              <w:top w:val="single" w:sz="0" w:space="0" w:color="D3D3D3"/>
              <w:bottom w:val="single" w:sz="0" w:space="0" w:color="D3D3D3"/>
            </w:tcBorders>
          </w:tcPr>
          <w:p w14:paraId="717D866B" w14:textId="77777777" w:rsidR="00AC1205" w:rsidRDefault="00000000">
            <w:pPr>
              <w:jc w:val="right"/>
            </w:pPr>
            <w:r>
              <w:rPr>
                <w:rFonts w:ascii="Consolas" w:eastAsia="Consolas" w:hAnsi="Consolas" w:cs="Consolas"/>
                <w:sz w:val="16"/>
              </w:rPr>
              <w:t xml:space="preserve">    36,168</w:t>
            </w:r>
          </w:p>
        </w:tc>
        <w:tc>
          <w:tcPr>
            <w:tcW w:w="1560" w:type="dxa"/>
            <w:tcBorders>
              <w:top w:val="single" w:sz="0" w:space="0" w:color="D3D3D3"/>
              <w:bottom w:val="single" w:sz="0" w:space="0" w:color="D3D3D3"/>
            </w:tcBorders>
          </w:tcPr>
          <w:p w14:paraId="717D866C" w14:textId="77777777" w:rsidR="00AC1205" w:rsidRDefault="00000000">
            <w:pPr>
              <w:jc w:val="right"/>
            </w:pPr>
            <w:r>
              <w:rPr>
                <w:rFonts w:ascii="Consolas" w:eastAsia="Consolas" w:hAnsi="Consolas" w:cs="Consolas"/>
                <w:sz w:val="16"/>
              </w:rPr>
              <w:t xml:space="preserve">      1.2</w:t>
            </w:r>
          </w:p>
        </w:tc>
        <w:tc>
          <w:tcPr>
            <w:tcW w:w="1560" w:type="dxa"/>
          </w:tcPr>
          <w:p w14:paraId="717D866D" w14:textId="77777777" w:rsidR="00AC1205" w:rsidRDefault="00AC1205"/>
        </w:tc>
      </w:tr>
      <w:tr w:rsidR="00AC1205" w14:paraId="717D8675" w14:textId="77777777">
        <w:tc>
          <w:tcPr>
            <w:tcW w:w="1560" w:type="dxa"/>
            <w:tcBorders>
              <w:right w:val="nil"/>
            </w:tcBorders>
          </w:tcPr>
          <w:p w14:paraId="717D866F" w14:textId="77777777" w:rsidR="00AC1205" w:rsidRDefault="00AC1205"/>
        </w:tc>
        <w:tc>
          <w:tcPr>
            <w:tcW w:w="1560" w:type="dxa"/>
            <w:tcBorders>
              <w:top w:val="single" w:sz="0" w:space="0" w:color="D3D3D3"/>
              <w:left w:val="nil"/>
              <w:bottom w:val="single" w:sz="0" w:space="0" w:color="D3D3D3"/>
            </w:tcBorders>
          </w:tcPr>
          <w:p w14:paraId="717D8670" w14:textId="77777777" w:rsidR="00AC1205" w:rsidRDefault="00000000">
            <w:pPr>
              <w:jc w:val="right"/>
            </w:pPr>
            <w:r>
              <w:rPr>
                <w:rFonts w:ascii="Consolas" w:eastAsia="Consolas" w:hAnsi="Consolas" w:cs="Consolas"/>
                <w:sz w:val="16"/>
              </w:rPr>
              <w:t>62</w:t>
            </w:r>
          </w:p>
        </w:tc>
        <w:tc>
          <w:tcPr>
            <w:tcW w:w="1560" w:type="dxa"/>
            <w:tcBorders>
              <w:top w:val="single" w:sz="0" w:space="0" w:color="D3D3D3"/>
              <w:bottom w:val="single" w:sz="0" w:space="0" w:color="D3D3D3"/>
            </w:tcBorders>
          </w:tcPr>
          <w:p w14:paraId="717D8671" w14:textId="77777777" w:rsidR="00AC1205" w:rsidRDefault="00000000">
            <w:r>
              <w:rPr>
                <w:rFonts w:ascii="Consolas" w:eastAsia="Consolas" w:hAnsi="Consolas" w:cs="Consolas"/>
                <w:sz w:val="16"/>
              </w:rPr>
              <w:t>[62] Market-oriented skilled forestry, fishery and hunting workers</w:t>
            </w:r>
          </w:p>
        </w:tc>
        <w:tc>
          <w:tcPr>
            <w:tcW w:w="1560" w:type="dxa"/>
            <w:tcBorders>
              <w:top w:val="single" w:sz="0" w:space="0" w:color="D3D3D3"/>
              <w:bottom w:val="single" w:sz="0" w:space="0" w:color="D3D3D3"/>
            </w:tcBorders>
          </w:tcPr>
          <w:p w14:paraId="717D8672" w14:textId="77777777" w:rsidR="00AC1205" w:rsidRDefault="00000000">
            <w:pPr>
              <w:jc w:val="right"/>
            </w:pPr>
            <w:r>
              <w:rPr>
                <w:rFonts w:ascii="Consolas" w:eastAsia="Consolas" w:hAnsi="Consolas" w:cs="Consolas"/>
                <w:sz w:val="16"/>
              </w:rPr>
              <w:t xml:space="preserve">     1,401</w:t>
            </w:r>
          </w:p>
        </w:tc>
        <w:tc>
          <w:tcPr>
            <w:tcW w:w="1560" w:type="dxa"/>
            <w:tcBorders>
              <w:top w:val="single" w:sz="0" w:space="0" w:color="D3D3D3"/>
              <w:bottom w:val="single" w:sz="0" w:space="0" w:color="D3D3D3"/>
            </w:tcBorders>
          </w:tcPr>
          <w:p w14:paraId="717D8673" w14:textId="77777777" w:rsidR="00AC1205" w:rsidRDefault="00000000">
            <w:pPr>
              <w:jc w:val="right"/>
            </w:pPr>
            <w:r>
              <w:rPr>
                <w:rFonts w:ascii="Consolas" w:eastAsia="Consolas" w:hAnsi="Consolas" w:cs="Consolas"/>
                <w:sz w:val="16"/>
              </w:rPr>
              <w:t xml:space="preserve">      0.0</w:t>
            </w:r>
          </w:p>
        </w:tc>
        <w:tc>
          <w:tcPr>
            <w:tcW w:w="1560" w:type="dxa"/>
          </w:tcPr>
          <w:p w14:paraId="717D8674" w14:textId="77777777" w:rsidR="00AC1205" w:rsidRDefault="00AC1205"/>
        </w:tc>
      </w:tr>
      <w:tr w:rsidR="00AC1205" w14:paraId="717D867C" w14:textId="77777777">
        <w:tc>
          <w:tcPr>
            <w:tcW w:w="1560" w:type="dxa"/>
            <w:tcBorders>
              <w:right w:val="nil"/>
            </w:tcBorders>
          </w:tcPr>
          <w:p w14:paraId="717D8676" w14:textId="77777777" w:rsidR="00AC1205" w:rsidRDefault="00AC1205"/>
        </w:tc>
        <w:tc>
          <w:tcPr>
            <w:tcW w:w="1560" w:type="dxa"/>
            <w:tcBorders>
              <w:top w:val="single" w:sz="0" w:space="0" w:color="D3D3D3"/>
              <w:left w:val="nil"/>
              <w:bottom w:val="single" w:sz="0" w:space="0" w:color="D3D3D3"/>
            </w:tcBorders>
          </w:tcPr>
          <w:p w14:paraId="717D8677" w14:textId="77777777" w:rsidR="00AC1205" w:rsidRDefault="00000000">
            <w:pPr>
              <w:jc w:val="right"/>
            </w:pPr>
            <w:r>
              <w:rPr>
                <w:rFonts w:ascii="Consolas" w:eastAsia="Consolas" w:hAnsi="Consolas" w:cs="Consolas"/>
                <w:sz w:val="16"/>
              </w:rPr>
              <w:t>70</w:t>
            </w:r>
          </w:p>
        </w:tc>
        <w:tc>
          <w:tcPr>
            <w:tcW w:w="1560" w:type="dxa"/>
            <w:tcBorders>
              <w:top w:val="single" w:sz="0" w:space="0" w:color="D3D3D3"/>
              <w:bottom w:val="single" w:sz="0" w:space="0" w:color="D3D3D3"/>
            </w:tcBorders>
          </w:tcPr>
          <w:p w14:paraId="717D8678" w14:textId="77777777" w:rsidR="00AC1205" w:rsidRDefault="00000000">
            <w:r>
              <w:rPr>
                <w:rFonts w:ascii="Consolas" w:eastAsia="Consolas" w:hAnsi="Consolas" w:cs="Consolas"/>
                <w:sz w:val="16"/>
              </w:rPr>
              <w:t>[70] Craft and related trades workers</w:t>
            </w:r>
          </w:p>
        </w:tc>
        <w:tc>
          <w:tcPr>
            <w:tcW w:w="1560" w:type="dxa"/>
            <w:tcBorders>
              <w:top w:val="single" w:sz="0" w:space="0" w:color="D3D3D3"/>
              <w:bottom w:val="single" w:sz="0" w:space="0" w:color="D3D3D3"/>
            </w:tcBorders>
          </w:tcPr>
          <w:p w14:paraId="717D8679" w14:textId="77777777" w:rsidR="00AC1205" w:rsidRDefault="00000000">
            <w:pPr>
              <w:jc w:val="right"/>
            </w:pPr>
            <w:r>
              <w:rPr>
                <w:rFonts w:ascii="Consolas" w:eastAsia="Consolas" w:hAnsi="Consolas" w:cs="Consolas"/>
                <w:sz w:val="16"/>
              </w:rPr>
              <w:t xml:space="preserve">    14,737</w:t>
            </w:r>
          </w:p>
        </w:tc>
        <w:tc>
          <w:tcPr>
            <w:tcW w:w="1560" w:type="dxa"/>
            <w:tcBorders>
              <w:top w:val="single" w:sz="0" w:space="0" w:color="D3D3D3"/>
              <w:bottom w:val="single" w:sz="0" w:space="0" w:color="D3D3D3"/>
            </w:tcBorders>
          </w:tcPr>
          <w:p w14:paraId="717D867A" w14:textId="77777777" w:rsidR="00AC1205" w:rsidRDefault="00000000">
            <w:pPr>
              <w:jc w:val="right"/>
            </w:pPr>
            <w:r>
              <w:rPr>
                <w:rFonts w:ascii="Consolas" w:eastAsia="Consolas" w:hAnsi="Consolas" w:cs="Consolas"/>
                <w:sz w:val="16"/>
              </w:rPr>
              <w:t xml:space="preserve">      0.5</w:t>
            </w:r>
          </w:p>
        </w:tc>
        <w:tc>
          <w:tcPr>
            <w:tcW w:w="1560" w:type="dxa"/>
          </w:tcPr>
          <w:p w14:paraId="717D867B" w14:textId="77777777" w:rsidR="00AC1205" w:rsidRDefault="00AC1205"/>
        </w:tc>
      </w:tr>
      <w:tr w:rsidR="00AC1205" w14:paraId="717D8683" w14:textId="77777777">
        <w:tc>
          <w:tcPr>
            <w:tcW w:w="1560" w:type="dxa"/>
            <w:tcBorders>
              <w:right w:val="nil"/>
            </w:tcBorders>
          </w:tcPr>
          <w:p w14:paraId="717D867D" w14:textId="77777777" w:rsidR="00AC1205" w:rsidRDefault="00AC1205"/>
        </w:tc>
        <w:tc>
          <w:tcPr>
            <w:tcW w:w="1560" w:type="dxa"/>
            <w:tcBorders>
              <w:top w:val="single" w:sz="0" w:space="0" w:color="D3D3D3"/>
              <w:left w:val="nil"/>
              <w:bottom w:val="single" w:sz="0" w:space="0" w:color="D3D3D3"/>
            </w:tcBorders>
          </w:tcPr>
          <w:p w14:paraId="717D867E" w14:textId="77777777" w:rsidR="00AC1205" w:rsidRDefault="00000000">
            <w:pPr>
              <w:jc w:val="right"/>
            </w:pPr>
            <w:r>
              <w:rPr>
                <w:rFonts w:ascii="Consolas" w:eastAsia="Consolas" w:hAnsi="Consolas" w:cs="Consolas"/>
                <w:sz w:val="16"/>
              </w:rPr>
              <w:t>71</w:t>
            </w:r>
          </w:p>
        </w:tc>
        <w:tc>
          <w:tcPr>
            <w:tcW w:w="1560" w:type="dxa"/>
            <w:tcBorders>
              <w:top w:val="single" w:sz="0" w:space="0" w:color="D3D3D3"/>
              <w:bottom w:val="single" w:sz="0" w:space="0" w:color="D3D3D3"/>
            </w:tcBorders>
          </w:tcPr>
          <w:p w14:paraId="717D867F" w14:textId="77777777" w:rsidR="00AC1205" w:rsidRDefault="00000000">
            <w:r>
              <w:rPr>
                <w:rFonts w:ascii="Consolas" w:eastAsia="Consolas" w:hAnsi="Consolas" w:cs="Consolas"/>
                <w:sz w:val="16"/>
              </w:rPr>
              <w:t>[71] Building and related trades workers (excluding electricians)</w:t>
            </w:r>
          </w:p>
        </w:tc>
        <w:tc>
          <w:tcPr>
            <w:tcW w:w="1560" w:type="dxa"/>
            <w:tcBorders>
              <w:top w:val="single" w:sz="0" w:space="0" w:color="D3D3D3"/>
              <w:bottom w:val="single" w:sz="0" w:space="0" w:color="D3D3D3"/>
            </w:tcBorders>
          </w:tcPr>
          <w:p w14:paraId="717D8680" w14:textId="77777777" w:rsidR="00AC1205" w:rsidRDefault="00000000">
            <w:pPr>
              <w:jc w:val="right"/>
            </w:pPr>
            <w:r>
              <w:rPr>
                <w:rFonts w:ascii="Consolas" w:eastAsia="Consolas" w:hAnsi="Consolas" w:cs="Consolas"/>
                <w:sz w:val="16"/>
              </w:rPr>
              <w:t xml:space="preserve">    65,716</w:t>
            </w:r>
          </w:p>
        </w:tc>
        <w:tc>
          <w:tcPr>
            <w:tcW w:w="1560" w:type="dxa"/>
            <w:tcBorders>
              <w:top w:val="single" w:sz="0" w:space="0" w:color="D3D3D3"/>
              <w:bottom w:val="single" w:sz="0" w:space="0" w:color="D3D3D3"/>
            </w:tcBorders>
          </w:tcPr>
          <w:p w14:paraId="717D8681" w14:textId="77777777" w:rsidR="00AC1205" w:rsidRDefault="00000000">
            <w:pPr>
              <w:jc w:val="right"/>
            </w:pPr>
            <w:r>
              <w:rPr>
                <w:rFonts w:ascii="Consolas" w:eastAsia="Consolas" w:hAnsi="Consolas" w:cs="Consolas"/>
                <w:sz w:val="16"/>
              </w:rPr>
              <w:t xml:space="preserve">      2.1</w:t>
            </w:r>
          </w:p>
        </w:tc>
        <w:tc>
          <w:tcPr>
            <w:tcW w:w="1560" w:type="dxa"/>
          </w:tcPr>
          <w:p w14:paraId="717D8682" w14:textId="77777777" w:rsidR="00AC1205" w:rsidRDefault="00AC1205"/>
        </w:tc>
      </w:tr>
      <w:tr w:rsidR="00AC1205" w14:paraId="717D868A" w14:textId="77777777">
        <w:tc>
          <w:tcPr>
            <w:tcW w:w="1560" w:type="dxa"/>
            <w:tcBorders>
              <w:right w:val="nil"/>
            </w:tcBorders>
          </w:tcPr>
          <w:p w14:paraId="717D8684" w14:textId="77777777" w:rsidR="00AC1205" w:rsidRDefault="00AC1205"/>
        </w:tc>
        <w:tc>
          <w:tcPr>
            <w:tcW w:w="1560" w:type="dxa"/>
            <w:tcBorders>
              <w:top w:val="single" w:sz="0" w:space="0" w:color="D3D3D3"/>
              <w:left w:val="nil"/>
              <w:bottom w:val="single" w:sz="0" w:space="0" w:color="D3D3D3"/>
            </w:tcBorders>
          </w:tcPr>
          <w:p w14:paraId="717D8685" w14:textId="77777777" w:rsidR="00AC1205" w:rsidRDefault="00000000">
            <w:pPr>
              <w:jc w:val="right"/>
            </w:pPr>
            <w:r>
              <w:rPr>
                <w:rFonts w:ascii="Consolas" w:eastAsia="Consolas" w:hAnsi="Consolas" w:cs="Consolas"/>
                <w:sz w:val="16"/>
              </w:rPr>
              <w:t>72</w:t>
            </w:r>
          </w:p>
        </w:tc>
        <w:tc>
          <w:tcPr>
            <w:tcW w:w="1560" w:type="dxa"/>
            <w:tcBorders>
              <w:top w:val="single" w:sz="0" w:space="0" w:color="D3D3D3"/>
              <w:bottom w:val="single" w:sz="0" w:space="0" w:color="D3D3D3"/>
            </w:tcBorders>
          </w:tcPr>
          <w:p w14:paraId="717D8686" w14:textId="77777777" w:rsidR="00AC1205" w:rsidRDefault="00000000">
            <w:r>
              <w:rPr>
                <w:rFonts w:ascii="Consolas" w:eastAsia="Consolas" w:hAnsi="Consolas" w:cs="Consolas"/>
                <w:sz w:val="16"/>
              </w:rPr>
              <w:t>[72] Metal, machinery and related trades workers</w:t>
            </w:r>
          </w:p>
        </w:tc>
        <w:tc>
          <w:tcPr>
            <w:tcW w:w="1560" w:type="dxa"/>
            <w:tcBorders>
              <w:top w:val="single" w:sz="0" w:space="0" w:color="D3D3D3"/>
              <w:bottom w:val="single" w:sz="0" w:space="0" w:color="D3D3D3"/>
            </w:tcBorders>
          </w:tcPr>
          <w:p w14:paraId="717D8687" w14:textId="77777777" w:rsidR="00AC1205" w:rsidRDefault="00000000">
            <w:pPr>
              <w:jc w:val="right"/>
            </w:pPr>
            <w:r>
              <w:rPr>
                <w:rFonts w:ascii="Consolas" w:eastAsia="Consolas" w:hAnsi="Consolas" w:cs="Consolas"/>
                <w:sz w:val="16"/>
              </w:rPr>
              <w:t xml:space="preserve">    69,237</w:t>
            </w:r>
          </w:p>
        </w:tc>
        <w:tc>
          <w:tcPr>
            <w:tcW w:w="1560" w:type="dxa"/>
            <w:tcBorders>
              <w:top w:val="single" w:sz="0" w:space="0" w:color="D3D3D3"/>
              <w:bottom w:val="single" w:sz="0" w:space="0" w:color="D3D3D3"/>
            </w:tcBorders>
          </w:tcPr>
          <w:p w14:paraId="717D8688" w14:textId="77777777" w:rsidR="00AC1205" w:rsidRDefault="00000000">
            <w:pPr>
              <w:jc w:val="right"/>
            </w:pPr>
            <w:r>
              <w:rPr>
                <w:rFonts w:ascii="Consolas" w:eastAsia="Consolas" w:hAnsi="Consolas" w:cs="Consolas"/>
                <w:sz w:val="16"/>
              </w:rPr>
              <w:t xml:space="preserve">      2.2</w:t>
            </w:r>
          </w:p>
        </w:tc>
        <w:tc>
          <w:tcPr>
            <w:tcW w:w="1560" w:type="dxa"/>
          </w:tcPr>
          <w:p w14:paraId="717D8689" w14:textId="77777777" w:rsidR="00AC1205" w:rsidRDefault="00AC1205"/>
        </w:tc>
      </w:tr>
      <w:tr w:rsidR="00AC1205" w14:paraId="717D8691" w14:textId="77777777">
        <w:tc>
          <w:tcPr>
            <w:tcW w:w="1560" w:type="dxa"/>
            <w:tcBorders>
              <w:right w:val="nil"/>
            </w:tcBorders>
          </w:tcPr>
          <w:p w14:paraId="717D868B" w14:textId="77777777" w:rsidR="00AC1205" w:rsidRDefault="00AC1205"/>
        </w:tc>
        <w:tc>
          <w:tcPr>
            <w:tcW w:w="1560" w:type="dxa"/>
            <w:tcBorders>
              <w:top w:val="single" w:sz="0" w:space="0" w:color="D3D3D3"/>
              <w:left w:val="nil"/>
              <w:bottom w:val="single" w:sz="0" w:space="0" w:color="D3D3D3"/>
            </w:tcBorders>
          </w:tcPr>
          <w:p w14:paraId="717D868C" w14:textId="77777777" w:rsidR="00AC1205" w:rsidRDefault="00000000">
            <w:pPr>
              <w:jc w:val="right"/>
            </w:pPr>
            <w:r>
              <w:rPr>
                <w:rFonts w:ascii="Consolas" w:eastAsia="Consolas" w:hAnsi="Consolas" w:cs="Consolas"/>
                <w:sz w:val="16"/>
              </w:rPr>
              <w:t>73</w:t>
            </w:r>
          </w:p>
        </w:tc>
        <w:tc>
          <w:tcPr>
            <w:tcW w:w="1560" w:type="dxa"/>
            <w:tcBorders>
              <w:top w:val="single" w:sz="0" w:space="0" w:color="D3D3D3"/>
              <w:bottom w:val="single" w:sz="0" w:space="0" w:color="D3D3D3"/>
            </w:tcBorders>
          </w:tcPr>
          <w:p w14:paraId="717D868D" w14:textId="77777777" w:rsidR="00AC1205" w:rsidRDefault="00000000">
            <w:r>
              <w:rPr>
                <w:rFonts w:ascii="Consolas" w:eastAsia="Consolas" w:hAnsi="Consolas" w:cs="Consolas"/>
                <w:sz w:val="16"/>
              </w:rPr>
              <w:t>[73] Handicraft and printing workers</w:t>
            </w:r>
          </w:p>
        </w:tc>
        <w:tc>
          <w:tcPr>
            <w:tcW w:w="1560" w:type="dxa"/>
            <w:tcBorders>
              <w:top w:val="single" w:sz="0" w:space="0" w:color="D3D3D3"/>
              <w:bottom w:val="single" w:sz="0" w:space="0" w:color="D3D3D3"/>
            </w:tcBorders>
          </w:tcPr>
          <w:p w14:paraId="717D868E" w14:textId="77777777" w:rsidR="00AC1205" w:rsidRDefault="00000000">
            <w:pPr>
              <w:jc w:val="right"/>
            </w:pPr>
            <w:r>
              <w:rPr>
                <w:rFonts w:ascii="Consolas" w:eastAsia="Consolas" w:hAnsi="Consolas" w:cs="Consolas"/>
                <w:sz w:val="16"/>
              </w:rPr>
              <w:t xml:space="preserve">     9,699</w:t>
            </w:r>
          </w:p>
        </w:tc>
        <w:tc>
          <w:tcPr>
            <w:tcW w:w="1560" w:type="dxa"/>
            <w:tcBorders>
              <w:top w:val="single" w:sz="0" w:space="0" w:color="D3D3D3"/>
              <w:bottom w:val="single" w:sz="0" w:space="0" w:color="D3D3D3"/>
            </w:tcBorders>
          </w:tcPr>
          <w:p w14:paraId="717D868F" w14:textId="77777777" w:rsidR="00AC1205" w:rsidRDefault="00000000">
            <w:pPr>
              <w:jc w:val="right"/>
            </w:pPr>
            <w:r>
              <w:rPr>
                <w:rFonts w:ascii="Consolas" w:eastAsia="Consolas" w:hAnsi="Consolas" w:cs="Consolas"/>
                <w:sz w:val="16"/>
              </w:rPr>
              <w:t xml:space="preserve">      0.3</w:t>
            </w:r>
          </w:p>
        </w:tc>
        <w:tc>
          <w:tcPr>
            <w:tcW w:w="1560" w:type="dxa"/>
          </w:tcPr>
          <w:p w14:paraId="717D8690" w14:textId="77777777" w:rsidR="00AC1205" w:rsidRDefault="00AC1205"/>
        </w:tc>
      </w:tr>
      <w:tr w:rsidR="00AC1205" w14:paraId="717D8698" w14:textId="77777777">
        <w:tc>
          <w:tcPr>
            <w:tcW w:w="1560" w:type="dxa"/>
            <w:tcBorders>
              <w:right w:val="nil"/>
            </w:tcBorders>
          </w:tcPr>
          <w:p w14:paraId="717D8692" w14:textId="77777777" w:rsidR="00AC1205" w:rsidRDefault="00AC1205"/>
        </w:tc>
        <w:tc>
          <w:tcPr>
            <w:tcW w:w="1560" w:type="dxa"/>
            <w:tcBorders>
              <w:top w:val="single" w:sz="0" w:space="0" w:color="D3D3D3"/>
              <w:left w:val="nil"/>
              <w:bottom w:val="single" w:sz="0" w:space="0" w:color="D3D3D3"/>
            </w:tcBorders>
          </w:tcPr>
          <w:p w14:paraId="717D8693" w14:textId="77777777" w:rsidR="00AC1205" w:rsidRDefault="00000000">
            <w:pPr>
              <w:jc w:val="right"/>
            </w:pPr>
            <w:r>
              <w:rPr>
                <w:rFonts w:ascii="Consolas" w:eastAsia="Consolas" w:hAnsi="Consolas" w:cs="Consolas"/>
                <w:sz w:val="16"/>
              </w:rPr>
              <w:t>74</w:t>
            </w:r>
          </w:p>
        </w:tc>
        <w:tc>
          <w:tcPr>
            <w:tcW w:w="1560" w:type="dxa"/>
            <w:tcBorders>
              <w:top w:val="single" w:sz="0" w:space="0" w:color="D3D3D3"/>
              <w:bottom w:val="single" w:sz="0" w:space="0" w:color="D3D3D3"/>
            </w:tcBorders>
          </w:tcPr>
          <w:p w14:paraId="717D8694" w14:textId="77777777" w:rsidR="00AC1205" w:rsidRDefault="00000000">
            <w:r>
              <w:rPr>
                <w:rFonts w:ascii="Consolas" w:eastAsia="Consolas" w:hAnsi="Consolas" w:cs="Consolas"/>
                <w:sz w:val="16"/>
              </w:rPr>
              <w:t>[74] Electrical and electronics trades workers</w:t>
            </w:r>
          </w:p>
        </w:tc>
        <w:tc>
          <w:tcPr>
            <w:tcW w:w="1560" w:type="dxa"/>
            <w:tcBorders>
              <w:top w:val="single" w:sz="0" w:space="0" w:color="D3D3D3"/>
              <w:bottom w:val="single" w:sz="0" w:space="0" w:color="D3D3D3"/>
            </w:tcBorders>
          </w:tcPr>
          <w:p w14:paraId="717D8695" w14:textId="77777777" w:rsidR="00AC1205" w:rsidRDefault="00000000">
            <w:pPr>
              <w:jc w:val="right"/>
            </w:pPr>
            <w:r>
              <w:rPr>
                <w:rFonts w:ascii="Consolas" w:eastAsia="Consolas" w:hAnsi="Consolas" w:cs="Consolas"/>
                <w:sz w:val="16"/>
              </w:rPr>
              <w:t xml:space="preserve">    18,720</w:t>
            </w:r>
          </w:p>
        </w:tc>
        <w:tc>
          <w:tcPr>
            <w:tcW w:w="1560" w:type="dxa"/>
            <w:tcBorders>
              <w:top w:val="single" w:sz="0" w:space="0" w:color="D3D3D3"/>
              <w:bottom w:val="single" w:sz="0" w:space="0" w:color="D3D3D3"/>
            </w:tcBorders>
          </w:tcPr>
          <w:p w14:paraId="717D8696" w14:textId="77777777" w:rsidR="00AC1205" w:rsidRDefault="00000000">
            <w:pPr>
              <w:jc w:val="right"/>
            </w:pPr>
            <w:r>
              <w:rPr>
                <w:rFonts w:ascii="Consolas" w:eastAsia="Consolas" w:hAnsi="Consolas" w:cs="Consolas"/>
                <w:sz w:val="16"/>
              </w:rPr>
              <w:t xml:space="preserve">      0.6</w:t>
            </w:r>
          </w:p>
        </w:tc>
        <w:tc>
          <w:tcPr>
            <w:tcW w:w="1560" w:type="dxa"/>
          </w:tcPr>
          <w:p w14:paraId="717D8697" w14:textId="77777777" w:rsidR="00AC1205" w:rsidRDefault="00AC1205"/>
        </w:tc>
      </w:tr>
      <w:tr w:rsidR="00AC1205" w14:paraId="717D869F" w14:textId="77777777">
        <w:tc>
          <w:tcPr>
            <w:tcW w:w="1560" w:type="dxa"/>
            <w:tcBorders>
              <w:right w:val="nil"/>
            </w:tcBorders>
          </w:tcPr>
          <w:p w14:paraId="717D8699" w14:textId="77777777" w:rsidR="00AC1205" w:rsidRDefault="00AC1205"/>
        </w:tc>
        <w:tc>
          <w:tcPr>
            <w:tcW w:w="1560" w:type="dxa"/>
            <w:tcBorders>
              <w:top w:val="single" w:sz="0" w:space="0" w:color="D3D3D3"/>
              <w:left w:val="nil"/>
              <w:bottom w:val="single" w:sz="0" w:space="0" w:color="D3D3D3"/>
            </w:tcBorders>
          </w:tcPr>
          <w:p w14:paraId="717D869A" w14:textId="77777777" w:rsidR="00AC1205" w:rsidRDefault="00000000">
            <w:pPr>
              <w:jc w:val="right"/>
            </w:pPr>
            <w:r>
              <w:rPr>
                <w:rFonts w:ascii="Consolas" w:eastAsia="Consolas" w:hAnsi="Consolas" w:cs="Consolas"/>
                <w:sz w:val="16"/>
              </w:rPr>
              <w:t>75</w:t>
            </w:r>
          </w:p>
        </w:tc>
        <w:tc>
          <w:tcPr>
            <w:tcW w:w="1560" w:type="dxa"/>
            <w:tcBorders>
              <w:top w:val="single" w:sz="0" w:space="0" w:color="D3D3D3"/>
              <w:bottom w:val="single" w:sz="0" w:space="0" w:color="D3D3D3"/>
            </w:tcBorders>
          </w:tcPr>
          <w:p w14:paraId="717D869B" w14:textId="77777777" w:rsidR="00AC1205" w:rsidRDefault="00000000">
            <w:r>
              <w:rPr>
                <w:rFonts w:ascii="Consolas" w:eastAsia="Consolas" w:hAnsi="Consolas" w:cs="Consolas"/>
                <w:sz w:val="16"/>
              </w:rPr>
              <w:t>[75] Food processing, woodworking, garment and other craft and related trades workers</w:t>
            </w:r>
          </w:p>
        </w:tc>
        <w:tc>
          <w:tcPr>
            <w:tcW w:w="1560" w:type="dxa"/>
            <w:tcBorders>
              <w:top w:val="single" w:sz="0" w:space="0" w:color="D3D3D3"/>
              <w:bottom w:val="single" w:sz="0" w:space="0" w:color="D3D3D3"/>
            </w:tcBorders>
          </w:tcPr>
          <w:p w14:paraId="717D869C" w14:textId="77777777" w:rsidR="00AC1205" w:rsidRDefault="00000000">
            <w:pPr>
              <w:jc w:val="right"/>
            </w:pPr>
            <w:r>
              <w:rPr>
                <w:rFonts w:ascii="Consolas" w:eastAsia="Consolas" w:hAnsi="Consolas" w:cs="Consolas"/>
                <w:sz w:val="16"/>
              </w:rPr>
              <w:t xml:space="preserve">     8,790</w:t>
            </w:r>
          </w:p>
        </w:tc>
        <w:tc>
          <w:tcPr>
            <w:tcW w:w="1560" w:type="dxa"/>
            <w:tcBorders>
              <w:top w:val="single" w:sz="0" w:space="0" w:color="D3D3D3"/>
              <w:bottom w:val="single" w:sz="0" w:space="0" w:color="D3D3D3"/>
            </w:tcBorders>
          </w:tcPr>
          <w:p w14:paraId="717D869D" w14:textId="77777777" w:rsidR="00AC1205" w:rsidRDefault="00000000">
            <w:pPr>
              <w:jc w:val="right"/>
            </w:pPr>
            <w:r>
              <w:rPr>
                <w:rFonts w:ascii="Consolas" w:eastAsia="Consolas" w:hAnsi="Consolas" w:cs="Consolas"/>
                <w:sz w:val="16"/>
              </w:rPr>
              <w:t xml:space="preserve">      0.3</w:t>
            </w:r>
          </w:p>
        </w:tc>
        <w:tc>
          <w:tcPr>
            <w:tcW w:w="1560" w:type="dxa"/>
          </w:tcPr>
          <w:p w14:paraId="717D869E" w14:textId="77777777" w:rsidR="00AC1205" w:rsidRDefault="00AC1205"/>
        </w:tc>
      </w:tr>
      <w:tr w:rsidR="00AC1205" w14:paraId="717D86A6" w14:textId="77777777">
        <w:tc>
          <w:tcPr>
            <w:tcW w:w="1560" w:type="dxa"/>
            <w:tcBorders>
              <w:right w:val="nil"/>
            </w:tcBorders>
          </w:tcPr>
          <w:p w14:paraId="717D86A0" w14:textId="77777777" w:rsidR="00AC1205" w:rsidRDefault="00AC1205"/>
        </w:tc>
        <w:tc>
          <w:tcPr>
            <w:tcW w:w="1560" w:type="dxa"/>
            <w:tcBorders>
              <w:top w:val="single" w:sz="0" w:space="0" w:color="D3D3D3"/>
              <w:left w:val="nil"/>
              <w:bottom w:val="single" w:sz="0" w:space="0" w:color="D3D3D3"/>
            </w:tcBorders>
          </w:tcPr>
          <w:p w14:paraId="717D86A1" w14:textId="77777777" w:rsidR="00AC1205" w:rsidRDefault="00000000">
            <w:pPr>
              <w:jc w:val="right"/>
            </w:pPr>
            <w:r>
              <w:rPr>
                <w:rFonts w:ascii="Consolas" w:eastAsia="Consolas" w:hAnsi="Consolas" w:cs="Consolas"/>
                <w:sz w:val="16"/>
              </w:rPr>
              <w:t>80</w:t>
            </w:r>
          </w:p>
        </w:tc>
        <w:tc>
          <w:tcPr>
            <w:tcW w:w="1560" w:type="dxa"/>
            <w:tcBorders>
              <w:top w:val="single" w:sz="0" w:space="0" w:color="D3D3D3"/>
              <w:bottom w:val="single" w:sz="0" w:space="0" w:color="D3D3D3"/>
            </w:tcBorders>
          </w:tcPr>
          <w:p w14:paraId="717D86A2" w14:textId="77777777" w:rsidR="00AC1205" w:rsidRDefault="00000000">
            <w:r>
              <w:rPr>
                <w:rFonts w:ascii="Consolas" w:eastAsia="Consolas" w:hAnsi="Consolas" w:cs="Consolas"/>
                <w:sz w:val="16"/>
              </w:rPr>
              <w:t>[80] Plant and machine operators and assemblers</w:t>
            </w:r>
          </w:p>
        </w:tc>
        <w:tc>
          <w:tcPr>
            <w:tcW w:w="1560" w:type="dxa"/>
            <w:tcBorders>
              <w:top w:val="single" w:sz="0" w:space="0" w:color="D3D3D3"/>
              <w:bottom w:val="single" w:sz="0" w:space="0" w:color="D3D3D3"/>
            </w:tcBorders>
          </w:tcPr>
          <w:p w14:paraId="717D86A3" w14:textId="77777777" w:rsidR="00AC1205" w:rsidRDefault="00000000">
            <w:pPr>
              <w:jc w:val="right"/>
            </w:pPr>
            <w:r>
              <w:rPr>
                <w:rFonts w:ascii="Consolas" w:eastAsia="Consolas" w:hAnsi="Consolas" w:cs="Consolas"/>
                <w:sz w:val="16"/>
              </w:rPr>
              <w:t xml:space="preserve">       428</w:t>
            </w:r>
          </w:p>
        </w:tc>
        <w:tc>
          <w:tcPr>
            <w:tcW w:w="1560" w:type="dxa"/>
            <w:tcBorders>
              <w:top w:val="single" w:sz="0" w:space="0" w:color="D3D3D3"/>
              <w:bottom w:val="single" w:sz="0" w:space="0" w:color="D3D3D3"/>
            </w:tcBorders>
          </w:tcPr>
          <w:p w14:paraId="717D86A4" w14:textId="77777777" w:rsidR="00AC1205" w:rsidRDefault="00000000">
            <w:pPr>
              <w:jc w:val="right"/>
            </w:pPr>
            <w:r>
              <w:rPr>
                <w:rFonts w:ascii="Consolas" w:eastAsia="Consolas" w:hAnsi="Consolas" w:cs="Consolas"/>
                <w:sz w:val="16"/>
              </w:rPr>
              <w:t xml:space="preserve">      0.0</w:t>
            </w:r>
          </w:p>
        </w:tc>
        <w:tc>
          <w:tcPr>
            <w:tcW w:w="1560" w:type="dxa"/>
          </w:tcPr>
          <w:p w14:paraId="717D86A5" w14:textId="77777777" w:rsidR="00AC1205" w:rsidRDefault="00AC1205"/>
        </w:tc>
      </w:tr>
      <w:tr w:rsidR="00AC1205" w14:paraId="717D86AD" w14:textId="77777777">
        <w:tc>
          <w:tcPr>
            <w:tcW w:w="1560" w:type="dxa"/>
            <w:tcBorders>
              <w:right w:val="nil"/>
            </w:tcBorders>
          </w:tcPr>
          <w:p w14:paraId="717D86A7" w14:textId="77777777" w:rsidR="00AC1205" w:rsidRDefault="00AC1205"/>
        </w:tc>
        <w:tc>
          <w:tcPr>
            <w:tcW w:w="1560" w:type="dxa"/>
            <w:tcBorders>
              <w:top w:val="single" w:sz="0" w:space="0" w:color="D3D3D3"/>
              <w:left w:val="nil"/>
              <w:bottom w:val="single" w:sz="0" w:space="0" w:color="D3D3D3"/>
            </w:tcBorders>
          </w:tcPr>
          <w:p w14:paraId="717D86A8" w14:textId="77777777" w:rsidR="00AC1205" w:rsidRDefault="00000000">
            <w:pPr>
              <w:jc w:val="right"/>
            </w:pPr>
            <w:r>
              <w:rPr>
                <w:rFonts w:ascii="Consolas" w:eastAsia="Consolas" w:hAnsi="Consolas" w:cs="Consolas"/>
                <w:sz w:val="16"/>
              </w:rPr>
              <w:t>81</w:t>
            </w:r>
          </w:p>
        </w:tc>
        <w:tc>
          <w:tcPr>
            <w:tcW w:w="1560" w:type="dxa"/>
            <w:tcBorders>
              <w:top w:val="single" w:sz="0" w:space="0" w:color="D3D3D3"/>
              <w:bottom w:val="single" w:sz="0" w:space="0" w:color="D3D3D3"/>
            </w:tcBorders>
          </w:tcPr>
          <w:p w14:paraId="717D86A9" w14:textId="77777777" w:rsidR="00AC1205" w:rsidRDefault="00000000">
            <w:r>
              <w:rPr>
                <w:rFonts w:ascii="Consolas" w:eastAsia="Consolas" w:hAnsi="Consolas" w:cs="Consolas"/>
                <w:sz w:val="16"/>
              </w:rPr>
              <w:t>[81] Stationary plant and machine operators</w:t>
            </w:r>
          </w:p>
        </w:tc>
        <w:tc>
          <w:tcPr>
            <w:tcW w:w="1560" w:type="dxa"/>
            <w:tcBorders>
              <w:top w:val="single" w:sz="0" w:space="0" w:color="D3D3D3"/>
              <w:bottom w:val="single" w:sz="0" w:space="0" w:color="D3D3D3"/>
            </w:tcBorders>
          </w:tcPr>
          <w:p w14:paraId="717D86AA" w14:textId="77777777" w:rsidR="00AC1205" w:rsidRDefault="00000000">
            <w:pPr>
              <w:jc w:val="right"/>
            </w:pPr>
            <w:r>
              <w:rPr>
                <w:rFonts w:ascii="Consolas" w:eastAsia="Consolas" w:hAnsi="Consolas" w:cs="Consolas"/>
                <w:sz w:val="16"/>
              </w:rPr>
              <w:t xml:space="preserve">    33,349</w:t>
            </w:r>
          </w:p>
        </w:tc>
        <w:tc>
          <w:tcPr>
            <w:tcW w:w="1560" w:type="dxa"/>
            <w:tcBorders>
              <w:top w:val="single" w:sz="0" w:space="0" w:color="D3D3D3"/>
              <w:bottom w:val="single" w:sz="0" w:space="0" w:color="D3D3D3"/>
            </w:tcBorders>
          </w:tcPr>
          <w:p w14:paraId="717D86AB" w14:textId="77777777" w:rsidR="00AC1205" w:rsidRDefault="00000000">
            <w:pPr>
              <w:jc w:val="right"/>
            </w:pPr>
            <w:r>
              <w:rPr>
                <w:rFonts w:ascii="Consolas" w:eastAsia="Consolas" w:hAnsi="Consolas" w:cs="Consolas"/>
                <w:sz w:val="16"/>
              </w:rPr>
              <w:t xml:space="preserve">      1.1</w:t>
            </w:r>
          </w:p>
        </w:tc>
        <w:tc>
          <w:tcPr>
            <w:tcW w:w="1560" w:type="dxa"/>
          </w:tcPr>
          <w:p w14:paraId="717D86AC" w14:textId="77777777" w:rsidR="00AC1205" w:rsidRDefault="00AC1205"/>
        </w:tc>
      </w:tr>
      <w:tr w:rsidR="00AC1205" w14:paraId="717D86B4" w14:textId="77777777">
        <w:tc>
          <w:tcPr>
            <w:tcW w:w="1560" w:type="dxa"/>
            <w:tcBorders>
              <w:right w:val="nil"/>
            </w:tcBorders>
          </w:tcPr>
          <w:p w14:paraId="717D86AE" w14:textId="77777777" w:rsidR="00AC1205" w:rsidRDefault="00AC1205"/>
        </w:tc>
        <w:tc>
          <w:tcPr>
            <w:tcW w:w="1560" w:type="dxa"/>
            <w:tcBorders>
              <w:top w:val="single" w:sz="0" w:space="0" w:color="D3D3D3"/>
              <w:left w:val="nil"/>
              <w:bottom w:val="single" w:sz="0" w:space="0" w:color="D3D3D3"/>
            </w:tcBorders>
          </w:tcPr>
          <w:p w14:paraId="717D86AF" w14:textId="77777777" w:rsidR="00AC1205" w:rsidRDefault="00000000">
            <w:pPr>
              <w:jc w:val="right"/>
            </w:pPr>
            <w:r>
              <w:rPr>
                <w:rFonts w:ascii="Consolas" w:eastAsia="Consolas" w:hAnsi="Consolas" w:cs="Consolas"/>
                <w:sz w:val="16"/>
              </w:rPr>
              <w:t>82</w:t>
            </w:r>
          </w:p>
        </w:tc>
        <w:tc>
          <w:tcPr>
            <w:tcW w:w="1560" w:type="dxa"/>
            <w:tcBorders>
              <w:top w:val="single" w:sz="0" w:space="0" w:color="D3D3D3"/>
              <w:bottom w:val="single" w:sz="0" w:space="0" w:color="D3D3D3"/>
            </w:tcBorders>
          </w:tcPr>
          <w:p w14:paraId="717D86B0" w14:textId="77777777" w:rsidR="00AC1205" w:rsidRDefault="00000000">
            <w:r>
              <w:rPr>
                <w:rFonts w:ascii="Consolas" w:eastAsia="Consolas" w:hAnsi="Consolas" w:cs="Consolas"/>
                <w:sz w:val="16"/>
              </w:rPr>
              <w:t>[82] Assemblers</w:t>
            </w:r>
          </w:p>
        </w:tc>
        <w:tc>
          <w:tcPr>
            <w:tcW w:w="1560" w:type="dxa"/>
            <w:tcBorders>
              <w:top w:val="single" w:sz="0" w:space="0" w:color="D3D3D3"/>
              <w:bottom w:val="single" w:sz="0" w:space="0" w:color="D3D3D3"/>
            </w:tcBorders>
          </w:tcPr>
          <w:p w14:paraId="717D86B1" w14:textId="77777777" w:rsidR="00AC1205" w:rsidRDefault="00000000">
            <w:pPr>
              <w:jc w:val="right"/>
            </w:pPr>
            <w:r>
              <w:rPr>
                <w:rFonts w:ascii="Consolas" w:eastAsia="Consolas" w:hAnsi="Consolas" w:cs="Consolas"/>
                <w:sz w:val="16"/>
              </w:rPr>
              <w:t xml:space="preserve">    33,637</w:t>
            </w:r>
          </w:p>
        </w:tc>
        <w:tc>
          <w:tcPr>
            <w:tcW w:w="1560" w:type="dxa"/>
            <w:tcBorders>
              <w:top w:val="single" w:sz="0" w:space="0" w:color="D3D3D3"/>
              <w:bottom w:val="single" w:sz="0" w:space="0" w:color="D3D3D3"/>
            </w:tcBorders>
          </w:tcPr>
          <w:p w14:paraId="717D86B2" w14:textId="77777777" w:rsidR="00AC1205" w:rsidRDefault="00000000">
            <w:pPr>
              <w:jc w:val="right"/>
            </w:pPr>
            <w:r>
              <w:rPr>
                <w:rFonts w:ascii="Consolas" w:eastAsia="Consolas" w:hAnsi="Consolas" w:cs="Consolas"/>
                <w:sz w:val="16"/>
              </w:rPr>
              <w:t xml:space="preserve">      1.1</w:t>
            </w:r>
          </w:p>
        </w:tc>
        <w:tc>
          <w:tcPr>
            <w:tcW w:w="1560" w:type="dxa"/>
          </w:tcPr>
          <w:p w14:paraId="717D86B3" w14:textId="77777777" w:rsidR="00AC1205" w:rsidRDefault="00AC1205"/>
        </w:tc>
      </w:tr>
      <w:tr w:rsidR="00AC1205" w14:paraId="717D86BB" w14:textId="77777777">
        <w:tc>
          <w:tcPr>
            <w:tcW w:w="1560" w:type="dxa"/>
            <w:tcBorders>
              <w:right w:val="nil"/>
            </w:tcBorders>
          </w:tcPr>
          <w:p w14:paraId="717D86B5" w14:textId="77777777" w:rsidR="00AC1205" w:rsidRDefault="00AC1205"/>
        </w:tc>
        <w:tc>
          <w:tcPr>
            <w:tcW w:w="1560" w:type="dxa"/>
            <w:tcBorders>
              <w:top w:val="single" w:sz="0" w:space="0" w:color="D3D3D3"/>
              <w:left w:val="nil"/>
              <w:bottom w:val="single" w:sz="0" w:space="0" w:color="D3D3D3"/>
            </w:tcBorders>
          </w:tcPr>
          <w:p w14:paraId="717D86B6" w14:textId="77777777" w:rsidR="00AC1205" w:rsidRDefault="00000000">
            <w:pPr>
              <w:jc w:val="right"/>
            </w:pPr>
            <w:r>
              <w:rPr>
                <w:rFonts w:ascii="Consolas" w:eastAsia="Consolas" w:hAnsi="Consolas" w:cs="Consolas"/>
                <w:sz w:val="16"/>
              </w:rPr>
              <w:t>83</w:t>
            </w:r>
          </w:p>
        </w:tc>
        <w:tc>
          <w:tcPr>
            <w:tcW w:w="1560" w:type="dxa"/>
            <w:tcBorders>
              <w:top w:val="single" w:sz="0" w:space="0" w:color="D3D3D3"/>
              <w:bottom w:val="single" w:sz="0" w:space="0" w:color="D3D3D3"/>
            </w:tcBorders>
          </w:tcPr>
          <w:p w14:paraId="717D86B7" w14:textId="77777777" w:rsidR="00AC1205" w:rsidRDefault="00000000">
            <w:r>
              <w:rPr>
                <w:rFonts w:ascii="Consolas" w:eastAsia="Consolas" w:hAnsi="Consolas" w:cs="Consolas"/>
                <w:sz w:val="16"/>
              </w:rPr>
              <w:t>[83] Drivers and mobile plant operators</w:t>
            </w:r>
          </w:p>
        </w:tc>
        <w:tc>
          <w:tcPr>
            <w:tcW w:w="1560" w:type="dxa"/>
            <w:tcBorders>
              <w:top w:val="single" w:sz="0" w:space="0" w:color="D3D3D3"/>
              <w:bottom w:val="single" w:sz="0" w:space="0" w:color="D3D3D3"/>
            </w:tcBorders>
          </w:tcPr>
          <w:p w14:paraId="717D86B8" w14:textId="77777777" w:rsidR="00AC1205" w:rsidRDefault="00000000">
            <w:pPr>
              <w:jc w:val="right"/>
            </w:pPr>
            <w:r>
              <w:rPr>
                <w:rFonts w:ascii="Consolas" w:eastAsia="Consolas" w:hAnsi="Consolas" w:cs="Consolas"/>
                <w:sz w:val="16"/>
              </w:rPr>
              <w:t xml:space="preserve">    64,597</w:t>
            </w:r>
          </w:p>
        </w:tc>
        <w:tc>
          <w:tcPr>
            <w:tcW w:w="1560" w:type="dxa"/>
            <w:tcBorders>
              <w:top w:val="single" w:sz="0" w:space="0" w:color="D3D3D3"/>
              <w:bottom w:val="single" w:sz="0" w:space="0" w:color="D3D3D3"/>
            </w:tcBorders>
          </w:tcPr>
          <w:p w14:paraId="717D86B9" w14:textId="77777777" w:rsidR="00AC1205" w:rsidRDefault="00000000">
            <w:pPr>
              <w:jc w:val="right"/>
            </w:pPr>
            <w:r>
              <w:rPr>
                <w:rFonts w:ascii="Consolas" w:eastAsia="Consolas" w:hAnsi="Consolas" w:cs="Consolas"/>
                <w:sz w:val="16"/>
              </w:rPr>
              <w:t xml:space="preserve">      2.1</w:t>
            </w:r>
          </w:p>
        </w:tc>
        <w:tc>
          <w:tcPr>
            <w:tcW w:w="1560" w:type="dxa"/>
          </w:tcPr>
          <w:p w14:paraId="717D86BA" w14:textId="77777777" w:rsidR="00AC1205" w:rsidRDefault="00AC1205"/>
        </w:tc>
      </w:tr>
      <w:tr w:rsidR="00AC1205" w14:paraId="717D86C2" w14:textId="77777777">
        <w:tc>
          <w:tcPr>
            <w:tcW w:w="1560" w:type="dxa"/>
            <w:tcBorders>
              <w:right w:val="nil"/>
            </w:tcBorders>
          </w:tcPr>
          <w:p w14:paraId="717D86BC" w14:textId="77777777" w:rsidR="00AC1205" w:rsidRDefault="00AC1205"/>
        </w:tc>
        <w:tc>
          <w:tcPr>
            <w:tcW w:w="1560" w:type="dxa"/>
            <w:tcBorders>
              <w:top w:val="single" w:sz="0" w:space="0" w:color="D3D3D3"/>
              <w:left w:val="nil"/>
              <w:bottom w:val="single" w:sz="0" w:space="0" w:color="D3D3D3"/>
            </w:tcBorders>
          </w:tcPr>
          <w:p w14:paraId="717D86BD" w14:textId="77777777" w:rsidR="00AC1205" w:rsidRDefault="00000000">
            <w:pPr>
              <w:jc w:val="right"/>
            </w:pPr>
            <w:r>
              <w:rPr>
                <w:rFonts w:ascii="Consolas" w:eastAsia="Consolas" w:hAnsi="Consolas" w:cs="Consolas"/>
                <w:sz w:val="16"/>
              </w:rPr>
              <w:t>85</w:t>
            </w:r>
          </w:p>
        </w:tc>
        <w:tc>
          <w:tcPr>
            <w:tcW w:w="1560" w:type="dxa"/>
            <w:tcBorders>
              <w:top w:val="single" w:sz="0" w:space="0" w:color="D3D3D3"/>
              <w:bottom w:val="single" w:sz="0" w:space="0" w:color="D3D3D3"/>
            </w:tcBorders>
          </w:tcPr>
          <w:p w14:paraId="717D86BE" w14:textId="77777777" w:rsidR="00AC1205" w:rsidRDefault="00AC1205"/>
        </w:tc>
        <w:tc>
          <w:tcPr>
            <w:tcW w:w="1560" w:type="dxa"/>
            <w:tcBorders>
              <w:top w:val="single" w:sz="0" w:space="0" w:color="D3D3D3"/>
              <w:bottom w:val="single" w:sz="0" w:space="0" w:color="D3D3D3"/>
            </w:tcBorders>
          </w:tcPr>
          <w:p w14:paraId="717D86BF"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86C0" w14:textId="77777777" w:rsidR="00AC1205" w:rsidRDefault="00000000">
            <w:pPr>
              <w:jc w:val="right"/>
            </w:pPr>
            <w:r>
              <w:rPr>
                <w:rFonts w:ascii="Consolas" w:eastAsia="Consolas" w:hAnsi="Consolas" w:cs="Consolas"/>
                <w:sz w:val="16"/>
              </w:rPr>
              <w:t xml:space="preserve">      0.0</w:t>
            </w:r>
          </w:p>
        </w:tc>
        <w:tc>
          <w:tcPr>
            <w:tcW w:w="1560" w:type="dxa"/>
          </w:tcPr>
          <w:p w14:paraId="717D86C1" w14:textId="77777777" w:rsidR="00AC1205" w:rsidRDefault="00AC1205"/>
        </w:tc>
      </w:tr>
      <w:tr w:rsidR="00AC1205" w14:paraId="717D86C9" w14:textId="77777777">
        <w:tc>
          <w:tcPr>
            <w:tcW w:w="1560" w:type="dxa"/>
            <w:tcBorders>
              <w:right w:val="nil"/>
            </w:tcBorders>
          </w:tcPr>
          <w:p w14:paraId="717D86C3" w14:textId="77777777" w:rsidR="00AC1205" w:rsidRDefault="00AC1205"/>
        </w:tc>
        <w:tc>
          <w:tcPr>
            <w:tcW w:w="1560" w:type="dxa"/>
            <w:tcBorders>
              <w:top w:val="single" w:sz="0" w:space="0" w:color="D3D3D3"/>
              <w:left w:val="nil"/>
              <w:bottom w:val="single" w:sz="0" w:space="0" w:color="D3D3D3"/>
            </w:tcBorders>
          </w:tcPr>
          <w:p w14:paraId="717D86C4" w14:textId="77777777" w:rsidR="00AC1205" w:rsidRDefault="00000000">
            <w:pPr>
              <w:jc w:val="right"/>
            </w:pPr>
            <w:r>
              <w:rPr>
                <w:rFonts w:ascii="Consolas" w:eastAsia="Consolas" w:hAnsi="Consolas" w:cs="Consolas"/>
                <w:sz w:val="16"/>
              </w:rPr>
              <w:t>90</w:t>
            </w:r>
          </w:p>
        </w:tc>
        <w:tc>
          <w:tcPr>
            <w:tcW w:w="1560" w:type="dxa"/>
            <w:tcBorders>
              <w:top w:val="single" w:sz="0" w:space="0" w:color="D3D3D3"/>
              <w:bottom w:val="single" w:sz="0" w:space="0" w:color="D3D3D3"/>
            </w:tcBorders>
          </w:tcPr>
          <w:p w14:paraId="717D86C5" w14:textId="77777777" w:rsidR="00AC1205" w:rsidRDefault="00000000">
            <w:r>
              <w:rPr>
                <w:rFonts w:ascii="Consolas" w:eastAsia="Consolas" w:hAnsi="Consolas" w:cs="Consolas"/>
                <w:sz w:val="16"/>
              </w:rPr>
              <w:t>[90] Elementary occupations</w:t>
            </w:r>
          </w:p>
        </w:tc>
        <w:tc>
          <w:tcPr>
            <w:tcW w:w="1560" w:type="dxa"/>
            <w:tcBorders>
              <w:top w:val="single" w:sz="0" w:space="0" w:color="D3D3D3"/>
              <w:bottom w:val="single" w:sz="0" w:space="0" w:color="D3D3D3"/>
            </w:tcBorders>
          </w:tcPr>
          <w:p w14:paraId="717D86C6" w14:textId="77777777" w:rsidR="00AC1205" w:rsidRDefault="00000000">
            <w:pPr>
              <w:jc w:val="right"/>
            </w:pPr>
            <w:r>
              <w:rPr>
                <w:rFonts w:ascii="Consolas" w:eastAsia="Consolas" w:hAnsi="Consolas" w:cs="Consolas"/>
                <w:sz w:val="16"/>
              </w:rPr>
              <w:t xml:space="preserve">    20,960</w:t>
            </w:r>
          </w:p>
        </w:tc>
        <w:tc>
          <w:tcPr>
            <w:tcW w:w="1560" w:type="dxa"/>
            <w:tcBorders>
              <w:top w:val="single" w:sz="0" w:space="0" w:color="D3D3D3"/>
              <w:bottom w:val="single" w:sz="0" w:space="0" w:color="D3D3D3"/>
            </w:tcBorders>
          </w:tcPr>
          <w:p w14:paraId="717D86C7" w14:textId="77777777" w:rsidR="00AC1205" w:rsidRDefault="00000000">
            <w:pPr>
              <w:jc w:val="right"/>
            </w:pPr>
            <w:r>
              <w:rPr>
                <w:rFonts w:ascii="Consolas" w:eastAsia="Consolas" w:hAnsi="Consolas" w:cs="Consolas"/>
                <w:sz w:val="16"/>
              </w:rPr>
              <w:t xml:space="preserve">      0.7</w:t>
            </w:r>
          </w:p>
        </w:tc>
        <w:tc>
          <w:tcPr>
            <w:tcW w:w="1560" w:type="dxa"/>
          </w:tcPr>
          <w:p w14:paraId="717D86C8" w14:textId="77777777" w:rsidR="00AC1205" w:rsidRDefault="00AC1205"/>
        </w:tc>
      </w:tr>
      <w:tr w:rsidR="00AC1205" w14:paraId="717D86D0" w14:textId="77777777">
        <w:tc>
          <w:tcPr>
            <w:tcW w:w="1560" w:type="dxa"/>
            <w:tcBorders>
              <w:right w:val="nil"/>
            </w:tcBorders>
          </w:tcPr>
          <w:p w14:paraId="717D86CA" w14:textId="77777777" w:rsidR="00AC1205" w:rsidRDefault="00AC1205"/>
        </w:tc>
        <w:tc>
          <w:tcPr>
            <w:tcW w:w="1560" w:type="dxa"/>
            <w:tcBorders>
              <w:top w:val="single" w:sz="0" w:space="0" w:color="D3D3D3"/>
              <w:left w:val="nil"/>
              <w:bottom w:val="single" w:sz="0" w:space="0" w:color="D3D3D3"/>
            </w:tcBorders>
          </w:tcPr>
          <w:p w14:paraId="717D86CB" w14:textId="77777777" w:rsidR="00AC1205" w:rsidRDefault="00000000">
            <w:pPr>
              <w:jc w:val="right"/>
            </w:pPr>
            <w:r>
              <w:rPr>
                <w:rFonts w:ascii="Consolas" w:eastAsia="Consolas" w:hAnsi="Consolas" w:cs="Consolas"/>
                <w:sz w:val="16"/>
              </w:rPr>
              <w:t>91</w:t>
            </w:r>
          </w:p>
        </w:tc>
        <w:tc>
          <w:tcPr>
            <w:tcW w:w="1560" w:type="dxa"/>
            <w:tcBorders>
              <w:top w:val="single" w:sz="0" w:space="0" w:color="D3D3D3"/>
              <w:bottom w:val="single" w:sz="0" w:space="0" w:color="D3D3D3"/>
            </w:tcBorders>
          </w:tcPr>
          <w:p w14:paraId="717D86CC" w14:textId="77777777" w:rsidR="00AC1205" w:rsidRDefault="00000000">
            <w:r>
              <w:rPr>
                <w:rFonts w:ascii="Consolas" w:eastAsia="Consolas" w:hAnsi="Consolas" w:cs="Consolas"/>
                <w:sz w:val="16"/>
              </w:rPr>
              <w:t>[91] Cleaners and helpers</w:t>
            </w:r>
          </w:p>
        </w:tc>
        <w:tc>
          <w:tcPr>
            <w:tcW w:w="1560" w:type="dxa"/>
            <w:tcBorders>
              <w:top w:val="single" w:sz="0" w:space="0" w:color="D3D3D3"/>
              <w:bottom w:val="single" w:sz="0" w:space="0" w:color="D3D3D3"/>
            </w:tcBorders>
          </w:tcPr>
          <w:p w14:paraId="717D86CD" w14:textId="77777777" w:rsidR="00AC1205" w:rsidRDefault="00000000">
            <w:pPr>
              <w:jc w:val="right"/>
            </w:pPr>
            <w:r>
              <w:rPr>
                <w:rFonts w:ascii="Consolas" w:eastAsia="Consolas" w:hAnsi="Consolas" w:cs="Consolas"/>
                <w:sz w:val="16"/>
              </w:rPr>
              <w:t xml:space="preserve">    62,282</w:t>
            </w:r>
          </w:p>
        </w:tc>
        <w:tc>
          <w:tcPr>
            <w:tcW w:w="1560" w:type="dxa"/>
            <w:tcBorders>
              <w:top w:val="single" w:sz="0" w:space="0" w:color="D3D3D3"/>
              <w:bottom w:val="single" w:sz="0" w:space="0" w:color="D3D3D3"/>
            </w:tcBorders>
          </w:tcPr>
          <w:p w14:paraId="717D86CE" w14:textId="77777777" w:rsidR="00AC1205" w:rsidRDefault="00000000">
            <w:pPr>
              <w:jc w:val="right"/>
            </w:pPr>
            <w:r>
              <w:rPr>
                <w:rFonts w:ascii="Consolas" w:eastAsia="Consolas" w:hAnsi="Consolas" w:cs="Consolas"/>
                <w:sz w:val="16"/>
              </w:rPr>
              <w:t xml:space="preserve">      2.0</w:t>
            </w:r>
          </w:p>
        </w:tc>
        <w:tc>
          <w:tcPr>
            <w:tcW w:w="1560" w:type="dxa"/>
          </w:tcPr>
          <w:p w14:paraId="717D86CF" w14:textId="77777777" w:rsidR="00AC1205" w:rsidRDefault="00AC1205"/>
        </w:tc>
      </w:tr>
      <w:tr w:rsidR="00AC1205" w14:paraId="717D86D7" w14:textId="77777777">
        <w:tc>
          <w:tcPr>
            <w:tcW w:w="1560" w:type="dxa"/>
            <w:tcBorders>
              <w:right w:val="nil"/>
            </w:tcBorders>
          </w:tcPr>
          <w:p w14:paraId="717D86D1" w14:textId="77777777" w:rsidR="00AC1205" w:rsidRDefault="00AC1205"/>
        </w:tc>
        <w:tc>
          <w:tcPr>
            <w:tcW w:w="1560" w:type="dxa"/>
            <w:tcBorders>
              <w:top w:val="single" w:sz="0" w:space="0" w:color="D3D3D3"/>
              <w:left w:val="nil"/>
              <w:bottom w:val="single" w:sz="0" w:space="0" w:color="D3D3D3"/>
            </w:tcBorders>
          </w:tcPr>
          <w:p w14:paraId="717D86D2" w14:textId="77777777" w:rsidR="00AC1205" w:rsidRDefault="00000000">
            <w:pPr>
              <w:jc w:val="right"/>
            </w:pPr>
            <w:r>
              <w:rPr>
                <w:rFonts w:ascii="Consolas" w:eastAsia="Consolas" w:hAnsi="Consolas" w:cs="Consolas"/>
                <w:sz w:val="16"/>
              </w:rPr>
              <w:t>92</w:t>
            </w:r>
          </w:p>
        </w:tc>
        <w:tc>
          <w:tcPr>
            <w:tcW w:w="1560" w:type="dxa"/>
            <w:tcBorders>
              <w:top w:val="single" w:sz="0" w:space="0" w:color="D3D3D3"/>
              <w:bottom w:val="single" w:sz="0" w:space="0" w:color="D3D3D3"/>
            </w:tcBorders>
          </w:tcPr>
          <w:p w14:paraId="717D86D3" w14:textId="77777777" w:rsidR="00AC1205" w:rsidRDefault="00000000">
            <w:r>
              <w:rPr>
                <w:rFonts w:ascii="Consolas" w:eastAsia="Consolas" w:hAnsi="Consolas" w:cs="Consolas"/>
                <w:sz w:val="16"/>
              </w:rPr>
              <w:t>[92] Agricultural, forestry and fishery labourers</w:t>
            </w:r>
          </w:p>
        </w:tc>
        <w:tc>
          <w:tcPr>
            <w:tcW w:w="1560" w:type="dxa"/>
            <w:tcBorders>
              <w:top w:val="single" w:sz="0" w:space="0" w:color="D3D3D3"/>
              <w:bottom w:val="single" w:sz="0" w:space="0" w:color="D3D3D3"/>
            </w:tcBorders>
          </w:tcPr>
          <w:p w14:paraId="717D86D4" w14:textId="77777777" w:rsidR="00AC1205" w:rsidRDefault="00000000">
            <w:pPr>
              <w:jc w:val="right"/>
            </w:pPr>
            <w:r>
              <w:rPr>
                <w:rFonts w:ascii="Consolas" w:eastAsia="Consolas" w:hAnsi="Consolas" w:cs="Consolas"/>
                <w:sz w:val="16"/>
              </w:rPr>
              <w:t xml:space="preserve">     8,952</w:t>
            </w:r>
          </w:p>
        </w:tc>
        <w:tc>
          <w:tcPr>
            <w:tcW w:w="1560" w:type="dxa"/>
            <w:tcBorders>
              <w:top w:val="single" w:sz="0" w:space="0" w:color="D3D3D3"/>
              <w:bottom w:val="single" w:sz="0" w:space="0" w:color="D3D3D3"/>
            </w:tcBorders>
          </w:tcPr>
          <w:p w14:paraId="717D86D5" w14:textId="77777777" w:rsidR="00AC1205" w:rsidRDefault="00000000">
            <w:pPr>
              <w:jc w:val="right"/>
            </w:pPr>
            <w:r>
              <w:rPr>
                <w:rFonts w:ascii="Consolas" w:eastAsia="Consolas" w:hAnsi="Consolas" w:cs="Consolas"/>
                <w:sz w:val="16"/>
              </w:rPr>
              <w:t xml:space="preserve">      0.3</w:t>
            </w:r>
          </w:p>
        </w:tc>
        <w:tc>
          <w:tcPr>
            <w:tcW w:w="1560" w:type="dxa"/>
          </w:tcPr>
          <w:p w14:paraId="717D86D6" w14:textId="77777777" w:rsidR="00AC1205" w:rsidRDefault="00AC1205"/>
        </w:tc>
      </w:tr>
      <w:tr w:rsidR="00AC1205" w14:paraId="717D86DE" w14:textId="77777777">
        <w:tc>
          <w:tcPr>
            <w:tcW w:w="1560" w:type="dxa"/>
            <w:tcBorders>
              <w:right w:val="nil"/>
            </w:tcBorders>
          </w:tcPr>
          <w:p w14:paraId="717D86D8" w14:textId="77777777" w:rsidR="00AC1205" w:rsidRDefault="00AC1205"/>
        </w:tc>
        <w:tc>
          <w:tcPr>
            <w:tcW w:w="1560" w:type="dxa"/>
            <w:tcBorders>
              <w:top w:val="single" w:sz="0" w:space="0" w:color="D3D3D3"/>
              <w:left w:val="nil"/>
              <w:bottom w:val="single" w:sz="0" w:space="0" w:color="D3D3D3"/>
            </w:tcBorders>
          </w:tcPr>
          <w:p w14:paraId="717D86D9" w14:textId="77777777" w:rsidR="00AC1205" w:rsidRDefault="00000000">
            <w:pPr>
              <w:jc w:val="right"/>
            </w:pPr>
            <w:r>
              <w:rPr>
                <w:rFonts w:ascii="Consolas" w:eastAsia="Consolas" w:hAnsi="Consolas" w:cs="Consolas"/>
                <w:sz w:val="16"/>
              </w:rPr>
              <w:t>93</w:t>
            </w:r>
          </w:p>
        </w:tc>
        <w:tc>
          <w:tcPr>
            <w:tcW w:w="1560" w:type="dxa"/>
            <w:tcBorders>
              <w:top w:val="single" w:sz="0" w:space="0" w:color="D3D3D3"/>
              <w:bottom w:val="single" w:sz="0" w:space="0" w:color="D3D3D3"/>
            </w:tcBorders>
          </w:tcPr>
          <w:p w14:paraId="717D86DA" w14:textId="77777777" w:rsidR="00AC1205" w:rsidRDefault="00000000">
            <w:r>
              <w:rPr>
                <w:rFonts w:ascii="Consolas" w:eastAsia="Consolas" w:hAnsi="Consolas" w:cs="Consolas"/>
                <w:sz w:val="16"/>
              </w:rPr>
              <w:t>[93] Labourers in mining, construction, manufacturing and transport</w:t>
            </w:r>
          </w:p>
        </w:tc>
        <w:tc>
          <w:tcPr>
            <w:tcW w:w="1560" w:type="dxa"/>
            <w:tcBorders>
              <w:top w:val="single" w:sz="0" w:space="0" w:color="D3D3D3"/>
              <w:bottom w:val="single" w:sz="0" w:space="0" w:color="D3D3D3"/>
            </w:tcBorders>
          </w:tcPr>
          <w:p w14:paraId="717D86DB" w14:textId="77777777" w:rsidR="00AC1205" w:rsidRDefault="00000000">
            <w:pPr>
              <w:jc w:val="right"/>
            </w:pPr>
            <w:r>
              <w:rPr>
                <w:rFonts w:ascii="Consolas" w:eastAsia="Consolas" w:hAnsi="Consolas" w:cs="Consolas"/>
                <w:sz w:val="16"/>
              </w:rPr>
              <w:t xml:space="preserve">    52,467</w:t>
            </w:r>
          </w:p>
        </w:tc>
        <w:tc>
          <w:tcPr>
            <w:tcW w:w="1560" w:type="dxa"/>
            <w:tcBorders>
              <w:top w:val="single" w:sz="0" w:space="0" w:color="D3D3D3"/>
              <w:bottom w:val="single" w:sz="0" w:space="0" w:color="D3D3D3"/>
            </w:tcBorders>
          </w:tcPr>
          <w:p w14:paraId="717D86DC" w14:textId="77777777" w:rsidR="00AC1205" w:rsidRDefault="00000000">
            <w:pPr>
              <w:jc w:val="right"/>
            </w:pPr>
            <w:r>
              <w:rPr>
                <w:rFonts w:ascii="Consolas" w:eastAsia="Consolas" w:hAnsi="Consolas" w:cs="Consolas"/>
                <w:sz w:val="16"/>
              </w:rPr>
              <w:t xml:space="preserve">      1.7</w:t>
            </w:r>
          </w:p>
        </w:tc>
        <w:tc>
          <w:tcPr>
            <w:tcW w:w="1560" w:type="dxa"/>
          </w:tcPr>
          <w:p w14:paraId="717D86DD" w14:textId="77777777" w:rsidR="00AC1205" w:rsidRDefault="00AC1205"/>
        </w:tc>
      </w:tr>
      <w:tr w:rsidR="00AC1205" w14:paraId="717D86E5" w14:textId="77777777">
        <w:tc>
          <w:tcPr>
            <w:tcW w:w="1560" w:type="dxa"/>
            <w:tcBorders>
              <w:right w:val="nil"/>
            </w:tcBorders>
          </w:tcPr>
          <w:p w14:paraId="717D86DF" w14:textId="77777777" w:rsidR="00AC1205" w:rsidRDefault="00AC1205"/>
        </w:tc>
        <w:tc>
          <w:tcPr>
            <w:tcW w:w="1560" w:type="dxa"/>
            <w:tcBorders>
              <w:top w:val="single" w:sz="0" w:space="0" w:color="D3D3D3"/>
              <w:left w:val="nil"/>
              <w:bottom w:val="single" w:sz="0" w:space="0" w:color="D3D3D3"/>
            </w:tcBorders>
          </w:tcPr>
          <w:p w14:paraId="717D86E0" w14:textId="77777777" w:rsidR="00AC1205" w:rsidRDefault="00000000">
            <w:pPr>
              <w:jc w:val="right"/>
            </w:pPr>
            <w:r>
              <w:rPr>
                <w:rFonts w:ascii="Consolas" w:eastAsia="Consolas" w:hAnsi="Consolas" w:cs="Consolas"/>
                <w:sz w:val="16"/>
              </w:rPr>
              <w:t>94</w:t>
            </w:r>
          </w:p>
        </w:tc>
        <w:tc>
          <w:tcPr>
            <w:tcW w:w="1560" w:type="dxa"/>
            <w:tcBorders>
              <w:top w:val="single" w:sz="0" w:space="0" w:color="D3D3D3"/>
              <w:bottom w:val="single" w:sz="0" w:space="0" w:color="D3D3D3"/>
            </w:tcBorders>
          </w:tcPr>
          <w:p w14:paraId="717D86E1" w14:textId="77777777" w:rsidR="00AC1205" w:rsidRDefault="00000000">
            <w:r>
              <w:rPr>
                <w:rFonts w:ascii="Consolas" w:eastAsia="Consolas" w:hAnsi="Consolas" w:cs="Consolas"/>
                <w:sz w:val="16"/>
              </w:rPr>
              <w:t>[94] Food preparation assistants</w:t>
            </w:r>
          </w:p>
        </w:tc>
        <w:tc>
          <w:tcPr>
            <w:tcW w:w="1560" w:type="dxa"/>
            <w:tcBorders>
              <w:top w:val="single" w:sz="0" w:space="0" w:color="D3D3D3"/>
              <w:bottom w:val="single" w:sz="0" w:space="0" w:color="D3D3D3"/>
            </w:tcBorders>
          </w:tcPr>
          <w:p w14:paraId="717D86E2" w14:textId="77777777" w:rsidR="00AC1205" w:rsidRDefault="00000000">
            <w:pPr>
              <w:jc w:val="right"/>
            </w:pPr>
            <w:r>
              <w:rPr>
                <w:rFonts w:ascii="Consolas" w:eastAsia="Consolas" w:hAnsi="Consolas" w:cs="Consolas"/>
                <w:sz w:val="16"/>
              </w:rPr>
              <w:t xml:space="preserve">     4,717</w:t>
            </w:r>
          </w:p>
        </w:tc>
        <w:tc>
          <w:tcPr>
            <w:tcW w:w="1560" w:type="dxa"/>
            <w:tcBorders>
              <w:top w:val="single" w:sz="0" w:space="0" w:color="D3D3D3"/>
              <w:bottom w:val="single" w:sz="0" w:space="0" w:color="D3D3D3"/>
            </w:tcBorders>
          </w:tcPr>
          <w:p w14:paraId="717D86E3" w14:textId="77777777" w:rsidR="00AC1205" w:rsidRDefault="00000000">
            <w:pPr>
              <w:jc w:val="right"/>
            </w:pPr>
            <w:r>
              <w:rPr>
                <w:rFonts w:ascii="Consolas" w:eastAsia="Consolas" w:hAnsi="Consolas" w:cs="Consolas"/>
                <w:sz w:val="16"/>
              </w:rPr>
              <w:t xml:space="preserve">      0.2</w:t>
            </w:r>
          </w:p>
        </w:tc>
        <w:tc>
          <w:tcPr>
            <w:tcW w:w="1560" w:type="dxa"/>
          </w:tcPr>
          <w:p w14:paraId="717D86E4" w14:textId="77777777" w:rsidR="00AC1205" w:rsidRDefault="00AC1205"/>
        </w:tc>
      </w:tr>
      <w:tr w:rsidR="00AC1205" w14:paraId="717D86EC" w14:textId="77777777">
        <w:tc>
          <w:tcPr>
            <w:tcW w:w="1560" w:type="dxa"/>
            <w:tcBorders>
              <w:right w:val="nil"/>
            </w:tcBorders>
          </w:tcPr>
          <w:p w14:paraId="717D86E6" w14:textId="77777777" w:rsidR="00AC1205" w:rsidRDefault="00AC1205"/>
        </w:tc>
        <w:tc>
          <w:tcPr>
            <w:tcW w:w="1560" w:type="dxa"/>
            <w:tcBorders>
              <w:top w:val="single" w:sz="0" w:space="0" w:color="D3D3D3"/>
              <w:left w:val="nil"/>
              <w:bottom w:val="single" w:sz="0" w:space="0" w:color="D3D3D3"/>
            </w:tcBorders>
          </w:tcPr>
          <w:p w14:paraId="717D86E7" w14:textId="77777777" w:rsidR="00AC1205" w:rsidRDefault="00000000">
            <w:pPr>
              <w:jc w:val="right"/>
            </w:pPr>
            <w:r>
              <w:rPr>
                <w:rFonts w:ascii="Consolas" w:eastAsia="Consolas" w:hAnsi="Consolas" w:cs="Consolas"/>
                <w:sz w:val="16"/>
              </w:rPr>
              <w:t>95</w:t>
            </w:r>
          </w:p>
        </w:tc>
        <w:tc>
          <w:tcPr>
            <w:tcW w:w="1560" w:type="dxa"/>
            <w:tcBorders>
              <w:top w:val="single" w:sz="0" w:space="0" w:color="D3D3D3"/>
              <w:bottom w:val="single" w:sz="0" w:space="0" w:color="D3D3D3"/>
            </w:tcBorders>
          </w:tcPr>
          <w:p w14:paraId="717D86E8" w14:textId="77777777" w:rsidR="00AC1205" w:rsidRDefault="00000000">
            <w:r>
              <w:rPr>
                <w:rFonts w:ascii="Consolas" w:eastAsia="Consolas" w:hAnsi="Consolas" w:cs="Consolas"/>
                <w:sz w:val="16"/>
              </w:rPr>
              <w:t>[95] Street and related sales and services workers</w:t>
            </w:r>
          </w:p>
        </w:tc>
        <w:tc>
          <w:tcPr>
            <w:tcW w:w="1560" w:type="dxa"/>
            <w:tcBorders>
              <w:top w:val="single" w:sz="0" w:space="0" w:color="D3D3D3"/>
              <w:bottom w:val="single" w:sz="0" w:space="0" w:color="D3D3D3"/>
            </w:tcBorders>
          </w:tcPr>
          <w:p w14:paraId="717D86E9" w14:textId="77777777" w:rsidR="00AC1205" w:rsidRDefault="00000000">
            <w:pPr>
              <w:jc w:val="right"/>
            </w:pPr>
            <w:r>
              <w:rPr>
                <w:rFonts w:ascii="Consolas" w:eastAsia="Consolas" w:hAnsi="Consolas" w:cs="Consolas"/>
                <w:sz w:val="16"/>
              </w:rPr>
              <w:t xml:space="preserve">     7,495</w:t>
            </w:r>
          </w:p>
        </w:tc>
        <w:tc>
          <w:tcPr>
            <w:tcW w:w="1560" w:type="dxa"/>
            <w:tcBorders>
              <w:top w:val="single" w:sz="0" w:space="0" w:color="D3D3D3"/>
              <w:bottom w:val="single" w:sz="0" w:space="0" w:color="D3D3D3"/>
            </w:tcBorders>
          </w:tcPr>
          <w:p w14:paraId="717D86EA" w14:textId="77777777" w:rsidR="00AC1205" w:rsidRDefault="00000000">
            <w:pPr>
              <w:jc w:val="right"/>
            </w:pPr>
            <w:r>
              <w:rPr>
                <w:rFonts w:ascii="Consolas" w:eastAsia="Consolas" w:hAnsi="Consolas" w:cs="Consolas"/>
                <w:sz w:val="16"/>
              </w:rPr>
              <w:t xml:space="preserve">      0.2</w:t>
            </w:r>
          </w:p>
        </w:tc>
        <w:tc>
          <w:tcPr>
            <w:tcW w:w="1560" w:type="dxa"/>
          </w:tcPr>
          <w:p w14:paraId="717D86EB" w14:textId="77777777" w:rsidR="00AC1205" w:rsidRDefault="00AC1205"/>
        </w:tc>
      </w:tr>
      <w:tr w:rsidR="00AC1205" w14:paraId="717D86F3" w14:textId="77777777">
        <w:tc>
          <w:tcPr>
            <w:tcW w:w="1560" w:type="dxa"/>
            <w:tcBorders>
              <w:right w:val="nil"/>
            </w:tcBorders>
          </w:tcPr>
          <w:p w14:paraId="717D86ED" w14:textId="77777777" w:rsidR="00AC1205" w:rsidRDefault="00AC1205"/>
        </w:tc>
        <w:tc>
          <w:tcPr>
            <w:tcW w:w="1560" w:type="dxa"/>
            <w:tcBorders>
              <w:top w:val="single" w:sz="0" w:space="0" w:color="D3D3D3"/>
              <w:left w:val="nil"/>
              <w:bottom w:val="single" w:sz="0" w:space="0" w:color="D3D3D3"/>
            </w:tcBorders>
          </w:tcPr>
          <w:p w14:paraId="717D86EE" w14:textId="77777777" w:rsidR="00AC1205" w:rsidRDefault="00000000">
            <w:pPr>
              <w:jc w:val="right"/>
            </w:pPr>
            <w:r>
              <w:rPr>
                <w:rFonts w:ascii="Consolas" w:eastAsia="Consolas" w:hAnsi="Consolas" w:cs="Consolas"/>
                <w:sz w:val="16"/>
              </w:rPr>
              <w:t>96</w:t>
            </w:r>
          </w:p>
        </w:tc>
        <w:tc>
          <w:tcPr>
            <w:tcW w:w="1560" w:type="dxa"/>
            <w:tcBorders>
              <w:top w:val="single" w:sz="0" w:space="0" w:color="D3D3D3"/>
              <w:bottom w:val="single" w:sz="0" w:space="0" w:color="D3D3D3"/>
            </w:tcBorders>
          </w:tcPr>
          <w:p w14:paraId="717D86EF" w14:textId="77777777" w:rsidR="00AC1205" w:rsidRDefault="00000000">
            <w:r>
              <w:rPr>
                <w:rFonts w:ascii="Consolas" w:eastAsia="Consolas" w:hAnsi="Consolas" w:cs="Consolas"/>
                <w:sz w:val="16"/>
              </w:rPr>
              <w:t>[96] Refuse workers and other elementary workers</w:t>
            </w:r>
          </w:p>
        </w:tc>
        <w:tc>
          <w:tcPr>
            <w:tcW w:w="1560" w:type="dxa"/>
            <w:tcBorders>
              <w:top w:val="single" w:sz="0" w:space="0" w:color="D3D3D3"/>
              <w:bottom w:val="single" w:sz="0" w:space="0" w:color="D3D3D3"/>
            </w:tcBorders>
          </w:tcPr>
          <w:p w14:paraId="717D86F0" w14:textId="77777777" w:rsidR="00AC1205" w:rsidRDefault="00000000">
            <w:pPr>
              <w:jc w:val="right"/>
            </w:pPr>
            <w:r>
              <w:rPr>
                <w:rFonts w:ascii="Consolas" w:eastAsia="Consolas" w:hAnsi="Consolas" w:cs="Consolas"/>
                <w:sz w:val="16"/>
              </w:rPr>
              <w:t xml:space="preserve">     5,210</w:t>
            </w:r>
          </w:p>
        </w:tc>
        <w:tc>
          <w:tcPr>
            <w:tcW w:w="1560" w:type="dxa"/>
            <w:tcBorders>
              <w:top w:val="single" w:sz="0" w:space="0" w:color="D3D3D3"/>
              <w:bottom w:val="single" w:sz="0" w:space="0" w:color="D3D3D3"/>
            </w:tcBorders>
          </w:tcPr>
          <w:p w14:paraId="717D86F1" w14:textId="77777777" w:rsidR="00AC1205" w:rsidRDefault="00000000">
            <w:pPr>
              <w:jc w:val="right"/>
            </w:pPr>
            <w:r>
              <w:rPr>
                <w:rFonts w:ascii="Consolas" w:eastAsia="Consolas" w:hAnsi="Consolas" w:cs="Consolas"/>
                <w:sz w:val="16"/>
              </w:rPr>
              <w:t xml:space="preserve">      0.2</w:t>
            </w:r>
          </w:p>
        </w:tc>
        <w:tc>
          <w:tcPr>
            <w:tcW w:w="1560" w:type="dxa"/>
          </w:tcPr>
          <w:p w14:paraId="717D86F2" w14:textId="77777777" w:rsidR="00AC1205" w:rsidRDefault="00AC1205"/>
        </w:tc>
      </w:tr>
      <w:tr w:rsidR="00AC1205" w14:paraId="717D86FA" w14:textId="77777777">
        <w:tc>
          <w:tcPr>
            <w:tcW w:w="1560" w:type="dxa"/>
            <w:tcBorders>
              <w:right w:val="nil"/>
            </w:tcBorders>
          </w:tcPr>
          <w:p w14:paraId="717D86F4" w14:textId="77777777" w:rsidR="00AC1205" w:rsidRDefault="00AC1205"/>
        </w:tc>
        <w:tc>
          <w:tcPr>
            <w:tcW w:w="1560" w:type="dxa"/>
            <w:tcBorders>
              <w:top w:val="single" w:sz="0" w:space="0" w:color="D3D3D3"/>
              <w:left w:val="nil"/>
              <w:bottom w:val="single" w:sz="0" w:space="0" w:color="D3D3D3"/>
            </w:tcBorders>
          </w:tcPr>
          <w:p w14:paraId="717D86F5" w14:textId="77777777" w:rsidR="00AC1205" w:rsidRDefault="00000000">
            <w:pPr>
              <w:jc w:val="right"/>
            </w:pPr>
            <w:r>
              <w:rPr>
                <w:rFonts w:ascii="Consolas" w:eastAsia="Consolas" w:hAnsi="Consolas" w:cs="Consolas"/>
                <w:sz w:val="16"/>
              </w:rPr>
              <w:t>99</w:t>
            </w:r>
          </w:p>
        </w:tc>
        <w:tc>
          <w:tcPr>
            <w:tcW w:w="1560" w:type="dxa"/>
            <w:tcBorders>
              <w:top w:val="single" w:sz="0" w:space="0" w:color="D3D3D3"/>
              <w:bottom w:val="single" w:sz="0" w:space="0" w:color="D3D3D3"/>
            </w:tcBorders>
          </w:tcPr>
          <w:p w14:paraId="717D86F6" w14:textId="77777777" w:rsidR="00AC1205" w:rsidRDefault="00AC1205"/>
        </w:tc>
        <w:tc>
          <w:tcPr>
            <w:tcW w:w="1560" w:type="dxa"/>
            <w:tcBorders>
              <w:top w:val="single" w:sz="0" w:space="0" w:color="D3D3D3"/>
              <w:bottom w:val="single" w:sz="0" w:space="0" w:color="D3D3D3"/>
            </w:tcBorders>
          </w:tcPr>
          <w:p w14:paraId="717D86F7" w14:textId="77777777" w:rsidR="00AC1205" w:rsidRDefault="00000000">
            <w:pPr>
              <w:jc w:val="right"/>
            </w:pPr>
            <w:r>
              <w:rPr>
                <w:rFonts w:ascii="Consolas" w:eastAsia="Consolas" w:hAnsi="Consolas" w:cs="Consolas"/>
                <w:sz w:val="16"/>
              </w:rPr>
              <w:t xml:space="preserve">        11</w:t>
            </w:r>
          </w:p>
        </w:tc>
        <w:tc>
          <w:tcPr>
            <w:tcW w:w="1560" w:type="dxa"/>
            <w:tcBorders>
              <w:top w:val="single" w:sz="0" w:space="0" w:color="D3D3D3"/>
              <w:bottom w:val="single" w:sz="0" w:space="0" w:color="D3D3D3"/>
            </w:tcBorders>
          </w:tcPr>
          <w:p w14:paraId="717D86F8" w14:textId="77777777" w:rsidR="00AC1205" w:rsidRDefault="00000000">
            <w:pPr>
              <w:jc w:val="right"/>
            </w:pPr>
            <w:r>
              <w:rPr>
                <w:rFonts w:ascii="Consolas" w:eastAsia="Consolas" w:hAnsi="Consolas" w:cs="Consolas"/>
                <w:sz w:val="16"/>
              </w:rPr>
              <w:t xml:space="preserve">      0.0</w:t>
            </w:r>
          </w:p>
        </w:tc>
        <w:tc>
          <w:tcPr>
            <w:tcW w:w="1560" w:type="dxa"/>
          </w:tcPr>
          <w:p w14:paraId="717D86F9" w14:textId="77777777" w:rsidR="00AC1205" w:rsidRDefault="00AC1205"/>
        </w:tc>
      </w:tr>
      <w:tr w:rsidR="00AC1205" w14:paraId="717D8701" w14:textId="77777777">
        <w:tc>
          <w:tcPr>
            <w:tcW w:w="1560" w:type="dxa"/>
            <w:tcBorders>
              <w:right w:val="nil"/>
            </w:tcBorders>
          </w:tcPr>
          <w:p w14:paraId="717D86FB" w14:textId="77777777" w:rsidR="00AC1205" w:rsidRDefault="00AC1205"/>
        </w:tc>
        <w:tc>
          <w:tcPr>
            <w:tcW w:w="1560" w:type="dxa"/>
            <w:tcBorders>
              <w:top w:val="single" w:sz="0" w:space="0" w:color="D3D3D3"/>
              <w:left w:val="nil"/>
              <w:bottom w:val="single" w:sz="0" w:space="0" w:color="D3D3D3"/>
            </w:tcBorders>
          </w:tcPr>
          <w:p w14:paraId="717D86FC" w14:textId="77777777" w:rsidR="00AC1205" w:rsidRDefault="00000000">
            <w:pPr>
              <w:jc w:val="right"/>
            </w:pPr>
            <w:r>
              <w:rPr>
                <w:rFonts w:ascii="Consolas" w:eastAsia="Consolas" w:hAnsi="Consolas" w:cs="Consolas"/>
                <w:sz w:val="16"/>
              </w:rPr>
              <w:t>100</w:t>
            </w:r>
          </w:p>
        </w:tc>
        <w:tc>
          <w:tcPr>
            <w:tcW w:w="1560" w:type="dxa"/>
            <w:tcBorders>
              <w:top w:val="single" w:sz="0" w:space="0" w:color="D3D3D3"/>
              <w:bottom w:val="single" w:sz="0" w:space="0" w:color="D3D3D3"/>
            </w:tcBorders>
          </w:tcPr>
          <w:p w14:paraId="717D86FD" w14:textId="77777777" w:rsidR="00AC1205" w:rsidRDefault="00AC1205"/>
        </w:tc>
        <w:tc>
          <w:tcPr>
            <w:tcW w:w="1560" w:type="dxa"/>
            <w:tcBorders>
              <w:top w:val="single" w:sz="0" w:space="0" w:color="D3D3D3"/>
              <w:bottom w:val="single" w:sz="0" w:space="0" w:color="D3D3D3"/>
            </w:tcBorders>
          </w:tcPr>
          <w:p w14:paraId="717D86FE" w14:textId="77777777" w:rsidR="00AC1205" w:rsidRDefault="00000000">
            <w:pPr>
              <w:jc w:val="right"/>
            </w:pPr>
            <w:r>
              <w:rPr>
                <w:rFonts w:ascii="Consolas" w:eastAsia="Consolas" w:hAnsi="Consolas" w:cs="Consolas"/>
                <w:sz w:val="16"/>
              </w:rPr>
              <w:t xml:space="preserve">     1,555</w:t>
            </w:r>
          </w:p>
        </w:tc>
        <w:tc>
          <w:tcPr>
            <w:tcW w:w="1560" w:type="dxa"/>
            <w:tcBorders>
              <w:top w:val="single" w:sz="0" w:space="0" w:color="D3D3D3"/>
              <w:bottom w:val="single" w:sz="0" w:space="0" w:color="D3D3D3"/>
            </w:tcBorders>
          </w:tcPr>
          <w:p w14:paraId="717D86FF" w14:textId="77777777" w:rsidR="00AC1205" w:rsidRDefault="00000000">
            <w:pPr>
              <w:jc w:val="right"/>
            </w:pPr>
            <w:r>
              <w:rPr>
                <w:rFonts w:ascii="Consolas" w:eastAsia="Consolas" w:hAnsi="Consolas" w:cs="Consolas"/>
                <w:sz w:val="16"/>
              </w:rPr>
              <w:t xml:space="preserve">      0.1</w:t>
            </w:r>
          </w:p>
        </w:tc>
        <w:tc>
          <w:tcPr>
            <w:tcW w:w="1560" w:type="dxa"/>
          </w:tcPr>
          <w:p w14:paraId="717D8700" w14:textId="77777777" w:rsidR="00AC1205" w:rsidRDefault="00AC1205"/>
        </w:tc>
      </w:tr>
      <w:tr w:rsidR="00AC1205" w14:paraId="717D8708" w14:textId="77777777">
        <w:tc>
          <w:tcPr>
            <w:tcW w:w="1560" w:type="dxa"/>
            <w:tcBorders>
              <w:right w:val="nil"/>
            </w:tcBorders>
          </w:tcPr>
          <w:p w14:paraId="717D8702" w14:textId="77777777" w:rsidR="00AC1205" w:rsidRDefault="00AC1205"/>
        </w:tc>
        <w:tc>
          <w:tcPr>
            <w:tcW w:w="1560" w:type="dxa"/>
            <w:tcBorders>
              <w:top w:val="single" w:sz="0" w:space="0" w:color="D3D3D3"/>
              <w:left w:val="nil"/>
              <w:bottom w:val="single" w:sz="0" w:space="0" w:color="D3D3D3"/>
            </w:tcBorders>
          </w:tcPr>
          <w:p w14:paraId="717D8703" w14:textId="77777777" w:rsidR="00AC1205" w:rsidRDefault="00000000">
            <w:pPr>
              <w:jc w:val="right"/>
            </w:pPr>
            <w:r>
              <w:rPr>
                <w:rFonts w:ascii="Consolas" w:eastAsia="Consolas" w:hAnsi="Consolas" w:cs="Consolas"/>
                <w:sz w:val="16"/>
              </w:rPr>
              <w:t>110</w:t>
            </w:r>
          </w:p>
        </w:tc>
        <w:tc>
          <w:tcPr>
            <w:tcW w:w="1560" w:type="dxa"/>
            <w:tcBorders>
              <w:top w:val="single" w:sz="0" w:space="0" w:color="D3D3D3"/>
              <w:bottom w:val="single" w:sz="0" w:space="0" w:color="D3D3D3"/>
            </w:tcBorders>
          </w:tcPr>
          <w:p w14:paraId="717D8704" w14:textId="77777777" w:rsidR="00AC1205" w:rsidRDefault="00AC1205"/>
        </w:tc>
        <w:tc>
          <w:tcPr>
            <w:tcW w:w="1560" w:type="dxa"/>
            <w:tcBorders>
              <w:top w:val="single" w:sz="0" w:space="0" w:color="D3D3D3"/>
              <w:bottom w:val="single" w:sz="0" w:space="0" w:color="D3D3D3"/>
            </w:tcBorders>
          </w:tcPr>
          <w:p w14:paraId="717D8705" w14:textId="77777777" w:rsidR="00AC1205" w:rsidRDefault="00000000">
            <w:pPr>
              <w:jc w:val="right"/>
            </w:pPr>
            <w:r>
              <w:rPr>
                <w:rFonts w:ascii="Consolas" w:eastAsia="Consolas" w:hAnsi="Consolas" w:cs="Consolas"/>
                <w:sz w:val="16"/>
              </w:rPr>
              <w:t xml:space="preserve">        66</w:t>
            </w:r>
          </w:p>
        </w:tc>
        <w:tc>
          <w:tcPr>
            <w:tcW w:w="1560" w:type="dxa"/>
            <w:tcBorders>
              <w:top w:val="single" w:sz="0" w:space="0" w:color="D3D3D3"/>
              <w:bottom w:val="single" w:sz="0" w:space="0" w:color="D3D3D3"/>
            </w:tcBorders>
          </w:tcPr>
          <w:p w14:paraId="717D8706" w14:textId="77777777" w:rsidR="00AC1205" w:rsidRDefault="00000000">
            <w:pPr>
              <w:jc w:val="right"/>
            </w:pPr>
            <w:r>
              <w:rPr>
                <w:rFonts w:ascii="Consolas" w:eastAsia="Consolas" w:hAnsi="Consolas" w:cs="Consolas"/>
                <w:sz w:val="16"/>
              </w:rPr>
              <w:t xml:space="preserve">      0.0</w:t>
            </w:r>
          </w:p>
        </w:tc>
        <w:tc>
          <w:tcPr>
            <w:tcW w:w="1560" w:type="dxa"/>
          </w:tcPr>
          <w:p w14:paraId="717D8707" w14:textId="77777777" w:rsidR="00AC1205" w:rsidRDefault="00AC1205"/>
        </w:tc>
      </w:tr>
      <w:tr w:rsidR="00AC1205" w14:paraId="717D870F" w14:textId="77777777">
        <w:tc>
          <w:tcPr>
            <w:tcW w:w="1560" w:type="dxa"/>
            <w:tcBorders>
              <w:right w:val="nil"/>
            </w:tcBorders>
          </w:tcPr>
          <w:p w14:paraId="717D8709" w14:textId="77777777" w:rsidR="00AC1205" w:rsidRDefault="00AC1205"/>
        </w:tc>
        <w:tc>
          <w:tcPr>
            <w:tcW w:w="1560" w:type="dxa"/>
            <w:tcBorders>
              <w:top w:val="single" w:sz="0" w:space="0" w:color="D3D3D3"/>
              <w:left w:val="nil"/>
              <w:bottom w:val="single" w:sz="0" w:space="0" w:color="D3D3D3"/>
            </w:tcBorders>
          </w:tcPr>
          <w:p w14:paraId="717D870A" w14:textId="77777777" w:rsidR="00AC1205" w:rsidRDefault="00000000">
            <w:pPr>
              <w:jc w:val="right"/>
            </w:pPr>
            <w:r>
              <w:rPr>
                <w:rFonts w:ascii="Consolas" w:eastAsia="Consolas" w:hAnsi="Consolas" w:cs="Consolas"/>
                <w:sz w:val="16"/>
              </w:rPr>
              <w:t>210</w:t>
            </w:r>
          </w:p>
        </w:tc>
        <w:tc>
          <w:tcPr>
            <w:tcW w:w="1560" w:type="dxa"/>
            <w:tcBorders>
              <w:top w:val="single" w:sz="0" w:space="0" w:color="D3D3D3"/>
              <w:bottom w:val="single" w:sz="0" w:space="0" w:color="D3D3D3"/>
            </w:tcBorders>
          </w:tcPr>
          <w:p w14:paraId="717D870B" w14:textId="77777777" w:rsidR="00AC1205" w:rsidRDefault="00AC1205"/>
        </w:tc>
        <w:tc>
          <w:tcPr>
            <w:tcW w:w="1560" w:type="dxa"/>
            <w:tcBorders>
              <w:top w:val="single" w:sz="0" w:space="0" w:color="D3D3D3"/>
              <w:bottom w:val="single" w:sz="0" w:space="0" w:color="D3D3D3"/>
            </w:tcBorders>
          </w:tcPr>
          <w:p w14:paraId="717D870C" w14:textId="77777777" w:rsidR="00AC1205" w:rsidRDefault="00000000">
            <w:pPr>
              <w:jc w:val="right"/>
            </w:pPr>
            <w:r>
              <w:rPr>
                <w:rFonts w:ascii="Consolas" w:eastAsia="Consolas" w:hAnsi="Consolas" w:cs="Consolas"/>
                <w:sz w:val="16"/>
              </w:rPr>
              <w:t xml:space="preserve">        10</w:t>
            </w:r>
          </w:p>
        </w:tc>
        <w:tc>
          <w:tcPr>
            <w:tcW w:w="1560" w:type="dxa"/>
            <w:tcBorders>
              <w:top w:val="single" w:sz="0" w:space="0" w:color="D3D3D3"/>
              <w:bottom w:val="single" w:sz="0" w:space="0" w:color="D3D3D3"/>
            </w:tcBorders>
          </w:tcPr>
          <w:p w14:paraId="717D870D" w14:textId="77777777" w:rsidR="00AC1205" w:rsidRDefault="00000000">
            <w:pPr>
              <w:jc w:val="right"/>
            </w:pPr>
            <w:r>
              <w:rPr>
                <w:rFonts w:ascii="Consolas" w:eastAsia="Consolas" w:hAnsi="Consolas" w:cs="Consolas"/>
                <w:sz w:val="16"/>
              </w:rPr>
              <w:t xml:space="preserve">      0.0</w:t>
            </w:r>
          </w:p>
        </w:tc>
        <w:tc>
          <w:tcPr>
            <w:tcW w:w="1560" w:type="dxa"/>
          </w:tcPr>
          <w:p w14:paraId="717D870E" w14:textId="77777777" w:rsidR="00AC1205" w:rsidRDefault="00AC1205"/>
        </w:tc>
      </w:tr>
      <w:tr w:rsidR="00AC1205" w14:paraId="717D8716" w14:textId="77777777">
        <w:tc>
          <w:tcPr>
            <w:tcW w:w="1560" w:type="dxa"/>
            <w:tcBorders>
              <w:right w:val="nil"/>
            </w:tcBorders>
          </w:tcPr>
          <w:p w14:paraId="717D8710" w14:textId="77777777" w:rsidR="00AC1205" w:rsidRDefault="00AC1205"/>
        </w:tc>
        <w:tc>
          <w:tcPr>
            <w:tcW w:w="1560" w:type="dxa"/>
            <w:tcBorders>
              <w:top w:val="single" w:sz="0" w:space="0" w:color="D3D3D3"/>
              <w:left w:val="nil"/>
              <w:bottom w:val="single" w:sz="0" w:space="0" w:color="D3D3D3"/>
            </w:tcBorders>
          </w:tcPr>
          <w:p w14:paraId="717D8711" w14:textId="77777777" w:rsidR="00AC1205" w:rsidRDefault="00000000">
            <w:pPr>
              <w:jc w:val="right"/>
            </w:pPr>
            <w:r>
              <w:rPr>
                <w:rFonts w:ascii="Consolas" w:eastAsia="Consolas" w:hAnsi="Consolas" w:cs="Consolas"/>
                <w:sz w:val="16"/>
              </w:rPr>
              <w:t>310</w:t>
            </w:r>
          </w:p>
        </w:tc>
        <w:tc>
          <w:tcPr>
            <w:tcW w:w="1560" w:type="dxa"/>
            <w:tcBorders>
              <w:top w:val="single" w:sz="0" w:space="0" w:color="D3D3D3"/>
              <w:bottom w:val="single" w:sz="0" w:space="0" w:color="D3D3D3"/>
            </w:tcBorders>
          </w:tcPr>
          <w:p w14:paraId="717D8712" w14:textId="77777777" w:rsidR="00AC1205" w:rsidRDefault="00AC1205"/>
        </w:tc>
        <w:tc>
          <w:tcPr>
            <w:tcW w:w="1560" w:type="dxa"/>
            <w:tcBorders>
              <w:top w:val="single" w:sz="0" w:space="0" w:color="D3D3D3"/>
              <w:bottom w:val="single" w:sz="0" w:space="0" w:color="D3D3D3"/>
            </w:tcBorders>
          </w:tcPr>
          <w:p w14:paraId="717D8713" w14:textId="77777777" w:rsidR="00AC1205" w:rsidRDefault="00000000">
            <w:pPr>
              <w:jc w:val="right"/>
            </w:pPr>
            <w:r>
              <w:rPr>
                <w:rFonts w:ascii="Consolas" w:eastAsia="Consolas" w:hAnsi="Consolas" w:cs="Consolas"/>
                <w:sz w:val="16"/>
              </w:rPr>
              <w:t xml:space="preserve">        46</w:t>
            </w:r>
          </w:p>
        </w:tc>
        <w:tc>
          <w:tcPr>
            <w:tcW w:w="1560" w:type="dxa"/>
            <w:tcBorders>
              <w:top w:val="single" w:sz="0" w:space="0" w:color="D3D3D3"/>
              <w:bottom w:val="single" w:sz="0" w:space="0" w:color="D3D3D3"/>
            </w:tcBorders>
          </w:tcPr>
          <w:p w14:paraId="717D8714" w14:textId="77777777" w:rsidR="00AC1205" w:rsidRDefault="00000000">
            <w:pPr>
              <w:jc w:val="right"/>
            </w:pPr>
            <w:r>
              <w:rPr>
                <w:rFonts w:ascii="Consolas" w:eastAsia="Consolas" w:hAnsi="Consolas" w:cs="Consolas"/>
                <w:sz w:val="16"/>
              </w:rPr>
              <w:t xml:space="preserve">      0.0</w:t>
            </w:r>
          </w:p>
        </w:tc>
        <w:tc>
          <w:tcPr>
            <w:tcW w:w="1560" w:type="dxa"/>
          </w:tcPr>
          <w:p w14:paraId="717D8715" w14:textId="77777777" w:rsidR="00AC1205" w:rsidRDefault="00AC1205"/>
        </w:tc>
      </w:tr>
      <w:tr w:rsidR="00AC1205" w14:paraId="717D871D" w14:textId="77777777">
        <w:tc>
          <w:tcPr>
            <w:tcW w:w="1560" w:type="dxa"/>
            <w:tcBorders>
              <w:right w:val="nil"/>
            </w:tcBorders>
          </w:tcPr>
          <w:p w14:paraId="717D8717" w14:textId="77777777" w:rsidR="00AC1205" w:rsidRDefault="00AC1205"/>
        </w:tc>
        <w:tc>
          <w:tcPr>
            <w:tcW w:w="1560" w:type="dxa"/>
            <w:tcBorders>
              <w:top w:val="single" w:sz="0" w:space="0" w:color="D3D3D3"/>
              <w:left w:val="nil"/>
              <w:bottom w:val="single" w:sz="0" w:space="0" w:color="000000"/>
            </w:tcBorders>
          </w:tcPr>
          <w:p w14:paraId="717D8718"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719" w14:textId="77777777" w:rsidR="00AC1205" w:rsidRDefault="00AC1205"/>
        </w:tc>
        <w:tc>
          <w:tcPr>
            <w:tcW w:w="1560" w:type="dxa"/>
            <w:tcBorders>
              <w:top w:val="single" w:sz="0" w:space="0" w:color="D3D3D3"/>
              <w:bottom w:val="single" w:sz="0" w:space="0" w:color="000000"/>
            </w:tcBorders>
          </w:tcPr>
          <w:p w14:paraId="717D871A" w14:textId="77777777" w:rsidR="00AC1205" w:rsidRDefault="00000000">
            <w:pPr>
              <w:jc w:val="right"/>
            </w:pPr>
            <w:r>
              <w:rPr>
                <w:rFonts w:ascii="Consolas" w:eastAsia="Consolas" w:hAnsi="Consolas" w:cs="Consolas"/>
                <w:sz w:val="16"/>
              </w:rPr>
              <w:t xml:space="preserve">   414,557</w:t>
            </w:r>
          </w:p>
        </w:tc>
        <w:tc>
          <w:tcPr>
            <w:tcW w:w="1560" w:type="dxa"/>
            <w:tcBorders>
              <w:top w:val="single" w:sz="0" w:space="0" w:color="D3D3D3"/>
              <w:bottom w:val="single" w:sz="0" w:space="0" w:color="000000"/>
            </w:tcBorders>
          </w:tcPr>
          <w:p w14:paraId="717D871B" w14:textId="77777777" w:rsidR="00AC1205" w:rsidRDefault="00000000">
            <w:pPr>
              <w:jc w:val="right"/>
            </w:pPr>
            <w:r>
              <w:rPr>
                <w:rFonts w:ascii="Consolas" w:eastAsia="Consolas" w:hAnsi="Consolas" w:cs="Consolas"/>
                <w:sz w:val="16"/>
              </w:rPr>
              <w:t xml:space="preserve">     13.4</w:t>
            </w:r>
          </w:p>
        </w:tc>
        <w:tc>
          <w:tcPr>
            <w:tcW w:w="1560" w:type="dxa"/>
          </w:tcPr>
          <w:p w14:paraId="717D871C" w14:textId="77777777" w:rsidR="00AC1205" w:rsidRDefault="00AC1205"/>
        </w:tc>
      </w:tr>
      <w:tr w:rsidR="00AC1205" w14:paraId="717D8724" w14:textId="77777777">
        <w:tc>
          <w:tcPr>
            <w:tcW w:w="1560" w:type="dxa"/>
          </w:tcPr>
          <w:p w14:paraId="717D871E" w14:textId="77777777" w:rsidR="00AC1205" w:rsidRDefault="00AC1205"/>
        </w:tc>
        <w:tc>
          <w:tcPr>
            <w:tcW w:w="1560" w:type="dxa"/>
            <w:tcBorders>
              <w:top w:val="single" w:sz="0" w:space="0" w:color="000000"/>
              <w:bottom w:val="single" w:sz="0" w:space="0" w:color="000000"/>
            </w:tcBorders>
          </w:tcPr>
          <w:p w14:paraId="717D871F" w14:textId="77777777" w:rsidR="00AC1205" w:rsidRDefault="00AC1205"/>
        </w:tc>
        <w:tc>
          <w:tcPr>
            <w:tcW w:w="1560" w:type="dxa"/>
            <w:tcBorders>
              <w:top w:val="single" w:sz="0" w:space="0" w:color="000000"/>
              <w:bottom w:val="single" w:sz="0" w:space="0" w:color="000000"/>
            </w:tcBorders>
          </w:tcPr>
          <w:p w14:paraId="717D8720"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721"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722" w14:textId="77777777" w:rsidR="00AC1205" w:rsidRDefault="00AC1205"/>
        </w:tc>
        <w:tc>
          <w:tcPr>
            <w:tcW w:w="1560" w:type="dxa"/>
          </w:tcPr>
          <w:p w14:paraId="717D8723" w14:textId="77777777" w:rsidR="00AC1205" w:rsidRDefault="00AC1205"/>
        </w:tc>
      </w:tr>
    </w:tbl>
    <w:p w14:paraId="717D8725"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72E" w14:textId="77777777">
        <w:tc>
          <w:tcPr>
            <w:tcW w:w="1170" w:type="dxa"/>
            <w:tcBorders>
              <w:top w:val="single" w:sz="0" w:space="0" w:color="000000"/>
              <w:bottom w:val="single" w:sz="0" w:space="0" w:color="000000"/>
            </w:tcBorders>
          </w:tcPr>
          <w:p w14:paraId="717D8726"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727"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728"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729"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72A"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72B"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72C"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72D" w14:textId="77777777" w:rsidR="00AC1205" w:rsidRDefault="00000000">
            <w:pPr>
              <w:jc w:val="right"/>
            </w:pPr>
            <w:r>
              <w:rPr>
                <w:rFonts w:ascii="Consolas" w:eastAsia="Consolas" w:hAnsi="Consolas" w:cs="Consolas"/>
                <w:b/>
                <w:sz w:val="18"/>
              </w:rPr>
              <w:t>[8] NL</w:t>
            </w:r>
          </w:p>
        </w:tc>
      </w:tr>
      <w:tr w:rsidR="00AC1205" w14:paraId="717D8737" w14:textId="77777777">
        <w:tc>
          <w:tcPr>
            <w:tcW w:w="1170" w:type="dxa"/>
            <w:tcBorders>
              <w:top w:val="single" w:sz="0" w:space="0" w:color="000000"/>
            </w:tcBorders>
          </w:tcPr>
          <w:p w14:paraId="717D872F" w14:textId="77777777" w:rsidR="00AC1205" w:rsidRDefault="00000000">
            <w:pPr>
              <w:jc w:val="right"/>
            </w:pPr>
            <w:r>
              <w:rPr>
                <w:rFonts w:ascii="Consolas" w:eastAsia="Consolas" w:hAnsi="Consolas" w:cs="Consolas"/>
                <w:sz w:val="16"/>
              </w:rPr>
              <w:t>-9</w:t>
            </w:r>
          </w:p>
        </w:tc>
        <w:tc>
          <w:tcPr>
            <w:tcW w:w="1170" w:type="dxa"/>
            <w:tcBorders>
              <w:top w:val="single" w:sz="0" w:space="0" w:color="000000"/>
            </w:tcBorders>
          </w:tcPr>
          <w:p w14:paraId="717D873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73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73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733" w14:textId="77777777" w:rsidR="00AC1205" w:rsidRDefault="00000000">
            <w:pPr>
              <w:jc w:val="right"/>
            </w:pPr>
            <w:r>
              <w:rPr>
                <w:rFonts w:ascii="Consolas" w:eastAsia="Consolas" w:hAnsi="Consolas" w:cs="Consolas"/>
                <w:sz w:val="16"/>
              </w:rPr>
              <w:t>690</w:t>
            </w:r>
          </w:p>
        </w:tc>
        <w:tc>
          <w:tcPr>
            <w:tcW w:w="1170" w:type="dxa"/>
            <w:tcBorders>
              <w:top w:val="single" w:sz="0" w:space="0" w:color="000000"/>
            </w:tcBorders>
          </w:tcPr>
          <w:p w14:paraId="717D873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73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736" w14:textId="77777777" w:rsidR="00AC1205" w:rsidRDefault="00000000">
            <w:pPr>
              <w:jc w:val="right"/>
            </w:pPr>
            <w:r>
              <w:rPr>
                <w:rFonts w:ascii="Consolas" w:eastAsia="Consolas" w:hAnsi="Consolas" w:cs="Consolas"/>
                <w:sz w:val="16"/>
              </w:rPr>
              <w:t>0</w:t>
            </w:r>
          </w:p>
        </w:tc>
      </w:tr>
      <w:tr w:rsidR="00AC1205" w14:paraId="717D8740" w14:textId="77777777">
        <w:tc>
          <w:tcPr>
            <w:tcW w:w="1170" w:type="dxa"/>
          </w:tcPr>
          <w:p w14:paraId="717D8738" w14:textId="77777777" w:rsidR="00AC1205" w:rsidRDefault="00000000">
            <w:pPr>
              <w:jc w:val="right"/>
            </w:pPr>
            <w:r>
              <w:rPr>
                <w:rFonts w:ascii="Consolas" w:eastAsia="Consolas" w:hAnsi="Consolas" w:cs="Consolas"/>
                <w:sz w:val="16"/>
              </w:rPr>
              <w:t>-8</w:t>
            </w:r>
          </w:p>
        </w:tc>
        <w:tc>
          <w:tcPr>
            <w:tcW w:w="1170" w:type="dxa"/>
          </w:tcPr>
          <w:p w14:paraId="717D8739" w14:textId="77777777" w:rsidR="00AC1205" w:rsidRDefault="00000000">
            <w:pPr>
              <w:jc w:val="right"/>
            </w:pPr>
            <w:r>
              <w:rPr>
                <w:rFonts w:ascii="Consolas" w:eastAsia="Consolas" w:hAnsi="Consolas" w:cs="Consolas"/>
                <w:sz w:val="16"/>
              </w:rPr>
              <w:t>0</w:t>
            </w:r>
          </w:p>
        </w:tc>
        <w:tc>
          <w:tcPr>
            <w:tcW w:w="1170" w:type="dxa"/>
          </w:tcPr>
          <w:p w14:paraId="717D873A" w14:textId="77777777" w:rsidR="00AC1205" w:rsidRDefault="00000000">
            <w:pPr>
              <w:jc w:val="right"/>
            </w:pPr>
            <w:r>
              <w:rPr>
                <w:rFonts w:ascii="Consolas" w:eastAsia="Consolas" w:hAnsi="Consolas" w:cs="Consolas"/>
                <w:sz w:val="16"/>
              </w:rPr>
              <w:t>0</w:t>
            </w:r>
          </w:p>
        </w:tc>
        <w:tc>
          <w:tcPr>
            <w:tcW w:w="1170" w:type="dxa"/>
          </w:tcPr>
          <w:p w14:paraId="717D873B" w14:textId="77777777" w:rsidR="00AC1205" w:rsidRDefault="00000000">
            <w:pPr>
              <w:jc w:val="right"/>
            </w:pPr>
            <w:r>
              <w:rPr>
                <w:rFonts w:ascii="Consolas" w:eastAsia="Consolas" w:hAnsi="Consolas" w:cs="Consolas"/>
                <w:sz w:val="16"/>
              </w:rPr>
              <w:t>0</w:t>
            </w:r>
          </w:p>
        </w:tc>
        <w:tc>
          <w:tcPr>
            <w:tcW w:w="1170" w:type="dxa"/>
          </w:tcPr>
          <w:p w14:paraId="717D873C" w14:textId="77777777" w:rsidR="00AC1205" w:rsidRDefault="00000000">
            <w:pPr>
              <w:jc w:val="right"/>
            </w:pPr>
            <w:r>
              <w:rPr>
                <w:rFonts w:ascii="Consolas" w:eastAsia="Consolas" w:hAnsi="Consolas" w:cs="Consolas"/>
                <w:sz w:val="16"/>
              </w:rPr>
              <w:t>82</w:t>
            </w:r>
          </w:p>
        </w:tc>
        <w:tc>
          <w:tcPr>
            <w:tcW w:w="1170" w:type="dxa"/>
          </w:tcPr>
          <w:p w14:paraId="717D873D" w14:textId="77777777" w:rsidR="00AC1205" w:rsidRDefault="00000000">
            <w:pPr>
              <w:jc w:val="right"/>
            </w:pPr>
            <w:r>
              <w:rPr>
                <w:rFonts w:ascii="Consolas" w:eastAsia="Consolas" w:hAnsi="Consolas" w:cs="Consolas"/>
                <w:sz w:val="16"/>
              </w:rPr>
              <w:t>0</w:t>
            </w:r>
          </w:p>
        </w:tc>
        <w:tc>
          <w:tcPr>
            <w:tcW w:w="1170" w:type="dxa"/>
          </w:tcPr>
          <w:p w14:paraId="717D873E" w14:textId="77777777" w:rsidR="00AC1205" w:rsidRDefault="00000000">
            <w:pPr>
              <w:jc w:val="right"/>
            </w:pPr>
            <w:r>
              <w:rPr>
                <w:rFonts w:ascii="Consolas" w:eastAsia="Consolas" w:hAnsi="Consolas" w:cs="Consolas"/>
                <w:sz w:val="16"/>
              </w:rPr>
              <w:t>0</w:t>
            </w:r>
          </w:p>
        </w:tc>
        <w:tc>
          <w:tcPr>
            <w:tcW w:w="1170" w:type="dxa"/>
          </w:tcPr>
          <w:p w14:paraId="717D873F" w14:textId="77777777" w:rsidR="00AC1205" w:rsidRDefault="00000000">
            <w:pPr>
              <w:jc w:val="right"/>
            </w:pPr>
            <w:r>
              <w:rPr>
                <w:rFonts w:ascii="Consolas" w:eastAsia="Consolas" w:hAnsi="Consolas" w:cs="Consolas"/>
                <w:sz w:val="16"/>
              </w:rPr>
              <w:t>0</w:t>
            </w:r>
          </w:p>
        </w:tc>
      </w:tr>
      <w:tr w:rsidR="00AC1205" w14:paraId="717D8749" w14:textId="77777777">
        <w:tc>
          <w:tcPr>
            <w:tcW w:w="1170" w:type="dxa"/>
          </w:tcPr>
          <w:p w14:paraId="717D8741" w14:textId="77777777" w:rsidR="00AC1205" w:rsidRDefault="00000000">
            <w:pPr>
              <w:jc w:val="right"/>
            </w:pPr>
            <w:r>
              <w:rPr>
                <w:rFonts w:ascii="Consolas" w:eastAsia="Consolas" w:hAnsi="Consolas" w:cs="Consolas"/>
                <w:sz w:val="16"/>
              </w:rPr>
              <w:t>-3</w:t>
            </w:r>
          </w:p>
        </w:tc>
        <w:tc>
          <w:tcPr>
            <w:tcW w:w="1170" w:type="dxa"/>
          </w:tcPr>
          <w:p w14:paraId="717D8742" w14:textId="77777777" w:rsidR="00AC1205" w:rsidRDefault="00000000">
            <w:pPr>
              <w:jc w:val="right"/>
            </w:pPr>
            <w:r>
              <w:rPr>
                <w:rFonts w:ascii="Consolas" w:eastAsia="Consolas" w:hAnsi="Consolas" w:cs="Consolas"/>
                <w:sz w:val="16"/>
              </w:rPr>
              <w:t>103,666</w:t>
            </w:r>
          </w:p>
        </w:tc>
        <w:tc>
          <w:tcPr>
            <w:tcW w:w="1170" w:type="dxa"/>
          </w:tcPr>
          <w:p w14:paraId="717D8743" w14:textId="77777777" w:rsidR="00AC1205" w:rsidRDefault="00000000">
            <w:pPr>
              <w:jc w:val="right"/>
            </w:pPr>
            <w:r>
              <w:rPr>
                <w:rFonts w:ascii="Consolas" w:eastAsia="Consolas" w:hAnsi="Consolas" w:cs="Consolas"/>
                <w:sz w:val="16"/>
              </w:rPr>
              <w:t>0</w:t>
            </w:r>
          </w:p>
        </w:tc>
        <w:tc>
          <w:tcPr>
            <w:tcW w:w="1170" w:type="dxa"/>
          </w:tcPr>
          <w:p w14:paraId="717D8744" w14:textId="77777777" w:rsidR="00AC1205" w:rsidRDefault="00000000">
            <w:pPr>
              <w:jc w:val="right"/>
            </w:pPr>
            <w:r>
              <w:rPr>
                <w:rFonts w:ascii="Consolas" w:eastAsia="Consolas" w:hAnsi="Consolas" w:cs="Consolas"/>
                <w:sz w:val="16"/>
              </w:rPr>
              <w:t>0</w:t>
            </w:r>
          </w:p>
        </w:tc>
        <w:tc>
          <w:tcPr>
            <w:tcW w:w="1170" w:type="dxa"/>
          </w:tcPr>
          <w:p w14:paraId="717D8745" w14:textId="77777777" w:rsidR="00AC1205" w:rsidRDefault="00000000">
            <w:pPr>
              <w:jc w:val="right"/>
            </w:pPr>
            <w:r>
              <w:rPr>
                <w:rFonts w:ascii="Consolas" w:eastAsia="Consolas" w:hAnsi="Consolas" w:cs="Consolas"/>
                <w:sz w:val="16"/>
              </w:rPr>
              <w:t>0</w:t>
            </w:r>
          </w:p>
        </w:tc>
        <w:tc>
          <w:tcPr>
            <w:tcW w:w="1170" w:type="dxa"/>
          </w:tcPr>
          <w:p w14:paraId="717D8746" w14:textId="77777777" w:rsidR="00AC1205" w:rsidRDefault="00000000">
            <w:pPr>
              <w:jc w:val="right"/>
            </w:pPr>
            <w:r>
              <w:rPr>
                <w:rFonts w:ascii="Consolas" w:eastAsia="Consolas" w:hAnsi="Consolas" w:cs="Consolas"/>
                <w:sz w:val="16"/>
              </w:rPr>
              <w:t>29,948</w:t>
            </w:r>
          </w:p>
        </w:tc>
        <w:tc>
          <w:tcPr>
            <w:tcW w:w="1170" w:type="dxa"/>
          </w:tcPr>
          <w:p w14:paraId="717D8747" w14:textId="77777777" w:rsidR="00AC1205" w:rsidRDefault="00000000">
            <w:pPr>
              <w:jc w:val="right"/>
            </w:pPr>
            <w:r>
              <w:rPr>
                <w:rFonts w:ascii="Consolas" w:eastAsia="Consolas" w:hAnsi="Consolas" w:cs="Consolas"/>
                <w:sz w:val="16"/>
              </w:rPr>
              <w:t>337,285</w:t>
            </w:r>
          </w:p>
        </w:tc>
        <w:tc>
          <w:tcPr>
            <w:tcW w:w="1170" w:type="dxa"/>
          </w:tcPr>
          <w:p w14:paraId="717D8748" w14:textId="77777777" w:rsidR="00AC1205" w:rsidRDefault="00000000">
            <w:pPr>
              <w:jc w:val="right"/>
            </w:pPr>
            <w:r>
              <w:rPr>
                <w:rFonts w:ascii="Consolas" w:eastAsia="Consolas" w:hAnsi="Consolas" w:cs="Consolas"/>
                <w:sz w:val="16"/>
              </w:rPr>
              <w:t>0</w:t>
            </w:r>
          </w:p>
        </w:tc>
      </w:tr>
      <w:tr w:rsidR="00AC1205" w14:paraId="717D8752" w14:textId="77777777">
        <w:tc>
          <w:tcPr>
            <w:tcW w:w="1170" w:type="dxa"/>
          </w:tcPr>
          <w:p w14:paraId="717D874A" w14:textId="77777777" w:rsidR="00AC1205" w:rsidRDefault="00000000">
            <w:pPr>
              <w:jc w:val="right"/>
            </w:pPr>
            <w:r>
              <w:rPr>
                <w:rFonts w:ascii="Consolas" w:eastAsia="Consolas" w:hAnsi="Consolas" w:cs="Consolas"/>
                <w:sz w:val="16"/>
              </w:rPr>
              <w:t>-2</w:t>
            </w:r>
          </w:p>
        </w:tc>
        <w:tc>
          <w:tcPr>
            <w:tcW w:w="1170" w:type="dxa"/>
          </w:tcPr>
          <w:p w14:paraId="717D874B" w14:textId="77777777" w:rsidR="00AC1205" w:rsidRDefault="00000000">
            <w:pPr>
              <w:jc w:val="right"/>
            </w:pPr>
            <w:r>
              <w:rPr>
                <w:rFonts w:ascii="Consolas" w:eastAsia="Consolas" w:hAnsi="Consolas" w:cs="Consolas"/>
                <w:sz w:val="16"/>
              </w:rPr>
              <w:t>21</w:t>
            </w:r>
          </w:p>
        </w:tc>
        <w:tc>
          <w:tcPr>
            <w:tcW w:w="1170" w:type="dxa"/>
          </w:tcPr>
          <w:p w14:paraId="717D874C" w14:textId="77777777" w:rsidR="00AC1205" w:rsidRDefault="00000000">
            <w:pPr>
              <w:jc w:val="right"/>
            </w:pPr>
            <w:r>
              <w:rPr>
                <w:rFonts w:ascii="Consolas" w:eastAsia="Consolas" w:hAnsi="Consolas" w:cs="Consolas"/>
                <w:sz w:val="16"/>
              </w:rPr>
              <w:t>0</w:t>
            </w:r>
          </w:p>
        </w:tc>
        <w:tc>
          <w:tcPr>
            <w:tcW w:w="1170" w:type="dxa"/>
          </w:tcPr>
          <w:p w14:paraId="717D874D" w14:textId="77777777" w:rsidR="00AC1205" w:rsidRDefault="00000000">
            <w:pPr>
              <w:jc w:val="right"/>
            </w:pPr>
            <w:r>
              <w:rPr>
                <w:rFonts w:ascii="Consolas" w:eastAsia="Consolas" w:hAnsi="Consolas" w:cs="Consolas"/>
                <w:sz w:val="16"/>
              </w:rPr>
              <w:t>0</w:t>
            </w:r>
          </w:p>
        </w:tc>
        <w:tc>
          <w:tcPr>
            <w:tcW w:w="1170" w:type="dxa"/>
          </w:tcPr>
          <w:p w14:paraId="717D874E" w14:textId="77777777" w:rsidR="00AC1205" w:rsidRDefault="00000000">
            <w:pPr>
              <w:jc w:val="right"/>
            </w:pPr>
            <w:r>
              <w:rPr>
                <w:rFonts w:ascii="Consolas" w:eastAsia="Consolas" w:hAnsi="Consolas" w:cs="Consolas"/>
                <w:sz w:val="16"/>
              </w:rPr>
              <w:t>0</w:t>
            </w:r>
          </w:p>
        </w:tc>
        <w:tc>
          <w:tcPr>
            <w:tcW w:w="1170" w:type="dxa"/>
          </w:tcPr>
          <w:p w14:paraId="717D874F" w14:textId="77777777" w:rsidR="00AC1205" w:rsidRDefault="00000000">
            <w:pPr>
              <w:jc w:val="right"/>
            </w:pPr>
            <w:r>
              <w:rPr>
                <w:rFonts w:ascii="Consolas" w:eastAsia="Consolas" w:hAnsi="Consolas" w:cs="Consolas"/>
                <w:sz w:val="16"/>
              </w:rPr>
              <w:t>0</w:t>
            </w:r>
          </w:p>
        </w:tc>
        <w:tc>
          <w:tcPr>
            <w:tcW w:w="1170" w:type="dxa"/>
          </w:tcPr>
          <w:p w14:paraId="717D8750" w14:textId="77777777" w:rsidR="00AC1205" w:rsidRDefault="00000000">
            <w:pPr>
              <w:jc w:val="right"/>
            </w:pPr>
            <w:r>
              <w:rPr>
                <w:rFonts w:ascii="Consolas" w:eastAsia="Consolas" w:hAnsi="Consolas" w:cs="Consolas"/>
                <w:sz w:val="16"/>
              </w:rPr>
              <w:t>0</w:t>
            </w:r>
          </w:p>
        </w:tc>
        <w:tc>
          <w:tcPr>
            <w:tcW w:w="1170" w:type="dxa"/>
          </w:tcPr>
          <w:p w14:paraId="717D8751" w14:textId="77777777" w:rsidR="00AC1205" w:rsidRDefault="00000000">
            <w:pPr>
              <w:jc w:val="right"/>
            </w:pPr>
            <w:r>
              <w:rPr>
                <w:rFonts w:ascii="Consolas" w:eastAsia="Consolas" w:hAnsi="Consolas" w:cs="Consolas"/>
                <w:sz w:val="16"/>
              </w:rPr>
              <w:t>81,493</w:t>
            </w:r>
          </w:p>
        </w:tc>
      </w:tr>
      <w:tr w:rsidR="00AC1205" w14:paraId="717D875B" w14:textId="77777777">
        <w:tc>
          <w:tcPr>
            <w:tcW w:w="1170" w:type="dxa"/>
          </w:tcPr>
          <w:p w14:paraId="717D8753" w14:textId="77777777" w:rsidR="00AC1205" w:rsidRDefault="00000000">
            <w:pPr>
              <w:jc w:val="right"/>
            </w:pPr>
            <w:r>
              <w:rPr>
                <w:rFonts w:ascii="Consolas" w:eastAsia="Consolas" w:hAnsi="Consolas" w:cs="Consolas"/>
                <w:sz w:val="16"/>
              </w:rPr>
              <w:t>-1</w:t>
            </w:r>
          </w:p>
        </w:tc>
        <w:tc>
          <w:tcPr>
            <w:tcW w:w="1170" w:type="dxa"/>
          </w:tcPr>
          <w:p w14:paraId="717D8754" w14:textId="77777777" w:rsidR="00AC1205" w:rsidRDefault="00000000">
            <w:pPr>
              <w:jc w:val="right"/>
            </w:pPr>
            <w:r>
              <w:rPr>
                <w:rFonts w:ascii="Consolas" w:eastAsia="Consolas" w:hAnsi="Consolas" w:cs="Consolas"/>
                <w:sz w:val="16"/>
              </w:rPr>
              <w:t>104</w:t>
            </w:r>
          </w:p>
        </w:tc>
        <w:tc>
          <w:tcPr>
            <w:tcW w:w="1170" w:type="dxa"/>
          </w:tcPr>
          <w:p w14:paraId="717D8755" w14:textId="77777777" w:rsidR="00AC1205" w:rsidRDefault="00000000">
            <w:pPr>
              <w:jc w:val="right"/>
            </w:pPr>
            <w:r>
              <w:rPr>
                <w:rFonts w:ascii="Consolas" w:eastAsia="Consolas" w:hAnsi="Consolas" w:cs="Consolas"/>
                <w:sz w:val="16"/>
              </w:rPr>
              <w:t>984</w:t>
            </w:r>
          </w:p>
        </w:tc>
        <w:tc>
          <w:tcPr>
            <w:tcW w:w="1170" w:type="dxa"/>
          </w:tcPr>
          <w:p w14:paraId="717D8756" w14:textId="77777777" w:rsidR="00AC1205" w:rsidRDefault="00000000">
            <w:pPr>
              <w:jc w:val="right"/>
            </w:pPr>
            <w:r>
              <w:rPr>
                <w:rFonts w:ascii="Consolas" w:eastAsia="Consolas" w:hAnsi="Consolas" w:cs="Consolas"/>
                <w:sz w:val="16"/>
              </w:rPr>
              <w:t>0</w:t>
            </w:r>
          </w:p>
        </w:tc>
        <w:tc>
          <w:tcPr>
            <w:tcW w:w="1170" w:type="dxa"/>
          </w:tcPr>
          <w:p w14:paraId="717D8757" w14:textId="77777777" w:rsidR="00AC1205" w:rsidRDefault="00000000">
            <w:pPr>
              <w:jc w:val="right"/>
            </w:pPr>
            <w:r>
              <w:rPr>
                <w:rFonts w:ascii="Consolas" w:eastAsia="Consolas" w:hAnsi="Consolas" w:cs="Consolas"/>
                <w:sz w:val="16"/>
              </w:rPr>
              <w:t>0</w:t>
            </w:r>
          </w:p>
        </w:tc>
        <w:tc>
          <w:tcPr>
            <w:tcW w:w="1170" w:type="dxa"/>
          </w:tcPr>
          <w:p w14:paraId="717D8758" w14:textId="77777777" w:rsidR="00AC1205" w:rsidRDefault="00000000">
            <w:pPr>
              <w:jc w:val="right"/>
            </w:pPr>
            <w:r>
              <w:rPr>
                <w:rFonts w:ascii="Consolas" w:eastAsia="Consolas" w:hAnsi="Consolas" w:cs="Consolas"/>
                <w:sz w:val="16"/>
              </w:rPr>
              <w:t>345,785</w:t>
            </w:r>
          </w:p>
        </w:tc>
        <w:tc>
          <w:tcPr>
            <w:tcW w:w="1170" w:type="dxa"/>
          </w:tcPr>
          <w:p w14:paraId="717D8759" w14:textId="77777777" w:rsidR="00AC1205" w:rsidRDefault="00000000">
            <w:pPr>
              <w:jc w:val="right"/>
            </w:pPr>
            <w:r>
              <w:rPr>
                <w:rFonts w:ascii="Consolas" w:eastAsia="Consolas" w:hAnsi="Consolas" w:cs="Consolas"/>
                <w:sz w:val="16"/>
              </w:rPr>
              <w:t>9,899</w:t>
            </w:r>
          </w:p>
        </w:tc>
        <w:tc>
          <w:tcPr>
            <w:tcW w:w="1170" w:type="dxa"/>
          </w:tcPr>
          <w:p w14:paraId="717D875A" w14:textId="77777777" w:rsidR="00AC1205" w:rsidRDefault="00000000">
            <w:pPr>
              <w:jc w:val="right"/>
            </w:pPr>
            <w:r>
              <w:rPr>
                <w:rFonts w:ascii="Consolas" w:eastAsia="Consolas" w:hAnsi="Consolas" w:cs="Consolas"/>
                <w:sz w:val="16"/>
              </w:rPr>
              <w:t>882</w:t>
            </w:r>
          </w:p>
        </w:tc>
      </w:tr>
      <w:tr w:rsidR="00AC1205" w14:paraId="717D8764" w14:textId="77777777">
        <w:tc>
          <w:tcPr>
            <w:tcW w:w="1170" w:type="dxa"/>
          </w:tcPr>
          <w:p w14:paraId="717D875C" w14:textId="77777777" w:rsidR="00AC1205" w:rsidRDefault="00000000">
            <w:pPr>
              <w:jc w:val="right"/>
            </w:pPr>
            <w:r>
              <w:rPr>
                <w:rFonts w:ascii="Consolas" w:eastAsia="Consolas" w:hAnsi="Consolas" w:cs="Consolas"/>
                <w:sz w:val="16"/>
              </w:rPr>
              <w:t>0</w:t>
            </w:r>
          </w:p>
        </w:tc>
        <w:tc>
          <w:tcPr>
            <w:tcW w:w="1170" w:type="dxa"/>
          </w:tcPr>
          <w:p w14:paraId="717D875D" w14:textId="77777777" w:rsidR="00AC1205" w:rsidRDefault="00000000">
            <w:pPr>
              <w:jc w:val="right"/>
            </w:pPr>
            <w:r>
              <w:rPr>
                <w:rFonts w:ascii="Consolas" w:eastAsia="Consolas" w:hAnsi="Consolas" w:cs="Consolas"/>
                <w:sz w:val="16"/>
              </w:rPr>
              <w:t>272</w:t>
            </w:r>
          </w:p>
        </w:tc>
        <w:tc>
          <w:tcPr>
            <w:tcW w:w="1170" w:type="dxa"/>
          </w:tcPr>
          <w:p w14:paraId="717D875E" w14:textId="77777777" w:rsidR="00AC1205" w:rsidRDefault="00000000">
            <w:pPr>
              <w:jc w:val="right"/>
            </w:pPr>
            <w:r>
              <w:rPr>
                <w:rFonts w:ascii="Consolas" w:eastAsia="Consolas" w:hAnsi="Consolas" w:cs="Consolas"/>
                <w:sz w:val="16"/>
              </w:rPr>
              <w:t>549</w:t>
            </w:r>
          </w:p>
        </w:tc>
        <w:tc>
          <w:tcPr>
            <w:tcW w:w="1170" w:type="dxa"/>
          </w:tcPr>
          <w:p w14:paraId="717D875F" w14:textId="77777777" w:rsidR="00AC1205" w:rsidRDefault="00000000">
            <w:pPr>
              <w:jc w:val="right"/>
            </w:pPr>
            <w:r>
              <w:rPr>
                <w:rFonts w:ascii="Consolas" w:eastAsia="Consolas" w:hAnsi="Consolas" w:cs="Consolas"/>
                <w:sz w:val="16"/>
              </w:rPr>
              <w:t>2,489</w:t>
            </w:r>
          </w:p>
        </w:tc>
        <w:tc>
          <w:tcPr>
            <w:tcW w:w="1170" w:type="dxa"/>
          </w:tcPr>
          <w:p w14:paraId="717D8760" w14:textId="77777777" w:rsidR="00AC1205" w:rsidRDefault="00000000">
            <w:pPr>
              <w:jc w:val="right"/>
            </w:pPr>
            <w:r>
              <w:rPr>
                <w:rFonts w:ascii="Consolas" w:eastAsia="Consolas" w:hAnsi="Consolas" w:cs="Consolas"/>
                <w:sz w:val="16"/>
              </w:rPr>
              <w:t>0</w:t>
            </w:r>
          </w:p>
        </w:tc>
        <w:tc>
          <w:tcPr>
            <w:tcW w:w="1170" w:type="dxa"/>
          </w:tcPr>
          <w:p w14:paraId="717D8761" w14:textId="77777777" w:rsidR="00AC1205" w:rsidRDefault="00000000">
            <w:pPr>
              <w:jc w:val="right"/>
            </w:pPr>
            <w:r>
              <w:rPr>
                <w:rFonts w:ascii="Consolas" w:eastAsia="Consolas" w:hAnsi="Consolas" w:cs="Consolas"/>
                <w:sz w:val="16"/>
              </w:rPr>
              <w:t>0</w:t>
            </w:r>
          </w:p>
        </w:tc>
        <w:tc>
          <w:tcPr>
            <w:tcW w:w="1170" w:type="dxa"/>
          </w:tcPr>
          <w:p w14:paraId="717D8762" w14:textId="77777777" w:rsidR="00AC1205" w:rsidRDefault="00000000">
            <w:pPr>
              <w:jc w:val="right"/>
            </w:pPr>
            <w:r>
              <w:rPr>
                <w:rFonts w:ascii="Consolas" w:eastAsia="Consolas" w:hAnsi="Consolas" w:cs="Consolas"/>
                <w:sz w:val="16"/>
              </w:rPr>
              <w:t>670</w:t>
            </w:r>
          </w:p>
        </w:tc>
        <w:tc>
          <w:tcPr>
            <w:tcW w:w="1170" w:type="dxa"/>
          </w:tcPr>
          <w:p w14:paraId="717D8763" w14:textId="77777777" w:rsidR="00AC1205" w:rsidRDefault="00000000">
            <w:pPr>
              <w:jc w:val="right"/>
            </w:pPr>
            <w:r>
              <w:rPr>
                <w:rFonts w:ascii="Consolas" w:eastAsia="Consolas" w:hAnsi="Consolas" w:cs="Consolas"/>
                <w:sz w:val="16"/>
              </w:rPr>
              <w:t>1</w:t>
            </w:r>
          </w:p>
        </w:tc>
      </w:tr>
      <w:tr w:rsidR="00AC1205" w14:paraId="717D876D" w14:textId="77777777">
        <w:tc>
          <w:tcPr>
            <w:tcW w:w="1170" w:type="dxa"/>
          </w:tcPr>
          <w:p w14:paraId="717D8765" w14:textId="77777777" w:rsidR="00AC1205" w:rsidRDefault="00000000">
            <w:pPr>
              <w:jc w:val="right"/>
            </w:pPr>
            <w:r>
              <w:rPr>
                <w:rFonts w:ascii="Consolas" w:eastAsia="Consolas" w:hAnsi="Consolas" w:cs="Consolas"/>
                <w:sz w:val="16"/>
              </w:rPr>
              <w:t>1</w:t>
            </w:r>
          </w:p>
        </w:tc>
        <w:tc>
          <w:tcPr>
            <w:tcW w:w="1170" w:type="dxa"/>
          </w:tcPr>
          <w:p w14:paraId="717D8766" w14:textId="77777777" w:rsidR="00AC1205" w:rsidRDefault="00000000">
            <w:pPr>
              <w:jc w:val="right"/>
            </w:pPr>
            <w:r>
              <w:rPr>
                <w:rFonts w:ascii="Consolas" w:eastAsia="Consolas" w:hAnsi="Consolas" w:cs="Consolas"/>
                <w:sz w:val="16"/>
              </w:rPr>
              <w:t>0</w:t>
            </w:r>
          </w:p>
        </w:tc>
        <w:tc>
          <w:tcPr>
            <w:tcW w:w="1170" w:type="dxa"/>
          </w:tcPr>
          <w:p w14:paraId="717D8767" w14:textId="77777777" w:rsidR="00AC1205" w:rsidRDefault="00000000">
            <w:pPr>
              <w:jc w:val="right"/>
            </w:pPr>
            <w:r>
              <w:rPr>
                <w:rFonts w:ascii="Consolas" w:eastAsia="Consolas" w:hAnsi="Consolas" w:cs="Consolas"/>
                <w:sz w:val="16"/>
              </w:rPr>
              <w:t>0</w:t>
            </w:r>
          </w:p>
        </w:tc>
        <w:tc>
          <w:tcPr>
            <w:tcW w:w="1170" w:type="dxa"/>
          </w:tcPr>
          <w:p w14:paraId="717D8768" w14:textId="77777777" w:rsidR="00AC1205" w:rsidRDefault="00000000">
            <w:pPr>
              <w:jc w:val="right"/>
            </w:pPr>
            <w:r>
              <w:rPr>
                <w:rFonts w:ascii="Consolas" w:eastAsia="Consolas" w:hAnsi="Consolas" w:cs="Consolas"/>
                <w:sz w:val="16"/>
              </w:rPr>
              <w:t>255</w:t>
            </w:r>
          </w:p>
        </w:tc>
        <w:tc>
          <w:tcPr>
            <w:tcW w:w="1170" w:type="dxa"/>
          </w:tcPr>
          <w:p w14:paraId="717D8769" w14:textId="77777777" w:rsidR="00AC1205" w:rsidRDefault="00000000">
            <w:pPr>
              <w:jc w:val="right"/>
            </w:pPr>
            <w:r>
              <w:rPr>
                <w:rFonts w:ascii="Consolas" w:eastAsia="Consolas" w:hAnsi="Consolas" w:cs="Consolas"/>
                <w:sz w:val="16"/>
              </w:rPr>
              <w:t>0</w:t>
            </w:r>
          </w:p>
        </w:tc>
        <w:tc>
          <w:tcPr>
            <w:tcW w:w="1170" w:type="dxa"/>
          </w:tcPr>
          <w:p w14:paraId="717D876A" w14:textId="77777777" w:rsidR="00AC1205" w:rsidRDefault="00000000">
            <w:pPr>
              <w:jc w:val="right"/>
            </w:pPr>
            <w:r>
              <w:rPr>
                <w:rFonts w:ascii="Consolas" w:eastAsia="Consolas" w:hAnsi="Consolas" w:cs="Consolas"/>
                <w:sz w:val="16"/>
              </w:rPr>
              <w:t>31</w:t>
            </w:r>
          </w:p>
        </w:tc>
        <w:tc>
          <w:tcPr>
            <w:tcW w:w="1170" w:type="dxa"/>
          </w:tcPr>
          <w:p w14:paraId="717D876B" w14:textId="77777777" w:rsidR="00AC1205" w:rsidRDefault="00000000">
            <w:pPr>
              <w:jc w:val="right"/>
            </w:pPr>
            <w:r>
              <w:rPr>
                <w:rFonts w:ascii="Consolas" w:eastAsia="Consolas" w:hAnsi="Consolas" w:cs="Consolas"/>
                <w:sz w:val="16"/>
              </w:rPr>
              <w:t>0</w:t>
            </w:r>
          </w:p>
        </w:tc>
        <w:tc>
          <w:tcPr>
            <w:tcW w:w="1170" w:type="dxa"/>
          </w:tcPr>
          <w:p w14:paraId="717D876C" w14:textId="77777777" w:rsidR="00AC1205" w:rsidRDefault="00000000">
            <w:pPr>
              <w:jc w:val="right"/>
            </w:pPr>
            <w:r>
              <w:rPr>
                <w:rFonts w:ascii="Consolas" w:eastAsia="Consolas" w:hAnsi="Consolas" w:cs="Consolas"/>
                <w:sz w:val="16"/>
              </w:rPr>
              <w:t>4</w:t>
            </w:r>
          </w:p>
        </w:tc>
      </w:tr>
      <w:tr w:rsidR="00AC1205" w14:paraId="717D8776" w14:textId="77777777">
        <w:tc>
          <w:tcPr>
            <w:tcW w:w="1170" w:type="dxa"/>
          </w:tcPr>
          <w:p w14:paraId="717D876E" w14:textId="77777777" w:rsidR="00AC1205" w:rsidRDefault="00000000">
            <w:pPr>
              <w:jc w:val="right"/>
            </w:pPr>
            <w:r>
              <w:rPr>
                <w:rFonts w:ascii="Consolas" w:eastAsia="Consolas" w:hAnsi="Consolas" w:cs="Consolas"/>
                <w:sz w:val="16"/>
              </w:rPr>
              <w:t>2</w:t>
            </w:r>
          </w:p>
        </w:tc>
        <w:tc>
          <w:tcPr>
            <w:tcW w:w="1170" w:type="dxa"/>
          </w:tcPr>
          <w:p w14:paraId="717D876F" w14:textId="77777777" w:rsidR="00AC1205" w:rsidRDefault="00000000">
            <w:pPr>
              <w:jc w:val="right"/>
            </w:pPr>
            <w:r>
              <w:rPr>
                <w:rFonts w:ascii="Consolas" w:eastAsia="Consolas" w:hAnsi="Consolas" w:cs="Consolas"/>
                <w:sz w:val="16"/>
              </w:rPr>
              <w:t>0</w:t>
            </w:r>
          </w:p>
        </w:tc>
        <w:tc>
          <w:tcPr>
            <w:tcW w:w="1170" w:type="dxa"/>
          </w:tcPr>
          <w:p w14:paraId="717D8770" w14:textId="77777777" w:rsidR="00AC1205" w:rsidRDefault="00000000">
            <w:pPr>
              <w:jc w:val="right"/>
            </w:pPr>
            <w:r>
              <w:rPr>
                <w:rFonts w:ascii="Consolas" w:eastAsia="Consolas" w:hAnsi="Consolas" w:cs="Consolas"/>
                <w:sz w:val="16"/>
              </w:rPr>
              <w:t>0</w:t>
            </w:r>
          </w:p>
        </w:tc>
        <w:tc>
          <w:tcPr>
            <w:tcW w:w="1170" w:type="dxa"/>
          </w:tcPr>
          <w:p w14:paraId="717D8771" w14:textId="77777777" w:rsidR="00AC1205" w:rsidRDefault="00000000">
            <w:pPr>
              <w:jc w:val="right"/>
            </w:pPr>
            <w:r>
              <w:rPr>
                <w:rFonts w:ascii="Consolas" w:eastAsia="Consolas" w:hAnsi="Consolas" w:cs="Consolas"/>
                <w:sz w:val="16"/>
              </w:rPr>
              <w:t>525</w:t>
            </w:r>
          </w:p>
        </w:tc>
        <w:tc>
          <w:tcPr>
            <w:tcW w:w="1170" w:type="dxa"/>
          </w:tcPr>
          <w:p w14:paraId="717D8772" w14:textId="77777777" w:rsidR="00AC1205" w:rsidRDefault="00000000">
            <w:pPr>
              <w:jc w:val="right"/>
            </w:pPr>
            <w:r>
              <w:rPr>
                <w:rFonts w:ascii="Consolas" w:eastAsia="Consolas" w:hAnsi="Consolas" w:cs="Consolas"/>
                <w:sz w:val="16"/>
              </w:rPr>
              <w:t>0</w:t>
            </w:r>
          </w:p>
        </w:tc>
        <w:tc>
          <w:tcPr>
            <w:tcW w:w="1170" w:type="dxa"/>
          </w:tcPr>
          <w:p w14:paraId="717D8773" w14:textId="77777777" w:rsidR="00AC1205" w:rsidRDefault="00000000">
            <w:pPr>
              <w:jc w:val="right"/>
            </w:pPr>
            <w:r>
              <w:rPr>
                <w:rFonts w:ascii="Consolas" w:eastAsia="Consolas" w:hAnsi="Consolas" w:cs="Consolas"/>
                <w:sz w:val="16"/>
              </w:rPr>
              <w:t>14</w:t>
            </w:r>
          </w:p>
        </w:tc>
        <w:tc>
          <w:tcPr>
            <w:tcW w:w="1170" w:type="dxa"/>
          </w:tcPr>
          <w:p w14:paraId="717D8774" w14:textId="77777777" w:rsidR="00AC1205" w:rsidRDefault="00000000">
            <w:pPr>
              <w:jc w:val="right"/>
            </w:pPr>
            <w:r>
              <w:rPr>
                <w:rFonts w:ascii="Consolas" w:eastAsia="Consolas" w:hAnsi="Consolas" w:cs="Consolas"/>
                <w:sz w:val="16"/>
              </w:rPr>
              <w:t>0</w:t>
            </w:r>
          </w:p>
        </w:tc>
        <w:tc>
          <w:tcPr>
            <w:tcW w:w="1170" w:type="dxa"/>
          </w:tcPr>
          <w:p w14:paraId="717D8775" w14:textId="77777777" w:rsidR="00AC1205" w:rsidRDefault="00000000">
            <w:pPr>
              <w:jc w:val="right"/>
            </w:pPr>
            <w:r>
              <w:rPr>
                <w:rFonts w:ascii="Consolas" w:eastAsia="Consolas" w:hAnsi="Consolas" w:cs="Consolas"/>
                <w:sz w:val="16"/>
              </w:rPr>
              <w:t>7</w:t>
            </w:r>
          </w:p>
        </w:tc>
      </w:tr>
      <w:tr w:rsidR="00AC1205" w14:paraId="717D877F" w14:textId="77777777">
        <w:tc>
          <w:tcPr>
            <w:tcW w:w="1170" w:type="dxa"/>
          </w:tcPr>
          <w:p w14:paraId="717D8777" w14:textId="77777777" w:rsidR="00AC1205" w:rsidRDefault="00000000">
            <w:pPr>
              <w:jc w:val="right"/>
            </w:pPr>
            <w:r>
              <w:rPr>
                <w:rFonts w:ascii="Consolas" w:eastAsia="Consolas" w:hAnsi="Consolas" w:cs="Consolas"/>
                <w:sz w:val="16"/>
              </w:rPr>
              <w:t>3</w:t>
            </w:r>
          </w:p>
        </w:tc>
        <w:tc>
          <w:tcPr>
            <w:tcW w:w="1170" w:type="dxa"/>
          </w:tcPr>
          <w:p w14:paraId="717D8778" w14:textId="77777777" w:rsidR="00AC1205" w:rsidRDefault="00000000">
            <w:pPr>
              <w:jc w:val="right"/>
            </w:pPr>
            <w:r>
              <w:rPr>
                <w:rFonts w:ascii="Consolas" w:eastAsia="Consolas" w:hAnsi="Consolas" w:cs="Consolas"/>
                <w:sz w:val="16"/>
              </w:rPr>
              <w:t>0</w:t>
            </w:r>
          </w:p>
        </w:tc>
        <w:tc>
          <w:tcPr>
            <w:tcW w:w="1170" w:type="dxa"/>
          </w:tcPr>
          <w:p w14:paraId="717D8779" w14:textId="77777777" w:rsidR="00AC1205" w:rsidRDefault="00000000">
            <w:pPr>
              <w:jc w:val="right"/>
            </w:pPr>
            <w:r>
              <w:rPr>
                <w:rFonts w:ascii="Consolas" w:eastAsia="Consolas" w:hAnsi="Consolas" w:cs="Consolas"/>
                <w:sz w:val="16"/>
              </w:rPr>
              <w:t>0</w:t>
            </w:r>
          </w:p>
        </w:tc>
        <w:tc>
          <w:tcPr>
            <w:tcW w:w="1170" w:type="dxa"/>
          </w:tcPr>
          <w:p w14:paraId="717D877A" w14:textId="77777777" w:rsidR="00AC1205" w:rsidRDefault="00000000">
            <w:pPr>
              <w:jc w:val="right"/>
            </w:pPr>
            <w:r>
              <w:rPr>
                <w:rFonts w:ascii="Consolas" w:eastAsia="Consolas" w:hAnsi="Consolas" w:cs="Consolas"/>
                <w:sz w:val="16"/>
              </w:rPr>
              <w:t>156</w:t>
            </w:r>
          </w:p>
        </w:tc>
        <w:tc>
          <w:tcPr>
            <w:tcW w:w="1170" w:type="dxa"/>
          </w:tcPr>
          <w:p w14:paraId="717D877B" w14:textId="77777777" w:rsidR="00AC1205" w:rsidRDefault="00000000">
            <w:pPr>
              <w:jc w:val="right"/>
            </w:pPr>
            <w:r>
              <w:rPr>
                <w:rFonts w:ascii="Consolas" w:eastAsia="Consolas" w:hAnsi="Consolas" w:cs="Consolas"/>
                <w:sz w:val="16"/>
              </w:rPr>
              <w:t>0</w:t>
            </w:r>
          </w:p>
        </w:tc>
        <w:tc>
          <w:tcPr>
            <w:tcW w:w="1170" w:type="dxa"/>
          </w:tcPr>
          <w:p w14:paraId="717D877C" w14:textId="77777777" w:rsidR="00AC1205" w:rsidRDefault="00000000">
            <w:pPr>
              <w:jc w:val="right"/>
            </w:pPr>
            <w:r>
              <w:rPr>
                <w:rFonts w:ascii="Consolas" w:eastAsia="Consolas" w:hAnsi="Consolas" w:cs="Consolas"/>
                <w:sz w:val="16"/>
              </w:rPr>
              <w:t>126</w:t>
            </w:r>
          </w:p>
        </w:tc>
        <w:tc>
          <w:tcPr>
            <w:tcW w:w="1170" w:type="dxa"/>
          </w:tcPr>
          <w:p w14:paraId="717D877D" w14:textId="77777777" w:rsidR="00AC1205" w:rsidRDefault="00000000">
            <w:pPr>
              <w:jc w:val="right"/>
            </w:pPr>
            <w:r>
              <w:rPr>
                <w:rFonts w:ascii="Consolas" w:eastAsia="Consolas" w:hAnsi="Consolas" w:cs="Consolas"/>
                <w:sz w:val="16"/>
              </w:rPr>
              <w:t>0</w:t>
            </w:r>
          </w:p>
        </w:tc>
        <w:tc>
          <w:tcPr>
            <w:tcW w:w="1170" w:type="dxa"/>
          </w:tcPr>
          <w:p w14:paraId="717D877E" w14:textId="77777777" w:rsidR="00AC1205" w:rsidRDefault="00000000">
            <w:pPr>
              <w:jc w:val="right"/>
            </w:pPr>
            <w:r>
              <w:rPr>
                <w:rFonts w:ascii="Consolas" w:eastAsia="Consolas" w:hAnsi="Consolas" w:cs="Consolas"/>
                <w:sz w:val="16"/>
              </w:rPr>
              <w:t>35</w:t>
            </w:r>
          </w:p>
        </w:tc>
      </w:tr>
      <w:tr w:rsidR="00AC1205" w14:paraId="717D8788" w14:textId="77777777">
        <w:tc>
          <w:tcPr>
            <w:tcW w:w="1170" w:type="dxa"/>
          </w:tcPr>
          <w:p w14:paraId="717D8780" w14:textId="77777777" w:rsidR="00AC1205" w:rsidRDefault="00000000">
            <w:pPr>
              <w:jc w:val="right"/>
            </w:pPr>
            <w:r>
              <w:rPr>
                <w:rFonts w:ascii="Consolas" w:eastAsia="Consolas" w:hAnsi="Consolas" w:cs="Consolas"/>
                <w:sz w:val="16"/>
              </w:rPr>
              <w:t>9</w:t>
            </w:r>
          </w:p>
        </w:tc>
        <w:tc>
          <w:tcPr>
            <w:tcW w:w="1170" w:type="dxa"/>
          </w:tcPr>
          <w:p w14:paraId="717D8781" w14:textId="77777777" w:rsidR="00AC1205" w:rsidRDefault="00000000">
            <w:pPr>
              <w:jc w:val="right"/>
            </w:pPr>
            <w:r>
              <w:rPr>
                <w:rFonts w:ascii="Consolas" w:eastAsia="Consolas" w:hAnsi="Consolas" w:cs="Consolas"/>
                <w:sz w:val="16"/>
              </w:rPr>
              <w:t>0</w:t>
            </w:r>
          </w:p>
        </w:tc>
        <w:tc>
          <w:tcPr>
            <w:tcW w:w="1170" w:type="dxa"/>
          </w:tcPr>
          <w:p w14:paraId="717D8782" w14:textId="77777777" w:rsidR="00AC1205" w:rsidRDefault="00000000">
            <w:pPr>
              <w:jc w:val="right"/>
            </w:pPr>
            <w:r>
              <w:rPr>
                <w:rFonts w:ascii="Consolas" w:eastAsia="Consolas" w:hAnsi="Consolas" w:cs="Consolas"/>
                <w:sz w:val="16"/>
              </w:rPr>
              <w:t>0</w:t>
            </w:r>
          </w:p>
        </w:tc>
        <w:tc>
          <w:tcPr>
            <w:tcW w:w="1170" w:type="dxa"/>
          </w:tcPr>
          <w:p w14:paraId="717D8783" w14:textId="77777777" w:rsidR="00AC1205" w:rsidRDefault="00000000">
            <w:pPr>
              <w:jc w:val="right"/>
            </w:pPr>
            <w:r>
              <w:rPr>
                <w:rFonts w:ascii="Consolas" w:eastAsia="Consolas" w:hAnsi="Consolas" w:cs="Consolas"/>
                <w:sz w:val="16"/>
              </w:rPr>
              <w:t>0</w:t>
            </w:r>
          </w:p>
        </w:tc>
        <w:tc>
          <w:tcPr>
            <w:tcW w:w="1170" w:type="dxa"/>
          </w:tcPr>
          <w:p w14:paraId="717D8784" w14:textId="77777777" w:rsidR="00AC1205" w:rsidRDefault="00000000">
            <w:pPr>
              <w:jc w:val="right"/>
            </w:pPr>
            <w:r>
              <w:rPr>
                <w:rFonts w:ascii="Consolas" w:eastAsia="Consolas" w:hAnsi="Consolas" w:cs="Consolas"/>
                <w:sz w:val="16"/>
              </w:rPr>
              <w:t>0</w:t>
            </w:r>
          </w:p>
        </w:tc>
        <w:tc>
          <w:tcPr>
            <w:tcW w:w="1170" w:type="dxa"/>
          </w:tcPr>
          <w:p w14:paraId="717D8785" w14:textId="77777777" w:rsidR="00AC1205" w:rsidRDefault="00000000">
            <w:pPr>
              <w:jc w:val="right"/>
            </w:pPr>
            <w:r>
              <w:rPr>
                <w:rFonts w:ascii="Consolas" w:eastAsia="Consolas" w:hAnsi="Consolas" w:cs="Consolas"/>
                <w:sz w:val="16"/>
              </w:rPr>
              <w:t>0</w:t>
            </w:r>
          </w:p>
        </w:tc>
        <w:tc>
          <w:tcPr>
            <w:tcW w:w="1170" w:type="dxa"/>
          </w:tcPr>
          <w:p w14:paraId="717D8786" w14:textId="77777777" w:rsidR="00AC1205" w:rsidRDefault="00000000">
            <w:pPr>
              <w:jc w:val="right"/>
            </w:pPr>
            <w:r>
              <w:rPr>
                <w:rFonts w:ascii="Consolas" w:eastAsia="Consolas" w:hAnsi="Consolas" w:cs="Consolas"/>
                <w:sz w:val="16"/>
              </w:rPr>
              <w:t>0</w:t>
            </w:r>
          </w:p>
        </w:tc>
        <w:tc>
          <w:tcPr>
            <w:tcW w:w="1170" w:type="dxa"/>
          </w:tcPr>
          <w:p w14:paraId="717D8787" w14:textId="77777777" w:rsidR="00AC1205" w:rsidRDefault="00000000">
            <w:pPr>
              <w:jc w:val="right"/>
            </w:pPr>
            <w:r>
              <w:rPr>
                <w:rFonts w:ascii="Consolas" w:eastAsia="Consolas" w:hAnsi="Consolas" w:cs="Consolas"/>
                <w:sz w:val="16"/>
              </w:rPr>
              <w:t>1</w:t>
            </w:r>
          </w:p>
        </w:tc>
      </w:tr>
      <w:tr w:rsidR="00AC1205" w14:paraId="717D8791" w14:textId="77777777">
        <w:tc>
          <w:tcPr>
            <w:tcW w:w="1170" w:type="dxa"/>
          </w:tcPr>
          <w:p w14:paraId="717D8789" w14:textId="77777777" w:rsidR="00AC1205" w:rsidRDefault="00000000">
            <w:pPr>
              <w:jc w:val="right"/>
            </w:pPr>
            <w:r>
              <w:rPr>
                <w:rFonts w:ascii="Consolas" w:eastAsia="Consolas" w:hAnsi="Consolas" w:cs="Consolas"/>
                <w:sz w:val="16"/>
              </w:rPr>
              <w:t>10</w:t>
            </w:r>
          </w:p>
        </w:tc>
        <w:tc>
          <w:tcPr>
            <w:tcW w:w="1170" w:type="dxa"/>
          </w:tcPr>
          <w:p w14:paraId="717D878A" w14:textId="77777777" w:rsidR="00AC1205" w:rsidRDefault="00000000">
            <w:pPr>
              <w:jc w:val="right"/>
            </w:pPr>
            <w:r>
              <w:rPr>
                <w:rFonts w:ascii="Consolas" w:eastAsia="Consolas" w:hAnsi="Consolas" w:cs="Consolas"/>
                <w:sz w:val="16"/>
              </w:rPr>
              <w:t>21,665</w:t>
            </w:r>
          </w:p>
        </w:tc>
        <w:tc>
          <w:tcPr>
            <w:tcW w:w="1170" w:type="dxa"/>
          </w:tcPr>
          <w:p w14:paraId="717D878B" w14:textId="77777777" w:rsidR="00AC1205" w:rsidRDefault="00000000">
            <w:pPr>
              <w:jc w:val="right"/>
            </w:pPr>
            <w:r>
              <w:rPr>
                <w:rFonts w:ascii="Consolas" w:eastAsia="Consolas" w:hAnsi="Consolas" w:cs="Consolas"/>
                <w:sz w:val="16"/>
              </w:rPr>
              <w:t>1,305</w:t>
            </w:r>
          </w:p>
        </w:tc>
        <w:tc>
          <w:tcPr>
            <w:tcW w:w="1170" w:type="dxa"/>
          </w:tcPr>
          <w:p w14:paraId="717D878C" w14:textId="77777777" w:rsidR="00AC1205" w:rsidRDefault="00000000">
            <w:pPr>
              <w:jc w:val="right"/>
            </w:pPr>
            <w:r>
              <w:rPr>
                <w:rFonts w:ascii="Consolas" w:eastAsia="Consolas" w:hAnsi="Consolas" w:cs="Consolas"/>
                <w:sz w:val="16"/>
              </w:rPr>
              <w:t>0</w:t>
            </w:r>
          </w:p>
        </w:tc>
        <w:tc>
          <w:tcPr>
            <w:tcW w:w="1170" w:type="dxa"/>
          </w:tcPr>
          <w:p w14:paraId="717D878D" w14:textId="77777777" w:rsidR="00AC1205" w:rsidRDefault="00000000">
            <w:pPr>
              <w:jc w:val="right"/>
            </w:pPr>
            <w:r>
              <w:rPr>
                <w:rFonts w:ascii="Consolas" w:eastAsia="Consolas" w:hAnsi="Consolas" w:cs="Consolas"/>
                <w:sz w:val="16"/>
              </w:rPr>
              <w:t>189</w:t>
            </w:r>
          </w:p>
        </w:tc>
        <w:tc>
          <w:tcPr>
            <w:tcW w:w="1170" w:type="dxa"/>
          </w:tcPr>
          <w:p w14:paraId="717D878E" w14:textId="77777777" w:rsidR="00AC1205" w:rsidRDefault="00000000">
            <w:pPr>
              <w:jc w:val="right"/>
            </w:pPr>
            <w:r>
              <w:rPr>
                <w:rFonts w:ascii="Consolas" w:eastAsia="Consolas" w:hAnsi="Consolas" w:cs="Consolas"/>
                <w:sz w:val="16"/>
              </w:rPr>
              <w:t>0</w:t>
            </w:r>
          </w:p>
        </w:tc>
        <w:tc>
          <w:tcPr>
            <w:tcW w:w="1170" w:type="dxa"/>
          </w:tcPr>
          <w:p w14:paraId="717D878F" w14:textId="77777777" w:rsidR="00AC1205" w:rsidRDefault="00000000">
            <w:pPr>
              <w:jc w:val="right"/>
            </w:pPr>
            <w:r>
              <w:rPr>
                <w:rFonts w:ascii="Consolas" w:eastAsia="Consolas" w:hAnsi="Consolas" w:cs="Consolas"/>
                <w:sz w:val="16"/>
              </w:rPr>
              <w:t>0</w:t>
            </w:r>
          </w:p>
        </w:tc>
        <w:tc>
          <w:tcPr>
            <w:tcW w:w="1170" w:type="dxa"/>
          </w:tcPr>
          <w:p w14:paraId="717D8790" w14:textId="77777777" w:rsidR="00AC1205" w:rsidRDefault="00000000">
            <w:pPr>
              <w:jc w:val="right"/>
            </w:pPr>
            <w:r>
              <w:rPr>
                <w:rFonts w:ascii="Consolas" w:eastAsia="Consolas" w:hAnsi="Consolas" w:cs="Consolas"/>
                <w:sz w:val="16"/>
              </w:rPr>
              <w:t>161</w:t>
            </w:r>
          </w:p>
        </w:tc>
      </w:tr>
      <w:tr w:rsidR="00AC1205" w14:paraId="717D879A" w14:textId="77777777">
        <w:tc>
          <w:tcPr>
            <w:tcW w:w="1170" w:type="dxa"/>
          </w:tcPr>
          <w:p w14:paraId="717D8792" w14:textId="77777777" w:rsidR="00AC1205" w:rsidRDefault="00000000">
            <w:pPr>
              <w:jc w:val="right"/>
            </w:pPr>
            <w:r>
              <w:rPr>
                <w:rFonts w:ascii="Consolas" w:eastAsia="Consolas" w:hAnsi="Consolas" w:cs="Consolas"/>
                <w:sz w:val="16"/>
              </w:rPr>
              <w:t>11</w:t>
            </w:r>
          </w:p>
        </w:tc>
        <w:tc>
          <w:tcPr>
            <w:tcW w:w="1170" w:type="dxa"/>
          </w:tcPr>
          <w:p w14:paraId="717D8793" w14:textId="77777777" w:rsidR="00AC1205" w:rsidRDefault="00000000">
            <w:pPr>
              <w:jc w:val="right"/>
            </w:pPr>
            <w:r>
              <w:rPr>
                <w:rFonts w:ascii="Consolas" w:eastAsia="Consolas" w:hAnsi="Consolas" w:cs="Consolas"/>
                <w:sz w:val="16"/>
              </w:rPr>
              <w:t>1,157</w:t>
            </w:r>
          </w:p>
        </w:tc>
        <w:tc>
          <w:tcPr>
            <w:tcW w:w="1170" w:type="dxa"/>
          </w:tcPr>
          <w:p w14:paraId="717D8794" w14:textId="77777777" w:rsidR="00AC1205" w:rsidRDefault="00000000">
            <w:pPr>
              <w:jc w:val="right"/>
            </w:pPr>
            <w:r>
              <w:rPr>
                <w:rFonts w:ascii="Consolas" w:eastAsia="Consolas" w:hAnsi="Consolas" w:cs="Consolas"/>
                <w:sz w:val="16"/>
              </w:rPr>
              <w:t>29</w:t>
            </w:r>
          </w:p>
        </w:tc>
        <w:tc>
          <w:tcPr>
            <w:tcW w:w="1170" w:type="dxa"/>
          </w:tcPr>
          <w:p w14:paraId="717D8795" w14:textId="77777777" w:rsidR="00AC1205" w:rsidRDefault="00000000">
            <w:pPr>
              <w:jc w:val="right"/>
            </w:pPr>
            <w:r>
              <w:rPr>
                <w:rFonts w:ascii="Consolas" w:eastAsia="Consolas" w:hAnsi="Consolas" w:cs="Consolas"/>
                <w:sz w:val="16"/>
              </w:rPr>
              <w:t>1,479</w:t>
            </w:r>
          </w:p>
        </w:tc>
        <w:tc>
          <w:tcPr>
            <w:tcW w:w="1170" w:type="dxa"/>
          </w:tcPr>
          <w:p w14:paraId="717D8796" w14:textId="77777777" w:rsidR="00AC1205" w:rsidRDefault="00000000">
            <w:pPr>
              <w:jc w:val="right"/>
            </w:pPr>
            <w:r>
              <w:rPr>
                <w:rFonts w:ascii="Consolas" w:eastAsia="Consolas" w:hAnsi="Consolas" w:cs="Consolas"/>
                <w:sz w:val="16"/>
              </w:rPr>
              <w:t>3,401</w:t>
            </w:r>
          </w:p>
        </w:tc>
        <w:tc>
          <w:tcPr>
            <w:tcW w:w="1170" w:type="dxa"/>
          </w:tcPr>
          <w:p w14:paraId="717D8797" w14:textId="77777777" w:rsidR="00AC1205" w:rsidRDefault="00000000">
            <w:pPr>
              <w:jc w:val="right"/>
            </w:pPr>
            <w:r>
              <w:rPr>
                <w:rFonts w:ascii="Consolas" w:eastAsia="Consolas" w:hAnsi="Consolas" w:cs="Consolas"/>
                <w:sz w:val="16"/>
              </w:rPr>
              <w:t>3,109</w:t>
            </w:r>
          </w:p>
        </w:tc>
        <w:tc>
          <w:tcPr>
            <w:tcW w:w="1170" w:type="dxa"/>
          </w:tcPr>
          <w:p w14:paraId="717D8798" w14:textId="77777777" w:rsidR="00AC1205" w:rsidRDefault="00000000">
            <w:pPr>
              <w:jc w:val="right"/>
            </w:pPr>
            <w:r>
              <w:rPr>
                <w:rFonts w:ascii="Consolas" w:eastAsia="Consolas" w:hAnsi="Consolas" w:cs="Consolas"/>
                <w:sz w:val="16"/>
              </w:rPr>
              <w:t>1,372</w:t>
            </w:r>
          </w:p>
        </w:tc>
        <w:tc>
          <w:tcPr>
            <w:tcW w:w="1170" w:type="dxa"/>
          </w:tcPr>
          <w:p w14:paraId="717D8799" w14:textId="77777777" w:rsidR="00AC1205" w:rsidRDefault="00000000">
            <w:pPr>
              <w:jc w:val="right"/>
            </w:pPr>
            <w:r>
              <w:rPr>
                <w:rFonts w:ascii="Consolas" w:eastAsia="Consolas" w:hAnsi="Consolas" w:cs="Consolas"/>
                <w:sz w:val="16"/>
              </w:rPr>
              <w:t>140</w:t>
            </w:r>
          </w:p>
        </w:tc>
      </w:tr>
      <w:tr w:rsidR="00AC1205" w14:paraId="717D87A3" w14:textId="77777777">
        <w:tc>
          <w:tcPr>
            <w:tcW w:w="1170" w:type="dxa"/>
          </w:tcPr>
          <w:p w14:paraId="717D879B" w14:textId="77777777" w:rsidR="00AC1205" w:rsidRDefault="00000000">
            <w:pPr>
              <w:jc w:val="right"/>
            </w:pPr>
            <w:r>
              <w:rPr>
                <w:rFonts w:ascii="Consolas" w:eastAsia="Consolas" w:hAnsi="Consolas" w:cs="Consolas"/>
                <w:sz w:val="16"/>
              </w:rPr>
              <w:t>12</w:t>
            </w:r>
          </w:p>
        </w:tc>
        <w:tc>
          <w:tcPr>
            <w:tcW w:w="1170" w:type="dxa"/>
          </w:tcPr>
          <w:p w14:paraId="717D879C" w14:textId="77777777" w:rsidR="00AC1205" w:rsidRDefault="00000000">
            <w:pPr>
              <w:jc w:val="right"/>
            </w:pPr>
            <w:r>
              <w:rPr>
                <w:rFonts w:ascii="Consolas" w:eastAsia="Consolas" w:hAnsi="Consolas" w:cs="Consolas"/>
                <w:sz w:val="16"/>
              </w:rPr>
              <w:t>0</w:t>
            </w:r>
          </w:p>
        </w:tc>
        <w:tc>
          <w:tcPr>
            <w:tcW w:w="1170" w:type="dxa"/>
          </w:tcPr>
          <w:p w14:paraId="717D879D" w14:textId="77777777" w:rsidR="00AC1205" w:rsidRDefault="00000000">
            <w:pPr>
              <w:jc w:val="right"/>
            </w:pPr>
            <w:r>
              <w:rPr>
                <w:rFonts w:ascii="Consolas" w:eastAsia="Consolas" w:hAnsi="Consolas" w:cs="Consolas"/>
                <w:sz w:val="16"/>
              </w:rPr>
              <w:t>32</w:t>
            </w:r>
          </w:p>
        </w:tc>
        <w:tc>
          <w:tcPr>
            <w:tcW w:w="1170" w:type="dxa"/>
          </w:tcPr>
          <w:p w14:paraId="717D879E" w14:textId="77777777" w:rsidR="00AC1205" w:rsidRDefault="00000000">
            <w:pPr>
              <w:jc w:val="right"/>
            </w:pPr>
            <w:r>
              <w:rPr>
                <w:rFonts w:ascii="Consolas" w:eastAsia="Consolas" w:hAnsi="Consolas" w:cs="Consolas"/>
                <w:sz w:val="16"/>
              </w:rPr>
              <w:t>25,060</w:t>
            </w:r>
          </w:p>
        </w:tc>
        <w:tc>
          <w:tcPr>
            <w:tcW w:w="1170" w:type="dxa"/>
          </w:tcPr>
          <w:p w14:paraId="717D879F" w14:textId="77777777" w:rsidR="00AC1205" w:rsidRDefault="00000000">
            <w:pPr>
              <w:jc w:val="right"/>
            </w:pPr>
            <w:r>
              <w:rPr>
                <w:rFonts w:ascii="Consolas" w:eastAsia="Consolas" w:hAnsi="Consolas" w:cs="Consolas"/>
                <w:sz w:val="16"/>
              </w:rPr>
              <w:t>3,054</w:t>
            </w:r>
          </w:p>
        </w:tc>
        <w:tc>
          <w:tcPr>
            <w:tcW w:w="1170" w:type="dxa"/>
          </w:tcPr>
          <w:p w14:paraId="717D87A0" w14:textId="77777777" w:rsidR="00AC1205" w:rsidRDefault="00000000">
            <w:pPr>
              <w:jc w:val="right"/>
            </w:pPr>
            <w:r>
              <w:rPr>
                <w:rFonts w:ascii="Consolas" w:eastAsia="Consolas" w:hAnsi="Consolas" w:cs="Consolas"/>
                <w:sz w:val="16"/>
              </w:rPr>
              <w:t>13,490</w:t>
            </w:r>
          </w:p>
        </w:tc>
        <w:tc>
          <w:tcPr>
            <w:tcW w:w="1170" w:type="dxa"/>
          </w:tcPr>
          <w:p w14:paraId="717D87A1" w14:textId="77777777" w:rsidR="00AC1205" w:rsidRDefault="00000000">
            <w:pPr>
              <w:jc w:val="right"/>
            </w:pPr>
            <w:r>
              <w:rPr>
                <w:rFonts w:ascii="Consolas" w:eastAsia="Consolas" w:hAnsi="Consolas" w:cs="Consolas"/>
                <w:sz w:val="16"/>
              </w:rPr>
              <w:t>46,547</w:t>
            </w:r>
          </w:p>
        </w:tc>
        <w:tc>
          <w:tcPr>
            <w:tcW w:w="1170" w:type="dxa"/>
          </w:tcPr>
          <w:p w14:paraId="717D87A2" w14:textId="77777777" w:rsidR="00AC1205" w:rsidRDefault="00000000">
            <w:pPr>
              <w:jc w:val="right"/>
            </w:pPr>
            <w:r>
              <w:rPr>
                <w:rFonts w:ascii="Consolas" w:eastAsia="Consolas" w:hAnsi="Consolas" w:cs="Consolas"/>
                <w:sz w:val="16"/>
              </w:rPr>
              <w:t>265</w:t>
            </w:r>
          </w:p>
        </w:tc>
      </w:tr>
      <w:tr w:rsidR="00AC1205" w14:paraId="717D87AC" w14:textId="77777777">
        <w:tc>
          <w:tcPr>
            <w:tcW w:w="1170" w:type="dxa"/>
          </w:tcPr>
          <w:p w14:paraId="717D87A4" w14:textId="77777777" w:rsidR="00AC1205" w:rsidRDefault="00000000">
            <w:pPr>
              <w:jc w:val="right"/>
            </w:pPr>
            <w:r>
              <w:rPr>
                <w:rFonts w:ascii="Consolas" w:eastAsia="Consolas" w:hAnsi="Consolas" w:cs="Consolas"/>
                <w:sz w:val="16"/>
              </w:rPr>
              <w:t>13</w:t>
            </w:r>
          </w:p>
        </w:tc>
        <w:tc>
          <w:tcPr>
            <w:tcW w:w="1170" w:type="dxa"/>
          </w:tcPr>
          <w:p w14:paraId="717D87A5" w14:textId="77777777" w:rsidR="00AC1205" w:rsidRDefault="00000000">
            <w:pPr>
              <w:jc w:val="right"/>
            </w:pPr>
            <w:r>
              <w:rPr>
                <w:rFonts w:ascii="Consolas" w:eastAsia="Consolas" w:hAnsi="Consolas" w:cs="Consolas"/>
                <w:sz w:val="16"/>
              </w:rPr>
              <w:t>0</w:t>
            </w:r>
          </w:p>
        </w:tc>
        <w:tc>
          <w:tcPr>
            <w:tcW w:w="1170" w:type="dxa"/>
          </w:tcPr>
          <w:p w14:paraId="717D87A6" w14:textId="77777777" w:rsidR="00AC1205" w:rsidRDefault="00000000">
            <w:pPr>
              <w:jc w:val="right"/>
            </w:pPr>
            <w:r>
              <w:rPr>
                <w:rFonts w:ascii="Consolas" w:eastAsia="Consolas" w:hAnsi="Consolas" w:cs="Consolas"/>
                <w:sz w:val="16"/>
              </w:rPr>
              <w:t>1,719</w:t>
            </w:r>
          </w:p>
        </w:tc>
        <w:tc>
          <w:tcPr>
            <w:tcW w:w="1170" w:type="dxa"/>
          </w:tcPr>
          <w:p w14:paraId="717D87A7" w14:textId="77777777" w:rsidR="00AC1205" w:rsidRDefault="00000000">
            <w:pPr>
              <w:jc w:val="right"/>
            </w:pPr>
            <w:r>
              <w:rPr>
                <w:rFonts w:ascii="Consolas" w:eastAsia="Consolas" w:hAnsi="Consolas" w:cs="Consolas"/>
                <w:sz w:val="16"/>
              </w:rPr>
              <w:t>7,675</w:t>
            </w:r>
          </w:p>
        </w:tc>
        <w:tc>
          <w:tcPr>
            <w:tcW w:w="1170" w:type="dxa"/>
          </w:tcPr>
          <w:p w14:paraId="717D87A8" w14:textId="77777777" w:rsidR="00AC1205" w:rsidRDefault="00000000">
            <w:pPr>
              <w:jc w:val="right"/>
            </w:pPr>
            <w:r>
              <w:rPr>
                <w:rFonts w:ascii="Consolas" w:eastAsia="Consolas" w:hAnsi="Consolas" w:cs="Consolas"/>
                <w:sz w:val="16"/>
              </w:rPr>
              <w:t>3,549</w:t>
            </w:r>
          </w:p>
        </w:tc>
        <w:tc>
          <w:tcPr>
            <w:tcW w:w="1170" w:type="dxa"/>
          </w:tcPr>
          <w:p w14:paraId="717D87A9" w14:textId="77777777" w:rsidR="00AC1205" w:rsidRDefault="00000000">
            <w:pPr>
              <w:jc w:val="right"/>
            </w:pPr>
            <w:r>
              <w:rPr>
                <w:rFonts w:ascii="Consolas" w:eastAsia="Consolas" w:hAnsi="Consolas" w:cs="Consolas"/>
                <w:sz w:val="16"/>
              </w:rPr>
              <w:t>9,568</w:t>
            </w:r>
          </w:p>
        </w:tc>
        <w:tc>
          <w:tcPr>
            <w:tcW w:w="1170" w:type="dxa"/>
          </w:tcPr>
          <w:p w14:paraId="717D87AA" w14:textId="77777777" w:rsidR="00AC1205" w:rsidRDefault="00000000">
            <w:pPr>
              <w:jc w:val="right"/>
            </w:pPr>
            <w:r>
              <w:rPr>
                <w:rFonts w:ascii="Consolas" w:eastAsia="Consolas" w:hAnsi="Consolas" w:cs="Consolas"/>
                <w:sz w:val="16"/>
              </w:rPr>
              <w:t>13,818</w:t>
            </w:r>
          </w:p>
        </w:tc>
        <w:tc>
          <w:tcPr>
            <w:tcW w:w="1170" w:type="dxa"/>
          </w:tcPr>
          <w:p w14:paraId="717D87AB" w14:textId="77777777" w:rsidR="00AC1205" w:rsidRDefault="00000000">
            <w:pPr>
              <w:jc w:val="right"/>
            </w:pPr>
            <w:r>
              <w:rPr>
                <w:rFonts w:ascii="Consolas" w:eastAsia="Consolas" w:hAnsi="Consolas" w:cs="Consolas"/>
                <w:sz w:val="16"/>
              </w:rPr>
              <w:t>277</w:t>
            </w:r>
          </w:p>
        </w:tc>
      </w:tr>
      <w:tr w:rsidR="00AC1205" w14:paraId="717D87B5" w14:textId="77777777">
        <w:tc>
          <w:tcPr>
            <w:tcW w:w="1170" w:type="dxa"/>
          </w:tcPr>
          <w:p w14:paraId="717D87AD" w14:textId="77777777" w:rsidR="00AC1205" w:rsidRDefault="00000000">
            <w:pPr>
              <w:jc w:val="right"/>
            </w:pPr>
            <w:r>
              <w:rPr>
                <w:rFonts w:ascii="Consolas" w:eastAsia="Consolas" w:hAnsi="Consolas" w:cs="Consolas"/>
                <w:sz w:val="16"/>
              </w:rPr>
              <w:t>14</w:t>
            </w:r>
          </w:p>
        </w:tc>
        <w:tc>
          <w:tcPr>
            <w:tcW w:w="1170" w:type="dxa"/>
          </w:tcPr>
          <w:p w14:paraId="717D87AE" w14:textId="77777777" w:rsidR="00AC1205" w:rsidRDefault="00000000">
            <w:pPr>
              <w:jc w:val="right"/>
            </w:pPr>
            <w:r>
              <w:rPr>
                <w:rFonts w:ascii="Consolas" w:eastAsia="Consolas" w:hAnsi="Consolas" w:cs="Consolas"/>
                <w:sz w:val="16"/>
              </w:rPr>
              <w:t>0</w:t>
            </w:r>
          </w:p>
        </w:tc>
        <w:tc>
          <w:tcPr>
            <w:tcW w:w="1170" w:type="dxa"/>
          </w:tcPr>
          <w:p w14:paraId="717D87AF" w14:textId="77777777" w:rsidR="00AC1205" w:rsidRDefault="00000000">
            <w:pPr>
              <w:jc w:val="right"/>
            </w:pPr>
            <w:r>
              <w:rPr>
                <w:rFonts w:ascii="Consolas" w:eastAsia="Consolas" w:hAnsi="Consolas" w:cs="Consolas"/>
                <w:sz w:val="16"/>
              </w:rPr>
              <w:t>0</w:t>
            </w:r>
          </w:p>
        </w:tc>
        <w:tc>
          <w:tcPr>
            <w:tcW w:w="1170" w:type="dxa"/>
          </w:tcPr>
          <w:p w14:paraId="717D87B0" w14:textId="77777777" w:rsidR="00AC1205" w:rsidRDefault="00000000">
            <w:pPr>
              <w:jc w:val="right"/>
            </w:pPr>
            <w:r>
              <w:rPr>
                <w:rFonts w:ascii="Consolas" w:eastAsia="Consolas" w:hAnsi="Consolas" w:cs="Consolas"/>
                <w:sz w:val="16"/>
              </w:rPr>
              <w:t>2,000</w:t>
            </w:r>
          </w:p>
        </w:tc>
        <w:tc>
          <w:tcPr>
            <w:tcW w:w="1170" w:type="dxa"/>
          </w:tcPr>
          <w:p w14:paraId="717D87B1" w14:textId="77777777" w:rsidR="00AC1205" w:rsidRDefault="00000000">
            <w:pPr>
              <w:jc w:val="right"/>
            </w:pPr>
            <w:r>
              <w:rPr>
                <w:rFonts w:ascii="Consolas" w:eastAsia="Consolas" w:hAnsi="Consolas" w:cs="Consolas"/>
                <w:sz w:val="16"/>
              </w:rPr>
              <w:t>873</w:t>
            </w:r>
          </w:p>
        </w:tc>
        <w:tc>
          <w:tcPr>
            <w:tcW w:w="1170" w:type="dxa"/>
          </w:tcPr>
          <w:p w14:paraId="717D87B2" w14:textId="77777777" w:rsidR="00AC1205" w:rsidRDefault="00000000">
            <w:pPr>
              <w:jc w:val="right"/>
            </w:pPr>
            <w:r>
              <w:rPr>
                <w:rFonts w:ascii="Consolas" w:eastAsia="Consolas" w:hAnsi="Consolas" w:cs="Consolas"/>
                <w:sz w:val="16"/>
              </w:rPr>
              <w:t>438</w:t>
            </w:r>
          </w:p>
        </w:tc>
        <w:tc>
          <w:tcPr>
            <w:tcW w:w="1170" w:type="dxa"/>
          </w:tcPr>
          <w:p w14:paraId="717D87B3" w14:textId="77777777" w:rsidR="00AC1205" w:rsidRDefault="00000000">
            <w:pPr>
              <w:jc w:val="right"/>
            </w:pPr>
            <w:r>
              <w:rPr>
                <w:rFonts w:ascii="Consolas" w:eastAsia="Consolas" w:hAnsi="Consolas" w:cs="Consolas"/>
                <w:sz w:val="16"/>
              </w:rPr>
              <w:t>0</w:t>
            </w:r>
          </w:p>
        </w:tc>
        <w:tc>
          <w:tcPr>
            <w:tcW w:w="1170" w:type="dxa"/>
          </w:tcPr>
          <w:p w14:paraId="717D87B4" w14:textId="77777777" w:rsidR="00AC1205" w:rsidRDefault="00000000">
            <w:pPr>
              <w:jc w:val="right"/>
            </w:pPr>
            <w:r>
              <w:rPr>
                <w:rFonts w:ascii="Consolas" w:eastAsia="Consolas" w:hAnsi="Consolas" w:cs="Consolas"/>
                <w:sz w:val="16"/>
              </w:rPr>
              <w:t>139</w:t>
            </w:r>
          </w:p>
        </w:tc>
      </w:tr>
      <w:tr w:rsidR="00AC1205" w14:paraId="717D87BE" w14:textId="77777777">
        <w:tc>
          <w:tcPr>
            <w:tcW w:w="1170" w:type="dxa"/>
          </w:tcPr>
          <w:p w14:paraId="717D87B6" w14:textId="77777777" w:rsidR="00AC1205" w:rsidRDefault="00000000">
            <w:pPr>
              <w:jc w:val="right"/>
            </w:pPr>
            <w:r>
              <w:rPr>
                <w:rFonts w:ascii="Consolas" w:eastAsia="Consolas" w:hAnsi="Consolas" w:cs="Consolas"/>
                <w:sz w:val="16"/>
              </w:rPr>
              <w:t>20</w:t>
            </w:r>
          </w:p>
        </w:tc>
        <w:tc>
          <w:tcPr>
            <w:tcW w:w="1170" w:type="dxa"/>
          </w:tcPr>
          <w:p w14:paraId="717D87B7" w14:textId="77777777" w:rsidR="00AC1205" w:rsidRDefault="00000000">
            <w:pPr>
              <w:jc w:val="right"/>
            </w:pPr>
            <w:r>
              <w:rPr>
                <w:rFonts w:ascii="Consolas" w:eastAsia="Consolas" w:hAnsi="Consolas" w:cs="Consolas"/>
                <w:sz w:val="16"/>
              </w:rPr>
              <w:t>14,931</w:t>
            </w:r>
          </w:p>
        </w:tc>
        <w:tc>
          <w:tcPr>
            <w:tcW w:w="1170" w:type="dxa"/>
          </w:tcPr>
          <w:p w14:paraId="717D87B8" w14:textId="77777777" w:rsidR="00AC1205" w:rsidRDefault="00000000">
            <w:pPr>
              <w:jc w:val="right"/>
            </w:pPr>
            <w:r>
              <w:rPr>
                <w:rFonts w:ascii="Consolas" w:eastAsia="Consolas" w:hAnsi="Consolas" w:cs="Consolas"/>
                <w:sz w:val="16"/>
              </w:rPr>
              <w:t>7</w:t>
            </w:r>
          </w:p>
        </w:tc>
        <w:tc>
          <w:tcPr>
            <w:tcW w:w="1170" w:type="dxa"/>
          </w:tcPr>
          <w:p w14:paraId="717D87B9" w14:textId="77777777" w:rsidR="00AC1205" w:rsidRDefault="00000000">
            <w:pPr>
              <w:jc w:val="right"/>
            </w:pPr>
            <w:r>
              <w:rPr>
                <w:rFonts w:ascii="Consolas" w:eastAsia="Consolas" w:hAnsi="Consolas" w:cs="Consolas"/>
                <w:sz w:val="16"/>
              </w:rPr>
              <w:t>0</w:t>
            </w:r>
          </w:p>
        </w:tc>
        <w:tc>
          <w:tcPr>
            <w:tcW w:w="1170" w:type="dxa"/>
          </w:tcPr>
          <w:p w14:paraId="717D87BA" w14:textId="77777777" w:rsidR="00AC1205" w:rsidRDefault="00000000">
            <w:pPr>
              <w:jc w:val="right"/>
            </w:pPr>
            <w:r>
              <w:rPr>
                <w:rFonts w:ascii="Consolas" w:eastAsia="Consolas" w:hAnsi="Consolas" w:cs="Consolas"/>
                <w:sz w:val="16"/>
              </w:rPr>
              <w:t>1,145</w:t>
            </w:r>
          </w:p>
        </w:tc>
        <w:tc>
          <w:tcPr>
            <w:tcW w:w="1170" w:type="dxa"/>
          </w:tcPr>
          <w:p w14:paraId="717D87BB" w14:textId="77777777" w:rsidR="00AC1205" w:rsidRDefault="00000000">
            <w:pPr>
              <w:jc w:val="right"/>
            </w:pPr>
            <w:r>
              <w:rPr>
                <w:rFonts w:ascii="Consolas" w:eastAsia="Consolas" w:hAnsi="Consolas" w:cs="Consolas"/>
                <w:sz w:val="16"/>
              </w:rPr>
              <w:t>94</w:t>
            </w:r>
          </w:p>
        </w:tc>
        <w:tc>
          <w:tcPr>
            <w:tcW w:w="1170" w:type="dxa"/>
          </w:tcPr>
          <w:p w14:paraId="717D87BC" w14:textId="77777777" w:rsidR="00AC1205" w:rsidRDefault="00000000">
            <w:pPr>
              <w:jc w:val="right"/>
            </w:pPr>
            <w:r>
              <w:rPr>
                <w:rFonts w:ascii="Consolas" w:eastAsia="Consolas" w:hAnsi="Consolas" w:cs="Consolas"/>
                <w:sz w:val="16"/>
              </w:rPr>
              <w:t>69</w:t>
            </w:r>
          </w:p>
        </w:tc>
        <w:tc>
          <w:tcPr>
            <w:tcW w:w="1170" w:type="dxa"/>
          </w:tcPr>
          <w:p w14:paraId="717D87BD" w14:textId="77777777" w:rsidR="00AC1205" w:rsidRDefault="00000000">
            <w:pPr>
              <w:jc w:val="right"/>
            </w:pPr>
            <w:r>
              <w:rPr>
                <w:rFonts w:ascii="Consolas" w:eastAsia="Consolas" w:hAnsi="Consolas" w:cs="Consolas"/>
                <w:sz w:val="16"/>
              </w:rPr>
              <w:t>6</w:t>
            </w:r>
          </w:p>
        </w:tc>
      </w:tr>
      <w:tr w:rsidR="00AC1205" w14:paraId="717D87C7" w14:textId="77777777">
        <w:tc>
          <w:tcPr>
            <w:tcW w:w="1170" w:type="dxa"/>
          </w:tcPr>
          <w:p w14:paraId="717D87BF" w14:textId="77777777" w:rsidR="00AC1205" w:rsidRDefault="00000000">
            <w:pPr>
              <w:jc w:val="right"/>
            </w:pPr>
            <w:r>
              <w:rPr>
                <w:rFonts w:ascii="Consolas" w:eastAsia="Consolas" w:hAnsi="Consolas" w:cs="Consolas"/>
                <w:sz w:val="16"/>
              </w:rPr>
              <w:t>21</w:t>
            </w:r>
          </w:p>
        </w:tc>
        <w:tc>
          <w:tcPr>
            <w:tcW w:w="1170" w:type="dxa"/>
          </w:tcPr>
          <w:p w14:paraId="717D87C0" w14:textId="77777777" w:rsidR="00AC1205" w:rsidRDefault="00000000">
            <w:pPr>
              <w:jc w:val="right"/>
            </w:pPr>
            <w:r>
              <w:rPr>
                <w:rFonts w:ascii="Consolas" w:eastAsia="Consolas" w:hAnsi="Consolas" w:cs="Consolas"/>
                <w:sz w:val="16"/>
              </w:rPr>
              <w:t>6,248</w:t>
            </w:r>
          </w:p>
        </w:tc>
        <w:tc>
          <w:tcPr>
            <w:tcW w:w="1170" w:type="dxa"/>
          </w:tcPr>
          <w:p w14:paraId="717D87C1" w14:textId="77777777" w:rsidR="00AC1205" w:rsidRDefault="00000000">
            <w:pPr>
              <w:jc w:val="right"/>
            </w:pPr>
            <w:r>
              <w:rPr>
                <w:rFonts w:ascii="Consolas" w:eastAsia="Consolas" w:hAnsi="Consolas" w:cs="Consolas"/>
                <w:sz w:val="16"/>
              </w:rPr>
              <w:t>8,220</w:t>
            </w:r>
          </w:p>
        </w:tc>
        <w:tc>
          <w:tcPr>
            <w:tcW w:w="1170" w:type="dxa"/>
          </w:tcPr>
          <w:p w14:paraId="717D87C2" w14:textId="77777777" w:rsidR="00AC1205" w:rsidRDefault="00000000">
            <w:pPr>
              <w:jc w:val="right"/>
            </w:pPr>
            <w:r>
              <w:rPr>
                <w:rFonts w:ascii="Consolas" w:eastAsia="Consolas" w:hAnsi="Consolas" w:cs="Consolas"/>
                <w:sz w:val="16"/>
              </w:rPr>
              <w:t>7,655</w:t>
            </w:r>
          </w:p>
        </w:tc>
        <w:tc>
          <w:tcPr>
            <w:tcW w:w="1170" w:type="dxa"/>
          </w:tcPr>
          <w:p w14:paraId="717D87C3" w14:textId="77777777" w:rsidR="00AC1205" w:rsidRDefault="00000000">
            <w:pPr>
              <w:jc w:val="right"/>
            </w:pPr>
            <w:r>
              <w:rPr>
                <w:rFonts w:ascii="Consolas" w:eastAsia="Consolas" w:hAnsi="Consolas" w:cs="Consolas"/>
                <w:sz w:val="16"/>
              </w:rPr>
              <w:t>5,676</w:t>
            </w:r>
          </w:p>
        </w:tc>
        <w:tc>
          <w:tcPr>
            <w:tcW w:w="1170" w:type="dxa"/>
          </w:tcPr>
          <w:p w14:paraId="717D87C4" w14:textId="77777777" w:rsidR="00AC1205" w:rsidRDefault="00000000">
            <w:pPr>
              <w:jc w:val="right"/>
            </w:pPr>
            <w:r>
              <w:rPr>
                <w:rFonts w:ascii="Consolas" w:eastAsia="Consolas" w:hAnsi="Consolas" w:cs="Consolas"/>
                <w:sz w:val="16"/>
              </w:rPr>
              <w:t>20,800</w:t>
            </w:r>
          </w:p>
        </w:tc>
        <w:tc>
          <w:tcPr>
            <w:tcW w:w="1170" w:type="dxa"/>
          </w:tcPr>
          <w:p w14:paraId="717D87C5" w14:textId="77777777" w:rsidR="00AC1205" w:rsidRDefault="00000000">
            <w:pPr>
              <w:jc w:val="right"/>
            </w:pPr>
            <w:r>
              <w:rPr>
                <w:rFonts w:ascii="Consolas" w:eastAsia="Consolas" w:hAnsi="Consolas" w:cs="Consolas"/>
                <w:sz w:val="16"/>
              </w:rPr>
              <w:t>15,703</w:t>
            </w:r>
          </w:p>
        </w:tc>
        <w:tc>
          <w:tcPr>
            <w:tcW w:w="1170" w:type="dxa"/>
          </w:tcPr>
          <w:p w14:paraId="717D87C6" w14:textId="77777777" w:rsidR="00AC1205" w:rsidRDefault="00000000">
            <w:pPr>
              <w:jc w:val="right"/>
            </w:pPr>
            <w:r>
              <w:rPr>
                <w:rFonts w:ascii="Consolas" w:eastAsia="Consolas" w:hAnsi="Consolas" w:cs="Consolas"/>
                <w:sz w:val="16"/>
              </w:rPr>
              <w:t>459</w:t>
            </w:r>
          </w:p>
        </w:tc>
      </w:tr>
      <w:tr w:rsidR="00AC1205" w14:paraId="717D87D0" w14:textId="77777777">
        <w:tc>
          <w:tcPr>
            <w:tcW w:w="1170" w:type="dxa"/>
          </w:tcPr>
          <w:p w14:paraId="717D87C8" w14:textId="77777777" w:rsidR="00AC1205" w:rsidRDefault="00000000">
            <w:pPr>
              <w:jc w:val="right"/>
            </w:pPr>
            <w:r>
              <w:rPr>
                <w:rFonts w:ascii="Consolas" w:eastAsia="Consolas" w:hAnsi="Consolas" w:cs="Consolas"/>
                <w:sz w:val="16"/>
              </w:rPr>
              <w:t>22</w:t>
            </w:r>
          </w:p>
        </w:tc>
        <w:tc>
          <w:tcPr>
            <w:tcW w:w="1170" w:type="dxa"/>
          </w:tcPr>
          <w:p w14:paraId="717D87C9" w14:textId="77777777" w:rsidR="00AC1205" w:rsidRDefault="00000000">
            <w:pPr>
              <w:jc w:val="right"/>
            </w:pPr>
            <w:r>
              <w:rPr>
                <w:rFonts w:ascii="Consolas" w:eastAsia="Consolas" w:hAnsi="Consolas" w:cs="Consolas"/>
                <w:sz w:val="16"/>
              </w:rPr>
              <w:t>7,189</w:t>
            </w:r>
          </w:p>
        </w:tc>
        <w:tc>
          <w:tcPr>
            <w:tcW w:w="1170" w:type="dxa"/>
          </w:tcPr>
          <w:p w14:paraId="717D87CA" w14:textId="77777777" w:rsidR="00AC1205" w:rsidRDefault="00000000">
            <w:pPr>
              <w:jc w:val="right"/>
            </w:pPr>
            <w:r>
              <w:rPr>
                <w:rFonts w:ascii="Consolas" w:eastAsia="Consolas" w:hAnsi="Consolas" w:cs="Consolas"/>
                <w:sz w:val="16"/>
              </w:rPr>
              <w:t>3,558</w:t>
            </w:r>
          </w:p>
        </w:tc>
        <w:tc>
          <w:tcPr>
            <w:tcW w:w="1170" w:type="dxa"/>
          </w:tcPr>
          <w:p w14:paraId="717D87CB" w14:textId="77777777" w:rsidR="00AC1205" w:rsidRDefault="00000000">
            <w:pPr>
              <w:jc w:val="right"/>
            </w:pPr>
            <w:r>
              <w:rPr>
                <w:rFonts w:ascii="Consolas" w:eastAsia="Consolas" w:hAnsi="Consolas" w:cs="Consolas"/>
                <w:sz w:val="16"/>
              </w:rPr>
              <w:t>8,862</w:t>
            </w:r>
          </w:p>
        </w:tc>
        <w:tc>
          <w:tcPr>
            <w:tcW w:w="1170" w:type="dxa"/>
          </w:tcPr>
          <w:p w14:paraId="717D87CC" w14:textId="77777777" w:rsidR="00AC1205" w:rsidRDefault="00000000">
            <w:pPr>
              <w:jc w:val="right"/>
            </w:pPr>
            <w:r>
              <w:rPr>
                <w:rFonts w:ascii="Consolas" w:eastAsia="Consolas" w:hAnsi="Consolas" w:cs="Consolas"/>
                <w:sz w:val="16"/>
              </w:rPr>
              <w:t>7,552</w:t>
            </w:r>
          </w:p>
        </w:tc>
        <w:tc>
          <w:tcPr>
            <w:tcW w:w="1170" w:type="dxa"/>
          </w:tcPr>
          <w:p w14:paraId="717D87CD" w14:textId="77777777" w:rsidR="00AC1205" w:rsidRDefault="00000000">
            <w:pPr>
              <w:jc w:val="right"/>
            </w:pPr>
            <w:r>
              <w:rPr>
                <w:rFonts w:ascii="Consolas" w:eastAsia="Consolas" w:hAnsi="Consolas" w:cs="Consolas"/>
                <w:sz w:val="16"/>
              </w:rPr>
              <w:t>6,124</w:t>
            </w:r>
          </w:p>
        </w:tc>
        <w:tc>
          <w:tcPr>
            <w:tcW w:w="1170" w:type="dxa"/>
          </w:tcPr>
          <w:p w14:paraId="717D87CE" w14:textId="77777777" w:rsidR="00AC1205" w:rsidRDefault="00000000">
            <w:pPr>
              <w:jc w:val="right"/>
            </w:pPr>
            <w:r>
              <w:rPr>
                <w:rFonts w:ascii="Consolas" w:eastAsia="Consolas" w:hAnsi="Consolas" w:cs="Consolas"/>
                <w:sz w:val="16"/>
              </w:rPr>
              <w:t>5,787</w:t>
            </w:r>
          </w:p>
        </w:tc>
        <w:tc>
          <w:tcPr>
            <w:tcW w:w="1170" w:type="dxa"/>
          </w:tcPr>
          <w:p w14:paraId="717D87CF" w14:textId="77777777" w:rsidR="00AC1205" w:rsidRDefault="00000000">
            <w:pPr>
              <w:jc w:val="right"/>
            </w:pPr>
            <w:r>
              <w:rPr>
                <w:rFonts w:ascii="Consolas" w:eastAsia="Consolas" w:hAnsi="Consolas" w:cs="Consolas"/>
                <w:sz w:val="16"/>
              </w:rPr>
              <w:t>618</w:t>
            </w:r>
          </w:p>
        </w:tc>
      </w:tr>
      <w:tr w:rsidR="00AC1205" w14:paraId="717D87D9" w14:textId="77777777">
        <w:tc>
          <w:tcPr>
            <w:tcW w:w="1170" w:type="dxa"/>
          </w:tcPr>
          <w:p w14:paraId="717D87D1" w14:textId="77777777" w:rsidR="00AC1205" w:rsidRDefault="00000000">
            <w:pPr>
              <w:jc w:val="right"/>
            </w:pPr>
            <w:r>
              <w:rPr>
                <w:rFonts w:ascii="Consolas" w:eastAsia="Consolas" w:hAnsi="Consolas" w:cs="Consolas"/>
                <w:sz w:val="16"/>
              </w:rPr>
              <w:t>23</w:t>
            </w:r>
          </w:p>
        </w:tc>
        <w:tc>
          <w:tcPr>
            <w:tcW w:w="1170" w:type="dxa"/>
          </w:tcPr>
          <w:p w14:paraId="717D87D2" w14:textId="77777777" w:rsidR="00AC1205" w:rsidRDefault="00000000">
            <w:pPr>
              <w:jc w:val="right"/>
            </w:pPr>
            <w:r>
              <w:rPr>
                <w:rFonts w:ascii="Consolas" w:eastAsia="Consolas" w:hAnsi="Consolas" w:cs="Consolas"/>
                <w:sz w:val="16"/>
              </w:rPr>
              <w:t>10,860</w:t>
            </w:r>
          </w:p>
        </w:tc>
        <w:tc>
          <w:tcPr>
            <w:tcW w:w="1170" w:type="dxa"/>
          </w:tcPr>
          <w:p w14:paraId="717D87D3" w14:textId="77777777" w:rsidR="00AC1205" w:rsidRDefault="00000000">
            <w:pPr>
              <w:jc w:val="right"/>
            </w:pPr>
            <w:r>
              <w:rPr>
                <w:rFonts w:ascii="Consolas" w:eastAsia="Consolas" w:hAnsi="Consolas" w:cs="Consolas"/>
                <w:sz w:val="16"/>
              </w:rPr>
              <w:t>7,964</w:t>
            </w:r>
          </w:p>
        </w:tc>
        <w:tc>
          <w:tcPr>
            <w:tcW w:w="1170" w:type="dxa"/>
          </w:tcPr>
          <w:p w14:paraId="717D87D4" w14:textId="77777777" w:rsidR="00AC1205" w:rsidRDefault="00000000">
            <w:pPr>
              <w:jc w:val="right"/>
            </w:pPr>
            <w:r>
              <w:rPr>
                <w:rFonts w:ascii="Consolas" w:eastAsia="Consolas" w:hAnsi="Consolas" w:cs="Consolas"/>
                <w:sz w:val="16"/>
              </w:rPr>
              <w:t>14,869</w:t>
            </w:r>
          </w:p>
        </w:tc>
        <w:tc>
          <w:tcPr>
            <w:tcW w:w="1170" w:type="dxa"/>
          </w:tcPr>
          <w:p w14:paraId="717D87D5" w14:textId="77777777" w:rsidR="00AC1205" w:rsidRDefault="00000000">
            <w:pPr>
              <w:jc w:val="right"/>
            </w:pPr>
            <w:r>
              <w:rPr>
                <w:rFonts w:ascii="Consolas" w:eastAsia="Consolas" w:hAnsi="Consolas" w:cs="Consolas"/>
                <w:sz w:val="16"/>
              </w:rPr>
              <w:t>11,697</w:t>
            </w:r>
          </w:p>
        </w:tc>
        <w:tc>
          <w:tcPr>
            <w:tcW w:w="1170" w:type="dxa"/>
          </w:tcPr>
          <w:p w14:paraId="717D87D6" w14:textId="77777777" w:rsidR="00AC1205" w:rsidRDefault="00000000">
            <w:pPr>
              <w:jc w:val="right"/>
            </w:pPr>
            <w:r>
              <w:rPr>
                <w:rFonts w:ascii="Consolas" w:eastAsia="Consolas" w:hAnsi="Consolas" w:cs="Consolas"/>
                <w:sz w:val="16"/>
              </w:rPr>
              <w:t>18,308</w:t>
            </w:r>
          </w:p>
        </w:tc>
        <w:tc>
          <w:tcPr>
            <w:tcW w:w="1170" w:type="dxa"/>
          </w:tcPr>
          <w:p w14:paraId="717D87D7" w14:textId="77777777" w:rsidR="00AC1205" w:rsidRDefault="00000000">
            <w:pPr>
              <w:jc w:val="right"/>
            </w:pPr>
            <w:r>
              <w:rPr>
                <w:rFonts w:ascii="Consolas" w:eastAsia="Consolas" w:hAnsi="Consolas" w:cs="Consolas"/>
                <w:sz w:val="16"/>
              </w:rPr>
              <w:t>24,399</w:t>
            </w:r>
          </w:p>
        </w:tc>
        <w:tc>
          <w:tcPr>
            <w:tcW w:w="1170" w:type="dxa"/>
          </w:tcPr>
          <w:p w14:paraId="717D87D8" w14:textId="77777777" w:rsidR="00AC1205" w:rsidRDefault="00000000">
            <w:pPr>
              <w:jc w:val="right"/>
            </w:pPr>
            <w:r>
              <w:rPr>
                <w:rFonts w:ascii="Consolas" w:eastAsia="Consolas" w:hAnsi="Consolas" w:cs="Consolas"/>
                <w:sz w:val="16"/>
              </w:rPr>
              <w:t>1,101</w:t>
            </w:r>
          </w:p>
        </w:tc>
      </w:tr>
      <w:tr w:rsidR="00AC1205" w14:paraId="717D87E2" w14:textId="77777777">
        <w:tc>
          <w:tcPr>
            <w:tcW w:w="1170" w:type="dxa"/>
          </w:tcPr>
          <w:p w14:paraId="717D87DA" w14:textId="77777777" w:rsidR="00AC1205" w:rsidRDefault="00000000">
            <w:pPr>
              <w:jc w:val="right"/>
            </w:pPr>
            <w:r>
              <w:rPr>
                <w:rFonts w:ascii="Consolas" w:eastAsia="Consolas" w:hAnsi="Consolas" w:cs="Consolas"/>
                <w:sz w:val="16"/>
              </w:rPr>
              <w:t>24</w:t>
            </w:r>
          </w:p>
        </w:tc>
        <w:tc>
          <w:tcPr>
            <w:tcW w:w="1170" w:type="dxa"/>
          </w:tcPr>
          <w:p w14:paraId="717D87DB" w14:textId="77777777" w:rsidR="00AC1205" w:rsidRDefault="00000000">
            <w:pPr>
              <w:jc w:val="right"/>
            </w:pPr>
            <w:r>
              <w:rPr>
                <w:rFonts w:ascii="Consolas" w:eastAsia="Consolas" w:hAnsi="Consolas" w:cs="Consolas"/>
                <w:sz w:val="16"/>
              </w:rPr>
              <w:t>0</w:t>
            </w:r>
          </w:p>
        </w:tc>
        <w:tc>
          <w:tcPr>
            <w:tcW w:w="1170" w:type="dxa"/>
          </w:tcPr>
          <w:p w14:paraId="717D87DC" w14:textId="77777777" w:rsidR="00AC1205" w:rsidRDefault="00000000">
            <w:pPr>
              <w:jc w:val="right"/>
            </w:pPr>
            <w:r>
              <w:rPr>
                <w:rFonts w:ascii="Consolas" w:eastAsia="Consolas" w:hAnsi="Consolas" w:cs="Consolas"/>
                <w:sz w:val="16"/>
              </w:rPr>
              <w:t>1,486</w:t>
            </w:r>
          </w:p>
        </w:tc>
        <w:tc>
          <w:tcPr>
            <w:tcW w:w="1170" w:type="dxa"/>
          </w:tcPr>
          <w:p w14:paraId="717D87DD" w14:textId="77777777" w:rsidR="00AC1205" w:rsidRDefault="00000000">
            <w:pPr>
              <w:jc w:val="right"/>
            </w:pPr>
            <w:r>
              <w:rPr>
                <w:rFonts w:ascii="Consolas" w:eastAsia="Consolas" w:hAnsi="Consolas" w:cs="Consolas"/>
                <w:sz w:val="16"/>
              </w:rPr>
              <w:t>6,175</w:t>
            </w:r>
          </w:p>
        </w:tc>
        <w:tc>
          <w:tcPr>
            <w:tcW w:w="1170" w:type="dxa"/>
          </w:tcPr>
          <w:p w14:paraId="717D87DE" w14:textId="77777777" w:rsidR="00AC1205" w:rsidRDefault="00000000">
            <w:pPr>
              <w:jc w:val="right"/>
            </w:pPr>
            <w:r>
              <w:rPr>
                <w:rFonts w:ascii="Consolas" w:eastAsia="Consolas" w:hAnsi="Consolas" w:cs="Consolas"/>
                <w:sz w:val="16"/>
              </w:rPr>
              <w:t>5,248</w:t>
            </w:r>
          </w:p>
        </w:tc>
        <w:tc>
          <w:tcPr>
            <w:tcW w:w="1170" w:type="dxa"/>
          </w:tcPr>
          <w:p w14:paraId="717D87DF" w14:textId="77777777" w:rsidR="00AC1205" w:rsidRDefault="00000000">
            <w:pPr>
              <w:jc w:val="right"/>
            </w:pPr>
            <w:r>
              <w:rPr>
                <w:rFonts w:ascii="Consolas" w:eastAsia="Consolas" w:hAnsi="Consolas" w:cs="Consolas"/>
                <w:sz w:val="16"/>
              </w:rPr>
              <w:t>25,604</w:t>
            </w:r>
          </w:p>
        </w:tc>
        <w:tc>
          <w:tcPr>
            <w:tcW w:w="1170" w:type="dxa"/>
          </w:tcPr>
          <w:p w14:paraId="717D87E0" w14:textId="77777777" w:rsidR="00AC1205" w:rsidRDefault="00000000">
            <w:pPr>
              <w:jc w:val="right"/>
            </w:pPr>
            <w:r>
              <w:rPr>
                <w:rFonts w:ascii="Consolas" w:eastAsia="Consolas" w:hAnsi="Consolas" w:cs="Consolas"/>
                <w:sz w:val="16"/>
              </w:rPr>
              <w:t>18,292</w:t>
            </w:r>
          </w:p>
        </w:tc>
        <w:tc>
          <w:tcPr>
            <w:tcW w:w="1170" w:type="dxa"/>
          </w:tcPr>
          <w:p w14:paraId="717D87E1" w14:textId="77777777" w:rsidR="00AC1205" w:rsidRDefault="00000000">
            <w:pPr>
              <w:jc w:val="right"/>
            </w:pPr>
            <w:r>
              <w:rPr>
                <w:rFonts w:ascii="Consolas" w:eastAsia="Consolas" w:hAnsi="Consolas" w:cs="Consolas"/>
                <w:sz w:val="16"/>
              </w:rPr>
              <w:t>1,299</w:t>
            </w:r>
          </w:p>
        </w:tc>
      </w:tr>
      <w:tr w:rsidR="00AC1205" w14:paraId="717D87EB" w14:textId="77777777">
        <w:tc>
          <w:tcPr>
            <w:tcW w:w="1170" w:type="dxa"/>
          </w:tcPr>
          <w:p w14:paraId="717D87E3" w14:textId="77777777" w:rsidR="00AC1205" w:rsidRDefault="00000000">
            <w:pPr>
              <w:jc w:val="right"/>
            </w:pPr>
            <w:r>
              <w:rPr>
                <w:rFonts w:ascii="Consolas" w:eastAsia="Consolas" w:hAnsi="Consolas" w:cs="Consolas"/>
                <w:sz w:val="16"/>
              </w:rPr>
              <w:t>25</w:t>
            </w:r>
          </w:p>
        </w:tc>
        <w:tc>
          <w:tcPr>
            <w:tcW w:w="1170" w:type="dxa"/>
          </w:tcPr>
          <w:p w14:paraId="717D87E4" w14:textId="77777777" w:rsidR="00AC1205" w:rsidRDefault="00000000">
            <w:pPr>
              <w:jc w:val="right"/>
            </w:pPr>
            <w:r>
              <w:rPr>
                <w:rFonts w:ascii="Consolas" w:eastAsia="Consolas" w:hAnsi="Consolas" w:cs="Consolas"/>
                <w:sz w:val="16"/>
              </w:rPr>
              <w:t>0</w:t>
            </w:r>
          </w:p>
        </w:tc>
        <w:tc>
          <w:tcPr>
            <w:tcW w:w="1170" w:type="dxa"/>
          </w:tcPr>
          <w:p w14:paraId="717D87E5" w14:textId="77777777" w:rsidR="00AC1205" w:rsidRDefault="00000000">
            <w:pPr>
              <w:jc w:val="right"/>
            </w:pPr>
            <w:r>
              <w:rPr>
                <w:rFonts w:ascii="Consolas" w:eastAsia="Consolas" w:hAnsi="Consolas" w:cs="Consolas"/>
                <w:sz w:val="16"/>
              </w:rPr>
              <w:t>2,333</w:t>
            </w:r>
          </w:p>
        </w:tc>
        <w:tc>
          <w:tcPr>
            <w:tcW w:w="1170" w:type="dxa"/>
          </w:tcPr>
          <w:p w14:paraId="717D87E6" w14:textId="77777777" w:rsidR="00AC1205" w:rsidRDefault="00000000">
            <w:pPr>
              <w:jc w:val="right"/>
            </w:pPr>
            <w:r>
              <w:rPr>
                <w:rFonts w:ascii="Consolas" w:eastAsia="Consolas" w:hAnsi="Consolas" w:cs="Consolas"/>
                <w:sz w:val="16"/>
              </w:rPr>
              <w:t>4,579</w:t>
            </w:r>
          </w:p>
        </w:tc>
        <w:tc>
          <w:tcPr>
            <w:tcW w:w="1170" w:type="dxa"/>
          </w:tcPr>
          <w:p w14:paraId="717D87E7" w14:textId="77777777" w:rsidR="00AC1205" w:rsidRDefault="00000000">
            <w:pPr>
              <w:jc w:val="right"/>
            </w:pPr>
            <w:r>
              <w:rPr>
                <w:rFonts w:ascii="Consolas" w:eastAsia="Consolas" w:hAnsi="Consolas" w:cs="Consolas"/>
                <w:sz w:val="16"/>
              </w:rPr>
              <w:t>3,731</w:t>
            </w:r>
          </w:p>
        </w:tc>
        <w:tc>
          <w:tcPr>
            <w:tcW w:w="1170" w:type="dxa"/>
          </w:tcPr>
          <w:p w14:paraId="717D87E8" w14:textId="77777777" w:rsidR="00AC1205" w:rsidRDefault="00000000">
            <w:pPr>
              <w:jc w:val="right"/>
            </w:pPr>
            <w:r>
              <w:rPr>
                <w:rFonts w:ascii="Consolas" w:eastAsia="Consolas" w:hAnsi="Consolas" w:cs="Consolas"/>
                <w:sz w:val="16"/>
              </w:rPr>
              <w:t>2,154</w:t>
            </w:r>
          </w:p>
        </w:tc>
        <w:tc>
          <w:tcPr>
            <w:tcW w:w="1170" w:type="dxa"/>
          </w:tcPr>
          <w:p w14:paraId="717D87E9" w14:textId="77777777" w:rsidR="00AC1205" w:rsidRDefault="00000000">
            <w:pPr>
              <w:jc w:val="right"/>
            </w:pPr>
            <w:r>
              <w:rPr>
                <w:rFonts w:ascii="Consolas" w:eastAsia="Consolas" w:hAnsi="Consolas" w:cs="Consolas"/>
                <w:sz w:val="16"/>
              </w:rPr>
              <w:t>0</w:t>
            </w:r>
          </w:p>
        </w:tc>
        <w:tc>
          <w:tcPr>
            <w:tcW w:w="1170" w:type="dxa"/>
          </w:tcPr>
          <w:p w14:paraId="717D87EA" w14:textId="77777777" w:rsidR="00AC1205" w:rsidRDefault="00000000">
            <w:pPr>
              <w:jc w:val="right"/>
            </w:pPr>
            <w:r>
              <w:rPr>
                <w:rFonts w:ascii="Consolas" w:eastAsia="Consolas" w:hAnsi="Consolas" w:cs="Consolas"/>
                <w:sz w:val="16"/>
              </w:rPr>
              <w:t>631</w:t>
            </w:r>
          </w:p>
        </w:tc>
      </w:tr>
      <w:tr w:rsidR="00AC1205" w14:paraId="717D87F4" w14:textId="77777777">
        <w:tc>
          <w:tcPr>
            <w:tcW w:w="1170" w:type="dxa"/>
          </w:tcPr>
          <w:p w14:paraId="717D87EC" w14:textId="77777777" w:rsidR="00AC1205" w:rsidRDefault="00000000">
            <w:pPr>
              <w:jc w:val="right"/>
            </w:pPr>
            <w:r>
              <w:rPr>
                <w:rFonts w:ascii="Consolas" w:eastAsia="Consolas" w:hAnsi="Consolas" w:cs="Consolas"/>
                <w:sz w:val="16"/>
              </w:rPr>
              <w:t>26</w:t>
            </w:r>
          </w:p>
        </w:tc>
        <w:tc>
          <w:tcPr>
            <w:tcW w:w="1170" w:type="dxa"/>
          </w:tcPr>
          <w:p w14:paraId="717D87ED" w14:textId="77777777" w:rsidR="00AC1205" w:rsidRDefault="00000000">
            <w:pPr>
              <w:jc w:val="right"/>
            </w:pPr>
            <w:r>
              <w:rPr>
                <w:rFonts w:ascii="Consolas" w:eastAsia="Consolas" w:hAnsi="Consolas" w:cs="Consolas"/>
                <w:sz w:val="16"/>
              </w:rPr>
              <w:t>0</w:t>
            </w:r>
          </w:p>
        </w:tc>
        <w:tc>
          <w:tcPr>
            <w:tcW w:w="1170" w:type="dxa"/>
          </w:tcPr>
          <w:p w14:paraId="717D87EE" w14:textId="77777777" w:rsidR="00AC1205" w:rsidRDefault="00000000">
            <w:pPr>
              <w:jc w:val="right"/>
            </w:pPr>
            <w:r>
              <w:rPr>
                <w:rFonts w:ascii="Consolas" w:eastAsia="Consolas" w:hAnsi="Consolas" w:cs="Consolas"/>
                <w:sz w:val="16"/>
              </w:rPr>
              <w:t>1,160</w:t>
            </w:r>
          </w:p>
        </w:tc>
        <w:tc>
          <w:tcPr>
            <w:tcW w:w="1170" w:type="dxa"/>
          </w:tcPr>
          <w:p w14:paraId="717D87EF" w14:textId="77777777" w:rsidR="00AC1205" w:rsidRDefault="00000000">
            <w:pPr>
              <w:jc w:val="right"/>
            </w:pPr>
            <w:r>
              <w:rPr>
                <w:rFonts w:ascii="Consolas" w:eastAsia="Consolas" w:hAnsi="Consolas" w:cs="Consolas"/>
                <w:sz w:val="16"/>
              </w:rPr>
              <w:t>8,768</w:t>
            </w:r>
          </w:p>
        </w:tc>
        <w:tc>
          <w:tcPr>
            <w:tcW w:w="1170" w:type="dxa"/>
          </w:tcPr>
          <w:p w14:paraId="717D87F0" w14:textId="77777777" w:rsidR="00AC1205" w:rsidRDefault="00000000">
            <w:pPr>
              <w:jc w:val="right"/>
            </w:pPr>
            <w:r>
              <w:rPr>
                <w:rFonts w:ascii="Consolas" w:eastAsia="Consolas" w:hAnsi="Consolas" w:cs="Consolas"/>
                <w:sz w:val="16"/>
              </w:rPr>
              <w:t>6,331</w:t>
            </w:r>
          </w:p>
        </w:tc>
        <w:tc>
          <w:tcPr>
            <w:tcW w:w="1170" w:type="dxa"/>
          </w:tcPr>
          <w:p w14:paraId="717D87F1" w14:textId="77777777" w:rsidR="00AC1205" w:rsidRDefault="00000000">
            <w:pPr>
              <w:jc w:val="right"/>
            </w:pPr>
            <w:r>
              <w:rPr>
                <w:rFonts w:ascii="Consolas" w:eastAsia="Consolas" w:hAnsi="Consolas" w:cs="Consolas"/>
                <w:sz w:val="16"/>
              </w:rPr>
              <w:t>2,403</w:t>
            </w:r>
          </w:p>
        </w:tc>
        <w:tc>
          <w:tcPr>
            <w:tcW w:w="1170" w:type="dxa"/>
          </w:tcPr>
          <w:p w14:paraId="717D87F2" w14:textId="77777777" w:rsidR="00AC1205" w:rsidRDefault="00000000">
            <w:pPr>
              <w:jc w:val="right"/>
            </w:pPr>
            <w:r>
              <w:rPr>
                <w:rFonts w:ascii="Consolas" w:eastAsia="Consolas" w:hAnsi="Consolas" w:cs="Consolas"/>
                <w:sz w:val="16"/>
              </w:rPr>
              <w:t>0</w:t>
            </w:r>
          </w:p>
        </w:tc>
        <w:tc>
          <w:tcPr>
            <w:tcW w:w="1170" w:type="dxa"/>
          </w:tcPr>
          <w:p w14:paraId="717D87F3" w14:textId="77777777" w:rsidR="00AC1205" w:rsidRDefault="00000000">
            <w:pPr>
              <w:jc w:val="right"/>
            </w:pPr>
            <w:r>
              <w:rPr>
                <w:rFonts w:ascii="Consolas" w:eastAsia="Consolas" w:hAnsi="Consolas" w:cs="Consolas"/>
                <w:sz w:val="16"/>
              </w:rPr>
              <w:t>823</w:t>
            </w:r>
          </w:p>
        </w:tc>
      </w:tr>
      <w:tr w:rsidR="00AC1205" w14:paraId="717D87FD" w14:textId="77777777">
        <w:tc>
          <w:tcPr>
            <w:tcW w:w="1170" w:type="dxa"/>
          </w:tcPr>
          <w:p w14:paraId="717D87F5" w14:textId="77777777" w:rsidR="00AC1205" w:rsidRDefault="00000000">
            <w:pPr>
              <w:jc w:val="right"/>
            </w:pPr>
            <w:r>
              <w:rPr>
                <w:rFonts w:ascii="Consolas" w:eastAsia="Consolas" w:hAnsi="Consolas" w:cs="Consolas"/>
                <w:sz w:val="16"/>
              </w:rPr>
              <w:t>30</w:t>
            </w:r>
          </w:p>
        </w:tc>
        <w:tc>
          <w:tcPr>
            <w:tcW w:w="1170" w:type="dxa"/>
          </w:tcPr>
          <w:p w14:paraId="717D87F6" w14:textId="77777777" w:rsidR="00AC1205" w:rsidRDefault="00000000">
            <w:pPr>
              <w:jc w:val="right"/>
            </w:pPr>
            <w:r>
              <w:rPr>
                <w:rFonts w:ascii="Consolas" w:eastAsia="Consolas" w:hAnsi="Consolas" w:cs="Consolas"/>
                <w:sz w:val="16"/>
              </w:rPr>
              <w:t>18,537</w:t>
            </w:r>
          </w:p>
        </w:tc>
        <w:tc>
          <w:tcPr>
            <w:tcW w:w="1170" w:type="dxa"/>
          </w:tcPr>
          <w:p w14:paraId="717D87F7" w14:textId="77777777" w:rsidR="00AC1205" w:rsidRDefault="00000000">
            <w:pPr>
              <w:jc w:val="right"/>
            </w:pPr>
            <w:r>
              <w:rPr>
                <w:rFonts w:ascii="Consolas" w:eastAsia="Consolas" w:hAnsi="Consolas" w:cs="Consolas"/>
                <w:sz w:val="16"/>
              </w:rPr>
              <w:t>4,467</w:t>
            </w:r>
          </w:p>
        </w:tc>
        <w:tc>
          <w:tcPr>
            <w:tcW w:w="1170" w:type="dxa"/>
          </w:tcPr>
          <w:p w14:paraId="717D87F8" w14:textId="77777777" w:rsidR="00AC1205" w:rsidRDefault="00000000">
            <w:pPr>
              <w:jc w:val="right"/>
            </w:pPr>
            <w:r>
              <w:rPr>
                <w:rFonts w:ascii="Consolas" w:eastAsia="Consolas" w:hAnsi="Consolas" w:cs="Consolas"/>
                <w:sz w:val="16"/>
              </w:rPr>
              <w:t>0</w:t>
            </w:r>
          </w:p>
        </w:tc>
        <w:tc>
          <w:tcPr>
            <w:tcW w:w="1170" w:type="dxa"/>
          </w:tcPr>
          <w:p w14:paraId="717D87F9" w14:textId="77777777" w:rsidR="00AC1205" w:rsidRDefault="00000000">
            <w:pPr>
              <w:jc w:val="right"/>
            </w:pPr>
            <w:r>
              <w:rPr>
                <w:rFonts w:ascii="Consolas" w:eastAsia="Consolas" w:hAnsi="Consolas" w:cs="Consolas"/>
                <w:sz w:val="16"/>
              </w:rPr>
              <w:t>1,949</w:t>
            </w:r>
          </w:p>
        </w:tc>
        <w:tc>
          <w:tcPr>
            <w:tcW w:w="1170" w:type="dxa"/>
          </w:tcPr>
          <w:p w14:paraId="717D87FA" w14:textId="77777777" w:rsidR="00AC1205" w:rsidRDefault="00000000">
            <w:pPr>
              <w:jc w:val="right"/>
            </w:pPr>
            <w:r>
              <w:rPr>
                <w:rFonts w:ascii="Consolas" w:eastAsia="Consolas" w:hAnsi="Consolas" w:cs="Consolas"/>
                <w:sz w:val="16"/>
              </w:rPr>
              <w:t>25</w:t>
            </w:r>
          </w:p>
        </w:tc>
        <w:tc>
          <w:tcPr>
            <w:tcW w:w="1170" w:type="dxa"/>
          </w:tcPr>
          <w:p w14:paraId="717D87FB" w14:textId="77777777" w:rsidR="00AC1205" w:rsidRDefault="00000000">
            <w:pPr>
              <w:jc w:val="right"/>
            </w:pPr>
            <w:r>
              <w:rPr>
                <w:rFonts w:ascii="Consolas" w:eastAsia="Consolas" w:hAnsi="Consolas" w:cs="Consolas"/>
                <w:sz w:val="16"/>
              </w:rPr>
              <w:t>0</w:t>
            </w:r>
          </w:p>
        </w:tc>
        <w:tc>
          <w:tcPr>
            <w:tcW w:w="1170" w:type="dxa"/>
          </w:tcPr>
          <w:p w14:paraId="717D87FC" w14:textId="77777777" w:rsidR="00AC1205" w:rsidRDefault="00000000">
            <w:pPr>
              <w:jc w:val="right"/>
            </w:pPr>
            <w:r>
              <w:rPr>
                <w:rFonts w:ascii="Consolas" w:eastAsia="Consolas" w:hAnsi="Consolas" w:cs="Consolas"/>
                <w:sz w:val="16"/>
              </w:rPr>
              <w:t>2</w:t>
            </w:r>
          </w:p>
        </w:tc>
      </w:tr>
      <w:tr w:rsidR="00AC1205" w14:paraId="717D8806" w14:textId="77777777">
        <w:tc>
          <w:tcPr>
            <w:tcW w:w="1170" w:type="dxa"/>
          </w:tcPr>
          <w:p w14:paraId="717D87FE" w14:textId="77777777" w:rsidR="00AC1205" w:rsidRDefault="00000000">
            <w:pPr>
              <w:jc w:val="right"/>
            </w:pPr>
            <w:r>
              <w:rPr>
                <w:rFonts w:ascii="Consolas" w:eastAsia="Consolas" w:hAnsi="Consolas" w:cs="Consolas"/>
                <w:sz w:val="16"/>
              </w:rPr>
              <w:t>31</w:t>
            </w:r>
          </w:p>
        </w:tc>
        <w:tc>
          <w:tcPr>
            <w:tcW w:w="1170" w:type="dxa"/>
          </w:tcPr>
          <w:p w14:paraId="717D87FF" w14:textId="77777777" w:rsidR="00AC1205" w:rsidRDefault="00000000">
            <w:pPr>
              <w:jc w:val="right"/>
            </w:pPr>
            <w:r>
              <w:rPr>
                <w:rFonts w:ascii="Consolas" w:eastAsia="Consolas" w:hAnsi="Consolas" w:cs="Consolas"/>
                <w:sz w:val="16"/>
              </w:rPr>
              <w:t>6,308</w:t>
            </w:r>
          </w:p>
        </w:tc>
        <w:tc>
          <w:tcPr>
            <w:tcW w:w="1170" w:type="dxa"/>
          </w:tcPr>
          <w:p w14:paraId="717D8800" w14:textId="77777777" w:rsidR="00AC1205" w:rsidRDefault="00000000">
            <w:pPr>
              <w:jc w:val="right"/>
            </w:pPr>
            <w:r>
              <w:rPr>
                <w:rFonts w:ascii="Consolas" w:eastAsia="Consolas" w:hAnsi="Consolas" w:cs="Consolas"/>
                <w:sz w:val="16"/>
              </w:rPr>
              <w:t>2,896</w:t>
            </w:r>
          </w:p>
        </w:tc>
        <w:tc>
          <w:tcPr>
            <w:tcW w:w="1170" w:type="dxa"/>
          </w:tcPr>
          <w:p w14:paraId="717D8801" w14:textId="77777777" w:rsidR="00AC1205" w:rsidRDefault="00000000">
            <w:pPr>
              <w:jc w:val="right"/>
            </w:pPr>
            <w:r>
              <w:rPr>
                <w:rFonts w:ascii="Consolas" w:eastAsia="Consolas" w:hAnsi="Consolas" w:cs="Consolas"/>
                <w:sz w:val="16"/>
              </w:rPr>
              <w:t>9,443</w:t>
            </w:r>
          </w:p>
        </w:tc>
        <w:tc>
          <w:tcPr>
            <w:tcW w:w="1170" w:type="dxa"/>
          </w:tcPr>
          <w:p w14:paraId="717D8802" w14:textId="77777777" w:rsidR="00AC1205" w:rsidRDefault="00000000">
            <w:pPr>
              <w:jc w:val="right"/>
            </w:pPr>
            <w:r>
              <w:rPr>
                <w:rFonts w:ascii="Consolas" w:eastAsia="Consolas" w:hAnsi="Consolas" w:cs="Consolas"/>
                <w:sz w:val="16"/>
              </w:rPr>
              <w:t>5,653</w:t>
            </w:r>
          </w:p>
        </w:tc>
        <w:tc>
          <w:tcPr>
            <w:tcW w:w="1170" w:type="dxa"/>
          </w:tcPr>
          <w:p w14:paraId="717D8803" w14:textId="77777777" w:rsidR="00AC1205" w:rsidRDefault="00000000">
            <w:pPr>
              <w:jc w:val="right"/>
            </w:pPr>
            <w:r>
              <w:rPr>
                <w:rFonts w:ascii="Consolas" w:eastAsia="Consolas" w:hAnsi="Consolas" w:cs="Consolas"/>
                <w:sz w:val="16"/>
              </w:rPr>
              <w:t>19,001</w:t>
            </w:r>
          </w:p>
        </w:tc>
        <w:tc>
          <w:tcPr>
            <w:tcW w:w="1170" w:type="dxa"/>
          </w:tcPr>
          <w:p w14:paraId="717D8804" w14:textId="77777777" w:rsidR="00AC1205" w:rsidRDefault="00000000">
            <w:pPr>
              <w:jc w:val="right"/>
            </w:pPr>
            <w:r>
              <w:rPr>
                <w:rFonts w:ascii="Consolas" w:eastAsia="Consolas" w:hAnsi="Consolas" w:cs="Consolas"/>
                <w:sz w:val="16"/>
              </w:rPr>
              <w:t>11,642</w:t>
            </w:r>
          </w:p>
        </w:tc>
        <w:tc>
          <w:tcPr>
            <w:tcW w:w="1170" w:type="dxa"/>
          </w:tcPr>
          <w:p w14:paraId="717D8805" w14:textId="77777777" w:rsidR="00AC1205" w:rsidRDefault="00000000">
            <w:pPr>
              <w:jc w:val="right"/>
            </w:pPr>
            <w:r>
              <w:rPr>
                <w:rFonts w:ascii="Consolas" w:eastAsia="Consolas" w:hAnsi="Consolas" w:cs="Consolas"/>
                <w:sz w:val="16"/>
              </w:rPr>
              <w:t>412</w:t>
            </w:r>
          </w:p>
        </w:tc>
      </w:tr>
      <w:tr w:rsidR="00AC1205" w14:paraId="717D880F" w14:textId="77777777">
        <w:tc>
          <w:tcPr>
            <w:tcW w:w="1170" w:type="dxa"/>
          </w:tcPr>
          <w:p w14:paraId="717D8807" w14:textId="77777777" w:rsidR="00AC1205" w:rsidRDefault="00000000">
            <w:pPr>
              <w:jc w:val="right"/>
            </w:pPr>
            <w:r>
              <w:rPr>
                <w:rFonts w:ascii="Consolas" w:eastAsia="Consolas" w:hAnsi="Consolas" w:cs="Consolas"/>
                <w:sz w:val="16"/>
              </w:rPr>
              <w:t>32</w:t>
            </w:r>
          </w:p>
        </w:tc>
        <w:tc>
          <w:tcPr>
            <w:tcW w:w="1170" w:type="dxa"/>
          </w:tcPr>
          <w:p w14:paraId="717D8808" w14:textId="77777777" w:rsidR="00AC1205" w:rsidRDefault="00000000">
            <w:pPr>
              <w:jc w:val="right"/>
            </w:pPr>
            <w:r>
              <w:rPr>
                <w:rFonts w:ascii="Consolas" w:eastAsia="Consolas" w:hAnsi="Consolas" w:cs="Consolas"/>
                <w:sz w:val="16"/>
              </w:rPr>
              <w:t>5,413</w:t>
            </w:r>
          </w:p>
        </w:tc>
        <w:tc>
          <w:tcPr>
            <w:tcW w:w="1170" w:type="dxa"/>
          </w:tcPr>
          <w:p w14:paraId="717D8809" w14:textId="77777777" w:rsidR="00AC1205" w:rsidRDefault="00000000">
            <w:pPr>
              <w:jc w:val="right"/>
            </w:pPr>
            <w:r>
              <w:rPr>
                <w:rFonts w:ascii="Consolas" w:eastAsia="Consolas" w:hAnsi="Consolas" w:cs="Consolas"/>
                <w:sz w:val="16"/>
              </w:rPr>
              <w:t>1,853</w:t>
            </w:r>
          </w:p>
        </w:tc>
        <w:tc>
          <w:tcPr>
            <w:tcW w:w="1170" w:type="dxa"/>
          </w:tcPr>
          <w:p w14:paraId="717D880A" w14:textId="77777777" w:rsidR="00AC1205" w:rsidRDefault="00000000">
            <w:pPr>
              <w:jc w:val="right"/>
            </w:pPr>
            <w:r>
              <w:rPr>
                <w:rFonts w:ascii="Consolas" w:eastAsia="Consolas" w:hAnsi="Consolas" w:cs="Consolas"/>
                <w:sz w:val="16"/>
              </w:rPr>
              <w:t>9,260</w:t>
            </w:r>
          </w:p>
        </w:tc>
        <w:tc>
          <w:tcPr>
            <w:tcW w:w="1170" w:type="dxa"/>
          </w:tcPr>
          <w:p w14:paraId="717D880B" w14:textId="77777777" w:rsidR="00AC1205" w:rsidRDefault="00000000">
            <w:pPr>
              <w:jc w:val="right"/>
            </w:pPr>
            <w:r>
              <w:rPr>
                <w:rFonts w:ascii="Consolas" w:eastAsia="Consolas" w:hAnsi="Consolas" w:cs="Consolas"/>
                <w:sz w:val="16"/>
              </w:rPr>
              <w:t>3,606</w:t>
            </w:r>
          </w:p>
        </w:tc>
        <w:tc>
          <w:tcPr>
            <w:tcW w:w="1170" w:type="dxa"/>
          </w:tcPr>
          <w:p w14:paraId="717D880C" w14:textId="77777777" w:rsidR="00AC1205" w:rsidRDefault="00000000">
            <w:pPr>
              <w:jc w:val="right"/>
            </w:pPr>
            <w:r>
              <w:rPr>
                <w:rFonts w:ascii="Consolas" w:eastAsia="Consolas" w:hAnsi="Consolas" w:cs="Consolas"/>
                <w:sz w:val="16"/>
              </w:rPr>
              <w:t>17,611</w:t>
            </w:r>
          </w:p>
        </w:tc>
        <w:tc>
          <w:tcPr>
            <w:tcW w:w="1170" w:type="dxa"/>
          </w:tcPr>
          <w:p w14:paraId="717D880D" w14:textId="77777777" w:rsidR="00AC1205" w:rsidRDefault="00000000">
            <w:pPr>
              <w:jc w:val="right"/>
            </w:pPr>
            <w:r>
              <w:rPr>
                <w:rFonts w:ascii="Consolas" w:eastAsia="Consolas" w:hAnsi="Consolas" w:cs="Consolas"/>
                <w:sz w:val="16"/>
              </w:rPr>
              <w:t>17,759</w:t>
            </w:r>
          </w:p>
        </w:tc>
        <w:tc>
          <w:tcPr>
            <w:tcW w:w="1170" w:type="dxa"/>
          </w:tcPr>
          <w:p w14:paraId="717D880E" w14:textId="77777777" w:rsidR="00AC1205" w:rsidRDefault="00000000">
            <w:pPr>
              <w:jc w:val="right"/>
            </w:pPr>
            <w:r>
              <w:rPr>
                <w:rFonts w:ascii="Consolas" w:eastAsia="Consolas" w:hAnsi="Consolas" w:cs="Consolas"/>
                <w:sz w:val="16"/>
              </w:rPr>
              <w:t>648</w:t>
            </w:r>
          </w:p>
        </w:tc>
      </w:tr>
      <w:tr w:rsidR="00AC1205" w14:paraId="717D8818" w14:textId="77777777">
        <w:tc>
          <w:tcPr>
            <w:tcW w:w="1170" w:type="dxa"/>
          </w:tcPr>
          <w:p w14:paraId="717D8810" w14:textId="77777777" w:rsidR="00AC1205" w:rsidRDefault="00000000">
            <w:pPr>
              <w:jc w:val="right"/>
            </w:pPr>
            <w:r>
              <w:rPr>
                <w:rFonts w:ascii="Consolas" w:eastAsia="Consolas" w:hAnsi="Consolas" w:cs="Consolas"/>
                <w:sz w:val="16"/>
              </w:rPr>
              <w:t>33</w:t>
            </w:r>
          </w:p>
        </w:tc>
        <w:tc>
          <w:tcPr>
            <w:tcW w:w="1170" w:type="dxa"/>
          </w:tcPr>
          <w:p w14:paraId="717D8811" w14:textId="77777777" w:rsidR="00AC1205" w:rsidRDefault="00000000">
            <w:pPr>
              <w:jc w:val="right"/>
            </w:pPr>
            <w:r>
              <w:rPr>
                <w:rFonts w:ascii="Consolas" w:eastAsia="Consolas" w:hAnsi="Consolas" w:cs="Consolas"/>
                <w:sz w:val="16"/>
              </w:rPr>
              <w:t>0</w:t>
            </w:r>
          </w:p>
        </w:tc>
        <w:tc>
          <w:tcPr>
            <w:tcW w:w="1170" w:type="dxa"/>
          </w:tcPr>
          <w:p w14:paraId="717D8812" w14:textId="77777777" w:rsidR="00AC1205" w:rsidRDefault="00000000">
            <w:pPr>
              <w:jc w:val="right"/>
            </w:pPr>
            <w:r>
              <w:rPr>
                <w:rFonts w:ascii="Consolas" w:eastAsia="Consolas" w:hAnsi="Consolas" w:cs="Consolas"/>
                <w:sz w:val="16"/>
              </w:rPr>
              <w:t>7,000</w:t>
            </w:r>
          </w:p>
        </w:tc>
        <w:tc>
          <w:tcPr>
            <w:tcW w:w="1170" w:type="dxa"/>
          </w:tcPr>
          <w:p w14:paraId="717D8813" w14:textId="77777777" w:rsidR="00AC1205" w:rsidRDefault="00000000">
            <w:pPr>
              <w:jc w:val="right"/>
            </w:pPr>
            <w:r>
              <w:rPr>
                <w:rFonts w:ascii="Consolas" w:eastAsia="Consolas" w:hAnsi="Consolas" w:cs="Consolas"/>
                <w:sz w:val="16"/>
              </w:rPr>
              <w:t>23,292</w:t>
            </w:r>
          </w:p>
        </w:tc>
        <w:tc>
          <w:tcPr>
            <w:tcW w:w="1170" w:type="dxa"/>
          </w:tcPr>
          <w:p w14:paraId="717D8814" w14:textId="77777777" w:rsidR="00AC1205" w:rsidRDefault="00000000">
            <w:pPr>
              <w:jc w:val="right"/>
            </w:pPr>
            <w:r>
              <w:rPr>
                <w:rFonts w:ascii="Consolas" w:eastAsia="Consolas" w:hAnsi="Consolas" w:cs="Consolas"/>
                <w:sz w:val="16"/>
              </w:rPr>
              <w:t>7,337</w:t>
            </w:r>
          </w:p>
        </w:tc>
        <w:tc>
          <w:tcPr>
            <w:tcW w:w="1170" w:type="dxa"/>
          </w:tcPr>
          <w:p w14:paraId="717D8815" w14:textId="77777777" w:rsidR="00AC1205" w:rsidRDefault="00000000">
            <w:pPr>
              <w:jc w:val="right"/>
            </w:pPr>
            <w:r>
              <w:rPr>
                <w:rFonts w:ascii="Consolas" w:eastAsia="Consolas" w:hAnsi="Consolas" w:cs="Consolas"/>
                <w:sz w:val="16"/>
              </w:rPr>
              <w:t>14,248</w:t>
            </w:r>
          </w:p>
        </w:tc>
        <w:tc>
          <w:tcPr>
            <w:tcW w:w="1170" w:type="dxa"/>
          </w:tcPr>
          <w:p w14:paraId="717D8816" w14:textId="77777777" w:rsidR="00AC1205" w:rsidRDefault="00000000">
            <w:pPr>
              <w:jc w:val="right"/>
            </w:pPr>
            <w:r>
              <w:rPr>
                <w:rFonts w:ascii="Consolas" w:eastAsia="Consolas" w:hAnsi="Consolas" w:cs="Consolas"/>
                <w:sz w:val="16"/>
              </w:rPr>
              <w:t>2,566</w:t>
            </w:r>
          </w:p>
        </w:tc>
        <w:tc>
          <w:tcPr>
            <w:tcW w:w="1170" w:type="dxa"/>
          </w:tcPr>
          <w:p w14:paraId="717D8817" w14:textId="77777777" w:rsidR="00AC1205" w:rsidRDefault="00000000">
            <w:pPr>
              <w:jc w:val="right"/>
            </w:pPr>
            <w:r>
              <w:rPr>
                <w:rFonts w:ascii="Consolas" w:eastAsia="Consolas" w:hAnsi="Consolas" w:cs="Consolas"/>
                <w:sz w:val="16"/>
              </w:rPr>
              <w:t>1,395</w:t>
            </w:r>
          </w:p>
        </w:tc>
      </w:tr>
      <w:tr w:rsidR="00AC1205" w14:paraId="717D8821" w14:textId="77777777">
        <w:tc>
          <w:tcPr>
            <w:tcW w:w="1170" w:type="dxa"/>
          </w:tcPr>
          <w:p w14:paraId="717D8819" w14:textId="77777777" w:rsidR="00AC1205" w:rsidRDefault="00000000">
            <w:pPr>
              <w:jc w:val="right"/>
            </w:pPr>
            <w:r>
              <w:rPr>
                <w:rFonts w:ascii="Consolas" w:eastAsia="Consolas" w:hAnsi="Consolas" w:cs="Consolas"/>
                <w:sz w:val="16"/>
              </w:rPr>
              <w:t>34</w:t>
            </w:r>
          </w:p>
        </w:tc>
        <w:tc>
          <w:tcPr>
            <w:tcW w:w="1170" w:type="dxa"/>
          </w:tcPr>
          <w:p w14:paraId="717D881A" w14:textId="77777777" w:rsidR="00AC1205" w:rsidRDefault="00000000">
            <w:pPr>
              <w:jc w:val="right"/>
            </w:pPr>
            <w:r>
              <w:rPr>
                <w:rFonts w:ascii="Consolas" w:eastAsia="Consolas" w:hAnsi="Consolas" w:cs="Consolas"/>
                <w:sz w:val="16"/>
              </w:rPr>
              <w:t>0</w:t>
            </w:r>
          </w:p>
        </w:tc>
        <w:tc>
          <w:tcPr>
            <w:tcW w:w="1170" w:type="dxa"/>
          </w:tcPr>
          <w:p w14:paraId="717D881B" w14:textId="77777777" w:rsidR="00AC1205" w:rsidRDefault="00000000">
            <w:pPr>
              <w:jc w:val="right"/>
            </w:pPr>
            <w:r>
              <w:rPr>
                <w:rFonts w:ascii="Consolas" w:eastAsia="Consolas" w:hAnsi="Consolas" w:cs="Consolas"/>
                <w:sz w:val="16"/>
              </w:rPr>
              <w:t>3,453</w:t>
            </w:r>
          </w:p>
        </w:tc>
        <w:tc>
          <w:tcPr>
            <w:tcW w:w="1170" w:type="dxa"/>
          </w:tcPr>
          <w:p w14:paraId="717D881C" w14:textId="77777777" w:rsidR="00AC1205" w:rsidRDefault="00000000">
            <w:pPr>
              <w:jc w:val="right"/>
            </w:pPr>
            <w:r>
              <w:rPr>
                <w:rFonts w:ascii="Consolas" w:eastAsia="Consolas" w:hAnsi="Consolas" w:cs="Consolas"/>
                <w:sz w:val="16"/>
              </w:rPr>
              <w:t>7,565</w:t>
            </w:r>
          </w:p>
        </w:tc>
        <w:tc>
          <w:tcPr>
            <w:tcW w:w="1170" w:type="dxa"/>
          </w:tcPr>
          <w:p w14:paraId="717D881D" w14:textId="77777777" w:rsidR="00AC1205" w:rsidRDefault="00000000">
            <w:pPr>
              <w:jc w:val="right"/>
            </w:pPr>
            <w:r>
              <w:rPr>
                <w:rFonts w:ascii="Consolas" w:eastAsia="Consolas" w:hAnsi="Consolas" w:cs="Consolas"/>
                <w:sz w:val="16"/>
              </w:rPr>
              <w:t>4,022</w:t>
            </w:r>
          </w:p>
        </w:tc>
        <w:tc>
          <w:tcPr>
            <w:tcW w:w="1170" w:type="dxa"/>
          </w:tcPr>
          <w:p w14:paraId="717D881E" w14:textId="77777777" w:rsidR="00AC1205" w:rsidRDefault="00000000">
            <w:pPr>
              <w:jc w:val="right"/>
            </w:pPr>
            <w:r>
              <w:rPr>
                <w:rFonts w:ascii="Consolas" w:eastAsia="Consolas" w:hAnsi="Consolas" w:cs="Consolas"/>
                <w:sz w:val="16"/>
              </w:rPr>
              <w:t>45,355</w:t>
            </w:r>
          </w:p>
        </w:tc>
        <w:tc>
          <w:tcPr>
            <w:tcW w:w="1170" w:type="dxa"/>
          </w:tcPr>
          <w:p w14:paraId="717D881F" w14:textId="77777777" w:rsidR="00AC1205" w:rsidRDefault="00000000">
            <w:pPr>
              <w:jc w:val="right"/>
            </w:pPr>
            <w:r>
              <w:rPr>
                <w:rFonts w:ascii="Consolas" w:eastAsia="Consolas" w:hAnsi="Consolas" w:cs="Consolas"/>
                <w:sz w:val="16"/>
              </w:rPr>
              <w:t>33,215</w:t>
            </w:r>
          </w:p>
        </w:tc>
        <w:tc>
          <w:tcPr>
            <w:tcW w:w="1170" w:type="dxa"/>
          </w:tcPr>
          <w:p w14:paraId="717D8820" w14:textId="77777777" w:rsidR="00AC1205" w:rsidRDefault="00000000">
            <w:pPr>
              <w:jc w:val="right"/>
            </w:pPr>
            <w:r>
              <w:rPr>
                <w:rFonts w:ascii="Consolas" w:eastAsia="Consolas" w:hAnsi="Consolas" w:cs="Consolas"/>
                <w:sz w:val="16"/>
              </w:rPr>
              <w:t>759</w:t>
            </w:r>
          </w:p>
        </w:tc>
      </w:tr>
      <w:tr w:rsidR="00AC1205" w14:paraId="717D882A" w14:textId="77777777">
        <w:tc>
          <w:tcPr>
            <w:tcW w:w="1170" w:type="dxa"/>
          </w:tcPr>
          <w:p w14:paraId="717D8822" w14:textId="77777777" w:rsidR="00AC1205" w:rsidRDefault="00000000">
            <w:pPr>
              <w:jc w:val="right"/>
            </w:pPr>
            <w:r>
              <w:rPr>
                <w:rFonts w:ascii="Consolas" w:eastAsia="Consolas" w:hAnsi="Consolas" w:cs="Consolas"/>
                <w:sz w:val="16"/>
              </w:rPr>
              <w:t>35</w:t>
            </w:r>
          </w:p>
        </w:tc>
        <w:tc>
          <w:tcPr>
            <w:tcW w:w="1170" w:type="dxa"/>
          </w:tcPr>
          <w:p w14:paraId="717D8823" w14:textId="77777777" w:rsidR="00AC1205" w:rsidRDefault="00000000">
            <w:pPr>
              <w:jc w:val="right"/>
            </w:pPr>
            <w:r>
              <w:rPr>
                <w:rFonts w:ascii="Consolas" w:eastAsia="Consolas" w:hAnsi="Consolas" w:cs="Consolas"/>
                <w:sz w:val="16"/>
              </w:rPr>
              <w:t>0</w:t>
            </w:r>
          </w:p>
        </w:tc>
        <w:tc>
          <w:tcPr>
            <w:tcW w:w="1170" w:type="dxa"/>
          </w:tcPr>
          <w:p w14:paraId="717D8824" w14:textId="77777777" w:rsidR="00AC1205" w:rsidRDefault="00000000">
            <w:pPr>
              <w:jc w:val="right"/>
            </w:pPr>
            <w:r>
              <w:rPr>
                <w:rFonts w:ascii="Consolas" w:eastAsia="Consolas" w:hAnsi="Consolas" w:cs="Consolas"/>
                <w:sz w:val="16"/>
              </w:rPr>
              <w:t>0</w:t>
            </w:r>
          </w:p>
        </w:tc>
        <w:tc>
          <w:tcPr>
            <w:tcW w:w="1170" w:type="dxa"/>
          </w:tcPr>
          <w:p w14:paraId="717D8825" w14:textId="77777777" w:rsidR="00AC1205" w:rsidRDefault="00000000">
            <w:pPr>
              <w:jc w:val="right"/>
            </w:pPr>
            <w:r>
              <w:rPr>
                <w:rFonts w:ascii="Consolas" w:eastAsia="Consolas" w:hAnsi="Consolas" w:cs="Consolas"/>
                <w:sz w:val="16"/>
              </w:rPr>
              <w:t>1,426</w:t>
            </w:r>
          </w:p>
        </w:tc>
        <w:tc>
          <w:tcPr>
            <w:tcW w:w="1170" w:type="dxa"/>
          </w:tcPr>
          <w:p w14:paraId="717D8826" w14:textId="77777777" w:rsidR="00AC1205" w:rsidRDefault="00000000">
            <w:pPr>
              <w:jc w:val="right"/>
            </w:pPr>
            <w:r>
              <w:rPr>
                <w:rFonts w:ascii="Consolas" w:eastAsia="Consolas" w:hAnsi="Consolas" w:cs="Consolas"/>
                <w:sz w:val="16"/>
              </w:rPr>
              <w:t>1,037</w:t>
            </w:r>
          </w:p>
        </w:tc>
        <w:tc>
          <w:tcPr>
            <w:tcW w:w="1170" w:type="dxa"/>
          </w:tcPr>
          <w:p w14:paraId="717D8827" w14:textId="77777777" w:rsidR="00AC1205" w:rsidRDefault="00000000">
            <w:pPr>
              <w:jc w:val="right"/>
            </w:pPr>
            <w:r>
              <w:rPr>
                <w:rFonts w:ascii="Consolas" w:eastAsia="Consolas" w:hAnsi="Consolas" w:cs="Consolas"/>
                <w:sz w:val="16"/>
              </w:rPr>
              <w:t>454</w:t>
            </w:r>
          </w:p>
        </w:tc>
        <w:tc>
          <w:tcPr>
            <w:tcW w:w="1170" w:type="dxa"/>
          </w:tcPr>
          <w:p w14:paraId="717D8828" w14:textId="77777777" w:rsidR="00AC1205" w:rsidRDefault="00000000">
            <w:pPr>
              <w:jc w:val="right"/>
            </w:pPr>
            <w:r>
              <w:rPr>
                <w:rFonts w:ascii="Consolas" w:eastAsia="Consolas" w:hAnsi="Consolas" w:cs="Consolas"/>
                <w:sz w:val="16"/>
              </w:rPr>
              <w:t>0</w:t>
            </w:r>
          </w:p>
        </w:tc>
        <w:tc>
          <w:tcPr>
            <w:tcW w:w="1170" w:type="dxa"/>
          </w:tcPr>
          <w:p w14:paraId="717D8829" w14:textId="77777777" w:rsidR="00AC1205" w:rsidRDefault="00000000">
            <w:pPr>
              <w:jc w:val="right"/>
            </w:pPr>
            <w:r>
              <w:rPr>
                <w:rFonts w:ascii="Consolas" w:eastAsia="Consolas" w:hAnsi="Consolas" w:cs="Consolas"/>
                <w:sz w:val="16"/>
              </w:rPr>
              <w:t>93</w:t>
            </w:r>
          </w:p>
        </w:tc>
      </w:tr>
      <w:tr w:rsidR="00AC1205" w14:paraId="717D8833" w14:textId="77777777">
        <w:tc>
          <w:tcPr>
            <w:tcW w:w="1170" w:type="dxa"/>
          </w:tcPr>
          <w:p w14:paraId="717D882B" w14:textId="77777777" w:rsidR="00AC1205" w:rsidRDefault="00000000">
            <w:pPr>
              <w:jc w:val="right"/>
            </w:pPr>
            <w:r>
              <w:rPr>
                <w:rFonts w:ascii="Consolas" w:eastAsia="Consolas" w:hAnsi="Consolas" w:cs="Consolas"/>
                <w:sz w:val="16"/>
              </w:rPr>
              <w:t>40</w:t>
            </w:r>
          </w:p>
        </w:tc>
        <w:tc>
          <w:tcPr>
            <w:tcW w:w="1170" w:type="dxa"/>
          </w:tcPr>
          <w:p w14:paraId="717D882C" w14:textId="77777777" w:rsidR="00AC1205" w:rsidRDefault="00000000">
            <w:pPr>
              <w:jc w:val="right"/>
            </w:pPr>
            <w:r>
              <w:rPr>
                <w:rFonts w:ascii="Consolas" w:eastAsia="Consolas" w:hAnsi="Consolas" w:cs="Consolas"/>
                <w:sz w:val="16"/>
              </w:rPr>
              <w:t>92</w:t>
            </w:r>
          </w:p>
        </w:tc>
        <w:tc>
          <w:tcPr>
            <w:tcW w:w="1170" w:type="dxa"/>
          </w:tcPr>
          <w:p w14:paraId="717D882D" w14:textId="77777777" w:rsidR="00AC1205" w:rsidRDefault="00000000">
            <w:pPr>
              <w:jc w:val="right"/>
            </w:pPr>
            <w:r>
              <w:rPr>
                <w:rFonts w:ascii="Consolas" w:eastAsia="Consolas" w:hAnsi="Consolas" w:cs="Consolas"/>
                <w:sz w:val="16"/>
              </w:rPr>
              <w:t>29,026</w:t>
            </w:r>
          </w:p>
        </w:tc>
        <w:tc>
          <w:tcPr>
            <w:tcW w:w="1170" w:type="dxa"/>
          </w:tcPr>
          <w:p w14:paraId="717D882E" w14:textId="77777777" w:rsidR="00AC1205" w:rsidRDefault="00000000">
            <w:pPr>
              <w:jc w:val="right"/>
            </w:pPr>
            <w:r>
              <w:rPr>
                <w:rFonts w:ascii="Consolas" w:eastAsia="Consolas" w:hAnsi="Consolas" w:cs="Consolas"/>
                <w:sz w:val="16"/>
              </w:rPr>
              <w:t>0</w:t>
            </w:r>
          </w:p>
        </w:tc>
        <w:tc>
          <w:tcPr>
            <w:tcW w:w="1170" w:type="dxa"/>
          </w:tcPr>
          <w:p w14:paraId="717D882F" w14:textId="77777777" w:rsidR="00AC1205" w:rsidRDefault="00000000">
            <w:pPr>
              <w:jc w:val="right"/>
            </w:pPr>
            <w:r>
              <w:rPr>
                <w:rFonts w:ascii="Consolas" w:eastAsia="Consolas" w:hAnsi="Consolas" w:cs="Consolas"/>
                <w:sz w:val="16"/>
              </w:rPr>
              <w:t>2</w:t>
            </w:r>
          </w:p>
        </w:tc>
        <w:tc>
          <w:tcPr>
            <w:tcW w:w="1170" w:type="dxa"/>
          </w:tcPr>
          <w:p w14:paraId="717D8830" w14:textId="77777777" w:rsidR="00AC1205" w:rsidRDefault="00000000">
            <w:pPr>
              <w:jc w:val="right"/>
            </w:pPr>
            <w:r>
              <w:rPr>
                <w:rFonts w:ascii="Consolas" w:eastAsia="Consolas" w:hAnsi="Consolas" w:cs="Consolas"/>
                <w:sz w:val="16"/>
              </w:rPr>
              <w:t>1</w:t>
            </w:r>
          </w:p>
        </w:tc>
        <w:tc>
          <w:tcPr>
            <w:tcW w:w="1170" w:type="dxa"/>
          </w:tcPr>
          <w:p w14:paraId="717D8831" w14:textId="77777777" w:rsidR="00AC1205" w:rsidRDefault="00000000">
            <w:pPr>
              <w:jc w:val="right"/>
            </w:pPr>
            <w:r>
              <w:rPr>
                <w:rFonts w:ascii="Consolas" w:eastAsia="Consolas" w:hAnsi="Consolas" w:cs="Consolas"/>
                <w:sz w:val="16"/>
              </w:rPr>
              <w:t>0</w:t>
            </w:r>
          </w:p>
        </w:tc>
        <w:tc>
          <w:tcPr>
            <w:tcW w:w="1170" w:type="dxa"/>
          </w:tcPr>
          <w:p w14:paraId="717D8832" w14:textId="77777777" w:rsidR="00AC1205" w:rsidRDefault="00000000">
            <w:pPr>
              <w:jc w:val="right"/>
            </w:pPr>
            <w:r>
              <w:rPr>
                <w:rFonts w:ascii="Consolas" w:eastAsia="Consolas" w:hAnsi="Consolas" w:cs="Consolas"/>
                <w:sz w:val="16"/>
              </w:rPr>
              <w:t>10</w:t>
            </w:r>
          </w:p>
        </w:tc>
      </w:tr>
      <w:tr w:rsidR="00AC1205" w14:paraId="717D883C" w14:textId="77777777">
        <w:tc>
          <w:tcPr>
            <w:tcW w:w="1170" w:type="dxa"/>
          </w:tcPr>
          <w:p w14:paraId="717D8834" w14:textId="77777777" w:rsidR="00AC1205" w:rsidRDefault="00000000">
            <w:pPr>
              <w:jc w:val="right"/>
            </w:pPr>
            <w:r>
              <w:rPr>
                <w:rFonts w:ascii="Consolas" w:eastAsia="Consolas" w:hAnsi="Consolas" w:cs="Consolas"/>
                <w:sz w:val="16"/>
              </w:rPr>
              <w:t>41</w:t>
            </w:r>
          </w:p>
        </w:tc>
        <w:tc>
          <w:tcPr>
            <w:tcW w:w="1170" w:type="dxa"/>
          </w:tcPr>
          <w:p w14:paraId="717D8835" w14:textId="77777777" w:rsidR="00AC1205" w:rsidRDefault="00000000">
            <w:pPr>
              <w:jc w:val="right"/>
            </w:pPr>
            <w:r>
              <w:rPr>
                <w:rFonts w:ascii="Consolas" w:eastAsia="Consolas" w:hAnsi="Consolas" w:cs="Consolas"/>
                <w:sz w:val="16"/>
              </w:rPr>
              <w:t>15,882</w:t>
            </w:r>
          </w:p>
        </w:tc>
        <w:tc>
          <w:tcPr>
            <w:tcW w:w="1170" w:type="dxa"/>
          </w:tcPr>
          <w:p w14:paraId="717D8836" w14:textId="77777777" w:rsidR="00AC1205" w:rsidRDefault="00000000">
            <w:pPr>
              <w:jc w:val="right"/>
            </w:pPr>
            <w:r>
              <w:rPr>
                <w:rFonts w:ascii="Consolas" w:eastAsia="Consolas" w:hAnsi="Consolas" w:cs="Consolas"/>
                <w:sz w:val="16"/>
              </w:rPr>
              <w:t>0</w:t>
            </w:r>
          </w:p>
        </w:tc>
        <w:tc>
          <w:tcPr>
            <w:tcW w:w="1170" w:type="dxa"/>
          </w:tcPr>
          <w:p w14:paraId="717D8837" w14:textId="77777777" w:rsidR="00AC1205" w:rsidRDefault="00000000">
            <w:pPr>
              <w:jc w:val="right"/>
            </w:pPr>
            <w:r>
              <w:rPr>
                <w:rFonts w:ascii="Consolas" w:eastAsia="Consolas" w:hAnsi="Consolas" w:cs="Consolas"/>
                <w:sz w:val="16"/>
              </w:rPr>
              <w:t>11,121</w:t>
            </w:r>
          </w:p>
        </w:tc>
        <w:tc>
          <w:tcPr>
            <w:tcW w:w="1170" w:type="dxa"/>
          </w:tcPr>
          <w:p w14:paraId="717D8838" w14:textId="77777777" w:rsidR="00AC1205" w:rsidRDefault="00000000">
            <w:pPr>
              <w:jc w:val="right"/>
            </w:pPr>
            <w:r>
              <w:rPr>
                <w:rFonts w:ascii="Consolas" w:eastAsia="Consolas" w:hAnsi="Consolas" w:cs="Consolas"/>
                <w:sz w:val="16"/>
              </w:rPr>
              <w:t>11,168</w:t>
            </w:r>
          </w:p>
        </w:tc>
        <w:tc>
          <w:tcPr>
            <w:tcW w:w="1170" w:type="dxa"/>
          </w:tcPr>
          <w:p w14:paraId="717D8839" w14:textId="77777777" w:rsidR="00AC1205" w:rsidRDefault="00000000">
            <w:pPr>
              <w:jc w:val="right"/>
            </w:pPr>
            <w:r>
              <w:rPr>
                <w:rFonts w:ascii="Consolas" w:eastAsia="Consolas" w:hAnsi="Consolas" w:cs="Consolas"/>
                <w:sz w:val="16"/>
              </w:rPr>
              <w:t>37,669</w:t>
            </w:r>
          </w:p>
        </w:tc>
        <w:tc>
          <w:tcPr>
            <w:tcW w:w="1170" w:type="dxa"/>
          </w:tcPr>
          <w:p w14:paraId="717D883A" w14:textId="77777777" w:rsidR="00AC1205" w:rsidRDefault="00000000">
            <w:pPr>
              <w:jc w:val="right"/>
            </w:pPr>
            <w:r>
              <w:rPr>
                <w:rFonts w:ascii="Consolas" w:eastAsia="Consolas" w:hAnsi="Consolas" w:cs="Consolas"/>
                <w:sz w:val="16"/>
              </w:rPr>
              <w:t>43,368</w:t>
            </w:r>
          </w:p>
        </w:tc>
        <w:tc>
          <w:tcPr>
            <w:tcW w:w="1170" w:type="dxa"/>
          </w:tcPr>
          <w:p w14:paraId="717D883B" w14:textId="77777777" w:rsidR="00AC1205" w:rsidRDefault="00000000">
            <w:pPr>
              <w:jc w:val="right"/>
            </w:pPr>
            <w:r>
              <w:rPr>
                <w:rFonts w:ascii="Consolas" w:eastAsia="Consolas" w:hAnsi="Consolas" w:cs="Consolas"/>
                <w:sz w:val="16"/>
              </w:rPr>
              <w:t>674</w:t>
            </w:r>
          </w:p>
        </w:tc>
      </w:tr>
      <w:tr w:rsidR="00AC1205" w14:paraId="717D8845" w14:textId="77777777">
        <w:tc>
          <w:tcPr>
            <w:tcW w:w="1170" w:type="dxa"/>
          </w:tcPr>
          <w:p w14:paraId="717D883D" w14:textId="77777777" w:rsidR="00AC1205" w:rsidRDefault="00000000">
            <w:pPr>
              <w:jc w:val="right"/>
            </w:pPr>
            <w:r>
              <w:rPr>
                <w:rFonts w:ascii="Consolas" w:eastAsia="Consolas" w:hAnsi="Consolas" w:cs="Consolas"/>
                <w:sz w:val="16"/>
              </w:rPr>
              <w:t>42</w:t>
            </w:r>
          </w:p>
        </w:tc>
        <w:tc>
          <w:tcPr>
            <w:tcW w:w="1170" w:type="dxa"/>
          </w:tcPr>
          <w:p w14:paraId="717D883E" w14:textId="77777777" w:rsidR="00AC1205" w:rsidRDefault="00000000">
            <w:pPr>
              <w:jc w:val="right"/>
            </w:pPr>
            <w:r>
              <w:rPr>
                <w:rFonts w:ascii="Consolas" w:eastAsia="Consolas" w:hAnsi="Consolas" w:cs="Consolas"/>
                <w:sz w:val="16"/>
              </w:rPr>
              <w:t>7,008</w:t>
            </w:r>
          </w:p>
        </w:tc>
        <w:tc>
          <w:tcPr>
            <w:tcW w:w="1170" w:type="dxa"/>
          </w:tcPr>
          <w:p w14:paraId="717D883F" w14:textId="77777777" w:rsidR="00AC1205" w:rsidRDefault="00000000">
            <w:pPr>
              <w:jc w:val="right"/>
            </w:pPr>
            <w:r>
              <w:rPr>
                <w:rFonts w:ascii="Consolas" w:eastAsia="Consolas" w:hAnsi="Consolas" w:cs="Consolas"/>
                <w:sz w:val="16"/>
              </w:rPr>
              <w:t>3,950</w:t>
            </w:r>
          </w:p>
        </w:tc>
        <w:tc>
          <w:tcPr>
            <w:tcW w:w="1170" w:type="dxa"/>
          </w:tcPr>
          <w:p w14:paraId="717D8840" w14:textId="77777777" w:rsidR="00AC1205" w:rsidRDefault="00000000">
            <w:pPr>
              <w:jc w:val="right"/>
            </w:pPr>
            <w:r>
              <w:rPr>
                <w:rFonts w:ascii="Consolas" w:eastAsia="Consolas" w:hAnsi="Consolas" w:cs="Consolas"/>
                <w:sz w:val="16"/>
              </w:rPr>
              <w:t>7,163</w:t>
            </w:r>
          </w:p>
        </w:tc>
        <w:tc>
          <w:tcPr>
            <w:tcW w:w="1170" w:type="dxa"/>
          </w:tcPr>
          <w:p w14:paraId="717D8841" w14:textId="77777777" w:rsidR="00AC1205" w:rsidRDefault="00000000">
            <w:pPr>
              <w:jc w:val="right"/>
            </w:pPr>
            <w:r>
              <w:rPr>
                <w:rFonts w:ascii="Consolas" w:eastAsia="Consolas" w:hAnsi="Consolas" w:cs="Consolas"/>
                <w:sz w:val="16"/>
              </w:rPr>
              <w:t>2,960</w:t>
            </w:r>
          </w:p>
        </w:tc>
        <w:tc>
          <w:tcPr>
            <w:tcW w:w="1170" w:type="dxa"/>
          </w:tcPr>
          <w:p w14:paraId="717D8842" w14:textId="77777777" w:rsidR="00AC1205" w:rsidRDefault="00000000">
            <w:pPr>
              <w:jc w:val="right"/>
            </w:pPr>
            <w:r>
              <w:rPr>
                <w:rFonts w:ascii="Consolas" w:eastAsia="Consolas" w:hAnsi="Consolas" w:cs="Consolas"/>
                <w:sz w:val="16"/>
              </w:rPr>
              <w:t>6,912</w:t>
            </w:r>
          </w:p>
        </w:tc>
        <w:tc>
          <w:tcPr>
            <w:tcW w:w="1170" w:type="dxa"/>
          </w:tcPr>
          <w:p w14:paraId="717D8843" w14:textId="77777777" w:rsidR="00AC1205" w:rsidRDefault="00000000">
            <w:pPr>
              <w:jc w:val="right"/>
            </w:pPr>
            <w:r>
              <w:rPr>
                <w:rFonts w:ascii="Consolas" w:eastAsia="Consolas" w:hAnsi="Consolas" w:cs="Consolas"/>
                <w:sz w:val="16"/>
              </w:rPr>
              <w:t>15,779</w:t>
            </w:r>
          </w:p>
        </w:tc>
        <w:tc>
          <w:tcPr>
            <w:tcW w:w="1170" w:type="dxa"/>
          </w:tcPr>
          <w:p w14:paraId="717D8844" w14:textId="77777777" w:rsidR="00AC1205" w:rsidRDefault="00000000">
            <w:pPr>
              <w:jc w:val="right"/>
            </w:pPr>
            <w:r>
              <w:rPr>
                <w:rFonts w:ascii="Consolas" w:eastAsia="Consolas" w:hAnsi="Consolas" w:cs="Consolas"/>
                <w:sz w:val="16"/>
              </w:rPr>
              <w:t>457</w:t>
            </w:r>
          </w:p>
        </w:tc>
      </w:tr>
      <w:tr w:rsidR="00AC1205" w14:paraId="717D884E" w14:textId="77777777">
        <w:tc>
          <w:tcPr>
            <w:tcW w:w="1170" w:type="dxa"/>
          </w:tcPr>
          <w:p w14:paraId="717D8846" w14:textId="77777777" w:rsidR="00AC1205" w:rsidRDefault="00000000">
            <w:pPr>
              <w:jc w:val="right"/>
            </w:pPr>
            <w:r>
              <w:rPr>
                <w:rFonts w:ascii="Consolas" w:eastAsia="Consolas" w:hAnsi="Consolas" w:cs="Consolas"/>
                <w:sz w:val="16"/>
              </w:rPr>
              <w:t>43</w:t>
            </w:r>
          </w:p>
        </w:tc>
        <w:tc>
          <w:tcPr>
            <w:tcW w:w="1170" w:type="dxa"/>
          </w:tcPr>
          <w:p w14:paraId="717D8847" w14:textId="77777777" w:rsidR="00AC1205" w:rsidRDefault="00000000">
            <w:pPr>
              <w:jc w:val="right"/>
            </w:pPr>
            <w:r>
              <w:rPr>
                <w:rFonts w:ascii="Consolas" w:eastAsia="Consolas" w:hAnsi="Consolas" w:cs="Consolas"/>
                <w:sz w:val="16"/>
              </w:rPr>
              <w:t>0</w:t>
            </w:r>
          </w:p>
        </w:tc>
        <w:tc>
          <w:tcPr>
            <w:tcW w:w="1170" w:type="dxa"/>
          </w:tcPr>
          <w:p w14:paraId="717D8848" w14:textId="77777777" w:rsidR="00AC1205" w:rsidRDefault="00000000">
            <w:pPr>
              <w:jc w:val="right"/>
            </w:pPr>
            <w:r>
              <w:rPr>
                <w:rFonts w:ascii="Consolas" w:eastAsia="Consolas" w:hAnsi="Consolas" w:cs="Consolas"/>
                <w:sz w:val="16"/>
              </w:rPr>
              <w:t>0</w:t>
            </w:r>
          </w:p>
        </w:tc>
        <w:tc>
          <w:tcPr>
            <w:tcW w:w="1170" w:type="dxa"/>
          </w:tcPr>
          <w:p w14:paraId="717D8849" w14:textId="77777777" w:rsidR="00AC1205" w:rsidRDefault="00000000">
            <w:pPr>
              <w:jc w:val="right"/>
            </w:pPr>
            <w:r>
              <w:rPr>
                <w:rFonts w:ascii="Consolas" w:eastAsia="Consolas" w:hAnsi="Consolas" w:cs="Consolas"/>
                <w:sz w:val="16"/>
              </w:rPr>
              <w:t>8,699</w:t>
            </w:r>
          </w:p>
        </w:tc>
        <w:tc>
          <w:tcPr>
            <w:tcW w:w="1170" w:type="dxa"/>
          </w:tcPr>
          <w:p w14:paraId="717D884A" w14:textId="77777777" w:rsidR="00AC1205" w:rsidRDefault="00000000">
            <w:pPr>
              <w:jc w:val="right"/>
            </w:pPr>
            <w:r>
              <w:rPr>
                <w:rFonts w:ascii="Consolas" w:eastAsia="Consolas" w:hAnsi="Consolas" w:cs="Consolas"/>
                <w:sz w:val="16"/>
              </w:rPr>
              <w:t>3,226</w:t>
            </w:r>
          </w:p>
        </w:tc>
        <w:tc>
          <w:tcPr>
            <w:tcW w:w="1170" w:type="dxa"/>
          </w:tcPr>
          <w:p w14:paraId="717D884B" w14:textId="77777777" w:rsidR="00AC1205" w:rsidRDefault="00000000">
            <w:pPr>
              <w:jc w:val="right"/>
            </w:pPr>
            <w:r>
              <w:rPr>
                <w:rFonts w:ascii="Consolas" w:eastAsia="Consolas" w:hAnsi="Consolas" w:cs="Consolas"/>
                <w:sz w:val="16"/>
              </w:rPr>
              <w:t>2,038</w:t>
            </w:r>
          </w:p>
        </w:tc>
        <w:tc>
          <w:tcPr>
            <w:tcW w:w="1170" w:type="dxa"/>
          </w:tcPr>
          <w:p w14:paraId="717D884C" w14:textId="77777777" w:rsidR="00AC1205" w:rsidRDefault="00000000">
            <w:pPr>
              <w:jc w:val="right"/>
            </w:pPr>
            <w:r>
              <w:rPr>
                <w:rFonts w:ascii="Consolas" w:eastAsia="Consolas" w:hAnsi="Consolas" w:cs="Consolas"/>
                <w:sz w:val="16"/>
              </w:rPr>
              <w:t>0</w:t>
            </w:r>
          </w:p>
        </w:tc>
        <w:tc>
          <w:tcPr>
            <w:tcW w:w="1170" w:type="dxa"/>
          </w:tcPr>
          <w:p w14:paraId="717D884D" w14:textId="77777777" w:rsidR="00AC1205" w:rsidRDefault="00000000">
            <w:pPr>
              <w:jc w:val="right"/>
            </w:pPr>
            <w:r>
              <w:rPr>
                <w:rFonts w:ascii="Consolas" w:eastAsia="Consolas" w:hAnsi="Consolas" w:cs="Consolas"/>
                <w:sz w:val="16"/>
              </w:rPr>
              <w:t>532</w:t>
            </w:r>
          </w:p>
        </w:tc>
      </w:tr>
      <w:tr w:rsidR="00AC1205" w14:paraId="717D8857" w14:textId="77777777">
        <w:tc>
          <w:tcPr>
            <w:tcW w:w="1170" w:type="dxa"/>
          </w:tcPr>
          <w:p w14:paraId="717D884F" w14:textId="77777777" w:rsidR="00AC1205" w:rsidRDefault="00000000">
            <w:pPr>
              <w:jc w:val="right"/>
            </w:pPr>
            <w:r>
              <w:rPr>
                <w:rFonts w:ascii="Consolas" w:eastAsia="Consolas" w:hAnsi="Consolas" w:cs="Consolas"/>
                <w:sz w:val="16"/>
              </w:rPr>
              <w:t>44</w:t>
            </w:r>
          </w:p>
        </w:tc>
        <w:tc>
          <w:tcPr>
            <w:tcW w:w="1170" w:type="dxa"/>
          </w:tcPr>
          <w:p w14:paraId="717D8850" w14:textId="77777777" w:rsidR="00AC1205" w:rsidRDefault="00000000">
            <w:pPr>
              <w:jc w:val="right"/>
            </w:pPr>
            <w:r>
              <w:rPr>
                <w:rFonts w:ascii="Consolas" w:eastAsia="Consolas" w:hAnsi="Consolas" w:cs="Consolas"/>
                <w:sz w:val="16"/>
              </w:rPr>
              <w:t>0</w:t>
            </w:r>
          </w:p>
        </w:tc>
        <w:tc>
          <w:tcPr>
            <w:tcW w:w="1170" w:type="dxa"/>
          </w:tcPr>
          <w:p w14:paraId="717D8851" w14:textId="77777777" w:rsidR="00AC1205" w:rsidRDefault="00000000">
            <w:pPr>
              <w:jc w:val="right"/>
            </w:pPr>
            <w:r>
              <w:rPr>
                <w:rFonts w:ascii="Consolas" w:eastAsia="Consolas" w:hAnsi="Consolas" w:cs="Consolas"/>
                <w:sz w:val="16"/>
              </w:rPr>
              <w:t>0</w:t>
            </w:r>
          </w:p>
        </w:tc>
        <w:tc>
          <w:tcPr>
            <w:tcW w:w="1170" w:type="dxa"/>
          </w:tcPr>
          <w:p w14:paraId="717D8852" w14:textId="77777777" w:rsidR="00AC1205" w:rsidRDefault="00000000">
            <w:pPr>
              <w:jc w:val="right"/>
            </w:pPr>
            <w:r>
              <w:rPr>
                <w:rFonts w:ascii="Consolas" w:eastAsia="Consolas" w:hAnsi="Consolas" w:cs="Consolas"/>
                <w:sz w:val="16"/>
              </w:rPr>
              <w:t>7,875</w:t>
            </w:r>
          </w:p>
        </w:tc>
        <w:tc>
          <w:tcPr>
            <w:tcW w:w="1170" w:type="dxa"/>
          </w:tcPr>
          <w:p w14:paraId="717D8853" w14:textId="77777777" w:rsidR="00AC1205" w:rsidRDefault="00000000">
            <w:pPr>
              <w:jc w:val="right"/>
            </w:pPr>
            <w:r>
              <w:rPr>
                <w:rFonts w:ascii="Consolas" w:eastAsia="Consolas" w:hAnsi="Consolas" w:cs="Consolas"/>
                <w:sz w:val="16"/>
              </w:rPr>
              <w:t>1,942</w:t>
            </w:r>
          </w:p>
        </w:tc>
        <w:tc>
          <w:tcPr>
            <w:tcW w:w="1170" w:type="dxa"/>
          </w:tcPr>
          <w:p w14:paraId="717D8854" w14:textId="77777777" w:rsidR="00AC1205" w:rsidRDefault="00000000">
            <w:pPr>
              <w:jc w:val="right"/>
            </w:pPr>
            <w:r>
              <w:rPr>
                <w:rFonts w:ascii="Consolas" w:eastAsia="Consolas" w:hAnsi="Consolas" w:cs="Consolas"/>
                <w:sz w:val="16"/>
              </w:rPr>
              <w:t>986</w:t>
            </w:r>
          </w:p>
        </w:tc>
        <w:tc>
          <w:tcPr>
            <w:tcW w:w="1170" w:type="dxa"/>
          </w:tcPr>
          <w:p w14:paraId="717D8855" w14:textId="77777777" w:rsidR="00AC1205" w:rsidRDefault="00000000">
            <w:pPr>
              <w:jc w:val="right"/>
            </w:pPr>
            <w:r>
              <w:rPr>
                <w:rFonts w:ascii="Consolas" w:eastAsia="Consolas" w:hAnsi="Consolas" w:cs="Consolas"/>
                <w:sz w:val="16"/>
              </w:rPr>
              <w:t>0</w:t>
            </w:r>
          </w:p>
        </w:tc>
        <w:tc>
          <w:tcPr>
            <w:tcW w:w="1170" w:type="dxa"/>
          </w:tcPr>
          <w:p w14:paraId="717D8856" w14:textId="77777777" w:rsidR="00AC1205" w:rsidRDefault="00000000">
            <w:pPr>
              <w:jc w:val="right"/>
            </w:pPr>
            <w:r>
              <w:rPr>
                <w:rFonts w:ascii="Consolas" w:eastAsia="Consolas" w:hAnsi="Consolas" w:cs="Consolas"/>
                <w:sz w:val="16"/>
              </w:rPr>
              <w:t>309</w:t>
            </w:r>
          </w:p>
        </w:tc>
      </w:tr>
      <w:tr w:rsidR="00AC1205" w14:paraId="717D8860" w14:textId="77777777">
        <w:tc>
          <w:tcPr>
            <w:tcW w:w="1170" w:type="dxa"/>
          </w:tcPr>
          <w:p w14:paraId="717D8858" w14:textId="77777777" w:rsidR="00AC1205" w:rsidRDefault="00000000">
            <w:pPr>
              <w:jc w:val="right"/>
            </w:pPr>
            <w:r>
              <w:rPr>
                <w:rFonts w:ascii="Consolas" w:eastAsia="Consolas" w:hAnsi="Consolas" w:cs="Consolas"/>
                <w:sz w:val="16"/>
              </w:rPr>
              <w:t>50</w:t>
            </w:r>
          </w:p>
        </w:tc>
        <w:tc>
          <w:tcPr>
            <w:tcW w:w="1170" w:type="dxa"/>
          </w:tcPr>
          <w:p w14:paraId="717D8859" w14:textId="77777777" w:rsidR="00AC1205" w:rsidRDefault="00000000">
            <w:pPr>
              <w:jc w:val="right"/>
            </w:pPr>
            <w:r>
              <w:rPr>
                <w:rFonts w:ascii="Consolas" w:eastAsia="Consolas" w:hAnsi="Consolas" w:cs="Consolas"/>
                <w:sz w:val="16"/>
              </w:rPr>
              <w:t>9,682</w:t>
            </w:r>
          </w:p>
        </w:tc>
        <w:tc>
          <w:tcPr>
            <w:tcW w:w="1170" w:type="dxa"/>
          </w:tcPr>
          <w:p w14:paraId="717D885A" w14:textId="77777777" w:rsidR="00AC1205" w:rsidRDefault="00000000">
            <w:pPr>
              <w:jc w:val="right"/>
            </w:pPr>
            <w:r>
              <w:rPr>
                <w:rFonts w:ascii="Consolas" w:eastAsia="Consolas" w:hAnsi="Consolas" w:cs="Consolas"/>
                <w:sz w:val="16"/>
              </w:rPr>
              <w:t>12,769</w:t>
            </w:r>
          </w:p>
        </w:tc>
        <w:tc>
          <w:tcPr>
            <w:tcW w:w="1170" w:type="dxa"/>
          </w:tcPr>
          <w:p w14:paraId="717D885B" w14:textId="77777777" w:rsidR="00AC1205" w:rsidRDefault="00000000">
            <w:pPr>
              <w:jc w:val="right"/>
            </w:pPr>
            <w:r>
              <w:rPr>
                <w:rFonts w:ascii="Consolas" w:eastAsia="Consolas" w:hAnsi="Consolas" w:cs="Consolas"/>
                <w:sz w:val="16"/>
              </w:rPr>
              <w:t>0</w:t>
            </w:r>
          </w:p>
        </w:tc>
        <w:tc>
          <w:tcPr>
            <w:tcW w:w="1170" w:type="dxa"/>
          </w:tcPr>
          <w:p w14:paraId="717D885C" w14:textId="77777777" w:rsidR="00AC1205" w:rsidRDefault="00000000">
            <w:pPr>
              <w:jc w:val="right"/>
            </w:pPr>
            <w:r>
              <w:rPr>
                <w:rFonts w:ascii="Consolas" w:eastAsia="Consolas" w:hAnsi="Consolas" w:cs="Consolas"/>
                <w:sz w:val="16"/>
              </w:rPr>
              <w:t>2</w:t>
            </w:r>
          </w:p>
        </w:tc>
        <w:tc>
          <w:tcPr>
            <w:tcW w:w="1170" w:type="dxa"/>
          </w:tcPr>
          <w:p w14:paraId="717D885D" w14:textId="77777777" w:rsidR="00AC1205" w:rsidRDefault="00000000">
            <w:pPr>
              <w:jc w:val="right"/>
            </w:pPr>
            <w:r>
              <w:rPr>
                <w:rFonts w:ascii="Consolas" w:eastAsia="Consolas" w:hAnsi="Consolas" w:cs="Consolas"/>
                <w:sz w:val="16"/>
              </w:rPr>
              <w:t>0</w:t>
            </w:r>
          </w:p>
        </w:tc>
        <w:tc>
          <w:tcPr>
            <w:tcW w:w="1170" w:type="dxa"/>
          </w:tcPr>
          <w:p w14:paraId="717D885E" w14:textId="77777777" w:rsidR="00AC1205" w:rsidRDefault="00000000">
            <w:pPr>
              <w:jc w:val="right"/>
            </w:pPr>
            <w:r>
              <w:rPr>
                <w:rFonts w:ascii="Consolas" w:eastAsia="Consolas" w:hAnsi="Consolas" w:cs="Consolas"/>
                <w:sz w:val="16"/>
              </w:rPr>
              <w:t>0</w:t>
            </w:r>
          </w:p>
        </w:tc>
        <w:tc>
          <w:tcPr>
            <w:tcW w:w="1170" w:type="dxa"/>
          </w:tcPr>
          <w:p w14:paraId="717D885F" w14:textId="77777777" w:rsidR="00AC1205" w:rsidRDefault="00000000">
            <w:pPr>
              <w:jc w:val="right"/>
            </w:pPr>
            <w:r>
              <w:rPr>
                <w:rFonts w:ascii="Consolas" w:eastAsia="Consolas" w:hAnsi="Consolas" w:cs="Consolas"/>
                <w:sz w:val="16"/>
              </w:rPr>
              <w:t>0</w:t>
            </w:r>
          </w:p>
        </w:tc>
      </w:tr>
      <w:tr w:rsidR="00AC1205" w14:paraId="717D8869" w14:textId="77777777">
        <w:tc>
          <w:tcPr>
            <w:tcW w:w="1170" w:type="dxa"/>
          </w:tcPr>
          <w:p w14:paraId="717D8861" w14:textId="77777777" w:rsidR="00AC1205" w:rsidRDefault="00000000">
            <w:pPr>
              <w:jc w:val="right"/>
            </w:pPr>
            <w:r>
              <w:rPr>
                <w:rFonts w:ascii="Consolas" w:eastAsia="Consolas" w:hAnsi="Consolas" w:cs="Consolas"/>
                <w:sz w:val="16"/>
              </w:rPr>
              <w:t>51</w:t>
            </w:r>
          </w:p>
        </w:tc>
        <w:tc>
          <w:tcPr>
            <w:tcW w:w="1170" w:type="dxa"/>
          </w:tcPr>
          <w:p w14:paraId="717D8862" w14:textId="77777777" w:rsidR="00AC1205" w:rsidRDefault="00000000">
            <w:pPr>
              <w:jc w:val="right"/>
            </w:pPr>
            <w:r>
              <w:rPr>
                <w:rFonts w:ascii="Consolas" w:eastAsia="Consolas" w:hAnsi="Consolas" w:cs="Consolas"/>
                <w:sz w:val="16"/>
              </w:rPr>
              <w:t>14,384</w:t>
            </w:r>
          </w:p>
        </w:tc>
        <w:tc>
          <w:tcPr>
            <w:tcW w:w="1170" w:type="dxa"/>
          </w:tcPr>
          <w:p w14:paraId="717D8863" w14:textId="77777777" w:rsidR="00AC1205" w:rsidRDefault="00000000">
            <w:pPr>
              <w:jc w:val="right"/>
            </w:pPr>
            <w:r>
              <w:rPr>
                <w:rFonts w:ascii="Consolas" w:eastAsia="Consolas" w:hAnsi="Consolas" w:cs="Consolas"/>
                <w:sz w:val="16"/>
              </w:rPr>
              <w:t>8,799</w:t>
            </w:r>
          </w:p>
        </w:tc>
        <w:tc>
          <w:tcPr>
            <w:tcW w:w="1170" w:type="dxa"/>
          </w:tcPr>
          <w:p w14:paraId="717D8864" w14:textId="77777777" w:rsidR="00AC1205" w:rsidRDefault="00000000">
            <w:pPr>
              <w:jc w:val="right"/>
            </w:pPr>
            <w:r>
              <w:rPr>
                <w:rFonts w:ascii="Consolas" w:eastAsia="Consolas" w:hAnsi="Consolas" w:cs="Consolas"/>
                <w:sz w:val="16"/>
              </w:rPr>
              <w:t>10,034</w:t>
            </w:r>
          </w:p>
        </w:tc>
        <w:tc>
          <w:tcPr>
            <w:tcW w:w="1170" w:type="dxa"/>
          </w:tcPr>
          <w:p w14:paraId="717D8865" w14:textId="77777777" w:rsidR="00AC1205" w:rsidRDefault="00000000">
            <w:pPr>
              <w:jc w:val="right"/>
            </w:pPr>
            <w:r>
              <w:rPr>
                <w:rFonts w:ascii="Consolas" w:eastAsia="Consolas" w:hAnsi="Consolas" w:cs="Consolas"/>
                <w:sz w:val="16"/>
              </w:rPr>
              <w:t>6,239</w:t>
            </w:r>
          </w:p>
        </w:tc>
        <w:tc>
          <w:tcPr>
            <w:tcW w:w="1170" w:type="dxa"/>
          </w:tcPr>
          <w:p w14:paraId="717D8866" w14:textId="77777777" w:rsidR="00AC1205" w:rsidRDefault="00000000">
            <w:pPr>
              <w:jc w:val="right"/>
            </w:pPr>
            <w:r>
              <w:rPr>
                <w:rFonts w:ascii="Consolas" w:eastAsia="Consolas" w:hAnsi="Consolas" w:cs="Consolas"/>
                <w:sz w:val="16"/>
              </w:rPr>
              <w:t>29,923</w:t>
            </w:r>
          </w:p>
        </w:tc>
        <w:tc>
          <w:tcPr>
            <w:tcW w:w="1170" w:type="dxa"/>
          </w:tcPr>
          <w:p w14:paraId="717D8867" w14:textId="77777777" w:rsidR="00AC1205" w:rsidRDefault="00000000">
            <w:pPr>
              <w:jc w:val="right"/>
            </w:pPr>
            <w:r>
              <w:rPr>
                <w:rFonts w:ascii="Consolas" w:eastAsia="Consolas" w:hAnsi="Consolas" w:cs="Consolas"/>
                <w:sz w:val="16"/>
              </w:rPr>
              <w:t>55,044</w:t>
            </w:r>
          </w:p>
        </w:tc>
        <w:tc>
          <w:tcPr>
            <w:tcW w:w="1170" w:type="dxa"/>
          </w:tcPr>
          <w:p w14:paraId="717D8868" w14:textId="77777777" w:rsidR="00AC1205" w:rsidRDefault="00000000">
            <w:pPr>
              <w:jc w:val="right"/>
            </w:pPr>
            <w:r>
              <w:rPr>
                <w:rFonts w:ascii="Consolas" w:eastAsia="Consolas" w:hAnsi="Consolas" w:cs="Consolas"/>
                <w:sz w:val="16"/>
              </w:rPr>
              <w:t>594</w:t>
            </w:r>
          </w:p>
        </w:tc>
      </w:tr>
      <w:tr w:rsidR="00AC1205" w14:paraId="717D8872" w14:textId="77777777">
        <w:tc>
          <w:tcPr>
            <w:tcW w:w="1170" w:type="dxa"/>
          </w:tcPr>
          <w:p w14:paraId="717D886A" w14:textId="77777777" w:rsidR="00AC1205" w:rsidRDefault="00000000">
            <w:pPr>
              <w:jc w:val="right"/>
            </w:pPr>
            <w:r>
              <w:rPr>
                <w:rFonts w:ascii="Consolas" w:eastAsia="Consolas" w:hAnsi="Consolas" w:cs="Consolas"/>
                <w:sz w:val="16"/>
              </w:rPr>
              <w:t>52</w:t>
            </w:r>
          </w:p>
        </w:tc>
        <w:tc>
          <w:tcPr>
            <w:tcW w:w="1170" w:type="dxa"/>
          </w:tcPr>
          <w:p w14:paraId="717D886B" w14:textId="77777777" w:rsidR="00AC1205" w:rsidRDefault="00000000">
            <w:pPr>
              <w:jc w:val="right"/>
            </w:pPr>
            <w:r>
              <w:rPr>
                <w:rFonts w:ascii="Consolas" w:eastAsia="Consolas" w:hAnsi="Consolas" w:cs="Consolas"/>
                <w:sz w:val="16"/>
              </w:rPr>
              <w:t>0</w:t>
            </w:r>
          </w:p>
        </w:tc>
        <w:tc>
          <w:tcPr>
            <w:tcW w:w="1170" w:type="dxa"/>
          </w:tcPr>
          <w:p w14:paraId="717D886C" w14:textId="77777777" w:rsidR="00AC1205" w:rsidRDefault="00000000">
            <w:pPr>
              <w:jc w:val="right"/>
            </w:pPr>
            <w:r>
              <w:rPr>
                <w:rFonts w:ascii="Consolas" w:eastAsia="Consolas" w:hAnsi="Consolas" w:cs="Consolas"/>
                <w:sz w:val="16"/>
              </w:rPr>
              <w:t>20,624</w:t>
            </w:r>
          </w:p>
        </w:tc>
        <w:tc>
          <w:tcPr>
            <w:tcW w:w="1170" w:type="dxa"/>
          </w:tcPr>
          <w:p w14:paraId="717D886D" w14:textId="77777777" w:rsidR="00AC1205" w:rsidRDefault="00000000">
            <w:pPr>
              <w:jc w:val="right"/>
            </w:pPr>
            <w:r>
              <w:rPr>
                <w:rFonts w:ascii="Consolas" w:eastAsia="Consolas" w:hAnsi="Consolas" w:cs="Consolas"/>
                <w:sz w:val="16"/>
              </w:rPr>
              <w:t>16,849</w:t>
            </w:r>
          </w:p>
        </w:tc>
        <w:tc>
          <w:tcPr>
            <w:tcW w:w="1170" w:type="dxa"/>
          </w:tcPr>
          <w:p w14:paraId="717D886E" w14:textId="77777777" w:rsidR="00AC1205" w:rsidRDefault="00000000">
            <w:pPr>
              <w:jc w:val="right"/>
            </w:pPr>
            <w:r>
              <w:rPr>
                <w:rFonts w:ascii="Consolas" w:eastAsia="Consolas" w:hAnsi="Consolas" w:cs="Consolas"/>
                <w:sz w:val="16"/>
              </w:rPr>
              <w:t>5,924</w:t>
            </w:r>
          </w:p>
        </w:tc>
        <w:tc>
          <w:tcPr>
            <w:tcW w:w="1170" w:type="dxa"/>
          </w:tcPr>
          <w:p w14:paraId="717D886F" w14:textId="77777777" w:rsidR="00AC1205" w:rsidRDefault="00000000">
            <w:pPr>
              <w:jc w:val="right"/>
            </w:pPr>
            <w:r>
              <w:rPr>
                <w:rFonts w:ascii="Consolas" w:eastAsia="Consolas" w:hAnsi="Consolas" w:cs="Consolas"/>
                <w:sz w:val="16"/>
              </w:rPr>
              <w:t>18,320</w:t>
            </w:r>
          </w:p>
        </w:tc>
        <w:tc>
          <w:tcPr>
            <w:tcW w:w="1170" w:type="dxa"/>
          </w:tcPr>
          <w:p w14:paraId="717D8870" w14:textId="77777777" w:rsidR="00AC1205" w:rsidRDefault="00000000">
            <w:pPr>
              <w:jc w:val="right"/>
            </w:pPr>
            <w:r>
              <w:rPr>
                <w:rFonts w:ascii="Consolas" w:eastAsia="Consolas" w:hAnsi="Consolas" w:cs="Consolas"/>
                <w:sz w:val="16"/>
              </w:rPr>
              <w:t>22,358</w:t>
            </w:r>
          </w:p>
        </w:tc>
        <w:tc>
          <w:tcPr>
            <w:tcW w:w="1170" w:type="dxa"/>
          </w:tcPr>
          <w:p w14:paraId="717D8871" w14:textId="77777777" w:rsidR="00AC1205" w:rsidRDefault="00000000">
            <w:pPr>
              <w:jc w:val="right"/>
            </w:pPr>
            <w:r>
              <w:rPr>
                <w:rFonts w:ascii="Consolas" w:eastAsia="Consolas" w:hAnsi="Consolas" w:cs="Consolas"/>
                <w:sz w:val="16"/>
              </w:rPr>
              <w:t>948</w:t>
            </w:r>
          </w:p>
        </w:tc>
      </w:tr>
      <w:tr w:rsidR="00AC1205" w14:paraId="717D887B" w14:textId="77777777">
        <w:tc>
          <w:tcPr>
            <w:tcW w:w="1170" w:type="dxa"/>
          </w:tcPr>
          <w:p w14:paraId="717D8873" w14:textId="77777777" w:rsidR="00AC1205" w:rsidRDefault="00000000">
            <w:pPr>
              <w:jc w:val="right"/>
            </w:pPr>
            <w:r>
              <w:rPr>
                <w:rFonts w:ascii="Consolas" w:eastAsia="Consolas" w:hAnsi="Consolas" w:cs="Consolas"/>
                <w:sz w:val="16"/>
              </w:rPr>
              <w:t>53</w:t>
            </w:r>
          </w:p>
        </w:tc>
        <w:tc>
          <w:tcPr>
            <w:tcW w:w="1170" w:type="dxa"/>
          </w:tcPr>
          <w:p w14:paraId="717D8874" w14:textId="77777777" w:rsidR="00AC1205" w:rsidRDefault="00000000">
            <w:pPr>
              <w:jc w:val="right"/>
            </w:pPr>
            <w:r>
              <w:rPr>
                <w:rFonts w:ascii="Consolas" w:eastAsia="Consolas" w:hAnsi="Consolas" w:cs="Consolas"/>
                <w:sz w:val="16"/>
              </w:rPr>
              <w:t>0</w:t>
            </w:r>
          </w:p>
        </w:tc>
        <w:tc>
          <w:tcPr>
            <w:tcW w:w="1170" w:type="dxa"/>
          </w:tcPr>
          <w:p w14:paraId="717D8875" w14:textId="77777777" w:rsidR="00AC1205" w:rsidRDefault="00000000">
            <w:pPr>
              <w:jc w:val="right"/>
            </w:pPr>
            <w:r>
              <w:rPr>
                <w:rFonts w:ascii="Consolas" w:eastAsia="Consolas" w:hAnsi="Consolas" w:cs="Consolas"/>
                <w:sz w:val="16"/>
              </w:rPr>
              <w:t>0</w:t>
            </w:r>
          </w:p>
        </w:tc>
        <w:tc>
          <w:tcPr>
            <w:tcW w:w="1170" w:type="dxa"/>
          </w:tcPr>
          <w:p w14:paraId="717D8876" w14:textId="77777777" w:rsidR="00AC1205" w:rsidRDefault="00000000">
            <w:pPr>
              <w:jc w:val="right"/>
            </w:pPr>
            <w:r>
              <w:rPr>
                <w:rFonts w:ascii="Consolas" w:eastAsia="Consolas" w:hAnsi="Consolas" w:cs="Consolas"/>
                <w:sz w:val="16"/>
              </w:rPr>
              <w:t>13,055</w:t>
            </w:r>
          </w:p>
        </w:tc>
        <w:tc>
          <w:tcPr>
            <w:tcW w:w="1170" w:type="dxa"/>
          </w:tcPr>
          <w:p w14:paraId="717D8877" w14:textId="77777777" w:rsidR="00AC1205" w:rsidRDefault="00000000">
            <w:pPr>
              <w:jc w:val="right"/>
            </w:pPr>
            <w:r>
              <w:rPr>
                <w:rFonts w:ascii="Consolas" w:eastAsia="Consolas" w:hAnsi="Consolas" w:cs="Consolas"/>
                <w:sz w:val="16"/>
              </w:rPr>
              <w:t>3,787</w:t>
            </w:r>
          </w:p>
        </w:tc>
        <w:tc>
          <w:tcPr>
            <w:tcW w:w="1170" w:type="dxa"/>
          </w:tcPr>
          <w:p w14:paraId="717D8878" w14:textId="77777777" w:rsidR="00AC1205" w:rsidRDefault="00000000">
            <w:pPr>
              <w:jc w:val="right"/>
            </w:pPr>
            <w:r>
              <w:rPr>
                <w:rFonts w:ascii="Consolas" w:eastAsia="Consolas" w:hAnsi="Consolas" w:cs="Consolas"/>
                <w:sz w:val="16"/>
              </w:rPr>
              <w:t>1,645</w:t>
            </w:r>
          </w:p>
        </w:tc>
        <w:tc>
          <w:tcPr>
            <w:tcW w:w="1170" w:type="dxa"/>
          </w:tcPr>
          <w:p w14:paraId="717D8879" w14:textId="77777777" w:rsidR="00AC1205" w:rsidRDefault="00000000">
            <w:pPr>
              <w:jc w:val="right"/>
            </w:pPr>
            <w:r>
              <w:rPr>
                <w:rFonts w:ascii="Consolas" w:eastAsia="Consolas" w:hAnsi="Consolas" w:cs="Consolas"/>
                <w:sz w:val="16"/>
              </w:rPr>
              <w:t>0</w:t>
            </w:r>
          </w:p>
        </w:tc>
        <w:tc>
          <w:tcPr>
            <w:tcW w:w="1170" w:type="dxa"/>
          </w:tcPr>
          <w:p w14:paraId="717D887A" w14:textId="77777777" w:rsidR="00AC1205" w:rsidRDefault="00000000">
            <w:pPr>
              <w:jc w:val="right"/>
            </w:pPr>
            <w:r>
              <w:rPr>
                <w:rFonts w:ascii="Consolas" w:eastAsia="Consolas" w:hAnsi="Consolas" w:cs="Consolas"/>
                <w:sz w:val="16"/>
              </w:rPr>
              <w:t>665</w:t>
            </w:r>
          </w:p>
        </w:tc>
      </w:tr>
      <w:tr w:rsidR="00AC1205" w14:paraId="717D8884" w14:textId="77777777">
        <w:tc>
          <w:tcPr>
            <w:tcW w:w="1170" w:type="dxa"/>
          </w:tcPr>
          <w:p w14:paraId="717D887C" w14:textId="77777777" w:rsidR="00AC1205" w:rsidRDefault="00000000">
            <w:pPr>
              <w:jc w:val="right"/>
            </w:pPr>
            <w:r>
              <w:rPr>
                <w:rFonts w:ascii="Consolas" w:eastAsia="Consolas" w:hAnsi="Consolas" w:cs="Consolas"/>
                <w:sz w:val="16"/>
              </w:rPr>
              <w:t>54</w:t>
            </w:r>
          </w:p>
        </w:tc>
        <w:tc>
          <w:tcPr>
            <w:tcW w:w="1170" w:type="dxa"/>
          </w:tcPr>
          <w:p w14:paraId="717D887D" w14:textId="77777777" w:rsidR="00AC1205" w:rsidRDefault="00000000">
            <w:pPr>
              <w:jc w:val="right"/>
            </w:pPr>
            <w:r>
              <w:rPr>
                <w:rFonts w:ascii="Consolas" w:eastAsia="Consolas" w:hAnsi="Consolas" w:cs="Consolas"/>
                <w:sz w:val="16"/>
              </w:rPr>
              <w:t>0</w:t>
            </w:r>
          </w:p>
        </w:tc>
        <w:tc>
          <w:tcPr>
            <w:tcW w:w="1170" w:type="dxa"/>
          </w:tcPr>
          <w:p w14:paraId="717D887E" w14:textId="77777777" w:rsidR="00AC1205" w:rsidRDefault="00000000">
            <w:pPr>
              <w:jc w:val="right"/>
            </w:pPr>
            <w:r>
              <w:rPr>
                <w:rFonts w:ascii="Consolas" w:eastAsia="Consolas" w:hAnsi="Consolas" w:cs="Consolas"/>
                <w:sz w:val="16"/>
              </w:rPr>
              <w:t>1,956</w:t>
            </w:r>
          </w:p>
        </w:tc>
        <w:tc>
          <w:tcPr>
            <w:tcW w:w="1170" w:type="dxa"/>
          </w:tcPr>
          <w:p w14:paraId="717D887F" w14:textId="77777777" w:rsidR="00AC1205" w:rsidRDefault="00000000">
            <w:pPr>
              <w:jc w:val="right"/>
            </w:pPr>
            <w:r>
              <w:rPr>
                <w:rFonts w:ascii="Consolas" w:eastAsia="Consolas" w:hAnsi="Consolas" w:cs="Consolas"/>
                <w:sz w:val="16"/>
              </w:rPr>
              <w:t>5,740</w:t>
            </w:r>
          </w:p>
        </w:tc>
        <w:tc>
          <w:tcPr>
            <w:tcW w:w="1170" w:type="dxa"/>
          </w:tcPr>
          <w:p w14:paraId="717D8880" w14:textId="77777777" w:rsidR="00AC1205" w:rsidRDefault="00000000">
            <w:pPr>
              <w:jc w:val="right"/>
            </w:pPr>
            <w:r>
              <w:rPr>
                <w:rFonts w:ascii="Consolas" w:eastAsia="Consolas" w:hAnsi="Consolas" w:cs="Consolas"/>
                <w:sz w:val="16"/>
              </w:rPr>
              <w:t>1,325</w:t>
            </w:r>
          </w:p>
        </w:tc>
        <w:tc>
          <w:tcPr>
            <w:tcW w:w="1170" w:type="dxa"/>
          </w:tcPr>
          <w:p w14:paraId="717D8881" w14:textId="77777777" w:rsidR="00AC1205" w:rsidRDefault="00000000">
            <w:pPr>
              <w:jc w:val="right"/>
            </w:pPr>
            <w:r>
              <w:rPr>
                <w:rFonts w:ascii="Consolas" w:eastAsia="Consolas" w:hAnsi="Consolas" w:cs="Consolas"/>
                <w:sz w:val="16"/>
              </w:rPr>
              <w:t>682</w:t>
            </w:r>
          </w:p>
        </w:tc>
        <w:tc>
          <w:tcPr>
            <w:tcW w:w="1170" w:type="dxa"/>
          </w:tcPr>
          <w:p w14:paraId="717D8882" w14:textId="77777777" w:rsidR="00AC1205" w:rsidRDefault="00000000">
            <w:pPr>
              <w:jc w:val="right"/>
            </w:pPr>
            <w:r>
              <w:rPr>
                <w:rFonts w:ascii="Consolas" w:eastAsia="Consolas" w:hAnsi="Consolas" w:cs="Consolas"/>
                <w:sz w:val="16"/>
              </w:rPr>
              <w:t>0</w:t>
            </w:r>
          </w:p>
        </w:tc>
        <w:tc>
          <w:tcPr>
            <w:tcW w:w="1170" w:type="dxa"/>
          </w:tcPr>
          <w:p w14:paraId="717D8883" w14:textId="77777777" w:rsidR="00AC1205" w:rsidRDefault="00000000">
            <w:pPr>
              <w:jc w:val="right"/>
            </w:pPr>
            <w:r>
              <w:rPr>
                <w:rFonts w:ascii="Consolas" w:eastAsia="Consolas" w:hAnsi="Consolas" w:cs="Consolas"/>
                <w:sz w:val="16"/>
              </w:rPr>
              <w:t>220</w:t>
            </w:r>
          </w:p>
        </w:tc>
      </w:tr>
      <w:tr w:rsidR="00AC1205" w14:paraId="717D888D" w14:textId="77777777">
        <w:tc>
          <w:tcPr>
            <w:tcW w:w="1170" w:type="dxa"/>
          </w:tcPr>
          <w:p w14:paraId="717D8885" w14:textId="77777777" w:rsidR="00AC1205" w:rsidRDefault="00000000">
            <w:pPr>
              <w:jc w:val="right"/>
            </w:pPr>
            <w:r>
              <w:rPr>
                <w:rFonts w:ascii="Consolas" w:eastAsia="Consolas" w:hAnsi="Consolas" w:cs="Consolas"/>
                <w:sz w:val="16"/>
              </w:rPr>
              <w:t>61</w:t>
            </w:r>
          </w:p>
        </w:tc>
        <w:tc>
          <w:tcPr>
            <w:tcW w:w="1170" w:type="dxa"/>
          </w:tcPr>
          <w:p w14:paraId="717D8886" w14:textId="77777777" w:rsidR="00AC1205" w:rsidRDefault="00000000">
            <w:pPr>
              <w:jc w:val="right"/>
            </w:pPr>
            <w:r>
              <w:rPr>
                <w:rFonts w:ascii="Consolas" w:eastAsia="Consolas" w:hAnsi="Consolas" w:cs="Consolas"/>
                <w:sz w:val="16"/>
              </w:rPr>
              <w:t>5,296</w:t>
            </w:r>
          </w:p>
        </w:tc>
        <w:tc>
          <w:tcPr>
            <w:tcW w:w="1170" w:type="dxa"/>
          </w:tcPr>
          <w:p w14:paraId="717D8887" w14:textId="77777777" w:rsidR="00AC1205" w:rsidRDefault="00000000">
            <w:pPr>
              <w:jc w:val="right"/>
            </w:pPr>
            <w:r>
              <w:rPr>
                <w:rFonts w:ascii="Consolas" w:eastAsia="Consolas" w:hAnsi="Consolas" w:cs="Consolas"/>
                <w:sz w:val="16"/>
              </w:rPr>
              <w:t>15,212</w:t>
            </w:r>
          </w:p>
        </w:tc>
        <w:tc>
          <w:tcPr>
            <w:tcW w:w="1170" w:type="dxa"/>
          </w:tcPr>
          <w:p w14:paraId="717D8888" w14:textId="77777777" w:rsidR="00AC1205" w:rsidRDefault="00000000">
            <w:pPr>
              <w:jc w:val="right"/>
            </w:pPr>
            <w:r>
              <w:rPr>
                <w:rFonts w:ascii="Consolas" w:eastAsia="Consolas" w:hAnsi="Consolas" w:cs="Consolas"/>
                <w:sz w:val="16"/>
              </w:rPr>
              <w:t>1,191</w:t>
            </w:r>
          </w:p>
        </w:tc>
        <w:tc>
          <w:tcPr>
            <w:tcW w:w="1170" w:type="dxa"/>
          </w:tcPr>
          <w:p w14:paraId="717D8889" w14:textId="77777777" w:rsidR="00AC1205" w:rsidRDefault="00000000">
            <w:pPr>
              <w:jc w:val="right"/>
            </w:pPr>
            <w:r>
              <w:rPr>
                <w:rFonts w:ascii="Consolas" w:eastAsia="Consolas" w:hAnsi="Consolas" w:cs="Consolas"/>
                <w:sz w:val="16"/>
              </w:rPr>
              <w:t>4,063</w:t>
            </w:r>
          </w:p>
        </w:tc>
        <w:tc>
          <w:tcPr>
            <w:tcW w:w="1170" w:type="dxa"/>
          </w:tcPr>
          <w:p w14:paraId="717D888A" w14:textId="77777777" w:rsidR="00AC1205" w:rsidRDefault="00000000">
            <w:pPr>
              <w:jc w:val="right"/>
            </w:pPr>
            <w:r>
              <w:rPr>
                <w:rFonts w:ascii="Consolas" w:eastAsia="Consolas" w:hAnsi="Consolas" w:cs="Consolas"/>
                <w:sz w:val="16"/>
              </w:rPr>
              <w:t>5,531</w:t>
            </w:r>
          </w:p>
        </w:tc>
        <w:tc>
          <w:tcPr>
            <w:tcW w:w="1170" w:type="dxa"/>
          </w:tcPr>
          <w:p w14:paraId="717D888B" w14:textId="77777777" w:rsidR="00AC1205" w:rsidRDefault="00000000">
            <w:pPr>
              <w:jc w:val="right"/>
            </w:pPr>
            <w:r>
              <w:rPr>
                <w:rFonts w:ascii="Consolas" w:eastAsia="Consolas" w:hAnsi="Consolas" w:cs="Consolas"/>
                <w:sz w:val="16"/>
              </w:rPr>
              <w:t>4,735</w:t>
            </w:r>
          </w:p>
        </w:tc>
        <w:tc>
          <w:tcPr>
            <w:tcW w:w="1170" w:type="dxa"/>
          </w:tcPr>
          <w:p w14:paraId="717D888C" w14:textId="77777777" w:rsidR="00AC1205" w:rsidRDefault="00000000">
            <w:pPr>
              <w:jc w:val="right"/>
            </w:pPr>
            <w:r>
              <w:rPr>
                <w:rFonts w:ascii="Consolas" w:eastAsia="Consolas" w:hAnsi="Consolas" w:cs="Consolas"/>
                <w:sz w:val="16"/>
              </w:rPr>
              <w:t>140</w:t>
            </w:r>
          </w:p>
        </w:tc>
      </w:tr>
      <w:tr w:rsidR="00AC1205" w14:paraId="717D8896" w14:textId="77777777">
        <w:tc>
          <w:tcPr>
            <w:tcW w:w="1170" w:type="dxa"/>
          </w:tcPr>
          <w:p w14:paraId="717D888E" w14:textId="77777777" w:rsidR="00AC1205" w:rsidRDefault="00000000">
            <w:pPr>
              <w:jc w:val="right"/>
            </w:pPr>
            <w:r>
              <w:rPr>
                <w:rFonts w:ascii="Consolas" w:eastAsia="Consolas" w:hAnsi="Consolas" w:cs="Consolas"/>
                <w:sz w:val="16"/>
              </w:rPr>
              <w:t>62</w:t>
            </w:r>
          </w:p>
        </w:tc>
        <w:tc>
          <w:tcPr>
            <w:tcW w:w="1170" w:type="dxa"/>
          </w:tcPr>
          <w:p w14:paraId="717D888F" w14:textId="77777777" w:rsidR="00AC1205" w:rsidRDefault="00000000">
            <w:pPr>
              <w:jc w:val="right"/>
            </w:pPr>
            <w:r>
              <w:rPr>
                <w:rFonts w:ascii="Consolas" w:eastAsia="Consolas" w:hAnsi="Consolas" w:cs="Consolas"/>
                <w:sz w:val="16"/>
              </w:rPr>
              <w:t>0</w:t>
            </w:r>
          </w:p>
        </w:tc>
        <w:tc>
          <w:tcPr>
            <w:tcW w:w="1170" w:type="dxa"/>
          </w:tcPr>
          <w:p w14:paraId="717D8890" w14:textId="77777777" w:rsidR="00AC1205" w:rsidRDefault="00000000">
            <w:pPr>
              <w:jc w:val="right"/>
            </w:pPr>
            <w:r>
              <w:rPr>
                <w:rFonts w:ascii="Consolas" w:eastAsia="Consolas" w:hAnsi="Consolas" w:cs="Consolas"/>
                <w:sz w:val="16"/>
              </w:rPr>
              <w:t>728</w:t>
            </w:r>
          </w:p>
        </w:tc>
        <w:tc>
          <w:tcPr>
            <w:tcW w:w="1170" w:type="dxa"/>
          </w:tcPr>
          <w:p w14:paraId="717D8891" w14:textId="77777777" w:rsidR="00AC1205" w:rsidRDefault="00000000">
            <w:pPr>
              <w:jc w:val="right"/>
            </w:pPr>
            <w:r>
              <w:rPr>
                <w:rFonts w:ascii="Consolas" w:eastAsia="Consolas" w:hAnsi="Consolas" w:cs="Consolas"/>
                <w:sz w:val="16"/>
              </w:rPr>
              <w:t>542</w:t>
            </w:r>
          </w:p>
        </w:tc>
        <w:tc>
          <w:tcPr>
            <w:tcW w:w="1170" w:type="dxa"/>
          </w:tcPr>
          <w:p w14:paraId="717D8892" w14:textId="77777777" w:rsidR="00AC1205" w:rsidRDefault="00000000">
            <w:pPr>
              <w:jc w:val="right"/>
            </w:pPr>
            <w:r>
              <w:rPr>
                <w:rFonts w:ascii="Consolas" w:eastAsia="Consolas" w:hAnsi="Consolas" w:cs="Consolas"/>
                <w:sz w:val="16"/>
              </w:rPr>
              <w:t>99</w:t>
            </w:r>
          </w:p>
        </w:tc>
        <w:tc>
          <w:tcPr>
            <w:tcW w:w="1170" w:type="dxa"/>
          </w:tcPr>
          <w:p w14:paraId="717D8893" w14:textId="77777777" w:rsidR="00AC1205" w:rsidRDefault="00000000">
            <w:pPr>
              <w:jc w:val="right"/>
            </w:pPr>
            <w:r>
              <w:rPr>
                <w:rFonts w:ascii="Consolas" w:eastAsia="Consolas" w:hAnsi="Consolas" w:cs="Consolas"/>
                <w:sz w:val="16"/>
              </w:rPr>
              <w:t>29</w:t>
            </w:r>
          </w:p>
        </w:tc>
        <w:tc>
          <w:tcPr>
            <w:tcW w:w="1170" w:type="dxa"/>
          </w:tcPr>
          <w:p w14:paraId="717D8894" w14:textId="77777777" w:rsidR="00AC1205" w:rsidRDefault="00000000">
            <w:pPr>
              <w:jc w:val="right"/>
            </w:pPr>
            <w:r>
              <w:rPr>
                <w:rFonts w:ascii="Consolas" w:eastAsia="Consolas" w:hAnsi="Consolas" w:cs="Consolas"/>
                <w:sz w:val="16"/>
              </w:rPr>
              <w:t>0</w:t>
            </w:r>
          </w:p>
        </w:tc>
        <w:tc>
          <w:tcPr>
            <w:tcW w:w="1170" w:type="dxa"/>
          </w:tcPr>
          <w:p w14:paraId="717D8895" w14:textId="77777777" w:rsidR="00AC1205" w:rsidRDefault="00000000">
            <w:pPr>
              <w:jc w:val="right"/>
            </w:pPr>
            <w:r>
              <w:rPr>
                <w:rFonts w:ascii="Consolas" w:eastAsia="Consolas" w:hAnsi="Consolas" w:cs="Consolas"/>
                <w:sz w:val="16"/>
              </w:rPr>
              <w:t>3</w:t>
            </w:r>
          </w:p>
        </w:tc>
      </w:tr>
      <w:tr w:rsidR="00AC1205" w14:paraId="717D889F" w14:textId="77777777">
        <w:tc>
          <w:tcPr>
            <w:tcW w:w="1170" w:type="dxa"/>
          </w:tcPr>
          <w:p w14:paraId="717D8897" w14:textId="77777777" w:rsidR="00AC1205" w:rsidRDefault="00000000">
            <w:pPr>
              <w:jc w:val="right"/>
            </w:pPr>
            <w:r>
              <w:rPr>
                <w:rFonts w:ascii="Consolas" w:eastAsia="Consolas" w:hAnsi="Consolas" w:cs="Consolas"/>
                <w:sz w:val="16"/>
              </w:rPr>
              <w:t>70</w:t>
            </w:r>
          </w:p>
        </w:tc>
        <w:tc>
          <w:tcPr>
            <w:tcW w:w="1170" w:type="dxa"/>
          </w:tcPr>
          <w:p w14:paraId="717D8898" w14:textId="77777777" w:rsidR="00AC1205" w:rsidRDefault="00000000">
            <w:pPr>
              <w:jc w:val="right"/>
            </w:pPr>
            <w:r>
              <w:rPr>
                <w:rFonts w:ascii="Consolas" w:eastAsia="Consolas" w:hAnsi="Consolas" w:cs="Consolas"/>
                <w:sz w:val="16"/>
              </w:rPr>
              <w:t>1,727</w:t>
            </w:r>
          </w:p>
        </w:tc>
        <w:tc>
          <w:tcPr>
            <w:tcW w:w="1170" w:type="dxa"/>
          </w:tcPr>
          <w:p w14:paraId="717D8899" w14:textId="77777777" w:rsidR="00AC1205" w:rsidRDefault="00000000">
            <w:pPr>
              <w:jc w:val="right"/>
            </w:pPr>
            <w:r>
              <w:rPr>
                <w:rFonts w:ascii="Consolas" w:eastAsia="Consolas" w:hAnsi="Consolas" w:cs="Consolas"/>
                <w:sz w:val="16"/>
              </w:rPr>
              <w:t>12,939</w:t>
            </w:r>
          </w:p>
        </w:tc>
        <w:tc>
          <w:tcPr>
            <w:tcW w:w="1170" w:type="dxa"/>
          </w:tcPr>
          <w:p w14:paraId="717D889A" w14:textId="77777777" w:rsidR="00AC1205" w:rsidRDefault="00000000">
            <w:pPr>
              <w:jc w:val="right"/>
            </w:pPr>
            <w:r>
              <w:rPr>
                <w:rFonts w:ascii="Consolas" w:eastAsia="Consolas" w:hAnsi="Consolas" w:cs="Consolas"/>
                <w:sz w:val="16"/>
              </w:rPr>
              <w:t>0</w:t>
            </w:r>
          </w:p>
        </w:tc>
        <w:tc>
          <w:tcPr>
            <w:tcW w:w="1170" w:type="dxa"/>
          </w:tcPr>
          <w:p w14:paraId="717D889B" w14:textId="77777777" w:rsidR="00AC1205" w:rsidRDefault="00000000">
            <w:pPr>
              <w:jc w:val="right"/>
            </w:pPr>
            <w:r>
              <w:rPr>
                <w:rFonts w:ascii="Consolas" w:eastAsia="Consolas" w:hAnsi="Consolas" w:cs="Consolas"/>
                <w:sz w:val="16"/>
              </w:rPr>
              <w:t>50</w:t>
            </w:r>
          </w:p>
        </w:tc>
        <w:tc>
          <w:tcPr>
            <w:tcW w:w="1170" w:type="dxa"/>
          </w:tcPr>
          <w:p w14:paraId="717D889C" w14:textId="77777777" w:rsidR="00AC1205" w:rsidRDefault="00000000">
            <w:pPr>
              <w:jc w:val="right"/>
            </w:pPr>
            <w:r>
              <w:rPr>
                <w:rFonts w:ascii="Consolas" w:eastAsia="Consolas" w:hAnsi="Consolas" w:cs="Consolas"/>
                <w:sz w:val="16"/>
              </w:rPr>
              <w:t>9</w:t>
            </w:r>
          </w:p>
        </w:tc>
        <w:tc>
          <w:tcPr>
            <w:tcW w:w="1170" w:type="dxa"/>
          </w:tcPr>
          <w:p w14:paraId="717D889D" w14:textId="77777777" w:rsidR="00AC1205" w:rsidRDefault="00000000">
            <w:pPr>
              <w:jc w:val="right"/>
            </w:pPr>
            <w:r>
              <w:rPr>
                <w:rFonts w:ascii="Consolas" w:eastAsia="Consolas" w:hAnsi="Consolas" w:cs="Consolas"/>
                <w:sz w:val="16"/>
              </w:rPr>
              <w:t>0</w:t>
            </w:r>
          </w:p>
        </w:tc>
        <w:tc>
          <w:tcPr>
            <w:tcW w:w="1170" w:type="dxa"/>
          </w:tcPr>
          <w:p w14:paraId="717D889E" w14:textId="77777777" w:rsidR="00AC1205" w:rsidRDefault="00000000">
            <w:pPr>
              <w:jc w:val="right"/>
            </w:pPr>
            <w:r>
              <w:rPr>
                <w:rFonts w:ascii="Consolas" w:eastAsia="Consolas" w:hAnsi="Consolas" w:cs="Consolas"/>
                <w:sz w:val="16"/>
              </w:rPr>
              <w:t>12</w:t>
            </w:r>
          </w:p>
        </w:tc>
      </w:tr>
      <w:tr w:rsidR="00AC1205" w14:paraId="717D88A8" w14:textId="77777777">
        <w:tc>
          <w:tcPr>
            <w:tcW w:w="1170" w:type="dxa"/>
          </w:tcPr>
          <w:p w14:paraId="717D88A0" w14:textId="77777777" w:rsidR="00AC1205" w:rsidRDefault="00000000">
            <w:pPr>
              <w:jc w:val="right"/>
            </w:pPr>
            <w:r>
              <w:rPr>
                <w:rFonts w:ascii="Consolas" w:eastAsia="Consolas" w:hAnsi="Consolas" w:cs="Consolas"/>
                <w:sz w:val="16"/>
              </w:rPr>
              <w:t>71</w:t>
            </w:r>
          </w:p>
        </w:tc>
        <w:tc>
          <w:tcPr>
            <w:tcW w:w="1170" w:type="dxa"/>
          </w:tcPr>
          <w:p w14:paraId="717D88A1" w14:textId="77777777" w:rsidR="00AC1205" w:rsidRDefault="00000000">
            <w:pPr>
              <w:jc w:val="right"/>
            </w:pPr>
            <w:r>
              <w:rPr>
                <w:rFonts w:ascii="Consolas" w:eastAsia="Consolas" w:hAnsi="Consolas" w:cs="Consolas"/>
                <w:sz w:val="16"/>
              </w:rPr>
              <w:t>6,239</w:t>
            </w:r>
          </w:p>
        </w:tc>
        <w:tc>
          <w:tcPr>
            <w:tcW w:w="1170" w:type="dxa"/>
          </w:tcPr>
          <w:p w14:paraId="717D88A2" w14:textId="77777777" w:rsidR="00AC1205" w:rsidRDefault="00000000">
            <w:pPr>
              <w:jc w:val="right"/>
            </w:pPr>
            <w:r>
              <w:rPr>
                <w:rFonts w:ascii="Consolas" w:eastAsia="Consolas" w:hAnsi="Consolas" w:cs="Consolas"/>
                <w:sz w:val="16"/>
              </w:rPr>
              <w:t>8,408</w:t>
            </w:r>
          </w:p>
        </w:tc>
        <w:tc>
          <w:tcPr>
            <w:tcW w:w="1170" w:type="dxa"/>
          </w:tcPr>
          <w:p w14:paraId="717D88A3" w14:textId="77777777" w:rsidR="00AC1205" w:rsidRDefault="00000000">
            <w:pPr>
              <w:jc w:val="right"/>
            </w:pPr>
            <w:r>
              <w:rPr>
                <w:rFonts w:ascii="Consolas" w:eastAsia="Consolas" w:hAnsi="Consolas" w:cs="Consolas"/>
                <w:sz w:val="16"/>
              </w:rPr>
              <w:t>8,772</w:t>
            </w:r>
          </w:p>
        </w:tc>
        <w:tc>
          <w:tcPr>
            <w:tcW w:w="1170" w:type="dxa"/>
          </w:tcPr>
          <w:p w14:paraId="717D88A4" w14:textId="77777777" w:rsidR="00AC1205" w:rsidRDefault="00000000">
            <w:pPr>
              <w:jc w:val="right"/>
            </w:pPr>
            <w:r>
              <w:rPr>
                <w:rFonts w:ascii="Consolas" w:eastAsia="Consolas" w:hAnsi="Consolas" w:cs="Consolas"/>
                <w:sz w:val="16"/>
              </w:rPr>
              <w:t>3,062</w:t>
            </w:r>
          </w:p>
        </w:tc>
        <w:tc>
          <w:tcPr>
            <w:tcW w:w="1170" w:type="dxa"/>
          </w:tcPr>
          <w:p w14:paraId="717D88A5" w14:textId="77777777" w:rsidR="00AC1205" w:rsidRDefault="00000000">
            <w:pPr>
              <w:jc w:val="right"/>
            </w:pPr>
            <w:r>
              <w:rPr>
                <w:rFonts w:ascii="Consolas" w:eastAsia="Consolas" w:hAnsi="Consolas" w:cs="Consolas"/>
                <w:sz w:val="16"/>
              </w:rPr>
              <w:t>22,810</w:t>
            </w:r>
          </w:p>
        </w:tc>
        <w:tc>
          <w:tcPr>
            <w:tcW w:w="1170" w:type="dxa"/>
          </w:tcPr>
          <w:p w14:paraId="717D88A6" w14:textId="77777777" w:rsidR="00AC1205" w:rsidRDefault="00000000">
            <w:pPr>
              <w:jc w:val="right"/>
            </w:pPr>
            <w:r>
              <w:rPr>
                <w:rFonts w:ascii="Consolas" w:eastAsia="Consolas" w:hAnsi="Consolas" w:cs="Consolas"/>
                <w:sz w:val="16"/>
              </w:rPr>
              <w:t>16,247</w:t>
            </w:r>
          </w:p>
        </w:tc>
        <w:tc>
          <w:tcPr>
            <w:tcW w:w="1170" w:type="dxa"/>
          </w:tcPr>
          <w:p w14:paraId="717D88A7" w14:textId="77777777" w:rsidR="00AC1205" w:rsidRDefault="00000000">
            <w:pPr>
              <w:jc w:val="right"/>
            </w:pPr>
            <w:r>
              <w:rPr>
                <w:rFonts w:ascii="Consolas" w:eastAsia="Consolas" w:hAnsi="Consolas" w:cs="Consolas"/>
                <w:sz w:val="16"/>
              </w:rPr>
              <w:t>178</w:t>
            </w:r>
          </w:p>
        </w:tc>
      </w:tr>
      <w:tr w:rsidR="00AC1205" w14:paraId="717D88B1" w14:textId="77777777">
        <w:tc>
          <w:tcPr>
            <w:tcW w:w="1170" w:type="dxa"/>
          </w:tcPr>
          <w:p w14:paraId="717D88A9" w14:textId="77777777" w:rsidR="00AC1205" w:rsidRDefault="00000000">
            <w:pPr>
              <w:jc w:val="right"/>
            </w:pPr>
            <w:r>
              <w:rPr>
                <w:rFonts w:ascii="Consolas" w:eastAsia="Consolas" w:hAnsi="Consolas" w:cs="Consolas"/>
                <w:sz w:val="16"/>
              </w:rPr>
              <w:t>72</w:t>
            </w:r>
          </w:p>
        </w:tc>
        <w:tc>
          <w:tcPr>
            <w:tcW w:w="1170" w:type="dxa"/>
          </w:tcPr>
          <w:p w14:paraId="717D88AA" w14:textId="77777777" w:rsidR="00AC1205" w:rsidRDefault="00000000">
            <w:pPr>
              <w:jc w:val="right"/>
            </w:pPr>
            <w:r>
              <w:rPr>
                <w:rFonts w:ascii="Consolas" w:eastAsia="Consolas" w:hAnsi="Consolas" w:cs="Consolas"/>
                <w:sz w:val="16"/>
              </w:rPr>
              <w:t>8,929</w:t>
            </w:r>
          </w:p>
        </w:tc>
        <w:tc>
          <w:tcPr>
            <w:tcW w:w="1170" w:type="dxa"/>
          </w:tcPr>
          <w:p w14:paraId="717D88AB" w14:textId="77777777" w:rsidR="00AC1205" w:rsidRDefault="00000000">
            <w:pPr>
              <w:jc w:val="right"/>
            </w:pPr>
            <w:r>
              <w:rPr>
                <w:rFonts w:ascii="Consolas" w:eastAsia="Consolas" w:hAnsi="Consolas" w:cs="Consolas"/>
                <w:sz w:val="16"/>
              </w:rPr>
              <w:t>2,847</w:t>
            </w:r>
          </w:p>
        </w:tc>
        <w:tc>
          <w:tcPr>
            <w:tcW w:w="1170" w:type="dxa"/>
          </w:tcPr>
          <w:p w14:paraId="717D88AC" w14:textId="77777777" w:rsidR="00AC1205" w:rsidRDefault="00000000">
            <w:pPr>
              <w:jc w:val="right"/>
            </w:pPr>
            <w:r>
              <w:rPr>
                <w:rFonts w:ascii="Consolas" w:eastAsia="Consolas" w:hAnsi="Consolas" w:cs="Consolas"/>
                <w:sz w:val="16"/>
              </w:rPr>
              <w:t>13,349</w:t>
            </w:r>
          </w:p>
        </w:tc>
        <w:tc>
          <w:tcPr>
            <w:tcW w:w="1170" w:type="dxa"/>
          </w:tcPr>
          <w:p w14:paraId="717D88AD" w14:textId="77777777" w:rsidR="00AC1205" w:rsidRDefault="00000000">
            <w:pPr>
              <w:jc w:val="right"/>
            </w:pPr>
            <w:r>
              <w:rPr>
                <w:rFonts w:ascii="Consolas" w:eastAsia="Consolas" w:hAnsi="Consolas" w:cs="Consolas"/>
                <w:sz w:val="16"/>
              </w:rPr>
              <w:t>3,289</w:t>
            </w:r>
          </w:p>
        </w:tc>
        <w:tc>
          <w:tcPr>
            <w:tcW w:w="1170" w:type="dxa"/>
          </w:tcPr>
          <w:p w14:paraId="717D88AE" w14:textId="77777777" w:rsidR="00AC1205" w:rsidRDefault="00000000">
            <w:pPr>
              <w:jc w:val="right"/>
            </w:pPr>
            <w:r>
              <w:rPr>
                <w:rFonts w:ascii="Consolas" w:eastAsia="Consolas" w:hAnsi="Consolas" w:cs="Consolas"/>
                <w:sz w:val="16"/>
              </w:rPr>
              <w:t>26,965</w:t>
            </w:r>
          </w:p>
        </w:tc>
        <w:tc>
          <w:tcPr>
            <w:tcW w:w="1170" w:type="dxa"/>
          </w:tcPr>
          <w:p w14:paraId="717D88AF" w14:textId="77777777" w:rsidR="00AC1205" w:rsidRDefault="00000000">
            <w:pPr>
              <w:jc w:val="right"/>
            </w:pPr>
            <w:r>
              <w:rPr>
                <w:rFonts w:ascii="Consolas" w:eastAsia="Consolas" w:hAnsi="Consolas" w:cs="Consolas"/>
                <w:sz w:val="16"/>
              </w:rPr>
              <w:t>13,672</w:t>
            </w:r>
          </w:p>
        </w:tc>
        <w:tc>
          <w:tcPr>
            <w:tcW w:w="1170" w:type="dxa"/>
          </w:tcPr>
          <w:p w14:paraId="717D88B0" w14:textId="77777777" w:rsidR="00AC1205" w:rsidRDefault="00000000">
            <w:pPr>
              <w:jc w:val="right"/>
            </w:pPr>
            <w:r>
              <w:rPr>
                <w:rFonts w:ascii="Consolas" w:eastAsia="Consolas" w:hAnsi="Consolas" w:cs="Consolas"/>
                <w:sz w:val="16"/>
              </w:rPr>
              <w:t>186</w:t>
            </w:r>
          </w:p>
        </w:tc>
      </w:tr>
      <w:tr w:rsidR="00AC1205" w14:paraId="717D88BA" w14:textId="77777777">
        <w:tc>
          <w:tcPr>
            <w:tcW w:w="1170" w:type="dxa"/>
          </w:tcPr>
          <w:p w14:paraId="717D88B2" w14:textId="77777777" w:rsidR="00AC1205" w:rsidRDefault="00000000">
            <w:pPr>
              <w:jc w:val="right"/>
            </w:pPr>
            <w:r>
              <w:rPr>
                <w:rFonts w:ascii="Consolas" w:eastAsia="Consolas" w:hAnsi="Consolas" w:cs="Consolas"/>
                <w:sz w:val="16"/>
              </w:rPr>
              <w:t>73</w:t>
            </w:r>
          </w:p>
        </w:tc>
        <w:tc>
          <w:tcPr>
            <w:tcW w:w="1170" w:type="dxa"/>
          </w:tcPr>
          <w:p w14:paraId="717D88B3" w14:textId="77777777" w:rsidR="00AC1205" w:rsidRDefault="00000000">
            <w:pPr>
              <w:jc w:val="right"/>
            </w:pPr>
            <w:r>
              <w:rPr>
                <w:rFonts w:ascii="Consolas" w:eastAsia="Consolas" w:hAnsi="Consolas" w:cs="Consolas"/>
                <w:sz w:val="16"/>
              </w:rPr>
              <w:t>261</w:t>
            </w:r>
          </w:p>
        </w:tc>
        <w:tc>
          <w:tcPr>
            <w:tcW w:w="1170" w:type="dxa"/>
          </w:tcPr>
          <w:p w14:paraId="717D88B4" w14:textId="77777777" w:rsidR="00AC1205" w:rsidRDefault="00000000">
            <w:pPr>
              <w:jc w:val="right"/>
            </w:pPr>
            <w:r>
              <w:rPr>
                <w:rFonts w:ascii="Consolas" w:eastAsia="Consolas" w:hAnsi="Consolas" w:cs="Consolas"/>
                <w:sz w:val="16"/>
              </w:rPr>
              <w:t>0</w:t>
            </w:r>
          </w:p>
        </w:tc>
        <w:tc>
          <w:tcPr>
            <w:tcW w:w="1170" w:type="dxa"/>
          </w:tcPr>
          <w:p w14:paraId="717D88B5" w14:textId="77777777" w:rsidR="00AC1205" w:rsidRDefault="00000000">
            <w:pPr>
              <w:jc w:val="right"/>
            </w:pPr>
            <w:r>
              <w:rPr>
                <w:rFonts w:ascii="Consolas" w:eastAsia="Consolas" w:hAnsi="Consolas" w:cs="Consolas"/>
                <w:sz w:val="16"/>
              </w:rPr>
              <w:t>1,464</w:t>
            </w:r>
          </w:p>
        </w:tc>
        <w:tc>
          <w:tcPr>
            <w:tcW w:w="1170" w:type="dxa"/>
          </w:tcPr>
          <w:p w14:paraId="717D88B6" w14:textId="77777777" w:rsidR="00AC1205" w:rsidRDefault="00000000">
            <w:pPr>
              <w:jc w:val="right"/>
            </w:pPr>
            <w:r>
              <w:rPr>
                <w:rFonts w:ascii="Consolas" w:eastAsia="Consolas" w:hAnsi="Consolas" w:cs="Consolas"/>
                <w:sz w:val="16"/>
              </w:rPr>
              <w:t>1,445</w:t>
            </w:r>
          </w:p>
        </w:tc>
        <w:tc>
          <w:tcPr>
            <w:tcW w:w="1170" w:type="dxa"/>
          </w:tcPr>
          <w:p w14:paraId="717D88B7" w14:textId="77777777" w:rsidR="00AC1205" w:rsidRDefault="00000000">
            <w:pPr>
              <w:jc w:val="right"/>
            </w:pPr>
            <w:r>
              <w:rPr>
                <w:rFonts w:ascii="Consolas" w:eastAsia="Consolas" w:hAnsi="Consolas" w:cs="Consolas"/>
                <w:sz w:val="16"/>
              </w:rPr>
              <w:t>4,464</w:t>
            </w:r>
          </w:p>
        </w:tc>
        <w:tc>
          <w:tcPr>
            <w:tcW w:w="1170" w:type="dxa"/>
          </w:tcPr>
          <w:p w14:paraId="717D88B8" w14:textId="77777777" w:rsidR="00AC1205" w:rsidRDefault="00000000">
            <w:pPr>
              <w:jc w:val="right"/>
            </w:pPr>
            <w:r>
              <w:rPr>
                <w:rFonts w:ascii="Consolas" w:eastAsia="Consolas" w:hAnsi="Consolas" w:cs="Consolas"/>
                <w:sz w:val="16"/>
              </w:rPr>
              <w:t>2,010</w:t>
            </w:r>
          </w:p>
        </w:tc>
        <w:tc>
          <w:tcPr>
            <w:tcW w:w="1170" w:type="dxa"/>
          </w:tcPr>
          <w:p w14:paraId="717D88B9" w14:textId="77777777" w:rsidR="00AC1205" w:rsidRDefault="00000000">
            <w:pPr>
              <w:jc w:val="right"/>
            </w:pPr>
            <w:r>
              <w:rPr>
                <w:rFonts w:ascii="Consolas" w:eastAsia="Consolas" w:hAnsi="Consolas" w:cs="Consolas"/>
                <w:sz w:val="16"/>
              </w:rPr>
              <w:t>55</w:t>
            </w:r>
          </w:p>
        </w:tc>
      </w:tr>
      <w:tr w:rsidR="00AC1205" w14:paraId="717D88C3" w14:textId="77777777">
        <w:tc>
          <w:tcPr>
            <w:tcW w:w="1170" w:type="dxa"/>
          </w:tcPr>
          <w:p w14:paraId="717D88BB" w14:textId="77777777" w:rsidR="00AC1205" w:rsidRDefault="00000000">
            <w:pPr>
              <w:jc w:val="right"/>
            </w:pPr>
            <w:r>
              <w:rPr>
                <w:rFonts w:ascii="Consolas" w:eastAsia="Consolas" w:hAnsi="Consolas" w:cs="Consolas"/>
                <w:sz w:val="16"/>
              </w:rPr>
              <w:t>74</w:t>
            </w:r>
          </w:p>
        </w:tc>
        <w:tc>
          <w:tcPr>
            <w:tcW w:w="1170" w:type="dxa"/>
          </w:tcPr>
          <w:p w14:paraId="717D88BC" w14:textId="77777777" w:rsidR="00AC1205" w:rsidRDefault="00000000">
            <w:pPr>
              <w:jc w:val="right"/>
            </w:pPr>
            <w:r>
              <w:rPr>
                <w:rFonts w:ascii="Consolas" w:eastAsia="Consolas" w:hAnsi="Consolas" w:cs="Consolas"/>
                <w:sz w:val="16"/>
              </w:rPr>
              <w:t>0</w:t>
            </w:r>
          </w:p>
        </w:tc>
        <w:tc>
          <w:tcPr>
            <w:tcW w:w="1170" w:type="dxa"/>
          </w:tcPr>
          <w:p w14:paraId="717D88BD" w14:textId="77777777" w:rsidR="00AC1205" w:rsidRDefault="00000000">
            <w:pPr>
              <w:jc w:val="right"/>
            </w:pPr>
            <w:r>
              <w:rPr>
                <w:rFonts w:ascii="Consolas" w:eastAsia="Consolas" w:hAnsi="Consolas" w:cs="Consolas"/>
                <w:sz w:val="16"/>
              </w:rPr>
              <w:t>0</w:t>
            </w:r>
          </w:p>
        </w:tc>
        <w:tc>
          <w:tcPr>
            <w:tcW w:w="1170" w:type="dxa"/>
          </w:tcPr>
          <w:p w14:paraId="717D88BE" w14:textId="77777777" w:rsidR="00AC1205" w:rsidRDefault="00000000">
            <w:pPr>
              <w:jc w:val="right"/>
            </w:pPr>
            <w:r>
              <w:rPr>
                <w:rFonts w:ascii="Consolas" w:eastAsia="Consolas" w:hAnsi="Consolas" w:cs="Consolas"/>
                <w:sz w:val="16"/>
              </w:rPr>
              <w:t>4,702</w:t>
            </w:r>
          </w:p>
        </w:tc>
        <w:tc>
          <w:tcPr>
            <w:tcW w:w="1170" w:type="dxa"/>
          </w:tcPr>
          <w:p w14:paraId="717D88BF" w14:textId="77777777" w:rsidR="00AC1205" w:rsidRDefault="00000000">
            <w:pPr>
              <w:jc w:val="right"/>
            </w:pPr>
            <w:r>
              <w:rPr>
                <w:rFonts w:ascii="Consolas" w:eastAsia="Consolas" w:hAnsi="Consolas" w:cs="Consolas"/>
                <w:sz w:val="16"/>
              </w:rPr>
              <w:t>1,784</w:t>
            </w:r>
          </w:p>
        </w:tc>
        <w:tc>
          <w:tcPr>
            <w:tcW w:w="1170" w:type="dxa"/>
          </w:tcPr>
          <w:p w14:paraId="717D88C0" w14:textId="77777777" w:rsidR="00AC1205" w:rsidRDefault="00000000">
            <w:pPr>
              <w:jc w:val="right"/>
            </w:pPr>
            <w:r>
              <w:rPr>
                <w:rFonts w:ascii="Consolas" w:eastAsia="Consolas" w:hAnsi="Consolas" w:cs="Consolas"/>
                <w:sz w:val="16"/>
              </w:rPr>
              <w:t>9,170</w:t>
            </w:r>
          </w:p>
        </w:tc>
        <w:tc>
          <w:tcPr>
            <w:tcW w:w="1170" w:type="dxa"/>
          </w:tcPr>
          <w:p w14:paraId="717D88C1" w14:textId="77777777" w:rsidR="00AC1205" w:rsidRDefault="00000000">
            <w:pPr>
              <w:jc w:val="right"/>
            </w:pPr>
            <w:r>
              <w:rPr>
                <w:rFonts w:ascii="Consolas" w:eastAsia="Consolas" w:hAnsi="Consolas" w:cs="Consolas"/>
                <w:sz w:val="16"/>
              </w:rPr>
              <w:t>2,974</w:t>
            </w:r>
          </w:p>
        </w:tc>
        <w:tc>
          <w:tcPr>
            <w:tcW w:w="1170" w:type="dxa"/>
          </w:tcPr>
          <w:p w14:paraId="717D88C2" w14:textId="77777777" w:rsidR="00AC1205" w:rsidRDefault="00000000">
            <w:pPr>
              <w:jc w:val="right"/>
            </w:pPr>
            <w:r>
              <w:rPr>
                <w:rFonts w:ascii="Consolas" w:eastAsia="Consolas" w:hAnsi="Consolas" w:cs="Consolas"/>
                <w:sz w:val="16"/>
              </w:rPr>
              <w:t>90</w:t>
            </w:r>
          </w:p>
        </w:tc>
      </w:tr>
      <w:tr w:rsidR="00AC1205" w14:paraId="717D88CC" w14:textId="77777777">
        <w:tc>
          <w:tcPr>
            <w:tcW w:w="1170" w:type="dxa"/>
          </w:tcPr>
          <w:p w14:paraId="717D88C4" w14:textId="77777777" w:rsidR="00AC1205" w:rsidRDefault="00000000">
            <w:pPr>
              <w:jc w:val="right"/>
            </w:pPr>
            <w:r>
              <w:rPr>
                <w:rFonts w:ascii="Consolas" w:eastAsia="Consolas" w:hAnsi="Consolas" w:cs="Consolas"/>
                <w:sz w:val="16"/>
              </w:rPr>
              <w:t>75</w:t>
            </w:r>
          </w:p>
        </w:tc>
        <w:tc>
          <w:tcPr>
            <w:tcW w:w="1170" w:type="dxa"/>
          </w:tcPr>
          <w:p w14:paraId="717D88C5" w14:textId="77777777" w:rsidR="00AC1205" w:rsidRDefault="00000000">
            <w:pPr>
              <w:jc w:val="right"/>
            </w:pPr>
            <w:r>
              <w:rPr>
                <w:rFonts w:ascii="Consolas" w:eastAsia="Consolas" w:hAnsi="Consolas" w:cs="Consolas"/>
                <w:sz w:val="16"/>
              </w:rPr>
              <w:t>0</w:t>
            </w:r>
          </w:p>
        </w:tc>
        <w:tc>
          <w:tcPr>
            <w:tcW w:w="1170" w:type="dxa"/>
          </w:tcPr>
          <w:p w14:paraId="717D88C6" w14:textId="77777777" w:rsidR="00AC1205" w:rsidRDefault="00000000">
            <w:pPr>
              <w:jc w:val="right"/>
            </w:pPr>
            <w:r>
              <w:rPr>
                <w:rFonts w:ascii="Consolas" w:eastAsia="Consolas" w:hAnsi="Consolas" w:cs="Consolas"/>
                <w:sz w:val="16"/>
              </w:rPr>
              <w:t>0</w:t>
            </w:r>
          </w:p>
        </w:tc>
        <w:tc>
          <w:tcPr>
            <w:tcW w:w="1170" w:type="dxa"/>
          </w:tcPr>
          <w:p w14:paraId="717D88C7" w14:textId="77777777" w:rsidR="00AC1205" w:rsidRDefault="00000000">
            <w:pPr>
              <w:jc w:val="right"/>
            </w:pPr>
            <w:r>
              <w:rPr>
                <w:rFonts w:ascii="Consolas" w:eastAsia="Consolas" w:hAnsi="Consolas" w:cs="Consolas"/>
                <w:sz w:val="16"/>
              </w:rPr>
              <w:t>5,951</w:t>
            </w:r>
          </w:p>
        </w:tc>
        <w:tc>
          <w:tcPr>
            <w:tcW w:w="1170" w:type="dxa"/>
          </w:tcPr>
          <w:p w14:paraId="717D88C8" w14:textId="77777777" w:rsidR="00AC1205" w:rsidRDefault="00000000">
            <w:pPr>
              <w:jc w:val="right"/>
            </w:pPr>
            <w:r>
              <w:rPr>
                <w:rFonts w:ascii="Consolas" w:eastAsia="Consolas" w:hAnsi="Consolas" w:cs="Consolas"/>
                <w:sz w:val="16"/>
              </w:rPr>
              <w:t>1,626</w:t>
            </w:r>
          </w:p>
        </w:tc>
        <w:tc>
          <w:tcPr>
            <w:tcW w:w="1170" w:type="dxa"/>
          </w:tcPr>
          <w:p w14:paraId="717D88C9" w14:textId="77777777" w:rsidR="00AC1205" w:rsidRDefault="00000000">
            <w:pPr>
              <w:jc w:val="right"/>
            </w:pPr>
            <w:r>
              <w:rPr>
                <w:rFonts w:ascii="Consolas" w:eastAsia="Consolas" w:hAnsi="Consolas" w:cs="Consolas"/>
                <w:sz w:val="16"/>
              </w:rPr>
              <w:t>1,083</w:t>
            </w:r>
          </w:p>
        </w:tc>
        <w:tc>
          <w:tcPr>
            <w:tcW w:w="1170" w:type="dxa"/>
          </w:tcPr>
          <w:p w14:paraId="717D88CA" w14:textId="77777777" w:rsidR="00AC1205" w:rsidRDefault="00000000">
            <w:pPr>
              <w:jc w:val="right"/>
            </w:pPr>
            <w:r>
              <w:rPr>
                <w:rFonts w:ascii="Consolas" w:eastAsia="Consolas" w:hAnsi="Consolas" w:cs="Consolas"/>
                <w:sz w:val="16"/>
              </w:rPr>
              <w:t>0</w:t>
            </w:r>
          </w:p>
        </w:tc>
        <w:tc>
          <w:tcPr>
            <w:tcW w:w="1170" w:type="dxa"/>
          </w:tcPr>
          <w:p w14:paraId="717D88CB" w14:textId="77777777" w:rsidR="00AC1205" w:rsidRDefault="00000000">
            <w:pPr>
              <w:jc w:val="right"/>
            </w:pPr>
            <w:r>
              <w:rPr>
                <w:rFonts w:ascii="Consolas" w:eastAsia="Consolas" w:hAnsi="Consolas" w:cs="Consolas"/>
                <w:sz w:val="16"/>
              </w:rPr>
              <w:t>130</w:t>
            </w:r>
          </w:p>
        </w:tc>
      </w:tr>
      <w:tr w:rsidR="00AC1205" w14:paraId="717D88D5" w14:textId="77777777">
        <w:tc>
          <w:tcPr>
            <w:tcW w:w="1170" w:type="dxa"/>
          </w:tcPr>
          <w:p w14:paraId="717D88CD" w14:textId="77777777" w:rsidR="00AC1205" w:rsidRDefault="00000000">
            <w:pPr>
              <w:jc w:val="right"/>
            </w:pPr>
            <w:r>
              <w:rPr>
                <w:rFonts w:ascii="Consolas" w:eastAsia="Consolas" w:hAnsi="Consolas" w:cs="Consolas"/>
                <w:sz w:val="16"/>
              </w:rPr>
              <w:t>80</w:t>
            </w:r>
          </w:p>
        </w:tc>
        <w:tc>
          <w:tcPr>
            <w:tcW w:w="1170" w:type="dxa"/>
          </w:tcPr>
          <w:p w14:paraId="717D88CE" w14:textId="77777777" w:rsidR="00AC1205" w:rsidRDefault="00000000">
            <w:pPr>
              <w:jc w:val="right"/>
            </w:pPr>
            <w:r>
              <w:rPr>
                <w:rFonts w:ascii="Consolas" w:eastAsia="Consolas" w:hAnsi="Consolas" w:cs="Consolas"/>
                <w:sz w:val="16"/>
              </w:rPr>
              <w:t>395</w:t>
            </w:r>
          </w:p>
        </w:tc>
        <w:tc>
          <w:tcPr>
            <w:tcW w:w="1170" w:type="dxa"/>
          </w:tcPr>
          <w:p w14:paraId="717D88CF" w14:textId="77777777" w:rsidR="00AC1205" w:rsidRDefault="00000000">
            <w:pPr>
              <w:jc w:val="right"/>
            </w:pPr>
            <w:r>
              <w:rPr>
                <w:rFonts w:ascii="Consolas" w:eastAsia="Consolas" w:hAnsi="Consolas" w:cs="Consolas"/>
                <w:sz w:val="16"/>
              </w:rPr>
              <w:t>4</w:t>
            </w:r>
          </w:p>
        </w:tc>
        <w:tc>
          <w:tcPr>
            <w:tcW w:w="1170" w:type="dxa"/>
          </w:tcPr>
          <w:p w14:paraId="717D88D0" w14:textId="77777777" w:rsidR="00AC1205" w:rsidRDefault="00000000">
            <w:pPr>
              <w:jc w:val="right"/>
            </w:pPr>
            <w:r>
              <w:rPr>
                <w:rFonts w:ascii="Consolas" w:eastAsia="Consolas" w:hAnsi="Consolas" w:cs="Consolas"/>
                <w:sz w:val="16"/>
              </w:rPr>
              <w:t>0</w:t>
            </w:r>
          </w:p>
        </w:tc>
        <w:tc>
          <w:tcPr>
            <w:tcW w:w="1170" w:type="dxa"/>
          </w:tcPr>
          <w:p w14:paraId="717D88D1" w14:textId="77777777" w:rsidR="00AC1205" w:rsidRDefault="00000000">
            <w:pPr>
              <w:jc w:val="right"/>
            </w:pPr>
            <w:r>
              <w:rPr>
                <w:rFonts w:ascii="Consolas" w:eastAsia="Consolas" w:hAnsi="Consolas" w:cs="Consolas"/>
                <w:sz w:val="16"/>
              </w:rPr>
              <w:t>6</w:t>
            </w:r>
          </w:p>
        </w:tc>
        <w:tc>
          <w:tcPr>
            <w:tcW w:w="1170" w:type="dxa"/>
          </w:tcPr>
          <w:p w14:paraId="717D88D2" w14:textId="77777777" w:rsidR="00AC1205" w:rsidRDefault="00000000">
            <w:pPr>
              <w:jc w:val="right"/>
            </w:pPr>
            <w:r>
              <w:rPr>
                <w:rFonts w:ascii="Consolas" w:eastAsia="Consolas" w:hAnsi="Consolas" w:cs="Consolas"/>
                <w:sz w:val="16"/>
              </w:rPr>
              <w:t>17</w:t>
            </w:r>
          </w:p>
        </w:tc>
        <w:tc>
          <w:tcPr>
            <w:tcW w:w="1170" w:type="dxa"/>
          </w:tcPr>
          <w:p w14:paraId="717D88D3" w14:textId="77777777" w:rsidR="00AC1205" w:rsidRDefault="00000000">
            <w:pPr>
              <w:jc w:val="right"/>
            </w:pPr>
            <w:r>
              <w:rPr>
                <w:rFonts w:ascii="Consolas" w:eastAsia="Consolas" w:hAnsi="Consolas" w:cs="Consolas"/>
                <w:sz w:val="16"/>
              </w:rPr>
              <w:t>0</w:t>
            </w:r>
          </w:p>
        </w:tc>
        <w:tc>
          <w:tcPr>
            <w:tcW w:w="1170" w:type="dxa"/>
          </w:tcPr>
          <w:p w14:paraId="717D88D4" w14:textId="77777777" w:rsidR="00AC1205" w:rsidRDefault="00000000">
            <w:pPr>
              <w:jc w:val="right"/>
            </w:pPr>
            <w:r>
              <w:rPr>
                <w:rFonts w:ascii="Consolas" w:eastAsia="Consolas" w:hAnsi="Consolas" w:cs="Consolas"/>
                <w:sz w:val="16"/>
              </w:rPr>
              <w:t>6</w:t>
            </w:r>
          </w:p>
        </w:tc>
      </w:tr>
      <w:tr w:rsidR="00AC1205" w14:paraId="717D88DE" w14:textId="77777777">
        <w:tc>
          <w:tcPr>
            <w:tcW w:w="1170" w:type="dxa"/>
          </w:tcPr>
          <w:p w14:paraId="717D88D6" w14:textId="77777777" w:rsidR="00AC1205" w:rsidRDefault="00000000">
            <w:pPr>
              <w:jc w:val="right"/>
            </w:pPr>
            <w:r>
              <w:rPr>
                <w:rFonts w:ascii="Consolas" w:eastAsia="Consolas" w:hAnsi="Consolas" w:cs="Consolas"/>
                <w:sz w:val="16"/>
              </w:rPr>
              <w:t>81</w:t>
            </w:r>
          </w:p>
        </w:tc>
        <w:tc>
          <w:tcPr>
            <w:tcW w:w="1170" w:type="dxa"/>
          </w:tcPr>
          <w:p w14:paraId="717D88D7" w14:textId="77777777" w:rsidR="00AC1205" w:rsidRDefault="00000000">
            <w:pPr>
              <w:jc w:val="right"/>
            </w:pPr>
            <w:r>
              <w:rPr>
                <w:rFonts w:ascii="Consolas" w:eastAsia="Consolas" w:hAnsi="Consolas" w:cs="Consolas"/>
                <w:sz w:val="16"/>
              </w:rPr>
              <w:t>1,331</w:t>
            </w:r>
          </w:p>
        </w:tc>
        <w:tc>
          <w:tcPr>
            <w:tcW w:w="1170" w:type="dxa"/>
          </w:tcPr>
          <w:p w14:paraId="717D88D8" w14:textId="77777777" w:rsidR="00AC1205" w:rsidRDefault="00000000">
            <w:pPr>
              <w:jc w:val="right"/>
            </w:pPr>
            <w:r>
              <w:rPr>
                <w:rFonts w:ascii="Consolas" w:eastAsia="Consolas" w:hAnsi="Consolas" w:cs="Consolas"/>
                <w:sz w:val="16"/>
              </w:rPr>
              <w:t>10,820</w:t>
            </w:r>
          </w:p>
        </w:tc>
        <w:tc>
          <w:tcPr>
            <w:tcW w:w="1170" w:type="dxa"/>
          </w:tcPr>
          <w:p w14:paraId="717D88D9" w14:textId="77777777" w:rsidR="00AC1205" w:rsidRDefault="00000000">
            <w:pPr>
              <w:jc w:val="right"/>
            </w:pPr>
            <w:r>
              <w:rPr>
                <w:rFonts w:ascii="Consolas" w:eastAsia="Consolas" w:hAnsi="Consolas" w:cs="Consolas"/>
                <w:sz w:val="16"/>
              </w:rPr>
              <w:t>11,886</w:t>
            </w:r>
          </w:p>
        </w:tc>
        <w:tc>
          <w:tcPr>
            <w:tcW w:w="1170" w:type="dxa"/>
          </w:tcPr>
          <w:p w14:paraId="717D88DA" w14:textId="77777777" w:rsidR="00AC1205" w:rsidRDefault="00000000">
            <w:pPr>
              <w:jc w:val="right"/>
            </w:pPr>
            <w:r>
              <w:rPr>
                <w:rFonts w:ascii="Consolas" w:eastAsia="Consolas" w:hAnsi="Consolas" w:cs="Consolas"/>
                <w:sz w:val="16"/>
              </w:rPr>
              <w:t>1,081</w:t>
            </w:r>
          </w:p>
        </w:tc>
        <w:tc>
          <w:tcPr>
            <w:tcW w:w="1170" w:type="dxa"/>
          </w:tcPr>
          <w:p w14:paraId="717D88DB" w14:textId="77777777" w:rsidR="00AC1205" w:rsidRDefault="00000000">
            <w:pPr>
              <w:jc w:val="right"/>
            </w:pPr>
            <w:r>
              <w:rPr>
                <w:rFonts w:ascii="Consolas" w:eastAsia="Consolas" w:hAnsi="Consolas" w:cs="Consolas"/>
                <w:sz w:val="16"/>
              </w:rPr>
              <w:t>5,650</w:t>
            </w:r>
          </w:p>
        </w:tc>
        <w:tc>
          <w:tcPr>
            <w:tcW w:w="1170" w:type="dxa"/>
          </w:tcPr>
          <w:p w14:paraId="717D88DC" w14:textId="77777777" w:rsidR="00AC1205" w:rsidRDefault="00000000">
            <w:pPr>
              <w:jc w:val="right"/>
            </w:pPr>
            <w:r>
              <w:rPr>
                <w:rFonts w:ascii="Consolas" w:eastAsia="Consolas" w:hAnsi="Consolas" w:cs="Consolas"/>
                <w:sz w:val="16"/>
              </w:rPr>
              <w:t>2,490</w:t>
            </w:r>
          </w:p>
        </w:tc>
        <w:tc>
          <w:tcPr>
            <w:tcW w:w="1170" w:type="dxa"/>
          </w:tcPr>
          <w:p w14:paraId="717D88DD" w14:textId="77777777" w:rsidR="00AC1205" w:rsidRDefault="00000000">
            <w:pPr>
              <w:jc w:val="right"/>
            </w:pPr>
            <w:r>
              <w:rPr>
                <w:rFonts w:ascii="Consolas" w:eastAsia="Consolas" w:hAnsi="Consolas" w:cs="Consolas"/>
                <w:sz w:val="16"/>
              </w:rPr>
              <w:t>91</w:t>
            </w:r>
          </w:p>
        </w:tc>
      </w:tr>
      <w:tr w:rsidR="00AC1205" w14:paraId="717D88E7" w14:textId="77777777">
        <w:tc>
          <w:tcPr>
            <w:tcW w:w="1170" w:type="dxa"/>
          </w:tcPr>
          <w:p w14:paraId="717D88DF" w14:textId="77777777" w:rsidR="00AC1205" w:rsidRDefault="00000000">
            <w:pPr>
              <w:jc w:val="right"/>
            </w:pPr>
            <w:r>
              <w:rPr>
                <w:rFonts w:ascii="Consolas" w:eastAsia="Consolas" w:hAnsi="Consolas" w:cs="Consolas"/>
                <w:sz w:val="16"/>
              </w:rPr>
              <w:t>82</w:t>
            </w:r>
          </w:p>
        </w:tc>
        <w:tc>
          <w:tcPr>
            <w:tcW w:w="1170" w:type="dxa"/>
          </w:tcPr>
          <w:p w14:paraId="717D88E0" w14:textId="77777777" w:rsidR="00AC1205" w:rsidRDefault="00000000">
            <w:pPr>
              <w:jc w:val="right"/>
            </w:pPr>
            <w:r>
              <w:rPr>
                <w:rFonts w:ascii="Consolas" w:eastAsia="Consolas" w:hAnsi="Consolas" w:cs="Consolas"/>
                <w:sz w:val="16"/>
              </w:rPr>
              <w:t>2,299</w:t>
            </w:r>
          </w:p>
        </w:tc>
        <w:tc>
          <w:tcPr>
            <w:tcW w:w="1170" w:type="dxa"/>
          </w:tcPr>
          <w:p w14:paraId="717D88E1" w14:textId="77777777" w:rsidR="00AC1205" w:rsidRDefault="00000000">
            <w:pPr>
              <w:jc w:val="right"/>
            </w:pPr>
            <w:r>
              <w:rPr>
                <w:rFonts w:ascii="Consolas" w:eastAsia="Consolas" w:hAnsi="Consolas" w:cs="Consolas"/>
                <w:sz w:val="16"/>
              </w:rPr>
              <w:t>4,721</w:t>
            </w:r>
          </w:p>
        </w:tc>
        <w:tc>
          <w:tcPr>
            <w:tcW w:w="1170" w:type="dxa"/>
          </w:tcPr>
          <w:p w14:paraId="717D88E2" w14:textId="77777777" w:rsidR="00AC1205" w:rsidRDefault="00000000">
            <w:pPr>
              <w:jc w:val="right"/>
            </w:pPr>
            <w:r>
              <w:rPr>
                <w:rFonts w:ascii="Consolas" w:eastAsia="Consolas" w:hAnsi="Consolas" w:cs="Consolas"/>
                <w:sz w:val="16"/>
              </w:rPr>
              <w:t>3,229</w:t>
            </w:r>
          </w:p>
        </w:tc>
        <w:tc>
          <w:tcPr>
            <w:tcW w:w="1170" w:type="dxa"/>
          </w:tcPr>
          <w:p w14:paraId="717D88E3" w14:textId="77777777" w:rsidR="00AC1205" w:rsidRDefault="00000000">
            <w:pPr>
              <w:jc w:val="right"/>
            </w:pPr>
            <w:r>
              <w:rPr>
                <w:rFonts w:ascii="Consolas" w:eastAsia="Consolas" w:hAnsi="Consolas" w:cs="Consolas"/>
                <w:sz w:val="16"/>
              </w:rPr>
              <w:t>224</w:t>
            </w:r>
          </w:p>
        </w:tc>
        <w:tc>
          <w:tcPr>
            <w:tcW w:w="1170" w:type="dxa"/>
          </w:tcPr>
          <w:p w14:paraId="717D88E4" w14:textId="77777777" w:rsidR="00AC1205" w:rsidRDefault="00000000">
            <w:pPr>
              <w:jc w:val="right"/>
            </w:pPr>
            <w:r>
              <w:rPr>
                <w:rFonts w:ascii="Consolas" w:eastAsia="Consolas" w:hAnsi="Consolas" w:cs="Consolas"/>
                <w:sz w:val="16"/>
              </w:rPr>
              <w:t>12,515</w:t>
            </w:r>
          </w:p>
        </w:tc>
        <w:tc>
          <w:tcPr>
            <w:tcW w:w="1170" w:type="dxa"/>
          </w:tcPr>
          <w:p w14:paraId="717D88E5" w14:textId="77777777" w:rsidR="00AC1205" w:rsidRDefault="00000000">
            <w:pPr>
              <w:jc w:val="right"/>
            </w:pPr>
            <w:r>
              <w:rPr>
                <w:rFonts w:ascii="Consolas" w:eastAsia="Consolas" w:hAnsi="Consolas" w:cs="Consolas"/>
                <w:sz w:val="16"/>
              </w:rPr>
              <w:t>10,614</w:t>
            </w:r>
          </w:p>
        </w:tc>
        <w:tc>
          <w:tcPr>
            <w:tcW w:w="1170" w:type="dxa"/>
          </w:tcPr>
          <w:p w14:paraId="717D88E6" w14:textId="77777777" w:rsidR="00AC1205" w:rsidRDefault="00000000">
            <w:pPr>
              <w:jc w:val="right"/>
            </w:pPr>
            <w:r>
              <w:rPr>
                <w:rFonts w:ascii="Consolas" w:eastAsia="Consolas" w:hAnsi="Consolas" w:cs="Consolas"/>
                <w:sz w:val="16"/>
              </w:rPr>
              <w:t>35</w:t>
            </w:r>
          </w:p>
        </w:tc>
      </w:tr>
      <w:tr w:rsidR="00AC1205" w14:paraId="717D88F0" w14:textId="77777777">
        <w:tc>
          <w:tcPr>
            <w:tcW w:w="1170" w:type="dxa"/>
          </w:tcPr>
          <w:p w14:paraId="717D88E8" w14:textId="77777777" w:rsidR="00AC1205" w:rsidRDefault="00000000">
            <w:pPr>
              <w:jc w:val="right"/>
            </w:pPr>
            <w:r>
              <w:rPr>
                <w:rFonts w:ascii="Consolas" w:eastAsia="Consolas" w:hAnsi="Consolas" w:cs="Consolas"/>
                <w:sz w:val="16"/>
              </w:rPr>
              <w:t>83</w:t>
            </w:r>
          </w:p>
        </w:tc>
        <w:tc>
          <w:tcPr>
            <w:tcW w:w="1170" w:type="dxa"/>
          </w:tcPr>
          <w:p w14:paraId="717D88E9" w14:textId="77777777" w:rsidR="00AC1205" w:rsidRDefault="00000000">
            <w:pPr>
              <w:jc w:val="right"/>
            </w:pPr>
            <w:r>
              <w:rPr>
                <w:rFonts w:ascii="Consolas" w:eastAsia="Consolas" w:hAnsi="Consolas" w:cs="Consolas"/>
                <w:sz w:val="16"/>
              </w:rPr>
              <w:t>7,167</w:t>
            </w:r>
          </w:p>
        </w:tc>
        <w:tc>
          <w:tcPr>
            <w:tcW w:w="1170" w:type="dxa"/>
          </w:tcPr>
          <w:p w14:paraId="717D88EA" w14:textId="77777777" w:rsidR="00AC1205" w:rsidRDefault="00000000">
            <w:pPr>
              <w:jc w:val="right"/>
            </w:pPr>
            <w:r>
              <w:rPr>
                <w:rFonts w:ascii="Consolas" w:eastAsia="Consolas" w:hAnsi="Consolas" w:cs="Consolas"/>
                <w:sz w:val="16"/>
              </w:rPr>
              <w:t>10,041</w:t>
            </w:r>
          </w:p>
        </w:tc>
        <w:tc>
          <w:tcPr>
            <w:tcW w:w="1170" w:type="dxa"/>
          </w:tcPr>
          <w:p w14:paraId="717D88EB" w14:textId="77777777" w:rsidR="00AC1205" w:rsidRDefault="00000000">
            <w:pPr>
              <w:jc w:val="right"/>
            </w:pPr>
            <w:r>
              <w:rPr>
                <w:rFonts w:ascii="Consolas" w:eastAsia="Consolas" w:hAnsi="Consolas" w:cs="Consolas"/>
                <w:sz w:val="16"/>
              </w:rPr>
              <w:t>14,859</w:t>
            </w:r>
          </w:p>
        </w:tc>
        <w:tc>
          <w:tcPr>
            <w:tcW w:w="1170" w:type="dxa"/>
          </w:tcPr>
          <w:p w14:paraId="717D88EC" w14:textId="77777777" w:rsidR="00AC1205" w:rsidRDefault="00000000">
            <w:pPr>
              <w:jc w:val="right"/>
            </w:pPr>
            <w:r>
              <w:rPr>
                <w:rFonts w:ascii="Consolas" w:eastAsia="Consolas" w:hAnsi="Consolas" w:cs="Consolas"/>
                <w:sz w:val="16"/>
              </w:rPr>
              <w:t>1,904</w:t>
            </w:r>
          </w:p>
        </w:tc>
        <w:tc>
          <w:tcPr>
            <w:tcW w:w="1170" w:type="dxa"/>
          </w:tcPr>
          <w:p w14:paraId="717D88ED" w14:textId="77777777" w:rsidR="00AC1205" w:rsidRDefault="00000000">
            <w:pPr>
              <w:jc w:val="right"/>
            </w:pPr>
            <w:r>
              <w:rPr>
                <w:rFonts w:ascii="Consolas" w:eastAsia="Consolas" w:hAnsi="Consolas" w:cs="Consolas"/>
                <w:sz w:val="16"/>
              </w:rPr>
              <w:t>15,033</w:t>
            </w:r>
          </w:p>
        </w:tc>
        <w:tc>
          <w:tcPr>
            <w:tcW w:w="1170" w:type="dxa"/>
          </w:tcPr>
          <w:p w14:paraId="717D88EE" w14:textId="77777777" w:rsidR="00AC1205" w:rsidRDefault="00000000">
            <w:pPr>
              <w:jc w:val="right"/>
            </w:pPr>
            <w:r>
              <w:rPr>
                <w:rFonts w:ascii="Consolas" w:eastAsia="Consolas" w:hAnsi="Consolas" w:cs="Consolas"/>
                <w:sz w:val="16"/>
              </w:rPr>
              <w:t>15,157</w:t>
            </w:r>
          </w:p>
        </w:tc>
        <w:tc>
          <w:tcPr>
            <w:tcW w:w="1170" w:type="dxa"/>
          </w:tcPr>
          <w:p w14:paraId="717D88EF" w14:textId="77777777" w:rsidR="00AC1205" w:rsidRDefault="00000000">
            <w:pPr>
              <w:jc w:val="right"/>
            </w:pPr>
            <w:r>
              <w:rPr>
                <w:rFonts w:ascii="Consolas" w:eastAsia="Consolas" w:hAnsi="Consolas" w:cs="Consolas"/>
                <w:sz w:val="16"/>
              </w:rPr>
              <w:t>436</w:t>
            </w:r>
          </w:p>
        </w:tc>
      </w:tr>
      <w:tr w:rsidR="00AC1205" w14:paraId="717D88F9" w14:textId="77777777">
        <w:tc>
          <w:tcPr>
            <w:tcW w:w="1170" w:type="dxa"/>
          </w:tcPr>
          <w:p w14:paraId="717D88F1" w14:textId="77777777" w:rsidR="00AC1205" w:rsidRDefault="00000000">
            <w:pPr>
              <w:jc w:val="right"/>
            </w:pPr>
            <w:r>
              <w:rPr>
                <w:rFonts w:ascii="Consolas" w:eastAsia="Consolas" w:hAnsi="Consolas" w:cs="Consolas"/>
                <w:sz w:val="16"/>
              </w:rPr>
              <w:t>85</w:t>
            </w:r>
          </w:p>
        </w:tc>
        <w:tc>
          <w:tcPr>
            <w:tcW w:w="1170" w:type="dxa"/>
          </w:tcPr>
          <w:p w14:paraId="717D88F2" w14:textId="77777777" w:rsidR="00AC1205" w:rsidRDefault="00000000">
            <w:pPr>
              <w:jc w:val="right"/>
            </w:pPr>
            <w:r>
              <w:rPr>
                <w:rFonts w:ascii="Consolas" w:eastAsia="Consolas" w:hAnsi="Consolas" w:cs="Consolas"/>
                <w:sz w:val="16"/>
              </w:rPr>
              <w:t>0</w:t>
            </w:r>
          </w:p>
        </w:tc>
        <w:tc>
          <w:tcPr>
            <w:tcW w:w="1170" w:type="dxa"/>
          </w:tcPr>
          <w:p w14:paraId="717D88F3" w14:textId="77777777" w:rsidR="00AC1205" w:rsidRDefault="00000000">
            <w:pPr>
              <w:jc w:val="right"/>
            </w:pPr>
            <w:r>
              <w:rPr>
                <w:rFonts w:ascii="Consolas" w:eastAsia="Consolas" w:hAnsi="Consolas" w:cs="Consolas"/>
                <w:sz w:val="16"/>
              </w:rPr>
              <w:t>1</w:t>
            </w:r>
          </w:p>
        </w:tc>
        <w:tc>
          <w:tcPr>
            <w:tcW w:w="1170" w:type="dxa"/>
          </w:tcPr>
          <w:p w14:paraId="717D88F4" w14:textId="77777777" w:rsidR="00AC1205" w:rsidRDefault="00000000">
            <w:pPr>
              <w:jc w:val="right"/>
            </w:pPr>
            <w:r>
              <w:rPr>
                <w:rFonts w:ascii="Consolas" w:eastAsia="Consolas" w:hAnsi="Consolas" w:cs="Consolas"/>
                <w:sz w:val="16"/>
              </w:rPr>
              <w:t>0</w:t>
            </w:r>
          </w:p>
        </w:tc>
        <w:tc>
          <w:tcPr>
            <w:tcW w:w="1170" w:type="dxa"/>
          </w:tcPr>
          <w:p w14:paraId="717D88F5" w14:textId="77777777" w:rsidR="00AC1205" w:rsidRDefault="00000000">
            <w:pPr>
              <w:jc w:val="right"/>
            </w:pPr>
            <w:r>
              <w:rPr>
                <w:rFonts w:ascii="Consolas" w:eastAsia="Consolas" w:hAnsi="Consolas" w:cs="Consolas"/>
                <w:sz w:val="16"/>
              </w:rPr>
              <w:t>0</w:t>
            </w:r>
          </w:p>
        </w:tc>
        <w:tc>
          <w:tcPr>
            <w:tcW w:w="1170" w:type="dxa"/>
          </w:tcPr>
          <w:p w14:paraId="717D88F6" w14:textId="77777777" w:rsidR="00AC1205" w:rsidRDefault="00000000">
            <w:pPr>
              <w:jc w:val="right"/>
            </w:pPr>
            <w:r>
              <w:rPr>
                <w:rFonts w:ascii="Consolas" w:eastAsia="Consolas" w:hAnsi="Consolas" w:cs="Consolas"/>
                <w:sz w:val="16"/>
              </w:rPr>
              <w:t>0</w:t>
            </w:r>
          </w:p>
        </w:tc>
        <w:tc>
          <w:tcPr>
            <w:tcW w:w="1170" w:type="dxa"/>
          </w:tcPr>
          <w:p w14:paraId="717D88F7" w14:textId="77777777" w:rsidR="00AC1205" w:rsidRDefault="00000000">
            <w:pPr>
              <w:jc w:val="right"/>
            </w:pPr>
            <w:r>
              <w:rPr>
                <w:rFonts w:ascii="Consolas" w:eastAsia="Consolas" w:hAnsi="Consolas" w:cs="Consolas"/>
                <w:sz w:val="16"/>
              </w:rPr>
              <w:t>0</w:t>
            </w:r>
          </w:p>
        </w:tc>
        <w:tc>
          <w:tcPr>
            <w:tcW w:w="1170" w:type="dxa"/>
          </w:tcPr>
          <w:p w14:paraId="717D88F8" w14:textId="77777777" w:rsidR="00AC1205" w:rsidRDefault="00000000">
            <w:pPr>
              <w:jc w:val="right"/>
            </w:pPr>
            <w:r>
              <w:rPr>
                <w:rFonts w:ascii="Consolas" w:eastAsia="Consolas" w:hAnsi="Consolas" w:cs="Consolas"/>
                <w:sz w:val="16"/>
              </w:rPr>
              <w:t>0</w:t>
            </w:r>
          </w:p>
        </w:tc>
      </w:tr>
      <w:tr w:rsidR="00AC1205" w14:paraId="717D8902" w14:textId="77777777">
        <w:tc>
          <w:tcPr>
            <w:tcW w:w="1170" w:type="dxa"/>
          </w:tcPr>
          <w:p w14:paraId="717D88FA" w14:textId="77777777" w:rsidR="00AC1205" w:rsidRDefault="00000000">
            <w:pPr>
              <w:jc w:val="right"/>
            </w:pPr>
            <w:r>
              <w:rPr>
                <w:rFonts w:ascii="Consolas" w:eastAsia="Consolas" w:hAnsi="Consolas" w:cs="Consolas"/>
                <w:sz w:val="16"/>
              </w:rPr>
              <w:t>90</w:t>
            </w:r>
          </w:p>
        </w:tc>
        <w:tc>
          <w:tcPr>
            <w:tcW w:w="1170" w:type="dxa"/>
          </w:tcPr>
          <w:p w14:paraId="717D88FB" w14:textId="77777777" w:rsidR="00AC1205" w:rsidRDefault="00000000">
            <w:pPr>
              <w:jc w:val="right"/>
            </w:pPr>
            <w:r>
              <w:rPr>
                <w:rFonts w:ascii="Consolas" w:eastAsia="Consolas" w:hAnsi="Consolas" w:cs="Consolas"/>
                <w:sz w:val="16"/>
              </w:rPr>
              <w:t>411</w:t>
            </w:r>
          </w:p>
        </w:tc>
        <w:tc>
          <w:tcPr>
            <w:tcW w:w="1170" w:type="dxa"/>
          </w:tcPr>
          <w:p w14:paraId="717D88FC" w14:textId="77777777" w:rsidR="00AC1205" w:rsidRDefault="00000000">
            <w:pPr>
              <w:jc w:val="right"/>
            </w:pPr>
            <w:r>
              <w:rPr>
                <w:rFonts w:ascii="Consolas" w:eastAsia="Consolas" w:hAnsi="Consolas" w:cs="Consolas"/>
                <w:sz w:val="16"/>
              </w:rPr>
              <w:t>20,045</w:t>
            </w:r>
          </w:p>
        </w:tc>
        <w:tc>
          <w:tcPr>
            <w:tcW w:w="1170" w:type="dxa"/>
          </w:tcPr>
          <w:p w14:paraId="717D88FD" w14:textId="77777777" w:rsidR="00AC1205" w:rsidRDefault="00000000">
            <w:pPr>
              <w:jc w:val="right"/>
            </w:pPr>
            <w:r>
              <w:rPr>
                <w:rFonts w:ascii="Consolas" w:eastAsia="Consolas" w:hAnsi="Consolas" w:cs="Consolas"/>
                <w:sz w:val="16"/>
              </w:rPr>
              <w:t>0</w:t>
            </w:r>
          </w:p>
        </w:tc>
        <w:tc>
          <w:tcPr>
            <w:tcW w:w="1170" w:type="dxa"/>
          </w:tcPr>
          <w:p w14:paraId="717D88FE" w14:textId="77777777" w:rsidR="00AC1205" w:rsidRDefault="00000000">
            <w:pPr>
              <w:jc w:val="right"/>
            </w:pPr>
            <w:r>
              <w:rPr>
                <w:rFonts w:ascii="Consolas" w:eastAsia="Consolas" w:hAnsi="Consolas" w:cs="Consolas"/>
                <w:sz w:val="16"/>
              </w:rPr>
              <w:t>491</w:t>
            </w:r>
          </w:p>
        </w:tc>
        <w:tc>
          <w:tcPr>
            <w:tcW w:w="1170" w:type="dxa"/>
          </w:tcPr>
          <w:p w14:paraId="717D88FF" w14:textId="77777777" w:rsidR="00AC1205" w:rsidRDefault="00000000">
            <w:pPr>
              <w:jc w:val="right"/>
            </w:pPr>
            <w:r>
              <w:rPr>
                <w:rFonts w:ascii="Consolas" w:eastAsia="Consolas" w:hAnsi="Consolas" w:cs="Consolas"/>
                <w:sz w:val="16"/>
              </w:rPr>
              <w:t>13</w:t>
            </w:r>
          </w:p>
        </w:tc>
        <w:tc>
          <w:tcPr>
            <w:tcW w:w="1170" w:type="dxa"/>
          </w:tcPr>
          <w:p w14:paraId="717D8900" w14:textId="77777777" w:rsidR="00AC1205" w:rsidRDefault="00000000">
            <w:pPr>
              <w:jc w:val="right"/>
            </w:pPr>
            <w:r>
              <w:rPr>
                <w:rFonts w:ascii="Consolas" w:eastAsia="Consolas" w:hAnsi="Consolas" w:cs="Consolas"/>
                <w:sz w:val="16"/>
              </w:rPr>
              <w:t>0</w:t>
            </w:r>
          </w:p>
        </w:tc>
        <w:tc>
          <w:tcPr>
            <w:tcW w:w="1170" w:type="dxa"/>
          </w:tcPr>
          <w:p w14:paraId="717D8901" w14:textId="77777777" w:rsidR="00AC1205" w:rsidRDefault="00000000">
            <w:pPr>
              <w:jc w:val="right"/>
            </w:pPr>
            <w:r>
              <w:rPr>
                <w:rFonts w:ascii="Consolas" w:eastAsia="Consolas" w:hAnsi="Consolas" w:cs="Consolas"/>
                <w:sz w:val="16"/>
              </w:rPr>
              <w:t>0</w:t>
            </w:r>
          </w:p>
        </w:tc>
      </w:tr>
      <w:tr w:rsidR="00AC1205" w14:paraId="717D890B" w14:textId="77777777">
        <w:tc>
          <w:tcPr>
            <w:tcW w:w="1170" w:type="dxa"/>
          </w:tcPr>
          <w:p w14:paraId="717D8903" w14:textId="77777777" w:rsidR="00AC1205" w:rsidRDefault="00000000">
            <w:pPr>
              <w:jc w:val="right"/>
            </w:pPr>
            <w:r>
              <w:rPr>
                <w:rFonts w:ascii="Consolas" w:eastAsia="Consolas" w:hAnsi="Consolas" w:cs="Consolas"/>
                <w:sz w:val="16"/>
              </w:rPr>
              <w:t>91</w:t>
            </w:r>
          </w:p>
        </w:tc>
        <w:tc>
          <w:tcPr>
            <w:tcW w:w="1170" w:type="dxa"/>
          </w:tcPr>
          <w:p w14:paraId="717D8904" w14:textId="77777777" w:rsidR="00AC1205" w:rsidRDefault="00000000">
            <w:pPr>
              <w:jc w:val="right"/>
            </w:pPr>
            <w:r>
              <w:rPr>
                <w:rFonts w:ascii="Consolas" w:eastAsia="Consolas" w:hAnsi="Consolas" w:cs="Consolas"/>
                <w:sz w:val="16"/>
              </w:rPr>
              <w:t>0</w:t>
            </w:r>
          </w:p>
        </w:tc>
        <w:tc>
          <w:tcPr>
            <w:tcW w:w="1170" w:type="dxa"/>
          </w:tcPr>
          <w:p w14:paraId="717D8905" w14:textId="77777777" w:rsidR="00AC1205" w:rsidRDefault="00000000">
            <w:pPr>
              <w:jc w:val="right"/>
            </w:pPr>
            <w:r>
              <w:rPr>
                <w:rFonts w:ascii="Consolas" w:eastAsia="Consolas" w:hAnsi="Consolas" w:cs="Consolas"/>
                <w:sz w:val="16"/>
              </w:rPr>
              <w:t>0</w:t>
            </w:r>
          </w:p>
        </w:tc>
        <w:tc>
          <w:tcPr>
            <w:tcW w:w="1170" w:type="dxa"/>
          </w:tcPr>
          <w:p w14:paraId="717D8906" w14:textId="77777777" w:rsidR="00AC1205" w:rsidRDefault="00000000">
            <w:pPr>
              <w:jc w:val="right"/>
            </w:pPr>
            <w:r>
              <w:rPr>
                <w:rFonts w:ascii="Consolas" w:eastAsia="Consolas" w:hAnsi="Consolas" w:cs="Consolas"/>
                <w:sz w:val="16"/>
              </w:rPr>
              <w:t>15,197</w:t>
            </w:r>
          </w:p>
        </w:tc>
        <w:tc>
          <w:tcPr>
            <w:tcW w:w="1170" w:type="dxa"/>
          </w:tcPr>
          <w:p w14:paraId="717D8907" w14:textId="77777777" w:rsidR="00AC1205" w:rsidRDefault="00000000">
            <w:pPr>
              <w:jc w:val="right"/>
            </w:pPr>
            <w:r>
              <w:rPr>
                <w:rFonts w:ascii="Consolas" w:eastAsia="Consolas" w:hAnsi="Consolas" w:cs="Consolas"/>
                <w:sz w:val="16"/>
              </w:rPr>
              <w:t>2,005</w:t>
            </w:r>
          </w:p>
        </w:tc>
        <w:tc>
          <w:tcPr>
            <w:tcW w:w="1170" w:type="dxa"/>
          </w:tcPr>
          <w:p w14:paraId="717D8908" w14:textId="77777777" w:rsidR="00AC1205" w:rsidRDefault="00000000">
            <w:pPr>
              <w:jc w:val="right"/>
            </w:pPr>
            <w:r>
              <w:rPr>
                <w:rFonts w:ascii="Consolas" w:eastAsia="Consolas" w:hAnsi="Consolas" w:cs="Consolas"/>
                <w:sz w:val="16"/>
              </w:rPr>
              <w:t>17,761</w:t>
            </w:r>
          </w:p>
        </w:tc>
        <w:tc>
          <w:tcPr>
            <w:tcW w:w="1170" w:type="dxa"/>
          </w:tcPr>
          <w:p w14:paraId="717D8909" w14:textId="77777777" w:rsidR="00AC1205" w:rsidRDefault="00000000">
            <w:pPr>
              <w:jc w:val="right"/>
            </w:pPr>
            <w:r>
              <w:rPr>
                <w:rFonts w:ascii="Consolas" w:eastAsia="Consolas" w:hAnsi="Consolas" w:cs="Consolas"/>
                <w:sz w:val="16"/>
              </w:rPr>
              <w:t>26,980</w:t>
            </w:r>
          </w:p>
        </w:tc>
        <w:tc>
          <w:tcPr>
            <w:tcW w:w="1170" w:type="dxa"/>
          </w:tcPr>
          <w:p w14:paraId="717D890A" w14:textId="77777777" w:rsidR="00AC1205" w:rsidRDefault="00000000">
            <w:pPr>
              <w:jc w:val="right"/>
            </w:pPr>
            <w:r>
              <w:rPr>
                <w:rFonts w:ascii="Consolas" w:eastAsia="Consolas" w:hAnsi="Consolas" w:cs="Consolas"/>
                <w:sz w:val="16"/>
              </w:rPr>
              <w:t>339</w:t>
            </w:r>
          </w:p>
        </w:tc>
      </w:tr>
      <w:tr w:rsidR="00AC1205" w14:paraId="717D8914" w14:textId="77777777">
        <w:tc>
          <w:tcPr>
            <w:tcW w:w="1170" w:type="dxa"/>
          </w:tcPr>
          <w:p w14:paraId="717D890C" w14:textId="77777777" w:rsidR="00AC1205" w:rsidRDefault="00000000">
            <w:pPr>
              <w:jc w:val="right"/>
            </w:pPr>
            <w:r>
              <w:rPr>
                <w:rFonts w:ascii="Consolas" w:eastAsia="Consolas" w:hAnsi="Consolas" w:cs="Consolas"/>
                <w:sz w:val="16"/>
              </w:rPr>
              <w:t>92</w:t>
            </w:r>
          </w:p>
        </w:tc>
        <w:tc>
          <w:tcPr>
            <w:tcW w:w="1170" w:type="dxa"/>
          </w:tcPr>
          <w:p w14:paraId="717D890D" w14:textId="77777777" w:rsidR="00AC1205" w:rsidRDefault="00000000">
            <w:pPr>
              <w:jc w:val="right"/>
            </w:pPr>
            <w:r>
              <w:rPr>
                <w:rFonts w:ascii="Consolas" w:eastAsia="Consolas" w:hAnsi="Consolas" w:cs="Consolas"/>
                <w:sz w:val="16"/>
              </w:rPr>
              <w:t>1,929</w:t>
            </w:r>
          </w:p>
        </w:tc>
        <w:tc>
          <w:tcPr>
            <w:tcW w:w="1170" w:type="dxa"/>
          </w:tcPr>
          <w:p w14:paraId="717D890E" w14:textId="77777777" w:rsidR="00AC1205" w:rsidRDefault="00000000">
            <w:pPr>
              <w:jc w:val="right"/>
            </w:pPr>
            <w:r>
              <w:rPr>
                <w:rFonts w:ascii="Consolas" w:eastAsia="Consolas" w:hAnsi="Consolas" w:cs="Consolas"/>
                <w:sz w:val="16"/>
              </w:rPr>
              <w:t>807</w:t>
            </w:r>
          </w:p>
        </w:tc>
        <w:tc>
          <w:tcPr>
            <w:tcW w:w="1170" w:type="dxa"/>
          </w:tcPr>
          <w:p w14:paraId="717D890F" w14:textId="77777777" w:rsidR="00AC1205" w:rsidRDefault="00000000">
            <w:pPr>
              <w:jc w:val="right"/>
            </w:pPr>
            <w:r>
              <w:rPr>
                <w:rFonts w:ascii="Consolas" w:eastAsia="Consolas" w:hAnsi="Consolas" w:cs="Consolas"/>
                <w:sz w:val="16"/>
              </w:rPr>
              <w:t>3,362</w:t>
            </w:r>
          </w:p>
        </w:tc>
        <w:tc>
          <w:tcPr>
            <w:tcW w:w="1170" w:type="dxa"/>
          </w:tcPr>
          <w:p w14:paraId="717D8910" w14:textId="77777777" w:rsidR="00AC1205" w:rsidRDefault="00000000">
            <w:pPr>
              <w:jc w:val="right"/>
            </w:pPr>
            <w:r>
              <w:rPr>
                <w:rFonts w:ascii="Consolas" w:eastAsia="Consolas" w:hAnsi="Consolas" w:cs="Consolas"/>
                <w:sz w:val="16"/>
              </w:rPr>
              <w:t>446</w:t>
            </w:r>
          </w:p>
        </w:tc>
        <w:tc>
          <w:tcPr>
            <w:tcW w:w="1170" w:type="dxa"/>
          </w:tcPr>
          <w:p w14:paraId="717D8911" w14:textId="77777777" w:rsidR="00AC1205" w:rsidRDefault="00000000">
            <w:pPr>
              <w:jc w:val="right"/>
            </w:pPr>
            <w:r>
              <w:rPr>
                <w:rFonts w:ascii="Consolas" w:eastAsia="Consolas" w:hAnsi="Consolas" w:cs="Consolas"/>
                <w:sz w:val="16"/>
              </w:rPr>
              <w:t>1,271</w:t>
            </w:r>
          </w:p>
        </w:tc>
        <w:tc>
          <w:tcPr>
            <w:tcW w:w="1170" w:type="dxa"/>
          </w:tcPr>
          <w:p w14:paraId="717D8912" w14:textId="77777777" w:rsidR="00AC1205" w:rsidRDefault="00000000">
            <w:pPr>
              <w:jc w:val="right"/>
            </w:pPr>
            <w:r>
              <w:rPr>
                <w:rFonts w:ascii="Consolas" w:eastAsia="Consolas" w:hAnsi="Consolas" w:cs="Consolas"/>
                <w:sz w:val="16"/>
              </w:rPr>
              <w:t>1,115</w:t>
            </w:r>
          </w:p>
        </w:tc>
        <w:tc>
          <w:tcPr>
            <w:tcW w:w="1170" w:type="dxa"/>
          </w:tcPr>
          <w:p w14:paraId="717D8913" w14:textId="77777777" w:rsidR="00AC1205" w:rsidRDefault="00000000">
            <w:pPr>
              <w:jc w:val="right"/>
            </w:pPr>
            <w:r>
              <w:rPr>
                <w:rFonts w:ascii="Consolas" w:eastAsia="Consolas" w:hAnsi="Consolas" w:cs="Consolas"/>
                <w:sz w:val="16"/>
              </w:rPr>
              <w:t>22</w:t>
            </w:r>
          </w:p>
        </w:tc>
      </w:tr>
      <w:tr w:rsidR="00AC1205" w14:paraId="717D891D" w14:textId="77777777">
        <w:tc>
          <w:tcPr>
            <w:tcW w:w="1170" w:type="dxa"/>
          </w:tcPr>
          <w:p w14:paraId="717D8915" w14:textId="77777777" w:rsidR="00AC1205" w:rsidRDefault="00000000">
            <w:pPr>
              <w:jc w:val="right"/>
            </w:pPr>
            <w:r>
              <w:rPr>
                <w:rFonts w:ascii="Consolas" w:eastAsia="Consolas" w:hAnsi="Consolas" w:cs="Consolas"/>
                <w:sz w:val="16"/>
              </w:rPr>
              <w:t>93</w:t>
            </w:r>
          </w:p>
        </w:tc>
        <w:tc>
          <w:tcPr>
            <w:tcW w:w="1170" w:type="dxa"/>
          </w:tcPr>
          <w:p w14:paraId="717D8916" w14:textId="77777777" w:rsidR="00AC1205" w:rsidRDefault="00000000">
            <w:pPr>
              <w:jc w:val="right"/>
            </w:pPr>
            <w:r>
              <w:rPr>
                <w:rFonts w:ascii="Consolas" w:eastAsia="Consolas" w:hAnsi="Consolas" w:cs="Consolas"/>
                <w:sz w:val="16"/>
              </w:rPr>
              <w:t>3,725</w:t>
            </w:r>
          </w:p>
        </w:tc>
        <w:tc>
          <w:tcPr>
            <w:tcW w:w="1170" w:type="dxa"/>
          </w:tcPr>
          <w:p w14:paraId="717D8917" w14:textId="77777777" w:rsidR="00AC1205" w:rsidRDefault="00000000">
            <w:pPr>
              <w:jc w:val="right"/>
            </w:pPr>
            <w:r>
              <w:rPr>
                <w:rFonts w:ascii="Consolas" w:eastAsia="Consolas" w:hAnsi="Consolas" w:cs="Consolas"/>
                <w:sz w:val="16"/>
              </w:rPr>
              <w:t>3,885</w:t>
            </w:r>
          </w:p>
        </w:tc>
        <w:tc>
          <w:tcPr>
            <w:tcW w:w="1170" w:type="dxa"/>
          </w:tcPr>
          <w:p w14:paraId="717D8918" w14:textId="77777777" w:rsidR="00AC1205" w:rsidRDefault="00000000">
            <w:pPr>
              <w:jc w:val="right"/>
            </w:pPr>
            <w:r>
              <w:rPr>
                <w:rFonts w:ascii="Consolas" w:eastAsia="Consolas" w:hAnsi="Consolas" w:cs="Consolas"/>
                <w:sz w:val="16"/>
              </w:rPr>
              <w:t>18,272</w:t>
            </w:r>
          </w:p>
        </w:tc>
        <w:tc>
          <w:tcPr>
            <w:tcW w:w="1170" w:type="dxa"/>
          </w:tcPr>
          <w:p w14:paraId="717D8919" w14:textId="77777777" w:rsidR="00AC1205" w:rsidRDefault="00000000">
            <w:pPr>
              <w:jc w:val="right"/>
            </w:pPr>
            <w:r>
              <w:rPr>
                <w:rFonts w:ascii="Consolas" w:eastAsia="Consolas" w:hAnsi="Consolas" w:cs="Consolas"/>
                <w:sz w:val="16"/>
              </w:rPr>
              <w:t>1,054</w:t>
            </w:r>
          </w:p>
        </w:tc>
        <w:tc>
          <w:tcPr>
            <w:tcW w:w="1170" w:type="dxa"/>
          </w:tcPr>
          <w:p w14:paraId="717D891A" w14:textId="77777777" w:rsidR="00AC1205" w:rsidRDefault="00000000">
            <w:pPr>
              <w:jc w:val="right"/>
            </w:pPr>
            <w:r>
              <w:rPr>
                <w:rFonts w:ascii="Consolas" w:eastAsia="Consolas" w:hAnsi="Consolas" w:cs="Consolas"/>
                <w:sz w:val="16"/>
              </w:rPr>
              <w:t>13,800</w:t>
            </w:r>
          </w:p>
        </w:tc>
        <w:tc>
          <w:tcPr>
            <w:tcW w:w="1170" w:type="dxa"/>
          </w:tcPr>
          <w:p w14:paraId="717D891B" w14:textId="77777777" w:rsidR="00AC1205" w:rsidRDefault="00000000">
            <w:pPr>
              <w:jc w:val="right"/>
            </w:pPr>
            <w:r>
              <w:rPr>
                <w:rFonts w:ascii="Consolas" w:eastAsia="Consolas" w:hAnsi="Consolas" w:cs="Consolas"/>
                <w:sz w:val="16"/>
              </w:rPr>
              <w:t>11,320</w:t>
            </w:r>
          </w:p>
        </w:tc>
        <w:tc>
          <w:tcPr>
            <w:tcW w:w="1170" w:type="dxa"/>
          </w:tcPr>
          <w:p w14:paraId="717D891C" w14:textId="77777777" w:rsidR="00AC1205" w:rsidRDefault="00000000">
            <w:pPr>
              <w:jc w:val="right"/>
            </w:pPr>
            <w:r>
              <w:rPr>
                <w:rFonts w:ascii="Consolas" w:eastAsia="Consolas" w:hAnsi="Consolas" w:cs="Consolas"/>
                <w:sz w:val="16"/>
              </w:rPr>
              <w:t>411</w:t>
            </w:r>
          </w:p>
        </w:tc>
      </w:tr>
      <w:tr w:rsidR="00AC1205" w14:paraId="717D8926" w14:textId="77777777">
        <w:tc>
          <w:tcPr>
            <w:tcW w:w="1170" w:type="dxa"/>
          </w:tcPr>
          <w:p w14:paraId="717D891E" w14:textId="77777777" w:rsidR="00AC1205" w:rsidRDefault="00000000">
            <w:pPr>
              <w:jc w:val="right"/>
            </w:pPr>
            <w:r>
              <w:rPr>
                <w:rFonts w:ascii="Consolas" w:eastAsia="Consolas" w:hAnsi="Consolas" w:cs="Consolas"/>
                <w:sz w:val="16"/>
              </w:rPr>
              <w:t>94</w:t>
            </w:r>
          </w:p>
        </w:tc>
        <w:tc>
          <w:tcPr>
            <w:tcW w:w="1170" w:type="dxa"/>
          </w:tcPr>
          <w:p w14:paraId="717D891F" w14:textId="77777777" w:rsidR="00AC1205" w:rsidRDefault="00000000">
            <w:pPr>
              <w:jc w:val="right"/>
            </w:pPr>
            <w:r>
              <w:rPr>
                <w:rFonts w:ascii="Consolas" w:eastAsia="Consolas" w:hAnsi="Consolas" w:cs="Consolas"/>
                <w:sz w:val="16"/>
              </w:rPr>
              <w:t>0</w:t>
            </w:r>
          </w:p>
        </w:tc>
        <w:tc>
          <w:tcPr>
            <w:tcW w:w="1170" w:type="dxa"/>
          </w:tcPr>
          <w:p w14:paraId="717D8920" w14:textId="77777777" w:rsidR="00AC1205" w:rsidRDefault="00000000">
            <w:pPr>
              <w:jc w:val="right"/>
            </w:pPr>
            <w:r>
              <w:rPr>
                <w:rFonts w:ascii="Consolas" w:eastAsia="Consolas" w:hAnsi="Consolas" w:cs="Consolas"/>
                <w:sz w:val="16"/>
              </w:rPr>
              <w:t>0</w:t>
            </w:r>
          </w:p>
        </w:tc>
        <w:tc>
          <w:tcPr>
            <w:tcW w:w="1170" w:type="dxa"/>
          </w:tcPr>
          <w:p w14:paraId="717D8921" w14:textId="77777777" w:rsidR="00AC1205" w:rsidRDefault="00000000">
            <w:pPr>
              <w:jc w:val="right"/>
            </w:pPr>
            <w:r>
              <w:rPr>
                <w:rFonts w:ascii="Consolas" w:eastAsia="Consolas" w:hAnsi="Consolas" w:cs="Consolas"/>
                <w:sz w:val="16"/>
              </w:rPr>
              <w:t>3,725</w:t>
            </w:r>
          </w:p>
        </w:tc>
        <w:tc>
          <w:tcPr>
            <w:tcW w:w="1170" w:type="dxa"/>
          </w:tcPr>
          <w:p w14:paraId="717D8922" w14:textId="77777777" w:rsidR="00AC1205" w:rsidRDefault="00000000">
            <w:pPr>
              <w:jc w:val="right"/>
            </w:pPr>
            <w:r>
              <w:rPr>
                <w:rFonts w:ascii="Consolas" w:eastAsia="Consolas" w:hAnsi="Consolas" w:cs="Consolas"/>
                <w:sz w:val="16"/>
              </w:rPr>
              <w:t>238</w:t>
            </w:r>
          </w:p>
        </w:tc>
        <w:tc>
          <w:tcPr>
            <w:tcW w:w="1170" w:type="dxa"/>
          </w:tcPr>
          <w:p w14:paraId="717D8923" w14:textId="77777777" w:rsidR="00AC1205" w:rsidRDefault="00000000">
            <w:pPr>
              <w:jc w:val="right"/>
            </w:pPr>
            <w:r>
              <w:rPr>
                <w:rFonts w:ascii="Consolas" w:eastAsia="Consolas" w:hAnsi="Consolas" w:cs="Consolas"/>
                <w:sz w:val="16"/>
              </w:rPr>
              <w:t>694</w:t>
            </w:r>
          </w:p>
        </w:tc>
        <w:tc>
          <w:tcPr>
            <w:tcW w:w="1170" w:type="dxa"/>
          </w:tcPr>
          <w:p w14:paraId="717D8924" w14:textId="77777777" w:rsidR="00AC1205" w:rsidRDefault="00000000">
            <w:pPr>
              <w:jc w:val="right"/>
            </w:pPr>
            <w:r>
              <w:rPr>
                <w:rFonts w:ascii="Consolas" w:eastAsia="Consolas" w:hAnsi="Consolas" w:cs="Consolas"/>
                <w:sz w:val="16"/>
              </w:rPr>
              <w:t>0</w:t>
            </w:r>
          </w:p>
        </w:tc>
        <w:tc>
          <w:tcPr>
            <w:tcW w:w="1170" w:type="dxa"/>
          </w:tcPr>
          <w:p w14:paraId="717D8925" w14:textId="77777777" w:rsidR="00AC1205" w:rsidRDefault="00000000">
            <w:pPr>
              <w:jc w:val="right"/>
            </w:pPr>
            <w:r>
              <w:rPr>
                <w:rFonts w:ascii="Consolas" w:eastAsia="Consolas" w:hAnsi="Consolas" w:cs="Consolas"/>
                <w:sz w:val="16"/>
              </w:rPr>
              <w:t>60</w:t>
            </w:r>
          </w:p>
        </w:tc>
      </w:tr>
      <w:tr w:rsidR="00AC1205" w14:paraId="717D892F" w14:textId="77777777">
        <w:tc>
          <w:tcPr>
            <w:tcW w:w="1170" w:type="dxa"/>
          </w:tcPr>
          <w:p w14:paraId="717D8927" w14:textId="77777777" w:rsidR="00AC1205" w:rsidRDefault="00000000">
            <w:pPr>
              <w:jc w:val="right"/>
            </w:pPr>
            <w:r>
              <w:rPr>
                <w:rFonts w:ascii="Consolas" w:eastAsia="Consolas" w:hAnsi="Consolas" w:cs="Consolas"/>
                <w:sz w:val="16"/>
              </w:rPr>
              <w:t>95</w:t>
            </w:r>
          </w:p>
        </w:tc>
        <w:tc>
          <w:tcPr>
            <w:tcW w:w="1170" w:type="dxa"/>
          </w:tcPr>
          <w:p w14:paraId="717D8928" w14:textId="77777777" w:rsidR="00AC1205" w:rsidRDefault="00000000">
            <w:pPr>
              <w:jc w:val="right"/>
            </w:pPr>
            <w:r>
              <w:rPr>
                <w:rFonts w:ascii="Consolas" w:eastAsia="Consolas" w:hAnsi="Consolas" w:cs="Consolas"/>
                <w:sz w:val="16"/>
              </w:rPr>
              <w:t>7,488</w:t>
            </w:r>
          </w:p>
        </w:tc>
        <w:tc>
          <w:tcPr>
            <w:tcW w:w="1170" w:type="dxa"/>
          </w:tcPr>
          <w:p w14:paraId="717D8929" w14:textId="77777777" w:rsidR="00AC1205" w:rsidRDefault="00000000">
            <w:pPr>
              <w:jc w:val="right"/>
            </w:pPr>
            <w:r>
              <w:rPr>
                <w:rFonts w:ascii="Consolas" w:eastAsia="Consolas" w:hAnsi="Consolas" w:cs="Consolas"/>
                <w:sz w:val="16"/>
              </w:rPr>
              <w:t>0</w:t>
            </w:r>
          </w:p>
        </w:tc>
        <w:tc>
          <w:tcPr>
            <w:tcW w:w="1170" w:type="dxa"/>
          </w:tcPr>
          <w:p w14:paraId="717D892A" w14:textId="77777777" w:rsidR="00AC1205" w:rsidRDefault="00000000">
            <w:pPr>
              <w:jc w:val="right"/>
            </w:pPr>
            <w:r>
              <w:rPr>
                <w:rFonts w:ascii="Consolas" w:eastAsia="Consolas" w:hAnsi="Consolas" w:cs="Consolas"/>
                <w:sz w:val="16"/>
              </w:rPr>
              <w:t>0</w:t>
            </w:r>
          </w:p>
        </w:tc>
        <w:tc>
          <w:tcPr>
            <w:tcW w:w="1170" w:type="dxa"/>
          </w:tcPr>
          <w:p w14:paraId="717D892B" w14:textId="77777777" w:rsidR="00AC1205" w:rsidRDefault="00000000">
            <w:pPr>
              <w:jc w:val="right"/>
            </w:pPr>
            <w:r>
              <w:rPr>
                <w:rFonts w:ascii="Consolas" w:eastAsia="Consolas" w:hAnsi="Consolas" w:cs="Consolas"/>
                <w:sz w:val="16"/>
              </w:rPr>
              <w:t>2</w:t>
            </w:r>
          </w:p>
        </w:tc>
        <w:tc>
          <w:tcPr>
            <w:tcW w:w="1170" w:type="dxa"/>
          </w:tcPr>
          <w:p w14:paraId="717D892C" w14:textId="77777777" w:rsidR="00AC1205" w:rsidRDefault="00000000">
            <w:pPr>
              <w:jc w:val="right"/>
            </w:pPr>
            <w:r>
              <w:rPr>
                <w:rFonts w:ascii="Consolas" w:eastAsia="Consolas" w:hAnsi="Consolas" w:cs="Consolas"/>
                <w:sz w:val="16"/>
              </w:rPr>
              <w:t>4</w:t>
            </w:r>
          </w:p>
        </w:tc>
        <w:tc>
          <w:tcPr>
            <w:tcW w:w="1170" w:type="dxa"/>
          </w:tcPr>
          <w:p w14:paraId="717D892D" w14:textId="77777777" w:rsidR="00AC1205" w:rsidRDefault="00000000">
            <w:pPr>
              <w:jc w:val="right"/>
            </w:pPr>
            <w:r>
              <w:rPr>
                <w:rFonts w:ascii="Consolas" w:eastAsia="Consolas" w:hAnsi="Consolas" w:cs="Consolas"/>
                <w:sz w:val="16"/>
              </w:rPr>
              <w:t>0</w:t>
            </w:r>
          </w:p>
        </w:tc>
        <w:tc>
          <w:tcPr>
            <w:tcW w:w="1170" w:type="dxa"/>
          </w:tcPr>
          <w:p w14:paraId="717D892E" w14:textId="77777777" w:rsidR="00AC1205" w:rsidRDefault="00000000">
            <w:pPr>
              <w:jc w:val="right"/>
            </w:pPr>
            <w:r>
              <w:rPr>
                <w:rFonts w:ascii="Consolas" w:eastAsia="Consolas" w:hAnsi="Consolas" w:cs="Consolas"/>
                <w:sz w:val="16"/>
              </w:rPr>
              <w:t>1</w:t>
            </w:r>
          </w:p>
        </w:tc>
      </w:tr>
      <w:tr w:rsidR="00AC1205" w14:paraId="717D8938" w14:textId="77777777">
        <w:tc>
          <w:tcPr>
            <w:tcW w:w="1170" w:type="dxa"/>
          </w:tcPr>
          <w:p w14:paraId="717D8930" w14:textId="77777777" w:rsidR="00AC1205" w:rsidRDefault="00000000">
            <w:pPr>
              <w:jc w:val="right"/>
            </w:pPr>
            <w:r>
              <w:rPr>
                <w:rFonts w:ascii="Consolas" w:eastAsia="Consolas" w:hAnsi="Consolas" w:cs="Consolas"/>
                <w:sz w:val="16"/>
              </w:rPr>
              <w:t>96</w:t>
            </w:r>
          </w:p>
        </w:tc>
        <w:tc>
          <w:tcPr>
            <w:tcW w:w="1170" w:type="dxa"/>
          </w:tcPr>
          <w:p w14:paraId="717D8931" w14:textId="77777777" w:rsidR="00AC1205" w:rsidRDefault="00000000">
            <w:pPr>
              <w:jc w:val="right"/>
            </w:pPr>
            <w:r>
              <w:rPr>
                <w:rFonts w:ascii="Consolas" w:eastAsia="Consolas" w:hAnsi="Consolas" w:cs="Consolas"/>
                <w:sz w:val="16"/>
              </w:rPr>
              <w:t>0</w:t>
            </w:r>
          </w:p>
        </w:tc>
        <w:tc>
          <w:tcPr>
            <w:tcW w:w="1170" w:type="dxa"/>
          </w:tcPr>
          <w:p w14:paraId="717D8932" w14:textId="77777777" w:rsidR="00AC1205" w:rsidRDefault="00000000">
            <w:pPr>
              <w:jc w:val="right"/>
            </w:pPr>
            <w:r>
              <w:rPr>
                <w:rFonts w:ascii="Consolas" w:eastAsia="Consolas" w:hAnsi="Consolas" w:cs="Consolas"/>
                <w:sz w:val="16"/>
              </w:rPr>
              <w:t>0</w:t>
            </w:r>
          </w:p>
        </w:tc>
        <w:tc>
          <w:tcPr>
            <w:tcW w:w="1170" w:type="dxa"/>
          </w:tcPr>
          <w:p w14:paraId="717D8933" w14:textId="77777777" w:rsidR="00AC1205" w:rsidRDefault="00000000">
            <w:pPr>
              <w:jc w:val="right"/>
            </w:pPr>
            <w:r>
              <w:rPr>
                <w:rFonts w:ascii="Consolas" w:eastAsia="Consolas" w:hAnsi="Consolas" w:cs="Consolas"/>
                <w:sz w:val="16"/>
              </w:rPr>
              <w:t>4,223</w:t>
            </w:r>
          </w:p>
        </w:tc>
        <w:tc>
          <w:tcPr>
            <w:tcW w:w="1170" w:type="dxa"/>
          </w:tcPr>
          <w:p w14:paraId="717D8934" w14:textId="77777777" w:rsidR="00AC1205" w:rsidRDefault="00000000">
            <w:pPr>
              <w:jc w:val="right"/>
            </w:pPr>
            <w:r>
              <w:rPr>
                <w:rFonts w:ascii="Consolas" w:eastAsia="Consolas" w:hAnsi="Consolas" w:cs="Consolas"/>
                <w:sz w:val="16"/>
              </w:rPr>
              <w:t>493</w:t>
            </w:r>
          </w:p>
        </w:tc>
        <w:tc>
          <w:tcPr>
            <w:tcW w:w="1170" w:type="dxa"/>
          </w:tcPr>
          <w:p w14:paraId="717D8935" w14:textId="77777777" w:rsidR="00AC1205" w:rsidRDefault="00000000">
            <w:pPr>
              <w:jc w:val="right"/>
            </w:pPr>
            <w:r>
              <w:rPr>
                <w:rFonts w:ascii="Consolas" w:eastAsia="Consolas" w:hAnsi="Consolas" w:cs="Consolas"/>
                <w:sz w:val="16"/>
              </w:rPr>
              <w:t>416</w:t>
            </w:r>
          </w:p>
        </w:tc>
        <w:tc>
          <w:tcPr>
            <w:tcW w:w="1170" w:type="dxa"/>
          </w:tcPr>
          <w:p w14:paraId="717D8936" w14:textId="77777777" w:rsidR="00AC1205" w:rsidRDefault="00000000">
            <w:pPr>
              <w:jc w:val="right"/>
            </w:pPr>
            <w:r>
              <w:rPr>
                <w:rFonts w:ascii="Consolas" w:eastAsia="Consolas" w:hAnsi="Consolas" w:cs="Consolas"/>
                <w:sz w:val="16"/>
              </w:rPr>
              <w:t>0</w:t>
            </w:r>
          </w:p>
        </w:tc>
        <w:tc>
          <w:tcPr>
            <w:tcW w:w="1170" w:type="dxa"/>
          </w:tcPr>
          <w:p w14:paraId="717D8937" w14:textId="77777777" w:rsidR="00AC1205" w:rsidRDefault="00000000">
            <w:pPr>
              <w:jc w:val="right"/>
            </w:pPr>
            <w:r>
              <w:rPr>
                <w:rFonts w:ascii="Consolas" w:eastAsia="Consolas" w:hAnsi="Consolas" w:cs="Consolas"/>
                <w:sz w:val="16"/>
              </w:rPr>
              <w:t>78</w:t>
            </w:r>
          </w:p>
        </w:tc>
      </w:tr>
      <w:tr w:rsidR="00AC1205" w14:paraId="717D8941" w14:textId="77777777">
        <w:tc>
          <w:tcPr>
            <w:tcW w:w="1170" w:type="dxa"/>
          </w:tcPr>
          <w:p w14:paraId="717D8939" w14:textId="77777777" w:rsidR="00AC1205" w:rsidRDefault="00000000">
            <w:pPr>
              <w:jc w:val="right"/>
            </w:pPr>
            <w:r>
              <w:rPr>
                <w:rFonts w:ascii="Consolas" w:eastAsia="Consolas" w:hAnsi="Consolas" w:cs="Consolas"/>
                <w:sz w:val="16"/>
              </w:rPr>
              <w:t>99</w:t>
            </w:r>
          </w:p>
        </w:tc>
        <w:tc>
          <w:tcPr>
            <w:tcW w:w="1170" w:type="dxa"/>
          </w:tcPr>
          <w:p w14:paraId="717D893A" w14:textId="77777777" w:rsidR="00AC1205" w:rsidRDefault="00000000">
            <w:pPr>
              <w:jc w:val="right"/>
            </w:pPr>
            <w:r>
              <w:rPr>
                <w:rFonts w:ascii="Consolas" w:eastAsia="Consolas" w:hAnsi="Consolas" w:cs="Consolas"/>
                <w:sz w:val="16"/>
              </w:rPr>
              <w:t>0</w:t>
            </w:r>
          </w:p>
        </w:tc>
        <w:tc>
          <w:tcPr>
            <w:tcW w:w="1170" w:type="dxa"/>
          </w:tcPr>
          <w:p w14:paraId="717D893B" w14:textId="77777777" w:rsidR="00AC1205" w:rsidRDefault="00000000">
            <w:pPr>
              <w:jc w:val="right"/>
            </w:pPr>
            <w:r>
              <w:rPr>
                <w:rFonts w:ascii="Consolas" w:eastAsia="Consolas" w:hAnsi="Consolas" w:cs="Consolas"/>
                <w:sz w:val="16"/>
              </w:rPr>
              <w:t>11</w:t>
            </w:r>
          </w:p>
        </w:tc>
        <w:tc>
          <w:tcPr>
            <w:tcW w:w="1170" w:type="dxa"/>
          </w:tcPr>
          <w:p w14:paraId="717D893C" w14:textId="77777777" w:rsidR="00AC1205" w:rsidRDefault="00000000">
            <w:pPr>
              <w:jc w:val="right"/>
            </w:pPr>
            <w:r>
              <w:rPr>
                <w:rFonts w:ascii="Consolas" w:eastAsia="Consolas" w:hAnsi="Consolas" w:cs="Consolas"/>
                <w:sz w:val="16"/>
              </w:rPr>
              <w:t>0</w:t>
            </w:r>
          </w:p>
        </w:tc>
        <w:tc>
          <w:tcPr>
            <w:tcW w:w="1170" w:type="dxa"/>
          </w:tcPr>
          <w:p w14:paraId="717D893D" w14:textId="77777777" w:rsidR="00AC1205" w:rsidRDefault="00000000">
            <w:pPr>
              <w:jc w:val="right"/>
            </w:pPr>
            <w:r>
              <w:rPr>
                <w:rFonts w:ascii="Consolas" w:eastAsia="Consolas" w:hAnsi="Consolas" w:cs="Consolas"/>
                <w:sz w:val="16"/>
              </w:rPr>
              <w:t>0</w:t>
            </w:r>
          </w:p>
        </w:tc>
        <w:tc>
          <w:tcPr>
            <w:tcW w:w="1170" w:type="dxa"/>
          </w:tcPr>
          <w:p w14:paraId="717D893E" w14:textId="77777777" w:rsidR="00AC1205" w:rsidRDefault="00000000">
            <w:pPr>
              <w:jc w:val="right"/>
            </w:pPr>
            <w:r>
              <w:rPr>
                <w:rFonts w:ascii="Consolas" w:eastAsia="Consolas" w:hAnsi="Consolas" w:cs="Consolas"/>
                <w:sz w:val="16"/>
              </w:rPr>
              <w:t>0</w:t>
            </w:r>
          </w:p>
        </w:tc>
        <w:tc>
          <w:tcPr>
            <w:tcW w:w="1170" w:type="dxa"/>
          </w:tcPr>
          <w:p w14:paraId="717D893F" w14:textId="77777777" w:rsidR="00AC1205" w:rsidRDefault="00000000">
            <w:pPr>
              <w:jc w:val="right"/>
            </w:pPr>
            <w:r>
              <w:rPr>
                <w:rFonts w:ascii="Consolas" w:eastAsia="Consolas" w:hAnsi="Consolas" w:cs="Consolas"/>
                <w:sz w:val="16"/>
              </w:rPr>
              <w:t>0</w:t>
            </w:r>
          </w:p>
        </w:tc>
        <w:tc>
          <w:tcPr>
            <w:tcW w:w="1170" w:type="dxa"/>
          </w:tcPr>
          <w:p w14:paraId="717D8940" w14:textId="77777777" w:rsidR="00AC1205" w:rsidRDefault="00000000">
            <w:pPr>
              <w:jc w:val="right"/>
            </w:pPr>
            <w:r>
              <w:rPr>
                <w:rFonts w:ascii="Consolas" w:eastAsia="Consolas" w:hAnsi="Consolas" w:cs="Consolas"/>
                <w:sz w:val="16"/>
              </w:rPr>
              <w:t>0</w:t>
            </w:r>
          </w:p>
        </w:tc>
      </w:tr>
      <w:tr w:rsidR="00AC1205" w14:paraId="717D894A" w14:textId="77777777">
        <w:tc>
          <w:tcPr>
            <w:tcW w:w="1170" w:type="dxa"/>
          </w:tcPr>
          <w:p w14:paraId="717D8942" w14:textId="77777777" w:rsidR="00AC1205" w:rsidRDefault="00000000">
            <w:pPr>
              <w:jc w:val="right"/>
            </w:pPr>
            <w:r>
              <w:rPr>
                <w:rFonts w:ascii="Consolas" w:eastAsia="Consolas" w:hAnsi="Consolas" w:cs="Consolas"/>
                <w:sz w:val="16"/>
              </w:rPr>
              <w:lastRenderedPageBreak/>
              <w:t>100</w:t>
            </w:r>
          </w:p>
        </w:tc>
        <w:tc>
          <w:tcPr>
            <w:tcW w:w="1170" w:type="dxa"/>
          </w:tcPr>
          <w:p w14:paraId="717D8943" w14:textId="77777777" w:rsidR="00AC1205" w:rsidRDefault="00000000">
            <w:pPr>
              <w:jc w:val="right"/>
            </w:pPr>
            <w:r>
              <w:rPr>
                <w:rFonts w:ascii="Consolas" w:eastAsia="Consolas" w:hAnsi="Consolas" w:cs="Consolas"/>
                <w:sz w:val="16"/>
              </w:rPr>
              <w:t>0</w:t>
            </w:r>
          </w:p>
        </w:tc>
        <w:tc>
          <w:tcPr>
            <w:tcW w:w="1170" w:type="dxa"/>
          </w:tcPr>
          <w:p w14:paraId="717D8944" w14:textId="77777777" w:rsidR="00AC1205" w:rsidRDefault="00000000">
            <w:pPr>
              <w:jc w:val="right"/>
            </w:pPr>
            <w:r>
              <w:rPr>
                <w:rFonts w:ascii="Consolas" w:eastAsia="Consolas" w:hAnsi="Consolas" w:cs="Consolas"/>
                <w:sz w:val="16"/>
              </w:rPr>
              <w:t>0</w:t>
            </w:r>
          </w:p>
        </w:tc>
        <w:tc>
          <w:tcPr>
            <w:tcW w:w="1170" w:type="dxa"/>
          </w:tcPr>
          <w:p w14:paraId="717D8945" w14:textId="77777777" w:rsidR="00AC1205" w:rsidRDefault="00000000">
            <w:pPr>
              <w:jc w:val="right"/>
            </w:pPr>
            <w:r>
              <w:rPr>
                <w:rFonts w:ascii="Consolas" w:eastAsia="Consolas" w:hAnsi="Consolas" w:cs="Consolas"/>
                <w:sz w:val="16"/>
              </w:rPr>
              <w:t>0</w:t>
            </w:r>
          </w:p>
        </w:tc>
        <w:tc>
          <w:tcPr>
            <w:tcW w:w="1170" w:type="dxa"/>
          </w:tcPr>
          <w:p w14:paraId="717D8946" w14:textId="77777777" w:rsidR="00AC1205" w:rsidRDefault="00000000">
            <w:pPr>
              <w:jc w:val="right"/>
            </w:pPr>
            <w:r>
              <w:rPr>
                <w:rFonts w:ascii="Consolas" w:eastAsia="Consolas" w:hAnsi="Consolas" w:cs="Consolas"/>
                <w:sz w:val="16"/>
              </w:rPr>
              <w:t>0</w:t>
            </w:r>
          </w:p>
        </w:tc>
        <w:tc>
          <w:tcPr>
            <w:tcW w:w="1170" w:type="dxa"/>
          </w:tcPr>
          <w:p w14:paraId="717D8947" w14:textId="77777777" w:rsidR="00AC1205" w:rsidRDefault="00000000">
            <w:pPr>
              <w:jc w:val="right"/>
            </w:pPr>
            <w:r>
              <w:rPr>
                <w:rFonts w:ascii="Consolas" w:eastAsia="Consolas" w:hAnsi="Consolas" w:cs="Consolas"/>
                <w:sz w:val="16"/>
              </w:rPr>
              <w:t>1,555</w:t>
            </w:r>
          </w:p>
        </w:tc>
        <w:tc>
          <w:tcPr>
            <w:tcW w:w="1170" w:type="dxa"/>
          </w:tcPr>
          <w:p w14:paraId="717D8948" w14:textId="77777777" w:rsidR="00AC1205" w:rsidRDefault="00000000">
            <w:pPr>
              <w:jc w:val="right"/>
            </w:pPr>
            <w:r>
              <w:rPr>
                <w:rFonts w:ascii="Consolas" w:eastAsia="Consolas" w:hAnsi="Consolas" w:cs="Consolas"/>
                <w:sz w:val="16"/>
              </w:rPr>
              <w:t>0</w:t>
            </w:r>
          </w:p>
        </w:tc>
        <w:tc>
          <w:tcPr>
            <w:tcW w:w="1170" w:type="dxa"/>
          </w:tcPr>
          <w:p w14:paraId="717D8949" w14:textId="77777777" w:rsidR="00AC1205" w:rsidRDefault="00000000">
            <w:pPr>
              <w:jc w:val="right"/>
            </w:pPr>
            <w:r>
              <w:rPr>
                <w:rFonts w:ascii="Consolas" w:eastAsia="Consolas" w:hAnsi="Consolas" w:cs="Consolas"/>
                <w:sz w:val="16"/>
              </w:rPr>
              <w:t>0</w:t>
            </w:r>
          </w:p>
        </w:tc>
      </w:tr>
      <w:tr w:rsidR="00AC1205" w14:paraId="717D8953" w14:textId="77777777">
        <w:tc>
          <w:tcPr>
            <w:tcW w:w="1170" w:type="dxa"/>
          </w:tcPr>
          <w:p w14:paraId="717D894B" w14:textId="77777777" w:rsidR="00AC1205" w:rsidRDefault="00000000">
            <w:pPr>
              <w:jc w:val="right"/>
            </w:pPr>
            <w:r>
              <w:rPr>
                <w:rFonts w:ascii="Consolas" w:eastAsia="Consolas" w:hAnsi="Consolas" w:cs="Consolas"/>
                <w:sz w:val="16"/>
              </w:rPr>
              <w:t>110</w:t>
            </w:r>
          </w:p>
        </w:tc>
        <w:tc>
          <w:tcPr>
            <w:tcW w:w="1170" w:type="dxa"/>
          </w:tcPr>
          <w:p w14:paraId="717D894C" w14:textId="77777777" w:rsidR="00AC1205" w:rsidRDefault="00000000">
            <w:pPr>
              <w:jc w:val="right"/>
            </w:pPr>
            <w:r>
              <w:rPr>
                <w:rFonts w:ascii="Consolas" w:eastAsia="Consolas" w:hAnsi="Consolas" w:cs="Consolas"/>
                <w:sz w:val="16"/>
              </w:rPr>
              <w:t>0</w:t>
            </w:r>
          </w:p>
        </w:tc>
        <w:tc>
          <w:tcPr>
            <w:tcW w:w="1170" w:type="dxa"/>
          </w:tcPr>
          <w:p w14:paraId="717D894D" w14:textId="77777777" w:rsidR="00AC1205" w:rsidRDefault="00000000">
            <w:pPr>
              <w:jc w:val="right"/>
            </w:pPr>
            <w:r>
              <w:rPr>
                <w:rFonts w:ascii="Consolas" w:eastAsia="Consolas" w:hAnsi="Consolas" w:cs="Consolas"/>
                <w:sz w:val="16"/>
              </w:rPr>
              <w:t>0</w:t>
            </w:r>
          </w:p>
        </w:tc>
        <w:tc>
          <w:tcPr>
            <w:tcW w:w="1170" w:type="dxa"/>
          </w:tcPr>
          <w:p w14:paraId="717D894E" w14:textId="77777777" w:rsidR="00AC1205" w:rsidRDefault="00000000">
            <w:pPr>
              <w:jc w:val="right"/>
            </w:pPr>
            <w:r>
              <w:rPr>
                <w:rFonts w:ascii="Consolas" w:eastAsia="Consolas" w:hAnsi="Consolas" w:cs="Consolas"/>
                <w:sz w:val="16"/>
              </w:rPr>
              <w:t>0</w:t>
            </w:r>
          </w:p>
        </w:tc>
        <w:tc>
          <w:tcPr>
            <w:tcW w:w="1170" w:type="dxa"/>
          </w:tcPr>
          <w:p w14:paraId="717D894F" w14:textId="77777777" w:rsidR="00AC1205" w:rsidRDefault="00000000">
            <w:pPr>
              <w:jc w:val="right"/>
            </w:pPr>
            <w:r>
              <w:rPr>
                <w:rFonts w:ascii="Consolas" w:eastAsia="Consolas" w:hAnsi="Consolas" w:cs="Consolas"/>
                <w:sz w:val="16"/>
              </w:rPr>
              <w:t>66</w:t>
            </w:r>
          </w:p>
        </w:tc>
        <w:tc>
          <w:tcPr>
            <w:tcW w:w="1170" w:type="dxa"/>
          </w:tcPr>
          <w:p w14:paraId="717D8950" w14:textId="77777777" w:rsidR="00AC1205" w:rsidRDefault="00000000">
            <w:pPr>
              <w:jc w:val="right"/>
            </w:pPr>
            <w:r>
              <w:rPr>
                <w:rFonts w:ascii="Consolas" w:eastAsia="Consolas" w:hAnsi="Consolas" w:cs="Consolas"/>
                <w:sz w:val="16"/>
              </w:rPr>
              <w:t>0</w:t>
            </w:r>
          </w:p>
        </w:tc>
        <w:tc>
          <w:tcPr>
            <w:tcW w:w="1170" w:type="dxa"/>
          </w:tcPr>
          <w:p w14:paraId="717D8951" w14:textId="77777777" w:rsidR="00AC1205" w:rsidRDefault="00000000">
            <w:pPr>
              <w:jc w:val="right"/>
            </w:pPr>
            <w:r>
              <w:rPr>
                <w:rFonts w:ascii="Consolas" w:eastAsia="Consolas" w:hAnsi="Consolas" w:cs="Consolas"/>
                <w:sz w:val="16"/>
              </w:rPr>
              <w:t>0</w:t>
            </w:r>
          </w:p>
        </w:tc>
        <w:tc>
          <w:tcPr>
            <w:tcW w:w="1170" w:type="dxa"/>
          </w:tcPr>
          <w:p w14:paraId="717D8952" w14:textId="77777777" w:rsidR="00AC1205" w:rsidRDefault="00000000">
            <w:pPr>
              <w:jc w:val="right"/>
            </w:pPr>
            <w:r>
              <w:rPr>
                <w:rFonts w:ascii="Consolas" w:eastAsia="Consolas" w:hAnsi="Consolas" w:cs="Consolas"/>
                <w:sz w:val="16"/>
              </w:rPr>
              <w:t>0</w:t>
            </w:r>
          </w:p>
        </w:tc>
      </w:tr>
      <w:tr w:rsidR="00AC1205" w14:paraId="717D895C" w14:textId="77777777">
        <w:tc>
          <w:tcPr>
            <w:tcW w:w="1170" w:type="dxa"/>
          </w:tcPr>
          <w:p w14:paraId="717D8954" w14:textId="77777777" w:rsidR="00AC1205" w:rsidRDefault="00000000">
            <w:pPr>
              <w:jc w:val="right"/>
            </w:pPr>
            <w:r>
              <w:rPr>
                <w:rFonts w:ascii="Consolas" w:eastAsia="Consolas" w:hAnsi="Consolas" w:cs="Consolas"/>
                <w:sz w:val="16"/>
              </w:rPr>
              <w:t>210</w:t>
            </w:r>
          </w:p>
        </w:tc>
        <w:tc>
          <w:tcPr>
            <w:tcW w:w="1170" w:type="dxa"/>
          </w:tcPr>
          <w:p w14:paraId="717D8955" w14:textId="77777777" w:rsidR="00AC1205" w:rsidRDefault="00000000">
            <w:pPr>
              <w:jc w:val="right"/>
            </w:pPr>
            <w:r>
              <w:rPr>
                <w:rFonts w:ascii="Consolas" w:eastAsia="Consolas" w:hAnsi="Consolas" w:cs="Consolas"/>
                <w:sz w:val="16"/>
              </w:rPr>
              <w:t>0</w:t>
            </w:r>
          </w:p>
        </w:tc>
        <w:tc>
          <w:tcPr>
            <w:tcW w:w="1170" w:type="dxa"/>
          </w:tcPr>
          <w:p w14:paraId="717D8956" w14:textId="77777777" w:rsidR="00AC1205" w:rsidRDefault="00000000">
            <w:pPr>
              <w:jc w:val="right"/>
            </w:pPr>
            <w:r>
              <w:rPr>
                <w:rFonts w:ascii="Consolas" w:eastAsia="Consolas" w:hAnsi="Consolas" w:cs="Consolas"/>
                <w:sz w:val="16"/>
              </w:rPr>
              <w:t>0</w:t>
            </w:r>
          </w:p>
        </w:tc>
        <w:tc>
          <w:tcPr>
            <w:tcW w:w="1170" w:type="dxa"/>
          </w:tcPr>
          <w:p w14:paraId="717D8957" w14:textId="77777777" w:rsidR="00AC1205" w:rsidRDefault="00000000">
            <w:pPr>
              <w:jc w:val="right"/>
            </w:pPr>
            <w:r>
              <w:rPr>
                <w:rFonts w:ascii="Consolas" w:eastAsia="Consolas" w:hAnsi="Consolas" w:cs="Consolas"/>
                <w:sz w:val="16"/>
              </w:rPr>
              <w:t>0</w:t>
            </w:r>
          </w:p>
        </w:tc>
        <w:tc>
          <w:tcPr>
            <w:tcW w:w="1170" w:type="dxa"/>
          </w:tcPr>
          <w:p w14:paraId="717D8958" w14:textId="77777777" w:rsidR="00AC1205" w:rsidRDefault="00000000">
            <w:pPr>
              <w:jc w:val="right"/>
            </w:pPr>
            <w:r>
              <w:rPr>
                <w:rFonts w:ascii="Consolas" w:eastAsia="Consolas" w:hAnsi="Consolas" w:cs="Consolas"/>
                <w:sz w:val="16"/>
              </w:rPr>
              <w:t>10</w:t>
            </w:r>
          </w:p>
        </w:tc>
        <w:tc>
          <w:tcPr>
            <w:tcW w:w="1170" w:type="dxa"/>
          </w:tcPr>
          <w:p w14:paraId="717D8959" w14:textId="77777777" w:rsidR="00AC1205" w:rsidRDefault="00000000">
            <w:pPr>
              <w:jc w:val="right"/>
            </w:pPr>
            <w:r>
              <w:rPr>
                <w:rFonts w:ascii="Consolas" w:eastAsia="Consolas" w:hAnsi="Consolas" w:cs="Consolas"/>
                <w:sz w:val="16"/>
              </w:rPr>
              <w:t>0</w:t>
            </w:r>
          </w:p>
        </w:tc>
        <w:tc>
          <w:tcPr>
            <w:tcW w:w="1170" w:type="dxa"/>
          </w:tcPr>
          <w:p w14:paraId="717D895A" w14:textId="77777777" w:rsidR="00AC1205" w:rsidRDefault="00000000">
            <w:pPr>
              <w:jc w:val="right"/>
            </w:pPr>
            <w:r>
              <w:rPr>
                <w:rFonts w:ascii="Consolas" w:eastAsia="Consolas" w:hAnsi="Consolas" w:cs="Consolas"/>
                <w:sz w:val="16"/>
              </w:rPr>
              <w:t>0</w:t>
            </w:r>
          </w:p>
        </w:tc>
        <w:tc>
          <w:tcPr>
            <w:tcW w:w="1170" w:type="dxa"/>
          </w:tcPr>
          <w:p w14:paraId="717D895B" w14:textId="77777777" w:rsidR="00AC1205" w:rsidRDefault="00000000">
            <w:pPr>
              <w:jc w:val="right"/>
            </w:pPr>
            <w:r>
              <w:rPr>
                <w:rFonts w:ascii="Consolas" w:eastAsia="Consolas" w:hAnsi="Consolas" w:cs="Consolas"/>
                <w:sz w:val="16"/>
              </w:rPr>
              <w:t>0</w:t>
            </w:r>
          </w:p>
        </w:tc>
      </w:tr>
      <w:tr w:rsidR="00AC1205" w14:paraId="717D8965" w14:textId="77777777">
        <w:tc>
          <w:tcPr>
            <w:tcW w:w="1170" w:type="dxa"/>
          </w:tcPr>
          <w:p w14:paraId="717D895D" w14:textId="77777777" w:rsidR="00AC1205" w:rsidRDefault="00000000">
            <w:pPr>
              <w:jc w:val="right"/>
            </w:pPr>
            <w:r>
              <w:rPr>
                <w:rFonts w:ascii="Consolas" w:eastAsia="Consolas" w:hAnsi="Consolas" w:cs="Consolas"/>
                <w:sz w:val="16"/>
              </w:rPr>
              <w:t>310</w:t>
            </w:r>
          </w:p>
        </w:tc>
        <w:tc>
          <w:tcPr>
            <w:tcW w:w="1170" w:type="dxa"/>
          </w:tcPr>
          <w:p w14:paraId="717D895E" w14:textId="77777777" w:rsidR="00AC1205" w:rsidRDefault="00000000">
            <w:pPr>
              <w:jc w:val="right"/>
            </w:pPr>
            <w:r>
              <w:rPr>
                <w:rFonts w:ascii="Consolas" w:eastAsia="Consolas" w:hAnsi="Consolas" w:cs="Consolas"/>
                <w:sz w:val="16"/>
              </w:rPr>
              <w:t>0</w:t>
            </w:r>
          </w:p>
        </w:tc>
        <w:tc>
          <w:tcPr>
            <w:tcW w:w="1170" w:type="dxa"/>
          </w:tcPr>
          <w:p w14:paraId="717D895F" w14:textId="77777777" w:rsidR="00AC1205" w:rsidRDefault="00000000">
            <w:pPr>
              <w:jc w:val="right"/>
            </w:pPr>
            <w:r>
              <w:rPr>
                <w:rFonts w:ascii="Consolas" w:eastAsia="Consolas" w:hAnsi="Consolas" w:cs="Consolas"/>
                <w:sz w:val="16"/>
              </w:rPr>
              <w:t>0</w:t>
            </w:r>
          </w:p>
        </w:tc>
        <w:tc>
          <w:tcPr>
            <w:tcW w:w="1170" w:type="dxa"/>
          </w:tcPr>
          <w:p w14:paraId="717D8960" w14:textId="77777777" w:rsidR="00AC1205" w:rsidRDefault="00000000">
            <w:pPr>
              <w:jc w:val="right"/>
            </w:pPr>
            <w:r>
              <w:rPr>
                <w:rFonts w:ascii="Consolas" w:eastAsia="Consolas" w:hAnsi="Consolas" w:cs="Consolas"/>
                <w:sz w:val="16"/>
              </w:rPr>
              <w:t>0</w:t>
            </w:r>
          </w:p>
        </w:tc>
        <w:tc>
          <w:tcPr>
            <w:tcW w:w="1170" w:type="dxa"/>
          </w:tcPr>
          <w:p w14:paraId="717D8961" w14:textId="77777777" w:rsidR="00AC1205" w:rsidRDefault="00000000">
            <w:pPr>
              <w:jc w:val="right"/>
            </w:pPr>
            <w:r>
              <w:rPr>
                <w:rFonts w:ascii="Consolas" w:eastAsia="Consolas" w:hAnsi="Consolas" w:cs="Consolas"/>
                <w:sz w:val="16"/>
              </w:rPr>
              <w:t>46</w:t>
            </w:r>
          </w:p>
        </w:tc>
        <w:tc>
          <w:tcPr>
            <w:tcW w:w="1170" w:type="dxa"/>
          </w:tcPr>
          <w:p w14:paraId="717D8962" w14:textId="77777777" w:rsidR="00AC1205" w:rsidRDefault="00000000">
            <w:pPr>
              <w:jc w:val="right"/>
            </w:pPr>
            <w:r>
              <w:rPr>
                <w:rFonts w:ascii="Consolas" w:eastAsia="Consolas" w:hAnsi="Consolas" w:cs="Consolas"/>
                <w:sz w:val="16"/>
              </w:rPr>
              <w:t>0</w:t>
            </w:r>
          </w:p>
        </w:tc>
        <w:tc>
          <w:tcPr>
            <w:tcW w:w="1170" w:type="dxa"/>
          </w:tcPr>
          <w:p w14:paraId="717D8963" w14:textId="77777777" w:rsidR="00AC1205" w:rsidRDefault="00000000">
            <w:pPr>
              <w:jc w:val="right"/>
            </w:pPr>
            <w:r>
              <w:rPr>
                <w:rFonts w:ascii="Consolas" w:eastAsia="Consolas" w:hAnsi="Consolas" w:cs="Consolas"/>
                <w:sz w:val="16"/>
              </w:rPr>
              <w:t>0</w:t>
            </w:r>
          </w:p>
        </w:tc>
        <w:tc>
          <w:tcPr>
            <w:tcW w:w="1170" w:type="dxa"/>
          </w:tcPr>
          <w:p w14:paraId="717D8964" w14:textId="77777777" w:rsidR="00AC1205" w:rsidRDefault="00000000">
            <w:pPr>
              <w:jc w:val="right"/>
            </w:pPr>
            <w:r>
              <w:rPr>
                <w:rFonts w:ascii="Consolas" w:eastAsia="Consolas" w:hAnsi="Consolas" w:cs="Consolas"/>
                <w:sz w:val="16"/>
              </w:rPr>
              <w:t>0</w:t>
            </w:r>
          </w:p>
        </w:tc>
      </w:tr>
      <w:tr w:rsidR="00AC1205" w14:paraId="717D896E" w14:textId="77777777">
        <w:tc>
          <w:tcPr>
            <w:tcW w:w="1170" w:type="dxa"/>
            <w:tcBorders>
              <w:bottom w:val="single" w:sz="0" w:space="0" w:color="000000"/>
            </w:tcBorders>
          </w:tcPr>
          <w:p w14:paraId="717D896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96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968" w14:textId="77777777" w:rsidR="00AC1205" w:rsidRDefault="00000000">
            <w:pPr>
              <w:jc w:val="right"/>
            </w:pPr>
            <w:r>
              <w:rPr>
                <w:rFonts w:ascii="Consolas" w:eastAsia="Consolas" w:hAnsi="Consolas" w:cs="Consolas"/>
                <w:sz w:val="16"/>
              </w:rPr>
              <w:t>162,158</w:t>
            </w:r>
          </w:p>
        </w:tc>
        <w:tc>
          <w:tcPr>
            <w:tcW w:w="1170" w:type="dxa"/>
            <w:tcBorders>
              <w:bottom w:val="single" w:sz="0" w:space="0" w:color="000000"/>
            </w:tcBorders>
          </w:tcPr>
          <w:p w14:paraId="717D8969" w14:textId="77777777" w:rsidR="00AC1205" w:rsidRDefault="00000000">
            <w:pPr>
              <w:jc w:val="right"/>
            </w:pPr>
            <w:r>
              <w:rPr>
                <w:rFonts w:ascii="Consolas" w:eastAsia="Consolas" w:hAnsi="Consolas" w:cs="Consolas"/>
                <w:sz w:val="16"/>
              </w:rPr>
              <w:t>166,865</w:t>
            </w:r>
          </w:p>
        </w:tc>
        <w:tc>
          <w:tcPr>
            <w:tcW w:w="1170" w:type="dxa"/>
            <w:tcBorders>
              <w:bottom w:val="single" w:sz="0" w:space="0" w:color="000000"/>
            </w:tcBorders>
          </w:tcPr>
          <w:p w14:paraId="717D896A" w14:textId="77777777" w:rsidR="00AC1205" w:rsidRDefault="00000000">
            <w:pPr>
              <w:jc w:val="right"/>
            </w:pPr>
            <w:r>
              <w:rPr>
                <w:rFonts w:ascii="Consolas" w:eastAsia="Consolas" w:hAnsi="Consolas" w:cs="Consolas"/>
                <w:sz w:val="16"/>
              </w:rPr>
              <w:t>67,033</w:t>
            </w:r>
          </w:p>
        </w:tc>
        <w:tc>
          <w:tcPr>
            <w:tcW w:w="1170" w:type="dxa"/>
            <w:tcBorders>
              <w:bottom w:val="single" w:sz="0" w:space="0" w:color="000000"/>
            </w:tcBorders>
          </w:tcPr>
          <w:p w14:paraId="717D896B"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896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96D" w14:textId="77777777" w:rsidR="00AC1205" w:rsidRDefault="00000000">
            <w:pPr>
              <w:jc w:val="right"/>
            </w:pPr>
            <w:r>
              <w:rPr>
                <w:rFonts w:ascii="Consolas" w:eastAsia="Consolas" w:hAnsi="Consolas" w:cs="Consolas"/>
                <w:sz w:val="16"/>
              </w:rPr>
              <w:t>18,022</w:t>
            </w:r>
          </w:p>
        </w:tc>
      </w:tr>
      <w:tr w:rsidR="00AC1205" w14:paraId="717D8977" w14:textId="77777777">
        <w:tc>
          <w:tcPr>
            <w:tcW w:w="0" w:type="auto"/>
            <w:tcBorders>
              <w:top w:val="single" w:sz="0" w:space="0" w:color="000000"/>
              <w:bottom w:val="single" w:sz="0" w:space="0" w:color="000000"/>
            </w:tcBorders>
          </w:tcPr>
          <w:p w14:paraId="717D896F"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970"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971"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972"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973"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974"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975"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976" w14:textId="77777777" w:rsidR="00AC1205" w:rsidRDefault="00000000">
            <w:pPr>
              <w:jc w:val="right"/>
            </w:pPr>
            <w:r>
              <w:rPr>
                <w:rFonts w:ascii="Consolas" w:eastAsia="Consolas" w:hAnsi="Consolas" w:cs="Consolas"/>
                <w:sz w:val="16"/>
              </w:rPr>
              <w:t>116,355</w:t>
            </w:r>
          </w:p>
        </w:tc>
      </w:tr>
    </w:tbl>
    <w:p w14:paraId="717D8978" w14:textId="77777777" w:rsidR="00AC1205" w:rsidRDefault="00AC1205"/>
    <w:p w14:paraId="717D8979" w14:textId="77777777" w:rsidR="00AC1205" w:rsidRDefault="00000000">
      <w:r>
        <w:br/>
      </w:r>
    </w:p>
    <w:p w14:paraId="717D897A" w14:textId="77777777" w:rsidR="00AC1205" w:rsidRDefault="00000000">
      <w:pPr>
        <w:shd w:val="solid" w:color="B0C4DE" w:fill="auto"/>
      </w:pPr>
      <w:r>
        <w:rPr>
          <w:b/>
          <w:sz w:val="26"/>
        </w:rPr>
        <w:t>isco08_4</w:t>
      </w:r>
    </w:p>
    <w:p w14:paraId="717D897B" w14:textId="77777777" w:rsidR="00AC1205" w:rsidRDefault="00000000">
      <w:pPr>
        <w:rPr>
          <w:color w:val="4682B4"/>
        </w:rPr>
      </w:pPr>
      <w:r>
        <w:rPr>
          <w:color w:val="4682B4"/>
        </w:rPr>
        <w:t>Occupation: ISCO-08 4 digits</w:t>
      </w:r>
      <w:r>
        <w:rPr>
          <w:color w:val="4682B4"/>
        </w:rPr>
        <w:br/>
        <w:t>&lt;500+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897D" w14:textId="77777777">
        <w:tc>
          <w:tcPr>
            <w:tcW w:w="9360" w:type="dxa"/>
          </w:tcPr>
          <w:p w14:paraId="717D897C" w14:textId="77777777" w:rsidR="00AC1205" w:rsidRDefault="00000000">
            <w:r>
              <w:rPr>
                <w:rFonts w:ascii="Consolas" w:eastAsia="Consolas" w:hAnsi="Consolas" w:cs="Consolas"/>
                <w:b/>
                <w:sz w:val="18"/>
              </w:rPr>
              <w:t xml:space="preserve">       Name: </w:t>
            </w:r>
            <w:r>
              <w:rPr>
                <w:rFonts w:ascii="Consolas" w:eastAsia="Consolas" w:hAnsi="Consolas" w:cs="Consolas"/>
                <w:sz w:val="18"/>
              </w:rPr>
              <w:t>isco08_4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ISCO-08 4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713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2,226,180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3,110.98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3,047.89       </w:t>
            </w:r>
          </w:p>
        </w:tc>
      </w:tr>
    </w:tbl>
    <w:p w14:paraId="717D897E"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987" w14:textId="77777777">
        <w:tc>
          <w:tcPr>
            <w:tcW w:w="1170" w:type="dxa"/>
            <w:tcBorders>
              <w:top w:val="single" w:sz="0" w:space="0" w:color="000000"/>
              <w:bottom w:val="single" w:sz="0" w:space="0" w:color="000000"/>
            </w:tcBorders>
          </w:tcPr>
          <w:p w14:paraId="717D897F" w14:textId="77777777" w:rsidR="00AC1205" w:rsidRDefault="00AC1205">
            <w:pPr>
              <w:jc w:val="right"/>
            </w:pPr>
          </w:p>
        </w:tc>
        <w:tc>
          <w:tcPr>
            <w:tcW w:w="1170" w:type="dxa"/>
            <w:tcBorders>
              <w:top w:val="single" w:sz="0" w:space="0" w:color="000000"/>
              <w:bottom w:val="single" w:sz="0" w:space="0" w:color="000000"/>
            </w:tcBorders>
          </w:tcPr>
          <w:p w14:paraId="717D8980"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8981"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8982"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8983"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8984"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8985"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8986" w14:textId="77777777" w:rsidR="00AC1205" w:rsidRDefault="00000000">
            <w:pPr>
              <w:jc w:val="right"/>
            </w:pPr>
            <w:r>
              <w:rPr>
                <w:rFonts w:ascii="Consolas" w:eastAsia="Consolas" w:hAnsi="Consolas" w:cs="Consolas"/>
                <w:sz w:val="16"/>
              </w:rPr>
              <w:t>SD</w:t>
            </w:r>
          </w:p>
        </w:tc>
      </w:tr>
      <w:tr w:rsidR="00AC1205" w14:paraId="717D8990" w14:textId="77777777">
        <w:tc>
          <w:tcPr>
            <w:tcW w:w="1170" w:type="dxa"/>
            <w:tcBorders>
              <w:top w:val="single" w:sz="0" w:space="0" w:color="000000"/>
            </w:tcBorders>
          </w:tcPr>
          <w:p w14:paraId="717D8988"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898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8A"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8B"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8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8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8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8F" w14:textId="77777777" w:rsidR="00AC1205" w:rsidRDefault="00000000">
            <w:pPr>
              <w:jc w:val="right"/>
            </w:pPr>
            <w:r>
              <w:rPr>
                <w:rFonts w:ascii="Consolas" w:eastAsia="Consolas" w:hAnsi="Consolas" w:cs="Consolas"/>
                <w:sz w:val="16"/>
              </w:rPr>
              <w:t>.</w:t>
            </w:r>
          </w:p>
        </w:tc>
      </w:tr>
      <w:tr w:rsidR="00AC1205" w14:paraId="717D8999" w14:textId="77777777">
        <w:tc>
          <w:tcPr>
            <w:tcW w:w="1170" w:type="dxa"/>
          </w:tcPr>
          <w:p w14:paraId="717D8991" w14:textId="77777777" w:rsidR="00AC1205" w:rsidRDefault="00000000">
            <w:pPr>
              <w:jc w:val="right"/>
            </w:pPr>
            <w:r>
              <w:rPr>
                <w:rFonts w:ascii="Consolas" w:eastAsia="Consolas" w:hAnsi="Consolas" w:cs="Consolas"/>
                <w:sz w:val="16"/>
              </w:rPr>
              <w:t>[2] KOR</w:t>
            </w:r>
          </w:p>
        </w:tc>
        <w:tc>
          <w:tcPr>
            <w:tcW w:w="1170" w:type="dxa"/>
          </w:tcPr>
          <w:p w14:paraId="717D8992" w14:textId="77777777" w:rsidR="00AC1205" w:rsidRDefault="00000000">
            <w:pPr>
              <w:jc w:val="right"/>
            </w:pPr>
            <w:r>
              <w:rPr>
                <w:rFonts w:ascii="Consolas" w:eastAsia="Consolas" w:hAnsi="Consolas" w:cs="Consolas"/>
                <w:sz w:val="16"/>
              </w:rPr>
              <w:t>.</w:t>
            </w:r>
          </w:p>
        </w:tc>
        <w:tc>
          <w:tcPr>
            <w:tcW w:w="1170" w:type="dxa"/>
          </w:tcPr>
          <w:p w14:paraId="717D8993" w14:textId="77777777" w:rsidR="00AC1205" w:rsidRDefault="00000000">
            <w:pPr>
              <w:jc w:val="right"/>
            </w:pPr>
            <w:r>
              <w:rPr>
                <w:rFonts w:ascii="Consolas" w:eastAsia="Consolas" w:hAnsi="Consolas" w:cs="Consolas"/>
                <w:sz w:val="16"/>
              </w:rPr>
              <w:t>.</w:t>
            </w:r>
          </w:p>
        </w:tc>
        <w:tc>
          <w:tcPr>
            <w:tcW w:w="1170" w:type="dxa"/>
          </w:tcPr>
          <w:p w14:paraId="717D8994" w14:textId="77777777" w:rsidR="00AC1205" w:rsidRDefault="00000000">
            <w:pPr>
              <w:jc w:val="right"/>
            </w:pPr>
            <w:r>
              <w:rPr>
                <w:rFonts w:ascii="Consolas" w:eastAsia="Consolas" w:hAnsi="Consolas" w:cs="Consolas"/>
                <w:sz w:val="16"/>
              </w:rPr>
              <w:t>.</w:t>
            </w:r>
          </w:p>
        </w:tc>
        <w:tc>
          <w:tcPr>
            <w:tcW w:w="1170" w:type="dxa"/>
          </w:tcPr>
          <w:p w14:paraId="717D8995" w14:textId="77777777" w:rsidR="00AC1205" w:rsidRDefault="00000000">
            <w:pPr>
              <w:jc w:val="right"/>
            </w:pPr>
            <w:r>
              <w:rPr>
                <w:rFonts w:ascii="Consolas" w:eastAsia="Consolas" w:hAnsi="Consolas" w:cs="Consolas"/>
                <w:sz w:val="16"/>
              </w:rPr>
              <w:t>.</w:t>
            </w:r>
          </w:p>
        </w:tc>
        <w:tc>
          <w:tcPr>
            <w:tcW w:w="1170" w:type="dxa"/>
          </w:tcPr>
          <w:p w14:paraId="717D8996" w14:textId="77777777" w:rsidR="00AC1205" w:rsidRDefault="00000000">
            <w:pPr>
              <w:jc w:val="right"/>
            </w:pPr>
            <w:r>
              <w:rPr>
                <w:rFonts w:ascii="Consolas" w:eastAsia="Consolas" w:hAnsi="Consolas" w:cs="Consolas"/>
                <w:sz w:val="16"/>
              </w:rPr>
              <w:t>.</w:t>
            </w:r>
          </w:p>
        </w:tc>
        <w:tc>
          <w:tcPr>
            <w:tcW w:w="1170" w:type="dxa"/>
          </w:tcPr>
          <w:p w14:paraId="717D8997" w14:textId="77777777" w:rsidR="00AC1205" w:rsidRDefault="00000000">
            <w:pPr>
              <w:jc w:val="right"/>
            </w:pPr>
            <w:r>
              <w:rPr>
                <w:rFonts w:ascii="Consolas" w:eastAsia="Consolas" w:hAnsi="Consolas" w:cs="Consolas"/>
                <w:sz w:val="16"/>
              </w:rPr>
              <w:t>.</w:t>
            </w:r>
          </w:p>
        </w:tc>
        <w:tc>
          <w:tcPr>
            <w:tcW w:w="1170" w:type="dxa"/>
          </w:tcPr>
          <w:p w14:paraId="717D8998" w14:textId="77777777" w:rsidR="00AC1205" w:rsidRDefault="00000000">
            <w:pPr>
              <w:jc w:val="right"/>
            </w:pPr>
            <w:r>
              <w:rPr>
                <w:rFonts w:ascii="Consolas" w:eastAsia="Consolas" w:hAnsi="Consolas" w:cs="Consolas"/>
                <w:sz w:val="16"/>
              </w:rPr>
              <w:t>.</w:t>
            </w:r>
          </w:p>
        </w:tc>
      </w:tr>
      <w:tr w:rsidR="00AC1205" w14:paraId="717D89A2" w14:textId="77777777">
        <w:tc>
          <w:tcPr>
            <w:tcW w:w="1170" w:type="dxa"/>
          </w:tcPr>
          <w:p w14:paraId="717D899A" w14:textId="77777777" w:rsidR="00AC1205" w:rsidRDefault="00000000">
            <w:pPr>
              <w:jc w:val="right"/>
            </w:pPr>
            <w:r>
              <w:rPr>
                <w:rFonts w:ascii="Consolas" w:eastAsia="Consolas" w:hAnsi="Consolas" w:cs="Consolas"/>
                <w:sz w:val="16"/>
              </w:rPr>
              <w:t>[3] USA</w:t>
            </w:r>
          </w:p>
        </w:tc>
        <w:tc>
          <w:tcPr>
            <w:tcW w:w="1170" w:type="dxa"/>
          </w:tcPr>
          <w:p w14:paraId="717D899B" w14:textId="77777777" w:rsidR="00AC1205" w:rsidRDefault="00000000">
            <w:pPr>
              <w:jc w:val="right"/>
            </w:pPr>
            <w:r>
              <w:rPr>
                <w:rFonts w:ascii="Consolas" w:eastAsia="Consolas" w:hAnsi="Consolas" w:cs="Consolas"/>
                <w:sz w:val="16"/>
              </w:rPr>
              <w:t>110.0</w:t>
            </w:r>
          </w:p>
        </w:tc>
        <w:tc>
          <w:tcPr>
            <w:tcW w:w="1170" w:type="dxa"/>
          </w:tcPr>
          <w:p w14:paraId="717D899C" w14:textId="77777777" w:rsidR="00AC1205" w:rsidRDefault="00000000">
            <w:pPr>
              <w:jc w:val="right"/>
            </w:pPr>
            <w:r>
              <w:rPr>
                <w:rFonts w:ascii="Consolas" w:eastAsia="Consolas" w:hAnsi="Consolas" w:cs="Consolas"/>
                <w:sz w:val="16"/>
              </w:rPr>
              <w:t>9,629.0</w:t>
            </w:r>
          </w:p>
        </w:tc>
        <w:tc>
          <w:tcPr>
            <w:tcW w:w="1170" w:type="dxa"/>
          </w:tcPr>
          <w:p w14:paraId="717D899D" w14:textId="77777777" w:rsidR="00AC1205" w:rsidRDefault="00000000">
            <w:pPr>
              <w:jc w:val="right"/>
            </w:pPr>
            <w:r>
              <w:rPr>
                <w:rFonts w:ascii="Consolas" w:eastAsia="Consolas" w:hAnsi="Consolas" w:cs="Consolas"/>
                <w:sz w:val="16"/>
              </w:rPr>
              <w:t>4,945.2</w:t>
            </w:r>
          </w:p>
        </w:tc>
        <w:tc>
          <w:tcPr>
            <w:tcW w:w="1170" w:type="dxa"/>
          </w:tcPr>
          <w:p w14:paraId="717D899E" w14:textId="77777777" w:rsidR="00AC1205" w:rsidRDefault="00000000">
            <w:pPr>
              <w:jc w:val="right"/>
            </w:pPr>
            <w:r>
              <w:rPr>
                <w:rFonts w:ascii="Consolas" w:eastAsia="Consolas" w:hAnsi="Consolas" w:cs="Consolas"/>
                <w:sz w:val="16"/>
              </w:rPr>
              <w:t>4,321.0</w:t>
            </w:r>
          </w:p>
        </w:tc>
        <w:tc>
          <w:tcPr>
            <w:tcW w:w="1170" w:type="dxa"/>
          </w:tcPr>
          <w:p w14:paraId="717D899F" w14:textId="77777777" w:rsidR="00AC1205" w:rsidRDefault="00000000">
            <w:pPr>
              <w:jc w:val="right"/>
            </w:pPr>
            <w:r>
              <w:rPr>
                <w:rFonts w:ascii="Consolas" w:eastAsia="Consolas" w:hAnsi="Consolas" w:cs="Consolas"/>
                <w:sz w:val="16"/>
              </w:rPr>
              <w:t>2,612.0</w:t>
            </w:r>
          </w:p>
        </w:tc>
        <w:tc>
          <w:tcPr>
            <w:tcW w:w="1170" w:type="dxa"/>
          </w:tcPr>
          <w:p w14:paraId="717D89A0" w14:textId="77777777" w:rsidR="00AC1205" w:rsidRDefault="00000000">
            <w:pPr>
              <w:jc w:val="right"/>
            </w:pPr>
            <w:r>
              <w:rPr>
                <w:rFonts w:ascii="Consolas" w:eastAsia="Consolas" w:hAnsi="Consolas" w:cs="Consolas"/>
                <w:sz w:val="16"/>
              </w:rPr>
              <w:t>7,421.0</w:t>
            </w:r>
          </w:p>
        </w:tc>
        <w:tc>
          <w:tcPr>
            <w:tcW w:w="1170" w:type="dxa"/>
          </w:tcPr>
          <w:p w14:paraId="717D89A1" w14:textId="77777777" w:rsidR="00AC1205" w:rsidRDefault="00000000">
            <w:pPr>
              <w:jc w:val="right"/>
            </w:pPr>
            <w:r>
              <w:rPr>
                <w:rFonts w:ascii="Consolas" w:eastAsia="Consolas" w:hAnsi="Consolas" w:cs="Consolas"/>
                <w:sz w:val="16"/>
              </w:rPr>
              <w:t>2,703.4</w:t>
            </w:r>
          </w:p>
        </w:tc>
      </w:tr>
      <w:tr w:rsidR="00AC1205" w14:paraId="717D89AB" w14:textId="77777777">
        <w:tc>
          <w:tcPr>
            <w:tcW w:w="1170" w:type="dxa"/>
          </w:tcPr>
          <w:p w14:paraId="717D89A3" w14:textId="77777777" w:rsidR="00AC1205" w:rsidRDefault="00000000">
            <w:pPr>
              <w:jc w:val="right"/>
            </w:pPr>
            <w:r>
              <w:rPr>
                <w:rFonts w:ascii="Consolas" w:eastAsia="Consolas" w:hAnsi="Consolas" w:cs="Consolas"/>
                <w:sz w:val="16"/>
              </w:rPr>
              <w:t>[5] SWT</w:t>
            </w:r>
          </w:p>
        </w:tc>
        <w:tc>
          <w:tcPr>
            <w:tcW w:w="1170" w:type="dxa"/>
          </w:tcPr>
          <w:p w14:paraId="717D89A4" w14:textId="77777777" w:rsidR="00AC1205" w:rsidRDefault="00000000">
            <w:pPr>
              <w:jc w:val="right"/>
            </w:pPr>
            <w:r>
              <w:rPr>
                <w:rFonts w:ascii="Consolas" w:eastAsia="Consolas" w:hAnsi="Consolas" w:cs="Consolas"/>
                <w:sz w:val="16"/>
              </w:rPr>
              <w:t>0.0</w:t>
            </w:r>
          </w:p>
        </w:tc>
        <w:tc>
          <w:tcPr>
            <w:tcW w:w="1170" w:type="dxa"/>
          </w:tcPr>
          <w:p w14:paraId="717D89A5" w14:textId="77777777" w:rsidR="00AC1205" w:rsidRDefault="00000000">
            <w:pPr>
              <w:jc w:val="right"/>
            </w:pPr>
            <w:r>
              <w:rPr>
                <w:rFonts w:ascii="Consolas" w:eastAsia="Consolas" w:hAnsi="Consolas" w:cs="Consolas"/>
                <w:sz w:val="16"/>
              </w:rPr>
              <w:t>9,620.0</w:t>
            </w:r>
          </w:p>
        </w:tc>
        <w:tc>
          <w:tcPr>
            <w:tcW w:w="1170" w:type="dxa"/>
          </w:tcPr>
          <w:p w14:paraId="717D89A6" w14:textId="77777777" w:rsidR="00AC1205" w:rsidRDefault="00000000">
            <w:pPr>
              <w:jc w:val="right"/>
            </w:pPr>
            <w:r>
              <w:rPr>
                <w:rFonts w:ascii="Consolas" w:eastAsia="Consolas" w:hAnsi="Consolas" w:cs="Consolas"/>
                <w:sz w:val="16"/>
              </w:rPr>
              <w:t>4,187.0</w:t>
            </w:r>
          </w:p>
        </w:tc>
        <w:tc>
          <w:tcPr>
            <w:tcW w:w="1170" w:type="dxa"/>
          </w:tcPr>
          <w:p w14:paraId="717D89A7" w14:textId="77777777" w:rsidR="00AC1205" w:rsidRDefault="00000000">
            <w:pPr>
              <w:jc w:val="right"/>
            </w:pPr>
            <w:r>
              <w:rPr>
                <w:rFonts w:ascii="Consolas" w:eastAsia="Consolas" w:hAnsi="Consolas" w:cs="Consolas"/>
                <w:sz w:val="16"/>
              </w:rPr>
              <w:t>3,511.0</w:t>
            </w:r>
          </w:p>
        </w:tc>
        <w:tc>
          <w:tcPr>
            <w:tcW w:w="1170" w:type="dxa"/>
          </w:tcPr>
          <w:p w14:paraId="717D89A8" w14:textId="77777777" w:rsidR="00AC1205" w:rsidRDefault="00000000">
            <w:pPr>
              <w:jc w:val="right"/>
            </w:pPr>
            <w:r>
              <w:rPr>
                <w:rFonts w:ascii="Consolas" w:eastAsia="Consolas" w:hAnsi="Consolas" w:cs="Consolas"/>
                <w:sz w:val="16"/>
              </w:rPr>
              <w:t>2,340.0</w:t>
            </w:r>
          </w:p>
        </w:tc>
        <w:tc>
          <w:tcPr>
            <w:tcW w:w="1170" w:type="dxa"/>
          </w:tcPr>
          <w:p w14:paraId="717D89A9" w14:textId="77777777" w:rsidR="00AC1205" w:rsidRDefault="00000000">
            <w:pPr>
              <w:jc w:val="right"/>
            </w:pPr>
            <w:r>
              <w:rPr>
                <w:rFonts w:ascii="Consolas" w:eastAsia="Consolas" w:hAnsi="Consolas" w:cs="Consolas"/>
                <w:sz w:val="16"/>
              </w:rPr>
              <w:t>5,311.0</w:t>
            </w:r>
          </w:p>
        </w:tc>
        <w:tc>
          <w:tcPr>
            <w:tcW w:w="1170" w:type="dxa"/>
          </w:tcPr>
          <w:p w14:paraId="717D89AA" w14:textId="77777777" w:rsidR="00AC1205" w:rsidRDefault="00000000">
            <w:pPr>
              <w:jc w:val="right"/>
            </w:pPr>
            <w:r>
              <w:rPr>
                <w:rFonts w:ascii="Consolas" w:eastAsia="Consolas" w:hAnsi="Consolas" w:cs="Consolas"/>
                <w:sz w:val="16"/>
              </w:rPr>
              <w:t>2,149.3</w:t>
            </w:r>
          </w:p>
        </w:tc>
      </w:tr>
      <w:tr w:rsidR="00AC1205" w14:paraId="717D89B4" w14:textId="77777777">
        <w:tc>
          <w:tcPr>
            <w:tcW w:w="1170" w:type="dxa"/>
          </w:tcPr>
          <w:p w14:paraId="717D89AC" w14:textId="77777777" w:rsidR="00AC1205" w:rsidRDefault="00000000">
            <w:pPr>
              <w:jc w:val="right"/>
            </w:pPr>
            <w:r>
              <w:rPr>
                <w:rFonts w:ascii="Consolas" w:eastAsia="Consolas" w:hAnsi="Consolas" w:cs="Consolas"/>
                <w:sz w:val="16"/>
              </w:rPr>
              <w:t>[6] GER</w:t>
            </w:r>
          </w:p>
        </w:tc>
        <w:tc>
          <w:tcPr>
            <w:tcW w:w="1170" w:type="dxa"/>
          </w:tcPr>
          <w:p w14:paraId="717D89AD" w14:textId="77777777" w:rsidR="00AC1205" w:rsidRDefault="00000000">
            <w:pPr>
              <w:jc w:val="right"/>
            </w:pPr>
            <w:r>
              <w:rPr>
                <w:rFonts w:ascii="Consolas" w:eastAsia="Consolas" w:hAnsi="Consolas" w:cs="Consolas"/>
                <w:sz w:val="16"/>
              </w:rPr>
              <w:t>-3.0</w:t>
            </w:r>
          </w:p>
        </w:tc>
        <w:tc>
          <w:tcPr>
            <w:tcW w:w="1170" w:type="dxa"/>
          </w:tcPr>
          <w:p w14:paraId="717D89AE" w14:textId="77777777" w:rsidR="00AC1205" w:rsidRDefault="00000000">
            <w:pPr>
              <w:jc w:val="right"/>
            </w:pPr>
            <w:r>
              <w:rPr>
                <w:rFonts w:ascii="Consolas" w:eastAsia="Consolas" w:hAnsi="Consolas" w:cs="Consolas"/>
                <w:sz w:val="16"/>
              </w:rPr>
              <w:t>9,629.0</w:t>
            </w:r>
          </w:p>
        </w:tc>
        <w:tc>
          <w:tcPr>
            <w:tcW w:w="1170" w:type="dxa"/>
          </w:tcPr>
          <w:p w14:paraId="717D89AF" w14:textId="77777777" w:rsidR="00AC1205" w:rsidRDefault="00000000">
            <w:pPr>
              <w:jc w:val="right"/>
            </w:pPr>
            <w:r>
              <w:rPr>
                <w:rFonts w:ascii="Consolas" w:eastAsia="Consolas" w:hAnsi="Consolas" w:cs="Consolas"/>
                <w:sz w:val="16"/>
              </w:rPr>
              <w:t>2,559.8</w:t>
            </w:r>
          </w:p>
        </w:tc>
        <w:tc>
          <w:tcPr>
            <w:tcW w:w="1170" w:type="dxa"/>
          </w:tcPr>
          <w:p w14:paraId="717D89B0" w14:textId="77777777" w:rsidR="00AC1205" w:rsidRDefault="00000000">
            <w:pPr>
              <w:jc w:val="right"/>
            </w:pPr>
            <w:r>
              <w:rPr>
                <w:rFonts w:ascii="Consolas" w:eastAsia="Consolas" w:hAnsi="Consolas" w:cs="Consolas"/>
                <w:sz w:val="16"/>
              </w:rPr>
              <w:t>2,131.0</w:t>
            </w:r>
          </w:p>
        </w:tc>
        <w:tc>
          <w:tcPr>
            <w:tcW w:w="1170" w:type="dxa"/>
          </w:tcPr>
          <w:p w14:paraId="717D89B1" w14:textId="77777777" w:rsidR="00AC1205" w:rsidRDefault="00000000">
            <w:pPr>
              <w:jc w:val="right"/>
            </w:pPr>
            <w:r>
              <w:rPr>
                <w:rFonts w:ascii="Consolas" w:eastAsia="Consolas" w:hAnsi="Consolas" w:cs="Consolas"/>
                <w:sz w:val="16"/>
              </w:rPr>
              <w:t>-1.0</w:t>
            </w:r>
          </w:p>
        </w:tc>
        <w:tc>
          <w:tcPr>
            <w:tcW w:w="1170" w:type="dxa"/>
          </w:tcPr>
          <w:p w14:paraId="717D89B2" w14:textId="77777777" w:rsidR="00AC1205" w:rsidRDefault="00000000">
            <w:pPr>
              <w:jc w:val="right"/>
            </w:pPr>
            <w:r>
              <w:rPr>
                <w:rFonts w:ascii="Consolas" w:eastAsia="Consolas" w:hAnsi="Consolas" w:cs="Consolas"/>
                <w:sz w:val="16"/>
              </w:rPr>
              <w:t>4,190.0</w:t>
            </w:r>
          </w:p>
        </w:tc>
        <w:tc>
          <w:tcPr>
            <w:tcW w:w="1170" w:type="dxa"/>
          </w:tcPr>
          <w:p w14:paraId="717D89B3" w14:textId="77777777" w:rsidR="00AC1205" w:rsidRDefault="00000000">
            <w:pPr>
              <w:jc w:val="right"/>
            </w:pPr>
            <w:r>
              <w:rPr>
                <w:rFonts w:ascii="Consolas" w:eastAsia="Consolas" w:hAnsi="Consolas" w:cs="Consolas"/>
                <w:sz w:val="16"/>
              </w:rPr>
              <w:t>2,962.5</w:t>
            </w:r>
          </w:p>
        </w:tc>
      </w:tr>
      <w:tr w:rsidR="00AC1205" w14:paraId="717D89BD" w14:textId="77777777">
        <w:tc>
          <w:tcPr>
            <w:tcW w:w="1170" w:type="dxa"/>
          </w:tcPr>
          <w:p w14:paraId="717D89B5" w14:textId="77777777" w:rsidR="00AC1205" w:rsidRDefault="00000000">
            <w:pPr>
              <w:jc w:val="right"/>
            </w:pPr>
            <w:r>
              <w:rPr>
                <w:rFonts w:ascii="Consolas" w:eastAsia="Consolas" w:hAnsi="Consolas" w:cs="Consolas"/>
                <w:sz w:val="16"/>
              </w:rPr>
              <w:t>[7] UK</w:t>
            </w:r>
          </w:p>
        </w:tc>
        <w:tc>
          <w:tcPr>
            <w:tcW w:w="1170" w:type="dxa"/>
          </w:tcPr>
          <w:p w14:paraId="717D89B6" w14:textId="77777777" w:rsidR="00AC1205" w:rsidRDefault="00000000">
            <w:pPr>
              <w:jc w:val="right"/>
            </w:pPr>
            <w:r>
              <w:rPr>
                <w:rFonts w:ascii="Consolas" w:eastAsia="Consolas" w:hAnsi="Consolas" w:cs="Consolas"/>
                <w:sz w:val="16"/>
              </w:rPr>
              <w:t>.</w:t>
            </w:r>
          </w:p>
        </w:tc>
        <w:tc>
          <w:tcPr>
            <w:tcW w:w="1170" w:type="dxa"/>
          </w:tcPr>
          <w:p w14:paraId="717D89B7" w14:textId="77777777" w:rsidR="00AC1205" w:rsidRDefault="00000000">
            <w:pPr>
              <w:jc w:val="right"/>
            </w:pPr>
            <w:r>
              <w:rPr>
                <w:rFonts w:ascii="Consolas" w:eastAsia="Consolas" w:hAnsi="Consolas" w:cs="Consolas"/>
                <w:sz w:val="16"/>
              </w:rPr>
              <w:t>.</w:t>
            </w:r>
          </w:p>
        </w:tc>
        <w:tc>
          <w:tcPr>
            <w:tcW w:w="1170" w:type="dxa"/>
          </w:tcPr>
          <w:p w14:paraId="717D89B8" w14:textId="77777777" w:rsidR="00AC1205" w:rsidRDefault="00000000">
            <w:pPr>
              <w:jc w:val="right"/>
            </w:pPr>
            <w:r>
              <w:rPr>
                <w:rFonts w:ascii="Consolas" w:eastAsia="Consolas" w:hAnsi="Consolas" w:cs="Consolas"/>
                <w:sz w:val="16"/>
              </w:rPr>
              <w:t>.</w:t>
            </w:r>
          </w:p>
        </w:tc>
        <w:tc>
          <w:tcPr>
            <w:tcW w:w="1170" w:type="dxa"/>
          </w:tcPr>
          <w:p w14:paraId="717D89B9" w14:textId="77777777" w:rsidR="00AC1205" w:rsidRDefault="00000000">
            <w:pPr>
              <w:jc w:val="right"/>
            </w:pPr>
            <w:r>
              <w:rPr>
                <w:rFonts w:ascii="Consolas" w:eastAsia="Consolas" w:hAnsi="Consolas" w:cs="Consolas"/>
                <w:sz w:val="16"/>
              </w:rPr>
              <w:t>.</w:t>
            </w:r>
          </w:p>
        </w:tc>
        <w:tc>
          <w:tcPr>
            <w:tcW w:w="1170" w:type="dxa"/>
          </w:tcPr>
          <w:p w14:paraId="717D89BA" w14:textId="77777777" w:rsidR="00AC1205" w:rsidRDefault="00000000">
            <w:pPr>
              <w:jc w:val="right"/>
            </w:pPr>
            <w:r>
              <w:rPr>
                <w:rFonts w:ascii="Consolas" w:eastAsia="Consolas" w:hAnsi="Consolas" w:cs="Consolas"/>
                <w:sz w:val="16"/>
              </w:rPr>
              <w:t>.</w:t>
            </w:r>
          </w:p>
        </w:tc>
        <w:tc>
          <w:tcPr>
            <w:tcW w:w="1170" w:type="dxa"/>
          </w:tcPr>
          <w:p w14:paraId="717D89BB" w14:textId="77777777" w:rsidR="00AC1205" w:rsidRDefault="00000000">
            <w:pPr>
              <w:jc w:val="right"/>
            </w:pPr>
            <w:r>
              <w:rPr>
                <w:rFonts w:ascii="Consolas" w:eastAsia="Consolas" w:hAnsi="Consolas" w:cs="Consolas"/>
                <w:sz w:val="16"/>
              </w:rPr>
              <w:t>.</w:t>
            </w:r>
          </w:p>
        </w:tc>
        <w:tc>
          <w:tcPr>
            <w:tcW w:w="1170" w:type="dxa"/>
          </w:tcPr>
          <w:p w14:paraId="717D89BC" w14:textId="77777777" w:rsidR="00AC1205" w:rsidRDefault="00000000">
            <w:pPr>
              <w:jc w:val="right"/>
            </w:pPr>
            <w:r>
              <w:rPr>
                <w:rFonts w:ascii="Consolas" w:eastAsia="Consolas" w:hAnsi="Consolas" w:cs="Consolas"/>
                <w:sz w:val="16"/>
              </w:rPr>
              <w:t>.</w:t>
            </w:r>
          </w:p>
        </w:tc>
      </w:tr>
      <w:tr w:rsidR="00AC1205" w14:paraId="717D89C6" w14:textId="77777777">
        <w:tc>
          <w:tcPr>
            <w:tcW w:w="1170" w:type="dxa"/>
            <w:tcBorders>
              <w:bottom w:val="single" w:sz="0" w:space="0" w:color="000000"/>
            </w:tcBorders>
          </w:tcPr>
          <w:p w14:paraId="717D89BE"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89BF" w14:textId="77777777" w:rsidR="00AC1205" w:rsidRDefault="00000000">
            <w:pPr>
              <w:jc w:val="right"/>
            </w:pPr>
            <w:r>
              <w:rPr>
                <w:rFonts w:ascii="Consolas" w:eastAsia="Consolas" w:hAnsi="Consolas" w:cs="Consolas"/>
                <w:sz w:val="16"/>
              </w:rPr>
              <w:t>-2.0</w:t>
            </w:r>
          </w:p>
        </w:tc>
        <w:tc>
          <w:tcPr>
            <w:tcW w:w="1170" w:type="dxa"/>
            <w:tcBorders>
              <w:bottom w:val="single" w:sz="0" w:space="0" w:color="000000"/>
            </w:tcBorders>
          </w:tcPr>
          <w:p w14:paraId="717D89C0" w14:textId="77777777" w:rsidR="00AC1205" w:rsidRDefault="00000000">
            <w:pPr>
              <w:jc w:val="right"/>
            </w:pPr>
            <w:r>
              <w:rPr>
                <w:rFonts w:ascii="Consolas" w:eastAsia="Consolas" w:hAnsi="Consolas" w:cs="Consolas"/>
                <w:sz w:val="16"/>
              </w:rPr>
              <w:t>9,629.0</w:t>
            </w:r>
          </w:p>
        </w:tc>
        <w:tc>
          <w:tcPr>
            <w:tcW w:w="1170" w:type="dxa"/>
            <w:tcBorders>
              <w:bottom w:val="single" w:sz="0" w:space="0" w:color="000000"/>
            </w:tcBorders>
          </w:tcPr>
          <w:p w14:paraId="717D89C1" w14:textId="77777777" w:rsidR="00AC1205" w:rsidRDefault="00000000">
            <w:pPr>
              <w:jc w:val="right"/>
            </w:pPr>
            <w:r>
              <w:rPr>
                <w:rFonts w:ascii="Consolas" w:eastAsia="Consolas" w:hAnsi="Consolas" w:cs="Consolas"/>
                <w:sz w:val="16"/>
              </w:rPr>
              <w:t>648.5</w:t>
            </w:r>
          </w:p>
        </w:tc>
        <w:tc>
          <w:tcPr>
            <w:tcW w:w="1170" w:type="dxa"/>
            <w:tcBorders>
              <w:bottom w:val="single" w:sz="0" w:space="0" w:color="000000"/>
            </w:tcBorders>
          </w:tcPr>
          <w:p w14:paraId="717D89C2" w14:textId="77777777" w:rsidR="00AC1205" w:rsidRDefault="00000000">
            <w:pPr>
              <w:jc w:val="right"/>
            </w:pPr>
            <w:r>
              <w:rPr>
                <w:rFonts w:ascii="Consolas" w:eastAsia="Consolas" w:hAnsi="Consolas" w:cs="Consolas"/>
                <w:sz w:val="16"/>
              </w:rPr>
              <w:t>-2.0</w:t>
            </w:r>
          </w:p>
        </w:tc>
        <w:tc>
          <w:tcPr>
            <w:tcW w:w="1170" w:type="dxa"/>
            <w:tcBorders>
              <w:bottom w:val="single" w:sz="0" w:space="0" w:color="000000"/>
            </w:tcBorders>
          </w:tcPr>
          <w:p w14:paraId="717D89C3" w14:textId="77777777" w:rsidR="00AC1205" w:rsidRDefault="00000000">
            <w:pPr>
              <w:jc w:val="right"/>
            </w:pPr>
            <w:r>
              <w:rPr>
                <w:rFonts w:ascii="Consolas" w:eastAsia="Consolas" w:hAnsi="Consolas" w:cs="Consolas"/>
                <w:sz w:val="16"/>
              </w:rPr>
              <w:t>-2.0</w:t>
            </w:r>
          </w:p>
        </w:tc>
        <w:tc>
          <w:tcPr>
            <w:tcW w:w="1170" w:type="dxa"/>
            <w:tcBorders>
              <w:bottom w:val="single" w:sz="0" w:space="0" w:color="000000"/>
            </w:tcBorders>
          </w:tcPr>
          <w:p w14:paraId="717D89C4" w14:textId="77777777" w:rsidR="00AC1205" w:rsidRDefault="00000000">
            <w:pPr>
              <w:jc w:val="right"/>
            </w:pPr>
            <w:r>
              <w:rPr>
                <w:rFonts w:ascii="Consolas" w:eastAsia="Consolas" w:hAnsi="Consolas" w:cs="Consolas"/>
                <w:sz w:val="16"/>
              </w:rPr>
              <w:t>-2.0</w:t>
            </w:r>
          </w:p>
        </w:tc>
        <w:tc>
          <w:tcPr>
            <w:tcW w:w="1170" w:type="dxa"/>
            <w:tcBorders>
              <w:bottom w:val="single" w:sz="0" w:space="0" w:color="000000"/>
            </w:tcBorders>
          </w:tcPr>
          <w:p w14:paraId="717D89C5" w14:textId="77777777" w:rsidR="00AC1205" w:rsidRDefault="00000000">
            <w:pPr>
              <w:jc w:val="right"/>
            </w:pPr>
            <w:r>
              <w:rPr>
                <w:rFonts w:ascii="Consolas" w:eastAsia="Consolas" w:hAnsi="Consolas" w:cs="Consolas"/>
                <w:sz w:val="16"/>
              </w:rPr>
              <w:t>1,702.0</w:t>
            </w:r>
          </w:p>
        </w:tc>
      </w:tr>
      <w:tr w:rsidR="00AC1205" w14:paraId="717D89CF" w14:textId="77777777">
        <w:tc>
          <w:tcPr>
            <w:tcW w:w="1170" w:type="dxa"/>
            <w:tcBorders>
              <w:top w:val="single" w:sz="0" w:space="0" w:color="000000"/>
              <w:bottom w:val="single" w:sz="0" w:space="0" w:color="000000"/>
            </w:tcBorders>
          </w:tcPr>
          <w:p w14:paraId="717D89C7"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89C8"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89C9" w14:textId="77777777" w:rsidR="00AC1205" w:rsidRDefault="00000000">
            <w:pPr>
              <w:jc w:val="right"/>
            </w:pPr>
            <w:r>
              <w:rPr>
                <w:rFonts w:ascii="Consolas" w:eastAsia="Consolas" w:hAnsi="Consolas" w:cs="Consolas"/>
                <w:sz w:val="16"/>
              </w:rPr>
              <w:t>9,629.0</w:t>
            </w:r>
          </w:p>
        </w:tc>
        <w:tc>
          <w:tcPr>
            <w:tcW w:w="1170" w:type="dxa"/>
            <w:tcBorders>
              <w:top w:val="single" w:sz="0" w:space="0" w:color="000000"/>
              <w:bottom w:val="single" w:sz="0" w:space="0" w:color="000000"/>
            </w:tcBorders>
          </w:tcPr>
          <w:p w14:paraId="717D89CA" w14:textId="77777777" w:rsidR="00AC1205" w:rsidRDefault="00000000">
            <w:pPr>
              <w:jc w:val="right"/>
            </w:pPr>
            <w:r>
              <w:rPr>
                <w:rFonts w:ascii="Consolas" w:eastAsia="Consolas" w:hAnsi="Consolas" w:cs="Consolas"/>
                <w:sz w:val="16"/>
              </w:rPr>
              <w:t>3,111.0</w:t>
            </w:r>
          </w:p>
        </w:tc>
        <w:tc>
          <w:tcPr>
            <w:tcW w:w="1170" w:type="dxa"/>
            <w:tcBorders>
              <w:top w:val="single" w:sz="0" w:space="0" w:color="000000"/>
              <w:bottom w:val="single" w:sz="0" w:space="0" w:color="000000"/>
            </w:tcBorders>
          </w:tcPr>
          <w:p w14:paraId="717D89CB" w14:textId="77777777" w:rsidR="00AC1205" w:rsidRDefault="00000000">
            <w:pPr>
              <w:jc w:val="right"/>
            </w:pPr>
            <w:r>
              <w:rPr>
                <w:rFonts w:ascii="Consolas" w:eastAsia="Consolas" w:hAnsi="Consolas" w:cs="Consolas"/>
                <w:sz w:val="16"/>
              </w:rPr>
              <w:t>2,470.0</w:t>
            </w:r>
          </w:p>
        </w:tc>
        <w:tc>
          <w:tcPr>
            <w:tcW w:w="1170" w:type="dxa"/>
            <w:tcBorders>
              <w:top w:val="single" w:sz="0" w:space="0" w:color="000000"/>
              <w:bottom w:val="single" w:sz="0" w:space="0" w:color="000000"/>
            </w:tcBorders>
          </w:tcPr>
          <w:p w14:paraId="717D89CC" w14:textId="77777777" w:rsidR="00AC1205" w:rsidRDefault="00000000">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717D89CD" w14:textId="77777777" w:rsidR="00AC1205" w:rsidRDefault="00000000">
            <w:pPr>
              <w:jc w:val="right"/>
            </w:pPr>
            <w:r>
              <w:rPr>
                <w:rFonts w:ascii="Consolas" w:eastAsia="Consolas" w:hAnsi="Consolas" w:cs="Consolas"/>
                <w:sz w:val="16"/>
              </w:rPr>
              <w:t>5,212.0</w:t>
            </w:r>
          </w:p>
        </w:tc>
        <w:tc>
          <w:tcPr>
            <w:tcW w:w="1170" w:type="dxa"/>
            <w:tcBorders>
              <w:top w:val="single" w:sz="0" w:space="0" w:color="000000"/>
              <w:bottom w:val="single" w:sz="0" w:space="0" w:color="000000"/>
            </w:tcBorders>
          </w:tcPr>
          <w:p w14:paraId="717D89CE" w14:textId="77777777" w:rsidR="00AC1205" w:rsidRDefault="00000000">
            <w:pPr>
              <w:jc w:val="right"/>
            </w:pPr>
            <w:r>
              <w:rPr>
                <w:rFonts w:ascii="Consolas" w:eastAsia="Consolas" w:hAnsi="Consolas" w:cs="Consolas"/>
                <w:sz w:val="16"/>
              </w:rPr>
              <w:t>3,047.9</w:t>
            </w:r>
          </w:p>
        </w:tc>
      </w:tr>
    </w:tbl>
    <w:p w14:paraId="717D89D0" w14:textId="77777777" w:rsidR="00AC1205" w:rsidRDefault="00AC1205"/>
    <w:p w14:paraId="717D89D1" w14:textId="77777777" w:rsidR="00AC1205" w:rsidRDefault="00000000">
      <w:r>
        <w:br/>
      </w:r>
    </w:p>
    <w:p w14:paraId="717D89D2" w14:textId="77777777" w:rsidR="00AC1205" w:rsidRDefault="00000000">
      <w:pPr>
        <w:shd w:val="solid" w:color="B0C4DE" w:fill="auto"/>
      </w:pPr>
      <w:r>
        <w:rPr>
          <w:b/>
          <w:sz w:val="26"/>
        </w:rPr>
        <w:t>isco88_4</w:t>
      </w:r>
    </w:p>
    <w:p w14:paraId="717D89D3" w14:textId="77777777" w:rsidR="00AC1205" w:rsidRDefault="00000000">
      <w:pPr>
        <w:rPr>
          <w:color w:val="4682B4"/>
        </w:rPr>
      </w:pPr>
      <w:r>
        <w:rPr>
          <w:color w:val="4682B4"/>
        </w:rPr>
        <w:t>Occupation: ISCO-88 4 digits</w:t>
      </w:r>
      <w:r>
        <w:rPr>
          <w:color w:val="4682B4"/>
        </w:rPr>
        <w:br/>
        <w:t>&lt;500+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89D5" w14:textId="77777777">
        <w:tc>
          <w:tcPr>
            <w:tcW w:w="9360" w:type="dxa"/>
          </w:tcPr>
          <w:p w14:paraId="717D89D4" w14:textId="77777777" w:rsidR="00AC1205" w:rsidRDefault="00000000">
            <w:r>
              <w:rPr>
                <w:rFonts w:ascii="Consolas" w:eastAsia="Consolas" w:hAnsi="Consolas" w:cs="Consolas"/>
                <w:b/>
                <w:sz w:val="18"/>
              </w:rPr>
              <w:t xml:space="preserve">       Name: </w:t>
            </w:r>
            <w:r>
              <w:rPr>
                <w:rFonts w:ascii="Consolas" w:eastAsia="Consolas" w:hAnsi="Consolas" w:cs="Consolas"/>
                <w:sz w:val="18"/>
              </w:rPr>
              <w:t>isco88_4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ISCO-88 4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594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2,615,528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4,613.67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2,580.30       </w:t>
            </w:r>
          </w:p>
        </w:tc>
      </w:tr>
    </w:tbl>
    <w:p w14:paraId="717D89D6"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9DF" w14:textId="77777777">
        <w:tc>
          <w:tcPr>
            <w:tcW w:w="1170" w:type="dxa"/>
            <w:tcBorders>
              <w:top w:val="single" w:sz="0" w:space="0" w:color="000000"/>
              <w:bottom w:val="single" w:sz="0" w:space="0" w:color="000000"/>
            </w:tcBorders>
          </w:tcPr>
          <w:p w14:paraId="717D89D7" w14:textId="77777777" w:rsidR="00AC1205" w:rsidRDefault="00AC1205">
            <w:pPr>
              <w:jc w:val="right"/>
            </w:pPr>
          </w:p>
        </w:tc>
        <w:tc>
          <w:tcPr>
            <w:tcW w:w="1170" w:type="dxa"/>
            <w:tcBorders>
              <w:top w:val="single" w:sz="0" w:space="0" w:color="000000"/>
              <w:bottom w:val="single" w:sz="0" w:space="0" w:color="000000"/>
            </w:tcBorders>
          </w:tcPr>
          <w:p w14:paraId="717D89D8"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89D9"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89DA"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89DB"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89DC"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89DD"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89DE" w14:textId="77777777" w:rsidR="00AC1205" w:rsidRDefault="00000000">
            <w:pPr>
              <w:jc w:val="right"/>
            </w:pPr>
            <w:r>
              <w:rPr>
                <w:rFonts w:ascii="Consolas" w:eastAsia="Consolas" w:hAnsi="Consolas" w:cs="Consolas"/>
                <w:sz w:val="16"/>
              </w:rPr>
              <w:t>SD</w:t>
            </w:r>
          </w:p>
        </w:tc>
      </w:tr>
      <w:tr w:rsidR="00AC1205" w14:paraId="717D89E8" w14:textId="77777777">
        <w:tc>
          <w:tcPr>
            <w:tcW w:w="1170" w:type="dxa"/>
            <w:tcBorders>
              <w:top w:val="single" w:sz="0" w:space="0" w:color="000000"/>
            </w:tcBorders>
          </w:tcPr>
          <w:p w14:paraId="717D89E0"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89E1"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E2"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E3"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E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E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E6"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9E7" w14:textId="77777777" w:rsidR="00AC1205" w:rsidRDefault="00000000">
            <w:pPr>
              <w:jc w:val="right"/>
            </w:pPr>
            <w:r>
              <w:rPr>
                <w:rFonts w:ascii="Consolas" w:eastAsia="Consolas" w:hAnsi="Consolas" w:cs="Consolas"/>
                <w:sz w:val="16"/>
              </w:rPr>
              <w:t>.</w:t>
            </w:r>
          </w:p>
        </w:tc>
      </w:tr>
      <w:tr w:rsidR="00AC1205" w14:paraId="717D89F1" w14:textId="77777777">
        <w:tc>
          <w:tcPr>
            <w:tcW w:w="1170" w:type="dxa"/>
          </w:tcPr>
          <w:p w14:paraId="717D89E9" w14:textId="77777777" w:rsidR="00AC1205" w:rsidRDefault="00000000">
            <w:pPr>
              <w:jc w:val="right"/>
            </w:pPr>
            <w:r>
              <w:rPr>
                <w:rFonts w:ascii="Consolas" w:eastAsia="Consolas" w:hAnsi="Consolas" w:cs="Consolas"/>
                <w:sz w:val="16"/>
              </w:rPr>
              <w:t>[2] KOR</w:t>
            </w:r>
          </w:p>
        </w:tc>
        <w:tc>
          <w:tcPr>
            <w:tcW w:w="1170" w:type="dxa"/>
          </w:tcPr>
          <w:p w14:paraId="717D89EA" w14:textId="77777777" w:rsidR="00AC1205" w:rsidRDefault="00000000">
            <w:pPr>
              <w:jc w:val="right"/>
            </w:pPr>
            <w:r>
              <w:rPr>
                <w:rFonts w:ascii="Consolas" w:eastAsia="Consolas" w:hAnsi="Consolas" w:cs="Consolas"/>
                <w:sz w:val="16"/>
              </w:rPr>
              <w:t>.</w:t>
            </w:r>
          </w:p>
        </w:tc>
        <w:tc>
          <w:tcPr>
            <w:tcW w:w="1170" w:type="dxa"/>
          </w:tcPr>
          <w:p w14:paraId="717D89EB" w14:textId="77777777" w:rsidR="00AC1205" w:rsidRDefault="00000000">
            <w:pPr>
              <w:jc w:val="right"/>
            </w:pPr>
            <w:r>
              <w:rPr>
                <w:rFonts w:ascii="Consolas" w:eastAsia="Consolas" w:hAnsi="Consolas" w:cs="Consolas"/>
                <w:sz w:val="16"/>
              </w:rPr>
              <w:t>.</w:t>
            </w:r>
          </w:p>
        </w:tc>
        <w:tc>
          <w:tcPr>
            <w:tcW w:w="1170" w:type="dxa"/>
          </w:tcPr>
          <w:p w14:paraId="717D89EC" w14:textId="77777777" w:rsidR="00AC1205" w:rsidRDefault="00000000">
            <w:pPr>
              <w:jc w:val="right"/>
            </w:pPr>
            <w:r>
              <w:rPr>
                <w:rFonts w:ascii="Consolas" w:eastAsia="Consolas" w:hAnsi="Consolas" w:cs="Consolas"/>
                <w:sz w:val="16"/>
              </w:rPr>
              <w:t>.</w:t>
            </w:r>
          </w:p>
        </w:tc>
        <w:tc>
          <w:tcPr>
            <w:tcW w:w="1170" w:type="dxa"/>
          </w:tcPr>
          <w:p w14:paraId="717D89ED" w14:textId="77777777" w:rsidR="00AC1205" w:rsidRDefault="00000000">
            <w:pPr>
              <w:jc w:val="right"/>
            </w:pPr>
            <w:r>
              <w:rPr>
                <w:rFonts w:ascii="Consolas" w:eastAsia="Consolas" w:hAnsi="Consolas" w:cs="Consolas"/>
                <w:sz w:val="16"/>
              </w:rPr>
              <w:t>.</w:t>
            </w:r>
          </w:p>
        </w:tc>
        <w:tc>
          <w:tcPr>
            <w:tcW w:w="1170" w:type="dxa"/>
          </w:tcPr>
          <w:p w14:paraId="717D89EE" w14:textId="77777777" w:rsidR="00AC1205" w:rsidRDefault="00000000">
            <w:pPr>
              <w:jc w:val="right"/>
            </w:pPr>
            <w:r>
              <w:rPr>
                <w:rFonts w:ascii="Consolas" w:eastAsia="Consolas" w:hAnsi="Consolas" w:cs="Consolas"/>
                <w:sz w:val="16"/>
              </w:rPr>
              <w:t>.</w:t>
            </w:r>
          </w:p>
        </w:tc>
        <w:tc>
          <w:tcPr>
            <w:tcW w:w="1170" w:type="dxa"/>
          </w:tcPr>
          <w:p w14:paraId="717D89EF" w14:textId="77777777" w:rsidR="00AC1205" w:rsidRDefault="00000000">
            <w:pPr>
              <w:jc w:val="right"/>
            </w:pPr>
            <w:r>
              <w:rPr>
                <w:rFonts w:ascii="Consolas" w:eastAsia="Consolas" w:hAnsi="Consolas" w:cs="Consolas"/>
                <w:sz w:val="16"/>
              </w:rPr>
              <w:t>.</w:t>
            </w:r>
          </w:p>
        </w:tc>
        <w:tc>
          <w:tcPr>
            <w:tcW w:w="1170" w:type="dxa"/>
          </w:tcPr>
          <w:p w14:paraId="717D89F0" w14:textId="77777777" w:rsidR="00AC1205" w:rsidRDefault="00000000">
            <w:pPr>
              <w:jc w:val="right"/>
            </w:pPr>
            <w:r>
              <w:rPr>
                <w:rFonts w:ascii="Consolas" w:eastAsia="Consolas" w:hAnsi="Consolas" w:cs="Consolas"/>
                <w:sz w:val="16"/>
              </w:rPr>
              <w:t>.</w:t>
            </w:r>
          </w:p>
        </w:tc>
      </w:tr>
      <w:tr w:rsidR="00AC1205" w14:paraId="717D89FA" w14:textId="77777777">
        <w:tc>
          <w:tcPr>
            <w:tcW w:w="1170" w:type="dxa"/>
          </w:tcPr>
          <w:p w14:paraId="717D89F2" w14:textId="77777777" w:rsidR="00AC1205" w:rsidRDefault="00000000">
            <w:pPr>
              <w:jc w:val="right"/>
            </w:pPr>
            <w:r>
              <w:rPr>
                <w:rFonts w:ascii="Consolas" w:eastAsia="Consolas" w:hAnsi="Consolas" w:cs="Consolas"/>
                <w:sz w:val="16"/>
              </w:rPr>
              <w:t>[3] USA</w:t>
            </w:r>
          </w:p>
        </w:tc>
        <w:tc>
          <w:tcPr>
            <w:tcW w:w="1170" w:type="dxa"/>
          </w:tcPr>
          <w:p w14:paraId="717D89F3" w14:textId="77777777" w:rsidR="00AC1205" w:rsidRDefault="00000000">
            <w:pPr>
              <w:jc w:val="right"/>
            </w:pPr>
            <w:r>
              <w:rPr>
                <w:rFonts w:ascii="Consolas" w:eastAsia="Consolas" w:hAnsi="Consolas" w:cs="Consolas"/>
                <w:sz w:val="16"/>
              </w:rPr>
              <w:t>110.0</w:t>
            </w:r>
          </w:p>
        </w:tc>
        <w:tc>
          <w:tcPr>
            <w:tcW w:w="1170" w:type="dxa"/>
          </w:tcPr>
          <w:p w14:paraId="717D89F4" w14:textId="77777777" w:rsidR="00AC1205" w:rsidRDefault="00000000">
            <w:pPr>
              <w:jc w:val="right"/>
            </w:pPr>
            <w:r>
              <w:rPr>
                <w:rFonts w:ascii="Consolas" w:eastAsia="Consolas" w:hAnsi="Consolas" w:cs="Consolas"/>
                <w:sz w:val="16"/>
              </w:rPr>
              <w:t>9,333.0</w:t>
            </w:r>
          </w:p>
        </w:tc>
        <w:tc>
          <w:tcPr>
            <w:tcW w:w="1170" w:type="dxa"/>
          </w:tcPr>
          <w:p w14:paraId="717D89F5" w14:textId="77777777" w:rsidR="00AC1205" w:rsidRDefault="00000000">
            <w:pPr>
              <w:jc w:val="right"/>
            </w:pPr>
            <w:r>
              <w:rPr>
                <w:rFonts w:ascii="Consolas" w:eastAsia="Consolas" w:hAnsi="Consolas" w:cs="Consolas"/>
                <w:sz w:val="16"/>
              </w:rPr>
              <w:t>4,898.2</w:t>
            </w:r>
          </w:p>
        </w:tc>
        <w:tc>
          <w:tcPr>
            <w:tcW w:w="1170" w:type="dxa"/>
          </w:tcPr>
          <w:p w14:paraId="717D89F6" w14:textId="77777777" w:rsidR="00AC1205" w:rsidRDefault="00000000">
            <w:pPr>
              <w:jc w:val="right"/>
            </w:pPr>
            <w:r>
              <w:rPr>
                <w:rFonts w:ascii="Consolas" w:eastAsia="Consolas" w:hAnsi="Consolas" w:cs="Consolas"/>
                <w:sz w:val="16"/>
              </w:rPr>
              <w:t>4,190.0</w:t>
            </w:r>
          </w:p>
        </w:tc>
        <w:tc>
          <w:tcPr>
            <w:tcW w:w="1170" w:type="dxa"/>
          </w:tcPr>
          <w:p w14:paraId="717D89F7" w14:textId="77777777" w:rsidR="00AC1205" w:rsidRDefault="00000000">
            <w:pPr>
              <w:jc w:val="right"/>
            </w:pPr>
            <w:r>
              <w:rPr>
                <w:rFonts w:ascii="Consolas" w:eastAsia="Consolas" w:hAnsi="Consolas" w:cs="Consolas"/>
                <w:sz w:val="16"/>
              </w:rPr>
              <w:t>2,422.0</w:t>
            </w:r>
          </w:p>
        </w:tc>
        <w:tc>
          <w:tcPr>
            <w:tcW w:w="1170" w:type="dxa"/>
          </w:tcPr>
          <w:p w14:paraId="717D89F8" w14:textId="77777777" w:rsidR="00AC1205" w:rsidRDefault="00000000">
            <w:pPr>
              <w:jc w:val="right"/>
            </w:pPr>
            <w:r>
              <w:rPr>
                <w:rFonts w:ascii="Consolas" w:eastAsia="Consolas" w:hAnsi="Consolas" w:cs="Consolas"/>
                <w:sz w:val="16"/>
              </w:rPr>
              <w:t>7,242.0</w:t>
            </w:r>
          </w:p>
        </w:tc>
        <w:tc>
          <w:tcPr>
            <w:tcW w:w="1170" w:type="dxa"/>
          </w:tcPr>
          <w:p w14:paraId="717D89F9" w14:textId="77777777" w:rsidR="00AC1205" w:rsidRDefault="00000000">
            <w:pPr>
              <w:jc w:val="right"/>
            </w:pPr>
            <w:r>
              <w:rPr>
                <w:rFonts w:ascii="Consolas" w:eastAsia="Consolas" w:hAnsi="Consolas" w:cs="Consolas"/>
                <w:sz w:val="16"/>
              </w:rPr>
              <w:t>2,716.3</w:t>
            </w:r>
          </w:p>
        </w:tc>
      </w:tr>
      <w:tr w:rsidR="00AC1205" w14:paraId="717D8A03" w14:textId="77777777">
        <w:tc>
          <w:tcPr>
            <w:tcW w:w="1170" w:type="dxa"/>
          </w:tcPr>
          <w:p w14:paraId="717D89FB" w14:textId="77777777" w:rsidR="00AC1205" w:rsidRDefault="00000000">
            <w:pPr>
              <w:jc w:val="right"/>
            </w:pPr>
            <w:r>
              <w:rPr>
                <w:rFonts w:ascii="Consolas" w:eastAsia="Consolas" w:hAnsi="Consolas" w:cs="Consolas"/>
                <w:sz w:val="16"/>
              </w:rPr>
              <w:t>[5] SWT</w:t>
            </w:r>
          </w:p>
        </w:tc>
        <w:tc>
          <w:tcPr>
            <w:tcW w:w="1170" w:type="dxa"/>
          </w:tcPr>
          <w:p w14:paraId="717D89FC" w14:textId="77777777" w:rsidR="00AC1205" w:rsidRDefault="00000000">
            <w:pPr>
              <w:jc w:val="right"/>
            </w:pPr>
            <w:r>
              <w:rPr>
                <w:rFonts w:ascii="Consolas" w:eastAsia="Consolas" w:hAnsi="Consolas" w:cs="Consolas"/>
                <w:sz w:val="16"/>
              </w:rPr>
              <w:t>-9.0</w:t>
            </w:r>
          </w:p>
        </w:tc>
        <w:tc>
          <w:tcPr>
            <w:tcW w:w="1170" w:type="dxa"/>
          </w:tcPr>
          <w:p w14:paraId="717D89FD" w14:textId="77777777" w:rsidR="00AC1205" w:rsidRDefault="00000000">
            <w:pPr>
              <w:jc w:val="right"/>
            </w:pPr>
            <w:r>
              <w:rPr>
                <w:rFonts w:ascii="Consolas" w:eastAsia="Consolas" w:hAnsi="Consolas" w:cs="Consolas"/>
                <w:sz w:val="16"/>
              </w:rPr>
              <w:t>9,629.0</w:t>
            </w:r>
          </w:p>
        </w:tc>
        <w:tc>
          <w:tcPr>
            <w:tcW w:w="1170" w:type="dxa"/>
          </w:tcPr>
          <w:p w14:paraId="717D89FE" w14:textId="77777777" w:rsidR="00AC1205" w:rsidRDefault="00000000">
            <w:pPr>
              <w:jc w:val="right"/>
            </w:pPr>
            <w:r>
              <w:rPr>
                <w:rFonts w:ascii="Consolas" w:eastAsia="Consolas" w:hAnsi="Consolas" w:cs="Consolas"/>
                <w:sz w:val="16"/>
              </w:rPr>
              <w:t>3,922.2</w:t>
            </w:r>
          </w:p>
        </w:tc>
        <w:tc>
          <w:tcPr>
            <w:tcW w:w="1170" w:type="dxa"/>
          </w:tcPr>
          <w:p w14:paraId="717D89FF" w14:textId="77777777" w:rsidR="00AC1205" w:rsidRDefault="00000000">
            <w:pPr>
              <w:jc w:val="right"/>
            </w:pPr>
            <w:r>
              <w:rPr>
                <w:rFonts w:ascii="Consolas" w:eastAsia="Consolas" w:hAnsi="Consolas" w:cs="Consolas"/>
                <w:sz w:val="16"/>
              </w:rPr>
              <w:t>3,334.0</w:t>
            </w:r>
          </w:p>
        </w:tc>
        <w:tc>
          <w:tcPr>
            <w:tcW w:w="1170" w:type="dxa"/>
          </w:tcPr>
          <w:p w14:paraId="717D8A00" w14:textId="77777777" w:rsidR="00AC1205" w:rsidRDefault="00000000">
            <w:pPr>
              <w:jc w:val="right"/>
            </w:pPr>
            <w:r>
              <w:rPr>
                <w:rFonts w:ascii="Consolas" w:eastAsia="Consolas" w:hAnsi="Consolas" w:cs="Consolas"/>
                <w:sz w:val="16"/>
              </w:rPr>
              <w:t>2,342.0</w:t>
            </w:r>
          </w:p>
        </w:tc>
        <w:tc>
          <w:tcPr>
            <w:tcW w:w="1170" w:type="dxa"/>
          </w:tcPr>
          <w:p w14:paraId="717D8A01" w14:textId="77777777" w:rsidR="00AC1205" w:rsidRDefault="00000000">
            <w:pPr>
              <w:jc w:val="right"/>
            </w:pPr>
            <w:r>
              <w:rPr>
                <w:rFonts w:ascii="Consolas" w:eastAsia="Consolas" w:hAnsi="Consolas" w:cs="Consolas"/>
                <w:sz w:val="16"/>
              </w:rPr>
              <w:t>5,211.0</w:t>
            </w:r>
          </w:p>
        </w:tc>
        <w:tc>
          <w:tcPr>
            <w:tcW w:w="1170" w:type="dxa"/>
          </w:tcPr>
          <w:p w14:paraId="717D8A02" w14:textId="77777777" w:rsidR="00AC1205" w:rsidRDefault="00000000">
            <w:pPr>
              <w:jc w:val="right"/>
            </w:pPr>
            <w:r>
              <w:rPr>
                <w:rFonts w:ascii="Consolas" w:eastAsia="Consolas" w:hAnsi="Consolas" w:cs="Consolas"/>
                <w:sz w:val="16"/>
              </w:rPr>
              <w:t>2,057.4</w:t>
            </w:r>
          </w:p>
        </w:tc>
      </w:tr>
      <w:tr w:rsidR="00AC1205" w14:paraId="717D8A0C" w14:textId="77777777">
        <w:tc>
          <w:tcPr>
            <w:tcW w:w="1170" w:type="dxa"/>
          </w:tcPr>
          <w:p w14:paraId="717D8A04" w14:textId="77777777" w:rsidR="00AC1205" w:rsidRDefault="00000000">
            <w:pPr>
              <w:jc w:val="right"/>
            </w:pPr>
            <w:r>
              <w:rPr>
                <w:rFonts w:ascii="Consolas" w:eastAsia="Consolas" w:hAnsi="Consolas" w:cs="Consolas"/>
                <w:sz w:val="16"/>
              </w:rPr>
              <w:t>[6] GER</w:t>
            </w:r>
          </w:p>
        </w:tc>
        <w:tc>
          <w:tcPr>
            <w:tcW w:w="1170" w:type="dxa"/>
          </w:tcPr>
          <w:p w14:paraId="717D8A05" w14:textId="77777777" w:rsidR="00AC1205" w:rsidRDefault="00000000">
            <w:pPr>
              <w:jc w:val="right"/>
            </w:pPr>
            <w:r>
              <w:rPr>
                <w:rFonts w:ascii="Consolas" w:eastAsia="Consolas" w:hAnsi="Consolas" w:cs="Consolas"/>
                <w:sz w:val="16"/>
              </w:rPr>
              <w:t>.</w:t>
            </w:r>
          </w:p>
        </w:tc>
        <w:tc>
          <w:tcPr>
            <w:tcW w:w="1170" w:type="dxa"/>
          </w:tcPr>
          <w:p w14:paraId="717D8A06" w14:textId="77777777" w:rsidR="00AC1205" w:rsidRDefault="00000000">
            <w:pPr>
              <w:jc w:val="right"/>
            </w:pPr>
            <w:r>
              <w:rPr>
                <w:rFonts w:ascii="Consolas" w:eastAsia="Consolas" w:hAnsi="Consolas" w:cs="Consolas"/>
                <w:sz w:val="16"/>
              </w:rPr>
              <w:t>.</w:t>
            </w:r>
          </w:p>
        </w:tc>
        <w:tc>
          <w:tcPr>
            <w:tcW w:w="1170" w:type="dxa"/>
          </w:tcPr>
          <w:p w14:paraId="717D8A07" w14:textId="77777777" w:rsidR="00AC1205" w:rsidRDefault="00000000">
            <w:pPr>
              <w:jc w:val="right"/>
            </w:pPr>
            <w:r>
              <w:rPr>
                <w:rFonts w:ascii="Consolas" w:eastAsia="Consolas" w:hAnsi="Consolas" w:cs="Consolas"/>
                <w:sz w:val="16"/>
              </w:rPr>
              <w:t>.</w:t>
            </w:r>
          </w:p>
        </w:tc>
        <w:tc>
          <w:tcPr>
            <w:tcW w:w="1170" w:type="dxa"/>
          </w:tcPr>
          <w:p w14:paraId="717D8A08" w14:textId="77777777" w:rsidR="00AC1205" w:rsidRDefault="00000000">
            <w:pPr>
              <w:jc w:val="right"/>
            </w:pPr>
            <w:r>
              <w:rPr>
                <w:rFonts w:ascii="Consolas" w:eastAsia="Consolas" w:hAnsi="Consolas" w:cs="Consolas"/>
                <w:sz w:val="16"/>
              </w:rPr>
              <w:t>.</w:t>
            </w:r>
          </w:p>
        </w:tc>
        <w:tc>
          <w:tcPr>
            <w:tcW w:w="1170" w:type="dxa"/>
          </w:tcPr>
          <w:p w14:paraId="717D8A09" w14:textId="77777777" w:rsidR="00AC1205" w:rsidRDefault="00000000">
            <w:pPr>
              <w:jc w:val="right"/>
            </w:pPr>
            <w:r>
              <w:rPr>
                <w:rFonts w:ascii="Consolas" w:eastAsia="Consolas" w:hAnsi="Consolas" w:cs="Consolas"/>
                <w:sz w:val="16"/>
              </w:rPr>
              <w:t>.</w:t>
            </w:r>
          </w:p>
        </w:tc>
        <w:tc>
          <w:tcPr>
            <w:tcW w:w="1170" w:type="dxa"/>
          </w:tcPr>
          <w:p w14:paraId="717D8A0A" w14:textId="77777777" w:rsidR="00AC1205" w:rsidRDefault="00000000">
            <w:pPr>
              <w:jc w:val="right"/>
            </w:pPr>
            <w:r>
              <w:rPr>
                <w:rFonts w:ascii="Consolas" w:eastAsia="Consolas" w:hAnsi="Consolas" w:cs="Consolas"/>
                <w:sz w:val="16"/>
              </w:rPr>
              <w:t>.</w:t>
            </w:r>
          </w:p>
        </w:tc>
        <w:tc>
          <w:tcPr>
            <w:tcW w:w="1170" w:type="dxa"/>
          </w:tcPr>
          <w:p w14:paraId="717D8A0B" w14:textId="77777777" w:rsidR="00AC1205" w:rsidRDefault="00000000">
            <w:pPr>
              <w:jc w:val="right"/>
            </w:pPr>
            <w:r>
              <w:rPr>
                <w:rFonts w:ascii="Consolas" w:eastAsia="Consolas" w:hAnsi="Consolas" w:cs="Consolas"/>
                <w:sz w:val="16"/>
              </w:rPr>
              <w:t>.</w:t>
            </w:r>
          </w:p>
        </w:tc>
      </w:tr>
      <w:tr w:rsidR="00AC1205" w14:paraId="717D8A15" w14:textId="77777777">
        <w:tc>
          <w:tcPr>
            <w:tcW w:w="1170" w:type="dxa"/>
          </w:tcPr>
          <w:p w14:paraId="717D8A0D" w14:textId="77777777" w:rsidR="00AC1205" w:rsidRDefault="00000000">
            <w:pPr>
              <w:jc w:val="right"/>
            </w:pPr>
            <w:r>
              <w:rPr>
                <w:rFonts w:ascii="Consolas" w:eastAsia="Consolas" w:hAnsi="Consolas" w:cs="Consolas"/>
                <w:sz w:val="16"/>
              </w:rPr>
              <w:t>[7] UK</w:t>
            </w:r>
          </w:p>
        </w:tc>
        <w:tc>
          <w:tcPr>
            <w:tcW w:w="1170" w:type="dxa"/>
          </w:tcPr>
          <w:p w14:paraId="717D8A0E" w14:textId="77777777" w:rsidR="00AC1205" w:rsidRDefault="00000000">
            <w:pPr>
              <w:jc w:val="right"/>
            </w:pPr>
            <w:r>
              <w:rPr>
                <w:rFonts w:ascii="Consolas" w:eastAsia="Consolas" w:hAnsi="Consolas" w:cs="Consolas"/>
                <w:sz w:val="16"/>
              </w:rPr>
              <w:t>.</w:t>
            </w:r>
          </w:p>
        </w:tc>
        <w:tc>
          <w:tcPr>
            <w:tcW w:w="1170" w:type="dxa"/>
          </w:tcPr>
          <w:p w14:paraId="717D8A0F" w14:textId="77777777" w:rsidR="00AC1205" w:rsidRDefault="00000000">
            <w:pPr>
              <w:jc w:val="right"/>
            </w:pPr>
            <w:r>
              <w:rPr>
                <w:rFonts w:ascii="Consolas" w:eastAsia="Consolas" w:hAnsi="Consolas" w:cs="Consolas"/>
                <w:sz w:val="16"/>
              </w:rPr>
              <w:t>.</w:t>
            </w:r>
          </w:p>
        </w:tc>
        <w:tc>
          <w:tcPr>
            <w:tcW w:w="1170" w:type="dxa"/>
          </w:tcPr>
          <w:p w14:paraId="717D8A10" w14:textId="77777777" w:rsidR="00AC1205" w:rsidRDefault="00000000">
            <w:pPr>
              <w:jc w:val="right"/>
            </w:pPr>
            <w:r>
              <w:rPr>
                <w:rFonts w:ascii="Consolas" w:eastAsia="Consolas" w:hAnsi="Consolas" w:cs="Consolas"/>
                <w:sz w:val="16"/>
              </w:rPr>
              <w:t>.</w:t>
            </w:r>
          </w:p>
        </w:tc>
        <w:tc>
          <w:tcPr>
            <w:tcW w:w="1170" w:type="dxa"/>
          </w:tcPr>
          <w:p w14:paraId="717D8A11" w14:textId="77777777" w:rsidR="00AC1205" w:rsidRDefault="00000000">
            <w:pPr>
              <w:jc w:val="right"/>
            </w:pPr>
            <w:r>
              <w:rPr>
                <w:rFonts w:ascii="Consolas" w:eastAsia="Consolas" w:hAnsi="Consolas" w:cs="Consolas"/>
                <w:sz w:val="16"/>
              </w:rPr>
              <w:t>.</w:t>
            </w:r>
          </w:p>
        </w:tc>
        <w:tc>
          <w:tcPr>
            <w:tcW w:w="1170" w:type="dxa"/>
          </w:tcPr>
          <w:p w14:paraId="717D8A12" w14:textId="77777777" w:rsidR="00AC1205" w:rsidRDefault="00000000">
            <w:pPr>
              <w:jc w:val="right"/>
            </w:pPr>
            <w:r>
              <w:rPr>
                <w:rFonts w:ascii="Consolas" w:eastAsia="Consolas" w:hAnsi="Consolas" w:cs="Consolas"/>
                <w:sz w:val="16"/>
              </w:rPr>
              <w:t>.</w:t>
            </w:r>
          </w:p>
        </w:tc>
        <w:tc>
          <w:tcPr>
            <w:tcW w:w="1170" w:type="dxa"/>
          </w:tcPr>
          <w:p w14:paraId="717D8A13" w14:textId="77777777" w:rsidR="00AC1205" w:rsidRDefault="00000000">
            <w:pPr>
              <w:jc w:val="right"/>
            </w:pPr>
            <w:r>
              <w:rPr>
                <w:rFonts w:ascii="Consolas" w:eastAsia="Consolas" w:hAnsi="Consolas" w:cs="Consolas"/>
                <w:sz w:val="16"/>
              </w:rPr>
              <w:t>.</w:t>
            </w:r>
          </w:p>
        </w:tc>
        <w:tc>
          <w:tcPr>
            <w:tcW w:w="1170" w:type="dxa"/>
          </w:tcPr>
          <w:p w14:paraId="717D8A14" w14:textId="77777777" w:rsidR="00AC1205" w:rsidRDefault="00000000">
            <w:pPr>
              <w:jc w:val="right"/>
            </w:pPr>
            <w:r>
              <w:rPr>
                <w:rFonts w:ascii="Consolas" w:eastAsia="Consolas" w:hAnsi="Consolas" w:cs="Consolas"/>
                <w:sz w:val="16"/>
              </w:rPr>
              <w:t>.</w:t>
            </w:r>
          </w:p>
        </w:tc>
      </w:tr>
      <w:tr w:rsidR="00AC1205" w14:paraId="717D8A1E" w14:textId="77777777">
        <w:tc>
          <w:tcPr>
            <w:tcW w:w="1170" w:type="dxa"/>
            <w:tcBorders>
              <w:bottom w:val="single" w:sz="0" w:space="0" w:color="000000"/>
            </w:tcBorders>
          </w:tcPr>
          <w:p w14:paraId="717D8A16"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8A1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18"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1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1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1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1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1D" w14:textId="77777777" w:rsidR="00AC1205" w:rsidRDefault="00000000">
            <w:pPr>
              <w:jc w:val="right"/>
            </w:pPr>
            <w:r>
              <w:rPr>
                <w:rFonts w:ascii="Consolas" w:eastAsia="Consolas" w:hAnsi="Consolas" w:cs="Consolas"/>
                <w:sz w:val="16"/>
              </w:rPr>
              <w:t>.</w:t>
            </w:r>
          </w:p>
        </w:tc>
      </w:tr>
      <w:tr w:rsidR="00AC1205" w14:paraId="717D8A27" w14:textId="77777777">
        <w:tc>
          <w:tcPr>
            <w:tcW w:w="1170" w:type="dxa"/>
            <w:tcBorders>
              <w:top w:val="single" w:sz="0" w:space="0" w:color="000000"/>
              <w:bottom w:val="single" w:sz="0" w:space="0" w:color="000000"/>
            </w:tcBorders>
          </w:tcPr>
          <w:p w14:paraId="717D8A1F"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8A20" w14:textId="77777777" w:rsidR="00AC1205" w:rsidRDefault="00000000">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717D8A21" w14:textId="77777777" w:rsidR="00AC1205" w:rsidRDefault="00000000">
            <w:pPr>
              <w:jc w:val="right"/>
            </w:pPr>
            <w:r>
              <w:rPr>
                <w:rFonts w:ascii="Consolas" w:eastAsia="Consolas" w:hAnsi="Consolas" w:cs="Consolas"/>
                <w:sz w:val="16"/>
              </w:rPr>
              <w:t>9,629.0</w:t>
            </w:r>
          </w:p>
        </w:tc>
        <w:tc>
          <w:tcPr>
            <w:tcW w:w="1170" w:type="dxa"/>
            <w:tcBorders>
              <w:top w:val="single" w:sz="0" w:space="0" w:color="000000"/>
              <w:bottom w:val="single" w:sz="0" w:space="0" w:color="000000"/>
            </w:tcBorders>
          </w:tcPr>
          <w:p w14:paraId="717D8A22" w14:textId="77777777" w:rsidR="00AC1205" w:rsidRDefault="00000000">
            <w:pPr>
              <w:jc w:val="right"/>
            </w:pPr>
            <w:r>
              <w:rPr>
                <w:rFonts w:ascii="Consolas" w:eastAsia="Consolas" w:hAnsi="Consolas" w:cs="Consolas"/>
                <w:sz w:val="16"/>
              </w:rPr>
              <w:t>4,613.7</w:t>
            </w:r>
          </w:p>
        </w:tc>
        <w:tc>
          <w:tcPr>
            <w:tcW w:w="1170" w:type="dxa"/>
            <w:tcBorders>
              <w:top w:val="single" w:sz="0" w:space="0" w:color="000000"/>
              <w:bottom w:val="single" w:sz="0" w:space="0" w:color="000000"/>
            </w:tcBorders>
          </w:tcPr>
          <w:p w14:paraId="717D8A23" w14:textId="77777777" w:rsidR="00AC1205" w:rsidRDefault="00000000">
            <w:pPr>
              <w:jc w:val="right"/>
            </w:pPr>
            <w:r>
              <w:rPr>
                <w:rFonts w:ascii="Consolas" w:eastAsia="Consolas" w:hAnsi="Consolas" w:cs="Consolas"/>
                <w:sz w:val="16"/>
              </w:rPr>
              <w:t>4,115.0</w:t>
            </w:r>
          </w:p>
        </w:tc>
        <w:tc>
          <w:tcPr>
            <w:tcW w:w="1170" w:type="dxa"/>
            <w:tcBorders>
              <w:top w:val="single" w:sz="0" w:space="0" w:color="000000"/>
              <w:bottom w:val="single" w:sz="0" w:space="0" w:color="000000"/>
            </w:tcBorders>
          </w:tcPr>
          <w:p w14:paraId="717D8A24" w14:textId="77777777" w:rsidR="00AC1205" w:rsidRDefault="00000000">
            <w:pPr>
              <w:jc w:val="right"/>
            </w:pPr>
            <w:r>
              <w:rPr>
                <w:rFonts w:ascii="Consolas" w:eastAsia="Consolas" w:hAnsi="Consolas" w:cs="Consolas"/>
                <w:sz w:val="16"/>
              </w:rPr>
              <w:t>2,411.0</w:t>
            </w:r>
          </w:p>
        </w:tc>
        <w:tc>
          <w:tcPr>
            <w:tcW w:w="1170" w:type="dxa"/>
            <w:tcBorders>
              <w:top w:val="single" w:sz="0" w:space="0" w:color="000000"/>
              <w:bottom w:val="single" w:sz="0" w:space="0" w:color="000000"/>
            </w:tcBorders>
          </w:tcPr>
          <w:p w14:paraId="717D8A25" w14:textId="77777777" w:rsidR="00AC1205" w:rsidRDefault="00000000">
            <w:pPr>
              <w:jc w:val="right"/>
            </w:pPr>
            <w:r>
              <w:rPr>
                <w:rFonts w:ascii="Consolas" w:eastAsia="Consolas" w:hAnsi="Consolas" w:cs="Consolas"/>
                <w:sz w:val="16"/>
              </w:rPr>
              <w:t>7,137.0</w:t>
            </w:r>
          </w:p>
        </w:tc>
        <w:tc>
          <w:tcPr>
            <w:tcW w:w="1170" w:type="dxa"/>
            <w:tcBorders>
              <w:top w:val="single" w:sz="0" w:space="0" w:color="000000"/>
              <w:bottom w:val="single" w:sz="0" w:space="0" w:color="000000"/>
            </w:tcBorders>
          </w:tcPr>
          <w:p w14:paraId="717D8A26" w14:textId="77777777" w:rsidR="00AC1205" w:rsidRDefault="00000000">
            <w:pPr>
              <w:jc w:val="right"/>
            </w:pPr>
            <w:r>
              <w:rPr>
                <w:rFonts w:ascii="Consolas" w:eastAsia="Consolas" w:hAnsi="Consolas" w:cs="Consolas"/>
                <w:sz w:val="16"/>
              </w:rPr>
              <w:t>2,580.3</w:t>
            </w:r>
          </w:p>
        </w:tc>
      </w:tr>
    </w:tbl>
    <w:p w14:paraId="717D8A28" w14:textId="77777777" w:rsidR="00AC1205" w:rsidRDefault="00AC1205"/>
    <w:p w14:paraId="717D8A29" w14:textId="77777777" w:rsidR="00AC1205" w:rsidRDefault="00000000">
      <w:r>
        <w:br/>
      </w:r>
    </w:p>
    <w:p w14:paraId="717D8A2A" w14:textId="77777777" w:rsidR="00AC1205" w:rsidRDefault="00000000">
      <w:pPr>
        <w:shd w:val="solid" w:color="B0C4DE" w:fill="auto"/>
      </w:pPr>
      <w:r>
        <w:rPr>
          <w:b/>
          <w:sz w:val="26"/>
        </w:rPr>
        <w:t>isco88_3</w:t>
      </w:r>
    </w:p>
    <w:p w14:paraId="717D8A2B" w14:textId="77777777" w:rsidR="00AC1205" w:rsidRDefault="00000000">
      <w:pPr>
        <w:rPr>
          <w:color w:val="4682B4"/>
        </w:rPr>
      </w:pPr>
      <w:r>
        <w:rPr>
          <w:color w:val="4682B4"/>
        </w:rPr>
        <w:t>Occupation: ISCO-88 3 digits</w:t>
      </w:r>
      <w:r>
        <w:rPr>
          <w:color w:val="4682B4"/>
        </w:rPr>
        <w:br/>
        <w:t>&lt;100+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8A2D" w14:textId="77777777">
        <w:tc>
          <w:tcPr>
            <w:tcW w:w="9360" w:type="dxa"/>
          </w:tcPr>
          <w:p w14:paraId="717D8A2C" w14:textId="77777777" w:rsidR="00AC1205" w:rsidRDefault="00000000">
            <w:r>
              <w:rPr>
                <w:rFonts w:ascii="Consolas" w:eastAsia="Consolas" w:hAnsi="Consolas" w:cs="Consolas"/>
                <w:b/>
                <w:sz w:val="18"/>
              </w:rPr>
              <w:t xml:space="preserve">       Name: </w:t>
            </w:r>
            <w:r>
              <w:rPr>
                <w:rFonts w:ascii="Consolas" w:eastAsia="Consolas" w:hAnsi="Consolas" w:cs="Consolas"/>
                <w:sz w:val="18"/>
              </w:rPr>
              <w:t>isco88_3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ISCO-88 3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2,648,628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249.44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290.94         </w:t>
            </w:r>
          </w:p>
        </w:tc>
      </w:tr>
    </w:tbl>
    <w:p w14:paraId="717D8A2E"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A37" w14:textId="77777777">
        <w:tc>
          <w:tcPr>
            <w:tcW w:w="1170" w:type="dxa"/>
            <w:tcBorders>
              <w:top w:val="single" w:sz="0" w:space="0" w:color="000000"/>
              <w:bottom w:val="single" w:sz="0" w:space="0" w:color="000000"/>
            </w:tcBorders>
          </w:tcPr>
          <w:p w14:paraId="717D8A2F" w14:textId="77777777" w:rsidR="00AC1205" w:rsidRDefault="00AC1205">
            <w:pPr>
              <w:jc w:val="right"/>
            </w:pPr>
          </w:p>
        </w:tc>
        <w:tc>
          <w:tcPr>
            <w:tcW w:w="1170" w:type="dxa"/>
            <w:tcBorders>
              <w:top w:val="single" w:sz="0" w:space="0" w:color="000000"/>
              <w:bottom w:val="single" w:sz="0" w:space="0" w:color="000000"/>
            </w:tcBorders>
          </w:tcPr>
          <w:p w14:paraId="717D8A30"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8A31"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8A32"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8A33"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8A34"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8A35"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8A36" w14:textId="77777777" w:rsidR="00AC1205" w:rsidRDefault="00000000">
            <w:pPr>
              <w:jc w:val="right"/>
            </w:pPr>
            <w:r>
              <w:rPr>
                <w:rFonts w:ascii="Consolas" w:eastAsia="Consolas" w:hAnsi="Consolas" w:cs="Consolas"/>
                <w:sz w:val="16"/>
              </w:rPr>
              <w:t>SD</w:t>
            </w:r>
          </w:p>
        </w:tc>
      </w:tr>
      <w:tr w:rsidR="00AC1205" w14:paraId="717D8A40" w14:textId="77777777">
        <w:tc>
          <w:tcPr>
            <w:tcW w:w="1170" w:type="dxa"/>
            <w:tcBorders>
              <w:top w:val="single" w:sz="0" w:space="0" w:color="000000"/>
            </w:tcBorders>
          </w:tcPr>
          <w:p w14:paraId="717D8A38"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8A3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A3A"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A3B"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A3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A3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A3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A3F" w14:textId="77777777" w:rsidR="00AC1205" w:rsidRDefault="00000000">
            <w:pPr>
              <w:jc w:val="right"/>
            </w:pPr>
            <w:r>
              <w:rPr>
                <w:rFonts w:ascii="Consolas" w:eastAsia="Consolas" w:hAnsi="Consolas" w:cs="Consolas"/>
                <w:sz w:val="16"/>
              </w:rPr>
              <w:t>.</w:t>
            </w:r>
          </w:p>
        </w:tc>
      </w:tr>
      <w:tr w:rsidR="00AC1205" w14:paraId="717D8A49" w14:textId="77777777">
        <w:tc>
          <w:tcPr>
            <w:tcW w:w="1170" w:type="dxa"/>
          </w:tcPr>
          <w:p w14:paraId="717D8A41" w14:textId="77777777" w:rsidR="00AC1205" w:rsidRDefault="00000000">
            <w:pPr>
              <w:jc w:val="right"/>
            </w:pPr>
            <w:r>
              <w:rPr>
                <w:rFonts w:ascii="Consolas" w:eastAsia="Consolas" w:hAnsi="Consolas" w:cs="Consolas"/>
                <w:sz w:val="16"/>
              </w:rPr>
              <w:t>[2] KOR</w:t>
            </w:r>
          </w:p>
        </w:tc>
        <w:tc>
          <w:tcPr>
            <w:tcW w:w="1170" w:type="dxa"/>
          </w:tcPr>
          <w:p w14:paraId="717D8A42" w14:textId="77777777" w:rsidR="00AC1205" w:rsidRDefault="00000000">
            <w:pPr>
              <w:jc w:val="right"/>
            </w:pPr>
            <w:r>
              <w:rPr>
                <w:rFonts w:ascii="Consolas" w:eastAsia="Consolas" w:hAnsi="Consolas" w:cs="Consolas"/>
                <w:sz w:val="16"/>
              </w:rPr>
              <w:t>.</w:t>
            </w:r>
          </w:p>
        </w:tc>
        <w:tc>
          <w:tcPr>
            <w:tcW w:w="1170" w:type="dxa"/>
          </w:tcPr>
          <w:p w14:paraId="717D8A43" w14:textId="77777777" w:rsidR="00AC1205" w:rsidRDefault="00000000">
            <w:pPr>
              <w:jc w:val="right"/>
            </w:pPr>
            <w:r>
              <w:rPr>
                <w:rFonts w:ascii="Consolas" w:eastAsia="Consolas" w:hAnsi="Consolas" w:cs="Consolas"/>
                <w:sz w:val="16"/>
              </w:rPr>
              <w:t>.</w:t>
            </w:r>
          </w:p>
        </w:tc>
        <w:tc>
          <w:tcPr>
            <w:tcW w:w="1170" w:type="dxa"/>
          </w:tcPr>
          <w:p w14:paraId="717D8A44" w14:textId="77777777" w:rsidR="00AC1205" w:rsidRDefault="00000000">
            <w:pPr>
              <w:jc w:val="right"/>
            </w:pPr>
            <w:r>
              <w:rPr>
                <w:rFonts w:ascii="Consolas" w:eastAsia="Consolas" w:hAnsi="Consolas" w:cs="Consolas"/>
                <w:sz w:val="16"/>
              </w:rPr>
              <w:t>.</w:t>
            </w:r>
          </w:p>
        </w:tc>
        <w:tc>
          <w:tcPr>
            <w:tcW w:w="1170" w:type="dxa"/>
          </w:tcPr>
          <w:p w14:paraId="717D8A45" w14:textId="77777777" w:rsidR="00AC1205" w:rsidRDefault="00000000">
            <w:pPr>
              <w:jc w:val="right"/>
            </w:pPr>
            <w:r>
              <w:rPr>
                <w:rFonts w:ascii="Consolas" w:eastAsia="Consolas" w:hAnsi="Consolas" w:cs="Consolas"/>
                <w:sz w:val="16"/>
              </w:rPr>
              <w:t>.</w:t>
            </w:r>
          </w:p>
        </w:tc>
        <w:tc>
          <w:tcPr>
            <w:tcW w:w="1170" w:type="dxa"/>
          </w:tcPr>
          <w:p w14:paraId="717D8A46" w14:textId="77777777" w:rsidR="00AC1205" w:rsidRDefault="00000000">
            <w:pPr>
              <w:jc w:val="right"/>
            </w:pPr>
            <w:r>
              <w:rPr>
                <w:rFonts w:ascii="Consolas" w:eastAsia="Consolas" w:hAnsi="Consolas" w:cs="Consolas"/>
                <w:sz w:val="16"/>
              </w:rPr>
              <w:t>.</w:t>
            </w:r>
          </w:p>
        </w:tc>
        <w:tc>
          <w:tcPr>
            <w:tcW w:w="1170" w:type="dxa"/>
          </w:tcPr>
          <w:p w14:paraId="717D8A47" w14:textId="77777777" w:rsidR="00AC1205" w:rsidRDefault="00000000">
            <w:pPr>
              <w:jc w:val="right"/>
            </w:pPr>
            <w:r>
              <w:rPr>
                <w:rFonts w:ascii="Consolas" w:eastAsia="Consolas" w:hAnsi="Consolas" w:cs="Consolas"/>
                <w:sz w:val="16"/>
              </w:rPr>
              <w:t>.</w:t>
            </w:r>
          </w:p>
        </w:tc>
        <w:tc>
          <w:tcPr>
            <w:tcW w:w="1170" w:type="dxa"/>
          </w:tcPr>
          <w:p w14:paraId="717D8A48" w14:textId="77777777" w:rsidR="00AC1205" w:rsidRDefault="00000000">
            <w:pPr>
              <w:jc w:val="right"/>
            </w:pPr>
            <w:r>
              <w:rPr>
                <w:rFonts w:ascii="Consolas" w:eastAsia="Consolas" w:hAnsi="Consolas" w:cs="Consolas"/>
                <w:sz w:val="16"/>
              </w:rPr>
              <w:t>.</w:t>
            </w:r>
          </w:p>
        </w:tc>
      </w:tr>
      <w:tr w:rsidR="00AC1205" w14:paraId="717D8A52" w14:textId="77777777">
        <w:tc>
          <w:tcPr>
            <w:tcW w:w="1170" w:type="dxa"/>
          </w:tcPr>
          <w:p w14:paraId="717D8A4A" w14:textId="77777777" w:rsidR="00AC1205" w:rsidRDefault="00000000">
            <w:pPr>
              <w:jc w:val="right"/>
            </w:pPr>
            <w:r>
              <w:rPr>
                <w:rFonts w:ascii="Consolas" w:eastAsia="Consolas" w:hAnsi="Consolas" w:cs="Consolas"/>
                <w:sz w:val="16"/>
              </w:rPr>
              <w:t>[3] USA</w:t>
            </w:r>
          </w:p>
        </w:tc>
        <w:tc>
          <w:tcPr>
            <w:tcW w:w="1170" w:type="dxa"/>
          </w:tcPr>
          <w:p w14:paraId="717D8A4B" w14:textId="77777777" w:rsidR="00AC1205" w:rsidRDefault="00000000">
            <w:pPr>
              <w:jc w:val="right"/>
            </w:pPr>
            <w:r>
              <w:rPr>
                <w:rFonts w:ascii="Consolas" w:eastAsia="Consolas" w:hAnsi="Consolas" w:cs="Consolas"/>
                <w:sz w:val="16"/>
              </w:rPr>
              <w:t>.</w:t>
            </w:r>
          </w:p>
        </w:tc>
        <w:tc>
          <w:tcPr>
            <w:tcW w:w="1170" w:type="dxa"/>
          </w:tcPr>
          <w:p w14:paraId="717D8A4C" w14:textId="77777777" w:rsidR="00AC1205" w:rsidRDefault="00000000">
            <w:pPr>
              <w:jc w:val="right"/>
            </w:pPr>
            <w:r>
              <w:rPr>
                <w:rFonts w:ascii="Consolas" w:eastAsia="Consolas" w:hAnsi="Consolas" w:cs="Consolas"/>
                <w:sz w:val="16"/>
              </w:rPr>
              <w:t>.</w:t>
            </w:r>
          </w:p>
        </w:tc>
        <w:tc>
          <w:tcPr>
            <w:tcW w:w="1170" w:type="dxa"/>
          </w:tcPr>
          <w:p w14:paraId="717D8A4D" w14:textId="77777777" w:rsidR="00AC1205" w:rsidRDefault="00000000">
            <w:pPr>
              <w:jc w:val="right"/>
            </w:pPr>
            <w:r>
              <w:rPr>
                <w:rFonts w:ascii="Consolas" w:eastAsia="Consolas" w:hAnsi="Consolas" w:cs="Consolas"/>
                <w:sz w:val="16"/>
              </w:rPr>
              <w:t>.</w:t>
            </w:r>
          </w:p>
        </w:tc>
        <w:tc>
          <w:tcPr>
            <w:tcW w:w="1170" w:type="dxa"/>
          </w:tcPr>
          <w:p w14:paraId="717D8A4E" w14:textId="77777777" w:rsidR="00AC1205" w:rsidRDefault="00000000">
            <w:pPr>
              <w:jc w:val="right"/>
            </w:pPr>
            <w:r>
              <w:rPr>
                <w:rFonts w:ascii="Consolas" w:eastAsia="Consolas" w:hAnsi="Consolas" w:cs="Consolas"/>
                <w:sz w:val="16"/>
              </w:rPr>
              <w:t>.</w:t>
            </w:r>
          </w:p>
        </w:tc>
        <w:tc>
          <w:tcPr>
            <w:tcW w:w="1170" w:type="dxa"/>
          </w:tcPr>
          <w:p w14:paraId="717D8A4F" w14:textId="77777777" w:rsidR="00AC1205" w:rsidRDefault="00000000">
            <w:pPr>
              <w:jc w:val="right"/>
            </w:pPr>
            <w:r>
              <w:rPr>
                <w:rFonts w:ascii="Consolas" w:eastAsia="Consolas" w:hAnsi="Consolas" w:cs="Consolas"/>
                <w:sz w:val="16"/>
              </w:rPr>
              <w:t>.</w:t>
            </w:r>
          </w:p>
        </w:tc>
        <w:tc>
          <w:tcPr>
            <w:tcW w:w="1170" w:type="dxa"/>
          </w:tcPr>
          <w:p w14:paraId="717D8A50" w14:textId="77777777" w:rsidR="00AC1205" w:rsidRDefault="00000000">
            <w:pPr>
              <w:jc w:val="right"/>
            </w:pPr>
            <w:r>
              <w:rPr>
                <w:rFonts w:ascii="Consolas" w:eastAsia="Consolas" w:hAnsi="Consolas" w:cs="Consolas"/>
                <w:sz w:val="16"/>
              </w:rPr>
              <w:t>.</w:t>
            </w:r>
          </w:p>
        </w:tc>
        <w:tc>
          <w:tcPr>
            <w:tcW w:w="1170" w:type="dxa"/>
          </w:tcPr>
          <w:p w14:paraId="717D8A51" w14:textId="77777777" w:rsidR="00AC1205" w:rsidRDefault="00000000">
            <w:pPr>
              <w:jc w:val="right"/>
            </w:pPr>
            <w:r>
              <w:rPr>
                <w:rFonts w:ascii="Consolas" w:eastAsia="Consolas" w:hAnsi="Consolas" w:cs="Consolas"/>
                <w:sz w:val="16"/>
              </w:rPr>
              <w:t>.</w:t>
            </w:r>
          </w:p>
        </w:tc>
      </w:tr>
      <w:tr w:rsidR="00AC1205" w14:paraId="717D8A5B" w14:textId="77777777">
        <w:tc>
          <w:tcPr>
            <w:tcW w:w="1170" w:type="dxa"/>
          </w:tcPr>
          <w:p w14:paraId="717D8A53" w14:textId="77777777" w:rsidR="00AC1205" w:rsidRDefault="00000000">
            <w:pPr>
              <w:jc w:val="right"/>
            </w:pPr>
            <w:r>
              <w:rPr>
                <w:rFonts w:ascii="Consolas" w:eastAsia="Consolas" w:hAnsi="Consolas" w:cs="Consolas"/>
                <w:sz w:val="16"/>
              </w:rPr>
              <w:t>[5] SWT</w:t>
            </w:r>
          </w:p>
        </w:tc>
        <w:tc>
          <w:tcPr>
            <w:tcW w:w="1170" w:type="dxa"/>
          </w:tcPr>
          <w:p w14:paraId="717D8A54" w14:textId="77777777" w:rsidR="00AC1205" w:rsidRDefault="00000000">
            <w:pPr>
              <w:jc w:val="right"/>
            </w:pPr>
            <w:r>
              <w:rPr>
                <w:rFonts w:ascii="Consolas" w:eastAsia="Consolas" w:hAnsi="Consolas" w:cs="Consolas"/>
                <w:sz w:val="16"/>
              </w:rPr>
              <w:t>.</w:t>
            </w:r>
          </w:p>
        </w:tc>
        <w:tc>
          <w:tcPr>
            <w:tcW w:w="1170" w:type="dxa"/>
          </w:tcPr>
          <w:p w14:paraId="717D8A55" w14:textId="77777777" w:rsidR="00AC1205" w:rsidRDefault="00000000">
            <w:pPr>
              <w:jc w:val="right"/>
            </w:pPr>
            <w:r>
              <w:rPr>
                <w:rFonts w:ascii="Consolas" w:eastAsia="Consolas" w:hAnsi="Consolas" w:cs="Consolas"/>
                <w:sz w:val="16"/>
              </w:rPr>
              <w:t>.</w:t>
            </w:r>
          </w:p>
        </w:tc>
        <w:tc>
          <w:tcPr>
            <w:tcW w:w="1170" w:type="dxa"/>
          </w:tcPr>
          <w:p w14:paraId="717D8A56" w14:textId="77777777" w:rsidR="00AC1205" w:rsidRDefault="00000000">
            <w:pPr>
              <w:jc w:val="right"/>
            </w:pPr>
            <w:r>
              <w:rPr>
                <w:rFonts w:ascii="Consolas" w:eastAsia="Consolas" w:hAnsi="Consolas" w:cs="Consolas"/>
                <w:sz w:val="16"/>
              </w:rPr>
              <w:t>.</w:t>
            </w:r>
          </w:p>
        </w:tc>
        <w:tc>
          <w:tcPr>
            <w:tcW w:w="1170" w:type="dxa"/>
          </w:tcPr>
          <w:p w14:paraId="717D8A57" w14:textId="77777777" w:rsidR="00AC1205" w:rsidRDefault="00000000">
            <w:pPr>
              <w:jc w:val="right"/>
            </w:pPr>
            <w:r>
              <w:rPr>
                <w:rFonts w:ascii="Consolas" w:eastAsia="Consolas" w:hAnsi="Consolas" w:cs="Consolas"/>
                <w:sz w:val="16"/>
              </w:rPr>
              <w:t>.</w:t>
            </w:r>
          </w:p>
        </w:tc>
        <w:tc>
          <w:tcPr>
            <w:tcW w:w="1170" w:type="dxa"/>
          </w:tcPr>
          <w:p w14:paraId="717D8A58" w14:textId="77777777" w:rsidR="00AC1205" w:rsidRDefault="00000000">
            <w:pPr>
              <w:jc w:val="right"/>
            </w:pPr>
            <w:r>
              <w:rPr>
                <w:rFonts w:ascii="Consolas" w:eastAsia="Consolas" w:hAnsi="Consolas" w:cs="Consolas"/>
                <w:sz w:val="16"/>
              </w:rPr>
              <w:t>.</w:t>
            </w:r>
          </w:p>
        </w:tc>
        <w:tc>
          <w:tcPr>
            <w:tcW w:w="1170" w:type="dxa"/>
          </w:tcPr>
          <w:p w14:paraId="717D8A59" w14:textId="77777777" w:rsidR="00AC1205" w:rsidRDefault="00000000">
            <w:pPr>
              <w:jc w:val="right"/>
            </w:pPr>
            <w:r>
              <w:rPr>
                <w:rFonts w:ascii="Consolas" w:eastAsia="Consolas" w:hAnsi="Consolas" w:cs="Consolas"/>
                <w:sz w:val="16"/>
              </w:rPr>
              <w:t>.</w:t>
            </w:r>
          </w:p>
        </w:tc>
        <w:tc>
          <w:tcPr>
            <w:tcW w:w="1170" w:type="dxa"/>
          </w:tcPr>
          <w:p w14:paraId="717D8A5A" w14:textId="77777777" w:rsidR="00AC1205" w:rsidRDefault="00000000">
            <w:pPr>
              <w:jc w:val="right"/>
            </w:pPr>
            <w:r>
              <w:rPr>
                <w:rFonts w:ascii="Consolas" w:eastAsia="Consolas" w:hAnsi="Consolas" w:cs="Consolas"/>
                <w:sz w:val="16"/>
              </w:rPr>
              <w:t>.</w:t>
            </w:r>
          </w:p>
        </w:tc>
      </w:tr>
      <w:tr w:rsidR="00AC1205" w14:paraId="717D8A64" w14:textId="77777777">
        <w:tc>
          <w:tcPr>
            <w:tcW w:w="1170" w:type="dxa"/>
          </w:tcPr>
          <w:p w14:paraId="717D8A5C" w14:textId="77777777" w:rsidR="00AC1205" w:rsidRDefault="00000000">
            <w:pPr>
              <w:jc w:val="right"/>
            </w:pPr>
            <w:r>
              <w:rPr>
                <w:rFonts w:ascii="Consolas" w:eastAsia="Consolas" w:hAnsi="Consolas" w:cs="Consolas"/>
                <w:sz w:val="16"/>
              </w:rPr>
              <w:t>[6] GER</w:t>
            </w:r>
          </w:p>
        </w:tc>
        <w:tc>
          <w:tcPr>
            <w:tcW w:w="1170" w:type="dxa"/>
          </w:tcPr>
          <w:p w14:paraId="717D8A5D" w14:textId="77777777" w:rsidR="00AC1205" w:rsidRDefault="00000000">
            <w:pPr>
              <w:jc w:val="right"/>
            </w:pPr>
            <w:r>
              <w:rPr>
                <w:rFonts w:ascii="Consolas" w:eastAsia="Consolas" w:hAnsi="Consolas" w:cs="Consolas"/>
                <w:sz w:val="16"/>
              </w:rPr>
              <w:t>.</w:t>
            </w:r>
          </w:p>
        </w:tc>
        <w:tc>
          <w:tcPr>
            <w:tcW w:w="1170" w:type="dxa"/>
          </w:tcPr>
          <w:p w14:paraId="717D8A5E" w14:textId="77777777" w:rsidR="00AC1205" w:rsidRDefault="00000000">
            <w:pPr>
              <w:jc w:val="right"/>
            </w:pPr>
            <w:r>
              <w:rPr>
                <w:rFonts w:ascii="Consolas" w:eastAsia="Consolas" w:hAnsi="Consolas" w:cs="Consolas"/>
                <w:sz w:val="16"/>
              </w:rPr>
              <w:t>.</w:t>
            </w:r>
          </w:p>
        </w:tc>
        <w:tc>
          <w:tcPr>
            <w:tcW w:w="1170" w:type="dxa"/>
          </w:tcPr>
          <w:p w14:paraId="717D8A5F" w14:textId="77777777" w:rsidR="00AC1205" w:rsidRDefault="00000000">
            <w:pPr>
              <w:jc w:val="right"/>
            </w:pPr>
            <w:r>
              <w:rPr>
                <w:rFonts w:ascii="Consolas" w:eastAsia="Consolas" w:hAnsi="Consolas" w:cs="Consolas"/>
                <w:sz w:val="16"/>
              </w:rPr>
              <w:t>.</w:t>
            </w:r>
          </w:p>
        </w:tc>
        <w:tc>
          <w:tcPr>
            <w:tcW w:w="1170" w:type="dxa"/>
          </w:tcPr>
          <w:p w14:paraId="717D8A60" w14:textId="77777777" w:rsidR="00AC1205" w:rsidRDefault="00000000">
            <w:pPr>
              <w:jc w:val="right"/>
            </w:pPr>
            <w:r>
              <w:rPr>
                <w:rFonts w:ascii="Consolas" w:eastAsia="Consolas" w:hAnsi="Consolas" w:cs="Consolas"/>
                <w:sz w:val="16"/>
              </w:rPr>
              <w:t>.</w:t>
            </w:r>
          </w:p>
        </w:tc>
        <w:tc>
          <w:tcPr>
            <w:tcW w:w="1170" w:type="dxa"/>
          </w:tcPr>
          <w:p w14:paraId="717D8A61" w14:textId="77777777" w:rsidR="00AC1205" w:rsidRDefault="00000000">
            <w:pPr>
              <w:jc w:val="right"/>
            </w:pPr>
            <w:r>
              <w:rPr>
                <w:rFonts w:ascii="Consolas" w:eastAsia="Consolas" w:hAnsi="Consolas" w:cs="Consolas"/>
                <w:sz w:val="16"/>
              </w:rPr>
              <w:t>.</w:t>
            </w:r>
          </w:p>
        </w:tc>
        <w:tc>
          <w:tcPr>
            <w:tcW w:w="1170" w:type="dxa"/>
          </w:tcPr>
          <w:p w14:paraId="717D8A62" w14:textId="77777777" w:rsidR="00AC1205" w:rsidRDefault="00000000">
            <w:pPr>
              <w:jc w:val="right"/>
            </w:pPr>
            <w:r>
              <w:rPr>
                <w:rFonts w:ascii="Consolas" w:eastAsia="Consolas" w:hAnsi="Consolas" w:cs="Consolas"/>
                <w:sz w:val="16"/>
              </w:rPr>
              <w:t>.</w:t>
            </w:r>
          </w:p>
        </w:tc>
        <w:tc>
          <w:tcPr>
            <w:tcW w:w="1170" w:type="dxa"/>
          </w:tcPr>
          <w:p w14:paraId="717D8A63" w14:textId="77777777" w:rsidR="00AC1205" w:rsidRDefault="00000000">
            <w:pPr>
              <w:jc w:val="right"/>
            </w:pPr>
            <w:r>
              <w:rPr>
                <w:rFonts w:ascii="Consolas" w:eastAsia="Consolas" w:hAnsi="Consolas" w:cs="Consolas"/>
                <w:sz w:val="16"/>
              </w:rPr>
              <w:t>.</w:t>
            </w:r>
          </w:p>
        </w:tc>
      </w:tr>
      <w:tr w:rsidR="00AC1205" w14:paraId="717D8A6D" w14:textId="77777777">
        <w:tc>
          <w:tcPr>
            <w:tcW w:w="1170" w:type="dxa"/>
          </w:tcPr>
          <w:p w14:paraId="717D8A65" w14:textId="77777777" w:rsidR="00AC1205" w:rsidRDefault="00000000">
            <w:pPr>
              <w:jc w:val="right"/>
            </w:pPr>
            <w:r>
              <w:rPr>
                <w:rFonts w:ascii="Consolas" w:eastAsia="Consolas" w:hAnsi="Consolas" w:cs="Consolas"/>
                <w:sz w:val="16"/>
              </w:rPr>
              <w:t>[7] UK</w:t>
            </w:r>
          </w:p>
        </w:tc>
        <w:tc>
          <w:tcPr>
            <w:tcW w:w="1170" w:type="dxa"/>
          </w:tcPr>
          <w:p w14:paraId="717D8A66" w14:textId="77777777" w:rsidR="00AC1205" w:rsidRDefault="00000000">
            <w:pPr>
              <w:jc w:val="right"/>
            </w:pPr>
            <w:r>
              <w:rPr>
                <w:rFonts w:ascii="Consolas" w:eastAsia="Consolas" w:hAnsi="Consolas" w:cs="Consolas"/>
                <w:sz w:val="16"/>
              </w:rPr>
              <w:t>-3.0</w:t>
            </w:r>
          </w:p>
        </w:tc>
        <w:tc>
          <w:tcPr>
            <w:tcW w:w="1170" w:type="dxa"/>
          </w:tcPr>
          <w:p w14:paraId="717D8A67" w14:textId="77777777" w:rsidR="00AC1205" w:rsidRDefault="00000000">
            <w:pPr>
              <w:jc w:val="right"/>
            </w:pPr>
            <w:r>
              <w:rPr>
                <w:rFonts w:ascii="Consolas" w:eastAsia="Consolas" w:hAnsi="Consolas" w:cs="Consolas"/>
                <w:sz w:val="16"/>
              </w:rPr>
              <w:t>933.0</w:t>
            </w:r>
          </w:p>
        </w:tc>
        <w:tc>
          <w:tcPr>
            <w:tcW w:w="1170" w:type="dxa"/>
          </w:tcPr>
          <w:p w14:paraId="717D8A68" w14:textId="77777777" w:rsidR="00AC1205" w:rsidRDefault="00000000">
            <w:pPr>
              <w:jc w:val="right"/>
            </w:pPr>
            <w:r>
              <w:rPr>
                <w:rFonts w:ascii="Consolas" w:eastAsia="Consolas" w:hAnsi="Consolas" w:cs="Consolas"/>
                <w:sz w:val="16"/>
              </w:rPr>
              <w:t>249.4</w:t>
            </w:r>
          </w:p>
        </w:tc>
        <w:tc>
          <w:tcPr>
            <w:tcW w:w="1170" w:type="dxa"/>
          </w:tcPr>
          <w:p w14:paraId="717D8A69" w14:textId="77777777" w:rsidR="00AC1205" w:rsidRDefault="00000000">
            <w:pPr>
              <w:jc w:val="right"/>
            </w:pPr>
            <w:r>
              <w:rPr>
                <w:rFonts w:ascii="Consolas" w:eastAsia="Consolas" w:hAnsi="Consolas" w:cs="Consolas"/>
                <w:sz w:val="16"/>
              </w:rPr>
              <w:t>123.0</w:t>
            </w:r>
          </w:p>
        </w:tc>
        <w:tc>
          <w:tcPr>
            <w:tcW w:w="1170" w:type="dxa"/>
          </w:tcPr>
          <w:p w14:paraId="717D8A6A" w14:textId="77777777" w:rsidR="00AC1205" w:rsidRDefault="00000000">
            <w:pPr>
              <w:jc w:val="right"/>
            </w:pPr>
            <w:r>
              <w:rPr>
                <w:rFonts w:ascii="Consolas" w:eastAsia="Consolas" w:hAnsi="Consolas" w:cs="Consolas"/>
                <w:sz w:val="16"/>
              </w:rPr>
              <w:t>-3.0</w:t>
            </w:r>
          </w:p>
        </w:tc>
        <w:tc>
          <w:tcPr>
            <w:tcW w:w="1170" w:type="dxa"/>
          </w:tcPr>
          <w:p w14:paraId="717D8A6B" w14:textId="77777777" w:rsidR="00AC1205" w:rsidRDefault="00000000">
            <w:pPr>
              <w:jc w:val="right"/>
            </w:pPr>
            <w:r>
              <w:rPr>
                <w:rFonts w:ascii="Consolas" w:eastAsia="Consolas" w:hAnsi="Consolas" w:cs="Consolas"/>
                <w:sz w:val="16"/>
              </w:rPr>
              <w:t>422.0</w:t>
            </w:r>
          </w:p>
        </w:tc>
        <w:tc>
          <w:tcPr>
            <w:tcW w:w="1170" w:type="dxa"/>
          </w:tcPr>
          <w:p w14:paraId="717D8A6C" w14:textId="77777777" w:rsidR="00AC1205" w:rsidRDefault="00000000">
            <w:pPr>
              <w:jc w:val="right"/>
            </w:pPr>
            <w:r>
              <w:rPr>
                <w:rFonts w:ascii="Consolas" w:eastAsia="Consolas" w:hAnsi="Consolas" w:cs="Consolas"/>
                <w:sz w:val="16"/>
              </w:rPr>
              <w:t>290.9</w:t>
            </w:r>
          </w:p>
        </w:tc>
      </w:tr>
      <w:tr w:rsidR="00AC1205" w14:paraId="717D8A76" w14:textId="77777777">
        <w:tc>
          <w:tcPr>
            <w:tcW w:w="1170" w:type="dxa"/>
            <w:tcBorders>
              <w:bottom w:val="single" w:sz="0" w:space="0" w:color="000000"/>
            </w:tcBorders>
          </w:tcPr>
          <w:p w14:paraId="717D8A6E"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8A6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7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7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7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73"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74"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75" w14:textId="77777777" w:rsidR="00AC1205" w:rsidRDefault="00000000">
            <w:pPr>
              <w:jc w:val="right"/>
            </w:pPr>
            <w:r>
              <w:rPr>
                <w:rFonts w:ascii="Consolas" w:eastAsia="Consolas" w:hAnsi="Consolas" w:cs="Consolas"/>
                <w:sz w:val="16"/>
              </w:rPr>
              <w:t>.</w:t>
            </w:r>
          </w:p>
        </w:tc>
      </w:tr>
      <w:tr w:rsidR="00AC1205" w14:paraId="717D8A7F" w14:textId="77777777">
        <w:tc>
          <w:tcPr>
            <w:tcW w:w="1170" w:type="dxa"/>
            <w:tcBorders>
              <w:top w:val="single" w:sz="0" w:space="0" w:color="000000"/>
              <w:bottom w:val="single" w:sz="0" w:space="0" w:color="000000"/>
            </w:tcBorders>
          </w:tcPr>
          <w:p w14:paraId="717D8A77"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8A78"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8A79" w14:textId="77777777" w:rsidR="00AC1205" w:rsidRDefault="00000000">
            <w:pPr>
              <w:jc w:val="right"/>
            </w:pPr>
            <w:r>
              <w:rPr>
                <w:rFonts w:ascii="Consolas" w:eastAsia="Consolas" w:hAnsi="Consolas" w:cs="Consolas"/>
                <w:sz w:val="16"/>
              </w:rPr>
              <w:t>933.0</w:t>
            </w:r>
          </w:p>
        </w:tc>
        <w:tc>
          <w:tcPr>
            <w:tcW w:w="1170" w:type="dxa"/>
            <w:tcBorders>
              <w:top w:val="single" w:sz="0" w:space="0" w:color="000000"/>
              <w:bottom w:val="single" w:sz="0" w:space="0" w:color="000000"/>
            </w:tcBorders>
          </w:tcPr>
          <w:p w14:paraId="717D8A7A" w14:textId="77777777" w:rsidR="00AC1205" w:rsidRDefault="00000000">
            <w:pPr>
              <w:jc w:val="right"/>
            </w:pPr>
            <w:r>
              <w:rPr>
                <w:rFonts w:ascii="Consolas" w:eastAsia="Consolas" w:hAnsi="Consolas" w:cs="Consolas"/>
                <w:sz w:val="16"/>
              </w:rPr>
              <w:t>249.4</w:t>
            </w:r>
          </w:p>
        </w:tc>
        <w:tc>
          <w:tcPr>
            <w:tcW w:w="1170" w:type="dxa"/>
            <w:tcBorders>
              <w:top w:val="single" w:sz="0" w:space="0" w:color="000000"/>
              <w:bottom w:val="single" w:sz="0" w:space="0" w:color="000000"/>
            </w:tcBorders>
          </w:tcPr>
          <w:p w14:paraId="717D8A7B" w14:textId="77777777" w:rsidR="00AC1205" w:rsidRDefault="00000000">
            <w:pPr>
              <w:jc w:val="right"/>
            </w:pPr>
            <w:r>
              <w:rPr>
                <w:rFonts w:ascii="Consolas" w:eastAsia="Consolas" w:hAnsi="Consolas" w:cs="Consolas"/>
                <w:sz w:val="16"/>
              </w:rPr>
              <w:t>123.0</w:t>
            </w:r>
          </w:p>
        </w:tc>
        <w:tc>
          <w:tcPr>
            <w:tcW w:w="1170" w:type="dxa"/>
            <w:tcBorders>
              <w:top w:val="single" w:sz="0" w:space="0" w:color="000000"/>
              <w:bottom w:val="single" w:sz="0" w:space="0" w:color="000000"/>
            </w:tcBorders>
          </w:tcPr>
          <w:p w14:paraId="717D8A7C"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8A7D" w14:textId="77777777" w:rsidR="00AC1205" w:rsidRDefault="00000000">
            <w:pPr>
              <w:jc w:val="right"/>
            </w:pPr>
            <w:r>
              <w:rPr>
                <w:rFonts w:ascii="Consolas" w:eastAsia="Consolas" w:hAnsi="Consolas" w:cs="Consolas"/>
                <w:sz w:val="16"/>
              </w:rPr>
              <w:t>422.0</w:t>
            </w:r>
          </w:p>
        </w:tc>
        <w:tc>
          <w:tcPr>
            <w:tcW w:w="1170" w:type="dxa"/>
            <w:tcBorders>
              <w:top w:val="single" w:sz="0" w:space="0" w:color="000000"/>
              <w:bottom w:val="single" w:sz="0" w:space="0" w:color="000000"/>
            </w:tcBorders>
          </w:tcPr>
          <w:p w14:paraId="717D8A7E" w14:textId="77777777" w:rsidR="00AC1205" w:rsidRDefault="00000000">
            <w:pPr>
              <w:jc w:val="right"/>
            </w:pPr>
            <w:r>
              <w:rPr>
                <w:rFonts w:ascii="Consolas" w:eastAsia="Consolas" w:hAnsi="Consolas" w:cs="Consolas"/>
                <w:sz w:val="16"/>
              </w:rPr>
              <w:t>290.9</w:t>
            </w:r>
          </w:p>
        </w:tc>
      </w:tr>
    </w:tbl>
    <w:p w14:paraId="717D8A80" w14:textId="77777777" w:rsidR="00AC1205" w:rsidRDefault="00AC1205"/>
    <w:p w14:paraId="717D8A81" w14:textId="77777777" w:rsidR="00AC1205" w:rsidRDefault="00000000">
      <w:r>
        <w:br/>
      </w:r>
    </w:p>
    <w:p w14:paraId="717D8A82" w14:textId="77777777" w:rsidR="00AC1205" w:rsidRDefault="00000000">
      <w:pPr>
        <w:shd w:val="solid" w:color="B0C4DE" w:fill="auto"/>
      </w:pPr>
      <w:r>
        <w:rPr>
          <w:b/>
          <w:sz w:val="26"/>
        </w:rPr>
        <w:t>supervis</w:t>
      </w:r>
    </w:p>
    <w:p w14:paraId="717D8A83" w14:textId="77777777" w:rsidR="00AC1205" w:rsidRDefault="00000000">
      <w:pPr>
        <w:rPr>
          <w:color w:val="4682B4"/>
        </w:rPr>
      </w:pPr>
      <w:r>
        <w:rPr>
          <w:color w:val="4682B4"/>
        </w:rPr>
        <w:t>Supervisory position</w:t>
      </w:r>
      <w:r>
        <w:rPr>
          <w:color w:val="4682B4"/>
        </w:rPr>
        <w:br/>
        <w:t xml:space="preserve">   (0):   [0] No</w:t>
      </w:r>
      <w:r>
        <w:rPr>
          <w:color w:val="4682B4"/>
        </w:rPr>
        <w:br/>
        <w:t xml:space="preserve">   (1):   [1] Yes</w:t>
      </w:r>
      <w:r>
        <w:rPr>
          <w:color w:val="4682B4"/>
        </w:rPr>
        <w:br/>
        <w:t>Respondent has supervisory/menagerial responsibilities at the job.</w:t>
      </w:r>
      <w:r>
        <w:rPr>
          <w:color w:val="4682B4"/>
        </w:rPr>
        <w:br/>
      </w:r>
      <w:r>
        <w:rPr>
          <w:color w:val="FF0000"/>
        </w:rPr>
        <w:t>XXX ADD DESRIPTION AND TABEL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A85" w14:textId="77777777">
        <w:tc>
          <w:tcPr>
            <w:tcW w:w="9360" w:type="dxa"/>
            <w:gridSpan w:val="6"/>
          </w:tcPr>
          <w:p w14:paraId="717D8A84" w14:textId="77777777" w:rsidR="00AC1205" w:rsidRDefault="00000000">
            <w:r>
              <w:rPr>
                <w:rFonts w:ascii="Consolas" w:eastAsia="Consolas" w:hAnsi="Consolas" w:cs="Consolas"/>
                <w:b/>
                <w:sz w:val="18"/>
              </w:rPr>
              <w:t xml:space="preserve">       Name: </w:t>
            </w:r>
            <w:r>
              <w:rPr>
                <w:rFonts w:ascii="Consolas" w:eastAsia="Consolas" w:hAnsi="Consolas" w:cs="Consolas"/>
                <w:sz w:val="18"/>
              </w:rPr>
              <w:t>supervis</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Supervisory position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lastRenderedPageBreak/>
              <w:t xml:space="preserve">       Missing values: </w:t>
            </w:r>
            <w:r>
              <w:rPr>
                <w:rFonts w:ascii="Consolas" w:eastAsia="Consolas" w:hAnsi="Consolas" w:cs="Consolas"/>
                <w:sz w:val="18"/>
              </w:rPr>
              <w:t xml:space="preserve">2,321,208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1.69           </w:t>
            </w:r>
            <w:r>
              <w:rPr>
                <w:rFonts w:ascii="Consolas" w:eastAsia="Consolas" w:hAnsi="Consolas" w:cs="Consolas"/>
                <w:sz w:val="18"/>
              </w:rPr>
              <w:br/>
            </w:r>
          </w:p>
        </w:tc>
      </w:tr>
      <w:tr w:rsidR="00AC1205" w14:paraId="717D8A8C" w14:textId="77777777">
        <w:tc>
          <w:tcPr>
            <w:tcW w:w="1560" w:type="dxa"/>
          </w:tcPr>
          <w:p w14:paraId="717D8A86" w14:textId="77777777" w:rsidR="00AC1205" w:rsidRDefault="00AC1205"/>
        </w:tc>
        <w:tc>
          <w:tcPr>
            <w:tcW w:w="1560" w:type="dxa"/>
            <w:tcBorders>
              <w:top w:val="single" w:sz="0" w:space="0" w:color="000000"/>
              <w:bottom w:val="single" w:sz="0" w:space="0" w:color="000000"/>
            </w:tcBorders>
          </w:tcPr>
          <w:p w14:paraId="717D8A87"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A88"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A89"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A8A" w14:textId="77777777" w:rsidR="00AC1205" w:rsidRDefault="00000000">
            <w:pPr>
              <w:jc w:val="right"/>
            </w:pPr>
            <w:r>
              <w:rPr>
                <w:rFonts w:ascii="Consolas" w:eastAsia="Consolas" w:hAnsi="Consolas" w:cs="Consolas"/>
                <w:b/>
                <w:sz w:val="18"/>
              </w:rPr>
              <w:t>Percent</w:t>
            </w:r>
          </w:p>
        </w:tc>
        <w:tc>
          <w:tcPr>
            <w:tcW w:w="1560" w:type="dxa"/>
          </w:tcPr>
          <w:p w14:paraId="717D8A8B" w14:textId="77777777" w:rsidR="00AC1205" w:rsidRDefault="00AC1205"/>
        </w:tc>
      </w:tr>
      <w:tr w:rsidR="00AC1205" w14:paraId="717D8A93" w14:textId="77777777">
        <w:tc>
          <w:tcPr>
            <w:tcW w:w="1560" w:type="dxa"/>
            <w:tcBorders>
              <w:right w:val="nil"/>
            </w:tcBorders>
          </w:tcPr>
          <w:p w14:paraId="717D8A8D" w14:textId="77777777" w:rsidR="00AC1205" w:rsidRDefault="00AC1205"/>
        </w:tc>
        <w:tc>
          <w:tcPr>
            <w:tcW w:w="1560" w:type="dxa"/>
            <w:tcBorders>
              <w:top w:val="single" w:sz="0" w:space="0" w:color="000000"/>
              <w:left w:val="nil"/>
              <w:bottom w:val="single" w:sz="0" w:space="0" w:color="D3D3D3"/>
            </w:tcBorders>
          </w:tcPr>
          <w:p w14:paraId="717D8A8E"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8A8F"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8A90" w14:textId="77777777" w:rsidR="00AC1205" w:rsidRDefault="00000000">
            <w:pPr>
              <w:jc w:val="right"/>
            </w:pPr>
            <w:r>
              <w:rPr>
                <w:rFonts w:ascii="Consolas" w:eastAsia="Consolas" w:hAnsi="Consolas" w:cs="Consolas"/>
                <w:sz w:val="16"/>
              </w:rPr>
              <w:t xml:space="preserve">   564,849</w:t>
            </w:r>
          </w:p>
        </w:tc>
        <w:tc>
          <w:tcPr>
            <w:tcW w:w="1560" w:type="dxa"/>
            <w:tcBorders>
              <w:top w:val="single" w:sz="0" w:space="0" w:color="000000"/>
              <w:bottom w:val="single" w:sz="0" w:space="0" w:color="D3D3D3"/>
            </w:tcBorders>
          </w:tcPr>
          <w:p w14:paraId="717D8A91" w14:textId="77777777" w:rsidR="00AC1205" w:rsidRDefault="00000000">
            <w:pPr>
              <w:jc w:val="right"/>
            </w:pPr>
            <w:r>
              <w:rPr>
                <w:rFonts w:ascii="Consolas" w:eastAsia="Consolas" w:hAnsi="Consolas" w:cs="Consolas"/>
                <w:sz w:val="16"/>
              </w:rPr>
              <w:t xml:space="preserve">     18.3</w:t>
            </w:r>
          </w:p>
        </w:tc>
        <w:tc>
          <w:tcPr>
            <w:tcW w:w="1560" w:type="dxa"/>
          </w:tcPr>
          <w:p w14:paraId="717D8A92" w14:textId="77777777" w:rsidR="00AC1205" w:rsidRDefault="00AC1205"/>
        </w:tc>
      </w:tr>
      <w:tr w:rsidR="00AC1205" w14:paraId="717D8A9A" w14:textId="77777777">
        <w:tc>
          <w:tcPr>
            <w:tcW w:w="1560" w:type="dxa"/>
            <w:tcBorders>
              <w:right w:val="nil"/>
            </w:tcBorders>
          </w:tcPr>
          <w:p w14:paraId="717D8A94" w14:textId="77777777" w:rsidR="00AC1205" w:rsidRDefault="00AC1205"/>
        </w:tc>
        <w:tc>
          <w:tcPr>
            <w:tcW w:w="1560" w:type="dxa"/>
            <w:tcBorders>
              <w:top w:val="single" w:sz="0" w:space="0" w:color="D3D3D3"/>
              <w:left w:val="nil"/>
              <w:bottom w:val="single" w:sz="0" w:space="0" w:color="D3D3D3"/>
            </w:tcBorders>
          </w:tcPr>
          <w:p w14:paraId="717D8A95"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A96"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8A97" w14:textId="77777777" w:rsidR="00AC1205" w:rsidRDefault="00000000">
            <w:pPr>
              <w:jc w:val="right"/>
            </w:pPr>
            <w:r>
              <w:rPr>
                <w:rFonts w:ascii="Consolas" w:eastAsia="Consolas" w:hAnsi="Consolas" w:cs="Consolas"/>
                <w:sz w:val="16"/>
              </w:rPr>
              <w:t xml:space="preserve">       513</w:t>
            </w:r>
          </w:p>
        </w:tc>
        <w:tc>
          <w:tcPr>
            <w:tcW w:w="1560" w:type="dxa"/>
            <w:tcBorders>
              <w:top w:val="single" w:sz="0" w:space="0" w:color="D3D3D3"/>
              <w:bottom w:val="single" w:sz="0" w:space="0" w:color="D3D3D3"/>
            </w:tcBorders>
          </w:tcPr>
          <w:p w14:paraId="717D8A98" w14:textId="77777777" w:rsidR="00AC1205" w:rsidRDefault="00000000">
            <w:pPr>
              <w:jc w:val="right"/>
            </w:pPr>
            <w:r>
              <w:rPr>
                <w:rFonts w:ascii="Consolas" w:eastAsia="Consolas" w:hAnsi="Consolas" w:cs="Consolas"/>
                <w:sz w:val="16"/>
              </w:rPr>
              <w:t xml:space="preserve">      0.0</w:t>
            </w:r>
          </w:p>
        </w:tc>
        <w:tc>
          <w:tcPr>
            <w:tcW w:w="1560" w:type="dxa"/>
          </w:tcPr>
          <w:p w14:paraId="717D8A99" w14:textId="77777777" w:rsidR="00AC1205" w:rsidRDefault="00AC1205"/>
        </w:tc>
      </w:tr>
      <w:tr w:rsidR="00AC1205" w14:paraId="717D8AA1" w14:textId="77777777">
        <w:tc>
          <w:tcPr>
            <w:tcW w:w="1560" w:type="dxa"/>
            <w:tcBorders>
              <w:right w:val="nil"/>
            </w:tcBorders>
          </w:tcPr>
          <w:p w14:paraId="717D8A9B" w14:textId="77777777" w:rsidR="00AC1205" w:rsidRDefault="00AC1205"/>
        </w:tc>
        <w:tc>
          <w:tcPr>
            <w:tcW w:w="1560" w:type="dxa"/>
            <w:tcBorders>
              <w:top w:val="single" w:sz="0" w:space="0" w:color="D3D3D3"/>
              <w:left w:val="nil"/>
              <w:bottom w:val="single" w:sz="0" w:space="0" w:color="D3D3D3"/>
            </w:tcBorders>
          </w:tcPr>
          <w:p w14:paraId="717D8A9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A9D"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8A9E" w14:textId="77777777" w:rsidR="00AC1205" w:rsidRDefault="00000000">
            <w:pPr>
              <w:jc w:val="right"/>
            </w:pPr>
            <w:r>
              <w:rPr>
                <w:rFonts w:ascii="Consolas" w:eastAsia="Consolas" w:hAnsi="Consolas" w:cs="Consolas"/>
                <w:sz w:val="16"/>
              </w:rPr>
              <w:t xml:space="preserve">    49,088</w:t>
            </w:r>
          </w:p>
        </w:tc>
        <w:tc>
          <w:tcPr>
            <w:tcW w:w="1560" w:type="dxa"/>
            <w:tcBorders>
              <w:top w:val="single" w:sz="0" w:space="0" w:color="D3D3D3"/>
              <w:bottom w:val="single" w:sz="0" w:space="0" w:color="D3D3D3"/>
            </w:tcBorders>
          </w:tcPr>
          <w:p w14:paraId="717D8A9F" w14:textId="77777777" w:rsidR="00AC1205" w:rsidRDefault="00000000">
            <w:pPr>
              <w:jc w:val="right"/>
            </w:pPr>
            <w:r>
              <w:rPr>
                <w:rFonts w:ascii="Consolas" w:eastAsia="Consolas" w:hAnsi="Consolas" w:cs="Consolas"/>
                <w:sz w:val="16"/>
              </w:rPr>
              <w:t xml:space="preserve">      1.6</w:t>
            </w:r>
          </w:p>
        </w:tc>
        <w:tc>
          <w:tcPr>
            <w:tcW w:w="1560" w:type="dxa"/>
          </w:tcPr>
          <w:p w14:paraId="717D8AA0" w14:textId="77777777" w:rsidR="00AC1205" w:rsidRDefault="00AC1205"/>
        </w:tc>
      </w:tr>
      <w:tr w:rsidR="00AC1205" w14:paraId="717D8AA8" w14:textId="77777777">
        <w:tc>
          <w:tcPr>
            <w:tcW w:w="1560" w:type="dxa"/>
            <w:tcBorders>
              <w:right w:val="nil"/>
            </w:tcBorders>
          </w:tcPr>
          <w:p w14:paraId="717D8AA2" w14:textId="77777777" w:rsidR="00AC1205" w:rsidRDefault="00AC1205"/>
        </w:tc>
        <w:tc>
          <w:tcPr>
            <w:tcW w:w="1560" w:type="dxa"/>
            <w:tcBorders>
              <w:top w:val="single" w:sz="0" w:space="0" w:color="D3D3D3"/>
              <w:left w:val="nil"/>
              <w:bottom w:val="single" w:sz="0" w:space="0" w:color="D3D3D3"/>
            </w:tcBorders>
          </w:tcPr>
          <w:p w14:paraId="717D8AA3"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8AA4"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8AA5" w14:textId="77777777" w:rsidR="00AC1205" w:rsidRDefault="00000000">
            <w:pPr>
              <w:jc w:val="right"/>
            </w:pPr>
            <w:r>
              <w:rPr>
                <w:rFonts w:ascii="Consolas" w:eastAsia="Consolas" w:hAnsi="Consolas" w:cs="Consolas"/>
                <w:sz w:val="16"/>
              </w:rPr>
              <w:t xml:space="preserve">   461,555</w:t>
            </w:r>
          </w:p>
        </w:tc>
        <w:tc>
          <w:tcPr>
            <w:tcW w:w="1560" w:type="dxa"/>
            <w:tcBorders>
              <w:top w:val="single" w:sz="0" w:space="0" w:color="D3D3D3"/>
              <w:bottom w:val="single" w:sz="0" w:space="0" w:color="D3D3D3"/>
            </w:tcBorders>
          </w:tcPr>
          <w:p w14:paraId="717D8AA6" w14:textId="77777777" w:rsidR="00AC1205" w:rsidRDefault="00000000">
            <w:pPr>
              <w:jc w:val="right"/>
            </w:pPr>
            <w:r>
              <w:rPr>
                <w:rFonts w:ascii="Consolas" w:eastAsia="Consolas" w:hAnsi="Consolas" w:cs="Consolas"/>
                <w:sz w:val="16"/>
              </w:rPr>
              <w:t xml:space="preserve">     15.0</w:t>
            </w:r>
          </w:p>
        </w:tc>
        <w:tc>
          <w:tcPr>
            <w:tcW w:w="1560" w:type="dxa"/>
          </w:tcPr>
          <w:p w14:paraId="717D8AA7" w14:textId="77777777" w:rsidR="00AC1205" w:rsidRDefault="00AC1205"/>
        </w:tc>
      </w:tr>
      <w:tr w:rsidR="00AC1205" w14:paraId="717D8AAF" w14:textId="77777777">
        <w:tc>
          <w:tcPr>
            <w:tcW w:w="1560" w:type="dxa"/>
            <w:tcBorders>
              <w:right w:val="nil"/>
            </w:tcBorders>
          </w:tcPr>
          <w:p w14:paraId="717D8AA9" w14:textId="77777777" w:rsidR="00AC1205" w:rsidRDefault="00AC1205"/>
        </w:tc>
        <w:tc>
          <w:tcPr>
            <w:tcW w:w="1560" w:type="dxa"/>
            <w:tcBorders>
              <w:top w:val="single" w:sz="0" w:space="0" w:color="D3D3D3"/>
              <w:left w:val="nil"/>
              <w:bottom w:val="single" w:sz="0" w:space="0" w:color="D3D3D3"/>
            </w:tcBorders>
          </w:tcPr>
          <w:p w14:paraId="717D8AAA"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AAB"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8AAC" w14:textId="77777777" w:rsidR="00AC1205" w:rsidRDefault="00000000">
            <w:pPr>
              <w:jc w:val="right"/>
            </w:pPr>
            <w:r>
              <w:rPr>
                <w:rFonts w:ascii="Consolas" w:eastAsia="Consolas" w:hAnsi="Consolas" w:cs="Consolas"/>
                <w:sz w:val="16"/>
              </w:rPr>
              <w:t xml:space="preserve">   301,567</w:t>
            </w:r>
          </w:p>
        </w:tc>
        <w:tc>
          <w:tcPr>
            <w:tcW w:w="1560" w:type="dxa"/>
            <w:tcBorders>
              <w:top w:val="single" w:sz="0" w:space="0" w:color="D3D3D3"/>
              <w:bottom w:val="single" w:sz="0" w:space="0" w:color="D3D3D3"/>
            </w:tcBorders>
          </w:tcPr>
          <w:p w14:paraId="717D8AAD" w14:textId="77777777" w:rsidR="00AC1205" w:rsidRDefault="00000000">
            <w:pPr>
              <w:jc w:val="right"/>
            </w:pPr>
            <w:r>
              <w:rPr>
                <w:rFonts w:ascii="Consolas" w:eastAsia="Consolas" w:hAnsi="Consolas" w:cs="Consolas"/>
                <w:sz w:val="16"/>
              </w:rPr>
              <w:t xml:space="preserve">      9.8</w:t>
            </w:r>
          </w:p>
        </w:tc>
        <w:tc>
          <w:tcPr>
            <w:tcW w:w="1560" w:type="dxa"/>
          </w:tcPr>
          <w:p w14:paraId="717D8AAE" w14:textId="77777777" w:rsidR="00AC1205" w:rsidRDefault="00AC1205"/>
        </w:tc>
      </w:tr>
      <w:tr w:rsidR="00AC1205" w14:paraId="717D8AB6" w14:textId="77777777">
        <w:tc>
          <w:tcPr>
            <w:tcW w:w="1560" w:type="dxa"/>
            <w:tcBorders>
              <w:right w:val="nil"/>
            </w:tcBorders>
          </w:tcPr>
          <w:p w14:paraId="717D8AB0" w14:textId="77777777" w:rsidR="00AC1205" w:rsidRDefault="00AC1205"/>
        </w:tc>
        <w:tc>
          <w:tcPr>
            <w:tcW w:w="1560" w:type="dxa"/>
            <w:tcBorders>
              <w:top w:val="single" w:sz="0" w:space="0" w:color="D3D3D3"/>
              <w:left w:val="nil"/>
              <w:bottom w:val="single" w:sz="0" w:space="0" w:color="000000"/>
            </w:tcBorders>
          </w:tcPr>
          <w:p w14:paraId="717D8AB1"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AB2" w14:textId="77777777" w:rsidR="00AC1205" w:rsidRDefault="00AC1205"/>
        </w:tc>
        <w:tc>
          <w:tcPr>
            <w:tcW w:w="1560" w:type="dxa"/>
            <w:tcBorders>
              <w:top w:val="single" w:sz="0" w:space="0" w:color="D3D3D3"/>
              <w:bottom w:val="single" w:sz="0" w:space="0" w:color="000000"/>
            </w:tcBorders>
          </w:tcPr>
          <w:p w14:paraId="717D8AB3" w14:textId="77777777" w:rsidR="00AC1205" w:rsidRDefault="00000000">
            <w:pPr>
              <w:jc w:val="right"/>
            </w:pPr>
            <w:r>
              <w:rPr>
                <w:rFonts w:ascii="Consolas" w:eastAsia="Consolas" w:hAnsi="Consolas" w:cs="Consolas"/>
                <w:sz w:val="16"/>
              </w:rPr>
              <w:t xml:space="preserve">   1706758</w:t>
            </w:r>
          </w:p>
        </w:tc>
        <w:tc>
          <w:tcPr>
            <w:tcW w:w="1560" w:type="dxa"/>
            <w:tcBorders>
              <w:top w:val="single" w:sz="0" w:space="0" w:color="D3D3D3"/>
              <w:bottom w:val="single" w:sz="0" w:space="0" w:color="000000"/>
            </w:tcBorders>
          </w:tcPr>
          <w:p w14:paraId="717D8AB4" w14:textId="77777777" w:rsidR="00AC1205" w:rsidRDefault="00000000">
            <w:pPr>
              <w:jc w:val="right"/>
            </w:pPr>
            <w:r>
              <w:rPr>
                <w:rFonts w:ascii="Consolas" w:eastAsia="Consolas" w:hAnsi="Consolas" w:cs="Consolas"/>
                <w:sz w:val="16"/>
              </w:rPr>
              <w:t xml:space="preserve">     55.3</w:t>
            </w:r>
          </w:p>
        </w:tc>
        <w:tc>
          <w:tcPr>
            <w:tcW w:w="1560" w:type="dxa"/>
          </w:tcPr>
          <w:p w14:paraId="717D8AB5" w14:textId="77777777" w:rsidR="00AC1205" w:rsidRDefault="00AC1205"/>
        </w:tc>
      </w:tr>
      <w:tr w:rsidR="00AC1205" w14:paraId="717D8ABD" w14:textId="77777777">
        <w:tc>
          <w:tcPr>
            <w:tcW w:w="1560" w:type="dxa"/>
          </w:tcPr>
          <w:p w14:paraId="717D8AB7" w14:textId="77777777" w:rsidR="00AC1205" w:rsidRDefault="00AC1205"/>
        </w:tc>
        <w:tc>
          <w:tcPr>
            <w:tcW w:w="1560" w:type="dxa"/>
            <w:tcBorders>
              <w:top w:val="single" w:sz="0" w:space="0" w:color="000000"/>
              <w:bottom w:val="single" w:sz="0" w:space="0" w:color="000000"/>
            </w:tcBorders>
          </w:tcPr>
          <w:p w14:paraId="717D8AB8" w14:textId="77777777" w:rsidR="00AC1205" w:rsidRDefault="00AC1205"/>
        </w:tc>
        <w:tc>
          <w:tcPr>
            <w:tcW w:w="1560" w:type="dxa"/>
            <w:tcBorders>
              <w:top w:val="single" w:sz="0" w:space="0" w:color="000000"/>
              <w:bottom w:val="single" w:sz="0" w:space="0" w:color="000000"/>
            </w:tcBorders>
          </w:tcPr>
          <w:p w14:paraId="717D8AB9"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ABA"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ABB" w14:textId="77777777" w:rsidR="00AC1205" w:rsidRDefault="00AC1205"/>
        </w:tc>
        <w:tc>
          <w:tcPr>
            <w:tcW w:w="1560" w:type="dxa"/>
          </w:tcPr>
          <w:p w14:paraId="717D8ABC" w14:textId="77777777" w:rsidR="00AC1205" w:rsidRDefault="00AC1205"/>
        </w:tc>
      </w:tr>
    </w:tbl>
    <w:p w14:paraId="717D8ABE"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AC7" w14:textId="77777777">
        <w:tc>
          <w:tcPr>
            <w:tcW w:w="1170" w:type="dxa"/>
            <w:tcBorders>
              <w:top w:val="single" w:sz="0" w:space="0" w:color="000000"/>
              <w:bottom w:val="single" w:sz="0" w:space="0" w:color="000000"/>
            </w:tcBorders>
          </w:tcPr>
          <w:p w14:paraId="717D8ABF"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AC0"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AC1"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AC2"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AC3"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AC4"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AC5"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AC6" w14:textId="77777777" w:rsidR="00AC1205" w:rsidRDefault="00000000">
            <w:pPr>
              <w:jc w:val="right"/>
            </w:pPr>
            <w:r>
              <w:rPr>
                <w:rFonts w:ascii="Consolas" w:eastAsia="Consolas" w:hAnsi="Consolas" w:cs="Consolas"/>
                <w:b/>
                <w:sz w:val="18"/>
              </w:rPr>
              <w:t>[8] NL</w:t>
            </w:r>
          </w:p>
        </w:tc>
      </w:tr>
      <w:tr w:rsidR="00AC1205" w14:paraId="717D8AD0" w14:textId="77777777">
        <w:tc>
          <w:tcPr>
            <w:tcW w:w="1170" w:type="dxa"/>
            <w:tcBorders>
              <w:top w:val="single" w:sz="0" w:space="0" w:color="000000"/>
            </w:tcBorders>
          </w:tcPr>
          <w:p w14:paraId="717D8AC8"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8AC9" w14:textId="77777777" w:rsidR="00AC1205" w:rsidRDefault="00000000">
            <w:pPr>
              <w:jc w:val="right"/>
            </w:pPr>
            <w:r>
              <w:rPr>
                <w:rFonts w:ascii="Consolas" w:eastAsia="Consolas" w:hAnsi="Consolas" w:cs="Consolas"/>
                <w:sz w:val="16"/>
              </w:rPr>
              <w:t>103,666</w:t>
            </w:r>
          </w:p>
        </w:tc>
        <w:tc>
          <w:tcPr>
            <w:tcW w:w="1170" w:type="dxa"/>
            <w:tcBorders>
              <w:top w:val="single" w:sz="0" w:space="0" w:color="000000"/>
            </w:tcBorders>
          </w:tcPr>
          <w:p w14:paraId="717D8AC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AC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ACC" w14:textId="77777777" w:rsidR="00AC1205" w:rsidRDefault="00000000">
            <w:pPr>
              <w:jc w:val="right"/>
            </w:pPr>
            <w:r>
              <w:rPr>
                <w:rFonts w:ascii="Consolas" w:eastAsia="Consolas" w:hAnsi="Consolas" w:cs="Consolas"/>
                <w:sz w:val="16"/>
              </w:rPr>
              <w:t>72,519</w:t>
            </w:r>
          </w:p>
        </w:tc>
        <w:tc>
          <w:tcPr>
            <w:tcW w:w="1170" w:type="dxa"/>
            <w:tcBorders>
              <w:top w:val="single" w:sz="0" w:space="0" w:color="000000"/>
            </w:tcBorders>
          </w:tcPr>
          <w:p w14:paraId="717D8AC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ACE" w14:textId="77777777" w:rsidR="00AC1205" w:rsidRDefault="00000000">
            <w:pPr>
              <w:jc w:val="right"/>
            </w:pPr>
            <w:r>
              <w:rPr>
                <w:rFonts w:ascii="Consolas" w:eastAsia="Consolas" w:hAnsi="Consolas" w:cs="Consolas"/>
                <w:sz w:val="16"/>
              </w:rPr>
              <w:t>388,664</w:t>
            </w:r>
          </w:p>
        </w:tc>
        <w:tc>
          <w:tcPr>
            <w:tcW w:w="1170" w:type="dxa"/>
            <w:tcBorders>
              <w:top w:val="single" w:sz="0" w:space="0" w:color="000000"/>
            </w:tcBorders>
          </w:tcPr>
          <w:p w14:paraId="717D8ACF" w14:textId="77777777" w:rsidR="00AC1205" w:rsidRDefault="00000000">
            <w:pPr>
              <w:jc w:val="right"/>
            </w:pPr>
            <w:r>
              <w:rPr>
                <w:rFonts w:ascii="Consolas" w:eastAsia="Consolas" w:hAnsi="Consolas" w:cs="Consolas"/>
                <w:sz w:val="16"/>
              </w:rPr>
              <w:t>0</w:t>
            </w:r>
          </w:p>
        </w:tc>
      </w:tr>
      <w:tr w:rsidR="00AC1205" w14:paraId="717D8AD9" w14:textId="77777777">
        <w:tc>
          <w:tcPr>
            <w:tcW w:w="1170" w:type="dxa"/>
          </w:tcPr>
          <w:p w14:paraId="717D8AD1" w14:textId="77777777" w:rsidR="00AC1205" w:rsidRDefault="00000000">
            <w:pPr>
              <w:jc w:val="right"/>
            </w:pPr>
            <w:r>
              <w:rPr>
                <w:rFonts w:ascii="Consolas" w:eastAsia="Consolas" w:hAnsi="Consolas" w:cs="Consolas"/>
                <w:sz w:val="16"/>
              </w:rPr>
              <w:t>-2</w:t>
            </w:r>
          </w:p>
        </w:tc>
        <w:tc>
          <w:tcPr>
            <w:tcW w:w="1170" w:type="dxa"/>
          </w:tcPr>
          <w:p w14:paraId="717D8AD2" w14:textId="77777777" w:rsidR="00AC1205" w:rsidRDefault="00000000">
            <w:pPr>
              <w:jc w:val="right"/>
            </w:pPr>
            <w:r>
              <w:rPr>
                <w:rFonts w:ascii="Consolas" w:eastAsia="Consolas" w:hAnsi="Consolas" w:cs="Consolas"/>
                <w:sz w:val="16"/>
              </w:rPr>
              <w:t>0</w:t>
            </w:r>
          </w:p>
        </w:tc>
        <w:tc>
          <w:tcPr>
            <w:tcW w:w="1170" w:type="dxa"/>
          </w:tcPr>
          <w:p w14:paraId="717D8AD3" w14:textId="77777777" w:rsidR="00AC1205" w:rsidRDefault="00000000">
            <w:pPr>
              <w:jc w:val="right"/>
            </w:pPr>
            <w:r>
              <w:rPr>
                <w:rFonts w:ascii="Consolas" w:eastAsia="Consolas" w:hAnsi="Consolas" w:cs="Consolas"/>
                <w:sz w:val="16"/>
              </w:rPr>
              <w:t>0</w:t>
            </w:r>
          </w:p>
        </w:tc>
        <w:tc>
          <w:tcPr>
            <w:tcW w:w="1170" w:type="dxa"/>
          </w:tcPr>
          <w:p w14:paraId="717D8AD4" w14:textId="77777777" w:rsidR="00AC1205" w:rsidRDefault="00000000">
            <w:pPr>
              <w:jc w:val="right"/>
            </w:pPr>
            <w:r>
              <w:rPr>
                <w:rFonts w:ascii="Consolas" w:eastAsia="Consolas" w:hAnsi="Consolas" w:cs="Consolas"/>
                <w:sz w:val="16"/>
              </w:rPr>
              <w:t>0</w:t>
            </w:r>
          </w:p>
        </w:tc>
        <w:tc>
          <w:tcPr>
            <w:tcW w:w="1170" w:type="dxa"/>
          </w:tcPr>
          <w:p w14:paraId="717D8AD5" w14:textId="77777777" w:rsidR="00AC1205" w:rsidRDefault="00000000">
            <w:pPr>
              <w:jc w:val="right"/>
            </w:pPr>
            <w:r>
              <w:rPr>
                <w:rFonts w:ascii="Consolas" w:eastAsia="Consolas" w:hAnsi="Consolas" w:cs="Consolas"/>
                <w:sz w:val="16"/>
              </w:rPr>
              <w:t>513</w:t>
            </w:r>
          </w:p>
        </w:tc>
        <w:tc>
          <w:tcPr>
            <w:tcW w:w="1170" w:type="dxa"/>
          </w:tcPr>
          <w:p w14:paraId="717D8AD6" w14:textId="77777777" w:rsidR="00AC1205" w:rsidRDefault="00000000">
            <w:pPr>
              <w:jc w:val="right"/>
            </w:pPr>
            <w:r>
              <w:rPr>
                <w:rFonts w:ascii="Consolas" w:eastAsia="Consolas" w:hAnsi="Consolas" w:cs="Consolas"/>
                <w:sz w:val="16"/>
              </w:rPr>
              <w:t>0</w:t>
            </w:r>
          </w:p>
        </w:tc>
        <w:tc>
          <w:tcPr>
            <w:tcW w:w="1170" w:type="dxa"/>
          </w:tcPr>
          <w:p w14:paraId="717D8AD7" w14:textId="77777777" w:rsidR="00AC1205" w:rsidRDefault="00000000">
            <w:pPr>
              <w:jc w:val="right"/>
            </w:pPr>
            <w:r>
              <w:rPr>
                <w:rFonts w:ascii="Consolas" w:eastAsia="Consolas" w:hAnsi="Consolas" w:cs="Consolas"/>
                <w:sz w:val="16"/>
              </w:rPr>
              <w:t>0</w:t>
            </w:r>
          </w:p>
        </w:tc>
        <w:tc>
          <w:tcPr>
            <w:tcW w:w="1170" w:type="dxa"/>
          </w:tcPr>
          <w:p w14:paraId="717D8AD8" w14:textId="77777777" w:rsidR="00AC1205" w:rsidRDefault="00000000">
            <w:pPr>
              <w:jc w:val="right"/>
            </w:pPr>
            <w:r>
              <w:rPr>
                <w:rFonts w:ascii="Consolas" w:eastAsia="Consolas" w:hAnsi="Consolas" w:cs="Consolas"/>
                <w:sz w:val="16"/>
              </w:rPr>
              <w:t>0</w:t>
            </w:r>
          </w:p>
        </w:tc>
      </w:tr>
      <w:tr w:rsidR="00AC1205" w14:paraId="717D8AE2" w14:textId="77777777">
        <w:tc>
          <w:tcPr>
            <w:tcW w:w="1170" w:type="dxa"/>
          </w:tcPr>
          <w:p w14:paraId="717D8ADA" w14:textId="77777777" w:rsidR="00AC1205" w:rsidRDefault="00000000">
            <w:pPr>
              <w:jc w:val="right"/>
            </w:pPr>
            <w:r>
              <w:rPr>
                <w:rFonts w:ascii="Consolas" w:eastAsia="Consolas" w:hAnsi="Consolas" w:cs="Consolas"/>
                <w:sz w:val="16"/>
              </w:rPr>
              <w:t>-1</w:t>
            </w:r>
          </w:p>
        </w:tc>
        <w:tc>
          <w:tcPr>
            <w:tcW w:w="1170" w:type="dxa"/>
          </w:tcPr>
          <w:p w14:paraId="717D8ADB" w14:textId="77777777" w:rsidR="00AC1205" w:rsidRDefault="00000000">
            <w:pPr>
              <w:jc w:val="right"/>
            </w:pPr>
            <w:r>
              <w:rPr>
                <w:rFonts w:ascii="Consolas" w:eastAsia="Consolas" w:hAnsi="Consolas" w:cs="Consolas"/>
                <w:sz w:val="16"/>
              </w:rPr>
              <w:t>42</w:t>
            </w:r>
          </w:p>
        </w:tc>
        <w:tc>
          <w:tcPr>
            <w:tcW w:w="1170" w:type="dxa"/>
          </w:tcPr>
          <w:p w14:paraId="717D8ADC" w14:textId="77777777" w:rsidR="00AC1205" w:rsidRDefault="00000000">
            <w:pPr>
              <w:jc w:val="right"/>
            </w:pPr>
            <w:r>
              <w:rPr>
                <w:rFonts w:ascii="Consolas" w:eastAsia="Consolas" w:hAnsi="Consolas" w:cs="Consolas"/>
                <w:sz w:val="16"/>
              </w:rPr>
              <w:t>0</w:t>
            </w:r>
          </w:p>
        </w:tc>
        <w:tc>
          <w:tcPr>
            <w:tcW w:w="1170" w:type="dxa"/>
          </w:tcPr>
          <w:p w14:paraId="717D8ADD" w14:textId="77777777" w:rsidR="00AC1205" w:rsidRDefault="00000000">
            <w:pPr>
              <w:jc w:val="right"/>
            </w:pPr>
            <w:r>
              <w:rPr>
                <w:rFonts w:ascii="Consolas" w:eastAsia="Consolas" w:hAnsi="Consolas" w:cs="Consolas"/>
                <w:sz w:val="16"/>
              </w:rPr>
              <w:t>0</w:t>
            </w:r>
          </w:p>
        </w:tc>
        <w:tc>
          <w:tcPr>
            <w:tcW w:w="1170" w:type="dxa"/>
          </w:tcPr>
          <w:p w14:paraId="717D8ADE" w14:textId="77777777" w:rsidR="00AC1205" w:rsidRDefault="00000000">
            <w:pPr>
              <w:jc w:val="right"/>
            </w:pPr>
            <w:r>
              <w:rPr>
                <w:rFonts w:ascii="Consolas" w:eastAsia="Consolas" w:hAnsi="Consolas" w:cs="Consolas"/>
                <w:sz w:val="16"/>
              </w:rPr>
              <w:t>820</w:t>
            </w:r>
          </w:p>
        </w:tc>
        <w:tc>
          <w:tcPr>
            <w:tcW w:w="1170" w:type="dxa"/>
          </w:tcPr>
          <w:p w14:paraId="717D8ADF" w14:textId="77777777" w:rsidR="00AC1205" w:rsidRDefault="00000000">
            <w:pPr>
              <w:jc w:val="right"/>
            </w:pPr>
            <w:r>
              <w:rPr>
                <w:rFonts w:ascii="Consolas" w:eastAsia="Consolas" w:hAnsi="Consolas" w:cs="Consolas"/>
                <w:sz w:val="16"/>
              </w:rPr>
              <w:t>0</w:t>
            </w:r>
          </w:p>
        </w:tc>
        <w:tc>
          <w:tcPr>
            <w:tcW w:w="1170" w:type="dxa"/>
          </w:tcPr>
          <w:p w14:paraId="717D8AE0" w14:textId="77777777" w:rsidR="00AC1205" w:rsidRDefault="00000000">
            <w:pPr>
              <w:jc w:val="right"/>
            </w:pPr>
            <w:r>
              <w:rPr>
                <w:rFonts w:ascii="Consolas" w:eastAsia="Consolas" w:hAnsi="Consolas" w:cs="Consolas"/>
                <w:sz w:val="16"/>
              </w:rPr>
              <w:t>878</w:t>
            </w:r>
          </w:p>
        </w:tc>
        <w:tc>
          <w:tcPr>
            <w:tcW w:w="1170" w:type="dxa"/>
          </w:tcPr>
          <w:p w14:paraId="717D8AE1" w14:textId="77777777" w:rsidR="00AC1205" w:rsidRDefault="00000000">
            <w:pPr>
              <w:jc w:val="right"/>
            </w:pPr>
            <w:r>
              <w:rPr>
                <w:rFonts w:ascii="Consolas" w:eastAsia="Consolas" w:hAnsi="Consolas" w:cs="Consolas"/>
                <w:sz w:val="16"/>
              </w:rPr>
              <w:t>47,348</w:t>
            </w:r>
          </w:p>
        </w:tc>
      </w:tr>
      <w:tr w:rsidR="00AC1205" w14:paraId="717D8AEB" w14:textId="77777777">
        <w:tc>
          <w:tcPr>
            <w:tcW w:w="1170" w:type="dxa"/>
          </w:tcPr>
          <w:p w14:paraId="717D8AE3" w14:textId="77777777" w:rsidR="00AC1205" w:rsidRDefault="00000000">
            <w:pPr>
              <w:jc w:val="right"/>
            </w:pPr>
            <w:r>
              <w:rPr>
                <w:rFonts w:ascii="Consolas" w:eastAsia="Consolas" w:hAnsi="Consolas" w:cs="Consolas"/>
                <w:sz w:val="16"/>
              </w:rPr>
              <w:t>0</w:t>
            </w:r>
          </w:p>
        </w:tc>
        <w:tc>
          <w:tcPr>
            <w:tcW w:w="1170" w:type="dxa"/>
          </w:tcPr>
          <w:p w14:paraId="717D8AE4" w14:textId="77777777" w:rsidR="00AC1205" w:rsidRDefault="00000000">
            <w:pPr>
              <w:jc w:val="right"/>
            </w:pPr>
            <w:r>
              <w:rPr>
                <w:rFonts w:ascii="Consolas" w:eastAsia="Consolas" w:hAnsi="Consolas" w:cs="Consolas"/>
                <w:sz w:val="16"/>
              </w:rPr>
              <w:t>100,973</w:t>
            </w:r>
          </w:p>
        </w:tc>
        <w:tc>
          <w:tcPr>
            <w:tcW w:w="1170" w:type="dxa"/>
          </w:tcPr>
          <w:p w14:paraId="717D8AE5" w14:textId="77777777" w:rsidR="00AC1205" w:rsidRDefault="00000000">
            <w:pPr>
              <w:jc w:val="right"/>
            </w:pPr>
            <w:r>
              <w:rPr>
                <w:rFonts w:ascii="Consolas" w:eastAsia="Consolas" w:hAnsi="Consolas" w:cs="Consolas"/>
                <w:sz w:val="16"/>
              </w:rPr>
              <w:t>0</w:t>
            </w:r>
          </w:p>
        </w:tc>
        <w:tc>
          <w:tcPr>
            <w:tcW w:w="1170" w:type="dxa"/>
          </w:tcPr>
          <w:p w14:paraId="717D8AE6" w14:textId="77777777" w:rsidR="00AC1205" w:rsidRDefault="00000000">
            <w:pPr>
              <w:jc w:val="right"/>
            </w:pPr>
            <w:r>
              <w:rPr>
                <w:rFonts w:ascii="Consolas" w:eastAsia="Consolas" w:hAnsi="Consolas" w:cs="Consolas"/>
                <w:sz w:val="16"/>
              </w:rPr>
              <w:t>0</w:t>
            </w:r>
          </w:p>
        </w:tc>
        <w:tc>
          <w:tcPr>
            <w:tcW w:w="1170" w:type="dxa"/>
          </w:tcPr>
          <w:p w14:paraId="717D8AE7" w14:textId="77777777" w:rsidR="00AC1205" w:rsidRDefault="00000000">
            <w:pPr>
              <w:jc w:val="right"/>
            </w:pPr>
            <w:r>
              <w:rPr>
                <w:rFonts w:ascii="Consolas" w:eastAsia="Consolas" w:hAnsi="Consolas" w:cs="Consolas"/>
                <w:sz w:val="16"/>
              </w:rPr>
              <w:t>70,001</w:t>
            </w:r>
          </w:p>
        </w:tc>
        <w:tc>
          <w:tcPr>
            <w:tcW w:w="1170" w:type="dxa"/>
          </w:tcPr>
          <w:p w14:paraId="717D8AE8" w14:textId="77777777" w:rsidR="00AC1205" w:rsidRDefault="00000000">
            <w:pPr>
              <w:jc w:val="right"/>
            </w:pPr>
            <w:r>
              <w:rPr>
                <w:rFonts w:ascii="Consolas" w:eastAsia="Consolas" w:hAnsi="Consolas" w:cs="Consolas"/>
                <w:sz w:val="16"/>
              </w:rPr>
              <w:t>0</w:t>
            </w:r>
          </w:p>
        </w:tc>
        <w:tc>
          <w:tcPr>
            <w:tcW w:w="1170" w:type="dxa"/>
          </w:tcPr>
          <w:p w14:paraId="717D8AE9" w14:textId="77777777" w:rsidR="00AC1205" w:rsidRDefault="00000000">
            <w:pPr>
              <w:jc w:val="right"/>
            </w:pPr>
            <w:r>
              <w:rPr>
                <w:rFonts w:ascii="Consolas" w:eastAsia="Consolas" w:hAnsi="Consolas" w:cs="Consolas"/>
                <w:sz w:val="16"/>
              </w:rPr>
              <w:t>251,634</w:t>
            </w:r>
          </w:p>
        </w:tc>
        <w:tc>
          <w:tcPr>
            <w:tcW w:w="1170" w:type="dxa"/>
          </w:tcPr>
          <w:p w14:paraId="717D8AEA" w14:textId="77777777" w:rsidR="00AC1205" w:rsidRDefault="00000000">
            <w:pPr>
              <w:jc w:val="right"/>
            </w:pPr>
            <w:r>
              <w:rPr>
                <w:rFonts w:ascii="Consolas" w:eastAsia="Consolas" w:hAnsi="Consolas" w:cs="Consolas"/>
                <w:sz w:val="16"/>
              </w:rPr>
              <w:t>38,947</w:t>
            </w:r>
          </w:p>
        </w:tc>
      </w:tr>
      <w:tr w:rsidR="00AC1205" w14:paraId="717D8AF4" w14:textId="77777777">
        <w:tc>
          <w:tcPr>
            <w:tcW w:w="1170" w:type="dxa"/>
          </w:tcPr>
          <w:p w14:paraId="717D8AEC" w14:textId="77777777" w:rsidR="00AC1205" w:rsidRDefault="00000000">
            <w:pPr>
              <w:jc w:val="right"/>
            </w:pPr>
            <w:r>
              <w:rPr>
                <w:rFonts w:ascii="Consolas" w:eastAsia="Consolas" w:hAnsi="Consolas" w:cs="Consolas"/>
                <w:sz w:val="16"/>
              </w:rPr>
              <w:t>1</w:t>
            </w:r>
          </w:p>
        </w:tc>
        <w:tc>
          <w:tcPr>
            <w:tcW w:w="1170" w:type="dxa"/>
          </w:tcPr>
          <w:p w14:paraId="717D8AED" w14:textId="77777777" w:rsidR="00AC1205" w:rsidRDefault="00000000">
            <w:pPr>
              <w:jc w:val="right"/>
            </w:pPr>
            <w:r>
              <w:rPr>
                <w:rFonts w:ascii="Consolas" w:eastAsia="Consolas" w:hAnsi="Consolas" w:cs="Consolas"/>
                <w:sz w:val="16"/>
              </w:rPr>
              <w:t>85,935</w:t>
            </w:r>
          </w:p>
        </w:tc>
        <w:tc>
          <w:tcPr>
            <w:tcW w:w="1170" w:type="dxa"/>
          </w:tcPr>
          <w:p w14:paraId="717D8AEE" w14:textId="77777777" w:rsidR="00AC1205" w:rsidRDefault="00000000">
            <w:pPr>
              <w:jc w:val="right"/>
            </w:pPr>
            <w:r>
              <w:rPr>
                <w:rFonts w:ascii="Consolas" w:eastAsia="Consolas" w:hAnsi="Consolas" w:cs="Consolas"/>
                <w:sz w:val="16"/>
              </w:rPr>
              <w:t>0</w:t>
            </w:r>
          </w:p>
        </w:tc>
        <w:tc>
          <w:tcPr>
            <w:tcW w:w="1170" w:type="dxa"/>
          </w:tcPr>
          <w:p w14:paraId="717D8AEF" w14:textId="77777777" w:rsidR="00AC1205" w:rsidRDefault="00000000">
            <w:pPr>
              <w:jc w:val="right"/>
            </w:pPr>
            <w:r>
              <w:rPr>
                <w:rFonts w:ascii="Consolas" w:eastAsia="Consolas" w:hAnsi="Consolas" w:cs="Consolas"/>
                <w:sz w:val="16"/>
              </w:rPr>
              <w:t>0</w:t>
            </w:r>
          </w:p>
        </w:tc>
        <w:tc>
          <w:tcPr>
            <w:tcW w:w="1170" w:type="dxa"/>
          </w:tcPr>
          <w:p w14:paraId="717D8AF0" w14:textId="77777777" w:rsidR="00AC1205" w:rsidRDefault="00000000">
            <w:pPr>
              <w:jc w:val="right"/>
            </w:pPr>
            <w:r>
              <w:rPr>
                <w:rFonts w:ascii="Consolas" w:eastAsia="Consolas" w:hAnsi="Consolas" w:cs="Consolas"/>
                <w:sz w:val="16"/>
              </w:rPr>
              <w:t>60,061</w:t>
            </w:r>
          </w:p>
        </w:tc>
        <w:tc>
          <w:tcPr>
            <w:tcW w:w="1170" w:type="dxa"/>
          </w:tcPr>
          <w:p w14:paraId="717D8AF1" w14:textId="77777777" w:rsidR="00AC1205" w:rsidRDefault="00000000">
            <w:pPr>
              <w:jc w:val="right"/>
            </w:pPr>
            <w:r>
              <w:rPr>
                <w:rFonts w:ascii="Consolas" w:eastAsia="Consolas" w:hAnsi="Consolas" w:cs="Consolas"/>
                <w:sz w:val="16"/>
              </w:rPr>
              <w:t>0</w:t>
            </w:r>
          </w:p>
        </w:tc>
        <w:tc>
          <w:tcPr>
            <w:tcW w:w="1170" w:type="dxa"/>
          </w:tcPr>
          <w:p w14:paraId="717D8AF2" w14:textId="77777777" w:rsidR="00AC1205" w:rsidRDefault="00000000">
            <w:pPr>
              <w:jc w:val="right"/>
            </w:pPr>
            <w:r>
              <w:rPr>
                <w:rFonts w:ascii="Consolas" w:eastAsia="Consolas" w:hAnsi="Consolas" w:cs="Consolas"/>
                <w:sz w:val="16"/>
              </w:rPr>
              <w:t>141,710</w:t>
            </w:r>
          </w:p>
        </w:tc>
        <w:tc>
          <w:tcPr>
            <w:tcW w:w="1170" w:type="dxa"/>
          </w:tcPr>
          <w:p w14:paraId="717D8AF3" w14:textId="77777777" w:rsidR="00AC1205" w:rsidRDefault="00000000">
            <w:pPr>
              <w:jc w:val="right"/>
            </w:pPr>
            <w:r>
              <w:rPr>
                <w:rFonts w:ascii="Consolas" w:eastAsia="Consolas" w:hAnsi="Consolas" w:cs="Consolas"/>
                <w:sz w:val="16"/>
              </w:rPr>
              <w:t>13,861</w:t>
            </w:r>
          </w:p>
        </w:tc>
      </w:tr>
      <w:tr w:rsidR="00AC1205" w14:paraId="717D8AFD" w14:textId="77777777">
        <w:tc>
          <w:tcPr>
            <w:tcW w:w="1170" w:type="dxa"/>
            <w:tcBorders>
              <w:bottom w:val="single" w:sz="0" w:space="0" w:color="000000"/>
            </w:tcBorders>
          </w:tcPr>
          <w:p w14:paraId="717D8AF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AF6"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AF7"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8AF8"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8AF9"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AFA"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8AF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AFC" w14:textId="77777777" w:rsidR="00AC1205" w:rsidRDefault="00000000">
            <w:pPr>
              <w:jc w:val="right"/>
            </w:pPr>
            <w:r>
              <w:rPr>
                <w:rFonts w:ascii="Consolas" w:eastAsia="Consolas" w:hAnsi="Consolas" w:cs="Consolas"/>
                <w:sz w:val="16"/>
              </w:rPr>
              <w:t>16,199</w:t>
            </w:r>
          </w:p>
        </w:tc>
      </w:tr>
      <w:tr w:rsidR="00AC1205" w14:paraId="717D8B06" w14:textId="77777777">
        <w:tc>
          <w:tcPr>
            <w:tcW w:w="0" w:type="auto"/>
            <w:tcBorders>
              <w:top w:val="single" w:sz="0" w:space="0" w:color="000000"/>
              <w:bottom w:val="single" w:sz="0" w:space="0" w:color="000000"/>
            </w:tcBorders>
          </w:tcPr>
          <w:p w14:paraId="717D8AFE"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AFF"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B00"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B01"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B02"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B03"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B04"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B05" w14:textId="77777777" w:rsidR="00AC1205" w:rsidRDefault="00000000">
            <w:pPr>
              <w:jc w:val="right"/>
            </w:pPr>
            <w:r>
              <w:rPr>
                <w:rFonts w:ascii="Consolas" w:eastAsia="Consolas" w:hAnsi="Consolas" w:cs="Consolas"/>
                <w:sz w:val="16"/>
              </w:rPr>
              <w:t>116,355</w:t>
            </w:r>
          </w:p>
        </w:tc>
      </w:tr>
    </w:tbl>
    <w:p w14:paraId="717D8B07" w14:textId="77777777" w:rsidR="00AC1205" w:rsidRDefault="00AC1205"/>
    <w:p w14:paraId="717D8B08" w14:textId="77777777" w:rsidR="00AC1205" w:rsidRDefault="00000000">
      <w:r>
        <w:br/>
      </w:r>
    </w:p>
    <w:p w14:paraId="717D8B09" w14:textId="77777777" w:rsidR="00AC1205" w:rsidRDefault="00000000">
      <w:r>
        <w:br w:type="page"/>
      </w:r>
    </w:p>
    <w:p w14:paraId="717D8B0A" w14:textId="77777777" w:rsidR="00AC1205" w:rsidRDefault="00000000">
      <w:pPr>
        <w:pStyle w:val="Heading1"/>
      </w:pPr>
      <w:r>
        <w:rPr>
          <w:sz w:val="30"/>
        </w:rPr>
        <w:lastRenderedPageBreak/>
        <w:t>Employment: Industry and sector of organization</w:t>
      </w:r>
    </w:p>
    <w:p w14:paraId="717D8B0B" w14:textId="77777777" w:rsidR="00AC1205" w:rsidRDefault="00000000">
      <w:r>
        <w:rPr>
          <w:color w:val="FF0000"/>
        </w:rPr>
        <w:t>XXX ADD DESRIPTION AND TABEL MANUALLY XXX</w:t>
      </w:r>
    </w:p>
    <w:p w14:paraId="717D8B0C" w14:textId="77777777" w:rsidR="00AC1205" w:rsidRDefault="00000000">
      <w:pPr>
        <w:shd w:val="solid" w:color="B0C4DE" w:fill="auto"/>
      </w:pPr>
      <w:r>
        <w:rPr>
          <w:b/>
          <w:sz w:val="26"/>
        </w:rPr>
        <w:t>indust1</w:t>
      </w:r>
    </w:p>
    <w:p w14:paraId="717D8B0D" w14:textId="77777777" w:rsidR="00AC1205" w:rsidRDefault="00000000">
      <w:pPr>
        <w:rPr>
          <w:color w:val="4682B4"/>
        </w:rPr>
      </w:pPr>
      <w:r>
        <w:rPr>
          <w:color w:val="4682B4"/>
        </w:rPr>
        <w:t>Industry (major groups)</w:t>
      </w:r>
      <w:r>
        <w:rPr>
          <w:color w:val="4682B4"/>
        </w:rPr>
        <w:br/>
        <w:t xml:space="preserve">   (1):   [1] Production, Construction, Heavy Ind</w:t>
      </w:r>
      <w:r>
        <w:rPr>
          <w:color w:val="4682B4"/>
        </w:rPr>
        <w:br/>
        <w:t xml:space="preserve">   (2):   [2] Trade and Services</w:t>
      </w:r>
      <w:r>
        <w:rPr>
          <w:color w:val="4682B4"/>
        </w:rPr>
        <w:br/>
        <w:t xml:space="preserve">   (3):   [3] Public services</w:t>
      </w:r>
      <w:r>
        <w:rPr>
          <w:color w:val="4682B4"/>
        </w:rPr>
        <w:br/>
        <w:t xml:space="preserve">   (4):   4</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B0F" w14:textId="77777777">
        <w:tc>
          <w:tcPr>
            <w:tcW w:w="9360" w:type="dxa"/>
            <w:gridSpan w:val="6"/>
          </w:tcPr>
          <w:p w14:paraId="717D8B0E" w14:textId="77777777" w:rsidR="00AC1205" w:rsidRDefault="00000000">
            <w:r>
              <w:rPr>
                <w:rFonts w:ascii="Consolas" w:eastAsia="Consolas" w:hAnsi="Consolas" w:cs="Consolas"/>
                <w:b/>
                <w:sz w:val="18"/>
              </w:rPr>
              <w:t xml:space="preserve">       Name: </w:t>
            </w:r>
            <w:r>
              <w:rPr>
                <w:rFonts w:ascii="Consolas" w:eastAsia="Consolas" w:hAnsi="Consolas" w:cs="Consolas"/>
                <w:sz w:val="18"/>
              </w:rPr>
              <w:t>indust1</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Industry (major groups)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1,316,921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2.48           </w:t>
            </w:r>
            <w:r>
              <w:rPr>
                <w:rFonts w:ascii="Consolas" w:eastAsia="Consolas" w:hAnsi="Consolas" w:cs="Consolas"/>
                <w:sz w:val="18"/>
              </w:rPr>
              <w:br/>
            </w:r>
          </w:p>
        </w:tc>
      </w:tr>
      <w:tr w:rsidR="00AC1205" w14:paraId="717D8B16" w14:textId="77777777">
        <w:tc>
          <w:tcPr>
            <w:tcW w:w="1560" w:type="dxa"/>
          </w:tcPr>
          <w:p w14:paraId="717D8B10" w14:textId="77777777" w:rsidR="00AC1205" w:rsidRDefault="00AC1205"/>
        </w:tc>
        <w:tc>
          <w:tcPr>
            <w:tcW w:w="1560" w:type="dxa"/>
            <w:tcBorders>
              <w:top w:val="single" w:sz="0" w:space="0" w:color="000000"/>
              <w:bottom w:val="single" w:sz="0" w:space="0" w:color="000000"/>
            </w:tcBorders>
          </w:tcPr>
          <w:p w14:paraId="717D8B11"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B12"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B13"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B14" w14:textId="77777777" w:rsidR="00AC1205" w:rsidRDefault="00000000">
            <w:pPr>
              <w:jc w:val="right"/>
            </w:pPr>
            <w:r>
              <w:rPr>
                <w:rFonts w:ascii="Consolas" w:eastAsia="Consolas" w:hAnsi="Consolas" w:cs="Consolas"/>
                <w:b/>
                <w:sz w:val="18"/>
              </w:rPr>
              <w:t>Percent</w:t>
            </w:r>
          </w:p>
        </w:tc>
        <w:tc>
          <w:tcPr>
            <w:tcW w:w="1560" w:type="dxa"/>
          </w:tcPr>
          <w:p w14:paraId="717D8B15" w14:textId="77777777" w:rsidR="00AC1205" w:rsidRDefault="00AC1205"/>
        </w:tc>
      </w:tr>
      <w:tr w:rsidR="00AC1205" w14:paraId="717D8B1D" w14:textId="77777777">
        <w:tc>
          <w:tcPr>
            <w:tcW w:w="1560" w:type="dxa"/>
            <w:tcBorders>
              <w:right w:val="nil"/>
            </w:tcBorders>
          </w:tcPr>
          <w:p w14:paraId="717D8B17" w14:textId="77777777" w:rsidR="00AC1205" w:rsidRDefault="00AC1205"/>
        </w:tc>
        <w:tc>
          <w:tcPr>
            <w:tcW w:w="1560" w:type="dxa"/>
            <w:tcBorders>
              <w:top w:val="single" w:sz="0" w:space="0" w:color="000000"/>
              <w:left w:val="nil"/>
              <w:bottom w:val="single" w:sz="0" w:space="0" w:color="D3D3D3"/>
            </w:tcBorders>
          </w:tcPr>
          <w:p w14:paraId="717D8B18"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8B19" w14:textId="77777777" w:rsidR="00AC1205" w:rsidRDefault="00AC1205"/>
        </w:tc>
        <w:tc>
          <w:tcPr>
            <w:tcW w:w="1560" w:type="dxa"/>
            <w:tcBorders>
              <w:top w:val="single" w:sz="0" w:space="0" w:color="000000"/>
              <w:bottom w:val="single" w:sz="0" w:space="0" w:color="D3D3D3"/>
            </w:tcBorders>
          </w:tcPr>
          <w:p w14:paraId="717D8B1A" w14:textId="77777777" w:rsidR="00AC1205" w:rsidRDefault="00000000">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717D8B1B" w14:textId="77777777" w:rsidR="00AC1205" w:rsidRDefault="00000000">
            <w:pPr>
              <w:jc w:val="right"/>
            </w:pPr>
            <w:r>
              <w:rPr>
                <w:rFonts w:ascii="Consolas" w:eastAsia="Consolas" w:hAnsi="Consolas" w:cs="Consolas"/>
                <w:sz w:val="16"/>
              </w:rPr>
              <w:t xml:space="preserve">      0.9</w:t>
            </w:r>
          </w:p>
        </w:tc>
        <w:tc>
          <w:tcPr>
            <w:tcW w:w="1560" w:type="dxa"/>
          </w:tcPr>
          <w:p w14:paraId="717D8B1C" w14:textId="77777777" w:rsidR="00AC1205" w:rsidRDefault="00AC1205"/>
        </w:tc>
      </w:tr>
      <w:tr w:rsidR="00AC1205" w14:paraId="717D8B24" w14:textId="77777777">
        <w:tc>
          <w:tcPr>
            <w:tcW w:w="1560" w:type="dxa"/>
            <w:tcBorders>
              <w:right w:val="nil"/>
            </w:tcBorders>
          </w:tcPr>
          <w:p w14:paraId="717D8B1E" w14:textId="77777777" w:rsidR="00AC1205" w:rsidRDefault="00AC1205"/>
        </w:tc>
        <w:tc>
          <w:tcPr>
            <w:tcW w:w="1560" w:type="dxa"/>
            <w:tcBorders>
              <w:top w:val="single" w:sz="0" w:space="0" w:color="D3D3D3"/>
              <w:left w:val="nil"/>
              <w:bottom w:val="single" w:sz="0" w:space="0" w:color="D3D3D3"/>
            </w:tcBorders>
          </w:tcPr>
          <w:p w14:paraId="717D8B1F"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B20" w14:textId="77777777" w:rsidR="00AC1205" w:rsidRDefault="00000000">
            <w:r>
              <w:rPr>
                <w:rFonts w:ascii="Consolas" w:eastAsia="Consolas" w:hAnsi="Consolas" w:cs="Consolas"/>
                <w:sz w:val="16"/>
              </w:rPr>
              <w:t>[-3] Does not apply</w:t>
            </w:r>
          </w:p>
        </w:tc>
        <w:tc>
          <w:tcPr>
            <w:tcW w:w="1560" w:type="dxa"/>
            <w:tcBorders>
              <w:top w:val="single" w:sz="0" w:space="0" w:color="D3D3D3"/>
              <w:bottom w:val="single" w:sz="0" w:space="0" w:color="D3D3D3"/>
            </w:tcBorders>
          </w:tcPr>
          <w:p w14:paraId="717D8B21" w14:textId="77777777" w:rsidR="00AC1205" w:rsidRDefault="00000000">
            <w:pPr>
              <w:jc w:val="right"/>
            </w:pPr>
            <w:r>
              <w:rPr>
                <w:rFonts w:ascii="Consolas" w:eastAsia="Consolas" w:hAnsi="Consolas" w:cs="Consolas"/>
                <w:sz w:val="16"/>
              </w:rPr>
              <w:t xml:space="preserve">   641,665</w:t>
            </w:r>
          </w:p>
        </w:tc>
        <w:tc>
          <w:tcPr>
            <w:tcW w:w="1560" w:type="dxa"/>
            <w:tcBorders>
              <w:top w:val="single" w:sz="0" w:space="0" w:color="D3D3D3"/>
              <w:bottom w:val="single" w:sz="0" w:space="0" w:color="D3D3D3"/>
            </w:tcBorders>
          </w:tcPr>
          <w:p w14:paraId="717D8B22" w14:textId="77777777" w:rsidR="00AC1205" w:rsidRDefault="00000000">
            <w:pPr>
              <w:jc w:val="right"/>
            </w:pPr>
            <w:r>
              <w:rPr>
                <w:rFonts w:ascii="Consolas" w:eastAsia="Consolas" w:hAnsi="Consolas" w:cs="Consolas"/>
                <w:sz w:val="16"/>
              </w:rPr>
              <w:t xml:space="preserve">     20.8</w:t>
            </w:r>
          </w:p>
        </w:tc>
        <w:tc>
          <w:tcPr>
            <w:tcW w:w="1560" w:type="dxa"/>
          </w:tcPr>
          <w:p w14:paraId="717D8B23" w14:textId="77777777" w:rsidR="00AC1205" w:rsidRDefault="00AC1205"/>
        </w:tc>
      </w:tr>
      <w:tr w:rsidR="00AC1205" w14:paraId="717D8B2B" w14:textId="77777777">
        <w:tc>
          <w:tcPr>
            <w:tcW w:w="1560" w:type="dxa"/>
            <w:tcBorders>
              <w:right w:val="nil"/>
            </w:tcBorders>
          </w:tcPr>
          <w:p w14:paraId="717D8B25" w14:textId="77777777" w:rsidR="00AC1205" w:rsidRDefault="00AC1205"/>
        </w:tc>
        <w:tc>
          <w:tcPr>
            <w:tcW w:w="1560" w:type="dxa"/>
            <w:tcBorders>
              <w:top w:val="single" w:sz="0" w:space="0" w:color="D3D3D3"/>
              <w:left w:val="nil"/>
              <w:bottom w:val="single" w:sz="0" w:space="0" w:color="D3D3D3"/>
            </w:tcBorders>
          </w:tcPr>
          <w:p w14:paraId="717D8B26"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B27"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8B28" w14:textId="77777777" w:rsidR="00AC1205" w:rsidRDefault="00000000">
            <w:pPr>
              <w:jc w:val="right"/>
            </w:pPr>
            <w:r>
              <w:rPr>
                <w:rFonts w:ascii="Consolas" w:eastAsia="Consolas" w:hAnsi="Consolas" w:cs="Consolas"/>
                <w:sz w:val="16"/>
              </w:rPr>
              <w:t xml:space="preserve">    11,622</w:t>
            </w:r>
          </w:p>
        </w:tc>
        <w:tc>
          <w:tcPr>
            <w:tcW w:w="1560" w:type="dxa"/>
            <w:tcBorders>
              <w:top w:val="single" w:sz="0" w:space="0" w:color="D3D3D3"/>
              <w:bottom w:val="single" w:sz="0" w:space="0" w:color="D3D3D3"/>
            </w:tcBorders>
          </w:tcPr>
          <w:p w14:paraId="717D8B29" w14:textId="77777777" w:rsidR="00AC1205" w:rsidRDefault="00000000">
            <w:pPr>
              <w:jc w:val="right"/>
            </w:pPr>
            <w:r>
              <w:rPr>
                <w:rFonts w:ascii="Consolas" w:eastAsia="Consolas" w:hAnsi="Consolas" w:cs="Consolas"/>
                <w:sz w:val="16"/>
              </w:rPr>
              <w:t xml:space="preserve">      0.4</w:t>
            </w:r>
          </w:p>
        </w:tc>
        <w:tc>
          <w:tcPr>
            <w:tcW w:w="1560" w:type="dxa"/>
          </w:tcPr>
          <w:p w14:paraId="717D8B2A" w14:textId="77777777" w:rsidR="00AC1205" w:rsidRDefault="00AC1205"/>
        </w:tc>
      </w:tr>
      <w:tr w:rsidR="00AC1205" w14:paraId="717D8B32" w14:textId="77777777">
        <w:tc>
          <w:tcPr>
            <w:tcW w:w="1560" w:type="dxa"/>
            <w:tcBorders>
              <w:right w:val="nil"/>
            </w:tcBorders>
          </w:tcPr>
          <w:p w14:paraId="717D8B2C" w14:textId="77777777" w:rsidR="00AC1205" w:rsidRDefault="00AC1205"/>
        </w:tc>
        <w:tc>
          <w:tcPr>
            <w:tcW w:w="1560" w:type="dxa"/>
            <w:tcBorders>
              <w:top w:val="single" w:sz="0" w:space="0" w:color="D3D3D3"/>
              <w:left w:val="nil"/>
              <w:bottom w:val="single" w:sz="0" w:space="0" w:color="D3D3D3"/>
            </w:tcBorders>
          </w:tcPr>
          <w:p w14:paraId="717D8B2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B2E" w14:textId="77777777" w:rsidR="00AC1205" w:rsidRDefault="00000000">
            <w:r>
              <w:rPr>
                <w:rFonts w:ascii="Consolas" w:eastAsia="Consolas" w:hAnsi="Consolas" w:cs="Consolas"/>
                <w:sz w:val="16"/>
              </w:rPr>
              <w:t>[-1] MV general</w:t>
            </w:r>
          </w:p>
        </w:tc>
        <w:tc>
          <w:tcPr>
            <w:tcW w:w="1560" w:type="dxa"/>
            <w:tcBorders>
              <w:top w:val="single" w:sz="0" w:space="0" w:color="D3D3D3"/>
              <w:bottom w:val="single" w:sz="0" w:space="0" w:color="D3D3D3"/>
            </w:tcBorders>
          </w:tcPr>
          <w:p w14:paraId="717D8B2F" w14:textId="77777777" w:rsidR="00AC1205" w:rsidRDefault="00000000">
            <w:pPr>
              <w:jc w:val="right"/>
            </w:pPr>
            <w:r>
              <w:rPr>
                <w:rFonts w:ascii="Consolas" w:eastAsia="Consolas" w:hAnsi="Consolas" w:cs="Consolas"/>
                <w:sz w:val="16"/>
              </w:rPr>
              <w:t xml:space="preserve">    58,376</w:t>
            </w:r>
          </w:p>
        </w:tc>
        <w:tc>
          <w:tcPr>
            <w:tcW w:w="1560" w:type="dxa"/>
            <w:tcBorders>
              <w:top w:val="single" w:sz="0" w:space="0" w:color="D3D3D3"/>
              <w:bottom w:val="single" w:sz="0" w:space="0" w:color="D3D3D3"/>
            </w:tcBorders>
          </w:tcPr>
          <w:p w14:paraId="717D8B30" w14:textId="77777777" w:rsidR="00AC1205" w:rsidRDefault="00000000">
            <w:pPr>
              <w:jc w:val="right"/>
            </w:pPr>
            <w:r>
              <w:rPr>
                <w:rFonts w:ascii="Consolas" w:eastAsia="Consolas" w:hAnsi="Consolas" w:cs="Consolas"/>
                <w:sz w:val="16"/>
              </w:rPr>
              <w:t xml:space="preserve">      1.9</w:t>
            </w:r>
          </w:p>
        </w:tc>
        <w:tc>
          <w:tcPr>
            <w:tcW w:w="1560" w:type="dxa"/>
          </w:tcPr>
          <w:p w14:paraId="717D8B31" w14:textId="77777777" w:rsidR="00AC1205" w:rsidRDefault="00AC1205"/>
        </w:tc>
      </w:tr>
      <w:tr w:rsidR="00AC1205" w14:paraId="717D8B39" w14:textId="77777777">
        <w:tc>
          <w:tcPr>
            <w:tcW w:w="1560" w:type="dxa"/>
            <w:tcBorders>
              <w:right w:val="nil"/>
            </w:tcBorders>
          </w:tcPr>
          <w:p w14:paraId="717D8B33" w14:textId="77777777" w:rsidR="00AC1205" w:rsidRDefault="00AC1205"/>
        </w:tc>
        <w:tc>
          <w:tcPr>
            <w:tcW w:w="1560" w:type="dxa"/>
            <w:tcBorders>
              <w:top w:val="single" w:sz="0" w:space="0" w:color="D3D3D3"/>
              <w:left w:val="nil"/>
              <w:bottom w:val="single" w:sz="0" w:space="0" w:color="D3D3D3"/>
            </w:tcBorders>
          </w:tcPr>
          <w:p w14:paraId="717D8B34"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B35" w14:textId="77777777" w:rsidR="00AC1205" w:rsidRDefault="00000000">
            <w:r>
              <w:rPr>
                <w:rFonts w:ascii="Consolas" w:eastAsia="Consolas" w:hAnsi="Consolas" w:cs="Consolas"/>
                <w:sz w:val="16"/>
              </w:rPr>
              <w:t>[1] Production, Construction, Heavy Ind</w:t>
            </w:r>
          </w:p>
        </w:tc>
        <w:tc>
          <w:tcPr>
            <w:tcW w:w="1560" w:type="dxa"/>
            <w:tcBorders>
              <w:top w:val="single" w:sz="0" w:space="0" w:color="D3D3D3"/>
              <w:bottom w:val="single" w:sz="0" w:space="0" w:color="D3D3D3"/>
            </w:tcBorders>
          </w:tcPr>
          <w:p w14:paraId="717D8B36" w14:textId="77777777" w:rsidR="00AC1205" w:rsidRDefault="00000000">
            <w:pPr>
              <w:jc w:val="right"/>
            </w:pPr>
            <w:r>
              <w:rPr>
                <w:rFonts w:ascii="Consolas" w:eastAsia="Consolas" w:hAnsi="Consolas" w:cs="Consolas"/>
                <w:sz w:val="16"/>
              </w:rPr>
              <w:t xml:space="preserve">   475,832</w:t>
            </w:r>
          </w:p>
        </w:tc>
        <w:tc>
          <w:tcPr>
            <w:tcW w:w="1560" w:type="dxa"/>
            <w:tcBorders>
              <w:top w:val="single" w:sz="0" w:space="0" w:color="D3D3D3"/>
              <w:bottom w:val="single" w:sz="0" w:space="0" w:color="D3D3D3"/>
            </w:tcBorders>
          </w:tcPr>
          <w:p w14:paraId="717D8B37" w14:textId="77777777" w:rsidR="00AC1205" w:rsidRDefault="00000000">
            <w:pPr>
              <w:jc w:val="right"/>
            </w:pPr>
            <w:r>
              <w:rPr>
                <w:rFonts w:ascii="Consolas" w:eastAsia="Consolas" w:hAnsi="Consolas" w:cs="Consolas"/>
                <w:sz w:val="16"/>
              </w:rPr>
              <w:t xml:space="preserve">     15.4</w:t>
            </w:r>
          </w:p>
        </w:tc>
        <w:tc>
          <w:tcPr>
            <w:tcW w:w="1560" w:type="dxa"/>
          </w:tcPr>
          <w:p w14:paraId="717D8B38" w14:textId="77777777" w:rsidR="00AC1205" w:rsidRDefault="00AC1205"/>
        </w:tc>
      </w:tr>
      <w:tr w:rsidR="00AC1205" w14:paraId="717D8B40" w14:textId="77777777">
        <w:tc>
          <w:tcPr>
            <w:tcW w:w="1560" w:type="dxa"/>
            <w:tcBorders>
              <w:right w:val="nil"/>
            </w:tcBorders>
          </w:tcPr>
          <w:p w14:paraId="717D8B3A" w14:textId="77777777" w:rsidR="00AC1205" w:rsidRDefault="00AC1205"/>
        </w:tc>
        <w:tc>
          <w:tcPr>
            <w:tcW w:w="1560" w:type="dxa"/>
            <w:tcBorders>
              <w:top w:val="single" w:sz="0" w:space="0" w:color="D3D3D3"/>
              <w:left w:val="nil"/>
              <w:bottom w:val="single" w:sz="0" w:space="0" w:color="D3D3D3"/>
            </w:tcBorders>
          </w:tcPr>
          <w:p w14:paraId="717D8B3B"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B3C" w14:textId="77777777" w:rsidR="00AC1205" w:rsidRDefault="00000000">
            <w:r>
              <w:rPr>
                <w:rFonts w:ascii="Consolas" w:eastAsia="Consolas" w:hAnsi="Consolas" w:cs="Consolas"/>
                <w:sz w:val="16"/>
              </w:rPr>
              <w:t>[2] Trade and Services</w:t>
            </w:r>
          </w:p>
        </w:tc>
        <w:tc>
          <w:tcPr>
            <w:tcW w:w="1560" w:type="dxa"/>
            <w:tcBorders>
              <w:top w:val="single" w:sz="0" w:space="0" w:color="D3D3D3"/>
              <w:bottom w:val="single" w:sz="0" w:space="0" w:color="D3D3D3"/>
            </w:tcBorders>
          </w:tcPr>
          <w:p w14:paraId="717D8B3D" w14:textId="77777777" w:rsidR="00AC1205" w:rsidRDefault="00000000">
            <w:pPr>
              <w:jc w:val="right"/>
            </w:pPr>
            <w:r>
              <w:rPr>
                <w:rFonts w:ascii="Consolas" w:eastAsia="Consolas" w:hAnsi="Consolas" w:cs="Consolas"/>
                <w:sz w:val="16"/>
              </w:rPr>
              <w:t xml:space="preserve">   732,935</w:t>
            </w:r>
          </w:p>
        </w:tc>
        <w:tc>
          <w:tcPr>
            <w:tcW w:w="1560" w:type="dxa"/>
            <w:tcBorders>
              <w:top w:val="single" w:sz="0" w:space="0" w:color="D3D3D3"/>
              <w:bottom w:val="single" w:sz="0" w:space="0" w:color="D3D3D3"/>
            </w:tcBorders>
          </w:tcPr>
          <w:p w14:paraId="717D8B3E" w14:textId="77777777" w:rsidR="00AC1205" w:rsidRDefault="00000000">
            <w:pPr>
              <w:jc w:val="right"/>
            </w:pPr>
            <w:r>
              <w:rPr>
                <w:rFonts w:ascii="Consolas" w:eastAsia="Consolas" w:hAnsi="Consolas" w:cs="Consolas"/>
                <w:sz w:val="16"/>
              </w:rPr>
              <w:t xml:space="preserve">     23.8</w:t>
            </w:r>
          </w:p>
        </w:tc>
        <w:tc>
          <w:tcPr>
            <w:tcW w:w="1560" w:type="dxa"/>
          </w:tcPr>
          <w:p w14:paraId="717D8B3F" w14:textId="77777777" w:rsidR="00AC1205" w:rsidRDefault="00AC1205"/>
        </w:tc>
      </w:tr>
      <w:tr w:rsidR="00AC1205" w14:paraId="717D8B47" w14:textId="77777777">
        <w:tc>
          <w:tcPr>
            <w:tcW w:w="1560" w:type="dxa"/>
            <w:tcBorders>
              <w:right w:val="nil"/>
            </w:tcBorders>
          </w:tcPr>
          <w:p w14:paraId="717D8B41" w14:textId="77777777" w:rsidR="00AC1205" w:rsidRDefault="00AC1205"/>
        </w:tc>
        <w:tc>
          <w:tcPr>
            <w:tcW w:w="1560" w:type="dxa"/>
            <w:tcBorders>
              <w:top w:val="single" w:sz="0" w:space="0" w:color="D3D3D3"/>
              <w:left w:val="nil"/>
              <w:bottom w:val="single" w:sz="0" w:space="0" w:color="D3D3D3"/>
            </w:tcBorders>
          </w:tcPr>
          <w:p w14:paraId="717D8B42"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B43" w14:textId="77777777" w:rsidR="00AC1205" w:rsidRDefault="00000000">
            <w:r>
              <w:rPr>
                <w:rFonts w:ascii="Consolas" w:eastAsia="Consolas" w:hAnsi="Consolas" w:cs="Consolas"/>
                <w:sz w:val="16"/>
              </w:rPr>
              <w:t>[3] Public services</w:t>
            </w:r>
          </w:p>
        </w:tc>
        <w:tc>
          <w:tcPr>
            <w:tcW w:w="1560" w:type="dxa"/>
            <w:tcBorders>
              <w:top w:val="single" w:sz="0" w:space="0" w:color="D3D3D3"/>
              <w:bottom w:val="single" w:sz="0" w:space="0" w:color="D3D3D3"/>
            </w:tcBorders>
          </w:tcPr>
          <w:p w14:paraId="717D8B44" w14:textId="77777777" w:rsidR="00AC1205" w:rsidRDefault="00000000">
            <w:pPr>
              <w:jc w:val="right"/>
            </w:pPr>
            <w:r>
              <w:rPr>
                <w:rFonts w:ascii="Consolas" w:eastAsia="Consolas" w:hAnsi="Consolas" w:cs="Consolas"/>
                <w:sz w:val="16"/>
              </w:rPr>
              <w:t xml:space="preserve">   548,583</w:t>
            </w:r>
          </w:p>
        </w:tc>
        <w:tc>
          <w:tcPr>
            <w:tcW w:w="1560" w:type="dxa"/>
            <w:tcBorders>
              <w:top w:val="single" w:sz="0" w:space="0" w:color="D3D3D3"/>
              <w:bottom w:val="single" w:sz="0" w:space="0" w:color="D3D3D3"/>
            </w:tcBorders>
          </w:tcPr>
          <w:p w14:paraId="717D8B45" w14:textId="77777777" w:rsidR="00AC1205" w:rsidRDefault="00000000">
            <w:pPr>
              <w:jc w:val="right"/>
            </w:pPr>
            <w:r>
              <w:rPr>
                <w:rFonts w:ascii="Consolas" w:eastAsia="Consolas" w:hAnsi="Consolas" w:cs="Consolas"/>
                <w:sz w:val="16"/>
              </w:rPr>
              <w:t xml:space="preserve">     17.8</w:t>
            </w:r>
          </w:p>
        </w:tc>
        <w:tc>
          <w:tcPr>
            <w:tcW w:w="1560" w:type="dxa"/>
          </w:tcPr>
          <w:p w14:paraId="717D8B46" w14:textId="77777777" w:rsidR="00AC1205" w:rsidRDefault="00AC1205"/>
        </w:tc>
      </w:tr>
      <w:tr w:rsidR="00AC1205" w14:paraId="717D8B4E" w14:textId="77777777">
        <w:tc>
          <w:tcPr>
            <w:tcW w:w="1560" w:type="dxa"/>
            <w:tcBorders>
              <w:right w:val="nil"/>
            </w:tcBorders>
          </w:tcPr>
          <w:p w14:paraId="717D8B48" w14:textId="77777777" w:rsidR="00AC1205" w:rsidRDefault="00AC1205"/>
        </w:tc>
        <w:tc>
          <w:tcPr>
            <w:tcW w:w="1560" w:type="dxa"/>
            <w:tcBorders>
              <w:top w:val="single" w:sz="0" w:space="0" w:color="D3D3D3"/>
              <w:left w:val="nil"/>
              <w:bottom w:val="single" w:sz="0" w:space="0" w:color="D3D3D3"/>
            </w:tcBorders>
          </w:tcPr>
          <w:p w14:paraId="717D8B49"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8B4A" w14:textId="77777777" w:rsidR="00AC1205" w:rsidRDefault="00AC1205"/>
        </w:tc>
        <w:tc>
          <w:tcPr>
            <w:tcW w:w="1560" w:type="dxa"/>
            <w:tcBorders>
              <w:top w:val="single" w:sz="0" w:space="0" w:color="D3D3D3"/>
              <w:bottom w:val="single" w:sz="0" w:space="0" w:color="D3D3D3"/>
            </w:tcBorders>
          </w:tcPr>
          <w:p w14:paraId="717D8B4B" w14:textId="77777777" w:rsidR="00AC1205" w:rsidRDefault="00000000">
            <w:pPr>
              <w:jc w:val="right"/>
            </w:pPr>
            <w:r>
              <w:rPr>
                <w:rFonts w:ascii="Consolas" w:eastAsia="Consolas" w:hAnsi="Consolas" w:cs="Consolas"/>
                <w:sz w:val="16"/>
              </w:rPr>
              <w:t xml:space="preserve">    10,059</w:t>
            </w:r>
          </w:p>
        </w:tc>
        <w:tc>
          <w:tcPr>
            <w:tcW w:w="1560" w:type="dxa"/>
            <w:tcBorders>
              <w:top w:val="single" w:sz="0" w:space="0" w:color="D3D3D3"/>
              <w:bottom w:val="single" w:sz="0" w:space="0" w:color="D3D3D3"/>
            </w:tcBorders>
          </w:tcPr>
          <w:p w14:paraId="717D8B4C" w14:textId="77777777" w:rsidR="00AC1205" w:rsidRDefault="00000000">
            <w:pPr>
              <w:jc w:val="right"/>
            </w:pPr>
            <w:r>
              <w:rPr>
                <w:rFonts w:ascii="Consolas" w:eastAsia="Consolas" w:hAnsi="Consolas" w:cs="Consolas"/>
                <w:sz w:val="16"/>
              </w:rPr>
              <w:t xml:space="preserve">      0.3</w:t>
            </w:r>
          </w:p>
        </w:tc>
        <w:tc>
          <w:tcPr>
            <w:tcW w:w="1560" w:type="dxa"/>
          </w:tcPr>
          <w:p w14:paraId="717D8B4D" w14:textId="77777777" w:rsidR="00AC1205" w:rsidRDefault="00AC1205"/>
        </w:tc>
      </w:tr>
      <w:tr w:rsidR="00AC1205" w14:paraId="717D8B55" w14:textId="77777777">
        <w:tc>
          <w:tcPr>
            <w:tcW w:w="1560" w:type="dxa"/>
            <w:tcBorders>
              <w:right w:val="nil"/>
            </w:tcBorders>
          </w:tcPr>
          <w:p w14:paraId="717D8B4F" w14:textId="77777777" w:rsidR="00AC1205" w:rsidRDefault="00AC1205"/>
        </w:tc>
        <w:tc>
          <w:tcPr>
            <w:tcW w:w="1560" w:type="dxa"/>
            <w:tcBorders>
              <w:top w:val="single" w:sz="0" w:space="0" w:color="D3D3D3"/>
              <w:left w:val="nil"/>
              <w:bottom w:val="single" w:sz="0" w:space="0" w:color="000000"/>
            </w:tcBorders>
          </w:tcPr>
          <w:p w14:paraId="717D8B50"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B51" w14:textId="77777777" w:rsidR="00AC1205" w:rsidRDefault="00AC1205"/>
        </w:tc>
        <w:tc>
          <w:tcPr>
            <w:tcW w:w="1560" w:type="dxa"/>
            <w:tcBorders>
              <w:top w:val="single" w:sz="0" w:space="0" w:color="D3D3D3"/>
              <w:bottom w:val="single" w:sz="0" w:space="0" w:color="000000"/>
            </w:tcBorders>
          </w:tcPr>
          <w:p w14:paraId="717D8B52" w14:textId="77777777" w:rsidR="00AC1205" w:rsidRDefault="00000000">
            <w:pPr>
              <w:jc w:val="right"/>
            </w:pPr>
            <w:r>
              <w:rPr>
                <w:rFonts w:ascii="Consolas" w:eastAsia="Consolas" w:hAnsi="Consolas" w:cs="Consolas"/>
                <w:sz w:val="16"/>
              </w:rPr>
              <w:t xml:space="preserve">   577,251</w:t>
            </w:r>
          </w:p>
        </w:tc>
        <w:tc>
          <w:tcPr>
            <w:tcW w:w="1560" w:type="dxa"/>
            <w:tcBorders>
              <w:top w:val="single" w:sz="0" w:space="0" w:color="D3D3D3"/>
              <w:bottom w:val="single" w:sz="0" w:space="0" w:color="000000"/>
            </w:tcBorders>
          </w:tcPr>
          <w:p w14:paraId="717D8B53" w14:textId="77777777" w:rsidR="00AC1205" w:rsidRDefault="00000000">
            <w:pPr>
              <w:jc w:val="right"/>
            </w:pPr>
            <w:r>
              <w:rPr>
                <w:rFonts w:ascii="Consolas" w:eastAsia="Consolas" w:hAnsi="Consolas" w:cs="Consolas"/>
                <w:sz w:val="16"/>
              </w:rPr>
              <w:t xml:space="preserve">     18.7</w:t>
            </w:r>
          </w:p>
        </w:tc>
        <w:tc>
          <w:tcPr>
            <w:tcW w:w="1560" w:type="dxa"/>
          </w:tcPr>
          <w:p w14:paraId="717D8B54" w14:textId="77777777" w:rsidR="00AC1205" w:rsidRDefault="00AC1205"/>
        </w:tc>
      </w:tr>
      <w:tr w:rsidR="00AC1205" w14:paraId="717D8B5C" w14:textId="77777777">
        <w:tc>
          <w:tcPr>
            <w:tcW w:w="1560" w:type="dxa"/>
          </w:tcPr>
          <w:p w14:paraId="717D8B56" w14:textId="77777777" w:rsidR="00AC1205" w:rsidRDefault="00AC1205"/>
        </w:tc>
        <w:tc>
          <w:tcPr>
            <w:tcW w:w="1560" w:type="dxa"/>
            <w:tcBorders>
              <w:top w:val="single" w:sz="0" w:space="0" w:color="000000"/>
              <w:bottom w:val="single" w:sz="0" w:space="0" w:color="000000"/>
            </w:tcBorders>
          </w:tcPr>
          <w:p w14:paraId="717D8B57" w14:textId="77777777" w:rsidR="00AC1205" w:rsidRDefault="00AC1205"/>
        </w:tc>
        <w:tc>
          <w:tcPr>
            <w:tcW w:w="1560" w:type="dxa"/>
            <w:tcBorders>
              <w:top w:val="single" w:sz="0" w:space="0" w:color="000000"/>
              <w:bottom w:val="single" w:sz="0" w:space="0" w:color="000000"/>
            </w:tcBorders>
          </w:tcPr>
          <w:p w14:paraId="717D8B58"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B59"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B5A" w14:textId="77777777" w:rsidR="00AC1205" w:rsidRDefault="00AC1205"/>
        </w:tc>
        <w:tc>
          <w:tcPr>
            <w:tcW w:w="1560" w:type="dxa"/>
          </w:tcPr>
          <w:p w14:paraId="717D8B5B" w14:textId="77777777" w:rsidR="00AC1205" w:rsidRDefault="00AC1205"/>
        </w:tc>
      </w:tr>
    </w:tbl>
    <w:p w14:paraId="717D8B5D"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B66" w14:textId="77777777">
        <w:tc>
          <w:tcPr>
            <w:tcW w:w="1170" w:type="dxa"/>
            <w:tcBorders>
              <w:top w:val="single" w:sz="0" w:space="0" w:color="000000"/>
              <w:bottom w:val="single" w:sz="0" w:space="0" w:color="000000"/>
            </w:tcBorders>
          </w:tcPr>
          <w:p w14:paraId="717D8B5E"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B5F"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B60"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B61"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B62"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B63"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B64"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B65" w14:textId="77777777" w:rsidR="00AC1205" w:rsidRDefault="00000000">
            <w:pPr>
              <w:jc w:val="right"/>
            </w:pPr>
            <w:r>
              <w:rPr>
                <w:rFonts w:ascii="Consolas" w:eastAsia="Consolas" w:hAnsi="Consolas" w:cs="Consolas"/>
                <w:b/>
                <w:sz w:val="18"/>
              </w:rPr>
              <w:t>[8] NL</w:t>
            </w:r>
          </w:p>
        </w:tc>
      </w:tr>
      <w:tr w:rsidR="00AC1205" w14:paraId="717D8B6F" w14:textId="77777777">
        <w:tc>
          <w:tcPr>
            <w:tcW w:w="1170" w:type="dxa"/>
            <w:tcBorders>
              <w:top w:val="single" w:sz="0" w:space="0" w:color="000000"/>
            </w:tcBorders>
          </w:tcPr>
          <w:p w14:paraId="717D8B67"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8B6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B6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B6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B6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B6C" w14:textId="77777777" w:rsidR="00AC1205" w:rsidRDefault="00000000">
            <w:pPr>
              <w:jc w:val="right"/>
            </w:pPr>
            <w:r>
              <w:rPr>
                <w:rFonts w:ascii="Consolas" w:eastAsia="Consolas" w:hAnsi="Consolas" w:cs="Consolas"/>
                <w:sz w:val="16"/>
              </w:rPr>
              <w:t>28,007</w:t>
            </w:r>
          </w:p>
        </w:tc>
        <w:tc>
          <w:tcPr>
            <w:tcW w:w="1170" w:type="dxa"/>
            <w:tcBorders>
              <w:top w:val="single" w:sz="0" w:space="0" w:color="000000"/>
            </w:tcBorders>
          </w:tcPr>
          <w:p w14:paraId="717D8B6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B6E" w14:textId="77777777" w:rsidR="00AC1205" w:rsidRDefault="00000000">
            <w:pPr>
              <w:jc w:val="right"/>
            </w:pPr>
            <w:r>
              <w:rPr>
                <w:rFonts w:ascii="Consolas" w:eastAsia="Consolas" w:hAnsi="Consolas" w:cs="Consolas"/>
                <w:sz w:val="16"/>
              </w:rPr>
              <w:t>0</w:t>
            </w:r>
          </w:p>
        </w:tc>
      </w:tr>
      <w:tr w:rsidR="00AC1205" w14:paraId="717D8B78" w14:textId="77777777">
        <w:tc>
          <w:tcPr>
            <w:tcW w:w="1170" w:type="dxa"/>
          </w:tcPr>
          <w:p w14:paraId="717D8B70" w14:textId="77777777" w:rsidR="00AC1205" w:rsidRDefault="00000000">
            <w:pPr>
              <w:jc w:val="right"/>
            </w:pPr>
            <w:r>
              <w:rPr>
                <w:rFonts w:ascii="Consolas" w:eastAsia="Consolas" w:hAnsi="Consolas" w:cs="Consolas"/>
                <w:sz w:val="16"/>
              </w:rPr>
              <w:t>-3</w:t>
            </w:r>
          </w:p>
        </w:tc>
        <w:tc>
          <w:tcPr>
            <w:tcW w:w="1170" w:type="dxa"/>
          </w:tcPr>
          <w:p w14:paraId="717D8B71" w14:textId="77777777" w:rsidR="00AC1205" w:rsidRDefault="00000000">
            <w:pPr>
              <w:jc w:val="right"/>
            </w:pPr>
            <w:r>
              <w:rPr>
                <w:rFonts w:ascii="Consolas" w:eastAsia="Consolas" w:hAnsi="Consolas" w:cs="Consolas"/>
                <w:sz w:val="16"/>
              </w:rPr>
              <w:t>103,666</w:t>
            </w:r>
          </w:p>
        </w:tc>
        <w:tc>
          <w:tcPr>
            <w:tcW w:w="1170" w:type="dxa"/>
          </w:tcPr>
          <w:p w14:paraId="717D8B72" w14:textId="77777777" w:rsidR="00AC1205" w:rsidRDefault="00000000">
            <w:pPr>
              <w:jc w:val="right"/>
            </w:pPr>
            <w:r>
              <w:rPr>
                <w:rFonts w:ascii="Consolas" w:eastAsia="Consolas" w:hAnsi="Consolas" w:cs="Consolas"/>
                <w:sz w:val="16"/>
              </w:rPr>
              <w:t>0</w:t>
            </w:r>
          </w:p>
        </w:tc>
        <w:tc>
          <w:tcPr>
            <w:tcW w:w="1170" w:type="dxa"/>
          </w:tcPr>
          <w:p w14:paraId="717D8B73" w14:textId="77777777" w:rsidR="00AC1205" w:rsidRDefault="00000000">
            <w:pPr>
              <w:jc w:val="right"/>
            </w:pPr>
            <w:r>
              <w:rPr>
                <w:rFonts w:ascii="Consolas" w:eastAsia="Consolas" w:hAnsi="Consolas" w:cs="Consolas"/>
                <w:sz w:val="16"/>
              </w:rPr>
              <w:t>151,174</w:t>
            </w:r>
          </w:p>
        </w:tc>
        <w:tc>
          <w:tcPr>
            <w:tcW w:w="1170" w:type="dxa"/>
          </w:tcPr>
          <w:p w14:paraId="717D8B74" w14:textId="77777777" w:rsidR="00AC1205" w:rsidRDefault="00000000">
            <w:pPr>
              <w:jc w:val="right"/>
            </w:pPr>
            <w:r>
              <w:rPr>
                <w:rFonts w:ascii="Consolas" w:eastAsia="Consolas" w:hAnsi="Consolas" w:cs="Consolas"/>
                <w:sz w:val="16"/>
              </w:rPr>
              <w:t>70,657</w:t>
            </w:r>
          </w:p>
        </w:tc>
        <w:tc>
          <w:tcPr>
            <w:tcW w:w="1170" w:type="dxa"/>
          </w:tcPr>
          <w:p w14:paraId="717D8B75" w14:textId="77777777" w:rsidR="00AC1205" w:rsidRDefault="00000000">
            <w:pPr>
              <w:jc w:val="right"/>
            </w:pPr>
            <w:r>
              <w:rPr>
                <w:rFonts w:ascii="Consolas" w:eastAsia="Consolas" w:hAnsi="Consolas" w:cs="Consolas"/>
                <w:sz w:val="16"/>
              </w:rPr>
              <w:t>316,168</w:t>
            </w:r>
          </w:p>
        </w:tc>
        <w:tc>
          <w:tcPr>
            <w:tcW w:w="1170" w:type="dxa"/>
          </w:tcPr>
          <w:p w14:paraId="717D8B76" w14:textId="77777777" w:rsidR="00AC1205" w:rsidRDefault="00000000">
            <w:pPr>
              <w:jc w:val="right"/>
            </w:pPr>
            <w:r>
              <w:rPr>
                <w:rFonts w:ascii="Consolas" w:eastAsia="Consolas" w:hAnsi="Consolas" w:cs="Consolas"/>
                <w:sz w:val="16"/>
              </w:rPr>
              <w:t>0</w:t>
            </w:r>
          </w:p>
        </w:tc>
        <w:tc>
          <w:tcPr>
            <w:tcW w:w="1170" w:type="dxa"/>
          </w:tcPr>
          <w:p w14:paraId="717D8B77" w14:textId="77777777" w:rsidR="00AC1205" w:rsidRDefault="00000000">
            <w:pPr>
              <w:jc w:val="right"/>
            </w:pPr>
            <w:r>
              <w:rPr>
                <w:rFonts w:ascii="Consolas" w:eastAsia="Consolas" w:hAnsi="Consolas" w:cs="Consolas"/>
                <w:sz w:val="16"/>
              </w:rPr>
              <w:t>0</w:t>
            </w:r>
          </w:p>
        </w:tc>
      </w:tr>
      <w:tr w:rsidR="00AC1205" w14:paraId="717D8B81" w14:textId="77777777">
        <w:tc>
          <w:tcPr>
            <w:tcW w:w="1170" w:type="dxa"/>
          </w:tcPr>
          <w:p w14:paraId="717D8B79" w14:textId="77777777" w:rsidR="00AC1205" w:rsidRDefault="00000000">
            <w:pPr>
              <w:jc w:val="right"/>
            </w:pPr>
            <w:r>
              <w:rPr>
                <w:rFonts w:ascii="Consolas" w:eastAsia="Consolas" w:hAnsi="Consolas" w:cs="Consolas"/>
                <w:sz w:val="16"/>
              </w:rPr>
              <w:t>-2</w:t>
            </w:r>
          </w:p>
        </w:tc>
        <w:tc>
          <w:tcPr>
            <w:tcW w:w="1170" w:type="dxa"/>
          </w:tcPr>
          <w:p w14:paraId="717D8B7A" w14:textId="77777777" w:rsidR="00AC1205" w:rsidRDefault="00000000">
            <w:pPr>
              <w:jc w:val="right"/>
            </w:pPr>
            <w:r>
              <w:rPr>
                <w:rFonts w:ascii="Consolas" w:eastAsia="Consolas" w:hAnsi="Consolas" w:cs="Consolas"/>
                <w:sz w:val="16"/>
              </w:rPr>
              <w:t>3,725</w:t>
            </w:r>
          </w:p>
        </w:tc>
        <w:tc>
          <w:tcPr>
            <w:tcW w:w="1170" w:type="dxa"/>
          </w:tcPr>
          <w:p w14:paraId="717D8B7B" w14:textId="77777777" w:rsidR="00AC1205" w:rsidRDefault="00000000">
            <w:pPr>
              <w:jc w:val="right"/>
            </w:pPr>
            <w:r>
              <w:rPr>
                <w:rFonts w:ascii="Consolas" w:eastAsia="Consolas" w:hAnsi="Consolas" w:cs="Consolas"/>
                <w:sz w:val="16"/>
              </w:rPr>
              <w:t>0</w:t>
            </w:r>
          </w:p>
        </w:tc>
        <w:tc>
          <w:tcPr>
            <w:tcW w:w="1170" w:type="dxa"/>
          </w:tcPr>
          <w:p w14:paraId="717D8B7C" w14:textId="77777777" w:rsidR="00AC1205" w:rsidRDefault="00000000">
            <w:pPr>
              <w:jc w:val="right"/>
            </w:pPr>
            <w:r>
              <w:rPr>
                <w:rFonts w:ascii="Consolas" w:eastAsia="Consolas" w:hAnsi="Consolas" w:cs="Consolas"/>
                <w:sz w:val="16"/>
              </w:rPr>
              <w:t>0</w:t>
            </w:r>
          </w:p>
        </w:tc>
        <w:tc>
          <w:tcPr>
            <w:tcW w:w="1170" w:type="dxa"/>
          </w:tcPr>
          <w:p w14:paraId="717D8B7D" w14:textId="77777777" w:rsidR="00AC1205" w:rsidRDefault="00000000">
            <w:pPr>
              <w:jc w:val="right"/>
            </w:pPr>
            <w:r>
              <w:rPr>
                <w:rFonts w:ascii="Consolas" w:eastAsia="Consolas" w:hAnsi="Consolas" w:cs="Consolas"/>
                <w:sz w:val="16"/>
              </w:rPr>
              <w:t>7,897</w:t>
            </w:r>
          </w:p>
        </w:tc>
        <w:tc>
          <w:tcPr>
            <w:tcW w:w="1170" w:type="dxa"/>
          </w:tcPr>
          <w:p w14:paraId="717D8B7E" w14:textId="77777777" w:rsidR="00AC1205" w:rsidRDefault="00000000">
            <w:pPr>
              <w:jc w:val="right"/>
            </w:pPr>
            <w:r>
              <w:rPr>
                <w:rFonts w:ascii="Consolas" w:eastAsia="Consolas" w:hAnsi="Consolas" w:cs="Consolas"/>
                <w:sz w:val="16"/>
              </w:rPr>
              <w:t>0</w:t>
            </w:r>
          </w:p>
        </w:tc>
        <w:tc>
          <w:tcPr>
            <w:tcW w:w="1170" w:type="dxa"/>
          </w:tcPr>
          <w:p w14:paraId="717D8B7F" w14:textId="77777777" w:rsidR="00AC1205" w:rsidRDefault="00000000">
            <w:pPr>
              <w:jc w:val="right"/>
            </w:pPr>
            <w:r>
              <w:rPr>
                <w:rFonts w:ascii="Consolas" w:eastAsia="Consolas" w:hAnsi="Consolas" w:cs="Consolas"/>
                <w:sz w:val="16"/>
              </w:rPr>
              <w:t>0</w:t>
            </w:r>
          </w:p>
        </w:tc>
        <w:tc>
          <w:tcPr>
            <w:tcW w:w="1170" w:type="dxa"/>
          </w:tcPr>
          <w:p w14:paraId="717D8B80" w14:textId="77777777" w:rsidR="00AC1205" w:rsidRDefault="00000000">
            <w:pPr>
              <w:jc w:val="right"/>
            </w:pPr>
            <w:r>
              <w:rPr>
                <w:rFonts w:ascii="Consolas" w:eastAsia="Consolas" w:hAnsi="Consolas" w:cs="Consolas"/>
                <w:sz w:val="16"/>
              </w:rPr>
              <w:t>0</w:t>
            </w:r>
          </w:p>
        </w:tc>
      </w:tr>
      <w:tr w:rsidR="00AC1205" w14:paraId="717D8B8A" w14:textId="77777777">
        <w:tc>
          <w:tcPr>
            <w:tcW w:w="1170" w:type="dxa"/>
          </w:tcPr>
          <w:p w14:paraId="717D8B82" w14:textId="77777777" w:rsidR="00AC1205" w:rsidRDefault="00000000">
            <w:pPr>
              <w:jc w:val="right"/>
            </w:pPr>
            <w:r>
              <w:rPr>
                <w:rFonts w:ascii="Consolas" w:eastAsia="Consolas" w:hAnsi="Consolas" w:cs="Consolas"/>
                <w:sz w:val="16"/>
              </w:rPr>
              <w:t>-1</w:t>
            </w:r>
          </w:p>
        </w:tc>
        <w:tc>
          <w:tcPr>
            <w:tcW w:w="1170" w:type="dxa"/>
          </w:tcPr>
          <w:p w14:paraId="717D8B83" w14:textId="77777777" w:rsidR="00AC1205" w:rsidRDefault="00000000">
            <w:pPr>
              <w:jc w:val="right"/>
            </w:pPr>
            <w:r>
              <w:rPr>
                <w:rFonts w:ascii="Consolas" w:eastAsia="Consolas" w:hAnsi="Consolas" w:cs="Consolas"/>
                <w:sz w:val="16"/>
              </w:rPr>
              <w:t>0</w:t>
            </w:r>
          </w:p>
        </w:tc>
        <w:tc>
          <w:tcPr>
            <w:tcW w:w="1170" w:type="dxa"/>
          </w:tcPr>
          <w:p w14:paraId="717D8B84" w14:textId="77777777" w:rsidR="00AC1205" w:rsidRDefault="00000000">
            <w:pPr>
              <w:jc w:val="right"/>
            </w:pPr>
            <w:r>
              <w:rPr>
                <w:rFonts w:ascii="Consolas" w:eastAsia="Consolas" w:hAnsi="Consolas" w:cs="Consolas"/>
                <w:sz w:val="16"/>
              </w:rPr>
              <w:t>1,236</w:t>
            </w:r>
          </w:p>
        </w:tc>
        <w:tc>
          <w:tcPr>
            <w:tcW w:w="1170" w:type="dxa"/>
          </w:tcPr>
          <w:p w14:paraId="717D8B85" w14:textId="77777777" w:rsidR="00AC1205" w:rsidRDefault="00000000">
            <w:pPr>
              <w:jc w:val="right"/>
            </w:pPr>
            <w:r>
              <w:rPr>
                <w:rFonts w:ascii="Consolas" w:eastAsia="Consolas" w:hAnsi="Consolas" w:cs="Consolas"/>
                <w:sz w:val="16"/>
              </w:rPr>
              <w:t>4,019</w:t>
            </w:r>
          </w:p>
        </w:tc>
        <w:tc>
          <w:tcPr>
            <w:tcW w:w="1170" w:type="dxa"/>
          </w:tcPr>
          <w:p w14:paraId="717D8B86" w14:textId="77777777" w:rsidR="00AC1205" w:rsidRDefault="00000000">
            <w:pPr>
              <w:jc w:val="right"/>
            </w:pPr>
            <w:r>
              <w:rPr>
                <w:rFonts w:ascii="Consolas" w:eastAsia="Consolas" w:hAnsi="Consolas" w:cs="Consolas"/>
                <w:sz w:val="16"/>
              </w:rPr>
              <w:t>0</w:t>
            </w:r>
          </w:p>
        </w:tc>
        <w:tc>
          <w:tcPr>
            <w:tcW w:w="1170" w:type="dxa"/>
          </w:tcPr>
          <w:p w14:paraId="717D8B87" w14:textId="77777777" w:rsidR="00AC1205" w:rsidRDefault="00000000">
            <w:pPr>
              <w:jc w:val="right"/>
            </w:pPr>
            <w:r>
              <w:rPr>
                <w:rFonts w:ascii="Consolas" w:eastAsia="Consolas" w:hAnsi="Consolas" w:cs="Consolas"/>
                <w:sz w:val="16"/>
              </w:rPr>
              <w:t>52,722</w:t>
            </w:r>
          </w:p>
        </w:tc>
        <w:tc>
          <w:tcPr>
            <w:tcW w:w="1170" w:type="dxa"/>
          </w:tcPr>
          <w:p w14:paraId="717D8B88" w14:textId="77777777" w:rsidR="00AC1205" w:rsidRDefault="00000000">
            <w:pPr>
              <w:jc w:val="right"/>
            </w:pPr>
            <w:r>
              <w:rPr>
                <w:rFonts w:ascii="Consolas" w:eastAsia="Consolas" w:hAnsi="Consolas" w:cs="Consolas"/>
                <w:sz w:val="16"/>
              </w:rPr>
              <w:t>0</w:t>
            </w:r>
          </w:p>
        </w:tc>
        <w:tc>
          <w:tcPr>
            <w:tcW w:w="1170" w:type="dxa"/>
          </w:tcPr>
          <w:p w14:paraId="717D8B89" w14:textId="77777777" w:rsidR="00AC1205" w:rsidRDefault="00000000">
            <w:pPr>
              <w:jc w:val="right"/>
            </w:pPr>
            <w:r>
              <w:rPr>
                <w:rFonts w:ascii="Consolas" w:eastAsia="Consolas" w:hAnsi="Consolas" w:cs="Consolas"/>
                <w:sz w:val="16"/>
              </w:rPr>
              <w:t>399</w:t>
            </w:r>
          </w:p>
        </w:tc>
      </w:tr>
      <w:tr w:rsidR="00AC1205" w14:paraId="717D8B93" w14:textId="77777777">
        <w:tc>
          <w:tcPr>
            <w:tcW w:w="1170" w:type="dxa"/>
          </w:tcPr>
          <w:p w14:paraId="717D8B8B" w14:textId="77777777" w:rsidR="00AC1205" w:rsidRDefault="00000000">
            <w:pPr>
              <w:jc w:val="right"/>
            </w:pPr>
            <w:r>
              <w:rPr>
                <w:rFonts w:ascii="Consolas" w:eastAsia="Consolas" w:hAnsi="Consolas" w:cs="Consolas"/>
                <w:sz w:val="16"/>
              </w:rPr>
              <w:t>1</w:t>
            </w:r>
          </w:p>
        </w:tc>
        <w:tc>
          <w:tcPr>
            <w:tcW w:w="1170" w:type="dxa"/>
          </w:tcPr>
          <w:p w14:paraId="717D8B8C" w14:textId="77777777" w:rsidR="00AC1205" w:rsidRDefault="00000000">
            <w:pPr>
              <w:jc w:val="right"/>
            </w:pPr>
            <w:r>
              <w:rPr>
                <w:rFonts w:ascii="Consolas" w:eastAsia="Consolas" w:hAnsi="Consolas" w:cs="Consolas"/>
                <w:sz w:val="16"/>
              </w:rPr>
              <w:t>43,305</w:t>
            </w:r>
          </w:p>
        </w:tc>
        <w:tc>
          <w:tcPr>
            <w:tcW w:w="1170" w:type="dxa"/>
          </w:tcPr>
          <w:p w14:paraId="717D8B8D" w14:textId="77777777" w:rsidR="00AC1205" w:rsidRDefault="00000000">
            <w:pPr>
              <w:jc w:val="right"/>
            </w:pPr>
            <w:r>
              <w:rPr>
                <w:rFonts w:ascii="Consolas" w:eastAsia="Consolas" w:hAnsi="Consolas" w:cs="Consolas"/>
                <w:sz w:val="16"/>
              </w:rPr>
              <w:t>75,312</w:t>
            </w:r>
          </w:p>
        </w:tc>
        <w:tc>
          <w:tcPr>
            <w:tcW w:w="1170" w:type="dxa"/>
          </w:tcPr>
          <w:p w14:paraId="717D8B8E" w14:textId="77777777" w:rsidR="00AC1205" w:rsidRDefault="00000000">
            <w:pPr>
              <w:jc w:val="right"/>
            </w:pPr>
            <w:r>
              <w:rPr>
                <w:rFonts w:ascii="Consolas" w:eastAsia="Consolas" w:hAnsi="Consolas" w:cs="Consolas"/>
                <w:sz w:val="16"/>
              </w:rPr>
              <w:t>91,811</w:t>
            </w:r>
          </w:p>
        </w:tc>
        <w:tc>
          <w:tcPr>
            <w:tcW w:w="1170" w:type="dxa"/>
          </w:tcPr>
          <w:p w14:paraId="717D8B8F" w14:textId="77777777" w:rsidR="00AC1205" w:rsidRDefault="00000000">
            <w:pPr>
              <w:jc w:val="right"/>
            </w:pPr>
            <w:r>
              <w:rPr>
                <w:rFonts w:ascii="Consolas" w:eastAsia="Consolas" w:hAnsi="Consolas" w:cs="Consolas"/>
                <w:sz w:val="16"/>
              </w:rPr>
              <w:t>26,467</w:t>
            </w:r>
          </w:p>
        </w:tc>
        <w:tc>
          <w:tcPr>
            <w:tcW w:w="1170" w:type="dxa"/>
          </w:tcPr>
          <w:p w14:paraId="717D8B90" w14:textId="77777777" w:rsidR="00AC1205" w:rsidRDefault="00000000">
            <w:pPr>
              <w:jc w:val="right"/>
            </w:pPr>
            <w:r>
              <w:rPr>
                <w:rFonts w:ascii="Consolas" w:eastAsia="Consolas" w:hAnsi="Consolas" w:cs="Consolas"/>
                <w:sz w:val="16"/>
              </w:rPr>
              <w:t>142,061</w:t>
            </w:r>
          </w:p>
        </w:tc>
        <w:tc>
          <w:tcPr>
            <w:tcW w:w="1170" w:type="dxa"/>
          </w:tcPr>
          <w:p w14:paraId="717D8B91" w14:textId="77777777" w:rsidR="00AC1205" w:rsidRDefault="00000000">
            <w:pPr>
              <w:jc w:val="right"/>
            </w:pPr>
            <w:r>
              <w:rPr>
                <w:rFonts w:ascii="Consolas" w:eastAsia="Consolas" w:hAnsi="Consolas" w:cs="Consolas"/>
                <w:sz w:val="16"/>
              </w:rPr>
              <w:t>86,986</w:t>
            </w:r>
          </w:p>
        </w:tc>
        <w:tc>
          <w:tcPr>
            <w:tcW w:w="1170" w:type="dxa"/>
          </w:tcPr>
          <w:p w14:paraId="717D8B92" w14:textId="77777777" w:rsidR="00AC1205" w:rsidRDefault="00000000">
            <w:pPr>
              <w:jc w:val="right"/>
            </w:pPr>
            <w:r>
              <w:rPr>
                <w:rFonts w:ascii="Consolas" w:eastAsia="Consolas" w:hAnsi="Consolas" w:cs="Consolas"/>
                <w:sz w:val="16"/>
              </w:rPr>
              <w:t>9,890</w:t>
            </w:r>
          </w:p>
        </w:tc>
      </w:tr>
      <w:tr w:rsidR="00AC1205" w14:paraId="717D8B9C" w14:textId="77777777">
        <w:tc>
          <w:tcPr>
            <w:tcW w:w="1170" w:type="dxa"/>
          </w:tcPr>
          <w:p w14:paraId="717D8B94" w14:textId="77777777" w:rsidR="00AC1205" w:rsidRDefault="00000000">
            <w:pPr>
              <w:jc w:val="right"/>
            </w:pPr>
            <w:r>
              <w:rPr>
                <w:rFonts w:ascii="Consolas" w:eastAsia="Consolas" w:hAnsi="Consolas" w:cs="Consolas"/>
                <w:sz w:val="16"/>
              </w:rPr>
              <w:t>2</w:t>
            </w:r>
          </w:p>
        </w:tc>
        <w:tc>
          <w:tcPr>
            <w:tcW w:w="1170" w:type="dxa"/>
          </w:tcPr>
          <w:p w14:paraId="717D8B95" w14:textId="77777777" w:rsidR="00AC1205" w:rsidRDefault="00000000">
            <w:pPr>
              <w:jc w:val="right"/>
            </w:pPr>
            <w:r>
              <w:rPr>
                <w:rFonts w:ascii="Consolas" w:eastAsia="Consolas" w:hAnsi="Consolas" w:cs="Consolas"/>
                <w:sz w:val="16"/>
              </w:rPr>
              <w:t>83,650</w:t>
            </w:r>
          </w:p>
        </w:tc>
        <w:tc>
          <w:tcPr>
            <w:tcW w:w="1170" w:type="dxa"/>
          </w:tcPr>
          <w:p w14:paraId="717D8B96" w14:textId="77777777" w:rsidR="00AC1205" w:rsidRDefault="00000000">
            <w:pPr>
              <w:jc w:val="right"/>
            </w:pPr>
            <w:r>
              <w:rPr>
                <w:rFonts w:ascii="Consolas" w:eastAsia="Consolas" w:hAnsi="Consolas" w:cs="Consolas"/>
                <w:sz w:val="16"/>
              </w:rPr>
              <w:t>103,367</w:t>
            </w:r>
          </w:p>
        </w:tc>
        <w:tc>
          <w:tcPr>
            <w:tcW w:w="1170" w:type="dxa"/>
          </w:tcPr>
          <w:p w14:paraId="717D8B97" w14:textId="77777777" w:rsidR="00AC1205" w:rsidRDefault="00000000">
            <w:pPr>
              <w:jc w:val="right"/>
            </w:pPr>
            <w:r>
              <w:rPr>
                <w:rFonts w:ascii="Consolas" w:eastAsia="Consolas" w:hAnsi="Consolas" w:cs="Consolas"/>
                <w:sz w:val="16"/>
              </w:rPr>
              <w:t>147,329</w:t>
            </w:r>
          </w:p>
        </w:tc>
        <w:tc>
          <w:tcPr>
            <w:tcW w:w="1170" w:type="dxa"/>
          </w:tcPr>
          <w:p w14:paraId="717D8B98" w14:textId="77777777" w:rsidR="00AC1205" w:rsidRDefault="00000000">
            <w:pPr>
              <w:jc w:val="right"/>
            </w:pPr>
            <w:r>
              <w:rPr>
                <w:rFonts w:ascii="Consolas" w:eastAsia="Consolas" w:hAnsi="Consolas" w:cs="Consolas"/>
                <w:sz w:val="16"/>
              </w:rPr>
              <w:t>48,076</w:t>
            </w:r>
          </w:p>
        </w:tc>
        <w:tc>
          <w:tcPr>
            <w:tcW w:w="1170" w:type="dxa"/>
          </w:tcPr>
          <w:p w14:paraId="717D8B99" w14:textId="77777777" w:rsidR="00AC1205" w:rsidRDefault="00000000">
            <w:pPr>
              <w:jc w:val="right"/>
            </w:pPr>
            <w:r>
              <w:rPr>
                <w:rFonts w:ascii="Consolas" w:eastAsia="Consolas" w:hAnsi="Consolas" w:cs="Consolas"/>
                <w:sz w:val="16"/>
              </w:rPr>
              <w:t>127,455</w:t>
            </w:r>
          </w:p>
        </w:tc>
        <w:tc>
          <w:tcPr>
            <w:tcW w:w="1170" w:type="dxa"/>
          </w:tcPr>
          <w:p w14:paraId="717D8B9A" w14:textId="77777777" w:rsidR="00AC1205" w:rsidRDefault="00000000">
            <w:pPr>
              <w:jc w:val="right"/>
            </w:pPr>
            <w:r>
              <w:rPr>
                <w:rFonts w:ascii="Consolas" w:eastAsia="Consolas" w:hAnsi="Consolas" w:cs="Consolas"/>
                <w:sz w:val="16"/>
              </w:rPr>
              <w:t>205,921</w:t>
            </w:r>
          </w:p>
        </w:tc>
        <w:tc>
          <w:tcPr>
            <w:tcW w:w="1170" w:type="dxa"/>
          </w:tcPr>
          <w:p w14:paraId="717D8B9B" w14:textId="77777777" w:rsidR="00AC1205" w:rsidRDefault="00000000">
            <w:pPr>
              <w:jc w:val="right"/>
            </w:pPr>
            <w:r>
              <w:rPr>
                <w:rFonts w:ascii="Consolas" w:eastAsia="Consolas" w:hAnsi="Consolas" w:cs="Consolas"/>
                <w:sz w:val="16"/>
              </w:rPr>
              <w:t>17,137</w:t>
            </w:r>
          </w:p>
        </w:tc>
      </w:tr>
      <w:tr w:rsidR="00AC1205" w14:paraId="717D8BA5" w14:textId="77777777">
        <w:tc>
          <w:tcPr>
            <w:tcW w:w="1170" w:type="dxa"/>
          </w:tcPr>
          <w:p w14:paraId="717D8B9D" w14:textId="77777777" w:rsidR="00AC1205" w:rsidRDefault="00000000">
            <w:pPr>
              <w:jc w:val="right"/>
            </w:pPr>
            <w:r>
              <w:rPr>
                <w:rFonts w:ascii="Consolas" w:eastAsia="Consolas" w:hAnsi="Consolas" w:cs="Consolas"/>
                <w:sz w:val="16"/>
              </w:rPr>
              <w:t>3</w:t>
            </w:r>
          </w:p>
        </w:tc>
        <w:tc>
          <w:tcPr>
            <w:tcW w:w="1170" w:type="dxa"/>
          </w:tcPr>
          <w:p w14:paraId="717D8B9E" w14:textId="77777777" w:rsidR="00AC1205" w:rsidRDefault="00000000">
            <w:pPr>
              <w:jc w:val="right"/>
            </w:pPr>
            <w:r>
              <w:rPr>
                <w:rFonts w:ascii="Consolas" w:eastAsia="Consolas" w:hAnsi="Consolas" w:cs="Consolas"/>
                <w:sz w:val="16"/>
              </w:rPr>
              <w:t>56,270</w:t>
            </w:r>
          </w:p>
        </w:tc>
        <w:tc>
          <w:tcPr>
            <w:tcW w:w="1170" w:type="dxa"/>
          </w:tcPr>
          <w:p w14:paraId="717D8B9F" w14:textId="77777777" w:rsidR="00AC1205" w:rsidRDefault="00000000">
            <w:pPr>
              <w:jc w:val="right"/>
            </w:pPr>
            <w:r>
              <w:rPr>
                <w:rFonts w:ascii="Consolas" w:eastAsia="Consolas" w:hAnsi="Consolas" w:cs="Consolas"/>
                <w:sz w:val="16"/>
              </w:rPr>
              <w:t>36,692</w:t>
            </w:r>
          </w:p>
        </w:tc>
        <w:tc>
          <w:tcPr>
            <w:tcW w:w="1170" w:type="dxa"/>
          </w:tcPr>
          <w:p w14:paraId="717D8BA0" w14:textId="77777777" w:rsidR="00AC1205" w:rsidRDefault="00000000">
            <w:pPr>
              <w:jc w:val="right"/>
            </w:pPr>
            <w:r>
              <w:rPr>
                <w:rFonts w:ascii="Consolas" w:eastAsia="Consolas" w:hAnsi="Consolas" w:cs="Consolas"/>
                <w:sz w:val="16"/>
              </w:rPr>
              <w:t>93,720</w:t>
            </w:r>
          </w:p>
        </w:tc>
        <w:tc>
          <w:tcPr>
            <w:tcW w:w="1170" w:type="dxa"/>
          </w:tcPr>
          <w:p w14:paraId="717D8BA1" w14:textId="77777777" w:rsidR="00AC1205" w:rsidRDefault="00000000">
            <w:pPr>
              <w:jc w:val="right"/>
            </w:pPr>
            <w:r>
              <w:rPr>
                <w:rFonts w:ascii="Consolas" w:eastAsia="Consolas" w:hAnsi="Consolas" w:cs="Consolas"/>
                <w:sz w:val="16"/>
              </w:rPr>
              <w:t>50,817</w:t>
            </w:r>
          </w:p>
        </w:tc>
        <w:tc>
          <w:tcPr>
            <w:tcW w:w="1170" w:type="dxa"/>
          </w:tcPr>
          <w:p w14:paraId="717D8BA2" w14:textId="77777777" w:rsidR="00AC1205" w:rsidRDefault="00000000">
            <w:pPr>
              <w:jc w:val="right"/>
            </w:pPr>
            <w:r>
              <w:rPr>
                <w:rFonts w:ascii="Consolas" w:eastAsia="Consolas" w:hAnsi="Consolas" w:cs="Consolas"/>
                <w:sz w:val="16"/>
              </w:rPr>
              <w:t>145,243</w:t>
            </w:r>
          </w:p>
        </w:tc>
        <w:tc>
          <w:tcPr>
            <w:tcW w:w="1170" w:type="dxa"/>
          </w:tcPr>
          <w:p w14:paraId="717D8BA3" w14:textId="77777777" w:rsidR="00AC1205" w:rsidRDefault="00000000">
            <w:pPr>
              <w:jc w:val="right"/>
            </w:pPr>
            <w:r>
              <w:rPr>
                <w:rFonts w:ascii="Consolas" w:eastAsia="Consolas" w:hAnsi="Consolas" w:cs="Consolas"/>
                <w:sz w:val="16"/>
              </w:rPr>
              <w:t>140,348</w:t>
            </w:r>
          </w:p>
        </w:tc>
        <w:tc>
          <w:tcPr>
            <w:tcW w:w="1170" w:type="dxa"/>
          </w:tcPr>
          <w:p w14:paraId="717D8BA4" w14:textId="77777777" w:rsidR="00AC1205" w:rsidRDefault="00000000">
            <w:pPr>
              <w:jc w:val="right"/>
            </w:pPr>
            <w:r>
              <w:rPr>
                <w:rFonts w:ascii="Consolas" w:eastAsia="Consolas" w:hAnsi="Consolas" w:cs="Consolas"/>
                <w:sz w:val="16"/>
              </w:rPr>
              <w:t>25,493</w:t>
            </w:r>
          </w:p>
        </w:tc>
      </w:tr>
      <w:tr w:rsidR="00AC1205" w14:paraId="717D8BAE" w14:textId="77777777">
        <w:tc>
          <w:tcPr>
            <w:tcW w:w="1170" w:type="dxa"/>
          </w:tcPr>
          <w:p w14:paraId="717D8BA6" w14:textId="77777777" w:rsidR="00AC1205" w:rsidRDefault="00000000">
            <w:pPr>
              <w:jc w:val="right"/>
            </w:pPr>
            <w:r>
              <w:rPr>
                <w:rFonts w:ascii="Consolas" w:eastAsia="Consolas" w:hAnsi="Consolas" w:cs="Consolas"/>
                <w:sz w:val="16"/>
              </w:rPr>
              <w:t>4</w:t>
            </w:r>
          </w:p>
        </w:tc>
        <w:tc>
          <w:tcPr>
            <w:tcW w:w="1170" w:type="dxa"/>
          </w:tcPr>
          <w:p w14:paraId="717D8BA7" w14:textId="77777777" w:rsidR="00AC1205" w:rsidRDefault="00000000">
            <w:pPr>
              <w:jc w:val="right"/>
            </w:pPr>
            <w:r>
              <w:rPr>
                <w:rFonts w:ascii="Consolas" w:eastAsia="Consolas" w:hAnsi="Consolas" w:cs="Consolas"/>
                <w:sz w:val="16"/>
              </w:rPr>
              <w:t>0</w:t>
            </w:r>
          </w:p>
        </w:tc>
        <w:tc>
          <w:tcPr>
            <w:tcW w:w="1170" w:type="dxa"/>
          </w:tcPr>
          <w:p w14:paraId="717D8BA8" w14:textId="77777777" w:rsidR="00AC1205" w:rsidRDefault="00000000">
            <w:pPr>
              <w:jc w:val="right"/>
            </w:pPr>
            <w:r>
              <w:rPr>
                <w:rFonts w:ascii="Consolas" w:eastAsia="Consolas" w:hAnsi="Consolas" w:cs="Consolas"/>
                <w:sz w:val="16"/>
              </w:rPr>
              <w:t>0</w:t>
            </w:r>
          </w:p>
        </w:tc>
        <w:tc>
          <w:tcPr>
            <w:tcW w:w="1170" w:type="dxa"/>
          </w:tcPr>
          <w:p w14:paraId="717D8BA9" w14:textId="77777777" w:rsidR="00AC1205" w:rsidRDefault="00000000">
            <w:pPr>
              <w:jc w:val="right"/>
            </w:pPr>
            <w:r>
              <w:rPr>
                <w:rFonts w:ascii="Consolas" w:eastAsia="Consolas" w:hAnsi="Consolas" w:cs="Consolas"/>
                <w:sz w:val="16"/>
              </w:rPr>
              <w:t>0</w:t>
            </w:r>
          </w:p>
        </w:tc>
        <w:tc>
          <w:tcPr>
            <w:tcW w:w="1170" w:type="dxa"/>
          </w:tcPr>
          <w:p w14:paraId="717D8BAA" w14:textId="77777777" w:rsidR="00AC1205" w:rsidRDefault="00000000">
            <w:pPr>
              <w:jc w:val="right"/>
            </w:pPr>
            <w:r>
              <w:rPr>
                <w:rFonts w:ascii="Consolas" w:eastAsia="Consolas" w:hAnsi="Consolas" w:cs="Consolas"/>
                <w:sz w:val="16"/>
              </w:rPr>
              <w:t>0</w:t>
            </w:r>
          </w:p>
        </w:tc>
        <w:tc>
          <w:tcPr>
            <w:tcW w:w="1170" w:type="dxa"/>
          </w:tcPr>
          <w:p w14:paraId="717D8BAB" w14:textId="77777777" w:rsidR="00AC1205" w:rsidRDefault="00000000">
            <w:pPr>
              <w:jc w:val="right"/>
            </w:pPr>
            <w:r>
              <w:rPr>
                <w:rFonts w:ascii="Consolas" w:eastAsia="Consolas" w:hAnsi="Consolas" w:cs="Consolas"/>
                <w:sz w:val="16"/>
              </w:rPr>
              <w:t>0</w:t>
            </w:r>
          </w:p>
        </w:tc>
        <w:tc>
          <w:tcPr>
            <w:tcW w:w="1170" w:type="dxa"/>
          </w:tcPr>
          <w:p w14:paraId="717D8BAC" w14:textId="77777777" w:rsidR="00AC1205" w:rsidRDefault="00000000">
            <w:pPr>
              <w:jc w:val="right"/>
            </w:pPr>
            <w:r>
              <w:rPr>
                <w:rFonts w:ascii="Consolas" w:eastAsia="Consolas" w:hAnsi="Consolas" w:cs="Consolas"/>
                <w:sz w:val="16"/>
              </w:rPr>
              <w:t>0</w:t>
            </w:r>
          </w:p>
        </w:tc>
        <w:tc>
          <w:tcPr>
            <w:tcW w:w="1170" w:type="dxa"/>
          </w:tcPr>
          <w:p w14:paraId="717D8BAD" w14:textId="77777777" w:rsidR="00AC1205" w:rsidRDefault="00000000">
            <w:pPr>
              <w:jc w:val="right"/>
            </w:pPr>
            <w:r>
              <w:rPr>
                <w:rFonts w:ascii="Consolas" w:eastAsia="Consolas" w:hAnsi="Consolas" w:cs="Consolas"/>
                <w:sz w:val="16"/>
              </w:rPr>
              <w:t>10,059</w:t>
            </w:r>
          </w:p>
        </w:tc>
      </w:tr>
      <w:tr w:rsidR="00AC1205" w14:paraId="717D8BB7" w14:textId="77777777">
        <w:tc>
          <w:tcPr>
            <w:tcW w:w="1170" w:type="dxa"/>
            <w:tcBorders>
              <w:bottom w:val="single" w:sz="0" w:space="0" w:color="000000"/>
            </w:tcBorders>
          </w:tcPr>
          <w:p w14:paraId="717D8BA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BB0"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BB1" w14:textId="77777777" w:rsidR="00AC1205" w:rsidRDefault="00000000">
            <w:pPr>
              <w:jc w:val="right"/>
            </w:pPr>
            <w:r>
              <w:rPr>
                <w:rFonts w:ascii="Consolas" w:eastAsia="Consolas" w:hAnsi="Consolas" w:cs="Consolas"/>
                <w:sz w:val="16"/>
              </w:rPr>
              <w:t>162,159</w:t>
            </w:r>
          </w:p>
        </w:tc>
        <w:tc>
          <w:tcPr>
            <w:tcW w:w="1170" w:type="dxa"/>
            <w:tcBorders>
              <w:bottom w:val="single" w:sz="0" w:space="0" w:color="000000"/>
            </w:tcBorders>
          </w:tcPr>
          <w:p w14:paraId="717D8BB2" w14:textId="77777777" w:rsidR="00AC1205" w:rsidRDefault="00000000">
            <w:pPr>
              <w:jc w:val="right"/>
            </w:pPr>
            <w:r>
              <w:rPr>
                <w:rFonts w:ascii="Consolas" w:eastAsia="Consolas" w:hAnsi="Consolas" w:cs="Consolas"/>
                <w:sz w:val="16"/>
              </w:rPr>
              <w:t>11,605</w:t>
            </w:r>
          </w:p>
        </w:tc>
        <w:tc>
          <w:tcPr>
            <w:tcW w:w="1170" w:type="dxa"/>
            <w:tcBorders>
              <w:bottom w:val="single" w:sz="0" w:space="0" w:color="000000"/>
            </w:tcBorders>
          </w:tcPr>
          <w:p w14:paraId="717D8BB3"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BB4"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8BB5" w14:textId="77777777" w:rsidR="00AC1205" w:rsidRDefault="00000000">
            <w:pPr>
              <w:jc w:val="right"/>
            </w:pPr>
            <w:r>
              <w:rPr>
                <w:rFonts w:ascii="Consolas" w:eastAsia="Consolas" w:hAnsi="Consolas" w:cs="Consolas"/>
                <w:sz w:val="16"/>
              </w:rPr>
              <w:t>349,631</w:t>
            </w:r>
          </w:p>
        </w:tc>
        <w:tc>
          <w:tcPr>
            <w:tcW w:w="1170" w:type="dxa"/>
            <w:tcBorders>
              <w:bottom w:val="single" w:sz="0" w:space="0" w:color="000000"/>
            </w:tcBorders>
          </w:tcPr>
          <w:p w14:paraId="717D8BB6" w14:textId="77777777" w:rsidR="00AC1205" w:rsidRDefault="00000000">
            <w:pPr>
              <w:jc w:val="right"/>
            </w:pPr>
            <w:r>
              <w:rPr>
                <w:rFonts w:ascii="Consolas" w:eastAsia="Consolas" w:hAnsi="Consolas" w:cs="Consolas"/>
                <w:sz w:val="16"/>
              </w:rPr>
              <w:t>53,377</w:t>
            </w:r>
          </w:p>
        </w:tc>
      </w:tr>
      <w:tr w:rsidR="00AC1205" w14:paraId="717D8BC0" w14:textId="77777777">
        <w:tc>
          <w:tcPr>
            <w:tcW w:w="0" w:type="auto"/>
            <w:tcBorders>
              <w:top w:val="single" w:sz="0" w:space="0" w:color="000000"/>
              <w:bottom w:val="single" w:sz="0" w:space="0" w:color="000000"/>
            </w:tcBorders>
          </w:tcPr>
          <w:p w14:paraId="717D8BB8"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BB9"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BBA"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BBB"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BBC"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BBD"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BBE"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BBF" w14:textId="77777777" w:rsidR="00AC1205" w:rsidRDefault="00000000">
            <w:pPr>
              <w:jc w:val="right"/>
            </w:pPr>
            <w:r>
              <w:rPr>
                <w:rFonts w:ascii="Consolas" w:eastAsia="Consolas" w:hAnsi="Consolas" w:cs="Consolas"/>
                <w:sz w:val="16"/>
              </w:rPr>
              <w:t>116,355</w:t>
            </w:r>
          </w:p>
        </w:tc>
      </w:tr>
    </w:tbl>
    <w:p w14:paraId="717D8BC1" w14:textId="77777777" w:rsidR="00AC1205" w:rsidRDefault="00AC1205"/>
    <w:p w14:paraId="717D8BC2" w14:textId="77777777" w:rsidR="00AC1205" w:rsidRDefault="00000000">
      <w:r>
        <w:br/>
      </w:r>
    </w:p>
    <w:p w14:paraId="717D8BC3" w14:textId="77777777" w:rsidR="00AC1205" w:rsidRDefault="00000000">
      <w:pPr>
        <w:shd w:val="solid" w:color="B0C4DE" w:fill="auto"/>
      </w:pPr>
      <w:r>
        <w:rPr>
          <w:b/>
          <w:sz w:val="26"/>
        </w:rPr>
        <w:lastRenderedPageBreak/>
        <w:t>indust2</w:t>
      </w:r>
    </w:p>
    <w:p w14:paraId="717D8BC4" w14:textId="77777777" w:rsidR="00AC1205" w:rsidRDefault="00000000">
      <w:pPr>
        <w:rPr>
          <w:color w:val="4682B4"/>
        </w:rPr>
      </w:pPr>
      <w:r>
        <w:rPr>
          <w:color w:val="4682B4"/>
        </w:rPr>
        <w:t>Industry (submajor groups/1 dig)</w:t>
      </w:r>
      <w:r>
        <w:rPr>
          <w:color w:val="4682B4"/>
        </w:rPr>
        <w:br/>
        <w:t xml:space="preserve">   (1):   [1] Agriculture</w:t>
      </w:r>
      <w:r>
        <w:rPr>
          <w:color w:val="4682B4"/>
        </w:rPr>
        <w:br/>
        <w:t xml:space="preserve">   (2):   [2] Energy</w:t>
      </w:r>
      <w:r>
        <w:rPr>
          <w:color w:val="4682B4"/>
        </w:rPr>
        <w:br/>
        <w:t xml:space="preserve">   (3):   [3] Mining</w:t>
      </w:r>
      <w:r>
        <w:rPr>
          <w:color w:val="4682B4"/>
        </w:rPr>
        <w:br/>
        <w:t xml:space="preserve">   (4):   [4] Manufacturing</w:t>
      </w:r>
      <w:r>
        <w:rPr>
          <w:color w:val="4682B4"/>
        </w:rPr>
        <w:br/>
        <w:t xml:space="preserve">   (5):   [5] Construction</w:t>
      </w:r>
      <w:r>
        <w:rPr>
          <w:color w:val="4682B4"/>
        </w:rPr>
        <w:br/>
        <w:t xml:space="preserve">   (6):   [6] Trade</w:t>
      </w:r>
      <w:r>
        <w:rPr>
          <w:color w:val="4682B4"/>
        </w:rPr>
        <w:br/>
        <w:t xml:space="preserve">   (7):   [7] Transport</w:t>
      </w:r>
      <w:r>
        <w:rPr>
          <w:color w:val="4682B4"/>
        </w:rPr>
        <w:br/>
        <w:t xml:space="preserve">   (8):   [8] Bank, Insurance</w:t>
      </w:r>
      <w:r>
        <w:rPr>
          <w:color w:val="4682B4"/>
        </w:rPr>
        <w:br/>
        <w:t xml:space="preserve">   (9):   [9] Services</w:t>
      </w:r>
      <w:r>
        <w:rPr>
          <w:color w:val="4682B4"/>
        </w:rPr>
        <w:br/>
        <w:t xml:space="preserve">   (10):   [10] Other</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BC6" w14:textId="77777777">
        <w:tc>
          <w:tcPr>
            <w:tcW w:w="9360" w:type="dxa"/>
            <w:gridSpan w:val="6"/>
          </w:tcPr>
          <w:p w14:paraId="717D8BC5" w14:textId="77777777" w:rsidR="00AC1205" w:rsidRDefault="00000000">
            <w:r>
              <w:rPr>
                <w:rFonts w:ascii="Consolas" w:eastAsia="Consolas" w:hAnsi="Consolas" w:cs="Consolas"/>
                <w:b/>
                <w:sz w:val="18"/>
              </w:rPr>
              <w:t xml:space="preserve">       Name: </w:t>
            </w:r>
            <w:r>
              <w:rPr>
                <w:rFonts w:ascii="Consolas" w:eastAsia="Consolas" w:hAnsi="Consolas" w:cs="Consolas"/>
                <w:sz w:val="18"/>
              </w:rPr>
              <w:t>indust2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Industry (submajor groups/1 dig)</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1,316,307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5.00           </w:t>
            </w:r>
            <w:r>
              <w:rPr>
                <w:rFonts w:ascii="Consolas" w:eastAsia="Consolas" w:hAnsi="Consolas" w:cs="Consolas"/>
                <w:sz w:val="18"/>
              </w:rPr>
              <w:br/>
            </w:r>
          </w:p>
        </w:tc>
      </w:tr>
      <w:tr w:rsidR="00AC1205" w14:paraId="717D8BCD" w14:textId="77777777">
        <w:tc>
          <w:tcPr>
            <w:tcW w:w="1560" w:type="dxa"/>
          </w:tcPr>
          <w:p w14:paraId="717D8BC7" w14:textId="77777777" w:rsidR="00AC1205" w:rsidRDefault="00AC1205"/>
        </w:tc>
        <w:tc>
          <w:tcPr>
            <w:tcW w:w="1560" w:type="dxa"/>
            <w:tcBorders>
              <w:top w:val="single" w:sz="0" w:space="0" w:color="000000"/>
              <w:bottom w:val="single" w:sz="0" w:space="0" w:color="000000"/>
            </w:tcBorders>
          </w:tcPr>
          <w:p w14:paraId="717D8BC8"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BC9"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BCA"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BCB" w14:textId="77777777" w:rsidR="00AC1205" w:rsidRDefault="00000000">
            <w:pPr>
              <w:jc w:val="right"/>
            </w:pPr>
            <w:r>
              <w:rPr>
                <w:rFonts w:ascii="Consolas" w:eastAsia="Consolas" w:hAnsi="Consolas" w:cs="Consolas"/>
                <w:b/>
                <w:sz w:val="18"/>
              </w:rPr>
              <w:t>Percent</w:t>
            </w:r>
          </w:p>
        </w:tc>
        <w:tc>
          <w:tcPr>
            <w:tcW w:w="1560" w:type="dxa"/>
          </w:tcPr>
          <w:p w14:paraId="717D8BCC" w14:textId="77777777" w:rsidR="00AC1205" w:rsidRDefault="00AC1205"/>
        </w:tc>
      </w:tr>
      <w:tr w:rsidR="00AC1205" w14:paraId="717D8BD4" w14:textId="77777777">
        <w:tc>
          <w:tcPr>
            <w:tcW w:w="1560" w:type="dxa"/>
            <w:tcBorders>
              <w:right w:val="nil"/>
            </w:tcBorders>
          </w:tcPr>
          <w:p w14:paraId="717D8BCE" w14:textId="77777777" w:rsidR="00AC1205" w:rsidRDefault="00AC1205"/>
        </w:tc>
        <w:tc>
          <w:tcPr>
            <w:tcW w:w="1560" w:type="dxa"/>
            <w:tcBorders>
              <w:top w:val="single" w:sz="0" w:space="0" w:color="000000"/>
              <w:left w:val="nil"/>
              <w:bottom w:val="single" w:sz="0" w:space="0" w:color="D3D3D3"/>
            </w:tcBorders>
          </w:tcPr>
          <w:p w14:paraId="717D8BCF"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8BD0" w14:textId="77777777" w:rsidR="00AC1205" w:rsidRDefault="00AC1205"/>
        </w:tc>
        <w:tc>
          <w:tcPr>
            <w:tcW w:w="1560" w:type="dxa"/>
            <w:tcBorders>
              <w:top w:val="single" w:sz="0" w:space="0" w:color="000000"/>
              <w:bottom w:val="single" w:sz="0" w:space="0" w:color="D3D3D3"/>
            </w:tcBorders>
          </w:tcPr>
          <w:p w14:paraId="717D8BD1" w14:textId="77777777" w:rsidR="00AC1205" w:rsidRDefault="00000000">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717D8BD2" w14:textId="77777777" w:rsidR="00AC1205" w:rsidRDefault="00000000">
            <w:pPr>
              <w:jc w:val="right"/>
            </w:pPr>
            <w:r>
              <w:rPr>
                <w:rFonts w:ascii="Consolas" w:eastAsia="Consolas" w:hAnsi="Consolas" w:cs="Consolas"/>
                <w:sz w:val="16"/>
              </w:rPr>
              <w:t xml:space="preserve">      0.9</w:t>
            </w:r>
          </w:p>
        </w:tc>
        <w:tc>
          <w:tcPr>
            <w:tcW w:w="1560" w:type="dxa"/>
          </w:tcPr>
          <w:p w14:paraId="717D8BD3" w14:textId="77777777" w:rsidR="00AC1205" w:rsidRDefault="00AC1205"/>
        </w:tc>
      </w:tr>
      <w:tr w:rsidR="00AC1205" w14:paraId="717D8BDB" w14:textId="77777777">
        <w:tc>
          <w:tcPr>
            <w:tcW w:w="1560" w:type="dxa"/>
            <w:tcBorders>
              <w:right w:val="nil"/>
            </w:tcBorders>
          </w:tcPr>
          <w:p w14:paraId="717D8BD5" w14:textId="77777777" w:rsidR="00AC1205" w:rsidRDefault="00AC1205"/>
        </w:tc>
        <w:tc>
          <w:tcPr>
            <w:tcW w:w="1560" w:type="dxa"/>
            <w:tcBorders>
              <w:top w:val="single" w:sz="0" w:space="0" w:color="D3D3D3"/>
              <w:left w:val="nil"/>
              <w:bottom w:val="single" w:sz="0" w:space="0" w:color="D3D3D3"/>
            </w:tcBorders>
          </w:tcPr>
          <w:p w14:paraId="717D8BD6"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BD7" w14:textId="77777777" w:rsidR="00AC1205" w:rsidRDefault="00000000">
            <w:r>
              <w:rPr>
                <w:rFonts w:ascii="Consolas" w:eastAsia="Consolas" w:hAnsi="Consolas" w:cs="Consolas"/>
                <w:sz w:val="16"/>
              </w:rPr>
              <w:t>[-3] Does not apply</w:t>
            </w:r>
          </w:p>
        </w:tc>
        <w:tc>
          <w:tcPr>
            <w:tcW w:w="1560" w:type="dxa"/>
            <w:tcBorders>
              <w:top w:val="single" w:sz="0" w:space="0" w:color="D3D3D3"/>
              <w:bottom w:val="single" w:sz="0" w:space="0" w:color="D3D3D3"/>
            </w:tcBorders>
          </w:tcPr>
          <w:p w14:paraId="717D8BD8" w14:textId="77777777" w:rsidR="00AC1205" w:rsidRDefault="00000000">
            <w:pPr>
              <w:jc w:val="right"/>
            </w:pPr>
            <w:r>
              <w:rPr>
                <w:rFonts w:ascii="Consolas" w:eastAsia="Consolas" w:hAnsi="Consolas" w:cs="Consolas"/>
                <w:sz w:val="16"/>
              </w:rPr>
              <w:t xml:space="preserve">   641,690</w:t>
            </w:r>
          </w:p>
        </w:tc>
        <w:tc>
          <w:tcPr>
            <w:tcW w:w="1560" w:type="dxa"/>
            <w:tcBorders>
              <w:top w:val="single" w:sz="0" w:space="0" w:color="D3D3D3"/>
              <w:bottom w:val="single" w:sz="0" w:space="0" w:color="D3D3D3"/>
            </w:tcBorders>
          </w:tcPr>
          <w:p w14:paraId="717D8BD9" w14:textId="77777777" w:rsidR="00AC1205" w:rsidRDefault="00000000">
            <w:pPr>
              <w:jc w:val="right"/>
            </w:pPr>
            <w:r>
              <w:rPr>
                <w:rFonts w:ascii="Consolas" w:eastAsia="Consolas" w:hAnsi="Consolas" w:cs="Consolas"/>
                <w:sz w:val="16"/>
              </w:rPr>
              <w:t xml:space="preserve">     20.8</w:t>
            </w:r>
          </w:p>
        </w:tc>
        <w:tc>
          <w:tcPr>
            <w:tcW w:w="1560" w:type="dxa"/>
          </w:tcPr>
          <w:p w14:paraId="717D8BDA" w14:textId="77777777" w:rsidR="00AC1205" w:rsidRDefault="00AC1205"/>
        </w:tc>
      </w:tr>
      <w:tr w:rsidR="00AC1205" w14:paraId="717D8BE2" w14:textId="77777777">
        <w:tc>
          <w:tcPr>
            <w:tcW w:w="1560" w:type="dxa"/>
            <w:tcBorders>
              <w:right w:val="nil"/>
            </w:tcBorders>
          </w:tcPr>
          <w:p w14:paraId="717D8BDC" w14:textId="77777777" w:rsidR="00AC1205" w:rsidRDefault="00AC1205"/>
        </w:tc>
        <w:tc>
          <w:tcPr>
            <w:tcW w:w="1560" w:type="dxa"/>
            <w:tcBorders>
              <w:top w:val="single" w:sz="0" w:space="0" w:color="D3D3D3"/>
              <w:left w:val="nil"/>
              <w:bottom w:val="single" w:sz="0" w:space="0" w:color="D3D3D3"/>
            </w:tcBorders>
          </w:tcPr>
          <w:p w14:paraId="717D8BDD"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BDE"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8BDF" w14:textId="77777777" w:rsidR="00AC1205" w:rsidRDefault="00000000">
            <w:pPr>
              <w:jc w:val="right"/>
            </w:pPr>
            <w:r>
              <w:rPr>
                <w:rFonts w:ascii="Consolas" w:eastAsia="Consolas" w:hAnsi="Consolas" w:cs="Consolas"/>
                <w:sz w:val="16"/>
              </w:rPr>
              <w:t xml:space="preserve">    11,622</w:t>
            </w:r>
          </w:p>
        </w:tc>
        <w:tc>
          <w:tcPr>
            <w:tcW w:w="1560" w:type="dxa"/>
            <w:tcBorders>
              <w:top w:val="single" w:sz="0" w:space="0" w:color="D3D3D3"/>
              <w:bottom w:val="single" w:sz="0" w:space="0" w:color="D3D3D3"/>
            </w:tcBorders>
          </w:tcPr>
          <w:p w14:paraId="717D8BE0" w14:textId="77777777" w:rsidR="00AC1205" w:rsidRDefault="00000000">
            <w:pPr>
              <w:jc w:val="right"/>
            </w:pPr>
            <w:r>
              <w:rPr>
                <w:rFonts w:ascii="Consolas" w:eastAsia="Consolas" w:hAnsi="Consolas" w:cs="Consolas"/>
                <w:sz w:val="16"/>
              </w:rPr>
              <w:t xml:space="preserve">      0.4</w:t>
            </w:r>
          </w:p>
        </w:tc>
        <w:tc>
          <w:tcPr>
            <w:tcW w:w="1560" w:type="dxa"/>
          </w:tcPr>
          <w:p w14:paraId="717D8BE1" w14:textId="77777777" w:rsidR="00AC1205" w:rsidRDefault="00AC1205"/>
        </w:tc>
      </w:tr>
      <w:tr w:rsidR="00AC1205" w14:paraId="717D8BE9" w14:textId="77777777">
        <w:tc>
          <w:tcPr>
            <w:tcW w:w="1560" w:type="dxa"/>
            <w:tcBorders>
              <w:right w:val="nil"/>
            </w:tcBorders>
          </w:tcPr>
          <w:p w14:paraId="717D8BE3" w14:textId="77777777" w:rsidR="00AC1205" w:rsidRDefault="00AC1205"/>
        </w:tc>
        <w:tc>
          <w:tcPr>
            <w:tcW w:w="1560" w:type="dxa"/>
            <w:tcBorders>
              <w:top w:val="single" w:sz="0" w:space="0" w:color="D3D3D3"/>
              <w:left w:val="nil"/>
              <w:bottom w:val="single" w:sz="0" w:space="0" w:color="D3D3D3"/>
            </w:tcBorders>
          </w:tcPr>
          <w:p w14:paraId="717D8BE4"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BE5" w14:textId="77777777" w:rsidR="00AC1205" w:rsidRDefault="00000000">
            <w:r>
              <w:rPr>
                <w:rFonts w:ascii="Consolas" w:eastAsia="Consolas" w:hAnsi="Consolas" w:cs="Consolas"/>
                <w:sz w:val="16"/>
              </w:rPr>
              <w:t>[-1] MV general</w:t>
            </w:r>
          </w:p>
        </w:tc>
        <w:tc>
          <w:tcPr>
            <w:tcW w:w="1560" w:type="dxa"/>
            <w:tcBorders>
              <w:top w:val="single" w:sz="0" w:space="0" w:color="D3D3D3"/>
              <w:bottom w:val="single" w:sz="0" w:space="0" w:color="D3D3D3"/>
            </w:tcBorders>
          </w:tcPr>
          <w:p w14:paraId="717D8BE6" w14:textId="77777777" w:rsidR="00AC1205" w:rsidRDefault="00000000">
            <w:pPr>
              <w:jc w:val="right"/>
            </w:pPr>
            <w:r>
              <w:rPr>
                <w:rFonts w:ascii="Consolas" w:eastAsia="Consolas" w:hAnsi="Consolas" w:cs="Consolas"/>
                <w:sz w:val="16"/>
              </w:rPr>
              <w:t xml:space="preserve">    57,737</w:t>
            </w:r>
          </w:p>
        </w:tc>
        <w:tc>
          <w:tcPr>
            <w:tcW w:w="1560" w:type="dxa"/>
            <w:tcBorders>
              <w:top w:val="single" w:sz="0" w:space="0" w:color="D3D3D3"/>
              <w:bottom w:val="single" w:sz="0" w:space="0" w:color="D3D3D3"/>
            </w:tcBorders>
          </w:tcPr>
          <w:p w14:paraId="717D8BE7" w14:textId="77777777" w:rsidR="00AC1205" w:rsidRDefault="00000000">
            <w:pPr>
              <w:jc w:val="right"/>
            </w:pPr>
            <w:r>
              <w:rPr>
                <w:rFonts w:ascii="Consolas" w:eastAsia="Consolas" w:hAnsi="Consolas" w:cs="Consolas"/>
                <w:sz w:val="16"/>
              </w:rPr>
              <w:t xml:space="preserve">      1.9</w:t>
            </w:r>
          </w:p>
        </w:tc>
        <w:tc>
          <w:tcPr>
            <w:tcW w:w="1560" w:type="dxa"/>
          </w:tcPr>
          <w:p w14:paraId="717D8BE8" w14:textId="77777777" w:rsidR="00AC1205" w:rsidRDefault="00AC1205"/>
        </w:tc>
      </w:tr>
      <w:tr w:rsidR="00AC1205" w14:paraId="717D8BF0" w14:textId="77777777">
        <w:tc>
          <w:tcPr>
            <w:tcW w:w="1560" w:type="dxa"/>
            <w:tcBorders>
              <w:right w:val="nil"/>
            </w:tcBorders>
          </w:tcPr>
          <w:p w14:paraId="717D8BEA" w14:textId="77777777" w:rsidR="00AC1205" w:rsidRDefault="00AC1205"/>
        </w:tc>
        <w:tc>
          <w:tcPr>
            <w:tcW w:w="1560" w:type="dxa"/>
            <w:tcBorders>
              <w:top w:val="single" w:sz="0" w:space="0" w:color="D3D3D3"/>
              <w:left w:val="nil"/>
              <w:bottom w:val="single" w:sz="0" w:space="0" w:color="D3D3D3"/>
            </w:tcBorders>
          </w:tcPr>
          <w:p w14:paraId="717D8BE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BEC" w14:textId="77777777" w:rsidR="00AC1205" w:rsidRDefault="00000000">
            <w:r>
              <w:rPr>
                <w:rFonts w:ascii="Consolas" w:eastAsia="Consolas" w:hAnsi="Consolas" w:cs="Consolas"/>
                <w:sz w:val="16"/>
              </w:rPr>
              <w:t>[1] Agriculture</w:t>
            </w:r>
          </w:p>
        </w:tc>
        <w:tc>
          <w:tcPr>
            <w:tcW w:w="1560" w:type="dxa"/>
            <w:tcBorders>
              <w:top w:val="single" w:sz="0" w:space="0" w:color="D3D3D3"/>
              <w:bottom w:val="single" w:sz="0" w:space="0" w:color="D3D3D3"/>
            </w:tcBorders>
          </w:tcPr>
          <w:p w14:paraId="717D8BED" w14:textId="77777777" w:rsidR="00AC1205" w:rsidRDefault="00000000">
            <w:pPr>
              <w:jc w:val="right"/>
            </w:pPr>
            <w:r>
              <w:rPr>
                <w:rFonts w:ascii="Consolas" w:eastAsia="Consolas" w:hAnsi="Consolas" w:cs="Consolas"/>
                <w:sz w:val="16"/>
              </w:rPr>
              <w:t xml:space="preserve">    50,676</w:t>
            </w:r>
          </w:p>
        </w:tc>
        <w:tc>
          <w:tcPr>
            <w:tcW w:w="1560" w:type="dxa"/>
            <w:tcBorders>
              <w:top w:val="single" w:sz="0" w:space="0" w:color="D3D3D3"/>
              <w:bottom w:val="single" w:sz="0" w:space="0" w:color="D3D3D3"/>
            </w:tcBorders>
          </w:tcPr>
          <w:p w14:paraId="717D8BEE" w14:textId="77777777" w:rsidR="00AC1205" w:rsidRDefault="00000000">
            <w:pPr>
              <w:jc w:val="right"/>
            </w:pPr>
            <w:r>
              <w:rPr>
                <w:rFonts w:ascii="Consolas" w:eastAsia="Consolas" w:hAnsi="Consolas" w:cs="Consolas"/>
                <w:sz w:val="16"/>
              </w:rPr>
              <w:t xml:space="preserve">      1.6</w:t>
            </w:r>
          </w:p>
        </w:tc>
        <w:tc>
          <w:tcPr>
            <w:tcW w:w="1560" w:type="dxa"/>
          </w:tcPr>
          <w:p w14:paraId="717D8BEF" w14:textId="77777777" w:rsidR="00AC1205" w:rsidRDefault="00AC1205"/>
        </w:tc>
      </w:tr>
      <w:tr w:rsidR="00AC1205" w14:paraId="717D8BF7" w14:textId="77777777">
        <w:tc>
          <w:tcPr>
            <w:tcW w:w="1560" w:type="dxa"/>
            <w:tcBorders>
              <w:right w:val="nil"/>
            </w:tcBorders>
          </w:tcPr>
          <w:p w14:paraId="717D8BF1" w14:textId="77777777" w:rsidR="00AC1205" w:rsidRDefault="00AC1205"/>
        </w:tc>
        <w:tc>
          <w:tcPr>
            <w:tcW w:w="1560" w:type="dxa"/>
            <w:tcBorders>
              <w:top w:val="single" w:sz="0" w:space="0" w:color="D3D3D3"/>
              <w:left w:val="nil"/>
              <w:bottom w:val="single" w:sz="0" w:space="0" w:color="D3D3D3"/>
            </w:tcBorders>
          </w:tcPr>
          <w:p w14:paraId="717D8BF2"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BF3" w14:textId="77777777" w:rsidR="00AC1205" w:rsidRDefault="00000000">
            <w:r>
              <w:rPr>
                <w:rFonts w:ascii="Consolas" w:eastAsia="Consolas" w:hAnsi="Consolas" w:cs="Consolas"/>
                <w:sz w:val="16"/>
              </w:rPr>
              <w:t>[2] Energy</w:t>
            </w:r>
          </w:p>
        </w:tc>
        <w:tc>
          <w:tcPr>
            <w:tcW w:w="1560" w:type="dxa"/>
            <w:tcBorders>
              <w:top w:val="single" w:sz="0" w:space="0" w:color="D3D3D3"/>
              <w:bottom w:val="single" w:sz="0" w:space="0" w:color="D3D3D3"/>
            </w:tcBorders>
          </w:tcPr>
          <w:p w14:paraId="717D8BF4" w14:textId="77777777" w:rsidR="00AC1205" w:rsidRDefault="00000000">
            <w:pPr>
              <w:jc w:val="right"/>
            </w:pPr>
            <w:r>
              <w:rPr>
                <w:rFonts w:ascii="Consolas" w:eastAsia="Consolas" w:hAnsi="Consolas" w:cs="Consolas"/>
                <w:sz w:val="16"/>
              </w:rPr>
              <w:t xml:space="preserve">    14,792</w:t>
            </w:r>
          </w:p>
        </w:tc>
        <w:tc>
          <w:tcPr>
            <w:tcW w:w="1560" w:type="dxa"/>
            <w:tcBorders>
              <w:top w:val="single" w:sz="0" w:space="0" w:color="D3D3D3"/>
              <w:bottom w:val="single" w:sz="0" w:space="0" w:color="D3D3D3"/>
            </w:tcBorders>
          </w:tcPr>
          <w:p w14:paraId="717D8BF5" w14:textId="77777777" w:rsidR="00AC1205" w:rsidRDefault="00000000">
            <w:pPr>
              <w:jc w:val="right"/>
            </w:pPr>
            <w:r>
              <w:rPr>
                <w:rFonts w:ascii="Consolas" w:eastAsia="Consolas" w:hAnsi="Consolas" w:cs="Consolas"/>
                <w:sz w:val="16"/>
              </w:rPr>
              <w:t xml:space="preserve">      0.5</w:t>
            </w:r>
          </w:p>
        </w:tc>
        <w:tc>
          <w:tcPr>
            <w:tcW w:w="1560" w:type="dxa"/>
          </w:tcPr>
          <w:p w14:paraId="717D8BF6" w14:textId="77777777" w:rsidR="00AC1205" w:rsidRDefault="00AC1205"/>
        </w:tc>
      </w:tr>
      <w:tr w:rsidR="00AC1205" w14:paraId="717D8BFE" w14:textId="77777777">
        <w:tc>
          <w:tcPr>
            <w:tcW w:w="1560" w:type="dxa"/>
            <w:tcBorders>
              <w:right w:val="nil"/>
            </w:tcBorders>
          </w:tcPr>
          <w:p w14:paraId="717D8BF8" w14:textId="77777777" w:rsidR="00AC1205" w:rsidRDefault="00AC1205"/>
        </w:tc>
        <w:tc>
          <w:tcPr>
            <w:tcW w:w="1560" w:type="dxa"/>
            <w:tcBorders>
              <w:top w:val="single" w:sz="0" w:space="0" w:color="D3D3D3"/>
              <w:left w:val="nil"/>
              <w:bottom w:val="single" w:sz="0" w:space="0" w:color="D3D3D3"/>
            </w:tcBorders>
          </w:tcPr>
          <w:p w14:paraId="717D8BF9"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BFA" w14:textId="77777777" w:rsidR="00AC1205" w:rsidRDefault="00000000">
            <w:r>
              <w:rPr>
                <w:rFonts w:ascii="Consolas" w:eastAsia="Consolas" w:hAnsi="Consolas" w:cs="Consolas"/>
                <w:sz w:val="16"/>
              </w:rPr>
              <w:t>[3] Mining</w:t>
            </w:r>
          </w:p>
        </w:tc>
        <w:tc>
          <w:tcPr>
            <w:tcW w:w="1560" w:type="dxa"/>
            <w:tcBorders>
              <w:top w:val="single" w:sz="0" w:space="0" w:color="D3D3D3"/>
              <w:bottom w:val="single" w:sz="0" w:space="0" w:color="D3D3D3"/>
            </w:tcBorders>
          </w:tcPr>
          <w:p w14:paraId="717D8BFB" w14:textId="77777777" w:rsidR="00AC1205" w:rsidRDefault="00000000">
            <w:pPr>
              <w:jc w:val="right"/>
            </w:pPr>
            <w:r>
              <w:rPr>
                <w:rFonts w:ascii="Consolas" w:eastAsia="Consolas" w:hAnsi="Consolas" w:cs="Consolas"/>
                <w:sz w:val="16"/>
              </w:rPr>
              <w:t xml:space="preserve">     8,038</w:t>
            </w:r>
          </w:p>
        </w:tc>
        <w:tc>
          <w:tcPr>
            <w:tcW w:w="1560" w:type="dxa"/>
            <w:tcBorders>
              <w:top w:val="single" w:sz="0" w:space="0" w:color="D3D3D3"/>
              <w:bottom w:val="single" w:sz="0" w:space="0" w:color="D3D3D3"/>
            </w:tcBorders>
          </w:tcPr>
          <w:p w14:paraId="717D8BFC" w14:textId="77777777" w:rsidR="00AC1205" w:rsidRDefault="00000000">
            <w:pPr>
              <w:jc w:val="right"/>
            </w:pPr>
            <w:r>
              <w:rPr>
                <w:rFonts w:ascii="Consolas" w:eastAsia="Consolas" w:hAnsi="Consolas" w:cs="Consolas"/>
                <w:sz w:val="16"/>
              </w:rPr>
              <w:t xml:space="preserve">      0.3</w:t>
            </w:r>
          </w:p>
        </w:tc>
        <w:tc>
          <w:tcPr>
            <w:tcW w:w="1560" w:type="dxa"/>
          </w:tcPr>
          <w:p w14:paraId="717D8BFD" w14:textId="77777777" w:rsidR="00AC1205" w:rsidRDefault="00AC1205"/>
        </w:tc>
      </w:tr>
      <w:tr w:rsidR="00AC1205" w14:paraId="717D8C05" w14:textId="77777777">
        <w:tc>
          <w:tcPr>
            <w:tcW w:w="1560" w:type="dxa"/>
            <w:tcBorders>
              <w:right w:val="nil"/>
            </w:tcBorders>
          </w:tcPr>
          <w:p w14:paraId="717D8BFF" w14:textId="77777777" w:rsidR="00AC1205" w:rsidRDefault="00AC1205"/>
        </w:tc>
        <w:tc>
          <w:tcPr>
            <w:tcW w:w="1560" w:type="dxa"/>
            <w:tcBorders>
              <w:top w:val="single" w:sz="0" w:space="0" w:color="D3D3D3"/>
              <w:left w:val="nil"/>
              <w:bottom w:val="single" w:sz="0" w:space="0" w:color="D3D3D3"/>
            </w:tcBorders>
          </w:tcPr>
          <w:p w14:paraId="717D8C00"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8C01" w14:textId="77777777" w:rsidR="00AC1205" w:rsidRDefault="00000000">
            <w:r>
              <w:rPr>
                <w:rFonts w:ascii="Consolas" w:eastAsia="Consolas" w:hAnsi="Consolas" w:cs="Consolas"/>
                <w:sz w:val="16"/>
              </w:rPr>
              <w:t>[4] Manufacturing</w:t>
            </w:r>
          </w:p>
        </w:tc>
        <w:tc>
          <w:tcPr>
            <w:tcW w:w="1560" w:type="dxa"/>
            <w:tcBorders>
              <w:top w:val="single" w:sz="0" w:space="0" w:color="D3D3D3"/>
              <w:bottom w:val="single" w:sz="0" w:space="0" w:color="D3D3D3"/>
            </w:tcBorders>
          </w:tcPr>
          <w:p w14:paraId="717D8C02" w14:textId="77777777" w:rsidR="00AC1205" w:rsidRDefault="00000000">
            <w:pPr>
              <w:jc w:val="right"/>
            </w:pPr>
            <w:r>
              <w:rPr>
                <w:rFonts w:ascii="Consolas" w:eastAsia="Consolas" w:hAnsi="Consolas" w:cs="Consolas"/>
                <w:sz w:val="16"/>
              </w:rPr>
              <w:t xml:space="preserve">   290,096</w:t>
            </w:r>
          </w:p>
        </w:tc>
        <w:tc>
          <w:tcPr>
            <w:tcW w:w="1560" w:type="dxa"/>
            <w:tcBorders>
              <w:top w:val="single" w:sz="0" w:space="0" w:color="D3D3D3"/>
              <w:bottom w:val="single" w:sz="0" w:space="0" w:color="D3D3D3"/>
            </w:tcBorders>
          </w:tcPr>
          <w:p w14:paraId="717D8C03" w14:textId="77777777" w:rsidR="00AC1205" w:rsidRDefault="00000000">
            <w:pPr>
              <w:jc w:val="right"/>
            </w:pPr>
            <w:r>
              <w:rPr>
                <w:rFonts w:ascii="Consolas" w:eastAsia="Consolas" w:hAnsi="Consolas" w:cs="Consolas"/>
                <w:sz w:val="16"/>
              </w:rPr>
              <w:t xml:space="preserve">      9.4</w:t>
            </w:r>
          </w:p>
        </w:tc>
        <w:tc>
          <w:tcPr>
            <w:tcW w:w="1560" w:type="dxa"/>
          </w:tcPr>
          <w:p w14:paraId="717D8C04" w14:textId="77777777" w:rsidR="00AC1205" w:rsidRDefault="00AC1205"/>
        </w:tc>
      </w:tr>
      <w:tr w:rsidR="00AC1205" w14:paraId="717D8C0C" w14:textId="77777777">
        <w:tc>
          <w:tcPr>
            <w:tcW w:w="1560" w:type="dxa"/>
            <w:tcBorders>
              <w:right w:val="nil"/>
            </w:tcBorders>
          </w:tcPr>
          <w:p w14:paraId="717D8C06" w14:textId="77777777" w:rsidR="00AC1205" w:rsidRDefault="00AC1205"/>
        </w:tc>
        <w:tc>
          <w:tcPr>
            <w:tcW w:w="1560" w:type="dxa"/>
            <w:tcBorders>
              <w:top w:val="single" w:sz="0" w:space="0" w:color="D3D3D3"/>
              <w:left w:val="nil"/>
              <w:bottom w:val="single" w:sz="0" w:space="0" w:color="D3D3D3"/>
            </w:tcBorders>
          </w:tcPr>
          <w:p w14:paraId="717D8C07"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8C08" w14:textId="77777777" w:rsidR="00AC1205" w:rsidRDefault="00000000">
            <w:r>
              <w:rPr>
                <w:rFonts w:ascii="Consolas" w:eastAsia="Consolas" w:hAnsi="Consolas" w:cs="Consolas"/>
                <w:sz w:val="16"/>
              </w:rPr>
              <w:t>[5] Construction</w:t>
            </w:r>
          </w:p>
        </w:tc>
        <w:tc>
          <w:tcPr>
            <w:tcW w:w="1560" w:type="dxa"/>
            <w:tcBorders>
              <w:top w:val="single" w:sz="0" w:space="0" w:color="D3D3D3"/>
              <w:bottom w:val="single" w:sz="0" w:space="0" w:color="D3D3D3"/>
            </w:tcBorders>
          </w:tcPr>
          <w:p w14:paraId="717D8C09" w14:textId="77777777" w:rsidR="00AC1205" w:rsidRDefault="00000000">
            <w:pPr>
              <w:jc w:val="right"/>
            </w:pPr>
            <w:r>
              <w:rPr>
                <w:rFonts w:ascii="Consolas" w:eastAsia="Consolas" w:hAnsi="Consolas" w:cs="Consolas"/>
                <w:sz w:val="16"/>
              </w:rPr>
              <w:t xml:space="preserve">   114,318</w:t>
            </w:r>
          </w:p>
        </w:tc>
        <w:tc>
          <w:tcPr>
            <w:tcW w:w="1560" w:type="dxa"/>
            <w:tcBorders>
              <w:top w:val="single" w:sz="0" w:space="0" w:color="D3D3D3"/>
              <w:bottom w:val="single" w:sz="0" w:space="0" w:color="D3D3D3"/>
            </w:tcBorders>
          </w:tcPr>
          <w:p w14:paraId="717D8C0A" w14:textId="77777777" w:rsidR="00AC1205" w:rsidRDefault="00000000">
            <w:pPr>
              <w:jc w:val="right"/>
            </w:pPr>
            <w:r>
              <w:rPr>
                <w:rFonts w:ascii="Consolas" w:eastAsia="Consolas" w:hAnsi="Consolas" w:cs="Consolas"/>
                <w:sz w:val="16"/>
              </w:rPr>
              <w:t xml:space="preserve">      3.7</w:t>
            </w:r>
          </w:p>
        </w:tc>
        <w:tc>
          <w:tcPr>
            <w:tcW w:w="1560" w:type="dxa"/>
          </w:tcPr>
          <w:p w14:paraId="717D8C0B" w14:textId="77777777" w:rsidR="00AC1205" w:rsidRDefault="00AC1205"/>
        </w:tc>
      </w:tr>
      <w:tr w:rsidR="00AC1205" w14:paraId="717D8C13" w14:textId="77777777">
        <w:tc>
          <w:tcPr>
            <w:tcW w:w="1560" w:type="dxa"/>
            <w:tcBorders>
              <w:right w:val="nil"/>
            </w:tcBorders>
          </w:tcPr>
          <w:p w14:paraId="717D8C0D" w14:textId="77777777" w:rsidR="00AC1205" w:rsidRDefault="00AC1205"/>
        </w:tc>
        <w:tc>
          <w:tcPr>
            <w:tcW w:w="1560" w:type="dxa"/>
            <w:tcBorders>
              <w:top w:val="single" w:sz="0" w:space="0" w:color="D3D3D3"/>
              <w:left w:val="nil"/>
              <w:bottom w:val="single" w:sz="0" w:space="0" w:color="D3D3D3"/>
            </w:tcBorders>
          </w:tcPr>
          <w:p w14:paraId="717D8C0E"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8C0F" w14:textId="77777777" w:rsidR="00AC1205" w:rsidRDefault="00000000">
            <w:r>
              <w:rPr>
                <w:rFonts w:ascii="Consolas" w:eastAsia="Consolas" w:hAnsi="Consolas" w:cs="Consolas"/>
                <w:sz w:val="16"/>
              </w:rPr>
              <w:t>[6] Trade</w:t>
            </w:r>
          </w:p>
        </w:tc>
        <w:tc>
          <w:tcPr>
            <w:tcW w:w="1560" w:type="dxa"/>
            <w:tcBorders>
              <w:top w:val="single" w:sz="0" w:space="0" w:color="D3D3D3"/>
              <w:bottom w:val="single" w:sz="0" w:space="0" w:color="D3D3D3"/>
            </w:tcBorders>
          </w:tcPr>
          <w:p w14:paraId="717D8C10" w14:textId="77777777" w:rsidR="00AC1205" w:rsidRDefault="00000000">
            <w:pPr>
              <w:jc w:val="right"/>
            </w:pPr>
            <w:r>
              <w:rPr>
                <w:rFonts w:ascii="Consolas" w:eastAsia="Consolas" w:hAnsi="Consolas" w:cs="Consolas"/>
                <w:sz w:val="16"/>
              </w:rPr>
              <w:t xml:space="preserve">   269,182</w:t>
            </w:r>
          </w:p>
        </w:tc>
        <w:tc>
          <w:tcPr>
            <w:tcW w:w="1560" w:type="dxa"/>
            <w:tcBorders>
              <w:top w:val="single" w:sz="0" w:space="0" w:color="D3D3D3"/>
              <w:bottom w:val="single" w:sz="0" w:space="0" w:color="D3D3D3"/>
            </w:tcBorders>
          </w:tcPr>
          <w:p w14:paraId="717D8C11" w14:textId="77777777" w:rsidR="00AC1205" w:rsidRDefault="00000000">
            <w:pPr>
              <w:jc w:val="right"/>
            </w:pPr>
            <w:r>
              <w:rPr>
                <w:rFonts w:ascii="Consolas" w:eastAsia="Consolas" w:hAnsi="Consolas" w:cs="Consolas"/>
                <w:sz w:val="16"/>
              </w:rPr>
              <w:t xml:space="preserve">      8.7</w:t>
            </w:r>
          </w:p>
        </w:tc>
        <w:tc>
          <w:tcPr>
            <w:tcW w:w="1560" w:type="dxa"/>
          </w:tcPr>
          <w:p w14:paraId="717D8C12" w14:textId="77777777" w:rsidR="00AC1205" w:rsidRDefault="00AC1205"/>
        </w:tc>
      </w:tr>
      <w:tr w:rsidR="00AC1205" w14:paraId="717D8C1A" w14:textId="77777777">
        <w:tc>
          <w:tcPr>
            <w:tcW w:w="1560" w:type="dxa"/>
            <w:tcBorders>
              <w:right w:val="nil"/>
            </w:tcBorders>
          </w:tcPr>
          <w:p w14:paraId="717D8C14" w14:textId="77777777" w:rsidR="00AC1205" w:rsidRDefault="00AC1205"/>
        </w:tc>
        <w:tc>
          <w:tcPr>
            <w:tcW w:w="1560" w:type="dxa"/>
            <w:tcBorders>
              <w:top w:val="single" w:sz="0" w:space="0" w:color="D3D3D3"/>
              <w:left w:val="nil"/>
              <w:bottom w:val="single" w:sz="0" w:space="0" w:color="D3D3D3"/>
            </w:tcBorders>
          </w:tcPr>
          <w:p w14:paraId="717D8C15"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8C16" w14:textId="77777777" w:rsidR="00AC1205" w:rsidRDefault="00000000">
            <w:r>
              <w:rPr>
                <w:rFonts w:ascii="Consolas" w:eastAsia="Consolas" w:hAnsi="Consolas" w:cs="Consolas"/>
                <w:sz w:val="16"/>
              </w:rPr>
              <w:t>[7] Transport</w:t>
            </w:r>
          </w:p>
        </w:tc>
        <w:tc>
          <w:tcPr>
            <w:tcW w:w="1560" w:type="dxa"/>
            <w:tcBorders>
              <w:top w:val="single" w:sz="0" w:space="0" w:color="D3D3D3"/>
              <w:bottom w:val="single" w:sz="0" w:space="0" w:color="D3D3D3"/>
            </w:tcBorders>
          </w:tcPr>
          <w:p w14:paraId="717D8C17" w14:textId="77777777" w:rsidR="00AC1205" w:rsidRDefault="00000000">
            <w:pPr>
              <w:jc w:val="right"/>
            </w:pPr>
            <w:r>
              <w:rPr>
                <w:rFonts w:ascii="Consolas" w:eastAsia="Consolas" w:hAnsi="Consolas" w:cs="Consolas"/>
                <w:sz w:val="16"/>
              </w:rPr>
              <w:t xml:space="preserve">    87,490</w:t>
            </w:r>
          </w:p>
        </w:tc>
        <w:tc>
          <w:tcPr>
            <w:tcW w:w="1560" w:type="dxa"/>
            <w:tcBorders>
              <w:top w:val="single" w:sz="0" w:space="0" w:color="D3D3D3"/>
              <w:bottom w:val="single" w:sz="0" w:space="0" w:color="D3D3D3"/>
            </w:tcBorders>
          </w:tcPr>
          <w:p w14:paraId="717D8C18" w14:textId="77777777" w:rsidR="00AC1205" w:rsidRDefault="00000000">
            <w:pPr>
              <w:jc w:val="right"/>
            </w:pPr>
            <w:r>
              <w:rPr>
                <w:rFonts w:ascii="Consolas" w:eastAsia="Consolas" w:hAnsi="Consolas" w:cs="Consolas"/>
                <w:sz w:val="16"/>
              </w:rPr>
              <w:t xml:space="preserve">      2.8</w:t>
            </w:r>
          </w:p>
        </w:tc>
        <w:tc>
          <w:tcPr>
            <w:tcW w:w="1560" w:type="dxa"/>
          </w:tcPr>
          <w:p w14:paraId="717D8C19" w14:textId="77777777" w:rsidR="00AC1205" w:rsidRDefault="00AC1205"/>
        </w:tc>
      </w:tr>
      <w:tr w:rsidR="00AC1205" w14:paraId="717D8C21" w14:textId="77777777">
        <w:tc>
          <w:tcPr>
            <w:tcW w:w="1560" w:type="dxa"/>
            <w:tcBorders>
              <w:right w:val="nil"/>
            </w:tcBorders>
          </w:tcPr>
          <w:p w14:paraId="717D8C1B" w14:textId="77777777" w:rsidR="00AC1205" w:rsidRDefault="00AC1205"/>
        </w:tc>
        <w:tc>
          <w:tcPr>
            <w:tcW w:w="1560" w:type="dxa"/>
            <w:tcBorders>
              <w:top w:val="single" w:sz="0" w:space="0" w:color="D3D3D3"/>
              <w:left w:val="nil"/>
              <w:bottom w:val="single" w:sz="0" w:space="0" w:color="D3D3D3"/>
            </w:tcBorders>
          </w:tcPr>
          <w:p w14:paraId="717D8C1C"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8C1D" w14:textId="77777777" w:rsidR="00AC1205" w:rsidRDefault="00000000">
            <w:r>
              <w:rPr>
                <w:rFonts w:ascii="Consolas" w:eastAsia="Consolas" w:hAnsi="Consolas" w:cs="Consolas"/>
                <w:sz w:val="16"/>
              </w:rPr>
              <w:t>[8] Bank, Insurance</w:t>
            </w:r>
          </w:p>
        </w:tc>
        <w:tc>
          <w:tcPr>
            <w:tcW w:w="1560" w:type="dxa"/>
            <w:tcBorders>
              <w:top w:val="single" w:sz="0" w:space="0" w:color="D3D3D3"/>
              <w:bottom w:val="single" w:sz="0" w:space="0" w:color="D3D3D3"/>
            </w:tcBorders>
          </w:tcPr>
          <w:p w14:paraId="717D8C1E" w14:textId="77777777" w:rsidR="00AC1205" w:rsidRDefault="00000000">
            <w:pPr>
              <w:jc w:val="right"/>
            </w:pPr>
            <w:r>
              <w:rPr>
                <w:rFonts w:ascii="Consolas" w:eastAsia="Consolas" w:hAnsi="Consolas" w:cs="Consolas"/>
                <w:sz w:val="16"/>
              </w:rPr>
              <w:t xml:space="preserve">    83,474</w:t>
            </w:r>
          </w:p>
        </w:tc>
        <w:tc>
          <w:tcPr>
            <w:tcW w:w="1560" w:type="dxa"/>
            <w:tcBorders>
              <w:top w:val="single" w:sz="0" w:space="0" w:color="D3D3D3"/>
              <w:bottom w:val="single" w:sz="0" w:space="0" w:color="D3D3D3"/>
            </w:tcBorders>
          </w:tcPr>
          <w:p w14:paraId="717D8C1F" w14:textId="77777777" w:rsidR="00AC1205" w:rsidRDefault="00000000">
            <w:pPr>
              <w:jc w:val="right"/>
            </w:pPr>
            <w:r>
              <w:rPr>
                <w:rFonts w:ascii="Consolas" w:eastAsia="Consolas" w:hAnsi="Consolas" w:cs="Consolas"/>
                <w:sz w:val="16"/>
              </w:rPr>
              <w:t xml:space="preserve">      2.7</w:t>
            </w:r>
          </w:p>
        </w:tc>
        <w:tc>
          <w:tcPr>
            <w:tcW w:w="1560" w:type="dxa"/>
          </w:tcPr>
          <w:p w14:paraId="717D8C20" w14:textId="77777777" w:rsidR="00AC1205" w:rsidRDefault="00AC1205"/>
        </w:tc>
      </w:tr>
      <w:tr w:rsidR="00AC1205" w14:paraId="717D8C28" w14:textId="77777777">
        <w:tc>
          <w:tcPr>
            <w:tcW w:w="1560" w:type="dxa"/>
            <w:tcBorders>
              <w:right w:val="nil"/>
            </w:tcBorders>
          </w:tcPr>
          <w:p w14:paraId="717D8C22" w14:textId="77777777" w:rsidR="00AC1205" w:rsidRDefault="00AC1205"/>
        </w:tc>
        <w:tc>
          <w:tcPr>
            <w:tcW w:w="1560" w:type="dxa"/>
            <w:tcBorders>
              <w:top w:val="single" w:sz="0" w:space="0" w:color="D3D3D3"/>
              <w:left w:val="nil"/>
              <w:bottom w:val="single" w:sz="0" w:space="0" w:color="D3D3D3"/>
            </w:tcBorders>
          </w:tcPr>
          <w:p w14:paraId="717D8C23"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8C24" w14:textId="77777777" w:rsidR="00AC1205" w:rsidRDefault="00000000">
            <w:r>
              <w:rPr>
                <w:rFonts w:ascii="Consolas" w:eastAsia="Consolas" w:hAnsi="Consolas" w:cs="Consolas"/>
                <w:sz w:val="16"/>
              </w:rPr>
              <w:t>[9] Services</w:t>
            </w:r>
          </w:p>
        </w:tc>
        <w:tc>
          <w:tcPr>
            <w:tcW w:w="1560" w:type="dxa"/>
            <w:tcBorders>
              <w:top w:val="single" w:sz="0" w:space="0" w:color="D3D3D3"/>
              <w:bottom w:val="single" w:sz="0" w:space="0" w:color="D3D3D3"/>
            </w:tcBorders>
          </w:tcPr>
          <w:p w14:paraId="717D8C25" w14:textId="77777777" w:rsidR="00AC1205" w:rsidRDefault="00000000">
            <w:pPr>
              <w:jc w:val="right"/>
            </w:pPr>
            <w:r>
              <w:rPr>
                <w:rFonts w:ascii="Consolas" w:eastAsia="Consolas" w:hAnsi="Consolas" w:cs="Consolas"/>
                <w:sz w:val="16"/>
              </w:rPr>
              <w:t xml:space="preserve">   824,188</w:t>
            </w:r>
          </w:p>
        </w:tc>
        <w:tc>
          <w:tcPr>
            <w:tcW w:w="1560" w:type="dxa"/>
            <w:tcBorders>
              <w:top w:val="single" w:sz="0" w:space="0" w:color="D3D3D3"/>
              <w:bottom w:val="single" w:sz="0" w:space="0" w:color="D3D3D3"/>
            </w:tcBorders>
          </w:tcPr>
          <w:p w14:paraId="717D8C26" w14:textId="77777777" w:rsidR="00AC1205" w:rsidRDefault="00000000">
            <w:pPr>
              <w:jc w:val="right"/>
            </w:pPr>
            <w:r>
              <w:rPr>
                <w:rFonts w:ascii="Consolas" w:eastAsia="Consolas" w:hAnsi="Consolas" w:cs="Consolas"/>
                <w:sz w:val="16"/>
              </w:rPr>
              <w:t xml:space="preserve">     26.7</w:t>
            </w:r>
          </w:p>
        </w:tc>
        <w:tc>
          <w:tcPr>
            <w:tcW w:w="1560" w:type="dxa"/>
          </w:tcPr>
          <w:p w14:paraId="717D8C27" w14:textId="77777777" w:rsidR="00AC1205" w:rsidRDefault="00AC1205"/>
        </w:tc>
      </w:tr>
      <w:tr w:rsidR="00AC1205" w14:paraId="717D8C2F" w14:textId="77777777">
        <w:tc>
          <w:tcPr>
            <w:tcW w:w="1560" w:type="dxa"/>
            <w:tcBorders>
              <w:right w:val="nil"/>
            </w:tcBorders>
          </w:tcPr>
          <w:p w14:paraId="717D8C29" w14:textId="77777777" w:rsidR="00AC1205" w:rsidRDefault="00AC1205"/>
        </w:tc>
        <w:tc>
          <w:tcPr>
            <w:tcW w:w="1560" w:type="dxa"/>
            <w:tcBorders>
              <w:top w:val="single" w:sz="0" w:space="0" w:color="D3D3D3"/>
              <w:left w:val="nil"/>
              <w:bottom w:val="single" w:sz="0" w:space="0" w:color="D3D3D3"/>
            </w:tcBorders>
          </w:tcPr>
          <w:p w14:paraId="717D8C2A"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8C2B" w14:textId="77777777" w:rsidR="00AC1205" w:rsidRDefault="00000000">
            <w:r>
              <w:rPr>
                <w:rFonts w:ascii="Consolas" w:eastAsia="Consolas" w:hAnsi="Consolas" w:cs="Consolas"/>
                <w:sz w:val="16"/>
              </w:rPr>
              <w:t>[10] Other</w:t>
            </w:r>
          </w:p>
        </w:tc>
        <w:tc>
          <w:tcPr>
            <w:tcW w:w="1560" w:type="dxa"/>
            <w:tcBorders>
              <w:top w:val="single" w:sz="0" w:space="0" w:color="D3D3D3"/>
              <w:bottom w:val="single" w:sz="0" w:space="0" w:color="D3D3D3"/>
            </w:tcBorders>
          </w:tcPr>
          <w:p w14:paraId="717D8C2C" w14:textId="77777777" w:rsidR="00AC1205" w:rsidRDefault="00000000">
            <w:pPr>
              <w:jc w:val="right"/>
            </w:pPr>
            <w:r>
              <w:rPr>
                <w:rFonts w:ascii="Consolas" w:eastAsia="Consolas" w:hAnsi="Consolas" w:cs="Consolas"/>
                <w:sz w:val="16"/>
              </w:rPr>
              <w:t xml:space="preserve">    25,769</w:t>
            </w:r>
          </w:p>
        </w:tc>
        <w:tc>
          <w:tcPr>
            <w:tcW w:w="1560" w:type="dxa"/>
            <w:tcBorders>
              <w:top w:val="single" w:sz="0" w:space="0" w:color="D3D3D3"/>
              <w:bottom w:val="single" w:sz="0" w:space="0" w:color="D3D3D3"/>
            </w:tcBorders>
          </w:tcPr>
          <w:p w14:paraId="717D8C2D" w14:textId="77777777" w:rsidR="00AC1205" w:rsidRDefault="00000000">
            <w:pPr>
              <w:jc w:val="right"/>
            </w:pPr>
            <w:r>
              <w:rPr>
                <w:rFonts w:ascii="Consolas" w:eastAsia="Consolas" w:hAnsi="Consolas" w:cs="Consolas"/>
                <w:sz w:val="16"/>
              </w:rPr>
              <w:t xml:space="preserve">      0.8</w:t>
            </w:r>
          </w:p>
        </w:tc>
        <w:tc>
          <w:tcPr>
            <w:tcW w:w="1560" w:type="dxa"/>
          </w:tcPr>
          <w:p w14:paraId="717D8C2E" w14:textId="77777777" w:rsidR="00AC1205" w:rsidRDefault="00AC1205"/>
        </w:tc>
      </w:tr>
      <w:tr w:rsidR="00AC1205" w14:paraId="717D8C36" w14:textId="77777777">
        <w:tc>
          <w:tcPr>
            <w:tcW w:w="1560" w:type="dxa"/>
            <w:tcBorders>
              <w:right w:val="nil"/>
            </w:tcBorders>
          </w:tcPr>
          <w:p w14:paraId="717D8C30" w14:textId="77777777" w:rsidR="00AC1205" w:rsidRDefault="00AC1205"/>
        </w:tc>
        <w:tc>
          <w:tcPr>
            <w:tcW w:w="1560" w:type="dxa"/>
            <w:tcBorders>
              <w:top w:val="single" w:sz="0" w:space="0" w:color="D3D3D3"/>
              <w:left w:val="nil"/>
              <w:bottom w:val="single" w:sz="0" w:space="0" w:color="000000"/>
            </w:tcBorders>
          </w:tcPr>
          <w:p w14:paraId="717D8C31"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C32" w14:textId="77777777" w:rsidR="00AC1205" w:rsidRDefault="00AC1205"/>
        </w:tc>
        <w:tc>
          <w:tcPr>
            <w:tcW w:w="1560" w:type="dxa"/>
            <w:tcBorders>
              <w:top w:val="single" w:sz="0" w:space="0" w:color="D3D3D3"/>
              <w:bottom w:val="single" w:sz="0" w:space="0" w:color="000000"/>
            </w:tcBorders>
          </w:tcPr>
          <w:p w14:paraId="717D8C33" w14:textId="77777777" w:rsidR="00AC1205" w:rsidRDefault="00000000">
            <w:pPr>
              <w:jc w:val="right"/>
            </w:pPr>
            <w:r>
              <w:rPr>
                <w:rFonts w:ascii="Consolas" w:eastAsia="Consolas" w:hAnsi="Consolas" w:cs="Consolas"/>
                <w:sz w:val="16"/>
              </w:rPr>
              <w:t xml:space="preserve">   577,251</w:t>
            </w:r>
          </w:p>
        </w:tc>
        <w:tc>
          <w:tcPr>
            <w:tcW w:w="1560" w:type="dxa"/>
            <w:tcBorders>
              <w:top w:val="single" w:sz="0" w:space="0" w:color="D3D3D3"/>
              <w:bottom w:val="single" w:sz="0" w:space="0" w:color="000000"/>
            </w:tcBorders>
          </w:tcPr>
          <w:p w14:paraId="717D8C34" w14:textId="77777777" w:rsidR="00AC1205" w:rsidRDefault="00000000">
            <w:pPr>
              <w:jc w:val="right"/>
            </w:pPr>
            <w:r>
              <w:rPr>
                <w:rFonts w:ascii="Consolas" w:eastAsia="Consolas" w:hAnsi="Consolas" w:cs="Consolas"/>
                <w:sz w:val="16"/>
              </w:rPr>
              <w:t xml:space="preserve">     18.7</w:t>
            </w:r>
          </w:p>
        </w:tc>
        <w:tc>
          <w:tcPr>
            <w:tcW w:w="1560" w:type="dxa"/>
          </w:tcPr>
          <w:p w14:paraId="717D8C35" w14:textId="77777777" w:rsidR="00AC1205" w:rsidRDefault="00AC1205"/>
        </w:tc>
      </w:tr>
      <w:tr w:rsidR="00AC1205" w14:paraId="717D8C3D" w14:textId="77777777">
        <w:tc>
          <w:tcPr>
            <w:tcW w:w="1560" w:type="dxa"/>
          </w:tcPr>
          <w:p w14:paraId="717D8C37" w14:textId="77777777" w:rsidR="00AC1205" w:rsidRDefault="00AC1205"/>
        </w:tc>
        <w:tc>
          <w:tcPr>
            <w:tcW w:w="1560" w:type="dxa"/>
            <w:tcBorders>
              <w:top w:val="single" w:sz="0" w:space="0" w:color="000000"/>
              <w:bottom w:val="single" w:sz="0" w:space="0" w:color="000000"/>
            </w:tcBorders>
          </w:tcPr>
          <w:p w14:paraId="717D8C38" w14:textId="77777777" w:rsidR="00AC1205" w:rsidRDefault="00AC1205"/>
        </w:tc>
        <w:tc>
          <w:tcPr>
            <w:tcW w:w="1560" w:type="dxa"/>
            <w:tcBorders>
              <w:top w:val="single" w:sz="0" w:space="0" w:color="000000"/>
              <w:bottom w:val="single" w:sz="0" w:space="0" w:color="000000"/>
            </w:tcBorders>
          </w:tcPr>
          <w:p w14:paraId="717D8C39"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C3A"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C3B" w14:textId="77777777" w:rsidR="00AC1205" w:rsidRDefault="00AC1205"/>
        </w:tc>
        <w:tc>
          <w:tcPr>
            <w:tcW w:w="1560" w:type="dxa"/>
          </w:tcPr>
          <w:p w14:paraId="717D8C3C" w14:textId="77777777" w:rsidR="00AC1205" w:rsidRDefault="00AC1205"/>
        </w:tc>
      </w:tr>
    </w:tbl>
    <w:p w14:paraId="717D8C3E"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C47" w14:textId="77777777">
        <w:tc>
          <w:tcPr>
            <w:tcW w:w="1170" w:type="dxa"/>
            <w:tcBorders>
              <w:top w:val="single" w:sz="0" w:space="0" w:color="000000"/>
              <w:bottom w:val="single" w:sz="0" w:space="0" w:color="000000"/>
            </w:tcBorders>
          </w:tcPr>
          <w:p w14:paraId="717D8C3F"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C40"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C41"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C42"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C43"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C44"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C45"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C46" w14:textId="77777777" w:rsidR="00AC1205" w:rsidRDefault="00000000">
            <w:pPr>
              <w:jc w:val="right"/>
            </w:pPr>
            <w:r>
              <w:rPr>
                <w:rFonts w:ascii="Consolas" w:eastAsia="Consolas" w:hAnsi="Consolas" w:cs="Consolas"/>
                <w:b/>
                <w:sz w:val="18"/>
              </w:rPr>
              <w:t>[8] NL</w:t>
            </w:r>
          </w:p>
        </w:tc>
      </w:tr>
      <w:tr w:rsidR="00AC1205" w14:paraId="717D8C50" w14:textId="77777777">
        <w:tc>
          <w:tcPr>
            <w:tcW w:w="1170" w:type="dxa"/>
            <w:tcBorders>
              <w:top w:val="single" w:sz="0" w:space="0" w:color="000000"/>
            </w:tcBorders>
          </w:tcPr>
          <w:p w14:paraId="717D8C48"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8C4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C4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C4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C4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C4D" w14:textId="77777777" w:rsidR="00AC1205" w:rsidRDefault="00000000">
            <w:pPr>
              <w:jc w:val="right"/>
            </w:pPr>
            <w:r>
              <w:rPr>
                <w:rFonts w:ascii="Consolas" w:eastAsia="Consolas" w:hAnsi="Consolas" w:cs="Consolas"/>
                <w:sz w:val="16"/>
              </w:rPr>
              <w:t>28,007</w:t>
            </w:r>
          </w:p>
        </w:tc>
        <w:tc>
          <w:tcPr>
            <w:tcW w:w="1170" w:type="dxa"/>
            <w:tcBorders>
              <w:top w:val="single" w:sz="0" w:space="0" w:color="000000"/>
            </w:tcBorders>
          </w:tcPr>
          <w:p w14:paraId="717D8C4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C4F" w14:textId="77777777" w:rsidR="00AC1205" w:rsidRDefault="00000000">
            <w:pPr>
              <w:jc w:val="right"/>
            </w:pPr>
            <w:r>
              <w:rPr>
                <w:rFonts w:ascii="Consolas" w:eastAsia="Consolas" w:hAnsi="Consolas" w:cs="Consolas"/>
                <w:sz w:val="16"/>
              </w:rPr>
              <w:t>0</w:t>
            </w:r>
          </w:p>
        </w:tc>
      </w:tr>
      <w:tr w:rsidR="00AC1205" w14:paraId="717D8C59" w14:textId="77777777">
        <w:tc>
          <w:tcPr>
            <w:tcW w:w="1170" w:type="dxa"/>
          </w:tcPr>
          <w:p w14:paraId="717D8C51" w14:textId="77777777" w:rsidR="00AC1205" w:rsidRDefault="00000000">
            <w:pPr>
              <w:jc w:val="right"/>
            </w:pPr>
            <w:r>
              <w:rPr>
                <w:rFonts w:ascii="Consolas" w:eastAsia="Consolas" w:hAnsi="Consolas" w:cs="Consolas"/>
                <w:sz w:val="16"/>
              </w:rPr>
              <w:t>-3</w:t>
            </w:r>
          </w:p>
        </w:tc>
        <w:tc>
          <w:tcPr>
            <w:tcW w:w="1170" w:type="dxa"/>
          </w:tcPr>
          <w:p w14:paraId="717D8C52" w14:textId="77777777" w:rsidR="00AC1205" w:rsidRDefault="00000000">
            <w:pPr>
              <w:jc w:val="right"/>
            </w:pPr>
            <w:r>
              <w:rPr>
                <w:rFonts w:ascii="Consolas" w:eastAsia="Consolas" w:hAnsi="Consolas" w:cs="Consolas"/>
                <w:sz w:val="16"/>
              </w:rPr>
              <w:t>103,691</w:t>
            </w:r>
          </w:p>
        </w:tc>
        <w:tc>
          <w:tcPr>
            <w:tcW w:w="1170" w:type="dxa"/>
          </w:tcPr>
          <w:p w14:paraId="717D8C53" w14:textId="77777777" w:rsidR="00AC1205" w:rsidRDefault="00000000">
            <w:pPr>
              <w:jc w:val="right"/>
            </w:pPr>
            <w:r>
              <w:rPr>
                <w:rFonts w:ascii="Consolas" w:eastAsia="Consolas" w:hAnsi="Consolas" w:cs="Consolas"/>
                <w:sz w:val="16"/>
              </w:rPr>
              <w:t>0</w:t>
            </w:r>
          </w:p>
        </w:tc>
        <w:tc>
          <w:tcPr>
            <w:tcW w:w="1170" w:type="dxa"/>
          </w:tcPr>
          <w:p w14:paraId="717D8C54" w14:textId="77777777" w:rsidR="00AC1205" w:rsidRDefault="00000000">
            <w:pPr>
              <w:jc w:val="right"/>
            </w:pPr>
            <w:r>
              <w:rPr>
                <w:rFonts w:ascii="Consolas" w:eastAsia="Consolas" w:hAnsi="Consolas" w:cs="Consolas"/>
                <w:sz w:val="16"/>
              </w:rPr>
              <w:t>151,174</w:t>
            </w:r>
          </w:p>
        </w:tc>
        <w:tc>
          <w:tcPr>
            <w:tcW w:w="1170" w:type="dxa"/>
          </w:tcPr>
          <w:p w14:paraId="717D8C55" w14:textId="77777777" w:rsidR="00AC1205" w:rsidRDefault="00000000">
            <w:pPr>
              <w:jc w:val="right"/>
            </w:pPr>
            <w:r>
              <w:rPr>
                <w:rFonts w:ascii="Consolas" w:eastAsia="Consolas" w:hAnsi="Consolas" w:cs="Consolas"/>
                <w:sz w:val="16"/>
              </w:rPr>
              <w:t>70,657</w:t>
            </w:r>
          </w:p>
        </w:tc>
        <w:tc>
          <w:tcPr>
            <w:tcW w:w="1170" w:type="dxa"/>
          </w:tcPr>
          <w:p w14:paraId="717D8C56" w14:textId="77777777" w:rsidR="00AC1205" w:rsidRDefault="00000000">
            <w:pPr>
              <w:jc w:val="right"/>
            </w:pPr>
            <w:r>
              <w:rPr>
                <w:rFonts w:ascii="Consolas" w:eastAsia="Consolas" w:hAnsi="Consolas" w:cs="Consolas"/>
                <w:sz w:val="16"/>
              </w:rPr>
              <w:t>316,168</w:t>
            </w:r>
          </w:p>
        </w:tc>
        <w:tc>
          <w:tcPr>
            <w:tcW w:w="1170" w:type="dxa"/>
          </w:tcPr>
          <w:p w14:paraId="717D8C57" w14:textId="77777777" w:rsidR="00AC1205" w:rsidRDefault="00000000">
            <w:pPr>
              <w:jc w:val="right"/>
            </w:pPr>
            <w:r>
              <w:rPr>
                <w:rFonts w:ascii="Consolas" w:eastAsia="Consolas" w:hAnsi="Consolas" w:cs="Consolas"/>
                <w:sz w:val="16"/>
              </w:rPr>
              <w:t>0</w:t>
            </w:r>
          </w:p>
        </w:tc>
        <w:tc>
          <w:tcPr>
            <w:tcW w:w="1170" w:type="dxa"/>
          </w:tcPr>
          <w:p w14:paraId="717D8C58" w14:textId="77777777" w:rsidR="00AC1205" w:rsidRDefault="00000000">
            <w:pPr>
              <w:jc w:val="right"/>
            </w:pPr>
            <w:r>
              <w:rPr>
                <w:rFonts w:ascii="Consolas" w:eastAsia="Consolas" w:hAnsi="Consolas" w:cs="Consolas"/>
                <w:sz w:val="16"/>
              </w:rPr>
              <w:t>0</w:t>
            </w:r>
          </w:p>
        </w:tc>
      </w:tr>
      <w:tr w:rsidR="00AC1205" w14:paraId="717D8C62" w14:textId="77777777">
        <w:tc>
          <w:tcPr>
            <w:tcW w:w="1170" w:type="dxa"/>
          </w:tcPr>
          <w:p w14:paraId="717D8C5A" w14:textId="77777777" w:rsidR="00AC1205" w:rsidRDefault="00000000">
            <w:pPr>
              <w:jc w:val="right"/>
            </w:pPr>
            <w:r>
              <w:rPr>
                <w:rFonts w:ascii="Consolas" w:eastAsia="Consolas" w:hAnsi="Consolas" w:cs="Consolas"/>
                <w:sz w:val="16"/>
              </w:rPr>
              <w:t>-2</w:t>
            </w:r>
          </w:p>
        </w:tc>
        <w:tc>
          <w:tcPr>
            <w:tcW w:w="1170" w:type="dxa"/>
          </w:tcPr>
          <w:p w14:paraId="717D8C5B" w14:textId="77777777" w:rsidR="00AC1205" w:rsidRDefault="00000000">
            <w:pPr>
              <w:jc w:val="right"/>
            </w:pPr>
            <w:r>
              <w:rPr>
                <w:rFonts w:ascii="Consolas" w:eastAsia="Consolas" w:hAnsi="Consolas" w:cs="Consolas"/>
                <w:sz w:val="16"/>
              </w:rPr>
              <w:t>3,725</w:t>
            </w:r>
          </w:p>
        </w:tc>
        <w:tc>
          <w:tcPr>
            <w:tcW w:w="1170" w:type="dxa"/>
          </w:tcPr>
          <w:p w14:paraId="717D8C5C" w14:textId="77777777" w:rsidR="00AC1205" w:rsidRDefault="00000000">
            <w:pPr>
              <w:jc w:val="right"/>
            </w:pPr>
            <w:r>
              <w:rPr>
                <w:rFonts w:ascii="Consolas" w:eastAsia="Consolas" w:hAnsi="Consolas" w:cs="Consolas"/>
                <w:sz w:val="16"/>
              </w:rPr>
              <w:t>0</w:t>
            </w:r>
          </w:p>
        </w:tc>
        <w:tc>
          <w:tcPr>
            <w:tcW w:w="1170" w:type="dxa"/>
          </w:tcPr>
          <w:p w14:paraId="717D8C5D" w14:textId="77777777" w:rsidR="00AC1205" w:rsidRDefault="00000000">
            <w:pPr>
              <w:jc w:val="right"/>
            </w:pPr>
            <w:r>
              <w:rPr>
                <w:rFonts w:ascii="Consolas" w:eastAsia="Consolas" w:hAnsi="Consolas" w:cs="Consolas"/>
                <w:sz w:val="16"/>
              </w:rPr>
              <w:t>0</w:t>
            </w:r>
          </w:p>
        </w:tc>
        <w:tc>
          <w:tcPr>
            <w:tcW w:w="1170" w:type="dxa"/>
          </w:tcPr>
          <w:p w14:paraId="717D8C5E" w14:textId="77777777" w:rsidR="00AC1205" w:rsidRDefault="00000000">
            <w:pPr>
              <w:jc w:val="right"/>
            </w:pPr>
            <w:r>
              <w:rPr>
                <w:rFonts w:ascii="Consolas" w:eastAsia="Consolas" w:hAnsi="Consolas" w:cs="Consolas"/>
                <w:sz w:val="16"/>
              </w:rPr>
              <w:t>7,897</w:t>
            </w:r>
          </w:p>
        </w:tc>
        <w:tc>
          <w:tcPr>
            <w:tcW w:w="1170" w:type="dxa"/>
          </w:tcPr>
          <w:p w14:paraId="717D8C5F" w14:textId="77777777" w:rsidR="00AC1205" w:rsidRDefault="00000000">
            <w:pPr>
              <w:jc w:val="right"/>
            </w:pPr>
            <w:r>
              <w:rPr>
                <w:rFonts w:ascii="Consolas" w:eastAsia="Consolas" w:hAnsi="Consolas" w:cs="Consolas"/>
                <w:sz w:val="16"/>
              </w:rPr>
              <w:t>0</w:t>
            </w:r>
          </w:p>
        </w:tc>
        <w:tc>
          <w:tcPr>
            <w:tcW w:w="1170" w:type="dxa"/>
          </w:tcPr>
          <w:p w14:paraId="717D8C60" w14:textId="77777777" w:rsidR="00AC1205" w:rsidRDefault="00000000">
            <w:pPr>
              <w:jc w:val="right"/>
            </w:pPr>
            <w:r>
              <w:rPr>
                <w:rFonts w:ascii="Consolas" w:eastAsia="Consolas" w:hAnsi="Consolas" w:cs="Consolas"/>
                <w:sz w:val="16"/>
              </w:rPr>
              <w:t>0</w:t>
            </w:r>
          </w:p>
        </w:tc>
        <w:tc>
          <w:tcPr>
            <w:tcW w:w="1170" w:type="dxa"/>
          </w:tcPr>
          <w:p w14:paraId="717D8C61" w14:textId="77777777" w:rsidR="00AC1205" w:rsidRDefault="00000000">
            <w:pPr>
              <w:jc w:val="right"/>
            </w:pPr>
            <w:r>
              <w:rPr>
                <w:rFonts w:ascii="Consolas" w:eastAsia="Consolas" w:hAnsi="Consolas" w:cs="Consolas"/>
                <w:sz w:val="16"/>
              </w:rPr>
              <w:t>0</w:t>
            </w:r>
          </w:p>
        </w:tc>
      </w:tr>
      <w:tr w:rsidR="00AC1205" w14:paraId="717D8C6B" w14:textId="77777777">
        <w:tc>
          <w:tcPr>
            <w:tcW w:w="1170" w:type="dxa"/>
          </w:tcPr>
          <w:p w14:paraId="717D8C63" w14:textId="77777777" w:rsidR="00AC1205" w:rsidRDefault="00000000">
            <w:pPr>
              <w:jc w:val="right"/>
            </w:pPr>
            <w:r>
              <w:rPr>
                <w:rFonts w:ascii="Consolas" w:eastAsia="Consolas" w:hAnsi="Consolas" w:cs="Consolas"/>
                <w:sz w:val="16"/>
              </w:rPr>
              <w:t>-1</w:t>
            </w:r>
          </w:p>
        </w:tc>
        <w:tc>
          <w:tcPr>
            <w:tcW w:w="1170" w:type="dxa"/>
          </w:tcPr>
          <w:p w14:paraId="717D8C64" w14:textId="77777777" w:rsidR="00AC1205" w:rsidRDefault="00000000">
            <w:pPr>
              <w:jc w:val="right"/>
            </w:pPr>
            <w:r>
              <w:rPr>
                <w:rFonts w:ascii="Consolas" w:eastAsia="Consolas" w:hAnsi="Consolas" w:cs="Consolas"/>
                <w:sz w:val="16"/>
              </w:rPr>
              <w:t>0</w:t>
            </w:r>
          </w:p>
        </w:tc>
        <w:tc>
          <w:tcPr>
            <w:tcW w:w="1170" w:type="dxa"/>
          </w:tcPr>
          <w:p w14:paraId="717D8C65" w14:textId="77777777" w:rsidR="00AC1205" w:rsidRDefault="00000000">
            <w:pPr>
              <w:jc w:val="right"/>
            </w:pPr>
            <w:r>
              <w:rPr>
                <w:rFonts w:ascii="Consolas" w:eastAsia="Consolas" w:hAnsi="Consolas" w:cs="Consolas"/>
                <w:sz w:val="16"/>
              </w:rPr>
              <w:t>1,236</w:t>
            </w:r>
          </w:p>
        </w:tc>
        <w:tc>
          <w:tcPr>
            <w:tcW w:w="1170" w:type="dxa"/>
          </w:tcPr>
          <w:p w14:paraId="717D8C66" w14:textId="77777777" w:rsidR="00AC1205" w:rsidRDefault="00000000">
            <w:pPr>
              <w:jc w:val="right"/>
            </w:pPr>
            <w:r>
              <w:rPr>
                <w:rFonts w:ascii="Consolas" w:eastAsia="Consolas" w:hAnsi="Consolas" w:cs="Consolas"/>
                <w:sz w:val="16"/>
              </w:rPr>
              <w:t>4,019</w:t>
            </w:r>
          </w:p>
        </w:tc>
        <w:tc>
          <w:tcPr>
            <w:tcW w:w="1170" w:type="dxa"/>
          </w:tcPr>
          <w:p w14:paraId="717D8C67" w14:textId="77777777" w:rsidR="00AC1205" w:rsidRDefault="00000000">
            <w:pPr>
              <w:jc w:val="right"/>
            </w:pPr>
            <w:r>
              <w:rPr>
                <w:rFonts w:ascii="Consolas" w:eastAsia="Consolas" w:hAnsi="Consolas" w:cs="Consolas"/>
                <w:sz w:val="16"/>
              </w:rPr>
              <w:t>0</w:t>
            </w:r>
          </w:p>
        </w:tc>
        <w:tc>
          <w:tcPr>
            <w:tcW w:w="1170" w:type="dxa"/>
          </w:tcPr>
          <w:p w14:paraId="717D8C68" w14:textId="77777777" w:rsidR="00AC1205" w:rsidRDefault="00000000">
            <w:pPr>
              <w:jc w:val="right"/>
            </w:pPr>
            <w:r>
              <w:rPr>
                <w:rFonts w:ascii="Consolas" w:eastAsia="Consolas" w:hAnsi="Consolas" w:cs="Consolas"/>
                <w:sz w:val="16"/>
              </w:rPr>
              <w:t>52,083</w:t>
            </w:r>
          </w:p>
        </w:tc>
        <w:tc>
          <w:tcPr>
            <w:tcW w:w="1170" w:type="dxa"/>
          </w:tcPr>
          <w:p w14:paraId="717D8C69" w14:textId="77777777" w:rsidR="00AC1205" w:rsidRDefault="00000000">
            <w:pPr>
              <w:jc w:val="right"/>
            </w:pPr>
            <w:r>
              <w:rPr>
                <w:rFonts w:ascii="Consolas" w:eastAsia="Consolas" w:hAnsi="Consolas" w:cs="Consolas"/>
                <w:sz w:val="16"/>
              </w:rPr>
              <w:t>0</w:t>
            </w:r>
          </w:p>
        </w:tc>
        <w:tc>
          <w:tcPr>
            <w:tcW w:w="1170" w:type="dxa"/>
          </w:tcPr>
          <w:p w14:paraId="717D8C6A" w14:textId="77777777" w:rsidR="00AC1205" w:rsidRDefault="00000000">
            <w:pPr>
              <w:jc w:val="right"/>
            </w:pPr>
            <w:r>
              <w:rPr>
                <w:rFonts w:ascii="Consolas" w:eastAsia="Consolas" w:hAnsi="Consolas" w:cs="Consolas"/>
                <w:sz w:val="16"/>
              </w:rPr>
              <w:t>399</w:t>
            </w:r>
          </w:p>
        </w:tc>
      </w:tr>
      <w:tr w:rsidR="00AC1205" w14:paraId="717D8C74" w14:textId="77777777">
        <w:tc>
          <w:tcPr>
            <w:tcW w:w="1170" w:type="dxa"/>
          </w:tcPr>
          <w:p w14:paraId="717D8C6C" w14:textId="77777777" w:rsidR="00AC1205" w:rsidRDefault="00000000">
            <w:pPr>
              <w:jc w:val="right"/>
            </w:pPr>
            <w:r>
              <w:rPr>
                <w:rFonts w:ascii="Consolas" w:eastAsia="Consolas" w:hAnsi="Consolas" w:cs="Consolas"/>
                <w:sz w:val="16"/>
              </w:rPr>
              <w:t>1</w:t>
            </w:r>
          </w:p>
        </w:tc>
        <w:tc>
          <w:tcPr>
            <w:tcW w:w="1170" w:type="dxa"/>
          </w:tcPr>
          <w:p w14:paraId="717D8C6D" w14:textId="77777777" w:rsidR="00AC1205" w:rsidRDefault="00000000">
            <w:pPr>
              <w:jc w:val="right"/>
            </w:pPr>
            <w:r>
              <w:rPr>
                <w:rFonts w:ascii="Consolas" w:eastAsia="Consolas" w:hAnsi="Consolas" w:cs="Consolas"/>
                <w:sz w:val="16"/>
              </w:rPr>
              <w:t>7,217</w:t>
            </w:r>
          </w:p>
        </w:tc>
        <w:tc>
          <w:tcPr>
            <w:tcW w:w="1170" w:type="dxa"/>
          </w:tcPr>
          <w:p w14:paraId="717D8C6E" w14:textId="77777777" w:rsidR="00AC1205" w:rsidRDefault="00000000">
            <w:pPr>
              <w:jc w:val="right"/>
            </w:pPr>
            <w:r>
              <w:rPr>
                <w:rFonts w:ascii="Consolas" w:eastAsia="Consolas" w:hAnsi="Consolas" w:cs="Consolas"/>
                <w:sz w:val="16"/>
              </w:rPr>
              <w:t>17,060</w:t>
            </w:r>
          </w:p>
        </w:tc>
        <w:tc>
          <w:tcPr>
            <w:tcW w:w="1170" w:type="dxa"/>
          </w:tcPr>
          <w:p w14:paraId="717D8C6F" w14:textId="77777777" w:rsidR="00AC1205" w:rsidRDefault="00000000">
            <w:pPr>
              <w:jc w:val="right"/>
            </w:pPr>
            <w:r>
              <w:rPr>
                <w:rFonts w:ascii="Consolas" w:eastAsia="Consolas" w:hAnsi="Consolas" w:cs="Consolas"/>
                <w:sz w:val="16"/>
              </w:rPr>
              <w:t>8,754</w:t>
            </w:r>
          </w:p>
        </w:tc>
        <w:tc>
          <w:tcPr>
            <w:tcW w:w="1170" w:type="dxa"/>
          </w:tcPr>
          <w:p w14:paraId="717D8C70" w14:textId="77777777" w:rsidR="00AC1205" w:rsidRDefault="00000000">
            <w:pPr>
              <w:jc w:val="right"/>
            </w:pPr>
            <w:r>
              <w:rPr>
                <w:rFonts w:ascii="Consolas" w:eastAsia="Consolas" w:hAnsi="Consolas" w:cs="Consolas"/>
                <w:sz w:val="16"/>
              </w:rPr>
              <w:t>3,486</w:t>
            </w:r>
          </w:p>
        </w:tc>
        <w:tc>
          <w:tcPr>
            <w:tcW w:w="1170" w:type="dxa"/>
          </w:tcPr>
          <w:p w14:paraId="717D8C71" w14:textId="77777777" w:rsidR="00AC1205" w:rsidRDefault="00000000">
            <w:pPr>
              <w:jc w:val="right"/>
            </w:pPr>
            <w:r>
              <w:rPr>
                <w:rFonts w:ascii="Consolas" w:eastAsia="Consolas" w:hAnsi="Consolas" w:cs="Consolas"/>
                <w:sz w:val="16"/>
              </w:rPr>
              <w:t>7,379</w:t>
            </w:r>
          </w:p>
        </w:tc>
        <w:tc>
          <w:tcPr>
            <w:tcW w:w="1170" w:type="dxa"/>
          </w:tcPr>
          <w:p w14:paraId="717D8C72" w14:textId="77777777" w:rsidR="00AC1205" w:rsidRDefault="00000000">
            <w:pPr>
              <w:jc w:val="right"/>
            </w:pPr>
            <w:r>
              <w:rPr>
                <w:rFonts w:ascii="Consolas" w:eastAsia="Consolas" w:hAnsi="Consolas" w:cs="Consolas"/>
                <w:sz w:val="16"/>
              </w:rPr>
              <w:t>5,599</w:t>
            </w:r>
          </w:p>
        </w:tc>
        <w:tc>
          <w:tcPr>
            <w:tcW w:w="1170" w:type="dxa"/>
          </w:tcPr>
          <w:p w14:paraId="717D8C73" w14:textId="77777777" w:rsidR="00AC1205" w:rsidRDefault="00000000">
            <w:pPr>
              <w:jc w:val="right"/>
            </w:pPr>
            <w:r>
              <w:rPr>
                <w:rFonts w:ascii="Consolas" w:eastAsia="Consolas" w:hAnsi="Consolas" w:cs="Consolas"/>
                <w:sz w:val="16"/>
              </w:rPr>
              <w:t>1,181</w:t>
            </w:r>
          </w:p>
        </w:tc>
      </w:tr>
      <w:tr w:rsidR="00AC1205" w14:paraId="717D8C7D" w14:textId="77777777">
        <w:tc>
          <w:tcPr>
            <w:tcW w:w="1170" w:type="dxa"/>
          </w:tcPr>
          <w:p w14:paraId="717D8C75" w14:textId="77777777" w:rsidR="00AC1205" w:rsidRDefault="00000000">
            <w:pPr>
              <w:jc w:val="right"/>
            </w:pPr>
            <w:r>
              <w:rPr>
                <w:rFonts w:ascii="Consolas" w:eastAsia="Consolas" w:hAnsi="Consolas" w:cs="Consolas"/>
                <w:sz w:val="16"/>
              </w:rPr>
              <w:lastRenderedPageBreak/>
              <w:t>2</w:t>
            </w:r>
          </w:p>
        </w:tc>
        <w:tc>
          <w:tcPr>
            <w:tcW w:w="1170" w:type="dxa"/>
          </w:tcPr>
          <w:p w14:paraId="717D8C76" w14:textId="77777777" w:rsidR="00AC1205" w:rsidRDefault="00000000">
            <w:pPr>
              <w:jc w:val="right"/>
            </w:pPr>
            <w:r>
              <w:rPr>
                <w:rFonts w:ascii="Consolas" w:eastAsia="Consolas" w:hAnsi="Consolas" w:cs="Consolas"/>
                <w:sz w:val="16"/>
              </w:rPr>
              <w:t>978</w:t>
            </w:r>
          </w:p>
        </w:tc>
        <w:tc>
          <w:tcPr>
            <w:tcW w:w="1170" w:type="dxa"/>
          </w:tcPr>
          <w:p w14:paraId="717D8C77" w14:textId="77777777" w:rsidR="00AC1205" w:rsidRDefault="00000000">
            <w:pPr>
              <w:jc w:val="right"/>
            </w:pPr>
            <w:r>
              <w:rPr>
                <w:rFonts w:ascii="Consolas" w:eastAsia="Consolas" w:hAnsi="Consolas" w:cs="Consolas"/>
                <w:sz w:val="16"/>
              </w:rPr>
              <w:t>964</w:t>
            </w:r>
          </w:p>
        </w:tc>
        <w:tc>
          <w:tcPr>
            <w:tcW w:w="1170" w:type="dxa"/>
          </w:tcPr>
          <w:p w14:paraId="717D8C78" w14:textId="77777777" w:rsidR="00AC1205" w:rsidRDefault="00000000">
            <w:pPr>
              <w:jc w:val="right"/>
            </w:pPr>
            <w:r>
              <w:rPr>
                <w:rFonts w:ascii="Consolas" w:eastAsia="Consolas" w:hAnsi="Consolas" w:cs="Consolas"/>
                <w:sz w:val="16"/>
              </w:rPr>
              <w:t>4,683</w:t>
            </w:r>
          </w:p>
        </w:tc>
        <w:tc>
          <w:tcPr>
            <w:tcW w:w="1170" w:type="dxa"/>
          </w:tcPr>
          <w:p w14:paraId="717D8C79" w14:textId="77777777" w:rsidR="00AC1205" w:rsidRDefault="00000000">
            <w:pPr>
              <w:jc w:val="right"/>
            </w:pPr>
            <w:r>
              <w:rPr>
                <w:rFonts w:ascii="Consolas" w:eastAsia="Consolas" w:hAnsi="Consolas" w:cs="Consolas"/>
                <w:sz w:val="16"/>
              </w:rPr>
              <w:t>931</w:t>
            </w:r>
          </w:p>
        </w:tc>
        <w:tc>
          <w:tcPr>
            <w:tcW w:w="1170" w:type="dxa"/>
          </w:tcPr>
          <w:p w14:paraId="717D8C7A" w14:textId="77777777" w:rsidR="00AC1205" w:rsidRDefault="00000000">
            <w:pPr>
              <w:jc w:val="right"/>
            </w:pPr>
            <w:r>
              <w:rPr>
                <w:rFonts w:ascii="Consolas" w:eastAsia="Consolas" w:hAnsi="Consolas" w:cs="Consolas"/>
                <w:sz w:val="16"/>
              </w:rPr>
              <w:t>3,718</w:t>
            </w:r>
          </w:p>
        </w:tc>
        <w:tc>
          <w:tcPr>
            <w:tcW w:w="1170" w:type="dxa"/>
          </w:tcPr>
          <w:p w14:paraId="717D8C7B" w14:textId="77777777" w:rsidR="00AC1205" w:rsidRDefault="00000000">
            <w:pPr>
              <w:jc w:val="right"/>
            </w:pPr>
            <w:r>
              <w:rPr>
                <w:rFonts w:ascii="Consolas" w:eastAsia="Consolas" w:hAnsi="Consolas" w:cs="Consolas"/>
                <w:sz w:val="16"/>
              </w:rPr>
              <w:t>2,835</w:t>
            </w:r>
          </w:p>
        </w:tc>
        <w:tc>
          <w:tcPr>
            <w:tcW w:w="1170" w:type="dxa"/>
          </w:tcPr>
          <w:p w14:paraId="717D8C7C" w14:textId="77777777" w:rsidR="00AC1205" w:rsidRDefault="00000000">
            <w:pPr>
              <w:jc w:val="right"/>
            </w:pPr>
            <w:r>
              <w:rPr>
                <w:rFonts w:ascii="Consolas" w:eastAsia="Consolas" w:hAnsi="Consolas" w:cs="Consolas"/>
                <w:sz w:val="16"/>
              </w:rPr>
              <w:t>683</w:t>
            </w:r>
          </w:p>
        </w:tc>
      </w:tr>
      <w:tr w:rsidR="00AC1205" w14:paraId="717D8C86" w14:textId="77777777">
        <w:tc>
          <w:tcPr>
            <w:tcW w:w="1170" w:type="dxa"/>
          </w:tcPr>
          <w:p w14:paraId="717D8C7E" w14:textId="77777777" w:rsidR="00AC1205" w:rsidRDefault="00000000">
            <w:pPr>
              <w:jc w:val="right"/>
            </w:pPr>
            <w:r>
              <w:rPr>
                <w:rFonts w:ascii="Consolas" w:eastAsia="Consolas" w:hAnsi="Consolas" w:cs="Consolas"/>
                <w:sz w:val="16"/>
              </w:rPr>
              <w:t>3</w:t>
            </w:r>
          </w:p>
        </w:tc>
        <w:tc>
          <w:tcPr>
            <w:tcW w:w="1170" w:type="dxa"/>
          </w:tcPr>
          <w:p w14:paraId="717D8C7F" w14:textId="77777777" w:rsidR="00AC1205" w:rsidRDefault="00000000">
            <w:pPr>
              <w:jc w:val="right"/>
            </w:pPr>
            <w:r>
              <w:rPr>
                <w:rFonts w:ascii="Consolas" w:eastAsia="Consolas" w:hAnsi="Consolas" w:cs="Consolas"/>
                <w:sz w:val="16"/>
              </w:rPr>
              <w:t>2,909</w:t>
            </w:r>
          </w:p>
        </w:tc>
        <w:tc>
          <w:tcPr>
            <w:tcW w:w="1170" w:type="dxa"/>
          </w:tcPr>
          <w:p w14:paraId="717D8C80" w14:textId="77777777" w:rsidR="00AC1205" w:rsidRDefault="00000000">
            <w:pPr>
              <w:jc w:val="right"/>
            </w:pPr>
            <w:r>
              <w:rPr>
                <w:rFonts w:ascii="Consolas" w:eastAsia="Consolas" w:hAnsi="Consolas" w:cs="Consolas"/>
                <w:sz w:val="16"/>
              </w:rPr>
              <w:t>132</w:t>
            </w:r>
          </w:p>
        </w:tc>
        <w:tc>
          <w:tcPr>
            <w:tcW w:w="1170" w:type="dxa"/>
          </w:tcPr>
          <w:p w14:paraId="717D8C81" w14:textId="77777777" w:rsidR="00AC1205" w:rsidRDefault="00000000">
            <w:pPr>
              <w:jc w:val="right"/>
            </w:pPr>
            <w:r>
              <w:rPr>
                <w:rFonts w:ascii="Consolas" w:eastAsia="Consolas" w:hAnsi="Consolas" w:cs="Consolas"/>
                <w:sz w:val="16"/>
              </w:rPr>
              <w:t>1,818</w:t>
            </w:r>
          </w:p>
        </w:tc>
        <w:tc>
          <w:tcPr>
            <w:tcW w:w="1170" w:type="dxa"/>
          </w:tcPr>
          <w:p w14:paraId="717D8C82" w14:textId="77777777" w:rsidR="00AC1205" w:rsidRDefault="00000000">
            <w:pPr>
              <w:jc w:val="right"/>
            </w:pPr>
            <w:r>
              <w:rPr>
                <w:rFonts w:ascii="Consolas" w:eastAsia="Consolas" w:hAnsi="Consolas" w:cs="Consolas"/>
                <w:sz w:val="16"/>
              </w:rPr>
              <w:t>56</w:t>
            </w:r>
          </w:p>
        </w:tc>
        <w:tc>
          <w:tcPr>
            <w:tcW w:w="1170" w:type="dxa"/>
          </w:tcPr>
          <w:p w14:paraId="717D8C83" w14:textId="77777777" w:rsidR="00AC1205" w:rsidRDefault="00000000">
            <w:pPr>
              <w:jc w:val="right"/>
            </w:pPr>
            <w:r>
              <w:rPr>
                <w:rFonts w:ascii="Consolas" w:eastAsia="Consolas" w:hAnsi="Consolas" w:cs="Consolas"/>
                <w:sz w:val="16"/>
              </w:rPr>
              <w:t>1,456</w:t>
            </w:r>
          </w:p>
        </w:tc>
        <w:tc>
          <w:tcPr>
            <w:tcW w:w="1170" w:type="dxa"/>
          </w:tcPr>
          <w:p w14:paraId="717D8C84" w14:textId="77777777" w:rsidR="00AC1205" w:rsidRDefault="00000000">
            <w:pPr>
              <w:jc w:val="right"/>
            </w:pPr>
            <w:r>
              <w:rPr>
                <w:rFonts w:ascii="Consolas" w:eastAsia="Consolas" w:hAnsi="Consolas" w:cs="Consolas"/>
                <w:sz w:val="16"/>
              </w:rPr>
              <w:t>1,616</w:t>
            </w:r>
          </w:p>
        </w:tc>
        <w:tc>
          <w:tcPr>
            <w:tcW w:w="1170" w:type="dxa"/>
          </w:tcPr>
          <w:p w14:paraId="717D8C85" w14:textId="77777777" w:rsidR="00AC1205" w:rsidRDefault="00000000">
            <w:pPr>
              <w:jc w:val="right"/>
            </w:pPr>
            <w:r>
              <w:rPr>
                <w:rFonts w:ascii="Consolas" w:eastAsia="Consolas" w:hAnsi="Consolas" w:cs="Consolas"/>
                <w:sz w:val="16"/>
              </w:rPr>
              <w:t>51</w:t>
            </w:r>
          </w:p>
        </w:tc>
      </w:tr>
      <w:tr w:rsidR="00AC1205" w14:paraId="717D8C8F" w14:textId="77777777">
        <w:tc>
          <w:tcPr>
            <w:tcW w:w="1170" w:type="dxa"/>
          </w:tcPr>
          <w:p w14:paraId="717D8C87" w14:textId="77777777" w:rsidR="00AC1205" w:rsidRDefault="00000000">
            <w:pPr>
              <w:jc w:val="right"/>
            </w:pPr>
            <w:r>
              <w:rPr>
                <w:rFonts w:ascii="Consolas" w:eastAsia="Consolas" w:hAnsi="Consolas" w:cs="Consolas"/>
                <w:sz w:val="16"/>
              </w:rPr>
              <w:t>4</w:t>
            </w:r>
          </w:p>
        </w:tc>
        <w:tc>
          <w:tcPr>
            <w:tcW w:w="1170" w:type="dxa"/>
          </w:tcPr>
          <w:p w14:paraId="717D8C88" w14:textId="77777777" w:rsidR="00AC1205" w:rsidRDefault="00000000">
            <w:pPr>
              <w:jc w:val="right"/>
            </w:pPr>
            <w:r>
              <w:rPr>
                <w:rFonts w:ascii="Consolas" w:eastAsia="Consolas" w:hAnsi="Consolas" w:cs="Consolas"/>
                <w:sz w:val="16"/>
              </w:rPr>
              <w:t>16,875</w:t>
            </w:r>
          </w:p>
        </w:tc>
        <w:tc>
          <w:tcPr>
            <w:tcW w:w="1170" w:type="dxa"/>
          </w:tcPr>
          <w:p w14:paraId="717D8C89" w14:textId="77777777" w:rsidR="00AC1205" w:rsidRDefault="00000000">
            <w:pPr>
              <w:jc w:val="right"/>
            </w:pPr>
            <w:r>
              <w:rPr>
                <w:rFonts w:ascii="Consolas" w:eastAsia="Consolas" w:hAnsi="Consolas" w:cs="Consolas"/>
                <w:sz w:val="16"/>
              </w:rPr>
              <w:t>39,811</w:t>
            </w:r>
          </w:p>
        </w:tc>
        <w:tc>
          <w:tcPr>
            <w:tcW w:w="1170" w:type="dxa"/>
          </w:tcPr>
          <w:p w14:paraId="717D8C8A" w14:textId="77777777" w:rsidR="00AC1205" w:rsidRDefault="00000000">
            <w:pPr>
              <w:jc w:val="right"/>
            </w:pPr>
            <w:r>
              <w:rPr>
                <w:rFonts w:ascii="Consolas" w:eastAsia="Consolas" w:hAnsi="Consolas" w:cs="Consolas"/>
                <w:sz w:val="16"/>
              </w:rPr>
              <w:t>59,257</w:t>
            </w:r>
          </w:p>
        </w:tc>
        <w:tc>
          <w:tcPr>
            <w:tcW w:w="1170" w:type="dxa"/>
          </w:tcPr>
          <w:p w14:paraId="717D8C8B" w14:textId="77777777" w:rsidR="00AC1205" w:rsidRDefault="00000000">
            <w:pPr>
              <w:jc w:val="right"/>
            </w:pPr>
            <w:r>
              <w:rPr>
                <w:rFonts w:ascii="Consolas" w:eastAsia="Consolas" w:hAnsi="Consolas" w:cs="Consolas"/>
                <w:sz w:val="16"/>
              </w:rPr>
              <w:t>16,586</w:t>
            </w:r>
          </w:p>
        </w:tc>
        <w:tc>
          <w:tcPr>
            <w:tcW w:w="1170" w:type="dxa"/>
          </w:tcPr>
          <w:p w14:paraId="717D8C8C" w14:textId="77777777" w:rsidR="00AC1205" w:rsidRDefault="00000000">
            <w:pPr>
              <w:jc w:val="right"/>
            </w:pPr>
            <w:r>
              <w:rPr>
                <w:rFonts w:ascii="Consolas" w:eastAsia="Consolas" w:hAnsi="Consolas" w:cs="Consolas"/>
                <w:sz w:val="16"/>
              </w:rPr>
              <w:t>102,632</w:t>
            </w:r>
          </w:p>
        </w:tc>
        <w:tc>
          <w:tcPr>
            <w:tcW w:w="1170" w:type="dxa"/>
          </w:tcPr>
          <w:p w14:paraId="717D8C8D" w14:textId="77777777" w:rsidR="00AC1205" w:rsidRDefault="00000000">
            <w:pPr>
              <w:jc w:val="right"/>
            </w:pPr>
            <w:r>
              <w:rPr>
                <w:rFonts w:ascii="Consolas" w:eastAsia="Consolas" w:hAnsi="Consolas" w:cs="Consolas"/>
                <w:sz w:val="16"/>
              </w:rPr>
              <w:t>49,447</w:t>
            </w:r>
          </w:p>
        </w:tc>
        <w:tc>
          <w:tcPr>
            <w:tcW w:w="1170" w:type="dxa"/>
          </w:tcPr>
          <w:p w14:paraId="717D8C8E" w14:textId="77777777" w:rsidR="00AC1205" w:rsidRDefault="00000000">
            <w:pPr>
              <w:jc w:val="right"/>
            </w:pPr>
            <w:r>
              <w:rPr>
                <w:rFonts w:ascii="Consolas" w:eastAsia="Consolas" w:hAnsi="Consolas" w:cs="Consolas"/>
                <w:sz w:val="16"/>
              </w:rPr>
              <w:t>5,488</w:t>
            </w:r>
          </w:p>
        </w:tc>
      </w:tr>
      <w:tr w:rsidR="00AC1205" w14:paraId="717D8C98" w14:textId="77777777">
        <w:tc>
          <w:tcPr>
            <w:tcW w:w="1170" w:type="dxa"/>
          </w:tcPr>
          <w:p w14:paraId="717D8C90" w14:textId="77777777" w:rsidR="00AC1205" w:rsidRDefault="00000000">
            <w:pPr>
              <w:jc w:val="right"/>
            </w:pPr>
            <w:r>
              <w:rPr>
                <w:rFonts w:ascii="Consolas" w:eastAsia="Consolas" w:hAnsi="Consolas" w:cs="Consolas"/>
                <w:sz w:val="16"/>
              </w:rPr>
              <w:t>5</w:t>
            </w:r>
          </w:p>
        </w:tc>
        <w:tc>
          <w:tcPr>
            <w:tcW w:w="1170" w:type="dxa"/>
          </w:tcPr>
          <w:p w14:paraId="717D8C91" w14:textId="77777777" w:rsidR="00AC1205" w:rsidRDefault="00000000">
            <w:pPr>
              <w:jc w:val="right"/>
            </w:pPr>
            <w:r>
              <w:rPr>
                <w:rFonts w:ascii="Consolas" w:eastAsia="Consolas" w:hAnsi="Consolas" w:cs="Consolas"/>
                <w:sz w:val="16"/>
              </w:rPr>
              <w:t>15,005</w:t>
            </w:r>
          </w:p>
        </w:tc>
        <w:tc>
          <w:tcPr>
            <w:tcW w:w="1170" w:type="dxa"/>
          </w:tcPr>
          <w:p w14:paraId="717D8C92" w14:textId="77777777" w:rsidR="00AC1205" w:rsidRDefault="00000000">
            <w:pPr>
              <w:jc w:val="right"/>
            </w:pPr>
            <w:r>
              <w:rPr>
                <w:rFonts w:ascii="Consolas" w:eastAsia="Consolas" w:hAnsi="Consolas" w:cs="Consolas"/>
                <w:sz w:val="16"/>
              </w:rPr>
              <w:t>17,345</w:t>
            </w:r>
          </w:p>
        </w:tc>
        <w:tc>
          <w:tcPr>
            <w:tcW w:w="1170" w:type="dxa"/>
          </w:tcPr>
          <w:p w14:paraId="717D8C93" w14:textId="77777777" w:rsidR="00AC1205" w:rsidRDefault="00000000">
            <w:pPr>
              <w:jc w:val="right"/>
            </w:pPr>
            <w:r>
              <w:rPr>
                <w:rFonts w:ascii="Consolas" w:eastAsia="Consolas" w:hAnsi="Consolas" w:cs="Consolas"/>
                <w:sz w:val="16"/>
              </w:rPr>
              <w:t>20,891</w:t>
            </w:r>
          </w:p>
        </w:tc>
        <w:tc>
          <w:tcPr>
            <w:tcW w:w="1170" w:type="dxa"/>
          </w:tcPr>
          <w:p w14:paraId="717D8C94" w14:textId="77777777" w:rsidR="00AC1205" w:rsidRDefault="00000000">
            <w:pPr>
              <w:jc w:val="right"/>
            </w:pPr>
            <w:r>
              <w:rPr>
                <w:rFonts w:ascii="Consolas" w:eastAsia="Consolas" w:hAnsi="Consolas" w:cs="Consolas"/>
                <w:sz w:val="16"/>
              </w:rPr>
              <w:t>5,408</w:t>
            </w:r>
          </w:p>
        </w:tc>
        <w:tc>
          <w:tcPr>
            <w:tcW w:w="1170" w:type="dxa"/>
          </w:tcPr>
          <w:p w14:paraId="717D8C95" w14:textId="77777777" w:rsidR="00AC1205" w:rsidRDefault="00000000">
            <w:pPr>
              <w:jc w:val="right"/>
            </w:pPr>
            <w:r>
              <w:rPr>
                <w:rFonts w:ascii="Consolas" w:eastAsia="Consolas" w:hAnsi="Consolas" w:cs="Consolas"/>
                <w:sz w:val="16"/>
              </w:rPr>
              <w:t>27,453</w:t>
            </w:r>
          </w:p>
        </w:tc>
        <w:tc>
          <w:tcPr>
            <w:tcW w:w="1170" w:type="dxa"/>
          </w:tcPr>
          <w:p w14:paraId="717D8C96" w14:textId="77777777" w:rsidR="00AC1205" w:rsidRDefault="00000000">
            <w:pPr>
              <w:jc w:val="right"/>
            </w:pPr>
            <w:r>
              <w:rPr>
                <w:rFonts w:ascii="Consolas" w:eastAsia="Consolas" w:hAnsi="Consolas" w:cs="Consolas"/>
                <w:sz w:val="16"/>
              </w:rPr>
              <w:t>25,729</w:t>
            </w:r>
          </w:p>
        </w:tc>
        <w:tc>
          <w:tcPr>
            <w:tcW w:w="1170" w:type="dxa"/>
          </w:tcPr>
          <w:p w14:paraId="717D8C97" w14:textId="77777777" w:rsidR="00AC1205" w:rsidRDefault="00000000">
            <w:pPr>
              <w:jc w:val="right"/>
            </w:pPr>
            <w:r>
              <w:rPr>
                <w:rFonts w:ascii="Consolas" w:eastAsia="Consolas" w:hAnsi="Consolas" w:cs="Consolas"/>
                <w:sz w:val="16"/>
              </w:rPr>
              <w:t>2,487</w:t>
            </w:r>
          </w:p>
        </w:tc>
      </w:tr>
      <w:tr w:rsidR="00AC1205" w14:paraId="717D8CA1" w14:textId="77777777">
        <w:tc>
          <w:tcPr>
            <w:tcW w:w="1170" w:type="dxa"/>
          </w:tcPr>
          <w:p w14:paraId="717D8C99" w14:textId="77777777" w:rsidR="00AC1205" w:rsidRDefault="00000000">
            <w:pPr>
              <w:jc w:val="right"/>
            </w:pPr>
            <w:r>
              <w:rPr>
                <w:rFonts w:ascii="Consolas" w:eastAsia="Consolas" w:hAnsi="Consolas" w:cs="Consolas"/>
                <w:sz w:val="16"/>
              </w:rPr>
              <w:t>6</w:t>
            </w:r>
          </w:p>
        </w:tc>
        <w:tc>
          <w:tcPr>
            <w:tcW w:w="1170" w:type="dxa"/>
          </w:tcPr>
          <w:p w14:paraId="717D8C9A" w14:textId="77777777" w:rsidR="00AC1205" w:rsidRDefault="00000000">
            <w:pPr>
              <w:jc w:val="right"/>
            </w:pPr>
            <w:r>
              <w:rPr>
                <w:rFonts w:ascii="Consolas" w:eastAsia="Consolas" w:hAnsi="Consolas" w:cs="Consolas"/>
                <w:sz w:val="16"/>
              </w:rPr>
              <w:t>25,254</w:t>
            </w:r>
          </w:p>
        </w:tc>
        <w:tc>
          <w:tcPr>
            <w:tcW w:w="1170" w:type="dxa"/>
          </w:tcPr>
          <w:p w14:paraId="717D8C9B" w14:textId="77777777" w:rsidR="00AC1205" w:rsidRDefault="00000000">
            <w:pPr>
              <w:jc w:val="right"/>
            </w:pPr>
            <w:r>
              <w:rPr>
                <w:rFonts w:ascii="Consolas" w:eastAsia="Consolas" w:hAnsi="Consolas" w:cs="Consolas"/>
                <w:sz w:val="16"/>
              </w:rPr>
              <w:t>45,640</w:t>
            </w:r>
          </w:p>
        </w:tc>
        <w:tc>
          <w:tcPr>
            <w:tcW w:w="1170" w:type="dxa"/>
          </w:tcPr>
          <w:p w14:paraId="717D8C9C" w14:textId="77777777" w:rsidR="00AC1205" w:rsidRDefault="00000000">
            <w:pPr>
              <w:jc w:val="right"/>
            </w:pPr>
            <w:r>
              <w:rPr>
                <w:rFonts w:ascii="Consolas" w:eastAsia="Consolas" w:hAnsi="Consolas" w:cs="Consolas"/>
                <w:sz w:val="16"/>
              </w:rPr>
              <w:t>49,645</w:t>
            </w:r>
          </w:p>
        </w:tc>
        <w:tc>
          <w:tcPr>
            <w:tcW w:w="1170" w:type="dxa"/>
          </w:tcPr>
          <w:p w14:paraId="717D8C9D" w14:textId="77777777" w:rsidR="00AC1205" w:rsidRDefault="00000000">
            <w:pPr>
              <w:jc w:val="right"/>
            </w:pPr>
            <w:r>
              <w:rPr>
                <w:rFonts w:ascii="Consolas" w:eastAsia="Consolas" w:hAnsi="Consolas" w:cs="Consolas"/>
                <w:sz w:val="16"/>
              </w:rPr>
              <w:t>14,265</w:t>
            </w:r>
          </w:p>
        </w:tc>
        <w:tc>
          <w:tcPr>
            <w:tcW w:w="1170" w:type="dxa"/>
          </w:tcPr>
          <w:p w14:paraId="717D8C9E" w14:textId="77777777" w:rsidR="00AC1205" w:rsidRDefault="00000000">
            <w:pPr>
              <w:jc w:val="right"/>
            </w:pPr>
            <w:r>
              <w:rPr>
                <w:rFonts w:ascii="Consolas" w:eastAsia="Consolas" w:hAnsi="Consolas" w:cs="Consolas"/>
                <w:sz w:val="16"/>
              </w:rPr>
              <w:t>60,377</w:t>
            </w:r>
          </w:p>
        </w:tc>
        <w:tc>
          <w:tcPr>
            <w:tcW w:w="1170" w:type="dxa"/>
          </w:tcPr>
          <w:p w14:paraId="717D8C9F" w14:textId="77777777" w:rsidR="00AC1205" w:rsidRDefault="00000000">
            <w:pPr>
              <w:jc w:val="right"/>
            </w:pPr>
            <w:r>
              <w:rPr>
                <w:rFonts w:ascii="Consolas" w:eastAsia="Consolas" w:hAnsi="Consolas" w:cs="Consolas"/>
                <w:sz w:val="16"/>
              </w:rPr>
              <w:t>69,086</w:t>
            </w:r>
          </w:p>
        </w:tc>
        <w:tc>
          <w:tcPr>
            <w:tcW w:w="1170" w:type="dxa"/>
          </w:tcPr>
          <w:p w14:paraId="717D8CA0" w14:textId="77777777" w:rsidR="00AC1205" w:rsidRDefault="00000000">
            <w:pPr>
              <w:jc w:val="right"/>
            </w:pPr>
            <w:r>
              <w:rPr>
                <w:rFonts w:ascii="Consolas" w:eastAsia="Consolas" w:hAnsi="Consolas" w:cs="Consolas"/>
                <w:sz w:val="16"/>
              </w:rPr>
              <w:t>4,915</w:t>
            </w:r>
          </w:p>
        </w:tc>
      </w:tr>
      <w:tr w:rsidR="00AC1205" w14:paraId="717D8CAA" w14:textId="77777777">
        <w:tc>
          <w:tcPr>
            <w:tcW w:w="1170" w:type="dxa"/>
          </w:tcPr>
          <w:p w14:paraId="717D8CA2" w14:textId="77777777" w:rsidR="00AC1205" w:rsidRDefault="00000000">
            <w:pPr>
              <w:jc w:val="right"/>
            </w:pPr>
            <w:r>
              <w:rPr>
                <w:rFonts w:ascii="Consolas" w:eastAsia="Consolas" w:hAnsi="Consolas" w:cs="Consolas"/>
                <w:sz w:val="16"/>
              </w:rPr>
              <w:t>7</w:t>
            </w:r>
          </w:p>
        </w:tc>
        <w:tc>
          <w:tcPr>
            <w:tcW w:w="1170" w:type="dxa"/>
          </w:tcPr>
          <w:p w14:paraId="717D8CA3" w14:textId="77777777" w:rsidR="00AC1205" w:rsidRDefault="00000000">
            <w:pPr>
              <w:jc w:val="right"/>
            </w:pPr>
            <w:r>
              <w:rPr>
                <w:rFonts w:ascii="Consolas" w:eastAsia="Consolas" w:hAnsi="Consolas" w:cs="Consolas"/>
                <w:sz w:val="16"/>
              </w:rPr>
              <w:t>7,719</w:t>
            </w:r>
          </w:p>
        </w:tc>
        <w:tc>
          <w:tcPr>
            <w:tcW w:w="1170" w:type="dxa"/>
          </w:tcPr>
          <w:p w14:paraId="717D8CA4" w14:textId="77777777" w:rsidR="00AC1205" w:rsidRDefault="00000000">
            <w:pPr>
              <w:jc w:val="right"/>
            </w:pPr>
            <w:r>
              <w:rPr>
                <w:rFonts w:ascii="Consolas" w:eastAsia="Consolas" w:hAnsi="Consolas" w:cs="Consolas"/>
                <w:sz w:val="16"/>
              </w:rPr>
              <w:t>10,950</w:t>
            </w:r>
          </w:p>
        </w:tc>
        <w:tc>
          <w:tcPr>
            <w:tcW w:w="1170" w:type="dxa"/>
          </w:tcPr>
          <w:p w14:paraId="717D8CA5" w14:textId="77777777" w:rsidR="00AC1205" w:rsidRDefault="00000000">
            <w:pPr>
              <w:jc w:val="right"/>
            </w:pPr>
            <w:r>
              <w:rPr>
                <w:rFonts w:ascii="Consolas" w:eastAsia="Consolas" w:hAnsi="Consolas" w:cs="Consolas"/>
                <w:sz w:val="16"/>
              </w:rPr>
              <w:t>16,816</w:t>
            </w:r>
          </w:p>
        </w:tc>
        <w:tc>
          <w:tcPr>
            <w:tcW w:w="1170" w:type="dxa"/>
          </w:tcPr>
          <w:p w14:paraId="717D8CA6" w14:textId="77777777" w:rsidR="00AC1205" w:rsidRDefault="00000000">
            <w:pPr>
              <w:jc w:val="right"/>
            </w:pPr>
            <w:r>
              <w:rPr>
                <w:rFonts w:ascii="Consolas" w:eastAsia="Consolas" w:hAnsi="Consolas" w:cs="Consolas"/>
                <w:sz w:val="16"/>
              </w:rPr>
              <w:t>6,437</w:t>
            </w:r>
          </w:p>
        </w:tc>
        <w:tc>
          <w:tcPr>
            <w:tcW w:w="1170" w:type="dxa"/>
          </w:tcPr>
          <w:p w14:paraId="717D8CA7" w14:textId="77777777" w:rsidR="00AC1205" w:rsidRDefault="00000000">
            <w:pPr>
              <w:jc w:val="right"/>
            </w:pPr>
            <w:r>
              <w:rPr>
                <w:rFonts w:ascii="Consolas" w:eastAsia="Consolas" w:hAnsi="Consolas" w:cs="Consolas"/>
                <w:sz w:val="16"/>
              </w:rPr>
              <w:t>19,949</w:t>
            </w:r>
          </w:p>
        </w:tc>
        <w:tc>
          <w:tcPr>
            <w:tcW w:w="1170" w:type="dxa"/>
          </w:tcPr>
          <w:p w14:paraId="717D8CA8" w14:textId="77777777" w:rsidR="00AC1205" w:rsidRDefault="00000000">
            <w:pPr>
              <w:jc w:val="right"/>
            </w:pPr>
            <w:r>
              <w:rPr>
                <w:rFonts w:ascii="Consolas" w:eastAsia="Consolas" w:hAnsi="Consolas" w:cs="Consolas"/>
                <w:sz w:val="16"/>
              </w:rPr>
              <w:t>22,573</w:t>
            </w:r>
          </w:p>
        </w:tc>
        <w:tc>
          <w:tcPr>
            <w:tcW w:w="1170" w:type="dxa"/>
          </w:tcPr>
          <w:p w14:paraId="717D8CA9" w14:textId="77777777" w:rsidR="00AC1205" w:rsidRDefault="00000000">
            <w:pPr>
              <w:jc w:val="right"/>
            </w:pPr>
            <w:r>
              <w:rPr>
                <w:rFonts w:ascii="Consolas" w:eastAsia="Consolas" w:hAnsi="Consolas" w:cs="Consolas"/>
                <w:sz w:val="16"/>
              </w:rPr>
              <w:t>3,046</w:t>
            </w:r>
          </w:p>
        </w:tc>
      </w:tr>
      <w:tr w:rsidR="00AC1205" w14:paraId="717D8CB3" w14:textId="77777777">
        <w:tc>
          <w:tcPr>
            <w:tcW w:w="1170" w:type="dxa"/>
          </w:tcPr>
          <w:p w14:paraId="717D8CAB" w14:textId="77777777" w:rsidR="00AC1205" w:rsidRDefault="00000000">
            <w:pPr>
              <w:jc w:val="right"/>
            </w:pPr>
            <w:r>
              <w:rPr>
                <w:rFonts w:ascii="Consolas" w:eastAsia="Consolas" w:hAnsi="Consolas" w:cs="Consolas"/>
                <w:sz w:val="16"/>
              </w:rPr>
              <w:t>8</w:t>
            </w:r>
          </w:p>
        </w:tc>
        <w:tc>
          <w:tcPr>
            <w:tcW w:w="1170" w:type="dxa"/>
          </w:tcPr>
          <w:p w14:paraId="717D8CAC" w14:textId="77777777" w:rsidR="00AC1205" w:rsidRDefault="00000000">
            <w:pPr>
              <w:jc w:val="right"/>
            </w:pPr>
            <w:r>
              <w:rPr>
                <w:rFonts w:ascii="Consolas" w:eastAsia="Consolas" w:hAnsi="Consolas" w:cs="Consolas"/>
                <w:sz w:val="16"/>
              </w:rPr>
              <w:t>6,372</w:t>
            </w:r>
          </w:p>
        </w:tc>
        <w:tc>
          <w:tcPr>
            <w:tcW w:w="1170" w:type="dxa"/>
          </w:tcPr>
          <w:p w14:paraId="717D8CAD" w14:textId="77777777" w:rsidR="00AC1205" w:rsidRDefault="00000000">
            <w:pPr>
              <w:jc w:val="right"/>
            </w:pPr>
            <w:r>
              <w:rPr>
                <w:rFonts w:ascii="Consolas" w:eastAsia="Consolas" w:hAnsi="Consolas" w:cs="Consolas"/>
                <w:sz w:val="16"/>
              </w:rPr>
              <w:t>7,045</w:t>
            </w:r>
          </w:p>
        </w:tc>
        <w:tc>
          <w:tcPr>
            <w:tcW w:w="1170" w:type="dxa"/>
          </w:tcPr>
          <w:p w14:paraId="717D8CAE" w14:textId="77777777" w:rsidR="00AC1205" w:rsidRDefault="00000000">
            <w:pPr>
              <w:jc w:val="right"/>
            </w:pPr>
            <w:r>
              <w:rPr>
                <w:rFonts w:ascii="Consolas" w:eastAsia="Consolas" w:hAnsi="Consolas" w:cs="Consolas"/>
                <w:sz w:val="16"/>
              </w:rPr>
              <w:t>16,911</w:t>
            </w:r>
          </w:p>
        </w:tc>
        <w:tc>
          <w:tcPr>
            <w:tcW w:w="1170" w:type="dxa"/>
          </w:tcPr>
          <w:p w14:paraId="717D8CAF" w14:textId="77777777" w:rsidR="00AC1205" w:rsidRDefault="00000000">
            <w:pPr>
              <w:jc w:val="right"/>
            </w:pPr>
            <w:r>
              <w:rPr>
                <w:rFonts w:ascii="Consolas" w:eastAsia="Consolas" w:hAnsi="Consolas" w:cs="Consolas"/>
                <w:sz w:val="16"/>
              </w:rPr>
              <w:t>7,401</w:t>
            </w:r>
          </w:p>
        </w:tc>
        <w:tc>
          <w:tcPr>
            <w:tcW w:w="1170" w:type="dxa"/>
          </w:tcPr>
          <w:p w14:paraId="717D8CB0" w14:textId="77777777" w:rsidR="00AC1205" w:rsidRDefault="00000000">
            <w:pPr>
              <w:jc w:val="right"/>
            </w:pPr>
            <w:r>
              <w:rPr>
                <w:rFonts w:ascii="Consolas" w:eastAsia="Consolas" w:hAnsi="Consolas" w:cs="Consolas"/>
                <w:sz w:val="16"/>
              </w:rPr>
              <w:t>15,192</w:t>
            </w:r>
          </w:p>
        </w:tc>
        <w:tc>
          <w:tcPr>
            <w:tcW w:w="1170" w:type="dxa"/>
          </w:tcPr>
          <w:p w14:paraId="717D8CB1" w14:textId="77777777" w:rsidR="00AC1205" w:rsidRDefault="00000000">
            <w:pPr>
              <w:jc w:val="right"/>
            </w:pPr>
            <w:r>
              <w:rPr>
                <w:rFonts w:ascii="Consolas" w:eastAsia="Consolas" w:hAnsi="Consolas" w:cs="Consolas"/>
                <w:sz w:val="16"/>
              </w:rPr>
              <w:t>27,735</w:t>
            </w:r>
          </w:p>
        </w:tc>
        <w:tc>
          <w:tcPr>
            <w:tcW w:w="1170" w:type="dxa"/>
          </w:tcPr>
          <w:p w14:paraId="717D8CB2" w14:textId="77777777" w:rsidR="00AC1205" w:rsidRDefault="00000000">
            <w:pPr>
              <w:jc w:val="right"/>
            </w:pPr>
            <w:r>
              <w:rPr>
                <w:rFonts w:ascii="Consolas" w:eastAsia="Consolas" w:hAnsi="Consolas" w:cs="Consolas"/>
                <w:sz w:val="16"/>
              </w:rPr>
              <w:t>2,818</w:t>
            </w:r>
          </w:p>
        </w:tc>
      </w:tr>
      <w:tr w:rsidR="00AC1205" w14:paraId="717D8CBC" w14:textId="77777777">
        <w:tc>
          <w:tcPr>
            <w:tcW w:w="1170" w:type="dxa"/>
          </w:tcPr>
          <w:p w14:paraId="717D8CB4" w14:textId="77777777" w:rsidR="00AC1205" w:rsidRDefault="00000000">
            <w:pPr>
              <w:jc w:val="right"/>
            </w:pPr>
            <w:r>
              <w:rPr>
                <w:rFonts w:ascii="Consolas" w:eastAsia="Consolas" w:hAnsi="Consolas" w:cs="Consolas"/>
                <w:sz w:val="16"/>
              </w:rPr>
              <w:t>9</w:t>
            </w:r>
          </w:p>
        </w:tc>
        <w:tc>
          <w:tcPr>
            <w:tcW w:w="1170" w:type="dxa"/>
          </w:tcPr>
          <w:p w14:paraId="717D8CB5" w14:textId="77777777" w:rsidR="00AC1205" w:rsidRDefault="00000000">
            <w:pPr>
              <w:jc w:val="right"/>
            </w:pPr>
            <w:r>
              <w:rPr>
                <w:rFonts w:ascii="Consolas" w:eastAsia="Consolas" w:hAnsi="Consolas" w:cs="Consolas"/>
                <w:sz w:val="16"/>
              </w:rPr>
              <w:t>100,871</w:t>
            </w:r>
          </w:p>
        </w:tc>
        <w:tc>
          <w:tcPr>
            <w:tcW w:w="1170" w:type="dxa"/>
          </w:tcPr>
          <w:p w14:paraId="717D8CB6" w14:textId="77777777" w:rsidR="00AC1205" w:rsidRDefault="00000000">
            <w:pPr>
              <w:jc w:val="right"/>
            </w:pPr>
            <w:r>
              <w:rPr>
                <w:rFonts w:ascii="Consolas" w:eastAsia="Consolas" w:hAnsi="Consolas" w:cs="Consolas"/>
                <w:sz w:val="16"/>
              </w:rPr>
              <w:t>73,641</w:t>
            </w:r>
          </w:p>
        </w:tc>
        <w:tc>
          <w:tcPr>
            <w:tcW w:w="1170" w:type="dxa"/>
          </w:tcPr>
          <w:p w14:paraId="717D8CB7" w14:textId="77777777" w:rsidR="00AC1205" w:rsidRDefault="00000000">
            <w:pPr>
              <w:jc w:val="right"/>
            </w:pPr>
            <w:r>
              <w:rPr>
                <w:rFonts w:ascii="Consolas" w:eastAsia="Consolas" w:hAnsi="Consolas" w:cs="Consolas"/>
                <w:sz w:val="16"/>
              </w:rPr>
              <w:t>154,085</w:t>
            </w:r>
          </w:p>
        </w:tc>
        <w:tc>
          <w:tcPr>
            <w:tcW w:w="1170" w:type="dxa"/>
          </w:tcPr>
          <w:p w14:paraId="717D8CB8" w14:textId="77777777" w:rsidR="00AC1205" w:rsidRDefault="00000000">
            <w:pPr>
              <w:jc w:val="right"/>
            </w:pPr>
            <w:r>
              <w:rPr>
                <w:rFonts w:ascii="Consolas" w:eastAsia="Consolas" w:hAnsi="Consolas" w:cs="Consolas"/>
                <w:sz w:val="16"/>
              </w:rPr>
              <w:t>70,617</w:t>
            </w:r>
          </w:p>
        </w:tc>
        <w:tc>
          <w:tcPr>
            <w:tcW w:w="1170" w:type="dxa"/>
          </w:tcPr>
          <w:p w14:paraId="717D8CB9" w14:textId="77777777" w:rsidR="00AC1205" w:rsidRDefault="00000000">
            <w:pPr>
              <w:jc w:val="right"/>
            </w:pPr>
            <w:r>
              <w:rPr>
                <w:rFonts w:ascii="Consolas" w:eastAsia="Consolas" w:hAnsi="Consolas" w:cs="Consolas"/>
                <w:sz w:val="16"/>
              </w:rPr>
              <w:t>165,857</w:t>
            </w:r>
          </w:p>
        </w:tc>
        <w:tc>
          <w:tcPr>
            <w:tcW w:w="1170" w:type="dxa"/>
          </w:tcPr>
          <w:p w14:paraId="717D8CBA" w14:textId="77777777" w:rsidR="00AC1205" w:rsidRDefault="00000000">
            <w:pPr>
              <w:jc w:val="right"/>
            </w:pPr>
            <w:r>
              <w:rPr>
                <w:rFonts w:ascii="Consolas" w:eastAsia="Consolas" w:hAnsi="Consolas" w:cs="Consolas"/>
                <w:sz w:val="16"/>
              </w:rPr>
              <w:t>227,266</w:t>
            </w:r>
          </w:p>
        </w:tc>
        <w:tc>
          <w:tcPr>
            <w:tcW w:w="1170" w:type="dxa"/>
          </w:tcPr>
          <w:p w14:paraId="717D8CBB" w14:textId="77777777" w:rsidR="00AC1205" w:rsidRDefault="00000000">
            <w:pPr>
              <w:jc w:val="right"/>
            </w:pPr>
            <w:r>
              <w:rPr>
                <w:rFonts w:ascii="Consolas" w:eastAsia="Consolas" w:hAnsi="Consolas" w:cs="Consolas"/>
                <w:sz w:val="16"/>
              </w:rPr>
              <w:t>31,851</w:t>
            </w:r>
          </w:p>
        </w:tc>
      </w:tr>
      <w:tr w:rsidR="00AC1205" w14:paraId="717D8CC5" w14:textId="77777777">
        <w:tc>
          <w:tcPr>
            <w:tcW w:w="1170" w:type="dxa"/>
          </w:tcPr>
          <w:p w14:paraId="717D8CBD" w14:textId="77777777" w:rsidR="00AC1205" w:rsidRDefault="00000000">
            <w:pPr>
              <w:jc w:val="right"/>
            </w:pPr>
            <w:r>
              <w:rPr>
                <w:rFonts w:ascii="Consolas" w:eastAsia="Consolas" w:hAnsi="Consolas" w:cs="Consolas"/>
                <w:sz w:val="16"/>
              </w:rPr>
              <w:t>10</w:t>
            </w:r>
          </w:p>
        </w:tc>
        <w:tc>
          <w:tcPr>
            <w:tcW w:w="1170" w:type="dxa"/>
          </w:tcPr>
          <w:p w14:paraId="717D8CBE" w14:textId="77777777" w:rsidR="00AC1205" w:rsidRDefault="00000000">
            <w:pPr>
              <w:jc w:val="right"/>
            </w:pPr>
            <w:r>
              <w:rPr>
                <w:rFonts w:ascii="Consolas" w:eastAsia="Consolas" w:hAnsi="Consolas" w:cs="Consolas"/>
                <w:sz w:val="16"/>
              </w:rPr>
              <w:t>0</w:t>
            </w:r>
          </w:p>
        </w:tc>
        <w:tc>
          <w:tcPr>
            <w:tcW w:w="1170" w:type="dxa"/>
          </w:tcPr>
          <w:p w14:paraId="717D8CBF" w14:textId="77777777" w:rsidR="00AC1205" w:rsidRDefault="00000000">
            <w:pPr>
              <w:jc w:val="right"/>
            </w:pPr>
            <w:r>
              <w:rPr>
                <w:rFonts w:ascii="Consolas" w:eastAsia="Consolas" w:hAnsi="Consolas" w:cs="Consolas"/>
                <w:sz w:val="16"/>
              </w:rPr>
              <w:t>2,783</w:t>
            </w:r>
          </w:p>
        </w:tc>
        <w:tc>
          <w:tcPr>
            <w:tcW w:w="1170" w:type="dxa"/>
          </w:tcPr>
          <w:p w14:paraId="717D8CC0" w14:textId="77777777" w:rsidR="00AC1205" w:rsidRDefault="00000000">
            <w:pPr>
              <w:jc w:val="right"/>
            </w:pPr>
            <w:r>
              <w:rPr>
                <w:rFonts w:ascii="Consolas" w:eastAsia="Consolas" w:hAnsi="Consolas" w:cs="Consolas"/>
                <w:sz w:val="16"/>
              </w:rPr>
              <w:t>0</w:t>
            </w:r>
          </w:p>
        </w:tc>
        <w:tc>
          <w:tcPr>
            <w:tcW w:w="1170" w:type="dxa"/>
          </w:tcPr>
          <w:p w14:paraId="717D8CC1" w14:textId="77777777" w:rsidR="00AC1205" w:rsidRDefault="00000000">
            <w:pPr>
              <w:jc w:val="right"/>
            </w:pPr>
            <w:r>
              <w:rPr>
                <w:rFonts w:ascii="Consolas" w:eastAsia="Consolas" w:hAnsi="Consolas" w:cs="Consolas"/>
                <w:sz w:val="16"/>
              </w:rPr>
              <w:t>173</w:t>
            </w:r>
          </w:p>
        </w:tc>
        <w:tc>
          <w:tcPr>
            <w:tcW w:w="1170" w:type="dxa"/>
          </w:tcPr>
          <w:p w14:paraId="717D8CC2" w14:textId="77777777" w:rsidR="00AC1205" w:rsidRDefault="00000000">
            <w:pPr>
              <w:jc w:val="right"/>
            </w:pPr>
            <w:r>
              <w:rPr>
                <w:rFonts w:ascii="Consolas" w:eastAsia="Consolas" w:hAnsi="Consolas" w:cs="Consolas"/>
                <w:sz w:val="16"/>
              </w:rPr>
              <w:t>11,385</w:t>
            </w:r>
          </w:p>
        </w:tc>
        <w:tc>
          <w:tcPr>
            <w:tcW w:w="1170" w:type="dxa"/>
          </w:tcPr>
          <w:p w14:paraId="717D8CC3" w14:textId="77777777" w:rsidR="00AC1205" w:rsidRDefault="00000000">
            <w:pPr>
              <w:jc w:val="right"/>
            </w:pPr>
            <w:r>
              <w:rPr>
                <w:rFonts w:ascii="Consolas" w:eastAsia="Consolas" w:hAnsi="Consolas" w:cs="Consolas"/>
                <w:sz w:val="16"/>
              </w:rPr>
              <w:t>1,369</w:t>
            </w:r>
          </w:p>
        </w:tc>
        <w:tc>
          <w:tcPr>
            <w:tcW w:w="1170" w:type="dxa"/>
          </w:tcPr>
          <w:p w14:paraId="717D8CC4" w14:textId="77777777" w:rsidR="00AC1205" w:rsidRDefault="00000000">
            <w:pPr>
              <w:jc w:val="right"/>
            </w:pPr>
            <w:r>
              <w:rPr>
                <w:rFonts w:ascii="Consolas" w:eastAsia="Consolas" w:hAnsi="Consolas" w:cs="Consolas"/>
                <w:sz w:val="16"/>
              </w:rPr>
              <w:t>10,059</w:t>
            </w:r>
          </w:p>
        </w:tc>
      </w:tr>
      <w:tr w:rsidR="00AC1205" w14:paraId="717D8CCE" w14:textId="77777777">
        <w:tc>
          <w:tcPr>
            <w:tcW w:w="1170" w:type="dxa"/>
            <w:tcBorders>
              <w:bottom w:val="single" w:sz="0" w:space="0" w:color="000000"/>
            </w:tcBorders>
          </w:tcPr>
          <w:p w14:paraId="717D8CC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CC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CC8" w14:textId="77777777" w:rsidR="00AC1205" w:rsidRDefault="00000000">
            <w:pPr>
              <w:jc w:val="right"/>
            </w:pPr>
            <w:r>
              <w:rPr>
                <w:rFonts w:ascii="Consolas" w:eastAsia="Consolas" w:hAnsi="Consolas" w:cs="Consolas"/>
                <w:sz w:val="16"/>
              </w:rPr>
              <w:t>162,159</w:t>
            </w:r>
          </w:p>
        </w:tc>
        <w:tc>
          <w:tcPr>
            <w:tcW w:w="1170" w:type="dxa"/>
            <w:tcBorders>
              <w:bottom w:val="single" w:sz="0" w:space="0" w:color="000000"/>
            </w:tcBorders>
          </w:tcPr>
          <w:p w14:paraId="717D8CC9" w14:textId="77777777" w:rsidR="00AC1205" w:rsidRDefault="00000000">
            <w:pPr>
              <w:jc w:val="right"/>
            </w:pPr>
            <w:r>
              <w:rPr>
                <w:rFonts w:ascii="Consolas" w:eastAsia="Consolas" w:hAnsi="Consolas" w:cs="Consolas"/>
                <w:sz w:val="16"/>
              </w:rPr>
              <w:t>11,605</w:t>
            </w:r>
          </w:p>
        </w:tc>
        <w:tc>
          <w:tcPr>
            <w:tcW w:w="1170" w:type="dxa"/>
            <w:tcBorders>
              <w:bottom w:val="single" w:sz="0" w:space="0" w:color="000000"/>
            </w:tcBorders>
          </w:tcPr>
          <w:p w14:paraId="717D8CC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CCB"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8CCC" w14:textId="77777777" w:rsidR="00AC1205" w:rsidRDefault="00000000">
            <w:pPr>
              <w:jc w:val="right"/>
            </w:pPr>
            <w:r>
              <w:rPr>
                <w:rFonts w:ascii="Consolas" w:eastAsia="Consolas" w:hAnsi="Consolas" w:cs="Consolas"/>
                <w:sz w:val="16"/>
              </w:rPr>
              <w:t>349,631</w:t>
            </w:r>
          </w:p>
        </w:tc>
        <w:tc>
          <w:tcPr>
            <w:tcW w:w="1170" w:type="dxa"/>
            <w:tcBorders>
              <w:bottom w:val="single" w:sz="0" w:space="0" w:color="000000"/>
            </w:tcBorders>
          </w:tcPr>
          <w:p w14:paraId="717D8CCD" w14:textId="77777777" w:rsidR="00AC1205" w:rsidRDefault="00000000">
            <w:pPr>
              <w:jc w:val="right"/>
            </w:pPr>
            <w:r>
              <w:rPr>
                <w:rFonts w:ascii="Consolas" w:eastAsia="Consolas" w:hAnsi="Consolas" w:cs="Consolas"/>
                <w:sz w:val="16"/>
              </w:rPr>
              <w:t>53,377</w:t>
            </w:r>
          </w:p>
        </w:tc>
      </w:tr>
      <w:tr w:rsidR="00AC1205" w14:paraId="717D8CD7" w14:textId="77777777">
        <w:tc>
          <w:tcPr>
            <w:tcW w:w="0" w:type="auto"/>
            <w:tcBorders>
              <w:top w:val="single" w:sz="0" w:space="0" w:color="000000"/>
              <w:bottom w:val="single" w:sz="0" w:space="0" w:color="000000"/>
            </w:tcBorders>
          </w:tcPr>
          <w:p w14:paraId="717D8CCF"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CD0"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CD1"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CD2"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CD3"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CD4"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CD5"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CD6" w14:textId="77777777" w:rsidR="00AC1205" w:rsidRDefault="00000000">
            <w:pPr>
              <w:jc w:val="right"/>
            </w:pPr>
            <w:r>
              <w:rPr>
                <w:rFonts w:ascii="Consolas" w:eastAsia="Consolas" w:hAnsi="Consolas" w:cs="Consolas"/>
                <w:sz w:val="16"/>
              </w:rPr>
              <w:t>116,355</w:t>
            </w:r>
          </w:p>
        </w:tc>
      </w:tr>
    </w:tbl>
    <w:p w14:paraId="717D8CD8" w14:textId="77777777" w:rsidR="00AC1205" w:rsidRDefault="00AC1205"/>
    <w:p w14:paraId="717D8CD9" w14:textId="77777777" w:rsidR="00AC1205" w:rsidRDefault="00000000">
      <w:r>
        <w:br/>
      </w:r>
    </w:p>
    <w:p w14:paraId="717D8CDA" w14:textId="77777777" w:rsidR="00AC1205" w:rsidRDefault="00000000">
      <w:pPr>
        <w:shd w:val="solid" w:color="B0C4DE" w:fill="auto"/>
      </w:pPr>
      <w:r>
        <w:rPr>
          <w:b/>
          <w:sz w:val="26"/>
        </w:rPr>
        <w:t>indust3</w:t>
      </w:r>
    </w:p>
    <w:p w14:paraId="717D8CDB" w14:textId="77777777" w:rsidR="00AC1205" w:rsidRDefault="00000000">
      <w:pPr>
        <w:rPr>
          <w:color w:val="4682B4"/>
        </w:rPr>
      </w:pPr>
      <w:r>
        <w:rPr>
          <w:color w:val="4682B4"/>
        </w:rPr>
        <w:t>Industry (minor groups)</w:t>
      </w:r>
      <w:r>
        <w:rPr>
          <w:color w:val="4682B4"/>
        </w:rPr>
        <w:br/>
        <w:t xml:space="preserve">   (1):   [1] Agriculture, hunting, forestry</w:t>
      </w:r>
      <w:r>
        <w:rPr>
          <w:color w:val="4682B4"/>
        </w:rPr>
        <w:br/>
        <w:t xml:space="preserve">   (2):   [2] Fishing and fish farming</w:t>
      </w:r>
      <w:r>
        <w:rPr>
          <w:color w:val="4682B4"/>
        </w:rPr>
        <w:br/>
        <w:t xml:space="preserve">   (3):   [3] Mining and quarrying</w:t>
      </w:r>
      <w:r>
        <w:rPr>
          <w:color w:val="4682B4"/>
        </w:rPr>
        <w:br/>
        <w:t xml:space="preserve">   (4):   [4] Manufacturing</w:t>
      </w:r>
      <w:r>
        <w:rPr>
          <w:color w:val="4682B4"/>
        </w:rPr>
        <w:br/>
        <w:t xml:space="preserve">   (5):   [5] Electricity, gas and water supply</w:t>
      </w:r>
      <w:r>
        <w:rPr>
          <w:color w:val="4682B4"/>
        </w:rPr>
        <w:br/>
        <w:t xml:space="preserve">   (6):   [6] Construction</w:t>
      </w:r>
      <w:r>
        <w:rPr>
          <w:color w:val="4682B4"/>
        </w:rPr>
        <w:br/>
        <w:t xml:space="preserve">   (7):   [7] Wholesale, retail; repair; other services</w:t>
      </w:r>
      <w:r>
        <w:rPr>
          <w:color w:val="4682B4"/>
        </w:rPr>
        <w:br/>
        <w:t xml:space="preserve">   (8):   [8] Hotels and restaurants</w:t>
      </w:r>
      <w:r>
        <w:rPr>
          <w:color w:val="4682B4"/>
        </w:rPr>
        <w:br/>
        <w:t xml:space="preserve">   (9):   [9] Transport, storage and communication</w:t>
      </w:r>
      <w:r>
        <w:rPr>
          <w:color w:val="4682B4"/>
        </w:rPr>
        <w:br/>
        <w:t xml:space="preserve">   (10):   [10] Financial intermediation; insurance</w:t>
      </w:r>
      <w:r>
        <w:rPr>
          <w:color w:val="4682B4"/>
        </w:rPr>
        <w:br/>
        <w:t xml:space="preserve">   (11):   [11] Real estate; renting; computer; research</w:t>
      </w:r>
      <w:r>
        <w:rPr>
          <w:color w:val="4682B4"/>
        </w:rPr>
        <w:br/>
        <w:t xml:space="preserve">   (12):   [12] Public admin, national defense; compulsory social security</w:t>
      </w:r>
      <w:r>
        <w:rPr>
          <w:color w:val="4682B4"/>
        </w:rPr>
        <w:br/>
        <w:t xml:space="preserve">   (13):   [13] Education</w:t>
      </w:r>
      <w:r>
        <w:rPr>
          <w:color w:val="4682B4"/>
        </w:rPr>
        <w:br/>
        <w:t xml:space="preserve">   (14):   [14] Health and social work</w:t>
      </w:r>
      <w:r>
        <w:rPr>
          <w:color w:val="4682B4"/>
        </w:rPr>
        <w:br/>
        <w:t xml:space="preserve">   (15):   [15] Other community, social and personal service activities</w:t>
      </w:r>
      <w:r>
        <w:rPr>
          <w:color w:val="4682B4"/>
        </w:rPr>
        <w:br/>
        <w:t xml:space="preserve">   (16):   [16] Private households with employed persons</w:t>
      </w:r>
      <w:r>
        <w:rPr>
          <w:color w:val="4682B4"/>
        </w:rPr>
        <w:br/>
        <w:t xml:space="preserve">   (17):   [17] Extra-territorial organizations and bodies</w:t>
      </w:r>
      <w:r>
        <w:rPr>
          <w:color w:val="4682B4"/>
        </w:rPr>
        <w:br/>
        <w:t xml:space="preserve">   (18):   18</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CDD" w14:textId="77777777">
        <w:tc>
          <w:tcPr>
            <w:tcW w:w="9360" w:type="dxa"/>
            <w:gridSpan w:val="6"/>
          </w:tcPr>
          <w:p w14:paraId="717D8CDC" w14:textId="77777777" w:rsidR="00AC1205" w:rsidRDefault="00000000">
            <w:r>
              <w:rPr>
                <w:rFonts w:ascii="Consolas" w:eastAsia="Consolas" w:hAnsi="Consolas" w:cs="Consolas"/>
                <w:b/>
                <w:sz w:val="18"/>
              </w:rPr>
              <w:t xml:space="preserve">       Name: </w:t>
            </w:r>
            <w:r>
              <w:rPr>
                <w:rFonts w:ascii="Consolas" w:eastAsia="Consolas" w:hAnsi="Consolas" w:cs="Consolas"/>
                <w:sz w:val="18"/>
              </w:rPr>
              <w:t>indust3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Industry (minor groups)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1,316,921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5.53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6.49           </w:t>
            </w:r>
            <w:r>
              <w:rPr>
                <w:rFonts w:ascii="Consolas" w:eastAsia="Consolas" w:hAnsi="Consolas" w:cs="Consolas"/>
                <w:sz w:val="18"/>
              </w:rPr>
              <w:br/>
            </w:r>
          </w:p>
        </w:tc>
      </w:tr>
      <w:tr w:rsidR="00AC1205" w14:paraId="717D8CE4" w14:textId="77777777">
        <w:tc>
          <w:tcPr>
            <w:tcW w:w="1560" w:type="dxa"/>
          </w:tcPr>
          <w:p w14:paraId="717D8CDE" w14:textId="77777777" w:rsidR="00AC1205" w:rsidRDefault="00AC1205"/>
        </w:tc>
        <w:tc>
          <w:tcPr>
            <w:tcW w:w="1560" w:type="dxa"/>
            <w:tcBorders>
              <w:top w:val="single" w:sz="0" w:space="0" w:color="000000"/>
              <w:bottom w:val="single" w:sz="0" w:space="0" w:color="000000"/>
            </w:tcBorders>
          </w:tcPr>
          <w:p w14:paraId="717D8CDF"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CE0"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CE1"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CE2" w14:textId="77777777" w:rsidR="00AC1205" w:rsidRDefault="00000000">
            <w:pPr>
              <w:jc w:val="right"/>
            </w:pPr>
            <w:r>
              <w:rPr>
                <w:rFonts w:ascii="Consolas" w:eastAsia="Consolas" w:hAnsi="Consolas" w:cs="Consolas"/>
                <w:b/>
                <w:sz w:val="18"/>
              </w:rPr>
              <w:t>Percent</w:t>
            </w:r>
          </w:p>
        </w:tc>
        <w:tc>
          <w:tcPr>
            <w:tcW w:w="1560" w:type="dxa"/>
          </w:tcPr>
          <w:p w14:paraId="717D8CE3" w14:textId="77777777" w:rsidR="00AC1205" w:rsidRDefault="00AC1205"/>
        </w:tc>
      </w:tr>
      <w:tr w:rsidR="00AC1205" w14:paraId="717D8CEB" w14:textId="77777777">
        <w:tc>
          <w:tcPr>
            <w:tcW w:w="1560" w:type="dxa"/>
            <w:tcBorders>
              <w:right w:val="nil"/>
            </w:tcBorders>
          </w:tcPr>
          <w:p w14:paraId="717D8CE5" w14:textId="77777777" w:rsidR="00AC1205" w:rsidRDefault="00AC1205"/>
        </w:tc>
        <w:tc>
          <w:tcPr>
            <w:tcW w:w="1560" w:type="dxa"/>
            <w:tcBorders>
              <w:top w:val="single" w:sz="0" w:space="0" w:color="000000"/>
              <w:left w:val="nil"/>
              <w:bottom w:val="single" w:sz="0" w:space="0" w:color="D3D3D3"/>
            </w:tcBorders>
          </w:tcPr>
          <w:p w14:paraId="717D8CE6"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8CE7" w14:textId="77777777" w:rsidR="00AC1205" w:rsidRDefault="00AC1205"/>
        </w:tc>
        <w:tc>
          <w:tcPr>
            <w:tcW w:w="1560" w:type="dxa"/>
            <w:tcBorders>
              <w:top w:val="single" w:sz="0" w:space="0" w:color="000000"/>
              <w:bottom w:val="single" w:sz="0" w:space="0" w:color="D3D3D3"/>
            </w:tcBorders>
          </w:tcPr>
          <w:p w14:paraId="717D8CE8" w14:textId="77777777" w:rsidR="00AC1205" w:rsidRDefault="00000000">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717D8CE9" w14:textId="77777777" w:rsidR="00AC1205" w:rsidRDefault="00000000">
            <w:pPr>
              <w:jc w:val="right"/>
            </w:pPr>
            <w:r>
              <w:rPr>
                <w:rFonts w:ascii="Consolas" w:eastAsia="Consolas" w:hAnsi="Consolas" w:cs="Consolas"/>
                <w:sz w:val="16"/>
              </w:rPr>
              <w:t xml:space="preserve">      0.9</w:t>
            </w:r>
          </w:p>
        </w:tc>
        <w:tc>
          <w:tcPr>
            <w:tcW w:w="1560" w:type="dxa"/>
          </w:tcPr>
          <w:p w14:paraId="717D8CEA" w14:textId="77777777" w:rsidR="00AC1205" w:rsidRDefault="00AC1205"/>
        </w:tc>
      </w:tr>
      <w:tr w:rsidR="00AC1205" w14:paraId="717D8CF2" w14:textId="77777777">
        <w:tc>
          <w:tcPr>
            <w:tcW w:w="1560" w:type="dxa"/>
            <w:tcBorders>
              <w:right w:val="nil"/>
            </w:tcBorders>
          </w:tcPr>
          <w:p w14:paraId="717D8CEC" w14:textId="77777777" w:rsidR="00AC1205" w:rsidRDefault="00AC1205"/>
        </w:tc>
        <w:tc>
          <w:tcPr>
            <w:tcW w:w="1560" w:type="dxa"/>
            <w:tcBorders>
              <w:top w:val="single" w:sz="0" w:space="0" w:color="D3D3D3"/>
              <w:left w:val="nil"/>
              <w:bottom w:val="single" w:sz="0" w:space="0" w:color="D3D3D3"/>
            </w:tcBorders>
          </w:tcPr>
          <w:p w14:paraId="717D8CED"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CEE" w14:textId="77777777" w:rsidR="00AC1205" w:rsidRDefault="00000000">
            <w:r>
              <w:rPr>
                <w:rFonts w:ascii="Consolas" w:eastAsia="Consolas" w:hAnsi="Consolas" w:cs="Consolas"/>
                <w:sz w:val="16"/>
              </w:rPr>
              <w:t xml:space="preserve">[-3] Does not </w:t>
            </w:r>
            <w:r>
              <w:rPr>
                <w:rFonts w:ascii="Consolas" w:eastAsia="Consolas" w:hAnsi="Consolas" w:cs="Consolas"/>
                <w:sz w:val="16"/>
              </w:rPr>
              <w:lastRenderedPageBreak/>
              <w:t>apply</w:t>
            </w:r>
          </w:p>
        </w:tc>
        <w:tc>
          <w:tcPr>
            <w:tcW w:w="1560" w:type="dxa"/>
            <w:tcBorders>
              <w:top w:val="single" w:sz="0" w:space="0" w:color="D3D3D3"/>
              <w:bottom w:val="single" w:sz="0" w:space="0" w:color="D3D3D3"/>
            </w:tcBorders>
          </w:tcPr>
          <w:p w14:paraId="717D8CEF" w14:textId="77777777" w:rsidR="00AC1205" w:rsidRDefault="00000000">
            <w:pPr>
              <w:jc w:val="right"/>
            </w:pPr>
            <w:r>
              <w:rPr>
                <w:rFonts w:ascii="Consolas" w:eastAsia="Consolas" w:hAnsi="Consolas" w:cs="Consolas"/>
                <w:sz w:val="16"/>
              </w:rPr>
              <w:lastRenderedPageBreak/>
              <w:t xml:space="preserve">   642,304</w:t>
            </w:r>
          </w:p>
        </w:tc>
        <w:tc>
          <w:tcPr>
            <w:tcW w:w="1560" w:type="dxa"/>
            <w:tcBorders>
              <w:top w:val="single" w:sz="0" w:space="0" w:color="D3D3D3"/>
              <w:bottom w:val="single" w:sz="0" w:space="0" w:color="D3D3D3"/>
            </w:tcBorders>
          </w:tcPr>
          <w:p w14:paraId="717D8CF0" w14:textId="77777777" w:rsidR="00AC1205" w:rsidRDefault="00000000">
            <w:pPr>
              <w:jc w:val="right"/>
            </w:pPr>
            <w:r>
              <w:rPr>
                <w:rFonts w:ascii="Consolas" w:eastAsia="Consolas" w:hAnsi="Consolas" w:cs="Consolas"/>
                <w:sz w:val="16"/>
              </w:rPr>
              <w:t xml:space="preserve">     20.8</w:t>
            </w:r>
          </w:p>
        </w:tc>
        <w:tc>
          <w:tcPr>
            <w:tcW w:w="1560" w:type="dxa"/>
          </w:tcPr>
          <w:p w14:paraId="717D8CF1" w14:textId="77777777" w:rsidR="00AC1205" w:rsidRDefault="00AC1205"/>
        </w:tc>
      </w:tr>
      <w:tr w:rsidR="00AC1205" w14:paraId="717D8CF9" w14:textId="77777777">
        <w:tc>
          <w:tcPr>
            <w:tcW w:w="1560" w:type="dxa"/>
            <w:tcBorders>
              <w:right w:val="nil"/>
            </w:tcBorders>
          </w:tcPr>
          <w:p w14:paraId="717D8CF3" w14:textId="77777777" w:rsidR="00AC1205" w:rsidRDefault="00AC1205"/>
        </w:tc>
        <w:tc>
          <w:tcPr>
            <w:tcW w:w="1560" w:type="dxa"/>
            <w:tcBorders>
              <w:top w:val="single" w:sz="0" w:space="0" w:color="D3D3D3"/>
              <w:left w:val="nil"/>
              <w:bottom w:val="single" w:sz="0" w:space="0" w:color="D3D3D3"/>
            </w:tcBorders>
          </w:tcPr>
          <w:p w14:paraId="717D8CF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CF5"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8CF6" w14:textId="77777777" w:rsidR="00AC1205" w:rsidRDefault="00000000">
            <w:pPr>
              <w:jc w:val="right"/>
            </w:pPr>
            <w:r>
              <w:rPr>
                <w:rFonts w:ascii="Consolas" w:eastAsia="Consolas" w:hAnsi="Consolas" w:cs="Consolas"/>
                <w:sz w:val="16"/>
              </w:rPr>
              <w:t xml:space="preserve">    11,622</w:t>
            </w:r>
          </w:p>
        </w:tc>
        <w:tc>
          <w:tcPr>
            <w:tcW w:w="1560" w:type="dxa"/>
            <w:tcBorders>
              <w:top w:val="single" w:sz="0" w:space="0" w:color="D3D3D3"/>
              <w:bottom w:val="single" w:sz="0" w:space="0" w:color="D3D3D3"/>
            </w:tcBorders>
          </w:tcPr>
          <w:p w14:paraId="717D8CF7" w14:textId="77777777" w:rsidR="00AC1205" w:rsidRDefault="00000000">
            <w:pPr>
              <w:jc w:val="right"/>
            </w:pPr>
            <w:r>
              <w:rPr>
                <w:rFonts w:ascii="Consolas" w:eastAsia="Consolas" w:hAnsi="Consolas" w:cs="Consolas"/>
                <w:sz w:val="16"/>
              </w:rPr>
              <w:t xml:space="preserve">      0.4</w:t>
            </w:r>
          </w:p>
        </w:tc>
        <w:tc>
          <w:tcPr>
            <w:tcW w:w="1560" w:type="dxa"/>
          </w:tcPr>
          <w:p w14:paraId="717D8CF8" w14:textId="77777777" w:rsidR="00AC1205" w:rsidRDefault="00AC1205"/>
        </w:tc>
      </w:tr>
      <w:tr w:rsidR="00AC1205" w14:paraId="717D8D00" w14:textId="77777777">
        <w:tc>
          <w:tcPr>
            <w:tcW w:w="1560" w:type="dxa"/>
            <w:tcBorders>
              <w:right w:val="nil"/>
            </w:tcBorders>
          </w:tcPr>
          <w:p w14:paraId="717D8CFA" w14:textId="77777777" w:rsidR="00AC1205" w:rsidRDefault="00AC1205"/>
        </w:tc>
        <w:tc>
          <w:tcPr>
            <w:tcW w:w="1560" w:type="dxa"/>
            <w:tcBorders>
              <w:top w:val="single" w:sz="0" w:space="0" w:color="D3D3D3"/>
              <w:left w:val="nil"/>
              <w:bottom w:val="single" w:sz="0" w:space="0" w:color="D3D3D3"/>
            </w:tcBorders>
          </w:tcPr>
          <w:p w14:paraId="717D8CF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CFC" w14:textId="77777777" w:rsidR="00AC1205" w:rsidRDefault="00000000">
            <w:r>
              <w:rPr>
                <w:rFonts w:ascii="Consolas" w:eastAsia="Consolas" w:hAnsi="Consolas" w:cs="Consolas"/>
                <w:sz w:val="16"/>
              </w:rPr>
              <w:t>[-1] MV general</w:t>
            </w:r>
          </w:p>
        </w:tc>
        <w:tc>
          <w:tcPr>
            <w:tcW w:w="1560" w:type="dxa"/>
            <w:tcBorders>
              <w:top w:val="single" w:sz="0" w:space="0" w:color="D3D3D3"/>
              <w:bottom w:val="single" w:sz="0" w:space="0" w:color="D3D3D3"/>
            </w:tcBorders>
          </w:tcPr>
          <w:p w14:paraId="717D8CFD" w14:textId="77777777" w:rsidR="00AC1205" w:rsidRDefault="00000000">
            <w:pPr>
              <w:jc w:val="right"/>
            </w:pPr>
            <w:r>
              <w:rPr>
                <w:rFonts w:ascii="Consolas" w:eastAsia="Consolas" w:hAnsi="Consolas" w:cs="Consolas"/>
                <w:sz w:val="16"/>
              </w:rPr>
              <w:t xml:space="preserve">    57,737</w:t>
            </w:r>
          </w:p>
        </w:tc>
        <w:tc>
          <w:tcPr>
            <w:tcW w:w="1560" w:type="dxa"/>
            <w:tcBorders>
              <w:top w:val="single" w:sz="0" w:space="0" w:color="D3D3D3"/>
              <w:bottom w:val="single" w:sz="0" w:space="0" w:color="D3D3D3"/>
            </w:tcBorders>
          </w:tcPr>
          <w:p w14:paraId="717D8CFE" w14:textId="77777777" w:rsidR="00AC1205" w:rsidRDefault="00000000">
            <w:pPr>
              <w:jc w:val="right"/>
            </w:pPr>
            <w:r>
              <w:rPr>
                <w:rFonts w:ascii="Consolas" w:eastAsia="Consolas" w:hAnsi="Consolas" w:cs="Consolas"/>
                <w:sz w:val="16"/>
              </w:rPr>
              <w:t xml:space="preserve">      1.9</w:t>
            </w:r>
          </w:p>
        </w:tc>
        <w:tc>
          <w:tcPr>
            <w:tcW w:w="1560" w:type="dxa"/>
          </w:tcPr>
          <w:p w14:paraId="717D8CFF" w14:textId="77777777" w:rsidR="00AC1205" w:rsidRDefault="00AC1205"/>
        </w:tc>
      </w:tr>
      <w:tr w:rsidR="00AC1205" w14:paraId="717D8D07" w14:textId="77777777">
        <w:tc>
          <w:tcPr>
            <w:tcW w:w="1560" w:type="dxa"/>
            <w:tcBorders>
              <w:right w:val="nil"/>
            </w:tcBorders>
          </w:tcPr>
          <w:p w14:paraId="717D8D01" w14:textId="77777777" w:rsidR="00AC1205" w:rsidRDefault="00AC1205"/>
        </w:tc>
        <w:tc>
          <w:tcPr>
            <w:tcW w:w="1560" w:type="dxa"/>
            <w:tcBorders>
              <w:top w:val="single" w:sz="0" w:space="0" w:color="D3D3D3"/>
              <w:left w:val="nil"/>
              <w:bottom w:val="single" w:sz="0" w:space="0" w:color="D3D3D3"/>
            </w:tcBorders>
          </w:tcPr>
          <w:p w14:paraId="717D8D02"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D03" w14:textId="77777777" w:rsidR="00AC1205" w:rsidRDefault="00000000">
            <w:r>
              <w:rPr>
                <w:rFonts w:ascii="Consolas" w:eastAsia="Consolas" w:hAnsi="Consolas" w:cs="Consolas"/>
                <w:sz w:val="16"/>
              </w:rPr>
              <w:t>[1] Agriculture, hunting, forestry</w:t>
            </w:r>
          </w:p>
        </w:tc>
        <w:tc>
          <w:tcPr>
            <w:tcW w:w="1560" w:type="dxa"/>
            <w:tcBorders>
              <w:top w:val="single" w:sz="0" w:space="0" w:color="D3D3D3"/>
              <w:bottom w:val="single" w:sz="0" w:space="0" w:color="D3D3D3"/>
            </w:tcBorders>
          </w:tcPr>
          <w:p w14:paraId="717D8D04" w14:textId="77777777" w:rsidR="00AC1205" w:rsidRDefault="00000000">
            <w:pPr>
              <w:jc w:val="right"/>
            </w:pPr>
            <w:r>
              <w:rPr>
                <w:rFonts w:ascii="Consolas" w:eastAsia="Consolas" w:hAnsi="Consolas" w:cs="Consolas"/>
                <w:sz w:val="16"/>
              </w:rPr>
              <w:t xml:space="preserve">    49,227</w:t>
            </w:r>
          </w:p>
        </w:tc>
        <w:tc>
          <w:tcPr>
            <w:tcW w:w="1560" w:type="dxa"/>
            <w:tcBorders>
              <w:top w:val="single" w:sz="0" w:space="0" w:color="D3D3D3"/>
              <w:bottom w:val="single" w:sz="0" w:space="0" w:color="D3D3D3"/>
            </w:tcBorders>
          </w:tcPr>
          <w:p w14:paraId="717D8D05" w14:textId="77777777" w:rsidR="00AC1205" w:rsidRDefault="00000000">
            <w:pPr>
              <w:jc w:val="right"/>
            </w:pPr>
            <w:r>
              <w:rPr>
                <w:rFonts w:ascii="Consolas" w:eastAsia="Consolas" w:hAnsi="Consolas" w:cs="Consolas"/>
                <w:sz w:val="16"/>
              </w:rPr>
              <w:t xml:space="preserve">      1.6</w:t>
            </w:r>
          </w:p>
        </w:tc>
        <w:tc>
          <w:tcPr>
            <w:tcW w:w="1560" w:type="dxa"/>
          </w:tcPr>
          <w:p w14:paraId="717D8D06" w14:textId="77777777" w:rsidR="00AC1205" w:rsidRDefault="00AC1205"/>
        </w:tc>
      </w:tr>
      <w:tr w:rsidR="00AC1205" w14:paraId="717D8D0E" w14:textId="77777777">
        <w:tc>
          <w:tcPr>
            <w:tcW w:w="1560" w:type="dxa"/>
            <w:tcBorders>
              <w:right w:val="nil"/>
            </w:tcBorders>
          </w:tcPr>
          <w:p w14:paraId="717D8D08" w14:textId="77777777" w:rsidR="00AC1205" w:rsidRDefault="00AC1205"/>
        </w:tc>
        <w:tc>
          <w:tcPr>
            <w:tcW w:w="1560" w:type="dxa"/>
            <w:tcBorders>
              <w:top w:val="single" w:sz="0" w:space="0" w:color="D3D3D3"/>
              <w:left w:val="nil"/>
              <w:bottom w:val="single" w:sz="0" w:space="0" w:color="D3D3D3"/>
            </w:tcBorders>
          </w:tcPr>
          <w:p w14:paraId="717D8D09"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D0A" w14:textId="77777777" w:rsidR="00AC1205" w:rsidRDefault="00000000">
            <w:r>
              <w:rPr>
                <w:rFonts w:ascii="Consolas" w:eastAsia="Consolas" w:hAnsi="Consolas" w:cs="Consolas"/>
                <w:sz w:val="16"/>
              </w:rPr>
              <w:t>[2] Fishing and fish farming</w:t>
            </w:r>
          </w:p>
        </w:tc>
        <w:tc>
          <w:tcPr>
            <w:tcW w:w="1560" w:type="dxa"/>
            <w:tcBorders>
              <w:top w:val="single" w:sz="0" w:space="0" w:color="D3D3D3"/>
              <w:bottom w:val="single" w:sz="0" w:space="0" w:color="D3D3D3"/>
            </w:tcBorders>
          </w:tcPr>
          <w:p w14:paraId="717D8D0B" w14:textId="77777777" w:rsidR="00AC1205" w:rsidRDefault="00000000">
            <w:pPr>
              <w:jc w:val="right"/>
            </w:pPr>
            <w:r>
              <w:rPr>
                <w:rFonts w:ascii="Consolas" w:eastAsia="Consolas" w:hAnsi="Consolas" w:cs="Consolas"/>
                <w:sz w:val="16"/>
              </w:rPr>
              <w:t xml:space="preserve">     1,449</w:t>
            </w:r>
          </w:p>
        </w:tc>
        <w:tc>
          <w:tcPr>
            <w:tcW w:w="1560" w:type="dxa"/>
            <w:tcBorders>
              <w:top w:val="single" w:sz="0" w:space="0" w:color="D3D3D3"/>
              <w:bottom w:val="single" w:sz="0" w:space="0" w:color="D3D3D3"/>
            </w:tcBorders>
          </w:tcPr>
          <w:p w14:paraId="717D8D0C" w14:textId="77777777" w:rsidR="00AC1205" w:rsidRDefault="00000000">
            <w:pPr>
              <w:jc w:val="right"/>
            </w:pPr>
            <w:r>
              <w:rPr>
                <w:rFonts w:ascii="Consolas" w:eastAsia="Consolas" w:hAnsi="Consolas" w:cs="Consolas"/>
                <w:sz w:val="16"/>
              </w:rPr>
              <w:t xml:space="preserve">      0.0</w:t>
            </w:r>
          </w:p>
        </w:tc>
        <w:tc>
          <w:tcPr>
            <w:tcW w:w="1560" w:type="dxa"/>
          </w:tcPr>
          <w:p w14:paraId="717D8D0D" w14:textId="77777777" w:rsidR="00AC1205" w:rsidRDefault="00AC1205"/>
        </w:tc>
      </w:tr>
      <w:tr w:rsidR="00AC1205" w14:paraId="717D8D15" w14:textId="77777777">
        <w:tc>
          <w:tcPr>
            <w:tcW w:w="1560" w:type="dxa"/>
            <w:tcBorders>
              <w:right w:val="nil"/>
            </w:tcBorders>
          </w:tcPr>
          <w:p w14:paraId="717D8D0F" w14:textId="77777777" w:rsidR="00AC1205" w:rsidRDefault="00AC1205"/>
        </w:tc>
        <w:tc>
          <w:tcPr>
            <w:tcW w:w="1560" w:type="dxa"/>
            <w:tcBorders>
              <w:top w:val="single" w:sz="0" w:space="0" w:color="D3D3D3"/>
              <w:left w:val="nil"/>
              <w:bottom w:val="single" w:sz="0" w:space="0" w:color="D3D3D3"/>
            </w:tcBorders>
          </w:tcPr>
          <w:p w14:paraId="717D8D10"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D11" w14:textId="77777777" w:rsidR="00AC1205" w:rsidRDefault="00000000">
            <w:r>
              <w:rPr>
                <w:rFonts w:ascii="Consolas" w:eastAsia="Consolas" w:hAnsi="Consolas" w:cs="Consolas"/>
                <w:sz w:val="16"/>
              </w:rPr>
              <w:t>[3] Mining and quarrying</w:t>
            </w:r>
          </w:p>
        </w:tc>
        <w:tc>
          <w:tcPr>
            <w:tcW w:w="1560" w:type="dxa"/>
            <w:tcBorders>
              <w:top w:val="single" w:sz="0" w:space="0" w:color="D3D3D3"/>
              <w:bottom w:val="single" w:sz="0" w:space="0" w:color="D3D3D3"/>
            </w:tcBorders>
          </w:tcPr>
          <w:p w14:paraId="717D8D12" w14:textId="77777777" w:rsidR="00AC1205" w:rsidRDefault="00000000">
            <w:pPr>
              <w:jc w:val="right"/>
            </w:pPr>
            <w:r>
              <w:rPr>
                <w:rFonts w:ascii="Consolas" w:eastAsia="Consolas" w:hAnsi="Consolas" w:cs="Consolas"/>
                <w:sz w:val="16"/>
              </w:rPr>
              <w:t xml:space="preserve">     8,142</w:t>
            </w:r>
          </w:p>
        </w:tc>
        <w:tc>
          <w:tcPr>
            <w:tcW w:w="1560" w:type="dxa"/>
            <w:tcBorders>
              <w:top w:val="single" w:sz="0" w:space="0" w:color="D3D3D3"/>
              <w:bottom w:val="single" w:sz="0" w:space="0" w:color="D3D3D3"/>
            </w:tcBorders>
          </w:tcPr>
          <w:p w14:paraId="717D8D13" w14:textId="77777777" w:rsidR="00AC1205" w:rsidRDefault="00000000">
            <w:pPr>
              <w:jc w:val="right"/>
            </w:pPr>
            <w:r>
              <w:rPr>
                <w:rFonts w:ascii="Consolas" w:eastAsia="Consolas" w:hAnsi="Consolas" w:cs="Consolas"/>
                <w:sz w:val="16"/>
              </w:rPr>
              <w:t xml:space="preserve">      0.3</w:t>
            </w:r>
          </w:p>
        </w:tc>
        <w:tc>
          <w:tcPr>
            <w:tcW w:w="1560" w:type="dxa"/>
          </w:tcPr>
          <w:p w14:paraId="717D8D14" w14:textId="77777777" w:rsidR="00AC1205" w:rsidRDefault="00AC1205"/>
        </w:tc>
      </w:tr>
      <w:tr w:rsidR="00AC1205" w14:paraId="717D8D1C" w14:textId="77777777">
        <w:tc>
          <w:tcPr>
            <w:tcW w:w="1560" w:type="dxa"/>
            <w:tcBorders>
              <w:right w:val="nil"/>
            </w:tcBorders>
          </w:tcPr>
          <w:p w14:paraId="717D8D16" w14:textId="77777777" w:rsidR="00AC1205" w:rsidRDefault="00AC1205"/>
        </w:tc>
        <w:tc>
          <w:tcPr>
            <w:tcW w:w="1560" w:type="dxa"/>
            <w:tcBorders>
              <w:top w:val="single" w:sz="0" w:space="0" w:color="D3D3D3"/>
              <w:left w:val="nil"/>
              <w:bottom w:val="single" w:sz="0" w:space="0" w:color="D3D3D3"/>
            </w:tcBorders>
          </w:tcPr>
          <w:p w14:paraId="717D8D17"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8D18" w14:textId="77777777" w:rsidR="00AC1205" w:rsidRDefault="00000000">
            <w:r>
              <w:rPr>
                <w:rFonts w:ascii="Consolas" w:eastAsia="Consolas" w:hAnsi="Consolas" w:cs="Consolas"/>
                <w:sz w:val="16"/>
              </w:rPr>
              <w:t>[4] Manufacturing</w:t>
            </w:r>
          </w:p>
        </w:tc>
        <w:tc>
          <w:tcPr>
            <w:tcW w:w="1560" w:type="dxa"/>
            <w:tcBorders>
              <w:top w:val="single" w:sz="0" w:space="0" w:color="D3D3D3"/>
              <w:bottom w:val="single" w:sz="0" w:space="0" w:color="D3D3D3"/>
            </w:tcBorders>
          </w:tcPr>
          <w:p w14:paraId="717D8D19" w14:textId="77777777" w:rsidR="00AC1205" w:rsidRDefault="00000000">
            <w:pPr>
              <w:jc w:val="right"/>
            </w:pPr>
            <w:r>
              <w:rPr>
                <w:rFonts w:ascii="Consolas" w:eastAsia="Consolas" w:hAnsi="Consolas" w:cs="Consolas"/>
                <w:sz w:val="16"/>
              </w:rPr>
              <w:t xml:space="preserve">   288,750</w:t>
            </w:r>
          </w:p>
        </w:tc>
        <w:tc>
          <w:tcPr>
            <w:tcW w:w="1560" w:type="dxa"/>
            <w:tcBorders>
              <w:top w:val="single" w:sz="0" w:space="0" w:color="D3D3D3"/>
              <w:bottom w:val="single" w:sz="0" w:space="0" w:color="D3D3D3"/>
            </w:tcBorders>
          </w:tcPr>
          <w:p w14:paraId="717D8D1A" w14:textId="77777777" w:rsidR="00AC1205" w:rsidRDefault="00000000">
            <w:pPr>
              <w:jc w:val="right"/>
            </w:pPr>
            <w:r>
              <w:rPr>
                <w:rFonts w:ascii="Consolas" w:eastAsia="Consolas" w:hAnsi="Consolas" w:cs="Consolas"/>
                <w:sz w:val="16"/>
              </w:rPr>
              <w:t xml:space="preserve">      9.4</w:t>
            </w:r>
          </w:p>
        </w:tc>
        <w:tc>
          <w:tcPr>
            <w:tcW w:w="1560" w:type="dxa"/>
          </w:tcPr>
          <w:p w14:paraId="717D8D1B" w14:textId="77777777" w:rsidR="00AC1205" w:rsidRDefault="00AC1205"/>
        </w:tc>
      </w:tr>
      <w:tr w:rsidR="00AC1205" w14:paraId="717D8D23" w14:textId="77777777">
        <w:tc>
          <w:tcPr>
            <w:tcW w:w="1560" w:type="dxa"/>
            <w:tcBorders>
              <w:right w:val="nil"/>
            </w:tcBorders>
          </w:tcPr>
          <w:p w14:paraId="717D8D1D" w14:textId="77777777" w:rsidR="00AC1205" w:rsidRDefault="00AC1205"/>
        </w:tc>
        <w:tc>
          <w:tcPr>
            <w:tcW w:w="1560" w:type="dxa"/>
            <w:tcBorders>
              <w:top w:val="single" w:sz="0" w:space="0" w:color="D3D3D3"/>
              <w:left w:val="nil"/>
              <w:bottom w:val="single" w:sz="0" w:space="0" w:color="D3D3D3"/>
            </w:tcBorders>
          </w:tcPr>
          <w:p w14:paraId="717D8D1E"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8D1F" w14:textId="77777777" w:rsidR="00AC1205" w:rsidRDefault="00000000">
            <w:r>
              <w:rPr>
                <w:rFonts w:ascii="Consolas" w:eastAsia="Consolas" w:hAnsi="Consolas" w:cs="Consolas"/>
                <w:sz w:val="16"/>
              </w:rPr>
              <w:t>[5] Electricity, gas and water supply</w:t>
            </w:r>
          </w:p>
        </w:tc>
        <w:tc>
          <w:tcPr>
            <w:tcW w:w="1560" w:type="dxa"/>
            <w:tcBorders>
              <w:top w:val="single" w:sz="0" w:space="0" w:color="D3D3D3"/>
              <w:bottom w:val="single" w:sz="0" w:space="0" w:color="D3D3D3"/>
            </w:tcBorders>
          </w:tcPr>
          <w:p w14:paraId="717D8D20" w14:textId="77777777" w:rsidR="00AC1205" w:rsidRDefault="00000000">
            <w:pPr>
              <w:jc w:val="right"/>
            </w:pPr>
            <w:r>
              <w:rPr>
                <w:rFonts w:ascii="Consolas" w:eastAsia="Consolas" w:hAnsi="Consolas" w:cs="Consolas"/>
                <w:sz w:val="16"/>
              </w:rPr>
              <w:t xml:space="preserve">    16,399</w:t>
            </w:r>
          </w:p>
        </w:tc>
        <w:tc>
          <w:tcPr>
            <w:tcW w:w="1560" w:type="dxa"/>
            <w:tcBorders>
              <w:top w:val="single" w:sz="0" w:space="0" w:color="D3D3D3"/>
              <w:bottom w:val="single" w:sz="0" w:space="0" w:color="D3D3D3"/>
            </w:tcBorders>
          </w:tcPr>
          <w:p w14:paraId="717D8D21" w14:textId="77777777" w:rsidR="00AC1205" w:rsidRDefault="00000000">
            <w:pPr>
              <w:jc w:val="right"/>
            </w:pPr>
            <w:r>
              <w:rPr>
                <w:rFonts w:ascii="Consolas" w:eastAsia="Consolas" w:hAnsi="Consolas" w:cs="Consolas"/>
                <w:sz w:val="16"/>
              </w:rPr>
              <w:t xml:space="preserve">      0.5</w:t>
            </w:r>
          </w:p>
        </w:tc>
        <w:tc>
          <w:tcPr>
            <w:tcW w:w="1560" w:type="dxa"/>
          </w:tcPr>
          <w:p w14:paraId="717D8D22" w14:textId="77777777" w:rsidR="00AC1205" w:rsidRDefault="00AC1205"/>
        </w:tc>
      </w:tr>
      <w:tr w:rsidR="00AC1205" w14:paraId="717D8D2A" w14:textId="77777777">
        <w:tc>
          <w:tcPr>
            <w:tcW w:w="1560" w:type="dxa"/>
            <w:tcBorders>
              <w:right w:val="nil"/>
            </w:tcBorders>
          </w:tcPr>
          <w:p w14:paraId="717D8D24" w14:textId="77777777" w:rsidR="00AC1205" w:rsidRDefault="00AC1205"/>
        </w:tc>
        <w:tc>
          <w:tcPr>
            <w:tcW w:w="1560" w:type="dxa"/>
            <w:tcBorders>
              <w:top w:val="single" w:sz="0" w:space="0" w:color="D3D3D3"/>
              <w:left w:val="nil"/>
              <w:bottom w:val="single" w:sz="0" w:space="0" w:color="D3D3D3"/>
            </w:tcBorders>
          </w:tcPr>
          <w:p w14:paraId="717D8D25"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8D26" w14:textId="77777777" w:rsidR="00AC1205" w:rsidRDefault="00000000">
            <w:r>
              <w:rPr>
                <w:rFonts w:ascii="Consolas" w:eastAsia="Consolas" w:hAnsi="Consolas" w:cs="Consolas"/>
                <w:sz w:val="16"/>
              </w:rPr>
              <w:t>[6] Construction</w:t>
            </w:r>
          </w:p>
        </w:tc>
        <w:tc>
          <w:tcPr>
            <w:tcW w:w="1560" w:type="dxa"/>
            <w:tcBorders>
              <w:top w:val="single" w:sz="0" w:space="0" w:color="D3D3D3"/>
              <w:bottom w:val="single" w:sz="0" w:space="0" w:color="D3D3D3"/>
            </w:tcBorders>
          </w:tcPr>
          <w:p w14:paraId="717D8D27" w14:textId="77777777" w:rsidR="00AC1205" w:rsidRDefault="00000000">
            <w:pPr>
              <w:jc w:val="right"/>
            </w:pPr>
            <w:r>
              <w:rPr>
                <w:rFonts w:ascii="Consolas" w:eastAsia="Consolas" w:hAnsi="Consolas" w:cs="Consolas"/>
                <w:sz w:val="16"/>
              </w:rPr>
              <w:t xml:space="preserve">   114,318</w:t>
            </w:r>
          </w:p>
        </w:tc>
        <w:tc>
          <w:tcPr>
            <w:tcW w:w="1560" w:type="dxa"/>
            <w:tcBorders>
              <w:top w:val="single" w:sz="0" w:space="0" w:color="D3D3D3"/>
              <w:bottom w:val="single" w:sz="0" w:space="0" w:color="D3D3D3"/>
            </w:tcBorders>
          </w:tcPr>
          <w:p w14:paraId="717D8D28" w14:textId="77777777" w:rsidR="00AC1205" w:rsidRDefault="00000000">
            <w:pPr>
              <w:jc w:val="right"/>
            </w:pPr>
            <w:r>
              <w:rPr>
                <w:rFonts w:ascii="Consolas" w:eastAsia="Consolas" w:hAnsi="Consolas" w:cs="Consolas"/>
                <w:sz w:val="16"/>
              </w:rPr>
              <w:t xml:space="preserve">      3.7</w:t>
            </w:r>
          </w:p>
        </w:tc>
        <w:tc>
          <w:tcPr>
            <w:tcW w:w="1560" w:type="dxa"/>
          </w:tcPr>
          <w:p w14:paraId="717D8D29" w14:textId="77777777" w:rsidR="00AC1205" w:rsidRDefault="00AC1205"/>
        </w:tc>
      </w:tr>
      <w:tr w:rsidR="00AC1205" w14:paraId="717D8D31" w14:textId="77777777">
        <w:tc>
          <w:tcPr>
            <w:tcW w:w="1560" w:type="dxa"/>
            <w:tcBorders>
              <w:right w:val="nil"/>
            </w:tcBorders>
          </w:tcPr>
          <w:p w14:paraId="717D8D2B" w14:textId="77777777" w:rsidR="00AC1205" w:rsidRDefault="00AC1205"/>
        </w:tc>
        <w:tc>
          <w:tcPr>
            <w:tcW w:w="1560" w:type="dxa"/>
            <w:tcBorders>
              <w:top w:val="single" w:sz="0" w:space="0" w:color="D3D3D3"/>
              <w:left w:val="nil"/>
              <w:bottom w:val="single" w:sz="0" w:space="0" w:color="D3D3D3"/>
            </w:tcBorders>
          </w:tcPr>
          <w:p w14:paraId="717D8D2C"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8D2D" w14:textId="77777777" w:rsidR="00AC1205" w:rsidRDefault="00000000">
            <w:r>
              <w:rPr>
                <w:rFonts w:ascii="Consolas" w:eastAsia="Consolas" w:hAnsi="Consolas" w:cs="Consolas"/>
                <w:sz w:val="16"/>
              </w:rPr>
              <w:t>[7] Wholesale, retail; repair; other services</w:t>
            </w:r>
          </w:p>
        </w:tc>
        <w:tc>
          <w:tcPr>
            <w:tcW w:w="1560" w:type="dxa"/>
            <w:tcBorders>
              <w:top w:val="single" w:sz="0" w:space="0" w:color="D3D3D3"/>
              <w:bottom w:val="single" w:sz="0" w:space="0" w:color="D3D3D3"/>
            </w:tcBorders>
          </w:tcPr>
          <w:p w14:paraId="717D8D2E" w14:textId="77777777" w:rsidR="00AC1205" w:rsidRDefault="00000000">
            <w:pPr>
              <w:jc w:val="right"/>
            </w:pPr>
            <w:r>
              <w:rPr>
                <w:rFonts w:ascii="Consolas" w:eastAsia="Consolas" w:hAnsi="Consolas" w:cs="Consolas"/>
                <w:sz w:val="16"/>
              </w:rPr>
              <w:t xml:space="preserve">   290,534</w:t>
            </w:r>
          </w:p>
        </w:tc>
        <w:tc>
          <w:tcPr>
            <w:tcW w:w="1560" w:type="dxa"/>
            <w:tcBorders>
              <w:top w:val="single" w:sz="0" w:space="0" w:color="D3D3D3"/>
              <w:bottom w:val="single" w:sz="0" w:space="0" w:color="D3D3D3"/>
            </w:tcBorders>
          </w:tcPr>
          <w:p w14:paraId="717D8D2F" w14:textId="77777777" w:rsidR="00AC1205" w:rsidRDefault="00000000">
            <w:pPr>
              <w:jc w:val="right"/>
            </w:pPr>
            <w:r>
              <w:rPr>
                <w:rFonts w:ascii="Consolas" w:eastAsia="Consolas" w:hAnsi="Consolas" w:cs="Consolas"/>
                <w:sz w:val="16"/>
              </w:rPr>
              <w:t xml:space="preserve">      9.4</w:t>
            </w:r>
          </w:p>
        </w:tc>
        <w:tc>
          <w:tcPr>
            <w:tcW w:w="1560" w:type="dxa"/>
          </w:tcPr>
          <w:p w14:paraId="717D8D30" w14:textId="77777777" w:rsidR="00AC1205" w:rsidRDefault="00AC1205"/>
        </w:tc>
      </w:tr>
      <w:tr w:rsidR="00AC1205" w14:paraId="717D8D38" w14:textId="77777777">
        <w:tc>
          <w:tcPr>
            <w:tcW w:w="1560" w:type="dxa"/>
            <w:tcBorders>
              <w:right w:val="nil"/>
            </w:tcBorders>
          </w:tcPr>
          <w:p w14:paraId="717D8D32" w14:textId="77777777" w:rsidR="00AC1205" w:rsidRDefault="00AC1205"/>
        </w:tc>
        <w:tc>
          <w:tcPr>
            <w:tcW w:w="1560" w:type="dxa"/>
            <w:tcBorders>
              <w:top w:val="single" w:sz="0" w:space="0" w:color="D3D3D3"/>
              <w:left w:val="nil"/>
              <w:bottom w:val="single" w:sz="0" w:space="0" w:color="D3D3D3"/>
            </w:tcBorders>
          </w:tcPr>
          <w:p w14:paraId="717D8D33"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8D34" w14:textId="77777777" w:rsidR="00AC1205" w:rsidRDefault="00000000">
            <w:r>
              <w:rPr>
                <w:rFonts w:ascii="Consolas" w:eastAsia="Consolas" w:hAnsi="Consolas" w:cs="Consolas"/>
                <w:sz w:val="16"/>
              </w:rPr>
              <w:t>[8] Hotels and restaurants</w:t>
            </w:r>
          </w:p>
        </w:tc>
        <w:tc>
          <w:tcPr>
            <w:tcW w:w="1560" w:type="dxa"/>
            <w:tcBorders>
              <w:top w:val="single" w:sz="0" w:space="0" w:color="D3D3D3"/>
              <w:bottom w:val="single" w:sz="0" w:space="0" w:color="D3D3D3"/>
            </w:tcBorders>
          </w:tcPr>
          <w:p w14:paraId="717D8D35" w14:textId="77777777" w:rsidR="00AC1205" w:rsidRDefault="00000000">
            <w:pPr>
              <w:jc w:val="right"/>
            </w:pPr>
            <w:r>
              <w:rPr>
                <w:rFonts w:ascii="Consolas" w:eastAsia="Consolas" w:hAnsi="Consolas" w:cs="Consolas"/>
                <w:sz w:val="16"/>
              </w:rPr>
              <w:t xml:space="preserve">    85,014</w:t>
            </w:r>
          </w:p>
        </w:tc>
        <w:tc>
          <w:tcPr>
            <w:tcW w:w="1560" w:type="dxa"/>
            <w:tcBorders>
              <w:top w:val="single" w:sz="0" w:space="0" w:color="D3D3D3"/>
              <w:bottom w:val="single" w:sz="0" w:space="0" w:color="D3D3D3"/>
            </w:tcBorders>
          </w:tcPr>
          <w:p w14:paraId="717D8D36" w14:textId="77777777" w:rsidR="00AC1205" w:rsidRDefault="00000000">
            <w:pPr>
              <w:jc w:val="right"/>
            </w:pPr>
            <w:r>
              <w:rPr>
                <w:rFonts w:ascii="Consolas" w:eastAsia="Consolas" w:hAnsi="Consolas" w:cs="Consolas"/>
                <w:sz w:val="16"/>
              </w:rPr>
              <w:t xml:space="preserve">      2.8</w:t>
            </w:r>
          </w:p>
        </w:tc>
        <w:tc>
          <w:tcPr>
            <w:tcW w:w="1560" w:type="dxa"/>
          </w:tcPr>
          <w:p w14:paraId="717D8D37" w14:textId="77777777" w:rsidR="00AC1205" w:rsidRDefault="00AC1205"/>
        </w:tc>
      </w:tr>
      <w:tr w:rsidR="00AC1205" w14:paraId="717D8D3F" w14:textId="77777777">
        <w:tc>
          <w:tcPr>
            <w:tcW w:w="1560" w:type="dxa"/>
            <w:tcBorders>
              <w:right w:val="nil"/>
            </w:tcBorders>
          </w:tcPr>
          <w:p w14:paraId="717D8D39" w14:textId="77777777" w:rsidR="00AC1205" w:rsidRDefault="00AC1205"/>
        </w:tc>
        <w:tc>
          <w:tcPr>
            <w:tcW w:w="1560" w:type="dxa"/>
            <w:tcBorders>
              <w:top w:val="single" w:sz="0" w:space="0" w:color="D3D3D3"/>
              <w:left w:val="nil"/>
              <w:bottom w:val="single" w:sz="0" w:space="0" w:color="D3D3D3"/>
            </w:tcBorders>
          </w:tcPr>
          <w:p w14:paraId="717D8D3A"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8D3B" w14:textId="77777777" w:rsidR="00AC1205" w:rsidRDefault="00000000">
            <w:r>
              <w:rPr>
                <w:rFonts w:ascii="Consolas" w:eastAsia="Consolas" w:hAnsi="Consolas" w:cs="Consolas"/>
                <w:sz w:val="16"/>
              </w:rPr>
              <w:t>[9] Transport, storage and communication</w:t>
            </w:r>
          </w:p>
        </w:tc>
        <w:tc>
          <w:tcPr>
            <w:tcW w:w="1560" w:type="dxa"/>
            <w:tcBorders>
              <w:top w:val="single" w:sz="0" w:space="0" w:color="D3D3D3"/>
              <w:bottom w:val="single" w:sz="0" w:space="0" w:color="D3D3D3"/>
            </w:tcBorders>
          </w:tcPr>
          <w:p w14:paraId="717D8D3C" w14:textId="77777777" w:rsidR="00AC1205" w:rsidRDefault="00000000">
            <w:pPr>
              <w:jc w:val="right"/>
            </w:pPr>
            <w:r>
              <w:rPr>
                <w:rFonts w:ascii="Consolas" w:eastAsia="Consolas" w:hAnsi="Consolas" w:cs="Consolas"/>
                <w:sz w:val="16"/>
              </w:rPr>
              <w:t xml:space="preserve">    99,921</w:t>
            </w:r>
          </w:p>
        </w:tc>
        <w:tc>
          <w:tcPr>
            <w:tcW w:w="1560" w:type="dxa"/>
            <w:tcBorders>
              <w:top w:val="single" w:sz="0" w:space="0" w:color="D3D3D3"/>
              <w:bottom w:val="single" w:sz="0" w:space="0" w:color="D3D3D3"/>
            </w:tcBorders>
          </w:tcPr>
          <w:p w14:paraId="717D8D3D" w14:textId="77777777" w:rsidR="00AC1205" w:rsidRDefault="00000000">
            <w:pPr>
              <w:jc w:val="right"/>
            </w:pPr>
            <w:r>
              <w:rPr>
                <w:rFonts w:ascii="Consolas" w:eastAsia="Consolas" w:hAnsi="Consolas" w:cs="Consolas"/>
                <w:sz w:val="16"/>
              </w:rPr>
              <w:t xml:space="preserve">      3.2</w:t>
            </w:r>
          </w:p>
        </w:tc>
        <w:tc>
          <w:tcPr>
            <w:tcW w:w="1560" w:type="dxa"/>
          </w:tcPr>
          <w:p w14:paraId="717D8D3E" w14:textId="77777777" w:rsidR="00AC1205" w:rsidRDefault="00AC1205"/>
        </w:tc>
      </w:tr>
      <w:tr w:rsidR="00AC1205" w14:paraId="717D8D46" w14:textId="77777777">
        <w:tc>
          <w:tcPr>
            <w:tcW w:w="1560" w:type="dxa"/>
            <w:tcBorders>
              <w:right w:val="nil"/>
            </w:tcBorders>
          </w:tcPr>
          <w:p w14:paraId="717D8D40" w14:textId="77777777" w:rsidR="00AC1205" w:rsidRDefault="00AC1205"/>
        </w:tc>
        <w:tc>
          <w:tcPr>
            <w:tcW w:w="1560" w:type="dxa"/>
            <w:tcBorders>
              <w:top w:val="single" w:sz="0" w:space="0" w:color="D3D3D3"/>
              <w:left w:val="nil"/>
              <w:bottom w:val="single" w:sz="0" w:space="0" w:color="D3D3D3"/>
            </w:tcBorders>
          </w:tcPr>
          <w:p w14:paraId="717D8D41"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8D42" w14:textId="77777777" w:rsidR="00AC1205" w:rsidRDefault="00000000">
            <w:r>
              <w:rPr>
                <w:rFonts w:ascii="Consolas" w:eastAsia="Consolas" w:hAnsi="Consolas" w:cs="Consolas"/>
                <w:sz w:val="16"/>
              </w:rPr>
              <w:t>[10] Financial intermediation; insurance</w:t>
            </w:r>
          </w:p>
        </w:tc>
        <w:tc>
          <w:tcPr>
            <w:tcW w:w="1560" w:type="dxa"/>
            <w:tcBorders>
              <w:top w:val="single" w:sz="0" w:space="0" w:color="D3D3D3"/>
              <w:bottom w:val="single" w:sz="0" w:space="0" w:color="D3D3D3"/>
            </w:tcBorders>
          </w:tcPr>
          <w:p w14:paraId="717D8D43" w14:textId="77777777" w:rsidR="00AC1205" w:rsidRDefault="00000000">
            <w:pPr>
              <w:jc w:val="right"/>
            </w:pPr>
            <w:r>
              <w:rPr>
                <w:rFonts w:ascii="Consolas" w:eastAsia="Consolas" w:hAnsi="Consolas" w:cs="Consolas"/>
                <w:sz w:val="16"/>
              </w:rPr>
              <w:t xml:space="preserve">    68,685</w:t>
            </w:r>
          </w:p>
        </w:tc>
        <w:tc>
          <w:tcPr>
            <w:tcW w:w="1560" w:type="dxa"/>
            <w:tcBorders>
              <w:top w:val="single" w:sz="0" w:space="0" w:color="D3D3D3"/>
              <w:bottom w:val="single" w:sz="0" w:space="0" w:color="D3D3D3"/>
            </w:tcBorders>
          </w:tcPr>
          <w:p w14:paraId="717D8D44" w14:textId="77777777" w:rsidR="00AC1205" w:rsidRDefault="00000000">
            <w:pPr>
              <w:jc w:val="right"/>
            </w:pPr>
            <w:r>
              <w:rPr>
                <w:rFonts w:ascii="Consolas" w:eastAsia="Consolas" w:hAnsi="Consolas" w:cs="Consolas"/>
                <w:sz w:val="16"/>
              </w:rPr>
              <w:t xml:space="preserve">      2.2</w:t>
            </w:r>
          </w:p>
        </w:tc>
        <w:tc>
          <w:tcPr>
            <w:tcW w:w="1560" w:type="dxa"/>
          </w:tcPr>
          <w:p w14:paraId="717D8D45" w14:textId="77777777" w:rsidR="00AC1205" w:rsidRDefault="00AC1205"/>
        </w:tc>
      </w:tr>
      <w:tr w:rsidR="00AC1205" w14:paraId="717D8D4D" w14:textId="77777777">
        <w:tc>
          <w:tcPr>
            <w:tcW w:w="1560" w:type="dxa"/>
            <w:tcBorders>
              <w:right w:val="nil"/>
            </w:tcBorders>
          </w:tcPr>
          <w:p w14:paraId="717D8D47" w14:textId="77777777" w:rsidR="00AC1205" w:rsidRDefault="00AC1205"/>
        </w:tc>
        <w:tc>
          <w:tcPr>
            <w:tcW w:w="1560" w:type="dxa"/>
            <w:tcBorders>
              <w:top w:val="single" w:sz="0" w:space="0" w:color="D3D3D3"/>
              <w:left w:val="nil"/>
              <w:bottom w:val="single" w:sz="0" w:space="0" w:color="D3D3D3"/>
            </w:tcBorders>
          </w:tcPr>
          <w:p w14:paraId="717D8D48" w14:textId="77777777" w:rsidR="00AC1205" w:rsidRDefault="00000000">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717D8D49" w14:textId="77777777" w:rsidR="00AC1205" w:rsidRDefault="00000000">
            <w:r>
              <w:rPr>
                <w:rFonts w:ascii="Consolas" w:eastAsia="Consolas" w:hAnsi="Consolas" w:cs="Consolas"/>
                <w:sz w:val="16"/>
              </w:rPr>
              <w:t>[11] Real estate; renting; computer; research</w:t>
            </w:r>
          </w:p>
        </w:tc>
        <w:tc>
          <w:tcPr>
            <w:tcW w:w="1560" w:type="dxa"/>
            <w:tcBorders>
              <w:top w:val="single" w:sz="0" w:space="0" w:color="D3D3D3"/>
              <w:bottom w:val="single" w:sz="0" w:space="0" w:color="D3D3D3"/>
            </w:tcBorders>
          </w:tcPr>
          <w:p w14:paraId="717D8D4A" w14:textId="77777777" w:rsidR="00AC1205" w:rsidRDefault="00000000">
            <w:pPr>
              <w:jc w:val="right"/>
            </w:pPr>
            <w:r>
              <w:rPr>
                <w:rFonts w:ascii="Consolas" w:eastAsia="Consolas" w:hAnsi="Consolas" w:cs="Consolas"/>
                <w:sz w:val="16"/>
              </w:rPr>
              <w:t xml:space="preserve">   124,371</w:t>
            </w:r>
          </w:p>
        </w:tc>
        <w:tc>
          <w:tcPr>
            <w:tcW w:w="1560" w:type="dxa"/>
            <w:tcBorders>
              <w:top w:val="single" w:sz="0" w:space="0" w:color="D3D3D3"/>
              <w:bottom w:val="single" w:sz="0" w:space="0" w:color="D3D3D3"/>
            </w:tcBorders>
          </w:tcPr>
          <w:p w14:paraId="717D8D4B" w14:textId="77777777" w:rsidR="00AC1205" w:rsidRDefault="00000000">
            <w:pPr>
              <w:jc w:val="right"/>
            </w:pPr>
            <w:r>
              <w:rPr>
                <w:rFonts w:ascii="Consolas" w:eastAsia="Consolas" w:hAnsi="Consolas" w:cs="Consolas"/>
                <w:sz w:val="16"/>
              </w:rPr>
              <w:t xml:space="preserve">      4.0</w:t>
            </w:r>
          </w:p>
        </w:tc>
        <w:tc>
          <w:tcPr>
            <w:tcW w:w="1560" w:type="dxa"/>
          </w:tcPr>
          <w:p w14:paraId="717D8D4C" w14:textId="77777777" w:rsidR="00AC1205" w:rsidRDefault="00AC1205"/>
        </w:tc>
      </w:tr>
      <w:tr w:rsidR="00AC1205" w14:paraId="717D8D54" w14:textId="77777777">
        <w:tc>
          <w:tcPr>
            <w:tcW w:w="1560" w:type="dxa"/>
            <w:tcBorders>
              <w:right w:val="nil"/>
            </w:tcBorders>
          </w:tcPr>
          <w:p w14:paraId="717D8D4E" w14:textId="77777777" w:rsidR="00AC1205" w:rsidRDefault="00AC1205"/>
        </w:tc>
        <w:tc>
          <w:tcPr>
            <w:tcW w:w="1560" w:type="dxa"/>
            <w:tcBorders>
              <w:top w:val="single" w:sz="0" w:space="0" w:color="D3D3D3"/>
              <w:left w:val="nil"/>
              <w:bottom w:val="single" w:sz="0" w:space="0" w:color="D3D3D3"/>
            </w:tcBorders>
          </w:tcPr>
          <w:p w14:paraId="717D8D4F" w14:textId="77777777" w:rsidR="00AC1205" w:rsidRDefault="00000000">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717D8D50" w14:textId="77777777" w:rsidR="00AC1205" w:rsidRDefault="00000000">
            <w:r>
              <w:rPr>
                <w:rFonts w:ascii="Consolas" w:eastAsia="Consolas" w:hAnsi="Consolas" w:cs="Consolas"/>
                <w:sz w:val="16"/>
              </w:rPr>
              <w:t>[12] Public admin, national defense; compulsory social security</w:t>
            </w:r>
          </w:p>
        </w:tc>
        <w:tc>
          <w:tcPr>
            <w:tcW w:w="1560" w:type="dxa"/>
            <w:tcBorders>
              <w:top w:val="single" w:sz="0" w:space="0" w:color="D3D3D3"/>
              <w:bottom w:val="single" w:sz="0" w:space="0" w:color="D3D3D3"/>
            </w:tcBorders>
          </w:tcPr>
          <w:p w14:paraId="717D8D51" w14:textId="77777777" w:rsidR="00AC1205" w:rsidRDefault="00000000">
            <w:pPr>
              <w:jc w:val="right"/>
            </w:pPr>
            <w:r>
              <w:rPr>
                <w:rFonts w:ascii="Consolas" w:eastAsia="Consolas" w:hAnsi="Consolas" w:cs="Consolas"/>
                <w:sz w:val="16"/>
              </w:rPr>
              <w:t xml:space="preserve">   120,331</w:t>
            </w:r>
          </w:p>
        </w:tc>
        <w:tc>
          <w:tcPr>
            <w:tcW w:w="1560" w:type="dxa"/>
            <w:tcBorders>
              <w:top w:val="single" w:sz="0" w:space="0" w:color="D3D3D3"/>
              <w:bottom w:val="single" w:sz="0" w:space="0" w:color="D3D3D3"/>
            </w:tcBorders>
          </w:tcPr>
          <w:p w14:paraId="717D8D52" w14:textId="77777777" w:rsidR="00AC1205" w:rsidRDefault="00000000">
            <w:pPr>
              <w:jc w:val="right"/>
            </w:pPr>
            <w:r>
              <w:rPr>
                <w:rFonts w:ascii="Consolas" w:eastAsia="Consolas" w:hAnsi="Consolas" w:cs="Consolas"/>
                <w:sz w:val="16"/>
              </w:rPr>
              <w:t xml:space="preserve">      3.9</w:t>
            </w:r>
          </w:p>
        </w:tc>
        <w:tc>
          <w:tcPr>
            <w:tcW w:w="1560" w:type="dxa"/>
          </w:tcPr>
          <w:p w14:paraId="717D8D53" w14:textId="77777777" w:rsidR="00AC1205" w:rsidRDefault="00AC1205"/>
        </w:tc>
      </w:tr>
      <w:tr w:rsidR="00AC1205" w14:paraId="717D8D5B" w14:textId="77777777">
        <w:tc>
          <w:tcPr>
            <w:tcW w:w="1560" w:type="dxa"/>
            <w:tcBorders>
              <w:right w:val="nil"/>
            </w:tcBorders>
          </w:tcPr>
          <w:p w14:paraId="717D8D55" w14:textId="77777777" w:rsidR="00AC1205" w:rsidRDefault="00AC1205"/>
        </w:tc>
        <w:tc>
          <w:tcPr>
            <w:tcW w:w="1560" w:type="dxa"/>
            <w:tcBorders>
              <w:top w:val="single" w:sz="0" w:space="0" w:color="D3D3D3"/>
              <w:left w:val="nil"/>
              <w:bottom w:val="single" w:sz="0" w:space="0" w:color="D3D3D3"/>
            </w:tcBorders>
          </w:tcPr>
          <w:p w14:paraId="717D8D56" w14:textId="77777777" w:rsidR="00AC1205" w:rsidRDefault="00000000">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717D8D57" w14:textId="77777777" w:rsidR="00AC1205" w:rsidRDefault="00000000">
            <w:r>
              <w:rPr>
                <w:rFonts w:ascii="Consolas" w:eastAsia="Consolas" w:hAnsi="Consolas" w:cs="Consolas"/>
                <w:sz w:val="16"/>
              </w:rPr>
              <w:t>[13] Education</w:t>
            </w:r>
          </w:p>
        </w:tc>
        <w:tc>
          <w:tcPr>
            <w:tcW w:w="1560" w:type="dxa"/>
            <w:tcBorders>
              <w:top w:val="single" w:sz="0" w:space="0" w:color="D3D3D3"/>
              <w:bottom w:val="single" w:sz="0" w:space="0" w:color="D3D3D3"/>
            </w:tcBorders>
          </w:tcPr>
          <w:p w14:paraId="717D8D58" w14:textId="77777777" w:rsidR="00AC1205" w:rsidRDefault="00000000">
            <w:pPr>
              <w:jc w:val="right"/>
            </w:pPr>
            <w:r>
              <w:rPr>
                <w:rFonts w:ascii="Consolas" w:eastAsia="Consolas" w:hAnsi="Consolas" w:cs="Consolas"/>
                <w:sz w:val="16"/>
              </w:rPr>
              <w:t xml:space="preserve">   164,068</w:t>
            </w:r>
          </w:p>
        </w:tc>
        <w:tc>
          <w:tcPr>
            <w:tcW w:w="1560" w:type="dxa"/>
            <w:tcBorders>
              <w:top w:val="single" w:sz="0" w:space="0" w:color="D3D3D3"/>
              <w:bottom w:val="single" w:sz="0" w:space="0" w:color="D3D3D3"/>
            </w:tcBorders>
          </w:tcPr>
          <w:p w14:paraId="717D8D59" w14:textId="77777777" w:rsidR="00AC1205" w:rsidRDefault="00000000">
            <w:pPr>
              <w:jc w:val="right"/>
            </w:pPr>
            <w:r>
              <w:rPr>
                <w:rFonts w:ascii="Consolas" w:eastAsia="Consolas" w:hAnsi="Consolas" w:cs="Consolas"/>
                <w:sz w:val="16"/>
              </w:rPr>
              <w:t xml:space="preserve">      5.3</w:t>
            </w:r>
          </w:p>
        </w:tc>
        <w:tc>
          <w:tcPr>
            <w:tcW w:w="1560" w:type="dxa"/>
          </w:tcPr>
          <w:p w14:paraId="717D8D5A" w14:textId="77777777" w:rsidR="00AC1205" w:rsidRDefault="00AC1205"/>
        </w:tc>
      </w:tr>
      <w:tr w:rsidR="00AC1205" w14:paraId="717D8D62" w14:textId="77777777">
        <w:tc>
          <w:tcPr>
            <w:tcW w:w="1560" w:type="dxa"/>
            <w:tcBorders>
              <w:right w:val="nil"/>
            </w:tcBorders>
          </w:tcPr>
          <w:p w14:paraId="717D8D5C" w14:textId="77777777" w:rsidR="00AC1205" w:rsidRDefault="00AC1205"/>
        </w:tc>
        <w:tc>
          <w:tcPr>
            <w:tcW w:w="1560" w:type="dxa"/>
            <w:tcBorders>
              <w:top w:val="single" w:sz="0" w:space="0" w:color="D3D3D3"/>
              <w:left w:val="nil"/>
              <w:bottom w:val="single" w:sz="0" w:space="0" w:color="D3D3D3"/>
            </w:tcBorders>
          </w:tcPr>
          <w:p w14:paraId="717D8D5D" w14:textId="77777777" w:rsidR="00AC1205" w:rsidRDefault="00000000">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717D8D5E" w14:textId="77777777" w:rsidR="00AC1205" w:rsidRDefault="00000000">
            <w:r>
              <w:rPr>
                <w:rFonts w:ascii="Consolas" w:eastAsia="Consolas" w:hAnsi="Consolas" w:cs="Consolas"/>
                <w:sz w:val="16"/>
              </w:rPr>
              <w:t>[14] Health and social work</w:t>
            </w:r>
          </w:p>
        </w:tc>
        <w:tc>
          <w:tcPr>
            <w:tcW w:w="1560" w:type="dxa"/>
            <w:tcBorders>
              <w:top w:val="single" w:sz="0" w:space="0" w:color="D3D3D3"/>
              <w:bottom w:val="single" w:sz="0" w:space="0" w:color="D3D3D3"/>
            </w:tcBorders>
          </w:tcPr>
          <w:p w14:paraId="717D8D5F" w14:textId="77777777" w:rsidR="00AC1205" w:rsidRDefault="00000000">
            <w:pPr>
              <w:jc w:val="right"/>
            </w:pPr>
            <w:r>
              <w:rPr>
                <w:rFonts w:ascii="Consolas" w:eastAsia="Consolas" w:hAnsi="Consolas" w:cs="Consolas"/>
                <w:sz w:val="16"/>
              </w:rPr>
              <w:t xml:space="preserve">   215,178</w:t>
            </w:r>
          </w:p>
        </w:tc>
        <w:tc>
          <w:tcPr>
            <w:tcW w:w="1560" w:type="dxa"/>
            <w:tcBorders>
              <w:top w:val="single" w:sz="0" w:space="0" w:color="D3D3D3"/>
              <w:bottom w:val="single" w:sz="0" w:space="0" w:color="D3D3D3"/>
            </w:tcBorders>
          </w:tcPr>
          <w:p w14:paraId="717D8D60" w14:textId="77777777" w:rsidR="00AC1205" w:rsidRDefault="00000000">
            <w:pPr>
              <w:jc w:val="right"/>
            </w:pPr>
            <w:r>
              <w:rPr>
                <w:rFonts w:ascii="Consolas" w:eastAsia="Consolas" w:hAnsi="Consolas" w:cs="Consolas"/>
                <w:sz w:val="16"/>
              </w:rPr>
              <w:t xml:space="preserve">      7.0</w:t>
            </w:r>
          </w:p>
        </w:tc>
        <w:tc>
          <w:tcPr>
            <w:tcW w:w="1560" w:type="dxa"/>
          </w:tcPr>
          <w:p w14:paraId="717D8D61" w14:textId="77777777" w:rsidR="00AC1205" w:rsidRDefault="00AC1205"/>
        </w:tc>
      </w:tr>
      <w:tr w:rsidR="00AC1205" w14:paraId="717D8D69" w14:textId="77777777">
        <w:tc>
          <w:tcPr>
            <w:tcW w:w="1560" w:type="dxa"/>
            <w:tcBorders>
              <w:right w:val="nil"/>
            </w:tcBorders>
          </w:tcPr>
          <w:p w14:paraId="717D8D63" w14:textId="77777777" w:rsidR="00AC1205" w:rsidRDefault="00AC1205"/>
        </w:tc>
        <w:tc>
          <w:tcPr>
            <w:tcW w:w="1560" w:type="dxa"/>
            <w:tcBorders>
              <w:top w:val="single" w:sz="0" w:space="0" w:color="D3D3D3"/>
              <w:left w:val="nil"/>
              <w:bottom w:val="single" w:sz="0" w:space="0" w:color="D3D3D3"/>
            </w:tcBorders>
          </w:tcPr>
          <w:p w14:paraId="717D8D64" w14:textId="77777777" w:rsidR="00AC1205" w:rsidRDefault="00000000">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717D8D65" w14:textId="77777777" w:rsidR="00AC1205" w:rsidRDefault="00000000">
            <w:r>
              <w:rPr>
                <w:rFonts w:ascii="Consolas" w:eastAsia="Consolas" w:hAnsi="Consolas" w:cs="Consolas"/>
                <w:sz w:val="16"/>
              </w:rPr>
              <w:t>[15] Other community, social and personal service activities</w:t>
            </w:r>
          </w:p>
        </w:tc>
        <w:tc>
          <w:tcPr>
            <w:tcW w:w="1560" w:type="dxa"/>
            <w:tcBorders>
              <w:top w:val="single" w:sz="0" w:space="0" w:color="D3D3D3"/>
              <w:bottom w:val="single" w:sz="0" w:space="0" w:color="D3D3D3"/>
            </w:tcBorders>
          </w:tcPr>
          <w:p w14:paraId="717D8D66" w14:textId="77777777" w:rsidR="00AC1205" w:rsidRDefault="00000000">
            <w:pPr>
              <w:jc w:val="right"/>
            </w:pPr>
            <w:r>
              <w:rPr>
                <w:rFonts w:ascii="Consolas" w:eastAsia="Consolas" w:hAnsi="Consolas" w:cs="Consolas"/>
                <w:sz w:val="16"/>
              </w:rPr>
              <w:t xml:space="preserve">   106,894</w:t>
            </w:r>
          </w:p>
        </w:tc>
        <w:tc>
          <w:tcPr>
            <w:tcW w:w="1560" w:type="dxa"/>
            <w:tcBorders>
              <w:top w:val="single" w:sz="0" w:space="0" w:color="D3D3D3"/>
              <w:bottom w:val="single" w:sz="0" w:space="0" w:color="D3D3D3"/>
            </w:tcBorders>
          </w:tcPr>
          <w:p w14:paraId="717D8D67" w14:textId="77777777" w:rsidR="00AC1205" w:rsidRDefault="00000000">
            <w:pPr>
              <w:jc w:val="right"/>
            </w:pPr>
            <w:r>
              <w:rPr>
                <w:rFonts w:ascii="Consolas" w:eastAsia="Consolas" w:hAnsi="Consolas" w:cs="Consolas"/>
                <w:sz w:val="16"/>
              </w:rPr>
              <w:t xml:space="preserve">      3.5</w:t>
            </w:r>
          </w:p>
        </w:tc>
        <w:tc>
          <w:tcPr>
            <w:tcW w:w="1560" w:type="dxa"/>
          </w:tcPr>
          <w:p w14:paraId="717D8D68" w14:textId="77777777" w:rsidR="00AC1205" w:rsidRDefault="00AC1205"/>
        </w:tc>
      </w:tr>
      <w:tr w:rsidR="00AC1205" w14:paraId="717D8D70" w14:textId="77777777">
        <w:tc>
          <w:tcPr>
            <w:tcW w:w="1560" w:type="dxa"/>
            <w:tcBorders>
              <w:right w:val="nil"/>
            </w:tcBorders>
          </w:tcPr>
          <w:p w14:paraId="717D8D6A" w14:textId="77777777" w:rsidR="00AC1205" w:rsidRDefault="00AC1205"/>
        </w:tc>
        <w:tc>
          <w:tcPr>
            <w:tcW w:w="1560" w:type="dxa"/>
            <w:tcBorders>
              <w:top w:val="single" w:sz="0" w:space="0" w:color="D3D3D3"/>
              <w:left w:val="nil"/>
              <w:bottom w:val="single" w:sz="0" w:space="0" w:color="D3D3D3"/>
            </w:tcBorders>
          </w:tcPr>
          <w:p w14:paraId="717D8D6B" w14:textId="77777777" w:rsidR="00AC1205" w:rsidRDefault="00000000">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717D8D6C" w14:textId="77777777" w:rsidR="00AC1205" w:rsidRDefault="00000000">
            <w:r>
              <w:rPr>
                <w:rFonts w:ascii="Consolas" w:eastAsia="Consolas" w:hAnsi="Consolas" w:cs="Consolas"/>
                <w:sz w:val="16"/>
              </w:rPr>
              <w:t>[16] Private households with employed persons</w:t>
            </w:r>
          </w:p>
        </w:tc>
        <w:tc>
          <w:tcPr>
            <w:tcW w:w="1560" w:type="dxa"/>
            <w:tcBorders>
              <w:top w:val="single" w:sz="0" w:space="0" w:color="D3D3D3"/>
              <w:bottom w:val="single" w:sz="0" w:space="0" w:color="D3D3D3"/>
            </w:tcBorders>
          </w:tcPr>
          <w:p w14:paraId="717D8D6D" w14:textId="77777777" w:rsidR="00AC1205" w:rsidRDefault="00000000">
            <w:pPr>
              <w:jc w:val="right"/>
            </w:pPr>
            <w:r>
              <w:rPr>
                <w:rFonts w:ascii="Consolas" w:eastAsia="Consolas" w:hAnsi="Consolas" w:cs="Consolas"/>
                <w:sz w:val="16"/>
              </w:rPr>
              <w:t xml:space="preserve">     3,001</w:t>
            </w:r>
          </w:p>
        </w:tc>
        <w:tc>
          <w:tcPr>
            <w:tcW w:w="1560" w:type="dxa"/>
            <w:tcBorders>
              <w:top w:val="single" w:sz="0" w:space="0" w:color="D3D3D3"/>
              <w:bottom w:val="single" w:sz="0" w:space="0" w:color="D3D3D3"/>
            </w:tcBorders>
          </w:tcPr>
          <w:p w14:paraId="717D8D6E" w14:textId="77777777" w:rsidR="00AC1205" w:rsidRDefault="00000000">
            <w:pPr>
              <w:jc w:val="right"/>
            </w:pPr>
            <w:r>
              <w:rPr>
                <w:rFonts w:ascii="Consolas" w:eastAsia="Consolas" w:hAnsi="Consolas" w:cs="Consolas"/>
                <w:sz w:val="16"/>
              </w:rPr>
              <w:t xml:space="preserve">      0.1</w:t>
            </w:r>
          </w:p>
        </w:tc>
        <w:tc>
          <w:tcPr>
            <w:tcW w:w="1560" w:type="dxa"/>
          </w:tcPr>
          <w:p w14:paraId="717D8D6F" w14:textId="77777777" w:rsidR="00AC1205" w:rsidRDefault="00AC1205"/>
        </w:tc>
      </w:tr>
      <w:tr w:rsidR="00AC1205" w14:paraId="717D8D77" w14:textId="77777777">
        <w:tc>
          <w:tcPr>
            <w:tcW w:w="1560" w:type="dxa"/>
            <w:tcBorders>
              <w:right w:val="nil"/>
            </w:tcBorders>
          </w:tcPr>
          <w:p w14:paraId="717D8D71" w14:textId="77777777" w:rsidR="00AC1205" w:rsidRDefault="00AC1205"/>
        </w:tc>
        <w:tc>
          <w:tcPr>
            <w:tcW w:w="1560" w:type="dxa"/>
            <w:tcBorders>
              <w:top w:val="single" w:sz="0" w:space="0" w:color="D3D3D3"/>
              <w:left w:val="nil"/>
              <w:bottom w:val="single" w:sz="0" w:space="0" w:color="D3D3D3"/>
            </w:tcBorders>
          </w:tcPr>
          <w:p w14:paraId="717D8D72" w14:textId="77777777" w:rsidR="00AC1205" w:rsidRDefault="00000000">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717D8D73" w14:textId="77777777" w:rsidR="00AC1205" w:rsidRDefault="00000000">
            <w:r>
              <w:rPr>
                <w:rFonts w:ascii="Consolas" w:eastAsia="Consolas" w:hAnsi="Consolas" w:cs="Consolas"/>
                <w:sz w:val="16"/>
              </w:rPr>
              <w:t>[17] Extra-territorial organizations and bodies</w:t>
            </w:r>
          </w:p>
        </w:tc>
        <w:tc>
          <w:tcPr>
            <w:tcW w:w="1560" w:type="dxa"/>
            <w:tcBorders>
              <w:top w:val="single" w:sz="0" w:space="0" w:color="D3D3D3"/>
              <w:bottom w:val="single" w:sz="0" w:space="0" w:color="D3D3D3"/>
            </w:tcBorders>
          </w:tcPr>
          <w:p w14:paraId="717D8D74" w14:textId="77777777" w:rsidR="00AC1205" w:rsidRDefault="00000000">
            <w:pPr>
              <w:jc w:val="right"/>
            </w:pPr>
            <w:r>
              <w:rPr>
                <w:rFonts w:ascii="Consolas" w:eastAsia="Consolas" w:hAnsi="Consolas" w:cs="Consolas"/>
                <w:sz w:val="16"/>
              </w:rPr>
              <w:t xml:space="preserve">     1,068</w:t>
            </w:r>
          </w:p>
        </w:tc>
        <w:tc>
          <w:tcPr>
            <w:tcW w:w="1560" w:type="dxa"/>
            <w:tcBorders>
              <w:top w:val="single" w:sz="0" w:space="0" w:color="D3D3D3"/>
              <w:bottom w:val="single" w:sz="0" w:space="0" w:color="D3D3D3"/>
            </w:tcBorders>
          </w:tcPr>
          <w:p w14:paraId="717D8D75" w14:textId="77777777" w:rsidR="00AC1205" w:rsidRDefault="00000000">
            <w:pPr>
              <w:jc w:val="right"/>
            </w:pPr>
            <w:r>
              <w:rPr>
                <w:rFonts w:ascii="Consolas" w:eastAsia="Consolas" w:hAnsi="Consolas" w:cs="Consolas"/>
                <w:sz w:val="16"/>
              </w:rPr>
              <w:t xml:space="preserve">      0.0</w:t>
            </w:r>
          </w:p>
        </w:tc>
        <w:tc>
          <w:tcPr>
            <w:tcW w:w="1560" w:type="dxa"/>
          </w:tcPr>
          <w:p w14:paraId="717D8D76" w14:textId="77777777" w:rsidR="00AC1205" w:rsidRDefault="00AC1205"/>
        </w:tc>
      </w:tr>
      <w:tr w:rsidR="00AC1205" w14:paraId="717D8D7E" w14:textId="77777777">
        <w:tc>
          <w:tcPr>
            <w:tcW w:w="1560" w:type="dxa"/>
            <w:tcBorders>
              <w:right w:val="nil"/>
            </w:tcBorders>
          </w:tcPr>
          <w:p w14:paraId="717D8D78" w14:textId="77777777" w:rsidR="00AC1205" w:rsidRDefault="00AC1205"/>
        </w:tc>
        <w:tc>
          <w:tcPr>
            <w:tcW w:w="1560" w:type="dxa"/>
            <w:tcBorders>
              <w:top w:val="single" w:sz="0" w:space="0" w:color="D3D3D3"/>
              <w:left w:val="nil"/>
              <w:bottom w:val="single" w:sz="0" w:space="0" w:color="D3D3D3"/>
            </w:tcBorders>
          </w:tcPr>
          <w:p w14:paraId="717D8D79" w14:textId="77777777" w:rsidR="00AC1205" w:rsidRDefault="00000000">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717D8D7A" w14:textId="77777777" w:rsidR="00AC1205" w:rsidRDefault="00AC1205"/>
        </w:tc>
        <w:tc>
          <w:tcPr>
            <w:tcW w:w="1560" w:type="dxa"/>
            <w:tcBorders>
              <w:top w:val="single" w:sz="0" w:space="0" w:color="D3D3D3"/>
              <w:bottom w:val="single" w:sz="0" w:space="0" w:color="D3D3D3"/>
            </w:tcBorders>
          </w:tcPr>
          <w:p w14:paraId="717D8D7B" w14:textId="77777777" w:rsidR="00AC1205" w:rsidRDefault="00000000">
            <w:pPr>
              <w:jc w:val="right"/>
            </w:pPr>
            <w:r>
              <w:rPr>
                <w:rFonts w:ascii="Consolas" w:eastAsia="Consolas" w:hAnsi="Consolas" w:cs="Consolas"/>
                <w:sz w:val="16"/>
              </w:rPr>
              <w:t xml:space="preserve">    10,059</w:t>
            </w:r>
          </w:p>
        </w:tc>
        <w:tc>
          <w:tcPr>
            <w:tcW w:w="1560" w:type="dxa"/>
            <w:tcBorders>
              <w:top w:val="single" w:sz="0" w:space="0" w:color="D3D3D3"/>
              <w:bottom w:val="single" w:sz="0" w:space="0" w:color="D3D3D3"/>
            </w:tcBorders>
          </w:tcPr>
          <w:p w14:paraId="717D8D7C" w14:textId="77777777" w:rsidR="00AC1205" w:rsidRDefault="00000000">
            <w:pPr>
              <w:jc w:val="right"/>
            </w:pPr>
            <w:r>
              <w:rPr>
                <w:rFonts w:ascii="Consolas" w:eastAsia="Consolas" w:hAnsi="Consolas" w:cs="Consolas"/>
                <w:sz w:val="16"/>
              </w:rPr>
              <w:t xml:space="preserve">      0.3</w:t>
            </w:r>
          </w:p>
        </w:tc>
        <w:tc>
          <w:tcPr>
            <w:tcW w:w="1560" w:type="dxa"/>
          </w:tcPr>
          <w:p w14:paraId="717D8D7D" w14:textId="77777777" w:rsidR="00AC1205" w:rsidRDefault="00AC1205"/>
        </w:tc>
      </w:tr>
      <w:tr w:rsidR="00AC1205" w14:paraId="717D8D85" w14:textId="77777777">
        <w:tc>
          <w:tcPr>
            <w:tcW w:w="1560" w:type="dxa"/>
            <w:tcBorders>
              <w:right w:val="nil"/>
            </w:tcBorders>
          </w:tcPr>
          <w:p w14:paraId="717D8D7F" w14:textId="77777777" w:rsidR="00AC1205" w:rsidRDefault="00AC1205"/>
        </w:tc>
        <w:tc>
          <w:tcPr>
            <w:tcW w:w="1560" w:type="dxa"/>
            <w:tcBorders>
              <w:top w:val="single" w:sz="0" w:space="0" w:color="D3D3D3"/>
              <w:left w:val="nil"/>
              <w:bottom w:val="single" w:sz="0" w:space="0" w:color="000000"/>
            </w:tcBorders>
          </w:tcPr>
          <w:p w14:paraId="717D8D80"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D81" w14:textId="77777777" w:rsidR="00AC1205" w:rsidRDefault="00AC1205"/>
        </w:tc>
        <w:tc>
          <w:tcPr>
            <w:tcW w:w="1560" w:type="dxa"/>
            <w:tcBorders>
              <w:top w:val="single" w:sz="0" w:space="0" w:color="D3D3D3"/>
              <w:bottom w:val="single" w:sz="0" w:space="0" w:color="000000"/>
            </w:tcBorders>
          </w:tcPr>
          <w:p w14:paraId="717D8D82" w14:textId="77777777" w:rsidR="00AC1205" w:rsidRDefault="00000000">
            <w:pPr>
              <w:jc w:val="right"/>
            </w:pPr>
            <w:r>
              <w:rPr>
                <w:rFonts w:ascii="Consolas" w:eastAsia="Consolas" w:hAnsi="Consolas" w:cs="Consolas"/>
                <w:sz w:val="16"/>
              </w:rPr>
              <w:t xml:space="preserve">   577,251</w:t>
            </w:r>
          </w:p>
        </w:tc>
        <w:tc>
          <w:tcPr>
            <w:tcW w:w="1560" w:type="dxa"/>
            <w:tcBorders>
              <w:top w:val="single" w:sz="0" w:space="0" w:color="D3D3D3"/>
              <w:bottom w:val="single" w:sz="0" w:space="0" w:color="000000"/>
            </w:tcBorders>
          </w:tcPr>
          <w:p w14:paraId="717D8D83" w14:textId="77777777" w:rsidR="00AC1205" w:rsidRDefault="00000000">
            <w:pPr>
              <w:jc w:val="right"/>
            </w:pPr>
            <w:r>
              <w:rPr>
                <w:rFonts w:ascii="Consolas" w:eastAsia="Consolas" w:hAnsi="Consolas" w:cs="Consolas"/>
                <w:sz w:val="16"/>
              </w:rPr>
              <w:t xml:space="preserve">     18.7</w:t>
            </w:r>
          </w:p>
        </w:tc>
        <w:tc>
          <w:tcPr>
            <w:tcW w:w="1560" w:type="dxa"/>
          </w:tcPr>
          <w:p w14:paraId="717D8D84" w14:textId="77777777" w:rsidR="00AC1205" w:rsidRDefault="00AC1205"/>
        </w:tc>
      </w:tr>
      <w:tr w:rsidR="00AC1205" w14:paraId="717D8D8C" w14:textId="77777777">
        <w:tc>
          <w:tcPr>
            <w:tcW w:w="1560" w:type="dxa"/>
          </w:tcPr>
          <w:p w14:paraId="717D8D86" w14:textId="77777777" w:rsidR="00AC1205" w:rsidRDefault="00AC1205"/>
        </w:tc>
        <w:tc>
          <w:tcPr>
            <w:tcW w:w="1560" w:type="dxa"/>
            <w:tcBorders>
              <w:top w:val="single" w:sz="0" w:space="0" w:color="000000"/>
              <w:bottom w:val="single" w:sz="0" w:space="0" w:color="000000"/>
            </w:tcBorders>
          </w:tcPr>
          <w:p w14:paraId="717D8D87" w14:textId="77777777" w:rsidR="00AC1205" w:rsidRDefault="00AC1205"/>
        </w:tc>
        <w:tc>
          <w:tcPr>
            <w:tcW w:w="1560" w:type="dxa"/>
            <w:tcBorders>
              <w:top w:val="single" w:sz="0" w:space="0" w:color="000000"/>
              <w:bottom w:val="single" w:sz="0" w:space="0" w:color="000000"/>
            </w:tcBorders>
          </w:tcPr>
          <w:p w14:paraId="717D8D88"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D89"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D8A" w14:textId="77777777" w:rsidR="00AC1205" w:rsidRDefault="00AC1205"/>
        </w:tc>
        <w:tc>
          <w:tcPr>
            <w:tcW w:w="1560" w:type="dxa"/>
          </w:tcPr>
          <w:p w14:paraId="717D8D8B" w14:textId="77777777" w:rsidR="00AC1205" w:rsidRDefault="00AC1205"/>
        </w:tc>
      </w:tr>
    </w:tbl>
    <w:p w14:paraId="717D8D8D"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D96" w14:textId="77777777">
        <w:tc>
          <w:tcPr>
            <w:tcW w:w="1170" w:type="dxa"/>
            <w:tcBorders>
              <w:top w:val="single" w:sz="0" w:space="0" w:color="000000"/>
              <w:bottom w:val="single" w:sz="0" w:space="0" w:color="000000"/>
            </w:tcBorders>
          </w:tcPr>
          <w:p w14:paraId="717D8D8E"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D8F"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D90"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D91"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D92"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D93"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D94"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D95" w14:textId="77777777" w:rsidR="00AC1205" w:rsidRDefault="00000000">
            <w:pPr>
              <w:jc w:val="right"/>
            </w:pPr>
            <w:r>
              <w:rPr>
                <w:rFonts w:ascii="Consolas" w:eastAsia="Consolas" w:hAnsi="Consolas" w:cs="Consolas"/>
                <w:b/>
                <w:sz w:val="18"/>
              </w:rPr>
              <w:t>[8] NL</w:t>
            </w:r>
          </w:p>
        </w:tc>
      </w:tr>
      <w:tr w:rsidR="00AC1205" w14:paraId="717D8D9F" w14:textId="77777777">
        <w:tc>
          <w:tcPr>
            <w:tcW w:w="1170" w:type="dxa"/>
            <w:tcBorders>
              <w:top w:val="single" w:sz="0" w:space="0" w:color="000000"/>
            </w:tcBorders>
          </w:tcPr>
          <w:p w14:paraId="717D8D97"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8D9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D9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D9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D9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D9C" w14:textId="77777777" w:rsidR="00AC1205" w:rsidRDefault="00000000">
            <w:pPr>
              <w:jc w:val="right"/>
            </w:pPr>
            <w:r>
              <w:rPr>
                <w:rFonts w:ascii="Consolas" w:eastAsia="Consolas" w:hAnsi="Consolas" w:cs="Consolas"/>
                <w:sz w:val="16"/>
              </w:rPr>
              <w:t>28,007</w:t>
            </w:r>
          </w:p>
        </w:tc>
        <w:tc>
          <w:tcPr>
            <w:tcW w:w="1170" w:type="dxa"/>
            <w:tcBorders>
              <w:top w:val="single" w:sz="0" w:space="0" w:color="000000"/>
            </w:tcBorders>
          </w:tcPr>
          <w:p w14:paraId="717D8D9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D9E" w14:textId="77777777" w:rsidR="00AC1205" w:rsidRDefault="00000000">
            <w:pPr>
              <w:jc w:val="right"/>
            </w:pPr>
            <w:r>
              <w:rPr>
                <w:rFonts w:ascii="Consolas" w:eastAsia="Consolas" w:hAnsi="Consolas" w:cs="Consolas"/>
                <w:sz w:val="16"/>
              </w:rPr>
              <w:t>0</w:t>
            </w:r>
          </w:p>
        </w:tc>
      </w:tr>
      <w:tr w:rsidR="00AC1205" w14:paraId="717D8DA8" w14:textId="77777777">
        <w:tc>
          <w:tcPr>
            <w:tcW w:w="1170" w:type="dxa"/>
          </w:tcPr>
          <w:p w14:paraId="717D8DA0" w14:textId="77777777" w:rsidR="00AC1205" w:rsidRDefault="00000000">
            <w:pPr>
              <w:jc w:val="right"/>
            </w:pPr>
            <w:r>
              <w:rPr>
                <w:rFonts w:ascii="Consolas" w:eastAsia="Consolas" w:hAnsi="Consolas" w:cs="Consolas"/>
                <w:sz w:val="16"/>
              </w:rPr>
              <w:t>-3</w:t>
            </w:r>
          </w:p>
        </w:tc>
        <w:tc>
          <w:tcPr>
            <w:tcW w:w="1170" w:type="dxa"/>
          </w:tcPr>
          <w:p w14:paraId="717D8DA1" w14:textId="77777777" w:rsidR="00AC1205" w:rsidRDefault="00000000">
            <w:pPr>
              <w:jc w:val="right"/>
            </w:pPr>
            <w:r>
              <w:rPr>
                <w:rFonts w:ascii="Consolas" w:eastAsia="Consolas" w:hAnsi="Consolas" w:cs="Consolas"/>
                <w:sz w:val="16"/>
              </w:rPr>
              <w:t>103,666</w:t>
            </w:r>
          </w:p>
        </w:tc>
        <w:tc>
          <w:tcPr>
            <w:tcW w:w="1170" w:type="dxa"/>
          </w:tcPr>
          <w:p w14:paraId="717D8DA2" w14:textId="77777777" w:rsidR="00AC1205" w:rsidRDefault="00000000">
            <w:pPr>
              <w:jc w:val="right"/>
            </w:pPr>
            <w:r>
              <w:rPr>
                <w:rFonts w:ascii="Consolas" w:eastAsia="Consolas" w:hAnsi="Consolas" w:cs="Consolas"/>
                <w:sz w:val="16"/>
              </w:rPr>
              <w:t>0</w:t>
            </w:r>
          </w:p>
        </w:tc>
        <w:tc>
          <w:tcPr>
            <w:tcW w:w="1170" w:type="dxa"/>
          </w:tcPr>
          <w:p w14:paraId="717D8DA3" w14:textId="77777777" w:rsidR="00AC1205" w:rsidRDefault="00000000">
            <w:pPr>
              <w:jc w:val="right"/>
            </w:pPr>
            <w:r>
              <w:rPr>
                <w:rFonts w:ascii="Consolas" w:eastAsia="Consolas" w:hAnsi="Consolas" w:cs="Consolas"/>
                <w:sz w:val="16"/>
              </w:rPr>
              <w:t>151,174</w:t>
            </w:r>
          </w:p>
        </w:tc>
        <w:tc>
          <w:tcPr>
            <w:tcW w:w="1170" w:type="dxa"/>
          </w:tcPr>
          <w:p w14:paraId="717D8DA4" w14:textId="77777777" w:rsidR="00AC1205" w:rsidRDefault="00000000">
            <w:pPr>
              <w:jc w:val="right"/>
            </w:pPr>
            <w:r>
              <w:rPr>
                <w:rFonts w:ascii="Consolas" w:eastAsia="Consolas" w:hAnsi="Consolas" w:cs="Consolas"/>
                <w:sz w:val="16"/>
              </w:rPr>
              <w:t>70,657</w:t>
            </w:r>
          </w:p>
        </w:tc>
        <w:tc>
          <w:tcPr>
            <w:tcW w:w="1170" w:type="dxa"/>
          </w:tcPr>
          <w:p w14:paraId="717D8DA5" w14:textId="77777777" w:rsidR="00AC1205" w:rsidRDefault="00000000">
            <w:pPr>
              <w:jc w:val="right"/>
            </w:pPr>
            <w:r>
              <w:rPr>
                <w:rFonts w:ascii="Consolas" w:eastAsia="Consolas" w:hAnsi="Consolas" w:cs="Consolas"/>
                <w:sz w:val="16"/>
              </w:rPr>
              <w:t>316,807</w:t>
            </w:r>
          </w:p>
        </w:tc>
        <w:tc>
          <w:tcPr>
            <w:tcW w:w="1170" w:type="dxa"/>
          </w:tcPr>
          <w:p w14:paraId="717D8DA6" w14:textId="77777777" w:rsidR="00AC1205" w:rsidRDefault="00000000">
            <w:pPr>
              <w:jc w:val="right"/>
            </w:pPr>
            <w:r>
              <w:rPr>
                <w:rFonts w:ascii="Consolas" w:eastAsia="Consolas" w:hAnsi="Consolas" w:cs="Consolas"/>
                <w:sz w:val="16"/>
              </w:rPr>
              <w:t>0</w:t>
            </w:r>
          </w:p>
        </w:tc>
        <w:tc>
          <w:tcPr>
            <w:tcW w:w="1170" w:type="dxa"/>
          </w:tcPr>
          <w:p w14:paraId="717D8DA7" w14:textId="77777777" w:rsidR="00AC1205" w:rsidRDefault="00000000">
            <w:pPr>
              <w:jc w:val="right"/>
            </w:pPr>
            <w:r>
              <w:rPr>
                <w:rFonts w:ascii="Consolas" w:eastAsia="Consolas" w:hAnsi="Consolas" w:cs="Consolas"/>
                <w:sz w:val="16"/>
              </w:rPr>
              <w:t>0</w:t>
            </w:r>
          </w:p>
        </w:tc>
      </w:tr>
      <w:tr w:rsidR="00AC1205" w14:paraId="717D8DB1" w14:textId="77777777">
        <w:tc>
          <w:tcPr>
            <w:tcW w:w="1170" w:type="dxa"/>
          </w:tcPr>
          <w:p w14:paraId="717D8DA9" w14:textId="77777777" w:rsidR="00AC1205" w:rsidRDefault="00000000">
            <w:pPr>
              <w:jc w:val="right"/>
            </w:pPr>
            <w:r>
              <w:rPr>
                <w:rFonts w:ascii="Consolas" w:eastAsia="Consolas" w:hAnsi="Consolas" w:cs="Consolas"/>
                <w:sz w:val="16"/>
              </w:rPr>
              <w:lastRenderedPageBreak/>
              <w:t>-2</w:t>
            </w:r>
          </w:p>
        </w:tc>
        <w:tc>
          <w:tcPr>
            <w:tcW w:w="1170" w:type="dxa"/>
          </w:tcPr>
          <w:p w14:paraId="717D8DAA" w14:textId="77777777" w:rsidR="00AC1205" w:rsidRDefault="00000000">
            <w:pPr>
              <w:jc w:val="right"/>
            </w:pPr>
            <w:r>
              <w:rPr>
                <w:rFonts w:ascii="Consolas" w:eastAsia="Consolas" w:hAnsi="Consolas" w:cs="Consolas"/>
                <w:sz w:val="16"/>
              </w:rPr>
              <w:t>3,725</w:t>
            </w:r>
          </w:p>
        </w:tc>
        <w:tc>
          <w:tcPr>
            <w:tcW w:w="1170" w:type="dxa"/>
          </w:tcPr>
          <w:p w14:paraId="717D8DAB" w14:textId="77777777" w:rsidR="00AC1205" w:rsidRDefault="00000000">
            <w:pPr>
              <w:jc w:val="right"/>
            </w:pPr>
            <w:r>
              <w:rPr>
                <w:rFonts w:ascii="Consolas" w:eastAsia="Consolas" w:hAnsi="Consolas" w:cs="Consolas"/>
                <w:sz w:val="16"/>
              </w:rPr>
              <w:t>0</w:t>
            </w:r>
          </w:p>
        </w:tc>
        <w:tc>
          <w:tcPr>
            <w:tcW w:w="1170" w:type="dxa"/>
          </w:tcPr>
          <w:p w14:paraId="717D8DAC" w14:textId="77777777" w:rsidR="00AC1205" w:rsidRDefault="00000000">
            <w:pPr>
              <w:jc w:val="right"/>
            </w:pPr>
            <w:r>
              <w:rPr>
                <w:rFonts w:ascii="Consolas" w:eastAsia="Consolas" w:hAnsi="Consolas" w:cs="Consolas"/>
                <w:sz w:val="16"/>
              </w:rPr>
              <w:t>0</w:t>
            </w:r>
          </w:p>
        </w:tc>
        <w:tc>
          <w:tcPr>
            <w:tcW w:w="1170" w:type="dxa"/>
          </w:tcPr>
          <w:p w14:paraId="717D8DAD" w14:textId="77777777" w:rsidR="00AC1205" w:rsidRDefault="00000000">
            <w:pPr>
              <w:jc w:val="right"/>
            </w:pPr>
            <w:r>
              <w:rPr>
                <w:rFonts w:ascii="Consolas" w:eastAsia="Consolas" w:hAnsi="Consolas" w:cs="Consolas"/>
                <w:sz w:val="16"/>
              </w:rPr>
              <w:t>7,897</w:t>
            </w:r>
          </w:p>
        </w:tc>
        <w:tc>
          <w:tcPr>
            <w:tcW w:w="1170" w:type="dxa"/>
          </w:tcPr>
          <w:p w14:paraId="717D8DAE" w14:textId="77777777" w:rsidR="00AC1205" w:rsidRDefault="00000000">
            <w:pPr>
              <w:jc w:val="right"/>
            </w:pPr>
            <w:r>
              <w:rPr>
                <w:rFonts w:ascii="Consolas" w:eastAsia="Consolas" w:hAnsi="Consolas" w:cs="Consolas"/>
                <w:sz w:val="16"/>
              </w:rPr>
              <w:t>0</w:t>
            </w:r>
          </w:p>
        </w:tc>
        <w:tc>
          <w:tcPr>
            <w:tcW w:w="1170" w:type="dxa"/>
          </w:tcPr>
          <w:p w14:paraId="717D8DAF" w14:textId="77777777" w:rsidR="00AC1205" w:rsidRDefault="00000000">
            <w:pPr>
              <w:jc w:val="right"/>
            </w:pPr>
            <w:r>
              <w:rPr>
                <w:rFonts w:ascii="Consolas" w:eastAsia="Consolas" w:hAnsi="Consolas" w:cs="Consolas"/>
                <w:sz w:val="16"/>
              </w:rPr>
              <w:t>0</w:t>
            </w:r>
          </w:p>
        </w:tc>
        <w:tc>
          <w:tcPr>
            <w:tcW w:w="1170" w:type="dxa"/>
          </w:tcPr>
          <w:p w14:paraId="717D8DB0" w14:textId="77777777" w:rsidR="00AC1205" w:rsidRDefault="00000000">
            <w:pPr>
              <w:jc w:val="right"/>
            </w:pPr>
            <w:r>
              <w:rPr>
                <w:rFonts w:ascii="Consolas" w:eastAsia="Consolas" w:hAnsi="Consolas" w:cs="Consolas"/>
                <w:sz w:val="16"/>
              </w:rPr>
              <w:t>0</w:t>
            </w:r>
          </w:p>
        </w:tc>
      </w:tr>
      <w:tr w:rsidR="00AC1205" w14:paraId="717D8DBA" w14:textId="77777777">
        <w:tc>
          <w:tcPr>
            <w:tcW w:w="1170" w:type="dxa"/>
          </w:tcPr>
          <w:p w14:paraId="717D8DB2" w14:textId="77777777" w:rsidR="00AC1205" w:rsidRDefault="00000000">
            <w:pPr>
              <w:jc w:val="right"/>
            </w:pPr>
            <w:r>
              <w:rPr>
                <w:rFonts w:ascii="Consolas" w:eastAsia="Consolas" w:hAnsi="Consolas" w:cs="Consolas"/>
                <w:sz w:val="16"/>
              </w:rPr>
              <w:t>-1</w:t>
            </w:r>
          </w:p>
        </w:tc>
        <w:tc>
          <w:tcPr>
            <w:tcW w:w="1170" w:type="dxa"/>
          </w:tcPr>
          <w:p w14:paraId="717D8DB3" w14:textId="77777777" w:rsidR="00AC1205" w:rsidRDefault="00000000">
            <w:pPr>
              <w:jc w:val="right"/>
            </w:pPr>
            <w:r>
              <w:rPr>
                <w:rFonts w:ascii="Consolas" w:eastAsia="Consolas" w:hAnsi="Consolas" w:cs="Consolas"/>
                <w:sz w:val="16"/>
              </w:rPr>
              <w:t>0</w:t>
            </w:r>
          </w:p>
        </w:tc>
        <w:tc>
          <w:tcPr>
            <w:tcW w:w="1170" w:type="dxa"/>
          </w:tcPr>
          <w:p w14:paraId="717D8DB4" w14:textId="77777777" w:rsidR="00AC1205" w:rsidRDefault="00000000">
            <w:pPr>
              <w:jc w:val="right"/>
            </w:pPr>
            <w:r>
              <w:rPr>
                <w:rFonts w:ascii="Consolas" w:eastAsia="Consolas" w:hAnsi="Consolas" w:cs="Consolas"/>
                <w:sz w:val="16"/>
              </w:rPr>
              <w:t>1,236</w:t>
            </w:r>
          </w:p>
        </w:tc>
        <w:tc>
          <w:tcPr>
            <w:tcW w:w="1170" w:type="dxa"/>
          </w:tcPr>
          <w:p w14:paraId="717D8DB5" w14:textId="77777777" w:rsidR="00AC1205" w:rsidRDefault="00000000">
            <w:pPr>
              <w:jc w:val="right"/>
            </w:pPr>
            <w:r>
              <w:rPr>
                <w:rFonts w:ascii="Consolas" w:eastAsia="Consolas" w:hAnsi="Consolas" w:cs="Consolas"/>
                <w:sz w:val="16"/>
              </w:rPr>
              <w:t>4,019</w:t>
            </w:r>
          </w:p>
        </w:tc>
        <w:tc>
          <w:tcPr>
            <w:tcW w:w="1170" w:type="dxa"/>
          </w:tcPr>
          <w:p w14:paraId="717D8DB6" w14:textId="77777777" w:rsidR="00AC1205" w:rsidRDefault="00000000">
            <w:pPr>
              <w:jc w:val="right"/>
            </w:pPr>
            <w:r>
              <w:rPr>
                <w:rFonts w:ascii="Consolas" w:eastAsia="Consolas" w:hAnsi="Consolas" w:cs="Consolas"/>
                <w:sz w:val="16"/>
              </w:rPr>
              <w:t>0</w:t>
            </w:r>
          </w:p>
        </w:tc>
        <w:tc>
          <w:tcPr>
            <w:tcW w:w="1170" w:type="dxa"/>
          </w:tcPr>
          <w:p w14:paraId="717D8DB7" w14:textId="77777777" w:rsidR="00AC1205" w:rsidRDefault="00000000">
            <w:pPr>
              <w:jc w:val="right"/>
            </w:pPr>
            <w:r>
              <w:rPr>
                <w:rFonts w:ascii="Consolas" w:eastAsia="Consolas" w:hAnsi="Consolas" w:cs="Consolas"/>
                <w:sz w:val="16"/>
              </w:rPr>
              <w:t>52,083</w:t>
            </w:r>
          </w:p>
        </w:tc>
        <w:tc>
          <w:tcPr>
            <w:tcW w:w="1170" w:type="dxa"/>
          </w:tcPr>
          <w:p w14:paraId="717D8DB8" w14:textId="77777777" w:rsidR="00AC1205" w:rsidRDefault="00000000">
            <w:pPr>
              <w:jc w:val="right"/>
            </w:pPr>
            <w:r>
              <w:rPr>
                <w:rFonts w:ascii="Consolas" w:eastAsia="Consolas" w:hAnsi="Consolas" w:cs="Consolas"/>
                <w:sz w:val="16"/>
              </w:rPr>
              <w:t>0</w:t>
            </w:r>
          </w:p>
        </w:tc>
        <w:tc>
          <w:tcPr>
            <w:tcW w:w="1170" w:type="dxa"/>
          </w:tcPr>
          <w:p w14:paraId="717D8DB9" w14:textId="77777777" w:rsidR="00AC1205" w:rsidRDefault="00000000">
            <w:pPr>
              <w:jc w:val="right"/>
            </w:pPr>
            <w:r>
              <w:rPr>
                <w:rFonts w:ascii="Consolas" w:eastAsia="Consolas" w:hAnsi="Consolas" w:cs="Consolas"/>
                <w:sz w:val="16"/>
              </w:rPr>
              <w:t>399</w:t>
            </w:r>
          </w:p>
        </w:tc>
      </w:tr>
      <w:tr w:rsidR="00AC1205" w14:paraId="717D8DC3" w14:textId="77777777">
        <w:tc>
          <w:tcPr>
            <w:tcW w:w="1170" w:type="dxa"/>
          </w:tcPr>
          <w:p w14:paraId="717D8DBB" w14:textId="77777777" w:rsidR="00AC1205" w:rsidRDefault="00000000">
            <w:pPr>
              <w:jc w:val="right"/>
            </w:pPr>
            <w:r>
              <w:rPr>
                <w:rFonts w:ascii="Consolas" w:eastAsia="Consolas" w:hAnsi="Consolas" w:cs="Consolas"/>
                <w:sz w:val="16"/>
              </w:rPr>
              <w:t>1</w:t>
            </w:r>
          </w:p>
        </w:tc>
        <w:tc>
          <w:tcPr>
            <w:tcW w:w="1170" w:type="dxa"/>
          </w:tcPr>
          <w:p w14:paraId="717D8DBC" w14:textId="77777777" w:rsidR="00AC1205" w:rsidRDefault="00000000">
            <w:pPr>
              <w:jc w:val="right"/>
            </w:pPr>
            <w:r>
              <w:rPr>
                <w:rFonts w:ascii="Consolas" w:eastAsia="Consolas" w:hAnsi="Consolas" w:cs="Consolas"/>
                <w:sz w:val="16"/>
              </w:rPr>
              <w:t>7,026</w:t>
            </w:r>
          </w:p>
        </w:tc>
        <w:tc>
          <w:tcPr>
            <w:tcW w:w="1170" w:type="dxa"/>
          </w:tcPr>
          <w:p w14:paraId="717D8DBD" w14:textId="77777777" w:rsidR="00AC1205" w:rsidRDefault="00000000">
            <w:pPr>
              <w:jc w:val="right"/>
            </w:pPr>
            <w:r>
              <w:rPr>
                <w:rFonts w:ascii="Consolas" w:eastAsia="Consolas" w:hAnsi="Consolas" w:cs="Consolas"/>
                <w:sz w:val="16"/>
              </w:rPr>
              <w:t>16,191</w:t>
            </w:r>
          </w:p>
        </w:tc>
        <w:tc>
          <w:tcPr>
            <w:tcW w:w="1170" w:type="dxa"/>
          </w:tcPr>
          <w:p w14:paraId="717D8DBE" w14:textId="77777777" w:rsidR="00AC1205" w:rsidRDefault="00000000">
            <w:pPr>
              <w:jc w:val="right"/>
            </w:pPr>
            <w:r>
              <w:rPr>
                <w:rFonts w:ascii="Consolas" w:eastAsia="Consolas" w:hAnsi="Consolas" w:cs="Consolas"/>
                <w:sz w:val="16"/>
              </w:rPr>
              <w:t>8,533</w:t>
            </w:r>
          </w:p>
        </w:tc>
        <w:tc>
          <w:tcPr>
            <w:tcW w:w="1170" w:type="dxa"/>
          </w:tcPr>
          <w:p w14:paraId="717D8DBF" w14:textId="77777777" w:rsidR="00AC1205" w:rsidRDefault="00000000">
            <w:pPr>
              <w:jc w:val="right"/>
            </w:pPr>
            <w:r>
              <w:rPr>
                <w:rFonts w:ascii="Consolas" w:eastAsia="Consolas" w:hAnsi="Consolas" w:cs="Consolas"/>
                <w:sz w:val="16"/>
              </w:rPr>
              <w:t>3,460</w:t>
            </w:r>
          </w:p>
        </w:tc>
        <w:tc>
          <w:tcPr>
            <w:tcW w:w="1170" w:type="dxa"/>
          </w:tcPr>
          <w:p w14:paraId="717D8DC0" w14:textId="77777777" w:rsidR="00AC1205" w:rsidRDefault="00000000">
            <w:pPr>
              <w:jc w:val="right"/>
            </w:pPr>
            <w:r>
              <w:rPr>
                <w:rFonts w:ascii="Consolas" w:eastAsia="Consolas" w:hAnsi="Consolas" w:cs="Consolas"/>
                <w:sz w:val="16"/>
              </w:rPr>
              <w:t>7,340</w:t>
            </w:r>
          </w:p>
        </w:tc>
        <w:tc>
          <w:tcPr>
            <w:tcW w:w="1170" w:type="dxa"/>
          </w:tcPr>
          <w:p w14:paraId="717D8DC1" w14:textId="77777777" w:rsidR="00AC1205" w:rsidRDefault="00000000">
            <w:pPr>
              <w:jc w:val="right"/>
            </w:pPr>
            <w:r>
              <w:rPr>
                <w:rFonts w:ascii="Consolas" w:eastAsia="Consolas" w:hAnsi="Consolas" w:cs="Consolas"/>
                <w:sz w:val="16"/>
              </w:rPr>
              <w:t>5,496</w:t>
            </w:r>
          </w:p>
        </w:tc>
        <w:tc>
          <w:tcPr>
            <w:tcW w:w="1170" w:type="dxa"/>
          </w:tcPr>
          <w:p w14:paraId="717D8DC2" w14:textId="77777777" w:rsidR="00AC1205" w:rsidRDefault="00000000">
            <w:pPr>
              <w:jc w:val="right"/>
            </w:pPr>
            <w:r>
              <w:rPr>
                <w:rFonts w:ascii="Consolas" w:eastAsia="Consolas" w:hAnsi="Consolas" w:cs="Consolas"/>
                <w:sz w:val="16"/>
              </w:rPr>
              <w:t>1,181</w:t>
            </w:r>
          </w:p>
        </w:tc>
      </w:tr>
      <w:tr w:rsidR="00AC1205" w14:paraId="717D8DCC" w14:textId="77777777">
        <w:tc>
          <w:tcPr>
            <w:tcW w:w="1170" w:type="dxa"/>
          </w:tcPr>
          <w:p w14:paraId="717D8DC4" w14:textId="77777777" w:rsidR="00AC1205" w:rsidRDefault="00000000">
            <w:pPr>
              <w:jc w:val="right"/>
            </w:pPr>
            <w:r>
              <w:rPr>
                <w:rFonts w:ascii="Consolas" w:eastAsia="Consolas" w:hAnsi="Consolas" w:cs="Consolas"/>
                <w:sz w:val="16"/>
              </w:rPr>
              <w:t>2</w:t>
            </w:r>
          </w:p>
        </w:tc>
        <w:tc>
          <w:tcPr>
            <w:tcW w:w="1170" w:type="dxa"/>
          </w:tcPr>
          <w:p w14:paraId="717D8DC5" w14:textId="77777777" w:rsidR="00AC1205" w:rsidRDefault="00000000">
            <w:pPr>
              <w:jc w:val="right"/>
            </w:pPr>
            <w:r>
              <w:rPr>
                <w:rFonts w:ascii="Consolas" w:eastAsia="Consolas" w:hAnsi="Consolas" w:cs="Consolas"/>
                <w:sz w:val="16"/>
              </w:rPr>
              <w:t>191</w:t>
            </w:r>
          </w:p>
        </w:tc>
        <w:tc>
          <w:tcPr>
            <w:tcW w:w="1170" w:type="dxa"/>
          </w:tcPr>
          <w:p w14:paraId="717D8DC6" w14:textId="77777777" w:rsidR="00AC1205" w:rsidRDefault="00000000">
            <w:pPr>
              <w:jc w:val="right"/>
            </w:pPr>
            <w:r>
              <w:rPr>
                <w:rFonts w:ascii="Consolas" w:eastAsia="Consolas" w:hAnsi="Consolas" w:cs="Consolas"/>
                <w:sz w:val="16"/>
              </w:rPr>
              <w:t>869</w:t>
            </w:r>
          </w:p>
        </w:tc>
        <w:tc>
          <w:tcPr>
            <w:tcW w:w="1170" w:type="dxa"/>
          </w:tcPr>
          <w:p w14:paraId="717D8DC7" w14:textId="77777777" w:rsidR="00AC1205" w:rsidRDefault="00000000">
            <w:pPr>
              <w:jc w:val="right"/>
            </w:pPr>
            <w:r>
              <w:rPr>
                <w:rFonts w:ascii="Consolas" w:eastAsia="Consolas" w:hAnsi="Consolas" w:cs="Consolas"/>
                <w:sz w:val="16"/>
              </w:rPr>
              <w:t>221</w:t>
            </w:r>
          </w:p>
        </w:tc>
        <w:tc>
          <w:tcPr>
            <w:tcW w:w="1170" w:type="dxa"/>
          </w:tcPr>
          <w:p w14:paraId="717D8DC8" w14:textId="77777777" w:rsidR="00AC1205" w:rsidRDefault="00000000">
            <w:pPr>
              <w:jc w:val="right"/>
            </w:pPr>
            <w:r>
              <w:rPr>
                <w:rFonts w:ascii="Consolas" w:eastAsia="Consolas" w:hAnsi="Consolas" w:cs="Consolas"/>
                <w:sz w:val="16"/>
              </w:rPr>
              <w:t>26</w:t>
            </w:r>
          </w:p>
        </w:tc>
        <w:tc>
          <w:tcPr>
            <w:tcW w:w="1170" w:type="dxa"/>
          </w:tcPr>
          <w:p w14:paraId="717D8DC9" w14:textId="77777777" w:rsidR="00AC1205" w:rsidRDefault="00000000">
            <w:pPr>
              <w:jc w:val="right"/>
            </w:pPr>
            <w:r>
              <w:rPr>
                <w:rFonts w:ascii="Consolas" w:eastAsia="Consolas" w:hAnsi="Consolas" w:cs="Consolas"/>
                <w:sz w:val="16"/>
              </w:rPr>
              <w:t>39</w:t>
            </w:r>
          </w:p>
        </w:tc>
        <w:tc>
          <w:tcPr>
            <w:tcW w:w="1170" w:type="dxa"/>
          </w:tcPr>
          <w:p w14:paraId="717D8DCA" w14:textId="77777777" w:rsidR="00AC1205" w:rsidRDefault="00000000">
            <w:pPr>
              <w:jc w:val="right"/>
            </w:pPr>
            <w:r>
              <w:rPr>
                <w:rFonts w:ascii="Consolas" w:eastAsia="Consolas" w:hAnsi="Consolas" w:cs="Consolas"/>
                <w:sz w:val="16"/>
              </w:rPr>
              <w:t>103</w:t>
            </w:r>
          </w:p>
        </w:tc>
        <w:tc>
          <w:tcPr>
            <w:tcW w:w="1170" w:type="dxa"/>
          </w:tcPr>
          <w:p w14:paraId="717D8DCB" w14:textId="77777777" w:rsidR="00AC1205" w:rsidRDefault="00000000">
            <w:pPr>
              <w:jc w:val="right"/>
            </w:pPr>
            <w:r>
              <w:rPr>
                <w:rFonts w:ascii="Consolas" w:eastAsia="Consolas" w:hAnsi="Consolas" w:cs="Consolas"/>
                <w:sz w:val="16"/>
              </w:rPr>
              <w:t>0</w:t>
            </w:r>
          </w:p>
        </w:tc>
      </w:tr>
      <w:tr w:rsidR="00AC1205" w14:paraId="717D8DD5" w14:textId="77777777">
        <w:tc>
          <w:tcPr>
            <w:tcW w:w="1170" w:type="dxa"/>
          </w:tcPr>
          <w:p w14:paraId="717D8DCD" w14:textId="77777777" w:rsidR="00AC1205" w:rsidRDefault="00000000">
            <w:pPr>
              <w:jc w:val="right"/>
            </w:pPr>
            <w:r>
              <w:rPr>
                <w:rFonts w:ascii="Consolas" w:eastAsia="Consolas" w:hAnsi="Consolas" w:cs="Consolas"/>
                <w:sz w:val="16"/>
              </w:rPr>
              <w:t>3</w:t>
            </w:r>
          </w:p>
        </w:tc>
        <w:tc>
          <w:tcPr>
            <w:tcW w:w="1170" w:type="dxa"/>
          </w:tcPr>
          <w:p w14:paraId="717D8DCE" w14:textId="77777777" w:rsidR="00AC1205" w:rsidRDefault="00000000">
            <w:pPr>
              <w:jc w:val="right"/>
            </w:pPr>
            <w:r>
              <w:rPr>
                <w:rFonts w:ascii="Consolas" w:eastAsia="Consolas" w:hAnsi="Consolas" w:cs="Consolas"/>
                <w:sz w:val="16"/>
              </w:rPr>
              <w:t>2,909</w:t>
            </w:r>
          </w:p>
        </w:tc>
        <w:tc>
          <w:tcPr>
            <w:tcW w:w="1170" w:type="dxa"/>
          </w:tcPr>
          <w:p w14:paraId="717D8DCF" w14:textId="77777777" w:rsidR="00AC1205" w:rsidRDefault="00000000">
            <w:pPr>
              <w:jc w:val="right"/>
            </w:pPr>
            <w:r>
              <w:rPr>
                <w:rFonts w:ascii="Consolas" w:eastAsia="Consolas" w:hAnsi="Consolas" w:cs="Consolas"/>
                <w:sz w:val="16"/>
              </w:rPr>
              <w:t>132</w:t>
            </w:r>
          </w:p>
        </w:tc>
        <w:tc>
          <w:tcPr>
            <w:tcW w:w="1170" w:type="dxa"/>
          </w:tcPr>
          <w:p w14:paraId="717D8DD0" w14:textId="77777777" w:rsidR="00AC1205" w:rsidRDefault="00000000">
            <w:pPr>
              <w:jc w:val="right"/>
            </w:pPr>
            <w:r>
              <w:rPr>
                <w:rFonts w:ascii="Consolas" w:eastAsia="Consolas" w:hAnsi="Consolas" w:cs="Consolas"/>
                <w:sz w:val="16"/>
              </w:rPr>
              <w:t>1,818</w:t>
            </w:r>
          </w:p>
        </w:tc>
        <w:tc>
          <w:tcPr>
            <w:tcW w:w="1170" w:type="dxa"/>
          </w:tcPr>
          <w:p w14:paraId="717D8DD1" w14:textId="77777777" w:rsidR="00AC1205" w:rsidRDefault="00000000">
            <w:pPr>
              <w:jc w:val="right"/>
            </w:pPr>
            <w:r>
              <w:rPr>
                <w:rFonts w:ascii="Consolas" w:eastAsia="Consolas" w:hAnsi="Consolas" w:cs="Consolas"/>
                <w:sz w:val="16"/>
              </w:rPr>
              <w:t>56</w:t>
            </w:r>
          </w:p>
        </w:tc>
        <w:tc>
          <w:tcPr>
            <w:tcW w:w="1170" w:type="dxa"/>
          </w:tcPr>
          <w:p w14:paraId="717D8DD2" w14:textId="77777777" w:rsidR="00AC1205" w:rsidRDefault="00000000">
            <w:pPr>
              <w:jc w:val="right"/>
            </w:pPr>
            <w:r>
              <w:rPr>
                <w:rFonts w:ascii="Consolas" w:eastAsia="Consolas" w:hAnsi="Consolas" w:cs="Consolas"/>
                <w:sz w:val="16"/>
              </w:rPr>
              <w:t>1,456</w:t>
            </w:r>
          </w:p>
        </w:tc>
        <w:tc>
          <w:tcPr>
            <w:tcW w:w="1170" w:type="dxa"/>
          </w:tcPr>
          <w:p w14:paraId="717D8DD3" w14:textId="77777777" w:rsidR="00AC1205" w:rsidRDefault="00000000">
            <w:pPr>
              <w:jc w:val="right"/>
            </w:pPr>
            <w:r>
              <w:rPr>
                <w:rFonts w:ascii="Consolas" w:eastAsia="Consolas" w:hAnsi="Consolas" w:cs="Consolas"/>
                <w:sz w:val="16"/>
              </w:rPr>
              <w:t>1,720</w:t>
            </w:r>
          </w:p>
        </w:tc>
        <w:tc>
          <w:tcPr>
            <w:tcW w:w="1170" w:type="dxa"/>
          </w:tcPr>
          <w:p w14:paraId="717D8DD4" w14:textId="77777777" w:rsidR="00AC1205" w:rsidRDefault="00000000">
            <w:pPr>
              <w:jc w:val="right"/>
            </w:pPr>
            <w:r>
              <w:rPr>
                <w:rFonts w:ascii="Consolas" w:eastAsia="Consolas" w:hAnsi="Consolas" w:cs="Consolas"/>
                <w:sz w:val="16"/>
              </w:rPr>
              <w:t>51</w:t>
            </w:r>
          </w:p>
        </w:tc>
      </w:tr>
      <w:tr w:rsidR="00AC1205" w14:paraId="717D8DDE" w14:textId="77777777">
        <w:tc>
          <w:tcPr>
            <w:tcW w:w="1170" w:type="dxa"/>
          </w:tcPr>
          <w:p w14:paraId="717D8DD6" w14:textId="77777777" w:rsidR="00AC1205" w:rsidRDefault="00000000">
            <w:pPr>
              <w:jc w:val="right"/>
            </w:pPr>
            <w:r>
              <w:rPr>
                <w:rFonts w:ascii="Consolas" w:eastAsia="Consolas" w:hAnsi="Consolas" w:cs="Consolas"/>
                <w:sz w:val="16"/>
              </w:rPr>
              <w:t>4</w:t>
            </w:r>
          </w:p>
        </w:tc>
        <w:tc>
          <w:tcPr>
            <w:tcW w:w="1170" w:type="dxa"/>
          </w:tcPr>
          <w:p w14:paraId="717D8DD7" w14:textId="77777777" w:rsidR="00AC1205" w:rsidRDefault="00000000">
            <w:pPr>
              <w:jc w:val="right"/>
            </w:pPr>
            <w:r>
              <w:rPr>
                <w:rFonts w:ascii="Consolas" w:eastAsia="Consolas" w:hAnsi="Consolas" w:cs="Consolas"/>
                <w:sz w:val="16"/>
              </w:rPr>
              <w:t>16,875</w:t>
            </w:r>
          </w:p>
        </w:tc>
        <w:tc>
          <w:tcPr>
            <w:tcW w:w="1170" w:type="dxa"/>
          </w:tcPr>
          <w:p w14:paraId="717D8DD8" w14:textId="77777777" w:rsidR="00AC1205" w:rsidRDefault="00000000">
            <w:pPr>
              <w:jc w:val="right"/>
            </w:pPr>
            <w:r>
              <w:rPr>
                <w:rFonts w:ascii="Consolas" w:eastAsia="Consolas" w:hAnsi="Consolas" w:cs="Consolas"/>
                <w:sz w:val="16"/>
              </w:rPr>
              <w:t>39,811</w:t>
            </w:r>
          </w:p>
        </w:tc>
        <w:tc>
          <w:tcPr>
            <w:tcW w:w="1170" w:type="dxa"/>
          </w:tcPr>
          <w:p w14:paraId="717D8DD9" w14:textId="77777777" w:rsidR="00AC1205" w:rsidRDefault="00000000">
            <w:pPr>
              <w:jc w:val="right"/>
            </w:pPr>
            <w:r>
              <w:rPr>
                <w:rFonts w:ascii="Consolas" w:eastAsia="Consolas" w:hAnsi="Consolas" w:cs="Consolas"/>
                <w:sz w:val="16"/>
              </w:rPr>
              <w:t>59,257</w:t>
            </w:r>
          </w:p>
        </w:tc>
        <w:tc>
          <w:tcPr>
            <w:tcW w:w="1170" w:type="dxa"/>
          </w:tcPr>
          <w:p w14:paraId="717D8DDA" w14:textId="77777777" w:rsidR="00AC1205" w:rsidRDefault="00000000">
            <w:pPr>
              <w:jc w:val="right"/>
            </w:pPr>
            <w:r>
              <w:rPr>
                <w:rFonts w:ascii="Consolas" w:eastAsia="Consolas" w:hAnsi="Consolas" w:cs="Consolas"/>
                <w:sz w:val="16"/>
              </w:rPr>
              <w:t>16,586</w:t>
            </w:r>
          </w:p>
        </w:tc>
        <w:tc>
          <w:tcPr>
            <w:tcW w:w="1170" w:type="dxa"/>
          </w:tcPr>
          <w:p w14:paraId="717D8DDB" w14:textId="77777777" w:rsidR="00AC1205" w:rsidRDefault="00000000">
            <w:pPr>
              <w:jc w:val="right"/>
            </w:pPr>
            <w:r>
              <w:rPr>
                <w:rFonts w:ascii="Consolas" w:eastAsia="Consolas" w:hAnsi="Consolas" w:cs="Consolas"/>
                <w:sz w:val="16"/>
              </w:rPr>
              <w:t>101,286</w:t>
            </w:r>
          </w:p>
        </w:tc>
        <w:tc>
          <w:tcPr>
            <w:tcW w:w="1170" w:type="dxa"/>
          </w:tcPr>
          <w:p w14:paraId="717D8DDC" w14:textId="77777777" w:rsidR="00AC1205" w:rsidRDefault="00000000">
            <w:pPr>
              <w:jc w:val="right"/>
            </w:pPr>
            <w:r>
              <w:rPr>
                <w:rFonts w:ascii="Consolas" w:eastAsia="Consolas" w:hAnsi="Consolas" w:cs="Consolas"/>
                <w:sz w:val="16"/>
              </w:rPr>
              <w:t>49,447</w:t>
            </w:r>
          </w:p>
        </w:tc>
        <w:tc>
          <w:tcPr>
            <w:tcW w:w="1170" w:type="dxa"/>
          </w:tcPr>
          <w:p w14:paraId="717D8DDD" w14:textId="77777777" w:rsidR="00AC1205" w:rsidRDefault="00000000">
            <w:pPr>
              <w:jc w:val="right"/>
            </w:pPr>
            <w:r>
              <w:rPr>
                <w:rFonts w:ascii="Consolas" w:eastAsia="Consolas" w:hAnsi="Consolas" w:cs="Consolas"/>
                <w:sz w:val="16"/>
              </w:rPr>
              <w:t>5,488</w:t>
            </w:r>
          </w:p>
        </w:tc>
      </w:tr>
      <w:tr w:rsidR="00AC1205" w14:paraId="717D8DE7" w14:textId="77777777">
        <w:tc>
          <w:tcPr>
            <w:tcW w:w="1170" w:type="dxa"/>
          </w:tcPr>
          <w:p w14:paraId="717D8DDF" w14:textId="77777777" w:rsidR="00AC1205" w:rsidRDefault="00000000">
            <w:pPr>
              <w:jc w:val="right"/>
            </w:pPr>
            <w:r>
              <w:rPr>
                <w:rFonts w:ascii="Consolas" w:eastAsia="Consolas" w:hAnsi="Consolas" w:cs="Consolas"/>
                <w:sz w:val="16"/>
              </w:rPr>
              <w:t>5</w:t>
            </w:r>
          </w:p>
        </w:tc>
        <w:tc>
          <w:tcPr>
            <w:tcW w:w="1170" w:type="dxa"/>
          </w:tcPr>
          <w:p w14:paraId="717D8DE0" w14:textId="77777777" w:rsidR="00AC1205" w:rsidRDefault="00000000">
            <w:pPr>
              <w:jc w:val="right"/>
            </w:pPr>
            <w:r>
              <w:rPr>
                <w:rFonts w:ascii="Consolas" w:eastAsia="Consolas" w:hAnsi="Consolas" w:cs="Consolas"/>
                <w:sz w:val="16"/>
              </w:rPr>
              <w:t>1,299</w:t>
            </w:r>
          </w:p>
        </w:tc>
        <w:tc>
          <w:tcPr>
            <w:tcW w:w="1170" w:type="dxa"/>
          </w:tcPr>
          <w:p w14:paraId="717D8DE1" w14:textId="77777777" w:rsidR="00AC1205" w:rsidRDefault="00000000">
            <w:pPr>
              <w:jc w:val="right"/>
            </w:pPr>
            <w:r>
              <w:rPr>
                <w:rFonts w:ascii="Consolas" w:eastAsia="Consolas" w:hAnsi="Consolas" w:cs="Consolas"/>
                <w:sz w:val="16"/>
              </w:rPr>
              <w:t>964</w:t>
            </w:r>
          </w:p>
        </w:tc>
        <w:tc>
          <w:tcPr>
            <w:tcW w:w="1170" w:type="dxa"/>
          </w:tcPr>
          <w:p w14:paraId="717D8DE2" w14:textId="77777777" w:rsidR="00AC1205" w:rsidRDefault="00000000">
            <w:pPr>
              <w:jc w:val="right"/>
            </w:pPr>
            <w:r>
              <w:rPr>
                <w:rFonts w:ascii="Consolas" w:eastAsia="Consolas" w:hAnsi="Consolas" w:cs="Consolas"/>
                <w:sz w:val="16"/>
              </w:rPr>
              <w:t>4,683</w:t>
            </w:r>
          </w:p>
        </w:tc>
        <w:tc>
          <w:tcPr>
            <w:tcW w:w="1170" w:type="dxa"/>
          </w:tcPr>
          <w:p w14:paraId="717D8DE3" w14:textId="77777777" w:rsidR="00AC1205" w:rsidRDefault="00000000">
            <w:pPr>
              <w:jc w:val="right"/>
            </w:pPr>
            <w:r>
              <w:rPr>
                <w:rFonts w:ascii="Consolas" w:eastAsia="Consolas" w:hAnsi="Consolas" w:cs="Consolas"/>
                <w:sz w:val="16"/>
              </w:rPr>
              <w:t>931</w:t>
            </w:r>
          </w:p>
        </w:tc>
        <w:tc>
          <w:tcPr>
            <w:tcW w:w="1170" w:type="dxa"/>
          </w:tcPr>
          <w:p w14:paraId="717D8DE4" w14:textId="77777777" w:rsidR="00AC1205" w:rsidRDefault="00000000">
            <w:pPr>
              <w:jc w:val="right"/>
            </w:pPr>
            <w:r>
              <w:rPr>
                <w:rFonts w:ascii="Consolas" w:eastAsia="Consolas" w:hAnsi="Consolas" w:cs="Consolas"/>
                <w:sz w:val="16"/>
              </w:rPr>
              <w:t>4,487</w:t>
            </w:r>
          </w:p>
        </w:tc>
        <w:tc>
          <w:tcPr>
            <w:tcW w:w="1170" w:type="dxa"/>
          </w:tcPr>
          <w:p w14:paraId="717D8DE5" w14:textId="77777777" w:rsidR="00AC1205" w:rsidRDefault="00000000">
            <w:pPr>
              <w:jc w:val="right"/>
            </w:pPr>
            <w:r>
              <w:rPr>
                <w:rFonts w:ascii="Consolas" w:eastAsia="Consolas" w:hAnsi="Consolas" w:cs="Consolas"/>
                <w:sz w:val="16"/>
              </w:rPr>
              <w:t>3,352</w:t>
            </w:r>
          </w:p>
        </w:tc>
        <w:tc>
          <w:tcPr>
            <w:tcW w:w="1170" w:type="dxa"/>
          </w:tcPr>
          <w:p w14:paraId="717D8DE6" w14:textId="77777777" w:rsidR="00AC1205" w:rsidRDefault="00000000">
            <w:pPr>
              <w:jc w:val="right"/>
            </w:pPr>
            <w:r>
              <w:rPr>
                <w:rFonts w:ascii="Consolas" w:eastAsia="Consolas" w:hAnsi="Consolas" w:cs="Consolas"/>
                <w:sz w:val="16"/>
              </w:rPr>
              <w:t>683</w:t>
            </w:r>
          </w:p>
        </w:tc>
      </w:tr>
      <w:tr w:rsidR="00AC1205" w14:paraId="717D8DF0" w14:textId="77777777">
        <w:tc>
          <w:tcPr>
            <w:tcW w:w="1170" w:type="dxa"/>
          </w:tcPr>
          <w:p w14:paraId="717D8DE8" w14:textId="77777777" w:rsidR="00AC1205" w:rsidRDefault="00000000">
            <w:pPr>
              <w:jc w:val="right"/>
            </w:pPr>
            <w:r>
              <w:rPr>
                <w:rFonts w:ascii="Consolas" w:eastAsia="Consolas" w:hAnsi="Consolas" w:cs="Consolas"/>
                <w:sz w:val="16"/>
              </w:rPr>
              <w:t>6</w:t>
            </w:r>
          </w:p>
        </w:tc>
        <w:tc>
          <w:tcPr>
            <w:tcW w:w="1170" w:type="dxa"/>
          </w:tcPr>
          <w:p w14:paraId="717D8DE9" w14:textId="77777777" w:rsidR="00AC1205" w:rsidRDefault="00000000">
            <w:pPr>
              <w:jc w:val="right"/>
            </w:pPr>
            <w:r>
              <w:rPr>
                <w:rFonts w:ascii="Consolas" w:eastAsia="Consolas" w:hAnsi="Consolas" w:cs="Consolas"/>
                <w:sz w:val="16"/>
              </w:rPr>
              <w:t>15,005</w:t>
            </w:r>
          </w:p>
        </w:tc>
        <w:tc>
          <w:tcPr>
            <w:tcW w:w="1170" w:type="dxa"/>
          </w:tcPr>
          <w:p w14:paraId="717D8DEA" w14:textId="77777777" w:rsidR="00AC1205" w:rsidRDefault="00000000">
            <w:pPr>
              <w:jc w:val="right"/>
            </w:pPr>
            <w:r>
              <w:rPr>
                <w:rFonts w:ascii="Consolas" w:eastAsia="Consolas" w:hAnsi="Consolas" w:cs="Consolas"/>
                <w:sz w:val="16"/>
              </w:rPr>
              <w:t>17,345</w:t>
            </w:r>
          </w:p>
        </w:tc>
        <w:tc>
          <w:tcPr>
            <w:tcW w:w="1170" w:type="dxa"/>
          </w:tcPr>
          <w:p w14:paraId="717D8DEB" w14:textId="77777777" w:rsidR="00AC1205" w:rsidRDefault="00000000">
            <w:pPr>
              <w:jc w:val="right"/>
            </w:pPr>
            <w:r>
              <w:rPr>
                <w:rFonts w:ascii="Consolas" w:eastAsia="Consolas" w:hAnsi="Consolas" w:cs="Consolas"/>
                <w:sz w:val="16"/>
              </w:rPr>
              <w:t>20,891</w:t>
            </w:r>
          </w:p>
        </w:tc>
        <w:tc>
          <w:tcPr>
            <w:tcW w:w="1170" w:type="dxa"/>
          </w:tcPr>
          <w:p w14:paraId="717D8DEC" w14:textId="77777777" w:rsidR="00AC1205" w:rsidRDefault="00000000">
            <w:pPr>
              <w:jc w:val="right"/>
            </w:pPr>
            <w:r>
              <w:rPr>
                <w:rFonts w:ascii="Consolas" w:eastAsia="Consolas" w:hAnsi="Consolas" w:cs="Consolas"/>
                <w:sz w:val="16"/>
              </w:rPr>
              <w:t>5,408</w:t>
            </w:r>
          </w:p>
        </w:tc>
        <w:tc>
          <w:tcPr>
            <w:tcW w:w="1170" w:type="dxa"/>
          </w:tcPr>
          <w:p w14:paraId="717D8DED" w14:textId="77777777" w:rsidR="00AC1205" w:rsidRDefault="00000000">
            <w:pPr>
              <w:jc w:val="right"/>
            </w:pPr>
            <w:r>
              <w:rPr>
                <w:rFonts w:ascii="Consolas" w:eastAsia="Consolas" w:hAnsi="Consolas" w:cs="Consolas"/>
                <w:sz w:val="16"/>
              </w:rPr>
              <w:t>27,453</w:t>
            </w:r>
          </w:p>
        </w:tc>
        <w:tc>
          <w:tcPr>
            <w:tcW w:w="1170" w:type="dxa"/>
          </w:tcPr>
          <w:p w14:paraId="717D8DEE" w14:textId="77777777" w:rsidR="00AC1205" w:rsidRDefault="00000000">
            <w:pPr>
              <w:jc w:val="right"/>
            </w:pPr>
            <w:r>
              <w:rPr>
                <w:rFonts w:ascii="Consolas" w:eastAsia="Consolas" w:hAnsi="Consolas" w:cs="Consolas"/>
                <w:sz w:val="16"/>
              </w:rPr>
              <w:t>25,729</w:t>
            </w:r>
          </w:p>
        </w:tc>
        <w:tc>
          <w:tcPr>
            <w:tcW w:w="1170" w:type="dxa"/>
          </w:tcPr>
          <w:p w14:paraId="717D8DEF" w14:textId="77777777" w:rsidR="00AC1205" w:rsidRDefault="00000000">
            <w:pPr>
              <w:jc w:val="right"/>
            </w:pPr>
            <w:r>
              <w:rPr>
                <w:rFonts w:ascii="Consolas" w:eastAsia="Consolas" w:hAnsi="Consolas" w:cs="Consolas"/>
                <w:sz w:val="16"/>
              </w:rPr>
              <w:t>2,487</w:t>
            </w:r>
          </w:p>
        </w:tc>
      </w:tr>
      <w:tr w:rsidR="00AC1205" w14:paraId="717D8DF9" w14:textId="77777777">
        <w:tc>
          <w:tcPr>
            <w:tcW w:w="1170" w:type="dxa"/>
          </w:tcPr>
          <w:p w14:paraId="717D8DF1" w14:textId="77777777" w:rsidR="00AC1205" w:rsidRDefault="00000000">
            <w:pPr>
              <w:jc w:val="right"/>
            </w:pPr>
            <w:r>
              <w:rPr>
                <w:rFonts w:ascii="Consolas" w:eastAsia="Consolas" w:hAnsi="Consolas" w:cs="Consolas"/>
                <w:sz w:val="16"/>
              </w:rPr>
              <w:t>7</w:t>
            </w:r>
          </w:p>
        </w:tc>
        <w:tc>
          <w:tcPr>
            <w:tcW w:w="1170" w:type="dxa"/>
          </w:tcPr>
          <w:p w14:paraId="717D8DF2" w14:textId="77777777" w:rsidR="00AC1205" w:rsidRDefault="00000000">
            <w:pPr>
              <w:jc w:val="right"/>
            </w:pPr>
            <w:r>
              <w:rPr>
                <w:rFonts w:ascii="Consolas" w:eastAsia="Consolas" w:hAnsi="Consolas" w:cs="Consolas"/>
                <w:sz w:val="16"/>
              </w:rPr>
              <w:t>28,062</w:t>
            </w:r>
          </w:p>
        </w:tc>
        <w:tc>
          <w:tcPr>
            <w:tcW w:w="1170" w:type="dxa"/>
          </w:tcPr>
          <w:p w14:paraId="717D8DF3" w14:textId="77777777" w:rsidR="00AC1205" w:rsidRDefault="00000000">
            <w:pPr>
              <w:jc w:val="right"/>
            </w:pPr>
            <w:r>
              <w:rPr>
                <w:rFonts w:ascii="Consolas" w:eastAsia="Consolas" w:hAnsi="Consolas" w:cs="Consolas"/>
                <w:sz w:val="16"/>
              </w:rPr>
              <w:t>39,324</w:t>
            </w:r>
          </w:p>
        </w:tc>
        <w:tc>
          <w:tcPr>
            <w:tcW w:w="1170" w:type="dxa"/>
          </w:tcPr>
          <w:p w14:paraId="717D8DF4" w14:textId="77777777" w:rsidR="00AC1205" w:rsidRDefault="00000000">
            <w:pPr>
              <w:jc w:val="right"/>
            </w:pPr>
            <w:r>
              <w:rPr>
                <w:rFonts w:ascii="Consolas" w:eastAsia="Consolas" w:hAnsi="Consolas" w:cs="Consolas"/>
                <w:sz w:val="16"/>
              </w:rPr>
              <w:t>46,824</w:t>
            </w:r>
          </w:p>
        </w:tc>
        <w:tc>
          <w:tcPr>
            <w:tcW w:w="1170" w:type="dxa"/>
          </w:tcPr>
          <w:p w14:paraId="717D8DF5" w14:textId="77777777" w:rsidR="00AC1205" w:rsidRDefault="00000000">
            <w:pPr>
              <w:jc w:val="right"/>
            </w:pPr>
            <w:r>
              <w:rPr>
                <w:rFonts w:ascii="Consolas" w:eastAsia="Consolas" w:hAnsi="Consolas" w:cs="Consolas"/>
                <w:sz w:val="16"/>
              </w:rPr>
              <w:t>14,265</w:t>
            </w:r>
          </w:p>
        </w:tc>
        <w:tc>
          <w:tcPr>
            <w:tcW w:w="1170" w:type="dxa"/>
          </w:tcPr>
          <w:p w14:paraId="717D8DF6" w14:textId="77777777" w:rsidR="00AC1205" w:rsidRDefault="00000000">
            <w:pPr>
              <w:jc w:val="right"/>
            </w:pPr>
            <w:r>
              <w:rPr>
                <w:rFonts w:ascii="Consolas" w:eastAsia="Consolas" w:hAnsi="Consolas" w:cs="Consolas"/>
                <w:sz w:val="16"/>
              </w:rPr>
              <w:t>75,694</w:t>
            </w:r>
          </w:p>
        </w:tc>
        <w:tc>
          <w:tcPr>
            <w:tcW w:w="1170" w:type="dxa"/>
          </w:tcPr>
          <w:p w14:paraId="717D8DF7" w14:textId="77777777" w:rsidR="00AC1205" w:rsidRDefault="00000000">
            <w:pPr>
              <w:jc w:val="right"/>
            </w:pPr>
            <w:r>
              <w:rPr>
                <w:rFonts w:ascii="Consolas" w:eastAsia="Consolas" w:hAnsi="Consolas" w:cs="Consolas"/>
                <w:sz w:val="16"/>
              </w:rPr>
              <w:t>81,450</w:t>
            </w:r>
          </w:p>
        </w:tc>
        <w:tc>
          <w:tcPr>
            <w:tcW w:w="1170" w:type="dxa"/>
          </w:tcPr>
          <w:p w14:paraId="717D8DF8" w14:textId="77777777" w:rsidR="00AC1205" w:rsidRDefault="00000000">
            <w:pPr>
              <w:jc w:val="right"/>
            </w:pPr>
            <w:r>
              <w:rPr>
                <w:rFonts w:ascii="Consolas" w:eastAsia="Consolas" w:hAnsi="Consolas" w:cs="Consolas"/>
                <w:sz w:val="16"/>
              </w:rPr>
              <w:t>4,915</w:t>
            </w:r>
          </w:p>
        </w:tc>
      </w:tr>
      <w:tr w:rsidR="00AC1205" w14:paraId="717D8E02" w14:textId="77777777">
        <w:tc>
          <w:tcPr>
            <w:tcW w:w="1170" w:type="dxa"/>
          </w:tcPr>
          <w:p w14:paraId="717D8DFA" w14:textId="77777777" w:rsidR="00AC1205" w:rsidRDefault="00000000">
            <w:pPr>
              <w:jc w:val="right"/>
            </w:pPr>
            <w:r>
              <w:rPr>
                <w:rFonts w:ascii="Consolas" w:eastAsia="Consolas" w:hAnsi="Consolas" w:cs="Consolas"/>
                <w:sz w:val="16"/>
              </w:rPr>
              <w:t>8</w:t>
            </w:r>
          </w:p>
        </w:tc>
        <w:tc>
          <w:tcPr>
            <w:tcW w:w="1170" w:type="dxa"/>
          </w:tcPr>
          <w:p w14:paraId="717D8DFB" w14:textId="77777777" w:rsidR="00AC1205" w:rsidRDefault="00000000">
            <w:pPr>
              <w:jc w:val="right"/>
            </w:pPr>
            <w:r>
              <w:rPr>
                <w:rFonts w:ascii="Consolas" w:eastAsia="Consolas" w:hAnsi="Consolas" w:cs="Consolas"/>
                <w:sz w:val="16"/>
              </w:rPr>
              <w:t>10,112</w:t>
            </w:r>
          </w:p>
        </w:tc>
        <w:tc>
          <w:tcPr>
            <w:tcW w:w="1170" w:type="dxa"/>
          </w:tcPr>
          <w:p w14:paraId="717D8DFC" w14:textId="77777777" w:rsidR="00AC1205" w:rsidRDefault="00000000">
            <w:pPr>
              <w:jc w:val="right"/>
            </w:pPr>
            <w:r>
              <w:rPr>
                <w:rFonts w:ascii="Consolas" w:eastAsia="Consolas" w:hAnsi="Consolas" w:cs="Consolas"/>
                <w:sz w:val="16"/>
              </w:rPr>
              <w:t>15,961</w:t>
            </w:r>
          </w:p>
        </w:tc>
        <w:tc>
          <w:tcPr>
            <w:tcW w:w="1170" w:type="dxa"/>
          </w:tcPr>
          <w:p w14:paraId="717D8DFD" w14:textId="77777777" w:rsidR="00AC1205" w:rsidRDefault="00000000">
            <w:pPr>
              <w:jc w:val="right"/>
            </w:pPr>
            <w:r>
              <w:rPr>
                <w:rFonts w:ascii="Consolas" w:eastAsia="Consolas" w:hAnsi="Consolas" w:cs="Consolas"/>
                <w:sz w:val="16"/>
              </w:rPr>
              <w:t>19,403</w:t>
            </w:r>
          </w:p>
        </w:tc>
        <w:tc>
          <w:tcPr>
            <w:tcW w:w="1170" w:type="dxa"/>
          </w:tcPr>
          <w:p w14:paraId="717D8DFE" w14:textId="77777777" w:rsidR="00AC1205" w:rsidRDefault="00000000">
            <w:pPr>
              <w:jc w:val="right"/>
            </w:pPr>
            <w:r>
              <w:rPr>
                <w:rFonts w:ascii="Consolas" w:eastAsia="Consolas" w:hAnsi="Consolas" w:cs="Consolas"/>
                <w:sz w:val="16"/>
              </w:rPr>
              <w:t>3,338</w:t>
            </w:r>
          </w:p>
        </w:tc>
        <w:tc>
          <w:tcPr>
            <w:tcW w:w="1170" w:type="dxa"/>
          </w:tcPr>
          <w:p w14:paraId="717D8DFF" w14:textId="77777777" w:rsidR="00AC1205" w:rsidRDefault="00000000">
            <w:pPr>
              <w:jc w:val="right"/>
            </w:pPr>
            <w:r>
              <w:rPr>
                <w:rFonts w:ascii="Consolas" w:eastAsia="Consolas" w:hAnsi="Consolas" w:cs="Consolas"/>
                <w:sz w:val="16"/>
              </w:rPr>
              <w:t>13,154</w:t>
            </w:r>
          </w:p>
        </w:tc>
        <w:tc>
          <w:tcPr>
            <w:tcW w:w="1170" w:type="dxa"/>
          </w:tcPr>
          <w:p w14:paraId="717D8E00" w14:textId="77777777" w:rsidR="00AC1205" w:rsidRDefault="00000000">
            <w:pPr>
              <w:jc w:val="right"/>
            </w:pPr>
            <w:r>
              <w:rPr>
                <w:rFonts w:ascii="Consolas" w:eastAsia="Consolas" w:hAnsi="Consolas" w:cs="Consolas"/>
                <w:sz w:val="16"/>
              </w:rPr>
              <w:t>20,759</w:t>
            </w:r>
          </w:p>
        </w:tc>
        <w:tc>
          <w:tcPr>
            <w:tcW w:w="1170" w:type="dxa"/>
          </w:tcPr>
          <w:p w14:paraId="717D8E01" w14:textId="77777777" w:rsidR="00AC1205" w:rsidRDefault="00000000">
            <w:pPr>
              <w:jc w:val="right"/>
            </w:pPr>
            <w:r>
              <w:rPr>
                <w:rFonts w:ascii="Consolas" w:eastAsia="Consolas" w:hAnsi="Consolas" w:cs="Consolas"/>
                <w:sz w:val="16"/>
              </w:rPr>
              <w:t>2,287</w:t>
            </w:r>
          </w:p>
        </w:tc>
      </w:tr>
      <w:tr w:rsidR="00AC1205" w14:paraId="717D8E0B" w14:textId="77777777">
        <w:tc>
          <w:tcPr>
            <w:tcW w:w="1170" w:type="dxa"/>
          </w:tcPr>
          <w:p w14:paraId="717D8E03" w14:textId="77777777" w:rsidR="00AC1205" w:rsidRDefault="00000000">
            <w:pPr>
              <w:jc w:val="right"/>
            </w:pPr>
            <w:r>
              <w:rPr>
                <w:rFonts w:ascii="Consolas" w:eastAsia="Consolas" w:hAnsi="Consolas" w:cs="Consolas"/>
                <w:sz w:val="16"/>
              </w:rPr>
              <w:t>9</w:t>
            </w:r>
          </w:p>
        </w:tc>
        <w:tc>
          <w:tcPr>
            <w:tcW w:w="1170" w:type="dxa"/>
          </w:tcPr>
          <w:p w14:paraId="717D8E04" w14:textId="77777777" w:rsidR="00AC1205" w:rsidRDefault="00000000">
            <w:pPr>
              <w:jc w:val="right"/>
            </w:pPr>
            <w:r>
              <w:rPr>
                <w:rFonts w:ascii="Consolas" w:eastAsia="Consolas" w:hAnsi="Consolas" w:cs="Consolas"/>
                <w:sz w:val="16"/>
              </w:rPr>
              <w:t>10,597</w:t>
            </w:r>
          </w:p>
        </w:tc>
        <w:tc>
          <w:tcPr>
            <w:tcW w:w="1170" w:type="dxa"/>
          </w:tcPr>
          <w:p w14:paraId="717D8E05" w14:textId="77777777" w:rsidR="00AC1205" w:rsidRDefault="00000000">
            <w:pPr>
              <w:jc w:val="right"/>
            </w:pPr>
            <w:r>
              <w:rPr>
                <w:rFonts w:ascii="Consolas" w:eastAsia="Consolas" w:hAnsi="Consolas" w:cs="Consolas"/>
                <w:sz w:val="16"/>
              </w:rPr>
              <w:t>13,867</w:t>
            </w:r>
          </w:p>
        </w:tc>
        <w:tc>
          <w:tcPr>
            <w:tcW w:w="1170" w:type="dxa"/>
          </w:tcPr>
          <w:p w14:paraId="717D8E06" w14:textId="77777777" w:rsidR="00AC1205" w:rsidRDefault="00000000">
            <w:pPr>
              <w:jc w:val="right"/>
            </w:pPr>
            <w:r>
              <w:rPr>
                <w:rFonts w:ascii="Consolas" w:eastAsia="Consolas" w:hAnsi="Consolas" w:cs="Consolas"/>
                <w:sz w:val="16"/>
              </w:rPr>
              <w:t>19,196</w:t>
            </w:r>
          </w:p>
        </w:tc>
        <w:tc>
          <w:tcPr>
            <w:tcW w:w="1170" w:type="dxa"/>
          </w:tcPr>
          <w:p w14:paraId="717D8E07" w14:textId="77777777" w:rsidR="00AC1205" w:rsidRDefault="00000000">
            <w:pPr>
              <w:jc w:val="right"/>
            </w:pPr>
            <w:r>
              <w:rPr>
                <w:rFonts w:ascii="Consolas" w:eastAsia="Consolas" w:hAnsi="Consolas" w:cs="Consolas"/>
                <w:sz w:val="16"/>
              </w:rPr>
              <w:t>6,437</w:t>
            </w:r>
          </w:p>
        </w:tc>
        <w:tc>
          <w:tcPr>
            <w:tcW w:w="1170" w:type="dxa"/>
          </w:tcPr>
          <w:p w14:paraId="717D8E08" w14:textId="77777777" w:rsidR="00AC1205" w:rsidRDefault="00000000">
            <w:pPr>
              <w:jc w:val="right"/>
            </w:pPr>
            <w:r>
              <w:rPr>
                <w:rFonts w:ascii="Consolas" w:eastAsia="Consolas" w:hAnsi="Consolas" w:cs="Consolas"/>
                <w:sz w:val="16"/>
              </w:rPr>
              <w:t>21,178</w:t>
            </w:r>
          </w:p>
        </w:tc>
        <w:tc>
          <w:tcPr>
            <w:tcW w:w="1170" w:type="dxa"/>
          </w:tcPr>
          <w:p w14:paraId="717D8E09" w14:textId="77777777" w:rsidR="00AC1205" w:rsidRDefault="00000000">
            <w:pPr>
              <w:jc w:val="right"/>
            </w:pPr>
            <w:r>
              <w:rPr>
                <w:rFonts w:ascii="Consolas" w:eastAsia="Consolas" w:hAnsi="Consolas" w:cs="Consolas"/>
                <w:sz w:val="16"/>
              </w:rPr>
              <w:t>25,600</w:t>
            </w:r>
          </w:p>
        </w:tc>
        <w:tc>
          <w:tcPr>
            <w:tcW w:w="1170" w:type="dxa"/>
          </w:tcPr>
          <w:p w14:paraId="717D8E0A" w14:textId="77777777" w:rsidR="00AC1205" w:rsidRDefault="00000000">
            <w:pPr>
              <w:jc w:val="right"/>
            </w:pPr>
            <w:r>
              <w:rPr>
                <w:rFonts w:ascii="Consolas" w:eastAsia="Consolas" w:hAnsi="Consolas" w:cs="Consolas"/>
                <w:sz w:val="16"/>
              </w:rPr>
              <w:t>3,046</w:t>
            </w:r>
          </w:p>
        </w:tc>
      </w:tr>
      <w:tr w:rsidR="00AC1205" w14:paraId="717D8E14" w14:textId="77777777">
        <w:tc>
          <w:tcPr>
            <w:tcW w:w="1170" w:type="dxa"/>
          </w:tcPr>
          <w:p w14:paraId="717D8E0C" w14:textId="77777777" w:rsidR="00AC1205" w:rsidRDefault="00000000">
            <w:pPr>
              <w:jc w:val="right"/>
            </w:pPr>
            <w:r>
              <w:rPr>
                <w:rFonts w:ascii="Consolas" w:eastAsia="Consolas" w:hAnsi="Consolas" w:cs="Consolas"/>
                <w:sz w:val="16"/>
              </w:rPr>
              <w:t>10</w:t>
            </w:r>
          </w:p>
        </w:tc>
        <w:tc>
          <w:tcPr>
            <w:tcW w:w="1170" w:type="dxa"/>
          </w:tcPr>
          <w:p w14:paraId="717D8E0D" w14:textId="77777777" w:rsidR="00AC1205" w:rsidRDefault="00000000">
            <w:pPr>
              <w:jc w:val="right"/>
            </w:pPr>
            <w:r>
              <w:rPr>
                <w:rFonts w:ascii="Consolas" w:eastAsia="Consolas" w:hAnsi="Consolas" w:cs="Consolas"/>
                <w:sz w:val="16"/>
              </w:rPr>
              <w:t>6,372</w:t>
            </w:r>
          </w:p>
        </w:tc>
        <w:tc>
          <w:tcPr>
            <w:tcW w:w="1170" w:type="dxa"/>
          </w:tcPr>
          <w:p w14:paraId="717D8E0E" w14:textId="77777777" w:rsidR="00AC1205" w:rsidRDefault="00000000">
            <w:pPr>
              <w:jc w:val="right"/>
            </w:pPr>
            <w:r>
              <w:rPr>
                <w:rFonts w:ascii="Consolas" w:eastAsia="Consolas" w:hAnsi="Consolas" w:cs="Consolas"/>
                <w:sz w:val="16"/>
              </w:rPr>
              <w:t>5,951</w:t>
            </w:r>
          </w:p>
        </w:tc>
        <w:tc>
          <w:tcPr>
            <w:tcW w:w="1170" w:type="dxa"/>
          </w:tcPr>
          <w:p w14:paraId="717D8E0F" w14:textId="77777777" w:rsidR="00AC1205" w:rsidRDefault="00000000">
            <w:pPr>
              <w:jc w:val="right"/>
            </w:pPr>
            <w:r>
              <w:rPr>
                <w:rFonts w:ascii="Consolas" w:eastAsia="Consolas" w:hAnsi="Consolas" w:cs="Consolas"/>
                <w:sz w:val="16"/>
              </w:rPr>
              <w:t>14,052</w:t>
            </w:r>
          </w:p>
        </w:tc>
        <w:tc>
          <w:tcPr>
            <w:tcW w:w="1170" w:type="dxa"/>
          </w:tcPr>
          <w:p w14:paraId="717D8E10" w14:textId="77777777" w:rsidR="00AC1205" w:rsidRDefault="00000000">
            <w:pPr>
              <w:jc w:val="right"/>
            </w:pPr>
            <w:r>
              <w:rPr>
                <w:rFonts w:ascii="Consolas" w:eastAsia="Consolas" w:hAnsi="Consolas" w:cs="Consolas"/>
                <w:sz w:val="16"/>
              </w:rPr>
              <w:t>7,401</w:t>
            </w:r>
          </w:p>
        </w:tc>
        <w:tc>
          <w:tcPr>
            <w:tcW w:w="1170" w:type="dxa"/>
          </w:tcPr>
          <w:p w14:paraId="717D8E11" w14:textId="77777777" w:rsidR="00AC1205" w:rsidRDefault="00000000">
            <w:pPr>
              <w:jc w:val="right"/>
            </w:pPr>
            <w:r>
              <w:rPr>
                <w:rFonts w:ascii="Consolas" w:eastAsia="Consolas" w:hAnsi="Consolas" w:cs="Consolas"/>
                <w:sz w:val="16"/>
              </w:rPr>
              <w:t>15,192</w:t>
            </w:r>
          </w:p>
        </w:tc>
        <w:tc>
          <w:tcPr>
            <w:tcW w:w="1170" w:type="dxa"/>
          </w:tcPr>
          <w:p w14:paraId="717D8E12" w14:textId="77777777" w:rsidR="00AC1205" w:rsidRDefault="00000000">
            <w:pPr>
              <w:jc w:val="right"/>
            </w:pPr>
            <w:r>
              <w:rPr>
                <w:rFonts w:ascii="Consolas" w:eastAsia="Consolas" w:hAnsi="Consolas" w:cs="Consolas"/>
                <w:sz w:val="16"/>
              </w:rPr>
              <w:t>16,899</w:t>
            </w:r>
          </w:p>
        </w:tc>
        <w:tc>
          <w:tcPr>
            <w:tcW w:w="1170" w:type="dxa"/>
          </w:tcPr>
          <w:p w14:paraId="717D8E13" w14:textId="77777777" w:rsidR="00AC1205" w:rsidRDefault="00000000">
            <w:pPr>
              <w:jc w:val="right"/>
            </w:pPr>
            <w:r>
              <w:rPr>
                <w:rFonts w:ascii="Consolas" w:eastAsia="Consolas" w:hAnsi="Consolas" w:cs="Consolas"/>
                <w:sz w:val="16"/>
              </w:rPr>
              <w:t>2,818</w:t>
            </w:r>
          </w:p>
        </w:tc>
      </w:tr>
      <w:tr w:rsidR="00AC1205" w14:paraId="717D8E1D" w14:textId="77777777">
        <w:tc>
          <w:tcPr>
            <w:tcW w:w="1170" w:type="dxa"/>
          </w:tcPr>
          <w:p w14:paraId="717D8E15" w14:textId="77777777" w:rsidR="00AC1205" w:rsidRDefault="00000000">
            <w:pPr>
              <w:jc w:val="right"/>
            </w:pPr>
            <w:r>
              <w:rPr>
                <w:rFonts w:ascii="Consolas" w:eastAsia="Consolas" w:hAnsi="Consolas" w:cs="Consolas"/>
                <w:sz w:val="16"/>
              </w:rPr>
              <w:t>11</w:t>
            </w:r>
          </w:p>
        </w:tc>
        <w:tc>
          <w:tcPr>
            <w:tcW w:w="1170" w:type="dxa"/>
          </w:tcPr>
          <w:p w14:paraId="717D8E16" w14:textId="77777777" w:rsidR="00AC1205" w:rsidRDefault="00000000">
            <w:pPr>
              <w:jc w:val="right"/>
            </w:pPr>
            <w:r>
              <w:rPr>
                <w:rFonts w:ascii="Consolas" w:eastAsia="Consolas" w:hAnsi="Consolas" w:cs="Consolas"/>
                <w:sz w:val="16"/>
              </w:rPr>
              <w:t>22,072</w:t>
            </w:r>
          </w:p>
        </w:tc>
        <w:tc>
          <w:tcPr>
            <w:tcW w:w="1170" w:type="dxa"/>
          </w:tcPr>
          <w:p w14:paraId="717D8E17" w14:textId="77777777" w:rsidR="00AC1205" w:rsidRDefault="00000000">
            <w:pPr>
              <w:jc w:val="right"/>
            </w:pPr>
            <w:r>
              <w:rPr>
                <w:rFonts w:ascii="Consolas" w:eastAsia="Consolas" w:hAnsi="Consolas" w:cs="Consolas"/>
                <w:sz w:val="16"/>
              </w:rPr>
              <w:t>22,682</w:t>
            </w:r>
          </w:p>
        </w:tc>
        <w:tc>
          <w:tcPr>
            <w:tcW w:w="1170" w:type="dxa"/>
          </w:tcPr>
          <w:p w14:paraId="717D8E18" w14:textId="77777777" w:rsidR="00AC1205" w:rsidRDefault="00000000">
            <w:pPr>
              <w:jc w:val="right"/>
            </w:pPr>
            <w:r>
              <w:rPr>
                <w:rFonts w:ascii="Consolas" w:eastAsia="Consolas" w:hAnsi="Consolas" w:cs="Consolas"/>
                <w:sz w:val="16"/>
              </w:rPr>
              <w:t>24,354</w:t>
            </w:r>
          </w:p>
        </w:tc>
        <w:tc>
          <w:tcPr>
            <w:tcW w:w="1170" w:type="dxa"/>
          </w:tcPr>
          <w:p w14:paraId="717D8E19" w14:textId="77777777" w:rsidR="00AC1205" w:rsidRDefault="00000000">
            <w:pPr>
              <w:jc w:val="right"/>
            </w:pPr>
            <w:r>
              <w:rPr>
                <w:rFonts w:ascii="Consolas" w:eastAsia="Consolas" w:hAnsi="Consolas" w:cs="Consolas"/>
                <w:sz w:val="16"/>
              </w:rPr>
              <w:t>16,634</w:t>
            </w:r>
          </w:p>
        </w:tc>
        <w:tc>
          <w:tcPr>
            <w:tcW w:w="1170" w:type="dxa"/>
          </w:tcPr>
          <w:p w14:paraId="717D8E1A" w14:textId="77777777" w:rsidR="00AC1205" w:rsidRDefault="00000000">
            <w:pPr>
              <w:jc w:val="right"/>
            </w:pPr>
            <w:r>
              <w:rPr>
                <w:rFonts w:ascii="Consolas" w:eastAsia="Consolas" w:hAnsi="Consolas" w:cs="Consolas"/>
                <w:sz w:val="16"/>
              </w:rPr>
              <w:t>0</w:t>
            </w:r>
          </w:p>
        </w:tc>
        <w:tc>
          <w:tcPr>
            <w:tcW w:w="1170" w:type="dxa"/>
          </w:tcPr>
          <w:p w14:paraId="717D8E1B" w14:textId="77777777" w:rsidR="00AC1205" w:rsidRDefault="00000000">
            <w:pPr>
              <w:jc w:val="right"/>
            </w:pPr>
            <w:r>
              <w:rPr>
                <w:rFonts w:ascii="Consolas" w:eastAsia="Consolas" w:hAnsi="Consolas" w:cs="Consolas"/>
                <w:sz w:val="16"/>
              </w:rPr>
              <w:t>34,558</w:t>
            </w:r>
          </w:p>
        </w:tc>
        <w:tc>
          <w:tcPr>
            <w:tcW w:w="1170" w:type="dxa"/>
          </w:tcPr>
          <w:p w14:paraId="717D8E1C" w14:textId="77777777" w:rsidR="00AC1205" w:rsidRDefault="00000000">
            <w:pPr>
              <w:jc w:val="right"/>
            </w:pPr>
            <w:r>
              <w:rPr>
                <w:rFonts w:ascii="Consolas" w:eastAsia="Consolas" w:hAnsi="Consolas" w:cs="Consolas"/>
                <w:sz w:val="16"/>
              </w:rPr>
              <w:t>4,071</w:t>
            </w:r>
          </w:p>
        </w:tc>
      </w:tr>
      <w:tr w:rsidR="00AC1205" w14:paraId="717D8E26" w14:textId="77777777">
        <w:tc>
          <w:tcPr>
            <w:tcW w:w="1170" w:type="dxa"/>
          </w:tcPr>
          <w:p w14:paraId="717D8E1E" w14:textId="77777777" w:rsidR="00AC1205" w:rsidRDefault="00000000">
            <w:pPr>
              <w:jc w:val="right"/>
            </w:pPr>
            <w:r>
              <w:rPr>
                <w:rFonts w:ascii="Consolas" w:eastAsia="Consolas" w:hAnsi="Consolas" w:cs="Consolas"/>
                <w:sz w:val="16"/>
              </w:rPr>
              <w:t>12</w:t>
            </w:r>
          </w:p>
        </w:tc>
        <w:tc>
          <w:tcPr>
            <w:tcW w:w="1170" w:type="dxa"/>
          </w:tcPr>
          <w:p w14:paraId="717D8E1F" w14:textId="77777777" w:rsidR="00AC1205" w:rsidRDefault="00000000">
            <w:pPr>
              <w:jc w:val="right"/>
            </w:pPr>
            <w:r>
              <w:rPr>
                <w:rFonts w:ascii="Consolas" w:eastAsia="Consolas" w:hAnsi="Consolas" w:cs="Consolas"/>
                <w:sz w:val="16"/>
              </w:rPr>
              <w:t>12,109</w:t>
            </w:r>
          </w:p>
        </w:tc>
        <w:tc>
          <w:tcPr>
            <w:tcW w:w="1170" w:type="dxa"/>
          </w:tcPr>
          <w:p w14:paraId="717D8E20" w14:textId="77777777" w:rsidR="00AC1205" w:rsidRDefault="00000000">
            <w:pPr>
              <w:jc w:val="right"/>
            </w:pPr>
            <w:r>
              <w:rPr>
                <w:rFonts w:ascii="Consolas" w:eastAsia="Consolas" w:hAnsi="Consolas" w:cs="Consolas"/>
                <w:sz w:val="16"/>
              </w:rPr>
              <w:t>8,783</w:t>
            </w:r>
          </w:p>
        </w:tc>
        <w:tc>
          <w:tcPr>
            <w:tcW w:w="1170" w:type="dxa"/>
          </w:tcPr>
          <w:p w14:paraId="717D8E21" w14:textId="77777777" w:rsidR="00AC1205" w:rsidRDefault="00000000">
            <w:pPr>
              <w:jc w:val="right"/>
            </w:pPr>
            <w:r>
              <w:rPr>
                <w:rFonts w:ascii="Consolas" w:eastAsia="Consolas" w:hAnsi="Consolas" w:cs="Consolas"/>
                <w:sz w:val="16"/>
              </w:rPr>
              <w:t>22,241</w:t>
            </w:r>
          </w:p>
        </w:tc>
        <w:tc>
          <w:tcPr>
            <w:tcW w:w="1170" w:type="dxa"/>
          </w:tcPr>
          <w:p w14:paraId="717D8E22" w14:textId="77777777" w:rsidR="00AC1205" w:rsidRDefault="00000000">
            <w:pPr>
              <w:jc w:val="right"/>
            </w:pPr>
            <w:r>
              <w:rPr>
                <w:rFonts w:ascii="Consolas" w:eastAsia="Consolas" w:hAnsi="Consolas" w:cs="Consolas"/>
                <w:sz w:val="16"/>
              </w:rPr>
              <w:t>9,320</w:t>
            </w:r>
          </w:p>
        </w:tc>
        <w:tc>
          <w:tcPr>
            <w:tcW w:w="1170" w:type="dxa"/>
          </w:tcPr>
          <w:p w14:paraId="717D8E23" w14:textId="77777777" w:rsidR="00AC1205" w:rsidRDefault="00000000">
            <w:pPr>
              <w:jc w:val="right"/>
            </w:pPr>
            <w:r>
              <w:rPr>
                <w:rFonts w:ascii="Consolas" w:eastAsia="Consolas" w:hAnsi="Consolas" w:cs="Consolas"/>
                <w:sz w:val="16"/>
              </w:rPr>
              <w:t>31,438</w:t>
            </w:r>
          </w:p>
        </w:tc>
        <w:tc>
          <w:tcPr>
            <w:tcW w:w="1170" w:type="dxa"/>
          </w:tcPr>
          <w:p w14:paraId="717D8E24" w14:textId="77777777" w:rsidR="00AC1205" w:rsidRDefault="00000000">
            <w:pPr>
              <w:jc w:val="right"/>
            </w:pPr>
            <w:r>
              <w:rPr>
                <w:rFonts w:ascii="Consolas" w:eastAsia="Consolas" w:hAnsi="Consolas" w:cs="Consolas"/>
                <w:sz w:val="16"/>
              </w:rPr>
              <w:t>30,970</w:t>
            </w:r>
          </w:p>
        </w:tc>
        <w:tc>
          <w:tcPr>
            <w:tcW w:w="1170" w:type="dxa"/>
          </w:tcPr>
          <w:p w14:paraId="717D8E25" w14:textId="77777777" w:rsidR="00AC1205" w:rsidRDefault="00000000">
            <w:pPr>
              <w:jc w:val="right"/>
            </w:pPr>
            <w:r>
              <w:rPr>
                <w:rFonts w:ascii="Consolas" w:eastAsia="Consolas" w:hAnsi="Consolas" w:cs="Consolas"/>
                <w:sz w:val="16"/>
              </w:rPr>
              <w:t>5,470</w:t>
            </w:r>
          </w:p>
        </w:tc>
      </w:tr>
      <w:tr w:rsidR="00AC1205" w14:paraId="717D8E2F" w14:textId="77777777">
        <w:tc>
          <w:tcPr>
            <w:tcW w:w="1170" w:type="dxa"/>
          </w:tcPr>
          <w:p w14:paraId="717D8E27" w14:textId="77777777" w:rsidR="00AC1205" w:rsidRDefault="00000000">
            <w:pPr>
              <w:jc w:val="right"/>
            </w:pPr>
            <w:r>
              <w:rPr>
                <w:rFonts w:ascii="Consolas" w:eastAsia="Consolas" w:hAnsi="Consolas" w:cs="Consolas"/>
                <w:sz w:val="16"/>
              </w:rPr>
              <w:t>13</w:t>
            </w:r>
          </w:p>
        </w:tc>
        <w:tc>
          <w:tcPr>
            <w:tcW w:w="1170" w:type="dxa"/>
          </w:tcPr>
          <w:p w14:paraId="717D8E28" w14:textId="77777777" w:rsidR="00AC1205" w:rsidRDefault="00000000">
            <w:pPr>
              <w:jc w:val="right"/>
            </w:pPr>
            <w:r>
              <w:rPr>
                <w:rFonts w:ascii="Consolas" w:eastAsia="Consolas" w:hAnsi="Consolas" w:cs="Consolas"/>
                <w:sz w:val="16"/>
              </w:rPr>
              <w:t>18,100</w:t>
            </w:r>
          </w:p>
        </w:tc>
        <w:tc>
          <w:tcPr>
            <w:tcW w:w="1170" w:type="dxa"/>
          </w:tcPr>
          <w:p w14:paraId="717D8E29" w14:textId="77777777" w:rsidR="00AC1205" w:rsidRDefault="00000000">
            <w:pPr>
              <w:jc w:val="right"/>
            </w:pPr>
            <w:r>
              <w:rPr>
                <w:rFonts w:ascii="Consolas" w:eastAsia="Consolas" w:hAnsi="Consolas" w:cs="Consolas"/>
                <w:sz w:val="16"/>
              </w:rPr>
              <w:t>14,254</w:t>
            </w:r>
          </w:p>
        </w:tc>
        <w:tc>
          <w:tcPr>
            <w:tcW w:w="1170" w:type="dxa"/>
          </w:tcPr>
          <w:p w14:paraId="717D8E2A" w14:textId="77777777" w:rsidR="00AC1205" w:rsidRDefault="00000000">
            <w:pPr>
              <w:jc w:val="right"/>
            </w:pPr>
            <w:r>
              <w:rPr>
                <w:rFonts w:ascii="Consolas" w:eastAsia="Consolas" w:hAnsi="Consolas" w:cs="Consolas"/>
                <w:sz w:val="16"/>
              </w:rPr>
              <w:t>29,535</w:t>
            </w:r>
          </w:p>
        </w:tc>
        <w:tc>
          <w:tcPr>
            <w:tcW w:w="1170" w:type="dxa"/>
          </w:tcPr>
          <w:p w14:paraId="717D8E2B" w14:textId="77777777" w:rsidR="00AC1205" w:rsidRDefault="00000000">
            <w:pPr>
              <w:jc w:val="right"/>
            </w:pPr>
            <w:r>
              <w:rPr>
                <w:rFonts w:ascii="Consolas" w:eastAsia="Consolas" w:hAnsi="Consolas" w:cs="Consolas"/>
                <w:sz w:val="16"/>
              </w:rPr>
              <w:t>13,699</w:t>
            </w:r>
          </w:p>
        </w:tc>
        <w:tc>
          <w:tcPr>
            <w:tcW w:w="1170" w:type="dxa"/>
          </w:tcPr>
          <w:p w14:paraId="717D8E2C" w14:textId="77777777" w:rsidR="00AC1205" w:rsidRDefault="00000000">
            <w:pPr>
              <w:jc w:val="right"/>
            </w:pPr>
            <w:r>
              <w:rPr>
                <w:rFonts w:ascii="Consolas" w:eastAsia="Consolas" w:hAnsi="Consolas" w:cs="Consolas"/>
                <w:sz w:val="16"/>
              </w:rPr>
              <w:t>35,856</w:t>
            </w:r>
          </w:p>
        </w:tc>
        <w:tc>
          <w:tcPr>
            <w:tcW w:w="1170" w:type="dxa"/>
          </w:tcPr>
          <w:p w14:paraId="717D8E2D" w14:textId="77777777" w:rsidR="00AC1205" w:rsidRDefault="00000000">
            <w:pPr>
              <w:jc w:val="right"/>
            </w:pPr>
            <w:r>
              <w:rPr>
                <w:rFonts w:ascii="Consolas" w:eastAsia="Consolas" w:hAnsi="Consolas" w:cs="Consolas"/>
                <w:sz w:val="16"/>
              </w:rPr>
              <w:t>46,927</w:t>
            </w:r>
          </w:p>
        </w:tc>
        <w:tc>
          <w:tcPr>
            <w:tcW w:w="1170" w:type="dxa"/>
          </w:tcPr>
          <w:p w14:paraId="717D8E2E" w14:textId="77777777" w:rsidR="00AC1205" w:rsidRDefault="00000000">
            <w:pPr>
              <w:jc w:val="right"/>
            </w:pPr>
            <w:r>
              <w:rPr>
                <w:rFonts w:ascii="Consolas" w:eastAsia="Consolas" w:hAnsi="Consolas" w:cs="Consolas"/>
                <w:sz w:val="16"/>
              </w:rPr>
              <w:t>5,697</w:t>
            </w:r>
          </w:p>
        </w:tc>
      </w:tr>
      <w:tr w:rsidR="00AC1205" w14:paraId="717D8E38" w14:textId="77777777">
        <w:tc>
          <w:tcPr>
            <w:tcW w:w="1170" w:type="dxa"/>
          </w:tcPr>
          <w:p w14:paraId="717D8E30" w14:textId="77777777" w:rsidR="00AC1205" w:rsidRDefault="00000000">
            <w:pPr>
              <w:jc w:val="right"/>
            </w:pPr>
            <w:r>
              <w:rPr>
                <w:rFonts w:ascii="Consolas" w:eastAsia="Consolas" w:hAnsi="Consolas" w:cs="Consolas"/>
                <w:sz w:val="16"/>
              </w:rPr>
              <w:t>14</w:t>
            </w:r>
          </w:p>
        </w:tc>
        <w:tc>
          <w:tcPr>
            <w:tcW w:w="1170" w:type="dxa"/>
          </w:tcPr>
          <w:p w14:paraId="717D8E31" w14:textId="77777777" w:rsidR="00AC1205" w:rsidRDefault="00000000">
            <w:pPr>
              <w:jc w:val="right"/>
            </w:pPr>
            <w:r>
              <w:rPr>
                <w:rFonts w:ascii="Consolas" w:eastAsia="Consolas" w:hAnsi="Consolas" w:cs="Consolas"/>
                <w:sz w:val="16"/>
              </w:rPr>
              <w:t>26,036</w:t>
            </w:r>
          </w:p>
        </w:tc>
        <w:tc>
          <w:tcPr>
            <w:tcW w:w="1170" w:type="dxa"/>
          </w:tcPr>
          <w:p w14:paraId="717D8E32" w14:textId="77777777" w:rsidR="00AC1205" w:rsidRDefault="00000000">
            <w:pPr>
              <w:jc w:val="right"/>
            </w:pPr>
            <w:r>
              <w:rPr>
                <w:rFonts w:ascii="Consolas" w:eastAsia="Consolas" w:hAnsi="Consolas" w:cs="Consolas"/>
                <w:sz w:val="16"/>
              </w:rPr>
              <w:t>6,828</w:t>
            </w:r>
          </w:p>
        </w:tc>
        <w:tc>
          <w:tcPr>
            <w:tcW w:w="1170" w:type="dxa"/>
          </w:tcPr>
          <w:p w14:paraId="717D8E33" w14:textId="77777777" w:rsidR="00AC1205" w:rsidRDefault="00000000">
            <w:pPr>
              <w:jc w:val="right"/>
            </w:pPr>
            <w:r>
              <w:rPr>
                <w:rFonts w:ascii="Consolas" w:eastAsia="Consolas" w:hAnsi="Consolas" w:cs="Consolas"/>
                <w:sz w:val="16"/>
              </w:rPr>
              <w:t>39,516</w:t>
            </w:r>
          </w:p>
        </w:tc>
        <w:tc>
          <w:tcPr>
            <w:tcW w:w="1170" w:type="dxa"/>
          </w:tcPr>
          <w:p w14:paraId="717D8E34" w14:textId="77777777" w:rsidR="00AC1205" w:rsidRDefault="00000000">
            <w:pPr>
              <w:jc w:val="right"/>
            </w:pPr>
            <w:r>
              <w:rPr>
                <w:rFonts w:ascii="Consolas" w:eastAsia="Consolas" w:hAnsi="Consolas" w:cs="Consolas"/>
                <w:sz w:val="16"/>
              </w:rPr>
              <w:t>19,508</w:t>
            </w:r>
          </w:p>
        </w:tc>
        <w:tc>
          <w:tcPr>
            <w:tcW w:w="1170" w:type="dxa"/>
          </w:tcPr>
          <w:p w14:paraId="717D8E35" w14:textId="77777777" w:rsidR="00AC1205" w:rsidRDefault="00000000">
            <w:pPr>
              <w:jc w:val="right"/>
            </w:pPr>
            <w:r>
              <w:rPr>
                <w:rFonts w:ascii="Consolas" w:eastAsia="Consolas" w:hAnsi="Consolas" w:cs="Consolas"/>
                <w:sz w:val="16"/>
              </w:rPr>
              <w:t>47,500</w:t>
            </w:r>
          </w:p>
        </w:tc>
        <w:tc>
          <w:tcPr>
            <w:tcW w:w="1170" w:type="dxa"/>
          </w:tcPr>
          <w:p w14:paraId="717D8E36" w14:textId="77777777" w:rsidR="00AC1205" w:rsidRDefault="00000000">
            <w:pPr>
              <w:jc w:val="right"/>
            </w:pPr>
            <w:r>
              <w:rPr>
                <w:rFonts w:ascii="Consolas" w:eastAsia="Consolas" w:hAnsi="Consolas" w:cs="Consolas"/>
                <w:sz w:val="16"/>
              </w:rPr>
              <w:t>63,061</w:t>
            </w:r>
          </w:p>
        </w:tc>
        <w:tc>
          <w:tcPr>
            <w:tcW w:w="1170" w:type="dxa"/>
          </w:tcPr>
          <w:p w14:paraId="717D8E37" w14:textId="77777777" w:rsidR="00AC1205" w:rsidRDefault="00000000">
            <w:pPr>
              <w:jc w:val="right"/>
            </w:pPr>
            <w:r>
              <w:rPr>
                <w:rFonts w:ascii="Consolas" w:eastAsia="Consolas" w:hAnsi="Consolas" w:cs="Consolas"/>
                <w:sz w:val="16"/>
              </w:rPr>
              <w:t>12,729</w:t>
            </w:r>
          </w:p>
        </w:tc>
      </w:tr>
      <w:tr w:rsidR="00AC1205" w14:paraId="717D8E41" w14:textId="77777777">
        <w:tc>
          <w:tcPr>
            <w:tcW w:w="1170" w:type="dxa"/>
          </w:tcPr>
          <w:p w14:paraId="717D8E39" w14:textId="77777777" w:rsidR="00AC1205" w:rsidRDefault="00000000">
            <w:pPr>
              <w:jc w:val="right"/>
            </w:pPr>
            <w:r>
              <w:rPr>
                <w:rFonts w:ascii="Consolas" w:eastAsia="Consolas" w:hAnsi="Consolas" w:cs="Consolas"/>
                <w:sz w:val="16"/>
              </w:rPr>
              <w:t>15</w:t>
            </w:r>
          </w:p>
        </w:tc>
        <w:tc>
          <w:tcPr>
            <w:tcW w:w="1170" w:type="dxa"/>
          </w:tcPr>
          <w:p w14:paraId="717D8E3A" w14:textId="77777777" w:rsidR="00AC1205" w:rsidRDefault="00000000">
            <w:pPr>
              <w:jc w:val="right"/>
            </w:pPr>
            <w:r>
              <w:rPr>
                <w:rFonts w:ascii="Consolas" w:eastAsia="Consolas" w:hAnsi="Consolas" w:cs="Consolas"/>
                <w:sz w:val="16"/>
              </w:rPr>
              <w:t>6,270</w:t>
            </w:r>
          </w:p>
        </w:tc>
        <w:tc>
          <w:tcPr>
            <w:tcW w:w="1170" w:type="dxa"/>
          </w:tcPr>
          <w:p w14:paraId="717D8E3B" w14:textId="77777777" w:rsidR="00AC1205" w:rsidRDefault="00000000">
            <w:pPr>
              <w:jc w:val="right"/>
            </w:pPr>
            <w:r>
              <w:rPr>
                <w:rFonts w:ascii="Consolas" w:eastAsia="Consolas" w:hAnsi="Consolas" w:cs="Consolas"/>
                <w:sz w:val="16"/>
              </w:rPr>
              <w:t>12,289</w:t>
            </w:r>
          </w:p>
        </w:tc>
        <w:tc>
          <w:tcPr>
            <w:tcW w:w="1170" w:type="dxa"/>
          </w:tcPr>
          <w:p w14:paraId="717D8E3C" w14:textId="77777777" w:rsidR="00AC1205" w:rsidRDefault="00000000">
            <w:pPr>
              <w:jc w:val="right"/>
            </w:pPr>
            <w:r>
              <w:rPr>
                <w:rFonts w:ascii="Consolas" w:eastAsia="Consolas" w:hAnsi="Consolas" w:cs="Consolas"/>
                <w:sz w:val="16"/>
              </w:rPr>
              <w:t>22,336</w:t>
            </w:r>
          </w:p>
        </w:tc>
        <w:tc>
          <w:tcPr>
            <w:tcW w:w="1170" w:type="dxa"/>
          </w:tcPr>
          <w:p w14:paraId="717D8E3D" w14:textId="77777777" w:rsidR="00AC1205" w:rsidRDefault="00000000">
            <w:pPr>
              <w:jc w:val="right"/>
            </w:pPr>
            <w:r>
              <w:rPr>
                <w:rFonts w:ascii="Consolas" w:eastAsia="Consolas" w:hAnsi="Consolas" w:cs="Consolas"/>
                <w:sz w:val="16"/>
              </w:rPr>
              <w:t>8,118</w:t>
            </w:r>
          </w:p>
        </w:tc>
        <w:tc>
          <w:tcPr>
            <w:tcW w:w="1170" w:type="dxa"/>
          </w:tcPr>
          <w:p w14:paraId="717D8E3E" w14:textId="77777777" w:rsidR="00AC1205" w:rsidRDefault="00000000">
            <w:pPr>
              <w:jc w:val="right"/>
            </w:pPr>
            <w:r>
              <w:rPr>
                <w:rFonts w:ascii="Consolas" w:eastAsia="Consolas" w:hAnsi="Consolas" w:cs="Consolas"/>
                <w:sz w:val="16"/>
              </w:rPr>
              <w:t>30,449</w:t>
            </w:r>
          </w:p>
        </w:tc>
        <w:tc>
          <w:tcPr>
            <w:tcW w:w="1170" w:type="dxa"/>
          </w:tcPr>
          <w:p w14:paraId="717D8E3F" w14:textId="77777777" w:rsidR="00AC1205" w:rsidRDefault="00000000">
            <w:pPr>
              <w:jc w:val="right"/>
            </w:pPr>
            <w:r>
              <w:rPr>
                <w:rFonts w:ascii="Consolas" w:eastAsia="Consolas" w:hAnsi="Consolas" w:cs="Consolas"/>
                <w:sz w:val="16"/>
              </w:rPr>
              <w:t>25,835</w:t>
            </w:r>
          </w:p>
        </w:tc>
        <w:tc>
          <w:tcPr>
            <w:tcW w:w="1170" w:type="dxa"/>
          </w:tcPr>
          <w:p w14:paraId="717D8E40" w14:textId="77777777" w:rsidR="00AC1205" w:rsidRDefault="00000000">
            <w:pPr>
              <w:jc w:val="right"/>
            </w:pPr>
            <w:r>
              <w:rPr>
                <w:rFonts w:ascii="Consolas" w:eastAsia="Consolas" w:hAnsi="Consolas" w:cs="Consolas"/>
                <w:sz w:val="16"/>
              </w:rPr>
              <w:t>1,597</w:t>
            </w:r>
          </w:p>
        </w:tc>
      </w:tr>
      <w:tr w:rsidR="00AC1205" w14:paraId="717D8E4A" w14:textId="77777777">
        <w:tc>
          <w:tcPr>
            <w:tcW w:w="1170" w:type="dxa"/>
          </w:tcPr>
          <w:p w14:paraId="717D8E42" w14:textId="77777777" w:rsidR="00AC1205" w:rsidRDefault="00000000">
            <w:pPr>
              <w:jc w:val="right"/>
            </w:pPr>
            <w:r>
              <w:rPr>
                <w:rFonts w:ascii="Consolas" w:eastAsia="Consolas" w:hAnsi="Consolas" w:cs="Consolas"/>
                <w:sz w:val="16"/>
              </w:rPr>
              <w:t>16</w:t>
            </w:r>
          </w:p>
        </w:tc>
        <w:tc>
          <w:tcPr>
            <w:tcW w:w="1170" w:type="dxa"/>
          </w:tcPr>
          <w:p w14:paraId="717D8E43" w14:textId="77777777" w:rsidR="00AC1205" w:rsidRDefault="00000000">
            <w:pPr>
              <w:jc w:val="right"/>
            </w:pPr>
            <w:r>
              <w:rPr>
                <w:rFonts w:ascii="Consolas" w:eastAsia="Consolas" w:hAnsi="Consolas" w:cs="Consolas"/>
                <w:sz w:val="16"/>
              </w:rPr>
              <w:t>165</w:t>
            </w:r>
          </w:p>
        </w:tc>
        <w:tc>
          <w:tcPr>
            <w:tcW w:w="1170" w:type="dxa"/>
          </w:tcPr>
          <w:p w14:paraId="717D8E44" w14:textId="77777777" w:rsidR="00AC1205" w:rsidRDefault="00000000">
            <w:pPr>
              <w:jc w:val="right"/>
            </w:pPr>
            <w:r>
              <w:rPr>
                <w:rFonts w:ascii="Consolas" w:eastAsia="Consolas" w:hAnsi="Consolas" w:cs="Consolas"/>
                <w:sz w:val="16"/>
              </w:rPr>
              <w:t>0</w:t>
            </w:r>
          </w:p>
        </w:tc>
        <w:tc>
          <w:tcPr>
            <w:tcW w:w="1170" w:type="dxa"/>
          </w:tcPr>
          <w:p w14:paraId="717D8E45" w14:textId="77777777" w:rsidR="00AC1205" w:rsidRDefault="00000000">
            <w:pPr>
              <w:jc w:val="right"/>
            </w:pPr>
            <w:r>
              <w:rPr>
                <w:rFonts w:ascii="Consolas" w:eastAsia="Consolas" w:hAnsi="Consolas" w:cs="Consolas"/>
                <w:sz w:val="16"/>
              </w:rPr>
              <w:t>0</w:t>
            </w:r>
          </w:p>
        </w:tc>
        <w:tc>
          <w:tcPr>
            <w:tcW w:w="1170" w:type="dxa"/>
          </w:tcPr>
          <w:p w14:paraId="717D8E46" w14:textId="77777777" w:rsidR="00AC1205" w:rsidRDefault="00000000">
            <w:pPr>
              <w:jc w:val="right"/>
            </w:pPr>
            <w:r>
              <w:rPr>
                <w:rFonts w:ascii="Consolas" w:eastAsia="Consolas" w:hAnsi="Consolas" w:cs="Consolas"/>
                <w:sz w:val="16"/>
              </w:rPr>
              <w:t>1</w:t>
            </w:r>
          </w:p>
        </w:tc>
        <w:tc>
          <w:tcPr>
            <w:tcW w:w="1170" w:type="dxa"/>
          </w:tcPr>
          <w:p w14:paraId="717D8E47" w14:textId="77777777" w:rsidR="00AC1205" w:rsidRDefault="00000000">
            <w:pPr>
              <w:jc w:val="right"/>
            </w:pPr>
            <w:r>
              <w:rPr>
                <w:rFonts w:ascii="Consolas" w:eastAsia="Consolas" w:hAnsi="Consolas" w:cs="Consolas"/>
                <w:sz w:val="16"/>
              </w:rPr>
              <w:t>2,237</w:t>
            </w:r>
          </w:p>
        </w:tc>
        <w:tc>
          <w:tcPr>
            <w:tcW w:w="1170" w:type="dxa"/>
          </w:tcPr>
          <w:p w14:paraId="717D8E48" w14:textId="77777777" w:rsidR="00AC1205" w:rsidRDefault="00000000">
            <w:pPr>
              <w:jc w:val="right"/>
            </w:pPr>
            <w:r>
              <w:rPr>
                <w:rFonts w:ascii="Consolas" w:eastAsia="Consolas" w:hAnsi="Consolas" w:cs="Consolas"/>
                <w:sz w:val="16"/>
              </w:rPr>
              <w:t>598</w:t>
            </w:r>
          </w:p>
        </w:tc>
        <w:tc>
          <w:tcPr>
            <w:tcW w:w="1170" w:type="dxa"/>
          </w:tcPr>
          <w:p w14:paraId="717D8E49" w14:textId="77777777" w:rsidR="00AC1205" w:rsidRDefault="00000000">
            <w:pPr>
              <w:jc w:val="right"/>
            </w:pPr>
            <w:r>
              <w:rPr>
                <w:rFonts w:ascii="Consolas" w:eastAsia="Consolas" w:hAnsi="Consolas" w:cs="Consolas"/>
                <w:sz w:val="16"/>
              </w:rPr>
              <w:t>0</w:t>
            </w:r>
          </w:p>
        </w:tc>
      </w:tr>
      <w:tr w:rsidR="00AC1205" w14:paraId="717D8E53" w14:textId="77777777">
        <w:tc>
          <w:tcPr>
            <w:tcW w:w="1170" w:type="dxa"/>
          </w:tcPr>
          <w:p w14:paraId="717D8E4B" w14:textId="77777777" w:rsidR="00AC1205" w:rsidRDefault="00000000">
            <w:pPr>
              <w:jc w:val="right"/>
            </w:pPr>
            <w:r>
              <w:rPr>
                <w:rFonts w:ascii="Consolas" w:eastAsia="Consolas" w:hAnsi="Consolas" w:cs="Consolas"/>
                <w:sz w:val="16"/>
              </w:rPr>
              <w:t>17</w:t>
            </w:r>
          </w:p>
        </w:tc>
        <w:tc>
          <w:tcPr>
            <w:tcW w:w="1170" w:type="dxa"/>
          </w:tcPr>
          <w:p w14:paraId="717D8E4C" w14:textId="77777777" w:rsidR="00AC1205" w:rsidRDefault="00000000">
            <w:pPr>
              <w:jc w:val="right"/>
            </w:pPr>
            <w:r>
              <w:rPr>
                <w:rFonts w:ascii="Consolas" w:eastAsia="Consolas" w:hAnsi="Consolas" w:cs="Consolas"/>
                <w:sz w:val="16"/>
              </w:rPr>
              <w:t>25</w:t>
            </w:r>
          </w:p>
        </w:tc>
        <w:tc>
          <w:tcPr>
            <w:tcW w:w="1170" w:type="dxa"/>
          </w:tcPr>
          <w:p w14:paraId="717D8E4D" w14:textId="77777777" w:rsidR="00AC1205" w:rsidRDefault="00000000">
            <w:pPr>
              <w:jc w:val="right"/>
            </w:pPr>
            <w:r>
              <w:rPr>
                <w:rFonts w:ascii="Consolas" w:eastAsia="Consolas" w:hAnsi="Consolas" w:cs="Consolas"/>
                <w:sz w:val="16"/>
              </w:rPr>
              <w:t>120</w:t>
            </w:r>
          </w:p>
        </w:tc>
        <w:tc>
          <w:tcPr>
            <w:tcW w:w="1170" w:type="dxa"/>
          </w:tcPr>
          <w:p w14:paraId="717D8E4E" w14:textId="77777777" w:rsidR="00AC1205" w:rsidRDefault="00000000">
            <w:pPr>
              <w:jc w:val="right"/>
            </w:pPr>
            <w:r>
              <w:rPr>
                <w:rFonts w:ascii="Consolas" w:eastAsia="Consolas" w:hAnsi="Consolas" w:cs="Consolas"/>
                <w:sz w:val="16"/>
              </w:rPr>
              <w:t>0</w:t>
            </w:r>
          </w:p>
        </w:tc>
        <w:tc>
          <w:tcPr>
            <w:tcW w:w="1170" w:type="dxa"/>
          </w:tcPr>
          <w:p w14:paraId="717D8E4F" w14:textId="77777777" w:rsidR="00AC1205" w:rsidRDefault="00000000">
            <w:pPr>
              <w:jc w:val="right"/>
            </w:pPr>
            <w:r>
              <w:rPr>
                <w:rFonts w:ascii="Consolas" w:eastAsia="Consolas" w:hAnsi="Consolas" w:cs="Consolas"/>
                <w:sz w:val="16"/>
              </w:rPr>
              <w:t>172</w:t>
            </w:r>
          </w:p>
        </w:tc>
        <w:tc>
          <w:tcPr>
            <w:tcW w:w="1170" w:type="dxa"/>
          </w:tcPr>
          <w:p w14:paraId="717D8E50" w14:textId="77777777" w:rsidR="00AC1205" w:rsidRDefault="00000000">
            <w:pPr>
              <w:jc w:val="right"/>
            </w:pPr>
            <w:r>
              <w:rPr>
                <w:rFonts w:ascii="Consolas" w:eastAsia="Consolas" w:hAnsi="Consolas" w:cs="Consolas"/>
                <w:sz w:val="16"/>
              </w:rPr>
              <w:t>0</w:t>
            </w:r>
          </w:p>
        </w:tc>
        <w:tc>
          <w:tcPr>
            <w:tcW w:w="1170" w:type="dxa"/>
          </w:tcPr>
          <w:p w14:paraId="717D8E51" w14:textId="77777777" w:rsidR="00AC1205" w:rsidRDefault="00000000">
            <w:pPr>
              <w:jc w:val="right"/>
            </w:pPr>
            <w:r>
              <w:rPr>
                <w:rFonts w:ascii="Consolas" w:eastAsia="Consolas" w:hAnsi="Consolas" w:cs="Consolas"/>
                <w:sz w:val="16"/>
              </w:rPr>
              <w:t>751</w:t>
            </w:r>
          </w:p>
        </w:tc>
        <w:tc>
          <w:tcPr>
            <w:tcW w:w="1170" w:type="dxa"/>
          </w:tcPr>
          <w:p w14:paraId="717D8E52" w14:textId="77777777" w:rsidR="00AC1205" w:rsidRDefault="00000000">
            <w:pPr>
              <w:jc w:val="right"/>
            </w:pPr>
            <w:r>
              <w:rPr>
                <w:rFonts w:ascii="Consolas" w:eastAsia="Consolas" w:hAnsi="Consolas" w:cs="Consolas"/>
                <w:sz w:val="16"/>
              </w:rPr>
              <w:t>0</w:t>
            </w:r>
          </w:p>
        </w:tc>
      </w:tr>
      <w:tr w:rsidR="00AC1205" w14:paraId="717D8E5C" w14:textId="77777777">
        <w:tc>
          <w:tcPr>
            <w:tcW w:w="1170" w:type="dxa"/>
          </w:tcPr>
          <w:p w14:paraId="717D8E54" w14:textId="77777777" w:rsidR="00AC1205" w:rsidRDefault="00000000">
            <w:pPr>
              <w:jc w:val="right"/>
            </w:pPr>
            <w:r>
              <w:rPr>
                <w:rFonts w:ascii="Consolas" w:eastAsia="Consolas" w:hAnsi="Consolas" w:cs="Consolas"/>
                <w:sz w:val="16"/>
              </w:rPr>
              <w:t>18</w:t>
            </w:r>
          </w:p>
        </w:tc>
        <w:tc>
          <w:tcPr>
            <w:tcW w:w="1170" w:type="dxa"/>
          </w:tcPr>
          <w:p w14:paraId="717D8E55" w14:textId="77777777" w:rsidR="00AC1205" w:rsidRDefault="00000000">
            <w:pPr>
              <w:jc w:val="right"/>
            </w:pPr>
            <w:r>
              <w:rPr>
                <w:rFonts w:ascii="Consolas" w:eastAsia="Consolas" w:hAnsi="Consolas" w:cs="Consolas"/>
                <w:sz w:val="16"/>
              </w:rPr>
              <w:t>0</w:t>
            </w:r>
          </w:p>
        </w:tc>
        <w:tc>
          <w:tcPr>
            <w:tcW w:w="1170" w:type="dxa"/>
          </w:tcPr>
          <w:p w14:paraId="717D8E56" w14:textId="77777777" w:rsidR="00AC1205" w:rsidRDefault="00000000">
            <w:pPr>
              <w:jc w:val="right"/>
            </w:pPr>
            <w:r>
              <w:rPr>
                <w:rFonts w:ascii="Consolas" w:eastAsia="Consolas" w:hAnsi="Consolas" w:cs="Consolas"/>
                <w:sz w:val="16"/>
              </w:rPr>
              <w:t>0</w:t>
            </w:r>
          </w:p>
        </w:tc>
        <w:tc>
          <w:tcPr>
            <w:tcW w:w="1170" w:type="dxa"/>
          </w:tcPr>
          <w:p w14:paraId="717D8E57" w14:textId="77777777" w:rsidR="00AC1205" w:rsidRDefault="00000000">
            <w:pPr>
              <w:jc w:val="right"/>
            </w:pPr>
            <w:r>
              <w:rPr>
                <w:rFonts w:ascii="Consolas" w:eastAsia="Consolas" w:hAnsi="Consolas" w:cs="Consolas"/>
                <w:sz w:val="16"/>
              </w:rPr>
              <w:t>0</w:t>
            </w:r>
          </w:p>
        </w:tc>
        <w:tc>
          <w:tcPr>
            <w:tcW w:w="1170" w:type="dxa"/>
          </w:tcPr>
          <w:p w14:paraId="717D8E58" w14:textId="77777777" w:rsidR="00AC1205" w:rsidRDefault="00000000">
            <w:pPr>
              <w:jc w:val="right"/>
            </w:pPr>
            <w:r>
              <w:rPr>
                <w:rFonts w:ascii="Consolas" w:eastAsia="Consolas" w:hAnsi="Consolas" w:cs="Consolas"/>
                <w:sz w:val="16"/>
              </w:rPr>
              <w:t>0</w:t>
            </w:r>
          </w:p>
        </w:tc>
        <w:tc>
          <w:tcPr>
            <w:tcW w:w="1170" w:type="dxa"/>
          </w:tcPr>
          <w:p w14:paraId="717D8E59" w14:textId="77777777" w:rsidR="00AC1205" w:rsidRDefault="00000000">
            <w:pPr>
              <w:jc w:val="right"/>
            </w:pPr>
            <w:r>
              <w:rPr>
                <w:rFonts w:ascii="Consolas" w:eastAsia="Consolas" w:hAnsi="Consolas" w:cs="Consolas"/>
                <w:sz w:val="16"/>
              </w:rPr>
              <w:t>0</w:t>
            </w:r>
          </w:p>
        </w:tc>
        <w:tc>
          <w:tcPr>
            <w:tcW w:w="1170" w:type="dxa"/>
          </w:tcPr>
          <w:p w14:paraId="717D8E5A" w14:textId="77777777" w:rsidR="00AC1205" w:rsidRDefault="00000000">
            <w:pPr>
              <w:jc w:val="right"/>
            </w:pPr>
            <w:r>
              <w:rPr>
                <w:rFonts w:ascii="Consolas" w:eastAsia="Consolas" w:hAnsi="Consolas" w:cs="Consolas"/>
                <w:sz w:val="16"/>
              </w:rPr>
              <w:t>0</w:t>
            </w:r>
          </w:p>
        </w:tc>
        <w:tc>
          <w:tcPr>
            <w:tcW w:w="1170" w:type="dxa"/>
          </w:tcPr>
          <w:p w14:paraId="717D8E5B" w14:textId="77777777" w:rsidR="00AC1205" w:rsidRDefault="00000000">
            <w:pPr>
              <w:jc w:val="right"/>
            </w:pPr>
            <w:r>
              <w:rPr>
                <w:rFonts w:ascii="Consolas" w:eastAsia="Consolas" w:hAnsi="Consolas" w:cs="Consolas"/>
                <w:sz w:val="16"/>
              </w:rPr>
              <w:t>10,059</w:t>
            </w:r>
          </w:p>
        </w:tc>
      </w:tr>
      <w:tr w:rsidR="00AC1205" w14:paraId="717D8E65" w14:textId="77777777">
        <w:tc>
          <w:tcPr>
            <w:tcW w:w="1170" w:type="dxa"/>
            <w:tcBorders>
              <w:bottom w:val="single" w:sz="0" w:space="0" w:color="000000"/>
            </w:tcBorders>
          </w:tcPr>
          <w:p w14:paraId="717D8E5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E5E"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E5F" w14:textId="77777777" w:rsidR="00AC1205" w:rsidRDefault="00000000">
            <w:pPr>
              <w:jc w:val="right"/>
            </w:pPr>
            <w:r>
              <w:rPr>
                <w:rFonts w:ascii="Consolas" w:eastAsia="Consolas" w:hAnsi="Consolas" w:cs="Consolas"/>
                <w:sz w:val="16"/>
              </w:rPr>
              <w:t>162,159</w:t>
            </w:r>
          </w:p>
        </w:tc>
        <w:tc>
          <w:tcPr>
            <w:tcW w:w="1170" w:type="dxa"/>
            <w:tcBorders>
              <w:bottom w:val="single" w:sz="0" w:space="0" w:color="000000"/>
            </w:tcBorders>
          </w:tcPr>
          <w:p w14:paraId="717D8E60" w14:textId="77777777" w:rsidR="00AC1205" w:rsidRDefault="00000000">
            <w:pPr>
              <w:jc w:val="right"/>
            </w:pPr>
            <w:r>
              <w:rPr>
                <w:rFonts w:ascii="Consolas" w:eastAsia="Consolas" w:hAnsi="Consolas" w:cs="Consolas"/>
                <w:sz w:val="16"/>
              </w:rPr>
              <w:t>11,605</w:t>
            </w:r>
          </w:p>
        </w:tc>
        <w:tc>
          <w:tcPr>
            <w:tcW w:w="1170" w:type="dxa"/>
            <w:tcBorders>
              <w:bottom w:val="single" w:sz="0" w:space="0" w:color="000000"/>
            </w:tcBorders>
          </w:tcPr>
          <w:p w14:paraId="717D8E61"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E62"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8E63" w14:textId="77777777" w:rsidR="00AC1205" w:rsidRDefault="00000000">
            <w:pPr>
              <w:jc w:val="right"/>
            </w:pPr>
            <w:r>
              <w:rPr>
                <w:rFonts w:ascii="Consolas" w:eastAsia="Consolas" w:hAnsi="Consolas" w:cs="Consolas"/>
                <w:sz w:val="16"/>
              </w:rPr>
              <w:t>349,631</w:t>
            </w:r>
          </w:p>
        </w:tc>
        <w:tc>
          <w:tcPr>
            <w:tcW w:w="1170" w:type="dxa"/>
            <w:tcBorders>
              <w:bottom w:val="single" w:sz="0" w:space="0" w:color="000000"/>
            </w:tcBorders>
          </w:tcPr>
          <w:p w14:paraId="717D8E64" w14:textId="77777777" w:rsidR="00AC1205" w:rsidRDefault="00000000">
            <w:pPr>
              <w:jc w:val="right"/>
            </w:pPr>
            <w:r>
              <w:rPr>
                <w:rFonts w:ascii="Consolas" w:eastAsia="Consolas" w:hAnsi="Consolas" w:cs="Consolas"/>
                <w:sz w:val="16"/>
              </w:rPr>
              <w:t>53,377</w:t>
            </w:r>
          </w:p>
        </w:tc>
      </w:tr>
      <w:tr w:rsidR="00AC1205" w14:paraId="717D8E6E" w14:textId="77777777">
        <w:tc>
          <w:tcPr>
            <w:tcW w:w="0" w:type="auto"/>
            <w:tcBorders>
              <w:top w:val="single" w:sz="0" w:space="0" w:color="000000"/>
              <w:bottom w:val="single" w:sz="0" w:space="0" w:color="000000"/>
            </w:tcBorders>
          </w:tcPr>
          <w:p w14:paraId="717D8E66"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E67"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E68"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E69"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E6A"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E6B"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E6C"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E6D" w14:textId="77777777" w:rsidR="00AC1205" w:rsidRDefault="00000000">
            <w:pPr>
              <w:jc w:val="right"/>
            </w:pPr>
            <w:r>
              <w:rPr>
                <w:rFonts w:ascii="Consolas" w:eastAsia="Consolas" w:hAnsi="Consolas" w:cs="Consolas"/>
                <w:sz w:val="16"/>
              </w:rPr>
              <w:t>116,355</w:t>
            </w:r>
          </w:p>
        </w:tc>
      </w:tr>
    </w:tbl>
    <w:p w14:paraId="717D8E6F" w14:textId="77777777" w:rsidR="00AC1205" w:rsidRDefault="00AC1205"/>
    <w:p w14:paraId="717D8E70" w14:textId="77777777" w:rsidR="00AC1205" w:rsidRDefault="00000000">
      <w:r>
        <w:br/>
      </w:r>
    </w:p>
    <w:p w14:paraId="717D8E71" w14:textId="77777777" w:rsidR="00AC1205" w:rsidRDefault="00000000">
      <w:pPr>
        <w:shd w:val="solid" w:color="B0C4DE" w:fill="auto"/>
      </w:pPr>
      <w:r>
        <w:rPr>
          <w:b/>
          <w:sz w:val="26"/>
        </w:rPr>
        <w:t>public</w:t>
      </w:r>
    </w:p>
    <w:p w14:paraId="717D8E72" w14:textId="77777777" w:rsidR="00AC1205" w:rsidRDefault="00000000">
      <w:pPr>
        <w:rPr>
          <w:color w:val="4682B4"/>
        </w:rPr>
      </w:pPr>
      <w:r>
        <w:rPr>
          <w:color w:val="4682B4"/>
        </w:rPr>
        <w:t>Public sector</w:t>
      </w:r>
      <w:r>
        <w:rPr>
          <w:color w:val="4682B4"/>
        </w:rPr>
        <w:br/>
        <w:t xml:space="preserve">   (0):   [0] No</w:t>
      </w:r>
      <w:r>
        <w:rPr>
          <w:color w:val="4682B4"/>
        </w:rPr>
        <w:br/>
        <w:t xml:space="preserve">   (1):   [1] Yes</w:t>
      </w:r>
      <w:r>
        <w:rPr>
          <w:color w:val="4682B4"/>
        </w:rPr>
        <w:br/>
      </w:r>
    </w:p>
    <w:p w14:paraId="717D8E73" w14:textId="77777777" w:rsidR="00AC1205" w:rsidRDefault="00000000">
      <w:r>
        <w:t>Respondent works for public sector employer / government. Note that for some countries, it was not possible to separate governmental organizations and other public sector organizations. Thus we advise adjustments in the variable depending on the research goal.</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E75" w14:textId="77777777">
        <w:tc>
          <w:tcPr>
            <w:tcW w:w="9360" w:type="dxa"/>
            <w:gridSpan w:val="6"/>
          </w:tcPr>
          <w:p w14:paraId="717D8E74" w14:textId="77777777" w:rsidR="00AC1205" w:rsidRDefault="00000000">
            <w:r>
              <w:rPr>
                <w:rFonts w:ascii="Consolas" w:eastAsia="Consolas" w:hAnsi="Consolas" w:cs="Consolas"/>
                <w:b/>
                <w:sz w:val="18"/>
              </w:rPr>
              <w:t xml:space="preserve">       Name: </w:t>
            </w:r>
            <w:r>
              <w:rPr>
                <w:rFonts w:ascii="Consolas" w:eastAsia="Consolas" w:hAnsi="Consolas" w:cs="Consolas"/>
                <w:sz w:val="18"/>
              </w:rPr>
              <w:t>public</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Public sector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1,484,687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1.44           </w:t>
            </w:r>
            <w:r>
              <w:rPr>
                <w:rFonts w:ascii="Consolas" w:eastAsia="Consolas" w:hAnsi="Consolas" w:cs="Consolas"/>
                <w:sz w:val="18"/>
              </w:rPr>
              <w:br/>
            </w:r>
          </w:p>
        </w:tc>
      </w:tr>
      <w:tr w:rsidR="00AC1205" w14:paraId="717D8E7C" w14:textId="77777777">
        <w:tc>
          <w:tcPr>
            <w:tcW w:w="1560" w:type="dxa"/>
          </w:tcPr>
          <w:p w14:paraId="717D8E76" w14:textId="77777777" w:rsidR="00AC1205" w:rsidRDefault="00AC1205"/>
        </w:tc>
        <w:tc>
          <w:tcPr>
            <w:tcW w:w="1560" w:type="dxa"/>
            <w:tcBorders>
              <w:top w:val="single" w:sz="0" w:space="0" w:color="000000"/>
              <w:bottom w:val="single" w:sz="0" w:space="0" w:color="000000"/>
            </w:tcBorders>
          </w:tcPr>
          <w:p w14:paraId="717D8E77"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E78"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E79"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E7A" w14:textId="77777777" w:rsidR="00AC1205" w:rsidRDefault="00000000">
            <w:pPr>
              <w:jc w:val="right"/>
            </w:pPr>
            <w:r>
              <w:rPr>
                <w:rFonts w:ascii="Consolas" w:eastAsia="Consolas" w:hAnsi="Consolas" w:cs="Consolas"/>
                <w:b/>
                <w:sz w:val="18"/>
              </w:rPr>
              <w:t>Percent</w:t>
            </w:r>
          </w:p>
        </w:tc>
        <w:tc>
          <w:tcPr>
            <w:tcW w:w="1560" w:type="dxa"/>
          </w:tcPr>
          <w:p w14:paraId="717D8E7B" w14:textId="77777777" w:rsidR="00AC1205" w:rsidRDefault="00AC1205"/>
        </w:tc>
      </w:tr>
      <w:tr w:rsidR="00AC1205" w14:paraId="717D8E83" w14:textId="77777777">
        <w:tc>
          <w:tcPr>
            <w:tcW w:w="1560" w:type="dxa"/>
            <w:tcBorders>
              <w:right w:val="nil"/>
            </w:tcBorders>
          </w:tcPr>
          <w:p w14:paraId="717D8E7D" w14:textId="77777777" w:rsidR="00AC1205" w:rsidRDefault="00AC1205"/>
        </w:tc>
        <w:tc>
          <w:tcPr>
            <w:tcW w:w="1560" w:type="dxa"/>
            <w:tcBorders>
              <w:top w:val="single" w:sz="0" w:space="0" w:color="000000"/>
              <w:left w:val="nil"/>
              <w:bottom w:val="single" w:sz="0" w:space="0" w:color="D3D3D3"/>
            </w:tcBorders>
          </w:tcPr>
          <w:p w14:paraId="717D8E7E"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8E7F"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8E80" w14:textId="77777777" w:rsidR="00AC1205" w:rsidRDefault="00000000">
            <w:pPr>
              <w:jc w:val="right"/>
            </w:pPr>
            <w:r>
              <w:rPr>
                <w:rFonts w:ascii="Consolas" w:eastAsia="Consolas" w:hAnsi="Consolas" w:cs="Consolas"/>
                <w:sz w:val="16"/>
              </w:rPr>
              <w:t xml:space="preserve">   754,954</w:t>
            </w:r>
          </w:p>
        </w:tc>
        <w:tc>
          <w:tcPr>
            <w:tcW w:w="1560" w:type="dxa"/>
            <w:tcBorders>
              <w:top w:val="single" w:sz="0" w:space="0" w:color="000000"/>
              <w:bottom w:val="single" w:sz="0" w:space="0" w:color="D3D3D3"/>
            </w:tcBorders>
          </w:tcPr>
          <w:p w14:paraId="717D8E81" w14:textId="77777777" w:rsidR="00AC1205" w:rsidRDefault="00000000">
            <w:pPr>
              <w:jc w:val="right"/>
            </w:pPr>
            <w:r>
              <w:rPr>
                <w:rFonts w:ascii="Consolas" w:eastAsia="Consolas" w:hAnsi="Consolas" w:cs="Consolas"/>
                <w:sz w:val="16"/>
              </w:rPr>
              <w:t xml:space="preserve">     24.5</w:t>
            </w:r>
          </w:p>
        </w:tc>
        <w:tc>
          <w:tcPr>
            <w:tcW w:w="1560" w:type="dxa"/>
          </w:tcPr>
          <w:p w14:paraId="717D8E82" w14:textId="77777777" w:rsidR="00AC1205" w:rsidRDefault="00AC1205"/>
        </w:tc>
      </w:tr>
      <w:tr w:rsidR="00AC1205" w14:paraId="717D8E8A" w14:textId="77777777">
        <w:tc>
          <w:tcPr>
            <w:tcW w:w="1560" w:type="dxa"/>
            <w:tcBorders>
              <w:right w:val="nil"/>
            </w:tcBorders>
          </w:tcPr>
          <w:p w14:paraId="717D8E84" w14:textId="77777777" w:rsidR="00AC1205" w:rsidRDefault="00AC1205"/>
        </w:tc>
        <w:tc>
          <w:tcPr>
            <w:tcW w:w="1560" w:type="dxa"/>
            <w:tcBorders>
              <w:top w:val="single" w:sz="0" w:space="0" w:color="D3D3D3"/>
              <w:left w:val="nil"/>
              <w:bottom w:val="single" w:sz="0" w:space="0" w:color="D3D3D3"/>
            </w:tcBorders>
          </w:tcPr>
          <w:p w14:paraId="717D8E85"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E86"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8E87" w14:textId="77777777" w:rsidR="00AC1205" w:rsidRDefault="00000000">
            <w:pPr>
              <w:jc w:val="right"/>
            </w:pPr>
            <w:r>
              <w:rPr>
                <w:rFonts w:ascii="Consolas" w:eastAsia="Consolas" w:hAnsi="Consolas" w:cs="Consolas"/>
                <w:sz w:val="16"/>
              </w:rPr>
              <w:t xml:space="preserve">       195</w:t>
            </w:r>
          </w:p>
        </w:tc>
        <w:tc>
          <w:tcPr>
            <w:tcW w:w="1560" w:type="dxa"/>
            <w:tcBorders>
              <w:top w:val="single" w:sz="0" w:space="0" w:color="D3D3D3"/>
              <w:bottom w:val="single" w:sz="0" w:space="0" w:color="D3D3D3"/>
            </w:tcBorders>
          </w:tcPr>
          <w:p w14:paraId="717D8E88" w14:textId="77777777" w:rsidR="00AC1205" w:rsidRDefault="00000000">
            <w:pPr>
              <w:jc w:val="right"/>
            </w:pPr>
            <w:r>
              <w:rPr>
                <w:rFonts w:ascii="Consolas" w:eastAsia="Consolas" w:hAnsi="Consolas" w:cs="Consolas"/>
                <w:sz w:val="16"/>
              </w:rPr>
              <w:t xml:space="preserve">      0.0</w:t>
            </w:r>
          </w:p>
        </w:tc>
        <w:tc>
          <w:tcPr>
            <w:tcW w:w="1560" w:type="dxa"/>
          </w:tcPr>
          <w:p w14:paraId="717D8E89" w14:textId="77777777" w:rsidR="00AC1205" w:rsidRDefault="00AC1205"/>
        </w:tc>
      </w:tr>
      <w:tr w:rsidR="00AC1205" w14:paraId="717D8E91" w14:textId="77777777">
        <w:tc>
          <w:tcPr>
            <w:tcW w:w="1560" w:type="dxa"/>
            <w:tcBorders>
              <w:right w:val="nil"/>
            </w:tcBorders>
          </w:tcPr>
          <w:p w14:paraId="717D8E8B" w14:textId="77777777" w:rsidR="00AC1205" w:rsidRDefault="00AC1205"/>
        </w:tc>
        <w:tc>
          <w:tcPr>
            <w:tcW w:w="1560" w:type="dxa"/>
            <w:tcBorders>
              <w:top w:val="single" w:sz="0" w:space="0" w:color="D3D3D3"/>
              <w:left w:val="nil"/>
              <w:bottom w:val="single" w:sz="0" w:space="0" w:color="D3D3D3"/>
            </w:tcBorders>
          </w:tcPr>
          <w:p w14:paraId="717D8E8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E8D"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8E8E" w14:textId="77777777" w:rsidR="00AC1205" w:rsidRDefault="00000000">
            <w:pPr>
              <w:jc w:val="right"/>
            </w:pPr>
            <w:r>
              <w:rPr>
                <w:rFonts w:ascii="Consolas" w:eastAsia="Consolas" w:hAnsi="Consolas" w:cs="Consolas"/>
                <w:sz w:val="16"/>
              </w:rPr>
              <w:t xml:space="preserve">   364,146</w:t>
            </w:r>
          </w:p>
        </w:tc>
        <w:tc>
          <w:tcPr>
            <w:tcW w:w="1560" w:type="dxa"/>
            <w:tcBorders>
              <w:top w:val="single" w:sz="0" w:space="0" w:color="D3D3D3"/>
              <w:bottom w:val="single" w:sz="0" w:space="0" w:color="D3D3D3"/>
            </w:tcBorders>
          </w:tcPr>
          <w:p w14:paraId="717D8E8F" w14:textId="77777777" w:rsidR="00AC1205" w:rsidRDefault="00000000">
            <w:pPr>
              <w:jc w:val="right"/>
            </w:pPr>
            <w:r>
              <w:rPr>
                <w:rFonts w:ascii="Consolas" w:eastAsia="Consolas" w:hAnsi="Consolas" w:cs="Consolas"/>
                <w:sz w:val="16"/>
              </w:rPr>
              <w:t xml:space="preserve">     11.8</w:t>
            </w:r>
          </w:p>
        </w:tc>
        <w:tc>
          <w:tcPr>
            <w:tcW w:w="1560" w:type="dxa"/>
          </w:tcPr>
          <w:p w14:paraId="717D8E90" w14:textId="77777777" w:rsidR="00AC1205" w:rsidRDefault="00AC1205"/>
        </w:tc>
      </w:tr>
      <w:tr w:rsidR="00AC1205" w14:paraId="717D8E98" w14:textId="77777777">
        <w:tc>
          <w:tcPr>
            <w:tcW w:w="1560" w:type="dxa"/>
            <w:tcBorders>
              <w:right w:val="nil"/>
            </w:tcBorders>
          </w:tcPr>
          <w:p w14:paraId="717D8E92" w14:textId="77777777" w:rsidR="00AC1205" w:rsidRDefault="00AC1205"/>
        </w:tc>
        <w:tc>
          <w:tcPr>
            <w:tcW w:w="1560" w:type="dxa"/>
            <w:tcBorders>
              <w:top w:val="single" w:sz="0" w:space="0" w:color="D3D3D3"/>
              <w:left w:val="nil"/>
              <w:bottom w:val="single" w:sz="0" w:space="0" w:color="D3D3D3"/>
            </w:tcBorders>
          </w:tcPr>
          <w:p w14:paraId="717D8E93"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8E94"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8E95" w14:textId="77777777" w:rsidR="00AC1205" w:rsidRDefault="00000000">
            <w:pPr>
              <w:jc w:val="right"/>
            </w:pPr>
            <w:r>
              <w:rPr>
                <w:rFonts w:ascii="Consolas" w:eastAsia="Consolas" w:hAnsi="Consolas" w:cs="Consolas"/>
                <w:sz w:val="16"/>
              </w:rPr>
              <w:t xml:space="preserve">   1240587</w:t>
            </w:r>
          </w:p>
        </w:tc>
        <w:tc>
          <w:tcPr>
            <w:tcW w:w="1560" w:type="dxa"/>
            <w:tcBorders>
              <w:top w:val="single" w:sz="0" w:space="0" w:color="D3D3D3"/>
              <w:bottom w:val="single" w:sz="0" w:space="0" w:color="D3D3D3"/>
            </w:tcBorders>
          </w:tcPr>
          <w:p w14:paraId="717D8E96" w14:textId="77777777" w:rsidR="00AC1205" w:rsidRDefault="00000000">
            <w:pPr>
              <w:jc w:val="right"/>
            </w:pPr>
            <w:r>
              <w:rPr>
                <w:rFonts w:ascii="Consolas" w:eastAsia="Consolas" w:hAnsi="Consolas" w:cs="Consolas"/>
                <w:sz w:val="16"/>
              </w:rPr>
              <w:t xml:space="preserve">     40.2</w:t>
            </w:r>
          </w:p>
        </w:tc>
        <w:tc>
          <w:tcPr>
            <w:tcW w:w="1560" w:type="dxa"/>
          </w:tcPr>
          <w:p w14:paraId="717D8E97" w14:textId="77777777" w:rsidR="00AC1205" w:rsidRDefault="00AC1205"/>
        </w:tc>
      </w:tr>
      <w:tr w:rsidR="00AC1205" w14:paraId="717D8E9F" w14:textId="77777777">
        <w:tc>
          <w:tcPr>
            <w:tcW w:w="1560" w:type="dxa"/>
            <w:tcBorders>
              <w:right w:val="nil"/>
            </w:tcBorders>
          </w:tcPr>
          <w:p w14:paraId="717D8E99" w14:textId="77777777" w:rsidR="00AC1205" w:rsidRDefault="00AC1205"/>
        </w:tc>
        <w:tc>
          <w:tcPr>
            <w:tcW w:w="1560" w:type="dxa"/>
            <w:tcBorders>
              <w:top w:val="single" w:sz="0" w:space="0" w:color="D3D3D3"/>
              <w:left w:val="nil"/>
              <w:bottom w:val="single" w:sz="0" w:space="0" w:color="D3D3D3"/>
            </w:tcBorders>
          </w:tcPr>
          <w:p w14:paraId="717D8E9A"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E9B"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8E9C" w14:textId="77777777" w:rsidR="00AC1205" w:rsidRDefault="00000000">
            <w:pPr>
              <w:jc w:val="right"/>
            </w:pPr>
            <w:r>
              <w:rPr>
                <w:rFonts w:ascii="Consolas" w:eastAsia="Consolas" w:hAnsi="Consolas" w:cs="Consolas"/>
                <w:sz w:val="16"/>
              </w:rPr>
              <w:t xml:space="preserve">   359,056</w:t>
            </w:r>
          </w:p>
        </w:tc>
        <w:tc>
          <w:tcPr>
            <w:tcW w:w="1560" w:type="dxa"/>
            <w:tcBorders>
              <w:top w:val="single" w:sz="0" w:space="0" w:color="D3D3D3"/>
              <w:bottom w:val="single" w:sz="0" w:space="0" w:color="D3D3D3"/>
            </w:tcBorders>
          </w:tcPr>
          <w:p w14:paraId="717D8E9D" w14:textId="77777777" w:rsidR="00AC1205" w:rsidRDefault="00000000">
            <w:pPr>
              <w:jc w:val="right"/>
            </w:pPr>
            <w:r>
              <w:rPr>
                <w:rFonts w:ascii="Consolas" w:eastAsia="Consolas" w:hAnsi="Consolas" w:cs="Consolas"/>
                <w:sz w:val="16"/>
              </w:rPr>
              <w:t xml:space="preserve">     11.6</w:t>
            </w:r>
          </w:p>
        </w:tc>
        <w:tc>
          <w:tcPr>
            <w:tcW w:w="1560" w:type="dxa"/>
          </w:tcPr>
          <w:p w14:paraId="717D8E9E" w14:textId="77777777" w:rsidR="00AC1205" w:rsidRDefault="00AC1205"/>
        </w:tc>
      </w:tr>
      <w:tr w:rsidR="00AC1205" w14:paraId="717D8EA6" w14:textId="77777777">
        <w:tc>
          <w:tcPr>
            <w:tcW w:w="1560" w:type="dxa"/>
            <w:tcBorders>
              <w:right w:val="nil"/>
            </w:tcBorders>
          </w:tcPr>
          <w:p w14:paraId="717D8EA0" w14:textId="77777777" w:rsidR="00AC1205" w:rsidRDefault="00AC1205"/>
        </w:tc>
        <w:tc>
          <w:tcPr>
            <w:tcW w:w="1560" w:type="dxa"/>
            <w:tcBorders>
              <w:top w:val="single" w:sz="0" w:space="0" w:color="D3D3D3"/>
              <w:left w:val="nil"/>
              <w:bottom w:val="single" w:sz="0" w:space="0" w:color="000000"/>
            </w:tcBorders>
          </w:tcPr>
          <w:p w14:paraId="717D8EA1"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EA2" w14:textId="77777777" w:rsidR="00AC1205" w:rsidRDefault="00AC1205"/>
        </w:tc>
        <w:tc>
          <w:tcPr>
            <w:tcW w:w="1560" w:type="dxa"/>
            <w:tcBorders>
              <w:top w:val="single" w:sz="0" w:space="0" w:color="D3D3D3"/>
              <w:bottom w:val="single" w:sz="0" w:space="0" w:color="000000"/>
            </w:tcBorders>
          </w:tcPr>
          <w:p w14:paraId="717D8EA3" w14:textId="77777777" w:rsidR="00AC1205" w:rsidRDefault="00000000">
            <w:pPr>
              <w:jc w:val="right"/>
            </w:pPr>
            <w:r>
              <w:rPr>
                <w:rFonts w:ascii="Consolas" w:eastAsia="Consolas" w:hAnsi="Consolas" w:cs="Consolas"/>
                <w:sz w:val="16"/>
              </w:rPr>
              <w:t xml:space="preserve">   365,392</w:t>
            </w:r>
          </w:p>
        </w:tc>
        <w:tc>
          <w:tcPr>
            <w:tcW w:w="1560" w:type="dxa"/>
            <w:tcBorders>
              <w:top w:val="single" w:sz="0" w:space="0" w:color="D3D3D3"/>
              <w:bottom w:val="single" w:sz="0" w:space="0" w:color="000000"/>
            </w:tcBorders>
          </w:tcPr>
          <w:p w14:paraId="717D8EA4" w14:textId="77777777" w:rsidR="00AC1205" w:rsidRDefault="00000000">
            <w:pPr>
              <w:jc w:val="right"/>
            </w:pPr>
            <w:r>
              <w:rPr>
                <w:rFonts w:ascii="Consolas" w:eastAsia="Consolas" w:hAnsi="Consolas" w:cs="Consolas"/>
                <w:sz w:val="16"/>
              </w:rPr>
              <w:t xml:space="preserve">     11.8</w:t>
            </w:r>
          </w:p>
        </w:tc>
        <w:tc>
          <w:tcPr>
            <w:tcW w:w="1560" w:type="dxa"/>
          </w:tcPr>
          <w:p w14:paraId="717D8EA5" w14:textId="77777777" w:rsidR="00AC1205" w:rsidRDefault="00AC1205"/>
        </w:tc>
      </w:tr>
      <w:tr w:rsidR="00AC1205" w14:paraId="717D8EAD" w14:textId="77777777">
        <w:tc>
          <w:tcPr>
            <w:tcW w:w="1560" w:type="dxa"/>
          </w:tcPr>
          <w:p w14:paraId="717D8EA7" w14:textId="77777777" w:rsidR="00AC1205" w:rsidRDefault="00AC1205"/>
        </w:tc>
        <w:tc>
          <w:tcPr>
            <w:tcW w:w="1560" w:type="dxa"/>
            <w:tcBorders>
              <w:top w:val="single" w:sz="0" w:space="0" w:color="000000"/>
              <w:bottom w:val="single" w:sz="0" w:space="0" w:color="000000"/>
            </w:tcBorders>
          </w:tcPr>
          <w:p w14:paraId="717D8EA8" w14:textId="77777777" w:rsidR="00AC1205" w:rsidRDefault="00AC1205"/>
        </w:tc>
        <w:tc>
          <w:tcPr>
            <w:tcW w:w="1560" w:type="dxa"/>
            <w:tcBorders>
              <w:top w:val="single" w:sz="0" w:space="0" w:color="000000"/>
              <w:bottom w:val="single" w:sz="0" w:space="0" w:color="000000"/>
            </w:tcBorders>
          </w:tcPr>
          <w:p w14:paraId="717D8EA9"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EAA"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EAB" w14:textId="77777777" w:rsidR="00AC1205" w:rsidRDefault="00AC1205"/>
        </w:tc>
        <w:tc>
          <w:tcPr>
            <w:tcW w:w="1560" w:type="dxa"/>
          </w:tcPr>
          <w:p w14:paraId="717D8EAC" w14:textId="77777777" w:rsidR="00AC1205" w:rsidRDefault="00AC1205"/>
        </w:tc>
      </w:tr>
    </w:tbl>
    <w:p w14:paraId="717D8EAE"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EB7" w14:textId="77777777">
        <w:tc>
          <w:tcPr>
            <w:tcW w:w="1170" w:type="dxa"/>
            <w:tcBorders>
              <w:top w:val="single" w:sz="0" w:space="0" w:color="000000"/>
              <w:bottom w:val="single" w:sz="0" w:space="0" w:color="000000"/>
            </w:tcBorders>
          </w:tcPr>
          <w:p w14:paraId="717D8EAF" w14:textId="77777777" w:rsidR="00AC1205" w:rsidRDefault="00000000">
            <w:r>
              <w:rPr>
                <w:rFonts w:ascii="Consolas" w:eastAsia="Consolas" w:hAnsi="Consolas" w:cs="Consolas"/>
                <w:sz w:val="16"/>
              </w:rPr>
              <w:lastRenderedPageBreak/>
              <w:t xml:space="preserve"> </w:t>
            </w:r>
          </w:p>
        </w:tc>
        <w:tc>
          <w:tcPr>
            <w:tcW w:w="1170" w:type="dxa"/>
            <w:tcBorders>
              <w:top w:val="single" w:sz="0" w:space="0" w:color="000000"/>
              <w:bottom w:val="single" w:sz="0" w:space="0" w:color="000000"/>
            </w:tcBorders>
          </w:tcPr>
          <w:p w14:paraId="717D8EB0"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EB1"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EB2"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EB3"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EB4"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EB5"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EB6" w14:textId="77777777" w:rsidR="00AC1205" w:rsidRDefault="00000000">
            <w:pPr>
              <w:jc w:val="right"/>
            </w:pPr>
            <w:r>
              <w:rPr>
                <w:rFonts w:ascii="Consolas" w:eastAsia="Consolas" w:hAnsi="Consolas" w:cs="Consolas"/>
                <w:b/>
                <w:sz w:val="18"/>
              </w:rPr>
              <w:t>[8] NL</w:t>
            </w:r>
          </w:p>
        </w:tc>
      </w:tr>
      <w:tr w:rsidR="00AC1205" w14:paraId="717D8EC0" w14:textId="77777777">
        <w:tc>
          <w:tcPr>
            <w:tcW w:w="1170" w:type="dxa"/>
            <w:tcBorders>
              <w:top w:val="single" w:sz="0" w:space="0" w:color="000000"/>
            </w:tcBorders>
          </w:tcPr>
          <w:p w14:paraId="717D8EB8"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8EB9" w14:textId="77777777" w:rsidR="00AC1205" w:rsidRDefault="00000000">
            <w:pPr>
              <w:jc w:val="right"/>
            </w:pPr>
            <w:r>
              <w:rPr>
                <w:rFonts w:ascii="Consolas" w:eastAsia="Consolas" w:hAnsi="Consolas" w:cs="Consolas"/>
                <w:sz w:val="16"/>
              </w:rPr>
              <w:t>94,029</w:t>
            </w:r>
          </w:p>
        </w:tc>
        <w:tc>
          <w:tcPr>
            <w:tcW w:w="1170" w:type="dxa"/>
            <w:tcBorders>
              <w:top w:val="single" w:sz="0" w:space="0" w:color="000000"/>
            </w:tcBorders>
          </w:tcPr>
          <w:p w14:paraId="717D8EB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EBB" w14:textId="77777777" w:rsidR="00AC1205" w:rsidRDefault="00000000">
            <w:pPr>
              <w:jc w:val="right"/>
            </w:pPr>
            <w:r>
              <w:rPr>
                <w:rFonts w:ascii="Consolas" w:eastAsia="Consolas" w:hAnsi="Consolas" w:cs="Consolas"/>
                <w:sz w:val="16"/>
              </w:rPr>
              <w:t>161,128</w:t>
            </w:r>
          </w:p>
        </w:tc>
        <w:tc>
          <w:tcPr>
            <w:tcW w:w="1170" w:type="dxa"/>
            <w:tcBorders>
              <w:top w:val="single" w:sz="0" w:space="0" w:color="000000"/>
            </w:tcBorders>
          </w:tcPr>
          <w:p w14:paraId="717D8EBC" w14:textId="77777777" w:rsidR="00AC1205" w:rsidRDefault="00000000">
            <w:pPr>
              <w:jc w:val="right"/>
            </w:pPr>
            <w:r>
              <w:rPr>
                <w:rFonts w:ascii="Consolas" w:eastAsia="Consolas" w:hAnsi="Consolas" w:cs="Consolas"/>
                <w:sz w:val="16"/>
              </w:rPr>
              <w:t>93,699</w:t>
            </w:r>
          </w:p>
        </w:tc>
        <w:tc>
          <w:tcPr>
            <w:tcW w:w="1170" w:type="dxa"/>
            <w:tcBorders>
              <w:top w:val="single" w:sz="0" w:space="0" w:color="000000"/>
            </w:tcBorders>
          </w:tcPr>
          <w:p w14:paraId="717D8EB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EBE" w14:textId="77777777" w:rsidR="00AC1205" w:rsidRDefault="00000000">
            <w:pPr>
              <w:jc w:val="right"/>
            </w:pPr>
            <w:r>
              <w:rPr>
                <w:rFonts w:ascii="Consolas" w:eastAsia="Consolas" w:hAnsi="Consolas" w:cs="Consolas"/>
                <w:sz w:val="16"/>
              </w:rPr>
              <w:t>406,098</w:t>
            </w:r>
          </w:p>
        </w:tc>
        <w:tc>
          <w:tcPr>
            <w:tcW w:w="1170" w:type="dxa"/>
            <w:tcBorders>
              <w:top w:val="single" w:sz="0" w:space="0" w:color="000000"/>
            </w:tcBorders>
          </w:tcPr>
          <w:p w14:paraId="717D8EBF" w14:textId="77777777" w:rsidR="00AC1205" w:rsidRDefault="00000000">
            <w:pPr>
              <w:jc w:val="right"/>
            </w:pPr>
            <w:r>
              <w:rPr>
                <w:rFonts w:ascii="Consolas" w:eastAsia="Consolas" w:hAnsi="Consolas" w:cs="Consolas"/>
                <w:sz w:val="16"/>
              </w:rPr>
              <w:t>0</w:t>
            </w:r>
          </w:p>
        </w:tc>
      </w:tr>
      <w:tr w:rsidR="00AC1205" w14:paraId="717D8EC9" w14:textId="77777777">
        <w:tc>
          <w:tcPr>
            <w:tcW w:w="1170" w:type="dxa"/>
          </w:tcPr>
          <w:p w14:paraId="717D8EC1" w14:textId="77777777" w:rsidR="00AC1205" w:rsidRDefault="00000000">
            <w:pPr>
              <w:jc w:val="right"/>
            </w:pPr>
            <w:r>
              <w:rPr>
                <w:rFonts w:ascii="Consolas" w:eastAsia="Consolas" w:hAnsi="Consolas" w:cs="Consolas"/>
                <w:sz w:val="16"/>
              </w:rPr>
              <w:t>-2</w:t>
            </w:r>
          </w:p>
        </w:tc>
        <w:tc>
          <w:tcPr>
            <w:tcW w:w="1170" w:type="dxa"/>
          </w:tcPr>
          <w:p w14:paraId="717D8EC2" w14:textId="77777777" w:rsidR="00AC1205" w:rsidRDefault="00000000">
            <w:pPr>
              <w:jc w:val="right"/>
            </w:pPr>
            <w:r>
              <w:rPr>
                <w:rFonts w:ascii="Consolas" w:eastAsia="Consolas" w:hAnsi="Consolas" w:cs="Consolas"/>
                <w:sz w:val="16"/>
              </w:rPr>
              <w:t>12</w:t>
            </w:r>
          </w:p>
        </w:tc>
        <w:tc>
          <w:tcPr>
            <w:tcW w:w="1170" w:type="dxa"/>
          </w:tcPr>
          <w:p w14:paraId="717D8EC3" w14:textId="77777777" w:rsidR="00AC1205" w:rsidRDefault="00000000">
            <w:pPr>
              <w:jc w:val="right"/>
            </w:pPr>
            <w:r>
              <w:rPr>
                <w:rFonts w:ascii="Consolas" w:eastAsia="Consolas" w:hAnsi="Consolas" w:cs="Consolas"/>
                <w:sz w:val="16"/>
              </w:rPr>
              <w:t>0</w:t>
            </w:r>
          </w:p>
        </w:tc>
        <w:tc>
          <w:tcPr>
            <w:tcW w:w="1170" w:type="dxa"/>
          </w:tcPr>
          <w:p w14:paraId="717D8EC4" w14:textId="77777777" w:rsidR="00AC1205" w:rsidRDefault="00000000">
            <w:pPr>
              <w:jc w:val="right"/>
            </w:pPr>
            <w:r>
              <w:rPr>
                <w:rFonts w:ascii="Consolas" w:eastAsia="Consolas" w:hAnsi="Consolas" w:cs="Consolas"/>
                <w:sz w:val="16"/>
              </w:rPr>
              <w:t>0</w:t>
            </w:r>
          </w:p>
        </w:tc>
        <w:tc>
          <w:tcPr>
            <w:tcW w:w="1170" w:type="dxa"/>
          </w:tcPr>
          <w:p w14:paraId="717D8EC5" w14:textId="77777777" w:rsidR="00AC1205" w:rsidRDefault="00000000">
            <w:pPr>
              <w:jc w:val="right"/>
            </w:pPr>
            <w:r>
              <w:rPr>
                <w:rFonts w:ascii="Consolas" w:eastAsia="Consolas" w:hAnsi="Consolas" w:cs="Consolas"/>
                <w:sz w:val="16"/>
              </w:rPr>
              <w:t>183</w:t>
            </w:r>
          </w:p>
        </w:tc>
        <w:tc>
          <w:tcPr>
            <w:tcW w:w="1170" w:type="dxa"/>
          </w:tcPr>
          <w:p w14:paraId="717D8EC6" w14:textId="77777777" w:rsidR="00AC1205" w:rsidRDefault="00000000">
            <w:pPr>
              <w:jc w:val="right"/>
            </w:pPr>
            <w:r>
              <w:rPr>
                <w:rFonts w:ascii="Consolas" w:eastAsia="Consolas" w:hAnsi="Consolas" w:cs="Consolas"/>
                <w:sz w:val="16"/>
              </w:rPr>
              <w:t>0</w:t>
            </w:r>
          </w:p>
        </w:tc>
        <w:tc>
          <w:tcPr>
            <w:tcW w:w="1170" w:type="dxa"/>
          </w:tcPr>
          <w:p w14:paraId="717D8EC7" w14:textId="77777777" w:rsidR="00AC1205" w:rsidRDefault="00000000">
            <w:pPr>
              <w:jc w:val="right"/>
            </w:pPr>
            <w:r>
              <w:rPr>
                <w:rFonts w:ascii="Consolas" w:eastAsia="Consolas" w:hAnsi="Consolas" w:cs="Consolas"/>
                <w:sz w:val="16"/>
              </w:rPr>
              <w:t>0</w:t>
            </w:r>
          </w:p>
        </w:tc>
        <w:tc>
          <w:tcPr>
            <w:tcW w:w="1170" w:type="dxa"/>
          </w:tcPr>
          <w:p w14:paraId="717D8EC8" w14:textId="77777777" w:rsidR="00AC1205" w:rsidRDefault="00000000">
            <w:pPr>
              <w:jc w:val="right"/>
            </w:pPr>
            <w:r>
              <w:rPr>
                <w:rFonts w:ascii="Consolas" w:eastAsia="Consolas" w:hAnsi="Consolas" w:cs="Consolas"/>
                <w:sz w:val="16"/>
              </w:rPr>
              <w:t>0</w:t>
            </w:r>
          </w:p>
        </w:tc>
      </w:tr>
      <w:tr w:rsidR="00AC1205" w14:paraId="717D8ED2" w14:textId="77777777">
        <w:tc>
          <w:tcPr>
            <w:tcW w:w="1170" w:type="dxa"/>
          </w:tcPr>
          <w:p w14:paraId="717D8ECA" w14:textId="77777777" w:rsidR="00AC1205" w:rsidRDefault="00000000">
            <w:pPr>
              <w:jc w:val="right"/>
            </w:pPr>
            <w:r>
              <w:rPr>
                <w:rFonts w:ascii="Consolas" w:eastAsia="Consolas" w:hAnsi="Consolas" w:cs="Consolas"/>
                <w:sz w:val="16"/>
              </w:rPr>
              <w:t>-1</w:t>
            </w:r>
          </w:p>
        </w:tc>
        <w:tc>
          <w:tcPr>
            <w:tcW w:w="1170" w:type="dxa"/>
          </w:tcPr>
          <w:p w14:paraId="717D8ECB" w14:textId="77777777" w:rsidR="00AC1205" w:rsidRDefault="00000000">
            <w:pPr>
              <w:jc w:val="right"/>
            </w:pPr>
            <w:r>
              <w:rPr>
                <w:rFonts w:ascii="Consolas" w:eastAsia="Consolas" w:hAnsi="Consolas" w:cs="Consolas"/>
                <w:sz w:val="16"/>
              </w:rPr>
              <w:t>242</w:t>
            </w:r>
          </w:p>
        </w:tc>
        <w:tc>
          <w:tcPr>
            <w:tcW w:w="1170" w:type="dxa"/>
          </w:tcPr>
          <w:p w14:paraId="717D8ECC" w14:textId="77777777" w:rsidR="00AC1205" w:rsidRDefault="00000000">
            <w:pPr>
              <w:jc w:val="right"/>
            </w:pPr>
            <w:r>
              <w:rPr>
                <w:rFonts w:ascii="Consolas" w:eastAsia="Consolas" w:hAnsi="Consolas" w:cs="Consolas"/>
                <w:sz w:val="16"/>
              </w:rPr>
              <w:t>27</w:t>
            </w:r>
          </w:p>
        </w:tc>
        <w:tc>
          <w:tcPr>
            <w:tcW w:w="1170" w:type="dxa"/>
          </w:tcPr>
          <w:p w14:paraId="717D8ECD" w14:textId="77777777" w:rsidR="00AC1205" w:rsidRDefault="00000000">
            <w:pPr>
              <w:jc w:val="right"/>
            </w:pPr>
            <w:r>
              <w:rPr>
                <w:rFonts w:ascii="Consolas" w:eastAsia="Consolas" w:hAnsi="Consolas" w:cs="Consolas"/>
                <w:sz w:val="16"/>
              </w:rPr>
              <w:t>1,637</w:t>
            </w:r>
          </w:p>
        </w:tc>
        <w:tc>
          <w:tcPr>
            <w:tcW w:w="1170" w:type="dxa"/>
          </w:tcPr>
          <w:p w14:paraId="717D8ECE" w14:textId="77777777" w:rsidR="00AC1205" w:rsidRDefault="00000000">
            <w:pPr>
              <w:jc w:val="right"/>
            </w:pPr>
            <w:r>
              <w:rPr>
                <w:rFonts w:ascii="Consolas" w:eastAsia="Consolas" w:hAnsi="Consolas" w:cs="Consolas"/>
                <w:sz w:val="16"/>
              </w:rPr>
              <w:t>1,697</w:t>
            </w:r>
          </w:p>
        </w:tc>
        <w:tc>
          <w:tcPr>
            <w:tcW w:w="1170" w:type="dxa"/>
          </w:tcPr>
          <w:p w14:paraId="717D8ECF" w14:textId="77777777" w:rsidR="00AC1205" w:rsidRDefault="00000000">
            <w:pPr>
              <w:jc w:val="right"/>
            </w:pPr>
            <w:r>
              <w:rPr>
                <w:rFonts w:ascii="Consolas" w:eastAsia="Consolas" w:hAnsi="Consolas" w:cs="Consolas"/>
                <w:sz w:val="16"/>
              </w:rPr>
              <w:t>358,591</w:t>
            </w:r>
          </w:p>
        </w:tc>
        <w:tc>
          <w:tcPr>
            <w:tcW w:w="1170" w:type="dxa"/>
          </w:tcPr>
          <w:p w14:paraId="717D8ED0" w14:textId="77777777" w:rsidR="00AC1205" w:rsidRDefault="00000000">
            <w:pPr>
              <w:jc w:val="right"/>
            </w:pPr>
            <w:r>
              <w:rPr>
                <w:rFonts w:ascii="Consolas" w:eastAsia="Consolas" w:hAnsi="Consolas" w:cs="Consolas"/>
                <w:sz w:val="16"/>
              </w:rPr>
              <w:t>1,952</w:t>
            </w:r>
          </w:p>
        </w:tc>
        <w:tc>
          <w:tcPr>
            <w:tcW w:w="1170" w:type="dxa"/>
          </w:tcPr>
          <w:p w14:paraId="717D8ED1" w14:textId="77777777" w:rsidR="00AC1205" w:rsidRDefault="00000000">
            <w:pPr>
              <w:jc w:val="right"/>
            </w:pPr>
            <w:r>
              <w:rPr>
                <w:rFonts w:ascii="Consolas" w:eastAsia="Consolas" w:hAnsi="Consolas" w:cs="Consolas"/>
                <w:sz w:val="16"/>
              </w:rPr>
              <w:t>0</w:t>
            </w:r>
          </w:p>
        </w:tc>
      </w:tr>
      <w:tr w:rsidR="00AC1205" w14:paraId="717D8EDB" w14:textId="77777777">
        <w:tc>
          <w:tcPr>
            <w:tcW w:w="1170" w:type="dxa"/>
          </w:tcPr>
          <w:p w14:paraId="717D8ED3" w14:textId="77777777" w:rsidR="00AC1205" w:rsidRDefault="00000000">
            <w:pPr>
              <w:jc w:val="right"/>
            </w:pPr>
            <w:r>
              <w:rPr>
                <w:rFonts w:ascii="Consolas" w:eastAsia="Consolas" w:hAnsi="Consolas" w:cs="Consolas"/>
                <w:sz w:val="16"/>
              </w:rPr>
              <w:t>0</w:t>
            </w:r>
          </w:p>
        </w:tc>
        <w:tc>
          <w:tcPr>
            <w:tcW w:w="1170" w:type="dxa"/>
          </w:tcPr>
          <w:p w14:paraId="717D8ED4" w14:textId="77777777" w:rsidR="00AC1205" w:rsidRDefault="00000000">
            <w:pPr>
              <w:jc w:val="right"/>
            </w:pPr>
            <w:r>
              <w:rPr>
                <w:rFonts w:ascii="Consolas" w:eastAsia="Consolas" w:hAnsi="Consolas" w:cs="Consolas"/>
                <w:sz w:val="16"/>
              </w:rPr>
              <w:t>152,097</w:t>
            </w:r>
          </w:p>
        </w:tc>
        <w:tc>
          <w:tcPr>
            <w:tcW w:w="1170" w:type="dxa"/>
          </w:tcPr>
          <w:p w14:paraId="717D8ED5" w14:textId="77777777" w:rsidR="00AC1205" w:rsidRDefault="00000000">
            <w:pPr>
              <w:jc w:val="right"/>
            </w:pPr>
            <w:r>
              <w:rPr>
                <w:rFonts w:ascii="Consolas" w:eastAsia="Consolas" w:hAnsi="Consolas" w:cs="Consolas"/>
                <w:sz w:val="16"/>
              </w:rPr>
              <w:t>135,637</w:t>
            </w:r>
          </w:p>
        </w:tc>
        <w:tc>
          <w:tcPr>
            <w:tcW w:w="1170" w:type="dxa"/>
          </w:tcPr>
          <w:p w14:paraId="717D8ED6" w14:textId="77777777" w:rsidR="00AC1205" w:rsidRDefault="00000000">
            <w:pPr>
              <w:jc w:val="right"/>
            </w:pPr>
            <w:r>
              <w:rPr>
                <w:rFonts w:ascii="Consolas" w:eastAsia="Consolas" w:hAnsi="Consolas" w:cs="Consolas"/>
                <w:sz w:val="16"/>
              </w:rPr>
              <w:t>212,076</w:t>
            </w:r>
          </w:p>
        </w:tc>
        <w:tc>
          <w:tcPr>
            <w:tcW w:w="1170" w:type="dxa"/>
          </w:tcPr>
          <w:p w14:paraId="717D8ED7" w14:textId="77777777" w:rsidR="00AC1205" w:rsidRDefault="00000000">
            <w:pPr>
              <w:jc w:val="right"/>
            </w:pPr>
            <w:r>
              <w:rPr>
                <w:rFonts w:ascii="Consolas" w:eastAsia="Consolas" w:hAnsi="Consolas" w:cs="Consolas"/>
                <w:sz w:val="16"/>
              </w:rPr>
              <w:t>64,260</w:t>
            </w:r>
          </w:p>
        </w:tc>
        <w:tc>
          <w:tcPr>
            <w:tcW w:w="1170" w:type="dxa"/>
          </w:tcPr>
          <w:p w14:paraId="717D8ED8" w14:textId="77777777" w:rsidR="00AC1205" w:rsidRDefault="00000000">
            <w:pPr>
              <w:jc w:val="right"/>
            </w:pPr>
            <w:r>
              <w:rPr>
                <w:rFonts w:ascii="Consolas" w:eastAsia="Consolas" w:hAnsi="Consolas" w:cs="Consolas"/>
                <w:sz w:val="16"/>
              </w:rPr>
              <w:t>340,892</w:t>
            </w:r>
          </w:p>
        </w:tc>
        <w:tc>
          <w:tcPr>
            <w:tcW w:w="1170" w:type="dxa"/>
          </w:tcPr>
          <w:p w14:paraId="717D8ED9" w14:textId="77777777" w:rsidR="00AC1205" w:rsidRDefault="00000000">
            <w:pPr>
              <w:jc w:val="right"/>
            </w:pPr>
            <w:r>
              <w:rPr>
                <w:rFonts w:ascii="Consolas" w:eastAsia="Consolas" w:hAnsi="Consolas" w:cs="Consolas"/>
                <w:sz w:val="16"/>
              </w:rPr>
              <w:t>299,368</w:t>
            </w:r>
          </w:p>
        </w:tc>
        <w:tc>
          <w:tcPr>
            <w:tcW w:w="1170" w:type="dxa"/>
          </w:tcPr>
          <w:p w14:paraId="717D8EDA" w14:textId="77777777" w:rsidR="00AC1205" w:rsidRDefault="00000000">
            <w:pPr>
              <w:jc w:val="right"/>
            </w:pPr>
            <w:r>
              <w:rPr>
                <w:rFonts w:ascii="Consolas" w:eastAsia="Consolas" w:hAnsi="Consolas" w:cs="Consolas"/>
                <w:sz w:val="16"/>
              </w:rPr>
              <w:t>36,257</w:t>
            </w:r>
          </w:p>
        </w:tc>
      </w:tr>
      <w:tr w:rsidR="00AC1205" w14:paraId="717D8EE4" w14:textId="77777777">
        <w:tc>
          <w:tcPr>
            <w:tcW w:w="1170" w:type="dxa"/>
          </w:tcPr>
          <w:p w14:paraId="717D8EDC" w14:textId="77777777" w:rsidR="00AC1205" w:rsidRDefault="00000000">
            <w:pPr>
              <w:jc w:val="right"/>
            </w:pPr>
            <w:r>
              <w:rPr>
                <w:rFonts w:ascii="Consolas" w:eastAsia="Consolas" w:hAnsi="Consolas" w:cs="Consolas"/>
                <w:sz w:val="16"/>
              </w:rPr>
              <w:t>1</w:t>
            </w:r>
          </w:p>
        </w:tc>
        <w:tc>
          <w:tcPr>
            <w:tcW w:w="1170" w:type="dxa"/>
          </w:tcPr>
          <w:p w14:paraId="717D8EDD" w14:textId="77777777" w:rsidR="00AC1205" w:rsidRDefault="00000000">
            <w:pPr>
              <w:jc w:val="right"/>
            </w:pPr>
            <w:r>
              <w:rPr>
                <w:rFonts w:ascii="Consolas" w:eastAsia="Consolas" w:hAnsi="Consolas" w:cs="Consolas"/>
                <w:sz w:val="16"/>
              </w:rPr>
              <w:t>32,908</w:t>
            </w:r>
          </w:p>
        </w:tc>
        <w:tc>
          <w:tcPr>
            <w:tcW w:w="1170" w:type="dxa"/>
          </w:tcPr>
          <w:p w14:paraId="717D8EDE" w14:textId="77777777" w:rsidR="00AC1205" w:rsidRDefault="00000000">
            <w:pPr>
              <w:jc w:val="right"/>
            </w:pPr>
            <w:r>
              <w:rPr>
                <w:rFonts w:ascii="Consolas" w:eastAsia="Consolas" w:hAnsi="Consolas" w:cs="Consolas"/>
                <w:sz w:val="16"/>
              </w:rPr>
              <w:t>14,806</w:t>
            </w:r>
          </w:p>
        </w:tc>
        <w:tc>
          <w:tcPr>
            <w:tcW w:w="1170" w:type="dxa"/>
          </w:tcPr>
          <w:p w14:paraId="717D8EDF" w14:textId="77777777" w:rsidR="00AC1205" w:rsidRDefault="00000000">
            <w:pPr>
              <w:jc w:val="right"/>
            </w:pPr>
            <w:r>
              <w:rPr>
                <w:rFonts w:ascii="Consolas" w:eastAsia="Consolas" w:hAnsi="Consolas" w:cs="Consolas"/>
                <w:sz w:val="16"/>
              </w:rPr>
              <w:t>58,206</w:t>
            </w:r>
          </w:p>
        </w:tc>
        <w:tc>
          <w:tcPr>
            <w:tcW w:w="1170" w:type="dxa"/>
          </w:tcPr>
          <w:p w14:paraId="717D8EE0" w14:textId="77777777" w:rsidR="00AC1205" w:rsidRDefault="00000000">
            <w:pPr>
              <w:jc w:val="right"/>
            </w:pPr>
            <w:r>
              <w:rPr>
                <w:rFonts w:ascii="Consolas" w:eastAsia="Consolas" w:hAnsi="Consolas" w:cs="Consolas"/>
                <w:sz w:val="16"/>
              </w:rPr>
              <w:t>44,075</w:t>
            </w:r>
          </w:p>
        </w:tc>
        <w:tc>
          <w:tcPr>
            <w:tcW w:w="1170" w:type="dxa"/>
          </w:tcPr>
          <w:p w14:paraId="717D8EE1" w14:textId="77777777" w:rsidR="00AC1205" w:rsidRDefault="00000000">
            <w:pPr>
              <w:jc w:val="right"/>
            </w:pPr>
            <w:r>
              <w:rPr>
                <w:rFonts w:ascii="Consolas" w:eastAsia="Consolas" w:hAnsi="Consolas" w:cs="Consolas"/>
                <w:sz w:val="16"/>
              </w:rPr>
              <w:t>112,652</w:t>
            </w:r>
          </w:p>
        </w:tc>
        <w:tc>
          <w:tcPr>
            <w:tcW w:w="1170" w:type="dxa"/>
          </w:tcPr>
          <w:p w14:paraId="717D8EE2" w14:textId="77777777" w:rsidR="00AC1205" w:rsidRDefault="00000000">
            <w:pPr>
              <w:jc w:val="right"/>
            </w:pPr>
            <w:r>
              <w:rPr>
                <w:rFonts w:ascii="Consolas" w:eastAsia="Consolas" w:hAnsi="Consolas" w:cs="Consolas"/>
                <w:sz w:val="16"/>
              </w:rPr>
              <w:t>75,468</w:t>
            </w:r>
          </w:p>
        </w:tc>
        <w:tc>
          <w:tcPr>
            <w:tcW w:w="1170" w:type="dxa"/>
          </w:tcPr>
          <w:p w14:paraId="717D8EE3" w14:textId="77777777" w:rsidR="00AC1205" w:rsidRDefault="00000000">
            <w:pPr>
              <w:jc w:val="right"/>
            </w:pPr>
            <w:r>
              <w:rPr>
                <w:rFonts w:ascii="Consolas" w:eastAsia="Consolas" w:hAnsi="Consolas" w:cs="Consolas"/>
                <w:sz w:val="16"/>
              </w:rPr>
              <w:t>20,941</w:t>
            </w:r>
          </w:p>
        </w:tc>
      </w:tr>
      <w:tr w:rsidR="00AC1205" w14:paraId="717D8EED" w14:textId="77777777">
        <w:tc>
          <w:tcPr>
            <w:tcW w:w="1170" w:type="dxa"/>
            <w:tcBorders>
              <w:bottom w:val="single" w:sz="0" w:space="0" w:color="000000"/>
            </w:tcBorders>
          </w:tcPr>
          <w:p w14:paraId="717D8EE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8EE6" w14:textId="77777777" w:rsidR="00AC1205" w:rsidRDefault="00000000">
            <w:pPr>
              <w:jc w:val="right"/>
            </w:pPr>
            <w:r>
              <w:rPr>
                <w:rFonts w:ascii="Consolas" w:eastAsia="Consolas" w:hAnsi="Consolas" w:cs="Consolas"/>
                <w:sz w:val="16"/>
              </w:rPr>
              <w:t>11,328</w:t>
            </w:r>
          </w:p>
        </w:tc>
        <w:tc>
          <w:tcPr>
            <w:tcW w:w="1170" w:type="dxa"/>
            <w:tcBorders>
              <w:bottom w:val="single" w:sz="0" w:space="0" w:color="000000"/>
            </w:tcBorders>
          </w:tcPr>
          <w:p w14:paraId="717D8EE7" w14:textId="77777777" w:rsidR="00AC1205" w:rsidRDefault="00000000">
            <w:pPr>
              <w:jc w:val="right"/>
            </w:pPr>
            <w:r>
              <w:rPr>
                <w:rFonts w:ascii="Consolas" w:eastAsia="Consolas" w:hAnsi="Consolas" w:cs="Consolas"/>
                <w:sz w:val="16"/>
              </w:rPr>
              <w:t>228,296</w:t>
            </w:r>
          </w:p>
        </w:tc>
        <w:tc>
          <w:tcPr>
            <w:tcW w:w="1170" w:type="dxa"/>
            <w:tcBorders>
              <w:bottom w:val="single" w:sz="0" w:space="0" w:color="000000"/>
            </w:tcBorders>
          </w:tcPr>
          <w:p w14:paraId="717D8EE8" w14:textId="77777777" w:rsidR="00AC1205" w:rsidRDefault="00000000">
            <w:pPr>
              <w:jc w:val="right"/>
            </w:pPr>
            <w:r>
              <w:rPr>
                <w:rFonts w:ascii="Consolas" w:eastAsia="Consolas" w:hAnsi="Consolas" w:cs="Consolas"/>
                <w:sz w:val="16"/>
              </w:rPr>
              <w:t>66,611</w:t>
            </w:r>
          </w:p>
        </w:tc>
        <w:tc>
          <w:tcPr>
            <w:tcW w:w="1170" w:type="dxa"/>
            <w:tcBorders>
              <w:bottom w:val="single" w:sz="0" w:space="0" w:color="000000"/>
            </w:tcBorders>
          </w:tcPr>
          <w:p w14:paraId="717D8EE9"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EE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EE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8EEC" w14:textId="77777777" w:rsidR="00AC1205" w:rsidRDefault="00000000">
            <w:pPr>
              <w:jc w:val="right"/>
            </w:pPr>
            <w:r>
              <w:rPr>
                <w:rFonts w:ascii="Consolas" w:eastAsia="Consolas" w:hAnsi="Consolas" w:cs="Consolas"/>
                <w:sz w:val="16"/>
              </w:rPr>
              <w:t>59,157</w:t>
            </w:r>
          </w:p>
        </w:tc>
      </w:tr>
      <w:tr w:rsidR="00AC1205" w14:paraId="717D8EF6" w14:textId="77777777">
        <w:tc>
          <w:tcPr>
            <w:tcW w:w="0" w:type="auto"/>
            <w:tcBorders>
              <w:top w:val="single" w:sz="0" w:space="0" w:color="000000"/>
              <w:bottom w:val="single" w:sz="0" w:space="0" w:color="000000"/>
            </w:tcBorders>
          </w:tcPr>
          <w:p w14:paraId="717D8EEE"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8EEF"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8EF0"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8EF1"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8EF2"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8EF3"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8EF4"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8EF5" w14:textId="77777777" w:rsidR="00AC1205" w:rsidRDefault="00000000">
            <w:pPr>
              <w:jc w:val="right"/>
            </w:pPr>
            <w:r>
              <w:rPr>
                <w:rFonts w:ascii="Consolas" w:eastAsia="Consolas" w:hAnsi="Consolas" w:cs="Consolas"/>
                <w:sz w:val="16"/>
              </w:rPr>
              <w:t>116,355</w:t>
            </w:r>
          </w:p>
        </w:tc>
      </w:tr>
    </w:tbl>
    <w:p w14:paraId="717D8EF7" w14:textId="77777777" w:rsidR="00AC1205" w:rsidRDefault="00AC1205"/>
    <w:p w14:paraId="717D8EF8" w14:textId="77777777" w:rsidR="00AC1205" w:rsidRDefault="00000000">
      <w:r>
        <w:br/>
      </w:r>
    </w:p>
    <w:p w14:paraId="717D8EF9" w14:textId="77777777" w:rsidR="00AC1205" w:rsidRDefault="00000000">
      <w:r>
        <w:br w:type="page"/>
      </w:r>
    </w:p>
    <w:p w14:paraId="717D8EFA" w14:textId="77777777" w:rsidR="00AC1205" w:rsidRDefault="00000000">
      <w:pPr>
        <w:pStyle w:val="Heading1"/>
      </w:pPr>
      <w:r>
        <w:rPr>
          <w:sz w:val="30"/>
        </w:rPr>
        <w:lastRenderedPageBreak/>
        <w:t>Employment: size of organization</w:t>
      </w:r>
    </w:p>
    <w:p w14:paraId="717D8EFB" w14:textId="77777777" w:rsidR="00AC1205" w:rsidRDefault="00000000">
      <w:r>
        <w:t xml:space="preserve">Because of differences in questionnaires, the size of respondent’s organization could not be fully harmonized. CPF offers then several alternative classifications which were available for at least a few countries. </w:t>
      </w:r>
      <w:r>
        <w:rPr>
          <w:i/>
        </w:rPr>
        <w:t>Size5b</w:t>
      </w:r>
      <w:r>
        <w:t xml:space="preserve"> is available for all countries except Germany (for which only </w:t>
      </w:r>
      <w:r>
        <w:rPr>
          <w:i/>
        </w:rPr>
        <w:t>size4</w:t>
      </w:r>
      <w:r>
        <w:t xml:space="preserve"> is available). </w:t>
      </w:r>
    </w:p>
    <w:p w14:paraId="717D8EFC" w14:textId="77777777" w:rsidR="00AC1205" w:rsidRDefault="00000000">
      <w:r>
        <w:t xml:space="preserve">For full harmonization, users may consider constructing categories of small, medium and large companies based on </w:t>
      </w:r>
      <w:r>
        <w:rPr>
          <w:i/>
        </w:rPr>
        <w:t>size5b</w:t>
      </w:r>
      <w:r>
        <w:t xml:space="preserve"> and roughly adjusting Germany based on </w:t>
      </w:r>
      <w:r>
        <w:rPr>
          <w:i/>
        </w:rPr>
        <w:t>size4</w:t>
      </w:r>
      <w:r>
        <w:t xml:space="preserve"> (e.g. by combining e.g. &lt;10 with &lt;20 as small). A raw number of employees (</w:t>
      </w:r>
      <w:r>
        <w:rPr>
          <w:i/>
        </w:rPr>
        <w:t>size</w:t>
      </w:r>
      <w:r>
        <w:t>) is provided if available.</w:t>
      </w:r>
    </w:p>
    <w:p w14:paraId="717D8EFD" w14:textId="77777777" w:rsidR="00AC1205" w:rsidRDefault="00000000">
      <w:r>
        <w:t xml:space="preserve">Additionally, surveys refer to either local workplace/location or the whole company (including branches). This may have important consequences for interpretation – in this case, separate “whole” and “local” approaches based on information provided below. </w:t>
      </w:r>
    </w:p>
    <w:p w14:paraId="717D8EFE" w14:textId="77777777" w:rsidR="00AC1205" w:rsidRDefault="00AC1205"/>
    <w:p w14:paraId="717D8EFF"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744"/>
        <w:gridCol w:w="832"/>
        <w:gridCol w:w="832"/>
        <w:gridCol w:w="832"/>
        <w:gridCol w:w="832"/>
        <w:gridCol w:w="832"/>
        <w:gridCol w:w="744"/>
        <w:gridCol w:w="744"/>
      </w:tblGrid>
      <w:tr w:rsidR="00AC1205" w14:paraId="717D8F08" w14:textId="77777777">
        <w:trPr>
          <w:jc w:val="center"/>
        </w:trPr>
        <w:tc>
          <w:tcPr>
            <w:tcW w:w="0" w:type="auto"/>
            <w:tcBorders>
              <w:top w:val="single" w:sz="0" w:space="0" w:color="000000"/>
              <w:bottom w:val="single" w:sz="0" w:space="0" w:color="000000"/>
            </w:tcBorders>
          </w:tcPr>
          <w:p w14:paraId="717D8F00" w14:textId="77777777" w:rsidR="00AC1205" w:rsidRDefault="00AC1205"/>
        </w:tc>
        <w:tc>
          <w:tcPr>
            <w:tcW w:w="0" w:type="auto"/>
            <w:tcBorders>
              <w:top w:val="single" w:sz="0" w:space="0" w:color="000000"/>
              <w:bottom w:val="single" w:sz="0" w:space="0" w:color="000000"/>
            </w:tcBorders>
          </w:tcPr>
          <w:p w14:paraId="717D8F01"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8F02"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8F03"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8F04"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8F05"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8F06"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8F07" w14:textId="77777777" w:rsidR="00AC1205" w:rsidRDefault="00000000">
            <w:pPr>
              <w:jc w:val="center"/>
            </w:pPr>
            <w:r>
              <w:rPr>
                <w:rFonts w:ascii="Consolas" w:eastAsia="Consolas" w:hAnsi="Consolas" w:cs="Consolas"/>
                <w:sz w:val="16"/>
              </w:rPr>
              <w:t>[8] NL</w:t>
            </w:r>
          </w:p>
        </w:tc>
      </w:tr>
      <w:tr w:rsidR="00AC1205" w14:paraId="717D8F11" w14:textId="77777777">
        <w:trPr>
          <w:jc w:val="center"/>
        </w:trPr>
        <w:tc>
          <w:tcPr>
            <w:tcW w:w="0" w:type="auto"/>
            <w:tcBorders>
              <w:top w:val="single" w:sz="0" w:space="0" w:color="000000"/>
            </w:tcBorders>
          </w:tcPr>
          <w:p w14:paraId="717D8F09" w14:textId="77777777" w:rsidR="00AC1205" w:rsidRDefault="00000000">
            <w:r>
              <w:rPr>
                <w:rFonts w:ascii="Consolas" w:eastAsia="Consolas" w:hAnsi="Consolas" w:cs="Consolas"/>
                <w:sz w:val="16"/>
              </w:rPr>
              <w:t>size</w:t>
            </w:r>
          </w:p>
        </w:tc>
        <w:tc>
          <w:tcPr>
            <w:tcW w:w="0" w:type="auto"/>
            <w:tcBorders>
              <w:top w:val="single" w:sz="0" w:space="0" w:color="000000"/>
            </w:tcBorders>
          </w:tcPr>
          <w:p w14:paraId="717D8F0A"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8F0B"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8F0C"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8F0D"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8F0E"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8F0F"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8F10" w14:textId="77777777" w:rsidR="00AC1205" w:rsidRDefault="00000000">
            <w:pPr>
              <w:jc w:val="center"/>
            </w:pPr>
            <w:r>
              <w:rPr>
                <w:rFonts w:ascii="Consolas" w:eastAsia="Consolas" w:hAnsi="Consolas" w:cs="Consolas"/>
                <w:sz w:val="16"/>
              </w:rPr>
              <w:t>1</w:t>
            </w:r>
          </w:p>
        </w:tc>
      </w:tr>
      <w:tr w:rsidR="00AC1205" w14:paraId="717D8F1A" w14:textId="77777777">
        <w:trPr>
          <w:jc w:val="center"/>
        </w:trPr>
        <w:tc>
          <w:tcPr>
            <w:tcW w:w="0" w:type="auto"/>
          </w:tcPr>
          <w:p w14:paraId="717D8F12" w14:textId="77777777" w:rsidR="00AC1205" w:rsidRDefault="00000000">
            <w:r>
              <w:rPr>
                <w:rFonts w:ascii="Consolas" w:eastAsia="Consolas" w:hAnsi="Consolas" w:cs="Consolas"/>
                <w:sz w:val="16"/>
              </w:rPr>
              <w:t>size4</w:t>
            </w:r>
          </w:p>
        </w:tc>
        <w:tc>
          <w:tcPr>
            <w:tcW w:w="0" w:type="auto"/>
          </w:tcPr>
          <w:p w14:paraId="717D8F13" w14:textId="77777777" w:rsidR="00AC1205" w:rsidRDefault="00000000">
            <w:pPr>
              <w:jc w:val="center"/>
            </w:pPr>
            <w:r>
              <w:rPr>
                <w:rFonts w:ascii="Consolas" w:eastAsia="Consolas" w:hAnsi="Consolas" w:cs="Consolas"/>
                <w:sz w:val="16"/>
              </w:rPr>
              <w:t>.</w:t>
            </w:r>
          </w:p>
        </w:tc>
        <w:tc>
          <w:tcPr>
            <w:tcW w:w="0" w:type="auto"/>
          </w:tcPr>
          <w:p w14:paraId="717D8F14" w14:textId="77777777" w:rsidR="00AC1205" w:rsidRDefault="00000000">
            <w:pPr>
              <w:jc w:val="center"/>
            </w:pPr>
            <w:r>
              <w:rPr>
                <w:rFonts w:ascii="Consolas" w:eastAsia="Consolas" w:hAnsi="Consolas" w:cs="Consolas"/>
                <w:sz w:val="16"/>
              </w:rPr>
              <w:t>.</w:t>
            </w:r>
          </w:p>
        </w:tc>
        <w:tc>
          <w:tcPr>
            <w:tcW w:w="0" w:type="auto"/>
          </w:tcPr>
          <w:p w14:paraId="717D8F15" w14:textId="77777777" w:rsidR="00AC1205" w:rsidRDefault="00000000">
            <w:pPr>
              <w:jc w:val="center"/>
            </w:pPr>
            <w:r>
              <w:rPr>
                <w:rFonts w:ascii="Consolas" w:eastAsia="Consolas" w:hAnsi="Consolas" w:cs="Consolas"/>
                <w:sz w:val="16"/>
              </w:rPr>
              <w:t>1</w:t>
            </w:r>
          </w:p>
        </w:tc>
        <w:tc>
          <w:tcPr>
            <w:tcW w:w="0" w:type="auto"/>
          </w:tcPr>
          <w:p w14:paraId="717D8F16" w14:textId="77777777" w:rsidR="00AC1205" w:rsidRDefault="00000000">
            <w:pPr>
              <w:jc w:val="center"/>
            </w:pPr>
            <w:r>
              <w:rPr>
                <w:rFonts w:ascii="Consolas" w:eastAsia="Consolas" w:hAnsi="Consolas" w:cs="Consolas"/>
                <w:sz w:val="16"/>
              </w:rPr>
              <w:t>.</w:t>
            </w:r>
          </w:p>
        </w:tc>
        <w:tc>
          <w:tcPr>
            <w:tcW w:w="0" w:type="auto"/>
          </w:tcPr>
          <w:p w14:paraId="717D8F17" w14:textId="77777777" w:rsidR="00AC1205" w:rsidRDefault="00000000">
            <w:pPr>
              <w:jc w:val="center"/>
            </w:pPr>
            <w:r>
              <w:rPr>
                <w:rFonts w:ascii="Consolas" w:eastAsia="Consolas" w:hAnsi="Consolas" w:cs="Consolas"/>
                <w:sz w:val="16"/>
              </w:rPr>
              <w:t>1</w:t>
            </w:r>
          </w:p>
        </w:tc>
        <w:tc>
          <w:tcPr>
            <w:tcW w:w="0" w:type="auto"/>
          </w:tcPr>
          <w:p w14:paraId="717D8F18" w14:textId="77777777" w:rsidR="00AC1205" w:rsidRDefault="00000000">
            <w:pPr>
              <w:jc w:val="center"/>
            </w:pPr>
            <w:r>
              <w:rPr>
                <w:rFonts w:ascii="Consolas" w:eastAsia="Consolas" w:hAnsi="Consolas" w:cs="Consolas"/>
                <w:sz w:val="16"/>
              </w:rPr>
              <w:t>.</w:t>
            </w:r>
          </w:p>
        </w:tc>
        <w:tc>
          <w:tcPr>
            <w:tcW w:w="0" w:type="auto"/>
          </w:tcPr>
          <w:p w14:paraId="717D8F19" w14:textId="77777777" w:rsidR="00AC1205" w:rsidRDefault="00000000">
            <w:pPr>
              <w:jc w:val="center"/>
            </w:pPr>
            <w:r>
              <w:rPr>
                <w:rFonts w:ascii="Consolas" w:eastAsia="Consolas" w:hAnsi="Consolas" w:cs="Consolas"/>
                <w:sz w:val="16"/>
              </w:rPr>
              <w:t>1</w:t>
            </w:r>
          </w:p>
        </w:tc>
      </w:tr>
      <w:tr w:rsidR="00AC1205" w14:paraId="717D8F23" w14:textId="77777777">
        <w:trPr>
          <w:jc w:val="center"/>
        </w:trPr>
        <w:tc>
          <w:tcPr>
            <w:tcW w:w="0" w:type="auto"/>
          </w:tcPr>
          <w:p w14:paraId="717D8F1B" w14:textId="77777777" w:rsidR="00AC1205" w:rsidRDefault="00000000">
            <w:r>
              <w:rPr>
                <w:rFonts w:ascii="Consolas" w:eastAsia="Consolas" w:hAnsi="Consolas" w:cs="Consolas"/>
                <w:sz w:val="16"/>
              </w:rPr>
              <w:t>size5</w:t>
            </w:r>
          </w:p>
        </w:tc>
        <w:tc>
          <w:tcPr>
            <w:tcW w:w="0" w:type="auto"/>
          </w:tcPr>
          <w:p w14:paraId="717D8F1C" w14:textId="77777777" w:rsidR="00AC1205" w:rsidRDefault="00000000">
            <w:pPr>
              <w:jc w:val="center"/>
            </w:pPr>
            <w:r>
              <w:rPr>
                <w:rFonts w:ascii="Consolas" w:eastAsia="Consolas" w:hAnsi="Consolas" w:cs="Consolas"/>
                <w:sz w:val="16"/>
              </w:rPr>
              <w:t>.</w:t>
            </w:r>
          </w:p>
        </w:tc>
        <w:tc>
          <w:tcPr>
            <w:tcW w:w="0" w:type="auto"/>
          </w:tcPr>
          <w:p w14:paraId="717D8F1D" w14:textId="77777777" w:rsidR="00AC1205" w:rsidRDefault="00000000">
            <w:pPr>
              <w:jc w:val="center"/>
            </w:pPr>
            <w:r>
              <w:rPr>
                <w:rFonts w:ascii="Consolas" w:eastAsia="Consolas" w:hAnsi="Consolas" w:cs="Consolas"/>
                <w:sz w:val="16"/>
              </w:rPr>
              <w:t>1</w:t>
            </w:r>
          </w:p>
        </w:tc>
        <w:tc>
          <w:tcPr>
            <w:tcW w:w="0" w:type="auto"/>
          </w:tcPr>
          <w:p w14:paraId="717D8F1E" w14:textId="77777777" w:rsidR="00AC1205" w:rsidRDefault="00000000">
            <w:pPr>
              <w:jc w:val="center"/>
            </w:pPr>
            <w:r>
              <w:rPr>
                <w:rFonts w:ascii="Consolas" w:eastAsia="Consolas" w:hAnsi="Consolas" w:cs="Consolas"/>
                <w:sz w:val="16"/>
              </w:rPr>
              <w:t>1</w:t>
            </w:r>
          </w:p>
        </w:tc>
        <w:tc>
          <w:tcPr>
            <w:tcW w:w="0" w:type="auto"/>
          </w:tcPr>
          <w:p w14:paraId="717D8F1F" w14:textId="77777777" w:rsidR="00AC1205" w:rsidRDefault="00000000">
            <w:pPr>
              <w:jc w:val="center"/>
            </w:pPr>
            <w:r>
              <w:rPr>
                <w:rFonts w:ascii="Consolas" w:eastAsia="Consolas" w:hAnsi="Consolas" w:cs="Consolas"/>
                <w:sz w:val="16"/>
              </w:rPr>
              <w:t>1</w:t>
            </w:r>
          </w:p>
        </w:tc>
        <w:tc>
          <w:tcPr>
            <w:tcW w:w="0" w:type="auto"/>
          </w:tcPr>
          <w:p w14:paraId="717D8F20" w14:textId="77777777" w:rsidR="00AC1205" w:rsidRDefault="00000000">
            <w:pPr>
              <w:jc w:val="center"/>
            </w:pPr>
            <w:r>
              <w:rPr>
                <w:rFonts w:ascii="Consolas" w:eastAsia="Consolas" w:hAnsi="Consolas" w:cs="Consolas"/>
                <w:sz w:val="16"/>
              </w:rPr>
              <w:t>.</w:t>
            </w:r>
          </w:p>
        </w:tc>
        <w:tc>
          <w:tcPr>
            <w:tcW w:w="0" w:type="auto"/>
          </w:tcPr>
          <w:p w14:paraId="717D8F21" w14:textId="77777777" w:rsidR="00AC1205" w:rsidRDefault="00000000">
            <w:pPr>
              <w:jc w:val="center"/>
            </w:pPr>
            <w:r>
              <w:rPr>
                <w:rFonts w:ascii="Consolas" w:eastAsia="Consolas" w:hAnsi="Consolas" w:cs="Consolas"/>
                <w:sz w:val="16"/>
              </w:rPr>
              <w:t>1</w:t>
            </w:r>
          </w:p>
        </w:tc>
        <w:tc>
          <w:tcPr>
            <w:tcW w:w="0" w:type="auto"/>
          </w:tcPr>
          <w:p w14:paraId="717D8F22" w14:textId="77777777" w:rsidR="00AC1205" w:rsidRDefault="00000000">
            <w:pPr>
              <w:jc w:val="center"/>
            </w:pPr>
            <w:r>
              <w:rPr>
                <w:rFonts w:ascii="Consolas" w:eastAsia="Consolas" w:hAnsi="Consolas" w:cs="Consolas"/>
                <w:sz w:val="16"/>
              </w:rPr>
              <w:t>1</w:t>
            </w:r>
          </w:p>
        </w:tc>
      </w:tr>
      <w:tr w:rsidR="00AC1205" w14:paraId="717D8F2C" w14:textId="77777777">
        <w:trPr>
          <w:jc w:val="center"/>
        </w:trPr>
        <w:tc>
          <w:tcPr>
            <w:tcW w:w="0" w:type="auto"/>
            <w:tcBorders>
              <w:bottom w:val="single" w:sz="0" w:space="0" w:color="000000"/>
            </w:tcBorders>
          </w:tcPr>
          <w:p w14:paraId="717D8F24" w14:textId="77777777" w:rsidR="00AC1205" w:rsidRDefault="00000000">
            <w:r>
              <w:rPr>
                <w:rFonts w:ascii="Consolas" w:eastAsia="Consolas" w:hAnsi="Consolas" w:cs="Consolas"/>
                <w:sz w:val="16"/>
              </w:rPr>
              <w:t>size5b</w:t>
            </w:r>
          </w:p>
        </w:tc>
        <w:tc>
          <w:tcPr>
            <w:tcW w:w="0" w:type="auto"/>
            <w:tcBorders>
              <w:bottom w:val="single" w:sz="0" w:space="0" w:color="000000"/>
            </w:tcBorders>
          </w:tcPr>
          <w:p w14:paraId="717D8F25"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8F26"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8F27"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8F28"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8F29"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8F2A"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8F2B" w14:textId="77777777" w:rsidR="00AC1205" w:rsidRDefault="00000000">
            <w:pPr>
              <w:jc w:val="center"/>
            </w:pPr>
            <w:r>
              <w:rPr>
                <w:rFonts w:ascii="Consolas" w:eastAsia="Consolas" w:hAnsi="Consolas" w:cs="Consolas"/>
                <w:sz w:val="16"/>
              </w:rPr>
              <w:t>1</w:t>
            </w:r>
          </w:p>
        </w:tc>
      </w:tr>
    </w:tbl>
    <w:p w14:paraId="717D8F2D" w14:textId="77777777" w:rsidR="00AC1205" w:rsidRDefault="00AC1205"/>
    <w:p w14:paraId="717D8F2E" w14:textId="77777777" w:rsidR="00AC1205" w:rsidRDefault="00000000">
      <w:r>
        <w:rPr>
          <w:color w:val="FF0000"/>
        </w:rPr>
        <w:t>XXX ADD DESRIPTION AND TABEL MANUALLY XXX</w:t>
      </w:r>
    </w:p>
    <w:p w14:paraId="717D8F2F" w14:textId="77777777" w:rsidR="00AC1205" w:rsidRDefault="00000000">
      <w:pPr>
        <w:shd w:val="solid" w:color="B0C4DE" w:fill="auto"/>
      </w:pPr>
      <w:r>
        <w:rPr>
          <w:b/>
          <w:sz w:val="26"/>
        </w:rPr>
        <w:t>size</w:t>
      </w:r>
    </w:p>
    <w:p w14:paraId="717D8F30" w14:textId="77777777" w:rsidR="00AC1205" w:rsidRDefault="00000000">
      <w:pPr>
        <w:rPr>
          <w:color w:val="4682B4"/>
        </w:rPr>
      </w:pPr>
      <w:r>
        <w:rPr>
          <w:color w:val="4682B4"/>
        </w:rPr>
        <w:t>Size of organization [number of employees]</w:t>
      </w:r>
      <w:r>
        <w:rPr>
          <w:color w:val="4682B4"/>
        </w:rPr>
        <w:br/>
        <w:t>&lt;100+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8F32" w14:textId="77777777">
        <w:tc>
          <w:tcPr>
            <w:tcW w:w="9360" w:type="dxa"/>
          </w:tcPr>
          <w:p w14:paraId="717D8F31" w14:textId="77777777" w:rsidR="00AC1205" w:rsidRDefault="00000000">
            <w:r>
              <w:rPr>
                <w:rFonts w:ascii="Consolas" w:eastAsia="Consolas" w:hAnsi="Consolas" w:cs="Consolas"/>
                <w:b/>
                <w:sz w:val="18"/>
              </w:rPr>
              <w:t xml:space="preserve">       Name: </w:t>
            </w:r>
            <w:r>
              <w:rPr>
                <w:rFonts w:ascii="Consolas" w:eastAsia="Consolas" w:hAnsi="Consolas" w:cs="Consolas"/>
                <w:sz w:val="18"/>
              </w:rPr>
              <w:t>size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[number of employees]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618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2,941,385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551.79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22,104.48      </w:t>
            </w:r>
          </w:p>
        </w:tc>
      </w:tr>
    </w:tbl>
    <w:p w14:paraId="717D8F33"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F3C" w14:textId="77777777">
        <w:tc>
          <w:tcPr>
            <w:tcW w:w="1170" w:type="dxa"/>
            <w:tcBorders>
              <w:top w:val="single" w:sz="0" w:space="0" w:color="000000"/>
              <w:bottom w:val="single" w:sz="0" w:space="0" w:color="000000"/>
            </w:tcBorders>
          </w:tcPr>
          <w:p w14:paraId="717D8F34" w14:textId="77777777" w:rsidR="00AC1205" w:rsidRDefault="00AC1205">
            <w:pPr>
              <w:jc w:val="right"/>
            </w:pPr>
          </w:p>
        </w:tc>
        <w:tc>
          <w:tcPr>
            <w:tcW w:w="1170" w:type="dxa"/>
            <w:tcBorders>
              <w:top w:val="single" w:sz="0" w:space="0" w:color="000000"/>
              <w:bottom w:val="single" w:sz="0" w:space="0" w:color="000000"/>
            </w:tcBorders>
          </w:tcPr>
          <w:p w14:paraId="717D8F35"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8F36"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8F37"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8F38"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8F39"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8F3A"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8F3B" w14:textId="77777777" w:rsidR="00AC1205" w:rsidRDefault="00000000">
            <w:pPr>
              <w:jc w:val="right"/>
            </w:pPr>
            <w:r>
              <w:rPr>
                <w:rFonts w:ascii="Consolas" w:eastAsia="Consolas" w:hAnsi="Consolas" w:cs="Consolas"/>
                <w:sz w:val="16"/>
              </w:rPr>
              <w:t>SD</w:t>
            </w:r>
          </w:p>
        </w:tc>
      </w:tr>
      <w:tr w:rsidR="00AC1205" w14:paraId="717D8F45" w14:textId="77777777">
        <w:tc>
          <w:tcPr>
            <w:tcW w:w="1170" w:type="dxa"/>
            <w:tcBorders>
              <w:top w:val="single" w:sz="0" w:space="0" w:color="000000"/>
            </w:tcBorders>
          </w:tcPr>
          <w:p w14:paraId="717D8F3D"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8F3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F3F"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F40"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F41"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F42"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F43"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8F44" w14:textId="77777777" w:rsidR="00AC1205" w:rsidRDefault="00000000">
            <w:pPr>
              <w:jc w:val="right"/>
            </w:pPr>
            <w:r>
              <w:rPr>
                <w:rFonts w:ascii="Consolas" w:eastAsia="Consolas" w:hAnsi="Consolas" w:cs="Consolas"/>
                <w:sz w:val="16"/>
              </w:rPr>
              <w:t>.</w:t>
            </w:r>
          </w:p>
        </w:tc>
      </w:tr>
      <w:tr w:rsidR="00AC1205" w14:paraId="717D8F4E" w14:textId="77777777">
        <w:tc>
          <w:tcPr>
            <w:tcW w:w="1170" w:type="dxa"/>
          </w:tcPr>
          <w:p w14:paraId="717D8F46" w14:textId="77777777" w:rsidR="00AC1205" w:rsidRDefault="00000000">
            <w:pPr>
              <w:jc w:val="right"/>
            </w:pPr>
            <w:r>
              <w:rPr>
                <w:rFonts w:ascii="Consolas" w:eastAsia="Consolas" w:hAnsi="Consolas" w:cs="Consolas"/>
                <w:sz w:val="16"/>
              </w:rPr>
              <w:t>[2] KOR</w:t>
            </w:r>
          </w:p>
        </w:tc>
        <w:tc>
          <w:tcPr>
            <w:tcW w:w="1170" w:type="dxa"/>
          </w:tcPr>
          <w:p w14:paraId="717D8F47" w14:textId="77777777" w:rsidR="00AC1205" w:rsidRDefault="00000000">
            <w:pPr>
              <w:jc w:val="right"/>
            </w:pPr>
            <w:r>
              <w:rPr>
                <w:rFonts w:ascii="Consolas" w:eastAsia="Consolas" w:hAnsi="Consolas" w:cs="Consolas"/>
                <w:sz w:val="16"/>
              </w:rPr>
              <w:t>.</w:t>
            </w:r>
          </w:p>
        </w:tc>
        <w:tc>
          <w:tcPr>
            <w:tcW w:w="1170" w:type="dxa"/>
          </w:tcPr>
          <w:p w14:paraId="717D8F48" w14:textId="77777777" w:rsidR="00AC1205" w:rsidRDefault="00000000">
            <w:pPr>
              <w:jc w:val="right"/>
            </w:pPr>
            <w:r>
              <w:rPr>
                <w:rFonts w:ascii="Consolas" w:eastAsia="Consolas" w:hAnsi="Consolas" w:cs="Consolas"/>
                <w:sz w:val="16"/>
              </w:rPr>
              <w:t>.</w:t>
            </w:r>
          </w:p>
        </w:tc>
        <w:tc>
          <w:tcPr>
            <w:tcW w:w="1170" w:type="dxa"/>
          </w:tcPr>
          <w:p w14:paraId="717D8F49" w14:textId="77777777" w:rsidR="00AC1205" w:rsidRDefault="00000000">
            <w:pPr>
              <w:jc w:val="right"/>
            </w:pPr>
            <w:r>
              <w:rPr>
                <w:rFonts w:ascii="Consolas" w:eastAsia="Consolas" w:hAnsi="Consolas" w:cs="Consolas"/>
                <w:sz w:val="16"/>
              </w:rPr>
              <w:t>.</w:t>
            </w:r>
          </w:p>
        </w:tc>
        <w:tc>
          <w:tcPr>
            <w:tcW w:w="1170" w:type="dxa"/>
          </w:tcPr>
          <w:p w14:paraId="717D8F4A" w14:textId="77777777" w:rsidR="00AC1205" w:rsidRDefault="00000000">
            <w:pPr>
              <w:jc w:val="right"/>
            </w:pPr>
            <w:r>
              <w:rPr>
                <w:rFonts w:ascii="Consolas" w:eastAsia="Consolas" w:hAnsi="Consolas" w:cs="Consolas"/>
                <w:sz w:val="16"/>
              </w:rPr>
              <w:t>.</w:t>
            </w:r>
          </w:p>
        </w:tc>
        <w:tc>
          <w:tcPr>
            <w:tcW w:w="1170" w:type="dxa"/>
          </w:tcPr>
          <w:p w14:paraId="717D8F4B" w14:textId="77777777" w:rsidR="00AC1205" w:rsidRDefault="00000000">
            <w:pPr>
              <w:jc w:val="right"/>
            </w:pPr>
            <w:r>
              <w:rPr>
                <w:rFonts w:ascii="Consolas" w:eastAsia="Consolas" w:hAnsi="Consolas" w:cs="Consolas"/>
                <w:sz w:val="16"/>
              </w:rPr>
              <w:t>.</w:t>
            </w:r>
          </w:p>
        </w:tc>
        <w:tc>
          <w:tcPr>
            <w:tcW w:w="1170" w:type="dxa"/>
          </w:tcPr>
          <w:p w14:paraId="717D8F4C" w14:textId="77777777" w:rsidR="00AC1205" w:rsidRDefault="00000000">
            <w:pPr>
              <w:jc w:val="right"/>
            </w:pPr>
            <w:r>
              <w:rPr>
                <w:rFonts w:ascii="Consolas" w:eastAsia="Consolas" w:hAnsi="Consolas" w:cs="Consolas"/>
                <w:sz w:val="16"/>
              </w:rPr>
              <w:t>.</w:t>
            </w:r>
          </w:p>
        </w:tc>
        <w:tc>
          <w:tcPr>
            <w:tcW w:w="1170" w:type="dxa"/>
          </w:tcPr>
          <w:p w14:paraId="717D8F4D" w14:textId="77777777" w:rsidR="00AC1205" w:rsidRDefault="00000000">
            <w:pPr>
              <w:jc w:val="right"/>
            </w:pPr>
            <w:r>
              <w:rPr>
                <w:rFonts w:ascii="Consolas" w:eastAsia="Consolas" w:hAnsi="Consolas" w:cs="Consolas"/>
                <w:sz w:val="16"/>
              </w:rPr>
              <w:t>.</w:t>
            </w:r>
          </w:p>
        </w:tc>
      </w:tr>
      <w:tr w:rsidR="00AC1205" w14:paraId="717D8F57" w14:textId="77777777">
        <w:tc>
          <w:tcPr>
            <w:tcW w:w="1170" w:type="dxa"/>
          </w:tcPr>
          <w:p w14:paraId="717D8F4F" w14:textId="77777777" w:rsidR="00AC1205" w:rsidRDefault="00000000">
            <w:pPr>
              <w:jc w:val="right"/>
            </w:pPr>
            <w:r>
              <w:rPr>
                <w:rFonts w:ascii="Consolas" w:eastAsia="Consolas" w:hAnsi="Consolas" w:cs="Consolas"/>
                <w:sz w:val="16"/>
              </w:rPr>
              <w:t>[3] USA</w:t>
            </w:r>
          </w:p>
        </w:tc>
        <w:tc>
          <w:tcPr>
            <w:tcW w:w="1170" w:type="dxa"/>
          </w:tcPr>
          <w:p w14:paraId="717D8F50" w14:textId="77777777" w:rsidR="00AC1205" w:rsidRDefault="00000000">
            <w:pPr>
              <w:jc w:val="right"/>
            </w:pPr>
            <w:r>
              <w:rPr>
                <w:rFonts w:ascii="Consolas" w:eastAsia="Consolas" w:hAnsi="Consolas" w:cs="Consolas"/>
                <w:sz w:val="16"/>
              </w:rPr>
              <w:t>-3.0</w:t>
            </w:r>
          </w:p>
        </w:tc>
        <w:tc>
          <w:tcPr>
            <w:tcW w:w="1170" w:type="dxa"/>
          </w:tcPr>
          <w:p w14:paraId="717D8F51" w14:textId="77777777" w:rsidR="00AC1205" w:rsidRDefault="00000000">
            <w:pPr>
              <w:jc w:val="right"/>
            </w:pPr>
            <w:r>
              <w:rPr>
                <w:rFonts w:ascii="Consolas" w:eastAsia="Consolas" w:hAnsi="Consolas" w:cs="Consolas"/>
                <w:sz w:val="16"/>
              </w:rPr>
              <w:t>9000000.0</w:t>
            </w:r>
          </w:p>
        </w:tc>
        <w:tc>
          <w:tcPr>
            <w:tcW w:w="1170" w:type="dxa"/>
          </w:tcPr>
          <w:p w14:paraId="717D8F52" w14:textId="77777777" w:rsidR="00AC1205" w:rsidRDefault="00000000">
            <w:pPr>
              <w:jc w:val="right"/>
            </w:pPr>
            <w:r>
              <w:rPr>
                <w:rFonts w:ascii="Consolas" w:eastAsia="Consolas" w:hAnsi="Consolas" w:cs="Consolas"/>
                <w:sz w:val="16"/>
              </w:rPr>
              <w:t>668.5</w:t>
            </w:r>
          </w:p>
        </w:tc>
        <w:tc>
          <w:tcPr>
            <w:tcW w:w="1170" w:type="dxa"/>
          </w:tcPr>
          <w:p w14:paraId="717D8F53" w14:textId="77777777" w:rsidR="00AC1205" w:rsidRDefault="00000000">
            <w:pPr>
              <w:jc w:val="right"/>
            </w:pPr>
            <w:r>
              <w:rPr>
                <w:rFonts w:ascii="Consolas" w:eastAsia="Consolas" w:hAnsi="Consolas" w:cs="Consolas"/>
                <w:sz w:val="16"/>
              </w:rPr>
              <w:t>6.0</w:t>
            </w:r>
          </w:p>
        </w:tc>
        <w:tc>
          <w:tcPr>
            <w:tcW w:w="1170" w:type="dxa"/>
          </w:tcPr>
          <w:p w14:paraId="717D8F54" w14:textId="77777777" w:rsidR="00AC1205" w:rsidRDefault="00000000">
            <w:pPr>
              <w:jc w:val="right"/>
            </w:pPr>
            <w:r>
              <w:rPr>
                <w:rFonts w:ascii="Consolas" w:eastAsia="Consolas" w:hAnsi="Consolas" w:cs="Consolas"/>
                <w:sz w:val="16"/>
              </w:rPr>
              <w:t>-3.0</w:t>
            </w:r>
          </w:p>
        </w:tc>
        <w:tc>
          <w:tcPr>
            <w:tcW w:w="1170" w:type="dxa"/>
          </w:tcPr>
          <w:p w14:paraId="717D8F55" w14:textId="77777777" w:rsidR="00AC1205" w:rsidRDefault="00000000">
            <w:pPr>
              <w:jc w:val="right"/>
            </w:pPr>
            <w:r>
              <w:rPr>
                <w:rFonts w:ascii="Consolas" w:eastAsia="Consolas" w:hAnsi="Consolas" w:cs="Consolas"/>
                <w:sz w:val="16"/>
              </w:rPr>
              <w:t>75.0</w:t>
            </w:r>
          </w:p>
        </w:tc>
        <w:tc>
          <w:tcPr>
            <w:tcW w:w="1170" w:type="dxa"/>
          </w:tcPr>
          <w:p w14:paraId="717D8F56" w14:textId="77777777" w:rsidR="00AC1205" w:rsidRDefault="00000000">
            <w:pPr>
              <w:jc w:val="right"/>
            </w:pPr>
            <w:r>
              <w:rPr>
                <w:rFonts w:ascii="Consolas" w:eastAsia="Consolas" w:hAnsi="Consolas" w:cs="Consolas"/>
                <w:sz w:val="16"/>
              </w:rPr>
              <w:t>26,313.5</w:t>
            </w:r>
          </w:p>
        </w:tc>
      </w:tr>
      <w:tr w:rsidR="00AC1205" w14:paraId="717D8F60" w14:textId="77777777">
        <w:tc>
          <w:tcPr>
            <w:tcW w:w="1170" w:type="dxa"/>
          </w:tcPr>
          <w:p w14:paraId="717D8F58" w14:textId="77777777" w:rsidR="00AC1205" w:rsidRDefault="00000000">
            <w:pPr>
              <w:jc w:val="right"/>
            </w:pPr>
            <w:r>
              <w:rPr>
                <w:rFonts w:ascii="Consolas" w:eastAsia="Consolas" w:hAnsi="Consolas" w:cs="Consolas"/>
                <w:sz w:val="16"/>
              </w:rPr>
              <w:t>[5] SWT</w:t>
            </w:r>
          </w:p>
        </w:tc>
        <w:tc>
          <w:tcPr>
            <w:tcW w:w="1170" w:type="dxa"/>
          </w:tcPr>
          <w:p w14:paraId="717D8F59" w14:textId="77777777" w:rsidR="00AC1205" w:rsidRDefault="00000000">
            <w:pPr>
              <w:jc w:val="right"/>
            </w:pPr>
            <w:r>
              <w:rPr>
                <w:rFonts w:ascii="Consolas" w:eastAsia="Consolas" w:hAnsi="Consolas" w:cs="Consolas"/>
                <w:sz w:val="16"/>
              </w:rPr>
              <w:t>.</w:t>
            </w:r>
          </w:p>
        </w:tc>
        <w:tc>
          <w:tcPr>
            <w:tcW w:w="1170" w:type="dxa"/>
          </w:tcPr>
          <w:p w14:paraId="717D8F5A" w14:textId="77777777" w:rsidR="00AC1205" w:rsidRDefault="00000000">
            <w:pPr>
              <w:jc w:val="right"/>
            </w:pPr>
            <w:r>
              <w:rPr>
                <w:rFonts w:ascii="Consolas" w:eastAsia="Consolas" w:hAnsi="Consolas" w:cs="Consolas"/>
                <w:sz w:val="16"/>
              </w:rPr>
              <w:t>.</w:t>
            </w:r>
          </w:p>
        </w:tc>
        <w:tc>
          <w:tcPr>
            <w:tcW w:w="1170" w:type="dxa"/>
          </w:tcPr>
          <w:p w14:paraId="717D8F5B" w14:textId="77777777" w:rsidR="00AC1205" w:rsidRDefault="00000000">
            <w:pPr>
              <w:jc w:val="right"/>
            </w:pPr>
            <w:r>
              <w:rPr>
                <w:rFonts w:ascii="Consolas" w:eastAsia="Consolas" w:hAnsi="Consolas" w:cs="Consolas"/>
                <w:sz w:val="16"/>
              </w:rPr>
              <w:t>.</w:t>
            </w:r>
          </w:p>
        </w:tc>
        <w:tc>
          <w:tcPr>
            <w:tcW w:w="1170" w:type="dxa"/>
          </w:tcPr>
          <w:p w14:paraId="717D8F5C" w14:textId="77777777" w:rsidR="00AC1205" w:rsidRDefault="00000000">
            <w:pPr>
              <w:jc w:val="right"/>
            </w:pPr>
            <w:r>
              <w:rPr>
                <w:rFonts w:ascii="Consolas" w:eastAsia="Consolas" w:hAnsi="Consolas" w:cs="Consolas"/>
                <w:sz w:val="16"/>
              </w:rPr>
              <w:t>.</w:t>
            </w:r>
          </w:p>
        </w:tc>
        <w:tc>
          <w:tcPr>
            <w:tcW w:w="1170" w:type="dxa"/>
          </w:tcPr>
          <w:p w14:paraId="717D8F5D" w14:textId="77777777" w:rsidR="00AC1205" w:rsidRDefault="00000000">
            <w:pPr>
              <w:jc w:val="right"/>
            </w:pPr>
            <w:r>
              <w:rPr>
                <w:rFonts w:ascii="Consolas" w:eastAsia="Consolas" w:hAnsi="Consolas" w:cs="Consolas"/>
                <w:sz w:val="16"/>
              </w:rPr>
              <w:t>.</w:t>
            </w:r>
          </w:p>
        </w:tc>
        <w:tc>
          <w:tcPr>
            <w:tcW w:w="1170" w:type="dxa"/>
          </w:tcPr>
          <w:p w14:paraId="717D8F5E" w14:textId="77777777" w:rsidR="00AC1205" w:rsidRDefault="00000000">
            <w:pPr>
              <w:jc w:val="right"/>
            </w:pPr>
            <w:r>
              <w:rPr>
                <w:rFonts w:ascii="Consolas" w:eastAsia="Consolas" w:hAnsi="Consolas" w:cs="Consolas"/>
                <w:sz w:val="16"/>
              </w:rPr>
              <w:t>.</w:t>
            </w:r>
          </w:p>
        </w:tc>
        <w:tc>
          <w:tcPr>
            <w:tcW w:w="1170" w:type="dxa"/>
          </w:tcPr>
          <w:p w14:paraId="717D8F5F" w14:textId="77777777" w:rsidR="00AC1205" w:rsidRDefault="00000000">
            <w:pPr>
              <w:jc w:val="right"/>
            </w:pPr>
            <w:r>
              <w:rPr>
                <w:rFonts w:ascii="Consolas" w:eastAsia="Consolas" w:hAnsi="Consolas" w:cs="Consolas"/>
                <w:sz w:val="16"/>
              </w:rPr>
              <w:t>.</w:t>
            </w:r>
          </w:p>
        </w:tc>
      </w:tr>
      <w:tr w:rsidR="00AC1205" w14:paraId="717D8F69" w14:textId="77777777">
        <w:tc>
          <w:tcPr>
            <w:tcW w:w="1170" w:type="dxa"/>
          </w:tcPr>
          <w:p w14:paraId="717D8F61" w14:textId="77777777" w:rsidR="00AC1205" w:rsidRDefault="00000000">
            <w:pPr>
              <w:jc w:val="right"/>
            </w:pPr>
            <w:r>
              <w:rPr>
                <w:rFonts w:ascii="Consolas" w:eastAsia="Consolas" w:hAnsi="Consolas" w:cs="Consolas"/>
                <w:sz w:val="16"/>
              </w:rPr>
              <w:t>[6] GER</w:t>
            </w:r>
          </w:p>
        </w:tc>
        <w:tc>
          <w:tcPr>
            <w:tcW w:w="1170" w:type="dxa"/>
          </w:tcPr>
          <w:p w14:paraId="717D8F62" w14:textId="77777777" w:rsidR="00AC1205" w:rsidRDefault="00000000">
            <w:pPr>
              <w:jc w:val="right"/>
            </w:pPr>
            <w:r>
              <w:rPr>
                <w:rFonts w:ascii="Consolas" w:eastAsia="Consolas" w:hAnsi="Consolas" w:cs="Consolas"/>
                <w:sz w:val="16"/>
              </w:rPr>
              <w:t>.</w:t>
            </w:r>
          </w:p>
        </w:tc>
        <w:tc>
          <w:tcPr>
            <w:tcW w:w="1170" w:type="dxa"/>
          </w:tcPr>
          <w:p w14:paraId="717D8F63" w14:textId="77777777" w:rsidR="00AC1205" w:rsidRDefault="00000000">
            <w:pPr>
              <w:jc w:val="right"/>
            </w:pPr>
            <w:r>
              <w:rPr>
                <w:rFonts w:ascii="Consolas" w:eastAsia="Consolas" w:hAnsi="Consolas" w:cs="Consolas"/>
                <w:sz w:val="16"/>
              </w:rPr>
              <w:t>.</w:t>
            </w:r>
          </w:p>
        </w:tc>
        <w:tc>
          <w:tcPr>
            <w:tcW w:w="1170" w:type="dxa"/>
          </w:tcPr>
          <w:p w14:paraId="717D8F64" w14:textId="77777777" w:rsidR="00AC1205" w:rsidRDefault="00000000">
            <w:pPr>
              <w:jc w:val="right"/>
            </w:pPr>
            <w:r>
              <w:rPr>
                <w:rFonts w:ascii="Consolas" w:eastAsia="Consolas" w:hAnsi="Consolas" w:cs="Consolas"/>
                <w:sz w:val="16"/>
              </w:rPr>
              <w:t>.</w:t>
            </w:r>
          </w:p>
        </w:tc>
        <w:tc>
          <w:tcPr>
            <w:tcW w:w="1170" w:type="dxa"/>
          </w:tcPr>
          <w:p w14:paraId="717D8F65" w14:textId="77777777" w:rsidR="00AC1205" w:rsidRDefault="00000000">
            <w:pPr>
              <w:jc w:val="right"/>
            </w:pPr>
            <w:r>
              <w:rPr>
                <w:rFonts w:ascii="Consolas" w:eastAsia="Consolas" w:hAnsi="Consolas" w:cs="Consolas"/>
                <w:sz w:val="16"/>
              </w:rPr>
              <w:t>.</w:t>
            </w:r>
          </w:p>
        </w:tc>
        <w:tc>
          <w:tcPr>
            <w:tcW w:w="1170" w:type="dxa"/>
          </w:tcPr>
          <w:p w14:paraId="717D8F66" w14:textId="77777777" w:rsidR="00AC1205" w:rsidRDefault="00000000">
            <w:pPr>
              <w:jc w:val="right"/>
            </w:pPr>
            <w:r>
              <w:rPr>
                <w:rFonts w:ascii="Consolas" w:eastAsia="Consolas" w:hAnsi="Consolas" w:cs="Consolas"/>
                <w:sz w:val="16"/>
              </w:rPr>
              <w:t>.</w:t>
            </w:r>
          </w:p>
        </w:tc>
        <w:tc>
          <w:tcPr>
            <w:tcW w:w="1170" w:type="dxa"/>
          </w:tcPr>
          <w:p w14:paraId="717D8F67" w14:textId="77777777" w:rsidR="00AC1205" w:rsidRDefault="00000000">
            <w:pPr>
              <w:jc w:val="right"/>
            </w:pPr>
            <w:r>
              <w:rPr>
                <w:rFonts w:ascii="Consolas" w:eastAsia="Consolas" w:hAnsi="Consolas" w:cs="Consolas"/>
                <w:sz w:val="16"/>
              </w:rPr>
              <w:t>.</w:t>
            </w:r>
          </w:p>
        </w:tc>
        <w:tc>
          <w:tcPr>
            <w:tcW w:w="1170" w:type="dxa"/>
          </w:tcPr>
          <w:p w14:paraId="717D8F68" w14:textId="77777777" w:rsidR="00AC1205" w:rsidRDefault="00000000">
            <w:pPr>
              <w:jc w:val="right"/>
            </w:pPr>
            <w:r>
              <w:rPr>
                <w:rFonts w:ascii="Consolas" w:eastAsia="Consolas" w:hAnsi="Consolas" w:cs="Consolas"/>
                <w:sz w:val="16"/>
              </w:rPr>
              <w:t>.</w:t>
            </w:r>
          </w:p>
        </w:tc>
      </w:tr>
      <w:tr w:rsidR="00AC1205" w14:paraId="717D8F72" w14:textId="77777777">
        <w:tc>
          <w:tcPr>
            <w:tcW w:w="1170" w:type="dxa"/>
          </w:tcPr>
          <w:p w14:paraId="717D8F6A" w14:textId="77777777" w:rsidR="00AC1205" w:rsidRDefault="00000000">
            <w:pPr>
              <w:jc w:val="right"/>
            </w:pPr>
            <w:r>
              <w:rPr>
                <w:rFonts w:ascii="Consolas" w:eastAsia="Consolas" w:hAnsi="Consolas" w:cs="Consolas"/>
                <w:sz w:val="16"/>
              </w:rPr>
              <w:t>[7] UK</w:t>
            </w:r>
          </w:p>
        </w:tc>
        <w:tc>
          <w:tcPr>
            <w:tcW w:w="1170" w:type="dxa"/>
          </w:tcPr>
          <w:p w14:paraId="717D8F6B" w14:textId="77777777" w:rsidR="00AC1205" w:rsidRDefault="00000000">
            <w:pPr>
              <w:jc w:val="right"/>
            </w:pPr>
            <w:r>
              <w:rPr>
                <w:rFonts w:ascii="Consolas" w:eastAsia="Consolas" w:hAnsi="Consolas" w:cs="Consolas"/>
                <w:sz w:val="16"/>
              </w:rPr>
              <w:t>.</w:t>
            </w:r>
          </w:p>
        </w:tc>
        <w:tc>
          <w:tcPr>
            <w:tcW w:w="1170" w:type="dxa"/>
          </w:tcPr>
          <w:p w14:paraId="717D8F6C" w14:textId="77777777" w:rsidR="00AC1205" w:rsidRDefault="00000000">
            <w:pPr>
              <w:jc w:val="right"/>
            </w:pPr>
            <w:r>
              <w:rPr>
                <w:rFonts w:ascii="Consolas" w:eastAsia="Consolas" w:hAnsi="Consolas" w:cs="Consolas"/>
                <w:sz w:val="16"/>
              </w:rPr>
              <w:t>.</w:t>
            </w:r>
          </w:p>
        </w:tc>
        <w:tc>
          <w:tcPr>
            <w:tcW w:w="1170" w:type="dxa"/>
          </w:tcPr>
          <w:p w14:paraId="717D8F6D" w14:textId="77777777" w:rsidR="00AC1205" w:rsidRDefault="00000000">
            <w:pPr>
              <w:jc w:val="right"/>
            </w:pPr>
            <w:r>
              <w:rPr>
                <w:rFonts w:ascii="Consolas" w:eastAsia="Consolas" w:hAnsi="Consolas" w:cs="Consolas"/>
                <w:sz w:val="16"/>
              </w:rPr>
              <w:t>.</w:t>
            </w:r>
          </w:p>
        </w:tc>
        <w:tc>
          <w:tcPr>
            <w:tcW w:w="1170" w:type="dxa"/>
          </w:tcPr>
          <w:p w14:paraId="717D8F6E" w14:textId="77777777" w:rsidR="00AC1205" w:rsidRDefault="00000000">
            <w:pPr>
              <w:jc w:val="right"/>
            </w:pPr>
            <w:r>
              <w:rPr>
                <w:rFonts w:ascii="Consolas" w:eastAsia="Consolas" w:hAnsi="Consolas" w:cs="Consolas"/>
                <w:sz w:val="16"/>
              </w:rPr>
              <w:t>.</w:t>
            </w:r>
          </w:p>
        </w:tc>
        <w:tc>
          <w:tcPr>
            <w:tcW w:w="1170" w:type="dxa"/>
          </w:tcPr>
          <w:p w14:paraId="717D8F6F" w14:textId="77777777" w:rsidR="00AC1205" w:rsidRDefault="00000000">
            <w:pPr>
              <w:jc w:val="right"/>
            </w:pPr>
            <w:r>
              <w:rPr>
                <w:rFonts w:ascii="Consolas" w:eastAsia="Consolas" w:hAnsi="Consolas" w:cs="Consolas"/>
                <w:sz w:val="16"/>
              </w:rPr>
              <w:t>.</w:t>
            </w:r>
          </w:p>
        </w:tc>
        <w:tc>
          <w:tcPr>
            <w:tcW w:w="1170" w:type="dxa"/>
          </w:tcPr>
          <w:p w14:paraId="717D8F70" w14:textId="77777777" w:rsidR="00AC1205" w:rsidRDefault="00000000">
            <w:pPr>
              <w:jc w:val="right"/>
            </w:pPr>
            <w:r>
              <w:rPr>
                <w:rFonts w:ascii="Consolas" w:eastAsia="Consolas" w:hAnsi="Consolas" w:cs="Consolas"/>
                <w:sz w:val="16"/>
              </w:rPr>
              <w:t>.</w:t>
            </w:r>
          </w:p>
        </w:tc>
        <w:tc>
          <w:tcPr>
            <w:tcW w:w="1170" w:type="dxa"/>
          </w:tcPr>
          <w:p w14:paraId="717D8F71" w14:textId="77777777" w:rsidR="00AC1205" w:rsidRDefault="00000000">
            <w:pPr>
              <w:jc w:val="right"/>
            </w:pPr>
            <w:r>
              <w:rPr>
                <w:rFonts w:ascii="Consolas" w:eastAsia="Consolas" w:hAnsi="Consolas" w:cs="Consolas"/>
                <w:sz w:val="16"/>
              </w:rPr>
              <w:t>.</w:t>
            </w:r>
          </w:p>
        </w:tc>
      </w:tr>
      <w:tr w:rsidR="00AC1205" w14:paraId="717D8F7B" w14:textId="77777777">
        <w:tc>
          <w:tcPr>
            <w:tcW w:w="1170" w:type="dxa"/>
            <w:tcBorders>
              <w:bottom w:val="single" w:sz="0" w:space="0" w:color="000000"/>
            </w:tcBorders>
          </w:tcPr>
          <w:p w14:paraId="717D8F73"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8F74" w14:textId="77777777" w:rsidR="00AC1205" w:rsidRDefault="00000000">
            <w:pPr>
              <w:jc w:val="right"/>
            </w:pPr>
            <w:r>
              <w:rPr>
                <w:rFonts w:ascii="Consolas" w:eastAsia="Consolas" w:hAnsi="Consolas" w:cs="Consolas"/>
                <w:sz w:val="16"/>
              </w:rPr>
              <w:t>-1.0</w:t>
            </w:r>
          </w:p>
        </w:tc>
        <w:tc>
          <w:tcPr>
            <w:tcW w:w="1170" w:type="dxa"/>
            <w:tcBorders>
              <w:bottom w:val="single" w:sz="0" w:space="0" w:color="000000"/>
            </w:tcBorders>
          </w:tcPr>
          <w:p w14:paraId="717D8F75" w14:textId="77777777" w:rsidR="00AC1205" w:rsidRDefault="00000000">
            <w:pPr>
              <w:jc w:val="right"/>
            </w:pPr>
            <w:r>
              <w:rPr>
                <w:rFonts w:ascii="Consolas" w:eastAsia="Consolas" w:hAnsi="Consolas" w:cs="Consolas"/>
                <w:sz w:val="16"/>
              </w:rPr>
              <w:t>20,000.0</w:t>
            </w:r>
          </w:p>
        </w:tc>
        <w:tc>
          <w:tcPr>
            <w:tcW w:w="1170" w:type="dxa"/>
            <w:tcBorders>
              <w:bottom w:val="single" w:sz="0" w:space="0" w:color="000000"/>
            </w:tcBorders>
          </w:tcPr>
          <w:p w14:paraId="717D8F76" w14:textId="77777777" w:rsidR="00AC1205" w:rsidRDefault="00000000">
            <w:pPr>
              <w:jc w:val="right"/>
            </w:pPr>
            <w:r>
              <w:rPr>
                <w:rFonts w:ascii="Consolas" w:eastAsia="Consolas" w:hAnsi="Consolas" w:cs="Consolas"/>
                <w:sz w:val="16"/>
              </w:rPr>
              <w:t>272.7</w:t>
            </w:r>
          </w:p>
        </w:tc>
        <w:tc>
          <w:tcPr>
            <w:tcW w:w="1170" w:type="dxa"/>
            <w:tcBorders>
              <w:bottom w:val="single" w:sz="0" w:space="0" w:color="000000"/>
            </w:tcBorders>
          </w:tcPr>
          <w:p w14:paraId="717D8F77" w14:textId="77777777" w:rsidR="00AC1205" w:rsidRDefault="00000000">
            <w:pPr>
              <w:jc w:val="right"/>
            </w:pPr>
            <w:r>
              <w:rPr>
                <w:rFonts w:ascii="Consolas" w:eastAsia="Consolas" w:hAnsi="Consolas" w:cs="Consolas"/>
                <w:sz w:val="16"/>
              </w:rPr>
              <w:t>20.0</w:t>
            </w:r>
          </w:p>
        </w:tc>
        <w:tc>
          <w:tcPr>
            <w:tcW w:w="1170" w:type="dxa"/>
            <w:tcBorders>
              <w:bottom w:val="single" w:sz="0" w:space="0" w:color="000000"/>
            </w:tcBorders>
          </w:tcPr>
          <w:p w14:paraId="717D8F78" w14:textId="77777777" w:rsidR="00AC1205" w:rsidRDefault="00000000">
            <w:pPr>
              <w:jc w:val="right"/>
            </w:pPr>
            <w:r>
              <w:rPr>
                <w:rFonts w:ascii="Consolas" w:eastAsia="Consolas" w:hAnsi="Consolas" w:cs="Consolas"/>
                <w:sz w:val="16"/>
              </w:rPr>
              <w:t>3.0</w:t>
            </w:r>
          </w:p>
        </w:tc>
        <w:tc>
          <w:tcPr>
            <w:tcW w:w="1170" w:type="dxa"/>
            <w:tcBorders>
              <w:bottom w:val="single" w:sz="0" w:space="0" w:color="000000"/>
            </w:tcBorders>
          </w:tcPr>
          <w:p w14:paraId="717D8F79" w14:textId="77777777" w:rsidR="00AC1205" w:rsidRDefault="00000000">
            <w:pPr>
              <w:jc w:val="right"/>
            </w:pPr>
            <w:r>
              <w:rPr>
                <w:rFonts w:ascii="Consolas" w:eastAsia="Consolas" w:hAnsi="Consolas" w:cs="Consolas"/>
                <w:sz w:val="16"/>
              </w:rPr>
              <w:t>100.0</w:t>
            </w:r>
          </w:p>
        </w:tc>
        <w:tc>
          <w:tcPr>
            <w:tcW w:w="1170" w:type="dxa"/>
            <w:tcBorders>
              <w:bottom w:val="single" w:sz="0" w:space="0" w:color="000000"/>
            </w:tcBorders>
          </w:tcPr>
          <w:p w14:paraId="717D8F7A" w14:textId="77777777" w:rsidR="00AC1205" w:rsidRDefault="00000000">
            <w:pPr>
              <w:jc w:val="right"/>
            </w:pPr>
            <w:r>
              <w:rPr>
                <w:rFonts w:ascii="Consolas" w:eastAsia="Consolas" w:hAnsi="Consolas" w:cs="Consolas"/>
                <w:sz w:val="16"/>
              </w:rPr>
              <w:t>1,088.6</w:t>
            </w:r>
          </w:p>
        </w:tc>
      </w:tr>
      <w:tr w:rsidR="00AC1205" w14:paraId="717D8F84" w14:textId="77777777">
        <w:tc>
          <w:tcPr>
            <w:tcW w:w="1170" w:type="dxa"/>
            <w:tcBorders>
              <w:top w:val="single" w:sz="0" w:space="0" w:color="000000"/>
              <w:bottom w:val="single" w:sz="0" w:space="0" w:color="000000"/>
            </w:tcBorders>
          </w:tcPr>
          <w:p w14:paraId="717D8F7C"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8F7D"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8F7E" w14:textId="77777777" w:rsidR="00AC1205" w:rsidRDefault="00000000">
            <w:pPr>
              <w:jc w:val="right"/>
            </w:pPr>
            <w:r>
              <w:rPr>
                <w:rFonts w:ascii="Consolas" w:eastAsia="Consolas" w:hAnsi="Consolas" w:cs="Consolas"/>
                <w:sz w:val="16"/>
              </w:rPr>
              <w:t>9000000.0</w:t>
            </w:r>
          </w:p>
        </w:tc>
        <w:tc>
          <w:tcPr>
            <w:tcW w:w="1170" w:type="dxa"/>
            <w:tcBorders>
              <w:top w:val="single" w:sz="0" w:space="0" w:color="000000"/>
              <w:bottom w:val="single" w:sz="0" w:space="0" w:color="000000"/>
            </w:tcBorders>
          </w:tcPr>
          <w:p w14:paraId="717D8F7F" w14:textId="77777777" w:rsidR="00AC1205" w:rsidRDefault="00000000">
            <w:pPr>
              <w:jc w:val="right"/>
            </w:pPr>
            <w:r>
              <w:rPr>
                <w:rFonts w:ascii="Consolas" w:eastAsia="Consolas" w:hAnsi="Consolas" w:cs="Consolas"/>
                <w:sz w:val="16"/>
              </w:rPr>
              <w:t>551.8</w:t>
            </w:r>
          </w:p>
        </w:tc>
        <w:tc>
          <w:tcPr>
            <w:tcW w:w="1170" w:type="dxa"/>
            <w:tcBorders>
              <w:top w:val="single" w:sz="0" w:space="0" w:color="000000"/>
              <w:bottom w:val="single" w:sz="0" w:space="0" w:color="000000"/>
            </w:tcBorders>
          </w:tcPr>
          <w:p w14:paraId="717D8F80" w14:textId="77777777" w:rsidR="00AC1205" w:rsidRDefault="00000000">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717D8F81" w14:textId="77777777" w:rsidR="00AC1205" w:rsidRDefault="00000000">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717D8F82" w14:textId="77777777" w:rsidR="00AC1205" w:rsidRDefault="00000000">
            <w:pPr>
              <w:jc w:val="right"/>
            </w:pPr>
            <w:r>
              <w:rPr>
                <w:rFonts w:ascii="Consolas" w:eastAsia="Consolas" w:hAnsi="Consolas" w:cs="Consolas"/>
                <w:sz w:val="16"/>
              </w:rPr>
              <w:t>90.0</w:t>
            </w:r>
          </w:p>
        </w:tc>
        <w:tc>
          <w:tcPr>
            <w:tcW w:w="1170" w:type="dxa"/>
            <w:tcBorders>
              <w:top w:val="single" w:sz="0" w:space="0" w:color="000000"/>
              <w:bottom w:val="single" w:sz="0" w:space="0" w:color="000000"/>
            </w:tcBorders>
          </w:tcPr>
          <w:p w14:paraId="717D8F83" w14:textId="77777777" w:rsidR="00AC1205" w:rsidRDefault="00000000">
            <w:pPr>
              <w:jc w:val="right"/>
            </w:pPr>
            <w:r>
              <w:rPr>
                <w:rFonts w:ascii="Consolas" w:eastAsia="Consolas" w:hAnsi="Consolas" w:cs="Consolas"/>
                <w:sz w:val="16"/>
              </w:rPr>
              <w:t>22,104.5</w:t>
            </w:r>
          </w:p>
        </w:tc>
      </w:tr>
    </w:tbl>
    <w:p w14:paraId="717D8F85" w14:textId="77777777" w:rsidR="00AC1205" w:rsidRDefault="00AC1205"/>
    <w:p w14:paraId="717D8F86" w14:textId="77777777" w:rsidR="00AC1205" w:rsidRDefault="00000000">
      <w:r>
        <w:lastRenderedPageBreak/>
        <w:br/>
      </w:r>
    </w:p>
    <w:p w14:paraId="717D8F87" w14:textId="77777777" w:rsidR="00AC1205" w:rsidRDefault="00000000">
      <w:pPr>
        <w:shd w:val="solid" w:color="B0C4DE" w:fill="auto"/>
      </w:pPr>
      <w:r>
        <w:rPr>
          <w:b/>
          <w:sz w:val="26"/>
        </w:rPr>
        <w:t>size4</w:t>
      </w:r>
    </w:p>
    <w:p w14:paraId="717D8F88" w14:textId="77777777" w:rsidR="00AC1205" w:rsidRDefault="00000000">
      <w:pPr>
        <w:rPr>
          <w:color w:val="4682B4"/>
        </w:rPr>
      </w:pPr>
      <w:r>
        <w:rPr>
          <w:color w:val="4682B4"/>
        </w:rPr>
        <w:t>Size of organization [4]</w:t>
      </w:r>
      <w:r>
        <w:rPr>
          <w:color w:val="4682B4"/>
        </w:rPr>
        <w:br/>
        <w:t xml:space="preserve">   (0):   Self-empl, no coworkers</w:t>
      </w:r>
      <w:r>
        <w:rPr>
          <w:color w:val="4682B4"/>
        </w:rPr>
        <w:br/>
        <w:t xml:space="preserve">   (1):   &lt;20</w:t>
      </w:r>
      <w:r>
        <w:rPr>
          <w:color w:val="4682B4"/>
        </w:rPr>
        <w:br/>
        <w:t xml:space="preserve">   (2):   20-199</w:t>
      </w:r>
      <w:r>
        <w:rPr>
          <w:color w:val="4682B4"/>
        </w:rPr>
        <w:br/>
        <w:t xml:space="preserve">   (3):   200-1999</w:t>
      </w:r>
      <w:r>
        <w:rPr>
          <w:color w:val="4682B4"/>
        </w:rPr>
        <w:br/>
        <w:t xml:space="preserve">   (4):   2000+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8F8A" w14:textId="77777777">
        <w:tc>
          <w:tcPr>
            <w:tcW w:w="9360" w:type="dxa"/>
            <w:gridSpan w:val="6"/>
          </w:tcPr>
          <w:p w14:paraId="717D8F89" w14:textId="77777777" w:rsidR="00AC1205" w:rsidRDefault="00000000">
            <w:r>
              <w:rPr>
                <w:rFonts w:ascii="Consolas" w:eastAsia="Consolas" w:hAnsi="Consolas" w:cs="Consolas"/>
                <w:b/>
                <w:sz w:val="18"/>
              </w:rPr>
              <w:t xml:space="preserve">       Name: </w:t>
            </w:r>
            <w:r>
              <w:rPr>
                <w:rFonts w:ascii="Consolas" w:eastAsia="Consolas" w:hAnsi="Consolas" w:cs="Consolas"/>
                <w:sz w:val="18"/>
              </w:rPr>
              <w:t>size4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[4]</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2,476,176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2.68           </w:t>
            </w:r>
            <w:r>
              <w:rPr>
                <w:rFonts w:ascii="Consolas" w:eastAsia="Consolas" w:hAnsi="Consolas" w:cs="Consolas"/>
                <w:sz w:val="18"/>
              </w:rPr>
              <w:br/>
            </w:r>
          </w:p>
        </w:tc>
      </w:tr>
      <w:tr w:rsidR="00AC1205" w14:paraId="717D8F91" w14:textId="77777777">
        <w:tc>
          <w:tcPr>
            <w:tcW w:w="1560" w:type="dxa"/>
          </w:tcPr>
          <w:p w14:paraId="717D8F8B" w14:textId="77777777" w:rsidR="00AC1205" w:rsidRDefault="00AC1205"/>
        </w:tc>
        <w:tc>
          <w:tcPr>
            <w:tcW w:w="1560" w:type="dxa"/>
            <w:tcBorders>
              <w:top w:val="single" w:sz="0" w:space="0" w:color="000000"/>
              <w:bottom w:val="single" w:sz="0" w:space="0" w:color="000000"/>
            </w:tcBorders>
          </w:tcPr>
          <w:p w14:paraId="717D8F8C"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8F8D"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8F8E"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8F8F" w14:textId="77777777" w:rsidR="00AC1205" w:rsidRDefault="00000000">
            <w:pPr>
              <w:jc w:val="right"/>
            </w:pPr>
            <w:r>
              <w:rPr>
                <w:rFonts w:ascii="Consolas" w:eastAsia="Consolas" w:hAnsi="Consolas" w:cs="Consolas"/>
                <w:b/>
                <w:sz w:val="18"/>
              </w:rPr>
              <w:t>Percent</w:t>
            </w:r>
          </w:p>
        </w:tc>
        <w:tc>
          <w:tcPr>
            <w:tcW w:w="1560" w:type="dxa"/>
          </w:tcPr>
          <w:p w14:paraId="717D8F90" w14:textId="77777777" w:rsidR="00AC1205" w:rsidRDefault="00AC1205"/>
        </w:tc>
      </w:tr>
      <w:tr w:rsidR="00AC1205" w14:paraId="717D8F98" w14:textId="77777777">
        <w:tc>
          <w:tcPr>
            <w:tcW w:w="1560" w:type="dxa"/>
            <w:tcBorders>
              <w:right w:val="nil"/>
            </w:tcBorders>
          </w:tcPr>
          <w:p w14:paraId="717D8F92" w14:textId="77777777" w:rsidR="00AC1205" w:rsidRDefault="00AC1205"/>
        </w:tc>
        <w:tc>
          <w:tcPr>
            <w:tcW w:w="1560" w:type="dxa"/>
            <w:tcBorders>
              <w:top w:val="single" w:sz="0" w:space="0" w:color="000000"/>
              <w:left w:val="nil"/>
              <w:bottom w:val="single" w:sz="0" w:space="0" w:color="D3D3D3"/>
            </w:tcBorders>
          </w:tcPr>
          <w:p w14:paraId="717D8F93" w14:textId="77777777" w:rsidR="00AC1205" w:rsidRDefault="00000000">
            <w:pPr>
              <w:jc w:val="right"/>
            </w:pPr>
            <w:r>
              <w:rPr>
                <w:rFonts w:ascii="Consolas" w:eastAsia="Consolas" w:hAnsi="Consolas" w:cs="Consolas"/>
                <w:sz w:val="16"/>
              </w:rPr>
              <w:t>-4</w:t>
            </w:r>
          </w:p>
        </w:tc>
        <w:tc>
          <w:tcPr>
            <w:tcW w:w="1560" w:type="dxa"/>
            <w:tcBorders>
              <w:top w:val="single" w:sz="0" w:space="0" w:color="000000"/>
              <w:bottom w:val="single" w:sz="0" w:space="0" w:color="D3D3D3"/>
            </w:tcBorders>
          </w:tcPr>
          <w:p w14:paraId="717D8F94" w14:textId="77777777" w:rsidR="00AC1205" w:rsidRDefault="00AC1205"/>
        </w:tc>
        <w:tc>
          <w:tcPr>
            <w:tcW w:w="1560" w:type="dxa"/>
            <w:tcBorders>
              <w:top w:val="single" w:sz="0" w:space="0" w:color="000000"/>
              <w:bottom w:val="single" w:sz="0" w:space="0" w:color="D3D3D3"/>
            </w:tcBorders>
          </w:tcPr>
          <w:p w14:paraId="717D8F95"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000000"/>
              <w:bottom w:val="single" w:sz="0" w:space="0" w:color="D3D3D3"/>
            </w:tcBorders>
          </w:tcPr>
          <w:p w14:paraId="717D8F96" w14:textId="77777777" w:rsidR="00AC1205" w:rsidRDefault="00000000">
            <w:pPr>
              <w:jc w:val="right"/>
            </w:pPr>
            <w:r>
              <w:rPr>
                <w:rFonts w:ascii="Consolas" w:eastAsia="Consolas" w:hAnsi="Consolas" w:cs="Consolas"/>
                <w:sz w:val="16"/>
              </w:rPr>
              <w:t xml:space="preserve">      0.0</w:t>
            </w:r>
          </w:p>
        </w:tc>
        <w:tc>
          <w:tcPr>
            <w:tcW w:w="1560" w:type="dxa"/>
          </w:tcPr>
          <w:p w14:paraId="717D8F97" w14:textId="77777777" w:rsidR="00AC1205" w:rsidRDefault="00AC1205"/>
        </w:tc>
      </w:tr>
      <w:tr w:rsidR="00AC1205" w14:paraId="717D8F9F" w14:textId="77777777">
        <w:tc>
          <w:tcPr>
            <w:tcW w:w="1560" w:type="dxa"/>
            <w:tcBorders>
              <w:right w:val="nil"/>
            </w:tcBorders>
          </w:tcPr>
          <w:p w14:paraId="717D8F99" w14:textId="77777777" w:rsidR="00AC1205" w:rsidRDefault="00AC1205"/>
        </w:tc>
        <w:tc>
          <w:tcPr>
            <w:tcW w:w="1560" w:type="dxa"/>
            <w:tcBorders>
              <w:top w:val="single" w:sz="0" w:space="0" w:color="D3D3D3"/>
              <w:left w:val="nil"/>
              <w:bottom w:val="single" w:sz="0" w:space="0" w:color="D3D3D3"/>
            </w:tcBorders>
          </w:tcPr>
          <w:p w14:paraId="717D8F9A"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F9B" w14:textId="77777777" w:rsidR="00AC1205" w:rsidRDefault="00000000">
            <w:r>
              <w:rPr>
                <w:rFonts w:ascii="Consolas" w:eastAsia="Consolas" w:hAnsi="Consolas" w:cs="Consolas"/>
                <w:sz w:val="16"/>
              </w:rPr>
              <w:t>[-3] Not apply</w:t>
            </w:r>
          </w:p>
        </w:tc>
        <w:tc>
          <w:tcPr>
            <w:tcW w:w="1560" w:type="dxa"/>
            <w:tcBorders>
              <w:top w:val="single" w:sz="0" w:space="0" w:color="D3D3D3"/>
              <w:bottom w:val="single" w:sz="0" w:space="0" w:color="D3D3D3"/>
            </w:tcBorders>
          </w:tcPr>
          <w:p w14:paraId="717D8F9C" w14:textId="77777777" w:rsidR="00AC1205" w:rsidRDefault="00000000">
            <w:pPr>
              <w:jc w:val="right"/>
            </w:pPr>
            <w:r>
              <w:rPr>
                <w:rFonts w:ascii="Consolas" w:eastAsia="Consolas" w:hAnsi="Consolas" w:cs="Consolas"/>
                <w:sz w:val="16"/>
              </w:rPr>
              <w:t xml:space="preserve">   376,189</w:t>
            </w:r>
          </w:p>
        </w:tc>
        <w:tc>
          <w:tcPr>
            <w:tcW w:w="1560" w:type="dxa"/>
            <w:tcBorders>
              <w:top w:val="single" w:sz="0" w:space="0" w:color="D3D3D3"/>
              <w:bottom w:val="single" w:sz="0" w:space="0" w:color="D3D3D3"/>
            </w:tcBorders>
          </w:tcPr>
          <w:p w14:paraId="717D8F9D" w14:textId="77777777" w:rsidR="00AC1205" w:rsidRDefault="00000000">
            <w:pPr>
              <w:jc w:val="right"/>
            </w:pPr>
            <w:r>
              <w:rPr>
                <w:rFonts w:ascii="Consolas" w:eastAsia="Consolas" w:hAnsi="Consolas" w:cs="Consolas"/>
                <w:sz w:val="16"/>
              </w:rPr>
              <w:t xml:space="preserve">     12.2</w:t>
            </w:r>
          </w:p>
        </w:tc>
        <w:tc>
          <w:tcPr>
            <w:tcW w:w="1560" w:type="dxa"/>
          </w:tcPr>
          <w:p w14:paraId="717D8F9E" w14:textId="77777777" w:rsidR="00AC1205" w:rsidRDefault="00AC1205"/>
        </w:tc>
      </w:tr>
      <w:tr w:rsidR="00AC1205" w14:paraId="717D8FA6" w14:textId="77777777">
        <w:tc>
          <w:tcPr>
            <w:tcW w:w="1560" w:type="dxa"/>
            <w:tcBorders>
              <w:right w:val="nil"/>
            </w:tcBorders>
          </w:tcPr>
          <w:p w14:paraId="717D8FA0" w14:textId="77777777" w:rsidR="00AC1205" w:rsidRDefault="00AC1205"/>
        </w:tc>
        <w:tc>
          <w:tcPr>
            <w:tcW w:w="1560" w:type="dxa"/>
            <w:tcBorders>
              <w:top w:val="single" w:sz="0" w:space="0" w:color="D3D3D3"/>
              <w:left w:val="nil"/>
              <w:bottom w:val="single" w:sz="0" w:space="0" w:color="D3D3D3"/>
            </w:tcBorders>
          </w:tcPr>
          <w:p w14:paraId="717D8FA1"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FA2"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8FA3" w14:textId="77777777" w:rsidR="00AC1205" w:rsidRDefault="00000000">
            <w:pPr>
              <w:jc w:val="right"/>
            </w:pPr>
            <w:r>
              <w:rPr>
                <w:rFonts w:ascii="Consolas" w:eastAsia="Consolas" w:hAnsi="Consolas" w:cs="Consolas"/>
                <w:sz w:val="16"/>
              </w:rPr>
              <w:t xml:space="preserve">    18,363</w:t>
            </w:r>
          </w:p>
        </w:tc>
        <w:tc>
          <w:tcPr>
            <w:tcW w:w="1560" w:type="dxa"/>
            <w:tcBorders>
              <w:top w:val="single" w:sz="0" w:space="0" w:color="D3D3D3"/>
              <w:bottom w:val="single" w:sz="0" w:space="0" w:color="D3D3D3"/>
            </w:tcBorders>
          </w:tcPr>
          <w:p w14:paraId="717D8FA4" w14:textId="77777777" w:rsidR="00AC1205" w:rsidRDefault="00000000">
            <w:pPr>
              <w:jc w:val="right"/>
            </w:pPr>
            <w:r>
              <w:rPr>
                <w:rFonts w:ascii="Consolas" w:eastAsia="Consolas" w:hAnsi="Consolas" w:cs="Consolas"/>
                <w:sz w:val="16"/>
              </w:rPr>
              <w:t xml:space="preserve">      0.6</w:t>
            </w:r>
          </w:p>
        </w:tc>
        <w:tc>
          <w:tcPr>
            <w:tcW w:w="1560" w:type="dxa"/>
          </w:tcPr>
          <w:p w14:paraId="717D8FA5" w14:textId="77777777" w:rsidR="00AC1205" w:rsidRDefault="00AC1205"/>
        </w:tc>
      </w:tr>
      <w:tr w:rsidR="00AC1205" w14:paraId="717D8FAD" w14:textId="77777777">
        <w:tc>
          <w:tcPr>
            <w:tcW w:w="1560" w:type="dxa"/>
            <w:tcBorders>
              <w:right w:val="nil"/>
            </w:tcBorders>
          </w:tcPr>
          <w:p w14:paraId="717D8FA7" w14:textId="77777777" w:rsidR="00AC1205" w:rsidRDefault="00AC1205"/>
        </w:tc>
        <w:tc>
          <w:tcPr>
            <w:tcW w:w="1560" w:type="dxa"/>
            <w:tcBorders>
              <w:top w:val="single" w:sz="0" w:space="0" w:color="D3D3D3"/>
              <w:left w:val="nil"/>
              <w:bottom w:val="single" w:sz="0" w:space="0" w:color="D3D3D3"/>
            </w:tcBorders>
          </w:tcPr>
          <w:p w14:paraId="717D8FA8"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FA9"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8FAA" w14:textId="77777777" w:rsidR="00AC1205" w:rsidRDefault="00000000">
            <w:pPr>
              <w:jc w:val="right"/>
            </w:pPr>
            <w:r>
              <w:rPr>
                <w:rFonts w:ascii="Consolas" w:eastAsia="Consolas" w:hAnsi="Consolas" w:cs="Consolas"/>
                <w:sz w:val="16"/>
              </w:rPr>
              <w:t xml:space="preserve">    17,811</w:t>
            </w:r>
          </w:p>
        </w:tc>
        <w:tc>
          <w:tcPr>
            <w:tcW w:w="1560" w:type="dxa"/>
            <w:tcBorders>
              <w:top w:val="single" w:sz="0" w:space="0" w:color="D3D3D3"/>
              <w:bottom w:val="single" w:sz="0" w:space="0" w:color="D3D3D3"/>
            </w:tcBorders>
          </w:tcPr>
          <w:p w14:paraId="717D8FAB" w14:textId="77777777" w:rsidR="00AC1205" w:rsidRDefault="00000000">
            <w:pPr>
              <w:jc w:val="right"/>
            </w:pPr>
            <w:r>
              <w:rPr>
                <w:rFonts w:ascii="Consolas" w:eastAsia="Consolas" w:hAnsi="Consolas" w:cs="Consolas"/>
                <w:sz w:val="16"/>
              </w:rPr>
              <w:t xml:space="preserve">      0.6</w:t>
            </w:r>
          </w:p>
        </w:tc>
        <w:tc>
          <w:tcPr>
            <w:tcW w:w="1560" w:type="dxa"/>
          </w:tcPr>
          <w:p w14:paraId="717D8FAC" w14:textId="77777777" w:rsidR="00AC1205" w:rsidRDefault="00AC1205"/>
        </w:tc>
      </w:tr>
      <w:tr w:rsidR="00AC1205" w14:paraId="717D8FB4" w14:textId="77777777">
        <w:tc>
          <w:tcPr>
            <w:tcW w:w="1560" w:type="dxa"/>
            <w:tcBorders>
              <w:right w:val="nil"/>
            </w:tcBorders>
          </w:tcPr>
          <w:p w14:paraId="717D8FAE" w14:textId="77777777" w:rsidR="00AC1205" w:rsidRDefault="00AC1205"/>
        </w:tc>
        <w:tc>
          <w:tcPr>
            <w:tcW w:w="1560" w:type="dxa"/>
            <w:tcBorders>
              <w:top w:val="single" w:sz="0" w:space="0" w:color="D3D3D3"/>
              <w:left w:val="nil"/>
              <w:bottom w:val="single" w:sz="0" w:space="0" w:color="D3D3D3"/>
            </w:tcBorders>
          </w:tcPr>
          <w:p w14:paraId="717D8FAF"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8FB0" w14:textId="77777777" w:rsidR="00AC1205" w:rsidRDefault="00000000">
            <w:r>
              <w:rPr>
                <w:rFonts w:ascii="Consolas" w:eastAsia="Consolas" w:hAnsi="Consolas" w:cs="Consolas"/>
                <w:sz w:val="16"/>
              </w:rPr>
              <w:t>Self-empl, no coworkers</w:t>
            </w:r>
          </w:p>
        </w:tc>
        <w:tc>
          <w:tcPr>
            <w:tcW w:w="1560" w:type="dxa"/>
            <w:tcBorders>
              <w:top w:val="single" w:sz="0" w:space="0" w:color="D3D3D3"/>
              <w:bottom w:val="single" w:sz="0" w:space="0" w:color="D3D3D3"/>
            </w:tcBorders>
          </w:tcPr>
          <w:p w14:paraId="717D8FB1" w14:textId="77777777" w:rsidR="00AC1205" w:rsidRDefault="00000000">
            <w:pPr>
              <w:jc w:val="right"/>
            </w:pPr>
            <w:r>
              <w:rPr>
                <w:rFonts w:ascii="Consolas" w:eastAsia="Consolas" w:hAnsi="Consolas" w:cs="Consolas"/>
                <w:sz w:val="16"/>
              </w:rPr>
              <w:t xml:space="preserve">    20,789</w:t>
            </w:r>
          </w:p>
        </w:tc>
        <w:tc>
          <w:tcPr>
            <w:tcW w:w="1560" w:type="dxa"/>
            <w:tcBorders>
              <w:top w:val="single" w:sz="0" w:space="0" w:color="D3D3D3"/>
              <w:bottom w:val="single" w:sz="0" w:space="0" w:color="D3D3D3"/>
            </w:tcBorders>
          </w:tcPr>
          <w:p w14:paraId="717D8FB2" w14:textId="77777777" w:rsidR="00AC1205" w:rsidRDefault="00000000">
            <w:pPr>
              <w:jc w:val="right"/>
            </w:pPr>
            <w:r>
              <w:rPr>
                <w:rFonts w:ascii="Consolas" w:eastAsia="Consolas" w:hAnsi="Consolas" w:cs="Consolas"/>
                <w:sz w:val="16"/>
              </w:rPr>
              <w:t xml:space="preserve">      0.7</w:t>
            </w:r>
          </w:p>
        </w:tc>
        <w:tc>
          <w:tcPr>
            <w:tcW w:w="1560" w:type="dxa"/>
          </w:tcPr>
          <w:p w14:paraId="717D8FB3" w14:textId="77777777" w:rsidR="00AC1205" w:rsidRDefault="00AC1205"/>
        </w:tc>
      </w:tr>
      <w:tr w:rsidR="00AC1205" w14:paraId="717D8FBB" w14:textId="77777777">
        <w:tc>
          <w:tcPr>
            <w:tcW w:w="1560" w:type="dxa"/>
            <w:tcBorders>
              <w:right w:val="nil"/>
            </w:tcBorders>
          </w:tcPr>
          <w:p w14:paraId="717D8FB5" w14:textId="77777777" w:rsidR="00AC1205" w:rsidRDefault="00AC1205"/>
        </w:tc>
        <w:tc>
          <w:tcPr>
            <w:tcW w:w="1560" w:type="dxa"/>
            <w:tcBorders>
              <w:top w:val="single" w:sz="0" w:space="0" w:color="D3D3D3"/>
              <w:left w:val="nil"/>
              <w:bottom w:val="single" w:sz="0" w:space="0" w:color="D3D3D3"/>
            </w:tcBorders>
          </w:tcPr>
          <w:p w14:paraId="717D8FB6"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8FB7" w14:textId="77777777" w:rsidR="00AC1205" w:rsidRDefault="00000000">
            <w:r>
              <w:rPr>
                <w:rFonts w:ascii="Consolas" w:eastAsia="Consolas" w:hAnsi="Consolas" w:cs="Consolas"/>
                <w:sz w:val="16"/>
              </w:rPr>
              <w:t>&lt;20</w:t>
            </w:r>
          </w:p>
        </w:tc>
        <w:tc>
          <w:tcPr>
            <w:tcW w:w="1560" w:type="dxa"/>
            <w:tcBorders>
              <w:top w:val="single" w:sz="0" w:space="0" w:color="D3D3D3"/>
              <w:bottom w:val="single" w:sz="0" w:space="0" w:color="D3D3D3"/>
            </w:tcBorders>
          </w:tcPr>
          <w:p w14:paraId="717D8FB8" w14:textId="77777777" w:rsidR="00AC1205" w:rsidRDefault="00000000">
            <w:pPr>
              <w:jc w:val="right"/>
            </w:pPr>
            <w:r>
              <w:rPr>
                <w:rFonts w:ascii="Consolas" w:eastAsia="Consolas" w:hAnsi="Consolas" w:cs="Consolas"/>
                <w:sz w:val="16"/>
              </w:rPr>
              <w:t xml:space="preserve">   169,405</w:t>
            </w:r>
          </w:p>
        </w:tc>
        <w:tc>
          <w:tcPr>
            <w:tcW w:w="1560" w:type="dxa"/>
            <w:tcBorders>
              <w:top w:val="single" w:sz="0" w:space="0" w:color="D3D3D3"/>
              <w:bottom w:val="single" w:sz="0" w:space="0" w:color="D3D3D3"/>
            </w:tcBorders>
          </w:tcPr>
          <w:p w14:paraId="717D8FB9" w14:textId="77777777" w:rsidR="00AC1205" w:rsidRDefault="00000000">
            <w:pPr>
              <w:jc w:val="right"/>
            </w:pPr>
            <w:r>
              <w:rPr>
                <w:rFonts w:ascii="Consolas" w:eastAsia="Consolas" w:hAnsi="Consolas" w:cs="Consolas"/>
                <w:sz w:val="16"/>
              </w:rPr>
              <w:t xml:space="preserve">      5.5</w:t>
            </w:r>
          </w:p>
        </w:tc>
        <w:tc>
          <w:tcPr>
            <w:tcW w:w="1560" w:type="dxa"/>
          </w:tcPr>
          <w:p w14:paraId="717D8FBA" w14:textId="77777777" w:rsidR="00AC1205" w:rsidRDefault="00AC1205"/>
        </w:tc>
      </w:tr>
      <w:tr w:rsidR="00AC1205" w14:paraId="717D8FC2" w14:textId="77777777">
        <w:tc>
          <w:tcPr>
            <w:tcW w:w="1560" w:type="dxa"/>
            <w:tcBorders>
              <w:right w:val="nil"/>
            </w:tcBorders>
          </w:tcPr>
          <w:p w14:paraId="717D8FBC" w14:textId="77777777" w:rsidR="00AC1205" w:rsidRDefault="00AC1205"/>
        </w:tc>
        <w:tc>
          <w:tcPr>
            <w:tcW w:w="1560" w:type="dxa"/>
            <w:tcBorders>
              <w:top w:val="single" w:sz="0" w:space="0" w:color="D3D3D3"/>
              <w:left w:val="nil"/>
              <w:bottom w:val="single" w:sz="0" w:space="0" w:color="D3D3D3"/>
            </w:tcBorders>
          </w:tcPr>
          <w:p w14:paraId="717D8FBD"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8FBE" w14:textId="77777777" w:rsidR="00AC1205" w:rsidRDefault="00000000">
            <w:r>
              <w:rPr>
                <w:rFonts w:ascii="Consolas" w:eastAsia="Consolas" w:hAnsi="Consolas" w:cs="Consolas"/>
                <w:sz w:val="16"/>
              </w:rPr>
              <w:t>20-199</w:t>
            </w:r>
          </w:p>
        </w:tc>
        <w:tc>
          <w:tcPr>
            <w:tcW w:w="1560" w:type="dxa"/>
            <w:tcBorders>
              <w:top w:val="single" w:sz="0" w:space="0" w:color="D3D3D3"/>
              <w:bottom w:val="single" w:sz="0" w:space="0" w:color="D3D3D3"/>
            </w:tcBorders>
          </w:tcPr>
          <w:p w14:paraId="717D8FBF" w14:textId="77777777" w:rsidR="00AC1205" w:rsidRDefault="00000000">
            <w:pPr>
              <w:jc w:val="right"/>
            </w:pPr>
            <w:r>
              <w:rPr>
                <w:rFonts w:ascii="Consolas" w:eastAsia="Consolas" w:hAnsi="Consolas" w:cs="Consolas"/>
                <w:sz w:val="16"/>
              </w:rPr>
              <w:t xml:space="preserve">   177,377</w:t>
            </w:r>
          </w:p>
        </w:tc>
        <w:tc>
          <w:tcPr>
            <w:tcW w:w="1560" w:type="dxa"/>
            <w:tcBorders>
              <w:top w:val="single" w:sz="0" w:space="0" w:color="D3D3D3"/>
              <w:bottom w:val="single" w:sz="0" w:space="0" w:color="D3D3D3"/>
            </w:tcBorders>
          </w:tcPr>
          <w:p w14:paraId="717D8FC0" w14:textId="77777777" w:rsidR="00AC1205" w:rsidRDefault="00000000">
            <w:pPr>
              <w:jc w:val="right"/>
            </w:pPr>
            <w:r>
              <w:rPr>
                <w:rFonts w:ascii="Consolas" w:eastAsia="Consolas" w:hAnsi="Consolas" w:cs="Consolas"/>
                <w:sz w:val="16"/>
              </w:rPr>
              <w:t xml:space="preserve">      5.8</w:t>
            </w:r>
          </w:p>
        </w:tc>
        <w:tc>
          <w:tcPr>
            <w:tcW w:w="1560" w:type="dxa"/>
          </w:tcPr>
          <w:p w14:paraId="717D8FC1" w14:textId="77777777" w:rsidR="00AC1205" w:rsidRDefault="00AC1205"/>
        </w:tc>
      </w:tr>
      <w:tr w:rsidR="00AC1205" w14:paraId="717D8FC9" w14:textId="77777777">
        <w:tc>
          <w:tcPr>
            <w:tcW w:w="1560" w:type="dxa"/>
            <w:tcBorders>
              <w:right w:val="nil"/>
            </w:tcBorders>
          </w:tcPr>
          <w:p w14:paraId="717D8FC3" w14:textId="77777777" w:rsidR="00AC1205" w:rsidRDefault="00AC1205"/>
        </w:tc>
        <w:tc>
          <w:tcPr>
            <w:tcW w:w="1560" w:type="dxa"/>
            <w:tcBorders>
              <w:top w:val="single" w:sz="0" w:space="0" w:color="D3D3D3"/>
              <w:left w:val="nil"/>
              <w:bottom w:val="single" w:sz="0" w:space="0" w:color="D3D3D3"/>
            </w:tcBorders>
          </w:tcPr>
          <w:p w14:paraId="717D8FC4"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8FC5" w14:textId="77777777" w:rsidR="00AC1205" w:rsidRDefault="00000000">
            <w:r>
              <w:rPr>
                <w:rFonts w:ascii="Consolas" w:eastAsia="Consolas" w:hAnsi="Consolas" w:cs="Consolas"/>
                <w:sz w:val="16"/>
              </w:rPr>
              <w:t>200-1999</w:t>
            </w:r>
          </w:p>
        </w:tc>
        <w:tc>
          <w:tcPr>
            <w:tcW w:w="1560" w:type="dxa"/>
            <w:tcBorders>
              <w:top w:val="single" w:sz="0" w:space="0" w:color="D3D3D3"/>
              <w:bottom w:val="single" w:sz="0" w:space="0" w:color="D3D3D3"/>
            </w:tcBorders>
          </w:tcPr>
          <w:p w14:paraId="717D8FC6" w14:textId="77777777" w:rsidR="00AC1205" w:rsidRDefault="00000000">
            <w:pPr>
              <w:jc w:val="right"/>
            </w:pPr>
            <w:r>
              <w:rPr>
                <w:rFonts w:ascii="Consolas" w:eastAsia="Consolas" w:hAnsi="Consolas" w:cs="Consolas"/>
                <w:sz w:val="16"/>
              </w:rPr>
              <w:t xml:space="preserve">   123,166</w:t>
            </w:r>
          </w:p>
        </w:tc>
        <w:tc>
          <w:tcPr>
            <w:tcW w:w="1560" w:type="dxa"/>
            <w:tcBorders>
              <w:top w:val="single" w:sz="0" w:space="0" w:color="D3D3D3"/>
              <w:bottom w:val="single" w:sz="0" w:space="0" w:color="D3D3D3"/>
            </w:tcBorders>
          </w:tcPr>
          <w:p w14:paraId="717D8FC7" w14:textId="77777777" w:rsidR="00AC1205" w:rsidRDefault="00000000">
            <w:pPr>
              <w:jc w:val="right"/>
            </w:pPr>
            <w:r>
              <w:rPr>
                <w:rFonts w:ascii="Consolas" w:eastAsia="Consolas" w:hAnsi="Consolas" w:cs="Consolas"/>
                <w:sz w:val="16"/>
              </w:rPr>
              <w:t xml:space="preserve">      4.0</w:t>
            </w:r>
          </w:p>
        </w:tc>
        <w:tc>
          <w:tcPr>
            <w:tcW w:w="1560" w:type="dxa"/>
          </w:tcPr>
          <w:p w14:paraId="717D8FC8" w14:textId="77777777" w:rsidR="00AC1205" w:rsidRDefault="00AC1205"/>
        </w:tc>
      </w:tr>
      <w:tr w:rsidR="00AC1205" w14:paraId="717D8FD0" w14:textId="77777777">
        <w:tc>
          <w:tcPr>
            <w:tcW w:w="1560" w:type="dxa"/>
            <w:tcBorders>
              <w:right w:val="nil"/>
            </w:tcBorders>
          </w:tcPr>
          <w:p w14:paraId="717D8FCA" w14:textId="77777777" w:rsidR="00AC1205" w:rsidRDefault="00AC1205"/>
        </w:tc>
        <w:tc>
          <w:tcPr>
            <w:tcW w:w="1560" w:type="dxa"/>
            <w:tcBorders>
              <w:top w:val="single" w:sz="0" w:space="0" w:color="D3D3D3"/>
              <w:left w:val="nil"/>
              <w:bottom w:val="single" w:sz="0" w:space="0" w:color="D3D3D3"/>
            </w:tcBorders>
          </w:tcPr>
          <w:p w14:paraId="717D8FCB"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8FCC" w14:textId="77777777" w:rsidR="00AC1205" w:rsidRDefault="00000000">
            <w:r>
              <w:rPr>
                <w:rFonts w:ascii="Consolas" w:eastAsia="Consolas" w:hAnsi="Consolas" w:cs="Consolas"/>
                <w:sz w:val="16"/>
              </w:rPr>
              <w:t>2000+</w:t>
            </w:r>
          </w:p>
        </w:tc>
        <w:tc>
          <w:tcPr>
            <w:tcW w:w="1560" w:type="dxa"/>
            <w:tcBorders>
              <w:top w:val="single" w:sz="0" w:space="0" w:color="D3D3D3"/>
              <w:bottom w:val="single" w:sz="0" w:space="0" w:color="D3D3D3"/>
            </w:tcBorders>
          </w:tcPr>
          <w:p w14:paraId="717D8FCD" w14:textId="77777777" w:rsidR="00AC1205" w:rsidRDefault="00000000">
            <w:pPr>
              <w:jc w:val="right"/>
            </w:pPr>
            <w:r>
              <w:rPr>
                <w:rFonts w:ascii="Consolas" w:eastAsia="Consolas" w:hAnsi="Consolas" w:cs="Consolas"/>
                <w:sz w:val="16"/>
              </w:rPr>
              <w:t xml:space="preserve">   117,417</w:t>
            </w:r>
          </w:p>
        </w:tc>
        <w:tc>
          <w:tcPr>
            <w:tcW w:w="1560" w:type="dxa"/>
            <w:tcBorders>
              <w:top w:val="single" w:sz="0" w:space="0" w:color="D3D3D3"/>
              <w:bottom w:val="single" w:sz="0" w:space="0" w:color="D3D3D3"/>
            </w:tcBorders>
          </w:tcPr>
          <w:p w14:paraId="717D8FCE" w14:textId="77777777" w:rsidR="00AC1205" w:rsidRDefault="00000000">
            <w:pPr>
              <w:jc w:val="right"/>
            </w:pPr>
            <w:r>
              <w:rPr>
                <w:rFonts w:ascii="Consolas" w:eastAsia="Consolas" w:hAnsi="Consolas" w:cs="Consolas"/>
                <w:sz w:val="16"/>
              </w:rPr>
              <w:t xml:space="preserve">      3.8</w:t>
            </w:r>
          </w:p>
        </w:tc>
        <w:tc>
          <w:tcPr>
            <w:tcW w:w="1560" w:type="dxa"/>
          </w:tcPr>
          <w:p w14:paraId="717D8FCF" w14:textId="77777777" w:rsidR="00AC1205" w:rsidRDefault="00AC1205"/>
        </w:tc>
      </w:tr>
      <w:tr w:rsidR="00AC1205" w14:paraId="717D8FD7" w14:textId="77777777">
        <w:tc>
          <w:tcPr>
            <w:tcW w:w="1560" w:type="dxa"/>
            <w:tcBorders>
              <w:right w:val="nil"/>
            </w:tcBorders>
          </w:tcPr>
          <w:p w14:paraId="717D8FD1" w14:textId="77777777" w:rsidR="00AC1205" w:rsidRDefault="00AC1205"/>
        </w:tc>
        <w:tc>
          <w:tcPr>
            <w:tcW w:w="1560" w:type="dxa"/>
            <w:tcBorders>
              <w:top w:val="single" w:sz="0" w:space="0" w:color="D3D3D3"/>
              <w:left w:val="nil"/>
              <w:bottom w:val="single" w:sz="0" w:space="0" w:color="000000"/>
            </w:tcBorders>
          </w:tcPr>
          <w:p w14:paraId="717D8FD2"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8FD3" w14:textId="77777777" w:rsidR="00AC1205" w:rsidRDefault="00AC1205"/>
        </w:tc>
        <w:tc>
          <w:tcPr>
            <w:tcW w:w="1560" w:type="dxa"/>
            <w:tcBorders>
              <w:top w:val="single" w:sz="0" w:space="0" w:color="D3D3D3"/>
              <w:bottom w:val="single" w:sz="0" w:space="0" w:color="000000"/>
            </w:tcBorders>
          </w:tcPr>
          <w:p w14:paraId="717D8FD4" w14:textId="77777777" w:rsidR="00AC1205" w:rsidRDefault="00000000">
            <w:pPr>
              <w:jc w:val="right"/>
            </w:pPr>
            <w:r>
              <w:rPr>
                <w:rFonts w:ascii="Consolas" w:eastAsia="Consolas" w:hAnsi="Consolas" w:cs="Consolas"/>
                <w:sz w:val="16"/>
              </w:rPr>
              <w:t xml:space="preserve">   2063812</w:t>
            </w:r>
          </w:p>
        </w:tc>
        <w:tc>
          <w:tcPr>
            <w:tcW w:w="1560" w:type="dxa"/>
            <w:tcBorders>
              <w:top w:val="single" w:sz="0" w:space="0" w:color="D3D3D3"/>
              <w:bottom w:val="single" w:sz="0" w:space="0" w:color="000000"/>
            </w:tcBorders>
          </w:tcPr>
          <w:p w14:paraId="717D8FD5" w14:textId="77777777" w:rsidR="00AC1205" w:rsidRDefault="00000000">
            <w:pPr>
              <w:jc w:val="right"/>
            </w:pPr>
            <w:r>
              <w:rPr>
                <w:rFonts w:ascii="Consolas" w:eastAsia="Consolas" w:hAnsi="Consolas" w:cs="Consolas"/>
                <w:sz w:val="16"/>
              </w:rPr>
              <w:t xml:space="preserve">     66.9</w:t>
            </w:r>
          </w:p>
        </w:tc>
        <w:tc>
          <w:tcPr>
            <w:tcW w:w="1560" w:type="dxa"/>
          </w:tcPr>
          <w:p w14:paraId="717D8FD6" w14:textId="77777777" w:rsidR="00AC1205" w:rsidRDefault="00AC1205"/>
        </w:tc>
      </w:tr>
      <w:tr w:rsidR="00AC1205" w14:paraId="717D8FDE" w14:textId="77777777">
        <w:tc>
          <w:tcPr>
            <w:tcW w:w="1560" w:type="dxa"/>
          </w:tcPr>
          <w:p w14:paraId="717D8FD8" w14:textId="77777777" w:rsidR="00AC1205" w:rsidRDefault="00AC1205"/>
        </w:tc>
        <w:tc>
          <w:tcPr>
            <w:tcW w:w="1560" w:type="dxa"/>
            <w:tcBorders>
              <w:top w:val="single" w:sz="0" w:space="0" w:color="000000"/>
              <w:bottom w:val="single" w:sz="0" w:space="0" w:color="000000"/>
            </w:tcBorders>
          </w:tcPr>
          <w:p w14:paraId="717D8FD9" w14:textId="77777777" w:rsidR="00AC1205" w:rsidRDefault="00AC1205"/>
        </w:tc>
        <w:tc>
          <w:tcPr>
            <w:tcW w:w="1560" w:type="dxa"/>
            <w:tcBorders>
              <w:top w:val="single" w:sz="0" w:space="0" w:color="000000"/>
              <w:bottom w:val="single" w:sz="0" w:space="0" w:color="000000"/>
            </w:tcBorders>
          </w:tcPr>
          <w:p w14:paraId="717D8FDA"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8FDB"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8FDC" w14:textId="77777777" w:rsidR="00AC1205" w:rsidRDefault="00AC1205"/>
        </w:tc>
        <w:tc>
          <w:tcPr>
            <w:tcW w:w="1560" w:type="dxa"/>
          </w:tcPr>
          <w:p w14:paraId="717D8FDD" w14:textId="77777777" w:rsidR="00AC1205" w:rsidRDefault="00AC1205"/>
        </w:tc>
      </w:tr>
    </w:tbl>
    <w:p w14:paraId="717D8FDF"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8FE8" w14:textId="77777777">
        <w:tc>
          <w:tcPr>
            <w:tcW w:w="1170" w:type="dxa"/>
            <w:tcBorders>
              <w:top w:val="single" w:sz="0" w:space="0" w:color="000000"/>
              <w:bottom w:val="single" w:sz="0" w:space="0" w:color="000000"/>
            </w:tcBorders>
          </w:tcPr>
          <w:p w14:paraId="717D8FE0"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8FE1"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8FE2"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8FE3"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8FE4"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8FE5"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8FE6"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8FE7" w14:textId="77777777" w:rsidR="00AC1205" w:rsidRDefault="00000000">
            <w:pPr>
              <w:jc w:val="right"/>
            </w:pPr>
            <w:r>
              <w:rPr>
                <w:rFonts w:ascii="Consolas" w:eastAsia="Consolas" w:hAnsi="Consolas" w:cs="Consolas"/>
                <w:b/>
                <w:sz w:val="18"/>
              </w:rPr>
              <w:t>[8] NL</w:t>
            </w:r>
          </w:p>
        </w:tc>
      </w:tr>
      <w:tr w:rsidR="00AC1205" w14:paraId="717D8FF1" w14:textId="77777777">
        <w:tc>
          <w:tcPr>
            <w:tcW w:w="1170" w:type="dxa"/>
            <w:tcBorders>
              <w:top w:val="single" w:sz="0" w:space="0" w:color="000000"/>
            </w:tcBorders>
          </w:tcPr>
          <w:p w14:paraId="717D8FE9" w14:textId="77777777" w:rsidR="00AC1205" w:rsidRDefault="00000000">
            <w:pPr>
              <w:jc w:val="right"/>
            </w:pPr>
            <w:r>
              <w:rPr>
                <w:rFonts w:ascii="Consolas" w:eastAsia="Consolas" w:hAnsi="Consolas" w:cs="Consolas"/>
                <w:sz w:val="16"/>
              </w:rPr>
              <w:t>-4</w:t>
            </w:r>
          </w:p>
        </w:tc>
        <w:tc>
          <w:tcPr>
            <w:tcW w:w="1170" w:type="dxa"/>
            <w:tcBorders>
              <w:top w:val="single" w:sz="0" w:space="0" w:color="000000"/>
            </w:tcBorders>
          </w:tcPr>
          <w:p w14:paraId="717D8FE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FE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FE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FE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FEE" w14:textId="77777777" w:rsidR="00AC1205" w:rsidRDefault="00000000">
            <w:pPr>
              <w:jc w:val="right"/>
            </w:pPr>
            <w:r>
              <w:rPr>
                <w:rFonts w:ascii="Consolas" w:eastAsia="Consolas" w:hAnsi="Consolas" w:cs="Consolas"/>
                <w:sz w:val="16"/>
              </w:rPr>
              <w:t>1</w:t>
            </w:r>
          </w:p>
        </w:tc>
        <w:tc>
          <w:tcPr>
            <w:tcW w:w="1170" w:type="dxa"/>
            <w:tcBorders>
              <w:top w:val="single" w:sz="0" w:space="0" w:color="000000"/>
            </w:tcBorders>
          </w:tcPr>
          <w:p w14:paraId="717D8FE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8FF0" w14:textId="77777777" w:rsidR="00AC1205" w:rsidRDefault="00000000">
            <w:pPr>
              <w:jc w:val="right"/>
            </w:pPr>
            <w:r>
              <w:rPr>
                <w:rFonts w:ascii="Consolas" w:eastAsia="Consolas" w:hAnsi="Consolas" w:cs="Consolas"/>
                <w:sz w:val="16"/>
              </w:rPr>
              <w:t>0</w:t>
            </w:r>
          </w:p>
        </w:tc>
      </w:tr>
      <w:tr w:rsidR="00AC1205" w14:paraId="717D8FFA" w14:textId="77777777">
        <w:tc>
          <w:tcPr>
            <w:tcW w:w="1170" w:type="dxa"/>
          </w:tcPr>
          <w:p w14:paraId="717D8FF2" w14:textId="77777777" w:rsidR="00AC1205" w:rsidRDefault="00000000">
            <w:pPr>
              <w:jc w:val="right"/>
            </w:pPr>
            <w:r>
              <w:rPr>
                <w:rFonts w:ascii="Consolas" w:eastAsia="Consolas" w:hAnsi="Consolas" w:cs="Consolas"/>
                <w:sz w:val="16"/>
              </w:rPr>
              <w:t>-3</w:t>
            </w:r>
          </w:p>
        </w:tc>
        <w:tc>
          <w:tcPr>
            <w:tcW w:w="1170" w:type="dxa"/>
          </w:tcPr>
          <w:p w14:paraId="717D8FF3" w14:textId="77777777" w:rsidR="00AC1205" w:rsidRDefault="00000000">
            <w:pPr>
              <w:jc w:val="right"/>
            </w:pPr>
            <w:r>
              <w:rPr>
                <w:rFonts w:ascii="Consolas" w:eastAsia="Consolas" w:hAnsi="Consolas" w:cs="Consolas"/>
                <w:sz w:val="16"/>
              </w:rPr>
              <w:t>0</w:t>
            </w:r>
          </w:p>
        </w:tc>
        <w:tc>
          <w:tcPr>
            <w:tcW w:w="1170" w:type="dxa"/>
          </w:tcPr>
          <w:p w14:paraId="717D8FF4" w14:textId="77777777" w:rsidR="00AC1205" w:rsidRDefault="00000000">
            <w:pPr>
              <w:jc w:val="right"/>
            </w:pPr>
            <w:r>
              <w:rPr>
                <w:rFonts w:ascii="Consolas" w:eastAsia="Consolas" w:hAnsi="Consolas" w:cs="Consolas"/>
                <w:sz w:val="16"/>
              </w:rPr>
              <w:t>0</w:t>
            </w:r>
          </w:p>
        </w:tc>
        <w:tc>
          <w:tcPr>
            <w:tcW w:w="1170" w:type="dxa"/>
          </w:tcPr>
          <w:p w14:paraId="717D8FF5" w14:textId="77777777" w:rsidR="00AC1205" w:rsidRDefault="00000000">
            <w:pPr>
              <w:jc w:val="right"/>
            </w:pPr>
            <w:r>
              <w:rPr>
                <w:rFonts w:ascii="Consolas" w:eastAsia="Consolas" w:hAnsi="Consolas" w:cs="Consolas"/>
                <w:sz w:val="16"/>
              </w:rPr>
              <w:t>47,627</w:t>
            </w:r>
          </w:p>
        </w:tc>
        <w:tc>
          <w:tcPr>
            <w:tcW w:w="1170" w:type="dxa"/>
          </w:tcPr>
          <w:p w14:paraId="717D8FF6" w14:textId="77777777" w:rsidR="00AC1205" w:rsidRDefault="00000000">
            <w:pPr>
              <w:jc w:val="right"/>
            </w:pPr>
            <w:r>
              <w:rPr>
                <w:rFonts w:ascii="Consolas" w:eastAsia="Consolas" w:hAnsi="Consolas" w:cs="Consolas"/>
                <w:sz w:val="16"/>
              </w:rPr>
              <w:t>0</w:t>
            </w:r>
          </w:p>
        </w:tc>
        <w:tc>
          <w:tcPr>
            <w:tcW w:w="1170" w:type="dxa"/>
          </w:tcPr>
          <w:p w14:paraId="717D8FF7" w14:textId="77777777" w:rsidR="00AC1205" w:rsidRDefault="00000000">
            <w:pPr>
              <w:jc w:val="right"/>
            </w:pPr>
            <w:r>
              <w:rPr>
                <w:rFonts w:ascii="Consolas" w:eastAsia="Consolas" w:hAnsi="Consolas" w:cs="Consolas"/>
                <w:sz w:val="16"/>
              </w:rPr>
              <w:t>328,562</w:t>
            </w:r>
          </w:p>
        </w:tc>
        <w:tc>
          <w:tcPr>
            <w:tcW w:w="1170" w:type="dxa"/>
          </w:tcPr>
          <w:p w14:paraId="717D8FF8" w14:textId="77777777" w:rsidR="00AC1205" w:rsidRDefault="00000000">
            <w:pPr>
              <w:jc w:val="right"/>
            </w:pPr>
            <w:r>
              <w:rPr>
                <w:rFonts w:ascii="Consolas" w:eastAsia="Consolas" w:hAnsi="Consolas" w:cs="Consolas"/>
                <w:sz w:val="16"/>
              </w:rPr>
              <w:t>0</w:t>
            </w:r>
          </w:p>
        </w:tc>
        <w:tc>
          <w:tcPr>
            <w:tcW w:w="1170" w:type="dxa"/>
          </w:tcPr>
          <w:p w14:paraId="717D8FF9" w14:textId="77777777" w:rsidR="00AC1205" w:rsidRDefault="00000000">
            <w:pPr>
              <w:jc w:val="right"/>
            </w:pPr>
            <w:r>
              <w:rPr>
                <w:rFonts w:ascii="Consolas" w:eastAsia="Consolas" w:hAnsi="Consolas" w:cs="Consolas"/>
                <w:sz w:val="16"/>
              </w:rPr>
              <w:t>0</w:t>
            </w:r>
          </w:p>
        </w:tc>
      </w:tr>
      <w:tr w:rsidR="00AC1205" w14:paraId="717D9003" w14:textId="77777777">
        <w:tc>
          <w:tcPr>
            <w:tcW w:w="1170" w:type="dxa"/>
          </w:tcPr>
          <w:p w14:paraId="717D8FFB" w14:textId="77777777" w:rsidR="00AC1205" w:rsidRDefault="00000000">
            <w:pPr>
              <w:jc w:val="right"/>
            </w:pPr>
            <w:r>
              <w:rPr>
                <w:rFonts w:ascii="Consolas" w:eastAsia="Consolas" w:hAnsi="Consolas" w:cs="Consolas"/>
                <w:sz w:val="16"/>
              </w:rPr>
              <w:t>-2</w:t>
            </w:r>
          </w:p>
        </w:tc>
        <w:tc>
          <w:tcPr>
            <w:tcW w:w="1170" w:type="dxa"/>
          </w:tcPr>
          <w:p w14:paraId="717D8FFC" w14:textId="77777777" w:rsidR="00AC1205" w:rsidRDefault="00000000">
            <w:pPr>
              <w:jc w:val="right"/>
            </w:pPr>
            <w:r>
              <w:rPr>
                <w:rFonts w:ascii="Consolas" w:eastAsia="Consolas" w:hAnsi="Consolas" w:cs="Consolas"/>
                <w:sz w:val="16"/>
              </w:rPr>
              <w:t>0</w:t>
            </w:r>
          </w:p>
        </w:tc>
        <w:tc>
          <w:tcPr>
            <w:tcW w:w="1170" w:type="dxa"/>
          </w:tcPr>
          <w:p w14:paraId="717D8FFD" w14:textId="77777777" w:rsidR="00AC1205" w:rsidRDefault="00000000">
            <w:pPr>
              <w:jc w:val="right"/>
            </w:pPr>
            <w:r>
              <w:rPr>
                <w:rFonts w:ascii="Consolas" w:eastAsia="Consolas" w:hAnsi="Consolas" w:cs="Consolas"/>
                <w:sz w:val="16"/>
              </w:rPr>
              <w:t>0</w:t>
            </w:r>
          </w:p>
        </w:tc>
        <w:tc>
          <w:tcPr>
            <w:tcW w:w="1170" w:type="dxa"/>
          </w:tcPr>
          <w:p w14:paraId="717D8FFE" w14:textId="77777777" w:rsidR="00AC1205" w:rsidRDefault="00000000">
            <w:pPr>
              <w:jc w:val="right"/>
            </w:pPr>
            <w:r>
              <w:rPr>
                <w:rFonts w:ascii="Consolas" w:eastAsia="Consolas" w:hAnsi="Consolas" w:cs="Consolas"/>
                <w:sz w:val="16"/>
              </w:rPr>
              <w:t>0</w:t>
            </w:r>
          </w:p>
        </w:tc>
        <w:tc>
          <w:tcPr>
            <w:tcW w:w="1170" w:type="dxa"/>
          </w:tcPr>
          <w:p w14:paraId="717D8FFF" w14:textId="77777777" w:rsidR="00AC1205" w:rsidRDefault="00000000">
            <w:pPr>
              <w:jc w:val="right"/>
            </w:pPr>
            <w:r>
              <w:rPr>
                <w:rFonts w:ascii="Consolas" w:eastAsia="Consolas" w:hAnsi="Consolas" w:cs="Consolas"/>
                <w:sz w:val="16"/>
              </w:rPr>
              <w:t>0</w:t>
            </w:r>
          </w:p>
        </w:tc>
        <w:tc>
          <w:tcPr>
            <w:tcW w:w="1170" w:type="dxa"/>
          </w:tcPr>
          <w:p w14:paraId="717D9000" w14:textId="77777777" w:rsidR="00AC1205" w:rsidRDefault="00000000">
            <w:pPr>
              <w:jc w:val="right"/>
            </w:pPr>
            <w:r>
              <w:rPr>
                <w:rFonts w:ascii="Consolas" w:eastAsia="Consolas" w:hAnsi="Consolas" w:cs="Consolas"/>
                <w:sz w:val="16"/>
              </w:rPr>
              <w:t>18,363</w:t>
            </w:r>
          </w:p>
        </w:tc>
        <w:tc>
          <w:tcPr>
            <w:tcW w:w="1170" w:type="dxa"/>
          </w:tcPr>
          <w:p w14:paraId="717D9001" w14:textId="77777777" w:rsidR="00AC1205" w:rsidRDefault="00000000">
            <w:pPr>
              <w:jc w:val="right"/>
            </w:pPr>
            <w:r>
              <w:rPr>
                <w:rFonts w:ascii="Consolas" w:eastAsia="Consolas" w:hAnsi="Consolas" w:cs="Consolas"/>
                <w:sz w:val="16"/>
              </w:rPr>
              <w:t>0</w:t>
            </w:r>
          </w:p>
        </w:tc>
        <w:tc>
          <w:tcPr>
            <w:tcW w:w="1170" w:type="dxa"/>
          </w:tcPr>
          <w:p w14:paraId="717D9002" w14:textId="77777777" w:rsidR="00AC1205" w:rsidRDefault="00000000">
            <w:pPr>
              <w:jc w:val="right"/>
            </w:pPr>
            <w:r>
              <w:rPr>
                <w:rFonts w:ascii="Consolas" w:eastAsia="Consolas" w:hAnsi="Consolas" w:cs="Consolas"/>
                <w:sz w:val="16"/>
              </w:rPr>
              <w:t>0</w:t>
            </w:r>
          </w:p>
        </w:tc>
      </w:tr>
      <w:tr w:rsidR="00AC1205" w14:paraId="717D900C" w14:textId="77777777">
        <w:tc>
          <w:tcPr>
            <w:tcW w:w="1170" w:type="dxa"/>
          </w:tcPr>
          <w:p w14:paraId="717D9004" w14:textId="77777777" w:rsidR="00AC1205" w:rsidRDefault="00000000">
            <w:pPr>
              <w:jc w:val="right"/>
            </w:pPr>
            <w:r>
              <w:rPr>
                <w:rFonts w:ascii="Consolas" w:eastAsia="Consolas" w:hAnsi="Consolas" w:cs="Consolas"/>
                <w:sz w:val="16"/>
              </w:rPr>
              <w:t>-1</w:t>
            </w:r>
          </w:p>
        </w:tc>
        <w:tc>
          <w:tcPr>
            <w:tcW w:w="1170" w:type="dxa"/>
          </w:tcPr>
          <w:p w14:paraId="717D9005" w14:textId="77777777" w:rsidR="00AC1205" w:rsidRDefault="00000000">
            <w:pPr>
              <w:jc w:val="right"/>
            </w:pPr>
            <w:r>
              <w:rPr>
                <w:rFonts w:ascii="Consolas" w:eastAsia="Consolas" w:hAnsi="Consolas" w:cs="Consolas"/>
                <w:sz w:val="16"/>
              </w:rPr>
              <w:t>0</w:t>
            </w:r>
          </w:p>
        </w:tc>
        <w:tc>
          <w:tcPr>
            <w:tcW w:w="1170" w:type="dxa"/>
          </w:tcPr>
          <w:p w14:paraId="717D9006" w14:textId="77777777" w:rsidR="00AC1205" w:rsidRDefault="00000000">
            <w:pPr>
              <w:jc w:val="right"/>
            </w:pPr>
            <w:r>
              <w:rPr>
                <w:rFonts w:ascii="Consolas" w:eastAsia="Consolas" w:hAnsi="Consolas" w:cs="Consolas"/>
                <w:sz w:val="16"/>
              </w:rPr>
              <w:t>0</w:t>
            </w:r>
          </w:p>
        </w:tc>
        <w:tc>
          <w:tcPr>
            <w:tcW w:w="1170" w:type="dxa"/>
          </w:tcPr>
          <w:p w14:paraId="717D9007" w14:textId="77777777" w:rsidR="00AC1205" w:rsidRDefault="00000000">
            <w:pPr>
              <w:jc w:val="right"/>
            </w:pPr>
            <w:r>
              <w:rPr>
                <w:rFonts w:ascii="Consolas" w:eastAsia="Consolas" w:hAnsi="Consolas" w:cs="Consolas"/>
                <w:sz w:val="16"/>
              </w:rPr>
              <w:t>7,801</w:t>
            </w:r>
          </w:p>
        </w:tc>
        <w:tc>
          <w:tcPr>
            <w:tcW w:w="1170" w:type="dxa"/>
          </w:tcPr>
          <w:p w14:paraId="717D9008" w14:textId="77777777" w:rsidR="00AC1205" w:rsidRDefault="00000000">
            <w:pPr>
              <w:jc w:val="right"/>
            </w:pPr>
            <w:r>
              <w:rPr>
                <w:rFonts w:ascii="Consolas" w:eastAsia="Consolas" w:hAnsi="Consolas" w:cs="Consolas"/>
                <w:sz w:val="16"/>
              </w:rPr>
              <w:t>0</w:t>
            </w:r>
          </w:p>
        </w:tc>
        <w:tc>
          <w:tcPr>
            <w:tcW w:w="1170" w:type="dxa"/>
          </w:tcPr>
          <w:p w14:paraId="717D9009" w14:textId="77777777" w:rsidR="00AC1205" w:rsidRDefault="00000000">
            <w:pPr>
              <w:jc w:val="right"/>
            </w:pPr>
            <w:r>
              <w:rPr>
                <w:rFonts w:ascii="Consolas" w:eastAsia="Consolas" w:hAnsi="Consolas" w:cs="Consolas"/>
                <w:sz w:val="16"/>
              </w:rPr>
              <w:t>0</w:t>
            </w:r>
          </w:p>
        </w:tc>
        <w:tc>
          <w:tcPr>
            <w:tcW w:w="1170" w:type="dxa"/>
          </w:tcPr>
          <w:p w14:paraId="717D900A" w14:textId="77777777" w:rsidR="00AC1205" w:rsidRDefault="00000000">
            <w:pPr>
              <w:jc w:val="right"/>
            </w:pPr>
            <w:r>
              <w:rPr>
                <w:rFonts w:ascii="Consolas" w:eastAsia="Consolas" w:hAnsi="Consolas" w:cs="Consolas"/>
                <w:sz w:val="16"/>
              </w:rPr>
              <w:t>0</w:t>
            </w:r>
          </w:p>
        </w:tc>
        <w:tc>
          <w:tcPr>
            <w:tcW w:w="1170" w:type="dxa"/>
          </w:tcPr>
          <w:p w14:paraId="717D900B" w14:textId="77777777" w:rsidR="00AC1205" w:rsidRDefault="00000000">
            <w:pPr>
              <w:jc w:val="right"/>
            </w:pPr>
            <w:r>
              <w:rPr>
                <w:rFonts w:ascii="Consolas" w:eastAsia="Consolas" w:hAnsi="Consolas" w:cs="Consolas"/>
                <w:sz w:val="16"/>
              </w:rPr>
              <w:t>10,010</w:t>
            </w:r>
          </w:p>
        </w:tc>
      </w:tr>
      <w:tr w:rsidR="00AC1205" w14:paraId="717D9015" w14:textId="77777777">
        <w:tc>
          <w:tcPr>
            <w:tcW w:w="1170" w:type="dxa"/>
          </w:tcPr>
          <w:p w14:paraId="717D900D" w14:textId="77777777" w:rsidR="00AC1205" w:rsidRDefault="00000000">
            <w:pPr>
              <w:jc w:val="right"/>
            </w:pPr>
            <w:r>
              <w:rPr>
                <w:rFonts w:ascii="Consolas" w:eastAsia="Consolas" w:hAnsi="Consolas" w:cs="Consolas"/>
                <w:sz w:val="16"/>
              </w:rPr>
              <w:t>0</w:t>
            </w:r>
          </w:p>
        </w:tc>
        <w:tc>
          <w:tcPr>
            <w:tcW w:w="1170" w:type="dxa"/>
          </w:tcPr>
          <w:p w14:paraId="717D900E" w14:textId="77777777" w:rsidR="00AC1205" w:rsidRDefault="00000000">
            <w:pPr>
              <w:jc w:val="right"/>
            </w:pPr>
            <w:r>
              <w:rPr>
                <w:rFonts w:ascii="Consolas" w:eastAsia="Consolas" w:hAnsi="Consolas" w:cs="Consolas"/>
                <w:sz w:val="16"/>
              </w:rPr>
              <w:t>0</w:t>
            </w:r>
          </w:p>
        </w:tc>
        <w:tc>
          <w:tcPr>
            <w:tcW w:w="1170" w:type="dxa"/>
          </w:tcPr>
          <w:p w14:paraId="717D900F" w14:textId="77777777" w:rsidR="00AC1205" w:rsidRDefault="00000000">
            <w:pPr>
              <w:jc w:val="right"/>
            </w:pPr>
            <w:r>
              <w:rPr>
                <w:rFonts w:ascii="Consolas" w:eastAsia="Consolas" w:hAnsi="Consolas" w:cs="Consolas"/>
                <w:sz w:val="16"/>
              </w:rPr>
              <w:t>0</w:t>
            </w:r>
          </w:p>
        </w:tc>
        <w:tc>
          <w:tcPr>
            <w:tcW w:w="1170" w:type="dxa"/>
          </w:tcPr>
          <w:p w14:paraId="717D9010" w14:textId="77777777" w:rsidR="00AC1205" w:rsidRDefault="00000000">
            <w:pPr>
              <w:jc w:val="right"/>
            </w:pPr>
            <w:r>
              <w:rPr>
                <w:rFonts w:ascii="Consolas" w:eastAsia="Consolas" w:hAnsi="Consolas" w:cs="Consolas"/>
                <w:sz w:val="16"/>
              </w:rPr>
              <w:t>0</w:t>
            </w:r>
          </w:p>
        </w:tc>
        <w:tc>
          <w:tcPr>
            <w:tcW w:w="1170" w:type="dxa"/>
          </w:tcPr>
          <w:p w14:paraId="717D9011" w14:textId="77777777" w:rsidR="00AC1205" w:rsidRDefault="00000000">
            <w:pPr>
              <w:jc w:val="right"/>
            </w:pPr>
            <w:r>
              <w:rPr>
                <w:rFonts w:ascii="Consolas" w:eastAsia="Consolas" w:hAnsi="Consolas" w:cs="Consolas"/>
                <w:sz w:val="16"/>
              </w:rPr>
              <w:t>0</w:t>
            </w:r>
          </w:p>
        </w:tc>
        <w:tc>
          <w:tcPr>
            <w:tcW w:w="1170" w:type="dxa"/>
          </w:tcPr>
          <w:p w14:paraId="717D9012" w14:textId="77777777" w:rsidR="00AC1205" w:rsidRDefault="00000000">
            <w:pPr>
              <w:jc w:val="right"/>
            </w:pPr>
            <w:r>
              <w:rPr>
                <w:rFonts w:ascii="Consolas" w:eastAsia="Consolas" w:hAnsi="Consolas" w:cs="Consolas"/>
                <w:sz w:val="16"/>
              </w:rPr>
              <w:t>18,523</w:t>
            </w:r>
          </w:p>
        </w:tc>
        <w:tc>
          <w:tcPr>
            <w:tcW w:w="1170" w:type="dxa"/>
          </w:tcPr>
          <w:p w14:paraId="717D9013" w14:textId="77777777" w:rsidR="00AC1205" w:rsidRDefault="00000000">
            <w:pPr>
              <w:jc w:val="right"/>
            </w:pPr>
            <w:r>
              <w:rPr>
                <w:rFonts w:ascii="Consolas" w:eastAsia="Consolas" w:hAnsi="Consolas" w:cs="Consolas"/>
                <w:sz w:val="16"/>
              </w:rPr>
              <w:t>0</w:t>
            </w:r>
          </w:p>
        </w:tc>
        <w:tc>
          <w:tcPr>
            <w:tcW w:w="1170" w:type="dxa"/>
          </w:tcPr>
          <w:p w14:paraId="717D9014" w14:textId="77777777" w:rsidR="00AC1205" w:rsidRDefault="00000000">
            <w:pPr>
              <w:jc w:val="right"/>
            </w:pPr>
            <w:r>
              <w:rPr>
                <w:rFonts w:ascii="Consolas" w:eastAsia="Consolas" w:hAnsi="Consolas" w:cs="Consolas"/>
                <w:sz w:val="16"/>
              </w:rPr>
              <w:t>2,266</w:t>
            </w:r>
          </w:p>
        </w:tc>
      </w:tr>
      <w:tr w:rsidR="00AC1205" w14:paraId="717D901E" w14:textId="77777777">
        <w:tc>
          <w:tcPr>
            <w:tcW w:w="1170" w:type="dxa"/>
          </w:tcPr>
          <w:p w14:paraId="717D9016" w14:textId="77777777" w:rsidR="00AC1205" w:rsidRDefault="00000000">
            <w:pPr>
              <w:jc w:val="right"/>
            </w:pPr>
            <w:r>
              <w:rPr>
                <w:rFonts w:ascii="Consolas" w:eastAsia="Consolas" w:hAnsi="Consolas" w:cs="Consolas"/>
                <w:sz w:val="16"/>
              </w:rPr>
              <w:t>1</w:t>
            </w:r>
          </w:p>
        </w:tc>
        <w:tc>
          <w:tcPr>
            <w:tcW w:w="1170" w:type="dxa"/>
          </w:tcPr>
          <w:p w14:paraId="717D9017" w14:textId="77777777" w:rsidR="00AC1205" w:rsidRDefault="00000000">
            <w:pPr>
              <w:jc w:val="right"/>
            </w:pPr>
            <w:r>
              <w:rPr>
                <w:rFonts w:ascii="Consolas" w:eastAsia="Consolas" w:hAnsi="Consolas" w:cs="Consolas"/>
                <w:sz w:val="16"/>
              </w:rPr>
              <w:t>0</w:t>
            </w:r>
          </w:p>
        </w:tc>
        <w:tc>
          <w:tcPr>
            <w:tcW w:w="1170" w:type="dxa"/>
          </w:tcPr>
          <w:p w14:paraId="717D9018" w14:textId="77777777" w:rsidR="00AC1205" w:rsidRDefault="00000000">
            <w:pPr>
              <w:jc w:val="right"/>
            </w:pPr>
            <w:r>
              <w:rPr>
                <w:rFonts w:ascii="Consolas" w:eastAsia="Consolas" w:hAnsi="Consolas" w:cs="Consolas"/>
                <w:sz w:val="16"/>
              </w:rPr>
              <w:t>0</w:t>
            </w:r>
          </w:p>
        </w:tc>
        <w:tc>
          <w:tcPr>
            <w:tcW w:w="1170" w:type="dxa"/>
          </w:tcPr>
          <w:p w14:paraId="717D9019" w14:textId="77777777" w:rsidR="00AC1205" w:rsidRDefault="00000000">
            <w:pPr>
              <w:jc w:val="right"/>
            </w:pPr>
            <w:r>
              <w:rPr>
                <w:rFonts w:ascii="Consolas" w:eastAsia="Consolas" w:hAnsi="Consolas" w:cs="Consolas"/>
                <w:sz w:val="16"/>
              </w:rPr>
              <w:t>32,121</w:t>
            </w:r>
          </w:p>
        </w:tc>
        <w:tc>
          <w:tcPr>
            <w:tcW w:w="1170" w:type="dxa"/>
          </w:tcPr>
          <w:p w14:paraId="717D901A" w14:textId="77777777" w:rsidR="00AC1205" w:rsidRDefault="00000000">
            <w:pPr>
              <w:jc w:val="right"/>
            </w:pPr>
            <w:r>
              <w:rPr>
                <w:rFonts w:ascii="Consolas" w:eastAsia="Consolas" w:hAnsi="Consolas" w:cs="Consolas"/>
                <w:sz w:val="16"/>
              </w:rPr>
              <w:t>0</w:t>
            </w:r>
          </w:p>
        </w:tc>
        <w:tc>
          <w:tcPr>
            <w:tcW w:w="1170" w:type="dxa"/>
          </w:tcPr>
          <w:p w14:paraId="717D901B" w14:textId="77777777" w:rsidR="00AC1205" w:rsidRDefault="00000000">
            <w:pPr>
              <w:jc w:val="right"/>
            </w:pPr>
            <w:r>
              <w:rPr>
                <w:rFonts w:ascii="Consolas" w:eastAsia="Consolas" w:hAnsi="Consolas" w:cs="Consolas"/>
                <w:sz w:val="16"/>
              </w:rPr>
              <w:t>120,543</w:t>
            </w:r>
          </w:p>
        </w:tc>
        <w:tc>
          <w:tcPr>
            <w:tcW w:w="1170" w:type="dxa"/>
          </w:tcPr>
          <w:p w14:paraId="717D901C" w14:textId="77777777" w:rsidR="00AC1205" w:rsidRDefault="00000000">
            <w:pPr>
              <w:jc w:val="right"/>
            </w:pPr>
            <w:r>
              <w:rPr>
                <w:rFonts w:ascii="Consolas" w:eastAsia="Consolas" w:hAnsi="Consolas" w:cs="Consolas"/>
                <w:sz w:val="16"/>
              </w:rPr>
              <w:t>0</w:t>
            </w:r>
          </w:p>
        </w:tc>
        <w:tc>
          <w:tcPr>
            <w:tcW w:w="1170" w:type="dxa"/>
          </w:tcPr>
          <w:p w14:paraId="717D901D" w14:textId="77777777" w:rsidR="00AC1205" w:rsidRDefault="00000000">
            <w:pPr>
              <w:jc w:val="right"/>
            </w:pPr>
            <w:r>
              <w:rPr>
                <w:rFonts w:ascii="Consolas" w:eastAsia="Consolas" w:hAnsi="Consolas" w:cs="Consolas"/>
                <w:sz w:val="16"/>
              </w:rPr>
              <w:t>16,741</w:t>
            </w:r>
          </w:p>
        </w:tc>
      </w:tr>
      <w:tr w:rsidR="00AC1205" w14:paraId="717D9027" w14:textId="77777777">
        <w:tc>
          <w:tcPr>
            <w:tcW w:w="1170" w:type="dxa"/>
          </w:tcPr>
          <w:p w14:paraId="717D901F" w14:textId="77777777" w:rsidR="00AC1205" w:rsidRDefault="00000000">
            <w:pPr>
              <w:jc w:val="right"/>
            </w:pPr>
            <w:r>
              <w:rPr>
                <w:rFonts w:ascii="Consolas" w:eastAsia="Consolas" w:hAnsi="Consolas" w:cs="Consolas"/>
                <w:sz w:val="16"/>
              </w:rPr>
              <w:t>2</w:t>
            </w:r>
          </w:p>
        </w:tc>
        <w:tc>
          <w:tcPr>
            <w:tcW w:w="1170" w:type="dxa"/>
          </w:tcPr>
          <w:p w14:paraId="717D9020" w14:textId="77777777" w:rsidR="00AC1205" w:rsidRDefault="00000000">
            <w:pPr>
              <w:jc w:val="right"/>
            </w:pPr>
            <w:r>
              <w:rPr>
                <w:rFonts w:ascii="Consolas" w:eastAsia="Consolas" w:hAnsi="Consolas" w:cs="Consolas"/>
                <w:sz w:val="16"/>
              </w:rPr>
              <w:t>0</w:t>
            </w:r>
          </w:p>
        </w:tc>
        <w:tc>
          <w:tcPr>
            <w:tcW w:w="1170" w:type="dxa"/>
          </w:tcPr>
          <w:p w14:paraId="717D9021" w14:textId="77777777" w:rsidR="00AC1205" w:rsidRDefault="00000000">
            <w:pPr>
              <w:jc w:val="right"/>
            </w:pPr>
            <w:r>
              <w:rPr>
                <w:rFonts w:ascii="Consolas" w:eastAsia="Consolas" w:hAnsi="Consolas" w:cs="Consolas"/>
                <w:sz w:val="16"/>
              </w:rPr>
              <w:t>0</w:t>
            </w:r>
          </w:p>
        </w:tc>
        <w:tc>
          <w:tcPr>
            <w:tcW w:w="1170" w:type="dxa"/>
          </w:tcPr>
          <w:p w14:paraId="717D9022" w14:textId="77777777" w:rsidR="00AC1205" w:rsidRDefault="00000000">
            <w:pPr>
              <w:jc w:val="right"/>
            </w:pPr>
            <w:r>
              <w:rPr>
                <w:rFonts w:ascii="Consolas" w:eastAsia="Consolas" w:hAnsi="Consolas" w:cs="Consolas"/>
                <w:sz w:val="16"/>
              </w:rPr>
              <w:t>33,608</w:t>
            </w:r>
          </w:p>
        </w:tc>
        <w:tc>
          <w:tcPr>
            <w:tcW w:w="1170" w:type="dxa"/>
          </w:tcPr>
          <w:p w14:paraId="717D9023" w14:textId="77777777" w:rsidR="00AC1205" w:rsidRDefault="00000000">
            <w:pPr>
              <w:jc w:val="right"/>
            </w:pPr>
            <w:r>
              <w:rPr>
                <w:rFonts w:ascii="Consolas" w:eastAsia="Consolas" w:hAnsi="Consolas" w:cs="Consolas"/>
                <w:sz w:val="16"/>
              </w:rPr>
              <w:t>0</w:t>
            </w:r>
          </w:p>
        </w:tc>
        <w:tc>
          <w:tcPr>
            <w:tcW w:w="1170" w:type="dxa"/>
          </w:tcPr>
          <w:p w14:paraId="717D9024" w14:textId="77777777" w:rsidR="00AC1205" w:rsidRDefault="00000000">
            <w:pPr>
              <w:jc w:val="right"/>
            </w:pPr>
            <w:r>
              <w:rPr>
                <w:rFonts w:ascii="Consolas" w:eastAsia="Consolas" w:hAnsi="Consolas" w:cs="Consolas"/>
                <w:sz w:val="16"/>
              </w:rPr>
              <w:t>122,779</w:t>
            </w:r>
          </w:p>
        </w:tc>
        <w:tc>
          <w:tcPr>
            <w:tcW w:w="1170" w:type="dxa"/>
          </w:tcPr>
          <w:p w14:paraId="717D9025" w14:textId="77777777" w:rsidR="00AC1205" w:rsidRDefault="00000000">
            <w:pPr>
              <w:jc w:val="right"/>
            </w:pPr>
            <w:r>
              <w:rPr>
                <w:rFonts w:ascii="Consolas" w:eastAsia="Consolas" w:hAnsi="Consolas" w:cs="Consolas"/>
                <w:sz w:val="16"/>
              </w:rPr>
              <w:t>0</w:t>
            </w:r>
          </w:p>
        </w:tc>
        <w:tc>
          <w:tcPr>
            <w:tcW w:w="1170" w:type="dxa"/>
          </w:tcPr>
          <w:p w14:paraId="717D9026" w14:textId="77777777" w:rsidR="00AC1205" w:rsidRDefault="00000000">
            <w:pPr>
              <w:jc w:val="right"/>
            </w:pPr>
            <w:r>
              <w:rPr>
                <w:rFonts w:ascii="Consolas" w:eastAsia="Consolas" w:hAnsi="Consolas" w:cs="Consolas"/>
                <w:sz w:val="16"/>
              </w:rPr>
              <w:t>20,990</w:t>
            </w:r>
          </w:p>
        </w:tc>
      </w:tr>
      <w:tr w:rsidR="00AC1205" w14:paraId="717D9030" w14:textId="77777777">
        <w:tc>
          <w:tcPr>
            <w:tcW w:w="1170" w:type="dxa"/>
          </w:tcPr>
          <w:p w14:paraId="717D9028" w14:textId="77777777" w:rsidR="00AC1205" w:rsidRDefault="00000000">
            <w:pPr>
              <w:jc w:val="right"/>
            </w:pPr>
            <w:r>
              <w:rPr>
                <w:rFonts w:ascii="Consolas" w:eastAsia="Consolas" w:hAnsi="Consolas" w:cs="Consolas"/>
                <w:sz w:val="16"/>
              </w:rPr>
              <w:t>3</w:t>
            </w:r>
          </w:p>
        </w:tc>
        <w:tc>
          <w:tcPr>
            <w:tcW w:w="1170" w:type="dxa"/>
          </w:tcPr>
          <w:p w14:paraId="717D9029" w14:textId="77777777" w:rsidR="00AC1205" w:rsidRDefault="00000000">
            <w:pPr>
              <w:jc w:val="right"/>
            </w:pPr>
            <w:r>
              <w:rPr>
                <w:rFonts w:ascii="Consolas" w:eastAsia="Consolas" w:hAnsi="Consolas" w:cs="Consolas"/>
                <w:sz w:val="16"/>
              </w:rPr>
              <w:t>0</w:t>
            </w:r>
          </w:p>
        </w:tc>
        <w:tc>
          <w:tcPr>
            <w:tcW w:w="1170" w:type="dxa"/>
          </w:tcPr>
          <w:p w14:paraId="717D902A" w14:textId="77777777" w:rsidR="00AC1205" w:rsidRDefault="00000000">
            <w:pPr>
              <w:jc w:val="right"/>
            </w:pPr>
            <w:r>
              <w:rPr>
                <w:rFonts w:ascii="Consolas" w:eastAsia="Consolas" w:hAnsi="Consolas" w:cs="Consolas"/>
                <w:sz w:val="16"/>
              </w:rPr>
              <w:t>0</w:t>
            </w:r>
          </w:p>
        </w:tc>
        <w:tc>
          <w:tcPr>
            <w:tcW w:w="1170" w:type="dxa"/>
          </w:tcPr>
          <w:p w14:paraId="717D902B" w14:textId="77777777" w:rsidR="00AC1205" w:rsidRDefault="00000000">
            <w:pPr>
              <w:jc w:val="right"/>
            </w:pPr>
            <w:r>
              <w:rPr>
                <w:rFonts w:ascii="Consolas" w:eastAsia="Consolas" w:hAnsi="Consolas" w:cs="Consolas"/>
                <w:sz w:val="16"/>
              </w:rPr>
              <w:t>19,713</w:t>
            </w:r>
          </w:p>
        </w:tc>
        <w:tc>
          <w:tcPr>
            <w:tcW w:w="1170" w:type="dxa"/>
          </w:tcPr>
          <w:p w14:paraId="717D902C" w14:textId="77777777" w:rsidR="00AC1205" w:rsidRDefault="00000000">
            <w:pPr>
              <w:jc w:val="right"/>
            </w:pPr>
            <w:r>
              <w:rPr>
                <w:rFonts w:ascii="Consolas" w:eastAsia="Consolas" w:hAnsi="Consolas" w:cs="Consolas"/>
                <w:sz w:val="16"/>
              </w:rPr>
              <w:t>0</w:t>
            </w:r>
          </w:p>
        </w:tc>
        <w:tc>
          <w:tcPr>
            <w:tcW w:w="1170" w:type="dxa"/>
          </w:tcPr>
          <w:p w14:paraId="717D902D" w14:textId="77777777" w:rsidR="00AC1205" w:rsidRDefault="00000000">
            <w:pPr>
              <w:jc w:val="right"/>
            </w:pPr>
            <w:r>
              <w:rPr>
                <w:rFonts w:ascii="Consolas" w:eastAsia="Consolas" w:hAnsi="Consolas" w:cs="Consolas"/>
                <w:sz w:val="16"/>
              </w:rPr>
              <w:t>94,158</w:t>
            </w:r>
          </w:p>
        </w:tc>
        <w:tc>
          <w:tcPr>
            <w:tcW w:w="1170" w:type="dxa"/>
          </w:tcPr>
          <w:p w14:paraId="717D902E" w14:textId="77777777" w:rsidR="00AC1205" w:rsidRDefault="00000000">
            <w:pPr>
              <w:jc w:val="right"/>
            </w:pPr>
            <w:r>
              <w:rPr>
                <w:rFonts w:ascii="Consolas" w:eastAsia="Consolas" w:hAnsi="Consolas" w:cs="Consolas"/>
                <w:sz w:val="16"/>
              </w:rPr>
              <w:t>0</w:t>
            </w:r>
          </w:p>
        </w:tc>
        <w:tc>
          <w:tcPr>
            <w:tcW w:w="1170" w:type="dxa"/>
          </w:tcPr>
          <w:p w14:paraId="717D902F" w14:textId="77777777" w:rsidR="00AC1205" w:rsidRDefault="00000000">
            <w:pPr>
              <w:jc w:val="right"/>
            </w:pPr>
            <w:r>
              <w:rPr>
                <w:rFonts w:ascii="Consolas" w:eastAsia="Consolas" w:hAnsi="Consolas" w:cs="Consolas"/>
                <w:sz w:val="16"/>
              </w:rPr>
              <w:t>9,295</w:t>
            </w:r>
          </w:p>
        </w:tc>
      </w:tr>
      <w:tr w:rsidR="00AC1205" w14:paraId="717D9039" w14:textId="77777777">
        <w:tc>
          <w:tcPr>
            <w:tcW w:w="1170" w:type="dxa"/>
          </w:tcPr>
          <w:p w14:paraId="717D9031" w14:textId="77777777" w:rsidR="00AC1205" w:rsidRDefault="00000000">
            <w:pPr>
              <w:jc w:val="right"/>
            </w:pPr>
            <w:r>
              <w:rPr>
                <w:rFonts w:ascii="Consolas" w:eastAsia="Consolas" w:hAnsi="Consolas" w:cs="Consolas"/>
                <w:sz w:val="16"/>
              </w:rPr>
              <w:t>4</w:t>
            </w:r>
          </w:p>
        </w:tc>
        <w:tc>
          <w:tcPr>
            <w:tcW w:w="1170" w:type="dxa"/>
          </w:tcPr>
          <w:p w14:paraId="717D9032" w14:textId="77777777" w:rsidR="00AC1205" w:rsidRDefault="00000000">
            <w:pPr>
              <w:jc w:val="right"/>
            </w:pPr>
            <w:r>
              <w:rPr>
                <w:rFonts w:ascii="Consolas" w:eastAsia="Consolas" w:hAnsi="Consolas" w:cs="Consolas"/>
                <w:sz w:val="16"/>
              </w:rPr>
              <w:t>0</w:t>
            </w:r>
          </w:p>
        </w:tc>
        <w:tc>
          <w:tcPr>
            <w:tcW w:w="1170" w:type="dxa"/>
          </w:tcPr>
          <w:p w14:paraId="717D9033" w14:textId="77777777" w:rsidR="00AC1205" w:rsidRDefault="00000000">
            <w:pPr>
              <w:jc w:val="right"/>
            </w:pPr>
            <w:r>
              <w:rPr>
                <w:rFonts w:ascii="Consolas" w:eastAsia="Consolas" w:hAnsi="Consolas" w:cs="Consolas"/>
                <w:sz w:val="16"/>
              </w:rPr>
              <w:t>0</w:t>
            </w:r>
          </w:p>
        </w:tc>
        <w:tc>
          <w:tcPr>
            <w:tcW w:w="1170" w:type="dxa"/>
          </w:tcPr>
          <w:p w14:paraId="717D9034" w14:textId="77777777" w:rsidR="00AC1205" w:rsidRDefault="00000000">
            <w:pPr>
              <w:jc w:val="right"/>
            </w:pPr>
            <w:r>
              <w:rPr>
                <w:rFonts w:ascii="Consolas" w:eastAsia="Consolas" w:hAnsi="Consolas" w:cs="Consolas"/>
                <w:sz w:val="16"/>
              </w:rPr>
              <w:t>6,065</w:t>
            </w:r>
          </w:p>
        </w:tc>
        <w:tc>
          <w:tcPr>
            <w:tcW w:w="1170" w:type="dxa"/>
          </w:tcPr>
          <w:p w14:paraId="717D9035" w14:textId="77777777" w:rsidR="00AC1205" w:rsidRDefault="00000000">
            <w:pPr>
              <w:jc w:val="right"/>
            </w:pPr>
            <w:r>
              <w:rPr>
                <w:rFonts w:ascii="Consolas" w:eastAsia="Consolas" w:hAnsi="Consolas" w:cs="Consolas"/>
                <w:sz w:val="16"/>
              </w:rPr>
              <w:t>0</w:t>
            </w:r>
          </w:p>
        </w:tc>
        <w:tc>
          <w:tcPr>
            <w:tcW w:w="1170" w:type="dxa"/>
          </w:tcPr>
          <w:p w14:paraId="717D9036" w14:textId="77777777" w:rsidR="00AC1205" w:rsidRDefault="00000000">
            <w:pPr>
              <w:jc w:val="right"/>
            </w:pPr>
            <w:r>
              <w:rPr>
                <w:rFonts w:ascii="Consolas" w:eastAsia="Consolas" w:hAnsi="Consolas" w:cs="Consolas"/>
                <w:sz w:val="16"/>
              </w:rPr>
              <w:t>109,206</w:t>
            </w:r>
          </w:p>
        </w:tc>
        <w:tc>
          <w:tcPr>
            <w:tcW w:w="1170" w:type="dxa"/>
          </w:tcPr>
          <w:p w14:paraId="717D9037" w14:textId="77777777" w:rsidR="00AC1205" w:rsidRDefault="00000000">
            <w:pPr>
              <w:jc w:val="right"/>
            </w:pPr>
            <w:r>
              <w:rPr>
                <w:rFonts w:ascii="Consolas" w:eastAsia="Consolas" w:hAnsi="Consolas" w:cs="Consolas"/>
                <w:sz w:val="16"/>
              </w:rPr>
              <w:t>0</w:t>
            </w:r>
          </w:p>
        </w:tc>
        <w:tc>
          <w:tcPr>
            <w:tcW w:w="1170" w:type="dxa"/>
          </w:tcPr>
          <w:p w14:paraId="717D9038" w14:textId="77777777" w:rsidR="00AC1205" w:rsidRDefault="00000000">
            <w:pPr>
              <w:jc w:val="right"/>
            </w:pPr>
            <w:r>
              <w:rPr>
                <w:rFonts w:ascii="Consolas" w:eastAsia="Consolas" w:hAnsi="Consolas" w:cs="Consolas"/>
                <w:sz w:val="16"/>
              </w:rPr>
              <w:t>2,146</w:t>
            </w:r>
          </w:p>
        </w:tc>
      </w:tr>
      <w:tr w:rsidR="00AC1205" w14:paraId="717D9042" w14:textId="77777777">
        <w:tc>
          <w:tcPr>
            <w:tcW w:w="1170" w:type="dxa"/>
            <w:tcBorders>
              <w:bottom w:val="single" w:sz="0" w:space="0" w:color="000000"/>
            </w:tcBorders>
          </w:tcPr>
          <w:p w14:paraId="717D903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03B"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903C"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903D" w14:textId="77777777" w:rsidR="00AC1205" w:rsidRDefault="00000000">
            <w:pPr>
              <w:jc w:val="right"/>
            </w:pPr>
            <w:r>
              <w:rPr>
                <w:rFonts w:ascii="Consolas" w:eastAsia="Consolas" w:hAnsi="Consolas" w:cs="Consolas"/>
                <w:sz w:val="16"/>
              </w:rPr>
              <w:t>352,723</w:t>
            </w:r>
          </w:p>
        </w:tc>
        <w:tc>
          <w:tcPr>
            <w:tcW w:w="1170" w:type="dxa"/>
            <w:tcBorders>
              <w:bottom w:val="single" w:sz="0" w:space="0" w:color="000000"/>
            </w:tcBorders>
          </w:tcPr>
          <w:p w14:paraId="717D903E"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903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040"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9041" w14:textId="77777777" w:rsidR="00AC1205" w:rsidRDefault="00000000">
            <w:pPr>
              <w:jc w:val="right"/>
            </w:pPr>
            <w:r>
              <w:rPr>
                <w:rFonts w:ascii="Consolas" w:eastAsia="Consolas" w:hAnsi="Consolas" w:cs="Consolas"/>
                <w:sz w:val="16"/>
              </w:rPr>
              <w:t>54,907</w:t>
            </w:r>
          </w:p>
        </w:tc>
      </w:tr>
      <w:tr w:rsidR="00AC1205" w14:paraId="717D904B" w14:textId="77777777">
        <w:tc>
          <w:tcPr>
            <w:tcW w:w="0" w:type="auto"/>
            <w:tcBorders>
              <w:top w:val="single" w:sz="0" w:space="0" w:color="000000"/>
              <w:bottom w:val="single" w:sz="0" w:space="0" w:color="000000"/>
            </w:tcBorders>
          </w:tcPr>
          <w:p w14:paraId="717D9043"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9044"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9045"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9046"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9047"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9048"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9049"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904A" w14:textId="77777777" w:rsidR="00AC1205" w:rsidRDefault="00000000">
            <w:pPr>
              <w:jc w:val="right"/>
            </w:pPr>
            <w:r>
              <w:rPr>
                <w:rFonts w:ascii="Consolas" w:eastAsia="Consolas" w:hAnsi="Consolas" w:cs="Consolas"/>
                <w:sz w:val="16"/>
              </w:rPr>
              <w:t>116,355</w:t>
            </w:r>
          </w:p>
        </w:tc>
      </w:tr>
    </w:tbl>
    <w:p w14:paraId="717D904C" w14:textId="77777777" w:rsidR="00AC1205" w:rsidRDefault="00AC1205"/>
    <w:p w14:paraId="717D904D" w14:textId="77777777" w:rsidR="00AC1205" w:rsidRDefault="00000000">
      <w:r>
        <w:br/>
      </w:r>
    </w:p>
    <w:p w14:paraId="717D904E" w14:textId="77777777" w:rsidR="00AC1205" w:rsidRDefault="00000000">
      <w:pPr>
        <w:shd w:val="solid" w:color="B0C4DE" w:fill="auto"/>
      </w:pPr>
      <w:r>
        <w:rPr>
          <w:b/>
          <w:sz w:val="26"/>
        </w:rPr>
        <w:lastRenderedPageBreak/>
        <w:t>size5</w:t>
      </w:r>
    </w:p>
    <w:p w14:paraId="717D904F" w14:textId="77777777" w:rsidR="00AC1205" w:rsidRDefault="00000000">
      <w:pPr>
        <w:rPr>
          <w:color w:val="4682B4"/>
        </w:rPr>
      </w:pPr>
      <w:r>
        <w:rPr>
          <w:color w:val="4682B4"/>
        </w:rPr>
        <w:t>Size of organization [5]</w:t>
      </w:r>
      <w:r>
        <w:rPr>
          <w:color w:val="4682B4"/>
        </w:rPr>
        <w:br/>
        <w:t xml:space="preserve">   (0):   Self-empl, no coworkers</w:t>
      </w:r>
      <w:r>
        <w:rPr>
          <w:color w:val="4682B4"/>
        </w:rPr>
        <w:br/>
        <w:t xml:space="preserve">   (1):   &lt;10</w:t>
      </w:r>
      <w:r>
        <w:rPr>
          <w:color w:val="4682B4"/>
        </w:rPr>
        <w:br/>
        <w:t xml:space="preserve">   (2):   10-49</w:t>
      </w:r>
      <w:r>
        <w:rPr>
          <w:color w:val="4682B4"/>
        </w:rPr>
        <w:br/>
        <w:t xml:space="preserve">   (3):   50-99</w:t>
      </w:r>
      <w:r>
        <w:rPr>
          <w:color w:val="4682B4"/>
        </w:rPr>
        <w:br/>
        <w:t xml:space="preserve">   (4):   100-999</w:t>
      </w:r>
      <w:r>
        <w:rPr>
          <w:color w:val="4682B4"/>
        </w:rPr>
        <w:br/>
        <w:t xml:space="preserve">   (5):   1000+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9051" w14:textId="77777777">
        <w:tc>
          <w:tcPr>
            <w:tcW w:w="9360" w:type="dxa"/>
            <w:gridSpan w:val="6"/>
          </w:tcPr>
          <w:p w14:paraId="717D9050" w14:textId="77777777" w:rsidR="00AC1205" w:rsidRDefault="00000000">
            <w:r>
              <w:rPr>
                <w:rFonts w:ascii="Consolas" w:eastAsia="Consolas" w:hAnsi="Consolas" w:cs="Consolas"/>
                <w:b/>
                <w:sz w:val="18"/>
              </w:rPr>
              <w:t xml:space="preserve">       Name: </w:t>
            </w:r>
            <w:r>
              <w:rPr>
                <w:rFonts w:ascii="Consolas" w:eastAsia="Consolas" w:hAnsi="Consolas" w:cs="Consolas"/>
                <w:sz w:val="18"/>
              </w:rPr>
              <w:t>size5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2,310,902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0.38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3.00           </w:t>
            </w:r>
            <w:r>
              <w:rPr>
                <w:rFonts w:ascii="Consolas" w:eastAsia="Consolas" w:hAnsi="Consolas" w:cs="Consolas"/>
                <w:sz w:val="18"/>
              </w:rPr>
              <w:br/>
            </w:r>
          </w:p>
        </w:tc>
      </w:tr>
      <w:tr w:rsidR="00AC1205" w14:paraId="717D9058" w14:textId="77777777">
        <w:tc>
          <w:tcPr>
            <w:tcW w:w="1560" w:type="dxa"/>
          </w:tcPr>
          <w:p w14:paraId="717D9052" w14:textId="77777777" w:rsidR="00AC1205" w:rsidRDefault="00AC1205"/>
        </w:tc>
        <w:tc>
          <w:tcPr>
            <w:tcW w:w="1560" w:type="dxa"/>
            <w:tcBorders>
              <w:top w:val="single" w:sz="0" w:space="0" w:color="000000"/>
              <w:bottom w:val="single" w:sz="0" w:space="0" w:color="000000"/>
            </w:tcBorders>
          </w:tcPr>
          <w:p w14:paraId="717D9053"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9054"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9055"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9056" w14:textId="77777777" w:rsidR="00AC1205" w:rsidRDefault="00000000">
            <w:pPr>
              <w:jc w:val="right"/>
            </w:pPr>
            <w:r>
              <w:rPr>
                <w:rFonts w:ascii="Consolas" w:eastAsia="Consolas" w:hAnsi="Consolas" w:cs="Consolas"/>
                <w:b/>
                <w:sz w:val="18"/>
              </w:rPr>
              <w:t>Percent</w:t>
            </w:r>
          </w:p>
        </w:tc>
        <w:tc>
          <w:tcPr>
            <w:tcW w:w="1560" w:type="dxa"/>
          </w:tcPr>
          <w:p w14:paraId="717D9057" w14:textId="77777777" w:rsidR="00AC1205" w:rsidRDefault="00AC1205"/>
        </w:tc>
      </w:tr>
      <w:tr w:rsidR="00AC1205" w14:paraId="717D905F" w14:textId="77777777">
        <w:tc>
          <w:tcPr>
            <w:tcW w:w="1560" w:type="dxa"/>
            <w:tcBorders>
              <w:right w:val="nil"/>
            </w:tcBorders>
          </w:tcPr>
          <w:p w14:paraId="717D9059" w14:textId="77777777" w:rsidR="00AC1205" w:rsidRDefault="00AC1205"/>
        </w:tc>
        <w:tc>
          <w:tcPr>
            <w:tcW w:w="1560" w:type="dxa"/>
            <w:tcBorders>
              <w:top w:val="single" w:sz="0" w:space="0" w:color="000000"/>
              <w:left w:val="nil"/>
              <w:bottom w:val="single" w:sz="0" w:space="0" w:color="D3D3D3"/>
            </w:tcBorders>
          </w:tcPr>
          <w:p w14:paraId="717D905A"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905B"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905C" w14:textId="77777777" w:rsidR="00AC1205" w:rsidRDefault="00000000">
            <w:pPr>
              <w:jc w:val="right"/>
            </w:pPr>
            <w:r>
              <w:rPr>
                <w:rFonts w:ascii="Consolas" w:eastAsia="Consolas" w:hAnsi="Consolas" w:cs="Consolas"/>
                <w:sz w:val="16"/>
              </w:rPr>
              <w:t xml:space="preserve">   535,884</w:t>
            </w:r>
          </w:p>
        </w:tc>
        <w:tc>
          <w:tcPr>
            <w:tcW w:w="1560" w:type="dxa"/>
            <w:tcBorders>
              <w:top w:val="single" w:sz="0" w:space="0" w:color="000000"/>
              <w:bottom w:val="single" w:sz="0" w:space="0" w:color="D3D3D3"/>
            </w:tcBorders>
          </w:tcPr>
          <w:p w14:paraId="717D905D" w14:textId="77777777" w:rsidR="00AC1205" w:rsidRDefault="00000000">
            <w:pPr>
              <w:jc w:val="right"/>
            </w:pPr>
            <w:r>
              <w:rPr>
                <w:rFonts w:ascii="Consolas" w:eastAsia="Consolas" w:hAnsi="Consolas" w:cs="Consolas"/>
                <w:sz w:val="16"/>
              </w:rPr>
              <w:t xml:space="preserve">     17.4</w:t>
            </w:r>
          </w:p>
        </w:tc>
        <w:tc>
          <w:tcPr>
            <w:tcW w:w="1560" w:type="dxa"/>
          </w:tcPr>
          <w:p w14:paraId="717D905E" w14:textId="77777777" w:rsidR="00AC1205" w:rsidRDefault="00AC1205"/>
        </w:tc>
      </w:tr>
      <w:tr w:rsidR="00AC1205" w14:paraId="717D9066" w14:textId="77777777">
        <w:tc>
          <w:tcPr>
            <w:tcW w:w="1560" w:type="dxa"/>
            <w:tcBorders>
              <w:right w:val="nil"/>
            </w:tcBorders>
          </w:tcPr>
          <w:p w14:paraId="717D9060" w14:textId="77777777" w:rsidR="00AC1205" w:rsidRDefault="00AC1205"/>
        </w:tc>
        <w:tc>
          <w:tcPr>
            <w:tcW w:w="1560" w:type="dxa"/>
            <w:tcBorders>
              <w:top w:val="single" w:sz="0" w:space="0" w:color="D3D3D3"/>
              <w:left w:val="nil"/>
              <w:bottom w:val="single" w:sz="0" w:space="0" w:color="D3D3D3"/>
            </w:tcBorders>
          </w:tcPr>
          <w:p w14:paraId="717D9061"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062"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9063" w14:textId="77777777" w:rsidR="00AC1205" w:rsidRDefault="00000000">
            <w:pPr>
              <w:jc w:val="right"/>
            </w:pPr>
            <w:r>
              <w:rPr>
                <w:rFonts w:ascii="Consolas" w:eastAsia="Consolas" w:hAnsi="Consolas" w:cs="Consolas"/>
                <w:sz w:val="16"/>
              </w:rPr>
              <w:t xml:space="preserve">       421</w:t>
            </w:r>
          </w:p>
        </w:tc>
        <w:tc>
          <w:tcPr>
            <w:tcW w:w="1560" w:type="dxa"/>
            <w:tcBorders>
              <w:top w:val="single" w:sz="0" w:space="0" w:color="D3D3D3"/>
              <w:bottom w:val="single" w:sz="0" w:space="0" w:color="D3D3D3"/>
            </w:tcBorders>
          </w:tcPr>
          <w:p w14:paraId="717D9064" w14:textId="77777777" w:rsidR="00AC1205" w:rsidRDefault="00000000">
            <w:pPr>
              <w:jc w:val="right"/>
            </w:pPr>
            <w:r>
              <w:rPr>
                <w:rFonts w:ascii="Consolas" w:eastAsia="Consolas" w:hAnsi="Consolas" w:cs="Consolas"/>
                <w:sz w:val="16"/>
              </w:rPr>
              <w:t xml:space="preserve">      0.0</w:t>
            </w:r>
          </w:p>
        </w:tc>
        <w:tc>
          <w:tcPr>
            <w:tcW w:w="1560" w:type="dxa"/>
          </w:tcPr>
          <w:p w14:paraId="717D9065" w14:textId="77777777" w:rsidR="00AC1205" w:rsidRDefault="00AC1205"/>
        </w:tc>
      </w:tr>
      <w:tr w:rsidR="00AC1205" w14:paraId="717D906D" w14:textId="77777777">
        <w:tc>
          <w:tcPr>
            <w:tcW w:w="1560" w:type="dxa"/>
            <w:tcBorders>
              <w:right w:val="nil"/>
            </w:tcBorders>
          </w:tcPr>
          <w:p w14:paraId="717D9067" w14:textId="77777777" w:rsidR="00AC1205" w:rsidRDefault="00AC1205"/>
        </w:tc>
        <w:tc>
          <w:tcPr>
            <w:tcW w:w="1560" w:type="dxa"/>
            <w:tcBorders>
              <w:top w:val="single" w:sz="0" w:space="0" w:color="D3D3D3"/>
              <w:left w:val="nil"/>
              <w:bottom w:val="single" w:sz="0" w:space="0" w:color="D3D3D3"/>
            </w:tcBorders>
          </w:tcPr>
          <w:p w14:paraId="717D9068"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069"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906A" w14:textId="77777777" w:rsidR="00AC1205" w:rsidRDefault="00000000">
            <w:pPr>
              <w:jc w:val="right"/>
            </w:pPr>
            <w:r>
              <w:rPr>
                <w:rFonts w:ascii="Consolas" w:eastAsia="Consolas" w:hAnsi="Consolas" w:cs="Consolas"/>
                <w:sz w:val="16"/>
              </w:rPr>
              <w:t xml:space="preserve">    35,153</w:t>
            </w:r>
          </w:p>
        </w:tc>
        <w:tc>
          <w:tcPr>
            <w:tcW w:w="1560" w:type="dxa"/>
            <w:tcBorders>
              <w:top w:val="single" w:sz="0" w:space="0" w:color="D3D3D3"/>
              <w:bottom w:val="single" w:sz="0" w:space="0" w:color="D3D3D3"/>
            </w:tcBorders>
          </w:tcPr>
          <w:p w14:paraId="717D906B" w14:textId="77777777" w:rsidR="00AC1205" w:rsidRDefault="00000000">
            <w:pPr>
              <w:jc w:val="right"/>
            </w:pPr>
            <w:r>
              <w:rPr>
                <w:rFonts w:ascii="Consolas" w:eastAsia="Consolas" w:hAnsi="Consolas" w:cs="Consolas"/>
                <w:sz w:val="16"/>
              </w:rPr>
              <w:t xml:space="preserve">      1.1</w:t>
            </w:r>
          </w:p>
        </w:tc>
        <w:tc>
          <w:tcPr>
            <w:tcW w:w="1560" w:type="dxa"/>
          </w:tcPr>
          <w:p w14:paraId="717D906C" w14:textId="77777777" w:rsidR="00AC1205" w:rsidRDefault="00AC1205"/>
        </w:tc>
      </w:tr>
      <w:tr w:rsidR="00AC1205" w14:paraId="717D9074" w14:textId="77777777">
        <w:tc>
          <w:tcPr>
            <w:tcW w:w="1560" w:type="dxa"/>
            <w:tcBorders>
              <w:right w:val="nil"/>
            </w:tcBorders>
          </w:tcPr>
          <w:p w14:paraId="717D906E" w14:textId="77777777" w:rsidR="00AC1205" w:rsidRDefault="00AC1205"/>
        </w:tc>
        <w:tc>
          <w:tcPr>
            <w:tcW w:w="1560" w:type="dxa"/>
            <w:tcBorders>
              <w:top w:val="single" w:sz="0" w:space="0" w:color="D3D3D3"/>
              <w:left w:val="nil"/>
              <w:bottom w:val="single" w:sz="0" w:space="0" w:color="D3D3D3"/>
            </w:tcBorders>
          </w:tcPr>
          <w:p w14:paraId="717D906F"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9070" w14:textId="77777777" w:rsidR="00AC1205" w:rsidRDefault="00000000">
            <w:r>
              <w:rPr>
                <w:rFonts w:ascii="Consolas" w:eastAsia="Consolas" w:hAnsi="Consolas" w:cs="Consolas"/>
                <w:sz w:val="16"/>
              </w:rPr>
              <w:t>Self-empl, no coworkers</w:t>
            </w:r>
          </w:p>
        </w:tc>
        <w:tc>
          <w:tcPr>
            <w:tcW w:w="1560" w:type="dxa"/>
            <w:tcBorders>
              <w:top w:val="single" w:sz="0" w:space="0" w:color="D3D3D3"/>
              <w:bottom w:val="single" w:sz="0" w:space="0" w:color="D3D3D3"/>
            </w:tcBorders>
          </w:tcPr>
          <w:p w14:paraId="717D9071" w14:textId="77777777" w:rsidR="00AC1205" w:rsidRDefault="00000000">
            <w:pPr>
              <w:jc w:val="right"/>
            </w:pPr>
            <w:r>
              <w:rPr>
                <w:rFonts w:ascii="Consolas" w:eastAsia="Consolas" w:hAnsi="Consolas" w:cs="Consolas"/>
                <w:sz w:val="16"/>
              </w:rPr>
              <w:t xml:space="preserve">     2,266</w:t>
            </w:r>
          </w:p>
        </w:tc>
        <w:tc>
          <w:tcPr>
            <w:tcW w:w="1560" w:type="dxa"/>
            <w:tcBorders>
              <w:top w:val="single" w:sz="0" w:space="0" w:color="D3D3D3"/>
              <w:bottom w:val="single" w:sz="0" w:space="0" w:color="D3D3D3"/>
            </w:tcBorders>
          </w:tcPr>
          <w:p w14:paraId="717D9072" w14:textId="77777777" w:rsidR="00AC1205" w:rsidRDefault="00000000">
            <w:pPr>
              <w:jc w:val="right"/>
            </w:pPr>
            <w:r>
              <w:rPr>
                <w:rFonts w:ascii="Consolas" w:eastAsia="Consolas" w:hAnsi="Consolas" w:cs="Consolas"/>
                <w:sz w:val="16"/>
              </w:rPr>
              <w:t xml:space="preserve">      0.1</w:t>
            </w:r>
          </w:p>
        </w:tc>
        <w:tc>
          <w:tcPr>
            <w:tcW w:w="1560" w:type="dxa"/>
          </w:tcPr>
          <w:p w14:paraId="717D9073" w14:textId="77777777" w:rsidR="00AC1205" w:rsidRDefault="00AC1205"/>
        </w:tc>
      </w:tr>
      <w:tr w:rsidR="00AC1205" w14:paraId="717D907B" w14:textId="77777777">
        <w:tc>
          <w:tcPr>
            <w:tcW w:w="1560" w:type="dxa"/>
            <w:tcBorders>
              <w:right w:val="nil"/>
            </w:tcBorders>
          </w:tcPr>
          <w:p w14:paraId="717D9075" w14:textId="77777777" w:rsidR="00AC1205" w:rsidRDefault="00AC1205"/>
        </w:tc>
        <w:tc>
          <w:tcPr>
            <w:tcW w:w="1560" w:type="dxa"/>
            <w:tcBorders>
              <w:top w:val="single" w:sz="0" w:space="0" w:color="D3D3D3"/>
              <w:left w:val="nil"/>
              <w:bottom w:val="single" w:sz="0" w:space="0" w:color="D3D3D3"/>
            </w:tcBorders>
          </w:tcPr>
          <w:p w14:paraId="717D9076"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077" w14:textId="77777777" w:rsidR="00AC1205" w:rsidRDefault="00000000">
            <w:r>
              <w:rPr>
                <w:rFonts w:ascii="Consolas" w:eastAsia="Consolas" w:hAnsi="Consolas" w:cs="Consolas"/>
                <w:sz w:val="16"/>
              </w:rPr>
              <w:t>&lt;10</w:t>
            </w:r>
          </w:p>
        </w:tc>
        <w:tc>
          <w:tcPr>
            <w:tcW w:w="1560" w:type="dxa"/>
            <w:tcBorders>
              <w:top w:val="single" w:sz="0" w:space="0" w:color="D3D3D3"/>
              <w:bottom w:val="single" w:sz="0" w:space="0" w:color="D3D3D3"/>
            </w:tcBorders>
          </w:tcPr>
          <w:p w14:paraId="717D9078" w14:textId="77777777" w:rsidR="00AC1205" w:rsidRDefault="00000000">
            <w:pPr>
              <w:jc w:val="right"/>
            </w:pPr>
            <w:r>
              <w:rPr>
                <w:rFonts w:ascii="Consolas" w:eastAsia="Consolas" w:hAnsi="Consolas" w:cs="Consolas"/>
                <w:sz w:val="16"/>
              </w:rPr>
              <w:t xml:space="preserve">   171,459</w:t>
            </w:r>
          </w:p>
        </w:tc>
        <w:tc>
          <w:tcPr>
            <w:tcW w:w="1560" w:type="dxa"/>
            <w:tcBorders>
              <w:top w:val="single" w:sz="0" w:space="0" w:color="D3D3D3"/>
              <w:bottom w:val="single" w:sz="0" w:space="0" w:color="D3D3D3"/>
            </w:tcBorders>
          </w:tcPr>
          <w:p w14:paraId="717D9079" w14:textId="77777777" w:rsidR="00AC1205" w:rsidRDefault="00000000">
            <w:pPr>
              <w:jc w:val="right"/>
            </w:pPr>
            <w:r>
              <w:rPr>
                <w:rFonts w:ascii="Consolas" w:eastAsia="Consolas" w:hAnsi="Consolas" w:cs="Consolas"/>
                <w:sz w:val="16"/>
              </w:rPr>
              <w:t xml:space="preserve">      5.6</w:t>
            </w:r>
          </w:p>
        </w:tc>
        <w:tc>
          <w:tcPr>
            <w:tcW w:w="1560" w:type="dxa"/>
          </w:tcPr>
          <w:p w14:paraId="717D907A" w14:textId="77777777" w:rsidR="00AC1205" w:rsidRDefault="00AC1205"/>
        </w:tc>
      </w:tr>
      <w:tr w:rsidR="00AC1205" w14:paraId="717D9082" w14:textId="77777777">
        <w:tc>
          <w:tcPr>
            <w:tcW w:w="1560" w:type="dxa"/>
            <w:tcBorders>
              <w:right w:val="nil"/>
            </w:tcBorders>
          </w:tcPr>
          <w:p w14:paraId="717D907C" w14:textId="77777777" w:rsidR="00AC1205" w:rsidRDefault="00AC1205"/>
        </w:tc>
        <w:tc>
          <w:tcPr>
            <w:tcW w:w="1560" w:type="dxa"/>
            <w:tcBorders>
              <w:top w:val="single" w:sz="0" w:space="0" w:color="D3D3D3"/>
              <w:left w:val="nil"/>
              <w:bottom w:val="single" w:sz="0" w:space="0" w:color="D3D3D3"/>
            </w:tcBorders>
          </w:tcPr>
          <w:p w14:paraId="717D907D"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07E" w14:textId="77777777" w:rsidR="00AC1205" w:rsidRDefault="00000000">
            <w:r>
              <w:rPr>
                <w:rFonts w:ascii="Consolas" w:eastAsia="Consolas" w:hAnsi="Consolas" w:cs="Consolas"/>
                <w:sz w:val="16"/>
              </w:rPr>
              <w:t>10-49</w:t>
            </w:r>
          </w:p>
        </w:tc>
        <w:tc>
          <w:tcPr>
            <w:tcW w:w="1560" w:type="dxa"/>
            <w:tcBorders>
              <w:top w:val="single" w:sz="0" w:space="0" w:color="D3D3D3"/>
              <w:bottom w:val="single" w:sz="0" w:space="0" w:color="D3D3D3"/>
            </w:tcBorders>
          </w:tcPr>
          <w:p w14:paraId="717D907F" w14:textId="77777777" w:rsidR="00AC1205" w:rsidRDefault="00000000">
            <w:pPr>
              <w:jc w:val="right"/>
            </w:pPr>
            <w:r>
              <w:rPr>
                <w:rFonts w:ascii="Consolas" w:eastAsia="Consolas" w:hAnsi="Consolas" w:cs="Consolas"/>
                <w:sz w:val="16"/>
              </w:rPr>
              <w:t xml:space="preserve">   214,734</w:t>
            </w:r>
          </w:p>
        </w:tc>
        <w:tc>
          <w:tcPr>
            <w:tcW w:w="1560" w:type="dxa"/>
            <w:tcBorders>
              <w:top w:val="single" w:sz="0" w:space="0" w:color="D3D3D3"/>
              <w:bottom w:val="single" w:sz="0" w:space="0" w:color="D3D3D3"/>
            </w:tcBorders>
          </w:tcPr>
          <w:p w14:paraId="717D9080" w14:textId="77777777" w:rsidR="00AC1205" w:rsidRDefault="00000000">
            <w:pPr>
              <w:jc w:val="right"/>
            </w:pPr>
            <w:r>
              <w:rPr>
                <w:rFonts w:ascii="Consolas" w:eastAsia="Consolas" w:hAnsi="Consolas" w:cs="Consolas"/>
                <w:sz w:val="16"/>
              </w:rPr>
              <w:t xml:space="preserve">      7.0</w:t>
            </w:r>
          </w:p>
        </w:tc>
        <w:tc>
          <w:tcPr>
            <w:tcW w:w="1560" w:type="dxa"/>
          </w:tcPr>
          <w:p w14:paraId="717D9081" w14:textId="77777777" w:rsidR="00AC1205" w:rsidRDefault="00AC1205"/>
        </w:tc>
      </w:tr>
      <w:tr w:rsidR="00AC1205" w14:paraId="717D9089" w14:textId="77777777">
        <w:tc>
          <w:tcPr>
            <w:tcW w:w="1560" w:type="dxa"/>
            <w:tcBorders>
              <w:right w:val="nil"/>
            </w:tcBorders>
          </w:tcPr>
          <w:p w14:paraId="717D9083" w14:textId="77777777" w:rsidR="00AC1205" w:rsidRDefault="00AC1205"/>
        </w:tc>
        <w:tc>
          <w:tcPr>
            <w:tcW w:w="1560" w:type="dxa"/>
            <w:tcBorders>
              <w:top w:val="single" w:sz="0" w:space="0" w:color="D3D3D3"/>
              <w:left w:val="nil"/>
              <w:bottom w:val="single" w:sz="0" w:space="0" w:color="D3D3D3"/>
            </w:tcBorders>
          </w:tcPr>
          <w:p w14:paraId="717D9084"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9085" w14:textId="77777777" w:rsidR="00AC1205" w:rsidRDefault="00000000">
            <w:r>
              <w:rPr>
                <w:rFonts w:ascii="Consolas" w:eastAsia="Consolas" w:hAnsi="Consolas" w:cs="Consolas"/>
                <w:sz w:val="16"/>
              </w:rPr>
              <w:t>50-99</w:t>
            </w:r>
          </w:p>
        </w:tc>
        <w:tc>
          <w:tcPr>
            <w:tcW w:w="1560" w:type="dxa"/>
            <w:tcBorders>
              <w:top w:val="single" w:sz="0" w:space="0" w:color="D3D3D3"/>
              <w:bottom w:val="single" w:sz="0" w:space="0" w:color="D3D3D3"/>
            </w:tcBorders>
          </w:tcPr>
          <w:p w14:paraId="717D9086" w14:textId="77777777" w:rsidR="00AC1205" w:rsidRDefault="00000000">
            <w:pPr>
              <w:jc w:val="right"/>
            </w:pPr>
            <w:r>
              <w:rPr>
                <w:rFonts w:ascii="Consolas" w:eastAsia="Consolas" w:hAnsi="Consolas" w:cs="Consolas"/>
                <w:sz w:val="16"/>
              </w:rPr>
              <w:t xml:space="preserve">    91,399</w:t>
            </w:r>
          </w:p>
        </w:tc>
        <w:tc>
          <w:tcPr>
            <w:tcW w:w="1560" w:type="dxa"/>
            <w:tcBorders>
              <w:top w:val="single" w:sz="0" w:space="0" w:color="D3D3D3"/>
              <w:bottom w:val="single" w:sz="0" w:space="0" w:color="D3D3D3"/>
            </w:tcBorders>
          </w:tcPr>
          <w:p w14:paraId="717D9087" w14:textId="77777777" w:rsidR="00AC1205" w:rsidRDefault="00000000">
            <w:pPr>
              <w:jc w:val="right"/>
            </w:pPr>
            <w:r>
              <w:rPr>
                <w:rFonts w:ascii="Consolas" w:eastAsia="Consolas" w:hAnsi="Consolas" w:cs="Consolas"/>
                <w:sz w:val="16"/>
              </w:rPr>
              <w:t xml:space="preserve">      3.0</w:t>
            </w:r>
          </w:p>
        </w:tc>
        <w:tc>
          <w:tcPr>
            <w:tcW w:w="1560" w:type="dxa"/>
          </w:tcPr>
          <w:p w14:paraId="717D9088" w14:textId="77777777" w:rsidR="00AC1205" w:rsidRDefault="00AC1205"/>
        </w:tc>
      </w:tr>
      <w:tr w:rsidR="00AC1205" w14:paraId="717D9090" w14:textId="77777777">
        <w:tc>
          <w:tcPr>
            <w:tcW w:w="1560" w:type="dxa"/>
            <w:tcBorders>
              <w:right w:val="nil"/>
            </w:tcBorders>
          </w:tcPr>
          <w:p w14:paraId="717D908A" w14:textId="77777777" w:rsidR="00AC1205" w:rsidRDefault="00AC1205"/>
        </w:tc>
        <w:tc>
          <w:tcPr>
            <w:tcW w:w="1560" w:type="dxa"/>
            <w:tcBorders>
              <w:top w:val="single" w:sz="0" w:space="0" w:color="D3D3D3"/>
              <w:left w:val="nil"/>
              <w:bottom w:val="single" w:sz="0" w:space="0" w:color="D3D3D3"/>
            </w:tcBorders>
          </w:tcPr>
          <w:p w14:paraId="717D908B"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908C" w14:textId="77777777" w:rsidR="00AC1205" w:rsidRDefault="00000000">
            <w:r>
              <w:rPr>
                <w:rFonts w:ascii="Consolas" w:eastAsia="Consolas" w:hAnsi="Consolas" w:cs="Consolas"/>
                <w:sz w:val="16"/>
              </w:rPr>
              <w:t>100-999</w:t>
            </w:r>
          </w:p>
        </w:tc>
        <w:tc>
          <w:tcPr>
            <w:tcW w:w="1560" w:type="dxa"/>
            <w:tcBorders>
              <w:top w:val="single" w:sz="0" w:space="0" w:color="D3D3D3"/>
              <w:bottom w:val="single" w:sz="0" w:space="0" w:color="D3D3D3"/>
            </w:tcBorders>
          </w:tcPr>
          <w:p w14:paraId="717D908D" w14:textId="77777777" w:rsidR="00AC1205" w:rsidRDefault="00000000">
            <w:pPr>
              <w:jc w:val="right"/>
            </w:pPr>
            <w:r>
              <w:rPr>
                <w:rFonts w:ascii="Consolas" w:eastAsia="Consolas" w:hAnsi="Consolas" w:cs="Consolas"/>
                <w:sz w:val="16"/>
              </w:rPr>
              <w:t xml:space="preserve">   194,217</w:t>
            </w:r>
          </w:p>
        </w:tc>
        <w:tc>
          <w:tcPr>
            <w:tcW w:w="1560" w:type="dxa"/>
            <w:tcBorders>
              <w:top w:val="single" w:sz="0" w:space="0" w:color="D3D3D3"/>
              <w:bottom w:val="single" w:sz="0" w:space="0" w:color="D3D3D3"/>
            </w:tcBorders>
          </w:tcPr>
          <w:p w14:paraId="717D908E" w14:textId="77777777" w:rsidR="00AC1205" w:rsidRDefault="00000000">
            <w:pPr>
              <w:jc w:val="right"/>
            </w:pPr>
            <w:r>
              <w:rPr>
                <w:rFonts w:ascii="Consolas" w:eastAsia="Consolas" w:hAnsi="Consolas" w:cs="Consolas"/>
                <w:sz w:val="16"/>
              </w:rPr>
              <w:t xml:space="preserve">      6.3</w:t>
            </w:r>
          </w:p>
        </w:tc>
        <w:tc>
          <w:tcPr>
            <w:tcW w:w="1560" w:type="dxa"/>
          </w:tcPr>
          <w:p w14:paraId="717D908F" w14:textId="77777777" w:rsidR="00AC1205" w:rsidRDefault="00AC1205"/>
        </w:tc>
      </w:tr>
      <w:tr w:rsidR="00AC1205" w14:paraId="717D9097" w14:textId="77777777">
        <w:tc>
          <w:tcPr>
            <w:tcW w:w="1560" w:type="dxa"/>
            <w:tcBorders>
              <w:right w:val="nil"/>
            </w:tcBorders>
          </w:tcPr>
          <w:p w14:paraId="717D9091" w14:textId="77777777" w:rsidR="00AC1205" w:rsidRDefault="00AC1205"/>
        </w:tc>
        <w:tc>
          <w:tcPr>
            <w:tcW w:w="1560" w:type="dxa"/>
            <w:tcBorders>
              <w:top w:val="single" w:sz="0" w:space="0" w:color="D3D3D3"/>
              <w:left w:val="nil"/>
              <w:bottom w:val="single" w:sz="0" w:space="0" w:color="D3D3D3"/>
            </w:tcBorders>
          </w:tcPr>
          <w:p w14:paraId="717D9092"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9093" w14:textId="77777777" w:rsidR="00AC1205" w:rsidRDefault="00000000">
            <w:r>
              <w:rPr>
                <w:rFonts w:ascii="Consolas" w:eastAsia="Consolas" w:hAnsi="Consolas" w:cs="Consolas"/>
                <w:sz w:val="16"/>
              </w:rPr>
              <w:t>1000+</w:t>
            </w:r>
          </w:p>
        </w:tc>
        <w:tc>
          <w:tcPr>
            <w:tcW w:w="1560" w:type="dxa"/>
            <w:tcBorders>
              <w:top w:val="single" w:sz="0" w:space="0" w:color="D3D3D3"/>
              <w:bottom w:val="single" w:sz="0" w:space="0" w:color="D3D3D3"/>
            </w:tcBorders>
          </w:tcPr>
          <w:p w14:paraId="717D9094" w14:textId="77777777" w:rsidR="00AC1205" w:rsidRDefault="00000000">
            <w:pPr>
              <w:jc w:val="right"/>
            </w:pPr>
            <w:r>
              <w:rPr>
                <w:rFonts w:ascii="Consolas" w:eastAsia="Consolas" w:hAnsi="Consolas" w:cs="Consolas"/>
                <w:sz w:val="16"/>
              </w:rPr>
              <w:t xml:space="preserve">    99,353</w:t>
            </w:r>
          </w:p>
        </w:tc>
        <w:tc>
          <w:tcPr>
            <w:tcW w:w="1560" w:type="dxa"/>
            <w:tcBorders>
              <w:top w:val="single" w:sz="0" w:space="0" w:color="D3D3D3"/>
              <w:bottom w:val="single" w:sz="0" w:space="0" w:color="D3D3D3"/>
            </w:tcBorders>
          </w:tcPr>
          <w:p w14:paraId="717D9095" w14:textId="77777777" w:rsidR="00AC1205" w:rsidRDefault="00000000">
            <w:pPr>
              <w:jc w:val="right"/>
            </w:pPr>
            <w:r>
              <w:rPr>
                <w:rFonts w:ascii="Consolas" w:eastAsia="Consolas" w:hAnsi="Consolas" w:cs="Consolas"/>
                <w:sz w:val="16"/>
              </w:rPr>
              <w:t xml:space="preserve">      3.2</w:t>
            </w:r>
          </w:p>
        </w:tc>
        <w:tc>
          <w:tcPr>
            <w:tcW w:w="1560" w:type="dxa"/>
          </w:tcPr>
          <w:p w14:paraId="717D9096" w14:textId="77777777" w:rsidR="00AC1205" w:rsidRDefault="00AC1205"/>
        </w:tc>
      </w:tr>
      <w:tr w:rsidR="00AC1205" w14:paraId="717D909E" w14:textId="77777777">
        <w:tc>
          <w:tcPr>
            <w:tcW w:w="1560" w:type="dxa"/>
            <w:tcBorders>
              <w:right w:val="nil"/>
            </w:tcBorders>
          </w:tcPr>
          <w:p w14:paraId="717D9098" w14:textId="77777777" w:rsidR="00AC1205" w:rsidRDefault="00AC1205"/>
        </w:tc>
        <w:tc>
          <w:tcPr>
            <w:tcW w:w="1560" w:type="dxa"/>
            <w:tcBorders>
              <w:top w:val="single" w:sz="0" w:space="0" w:color="D3D3D3"/>
              <w:left w:val="nil"/>
              <w:bottom w:val="single" w:sz="0" w:space="0" w:color="000000"/>
            </w:tcBorders>
          </w:tcPr>
          <w:p w14:paraId="717D9099"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909A" w14:textId="77777777" w:rsidR="00AC1205" w:rsidRDefault="00AC1205"/>
        </w:tc>
        <w:tc>
          <w:tcPr>
            <w:tcW w:w="1560" w:type="dxa"/>
            <w:tcBorders>
              <w:top w:val="single" w:sz="0" w:space="0" w:color="D3D3D3"/>
              <w:bottom w:val="single" w:sz="0" w:space="0" w:color="000000"/>
            </w:tcBorders>
          </w:tcPr>
          <w:p w14:paraId="717D909B" w14:textId="77777777" w:rsidR="00AC1205" w:rsidRDefault="00000000">
            <w:pPr>
              <w:jc w:val="right"/>
            </w:pPr>
            <w:r>
              <w:rPr>
                <w:rFonts w:ascii="Consolas" w:eastAsia="Consolas" w:hAnsi="Consolas" w:cs="Consolas"/>
                <w:sz w:val="16"/>
              </w:rPr>
              <w:t xml:space="preserve">   1739444</w:t>
            </w:r>
          </w:p>
        </w:tc>
        <w:tc>
          <w:tcPr>
            <w:tcW w:w="1560" w:type="dxa"/>
            <w:tcBorders>
              <w:top w:val="single" w:sz="0" w:space="0" w:color="D3D3D3"/>
              <w:bottom w:val="single" w:sz="0" w:space="0" w:color="000000"/>
            </w:tcBorders>
          </w:tcPr>
          <w:p w14:paraId="717D909C" w14:textId="77777777" w:rsidR="00AC1205" w:rsidRDefault="00000000">
            <w:pPr>
              <w:jc w:val="right"/>
            </w:pPr>
            <w:r>
              <w:rPr>
                <w:rFonts w:ascii="Consolas" w:eastAsia="Consolas" w:hAnsi="Consolas" w:cs="Consolas"/>
                <w:sz w:val="16"/>
              </w:rPr>
              <w:t xml:space="preserve">     56.4</w:t>
            </w:r>
          </w:p>
        </w:tc>
        <w:tc>
          <w:tcPr>
            <w:tcW w:w="1560" w:type="dxa"/>
          </w:tcPr>
          <w:p w14:paraId="717D909D" w14:textId="77777777" w:rsidR="00AC1205" w:rsidRDefault="00AC1205"/>
        </w:tc>
      </w:tr>
      <w:tr w:rsidR="00AC1205" w14:paraId="717D90A5" w14:textId="77777777">
        <w:tc>
          <w:tcPr>
            <w:tcW w:w="1560" w:type="dxa"/>
          </w:tcPr>
          <w:p w14:paraId="717D909F" w14:textId="77777777" w:rsidR="00AC1205" w:rsidRDefault="00AC1205"/>
        </w:tc>
        <w:tc>
          <w:tcPr>
            <w:tcW w:w="1560" w:type="dxa"/>
            <w:tcBorders>
              <w:top w:val="single" w:sz="0" w:space="0" w:color="000000"/>
              <w:bottom w:val="single" w:sz="0" w:space="0" w:color="000000"/>
            </w:tcBorders>
          </w:tcPr>
          <w:p w14:paraId="717D90A0" w14:textId="77777777" w:rsidR="00AC1205" w:rsidRDefault="00AC1205"/>
        </w:tc>
        <w:tc>
          <w:tcPr>
            <w:tcW w:w="1560" w:type="dxa"/>
            <w:tcBorders>
              <w:top w:val="single" w:sz="0" w:space="0" w:color="000000"/>
              <w:bottom w:val="single" w:sz="0" w:space="0" w:color="000000"/>
            </w:tcBorders>
          </w:tcPr>
          <w:p w14:paraId="717D90A1"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90A2"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90A3" w14:textId="77777777" w:rsidR="00AC1205" w:rsidRDefault="00AC1205"/>
        </w:tc>
        <w:tc>
          <w:tcPr>
            <w:tcW w:w="1560" w:type="dxa"/>
          </w:tcPr>
          <w:p w14:paraId="717D90A4" w14:textId="77777777" w:rsidR="00AC1205" w:rsidRDefault="00AC1205"/>
        </w:tc>
      </w:tr>
    </w:tbl>
    <w:p w14:paraId="717D90A6"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0AF" w14:textId="77777777">
        <w:tc>
          <w:tcPr>
            <w:tcW w:w="1170" w:type="dxa"/>
            <w:tcBorders>
              <w:top w:val="single" w:sz="0" w:space="0" w:color="000000"/>
              <w:bottom w:val="single" w:sz="0" w:space="0" w:color="000000"/>
            </w:tcBorders>
          </w:tcPr>
          <w:p w14:paraId="717D90A7"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90A8"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90A9"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90AA"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90AB"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90AC"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90AD"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90AE" w14:textId="77777777" w:rsidR="00AC1205" w:rsidRDefault="00000000">
            <w:pPr>
              <w:jc w:val="right"/>
            </w:pPr>
            <w:r>
              <w:rPr>
                <w:rFonts w:ascii="Consolas" w:eastAsia="Consolas" w:hAnsi="Consolas" w:cs="Consolas"/>
                <w:b/>
                <w:sz w:val="18"/>
              </w:rPr>
              <w:t>[8] NL</w:t>
            </w:r>
          </w:p>
        </w:tc>
      </w:tr>
      <w:tr w:rsidR="00AC1205" w14:paraId="717D90B8" w14:textId="77777777">
        <w:tc>
          <w:tcPr>
            <w:tcW w:w="1170" w:type="dxa"/>
            <w:tcBorders>
              <w:top w:val="single" w:sz="0" w:space="0" w:color="000000"/>
            </w:tcBorders>
          </w:tcPr>
          <w:p w14:paraId="717D90B0"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90B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0B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0B3" w14:textId="77777777" w:rsidR="00AC1205" w:rsidRDefault="00000000">
            <w:pPr>
              <w:jc w:val="right"/>
            </w:pPr>
            <w:r>
              <w:rPr>
                <w:rFonts w:ascii="Consolas" w:eastAsia="Consolas" w:hAnsi="Consolas" w:cs="Consolas"/>
                <w:sz w:val="16"/>
              </w:rPr>
              <w:t>47,627</w:t>
            </w:r>
          </w:p>
        </w:tc>
        <w:tc>
          <w:tcPr>
            <w:tcW w:w="1170" w:type="dxa"/>
            <w:tcBorders>
              <w:top w:val="single" w:sz="0" w:space="0" w:color="000000"/>
            </w:tcBorders>
          </w:tcPr>
          <w:p w14:paraId="717D90B4" w14:textId="77777777" w:rsidR="00AC1205" w:rsidRDefault="00000000">
            <w:pPr>
              <w:jc w:val="right"/>
            </w:pPr>
            <w:r>
              <w:rPr>
                <w:rFonts w:ascii="Consolas" w:eastAsia="Consolas" w:hAnsi="Consolas" w:cs="Consolas"/>
                <w:sz w:val="16"/>
              </w:rPr>
              <w:t>91,807</w:t>
            </w:r>
          </w:p>
        </w:tc>
        <w:tc>
          <w:tcPr>
            <w:tcW w:w="1170" w:type="dxa"/>
            <w:tcBorders>
              <w:top w:val="single" w:sz="0" w:space="0" w:color="000000"/>
            </w:tcBorders>
          </w:tcPr>
          <w:p w14:paraId="717D90B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0B6" w14:textId="77777777" w:rsidR="00AC1205" w:rsidRDefault="00000000">
            <w:pPr>
              <w:jc w:val="right"/>
            </w:pPr>
            <w:r>
              <w:rPr>
                <w:rFonts w:ascii="Consolas" w:eastAsia="Consolas" w:hAnsi="Consolas" w:cs="Consolas"/>
                <w:sz w:val="16"/>
              </w:rPr>
              <w:t>396,450</w:t>
            </w:r>
          </w:p>
        </w:tc>
        <w:tc>
          <w:tcPr>
            <w:tcW w:w="1170" w:type="dxa"/>
            <w:tcBorders>
              <w:top w:val="single" w:sz="0" w:space="0" w:color="000000"/>
            </w:tcBorders>
          </w:tcPr>
          <w:p w14:paraId="717D90B7" w14:textId="77777777" w:rsidR="00AC1205" w:rsidRDefault="00000000">
            <w:pPr>
              <w:jc w:val="right"/>
            </w:pPr>
            <w:r>
              <w:rPr>
                <w:rFonts w:ascii="Consolas" w:eastAsia="Consolas" w:hAnsi="Consolas" w:cs="Consolas"/>
                <w:sz w:val="16"/>
              </w:rPr>
              <w:t>0</w:t>
            </w:r>
          </w:p>
        </w:tc>
      </w:tr>
      <w:tr w:rsidR="00AC1205" w14:paraId="717D90C1" w14:textId="77777777">
        <w:tc>
          <w:tcPr>
            <w:tcW w:w="1170" w:type="dxa"/>
          </w:tcPr>
          <w:p w14:paraId="717D90B9" w14:textId="77777777" w:rsidR="00AC1205" w:rsidRDefault="00000000">
            <w:pPr>
              <w:jc w:val="right"/>
            </w:pPr>
            <w:r>
              <w:rPr>
                <w:rFonts w:ascii="Consolas" w:eastAsia="Consolas" w:hAnsi="Consolas" w:cs="Consolas"/>
                <w:sz w:val="16"/>
              </w:rPr>
              <w:t>-2</w:t>
            </w:r>
          </w:p>
        </w:tc>
        <w:tc>
          <w:tcPr>
            <w:tcW w:w="1170" w:type="dxa"/>
          </w:tcPr>
          <w:p w14:paraId="717D90BA" w14:textId="77777777" w:rsidR="00AC1205" w:rsidRDefault="00000000">
            <w:pPr>
              <w:jc w:val="right"/>
            </w:pPr>
            <w:r>
              <w:rPr>
                <w:rFonts w:ascii="Consolas" w:eastAsia="Consolas" w:hAnsi="Consolas" w:cs="Consolas"/>
                <w:sz w:val="16"/>
              </w:rPr>
              <w:t>0</w:t>
            </w:r>
          </w:p>
        </w:tc>
        <w:tc>
          <w:tcPr>
            <w:tcW w:w="1170" w:type="dxa"/>
          </w:tcPr>
          <w:p w14:paraId="717D90BB" w14:textId="77777777" w:rsidR="00AC1205" w:rsidRDefault="00000000">
            <w:pPr>
              <w:jc w:val="right"/>
            </w:pPr>
            <w:r>
              <w:rPr>
                <w:rFonts w:ascii="Consolas" w:eastAsia="Consolas" w:hAnsi="Consolas" w:cs="Consolas"/>
                <w:sz w:val="16"/>
              </w:rPr>
              <w:t>0</w:t>
            </w:r>
          </w:p>
        </w:tc>
        <w:tc>
          <w:tcPr>
            <w:tcW w:w="1170" w:type="dxa"/>
          </w:tcPr>
          <w:p w14:paraId="717D90BC" w14:textId="77777777" w:rsidR="00AC1205" w:rsidRDefault="00000000">
            <w:pPr>
              <w:jc w:val="right"/>
            </w:pPr>
            <w:r>
              <w:rPr>
                <w:rFonts w:ascii="Consolas" w:eastAsia="Consolas" w:hAnsi="Consolas" w:cs="Consolas"/>
                <w:sz w:val="16"/>
              </w:rPr>
              <w:t>0</w:t>
            </w:r>
          </w:p>
        </w:tc>
        <w:tc>
          <w:tcPr>
            <w:tcW w:w="1170" w:type="dxa"/>
          </w:tcPr>
          <w:p w14:paraId="717D90BD" w14:textId="77777777" w:rsidR="00AC1205" w:rsidRDefault="00000000">
            <w:pPr>
              <w:jc w:val="right"/>
            </w:pPr>
            <w:r>
              <w:rPr>
                <w:rFonts w:ascii="Consolas" w:eastAsia="Consolas" w:hAnsi="Consolas" w:cs="Consolas"/>
                <w:sz w:val="16"/>
              </w:rPr>
              <w:t>421</w:t>
            </w:r>
          </w:p>
        </w:tc>
        <w:tc>
          <w:tcPr>
            <w:tcW w:w="1170" w:type="dxa"/>
          </w:tcPr>
          <w:p w14:paraId="717D90BE" w14:textId="77777777" w:rsidR="00AC1205" w:rsidRDefault="00000000">
            <w:pPr>
              <w:jc w:val="right"/>
            </w:pPr>
            <w:r>
              <w:rPr>
                <w:rFonts w:ascii="Consolas" w:eastAsia="Consolas" w:hAnsi="Consolas" w:cs="Consolas"/>
                <w:sz w:val="16"/>
              </w:rPr>
              <w:t>0</w:t>
            </w:r>
          </w:p>
        </w:tc>
        <w:tc>
          <w:tcPr>
            <w:tcW w:w="1170" w:type="dxa"/>
          </w:tcPr>
          <w:p w14:paraId="717D90BF" w14:textId="77777777" w:rsidR="00AC1205" w:rsidRDefault="00000000">
            <w:pPr>
              <w:jc w:val="right"/>
            </w:pPr>
            <w:r>
              <w:rPr>
                <w:rFonts w:ascii="Consolas" w:eastAsia="Consolas" w:hAnsi="Consolas" w:cs="Consolas"/>
                <w:sz w:val="16"/>
              </w:rPr>
              <w:t>0</w:t>
            </w:r>
          </w:p>
        </w:tc>
        <w:tc>
          <w:tcPr>
            <w:tcW w:w="1170" w:type="dxa"/>
          </w:tcPr>
          <w:p w14:paraId="717D90C0" w14:textId="77777777" w:rsidR="00AC1205" w:rsidRDefault="00000000">
            <w:pPr>
              <w:jc w:val="right"/>
            </w:pPr>
            <w:r>
              <w:rPr>
                <w:rFonts w:ascii="Consolas" w:eastAsia="Consolas" w:hAnsi="Consolas" w:cs="Consolas"/>
                <w:sz w:val="16"/>
              </w:rPr>
              <w:t>0</w:t>
            </w:r>
          </w:p>
        </w:tc>
      </w:tr>
      <w:tr w:rsidR="00AC1205" w14:paraId="717D90CA" w14:textId="77777777">
        <w:tc>
          <w:tcPr>
            <w:tcW w:w="1170" w:type="dxa"/>
          </w:tcPr>
          <w:p w14:paraId="717D90C2" w14:textId="77777777" w:rsidR="00AC1205" w:rsidRDefault="00000000">
            <w:pPr>
              <w:jc w:val="right"/>
            </w:pPr>
            <w:r>
              <w:rPr>
                <w:rFonts w:ascii="Consolas" w:eastAsia="Consolas" w:hAnsi="Consolas" w:cs="Consolas"/>
                <w:sz w:val="16"/>
              </w:rPr>
              <w:t>-1</w:t>
            </w:r>
          </w:p>
        </w:tc>
        <w:tc>
          <w:tcPr>
            <w:tcW w:w="1170" w:type="dxa"/>
          </w:tcPr>
          <w:p w14:paraId="717D90C3" w14:textId="77777777" w:rsidR="00AC1205" w:rsidRDefault="00000000">
            <w:pPr>
              <w:jc w:val="right"/>
            </w:pPr>
            <w:r>
              <w:rPr>
                <w:rFonts w:ascii="Consolas" w:eastAsia="Consolas" w:hAnsi="Consolas" w:cs="Consolas"/>
                <w:sz w:val="16"/>
              </w:rPr>
              <w:t>0</w:t>
            </w:r>
          </w:p>
        </w:tc>
        <w:tc>
          <w:tcPr>
            <w:tcW w:w="1170" w:type="dxa"/>
          </w:tcPr>
          <w:p w14:paraId="717D90C4" w14:textId="77777777" w:rsidR="00AC1205" w:rsidRDefault="00000000">
            <w:pPr>
              <w:jc w:val="right"/>
            </w:pPr>
            <w:r>
              <w:rPr>
                <w:rFonts w:ascii="Consolas" w:eastAsia="Consolas" w:hAnsi="Consolas" w:cs="Consolas"/>
                <w:sz w:val="16"/>
              </w:rPr>
              <w:t>9,625</w:t>
            </w:r>
          </w:p>
        </w:tc>
        <w:tc>
          <w:tcPr>
            <w:tcW w:w="1170" w:type="dxa"/>
          </w:tcPr>
          <w:p w14:paraId="717D90C5" w14:textId="77777777" w:rsidR="00AC1205" w:rsidRDefault="00000000">
            <w:pPr>
              <w:jc w:val="right"/>
            </w:pPr>
            <w:r>
              <w:rPr>
                <w:rFonts w:ascii="Consolas" w:eastAsia="Consolas" w:hAnsi="Consolas" w:cs="Consolas"/>
                <w:sz w:val="16"/>
              </w:rPr>
              <w:t>7,801</w:t>
            </w:r>
          </w:p>
        </w:tc>
        <w:tc>
          <w:tcPr>
            <w:tcW w:w="1170" w:type="dxa"/>
          </w:tcPr>
          <w:p w14:paraId="717D90C6" w14:textId="77777777" w:rsidR="00AC1205" w:rsidRDefault="00000000">
            <w:pPr>
              <w:jc w:val="right"/>
            </w:pPr>
            <w:r>
              <w:rPr>
                <w:rFonts w:ascii="Consolas" w:eastAsia="Consolas" w:hAnsi="Consolas" w:cs="Consolas"/>
                <w:sz w:val="16"/>
              </w:rPr>
              <w:t>4,939</w:t>
            </w:r>
          </w:p>
        </w:tc>
        <w:tc>
          <w:tcPr>
            <w:tcW w:w="1170" w:type="dxa"/>
          </w:tcPr>
          <w:p w14:paraId="717D90C7" w14:textId="77777777" w:rsidR="00AC1205" w:rsidRDefault="00000000">
            <w:pPr>
              <w:jc w:val="right"/>
            </w:pPr>
            <w:r>
              <w:rPr>
                <w:rFonts w:ascii="Consolas" w:eastAsia="Consolas" w:hAnsi="Consolas" w:cs="Consolas"/>
                <w:sz w:val="16"/>
              </w:rPr>
              <w:t>0</w:t>
            </w:r>
          </w:p>
        </w:tc>
        <w:tc>
          <w:tcPr>
            <w:tcW w:w="1170" w:type="dxa"/>
          </w:tcPr>
          <w:p w14:paraId="717D90C8" w14:textId="77777777" w:rsidR="00AC1205" w:rsidRDefault="00000000">
            <w:pPr>
              <w:jc w:val="right"/>
            </w:pPr>
            <w:r>
              <w:rPr>
                <w:rFonts w:ascii="Consolas" w:eastAsia="Consolas" w:hAnsi="Consolas" w:cs="Consolas"/>
                <w:sz w:val="16"/>
              </w:rPr>
              <w:t>2,778</w:t>
            </w:r>
          </w:p>
        </w:tc>
        <w:tc>
          <w:tcPr>
            <w:tcW w:w="1170" w:type="dxa"/>
          </w:tcPr>
          <w:p w14:paraId="717D90C9" w14:textId="77777777" w:rsidR="00AC1205" w:rsidRDefault="00000000">
            <w:pPr>
              <w:jc w:val="right"/>
            </w:pPr>
            <w:r>
              <w:rPr>
                <w:rFonts w:ascii="Consolas" w:eastAsia="Consolas" w:hAnsi="Consolas" w:cs="Consolas"/>
                <w:sz w:val="16"/>
              </w:rPr>
              <w:t>10,010</w:t>
            </w:r>
          </w:p>
        </w:tc>
      </w:tr>
      <w:tr w:rsidR="00AC1205" w14:paraId="717D90D3" w14:textId="77777777">
        <w:tc>
          <w:tcPr>
            <w:tcW w:w="1170" w:type="dxa"/>
          </w:tcPr>
          <w:p w14:paraId="717D90CB" w14:textId="77777777" w:rsidR="00AC1205" w:rsidRDefault="00000000">
            <w:pPr>
              <w:jc w:val="right"/>
            </w:pPr>
            <w:r>
              <w:rPr>
                <w:rFonts w:ascii="Consolas" w:eastAsia="Consolas" w:hAnsi="Consolas" w:cs="Consolas"/>
                <w:sz w:val="16"/>
              </w:rPr>
              <w:t>0</w:t>
            </w:r>
          </w:p>
        </w:tc>
        <w:tc>
          <w:tcPr>
            <w:tcW w:w="1170" w:type="dxa"/>
          </w:tcPr>
          <w:p w14:paraId="717D90CC" w14:textId="77777777" w:rsidR="00AC1205" w:rsidRDefault="00000000">
            <w:pPr>
              <w:jc w:val="right"/>
            </w:pPr>
            <w:r>
              <w:rPr>
                <w:rFonts w:ascii="Consolas" w:eastAsia="Consolas" w:hAnsi="Consolas" w:cs="Consolas"/>
                <w:sz w:val="16"/>
              </w:rPr>
              <w:t>0</w:t>
            </w:r>
          </w:p>
        </w:tc>
        <w:tc>
          <w:tcPr>
            <w:tcW w:w="1170" w:type="dxa"/>
          </w:tcPr>
          <w:p w14:paraId="717D90CD" w14:textId="77777777" w:rsidR="00AC1205" w:rsidRDefault="00000000">
            <w:pPr>
              <w:jc w:val="right"/>
            </w:pPr>
            <w:r>
              <w:rPr>
                <w:rFonts w:ascii="Consolas" w:eastAsia="Consolas" w:hAnsi="Consolas" w:cs="Consolas"/>
                <w:sz w:val="16"/>
              </w:rPr>
              <w:t>0</w:t>
            </w:r>
          </w:p>
        </w:tc>
        <w:tc>
          <w:tcPr>
            <w:tcW w:w="1170" w:type="dxa"/>
          </w:tcPr>
          <w:p w14:paraId="717D90CE" w14:textId="77777777" w:rsidR="00AC1205" w:rsidRDefault="00000000">
            <w:pPr>
              <w:jc w:val="right"/>
            </w:pPr>
            <w:r>
              <w:rPr>
                <w:rFonts w:ascii="Consolas" w:eastAsia="Consolas" w:hAnsi="Consolas" w:cs="Consolas"/>
                <w:sz w:val="16"/>
              </w:rPr>
              <w:t>0</w:t>
            </w:r>
          </w:p>
        </w:tc>
        <w:tc>
          <w:tcPr>
            <w:tcW w:w="1170" w:type="dxa"/>
          </w:tcPr>
          <w:p w14:paraId="717D90CF" w14:textId="77777777" w:rsidR="00AC1205" w:rsidRDefault="00000000">
            <w:pPr>
              <w:jc w:val="right"/>
            </w:pPr>
            <w:r>
              <w:rPr>
                <w:rFonts w:ascii="Consolas" w:eastAsia="Consolas" w:hAnsi="Consolas" w:cs="Consolas"/>
                <w:sz w:val="16"/>
              </w:rPr>
              <w:t>0</w:t>
            </w:r>
          </w:p>
        </w:tc>
        <w:tc>
          <w:tcPr>
            <w:tcW w:w="1170" w:type="dxa"/>
          </w:tcPr>
          <w:p w14:paraId="717D90D0" w14:textId="77777777" w:rsidR="00AC1205" w:rsidRDefault="00000000">
            <w:pPr>
              <w:jc w:val="right"/>
            </w:pPr>
            <w:r>
              <w:rPr>
                <w:rFonts w:ascii="Consolas" w:eastAsia="Consolas" w:hAnsi="Consolas" w:cs="Consolas"/>
                <w:sz w:val="16"/>
              </w:rPr>
              <w:t>0</w:t>
            </w:r>
          </w:p>
        </w:tc>
        <w:tc>
          <w:tcPr>
            <w:tcW w:w="1170" w:type="dxa"/>
          </w:tcPr>
          <w:p w14:paraId="717D90D1" w14:textId="77777777" w:rsidR="00AC1205" w:rsidRDefault="00000000">
            <w:pPr>
              <w:jc w:val="right"/>
            </w:pPr>
            <w:r>
              <w:rPr>
                <w:rFonts w:ascii="Consolas" w:eastAsia="Consolas" w:hAnsi="Consolas" w:cs="Consolas"/>
                <w:sz w:val="16"/>
              </w:rPr>
              <w:t>0</w:t>
            </w:r>
          </w:p>
        </w:tc>
        <w:tc>
          <w:tcPr>
            <w:tcW w:w="1170" w:type="dxa"/>
          </w:tcPr>
          <w:p w14:paraId="717D90D2" w14:textId="77777777" w:rsidR="00AC1205" w:rsidRDefault="00000000">
            <w:pPr>
              <w:jc w:val="right"/>
            </w:pPr>
            <w:r>
              <w:rPr>
                <w:rFonts w:ascii="Consolas" w:eastAsia="Consolas" w:hAnsi="Consolas" w:cs="Consolas"/>
                <w:sz w:val="16"/>
              </w:rPr>
              <w:t>2,266</w:t>
            </w:r>
          </w:p>
        </w:tc>
      </w:tr>
      <w:tr w:rsidR="00AC1205" w14:paraId="717D90DC" w14:textId="77777777">
        <w:tc>
          <w:tcPr>
            <w:tcW w:w="1170" w:type="dxa"/>
          </w:tcPr>
          <w:p w14:paraId="717D90D4" w14:textId="77777777" w:rsidR="00AC1205" w:rsidRDefault="00000000">
            <w:pPr>
              <w:jc w:val="right"/>
            </w:pPr>
            <w:r>
              <w:rPr>
                <w:rFonts w:ascii="Consolas" w:eastAsia="Consolas" w:hAnsi="Consolas" w:cs="Consolas"/>
                <w:sz w:val="16"/>
              </w:rPr>
              <w:t>1</w:t>
            </w:r>
          </w:p>
        </w:tc>
        <w:tc>
          <w:tcPr>
            <w:tcW w:w="1170" w:type="dxa"/>
          </w:tcPr>
          <w:p w14:paraId="717D90D5" w14:textId="77777777" w:rsidR="00AC1205" w:rsidRDefault="00000000">
            <w:pPr>
              <w:jc w:val="right"/>
            </w:pPr>
            <w:r>
              <w:rPr>
                <w:rFonts w:ascii="Consolas" w:eastAsia="Consolas" w:hAnsi="Consolas" w:cs="Consolas"/>
                <w:sz w:val="16"/>
              </w:rPr>
              <w:t>0</w:t>
            </w:r>
          </w:p>
        </w:tc>
        <w:tc>
          <w:tcPr>
            <w:tcW w:w="1170" w:type="dxa"/>
          </w:tcPr>
          <w:p w14:paraId="717D90D6" w14:textId="77777777" w:rsidR="00AC1205" w:rsidRDefault="00000000">
            <w:pPr>
              <w:jc w:val="right"/>
            </w:pPr>
            <w:r>
              <w:rPr>
                <w:rFonts w:ascii="Consolas" w:eastAsia="Consolas" w:hAnsi="Consolas" w:cs="Consolas"/>
                <w:sz w:val="16"/>
              </w:rPr>
              <w:t>55,428</w:t>
            </w:r>
          </w:p>
        </w:tc>
        <w:tc>
          <w:tcPr>
            <w:tcW w:w="1170" w:type="dxa"/>
          </w:tcPr>
          <w:p w14:paraId="717D90D7" w14:textId="77777777" w:rsidR="00AC1205" w:rsidRDefault="00000000">
            <w:pPr>
              <w:jc w:val="right"/>
            </w:pPr>
            <w:r>
              <w:rPr>
                <w:rFonts w:ascii="Consolas" w:eastAsia="Consolas" w:hAnsi="Consolas" w:cs="Consolas"/>
                <w:sz w:val="16"/>
              </w:rPr>
              <w:t>23,211</w:t>
            </w:r>
          </w:p>
        </w:tc>
        <w:tc>
          <w:tcPr>
            <w:tcW w:w="1170" w:type="dxa"/>
          </w:tcPr>
          <w:p w14:paraId="717D90D8" w14:textId="77777777" w:rsidR="00AC1205" w:rsidRDefault="00000000">
            <w:pPr>
              <w:jc w:val="right"/>
            </w:pPr>
            <w:r>
              <w:rPr>
                <w:rFonts w:ascii="Consolas" w:eastAsia="Consolas" w:hAnsi="Consolas" w:cs="Consolas"/>
                <w:sz w:val="16"/>
              </w:rPr>
              <w:t>18,123</w:t>
            </w:r>
          </w:p>
        </w:tc>
        <w:tc>
          <w:tcPr>
            <w:tcW w:w="1170" w:type="dxa"/>
          </w:tcPr>
          <w:p w14:paraId="717D90D9" w14:textId="77777777" w:rsidR="00AC1205" w:rsidRDefault="00000000">
            <w:pPr>
              <w:jc w:val="right"/>
            </w:pPr>
            <w:r>
              <w:rPr>
                <w:rFonts w:ascii="Consolas" w:eastAsia="Consolas" w:hAnsi="Consolas" w:cs="Consolas"/>
                <w:sz w:val="16"/>
              </w:rPr>
              <w:t>0</w:t>
            </w:r>
          </w:p>
        </w:tc>
        <w:tc>
          <w:tcPr>
            <w:tcW w:w="1170" w:type="dxa"/>
          </w:tcPr>
          <w:p w14:paraId="717D90DA" w14:textId="77777777" w:rsidR="00AC1205" w:rsidRDefault="00000000">
            <w:pPr>
              <w:jc w:val="right"/>
            </w:pPr>
            <w:r>
              <w:rPr>
                <w:rFonts w:ascii="Consolas" w:eastAsia="Consolas" w:hAnsi="Consolas" w:cs="Consolas"/>
                <w:sz w:val="16"/>
              </w:rPr>
              <w:t>64,635</w:t>
            </w:r>
          </w:p>
        </w:tc>
        <w:tc>
          <w:tcPr>
            <w:tcW w:w="1170" w:type="dxa"/>
          </w:tcPr>
          <w:p w14:paraId="717D90DB" w14:textId="77777777" w:rsidR="00AC1205" w:rsidRDefault="00000000">
            <w:pPr>
              <w:jc w:val="right"/>
            </w:pPr>
            <w:r>
              <w:rPr>
                <w:rFonts w:ascii="Consolas" w:eastAsia="Consolas" w:hAnsi="Consolas" w:cs="Consolas"/>
                <w:sz w:val="16"/>
              </w:rPr>
              <w:t>10,062</w:t>
            </w:r>
          </w:p>
        </w:tc>
      </w:tr>
      <w:tr w:rsidR="00AC1205" w14:paraId="717D90E5" w14:textId="77777777">
        <w:tc>
          <w:tcPr>
            <w:tcW w:w="1170" w:type="dxa"/>
          </w:tcPr>
          <w:p w14:paraId="717D90DD" w14:textId="77777777" w:rsidR="00AC1205" w:rsidRDefault="00000000">
            <w:pPr>
              <w:jc w:val="right"/>
            </w:pPr>
            <w:r>
              <w:rPr>
                <w:rFonts w:ascii="Consolas" w:eastAsia="Consolas" w:hAnsi="Consolas" w:cs="Consolas"/>
                <w:sz w:val="16"/>
              </w:rPr>
              <w:t>2</w:t>
            </w:r>
          </w:p>
        </w:tc>
        <w:tc>
          <w:tcPr>
            <w:tcW w:w="1170" w:type="dxa"/>
          </w:tcPr>
          <w:p w14:paraId="717D90DE" w14:textId="77777777" w:rsidR="00AC1205" w:rsidRDefault="00000000">
            <w:pPr>
              <w:jc w:val="right"/>
            </w:pPr>
            <w:r>
              <w:rPr>
                <w:rFonts w:ascii="Consolas" w:eastAsia="Consolas" w:hAnsi="Consolas" w:cs="Consolas"/>
                <w:sz w:val="16"/>
              </w:rPr>
              <w:t>0</w:t>
            </w:r>
          </w:p>
        </w:tc>
        <w:tc>
          <w:tcPr>
            <w:tcW w:w="1170" w:type="dxa"/>
          </w:tcPr>
          <w:p w14:paraId="717D90DF" w14:textId="77777777" w:rsidR="00AC1205" w:rsidRDefault="00000000">
            <w:pPr>
              <w:jc w:val="right"/>
            </w:pPr>
            <w:r>
              <w:rPr>
                <w:rFonts w:ascii="Consolas" w:eastAsia="Consolas" w:hAnsi="Consolas" w:cs="Consolas"/>
                <w:sz w:val="16"/>
              </w:rPr>
              <w:t>34,109</w:t>
            </w:r>
          </w:p>
        </w:tc>
        <w:tc>
          <w:tcPr>
            <w:tcW w:w="1170" w:type="dxa"/>
          </w:tcPr>
          <w:p w14:paraId="717D90E0" w14:textId="77777777" w:rsidR="00AC1205" w:rsidRDefault="00000000">
            <w:pPr>
              <w:jc w:val="right"/>
            </w:pPr>
            <w:r>
              <w:rPr>
                <w:rFonts w:ascii="Consolas" w:eastAsia="Consolas" w:hAnsi="Consolas" w:cs="Consolas"/>
                <w:sz w:val="16"/>
              </w:rPr>
              <w:t>22,968</w:t>
            </w:r>
          </w:p>
        </w:tc>
        <w:tc>
          <w:tcPr>
            <w:tcW w:w="1170" w:type="dxa"/>
          </w:tcPr>
          <w:p w14:paraId="717D90E1" w14:textId="77777777" w:rsidR="00AC1205" w:rsidRDefault="00000000">
            <w:pPr>
              <w:jc w:val="right"/>
            </w:pPr>
            <w:r>
              <w:rPr>
                <w:rFonts w:ascii="Consolas" w:eastAsia="Consolas" w:hAnsi="Consolas" w:cs="Consolas"/>
                <w:sz w:val="16"/>
              </w:rPr>
              <w:t>28,916</w:t>
            </w:r>
          </w:p>
        </w:tc>
        <w:tc>
          <w:tcPr>
            <w:tcW w:w="1170" w:type="dxa"/>
          </w:tcPr>
          <w:p w14:paraId="717D90E2" w14:textId="77777777" w:rsidR="00AC1205" w:rsidRDefault="00000000">
            <w:pPr>
              <w:jc w:val="right"/>
            </w:pPr>
            <w:r>
              <w:rPr>
                <w:rFonts w:ascii="Consolas" w:eastAsia="Consolas" w:hAnsi="Consolas" w:cs="Consolas"/>
                <w:sz w:val="16"/>
              </w:rPr>
              <w:t>0</w:t>
            </w:r>
          </w:p>
        </w:tc>
        <w:tc>
          <w:tcPr>
            <w:tcW w:w="1170" w:type="dxa"/>
          </w:tcPr>
          <w:p w14:paraId="717D90E3" w14:textId="77777777" w:rsidR="00AC1205" w:rsidRDefault="00000000">
            <w:pPr>
              <w:jc w:val="right"/>
            </w:pPr>
            <w:r>
              <w:rPr>
                <w:rFonts w:ascii="Consolas" w:eastAsia="Consolas" w:hAnsi="Consolas" w:cs="Consolas"/>
                <w:sz w:val="16"/>
              </w:rPr>
              <w:t>112,330</w:t>
            </w:r>
          </w:p>
        </w:tc>
        <w:tc>
          <w:tcPr>
            <w:tcW w:w="1170" w:type="dxa"/>
          </w:tcPr>
          <w:p w14:paraId="717D90E4" w14:textId="77777777" w:rsidR="00AC1205" w:rsidRDefault="00000000">
            <w:pPr>
              <w:jc w:val="right"/>
            </w:pPr>
            <w:r>
              <w:rPr>
                <w:rFonts w:ascii="Consolas" w:eastAsia="Consolas" w:hAnsi="Consolas" w:cs="Consolas"/>
                <w:sz w:val="16"/>
              </w:rPr>
              <w:t>16,411</w:t>
            </w:r>
          </w:p>
        </w:tc>
      </w:tr>
      <w:tr w:rsidR="00AC1205" w14:paraId="717D90EE" w14:textId="77777777">
        <w:tc>
          <w:tcPr>
            <w:tcW w:w="1170" w:type="dxa"/>
          </w:tcPr>
          <w:p w14:paraId="717D90E6" w14:textId="77777777" w:rsidR="00AC1205" w:rsidRDefault="00000000">
            <w:pPr>
              <w:jc w:val="right"/>
            </w:pPr>
            <w:r>
              <w:rPr>
                <w:rFonts w:ascii="Consolas" w:eastAsia="Consolas" w:hAnsi="Consolas" w:cs="Consolas"/>
                <w:sz w:val="16"/>
              </w:rPr>
              <w:t>3</w:t>
            </w:r>
          </w:p>
        </w:tc>
        <w:tc>
          <w:tcPr>
            <w:tcW w:w="1170" w:type="dxa"/>
          </w:tcPr>
          <w:p w14:paraId="717D90E7" w14:textId="77777777" w:rsidR="00AC1205" w:rsidRDefault="00000000">
            <w:pPr>
              <w:jc w:val="right"/>
            </w:pPr>
            <w:r>
              <w:rPr>
                <w:rFonts w:ascii="Consolas" w:eastAsia="Consolas" w:hAnsi="Consolas" w:cs="Consolas"/>
                <w:sz w:val="16"/>
              </w:rPr>
              <w:t>0</w:t>
            </w:r>
          </w:p>
        </w:tc>
        <w:tc>
          <w:tcPr>
            <w:tcW w:w="1170" w:type="dxa"/>
          </w:tcPr>
          <w:p w14:paraId="717D90E8" w14:textId="77777777" w:rsidR="00AC1205" w:rsidRDefault="00000000">
            <w:pPr>
              <w:jc w:val="right"/>
            </w:pPr>
            <w:r>
              <w:rPr>
                <w:rFonts w:ascii="Consolas" w:eastAsia="Consolas" w:hAnsi="Consolas" w:cs="Consolas"/>
                <w:sz w:val="16"/>
              </w:rPr>
              <w:t>11,554</w:t>
            </w:r>
          </w:p>
        </w:tc>
        <w:tc>
          <w:tcPr>
            <w:tcW w:w="1170" w:type="dxa"/>
          </w:tcPr>
          <w:p w14:paraId="717D90E9" w14:textId="77777777" w:rsidR="00AC1205" w:rsidRDefault="00000000">
            <w:pPr>
              <w:jc w:val="right"/>
            </w:pPr>
            <w:r>
              <w:rPr>
                <w:rFonts w:ascii="Consolas" w:eastAsia="Consolas" w:hAnsi="Consolas" w:cs="Consolas"/>
                <w:sz w:val="16"/>
              </w:rPr>
              <w:t>10,654</w:t>
            </w:r>
          </w:p>
        </w:tc>
        <w:tc>
          <w:tcPr>
            <w:tcW w:w="1170" w:type="dxa"/>
          </w:tcPr>
          <w:p w14:paraId="717D90EA" w14:textId="77777777" w:rsidR="00AC1205" w:rsidRDefault="00000000">
            <w:pPr>
              <w:jc w:val="right"/>
            </w:pPr>
            <w:r>
              <w:rPr>
                <w:rFonts w:ascii="Consolas" w:eastAsia="Consolas" w:hAnsi="Consolas" w:cs="Consolas"/>
                <w:sz w:val="16"/>
              </w:rPr>
              <w:t>12,359</w:t>
            </w:r>
          </w:p>
        </w:tc>
        <w:tc>
          <w:tcPr>
            <w:tcW w:w="1170" w:type="dxa"/>
          </w:tcPr>
          <w:p w14:paraId="717D90EB" w14:textId="77777777" w:rsidR="00AC1205" w:rsidRDefault="00000000">
            <w:pPr>
              <w:jc w:val="right"/>
            </w:pPr>
            <w:r>
              <w:rPr>
                <w:rFonts w:ascii="Consolas" w:eastAsia="Consolas" w:hAnsi="Consolas" w:cs="Consolas"/>
                <w:sz w:val="16"/>
              </w:rPr>
              <w:t>0</w:t>
            </w:r>
          </w:p>
        </w:tc>
        <w:tc>
          <w:tcPr>
            <w:tcW w:w="1170" w:type="dxa"/>
          </w:tcPr>
          <w:p w14:paraId="717D90EC" w14:textId="77777777" w:rsidR="00AC1205" w:rsidRDefault="00000000">
            <w:pPr>
              <w:jc w:val="right"/>
            </w:pPr>
            <w:r>
              <w:rPr>
                <w:rFonts w:ascii="Consolas" w:eastAsia="Consolas" w:hAnsi="Consolas" w:cs="Consolas"/>
                <w:sz w:val="16"/>
              </w:rPr>
              <w:t>51,078</w:t>
            </w:r>
          </w:p>
        </w:tc>
        <w:tc>
          <w:tcPr>
            <w:tcW w:w="1170" w:type="dxa"/>
          </w:tcPr>
          <w:p w14:paraId="717D90ED" w14:textId="77777777" w:rsidR="00AC1205" w:rsidRDefault="00000000">
            <w:pPr>
              <w:jc w:val="right"/>
            </w:pPr>
            <w:r>
              <w:rPr>
                <w:rFonts w:ascii="Consolas" w:eastAsia="Consolas" w:hAnsi="Consolas" w:cs="Consolas"/>
                <w:sz w:val="16"/>
              </w:rPr>
              <w:t>5,754</w:t>
            </w:r>
          </w:p>
        </w:tc>
      </w:tr>
      <w:tr w:rsidR="00AC1205" w14:paraId="717D90F7" w14:textId="77777777">
        <w:tc>
          <w:tcPr>
            <w:tcW w:w="1170" w:type="dxa"/>
          </w:tcPr>
          <w:p w14:paraId="717D90EF" w14:textId="77777777" w:rsidR="00AC1205" w:rsidRDefault="00000000">
            <w:pPr>
              <w:jc w:val="right"/>
            </w:pPr>
            <w:r>
              <w:rPr>
                <w:rFonts w:ascii="Consolas" w:eastAsia="Consolas" w:hAnsi="Consolas" w:cs="Consolas"/>
                <w:sz w:val="16"/>
              </w:rPr>
              <w:t>4</w:t>
            </w:r>
          </w:p>
        </w:tc>
        <w:tc>
          <w:tcPr>
            <w:tcW w:w="1170" w:type="dxa"/>
          </w:tcPr>
          <w:p w14:paraId="717D90F0" w14:textId="77777777" w:rsidR="00AC1205" w:rsidRDefault="00000000">
            <w:pPr>
              <w:jc w:val="right"/>
            </w:pPr>
            <w:r>
              <w:rPr>
                <w:rFonts w:ascii="Consolas" w:eastAsia="Consolas" w:hAnsi="Consolas" w:cs="Consolas"/>
                <w:sz w:val="16"/>
              </w:rPr>
              <w:t>0</w:t>
            </w:r>
          </w:p>
        </w:tc>
        <w:tc>
          <w:tcPr>
            <w:tcW w:w="1170" w:type="dxa"/>
          </w:tcPr>
          <w:p w14:paraId="717D90F1" w14:textId="77777777" w:rsidR="00AC1205" w:rsidRDefault="00000000">
            <w:pPr>
              <w:jc w:val="right"/>
            </w:pPr>
            <w:r>
              <w:rPr>
                <w:rFonts w:ascii="Consolas" w:eastAsia="Consolas" w:hAnsi="Consolas" w:cs="Consolas"/>
                <w:sz w:val="16"/>
              </w:rPr>
              <w:t>20,846</w:t>
            </w:r>
          </w:p>
        </w:tc>
        <w:tc>
          <w:tcPr>
            <w:tcW w:w="1170" w:type="dxa"/>
          </w:tcPr>
          <w:p w14:paraId="717D90F2" w14:textId="77777777" w:rsidR="00AC1205" w:rsidRDefault="00000000">
            <w:pPr>
              <w:jc w:val="right"/>
            </w:pPr>
            <w:r>
              <w:rPr>
                <w:rFonts w:ascii="Consolas" w:eastAsia="Consolas" w:hAnsi="Consolas" w:cs="Consolas"/>
                <w:sz w:val="16"/>
              </w:rPr>
              <w:t>24,993</w:t>
            </w:r>
          </w:p>
        </w:tc>
        <w:tc>
          <w:tcPr>
            <w:tcW w:w="1170" w:type="dxa"/>
          </w:tcPr>
          <w:p w14:paraId="717D90F3" w14:textId="77777777" w:rsidR="00AC1205" w:rsidRDefault="00000000">
            <w:pPr>
              <w:jc w:val="right"/>
            </w:pPr>
            <w:r>
              <w:rPr>
                <w:rFonts w:ascii="Consolas" w:eastAsia="Consolas" w:hAnsi="Consolas" w:cs="Consolas"/>
                <w:sz w:val="16"/>
              </w:rPr>
              <w:t>29,619</w:t>
            </w:r>
          </w:p>
        </w:tc>
        <w:tc>
          <w:tcPr>
            <w:tcW w:w="1170" w:type="dxa"/>
          </w:tcPr>
          <w:p w14:paraId="717D90F4" w14:textId="77777777" w:rsidR="00AC1205" w:rsidRDefault="00000000">
            <w:pPr>
              <w:jc w:val="right"/>
            </w:pPr>
            <w:r>
              <w:rPr>
                <w:rFonts w:ascii="Consolas" w:eastAsia="Consolas" w:hAnsi="Consolas" w:cs="Consolas"/>
                <w:sz w:val="16"/>
              </w:rPr>
              <w:t>0</w:t>
            </w:r>
          </w:p>
        </w:tc>
        <w:tc>
          <w:tcPr>
            <w:tcW w:w="1170" w:type="dxa"/>
          </w:tcPr>
          <w:p w14:paraId="717D90F5" w14:textId="77777777" w:rsidR="00AC1205" w:rsidRDefault="00000000">
            <w:pPr>
              <w:jc w:val="right"/>
            </w:pPr>
            <w:r>
              <w:rPr>
                <w:rFonts w:ascii="Consolas" w:eastAsia="Consolas" w:hAnsi="Consolas" w:cs="Consolas"/>
                <w:sz w:val="16"/>
              </w:rPr>
              <w:t>105,657</w:t>
            </w:r>
          </w:p>
        </w:tc>
        <w:tc>
          <w:tcPr>
            <w:tcW w:w="1170" w:type="dxa"/>
          </w:tcPr>
          <w:p w14:paraId="717D90F6" w14:textId="77777777" w:rsidR="00AC1205" w:rsidRDefault="00000000">
            <w:pPr>
              <w:jc w:val="right"/>
            </w:pPr>
            <w:r>
              <w:rPr>
                <w:rFonts w:ascii="Consolas" w:eastAsia="Consolas" w:hAnsi="Consolas" w:cs="Consolas"/>
                <w:sz w:val="16"/>
              </w:rPr>
              <w:t>13,102</w:t>
            </w:r>
          </w:p>
        </w:tc>
      </w:tr>
      <w:tr w:rsidR="00AC1205" w14:paraId="717D9100" w14:textId="77777777">
        <w:tc>
          <w:tcPr>
            <w:tcW w:w="1170" w:type="dxa"/>
          </w:tcPr>
          <w:p w14:paraId="717D90F8" w14:textId="77777777" w:rsidR="00AC1205" w:rsidRDefault="00000000">
            <w:pPr>
              <w:jc w:val="right"/>
            </w:pPr>
            <w:r>
              <w:rPr>
                <w:rFonts w:ascii="Consolas" w:eastAsia="Consolas" w:hAnsi="Consolas" w:cs="Consolas"/>
                <w:sz w:val="16"/>
              </w:rPr>
              <w:t>5</w:t>
            </w:r>
          </w:p>
        </w:tc>
        <w:tc>
          <w:tcPr>
            <w:tcW w:w="1170" w:type="dxa"/>
          </w:tcPr>
          <w:p w14:paraId="717D90F9" w14:textId="77777777" w:rsidR="00AC1205" w:rsidRDefault="00000000">
            <w:pPr>
              <w:jc w:val="right"/>
            </w:pPr>
            <w:r>
              <w:rPr>
                <w:rFonts w:ascii="Consolas" w:eastAsia="Consolas" w:hAnsi="Consolas" w:cs="Consolas"/>
                <w:sz w:val="16"/>
              </w:rPr>
              <w:t>0</w:t>
            </w:r>
          </w:p>
        </w:tc>
        <w:tc>
          <w:tcPr>
            <w:tcW w:w="1170" w:type="dxa"/>
          </w:tcPr>
          <w:p w14:paraId="717D90FA" w14:textId="77777777" w:rsidR="00AC1205" w:rsidRDefault="00000000">
            <w:pPr>
              <w:jc w:val="right"/>
            </w:pPr>
            <w:r>
              <w:rPr>
                <w:rFonts w:ascii="Consolas" w:eastAsia="Consolas" w:hAnsi="Consolas" w:cs="Consolas"/>
                <w:sz w:val="16"/>
              </w:rPr>
              <w:t>18,141</w:t>
            </w:r>
          </w:p>
        </w:tc>
        <w:tc>
          <w:tcPr>
            <w:tcW w:w="1170" w:type="dxa"/>
          </w:tcPr>
          <w:p w14:paraId="717D90FB" w14:textId="77777777" w:rsidR="00AC1205" w:rsidRDefault="00000000">
            <w:pPr>
              <w:jc w:val="right"/>
            </w:pPr>
            <w:r>
              <w:rPr>
                <w:rFonts w:ascii="Consolas" w:eastAsia="Consolas" w:hAnsi="Consolas" w:cs="Consolas"/>
                <w:sz w:val="16"/>
              </w:rPr>
              <w:t>9,681</w:t>
            </w:r>
          </w:p>
        </w:tc>
        <w:tc>
          <w:tcPr>
            <w:tcW w:w="1170" w:type="dxa"/>
          </w:tcPr>
          <w:p w14:paraId="717D90FC" w14:textId="77777777" w:rsidR="00AC1205" w:rsidRDefault="00000000">
            <w:pPr>
              <w:jc w:val="right"/>
            </w:pPr>
            <w:r>
              <w:rPr>
                <w:rFonts w:ascii="Consolas" w:eastAsia="Consolas" w:hAnsi="Consolas" w:cs="Consolas"/>
                <w:sz w:val="16"/>
              </w:rPr>
              <w:t>17,730</w:t>
            </w:r>
          </w:p>
        </w:tc>
        <w:tc>
          <w:tcPr>
            <w:tcW w:w="1170" w:type="dxa"/>
          </w:tcPr>
          <w:p w14:paraId="717D90FD" w14:textId="77777777" w:rsidR="00AC1205" w:rsidRDefault="00000000">
            <w:pPr>
              <w:jc w:val="right"/>
            </w:pPr>
            <w:r>
              <w:rPr>
                <w:rFonts w:ascii="Consolas" w:eastAsia="Consolas" w:hAnsi="Consolas" w:cs="Consolas"/>
                <w:sz w:val="16"/>
              </w:rPr>
              <w:t>0</w:t>
            </w:r>
          </w:p>
        </w:tc>
        <w:tc>
          <w:tcPr>
            <w:tcW w:w="1170" w:type="dxa"/>
          </w:tcPr>
          <w:p w14:paraId="717D90FE" w14:textId="77777777" w:rsidR="00AC1205" w:rsidRDefault="00000000">
            <w:pPr>
              <w:jc w:val="right"/>
            </w:pPr>
            <w:r>
              <w:rPr>
                <w:rFonts w:ascii="Consolas" w:eastAsia="Consolas" w:hAnsi="Consolas" w:cs="Consolas"/>
                <w:sz w:val="16"/>
              </w:rPr>
              <w:t>49,958</w:t>
            </w:r>
          </w:p>
        </w:tc>
        <w:tc>
          <w:tcPr>
            <w:tcW w:w="1170" w:type="dxa"/>
          </w:tcPr>
          <w:p w14:paraId="717D90FF" w14:textId="77777777" w:rsidR="00AC1205" w:rsidRDefault="00000000">
            <w:pPr>
              <w:jc w:val="right"/>
            </w:pPr>
            <w:r>
              <w:rPr>
                <w:rFonts w:ascii="Consolas" w:eastAsia="Consolas" w:hAnsi="Consolas" w:cs="Consolas"/>
                <w:sz w:val="16"/>
              </w:rPr>
              <w:t>3,843</w:t>
            </w:r>
          </w:p>
        </w:tc>
      </w:tr>
      <w:tr w:rsidR="00AC1205" w14:paraId="717D9109" w14:textId="77777777">
        <w:tc>
          <w:tcPr>
            <w:tcW w:w="1170" w:type="dxa"/>
            <w:tcBorders>
              <w:bottom w:val="single" w:sz="0" w:space="0" w:color="000000"/>
            </w:tcBorders>
          </w:tcPr>
          <w:p w14:paraId="717D910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102"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9103" w14:textId="77777777" w:rsidR="00AC1205" w:rsidRDefault="00000000">
            <w:pPr>
              <w:jc w:val="right"/>
            </w:pPr>
            <w:r>
              <w:rPr>
                <w:rFonts w:ascii="Consolas" w:eastAsia="Consolas" w:hAnsi="Consolas" w:cs="Consolas"/>
                <w:sz w:val="16"/>
              </w:rPr>
              <w:t>229,063</w:t>
            </w:r>
          </w:p>
        </w:tc>
        <w:tc>
          <w:tcPr>
            <w:tcW w:w="1170" w:type="dxa"/>
            <w:tcBorders>
              <w:bottom w:val="single" w:sz="0" w:space="0" w:color="000000"/>
            </w:tcBorders>
          </w:tcPr>
          <w:p w14:paraId="717D9104" w14:textId="77777777" w:rsidR="00AC1205" w:rsidRDefault="00000000">
            <w:pPr>
              <w:jc w:val="right"/>
            </w:pPr>
            <w:r>
              <w:rPr>
                <w:rFonts w:ascii="Consolas" w:eastAsia="Consolas" w:hAnsi="Consolas" w:cs="Consolas"/>
                <w:sz w:val="16"/>
              </w:rPr>
              <w:t>352,723</w:t>
            </w:r>
          </w:p>
        </w:tc>
        <w:tc>
          <w:tcPr>
            <w:tcW w:w="1170" w:type="dxa"/>
            <w:tcBorders>
              <w:bottom w:val="single" w:sz="0" w:space="0" w:color="000000"/>
            </w:tcBorders>
          </w:tcPr>
          <w:p w14:paraId="717D910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106"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910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108" w14:textId="77777777" w:rsidR="00AC1205" w:rsidRDefault="00000000">
            <w:pPr>
              <w:jc w:val="right"/>
            </w:pPr>
            <w:r>
              <w:rPr>
                <w:rFonts w:ascii="Consolas" w:eastAsia="Consolas" w:hAnsi="Consolas" w:cs="Consolas"/>
                <w:sz w:val="16"/>
              </w:rPr>
              <w:t>54,907</w:t>
            </w:r>
          </w:p>
        </w:tc>
      </w:tr>
      <w:tr w:rsidR="00AC1205" w14:paraId="717D9112" w14:textId="77777777">
        <w:tc>
          <w:tcPr>
            <w:tcW w:w="0" w:type="auto"/>
            <w:tcBorders>
              <w:top w:val="single" w:sz="0" w:space="0" w:color="000000"/>
              <w:bottom w:val="single" w:sz="0" w:space="0" w:color="000000"/>
            </w:tcBorders>
          </w:tcPr>
          <w:p w14:paraId="717D910A"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910B"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910C"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910D"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910E"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910F"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9110"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9111" w14:textId="77777777" w:rsidR="00AC1205" w:rsidRDefault="00000000">
            <w:pPr>
              <w:jc w:val="right"/>
            </w:pPr>
            <w:r>
              <w:rPr>
                <w:rFonts w:ascii="Consolas" w:eastAsia="Consolas" w:hAnsi="Consolas" w:cs="Consolas"/>
                <w:sz w:val="16"/>
              </w:rPr>
              <w:t>116,355</w:t>
            </w:r>
          </w:p>
        </w:tc>
      </w:tr>
    </w:tbl>
    <w:p w14:paraId="717D9113" w14:textId="77777777" w:rsidR="00AC1205" w:rsidRDefault="00AC1205"/>
    <w:p w14:paraId="717D9114" w14:textId="77777777" w:rsidR="00AC1205" w:rsidRDefault="00000000">
      <w:r>
        <w:br/>
      </w:r>
    </w:p>
    <w:p w14:paraId="717D9115" w14:textId="77777777" w:rsidR="00AC1205" w:rsidRDefault="00000000">
      <w:pPr>
        <w:shd w:val="solid" w:color="B0C4DE" w:fill="auto"/>
      </w:pPr>
      <w:r>
        <w:rPr>
          <w:b/>
          <w:sz w:val="26"/>
        </w:rPr>
        <w:t>size5b</w:t>
      </w:r>
    </w:p>
    <w:p w14:paraId="717D9116" w14:textId="77777777" w:rsidR="00AC1205" w:rsidRDefault="00000000">
      <w:pPr>
        <w:rPr>
          <w:color w:val="4682B4"/>
        </w:rPr>
      </w:pPr>
      <w:r>
        <w:rPr>
          <w:color w:val="4682B4"/>
        </w:rPr>
        <w:lastRenderedPageBreak/>
        <w:t>Size of organization [5 ver b]</w:t>
      </w:r>
      <w:r>
        <w:rPr>
          <w:color w:val="4682B4"/>
        </w:rPr>
        <w:br/>
        <w:t xml:space="preserve">   (0):   Self-empl, no coworkers</w:t>
      </w:r>
      <w:r>
        <w:rPr>
          <w:color w:val="4682B4"/>
        </w:rPr>
        <w:br/>
        <w:t xml:space="preserve">   (1):   &lt;10</w:t>
      </w:r>
      <w:r>
        <w:rPr>
          <w:color w:val="4682B4"/>
        </w:rPr>
        <w:br/>
        <w:t xml:space="preserve">   (2):   10-49</w:t>
      </w:r>
      <w:r>
        <w:rPr>
          <w:color w:val="4682B4"/>
        </w:rPr>
        <w:br/>
        <w:t xml:space="preserve">   (3):   50-99</w:t>
      </w:r>
      <w:r>
        <w:rPr>
          <w:color w:val="4682B4"/>
        </w:rPr>
        <w:br/>
        <w:t xml:space="preserve">   (4):   100-499</w:t>
      </w:r>
      <w:r>
        <w:rPr>
          <w:color w:val="4682B4"/>
        </w:rPr>
        <w:br/>
        <w:t xml:space="preserve">   (5):   500+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9118" w14:textId="77777777">
        <w:tc>
          <w:tcPr>
            <w:tcW w:w="9360" w:type="dxa"/>
            <w:gridSpan w:val="6"/>
          </w:tcPr>
          <w:p w14:paraId="717D9117" w14:textId="77777777" w:rsidR="00AC1205" w:rsidRDefault="00000000">
            <w:r>
              <w:rPr>
                <w:rFonts w:ascii="Consolas" w:eastAsia="Consolas" w:hAnsi="Consolas" w:cs="Consolas"/>
                <w:b/>
                <w:sz w:val="18"/>
              </w:rPr>
              <w:t xml:space="preserve">       Name: </w:t>
            </w:r>
            <w:r>
              <w:rPr>
                <w:rFonts w:ascii="Consolas" w:eastAsia="Consolas" w:hAnsi="Consolas" w:cs="Consolas"/>
                <w:sz w:val="18"/>
              </w:rPr>
              <w:t>size5b</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[5 ver b]</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2,196,820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0.30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3.01           </w:t>
            </w:r>
            <w:r>
              <w:rPr>
                <w:rFonts w:ascii="Consolas" w:eastAsia="Consolas" w:hAnsi="Consolas" w:cs="Consolas"/>
                <w:sz w:val="18"/>
              </w:rPr>
              <w:br/>
            </w:r>
          </w:p>
        </w:tc>
      </w:tr>
      <w:tr w:rsidR="00AC1205" w14:paraId="717D911F" w14:textId="77777777">
        <w:tc>
          <w:tcPr>
            <w:tcW w:w="1560" w:type="dxa"/>
          </w:tcPr>
          <w:p w14:paraId="717D9119" w14:textId="77777777" w:rsidR="00AC1205" w:rsidRDefault="00AC1205"/>
        </w:tc>
        <w:tc>
          <w:tcPr>
            <w:tcW w:w="1560" w:type="dxa"/>
            <w:tcBorders>
              <w:top w:val="single" w:sz="0" w:space="0" w:color="000000"/>
              <w:bottom w:val="single" w:sz="0" w:space="0" w:color="000000"/>
            </w:tcBorders>
          </w:tcPr>
          <w:p w14:paraId="717D911A"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911B"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911C"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911D" w14:textId="77777777" w:rsidR="00AC1205" w:rsidRDefault="00000000">
            <w:pPr>
              <w:jc w:val="right"/>
            </w:pPr>
            <w:r>
              <w:rPr>
                <w:rFonts w:ascii="Consolas" w:eastAsia="Consolas" w:hAnsi="Consolas" w:cs="Consolas"/>
                <w:b/>
                <w:sz w:val="18"/>
              </w:rPr>
              <w:t>Percent</w:t>
            </w:r>
          </w:p>
        </w:tc>
        <w:tc>
          <w:tcPr>
            <w:tcW w:w="1560" w:type="dxa"/>
          </w:tcPr>
          <w:p w14:paraId="717D911E" w14:textId="77777777" w:rsidR="00AC1205" w:rsidRDefault="00AC1205"/>
        </w:tc>
      </w:tr>
      <w:tr w:rsidR="00AC1205" w14:paraId="717D9126" w14:textId="77777777">
        <w:tc>
          <w:tcPr>
            <w:tcW w:w="1560" w:type="dxa"/>
            <w:tcBorders>
              <w:right w:val="nil"/>
            </w:tcBorders>
          </w:tcPr>
          <w:p w14:paraId="717D9120" w14:textId="77777777" w:rsidR="00AC1205" w:rsidRDefault="00AC1205"/>
        </w:tc>
        <w:tc>
          <w:tcPr>
            <w:tcW w:w="1560" w:type="dxa"/>
            <w:tcBorders>
              <w:top w:val="single" w:sz="0" w:space="0" w:color="000000"/>
              <w:left w:val="nil"/>
              <w:bottom w:val="single" w:sz="0" w:space="0" w:color="D3D3D3"/>
            </w:tcBorders>
          </w:tcPr>
          <w:p w14:paraId="717D9121"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9122"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9123" w14:textId="77777777" w:rsidR="00AC1205" w:rsidRDefault="00000000">
            <w:pPr>
              <w:jc w:val="right"/>
            </w:pPr>
            <w:r>
              <w:rPr>
                <w:rFonts w:ascii="Consolas" w:eastAsia="Consolas" w:hAnsi="Consolas" w:cs="Consolas"/>
                <w:sz w:val="16"/>
              </w:rPr>
              <w:t xml:space="preserve">   639,882</w:t>
            </w:r>
          </w:p>
        </w:tc>
        <w:tc>
          <w:tcPr>
            <w:tcW w:w="1560" w:type="dxa"/>
            <w:tcBorders>
              <w:top w:val="single" w:sz="0" w:space="0" w:color="000000"/>
              <w:bottom w:val="single" w:sz="0" w:space="0" w:color="D3D3D3"/>
            </w:tcBorders>
          </w:tcPr>
          <w:p w14:paraId="717D9124" w14:textId="77777777" w:rsidR="00AC1205" w:rsidRDefault="00000000">
            <w:pPr>
              <w:jc w:val="right"/>
            </w:pPr>
            <w:r>
              <w:rPr>
                <w:rFonts w:ascii="Consolas" w:eastAsia="Consolas" w:hAnsi="Consolas" w:cs="Consolas"/>
                <w:sz w:val="16"/>
              </w:rPr>
              <w:t xml:space="preserve">     20.7</w:t>
            </w:r>
          </w:p>
        </w:tc>
        <w:tc>
          <w:tcPr>
            <w:tcW w:w="1560" w:type="dxa"/>
          </w:tcPr>
          <w:p w14:paraId="717D9125" w14:textId="77777777" w:rsidR="00AC1205" w:rsidRDefault="00AC1205"/>
        </w:tc>
      </w:tr>
      <w:tr w:rsidR="00AC1205" w14:paraId="717D912D" w14:textId="77777777">
        <w:tc>
          <w:tcPr>
            <w:tcW w:w="1560" w:type="dxa"/>
            <w:tcBorders>
              <w:right w:val="nil"/>
            </w:tcBorders>
          </w:tcPr>
          <w:p w14:paraId="717D9127" w14:textId="77777777" w:rsidR="00AC1205" w:rsidRDefault="00AC1205"/>
        </w:tc>
        <w:tc>
          <w:tcPr>
            <w:tcW w:w="1560" w:type="dxa"/>
            <w:tcBorders>
              <w:top w:val="single" w:sz="0" w:space="0" w:color="D3D3D3"/>
              <w:left w:val="nil"/>
              <w:bottom w:val="single" w:sz="0" w:space="0" w:color="D3D3D3"/>
            </w:tcBorders>
          </w:tcPr>
          <w:p w14:paraId="717D9128"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129"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912A" w14:textId="77777777" w:rsidR="00AC1205" w:rsidRDefault="00000000">
            <w:pPr>
              <w:jc w:val="right"/>
            </w:pPr>
            <w:r>
              <w:rPr>
                <w:rFonts w:ascii="Consolas" w:eastAsia="Consolas" w:hAnsi="Consolas" w:cs="Consolas"/>
                <w:sz w:val="16"/>
              </w:rPr>
              <w:t xml:space="preserve">       421</w:t>
            </w:r>
          </w:p>
        </w:tc>
        <w:tc>
          <w:tcPr>
            <w:tcW w:w="1560" w:type="dxa"/>
            <w:tcBorders>
              <w:top w:val="single" w:sz="0" w:space="0" w:color="D3D3D3"/>
              <w:bottom w:val="single" w:sz="0" w:space="0" w:color="D3D3D3"/>
            </w:tcBorders>
          </w:tcPr>
          <w:p w14:paraId="717D912B" w14:textId="77777777" w:rsidR="00AC1205" w:rsidRDefault="00000000">
            <w:pPr>
              <w:jc w:val="right"/>
            </w:pPr>
            <w:r>
              <w:rPr>
                <w:rFonts w:ascii="Consolas" w:eastAsia="Consolas" w:hAnsi="Consolas" w:cs="Consolas"/>
                <w:sz w:val="16"/>
              </w:rPr>
              <w:t xml:space="preserve">      0.0</w:t>
            </w:r>
          </w:p>
        </w:tc>
        <w:tc>
          <w:tcPr>
            <w:tcW w:w="1560" w:type="dxa"/>
          </w:tcPr>
          <w:p w14:paraId="717D912C" w14:textId="77777777" w:rsidR="00AC1205" w:rsidRDefault="00AC1205"/>
        </w:tc>
      </w:tr>
      <w:tr w:rsidR="00AC1205" w14:paraId="717D9134" w14:textId="77777777">
        <w:tc>
          <w:tcPr>
            <w:tcW w:w="1560" w:type="dxa"/>
            <w:tcBorders>
              <w:right w:val="nil"/>
            </w:tcBorders>
          </w:tcPr>
          <w:p w14:paraId="717D912E" w14:textId="77777777" w:rsidR="00AC1205" w:rsidRDefault="00AC1205"/>
        </w:tc>
        <w:tc>
          <w:tcPr>
            <w:tcW w:w="1560" w:type="dxa"/>
            <w:tcBorders>
              <w:top w:val="single" w:sz="0" w:space="0" w:color="D3D3D3"/>
              <w:left w:val="nil"/>
              <w:bottom w:val="single" w:sz="0" w:space="0" w:color="D3D3D3"/>
            </w:tcBorders>
          </w:tcPr>
          <w:p w14:paraId="717D912F"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130"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9131" w14:textId="77777777" w:rsidR="00AC1205" w:rsidRDefault="00000000">
            <w:pPr>
              <w:jc w:val="right"/>
            </w:pPr>
            <w:r>
              <w:rPr>
                <w:rFonts w:ascii="Consolas" w:eastAsia="Consolas" w:hAnsi="Consolas" w:cs="Consolas"/>
                <w:sz w:val="16"/>
              </w:rPr>
              <w:t xml:space="preserve">    26,833</w:t>
            </w:r>
          </w:p>
        </w:tc>
        <w:tc>
          <w:tcPr>
            <w:tcW w:w="1560" w:type="dxa"/>
            <w:tcBorders>
              <w:top w:val="single" w:sz="0" w:space="0" w:color="D3D3D3"/>
              <w:bottom w:val="single" w:sz="0" w:space="0" w:color="D3D3D3"/>
            </w:tcBorders>
          </w:tcPr>
          <w:p w14:paraId="717D9132" w14:textId="77777777" w:rsidR="00AC1205" w:rsidRDefault="00000000">
            <w:pPr>
              <w:jc w:val="right"/>
            </w:pPr>
            <w:r>
              <w:rPr>
                <w:rFonts w:ascii="Consolas" w:eastAsia="Consolas" w:hAnsi="Consolas" w:cs="Consolas"/>
                <w:sz w:val="16"/>
              </w:rPr>
              <w:t xml:space="preserve">      0.9</w:t>
            </w:r>
          </w:p>
        </w:tc>
        <w:tc>
          <w:tcPr>
            <w:tcW w:w="1560" w:type="dxa"/>
          </w:tcPr>
          <w:p w14:paraId="717D9133" w14:textId="77777777" w:rsidR="00AC1205" w:rsidRDefault="00AC1205"/>
        </w:tc>
      </w:tr>
      <w:tr w:rsidR="00AC1205" w14:paraId="717D913B" w14:textId="77777777">
        <w:tc>
          <w:tcPr>
            <w:tcW w:w="1560" w:type="dxa"/>
            <w:tcBorders>
              <w:right w:val="nil"/>
            </w:tcBorders>
          </w:tcPr>
          <w:p w14:paraId="717D9135" w14:textId="77777777" w:rsidR="00AC1205" w:rsidRDefault="00AC1205"/>
        </w:tc>
        <w:tc>
          <w:tcPr>
            <w:tcW w:w="1560" w:type="dxa"/>
            <w:tcBorders>
              <w:top w:val="single" w:sz="0" w:space="0" w:color="D3D3D3"/>
              <w:left w:val="nil"/>
              <w:bottom w:val="single" w:sz="0" w:space="0" w:color="D3D3D3"/>
            </w:tcBorders>
          </w:tcPr>
          <w:p w14:paraId="717D9136"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9137" w14:textId="77777777" w:rsidR="00AC1205" w:rsidRDefault="00000000">
            <w:r>
              <w:rPr>
                <w:rFonts w:ascii="Consolas" w:eastAsia="Consolas" w:hAnsi="Consolas" w:cs="Consolas"/>
                <w:sz w:val="16"/>
              </w:rPr>
              <w:t>Self-empl, no coworkers</w:t>
            </w:r>
          </w:p>
        </w:tc>
        <w:tc>
          <w:tcPr>
            <w:tcW w:w="1560" w:type="dxa"/>
            <w:tcBorders>
              <w:top w:val="single" w:sz="0" w:space="0" w:color="D3D3D3"/>
              <w:bottom w:val="single" w:sz="0" w:space="0" w:color="D3D3D3"/>
            </w:tcBorders>
          </w:tcPr>
          <w:p w14:paraId="717D9138" w14:textId="77777777" w:rsidR="00AC1205" w:rsidRDefault="00000000">
            <w:pPr>
              <w:jc w:val="right"/>
            </w:pPr>
            <w:r>
              <w:rPr>
                <w:rFonts w:ascii="Consolas" w:eastAsia="Consolas" w:hAnsi="Consolas" w:cs="Consolas"/>
                <w:sz w:val="16"/>
              </w:rPr>
              <w:t xml:space="preserve">    16,028</w:t>
            </w:r>
          </w:p>
        </w:tc>
        <w:tc>
          <w:tcPr>
            <w:tcW w:w="1560" w:type="dxa"/>
            <w:tcBorders>
              <w:top w:val="single" w:sz="0" w:space="0" w:color="D3D3D3"/>
              <w:bottom w:val="single" w:sz="0" w:space="0" w:color="D3D3D3"/>
            </w:tcBorders>
          </w:tcPr>
          <w:p w14:paraId="717D9139" w14:textId="77777777" w:rsidR="00AC1205" w:rsidRDefault="00000000">
            <w:pPr>
              <w:jc w:val="right"/>
            </w:pPr>
            <w:r>
              <w:rPr>
                <w:rFonts w:ascii="Consolas" w:eastAsia="Consolas" w:hAnsi="Consolas" w:cs="Consolas"/>
                <w:sz w:val="16"/>
              </w:rPr>
              <w:t xml:space="preserve">      0.5</w:t>
            </w:r>
          </w:p>
        </w:tc>
        <w:tc>
          <w:tcPr>
            <w:tcW w:w="1560" w:type="dxa"/>
          </w:tcPr>
          <w:p w14:paraId="717D913A" w14:textId="77777777" w:rsidR="00AC1205" w:rsidRDefault="00AC1205"/>
        </w:tc>
      </w:tr>
      <w:tr w:rsidR="00AC1205" w14:paraId="717D9142" w14:textId="77777777">
        <w:tc>
          <w:tcPr>
            <w:tcW w:w="1560" w:type="dxa"/>
            <w:tcBorders>
              <w:right w:val="nil"/>
            </w:tcBorders>
          </w:tcPr>
          <w:p w14:paraId="717D913C" w14:textId="77777777" w:rsidR="00AC1205" w:rsidRDefault="00AC1205"/>
        </w:tc>
        <w:tc>
          <w:tcPr>
            <w:tcW w:w="1560" w:type="dxa"/>
            <w:tcBorders>
              <w:top w:val="single" w:sz="0" w:space="0" w:color="D3D3D3"/>
              <w:left w:val="nil"/>
              <w:bottom w:val="single" w:sz="0" w:space="0" w:color="D3D3D3"/>
            </w:tcBorders>
          </w:tcPr>
          <w:p w14:paraId="717D913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13E" w14:textId="77777777" w:rsidR="00AC1205" w:rsidRDefault="00000000">
            <w:r>
              <w:rPr>
                <w:rFonts w:ascii="Consolas" w:eastAsia="Consolas" w:hAnsi="Consolas" w:cs="Consolas"/>
                <w:sz w:val="16"/>
              </w:rPr>
              <w:t>&lt;10</w:t>
            </w:r>
          </w:p>
        </w:tc>
        <w:tc>
          <w:tcPr>
            <w:tcW w:w="1560" w:type="dxa"/>
            <w:tcBorders>
              <w:top w:val="single" w:sz="0" w:space="0" w:color="D3D3D3"/>
              <w:bottom w:val="single" w:sz="0" w:space="0" w:color="D3D3D3"/>
            </w:tcBorders>
          </w:tcPr>
          <w:p w14:paraId="717D913F" w14:textId="77777777" w:rsidR="00AC1205" w:rsidRDefault="00000000">
            <w:pPr>
              <w:jc w:val="right"/>
            </w:pPr>
            <w:r>
              <w:rPr>
                <w:rFonts w:ascii="Consolas" w:eastAsia="Consolas" w:hAnsi="Consolas" w:cs="Consolas"/>
                <w:sz w:val="16"/>
              </w:rPr>
              <w:t xml:space="preserve">   206,944</w:t>
            </w:r>
          </w:p>
        </w:tc>
        <w:tc>
          <w:tcPr>
            <w:tcW w:w="1560" w:type="dxa"/>
            <w:tcBorders>
              <w:top w:val="single" w:sz="0" w:space="0" w:color="D3D3D3"/>
              <w:bottom w:val="single" w:sz="0" w:space="0" w:color="D3D3D3"/>
            </w:tcBorders>
          </w:tcPr>
          <w:p w14:paraId="717D9140" w14:textId="77777777" w:rsidR="00AC1205" w:rsidRDefault="00000000">
            <w:pPr>
              <w:jc w:val="right"/>
            </w:pPr>
            <w:r>
              <w:rPr>
                <w:rFonts w:ascii="Consolas" w:eastAsia="Consolas" w:hAnsi="Consolas" w:cs="Consolas"/>
                <w:sz w:val="16"/>
              </w:rPr>
              <w:t xml:space="preserve">      6.7</w:t>
            </w:r>
          </w:p>
        </w:tc>
        <w:tc>
          <w:tcPr>
            <w:tcW w:w="1560" w:type="dxa"/>
          </w:tcPr>
          <w:p w14:paraId="717D9141" w14:textId="77777777" w:rsidR="00AC1205" w:rsidRDefault="00AC1205"/>
        </w:tc>
      </w:tr>
      <w:tr w:rsidR="00AC1205" w14:paraId="717D9149" w14:textId="77777777">
        <w:tc>
          <w:tcPr>
            <w:tcW w:w="1560" w:type="dxa"/>
            <w:tcBorders>
              <w:right w:val="nil"/>
            </w:tcBorders>
          </w:tcPr>
          <w:p w14:paraId="717D9143" w14:textId="77777777" w:rsidR="00AC1205" w:rsidRDefault="00AC1205"/>
        </w:tc>
        <w:tc>
          <w:tcPr>
            <w:tcW w:w="1560" w:type="dxa"/>
            <w:tcBorders>
              <w:top w:val="single" w:sz="0" w:space="0" w:color="D3D3D3"/>
              <w:left w:val="nil"/>
              <w:bottom w:val="single" w:sz="0" w:space="0" w:color="D3D3D3"/>
            </w:tcBorders>
          </w:tcPr>
          <w:p w14:paraId="717D914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145" w14:textId="77777777" w:rsidR="00AC1205" w:rsidRDefault="00000000">
            <w:r>
              <w:rPr>
                <w:rFonts w:ascii="Consolas" w:eastAsia="Consolas" w:hAnsi="Consolas" w:cs="Consolas"/>
                <w:sz w:val="16"/>
              </w:rPr>
              <w:t>10-49</w:t>
            </w:r>
          </w:p>
        </w:tc>
        <w:tc>
          <w:tcPr>
            <w:tcW w:w="1560" w:type="dxa"/>
            <w:tcBorders>
              <w:top w:val="single" w:sz="0" w:space="0" w:color="D3D3D3"/>
              <w:bottom w:val="single" w:sz="0" w:space="0" w:color="D3D3D3"/>
            </w:tcBorders>
          </w:tcPr>
          <w:p w14:paraId="717D9146" w14:textId="77777777" w:rsidR="00AC1205" w:rsidRDefault="00000000">
            <w:pPr>
              <w:jc w:val="right"/>
            </w:pPr>
            <w:r>
              <w:rPr>
                <w:rFonts w:ascii="Consolas" w:eastAsia="Consolas" w:hAnsi="Consolas" w:cs="Consolas"/>
                <w:sz w:val="16"/>
              </w:rPr>
              <w:t xml:space="preserve">   247,677</w:t>
            </w:r>
          </w:p>
        </w:tc>
        <w:tc>
          <w:tcPr>
            <w:tcW w:w="1560" w:type="dxa"/>
            <w:tcBorders>
              <w:top w:val="single" w:sz="0" w:space="0" w:color="D3D3D3"/>
              <w:bottom w:val="single" w:sz="0" w:space="0" w:color="D3D3D3"/>
            </w:tcBorders>
          </w:tcPr>
          <w:p w14:paraId="717D9147" w14:textId="77777777" w:rsidR="00AC1205" w:rsidRDefault="00000000">
            <w:pPr>
              <w:jc w:val="right"/>
            </w:pPr>
            <w:r>
              <w:rPr>
                <w:rFonts w:ascii="Consolas" w:eastAsia="Consolas" w:hAnsi="Consolas" w:cs="Consolas"/>
                <w:sz w:val="16"/>
              </w:rPr>
              <w:t xml:space="preserve">      8.0</w:t>
            </w:r>
          </w:p>
        </w:tc>
        <w:tc>
          <w:tcPr>
            <w:tcW w:w="1560" w:type="dxa"/>
          </w:tcPr>
          <w:p w14:paraId="717D9148" w14:textId="77777777" w:rsidR="00AC1205" w:rsidRDefault="00AC1205"/>
        </w:tc>
      </w:tr>
      <w:tr w:rsidR="00AC1205" w14:paraId="717D9150" w14:textId="77777777">
        <w:tc>
          <w:tcPr>
            <w:tcW w:w="1560" w:type="dxa"/>
            <w:tcBorders>
              <w:right w:val="nil"/>
            </w:tcBorders>
          </w:tcPr>
          <w:p w14:paraId="717D914A" w14:textId="77777777" w:rsidR="00AC1205" w:rsidRDefault="00AC1205"/>
        </w:tc>
        <w:tc>
          <w:tcPr>
            <w:tcW w:w="1560" w:type="dxa"/>
            <w:tcBorders>
              <w:top w:val="single" w:sz="0" w:space="0" w:color="D3D3D3"/>
              <w:left w:val="nil"/>
              <w:bottom w:val="single" w:sz="0" w:space="0" w:color="D3D3D3"/>
            </w:tcBorders>
          </w:tcPr>
          <w:p w14:paraId="717D914B"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914C" w14:textId="77777777" w:rsidR="00AC1205" w:rsidRDefault="00000000">
            <w:r>
              <w:rPr>
                <w:rFonts w:ascii="Consolas" w:eastAsia="Consolas" w:hAnsi="Consolas" w:cs="Consolas"/>
                <w:sz w:val="16"/>
              </w:rPr>
              <w:t>50-99</w:t>
            </w:r>
          </w:p>
        </w:tc>
        <w:tc>
          <w:tcPr>
            <w:tcW w:w="1560" w:type="dxa"/>
            <w:tcBorders>
              <w:top w:val="single" w:sz="0" w:space="0" w:color="D3D3D3"/>
              <w:bottom w:val="single" w:sz="0" w:space="0" w:color="D3D3D3"/>
            </w:tcBorders>
          </w:tcPr>
          <w:p w14:paraId="717D914D" w14:textId="77777777" w:rsidR="00AC1205" w:rsidRDefault="00000000">
            <w:pPr>
              <w:jc w:val="right"/>
            </w:pPr>
            <w:r>
              <w:rPr>
                <w:rFonts w:ascii="Consolas" w:eastAsia="Consolas" w:hAnsi="Consolas" w:cs="Consolas"/>
                <w:sz w:val="16"/>
              </w:rPr>
              <w:t xml:space="preserve">   102,718</w:t>
            </w:r>
          </w:p>
        </w:tc>
        <w:tc>
          <w:tcPr>
            <w:tcW w:w="1560" w:type="dxa"/>
            <w:tcBorders>
              <w:top w:val="single" w:sz="0" w:space="0" w:color="D3D3D3"/>
              <w:bottom w:val="single" w:sz="0" w:space="0" w:color="D3D3D3"/>
            </w:tcBorders>
          </w:tcPr>
          <w:p w14:paraId="717D914E" w14:textId="77777777" w:rsidR="00AC1205" w:rsidRDefault="00000000">
            <w:pPr>
              <w:jc w:val="right"/>
            </w:pPr>
            <w:r>
              <w:rPr>
                <w:rFonts w:ascii="Consolas" w:eastAsia="Consolas" w:hAnsi="Consolas" w:cs="Consolas"/>
                <w:sz w:val="16"/>
              </w:rPr>
              <w:t xml:space="preserve">      3.3</w:t>
            </w:r>
          </w:p>
        </w:tc>
        <w:tc>
          <w:tcPr>
            <w:tcW w:w="1560" w:type="dxa"/>
          </w:tcPr>
          <w:p w14:paraId="717D914F" w14:textId="77777777" w:rsidR="00AC1205" w:rsidRDefault="00AC1205"/>
        </w:tc>
      </w:tr>
      <w:tr w:rsidR="00AC1205" w14:paraId="717D9157" w14:textId="77777777">
        <w:tc>
          <w:tcPr>
            <w:tcW w:w="1560" w:type="dxa"/>
            <w:tcBorders>
              <w:right w:val="nil"/>
            </w:tcBorders>
          </w:tcPr>
          <w:p w14:paraId="717D9151" w14:textId="77777777" w:rsidR="00AC1205" w:rsidRDefault="00AC1205"/>
        </w:tc>
        <w:tc>
          <w:tcPr>
            <w:tcW w:w="1560" w:type="dxa"/>
            <w:tcBorders>
              <w:top w:val="single" w:sz="0" w:space="0" w:color="D3D3D3"/>
              <w:left w:val="nil"/>
              <w:bottom w:val="single" w:sz="0" w:space="0" w:color="D3D3D3"/>
            </w:tcBorders>
          </w:tcPr>
          <w:p w14:paraId="717D9152"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9153" w14:textId="77777777" w:rsidR="00AC1205" w:rsidRDefault="00000000">
            <w:r>
              <w:rPr>
                <w:rFonts w:ascii="Consolas" w:eastAsia="Consolas" w:hAnsi="Consolas" w:cs="Consolas"/>
                <w:sz w:val="16"/>
              </w:rPr>
              <w:t>100-499</w:t>
            </w:r>
          </w:p>
        </w:tc>
        <w:tc>
          <w:tcPr>
            <w:tcW w:w="1560" w:type="dxa"/>
            <w:tcBorders>
              <w:top w:val="single" w:sz="0" w:space="0" w:color="D3D3D3"/>
              <w:bottom w:val="single" w:sz="0" w:space="0" w:color="D3D3D3"/>
            </w:tcBorders>
          </w:tcPr>
          <w:p w14:paraId="717D9154" w14:textId="77777777" w:rsidR="00AC1205" w:rsidRDefault="00000000">
            <w:pPr>
              <w:jc w:val="right"/>
            </w:pPr>
            <w:r>
              <w:rPr>
                <w:rFonts w:ascii="Consolas" w:eastAsia="Consolas" w:hAnsi="Consolas" w:cs="Consolas"/>
                <w:sz w:val="16"/>
              </w:rPr>
              <w:t xml:space="preserve">   171,017</w:t>
            </w:r>
          </w:p>
        </w:tc>
        <w:tc>
          <w:tcPr>
            <w:tcW w:w="1560" w:type="dxa"/>
            <w:tcBorders>
              <w:top w:val="single" w:sz="0" w:space="0" w:color="D3D3D3"/>
              <w:bottom w:val="single" w:sz="0" w:space="0" w:color="D3D3D3"/>
            </w:tcBorders>
          </w:tcPr>
          <w:p w14:paraId="717D9155" w14:textId="77777777" w:rsidR="00AC1205" w:rsidRDefault="00000000">
            <w:pPr>
              <w:jc w:val="right"/>
            </w:pPr>
            <w:r>
              <w:rPr>
                <w:rFonts w:ascii="Consolas" w:eastAsia="Consolas" w:hAnsi="Consolas" w:cs="Consolas"/>
                <w:sz w:val="16"/>
              </w:rPr>
              <w:t xml:space="preserve">      5.5</w:t>
            </w:r>
          </w:p>
        </w:tc>
        <w:tc>
          <w:tcPr>
            <w:tcW w:w="1560" w:type="dxa"/>
          </w:tcPr>
          <w:p w14:paraId="717D9156" w14:textId="77777777" w:rsidR="00AC1205" w:rsidRDefault="00AC1205"/>
        </w:tc>
      </w:tr>
      <w:tr w:rsidR="00AC1205" w14:paraId="717D915E" w14:textId="77777777">
        <w:tc>
          <w:tcPr>
            <w:tcW w:w="1560" w:type="dxa"/>
            <w:tcBorders>
              <w:right w:val="nil"/>
            </w:tcBorders>
          </w:tcPr>
          <w:p w14:paraId="717D9158" w14:textId="77777777" w:rsidR="00AC1205" w:rsidRDefault="00AC1205"/>
        </w:tc>
        <w:tc>
          <w:tcPr>
            <w:tcW w:w="1560" w:type="dxa"/>
            <w:tcBorders>
              <w:top w:val="single" w:sz="0" w:space="0" w:color="D3D3D3"/>
              <w:left w:val="nil"/>
              <w:bottom w:val="single" w:sz="0" w:space="0" w:color="D3D3D3"/>
            </w:tcBorders>
          </w:tcPr>
          <w:p w14:paraId="717D9159"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915A" w14:textId="77777777" w:rsidR="00AC1205" w:rsidRDefault="00000000">
            <w:r>
              <w:rPr>
                <w:rFonts w:ascii="Consolas" w:eastAsia="Consolas" w:hAnsi="Consolas" w:cs="Consolas"/>
                <w:sz w:val="16"/>
              </w:rPr>
              <w:t>500+</w:t>
            </w:r>
          </w:p>
        </w:tc>
        <w:tc>
          <w:tcPr>
            <w:tcW w:w="1560" w:type="dxa"/>
            <w:tcBorders>
              <w:top w:val="single" w:sz="0" w:space="0" w:color="D3D3D3"/>
              <w:bottom w:val="single" w:sz="0" w:space="0" w:color="D3D3D3"/>
            </w:tcBorders>
          </w:tcPr>
          <w:p w14:paraId="717D915B" w14:textId="77777777" w:rsidR="00AC1205" w:rsidRDefault="00000000">
            <w:pPr>
              <w:jc w:val="right"/>
            </w:pPr>
            <w:r>
              <w:rPr>
                <w:rFonts w:ascii="Consolas" w:eastAsia="Consolas" w:hAnsi="Consolas" w:cs="Consolas"/>
                <w:sz w:val="16"/>
              </w:rPr>
              <w:t xml:space="preserve">   143,126</w:t>
            </w:r>
          </w:p>
        </w:tc>
        <w:tc>
          <w:tcPr>
            <w:tcW w:w="1560" w:type="dxa"/>
            <w:tcBorders>
              <w:top w:val="single" w:sz="0" w:space="0" w:color="D3D3D3"/>
              <w:bottom w:val="single" w:sz="0" w:space="0" w:color="D3D3D3"/>
            </w:tcBorders>
          </w:tcPr>
          <w:p w14:paraId="717D915C" w14:textId="77777777" w:rsidR="00AC1205" w:rsidRDefault="00000000">
            <w:pPr>
              <w:jc w:val="right"/>
            </w:pPr>
            <w:r>
              <w:rPr>
                <w:rFonts w:ascii="Consolas" w:eastAsia="Consolas" w:hAnsi="Consolas" w:cs="Consolas"/>
                <w:sz w:val="16"/>
              </w:rPr>
              <w:t xml:space="preserve">      4.6</w:t>
            </w:r>
          </w:p>
        </w:tc>
        <w:tc>
          <w:tcPr>
            <w:tcW w:w="1560" w:type="dxa"/>
          </w:tcPr>
          <w:p w14:paraId="717D915D" w14:textId="77777777" w:rsidR="00AC1205" w:rsidRDefault="00AC1205"/>
        </w:tc>
      </w:tr>
      <w:tr w:rsidR="00AC1205" w14:paraId="717D9165" w14:textId="77777777">
        <w:tc>
          <w:tcPr>
            <w:tcW w:w="1560" w:type="dxa"/>
            <w:tcBorders>
              <w:right w:val="nil"/>
            </w:tcBorders>
          </w:tcPr>
          <w:p w14:paraId="717D915F" w14:textId="77777777" w:rsidR="00AC1205" w:rsidRDefault="00AC1205"/>
        </w:tc>
        <w:tc>
          <w:tcPr>
            <w:tcW w:w="1560" w:type="dxa"/>
            <w:tcBorders>
              <w:top w:val="single" w:sz="0" w:space="0" w:color="D3D3D3"/>
              <w:left w:val="nil"/>
              <w:bottom w:val="single" w:sz="0" w:space="0" w:color="000000"/>
            </w:tcBorders>
          </w:tcPr>
          <w:p w14:paraId="717D9160"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9161" w14:textId="77777777" w:rsidR="00AC1205" w:rsidRDefault="00AC1205"/>
        </w:tc>
        <w:tc>
          <w:tcPr>
            <w:tcW w:w="1560" w:type="dxa"/>
            <w:tcBorders>
              <w:top w:val="single" w:sz="0" w:space="0" w:color="D3D3D3"/>
              <w:bottom w:val="single" w:sz="0" w:space="0" w:color="000000"/>
            </w:tcBorders>
          </w:tcPr>
          <w:p w14:paraId="717D9162" w14:textId="77777777" w:rsidR="00AC1205" w:rsidRDefault="00000000">
            <w:pPr>
              <w:jc w:val="right"/>
            </w:pPr>
            <w:r>
              <w:rPr>
                <w:rFonts w:ascii="Consolas" w:eastAsia="Consolas" w:hAnsi="Consolas" w:cs="Consolas"/>
                <w:sz w:val="16"/>
              </w:rPr>
              <w:t xml:space="preserve">   1529684</w:t>
            </w:r>
          </w:p>
        </w:tc>
        <w:tc>
          <w:tcPr>
            <w:tcW w:w="1560" w:type="dxa"/>
            <w:tcBorders>
              <w:top w:val="single" w:sz="0" w:space="0" w:color="D3D3D3"/>
              <w:bottom w:val="single" w:sz="0" w:space="0" w:color="000000"/>
            </w:tcBorders>
          </w:tcPr>
          <w:p w14:paraId="717D9163" w14:textId="77777777" w:rsidR="00AC1205" w:rsidRDefault="00000000">
            <w:pPr>
              <w:jc w:val="right"/>
            </w:pPr>
            <w:r>
              <w:rPr>
                <w:rFonts w:ascii="Consolas" w:eastAsia="Consolas" w:hAnsi="Consolas" w:cs="Consolas"/>
                <w:sz w:val="16"/>
              </w:rPr>
              <w:t xml:space="preserve">     49.6</w:t>
            </w:r>
          </w:p>
        </w:tc>
        <w:tc>
          <w:tcPr>
            <w:tcW w:w="1560" w:type="dxa"/>
          </w:tcPr>
          <w:p w14:paraId="717D9164" w14:textId="77777777" w:rsidR="00AC1205" w:rsidRDefault="00AC1205"/>
        </w:tc>
      </w:tr>
      <w:tr w:rsidR="00AC1205" w14:paraId="717D916C" w14:textId="77777777">
        <w:tc>
          <w:tcPr>
            <w:tcW w:w="1560" w:type="dxa"/>
          </w:tcPr>
          <w:p w14:paraId="717D9166" w14:textId="77777777" w:rsidR="00AC1205" w:rsidRDefault="00AC1205"/>
        </w:tc>
        <w:tc>
          <w:tcPr>
            <w:tcW w:w="1560" w:type="dxa"/>
            <w:tcBorders>
              <w:top w:val="single" w:sz="0" w:space="0" w:color="000000"/>
              <w:bottom w:val="single" w:sz="0" w:space="0" w:color="000000"/>
            </w:tcBorders>
          </w:tcPr>
          <w:p w14:paraId="717D9167" w14:textId="77777777" w:rsidR="00AC1205" w:rsidRDefault="00AC1205"/>
        </w:tc>
        <w:tc>
          <w:tcPr>
            <w:tcW w:w="1560" w:type="dxa"/>
            <w:tcBorders>
              <w:top w:val="single" w:sz="0" w:space="0" w:color="000000"/>
              <w:bottom w:val="single" w:sz="0" w:space="0" w:color="000000"/>
            </w:tcBorders>
          </w:tcPr>
          <w:p w14:paraId="717D9168"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9169"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916A" w14:textId="77777777" w:rsidR="00AC1205" w:rsidRDefault="00AC1205"/>
        </w:tc>
        <w:tc>
          <w:tcPr>
            <w:tcW w:w="1560" w:type="dxa"/>
          </w:tcPr>
          <w:p w14:paraId="717D916B" w14:textId="77777777" w:rsidR="00AC1205" w:rsidRDefault="00AC1205"/>
        </w:tc>
      </w:tr>
    </w:tbl>
    <w:p w14:paraId="717D916D"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176" w14:textId="77777777">
        <w:tc>
          <w:tcPr>
            <w:tcW w:w="1170" w:type="dxa"/>
            <w:tcBorders>
              <w:top w:val="single" w:sz="0" w:space="0" w:color="000000"/>
              <w:bottom w:val="single" w:sz="0" w:space="0" w:color="000000"/>
            </w:tcBorders>
          </w:tcPr>
          <w:p w14:paraId="717D916E"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916F"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9170"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9171"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9172"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9173"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9174"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9175" w14:textId="77777777" w:rsidR="00AC1205" w:rsidRDefault="00000000">
            <w:pPr>
              <w:jc w:val="right"/>
            </w:pPr>
            <w:r>
              <w:rPr>
                <w:rFonts w:ascii="Consolas" w:eastAsia="Consolas" w:hAnsi="Consolas" w:cs="Consolas"/>
                <w:b/>
                <w:sz w:val="18"/>
              </w:rPr>
              <w:t>[8] NL</w:t>
            </w:r>
          </w:p>
        </w:tc>
      </w:tr>
      <w:tr w:rsidR="00AC1205" w14:paraId="717D917F" w14:textId="77777777">
        <w:tc>
          <w:tcPr>
            <w:tcW w:w="1170" w:type="dxa"/>
            <w:tcBorders>
              <w:top w:val="single" w:sz="0" w:space="0" w:color="000000"/>
            </w:tcBorders>
          </w:tcPr>
          <w:p w14:paraId="717D9177"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9178" w14:textId="77777777" w:rsidR="00AC1205" w:rsidRDefault="00000000">
            <w:pPr>
              <w:jc w:val="right"/>
            </w:pPr>
            <w:r>
              <w:rPr>
                <w:rFonts w:ascii="Consolas" w:eastAsia="Consolas" w:hAnsi="Consolas" w:cs="Consolas"/>
                <w:sz w:val="16"/>
              </w:rPr>
              <w:t>103,998</w:t>
            </w:r>
          </w:p>
        </w:tc>
        <w:tc>
          <w:tcPr>
            <w:tcW w:w="1170" w:type="dxa"/>
            <w:tcBorders>
              <w:top w:val="single" w:sz="0" w:space="0" w:color="000000"/>
            </w:tcBorders>
          </w:tcPr>
          <w:p w14:paraId="717D917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17A" w14:textId="77777777" w:rsidR="00AC1205" w:rsidRDefault="00000000">
            <w:pPr>
              <w:jc w:val="right"/>
            </w:pPr>
            <w:r>
              <w:rPr>
                <w:rFonts w:ascii="Consolas" w:eastAsia="Consolas" w:hAnsi="Consolas" w:cs="Consolas"/>
                <w:sz w:val="16"/>
              </w:rPr>
              <w:t>47,627</w:t>
            </w:r>
          </w:p>
        </w:tc>
        <w:tc>
          <w:tcPr>
            <w:tcW w:w="1170" w:type="dxa"/>
            <w:tcBorders>
              <w:top w:val="single" w:sz="0" w:space="0" w:color="000000"/>
            </w:tcBorders>
          </w:tcPr>
          <w:p w14:paraId="717D917B" w14:textId="77777777" w:rsidR="00AC1205" w:rsidRDefault="00000000">
            <w:pPr>
              <w:jc w:val="right"/>
            </w:pPr>
            <w:r>
              <w:rPr>
                <w:rFonts w:ascii="Consolas" w:eastAsia="Consolas" w:hAnsi="Consolas" w:cs="Consolas"/>
                <w:sz w:val="16"/>
              </w:rPr>
              <w:t>91,807</w:t>
            </w:r>
          </w:p>
        </w:tc>
        <w:tc>
          <w:tcPr>
            <w:tcW w:w="1170" w:type="dxa"/>
            <w:tcBorders>
              <w:top w:val="single" w:sz="0" w:space="0" w:color="000000"/>
            </w:tcBorders>
          </w:tcPr>
          <w:p w14:paraId="717D917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17D" w14:textId="77777777" w:rsidR="00AC1205" w:rsidRDefault="00000000">
            <w:pPr>
              <w:jc w:val="right"/>
            </w:pPr>
            <w:r>
              <w:rPr>
                <w:rFonts w:ascii="Consolas" w:eastAsia="Consolas" w:hAnsi="Consolas" w:cs="Consolas"/>
                <w:sz w:val="16"/>
              </w:rPr>
              <w:t>396,450</w:t>
            </w:r>
          </w:p>
        </w:tc>
        <w:tc>
          <w:tcPr>
            <w:tcW w:w="1170" w:type="dxa"/>
            <w:tcBorders>
              <w:top w:val="single" w:sz="0" w:space="0" w:color="000000"/>
            </w:tcBorders>
          </w:tcPr>
          <w:p w14:paraId="717D917E" w14:textId="77777777" w:rsidR="00AC1205" w:rsidRDefault="00000000">
            <w:pPr>
              <w:jc w:val="right"/>
            </w:pPr>
            <w:r>
              <w:rPr>
                <w:rFonts w:ascii="Consolas" w:eastAsia="Consolas" w:hAnsi="Consolas" w:cs="Consolas"/>
                <w:sz w:val="16"/>
              </w:rPr>
              <w:t>0</w:t>
            </w:r>
          </w:p>
        </w:tc>
      </w:tr>
      <w:tr w:rsidR="00AC1205" w14:paraId="717D9188" w14:textId="77777777">
        <w:tc>
          <w:tcPr>
            <w:tcW w:w="1170" w:type="dxa"/>
          </w:tcPr>
          <w:p w14:paraId="717D9180" w14:textId="77777777" w:rsidR="00AC1205" w:rsidRDefault="00000000">
            <w:pPr>
              <w:jc w:val="right"/>
            </w:pPr>
            <w:r>
              <w:rPr>
                <w:rFonts w:ascii="Consolas" w:eastAsia="Consolas" w:hAnsi="Consolas" w:cs="Consolas"/>
                <w:sz w:val="16"/>
              </w:rPr>
              <w:t>-2</w:t>
            </w:r>
          </w:p>
        </w:tc>
        <w:tc>
          <w:tcPr>
            <w:tcW w:w="1170" w:type="dxa"/>
          </w:tcPr>
          <w:p w14:paraId="717D9181" w14:textId="77777777" w:rsidR="00AC1205" w:rsidRDefault="00000000">
            <w:pPr>
              <w:jc w:val="right"/>
            </w:pPr>
            <w:r>
              <w:rPr>
                <w:rFonts w:ascii="Consolas" w:eastAsia="Consolas" w:hAnsi="Consolas" w:cs="Consolas"/>
                <w:sz w:val="16"/>
              </w:rPr>
              <w:t>0</w:t>
            </w:r>
          </w:p>
        </w:tc>
        <w:tc>
          <w:tcPr>
            <w:tcW w:w="1170" w:type="dxa"/>
          </w:tcPr>
          <w:p w14:paraId="717D9182" w14:textId="77777777" w:rsidR="00AC1205" w:rsidRDefault="00000000">
            <w:pPr>
              <w:jc w:val="right"/>
            </w:pPr>
            <w:r>
              <w:rPr>
                <w:rFonts w:ascii="Consolas" w:eastAsia="Consolas" w:hAnsi="Consolas" w:cs="Consolas"/>
                <w:sz w:val="16"/>
              </w:rPr>
              <w:t>0</w:t>
            </w:r>
          </w:p>
        </w:tc>
        <w:tc>
          <w:tcPr>
            <w:tcW w:w="1170" w:type="dxa"/>
          </w:tcPr>
          <w:p w14:paraId="717D9183" w14:textId="77777777" w:rsidR="00AC1205" w:rsidRDefault="00000000">
            <w:pPr>
              <w:jc w:val="right"/>
            </w:pPr>
            <w:r>
              <w:rPr>
                <w:rFonts w:ascii="Consolas" w:eastAsia="Consolas" w:hAnsi="Consolas" w:cs="Consolas"/>
                <w:sz w:val="16"/>
              </w:rPr>
              <w:t>0</w:t>
            </w:r>
          </w:p>
        </w:tc>
        <w:tc>
          <w:tcPr>
            <w:tcW w:w="1170" w:type="dxa"/>
          </w:tcPr>
          <w:p w14:paraId="717D9184" w14:textId="77777777" w:rsidR="00AC1205" w:rsidRDefault="00000000">
            <w:pPr>
              <w:jc w:val="right"/>
            </w:pPr>
            <w:r>
              <w:rPr>
                <w:rFonts w:ascii="Consolas" w:eastAsia="Consolas" w:hAnsi="Consolas" w:cs="Consolas"/>
                <w:sz w:val="16"/>
              </w:rPr>
              <w:t>421</w:t>
            </w:r>
          </w:p>
        </w:tc>
        <w:tc>
          <w:tcPr>
            <w:tcW w:w="1170" w:type="dxa"/>
          </w:tcPr>
          <w:p w14:paraId="717D9185" w14:textId="77777777" w:rsidR="00AC1205" w:rsidRDefault="00000000">
            <w:pPr>
              <w:jc w:val="right"/>
            </w:pPr>
            <w:r>
              <w:rPr>
                <w:rFonts w:ascii="Consolas" w:eastAsia="Consolas" w:hAnsi="Consolas" w:cs="Consolas"/>
                <w:sz w:val="16"/>
              </w:rPr>
              <w:t>0</w:t>
            </w:r>
          </w:p>
        </w:tc>
        <w:tc>
          <w:tcPr>
            <w:tcW w:w="1170" w:type="dxa"/>
          </w:tcPr>
          <w:p w14:paraId="717D9186" w14:textId="77777777" w:rsidR="00AC1205" w:rsidRDefault="00000000">
            <w:pPr>
              <w:jc w:val="right"/>
            </w:pPr>
            <w:r>
              <w:rPr>
                <w:rFonts w:ascii="Consolas" w:eastAsia="Consolas" w:hAnsi="Consolas" w:cs="Consolas"/>
                <w:sz w:val="16"/>
              </w:rPr>
              <w:t>0</w:t>
            </w:r>
          </w:p>
        </w:tc>
        <w:tc>
          <w:tcPr>
            <w:tcW w:w="1170" w:type="dxa"/>
          </w:tcPr>
          <w:p w14:paraId="717D9187" w14:textId="77777777" w:rsidR="00AC1205" w:rsidRDefault="00000000">
            <w:pPr>
              <w:jc w:val="right"/>
            </w:pPr>
            <w:r>
              <w:rPr>
                <w:rFonts w:ascii="Consolas" w:eastAsia="Consolas" w:hAnsi="Consolas" w:cs="Consolas"/>
                <w:sz w:val="16"/>
              </w:rPr>
              <w:t>0</w:t>
            </w:r>
          </w:p>
        </w:tc>
      </w:tr>
      <w:tr w:rsidR="00AC1205" w14:paraId="717D9191" w14:textId="77777777">
        <w:tc>
          <w:tcPr>
            <w:tcW w:w="1170" w:type="dxa"/>
          </w:tcPr>
          <w:p w14:paraId="717D9189" w14:textId="77777777" w:rsidR="00AC1205" w:rsidRDefault="00000000">
            <w:pPr>
              <w:jc w:val="right"/>
            </w:pPr>
            <w:r>
              <w:rPr>
                <w:rFonts w:ascii="Consolas" w:eastAsia="Consolas" w:hAnsi="Consolas" w:cs="Consolas"/>
                <w:sz w:val="16"/>
              </w:rPr>
              <w:t>-1</w:t>
            </w:r>
          </w:p>
        </w:tc>
        <w:tc>
          <w:tcPr>
            <w:tcW w:w="1170" w:type="dxa"/>
          </w:tcPr>
          <w:p w14:paraId="717D918A" w14:textId="77777777" w:rsidR="00AC1205" w:rsidRDefault="00000000">
            <w:pPr>
              <w:jc w:val="right"/>
            </w:pPr>
            <w:r>
              <w:rPr>
                <w:rFonts w:ascii="Consolas" w:eastAsia="Consolas" w:hAnsi="Consolas" w:cs="Consolas"/>
                <w:sz w:val="16"/>
              </w:rPr>
              <w:t>1,301</w:t>
            </w:r>
          </w:p>
        </w:tc>
        <w:tc>
          <w:tcPr>
            <w:tcW w:w="1170" w:type="dxa"/>
          </w:tcPr>
          <w:p w14:paraId="717D918B" w14:textId="77777777" w:rsidR="00AC1205" w:rsidRDefault="00000000">
            <w:pPr>
              <w:jc w:val="right"/>
            </w:pPr>
            <w:r>
              <w:rPr>
                <w:rFonts w:ascii="Consolas" w:eastAsia="Consolas" w:hAnsi="Consolas" w:cs="Consolas"/>
                <w:sz w:val="16"/>
              </w:rPr>
              <w:t>4</w:t>
            </w:r>
          </w:p>
        </w:tc>
        <w:tc>
          <w:tcPr>
            <w:tcW w:w="1170" w:type="dxa"/>
          </w:tcPr>
          <w:p w14:paraId="717D918C" w14:textId="77777777" w:rsidR="00AC1205" w:rsidRDefault="00000000">
            <w:pPr>
              <w:jc w:val="right"/>
            </w:pPr>
            <w:r>
              <w:rPr>
                <w:rFonts w:ascii="Consolas" w:eastAsia="Consolas" w:hAnsi="Consolas" w:cs="Consolas"/>
                <w:sz w:val="16"/>
              </w:rPr>
              <w:t>7,801</w:t>
            </w:r>
          </w:p>
        </w:tc>
        <w:tc>
          <w:tcPr>
            <w:tcW w:w="1170" w:type="dxa"/>
          </w:tcPr>
          <w:p w14:paraId="717D918D" w14:textId="77777777" w:rsidR="00AC1205" w:rsidRDefault="00000000">
            <w:pPr>
              <w:jc w:val="right"/>
            </w:pPr>
            <w:r>
              <w:rPr>
                <w:rFonts w:ascii="Consolas" w:eastAsia="Consolas" w:hAnsi="Consolas" w:cs="Consolas"/>
                <w:sz w:val="16"/>
              </w:rPr>
              <w:t>4,939</w:t>
            </w:r>
          </w:p>
        </w:tc>
        <w:tc>
          <w:tcPr>
            <w:tcW w:w="1170" w:type="dxa"/>
          </w:tcPr>
          <w:p w14:paraId="717D918E" w14:textId="77777777" w:rsidR="00AC1205" w:rsidRDefault="00000000">
            <w:pPr>
              <w:jc w:val="right"/>
            </w:pPr>
            <w:r>
              <w:rPr>
                <w:rFonts w:ascii="Consolas" w:eastAsia="Consolas" w:hAnsi="Consolas" w:cs="Consolas"/>
                <w:sz w:val="16"/>
              </w:rPr>
              <w:t>0</w:t>
            </w:r>
          </w:p>
        </w:tc>
        <w:tc>
          <w:tcPr>
            <w:tcW w:w="1170" w:type="dxa"/>
          </w:tcPr>
          <w:p w14:paraId="717D918F" w14:textId="77777777" w:rsidR="00AC1205" w:rsidRDefault="00000000">
            <w:pPr>
              <w:jc w:val="right"/>
            </w:pPr>
            <w:r>
              <w:rPr>
                <w:rFonts w:ascii="Consolas" w:eastAsia="Consolas" w:hAnsi="Consolas" w:cs="Consolas"/>
                <w:sz w:val="16"/>
              </w:rPr>
              <w:t>2,778</w:t>
            </w:r>
          </w:p>
        </w:tc>
        <w:tc>
          <w:tcPr>
            <w:tcW w:w="1170" w:type="dxa"/>
          </w:tcPr>
          <w:p w14:paraId="717D9190" w14:textId="77777777" w:rsidR="00AC1205" w:rsidRDefault="00000000">
            <w:pPr>
              <w:jc w:val="right"/>
            </w:pPr>
            <w:r>
              <w:rPr>
                <w:rFonts w:ascii="Consolas" w:eastAsia="Consolas" w:hAnsi="Consolas" w:cs="Consolas"/>
                <w:sz w:val="16"/>
              </w:rPr>
              <w:t>10,010</w:t>
            </w:r>
          </w:p>
        </w:tc>
      </w:tr>
      <w:tr w:rsidR="00AC1205" w14:paraId="717D919A" w14:textId="77777777">
        <w:tc>
          <w:tcPr>
            <w:tcW w:w="1170" w:type="dxa"/>
          </w:tcPr>
          <w:p w14:paraId="717D9192" w14:textId="77777777" w:rsidR="00AC1205" w:rsidRDefault="00000000">
            <w:pPr>
              <w:jc w:val="right"/>
            </w:pPr>
            <w:r>
              <w:rPr>
                <w:rFonts w:ascii="Consolas" w:eastAsia="Consolas" w:hAnsi="Consolas" w:cs="Consolas"/>
                <w:sz w:val="16"/>
              </w:rPr>
              <w:t>0</w:t>
            </w:r>
          </w:p>
        </w:tc>
        <w:tc>
          <w:tcPr>
            <w:tcW w:w="1170" w:type="dxa"/>
          </w:tcPr>
          <w:p w14:paraId="717D9193" w14:textId="77777777" w:rsidR="00AC1205" w:rsidRDefault="00000000">
            <w:pPr>
              <w:jc w:val="right"/>
            </w:pPr>
            <w:r>
              <w:rPr>
                <w:rFonts w:ascii="Consolas" w:eastAsia="Consolas" w:hAnsi="Consolas" w:cs="Consolas"/>
                <w:sz w:val="16"/>
              </w:rPr>
              <w:t>13,762</w:t>
            </w:r>
          </w:p>
        </w:tc>
        <w:tc>
          <w:tcPr>
            <w:tcW w:w="1170" w:type="dxa"/>
          </w:tcPr>
          <w:p w14:paraId="717D9194" w14:textId="77777777" w:rsidR="00AC1205" w:rsidRDefault="00000000">
            <w:pPr>
              <w:jc w:val="right"/>
            </w:pPr>
            <w:r>
              <w:rPr>
                <w:rFonts w:ascii="Consolas" w:eastAsia="Consolas" w:hAnsi="Consolas" w:cs="Consolas"/>
                <w:sz w:val="16"/>
              </w:rPr>
              <w:t>0</w:t>
            </w:r>
          </w:p>
        </w:tc>
        <w:tc>
          <w:tcPr>
            <w:tcW w:w="1170" w:type="dxa"/>
          </w:tcPr>
          <w:p w14:paraId="717D9195" w14:textId="77777777" w:rsidR="00AC1205" w:rsidRDefault="00000000">
            <w:pPr>
              <w:jc w:val="right"/>
            </w:pPr>
            <w:r>
              <w:rPr>
                <w:rFonts w:ascii="Consolas" w:eastAsia="Consolas" w:hAnsi="Consolas" w:cs="Consolas"/>
                <w:sz w:val="16"/>
              </w:rPr>
              <w:t>0</w:t>
            </w:r>
          </w:p>
        </w:tc>
        <w:tc>
          <w:tcPr>
            <w:tcW w:w="1170" w:type="dxa"/>
          </w:tcPr>
          <w:p w14:paraId="717D9196" w14:textId="77777777" w:rsidR="00AC1205" w:rsidRDefault="00000000">
            <w:pPr>
              <w:jc w:val="right"/>
            </w:pPr>
            <w:r>
              <w:rPr>
                <w:rFonts w:ascii="Consolas" w:eastAsia="Consolas" w:hAnsi="Consolas" w:cs="Consolas"/>
                <w:sz w:val="16"/>
              </w:rPr>
              <w:t>0</w:t>
            </w:r>
          </w:p>
        </w:tc>
        <w:tc>
          <w:tcPr>
            <w:tcW w:w="1170" w:type="dxa"/>
          </w:tcPr>
          <w:p w14:paraId="717D9197" w14:textId="77777777" w:rsidR="00AC1205" w:rsidRDefault="00000000">
            <w:pPr>
              <w:jc w:val="right"/>
            </w:pPr>
            <w:r>
              <w:rPr>
                <w:rFonts w:ascii="Consolas" w:eastAsia="Consolas" w:hAnsi="Consolas" w:cs="Consolas"/>
                <w:sz w:val="16"/>
              </w:rPr>
              <w:t>0</w:t>
            </w:r>
          </w:p>
        </w:tc>
        <w:tc>
          <w:tcPr>
            <w:tcW w:w="1170" w:type="dxa"/>
          </w:tcPr>
          <w:p w14:paraId="717D9198" w14:textId="77777777" w:rsidR="00AC1205" w:rsidRDefault="00000000">
            <w:pPr>
              <w:jc w:val="right"/>
            </w:pPr>
            <w:r>
              <w:rPr>
                <w:rFonts w:ascii="Consolas" w:eastAsia="Consolas" w:hAnsi="Consolas" w:cs="Consolas"/>
                <w:sz w:val="16"/>
              </w:rPr>
              <w:t>0</w:t>
            </w:r>
          </w:p>
        </w:tc>
        <w:tc>
          <w:tcPr>
            <w:tcW w:w="1170" w:type="dxa"/>
          </w:tcPr>
          <w:p w14:paraId="717D9199" w14:textId="77777777" w:rsidR="00AC1205" w:rsidRDefault="00000000">
            <w:pPr>
              <w:jc w:val="right"/>
            </w:pPr>
            <w:r>
              <w:rPr>
                <w:rFonts w:ascii="Consolas" w:eastAsia="Consolas" w:hAnsi="Consolas" w:cs="Consolas"/>
                <w:sz w:val="16"/>
              </w:rPr>
              <w:t>2,266</w:t>
            </w:r>
          </w:p>
        </w:tc>
      </w:tr>
      <w:tr w:rsidR="00AC1205" w14:paraId="717D91A3" w14:textId="77777777">
        <w:tc>
          <w:tcPr>
            <w:tcW w:w="1170" w:type="dxa"/>
          </w:tcPr>
          <w:p w14:paraId="717D919B" w14:textId="77777777" w:rsidR="00AC1205" w:rsidRDefault="00000000">
            <w:pPr>
              <w:jc w:val="right"/>
            </w:pPr>
            <w:r>
              <w:rPr>
                <w:rFonts w:ascii="Consolas" w:eastAsia="Consolas" w:hAnsi="Consolas" w:cs="Consolas"/>
                <w:sz w:val="16"/>
              </w:rPr>
              <w:t>1</w:t>
            </w:r>
          </w:p>
        </w:tc>
        <w:tc>
          <w:tcPr>
            <w:tcW w:w="1170" w:type="dxa"/>
          </w:tcPr>
          <w:p w14:paraId="717D919C" w14:textId="77777777" w:rsidR="00AC1205" w:rsidRDefault="00000000">
            <w:pPr>
              <w:jc w:val="right"/>
            </w:pPr>
            <w:r>
              <w:rPr>
                <w:rFonts w:ascii="Consolas" w:eastAsia="Consolas" w:hAnsi="Consolas" w:cs="Consolas"/>
                <w:sz w:val="16"/>
              </w:rPr>
              <w:t>46,943</w:t>
            </w:r>
          </w:p>
        </w:tc>
        <w:tc>
          <w:tcPr>
            <w:tcW w:w="1170" w:type="dxa"/>
          </w:tcPr>
          <w:p w14:paraId="717D919D" w14:textId="77777777" w:rsidR="00AC1205" w:rsidRDefault="00000000">
            <w:pPr>
              <w:jc w:val="right"/>
            </w:pPr>
            <w:r>
              <w:rPr>
                <w:rFonts w:ascii="Consolas" w:eastAsia="Consolas" w:hAnsi="Consolas" w:cs="Consolas"/>
                <w:sz w:val="16"/>
              </w:rPr>
              <w:t>43,970</w:t>
            </w:r>
          </w:p>
        </w:tc>
        <w:tc>
          <w:tcPr>
            <w:tcW w:w="1170" w:type="dxa"/>
          </w:tcPr>
          <w:p w14:paraId="717D919E" w14:textId="77777777" w:rsidR="00AC1205" w:rsidRDefault="00000000">
            <w:pPr>
              <w:jc w:val="right"/>
            </w:pPr>
            <w:r>
              <w:rPr>
                <w:rFonts w:ascii="Consolas" w:eastAsia="Consolas" w:hAnsi="Consolas" w:cs="Consolas"/>
                <w:sz w:val="16"/>
              </w:rPr>
              <w:t>23,211</w:t>
            </w:r>
          </w:p>
        </w:tc>
        <w:tc>
          <w:tcPr>
            <w:tcW w:w="1170" w:type="dxa"/>
          </w:tcPr>
          <w:p w14:paraId="717D919F" w14:textId="77777777" w:rsidR="00AC1205" w:rsidRDefault="00000000">
            <w:pPr>
              <w:jc w:val="right"/>
            </w:pPr>
            <w:r>
              <w:rPr>
                <w:rFonts w:ascii="Consolas" w:eastAsia="Consolas" w:hAnsi="Consolas" w:cs="Consolas"/>
                <w:sz w:val="16"/>
              </w:rPr>
              <w:t>18,123</w:t>
            </w:r>
          </w:p>
        </w:tc>
        <w:tc>
          <w:tcPr>
            <w:tcW w:w="1170" w:type="dxa"/>
          </w:tcPr>
          <w:p w14:paraId="717D91A0" w14:textId="77777777" w:rsidR="00AC1205" w:rsidRDefault="00000000">
            <w:pPr>
              <w:jc w:val="right"/>
            </w:pPr>
            <w:r>
              <w:rPr>
                <w:rFonts w:ascii="Consolas" w:eastAsia="Consolas" w:hAnsi="Consolas" w:cs="Consolas"/>
                <w:sz w:val="16"/>
              </w:rPr>
              <w:t>0</w:t>
            </w:r>
          </w:p>
        </w:tc>
        <w:tc>
          <w:tcPr>
            <w:tcW w:w="1170" w:type="dxa"/>
          </w:tcPr>
          <w:p w14:paraId="717D91A1" w14:textId="77777777" w:rsidR="00AC1205" w:rsidRDefault="00000000">
            <w:pPr>
              <w:jc w:val="right"/>
            </w:pPr>
            <w:r>
              <w:rPr>
                <w:rFonts w:ascii="Consolas" w:eastAsia="Consolas" w:hAnsi="Consolas" w:cs="Consolas"/>
                <w:sz w:val="16"/>
              </w:rPr>
              <w:t>64,635</w:t>
            </w:r>
          </w:p>
        </w:tc>
        <w:tc>
          <w:tcPr>
            <w:tcW w:w="1170" w:type="dxa"/>
          </w:tcPr>
          <w:p w14:paraId="717D91A2" w14:textId="77777777" w:rsidR="00AC1205" w:rsidRDefault="00000000">
            <w:pPr>
              <w:jc w:val="right"/>
            </w:pPr>
            <w:r>
              <w:rPr>
                <w:rFonts w:ascii="Consolas" w:eastAsia="Consolas" w:hAnsi="Consolas" w:cs="Consolas"/>
                <w:sz w:val="16"/>
              </w:rPr>
              <w:t>10,062</w:t>
            </w:r>
          </w:p>
        </w:tc>
      </w:tr>
      <w:tr w:rsidR="00AC1205" w14:paraId="717D91AC" w14:textId="77777777">
        <w:tc>
          <w:tcPr>
            <w:tcW w:w="1170" w:type="dxa"/>
          </w:tcPr>
          <w:p w14:paraId="717D91A4" w14:textId="77777777" w:rsidR="00AC1205" w:rsidRDefault="00000000">
            <w:pPr>
              <w:jc w:val="right"/>
            </w:pPr>
            <w:r>
              <w:rPr>
                <w:rFonts w:ascii="Consolas" w:eastAsia="Consolas" w:hAnsi="Consolas" w:cs="Consolas"/>
                <w:sz w:val="16"/>
              </w:rPr>
              <w:t>2</w:t>
            </w:r>
          </w:p>
        </w:tc>
        <w:tc>
          <w:tcPr>
            <w:tcW w:w="1170" w:type="dxa"/>
          </w:tcPr>
          <w:p w14:paraId="717D91A5" w14:textId="77777777" w:rsidR="00AC1205" w:rsidRDefault="00000000">
            <w:pPr>
              <w:jc w:val="right"/>
            </w:pPr>
            <w:r>
              <w:rPr>
                <w:rFonts w:ascii="Consolas" w:eastAsia="Consolas" w:hAnsi="Consolas" w:cs="Consolas"/>
                <w:sz w:val="16"/>
              </w:rPr>
              <w:t>51,820</w:t>
            </w:r>
          </w:p>
        </w:tc>
        <w:tc>
          <w:tcPr>
            <w:tcW w:w="1170" w:type="dxa"/>
          </w:tcPr>
          <w:p w14:paraId="717D91A6" w14:textId="77777777" w:rsidR="00AC1205" w:rsidRDefault="00000000">
            <w:pPr>
              <w:jc w:val="right"/>
            </w:pPr>
            <w:r>
              <w:rPr>
                <w:rFonts w:ascii="Consolas" w:eastAsia="Consolas" w:hAnsi="Consolas" w:cs="Consolas"/>
                <w:sz w:val="16"/>
              </w:rPr>
              <w:t>15,232</w:t>
            </w:r>
          </w:p>
        </w:tc>
        <w:tc>
          <w:tcPr>
            <w:tcW w:w="1170" w:type="dxa"/>
          </w:tcPr>
          <w:p w14:paraId="717D91A7" w14:textId="77777777" w:rsidR="00AC1205" w:rsidRDefault="00000000">
            <w:pPr>
              <w:jc w:val="right"/>
            </w:pPr>
            <w:r>
              <w:rPr>
                <w:rFonts w:ascii="Consolas" w:eastAsia="Consolas" w:hAnsi="Consolas" w:cs="Consolas"/>
                <w:sz w:val="16"/>
              </w:rPr>
              <w:t>22,968</w:t>
            </w:r>
          </w:p>
        </w:tc>
        <w:tc>
          <w:tcPr>
            <w:tcW w:w="1170" w:type="dxa"/>
          </w:tcPr>
          <w:p w14:paraId="717D91A8" w14:textId="77777777" w:rsidR="00AC1205" w:rsidRDefault="00000000">
            <w:pPr>
              <w:jc w:val="right"/>
            </w:pPr>
            <w:r>
              <w:rPr>
                <w:rFonts w:ascii="Consolas" w:eastAsia="Consolas" w:hAnsi="Consolas" w:cs="Consolas"/>
                <w:sz w:val="16"/>
              </w:rPr>
              <w:t>28,916</w:t>
            </w:r>
          </w:p>
        </w:tc>
        <w:tc>
          <w:tcPr>
            <w:tcW w:w="1170" w:type="dxa"/>
          </w:tcPr>
          <w:p w14:paraId="717D91A9" w14:textId="77777777" w:rsidR="00AC1205" w:rsidRDefault="00000000">
            <w:pPr>
              <w:jc w:val="right"/>
            </w:pPr>
            <w:r>
              <w:rPr>
                <w:rFonts w:ascii="Consolas" w:eastAsia="Consolas" w:hAnsi="Consolas" w:cs="Consolas"/>
                <w:sz w:val="16"/>
              </w:rPr>
              <w:t>0</w:t>
            </w:r>
          </w:p>
        </w:tc>
        <w:tc>
          <w:tcPr>
            <w:tcW w:w="1170" w:type="dxa"/>
          </w:tcPr>
          <w:p w14:paraId="717D91AA" w14:textId="77777777" w:rsidR="00AC1205" w:rsidRDefault="00000000">
            <w:pPr>
              <w:jc w:val="right"/>
            </w:pPr>
            <w:r>
              <w:rPr>
                <w:rFonts w:ascii="Consolas" w:eastAsia="Consolas" w:hAnsi="Consolas" w:cs="Consolas"/>
                <w:sz w:val="16"/>
              </w:rPr>
              <w:t>112,330</w:t>
            </w:r>
          </w:p>
        </w:tc>
        <w:tc>
          <w:tcPr>
            <w:tcW w:w="1170" w:type="dxa"/>
          </w:tcPr>
          <w:p w14:paraId="717D91AB" w14:textId="77777777" w:rsidR="00AC1205" w:rsidRDefault="00000000">
            <w:pPr>
              <w:jc w:val="right"/>
            </w:pPr>
            <w:r>
              <w:rPr>
                <w:rFonts w:ascii="Consolas" w:eastAsia="Consolas" w:hAnsi="Consolas" w:cs="Consolas"/>
                <w:sz w:val="16"/>
              </w:rPr>
              <w:t>16,411</w:t>
            </w:r>
          </w:p>
        </w:tc>
      </w:tr>
      <w:tr w:rsidR="00AC1205" w14:paraId="717D91B5" w14:textId="77777777">
        <w:tc>
          <w:tcPr>
            <w:tcW w:w="1170" w:type="dxa"/>
          </w:tcPr>
          <w:p w14:paraId="717D91AD" w14:textId="77777777" w:rsidR="00AC1205" w:rsidRDefault="00000000">
            <w:pPr>
              <w:jc w:val="right"/>
            </w:pPr>
            <w:r>
              <w:rPr>
                <w:rFonts w:ascii="Consolas" w:eastAsia="Consolas" w:hAnsi="Consolas" w:cs="Consolas"/>
                <w:sz w:val="16"/>
              </w:rPr>
              <w:t>3</w:t>
            </w:r>
          </w:p>
        </w:tc>
        <w:tc>
          <w:tcPr>
            <w:tcW w:w="1170" w:type="dxa"/>
          </w:tcPr>
          <w:p w14:paraId="717D91AE" w14:textId="77777777" w:rsidR="00AC1205" w:rsidRDefault="00000000">
            <w:pPr>
              <w:jc w:val="right"/>
            </w:pPr>
            <w:r>
              <w:rPr>
                <w:rFonts w:ascii="Consolas" w:eastAsia="Consolas" w:hAnsi="Consolas" w:cs="Consolas"/>
                <w:sz w:val="16"/>
              </w:rPr>
              <w:t>19,846</w:t>
            </w:r>
          </w:p>
        </w:tc>
        <w:tc>
          <w:tcPr>
            <w:tcW w:w="1170" w:type="dxa"/>
          </w:tcPr>
          <w:p w14:paraId="717D91AF" w14:textId="77777777" w:rsidR="00AC1205" w:rsidRDefault="00000000">
            <w:pPr>
              <w:jc w:val="right"/>
            </w:pPr>
            <w:r>
              <w:rPr>
                <w:rFonts w:ascii="Consolas" w:eastAsia="Consolas" w:hAnsi="Consolas" w:cs="Consolas"/>
                <w:sz w:val="16"/>
              </w:rPr>
              <w:t>3,027</w:t>
            </w:r>
          </w:p>
        </w:tc>
        <w:tc>
          <w:tcPr>
            <w:tcW w:w="1170" w:type="dxa"/>
          </w:tcPr>
          <w:p w14:paraId="717D91B0" w14:textId="77777777" w:rsidR="00AC1205" w:rsidRDefault="00000000">
            <w:pPr>
              <w:jc w:val="right"/>
            </w:pPr>
            <w:r>
              <w:rPr>
                <w:rFonts w:ascii="Consolas" w:eastAsia="Consolas" w:hAnsi="Consolas" w:cs="Consolas"/>
                <w:sz w:val="16"/>
              </w:rPr>
              <w:t>10,654</w:t>
            </w:r>
          </w:p>
        </w:tc>
        <w:tc>
          <w:tcPr>
            <w:tcW w:w="1170" w:type="dxa"/>
          </w:tcPr>
          <w:p w14:paraId="717D91B1" w14:textId="77777777" w:rsidR="00AC1205" w:rsidRDefault="00000000">
            <w:pPr>
              <w:jc w:val="right"/>
            </w:pPr>
            <w:r>
              <w:rPr>
                <w:rFonts w:ascii="Consolas" w:eastAsia="Consolas" w:hAnsi="Consolas" w:cs="Consolas"/>
                <w:sz w:val="16"/>
              </w:rPr>
              <w:t>12,359</w:t>
            </w:r>
          </w:p>
        </w:tc>
        <w:tc>
          <w:tcPr>
            <w:tcW w:w="1170" w:type="dxa"/>
          </w:tcPr>
          <w:p w14:paraId="717D91B2" w14:textId="77777777" w:rsidR="00AC1205" w:rsidRDefault="00000000">
            <w:pPr>
              <w:jc w:val="right"/>
            </w:pPr>
            <w:r>
              <w:rPr>
                <w:rFonts w:ascii="Consolas" w:eastAsia="Consolas" w:hAnsi="Consolas" w:cs="Consolas"/>
                <w:sz w:val="16"/>
              </w:rPr>
              <w:t>0</w:t>
            </w:r>
          </w:p>
        </w:tc>
        <w:tc>
          <w:tcPr>
            <w:tcW w:w="1170" w:type="dxa"/>
          </w:tcPr>
          <w:p w14:paraId="717D91B3" w14:textId="77777777" w:rsidR="00AC1205" w:rsidRDefault="00000000">
            <w:pPr>
              <w:jc w:val="right"/>
            </w:pPr>
            <w:r>
              <w:rPr>
                <w:rFonts w:ascii="Consolas" w:eastAsia="Consolas" w:hAnsi="Consolas" w:cs="Consolas"/>
                <w:sz w:val="16"/>
              </w:rPr>
              <w:t>51,078</w:t>
            </w:r>
          </w:p>
        </w:tc>
        <w:tc>
          <w:tcPr>
            <w:tcW w:w="1170" w:type="dxa"/>
          </w:tcPr>
          <w:p w14:paraId="717D91B4" w14:textId="77777777" w:rsidR="00AC1205" w:rsidRDefault="00000000">
            <w:pPr>
              <w:jc w:val="right"/>
            </w:pPr>
            <w:r>
              <w:rPr>
                <w:rFonts w:ascii="Consolas" w:eastAsia="Consolas" w:hAnsi="Consolas" w:cs="Consolas"/>
                <w:sz w:val="16"/>
              </w:rPr>
              <w:t>5,754</w:t>
            </w:r>
          </w:p>
        </w:tc>
      </w:tr>
      <w:tr w:rsidR="00AC1205" w14:paraId="717D91BE" w14:textId="77777777">
        <w:tc>
          <w:tcPr>
            <w:tcW w:w="1170" w:type="dxa"/>
          </w:tcPr>
          <w:p w14:paraId="717D91B6" w14:textId="77777777" w:rsidR="00AC1205" w:rsidRDefault="00000000">
            <w:pPr>
              <w:jc w:val="right"/>
            </w:pPr>
            <w:r>
              <w:rPr>
                <w:rFonts w:ascii="Consolas" w:eastAsia="Consolas" w:hAnsi="Consolas" w:cs="Consolas"/>
                <w:sz w:val="16"/>
              </w:rPr>
              <w:t>4</w:t>
            </w:r>
          </w:p>
        </w:tc>
        <w:tc>
          <w:tcPr>
            <w:tcW w:w="1170" w:type="dxa"/>
          </w:tcPr>
          <w:p w14:paraId="717D91B7" w14:textId="77777777" w:rsidR="00AC1205" w:rsidRDefault="00000000">
            <w:pPr>
              <w:jc w:val="right"/>
            </w:pPr>
            <w:r>
              <w:rPr>
                <w:rFonts w:ascii="Consolas" w:eastAsia="Consolas" w:hAnsi="Consolas" w:cs="Consolas"/>
                <w:sz w:val="16"/>
              </w:rPr>
              <w:t>31,681</w:t>
            </w:r>
          </w:p>
        </w:tc>
        <w:tc>
          <w:tcPr>
            <w:tcW w:w="1170" w:type="dxa"/>
          </w:tcPr>
          <w:p w14:paraId="717D91B8" w14:textId="77777777" w:rsidR="00AC1205" w:rsidRDefault="00000000">
            <w:pPr>
              <w:jc w:val="right"/>
            </w:pPr>
            <w:r>
              <w:rPr>
                <w:rFonts w:ascii="Consolas" w:eastAsia="Consolas" w:hAnsi="Consolas" w:cs="Consolas"/>
                <w:sz w:val="16"/>
              </w:rPr>
              <w:t>3,827</w:t>
            </w:r>
          </w:p>
        </w:tc>
        <w:tc>
          <w:tcPr>
            <w:tcW w:w="1170" w:type="dxa"/>
          </w:tcPr>
          <w:p w14:paraId="717D91B9" w14:textId="77777777" w:rsidR="00AC1205" w:rsidRDefault="00000000">
            <w:pPr>
              <w:jc w:val="right"/>
            </w:pPr>
            <w:r>
              <w:rPr>
                <w:rFonts w:ascii="Consolas" w:eastAsia="Consolas" w:hAnsi="Consolas" w:cs="Consolas"/>
                <w:sz w:val="16"/>
              </w:rPr>
              <w:t>19,899</w:t>
            </w:r>
          </w:p>
        </w:tc>
        <w:tc>
          <w:tcPr>
            <w:tcW w:w="1170" w:type="dxa"/>
          </w:tcPr>
          <w:p w14:paraId="717D91BA" w14:textId="77777777" w:rsidR="00AC1205" w:rsidRDefault="00000000">
            <w:pPr>
              <w:jc w:val="right"/>
            </w:pPr>
            <w:r>
              <w:rPr>
                <w:rFonts w:ascii="Consolas" w:eastAsia="Consolas" w:hAnsi="Consolas" w:cs="Consolas"/>
                <w:sz w:val="16"/>
              </w:rPr>
              <w:t>22,923</w:t>
            </w:r>
          </w:p>
        </w:tc>
        <w:tc>
          <w:tcPr>
            <w:tcW w:w="1170" w:type="dxa"/>
          </w:tcPr>
          <w:p w14:paraId="717D91BB" w14:textId="77777777" w:rsidR="00AC1205" w:rsidRDefault="00000000">
            <w:pPr>
              <w:jc w:val="right"/>
            </w:pPr>
            <w:r>
              <w:rPr>
                <w:rFonts w:ascii="Consolas" w:eastAsia="Consolas" w:hAnsi="Consolas" w:cs="Consolas"/>
                <w:sz w:val="16"/>
              </w:rPr>
              <w:t>0</w:t>
            </w:r>
          </w:p>
        </w:tc>
        <w:tc>
          <w:tcPr>
            <w:tcW w:w="1170" w:type="dxa"/>
          </w:tcPr>
          <w:p w14:paraId="717D91BC" w14:textId="77777777" w:rsidR="00AC1205" w:rsidRDefault="00000000">
            <w:pPr>
              <w:jc w:val="right"/>
            </w:pPr>
            <w:r>
              <w:rPr>
                <w:rFonts w:ascii="Consolas" w:eastAsia="Consolas" w:hAnsi="Consolas" w:cs="Consolas"/>
                <w:sz w:val="16"/>
              </w:rPr>
              <w:t>82,002</w:t>
            </w:r>
          </w:p>
        </w:tc>
        <w:tc>
          <w:tcPr>
            <w:tcW w:w="1170" w:type="dxa"/>
          </w:tcPr>
          <w:p w14:paraId="717D91BD" w14:textId="77777777" w:rsidR="00AC1205" w:rsidRDefault="00000000">
            <w:pPr>
              <w:jc w:val="right"/>
            </w:pPr>
            <w:r>
              <w:rPr>
                <w:rFonts w:ascii="Consolas" w:eastAsia="Consolas" w:hAnsi="Consolas" w:cs="Consolas"/>
                <w:sz w:val="16"/>
              </w:rPr>
              <w:t>10,685</w:t>
            </w:r>
          </w:p>
        </w:tc>
      </w:tr>
      <w:tr w:rsidR="00AC1205" w14:paraId="717D91C7" w14:textId="77777777">
        <w:tc>
          <w:tcPr>
            <w:tcW w:w="1170" w:type="dxa"/>
          </w:tcPr>
          <w:p w14:paraId="717D91BF" w14:textId="77777777" w:rsidR="00AC1205" w:rsidRDefault="00000000">
            <w:pPr>
              <w:jc w:val="right"/>
            </w:pPr>
            <w:r>
              <w:rPr>
                <w:rFonts w:ascii="Consolas" w:eastAsia="Consolas" w:hAnsi="Consolas" w:cs="Consolas"/>
                <w:sz w:val="16"/>
              </w:rPr>
              <w:t>5</w:t>
            </w:r>
          </w:p>
        </w:tc>
        <w:tc>
          <w:tcPr>
            <w:tcW w:w="1170" w:type="dxa"/>
          </w:tcPr>
          <w:p w14:paraId="717D91C0" w14:textId="77777777" w:rsidR="00AC1205" w:rsidRDefault="00000000">
            <w:pPr>
              <w:jc w:val="right"/>
            </w:pPr>
            <w:r>
              <w:rPr>
                <w:rFonts w:ascii="Consolas" w:eastAsia="Consolas" w:hAnsi="Consolas" w:cs="Consolas"/>
                <w:sz w:val="16"/>
              </w:rPr>
              <w:t>21,265</w:t>
            </w:r>
          </w:p>
        </w:tc>
        <w:tc>
          <w:tcPr>
            <w:tcW w:w="1170" w:type="dxa"/>
          </w:tcPr>
          <w:p w14:paraId="717D91C1" w14:textId="77777777" w:rsidR="00AC1205" w:rsidRDefault="00000000">
            <w:pPr>
              <w:jc w:val="right"/>
            </w:pPr>
            <w:r>
              <w:rPr>
                <w:rFonts w:ascii="Consolas" w:eastAsia="Consolas" w:hAnsi="Consolas" w:cs="Consolas"/>
                <w:sz w:val="16"/>
              </w:rPr>
              <w:t>2,787</w:t>
            </w:r>
          </w:p>
        </w:tc>
        <w:tc>
          <w:tcPr>
            <w:tcW w:w="1170" w:type="dxa"/>
          </w:tcPr>
          <w:p w14:paraId="717D91C2" w14:textId="77777777" w:rsidR="00AC1205" w:rsidRDefault="00000000">
            <w:pPr>
              <w:jc w:val="right"/>
            </w:pPr>
            <w:r>
              <w:rPr>
                <w:rFonts w:ascii="Consolas" w:eastAsia="Consolas" w:hAnsi="Consolas" w:cs="Consolas"/>
                <w:sz w:val="16"/>
              </w:rPr>
              <w:t>14,775</w:t>
            </w:r>
          </w:p>
        </w:tc>
        <w:tc>
          <w:tcPr>
            <w:tcW w:w="1170" w:type="dxa"/>
          </w:tcPr>
          <w:p w14:paraId="717D91C3" w14:textId="77777777" w:rsidR="00AC1205" w:rsidRDefault="00000000">
            <w:pPr>
              <w:jc w:val="right"/>
            </w:pPr>
            <w:r>
              <w:rPr>
                <w:rFonts w:ascii="Consolas" w:eastAsia="Consolas" w:hAnsi="Consolas" w:cs="Consolas"/>
                <w:sz w:val="16"/>
              </w:rPr>
              <w:t>24,426</w:t>
            </w:r>
          </w:p>
        </w:tc>
        <w:tc>
          <w:tcPr>
            <w:tcW w:w="1170" w:type="dxa"/>
          </w:tcPr>
          <w:p w14:paraId="717D91C4" w14:textId="77777777" w:rsidR="00AC1205" w:rsidRDefault="00000000">
            <w:pPr>
              <w:jc w:val="right"/>
            </w:pPr>
            <w:r>
              <w:rPr>
                <w:rFonts w:ascii="Consolas" w:eastAsia="Consolas" w:hAnsi="Consolas" w:cs="Consolas"/>
                <w:sz w:val="16"/>
              </w:rPr>
              <w:t>0</w:t>
            </w:r>
          </w:p>
        </w:tc>
        <w:tc>
          <w:tcPr>
            <w:tcW w:w="1170" w:type="dxa"/>
          </w:tcPr>
          <w:p w14:paraId="717D91C5" w14:textId="77777777" w:rsidR="00AC1205" w:rsidRDefault="00000000">
            <w:pPr>
              <w:jc w:val="right"/>
            </w:pPr>
            <w:r>
              <w:rPr>
                <w:rFonts w:ascii="Consolas" w:eastAsia="Consolas" w:hAnsi="Consolas" w:cs="Consolas"/>
                <w:sz w:val="16"/>
              </w:rPr>
              <w:t>73,613</w:t>
            </w:r>
          </w:p>
        </w:tc>
        <w:tc>
          <w:tcPr>
            <w:tcW w:w="1170" w:type="dxa"/>
          </w:tcPr>
          <w:p w14:paraId="717D91C6" w14:textId="77777777" w:rsidR="00AC1205" w:rsidRDefault="00000000">
            <w:pPr>
              <w:jc w:val="right"/>
            </w:pPr>
            <w:r>
              <w:rPr>
                <w:rFonts w:ascii="Consolas" w:eastAsia="Consolas" w:hAnsi="Consolas" w:cs="Consolas"/>
                <w:sz w:val="16"/>
              </w:rPr>
              <w:t>6,260</w:t>
            </w:r>
          </w:p>
        </w:tc>
      </w:tr>
      <w:tr w:rsidR="00AC1205" w14:paraId="717D91D0" w14:textId="77777777">
        <w:tc>
          <w:tcPr>
            <w:tcW w:w="1170" w:type="dxa"/>
            <w:tcBorders>
              <w:bottom w:val="single" w:sz="0" w:space="0" w:color="000000"/>
            </w:tcBorders>
          </w:tcPr>
          <w:p w14:paraId="717D91C8"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1C9"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1CA" w14:textId="77777777" w:rsidR="00AC1205" w:rsidRDefault="00000000">
            <w:pPr>
              <w:jc w:val="right"/>
            </w:pPr>
            <w:r>
              <w:rPr>
                <w:rFonts w:ascii="Consolas" w:eastAsia="Consolas" w:hAnsi="Consolas" w:cs="Consolas"/>
                <w:sz w:val="16"/>
              </w:rPr>
              <w:t>309,919</w:t>
            </w:r>
          </w:p>
        </w:tc>
        <w:tc>
          <w:tcPr>
            <w:tcW w:w="1170" w:type="dxa"/>
            <w:tcBorders>
              <w:bottom w:val="single" w:sz="0" w:space="0" w:color="000000"/>
            </w:tcBorders>
          </w:tcPr>
          <w:p w14:paraId="717D91CB" w14:textId="77777777" w:rsidR="00AC1205" w:rsidRDefault="00000000">
            <w:pPr>
              <w:jc w:val="right"/>
            </w:pPr>
            <w:r>
              <w:rPr>
                <w:rFonts w:ascii="Consolas" w:eastAsia="Consolas" w:hAnsi="Consolas" w:cs="Consolas"/>
                <w:sz w:val="16"/>
              </w:rPr>
              <w:t>352,723</w:t>
            </w:r>
          </w:p>
        </w:tc>
        <w:tc>
          <w:tcPr>
            <w:tcW w:w="1170" w:type="dxa"/>
            <w:tcBorders>
              <w:bottom w:val="single" w:sz="0" w:space="0" w:color="000000"/>
            </w:tcBorders>
          </w:tcPr>
          <w:p w14:paraId="717D91C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1CD"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91CE"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1CF" w14:textId="77777777" w:rsidR="00AC1205" w:rsidRDefault="00000000">
            <w:pPr>
              <w:jc w:val="right"/>
            </w:pPr>
            <w:r>
              <w:rPr>
                <w:rFonts w:ascii="Consolas" w:eastAsia="Consolas" w:hAnsi="Consolas" w:cs="Consolas"/>
                <w:sz w:val="16"/>
              </w:rPr>
              <w:t>54,907</w:t>
            </w:r>
          </w:p>
        </w:tc>
      </w:tr>
      <w:tr w:rsidR="00AC1205" w14:paraId="717D91D9" w14:textId="77777777">
        <w:tc>
          <w:tcPr>
            <w:tcW w:w="0" w:type="auto"/>
            <w:tcBorders>
              <w:top w:val="single" w:sz="0" w:space="0" w:color="000000"/>
              <w:bottom w:val="single" w:sz="0" w:space="0" w:color="000000"/>
            </w:tcBorders>
          </w:tcPr>
          <w:p w14:paraId="717D91D1"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91D2"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91D3"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91D4"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91D5"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91D6"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91D7"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91D8" w14:textId="77777777" w:rsidR="00AC1205" w:rsidRDefault="00000000">
            <w:pPr>
              <w:jc w:val="right"/>
            </w:pPr>
            <w:r>
              <w:rPr>
                <w:rFonts w:ascii="Consolas" w:eastAsia="Consolas" w:hAnsi="Consolas" w:cs="Consolas"/>
                <w:sz w:val="16"/>
              </w:rPr>
              <w:t>116,355</w:t>
            </w:r>
          </w:p>
        </w:tc>
      </w:tr>
    </w:tbl>
    <w:p w14:paraId="717D91DA" w14:textId="77777777" w:rsidR="00AC1205" w:rsidRDefault="00AC1205"/>
    <w:p w14:paraId="717D91DB" w14:textId="77777777" w:rsidR="00AC1205" w:rsidRDefault="00000000">
      <w:r>
        <w:br/>
      </w:r>
    </w:p>
    <w:p w14:paraId="717D91DC" w14:textId="77777777" w:rsidR="00AC1205" w:rsidRDefault="00000000">
      <w:r>
        <w:br w:type="page"/>
      </w:r>
    </w:p>
    <w:p w14:paraId="717D91DD" w14:textId="77777777" w:rsidR="00AC1205" w:rsidRDefault="00000000">
      <w:pPr>
        <w:pStyle w:val="Heading1"/>
      </w:pPr>
      <w:r>
        <w:rPr>
          <w:sz w:val="30"/>
        </w:rPr>
        <w:lastRenderedPageBreak/>
        <w:t>Individual income</w:t>
      </w:r>
    </w:p>
    <w:p w14:paraId="717D91DE" w14:textId="77777777" w:rsidR="00AC1205" w:rsidRDefault="00000000">
      <w:r>
        <w:t>Depending on the original data, information on individual income is included in several variables based on:</w:t>
      </w:r>
    </w:p>
    <w:p w14:paraId="717D91DF" w14:textId="77777777" w:rsidR="00AC1205" w:rsidRDefault="00000000">
      <w:r>
        <w:t>-</w:t>
      </w:r>
      <w:r>
        <w:tab/>
        <w:t xml:space="preserve">source of income: </w:t>
      </w:r>
      <w:r>
        <w:tab/>
      </w:r>
      <w:r>
        <w:tab/>
        <w:t>o</w:t>
      </w:r>
      <w:r>
        <w:tab/>
        <w:t>total income from jobs and benefits (</w:t>
      </w:r>
      <w:r>
        <w:rPr>
          <w:i/>
        </w:rPr>
        <w:t>inctot*</w:t>
      </w:r>
      <w:r>
        <w:t>)</w:t>
      </w:r>
      <w:r>
        <w:tab/>
      </w:r>
      <w:r>
        <w:tab/>
        <w:t>o</w:t>
      </w:r>
      <w:r>
        <w:tab/>
        <w:t>from all jobs (</w:t>
      </w:r>
      <w:r>
        <w:rPr>
          <w:i/>
        </w:rPr>
        <w:t>incjobs*</w:t>
      </w:r>
      <w:r>
        <w:t>)</w:t>
      </w:r>
      <w:r>
        <w:tab/>
      </w:r>
      <w:r>
        <w:tab/>
        <w:t>o</w:t>
      </w:r>
      <w:r>
        <w:tab/>
        <w:t>from main job (</w:t>
      </w:r>
      <w:r>
        <w:rPr>
          <w:i/>
        </w:rPr>
        <w:t>incjob1*</w:t>
      </w:r>
      <w:r>
        <w:t>)</w:t>
      </w:r>
    </w:p>
    <w:p w14:paraId="717D91E0" w14:textId="77777777" w:rsidR="00AC1205" w:rsidRDefault="00000000">
      <w:r>
        <w:t>-</w:t>
      </w:r>
      <w:r>
        <w:tab/>
        <w:t xml:space="preserve">type of income: </w:t>
      </w:r>
      <w:r>
        <w:tab/>
      </w:r>
      <w:r>
        <w:tab/>
        <w:t>o</w:t>
      </w:r>
      <w:r>
        <w:tab/>
        <w:t>gross (</w:t>
      </w:r>
      <w:r>
        <w:rPr>
          <w:i/>
        </w:rPr>
        <w:t>*g*</w:t>
      </w:r>
      <w:r>
        <w:t xml:space="preserve">, e.g. </w:t>
      </w:r>
      <w:r>
        <w:rPr>
          <w:i/>
        </w:rPr>
        <w:t>incjobs_yg</w:t>
      </w:r>
      <w:r>
        <w:t>)</w:t>
      </w:r>
      <w:r>
        <w:tab/>
      </w:r>
      <w:r>
        <w:tab/>
        <w:t>o</w:t>
      </w:r>
      <w:r>
        <w:tab/>
        <w:t>net (</w:t>
      </w:r>
      <w:r>
        <w:rPr>
          <w:i/>
        </w:rPr>
        <w:t>*n*</w:t>
      </w:r>
      <w:r>
        <w:t xml:space="preserve">, e.g. </w:t>
      </w:r>
      <w:r>
        <w:rPr>
          <w:i/>
        </w:rPr>
        <w:t>incjobs_yn</w:t>
      </w:r>
      <w:r>
        <w:t>)</w:t>
      </w:r>
      <w:r>
        <w:tab/>
        <w:t>-</w:t>
      </w:r>
      <w:r>
        <w:tab/>
        <w:t xml:space="preserve">reference period for income </w:t>
      </w:r>
    </w:p>
    <w:p w14:paraId="717D91E1" w14:textId="77777777" w:rsidR="00AC1205" w:rsidRDefault="00000000">
      <w:r>
        <w:tab/>
        <w:t>o</w:t>
      </w:r>
      <w:r>
        <w:tab/>
        <w:t>year (</w:t>
      </w:r>
      <w:r>
        <w:rPr>
          <w:i/>
        </w:rPr>
        <w:t>*y*</w:t>
      </w:r>
      <w:r>
        <w:t xml:space="preserve">, e.g. </w:t>
      </w:r>
      <w:r>
        <w:rPr>
          <w:i/>
        </w:rPr>
        <w:t>incjob1_yn</w:t>
      </w:r>
      <w:r>
        <w:t>)</w:t>
      </w:r>
      <w:r>
        <w:tab/>
      </w:r>
      <w:r>
        <w:tab/>
        <w:t>o</w:t>
      </w:r>
      <w:r>
        <w:tab/>
        <w:t>month (</w:t>
      </w:r>
      <w:r>
        <w:rPr>
          <w:i/>
        </w:rPr>
        <w:t>*m*</w:t>
      </w:r>
      <w:r>
        <w:t xml:space="preserve">, e.g. </w:t>
      </w:r>
      <w:r>
        <w:rPr>
          <w:i/>
        </w:rPr>
        <w:t>incjob1_mn</w:t>
      </w:r>
      <w:r>
        <w:t>)</w:t>
      </w:r>
      <w:r>
        <w:tab/>
      </w:r>
      <w:r>
        <w:tab/>
        <w:t>o</w:t>
      </w:r>
      <w:r>
        <w:tab/>
        <w:t>per hour (</w:t>
      </w:r>
      <w:r>
        <w:rPr>
          <w:i/>
        </w:rPr>
        <w:t>*h*</w:t>
      </w:r>
      <w:r>
        <w:t xml:space="preserve">, e.g. </w:t>
      </w:r>
      <w:r>
        <w:rPr>
          <w:i/>
        </w:rPr>
        <w:t>incjob1_hn</w:t>
      </w:r>
      <w:r>
        <w:t>)</w:t>
      </w:r>
    </w:p>
    <w:p w14:paraId="717D91E2" w14:textId="77777777" w:rsidR="00AC1205" w:rsidRDefault="00000000">
      <w:r>
        <w:t xml:space="preserve">This approach results in multiple variables but provides clear definitions. For analytical purposes, users can combine particular variables using the nominal values or relative values (e.g. percentiles). </w:t>
      </w:r>
      <w:r>
        <w:rPr>
          <w:i/>
        </w:rPr>
        <w:t>Incjobs_yg</w:t>
      </w:r>
      <w:r>
        <w:t xml:space="preserve"> is available for all countries except Russia. </w:t>
      </w:r>
    </w:p>
    <w:p w14:paraId="717D91E3" w14:textId="77777777" w:rsidR="00AC1205" w:rsidRDefault="00000000">
      <w:r>
        <w:t>For some countries, the income variables are taken from the CNEF files: Australia, Switzerland and Germany.CPF provides values as they are included in the source data, without any additional cleaning, imputation, conversion or inflation-adjustments. Values are in local currency. For details, please refer to survey documentation</w:t>
      </w:r>
    </w:p>
    <w:p w14:paraId="717D91E4" w14:textId="77777777" w:rsidR="00AC1205" w:rsidRDefault="00AC1205"/>
    <w:p w14:paraId="717D91E5"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184"/>
        <w:gridCol w:w="832"/>
        <w:gridCol w:w="832"/>
        <w:gridCol w:w="832"/>
        <w:gridCol w:w="832"/>
        <w:gridCol w:w="832"/>
        <w:gridCol w:w="744"/>
        <w:gridCol w:w="744"/>
      </w:tblGrid>
      <w:tr w:rsidR="00AC1205" w14:paraId="717D91EE" w14:textId="77777777">
        <w:trPr>
          <w:jc w:val="center"/>
        </w:trPr>
        <w:tc>
          <w:tcPr>
            <w:tcW w:w="0" w:type="auto"/>
            <w:tcBorders>
              <w:top w:val="single" w:sz="0" w:space="0" w:color="000000"/>
              <w:bottom w:val="single" w:sz="0" w:space="0" w:color="000000"/>
            </w:tcBorders>
          </w:tcPr>
          <w:p w14:paraId="717D91E6" w14:textId="77777777" w:rsidR="00AC1205" w:rsidRDefault="00AC1205"/>
        </w:tc>
        <w:tc>
          <w:tcPr>
            <w:tcW w:w="0" w:type="auto"/>
            <w:tcBorders>
              <w:top w:val="single" w:sz="0" w:space="0" w:color="000000"/>
              <w:bottom w:val="single" w:sz="0" w:space="0" w:color="000000"/>
            </w:tcBorders>
          </w:tcPr>
          <w:p w14:paraId="717D91E7"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91E8"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91E9"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91EA"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91EB"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91EC"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91ED" w14:textId="77777777" w:rsidR="00AC1205" w:rsidRDefault="00000000">
            <w:pPr>
              <w:jc w:val="center"/>
            </w:pPr>
            <w:r>
              <w:rPr>
                <w:rFonts w:ascii="Consolas" w:eastAsia="Consolas" w:hAnsi="Consolas" w:cs="Consolas"/>
                <w:sz w:val="16"/>
              </w:rPr>
              <w:t>[8] NL</w:t>
            </w:r>
          </w:p>
        </w:tc>
      </w:tr>
      <w:tr w:rsidR="00AC1205" w14:paraId="717D91F7" w14:textId="77777777">
        <w:trPr>
          <w:jc w:val="center"/>
        </w:trPr>
        <w:tc>
          <w:tcPr>
            <w:tcW w:w="0" w:type="auto"/>
            <w:tcBorders>
              <w:top w:val="single" w:sz="0" w:space="0" w:color="000000"/>
            </w:tcBorders>
          </w:tcPr>
          <w:p w14:paraId="717D91EF" w14:textId="77777777" w:rsidR="00AC1205" w:rsidRDefault="00000000">
            <w:r>
              <w:rPr>
                <w:rFonts w:ascii="Consolas" w:eastAsia="Consolas" w:hAnsi="Consolas" w:cs="Consolas"/>
                <w:sz w:val="16"/>
              </w:rPr>
              <w:t>inctot_yn</w:t>
            </w:r>
          </w:p>
        </w:tc>
        <w:tc>
          <w:tcPr>
            <w:tcW w:w="0" w:type="auto"/>
            <w:tcBorders>
              <w:top w:val="single" w:sz="0" w:space="0" w:color="000000"/>
            </w:tcBorders>
          </w:tcPr>
          <w:p w14:paraId="717D91F0"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1F1"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1F2"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1F3"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1F4"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1F5"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1F6" w14:textId="77777777" w:rsidR="00AC1205" w:rsidRDefault="00000000">
            <w:pPr>
              <w:jc w:val="center"/>
            </w:pPr>
            <w:r>
              <w:rPr>
                <w:rFonts w:ascii="Consolas" w:eastAsia="Consolas" w:hAnsi="Consolas" w:cs="Consolas"/>
                <w:sz w:val="16"/>
              </w:rPr>
              <w:t>.</w:t>
            </w:r>
          </w:p>
        </w:tc>
      </w:tr>
      <w:tr w:rsidR="00AC1205" w14:paraId="717D9200" w14:textId="77777777">
        <w:trPr>
          <w:jc w:val="center"/>
        </w:trPr>
        <w:tc>
          <w:tcPr>
            <w:tcW w:w="0" w:type="auto"/>
          </w:tcPr>
          <w:p w14:paraId="717D91F8" w14:textId="77777777" w:rsidR="00AC1205" w:rsidRDefault="00000000">
            <w:r>
              <w:rPr>
                <w:rFonts w:ascii="Consolas" w:eastAsia="Consolas" w:hAnsi="Consolas" w:cs="Consolas"/>
                <w:sz w:val="16"/>
              </w:rPr>
              <w:t>inctot_mn</w:t>
            </w:r>
          </w:p>
        </w:tc>
        <w:tc>
          <w:tcPr>
            <w:tcW w:w="0" w:type="auto"/>
          </w:tcPr>
          <w:p w14:paraId="717D91F9" w14:textId="77777777" w:rsidR="00AC1205" w:rsidRDefault="00000000">
            <w:pPr>
              <w:jc w:val="center"/>
            </w:pPr>
            <w:r>
              <w:rPr>
                <w:rFonts w:ascii="Consolas" w:eastAsia="Consolas" w:hAnsi="Consolas" w:cs="Consolas"/>
                <w:sz w:val="16"/>
              </w:rPr>
              <w:t>1</w:t>
            </w:r>
          </w:p>
        </w:tc>
        <w:tc>
          <w:tcPr>
            <w:tcW w:w="0" w:type="auto"/>
          </w:tcPr>
          <w:p w14:paraId="717D91FA" w14:textId="77777777" w:rsidR="00AC1205" w:rsidRDefault="00000000">
            <w:pPr>
              <w:jc w:val="center"/>
            </w:pPr>
            <w:r>
              <w:rPr>
                <w:rFonts w:ascii="Consolas" w:eastAsia="Consolas" w:hAnsi="Consolas" w:cs="Consolas"/>
                <w:sz w:val="16"/>
              </w:rPr>
              <w:t>.</w:t>
            </w:r>
          </w:p>
        </w:tc>
        <w:tc>
          <w:tcPr>
            <w:tcW w:w="0" w:type="auto"/>
          </w:tcPr>
          <w:p w14:paraId="717D91FB" w14:textId="77777777" w:rsidR="00AC1205" w:rsidRDefault="00000000">
            <w:pPr>
              <w:jc w:val="center"/>
            </w:pPr>
            <w:r>
              <w:rPr>
                <w:rFonts w:ascii="Consolas" w:eastAsia="Consolas" w:hAnsi="Consolas" w:cs="Consolas"/>
                <w:sz w:val="16"/>
              </w:rPr>
              <w:t>.</w:t>
            </w:r>
          </w:p>
        </w:tc>
        <w:tc>
          <w:tcPr>
            <w:tcW w:w="0" w:type="auto"/>
          </w:tcPr>
          <w:p w14:paraId="717D91FC" w14:textId="77777777" w:rsidR="00AC1205" w:rsidRDefault="00000000">
            <w:pPr>
              <w:jc w:val="center"/>
            </w:pPr>
            <w:r>
              <w:rPr>
                <w:rFonts w:ascii="Consolas" w:eastAsia="Consolas" w:hAnsi="Consolas" w:cs="Consolas"/>
                <w:sz w:val="16"/>
              </w:rPr>
              <w:t>1</w:t>
            </w:r>
          </w:p>
        </w:tc>
        <w:tc>
          <w:tcPr>
            <w:tcW w:w="0" w:type="auto"/>
          </w:tcPr>
          <w:p w14:paraId="717D91FD" w14:textId="77777777" w:rsidR="00AC1205" w:rsidRDefault="00000000">
            <w:pPr>
              <w:jc w:val="center"/>
            </w:pPr>
            <w:r>
              <w:rPr>
                <w:rFonts w:ascii="Consolas" w:eastAsia="Consolas" w:hAnsi="Consolas" w:cs="Consolas"/>
                <w:sz w:val="16"/>
              </w:rPr>
              <w:t>.</w:t>
            </w:r>
          </w:p>
        </w:tc>
        <w:tc>
          <w:tcPr>
            <w:tcW w:w="0" w:type="auto"/>
          </w:tcPr>
          <w:p w14:paraId="717D91FE" w14:textId="77777777" w:rsidR="00AC1205" w:rsidRDefault="00000000">
            <w:pPr>
              <w:jc w:val="center"/>
            </w:pPr>
            <w:r>
              <w:rPr>
                <w:rFonts w:ascii="Consolas" w:eastAsia="Consolas" w:hAnsi="Consolas" w:cs="Consolas"/>
                <w:sz w:val="16"/>
              </w:rPr>
              <w:t>.</w:t>
            </w:r>
          </w:p>
        </w:tc>
        <w:tc>
          <w:tcPr>
            <w:tcW w:w="0" w:type="auto"/>
          </w:tcPr>
          <w:p w14:paraId="717D91FF" w14:textId="77777777" w:rsidR="00AC1205" w:rsidRDefault="00000000">
            <w:pPr>
              <w:jc w:val="center"/>
            </w:pPr>
            <w:r>
              <w:rPr>
                <w:rFonts w:ascii="Consolas" w:eastAsia="Consolas" w:hAnsi="Consolas" w:cs="Consolas"/>
                <w:sz w:val="16"/>
              </w:rPr>
              <w:t>.</w:t>
            </w:r>
          </w:p>
        </w:tc>
      </w:tr>
      <w:tr w:rsidR="00AC1205" w14:paraId="717D9209" w14:textId="77777777">
        <w:trPr>
          <w:jc w:val="center"/>
        </w:trPr>
        <w:tc>
          <w:tcPr>
            <w:tcW w:w="0" w:type="auto"/>
          </w:tcPr>
          <w:p w14:paraId="717D9201" w14:textId="77777777" w:rsidR="00AC1205" w:rsidRDefault="00000000">
            <w:r>
              <w:rPr>
                <w:rFonts w:ascii="Consolas" w:eastAsia="Consolas" w:hAnsi="Consolas" w:cs="Consolas"/>
                <w:sz w:val="16"/>
              </w:rPr>
              <w:t>incjobs_pyg</w:t>
            </w:r>
          </w:p>
        </w:tc>
        <w:tc>
          <w:tcPr>
            <w:tcW w:w="0" w:type="auto"/>
          </w:tcPr>
          <w:p w14:paraId="717D9202" w14:textId="77777777" w:rsidR="00AC1205" w:rsidRDefault="00000000">
            <w:pPr>
              <w:jc w:val="center"/>
            </w:pPr>
            <w:r>
              <w:rPr>
                <w:rFonts w:ascii="Consolas" w:eastAsia="Consolas" w:hAnsi="Consolas" w:cs="Consolas"/>
                <w:sz w:val="16"/>
              </w:rPr>
              <w:t>1</w:t>
            </w:r>
          </w:p>
        </w:tc>
        <w:tc>
          <w:tcPr>
            <w:tcW w:w="0" w:type="auto"/>
          </w:tcPr>
          <w:p w14:paraId="717D9203" w14:textId="77777777" w:rsidR="00AC1205" w:rsidRDefault="00000000">
            <w:pPr>
              <w:jc w:val="center"/>
            </w:pPr>
            <w:r>
              <w:rPr>
                <w:rFonts w:ascii="Consolas" w:eastAsia="Consolas" w:hAnsi="Consolas" w:cs="Consolas"/>
                <w:sz w:val="16"/>
              </w:rPr>
              <w:t>1</w:t>
            </w:r>
          </w:p>
        </w:tc>
        <w:tc>
          <w:tcPr>
            <w:tcW w:w="0" w:type="auto"/>
          </w:tcPr>
          <w:p w14:paraId="717D9204" w14:textId="77777777" w:rsidR="00AC1205" w:rsidRDefault="00000000">
            <w:pPr>
              <w:jc w:val="center"/>
            </w:pPr>
            <w:r>
              <w:rPr>
                <w:rFonts w:ascii="Consolas" w:eastAsia="Consolas" w:hAnsi="Consolas" w:cs="Consolas"/>
                <w:sz w:val="16"/>
              </w:rPr>
              <w:t>1</w:t>
            </w:r>
          </w:p>
        </w:tc>
        <w:tc>
          <w:tcPr>
            <w:tcW w:w="0" w:type="auto"/>
          </w:tcPr>
          <w:p w14:paraId="717D9205" w14:textId="77777777" w:rsidR="00AC1205" w:rsidRDefault="00000000">
            <w:pPr>
              <w:jc w:val="center"/>
            </w:pPr>
            <w:r>
              <w:rPr>
                <w:rFonts w:ascii="Consolas" w:eastAsia="Consolas" w:hAnsi="Consolas" w:cs="Consolas"/>
                <w:sz w:val="16"/>
              </w:rPr>
              <w:t>1</w:t>
            </w:r>
          </w:p>
        </w:tc>
        <w:tc>
          <w:tcPr>
            <w:tcW w:w="0" w:type="auto"/>
          </w:tcPr>
          <w:p w14:paraId="717D9206" w14:textId="77777777" w:rsidR="00AC1205" w:rsidRDefault="00000000">
            <w:pPr>
              <w:jc w:val="center"/>
            </w:pPr>
            <w:r>
              <w:rPr>
                <w:rFonts w:ascii="Consolas" w:eastAsia="Consolas" w:hAnsi="Consolas" w:cs="Consolas"/>
                <w:sz w:val="16"/>
              </w:rPr>
              <w:t>1</w:t>
            </w:r>
          </w:p>
        </w:tc>
        <w:tc>
          <w:tcPr>
            <w:tcW w:w="0" w:type="auto"/>
          </w:tcPr>
          <w:p w14:paraId="717D9207" w14:textId="77777777" w:rsidR="00AC1205" w:rsidRDefault="00000000">
            <w:pPr>
              <w:jc w:val="center"/>
            </w:pPr>
            <w:r>
              <w:rPr>
                <w:rFonts w:ascii="Consolas" w:eastAsia="Consolas" w:hAnsi="Consolas" w:cs="Consolas"/>
                <w:sz w:val="16"/>
              </w:rPr>
              <w:t>.</w:t>
            </w:r>
          </w:p>
        </w:tc>
        <w:tc>
          <w:tcPr>
            <w:tcW w:w="0" w:type="auto"/>
          </w:tcPr>
          <w:p w14:paraId="717D9208" w14:textId="77777777" w:rsidR="00AC1205" w:rsidRDefault="00000000">
            <w:pPr>
              <w:jc w:val="center"/>
            </w:pPr>
            <w:r>
              <w:rPr>
                <w:rFonts w:ascii="Consolas" w:eastAsia="Consolas" w:hAnsi="Consolas" w:cs="Consolas"/>
                <w:sz w:val="16"/>
              </w:rPr>
              <w:t>1</w:t>
            </w:r>
          </w:p>
        </w:tc>
      </w:tr>
      <w:tr w:rsidR="00AC1205" w14:paraId="717D9212" w14:textId="77777777">
        <w:trPr>
          <w:jc w:val="center"/>
        </w:trPr>
        <w:tc>
          <w:tcPr>
            <w:tcW w:w="0" w:type="auto"/>
          </w:tcPr>
          <w:p w14:paraId="717D920A" w14:textId="77777777" w:rsidR="00AC1205" w:rsidRDefault="00000000">
            <w:r>
              <w:rPr>
                <w:rFonts w:ascii="Consolas" w:eastAsia="Consolas" w:hAnsi="Consolas" w:cs="Consolas"/>
                <w:sz w:val="16"/>
              </w:rPr>
              <w:t>incjobs_pyn</w:t>
            </w:r>
          </w:p>
        </w:tc>
        <w:tc>
          <w:tcPr>
            <w:tcW w:w="0" w:type="auto"/>
          </w:tcPr>
          <w:p w14:paraId="717D920B" w14:textId="77777777" w:rsidR="00AC1205" w:rsidRDefault="00000000">
            <w:pPr>
              <w:jc w:val="center"/>
            </w:pPr>
            <w:r>
              <w:rPr>
                <w:rFonts w:ascii="Consolas" w:eastAsia="Consolas" w:hAnsi="Consolas" w:cs="Consolas"/>
                <w:sz w:val="16"/>
              </w:rPr>
              <w:t>.</w:t>
            </w:r>
          </w:p>
        </w:tc>
        <w:tc>
          <w:tcPr>
            <w:tcW w:w="0" w:type="auto"/>
          </w:tcPr>
          <w:p w14:paraId="717D920C" w14:textId="77777777" w:rsidR="00AC1205" w:rsidRDefault="00000000">
            <w:pPr>
              <w:jc w:val="center"/>
            </w:pPr>
            <w:r>
              <w:rPr>
                <w:rFonts w:ascii="Consolas" w:eastAsia="Consolas" w:hAnsi="Consolas" w:cs="Consolas"/>
                <w:sz w:val="16"/>
              </w:rPr>
              <w:t>1</w:t>
            </w:r>
          </w:p>
        </w:tc>
        <w:tc>
          <w:tcPr>
            <w:tcW w:w="0" w:type="auto"/>
          </w:tcPr>
          <w:p w14:paraId="717D920D" w14:textId="77777777" w:rsidR="00AC1205" w:rsidRDefault="00000000">
            <w:pPr>
              <w:jc w:val="center"/>
            </w:pPr>
            <w:r>
              <w:rPr>
                <w:rFonts w:ascii="Consolas" w:eastAsia="Consolas" w:hAnsi="Consolas" w:cs="Consolas"/>
                <w:sz w:val="16"/>
              </w:rPr>
              <w:t>.</w:t>
            </w:r>
          </w:p>
        </w:tc>
        <w:tc>
          <w:tcPr>
            <w:tcW w:w="0" w:type="auto"/>
          </w:tcPr>
          <w:p w14:paraId="717D920E" w14:textId="77777777" w:rsidR="00AC1205" w:rsidRDefault="00000000">
            <w:pPr>
              <w:jc w:val="center"/>
            </w:pPr>
            <w:r>
              <w:rPr>
                <w:rFonts w:ascii="Consolas" w:eastAsia="Consolas" w:hAnsi="Consolas" w:cs="Consolas"/>
                <w:sz w:val="16"/>
              </w:rPr>
              <w:t>.</w:t>
            </w:r>
          </w:p>
        </w:tc>
        <w:tc>
          <w:tcPr>
            <w:tcW w:w="0" w:type="auto"/>
          </w:tcPr>
          <w:p w14:paraId="717D920F" w14:textId="77777777" w:rsidR="00AC1205" w:rsidRDefault="00000000">
            <w:pPr>
              <w:jc w:val="center"/>
            </w:pPr>
            <w:r>
              <w:rPr>
                <w:rFonts w:ascii="Consolas" w:eastAsia="Consolas" w:hAnsi="Consolas" w:cs="Consolas"/>
                <w:sz w:val="16"/>
              </w:rPr>
              <w:t>.</w:t>
            </w:r>
          </w:p>
        </w:tc>
        <w:tc>
          <w:tcPr>
            <w:tcW w:w="0" w:type="auto"/>
          </w:tcPr>
          <w:p w14:paraId="717D9210" w14:textId="77777777" w:rsidR="00AC1205" w:rsidRDefault="00000000">
            <w:pPr>
              <w:jc w:val="center"/>
            </w:pPr>
            <w:r>
              <w:rPr>
                <w:rFonts w:ascii="Consolas" w:eastAsia="Consolas" w:hAnsi="Consolas" w:cs="Consolas"/>
                <w:sz w:val="16"/>
              </w:rPr>
              <w:t>.</w:t>
            </w:r>
          </w:p>
        </w:tc>
        <w:tc>
          <w:tcPr>
            <w:tcW w:w="0" w:type="auto"/>
          </w:tcPr>
          <w:p w14:paraId="717D9211" w14:textId="77777777" w:rsidR="00AC1205" w:rsidRDefault="00000000">
            <w:pPr>
              <w:jc w:val="center"/>
            </w:pPr>
            <w:r>
              <w:rPr>
                <w:rFonts w:ascii="Consolas" w:eastAsia="Consolas" w:hAnsi="Consolas" w:cs="Consolas"/>
                <w:sz w:val="16"/>
              </w:rPr>
              <w:t>1</w:t>
            </w:r>
          </w:p>
        </w:tc>
      </w:tr>
      <w:tr w:rsidR="00AC1205" w14:paraId="717D921B" w14:textId="77777777">
        <w:trPr>
          <w:jc w:val="center"/>
        </w:trPr>
        <w:tc>
          <w:tcPr>
            <w:tcW w:w="0" w:type="auto"/>
          </w:tcPr>
          <w:p w14:paraId="717D9213" w14:textId="77777777" w:rsidR="00AC1205" w:rsidRDefault="00000000">
            <w:r>
              <w:rPr>
                <w:rFonts w:ascii="Consolas" w:eastAsia="Consolas" w:hAnsi="Consolas" w:cs="Consolas"/>
                <w:sz w:val="16"/>
              </w:rPr>
              <w:t>incjobs_cyg</w:t>
            </w:r>
          </w:p>
        </w:tc>
        <w:tc>
          <w:tcPr>
            <w:tcW w:w="0" w:type="auto"/>
          </w:tcPr>
          <w:p w14:paraId="717D9214" w14:textId="77777777" w:rsidR="00AC1205" w:rsidRDefault="00000000">
            <w:pPr>
              <w:jc w:val="center"/>
            </w:pPr>
            <w:r>
              <w:rPr>
                <w:rFonts w:ascii="Consolas" w:eastAsia="Consolas" w:hAnsi="Consolas" w:cs="Consolas"/>
                <w:sz w:val="16"/>
              </w:rPr>
              <w:t>.</w:t>
            </w:r>
          </w:p>
        </w:tc>
        <w:tc>
          <w:tcPr>
            <w:tcW w:w="0" w:type="auto"/>
          </w:tcPr>
          <w:p w14:paraId="717D9215" w14:textId="77777777" w:rsidR="00AC1205" w:rsidRDefault="00000000">
            <w:pPr>
              <w:jc w:val="center"/>
            </w:pPr>
            <w:r>
              <w:rPr>
                <w:rFonts w:ascii="Consolas" w:eastAsia="Consolas" w:hAnsi="Consolas" w:cs="Consolas"/>
                <w:sz w:val="16"/>
              </w:rPr>
              <w:t>.</w:t>
            </w:r>
          </w:p>
        </w:tc>
        <w:tc>
          <w:tcPr>
            <w:tcW w:w="0" w:type="auto"/>
          </w:tcPr>
          <w:p w14:paraId="717D9216" w14:textId="77777777" w:rsidR="00AC1205" w:rsidRDefault="00000000">
            <w:pPr>
              <w:jc w:val="center"/>
            </w:pPr>
            <w:r>
              <w:rPr>
                <w:rFonts w:ascii="Consolas" w:eastAsia="Consolas" w:hAnsi="Consolas" w:cs="Consolas"/>
                <w:sz w:val="16"/>
              </w:rPr>
              <w:t>.</w:t>
            </w:r>
          </w:p>
        </w:tc>
        <w:tc>
          <w:tcPr>
            <w:tcW w:w="0" w:type="auto"/>
          </w:tcPr>
          <w:p w14:paraId="717D9217" w14:textId="77777777" w:rsidR="00AC1205" w:rsidRDefault="00000000">
            <w:pPr>
              <w:jc w:val="center"/>
            </w:pPr>
            <w:r>
              <w:rPr>
                <w:rFonts w:ascii="Consolas" w:eastAsia="Consolas" w:hAnsi="Consolas" w:cs="Consolas"/>
                <w:sz w:val="16"/>
              </w:rPr>
              <w:t>.</w:t>
            </w:r>
          </w:p>
        </w:tc>
        <w:tc>
          <w:tcPr>
            <w:tcW w:w="0" w:type="auto"/>
          </w:tcPr>
          <w:p w14:paraId="717D9218" w14:textId="77777777" w:rsidR="00AC1205" w:rsidRDefault="00000000">
            <w:pPr>
              <w:jc w:val="center"/>
            </w:pPr>
            <w:r>
              <w:rPr>
                <w:rFonts w:ascii="Consolas" w:eastAsia="Consolas" w:hAnsi="Consolas" w:cs="Consolas"/>
                <w:sz w:val="16"/>
              </w:rPr>
              <w:t>.</w:t>
            </w:r>
          </w:p>
        </w:tc>
        <w:tc>
          <w:tcPr>
            <w:tcW w:w="0" w:type="auto"/>
          </w:tcPr>
          <w:p w14:paraId="717D9219" w14:textId="77777777" w:rsidR="00AC1205" w:rsidRDefault="00000000">
            <w:pPr>
              <w:jc w:val="center"/>
            </w:pPr>
            <w:r>
              <w:rPr>
                <w:rFonts w:ascii="Consolas" w:eastAsia="Consolas" w:hAnsi="Consolas" w:cs="Consolas"/>
                <w:sz w:val="16"/>
              </w:rPr>
              <w:t>1</w:t>
            </w:r>
          </w:p>
        </w:tc>
        <w:tc>
          <w:tcPr>
            <w:tcW w:w="0" w:type="auto"/>
          </w:tcPr>
          <w:p w14:paraId="717D921A" w14:textId="77777777" w:rsidR="00AC1205" w:rsidRDefault="00000000">
            <w:pPr>
              <w:jc w:val="center"/>
            </w:pPr>
            <w:r>
              <w:rPr>
                <w:rFonts w:ascii="Consolas" w:eastAsia="Consolas" w:hAnsi="Consolas" w:cs="Consolas"/>
                <w:sz w:val="16"/>
              </w:rPr>
              <w:t>.</w:t>
            </w:r>
          </w:p>
        </w:tc>
      </w:tr>
      <w:tr w:rsidR="00AC1205" w14:paraId="717D9224" w14:textId="77777777">
        <w:trPr>
          <w:jc w:val="center"/>
        </w:trPr>
        <w:tc>
          <w:tcPr>
            <w:tcW w:w="0" w:type="auto"/>
          </w:tcPr>
          <w:p w14:paraId="717D921C" w14:textId="77777777" w:rsidR="00AC1205" w:rsidRDefault="00000000">
            <w:r>
              <w:rPr>
                <w:rFonts w:ascii="Consolas" w:eastAsia="Consolas" w:hAnsi="Consolas" w:cs="Consolas"/>
                <w:sz w:val="16"/>
              </w:rPr>
              <w:t>incjobs_mn</w:t>
            </w:r>
          </w:p>
        </w:tc>
        <w:tc>
          <w:tcPr>
            <w:tcW w:w="0" w:type="auto"/>
          </w:tcPr>
          <w:p w14:paraId="717D921D" w14:textId="77777777" w:rsidR="00AC1205" w:rsidRDefault="00000000">
            <w:pPr>
              <w:jc w:val="center"/>
            </w:pPr>
            <w:r>
              <w:rPr>
                <w:rFonts w:ascii="Consolas" w:eastAsia="Consolas" w:hAnsi="Consolas" w:cs="Consolas"/>
                <w:sz w:val="16"/>
              </w:rPr>
              <w:t>.</w:t>
            </w:r>
          </w:p>
        </w:tc>
        <w:tc>
          <w:tcPr>
            <w:tcW w:w="0" w:type="auto"/>
          </w:tcPr>
          <w:p w14:paraId="717D921E" w14:textId="77777777" w:rsidR="00AC1205" w:rsidRDefault="00000000">
            <w:pPr>
              <w:jc w:val="center"/>
            </w:pPr>
            <w:r>
              <w:rPr>
                <w:rFonts w:ascii="Consolas" w:eastAsia="Consolas" w:hAnsi="Consolas" w:cs="Consolas"/>
                <w:sz w:val="16"/>
              </w:rPr>
              <w:t>.</w:t>
            </w:r>
          </w:p>
        </w:tc>
        <w:tc>
          <w:tcPr>
            <w:tcW w:w="0" w:type="auto"/>
          </w:tcPr>
          <w:p w14:paraId="717D921F" w14:textId="77777777" w:rsidR="00AC1205" w:rsidRDefault="00000000">
            <w:pPr>
              <w:jc w:val="center"/>
            </w:pPr>
            <w:r>
              <w:rPr>
                <w:rFonts w:ascii="Consolas" w:eastAsia="Consolas" w:hAnsi="Consolas" w:cs="Consolas"/>
                <w:sz w:val="16"/>
              </w:rPr>
              <w:t>.</w:t>
            </w:r>
          </w:p>
        </w:tc>
        <w:tc>
          <w:tcPr>
            <w:tcW w:w="0" w:type="auto"/>
          </w:tcPr>
          <w:p w14:paraId="717D9220" w14:textId="77777777" w:rsidR="00AC1205" w:rsidRDefault="00000000">
            <w:pPr>
              <w:jc w:val="center"/>
            </w:pPr>
            <w:r>
              <w:rPr>
                <w:rFonts w:ascii="Consolas" w:eastAsia="Consolas" w:hAnsi="Consolas" w:cs="Consolas"/>
                <w:sz w:val="16"/>
              </w:rPr>
              <w:t>.</w:t>
            </w:r>
          </w:p>
        </w:tc>
        <w:tc>
          <w:tcPr>
            <w:tcW w:w="0" w:type="auto"/>
          </w:tcPr>
          <w:p w14:paraId="717D9221" w14:textId="77777777" w:rsidR="00AC1205" w:rsidRDefault="00000000">
            <w:pPr>
              <w:jc w:val="center"/>
            </w:pPr>
            <w:r>
              <w:rPr>
                <w:rFonts w:ascii="Consolas" w:eastAsia="Consolas" w:hAnsi="Consolas" w:cs="Consolas"/>
                <w:sz w:val="16"/>
              </w:rPr>
              <w:t>.</w:t>
            </w:r>
          </w:p>
        </w:tc>
        <w:tc>
          <w:tcPr>
            <w:tcW w:w="0" w:type="auto"/>
          </w:tcPr>
          <w:p w14:paraId="717D9222" w14:textId="77777777" w:rsidR="00AC1205" w:rsidRDefault="00000000">
            <w:pPr>
              <w:jc w:val="center"/>
            </w:pPr>
            <w:r>
              <w:rPr>
                <w:rFonts w:ascii="Consolas" w:eastAsia="Consolas" w:hAnsi="Consolas" w:cs="Consolas"/>
                <w:sz w:val="16"/>
              </w:rPr>
              <w:t>.</w:t>
            </w:r>
          </w:p>
        </w:tc>
        <w:tc>
          <w:tcPr>
            <w:tcW w:w="0" w:type="auto"/>
          </w:tcPr>
          <w:p w14:paraId="717D9223" w14:textId="77777777" w:rsidR="00AC1205" w:rsidRDefault="00000000">
            <w:pPr>
              <w:jc w:val="center"/>
            </w:pPr>
            <w:r>
              <w:rPr>
                <w:rFonts w:ascii="Consolas" w:eastAsia="Consolas" w:hAnsi="Consolas" w:cs="Consolas"/>
                <w:sz w:val="16"/>
              </w:rPr>
              <w:t>1</w:t>
            </w:r>
          </w:p>
        </w:tc>
      </w:tr>
      <w:tr w:rsidR="00AC1205" w14:paraId="717D922D" w14:textId="77777777">
        <w:trPr>
          <w:jc w:val="center"/>
        </w:trPr>
        <w:tc>
          <w:tcPr>
            <w:tcW w:w="0" w:type="auto"/>
          </w:tcPr>
          <w:p w14:paraId="717D9225" w14:textId="77777777" w:rsidR="00AC1205" w:rsidRDefault="00000000">
            <w:r>
              <w:rPr>
                <w:rFonts w:ascii="Consolas" w:eastAsia="Consolas" w:hAnsi="Consolas" w:cs="Consolas"/>
                <w:sz w:val="16"/>
              </w:rPr>
              <w:t>incjobs_mg</w:t>
            </w:r>
          </w:p>
        </w:tc>
        <w:tc>
          <w:tcPr>
            <w:tcW w:w="0" w:type="auto"/>
          </w:tcPr>
          <w:p w14:paraId="717D9226" w14:textId="77777777" w:rsidR="00AC1205" w:rsidRDefault="00000000">
            <w:pPr>
              <w:jc w:val="center"/>
            </w:pPr>
            <w:r>
              <w:rPr>
                <w:rFonts w:ascii="Consolas" w:eastAsia="Consolas" w:hAnsi="Consolas" w:cs="Consolas"/>
                <w:sz w:val="16"/>
              </w:rPr>
              <w:t>.</w:t>
            </w:r>
          </w:p>
        </w:tc>
        <w:tc>
          <w:tcPr>
            <w:tcW w:w="0" w:type="auto"/>
          </w:tcPr>
          <w:p w14:paraId="717D9227" w14:textId="77777777" w:rsidR="00AC1205" w:rsidRDefault="00000000">
            <w:pPr>
              <w:jc w:val="center"/>
            </w:pPr>
            <w:r>
              <w:rPr>
                <w:rFonts w:ascii="Consolas" w:eastAsia="Consolas" w:hAnsi="Consolas" w:cs="Consolas"/>
                <w:sz w:val="16"/>
              </w:rPr>
              <w:t>.</w:t>
            </w:r>
          </w:p>
        </w:tc>
        <w:tc>
          <w:tcPr>
            <w:tcW w:w="0" w:type="auto"/>
          </w:tcPr>
          <w:p w14:paraId="717D9228" w14:textId="77777777" w:rsidR="00AC1205" w:rsidRDefault="00000000">
            <w:pPr>
              <w:jc w:val="center"/>
            </w:pPr>
            <w:r>
              <w:rPr>
                <w:rFonts w:ascii="Consolas" w:eastAsia="Consolas" w:hAnsi="Consolas" w:cs="Consolas"/>
                <w:sz w:val="16"/>
              </w:rPr>
              <w:t>.</w:t>
            </w:r>
          </w:p>
        </w:tc>
        <w:tc>
          <w:tcPr>
            <w:tcW w:w="0" w:type="auto"/>
          </w:tcPr>
          <w:p w14:paraId="717D9229" w14:textId="77777777" w:rsidR="00AC1205" w:rsidRDefault="00000000">
            <w:pPr>
              <w:jc w:val="center"/>
            </w:pPr>
            <w:r>
              <w:rPr>
                <w:rFonts w:ascii="Consolas" w:eastAsia="Consolas" w:hAnsi="Consolas" w:cs="Consolas"/>
                <w:sz w:val="16"/>
              </w:rPr>
              <w:t>.</w:t>
            </w:r>
          </w:p>
        </w:tc>
        <w:tc>
          <w:tcPr>
            <w:tcW w:w="0" w:type="auto"/>
          </w:tcPr>
          <w:p w14:paraId="717D922A" w14:textId="77777777" w:rsidR="00AC1205" w:rsidRDefault="00000000">
            <w:pPr>
              <w:jc w:val="center"/>
            </w:pPr>
            <w:r>
              <w:rPr>
                <w:rFonts w:ascii="Consolas" w:eastAsia="Consolas" w:hAnsi="Consolas" w:cs="Consolas"/>
                <w:sz w:val="16"/>
              </w:rPr>
              <w:t>.</w:t>
            </w:r>
          </w:p>
        </w:tc>
        <w:tc>
          <w:tcPr>
            <w:tcW w:w="0" w:type="auto"/>
          </w:tcPr>
          <w:p w14:paraId="717D922B" w14:textId="77777777" w:rsidR="00AC1205" w:rsidRDefault="00000000">
            <w:pPr>
              <w:jc w:val="center"/>
            </w:pPr>
            <w:r>
              <w:rPr>
                <w:rFonts w:ascii="Consolas" w:eastAsia="Consolas" w:hAnsi="Consolas" w:cs="Consolas"/>
                <w:sz w:val="16"/>
              </w:rPr>
              <w:t>1</w:t>
            </w:r>
          </w:p>
        </w:tc>
        <w:tc>
          <w:tcPr>
            <w:tcW w:w="0" w:type="auto"/>
          </w:tcPr>
          <w:p w14:paraId="717D922C" w14:textId="77777777" w:rsidR="00AC1205" w:rsidRDefault="00000000">
            <w:pPr>
              <w:jc w:val="center"/>
            </w:pPr>
            <w:r>
              <w:rPr>
                <w:rFonts w:ascii="Consolas" w:eastAsia="Consolas" w:hAnsi="Consolas" w:cs="Consolas"/>
                <w:sz w:val="16"/>
              </w:rPr>
              <w:t>.</w:t>
            </w:r>
          </w:p>
        </w:tc>
      </w:tr>
      <w:tr w:rsidR="00AC1205" w14:paraId="717D9236" w14:textId="77777777">
        <w:trPr>
          <w:jc w:val="center"/>
        </w:trPr>
        <w:tc>
          <w:tcPr>
            <w:tcW w:w="0" w:type="auto"/>
          </w:tcPr>
          <w:p w14:paraId="717D922E" w14:textId="77777777" w:rsidR="00AC1205" w:rsidRDefault="00000000">
            <w:r>
              <w:rPr>
                <w:rFonts w:ascii="Consolas" w:eastAsia="Consolas" w:hAnsi="Consolas" w:cs="Consolas"/>
                <w:sz w:val="16"/>
              </w:rPr>
              <w:t>incjob1_pyg</w:t>
            </w:r>
          </w:p>
        </w:tc>
        <w:tc>
          <w:tcPr>
            <w:tcW w:w="0" w:type="auto"/>
          </w:tcPr>
          <w:p w14:paraId="717D922F" w14:textId="77777777" w:rsidR="00AC1205" w:rsidRDefault="00000000">
            <w:pPr>
              <w:jc w:val="center"/>
            </w:pPr>
            <w:r>
              <w:rPr>
                <w:rFonts w:ascii="Consolas" w:eastAsia="Consolas" w:hAnsi="Consolas" w:cs="Consolas"/>
                <w:sz w:val="16"/>
              </w:rPr>
              <w:t>.</w:t>
            </w:r>
          </w:p>
        </w:tc>
        <w:tc>
          <w:tcPr>
            <w:tcW w:w="0" w:type="auto"/>
          </w:tcPr>
          <w:p w14:paraId="717D9230" w14:textId="77777777" w:rsidR="00AC1205" w:rsidRDefault="00000000">
            <w:pPr>
              <w:jc w:val="center"/>
            </w:pPr>
            <w:r>
              <w:rPr>
                <w:rFonts w:ascii="Consolas" w:eastAsia="Consolas" w:hAnsi="Consolas" w:cs="Consolas"/>
                <w:sz w:val="16"/>
              </w:rPr>
              <w:t>.</w:t>
            </w:r>
          </w:p>
        </w:tc>
        <w:tc>
          <w:tcPr>
            <w:tcW w:w="0" w:type="auto"/>
          </w:tcPr>
          <w:p w14:paraId="717D9231" w14:textId="77777777" w:rsidR="00AC1205" w:rsidRDefault="00000000">
            <w:pPr>
              <w:jc w:val="center"/>
            </w:pPr>
            <w:r>
              <w:rPr>
                <w:rFonts w:ascii="Consolas" w:eastAsia="Consolas" w:hAnsi="Consolas" w:cs="Consolas"/>
                <w:sz w:val="16"/>
              </w:rPr>
              <w:t>.</w:t>
            </w:r>
          </w:p>
        </w:tc>
        <w:tc>
          <w:tcPr>
            <w:tcW w:w="0" w:type="auto"/>
          </w:tcPr>
          <w:p w14:paraId="717D9232" w14:textId="77777777" w:rsidR="00AC1205" w:rsidRDefault="00000000">
            <w:pPr>
              <w:jc w:val="center"/>
            </w:pPr>
            <w:r>
              <w:rPr>
                <w:rFonts w:ascii="Consolas" w:eastAsia="Consolas" w:hAnsi="Consolas" w:cs="Consolas"/>
                <w:sz w:val="16"/>
              </w:rPr>
              <w:t>.</w:t>
            </w:r>
          </w:p>
        </w:tc>
        <w:tc>
          <w:tcPr>
            <w:tcW w:w="0" w:type="auto"/>
          </w:tcPr>
          <w:p w14:paraId="717D9233" w14:textId="77777777" w:rsidR="00AC1205" w:rsidRDefault="00000000">
            <w:pPr>
              <w:jc w:val="center"/>
            </w:pPr>
            <w:r>
              <w:rPr>
                <w:rFonts w:ascii="Consolas" w:eastAsia="Consolas" w:hAnsi="Consolas" w:cs="Consolas"/>
                <w:sz w:val="16"/>
              </w:rPr>
              <w:t>1</w:t>
            </w:r>
          </w:p>
        </w:tc>
        <w:tc>
          <w:tcPr>
            <w:tcW w:w="0" w:type="auto"/>
          </w:tcPr>
          <w:p w14:paraId="717D9234" w14:textId="77777777" w:rsidR="00AC1205" w:rsidRDefault="00000000">
            <w:pPr>
              <w:jc w:val="center"/>
            </w:pPr>
            <w:r>
              <w:rPr>
                <w:rFonts w:ascii="Consolas" w:eastAsia="Consolas" w:hAnsi="Consolas" w:cs="Consolas"/>
                <w:sz w:val="16"/>
              </w:rPr>
              <w:t>.</w:t>
            </w:r>
          </w:p>
        </w:tc>
        <w:tc>
          <w:tcPr>
            <w:tcW w:w="0" w:type="auto"/>
          </w:tcPr>
          <w:p w14:paraId="717D9235" w14:textId="77777777" w:rsidR="00AC1205" w:rsidRDefault="00000000">
            <w:pPr>
              <w:jc w:val="center"/>
            </w:pPr>
            <w:r>
              <w:rPr>
                <w:rFonts w:ascii="Consolas" w:eastAsia="Consolas" w:hAnsi="Consolas" w:cs="Consolas"/>
                <w:sz w:val="16"/>
              </w:rPr>
              <w:t>.</w:t>
            </w:r>
          </w:p>
        </w:tc>
      </w:tr>
      <w:tr w:rsidR="00AC1205" w14:paraId="717D923F" w14:textId="77777777">
        <w:trPr>
          <w:jc w:val="center"/>
        </w:trPr>
        <w:tc>
          <w:tcPr>
            <w:tcW w:w="0" w:type="auto"/>
          </w:tcPr>
          <w:p w14:paraId="717D9237" w14:textId="77777777" w:rsidR="00AC1205" w:rsidRDefault="00000000">
            <w:r>
              <w:rPr>
                <w:rFonts w:ascii="Consolas" w:eastAsia="Consolas" w:hAnsi="Consolas" w:cs="Consolas"/>
                <w:sz w:val="16"/>
              </w:rPr>
              <w:t>incjob1_cyn</w:t>
            </w:r>
          </w:p>
        </w:tc>
        <w:tc>
          <w:tcPr>
            <w:tcW w:w="0" w:type="auto"/>
          </w:tcPr>
          <w:p w14:paraId="717D9238" w14:textId="77777777" w:rsidR="00AC1205" w:rsidRDefault="00000000">
            <w:pPr>
              <w:jc w:val="center"/>
            </w:pPr>
            <w:r>
              <w:rPr>
                <w:rFonts w:ascii="Consolas" w:eastAsia="Consolas" w:hAnsi="Consolas" w:cs="Consolas"/>
                <w:sz w:val="16"/>
              </w:rPr>
              <w:t>.</w:t>
            </w:r>
          </w:p>
        </w:tc>
        <w:tc>
          <w:tcPr>
            <w:tcW w:w="0" w:type="auto"/>
          </w:tcPr>
          <w:p w14:paraId="717D9239" w14:textId="77777777" w:rsidR="00AC1205" w:rsidRDefault="00000000">
            <w:pPr>
              <w:jc w:val="center"/>
            </w:pPr>
            <w:r>
              <w:rPr>
                <w:rFonts w:ascii="Consolas" w:eastAsia="Consolas" w:hAnsi="Consolas" w:cs="Consolas"/>
                <w:sz w:val="16"/>
              </w:rPr>
              <w:t>1</w:t>
            </w:r>
          </w:p>
        </w:tc>
        <w:tc>
          <w:tcPr>
            <w:tcW w:w="0" w:type="auto"/>
          </w:tcPr>
          <w:p w14:paraId="717D923A" w14:textId="77777777" w:rsidR="00AC1205" w:rsidRDefault="00000000">
            <w:pPr>
              <w:jc w:val="center"/>
            </w:pPr>
            <w:r>
              <w:rPr>
                <w:rFonts w:ascii="Consolas" w:eastAsia="Consolas" w:hAnsi="Consolas" w:cs="Consolas"/>
                <w:sz w:val="16"/>
              </w:rPr>
              <w:t>.</w:t>
            </w:r>
          </w:p>
        </w:tc>
        <w:tc>
          <w:tcPr>
            <w:tcW w:w="0" w:type="auto"/>
          </w:tcPr>
          <w:p w14:paraId="717D923B" w14:textId="77777777" w:rsidR="00AC1205" w:rsidRDefault="00000000">
            <w:pPr>
              <w:jc w:val="center"/>
            </w:pPr>
            <w:r>
              <w:rPr>
                <w:rFonts w:ascii="Consolas" w:eastAsia="Consolas" w:hAnsi="Consolas" w:cs="Consolas"/>
                <w:sz w:val="16"/>
              </w:rPr>
              <w:t>.</w:t>
            </w:r>
          </w:p>
        </w:tc>
        <w:tc>
          <w:tcPr>
            <w:tcW w:w="0" w:type="auto"/>
          </w:tcPr>
          <w:p w14:paraId="717D923C" w14:textId="77777777" w:rsidR="00AC1205" w:rsidRDefault="00000000">
            <w:pPr>
              <w:jc w:val="center"/>
            </w:pPr>
            <w:r>
              <w:rPr>
                <w:rFonts w:ascii="Consolas" w:eastAsia="Consolas" w:hAnsi="Consolas" w:cs="Consolas"/>
                <w:sz w:val="16"/>
              </w:rPr>
              <w:t>.</w:t>
            </w:r>
          </w:p>
        </w:tc>
        <w:tc>
          <w:tcPr>
            <w:tcW w:w="0" w:type="auto"/>
          </w:tcPr>
          <w:p w14:paraId="717D923D" w14:textId="77777777" w:rsidR="00AC1205" w:rsidRDefault="00000000">
            <w:pPr>
              <w:jc w:val="center"/>
            </w:pPr>
            <w:r>
              <w:rPr>
                <w:rFonts w:ascii="Consolas" w:eastAsia="Consolas" w:hAnsi="Consolas" w:cs="Consolas"/>
                <w:sz w:val="16"/>
              </w:rPr>
              <w:t>1</w:t>
            </w:r>
          </w:p>
        </w:tc>
        <w:tc>
          <w:tcPr>
            <w:tcW w:w="0" w:type="auto"/>
          </w:tcPr>
          <w:p w14:paraId="717D923E" w14:textId="77777777" w:rsidR="00AC1205" w:rsidRDefault="00000000">
            <w:pPr>
              <w:jc w:val="center"/>
            </w:pPr>
            <w:r>
              <w:rPr>
                <w:rFonts w:ascii="Consolas" w:eastAsia="Consolas" w:hAnsi="Consolas" w:cs="Consolas"/>
                <w:sz w:val="16"/>
              </w:rPr>
              <w:t>.</w:t>
            </w:r>
          </w:p>
        </w:tc>
      </w:tr>
      <w:tr w:rsidR="00AC1205" w14:paraId="717D9248" w14:textId="77777777">
        <w:trPr>
          <w:jc w:val="center"/>
        </w:trPr>
        <w:tc>
          <w:tcPr>
            <w:tcW w:w="0" w:type="auto"/>
          </w:tcPr>
          <w:p w14:paraId="717D9240" w14:textId="77777777" w:rsidR="00AC1205" w:rsidRDefault="00000000">
            <w:r>
              <w:rPr>
                <w:rFonts w:ascii="Consolas" w:eastAsia="Consolas" w:hAnsi="Consolas" w:cs="Consolas"/>
                <w:sz w:val="16"/>
              </w:rPr>
              <w:t>incjob1_cyg</w:t>
            </w:r>
          </w:p>
        </w:tc>
        <w:tc>
          <w:tcPr>
            <w:tcW w:w="0" w:type="auto"/>
          </w:tcPr>
          <w:p w14:paraId="717D9241" w14:textId="77777777" w:rsidR="00AC1205" w:rsidRDefault="00000000">
            <w:pPr>
              <w:jc w:val="center"/>
            </w:pPr>
            <w:r>
              <w:rPr>
                <w:rFonts w:ascii="Consolas" w:eastAsia="Consolas" w:hAnsi="Consolas" w:cs="Consolas"/>
                <w:sz w:val="16"/>
              </w:rPr>
              <w:t>.</w:t>
            </w:r>
          </w:p>
        </w:tc>
        <w:tc>
          <w:tcPr>
            <w:tcW w:w="0" w:type="auto"/>
          </w:tcPr>
          <w:p w14:paraId="717D9242" w14:textId="77777777" w:rsidR="00AC1205" w:rsidRDefault="00000000">
            <w:pPr>
              <w:jc w:val="center"/>
            </w:pPr>
            <w:r>
              <w:rPr>
                <w:rFonts w:ascii="Consolas" w:eastAsia="Consolas" w:hAnsi="Consolas" w:cs="Consolas"/>
                <w:sz w:val="16"/>
              </w:rPr>
              <w:t>.</w:t>
            </w:r>
          </w:p>
        </w:tc>
        <w:tc>
          <w:tcPr>
            <w:tcW w:w="0" w:type="auto"/>
          </w:tcPr>
          <w:p w14:paraId="717D9243" w14:textId="77777777" w:rsidR="00AC1205" w:rsidRDefault="00000000">
            <w:pPr>
              <w:jc w:val="center"/>
            </w:pPr>
            <w:r>
              <w:rPr>
                <w:rFonts w:ascii="Consolas" w:eastAsia="Consolas" w:hAnsi="Consolas" w:cs="Consolas"/>
                <w:sz w:val="16"/>
              </w:rPr>
              <w:t>.</w:t>
            </w:r>
          </w:p>
        </w:tc>
        <w:tc>
          <w:tcPr>
            <w:tcW w:w="0" w:type="auto"/>
          </w:tcPr>
          <w:p w14:paraId="717D9244" w14:textId="77777777" w:rsidR="00AC1205" w:rsidRDefault="00000000">
            <w:pPr>
              <w:jc w:val="center"/>
            </w:pPr>
            <w:r>
              <w:rPr>
                <w:rFonts w:ascii="Consolas" w:eastAsia="Consolas" w:hAnsi="Consolas" w:cs="Consolas"/>
                <w:sz w:val="16"/>
              </w:rPr>
              <w:t>.</w:t>
            </w:r>
          </w:p>
        </w:tc>
        <w:tc>
          <w:tcPr>
            <w:tcW w:w="0" w:type="auto"/>
          </w:tcPr>
          <w:p w14:paraId="717D9245" w14:textId="77777777" w:rsidR="00AC1205" w:rsidRDefault="00000000">
            <w:pPr>
              <w:jc w:val="center"/>
            </w:pPr>
            <w:r>
              <w:rPr>
                <w:rFonts w:ascii="Consolas" w:eastAsia="Consolas" w:hAnsi="Consolas" w:cs="Consolas"/>
                <w:sz w:val="16"/>
              </w:rPr>
              <w:t>.</w:t>
            </w:r>
          </w:p>
        </w:tc>
        <w:tc>
          <w:tcPr>
            <w:tcW w:w="0" w:type="auto"/>
          </w:tcPr>
          <w:p w14:paraId="717D9246" w14:textId="77777777" w:rsidR="00AC1205" w:rsidRDefault="00000000">
            <w:pPr>
              <w:jc w:val="center"/>
            </w:pPr>
            <w:r>
              <w:rPr>
                <w:rFonts w:ascii="Consolas" w:eastAsia="Consolas" w:hAnsi="Consolas" w:cs="Consolas"/>
                <w:sz w:val="16"/>
              </w:rPr>
              <w:t>1</w:t>
            </w:r>
          </w:p>
        </w:tc>
        <w:tc>
          <w:tcPr>
            <w:tcW w:w="0" w:type="auto"/>
          </w:tcPr>
          <w:p w14:paraId="717D9247" w14:textId="77777777" w:rsidR="00AC1205" w:rsidRDefault="00000000">
            <w:pPr>
              <w:jc w:val="center"/>
            </w:pPr>
            <w:r>
              <w:rPr>
                <w:rFonts w:ascii="Consolas" w:eastAsia="Consolas" w:hAnsi="Consolas" w:cs="Consolas"/>
                <w:sz w:val="16"/>
              </w:rPr>
              <w:t>.</w:t>
            </w:r>
          </w:p>
        </w:tc>
      </w:tr>
      <w:tr w:rsidR="00AC1205" w14:paraId="717D9251" w14:textId="77777777">
        <w:trPr>
          <w:jc w:val="center"/>
        </w:trPr>
        <w:tc>
          <w:tcPr>
            <w:tcW w:w="0" w:type="auto"/>
          </w:tcPr>
          <w:p w14:paraId="717D9249" w14:textId="77777777" w:rsidR="00AC1205" w:rsidRDefault="00000000">
            <w:r>
              <w:rPr>
                <w:rFonts w:ascii="Consolas" w:eastAsia="Consolas" w:hAnsi="Consolas" w:cs="Consolas"/>
                <w:sz w:val="16"/>
              </w:rPr>
              <w:t>incjob1_mg</w:t>
            </w:r>
          </w:p>
        </w:tc>
        <w:tc>
          <w:tcPr>
            <w:tcW w:w="0" w:type="auto"/>
          </w:tcPr>
          <w:p w14:paraId="717D924A" w14:textId="77777777" w:rsidR="00AC1205" w:rsidRDefault="00000000">
            <w:pPr>
              <w:jc w:val="center"/>
            </w:pPr>
            <w:r>
              <w:rPr>
                <w:rFonts w:ascii="Consolas" w:eastAsia="Consolas" w:hAnsi="Consolas" w:cs="Consolas"/>
                <w:sz w:val="16"/>
              </w:rPr>
              <w:t>1</w:t>
            </w:r>
          </w:p>
        </w:tc>
        <w:tc>
          <w:tcPr>
            <w:tcW w:w="0" w:type="auto"/>
          </w:tcPr>
          <w:p w14:paraId="717D924B" w14:textId="77777777" w:rsidR="00AC1205" w:rsidRDefault="00000000">
            <w:pPr>
              <w:jc w:val="center"/>
            </w:pPr>
            <w:r>
              <w:rPr>
                <w:rFonts w:ascii="Consolas" w:eastAsia="Consolas" w:hAnsi="Consolas" w:cs="Consolas"/>
                <w:sz w:val="16"/>
              </w:rPr>
              <w:t>.</w:t>
            </w:r>
          </w:p>
        </w:tc>
        <w:tc>
          <w:tcPr>
            <w:tcW w:w="0" w:type="auto"/>
          </w:tcPr>
          <w:p w14:paraId="717D924C" w14:textId="77777777" w:rsidR="00AC1205" w:rsidRDefault="00000000">
            <w:pPr>
              <w:jc w:val="center"/>
            </w:pPr>
            <w:r>
              <w:rPr>
                <w:rFonts w:ascii="Consolas" w:eastAsia="Consolas" w:hAnsi="Consolas" w:cs="Consolas"/>
                <w:sz w:val="16"/>
              </w:rPr>
              <w:t>1</w:t>
            </w:r>
          </w:p>
        </w:tc>
        <w:tc>
          <w:tcPr>
            <w:tcW w:w="0" w:type="auto"/>
          </w:tcPr>
          <w:p w14:paraId="717D924D" w14:textId="77777777" w:rsidR="00AC1205" w:rsidRDefault="00000000">
            <w:pPr>
              <w:jc w:val="center"/>
            </w:pPr>
            <w:r>
              <w:rPr>
                <w:rFonts w:ascii="Consolas" w:eastAsia="Consolas" w:hAnsi="Consolas" w:cs="Consolas"/>
                <w:sz w:val="16"/>
              </w:rPr>
              <w:t>.</w:t>
            </w:r>
          </w:p>
        </w:tc>
        <w:tc>
          <w:tcPr>
            <w:tcW w:w="0" w:type="auto"/>
          </w:tcPr>
          <w:p w14:paraId="717D924E" w14:textId="77777777" w:rsidR="00AC1205" w:rsidRDefault="00000000">
            <w:pPr>
              <w:jc w:val="center"/>
            </w:pPr>
            <w:r>
              <w:rPr>
                <w:rFonts w:ascii="Consolas" w:eastAsia="Consolas" w:hAnsi="Consolas" w:cs="Consolas"/>
                <w:sz w:val="16"/>
              </w:rPr>
              <w:t>1</w:t>
            </w:r>
          </w:p>
        </w:tc>
        <w:tc>
          <w:tcPr>
            <w:tcW w:w="0" w:type="auto"/>
          </w:tcPr>
          <w:p w14:paraId="717D924F" w14:textId="77777777" w:rsidR="00AC1205" w:rsidRDefault="00000000">
            <w:pPr>
              <w:jc w:val="center"/>
            </w:pPr>
            <w:r>
              <w:rPr>
                <w:rFonts w:ascii="Consolas" w:eastAsia="Consolas" w:hAnsi="Consolas" w:cs="Consolas"/>
                <w:sz w:val="16"/>
              </w:rPr>
              <w:t>1</w:t>
            </w:r>
          </w:p>
        </w:tc>
        <w:tc>
          <w:tcPr>
            <w:tcW w:w="0" w:type="auto"/>
          </w:tcPr>
          <w:p w14:paraId="717D9250" w14:textId="77777777" w:rsidR="00AC1205" w:rsidRDefault="00000000">
            <w:pPr>
              <w:jc w:val="center"/>
            </w:pPr>
            <w:r>
              <w:rPr>
                <w:rFonts w:ascii="Consolas" w:eastAsia="Consolas" w:hAnsi="Consolas" w:cs="Consolas"/>
                <w:sz w:val="16"/>
              </w:rPr>
              <w:t>.</w:t>
            </w:r>
          </w:p>
        </w:tc>
      </w:tr>
      <w:tr w:rsidR="00AC1205" w14:paraId="717D925A" w14:textId="77777777">
        <w:trPr>
          <w:jc w:val="center"/>
        </w:trPr>
        <w:tc>
          <w:tcPr>
            <w:tcW w:w="0" w:type="auto"/>
          </w:tcPr>
          <w:p w14:paraId="717D9252" w14:textId="77777777" w:rsidR="00AC1205" w:rsidRDefault="00000000">
            <w:r>
              <w:rPr>
                <w:rFonts w:ascii="Consolas" w:eastAsia="Consolas" w:hAnsi="Consolas" w:cs="Consolas"/>
                <w:sz w:val="16"/>
              </w:rPr>
              <w:t>incjob1_mn</w:t>
            </w:r>
          </w:p>
        </w:tc>
        <w:tc>
          <w:tcPr>
            <w:tcW w:w="0" w:type="auto"/>
          </w:tcPr>
          <w:p w14:paraId="717D9253" w14:textId="77777777" w:rsidR="00AC1205" w:rsidRDefault="00000000">
            <w:pPr>
              <w:jc w:val="center"/>
            </w:pPr>
            <w:r>
              <w:rPr>
                <w:rFonts w:ascii="Consolas" w:eastAsia="Consolas" w:hAnsi="Consolas" w:cs="Consolas"/>
                <w:sz w:val="16"/>
              </w:rPr>
              <w:t>.</w:t>
            </w:r>
          </w:p>
        </w:tc>
        <w:tc>
          <w:tcPr>
            <w:tcW w:w="0" w:type="auto"/>
          </w:tcPr>
          <w:p w14:paraId="717D9254" w14:textId="77777777" w:rsidR="00AC1205" w:rsidRDefault="00000000">
            <w:pPr>
              <w:jc w:val="center"/>
            </w:pPr>
            <w:r>
              <w:rPr>
                <w:rFonts w:ascii="Consolas" w:eastAsia="Consolas" w:hAnsi="Consolas" w:cs="Consolas"/>
                <w:sz w:val="16"/>
              </w:rPr>
              <w:t>1</w:t>
            </w:r>
          </w:p>
        </w:tc>
        <w:tc>
          <w:tcPr>
            <w:tcW w:w="0" w:type="auto"/>
          </w:tcPr>
          <w:p w14:paraId="717D9255" w14:textId="77777777" w:rsidR="00AC1205" w:rsidRDefault="00000000">
            <w:pPr>
              <w:jc w:val="center"/>
            </w:pPr>
            <w:r>
              <w:rPr>
                <w:rFonts w:ascii="Consolas" w:eastAsia="Consolas" w:hAnsi="Consolas" w:cs="Consolas"/>
                <w:sz w:val="16"/>
              </w:rPr>
              <w:t>.</w:t>
            </w:r>
          </w:p>
        </w:tc>
        <w:tc>
          <w:tcPr>
            <w:tcW w:w="0" w:type="auto"/>
          </w:tcPr>
          <w:p w14:paraId="717D9256" w14:textId="77777777" w:rsidR="00AC1205" w:rsidRDefault="00000000">
            <w:pPr>
              <w:jc w:val="center"/>
            </w:pPr>
            <w:r>
              <w:rPr>
                <w:rFonts w:ascii="Consolas" w:eastAsia="Consolas" w:hAnsi="Consolas" w:cs="Consolas"/>
                <w:sz w:val="16"/>
              </w:rPr>
              <w:t>.</w:t>
            </w:r>
          </w:p>
        </w:tc>
        <w:tc>
          <w:tcPr>
            <w:tcW w:w="0" w:type="auto"/>
          </w:tcPr>
          <w:p w14:paraId="717D9257" w14:textId="77777777" w:rsidR="00AC1205" w:rsidRDefault="00000000">
            <w:pPr>
              <w:jc w:val="center"/>
            </w:pPr>
            <w:r>
              <w:rPr>
                <w:rFonts w:ascii="Consolas" w:eastAsia="Consolas" w:hAnsi="Consolas" w:cs="Consolas"/>
                <w:sz w:val="16"/>
              </w:rPr>
              <w:t>1</w:t>
            </w:r>
          </w:p>
        </w:tc>
        <w:tc>
          <w:tcPr>
            <w:tcW w:w="0" w:type="auto"/>
          </w:tcPr>
          <w:p w14:paraId="717D9258" w14:textId="77777777" w:rsidR="00AC1205" w:rsidRDefault="00000000">
            <w:pPr>
              <w:jc w:val="center"/>
            </w:pPr>
            <w:r>
              <w:rPr>
                <w:rFonts w:ascii="Consolas" w:eastAsia="Consolas" w:hAnsi="Consolas" w:cs="Consolas"/>
                <w:sz w:val="16"/>
              </w:rPr>
              <w:t>1</w:t>
            </w:r>
          </w:p>
        </w:tc>
        <w:tc>
          <w:tcPr>
            <w:tcW w:w="0" w:type="auto"/>
          </w:tcPr>
          <w:p w14:paraId="717D9259" w14:textId="77777777" w:rsidR="00AC1205" w:rsidRDefault="00000000">
            <w:pPr>
              <w:jc w:val="center"/>
            </w:pPr>
            <w:r>
              <w:rPr>
                <w:rFonts w:ascii="Consolas" w:eastAsia="Consolas" w:hAnsi="Consolas" w:cs="Consolas"/>
                <w:sz w:val="16"/>
              </w:rPr>
              <w:t>.</w:t>
            </w:r>
          </w:p>
        </w:tc>
      </w:tr>
      <w:tr w:rsidR="00AC1205" w14:paraId="717D9263" w14:textId="77777777">
        <w:trPr>
          <w:jc w:val="center"/>
        </w:trPr>
        <w:tc>
          <w:tcPr>
            <w:tcW w:w="0" w:type="auto"/>
            <w:tcBorders>
              <w:bottom w:val="single" w:sz="0" w:space="0" w:color="000000"/>
            </w:tcBorders>
          </w:tcPr>
          <w:p w14:paraId="717D925B" w14:textId="77777777" w:rsidR="00AC1205" w:rsidRDefault="00000000">
            <w:r>
              <w:rPr>
                <w:rFonts w:ascii="Consolas" w:eastAsia="Consolas" w:hAnsi="Consolas" w:cs="Consolas"/>
                <w:sz w:val="16"/>
              </w:rPr>
              <w:t>incjob1_hg</w:t>
            </w:r>
          </w:p>
        </w:tc>
        <w:tc>
          <w:tcPr>
            <w:tcW w:w="0" w:type="auto"/>
            <w:tcBorders>
              <w:bottom w:val="single" w:sz="0" w:space="0" w:color="000000"/>
            </w:tcBorders>
          </w:tcPr>
          <w:p w14:paraId="717D925C"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25D"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25E"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25F"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260"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261"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262" w14:textId="77777777" w:rsidR="00AC1205" w:rsidRDefault="00000000">
            <w:pPr>
              <w:jc w:val="center"/>
            </w:pPr>
            <w:r>
              <w:rPr>
                <w:rFonts w:ascii="Consolas" w:eastAsia="Consolas" w:hAnsi="Consolas" w:cs="Consolas"/>
                <w:sz w:val="16"/>
              </w:rPr>
              <w:t>.</w:t>
            </w:r>
          </w:p>
        </w:tc>
      </w:tr>
    </w:tbl>
    <w:p w14:paraId="717D9264" w14:textId="77777777" w:rsidR="00AC1205" w:rsidRDefault="00AC1205"/>
    <w:p w14:paraId="717D9265" w14:textId="77777777" w:rsidR="00AC1205" w:rsidRDefault="00000000">
      <w:pPr>
        <w:shd w:val="solid" w:color="B0C4DE" w:fill="auto"/>
      </w:pPr>
      <w:r>
        <w:rPr>
          <w:b/>
          <w:sz w:val="26"/>
        </w:rPr>
        <w:t>inctot_yn</w:t>
      </w:r>
    </w:p>
    <w:p w14:paraId="717D9266" w14:textId="77777777" w:rsidR="00AC1205" w:rsidRDefault="00000000">
      <w:pPr>
        <w:rPr>
          <w:color w:val="4682B4"/>
        </w:rPr>
      </w:pPr>
      <w:r>
        <w:rPr>
          <w:color w:val="4682B4"/>
        </w:rPr>
        <w:t>Individual Income (All types, year,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268" w14:textId="77777777">
        <w:tc>
          <w:tcPr>
            <w:tcW w:w="9360" w:type="dxa"/>
          </w:tcPr>
          <w:p w14:paraId="717D9267" w14:textId="77777777" w:rsidR="00AC1205" w:rsidRDefault="00000000">
            <w:r>
              <w:rPr>
                <w:rFonts w:ascii="Consolas" w:eastAsia="Consolas" w:hAnsi="Consolas" w:cs="Consolas"/>
                <w:b/>
                <w:sz w:val="18"/>
              </w:rPr>
              <w:t xml:space="preserve">       Name: </w:t>
            </w:r>
            <w:r>
              <w:rPr>
                <w:rFonts w:ascii="Consolas" w:eastAsia="Consolas" w:hAnsi="Consolas" w:cs="Consolas"/>
                <w:sz w:val="18"/>
              </w:rPr>
              <w:t>inctot_yn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Income (All types, year,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87713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2,793,714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41,804.02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48,656.30      </w:t>
            </w:r>
          </w:p>
        </w:tc>
      </w:tr>
    </w:tbl>
    <w:p w14:paraId="717D926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272" w14:textId="77777777">
        <w:tc>
          <w:tcPr>
            <w:tcW w:w="1170" w:type="dxa"/>
            <w:tcBorders>
              <w:top w:val="single" w:sz="0" w:space="0" w:color="000000"/>
              <w:bottom w:val="single" w:sz="0" w:space="0" w:color="000000"/>
            </w:tcBorders>
          </w:tcPr>
          <w:p w14:paraId="717D926A" w14:textId="77777777" w:rsidR="00AC1205" w:rsidRDefault="00AC1205">
            <w:pPr>
              <w:jc w:val="right"/>
            </w:pPr>
          </w:p>
        </w:tc>
        <w:tc>
          <w:tcPr>
            <w:tcW w:w="1170" w:type="dxa"/>
            <w:tcBorders>
              <w:top w:val="single" w:sz="0" w:space="0" w:color="000000"/>
              <w:bottom w:val="single" w:sz="0" w:space="0" w:color="000000"/>
            </w:tcBorders>
          </w:tcPr>
          <w:p w14:paraId="717D926B"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26C"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26D"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26E"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26F"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270"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271" w14:textId="77777777" w:rsidR="00AC1205" w:rsidRDefault="00000000">
            <w:pPr>
              <w:jc w:val="right"/>
            </w:pPr>
            <w:r>
              <w:rPr>
                <w:rFonts w:ascii="Consolas" w:eastAsia="Consolas" w:hAnsi="Consolas" w:cs="Consolas"/>
                <w:sz w:val="16"/>
              </w:rPr>
              <w:t>SD</w:t>
            </w:r>
          </w:p>
        </w:tc>
      </w:tr>
      <w:tr w:rsidR="00AC1205" w14:paraId="717D927B" w14:textId="77777777">
        <w:tc>
          <w:tcPr>
            <w:tcW w:w="1170" w:type="dxa"/>
            <w:tcBorders>
              <w:top w:val="single" w:sz="0" w:space="0" w:color="000000"/>
            </w:tcBorders>
          </w:tcPr>
          <w:p w14:paraId="717D9273"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274" w14:textId="77777777" w:rsidR="00AC1205" w:rsidRDefault="00000000">
            <w:pPr>
              <w:jc w:val="right"/>
            </w:pPr>
            <w:r>
              <w:rPr>
                <w:rFonts w:ascii="Consolas" w:eastAsia="Consolas" w:hAnsi="Consolas" w:cs="Consolas"/>
                <w:sz w:val="16"/>
              </w:rPr>
              <w:t>0.0</w:t>
            </w:r>
          </w:p>
        </w:tc>
        <w:tc>
          <w:tcPr>
            <w:tcW w:w="1170" w:type="dxa"/>
            <w:tcBorders>
              <w:top w:val="single" w:sz="0" w:space="0" w:color="000000"/>
            </w:tcBorders>
          </w:tcPr>
          <w:p w14:paraId="717D9275" w14:textId="77777777" w:rsidR="00AC1205" w:rsidRDefault="00000000">
            <w:pPr>
              <w:jc w:val="right"/>
            </w:pPr>
            <w:r>
              <w:rPr>
                <w:rFonts w:ascii="Consolas" w:eastAsia="Consolas" w:hAnsi="Consolas" w:cs="Consolas"/>
                <w:sz w:val="16"/>
              </w:rPr>
              <w:t>1061289.0</w:t>
            </w:r>
          </w:p>
        </w:tc>
        <w:tc>
          <w:tcPr>
            <w:tcW w:w="1170" w:type="dxa"/>
            <w:tcBorders>
              <w:top w:val="single" w:sz="0" w:space="0" w:color="000000"/>
            </w:tcBorders>
          </w:tcPr>
          <w:p w14:paraId="717D9276" w14:textId="77777777" w:rsidR="00AC1205" w:rsidRDefault="00000000">
            <w:pPr>
              <w:jc w:val="right"/>
            </w:pPr>
            <w:r>
              <w:rPr>
                <w:rFonts w:ascii="Consolas" w:eastAsia="Consolas" w:hAnsi="Consolas" w:cs="Consolas"/>
                <w:sz w:val="16"/>
              </w:rPr>
              <w:t>41,804.0</w:t>
            </w:r>
          </w:p>
        </w:tc>
        <w:tc>
          <w:tcPr>
            <w:tcW w:w="1170" w:type="dxa"/>
            <w:tcBorders>
              <w:top w:val="single" w:sz="0" w:space="0" w:color="000000"/>
            </w:tcBorders>
          </w:tcPr>
          <w:p w14:paraId="717D9277" w14:textId="77777777" w:rsidR="00AC1205" w:rsidRDefault="00000000">
            <w:pPr>
              <w:jc w:val="right"/>
            </w:pPr>
            <w:r>
              <w:rPr>
                <w:rFonts w:ascii="Consolas" w:eastAsia="Consolas" w:hAnsi="Consolas" w:cs="Consolas"/>
                <w:sz w:val="16"/>
              </w:rPr>
              <w:t>32,306.5</w:t>
            </w:r>
          </w:p>
        </w:tc>
        <w:tc>
          <w:tcPr>
            <w:tcW w:w="1170" w:type="dxa"/>
            <w:tcBorders>
              <w:top w:val="single" w:sz="0" w:space="0" w:color="000000"/>
            </w:tcBorders>
          </w:tcPr>
          <w:p w14:paraId="717D9278" w14:textId="77777777" w:rsidR="00AC1205" w:rsidRDefault="00000000">
            <w:pPr>
              <w:jc w:val="right"/>
            </w:pPr>
            <w:r>
              <w:rPr>
                <w:rFonts w:ascii="Consolas" w:eastAsia="Consolas" w:hAnsi="Consolas" w:cs="Consolas"/>
                <w:sz w:val="16"/>
              </w:rPr>
              <w:t>17,127.0</w:t>
            </w:r>
          </w:p>
        </w:tc>
        <w:tc>
          <w:tcPr>
            <w:tcW w:w="1170" w:type="dxa"/>
            <w:tcBorders>
              <w:top w:val="single" w:sz="0" w:space="0" w:color="000000"/>
            </w:tcBorders>
          </w:tcPr>
          <w:p w14:paraId="717D9279" w14:textId="77777777" w:rsidR="00AC1205" w:rsidRDefault="00000000">
            <w:pPr>
              <w:jc w:val="right"/>
            </w:pPr>
            <w:r>
              <w:rPr>
                <w:rFonts w:ascii="Consolas" w:eastAsia="Consolas" w:hAnsi="Consolas" w:cs="Consolas"/>
                <w:sz w:val="16"/>
              </w:rPr>
              <w:t>53,204.0</w:t>
            </w:r>
          </w:p>
        </w:tc>
        <w:tc>
          <w:tcPr>
            <w:tcW w:w="1170" w:type="dxa"/>
            <w:tcBorders>
              <w:top w:val="single" w:sz="0" w:space="0" w:color="000000"/>
            </w:tcBorders>
          </w:tcPr>
          <w:p w14:paraId="717D927A" w14:textId="77777777" w:rsidR="00AC1205" w:rsidRDefault="00000000">
            <w:pPr>
              <w:jc w:val="right"/>
            </w:pPr>
            <w:r>
              <w:rPr>
                <w:rFonts w:ascii="Consolas" w:eastAsia="Consolas" w:hAnsi="Consolas" w:cs="Consolas"/>
                <w:sz w:val="16"/>
              </w:rPr>
              <w:t>48,656.3</w:t>
            </w:r>
          </w:p>
        </w:tc>
      </w:tr>
      <w:tr w:rsidR="00AC1205" w14:paraId="717D9284" w14:textId="77777777">
        <w:tc>
          <w:tcPr>
            <w:tcW w:w="1170" w:type="dxa"/>
          </w:tcPr>
          <w:p w14:paraId="717D927C" w14:textId="77777777" w:rsidR="00AC1205" w:rsidRDefault="00000000">
            <w:pPr>
              <w:jc w:val="right"/>
            </w:pPr>
            <w:r>
              <w:rPr>
                <w:rFonts w:ascii="Consolas" w:eastAsia="Consolas" w:hAnsi="Consolas" w:cs="Consolas"/>
                <w:sz w:val="16"/>
              </w:rPr>
              <w:t>[2] KOR</w:t>
            </w:r>
          </w:p>
        </w:tc>
        <w:tc>
          <w:tcPr>
            <w:tcW w:w="1170" w:type="dxa"/>
          </w:tcPr>
          <w:p w14:paraId="717D927D" w14:textId="77777777" w:rsidR="00AC1205" w:rsidRDefault="00000000">
            <w:pPr>
              <w:jc w:val="right"/>
            </w:pPr>
            <w:r>
              <w:rPr>
                <w:rFonts w:ascii="Consolas" w:eastAsia="Consolas" w:hAnsi="Consolas" w:cs="Consolas"/>
                <w:sz w:val="16"/>
              </w:rPr>
              <w:t>.</w:t>
            </w:r>
          </w:p>
        </w:tc>
        <w:tc>
          <w:tcPr>
            <w:tcW w:w="1170" w:type="dxa"/>
          </w:tcPr>
          <w:p w14:paraId="717D927E" w14:textId="77777777" w:rsidR="00AC1205" w:rsidRDefault="00000000">
            <w:pPr>
              <w:jc w:val="right"/>
            </w:pPr>
            <w:r>
              <w:rPr>
                <w:rFonts w:ascii="Consolas" w:eastAsia="Consolas" w:hAnsi="Consolas" w:cs="Consolas"/>
                <w:sz w:val="16"/>
              </w:rPr>
              <w:t>.</w:t>
            </w:r>
          </w:p>
        </w:tc>
        <w:tc>
          <w:tcPr>
            <w:tcW w:w="1170" w:type="dxa"/>
          </w:tcPr>
          <w:p w14:paraId="717D927F" w14:textId="77777777" w:rsidR="00AC1205" w:rsidRDefault="00000000">
            <w:pPr>
              <w:jc w:val="right"/>
            </w:pPr>
            <w:r>
              <w:rPr>
                <w:rFonts w:ascii="Consolas" w:eastAsia="Consolas" w:hAnsi="Consolas" w:cs="Consolas"/>
                <w:sz w:val="16"/>
              </w:rPr>
              <w:t>.</w:t>
            </w:r>
          </w:p>
        </w:tc>
        <w:tc>
          <w:tcPr>
            <w:tcW w:w="1170" w:type="dxa"/>
          </w:tcPr>
          <w:p w14:paraId="717D9280" w14:textId="77777777" w:rsidR="00AC1205" w:rsidRDefault="00000000">
            <w:pPr>
              <w:jc w:val="right"/>
            </w:pPr>
            <w:r>
              <w:rPr>
                <w:rFonts w:ascii="Consolas" w:eastAsia="Consolas" w:hAnsi="Consolas" w:cs="Consolas"/>
                <w:sz w:val="16"/>
              </w:rPr>
              <w:t>.</w:t>
            </w:r>
          </w:p>
        </w:tc>
        <w:tc>
          <w:tcPr>
            <w:tcW w:w="1170" w:type="dxa"/>
          </w:tcPr>
          <w:p w14:paraId="717D9281" w14:textId="77777777" w:rsidR="00AC1205" w:rsidRDefault="00000000">
            <w:pPr>
              <w:jc w:val="right"/>
            </w:pPr>
            <w:r>
              <w:rPr>
                <w:rFonts w:ascii="Consolas" w:eastAsia="Consolas" w:hAnsi="Consolas" w:cs="Consolas"/>
                <w:sz w:val="16"/>
              </w:rPr>
              <w:t>.</w:t>
            </w:r>
          </w:p>
        </w:tc>
        <w:tc>
          <w:tcPr>
            <w:tcW w:w="1170" w:type="dxa"/>
          </w:tcPr>
          <w:p w14:paraId="717D9282" w14:textId="77777777" w:rsidR="00AC1205" w:rsidRDefault="00000000">
            <w:pPr>
              <w:jc w:val="right"/>
            </w:pPr>
            <w:r>
              <w:rPr>
                <w:rFonts w:ascii="Consolas" w:eastAsia="Consolas" w:hAnsi="Consolas" w:cs="Consolas"/>
                <w:sz w:val="16"/>
              </w:rPr>
              <w:t>.</w:t>
            </w:r>
          </w:p>
        </w:tc>
        <w:tc>
          <w:tcPr>
            <w:tcW w:w="1170" w:type="dxa"/>
          </w:tcPr>
          <w:p w14:paraId="717D9283" w14:textId="77777777" w:rsidR="00AC1205" w:rsidRDefault="00000000">
            <w:pPr>
              <w:jc w:val="right"/>
            </w:pPr>
            <w:r>
              <w:rPr>
                <w:rFonts w:ascii="Consolas" w:eastAsia="Consolas" w:hAnsi="Consolas" w:cs="Consolas"/>
                <w:sz w:val="16"/>
              </w:rPr>
              <w:t>.</w:t>
            </w:r>
          </w:p>
        </w:tc>
      </w:tr>
      <w:tr w:rsidR="00AC1205" w14:paraId="717D928D" w14:textId="77777777">
        <w:tc>
          <w:tcPr>
            <w:tcW w:w="1170" w:type="dxa"/>
          </w:tcPr>
          <w:p w14:paraId="717D9285" w14:textId="77777777" w:rsidR="00AC1205" w:rsidRDefault="00000000">
            <w:pPr>
              <w:jc w:val="right"/>
            </w:pPr>
            <w:r>
              <w:rPr>
                <w:rFonts w:ascii="Consolas" w:eastAsia="Consolas" w:hAnsi="Consolas" w:cs="Consolas"/>
                <w:sz w:val="16"/>
              </w:rPr>
              <w:t>[3] USA</w:t>
            </w:r>
          </w:p>
        </w:tc>
        <w:tc>
          <w:tcPr>
            <w:tcW w:w="1170" w:type="dxa"/>
          </w:tcPr>
          <w:p w14:paraId="717D9286" w14:textId="77777777" w:rsidR="00AC1205" w:rsidRDefault="00000000">
            <w:pPr>
              <w:jc w:val="right"/>
            </w:pPr>
            <w:r>
              <w:rPr>
                <w:rFonts w:ascii="Consolas" w:eastAsia="Consolas" w:hAnsi="Consolas" w:cs="Consolas"/>
                <w:sz w:val="16"/>
              </w:rPr>
              <w:t>.</w:t>
            </w:r>
          </w:p>
        </w:tc>
        <w:tc>
          <w:tcPr>
            <w:tcW w:w="1170" w:type="dxa"/>
          </w:tcPr>
          <w:p w14:paraId="717D9287" w14:textId="77777777" w:rsidR="00AC1205" w:rsidRDefault="00000000">
            <w:pPr>
              <w:jc w:val="right"/>
            </w:pPr>
            <w:r>
              <w:rPr>
                <w:rFonts w:ascii="Consolas" w:eastAsia="Consolas" w:hAnsi="Consolas" w:cs="Consolas"/>
                <w:sz w:val="16"/>
              </w:rPr>
              <w:t>.</w:t>
            </w:r>
          </w:p>
        </w:tc>
        <w:tc>
          <w:tcPr>
            <w:tcW w:w="1170" w:type="dxa"/>
          </w:tcPr>
          <w:p w14:paraId="717D9288" w14:textId="77777777" w:rsidR="00AC1205" w:rsidRDefault="00000000">
            <w:pPr>
              <w:jc w:val="right"/>
            </w:pPr>
            <w:r>
              <w:rPr>
                <w:rFonts w:ascii="Consolas" w:eastAsia="Consolas" w:hAnsi="Consolas" w:cs="Consolas"/>
                <w:sz w:val="16"/>
              </w:rPr>
              <w:t>.</w:t>
            </w:r>
          </w:p>
        </w:tc>
        <w:tc>
          <w:tcPr>
            <w:tcW w:w="1170" w:type="dxa"/>
          </w:tcPr>
          <w:p w14:paraId="717D9289" w14:textId="77777777" w:rsidR="00AC1205" w:rsidRDefault="00000000">
            <w:pPr>
              <w:jc w:val="right"/>
            </w:pPr>
            <w:r>
              <w:rPr>
                <w:rFonts w:ascii="Consolas" w:eastAsia="Consolas" w:hAnsi="Consolas" w:cs="Consolas"/>
                <w:sz w:val="16"/>
              </w:rPr>
              <w:t>.</w:t>
            </w:r>
          </w:p>
        </w:tc>
        <w:tc>
          <w:tcPr>
            <w:tcW w:w="1170" w:type="dxa"/>
          </w:tcPr>
          <w:p w14:paraId="717D928A" w14:textId="77777777" w:rsidR="00AC1205" w:rsidRDefault="00000000">
            <w:pPr>
              <w:jc w:val="right"/>
            </w:pPr>
            <w:r>
              <w:rPr>
                <w:rFonts w:ascii="Consolas" w:eastAsia="Consolas" w:hAnsi="Consolas" w:cs="Consolas"/>
                <w:sz w:val="16"/>
              </w:rPr>
              <w:t>.</w:t>
            </w:r>
          </w:p>
        </w:tc>
        <w:tc>
          <w:tcPr>
            <w:tcW w:w="1170" w:type="dxa"/>
          </w:tcPr>
          <w:p w14:paraId="717D928B" w14:textId="77777777" w:rsidR="00AC1205" w:rsidRDefault="00000000">
            <w:pPr>
              <w:jc w:val="right"/>
            </w:pPr>
            <w:r>
              <w:rPr>
                <w:rFonts w:ascii="Consolas" w:eastAsia="Consolas" w:hAnsi="Consolas" w:cs="Consolas"/>
                <w:sz w:val="16"/>
              </w:rPr>
              <w:t>.</w:t>
            </w:r>
          </w:p>
        </w:tc>
        <w:tc>
          <w:tcPr>
            <w:tcW w:w="1170" w:type="dxa"/>
          </w:tcPr>
          <w:p w14:paraId="717D928C" w14:textId="77777777" w:rsidR="00AC1205" w:rsidRDefault="00000000">
            <w:pPr>
              <w:jc w:val="right"/>
            </w:pPr>
            <w:r>
              <w:rPr>
                <w:rFonts w:ascii="Consolas" w:eastAsia="Consolas" w:hAnsi="Consolas" w:cs="Consolas"/>
                <w:sz w:val="16"/>
              </w:rPr>
              <w:t>.</w:t>
            </w:r>
          </w:p>
        </w:tc>
      </w:tr>
      <w:tr w:rsidR="00AC1205" w14:paraId="717D9296" w14:textId="77777777">
        <w:tc>
          <w:tcPr>
            <w:tcW w:w="1170" w:type="dxa"/>
          </w:tcPr>
          <w:p w14:paraId="717D928E" w14:textId="77777777" w:rsidR="00AC1205" w:rsidRDefault="00000000">
            <w:pPr>
              <w:jc w:val="right"/>
            </w:pPr>
            <w:r>
              <w:rPr>
                <w:rFonts w:ascii="Consolas" w:eastAsia="Consolas" w:hAnsi="Consolas" w:cs="Consolas"/>
                <w:sz w:val="16"/>
              </w:rPr>
              <w:t>[5] SWT</w:t>
            </w:r>
          </w:p>
        </w:tc>
        <w:tc>
          <w:tcPr>
            <w:tcW w:w="1170" w:type="dxa"/>
          </w:tcPr>
          <w:p w14:paraId="717D928F" w14:textId="77777777" w:rsidR="00AC1205" w:rsidRDefault="00000000">
            <w:pPr>
              <w:jc w:val="right"/>
            </w:pPr>
            <w:r>
              <w:rPr>
                <w:rFonts w:ascii="Consolas" w:eastAsia="Consolas" w:hAnsi="Consolas" w:cs="Consolas"/>
                <w:sz w:val="16"/>
              </w:rPr>
              <w:t>.</w:t>
            </w:r>
          </w:p>
        </w:tc>
        <w:tc>
          <w:tcPr>
            <w:tcW w:w="1170" w:type="dxa"/>
          </w:tcPr>
          <w:p w14:paraId="717D9290" w14:textId="77777777" w:rsidR="00AC1205" w:rsidRDefault="00000000">
            <w:pPr>
              <w:jc w:val="right"/>
            </w:pPr>
            <w:r>
              <w:rPr>
                <w:rFonts w:ascii="Consolas" w:eastAsia="Consolas" w:hAnsi="Consolas" w:cs="Consolas"/>
                <w:sz w:val="16"/>
              </w:rPr>
              <w:t>.</w:t>
            </w:r>
          </w:p>
        </w:tc>
        <w:tc>
          <w:tcPr>
            <w:tcW w:w="1170" w:type="dxa"/>
          </w:tcPr>
          <w:p w14:paraId="717D9291" w14:textId="77777777" w:rsidR="00AC1205" w:rsidRDefault="00000000">
            <w:pPr>
              <w:jc w:val="right"/>
            </w:pPr>
            <w:r>
              <w:rPr>
                <w:rFonts w:ascii="Consolas" w:eastAsia="Consolas" w:hAnsi="Consolas" w:cs="Consolas"/>
                <w:sz w:val="16"/>
              </w:rPr>
              <w:t>.</w:t>
            </w:r>
          </w:p>
        </w:tc>
        <w:tc>
          <w:tcPr>
            <w:tcW w:w="1170" w:type="dxa"/>
          </w:tcPr>
          <w:p w14:paraId="717D9292" w14:textId="77777777" w:rsidR="00AC1205" w:rsidRDefault="00000000">
            <w:pPr>
              <w:jc w:val="right"/>
            </w:pPr>
            <w:r>
              <w:rPr>
                <w:rFonts w:ascii="Consolas" w:eastAsia="Consolas" w:hAnsi="Consolas" w:cs="Consolas"/>
                <w:sz w:val="16"/>
              </w:rPr>
              <w:t>.</w:t>
            </w:r>
          </w:p>
        </w:tc>
        <w:tc>
          <w:tcPr>
            <w:tcW w:w="1170" w:type="dxa"/>
          </w:tcPr>
          <w:p w14:paraId="717D9293" w14:textId="77777777" w:rsidR="00AC1205" w:rsidRDefault="00000000">
            <w:pPr>
              <w:jc w:val="right"/>
            </w:pPr>
            <w:r>
              <w:rPr>
                <w:rFonts w:ascii="Consolas" w:eastAsia="Consolas" w:hAnsi="Consolas" w:cs="Consolas"/>
                <w:sz w:val="16"/>
              </w:rPr>
              <w:t>.</w:t>
            </w:r>
          </w:p>
        </w:tc>
        <w:tc>
          <w:tcPr>
            <w:tcW w:w="1170" w:type="dxa"/>
          </w:tcPr>
          <w:p w14:paraId="717D9294" w14:textId="77777777" w:rsidR="00AC1205" w:rsidRDefault="00000000">
            <w:pPr>
              <w:jc w:val="right"/>
            </w:pPr>
            <w:r>
              <w:rPr>
                <w:rFonts w:ascii="Consolas" w:eastAsia="Consolas" w:hAnsi="Consolas" w:cs="Consolas"/>
                <w:sz w:val="16"/>
              </w:rPr>
              <w:t>.</w:t>
            </w:r>
          </w:p>
        </w:tc>
        <w:tc>
          <w:tcPr>
            <w:tcW w:w="1170" w:type="dxa"/>
          </w:tcPr>
          <w:p w14:paraId="717D9295" w14:textId="77777777" w:rsidR="00AC1205" w:rsidRDefault="00000000">
            <w:pPr>
              <w:jc w:val="right"/>
            </w:pPr>
            <w:r>
              <w:rPr>
                <w:rFonts w:ascii="Consolas" w:eastAsia="Consolas" w:hAnsi="Consolas" w:cs="Consolas"/>
                <w:sz w:val="16"/>
              </w:rPr>
              <w:t>.</w:t>
            </w:r>
          </w:p>
        </w:tc>
      </w:tr>
      <w:tr w:rsidR="00AC1205" w14:paraId="717D929F" w14:textId="77777777">
        <w:tc>
          <w:tcPr>
            <w:tcW w:w="1170" w:type="dxa"/>
          </w:tcPr>
          <w:p w14:paraId="717D9297" w14:textId="77777777" w:rsidR="00AC1205" w:rsidRDefault="00000000">
            <w:pPr>
              <w:jc w:val="right"/>
            </w:pPr>
            <w:r>
              <w:rPr>
                <w:rFonts w:ascii="Consolas" w:eastAsia="Consolas" w:hAnsi="Consolas" w:cs="Consolas"/>
                <w:sz w:val="16"/>
              </w:rPr>
              <w:t>[6] GER</w:t>
            </w:r>
          </w:p>
        </w:tc>
        <w:tc>
          <w:tcPr>
            <w:tcW w:w="1170" w:type="dxa"/>
          </w:tcPr>
          <w:p w14:paraId="717D9298" w14:textId="77777777" w:rsidR="00AC1205" w:rsidRDefault="00000000">
            <w:pPr>
              <w:jc w:val="right"/>
            </w:pPr>
            <w:r>
              <w:rPr>
                <w:rFonts w:ascii="Consolas" w:eastAsia="Consolas" w:hAnsi="Consolas" w:cs="Consolas"/>
                <w:sz w:val="16"/>
              </w:rPr>
              <w:t>.</w:t>
            </w:r>
          </w:p>
        </w:tc>
        <w:tc>
          <w:tcPr>
            <w:tcW w:w="1170" w:type="dxa"/>
          </w:tcPr>
          <w:p w14:paraId="717D9299" w14:textId="77777777" w:rsidR="00AC1205" w:rsidRDefault="00000000">
            <w:pPr>
              <w:jc w:val="right"/>
            </w:pPr>
            <w:r>
              <w:rPr>
                <w:rFonts w:ascii="Consolas" w:eastAsia="Consolas" w:hAnsi="Consolas" w:cs="Consolas"/>
                <w:sz w:val="16"/>
              </w:rPr>
              <w:t>.</w:t>
            </w:r>
          </w:p>
        </w:tc>
        <w:tc>
          <w:tcPr>
            <w:tcW w:w="1170" w:type="dxa"/>
          </w:tcPr>
          <w:p w14:paraId="717D929A" w14:textId="77777777" w:rsidR="00AC1205" w:rsidRDefault="00000000">
            <w:pPr>
              <w:jc w:val="right"/>
            </w:pPr>
            <w:r>
              <w:rPr>
                <w:rFonts w:ascii="Consolas" w:eastAsia="Consolas" w:hAnsi="Consolas" w:cs="Consolas"/>
                <w:sz w:val="16"/>
              </w:rPr>
              <w:t>.</w:t>
            </w:r>
          </w:p>
        </w:tc>
        <w:tc>
          <w:tcPr>
            <w:tcW w:w="1170" w:type="dxa"/>
          </w:tcPr>
          <w:p w14:paraId="717D929B" w14:textId="77777777" w:rsidR="00AC1205" w:rsidRDefault="00000000">
            <w:pPr>
              <w:jc w:val="right"/>
            </w:pPr>
            <w:r>
              <w:rPr>
                <w:rFonts w:ascii="Consolas" w:eastAsia="Consolas" w:hAnsi="Consolas" w:cs="Consolas"/>
                <w:sz w:val="16"/>
              </w:rPr>
              <w:t>.</w:t>
            </w:r>
          </w:p>
        </w:tc>
        <w:tc>
          <w:tcPr>
            <w:tcW w:w="1170" w:type="dxa"/>
          </w:tcPr>
          <w:p w14:paraId="717D929C" w14:textId="77777777" w:rsidR="00AC1205" w:rsidRDefault="00000000">
            <w:pPr>
              <w:jc w:val="right"/>
            </w:pPr>
            <w:r>
              <w:rPr>
                <w:rFonts w:ascii="Consolas" w:eastAsia="Consolas" w:hAnsi="Consolas" w:cs="Consolas"/>
                <w:sz w:val="16"/>
              </w:rPr>
              <w:t>.</w:t>
            </w:r>
          </w:p>
        </w:tc>
        <w:tc>
          <w:tcPr>
            <w:tcW w:w="1170" w:type="dxa"/>
          </w:tcPr>
          <w:p w14:paraId="717D929D" w14:textId="77777777" w:rsidR="00AC1205" w:rsidRDefault="00000000">
            <w:pPr>
              <w:jc w:val="right"/>
            </w:pPr>
            <w:r>
              <w:rPr>
                <w:rFonts w:ascii="Consolas" w:eastAsia="Consolas" w:hAnsi="Consolas" w:cs="Consolas"/>
                <w:sz w:val="16"/>
              </w:rPr>
              <w:t>.</w:t>
            </w:r>
          </w:p>
        </w:tc>
        <w:tc>
          <w:tcPr>
            <w:tcW w:w="1170" w:type="dxa"/>
          </w:tcPr>
          <w:p w14:paraId="717D929E" w14:textId="77777777" w:rsidR="00AC1205" w:rsidRDefault="00000000">
            <w:pPr>
              <w:jc w:val="right"/>
            </w:pPr>
            <w:r>
              <w:rPr>
                <w:rFonts w:ascii="Consolas" w:eastAsia="Consolas" w:hAnsi="Consolas" w:cs="Consolas"/>
                <w:sz w:val="16"/>
              </w:rPr>
              <w:t>.</w:t>
            </w:r>
          </w:p>
        </w:tc>
      </w:tr>
      <w:tr w:rsidR="00AC1205" w14:paraId="717D92A8" w14:textId="77777777">
        <w:tc>
          <w:tcPr>
            <w:tcW w:w="1170" w:type="dxa"/>
          </w:tcPr>
          <w:p w14:paraId="717D92A0" w14:textId="77777777" w:rsidR="00AC1205" w:rsidRDefault="00000000">
            <w:pPr>
              <w:jc w:val="right"/>
            </w:pPr>
            <w:r>
              <w:rPr>
                <w:rFonts w:ascii="Consolas" w:eastAsia="Consolas" w:hAnsi="Consolas" w:cs="Consolas"/>
                <w:sz w:val="16"/>
              </w:rPr>
              <w:t>[7] UK</w:t>
            </w:r>
          </w:p>
        </w:tc>
        <w:tc>
          <w:tcPr>
            <w:tcW w:w="1170" w:type="dxa"/>
          </w:tcPr>
          <w:p w14:paraId="717D92A1" w14:textId="77777777" w:rsidR="00AC1205" w:rsidRDefault="00000000">
            <w:pPr>
              <w:jc w:val="right"/>
            </w:pPr>
            <w:r>
              <w:rPr>
                <w:rFonts w:ascii="Consolas" w:eastAsia="Consolas" w:hAnsi="Consolas" w:cs="Consolas"/>
                <w:sz w:val="16"/>
              </w:rPr>
              <w:t>.</w:t>
            </w:r>
          </w:p>
        </w:tc>
        <w:tc>
          <w:tcPr>
            <w:tcW w:w="1170" w:type="dxa"/>
          </w:tcPr>
          <w:p w14:paraId="717D92A2" w14:textId="77777777" w:rsidR="00AC1205" w:rsidRDefault="00000000">
            <w:pPr>
              <w:jc w:val="right"/>
            </w:pPr>
            <w:r>
              <w:rPr>
                <w:rFonts w:ascii="Consolas" w:eastAsia="Consolas" w:hAnsi="Consolas" w:cs="Consolas"/>
                <w:sz w:val="16"/>
              </w:rPr>
              <w:t>.</w:t>
            </w:r>
          </w:p>
        </w:tc>
        <w:tc>
          <w:tcPr>
            <w:tcW w:w="1170" w:type="dxa"/>
          </w:tcPr>
          <w:p w14:paraId="717D92A3" w14:textId="77777777" w:rsidR="00AC1205" w:rsidRDefault="00000000">
            <w:pPr>
              <w:jc w:val="right"/>
            </w:pPr>
            <w:r>
              <w:rPr>
                <w:rFonts w:ascii="Consolas" w:eastAsia="Consolas" w:hAnsi="Consolas" w:cs="Consolas"/>
                <w:sz w:val="16"/>
              </w:rPr>
              <w:t>.</w:t>
            </w:r>
          </w:p>
        </w:tc>
        <w:tc>
          <w:tcPr>
            <w:tcW w:w="1170" w:type="dxa"/>
          </w:tcPr>
          <w:p w14:paraId="717D92A4" w14:textId="77777777" w:rsidR="00AC1205" w:rsidRDefault="00000000">
            <w:pPr>
              <w:jc w:val="right"/>
            </w:pPr>
            <w:r>
              <w:rPr>
                <w:rFonts w:ascii="Consolas" w:eastAsia="Consolas" w:hAnsi="Consolas" w:cs="Consolas"/>
                <w:sz w:val="16"/>
              </w:rPr>
              <w:t>.</w:t>
            </w:r>
          </w:p>
        </w:tc>
        <w:tc>
          <w:tcPr>
            <w:tcW w:w="1170" w:type="dxa"/>
          </w:tcPr>
          <w:p w14:paraId="717D92A5" w14:textId="77777777" w:rsidR="00AC1205" w:rsidRDefault="00000000">
            <w:pPr>
              <w:jc w:val="right"/>
            </w:pPr>
            <w:r>
              <w:rPr>
                <w:rFonts w:ascii="Consolas" w:eastAsia="Consolas" w:hAnsi="Consolas" w:cs="Consolas"/>
                <w:sz w:val="16"/>
              </w:rPr>
              <w:t>.</w:t>
            </w:r>
          </w:p>
        </w:tc>
        <w:tc>
          <w:tcPr>
            <w:tcW w:w="1170" w:type="dxa"/>
          </w:tcPr>
          <w:p w14:paraId="717D92A6" w14:textId="77777777" w:rsidR="00AC1205" w:rsidRDefault="00000000">
            <w:pPr>
              <w:jc w:val="right"/>
            </w:pPr>
            <w:r>
              <w:rPr>
                <w:rFonts w:ascii="Consolas" w:eastAsia="Consolas" w:hAnsi="Consolas" w:cs="Consolas"/>
                <w:sz w:val="16"/>
              </w:rPr>
              <w:t>.</w:t>
            </w:r>
          </w:p>
        </w:tc>
        <w:tc>
          <w:tcPr>
            <w:tcW w:w="1170" w:type="dxa"/>
          </w:tcPr>
          <w:p w14:paraId="717D92A7" w14:textId="77777777" w:rsidR="00AC1205" w:rsidRDefault="00000000">
            <w:pPr>
              <w:jc w:val="right"/>
            </w:pPr>
            <w:r>
              <w:rPr>
                <w:rFonts w:ascii="Consolas" w:eastAsia="Consolas" w:hAnsi="Consolas" w:cs="Consolas"/>
                <w:sz w:val="16"/>
              </w:rPr>
              <w:t>.</w:t>
            </w:r>
          </w:p>
        </w:tc>
      </w:tr>
      <w:tr w:rsidR="00AC1205" w14:paraId="717D92B1" w14:textId="77777777">
        <w:tc>
          <w:tcPr>
            <w:tcW w:w="1170" w:type="dxa"/>
            <w:tcBorders>
              <w:bottom w:val="single" w:sz="0" w:space="0" w:color="000000"/>
            </w:tcBorders>
          </w:tcPr>
          <w:p w14:paraId="717D92A9"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2A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2A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2A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2A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2A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2A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2B0" w14:textId="77777777" w:rsidR="00AC1205" w:rsidRDefault="00000000">
            <w:pPr>
              <w:jc w:val="right"/>
            </w:pPr>
            <w:r>
              <w:rPr>
                <w:rFonts w:ascii="Consolas" w:eastAsia="Consolas" w:hAnsi="Consolas" w:cs="Consolas"/>
                <w:sz w:val="16"/>
              </w:rPr>
              <w:t>.</w:t>
            </w:r>
          </w:p>
        </w:tc>
      </w:tr>
      <w:tr w:rsidR="00AC1205" w14:paraId="717D92BA" w14:textId="77777777">
        <w:tc>
          <w:tcPr>
            <w:tcW w:w="1170" w:type="dxa"/>
            <w:tcBorders>
              <w:top w:val="single" w:sz="0" w:space="0" w:color="000000"/>
              <w:bottom w:val="single" w:sz="0" w:space="0" w:color="000000"/>
            </w:tcBorders>
          </w:tcPr>
          <w:p w14:paraId="717D92B2"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2B3"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2B4" w14:textId="77777777" w:rsidR="00AC1205" w:rsidRDefault="00000000">
            <w:pPr>
              <w:jc w:val="right"/>
            </w:pPr>
            <w:r>
              <w:rPr>
                <w:rFonts w:ascii="Consolas" w:eastAsia="Consolas" w:hAnsi="Consolas" w:cs="Consolas"/>
                <w:sz w:val="16"/>
              </w:rPr>
              <w:t>1061289.0</w:t>
            </w:r>
          </w:p>
        </w:tc>
        <w:tc>
          <w:tcPr>
            <w:tcW w:w="1170" w:type="dxa"/>
            <w:tcBorders>
              <w:top w:val="single" w:sz="0" w:space="0" w:color="000000"/>
              <w:bottom w:val="single" w:sz="0" w:space="0" w:color="000000"/>
            </w:tcBorders>
          </w:tcPr>
          <w:p w14:paraId="717D92B5" w14:textId="77777777" w:rsidR="00AC1205" w:rsidRDefault="00000000">
            <w:pPr>
              <w:jc w:val="right"/>
            </w:pPr>
            <w:r>
              <w:rPr>
                <w:rFonts w:ascii="Consolas" w:eastAsia="Consolas" w:hAnsi="Consolas" w:cs="Consolas"/>
                <w:sz w:val="16"/>
              </w:rPr>
              <w:t>41,804.0</w:t>
            </w:r>
          </w:p>
        </w:tc>
        <w:tc>
          <w:tcPr>
            <w:tcW w:w="1170" w:type="dxa"/>
            <w:tcBorders>
              <w:top w:val="single" w:sz="0" w:space="0" w:color="000000"/>
              <w:bottom w:val="single" w:sz="0" w:space="0" w:color="000000"/>
            </w:tcBorders>
          </w:tcPr>
          <w:p w14:paraId="717D92B6" w14:textId="77777777" w:rsidR="00AC1205" w:rsidRDefault="00000000">
            <w:pPr>
              <w:jc w:val="right"/>
            </w:pPr>
            <w:r>
              <w:rPr>
                <w:rFonts w:ascii="Consolas" w:eastAsia="Consolas" w:hAnsi="Consolas" w:cs="Consolas"/>
                <w:sz w:val="16"/>
              </w:rPr>
              <w:t>32,306.5</w:t>
            </w:r>
          </w:p>
        </w:tc>
        <w:tc>
          <w:tcPr>
            <w:tcW w:w="1170" w:type="dxa"/>
            <w:tcBorders>
              <w:top w:val="single" w:sz="0" w:space="0" w:color="000000"/>
              <w:bottom w:val="single" w:sz="0" w:space="0" w:color="000000"/>
            </w:tcBorders>
          </w:tcPr>
          <w:p w14:paraId="717D92B7" w14:textId="77777777" w:rsidR="00AC1205" w:rsidRDefault="00000000">
            <w:pPr>
              <w:jc w:val="right"/>
            </w:pPr>
            <w:r>
              <w:rPr>
                <w:rFonts w:ascii="Consolas" w:eastAsia="Consolas" w:hAnsi="Consolas" w:cs="Consolas"/>
                <w:sz w:val="16"/>
              </w:rPr>
              <w:t>17,127.0</w:t>
            </w:r>
          </w:p>
        </w:tc>
        <w:tc>
          <w:tcPr>
            <w:tcW w:w="1170" w:type="dxa"/>
            <w:tcBorders>
              <w:top w:val="single" w:sz="0" w:space="0" w:color="000000"/>
              <w:bottom w:val="single" w:sz="0" w:space="0" w:color="000000"/>
            </w:tcBorders>
          </w:tcPr>
          <w:p w14:paraId="717D92B8" w14:textId="77777777" w:rsidR="00AC1205" w:rsidRDefault="00000000">
            <w:pPr>
              <w:jc w:val="right"/>
            </w:pPr>
            <w:r>
              <w:rPr>
                <w:rFonts w:ascii="Consolas" w:eastAsia="Consolas" w:hAnsi="Consolas" w:cs="Consolas"/>
                <w:sz w:val="16"/>
              </w:rPr>
              <w:t>53,204.0</w:t>
            </w:r>
          </w:p>
        </w:tc>
        <w:tc>
          <w:tcPr>
            <w:tcW w:w="1170" w:type="dxa"/>
            <w:tcBorders>
              <w:top w:val="single" w:sz="0" w:space="0" w:color="000000"/>
              <w:bottom w:val="single" w:sz="0" w:space="0" w:color="000000"/>
            </w:tcBorders>
          </w:tcPr>
          <w:p w14:paraId="717D92B9" w14:textId="77777777" w:rsidR="00AC1205" w:rsidRDefault="00000000">
            <w:pPr>
              <w:jc w:val="right"/>
            </w:pPr>
            <w:r>
              <w:rPr>
                <w:rFonts w:ascii="Consolas" w:eastAsia="Consolas" w:hAnsi="Consolas" w:cs="Consolas"/>
                <w:sz w:val="16"/>
              </w:rPr>
              <w:t>48,656.3</w:t>
            </w:r>
          </w:p>
        </w:tc>
      </w:tr>
    </w:tbl>
    <w:p w14:paraId="717D92BB" w14:textId="77777777" w:rsidR="00AC1205" w:rsidRDefault="00AC1205"/>
    <w:p w14:paraId="717D92BC" w14:textId="77777777" w:rsidR="00AC1205" w:rsidRDefault="00000000">
      <w:r>
        <w:br/>
      </w:r>
    </w:p>
    <w:p w14:paraId="717D92BD" w14:textId="77777777" w:rsidR="00AC1205" w:rsidRDefault="00000000">
      <w:pPr>
        <w:shd w:val="solid" w:color="B0C4DE" w:fill="auto"/>
      </w:pPr>
      <w:r>
        <w:rPr>
          <w:b/>
          <w:sz w:val="26"/>
        </w:rPr>
        <w:t>inctot_mn</w:t>
      </w:r>
    </w:p>
    <w:p w14:paraId="717D92BE" w14:textId="77777777" w:rsidR="00AC1205" w:rsidRDefault="00000000">
      <w:pPr>
        <w:rPr>
          <w:color w:val="4682B4"/>
        </w:rPr>
      </w:pPr>
      <w:r>
        <w:rPr>
          <w:color w:val="4682B4"/>
        </w:rPr>
        <w:t>Individual Income (All types, month,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2C0" w14:textId="77777777">
        <w:tc>
          <w:tcPr>
            <w:tcW w:w="9360" w:type="dxa"/>
          </w:tcPr>
          <w:p w14:paraId="717D92BF" w14:textId="77777777" w:rsidR="00AC1205" w:rsidRDefault="00000000">
            <w:r>
              <w:rPr>
                <w:rFonts w:ascii="Consolas" w:eastAsia="Consolas" w:hAnsi="Consolas" w:cs="Consolas"/>
                <w:b/>
                <w:sz w:val="18"/>
              </w:rPr>
              <w:t xml:space="preserve">       Name: </w:t>
            </w:r>
            <w:r>
              <w:rPr>
                <w:rFonts w:ascii="Consolas" w:eastAsia="Consolas" w:hAnsi="Consolas" w:cs="Consolas"/>
                <w:sz w:val="18"/>
              </w:rPr>
              <w:t>inctot_mn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Income (All types, month,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98095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2,615,165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24,181.02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45,681.04      </w:t>
            </w:r>
          </w:p>
        </w:tc>
      </w:tr>
    </w:tbl>
    <w:p w14:paraId="717D92C1"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2CA" w14:textId="77777777">
        <w:tc>
          <w:tcPr>
            <w:tcW w:w="1170" w:type="dxa"/>
            <w:tcBorders>
              <w:top w:val="single" w:sz="0" w:space="0" w:color="000000"/>
              <w:bottom w:val="single" w:sz="0" w:space="0" w:color="000000"/>
            </w:tcBorders>
          </w:tcPr>
          <w:p w14:paraId="717D92C2" w14:textId="77777777" w:rsidR="00AC1205" w:rsidRDefault="00AC1205">
            <w:pPr>
              <w:jc w:val="right"/>
            </w:pPr>
          </w:p>
        </w:tc>
        <w:tc>
          <w:tcPr>
            <w:tcW w:w="1170" w:type="dxa"/>
            <w:tcBorders>
              <w:top w:val="single" w:sz="0" w:space="0" w:color="000000"/>
              <w:bottom w:val="single" w:sz="0" w:space="0" w:color="000000"/>
            </w:tcBorders>
          </w:tcPr>
          <w:p w14:paraId="717D92C3"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2C4"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2C5"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2C6"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2C7"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2C8"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2C9" w14:textId="77777777" w:rsidR="00AC1205" w:rsidRDefault="00000000">
            <w:pPr>
              <w:jc w:val="right"/>
            </w:pPr>
            <w:r>
              <w:rPr>
                <w:rFonts w:ascii="Consolas" w:eastAsia="Consolas" w:hAnsi="Consolas" w:cs="Consolas"/>
                <w:sz w:val="16"/>
              </w:rPr>
              <w:t>SD</w:t>
            </w:r>
          </w:p>
        </w:tc>
      </w:tr>
      <w:tr w:rsidR="00AC1205" w14:paraId="717D92D3" w14:textId="77777777">
        <w:tc>
          <w:tcPr>
            <w:tcW w:w="1170" w:type="dxa"/>
            <w:tcBorders>
              <w:top w:val="single" w:sz="0" w:space="0" w:color="000000"/>
            </w:tcBorders>
          </w:tcPr>
          <w:p w14:paraId="717D92CB"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2CC" w14:textId="77777777" w:rsidR="00AC1205" w:rsidRDefault="00000000">
            <w:pPr>
              <w:jc w:val="right"/>
            </w:pPr>
            <w:r>
              <w:rPr>
                <w:rFonts w:ascii="Consolas" w:eastAsia="Consolas" w:hAnsi="Consolas" w:cs="Consolas"/>
                <w:sz w:val="16"/>
              </w:rPr>
              <w:t>0.0</w:t>
            </w:r>
          </w:p>
        </w:tc>
        <w:tc>
          <w:tcPr>
            <w:tcW w:w="1170" w:type="dxa"/>
            <w:tcBorders>
              <w:top w:val="single" w:sz="0" w:space="0" w:color="000000"/>
            </w:tcBorders>
          </w:tcPr>
          <w:p w14:paraId="717D92CD" w14:textId="77777777" w:rsidR="00AC1205" w:rsidRDefault="00000000">
            <w:pPr>
              <w:jc w:val="right"/>
            </w:pPr>
            <w:r>
              <w:rPr>
                <w:rFonts w:ascii="Consolas" w:eastAsia="Consolas" w:hAnsi="Consolas" w:cs="Consolas"/>
                <w:sz w:val="16"/>
              </w:rPr>
              <w:t>88,440.8</w:t>
            </w:r>
          </w:p>
        </w:tc>
        <w:tc>
          <w:tcPr>
            <w:tcW w:w="1170" w:type="dxa"/>
            <w:tcBorders>
              <w:top w:val="single" w:sz="0" w:space="0" w:color="000000"/>
            </w:tcBorders>
          </w:tcPr>
          <w:p w14:paraId="717D92CE" w14:textId="77777777" w:rsidR="00AC1205" w:rsidRDefault="00000000">
            <w:pPr>
              <w:jc w:val="right"/>
            </w:pPr>
            <w:r>
              <w:rPr>
                <w:rFonts w:ascii="Consolas" w:eastAsia="Consolas" w:hAnsi="Consolas" w:cs="Consolas"/>
                <w:sz w:val="16"/>
              </w:rPr>
              <w:t>3,483.7</w:t>
            </w:r>
          </w:p>
        </w:tc>
        <w:tc>
          <w:tcPr>
            <w:tcW w:w="1170" w:type="dxa"/>
            <w:tcBorders>
              <w:top w:val="single" w:sz="0" w:space="0" w:color="000000"/>
            </w:tcBorders>
          </w:tcPr>
          <w:p w14:paraId="717D92CF" w14:textId="77777777" w:rsidR="00AC1205" w:rsidRDefault="00000000">
            <w:pPr>
              <w:jc w:val="right"/>
            </w:pPr>
            <w:r>
              <w:rPr>
                <w:rFonts w:ascii="Consolas" w:eastAsia="Consolas" w:hAnsi="Consolas" w:cs="Consolas"/>
                <w:sz w:val="16"/>
              </w:rPr>
              <w:t>2,692.2</w:t>
            </w:r>
          </w:p>
        </w:tc>
        <w:tc>
          <w:tcPr>
            <w:tcW w:w="1170" w:type="dxa"/>
            <w:tcBorders>
              <w:top w:val="single" w:sz="0" w:space="0" w:color="000000"/>
            </w:tcBorders>
          </w:tcPr>
          <w:p w14:paraId="717D92D0" w14:textId="77777777" w:rsidR="00AC1205" w:rsidRDefault="00000000">
            <w:pPr>
              <w:jc w:val="right"/>
            </w:pPr>
            <w:r>
              <w:rPr>
                <w:rFonts w:ascii="Consolas" w:eastAsia="Consolas" w:hAnsi="Consolas" w:cs="Consolas"/>
                <w:sz w:val="16"/>
              </w:rPr>
              <w:t>1,427.2</w:t>
            </w:r>
          </w:p>
        </w:tc>
        <w:tc>
          <w:tcPr>
            <w:tcW w:w="1170" w:type="dxa"/>
            <w:tcBorders>
              <w:top w:val="single" w:sz="0" w:space="0" w:color="000000"/>
            </w:tcBorders>
          </w:tcPr>
          <w:p w14:paraId="717D92D1" w14:textId="77777777" w:rsidR="00AC1205" w:rsidRDefault="00000000">
            <w:pPr>
              <w:jc w:val="right"/>
            </w:pPr>
            <w:r>
              <w:rPr>
                <w:rFonts w:ascii="Consolas" w:eastAsia="Consolas" w:hAnsi="Consolas" w:cs="Consolas"/>
                <w:sz w:val="16"/>
              </w:rPr>
              <w:t>4,433.7</w:t>
            </w:r>
          </w:p>
        </w:tc>
        <w:tc>
          <w:tcPr>
            <w:tcW w:w="1170" w:type="dxa"/>
            <w:tcBorders>
              <w:top w:val="single" w:sz="0" w:space="0" w:color="000000"/>
            </w:tcBorders>
          </w:tcPr>
          <w:p w14:paraId="717D92D2" w14:textId="77777777" w:rsidR="00AC1205" w:rsidRDefault="00000000">
            <w:pPr>
              <w:jc w:val="right"/>
            </w:pPr>
            <w:r>
              <w:rPr>
                <w:rFonts w:ascii="Consolas" w:eastAsia="Consolas" w:hAnsi="Consolas" w:cs="Consolas"/>
                <w:sz w:val="16"/>
              </w:rPr>
              <w:t>4,054.7</w:t>
            </w:r>
          </w:p>
        </w:tc>
      </w:tr>
      <w:tr w:rsidR="00AC1205" w14:paraId="717D92DC" w14:textId="77777777">
        <w:tc>
          <w:tcPr>
            <w:tcW w:w="1170" w:type="dxa"/>
          </w:tcPr>
          <w:p w14:paraId="717D92D4" w14:textId="77777777" w:rsidR="00AC1205" w:rsidRDefault="00000000">
            <w:pPr>
              <w:jc w:val="right"/>
            </w:pPr>
            <w:r>
              <w:rPr>
                <w:rFonts w:ascii="Consolas" w:eastAsia="Consolas" w:hAnsi="Consolas" w:cs="Consolas"/>
                <w:sz w:val="16"/>
              </w:rPr>
              <w:t>[2] KOR</w:t>
            </w:r>
          </w:p>
        </w:tc>
        <w:tc>
          <w:tcPr>
            <w:tcW w:w="1170" w:type="dxa"/>
          </w:tcPr>
          <w:p w14:paraId="717D92D5" w14:textId="77777777" w:rsidR="00AC1205" w:rsidRDefault="00000000">
            <w:pPr>
              <w:jc w:val="right"/>
            </w:pPr>
            <w:r>
              <w:rPr>
                <w:rFonts w:ascii="Consolas" w:eastAsia="Consolas" w:hAnsi="Consolas" w:cs="Consolas"/>
                <w:sz w:val="16"/>
              </w:rPr>
              <w:t>.</w:t>
            </w:r>
          </w:p>
        </w:tc>
        <w:tc>
          <w:tcPr>
            <w:tcW w:w="1170" w:type="dxa"/>
          </w:tcPr>
          <w:p w14:paraId="717D92D6" w14:textId="77777777" w:rsidR="00AC1205" w:rsidRDefault="00000000">
            <w:pPr>
              <w:jc w:val="right"/>
            </w:pPr>
            <w:r>
              <w:rPr>
                <w:rFonts w:ascii="Consolas" w:eastAsia="Consolas" w:hAnsi="Consolas" w:cs="Consolas"/>
                <w:sz w:val="16"/>
              </w:rPr>
              <w:t>.</w:t>
            </w:r>
          </w:p>
        </w:tc>
        <w:tc>
          <w:tcPr>
            <w:tcW w:w="1170" w:type="dxa"/>
          </w:tcPr>
          <w:p w14:paraId="717D92D7" w14:textId="77777777" w:rsidR="00AC1205" w:rsidRDefault="00000000">
            <w:pPr>
              <w:jc w:val="right"/>
            </w:pPr>
            <w:r>
              <w:rPr>
                <w:rFonts w:ascii="Consolas" w:eastAsia="Consolas" w:hAnsi="Consolas" w:cs="Consolas"/>
                <w:sz w:val="16"/>
              </w:rPr>
              <w:t>.</w:t>
            </w:r>
          </w:p>
        </w:tc>
        <w:tc>
          <w:tcPr>
            <w:tcW w:w="1170" w:type="dxa"/>
          </w:tcPr>
          <w:p w14:paraId="717D92D8" w14:textId="77777777" w:rsidR="00AC1205" w:rsidRDefault="00000000">
            <w:pPr>
              <w:jc w:val="right"/>
            </w:pPr>
            <w:r>
              <w:rPr>
                <w:rFonts w:ascii="Consolas" w:eastAsia="Consolas" w:hAnsi="Consolas" w:cs="Consolas"/>
                <w:sz w:val="16"/>
              </w:rPr>
              <w:t>.</w:t>
            </w:r>
          </w:p>
        </w:tc>
        <w:tc>
          <w:tcPr>
            <w:tcW w:w="1170" w:type="dxa"/>
          </w:tcPr>
          <w:p w14:paraId="717D92D9" w14:textId="77777777" w:rsidR="00AC1205" w:rsidRDefault="00000000">
            <w:pPr>
              <w:jc w:val="right"/>
            </w:pPr>
            <w:r>
              <w:rPr>
                <w:rFonts w:ascii="Consolas" w:eastAsia="Consolas" w:hAnsi="Consolas" w:cs="Consolas"/>
                <w:sz w:val="16"/>
              </w:rPr>
              <w:t>.</w:t>
            </w:r>
          </w:p>
        </w:tc>
        <w:tc>
          <w:tcPr>
            <w:tcW w:w="1170" w:type="dxa"/>
          </w:tcPr>
          <w:p w14:paraId="717D92DA" w14:textId="77777777" w:rsidR="00AC1205" w:rsidRDefault="00000000">
            <w:pPr>
              <w:jc w:val="right"/>
            </w:pPr>
            <w:r>
              <w:rPr>
                <w:rFonts w:ascii="Consolas" w:eastAsia="Consolas" w:hAnsi="Consolas" w:cs="Consolas"/>
                <w:sz w:val="16"/>
              </w:rPr>
              <w:t>.</w:t>
            </w:r>
          </w:p>
        </w:tc>
        <w:tc>
          <w:tcPr>
            <w:tcW w:w="1170" w:type="dxa"/>
          </w:tcPr>
          <w:p w14:paraId="717D92DB" w14:textId="77777777" w:rsidR="00AC1205" w:rsidRDefault="00000000">
            <w:pPr>
              <w:jc w:val="right"/>
            </w:pPr>
            <w:r>
              <w:rPr>
                <w:rFonts w:ascii="Consolas" w:eastAsia="Consolas" w:hAnsi="Consolas" w:cs="Consolas"/>
                <w:sz w:val="16"/>
              </w:rPr>
              <w:t>.</w:t>
            </w:r>
          </w:p>
        </w:tc>
      </w:tr>
      <w:tr w:rsidR="00AC1205" w14:paraId="717D92E5" w14:textId="77777777">
        <w:tc>
          <w:tcPr>
            <w:tcW w:w="1170" w:type="dxa"/>
          </w:tcPr>
          <w:p w14:paraId="717D92DD" w14:textId="77777777" w:rsidR="00AC1205" w:rsidRDefault="00000000">
            <w:pPr>
              <w:jc w:val="right"/>
            </w:pPr>
            <w:r>
              <w:rPr>
                <w:rFonts w:ascii="Consolas" w:eastAsia="Consolas" w:hAnsi="Consolas" w:cs="Consolas"/>
                <w:sz w:val="16"/>
              </w:rPr>
              <w:t>[3] USA</w:t>
            </w:r>
          </w:p>
        </w:tc>
        <w:tc>
          <w:tcPr>
            <w:tcW w:w="1170" w:type="dxa"/>
          </w:tcPr>
          <w:p w14:paraId="717D92DE" w14:textId="77777777" w:rsidR="00AC1205" w:rsidRDefault="00000000">
            <w:pPr>
              <w:jc w:val="right"/>
            </w:pPr>
            <w:r>
              <w:rPr>
                <w:rFonts w:ascii="Consolas" w:eastAsia="Consolas" w:hAnsi="Consolas" w:cs="Consolas"/>
                <w:sz w:val="16"/>
              </w:rPr>
              <w:t>.</w:t>
            </w:r>
          </w:p>
        </w:tc>
        <w:tc>
          <w:tcPr>
            <w:tcW w:w="1170" w:type="dxa"/>
          </w:tcPr>
          <w:p w14:paraId="717D92DF" w14:textId="77777777" w:rsidR="00AC1205" w:rsidRDefault="00000000">
            <w:pPr>
              <w:jc w:val="right"/>
            </w:pPr>
            <w:r>
              <w:rPr>
                <w:rFonts w:ascii="Consolas" w:eastAsia="Consolas" w:hAnsi="Consolas" w:cs="Consolas"/>
                <w:sz w:val="16"/>
              </w:rPr>
              <w:t>.</w:t>
            </w:r>
          </w:p>
        </w:tc>
        <w:tc>
          <w:tcPr>
            <w:tcW w:w="1170" w:type="dxa"/>
          </w:tcPr>
          <w:p w14:paraId="717D92E0" w14:textId="77777777" w:rsidR="00AC1205" w:rsidRDefault="00000000">
            <w:pPr>
              <w:jc w:val="right"/>
            </w:pPr>
            <w:r>
              <w:rPr>
                <w:rFonts w:ascii="Consolas" w:eastAsia="Consolas" w:hAnsi="Consolas" w:cs="Consolas"/>
                <w:sz w:val="16"/>
              </w:rPr>
              <w:t>.</w:t>
            </w:r>
          </w:p>
        </w:tc>
        <w:tc>
          <w:tcPr>
            <w:tcW w:w="1170" w:type="dxa"/>
          </w:tcPr>
          <w:p w14:paraId="717D92E1" w14:textId="77777777" w:rsidR="00AC1205" w:rsidRDefault="00000000">
            <w:pPr>
              <w:jc w:val="right"/>
            </w:pPr>
            <w:r>
              <w:rPr>
                <w:rFonts w:ascii="Consolas" w:eastAsia="Consolas" w:hAnsi="Consolas" w:cs="Consolas"/>
                <w:sz w:val="16"/>
              </w:rPr>
              <w:t>.</w:t>
            </w:r>
          </w:p>
        </w:tc>
        <w:tc>
          <w:tcPr>
            <w:tcW w:w="1170" w:type="dxa"/>
          </w:tcPr>
          <w:p w14:paraId="717D92E2" w14:textId="77777777" w:rsidR="00AC1205" w:rsidRDefault="00000000">
            <w:pPr>
              <w:jc w:val="right"/>
            </w:pPr>
            <w:r>
              <w:rPr>
                <w:rFonts w:ascii="Consolas" w:eastAsia="Consolas" w:hAnsi="Consolas" w:cs="Consolas"/>
                <w:sz w:val="16"/>
              </w:rPr>
              <w:t>.</w:t>
            </w:r>
          </w:p>
        </w:tc>
        <w:tc>
          <w:tcPr>
            <w:tcW w:w="1170" w:type="dxa"/>
          </w:tcPr>
          <w:p w14:paraId="717D92E3" w14:textId="77777777" w:rsidR="00AC1205" w:rsidRDefault="00000000">
            <w:pPr>
              <w:jc w:val="right"/>
            </w:pPr>
            <w:r>
              <w:rPr>
                <w:rFonts w:ascii="Consolas" w:eastAsia="Consolas" w:hAnsi="Consolas" w:cs="Consolas"/>
                <w:sz w:val="16"/>
              </w:rPr>
              <w:t>.</w:t>
            </w:r>
          </w:p>
        </w:tc>
        <w:tc>
          <w:tcPr>
            <w:tcW w:w="1170" w:type="dxa"/>
          </w:tcPr>
          <w:p w14:paraId="717D92E4" w14:textId="77777777" w:rsidR="00AC1205" w:rsidRDefault="00000000">
            <w:pPr>
              <w:jc w:val="right"/>
            </w:pPr>
            <w:r>
              <w:rPr>
                <w:rFonts w:ascii="Consolas" w:eastAsia="Consolas" w:hAnsi="Consolas" w:cs="Consolas"/>
                <w:sz w:val="16"/>
              </w:rPr>
              <w:t>.</w:t>
            </w:r>
          </w:p>
        </w:tc>
      </w:tr>
      <w:tr w:rsidR="00AC1205" w14:paraId="717D92EE" w14:textId="77777777">
        <w:tc>
          <w:tcPr>
            <w:tcW w:w="1170" w:type="dxa"/>
          </w:tcPr>
          <w:p w14:paraId="717D92E6" w14:textId="77777777" w:rsidR="00AC1205" w:rsidRDefault="00000000">
            <w:pPr>
              <w:jc w:val="right"/>
            </w:pPr>
            <w:r>
              <w:rPr>
                <w:rFonts w:ascii="Consolas" w:eastAsia="Consolas" w:hAnsi="Consolas" w:cs="Consolas"/>
                <w:sz w:val="16"/>
              </w:rPr>
              <w:t>[5] SWT</w:t>
            </w:r>
          </w:p>
        </w:tc>
        <w:tc>
          <w:tcPr>
            <w:tcW w:w="1170" w:type="dxa"/>
          </w:tcPr>
          <w:p w14:paraId="717D92E7" w14:textId="77777777" w:rsidR="00AC1205" w:rsidRDefault="00000000">
            <w:pPr>
              <w:jc w:val="right"/>
            </w:pPr>
            <w:r>
              <w:rPr>
                <w:rFonts w:ascii="Consolas" w:eastAsia="Consolas" w:hAnsi="Consolas" w:cs="Consolas"/>
                <w:sz w:val="16"/>
              </w:rPr>
              <w:t>-3.0</w:t>
            </w:r>
          </w:p>
        </w:tc>
        <w:tc>
          <w:tcPr>
            <w:tcW w:w="1170" w:type="dxa"/>
          </w:tcPr>
          <w:p w14:paraId="717D92E8" w14:textId="77777777" w:rsidR="00AC1205" w:rsidRDefault="00000000">
            <w:pPr>
              <w:jc w:val="right"/>
            </w:pPr>
            <w:r>
              <w:rPr>
                <w:rFonts w:ascii="Consolas" w:eastAsia="Consolas" w:hAnsi="Consolas" w:cs="Consolas"/>
                <w:sz w:val="16"/>
              </w:rPr>
              <w:t>5502500.0</w:t>
            </w:r>
          </w:p>
        </w:tc>
        <w:tc>
          <w:tcPr>
            <w:tcW w:w="1170" w:type="dxa"/>
          </w:tcPr>
          <w:p w14:paraId="717D92E9" w14:textId="77777777" w:rsidR="00AC1205" w:rsidRDefault="00000000">
            <w:pPr>
              <w:jc w:val="right"/>
            </w:pPr>
            <w:r>
              <w:rPr>
                <w:rFonts w:ascii="Consolas" w:eastAsia="Consolas" w:hAnsi="Consolas" w:cs="Consolas"/>
                <w:sz w:val="16"/>
              </w:rPr>
              <w:t>53,678.7</w:t>
            </w:r>
          </w:p>
        </w:tc>
        <w:tc>
          <w:tcPr>
            <w:tcW w:w="1170" w:type="dxa"/>
          </w:tcPr>
          <w:p w14:paraId="717D92EA" w14:textId="77777777" w:rsidR="00AC1205" w:rsidRDefault="00000000">
            <w:pPr>
              <w:jc w:val="right"/>
            </w:pPr>
            <w:r>
              <w:rPr>
                <w:rFonts w:ascii="Consolas" w:eastAsia="Consolas" w:hAnsi="Consolas" w:cs="Consolas"/>
                <w:sz w:val="16"/>
              </w:rPr>
              <w:t>46,200.0</w:t>
            </w:r>
          </w:p>
        </w:tc>
        <w:tc>
          <w:tcPr>
            <w:tcW w:w="1170" w:type="dxa"/>
          </w:tcPr>
          <w:p w14:paraId="717D92EB" w14:textId="77777777" w:rsidR="00AC1205" w:rsidRDefault="00000000">
            <w:pPr>
              <w:jc w:val="right"/>
            </w:pPr>
            <w:r>
              <w:rPr>
                <w:rFonts w:ascii="Consolas" w:eastAsia="Consolas" w:hAnsi="Consolas" w:cs="Consolas"/>
                <w:sz w:val="16"/>
              </w:rPr>
              <w:t>18,200.0</w:t>
            </w:r>
          </w:p>
        </w:tc>
        <w:tc>
          <w:tcPr>
            <w:tcW w:w="1170" w:type="dxa"/>
          </w:tcPr>
          <w:p w14:paraId="717D92EC" w14:textId="77777777" w:rsidR="00AC1205" w:rsidRDefault="00000000">
            <w:pPr>
              <w:jc w:val="right"/>
            </w:pPr>
            <w:r>
              <w:rPr>
                <w:rFonts w:ascii="Consolas" w:eastAsia="Consolas" w:hAnsi="Consolas" w:cs="Consolas"/>
                <w:sz w:val="16"/>
              </w:rPr>
              <w:t>76,100.0</w:t>
            </w:r>
          </w:p>
        </w:tc>
        <w:tc>
          <w:tcPr>
            <w:tcW w:w="1170" w:type="dxa"/>
          </w:tcPr>
          <w:p w14:paraId="717D92ED" w14:textId="77777777" w:rsidR="00AC1205" w:rsidRDefault="00000000">
            <w:pPr>
              <w:jc w:val="right"/>
            </w:pPr>
            <w:r>
              <w:rPr>
                <w:rFonts w:ascii="Consolas" w:eastAsia="Consolas" w:hAnsi="Consolas" w:cs="Consolas"/>
                <w:sz w:val="16"/>
              </w:rPr>
              <w:t>59,638.3</w:t>
            </w:r>
          </w:p>
        </w:tc>
      </w:tr>
      <w:tr w:rsidR="00AC1205" w14:paraId="717D92F7" w14:textId="77777777">
        <w:tc>
          <w:tcPr>
            <w:tcW w:w="1170" w:type="dxa"/>
          </w:tcPr>
          <w:p w14:paraId="717D92EF" w14:textId="77777777" w:rsidR="00AC1205" w:rsidRDefault="00000000">
            <w:pPr>
              <w:jc w:val="right"/>
            </w:pPr>
            <w:r>
              <w:rPr>
                <w:rFonts w:ascii="Consolas" w:eastAsia="Consolas" w:hAnsi="Consolas" w:cs="Consolas"/>
                <w:sz w:val="16"/>
              </w:rPr>
              <w:t>[6] GER</w:t>
            </w:r>
          </w:p>
        </w:tc>
        <w:tc>
          <w:tcPr>
            <w:tcW w:w="1170" w:type="dxa"/>
          </w:tcPr>
          <w:p w14:paraId="717D92F0" w14:textId="77777777" w:rsidR="00AC1205" w:rsidRDefault="00000000">
            <w:pPr>
              <w:jc w:val="right"/>
            </w:pPr>
            <w:r>
              <w:rPr>
                <w:rFonts w:ascii="Consolas" w:eastAsia="Consolas" w:hAnsi="Consolas" w:cs="Consolas"/>
                <w:sz w:val="16"/>
              </w:rPr>
              <w:t>.</w:t>
            </w:r>
          </w:p>
        </w:tc>
        <w:tc>
          <w:tcPr>
            <w:tcW w:w="1170" w:type="dxa"/>
          </w:tcPr>
          <w:p w14:paraId="717D92F1" w14:textId="77777777" w:rsidR="00AC1205" w:rsidRDefault="00000000">
            <w:pPr>
              <w:jc w:val="right"/>
            </w:pPr>
            <w:r>
              <w:rPr>
                <w:rFonts w:ascii="Consolas" w:eastAsia="Consolas" w:hAnsi="Consolas" w:cs="Consolas"/>
                <w:sz w:val="16"/>
              </w:rPr>
              <w:t>.</w:t>
            </w:r>
          </w:p>
        </w:tc>
        <w:tc>
          <w:tcPr>
            <w:tcW w:w="1170" w:type="dxa"/>
          </w:tcPr>
          <w:p w14:paraId="717D92F2" w14:textId="77777777" w:rsidR="00AC1205" w:rsidRDefault="00000000">
            <w:pPr>
              <w:jc w:val="right"/>
            </w:pPr>
            <w:r>
              <w:rPr>
                <w:rFonts w:ascii="Consolas" w:eastAsia="Consolas" w:hAnsi="Consolas" w:cs="Consolas"/>
                <w:sz w:val="16"/>
              </w:rPr>
              <w:t>.</w:t>
            </w:r>
          </w:p>
        </w:tc>
        <w:tc>
          <w:tcPr>
            <w:tcW w:w="1170" w:type="dxa"/>
          </w:tcPr>
          <w:p w14:paraId="717D92F3" w14:textId="77777777" w:rsidR="00AC1205" w:rsidRDefault="00000000">
            <w:pPr>
              <w:jc w:val="right"/>
            </w:pPr>
            <w:r>
              <w:rPr>
                <w:rFonts w:ascii="Consolas" w:eastAsia="Consolas" w:hAnsi="Consolas" w:cs="Consolas"/>
                <w:sz w:val="16"/>
              </w:rPr>
              <w:t>.</w:t>
            </w:r>
          </w:p>
        </w:tc>
        <w:tc>
          <w:tcPr>
            <w:tcW w:w="1170" w:type="dxa"/>
          </w:tcPr>
          <w:p w14:paraId="717D92F4" w14:textId="77777777" w:rsidR="00AC1205" w:rsidRDefault="00000000">
            <w:pPr>
              <w:jc w:val="right"/>
            </w:pPr>
            <w:r>
              <w:rPr>
                <w:rFonts w:ascii="Consolas" w:eastAsia="Consolas" w:hAnsi="Consolas" w:cs="Consolas"/>
                <w:sz w:val="16"/>
              </w:rPr>
              <w:t>.</w:t>
            </w:r>
          </w:p>
        </w:tc>
        <w:tc>
          <w:tcPr>
            <w:tcW w:w="1170" w:type="dxa"/>
          </w:tcPr>
          <w:p w14:paraId="717D92F5" w14:textId="77777777" w:rsidR="00AC1205" w:rsidRDefault="00000000">
            <w:pPr>
              <w:jc w:val="right"/>
            </w:pPr>
            <w:r>
              <w:rPr>
                <w:rFonts w:ascii="Consolas" w:eastAsia="Consolas" w:hAnsi="Consolas" w:cs="Consolas"/>
                <w:sz w:val="16"/>
              </w:rPr>
              <w:t>.</w:t>
            </w:r>
          </w:p>
        </w:tc>
        <w:tc>
          <w:tcPr>
            <w:tcW w:w="1170" w:type="dxa"/>
          </w:tcPr>
          <w:p w14:paraId="717D92F6" w14:textId="77777777" w:rsidR="00AC1205" w:rsidRDefault="00000000">
            <w:pPr>
              <w:jc w:val="right"/>
            </w:pPr>
            <w:r>
              <w:rPr>
                <w:rFonts w:ascii="Consolas" w:eastAsia="Consolas" w:hAnsi="Consolas" w:cs="Consolas"/>
                <w:sz w:val="16"/>
              </w:rPr>
              <w:t>.</w:t>
            </w:r>
          </w:p>
        </w:tc>
      </w:tr>
      <w:tr w:rsidR="00AC1205" w14:paraId="717D9300" w14:textId="77777777">
        <w:tc>
          <w:tcPr>
            <w:tcW w:w="1170" w:type="dxa"/>
          </w:tcPr>
          <w:p w14:paraId="717D92F8" w14:textId="77777777" w:rsidR="00AC1205" w:rsidRDefault="00000000">
            <w:pPr>
              <w:jc w:val="right"/>
            </w:pPr>
            <w:r>
              <w:rPr>
                <w:rFonts w:ascii="Consolas" w:eastAsia="Consolas" w:hAnsi="Consolas" w:cs="Consolas"/>
                <w:sz w:val="16"/>
              </w:rPr>
              <w:t>[7] UK</w:t>
            </w:r>
          </w:p>
        </w:tc>
        <w:tc>
          <w:tcPr>
            <w:tcW w:w="1170" w:type="dxa"/>
          </w:tcPr>
          <w:p w14:paraId="717D92F9" w14:textId="77777777" w:rsidR="00AC1205" w:rsidRDefault="00000000">
            <w:pPr>
              <w:jc w:val="right"/>
            </w:pPr>
            <w:r>
              <w:rPr>
                <w:rFonts w:ascii="Consolas" w:eastAsia="Consolas" w:hAnsi="Consolas" w:cs="Consolas"/>
                <w:sz w:val="16"/>
              </w:rPr>
              <w:t>.</w:t>
            </w:r>
          </w:p>
        </w:tc>
        <w:tc>
          <w:tcPr>
            <w:tcW w:w="1170" w:type="dxa"/>
          </w:tcPr>
          <w:p w14:paraId="717D92FA" w14:textId="77777777" w:rsidR="00AC1205" w:rsidRDefault="00000000">
            <w:pPr>
              <w:jc w:val="right"/>
            </w:pPr>
            <w:r>
              <w:rPr>
                <w:rFonts w:ascii="Consolas" w:eastAsia="Consolas" w:hAnsi="Consolas" w:cs="Consolas"/>
                <w:sz w:val="16"/>
              </w:rPr>
              <w:t>.</w:t>
            </w:r>
          </w:p>
        </w:tc>
        <w:tc>
          <w:tcPr>
            <w:tcW w:w="1170" w:type="dxa"/>
          </w:tcPr>
          <w:p w14:paraId="717D92FB" w14:textId="77777777" w:rsidR="00AC1205" w:rsidRDefault="00000000">
            <w:pPr>
              <w:jc w:val="right"/>
            </w:pPr>
            <w:r>
              <w:rPr>
                <w:rFonts w:ascii="Consolas" w:eastAsia="Consolas" w:hAnsi="Consolas" w:cs="Consolas"/>
                <w:sz w:val="16"/>
              </w:rPr>
              <w:t>.</w:t>
            </w:r>
          </w:p>
        </w:tc>
        <w:tc>
          <w:tcPr>
            <w:tcW w:w="1170" w:type="dxa"/>
          </w:tcPr>
          <w:p w14:paraId="717D92FC" w14:textId="77777777" w:rsidR="00AC1205" w:rsidRDefault="00000000">
            <w:pPr>
              <w:jc w:val="right"/>
            </w:pPr>
            <w:r>
              <w:rPr>
                <w:rFonts w:ascii="Consolas" w:eastAsia="Consolas" w:hAnsi="Consolas" w:cs="Consolas"/>
                <w:sz w:val="16"/>
              </w:rPr>
              <w:t>.</w:t>
            </w:r>
          </w:p>
        </w:tc>
        <w:tc>
          <w:tcPr>
            <w:tcW w:w="1170" w:type="dxa"/>
          </w:tcPr>
          <w:p w14:paraId="717D92FD" w14:textId="77777777" w:rsidR="00AC1205" w:rsidRDefault="00000000">
            <w:pPr>
              <w:jc w:val="right"/>
            </w:pPr>
            <w:r>
              <w:rPr>
                <w:rFonts w:ascii="Consolas" w:eastAsia="Consolas" w:hAnsi="Consolas" w:cs="Consolas"/>
                <w:sz w:val="16"/>
              </w:rPr>
              <w:t>.</w:t>
            </w:r>
          </w:p>
        </w:tc>
        <w:tc>
          <w:tcPr>
            <w:tcW w:w="1170" w:type="dxa"/>
          </w:tcPr>
          <w:p w14:paraId="717D92FE" w14:textId="77777777" w:rsidR="00AC1205" w:rsidRDefault="00000000">
            <w:pPr>
              <w:jc w:val="right"/>
            </w:pPr>
            <w:r>
              <w:rPr>
                <w:rFonts w:ascii="Consolas" w:eastAsia="Consolas" w:hAnsi="Consolas" w:cs="Consolas"/>
                <w:sz w:val="16"/>
              </w:rPr>
              <w:t>.</w:t>
            </w:r>
          </w:p>
        </w:tc>
        <w:tc>
          <w:tcPr>
            <w:tcW w:w="1170" w:type="dxa"/>
          </w:tcPr>
          <w:p w14:paraId="717D92FF" w14:textId="77777777" w:rsidR="00AC1205" w:rsidRDefault="00000000">
            <w:pPr>
              <w:jc w:val="right"/>
            </w:pPr>
            <w:r>
              <w:rPr>
                <w:rFonts w:ascii="Consolas" w:eastAsia="Consolas" w:hAnsi="Consolas" w:cs="Consolas"/>
                <w:sz w:val="16"/>
              </w:rPr>
              <w:t>.</w:t>
            </w:r>
          </w:p>
        </w:tc>
      </w:tr>
      <w:tr w:rsidR="00AC1205" w14:paraId="717D9309" w14:textId="77777777">
        <w:tc>
          <w:tcPr>
            <w:tcW w:w="1170" w:type="dxa"/>
            <w:tcBorders>
              <w:bottom w:val="single" w:sz="0" w:space="0" w:color="000000"/>
            </w:tcBorders>
          </w:tcPr>
          <w:p w14:paraId="717D9301"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30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303"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304"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30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30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30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308" w14:textId="77777777" w:rsidR="00AC1205" w:rsidRDefault="00000000">
            <w:pPr>
              <w:jc w:val="right"/>
            </w:pPr>
            <w:r>
              <w:rPr>
                <w:rFonts w:ascii="Consolas" w:eastAsia="Consolas" w:hAnsi="Consolas" w:cs="Consolas"/>
                <w:sz w:val="16"/>
              </w:rPr>
              <w:t>.</w:t>
            </w:r>
          </w:p>
        </w:tc>
      </w:tr>
      <w:tr w:rsidR="00AC1205" w14:paraId="717D9312" w14:textId="77777777">
        <w:tc>
          <w:tcPr>
            <w:tcW w:w="1170" w:type="dxa"/>
            <w:tcBorders>
              <w:top w:val="single" w:sz="0" w:space="0" w:color="000000"/>
              <w:bottom w:val="single" w:sz="0" w:space="0" w:color="000000"/>
            </w:tcBorders>
          </w:tcPr>
          <w:p w14:paraId="717D930A"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30B"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930C" w14:textId="77777777" w:rsidR="00AC1205" w:rsidRDefault="00000000">
            <w:pPr>
              <w:jc w:val="right"/>
            </w:pPr>
            <w:r>
              <w:rPr>
                <w:rFonts w:ascii="Consolas" w:eastAsia="Consolas" w:hAnsi="Consolas" w:cs="Consolas"/>
                <w:sz w:val="16"/>
              </w:rPr>
              <w:t>5502500.0</w:t>
            </w:r>
          </w:p>
        </w:tc>
        <w:tc>
          <w:tcPr>
            <w:tcW w:w="1170" w:type="dxa"/>
            <w:tcBorders>
              <w:top w:val="single" w:sz="0" w:space="0" w:color="000000"/>
              <w:bottom w:val="single" w:sz="0" w:space="0" w:color="000000"/>
            </w:tcBorders>
          </w:tcPr>
          <w:p w14:paraId="717D930D" w14:textId="77777777" w:rsidR="00AC1205" w:rsidRDefault="00000000">
            <w:pPr>
              <w:jc w:val="right"/>
            </w:pPr>
            <w:r>
              <w:rPr>
                <w:rFonts w:ascii="Consolas" w:eastAsia="Consolas" w:hAnsi="Consolas" w:cs="Consolas"/>
                <w:sz w:val="16"/>
              </w:rPr>
              <w:t>24,181.0</w:t>
            </w:r>
          </w:p>
        </w:tc>
        <w:tc>
          <w:tcPr>
            <w:tcW w:w="1170" w:type="dxa"/>
            <w:tcBorders>
              <w:top w:val="single" w:sz="0" w:space="0" w:color="000000"/>
              <w:bottom w:val="single" w:sz="0" w:space="0" w:color="000000"/>
            </w:tcBorders>
          </w:tcPr>
          <w:p w14:paraId="717D930E" w14:textId="77777777" w:rsidR="00AC1205" w:rsidRDefault="00000000">
            <w:pPr>
              <w:jc w:val="right"/>
            </w:pPr>
            <w:r>
              <w:rPr>
                <w:rFonts w:ascii="Consolas" w:eastAsia="Consolas" w:hAnsi="Consolas" w:cs="Consolas"/>
                <w:sz w:val="16"/>
              </w:rPr>
              <w:t>4,367.0</w:t>
            </w:r>
          </w:p>
        </w:tc>
        <w:tc>
          <w:tcPr>
            <w:tcW w:w="1170" w:type="dxa"/>
            <w:tcBorders>
              <w:top w:val="single" w:sz="0" w:space="0" w:color="000000"/>
              <w:bottom w:val="single" w:sz="0" w:space="0" w:color="000000"/>
            </w:tcBorders>
          </w:tcPr>
          <w:p w14:paraId="717D930F" w14:textId="77777777" w:rsidR="00AC1205" w:rsidRDefault="00000000">
            <w:pPr>
              <w:jc w:val="right"/>
            </w:pPr>
            <w:r>
              <w:rPr>
                <w:rFonts w:ascii="Consolas" w:eastAsia="Consolas" w:hAnsi="Consolas" w:cs="Consolas"/>
                <w:sz w:val="16"/>
              </w:rPr>
              <w:t>1,790.2</w:t>
            </w:r>
          </w:p>
        </w:tc>
        <w:tc>
          <w:tcPr>
            <w:tcW w:w="1170" w:type="dxa"/>
            <w:tcBorders>
              <w:top w:val="single" w:sz="0" w:space="0" w:color="000000"/>
              <w:bottom w:val="single" w:sz="0" w:space="0" w:color="000000"/>
            </w:tcBorders>
          </w:tcPr>
          <w:p w14:paraId="717D9310" w14:textId="77777777" w:rsidR="00AC1205" w:rsidRDefault="00000000">
            <w:pPr>
              <w:jc w:val="right"/>
            </w:pPr>
            <w:r>
              <w:rPr>
                <w:rFonts w:ascii="Consolas" w:eastAsia="Consolas" w:hAnsi="Consolas" w:cs="Consolas"/>
                <w:sz w:val="16"/>
              </w:rPr>
              <w:t>33,500.0</w:t>
            </w:r>
          </w:p>
        </w:tc>
        <w:tc>
          <w:tcPr>
            <w:tcW w:w="1170" w:type="dxa"/>
            <w:tcBorders>
              <w:top w:val="single" w:sz="0" w:space="0" w:color="000000"/>
              <w:bottom w:val="single" w:sz="0" w:space="0" w:color="000000"/>
            </w:tcBorders>
          </w:tcPr>
          <w:p w14:paraId="717D9311" w14:textId="77777777" w:rsidR="00AC1205" w:rsidRDefault="00000000">
            <w:pPr>
              <w:jc w:val="right"/>
            </w:pPr>
            <w:r>
              <w:rPr>
                <w:rFonts w:ascii="Consolas" w:eastAsia="Consolas" w:hAnsi="Consolas" w:cs="Consolas"/>
                <w:sz w:val="16"/>
              </w:rPr>
              <w:t>45,681.0</w:t>
            </w:r>
          </w:p>
        </w:tc>
      </w:tr>
    </w:tbl>
    <w:p w14:paraId="717D9313" w14:textId="77777777" w:rsidR="00AC1205" w:rsidRDefault="00AC1205"/>
    <w:p w14:paraId="717D9314" w14:textId="77777777" w:rsidR="00AC1205" w:rsidRDefault="00000000">
      <w:r>
        <w:br/>
      </w:r>
    </w:p>
    <w:p w14:paraId="717D9315" w14:textId="77777777" w:rsidR="00AC1205" w:rsidRDefault="00000000">
      <w:pPr>
        <w:shd w:val="solid" w:color="B0C4DE" w:fill="auto"/>
      </w:pPr>
      <w:r>
        <w:rPr>
          <w:b/>
          <w:sz w:val="26"/>
        </w:rPr>
        <w:t>incjobs_pyg</w:t>
      </w:r>
    </w:p>
    <w:p w14:paraId="717D9316" w14:textId="77777777" w:rsidR="00AC1205" w:rsidRDefault="00000000">
      <w:pPr>
        <w:rPr>
          <w:color w:val="4682B4"/>
        </w:rPr>
      </w:pPr>
      <w:r>
        <w:rPr>
          <w:color w:val="4682B4"/>
        </w:rPr>
        <w:t>Individual Labor Earnings (All jobs, prev.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318" w14:textId="77777777">
        <w:tc>
          <w:tcPr>
            <w:tcW w:w="9360" w:type="dxa"/>
          </w:tcPr>
          <w:p w14:paraId="717D9317"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incjobs_pyg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prev.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101306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1,075,701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24,846.19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2,112,155.90   </w:t>
            </w:r>
          </w:p>
        </w:tc>
      </w:tr>
    </w:tbl>
    <w:p w14:paraId="717D931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322" w14:textId="77777777">
        <w:tc>
          <w:tcPr>
            <w:tcW w:w="1170" w:type="dxa"/>
            <w:tcBorders>
              <w:top w:val="single" w:sz="0" w:space="0" w:color="000000"/>
              <w:bottom w:val="single" w:sz="0" w:space="0" w:color="000000"/>
            </w:tcBorders>
          </w:tcPr>
          <w:p w14:paraId="717D931A" w14:textId="77777777" w:rsidR="00AC1205" w:rsidRDefault="00AC1205">
            <w:pPr>
              <w:jc w:val="right"/>
            </w:pPr>
          </w:p>
        </w:tc>
        <w:tc>
          <w:tcPr>
            <w:tcW w:w="1170" w:type="dxa"/>
            <w:tcBorders>
              <w:top w:val="single" w:sz="0" w:space="0" w:color="000000"/>
              <w:bottom w:val="single" w:sz="0" w:space="0" w:color="000000"/>
            </w:tcBorders>
          </w:tcPr>
          <w:p w14:paraId="717D931B"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31C"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31D"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31E"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31F"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320"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321" w14:textId="77777777" w:rsidR="00AC1205" w:rsidRDefault="00000000">
            <w:pPr>
              <w:jc w:val="right"/>
            </w:pPr>
            <w:r>
              <w:rPr>
                <w:rFonts w:ascii="Consolas" w:eastAsia="Consolas" w:hAnsi="Consolas" w:cs="Consolas"/>
                <w:sz w:val="16"/>
              </w:rPr>
              <w:t>SD</w:t>
            </w:r>
          </w:p>
        </w:tc>
      </w:tr>
      <w:tr w:rsidR="00AC1205" w14:paraId="717D932B" w14:textId="77777777">
        <w:tc>
          <w:tcPr>
            <w:tcW w:w="1170" w:type="dxa"/>
            <w:tcBorders>
              <w:top w:val="single" w:sz="0" w:space="0" w:color="000000"/>
            </w:tcBorders>
          </w:tcPr>
          <w:p w14:paraId="717D9323"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324" w14:textId="77777777" w:rsidR="00AC1205" w:rsidRDefault="00000000">
            <w:pPr>
              <w:jc w:val="right"/>
            </w:pPr>
            <w:r>
              <w:rPr>
                <w:rFonts w:ascii="Consolas" w:eastAsia="Consolas" w:hAnsi="Consolas" w:cs="Consolas"/>
                <w:sz w:val="16"/>
              </w:rPr>
              <w:t>0.0</w:t>
            </w:r>
          </w:p>
        </w:tc>
        <w:tc>
          <w:tcPr>
            <w:tcW w:w="1170" w:type="dxa"/>
            <w:tcBorders>
              <w:top w:val="single" w:sz="0" w:space="0" w:color="000000"/>
            </w:tcBorders>
          </w:tcPr>
          <w:p w14:paraId="717D9325" w14:textId="77777777" w:rsidR="00AC1205" w:rsidRDefault="00000000">
            <w:pPr>
              <w:jc w:val="right"/>
            </w:pPr>
            <w:r>
              <w:rPr>
                <w:rFonts w:ascii="Consolas" w:eastAsia="Consolas" w:hAnsi="Consolas" w:cs="Consolas"/>
                <w:sz w:val="16"/>
              </w:rPr>
              <w:t>888,461.0</w:t>
            </w:r>
          </w:p>
        </w:tc>
        <w:tc>
          <w:tcPr>
            <w:tcW w:w="1170" w:type="dxa"/>
            <w:tcBorders>
              <w:top w:val="single" w:sz="0" w:space="0" w:color="000000"/>
            </w:tcBorders>
          </w:tcPr>
          <w:p w14:paraId="717D9326" w14:textId="77777777" w:rsidR="00AC1205" w:rsidRDefault="00000000">
            <w:pPr>
              <w:jc w:val="right"/>
            </w:pPr>
            <w:r>
              <w:rPr>
                <w:rFonts w:ascii="Consolas" w:eastAsia="Consolas" w:hAnsi="Consolas" w:cs="Consolas"/>
                <w:sz w:val="16"/>
              </w:rPr>
              <w:t>34,861.8</w:t>
            </w:r>
          </w:p>
        </w:tc>
        <w:tc>
          <w:tcPr>
            <w:tcW w:w="1170" w:type="dxa"/>
            <w:tcBorders>
              <w:top w:val="single" w:sz="0" w:space="0" w:color="000000"/>
            </w:tcBorders>
          </w:tcPr>
          <w:p w14:paraId="717D9327" w14:textId="77777777" w:rsidR="00AC1205" w:rsidRDefault="00000000">
            <w:pPr>
              <w:jc w:val="right"/>
            </w:pPr>
            <w:r>
              <w:rPr>
                <w:rFonts w:ascii="Consolas" w:eastAsia="Consolas" w:hAnsi="Consolas" w:cs="Consolas"/>
                <w:sz w:val="16"/>
              </w:rPr>
              <w:t>21,400.0</w:t>
            </w:r>
          </w:p>
        </w:tc>
        <w:tc>
          <w:tcPr>
            <w:tcW w:w="1170" w:type="dxa"/>
            <w:tcBorders>
              <w:top w:val="single" w:sz="0" w:space="0" w:color="000000"/>
            </w:tcBorders>
          </w:tcPr>
          <w:p w14:paraId="717D9328" w14:textId="77777777" w:rsidR="00AC1205" w:rsidRDefault="00000000">
            <w:pPr>
              <w:jc w:val="right"/>
            </w:pPr>
            <w:r>
              <w:rPr>
                <w:rFonts w:ascii="Consolas" w:eastAsia="Consolas" w:hAnsi="Consolas" w:cs="Consolas"/>
                <w:sz w:val="16"/>
              </w:rPr>
              <w:t>0.0</w:t>
            </w:r>
          </w:p>
        </w:tc>
        <w:tc>
          <w:tcPr>
            <w:tcW w:w="1170" w:type="dxa"/>
            <w:tcBorders>
              <w:top w:val="single" w:sz="0" w:space="0" w:color="000000"/>
            </w:tcBorders>
          </w:tcPr>
          <w:p w14:paraId="717D9329" w14:textId="77777777" w:rsidR="00AC1205" w:rsidRDefault="00000000">
            <w:pPr>
              <w:jc w:val="right"/>
            </w:pPr>
            <w:r>
              <w:rPr>
                <w:rFonts w:ascii="Consolas" w:eastAsia="Consolas" w:hAnsi="Consolas" w:cs="Consolas"/>
                <w:sz w:val="16"/>
              </w:rPr>
              <w:t>55,000.0</w:t>
            </w:r>
          </w:p>
        </w:tc>
        <w:tc>
          <w:tcPr>
            <w:tcW w:w="1170" w:type="dxa"/>
            <w:tcBorders>
              <w:top w:val="single" w:sz="0" w:space="0" w:color="000000"/>
            </w:tcBorders>
          </w:tcPr>
          <w:p w14:paraId="717D932A" w14:textId="77777777" w:rsidR="00AC1205" w:rsidRDefault="00000000">
            <w:pPr>
              <w:jc w:val="right"/>
            </w:pPr>
            <w:r>
              <w:rPr>
                <w:rFonts w:ascii="Consolas" w:eastAsia="Consolas" w:hAnsi="Consolas" w:cs="Consolas"/>
                <w:sz w:val="16"/>
              </w:rPr>
              <w:t>47,172.9</w:t>
            </w:r>
          </w:p>
        </w:tc>
      </w:tr>
      <w:tr w:rsidR="00AC1205" w14:paraId="717D9334" w14:textId="77777777">
        <w:tc>
          <w:tcPr>
            <w:tcW w:w="1170" w:type="dxa"/>
          </w:tcPr>
          <w:p w14:paraId="717D932C" w14:textId="77777777" w:rsidR="00AC1205" w:rsidRDefault="00000000">
            <w:pPr>
              <w:jc w:val="right"/>
            </w:pPr>
            <w:r>
              <w:rPr>
                <w:rFonts w:ascii="Consolas" w:eastAsia="Consolas" w:hAnsi="Consolas" w:cs="Consolas"/>
                <w:sz w:val="16"/>
              </w:rPr>
              <w:t>[2] KOR</w:t>
            </w:r>
          </w:p>
        </w:tc>
        <w:tc>
          <w:tcPr>
            <w:tcW w:w="1170" w:type="dxa"/>
          </w:tcPr>
          <w:p w14:paraId="717D932D" w14:textId="77777777" w:rsidR="00AC1205" w:rsidRDefault="00000000">
            <w:pPr>
              <w:jc w:val="right"/>
            </w:pPr>
            <w:r>
              <w:rPr>
                <w:rFonts w:ascii="Consolas" w:eastAsia="Consolas" w:hAnsi="Consolas" w:cs="Consolas"/>
                <w:sz w:val="16"/>
              </w:rPr>
              <w:t>-1.0</w:t>
            </w:r>
          </w:p>
        </w:tc>
        <w:tc>
          <w:tcPr>
            <w:tcW w:w="1170" w:type="dxa"/>
          </w:tcPr>
          <w:p w14:paraId="717D932E" w14:textId="77777777" w:rsidR="00AC1205" w:rsidRDefault="00000000">
            <w:pPr>
              <w:jc w:val="right"/>
            </w:pPr>
            <w:r>
              <w:rPr>
                <w:rFonts w:ascii="Consolas" w:eastAsia="Consolas" w:hAnsi="Consolas" w:cs="Consolas"/>
                <w:sz w:val="16"/>
              </w:rPr>
              <w:t>120,000.0</w:t>
            </w:r>
          </w:p>
        </w:tc>
        <w:tc>
          <w:tcPr>
            <w:tcW w:w="1170" w:type="dxa"/>
          </w:tcPr>
          <w:p w14:paraId="717D932F" w14:textId="77777777" w:rsidR="00AC1205" w:rsidRDefault="00000000">
            <w:pPr>
              <w:jc w:val="right"/>
            </w:pPr>
            <w:r>
              <w:rPr>
                <w:rFonts w:ascii="Consolas" w:eastAsia="Consolas" w:hAnsi="Consolas" w:cs="Consolas"/>
                <w:sz w:val="16"/>
              </w:rPr>
              <w:t>2,850.2</w:t>
            </w:r>
          </w:p>
        </w:tc>
        <w:tc>
          <w:tcPr>
            <w:tcW w:w="1170" w:type="dxa"/>
          </w:tcPr>
          <w:p w14:paraId="717D9330" w14:textId="77777777" w:rsidR="00AC1205" w:rsidRDefault="00000000">
            <w:pPr>
              <w:jc w:val="right"/>
            </w:pPr>
            <w:r>
              <w:rPr>
                <w:rFonts w:ascii="Consolas" w:eastAsia="Consolas" w:hAnsi="Consolas" w:cs="Consolas"/>
                <w:sz w:val="16"/>
              </w:rPr>
              <w:t>2,400.0</w:t>
            </w:r>
          </w:p>
        </w:tc>
        <w:tc>
          <w:tcPr>
            <w:tcW w:w="1170" w:type="dxa"/>
          </w:tcPr>
          <w:p w14:paraId="717D9331" w14:textId="77777777" w:rsidR="00AC1205" w:rsidRDefault="00000000">
            <w:pPr>
              <w:jc w:val="right"/>
            </w:pPr>
            <w:r>
              <w:rPr>
                <w:rFonts w:ascii="Consolas" w:eastAsia="Consolas" w:hAnsi="Consolas" w:cs="Consolas"/>
                <w:sz w:val="16"/>
              </w:rPr>
              <w:t>1,200.0</w:t>
            </w:r>
          </w:p>
        </w:tc>
        <w:tc>
          <w:tcPr>
            <w:tcW w:w="1170" w:type="dxa"/>
          </w:tcPr>
          <w:p w14:paraId="717D9332" w14:textId="77777777" w:rsidR="00AC1205" w:rsidRDefault="00000000">
            <w:pPr>
              <w:jc w:val="right"/>
            </w:pPr>
            <w:r>
              <w:rPr>
                <w:rFonts w:ascii="Consolas" w:eastAsia="Consolas" w:hAnsi="Consolas" w:cs="Consolas"/>
                <w:sz w:val="16"/>
              </w:rPr>
              <w:t>3,720.0</w:t>
            </w:r>
          </w:p>
        </w:tc>
        <w:tc>
          <w:tcPr>
            <w:tcW w:w="1170" w:type="dxa"/>
          </w:tcPr>
          <w:p w14:paraId="717D9333" w14:textId="77777777" w:rsidR="00AC1205" w:rsidRDefault="00000000">
            <w:pPr>
              <w:jc w:val="right"/>
            </w:pPr>
            <w:r>
              <w:rPr>
                <w:rFonts w:ascii="Consolas" w:eastAsia="Consolas" w:hAnsi="Consolas" w:cs="Consolas"/>
                <w:sz w:val="16"/>
              </w:rPr>
              <w:t>2,481.3</w:t>
            </w:r>
          </w:p>
        </w:tc>
      </w:tr>
      <w:tr w:rsidR="00AC1205" w14:paraId="717D933D" w14:textId="77777777">
        <w:tc>
          <w:tcPr>
            <w:tcW w:w="1170" w:type="dxa"/>
          </w:tcPr>
          <w:p w14:paraId="717D9335" w14:textId="77777777" w:rsidR="00AC1205" w:rsidRDefault="00000000">
            <w:pPr>
              <w:jc w:val="right"/>
            </w:pPr>
            <w:r>
              <w:rPr>
                <w:rFonts w:ascii="Consolas" w:eastAsia="Consolas" w:hAnsi="Consolas" w:cs="Consolas"/>
                <w:sz w:val="16"/>
              </w:rPr>
              <w:t>[3] USA</w:t>
            </w:r>
          </w:p>
        </w:tc>
        <w:tc>
          <w:tcPr>
            <w:tcW w:w="1170" w:type="dxa"/>
          </w:tcPr>
          <w:p w14:paraId="717D9336" w14:textId="77777777" w:rsidR="00AC1205" w:rsidRDefault="00000000">
            <w:pPr>
              <w:jc w:val="right"/>
            </w:pPr>
            <w:r>
              <w:rPr>
                <w:rFonts w:ascii="Consolas" w:eastAsia="Consolas" w:hAnsi="Consolas" w:cs="Consolas"/>
                <w:sz w:val="16"/>
              </w:rPr>
              <w:t>0.0</w:t>
            </w:r>
          </w:p>
        </w:tc>
        <w:tc>
          <w:tcPr>
            <w:tcW w:w="1170" w:type="dxa"/>
          </w:tcPr>
          <w:p w14:paraId="717D9337" w14:textId="77777777" w:rsidR="00AC1205" w:rsidRDefault="00000000">
            <w:pPr>
              <w:jc w:val="right"/>
            </w:pPr>
            <w:r>
              <w:rPr>
                <w:rFonts w:ascii="Consolas" w:eastAsia="Consolas" w:hAnsi="Consolas" w:cs="Consolas"/>
                <w:sz w:val="16"/>
              </w:rPr>
              <w:t>6300000.0</w:t>
            </w:r>
          </w:p>
        </w:tc>
        <w:tc>
          <w:tcPr>
            <w:tcW w:w="1170" w:type="dxa"/>
          </w:tcPr>
          <w:p w14:paraId="717D9338" w14:textId="77777777" w:rsidR="00AC1205" w:rsidRDefault="00000000">
            <w:pPr>
              <w:jc w:val="right"/>
            </w:pPr>
            <w:r>
              <w:rPr>
                <w:rFonts w:ascii="Consolas" w:eastAsia="Consolas" w:hAnsi="Consolas" w:cs="Consolas"/>
                <w:sz w:val="16"/>
              </w:rPr>
              <w:t>19,668.9</w:t>
            </w:r>
          </w:p>
        </w:tc>
        <w:tc>
          <w:tcPr>
            <w:tcW w:w="1170" w:type="dxa"/>
          </w:tcPr>
          <w:p w14:paraId="717D9339" w14:textId="77777777" w:rsidR="00AC1205" w:rsidRDefault="00000000">
            <w:pPr>
              <w:jc w:val="right"/>
            </w:pPr>
            <w:r>
              <w:rPr>
                <w:rFonts w:ascii="Consolas" w:eastAsia="Consolas" w:hAnsi="Consolas" w:cs="Consolas"/>
                <w:sz w:val="16"/>
              </w:rPr>
              <w:t>9,500.0</w:t>
            </w:r>
          </w:p>
        </w:tc>
        <w:tc>
          <w:tcPr>
            <w:tcW w:w="1170" w:type="dxa"/>
          </w:tcPr>
          <w:p w14:paraId="717D933A" w14:textId="77777777" w:rsidR="00AC1205" w:rsidRDefault="00000000">
            <w:pPr>
              <w:jc w:val="right"/>
            </w:pPr>
            <w:r>
              <w:rPr>
                <w:rFonts w:ascii="Consolas" w:eastAsia="Consolas" w:hAnsi="Consolas" w:cs="Consolas"/>
                <w:sz w:val="16"/>
              </w:rPr>
              <w:t>0.0</w:t>
            </w:r>
          </w:p>
        </w:tc>
        <w:tc>
          <w:tcPr>
            <w:tcW w:w="1170" w:type="dxa"/>
          </w:tcPr>
          <w:p w14:paraId="717D933B" w14:textId="77777777" w:rsidR="00AC1205" w:rsidRDefault="00000000">
            <w:pPr>
              <w:jc w:val="right"/>
            </w:pPr>
            <w:r>
              <w:rPr>
                <w:rFonts w:ascii="Consolas" w:eastAsia="Consolas" w:hAnsi="Consolas" w:cs="Consolas"/>
                <w:sz w:val="16"/>
              </w:rPr>
              <w:t>26,000.0</w:t>
            </w:r>
          </w:p>
        </w:tc>
        <w:tc>
          <w:tcPr>
            <w:tcW w:w="1170" w:type="dxa"/>
          </w:tcPr>
          <w:p w14:paraId="717D933C" w14:textId="77777777" w:rsidR="00AC1205" w:rsidRDefault="00000000">
            <w:pPr>
              <w:jc w:val="right"/>
            </w:pPr>
            <w:r>
              <w:rPr>
                <w:rFonts w:ascii="Consolas" w:eastAsia="Consolas" w:hAnsi="Consolas" w:cs="Consolas"/>
                <w:sz w:val="16"/>
              </w:rPr>
              <w:t>41,704.1</w:t>
            </w:r>
          </w:p>
        </w:tc>
      </w:tr>
      <w:tr w:rsidR="00AC1205" w14:paraId="717D9346" w14:textId="77777777">
        <w:tc>
          <w:tcPr>
            <w:tcW w:w="1170" w:type="dxa"/>
          </w:tcPr>
          <w:p w14:paraId="717D933E" w14:textId="77777777" w:rsidR="00AC1205" w:rsidRDefault="00000000">
            <w:pPr>
              <w:jc w:val="right"/>
            </w:pPr>
            <w:r>
              <w:rPr>
                <w:rFonts w:ascii="Consolas" w:eastAsia="Consolas" w:hAnsi="Consolas" w:cs="Consolas"/>
                <w:sz w:val="16"/>
              </w:rPr>
              <w:t>[5] SWT</w:t>
            </w:r>
          </w:p>
        </w:tc>
        <w:tc>
          <w:tcPr>
            <w:tcW w:w="1170" w:type="dxa"/>
          </w:tcPr>
          <w:p w14:paraId="717D933F" w14:textId="77777777" w:rsidR="00AC1205" w:rsidRDefault="00000000">
            <w:pPr>
              <w:jc w:val="right"/>
            </w:pPr>
            <w:r>
              <w:rPr>
                <w:rFonts w:ascii="Consolas" w:eastAsia="Consolas" w:hAnsi="Consolas" w:cs="Consolas"/>
                <w:sz w:val="16"/>
              </w:rPr>
              <w:t>0.0</w:t>
            </w:r>
          </w:p>
        </w:tc>
        <w:tc>
          <w:tcPr>
            <w:tcW w:w="1170" w:type="dxa"/>
          </w:tcPr>
          <w:p w14:paraId="717D9340" w14:textId="77777777" w:rsidR="00AC1205" w:rsidRDefault="00000000">
            <w:pPr>
              <w:jc w:val="right"/>
            </w:pPr>
            <w:r>
              <w:rPr>
                <w:rFonts w:ascii="Consolas" w:eastAsia="Consolas" w:hAnsi="Consolas" w:cs="Consolas"/>
                <w:sz w:val="16"/>
              </w:rPr>
              <w:t>3000000.0</w:t>
            </w:r>
          </w:p>
        </w:tc>
        <w:tc>
          <w:tcPr>
            <w:tcW w:w="1170" w:type="dxa"/>
          </w:tcPr>
          <w:p w14:paraId="717D9341" w14:textId="77777777" w:rsidR="00AC1205" w:rsidRDefault="00000000">
            <w:pPr>
              <w:jc w:val="right"/>
            </w:pPr>
            <w:r>
              <w:rPr>
                <w:rFonts w:ascii="Consolas" w:eastAsia="Consolas" w:hAnsi="Consolas" w:cs="Consolas"/>
                <w:sz w:val="16"/>
              </w:rPr>
              <w:t>49,463.0</w:t>
            </w:r>
          </w:p>
        </w:tc>
        <w:tc>
          <w:tcPr>
            <w:tcW w:w="1170" w:type="dxa"/>
          </w:tcPr>
          <w:p w14:paraId="717D9342" w14:textId="77777777" w:rsidR="00AC1205" w:rsidRDefault="00000000">
            <w:pPr>
              <w:jc w:val="right"/>
            </w:pPr>
            <w:r>
              <w:rPr>
                <w:rFonts w:ascii="Consolas" w:eastAsia="Consolas" w:hAnsi="Consolas" w:cs="Consolas"/>
                <w:sz w:val="16"/>
              </w:rPr>
              <w:t>35,830.0</w:t>
            </w:r>
          </w:p>
        </w:tc>
        <w:tc>
          <w:tcPr>
            <w:tcW w:w="1170" w:type="dxa"/>
          </w:tcPr>
          <w:p w14:paraId="717D9343" w14:textId="77777777" w:rsidR="00AC1205" w:rsidRDefault="00000000">
            <w:pPr>
              <w:jc w:val="right"/>
            </w:pPr>
            <w:r>
              <w:rPr>
                <w:rFonts w:ascii="Consolas" w:eastAsia="Consolas" w:hAnsi="Consolas" w:cs="Consolas"/>
                <w:sz w:val="16"/>
              </w:rPr>
              <w:t>0.0</w:t>
            </w:r>
          </w:p>
        </w:tc>
        <w:tc>
          <w:tcPr>
            <w:tcW w:w="1170" w:type="dxa"/>
          </w:tcPr>
          <w:p w14:paraId="717D9344" w14:textId="77777777" w:rsidR="00AC1205" w:rsidRDefault="00000000">
            <w:pPr>
              <w:jc w:val="right"/>
            </w:pPr>
            <w:r>
              <w:rPr>
                <w:rFonts w:ascii="Consolas" w:eastAsia="Consolas" w:hAnsi="Consolas" w:cs="Consolas"/>
                <w:sz w:val="16"/>
              </w:rPr>
              <w:t>80,000.0</w:t>
            </w:r>
          </w:p>
        </w:tc>
        <w:tc>
          <w:tcPr>
            <w:tcW w:w="1170" w:type="dxa"/>
          </w:tcPr>
          <w:p w14:paraId="717D9345" w14:textId="77777777" w:rsidR="00AC1205" w:rsidRDefault="00000000">
            <w:pPr>
              <w:jc w:val="right"/>
            </w:pPr>
            <w:r>
              <w:rPr>
                <w:rFonts w:ascii="Consolas" w:eastAsia="Consolas" w:hAnsi="Consolas" w:cs="Consolas"/>
                <w:sz w:val="16"/>
              </w:rPr>
              <w:t>61,632.8</w:t>
            </w:r>
          </w:p>
        </w:tc>
      </w:tr>
      <w:tr w:rsidR="00AC1205" w14:paraId="717D934F" w14:textId="77777777">
        <w:tc>
          <w:tcPr>
            <w:tcW w:w="1170" w:type="dxa"/>
          </w:tcPr>
          <w:p w14:paraId="717D9347" w14:textId="77777777" w:rsidR="00AC1205" w:rsidRDefault="00000000">
            <w:pPr>
              <w:jc w:val="right"/>
            </w:pPr>
            <w:r>
              <w:rPr>
                <w:rFonts w:ascii="Consolas" w:eastAsia="Consolas" w:hAnsi="Consolas" w:cs="Consolas"/>
                <w:sz w:val="16"/>
              </w:rPr>
              <w:t>[6] GER</w:t>
            </w:r>
          </w:p>
        </w:tc>
        <w:tc>
          <w:tcPr>
            <w:tcW w:w="1170" w:type="dxa"/>
          </w:tcPr>
          <w:p w14:paraId="717D9348" w14:textId="77777777" w:rsidR="00AC1205" w:rsidRDefault="00000000">
            <w:pPr>
              <w:jc w:val="right"/>
            </w:pPr>
            <w:r>
              <w:rPr>
                <w:rFonts w:ascii="Consolas" w:eastAsia="Consolas" w:hAnsi="Consolas" w:cs="Consolas"/>
                <w:sz w:val="16"/>
              </w:rPr>
              <w:t>-8.0</w:t>
            </w:r>
          </w:p>
        </w:tc>
        <w:tc>
          <w:tcPr>
            <w:tcW w:w="1170" w:type="dxa"/>
          </w:tcPr>
          <w:p w14:paraId="717D9349" w14:textId="77777777" w:rsidR="00AC1205" w:rsidRDefault="00000000">
            <w:pPr>
              <w:jc w:val="right"/>
            </w:pPr>
            <w:r>
              <w:rPr>
                <w:rFonts w:ascii="Consolas" w:eastAsia="Consolas" w:hAnsi="Consolas" w:cs="Consolas"/>
                <w:sz w:val="16"/>
              </w:rPr>
              <w:t>3000000.0</w:t>
            </w:r>
          </w:p>
        </w:tc>
        <w:tc>
          <w:tcPr>
            <w:tcW w:w="1170" w:type="dxa"/>
          </w:tcPr>
          <w:p w14:paraId="717D934A" w14:textId="77777777" w:rsidR="00AC1205" w:rsidRDefault="00000000">
            <w:pPr>
              <w:jc w:val="right"/>
            </w:pPr>
            <w:r>
              <w:rPr>
                <w:rFonts w:ascii="Consolas" w:eastAsia="Consolas" w:hAnsi="Consolas" w:cs="Consolas"/>
                <w:sz w:val="16"/>
              </w:rPr>
              <w:t>17,549.4</w:t>
            </w:r>
          </w:p>
        </w:tc>
        <w:tc>
          <w:tcPr>
            <w:tcW w:w="1170" w:type="dxa"/>
          </w:tcPr>
          <w:p w14:paraId="717D934B" w14:textId="77777777" w:rsidR="00AC1205" w:rsidRDefault="00000000">
            <w:pPr>
              <w:jc w:val="right"/>
            </w:pPr>
            <w:r>
              <w:rPr>
                <w:rFonts w:ascii="Consolas" w:eastAsia="Consolas" w:hAnsi="Consolas" w:cs="Consolas"/>
                <w:sz w:val="16"/>
              </w:rPr>
              <w:t>7,070.0</w:t>
            </w:r>
          </w:p>
        </w:tc>
        <w:tc>
          <w:tcPr>
            <w:tcW w:w="1170" w:type="dxa"/>
          </w:tcPr>
          <w:p w14:paraId="717D934C" w14:textId="77777777" w:rsidR="00AC1205" w:rsidRDefault="00000000">
            <w:pPr>
              <w:jc w:val="right"/>
            </w:pPr>
            <w:r>
              <w:rPr>
                <w:rFonts w:ascii="Consolas" w:eastAsia="Consolas" w:hAnsi="Consolas" w:cs="Consolas"/>
                <w:sz w:val="16"/>
              </w:rPr>
              <w:t>0.0</w:t>
            </w:r>
          </w:p>
        </w:tc>
        <w:tc>
          <w:tcPr>
            <w:tcW w:w="1170" w:type="dxa"/>
          </w:tcPr>
          <w:p w14:paraId="717D934D" w14:textId="77777777" w:rsidR="00AC1205" w:rsidRDefault="00000000">
            <w:pPr>
              <w:jc w:val="right"/>
            </w:pPr>
            <w:r>
              <w:rPr>
                <w:rFonts w:ascii="Consolas" w:eastAsia="Consolas" w:hAnsi="Consolas" w:cs="Consolas"/>
                <w:sz w:val="16"/>
              </w:rPr>
              <w:t>26,584.0</w:t>
            </w:r>
          </w:p>
        </w:tc>
        <w:tc>
          <w:tcPr>
            <w:tcW w:w="1170" w:type="dxa"/>
          </w:tcPr>
          <w:p w14:paraId="717D934E" w14:textId="77777777" w:rsidR="00AC1205" w:rsidRDefault="00000000">
            <w:pPr>
              <w:jc w:val="right"/>
            </w:pPr>
            <w:r>
              <w:rPr>
                <w:rFonts w:ascii="Consolas" w:eastAsia="Consolas" w:hAnsi="Consolas" w:cs="Consolas"/>
                <w:sz w:val="16"/>
              </w:rPr>
              <w:t>31,019.6</w:t>
            </w:r>
          </w:p>
        </w:tc>
      </w:tr>
      <w:tr w:rsidR="00AC1205" w14:paraId="717D9358" w14:textId="77777777">
        <w:tc>
          <w:tcPr>
            <w:tcW w:w="1170" w:type="dxa"/>
          </w:tcPr>
          <w:p w14:paraId="717D9350" w14:textId="77777777" w:rsidR="00AC1205" w:rsidRDefault="00000000">
            <w:pPr>
              <w:jc w:val="right"/>
            </w:pPr>
            <w:r>
              <w:rPr>
                <w:rFonts w:ascii="Consolas" w:eastAsia="Consolas" w:hAnsi="Consolas" w:cs="Consolas"/>
                <w:sz w:val="16"/>
              </w:rPr>
              <w:t>[7] UK</w:t>
            </w:r>
          </w:p>
        </w:tc>
        <w:tc>
          <w:tcPr>
            <w:tcW w:w="1170" w:type="dxa"/>
          </w:tcPr>
          <w:p w14:paraId="717D9351" w14:textId="77777777" w:rsidR="00AC1205" w:rsidRDefault="00000000">
            <w:pPr>
              <w:jc w:val="right"/>
            </w:pPr>
            <w:r>
              <w:rPr>
                <w:rFonts w:ascii="Consolas" w:eastAsia="Consolas" w:hAnsi="Consolas" w:cs="Consolas"/>
                <w:sz w:val="16"/>
              </w:rPr>
              <w:t>.</w:t>
            </w:r>
          </w:p>
        </w:tc>
        <w:tc>
          <w:tcPr>
            <w:tcW w:w="1170" w:type="dxa"/>
          </w:tcPr>
          <w:p w14:paraId="717D9352" w14:textId="77777777" w:rsidR="00AC1205" w:rsidRDefault="00000000">
            <w:pPr>
              <w:jc w:val="right"/>
            </w:pPr>
            <w:r>
              <w:rPr>
                <w:rFonts w:ascii="Consolas" w:eastAsia="Consolas" w:hAnsi="Consolas" w:cs="Consolas"/>
                <w:sz w:val="16"/>
              </w:rPr>
              <w:t>.</w:t>
            </w:r>
          </w:p>
        </w:tc>
        <w:tc>
          <w:tcPr>
            <w:tcW w:w="1170" w:type="dxa"/>
          </w:tcPr>
          <w:p w14:paraId="717D9353" w14:textId="77777777" w:rsidR="00AC1205" w:rsidRDefault="00000000">
            <w:pPr>
              <w:jc w:val="right"/>
            </w:pPr>
            <w:r>
              <w:rPr>
                <w:rFonts w:ascii="Consolas" w:eastAsia="Consolas" w:hAnsi="Consolas" w:cs="Consolas"/>
                <w:sz w:val="16"/>
              </w:rPr>
              <w:t>.</w:t>
            </w:r>
          </w:p>
        </w:tc>
        <w:tc>
          <w:tcPr>
            <w:tcW w:w="1170" w:type="dxa"/>
          </w:tcPr>
          <w:p w14:paraId="717D9354" w14:textId="77777777" w:rsidR="00AC1205" w:rsidRDefault="00000000">
            <w:pPr>
              <w:jc w:val="right"/>
            </w:pPr>
            <w:r>
              <w:rPr>
                <w:rFonts w:ascii="Consolas" w:eastAsia="Consolas" w:hAnsi="Consolas" w:cs="Consolas"/>
                <w:sz w:val="16"/>
              </w:rPr>
              <w:t>.</w:t>
            </w:r>
          </w:p>
        </w:tc>
        <w:tc>
          <w:tcPr>
            <w:tcW w:w="1170" w:type="dxa"/>
          </w:tcPr>
          <w:p w14:paraId="717D9355" w14:textId="77777777" w:rsidR="00AC1205" w:rsidRDefault="00000000">
            <w:pPr>
              <w:jc w:val="right"/>
            </w:pPr>
            <w:r>
              <w:rPr>
                <w:rFonts w:ascii="Consolas" w:eastAsia="Consolas" w:hAnsi="Consolas" w:cs="Consolas"/>
                <w:sz w:val="16"/>
              </w:rPr>
              <w:t>.</w:t>
            </w:r>
          </w:p>
        </w:tc>
        <w:tc>
          <w:tcPr>
            <w:tcW w:w="1170" w:type="dxa"/>
          </w:tcPr>
          <w:p w14:paraId="717D9356" w14:textId="77777777" w:rsidR="00AC1205" w:rsidRDefault="00000000">
            <w:pPr>
              <w:jc w:val="right"/>
            </w:pPr>
            <w:r>
              <w:rPr>
                <w:rFonts w:ascii="Consolas" w:eastAsia="Consolas" w:hAnsi="Consolas" w:cs="Consolas"/>
                <w:sz w:val="16"/>
              </w:rPr>
              <w:t>.</w:t>
            </w:r>
          </w:p>
        </w:tc>
        <w:tc>
          <w:tcPr>
            <w:tcW w:w="1170" w:type="dxa"/>
          </w:tcPr>
          <w:p w14:paraId="717D9357" w14:textId="77777777" w:rsidR="00AC1205" w:rsidRDefault="00000000">
            <w:pPr>
              <w:jc w:val="right"/>
            </w:pPr>
            <w:r>
              <w:rPr>
                <w:rFonts w:ascii="Consolas" w:eastAsia="Consolas" w:hAnsi="Consolas" w:cs="Consolas"/>
                <w:sz w:val="16"/>
              </w:rPr>
              <w:t>.</w:t>
            </w:r>
          </w:p>
        </w:tc>
      </w:tr>
      <w:tr w:rsidR="00AC1205" w14:paraId="717D9361" w14:textId="77777777">
        <w:tc>
          <w:tcPr>
            <w:tcW w:w="1170" w:type="dxa"/>
            <w:tcBorders>
              <w:bottom w:val="single" w:sz="0" w:space="0" w:color="000000"/>
            </w:tcBorders>
          </w:tcPr>
          <w:p w14:paraId="717D9359"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35A" w14:textId="77777777" w:rsidR="00AC1205" w:rsidRDefault="00000000">
            <w:pPr>
              <w:jc w:val="right"/>
            </w:pPr>
            <w:r>
              <w:rPr>
                <w:rFonts w:ascii="Consolas" w:eastAsia="Consolas" w:hAnsi="Consolas" w:cs="Consolas"/>
                <w:sz w:val="16"/>
              </w:rPr>
              <w:t>-9.0</w:t>
            </w:r>
          </w:p>
        </w:tc>
        <w:tc>
          <w:tcPr>
            <w:tcW w:w="1170" w:type="dxa"/>
            <w:tcBorders>
              <w:bottom w:val="single" w:sz="0" w:space="0" w:color="000000"/>
            </w:tcBorders>
          </w:tcPr>
          <w:p w14:paraId="717D935B" w14:textId="77777777" w:rsidR="00AC1205" w:rsidRDefault="00000000">
            <w:pPr>
              <w:jc w:val="right"/>
            </w:pPr>
            <w:r>
              <w:rPr>
                <w:rFonts w:ascii="Consolas" w:eastAsia="Consolas" w:hAnsi="Consolas" w:cs="Consolas"/>
                <w:sz w:val="16"/>
              </w:rPr>
              <w:t>2.1e+09</w:t>
            </w:r>
          </w:p>
        </w:tc>
        <w:tc>
          <w:tcPr>
            <w:tcW w:w="1170" w:type="dxa"/>
            <w:tcBorders>
              <w:bottom w:val="single" w:sz="0" w:space="0" w:color="000000"/>
            </w:tcBorders>
          </w:tcPr>
          <w:p w14:paraId="717D935C" w14:textId="77777777" w:rsidR="00AC1205" w:rsidRDefault="00000000">
            <w:pPr>
              <w:jc w:val="right"/>
            </w:pPr>
            <w:r>
              <w:rPr>
                <w:rFonts w:ascii="Consolas" w:eastAsia="Consolas" w:hAnsi="Consolas" w:cs="Consolas"/>
                <w:sz w:val="16"/>
              </w:rPr>
              <w:t>80,018.7</w:t>
            </w:r>
          </w:p>
        </w:tc>
        <w:tc>
          <w:tcPr>
            <w:tcW w:w="1170" w:type="dxa"/>
            <w:tcBorders>
              <w:bottom w:val="single" w:sz="0" w:space="0" w:color="000000"/>
            </w:tcBorders>
          </w:tcPr>
          <w:p w14:paraId="717D935D" w14:textId="77777777" w:rsidR="00AC1205" w:rsidRDefault="00000000">
            <w:pPr>
              <w:jc w:val="right"/>
            </w:pPr>
            <w:r>
              <w:rPr>
                <w:rFonts w:ascii="Consolas" w:eastAsia="Consolas" w:hAnsi="Consolas" w:cs="Consolas"/>
                <w:sz w:val="16"/>
              </w:rPr>
              <w:t>23,325.5</w:t>
            </w:r>
          </w:p>
        </w:tc>
        <w:tc>
          <w:tcPr>
            <w:tcW w:w="1170" w:type="dxa"/>
            <w:tcBorders>
              <w:bottom w:val="single" w:sz="0" w:space="0" w:color="000000"/>
            </w:tcBorders>
          </w:tcPr>
          <w:p w14:paraId="717D935E" w14:textId="77777777" w:rsidR="00AC1205" w:rsidRDefault="00000000">
            <w:pPr>
              <w:jc w:val="right"/>
            </w:pPr>
            <w:r>
              <w:rPr>
                <w:rFonts w:ascii="Consolas" w:eastAsia="Consolas" w:hAnsi="Consolas" w:cs="Consolas"/>
                <w:sz w:val="16"/>
              </w:rPr>
              <w:t>10,269.1</w:t>
            </w:r>
          </w:p>
        </w:tc>
        <w:tc>
          <w:tcPr>
            <w:tcW w:w="1170" w:type="dxa"/>
            <w:tcBorders>
              <w:bottom w:val="single" w:sz="0" w:space="0" w:color="000000"/>
            </w:tcBorders>
          </w:tcPr>
          <w:p w14:paraId="717D935F" w14:textId="77777777" w:rsidR="00AC1205" w:rsidRDefault="00000000">
            <w:pPr>
              <w:jc w:val="right"/>
            </w:pPr>
            <w:r>
              <w:rPr>
                <w:rFonts w:ascii="Consolas" w:eastAsia="Consolas" w:hAnsi="Consolas" w:cs="Consolas"/>
                <w:sz w:val="16"/>
              </w:rPr>
              <w:t>36,168.0</w:t>
            </w:r>
          </w:p>
        </w:tc>
        <w:tc>
          <w:tcPr>
            <w:tcW w:w="1170" w:type="dxa"/>
            <w:tcBorders>
              <w:bottom w:val="single" w:sz="0" w:space="0" w:color="000000"/>
            </w:tcBorders>
          </w:tcPr>
          <w:p w14:paraId="717D9360" w14:textId="77777777" w:rsidR="00AC1205" w:rsidRDefault="00000000">
            <w:pPr>
              <w:jc w:val="right"/>
            </w:pPr>
            <w:r>
              <w:rPr>
                <w:rFonts w:ascii="Consolas" w:eastAsia="Consolas" w:hAnsi="Consolas" w:cs="Consolas"/>
                <w:sz w:val="16"/>
              </w:rPr>
              <w:t>10487333.1</w:t>
            </w:r>
          </w:p>
        </w:tc>
      </w:tr>
      <w:tr w:rsidR="00AC1205" w14:paraId="717D936A" w14:textId="77777777">
        <w:tc>
          <w:tcPr>
            <w:tcW w:w="1170" w:type="dxa"/>
            <w:tcBorders>
              <w:top w:val="single" w:sz="0" w:space="0" w:color="000000"/>
              <w:bottom w:val="single" w:sz="0" w:space="0" w:color="000000"/>
            </w:tcBorders>
          </w:tcPr>
          <w:p w14:paraId="717D9362"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363" w14:textId="77777777" w:rsidR="00AC1205" w:rsidRDefault="00000000">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717D9364" w14:textId="77777777" w:rsidR="00AC1205" w:rsidRDefault="00000000">
            <w:pPr>
              <w:jc w:val="right"/>
            </w:pPr>
            <w:r>
              <w:rPr>
                <w:rFonts w:ascii="Consolas" w:eastAsia="Consolas" w:hAnsi="Consolas" w:cs="Consolas"/>
                <w:sz w:val="16"/>
              </w:rPr>
              <w:t>2.1e+09</w:t>
            </w:r>
          </w:p>
        </w:tc>
        <w:tc>
          <w:tcPr>
            <w:tcW w:w="1170" w:type="dxa"/>
            <w:tcBorders>
              <w:top w:val="single" w:sz="0" w:space="0" w:color="000000"/>
              <w:bottom w:val="single" w:sz="0" w:space="0" w:color="000000"/>
            </w:tcBorders>
          </w:tcPr>
          <w:p w14:paraId="717D9365" w14:textId="77777777" w:rsidR="00AC1205" w:rsidRDefault="00000000">
            <w:pPr>
              <w:jc w:val="right"/>
            </w:pPr>
            <w:r>
              <w:rPr>
                <w:rFonts w:ascii="Consolas" w:eastAsia="Consolas" w:hAnsi="Consolas" w:cs="Consolas"/>
                <w:sz w:val="16"/>
              </w:rPr>
              <w:t>24,846.2</w:t>
            </w:r>
          </w:p>
        </w:tc>
        <w:tc>
          <w:tcPr>
            <w:tcW w:w="1170" w:type="dxa"/>
            <w:tcBorders>
              <w:top w:val="single" w:sz="0" w:space="0" w:color="000000"/>
              <w:bottom w:val="single" w:sz="0" w:space="0" w:color="000000"/>
            </w:tcBorders>
          </w:tcPr>
          <w:p w14:paraId="717D9366" w14:textId="77777777" w:rsidR="00AC1205" w:rsidRDefault="00000000">
            <w:pPr>
              <w:jc w:val="right"/>
            </w:pPr>
            <w:r>
              <w:rPr>
                <w:rFonts w:ascii="Consolas" w:eastAsia="Consolas" w:hAnsi="Consolas" w:cs="Consolas"/>
                <w:sz w:val="16"/>
              </w:rPr>
              <w:t>8,000.0</w:t>
            </w:r>
          </w:p>
        </w:tc>
        <w:tc>
          <w:tcPr>
            <w:tcW w:w="1170" w:type="dxa"/>
            <w:tcBorders>
              <w:top w:val="single" w:sz="0" w:space="0" w:color="000000"/>
              <w:bottom w:val="single" w:sz="0" w:space="0" w:color="000000"/>
            </w:tcBorders>
          </w:tcPr>
          <w:p w14:paraId="717D9367"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368" w14:textId="77777777" w:rsidR="00AC1205" w:rsidRDefault="00000000">
            <w:pPr>
              <w:jc w:val="right"/>
            </w:pPr>
            <w:r>
              <w:rPr>
                <w:rFonts w:ascii="Consolas" w:eastAsia="Consolas" w:hAnsi="Consolas" w:cs="Consolas"/>
                <w:sz w:val="16"/>
              </w:rPr>
              <w:t>31,280.0</w:t>
            </w:r>
          </w:p>
        </w:tc>
        <w:tc>
          <w:tcPr>
            <w:tcW w:w="1170" w:type="dxa"/>
            <w:tcBorders>
              <w:top w:val="single" w:sz="0" w:space="0" w:color="000000"/>
              <w:bottom w:val="single" w:sz="0" w:space="0" w:color="000000"/>
            </w:tcBorders>
          </w:tcPr>
          <w:p w14:paraId="717D9369" w14:textId="77777777" w:rsidR="00AC1205" w:rsidRDefault="00000000">
            <w:pPr>
              <w:jc w:val="right"/>
            </w:pPr>
            <w:r>
              <w:rPr>
                <w:rFonts w:ascii="Consolas" w:eastAsia="Consolas" w:hAnsi="Consolas" w:cs="Consolas"/>
                <w:sz w:val="16"/>
              </w:rPr>
              <w:t>2112155.9</w:t>
            </w:r>
          </w:p>
        </w:tc>
      </w:tr>
    </w:tbl>
    <w:p w14:paraId="717D936B" w14:textId="77777777" w:rsidR="00AC1205" w:rsidRDefault="00AC1205"/>
    <w:p w14:paraId="717D936C" w14:textId="77777777" w:rsidR="00AC1205" w:rsidRDefault="00000000">
      <w:r>
        <w:br/>
      </w:r>
    </w:p>
    <w:p w14:paraId="717D936D" w14:textId="77777777" w:rsidR="00AC1205" w:rsidRDefault="00000000">
      <w:pPr>
        <w:shd w:val="solid" w:color="B0C4DE" w:fill="auto"/>
      </w:pPr>
      <w:r>
        <w:rPr>
          <w:b/>
          <w:sz w:val="26"/>
        </w:rPr>
        <w:t>incjobs_pyn</w:t>
      </w:r>
    </w:p>
    <w:p w14:paraId="717D936E" w14:textId="77777777" w:rsidR="00AC1205" w:rsidRDefault="00000000">
      <w:pPr>
        <w:rPr>
          <w:color w:val="4682B4"/>
        </w:rPr>
      </w:pPr>
      <w:r>
        <w:rPr>
          <w:color w:val="4682B4"/>
        </w:rPr>
        <w:t>Individual Labor Earnings (All jobs, prev. year,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370" w14:textId="77777777">
        <w:tc>
          <w:tcPr>
            <w:tcW w:w="9360" w:type="dxa"/>
          </w:tcPr>
          <w:p w14:paraId="717D936F"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incjobs_pyn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prev. year,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15994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2,828,402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7,723.19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22,216.03      </w:t>
            </w:r>
          </w:p>
        </w:tc>
      </w:tr>
    </w:tbl>
    <w:p w14:paraId="717D9371"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37A" w14:textId="77777777">
        <w:tc>
          <w:tcPr>
            <w:tcW w:w="1170" w:type="dxa"/>
            <w:tcBorders>
              <w:top w:val="single" w:sz="0" w:space="0" w:color="000000"/>
              <w:bottom w:val="single" w:sz="0" w:space="0" w:color="000000"/>
            </w:tcBorders>
          </w:tcPr>
          <w:p w14:paraId="717D9372" w14:textId="77777777" w:rsidR="00AC1205" w:rsidRDefault="00AC1205">
            <w:pPr>
              <w:jc w:val="right"/>
            </w:pPr>
          </w:p>
        </w:tc>
        <w:tc>
          <w:tcPr>
            <w:tcW w:w="1170" w:type="dxa"/>
            <w:tcBorders>
              <w:top w:val="single" w:sz="0" w:space="0" w:color="000000"/>
              <w:bottom w:val="single" w:sz="0" w:space="0" w:color="000000"/>
            </w:tcBorders>
          </w:tcPr>
          <w:p w14:paraId="717D9373"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374"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375"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376"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377"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378"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379" w14:textId="77777777" w:rsidR="00AC1205" w:rsidRDefault="00000000">
            <w:pPr>
              <w:jc w:val="right"/>
            </w:pPr>
            <w:r>
              <w:rPr>
                <w:rFonts w:ascii="Consolas" w:eastAsia="Consolas" w:hAnsi="Consolas" w:cs="Consolas"/>
                <w:sz w:val="16"/>
              </w:rPr>
              <w:t>SD</w:t>
            </w:r>
          </w:p>
        </w:tc>
      </w:tr>
      <w:tr w:rsidR="00AC1205" w14:paraId="717D9383" w14:textId="77777777">
        <w:tc>
          <w:tcPr>
            <w:tcW w:w="1170" w:type="dxa"/>
            <w:tcBorders>
              <w:top w:val="single" w:sz="0" w:space="0" w:color="000000"/>
            </w:tcBorders>
          </w:tcPr>
          <w:p w14:paraId="717D937B"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37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7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7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7F"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80"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81"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82" w14:textId="77777777" w:rsidR="00AC1205" w:rsidRDefault="00000000">
            <w:pPr>
              <w:jc w:val="right"/>
            </w:pPr>
            <w:r>
              <w:rPr>
                <w:rFonts w:ascii="Consolas" w:eastAsia="Consolas" w:hAnsi="Consolas" w:cs="Consolas"/>
                <w:sz w:val="16"/>
              </w:rPr>
              <w:t>.</w:t>
            </w:r>
          </w:p>
        </w:tc>
      </w:tr>
      <w:tr w:rsidR="00AC1205" w14:paraId="717D938C" w14:textId="77777777">
        <w:tc>
          <w:tcPr>
            <w:tcW w:w="1170" w:type="dxa"/>
          </w:tcPr>
          <w:p w14:paraId="717D9384" w14:textId="77777777" w:rsidR="00AC1205" w:rsidRDefault="00000000">
            <w:pPr>
              <w:jc w:val="right"/>
            </w:pPr>
            <w:r>
              <w:rPr>
                <w:rFonts w:ascii="Consolas" w:eastAsia="Consolas" w:hAnsi="Consolas" w:cs="Consolas"/>
                <w:sz w:val="16"/>
              </w:rPr>
              <w:t>[2] KOR</w:t>
            </w:r>
          </w:p>
        </w:tc>
        <w:tc>
          <w:tcPr>
            <w:tcW w:w="1170" w:type="dxa"/>
          </w:tcPr>
          <w:p w14:paraId="717D9385" w14:textId="77777777" w:rsidR="00AC1205" w:rsidRDefault="00000000">
            <w:pPr>
              <w:jc w:val="right"/>
            </w:pPr>
            <w:r>
              <w:rPr>
                <w:rFonts w:ascii="Consolas" w:eastAsia="Consolas" w:hAnsi="Consolas" w:cs="Consolas"/>
                <w:sz w:val="16"/>
              </w:rPr>
              <w:t>0.0</w:t>
            </w:r>
          </w:p>
        </w:tc>
        <w:tc>
          <w:tcPr>
            <w:tcW w:w="1170" w:type="dxa"/>
          </w:tcPr>
          <w:p w14:paraId="717D9386" w14:textId="77777777" w:rsidR="00AC1205" w:rsidRDefault="00000000">
            <w:pPr>
              <w:jc w:val="right"/>
            </w:pPr>
            <w:r>
              <w:rPr>
                <w:rFonts w:ascii="Consolas" w:eastAsia="Consolas" w:hAnsi="Consolas" w:cs="Consolas"/>
                <w:sz w:val="16"/>
              </w:rPr>
              <w:t>117,000.0</w:t>
            </w:r>
          </w:p>
        </w:tc>
        <w:tc>
          <w:tcPr>
            <w:tcW w:w="1170" w:type="dxa"/>
          </w:tcPr>
          <w:p w14:paraId="717D9387" w14:textId="77777777" w:rsidR="00AC1205" w:rsidRDefault="00000000">
            <w:pPr>
              <w:jc w:val="right"/>
            </w:pPr>
            <w:r>
              <w:rPr>
                <w:rFonts w:ascii="Consolas" w:eastAsia="Consolas" w:hAnsi="Consolas" w:cs="Consolas"/>
                <w:sz w:val="16"/>
              </w:rPr>
              <w:t>2,712.2</w:t>
            </w:r>
          </w:p>
        </w:tc>
        <w:tc>
          <w:tcPr>
            <w:tcW w:w="1170" w:type="dxa"/>
          </w:tcPr>
          <w:p w14:paraId="717D9388" w14:textId="77777777" w:rsidR="00AC1205" w:rsidRDefault="00000000">
            <w:pPr>
              <w:jc w:val="right"/>
            </w:pPr>
            <w:r>
              <w:rPr>
                <w:rFonts w:ascii="Consolas" w:eastAsia="Consolas" w:hAnsi="Consolas" w:cs="Consolas"/>
                <w:sz w:val="16"/>
              </w:rPr>
              <w:t>2,350.0</w:t>
            </w:r>
          </w:p>
        </w:tc>
        <w:tc>
          <w:tcPr>
            <w:tcW w:w="1170" w:type="dxa"/>
          </w:tcPr>
          <w:p w14:paraId="717D9389" w14:textId="77777777" w:rsidR="00AC1205" w:rsidRDefault="00000000">
            <w:pPr>
              <w:jc w:val="right"/>
            </w:pPr>
            <w:r>
              <w:rPr>
                <w:rFonts w:ascii="Consolas" w:eastAsia="Consolas" w:hAnsi="Consolas" w:cs="Consolas"/>
                <w:sz w:val="16"/>
              </w:rPr>
              <w:t>1,200.0</w:t>
            </w:r>
          </w:p>
        </w:tc>
        <w:tc>
          <w:tcPr>
            <w:tcW w:w="1170" w:type="dxa"/>
          </w:tcPr>
          <w:p w14:paraId="717D938A" w14:textId="77777777" w:rsidR="00AC1205" w:rsidRDefault="00000000">
            <w:pPr>
              <w:jc w:val="right"/>
            </w:pPr>
            <w:r>
              <w:rPr>
                <w:rFonts w:ascii="Consolas" w:eastAsia="Consolas" w:hAnsi="Consolas" w:cs="Consolas"/>
                <w:sz w:val="16"/>
              </w:rPr>
              <w:t>3,600.0</w:t>
            </w:r>
          </w:p>
        </w:tc>
        <w:tc>
          <w:tcPr>
            <w:tcW w:w="1170" w:type="dxa"/>
          </w:tcPr>
          <w:p w14:paraId="717D938B" w14:textId="77777777" w:rsidR="00AC1205" w:rsidRDefault="00000000">
            <w:pPr>
              <w:jc w:val="right"/>
            </w:pPr>
            <w:r>
              <w:rPr>
                <w:rFonts w:ascii="Consolas" w:eastAsia="Consolas" w:hAnsi="Consolas" w:cs="Consolas"/>
                <w:sz w:val="16"/>
              </w:rPr>
              <w:t>2,260.9</w:t>
            </w:r>
          </w:p>
        </w:tc>
      </w:tr>
      <w:tr w:rsidR="00AC1205" w14:paraId="717D9395" w14:textId="77777777">
        <w:tc>
          <w:tcPr>
            <w:tcW w:w="1170" w:type="dxa"/>
          </w:tcPr>
          <w:p w14:paraId="717D938D" w14:textId="77777777" w:rsidR="00AC1205" w:rsidRDefault="00000000">
            <w:pPr>
              <w:jc w:val="right"/>
            </w:pPr>
            <w:r>
              <w:rPr>
                <w:rFonts w:ascii="Consolas" w:eastAsia="Consolas" w:hAnsi="Consolas" w:cs="Consolas"/>
                <w:sz w:val="16"/>
              </w:rPr>
              <w:t>[3] USA</w:t>
            </w:r>
          </w:p>
        </w:tc>
        <w:tc>
          <w:tcPr>
            <w:tcW w:w="1170" w:type="dxa"/>
          </w:tcPr>
          <w:p w14:paraId="717D938E" w14:textId="77777777" w:rsidR="00AC1205" w:rsidRDefault="00000000">
            <w:pPr>
              <w:jc w:val="right"/>
            </w:pPr>
            <w:r>
              <w:rPr>
                <w:rFonts w:ascii="Consolas" w:eastAsia="Consolas" w:hAnsi="Consolas" w:cs="Consolas"/>
                <w:sz w:val="16"/>
              </w:rPr>
              <w:t>.</w:t>
            </w:r>
          </w:p>
        </w:tc>
        <w:tc>
          <w:tcPr>
            <w:tcW w:w="1170" w:type="dxa"/>
          </w:tcPr>
          <w:p w14:paraId="717D938F" w14:textId="77777777" w:rsidR="00AC1205" w:rsidRDefault="00000000">
            <w:pPr>
              <w:jc w:val="right"/>
            </w:pPr>
            <w:r>
              <w:rPr>
                <w:rFonts w:ascii="Consolas" w:eastAsia="Consolas" w:hAnsi="Consolas" w:cs="Consolas"/>
                <w:sz w:val="16"/>
              </w:rPr>
              <w:t>.</w:t>
            </w:r>
          </w:p>
        </w:tc>
        <w:tc>
          <w:tcPr>
            <w:tcW w:w="1170" w:type="dxa"/>
          </w:tcPr>
          <w:p w14:paraId="717D9390" w14:textId="77777777" w:rsidR="00AC1205" w:rsidRDefault="00000000">
            <w:pPr>
              <w:jc w:val="right"/>
            </w:pPr>
            <w:r>
              <w:rPr>
                <w:rFonts w:ascii="Consolas" w:eastAsia="Consolas" w:hAnsi="Consolas" w:cs="Consolas"/>
                <w:sz w:val="16"/>
              </w:rPr>
              <w:t>.</w:t>
            </w:r>
          </w:p>
        </w:tc>
        <w:tc>
          <w:tcPr>
            <w:tcW w:w="1170" w:type="dxa"/>
          </w:tcPr>
          <w:p w14:paraId="717D9391" w14:textId="77777777" w:rsidR="00AC1205" w:rsidRDefault="00000000">
            <w:pPr>
              <w:jc w:val="right"/>
            </w:pPr>
            <w:r>
              <w:rPr>
                <w:rFonts w:ascii="Consolas" w:eastAsia="Consolas" w:hAnsi="Consolas" w:cs="Consolas"/>
                <w:sz w:val="16"/>
              </w:rPr>
              <w:t>.</w:t>
            </w:r>
          </w:p>
        </w:tc>
        <w:tc>
          <w:tcPr>
            <w:tcW w:w="1170" w:type="dxa"/>
          </w:tcPr>
          <w:p w14:paraId="717D9392" w14:textId="77777777" w:rsidR="00AC1205" w:rsidRDefault="00000000">
            <w:pPr>
              <w:jc w:val="right"/>
            </w:pPr>
            <w:r>
              <w:rPr>
                <w:rFonts w:ascii="Consolas" w:eastAsia="Consolas" w:hAnsi="Consolas" w:cs="Consolas"/>
                <w:sz w:val="16"/>
              </w:rPr>
              <w:t>.</w:t>
            </w:r>
          </w:p>
        </w:tc>
        <w:tc>
          <w:tcPr>
            <w:tcW w:w="1170" w:type="dxa"/>
          </w:tcPr>
          <w:p w14:paraId="717D9393" w14:textId="77777777" w:rsidR="00AC1205" w:rsidRDefault="00000000">
            <w:pPr>
              <w:jc w:val="right"/>
            </w:pPr>
            <w:r>
              <w:rPr>
                <w:rFonts w:ascii="Consolas" w:eastAsia="Consolas" w:hAnsi="Consolas" w:cs="Consolas"/>
                <w:sz w:val="16"/>
              </w:rPr>
              <w:t>.</w:t>
            </w:r>
          </w:p>
        </w:tc>
        <w:tc>
          <w:tcPr>
            <w:tcW w:w="1170" w:type="dxa"/>
          </w:tcPr>
          <w:p w14:paraId="717D9394" w14:textId="77777777" w:rsidR="00AC1205" w:rsidRDefault="00000000">
            <w:pPr>
              <w:jc w:val="right"/>
            </w:pPr>
            <w:r>
              <w:rPr>
                <w:rFonts w:ascii="Consolas" w:eastAsia="Consolas" w:hAnsi="Consolas" w:cs="Consolas"/>
                <w:sz w:val="16"/>
              </w:rPr>
              <w:t>.</w:t>
            </w:r>
          </w:p>
        </w:tc>
      </w:tr>
      <w:tr w:rsidR="00AC1205" w14:paraId="717D939E" w14:textId="77777777">
        <w:tc>
          <w:tcPr>
            <w:tcW w:w="1170" w:type="dxa"/>
          </w:tcPr>
          <w:p w14:paraId="717D9396" w14:textId="77777777" w:rsidR="00AC1205" w:rsidRDefault="00000000">
            <w:pPr>
              <w:jc w:val="right"/>
            </w:pPr>
            <w:r>
              <w:rPr>
                <w:rFonts w:ascii="Consolas" w:eastAsia="Consolas" w:hAnsi="Consolas" w:cs="Consolas"/>
                <w:sz w:val="16"/>
              </w:rPr>
              <w:t>[5] SWT</w:t>
            </w:r>
          </w:p>
        </w:tc>
        <w:tc>
          <w:tcPr>
            <w:tcW w:w="1170" w:type="dxa"/>
          </w:tcPr>
          <w:p w14:paraId="717D9397" w14:textId="77777777" w:rsidR="00AC1205" w:rsidRDefault="00000000">
            <w:pPr>
              <w:jc w:val="right"/>
            </w:pPr>
            <w:r>
              <w:rPr>
                <w:rFonts w:ascii="Consolas" w:eastAsia="Consolas" w:hAnsi="Consolas" w:cs="Consolas"/>
                <w:sz w:val="16"/>
              </w:rPr>
              <w:t>.</w:t>
            </w:r>
          </w:p>
        </w:tc>
        <w:tc>
          <w:tcPr>
            <w:tcW w:w="1170" w:type="dxa"/>
          </w:tcPr>
          <w:p w14:paraId="717D9398" w14:textId="77777777" w:rsidR="00AC1205" w:rsidRDefault="00000000">
            <w:pPr>
              <w:jc w:val="right"/>
            </w:pPr>
            <w:r>
              <w:rPr>
                <w:rFonts w:ascii="Consolas" w:eastAsia="Consolas" w:hAnsi="Consolas" w:cs="Consolas"/>
                <w:sz w:val="16"/>
              </w:rPr>
              <w:t>.</w:t>
            </w:r>
          </w:p>
        </w:tc>
        <w:tc>
          <w:tcPr>
            <w:tcW w:w="1170" w:type="dxa"/>
          </w:tcPr>
          <w:p w14:paraId="717D9399" w14:textId="77777777" w:rsidR="00AC1205" w:rsidRDefault="00000000">
            <w:pPr>
              <w:jc w:val="right"/>
            </w:pPr>
            <w:r>
              <w:rPr>
                <w:rFonts w:ascii="Consolas" w:eastAsia="Consolas" w:hAnsi="Consolas" w:cs="Consolas"/>
                <w:sz w:val="16"/>
              </w:rPr>
              <w:t>.</w:t>
            </w:r>
          </w:p>
        </w:tc>
        <w:tc>
          <w:tcPr>
            <w:tcW w:w="1170" w:type="dxa"/>
          </w:tcPr>
          <w:p w14:paraId="717D939A" w14:textId="77777777" w:rsidR="00AC1205" w:rsidRDefault="00000000">
            <w:pPr>
              <w:jc w:val="right"/>
            </w:pPr>
            <w:r>
              <w:rPr>
                <w:rFonts w:ascii="Consolas" w:eastAsia="Consolas" w:hAnsi="Consolas" w:cs="Consolas"/>
                <w:sz w:val="16"/>
              </w:rPr>
              <w:t>.</w:t>
            </w:r>
          </w:p>
        </w:tc>
        <w:tc>
          <w:tcPr>
            <w:tcW w:w="1170" w:type="dxa"/>
          </w:tcPr>
          <w:p w14:paraId="717D939B" w14:textId="77777777" w:rsidR="00AC1205" w:rsidRDefault="00000000">
            <w:pPr>
              <w:jc w:val="right"/>
            </w:pPr>
            <w:r>
              <w:rPr>
                <w:rFonts w:ascii="Consolas" w:eastAsia="Consolas" w:hAnsi="Consolas" w:cs="Consolas"/>
                <w:sz w:val="16"/>
              </w:rPr>
              <w:t>.</w:t>
            </w:r>
          </w:p>
        </w:tc>
        <w:tc>
          <w:tcPr>
            <w:tcW w:w="1170" w:type="dxa"/>
          </w:tcPr>
          <w:p w14:paraId="717D939C" w14:textId="77777777" w:rsidR="00AC1205" w:rsidRDefault="00000000">
            <w:pPr>
              <w:jc w:val="right"/>
            </w:pPr>
            <w:r>
              <w:rPr>
                <w:rFonts w:ascii="Consolas" w:eastAsia="Consolas" w:hAnsi="Consolas" w:cs="Consolas"/>
                <w:sz w:val="16"/>
              </w:rPr>
              <w:t>.</w:t>
            </w:r>
          </w:p>
        </w:tc>
        <w:tc>
          <w:tcPr>
            <w:tcW w:w="1170" w:type="dxa"/>
          </w:tcPr>
          <w:p w14:paraId="717D939D" w14:textId="77777777" w:rsidR="00AC1205" w:rsidRDefault="00000000">
            <w:pPr>
              <w:jc w:val="right"/>
            </w:pPr>
            <w:r>
              <w:rPr>
                <w:rFonts w:ascii="Consolas" w:eastAsia="Consolas" w:hAnsi="Consolas" w:cs="Consolas"/>
                <w:sz w:val="16"/>
              </w:rPr>
              <w:t>.</w:t>
            </w:r>
          </w:p>
        </w:tc>
      </w:tr>
      <w:tr w:rsidR="00AC1205" w14:paraId="717D93A7" w14:textId="77777777">
        <w:tc>
          <w:tcPr>
            <w:tcW w:w="1170" w:type="dxa"/>
          </w:tcPr>
          <w:p w14:paraId="717D939F" w14:textId="77777777" w:rsidR="00AC1205" w:rsidRDefault="00000000">
            <w:pPr>
              <w:jc w:val="right"/>
            </w:pPr>
            <w:r>
              <w:rPr>
                <w:rFonts w:ascii="Consolas" w:eastAsia="Consolas" w:hAnsi="Consolas" w:cs="Consolas"/>
                <w:sz w:val="16"/>
              </w:rPr>
              <w:t>[6] GER</w:t>
            </w:r>
          </w:p>
        </w:tc>
        <w:tc>
          <w:tcPr>
            <w:tcW w:w="1170" w:type="dxa"/>
          </w:tcPr>
          <w:p w14:paraId="717D93A0" w14:textId="77777777" w:rsidR="00AC1205" w:rsidRDefault="00000000">
            <w:pPr>
              <w:jc w:val="right"/>
            </w:pPr>
            <w:r>
              <w:rPr>
                <w:rFonts w:ascii="Consolas" w:eastAsia="Consolas" w:hAnsi="Consolas" w:cs="Consolas"/>
                <w:sz w:val="16"/>
              </w:rPr>
              <w:t>.</w:t>
            </w:r>
          </w:p>
        </w:tc>
        <w:tc>
          <w:tcPr>
            <w:tcW w:w="1170" w:type="dxa"/>
          </w:tcPr>
          <w:p w14:paraId="717D93A1" w14:textId="77777777" w:rsidR="00AC1205" w:rsidRDefault="00000000">
            <w:pPr>
              <w:jc w:val="right"/>
            </w:pPr>
            <w:r>
              <w:rPr>
                <w:rFonts w:ascii="Consolas" w:eastAsia="Consolas" w:hAnsi="Consolas" w:cs="Consolas"/>
                <w:sz w:val="16"/>
              </w:rPr>
              <w:t>.</w:t>
            </w:r>
          </w:p>
        </w:tc>
        <w:tc>
          <w:tcPr>
            <w:tcW w:w="1170" w:type="dxa"/>
          </w:tcPr>
          <w:p w14:paraId="717D93A2" w14:textId="77777777" w:rsidR="00AC1205" w:rsidRDefault="00000000">
            <w:pPr>
              <w:jc w:val="right"/>
            </w:pPr>
            <w:r>
              <w:rPr>
                <w:rFonts w:ascii="Consolas" w:eastAsia="Consolas" w:hAnsi="Consolas" w:cs="Consolas"/>
                <w:sz w:val="16"/>
              </w:rPr>
              <w:t>.</w:t>
            </w:r>
          </w:p>
        </w:tc>
        <w:tc>
          <w:tcPr>
            <w:tcW w:w="1170" w:type="dxa"/>
          </w:tcPr>
          <w:p w14:paraId="717D93A3" w14:textId="77777777" w:rsidR="00AC1205" w:rsidRDefault="00000000">
            <w:pPr>
              <w:jc w:val="right"/>
            </w:pPr>
            <w:r>
              <w:rPr>
                <w:rFonts w:ascii="Consolas" w:eastAsia="Consolas" w:hAnsi="Consolas" w:cs="Consolas"/>
                <w:sz w:val="16"/>
              </w:rPr>
              <w:t>.</w:t>
            </w:r>
          </w:p>
        </w:tc>
        <w:tc>
          <w:tcPr>
            <w:tcW w:w="1170" w:type="dxa"/>
          </w:tcPr>
          <w:p w14:paraId="717D93A4" w14:textId="77777777" w:rsidR="00AC1205" w:rsidRDefault="00000000">
            <w:pPr>
              <w:jc w:val="right"/>
            </w:pPr>
            <w:r>
              <w:rPr>
                <w:rFonts w:ascii="Consolas" w:eastAsia="Consolas" w:hAnsi="Consolas" w:cs="Consolas"/>
                <w:sz w:val="16"/>
              </w:rPr>
              <w:t>.</w:t>
            </w:r>
          </w:p>
        </w:tc>
        <w:tc>
          <w:tcPr>
            <w:tcW w:w="1170" w:type="dxa"/>
          </w:tcPr>
          <w:p w14:paraId="717D93A5" w14:textId="77777777" w:rsidR="00AC1205" w:rsidRDefault="00000000">
            <w:pPr>
              <w:jc w:val="right"/>
            </w:pPr>
            <w:r>
              <w:rPr>
                <w:rFonts w:ascii="Consolas" w:eastAsia="Consolas" w:hAnsi="Consolas" w:cs="Consolas"/>
                <w:sz w:val="16"/>
              </w:rPr>
              <w:t>.</w:t>
            </w:r>
          </w:p>
        </w:tc>
        <w:tc>
          <w:tcPr>
            <w:tcW w:w="1170" w:type="dxa"/>
          </w:tcPr>
          <w:p w14:paraId="717D93A6" w14:textId="77777777" w:rsidR="00AC1205" w:rsidRDefault="00000000">
            <w:pPr>
              <w:jc w:val="right"/>
            </w:pPr>
            <w:r>
              <w:rPr>
                <w:rFonts w:ascii="Consolas" w:eastAsia="Consolas" w:hAnsi="Consolas" w:cs="Consolas"/>
                <w:sz w:val="16"/>
              </w:rPr>
              <w:t>.</w:t>
            </w:r>
          </w:p>
        </w:tc>
      </w:tr>
      <w:tr w:rsidR="00AC1205" w14:paraId="717D93B0" w14:textId="77777777">
        <w:tc>
          <w:tcPr>
            <w:tcW w:w="1170" w:type="dxa"/>
          </w:tcPr>
          <w:p w14:paraId="717D93A8" w14:textId="77777777" w:rsidR="00AC1205" w:rsidRDefault="00000000">
            <w:pPr>
              <w:jc w:val="right"/>
            </w:pPr>
            <w:r>
              <w:rPr>
                <w:rFonts w:ascii="Consolas" w:eastAsia="Consolas" w:hAnsi="Consolas" w:cs="Consolas"/>
                <w:sz w:val="16"/>
              </w:rPr>
              <w:t>[7] UK</w:t>
            </w:r>
          </w:p>
        </w:tc>
        <w:tc>
          <w:tcPr>
            <w:tcW w:w="1170" w:type="dxa"/>
          </w:tcPr>
          <w:p w14:paraId="717D93A9" w14:textId="77777777" w:rsidR="00AC1205" w:rsidRDefault="00000000">
            <w:pPr>
              <w:jc w:val="right"/>
            </w:pPr>
            <w:r>
              <w:rPr>
                <w:rFonts w:ascii="Consolas" w:eastAsia="Consolas" w:hAnsi="Consolas" w:cs="Consolas"/>
                <w:sz w:val="16"/>
              </w:rPr>
              <w:t>.</w:t>
            </w:r>
          </w:p>
        </w:tc>
        <w:tc>
          <w:tcPr>
            <w:tcW w:w="1170" w:type="dxa"/>
          </w:tcPr>
          <w:p w14:paraId="717D93AA" w14:textId="77777777" w:rsidR="00AC1205" w:rsidRDefault="00000000">
            <w:pPr>
              <w:jc w:val="right"/>
            </w:pPr>
            <w:r>
              <w:rPr>
                <w:rFonts w:ascii="Consolas" w:eastAsia="Consolas" w:hAnsi="Consolas" w:cs="Consolas"/>
                <w:sz w:val="16"/>
              </w:rPr>
              <w:t>.</w:t>
            </w:r>
          </w:p>
        </w:tc>
        <w:tc>
          <w:tcPr>
            <w:tcW w:w="1170" w:type="dxa"/>
          </w:tcPr>
          <w:p w14:paraId="717D93AB" w14:textId="77777777" w:rsidR="00AC1205" w:rsidRDefault="00000000">
            <w:pPr>
              <w:jc w:val="right"/>
            </w:pPr>
            <w:r>
              <w:rPr>
                <w:rFonts w:ascii="Consolas" w:eastAsia="Consolas" w:hAnsi="Consolas" w:cs="Consolas"/>
                <w:sz w:val="16"/>
              </w:rPr>
              <w:t>.</w:t>
            </w:r>
          </w:p>
        </w:tc>
        <w:tc>
          <w:tcPr>
            <w:tcW w:w="1170" w:type="dxa"/>
          </w:tcPr>
          <w:p w14:paraId="717D93AC" w14:textId="77777777" w:rsidR="00AC1205" w:rsidRDefault="00000000">
            <w:pPr>
              <w:jc w:val="right"/>
            </w:pPr>
            <w:r>
              <w:rPr>
                <w:rFonts w:ascii="Consolas" w:eastAsia="Consolas" w:hAnsi="Consolas" w:cs="Consolas"/>
                <w:sz w:val="16"/>
              </w:rPr>
              <w:t>.</w:t>
            </w:r>
          </w:p>
        </w:tc>
        <w:tc>
          <w:tcPr>
            <w:tcW w:w="1170" w:type="dxa"/>
          </w:tcPr>
          <w:p w14:paraId="717D93AD" w14:textId="77777777" w:rsidR="00AC1205" w:rsidRDefault="00000000">
            <w:pPr>
              <w:jc w:val="right"/>
            </w:pPr>
            <w:r>
              <w:rPr>
                <w:rFonts w:ascii="Consolas" w:eastAsia="Consolas" w:hAnsi="Consolas" w:cs="Consolas"/>
                <w:sz w:val="16"/>
              </w:rPr>
              <w:t>.</w:t>
            </w:r>
          </w:p>
        </w:tc>
        <w:tc>
          <w:tcPr>
            <w:tcW w:w="1170" w:type="dxa"/>
          </w:tcPr>
          <w:p w14:paraId="717D93AE" w14:textId="77777777" w:rsidR="00AC1205" w:rsidRDefault="00000000">
            <w:pPr>
              <w:jc w:val="right"/>
            </w:pPr>
            <w:r>
              <w:rPr>
                <w:rFonts w:ascii="Consolas" w:eastAsia="Consolas" w:hAnsi="Consolas" w:cs="Consolas"/>
                <w:sz w:val="16"/>
              </w:rPr>
              <w:t>.</w:t>
            </w:r>
          </w:p>
        </w:tc>
        <w:tc>
          <w:tcPr>
            <w:tcW w:w="1170" w:type="dxa"/>
          </w:tcPr>
          <w:p w14:paraId="717D93AF" w14:textId="77777777" w:rsidR="00AC1205" w:rsidRDefault="00000000">
            <w:pPr>
              <w:jc w:val="right"/>
            </w:pPr>
            <w:r>
              <w:rPr>
                <w:rFonts w:ascii="Consolas" w:eastAsia="Consolas" w:hAnsi="Consolas" w:cs="Consolas"/>
                <w:sz w:val="16"/>
              </w:rPr>
              <w:t>.</w:t>
            </w:r>
          </w:p>
        </w:tc>
      </w:tr>
      <w:tr w:rsidR="00AC1205" w14:paraId="717D93B9" w14:textId="77777777">
        <w:tc>
          <w:tcPr>
            <w:tcW w:w="1170" w:type="dxa"/>
            <w:tcBorders>
              <w:bottom w:val="single" w:sz="0" w:space="0" w:color="000000"/>
            </w:tcBorders>
          </w:tcPr>
          <w:p w14:paraId="717D93B1"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3B2" w14:textId="77777777" w:rsidR="00AC1205" w:rsidRDefault="00000000">
            <w:pPr>
              <w:jc w:val="right"/>
            </w:pPr>
            <w:r>
              <w:rPr>
                <w:rFonts w:ascii="Consolas" w:eastAsia="Consolas" w:hAnsi="Consolas" w:cs="Consolas"/>
                <w:sz w:val="16"/>
              </w:rPr>
              <w:t>-9.0</w:t>
            </w:r>
          </w:p>
        </w:tc>
        <w:tc>
          <w:tcPr>
            <w:tcW w:w="1170" w:type="dxa"/>
            <w:tcBorders>
              <w:bottom w:val="single" w:sz="0" w:space="0" w:color="000000"/>
            </w:tcBorders>
          </w:tcPr>
          <w:p w14:paraId="717D93B3" w14:textId="77777777" w:rsidR="00AC1205" w:rsidRDefault="00000000">
            <w:pPr>
              <w:jc w:val="right"/>
            </w:pPr>
            <w:r>
              <w:rPr>
                <w:rFonts w:ascii="Consolas" w:eastAsia="Consolas" w:hAnsi="Consolas" w:cs="Consolas"/>
                <w:sz w:val="16"/>
              </w:rPr>
              <w:t>3429108.0</w:t>
            </w:r>
          </w:p>
        </w:tc>
        <w:tc>
          <w:tcPr>
            <w:tcW w:w="1170" w:type="dxa"/>
            <w:tcBorders>
              <w:bottom w:val="single" w:sz="0" w:space="0" w:color="000000"/>
            </w:tcBorders>
          </w:tcPr>
          <w:p w14:paraId="717D93B4" w14:textId="77777777" w:rsidR="00AC1205" w:rsidRDefault="00000000">
            <w:pPr>
              <w:jc w:val="right"/>
            </w:pPr>
            <w:r>
              <w:rPr>
                <w:rFonts w:ascii="Consolas" w:eastAsia="Consolas" w:hAnsi="Consolas" w:cs="Consolas"/>
                <w:sz w:val="16"/>
              </w:rPr>
              <w:t>18,793.1</w:t>
            </w:r>
          </w:p>
        </w:tc>
        <w:tc>
          <w:tcPr>
            <w:tcW w:w="1170" w:type="dxa"/>
            <w:tcBorders>
              <w:bottom w:val="single" w:sz="0" w:space="0" w:color="000000"/>
            </w:tcBorders>
          </w:tcPr>
          <w:p w14:paraId="717D93B5" w14:textId="77777777" w:rsidR="00AC1205" w:rsidRDefault="00000000">
            <w:pPr>
              <w:jc w:val="right"/>
            </w:pPr>
            <w:r>
              <w:rPr>
                <w:rFonts w:ascii="Consolas" w:eastAsia="Consolas" w:hAnsi="Consolas" w:cs="Consolas"/>
                <w:sz w:val="16"/>
              </w:rPr>
              <w:t>17,820.0</w:t>
            </w:r>
          </w:p>
        </w:tc>
        <w:tc>
          <w:tcPr>
            <w:tcW w:w="1170" w:type="dxa"/>
            <w:tcBorders>
              <w:bottom w:val="single" w:sz="0" w:space="0" w:color="000000"/>
            </w:tcBorders>
          </w:tcPr>
          <w:p w14:paraId="717D93B6" w14:textId="77777777" w:rsidR="00AC1205" w:rsidRDefault="00000000">
            <w:pPr>
              <w:jc w:val="right"/>
            </w:pPr>
            <w:r>
              <w:rPr>
                <w:rFonts w:ascii="Consolas" w:eastAsia="Consolas" w:hAnsi="Consolas" w:cs="Consolas"/>
                <w:sz w:val="16"/>
              </w:rPr>
              <w:t>9,000.0</w:t>
            </w:r>
          </w:p>
        </w:tc>
        <w:tc>
          <w:tcPr>
            <w:tcW w:w="1170" w:type="dxa"/>
            <w:tcBorders>
              <w:bottom w:val="single" w:sz="0" w:space="0" w:color="000000"/>
            </w:tcBorders>
          </w:tcPr>
          <w:p w14:paraId="717D93B7" w14:textId="77777777" w:rsidR="00AC1205" w:rsidRDefault="00000000">
            <w:pPr>
              <w:jc w:val="right"/>
            </w:pPr>
            <w:r>
              <w:rPr>
                <w:rFonts w:ascii="Consolas" w:eastAsia="Consolas" w:hAnsi="Consolas" w:cs="Consolas"/>
                <w:sz w:val="16"/>
              </w:rPr>
              <w:t>26,000.0</w:t>
            </w:r>
          </w:p>
        </w:tc>
        <w:tc>
          <w:tcPr>
            <w:tcW w:w="1170" w:type="dxa"/>
            <w:tcBorders>
              <w:bottom w:val="single" w:sz="0" w:space="0" w:color="000000"/>
            </w:tcBorders>
          </w:tcPr>
          <w:p w14:paraId="717D93B8" w14:textId="77777777" w:rsidR="00AC1205" w:rsidRDefault="00000000">
            <w:pPr>
              <w:jc w:val="right"/>
            </w:pPr>
            <w:r>
              <w:rPr>
                <w:rFonts w:ascii="Consolas" w:eastAsia="Consolas" w:hAnsi="Consolas" w:cs="Consolas"/>
                <w:sz w:val="16"/>
              </w:rPr>
              <w:t>37,344.2</w:t>
            </w:r>
          </w:p>
        </w:tc>
      </w:tr>
      <w:tr w:rsidR="00AC1205" w14:paraId="717D93C2" w14:textId="77777777">
        <w:tc>
          <w:tcPr>
            <w:tcW w:w="1170" w:type="dxa"/>
            <w:tcBorders>
              <w:top w:val="single" w:sz="0" w:space="0" w:color="000000"/>
              <w:bottom w:val="single" w:sz="0" w:space="0" w:color="000000"/>
            </w:tcBorders>
          </w:tcPr>
          <w:p w14:paraId="717D93BA"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3BB" w14:textId="77777777" w:rsidR="00AC1205" w:rsidRDefault="00000000">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717D93BC" w14:textId="77777777" w:rsidR="00AC1205" w:rsidRDefault="00000000">
            <w:pPr>
              <w:jc w:val="right"/>
            </w:pPr>
            <w:r>
              <w:rPr>
                <w:rFonts w:ascii="Consolas" w:eastAsia="Consolas" w:hAnsi="Consolas" w:cs="Consolas"/>
                <w:sz w:val="16"/>
              </w:rPr>
              <w:t>3429108.0</w:t>
            </w:r>
          </w:p>
        </w:tc>
        <w:tc>
          <w:tcPr>
            <w:tcW w:w="1170" w:type="dxa"/>
            <w:tcBorders>
              <w:top w:val="single" w:sz="0" w:space="0" w:color="000000"/>
              <w:bottom w:val="single" w:sz="0" w:space="0" w:color="000000"/>
            </w:tcBorders>
          </w:tcPr>
          <w:p w14:paraId="717D93BD" w14:textId="77777777" w:rsidR="00AC1205" w:rsidRDefault="00000000">
            <w:pPr>
              <w:jc w:val="right"/>
            </w:pPr>
            <w:r>
              <w:rPr>
                <w:rFonts w:ascii="Consolas" w:eastAsia="Consolas" w:hAnsi="Consolas" w:cs="Consolas"/>
                <w:sz w:val="16"/>
              </w:rPr>
              <w:t>7,723.2</w:t>
            </w:r>
          </w:p>
        </w:tc>
        <w:tc>
          <w:tcPr>
            <w:tcW w:w="1170" w:type="dxa"/>
            <w:tcBorders>
              <w:top w:val="single" w:sz="0" w:space="0" w:color="000000"/>
              <w:bottom w:val="single" w:sz="0" w:space="0" w:color="000000"/>
            </w:tcBorders>
          </w:tcPr>
          <w:p w14:paraId="717D93BE" w14:textId="77777777" w:rsidR="00AC1205" w:rsidRDefault="00000000">
            <w:pPr>
              <w:jc w:val="right"/>
            </w:pPr>
            <w:r>
              <w:rPr>
                <w:rFonts w:ascii="Consolas" w:eastAsia="Consolas" w:hAnsi="Consolas" w:cs="Consolas"/>
                <w:sz w:val="16"/>
              </w:rPr>
              <w:t>3,000.0</w:t>
            </w:r>
          </w:p>
        </w:tc>
        <w:tc>
          <w:tcPr>
            <w:tcW w:w="1170" w:type="dxa"/>
            <w:tcBorders>
              <w:top w:val="single" w:sz="0" w:space="0" w:color="000000"/>
              <w:bottom w:val="single" w:sz="0" w:space="0" w:color="000000"/>
            </w:tcBorders>
          </w:tcPr>
          <w:p w14:paraId="717D93BF" w14:textId="77777777" w:rsidR="00AC1205" w:rsidRDefault="00000000">
            <w:pPr>
              <w:jc w:val="right"/>
            </w:pPr>
            <w:r>
              <w:rPr>
                <w:rFonts w:ascii="Consolas" w:eastAsia="Consolas" w:hAnsi="Consolas" w:cs="Consolas"/>
                <w:sz w:val="16"/>
              </w:rPr>
              <w:t>1,400.0</w:t>
            </w:r>
          </w:p>
        </w:tc>
        <w:tc>
          <w:tcPr>
            <w:tcW w:w="1170" w:type="dxa"/>
            <w:tcBorders>
              <w:top w:val="single" w:sz="0" w:space="0" w:color="000000"/>
              <w:bottom w:val="single" w:sz="0" w:space="0" w:color="000000"/>
            </w:tcBorders>
          </w:tcPr>
          <w:p w14:paraId="717D93C0" w14:textId="77777777" w:rsidR="00AC1205" w:rsidRDefault="00000000">
            <w:pPr>
              <w:jc w:val="right"/>
            </w:pPr>
            <w:r>
              <w:rPr>
                <w:rFonts w:ascii="Consolas" w:eastAsia="Consolas" w:hAnsi="Consolas" w:cs="Consolas"/>
                <w:sz w:val="16"/>
              </w:rPr>
              <w:t>8,550.0</w:t>
            </w:r>
          </w:p>
        </w:tc>
        <w:tc>
          <w:tcPr>
            <w:tcW w:w="1170" w:type="dxa"/>
            <w:tcBorders>
              <w:top w:val="single" w:sz="0" w:space="0" w:color="000000"/>
              <w:bottom w:val="single" w:sz="0" w:space="0" w:color="000000"/>
            </w:tcBorders>
          </w:tcPr>
          <w:p w14:paraId="717D93C1" w14:textId="77777777" w:rsidR="00AC1205" w:rsidRDefault="00000000">
            <w:pPr>
              <w:jc w:val="right"/>
            </w:pPr>
            <w:r>
              <w:rPr>
                <w:rFonts w:ascii="Consolas" w:eastAsia="Consolas" w:hAnsi="Consolas" w:cs="Consolas"/>
                <w:sz w:val="16"/>
              </w:rPr>
              <w:t>22,216.0</w:t>
            </w:r>
          </w:p>
        </w:tc>
      </w:tr>
    </w:tbl>
    <w:p w14:paraId="717D93C3" w14:textId="77777777" w:rsidR="00AC1205" w:rsidRDefault="00AC1205"/>
    <w:p w14:paraId="717D93C4" w14:textId="77777777" w:rsidR="00AC1205" w:rsidRDefault="00000000">
      <w:r>
        <w:br/>
      </w:r>
    </w:p>
    <w:p w14:paraId="717D93C5" w14:textId="77777777" w:rsidR="00AC1205" w:rsidRDefault="00000000">
      <w:pPr>
        <w:shd w:val="solid" w:color="B0C4DE" w:fill="auto"/>
      </w:pPr>
      <w:r>
        <w:rPr>
          <w:b/>
          <w:sz w:val="26"/>
        </w:rPr>
        <w:t>incjobs_cyg</w:t>
      </w:r>
    </w:p>
    <w:p w14:paraId="717D93C6" w14:textId="77777777" w:rsidR="00AC1205" w:rsidRDefault="00000000">
      <w:pPr>
        <w:rPr>
          <w:color w:val="4682B4"/>
        </w:rPr>
      </w:pPr>
      <w:r>
        <w:rPr>
          <w:color w:val="4682B4"/>
        </w:rPr>
        <w:t>Individual Labor Earnings (All jobs, curr.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3C8" w14:textId="77777777">
        <w:tc>
          <w:tcPr>
            <w:tcW w:w="9360" w:type="dxa"/>
          </w:tcPr>
          <w:p w14:paraId="717D93C7"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incjobs_cyg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curr.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95449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2,313,529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13,086.93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17,907.95      </w:t>
            </w:r>
          </w:p>
        </w:tc>
      </w:tr>
    </w:tbl>
    <w:p w14:paraId="717D93C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3D2" w14:textId="77777777">
        <w:tc>
          <w:tcPr>
            <w:tcW w:w="1170" w:type="dxa"/>
            <w:tcBorders>
              <w:top w:val="single" w:sz="0" w:space="0" w:color="000000"/>
              <w:bottom w:val="single" w:sz="0" w:space="0" w:color="000000"/>
            </w:tcBorders>
          </w:tcPr>
          <w:p w14:paraId="717D93CA" w14:textId="77777777" w:rsidR="00AC1205" w:rsidRDefault="00AC1205">
            <w:pPr>
              <w:jc w:val="right"/>
            </w:pPr>
          </w:p>
        </w:tc>
        <w:tc>
          <w:tcPr>
            <w:tcW w:w="1170" w:type="dxa"/>
            <w:tcBorders>
              <w:top w:val="single" w:sz="0" w:space="0" w:color="000000"/>
              <w:bottom w:val="single" w:sz="0" w:space="0" w:color="000000"/>
            </w:tcBorders>
          </w:tcPr>
          <w:p w14:paraId="717D93CB"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3CC"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3CD"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3CE"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3CF"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3D0"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3D1" w14:textId="77777777" w:rsidR="00AC1205" w:rsidRDefault="00000000">
            <w:pPr>
              <w:jc w:val="right"/>
            </w:pPr>
            <w:r>
              <w:rPr>
                <w:rFonts w:ascii="Consolas" w:eastAsia="Consolas" w:hAnsi="Consolas" w:cs="Consolas"/>
                <w:sz w:val="16"/>
              </w:rPr>
              <w:t>SD</w:t>
            </w:r>
          </w:p>
        </w:tc>
      </w:tr>
      <w:tr w:rsidR="00AC1205" w14:paraId="717D93DB" w14:textId="77777777">
        <w:tc>
          <w:tcPr>
            <w:tcW w:w="1170" w:type="dxa"/>
            <w:tcBorders>
              <w:top w:val="single" w:sz="0" w:space="0" w:color="000000"/>
            </w:tcBorders>
          </w:tcPr>
          <w:p w14:paraId="717D93D3"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3D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D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D6"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D7"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D8"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D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3DA" w14:textId="77777777" w:rsidR="00AC1205" w:rsidRDefault="00000000">
            <w:pPr>
              <w:jc w:val="right"/>
            </w:pPr>
            <w:r>
              <w:rPr>
                <w:rFonts w:ascii="Consolas" w:eastAsia="Consolas" w:hAnsi="Consolas" w:cs="Consolas"/>
                <w:sz w:val="16"/>
              </w:rPr>
              <w:t>.</w:t>
            </w:r>
          </w:p>
        </w:tc>
      </w:tr>
      <w:tr w:rsidR="00AC1205" w14:paraId="717D93E4" w14:textId="77777777">
        <w:tc>
          <w:tcPr>
            <w:tcW w:w="1170" w:type="dxa"/>
          </w:tcPr>
          <w:p w14:paraId="717D93DC" w14:textId="77777777" w:rsidR="00AC1205" w:rsidRDefault="00000000">
            <w:pPr>
              <w:jc w:val="right"/>
            </w:pPr>
            <w:r>
              <w:rPr>
                <w:rFonts w:ascii="Consolas" w:eastAsia="Consolas" w:hAnsi="Consolas" w:cs="Consolas"/>
                <w:sz w:val="16"/>
              </w:rPr>
              <w:t>[2] KOR</w:t>
            </w:r>
          </w:p>
        </w:tc>
        <w:tc>
          <w:tcPr>
            <w:tcW w:w="1170" w:type="dxa"/>
          </w:tcPr>
          <w:p w14:paraId="717D93DD" w14:textId="77777777" w:rsidR="00AC1205" w:rsidRDefault="00000000">
            <w:pPr>
              <w:jc w:val="right"/>
            </w:pPr>
            <w:r>
              <w:rPr>
                <w:rFonts w:ascii="Consolas" w:eastAsia="Consolas" w:hAnsi="Consolas" w:cs="Consolas"/>
                <w:sz w:val="16"/>
              </w:rPr>
              <w:t>.</w:t>
            </w:r>
          </w:p>
        </w:tc>
        <w:tc>
          <w:tcPr>
            <w:tcW w:w="1170" w:type="dxa"/>
          </w:tcPr>
          <w:p w14:paraId="717D93DE" w14:textId="77777777" w:rsidR="00AC1205" w:rsidRDefault="00000000">
            <w:pPr>
              <w:jc w:val="right"/>
            </w:pPr>
            <w:r>
              <w:rPr>
                <w:rFonts w:ascii="Consolas" w:eastAsia="Consolas" w:hAnsi="Consolas" w:cs="Consolas"/>
                <w:sz w:val="16"/>
              </w:rPr>
              <w:t>.</w:t>
            </w:r>
          </w:p>
        </w:tc>
        <w:tc>
          <w:tcPr>
            <w:tcW w:w="1170" w:type="dxa"/>
          </w:tcPr>
          <w:p w14:paraId="717D93DF" w14:textId="77777777" w:rsidR="00AC1205" w:rsidRDefault="00000000">
            <w:pPr>
              <w:jc w:val="right"/>
            </w:pPr>
            <w:r>
              <w:rPr>
                <w:rFonts w:ascii="Consolas" w:eastAsia="Consolas" w:hAnsi="Consolas" w:cs="Consolas"/>
                <w:sz w:val="16"/>
              </w:rPr>
              <w:t>.</w:t>
            </w:r>
          </w:p>
        </w:tc>
        <w:tc>
          <w:tcPr>
            <w:tcW w:w="1170" w:type="dxa"/>
          </w:tcPr>
          <w:p w14:paraId="717D93E0" w14:textId="77777777" w:rsidR="00AC1205" w:rsidRDefault="00000000">
            <w:pPr>
              <w:jc w:val="right"/>
            </w:pPr>
            <w:r>
              <w:rPr>
                <w:rFonts w:ascii="Consolas" w:eastAsia="Consolas" w:hAnsi="Consolas" w:cs="Consolas"/>
                <w:sz w:val="16"/>
              </w:rPr>
              <w:t>.</w:t>
            </w:r>
          </w:p>
        </w:tc>
        <w:tc>
          <w:tcPr>
            <w:tcW w:w="1170" w:type="dxa"/>
          </w:tcPr>
          <w:p w14:paraId="717D93E1" w14:textId="77777777" w:rsidR="00AC1205" w:rsidRDefault="00000000">
            <w:pPr>
              <w:jc w:val="right"/>
            </w:pPr>
            <w:r>
              <w:rPr>
                <w:rFonts w:ascii="Consolas" w:eastAsia="Consolas" w:hAnsi="Consolas" w:cs="Consolas"/>
                <w:sz w:val="16"/>
              </w:rPr>
              <w:t>.</w:t>
            </w:r>
          </w:p>
        </w:tc>
        <w:tc>
          <w:tcPr>
            <w:tcW w:w="1170" w:type="dxa"/>
          </w:tcPr>
          <w:p w14:paraId="717D93E2" w14:textId="77777777" w:rsidR="00AC1205" w:rsidRDefault="00000000">
            <w:pPr>
              <w:jc w:val="right"/>
            </w:pPr>
            <w:r>
              <w:rPr>
                <w:rFonts w:ascii="Consolas" w:eastAsia="Consolas" w:hAnsi="Consolas" w:cs="Consolas"/>
                <w:sz w:val="16"/>
              </w:rPr>
              <w:t>.</w:t>
            </w:r>
          </w:p>
        </w:tc>
        <w:tc>
          <w:tcPr>
            <w:tcW w:w="1170" w:type="dxa"/>
          </w:tcPr>
          <w:p w14:paraId="717D93E3" w14:textId="77777777" w:rsidR="00AC1205" w:rsidRDefault="00000000">
            <w:pPr>
              <w:jc w:val="right"/>
            </w:pPr>
            <w:r>
              <w:rPr>
                <w:rFonts w:ascii="Consolas" w:eastAsia="Consolas" w:hAnsi="Consolas" w:cs="Consolas"/>
                <w:sz w:val="16"/>
              </w:rPr>
              <w:t>.</w:t>
            </w:r>
          </w:p>
        </w:tc>
      </w:tr>
      <w:tr w:rsidR="00AC1205" w14:paraId="717D93ED" w14:textId="77777777">
        <w:tc>
          <w:tcPr>
            <w:tcW w:w="1170" w:type="dxa"/>
          </w:tcPr>
          <w:p w14:paraId="717D93E5" w14:textId="77777777" w:rsidR="00AC1205" w:rsidRDefault="00000000">
            <w:pPr>
              <w:jc w:val="right"/>
            </w:pPr>
            <w:r>
              <w:rPr>
                <w:rFonts w:ascii="Consolas" w:eastAsia="Consolas" w:hAnsi="Consolas" w:cs="Consolas"/>
                <w:sz w:val="16"/>
              </w:rPr>
              <w:t>[3] USA</w:t>
            </w:r>
          </w:p>
        </w:tc>
        <w:tc>
          <w:tcPr>
            <w:tcW w:w="1170" w:type="dxa"/>
          </w:tcPr>
          <w:p w14:paraId="717D93E6" w14:textId="77777777" w:rsidR="00AC1205" w:rsidRDefault="00000000">
            <w:pPr>
              <w:jc w:val="right"/>
            </w:pPr>
            <w:r>
              <w:rPr>
                <w:rFonts w:ascii="Consolas" w:eastAsia="Consolas" w:hAnsi="Consolas" w:cs="Consolas"/>
                <w:sz w:val="16"/>
              </w:rPr>
              <w:t>.</w:t>
            </w:r>
          </w:p>
        </w:tc>
        <w:tc>
          <w:tcPr>
            <w:tcW w:w="1170" w:type="dxa"/>
          </w:tcPr>
          <w:p w14:paraId="717D93E7" w14:textId="77777777" w:rsidR="00AC1205" w:rsidRDefault="00000000">
            <w:pPr>
              <w:jc w:val="right"/>
            </w:pPr>
            <w:r>
              <w:rPr>
                <w:rFonts w:ascii="Consolas" w:eastAsia="Consolas" w:hAnsi="Consolas" w:cs="Consolas"/>
                <w:sz w:val="16"/>
              </w:rPr>
              <w:t>.</w:t>
            </w:r>
          </w:p>
        </w:tc>
        <w:tc>
          <w:tcPr>
            <w:tcW w:w="1170" w:type="dxa"/>
          </w:tcPr>
          <w:p w14:paraId="717D93E8" w14:textId="77777777" w:rsidR="00AC1205" w:rsidRDefault="00000000">
            <w:pPr>
              <w:jc w:val="right"/>
            </w:pPr>
            <w:r>
              <w:rPr>
                <w:rFonts w:ascii="Consolas" w:eastAsia="Consolas" w:hAnsi="Consolas" w:cs="Consolas"/>
                <w:sz w:val="16"/>
              </w:rPr>
              <w:t>.</w:t>
            </w:r>
          </w:p>
        </w:tc>
        <w:tc>
          <w:tcPr>
            <w:tcW w:w="1170" w:type="dxa"/>
          </w:tcPr>
          <w:p w14:paraId="717D93E9" w14:textId="77777777" w:rsidR="00AC1205" w:rsidRDefault="00000000">
            <w:pPr>
              <w:jc w:val="right"/>
            </w:pPr>
            <w:r>
              <w:rPr>
                <w:rFonts w:ascii="Consolas" w:eastAsia="Consolas" w:hAnsi="Consolas" w:cs="Consolas"/>
                <w:sz w:val="16"/>
              </w:rPr>
              <w:t>.</w:t>
            </w:r>
          </w:p>
        </w:tc>
        <w:tc>
          <w:tcPr>
            <w:tcW w:w="1170" w:type="dxa"/>
          </w:tcPr>
          <w:p w14:paraId="717D93EA" w14:textId="77777777" w:rsidR="00AC1205" w:rsidRDefault="00000000">
            <w:pPr>
              <w:jc w:val="right"/>
            </w:pPr>
            <w:r>
              <w:rPr>
                <w:rFonts w:ascii="Consolas" w:eastAsia="Consolas" w:hAnsi="Consolas" w:cs="Consolas"/>
                <w:sz w:val="16"/>
              </w:rPr>
              <w:t>.</w:t>
            </w:r>
          </w:p>
        </w:tc>
        <w:tc>
          <w:tcPr>
            <w:tcW w:w="1170" w:type="dxa"/>
          </w:tcPr>
          <w:p w14:paraId="717D93EB" w14:textId="77777777" w:rsidR="00AC1205" w:rsidRDefault="00000000">
            <w:pPr>
              <w:jc w:val="right"/>
            </w:pPr>
            <w:r>
              <w:rPr>
                <w:rFonts w:ascii="Consolas" w:eastAsia="Consolas" w:hAnsi="Consolas" w:cs="Consolas"/>
                <w:sz w:val="16"/>
              </w:rPr>
              <w:t>.</w:t>
            </w:r>
          </w:p>
        </w:tc>
        <w:tc>
          <w:tcPr>
            <w:tcW w:w="1170" w:type="dxa"/>
          </w:tcPr>
          <w:p w14:paraId="717D93EC" w14:textId="77777777" w:rsidR="00AC1205" w:rsidRDefault="00000000">
            <w:pPr>
              <w:jc w:val="right"/>
            </w:pPr>
            <w:r>
              <w:rPr>
                <w:rFonts w:ascii="Consolas" w:eastAsia="Consolas" w:hAnsi="Consolas" w:cs="Consolas"/>
                <w:sz w:val="16"/>
              </w:rPr>
              <w:t>.</w:t>
            </w:r>
          </w:p>
        </w:tc>
      </w:tr>
      <w:tr w:rsidR="00AC1205" w14:paraId="717D93F6" w14:textId="77777777">
        <w:tc>
          <w:tcPr>
            <w:tcW w:w="1170" w:type="dxa"/>
          </w:tcPr>
          <w:p w14:paraId="717D93EE" w14:textId="77777777" w:rsidR="00AC1205" w:rsidRDefault="00000000">
            <w:pPr>
              <w:jc w:val="right"/>
            </w:pPr>
            <w:r>
              <w:rPr>
                <w:rFonts w:ascii="Consolas" w:eastAsia="Consolas" w:hAnsi="Consolas" w:cs="Consolas"/>
                <w:sz w:val="16"/>
              </w:rPr>
              <w:t>[5] SWT</w:t>
            </w:r>
          </w:p>
        </w:tc>
        <w:tc>
          <w:tcPr>
            <w:tcW w:w="1170" w:type="dxa"/>
          </w:tcPr>
          <w:p w14:paraId="717D93EF" w14:textId="77777777" w:rsidR="00AC1205" w:rsidRDefault="00000000">
            <w:pPr>
              <w:jc w:val="right"/>
            </w:pPr>
            <w:r>
              <w:rPr>
                <w:rFonts w:ascii="Consolas" w:eastAsia="Consolas" w:hAnsi="Consolas" w:cs="Consolas"/>
                <w:sz w:val="16"/>
              </w:rPr>
              <w:t>.</w:t>
            </w:r>
          </w:p>
        </w:tc>
        <w:tc>
          <w:tcPr>
            <w:tcW w:w="1170" w:type="dxa"/>
          </w:tcPr>
          <w:p w14:paraId="717D93F0" w14:textId="77777777" w:rsidR="00AC1205" w:rsidRDefault="00000000">
            <w:pPr>
              <w:jc w:val="right"/>
            </w:pPr>
            <w:r>
              <w:rPr>
                <w:rFonts w:ascii="Consolas" w:eastAsia="Consolas" w:hAnsi="Consolas" w:cs="Consolas"/>
                <w:sz w:val="16"/>
              </w:rPr>
              <w:t>.</w:t>
            </w:r>
          </w:p>
        </w:tc>
        <w:tc>
          <w:tcPr>
            <w:tcW w:w="1170" w:type="dxa"/>
          </w:tcPr>
          <w:p w14:paraId="717D93F1" w14:textId="77777777" w:rsidR="00AC1205" w:rsidRDefault="00000000">
            <w:pPr>
              <w:jc w:val="right"/>
            </w:pPr>
            <w:r>
              <w:rPr>
                <w:rFonts w:ascii="Consolas" w:eastAsia="Consolas" w:hAnsi="Consolas" w:cs="Consolas"/>
                <w:sz w:val="16"/>
              </w:rPr>
              <w:t>.</w:t>
            </w:r>
          </w:p>
        </w:tc>
        <w:tc>
          <w:tcPr>
            <w:tcW w:w="1170" w:type="dxa"/>
          </w:tcPr>
          <w:p w14:paraId="717D93F2" w14:textId="77777777" w:rsidR="00AC1205" w:rsidRDefault="00000000">
            <w:pPr>
              <w:jc w:val="right"/>
            </w:pPr>
            <w:r>
              <w:rPr>
                <w:rFonts w:ascii="Consolas" w:eastAsia="Consolas" w:hAnsi="Consolas" w:cs="Consolas"/>
                <w:sz w:val="16"/>
              </w:rPr>
              <w:t>.</w:t>
            </w:r>
          </w:p>
        </w:tc>
        <w:tc>
          <w:tcPr>
            <w:tcW w:w="1170" w:type="dxa"/>
          </w:tcPr>
          <w:p w14:paraId="717D93F3" w14:textId="77777777" w:rsidR="00AC1205" w:rsidRDefault="00000000">
            <w:pPr>
              <w:jc w:val="right"/>
            </w:pPr>
            <w:r>
              <w:rPr>
                <w:rFonts w:ascii="Consolas" w:eastAsia="Consolas" w:hAnsi="Consolas" w:cs="Consolas"/>
                <w:sz w:val="16"/>
              </w:rPr>
              <w:t>.</w:t>
            </w:r>
          </w:p>
        </w:tc>
        <w:tc>
          <w:tcPr>
            <w:tcW w:w="1170" w:type="dxa"/>
          </w:tcPr>
          <w:p w14:paraId="717D93F4" w14:textId="77777777" w:rsidR="00AC1205" w:rsidRDefault="00000000">
            <w:pPr>
              <w:jc w:val="right"/>
            </w:pPr>
            <w:r>
              <w:rPr>
                <w:rFonts w:ascii="Consolas" w:eastAsia="Consolas" w:hAnsi="Consolas" w:cs="Consolas"/>
                <w:sz w:val="16"/>
              </w:rPr>
              <w:t>.</w:t>
            </w:r>
          </w:p>
        </w:tc>
        <w:tc>
          <w:tcPr>
            <w:tcW w:w="1170" w:type="dxa"/>
          </w:tcPr>
          <w:p w14:paraId="717D93F5" w14:textId="77777777" w:rsidR="00AC1205" w:rsidRDefault="00000000">
            <w:pPr>
              <w:jc w:val="right"/>
            </w:pPr>
            <w:r>
              <w:rPr>
                <w:rFonts w:ascii="Consolas" w:eastAsia="Consolas" w:hAnsi="Consolas" w:cs="Consolas"/>
                <w:sz w:val="16"/>
              </w:rPr>
              <w:t>.</w:t>
            </w:r>
          </w:p>
        </w:tc>
      </w:tr>
      <w:tr w:rsidR="00AC1205" w14:paraId="717D93FF" w14:textId="77777777">
        <w:tc>
          <w:tcPr>
            <w:tcW w:w="1170" w:type="dxa"/>
          </w:tcPr>
          <w:p w14:paraId="717D93F7" w14:textId="77777777" w:rsidR="00AC1205" w:rsidRDefault="00000000">
            <w:pPr>
              <w:jc w:val="right"/>
            </w:pPr>
            <w:r>
              <w:rPr>
                <w:rFonts w:ascii="Consolas" w:eastAsia="Consolas" w:hAnsi="Consolas" w:cs="Consolas"/>
                <w:sz w:val="16"/>
              </w:rPr>
              <w:t>[6] GER</w:t>
            </w:r>
          </w:p>
        </w:tc>
        <w:tc>
          <w:tcPr>
            <w:tcW w:w="1170" w:type="dxa"/>
          </w:tcPr>
          <w:p w14:paraId="717D93F8" w14:textId="77777777" w:rsidR="00AC1205" w:rsidRDefault="00000000">
            <w:pPr>
              <w:jc w:val="right"/>
            </w:pPr>
            <w:r>
              <w:rPr>
                <w:rFonts w:ascii="Consolas" w:eastAsia="Consolas" w:hAnsi="Consolas" w:cs="Consolas"/>
                <w:sz w:val="16"/>
              </w:rPr>
              <w:t>.</w:t>
            </w:r>
          </w:p>
        </w:tc>
        <w:tc>
          <w:tcPr>
            <w:tcW w:w="1170" w:type="dxa"/>
          </w:tcPr>
          <w:p w14:paraId="717D93F9" w14:textId="77777777" w:rsidR="00AC1205" w:rsidRDefault="00000000">
            <w:pPr>
              <w:jc w:val="right"/>
            </w:pPr>
            <w:r>
              <w:rPr>
                <w:rFonts w:ascii="Consolas" w:eastAsia="Consolas" w:hAnsi="Consolas" w:cs="Consolas"/>
                <w:sz w:val="16"/>
              </w:rPr>
              <w:t>.</w:t>
            </w:r>
          </w:p>
        </w:tc>
        <w:tc>
          <w:tcPr>
            <w:tcW w:w="1170" w:type="dxa"/>
          </w:tcPr>
          <w:p w14:paraId="717D93FA" w14:textId="77777777" w:rsidR="00AC1205" w:rsidRDefault="00000000">
            <w:pPr>
              <w:jc w:val="right"/>
            </w:pPr>
            <w:r>
              <w:rPr>
                <w:rFonts w:ascii="Consolas" w:eastAsia="Consolas" w:hAnsi="Consolas" w:cs="Consolas"/>
                <w:sz w:val="16"/>
              </w:rPr>
              <w:t>.</w:t>
            </w:r>
          </w:p>
        </w:tc>
        <w:tc>
          <w:tcPr>
            <w:tcW w:w="1170" w:type="dxa"/>
          </w:tcPr>
          <w:p w14:paraId="717D93FB" w14:textId="77777777" w:rsidR="00AC1205" w:rsidRDefault="00000000">
            <w:pPr>
              <w:jc w:val="right"/>
            </w:pPr>
            <w:r>
              <w:rPr>
                <w:rFonts w:ascii="Consolas" w:eastAsia="Consolas" w:hAnsi="Consolas" w:cs="Consolas"/>
                <w:sz w:val="16"/>
              </w:rPr>
              <w:t>.</w:t>
            </w:r>
          </w:p>
        </w:tc>
        <w:tc>
          <w:tcPr>
            <w:tcW w:w="1170" w:type="dxa"/>
          </w:tcPr>
          <w:p w14:paraId="717D93FC" w14:textId="77777777" w:rsidR="00AC1205" w:rsidRDefault="00000000">
            <w:pPr>
              <w:jc w:val="right"/>
            </w:pPr>
            <w:r>
              <w:rPr>
                <w:rFonts w:ascii="Consolas" w:eastAsia="Consolas" w:hAnsi="Consolas" w:cs="Consolas"/>
                <w:sz w:val="16"/>
              </w:rPr>
              <w:t>.</w:t>
            </w:r>
          </w:p>
        </w:tc>
        <w:tc>
          <w:tcPr>
            <w:tcW w:w="1170" w:type="dxa"/>
          </w:tcPr>
          <w:p w14:paraId="717D93FD" w14:textId="77777777" w:rsidR="00AC1205" w:rsidRDefault="00000000">
            <w:pPr>
              <w:jc w:val="right"/>
            </w:pPr>
            <w:r>
              <w:rPr>
                <w:rFonts w:ascii="Consolas" w:eastAsia="Consolas" w:hAnsi="Consolas" w:cs="Consolas"/>
                <w:sz w:val="16"/>
              </w:rPr>
              <w:t>.</w:t>
            </w:r>
          </w:p>
        </w:tc>
        <w:tc>
          <w:tcPr>
            <w:tcW w:w="1170" w:type="dxa"/>
          </w:tcPr>
          <w:p w14:paraId="717D93FE" w14:textId="77777777" w:rsidR="00AC1205" w:rsidRDefault="00000000">
            <w:pPr>
              <w:jc w:val="right"/>
            </w:pPr>
            <w:r>
              <w:rPr>
                <w:rFonts w:ascii="Consolas" w:eastAsia="Consolas" w:hAnsi="Consolas" w:cs="Consolas"/>
                <w:sz w:val="16"/>
              </w:rPr>
              <w:t>.</w:t>
            </w:r>
          </w:p>
        </w:tc>
      </w:tr>
      <w:tr w:rsidR="00AC1205" w14:paraId="717D9408" w14:textId="77777777">
        <w:tc>
          <w:tcPr>
            <w:tcW w:w="1170" w:type="dxa"/>
          </w:tcPr>
          <w:p w14:paraId="717D9400" w14:textId="77777777" w:rsidR="00AC1205" w:rsidRDefault="00000000">
            <w:pPr>
              <w:jc w:val="right"/>
            </w:pPr>
            <w:r>
              <w:rPr>
                <w:rFonts w:ascii="Consolas" w:eastAsia="Consolas" w:hAnsi="Consolas" w:cs="Consolas"/>
                <w:sz w:val="16"/>
              </w:rPr>
              <w:t>[7] UK</w:t>
            </w:r>
          </w:p>
        </w:tc>
        <w:tc>
          <w:tcPr>
            <w:tcW w:w="1170" w:type="dxa"/>
          </w:tcPr>
          <w:p w14:paraId="717D9401" w14:textId="77777777" w:rsidR="00AC1205" w:rsidRDefault="00000000">
            <w:pPr>
              <w:jc w:val="right"/>
            </w:pPr>
            <w:r>
              <w:rPr>
                <w:rFonts w:ascii="Consolas" w:eastAsia="Consolas" w:hAnsi="Consolas" w:cs="Consolas"/>
                <w:sz w:val="16"/>
              </w:rPr>
              <w:t>0.0</w:t>
            </w:r>
          </w:p>
        </w:tc>
        <w:tc>
          <w:tcPr>
            <w:tcW w:w="1170" w:type="dxa"/>
          </w:tcPr>
          <w:p w14:paraId="717D9402" w14:textId="77777777" w:rsidR="00AC1205" w:rsidRDefault="00000000">
            <w:pPr>
              <w:jc w:val="right"/>
            </w:pPr>
            <w:r>
              <w:rPr>
                <w:rFonts w:ascii="Consolas" w:eastAsia="Consolas" w:hAnsi="Consolas" w:cs="Consolas"/>
                <w:sz w:val="16"/>
              </w:rPr>
              <w:t>199,992.0</w:t>
            </w:r>
          </w:p>
        </w:tc>
        <w:tc>
          <w:tcPr>
            <w:tcW w:w="1170" w:type="dxa"/>
          </w:tcPr>
          <w:p w14:paraId="717D9403" w14:textId="77777777" w:rsidR="00AC1205" w:rsidRDefault="00000000">
            <w:pPr>
              <w:jc w:val="right"/>
            </w:pPr>
            <w:r>
              <w:rPr>
                <w:rFonts w:ascii="Consolas" w:eastAsia="Consolas" w:hAnsi="Consolas" w:cs="Consolas"/>
                <w:sz w:val="16"/>
              </w:rPr>
              <w:t>13,086.9</w:t>
            </w:r>
          </w:p>
        </w:tc>
        <w:tc>
          <w:tcPr>
            <w:tcW w:w="1170" w:type="dxa"/>
          </w:tcPr>
          <w:p w14:paraId="717D9404" w14:textId="77777777" w:rsidR="00AC1205" w:rsidRDefault="00000000">
            <w:pPr>
              <w:jc w:val="right"/>
            </w:pPr>
            <w:r>
              <w:rPr>
                <w:rFonts w:ascii="Consolas" w:eastAsia="Consolas" w:hAnsi="Consolas" w:cs="Consolas"/>
                <w:sz w:val="16"/>
              </w:rPr>
              <w:t>6,500.0</w:t>
            </w:r>
          </w:p>
        </w:tc>
        <w:tc>
          <w:tcPr>
            <w:tcW w:w="1170" w:type="dxa"/>
          </w:tcPr>
          <w:p w14:paraId="717D9405" w14:textId="77777777" w:rsidR="00AC1205" w:rsidRDefault="00000000">
            <w:pPr>
              <w:jc w:val="right"/>
            </w:pPr>
            <w:r>
              <w:rPr>
                <w:rFonts w:ascii="Consolas" w:eastAsia="Consolas" w:hAnsi="Consolas" w:cs="Consolas"/>
                <w:sz w:val="16"/>
              </w:rPr>
              <w:t>0.0</w:t>
            </w:r>
          </w:p>
        </w:tc>
        <w:tc>
          <w:tcPr>
            <w:tcW w:w="1170" w:type="dxa"/>
          </w:tcPr>
          <w:p w14:paraId="717D9406" w14:textId="77777777" w:rsidR="00AC1205" w:rsidRDefault="00000000">
            <w:pPr>
              <w:jc w:val="right"/>
            </w:pPr>
            <w:r>
              <w:rPr>
                <w:rFonts w:ascii="Consolas" w:eastAsia="Consolas" w:hAnsi="Consolas" w:cs="Consolas"/>
                <w:sz w:val="16"/>
              </w:rPr>
              <w:t>20,415.7</w:t>
            </w:r>
          </w:p>
        </w:tc>
        <w:tc>
          <w:tcPr>
            <w:tcW w:w="1170" w:type="dxa"/>
          </w:tcPr>
          <w:p w14:paraId="717D9407" w14:textId="77777777" w:rsidR="00AC1205" w:rsidRDefault="00000000">
            <w:pPr>
              <w:jc w:val="right"/>
            </w:pPr>
            <w:r>
              <w:rPr>
                <w:rFonts w:ascii="Consolas" w:eastAsia="Consolas" w:hAnsi="Consolas" w:cs="Consolas"/>
                <w:sz w:val="16"/>
              </w:rPr>
              <w:t>17,908.0</w:t>
            </w:r>
          </w:p>
        </w:tc>
      </w:tr>
      <w:tr w:rsidR="00AC1205" w14:paraId="717D9411" w14:textId="77777777">
        <w:tc>
          <w:tcPr>
            <w:tcW w:w="1170" w:type="dxa"/>
            <w:tcBorders>
              <w:bottom w:val="single" w:sz="0" w:space="0" w:color="000000"/>
            </w:tcBorders>
          </w:tcPr>
          <w:p w14:paraId="717D9409"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40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0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0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0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0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0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10" w14:textId="77777777" w:rsidR="00AC1205" w:rsidRDefault="00000000">
            <w:pPr>
              <w:jc w:val="right"/>
            </w:pPr>
            <w:r>
              <w:rPr>
                <w:rFonts w:ascii="Consolas" w:eastAsia="Consolas" w:hAnsi="Consolas" w:cs="Consolas"/>
                <w:sz w:val="16"/>
              </w:rPr>
              <w:t>.</w:t>
            </w:r>
          </w:p>
        </w:tc>
      </w:tr>
      <w:tr w:rsidR="00AC1205" w14:paraId="717D941A" w14:textId="77777777">
        <w:tc>
          <w:tcPr>
            <w:tcW w:w="1170" w:type="dxa"/>
            <w:tcBorders>
              <w:top w:val="single" w:sz="0" w:space="0" w:color="000000"/>
              <w:bottom w:val="single" w:sz="0" w:space="0" w:color="000000"/>
            </w:tcBorders>
          </w:tcPr>
          <w:p w14:paraId="717D9412"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413"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414" w14:textId="77777777" w:rsidR="00AC1205" w:rsidRDefault="00000000">
            <w:pPr>
              <w:jc w:val="right"/>
            </w:pPr>
            <w:r>
              <w:rPr>
                <w:rFonts w:ascii="Consolas" w:eastAsia="Consolas" w:hAnsi="Consolas" w:cs="Consolas"/>
                <w:sz w:val="16"/>
              </w:rPr>
              <w:t>199,992.0</w:t>
            </w:r>
          </w:p>
        </w:tc>
        <w:tc>
          <w:tcPr>
            <w:tcW w:w="1170" w:type="dxa"/>
            <w:tcBorders>
              <w:top w:val="single" w:sz="0" w:space="0" w:color="000000"/>
              <w:bottom w:val="single" w:sz="0" w:space="0" w:color="000000"/>
            </w:tcBorders>
          </w:tcPr>
          <w:p w14:paraId="717D9415" w14:textId="77777777" w:rsidR="00AC1205" w:rsidRDefault="00000000">
            <w:pPr>
              <w:jc w:val="right"/>
            </w:pPr>
            <w:r>
              <w:rPr>
                <w:rFonts w:ascii="Consolas" w:eastAsia="Consolas" w:hAnsi="Consolas" w:cs="Consolas"/>
                <w:sz w:val="16"/>
              </w:rPr>
              <w:t>13,086.9</w:t>
            </w:r>
          </w:p>
        </w:tc>
        <w:tc>
          <w:tcPr>
            <w:tcW w:w="1170" w:type="dxa"/>
            <w:tcBorders>
              <w:top w:val="single" w:sz="0" w:space="0" w:color="000000"/>
              <w:bottom w:val="single" w:sz="0" w:space="0" w:color="000000"/>
            </w:tcBorders>
          </w:tcPr>
          <w:p w14:paraId="717D9416" w14:textId="77777777" w:rsidR="00AC1205" w:rsidRDefault="00000000">
            <w:pPr>
              <w:jc w:val="right"/>
            </w:pPr>
            <w:r>
              <w:rPr>
                <w:rFonts w:ascii="Consolas" w:eastAsia="Consolas" w:hAnsi="Consolas" w:cs="Consolas"/>
                <w:sz w:val="16"/>
              </w:rPr>
              <w:t>6,500.0</w:t>
            </w:r>
          </w:p>
        </w:tc>
        <w:tc>
          <w:tcPr>
            <w:tcW w:w="1170" w:type="dxa"/>
            <w:tcBorders>
              <w:top w:val="single" w:sz="0" w:space="0" w:color="000000"/>
              <w:bottom w:val="single" w:sz="0" w:space="0" w:color="000000"/>
            </w:tcBorders>
          </w:tcPr>
          <w:p w14:paraId="717D9417"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418" w14:textId="77777777" w:rsidR="00AC1205" w:rsidRDefault="00000000">
            <w:pPr>
              <w:jc w:val="right"/>
            </w:pPr>
            <w:r>
              <w:rPr>
                <w:rFonts w:ascii="Consolas" w:eastAsia="Consolas" w:hAnsi="Consolas" w:cs="Consolas"/>
                <w:sz w:val="16"/>
              </w:rPr>
              <w:t>20,415.7</w:t>
            </w:r>
          </w:p>
        </w:tc>
        <w:tc>
          <w:tcPr>
            <w:tcW w:w="1170" w:type="dxa"/>
            <w:tcBorders>
              <w:top w:val="single" w:sz="0" w:space="0" w:color="000000"/>
              <w:bottom w:val="single" w:sz="0" w:space="0" w:color="000000"/>
            </w:tcBorders>
          </w:tcPr>
          <w:p w14:paraId="717D9419" w14:textId="77777777" w:rsidR="00AC1205" w:rsidRDefault="00000000">
            <w:pPr>
              <w:jc w:val="right"/>
            </w:pPr>
            <w:r>
              <w:rPr>
                <w:rFonts w:ascii="Consolas" w:eastAsia="Consolas" w:hAnsi="Consolas" w:cs="Consolas"/>
                <w:sz w:val="16"/>
              </w:rPr>
              <w:t>17,908.0</w:t>
            </w:r>
          </w:p>
        </w:tc>
      </w:tr>
    </w:tbl>
    <w:p w14:paraId="717D941B" w14:textId="77777777" w:rsidR="00AC1205" w:rsidRDefault="00AC1205"/>
    <w:p w14:paraId="717D941C" w14:textId="77777777" w:rsidR="00AC1205" w:rsidRDefault="00000000">
      <w:r>
        <w:br/>
      </w:r>
    </w:p>
    <w:p w14:paraId="717D941D" w14:textId="77777777" w:rsidR="00AC1205" w:rsidRDefault="00000000">
      <w:pPr>
        <w:shd w:val="solid" w:color="B0C4DE" w:fill="auto"/>
      </w:pPr>
      <w:r>
        <w:rPr>
          <w:b/>
          <w:sz w:val="26"/>
        </w:rPr>
        <w:t>incjobs_mn</w:t>
      </w:r>
    </w:p>
    <w:p w14:paraId="717D941E" w14:textId="77777777" w:rsidR="00AC1205" w:rsidRDefault="00000000">
      <w:pPr>
        <w:rPr>
          <w:color w:val="4682B4"/>
        </w:rPr>
      </w:pPr>
      <w:r>
        <w:rPr>
          <w:color w:val="4682B4"/>
        </w:rPr>
        <w:t>Individual Labor Earnings (All jobs, month,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420" w14:textId="77777777">
        <w:tc>
          <w:tcPr>
            <w:tcW w:w="9360" w:type="dxa"/>
          </w:tcPr>
          <w:p w14:paraId="717D941F"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incjobs_mn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month,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4562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2,974,657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1,740.45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4,079.38       </w:t>
            </w:r>
          </w:p>
        </w:tc>
      </w:tr>
    </w:tbl>
    <w:p w14:paraId="717D9421"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42A" w14:textId="77777777">
        <w:tc>
          <w:tcPr>
            <w:tcW w:w="1170" w:type="dxa"/>
            <w:tcBorders>
              <w:top w:val="single" w:sz="0" w:space="0" w:color="000000"/>
              <w:bottom w:val="single" w:sz="0" w:space="0" w:color="000000"/>
            </w:tcBorders>
          </w:tcPr>
          <w:p w14:paraId="717D9422" w14:textId="77777777" w:rsidR="00AC1205" w:rsidRDefault="00AC1205">
            <w:pPr>
              <w:jc w:val="right"/>
            </w:pPr>
          </w:p>
        </w:tc>
        <w:tc>
          <w:tcPr>
            <w:tcW w:w="1170" w:type="dxa"/>
            <w:tcBorders>
              <w:top w:val="single" w:sz="0" w:space="0" w:color="000000"/>
              <w:bottom w:val="single" w:sz="0" w:space="0" w:color="000000"/>
            </w:tcBorders>
          </w:tcPr>
          <w:p w14:paraId="717D9423"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424"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425"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426"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427"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428"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429" w14:textId="77777777" w:rsidR="00AC1205" w:rsidRDefault="00000000">
            <w:pPr>
              <w:jc w:val="right"/>
            </w:pPr>
            <w:r>
              <w:rPr>
                <w:rFonts w:ascii="Consolas" w:eastAsia="Consolas" w:hAnsi="Consolas" w:cs="Consolas"/>
                <w:sz w:val="16"/>
              </w:rPr>
              <w:t>SD</w:t>
            </w:r>
          </w:p>
        </w:tc>
      </w:tr>
      <w:tr w:rsidR="00AC1205" w14:paraId="717D9433" w14:textId="77777777">
        <w:tc>
          <w:tcPr>
            <w:tcW w:w="1170" w:type="dxa"/>
            <w:tcBorders>
              <w:top w:val="single" w:sz="0" w:space="0" w:color="000000"/>
            </w:tcBorders>
          </w:tcPr>
          <w:p w14:paraId="717D942B"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42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2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2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2F"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30"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31"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32" w14:textId="77777777" w:rsidR="00AC1205" w:rsidRDefault="00000000">
            <w:pPr>
              <w:jc w:val="right"/>
            </w:pPr>
            <w:r>
              <w:rPr>
                <w:rFonts w:ascii="Consolas" w:eastAsia="Consolas" w:hAnsi="Consolas" w:cs="Consolas"/>
                <w:sz w:val="16"/>
              </w:rPr>
              <w:t>.</w:t>
            </w:r>
          </w:p>
        </w:tc>
      </w:tr>
      <w:tr w:rsidR="00AC1205" w14:paraId="717D943C" w14:textId="77777777">
        <w:tc>
          <w:tcPr>
            <w:tcW w:w="1170" w:type="dxa"/>
          </w:tcPr>
          <w:p w14:paraId="717D9434" w14:textId="77777777" w:rsidR="00AC1205" w:rsidRDefault="00000000">
            <w:pPr>
              <w:jc w:val="right"/>
            </w:pPr>
            <w:r>
              <w:rPr>
                <w:rFonts w:ascii="Consolas" w:eastAsia="Consolas" w:hAnsi="Consolas" w:cs="Consolas"/>
                <w:sz w:val="16"/>
              </w:rPr>
              <w:t>[2] KOR</w:t>
            </w:r>
          </w:p>
        </w:tc>
        <w:tc>
          <w:tcPr>
            <w:tcW w:w="1170" w:type="dxa"/>
          </w:tcPr>
          <w:p w14:paraId="717D9435" w14:textId="77777777" w:rsidR="00AC1205" w:rsidRDefault="00000000">
            <w:pPr>
              <w:jc w:val="right"/>
            </w:pPr>
            <w:r>
              <w:rPr>
                <w:rFonts w:ascii="Consolas" w:eastAsia="Consolas" w:hAnsi="Consolas" w:cs="Consolas"/>
                <w:sz w:val="16"/>
              </w:rPr>
              <w:t>.</w:t>
            </w:r>
          </w:p>
        </w:tc>
        <w:tc>
          <w:tcPr>
            <w:tcW w:w="1170" w:type="dxa"/>
          </w:tcPr>
          <w:p w14:paraId="717D9436" w14:textId="77777777" w:rsidR="00AC1205" w:rsidRDefault="00000000">
            <w:pPr>
              <w:jc w:val="right"/>
            </w:pPr>
            <w:r>
              <w:rPr>
                <w:rFonts w:ascii="Consolas" w:eastAsia="Consolas" w:hAnsi="Consolas" w:cs="Consolas"/>
                <w:sz w:val="16"/>
              </w:rPr>
              <w:t>.</w:t>
            </w:r>
          </w:p>
        </w:tc>
        <w:tc>
          <w:tcPr>
            <w:tcW w:w="1170" w:type="dxa"/>
          </w:tcPr>
          <w:p w14:paraId="717D9437" w14:textId="77777777" w:rsidR="00AC1205" w:rsidRDefault="00000000">
            <w:pPr>
              <w:jc w:val="right"/>
            </w:pPr>
            <w:r>
              <w:rPr>
                <w:rFonts w:ascii="Consolas" w:eastAsia="Consolas" w:hAnsi="Consolas" w:cs="Consolas"/>
                <w:sz w:val="16"/>
              </w:rPr>
              <w:t>.</w:t>
            </w:r>
          </w:p>
        </w:tc>
        <w:tc>
          <w:tcPr>
            <w:tcW w:w="1170" w:type="dxa"/>
          </w:tcPr>
          <w:p w14:paraId="717D9438" w14:textId="77777777" w:rsidR="00AC1205" w:rsidRDefault="00000000">
            <w:pPr>
              <w:jc w:val="right"/>
            </w:pPr>
            <w:r>
              <w:rPr>
                <w:rFonts w:ascii="Consolas" w:eastAsia="Consolas" w:hAnsi="Consolas" w:cs="Consolas"/>
                <w:sz w:val="16"/>
              </w:rPr>
              <w:t>.</w:t>
            </w:r>
          </w:p>
        </w:tc>
        <w:tc>
          <w:tcPr>
            <w:tcW w:w="1170" w:type="dxa"/>
          </w:tcPr>
          <w:p w14:paraId="717D9439" w14:textId="77777777" w:rsidR="00AC1205" w:rsidRDefault="00000000">
            <w:pPr>
              <w:jc w:val="right"/>
            </w:pPr>
            <w:r>
              <w:rPr>
                <w:rFonts w:ascii="Consolas" w:eastAsia="Consolas" w:hAnsi="Consolas" w:cs="Consolas"/>
                <w:sz w:val="16"/>
              </w:rPr>
              <w:t>.</w:t>
            </w:r>
          </w:p>
        </w:tc>
        <w:tc>
          <w:tcPr>
            <w:tcW w:w="1170" w:type="dxa"/>
          </w:tcPr>
          <w:p w14:paraId="717D943A" w14:textId="77777777" w:rsidR="00AC1205" w:rsidRDefault="00000000">
            <w:pPr>
              <w:jc w:val="right"/>
            </w:pPr>
            <w:r>
              <w:rPr>
                <w:rFonts w:ascii="Consolas" w:eastAsia="Consolas" w:hAnsi="Consolas" w:cs="Consolas"/>
                <w:sz w:val="16"/>
              </w:rPr>
              <w:t>.</w:t>
            </w:r>
          </w:p>
        </w:tc>
        <w:tc>
          <w:tcPr>
            <w:tcW w:w="1170" w:type="dxa"/>
          </w:tcPr>
          <w:p w14:paraId="717D943B" w14:textId="77777777" w:rsidR="00AC1205" w:rsidRDefault="00000000">
            <w:pPr>
              <w:jc w:val="right"/>
            </w:pPr>
            <w:r>
              <w:rPr>
                <w:rFonts w:ascii="Consolas" w:eastAsia="Consolas" w:hAnsi="Consolas" w:cs="Consolas"/>
                <w:sz w:val="16"/>
              </w:rPr>
              <w:t>.</w:t>
            </w:r>
          </w:p>
        </w:tc>
      </w:tr>
      <w:tr w:rsidR="00AC1205" w14:paraId="717D9445" w14:textId="77777777">
        <w:tc>
          <w:tcPr>
            <w:tcW w:w="1170" w:type="dxa"/>
          </w:tcPr>
          <w:p w14:paraId="717D943D" w14:textId="77777777" w:rsidR="00AC1205" w:rsidRDefault="00000000">
            <w:pPr>
              <w:jc w:val="right"/>
            </w:pPr>
            <w:r>
              <w:rPr>
                <w:rFonts w:ascii="Consolas" w:eastAsia="Consolas" w:hAnsi="Consolas" w:cs="Consolas"/>
                <w:sz w:val="16"/>
              </w:rPr>
              <w:t>[3] USA</w:t>
            </w:r>
          </w:p>
        </w:tc>
        <w:tc>
          <w:tcPr>
            <w:tcW w:w="1170" w:type="dxa"/>
          </w:tcPr>
          <w:p w14:paraId="717D943E" w14:textId="77777777" w:rsidR="00AC1205" w:rsidRDefault="00000000">
            <w:pPr>
              <w:jc w:val="right"/>
            </w:pPr>
            <w:r>
              <w:rPr>
                <w:rFonts w:ascii="Consolas" w:eastAsia="Consolas" w:hAnsi="Consolas" w:cs="Consolas"/>
                <w:sz w:val="16"/>
              </w:rPr>
              <w:t>.</w:t>
            </w:r>
          </w:p>
        </w:tc>
        <w:tc>
          <w:tcPr>
            <w:tcW w:w="1170" w:type="dxa"/>
          </w:tcPr>
          <w:p w14:paraId="717D943F" w14:textId="77777777" w:rsidR="00AC1205" w:rsidRDefault="00000000">
            <w:pPr>
              <w:jc w:val="right"/>
            </w:pPr>
            <w:r>
              <w:rPr>
                <w:rFonts w:ascii="Consolas" w:eastAsia="Consolas" w:hAnsi="Consolas" w:cs="Consolas"/>
                <w:sz w:val="16"/>
              </w:rPr>
              <w:t>.</w:t>
            </w:r>
          </w:p>
        </w:tc>
        <w:tc>
          <w:tcPr>
            <w:tcW w:w="1170" w:type="dxa"/>
          </w:tcPr>
          <w:p w14:paraId="717D9440" w14:textId="77777777" w:rsidR="00AC1205" w:rsidRDefault="00000000">
            <w:pPr>
              <w:jc w:val="right"/>
            </w:pPr>
            <w:r>
              <w:rPr>
                <w:rFonts w:ascii="Consolas" w:eastAsia="Consolas" w:hAnsi="Consolas" w:cs="Consolas"/>
                <w:sz w:val="16"/>
              </w:rPr>
              <w:t>.</w:t>
            </w:r>
          </w:p>
        </w:tc>
        <w:tc>
          <w:tcPr>
            <w:tcW w:w="1170" w:type="dxa"/>
          </w:tcPr>
          <w:p w14:paraId="717D9441" w14:textId="77777777" w:rsidR="00AC1205" w:rsidRDefault="00000000">
            <w:pPr>
              <w:jc w:val="right"/>
            </w:pPr>
            <w:r>
              <w:rPr>
                <w:rFonts w:ascii="Consolas" w:eastAsia="Consolas" w:hAnsi="Consolas" w:cs="Consolas"/>
                <w:sz w:val="16"/>
              </w:rPr>
              <w:t>.</w:t>
            </w:r>
          </w:p>
        </w:tc>
        <w:tc>
          <w:tcPr>
            <w:tcW w:w="1170" w:type="dxa"/>
          </w:tcPr>
          <w:p w14:paraId="717D9442" w14:textId="77777777" w:rsidR="00AC1205" w:rsidRDefault="00000000">
            <w:pPr>
              <w:jc w:val="right"/>
            </w:pPr>
            <w:r>
              <w:rPr>
                <w:rFonts w:ascii="Consolas" w:eastAsia="Consolas" w:hAnsi="Consolas" w:cs="Consolas"/>
                <w:sz w:val="16"/>
              </w:rPr>
              <w:t>.</w:t>
            </w:r>
          </w:p>
        </w:tc>
        <w:tc>
          <w:tcPr>
            <w:tcW w:w="1170" w:type="dxa"/>
          </w:tcPr>
          <w:p w14:paraId="717D9443" w14:textId="77777777" w:rsidR="00AC1205" w:rsidRDefault="00000000">
            <w:pPr>
              <w:jc w:val="right"/>
            </w:pPr>
            <w:r>
              <w:rPr>
                <w:rFonts w:ascii="Consolas" w:eastAsia="Consolas" w:hAnsi="Consolas" w:cs="Consolas"/>
                <w:sz w:val="16"/>
              </w:rPr>
              <w:t>.</w:t>
            </w:r>
          </w:p>
        </w:tc>
        <w:tc>
          <w:tcPr>
            <w:tcW w:w="1170" w:type="dxa"/>
          </w:tcPr>
          <w:p w14:paraId="717D9444" w14:textId="77777777" w:rsidR="00AC1205" w:rsidRDefault="00000000">
            <w:pPr>
              <w:jc w:val="right"/>
            </w:pPr>
            <w:r>
              <w:rPr>
                <w:rFonts w:ascii="Consolas" w:eastAsia="Consolas" w:hAnsi="Consolas" w:cs="Consolas"/>
                <w:sz w:val="16"/>
              </w:rPr>
              <w:t>.</w:t>
            </w:r>
          </w:p>
        </w:tc>
      </w:tr>
      <w:tr w:rsidR="00AC1205" w14:paraId="717D944E" w14:textId="77777777">
        <w:tc>
          <w:tcPr>
            <w:tcW w:w="1170" w:type="dxa"/>
          </w:tcPr>
          <w:p w14:paraId="717D9446" w14:textId="77777777" w:rsidR="00AC1205" w:rsidRDefault="00000000">
            <w:pPr>
              <w:jc w:val="right"/>
            </w:pPr>
            <w:r>
              <w:rPr>
                <w:rFonts w:ascii="Consolas" w:eastAsia="Consolas" w:hAnsi="Consolas" w:cs="Consolas"/>
                <w:sz w:val="16"/>
              </w:rPr>
              <w:t>[5] SWT</w:t>
            </w:r>
          </w:p>
        </w:tc>
        <w:tc>
          <w:tcPr>
            <w:tcW w:w="1170" w:type="dxa"/>
          </w:tcPr>
          <w:p w14:paraId="717D9447" w14:textId="77777777" w:rsidR="00AC1205" w:rsidRDefault="00000000">
            <w:pPr>
              <w:jc w:val="right"/>
            </w:pPr>
            <w:r>
              <w:rPr>
                <w:rFonts w:ascii="Consolas" w:eastAsia="Consolas" w:hAnsi="Consolas" w:cs="Consolas"/>
                <w:sz w:val="16"/>
              </w:rPr>
              <w:t>.</w:t>
            </w:r>
          </w:p>
        </w:tc>
        <w:tc>
          <w:tcPr>
            <w:tcW w:w="1170" w:type="dxa"/>
          </w:tcPr>
          <w:p w14:paraId="717D9448" w14:textId="77777777" w:rsidR="00AC1205" w:rsidRDefault="00000000">
            <w:pPr>
              <w:jc w:val="right"/>
            </w:pPr>
            <w:r>
              <w:rPr>
                <w:rFonts w:ascii="Consolas" w:eastAsia="Consolas" w:hAnsi="Consolas" w:cs="Consolas"/>
                <w:sz w:val="16"/>
              </w:rPr>
              <w:t>.</w:t>
            </w:r>
          </w:p>
        </w:tc>
        <w:tc>
          <w:tcPr>
            <w:tcW w:w="1170" w:type="dxa"/>
          </w:tcPr>
          <w:p w14:paraId="717D9449" w14:textId="77777777" w:rsidR="00AC1205" w:rsidRDefault="00000000">
            <w:pPr>
              <w:jc w:val="right"/>
            </w:pPr>
            <w:r>
              <w:rPr>
                <w:rFonts w:ascii="Consolas" w:eastAsia="Consolas" w:hAnsi="Consolas" w:cs="Consolas"/>
                <w:sz w:val="16"/>
              </w:rPr>
              <w:t>.</w:t>
            </w:r>
          </w:p>
        </w:tc>
        <w:tc>
          <w:tcPr>
            <w:tcW w:w="1170" w:type="dxa"/>
          </w:tcPr>
          <w:p w14:paraId="717D944A" w14:textId="77777777" w:rsidR="00AC1205" w:rsidRDefault="00000000">
            <w:pPr>
              <w:jc w:val="right"/>
            </w:pPr>
            <w:r>
              <w:rPr>
                <w:rFonts w:ascii="Consolas" w:eastAsia="Consolas" w:hAnsi="Consolas" w:cs="Consolas"/>
                <w:sz w:val="16"/>
              </w:rPr>
              <w:t>.</w:t>
            </w:r>
          </w:p>
        </w:tc>
        <w:tc>
          <w:tcPr>
            <w:tcW w:w="1170" w:type="dxa"/>
          </w:tcPr>
          <w:p w14:paraId="717D944B" w14:textId="77777777" w:rsidR="00AC1205" w:rsidRDefault="00000000">
            <w:pPr>
              <w:jc w:val="right"/>
            </w:pPr>
            <w:r>
              <w:rPr>
                <w:rFonts w:ascii="Consolas" w:eastAsia="Consolas" w:hAnsi="Consolas" w:cs="Consolas"/>
                <w:sz w:val="16"/>
              </w:rPr>
              <w:t>.</w:t>
            </w:r>
          </w:p>
        </w:tc>
        <w:tc>
          <w:tcPr>
            <w:tcW w:w="1170" w:type="dxa"/>
          </w:tcPr>
          <w:p w14:paraId="717D944C" w14:textId="77777777" w:rsidR="00AC1205" w:rsidRDefault="00000000">
            <w:pPr>
              <w:jc w:val="right"/>
            </w:pPr>
            <w:r>
              <w:rPr>
                <w:rFonts w:ascii="Consolas" w:eastAsia="Consolas" w:hAnsi="Consolas" w:cs="Consolas"/>
                <w:sz w:val="16"/>
              </w:rPr>
              <w:t>.</w:t>
            </w:r>
          </w:p>
        </w:tc>
        <w:tc>
          <w:tcPr>
            <w:tcW w:w="1170" w:type="dxa"/>
          </w:tcPr>
          <w:p w14:paraId="717D944D" w14:textId="77777777" w:rsidR="00AC1205" w:rsidRDefault="00000000">
            <w:pPr>
              <w:jc w:val="right"/>
            </w:pPr>
            <w:r>
              <w:rPr>
                <w:rFonts w:ascii="Consolas" w:eastAsia="Consolas" w:hAnsi="Consolas" w:cs="Consolas"/>
                <w:sz w:val="16"/>
              </w:rPr>
              <w:t>.</w:t>
            </w:r>
          </w:p>
        </w:tc>
      </w:tr>
      <w:tr w:rsidR="00AC1205" w14:paraId="717D9457" w14:textId="77777777">
        <w:tc>
          <w:tcPr>
            <w:tcW w:w="1170" w:type="dxa"/>
          </w:tcPr>
          <w:p w14:paraId="717D944F" w14:textId="77777777" w:rsidR="00AC1205" w:rsidRDefault="00000000">
            <w:pPr>
              <w:jc w:val="right"/>
            </w:pPr>
            <w:r>
              <w:rPr>
                <w:rFonts w:ascii="Consolas" w:eastAsia="Consolas" w:hAnsi="Consolas" w:cs="Consolas"/>
                <w:sz w:val="16"/>
              </w:rPr>
              <w:t>[6] GER</w:t>
            </w:r>
          </w:p>
        </w:tc>
        <w:tc>
          <w:tcPr>
            <w:tcW w:w="1170" w:type="dxa"/>
          </w:tcPr>
          <w:p w14:paraId="717D9450" w14:textId="77777777" w:rsidR="00AC1205" w:rsidRDefault="00000000">
            <w:pPr>
              <w:jc w:val="right"/>
            </w:pPr>
            <w:r>
              <w:rPr>
                <w:rFonts w:ascii="Consolas" w:eastAsia="Consolas" w:hAnsi="Consolas" w:cs="Consolas"/>
                <w:sz w:val="16"/>
              </w:rPr>
              <w:t>.</w:t>
            </w:r>
          </w:p>
        </w:tc>
        <w:tc>
          <w:tcPr>
            <w:tcW w:w="1170" w:type="dxa"/>
          </w:tcPr>
          <w:p w14:paraId="717D9451" w14:textId="77777777" w:rsidR="00AC1205" w:rsidRDefault="00000000">
            <w:pPr>
              <w:jc w:val="right"/>
            </w:pPr>
            <w:r>
              <w:rPr>
                <w:rFonts w:ascii="Consolas" w:eastAsia="Consolas" w:hAnsi="Consolas" w:cs="Consolas"/>
                <w:sz w:val="16"/>
              </w:rPr>
              <w:t>.</w:t>
            </w:r>
          </w:p>
        </w:tc>
        <w:tc>
          <w:tcPr>
            <w:tcW w:w="1170" w:type="dxa"/>
          </w:tcPr>
          <w:p w14:paraId="717D9452" w14:textId="77777777" w:rsidR="00AC1205" w:rsidRDefault="00000000">
            <w:pPr>
              <w:jc w:val="right"/>
            </w:pPr>
            <w:r>
              <w:rPr>
                <w:rFonts w:ascii="Consolas" w:eastAsia="Consolas" w:hAnsi="Consolas" w:cs="Consolas"/>
                <w:sz w:val="16"/>
              </w:rPr>
              <w:t>.</w:t>
            </w:r>
          </w:p>
        </w:tc>
        <w:tc>
          <w:tcPr>
            <w:tcW w:w="1170" w:type="dxa"/>
          </w:tcPr>
          <w:p w14:paraId="717D9453" w14:textId="77777777" w:rsidR="00AC1205" w:rsidRDefault="00000000">
            <w:pPr>
              <w:jc w:val="right"/>
            </w:pPr>
            <w:r>
              <w:rPr>
                <w:rFonts w:ascii="Consolas" w:eastAsia="Consolas" w:hAnsi="Consolas" w:cs="Consolas"/>
                <w:sz w:val="16"/>
              </w:rPr>
              <w:t>.</w:t>
            </w:r>
          </w:p>
        </w:tc>
        <w:tc>
          <w:tcPr>
            <w:tcW w:w="1170" w:type="dxa"/>
          </w:tcPr>
          <w:p w14:paraId="717D9454" w14:textId="77777777" w:rsidR="00AC1205" w:rsidRDefault="00000000">
            <w:pPr>
              <w:jc w:val="right"/>
            </w:pPr>
            <w:r>
              <w:rPr>
                <w:rFonts w:ascii="Consolas" w:eastAsia="Consolas" w:hAnsi="Consolas" w:cs="Consolas"/>
                <w:sz w:val="16"/>
              </w:rPr>
              <w:t>.</w:t>
            </w:r>
          </w:p>
        </w:tc>
        <w:tc>
          <w:tcPr>
            <w:tcW w:w="1170" w:type="dxa"/>
          </w:tcPr>
          <w:p w14:paraId="717D9455" w14:textId="77777777" w:rsidR="00AC1205" w:rsidRDefault="00000000">
            <w:pPr>
              <w:jc w:val="right"/>
            </w:pPr>
            <w:r>
              <w:rPr>
                <w:rFonts w:ascii="Consolas" w:eastAsia="Consolas" w:hAnsi="Consolas" w:cs="Consolas"/>
                <w:sz w:val="16"/>
              </w:rPr>
              <w:t>.</w:t>
            </w:r>
          </w:p>
        </w:tc>
        <w:tc>
          <w:tcPr>
            <w:tcW w:w="1170" w:type="dxa"/>
          </w:tcPr>
          <w:p w14:paraId="717D9456" w14:textId="77777777" w:rsidR="00AC1205" w:rsidRDefault="00000000">
            <w:pPr>
              <w:jc w:val="right"/>
            </w:pPr>
            <w:r>
              <w:rPr>
                <w:rFonts w:ascii="Consolas" w:eastAsia="Consolas" w:hAnsi="Consolas" w:cs="Consolas"/>
                <w:sz w:val="16"/>
              </w:rPr>
              <w:t>.</w:t>
            </w:r>
          </w:p>
        </w:tc>
      </w:tr>
      <w:tr w:rsidR="00AC1205" w14:paraId="717D9460" w14:textId="77777777">
        <w:tc>
          <w:tcPr>
            <w:tcW w:w="1170" w:type="dxa"/>
          </w:tcPr>
          <w:p w14:paraId="717D9458" w14:textId="77777777" w:rsidR="00AC1205" w:rsidRDefault="00000000">
            <w:pPr>
              <w:jc w:val="right"/>
            </w:pPr>
            <w:r>
              <w:rPr>
                <w:rFonts w:ascii="Consolas" w:eastAsia="Consolas" w:hAnsi="Consolas" w:cs="Consolas"/>
                <w:sz w:val="16"/>
              </w:rPr>
              <w:t>[7] UK</w:t>
            </w:r>
          </w:p>
        </w:tc>
        <w:tc>
          <w:tcPr>
            <w:tcW w:w="1170" w:type="dxa"/>
          </w:tcPr>
          <w:p w14:paraId="717D9459" w14:textId="77777777" w:rsidR="00AC1205" w:rsidRDefault="00000000">
            <w:pPr>
              <w:jc w:val="right"/>
            </w:pPr>
            <w:r>
              <w:rPr>
                <w:rFonts w:ascii="Consolas" w:eastAsia="Consolas" w:hAnsi="Consolas" w:cs="Consolas"/>
                <w:sz w:val="16"/>
              </w:rPr>
              <w:t>.</w:t>
            </w:r>
          </w:p>
        </w:tc>
        <w:tc>
          <w:tcPr>
            <w:tcW w:w="1170" w:type="dxa"/>
          </w:tcPr>
          <w:p w14:paraId="717D945A" w14:textId="77777777" w:rsidR="00AC1205" w:rsidRDefault="00000000">
            <w:pPr>
              <w:jc w:val="right"/>
            </w:pPr>
            <w:r>
              <w:rPr>
                <w:rFonts w:ascii="Consolas" w:eastAsia="Consolas" w:hAnsi="Consolas" w:cs="Consolas"/>
                <w:sz w:val="16"/>
              </w:rPr>
              <w:t>.</w:t>
            </w:r>
          </w:p>
        </w:tc>
        <w:tc>
          <w:tcPr>
            <w:tcW w:w="1170" w:type="dxa"/>
          </w:tcPr>
          <w:p w14:paraId="717D945B" w14:textId="77777777" w:rsidR="00AC1205" w:rsidRDefault="00000000">
            <w:pPr>
              <w:jc w:val="right"/>
            </w:pPr>
            <w:r>
              <w:rPr>
                <w:rFonts w:ascii="Consolas" w:eastAsia="Consolas" w:hAnsi="Consolas" w:cs="Consolas"/>
                <w:sz w:val="16"/>
              </w:rPr>
              <w:t>.</w:t>
            </w:r>
          </w:p>
        </w:tc>
        <w:tc>
          <w:tcPr>
            <w:tcW w:w="1170" w:type="dxa"/>
          </w:tcPr>
          <w:p w14:paraId="717D945C" w14:textId="77777777" w:rsidR="00AC1205" w:rsidRDefault="00000000">
            <w:pPr>
              <w:jc w:val="right"/>
            </w:pPr>
            <w:r>
              <w:rPr>
                <w:rFonts w:ascii="Consolas" w:eastAsia="Consolas" w:hAnsi="Consolas" w:cs="Consolas"/>
                <w:sz w:val="16"/>
              </w:rPr>
              <w:t>.</w:t>
            </w:r>
          </w:p>
        </w:tc>
        <w:tc>
          <w:tcPr>
            <w:tcW w:w="1170" w:type="dxa"/>
          </w:tcPr>
          <w:p w14:paraId="717D945D" w14:textId="77777777" w:rsidR="00AC1205" w:rsidRDefault="00000000">
            <w:pPr>
              <w:jc w:val="right"/>
            </w:pPr>
            <w:r>
              <w:rPr>
                <w:rFonts w:ascii="Consolas" w:eastAsia="Consolas" w:hAnsi="Consolas" w:cs="Consolas"/>
                <w:sz w:val="16"/>
              </w:rPr>
              <w:t>.</w:t>
            </w:r>
          </w:p>
        </w:tc>
        <w:tc>
          <w:tcPr>
            <w:tcW w:w="1170" w:type="dxa"/>
          </w:tcPr>
          <w:p w14:paraId="717D945E" w14:textId="77777777" w:rsidR="00AC1205" w:rsidRDefault="00000000">
            <w:pPr>
              <w:jc w:val="right"/>
            </w:pPr>
            <w:r>
              <w:rPr>
                <w:rFonts w:ascii="Consolas" w:eastAsia="Consolas" w:hAnsi="Consolas" w:cs="Consolas"/>
                <w:sz w:val="16"/>
              </w:rPr>
              <w:t>.</w:t>
            </w:r>
          </w:p>
        </w:tc>
        <w:tc>
          <w:tcPr>
            <w:tcW w:w="1170" w:type="dxa"/>
          </w:tcPr>
          <w:p w14:paraId="717D945F" w14:textId="77777777" w:rsidR="00AC1205" w:rsidRDefault="00000000">
            <w:pPr>
              <w:jc w:val="right"/>
            </w:pPr>
            <w:r>
              <w:rPr>
                <w:rFonts w:ascii="Consolas" w:eastAsia="Consolas" w:hAnsi="Consolas" w:cs="Consolas"/>
                <w:sz w:val="16"/>
              </w:rPr>
              <w:t>.</w:t>
            </w:r>
          </w:p>
        </w:tc>
      </w:tr>
      <w:tr w:rsidR="00AC1205" w14:paraId="717D9469" w14:textId="77777777">
        <w:tc>
          <w:tcPr>
            <w:tcW w:w="1170" w:type="dxa"/>
            <w:tcBorders>
              <w:bottom w:val="single" w:sz="0" w:space="0" w:color="000000"/>
            </w:tcBorders>
          </w:tcPr>
          <w:p w14:paraId="717D9461"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462" w14:textId="77777777" w:rsidR="00AC1205" w:rsidRDefault="00000000">
            <w:pPr>
              <w:jc w:val="right"/>
            </w:pPr>
            <w:r>
              <w:rPr>
                <w:rFonts w:ascii="Consolas" w:eastAsia="Consolas" w:hAnsi="Consolas" w:cs="Consolas"/>
                <w:sz w:val="16"/>
              </w:rPr>
              <w:t>0.0</w:t>
            </w:r>
          </w:p>
        </w:tc>
        <w:tc>
          <w:tcPr>
            <w:tcW w:w="1170" w:type="dxa"/>
            <w:tcBorders>
              <w:bottom w:val="single" w:sz="0" w:space="0" w:color="000000"/>
            </w:tcBorders>
          </w:tcPr>
          <w:p w14:paraId="717D9463" w14:textId="77777777" w:rsidR="00AC1205" w:rsidRDefault="00000000">
            <w:pPr>
              <w:jc w:val="right"/>
            </w:pPr>
            <w:r>
              <w:rPr>
                <w:rFonts w:ascii="Consolas" w:eastAsia="Consolas" w:hAnsi="Consolas" w:cs="Consolas"/>
                <w:sz w:val="16"/>
              </w:rPr>
              <w:t>346,998.0</w:t>
            </w:r>
          </w:p>
        </w:tc>
        <w:tc>
          <w:tcPr>
            <w:tcW w:w="1170" w:type="dxa"/>
            <w:tcBorders>
              <w:bottom w:val="single" w:sz="0" w:space="0" w:color="000000"/>
            </w:tcBorders>
          </w:tcPr>
          <w:p w14:paraId="717D9464" w14:textId="77777777" w:rsidR="00AC1205" w:rsidRDefault="00000000">
            <w:pPr>
              <w:jc w:val="right"/>
            </w:pPr>
            <w:r>
              <w:rPr>
                <w:rFonts w:ascii="Consolas" w:eastAsia="Consolas" w:hAnsi="Consolas" w:cs="Consolas"/>
                <w:sz w:val="16"/>
              </w:rPr>
              <w:t>1,740.4</w:t>
            </w:r>
          </w:p>
        </w:tc>
        <w:tc>
          <w:tcPr>
            <w:tcW w:w="1170" w:type="dxa"/>
            <w:tcBorders>
              <w:bottom w:val="single" w:sz="0" w:space="0" w:color="000000"/>
            </w:tcBorders>
          </w:tcPr>
          <w:p w14:paraId="717D9465" w14:textId="77777777" w:rsidR="00AC1205" w:rsidRDefault="00000000">
            <w:pPr>
              <w:jc w:val="right"/>
            </w:pPr>
            <w:r>
              <w:rPr>
                <w:rFonts w:ascii="Consolas" w:eastAsia="Consolas" w:hAnsi="Consolas" w:cs="Consolas"/>
                <w:sz w:val="16"/>
              </w:rPr>
              <w:t>1,600.0</w:t>
            </w:r>
          </w:p>
        </w:tc>
        <w:tc>
          <w:tcPr>
            <w:tcW w:w="1170" w:type="dxa"/>
            <w:tcBorders>
              <w:bottom w:val="single" w:sz="0" w:space="0" w:color="000000"/>
            </w:tcBorders>
          </w:tcPr>
          <w:p w14:paraId="717D9466" w14:textId="77777777" w:rsidR="00AC1205" w:rsidRDefault="00000000">
            <w:pPr>
              <w:jc w:val="right"/>
            </w:pPr>
            <w:r>
              <w:rPr>
                <w:rFonts w:ascii="Consolas" w:eastAsia="Consolas" w:hAnsi="Consolas" w:cs="Consolas"/>
                <w:sz w:val="16"/>
              </w:rPr>
              <w:t>882.0</w:t>
            </w:r>
          </w:p>
        </w:tc>
        <w:tc>
          <w:tcPr>
            <w:tcW w:w="1170" w:type="dxa"/>
            <w:tcBorders>
              <w:bottom w:val="single" w:sz="0" w:space="0" w:color="000000"/>
            </w:tcBorders>
          </w:tcPr>
          <w:p w14:paraId="717D9467" w14:textId="77777777" w:rsidR="00AC1205" w:rsidRDefault="00000000">
            <w:pPr>
              <w:jc w:val="right"/>
            </w:pPr>
            <w:r>
              <w:rPr>
                <w:rFonts w:ascii="Consolas" w:eastAsia="Consolas" w:hAnsi="Consolas" w:cs="Consolas"/>
                <w:sz w:val="16"/>
              </w:rPr>
              <w:t>2,250.0</w:t>
            </w:r>
          </w:p>
        </w:tc>
        <w:tc>
          <w:tcPr>
            <w:tcW w:w="1170" w:type="dxa"/>
            <w:tcBorders>
              <w:bottom w:val="single" w:sz="0" w:space="0" w:color="000000"/>
            </w:tcBorders>
          </w:tcPr>
          <w:p w14:paraId="717D9468" w14:textId="77777777" w:rsidR="00AC1205" w:rsidRDefault="00000000">
            <w:pPr>
              <w:jc w:val="right"/>
            </w:pPr>
            <w:r>
              <w:rPr>
                <w:rFonts w:ascii="Consolas" w:eastAsia="Consolas" w:hAnsi="Consolas" w:cs="Consolas"/>
                <w:sz w:val="16"/>
              </w:rPr>
              <w:t>4,079.4</w:t>
            </w:r>
          </w:p>
        </w:tc>
      </w:tr>
      <w:tr w:rsidR="00AC1205" w14:paraId="717D9472" w14:textId="77777777">
        <w:tc>
          <w:tcPr>
            <w:tcW w:w="1170" w:type="dxa"/>
            <w:tcBorders>
              <w:top w:val="single" w:sz="0" w:space="0" w:color="000000"/>
              <w:bottom w:val="single" w:sz="0" w:space="0" w:color="000000"/>
            </w:tcBorders>
          </w:tcPr>
          <w:p w14:paraId="717D946A"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46B"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46C" w14:textId="77777777" w:rsidR="00AC1205" w:rsidRDefault="00000000">
            <w:pPr>
              <w:jc w:val="right"/>
            </w:pPr>
            <w:r>
              <w:rPr>
                <w:rFonts w:ascii="Consolas" w:eastAsia="Consolas" w:hAnsi="Consolas" w:cs="Consolas"/>
                <w:sz w:val="16"/>
              </w:rPr>
              <w:t>346,998.0</w:t>
            </w:r>
          </w:p>
        </w:tc>
        <w:tc>
          <w:tcPr>
            <w:tcW w:w="1170" w:type="dxa"/>
            <w:tcBorders>
              <w:top w:val="single" w:sz="0" w:space="0" w:color="000000"/>
              <w:bottom w:val="single" w:sz="0" w:space="0" w:color="000000"/>
            </w:tcBorders>
          </w:tcPr>
          <w:p w14:paraId="717D946D" w14:textId="77777777" w:rsidR="00AC1205" w:rsidRDefault="00000000">
            <w:pPr>
              <w:jc w:val="right"/>
            </w:pPr>
            <w:r>
              <w:rPr>
                <w:rFonts w:ascii="Consolas" w:eastAsia="Consolas" w:hAnsi="Consolas" w:cs="Consolas"/>
                <w:sz w:val="16"/>
              </w:rPr>
              <w:t>1,740.4</w:t>
            </w:r>
          </w:p>
        </w:tc>
        <w:tc>
          <w:tcPr>
            <w:tcW w:w="1170" w:type="dxa"/>
            <w:tcBorders>
              <w:top w:val="single" w:sz="0" w:space="0" w:color="000000"/>
              <w:bottom w:val="single" w:sz="0" w:space="0" w:color="000000"/>
            </w:tcBorders>
          </w:tcPr>
          <w:p w14:paraId="717D946E" w14:textId="77777777" w:rsidR="00AC1205" w:rsidRDefault="00000000">
            <w:pPr>
              <w:jc w:val="right"/>
            </w:pPr>
            <w:r>
              <w:rPr>
                <w:rFonts w:ascii="Consolas" w:eastAsia="Consolas" w:hAnsi="Consolas" w:cs="Consolas"/>
                <w:sz w:val="16"/>
              </w:rPr>
              <w:t>1,600.0</w:t>
            </w:r>
          </w:p>
        </w:tc>
        <w:tc>
          <w:tcPr>
            <w:tcW w:w="1170" w:type="dxa"/>
            <w:tcBorders>
              <w:top w:val="single" w:sz="0" w:space="0" w:color="000000"/>
              <w:bottom w:val="single" w:sz="0" w:space="0" w:color="000000"/>
            </w:tcBorders>
          </w:tcPr>
          <w:p w14:paraId="717D946F" w14:textId="77777777" w:rsidR="00AC1205" w:rsidRDefault="00000000">
            <w:pPr>
              <w:jc w:val="right"/>
            </w:pPr>
            <w:r>
              <w:rPr>
                <w:rFonts w:ascii="Consolas" w:eastAsia="Consolas" w:hAnsi="Consolas" w:cs="Consolas"/>
                <w:sz w:val="16"/>
              </w:rPr>
              <w:t>882.0</w:t>
            </w:r>
          </w:p>
        </w:tc>
        <w:tc>
          <w:tcPr>
            <w:tcW w:w="1170" w:type="dxa"/>
            <w:tcBorders>
              <w:top w:val="single" w:sz="0" w:space="0" w:color="000000"/>
              <w:bottom w:val="single" w:sz="0" w:space="0" w:color="000000"/>
            </w:tcBorders>
          </w:tcPr>
          <w:p w14:paraId="717D9470" w14:textId="77777777" w:rsidR="00AC1205" w:rsidRDefault="00000000">
            <w:pPr>
              <w:jc w:val="right"/>
            </w:pPr>
            <w:r>
              <w:rPr>
                <w:rFonts w:ascii="Consolas" w:eastAsia="Consolas" w:hAnsi="Consolas" w:cs="Consolas"/>
                <w:sz w:val="16"/>
              </w:rPr>
              <w:t>2,250.0</w:t>
            </w:r>
          </w:p>
        </w:tc>
        <w:tc>
          <w:tcPr>
            <w:tcW w:w="1170" w:type="dxa"/>
            <w:tcBorders>
              <w:top w:val="single" w:sz="0" w:space="0" w:color="000000"/>
              <w:bottom w:val="single" w:sz="0" w:space="0" w:color="000000"/>
            </w:tcBorders>
          </w:tcPr>
          <w:p w14:paraId="717D9471" w14:textId="77777777" w:rsidR="00AC1205" w:rsidRDefault="00000000">
            <w:pPr>
              <w:jc w:val="right"/>
            </w:pPr>
            <w:r>
              <w:rPr>
                <w:rFonts w:ascii="Consolas" w:eastAsia="Consolas" w:hAnsi="Consolas" w:cs="Consolas"/>
                <w:sz w:val="16"/>
              </w:rPr>
              <w:t>4,079.4</w:t>
            </w:r>
          </w:p>
        </w:tc>
      </w:tr>
    </w:tbl>
    <w:p w14:paraId="717D9473" w14:textId="77777777" w:rsidR="00AC1205" w:rsidRDefault="00AC1205"/>
    <w:p w14:paraId="717D9474" w14:textId="77777777" w:rsidR="00AC1205" w:rsidRDefault="00000000">
      <w:r>
        <w:br/>
      </w:r>
    </w:p>
    <w:p w14:paraId="717D9475" w14:textId="77777777" w:rsidR="00AC1205" w:rsidRDefault="00000000">
      <w:pPr>
        <w:shd w:val="solid" w:color="B0C4DE" w:fill="auto"/>
      </w:pPr>
      <w:r>
        <w:rPr>
          <w:b/>
          <w:sz w:val="26"/>
        </w:rPr>
        <w:t>incjobs_mg</w:t>
      </w:r>
    </w:p>
    <w:p w14:paraId="717D9476" w14:textId="77777777" w:rsidR="00AC1205" w:rsidRDefault="00000000">
      <w:pPr>
        <w:rPr>
          <w:color w:val="4682B4"/>
        </w:rPr>
      </w:pPr>
      <w:r>
        <w:rPr>
          <w:color w:val="4682B4"/>
        </w:rPr>
        <w:t>Individual Labor Earnings (All jobs, month,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478" w14:textId="77777777">
        <w:tc>
          <w:tcPr>
            <w:tcW w:w="9360" w:type="dxa"/>
          </w:tcPr>
          <w:p w14:paraId="717D9477"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incjobs_mg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month,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95614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2,313,529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1,090.58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1,492.33       </w:t>
            </w:r>
          </w:p>
        </w:tc>
      </w:tr>
    </w:tbl>
    <w:p w14:paraId="717D947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482" w14:textId="77777777">
        <w:tc>
          <w:tcPr>
            <w:tcW w:w="1170" w:type="dxa"/>
            <w:tcBorders>
              <w:top w:val="single" w:sz="0" w:space="0" w:color="000000"/>
              <w:bottom w:val="single" w:sz="0" w:space="0" w:color="000000"/>
            </w:tcBorders>
          </w:tcPr>
          <w:p w14:paraId="717D947A" w14:textId="77777777" w:rsidR="00AC1205" w:rsidRDefault="00AC1205">
            <w:pPr>
              <w:jc w:val="right"/>
            </w:pPr>
          </w:p>
        </w:tc>
        <w:tc>
          <w:tcPr>
            <w:tcW w:w="1170" w:type="dxa"/>
            <w:tcBorders>
              <w:top w:val="single" w:sz="0" w:space="0" w:color="000000"/>
              <w:bottom w:val="single" w:sz="0" w:space="0" w:color="000000"/>
            </w:tcBorders>
          </w:tcPr>
          <w:p w14:paraId="717D947B"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47C"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47D"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47E"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47F"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480"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481" w14:textId="77777777" w:rsidR="00AC1205" w:rsidRDefault="00000000">
            <w:pPr>
              <w:jc w:val="right"/>
            </w:pPr>
            <w:r>
              <w:rPr>
                <w:rFonts w:ascii="Consolas" w:eastAsia="Consolas" w:hAnsi="Consolas" w:cs="Consolas"/>
                <w:sz w:val="16"/>
              </w:rPr>
              <w:t>SD</w:t>
            </w:r>
          </w:p>
        </w:tc>
      </w:tr>
      <w:tr w:rsidR="00AC1205" w14:paraId="717D948B" w14:textId="77777777">
        <w:tc>
          <w:tcPr>
            <w:tcW w:w="1170" w:type="dxa"/>
            <w:tcBorders>
              <w:top w:val="single" w:sz="0" w:space="0" w:color="000000"/>
            </w:tcBorders>
          </w:tcPr>
          <w:p w14:paraId="717D9483"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48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8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86"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87"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88"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8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8A" w14:textId="77777777" w:rsidR="00AC1205" w:rsidRDefault="00000000">
            <w:pPr>
              <w:jc w:val="right"/>
            </w:pPr>
            <w:r>
              <w:rPr>
                <w:rFonts w:ascii="Consolas" w:eastAsia="Consolas" w:hAnsi="Consolas" w:cs="Consolas"/>
                <w:sz w:val="16"/>
              </w:rPr>
              <w:t>.</w:t>
            </w:r>
          </w:p>
        </w:tc>
      </w:tr>
      <w:tr w:rsidR="00AC1205" w14:paraId="717D9494" w14:textId="77777777">
        <w:tc>
          <w:tcPr>
            <w:tcW w:w="1170" w:type="dxa"/>
          </w:tcPr>
          <w:p w14:paraId="717D948C" w14:textId="77777777" w:rsidR="00AC1205" w:rsidRDefault="00000000">
            <w:pPr>
              <w:jc w:val="right"/>
            </w:pPr>
            <w:r>
              <w:rPr>
                <w:rFonts w:ascii="Consolas" w:eastAsia="Consolas" w:hAnsi="Consolas" w:cs="Consolas"/>
                <w:sz w:val="16"/>
              </w:rPr>
              <w:t>[2] KOR</w:t>
            </w:r>
          </w:p>
        </w:tc>
        <w:tc>
          <w:tcPr>
            <w:tcW w:w="1170" w:type="dxa"/>
          </w:tcPr>
          <w:p w14:paraId="717D948D" w14:textId="77777777" w:rsidR="00AC1205" w:rsidRDefault="00000000">
            <w:pPr>
              <w:jc w:val="right"/>
            </w:pPr>
            <w:r>
              <w:rPr>
                <w:rFonts w:ascii="Consolas" w:eastAsia="Consolas" w:hAnsi="Consolas" w:cs="Consolas"/>
                <w:sz w:val="16"/>
              </w:rPr>
              <w:t>.</w:t>
            </w:r>
          </w:p>
        </w:tc>
        <w:tc>
          <w:tcPr>
            <w:tcW w:w="1170" w:type="dxa"/>
          </w:tcPr>
          <w:p w14:paraId="717D948E" w14:textId="77777777" w:rsidR="00AC1205" w:rsidRDefault="00000000">
            <w:pPr>
              <w:jc w:val="right"/>
            </w:pPr>
            <w:r>
              <w:rPr>
                <w:rFonts w:ascii="Consolas" w:eastAsia="Consolas" w:hAnsi="Consolas" w:cs="Consolas"/>
                <w:sz w:val="16"/>
              </w:rPr>
              <w:t>.</w:t>
            </w:r>
          </w:p>
        </w:tc>
        <w:tc>
          <w:tcPr>
            <w:tcW w:w="1170" w:type="dxa"/>
          </w:tcPr>
          <w:p w14:paraId="717D948F" w14:textId="77777777" w:rsidR="00AC1205" w:rsidRDefault="00000000">
            <w:pPr>
              <w:jc w:val="right"/>
            </w:pPr>
            <w:r>
              <w:rPr>
                <w:rFonts w:ascii="Consolas" w:eastAsia="Consolas" w:hAnsi="Consolas" w:cs="Consolas"/>
                <w:sz w:val="16"/>
              </w:rPr>
              <w:t>.</w:t>
            </w:r>
          </w:p>
        </w:tc>
        <w:tc>
          <w:tcPr>
            <w:tcW w:w="1170" w:type="dxa"/>
          </w:tcPr>
          <w:p w14:paraId="717D9490" w14:textId="77777777" w:rsidR="00AC1205" w:rsidRDefault="00000000">
            <w:pPr>
              <w:jc w:val="right"/>
            </w:pPr>
            <w:r>
              <w:rPr>
                <w:rFonts w:ascii="Consolas" w:eastAsia="Consolas" w:hAnsi="Consolas" w:cs="Consolas"/>
                <w:sz w:val="16"/>
              </w:rPr>
              <w:t>.</w:t>
            </w:r>
          </w:p>
        </w:tc>
        <w:tc>
          <w:tcPr>
            <w:tcW w:w="1170" w:type="dxa"/>
          </w:tcPr>
          <w:p w14:paraId="717D9491" w14:textId="77777777" w:rsidR="00AC1205" w:rsidRDefault="00000000">
            <w:pPr>
              <w:jc w:val="right"/>
            </w:pPr>
            <w:r>
              <w:rPr>
                <w:rFonts w:ascii="Consolas" w:eastAsia="Consolas" w:hAnsi="Consolas" w:cs="Consolas"/>
                <w:sz w:val="16"/>
              </w:rPr>
              <w:t>.</w:t>
            </w:r>
          </w:p>
        </w:tc>
        <w:tc>
          <w:tcPr>
            <w:tcW w:w="1170" w:type="dxa"/>
          </w:tcPr>
          <w:p w14:paraId="717D9492" w14:textId="77777777" w:rsidR="00AC1205" w:rsidRDefault="00000000">
            <w:pPr>
              <w:jc w:val="right"/>
            </w:pPr>
            <w:r>
              <w:rPr>
                <w:rFonts w:ascii="Consolas" w:eastAsia="Consolas" w:hAnsi="Consolas" w:cs="Consolas"/>
                <w:sz w:val="16"/>
              </w:rPr>
              <w:t>.</w:t>
            </w:r>
          </w:p>
        </w:tc>
        <w:tc>
          <w:tcPr>
            <w:tcW w:w="1170" w:type="dxa"/>
          </w:tcPr>
          <w:p w14:paraId="717D9493" w14:textId="77777777" w:rsidR="00AC1205" w:rsidRDefault="00000000">
            <w:pPr>
              <w:jc w:val="right"/>
            </w:pPr>
            <w:r>
              <w:rPr>
                <w:rFonts w:ascii="Consolas" w:eastAsia="Consolas" w:hAnsi="Consolas" w:cs="Consolas"/>
                <w:sz w:val="16"/>
              </w:rPr>
              <w:t>.</w:t>
            </w:r>
          </w:p>
        </w:tc>
      </w:tr>
      <w:tr w:rsidR="00AC1205" w14:paraId="717D949D" w14:textId="77777777">
        <w:tc>
          <w:tcPr>
            <w:tcW w:w="1170" w:type="dxa"/>
          </w:tcPr>
          <w:p w14:paraId="717D9495" w14:textId="77777777" w:rsidR="00AC1205" w:rsidRDefault="00000000">
            <w:pPr>
              <w:jc w:val="right"/>
            </w:pPr>
            <w:r>
              <w:rPr>
                <w:rFonts w:ascii="Consolas" w:eastAsia="Consolas" w:hAnsi="Consolas" w:cs="Consolas"/>
                <w:sz w:val="16"/>
              </w:rPr>
              <w:t>[3] USA</w:t>
            </w:r>
          </w:p>
        </w:tc>
        <w:tc>
          <w:tcPr>
            <w:tcW w:w="1170" w:type="dxa"/>
          </w:tcPr>
          <w:p w14:paraId="717D9496" w14:textId="77777777" w:rsidR="00AC1205" w:rsidRDefault="00000000">
            <w:pPr>
              <w:jc w:val="right"/>
            </w:pPr>
            <w:r>
              <w:rPr>
                <w:rFonts w:ascii="Consolas" w:eastAsia="Consolas" w:hAnsi="Consolas" w:cs="Consolas"/>
                <w:sz w:val="16"/>
              </w:rPr>
              <w:t>.</w:t>
            </w:r>
          </w:p>
        </w:tc>
        <w:tc>
          <w:tcPr>
            <w:tcW w:w="1170" w:type="dxa"/>
          </w:tcPr>
          <w:p w14:paraId="717D9497" w14:textId="77777777" w:rsidR="00AC1205" w:rsidRDefault="00000000">
            <w:pPr>
              <w:jc w:val="right"/>
            </w:pPr>
            <w:r>
              <w:rPr>
                <w:rFonts w:ascii="Consolas" w:eastAsia="Consolas" w:hAnsi="Consolas" w:cs="Consolas"/>
                <w:sz w:val="16"/>
              </w:rPr>
              <w:t>.</w:t>
            </w:r>
          </w:p>
        </w:tc>
        <w:tc>
          <w:tcPr>
            <w:tcW w:w="1170" w:type="dxa"/>
          </w:tcPr>
          <w:p w14:paraId="717D9498" w14:textId="77777777" w:rsidR="00AC1205" w:rsidRDefault="00000000">
            <w:pPr>
              <w:jc w:val="right"/>
            </w:pPr>
            <w:r>
              <w:rPr>
                <w:rFonts w:ascii="Consolas" w:eastAsia="Consolas" w:hAnsi="Consolas" w:cs="Consolas"/>
                <w:sz w:val="16"/>
              </w:rPr>
              <w:t>.</w:t>
            </w:r>
          </w:p>
        </w:tc>
        <w:tc>
          <w:tcPr>
            <w:tcW w:w="1170" w:type="dxa"/>
          </w:tcPr>
          <w:p w14:paraId="717D9499" w14:textId="77777777" w:rsidR="00AC1205" w:rsidRDefault="00000000">
            <w:pPr>
              <w:jc w:val="right"/>
            </w:pPr>
            <w:r>
              <w:rPr>
                <w:rFonts w:ascii="Consolas" w:eastAsia="Consolas" w:hAnsi="Consolas" w:cs="Consolas"/>
                <w:sz w:val="16"/>
              </w:rPr>
              <w:t>.</w:t>
            </w:r>
          </w:p>
        </w:tc>
        <w:tc>
          <w:tcPr>
            <w:tcW w:w="1170" w:type="dxa"/>
          </w:tcPr>
          <w:p w14:paraId="717D949A" w14:textId="77777777" w:rsidR="00AC1205" w:rsidRDefault="00000000">
            <w:pPr>
              <w:jc w:val="right"/>
            </w:pPr>
            <w:r>
              <w:rPr>
                <w:rFonts w:ascii="Consolas" w:eastAsia="Consolas" w:hAnsi="Consolas" w:cs="Consolas"/>
                <w:sz w:val="16"/>
              </w:rPr>
              <w:t>.</w:t>
            </w:r>
          </w:p>
        </w:tc>
        <w:tc>
          <w:tcPr>
            <w:tcW w:w="1170" w:type="dxa"/>
          </w:tcPr>
          <w:p w14:paraId="717D949B" w14:textId="77777777" w:rsidR="00AC1205" w:rsidRDefault="00000000">
            <w:pPr>
              <w:jc w:val="right"/>
            </w:pPr>
            <w:r>
              <w:rPr>
                <w:rFonts w:ascii="Consolas" w:eastAsia="Consolas" w:hAnsi="Consolas" w:cs="Consolas"/>
                <w:sz w:val="16"/>
              </w:rPr>
              <w:t>.</w:t>
            </w:r>
          </w:p>
        </w:tc>
        <w:tc>
          <w:tcPr>
            <w:tcW w:w="1170" w:type="dxa"/>
          </w:tcPr>
          <w:p w14:paraId="717D949C" w14:textId="77777777" w:rsidR="00AC1205" w:rsidRDefault="00000000">
            <w:pPr>
              <w:jc w:val="right"/>
            </w:pPr>
            <w:r>
              <w:rPr>
                <w:rFonts w:ascii="Consolas" w:eastAsia="Consolas" w:hAnsi="Consolas" w:cs="Consolas"/>
                <w:sz w:val="16"/>
              </w:rPr>
              <w:t>.</w:t>
            </w:r>
          </w:p>
        </w:tc>
      </w:tr>
      <w:tr w:rsidR="00AC1205" w14:paraId="717D94A6" w14:textId="77777777">
        <w:tc>
          <w:tcPr>
            <w:tcW w:w="1170" w:type="dxa"/>
          </w:tcPr>
          <w:p w14:paraId="717D949E" w14:textId="77777777" w:rsidR="00AC1205" w:rsidRDefault="00000000">
            <w:pPr>
              <w:jc w:val="right"/>
            </w:pPr>
            <w:r>
              <w:rPr>
                <w:rFonts w:ascii="Consolas" w:eastAsia="Consolas" w:hAnsi="Consolas" w:cs="Consolas"/>
                <w:sz w:val="16"/>
              </w:rPr>
              <w:t>[5] SWT</w:t>
            </w:r>
          </w:p>
        </w:tc>
        <w:tc>
          <w:tcPr>
            <w:tcW w:w="1170" w:type="dxa"/>
          </w:tcPr>
          <w:p w14:paraId="717D949F" w14:textId="77777777" w:rsidR="00AC1205" w:rsidRDefault="00000000">
            <w:pPr>
              <w:jc w:val="right"/>
            </w:pPr>
            <w:r>
              <w:rPr>
                <w:rFonts w:ascii="Consolas" w:eastAsia="Consolas" w:hAnsi="Consolas" w:cs="Consolas"/>
                <w:sz w:val="16"/>
              </w:rPr>
              <w:t>.</w:t>
            </w:r>
          </w:p>
        </w:tc>
        <w:tc>
          <w:tcPr>
            <w:tcW w:w="1170" w:type="dxa"/>
          </w:tcPr>
          <w:p w14:paraId="717D94A0" w14:textId="77777777" w:rsidR="00AC1205" w:rsidRDefault="00000000">
            <w:pPr>
              <w:jc w:val="right"/>
            </w:pPr>
            <w:r>
              <w:rPr>
                <w:rFonts w:ascii="Consolas" w:eastAsia="Consolas" w:hAnsi="Consolas" w:cs="Consolas"/>
                <w:sz w:val="16"/>
              </w:rPr>
              <w:t>.</w:t>
            </w:r>
          </w:p>
        </w:tc>
        <w:tc>
          <w:tcPr>
            <w:tcW w:w="1170" w:type="dxa"/>
          </w:tcPr>
          <w:p w14:paraId="717D94A1" w14:textId="77777777" w:rsidR="00AC1205" w:rsidRDefault="00000000">
            <w:pPr>
              <w:jc w:val="right"/>
            </w:pPr>
            <w:r>
              <w:rPr>
                <w:rFonts w:ascii="Consolas" w:eastAsia="Consolas" w:hAnsi="Consolas" w:cs="Consolas"/>
                <w:sz w:val="16"/>
              </w:rPr>
              <w:t>.</w:t>
            </w:r>
          </w:p>
        </w:tc>
        <w:tc>
          <w:tcPr>
            <w:tcW w:w="1170" w:type="dxa"/>
          </w:tcPr>
          <w:p w14:paraId="717D94A2" w14:textId="77777777" w:rsidR="00AC1205" w:rsidRDefault="00000000">
            <w:pPr>
              <w:jc w:val="right"/>
            </w:pPr>
            <w:r>
              <w:rPr>
                <w:rFonts w:ascii="Consolas" w:eastAsia="Consolas" w:hAnsi="Consolas" w:cs="Consolas"/>
                <w:sz w:val="16"/>
              </w:rPr>
              <w:t>.</w:t>
            </w:r>
          </w:p>
        </w:tc>
        <w:tc>
          <w:tcPr>
            <w:tcW w:w="1170" w:type="dxa"/>
          </w:tcPr>
          <w:p w14:paraId="717D94A3" w14:textId="77777777" w:rsidR="00AC1205" w:rsidRDefault="00000000">
            <w:pPr>
              <w:jc w:val="right"/>
            </w:pPr>
            <w:r>
              <w:rPr>
                <w:rFonts w:ascii="Consolas" w:eastAsia="Consolas" w:hAnsi="Consolas" w:cs="Consolas"/>
                <w:sz w:val="16"/>
              </w:rPr>
              <w:t>.</w:t>
            </w:r>
          </w:p>
        </w:tc>
        <w:tc>
          <w:tcPr>
            <w:tcW w:w="1170" w:type="dxa"/>
          </w:tcPr>
          <w:p w14:paraId="717D94A4" w14:textId="77777777" w:rsidR="00AC1205" w:rsidRDefault="00000000">
            <w:pPr>
              <w:jc w:val="right"/>
            </w:pPr>
            <w:r>
              <w:rPr>
                <w:rFonts w:ascii="Consolas" w:eastAsia="Consolas" w:hAnsi="Consolas" w:cs="Consolas"/>
                <w:sz w:val="16"/>
              </w:rPr>
              <w:t>.</w:t>
            </w:r>
          </w:p>
        </w:tc>
        <w:tc>
          <w:tcPr>
            <w:tcW w:w="1170" w:type="dxa"/>
          </w:tcPr>
          <w:p w14:paraId="717D94A5" w14:textId="77777777" w:rsidR="00AC1205" w:rsidRDefault="00000000">
            <w:pPr>
              <w:jc w:val="right"/>
            </w:pPr>
            <w:r>
              <w:rPr>
                <w:rFonts w:ascii="Consolas" w:eastAsia="Consolas" w:hAnsi="Consolas" w:cs="Consolas"/>
                <w:sz w:val="16"/>
              </w:rPr>
              <w:t>.</w:t>
            </w:r>
          </w:p>
        </w:tc>
      </w:tr>
      <w:tr w:rsidR="00AC1205" w14:paraId="717D94AF" w14:textId="77777777">
        <w:tc>
          <w:tcPr>
            <w:tcW w:w="1170" w:type="dxa"/>
          </w:tcPr>
          <w:p w14:paraId="717D94A7" w14:textId="77777777" w:rsidR="00AC1205" w:rsidRDefault="00000000">
            <w:pPr>
              <w:jc w:val="right"/>
            </w:pPr>
            <w:r>
              <w:rPr>
                <w:rFonts w:ascii="Consolas" w:eastAsia="Consolas" w:hAnsi="Consolas" w:cs="Consolas"/>
                <w:sz w:val="16"/>
              </w:rPr>
              <w:t>[6] GER</w:t>
            </w:r>
          </w:p>
        </w:tc>
        <w:tc>
          <w:tcPr>
            <w:tcW w:w="1170" w:type="dxa"/>
          </w:tcPr>
          <w:p w14:paraId="717D94A8" w14:textId="77777777" w:rsidR="00AC1205" w:rsidRDefault="00000000">
            <w:pPr>
              <w:jc w:val="right"/>
            </w:pPr>
            <w:r>
              <w:rPr>
                <w:rFonts w:ascii="Consolas" w:eastAsia="Consolas" w:hAnsi="Consolas" w:cs="Consolas"/>
                <w:sz w:val="16"/>
              </w:rPr>
              <w:t>.</w:t>
            </w:r>
          </w:p>
        </w:tc>
        <w:tc>
          <w:tcPr>
            <w:tcW w:w="1170" w:type="dxa"/>
          </w:tcPr>
          <w:p w14:paraId="717D94A9" w14:textId="77777777" w:rsidR="00AC1205" w:rsidRDefault="00000000">
            <w:pPr>
              <w:jc w:val="right"/>
            </w:pPr>
            <w:r>
              <w:rPr>
                <w:rFonts w:ascii="Consolas" w:eastAsia="Consolas" w:hAnsi="Consolas" w:cs="Consolas"/>
                <w:sz w:val="16"/>
              </w:rPr>
              <w:t>.</w:t>
            </w:r>
          </w:p>
        </w:tc>
        <w:tc>
          <w:tcPr>
            <w:tcW w:w="1170" w:type="dxa"/>
          </w:tcPr>
          <w:p w14:paraId="717D94AA" w14:textId="77777777" w:rsidR="00AC1205" w:rsidRDefault="00000000">
            <w:pPr>
              <w:jc w:val="right"/>
            </w:pPr>
            <w:r>
              <w:rPr>
                <w:rFonts w:ascii="Consolas" w:eastAsia="Consolas" w:hAnsi="Consolas" w:cs="Consolas"/>
                <w:sz w:val="16"/>
              </w:rPr>
              <w:t>.</w:t>
            </w:r>
          </w:p>
        </w:tc>
        <w:tc>
          <w:tcPr>
            <w:tcW w:w="1170" w:type="dxa"/>
          </w:tcPr>
          <w:p w14:paraId="717D94AB" w14:textId="77777777" w:rsidR="00AC1205" w:rsidRDefault="00000000">
            <w:pPr>
              <w:jc w:val="right"/>
            </w:pPr>
            <w:r>
              <w:rPr>
                <w:rFonts w:ascii="Consolas" w:eastAsia="Consolas" w:hAnsi="Consolas" w:cs="Consolas"/>
                <w:sz w:val="16"/>
              </w:rPr>
              <w:t>.</w:t>
            </w:r>
          </w:p>
        </w:tc>
        <w:tc>
          <w:tcPr>
            <w:tcW w:w="1170" w:type="dxa"/>
          </w:tcPr>
          <w:p w14:paraId="717D94AC" w14:textId="77777777" w:rsidR="00AC1205" w:rsidRDefault="00000000">
            <w:pPr>
              <w:jc w:val="right"/>
            </w:pPr>
            <w:r>
              <w:rPr>
                <w:rFonts w:ascii="Consolas" w:eastAsia="Consolas" w:hAnsi="Consolas" w:cs="Consolas"/>
                <w:sz w:val="16"/>
              </w:rPr>
              <w:t>.</w:t>
            </w:r>
          </w:p>
        </w:tc>
        <w:tc>
          <w:tcPr>
            <w:tcW w:w="1170" w:type="dxa"/>
          </w:tcPr>
          <w:p w14:paraId="717D94AD" w14:textId="77777777" w:rsidR="00AC1205" w:rsidRDefault="00000000">
            <w:pPr>
              <w:jc w:val="right"/>
            </w:pPr>
            <w:r>
              <w:rPr>
                <w:rFonts w:ascii="Consolas" w:eastAsia="Consolas" w:hAnsi="Consolas" w:cs="Consolas"/>
                <w:sz w:val="16"/>
              </w:rPr>
              <w:t>.</w:t>
            </w:r>
          </w:p>
        </w:tc>
        <w:tc>
          <w:tcPr>
            <w:tcW w:w="1170" w:type="dxa"/>
          </w:tcPr>
          <w:p w14:paraId="717D94AE" w14:textId="77777777" w:rsidR="00AC1205" w:rsidRDefault="00000000">
            <w:pPr>
              <w:jc w:val="right"/>
            </w:pPr>
            <w:r>
              <w:rPr>
                <w:rFonts w:ascii="Consolas" w:eastAsia="Consolas" w:hAnsi="Consolas" w:cs="Consolas"/>
                <w:sz w:val="16"/>
              </w:rPr>
              <w:t>.</w:t>
            </w:r>
          </w:p>
        </w:tc>
      </w:tr>
      <w:tr w:rsidR="00AC1205" w14:paraId="717D94B8" w14:textId="77777777">
        <w:tc>
          <w:tcPr>
            <w:tcW w:w="1170" w:type="dxa"/>
          </w:tcPr>
          <w:p w14:paraId="717D94B0" w14:textId="77777777" w:rsidR="00AC1205" w:rsidRDefault="00000000">
            <w:pPr>
              <w:jc w:val="right"/>
            </w:pPr>
            <w:r>
              <w:rPr>
                <w:rFonts w:ascii="Consolas" w:eastAsia="Consolas" w:hAnsi="Consolas" w:cs="Consolas"/>
                <w:sz w:val="16"/>
              </w:rPr>
              <w:t>[7] UK</w:t>
            </w:r>
          </w:p>
        </w:tc>
        <w:tc>
          <w:tcPr>
            <w:tcW w:w="1170" w:type="dxa"/>
          </w:tcPr>
          <w:p w14:paraId="717D94B1" w14:textId="77777777" w:rsidR="00AC1205" w:rsidRDefault="00000000">
            <w:pPr>
              <w:jc w:val="right"/>
            </w:pPr>
            <w:r>
              <w:rPr>
                <w:rFonts w:ascii="Consolas" w:eastAsia="Consolas" w:hAnsi="Consolas" w:cs="Consolas"/>
                <w:sz w:val="16"/>
              </w:rPr>
              <w:t>0.0</w:t>
            </w:r>
          </w:p>
        </w:tc>
        <w:tc>
          <w:tcPr>
            <w:tcW w:w="1170" w:type="dxa"/>
          </w:tcPr>
          <w:p w14:paraId="717D94B2" w14:textId="77777777" w:rsidR="00AC1205" w:rsidRDefault="00000000">
            <w:pPr>
              <w:jc w:val="right"/>
            </w:pPr>
            <w:r>
              <w:rPr>
                <w:rFonts w:ascii="Consolas" w:eastAsia="Consolas" w:hAnsi="Consolas" w:cs="Consolas"/>
                <w:sz w:val="16"/>
              </w:rPr>
              <w:t>16,666.0</w:t>
            </w:r>
          </w:p>
        </w:tc>
        <w:tc>
          <w:tcPr>
            <w:tcW w:w="1170" w:type="dxa"/>
          </w:tcPr>
          <w:p w14:paraId="717D94B3" w14:textId="77777777" w:rsidR="00AC1205" w:rsidRDefault="00000000">
            <w:pPr>
              <w:jc w:val="right"/>
            </w:pPr>
            <w:r>
              <w:rPr>
                <w:rFonts w:ascii="Consolas" w:eastAsia="Consolas" w:hAnsi="Consolas" w:cs="Consolas"/>
                <w:sz w:val="16"/>
              </w:rPr>
              <w:t>1,090.6</w:t>
            </w:r>
          </w:p>
        </w:tc>
        <w:tc>
          <w:tcPr>
            <w:tcW w:w="1170" w:type="dxa"/>
          </w:tcPr>
          <w:p w14:paraId="717D94B4" w14:textId="77777777" w:rsidR="00AC1205" w:rsidRDefault="00000000">
            <w:pPr>
              <w:jc w:val="right"/>
            </w:pPr>
            <w:r>
              <w:rPr>
                <w:rFonts w:ascii="Consolas" w:eastAsia="Consolas" w:hAnsi="Consolas" w:cs="Consolas"/>
                <w:sz w:val="16"/>
              </w:rPr>
              <w:t>541.7</w:t>
            </w:r>
          </w:p>
        </w:tc>
        <w:tc>
          <w:tcPr>
            <w:tcW w:w="1170" w:type="dxa"/>
          </w:tcPr>
          <w:p w14:paraId="717D94B5" w14:textId="77777777" w:rsidR="00AC1205" w:rsidRDefault="00000000">
            <w:pPr>
              <w:jc w:val="right"/>
            </w:pPr>
            <w:r>
              <w:rPr>
                <w:rFonts w:ascii="Consolas" w:eastAsia="Consolas" w:hAnsi="Consolas" w:cs="Consolas"/>
                <w:sz w:val="16"/>
              </w:rPr>
              <w:t>0.0</w:t>
            </w:r>
          </w:p>
        </w:tc>
        <w:tc>
          <w:tcPr>
            <w:tcW w:w="1170" w:type="dxa"/>
          </w:tcPr>
          <w:p w14:paraId="717D94B6" w14:textId="77777777" w:rsidR="00AC1205" w:rsidRDefault="00000000">
            <w:pPr>
              <w:jc w:val="right"/>
            </w:pPr>
            <w:r>
              <w:rPr>
                <w:rFonts w:ascii="Consolas" w:eastAsia="Consolas" w:hAnsi="Consolas" w:cs="Consolas"/>
                <w:sz w:val="16"/>
              </w:rPr>
              <w:t>1,701.3</w:t>
            </w:r>
          </w:p>
        </w:tc>
        <w:tc>
          <w:tcPr>
            <w:tcW w:w="1170" w:type="dxa"/>
          </w:tcPr>
          <w:p w14:paraId="717D94B7" w14:textId="77777777" w:rsidR="00AC1205" w:rsidRDefault="00000000">
            <w:pPr>
              <w:jc w:val="right"/>
            </w:pPr>
            <w:r>
              <w:rPr>
                <w:rFonts w:ascii="Consolas" w:eastAsia="Consolas" w:hAnsi="Consolas" w:cs="Consolas"/>
                <w:sz w:val="16"/>
              </w:rPr>
              <w:t>1,492.3</w:t>
            </w:r>
          </w:p>
        </w:tc>
      </w:tr>
      <w:tr w:rsidR="00AC1205" w14:paraId="717D94C1" w14:textId="77777777">
        <w:tc>
          <w:tcPr>
            <w:tcW w:w="1170" w:type="dxa"/>
            <w:tcBorders>
              <w:bottom w:val="single" w:sz="0" w:space="0" w:color="000000"/>
            </w:tcBorders>
          </w:tcPr>
          <w:p w14:paraId="717D94B9"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4B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B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B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B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B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B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4C0" w14:textId="77777777" w:rsidR="00AC1205" w:rsidRDefault="00000000">
            <w:pPr>
              <w:jc w:val="right"/>
            </w:pPr>
            <w:r>
              <w:rPr>
                <w:rFonts w:ascii="Consolas" w:eastAsia="Consolas" w:hAnsi="Consolas" w:cs="Consolas"/>
                <w:sz w:val="16"/>
              </w:rPr>
              <w:t>.</w:t>
            </w:r>
          </w:p>
        </w:tc>
      </w:tr>
      <w:tr w:rsidR="00AC1205" w14:paraId="717D94CA" w14:textId="77777777">
        <w:tc>
          <w:tcPr>
            <w:tcW w:w="1170" w:type="dxa"/>
            <w:tcBorders>
              <w:top w:val="single" w:sz="0" w:space="0" w:color="000000"/>
              <w:bottom w:val="single" w:sz="0" w:space="0" w:color="000000"/>
            </w:tcBorders>
          </w:tcPr>
          <w:p w14:paraId="717D94C2"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4C3"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4C4" w14:textId="77777777" w:rsidR="00AC1205" w:rsidRDefault="00000000">
            <w:pPr>
              <w:jc w:val="right"/>
            </w:pPr>
            <w:r>
              <w:rPr>
                <w:rFonts w:ascii="Consolas" w:eastAsia="Consolas" w:hAnsi="Consolas" w:cs="Consolas"/>
                <w:sz w:val="16"/>
              </w:rPr>
              <w:t>16,666.0</w:t>
            </w:r>
          </w:p>
        </w:tc>
        <w:tc>
          <w:tcPr>
            <w:tcW w:w="1170" w:type="dxa"/>
            <w:tcBorders>
              <w:top w:val="single" w:sz="0" w:space="0" w:color="000000"/>
              <w:bottom w:val="single" w:sz="0" w:space="0" w:color="000000"/>
            </w:tcBorders>
          </w:tcPr>
          <w:p w14:paraId="717D94C5" w14:textId="77777777" w:rsidR="00AC1205" w:rsidRDefault="00000000">
            <w:pPr>
              <w:jc w:val="right"/>
            </w:pPr>
            <w:r>
              <w:rPr>
                <w:rFonts w:ascii="Consolas" w:eastAsia="Consolas" w:hAnsi="Consolas" w:cs="Consolas"/>
                <w:sz w:val="16"/>
              </w:rPr>
              <w:t>1,090.6</w:t>
            </w:r>
          </w:p>
        </w:tc>
        <w:tc>
          <w:tcPr>
            <w:tcW w:w="1170" w:type="dxa"/>
            <w:tcBorders>
              <w:top w:val="single" w:sz="0" w:space="0" w:color="000000"/>
              <w:bottom w:val="single" w:sz="0" w:space="0" w:color="000000"/>
            </w:tcBorders>
          </w:tcPr>
          <w:p w14:paraId="717D94C6" w14:textId="77777777" w:rsidR="00AC1205" w:rsidRDefault="00000000">
            <w:pPr>
              <w:jc w:val="right"/>
            </w:pPr>
            <w:r>
              <w:rPr>
                <w:rFonts w:ascii="Consolas" w:eastAsia="Consolas" w:hAnsi="Consolas" w:cs="Consolas"/>
                <w:sz w:val="16"/>
              </w:rPr>
              <w:t>541.7</w:t>
            </w:r>
          </w:p>
        </w:tc>
        <w:tc>
          <w:tcPr>
            <w:tcW w:w="1170" w:type="dxa"/>
            <w:tcBorders>
              <w:top w:val="single" w:sz="0" w:space="0" w:color="000000"/>
              <w:bottom w:val="single" w:sz="0" w:space="0" w:color="000000"/>
            </w:tcBorders>
          </w:tcPr>
          <w:p w14:paraId="717D94C7"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4C8" w14:textId="77777777" w:rsidR="00AC1205" w:rsidRDefault="00000000">
            <w:pPr>
              <w:jc w:val="right"/>
            </w:pPr>
            <w:r>
              <w:rPr>
                <w:rFonts w:ascii="Consolas" w:eastAsia="Consolas" w:hAnsi="Consolas" w:cs="Consolas"/>
                <w:sz w:val="16"/>
              </w:rPr>
              <w:t>1,701.3</w:t>
            </w:r>
          </w:p>
        </w:tc>
        <w:tc>
          <w:tcPr>
            <w:tcW w:w="1170" w:type="dxa"/>
            <w:tcBorders>
              <w:top w:val="single" w:sz="0" w:space="0" w:color="000000"/>
              <w:bottom w:val="single" w:sz="0" w:space="0" w:color="000000"/>
            </w:tcBorders>
          </w:tcPr>
          <w:p w14:paraId="717D94C9" w14:textId="77777777" w:rsidR="00AC1205" w:rsidRDefault="00000000">
            <w:pPr>
              <w:jc w:val="right"/>
            </w:pPr>
            <w:r>
              <w:rPr>
                <w:rFonts w:ascii="Consolas" w:eastAsia="Consolas" w:hAnsi="Consolas" w:cs="Consolas"/>
                <w:sz w:val="16"/>
              </w:rPr>
              <w:t>1,492.3</w:t>
            </w:r>
          </w:p>
        </w:tc>
      </w:tr>
    </w:tbl>
    <w:p w14:paraId="717D94CB" w14:textId="77777777" w:rsidR="00AC1205" w:rsidRDefault="00AC1205"/>
    <w:p w14:paraId="717D94CC" w14:textId="77777777" w:rsidR="00AC1205" w:rsidRDefault="00000000">
      <w:r>
        <w:br/>
      </w:r>
    </w:p>
    <w:p w14:paraId="717D94CD" w14:textId="77777777" w:rsidR="00AC1205" w:rsidRDefault="00000000">
      <w:pPr>
        <w:shd w:val="solid" w:color="B0C4DE" w:fill="auto"/>
      </w:pPr>
      <w:r>
        <w:rPr>
          <w:b/>
          <w:sz w:val="26"/>
        </w:rPr>
        <w:t>incjob1_pyg</w:t>
      </w:r>
    </w:p>
    <w:p w14:paraId="717D94CE" w14:textId="77777777" w:rsidR="00AC1205" w:rsidRDefault="00000000">
      <w:pPr>
        <w:rPr>
          <w:color w:val="4682B4"/>
        </w:rPr>
      </w:pPr>
      <w:r>
        <w:rPr>
          <w:color w:val="4682B4"/>
        </w:rPr>
        <w:t>Salary from main job (prev.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4D0" w14:textId="77777777">
        <w:tc>
          <w:tcPr>
            <w:tcW w:w="9360" w:type="dxa"/>
          </w:tcPr>
          <w:p w14:paraId="717D94CF"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incjob1_pyg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(prev.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25831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2,319,218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13,783.19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21,235.05      </w:t>
            </w:r>
          </w:p>
        </w:tc>
      </w:tr>
    </w:tbl>
    <w:p w14:paraId="717D94D1"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4DA" w14:textId="77777777">
        <w:tc>
          <w:tcPr>
            <w:tcW w:w="1170" w:type="dxa"/>
            <w:tcBorders>
              <w:top w:val="single" w:sz="0" w:space="0" w:color="000000"/>
              <w:bottom w:val="single" w:sz="0" w:space="0" w:color="000000"/>
            </w:tcBorders>
          </w:tcPr>
          <w:p w14:paraId="717D94D2" w14:textId="77777777" w:rsidR="00AC1205" w:rsidRDefault="00AC1205">
            <w:pPr>
              <w:jc w:val="right"/>
            </w:pPr>
          </w:p>
        </w:tc>
        <w:tc>
          <w:tcPr>
            <w:tcW w:w="1170" w:type="dxa"/>
            <w:tcBorders>
              <w:top w:val="single" w:sz="0" w:space="0" w:color="000000"/>
              <w:bottom w:val="single" w:sz="0" w:space="0" w:color="000000"/>
            </w:tcBorders>
          </w:tcPr>
          <w:p w14:paraId="717D94D3"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4D4"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4D5"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4D6"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4D7"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4D8"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4D9" w14:textId="77777777" w:rsidR="00AC1205" w:rsidRDefault="00000000">
            <w:pPr>
              <w:jc w:val="right"/>
            </w:pPr>
            <w:r>
              <w:rPr>
                <w:rFonts w:ascii="Consolas" w:eastAsia="Consolas" w:hAnsi="Consolas" w:cs="Consolas"/>
                <w:sz w:val="16"/>
              </w:rPr>
              <w:t>SD</w:t>
            </w:r>
          </w:p>
        </w:tc>
      </w:tr>
      <w:tr w:rsidR="00AC1205" w14:paraId="717D94E3" w14:textId="77777777">
        <w:tc>
          <w:tcPr>
            <w:tcW w:w="1170" w:type="dxa"/>
            <w:tcBorders>
              <w:top w:val="single" w:sz="0" w:space="0" w:color="000000"/>
            </w:tcBorders>
          </w:tcPr>
          <w:p w14:paraId="717D94DB"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4D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D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D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DF"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E0"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E1"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4E2" w14:textId="77777777" w:rsidR="00AC1205" w:rsidRDefault="00000000">
            <w:pPr>
              <w:jc w:val="right"/>
            </w:pPr>
            <w:r>
              <w:rPr>
                <w:rFonts w:ascii="Consolas" w:eastAsia="Consolas" w:hAnsi="Consolas" w:cs="Consolas"/>
                <w:sz w:val="16"/>
              </w:rPr>
              <w:t>.</w:t>
            </w:r>
          </w:p>
        </w:tc>
      </w:tr>
      <w:tr w:rsidR="00AC1205" w14:paraId="717D94EC" w14:textId="77777777">
        <w:tc>
          <w:tcPr>
            <w:tcW w:w="1170" w:type="dxa"/>
          </w:tcPr>
          <w:p w14:paraId="717D94E4" w14:textId="77777777" w:rsidR="00AC1205" w:rsidRDefault="00000000">
            <w:pPr>
              <w:jc w:val="right"/>
            </w:pPr>
            <w:r>
              <w:rPr>
                <w:rFonts w:ascii="Consolas" w:eastAsia="Consolas" w:hAnsi="Consolas" w:cs="Consolas"/>
                <w:sz w:val="16"/>
              </w:rPr>
              <w:t>[2] KOR</w:t>
            </w:r>
          </w:p>
        </w:tc>
        <w:tc>
          <w:tcPr>
            <w:tcW w:w="1170" w:type="dxa"/>
          </w:tcPr>
          <w:p w14:paraId="717D94E5" w14:textId="77777777" w:rsidR="00AC1205" w:rsidRDefault="00000000">
            <w:pPr>
              <w:jc w:val="right"/>
            </w:pPr>
            <w:r>
              <w:rPr>
                <w:rFonts w:ascii="Consolas" w:eastAsia="Consolas" w:hAnsi="Consolas" w:cs="Consolas"/>
                <w:sz w:val="16"/>
              </w:rPr>
              <w:t>.</w:t>
            </w:r>
          </w:p>
        </w:tc>
        <w:tc>
          <w:tcPr>
            <w:tcW w:w="1170" w:type="dxa"/>
          </w:tcPr>
          <w:p w14:paraId="717D94E6" w14:textId="77777777" w:rsidR="00AC1205" w:rsidRDefault="00000000">
            <w:pPr>
              <w:jc w:val="right"/>
            </w:pPr>
            <w:r>
              <w:rPr>
                <w:rFonts w:ascii="Consolas" w:eastAsia="Consolas" w:hAnsi="Consolas" w:cs="Consolas"/>
                <w:sz w:val="16"/>
              </w:rPr>
              <w:t>.</w:t>
            </w:r>
          </w:p>
        </w:tc>
        <w:tc>
          <w:tcPr>
            <w:tcW w:w="1170" w:type="dxa"/>
          </w:tcPr>
          <w:p w14:paraId="717D94E7" w14:textId="77777777" w:rsidR="00AC1205" w:rsidRDefault="00000000">
            <w:pPr>
              <w:jc w:val="right"/>
            </w:pPr>
            <w:r>
              <w:rPr>
                <w:rFonts w:ascii="Consolas" w:eastAsia="Consolas" w:hAnsi="Consolas" w:cs="Consolas"/>
                <w:sz w:val="16"/>
              </w:rPr>
              <w:t>.</w:t>
            </w:r>
          </w:p>
        </w:tc>
        <w:tc>
          <w:tcPr>
            <w:tcW w:w="1170" w:type="dxa"/>
          </w:tcPr>
          <w:p w14:paraId="717D94E8" w14:textId="77777777" w:rsidR="00AC1205" w:rsidRDefault="00000000">
            <w:pPr>
              <w:jc w:val="right"/>
            </w:pPr>
            <w:r>
              <w:rPr>
                <w:rFonts w:ascii="Consolas" w:eastAsia="Consolas" w:hAnsi="Consolas" w:cs="Consolas"/>
                <w:sz w:val="16"/>
              </w:rPr>
              <w:t>.</w:t>
            </w:r>
          </w:p>
        </w:tc>
        <w:tc>
          <w:tcPr>
            <w:tcW w:w="1170" w:type="dxa"/>
          </w:tcPr>
          <w:p w14:paraId="717D94E9" w14:textId="77777777" w:rsidR="00AC1205" w:rsidRDefault="00000000">
            <w:pPr>
              <w:jc w:val="right"/>
            </w:pPr>
            <w:r>
              <w:rPr>
                <w:rFonts w:ascii="Consolas" w:eastAsia="Consolas" w:hAnsi="Consolas" w:cs="Consolas"/>
                <w:sz w:val="16"/>
              </w:rPr>
              <w:t>.</w:t>
            </w:r>
          </w:p>
        </w:tc>
        <w:tc>
          <w:tcPr>
            <w:tcW w:w="1170" w:type="dxa"/>
          </w:tcPr>
          <w:p w14:paraId="717D94EA" w14:textId="77777777" w:rsidR="00AC1205" w:rsidRDefault="00000000">
            <w:pPr>
              <w:jc w:val="right"/>
            </w:pPr>
            <w:r>
              <w:rPr>
                <w:rFonts w:ascii="Consolas" w:eastAsia="Consolas" w:hAnsi="Consolas" w:cs="Consolas"/>
                <w:sz w:val="16"/>
              </w:rPr>
              <w:t>.</w:t>
            </w:r>
          </w:p>
        </w:tc>
        <w:tc>
          <w:tcPr>
            <w:tcW w:w="1170" w:type="dxa"/>
          </w:tcPr>
          <w:p w14:paraId="717D94EB" w14:textId="77777777" w:rsidR="00AC1205" w:rsidRDefault="00000000">
            <w:pPr>
              <w:jc w:val="right"/>
            </w:pPr>
            <w:r>
              <w:rPr>
                <w:rFonts w:ascii="Consolas" w:eastAsia="Consolas" w:hAnsi="Consolas" w:cs="Consolas"/>
                <w:sz w:val="16"/>
              </w:rPr>
              <w:t>.</w:t>
            </w:r>
          </w:p>
        </w:tc>
      </w:tr>
      <w:tr w:rsidR="00AC1205" w14:paraId="717D94F5" w14:textId="77777777">
        <w:tc>
          <w:tcPr>
            <w:tcW w:w="1170" w:type="dxa"/>
          </w:tcPr>
          <w:p w14:paraId="717D94ED" w14:textId="77777777" w:rsidR="00AC1205" w:rsidRDefault="00000000">
            <w:pPr>
              <w:jc w:val="right"/>
            </w:pPr>
            <w:r>
              <w:rPr>
                <w:rFonts w:ascii="Consolas" w:eastAsia="Consolas" w:hAnsi="Consolas" w:cs="Consolas"/>
                <w:sz w:val="16"/>
              </w:rPr>
              <w:t>[3] USA</w:t>
            </w:r>
          </w:p>
        </w:tc>
        <w:tc>
          <w:tcPr>
            <w:tcW w:w="1170" w:type="dxa"/>
          </w:tcPr>
          <w:p w14:paraId="717D94EE" w14:textId="77777777" w:rsidR="00AC1205" w:rsidRDefault="00000000">
            <w:pPr>
              <w:jc w:val="right"/>
            </w:pPr>
            <w:r>
              <w:rPr>
                <w:rFonts w:ascii="Consolas" w:eastAsia="Consolas" w:hAnsi="Consolas" w:cs="Consolas"/>
                <w:sz w:val="16"/>
              </w:rPr>
              <w:t>.</w:t>
            </w:r>
          </w:p>
        </w:tc>
        <w:tc>
          <w:tcPr>
            <w:tcW w:w="1170" w:type="dxa"/>
          </w:tcPr>
          <w:p w14:paraId="717D94EF" w14:textId="77777777" w:rsidR="00AC1205" w:rsidRDefault="00000000">
            <w:pPr>
              <w:jc w:val="right"/>
            </w:pPr>
            <w:r>
              <w:rPr>
                <w:rFonts w:ascii="Consolas" w:eastAsia="Consolas" w:hAnsi="Consolas" w:cs="Consolas"/>
                <w:sz w:val="16"/>
              </w:rPr>
              <w:t>.</w:t>
            </w:r>
          </w:p>
        </w:tc>
        <w:tc>
          <w:tcPr>
            <w:tcW w:w="1170" w:type="dxa"/>
          </w:tcPr>
          <w:p w14:paraId="717D94F0" w14:textId="77777777" w:rsidR="00AC1205" w:rsidRDefault="00000000">
            <w:pPr>
              <w:jc w:val="right"/>
            </w:pPr>
            <w:r>
              <w:rPr>
                <w:rFonts w:ascii="Consolas" w:eastAsia="Consolas" w:hAnsi="Consolas" w:cs="Consolas"/>
                <w:sz w:val="16"/>
              </w:rPr>
              <w:t>.</w:t>
            </w:r>
          </w:p>
        </w:tc>
        <w:tc>
          <w:tcPr>
            <w:tcW w:w="1170" w:type="dxa"/>
          </w:tcPr>
          <w:p w14:paraId="717D94F1" w14:textId="77777777" w:rsidR="00AC1205" w:rsidRDefault="00000000">
            <w:pPr>
              <w:jc w:val="right"/>
            </w:pPr>
            <w:r>
              <w:rPr>
                <w:rFonts w:ascii="Consolas" w:eastAsia="Consolas" w:hAnsi="Consolas" w:cs="Consolas"/>
                <w:sz w:val="16"/>
              </w:rPr>
              <w:t>.</w:t>
            </w:r>
          </w:p>
        </w:tc>
        <w:tc>
          <w:tcPr>
            <w:tcW w:w="1170" w:type="dxa"/>
          </w:tcPr>
          <w:p w14:paraId="717D94F2" w14:textId="77777777" w:rsidR="00AC1205" w:rsidRDefault="00000000">
            <w:pPr>
              <w:jc w:val="right"/>
            </w:pPr>
            <w:r>
              <w:rPr>
                <w:rFonts w:ascii="Consolas" w:eastAsia="Consolas" w:hAnsi="Consolas" w:cs="Consolas"/>
                <w:sz w:val="16"/>
              </w:rPr>
              <w:t>.</w:t>
            </w:r>
          </w:p>
        </w:tc>
        <w:tc>
          <w:tcPr>
            <w:tcW w:w="1170" w:type="dxa"/>
          </w:tcPr>
          <w:p w14:paraId="717D94F3" w14:textId="77777777" w:rsidR="00AC1205" w:rsidRDefault="00000000">
            <w:pPr>
              <w:jc w:val="right"/>
            </w:pPr>
            <w:r>
              <w:rPr>
                <w:rFonts w:ascii="Consolas" w:eastAsia="Consolas" w:hAnsi="Consolas" w:cs="Consolas"/>
                <w:sz w:val="16"/>
              </w:rPr>
              <w:t>.</w:t>
            </w:r>
          </w:p>
        </w:tc>
        <w:tc>
          <w:tcPr>
            <w:tcW w:w="1170" w:type="dxa"/>
          </w:tcPr>
          <w:p w14:paraId="717D94F4" w14:textId="77777777" w:rsidR="00AC1205" w:rsidRDefault="00000000">
            <w:pPr>
              <w:jc w:val="right"/>
            </w:pPr>
            <w:r>
              <w:rPr>
                <w:rFonts w:ascii="Consolas" w:eastAsia="Consolas" w:hAnsi="Consolas" w:cs="Consolas"/>
                <w:sz w:val="16"/>
              </w:rPr>
              <w:t>.</w:t>
            </w:r>
          </w:p>
        </w:tc>
      </w:tr>
      <w:tr w:rsidR="00AC1205" w14:paraId="717D94FE" w14:textId="77777777">
        <w:tc>
          <w:tcPr>
            <w:tcW w:w="1170" w:type="dxa"/>
          </w:tcPr>
          <w:p w14:paraId="717D94F6" w14:textId="77777777" w:rsidR="00AC1205" w:rsidRDefault="00000000">
            <w:pPr>
              <w:jc w:val="right"/>
            </w:pPr>
            <w:r>
              <w:rPr>
                <w:rFonts w:ascii="Consolas" w:eastAsia="Consolas" w:hAnsi="Consolas" w:cs="Consolas"/>
                <w:sz w:val="16"/>
              </w:rPr>
              <w:t>[5] SWT</w:t>
            </w:r>
          </w:p>
        </w:tc>
        <w:tc>
          <w:tcPr>
            <w:tcW w:w="1170" w:type="dxa"/>
          </w:tcPr>
          <w:p w14:paraId="717D94F7" w14:textId="77777777" w:rsidR="00AC1205" w:rsidRDefault="00000000">
            <w:pPr>
              <w:jc w:val="right"/>
            </w:pPr>
            <w:r>
              <w:rPr>
                <w:rFonts w:ascii="Consolas" w:eastAsia="Consolas" w:hAnsi="Consolas" w:cs="Consolas"/>
                <w:sz w:val="16"/>
              </w:rPr>
              <w:t>.</w:t>
            </w:r>
          </w:p>
        </w:tc>
        <w:tc>
          <w:tcPr>
            <w:tcW w:w="1170" w:type="dxa"/>
          </w:tcPr>
          <w:p w14:paraId="717D94F8" w14:textId="77777777" w:rsidR="00AC1205" w:rsidRDefault="00000000">
            <w:pPr>
              <w:jc w:val="right"/>
            </w:pPr>
            <w:r>
              <w:rPr>
                <w:rFonts w:ascii="Consolas" w:eastAsia="Consolas" w:hAnsi="Consolas" w:cs="Consolas"/>
                <w:sz w:val="16"/>
              </w:rPr>
              <w:t>.</w:t>
            </w:r>
          </w:p>
        </w:tc>
        <w:tc>
          <w:tcPr>
            <w:tcW w:w="1170" w:type="dxa"/>
          </w:tcPr>
          <w:p w14:paraId="717D94F9" w14:textId="77777777" w:rsidR="00AC1205" w:rsidRDefault="00000000">
            <w:pPr>
              <w:jc w:val="right"/>
            </w:pPr>
            <w:r>
              <w:rPr>
                <w:rFonts w:ascii="Consolas" w:eastAsia="Consolas" w:hAnsi="Consolas" w:cs="Consolas"/>
                <w:sz w:val="16"/>
              </w:rPr>
              <w:t>.</w:t>
            </w:r>
          </w:p>
        </w:tc>
        <w:tc>
          <w:tcPr>
            <w:tcW w:w="1170" w:type="dxa"/>
          </w:tcPr>
          <w:p w14:paraId="717D94FA" w14:textId="77777777" w:rsidR="00AC1205" w:rsidRDefault="00000000">
            <w:pPr>
              <w:jc w:val="right"/>
            </w:pPr>
            <w:r>
              <w:rPr>
                <w:rFonts w:ascii="Consolas" w:eastAsia="Consolas" w:hAnsi="Consolas" w:cs="Consolas"/>
                <w:sz w:val="16"/>
              </w:rPr>
              <w:t>.</w:t>
            </w:r>
          </w:p>
        </w:tc>
        <w:tc>
          <w:tcPr>
            <w:tcW w:w="1170" w:type="dxa"/>
          </w:tcPr>
          <w:p w14:paraId="717D94FB" w14:textId="77777777" w:rsidR="00AC1205" w:rsidRDefault="00000000">
            <w:pPr>
              <w:jc w:val="right"/>
            </w:pPr>
            <w:r>
              <w:rPr>
                <w:rFonts w:ascii="Consolas" w:eastAsia="Consolas" w:hAnsi="Consolas" w:cs="Consolas"/>
                <w:sz w:val="16"/>
              </w:rPr>
              <w:t>.</w:t>
            </w:r>
          </w:p>
        </w:tc>
        <w:tc>
          <w:tcPr>
            <w:tcW w:w="1170" w:type="dxa"/>
          </w:tcPr>
          <w:p w14:paraId="717D94FC" w14:textId="77777777" w:rsidR="00AC1205" w:rsidRDefault="00000000">
            <w:pPr>
              <w:jc w:val="right"/>
            </w:pPr>
            <w:r>
              <w:rPr>
                <w:rFonts w:ascii="Consolas" w:eastAsia="Consolas" w:hAnsi="Consolas" w:cs="Consolas"/>
                <w:sz w:val="16"/>
              </w:rPr>
              <w:t>.</w:t>
            </w:r>
          </w:p>
        </w:tc>
        <w:tc>
          <w:tcPr>
            <w:tcW w:w="1170" w:type="dxa"/>
          </w:tcPr>
          <w:p w14:paraId="717D94FD" w14:textId="77777777" w:rsidR="00AC1205" w:rsidRDefault="00000000">
            <w:pPr>
              <w:jc w:val="right"/>
            </w:pPr>
            <w:r>
              <w:rPr>
                <w:rFonts w:ascii="Consolas" w:eastAsia="Consolas" w:hAnsi="Consolas" w:cs="Consolas"/>
                <w:sz w:val="16"/>
              </w:rPr>
              <w:t>.</w:t>
            </w:r>
          </w:p>
        </w:tc>
      </w:tr>
      <w:tr w:rsidR="00AC1205" w14:paraId="717D9507" w14:textId="77777777">
        <w:tc>
          <w:tcPr>
            <w:tcW w:w="1170" w:type="dxa"/>
          </w:tcPr>
          <w:p w14:paraId="717D94FF" w14:textId="77777777" w:rsidR="00AC1205" w:rsidRDefault="00000000">
            <w:pPr>
              <w:jc w:val="right"/>
            </w:pPr>
            <w:r>
              <w:rPr>
                <w:rFonts w:ascii="Consolas" w:eastAsia="Consolas" w:hAnsi="Consolas" w:cs="Consolas"/>
                <w:sz w:val="16"/>
              </w:rPr>
              <w:t>[6] GER</w:t>
            </w:r>
          </w:p>
        </w:tc>
        <w:tc>
          <w:tcPr>
            <w:tcW w:w="1170" w:type="dxa"/>
          </w:tcPr>
          <w:p w14:paraId="717D9500" w14:textId="77777777" w:rsidR="00AC1205" w:rsidRDefault="00000000">
            <w:pPr>
              <w:jc w:val="right"/>
            </w:pPr>
            <w:r>
              <w:rPr>
                <w:rFonts w:ascii="Consolas" w:eastAsia="Consolas" w:hAnsi="Consolas" w:cs="Consolas"/>
                <w:sz w:val="16"/>
              </w:rPr>
              <w:t>-8.0</w:t>
            </w:r>
          </w:p>
        </w:tc>
        <w:tc>
          <w:tcPr>
            <w:tcW w:w="1170" w:type="dxa"/>
          </w:tcPr>
          <w:p w14:paraId="717D9501" w14:textId="77777777" w:rsidR="00AC1205" w:rsidRDefault="00000000">
            <w:pPr>
              <w:jc w:val="right"/>
            </w:pPr>
            <w:r>
              <w:rPr>
                <w:rFonts w:ascii="Consolas" w:eastAsia="Consolas" w:hAnsi="Consolas" w:cs="Consolas"/>
                <w:sz w:val="16"/>
              </w:rPr>
              <w:t>1556516.0</w:t>
            </w:r>
          </w:p>
        </w:tc>
        <w:tc>
          <w:tcPr>
            <w:tcW w:w="1170" w:type="dxa"/>
          </w:tcPr>
          <w:p w14:paraId="717D9502" w14:textId="77777777" w:rsidR="00AC1205" w:rsidRDefault="00000000">
            <w:pPr>
              <w:jc w:val="right"/>
            </w:pPr>
            <w:r>
              <w:rPr>
                <w:rFonts w:ascii="Consolas" w:eastAsia="Consolas" w:hAnsi="Consolas" w:cs="Consolas"/>
                <w:sz w:val="16"/>
              </w:rPr>
              <w:t>13,783.2</w:t>
            </w:r>
          </w:p>
        </w:tc>
        <w:tc>
          <w:tcPr>
            <w:tcW w:w="1170" w:type="dxa"/>
          </w:tcPr>
          <w:p w14:paraId="717D9503" w14:textId="77777777" w:rsidR="00AC1205" w:rsidRDefault="00000000">
            <w:pPr>
              <w:jc w:val="right"/>
            </w:pPr>
            <w:r>
              <w:rPr>
                <w:rFonts w:ascii="Consolas" w:eastAsia="Consolas" w:hAnsi="Consolas" w:cs="Consolas"/>
                <w:sz w:val="16"/>
              </w:rPr>
              <w:t>3,313.0</w:t>
            </w:r>
          </w:p>
        </w:tc>
        <w:tc>
          <w:tcPr>
            <w:tcW w:w="1170" w:type="dxa"/>
          </w:tcPr>
          <w:p w14:paraId="717D9504" w14:textId="77777777" w:rsidR="00AC1205" w:rsidRDefault="00000000">
            <w:pPr>
              <w:jc w:val="right"/>
            </w:pPr>
            <w:r>
              <w:rPr>
                <w:rFonts w:ascii="Consolas" w:eastAsia="Consolas" w:hAnsi="Consolas" w:cs="Consolas"/>
                <w:sz w:val="16"/>
              </w:rPr>
              <w:t>0.0</w:t>
            </w:r>
          </w:p>
        </w:tc>
        <w:tc>
          <w:tcPr>
            <w:tcW w:w="1170" w:type="dxa"/>
          </w:tcPr>
          <w:p w14:paraId="717D9505" w14:textId="77777777" w:rsidR="00AC1205" w:rsidRDefault="00000000">
            <w:pPr>
              <w:jc w:val="right"/>
            </w:pPr>
            <w:r>
              <w:rPr>
                <w:rFonts w:ascii="Consolas" w:eastAsia="Consolas" w:hAnsi="Consolas" w:cs="Consolas"/>
                <w:sz w:val="16"/>
              </w:rPr>
              <w:t>22,800.0</w:t>
            </w:r>
          </w:p>
        </w:tc>
        <w:tc>
          <w:tcPr>
            <w:tcW w:w="1170" w:type="dxa"/>
          </w:tcPr>
          <w:p w14:paraId="717D9506" w14:textId="77777777" w:rsidR="00AC1205" w:rsidRDefault="00000000">
            <w:pPr>
              <w:jc w:val="right"/>
            </w:pPr>
            <w:r>
              <w:rPr>
                <w:rFonts w:ascii="Consolas" w:eastAsia="Consolas" w:hAnsi="Consolas" w:cs="Consolas"/>
                <w:sz w:val="16"/>
              </w:rPr>
              <w:t>21,235.1</w:t>
            </w:r>
          </w:p>
        </w:tc>
      </w:tr>
      <w:tr w:rsidR="00AC1205" w14:paraId="717D9510" w14:textId="77777777">
        <w:tc>
          <w:tcPr>
            <w:tcW w:w="1170" w:type="dxa"/>
          </w:tcPr>
          <w:p w14:paraId="717D9508" w14:textId="77777777" w:rsidR="00AC1205" w:rsidRDefault="00000000">
            <w:pPr>
              <w:jc w:val="right"/>
            </w:pPr>
            <w:r>
              <w:rPr>
                <w:rFonts w:ascii="Consolas" w:eastAsia="Consolas" w:hAnsi="Consolas" w:cs="Consolas"/>
                <w:sz w:val="16"/>
              </w:rPr>
              <w:t>[7] UK</w:t>
            </w:r>
          </w:p>
        </w:tc>
        <w:tc>
          <w:tcPr>
            <w:tcW w:w="1170" w:type="dxa"/>
          </w:tcPr>
          <w:p w14:paraId="717D9509" w14:textId="77777777" w:rsidR="00AC1205" w:rsidRDefault="00000000">
            <w:pPr>
              <w:jc w:val="right"/>
            </w:pPr>
            <w:r>
              <w:rPr>
                <w:rFonts w:ascii="Consolas" w:eastAsia="Consolas" w:hAnsi="Consolas" w:cs="Consolas"/>
                <w:sz w:val="16"/>
              </w:rPr>
              <w:t>.</w:t>
            </w:r>
          </w:p>
        </w:tc>
        <w:tc>
          <w:tcPr>
            <w:tcW w:w="1170" w:type="dxa"/>
          </w:tcPr>
          <w:p w14:paraId="717D950A" w14:textId="77777777" w:rsidR="00AC1205" w:rsidRDefault="00000000">
            <w:pPr>
              <w:jc w:val="right"/>
            </w:pPr>
            <w:r>
              <w:rPr>
                <w:rFonts w:ascii="Consolas" w:eastAsia="Consolas" w:hAnsi="Consolas" w:cs="Consolas"/>
                <w:sz w:val="16"/>
              </w:rPr>
              <w:t>.</w:t>
            </w:r>
          </w:p>
        </w:tc>
        <w:tc>
          <w:tcPr>
            <w:tcW w:w="1170" w:type="dxa"/>
          </w:tcPr>
          <w:p w14:paraId="717D950B" w14:textId="77777777" w:rsidR="00AC1205" w:rsidRDefault="00000000">
            <w:pPr>
              <w:jc w:val="right"/>
            </w:pPr>
            <w:r>
              <w:rPr>
                <w:rFonts w:ascii="Consolas" w:eastAsia="Consolas" w:hAnsi="Consolas" w:cs="Consolas"/>
                <w:sz w:val="16"/>
              </w:rPr>
              <w:t>.</w:t>
            </w:r>
          </w:p>
        </w:tc>
        <w:tc>
          <w:tcPr>
            <w:tcW w:w="1170" w:type="dxa"/>
          </w:tcPr>
          <w:p w14:paraId="717D950C" w14:textId="77777777" w:rsidR="00AC1205" w:rsidRDefault="00000000">
            <w:pPr>
              <w:jc w:val="right"/>
            </w:pPr>
            <w:r>
              <w:rPr>
                <w:rFonts w:ascii="Consolas" w:eastAsia="Consolas" w:hAnsi="Consolas" w:cs="Consolas"/>
                <w:sz w:val="16"/>
              </w:rPr>
              <w:t>.</w:t>
            </w:r>
          </w:p>
        </w:tc>
        <w:tc>
          <w:tcPr>
            <w:tcW w:w="1170" w:type="dxa"/>
          </w:tcPr>
          <w:p w14:paraId="717D950D" w14:textId="77777777" w:rsidR="00AC1205" w:rsidRDefault="00000000">
            <w:pPr>
              <w:jc w:val="right"/>
            </w:pPr>
            <w:r>
              <w:rPr>
                <w:rFonts w:ascii="Consolas" w:eastAsia="Consolas" w:hAnsi="Consolas" w:cs="Consolas"/>
                <w:sz w:val="16"/>
              </w:rPr>
              <w:t>.</w:t>
            </w:r>
          </w:p>
        </w:tc>
        <w:tc>
          <w:tcPr>
            <w:tcW w:w="1170" w:type="dxa"/>
          </w:tcPr>
          <w:p w14:paraId="717D950E" w14:textId="77777777" w:rsidR="00AC1205" w:rsidRDefault="00000000">
            <w:pPr>
              <w:jc w:val="right"/>
            </w:pPr>
            <w:r>
              <w:rPr>
                <w:rFonts w:ascii="Consolas" w:eastAsia="Consolas" w:hAnsi="Consolas" w:cs="Consolas"/>
                <w:sz w:val="16"/>
              </w:rPr>
              <w:t>.</w:t>
            </w:r>
          </w:p>
        </w:tc>
        <w:tc>
          <w:tcPr>
            <w:tcW w:w="1170" w:type="dxa"/>
          </w:tcPr>
          <w:p w14:paraId="717D950F" w14:textId="77777777" w:rsidR="00AC1205" w:rsidRDefault="00000000">
            <w:pPr>
              <w:jc w:val="right"/>
            </w:pPr>
            <w:r>
              <w:rPr>
                <w:rFonts w:ascii="Consolas" w:eastAsia="Consolas" w:hAnsi="Consolas" w:cs="Consolas"/>
                <w:sz w:val="16"/>
              </w:rPr>
              <w:t>.</w:t>
            </w:r>
          </w:p>
        </w:tc>
      </w:tr>
      <w:tr w:rsidR="00AC1205" w14:paraId="717D9519" w14:textId="77777777">
        <w:tc>
          <w:tcPr>
            <w:tcW w:w="1170" w:type="dxa"/>
            <w:tcBorders>
              <w:bottom w:val="single" w:sz="0" w:space="0" w:color="000000"/>
            </w:tcBorders>
          </w:tcPr>
          <w:p w14:paraId="717D9511"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51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13"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14"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1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1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1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18" w14:textId="77777777" w:rsidR="00AC1205" w:rsidRDefault="00000000">
            <w:pPr>
              <w:jc w:val="right"/>
            </w:pPr>
            <w:r>
              <w:rPr>
                <w:rFonts w:ascii="Consolas" w:eastAsia="Consolas" w:hAnsi="Consolas" w:cs="Consolas"/>
                <w:sz w:val="16"/>
              </w:rPr>
              <w:t>.</w:t>
            </w:r>
          </w:p>
        </w:tc>
      </w:tr>
      <w:tr w:rsidR="00AC1205" w14:paraId="717D9522" w14:textId="77777777">
        <w:tc>
          <w:tcPr>
            <w:tcW w:w="1170" w:type="dxa"/>
            <w:tcBorders>
              <w:top w:val="single" w:sz="0" w:space="0" w:color="000000"/>
              <w:bottom w:val="single" w:sz="0" w:space="0" w:color="000000"/>
            </w:tcBorders>
          </w:tcPr>
          <w:p w14:paraId="717D951A"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51B"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951C" w14:textId="77777777" w:rsidR="00AC1205" w:rsidRDefault="00000000">
            <w:pPr>
              <w:jc w:val="right"/>
            </w:pPr>
            <w:r>
              <w:rPr>
                <w:rFonts w:ascii="Consolas" w:eastAsia="Consolas" w:hAnsi="Consolas" w:cs="Consolas"/>
                <w:sz w:val="16"/>
              </w:rPr>
              <w:t>1556516.0</w:t>
            </w:r>
          </w:p>
        </w:tc>
        <w:tc>
          <w:tcPr>
            <w:tcW w:w="1170" w:type="dxa"/>
            <w:tcBorders>
              <w:top w:val="single" w:sz="0" w:space="0" w:color="000000"/>
              <w:bottom w:val="single" w:sz="0" w:space="0" w:color="000000"/>
            </w:tcBorders>
          </w:tcPr>
          <w:p w14:paraId="717D951D" w14:textId="77777777" w:rsidR="00AC1205" w:rsidRDefault="00000000">
            <w:pPr>
              <w:jc w:val="right"/>
            </w:pPr>
            <w:r>
              <w:rPr>
                <w:rFonts w:ascii="Consolas" w:eastAsia="Consolas" w:hAnsi="Consolas" w:cs="Consolas"/>
                <w:sz w:val="16"/>
              </w:rPr>
              <w:t>13,783.2</w:t>
            </w:r>
          </w:p>
        </w:tc>
        <w:tc>
          <w:tcPr>
            <w:tcW w:w="1170" w:type="dxa"/>
            <w:tcBorders>
              <w:top w:val="single" w:sz="0" w:space="0" w:color="000000"/>
              <w:bottom w:val="single" w:sz="0" w:space="0" w:color="000000"/>
            </w:tcBorders>
          </w:tcPr>
          <w:p w14:paraId="717D951E" w14:textId="77777777" w:rsidR="00AC1205" w:rsidRDefault="00000000">
            <w:pPr>
              <w:jc w:val="right"/>
            </w:pPr>
            <w:r>
              <w:rPr>
                <w:rFonts w:ascii="Consolas" w:eastAsia="Consolas" w:hAnsi="Consolas" w:cs="Consolas"/>
                <w:sz w:val="16"/>
              </w:rPr>
              <w:t>3,313.0</w:t>
            </w:r>
          </w:p>
        </w:tc>
        <w:tc>
          <w:tcPr>
            <w:tcW w:w="1170" w:type="dxa"/>
            <w:tcBorders>
              <w:top w:val="single" w:sz="0" w:space="0" w:color="000000"/>
              <w:bottom w:val="single" w:sz="0" w:space="0" w:color="000000"/>
            </w:tcBorders>
          </w:tcPr>
          <w:p w14:paraId="717D951F"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520" w14:textId="77777777" w:rsidR="00AC1205" w:rsidRDefault="00000000">
            <w:pPr>
              <w:jc w:val="right"/>
            </w:pPr>
            <w:r>
              <w:rPr>
                <w:rFonts w:ascii="Consolas" w:eastAsia="Consolas" w:hAnsi="Consolas" w:cs="Consolas"/>
                <w:sz w:val="16"/>
              </w:rPr>
              <w:t>22,800.0</w:t>
            </w:r>
          </w:p>
        </w:tc>
        <w:tc>
          <w:tcPr>
            <w:tcW w:w="1170" w:type="dxa"/>
            <w:tcBorders>
              <w:top w:val="single" w:sz="0" w:space="0" w:color="000000"/>
              <w:bottom w:val="single" w:sz="0" w:space="0" w:color="000000"/>
            </w:tcBorders>
          </w:tcPr>
          <w:p w14:paraId="717D9521" w14:textId="77777777" w:rsidR="00AC1205" w:rsidRDefault="00000000">
            <w:pPr>
              <w:jc w:val="right"/>
            </w:pPr>
            <w:r>
              <w:rPr>
                <w:rFonts w:ascii="Consolas" w:eastAsia="Consolas" w:hAnsi="Consolas" w:cs="Consolas"/>
                <w:sz w:val="16"/>
              </w:rPr>
              <w:t>21,235.1</w:t>
            </w:r>
          </w:p>
        </w:tc>
      </w:tr>
    </w:tbl>
    <w:p w14:paraId="717D9523" w14:textId="77777777" w:rsidR="00AC1205" w:rsidRDefault="00AC1205"/>
    <w:p w14:paraId="717D9524" w14:textId="77777777" w:rsidR="00AC1205" w:rsidRDefault="00000000">
      <w:r>
        <w:br/>
      </w:r>
    </w:p>
    <w:p w14:paraId="717D9525" w14:textId="77777777" w:rsidR="00AC1205" w:rsidRDefault="00000000">
      <w:pPr>
        <w:shd w:val="solid" w:color="B0C4DE" w:fill="auto"/>
      </w:pPr>
      <w:r>
        <w:rPr>
          <w:b/>
          <w:sz w:val="26"/>
        </w:rPr>
        <w:t>incjob1_cyn</w:t>
      </w:r>
    </w:p>
    <w:p w14:paraId="717D9526" w14:textId="77777777" w:rsidR="00AC1205" w:rsidRDefault="00000000">
      <w:pPr>
        <w:rPr>
          <w:color w:val="4682B4"/>
        </w:rPr>
      </w:pPr>
      <w:r>
        <w:rPr>
          <w:color w:val="4682B4"/>
        </w:rPr>
        <w:t>Salary from main job (curr. year,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528" w14:textId="77777777">
        <w:tc>
          <w:tcPr>
            <w:tcW w:w="9360" w:type="dxa"/>
          </w:tcPr>
          <w:p w14:paraId="717D9527"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incjob1_cyn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(curr. year,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51910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2,508,284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11,824.43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11,178.02      </w:t>
            </w:r>
          </w:p>
        </w:tc>
      </w:tr>
    </w:tbl>
    <w:p w14:paraId="717D952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532" w14:textId="77777777">
        <w:tc>
          <w:tcPr>
            <w:tcW w:w="1170" w:type="dxa"/>
            <w:tcBorders>
              <w:top w:val="single" w:sz="0" w:space="0" w:color="000000"/>
              <w:bottom w:val="single" w:sz="0" w:space="0" w:color="000000"/>
            </w:tcBorders>
          </w:tcPr>
          <w:p w14:paraId="717D952A" w14:textId="77777777" w:rsidR="00AC1205" w:rsidRDefault="00AC1205">
            <w:pPr>
              <w:jc w:val="right"/>
            </w:pPr>
          </w:p>
        </w:tc>
        <w:tc>
          <w:tcPr>
            <w:tcW w:w="1170" w:type="dxa"/>
            <w:tcBorders>
              <w:top w:val="single" w:sz="0" w:space="0" w:color="000000"/>
              <w:bottom w:val="single" w:sz="0" w:space="0" w:color="000000"/>
            </w:tcBorders>
          </w:tcPr>
          <w:p w14:paraId="717D952B"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52C"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52D"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52E"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52F"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530"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531" w14:textId="77777777" w:rsidR="00AC1205" w:rsidRDefault="00000000">
            <w:pPr>
              <w:jc w:val="right"/>
            </w:pPr>
            <w:r>
              <w:rPr>
                <w:rFonts w:ascii="Consolas" w:eastAsia="Consolas" w:hAnsi="Consolas" w:cs="Consolas"/>
                <w:sz w:val="16"/>
              </w:rPr>
              <w:t>SD</w:t>
            </w:r>
          </w:p>
        </w:tc>
      </w:tr>
      <w:tr w:rsidR="00AC1205" w14:paraId="717D953B" w14:textId="77777777">
        <w:tc>
          <w:tcPr>
            <w:tcW w:w="1170" w:type="dxa"/>
            <w:tcBorders>
              <w:top w:val="single" w:sz="0" w:space="0" w:color="000000"/>
            </w:tcBorders>
          </w:tcPr>
          <w:p w14:paraId="717D9533"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53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3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36"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37"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38"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3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3A" w14:textId="77777777" w:rsidR="00AC1205" w:rsidRDefault="00000000">
            <w:pPr>
              <w:jc w:val="right"/>
            </w:pPr>
            <w:r>
              <w:rPr>
                <w:rFonts w:ascii="Consolas" w:eastAsia="Consolas" w:hAnsi="Consolas" w:cs="Consolas"/>
                <w:sz w:val="16"/>
              </w:rPr>
              <w:t>.</w:t>
            </w:r>
          </w:p>
        </w:tc>
      </w:tr>
      <w:tr w:rsidR="00AC1205" w14:paraId="717D9544" w14:textId="77777777">
        <w:tc>
          <w:tcPr>
            <w:tcW w:w="1170" w:type="dxa"/>
          </w:tcPr>
          <w:p w14:paraId="717D953C" w14:textId="77777777" w:rsidR="00AC1205" w:rsidRDefault="00000000">
            <w:pPr>
              <w:jc w:val="right"/>
            </w:pPr>
            <w:r>
              <w:rPr>
                <w:rFonts w:ascii="Consolas" w:eastAsia="Consolas" w:hAnsi="Consolas" w:cs="Consolas"/>
                <w:sz w:val="16"/>
              </w:rPr>
              <w:t>[2] KOR</w:t>
            </w:r>
          </w:p>
        </w:tc>
        <w:tc>
          <w:tcPr>
            <w:tcW w:w="1170" w:type="dxa"/>
          </w:tcPr>
          <w:p w14:paraId="717D953D" w14:textId="77777777" w:rsidR="00AC1205" w:rsidRDefault="00000000">
            <w:pPr>
              <w:jc w:val="right"/>
            </w:pPr>
            <w:r>
              <w:rPr>
                <w:rFonts w:ascii="Consolas" w:eastAsia="Consolas" w:hAnsi="Consolas" w:cs="Consolas"/>
                <w:sz w:val="16"/>
              </w:rPr>
              <w:t>0.0</w:t>
            </w:r>
          </w:p>
        </w:tc>
        <w:tc>
          <w:tcPr>
            <w:tcW w:w="1170" w:type="dxa"/>
          </w:tcPr>
          <w:p w14:paraId="717D953E" w14:textId="77777777" w:rsidR="00AC1205" w:rsidRDefault="00000000">
            <w:pPr>
              <w:jc w:val="right"/>
            </w:pPr>
            <w:r>
              <w:rPr>
                <w:rFonts w:ascii="Consolas" w:eastAsia="Consolas" w:hAnsi="Consolas" w:cs="Consolas"/>
                <w:sz w:val="16"/>
              </w:rPr>
              <w:t>360,000.0</w:t>
            </w:r>
          </w:p>
        </w:tc>
        <w:tc>
          <w:tcPr>
            <w:tcW w:w="1170" w:type="dxa"/>
          </w:tcPr>
          <w:p w14:paraId="717D953F" w14:textId="77777777" w:rsidR="00AC1205" w:rsidRDefault="00000000">
            <w:pPr>
              <w:jc w:val="right"/>
            </w:pPr>
            <w:r>
              <w:rPr>
                <w:rFonts w:ascii="Consolas" w:eastAsia="Consolas" w:hAnsi="Consolas" w:cs="Consolas"/>
                <w:sz w:val="16"/>
              </w:rPr>
              <w:t>2,735.4</w:t>
            </w:r>
          </w:p>
        </w:tc>
        <w:tc>
          <w:tcPr>
            <w:tcW w:w="1170" w:type="dxa"/>
          </w:tcPr>
          <w:p w14:paraId="717D9540" w14:textId="77777777" w:rsidR="00AC1205" w:rsidRDefault="00000000">
            <w:pPr>
              <w:jc w:val="right"/>
            </w:pPr>
            <w:r>
              <w:rPr>
                <w:rFonts w:ascii="Consolas" w:eastAsia="Consolas" w:hAnsi="Consolas" w:cs="Consolas"/>
                <w:sz w:val="16"/>
              </w:rPr>
              <w:t>2,400.0</w:t>
            </w:r>
          </w:p>
        </w:tc>
        <w:tc>
          <w:tcPr>
            <w:tcW w:w="1170" w:type="dxa"/>
          </w:tcPr>
          <w:p w14:paraId="717D9541" w14:textId="77777777" w:rsidR="00AC1205" w:rsidRDefault="00000000">
            <w:pPr>
              <w:jc w:val="right"/>
            </w:pPr>
            <w:r>
              <w:rPr>
                <w:rFonts w:ascii="Consolas" w:eastAsia="Consolas" w:hAnsi="Consolas" w:cs="Consolas"/>
                <w:sz w:val="16"/>
              </w:rPr>
              <w:t>1,200.0</w:t>
            </w:r>
          </w:p>
        </w:tc>
        <w:tc>
          <w:tcPr>
            <w:tcW w:w="1170" w:type="dxa"/>
          </w:tcPr>
          <w:p w14:paraId="717D9542" w14:textId="77777777" w:rsidR="00AC1205" w:rsidRDefault="00000000">
            <w:pPr>
              <w:jc w:val="right"/>
            </w:pPr>
            <w:r>
              <w:rPr>
                <w:rFonts w:ascii="Consolas" w:eastAsia="Consolas" w:hAnsi="Consolas" w:cs="Consolas"/>
                <w:sz w:val="16"/>
              </w:rPr>
              <w:t>3,600.0</w:t>
            </w:r>
          </w:p>
        </w:tc>
        <w:tc>
          <w:tcPr>
            <w:tcW w:w="1170" w:type="dxa"/>
          </w:tcPr>
          <w:p w14:paraId="717D9543" w14:textId="77777777" w:rsidR="00AC1205" w:rsidRDefault="00000000">
            <w:pPr>
              <w:jc w:val="right"/>
            </w:pPr>
            <w:r>
              <w:rPr>
                <w:rFonts w:ascii="Consolas" w:eastAsia="Consolas" w:hAnsi="Consolas" w:cs="Consolas"/>
                <w:sz w:val="16"/>
              </w:rPr>
              <w:t>2,497.0</w:t>
            </w:r>
          </w:p>
        </w:tc>
      </w:tr>
      <w:tr w:rsidR="00AC1205" w14:paraId="717D954D" w14:textId="77777777">
        <w:tc>
          <w:tcPr>
            <w:tcW w:w="1170" w:type="dxa"/>
          </w:tcPr>
          <w:p w14:paraId="717D9545" w14:textId="77777777" w:rsidR="00AC1205" w:rsidRDefault="00000000">
            <w:pPr>
              <w:jc w:val="right"/>
            </w:pPr>
            <w:r>
              <w:rPr>
                <w:rFonts w:ascii="Consolas" w:eastAsia="Consolas" w:hAnsi="Consolas" w:cs="Consolas"/>
                <w:sz w:val="16"/>
              </w:rPr>
              <w:t>[3] USA</w:t>
            </w:r>
          </w:p>
        </w:tc>
        <w:tc>
          <w:tcPr>
            <w:tcW w:w="1170" w:type="dxa"/>
          </w:tcPr>
          <w:p w14:paraId="717D9546" w14:textId="77777777" w:rsidR="00AC1205" w:rsidRDefault="00000000">
            <w:pPr>
              <w:jc w:val="right"/>
            </w:pPr>
            <w:r>
              <w:rPr>
                <w:rFonts w:ascii="Consolas" w:eastAsia="Consolas" w:hAnsi="Consolas" w:cs="Consolas"/>
                <w:sz w:val="16"/>
              </w:rPr>
              <w:t>.</w:t>
            </w:r>
          </w:p>
        </w:tc>
        <w:tc>
          <w:tcPr>
            <w:tcW w:w="1170" w:type="dxa"/>
          </w:tcPr>
          <w:p w14:paraId="717D9547" w14:textId="77777777" w:rsidR="00AC1205" w:rsidRDefault="00000000">
            <w:pPr>
              <w:jc w:val="right"/>
            </w:pPr>
            <w:r>
              <w:rPr>
                <w:rFonts w:ascii="Consolas" w:eastAsia="Consolas" w:hAnsi="Consolas" w:cs="Consolas"/>
                <w:sz w:val="16"/>
              </w:rPr>
              <w:t>.</w:t>
            </w:r>
          </w:p>
        </w:tc>
        <w:tc>
          <w:tcPr>
            <w:tcW w:w="1170" w:type="dxa"/>
          </w:tcPr>
          <w:p w14:paraId="717D9548" w14:textId="77777777" w:rsidR="00AC1205" w:rsidRDefault="00000000">
            <w:pPr>
              <w:jc w:val="right"/>
            </w:pPr>
            <w:r>
              <w:rPr>
                <w:rFonts w:ascii="Consolas" w:eastAsia="Consolas" w:hAnsi="Consolas" w:cs="Consolas"/>
                <w:sz w:val="16"/>
              </w:rPr>
              <w:t>.</w:t>
            </w:r>
          </w:p>
        </w:tc>
        <w:tc>
          <w:tcPr>
            <w:tcW w:w="1170" w:type="dxa"/>
          </w:tcPr>
          <w:p w14:paraId="717D9549" w14:textId="77777777" w:rsidR="00AC1205" w:rsidRDefault="00000000">
            <w:pPr>
              <w:jc w:val="right"/>
            </w:pPr>
            <w:r>
              <w:rPr>
                <w:rFonts w:ascii="Consolas" w:eastAsia="Consolas" w:hAnsi="Consolas" w:cs="Consolas"/>
                <w:sz w:val="16"/>
              </w:rPr>
              <w:t>.</w:t>
            </w:r>
          </w:p>
        </w:tc>
        <w:tc>
          <w:tcPr>
            <w:tcW w:w="1170" w:type="dxa"/>
          </w:tcPr>
          <w:p w14:paraId="717D954A" w14:textId="77777777" w:rsidR="00AC1205" w:rsidRDefault="00000000">
            <w:pPr>
              <w:jc w:val="right"/>
            </w:pPr>
            <w:r>
              <w:rPr>
                <w:rFonts w:ascii="Consolas" w:eastAsia="Consolas" w:hAnsi="Consolas" w:cs="Consolas"/>
                <w:sz w:val="16"/>
              </w:rPr>
              <w:t>.</w:t>
            </w:r>
          </w:p>
        </w:tc>
        <w:tc>
          <w:tcPr>
            <w:tcW w:w="1170" w:type="dxa"/>
          </w:tcPr>
          <w:p w14:paraId="717D954B" w14:textId="77777777" w:rsidR="00AC1205" w:rsidRDefault="00000000">
            <w:pPr>
              <w:jc w:val="right"/>
            </w:pPr>
            <w:r>
              <w:rPr>
                <w:rFonts w:ascii="Consolas" w:eastAsia="Consolas" w:hAnsi="Consolas" w:cs="Consolas"/>
                <w:sz w:val="16"/>
              </w:rPr>
              <w:t>.</w:t>
            </w:r>
          </w:p>
        </w:tc>
        <w:tc>
          <w:tcPr>
            <w:tcW w:w="1170" w:type="dxa"/>
          </w:tcPr>
          <w:p w14:paraId="717D954C" w14:textId="77777777" w:rsidR="00AC1205" w:rsidRDefault="00000000">
            <w:pPr>
              <w:jc w:val="right"/>
            </w:pPr>
            <w:r>
              <w:rPr>
                <w:rFonts w:ascii="Consolas" w:eastAsia="Consolas" w:hAnsi="Consolas" w:cs="Consolas"/>
                <w:sz w:val="16"/>
              </w:rPr>
              <w:t>.</w:t>
            </w:r>
          </w:p>
        </w:tc>
      </w:tr>
      <w:tr w:rsidR="00AC1205" w14:paraId="717D9556" w14:textId="77777777">
        <w:tc>
          <w:tcPr>
            <w:tcW w:w="1170" w:type="dxa"/>
          </w:tcPr>
          <w:p w14:paraId="717D954E" w14:textId="77777777" w:rsidR="00AC1205" w:rsidRDefault="00000000">
            <w:pPr>
              <w:jc w:val="right"/>
            </w:pPr>
            <w:r>
              <w:rPr>
                <w:rFonts w:ascii="Consolas" w:eastAsia="Consolas" w:hAnsi="Consolas" w:cs="Consolas"/>
                <w:sz w:val="16"/>
              </w:rPr>
              <w:t>[5] SWT</w:t>
            </w:r>
          </w:p>
        </w:tc>
        <w:tc>
          <w:tcPr>
            <w:tcW w:w="1170" w:type="dxa"/>
          </w:tcPr>
          <w:p w14:paraId="717D954F" w14:textId="77777777" w:rsidR="00AC1205" w:rsidRDefault="00000000">
            <w:pPr>
              <w:jc w:val="right"/>
            </w:pPr>
            <w:r>
              <w:rPr>
                <w:rFonts w:ascii="Consolas" w:eastAsia="Consolas" w:hAnsi="Consolas" w:cs="Consolas"/>
                <w:sz w:val="16"/>
              </w:rPr>
              <w:t>.</w:t>
            </w:r>
          </w:p>
        </w:tc>
        <w:tc>
          <w:tcPr>
            <w:tcW w:w="1170" w:type="dxa"/>
          </w:tcPr>
          <w:p w14:paraId="717D9550" w14:textId="77777777" w:rsidR="00AC1205" w:rsidRDefault="00000000">
            <w:pPr>
              <w:jc w:val="right"/>
            </w:pPr>
            <w:r>
              <w:rPr>
                <w:rFonts w:ascii="Consolas" w:eastAsia="Consolas" w:hAnsi="Consolas" w:cs="Consolas"/>
                <w:sz w:val="16"/>
              </w:rPr>
              <w:t>.</w:t>
            </w:r>
          </w:p>
        </w:tc>
        <w:tc>
          <w:tcPr>
            <w:tcW w:w="1170" w:type="dxa"/>
          </w:tcPr>
          <w:p w14:paraId="717D9551" w14:textId="77777777" w:rsidR="00AC1205" w:rsidRDefault="00000000">
            <w:pPr>
              <w:jc w:val="right"/>
            </w:pPr>
            <w:r>
              <w:rPr>
                <w:rFonts w:ascii="Consolas" w:eastAsia="Consolas" w:hAnsi="Consolas" w:cs="Consolas"/>
                <w:sz w:val="16"/>
              </w:rPr>
              <w:t>.</w:t>
            </w:r>
          </w:p>
        </w:tc>
        <w:tc>
          <w:tcPr>
            <w:tcW w:w="1170" w:type="dxa"/>
          </w:tcPr>
          <w:p w14:paraId="717D9552" w14:textId="77777777" w:rsidR="00AC1205" w:rsidRDefault="00000000">
            <w:pPr>
              <w:jc w:val="right"/>
            </w:pPr>
            <w:r>
              <w:rPr>
                <w:rFonts w:ascii="Consolas" w:eastAsia="Consolas" w:hAnsi="Consolas" w:cs="Consolas"/>
                <w:sz w:val="16"/>
              </w:rPr>
              <w:t>.</w:t>
            </w:r>
          </w:p>
        </w:tc>
        <w:tc>
          <w:tcPr>
            <w:tcW w:w="1170" w:type="dxa"/>
          </w:tcPr>
          <w:p w14:paraId="717D9553" w14:textId="77777777" w:rsidR="00AC1205" w:rsidRDefault="00000000">
            <w:pPr>
              <w:jc w:val="right"/>
            </w:pPr>
            <w:r>
              <w:rPr>
                <w:rFonts w:ascii="Consolas" w:eastAsia="Consolas" w:hAnsi="Consolas" w:cs="Consolas"/>
                <w:sz w:val="16"/>
              </w:rPr>
              <w:t>.</w:t>
            </w:r>
          </w:p>
        </w:tc>
        <w:tc>
          <w:tcPr>
            <w:tcW w:w="1170" w:type="dxa"/>
          </w:tcPr>
          <w:p w14:paraId="717D9554" w14:textId="77777777" w:rsidR="00AC1205" w:rsidRDefault="00000000">
            <w:pPr>
              <w:jc w:val="right"/>
            </w:pPr>
            <w:r>
              <w:rPr>
                <w:rFonts w:ascii="Consolas" w:eastAsia="Consolas" w:hAnsi="Consolas" w:cs="Consolas"/>
                <w:sz w:val="16"/>
              </w:rPr>
              <w:t>.</w:t>
            </w:r>
          </w:p>
        </w:tc>
        <w:tc>
          <w:tcPr>
            <w:tcW w:w="1170" w:type="dxa"/>
          </w:tcPr>
          <w:p w14:paraId="717D9555" w14:textId="77777777" w:rsidR="00AC1205" w:rsidRDefault="00000000">
            <w:pPr>
              <w:jc w:val="right"/>
            </w:pPr>
            <w:r>
              <w:rPr>
                <w:rFonts w:ascii="Consolas" w:eastAsia="Consolas" w:hAnsi="Consolas" w:cs="Consolas"/>
                <w:sz w:val="16"/>
              </w:rPr>
              <w:t>.</w:t>
            </w:r>
          </w:p>
        </w:tc>
      </w:tr>
      <w:tr w:rsidR="00AC1205" w14:paraId="717D955F" w14:textId="77777777">
        <w:tc>
          <w:tcPr>
            <w:tcW w:w="1170" w:type="dxa"/>
          </w:tcPr>
          <w:p w14:paraId="717D9557" w14:textId="77777777" w:rsidR="00AC1205" w:rsidRDefault="00000000">
            <w:pPr>
              <w:jc w:val="right"/>
            </w:pPr>
            <w:r>
              <w:rPr>
                <w:rFonts w:ascii="Consolas" w:eastAsia="Consolas" w:hAnsi="Consolas" w:cs="Consolas"/>
                <w:sz w:val="16"/>
              </w:rPr>
              <w:t>[6] GER</w:t>
            </w:r>
          </w:p>
        </w:tc>
        <w:tc>
          <w:tcPr>
            <w:tcW w:w="1170" w:type="dxa"/>
          </w:tcPr>
          <w:p w14:paraId="717D9558" w14:textId="77777777" w:rsidR="00AC1205" w:rsidRDefault="00000000">
            <w:pPr>
              <w:jc w:val="right"/>
            </w:pPr>
            <w:r>
              <w:rPr>
                <w:rFonts w:ascii="Consolas" w:eastAsia="Consolas" w:hAnsi="Consolas" w:cs="Consolas"/>
                <w:sz w:val="16"/>
              </w:rPr>
              <w:t>.</w:t>
            </w:r>
          </w:p>
        </w:tc>
        <w:tc>
          <w:tcPr>
            <w:tcW w:w="1170" w:type="dxa"/>
          </w:tcPr>
          <w:p w14:paraId="717D9559" w14:textId="77777777" w:rsidR="00AC1205" w:rsidRDefault="00000000">
            <w:pPr>
              <w:jc w:val="right"/>
            </w:pPr>
            <w:r>
              <w:rPr>
                <w:rFonts w:ascii="Consolas" w:eastAsia="Consolas" w:hAnsi="Consolas" w:cs="Consolas"/>
                <w:sz w:val="16"/>
              </w:rPr>
              <w:t>.</w:t>
            </w:r>
          </w:p>
        </w:tc>
        <w:tc>
          <w:tcPr>
            <w:tcW w:w="1170" w:type="dxa"/>
          </w:tcPr>
          <w:p w14:paraId="717D955A" w14:textId="77777777" w:rsidR="00AC1205" w:rsidRDefault="00000000">
            <w:pPr>
              <w:jc w:val="right"/>
            </w:pPr>
            <w:r>
              <w:rPr>
                <w:rFonts w:ascii="Consolas" w:eastAsia="Consolas" w:hAnsi="Consolas" w:cs="Consolas"/>
                <w:sz w:val="16"/>
              </w:rPr>
              <w:t>.</w:t>
            </w:r>
          </w:p>
        </w:tc>
        <w:tc>
          <w:tcPr>
            <w:tcW w:w="1170" w:type="dxa"/>
          </w:tcPr>
          <w:p w14:paraId="717D955B" w14:textId="77777777" w:rsidR="00AC1205" w:rsidRDefault="00000000">
            <w:pPr>
              <w:jc w:val="right"/>
            </w:pPr>
            <w:r>
              <w:rPr>
                <w:rFonts w:ascii="Consolas" w:eastAsia="Consolas" w:hAnsi="Consolas" w:cs="Consolas"/>
                <w:sz w:val="16"/>
              </w:rPr>
              <w:t>.</w:t>
            </w:r>
          </w:p>
        </w:tc>
        <w:tc>
          <w:tcPr>
            <w:tcW w:w="1170" w:type="dxa"/>
          </w:tcPr>
          <w:p w14:paraId="717D955C" w14:textId="77777777" w:rsidR="00AC1205" w:rsidRDefault="00000000">
            <w:pPr>
              <w:jc w:val="right"/>
            </w:pPr>
            <w:r>
              <w:rPr>
                <w:rFonts w:ascii="Consolas" w:eastAsia="Consolas" w:hAnsi="Consolas" w:cs="Consolas"/>
                <w:sz w:val="16"/>
              </w:rPr>
              <w:t>.</w:t>
            </w:r>
          </w:p>
        </w:tc>
        <w:tc>
          <w:tcPr>
            <w:tcW w:w="1170" w:type="dxa"/>
          </w:tcPr>
          <w:p w14:paraId="717D955D" w14:textId="77777777" w:rsidR="00AC1205" w:rsidRDefault="00000000">
            <w:pPr>
              <w:jc w:val="right"/>
            </w:pPr>
            <w:r>
              <w:rPr>
                <w:rFonts w:ascii="Consolas" w:eastAsia="Consolas" w:hAnsi="Consolas" w:cs="Consolas"/>
                <w:sz w:val="16"/>
              </w:rPr>
              <w:t>.</w:t>
            </w:r>
          </w:p>
        </w:tc>
        <w:tc>
          <w:tcPr>
            <w:tcW w:w="1170" w:type="dxa"/>
          </w:tcPr>
          <w:p w14:paraId="717D955E" w14:textId="77777777" w:rsidR="00AC1205" w:rsidRDefault="00000000">
            <w:pPr>
              <w:jc w:val="right"/>
            </w:pPr>
            <w:r>
              <w:rPr>
                <w:rFonts w:ascii="Consolas" w:eastAsia="Consolas" w:hAnsi="Consolas" w:cs="Consolas"/>
                <w:sz w:val="16"/>
              </w:rPr>
              <w:t>.</w:t>
            </w:r>
          </w:p>
        </w:tc>
      </w:tr>
      <w:tr w:rsidR="00AC1205" w14:paraId="717D9568" w14:textId="77777777">
        <w:tc>
          <w:tcPr>
            <w:tcW w:w="1170" w:type="dxa"/>
          </w:tcPr>
          <w:p w14:paraId="717D9560" w14:textId="77777777" w:rsidR="00AC1205" w:rsidRDefault="00000000">
            <w:pPr>
              <w:jc w:val="right"/>
            </w:pPr>
            <w:r>
              <w:rPr>
                <w:rFonts w:ascii="Consolas" w:eastAsia="Consolas" w:hAnsi="Consolas" w:cs="Consolas"/>
                <w:sz w:val="16"/>
              </w:rPr>
              <w:t>[7] UK</w:t>
            </w:r>
          </w:p>
        </w:tc>
        <w:tc>
          <w:tcPr>
            <w:tcW w:w="1170" w:type="dxa"/>
          </w:tcPr>
          <w:p w14:paraId="717D9561" w14:textId="77777777" w:rsidR="00AC1205" w:rsidRDefault="00000000">
            <w:pPr>
              <w:jc w:val="right"/>
            </w:pPr>
            <w:r>
              <w:rPr>
                <w:rFonts w:ascii="Consolas" w:eastAsia="Consolas" w:hAnsi="Consolas" w:cs="Consolas"/>
                <w:sz w:val="16"/>
              </w:rPr>
              <w:t>0.0</w:t>
            </w:r>
          </w:p>
        </w:tc>
        <w:tc>
          <w:tcPr>
            <w:tcW w:w="1170" w:type="dxa"/>
          </w:tcPr>
          <w:p w14:paraId="717D9562" w14:textId="77777777" w:rsidR="00AC1205" w:rsidRDefault="00000000">
            <w:pPr>
              <w:jc w:val="right"/>
            </w:pPr>
            <w:r>
              <w:rPr>
                <w:rFonts w:ascii="Consolas" w:eastAsia="Consolas" w:hAnsi="Consolas" w:cs="Consolas"/>
                <w:sz w:val="16"/>
              </w:rPr>
              <w:t>198,000.0</w:t>
            </w:r>
          </w:p>
        </w:tc>
        <w:tc>
          <w:tcPr>
            <w:tcW w:w="1170" w:type="dxa"/>
          </w:tcPr>
          <w:p w14:paraId="717D9563" w14:textId="77777777" w:rsidR="00AC1205" w:rsidRDefault="00000000">
            <w:pPr>
              <w:jc w:val="right"/>
            </w:pPr>
            <w:r>
              <w:rPr>
                <w:rFonts w:ascii="Consolas" w:eastAsia="Consolas" w:hAnsi="Consolas" w:cs="Consolas"/>
                <w:sz w:val="16"/>
              </w:rPr>
              <w:t>16,666.0</w:t>
            </w:r>
          </w:p>
        </w:tc>
        <w:tc>
          <w:tcPr>
            <w:tcW w:w="1170" w:type="dxa"/>
          </w:tcPr>
          <w:p w14:paraId="717D9564" w14:textId="77777777" w:rsidR="00AC1205" w:rsidRDefault="00000000">
            <w:pPr>
              <w:jc w:val="right"/>
            </w:pPr>
            <w:r>
              <w:rPr>
                <w:rFonts w:ascii="Consolas" w:eastAsia="Consolas" w:hAnsi="Consolas" w:cs="Consolas"/>
                <w:sz w:val="16"/>
              </w:rPr>
              <w:t>14,400.0</w:t>
            </w:r>
          </w:p>
        </w:tc>
        <w:tc>
          <w:tcPr>
            <w:tcW w:w="1170" w:type="dxa"/>
          </w:tcPr>
          <w:p w14:paraId="717D9565" w14:textId="77777777" w:rsidR="00AC1205" w:rsidRDefault="00000000">
            <w:pPr>
              <w:jc w:val="right"/>
            </w:pPr>
            <w:r>
              <w:rPr>
                <w:rFonts w:ascii="Consolas" w:eastAsia="Consolas" w:hAnsi="Consolas" w:cs="Consolas"/>
                <w:sz w:val="16"/>
              </w:rPr>
              <w:t>9,100.0</w:t>
            </w:r>
          </w:p>
        </w:tc>
        <w:tc>
          <w:tcPr>
            <w:tcW w:w="1170" w:type="dxa"/>
          </w:tcPr>
          <w:p w14:paraId="717D9566" w14:textId="77777777" w:rsidR="00AC1205" w:rsidRDefault="00000000">
            <w:pPr>
              <w:jc w:val="right"/>
            </w:pPr>
            <w:r>
              <w:rPr>
                <w:rFonts w:ascii="Consolas" w:eastAsia="Consolas" w:hAnsi="Consolas" w:cs="Consolas"/>
                <w:sz w:val="16"/>
              </w:rPr>
              <w:t>21,600.0</w:t>
            </w:r>
          </w:p>
        </w:tc>
        <w:tc>
          <w:tcPr>
            <w:tcW w:w="1170" w:type="dxa"/>
          </w:tcPr>
          <w:p w14:paraId="717D9567" w14:textId="77777777" w:rsidR="00AC1205" w:rsidRDefault="00000000">
            <w:pPr>
              <w:jc w:val="right"/>
            </w:pPr>
            <w:r>
              <w:rPr>
                <w:rFonts w:ascii="Consolas" w:eastAsia="Consolas" w:hAnsi="Consolas" w:cs="Consolas"/>
                <w:sz w:val="16"/>
              </w:rPr>
              <w:t>10,988.1</w:t>
            </w:r>
          </w:p>
        </w:tc>
      </w:tr>
      <w:tr w:rsidR="00AC1205" w14:paraId="717D9571" w14:textId="77777777">
        <w:tc>
          <w:tcPr>
            <w:tcW w:w="1170" w:type="dxa"/>
            <w:tcBorders>
              <w:bottom w:val="single" w:sz="0" w:space="0" w:color="000000"/>
            </w:tcBorders>
          </w:tcPr>
          <w:p w14:paraId="717D9569"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56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6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6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6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6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6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70" w14:textId="77777777" w:rsidR="00AC1205" w:rsidRDefault="00000000">
            <w:pPr>
              <w:jc w:val="right"/>
            </w:pPr>
            <w:r>
              <w:rPr>
                <w:rFonts w:ascii="Consolas" w:eastAsia="Consolas" w:hAnsi="Consolas" w:cs="Consolas"/>
                <w:sz w:val="16"/>
              </w:rPr>
              <w:t>.</w:t>
            </w:r>
          </w:p>
        </w:tc>
      </w:tr>
      <w:tr w:rsidR="00AC1205" w14:paraId="717D957A" w14:textId="77777777">
        <w:tc>
          <w:tcPr>
            <w:tcW w:w="1170" w:type="dxa"/>
            <w:tcBorders>
              <w:top w:val="single" w:sz="0" w:space="0" w:color="000000"/>
              <w:bottom w:val="single" w:sz="0" w:space="0" w:color="000000"/>
            </w:tcBorders>
          </w:tcPr>
          <w:p w14:paraId="717D9572"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573"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574" w14:textId="77777777" w:rsidR="00AC1205" w:rsidRDefault="00000000">
            <w:pPr>
              <w:jc w:val="right"/>
            </w:pPr>
            <w:r>
              <w:rPr>
                <w:rFonts w:ascii="Consolas" w:eastAsia="Consolas" w:hAnsi="Consolas" w:cs="Consolas"/>
                <w:sz w:val="16"/>
              </w:rPr>
              <w:t>360,000.0</w:t>
            </w:r>
          </w:p>
        </w:tc>
        <w:tc>
          <w:tcPr>
            <w:tcW w:w="1170" w:type="dxa"/>
            <w:tcBorders>
              <w:top w:val="single" w:sz="0" w:space="0" w:color="000000"/>
              <w:bottom w:val="single" w:sz="0" w:space="0" w:color="000000"/>
            </w:tcBorders>
          </w:tcPr>
          <w:p w14:paraId="717D9575" w14:textId="77777777" w:rsidR="00AC1205" w:rsidRDefault="00000000">
            <w:pPr>
              <w:jc w:val="right"/>
            </w:pPr>
            <w:r>
              <w:rPr>
                <w:rFonts w:ascii="Consolas" w:eastAsia="Consolas" w:hAnsi="Consolas" w:cs="Consolas"/>
                <w:sz w:val="16"/>
              </w:rPr>
              <w:t>11,824.4</w:t>
            </w:r>
          </w:p>
        </w:tc>
        <w:tc>
          <w:tcPr>
            <w:tcW w:w="1170" w:type="dxa"/>
            <w:tcBorders>
              <w:top w:val="single" w:sz="0" w:space="0" w:color="000000"/>
              <w:bottom w:val="single" w:sz="0" w:space="0" w:color="000000"/>
            </w:tcBorders>
          </w:tcPr>
          <w:p w14:paraId="717D9576" w14:textId="77777777" w:rsidR="00AC1205" w:rsidRDefault="00000000">
            <w:pPr>
              <w:jc w:val="right"/>
            </w:pPr>
            <w:r>
              <w:rPr>
                <w:rFonts w:ascii="Consolas" w:eastAsia="Consolas" w:hAnsi="Consolas" w:cs="Consolas"/>
                <w:sz w:val="16"/>
              </w:rPr>
              <w:t>9,000.0</w:t>
            </w:r>
          </w:p>
        </w:tc>
        <w:tc>
          <w:tcPr>
            <w:tcW w:w="1170" w:type="dxa"/>
            <w:tcBorders>
              <w:top w:val="single" w:sz="0" w:space="0" w:color="000000"/>
              <w:bottom w:val="single" w:sz="0" w:space="0" w:color="000000"/>
            </w:tcBorders>
          </w:tcPr>
          <w:p w14:paraId="717D9577" w14:textId="77777777" w:rsidR="00AC1205" w:rsidRDefault="00000000">
            <w:pPr>
              <w:jc w:val="right"/>
            </w:pPr>
            <w:r>
              <w:rPr>
                <w:rFonts w:ascii="Consolas" w:eastAsia="Consolas" w:hAnsi="Consolas" w:cs="Consolas"/>
                <w:sz w:val="16"/>
              </w:rPr>
              <w:t>3,000.0</w:t>
            </w:r>
          </w:p>
        </w:tc>
        <w:tc>
          <w:tcPr>
            <w:tcW w:w="1170" w:type="dxa"/>
            <w:tcBorders>
              <w:top w:val="single" w:sz="0" w:space="0" w:color="000000"/>
              <w:bottom w:val="single" w:sz="0" w:space="0" w:color="000000"/>
            </w:tcBorders>
          </w:tcPr>
          <w:p w14:paraId="717D9578" w14:textId="77777777" w:rsidR="00AC1205" w:rsidRDefault="00000000">
            <w:pPr>
              <w:jc w:val="right"/>
            </w:pPr>
            <w:r>
              <w:rPr>
                <w:rFonts w:ascii="Consolas" w:eastAsia="Consolas" w:hAnsi="Consolas" w:cs="Consolas"/>
                <w:sz w:val="16"/>
              </w:rPr>
              <w:t>17,400.0</w:t>
            </w:r>
          </w:p>
        </w:tc>
        <w:tc>
          <w:tcPr>
            <w:tcW w:w="1170" w:type="dxa"/>
            <w:tcBorders>
              <w:top w:val="single" w:sz="0" w:space="0" w:color="000000"/>
              <w:bottom w:val="single" w:sz="0" w:space="0" w:color="000000"/>
            </w:tcBorders>
          </w:tcPr>
          <w:p w14:paraId="717D9579" w14:textId="77777777" w:rsidR="00AC1205" w:rsidRDefault="00000000">
            <w:pPr>
              <w:jc w:val="right"/>
            </w:pPr>
            <w:r>
              <w:rPr>
                <w:rFonts w:ascii="Consolas" w:eastAsia="Consolas" w:hAnsi="Consolas" w:cs="Consolas"/>
                <w:sz w:val="16"/>
              </w:rPr>
              <w:t>11,178.0</w:t>
            </w:r>
          </w:p>
        </w:tc>
      </w:tr>
    </w:tbl>
    <w:p w14:paraId="717D957B" w14:textId="77777777" w:rsidR="00AC1205" w:rsidRDefault="00AC1205"/>
    <w:p w14:paraId="717D957C" w14:textId="77777777" w:rsidR="00AC1205" w:rsidRDefault="00000000">
      <w:r>
        <w:br/>
      </w:r>
    </w:p>
    <w:p w14:paraId="717D957D" w14:textId="77777777" w:rsidR="00AC1205" w:rsidRDefault="00000000">
      <w:pPr>
        <w:shd w:val="solid" w:color="B0C4DE" w:fill="auto"/>
      </w:pPr>
      <w:r>
        <w:rPr>
          <w:b/>
          <w:sz w:val="26"/>
        </w:rPr>
        <w:t>incjob1_cyg</w:t>
      </w:r>
    </w:p>
    <w:p w14:paraId="717D957E" w14:textId="77777777" w:rsidR="00AC1205" w:rsidRDefault="00000000">
      <w:pPr>
        <w:rPr>
          <w:color w:val="4682B4"/>
        </w:rPr>
      </w:pPr>
      <w:r>
        <w:rPr>
          <w:color w:val="4682B4"/>
        </w:rPr>
        <w:t>Salary from main job (curr.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580" w14:textId="77777777">
        <w:tc>
          <w:tcPr>
            <w:tcW w:w="9360" w:type="dxa"/>
          </w:tcPr>
          <w:p w14:paraId="717D957F"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incjob1_cyg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(curr.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62022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2,708,477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22,279.24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16,965.09      </w:t>
            </w:r>
          </w:p>
        </w:tc>
      </w:tr>
    </w:tbl>
    <w:p w14:paraId="717D9581"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58A" w14:textId="77777777">
        <w:tc>
          <w:tcPr>
            <w:tcW w:w="1170" w:type="dxa"/>
            <w:tcBorders>
              <w:top w:val="single" w:sz="0" w:space="0" w:color="000000"/>
              <w:bottom w:val="single" w:sz="0" w:space="0" w:color="000000"/>
            </w:tcBorders>
          </w:tcPr>
          <w:p w14:paraId="717D9582" w14:textId="77777777" w:rsidR="00AC1205" w:rsidRDefault="00AC1205">
            <w:pPr>
              <w:jc w:val="right"/>
            </w:pPr>
          </w:p>
        </w:tc>
        <w:tc>
          <w:tcPr>
            <w:tcW w:w="1170" w:type="dxa"/>
            <w:tcBorders>
              <w:top w:val="single" w:sz="0" w:space="0" w:color="000000"/>
              <w:bottom w:val="single" w:sz="0" w:space="0" w:color="000000"/>
            </w:tcBorders>
          </w:tcPr>
          <w:p w14:paraId="717D9583"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584"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585"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586"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587"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588"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589" w14:textId="77777777" w:rsidR="00AC1205" w:rsidRDefault="00000000">
            <w:pPr>
              <w:jc w:val="right"/>
            </w:pPr>
            <w:r>
              <w:rPr>
                <w:rFonts w:ascii="Consolas" w:eastAsia="Consolas" w:hAnsi="Consolas" w:cs="Consolas"/>
                <w:sz w:val="16"/>
              </w:rPr>
              <w:t>SD</w:t>
            </w:r>
          </w:p>
        </w:tc>
      </w:tr>
      <w:tr w:rsidR="00AC1205" w14:paraId="717D9593" w14:textId="77777777">
        <w:tc>
          <w:tcPr>
            <w:tcW w:w="1170" w:type="dxa"/>
            <w:tcBorders>
              <w:top w:val="single" w:sz="0" w:space="0" w:color="000000"/>
            </w:tcBorders>
          </w:tcPr>
          <w:p w14:paraId="717D958B"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58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8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8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8F"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90"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91"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592" w14:textId="77777777" w:rsidR="00AC1205" w:rsidRDefault="00000000">
            <w:pPr>
              <w:jc w:val="right"/>
            </w:pPr>
            <w:r>
              <w:rPr>
                <w:rFonts w:ascii="Consolas" w:eastAsia="Consolas" w:hAnsi="Consolas" w:cs="Consolas"/>
                <w:sz w:val="16"/>
              </w:rPr>
              <w:t>.</w:t>
            </w:r>
          </w:p>
        </w:tc>
      </w:tr>
      <w:tr w:rsidR="00AC1205" w14:paraId="717D959C" w14:textId="77777777">
        <w:tc>
          <w:tcPr>
            <w:tcW w:w="1170" w:type="dxa"/>
          </w:tcPr>
          <w:p w14:paraId="717D9594" w14:textId="77777777" w:rsidR="00AC1205" w:rsidRDefault="00000000">
            <w:pPr>
              <w:jc w:val="right"/>
            </w:pPr>
            <w:r>
              <w:rPr>
                <w:rFonts w:ascii="Consolas" w:eastAsia="Consolas" w:hAnsi="Consolas" w:cs="Consolas"/>
                <w:sz w:val="16"/>
              </w:rPr>
              <w:t>[2] KOR</w:t>
            </w:r>
          </w:p>
        </w:tc>
        <w:tc>
          <w:tcPr>
            <w:tcW w:w="1170" w:type="dxa"/>
          </w:tcPr>
          <w:p w14:paraId="717D9595" w14:textId="77777777" w:rsidR="00AC1205" w:rsidRDefault="00000000">
            <w:pPr>
              <w:jc w:val="right"/>
            </w:pPr>
            <w:r>
              <w:rPr>
                <w:rFonts w:ascii="Consolas" w:eastAsia="Consolas" w:hAnsi="Consolas" w:cs="Consolas"/>
                <w:sz w:val="16"/>
              </w:rPr>
              <w:t>.</w:t>
            </w:r>
          </w:p>
        </w:tc>
        <w:tc>
          <w:tcPr>
            <w:tcW w:w="1170" w:type="dxa"/>
          </w:tcPr>
          <w:p w14:paraId="717D9596" w14:textId="77777777" w:rsidR="00AC1205" w:rsidRDefault="00000000">
            <w:pPr>
              <w:jc w:val="right"/>
            </w:pPr>
            <w:r>
              <w:rPr>
                <w:rFonts w:ascii="Consolas" w:eastAsia="Consolas" w:hAnsi="Consolas" w:cs="Consolas"/>
                <w:sz w:val="16"/>
              </w:rPr>
              <w:t>.</w:t>
            </w:r>
          </w:p>
        </w:tc>
        <w:tc>
          <w:tcPr>
            <w:tcW w:w="1170" w:type="dxa"/>
          </w:tcPr>
          <w:p w14:paraId="717D9597" w14:textId="77777777" w:rsidR="00AC1205" w:rsidRDefault="00000000">
            <w:pPr>
              <w:jc w:val="right"/>
            </w:pPr>
            <w:r>
              <w:rPr>
                <w:rFonts w:ascii="Consolas" w:eastAsia="Consolas" w:hAnsi="Consolas" w:cs="Consolas"/>
                <w:sz w:val="16"/>
              </w:rPr>
              <w:t>.</w:t>
            </w:r>
          </w:p>
        </w:tc>
        <w:tc>
          <w:tcPr>
            <w:tcW w:w="1170" w:type="dxa"/>
          </w:tcPr>
          <w:p w14:paraId="717D9598" w14:textId="77777777" w:rsidR="00AC1205" w:rsidRDefault="00000000">
            <w:pPr>
              <w:jc w:val="right"/>
            </w:pPr>
            <w:r>
              <w:rPr>
                <w:rFonts w:ascii="Consolas" w:eastAsia="Consolas" w:hAnsi="Consolas" w:cs="Consolas"/>
                <w:sz w:val="16"/>
              </w:rPr>
              <w:t>.</w:t>
            </w:r>
          </w:p>
        </w:tc>
        <w:tc>
          <w:tcPr>
            <w:tcW w:w="1170" w:type="dxa"/>
          </w:tcPr>
          <w:p w14:paraId="717D9599" w14:textId="77777777" w:rsidR="00AC1205" w:rsidRDefault="00000000">
            <w:pPr>
              <w:jc w:val="right"/>
            </w:pPr>
            <w:r>
              <w:rPr>
                <w:rFonts w:ascii="Consolas" w:eastAsia="Consolas" w:hAnsi="Consolas" w:cs="Consolas"/>
                <w:sz w:val="16"/>
              </w:rPr>
              <w:t>.</w:t>
            </w:r>
          </w:p>
        </w:tc>
        <w:tc>
          <w:tcPr>
            <w:tcW w:w="1170" w:type="dxa"/>
          </w:tcPr>
          <w:p w14:paraId="717D959A" w14:textId="77777777" w:rsidR="00AC1205" w:rsidRDefault="00000000">
            <w:pPr>
              <w:jc w:val="right"/>
            </w:pPr>
            <w:r>
              <w:rPr>
                <w:rFonts w:ascii="Consolas" w:eastAsia="Consolas" w:hAnsi="Consolas" w:cs="Consolas"/>
                <w:sz w:val="16"/>
              </w:rPr>
              <w:t>.</w:t>
            </w:r>
          </w:p>
        </w:tc>
        <w:tc>
          <w:tcPr>
            <w:tcW w:w="1170" w:type="dxa"/>
          </w:tcPr>
          <w:p w14:paraId="717D959B" w14:textId="77777777" w:rsidR="00AC1205" w:rsidRDefault="00000000">
            <w:pPr>
              <w:jc w:val="right"/>
            </w:pPr>
            <w:r>
              <w:rPr>
                <w:rFonts w:ascii="Consolas" w:eastAsia="Consolas" w:hAnsi="Consolas" w:cs="Consolas"/>
                <w:sz w:val="16"/>
              </w:rPr>
              <w:t>.</w:t>
            </w:r>
          </w:p>
        </w:tc>
      </w:tr>
      <w:tr w:rsidR="00AC1205" w14:paraId="717D95A5" w14:textId="77777777">
        <w:tc>
          <w:tcPr>
            <w:tcW w:w="1170" w:type="dxa"/>
          </w:tcPr>
          <w:p w14:paraId="717D959D" w14:textId="77777777" w:rsidR="00AC1205" w:rsidRDefault="00000000">
            <w:pPr>
              <w:jc w:val="right"/>
            </w:pPr>
            <w:r>
              <w:rPr>
                <w:rFonts w:ascii="Consolas" w:eastAsia="Consolas" w:hAnsi="Consolas" w:cs="Consolas"/>
                <w:sz w:val="16"/>
              </w:rPr>
              <w:t>[3] USA</w:t>
            </w:r>
          </w:p>
        </w:tc>
        <w:tc>
          <w:tcPr>
            <w:tcW w:w="1170" w:type="dxa"/>
          </w:tcPr>
          <w:p w14:paraId="717D959E" w14:textId="77777777" w:rsidR="00AC1205" w:rsidRDefault="00000000">
            <w:pPr>
              <w:jc w:val="right"/>
            </w:pPr>
            <w:r>
              <w:rPr>
                <w:rFonts w:ascii="Consolas" w:eastAsia="Consolas" w:hAnsi="Consolas" w:cs="Consolas"/>
                <w:sz w:val="16"/>
              </w:rPr>
              <w:t>.</w:t>
            </w:r>
          </w:p>
        </w:tc>
        <w:tc>
          <w:tcPr>
            <w:tcW w:w="1170" w:type="dxa"/>
          </w:tcPr>
          <w:p w14:paraId="717D959F" w14:textId="77777777" w:rsidR="00AC1205" w:rsidRDefault="00000000">
            <w:pPr>
              <w:jc w:val="right"/>
            </w:pPr>
            <w:r>
              <w:rPr>
                <w:rFonts w:ascii="Consolas" w:eastAsia="Consolas" w:hAnsi="Consolas" w:cs="Consolas"/>
                <w:sz w:val="16"/>
              </w:rPr>
              <w:t>.</w:t>
            </w:r>
          </w:p>
        </w:tc>
        <w:tc>
          <w:tcPr>
            <w:tcW w:w="1170" w:type="dxa"/>
          </w:tcPr>
          <w:p w14:paraId="717D95A0" w14:textId="77777777" w:rsidR="00AC1205" w:rsidRDefault="00000000">
            <w:pPr>
              <w:jc w:val="right"/>
            </w:pPr>
            <w:r>
              <w:rPr>
                <w:rFonts w:ascii="Consolas" w:eastAsia="Consolas" w:hAnsi="Consolas" w:cs="Consolas"/>
                <w:sz w:val="16"/>
              </w:rPr>
              <w:t>.</w:t>
            </w:r>
          </w:p>
        </w:tc>
        <w:tc>
          <w:tcPr>
            <w:tcW w:w="1170" w:type="dxa"/>
          </w:tcPr>
          <w:p w14:paraId="717D95A1" w14:textId="77777777" w:rsidR="00AC1205" w:rsidRDefault="00000000">
            <w:pPr>
              <w:jc w:val="right"/>
            </w:pPr>
            <w:r>
              <w:rPr>
                <w:rFonts w:ascii="Consolas" w:eastAsia="Consolas" w:hAnsi="Consolas" w:cs="Consolas"/>
                <w:sz w:val="16"/>
              </w:rPr>
              <w:t>.</w:t>
            </w:r>
          </w:p>
        </w:tc>
        <w:tc>
          <w:tcPr>
            <w:tcW w:w="1170" w:type="dxa"/>
          </w:tcPr>
          <w:p w14:paraId="717D95A2" w14:textId="77777777" w:rsidR="00AC1205" w:rsidRDefault="00000000">
            <w:pPr>
              <w:jc w:val="right"/>
            </w:pPr>
            <w:r>
              <w:rPr>
                <w:rFonts w:ascii="Consolas" w:eastAsia="Consolas" w:hAnsi="Consolas" w:cs="Consolas"/>
                <w:sz w:val="16"/>
              </w:rPr>
              <w:t>.</w:t>
            </w:r>
          </w:p>
        </w:tc>
        <w:tc>
          <w:tcPr>
            <w:tcW w:w="1170" w:type="dxa"/>
          </w:tcPr>
          <w:p w14:paraId="717D95A3" w14:textId="77777777" w:rsidR="00AC1205" w:rsidRDefault="00000000">
            <w:pPr>
              <w:jc w:val="right"/>
            </w:pPr>
            <w:r>
              <w:rPr>
                <w:rFonts w:ascii="Consolas" w:eastAsia="Consolas" w:hAnsi="Consolas" w:cs="Consolas"/>
                <w:sz w:val="16"/>
              </w:rPr>
              <w:t>.</w:t>
            </w:r>
          </w:p>
        </w:tc>
        <w:tc>
          <w:tcPr>
            <w:tcW w:w="1170" w:type="dxa"/>
          </w:tcPr>
          <w:p w14:paraId="717D95A4" w14:textId="77777777" w:rsidR="00AC1205" w:rsidRDefault="00000000">
            <w:pPr>
              <w:jc w:val="right"/>
            </w:pPr>
            <w:r>
              <w:rPr>
                <w:rFonts w:ascii="Consolas" w:eastAsia="Consolas" w:hAnsi="Consolas" w:cs="Consolas"/>
                <w:sz w:val="16"/>
              </w:rPr>
              <w:t>.</w:t>
            </w:r>
          </w:p>
        </w:tc>
      </w:tr>
      <w:tr w:rsidR="00AC1205" w14:paraId="717D95AE" w14:textId="77777777">
        <w:tc>
          <w:tcPr>
            <w:tcW w:w="1170" w:type="dxa"/>
          </w:tcPr>
          <w:p w14:paraId="717D95A6" w14:textId="77777777" w:rsidR="00AC1205" w:rsidRDefault="00000000">
            <w:pPr>
              <w:jc w:val="right"/>
            </w:pPr>
            <w:r>
              <w:rPr>
                <w:rFonts w:ascii="Consolas" w:eastAsia="Consolas" w:hAnsi="Consolas" w:cs="Consolas"/>
                <w:sz w:val="16"/>
              </w:rPr>
              <w:t>[5] SWT</w:t>
            </w:r>
          </w:p>
        </w:tc>
        <w:tc>
          <w:tcPr>
            <w:tcW w:w="1170" w:type="dxa"/>
          </w:tcPr>
          <w:p w14:paraId="717D95A7" w14:textId="77777777" w:rsidR="00AC1205" w:rsidRDefault="00000000">
            <w:pPr>
              <w:jc w:val="right"/>
            </w:pPr>
            <w:r>
              <w:rPr>
                <w:rFonts w:ascii="Consolas" w:eastAsia="Consolas" w:hAnsi="Consolas" w:cs="Consolas"/>
                <w:sz w:val="16"/>
              </w:rPr>
              <w:t>.</w:t>
            </w:r>
          </w:p>
        </w:tc>
        <w:tc>
          <w:tcPr>
            <w:tcW w:w="1170" w:type="dxa"/>
          </w:tcPr>
          <w:p w14:paraId="717D95A8" w14:textId="77777777" w:rsidR="00AC1205" w:rsidRDefault="00000000">
            <w:pPr>
              <w:jc w:val="right"/>
            </w:pPr>
            <w:r>
              <w:rPr>
                <w:rFonts w:ascii="Consolas" w:eastAsia="Consolas" w:hAnsi="Consolas" w:cs="Consolas"/>
                <w:sz w:val="16"/>
              </w:rPr>
              <w:t>.</w:t>
            </w:r>
          </w:p>
        </w:tc>
        <w:tc>
          <w:tcPr>
            <w:tcW w:w="1170" w:type="dxa"/>
          </w:tcPr>
          <w:p w14:paraId="717D95A9" w14:textId="77777777" w:rsidR="00AC1205" w:rsidRDefault="00000000">
            <w:pPr>
              <w:jc w:val="right"/>
            </w:pPr>
            <w:r>
              <w:rPr>
                <w:rFonts w:ascii="Consolas" w:eastAsia="Consolas" w:hAnsi="Consolas" w:cs="Consolas"/>
                <w:sz w:val="16"/>
              </w:rPr>
              <w:t>.</w:t>
            </w:r>
          </w:p>
        </w:tc>
        <w:tc>
          <w:tcPr>
            <w:tcW w:w="1170" w:type="dxa"/>
          </w:tcPr>
          <w:p w14:paraId="717D95AA" w14:textId="77777777" w:rsidR="00AC1205" w:rsidRDefault="00000000">
            <w:pPr>
              <w:jc w:val="right"/>
            </w:pPr>
            <w:r>
              <w:rPr>
                <w:rFonts w:ascii="Consolas" w:eastAsia="Consolas" w:hAnsi="Consolas" w:cs="Consolas"/>
                <w:sz w:val="16"/>
              </w:rPr>
              <w:t>.</w:t>
            </w:r>
          </w:p>
        </w:tc>
        <w:tc>
          <w:tcPr>
            <w:tcW w:w="1170" w:type="dxa"/>
          </w:tcPr>
          <w:p w14:paraId="717D95AB" w14:textId="77777777" w:rsidR="00AC1205" w:rsidRDefault="00000000">
            <w:pPr>
              <w:jc w:val="right"/>
            </w:pPr>
            <w:r>
              <w:rPr>
                <w:rFonts w:ascii="Consolas" w:eastAsia="Consolas" w:hAnsi="Consolas" w:cs="Consolas"/>
                <w:sz w:val="16"/>
              </w:rPr>
              <w:t>.</w:t>
            </w:r>
          </w:p>
        </w:tc>
        <w:tc>
          <w:tcPr>
            <w:tcW w:w="1170" w:type="dxa"/>
          </w:tcPr>
          <w:p w14:paraId="717D95AC" w14:textId="77777777" w:rsidR="00AC1205" w:rsidRDefault="00000000">
            <w:pPr>
              <w:jc w:val="right"/>
            </w:pPr>
            <w:r>
              <w:rPr>
                <w:rFonts w:ascii="Consolas" w:eastAsia="Consolas" w:hAnsi="Consolas" w:cs="Consolas"/>
                <w:sz w:val="16"/>
              </w:rPr>
              <w:t>.</w:t>
            </w:r>
          </w:p>
        </w:tc>
        <w:tc>
          <w:tcPr>
            <w:tcW w:w="1170" w:type="dxa"/>
          </w:tcPr>
          <w:p w14:paraId="717D95AD" w14:textId="77777777" w:rsidR="00AC1205" w:rsidRDefault="00000000">
            <w:pPr>
              <w:jc w:val="right"/>
            </w:pPr>
            <w:r>
              <w:rPr>
                <w:rFonts w:ascii="Consolas" w:eastAsia="Consolas" w:hAnsi="Consolas" w:cs="Consolas"/>
                <w:sz w:val="16"/>
              </w:rPr>
              <w:t>.</w:t>
            </w:r>
          </w:p>
        </w:tc>
      </w:tr>
      <w:tr w:rsidR="00AC1205" w14:paraId="717D95B7" w14:textId="77777777">
        <w:tc>
          <w:tcPr>
            <w:tcW w:w="1170" w:type="dxa"/>
          </w:tcPr>
          <w:p w14:paraId="717D95AF" w14:textId="77777777" w:rsidR="00AC1205" w:rsidRDefault="00000000">
            <w:pPr>
              <w:jc w:val="right"/>
            </w:pPr>
            <w:r>
              <w:rPr>
                <w:rFonts w:ascii="Consolas" w:eastAsia="Consolas" w:hAnsi="Consolas" w:cs="Consolas"/>
                <w:sz w:val="16"/>
              </w:rPr>
              <w:t>[6] GER</w:t>
            </w:r>
          </w:p>
        </w:tc>
        <w:tc>
          <w:tcPr>
            <w:tcW w:w="1170" w:type="dxa"/>
          </w:tcPr>
          <w:p w14:paraId="717D95B0" w14:textId="77777777" w:rsidR="00AC1205" w:rsidRDefault="00000000">
            <w:pPr>
              <w:jc w:val="right"/>
            </w:pPr>
            <w:r>
              <w:rPr>
                <w:rFonts w:ascii="Consolas" w:eastAsia="Consolas" w:hAnsi="Consolas" w:cs="Consolas"/>
                <w:sz w:val="16"/>
              </w:rPr>
              <w:t>.</w:t>
            </w:r>
          </w:p>
        </w:tc>
        <w:tc>
          <w:tcPr>
            <w:tcW w:w="1170" w:type="dxa"/>
          </w:tcPr>
          <w:p w14:paraId="717D95B1" w14:textId="77777777" w:rsidR="00AC1205" w:rsidRDefault="00000000">
            <w:pPr>
              <w:jc w:val="right"/>
            </w:pPr>
            <w:r>
              <w:rPr>
                <w:rFonts w:ascii="Consolas" w:eastAsia="Consolas" w:hAnsi="Consolas" w:cs="Consolas"/>
                <w:sz w:val="16"/>
              </w:rPr>
              <w:t>.</w:t>
            </w:r>
          </w:p>
        </w:tc>
        <w:tc>
          <w:tcPr>
            <w:tcW w:w="1170" w:type="dxa"/>
          </w:tcPr>
          <w:p w14:paraId="717D95B2" w14:textId="77777777" w:rsidR="00AC1205" w:rsidRDefault="00000000">
            <w:pPr>
              <w:jc w:val="right"/>
            </w:pPr>
            <w:r>
              <w:rPr>
                <w:rFonts w:ascii="Consolas" w:eastAsia="Consolas" w:hAnsi="Consolas" w:cs="Consolas"/>
                <w:sz w:val="16"/>
              </w:rPr>
              <w:t>.</w:t>
            </w:r>
          </w:p>
        </w:tc>
        <w:tc>
          <w:tcPr>
            <w:tcW w:w="1170" w:type="dxa"/>
          </w:tcPr>
          <w:p w14:paraId="717D95B3" w14:textId="77777777" w:rsidR="00AC1205" w:rsidRDefault="00000000">
            <w:pPr>
              <w:jc w:val="right"/>
            </w:pPr>
            <w:r>
              <w:rPr>
                <w:rFonts w:ascii="Consolas" w:eastAsia="Consolas" w:hAnsi="Consolas" w:cs="Consolas"/>
                <w:sz w:val="16"/>
              </w:rPr>
              <w:t>.</w:t>
            </w:r>
          </w:p>
        </w:tc>
        <w:tc>
          <w:tcPr>
            <w:tcW w:w="1170" w:type="dxa"/>
          </w:tcPr>
          <w:p w14:paraId="717D95B4" w14:textId="77777777" w:rsidR="00AC1205" w:rsidRDefault="00000000">
            <w:pPr>
              <w:jc w:val="right"/>
            </w:pPr>
            <w:r>
              <w:rPr>
                <w:rFonts w:ascii="Consolas" w:eastAsia="Consolas" w:hAnsi="Consolas" w:cs="Consolas"/>
                <w:sz w:val="16"/>
              </w:rPr>
              <w:t>.</w:t>
            </w:r>
          </w:p>
        </w:tc>
        <w:tc>
          <w:tcPr>
            <w:tcW w:w="1170" w:type="dxa"/>
          </w:tcPr>
          <w:p w14:paraId="717D95B5" w14:textId="77777777" w:rsidR="00AC1205" w:rsidRDefault="00000000">
            <w:pPr>
              <w:jc w:val="right"/>
            </w:pPr>
            <w:r>
              <w:rPr>
                <w:rFonts w:ascii="Consolas" w:eastAsia="Consolas" w:hAnsi="Consolas" w:cs="Consolas"/>
                <w:sz w:val="16"/>
              </w:rPr>
              <w:t>.</w:t>
            </w:r>
          </w:p>
        </w:tc>
        <w:tc>
          <w:tcPr>
            <w:tcW w:w="1170" w:type="dxa"/>
          </w:tcPr>
          <w:p w14:paraId="717D95B6" w14:textId="77777777" w:rsidR="00AC1205" w:rsidRDefault="00000000">
            <w:pPr>
              <w:jc w:val="right"/>
            </w:pPr>
            <w:r>
              <w:rPr>
                <w:rFonts w:ascii="Consolas" w:eastAsia="Consolas" w:hAnsi="Consolas" w:cs="Consolas"/>
                <w:sz w:val="16"/>
              </w:rPr>
              <w:t>.</w:t>
            </w:r>
          </w:p>
        </w:tc>
      </w:tr>
      <w:tr w:rsidR="00AC1205" w14:paraId="717D95C0" w14:textId="77777777">
        <w:tc>
          <w:tcPr>
            <w:tcW w:w="1170" w:type="dxa"/>
          </w:tcPr>
          <w:p w14:paraId="717D95B8" w14:textId="77777777" w:rsidR="00AC1205" w:rsidRDefault="00000000">
            <w:pPr>
              <w:jc w:val="right"/>
            </w:pPr>
            <w:r>
              <w:rPr>
                <w:rFonts w:ascii="Consolas" w:eastAsia="Consolas" w:hAnsi="Consolas" w:cs="Consolas"/>
                <w:sz w:val="16"/>
              </w:rPr>
              <w:t>[7] UK</w:t>
            </w:r>
          </w:p>
        </w:tc>
        <w:tc>
          <w:tcPr>
            <w:tcW w:w="1170" w:type="dxa"/>
          </w:tcPr>
          <w:p w14:paraId="717D95B9" w14:textId="77777777" w:rsidR="00AC1205" w:rsidRDefault="00000000">
            <w:pPr>
              <w:jc w:val="right"/>
            </w:pPr>
            <w:r>
              <w:rPr>
                <w:rFonts w:ascii="Consolas" w:eastAsia="Consolas" w:hAnsi="Consolas" w:cs="Consolas"/>
                <w:sz w:val="16"/>
              </w:rPr>
              <w:t>0.0</w:t>
            </w:r>
          </w:p>
        </w:tc>
        <w:tc>
          <w:tcPr>
            <w:tcW w:w="1170" w:type="dxa"/>
          </w:tcPr>
          <w:p w14:paraId="717D95BA" w14:textId="77777777" w:rsidR="00AC1205" w:rsidRDefault="00000000">
            <w:pPr>
              <w:jc w:val="right"/>
            </w:pPr>
            <w:r>
              <w:rPr>
                <w:rFonts w:ascii="Consolas" w:eastAsia="Consolas" w:hAnsi="Consolas" w:cs="Consolas"/>
                <w:sz w:val="16"/>
              </w:rPr>
              <w:t>180,000.0</w:t>
            </w:r>
          </w:p>
        </w:tc>
        <w:tc>
          <w:tcPr>
            <w:tcW w:w="1170" w:type="dxa"/>
          </w:tcPr>
          <w:p w14:paraId="717D95BB" w14:textId="77777777" w:rsidR="00AC1205" w:rsidRDefault="00000000">
            <w:pPr>
              <w:jc w:val="right"/>
            </w:pPr>
            <w:r>
              <w:rPr>
                <w:rFonts w:ascii="Consolas" w:eastAsia="Consolas" w:hAnsi="Consolas" w:cs="Consolas"/>
                <w:sz w:val="16"/>
              </w:rPr>
              <w:t>22,279.2</w:t>
            </w:r>
          </w:p>
        </w:tc>
        <w:tc>
          <w:tcPr>
            <w:tcW w:w="1170" w:type="dxa"/>
          </w:tcPr>
          <w:p w14:paraId="717D95BC" w14:textId="77777777" w:rsidR="00AC1205" w:rsidRDefault="00000000">
            <w:pPr>
              <w:jc w:val="right"/>
            </w:pPr>
            <w:r>
              <w:rPr>
                <w:rFonts w:ascii="Consolas" w:eastAsia="Consolas" w:hAnsi="Consolas" w:cs="Consolas"/>
                <w:sz w:val="16"/>
              </w:rPr>
              <w:t>18,133.7</w:t>
            </w:r>
          </w:p>
        </w:tc>
        <w:tc>
          <w:tcPr>
            <w:tcW w:w="1170" w:type="dxa"/>
          </w:tcPr>
          <w:p w14:paraId="717D95BD" w14:textId="77777777" w:rsidR="00AC1205" w:rsidRDefault="00000000">
            <w:pPr>
              <w:jc w:val="right"/>
            </w:pPr>
            <w:r>
              <w:rPr>
                <w:rFonts w:ascii="Consolas" w:eastAsia="Consolas" w:hAnsi="Consolas" w:cs="Consolas"/>
                <w:sz w:val="16"/>
              </w:rPr>
              <w:t>10,796.3</w:t>
            </w:r>
          </w:p>
        </w:tc>
        <w:tc>
          <w:tcPr>
            <w:tcW w:w="1170" w:type="dxa"/>
          </w:tcPr>
          <w:p w14:paraId="717D95BE" w14:textId="77777777" w:rsidR="00AC1205" w:rsidRDefault="00000000">
            <w:pPr>
              <w:jc w:val="right"/>
            </w:pPr>
            <w:r>
              <w:rPr>
                <w:rFonts w:ascii="Consolas" w:eastAsia="Consolas" w:hAnsi="Consolas" w:cs="Consolas"/>
                <w:sz w:val="16"/>
              </w:rPr>
              <w:t>29,000.0</w:t>
            </w:r>
          </w:p>
        </w:tc>
        <w:tc>
          <w:tcPr>
            <w:tcW w:w="1170" w:type="dxa"/>
          </w:tcPr>
          <w:p w14:paraId="717D95BF" w14:textId="77777777" w:rsidR="00AC1205" w:rsidRDefault="00000000">
            <w:pPr>
              <w:jc w:val="right"/>
            </w:pPr>
            <w:r>
              <w:rPr>
                <w:rFonts w:ascii="Consolas" w:eastAsia="Consolas" w:hAnsi="Consolas" w:cs="Consolas"/>
                <w:sz w:val="16"/>
              </w:rPr>
              <w:t>16,965.1</w:t>
            </w:r>
          </w:p>
        </w:tc>
      </w:tr>
      <w:tr w:rsidR="00AC1205" w14:paraId="717D95C9" w14:textId="77777777">
        <w:tc>
          <w:tcPr>
            <w:tcW w:w="1170" w:type="dxa"/>
            <w:tcBorders>
              <w:bottom w:val="single" w:sz="0" w:space="0" w:color="000000"/>
            </w:tcBorders>
          </w:tcPr>
          <w:p w14:paraId="717D95C1"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5C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C3"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C4"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C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C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C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5C8" w14:textId="77777777" w:rsidR="00AC1205" w:rsidRDefault="00000000">
            <w:pPr>
              <w:jc w:val="right"/>
            </w:pPr>
            <w:r>
              <w:rPr>
                <w:rFonts w:ascii="Consolas" w:eastAsia="Consolas" w:hAnsi="Consolas" w:cs="Consolas"/>
                <w:sz w:val="16"/>
              </w:rPr>
              <w:t>.</w:t>
            </w:r>
          </w:p>
        </w:tc>
      </w:tr>
      <w:tr w:rsidR="00AC1205" w14:paraId="717D95D2" w14:textId="77777777">
        <w:tc>
          <w:tcPr>
            <w:tcW w:w="1170" w:type="dxa"/>
            <w:tcBorders>
              <w:top w:val="single" w:sz="0" w:space="0" w:color="000000"/>
              <w:bottom w:val="single" w:sz="0" w:space="0" w:color="000000"/>
            </w:tcBorders>
          </w:tcPr>
          <w:p w14:paraId="717D95CA"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5CB"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5CC" w14:textId="77777777" w:rsidR="00AC1205" w:rsidRDefault="00000000">
            <w:pPr>
              <w:jc w:val="right"/>
            </w:pPr>
            <w:r>
              <w:rPr>
                <w:rFonts w:ascii="Consolas" w:eastAsia="Consolas" w:hAnsi="Consolas" w:cs="Consolas"/>
                <w:sz w:val="16"/>
              </w:rPr>
              <w:t>180,000.0</w:t>
            </w:r>
          </w:p>
        </w:tc>
        <w:tc>
          <w:tcPr>
            <w:tcW w:w="1170" w:type="dxa"/>
            <w:tcBorders>
              <w:top w:val="single" w:sz="0" w:space="0" w:color="000000"/>
              <w:bottom w:val="single" w:sz="0" w:space="0" w:color="000000"/>
            </w:tcBorders>
          </w:tcPr>
          <w:p w14:paraId="717D95CD" w14:textId="77777777" w:rsidR="00AC1205" w:rsidRDefault="00000000">
            <w:pPr>
              <w:jc w:val="right"/>
            </w:pPr>
            <w:r>
              <w:rPr>
                <w:rFonts w:ascii="Consolas" w:eastAsia="Consolas" w:hAnsi="Consolas" w:cs="Consolas"/>
                <w:sz w:val="16"/>
              </w:rPr>
              <w:t>22,279.2</w:t>
            </w:r>
          </w:p>
        </w:tc>
        <w:tc>
          <w:tcPr>
            <w:tcW w:w="1170" w:type="dxa"/>
            <w:tcBorders>
              <w:top w:val="single" w:sz="0" w:space="0" w:color="000000"/>
              <w:bottom w:val="single" w:sz="0" w:space="0" w:color="000000"/>
            </w:tcBorders>
          </w:tcPr>
          <w:p w14:paraId="717D95CE" w14:textId="77777777" w:rsidR="00AC1205" w:rsidRDefault="00000000">
            <w:pPr>
              <w:jc w:val="right"/>
            </w:pPr>
            <w:r>
              <w:rPr>
                <w:rFonts w:ascii="Consolas" w:eastAsia="Consolas" w:hAnsi="Consolas" w:cs="Consolas"/>
                <w:sz w:val="16"/>
              </w:rPr>
              <w:t>18,133.7</w:t>
            </w:r>
          </w:p>
        </w:tc>
        <w:tc>
          <w:tcPr>
            <w:tcW w:w="1170" w:type="dxa"/>
            <w:tcBorders>
              <w:top w:val="single" w:sz="0" w:space="0" w:color="000000"/>
              <w:bottom w:val="single" w:sz="0" w:space="0" w:color="000000"/>
            </w:tcBorders>
          </w:tcPr>
          <w:p w14:paraId="717D95CF" w14:textId="77777777" w:rsidR="00AC1205" w:rsidRDefault="00000000">
            <w:pPr>
              <w:jc w:val="right"/>
            </w:pPr>
            <w:r>
              <w:rPr>
                <w:rFonts w:ascii="Consolas" w:eastAsia="Consolas" w:hAnsi="Consolas" w:cs="Consolas"/>
                <w:sz w:val="16"/>
              </w:rPr>
              <w:t>10,796.3</w:t>
            </w:r>
          </w:p>
        </w:tc>
        <w:tc>
          <w:tcPr>
            <w:tcW w:w="1170" w:type="dxa"/>
            <w:tcBorders>
              <w:top w:val="single" w:sz="0" w:space="0" w:color="000000"/>
              <w:bottom w:val="single" w:sz="0" w:space="0" w:color="000000"/>
            </w:tcBorders>
          </w:tcPr>
          <w:p w14:paraId="717D95D0" w14:textId="77777777" w:rsidR="00AC1205" w:rsidRDefault="00000000">
            <w:pPr>
              <w:jc w:val="right"/>
            </w:pPr>
            <w:r>
              <w:rPr>
                <w:rFonts w:ascii="Consolas" w:eastAsia="Consolas" w:hAnsi="Consolas" w:cs="Consolas"/>
                <w:sz w:val="16"/>
              </w:rPr>
              <w:t>29,000.0</w:t>
            </w:r>
          </w:p>
        </w:tc>
        <w:tc>
          <w:tcPr>
            <w:tcW w:w="1170" w:type="dxa"/>
            <w:tcBorders>
              <w:top w:val="single" w:sz="0" w:space="0" w:color="000000"/>
              <w:bottom w:val="single" w:sz="0" w:space="0" w:color="000000"/>
            </w:tcBorders>
          </w:tcPr>
          <w:p w14:paraId="717D95D1" w14:textId="77777777" w:rsidR="00AC1205" w:rsidRDefault="00000000">
            <w:pPr>
              <w:jc w:val="right"/>
            </w:pPr>
            <w:r>
              <w:rPr>
                <w:rFonts w:ascii="Consolas" w:eastAsia="Consolas" w:hAnsi="Consolas" w:cs="Consolas"/>
                <w:sz w:val="16"/>
              </w:rPr>
              <w:t>16,965.1</w:t>
            </w:r>
          </w:p>
        </w:tc>
      </w:tr>
    </w:tbl>
    <w:p w14:paraId="717D95D3" w14:textId="77777777" w:rsidR="00AC1205" w:rsidRDefault="00AC1205"/>
    <w:p w14:paraId="717D95D4" w14:textId="77777777" w:rsidR="00AC1205" w:rsidRDefault="00000000">
      <w:r>
        <w:br/>
      </w:r>
    </w:p>
    <w:p w14:paraId="717D95D5" w14:textId="77777777" w:rsidR="00AC1205" w:rsidRDefault="00000000">
      <w:pPr>
        <w:shd w:val="solid" w:color="B0C4DE" w:fill="auto"/>
      </w:pPr>
      <w:r>
        <w:rPr>
          <w:b/>
          <w:sz w:val="26"/>
        </w:rPr>
        <w:t>incjob1_mg</w:t>
      </w:r>
    </w:p>
    <w:p w14:paraId="717D95D6" w14:textId="77777777" w:rsidR="00AC1205" w:rsidRDefault="00000000">
      <w:pPr>
        <w:rPr>
          <w:color w:val="4682B4"/>
        </w:rPr>
      </w:pPr>
      <w:r>
        <w:rPr>
          <w:color w:val="4682B4"/>
        </w:rPr>
        <w:t>Salary from main job (month, gross) [local currency]</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5D8" w14:textId="77777777">
        <w:tc>
          <w:tcPr>
            <w:tcW w:w="9360" w:type="dxa"/>
          </w:tcPr>
          <w:p w14:paraId="717D95D7"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incjob1_mg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(month, gross) [local currency]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73207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1,691,540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1,754.04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3,502.69       </w:t>
            </w:r>
          </w:p>
        </w:tc>
      </w:tr>
    </w:tbl>
    <w:p w14:paraId="717D95D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5E2" w14:textId="77777777">
        <w:tc>
          <w:tcPr>
            <w:tcW w:w="1170" w:type="dxa"/>
            <w:tcBorders>
              <w:top w:val="single" w:sz="0" w:space="0" w:color="000000"/>
              <w:bottom w:val="single" w:sz="0" w:space="0" w:color="000000"/>
            </w:tcBorders>
          </w:tcPr>
          <w:p w14:paraId="717D95DA" w14:textId="77777777" w:rsidR="00AC1205" w:rsidRDefault="00AC1205">
            <w:pPr>
              <w:jc w:val="right"/>
            </w:pPr>
          </w:p>
        </w:tc>
        <w:tc>
          <w:tcPr>
            <w:tcW w:w="1170" w:type="dxa"/>
            <w:tcBorders>
              <w:top w:val="single" w:sz="0" w:space="0" w:color="000000"/>
              <w:bottom w:val="single" w:sz="0" w:space="0" w:color="000000"/>
            </w:tcBorders>
          </w:tcPr>
          <w:p w14:paraId="717D95DB"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5DC"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5DD"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5DE"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5DF"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5E0"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5E1" w14:textId="77777777" w:rsidR="00AC1205" w:rsidRDefault="00000000">
            <w:pPr>
              <w:jc w:val="right"/>
            </w:pPr>
            <w:r>
              <w:rPr>
                <w:rFonts w:ascii="Consolas" w:eastAsia="Consolas" w:hAnsi="Consolas" w:cs="Consolas"/>
                <w:sz w:val="16"/>
              </w:rPr>
              <w:t>SD</w:t>
            </w:r>
          </w:p>
        </w:tc>
      </w:tr>
      <w:tr w:rsidR="00AC1205" w14:paraId="717D95EB" w14:textId="77777777">
        <w:tc>
          <w:tcPr>
            <w:tcW w:w="1170" w:type="dxa"/>
            <w:tcBorders>
              <w:top w:val="single" w:sz="0" w:space="0" w:color="000000"/>
            </w:tcBorders>
          </w:tcPr>
          <w:p w14:paraId="717D95E3"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5E4" w14:textId="77777777" w:rsidR="00AC1205" w:rsidRDefault="00000000">
            <w:pPr>
              <w:jc w:val="right"/>
            </w:pPr>
            <w:r>
              <w:rPr>
                <w:rFonts w:ascii="Consolas" w:eastAsia="Consolas" w:hAnsi="Consolas" w:cs="Consolas"/>
                <w:sz w:val="16"/>
              </w:rPr>
              <w:t>0.0</w:t>
            </w:r>
          </w:p>
        </w:tc>
        <w:tc>
          <w:tcPr>
            <w:tcW w:w="1170" w:type="dxa"/>
            <w:tcBorders>
              <w:top w:val="single" w:sz="0" w:space="0" w:color="000000"/>
            </w:tcBorders>
          </w:tcPr>
          <w:p w14:paraId="717D95E5" w14:textId="77777777" w:rsidR="00AC1205" w:rsidRDefault="00000000">
            <w:pPr>
              <w:jc w:val="right"/>
            </w:pPr>
            <w:r>
              <w:rPr>
                <w:rFonts w:ascii="Consolas" w:eastAsia="Consolas" w:hAnsi="Consolas" w:cs="Consolas"/>
                <w:sz w:val="16"/>
              </w:rPr>
              <w:t>59,350.2</w:t>
            </w:r>
          </w:p>
        </w:tc>
        <w:tc>
          <w:tcPr>
            <w:tcW w:w="1170" w:type="dxa"/>
            <w:tcBorders>
              <w:top w:val="single" w:sz="0" w:space="0" w:color="000000"/>
            </w:tcBorders>
          </w:tcPr>
          <w:p w14:paraId="717D95E6" w14:textId="77777777" w:rsidR="00AC1205" w:rsidRDefault="00000000">
            <w:pPr>
              <w:jc w:val="right"/>
            </w:pPr>
            <w:r>
              <w:rPr>
                <w:rFonts w:ascii="Consolas" w:eastAsia="Consolas" w:hAnsi="Consolas" w:cs="Consolas"/>
                <w:sz w:val="16"/>
              </w:rPr>
              <w:t>2,639.9</w:t>
            </w:r>
          </w:p>
        </w:tc>
        <w:tc>
          <w:tcPr>
            <w:tcW w:w="1170" w:type="dxa"/>
            <w:tcBorders>
              <w:top w:val="single" w:sz="0" w:space="0" w:color="000000"/>
            </w:tcBorders>
          </w:tcPr>
          <w:p w14:paraId="717D95E7" w14:textId="77777777" w:rsidR="00AC1205" w:rsidRDefault="00000000">
            <w:pPr>
              <w:jc w:val="right"/>
            </w:pPr>
            <w:r>
              <w:rPr>
                <w:rFonts w:ascii="Consolas" w:eastAsia="Consolas" w:hAnsi="Consolas" w:cs="Consolas"/>
                <w:sz w:val="16"/>
              </w:rPr>
              <w:t>1,600.2</w:t>
            </w:r>
          </w:p>
        </w:tc>
        <w:tc>
          <w:tcPr>
            <w:tcW w:w="1170" w:type="dxa"/>
            <w:tcBorders>
              <w:top w:val="single" w:sz="0" w:space="0" w:color="000000"/>
            </w:tcBorders>
          </w:tcPr>
          <w:p w14:paraId="717D95E8" w14:textId="77777777" w:rsidR="00AC1205" w:rsidRDefault="00000000">
            <w:pPr>
              <w:jc w:val="right"/>
            </w:pPr>
            <w:r>
              <w:rPr>
                <w:rFonts w:ascii="Consolas" w:eastAsia="Consolas" w:hAnsi="Consolas" w:cs="Consolas"/>
                <w:sz w:val="16"/>
              </w:rPr>
              <w:t>0.0</w:t>
            </w:r>
          </w:p>
        </w:tc>
        <w:tc>
          <w:tcPr>
            <w:tcW w:w="1170" w:type="dxa"/>
            <w:tcBorders>
              <w:top w:val="single" w:sz="0" w:space="0" w:color="000000"/>
            </w:tcBorders>
          </w:tcPr>
          <w:p w14:paraId="717D95E9" w14:textId="77777777" w:rsidR="00AC1205" w:rsidRDefault="00000000">
            <w:pPr>
              <w:jc w:val="right"/>
            </w:pPr>
            <w:r>
              <w:rPr>
                <w:rFonts w:ascii="Consolas" w:eastAsia="Consolas" w:hAnsi="Consolas" w:cs="Consolas"/>
                <w:sz w:val="16"/>
              </w:rPr>
              <w:t>4,200.0</w:t>
            </w:r>
          </w:p>
        </w:tc>
        <w:tc>
          <w:tcPr>
            <w:tcW w:w="1170" w:type="dxa"/>
            <w:tcBorders>
              <w:top w:val="single" w:sz="0" w:space="0" w:color="000000"/>
            </w:tcBorders>
          </w:tcPr>
          <w:p w14:paraId="717D95EA" w14:textId="77777777" w:rsidR="00AC1205" w:rsidRDefault="00000000">
            <w:pPr>
              <w:jc w:val="right"/>
            </w:pPr>
            <w:r>
              <w:rPr>
                <w:rFonts w:ascii="Consolas" w:eastAsia="Consolas" w:hAnsi="Consolas" w:cs="Consolas"/>
                <w:sz w:val="16"/>
              </w:rPr>
              <w:t>3,502.2</w:t>
            </w:r>
          </w:p>
        </w:tc>
      </w:tr>
      <w:tr w:rsidR="00AC1205" w14:paraId="717D95F4" w14:textId="77777777">
        <w:tc>
          <w:tcPr>
            <w:tcW w:w="1170" w:type="dxa"/>
          </w:tcPr>
          <w:p w14:paraId="717D95EC" w14:textId="77777777" w:rsidR="00AC1205" w:rsidRDefault="00000000">
            <w:pPr>
              <w:jc w:val="right"/>
            </w:pPr>
            <w:r>
              <w:rPr>
                <w:rFonts w:ascii="Consolas" w:eastAsia="Consolas" w:hAnsi="Consolas" w:cs="Consolas"/>
                <w:sz w:val="16"/>
              </w:rPr>
              <w:t>[2] KOR</w:t>
            </w:r>
          </w:p>
        </w:tc>
        <w:tc>
          <w:tcPr>
            <w:tcW w:w="1170" w:type="dxa"/>
          </w:tcPr>
          <w:p w14:paraId="717D95ED" w14:textId="77777777" w:rsidR="00AC1205" w:rsidRDefault="00000000">
            <w:pPr>
              <w:jc w:val="right"/>
            </w:pPr>
            <w:r>
              <w:rPr>
                <w:rFonts w:ascii="Consolas" w:eastAsia="Consolas" w:hAnsi="Consolas" w:cs="Consolas"/>
                <w:sz w:val="16"/>
              </w:rPr>
              <w:t>.</w:t>
            </w:r>
          </w:p>
        </w:tc>
        <w:tc>
          <w:tcPr>
            <w:tcW w:w="1170" w:type="dxa"/>
          </w:tcPr>
          <w:p w14:paraId="717D95EE" w14:textId="77777777" w:rsidR="00AC1205" w:rsidRDefault="00000000">
            <w:pPr>
              <w:jc w:val="right"/>
            </w:pPr>
            <w:r>
              <w:rPr>
                <w:rFonts w:ascii="Consolas" w:eastAsia="Consolas" w:hAnsi="Consolas" w:cs="Consolas"/>
                <w:sz w:val="16"/>
              </w:rPr>
              <w:t>.</w:t>
            </w:r>
          </w:p>
        </w:tc>
        <w:tc>
          <w:tcPr>
            <w:tcW w:w="1170" w:type="dxa"/>
          </w:tcPr>
          <w:p w14:paraId="717D95EF" w14:textId="77777777" w:rsidR="00AC1205" w:rsidRDefault="00000000">
            <w:pPr>
              <w:jc w:val="right"/>
            </w:pPr>
            <w:r>
              <w:rPr>
                <w:rFonts w:ascii="Consolas" w:eastAsia="Consolas" w:hAnsi="Consolas" w:cs="Consolas"/>
                <w:sz w:val="16"/>
              </w:rPr>
              <w:t>.</w:t>
            </w:r>
          </w:p>
        </w:tc>
        <w:tc>
          <w:tcPr>
            <w:tcW w:w="1170" w:type="dxa"/>
          </w:tcPr>
          <w:p w14:paraId="717D95F0" w14:textId="77777777" w:rsidR="00AC1205" w:rsidRDefault="00000000">
            <w:pPr>
              <w:jc w:val="right"/>
            </w:pPr>
            <w:r>
              <w:rPr>
                <w:rFonts w:ascii="Consolas" w:eastAsia="Consolas" w:hAnsi="Consolas" w:cs="Consolas"/>
                <w:sz w:val="16"/>
              </w:rPr>
              <w:t>.</w:t>
            </w:r>
          </w:p>
        </w:tc>
        <w:tc>
          <w:tcPr>
            <w:tcW w:w="1170" w:type="dxa"/>
          </w:tcPr>
          <w:p w14:paraId="717D95F1" w14:textId="77777777" w:rsidR="00AC1205" w:rsidRDefault="00000000">
            <w:pPr>
              <w:jc w:val="right"/>
            </w:pPr>
            <w:r>
              <w:rPr>
                <w:rFonts w:ascii="Consolas" w:eastAsia="Consolas" w:hAnsi="Consolas" w:cs="Consolas"/>
                <w:sz w:val="16"/>
              </w:rPr>
              <w:t>.</w:t>
            </w:r>
          </w:p>
        </w:tc>
        <w:tc>
          <w:tcPr>
            <w:tcW w:w="1170" w:type="dxa"/>
          </w:tcPr>
          <w:p w14:paraId="717D95F2" w14:textId="77777777" w:rsidR="00AC1205" w:rsidRDefault="00000000">
            <w:pPr>
              <w:jc w:val="right"/>
            </w:pPr>
            <w:r>
              <w:rPr>
                <w:rFonts w:ascii="Consolas" w:eastAsia="Consolas" w:hAnsi="Consolas" w:cs="Consolas"/>
                <w:sz w:val="16"/>
              </w:rPr>
              <w:t>.</w:t>
            </w:r>
          </w:p>
        </w:tc>
        <w:tc>
          <w:tcPr>
            <w:tcW w:w="1170" w:type="dxa"/>
          </w:tcPr>
          <w:p w14:paraId="717D95F3" w14:textId="77777777" w:rsidR="00AC1205" w:rsidRDefault="00000000">
            <w:pPr>
              <w:jc w:val="right"/>
            </w:pPr>
            <w:r>
              <w:rPr>
                <w:rFonts w:ascii="Consolas" w:eastAsia="Consolas" w:hAnsi="Consolas" w:cs="Consolas"/>
                <w:sz w:val="16"/>
              </w:rPr>
              <w:t>.</w:t>
            </w:r>
          </w:p>
        </w:tc>
      </w:tr>
      <w:tr w:rsidR="00AC1205" w14:paraId="717D95FD" w14:textId="77777777">
        <w:tc>
          <w:tcPr>
            <w:tcW w:w="1170" w:type="dxa"/>
          </w:tcPr>
          <w:p w14:paraId="717D95F5" w14:textId="77777777" w:rsidR="00AC1205" w:rsidRDefault="00000000">
            <w:pPr>
              <w:jc w:val="right"/>
            </w:pPr>
            <w:r>
              <w:rPr>
                <w:rFonts w:ascii="Consolas" w:eastAsia="Consolas" w:hAnsi="Consolas" w:cs="Consolas"/>
                <w:sz w:val="16"/>
              </w:rPr>
              <w:t>[3] USA</w:t>
            </w:r>
          </w:p>
        </w:tc>
        <w:tc>
          <w:tcPr>
            <w:tcW w:w="1170" w:type="dxa"/>
          </w:tcPr>
          <w:p w14:paraId="717D95F6" w14:textId="77777777" w:rsidR="00AC1205" w:rsidRDefault="00000000">
            <w:pPr>
              <w:jc w:val="right"/>
            </w:pPr>
            <w:r>
              <w:rPr>
                <w:rFonts w:ascii="Consolas" w:eastAsia="Consolas" w:hAnsi="Consolas" w:cs="Consolas"/>
                <w:sz w:val="16"/>
              </w:rPr>
              <w:t>-1.0</w:t>
            </w:r>
          </w:p>
        </w:tc>
        <w:tc>
          <w:tcPr>
            <w:tcW w:w="1170" w:type="dxa"/>
          </w:tcPr>
          <w:p w14:paraId="717D95F7" w14:textId="77777777" w:rsidR="00AC1205" w:rsidRDefault="00000000">
            <w:pPr>
              <w:jc w:val="right"/>
            </w:pPr>
            <w:r>
              <w:rPr>
                <w:rFonts w:ascii="Consolas" w:eastAsia="Consolas" w:hAnsi="Consolas" w:cs="Consolas"/>
                <w:sz w:val="16"/>
              </w:rPr>
              <w:t>1008504.0</w:t>
            </w:r>
          </w:p>
        </w:tc>
        <w:tc>
          <w:tcPr>
            <w:tcW w:w="1170" w:type="dxa"/>
          </w:tcPr>
          <w:p w14:paraId="717D95F8" w14:textId="77777777" w:rsidR="00AC1205" w:rsidRDefault="00000000">
            <w:pPr>
              <w:jc w:val="right"/>
            </w:pPr>
            <w:r>
              <w:rPr>
                <w:rFonts w:ascii="Consolas" w:eastAsia="Consolas" w:hAnsi="Consolas" w:cs="Consolas"/>
                <w:sz w:val="16"/>
              </w:rPr>
              <w:t>1,531.0</w:t>
            </w:r>
          </w:p>
        </w:tc>
        <w:tc>
          <w:tcPr>
            <w:tcW w:w="1170" w:type="dxa"/>
          </w:tcPr>
          <w:p w14:paraId="717D95F9" w14:textId="77777777" w:rsidR="00AC1205" w:rsidRDefault="00000000">
            <w:pPr>
              <w:jc w:val="right"/>
            </w:pPr>
            <w:r>
              <w:rPr>
                <w:rFonts w:ascii="Consolas" w:eastAsia="Consolas" w:hAnsi="Consolas" w:cs="Consolas"/>
                <w:sz w:val="16"/>
              </w:rPr>
              <w:t>0.0</w:t>
            </w:r>
          </w:p>
        </w:tc>
        <w:tc>
          <w:tcPr>
            <w:tcW w:w="1170" w:type="dxa"/>
          </w:tcPr>
          <w:p w14:paraId="717D95FA" w14:textId="77777777" w:rsidR="00AC1205" w:rsidRDefault="00000000">
            <w:pPr>
              <w:jc w:val="right"/>
            </w:pPr>
            <w:r>
              <w:rPr>
                <w:rFonts w:ascii="Consolas" w:eastAsia="Consolas" w:hAnsi="Consolas" w:cs="Consolas"/>
                <w:sz w:val="16"/>
              </w:rPr>
              <w:t>0.0</w:t>
            </w:r>
          </w:p>
        </w:tc>
        <w:tc>
          <w:tcPr>
            <w:tcW w:w="1170" w:type="dxa"/>
          </w:tcPr>
          <w:p w14:paraId="717D95FB" w14:textId="77777777" w:rsidR="00AC1205" w:rsidRDefault="00000000">
            <w:pPr>
              <w:jc w:val="right"/>
            </w:pPr>
            <w:r>
              <w:rPr>
                <w:rFonts w:ascii="Consolas" w:eastAsia="Consolas" w:hAnsi="Consolas" w:cs="Consolas"/>
                <w:sz w:val="16"/>
              </w:rPr>
              <w:t>2,016.0</w:t>
            </w:r>
          </w:p>
        </w:tc>
        <w:tc>
          <w:tcPr>
            <w:tcW w:w="1170" w:type="dxa"/>
          </w:tcPr>
          <w:p w14:paraId="717D95FC" w14:textId="77777777" w:rsidR="00AC1205" w:rsidRDefault="00000000">
            <w:pPr>
              <w:jc w:val="right"/>
            </w:pPr>
            <w:r>
              <w:rPr>
                <w:rFonts w:ascii="Consolas" w:eastAsia="Consolas" w:hAnsi="Consolas" w:cs="Consolas"/>
                <w:sz w:val="16"/>
              </w:rPr>
              <w:t>4,459.6</w:t>
            </w:r>
          </w:p>
        </w:tc>
      </w:tr>
      <w:tr w:rsidR="00AC1205" w14:paraId="717D9606" w14:textId="77777777">
        <w:tc>
          <w:tcPr>
            <w:tcW w:w="1170" w:type="dxa"/>
          </w:tcPr>
          <w:p w14:paraId="717D95FE" w14:textId="77777777" w:rsidR="00AC1205" w:rsidRDefault="00000000">
            <w:pPr>
              <w:jc w:val="right"/>
            </w:pPr>
            <w:r>
              <w:rPr>
                <w:rFonts w:ascii="Consolas" w:eastAsia="Consolas" w:hAnsi="Consolas" w:cs="Consolas"/>
                <w:sz w:val="16"/>
              </w:rPr>
              <w:t>[5] SWT</w:t>
            </w:r>
          </w:p>
        </w:tc>
        <w:tc>
          <w:tcPr>
            <w:tcW w:w="1170" w:type="dxa"/>
          </w:tcPr>
          <w:p w14:paraId="717D95FF" w14:textId="77777777" w:rsidR="00AC1205" w:rsidRDefault="00000000">
            <w:pPr>
              <w:jc w:val="right"/>
            </w:pPr>
            <w:r>
              <w:rPr>
                <w:rFonts w:ascii="Consolas" w:eastAsia="Consolas" w:hAnsi="Consolas" w:cs="Consolas"/>
                <w:sz w:val="16"/>
              </w:rPr>
              <w:t>.</w:t>
            </w:r>
          </w:p>
        </w:tc>
        <w:tc>
          <w:tcPr>
            <w:tcW w:w="1170" w:type="dxa"/>
          </w:tcPr>
          <w:p w14:paraId="717D9600" w14:textId="77777777" w:rsidR="00AC1205" w:rsidRDefault="00000000">
            <w:pPr>
              <w:jc w:val="right"/>
            </w:pPr>
            <w:r>
              <w:rPr>
                <w:rFonts w:ascii="Consolas" w:eastAsia="Consolas" w:hAnsi="Consolas" w:cs="Consolas"/>
                <w:sz w:val="16"/>
              </w:rPr>
              <w:t>.</w:t>
            </w:r>
          </w:p>
        </w:tc>
        <w:tc>
          <w:tcPr>
            <w:tcW w:w="1170" w:type="dxa"/>
          </w:tcPr>
          <w:p w14:paraId="717D9601" w14:textId="77777777" w:rsidR="00AC1205" w:rsidRDefault="00000000">
            <w:pPr>
              <w:jc w:val="right"/>
            </w:pPr>
            <w:r>
              <w:rPr>
                <w:rFonts w:ascii="Consolas" w:eastAsia="Consolas" w:hAnsi="Consolas" w:cs="Consolas"/>
                <w:sz w:val="16"/>
              </w:rPr>
              <w:t>.</w:t>
            </w:r>
          </w:p>
        </w:tc>
        <w:tc>
          <w:tcPr>
            <w:tcW w:w="1170" w:type="dxa"/>
          </w:tcPr>
          <w:p w14:paraId="717D9602" w14:textId="77777777" w:rsidR="00AC1205" w:rsidRDefault="00000000">
            <w:pPr>
              <w:jc w:val="right"/>
            </w:pPr>
            <w:r>
              <w:rPr>
                <w:rFonts w:ascii="Consolas" w:eastAsia="Consolas" w:hAnsi="Consolas" w:cs="Consolas"/>
                <w:sz w:val="16"/>
              </w:rPr>
              <w:t>.</w:t>
            </w:r>
          </w:p>
        </w:tc>
        <w:tc>
          <w:tcPr>
            <w:tcW w:w="1170" w:type="dxa"/>
          </w:tcPr>
          <w:p w14:paraId="717D9603" w14:textId="77777777" w:rsidR="00AC1205" w:rsidRDefault="00000000">
            <w:pPr>
              <w:jc w:val="right"/>
            </w:pPr>
            <w:r>
              <w:rPr>
                <w:rFonts w:ascii="Consolas" w:eastAsia="Consolas" w:hAnsi="Consolas" w:cs="Consolas"/>
                <w:sz w:val="16"/>
              </w:rPr>
              <w:t>.</w:t>
            </w:r>
          </w:p>
        </w:tc>
        <w:tc>
          <w:tcPr>
            <w:tcW w:w="1170" w:type="dxa"/>
          </w:tcPr>
          <w:p w14:paraId="717D9604" w14:textId="77777777" w:rsidR="00AC1205" w:rsidRDefault="00000000">
            <w:pPr>
              <w:jc w:val="right"/>
            </w:pPr>
            <w:r>
              <w:rPr>
                <w:rFonts w:ascii="Consolas" w:eastAsia="Consolas" w:hAnsi="Consolas" w:cs="Consolas"/>
                <w:sz w:val="16"/>
              </w:rPr>
              <w:t>.</w:t>
            </w:r>
          </w:p>
        </w:tc>
        <w:tc>
          <w:tcPr>
            <w:tcW w:w="1170" w:type="dxa"/>
          </w:tcPr>
          <w:p w14:paraId="717D9605" w14:textId="77777777" w:rsidR="00AC1205" w:rsidRDefault="00000000">
            <w:pPr>
              <w:jc w:val="right"/>
            </w:pPr>
            <w:r>
              <w:rPr>
                <w:rFonts w:ascii="Consolas" w:eastAsia="Consolas" w:hAnsi="Consolas" w:cs="Consolas"/>
                <w:sz w:val="16"/>
              </w:rPr>
              <w:t>.</w:t>
            </w:r>
          </w:p>
        </w:tc>
      </w:tr>
      <w:tr w:rsidR="00AC1205" w14:paraId="717D960F" w14:textId="77777777">
        <w:tc>
          <w:tcPr>
            <w:tcW w:w="1170" w:type="dxa"/>
          </w:tcPr>
          <w:p w14:paraId="717D9607" w14:textId="77777777" w:rsidR="00AC1205" w:rsidRDefault="00000000">
            <w:pPr>
              <w:jc w:val="right"/>
            </w:pPr>
            <w:r>
              <w:rPr>
                <w:rFonts w:ascii="Consolas" w:eastAsia="Consolas" w:hAnsi="Consolas" w:cs="Consolas"/>
                <w:sz w:val="16"/>
              </w:rPr>
              <w:t>[6] GER</w:t>
            </w:r>
          </w:p>
        </w:tc>
        <w:tc>
          <w:tcPr>
            <w:tcW w:w="1170" w:type="dxa"/>
          </w:tcPr>
          <w:p w14:paraId="717D9608" w14:textId="77777777" w:rsidR="00AC1205" w:rsidRDefault="00000000">
            <w:pPr>
              <w:jc w:val="right"/>
            </w:pPr>
            <w:r>
              <w:rPr>
                <w:rFonts w:ascii="Consolas" w:eastAsia="Consolas" w:hAnsi="Consolas" w:cs="Consolas"/>
                <w:sz w:val="16"/>
              </w:rPr>
              <w:t>-2.0</w:t>
            </w:r>
          </w:p>
        </w:tc>
        <w:tc>
          <w:tcPr>
            <w:tcW w:w="1170" w:type="dxa"/>
          </w:tcPr>
          <w:p w14:paraId="717D9609" w14:textId="77777777" w:rsidR="00AC1205" w:rsidRDefault="00000000">
            <w:pPr>
              <w:jc w:val="right"/>
            </w:pPr>
            <w:r>
              <w:rPr>
                <w:rFonts w:ascii="Consolas" w:eastAsia="Consolas" w:hAnsi="Consolas" w:cs="Consolas"/>
                <w:sz w:val="16"/>
              </w:rPr>
              <w:t>2700000.0</w:t>
            </w:r>
          </w:p>
        </w:tc>
        <w:tc>
          <w:tcPr>
            <w:tcW w:w="1170" w:type="dxa"/>
          </w:tcPr>
          <w:p w14:paraId="717D960A" w14:textId="77777777" w:rsidR="00AC1205" w:rsidRDefault="00000000">
            <w:pPr>
              <w:jc w:val="right"/>
            </w:pPr>
            <w:r>
              <w:rPr>
                <w:rFonts w:ascii="Consolas" w:eastAsia="Consolas" w:hAnsi="Consolas" w:cs="Consolas"/>
                <w:sz w:val="16"/>
              </w:rPr>
              <w:t>1,456.6</w:t>
            </w:r>
          </w:p>
        </w:tc>
        <w:tc>
          <w:tcPr>
            <w:tcW w:w="1170" w:type="dxa"/>
          </w:tcPr>
          <w:p w14:paraId="717D960B" w14:textId="77777777" w:rsidR="00AC1205" w:rsidRDefault="00000000">
            <w:pPr>
              <w:jc w:val="right"/>
            </w:pPr>
            <w:r>
              <w:rPr>
                <w:rFonts w:ascii="Consolas" w:eastAsia="Consolas" w:hAnsi="Consolas" w:cs="Consolas"/>
                <w:sz w:val="16"/>
              </w:rPr>
              <w:t>749.0</w:t>
            </w:r>
          </w:p>
        </w:tc>
        <w:tc>
          <w:tcPr>
            <w:tcW w:w="1170" w:type="dxa"/>
          </w:tcPr>
          <w:p w14:paraId="717D960C" w14:textId="77777777" w:rsidR="00AC1205" w:rsidRDefault="00000000">
            <w:pPr>
              <w:jc w:val="right"/>
            </w:pPr>
            <w:r>
              <w:rPr>
                <w:rFonts w:ascii="Consolas" w:eastAsia="Consolas" w:hAnsi="Consolas" w:cs="Consolas"/>
                <w:sz w:val="16"/>
              </w:rPr>
              <w:t>-2.0</w:t>
            </w:r>
          </w:p>
        </w:tc>
        <w:tc>
          <w:tcPr>
            <w:tcW w:w="1170" w:type="dxa"/>
          </w:tcPr>
          <w:p w14:paraId="717D960D" w14:textId="77777777" w:rsidR="00AC1205" w:rsidRDefault="00000000">
            <w:pPr>
              <w:jc w:val="right"/>
            </w:pPr>
            <w:r>
              <w:rPr>
                <w:rFonts w:ascii="Consolas" w:eastAsia="Consolas" w:hAnsi="Consolas" w:cs="Consolas"/>
                <w:sz w:val="16"/>
              </w:rPr>
              <w:t>2,280.0</w:t>
            </w:r>
          </w:p>
        </w:tc>
        <w:tc>
          <w:tcPr>
            <w:tcW w:w="1170" w:type="dxa"/>
          </w:tcPr>
          <w:p w14:paraId="717D960E" w14:textId="77777777" w:rsidR="00AC1205" w:rsidRDefault="00000000">
            <w:pPr>
              <w:jc w:val="right"/>
            </w:pPr>
            <w:r>
              <w:rPr>
                <w:rFonts w:ascii="Consolas" w:eastAsia="Consolas" w:hAnsi="Consolas" w:cs="Consolas"/>
                <w:sz w:val="16"/>
              </w:rPr>
              <w:t>3,787.4</w:t>
            </w:r>
          </w:p>
        </w:tc>
      </w:tr>
      <w:tr w:rsidR="00AC1205" w14:paraId="717D9618" w14:textId="77777777">
        <w:tc>
          <w:tcPr>
            <w:tcW w:w="1170" w:type="dxa"/>
          </w:tcPr>
          <w:p w14:paraId="717D9610" w14:textId="77777777" w:rsidR="00AC1205" w:rsidRDefault="00000000">
            <w:pPr>
              <w:jc w:val="right"/>
            </w:pPr>
            <w:r>
              <w:rPr>
                <w:rFonts w:ascii="Consolas" w:eastAsia="Consolas" w:hAnsi="Consolas" w:cs="Consolas"/>
                <w:sz w:val="16"/>
              </w:rPr>
              <w:t>[7] UK</w:t>
            </w:r>
          </w:p>
        </w:tc>
        <w:tc>
          <w:tcPr>
            <w:tcW w:w="1170" w:type="dxa"/>
          </w:tcPr>
          <w:p w14:paraId="717D9611" w14:textId="77777777" w:rsidR="00AC1205" w:rsidRDefault="00000000">
            <w:pPr>
              <w:jc w:val="right"/>
            </w:pPr>
            <w:r>
              <w:rPr>
                <w:rFonts w:ascii="Consolas" w:eastAsia="Consolas" w:hAnsi="Consolas" w:cs="Consolas"/>
                <w:sz w:val="16"/>
              </w:rPr>
              <w:t>0.0</w:t>
            </w:r>
          </w:p>
        </w:tc>
        <w:tc>
          <w:tcPr>
            <w:tcW w:w="1170" w:type="dxa"/>
          </w:tcPr>
          <w:p w14:paraId="717D9612" w14:textId="77777777" w:rsidR="00AC1205" w:rsidRDefault="00000000">
            <w:pPr>
              <w:jc w:val="right"/>
            </w:pPr>
            <w:r>
              <w:rPr>
                <w:rFonts w:ascii="Consolas" w:eastAsia="Consolas" w:hAnsi="Consolas" w:cs="Consolas"/>
                <w:sz w:val="16"/>
              </w:rPr>
              <w:t>15,000.0</w:t>
            </w:r>
          </w:p>
        </w:tc>
        <w:tc>
          <w:tcPr>
            <w:tcW w:w="1170" w:type="dxa"/>
          </w:tcPr>
          <w:p w14:paraId="717D9613" w14:textId="77777777" w:rsidR="00AC1205" w:rsidRDefault="00000000">
            <w:pPr>
              <w:jc w:val="right"/>
            </w:pPr>
            <w:r>
              <w:rPr>
                <w:rFonts w:ascii="Consolas" w:eastAsia="Consolas" w:hAnsi="Consolas" w:cs="Consolas"/>
                <w:sz w:val="16"/>
              </w:rPr>
              <w:t>1,856.6</w:t>
            </w:r>
          </w:p>
        </w:tc>
        <w:tc>
          <w:tcPr>
            <w:tcW w:w="1170" w:type="dxa"/>
          </w:tcPr>
          <w:p w14:paraId="717D9614" w14:textId="77777777" w:rsidR="00AC1205" w:rsidRDefault="00000000">
            <w:pPr>
              <w:jc w:val="right"/>
            </w:pPr>
            <w:r>
              <w:rPr>
                <w:rFonts w:ascii="Consolas" w:eastAsia="Consolas" w:hAnsi="Consolas" w:cs="Consolas"/>
                <w:sz w:val="16"/>
              </w:rPr>
              <w:t>1,511.1</w:t>
            </w:r>
          </w:p>
        </w:tc>
        <w:tc>
          <w:tcPr>
            <w:tcW w:w="1170" w:type="dxa"/>
          </w:tcPr>
          <w:p w14:paraId="717D9615" w14:textId="77777777" w:rsidR="00AC1205" w:rsidRDefault="00000000">
            <w:pPr>
              <w:jc w:val="right"/>
            </w:pPr>
            <w:r>
              <w:rPr>
                <w:rFonts w:ascii="Consolas" w:eastAsia="Consolas" w:hAnsi="Consolas" w:cs="Consolas"/>
                <w:sz w:val="16"/>
              </w:rPr>
              <w:t>899.7</w:t>
            </w:r>
          </w:p>
        </w:tc>
        <w:tc>
          <w:tcPr>
            <w:tcW w:w="1170" w:type="dxa"/>
          </w:tcPr>
          <w:p w14:paraId="717D9616" w14:textId="77777777" w:rsidR="00AC1205" w:rsidRDefault="00000000">
            <w:pPr>
              <w:jc w:val="right"/>
            </w:pPr>
            <w:r>
              <w:rPr>
                <w:rFonts w:ascii="Consolas" w:eastAsia="Consolas" w:hAnsi="Consolas" w:cs="Consolas"/>
                <w:sz w:val="16"/>
              </w:rPr>
              <w:t>2,416.7</w:t>
            </w:r>
          </w:p>
        </w:tc>
        <w:tc>
          <w:tcPr>
            <w:tcW w:w="1170" w:type="dxa"/>
          </w:tcPr>
          <w:p w14:paraId="717D9617" w14:textId="77777777" w:rsidR="00AC1205" w:rsidRDefault="00000000">
            <w:pPr>
              <w:jc w:val="right"/>
            </w:pPr>
            <w:r>
              <w:rPr>
                <w:rFonts w:ascii="Consolas" w:eastAsia="Consolas" w:hAnsi="Consolas" w:cs="Consolas"/>
                <w:sz w:val="16"/>
              </w:rPr>
              <w:t>1,413.8</w:t>
            </w:r>
          </w:p>
        </w:tc>
      </w:tr>
      <w:tr w:rsidR="00AC1205" w14:paraId="717D9621" w14:textId="77777777">
        <w:tc>
          <w:tcPr>
            <w:tcW w:w="1170" w:type="dxa"/>
            <w:tcBorders>
              <w:bottom w:val="single" w:sz="0" w:space="0" w:color="000000"/>
            </w:tcBorders>
          </w:tcPr>
          <w:p w14:paraId="717D9619"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61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1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1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1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1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1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20" w14:textId="77777777" w:rsidR="00AC1205" w:rsidRDefault="00000000">
            <w:pPr>
              <w:jc w:val="right"/>
            </w:pPr>
            <w:r>
              <w:rPr>
                <w:rFonts w:ascii="Consolas" w:eastAsia="Consolas" w:hAnsi="Consolas" w:cs="Consolas"/>
                <w:sz w:val="16"/>
              </w:rPr>
              <w:t>.</w:t>
            </w:r>
          </w:p>
        </w:tc>
      </w:tr>
      <w:tr w:rsidR="00AC1205" w14:paraId="717D962A" w14:textId="77777777">
        <w:tc>
          <w:tcPr>
            <w:tcW w:w="1170" w:type="dxa"/>
            <w:tcBorders>
              <w:top w:val="single" w:sz="0" w:space="0" w:color="000000"/>
              <w:bottom w:val="single" w:sz="0" w:space="0" w:color="000000"/>
            </w:tcBorders>
          </w:tcPr>
          <w:p w14:paraId="717D9622"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623"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9624" w14:textId="77777777" w:rsidR="00AC1205" w:rsidRDefault="00000000">
            <w:pPr>
              <w:jc w:val="right"/>
            </w:pPr>
            <w:r>
              <w:rPr>
                <w:rFonts w:ascii="Consolas" w:eastAsia="Consolas" w:hAnsi="Consolas" w:cs="Consolas"/>
                <w:sz w:val="16"/>
              </w:rPr>
              <w:t>2700000.0</w:t>
            </w:r>
          </w:p>
        </w:tc>
        <w:tc>
          <w:tcPr>
            <w:tcW w:w="1170" w:type="dxa"/>
            <w:tcBorders>
              <w:top w:val="single" w:sz="0" w:space="0" w:color="000000"/>
              <w:bottom w:val="single" w:sz="0" w:space="0" w:color="000000"/>
            </w:tcBorders>
          </w:tcPr>
          <w:p w14:paraId="717D9625" w14:textId="77777777" w:rsidR="00AC1205" w:rsidRDefault="00000000">
            <w:pPr>
              <w:jc w:val="right"/>
            </w:pPr>
            <w:r>
              <w:rPr>
                <w:rFonts w:ascii="Consolas" w:eastAsia="Consolas" w:hAnsi="Consolas" w:cs="Consolas"/>
                <w:sz w:val="16"/>
              </w:rPr>
              <w:t>1,754.0</w:t>
            </w:r>
          </w:p>
        </w:tc>
        <w:tc>
          <w:tcPr>
            <w:tcW w:w="1170" w:type="dxa"/>
            <w:tcBorders>
              <w:top w:val="single" w:sz="0" w:space="0" w:color="000000"/>
              <w:bottom w:val="single" w:sz="0" w:space="0" w:color="000000"/>
            </w:tcBorders>
          </w:tcPr>
          <w:p w14:paraId="717D9626" w14:textId="77777777" w:rsidR="00AC1205" w:rsidRDefault="00000000">
            <w:pPr>
              <w:jc w:val="right"/>
            </w:pPr>
            <w:r>
              <w:rPr>
                <w:rFonts w:ascii="Consolas" w:eastAsia="Consolas" w:hAnsi="Consolas" w:cs="Consolas"/>
                <w:sz w:val="16"/>
              </w:rPr>
              <w:t>1,083.3</w:t>
            </w:r>
          </w:p>
        </w:tc>
        <w:tc>
          <w:tcPr>
            <w:tcW w:w="1170" w:type="dxa"/>
            <w:tcBorders>
              <w:top w:val="single" w:sz="0" w:space="0" w:color="000000"/>
              <w:bottom w:val="single" w:sz="0" w:space="0" w:color="000000"/>
            </w:tcBorders>
          </w:tcPr>
          <w:p w14:paraId="717D9627"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628" w14:textId="77777777" w:rsidR="00AC1205" w:rsidRDefault="00000000">
            <w:pPr>
              <w:jc w:val="right"/>
            </w:pPr>
            <w:r>
              <w:rPr>
                <w:rFonts w:ascii="Consolas" w:eastAsia="Consolas" w:hAnsi="Consolas" w:cs="Consolas"/>
                <w:sz w:val="16"/>
              </w:rPr>
              <w:t>2,505.0</w:t>
            </w:r>
          </w:p>
        </w:tc>
        <w:tc>
          <w:tcPr>
            <w:tcW w:w="1170" w:type="dxa"/>
            <w:tcBorders>
              <w:top w:val="single" w:sz="0" w:space="0" w:color="000000"/>
              <w:bottom w:val="single" w:sz="0" w:space="0" w:color="000000"/>
            </w:tcBorders>
          </w:tcPr>
          <w:p w14:paraId="717D9629" w14:textId="77777777" w:rsidR="00AC1205" w:rsidRDefault="00000000">
            <w:pPr>
              <w:jc w:val="right"/>
            </w:pPr>
            <w:r>
              <w:rPr>
                <w:rFonts w:ascii="Consolas" w:eastAsia="Consolas" w:hAnsi="Consolas" w:cs="Consolas"/>
                <w:sz w:val="16"/>
              </w:rPr>
              <w:t>3,502.7</w:t>
            </w:r>
          </w:p>
        </w:tc>
      </w:tr>
    </w:tbl>
    <w:p w14:paraId="717D962B" w14:textId="77777777" w:rsidR="00AC1205" w:rsidRDefault="00AC1205"/>
    <w:p w14:paraId="717D962C" w14:textId="77777777" w:rsidR="00AC1205" w:rsidRDefault="00000000">
      <w:r>
        <w:br/>
      </w:r>
    </w:p>
    <w:p w14:paraId="717D962D" w14:textId="77777777" w:rsidR="00AC1205" w:rsidRDefault="00000000">
      <w:pPr>
        <w:shd w:val="solid" w:color="B0C4DE" w:fill="auto"/>
      </w:pPr>
      <w:r>
        <w:rPr>
          <w:b/>
          <w:sz w:val="26"/>
        </w:rPr>
        <w:t>incjob1_mn</w:t>
      </w:r>
    </w:p>
    <w:p w14:paraId="717D962E" w14:textId="77777777" w:rsidR="00AC1205" w:rsidRDefault="00000000">
      <w:pPr>
        <w:rPr>
          <w:color w:val="4682B4"/>
        </w:rPr>
      </w:pPr>
      <w:r>
        <w:rPr>
          <w:color w:val="4682B4"/>
        </w:rPr>
        <w:t>Salary from main job (month,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630" w14:textId="77777777">
        <w:tc>
          <w:tcPr>
            <w:tcW w:w="9360" w:type="dxa"/>
          </w:tcPr>
          <w:p w14:paraId="717D962F"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incjob1_mn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(month,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53768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2,023,126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967.30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1,893.65       </w:t>
            </w:r>
          </w:p>
        </w:tc>
      </w:tr>
    </w:tbl>
    <w:p w14:paraId="717D9631"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63A" w14:textId="77777777">
        <w:tc>
          <w:tcPr>
            <w:tcW w:w="1170" w:type="dxa"/>
            <w:tcBorders>
              <w:top w:val="single" w:sz="0" w:space="0" w:color="000000"/>
              <w:bottom w:val="single" w:sz="0" w:space="0" w:color="000000"/>
            </w:tcBorders>
          </w:tcPr>
          <w:p w14:paraId="717D9632" w14:textId="77777777" w:rsidR="00AC1205" w:rsidRDefault="00AC1205">
            <w:pPr>
              <w:jc w:val="right"/>
            </w:pPr>
          </w:p>
        </w:tc>
        <w:tc>
          <w:tcPr>
            <w:tcW w:w="1170" w:type="dxa"/>
            <w:tcBorders>
              <w:top w:val="single" w:sz="0" w:space="0" w:color="000000"/>
              <w:bottom w:val="single" w:sz="0" w:space="0" w:color="000000"/>
            </w:tcBorders>
          </w:tcPr>
          <w:p w14:paraId="717D9633"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634"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635"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636"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637"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638"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639" w14:textId="77777777" w:rsidR="00AC1205" w:rsidRDefault="00000000">
            <w:pPr>
              <w:jc w:val="right"/>
            </w:pPr>
            <w:r>
              <w:rPr>
                <w:rFonts w:ascii="Consolas" w:eastAsia="Consolas" w:hAnsi="Consolas" w:cs="Consolas"/>
                <w:sz w:val="16"/>
              </w:rPr>
              <w:t>SD</w:t>
            </w:r>
          </w:p>
        </w:tc>
      </w:tr>
      <w:tr w:rsidR="00AC1205" w14:paraId="717D9643" w14:textId="77777777">
        <w:tc>
          <w:tcPr>
            <w:tcW w:w="1170" w:type="dxa"/>
            <w:tcBorders>
              <w:top w:val="single" w:sz="0" w:space="0" w:color="000000"/>
            </w:tcBorders>
          </w:tcPr>
          <w:p w14:paraId="717D963B"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63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3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3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3F"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40"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41"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42" w14:textId="77777777" w:rsidR="00AC1205" w:rsidRDefault="00000000">
            <w:pPr>
              <w:jc w:val="right"/>
            </w:pPr>
            <w:r>
              <w:rPr>
                <w:rFonts w:ascii="Consolas" w:eastAsia="Consolas" w:hAnsi="Consolas" w:cs="Consolas"/>
                <w:sz w:val="16"/>
              </w:rPr>
              <w:t>.</w:t>
            </w:r>
          </w:p>
        </w:tc>
      </w:tr>
      <w:tr w:rsidR="00AC1205" w14:paraId="717D964C" w14:textId="77777777">
        <w:tc>
          <w:tcPr>
            <w:tcW w:w="1170" w:type="dxa"/>
          </w:tcPr>
          <w:p w14:paraId="717D9644" w14:textId="77777777" w:rsidR="00AC1205" w:rsidRDefault="00000000">
            <w:pPr>
              <w:jc w:val="right"/>
            </w:pPr>
            <w:r>
              <w:rPr>
                <w:rFonts w:ascii="Consolas" w:eastAsia="Consolas" w:hAnsi="Consolas" w:cs="Consolas"/>
                <w:sz w:val="16"/>
              </w:rPr>
              <w:t>[2] KOR</w:t>
            </w:r>
          </w:p>
        </w:tc>
        <w:tc>
          <w:tcPr>
            <w:tcW w:w="1170" w:type="dxa"/>
          </w:tcPr>
          <w:p w14:paraId="717D9645" w14:textId="77777777" w:rsidR="00AC1205" w:rsidRDefault="00000000">
            <w:pPr>
              <w:jc w:val="right"/>
            </w:pPr>
            <w:r>
              <w:rPr>
                <w:rFonts w:ascii="Consolas" w:eastAsia="Consolas" w:hAnsi="Consolas" w:cs="Consolas"/>
                <w:sz w:val="16"/>
              </w:rPr>
              <w:t>-1.0</w:t>
            </w:r>
          </w:p>
        </w:tc>
        <w:tc>
          <w:tcPr>
            <w:tcW w:w="1170" w:type="dxa"/>
          </w:tcPr>
          <w:p w14:paraId="717D9646" w14:textId="77777777" w:rsidR="00AC1205" w:rsidRDefault="00000000">
            <w:pPr>
              <w:jc w:val="right"/>
            </w:pPr>
            <w:r>
              <w:rPr>
                <w:rFonts w:ascii="Consolas" w:eastAsia="Consolas" w:hAnsi="Consolas" w:cs="Consolas"/>
                <w:sz w:val="16"/>
              </w:rPr>
              <w:t>30,000.0</w:t>
            </w:r>
          </w:p>
        </w:tc>
        <w:tc>
          <w:tcPr>
            <w:tcW w:w="1170" w:type="dxa"/>
          </w:tcPr>
          <w:p w14:paraId="717D9647" w14:textId="77777777" w:rsidR="00AC1205" w:rsidRDefault="00000000">
            <w:pPr>
              <w:jc w:val="right"/>
            </w:pPr>
            <w:r>
              <w:rPr>
                <w:rFonts w:ascii="Consolas" w:eastAsia="Consolas" w:hAnsi="Consolas" w:cs="Consolas"/>
                <w:sz w:val="16"/>
              </w:rPr>
              <w:t>227.7</w:t>
            </w:r>
          </w:p>
        </w:tc>
        <w:tc>
          <w:tcPr>
            <w:tcW w:w="1170" w:type="dxa"/>
          </w:tcPr>
          <w:p w14:paraId="717D9648" w14:textId="77777777" w:rsidR="00AC1205" w:rsidRDefault="00000000">
            <w:pPr>
              <w:jc w:val="right"/>
            </w:pPr>
            <w:r>
              <w:rPr>
                <w:rFonts w:ascii="Consolas" w:eastAsia="Consolas" w:hAnsi="Consolas" w:cs="Consolas"/>
                <w:sz w:val="16"/>
              </w:rPr>
              <w:t>200.0</w:t>
            </w:r>
          </w:p>
        </w:tc>
        <w:tc>
          <w:tcPr>
            <w:tcW w:w="1170" w:type="dxa"/>
          </w:tcPr>
          <w:p w14:paraId="717D9649" w14:textId="77777777" w:rsidR="00AC1205" w:rsidRDefault="00000000">
            <w:pPr>
              <w:jc w:val="right"/>
            </w:pPr>
            <w:r>
              <w:rPr>
                <w:rFonts w:ascii="Consolas" w:eastAsia="Consolas" w:hAnsi="Consolas" w:cs="Consolas"/>
                <w:sz w:val="16"/>
              </w:rPr>
              <w:t>100.0</w:t>
            </w:r>
          </w:p>
        </w:tc>
        <w:tc>
          <w:tcPr>
            <w:tcW w:w="1170" w:type="dxa"/>
          </w:tcPr>
          <w:p w14:paraId="717D964A" w14:textId="77777777" w:rsidR="00AC1205" w:rsidRDefault="00000000">
            <w:pPr>
              <w:jc w:val="right"/>
            </w:pPr>
            <w:r>
              <w:rPr>
                <w:rFonts w:ascii="Consolas" w:eastAsia="Consolas" w:hAnsi="Consolas" w:cs="Consolas"/>
                <w:sz w:val="16"/>
              </w:rPr>
              <w:t>300.0</w:t>
            </w:r>
          </w:p>
        </w:tc>
        <w:tc>
          <w:tcPr>
            <w:tcW w:w="1170" w:type="dxa"/>
          </w:tcPr>
          <w:p w14:paraId="717D964B" w14:textId="77777777" w:rsidR="00AC1205" w:rsidRDefault="00000000">
            <w:pPr>
              <w:jc w:val="right"/>
            </w:pPr>
            <w:r>
              <w:rPr>
                <w:rFonts w:ascii="Consolas" w:eastAsia="Consolas" w:hAnsi="Consolas" w:cs="Consolas"/>
                <w:sz w:val="16"/>
              </w:rPr>
              <w:t>208.1</w:t>
            </w:r>
          </w:p>
        </w:tc>
      </w:tr>
      <w:tr w:rsidR="00AC1205" w14:paraId="717D9655" w14:textId="77777777">
        <w:tc>
          <w:tcPr>
            <w:tcW w:w="1170" w:type="dxa"/>
          </w:tcPr>
          <w:p w14:paraId="717D964D" w14:textId="77777777" w:rsidR="00AC1205" w:rsidRDefault="00000000">
            <w:pPr>
              <w:jc w:val="right"/>
            </w:pPr>
            <w:r>
              <w:rPr>
                <w:rFonts w:ascii="Consolas" w:eastAsia="Consolas" w:hAnsi="Consolas" w:cs="Consolas"/>
                <w:sz w:val="16"/>
              </w:rPr>
              <w:t>[3] USA</w:t>
            </w:r>
          </w:p>
        </w:tc>
        <w:tc>
          <w:tcPr>
            <w:tcW w:w="1170" w:type="dxa"/>
          </w:tcPr>
          <w:p w14:paraId="717D964E" w14:textId="77777777" w:rsidR="00AC1205" w:rsidRDefault="00000000">
            <w:pPr>
              <w:jc w:val="right"/>
            </w:pPr>
            <w:r>
              <w:rPr>
                <w:rFonts w:ascii="Consolas" w:eastAsia="Consolas" w:hAnsi="Consolas" w:cs="Consolas"/>
                <w:sz w:val="16"/>
              </w:rPr>
              <w:t>.</w:t>
            </w:r>
          </w:p>
        </w:tc>
        <w:tc>
          <w:tcPr>
            <w:tcW w:w="1170" w:type="dxa"/>
          </w:tcPr>
          <w:p w14:paraId="717D964F" w14:textId="77777777" w:rsidR="00AC1205" w:rsidRDefault="00000000">
            <w:pPr>
              <w:jc w:val="right"/>
            </w:pPr>
            <w:r>
              <w:rPr>
                <w:rFonts w:ascii="Consolas" w:eastAsia="Consolas" w:hAnsi="Consolas" w:cs="Consolas"/>
                <w:sz w:val="16"/>
              </w:rPr>
              <w:t>.</w:t>
            </w:r>
          </w:p>
        </w:tc>
        <w:tc>
          <w:tcPr>
            <w:tcW w:w="1170" w:type="dxa"/>
          </w:tcPr>
          <w:p w14:paraId="717D9650" w14:textId="77777777" w:rsidR="00AC1205" w:rsidRDefault="00000000">
            <w:pPr>
              <w:jc w:val="right"/>
            </w:pPr>
            <w:r>
              <w:rPr>
                <w:rFonts w:ascii="Consolas" w:eastAsia="Consolas" w:hAnsi="Consolas" w:cs="Consolas"/>
                <w:sz w:val="16"/>
              </w:rPr>
              <w:t>.</w:t>
            </w:r>
          </w:p>
        </w:tc>
        <w:tc>
          <w:tcPr>
            <w:tcW w:w="1170" w:type="dxa"/>
          </w:tcPr>
          <w:p w14:paraId="717D9651" w14:textId="77777777" w:rsidR="00AC1205" w:rsidRDefault="00000000">
            <w:pPr>
              <w:jc w:val="right"/>
            </w:pPr>
            <w:r>
              <w:rPr>
                <w:rFonts w:ascii="Consolas" w:eastAsia="Consolas" w:hAnsi="Consolas" w:cs="Consolas"/>
                <w:sz w:val="16"/>
              </w:rPr>
              <w:t>.</w:t>
            </w:r>
          </w:p>
        </w:tc>
        <w:tc>
          <w:tcPr>
            <w:tcW w:w="1170" w:type="dxa"/>
          </w:tcPr>
          <w:p w14:paraId="717D9652" w14:textId="77777777" w:rsidR="00AC1205" w:rsidRDefault="00000000">
            <w:pPr>
              <w:jc w:val="right"/>
            </w:pPr>
            <w:r>
              <w:rPr>
                <w:rFonts w:ascii="Consolas" w:eastAsia="Consolas" w:hAnsi="Consolas" w:cs="Consolas"/>
                <w:sz w:val="16"/>
              </w:rPr>
              <w:t>.</w:t>
            </w:r>
          </w:p>
        </w:tc>
        <w:tc>
          <w:tcPr>
            <w:tcW w:w="1170" w:type="dxa"/>
          </w:tcPr>
          <w:p w14:paraId="717D9653" w14:textId="77777777" w:rsidR="00AC1205" w:rsidRDefault="00000000">
            <w:pPr>
              <w:jc w:val="right"/>
            </w:pPr>
            <w:r>
              <w:rPr>
                <w:rFonts w:ascii="Consolas" w:eastAsia="Consolas" w:hAnsi="Consolas" w:cs="Consolas"/>
                <w:sz w:val="16"/>
              </w:rPr>
              <w:t>.</w:t>
            </w:r>
          </w:p>
        </w:tc>
        <w:tc>
          <w:tcPr>
            <w:tcW w:w="1170" w:type="dxa"/>
          </w:tcPr>
          <w:p w14:paraId="717D9654" w14:textId="77777777" w:rsidR="00AC1205" w:rsidRDefault="00000000">
            <w:pPr>
              <w:jc w:val="right"/>
            </w:pPr>
            <w:r>
              <w:rPr>
                <w:rFonts w:ascii="Consolas" w:eastAsia="Consolas" w:hAnsi="Consolas" w:cs="Consolas"/>
                <w:sz w:val="16"/>
              </w:rPr>
              <w:t>.</w:t>
            </w:r>
          </w:p>
        </w:tc>
      </w:tr>
      <w:tr w:rsidR="00AC1205" w14:paraId="717D965E" w14:textId="77777777">
        <w:tc>
          <w:tcPr>
            <w:tcW w:w="1170" w:type="dxa"/>
          </w:tcPr>
          <w:p w14:paraId="717D9656" w14:textId="77777777" w:rsidR="00AC1205" w:rsidRDefault="00000000">
            <w:pPr>
              <w:jc w:val="right"/>
            </w:pPr>
            <w:r>
              <w:rPr>
                <w:rFonts w:ascii="Consolas" w:eastAsia="Consolas" w:hAnsi="Consolas" w:cs="Consolas"/>
                <w:sz w:val="16"/>
              </w:rPr>
              <w:t>[5] SWT</w:t>
            </w:r>
          </w:p>
        </w:tc>
        <w:tc>
          <w:tcPr>
            <w:tcW w:w="1170" w:type="dxa"/>
          </w:tcPr>
          <w:p w14:paraId="717D9657" w14:textId="77777777" w:rsidR="00AC1205" w:rsidRDefault="00000000">
            <w:pPr>
              <w:jc w:val="right"/>
            </w:pPr>
            <w:r>
              <w:rPr>
                <w:rFonts w:ascii="Consolas" w:eastAsia="Consolas" w:hAnsi="Consolas" w:cs="Consolas"/>
                <w:sz w:val="16"/>
              </w:rPr>
              <w:t>.</w:t>
            </w:r>
          </w:p>
        </w:tc>
        <w:tc>
          <w:tcPr>
            <w:tcW w:w="1170" w:type="dxa"/>
          </w:tcPr>
          <w:p w14:paraId="717D9658" w14:textId="77777777" w:rsidR="00AC1205" w:rsidRDefault="00000000">
            <w:pPr>
              <w:jc w:val="right"/>
            </w:pPr>
            <w:r>
              <w:rPr>
                <w:rFonts w:ascii="Consolas" w:eastAsia="Consolas" w:hAnsi="Consolas" w:cs="Consolas"/>
                <w:sz w:val="16"/>
              </w:rPr>
              <w:t>.</w:t>
            </w:r>
          </w:p>
        </w:tc>
        <w:tc>
          <w:tcPr>
            <w:tcW w:w="1170" w:type="dxa"/>
          </w:tcPr>
          <w:p w14:paraId="717D9659" w14:textId="77777777" w:rsidR="00AC1205" w:rsidRDefault="00000000">
            <w:pPr>
              <w:jc w:val="right"/>
            </w:pPr>
            <w:r>
              <w:rPr>
                <w:rFonts w:ascii="Consolas" w:eastAsia="Consolas" w:hAnsi="Consolas" w:cs="Consolas"/>
                <w:sz w:val="16"/>
              </w:rPr>
              <w:t>.</w:t>
            </w:r>
          </w:p>
        </w:tc>
        <w:tc>
          <w:tcPr>
            <w:tcW w:w="1170" w:type="dxa"/>
          </w:tcPr>
          <w:p w14:paraId="717D965A" w14:textId="77777777" w:rsidR="00AC1205" w:rsidRDefault="00000000">
            <w:pPr>
              <w:jc w:val="right"/>
            </w:pPr>
            <w:r>
              <w:rPr>
                <w:rFonts w:ascii="Consolas" w:eastAsia="Consolas" w:hAnsi="Consolas" w:cs="Consolas"/>
                <w:sz w:val="16"/>
              </w:rPr>
              <w:t>.</w:t>
            </w:r>
          </w:p>
        </w:tc>
        <w:tc>
          <w:tcPr>
            <w:tcW w:w="1170" w:type="dxa"/>
          </w:tcPr>
          <w:p w14:paraId="717D965B" w14:textId="77777777" w:rsidR="00AC1205" w:rsidRDefault="00000000">
            <w:pPr>
              <w:jc w:val="right"/>
            </w:pPr>
            <w:r>
              <w:rPr>
                <w:rFonts w:ascii="Consolas" w:eastAsia="Consolas" w:hAnsi="Consolas" w:cs="Consolas"/>
                <w:sz w:val="16"/>
              </w:rPr>
              <w:t>.</w:t>
            </w:r>
          </w:p>
        </w:tc>
        <w:tc>
          <w:tcPr>
            <w:tcW w:w="1170" w:type="dxa"/>
          </w:tcPr>
          <w:p w14:paraId="717D965C" w14:textId="77777777" w:rsidR="00AC1205" w:rsidRDefault="00000000">
            <w:pPr>
              <w:jc w:val="right"/>
            </w:pPr>
            <w:r>
              <w:rPr>
                <w:rFonts w:ascii="Consolas" w:eastAsia="Consolas" w:hAnsi="Consolas" w:cs="Consolas"/>
                <w:sz w:val="16"/>
              </w:rPr>
              <w:t>.</w:t>
            </w:r>
          </w:p>
        </w:tc>
        <w:tc>
          <w:tcPr>
            <w:tcW w:w="1170" w:type="dxa"/>
          </w:tcPr>
          <w:p w14:paraId="717D965D" w14:textId="77777777" w:rsidR="00AC1205" w:rsidRDefault="00000000">
            <w:pPr>
              <w:jc w:val="right"/>
            </w:pPr>
            <w:r>
              <w:rPr>
                <w:rFonts w:ascii="Consolas" w:eastAsia="Consolas" w:hAnsi="Consolas" w:cs="Consolas"/>
                <w:sz w:val="16"/>
              </w:rPr>
              <w:t>.</w:t>
            </w:r>
          </w:p>
        </w:tc>
      </w:tr>
      <w:tr w:rsidR="00AC1205" w14:paraId="717D9667" w14:textId="77777777">
        <w:tc>
          <w:tcPr>
            <w:tcW w:w="1170" w:type="dxa"/>
          </w:tcPr>
          <w:p w14:paraId="717D965F" w14:textId="77777777" w:rsidR="00AC1205" w:rsidRDefault="00000000">
            <w:pPr>
              <w:jc w:val="right"/>
            </w:pPr>
            <w:r>
              <w:rPr>
                <w:rFonts w:ascii="Consolas" w:eastAsia="Consolas" w:hAnsi="Consolas" w:cs="Consolas"/>
                <w:sz w:val="16"/>
              </w:rPr>
              <w:t>[6] GER</w:t>
            </w:r>
          </w:p>
        </w:tc>
        <w:tc>
          <w:tcPr>
            <w:tcW w:w="1170" w:type="dxa"/>
          </w:tcPr>
          <w:p w14:paraId="717D9660" w14:textId="77777777" w:rsidR="00AC1205" w:rsidRDefault="00000000">
            <w:pPr>
              <w:jc w:val="right"/>
            </w:pPr>
            <w:r>
              <w:rPr>
                <w:rFonts w:ascii="Consolas" w:eastAsia="Consolas" w:hAnsi="Consolas" w:cs="Consolas"/>
                <w:sz w:val="16"/>
              </w:rPr>
              <w:t>-2.0</w:t>
            </w:r>
          </w:p>
        </w:tc>
        <w:tc>
          <w:tcPr>
            <w:tcW w:w="1170" w:type="dxa"/>
          </w:tcPr>
          <w:p w14:paraId="717D9661" w14:textId="77777777" w:rsidR="00AC1205" w:rsidRDefault="00000000">
            <w:pPr>
              <w:jc w:val="right"/>
            </w:pPr>
            <w:r>
              <w:rPr>
                <w:rFonts w:ascii="Consolas" w:eastAsia="Consolas" w:hAnsi="Consolas" w:cs="Consolas"/>
                <w:sz w:val="16"/>
              </w:rPr>
              <w:t>1700000.0</w:t>
            </w:r>
          </w:p>
        </w:tc>
        <w:tc>
          <w:tcPr>
            <w:tcW w:w="1170" w:type="dxa"/>
          </w:tcPr>
          <w:p w14:paraId="717D9662" w14:textId="77777777" w:rsidR="00AC1205" w:rsidRDefault="00000000">
            <w:pPr>
              <w:jc w:val="right"/>
            </w:pPr>
            <w:r>
              <w:rPr>
                <w:rFonts w:ascii="Consolas" w:eastAsia="Consolas" w:hAnsi="Consolas" w:cs="Consolas"/>
                <w:sz w:val="16"/>
              </w:rPr>
              <w:t>954.8</w:t>
            </w:r>
          </w:p>
        </w:tc>
        <w:tc>
          <w:tcPr>
            <w:tcW w:w="1170" w:type="dxa"/>
          </w:tcPr>
          <w:p w14:paraId="717D9663" w14:textId="77777777" w:rsidR="00AC1205" w:rsidRDefault="00000000">
            <w:pPr>
              <w:jc w:val="right"/>
            </w:pPr>
            <w:r>
              <w:rPr>
                <w:rFonts w:ascii="Consolas" w:eastAsia="Consolas" w:hAnsi="Consolas" w:cs="Consolas"/>
                <w:sz w:val="16"/>
              </w:rPr>
              <w:t>511.0</w:t>
            </w:r>
          </w:p>
        </w:tc>
        <w:tc>
          <w:tcPr>
            <w:tcW w:w="1170" w:type="dxa"/>
          </w:tcPr>
          <w:p w14:paraId="717D9664" w14:textId="77777777" w:rsidR="00AC1205" w:rsidRDefault="00000000">
            <w:pPr>
              <w:jc w:val="right"/>
            </w:pPr>
            <w:r>
              <w:rPr>
                <w:rFonts w:ascii="Consolas" w:eastAsia="Consolas" w:hAnsi="Consolas" w:cs="Consolas"/>
                <w:sz w:val="16"/>
              </w:rPr>
              <w:t>-2.0</w:t>
            </w:r>
          </w:p>
        </w:tc>
        <w:tc>
          <w:tcPr>
            <w:tcW w:w="1170" w:type="dxa"/>
          </w:tcPr>
          <w:p w14:paraId="717D9665" w14:textId="77777777" w:rsidR="00AC1205" w:rsidRDefault="00000000">
            <w:pPr>
              <w:jc w:val="right"/>
            </w:pPr>
            <w:r>
              <w:rPr>
                <w:rFonts w:ascii="Consolas" w:eastAsia="Consolas" w:hAnsi="Consolas" w:cs="Consolas"/>
                <w:sz w:val="16"/>
              </w:rPr>
              <w:t>1,500.0</w:t>
            </w:r>
          </w:p>
        </w:tc>
        <w:tc>
          <w:tcPr>
            <w:tcW w:w="1170" w:type="dxa"/>
          </w:tcPr>
          <w:p w14:paraId="717D9666" w14:textId="77777777" w:rsidR="00AC1205" w:rsidRDefault="00000000">
            <w:pPr>
              <w:jc w:val="right"/>
            </w:pPr>
            <w:r>
              <w:rPr>
                <w:rFonts w:ascii="Consolas" w:eastAsia="Consolas" w:hAnsi="Consolas" w:cs="Consolas"/>
                <w:sz w:val="16"/>
              </w:rPr>
              <w:t>2,348.3</w:t>
            </w:r>
          </w:p>
        </w:tc>
      </w:tr>
      <w:tr w:rsidR="00AC1205" w14:paraId="717D9670" w14:textId="77777777">
        <w:tc>
          <w:tcPr>
            <w:tcW w:w="1170" w:type="dxa"/>
          </w:tcPr>
          <w:p w14:paraId="717D9668" w14:textId="77777777" w:rsidR="00AC1205" w:rsidRDefault="00000000">
            <w:pPr>
              <w:jc w:val="right"/>
            </w:pPr>
            <w:r>
              <w:rPr>
                <w:rFonts w:ascii="Consolas" w:eastAsia="Consolas" w:hAnsi="Consolas" w:cs="Consolas"/>
                <w:sz w:val="16"/>
              </w:rPr>
              <w:t>[7] UK</w:t>
            </w:r>
          </w:p>
        </w:tc>
        <w:tc>
          <w:tcPr>
            <w:tcW w:w="1170" w:type="dxa"/>
          </w:tcPr>
          <w:p w14:paraId="717D9669" w14:textId="77777777" w:rsidR="00AC1205" w:rsidRDefault="00000000">
            <w:pPr>
              <w:jc w:val="right"/>
            </w:pPr>
            <w:r>
              <w:rPr>
                <w:rFonts w:ascii="Consolas" w:eastAsia="Consolas" w:hAnsi="Consolas" w:cs="Consolas"/>
                <w:sz w:val="16"/>
              </w:rPr>
              <w:t>0.0</w:t>
            </w:r>
          </w:p>
        </w:tc>
        <w:tc>
          <w:tcPr>
            <w:tcW w:w="1170" w:type="dxa"/>
          </w:tcPr>
          <w:p w14:paraId="717D966A" w14:textId="77777777" w:rsidR="00AC1205" w:rsidRDefault="00000000">
            <w:pPr>
              <w:jc w:val="right"/>
            </w:pPr>
            <w:r>
              <w:rPr>
                <w:rFonts w:ascii="Consolas" w:eastAsia="Consolas" w:hAnsi="Consolas" w:cs="Consolas"/>
                <w:sz w:val="16"/>
              </w:rPr>
              <w:t>16,500.0</w:t>
            </w:r>
          </w:p>
        </w:tc>
        <w:tc>
          <w:tcPr>
            <w:tcW w:w="1170" w:type="dxa"/>
          </w:tcPr>
          <w:p w14:paraId="717D966B" w14:textId="77777777" w:rsidR="00AC1205" w:rsidRDefault="00000000">
            <w:pPr>
              <w:jc w:val="right"/>
            </w:pPr>
            <w:r>
              <w:rPr>
                <w:rFonts w:ascii="Consolas" w:eastAsia="Consolas" w:hAnsi="Consolas" w:cs="Consolas"/>
                <w:sz w:val="16"/>
              </w:rPr>
              <w:t>1,388.8</w:t>
            </w:r>
          </w:p>
        </w:tc>
        <w:tc>
          <w:tcPr>
            <w:tcW w:w="1170" w:type="dxa"/>
          </w:tcPr>
          <w:p w14:paraId="717D966C" w14:textId="77777777" w:rsidR="00AC1205" w:rsidRDefault="00000000">
            <w:pPr>
              <w:jc w:val="right"/>
            </w:pPr>
            <w:r>
              <w:rPr>
                <w:rFonts w:ascii="Consolas" w:eastAsia="Consolas" w:hAnsi="Consolas" w:cs="Consolas"/>
                <w:sz w:val="16"/>
              </w:rPr>
              <w:t>1,200.0</w:t>
            </w:r>
          </w:p>
        </w:tc>
        <w:tc>
          <w:tcPr>
            <w:tcW w:w="1170" w:type="dxa"/>
          </w:tcPr>
          <w:p w14:paraId="717D966D" w14:textId="77777777" w:rsidR="00AC1205" w:rsidRDefault="00000000">
            <w:pPr>
              <w:jc w:val="right"/>
            </w:pPr>
            <w:r>
              <w:rPr>
                <w:rFonts w:ascii="Consolas" w:eastAsia="Consolas" w:hAnsi="Consolas" w:cs="Consolas"/>
                <w:sz w:val="16"/>
              </w:rPr>
              <w:t>758.3</w:t>
            </w:r>
          </w:p>
        </w:tc>
        <w:tc>
          <w:tcPr>
            <w:tcW w:w="1170" w:type="dxa"/>
          </w:tcPr>
          <w:p w14:paraId="717D966E" w14:textId="77777777" w:rsidR="00AC1205" w:rsidRDefault="00000000">
            <w:pPr>
              <w:jc w:val="right"/>
            </w:pPr>
            <w:r>
              <w:rPr>
                <w:rFonts w:ascii="Consolas" w:eastAsia="Consolas" w:hAnsi="Consolas" w:cs="Consolas"/>
                <w:sz w:val="16"/>
              </w:rPr>
              <w:t>1,800.0</w:t>
            </w:r>
          </w:p>
        </w:tc>
        <w:tc>
          <w:tcPr>
            <w:tcW w:w="1170" w:type="dxa"/>
          </w:tcPr>
          <w:p w14:paraId="717D966F" w14:textId="77777777" w:rsidR="00AC1205" w:rsidRDefault="00000000">
            <w:pPr>
              <w:jc w:val="right"/>
            </w:pPr>
            <w:r>
              <w:rPr>
                <w:rFonts w:ascii="Consolas" w:eastAsia="Consolas" w:hAnsi="Consolas" w:cs="Consolas"/>
                <w:sz w:val="16"/>
              </w:rPr>
              <w:t>915.7</w:t>
            </w:r>
          </w:p>
        </w:tc>
      </w:tr>
      <w:tr w:rsidR="00AC1205" w14:paraId="717D9679" w14:textId="77777777">
        <w:tc>
          <w:tcPr>
            <w:tcW w:w="1170" w:type="dxa"/>
            <w:tcBorders>
              <w:bottom w:val="single" w:sz="0" w:space="0" w:color="000000"/>
            </w:tcBorders>
          </w:tcPr>
          <w:p w14:paraId="717D9671"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67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73"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74"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7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7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7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78" w14:textId="77777777" w:rsidR="00AC1205" w:rsidRDefault="00000000">
            <w:pPr>
              <w:jc w:val="right"/>
            </w:pPr>
            <w:r>
              <w:rPr>
                <w:rFonts w:ascii="Consolas" w:eastAsia="Consolas" w:hAnsi="Consolas" w:cs="Consolas"/>
                <w:sz w:val="16"/>
              </w:rPr>
              <w:t>.</w:t>
            </w:r>
          </w:p>
        </w:tc>
      </w:tr>
      <w:tr w:rsidR="00AC1205" w14:paraId="717D9682" w14:textId="77777777">
        <w:tc>
          <w:tcPr>
            <w:tcW w:w="1170" w:type="dxa"/>
            <w:tcBorders>
              <w:top w:val="single" w:sz="0" w:space="0" w:color="000000"/>
              <w:bottom w:val="single" w:sz="0" w:space="0" w:color="000000"/>
            </w:tcBorders>
          </w:tcPr>
          <w:p w14:paraId="717D967A"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67B"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967C" w14:textId="77777777" w:rsidR="00AC1205" w:rsidRDefault="00000000">
            <w:pPr>
              <w:jc w:val="right"/>
            </w:pPr>
            <w:r>
              <w:rPr>
                <w:rFonts w:ascii="Consolas" w:eastAsia="Consolas" w:hAnsi="Consolas" w:cs="Consolas"/>
                <w:sz w:val="16"/>
              </w:rPr>
              <w:t>1700000.0</w:t>
            </w:r>
          </w:p>
        </w:tc>
        <w:tc>
          <w:tcPr>
            <w:tcW w:w="1170" w:type="dxa"/>
            <w:tcBorders>
              <w:top w:val="single" w:sz="0" w:space="0" w:color="000000"/>
              <w:bottom w:val="single" w:sz="0" w:space="0" w:color="000000"/>
            </w:tcBorders>
          </w:tcPr>
          <w:p w14:paraId="717D967D" w14:textId="77777777" w:rsidR="00AC1205" w:rsidRDefault="00000000">
            <w:pPr>
              <w:jc w:val="right"/>
            </w:pPr>
            <w:r>
              <w:rPr>
                <w:rFonts w:ascii="Consolas" w:eastAsia="Consolas" w:hAnsi="Consolas" w:cs="Consolas"/>
                <w:sz w:val="16"/>
              </w:rPr>
              <w:t>967.3</w:t>
            </w:r>
          </w:p>
        </w:tc>
        <w:tc>
          <w:tcPr>
            <w:tcW w:w="1170" w:type="dxa"/>
            <w:tcBorders>
              <w:top w:val="single" w:sz="0" w:space="0" w:color="000000"/>
              <w:bottom w:val="single" w:sz="0" w:space="0" w:color="000000"/>
            </w:tcBorders>
          </w:tcPr>
          <w:p w14:paraId="717D967E" w14:textId="77777777" w:rsidR="00AC1205" w:rsidRDefault="00000000">
            <w:pPr>
              <w:jc w:val="right"/>
            </w:pPr>
            <w:r>
              <w:rPr>
                <w:rFonts w:ascii="Consolas" w:eastAsia="Consolas" w:hAnsi="Consolas" w:cs="Consolas"/>
                <w:sz w:val="16"/>
              </w:rPr>
              <w:t>640.0</w:t>
            </w:r>
          </w:p>
        </w:tc>
        <w:tc>
          <w:tcPr>
            <w:tcW w:w="1170" w:type="dxa"/>
            <w:tcBorders>
              <w:top w:val="single" w:sz="0" w:space="0" w:color="000000"/>
              <w:bottom w:val="single" w:sz="0" w:space="0" w:color="000000"/>
            </w:tcBorders>
          </w:tcPr>
          <w:p w14:paraId="717D967F" w14:textId="77777777" w:rsidR="00AC1205" w:rsidRDefault="00000000">
            <w:pPr>
              <w:jc w:val="right"/>
            </w:pPr>
            <w:r>
              <w:rPr>
                <w:rFonts w:ascii="Consolas" w:eastAsia="Consolas" w:hAnsi="Consolas" w:cs="Consolas"/>
                <w:sz w:val="16"/>
              </w:rPr>
              <w:t>50.0</w:t>
            </w:r>
          </w:p>
        </w:tc>
        <w:tc>
          <w:tcPr>
            <w:tcW w:w="1170" w:type="dxa"/>
            <w:tcBorders>
              <w:top w:val="single" w:sz="0" w:space="0" w:color="000000"/>
              <w:bottom w:val="single" w:sz="0" w:space="0" w:color="000000"/>
            </w:tcBorders>
          </w:tcPr>
          <w:p w14:paraId="717D9680" w14:textId="77777777" w:rsidR="00AC1205" w:rsidRDefault="00000000">
            <w:pPr>
              <w:jc w:val="right"/>
            </w:pPr>
            <w:r>
              <w:rPr>
                <w:rFonts w:ascii="Consolas" w:eastAsia="Consolas" w:hAnsi="Consolas" w:cs="Consolas"/>
                <w:sz w:val="16"/>
              </w:rPr>
              <w:t>1,500.0</w:t>
            </w:r>
          </w:p>
        </w:tc>
        <w:tc>
          <w:tcPr>
            <w:tcW w:w="1170" w:type="dxa"/>
            <w:tcBorders>
              <w:top w:val="single" w:sz="0" w:space="0" w:color="000000"/>
              <w:bottom w:val="single" w:sz="0" w:space="0" w:color="000000"/>
            </w:tcBorders>
          </w:tcPr>
          <w:p w14:paraId="717D9681" w14:textId="77777777" w:rsidR="00AC1205" w:rsidRDefault="00000000">
            <w:pPr>
              <w:jc w:val="right"/>
            </w:pPr>
            <w:r>
              <w:rPr>
                <w:rFonts w:ascii="Consolas" w:eastAsia="Consolas" w:hAnsi="Consolas" w:cs="Consolas"/>
                <w:sz w:val="16"/>
              </w:rPr>
              <w:t>1,893.6</w:t>
            </w:r>
          </w:p>
        </w:tc>
      </w:tr>
    </w:tbl>
    <w:p w14:paraId="717D9683" w14:textId="77777777" w:rsidR="00AC1205" w:rsidRDefault="00AC1205"/>
    <w:p w14:paraId="717D9684" w14:textId="77777777" w:rsidR="00AC1205" w:rsidRDefault="00000000">
      <w:r>
        <w:br/>
      </w:r>
    </w:p>
    <w:p w14:paraId="717D9685" w14:textId="77777777" w:rsidR="00AC1205" w:rsidRDefault="00000000">
      <w:pPr>
        <w:shd w:val="solid" w:color="B0C4DE" w:fill="auto"/>
      </w:pPr>
      <w:r>
        <w:rPr>
          <w:b/>
          <w:sz w:val="26"/>
        </w:rPr>
        <w:t>incjob1_hg</w:t>
      </w:r>
    </w:p>
    <w:p w14:paraId="717D9686" w14:textId="77777777" w:rsidR="00AC1205" w:rsidRDefault="00000000">
      <w:pPr>
        <w:rPr>
          <w:color w:val="4682B4"/>
        </w:rPr>
      </w:pPr>
      <w:r>
        <w:rPr>
          <w:color w:val="4682B4"/>
        </w:rPr>
        <w:t>Salary from main job (per hour,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688" w14:textId="77777777">
        <w:tc>
          <w:tcPr>
            <w:tcW w:w="9360" w:type="dxa"/>
          </w:tcPr>
          <w:p w14:paraId="717D9687" w14:textId="77777777" w:rsidR="00AC1205" w:rsidRDefault="00000000">
            <w:r>
              <w:rPr>
                <w:rFonts w:ascii="Consolas" w:eastAsia="Consolas" w:hAnsi="Consolas" w:cs="Consolas"/>
                <w:b/>
                <w:sz w:val="18"/>
              </w:rPr>
              <w:t xml:space="preserve">       Name: </w:t>
            </w:r>
            <w:r>
              <w:rPr>
                <w:rFonts w:ascii="Consolas" w:eastAsia="Consolas" w:hAnsi="Consolas" w:cs="Consolas"/>
                <w:sz w:val="18"/>
              </w:rPr>
              <w:t>incjob1_hg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(per hour,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9348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2,611,827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19.82          </w:t>
            </w:r>
          </w:p>
        </w:tc>
      </w:tr>
    </w:tbl>
    <w:p w14:paraId="717D968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692" w14:textId="77777777">
        <w:tc>
          <w:tcPr>
            <w:tcW w:w="1170" w:type="dxa"/>
            <w:tcBorders>
              <w:top w:val="single" w:sz="0" w:space="0" w:color="000000"/>
              <w:bottom w:val="single" w:sz="0" w:space="0" w:color="000000"/>
            </w:tcBorders>
          </w:tcPr>
          <w:p w14:paraId="717D968A" w14:textId="77777777" w:rsidR="00AC1205" w:rsidRDefault="00AC1205">
            <w:pPr>
              <w:jc w:val="right"/>
            </w:pPr>
          </w:p>
        </w:tc>
        <w:tc>
          <w:tcPr>
            <w:tcW w:w="1170" w:type="dxa"/>
            <w:tcBorders>
              <w:top w:val="single" w:sz="0" w:space="0" w:color="000000"/>
              <w:bottom w:val="single" w:sz="0" w:space="0" w:color="000000"/>
            </w:tcBorders>
          </w:tcPr>
          <w:p w14:paraId="717D968B"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68C"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68D"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68E"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68F"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690"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691" w14:textId="77777777" w:rsidR="00AC1205" w:rsidRDefault="00000000">
            <w:pPr>
              <w:jc w:val="right"/>
            </w:pPr>
            <w:r>
              <w:rPr>
                <w:rFonts w:ascii="Consolas" w:eastAsia="Consolas" w:hAnsi="Consolas" w:cs="Consolas"/>
                <w:sz w:val="16"/>
              </w:rPr>
              <w:t>SD</w:t>
            </w:r>
          </w:p>
        </w:tc>
      </w:tr>
      <w:tr w:rsidR="00AC1205" w14:paraId="717D969B" w14:textId="77777777">
        <w:tc>
          <w:tcPr>
            <w:tcW w:w="1170" w:type="dxa"/>
            <w:tcBorders>
              <w:top w:val="single" w:sz="0" w:space="0" w:color="000000"/>
            </w:tcBorders>
          </w:tcPr>
          <w:p w14:paraId="717D9693"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69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9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96"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97"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98"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9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69A" w14:textId="77777777" w:rsidR="00AC1205" w:rsidRDefault="00000000">
            <w:pPr>
              <w:jc w:val="right"/>
            </w:pPr>
            <w:r>
              <w:rPr>
                <w:rFonts w:ascii="Consolas" w:eastAsia="Consolas" w:hAnsi="Consolas" w:cs="Consolas"/>
                <w:sz w:val="16"/>
              </w:rPr>
              <w:t>.</w:t>
            </w:r>
          </w:p>
        </w:tc>
      </w:tr>
      <w:tr w:rsidR="00AC1205" w14:paraId="717D96A4" w14:textId="77777777">
        <w:tc>
          <w:tcPr>
            <w:tcW w:w="1170" w:type="dxa"/>
          </w:tcPr>
          <w:p w14:paraId="717D969C" w14:textId="77777777" w:rsidR="00AC1205" w:rsidRDefault="00000000">
            <w:pPr>
              <w:jc w:val="right"/>
            </w:pPr>
            <w:r>
              <w:rPr>
                <w:rFonts w:ascii="Consolas" w:eastAsia="Consolas" w:hAnsi="Consolas" w:cs="Consolas"/>
                <w:sz w:val="16"/>
              </w:rPr>
              <w:t>[2] KOR</w:t>
            </w:r>
          </w:p>
        </w:tc>
        <w:tc>
          <w:tcPr>
            <w:tcW w:w="1170" w:type="dxa"/>
          </w:tcPr>
          <w:p w14:paraId="717D969D" w14:textId="77777777" w:rsidR="00AC1205" w:rsidRDefault="00000000">
            <w:pPr>
              <w:jc w:val="right"/>
            </w:pPr>
            <w:r>
              <w:rPr>
                <w:rFonts w:ascii="Consolas" w:eastAsia="Consolas" w:hAnsi="Consolas" w:cs="Consolas"/>
                <w:sz w:val="16"/>
              </w:rPr>
              <w:t>.</w:t>
            </w:r>
          </w:p>
        </w:tc>
        <w:tc>
          <w:tcPr>
            <w:tcW w:w="1170" w:type="dxa"/>
          </w:tcPr>
          <w:p w14:paraId="717D969E" w14:textId="77777777" w:rsidR="00AC1205" w:rsidRDefault="00000000">
            <w:pPr>
              <w:jc w:val="right"/>
            </w:pPr>
            <w:r>
              <w:rPr>
                <w:rFonts w:ascii="Consolas" w:eastAsia="Consolas" w:hAnsi="Consolas" w:cs="Consolas"/>
                <w:sz w:val="16"/>
              </w:rPr>
              <w:t>.</w:t>
            </w:r>
          </w:p>
        </w:tc>
        <w:tc>
          <w:tcPr>
            <w:tcW w:w="1170" w:type="dxa"/>
          </w:tcPr>
          <w:p w14:paraId="717D969F" w14:textId="77777777" w:rsidR="00AC1205" w:rsidRDefault="00000000">
            <w:pPr>
              <w:jc w:val="right"/>
            </w:pPr>
            <w:r>
              <w:rPr>
                <w:rFonts w:ascii="Consolas" w:eastAsia="Consolas" w:hAnsi="Consolas" w:cs="Consolas"/>
                <w:sz w:val="16"/>
              </w:rPr>
              <w:t>.</w:t>
            </w:r>
          </w:p>
        </w:tc>
        <w:tc>
          <w:tcPr>
            <w:tcW w:w="1170" w:type="dxa"/>
          </w:tcPr>
          <w:p w14:paraId="717D96A0" w14:textId="77777777" w:rsidR="00AC1205" w:rsidRDefault="00000000">
            <w:pPr>
              <w:jc w:val="right"/>
            </w:pPr>
            <w:r>
              <w:rPr>
                <w:rFonts w:ascii="Consolas" w:eastAsia="Consolas" w:hAnsi="Consolas" w:cs="Consolas"/>
                <w:sz w:val="16"/>
              </w:rPr>
              <w:t>.</w:t>
            </w:r>
          </w:p>
        </w:tc>
        <w:tc>
          <w:tcPr>
            <w:tcW w:w="1170" w:type="dxa"/>
          </w:tcPr>
          <w:p w14:paraId="717D96A1" w14:textId="77777777" w:rsidR="00AC1205" w:rsidRDefault="00000000">
            <w:pPr>
              <w:jc w:val="right"/>
            </w:pPr>
            <w:r>
              <w:rPr>
                <w:rFonts w:ascii="Consolas" w:eastAsia="Consolas" w:hAnsi="Consolas" w:cs="Consolas"/>
                <w:sz w:val="16"/>
              </w:rPr>
              <w:t>.</w:t>
            </w:r>
          </w:p>
        </w:tc>
        <w:tc>
          <w:tcPr>
            <w:tcW w:w="1170" w:type="dxa"/>
          </w:tcPr>
          <w:p w14:paraId="717D96A2" w14:textId="77777777" w:rsidR="00AC1205" w:rsidRDefault="00000000">
            <w:pPr>
              <w:jc w:val="right"/>
            </w:pPr>
            <w:r>
              <w:rPr>
                <w:rFonts w:ascii="Consolas" w:eastAsia="Consolas" w:hAnsi="Consolas" w:cs="Consolas"/>
                <w:sz w:val="16"/>
              </w:rPr>
              <w:t>.</w:t>
            </w:r>
          </w:p>
        </w:tc>
        <w:tc>
          <w:tcPr>
            <w:tcW w:w="1170" w:type="dxa"/>
          </w:tcPr>
          <w:p w14:paraId="717D96A3" w14:textId="77777777" w:rsidR="00AC1205" w:rsidRDefault="00000000">
            <w:pPr>
              <w:jc w:val="right"/>
            </w:pPr>
            <w:r>
              <w:rPr>
                <w:rFonts w:ascii="Consolas" w:eastAsia="Consolas" w:hAnsi="Consolas" w:cs="Consolas"/>
                <w:sz w:val="16"/>
              </w:rPr>
              <w:t>.</w:t>
            </w:r>
          </w:p>
        </w:tc>
      </w:tr>
      <w:tr w:rsidR="00AC1205" w14:paraId="717D96AD" w14:textId="77777777">
        <w:tc>
          <w:tcPr>
            <w:tcW w:w="1170" w:type="dxa"/>
          </w:tcPr>
          <w:p w14:paraId="717D96A5" w14:textId="77777777" w:rsidR="00AC1205" w:rsidRDefault="00000000">
            <w:pPr>
              <w:jc w:val="right"/>
            </w:pPr>
            <w:r>
              <w:rPr>
                <w:rFonts w:ascii="Consolas" w:eastAsia="Consolas" w:hAnsi="Consolas" w:cs="Consolas"/>
                <w:sz w:val="16"/>
              </w:rPr>
              <w:t>[3] USA</w:t>
            </w:r>
          </w:p>
        </w:tc>
        <w:tc>
          <w:tcPr>
            <w:tcW w:w="1170" w:type="dxa"/>
          </w:tcPr>
          <w:p w14:paraId="717D96A6" w14:textId="77777777" w:rsidR="00AC1205" w:rsidRDefault="00000000">
            <w:pPr>
              <w:jc w:val="right"/>
            </w:pPr>
            <w:r>
              <w:rPr>
                <w:rFonts w:ascii="Consolas" w:eastAsia="Consolas" w:hAnsi="Consolas" w:cs="Consolas"/>
                <w:sz w:val="16"/>
              </w:rPr>
              <w:t>-1.0</w:t>
            </w:r>
          </w:p>
        </w:tc>
        <w:tc>
          <w:tcPr>
            <w:tcW w:w="1170" w:type="dxa"/>
          </w:tcPr>
          <w:p w14:paraId="717D96A7" w14:textId="77777777" w:rsidR="00AC1205" w:rsidRDefault="00000000">
            <w:pPr>
              <w:jc w:val="right"/>
            </w:pPr>
            <w:r>
              <w:rPr>
                <w:rFonts w:ascii="Consolas" w:eastAsia="Consolas" w:hAnsi="Consolas" w:cs="Consolas"/>
                <w:sz w:val="16"/>
              </w:rPr>
              <w:t>1,405.9</w:t>
            </w:r>
          </w:p>
        </w:tc>
        <w:tc>
          <w:tcPr>
            <w:tcW w:w="1170" w:type="dxa"/>
          </w:tcPr>
          <w:p w14:paraId="717D96A8" w14:textId="77777777" w:rsidR="00AC1205" w:rsidRDefault="00000000">
            <w:pPr>
              <w:jc w:val="right"/>
            </w:pPr>
            <w:r>
              <w:rPr>
                <w:rFonts w:ascii="Consolas" w:eastAsia="Consolas" w:hAnsi="Consolas" w:cs="Consolas"/>
                <w:sz w:val="16"/>
              </w:rPr>
              <w:t>10.3</w:t>
            </w:r>
          </w:p>
        </w:tc>
        <w:tc>
          <w:tcPr>
            <w:tcW w:w="1170" w:type="dxa"/>
          </w:tcPr>
          <w:p w14:paraId="717D96A9" w14:textId="77777777" w:rsidR="00AC1205" w:rsidRDefault="00000000">
            <w:pPr>
              <w:jc w:val="right"/>
            </w:pPr>
            <w:r>
              <w:rPr>
                <w:rFonts w:ascii="Consolas" w:eastAsia="Consolas" w:hAnsi="Consolas" w:cs="Consolas"/>
                <w:sz w:val="16"/>
              </w:rPr>
              <w:t>5.6</w:t>
            </w:r>
          </w:p>
        </w:tc>
        <w:tc>
          <w:tcPr>
            <w:tcW w:w="1170" w:type="dxa"/>
          </w:tcPr>
          <w:p w14:paraId="717D96AA" w14:textId="77777777" w:rsidR="00AC1205" w:rsidRDefault="00000000">
            <w:pPr>
              <w:jc w:val="right"/>
            </w:pPr>
            <w:r>
              <w:rPr>
                <w:rFonts w:ascii="Consolas" w:eastAsia="Consolas" w:hAnsi="Consolas" w:cs="Consolas"/>
                <w:sz w:val="16"/>
              </w:rPr>
              <w:t>0.0</w:t>
            </w:r>
          </w:p>
        </w:tc>
        <w:tc>
          <w:tcPr>
            <w:tcW w:w="1170" w:type="dxa"/>
          </w:tcPr>
          <w:p w14:paraId="717D96AB" w14:textId="77777777" w:rsidR="00AC1205" w:rsidRDefault="00000000">
            <w:pPr>
              <w:jc w:val="right"/>
            </w:pPr>
            <w:r>
              <w:rPr>
                <w:rFonts w:ascii="Consolas" w:eastAsia="Consolas" w:hAnsi="Consolas" w:cs="Consolas"/>
                <w:sz w:val="16"/>
              </w:rPr>
              <w:t>13.5</w:t>
            </w:r>
          </w:p>
        </w:tc>
        <w:tc>
          <w:tcPr>
            <w:tcW w:w="1170" w:type="dxa"/>
          </w:tcPr>
          <w:p w14:paraId="717D96AC" w14:textId="77777777" w:rsidR="00AC1205" w:rsidRDefault="00000000">
            <w:pPr>
              <w:jc w:val="right"/>
            </w:pPr>
            <w:r>
              <w:rPr>
                <w:rFonts w:ascii="Consolas" w:eastAsia="Consolas" w:hAnsi="Consolas" w:cs="Consolas"/>
                <w:sz w:val="16"/>
              </w:rPr>
              <w:t>19.8</w:t>
            </w:r>
          </w:p>
        </w:tc>
      </w:tr>
      <w:tr w:rsidR="00AC1205" w14:paraId="717D96B6" w14:textId="77777777">
        <w:tc>
          <w:tcPr>
            <w:tcW w:w="1170" w:type="dxa"/>
          </w:tcPr>
          <w:p w14:paraId="717D96AE" w14:textId="77777777" w:rsidR="00AC1205" w:rsidRDefault="00000000">
            <w:pPr>
              <w:jc w:val="right"/>
            </w:pPr>
            <w:r>
              <w:rPr>
                <w:rFonts w:ascii="Consolas" w:eastAsia="Consolas" w:hAnsi="Consolas" w:cs="Consolas"/>
                <w:sz w:val="16"/>
              </w:rPr>
              <w:t>[5] SWT</w:t>
            </w:r>
          </w:p>
        </w:tc>
        <w:tc>
          <w:tcPr>
            <w:tcW w:w="1170" w:type="dxa"/>
          </w:tcPr>
          <w:p w14:paraId="717D96AF" w14:textId="77777777" w:rsidR="00AC1205" w:rsidRDefault="00000000">
            <w:pPr>
              <w:jc w:val="right"/>
            </w:pPr>
            <w:r>
              <w:rPr>
                <w:rFonts w:ascii="Consolas" w:eastAsia="Consolas" w:hAnsi="Consolas" w:cs="Consolas"/>
                <w:sz w:val="16"/>
              </w:rPr>
              <w:t>.</w:t>
            </w:r>
          </w:p>
        </w:tc>
        <w:tc>
          <w:tcPr>
            <w:tcW w:w="1170" w:type="dxa"/>
          </w:tcPr>
          <w:p w14:paraId="717D96B0" w14:textId="77777777" w:rsidR="00AC1205" w:rsidRDefault="00000000">
            <w:pPr>
              <w:jc w:val="right"/>
            </w:pPr>
            <w:r>
              <w:rPr>
                <w:rFonts w:ascii="Consolas" w:eastAsia="Consolas" w:hAnsi="Consolas" w:cs="Consolas"/>
                <w:sz w:val="16"/>
              </w:rPr>
              <w:t>.</w:t>
            </w:r>
          </w:p>
        </w:tc>
        <w:tc>
          <w:tcPr>
            <w:tcW w:w="1170" w:type="dxa"/>
          </w:tcPr>
          <w:p w14:paraId="717D96B1" w14:textId="77777777" w:rsidR="00AC1205" w:rsidRDefault="00000000">
            <w:pPr>
              <w:jc w:val="right"/>
            </w:pPr>
            <w:r>
              <w:rPr>
                <w:rFonts w:ascii="Consolas" w:eastAsia="Consolas" w:hAnsi="Consolas" w:cs="Consolas"/>
                <w:sz w:val="16"/>
              </w:rPr>
              <w:t>.</w:t>
            </w:r>
          </w:p>
        </w:tc>
        <w:tc>
          <w:tcPr>
            <w:tcW w:w="1170" w:type="dxa"/>
          </w:tcPr>
          <w:p w14:paraId="717D96B2" w14:textId="77777777" w:rsidR="00AC1205" w:rsidRDefault="00000000">
            <w:pPr>
              <w:jc w:val="right"/>
            </w:pPr>
            <w:r>
              <w:rPr>
                <w:rFonts w:ascii="Consolas" w:eastAsia="Consolas" w:hAnsi="Consolas" w:cs="Consolas"/>
                <w:sz w:val="16"/>
              </w:rPr>
              <w:t>.</w:t>
            </w:r>
          </w:p>
        </w:tc>
        <w:tc>
          <w:tcPr>
            <w:tcW w:w="1170" w:type="dxa"/>
          </w:tcPr>
          <w:p w14:paraId="717D96B3" w14:textId="77777777" w:rsidR="00AC1205" w:rsidRDefault="00000000">
            <w:pPr>
              <w:jc w:val="right"/>
            </w:pPr>
            <w:r>
              <w:rPr>
                <w:rFonts w:ascii="Consolas" w:eastAsia="Consolas" w:hAnsi="Consolas" w:cs="Consolas"/>
                <w:sz w:val="16"/>
              </w:rPr>
              <w:t>.</w:t>
            </w:r>
          </w:p>
        </w:tc>
        <w:tc>
          <w:tcPr>
            <w:tcW w:w="1170" w:type="dxa"/>
          </w:tcPr>
          <w:p w14:paraId="717D96B4" w14:textId="77777777" w:rsidR="00AC1205" w:rsidRDefault="00000000">
            <w:pPr>
              <w:jc w:val="right"/>
            </w:pPr>
            <w:r>
              <w:rPr>
                <w:rFonts w:ascii="Consolas" w:eastAsia="Consolas" w:hAnsi="Consolas" w:cs="Consolas"/>
                <w:sz w:val="16"/>
              </w:rPr>
              <w:t>.</w:t>
            </w:r>
          </w:p>
        </w:tc>
        <w:tc>
          <w:tcPr>
            <w:tcW w:w="1170" w:type="dxa"/>
          </w:tcPr>
          <w:p w14:paraId="717D96B5" w14:textId="77777777" w:rsidR="00AC1205" w:rsidRDefault="00000000">
            <w:pPr>
              <w:jc w:val="right"/>
            </w:pPr>
            <w:r>
              <w:rPr>
                <w:rFonts w:ascii="Consolas" w:eastAsia="Consolas" w:hAnsi="Consolas" w:cs="Consolas"/>
                <w:sz w:val="16"/>
              </w:rPr>
              <w:t>.</w:t>
            </w:r>
          </w:p>
        </w:tc>
      </w:tr>
      <w:tr w:rsidR="00AC1205" w14:paraId="717D96BF" w14:textId="77777777">
        <w:tc>
          <w:tcPr>
            <w:tcW w:w="1170" w:type="dxa"/>
          </w:tcPr>
          <w:p w14:paraId="717D96B7" w14:textId="77777777" w:rsidR="00AC1205" w:rsidRDefault="00000000">
            <w:pPr>
              <w:jc w:val="right"/>
            </w:pPr>
            <w:r>
              <w:rPr>
                <w:rFonts w:ascii="Consolas" w:eastAsia="Consolas" w:hAnsi="Consolas" w:cs="Consolas"/>
                <w:sz w:val="16"/>
              </w:rPr>
              <w:t>[6] GER</w:t>
            </w:r>
          </w:p>
        </w:tc>
        <w:tc>
          <w:tcPr>
            <w:tcW w:w="1170" w:type="dxa"/>
          </w:tcPr>
          <w:p w14:paraId="717D96B8" w14:textId="77777777" w:rsidR="00AC1205" w:rsidRDefault="00000000">
            <w:pPr>
              <w:jc w:val="right"/>
            </w:pPr>
            <w:r>
              <w:rPr>
                <w:rFonts w:ascii="Consolas" w:eastAsia="Consolas" w:hAnsi="Consolas" w:cs="Consolas"/>
                <w:sz w:val="16"/>
              </w:rPr>
              <w:t>.</w:t>
            </w:r>
          </w:p>
        </w:tc>
        <w:tc>
          <w:tcPr>
            <w:tcW w:w="1170" w:type="dxa"/>
          </w:tcPr>
          <w:p w14:paraId="717D96B9" w14:textId="77777777" w:rsidR="00AC1205" w:rsidRDefault="00000000">
            <w:pPr>
              <w:jc w:val="right"/>
            </w:pPr>
            <w:r>
              <w:rPr>
                <w:rFonts w:ascii="Consolas" w:eastAsia="Consolas" w:hAnsi="Consolas" w:cs="Consolas"/>
                <w:sz w:val="16"/>
              </w:rPr>
              <w:t>.</w:t>
            </w:r>
          </w:p>
        </w:tc>
        <w:tc>
          <w:tcPr>
            <w:tcW w:w="1170" w:type="dxa"/>
          </w:tcPr>
          <w:p w14:paraId="717D96BA" w14:textId="77777777" w:rsidR="00AC1205" w:rsidRDefault="00000000">
            <w:pPr>
              <w:jc w:val="right"/>
            </w:pPr>
            <w:r>
              <w:rPr>
                <w:rFonts w:ascii="Consolas" w:eastAsia="Consolas" w:hAnsi="Consolas" w:cs="Consolas"/>
                <w:sz w:val="16"/>
              </w:rPr>
              <w:t>.</w:t>
            </w:r>
          </w:p>
        </w:tc>
        <w:tc>
          <w:tcPr>
            <w:tcW w:w="1170" w:type="dxa"/>
          </w:tcPr>
          <w:p w14:paraId="717D96BB" w14:textId="77777777" w:rsidR="00AC1205" w:rsidRDefault="00000000">
            <w:pPr>
              <w:jc w:val="right"/>
            </w:pPr>
            <w:r>
              <w:rPr>
                <w:rFonts w:ascii="Consolas" w:eastAsia="Consolas" w:hAnsi="Consolas" w:cs="Consolas"/>
                <w:sz w:val="16"/>
              </w:rPr>
              <w:t>.</w:t>
            </w:r>
          </w:p>
        </w:tc>
        <w:tc>
          <w:tcPr>
            <w:tcW w:w="1170" w:type="dxa"/>
          </w:tcPr>
          <w:p w14:paraId="717D96BC" w14:textId="77777777" w:rsidR="00AC1205" w:rsidRDefault="00000000">
            <w:pPr>
              <w:jc w:val="right"/>
            </w:pPr>
            <w:r>
              <w:rPr>
                <w:rFonts w:ascii="Consolas" w:eastAsia="Consolas" w:hAnsi="Consolas" w:cs="Consolas"/>
                <w:sz w:val="16"/>
              </w:rPr>
              <w:t>.</w:t>
            </w:r>
          </w:p>
        </w:tc>
        <w:tc>
          <w:tcPr>
            <w:tcW w:w="1170" w:type="dxa"/>
          </w:tcPr>
          <w:p w14:paraId="717D96BD" w14:textId="77777777" w:rsidR="00AC1205" w:rsidRDefault="00000000">
            <w:pPr>
              <w:jc w:val="right"/>
            </w:pPr>
            <w:r>
              <w:rPr>
                <w:rFonts w:ascii="Consolas" w:eastAsia="Consolas" w:hAnsi="Consolas" w:cs="Consolas"/>
                <w:sz w:val="16"/>
              </w:rPr>
              <w:t>.</w:t>
            </w:r>
          </w:p>
        </w:tc>
        <w:tc>
          <w:tcPr>
            <w:tcW w:w="1170" w:type="dxa"/>
          </w:tcPr>
          <w:p w14:paraId="717D96BE" w14:textId="77777777" w:rsidR="00AC1205" w:rsidRDefault="00000000">
            <w:pPr>
              <w:jc w:val="right"/>
            </w:pPr>
            <w:r>
              <w:rPr>
                <w:rFonts w:ascii="Consolas" w:eastAsia="Consolas" w:hAnsi="Consolas" w:cs="Consolas"/>
                <w:sz w:val="16"/>
              </w:rPr>
              <w:t>.</w:t>
            </w:r>
          </w:p>
        </w:tc>
      </w:tr>
      <w:tr w:rsidR="00AC1205" w14:paraId="717D96C8" w14:textId="77777777">
        <w:tc>
          <w:tcPr>
            <w:tcW w:w="1170" w:type="dxa"/>
          </w:tcPr>
          <w:p w14:paraId="717D96C0" w14:textId="77777777" w:rsidR="00AC1205" w:rsidRDefault="00000000">
            <w:pPr>
              <w:jc w:val="right"/>
            </w:pPr>
            <w:r>
              <w:rPr>
                <w:rFonts w:ascii="Consolas" w:eastAsia="Consolas" w:hAnsi="Consolas" w:cs="Consolas"/>
                <w:sz w:val="16"/>
              </w:rPr>
              <w:t>[7] UK</w:t>
            </w:r>
          </w:p>
        </w:tc>
        <w:tc>
          <w:tcPr>
            <w:tcW w:w="1170" w:type="dxa"/>
          </w:tcPr>
          <w:p w14:paraId="717D96C1" w14:textId="77777777" w:rsidR="00AC1205" w:rsidRDefault="00000000">
            <w:pPr>
              <w:jc w:val="right"/>
            </w:pPr>
            <w:r>
              <w:rPr>
                <w:rFonts w:ascii="Consolas" w:eastAsia="Consolas" w:hAnsi="Consolas" w:cs="Consolas"/>
                <w:sz w:val="16"/>
              </w:rPr>
              <w:t>.</w:t>
            </w:r>
          </w:p>
        </w:tc>
        <w:tc>
          <w:tcPr>
            <w:tcW w:w="1170" w:type="dxa"/>
          </w:tcPr>
          <w:p w14:paraId="717D96C2" w14:textId="77777777" w:rsidR="00AC1205" w:rsidRDefault="00000000">
            <w:pPr>
              <w:jc w:val="right"/>
            </w:pPr>
            <w:r>
              <w:rPr>
                <w:rFonts w:ascii="Consolas" w:eastAsia="Consolas" w:hAnsi="Consolas" w:cs="Consolas"/>
                <w:sz w:val="16"/>
              </w:rPr>
              <w:t>.</w:t>
            </w:r>
          </w:p>
        </w:tc>
        <w:tc>
          <w:tcPr>
            <w:tcW w:w="1170" w:type="dxa"/>
          </w:tcPr>
          <w:p w14:paraId="717D96C3" w14:textId="77777777" w:rsidR="00AC1205" w:rsidRDefault="00000000">
            <w:pPr>
              <w:jc w:val="right"/>
            </w:pPr>
            <w:r>
              <w:rPr>
                <w:rFonts w:ascii="Consolas" w:eastAsia="Consolas" w:hAnsi="Consolas" w:cs="Consolas"/>
                <w:sz w:val="16"/>
              </w:rPr>
              <w:t>.</w:t>
            </w:r>
          </w:p>
        </w:tc>
        <w:tc>
          <w:tcPr>
            <w:tcW w:w="1170" w:type="dxa"/>
          </w:tcPr>
          <w:p w14:paraId="717D96C4" w14:textId="77777777" w:rsidR="00AC1205" w:rsidRDefault="00000000">
            <w:pPr>
              <w:jc w:val="right"/>
            </w:pPr>
            <w:r>
              <w:rPr>
                <w:rFonts w:ascii="Consolas" w:eastAsia="Consolas" w:hAnsi="Consolas" w:cs="Consolas"/>
                <w:sz w:val="16"/>
              </w:rPr>
              <w:t>.</w:t>
            </w:r>
          </w:p>
        </w:tc>
        <w:tc>
          <w:tcPr>
            <w:tcW w:w="1170" w:type="dxa"/>
          </w:tcPr>
          <w:p w14:paraId="717D96C5" w14:textId="77777777" w:rsidR="00AC1205" w:rsidRDefault="00000000">
            <w:pPr>
              <w:jc w:val="right"/>
            </w:pPr>
            <w:r>
              <w:rPr>
                <w:rFonts w:ascii="Consolas" w:eastAsia="Consolas" w:hAnsi="Consolas" w:cs="Consolas"/>
                <w:sz w:val="16"/>
              </w:rPr>
              <w:t>.</w:t>
            </w:r>
          </w:p>
        </w:tc>
        <w:tc>
          <w:tcPr>
            <w:tcW w:w="1170" w:type="dxa"/>
          </w:tcPr>
          <w:p w14:paraId="717D96C6" w14:textId="77777777" w:rsidR="00AC1205" w:rsidRDefault="00000000">
            <w:pPr>
              <w:jc w:val="right"/>
            </w:pPr>
            <w:r>
              <w:rPr>
                <w:rFonts w:ascii="Consolas" w:eastAsia="Consolas" w:hAnsi="Consolas" w:cs="Consolas"/>
                <w:sz w:val="16"/>
              </w:rPr>
              <w:t>.</w:t>
            </w:r>
          </w:p>
        </w:tc>
        <w:tc>
          <w:tcPr>
            <w:tcW w:w="1170" w:type="dxa"/>
          </w:tcPr>
          <w:p w14:paraId="717D96C7" w14:textId="77777777" w:rsidR="00AC1205" w:rsidRDefault="00000000">
            <w:pPr>
              <w:jc w:val="right"/>
            </w:pPr>
            <w:r>
              <w:rPr>
                <w:rFonts w:ascii="Consolas" w:eastAsia="Consolas" w:hAnsi="Consolas" w:cs="Consolas"/>
                <w:sz w:val="16"/>
              </w:rPr>
              <w:t>.</w:t>
            </w:r>
          </w:p>
        </w:tc>
      </w:tr>
      <w:tr w:rsidR="00AC1205" w14:paraId="717D96D1" w14:textId="77777777">
        <w:tc>
          <w:tcPr>
            <w:tcW w:w="1170" w:type="dxa"/>
            <w:tcBorders>
              <w:bottom w:val="single" w:sz="0" w:space="0" w:color="000000"/>
            </w:tcBorders>
          </w:tcPr>
          <w:p w14:paraId="717D96C9"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6C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C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C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C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C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C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6D0" w14:textId="77777777" w:rsidR="00AC1205" w:rsidRDefault="00000000">
            <w:pPr>
              <w:jc w:val="right"/>
            </w:pPr>
            <w:r>
              <w:rPr>
                <w:rFonts w:ascii="Consolas" w:eastAsia="Consolas" w:hAnsi="Consolas" w:cs="Consolas"/>
                <w:sz w:val="16"/>
              </w:rPr>
              <w:t>.</w:t>
            </w:r>
          </w:p>
        </w:tc>
      </w:tr>
      <w:tr w:rsidR="00AC1205" w14:paraId="717D96DA" w14:textId="77777777">
        <w:tc>
          <w:tcPr>
            <w:tcW w:w="1170" w:type="dxa"/>
            <w:tcBorders>
              <w:top w:val="single" w:sz="0" w:space="0" w:color="000000"/>
              <w:bottom w:val="single" w:sz="0" w:space="0" w:color="000000"/>
            </w:tcBorders>
          </w:tcPr>
          <w:p w14:paraId="717D96D2"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6D3" w14:textId="77777777" w:rsidR="00AC1205" w:rsidRDefault="00000000">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717D96D4" w14:textId="77777777" w:rsidR="00AC1205" w:rsidRDefault="00000000">
            <w:pPr>
              <w:jc w:val="right"/>
            </w:pPr>
            <w:r>
              <w:rPr>
                <w:rFonts w:ascii="Consolas" w:eastAsia="Consolas" w:hAnsi="Consolas" w:cs="Consolas"/>
                <w:sz w:val="16"/>
              </w:rPr>
              <w:t>1,405.9</w:t>
            </w:r>
          </w:p>
        </w:tc>
        <w:tc>
          <w:tcPr>
            <w:tcW w:w="1170" w:type="dxa"/>
            <w:tcBorders>
              <w:top w:val="single" w:sz="0" w:space="0" w:color="000000"/>
              <w:bottom w:val="single" w:sz="0" w:space="0" w:color="000000"/>
            </w:tcBorders>
          </w:tcPr>
          <w:p w14:paraId="717D96D5" w14:textId="77777777" w:rsidR="00AC1205" w:rsidRDefault="00000000">
            <w:pPr>
              <w:jc w:val="right"/>
            </w:pPr>
            <w:r>
              <w:rPr>
                <w:rFonts w:ascii="Consolas" w:eastAsia="Consolas" w:hAnsi="Consolas" w:cs="Consolas"/>
                <w:sz w:val="16"/>
              </w:rPr>
              <w:t>10.3</w:t>
            </w:r>
          </w:p>
        </w:tc>
        <w:tc>
          <w:tcPr>
            <w:tcW w:w="1170" w:type="dxa"/>
            <w:tcBorders>
              <w:top w:val="single" w:sz="0" w:space="0" w:color="000000"/>
              <w:bottom w:val="single" w:sz="0" w:space="0" w:color="000000"/>
            </w:tcBorders>
          </w:tcPr>
          <w:p w14:paraId="717D96D6" w14:textId="77777777" w:rsidR="00AC1205" w:rsidRDefault="00000000">
            <w:pPr>
              <w:jc w:val="right"/>
            </w:pPr>
            <w:r>
              <w:rPr>
                <w:rFonts w:ascii="Consolas" w:eastAsia="Consolas" w:hAnsi="Consolas" w:cs="Consolas"/>
                <w:sz w:val="16"/>
              </w:rPr>
              <w:t>5.6</w:t>
            </w:r>
          </w:p>
        </w:tc>
        <w:tc>
          <w:tcPr>
            <w:tcW w:w="1170" w:type="dxa"/>
            <w:tcBorders>
              <w:top w:val="single" w:sz="0" w:space="0" w:color="000000"/>
              <w:bottom w:val="single" w:sz="0" w:space="0" w:color="000000"/>
            </w:tcBorders>
          </w:tcPr>
          <w:p w14:paraId="717D96D7"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6D8" w14:textId="77777777" w:rsidR="00AC1205" w:rsidRDefault="00000000">
            <w:pPr>
              <w:jc w:val="right"/>
            </w:pPr>
            <w:r>
              <w:rPr>
                <w:rFonts w:ascii="Consolas" w:eastAsia="Consolas" w:hAnsi="Consolas" w:cs="Consolas"/>
                <w:sz w:val="16"/>
              </w:rPr>
              <w:t>13.5</w:t>
            </w:r>
          </w:p>
        </w:tc>
        <w:tc>
          <w:tcPr>
            <w:tcW w:w="1170" w:type="dxa"/>
            <w:tcBorders>
              <w:top w:val="single" w:sz="0" w:space="0" w:color="000000"/>
              <w:bottom w:val="single" w:sz="0" w:space="0" w:color="000000"/>
            </w:tcBorders>
          </w:tcPr>
          <w:p w14:paraId="717D96D9" w14:textId="77777777" w:rsidR="00AC1205" w:rsidRDefault="00000000">
            <w:pPr>
              <w:jc w:val="right"/>
            </w:pPr>
            <w:r>
              <w:rPr>
                <w:rFonts w:ascii="Consolas" w:eastAsia="Consolas" w:hAnsi="Consolas" w:cs="Consolas"/>
                <w:sz w:val="16"/>
              </w:rPr>
              <w:t>19.8</w:t>
            </w:r>
          </w:p>
        </w:tc>
      </w:tr>
    </w:tbl>
    <w:p w14:paraId="717D96DB" w14:textId="77777777" w:rsidR="00AC1205" w:rsidRDefault="00AC1205"/>
    <w:p w14:paraId="717D96DC" w14:textId="77777777" w:rsidR="00AC1205" w:rsidRDefault="00000000">
      <w:r>
        <w:br/>
      </w:r>
    </w:p>
    <w:p w14:paraId="717D96DD" w14:textId="77777777" w:rsidR="00AC1205" w:rsidRDefault="00000000">
      <w:r>
        <w:br w:type="page"/>
      </w:r>
    </w:p>
    <w:p w14:paraId="717D96DE" w14:textId="77777777" w:rsidR="00AC1205" w:rsidRDefault="00000000">
      <w:pPr>
        <w:pStyle w:val="Heading1"/>
      </w:pPr>
      <w:r>
        <w:rPr>
          <w:sz w:val="30"/>
        </w:rPr>
        <w:lastRenderedPageBreak/>
        <w:t>Household income</w:t>
      </w:r>
    </w:p>
    <w:p w14:paraId="717D96DF" w14:textId="77777777" w:rsidR="00AC1205" w:rsidRDefault="00AC1205"/>
    <w:p w14:paraId="717D96E0" w14:textId="77777777" w:rsidR="00AC1205" w:rsidRDefault="00000000">
      <w:r>
        <w:t xml:space="preserve">Depending on the type of monthly household income in the original data, information is provided in two versions: </w:t>
      </w:r>
      <w:r>
        <w:tab/>
      </w:r>
      <w:r>
        <w:tab/>
        <w:t>o</w:t>
      </w:r>
      <w:r>
        <w:tab/>
        <w:t>Gross - all the income earned prior to any withholding for taxes or other deductions (</w:t>
      </w:r>
      <w:r>
        <w:rPr>
          <w:i/>
        </w:rPr>
        <w:t>hhinc_pre*</w:t>
      </w:r>
      <w:r>
        <w:t>)</w:t>
      </w:r>
      <w:r>
        <w:tab/>
      </w:r>
      <w:r>
        <w:tab/>
        <w:t>o</w:t>
      </w:r>
      <w:r>
        <w:tab/>
        <w:t>Net - net adjusted disposable income after taxes and transfers (</w:t>
      </w:r>
      <w:r>
        <w:rPr>
          <w:i/>
        </w:rPr>
        <w:t>hhinc_post*</w:t>
      </w:r>
      <w:r>
        <w:t>)</w:t>
      </w:r>
    </w:p>
    <w:p w14:paraId="717D96E1" w14:textId="77777777" w:rsidR="00AC1205" w:rsidRDefault="00000000">
      <w:r>
        <w:t xml:space="preserve">For some countries, the income variables are taken from the CNEF files: Australia, Switzerland and Germany.Please take into account differences in coding of the missing values between countries. Some datasets (PSID since 1994, HILDA, UK) provide a negative household income indicating a loss or debit, but they also code MV with negative. In other datasets, values below zero indicate MV. </w:t>
      </w:r>
    </w:p>
    <w:p w14:paraId="717D96E2" w14:textId="77777777" w:rsidR="00AC1205" w:rsidRDefault="00000000">
      <w:r>
        <w:t xml:space="preserve">All values are in local currencies. </w:t>
      </w:r>
    </w:p>
    <w:p w14:paraId="717D96E3" w14:textId="77777777" w:rsidR="00AC1205" w:rsidRDefault="00AC1205"/>
    <w:p w14:paraId="717D96E4"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536"/>
        <w:gridCol w:w="832"/>
        <w:gridCol w:w="832"/>
        <w:gridCol w:w="832"/>
        <w:gridCol w:w="832"/>
        <w:gridCol w:w="832"/>
        <w:gridCol w:w="744"/>
        <w:gridCol w:w="744"/>
      </w:tblGrid>
      <w:tr w:rsidR="00AC1205" w14:paraId="717D96ED" w14:textId="77777777">
        <w:trPr>
          <w:jc w:val="center"/>
        </w:trPr>
        <w:tc>
          <w:tcPr>
            <w:tcW w:w="0" w:type="auto"/>
            <w:tcBorders>
              <w:top w:val="single" w:sz="0" w:space="0" w:color="000000"/>
              <w:bottom w:val="single" w:sz="0" w:space="0" w:color="000000"/>
            </w:tcBorders>
          </w:tcPr>
          <w:p w14:paraId="717D96E5" w14:textId="77777777" w:rsidR="00AC1205" w:rsidRDefault="00AC1205"/>
        </w:tc>
        <w:tc>
          <w:tcPr>
            <w:tcW w:w="0" w:type="auto"/>
            <w:tcBorders>
              <w:top w:val="single" w:sz="0" w:space="0" w:color="000000"/>
              <w:bottom w:val="single" w:sz="0" w:space="0" w:color="000000"/>
            </w:tcBorders>
          </w:tcPr>
          <w:p w14:paraId="717D96E6"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96E7"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96E8"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96E9"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96EA"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96EB"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96EC" w14:textId="77777777" w:rsidR="00AC1205" w:rsidRDefault="00000000">
            <w:pPr>
              <w:jc w:val="center"/>
            </w:pPr>
            <w:r>
              <w:rPr>
                <w:rFonts w:ascii="Consolas" w:eastAsia="Consolas" w:hAnsi="Consolas" w:cs="Consolas"/>
                <w:sz w:val="16"/>
              </w:rPr>
              <w:t>[8] NL</w:t>
            </w:r>
          </w:p>
        </w:tc>
      </w:tr>
      <w:tr w:rsidR="00AC1205" w14:paraId="717D96F6" w14:textId="77777777">
        <w:trPr>
          <w:jc w:val="center"/>
        </w:trPr>
        <w:tc>
          <w:tcPr>
            <w:tcW w:w="0" w:type="auto"/>
            <w:tcBorders>
              <w:top w:val="single" w:sz="0" w:space="0" w:color="000000"/>
            </w:tcBorders>
          </w:tcPr>
          <w:p w14:paraId="717D96EE" w14:textId="77777777" w:rsidR="00AC1205" w:rsidRDefault="00000000">
            <w:r>
              <w:rPr>
                <w:rFonts w:ascii="Consolas" w:eastAsia="Consolas" w:hAnsi="Consolas" w:cs="Consolas"/>
                <w:sz w:val="16"/>
              </w:rPr>
              <w:t>hhinc_pypre</w:t>
            </w:r>
          </w:p>
        </w:tc>
        <w:tc>
          <w:tcPr>
            <w:tcW w:w="0" w:type="auto"/>
            <w:tcBorders>
              <w:top w:val="single" w:sz="0" w:space="0" w:color="000000"/>
            </w:tcBorders>
          </w:tcPr>
          <w:p w14:paraId="717D96EF"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6F0"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6F1"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6F2"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6F3"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6F4"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6F5" w14:textId="77777777" w:rsidR="00AC1205" w:rsidRDefault="00000000">
            <w:pPr>
              <w:jc w:val="center"/>
            </w:pPr>
            <w:r>
              <w:rPr>
                <w:rFonts w:ascii="Consolas" w:eastAsia="Consolas" w:hAnsi="Consolas" w:cs="Consolas"/>
                <w:sz w:val="16"/>
              </w:rPr>
              <w:t>1</w:t>
            </w:r>
          </w:p>
        </w:tc>
      </w:tr>
      <w:tr w:rsidR="00AC1205" w14:paraId="717D96FF" w14:textId="77777777">
        <w:trPr>
          <w:jc w:val="center"/>
        </w:trPr>
        <w:tc>
          <w:tcPr>
            <w:tcW w:w="0" w:type="auto"/>
          </w:tcPr>
          <w:p w14:paraId="717D96F7" w14:textId="77777777" w:rsidR="00AC1205" w:rsidRDefault="00000000">
            <w:r>
              <w:rPr>
                <w:rFonts w:ascii="Consolas" w:eastAsia="Consolas" w:hAnsi="Consolas" w:cs="Consolas"/>
                <w:sz w:val="16"/>
              </w:rPr>
              <w:t>hhinc_pypost</w:t>
            </w:r>
          </w:p>
        </w:tc>
        <w:tc>
          <w:tcPr>
            <w:tcW w:w="0" w:type="auto"/>
          </w:tcPr>
          <w:p w14:paraId="717D96F8" w14:textId="77777777" w:rsidR="00AC1205" w:rsidRDefault="00000000">
            <w:pPr>
              <w:jc w:val="center"/>
            </w:pPr>
            <w:r>
              <w:rPr>
                <w:rFonts w:ascii="Consolas" w:eastAsia="Consolas" w:hAnsi="Consolas" w:cs="Consolas"/>
                <w:sz w:val="16"/>
              </w:rPr>
              <w:t>1</w:t>
            </w:r>
          </w:p>
        </w:tc>
        <w:tc>
          <w:tcPr>
            <w:tcW w:w="0" w:type="auto"/>
          </w:tcPr>
          <w:p w14:paraId="717D96F9" w14:textId="77777777" w:rsidR="00AC1205" w:rsidRDefault="00000000">
            <w:pPr>
              <w:jc w:val="center"/>
            </w:pPr>
            <w:r>
              <w:rPr>
                <w:rFonts w:ascii="Consolas" w:eastAsia="Consolas" w:hAnsi="Consolas" w:cs="Consolas"/>
                <w:sz w:val="16"/>
              </w:rPr>
              <w:t>1</w:t>
            </w:r>
          </w:p>
        </w:tc>
        <w:tc>
          <w:tcPr>
            <w:tcW w:w="0" w:type="auto"/>
          </w:tcPr>
          <w:p w14:paraId="717D96FA" w14:textId="77777777" w:rsidR="00AC1205" w:rsidRDefault="00000000">
            <w:pPr>
              <w:jc w:val="center"/>
            </w:pPr>
            <w:r>
              <w:rPr>
                <w:rFonts w:ascii="Consolas" w:eastAsia="Consolas" w:hAnsi="Consolas" w:cs="Consolas"/>
                <w:sz w:val="16"/>
              </w:rPr>
              <w:t>1</w:t>
            </w:r>
          </w:p>
        </w:tc>
        <w:tc>
          <w:tcPr>
            <w:tcW w:w="0" w:type="auto"/>
          </w:tcPr>
          <w:p w14:paraId="717D96FB" w14:textId="77777777" w:rsidR="00AC1205" w:rsidRDefault="00000000">
            <w:pPr>
              <w:jc w:val="center"/>
            </w:pPr>
            <w:r>
              <w:rPr>
                <w:rFonts w:ascii="Consolas" w:eastAsia="Consolas" w:hAnsi="Consolas" w:cs="Consolas"/>
                <w:sz w:val="16"/>
              </w:rPr>
              <w:t>1</w:t>
            </w:r>
          </w:p>
        </w:tc>
        <w:tc>
          <w:tcPr>
            <w:tcW w:w="0" w:type="auto"/>
          </w:tcPr>
          <w:p w14:paraId="717D96FC" w14:textId="77777777" w:rsidR="00AC1205" w:rsidRDefault="00000000">
            <w:pPr>
              <w:jc w:val="center"/>
            </w:pPr>
            <w:r>
              <w:rPr>
                <w:rFonts w:ascii="Consolas" w:eastAsia="Consolas" w:hAnsi="Consolas" w:cs="Consolas"/>
                <w:sz w:val="16"/>
              </w:rPr>
              <w:t>1</w:t>
            </w:r>
          </w:p>
        </w:tc>
        <w:tc>
          <w:tcPr>
            <w:tcW w:w="0" w:type="auto"/>
          </w:tcPr>
          <w:p w14:paraId="717D96FD" w14:textId="77777777" w:rsidR="00AC1205" w:rsidRDefault="00000000">
            <w:pPr>
              <w:jc w:val="center"/>
            </w:pPr>
            <w:r>
              <w:rPr>
                <w:rFonts w:ascii="Consolas" w:eastAsia="Consolas" w:hAnsi="Consolas" w:cs="Consolas"/>
                <w:sz w:val="16"/>
              </w:rPr>
              <w:t>1</w:t>
            </w:r>
          </w:p>
        </w:tc>
        <w:tc>
          <w:tcPr>
            <w:tcW w:w="0" w:type="auto"/>
          </w:tcPr>
          <w:p w14:paraId="717D96FE" w14:textId="77777777" w:rsidR="00AC1205" w:rsidRDefault="00000000">
            <w:pPr>
              <w:jc w:val="center"/>
            </w:pPr>
            <w:r>
              <w:rPr>
                <w:rFonts w:ascii="Consolas" w:eastAsia="Consolas" w:hAnsi="Consolas" w:cs="Consolas"/>
                <w:sz w:val="16"/>
              </w:rPr>
              <w:t>1</w:t>
            </w:r>
          </w:p>
        </w:tc>
      </w:tr>
      <w:tr w:rsidR="00AC1205" w14:paraId="717D9708" w14:textId="77777777">
        <w:trPr>
          <w:jc w:val="center"/>
        </w:trPr>
        <w:tc>
          <w:tcPr>
            <w:tcW w:w="0" w:type="auto"/>
            <w:tcBorders>
              <w:bottom w:val="single" w:sz="0" w:space="0" w:color="000000"/>
            </w:tcBorders>
          </w:tcPr>
          <w:p w14:paraId="717D9700" w14:textId="77777777" w:rsidR="00AC1205" w:rsidRDefault="00000000">
            <w:r>
              <w:rPr>
                <w:rFonts w:ascii="Consolas" w:eastAsia="Consolas" w:hAnsi="Consolas" w:cs="Consolas"/>
                <w:sz w:val="16"/>
              </w:rPr>
              <w:t>hhinc_pypost_eq</w:t>
            </w:r>
          </w:p>
        </w:tc>
        <w:tc>
          <w:tcPr>
            <w:tcW w:w="0" w:type="auto"/>
            <w:tcBorders>
              <w:bottom w:val="single" w:sz="0" w:space="0" w:color="000000"/>
            </w:tcBorders>
          </w:tcPr>
          <w:p w14:paraId="717D9701"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702"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703"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704"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705"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706"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707" w14:textId="77777777" w:rsidR="00AC1205" w:rsidRDefault="00000000">
            <w:pPr>
              <w:jc w:val="center"/>
            </w:pPr>
            <w:r>
              <w:rPr>
                <w:rFonts w:ascii="Consolas" w:eastAsia="Consolas" w:hAnsi="Consolas" w:cs="Consolas"/>
                <w:sz w:val="16"/>
              </w:rPr>
              <w:t>1</w:t>
            </w:r>
          </w:p>
        </w:tc>
      </w:tr>
    </w:tbl>
    <w:p w14:paraId="717D9709" w14:textId="77777777" w:rsidR="00AC1205" w:rsidRDefault="00AC1205"/>
    <w:p w14:paraId="717D970A" w14:textId="77777777" w:rsidR="00AC1205" w:rsidRDefault="00000000">
      <w:pPr>
        <w:shd w:val="solid" w:color="B0C4DE" w:fill="auto"/>
      </w:pPr>
      <w:r>
        <w:rPr>
          <w:b/>
          <w:sz w:val="26"/>
        </w:rPr>
        <w:t>hhinc_pypre</w:t>
      </w:r>
    </w:p>
    <w:p w14:paraId="717D970B" w14:textId="77777777" w:rsidR="00AC1205" w:rsidRDefault="00000000">
      <w:pPr>
        <w:rPr>
          <w:color w:val="4682B4"/>
        </w:rPr>
      </w:pPr>
      <w:r>
        <w:rPr>
          <w:color w:val="4682B4"/>
        </w:rPr>
        <w:t>HH income(prev. month, pre)</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70D" w14:textId="77777777">
        <w:tc>
          <w:tcPr>
            <w:tcW w:w="9360" w:type="dxa"/>
          </w:tcPr>
          <w:p w14:paraId="717D970C" w14:textId="77777777" w:rsidR="00AC1205" w:rsidRDefault="00000000">
            <w:r>
              <w:rPr>
                <w:rFonts w:ascii="Consolas" w:eastAsia="Consolas" w:hAnsi="Consolas" w:cs="Consolas"/>
                <w:b/>
                <w:sz w:val="18"/>
              </w:rPr>
              <w:t xml:space="preserve">       Name: </w:t>
            </w:r>
            <w:r>
              <w:rPr>
                <w:rFonts w:ascii="Consolas" w:eastAsia="Consolas" w:hAnsi="Consolas" w:cs="Consolas"/>
                <w:sz w:val="18"/>
              </w:rPr>
              <w:t>hhinc_pypre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HH income(prev. month, pre)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491501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948,261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40,296.11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90,247.18      </w:t>
            </w:r>
          </w:p>
        </w:tc>
      </w:tr>
    </w:tbl>
    <w:p w14:paraId="717D970E"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717" w14:textId="77777777">
        <w:tc>
          <w:tcPr>
            <w:tcW w:w="1170" w:type="dxa"/>
            <w:tcBorders>
              <w:top w:val="single" w:sz="0" w:space="0" w:color="000000"/>
              <w:bottom w:val="single" w:sz="0" w:space="0" w:color="000000"/>
            </w:tcBorders>
          </w:tcPr>
          <w:p w14:paraId="717D970F" w14:textId="77777777" w:rsidR="00AC1205" w:rsidRDefault="00AC1205">
            <w:pPr>
              <w:jc w:val="right"/>
            </w:pPr>
          </w:p>
        </w:tc>
        <w:tc>
          <w:tcPr>
            <w:tcW w:w="1170" w:type="dxa"/>
            <w:tcBorders>
              <w:top w:val="single" w:sz="0" w:space="0" w:color="000000"/>
              <w:bottom w:val="single" w:sz="0" w:space="0" w:color="000000"/>
            </w:tcBorders>
          </w:tcPr>
          <w:p w14:paraId="717D9710"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711"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712"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713"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714"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715"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716" w14:textId="77777777" w:rsidR="00AC1205" w:rsidRDefault="00000000">
            <w:pPr>
              <w:jc w:val="right"/>
            </w:pPr>
            <w:r>
              <w:rPr>
                <w:rFonts w:ascii="Consolas" w:eastAsia="Consolas" w:hAnsi="Consolas" w:cs="Consolas"/>
                <w:sz w:val="16"/>
              </w:rPr>
              <w:t>SD</w:t>
            </w:r>
          </w:p>
        </w:tc>
      </w:tr>
      <w:tr w:rsidR="00AC1205" w14:paraId="717D9720" w14:textId="77777777">
        <w:tc>
          <w:tcPr>
            <w:tcW w:w="1170" w:type="dxa"/>
            <w:tcBorders>
              <w:top w:val="single" w:sz="0" w:space="0" w:color="000000"/>
            </w:tcBorders>
          </w:tcPr>
          <w:p w14:paraId="717D9718"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719" w14:textId="77777777" w:rsidR="00AC1205" w:rsidRDefault="00000000">
            <w:pPr>
              <w:jc w:val="right"/>
            </w:pPr>
            <w:r>
              <w:rPr>
                <w:rFonts w:ascii="Consolas" w:eastAsia="Consolas" w:hAnsi="Consolas" w:cs="Consolas"/>
                <w:sz w:val="16"/>
              </w:rPr>
              <w:t>-2432846.0</w:t>
            </w:r>
          </w:p>
        </w:tc>
        <w:tc>
          <w:tcPr>
            <w:tcW w:w="1170" w:type="dxa"/>
            <w:tcBorders>
              <w:top w:val="single" w:sz="0" w:space="0" w:color="000000"/>
            </w:tcBorders>
          </w:tcPr>
          <w:p w14:paraId="717D971A" w14:textId="77777777" w:rsidR="00AC1205" w:rsidRDefault="00000000">
            <w:pPr>
              <w:jc w:val="right"/>
            </w:pPr>
            <w:r>
              <w:rPr>
                <w:rFonts w:ascii="Consolas" w:eastAsia="Consolas" w:hAnsi="Consolas" w:cs="Consolas"/>
                <w:sz w:val="16"/>
              </w:rPr>
              <w:t>1428416.0</w:t>
            </w:r>
          </w:p>
        </w:tc>
        <w:tc>
          <w:tcPr>
            <w:tcW w:w="1170" w:type="dxa"/>
            <w:tcBorders>
              <w:top w:val="single" w:sz="0" w:space="0" w:color="000000"/>
            </w:tcBorders>
          </w:tcPr>
          <w:p w14:paraId="717D971B" w14:textId="77777777" w:rsidR="00AC1205" w:rsidRDefault="00000000">
            <w:pPr>
              <w:jc w:val="right"/>
            </w:pPr>
            <w:r>
              <w:rPr>
                <w:rFonts w:ascii="Consolas" w:eastAsia="Consolas" w:hAnsi="Consolas" w:cs="Consolas"/>
                <w:sz w:val="16"/>
              </w:rPr>
              <w:t>92,288.7</w:t>
            </w:r>
          </w:p>
        </w:tc>
        <w:tc>
          <w:tcPr>
            <w:tcW w:w="1170" w:type="dxa"/>
            <w:tcBorders>
              <w:top w:val="single" w:sz="0" w:space="0" w:color="000000"/>
            </w:tcBorders>
          </w:tcPr>
          <w:p w14:paraId="717D971C" w14:textId="77777777" w:rsidR="00AC1205" w:rsidRDefault="00000000">
            <w:pPr>
              <w:jc w:val="right"/>
            </w:pPr>
            <w:r>
              <w:rPr>
                <w:rFonts w:ascii="Consolas" w:eastAsia="Consolas" w:hAnsi="Consolas" w:cs="Consolas"/>
                <w:sz w:val="16"/>
              </w:rPr>
              <w:t>73,727.5</w:t>
            </w:r>
          </w:p>
        </w:tc>
        <w:tc>
          <w:tcPr>
            <w:tcW w:w="1170" w:type="dxa"/>
            <w:tcBorders>
              <w:top w:val="single" w:sz="0" w:space="0" w:color="000000"/>
            </w:tcBorders>
          </w:tcPr>
          <w:p w14:paraId="717D971D" w14:textId="77777777" w:rsidR="00AC1205" w:rsidRDefault="00000000">
            <w:pPr>
              <w:jc w:val="right"/>
            </w:pPr>
            <w:r>
              <w:rPr>
                <w:rFonts w:ascii="Consolas" w:eastAsia="Consolas" w:hAnsi="Consolas" w:cs="Consolas"/>
                <w:sz w:val="16"/>
              </w:rPr>
              <w:t>28,000.0</w:t>
            </w:r>
          </w:p>
        </w:tc>
        <w:tc>
          <w:tcPr>
            <w:tcW w:w="1170" w:type="dxa"/>
            <w:tcBorders>
              <w:top w:val="single" w:sz="0" w:space="0" w:color="000000"/>
            </w:tcBorders>
          </w:tcPr>
          <w:p w14:paraId="717D971E" w14:textId="77777777" w:rsidR="00AC1205" w:rsidRDefault="00000000">
            <w:pPr>
              <w:jc w:val="right"/>
            </w:pPr>
            <w:r>
              <w:rPr>
                <w:rFonts w:ascii="Consolas" w:eastAsia="Consolas" w:hAnsi="Consolas" w:cs="Consolas"/>
                <w:sz w:val="16"/>
              </w:rPr>
              <w:t>129,400.0</w:t>
            </w:r>
          </w:p>
        </w:tc>
        <w:tc>
          <w:tcPr>
            <w:tcW w:w="1170" w:type="dxa"/>
            <w:tcBorders>
              <w:top w:val="single" w:sz="0" w:space="0" w:color="000000"/>
            </w:tcBorders>
          </w:tcPr>
          <w:p w14:paraId="717D971F" w14:textId="77777777" w:rsidR="00AC1205" w:rsidRDefault="00000000">
            <w:pPr>
              <w:jc w:val="right"/>
            </w:pPr>
            <w:r>
              <w:rPr>
                <w:rFonts w:ascii="Consolas" w:eastAsia="Consolas" w:hAnsi="Consolas" w:cs="Consolas"/>
                <w:sz w:val="16"/>
              </w:rPr>
              <w:t>99,508.5</w:t>
            </w:r>
          </w:p>
        </w:tc>
      </w:tr>
      <w:tr w:rsidR="00AC1205" w14:paraId="717D9729" w14:textId="77777777">
        <w:tc>
          <w:tcPr>
            <w:tcW w:w="1170" w:type="dxa"/>
          </w:tcPr>
          <w:p w14:paraId="717D9721" w14:textId="77777777" w:rsidR="00AC1205" w:rsidRDefault="00000000">
            <w:pPr>
              <w:jc w:val="right"/>
            </w:pPr>
            <w:r>
              <w:rPr>
                <w:rFonts w:ascii="Consolas" w:eastAsia="Consolas" w:hAnsi="Consolas" w:cs="Consolas"/>
                <w:sz w:val="16"/>
              </w:rPr>
              <w:t>[2] KOR</w:t>
            </w:r>
          </w:p>
        </w:tc>
        <w:tc>
          <w:tcPr>
            <w:tcW w:w="1170" w:type="dxa"/>
          </w:tcPr>
          <w:p w14:paraId="717D9722" w14:textId="77777777" w:rsidR="00AC1205" w:rsidRDefault="00000000">
            <w:pPr>
              <w:jc w:val="right"/>
            </w:pPr>
            <w:r>
              <w:rPr>
                <w:rFonts w:ascii="Consolas" w:eastAsia="Consolas" w:hAnsi="Consolas" w:cs="Consolas"/>
                <w:sz w:val="16"/>
              </w:rPr>
              <w:t>.</w:t>
            </w:r>
          </w:p>
        </w:tc>
        <w:tc>
          <w:tcPr>
            <w:tcW w:w="1170" w:type="dxa"/>
          </w:tcPr>
          <w:p w14:paraId="717D9723" w14:textId="77777777" w:rsidR="00AC1205" w:rsidRDefault="00000000">
            <w:pPr>
              <w:jc w:val="right"/>
            </w:pPr>
            <w:r>
              <w:rPr>
                <w:rFonts w:ascii="Consolas" w:eastAsia="Consolas" w:hAnsi="Consolas" w:cs="Consolas"/>
                <w:sz w:val="16"/>
              </w:rPr>
              <w:t>.</w:t>
            </w:r>
          </w:p>
        </w:tc>
        <w:tc>
          <w:tcPr>
            <w:tcW w:w="1170" w:type="dxa"/>
          </w:tcPr>
          <w:p w14:paraId="717D9724" w14:textId="77777777" w:rsidR="00AC1205" w:rsidRDefault="00000000">
            <w:pPr>
              <w:jc w:val="right"/>
            </w:pPr>
            <w:r>
              <w:rPr>
                <w:rFonts w:ascii="Consolas" w:eastAsia="Consolas" w:hAnsi="Consolas" w:cs="Consolas"/>
                <w:sz w:val="16"/>
              </w:rPr>
              <w:t>.</w:t>
            </w:r>
          </w:p>
        </w:tc>
        <w:tc>
          <w:tcPr>
            <w:tcW w:w="1170" w:type="dxa"/>
          </w:tcPr>
          <w:p w14:paraId="717D9725" w14:textId="77777777" w:rsidR="00AC1205" w:rsidRDefault="00000000">
            <w:pPr>
              <w:jc w:val="right"/>
            </w:pPr>
            <w:r>
              <w:rPr>
                <w:rFonts w:ascii="Consolas" w:eastAsia="Consolas" w:hAnsi="Consolas" w:cs="Consolas"/>
                <w:sz w:val="16"/>
              </w:rPr>
              <w:t>.</w:t>
            </w:r>
          </w:p>
        </w:tc>
        <w:tc>
          <w:tcPr>
            <w:tcW w:w="1170" w:type="dxa"/>
          </w:tcPr>
          <w:p w14:paraId="717D9726" w14:textId="77777777" w:rsidR="00AC1205" w:rsidRDefault="00000000">
            <w:pPr>
              <w:jc w:val="right"/>
            </w:pPr>
            <w:r>
              <w:rPr>
                <w:rFonts w:ascii="Consolas" w:eastAsia="Consolas" w:hAnsi="Consolas" w:cs="Consolas"/>
                <w:sz w:val="16"/>
              </w:rPr>
              <w:t>.</w:t>
            </w:r>
          </w:p>
        </w:tc>
        <w:tc>
          <w:tcPr>
            <w:tcW w:w="1170" w:type="dxa"/>
          </w:tcPr>
          <w:p w14:paraId="717D9727" w14:textId="77777777" w:rsidR="00AC1205" w:rsidRDefault="00000000">
            <w:pPr>
              <w:jc w:val="right"/>
            </w:pPr>
            <w:r>
              <w:rPr>
                <w:rFonts w:ascii="Consolas" w:eastAsia="Consolas" w:hAnsi="Consolas" w:cs="Consolas"/>
                <w:sz w:val="16"/>
              </w:rPr>
              <w:t>.</w:t>
            </w:r>
          </w:p>
        </w:tc>
        <w:tc>
          <w:tcPr>
            <w:tcW w:w="1170" w:type="dxa"/>
          </w:tcPr>
          <w:p w14:paraId="717D9728" w14:textId="77777777" w:rsidR="00AC1205" w:rsidRDefault="00000000">
            <w:pPr>
              <w:jc w:val="right"/>
            </w:pPr>
            <w:r>
              <w:rPr>
                <w:rFonts w:ascii="Consolas" w:eastAsia="Consolas" w:hAnsi="Consolas" w:cs="Consolas"/>
                <w:sz w:val="16"/>
              </w:rPr>
              <w:t>.</w:t>
            </w:r>
          </w:p>
        </w:tc>
      </w:tr>
      <w:tr w:rsidR="00AC1205" w14:paraId="717D9732" w14:textId="77777777">
        <w:tc>
          <w:tcPr>
            <w:tcW w:w="1170" w:type="dxa"/>
          </w:tcPr>
          <w:p w14:paraId="717D972A" w14:textId="77777777" w:rsidR="00AC1205" w:rsidRDefault="00000000">
            <w:pPr>
              <w:jc w:val="right"/>
            </w:pPr>
            <w:r>
              <w:rPr>
                <w:rFonts w:ascii="Consolas" w:eastAsia="Consolas" w:hAnsi="Consolas" w:cs="Consolas"/>
                <w:sz w:val="16"/>
              </w:rPr>
              <w:t>[3] USA</w:t>
            </w:r>
          </w:p>
        </w:tc>
        <w:tc>
          <w:tcPr>
            <w:tcW w:w="1170" w:type="dxa"/>
          </w:tcPr>
          <w:p w14:paraId="717D972B" w14:textId="77777777" w:rsidR="00AC1205" w:rsidRDefault="00000000">
            <w:pPr>
              <w:jc w:val="right"/>
            </w:pPr>
            <w:r>
              <w:rPr>
                <w:rFonts w:ascii="Consolas" w:eastAsia="Consolas" w:hAnsi="Consolas" w:cs="Consolas"/>
                <w:sz w:val="16"/>
              </w:rPr>
              <w:t>.</w:t>
            </w:r>
          </w:p>
        </w:tc>
        <w:tc>
          <w:tcPr>
            <w:tcW w:w="1170" w:type="dxa"/>
          </w:tcPr>
          <w:p w14:paraId="717D972C" w14:textId="77777777" w:rsidR="00AC1205" w:rsidRDefault="00000000">
            <w:pPr>
              <w:jc w:val="right"/>
            </w:pPr>
            <w:r>
              <w:rPr>
                <w:rFonts w:ascii="Consolas" w:eastAsia="Consolas" w:hAnsi="Consolas" w:cs="Consolas"/>
                <w:sz w:val="16"/>
              </w:rPr>
              <w:t>.</w:t>
            </w:r>
          </w:p>
        </w:tc>
        <w:tc>
          <w:tcPr>
            <w:tcW w:w="1170" w:type="dxa"/>
          </w:tcPr>
          <w:p w14:paraId="717D972D" w14:textId="77777777" w:rsidR="00AC1205" w:rsidRDefault="00000000">
            <w:pPr>
              <w:jc w:val="right"/>
            </w:pPr>
            <w:r>
              <w:rPr>
                <w:rFonts w:ascii="Consolas" w:eastAsia="Consolas" w:hAnsi="Consolas" w:cs="Consolas"/>
                <w:sz w:val="16"/>
              </w:rPr>
              <w:t>.</w:t>
            </w:r>
          </w:p>
        </w:tc>
        <w:tc>
          <w:tcPr>
            <w:tcW w:w="1170" w:type="dxa"/>
          </w:tcPr>
          <w:p w14:paraId="717D972E" w14:textId="77777777" w:rsidR="00AC1205" w:rsidRDefault="00000000">
            <w:pPr>
              <w:jc w:val="right"/>
            </w:pPr>
            <w:r>
              <w:rPr>
                <w:rFonts w:ascii="Consolas" w:eastAsia="Consolas" w:hAnsi="Consolas" w:cs="Consolas"/>
                <w:sz w:val="16"/>
              </w:rPr>
              <w:t>.</w:t>
            </w:r>
          </w:p>
        </w:tc>
        <w:tc>
          <w:tcPr>
            <w:tcW w:w="1170" w:type="dxa"/>
          </w:tcPr>
          <w:p w14:paraId="717D972F" w14:textId="77777777" w:rsidR="00AC1205" w:rsidRDefault="00000000">
            <w:pPr>
              <w:jc w:val="right"/>
            </w:pPr>
            <w:r>
              <w:rPr>
                <w:rFonts w:ascii="Consolas" w:eastAsia="Consolas" w:hAnsi="Consolas" w:cs="Consolas"/>
                <w:sz w:val="16"/>
              </w:rPr>
              <w:t>.</w:t>
            </w:r>
          </w:p>
        </w:tc>
        <w:tc>
          <w:tcPr>
            <w:tcW w:w="1170" w:type="dxa"/>
          </w:tcPr>
          <w:p w14:paraId="717D9730" w14:textId="77777777" w:rsidR="00AC1205" w:rsidRDefault="00000000">
            <w:pPr>
              <w:jc w:val="right"/>
            </w:pPr>
            <w:r>
              <w:rPr>
                <w:rFonts w:ascii="Consolas" w:eastAsia="Consolas" w:hAnsi="Consolas" w:cs="Consolas"/>
                <w:sz w:val="16"/>
              </w:rPr>
              <w:t>.</w:t>
            </w:r>
          </w:p>
        </w:tc>
        <w:tc>
          <w:tcPr>
            <w:tcW w:w="1170" w:type="dxa"/>
          </w:tcPr>
          <w:p w14:paraId="717D9731" w14:textId="77777777" w:rsidR="00AC1205" w:rsidRDefault="00000000">
            <w:pPr>
              <w:jc w:val="right"/>
            </w:pPr>
            <w:r>
              <w:rPr>
                <w:rFonts w:ascii="Consolas" w:eastAsia="Consolas" w:hAnsi="Consolas" w:cs="Consolas"/>
                <w:sz w:val="16"/>
              </w:rPr>
              <w:t>.</w:t>
            </w:r>
          </w:p>
        </w:tc>
      </w:tr>
      <w:tr w:rsidR="00AC1205" w14:paraId="717D973B" w14:textId="77777777">
        <w:tc>
          <w:tcPr>
            <w:tcW w:w="1170" w:type="dxa"/>
          </w:tcPr>
          <w:p w14:paraId="717D9733" w14:textId="77777777" w:rsidR="00AC1205" w:rsidRDefault="00000000">
            <w:pPr>
              <w:jc w:val="right"/>
            </w:pPr>
            <w:r>
              <w:rPr>
                <w:rFonts w:ascii="Consolas" w:eastAsia="Consolas" w:hAnsi="Consolas" w:cs="Consolas"/>
                <w:sz w:val="16"/>
              </w:rPr>
              <w:t>[5] SWT</w:t>
            </w:r>
          </w:p>
        </w:tc>
        <w:tc>
          <w:tcPr>
            <w:tcW w:w="1170" w:type="dxa"/>
          </w:tcPr>
          <w:p w14:paraId="717D9734" w14:textId="77777777" w:rsidR="00AC1205" w:rsidRDefault="00000000">
            <w:pPr>
              <w:jc w:val="right"/>
            </w:pPr>
            <w:r>
              <w:rPr>
                <w:rFonts w:ascii="Consolas" w:eastAsia="Consolas" w:hAnsi="Consolas" w:cs="Consolas"/>
                <w:sz w:val="16"/>
              </w:rPr>
              <w:t>0.0</w:t>
            </w:r>
          </w:p>
        </w:tc>
        <w:tc>
          <w:tcPr>
            <w:tcW w:w="1170" w:type="dxa"/>
          </w:tcPr>
          <w:p w14:paraId="717D9735" w14:textId="77777777" w:rsidR="00AC1205" w:rsidRDefault="00000000">
            <w:pPr>
              <w:jc w:val="right"/>
            </w:pPr>
            <w:r>
              <w:rPr>
                <w:rFonts w:ascii="Consolas" w:eastAsia="Consolas" w:hAnsi="Consolas" w:cs="Consolas"/>
                <w:sz w:val="16"/>
              </w:rPr>
              <w:t>30697540.0</w:t>
            </w:r>
          </w:p>
        </w:tc>
        <w:tc>
          <w:tcPr>
            <w:tcW w:w="1170" w:type="dxa"/>
          </w:tcPr>
          <w:p w14:paraId="717D9736" w14:textId="77777777" w:rsidR="00AC1205" w:rsidRDefault="00000000">
            <w:pPr>
              <w:jc w:val="right"/>
            </w:pPr>
            <w:r>
              <w:rPr>
                <w:rFonts w:ascii="Consolas" w:eastAsia="Consolas" w:hAnsi="Consolas" w:cs="Consolas"/>
                <w:sz w:val="16"/>
              </w:rPr>
              <w:t>122,445.0</w:t>
            </w:r>
          </w:p>
        </w:tc>
        <w:tc>
          <w:tcPr>
            <w:tcW w:w="1170" w:type="dxa"/>
          </w:tcPr>
          <w:p w14:paraId="717D9737" w14:textId="77777777" w:rsidR="00AC1205" w:rsidRDefault="00000000">
            <w:pPr>
              <w:jc w:val="right"/>
            </w:pPr>
            <w:r>
              <w:rPr>
                <w:rFonts w:ascii="Consolas" w:eastAsia="Consolas" w:hAnsi="Consolas" w:cs="Consolas"/>
                <w:sz w:val="16"/>
              </w:rPr>
              <w:t>107,279.9</w:t>
            </w:r>
          </w:p>
        </w:tc>
        <w:tc>
          <w:tcPr>
            <w:tcW w:w="1170" w:type="dxa"/>
          </w:tcPr>
          <w:p w14:paraId="717D9738" w14:textId="77777777" w:rsidR="00AC1205" w:rsidRDefault="00000000">
            <w:pPr>
              <w:jc w:val="right"/>
            </w:pPr>
            <w:r>
              <w:rPr>
                <w:rFonts w:ascii="Consolas" w:eastAsia="Consolas" w:hAnsi="Consolas" w:cs="Consolas"/>
                <w:sz w:val="16"/>
              </w:rPr>
              <w:t>42,574.9</w:t>
            </w:r>
          </w:p>
        </w:tc>
        <w:tc>
          <w:tcPr>
            <w:tcW w:w="1170" w:type="dxa"/>
          </w:tcPr>
          <w:p w14:paraId="717D9739" w14:textId="77777777" w:rsidR="00AC1205" w:rsidRDefault="00000000">
            <w:pPr>
              <w:jc w:val="right"/>
            </w:pPr>
            <w:r>
              <w:rPr>
                <w:rFonts w:ascii="Consolas" w:eastAsia="Consolas" w:hAnsi="Consolas" w:cs="Consolas"/>
                <w:sz w:val="16"/>
              </w:rPr>
              <w:t>168,315.9</w:t>
            </w:r>
          </w:p>
        </w:tc>
        <w:tc>
          <w:tcPr>
            <w:tcW w:w="1170" w:type="dxa"/>
          </w:tcPr>
          <w:p w14:paraId="717D973A" w14:textId="77777777" w:rsidR="00AC1205" w:rsidRDefault="00000000">
            <w:pPr>
              <w:jc w:val="right"/>
            </w:pPr>
            <w:r>
              <w:rPr>
                <w:rFonts w:ascii="Consolas" w:eastAsia="Consolas" w:hAnsi="Consolas" w:cs="Consolas"/>
                <w:sz w:val="16"/>
              </w:rPr>
              <w:t>204,368.8</w:t>
            </w:r>
          </w:p>
        </w:tc>
      </w:tr>
      <w:tr w:rsidR="00AC1205" w14:paraId="717D9744" w14:textId="77777777">
        <w:tc>
          <w:tcPr>
            <w:tcW w:w="1170" w:type="dxa"/>
          </w:tcPr>
          <w:p w14:paraId="717D973C" w14:textId="77777777" w:rsidR="00AC1205" w:rsidRDefault="00000000">
            <w:pPr>
              <w:jc w:val="right"/>
            </w:pPr>
            <w:r>
              <w:rPr>
                <w:rFonts w:ascii="Consolas" w:eastAsia="Consolas" w:hAnsi="Consolas" w:cs="Consolas"/>
                <w:sz w:val="16"/>
              </w:rPr>
              <w:t>[6] GER</w:t>
            </w:r>
          </w:p>
        </w:tc>
        <w:tc>
          <w:tcPr>
            <w:tcW w:w="1170" w:type="dxa"/>
          </w:tcPr>
          <w:p w14:paraId="717D973D" w14:textId="77777777" w:rsidR="00AC1205" w:rsidRDefault="00000000">
            <w:pPr>
              <w:jc w:val="right"/>
            </w:pPr>
            <w:r>
              <w:rPr>
                <w:rFonts w:ascii="Consolas" w:eastAsia="Consolas" w:hAnsi="Consolas" w:cs="Consolas"/>
                <w:sz w:val="16"/>
              </w:rPr>
              <w:t>-8.0</w:t>
            </w:r>
          </w:p>
        </w:tc>
        <w:tc>
          <w:tcPr>
            <w:tcW w:w="1170" w:type="dxa"/>
          </w:tcPr>
          <w:p w14:paraId="717D973E" w14:textId="77777777" w:rsidR="00AC1205" w:rsidRDefault="00000000">
            <w:pPr>
              <w:jc w:val="right"/>
            </w:pPr>
            <w:r>
              <w:rPr>
                <w:rFonts w:ascii="Consolas" w:eastAsia="Consolas" w:hAnsi="Consolas" w:cs="Consolas"/>
                <w:sz w:val="16"/>
              </w:rPr>
              <w:t>10952850.0</w:t>
            </w:r>
          </w:p>
        </w:tc>
        <w:tc>
          <w:tcPr>
            <w:tcW w:w="1170" w:type="dxa"/>
          </w:tcPr>
          <w:p w14:paraId="717D973F" w14:textId="77777777" w:rsidR="00AC1205" w:rsidRDefault="00000000">
            <w:pPr>
              <w:jc w:val="right"/>
            </w:pPr>
            <w:r>
              <w:rPr>
                <w:rFonts w:ascii="Consolas" w:eastAsia="Consolas" w:hAnsi="Consolas" w:cs="Consolas"/>
                <w:sz w:val="16"/>
              </w:rPr>
              <w:t>40,645.9</w:t>
            </w:r>
          </w:p>
        </w:tc>
        <w:tc>
          <w:tcPr>
            <w:tcW w:w="1170" w:type="dxa"/>
          </w:tcPr>
          <w:p w14:paraId="717D9740" w14:textId="77777777" w:rsidR="00AC1205" w:rsidRDefault="00000000">
            <w:pPr>
              <w:jc w:val="right"/>
            </w:pPr>
            <w:r>
              <w:rPr>
                <w:rFonts w:ascii="Consolas" w:eastAsia="Consolas" w:hAnsi="Consolas" w:cs="Consolas"/>
                <w:sz w:val="16"/>
              </w:rPr>
              <w:t>30,856.0</w:t>
            </w:r>
          </w:p>
        </w:tc>
        <w:tc>
          <w:tcPr>
            <w:tcW w:w="1170" w:type="dxa"/>
          </w:tcPr>
          <w:p w14:paraId="717D9741" w14:textId="77777777" w:rsidR="00AC1205" w:rsidRDefault="00000000">
            <w:pPr>
              <w:jc w:val="right"/>
            </w:pPr>
            <w:r>
              <w:rPr>
                <w:rFonts w:ascii="Consolas" w:eastAsia="Consolas" w:hAnsi="Consolas" w:cs="Consolas"/>
                <w:sz w:val="16"/>
              </w:rPr>
              <w:t>5,650.0</w:t>
            </w:r>
          </w:p>
        </w:tc>
        <w:tc>
          <w:tcPr>
            <w:tcW w:w="1170" w:type="dxa"/>
          </w:tcPr>
          <w:p w14:paraId="717D9742" w14:textId="77777777" w:rsidR="00AC1205" w:rsidRDefault="00000000">
            <w:pPr>
              <w:jc w:val="right"/>
            </w:pPr>
            <w:r>
              <w:rPr>
                <w:rFonts w:ascii="Consolas" w:eastAsia="Consolas" w:hAnsi="Consolas" w:cs="Consolas"/>
                <w:sz w:val="16"/>
              </w:rPr>
              <w:t>56,625.0</w:t>
            </w:r>
          </w:p>
        </w:tc>
        <w:tc>
          <w:tcPr>
            <w:tcW w:w="1170" w:type="dxa"/>
          </w:tcPr>
          <w:p w14:paraId="717D9743" w14:textId="77777777" w:rsidR="00AC1205" w:rsidRDefault="00000000">
            <w:pPr>
              <w:jc w:val="right"/>
            </w:pPr>
            <w:r>
              <w:rPr>
                <w:rFonts w:ascii="Consolas" w:eastAsia="Consolas" w:hAnsi="Consolas" w:cs="Consolas"/>
                <w:sz w:val="16"/>
              </w:rPr>
              <w:t>60,628.3</w:t>
            </w:r>
          </w:p>
        </w:tc>
      </w:tr>
      <w:tr w:rsidR="00AC1205" w14:paraId="717D974D" w14:textId="77777777">
        <w:tc>
          <w:tcPr>
            <w:tcW w:w="1170" w:type="dxa"/>
          </w:tcPr>
          <w:p w14:paraId="717D9745" w14:textId="77777777" w:rsidR="00AC1205" w:rsidRDefault="00000000">
            <w:pPr>
              <w:jc w:val="right"/>
            </w:pPr>
            <w:r>
              <w:rPr>
                <w:rFonts w:ascii="Consolas" w:eastAsia="Consolas" w:hAnsi="Consolas" w:cs="Consolas"/>
                <w:sz w:val="16"/>
              </w:rPr>
              <w:t>[7] UK</w:t>
            </w:r>
          </w:p>
        </w:tc>
        <w:tc>
          <w:tcPr>
            <w:tcW w:w="1170" w:type="dxa"/>
          </w:tcPr>
          <w:p w14:paraId="717D9746" w14:textId="77777777" w:rsidR="00AC1205" w:rsidRDefault="00000000">
            <w:pPr>
              <w:jc w:val="right"/>
            </w:pPr>
            <w:r>
              <w:rPr>
                <w:rFonts w:ascii="Consolas" w:eastAsia="Consolas" w:hAnsi="Consolas" w:cs="Consolas"/>
                <w:sz w:val="16"/>
              </w:rPr>
              <w:t>-51,784.4</w:t>
            </w:r>
          </w:p>
        </w:tc>
        <w:tc>
          <w:tcPr>
            <w:tcW w:w="1170" w:type="dxa"/>
          </w:tcPr>
          <w:p w14:paraId="717D9747" w14:textId="77777777" w:rsidR="00AC1205" w:rsidRDefault="00000000">
            <w:pPr>
              <w:jc w:val="right"/>
            </w:pPr>
            <w:r>
              <w:rPr>
                <w:rFonts w:ascii="Consolas" w:eastAsia="Consolas" w:hAnsi="Consolas" w:cs="Consolas"/>
                <w:sz w:val="16"/>
              </w:rPr>
              <w:t>1387727.2</w:t>
            </w:r>
          </w:p>
        </w:tc>
        <w:tc>
          <w:tcPr>
            <w:tcW w:w="1170" w:type="dxa"/>
          </w:tcPr>
          <w:p w14:paraId="717D9748" w14:textId="77777777" w:rsidR="00AC1205" w:rsidRDefault="00000000">
            <w:pPr>
              <w:jc w:val="right"/>
            </w:pPr>
            <w:r>
              <w:rPr>
                <w:rFonts w:ascii="Consolas" w:eastAsia="Consolas" w:hAnsi="Consolas" w:cs="Consolas"/>
                <w:sz w:val="16"/>
              </w:rPr>
              <w:t>3,486.2</w:t>
            </w:r>
          </w:p>
        </w:tc>
        <w:tc>
          <w:tcPr>
            <w:tcW w:w="1170" w:type="dxa"/>
          </w:tcPr>
          <w:p w14:paraId="717D9749" w14:textId="77777777" w:rsidR="00AC1205" w:rsidRDefault="00000000">
            <w:pPr>
              <w:jc w:val="right"/>
            </w:pPr>
            <w:r>
              <w:rPr>
                <w:rFonts w:ascii="Consolas" w:eastAsia="Consolas" w:hAnsi="Consolas" w:cs="Consolas"/>
                <w:sz w:val="16"/>
              </w:rPr>
              <w:t>2,796.6</w:t>
            </w:r>
          </w:p>
        </w:tc>
        <w:tc>
          <w:tcPr>
            <w:tcW w:w="1170" w:type="dxa"/>
          </w:tcPr>
          <w:p w14:paraId="717D974A" w14:textId="77777777" w:rsidR="00AC1205" w:rsidRDefault="00000000">
            <w:pPr>
              <w:jc w:val="right"/>
            </w:pPr>
            <w:r>
              <w:rPr>
                <w:rFonts w:ascii="Consolas" w:eastAsia="Consolas" w:hAnsi="Consolas" w:cs="Consolas"/>
                <w:sz w:val="16"/>
              </w:rPr>
              <w:t>1,615.3</w:t>
            </w:r>
          </w:p>
        </w:tc>
        <w:tc>
          <w:tcPr>
            <w:tcW w:w="1170" w:type="dxa"/>
          </w:tcPr>
          <w:p w14:paraId="717D974B" w14:textId="77777777" w:rsidR="00AC1205" w:rsidRDefault="00000000">
            <w:pPr>
              <w:jc w:val="right"/>
            </w:pPr>
            <w:r>
              <w:rPr>
                <w:rFonts w:ascii="Consolas" w:eastAsia="Consolas" w:hAnsi="Consolas" w:cs="Consolas"/>
                <w:sz w:val="16"/>
              </w:rPr>
              <w:t>4,570.0</w:t>
            </w:r>
          </w:p>
        </w:tc>
        <w:tc>
          <w:tcPr>
            <w:tcW w:w="1170" w:type="dxa"/>
          </w:tcPr>
          <w:p w14:paraId="717D974C" w14:textId="77777777" w:rsidR="00AC1205" w:rsidRDefault="00000000">
            <w:pPr>
              <w:jc w:val="right"/>
            </w:pPr>
            <w:r>
              <w:rPr>
                <w:rFonts w:ascii="Consolas" w:eastAsia="Consolas" w:hAnsi="Consolas" w:cs="Consolas"/>
                <w:sz w:val="16"/>
              </w:rPr>
              <w:t>5,207.2</w:t>
            </w:r>
          </w:p>
        </w:tc>
      </w:tr>
      <w:tr w:rsidR="00AC1205" w14:paraId="717D9756" w14:textId="77777777">
        <w:tc>
          <w:tcPr>
            <w:tcW w:w="1170" w:type="dxa"/>
            <w:tcBorders>
              <w:bottom w:val="single" w:sz="0" w:space="0" w:color="000000"/>
            </w:tcBorders>
          </w:tcPr>
          <w:p w14:paraId="717D974E"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74F" w14:textId="77777777" w:rsidR="00AC1205" w:rsidRDefault="00000000">
            <w:pPr>
              <w:jc w:val="right"/>
            </w:pPr>
            <w:r>
              <w:rPr>
                <w:rFonts w:ascii="Consolas" w:eastAsia="Consolas" w:hAnsi="Consolas" w:cs="Consolas"/>
                <w:sz w:val="16"/>
              </w:rPr>
              <w:t>0.0</w:t>
            </w:r>
          </w:p>
        </w:tc>
        <w:tc>
          <w:tcPr>
            <w:tcW w:w="1170" w:type="dxa"/>
            <w:tcBorders>
              <w:bottom w:val="single" w:sz="0" w:space="0" w:color="000000"/>
            </w:tcBorders>
          </w:tcPr>
          <w:p w14:paraId="717D9750" w14:textId="77777777" w:rsidR="00AC1205" w:rsidRDefault="00000000">
            <w:pPr>
              <w:jc w:val="right"/>
            </w:pPr>
            <w:r>
              <w:rPr>
                <w:rFonts w:ascii="Consolas" w:eastAsia="Consolas" w:hAnsi="Consolas" w:cs="Consolas"/>
                <w:sz w:val="16"/>
              </w:rPr>
              <w:t>3911100.0</w:t>
            </w:r>
          </w:p>
        </w:tc>
        <w:tc>
          <w:tcPr>
            <w:tcW w:w="1170" w:type="dxa"/>
            <w:tcBorders>
              <w:bottom w:val="single" w:sz="0" w:space="0" w:color="000000"/>
            </w:tcBorders>
          </w:tcPr>
          <w:p w14:paraId="717D9751" w14:textId="77777777" w:rsidR="00AC1205" w:rsidRDefault="00000000">
            <w:pPr>
              <w:jc w:val="right"/>
            </w:pPr>
            <w:r>
              <w:rPr>
                <w:rFonts w:ascii="Consolas" w:eastAsia="Consolas" w:hAnsi="Consolas" w:cs="Consolas"/>
                <w:sz w:val="16"/>
              </w:rPr>
              <w:t>4,941.4</w:t>
            </w:r>
          </w:p>
        </w:tc>
        <w:tc>
          <w:tcPr>
            <w:tcW w:w="1170" w:type="dxa"/>
            <w:tcBorders>
              <w:bottom w:val="single" w:sz="0" w:space="0" w:color="000000"/>
            </w:tcBorders>
          </w:tcPr>
          <w:p w14:paraId="717D9752" w14:textId="77777777" w:rsidR="00AC1205" w:rsidRDefault="00000000">
            <w:pPr>
              <w:jc w:val="right"/>
            </w:pPr>
            <w:r>
              <w:rPr>
                <w:rFonts w:ascii="Consolas" w:eastAsia="Consolas" w:hAnsi="Consolas" w:cs="Consolas"/>
                <w:sz w:val="16"/>
              </w:rPr>
              <w:t>4,000.0</w:t>
            </w:r>
          </w:p>
        </w:tc>
        <w:tc>
          <w:tcPr>
            <w:tcW w:w="1170" w:type="dxa"/>
            <w:tcBorders>
              <w:bottom w:val="single" w:sz="0" w:space="0" w:color="000000"/>
            </w:tcBorders>
          </w:tcPr>
          <w:p w14:paraId="717D9753" w14:textId="77777777" w:rsidR="00AC1205" w:rsidRDefault="00000000">
            <w:pPr>
              <w:jc w:val="right"/>
            </w:pPr>
            <w:r>
              <w:rPr>
                <w:rFonts w:ascii="Consolas" w:eastAsia="Consolas" w:hAnsi="Consolas" w:cs="Consolas"/>
                <w:sz w:val="16"/>
              </w:rPr>
              <w:t>2,600.0</w:t>
            </w:r>
          </w:p>
        </w:tc>
        <w:tc>
          <w:tcPr>
            <w:tcW w:w="1170" w:type="dxa"/>
            <w:tcBorders>
              <w:bottom w:val="single" w:sz="0" w:space="0" w:color="000000"/>
            </w:tcBorders>
          </w:tcPr>
          <w:p w14:paraId="717D9754" w14:textId="77777777" w:rsidR="00AC1205" w:rsidRDefault="00000000">
            <w:pPr>
              <w:jc w:val="right"/>
            </w:pPr>
            <w:r>
              <w:rPr>
                <w:rFonts w:ascii="Consolas" w:eastAsia="Consolas" w:hAnsi="Consolas" w:cs="Consolas"/>
                <w:sz w:val="16"/>
              </w:rPr>
              <w:t>5,820.9</w:t>
            </w:r>
          </w:p>
        </w:tc>
        <w:tc>
          <w:tcPr>
            <w:tcW w:w="1170" w:type="dxa"/>
            <w:tcBorders>
              <w:bottom w:val="single" w:sz="0" w:space="0" w:color="000000"/>
            </w:tcBorders>
          </w:tcPr>
          <w:p w14:paraId="717D9755" w14:textId="77777777" w:rsidR="00AC1205" w:rsidRDefault="00000000">
            <w:pPr>
              <w:jc w:val="right"/>
            </w:pPr>
            <w:r>
              <w:rPr>
                <w:rFonts w:ascii="Consolas" w:eastAsia="Consolas" w:hAnsi="Consolas" w:cs="Consolas"/>
                <w:sz w:val="16"/>
              </w:rPr>
              <w:t>20,922.8</w:t>
            </w:r>
          </w:p>
        </w:tc>
      </w:tr>
      <w:tr w:rsidR="00AC1205" w14:paraId="717D975F" w14:textId="77777777">
        <w:tc>
          <w:tcPr>
            <w:tcW w:w="1170" w:type="dxa"/>
            <w:tcBorders>
              <w:top w:val="single" w:sz="0" w:space="0" w:color="000000"/>
              <w:bottom w:val="single" w:sz="0" w:space="0" w:color="000000"/>
            </w:tcBorders>
          </w:tcPr>
          <w:p w14:paraId="717D9757"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758" w14:textId="77777777" w:rsidR="00AC1205" w:rsidRDefault="00000000">
            <w:pPr>
              <w:jc w:val="right"/>
            </w:pPr>
            <w:r>
              <w:rPr>
                <w:rFonts w:ascii="Consolas" w:eastAsia="Consolas" w:hAnsi="Consolas" w:cs="Consolas"/>
                <w:sz w:val="16"/>
              </w:rPr>
              <w:t>-2432846.0</w:t>
            </w:r>
          </w:p>
        </w:tc>
        <w:tc>
          <w:tcPr>
            <w:tcW w:w="1170" w:type="dxa"/>
            <w:tcBorders>
              <w:top w:val="single" w:sz="0" w:space="0" w:color="000000"/>
              <w:bottom w:val="single" w:sz="0" w:space="0" w:color="000000"/>
            </w:tcBorders>
          </w:tcPr>
          <w:p w14:paraId="717D9759" w14:textId="77777777" w:rsidR="00AC1205" w:rsidRDefault="00000000">
            <w:pPr>
              <w:jc w:val="right"/>
            </w:pPr>
            <w:r>
              <w:rPr>
                <w:rFonts w:ascii="Consolas" w:eastAsia="Consolas" w:hAnsi="Consolas" w:cs="Consolas"/>
                <w:sz w:val="16"/>
              </w:rPr>
              <w:t>30697540.0</w:t>
            </w:r>
          </w:p>
        </w:tc>
        <w:tc>
          <w:tcPr>
            <w:tcW w:w="1170" w:type="dxa"/>
            <w:tcBorders>
              <w:top w:val="single" w:sz="0" w:space="0" w:color="000000"/>
              <w:bottom w:val="single" w:sz="0" w:space="0" w:color="000000"/>
            </w:tcBorders>
          </w:tcPr>
          <w:p w14:paraId="717D975A" w14:textId="77777777" w:rsidR="00AC1205" w:rsidRDefault="00000000">
            <w:pPr>
              <w:jc w:val="right"/>
            </w:pPr>
            <w:r>
              <w:rPr>
                <w:rFonts w:ascii="Consolas" w:eastAsia="Consolas" w:hAnsi="Consolas" w:cs="Consolas"/>
                <w:sz w:val="16"/>
              </w:rPr>
              <w:t>40,296.1</w:t>
            </w:r>
          </w:p>
        </w:tc>
        <w:tc>
          <w:tcPr>
            <w:tcW w:w="1170" w:type="dxa"/>
            <w:tcBorders>
              <w:top w:val="single" w:sz="0" w:space="0" w:color="000000"/>
              <w:bottom w:val="single" w:sz="0" w:space="0" w:color="000000"/>
            </w:tcBorders>
          </w:tcPr>
          <w:p w14:paraId="717D975B" w14:textId="77777777" w:rsidR="00AC1205" w:rsidRDefault="00000000">
            <w:pPr>
              <w:jc w:val="right"/>
            </w:pPr>
            <w:r>
              <w:rPr>
                <w:rFonts w:ascii="Consolas" w:eastAsia="Consolas" w:hAnsi="Consolas" w:cs="Consolas"/>
                <w:sz w:val="16"/>
              </w:rPr>
              <w:t>7,264.9</w:t>
            </w:r>
          </w:p>
        </w:tc>
        <w:tc>
          <w:tcPr>
            <w:tcW w:w="1170" w:type="dxa"/>
            <w:tcBorders>
              <w:top w:val="single" w:sz="0" w:space="0" w:color="000000"/>
              <w:bottom w:val="single" w:sz="0" w:space="0" w:color="000000"/>
            </w:tcBorders>
          </w:tcPr>
          <w:p w14:paraId="717D975C" w14:textId="77777777" w:rsidR="00AC1205" w:rsidRDefault="00000000">
            <w:pPr>
              <w:jc w:val="right"/>
            </w:pPr>
            <w:r>
              <w:rPr>
                <w:rFonts w:ascii="Consolas" w:eastAsia="Consolas" w:hAnsi="Consolas" w:cs="Consolas"/>
                <w:sz w:val="16"/>
              </w:rPr>
              <w:t>2,231.6</w:t>
            </w:r>
          </w:p>
        </w:tc>
        <w:tc>
          <w:tcPr>
            <w:tcW w:w="1170" w:type="dxa"/>
            <w:tcBorders>
              <w:top w:val="single" w:sz="0" w:space="0" w:color="000000"/>
              <w:bottom w:val="single" w:sz="0" w:space="0" w:color="000000"/>
            </w:tcBorders>
          </w:tcPr>
          <w:p w14:paraId="717D975D" w14:textId="77777777" w:rsidR="00AC1205" w:rsidRDefault="00000000">
            <w:pPr>
              <w:jc w:val="right"/>
            </w:pPr>
            <w:r>
              <w:rPr>
                <w:rFonts w:ascii="Consolas" w:eastAsia="Consolas" w:hAnsi="Consolas" w:cs="Consolas"/>
                <w:sz w:val="16"/>
              </w:rPr>
              <w:t>53,627.0</w:t>
            </w:r>
          </w:p>
        </w:tc>
        <w:tc>
          <w:tcPr>
            <w:tcW w:w="1170" w:type="dxa"/>
            <w:tcBorders>
              <w:top w:val="single" w:sz="0" w:space="0" w:color="000000"/>
              <w:bottom w:val="single" w:sz="0" w:space="0" w:color="000000"/>
            </w:tcBorders>
          </w:tcPr>
          <w:p w14:paraId="717D975E" w14:textId="77777777" w:rsidR="00AC1205" w:rsidRDefault="00000000">
            <w:pPr>
              <w:jc w:val="right"/>
            </w:pPr>
            <w:r>
              <w:rPr>
                <w:rFonts w:ascii="Consolas" w:eastAsia="Consolas" w:hAnsi="Consolas" w:cs="Consolas"/>
                <w:sz w:val="16"/>
              </w:rPr>
              <w:t>90,247.2</w:t>
            </w:r>
          </w:p>
        </w:tc>
      </w:tr>
    </w:tbl>
    <w:p w14:paraId="717D9760" w14:textId="77777777" w:rsidR="00AC1205" w:rsidRDefault="00AC1205"/>
    <w:p w14:paraId="717D9761" w14:textId="77777777" w:rsidR="00AC1205" w:rsidRDefault="00000000">
      <w:r>
        <w:lastRenderedPageBreak/>
        <w:br/>
      </w:r>
    </w:p>
    <w:p w14:paraId="717D9762" w14:textId="77777777" w:rsidR="00AC1205" w:rsidRDefault="00000000">
      <w:pPr>
        <w:shd w:val="solid" w:color="B0C4DE" w:fill="auto"/>
      </w:pPr>
      <w:r>
        <w:rPr>
          <w:b/>
          <w:sz w:val="26"/>
        </w:rPr>
        <w:t>hhinc_pypost</w:t>
      </w:r>
    </w:p>
    <w:p w14:paraId="717D9763" w14:textId="77777777" w:rsidR="00AC1205" w:rsidRDefault="00000000">
      <w:pPr>
        <w:rPr>
          <w:color w:val="4682B4"/>
        </w:rPr>
      </w:pPr>
      <w:r>
        <w:rPr>
          <w:color w:val="4682B4"/>
        </w:rPr>
        <w:t>HH income(prev. month, post)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765" w14:textId="77777777">
        <w:tc>
          <w:tcPr>
            <w:tcW w:w="9360" w:type="dxa"/>
          </w:tcPr>
          <w:p w14:paraId="717D9764" w14:textId="77777777" w:rsidR="00AC1205" w:rsidRDefault="00000000">
            <w:r>
              <w:rPr>
                <w:rFonts w:ascii="Consolas" w:eastAsia="Consolas" w:hAnsi="Consolas" w:cs="Consolas"/>
                <w:b/>
                <w:sz w:val="18"/>
              </w:rPr>
              <w:t xml:space="preserve">       Name: </w:t>
            </w:r>
            <w:r>
              <w:rPr>
                <w:rFonts w:ascii="Consolas" w:eastAsia="Consolas" w:hAnsi="Consolas" w:cs="Consolas"/>
                <w:sz w:val="18"/>
              </w:rPr>
              <w:t>hhinc_pypost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HH income(prev. month, post)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449539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313,610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35,059.20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62,876.53      </w:t>
            </w:r>
          </w:p>
        </w:tc>
      </w:tr>
    </w:tbl>
    <w:p w14:paraId="717D9766"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76F" w14:textId="77777777">
        <w:tc>
          <w:tcPr>
            <w:tcW w:w="1170" w:type="dxa"/>
            <w:tcBorders>
              <w:top w:val="single" w:sz="0" w:space="0" w:color="000000"/>
              <w:bottom w:val="single" w:sz="0" w:space="0" w:color="000000"/>
            </w:tcBorders>
          </w:tcPr>
          <w:p w14:paraId="717D9767" w14:textId="77777777" w:rsidR="00AC1205" w:rsidRDefault="00AC1205">
            <w:pPr>
              <w:jc w:val="right"/>
            </w:pPr>
          </w:p>
        </w:tc>
        <w:tc>
          <w:tcPr>
            <w:tcW w:w="1170" w:type="dxa"/>
            <w:tcBorders>
              <w:top w:val="single" w:sz="0" w:space="0" w:color="000000"/>
              <w:bottom w:val="single" w:sz="0" w:space="0" w:color="000000"/>
            </w:tcBorders>
          </w:tcPr>
          <w:p w14:paraId="717D9768"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769"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76A"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76B"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76C"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76D"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76E" w14:textId="77777777" w:rsidR="00AC1205" w:rsidRDefault="00000000">
            <w:pPr>
              <w:jc w:val="right"/>
            </w:pPr>
            <w:r>
              <w:rPr>
                <w:rFonts w:ascii="Consolas" w:eastAsia="Consolas" w:hAnsi="Consolas" w:cs="Consolas"/>
                <w:sz w:val="16"/>
              </w:rPr>
              <w:t>SD</w:t>
            </w:r>
          </w:p>
        </w:tc>
      </w:tr>
      <w:tr w:rsidR="00AC1205" w14:paraId="717D9778" w14:textId="77777777">
        <w:tc>
          <w:tcPr>
            <w:tcW w:w="1170" w:type="dxa"/>
            <w:tcBorders>
              <w:top w:val="single" w:sz="0" w:space="0" w:color="000000"/>
            </w:tcBorders>
          </w:tcPr>
          <w:p w14:paraId="717D9770"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771" w14:textId="77777777" w:rsidR="00AC1205" w:rsidRDefault="00000000">
            <w:pPr>
              <w:jc w:val="right"/>
            </w:pPr>
            <w:r>
              <w:rPr>
                <w:rFonts w:ascii="Consolas" w:eastAsia="Consolas" w:hAnsi="Consolas" w:cs="Consolas"/>
                <w:sz w:val="16"/>
              </w:rPr>
              <w:t>-2431482.0</w:t>
            </w:r>
          </w:p>
        </w:tc>
        <w:tc>
          <w:tcPr>
            <w:tcW w:w="1170" w:type="dxa"/>
            <w:tcBorders>
              <w:top w:val="single" w:sz="0" w:space="0" w:color="000000"/>
            </w:tcBorders>
          </w:tcPr>
          <w:p w14:paraId="717D9772" w14:textId="77777777" w:rsidR="00AC1205" w:rsidRDefault="00000000">
            <w:pPr>
              <w:jc w:val="right"/>
            </w:pPr>
            <w:r>
              <w:rPr>
                <w:rFonts w:ascii="Consolas" w:eastAsia="Consolas" w:hAnsi="Consolas" w:cs="Consolas"/>
                <w:sz w:val="16"/>
              </w:rPr>
              <w:t>1012846.0</w:t>
            </w:r>
          </w:p>
        </w:tc>
        <w:tc>
          <w:tcPr>
            <w:tcW w:w="1170" w:type="dxa"/>
            <w:tcBorders>
              <w:top w:val="single" w:sz="0" w:space="0" w:color="000000"/>
            </w:tcBorders>
          </w:tcPr>
          <w:p w14:paraId="717D9773" w14:textId="77777777" w:rsidR="00AC1205" w:rsidRDefault="00000000">
            <w:pPr>
              <w:jc w:val="right"/>
            </w:pPr>
            <w:r>
              <w:rPr>
                <w:rFonts w:ascii="Consolas" w:eastAsia="Consolas" w:hAnsi="Consolas" w:cs="Consolas"/>
                <w:sz w:val="16"/>
              </w:rPr>
              <w:t>82,974.9</w:t>
            </w:r>
          </w:p>
        </w:tc>
        <w:tc>
          <w:tcPr>
            <w:tcW w:w="1170" w:type="dxa"/>
            <w:tcBorders>
              <w:top w:val="single" w:sz="0" w:space="0" w:color="000000"/>
            </w:tcBorders>
          </w:tcPr>
          <w:p w14:paraId="717D9774" w14:textId="77777777" w:rsidR="00AC1205" w:rsidRDefault="00000000">
            <w:pPr>
              <w:jc w:val="right"/>
            </w:pPr>
            <w:r>
              <w:rPr>
                <w:rFonts w:ascii="Consolas" w:eastAsia="Consolas" w:hAnsi="Consolas" w:cs="Consolas"/>
                <w:sz w:val="16"/>
              </w:rPr>
              <w:t>70,323.0</w:t>
            </w:r>
          </w:p>
        </w:tc>
        <w:tc>
          <w:tcPr>
            <w:tcW w:w="1170" w:type="dxa"/>
            <w:tcBorders>
              <w:top w:val="single" w:sz="0" w:space="0" w:color="000000"/>
            </w:tcBorders>
          </w:tcPr>
          <w:p w14:paraId="717D9775" w14:textId="77777777" w:rsidR="00AC1205" w:rsidRDefault="00000000">
            <w:pPr>
              <w:jc w:val="right"/>
            </w:pPr>
            <w:r>
              <w:rPr>
                <w:rFonts w:ascii="Consolas" w:eastAsia="Consolas" w:hAnsi="Consolas" w:cs="Consolas"/>
                <w:sz w:val="16"/>
              </w:rPr>
              <w:t>40,584.0</w:t>
            </w:r>
          </w:p>
        </w:tc>
        <w:tc>
          <w:tcPr>
            <w:tcW w:w="1170" w:type="dxa"/>
            <w:tcBorders>
              <w:top w:val="single" w:sz="0" w:space="0" w:color="000000"/>
            </w:tcBorders>
          </w:tcPr>
          <w:p w14:paraId="717D9776" w14:textId="77777777" w:rsidR="00AC1205" w:rsidRDefault="00000000">
            <w:pPr>
              <w:jc w:val="right"/>
            </w:pPr>
            <w:r>
              <w:rPr>
                <w:rFonts w:ascii="Consolas" w:eastAsia="Consolas" w:hAnsi="Consolas" w:cs="Consolas"/>
                <w:sz w:val="16"/>
              </w:rPr>
              <w:t>108,624.0</w:t>
            </w:r>
          </w:p>
        </w:tc>
        <w:tc>
          <w:tcPr>
            <w:tcW w:w="1170" w:type="dxa"/>
            <w:tcBorders>
              <w:top w:val="single" w:sz="0" w:space="0" w:color="000000"/>
            </w:tcBorders>
          </w:tcPr>
          <w:p w14:paraId="717D9777" w14:textId="77777777" w:rsidR="00AC1205" w:rsidRDefault="00000000">
            <w:pPr>
              <w:jc w:val="right"/>
            </w:pPr>
            <w:r>
              <w:rPr>
                <w:rFonts w:ascii="Consolas" w:eastAsia="Consolas" w:hAnsi="Consolas" w:cs="Consolas"/>
                <w:sz w:val="16"/>
              </w:rPr>
              <w:t>65,938.0</w:t>
            </w:r>
          </w:p>
        </w:tc>
      </w:tr>
      <w:tr w:rsidR="00AC1205" w14:paraId="717D9781" w14:textId="77777777">
        <w:tc>
          <w:tcPr>
            <w:tcW w:w="1170" w:type="dxa"/>
          </w:tcPr>
          <w:p w14:paraId="717D9779" w14:textId="77777777" w:rsidR="00AC1205" w:rsidRDefault="00000000">
            <w:pPr>
              <w:jc w:val="right"/>
            </w:pPr>
            <w:r>
              <w:rPr>
                <w:rFonts w:ascii="Consolas" w:eastAsia="Consolas" w:hAnsi="Consolas" w:cs="Consolas"/>
                <w:sz w:val="16"/>
              </w:rPr>
              <w:t>[2] KOR</w:t>
            </w:r>
          </w:p>
        </w:tc>
        <w:tc>
          <w:tcPr>
            <w:tcW w:w="1170" w:type="dxa"/>
          </w:tcPr>
          <w:p w14:paraId="717D977A" w14:textId="77777777" w:rsidR="00AC1205" w:rsidRDefault="00000000">
            <w:pPr>
              <w:jc w:val="right"/>
            </w:pPr>
            <w:r>
              <w:rPr>
                <w:rFonts w:ascii="Consolas" w:eastAsia="Consolas" w:hAnsi="Consolas" w:cs="Consolas"/>
                <w:sz w:val="16"/>
              </w:rPr>
              <w:t>0.0</w:t>
            </w:r>
          </w:p>
        </w:tc>
        <w:tc>
          <w:tcPr>
            <w:tcW w:w="1170" w:type="dxa"/>
          </w:tcPr>
          <w:p w14:paraId="717D977B" w14:textId="77777777" w:rsidR="00AC1205" w:rsidRDefault="00000000">
            <w:pPr>
              <w:jc w:val="right"/>
            </w:pPr>
            <w:r>
              <w:rPr>
                <w:rFonts w:ascii="Consolas" w:eastAsia="Consolas" w:hAnsi="Consolas" w:cs="Consolas"/>
                <w:sz w:val="16"/>
              </w:rPr>
              <w:t>810,480.0</w:t>
            </w:r>
          </w:p>
        </w:tc>
        <w:tc>
          <w:tcPr>
            <w:tcW w:w="1170" w:type="dxa"/>
          </w:tcPr>
          <w:p w14:paraId="717D977C" w14:textId="77777777" w:rsidR="00AC1205" w:rsidRDefault="00000000">
            <w:pPr>
              <w:jc w:val="right"/>
            </w:pPr>
            <w:r>
              <w:rPr>
                <w:rFonts w:ascii="Consolas" w:eastAsia="Consolas" w:hAnsi="Consolas" w:cs="Consolas"/>
                <w:sz w:val="16"/>
              </w:rPr>
              <w:t>4,355.7</w:t>
            </w:r>
          </w:p>
        </w:tc>
        <w:tc>
          <w:tcPr>
            <w:tcW w:w="1170" w:type="dxa"/>
          </w:tcPr>
          <w:p w14:paraId="717D977D" w14:textId="77777777" w:rsidR="00AC1205" w:rsidRDefault="00000000">
            <w:pPr>
              <w:jc w:val="right"/>
            </w:pPr>
            <w:r>
              <w:rPr>
                <w:rFonts w:ascii="Consolas" w:eastAsia="Consolas" w:hAnsi="Consolas" w:cs="Consolas"/>
                <w:sz w:val="16"/>
              </w:rPr>
              <w:t>3,480.0</w:t>
            </w:r>
          </w:p>
        </w:tc>
        <w:tc>
          <w:tcPr>
            <w:tcW w:w="1170" w:type="dxa"/>
          </w:tcPr>
          <w:p w14:paraId="717D977E" w14:textId="77777777" w:rsidR="00AC1205" w:rsidRDefault="00000000">
            <w:pPr>
              <w:jc w:val="right"/>
            </w:pPr>
            <w:r>
              <w:rPr>
                <w:rFonts w:ascii="Consolas" w:eastAsia="Consolas" w:hAnsi="Consolas" w:cs="Consolas"/>
                <w:sz w:val="16"/>
              </w:rPr>
              <w:t>1,800.0</w:t>
            </w:r>
          </w:p>
        </w:tc>
        <w:tc>
          <w:tcPr>
            <w:tcW w:w="1170" w:type="dxa"/>
          </w:tcPr>
          <w:p w14:paraId="717D977F" w14:textId="77777777" w:rsidR="00AC1205" w:rsidRDefault="00000000">
            <w:pPr>
              <w:jc w:val="right"/>
            </w:pPr>
            <w:r>
              <w:rPr>
                <w:rFonts w:ascii="Consolas" w:eastAsia="Consolas" w:hAnsi="Consolas" w:cs="Consolas"/>
                <w:sz w:val="16"/>
              </w:rPr>
              <w:t>5,764.0</w:t>
            </w:r>
          </w:p>
        </w:tc>
        <w:tc>
          <w:tcPr>
            <w:tcW w:w="1170" w:type="dxa"/>
          </w:tcPr>
          <w:p w14:paraId="717D9780" w14:textId="77777777" w:rsidR="00AC1205" w:rsidRDefault="00000000">
            <w:pPr>
              <w:jc w:val="right"/>
            </w:pPr>
            <w:r>
              <w:rPr>
                <w:rFonts w:ascii="Consolas" w:eastAsia="Consolas" w:hAnsi="Consolas" w:cs="Consolas"/>
                <w:sz w:val="16"/>
              </w:rPr>
              <w:t>4,884.7</w:t>
            </w:r>
          </w:p>
        </w:tc>
      </w:tr>
      <w:tr w:rsidR="00AC1205" w14:paraId="717D978A" w14:textId="77777777">
        <w:tc>
          <w:tcPr>
            <w:tcW w:w="1170" w:type="dxa"/>
          </w:tcPr>
          <w:p w14:paraId="717D9782" w14:textId="77777777" w:rsidR="00AC1205" w:rsidRDefault="00000000">
            <w:pPr>
              <w:jc w:val="right"/>
            </w:pPr>
            <w:r>
              <w:rPr>
                <w:rFonts w:ascii="Consolas" w:eastAsia="Consolas" w:hAnsi="Consolas" w:cs="Consolas"/>
                <w:sz w:val="16"/>
              </w:rPr>
              <w:t>[3] USA</w:t>
            </w:r>
          </w:p>
        </w:tc>
        <w:tc>
          <w:tcPr>
            <w:tcW w:w="1170" w:type="dxa"/>
          </w:tcPr>
          <w:p w14:paraId="717D9783" w14:textId="77777777" w:rsidR="00AC1205" w:rsidRDefault="00000000">
            <w:pPr>
              <w:jc w:val="right"/>
            </w:pPr>
            <w:r>
              <w:rPr>
                <w:rFonts w:ascii="Consolas" w:eastAsia="Consolas" w:hAnsi="Consolas" w:cs="Consolas"/>
                <w:sz w:val="16"/>
              </w:rPr>
              <w:t>-971,399.0</w:t>
            </w:r>
          </w:p>
        </w:tc>
        <w:tc>
          <w:tcPr>
            <w:tcW w:w="1170" w:type="dxa"/>
          </w:tcPr>
          <w:p w14:paraId="717D9784" w14:textId="77777777" w:rsidR="00AC1205" w:rsidRDefault="00000000">
            <w:pPr>
              <w:jc w:val="right"/>
            </w:pPr>
            <w:r>
              <w:rPr>
                <w:rFonts w:ascii="Consolas" w:eastAsia="Consolas" w:hAnsi="Consolas" w:cs="Consolas"/>
                <w:sz w:val="16"/>
              </w:rPr>
              <w:t>6317099.0</w:t>
            </w:r>
          </w:p>
        </w:tc>
        <w:tc>
          <w:tcPr>
            <w:tcW w:w="1170" w:type="dxa"/>
          </w:tcPr>
          <w:p w14:paraId="717D9785" w14:textId="77777777" w:rsidR="00AC1205" w:rsidRDefault="00000000">
            <w:pPr>
              <w:jc w:val="right"/>
            </w:pPr>
            <w:r>
              <w:rPr>
                <w:rFonts w:ascii="Consolas" w:eastAsia="Consolas" w:hAnsi="Consolas" w:cs="Consolas"/>
                <w:sz w:val="16"/>
              </w:rPr>
              <w:t>45,280.3</w:t>
            </w:r>
          </w:p>
        </w:tc>
        <w:tc>
          <w:tcPr>
            <w:tcW w:w="1170" w:type="dxa"/>
          </w:tcPr>
          <w:p w14:paraId="717D9786" w14:textId="77777777" w:rsidR="00AC1205" w:rsidRDefault="00000000">
            <w:pPr>
              <w:jc w:val="right"/>
            </w:pPr>
            <w:r>
              <w:rPr>
                <w:rFonts w:ascii="Consolas" w:eastAsia="Consolas" w:hAnsi="Consolas" w:cs="Consolas"/>
                <w:sz w:val="16"/>
              </w:rPr>
              <w:t>27,400.0</w:t>
            </w:r>
          </w:p>
        </w:tc>
        <w:tc>
          <w:tcPr>
            <w:tcW w:w="1170" w:type="dxa"/>
          </w:tcPr>
          <w:p w14:paraId="717D9787" w14:textId="77777777" w:rsidR="00AC1205" w:rsidRDefault="00000000">
            <w:pPr>
              <w:jc w:val="right"/>
            </w:pPr>
            <w:r>
              <w:rPr>
                <w:rFonts w:ascii="Consolas" w:eastAsia="Consolas" w:hAnsi="Consolas" w:cs="Consolas"/>
                <w:sz w:val="16"/>
              </w:rPr>
              <w:t>11,900.0</w:t>
            </w:r>
          </w:p>
        </w:tc>
        <w:tc>
          <w:tcPr>
            <w:tcW w:w="1170" w:type="dxa"/>
          </w:tcPr>
          <w:p w14:paraId="717D9788" w14:textId="77777777" w:rsidR="00AC1205" w:rsidRDefault="00000000">
            <w:pPr>
              <w:jc w:val="right"/>
            </w:pPr>
            <w:r>
              <w:rPr>
                <w:rFonts w:ascii="Consolas" w:eastAsia="Consolas" w:hAnsi="Consolas" w:cs="Consolas"/>
                <w:sz w:val="16"/>
              </w:rPr>
              <w:t>56,300.0</w:t>
            </w:r>
          </w:p>
        </w:tc>
        <w:tc>
          <w:tcPr>
            <w:tcW w:w="1170" w:type="dxa"/>
          </w:tcPr>
          <w:p w14:paraId="717D9789" w14:textId="77777777" w:rsidR="00AC1205" w:rsidRDefault="00000000">
            <w:pPr>
              <w:jc w:val="right"/>
            </w:pPr>
            <w:r>
              <w:rPr>
                <w:rFonts w:ascii="Consolas" w:eastAsia="Consolas" w:hAnsi="Consolas" w:cs="Consolas"/>
                <w:sz w:val="16"/>
              </w:rPr>
              <w:t>72,736.4</w:t>
            </w:r>
          </w:p>
        </w:tc>
      </w:tr>
      <w:tr w:rsidR="00AC1205" w14:paraId="717D9793" w14:textId="77777777">
        <w:tc>
          <w:tcPr>
            <w:tcW w:w="1170" w:type="dxa"/>
          </w:tcPr>
          <w:p w14:paraId="717D978B" w14:textId="77777777" w:rsidR="00AC1205" w:rsidRDefault="00000000">
            <w:pPr>
              <w:jc w:val="right"/>
            </w:pPr>
            <w:r>
              <w:rPr>
                <w:rFonts w:ascii="Consolas" w:eastAsia="Consolas" w:hAnsi="Consolas" w:cs="Consolas"/>
                <w:sz w:val="16"/>
              </w:rPr>
              <w:t>[5] SWT</w:t>
            </w:r>
          </w:p>
        </w:tc>
        <w:tc>
          <w:tcPr>
            <w:tcW w:w="1170" w:type="dxa"/>
          </w:tcPr>
          <w:p w14:paraId="717D978C" w14:textId="77777777" w:rsidR="00AC1205" w:rsidRDefault="00000000">
            <w:pPr>
              <w:jc w:val="right"/>
            </w:pPr>
            <w:r>
              <w:rPr>
                <w:rFonts w:ascii="Consolas" w:eastAsia="Consolas" w:hAnsi="Consolas" w:cs="Consolas"/>
                <w:sz w:val="16"/>
              </w:rPr>
              <w:t>-2.0</w:t>
            </w:r>
          </w:p>
        </w:tc>
        <w:tc>
          <w:tcPr>
            <w:tcW w:w="1170" w:type="dxa"/>
          </w:tcPr>
          <w:p w14:paraId="717D978D" w14:textId="77777777" w:rsidR="00AC1205" w:rsidRDefault="00000000">
            <w:pPr>
              <w:jc w:val="right"/>
            </w:pPr>
            <w:r>
              <w:rPr>
                <w:rFonts w:ascii="Consolas" w:eastAsia="Consolas" w:hAnsi="Consolas" w:cs="Consolas"/>
                <w:sz w:val="16"/>
              </w:rPr>
              <w:t>19491720.0</w:t>
            </w:r>
          </w:p>
        </w:tc>
        <w:tc>
          <w:tcPr>
            <w:tcW w:w="1170" w:type="dxa"/>
          </w:tcPr>
          <w:p w14:paraId="717D978E" w14:textId="77777777" w:rsidR="00AC1205" w:rsidRDefault="00000000">
            <w:pPr>
              <w:jc w:val="right"/>
            </w:pPr>
            <w:r>
              <w:rPr>
                <w:rFonts w:ascii="Consolas" w:eastAsia="Consolas" w:hAnsi="Consolas" w:cs="Consolas"/>
                <w:sz w:val="16"/>
              </w:rPr>
              <w:t>98,084.7</w:t>
            </w:r>
          </w:p>
        </w:tc>
        <w:tc>
          <w:tcPr>
            <w:tcW w:w="1170" w:type="dxa"/>
          </w:tcPr>
          <w:p w14:paraId="717D978F" w14:textId="77777777" w:rsidR="00AC1205" w:rsidRDefault="00000000">
            <w:pPr>
              <w:jc w:val="right"/>
            </w:pPr>
            <w:r>
              <w:rPr>
                <w:rFonts w:ascii="Consolas" w:eastAsia="Consolas" w:hAnsi="Consolas" w:cs="Consolas"/>
                <w:sz w:val="16"/>
              </w:rPr>
              <w:t>86,001.1</w:t>
            </w:r>
          </w:p>
        </w:tc>
        <w:tc>
          <w:tcPr>
            <w:tcW w:w="1170" w:type="dxa"/>
          </w:tcPr>
          <w:p w14:paraId="717D9790" w14:textId="77777777" w:rsidR="00AC1205" w:rsidRDefault="00000000">
            <w:pPr>
              <w:jc w:val="right"/>
            </w:pPr>
            <w:r>
              <w:rPr>
                <w:rFonts w:ascii="Consolas" w:eastAsia="Consolas" w:hAnsi="Consolas" w:cs="Consolas"/>
                <w:sz w:val="16"/>
              </w:rPr>
              <w:t>53,974.2</w:t>
            </w:r>
          </w:p>
        </w:tc>
        <w:tc>
          <w:tcPr>
            <w:tcW w:w="1170" w:type="dxa"/>
          </w:tcPr>
          <w:p w14:paraId="717D9791" w14:textId="77777777" w:rsidR="00AC1205" w:rsidRDefault="00000000">
            <w:pPr>
              <w:jc w:val="right"/>
            </w:pPr>
            <w:r>
              <w:rPr>
                <w:rFonts w:ascii="Consolas" w:eastAsia="Consolas" w:hAnsi="Consolas" w:cs="Consolas"/>
                <w:sz w:val="16"/>
              </w:rPr>
              <w:t>123,511.5</w:t>
            </w:r>
          </w:p>
        </w:tc>
        <w:tc>
          <w:tcPr>
            <w:tcW w:w="1170" w:type="dxa"/>
          </w:tcPr>
          <w:p w14:paraId="717D9792" w14:textId="77777777" w:rsidR="00AC1205" w:rsidRDefault="00000000">
            <w:pPr>
              <w:jc w:val="right"/>
            </w:pPr>
            <w:r>
              <w:rPr>
                <w:rFonts w:ascii="Consolas" w:eastAsia="Consolas" w:hAnsi="Consolas" w:cs="Consolas"/>
                <w:sz w:val="16"/>
              </w:rPr>
              <w:t>131,773.6</w:t>
            </w:r>
          </w:p>
        </w:tc>
      </w:tr>
      <w:tr w:rsidR="00AC1205" w14:paraId="717D979C" w14:textId="77777777">
        <w:tc>
          <w:tcPr>
            <w:tcW w:w="1170" w:type="dxa"/>
          </w:tcPr>
          <w:p w14:paraId="717D9794" w14:textId="77777777" w:rsidR="00AC1205" w:rsidRDefault="00000000">
            <w:pPr>
              <w:jc w:val="right"/>
            </w:pPr>
            <w:r>
              <w:rPr>
                <w:rFonts w:ascii="Consolas" w:eastAsia="Consolas" w:hAnsi="Consolas" w:cs="Consolas"/>
                <w:sz w:val="16"/>
              </w:rPr>
              <w:t>[6] GER</w:t>
            </w:r>
          </w:p>
        </w:tc>
        <w:tc>
          <w:tcPr>
            <w:tcW w:w="1170" w:type="dxa"/>
          </w:tcPr>
          <w:p w14:paraId="717D9795" w14:textId="77777777" w:rsidR="00AC1205" w:rsidRDefault="00000000">
            <w:pPr>
              <w:jc w:val="right"/>
            </w:pPr>
            <w:r>
              <w:rPr>
                <w:rFonts w:ascii="Consolas" w:eastAsia="Consolas" w:hAnsi="Consolas" w:cs="Consolas"/>
                <w:sz w:val="16"/>
              </w:rPr>
              <w:t>-8.0</w:t>
            </w:r>
          </w:p>
        </w:tc>
        <w:tc>
          <w:tcPr>
            <w:tcW w:w="1170" w:type="dxa"/>
          </w:tcPr>
          <w:p w14:paraId="717D9796" w14:textId="77777777" w:rsidR="00AC1205" w:rsidRDefault="00000000">
            <w:pPr>
              <w:jc w:val="right"/>
            </w:pPr>
            <w:r>
              <w:rPr>
                <w:rFonts w:ascii="Consolas" w:eastAsia="Consolas" w:hAnsi="Consolas" w:cs="Consolas"/>
                <w:sz w:val="16"/>
              </w:rPr>
              <w:t>8061738.0</w:t>
            </w:r>
          </w:p>
        </w:tc>
        <w:tc>
          <w:tcPr>
            <w:tcW w:w="1170" w:type="dxa"/>
          </w:tcPr>
          <w:p w14:paraId="717D9797" w14:textId="77777777" w:rsidR="00AC1205" w:rsidRDefault="00000000">
            <w:pPr>
              <w:jc w:val="right"/>
            </w:pPr>
            <w:r>
              <w:rPr>
                <w:rFonts w:ascii="Consolas" w:eastAsia="Consolas" w:hAnsi="Consolas" w:cs="Consolas"/>
                <w:sz w:val="16"/>
              </w:rPr>
              <w:t>35,402.7</w:t>
            </w:r>
          </w:p>
        </w:tc>
        <w:tc>
          <w:tcPr>
            <w:tcW w:w="1170" w:type="dxa"/>
          </w:tcPr>
          <w:p w14:paraId="717D9798" w14:textId="77777777" w:rsidR="00AC1205" w:rsidRDefault="00000000">
            <w:pPr>
              <w:jc w:val="right"/>
            </w:pPr>
            <w:r>
              <w:rPr>
                <w:rFonts w:ascii="Consolas" w:eastAsia="Consolas" w:hAnsi="Consolas" w:cs="Consolas"/>
                <w:sz w:val="16"/>
              </w:rPr>
              <w:t>29,450.0</w:t>
            </w:r>
          </w:p>
        </w:tc>
        <w:tc>
          <w:tcPr>
            <w:tcW w:w="1170" w:type="dxa"/>
          </w:tcPr>
          <w:p w14:paraId="717D9799" w14:textId="77777777" w:rsidR="00AC1205" w:rsidRDefault="00000000">
            <w:pPr>
              <w:jc w:val="right"/>
            </w:pPr>
            <w:r>
              <w:rPr>
                <w:rFonts w:ascii="Consolas" w:eastAsia="Consolas" w:hAnsi="Consolas" w:cs="Consolas"/>
                <w:sz w:val="16"/>
              </w:rPr>
              <w:t>18,389.0</w:t>
            </w:r>
          </w:p>
        </w:tc>
        <w:tc>
          <w:tcPr>
            <w:tcW w:w="1170" w:type="dxa"/>
          </w:tcPr>
          <w:p w14:paraId="717D979A" w14:textId="77777777" w:rsidR="00AC1205" w:rsidRDefault="00000000">
            <w:pPr>
              <w:jc w:val="right"/>
            </w:pPr>
            <w:r>
              <w:rPr>
                <w:rFonts w:ascii="Consolas" w:eastAsia="Consolas" w:hAnsi="Consolas" w:cs="Consolas"/>
                <w:sz w:val="16"/>
              </w:rPr>
              <w:t>45,018.5</w:t>
            </w:r>
          </w:p>
        </w:tc>
        <w:tc>
          <w:tcPr>
            <w:tcW w:w="1170" w:type="dxa"/>
          </w:tcPr>
          <w:p w14:paraId="717D979B" w14:textId="77777777" w:rsidR="00AC1205" w:rsidRDefault="00000000">
            <w:pPr>
              <w:jc w:val="right"/>
            </w:pPr>
            <w:r>
              <w:rPr>
                <w:rFonts w:ascii="Consolas" w:eastAsia="Consolas" w:hAnsi="Consolas" w:cs="Consolas"/>
                <w:sz w:val="16"/>
              </w:rPr>
              <w:t>38,190.2</w:t>
            </w:r>
          </w:p>
        </w:tc>
      </w:tr>
      <w:tr w:rsidR="00AC1205" w14:paraId="717D97A5" w14:textId="77777777">
        <w:tc>
          <w:tcPr>
            <w:tcW w:w="1170" w:type="dxa"/>
          </w:tcPr>
          <w:p w14:paraId="717D979D" w14:textId="77777777" w:rsidR="00AC1205" w:rsidRDefault="00000000">
            <w:pPr>
              <w:jc w:val="right"/>
            </w:pPr>
            <w:r>
              <w:rPr>
                <w:rFonts w:ascii="Consolas" w:eastAsia="Consolas" w:hAnsi="Consolas" w:cs="Consolas"/>
                <w:sz w:val="16"/>
              </w:rPr>
              <w:t>[7] UK</w:t>
            </w:r>
          </w:p>
        </w:tc>
        <w:tc>
          <w:tcPr>
            <w:tcW w:w="1170" w:type="dxa"/>
          </w:tcPr>
          <w:p w14:paraId="717D979E" w14:textId="77777777" w:rsidR="00AC1205" w:rsidRDefault="00000000">
            <w:pPr>
              <w:jc w:val="right"/>
            </w:pPr>
            <w:r>
              <w:rPr>
                <w:rFonts w:ascii="Consolas" w:eastAsia="Consolas" w:hAnsi="Consolas" w:cs="Consolas"/>
                <w:sz w:val="16"/>
              </w:rPr>
              <w:t>-51,971.5</w:t>
            </w:r>
          </w:p>
        </w:tc>
        <w:tc>
          <w:tcPr>
            <w:tcW w:w="1170" w:type="dxa"/>
          </w:tcPr>
          <w:p w14:paraId="717D979F" w14:textId="77777777" w:rsidR="00AC1205" w:rsidRDefault="00000000">
            <w:pPr>
              <w:jc w:val="right"/>
            </w:pPr>
            <w:r>
              <w:rPr>
                <w:rFonts w:ascii="Consolas" w:eastAsia="Consolas" w:hAnsi="Consolas" w:cs="Consolas"/>
                <w:sz w:val="16"/>
              </w:rPr>
              <w:t>786,460.2</w:t>
            </w:r>
          </w:p>
        </w:tc>
        <w:tc>
          <w:tcPr>
            <w:tcW w:w="1170" w:type="dxa"/>
          </w:tcPr>
          <w:p w14:paraId="717D97A0" w14:textId="77777777" w:rsidR="00AC1205" w:rsidRDefault="00000000">
            <w:pPr>
              <w:jc w:val="right"/>
            </w:pPr>
            <w:r>
              <w:rPr>
                <w:rFonts w:ascii="Consolas" w:eastAsia="Consolas" w:hAnsi="Consolas" w:cs="Consolas"/>
                <w:sz w:val="16"/>
              </w:rPr>
              <w:t>3,340.5</w:t>
            </w:r>
          </w:p>
        </w:tc>
        <w:tc>
          <w:tcPr>
            <w:tcW w:w="1170" w:type="dxa"/>
          </w:tcPr>
          <w:p w14:paraId="717D97A1" w14:textId="77777777" w:rsidR="00AC1205" w:rsidRDefault="00000000">
            <w:pPr>
              <w:jc w:val="right"/>
            </w:pPr>
            <w:r>
              <w:rPr>
                <w:rFonts w:ascii="Consolas" w:eastAsia="Consolas" w:hAnsi="Consolas" w:cs="Consolas"/>
                <w:sz w:val="16"/>
              </w:rPr>
              <w:t>2,793.4</w:t>
            </w:r>
          </w:p>
        </w:tc>
        <w:tc>
          <w:tcPr>
            <w:tcW w:w="1170" w:type="dxa"/>
          </w:tcPr>
          <w:p w14:paraId="717D97A2" w14:textId="77777777" w:rsidR="00AC1205" w:rsidRDefault="00000000">
            <w:pPr>
              <w:jc w:val="right"/>
            </w:pPr>
            <w:r>
              <w:rPr>
                <w:rFonts w:ascii="Consolas" w:eastAsia="Consolas" w:hAnsi="Consolas" w:cs="Consolas"/>
                <w:sz w:val="16"/>
              </w:rPr>
              <w:t>1,765.9</w:t>
            </w:r>
          </w:p>
        </w:tc>
        <w:tc>
          <w:tcPr>
            <w:tcW w:w="1170" w:type="dxa"/>
          </w:tcPr>
          <w:p w14:paraId="717D97A3" w14:textId="77777777" w:rsidR="00AC1205" w:rsidRDefault="00000000">
            <w:pPr>
              <w:jc w:val="right"/>
            </w:pPr>
            <w:r>
              <w:rPr>
                <w:rFonts w:ascii="Consolas" w:eastAsia="Consolas" w:hAnsi="Consolas" w:cs="Consolas"/>
                <w:sz w:val="16"/>
              </w:rPr>
              <w:t>4,177.1</w:t>
            </w:r>
          </w:p>
        </w:tc>
        <w:tc>
          <w:tcPr>
            <w:tcW w:w="1170" w:type="dxa"/>
          </w:tcPr>
          <w:p w14:paraId="717D97A4" w14:textId="77777777" w:rsidR="00AC1205" w:rsidRDefault="00000000">
            <w:pPr>
              <w:jc w:val="right"/>
            </w:pPr>
            <w:r>
              <w:rPr>
                <w:rFonts w:ascii="Consolas" w:eastAsia="Consolas" w:hAnsi="Consolas" w:cs="Consolas"/>
                <w:sz w:val="16"/>
              </w:rPr>
              <w:t>4,994.2</w:t>
            </w:r>
          </w:p>
        </w:tc>
      </w:tr>
      <w:tr w:rsidR="00AC1205" w14:paraId="717D97AE" w14:textId="77777777">
        <w:tc>
          <w:tcPr>
            <w:tcW w:w="1170" w:type="dxa"/>
            <w:tcBorders>
              <w:bottom w:val="single" w:sz="0" w:space="0" w:color="000000"/>
            </w:tcBorders>
          </w:tcPr>
          <w:p w14:paraId="717D97A6"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7A7" w14:textId="77777777" w:rsidR="00AC1205" w:rsidRDefault="00000000">
            <w:pPr>
              <w:jc w:val="right"/>
            </w:pPr>
            <w:r>
              <w:rPr>
                <w:rFonts w:ascii="Consolas" w:eastAsia="Consolas" w:hAnsi="Consolas" w:cs="Consolas"/>
                <w:sz w:val="16"/>
              </w:rPr>
              <w:t>0.0</w:t>
            </w:r>
          </w:p>
        </w:tc>
        <w:tc>
          <w:tcPr>
            <w:tcW w:w="1170" w:type="dxa"/>
            <w:tcBorders>
              <w:bottom w:val="single" w:sz="0" w:space="0" w:color="000000"/>
            </w:tcBorders>
          </w:tcPr>
          <w:p w14:paraId="717D97A8" w14:textId="77777777" w:rsidR="00AC1205" w:rsidRDefault="00000000">
            <w:pPr>
              <w:jc w:val="right"/>
            </w:pPr>
            <w:r>
              <w:rPr>
                <w:rFonts w:ascii="Consolas" w:eastAsia="Consolas" w:hAnsi="Consolas" w:cs="Consolas"/>
                <w:sz w:val="16"/>
              </w:rPr>
              <w:t>346,998.0</w:t>
            </w:r>
          </w:p>
        </w:tc>
        <w:tc>
          <w:tcPr>
            <w:tcW w:w="1170" w:type="dxa"/>
            <w:tcBorders>
              <w:bottom w:val="single" w:sz="0" w:space="0" w:color="000000"/>
            </w:tcBorders>
          </w:tcPr>
          <w:p w14:paraId="717D97A9" w14:textId="77777777" w:rsidR="00AC1205" w:rsidRDefault="00000000">
            <w:pPr>
              <w:jc w:val="right"/>
            </w:pPr>
            <w:r>
              <w:rPr>
                <w:rFonts w:ascii="Consolas" w:eastAsia="Consolas" w:hAnsi="Consolas" w:cs="Consolas"/>
                <w:sz w:val="16"/>
              </w:rPr>
              <w:t>3,293.7</w:t>
            </w:r>
          </w:p>
        </w:tc>
        <w:tc>
          <w:tcPr>
            <w:tcW w:w="1170" w:type="dxa"/>
            <w:tcBorders>
              <w:bottom w:val="single" w:sz="0" w:space="0" w:color="000000"/>
            </w:tcBorders>
          </w:tcPr>
          <w:p w14:paraId="717D97AA" w14:textId="77777777" w:rsidR="00AC1205" w:rsidRDefault="00000000">
            <w:pPr>
              <w:jc w:val="right"/>
            </w:pPr>
            <w:r>
              <w:rPr>
                <w:rFonts w:ascii="Consolas" w:eastAsia="Consolas" w:hAnsi="Consolas" w:cs="Consolas"/>
                <w:sz w:val="16"/>
              </w:rPr>
              <w:t>2,900.0</w:t>
            </w:r>
          </w:p>
        </w:tc>
        <w:tc>
          <w:tcPr>
            <w:tcW w:w="1170" w:type="dxa"/>
            <w:tcBorders>
              <w:bottom w:val="single" w:sz="0" w:space="0" w:color="000000"/>
            </w:tcBorders>
          </w:tcPr>
          <w:p w14:paraId="717D97AB" w14:textId="77777777" w:rsidR="00AC1205" w:rsidRDefault="00000000">
            <w:pPr>
              <w:jc w:val="right"/>
            </w:pPr>
            <w:r>
              <w:rPr>
                <w:rFonts w:ascii="Consolas" w:eastAsia="Consolas" w:hAnsi="Consolas" w:cs="Consolas"/>
                <w:sz w:val="16"/>
              </w:rPr>
              <w:t>2,000.0</w:t>
            </w:r>
          </w:p>
        </w:tc>
        <w:tc>
          <w:tcPr>
            <w:tcW w:w="1170" w:type="dxa"/>
            <w:tcBorders>
              <w:bottom w:val="single" w:sz="0" w:space="0" w:color="000000"/>
            </w:tcBorders>
          </w:tcPr>
          <w:p w14:paraId="717D97AC" w14:textId="77777777" w:rsidR="00AC1205" w:rsidRDefault="00000000">
            <w:pPr>
              <w:jc w:val="right"/>
            </w:pPr>
            <w:r>
              <w:rPr>
                <w:rFonts w:ascii="Consolas" w:eastAsia="Consolas" w:hAnsi="Consolas" w:cs="Consolas"/>
                <w:sz w:val="16"/>
              </w:rPr>
              <w:t>4,000.0</w:t>
            </w:r>
          </w:p>
        </w:tc>
        <w:tc>
          <w:tcPr>
            <w:tcW w:w="1170" w:type="dxa"/>
            <w:tcBorders>
              <w:bottom w:val="single" w:sz="0" w:space="0" w:color="000000"/>
            </w:tcBorders>
          </w:tcPr>
          <w:p w14:paraId="717D97AD" w14:textId="77777777" w:rsidR="00AC1205" w:rsidRDefault="00000000">
            <w:pPr>
              <w:jc w:val="right"/>
            </w:pPr>
            <w:r>
              <w:rPr>
                <w:rFonts w:ascii="Consolas" w:eastAsia="Consolas" w:hAnsi="Consolas" w:cs="Consolas"/>
                <w:sz w:val="16"/>
              </w:rPr>
              <w:t>4,897.3</w:t>
            </w:r>
          </w:p>
        </w:tc>
      </w:tr>
      <w:tr w:rsidR="00AC1205" w14:paraId="717D97B7" w14:textId="77777777">
        <w:tc>
          <w:tcPr>
            <w:tcW w:w="1170" w:type="dxa"/>
            <w:tcBorders>
              <w:top w:val="single" w:sz="0" w:space="0" w:color="000000"/>
              <w:bottom w:val="single" w:sz="0" w:space="0" w:color="000000"/>
            </w:tcBorders>
          </w:tcPr>
          <w:p w14:paraId="717D97AF"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7B0" w14:textId="77777777" w:rsidR="00AC1205" w:rsidRDefault="00000000">
            <w:pPr>
              <w:jc w:val="right"/>
            </w:pPr>
            <w:r>
              <w:rPr>
                <w:rFonts w:ascii="Consolas" w:eastAsia="Consolas" w:hAnsi="Consolas" w:cs="Consolas"/>
                <w:sz w:val="16"/>
              </w:rPr>
              <w:t>-2431482.0</w:t>
            </w:r>
          </w:p>
        </w:tc>
        <w:tc>
          <w:tcPr>
            <w:tcW w:w="1170" w:type="dxa"/>
            <w:tcBorders>
              <w:top w:val="single" w:sz="0" w:space="0" w:color="000000"/>
              <w:bottom w:val="single" w:sz="0" w:space="0" w:color="000000"/>
            </w:tcBorders>
          </w:tcPr>
          <w:p w14:paraId="717D97B1" w14:textId="77777777" w:rsidR="00AC1205" w:rsidRDefault="00000000">
            <w:pPr>
              <w:jc w:val="right"/>
            </w:pPr>
            <w:r>
              <w:rPr>
                <w:rFonts w:ascii="Consolas" w:eastAsia="Consolas" w:hAnsi="Consolas" w:cs="Consolas"/>
                <w:sz w:val="16"/>
              </w:rPr>
              <w:t>19491720.0</w:t>
            </w:r>
          </w:p>
        </w:tc>
        <w:tc>
          <w:tcPr>
            <w:tcW w:w="1170" w:type="dxa"/>
            <w:tcBorders>
              <w:top w:val="single" w:sz="0" w:space="0" w:color="000000"/>
              <w:bottom w:val="single" w:sz="0" w:space="0" w:color="000000"/>
            </w:tcBorders>
          </w:tcPr>
          <w:p w14:paraId="717D97B2" w14:textId="77777777" w:rsidR="00AC1205" w:rsidRDefault="00000000">
            <w:pPr>
              <w:jc w:val="right"/>
            </w:pPr>
            <w:r>
              <w:rPr>
                <w:rFonts w:ascii="Consolas" w:eastAsia="Consolas" w:hAnsi="Consolas" w:cs="Consolas"/>
                <w:sz w:val="16"/>
              </w:rPr>
              <w:t>35,059.2</w:t>
            </w:r>
          </w:p>
        </w:tc>
        <w:tc>
          <w:tcPr>
            <w:tcW w:w="1170" w:type="dxa"/>
            <w:tcBorders>
              <w:top w:val="single" w:sz="0" w:space="0" w:color="000000"/>
              <w:bottom w:val="single" w:sz="0" w:space="0" w:color="000000"/>
            </w:tcBorders>
          </w:tcPr>
          <w:p w14:paraId="717D97B3" w14:textId="77777777" w:rsidR="00AC1205" w:rsidRDefault="00000000">
            <w:pPr>
              <w:jc w:val="right"/>
            </w:pPr>
            <w:r>
              <w:rPr>
                <w:rFonts w:ascii="Consolas" w:eastAsia="Consolas" w:hAnsi="Consolas" w:cs="Consolas"/>
                <w:sz w:val="16"/>
              </w:rPr>
              <w:t>17,562.0</w:t>
            </w:r>
          </w:p>
        </w:tc>
        <w:tc>
          <w:tcPr>
            <w:tcW w:w="1170" w:type="dxa"/>
            <w:tcBorders>
              <w:top w:val="single" w:sz="0" w:space="0" w:color="000000"/>
              <w:bottom w:val="single" w:sz="0" w:space="0" w:color="000000"/>
            </w:tcBorders>
          </w:tcPr>
          <w:p w14:paraId="717D97B4" w14:textId="77777777" w:rsidR="00AC1205" w:rsidRDefault="00000000">
            <w:pPr>
              <w:jc w:val="right"/>
            </w:pPr>
            <w:r>
              <w:rPr>
                <w:rFonts w:ascii="Consolas" w:eastAsia="Consolas" w:hAnsi="Consolas" w:cs="Consolas"/>
                <w:sz w:val="16"/>
              </w:rPr>
              <w:t>3,540.0</w:t>
            </w:r>
          </w:p>
        </w:tc>
        <w:tc>
          <w:tcPr>
            <w:tcW w:w="1170" w:type="dxa"/>
            <w:tcBorders>
              <w:top w:val="single" w:sz="0" w:space="0" w:color="000000"/>
              <w:bottom w:val="single" w:sz="0" w:space="0" w:color="000000"/>
            </w:tcBorders>
          </w:tcPr>
          <w:p w14:paraId="717D97B5" w14:textId="77777777" w:rsidR="00AC1205" w:rsidRDefault="00000000">
            <w:pPr>
              <w:jc w:val="right"/>
            </w:pPr>
            <w:r>
              <w:rPr>
                <w:rFonts w:ascii="Consolas" w:eastAsia="Consolas" w:hAnsi="Consolas" w:cs="Consolas"/>
                <w:sz w:val="16"/>
              </w:rPr>
              <w:t>46,880.8</w:t>
            </w:r>
          </w:p>
        </w:tc>
        <w:tc>
          <w:tcPr>
            <w:tcW w:w="1170" w:type="dxa"/>
            <w:tcBorders>
              <w:top w:val="single" w:sz="0" w:space="0" w:color="000000"/>
              <w:bottom w:val="single" w:sz="0" w:space="0" w:color="000000"/>
            </w:tcBorders>
          </w:tcPr>
          <w:p w14:paraId="717D97B6" w14:textId="77777777" w:rsidR="00AC1205" w:rsidRDefault="00000000">
            <w:pPr>
              <w:jc w:val="right"/>
            </w:pPr>
            <w:r>
              <w:rPr>
                <w:rFonts w:ascii="Consolas" w:eastAsia="Consolas" w:hAnsi="Consolas" w:cs="Consolas"/>
                <w:sz w:val="16"/>
              </w:rPr>
              <w:t>62,876.5</w:t>
            </w:r>
          </w:p>
        </w:tc>
      </w:tr>
    </w:tbl>
    <w:p w14:paraId="717D97B8" w14:textId="77777777" w:rsidR="00AC1205" w:rsidRDefault="00AC1205"/>
    <w:p w14:paraId="717D97B9" w14:textId="77777777" w:rsidR="00AC1205" w:rsidRDefault="00000000">
      <w:r>
        <w:br/>
      </w:r>
    </w:p>
    <w:p w14:paraId="717D97BA" w14:textId="77777777" w:rsidR="00AC1205" w:rsidRDefault="00000000">
      <w:pPr>
        <w:shd w:val="solid" w:color="B0C4DE" w:fill="auto"/>
      </w:pPr>
      <w:r>
        <w:rPr>
          <w:b/>
          <w:sz w:val="26"/>
        </w:rPr>
        <w:t>hhinc_pypost_eq</w:t>
      </w:r>
    </w:p>
    <w:p w14:paraId="717D97BB" w14:textId="77777777" w:rsidR="00AC1205" w:rsidRDefault="00000000">
      <w:pPr>
        <w:rPr>
          <w:color w:val="4682B4"/>
        </w:rPr>
      </w:pPr>
      <w:r>
        <w:rPr>
          <w:color w:val="4682B4"/>
        </w:rPr>
        <w:t>HH income(prev. month, post, equivalized)</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7BD" w14:textId="77777777">
        <w:tc>
          <w:tcPr>
            <w:tcW w:w="9360" w:type="dxa"/>
          </w:tcPr>
          <w:p w14:paraId="717D97BC" w14:textId="77777777" w:rsidR="00AC1205" w:rsidRDefault="00000000">
            <w:r>
              <w:rPr>
                <w:rFonts w:ascii="Consolas" w:eastAsia="Consolas" w:hAnsi="Consolas" w:cs="Consolas"/>
                <w:b/>
                <w:sz w:val="18"/>
              </w:rPr>
              <w:t xml:space="preserve">       Name: </w:t>
            </w:r>
            <w:r>
              <w:rPr>
                <w:rFonts w:ascii="Consolas" w:eastAsia="Consolas" w:hAnsi="Consolas" w:cs="Consolas"/>
                <w:sz w:val="18"/>
              </w:rPr>
              <w:t>hhinc_pypost_eq</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HH income(prev. month, post, equivalized)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715133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281,578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20,038.26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34,912.53      </w:t>
            </w:r>
          </w:p>
        </w:tc>
      </w:tr>
    </w:tbl>
    <w:p w14:paraId="717D97BE"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7C7" w14:textId="77777777">
        <w:tc>
          <w:tcPr>
            <w:tcW w:w="1170" w:type="dxa"/>
            <w:tcBorders>
              <w:top w:val="single" w:sz="0" w:space="0" w:color="000000"/>
              <w:bottom w:val="single" w:sz="0" w:space="0" w:color="000000"/>
            </w:tcBorders>
          </w:tcPr>
          <w:p w14:paraId="717D97BF" w14:textId="77777777" w:rsidR="00AC1205" w:rsidRDefault="00AC1205">
            <w:pPr>
              <w:jc w:val="right"/>
            </w:pPr>
          </w:p>
        </w:tc>
        <w:tc>
          <w:tcPr>
            <w:tcW w:w="1170" w:type="dxa"/>
            <w:tcBorders>
              <w:top w:val="single" w:sz="0" w:space="0" w:color="000000"/>
              <w:bottom w:val="single" w:sz="0" w:space="0" w:color="000000"/>
            </w:tcBorders>
          </w:tcPr>
          <w:p w14:paraId="717D97C0"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7C1"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7C2"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7C3"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7C4"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7C5"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7C6" w14:textId="77777777" w:rsidR="00AC1205" w:rsidRDefault="00000000">
            <w:pPr>
              <w:jc w:val="right"/>
            </w:pPr>
            <w:r>
              <w:rPr>
                <w:rFonts w:ascii="Consolas" w:eastAsia="Consolas" w:hAnsi="Consolas" w:cs="Consolas"/>
                <w:sz w:val="16"/>
              </w:rPr>
              <w:t>SD</w:t>
            </w:r>
          </w:p>
        </w:tc>
      </w:tr>
      <w:tr w:rsidR="00AC1205" w14:paraId="717D97D0" w14:textId="77777777">
        <w:tc>
          <w:tcPr>
            <w:tcW w:w="1170" w:type="dxa"/>
            <w:tcBorders>
              <w:top w:val="single" w:sz="0" w:space="0" w:color="000000"/>
            </w:tcBorders>
          </w:tcPr>
          <w:p w14:paraId="717D97C8"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7C9" w14:textId="77777777" w:rsidR="00AC1205" w:rsidRDefault="00000000">
            <w:pPr>
              <w:jc w:val="right"/>
            </w:pPr>
            <w:r>
              <w:rPr>
                <w:rFonts w:ascii="Consolas" w:eastAsia="Consolas" w:hAnsi="Consolas" w:cs="Consolas"/>
                <w:sz w:val="16"/>
              </w:rPr>
              <w:t>0.0</w:t>
            </w:r>
          </w:p>
        </w:tc>
        <w:tc>
          <w:tcPr>
            <w:tcW w:w="1170" w:type="dxa"/>
            <w:tcBorders>
              <w:top w:val="single" w:sz="0" w:space="0" w:color="000000"/>
            </w:tcBorders>
          </w:tcPr>
          <w:p w14:paraId="717D97CA" w14:textId="77777777" w:rsidR="00AC1205" w:rsidRDefault="00000000">
            <w:pPr>
              <w:jc w:val="right"/>
            </w:pPr>
            <w:r>
              <w:rPr>
                <w:rFonts w:ascii="Consolas" w:eastAsia="Consolas" w:hAnsi="Consolas" w:cs="Consolas"/>
                <w:sz w:val="16"/>
              </w:rPr>
              <w:t>1012846.0</w:t>
            </w:r>
          </w:p>
        </w:tc>
        <w:tc>
          <w:tcPr>
            <w:tcW w:w="1170" w:type="dxa"/>
            <w:tcBorders>
              <w:top w:val="single" w:sz="0" w:space="0" w:color="000000"/>
            </w:tcBorders>
          </w:tcPr>
          <w:p w14:paraId="717D97CB" w14:textId="77777777" w:rsidR="00AC1205" w:rsidRDefault="00000000">
            <w:pPr>
              <w:jc w:val="right"/>
            </w:pPr>
            <w:r>
              <w:rPr>
                <w:rFonts w:ascii="Consolas" w:eastAsia="Consolas" w:hAnsi="Consolas" w:cs="Consolas"/>
                <w:sz w:val="16"/>
              </w:rPr>
              <w:t>46,518.0</w:t>
            </w:r>
          </w:p>
        </w:tc>
        <w:tc>
          <w:tcPr>
            <w:tcW w:w="1170" w:type="dxa"/>
            <w:tcBorders>
              <w:top w:val="single" w:sz="0" w:space="0" w:color="000000"/>
            </w:tcBorders>
          </w:tcPr>
          <w:p w14:paraId="717D97CC" w14:textId="77777777" w:rsidR="00AC1205" w:rsidRDefault="00000000">
            <w:pPr>
              <w:jc w:val="right"/>
            </w:pPr>
            <w:r>
              <w:rPr>
                <w:rFonts w:ascii="Consolas" w:eastAsia="Consolas" w:hAnsi="Consolas" w:cs="Consolas"/>
                <w:sz w:val="16"/>
              </w:rPr>
              <w:t>39,875.0</w:t>
            </w:r>
          </w:p>
        </w:tc>
        <w:tc>
          <w:tcPr>
            <w:tcW w:w="1170" w:type="dxa"/>
            <w:tcBorders>
              <w:top w:val="single" w:sz="0" w:space="0" w:color="000000"/>
            </w:tcBorders>
          </w:tcPr>
          <w:p w14:paraId="717D97CD" w14:textId="77777777" w:rsidR="00AC1205" w:rsidRDefault="00000000">
            <w:pPr>
              <w:jc w:val="right"/>
            </w:pPr>
            <w:r>
              <w:rPr>
                <w:rFonts w:ascii="Consolas" w:eastAsia="Consolas" w:hAnsi="Consolas" w:cs="Consolas"/>
                <w:sz w:val="16"/>
              </w:rPr>
              <w:t>25,688.8</w:t>
            </w:r>
          </w:p>
        </w:tc>
        <w:tc>
          <w:tcPr>
            <w:tcW w:w="1170" w:type="dxa"/>
            <w:tcBorders>
              <w:top w:val="single" w:sz="0" w:space="0" w:color="000000"/>
            </w:tcBorders>
          </w:tcPr>
          <w:p w14:paraId="717D97CE" w14:textId="77777777" w:rsidR="00AC1205" w:rsidRDefault="00000000">
            <w:pPr>
              <w:jc w:val="right"/>
            </w:pPr>
            <w:r>
              <w:rPr>
                <w:rFonts w:ascii="Consolas" w:eastAsia="Consolas" w:hAnsi="Consolas" w:cs="Consolas"/>
                <w:sz w:val="16"/>
              </w:rPr>
              <w:t>58,853.8</w:t>
            </w:r>
          </w:p>
        </w:tc>
        <w:tc>
          <w:tcPr>
            <w:tcW w:w="1170" w:type="dxa"/>
            <w:tcBorders>
              <w:top w:val="single" w:sz="0" w:space="0" w:color="000000"/>
            </w:tcBorders>
          </w:tcPr>
          <w:p w14:paraId="717D97CF" w14:textId="77777777" w:rsidR="00AC1205" w:rsidRDefault="00000000">
            <w:pPr>
              <w:jc w:val="right"/>
            </w:pPr>
            <w:r>
              <w:rPr>
                <w:rFonts w:ascii="Consolas" w:eastAsia="Consolas" w:hAnsi="Consolas" w:cs="Consolas"/>
                <w:sz w:val="16"/>
              </w:rPr>
              <w:t>33,310.8</w:t>
            </w:r>
          </w:p>
        </w:tc>
      </w:tr>
      <w:tr w:rsidR="00AC1205" w14:paraId="717D97D9" w14:textId="77777777">
        <w:tc>
          <w:tcPr>
            <w:tcW w:w="1170" w:type="dxa"/>
          </w:tcPr>
          <w:p w14:paraId="717D97D1" w14:textId="77777777" w:rsidR="00AC1205" w:rsidRDefault="00000000">
            <w:pPr>
              <w:jc w:val="right"/>
            </w:pPr>
            <w:r>
              <w:rPr>
                <w:rFonts w:ascii="Consolas" w:eastAsia="Consolas" w:hAnsi="Consolas" w:cs="Consolas"/>
                <w:sz w:val="16"/>
              </w:rPr>
              <w:t>[2] KOR</w:t>
            </w:r>
          </w:p>
        </w:tc>
        <w:tc>
          <w:tcPr>
            <w:tcW w:w="1170" w:type="dxa"/>
          </w:tcPr>
          <w:p w14:paraId="717D97D2" w14:textId="77777777" w:rsidR="00AC1205" w:rsidRDefault="00000000">
            <w:pPr>
              <w:jc w:val="right"/>
            </w:pPr>
            <w:r>
              <w:rPr>
                <w:rFonts w:ascii="Consolas" w:eastAsia="Consolas" w:hAnsi="Consolas" w:cs="Consolas"/>
                <w:sz w:val="16"/>
              </w:rPr>
              <w:t>0.0</w:t>
            </w:r>
          </w:p>
        </w:tc>
        <w:tc>
          <w:tcPr>
            <w:tcW w:w="1170" w:type="dxa"/>
          </w:tcPr>
          <w:p w14:paraId="717D97D3" w14:textId="77777777" w:rsidR="00AC1205" w:rsidRDefault="00000000">
            <w:pPr>
              <w:jc w:val="right"/>
            </w:pPr>
            <w:r>
              <w:rPr>
                <w:rFonts w:ascii="Consolas" w:eastAsia="Consolas" w:hAnsi="Consolas" w:cs="Consolas"/>
                <w:sz w:val="16"/>
              </w:rPr>
              <w:t>385,942.8</w:t>
            </w:r>
          </w:p>
        </w:tc>
        <w:tc>
          <w:tcPr>
            <w:tcW w:w="1170" w:type="dxa"/>
          </w:tcPr>
          <w:p w14:paraId="717D97D4" w14:textId="77777777" w:rsidR="00AC1205" w:rsidRDefault="00000000">
            <w:pPr>
              <w:jc w:val="right"/>
            </w:pPr>
            <w:r>
              <w:rPr>
                <w:rFonts w:ascii="Consolas" w:eastAsia="Consolas" w:hAnsi="Consolas" w:cs="Consolas"/>
                <w:sz w:val="16"/>
              </w:rPr>
              <w:t>2,177.6</w:t>
            </w:r>
          </w:p>
        </w:tc>
        <w:tc>
          <w:tcPr>
            <w:tcW w:w="1170" w:type="dxa"/>
          </w:tcPr>
          <w:p w14:paraId="717D97D5" w14:textId="77777777" w:rsidR="00AC1205" w:rsidRDefault="00000000">
            <w:pPr>
              <w:jc w:val="right"/>
            </w:pPr>
            <w:r>
              <w:rPr>
                <w:rFonts w:ascii="Consolas" w:eastAsia="Consolas" w:hAnsi="Consolas" w:cs="Consolas"/>
                <w:sz w:val="16"/>
              </w:rPr>
              <w:t>1,752.0</w:t>
            </w:r>
          </w:p>
        </w:tc>
        <w:tc>
          <w:tcPr>
            <w:tcW w:w="1170" w:type="dxa"/>
          </w:tcPr>
          <w:p w14:paraId="717D97D6" w14:textId="77777777" w:rsidR="00AC1205" w:rsidRDefault="00000000">
            <w:pPr>
              <w:jc w:val="right"/>
            </w:pPr>
            <w:r>
              <w:rPr>
                <w:rFonts w:ascii="Consolas" w:eastAsia="Consolas" w:hAnsi="Consolas" w:cs="Consolas"/>
                <w:sz w:val="16"/>
              </w:rPr>
              <w:t>976.0</w:t>
            </w:r>
          </w:p>
        </w:tc>
        <w:tc>
          <w:tcPr>
            <w:tcW w:w="1170" w:type="dxa"/>
          </w:tcPr>
          <w:p w14:paraId="717D97D7" w14:textId="77777777" w:rsidR="00AC1205" w:rsidRDefault="00000000">
            <w:pPr>
              <w:jc w:val="right"/>
            </w:pPr>
            <w:r>
              <w:rPr>
                <w:rFonts w:ascii="Consolas" w:eastAsia="Consolas" w:hAnsi="Consolas" w:cs="Consolas"/>
                <w:sz w:val="16"/>
              </w:rPr>
              <w:t>2,826.7</w:t>
            </w:r>
          </w:p>
        </w:tc>
        <w:tc>
          <w:tcPr>
            <w:tcW w:w="1170" w:type="dxa"/>
          </w:tcPr>
          <w:p w14:paraId="717D97D8" w14:textId="77777777" w:rsidR="00AC1205" w:rsidRDefault="00000000">
            <w:pPr>
              <w:jc w:val="right"/>
            </w:pPr>
            <w:r>
              <w:rPr>
                <w:rFonts w:ascii="Consolas" w:eastAsia="Consolas" w:hAnsi="Consolas" w:cs="Consolas"/>
                <w:sz w:val="16"/>
              </w:rPr>
              <w:t>2,431.0</w:t>
            </w:r>
          </w:p>
        </w:tc>
      </w:tr>
      <w:tr w:rsidR="00AC1205" w14:paraId="717D97E2" w14:textId="77777777">
        <w:tc>
          <w:tcPr>
            <w:tcW w:w="1170" w:type="dxa"/>
          </w:tcPr>
          <w:p w14:paraId="717D97DA" w14:textId="77777777" w:rsidR="00AC1205" w:rsidRDefault="00000000">
            <w:pPr>
              <w:jc w:val="right"/>
            </w:pPr>
            <w:r>
              <w:rPr>
                <w:rFonts w:ascii="Consolas" w:eastAsia="Consolas" w:hAnsi="Consolas" w:cs="Consolas"/>
                <w:sz w:val="16"/>
              </w:rPr>
              <w:t>[3] USA</w:t>
            </w:r>
          </w:p>
        </w:tc>
        <w:tc>
          <w:tcPr>
            <w:tcW w:w="1170" w:type="dxa"/>
          </w:tcPr>
          <w:p w14:paraId="717D97DB" w14:textId="77777777" w:rsidR="00AC1205" w:rsidRDefault="00000000">
            <w:pPr>
              <w:jc w:val="right"/>
            </w:pPr>
            <w:r>
              <w:rPr>
                <w:rFonts w:ascii="Consolas" w:eastAsia="Consolas" w:hAnsi="Consolas" w:cs="Consolas"/>
                <w:sz w:val="16"/>
              </w:rPr>
              <w:t>0.0</w:t>
            </w:r>
          </w:p>
        </w:tc>
        <w:tc>
          <w:tcPr>
            <w:tcW w:w="1170" w:type="dxa"/>
          </w:tcPr>
          <w:p w14:paraId="717D97DC" w14:textId="77777777" w:rsidR="00AC1205" w:rsidRDefault="00000000">
            <w:pPr>
              <w:jc w:val="right"/>
            </w:pPr>
            <w:r>
              <w:rPr>
                <w:rFonts w:ascii="Consolas" w:eastAsia="Consolas" w:hAnsi="Consolas" w:cs="Consolas"/>
                <w:sz w:val="16"/>
              </w:rPr>
              <w:t>5500000.0</w:t>
            </w:r>
          </w:p>
        </w:tc>
        <w:tc>
          <w:tcPr>
            <w:tcW w:w="1170" w:type="dxa"/>
          </w:tcPr>
          <w:p w14:paraId="717D97DD" w14:textId="77777777" w:rsidR="00AC1205" w:rsidRDefault="00000000">
            <w:pPr>
              <w:jc w:val="right"/>
            </w:pPr>
            <w:r>
              <w:rPr>
                <w:rFonts w:ascii="Consolas" w:eastAsia="Consolas" w:hAnsi="Consolas" w:cs="Consolas"/>
                <w:sz w:val="16"/>
              </w:rPr>
              <w:t>26,015.4</w:t>
            </w:r>
          </w:p>
        </w:tc>
        <w:tc>
          <w:tcPr>
            <w:tcW w:w="1170" w:type="dxa"/>
          </w:tcPr>
          <w:p w14:paraId="717D97DE" w14:textId="77777777" w:rsidR="00AC1205" w:rsidRDefault="00000000">
            <w:pPr>
              <w:jc w:val="right"/>
            </w:pPr>
            <w:r>
              <w:rPr>
                <w:rFonts w:ascii="Consolas" w:eastAsia="Consolas" w:hAnsi="Consolas" w:cs="Consolas"/>
                <w:sz w:val="16"/>
              </w:rPr>
              <w:t>15,666.7</w:t>
            </w:r>
          </w:p>
        </w:tc>
        <w:tc>
          <w:tcPr>
            <w:tcW w:w="1170" w:type="dxa"/>
          </w:tcPr>
          <w:p w14:paraId="717D97DF" w14:textId="77777777" w:rsidR="00AC1205" w:rsidRDefault="00000000">
            <w:pPr>
              <w:jc w:val="right"/>
            </w:pPr>
            <w:r>
              <w:rPr>
                <w:rFonts w:ascii="Consolas" w:eastAsia="Consolas" w:hAnsi="Consolas" w:cs="Consolas"/>
                <w:sz w:val="16"/>
              </w:rPr>
              <w:t>6,808.0</w:t>
            </w:r>
          </w:p>
        </w:tc>
        <w:tc>
          <w:tcPr>
            <w:tcW w:w="1170" w:type="dxa"/>
          </w:tcPr>
          <w:p w14:paraId="717D97E0" w14:textId="77777777" w:rsidR="00AC1205" w:rsidRDefault="00000000">
            <w:pPr>
              <w:jc w:val="right"/>
            </w:pPr>
            <w:r>
              <w:rPr>
                <w:rFonts w:ascii="Consolas" w:eastAsia="Consolas" w:hAnsi="Consolas" w:cs="Consolas"/>
                <w:sz w:val="16"/>
              </w:rPr>
              <w:t>32,162.0</w:t>
            </w:r>
          </w:p>
        </w:tc>
        <w:tc>
          <w:tcPr>
            <w:tcW w:w="1170" w:type="dxa"/>
          </w:tcPr>
          <w:p w14:paraId="717D97E1" w14:textId="77777777" w:rsidR="00AC1205" w:rsidRDefault="00000000">
            <w:pPr>
              <w:jc w:val="right"/>
            </w:pPr>
            <w:r>
              <w:rPr>
                <w:rFonts w:ascii="Consolas" w:eastAsia="Consolas" w:hAnsi="Consolas" w:cs="Consolas"/>
                <w:sz w:val="16"/>
              </w:rPr>
              <w:t>41,472.2</w:t>
            </w:r>
          </w:p>
        </w:tc>
      </w:tr>
      <w:tr w:rsidR="00AC1205" w14:paraId="717D97EB" w14:textId="77777777">
        <w:tc>
          <w:tcPr>
            <w:tcW w:w="1170" w:type="dxa"/>
          </w:tcPr>
          <w:p w14:paraId="717D97E3" w14:textId="77777777" w:rsidR="00AC1205" w:rsidRDefault="00000000">
            <w:pPr>
              <w:jc w:val="right"/>
            </w:pPr>
            <w:r>
              <w:rPr>
                <w:rFonts w:ascii="Consolas" w:eastAsia="Consolas" w:hAnsi="Consolas" w:cs="Consolas"/>
                <w:sz w:val="16"/>
              </w:rPr>
              <w:t>[5] SWT</w:t>
            </w:r>
          </w:p>
        </w:tc>
        <w:tc>
          <w:tcPr>
            <w:tcW w:w="1170" w:type="dxa"/>
          </w:tcPr>
          <w:p w14:paraId="717D97E4" w14:textId="77777777" w:rsidR="00AC1205" w:rsidRDefault="00000000">
            <w:pPr>
              <w:jc w:val="right"/>
            </w:pPr>
            <w:r>
              <w:rPr>
                <w:rFonts w:ascii="Consolas" w:eastAsia="Consolas" w:hAnsi="Consolas" w:cs="Consolas"/>
                <w:sz w:val="16"/>
              </w:rPr>
              <w:t>0.0</w:t>
            </w:r>
          </w:p>
        </w:tc>
        <w:tc>
          <w:tcPr>
            <w:tcW w:w="1170" w:type="dxa"/>
          </w:tcPr>
          <w:p w14:paraId="717D97E5" w14:textId="77777777" w:rsidR="00AC1205" w:rsidRDefault="00000000">
            <w:pPr>
              <w:jc w:val="right"/>
            </w:pPr>
            <w:r>
              <w:rPr>
                <w:rFonts w:ascii="Consolas" w:eastAsia="Consolas" w:hAnsi="Consolas" w:cs="Consolas"/>
                <w:sz w:val="16"/>
              </w:rPr>
              <w:t>9745860.0</w:t>
            </w:r>
          </w:p>
        </w:tc>
        <w:tc>
          <w:tcPr>
            <w:tcW w:w="1170" w:type="dxa"/>
          </w:tcPr>
          <w:p w14:paraId="717D97E6" w14:textId="77777777" w:rsidR="00AC1205" w:rsidRDefault="00000000">
            <w:pPr>
              <w:jc w:val="right"/>
            </w:pPr>
            <w:r>
              <w:rPr>
                <w:rFonts w:ascii="Consolas" w:eastAsia="Consolas" w:hAnsi="Consolas" w:cs="Consolas"/>
                <w:sz w:val="16"/>
              </w:rPr>
              <w:t>56,513.2</w:t>
            </w:r>
          </w:p>
        </w:tc>
        <w:tc>
          <w:tcPr>
            <w:tcW w:w="1170" w:type="dxa"/>
          </w:tcPr>
          <w:p w14:paraId="717D97E7" w14:textId="77777777" w:rsidR="00AC1205" w:rsidRDefault="00000000">
            <w:pPr>
              <w:jc w:val="right"/>
            </w:pPr>
            <w:r>
              <w:rPr>
                <w:rFonts w:ascii="Consolas" w:eastAsia="Consolas" w:hAnsi="Consolas" w:cs="Consolas"/>
                <w:sz w:val="16"/>
              </w:rPr>
              <w:t>49,988.8</w:t>
            </w:r>
          </w:p>
        </w:tc>
        <w:tc>
          <w:tcPr>
            <w:tcW w:w="1170" w:type="dxa"/>
          </w:tcPr>
          <w:p w14:paraId="717D97E8" w14:textId="77777777" w:rsidR="00AC1205" w:rsidRDefault="00000000">
            <w:pPr>
              <w:jc w:val="right"/>
            </w:pPr>
            <w:r>
              <w:rPr>
                <w:rFonts w:ascii="Consolas" w:eastAsia="Consolas" w:hAnsi="Consolas" w:cs="Consolas"/>
                <w:sz w:val="16"/>
              </w:rPr>
              <w:t>34,699.9</w:t>
            </w:r>
          </w:p>
        </w:tc>
        <w:tc>
          <w:tcPr>
            <w:tcW w:w="1170" w:type="dxa"/>
          </w:tcPr>
          <w:p w14:paraId="717D97E9" w14:textId="77777777" w:rsidR="00AC1205" w:rsidRDefault="00000000">
            <w:pPr>
              <w:jc w:val="right"/>
            </w:pPr>
            <w:r>
              <w:rPr>
                <w:rFonts w:ascii="Consolas" w:eastAsia="Consolas" w:hAnsi="Consolas" w:cs="Consolas"/>
                <w:sz w:val="16"/>
              </w:rPr>
              <w:t>68,145.6</w:t>
            </w:r>
          </w:p>
        </w:tc>
        <w:tc>
          <w:tcPr>
            <w:tcW w:w="1170" w:type="dxa"/>
          </w:tcPr>
          <w:p w14:paraId="717D97EA" w14:textId="77777777" w:rsidR="00AC1205" w:rsidRDefault="00000000">
            <w:pPr>
              <w:jc w:val="right"/>
            </w:pPr>
            <w:r>
              <w:rPr>
                <w:rFonts w:ascii="Consolas" w:eastAsia="Consolas" w:hAnsi="Consolas" w:cs="Consolas"/>
                <w:sz w:val="16"/>
              </w:rPr>
              <w:t>71,817.9</w:t>
            </w:r>
          </w:p>
        </w:tc>
      </w:tr>
      <w:tr w:rsidR="00AC1205" w14:paraId="717D97F4" w14:textId="77777777">
        <w:tc>
          <w:tcPr>
            <w:tcW w:w="1170" w:type="dxa"/>
          </w:tcPr>
          <w:p w14:paraId="717D97EC" w14:textId="77777777" w:rsidR="00AC1205" w:rsidRDefault="00000000">
            <w:pPr>
              <w:jc w:val="right"/>
            </w:pPr>
            <w:r>
              <w:rPr>
                <w:rFonts w:ascii="Consolas" w:eastAsia="Consolas" w:hAnsi="Consolas" w:cs="Consolas"/>
                <w:sz w:val="16"/>
              </w:rPr>
              <w:t>[6] GER</w:t>
            </w:r>
          </w:p>
        </w:tc>
        <w:tc>
          <w:tcPr>
            <w:tcW w:w="1170" w:type="dxa"/>
          </w:tcPr>
          <w:p w14:paraId="717D97ED" w14:textId="77777777" w:rsidR="00AC1205" w:rsidRDefault="00000000">
            <w:pPr>
              <w:jc w:val="right"/>
            </w:pPr>
            <w:r>
              <w:rPr>
                <w:rFonts w:ascii="Consolas" w:eastAsia="Consolas" w:hAnsi="Consolas" w:cs="Consolas"/>
                <w:sz w:val="16"/>
              </w:rPr>
              <w:t>0.0</w:t>
            </w:r>
          </w:p>
        </w:tc>
        <w:tc>
          <w:tcPr>
            <w:tcW w:w="1170" w:type="dxa"/>
          </w:tcPr>
          <w:p w14:paraId="717D97EE" w14:textId="77777777" w:rsidR="00AC1205" w:rsidRDefault="00000000">
            <w:pPr>
              <w:jc w:val="right"/>
            </w:pPr>
            <w:r>
              <w:rPr>
                <w:rFonts w:ascii="Consolas" w:eastAsia="Consolas" w:hAnsi="Consolas" w:cs="Consolas"/>
                <w:sz w:val="16"/>
              </w:rPr>
              <w:t>3476047.8</w:t>
            </w:r>
          </w:p>
        </w:tc>
        <w:tc>
          <w:tcPr>
            <w:tcW w:w="1170" w:type="dxa"/>
          </w:tcPr>
          <w:p w14:paraId="717D97EF" w14:textId="77777777" w:rsidR="00AC1205" w:rsidRDefault="00000000">
            <w:pPr>
              <w:jc w:val="right"/>
            </w:pPr>
            <w:r>
              <w:rPr>
                <w:rFonts w:ascii="Consolas" w:eastAsia="Consolas" w:hAnsi="Consolas" w:cs="Consolas"/>
                <w:sz w:val="16"/>
              </w:rPr>
              <w:t>20,560.7</w:t>
            </w:r>
          </w:p>
        </w:tc>
        <w:tc>
          <w:tcPr>
            <w:tcW w:w="1170" w:type="dxa"/>
          </w:tcPr>
          <w:p w14:paraId="717D97F0" w14:textId="77777777" w:rsidR="00AC1205" w:rsidRDefault="00000000">
            <w:pPr>
              <w:jc w:val="right"/>
            </w:pPr>
            <w:r>
              <w:rPr>
                <w:rFonts w:ascii="Consolas" w:eastAsia="Consolas" w:hAnsi="Consolas" w:cs="Consolas"/>
                <w:sz w:val="16"/>
              </w:rPr>
              <w:t>17,023.3</w:t>
            </w:r>
          </w:p>
        </w:tc>
        <w:tc>
          <w:tcPr>
            <w:tcW w:w="1170" w:type="dxa"/>
          </w:tcPr>
          <w:p w14:paraId="717D97F1" w14:textId="77777777" w:rsidR="00AC1205" w:rsidRDefault="00000000">
            <w:pPr>
              <w:jc w:val="right"/>
            </w:pPr>
            <w:r>
              <w:rPr>
                <w:rFonts w:ascii="Consolas" w:eastAsia="Consolas" w:hAnsi="Consolas" w:cs="Consolas"/>
                <w:sz w:val="16"/>
              </w:rPr>
              <w:t>11,832.0</w:t>
            </w:r>
          </w:p>
        </w:tc>
        <w:tc>
          <w:tcPr>
            <w:tcW w:w="1170" w:type="dxa"/>
          </w:tcPr>
          <w:p w14:paraId="717D97F2" w14:textId="77777777" w:rsidR="00AC1205" w:rsidRDefault="00000000">
            <w:pPr>
              <w:jc w:val="right"/>
            </w:pPr>
            <w:r>
              <w:rPr>
                <w:rFonts w:ascii="Consolas" w:eastAsia="Consolas" w:hAnsi="Consolas" w:cs="Consolas"/>
                <w:sz w:val="16"/>
              </w:rPr>
              <w:t>24,779.2</w:t>
            </w:r>
          </w:p>
        </w:tc>
        <w:tc>
          <w:tcPr>
            <w:tcW w:w="1170" w:type="dxa"/>
          </w:tcPr>
          <w:p w14:paraId="717D97F3" w14:textId="77777777" w:rsidR="00AC1205" w:rsidRDefault="00000000">
            <w:pPr>
              <w:jc w:val="right"/>
            </w:pPr>
            <w:r>
              <w:rPr>
                <w:rFonts w:ascii="Consolas" w:eastAsia="Consolas" w:hAnsi="Consolas" w:cs="Consolas"/>
                <w:sz w:val="16"/>
              </w:rPr>
              <w:t>21,108.0</w:t>
            </w:r>
          </w:p>
        </w:tc>
      </w:tr>
      <w:tr w:rsidR="00AC1205" w14:paraId="717D97FD" w14:textId="77777777">
        <w:tc>
          <w:tcPr>
            <w:tcW w:w="1170" w:type="dxa"/>
          </w:tcPr>
          <w:p w14:paraId="717D97F5" w14:textId="77777777" w:rsidR="00AC1205" w:rsidRDefault="00000000">
            <w:pPr>
              <w:jc w:val="right"/>
            </w:pPr>
            <w:r>
              <w:rPr>
                <w:rFonts w:ascii="Consolas" w:eastAsia="Consolas" w:hAnsi="Consolas" w:cs="Consolas"/>
                <w:sz w:val="16"/>
              </w:rPr>
              <w:t>[7] UK</w:t>
            </w:r>
          </w:p>
        </w:tc>
        <w:tc>
          <w:tcPr>
            <w:tcW w:w="1170" w:type="dxa"/>
          </w:tcPr>
          <w:p w14:paraId="717D97F6" w14:textId="77777777" w:rsidR="00AC1205" w:rsidRDefault="00000000">
            <w:pPr>
              <w:jc w:val="right"/>
            </w:pPr>
            <w:r>
              <w:rPr>
                <w:rFonts w:ascii="Consolas" w:eastAsia="Consolas" w:hAnsi="Consolas" w:cs="Consolas"/>
                <w:sz w:val="16"/>
              </w:rPr>
              <w:t>0.0</w:t>
            </w:r>
          </w:p>
        </w:tc>
        <w:tc>
          <w:tcPr>
            <w:tcW w:w="1170" w:type="dxa"/>
          </w:tcPr>
          <w:p w14:paraId="717D97F7" w14:textId="77777777" w:rsidR="00AC1205" w:rsidRDefault="00000000">
            <w:pPr>
              <w:jc w:val="right"/>
            </w:pPr>
            <w:r>
              <w:rPr>
                <w:rFonts w:ascii="Consolas" w:eastAsia="Consolas" w:hAnsi="Consolas" w:cs="Consolas"/>
                <w:sz w:val="16"/>
              </w:rPr>
              <w:t>519,164.5</w:t>
            </w:r>
          </w:p>
        </w:tc>
        <w:tc>
          <w:tcPr>
            <w:tcW w:w="1170" w:type="dxa"/>
          </w:tcPr>
          <w:p w14:paraId="717D97F8" w14:textId="77777777" w:rsidR="00AC1205" w:rsidRDefault="00000000">
            <w:pPr>
              <w:jc w:val="right"/>
            </w:pPr>
            <w:r>
              <w:rPr>
                <w:rFonts w:ascii="Consolas" w:eastAsia="Consolas" w:hAnsi="Consolas" w:cs="Consolas"/>
                <w:sz w:val="16"/>
              </w:rPr>
              <w:t>1,836.7</w:t>
            </w:r>
          </w:p>
        </w:tc>
        <w:tc>
          <w:tcPr>
            <w:tcW w:w="1170" w:type="dxa"/>
          </w:tcPr>
          <w:p w14:paraId="717D97F9" w14:textId="77777777" w:rsidR="00AC1205" w:rsidRDefault="00000000">
            <w:pPr>
              <w:jc w:val="right"/>
            </w:pPr>
            <w:r>
              <w:rPr>
                <w:rFonts w:ascii="Consolas" w:eastAsia="Consolas" w:hAnsi="Consolas" w:cs="Consolas"/>
                <w:sz w:val="16"/>
              </w:rPr>
              <w:t>1,565.6</w:t>
            </w:r>
          </w:p>
        </w:tc>
        <w:tc>
          <w:tcPr>
            <w:tcW w:w="1170" w:type="dxa"/>
          </w:tcPr>
          <w:p w14:paraId="717D97FA" w14:textId="77777777" w:rsidR="00AC1205" w:rsidRDefault="00000000">
            <w:pPr>
              <w:jc w:val="right"/>
            </w:pPr>
            <w:r>
              <w:rPr>
                <w:rFonts w:ascii="Consolas" w:eastAsia="Consolas" w:hAnsi="Consolas" w:cs="Consolas"/>
                <w:sz w:val="16"/>
              </w:rPr>
              <w:t>1,090.6</w:t>
            </w:r>
          </w:p>
        </w:tc>
        <w:tc>
          <w:tcPr>
            <w:tcW w:w="1170" w:type="dxa"/>
          </w:tcPr>
          <w:p w14:paraId="717D97FB" w14:textId="77777777" w:rsidR="00AC1205" w:rsidRDefault="00000000">
            <w:pPr>
              <w:jc w:val="right"/>
            </w:pPr>
            <w:r>
              <w:rPr>
                <w:rFonts w:ascii="Consolas" w:eastAsia="Consolas" w:hAnsi="Consolas" w:cs="Consolas"/>
                <w:sz w:val="16"/>
              </w:rPr>
              <w:t>2,208.4</w:t>
            </w:r>
          </w:p>
        </w:tc>
        <w:tc>
          <w:tcPr>
            <w:tcW w:w="1170" w:type="dxa"/>
          </w:tcPr>
          <w:p w14:paraId="717D97FC" w14:textId="77777777" w:rsidR="00AC1205" w:rsidRDefault="00000000">
            <w:pPr>
              <w:jc w:val="right"/>
            </w:pPr>
            <w:r>
              <w:rPr>
                <w:rFonts w:ascii="Consolas" w:eastAsia="Consolas" w:hAnsi="Consolas" w:cs="Consolas"/>
                <w:sz w:val="16"/>
              </w:rPr>
              <w:t>2,311.3</w:t>
            </w:r>
          </w:p>
        </w:tc>
      </w:tr>
      <w:tr w:rsidR="00AC1205" w14:paraId="717D9806" w14:textId="77777777">
        <w:tc>
          <w:tcPr>
            <w:tcW w:w="1170" w:type="dxa"/>
            <w:tcBorders>
              <w:bottom w:val="single" w:sz="0" w:space="0" w:color="000000"/>
            </w:tcBorders>
          </w:tcPr>
          <w:p w14:paraId="717D97FE"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7FF" w14:textId="77777777" w:rsidR="00AC1205" w:rsidRDefault="00000000">
            <w:pPr>
              <w:jc w:val="right"/>
            </w:pPr>
            <w:r>
              <w:rPr>
                <w:rFonts w:ascii="Consolas" w:eastAsia="Consolas" w:hAnsi="Consolas" w:cs="Consolas"/>
                <w:sz w:val="16"/>
              </w:rPr>
              <w:t>0.0</w:t>
            </w:r>
          </w:p>
        </w:tc>
        <w:tc>
          <w:tcPr>
            <w:tcW w:w="1170" w:type="dxa"/>
            <w:tcBorders>
              <w:bottom w:val="single" w:sz="0" w:space="0" w:color="000000"/>
            </w:tcBorders>
          </w:tcPr>
          <w:p w14:paraId="717D9800" w14:textId="77777777" w:rsidR="00AC1205" w:rsidRDefault="00000000">
            <w:pPr>
              <w:jc w:val="right"/>
            </w:pPr>
            <w:r>
              <w:rPr>
                <w:rFonts w:ascii="Consolas" w:eastAsia="Consolas" w:hAnsi="Consolas" w:cs="Consolas"/>
                <w:sz w:val="16"/>
              </w:rPr>
              <w:t>346,998.0</w:t>
            </w:r>
          </w:p>
        </w:tc>
        <w:tc>
          <w:tcPr>
            <w:tcW w:w="1170" w:type="dxa"/>
            <w:tcBorders>
              <w:bottom w:val="single" w:sz="0" w:space="0" w:color="000000"/>
            </w:tcBorders>
          </w:tcPr>
          <w:p w14:paraId="717D9801" w14:textId="77777777" w:rsidR="00AC1205" w:rsidRDefault="00000000">
            <w:pPr>
              <w:jc w:val="right"/>
            </w:pPr>
            <w:r>
              <w:rPr>
                <w:rFonts w:ascii="Consolas" w:eastAsia="Consolas" w:hAnsi="Consolas" w:cs="Consolas"/>
                <w:sz w:val="16"/>
              </w:rPr>
              <w:t>2,031.7</w:t>
            </w:r>
          </w:p>
        </w:tc>
        <w:tc>
          <w:tcPr>
            <w:tcW w:w="1170" w:type="dxa"/>
            <w:tcBorders>
              <w:bottom w:val="single" w:sz="0" w:space="0" w:color="000000"/>
            </w:tcBorders>
          </w:tcPr>
          <w:p w14:paraId="717D9802" w14:textId="77777777" w:rsidR="00AC1205" w:rsidRDefault="00000000">
            <w:pPr>
              <w:jc w:val="right"/>
            </w:pPr>
            <w:r>
              <w:rPr>
                <w:rFonts w:ascii="Consolas" w:eastAsia="Consolas" w:hAnsi="Consolas" w:cs="Consolas"/>
                <w:sz w:val="16"/>
              </w:rPr>
              <w:t>1,768.0</w:t>
            </w:r>
          </w:p>
        </w:tc>
        <w:tc>
          <w:tcPr>
            <w:tcW w:w="1170" w:type="dxa"/>
            <w:tcBorders>
              <w:bottom w:val="single" w:sz="0" w:space="0" w:color="000000"/>
            </w:tcBorders>
          </w:tcPr>
          <w:p w14:paraId="717D9803" w14:textId="77777777" w:rsidR="00AC1205" w:rsidRDefault="00000000">
            <w:pPr>
              <w:jc w:val="right"/>
            </w:pPr>
            <w:r>
              <w:rPr>
                <w:rFonts w:ascii="Consolas" w:eastAsia="Consolas" w:hAnsi="Consolas" w:cs="Consolas"/>
                <w:sz w:val="16"/>
              </w:rPr>
              <w:t>1,284.7</w:t>
            </w:r>
          </w:p>
        </w:tc>
        <w:tc>
          <w:tcPr>
            <w:tcW w:w="1170" w:type="dxa"/>
            <w:tcBorders>
              <w:bottom w:val="single" w:sz="0" w:space="0" w:color="000000"/>
            </w:tcBorders>
          </w:tcPr>
          <w:p w14:paraId="717D9804" w14:textId="77777777" w:rsidR="00AC1205" w:rsidRDefault="00000000">
            <w:pPr>
              <w:jc w:val="right"/>
            </w:pPr>
            <w:r>
              <w:rPr>
                <w:rFonts w:ascii="Consolas" w:eastAsia="Consolas" w:hAnsi="Consolas" w:cs="Consolas"/>
                <w:sz w:val="16"/>
              </w:rPr>
              <w:t>2,384.7</w:t>
            </w:r>
          </w:p>
        </w:tc>
        <w:tc>
          <w:tcPr>
            <w:tcW w:w="1170" w:type="dxa"/>
            <w:tcBorders>
              <w:bottom w:val="single" w:sz="0" w:space="0" w:color="000000"/>
            </w:tcBorders>
          </w:tcPr>
          <w:p w14:paraId="717D9805" w14:textId="77777777" w:rsidR="00AC1205" w:rsidRDefault="00000000">
            <w:pPr>
              <w:jc w:val="right"/>
            </w:pPr>
            <w:r>
              <w:rPr>
                <w:rFonts w:ascii="Consolas" w:eastAsia="Consolas" w:hAnsi="Consolas" w:cs="Consolas"/>
                <w:sz w:val="16"/>
              </w:rPr>
              <w:t>4,086.7</w:t>
            </w:r>
          </w:p>
        </w:tc>
      </w:tr>
      <w:tr w:rsidR="00AC1205" w14:paraId="717D980F" w14:textId="77777777">
        <w:tc>
          <w:tcPr>
            <w:tcW w:w="1170" w:type="dxa"/>
            <w:tcBorders>
              <w:top w:val="single" w:sz="0" w:space="0" w:color="000000"/>
              <w:bottom w:val="single" w:sz="0" w:space="0" w:color="000000"/>
            </w:tcBorders>
          </w:tcPr>
          <w:p w14:paraId="717D9807"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808"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809" w14:textId="77777777" w:rsidR="00AC1205" w:rsidRDefault="00000000">
            <w:pPr>
              <w:jc w:val="right"/>
            </w:pPr>
            <w:r>
              <w:rPr>
                <w:rFonts w:ascii="Consolas" w:eastAsia="Consolas" w:hAnsi="Consolas" w:cs="Consolas"/>
                <w:sz w:val="16"/>
              </w:rPr>
              <w:t>9745860.0</w:t>
            </w:r>
          </w:p>
        </w:tc>
        <w:tc>
          <w:tcPr>
            <w:tcW w:w="1170" w:type="dxa"/>
            <w:tcBorders>
              <w:top w:val="single" w:sz="0" w:space="0" w:color="000000"/>
              <w:bottom w:val="single" w:sz="0" w:space="0" w:color="000000"/>
            </w:tcBorders>
          </w:tcPr>
          <w:p w14:paraId="717D980A" w14:textId="77777777" w:rsidR="00AC1205" w:rsidRDefault="00000000">
            <w:pPr>
              <w:jc w:val="right"/>
            </w:pPr>
            <w:r>
              <w:rPr>
                <w:rFonts w:ascii="Consolas" w:eastAsia="Consolas" w:hAnsi="Consolas" w:cs="Consolas"/>
                <w:sz w:val="16"/>
              </w:rPr>
              <w:t>20,038.3</w:t>
            </w:r>
          </w:p>
        </w:tc>
        <w:tc>
          <w:tcPr>
            <w:tcW w:w="1170" w:type="dxa"/>
            <w:tcBorders>
              <w:top w:val="single" w:sz="0" w:space="0" w:color="000000"/>
              <w:bottom w:val="single" w:sz="0" w:space="0" w:color="000000"/>
            </w:tcBorders>
          </w:tcPr>
          <w:p w14:paraId="717D980B" w14:textId="77777777" w:rsidR="00AC1205" w:rsidRDefault="00000000">
            <w:pPr>
              <w:jc w:val="right"/>
            </w:pPr>
            <w:r>
              <w:rPr>
                <w:rFonts w:ascii="Consolas" w:eastAsia="Consolas" w:hAnsi="Consolas" w:cs="Consolas"/>
                <w:sz w:val="16"/>
              </w:rPr>
              <w:t>11,050.7</w:t>
            </w:r>
          </w:p>
        </w:tc>
        <w:tc>
          <w:tcPr>
            <w:tcW w:w="1170" w:type="dxa"/>
            <w:tcBorders>
              <w:top w:val="single" w:sz="0" w:space="0" w:color="000000"/>
              <w:bottom w:val="single" w:sz="0" w:space="0" w:color="000000"/>
            </w:tcBorders>
          </w:tcPr>
          <w:p w14:paraId="717D980C" w14:textId="77777777" w:rsidR="00AC1205" w:rsidRDefault="00000000">
            <w:pPr>
              <w:jc w:val="right"/>
            </w:pPr>
            <w:r>
              <w:rPr>
                <w:rFonts w:ascii="Consolas" w:eastAsia="Consolas" w:hAnsi="Consolas" w:cs="Consolas"/>
                <w:sz w:val="16"/>
              </w:rPr>
              <w:t>1,976.3</w:t>
            </w:r>
          </w:p>
        </w:tc>
        <w:tc>
          <w:tcPr>
            <w:tcW w:w="1170" w:type="dxa"/>
            <w:tcBorders>
              <w:top w:val="single" w:sz="0" w:space="0" w:color="000000"/>
              <w:bottom w:val="single" w:sz="0" w:space="0" w:color="000000"/>
            </w:tcBorders>
          </w:tcPr>
          <w:p w14:paraId="717D980D" w14:textId="77777777" w:rsidR="00AC1205" w:rsidRDefault="00000000">
            <w:pPr>
              <w:jc w:val="right"/>
            </w:pPr>
            <w:r>
              <w:rPr>
                <w:rFonts w:ascii="Consolas" w:eastAsia="Consolas" w:hAnsi="Consolas" w:cs="Consolas"/>
                <w:sz w:val="16"/>
              </w:rPr>
              <w:t>26,937.2</w:t>
            </w:r>
          </w:p>
        </w:tc>
        <w:tc>
          <w:tcPr>
            <w:tcW w:w="1170" w:type="dxa"/>
            <w:tcBorders>
              <w:top w:val="single" w:sz="0" w:space="0" w:color="000000"/>
              <w:bottom w:val="single" w:sz="0" w:space="0" w:color="000000"/>
            </w:tcBorders>
          </w:tcPr>
          <w:p w14:paraId="717D980E" w14:textId="77777777" w:rsidR="00AC1205" w:rsidRDefault="00000000">
            <w:pPr>
              <w:jc w:val="right"/>
            </w:pPr>
            <w:r>
              <w:rPr>
                <w:rFonts w:ascii="Consolas" w:eastAsia="Consolas" w:hAnsi="Consolas" w:cs="Consolas"/>
                <w:sz w:val="16"/>
              </w:rPr>
              <w:t>34,912.5</w:t>
            </w:r>
          </w:p>
        </w:tc>
      </w:tr>
    </w:tbl>
    <w:p w14:paraId="717D9810" w14:textId="77777777" w:rsidR="00AC1205" w:rsidRDefault="00AC1205"/>
    <w:p w14:paraId="717D9811" w14:textId="77777777" w:rsidR="00AC1205" w:rsidRDefault="00000000">
      <w:r>
        <w:lastRenderedPageBreak/>
        <w:br/>
      </w:r>
    </w:p>
    <w:p w14:paraId="717D9812" w14:textId="77777777" w:rsidR="00AC1205" w:rsidRDefault="00000000">
      <w:r>
        <w:br w:type="page"/>
      </w:r>
    </w:p>
    <w:p w14:paraId="717D9813" w14:textId="77777777" w:rsidR="00AC1205" w:rsidRDefault="00000000">
      <w:pPr>
        <w:pStyle w:val="Heading1"/>
      </w:pPr>
      <w:r>
        <w:rPr>
          <w:sz w:val="30"/>
        </w:rPr>
        <w:lastRenderedPageBreak/>
        <w:t>Labor market experience</w:t>
      </w:r>
    </w:p>
    <w:p w14:paraId="717D9814" w14:textId="77777777" w:rsidR="00AC1205" w:rsidRDefault="00000000">
      <w:r>
        <w:t xml:space="preserve">Labor market experience measured as years of employment/work. </w:t>
      </w:r>
    </w:p>
    <w:p w14:paraId="717D9815" w14:textId="77777777" w:rsidR="00AC1205" w:rsidRDefault="00000000">
      <w:r>
        <w:t xml:space="preserve">It is not available for KLIPS and UKHLS. Other surveys have different approaches to this question, asking either about the total experience at work, organization or in occupation. Additionally, SOEP asks about full-time and part-time experience separately. CPF provides therefore several variables. </w:t>
      </w:r>
      <w:r>
        <w:rPr>
          <w:i/>
        </w:rPr>
        <w:t>Exp</w:t>
      </w:r>
      <w:r>
        <w:t xml:space="preserve"> is recommended , however for SOEP the value was estimated based on </w:t>
      </w:r>
      <w:r>
        <w:rPr>
          <w:i/>
        </w:rPr>
        <w:t>expft</w:t>
      </w:r>
      <w:r>
        <w:t xml:space="preserve"> and </w:t>
      </w:r>
      <w:r>
        <w:rPr>
          <w:i/>
        </w:rPr>
        <w:t>exppt</w:t>
      </w:r>
      <w:r>
        <w:t xml:space="preserve"> (exploration and cleaning is recommended). </w:t>
      </w:r>
    </w:p>
    <w:p w14:paraId="717D9816" w14:textId="77777777" w:rsidR="00AC1205" w:rsidRDefault="00AC1205"/>
    <w:p w14:paraId="717D9817"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744"/>
        <w:gridCol w:w="832"/>
        <w:gridCol w:w="832"/>
        <w:gridCol w:w="832"/>
        <w:gridCol w:w="832"/>
        <w:gridCol w:w="832"/>
        <w:gridCol w:w="744"/>
        <w:gridCol w:w="744"/>
      </w:tblGrid>
      <w:tr w:rsidR="00AC1205" w14:paraId="717D9820" w14:textId="77777777">
        <w:trPr>
          <w:jc w:val="center"/>
        </w:trPr>
        <w:tc>
          <w:tcPr>
            <w:tcW w:w="0" w:type="auto"/>
            <w:tcBorders>
              <w:top w:val="single" w:sz="0" w:space="0" w:color="000000"/>
              <w:bottom w:val="single" w:sz="0" w:space="0" w:color="000000"/>
            </w:tcBorders>
          </w:tcPr>
          <w:p w14:paraId="717D9818" w14:textId="77777777" w:rsidR="00AC1205" w:rsidRDefault="00AC1205"/>
        </w:tc>
        <w:tc>
          <w:tcPr>
            <w:tcW w:w="0" w:type="auto"/>
            <w:tcBorders>
              <w:top w:val="single" w:sz="0" w:space="0" w:color="000000"/>
              <w:bottom w:val="single" w:sz="0" w:space="0" w:color="000000"/>
            </w:tcBorders>
          </w:tcPr>
          <w:p w14:paraId="717D9819"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981A"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981B"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981C"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981D"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981E"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981F" w14:textId="77777777" w:rsidR="00AC1205" w:rsidRDefault="00000000">
            <w:pPr>
              <w:jc w:val="center"/>
            </w:pPr>
            <w:r>
              <w:rPr>
                <w:rFonts w:ascii="Consolas" w:eastAsia="Consolas" w:hAnsi="Consolas" w:cs="Consolas"/>
                <w:sz w:val="16"/>
              </w:rPr>
              <w:t>[8] NL</w:t>
            </w:r>
          </w:p>
        </w:tc>
      </w:tr>
      <w:tr w:rsidR="00AC1205" w14:paraId="717D9829" w14:textId="77777777">
        <w:trPr>
          <w:jc w:val="center"/>
        </w:trPr>
        <w:tc>
          <w:tcPr>
            <w:tcW w:w="0" w:type="auto"/>
            <w:tcBorders>
              <w:top w:val="single" w:sz="0" w:space="0" w:color="000000"/>
            </w:tcBorders>
          </w:tcPr>
          <w:p w14:paraId="717D9821" w14:textId="77777777" w:rsidR="00AC1205" w:rsidRDefault="00000000">
            <w:r>
              <w:rPr>
                <w:rFonts w:ascii="Consolas" w:eastAsia="Consolas" w:hAnsi="Consolas" w:cs="Consolas"/>
                <w:sz w:val="16"/>
              </w:rPr>
              <w:t>exp</w:t>
            </w:r>
          </w:p>
        </w:tc>
        <w:tc>
          <w:tcPr>
            <w:tcW w:w="0" w:type="auto"/>
            <w:tcBorders>
              <w:top w:val="single" w:sz="0" w:space="0" w:color="000000"/>
            </w:tcBorders>
          </w:tcPr>
          <w:p w14:paraId="717D9822"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823"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824"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825"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826"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827"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828" w14:textId="77777777" w:rsidR="00AC1205" w:rsidRDefault="00000000">
            <w:pPr>
              <w:jc w:val="center"/>
            </w:pPr>
            <w:r>
              <w:rPr>
                <w:rFonts w:ascii="Consolas" w:eastAsia="Consolas" w:hAnsi="Consolas" w:cs="Consolas"/>
                <w:sz w:val="16"/>
              </w:rPr>
              <w:t>.</w:t>
            </w:r>
          </w:p>
        </w:tc>
      </w:tr>
      <w:tr w:rsidR="00AC1205" w14:paraId="717D9832" w14:textId="77777777">
        <w:trPr>
          <w:jc w:val="center"/>
        </w:trPr>
        <w:tc>
          <w:tcPr>
            <w:tcW w:w="0" w:type="auto"/>
          </w:tcPr>
          <w:p w14:paraId="717D982A" w14:textId="77777777" w:rsidR="00AC1205" w:rsidRDefault="00000000">
            <w:r>
              <w:rPr>
                <w:rFonts w:ascii="Consolas" w:eastAsia="Consolas" w:hAnsi="Consolas" w:cs="Consolas"/>
                <w:sz w:val="16"/>
              </w:rPr>
              <w:t>exporg</w:t>
            </w:r>
          </w:p>
        </w:tc>
        <w:tc>
          <w:tcPr>
            <w:tcW w:w="0" w:type="auto"/>
          </w:tcPr>
          <w:p w14:paraId="717D982B" w14:textId="77777777" w:rsidR="00AC1205" w:rsidRDefault="00000000">
            <w:pPr>
              <w:jc w:val="center"/>
            </w:pPr>
            <w:r>
              <w:rPr>
                <w:rFonts w:ascii="Consolas" w:eastAsia="Consolas" w:hAnsi="Consolas" w:cs="Consolas"/>
                <w:sz w:val="16"/>
              </w:rPr>
              <w:t>1</w:t>
            </w:r>
          </w:p>
        </w:tc>
        <w:tc>
          <w:tcPr>
            <w:tcW w:w="0" w:type="auto"/>
          </w:tcPr>
          <w:p w14:paraId="717D982C" w14:textId="77777777" w:rsidR="00AC1205" w:rsidRDefault="00000000">
            <w:pPr>
              <w:jc w:val="center"/>
            </w:pPr>
            <w:r>
              <w:rPr>
                <w:rFonts w:ascii="Consolas" w:eastAsia="Consolas" w:hAnsi="Consolas" w:cs="Consolas"/>
                <w:sz w:val="16"/>
              </w:rPr>
              <w:t>.</w:t>
            </w:r>
          </w:p>
        </w:tc>
        <w:tc>
          <w:tcPr>
            <w:tcW w:w="0" w:type="auto"/>
          </w:tcPr>
          <w:p w14:paraId="717D982D" w14:textId="77777777" w:rsidR="00AC1205" w:rsidRDefault="00000000">
            <w:pPr>
              <w:jc w:val="center"/>
            </w:pPr>
            <w:r>
              <w:rPr>
                <w:rFonts w:ascii="Consolas" w:eastAsia="Consolas" w:hAnsi="Consolas" w:cs="Consolas"/>
                <w:sz w:val="16"/>
              </w:rPr>
              <w:t>1</w:t>
            </w:r>
          </w:p>
        </w:tc>
        <w:tc>
          <w:tcPr>
            <w:tcW w:w="0" w:type="auto"/>
          </w:tcPr>
          <w:p w14:paraId="717D982E" w14:textId="77777777" w:rsidR="00AC1205" w:rsidRDefault="00000000">
            <w:pPr>
              <w:jc w:val="center"/>
            </w:pPr>
            <w:r>
              <w:rPr>
                <w:rFonts w:ascii="Consolas" w:eastAsia="Consolas" w:hAnsi="Consolas" w:cs="Consolas"/>
                <w:sz w:val="16"/>
              </w:rPr>
              <w:t>.</w:t>
            </w:r>
          </w:p>
        </w:tc>
        <w:tc>
          <w:tcPr>
            <w:tcW w:w="0" w:type="auto"/>
          </w:tcPr>
          <w:p w14:paraId="717D982F" w14:textId="77777777" w:rsidR="00AC1205" w:rsidRDefault="00000000">
            <w:pPr>
              <w:jc w:val="center"/>
            </w:pPr>
            <w:r>
              <w:rPr>
                <w:rFonts w:ascii="Consolas" w:eastAsia="Consolas" w:hAnsi="Consolas" w:cs="Consolas"/>
                <w:sz w:val="16"/>
              </w:rPr>
              <w:t>1</w:t>
            </w:r>
          </w:p>
        </w:tc>
        <w:tc>
          <w:tcPr>
            <w:tcW w:w="0" w:type="auto"/>
          </w:tcPr>
          <w:p w14:paraId="717D9830" w14:textId="77777777" w:rsidR="00AC1205" w:rsidRDefault="00000000">
            <w:pPr>
              <w:jc w:val="center"/>
            </w:pPr>
            <w:r>
              <w:rPr>
                <w:rFonts w:ascii="Consolas" w:eastAsia="Consolas" w:hAnsi="Consolas" w:cs="Consolas"/>
                <w:sz w:val="16"/>
              </w:rPr>
              <w:t>.</w:t>
            </w:r>
          </w:p>
        </w:tc>
        <w:tc>
          <w:tcPr>
            <w:tcW w:w="0" w:type="auto"/>
          </w:tcPr>
          <w:p w14:paraId="717D9831" w14:textId="77777777" w:rsidR="00AC1205" w:rsidRDefault="00000000">
            <w:pPr>
              <w:jc w:val="center"/>
            </w:pPr>
            <w:r>
              <w:rPr>
                <w:rFonts w:ascii="Consolas" w:eastAsia="Consolas" w:hAnsi="Consolas" w:cs="Consolas"/>
                <w:sz w:val="16"/>
              </w:rPr>
              <w:t>1</w:t>
            </w:r>
          </w:p>
        </w:tc>
      </w:tr>
      <w:tr w:rsidR="00AC1205" w14:paraId="717D983B" w14:textId="77777777">
        <w:trPr>
          <w:jc w:val="center"/>
        </w:trPr>
        <w:tc>
          <w:tcPr>
            <w:tcW w:w="0" w:type="auto"/>
          </w:tcPr>
          <w:p w14:paraId="717D9833" w14:textId="77777777" w:rsidR="00AC1205" w:rsidRDefault="00000000">
            <w:r>
              <w:rPr>
                <w:rFonts w:ascii="Consolas" w:eastAsia="Consolas" w:hAnsi="Consolas" w:cs="Consolas"/>
                <w:sz w:val="16"/>
              </w:rPr>
              <w:t>expft</w:t>
            </w:r>
          </w:p>
        </w:tc>
        <w:tc>
          <w:tcPr>
            <w:tcW w:w="0" w:type="auto"/>
          </w:tcPr>
          <w:p w14:paraId="717D9834" w14:textId="77777777" w:rsidR="00AC1205" w:rsidRDefault="00000000">
            <w:pPr>
              <w:jc w:val="center"/>
            </w:pPr>
            <w:r>
              <w:rPr>
                <w:rFonts w:ascii="Consolas" w:eastAsia="Consolas" w:hAnsi="Consolas" w:cs="Consolas"/>
                <w:sz w:val="16"/>
              </w:rPr>
              <w:t>.</w:t>
            </w:r>
          </w:p>
        </w:tc>
        <w:tc>
          <w:tcPr>
            <w:tcW w:w="0" w:type="auto"/>
          </w:tcPr>
          <w:p w14:paraId="717D9835" w14:textId="77777777" w:rsidR="00AC1205" w:rsidRDefault="00000000">
            <w:pPr>
              <w:jc w:val="center"/>
            </w:pPr>
            <w:r>
              <w:rPr>
                <w:rFonts w:ascii="Consolas" w:eastAsia="Consolas" w:hAnsi="Consolas" w:cs="Consolas"/>
                <w:sz w:val="16"/>
              </w:rPr>
              <w:t>.</w:t>
            </w:r>
          </w:p>
        </w:tc>
        <w:tc>
          <w:tcPr>
            <w:tcW w:w="0" w:type="auto"/>
          </w:tcPr>
          <w:p w14:paraId="717D9836" w14:textId="77777777" w:rsidR="00AC1205" w:rsidRDefault="00000000">
            <w:pPr>
              <w:jc w:val="center"/>
            </w:pPr>
            <w:r>
              <w:rPr>
                <w:rFonts w:ascii="Consolas" w:eastAsia="Consolas" w:hAnsi="Consolas" w:cs="Consolas"/>
                <w:sz w:val="16"/>
              </w:rPr>
              <w:t>1</w:t>
            </w:r>
          </w:p>
        </w:tc>
        <w:tc>
          <w:tcPr>
            <w:tcW w:w="0" w:type="auto"/>
          </w:tcPr>
          <w:p w14:paraId="717D9837" w14:textId="77777777" w:rsidR="00AC1205" w:rsidRDefault="00000000">
            <w:pPr>
              <w:jc w:val="center"/>
            </w:pPr>
            <w:r>
              <w:rPr>
                <w:rFonts w:ascii="Consolas" w:eastAsia="Consolas" w:hAnsi="Consolas" w:cs="Consolas"/>
                <w:sz w:val="16"/>
              </w:rPr>
              <w:t>.</w:t>
            </w:r>
          </w:p>
        </w:tc>
        <w:tc>
          <w:tcPr>
            <w:tcW w:w="0" w:type="auto"/>
          </w:tcPr>
          <w:p w14:paraId="717D9838" w14:textId="77777777" w:rsidR="00AC1205" w:rsidRDefault="00000000">
            <w:pPr>
              <w:jc w:val="center"/>
            </w:pPr>
            <w:r>
              <w:rPr>
                <w:rFonts w:ascii="Consolas" w:eastAsia="Consolas" w:hAnsi="Consolas" w:cs="Consolas"/>
                <w:sz w:val="16"/>
              </w:rPr>
              <w:t>1</w:t>
            </w:r>
          </w:p>
        </w:tc>
        <w:tc>
          <w:tcPr>
            <w:tcW w:w="0" w:type="auto"/>
          </w:tcPr>
          <w:p w14:paraId="717D9839" w14:textId="77777777" w:rsidR="00AC1205" w:rsidRDefault="00000000">
            <w:pPr>
              <w:jc w:val="center"/>
            </w:pPr>
            <w:r>
              <w:rPr>
                <w:rFonts w:ascii="Consolas" w:eastAsia="Consolas" w:hAnsi="Consolas" w:cs="Consolas"/>
                <w:sz w:val="16"/>
              </w:rPr>
              <w:t>.</w:t>
            </w:r>
          </w:p>
        </w:tc>
        <w:tc>
          <w:tcPr>
            <w:tcW w:w="0" w:type="auto"/>
          </w:tcPr>
          <w:p w14:paraId="717D983A" w14:textId="77777777" w:rsidR="00AC1205" w:rsidRDefault="00000000">
            <w:pPr>
              <w:jc w:val="center"/>
            </w:pPr>
            <w:r>
              <w:rPr>
                <w:rFonts w:ascii="Consolas" w:eastAsia="Consolas" w:hAnsi="Consolas" w:cs="Consolas"/>
                <w:sz w:val="16"/>
              </w:rPr>
              <w:t>.</w:t>
            </w:r>
          </w:p>
        </w:tc>
      </w:tr>
      <w:tr w:rsidR="00AC1205" w14:paraId="717D9844" w14:textId="77777777">
        <w:trPr>
          <w:jc w:val="center"/>
        </w:trPr>
        <w:tc>
          <w:tcPr>
            <w:tcW w:w="0" w:type="auto"/>
            <w:tcBorders>
              <w:bottom w:val="single" w:sz="0" w:space="0" w:color="000000"/>
            </w:tcBorders>
          </w:tcPr>
          <w:p w14:paraId="717D983C" w14:textId="77777777" w:rsidR="00AC1205" w:rsidRDefault="00000000">
            <w:r>
              <w:rPr>
                <w:rFonts w:ascii="Consolas" w:eastAsia="Consolas" w:hAnsi="Consolas" w:cs="Consolas"/>
                <w:sz w:val="16"/>
              </w:rPr>
              <w:t>exppt</w:t>
            </w:r>
          </w:p>
        </w:tc>
        <w:tc>
          <w:tcPr>
            <w:tcW w:w="0" w:type="auto"/>
            <w:tcBorders>
              <w:bottom w:val="single" w:sz="0" w:space="0" w:color="000000"/>
            </w:tcBorders>
          </w:tcPr>
          <w:p w14:paraId="717D983D"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83E"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83F"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840"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841"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842"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843" w14:textId="77777777" w:rsidR="00AC1205" w:rsidRDefault="00000000">
            <w:pPr>
              <w:jc w:val="center"/>
            </w:pPr>
            <w:r>
              <w:rPr>
                <w:rFonts w:ascii="Consolas" w:eastAsia="Consolas" w:hAnsi="Consolas" w:cs="Consolas"/>
                <w:sz w:val="16"/>
              </w:rPr>
              <w:t>.</w:t>
            </w:r>
          </w:p>
        </w:tc>
      </w:tr>
    </w:tbl>
    <w:p w14:paraId="717D9845" w14:textId="77777777" w:rsidR="00AC1205" w:rsidRDefault="00AC1205"/>
    <w:p w14:paraId="717D9846" w14:textId="77777777" w:rsidR="00AC1205" w:rsidRDefault="00000000">
      <w:r>
        <w:rPr>
          <w:color w:val="FF0000"/>
        </w:rPr>
        <w:t>XXX ADD DESRIPTION AND TABEL MANUALLY XXX</w:t>
      </w:r>
    </w:p>
    <w:p w14:paraId="717D9847" w14:textId="77777777" w:rsidR="00AC1205" w:rsidRDefault="00000000">
      <w:pPr>
        <w:shd w:val="solid" w:color="B0C4DE" w:fill="auto"/>
      </w:pPr>
      <w:r>
        <w:rPr>
          <w:b/>
          <w:sz w:val="26"/>
        </w:rPr>
        <w:t>exp</w:t>
      </w:r>
    </w:p>
    <w:p w14:paraId="717D9848" w14:textId="77777777" w:rsidR="00AC1205" w:rsidRDefault="00000000">
      <w:pPr>
        <w:rPr>
          <w:color w:val="4682B4"/>
        </w:rPr>
      </w:pPr>
      <w:r>
        <w:rPr>
          <w:color w:val="4682B4"/>
        </w:rPr>
        <w:t>Labor market experience</w:t>
      </w:r>
      <w:r>
        <w:rPr>
          <w:color w:val="4682B4"/>
        </w:rPr>
        <w:br/>
        <w:t>&lt;years&gt;</w:t>
      </w:r>
    </w:p>
    <w:p w14:paraId="717D9849" w14:textId="77777777" w:rsidR="00AC1205" w:rsidRDefault="00000000">
      <w:r>
        <w:t>Total Labour market experience (full+part time)</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84B" w14:textId="77777777">
        <w:tc>
          <w:tcPr>
            <w:tcW w:w="9360" w:type="dxa"/>
          </w:tcPr>
          <w:p w14:paraId="717D984A" w14:textId="77777777" w:rsidR="00AC1205" w:rsidRDefault="00000000">
            <w:r>
              <w:rPr>
                <w:rFonts w:ascii="Consolas" w:eastAsia="Consolas" w:hAnsi="Consolas" w:cs="Consolas"/>
                <w:b/>
                <w:sz w:val="18"/>
              </w:rPr>
              <w:t xml:space="preserve">       Name: </w:t>
            </w:r>
            <w:r>
              <w:rPr>
                <w:rFonts w:ascii="Consolas" w:eastAsia="Consolas" w:hAnsi="Consolas" w:cs="Consolas"/>
                <w:sz w:val="18"/>
              </w:rPr>
              <w:t>exp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Labor market experience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8849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1,369,645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17.40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14.46          </w:t>
            </w:r>
          </w:p>
        </w:tc>
      </w:tr>
    </w:tbl>
    <w:p w14:paraId="717D984C"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855" w14:textId="77777777">
        <w:tc>
          <w:tcPr>
            <w:tcW w:w="1170" w:type="dxa"/>
            <w:tcBorders>
              <w:top w:val="single" w:sz="0" w:space="0" w:color="000000"/>
              <w:bottom w:val="single" w:sz="0" w:space="0" w:color="000000"/>
            </w:tcBorders>
          </w:tcPr>
          <w:p w14:paraId="717D984D" w14:textId="77777777" w:rsidR="00AC1205" w:rsidRDefault="00AC1205">
            <w:pPr>
              <w:jc w:val="right"/>
            </w:pPr>
          </w:p>
        </w:tc>
        <w:tc>
          <w:tcPr>
            <w:tcW w:w="1170" w:type="dxa"/>
            <w:tcBorders>
              <w:top w:val="single" w:sz="0" w:space="0" w:color="000000"/>
              <w:bottom w:val="single" w:sz="0" w:space="0" w:color="000000"/>
            </w:tcBorders>
          </w:tcPr>
          <w:p w14:paraId="717D984E"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84F"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850"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851"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852"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853"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854" w14:textId="77777777" w:rsidR="00AC1205" w:rsidRDefault="00000000">
            <w:pPr>
              <w:jc w:val="right"/>
            </w:pPr>
            <w:r>
              <w:rPr>
                <w:rFonts w:ascii="Consolas" w:eastAsia="Consolas" w:hAnsi="Consolas" w:cs="Consolas"/>
                <w:sz w:val="16"/>
              </w:rPr>
              <w:t>SD</w:t>
            </w:r>
          </w:p>
        </w:tc>
      </w:tr>
      <w:tr w:rsidR="00AC1205" w14:paraId="717D985E" w14:textId="77777777">
        <w:tc>
          <w:tcPr>
            <w:tcW w:w="1170" w:type="dxa"/>
            <w:tcBorders>
              <w:top w:val="single" w:sz="0" w:space="0" w:color="000000"/>
            </w:tcBorders>
          </w:tcPr>
          <w:p w14:paraId="717D9856"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857"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9858" w14:textId="77777777" w:rsidR="00AC1205" w:rsidRDefault="00000000">
            <w:pPr>
              <w:jc w:val="right"/>
            </w:pPr>
            <w:r>
              <w:rPr>
                <w:rFonts w:ascii="Consolas" w:eastAsia="Consolas" w:hAnsi="Consolas" w:cs="Consolas"/>
                <w:sz w:val="16"/>
              </w:rPr>
              <w:t>76.0</w:t>
            </w:r>
          </w:p>
        </w:tc>
        <w:tc>
          <w:tcPr>
            <w:tcW w:w="1170" w:type="dxa"/>
            <w:tcBorders>
              <w:top w:val="single" w:sz="0" w:space="0" w:color="000000"/>
            </w:tcBorders>
          </w:tcPr>
          <w:p w14:paraId="717D9859" w14:textId="77777777" w:rsidR="00AC1205" w:rsidRDefault="00000000">
            <w:pPr>
              <w:jc w:val="right"/>
            </w:pPr>
            <w:r>
              <w:rPr>
                <w:rFonts w:ascii="Consolas" w:eastAsia="Consolas" w:hAnsi="Consolas" w:cs="Consolas"/>
                <w:sz w:val="16"/>
              </w:rPr>
              <w:t>20.7</w:t>
            </w:r>
          </w:p>
        </w:tc>
        <w:tc>
          <w:tcPr>
            <w:tcW w:w="1170" w:type="dxa"/>
            <w:tcBorders>
              <w:top w:val="single" w:sz="0" w:space="0" w:color="000000"/>
            </w:tcBorders>
          </w:tcPr>
          <w:p w14:paraId="717D985A" w14:textId="77777777" w:rsidR="00AC1205" w:rsidRDefault="00000000">
            <w:pPr>
              <w:jc w:val="right"/>
            </w:pPr>
            <w:r>
              <w:rPr>
                <w:rFonts w:ascii="Consolas" w:eastAsia="Consolas" w:hAnsi="Consolas" w:cs="Consolas"/>
                <w:sz w:val="16"/>
              </w:rPr>
              <w:t>19.0</w:t>
            </w:r>
          </w:p>
        </w:tc>
        <w:tc>
          <w:tcPr>
            <w:tcW w:w="1170" w:type="dxa"/>
            <w:tcBorders>
              <w:top w:val="single" w:sz="0" w:space="0" w:color="000000"/>
            </w:tcBorders>
          </w:tcPr>
          <w:p w14:paraId="717D985B" w14:textId="77777777" w:rsidR="00AC1205" w:rsidRDefault="00000000">
            <w:pPr>
              <w:jc w:val="right"/>
            </w:pPr>
            <w:r>
              <w:rPr>
                <w:rFonts w:ascii="Consolas" w:eastAsia="Consolas" w:hAnsi="Consolas" w:cs="Consolas"/>
                <w:sz w:val="16"/>
              </w:rPr>
              <w:t>7.6</w:t>
            </w:r>
          </w:p>
        </w:tc>
        <w:tc>
          <w:tcPr>
            <w:tcW w:w="1170" w:type="dxa"/>
            <w:tcBorders>
              <w:top w:val="single" w:sz="0" w:space="0" w:color="000000"/>
            </w:tcBorders>
          </w:tcPr>
          <w:p w14:paraId="717D985C" w14:textId="77777777" w:rsidR="00AC1205" w:rsidRDefault="00000000">
            <w:pPr>
              <w:jc w:val="right"/>
            </w:pPr>
            <w:r>
              <w:rPr>
                <w:rFonts w:ascii="Consolas" w:eastAsia="Consolas" w:hAnsi="Consolas" w:cs="Consolas"/>
                <w:sz w:val="16"/>
              </w:rPr>
              <w:t>32.4</w:t>
            </w:r>
          </w:p>
        </w:tc>
        <w:tc>
          <w:tcPr>
            <w:tcW w:w="1170" w:type="dxa"/>
            <w:tcBorders>
              <w:top w:val="single" w:sz="0" w:space="0" w:color="000000"/>
            </w:tcBorders>
          </w:tcPr>
          <w:p w14:paraId="717D985D" w14:textId="77777777" w:rsidR="00AC1205" w:rsidRDefault="00000000">
            <w:pPr>
              <w:jc w:val="right"/>
            </w:pPr>
            <w:r>
              <w:rPr>
                <w:rFonts w:ascii="Consolas" w:eastAsia="Consolas" w:hAnsi="Consolas" w:cs="Consolas"/>
                <w:sz w:val="16"/>
              </w:rPr>
              <w:t>15.1</w:t>
            </w:r>
          </w:p>
        </w:tc>
      </w:tr>
      <w:tr w:rsidR="00AC1205" w14:paraId="717D9867" w14:textId="77777777">
        <w:tc>
          <w:tcPr>
            <w:tcW w:w="1170" w:type="dxa"/>
          </w:tcPr>
          <w:p w14:paraId="717D985F" w14:textId="77777777" w:rsidR="00AC1205" w:rsidRDefault="00000000">
            <w:pPr>
              <w:jc w:val="right"/>
            </w:pPr>
            <w:r>
              <w:rPr>
                <w:rFonts w:ascii="Consolas" w:eastAsia="Consolas" w:hAnsi="Consolas" w:cs="Consolas"/>
                <w:sz w:val="16"/>
              </w:rPr>
              <w:t>[2] KOR</w:t>
            </w:r>
          </w:p>
        </w:tc>
        <w:tc>
          <w:tcPr>
            <w:tcW w:w="1170" w:type="dxa"/>
          </w:tcPr>
          <w:p w14:paraId="717D9860" w14:textId="77777777" w:rsidR="00AC1205" w:rsidRDefault="00000000">
            <w:pPr>
              <w:jc w:val="right"/>
            </w:pPr>
            <w:r>
              <w:rPr>
                <w:rFonts w:ascii="Consolas" w:eastAsia="Consolas" w:hAnsi="Consolas" w:cs="Consolas"/>
                <w:sz w:val="16"/>
              </w:rPr>
              <w:t>.</w:t>
            </w:r>
          </w:p>
        </w:tc>
        <w:tc>
          <w:tcPr>
            <w:tcW w:w="1170" w:type="dxa"/>
          </w:tcPr>
          <w:p w14:paraId="717D9861" w14:textId="77777777" w:rsidR="00AC1205" w:rsidRDefault="00000000">
            <w:pPr>
              <w:jc w:val="right"/>
            </w:pPr>
            <w:r>
              <w:rPr>
                <w:rFonts w:ascii="Consolas" w:eastAsia="Consolas" w:hAnsi="Consolas" w:cs="Consolas"/>
                <w:sz w:val="16"/>
              </w:rPr>
              <w:t>.</w:t>
            </w:r>
          </w:p>
        </w:tc>
        <w:tc>
          <w:tcPr>
            <w:tcW w:w="1170" w:type="dxa"/>
          </w:tcPr>
          <w:p w14:paraId="717D9862" w14:textId="77777777" w:rsidR="00AC1205" w:rsidRDefault="00000000">
            <w:pPr>
              <w:jc w:val="right"/>
            </w:pPr>
            <w:r>
              <w:rPr>
                <w:rFonts w:ascii="Consolas" w:eastAsia="Consolas" w:hAnsi="Consolas" w:cs="Consolas"/>
                <w:sz w:val="16"/>
              </w:rPr>
              <w:t>.</w:t>
            </w:r>
          </w:p>
        </w:tc>
        <w:tc>
          <w:tcPr>
            <w:tcW w:w="1170" w:type="dxa"/>
          </w:tcPr>
          <w:p w14:paraId="717D9863" w14:textId="77777777" w:rsidR="00AC1205" w:rsidRDefault="00000000">
            <w:pPr>
              <w:jc w:val="right"/>
            </w:pPr>
            <w:r>
              <w:rPr>
                <w:rFonts w:ascii="Consolas" w:eastAsia="Consolas" w:hAnsi="Consolas" w:cs="Consolas"/>
                <w:sz w:val="16"/>
              </w:rPr>
              <w:t>.</w:t>
            </w:r>
          </w:p>
        </w:tc>
        <w:tc>
          <w:tcPr>
            <w:tcW w:w="1170" w:type="dxa"/>
          </w:tcPr>
          <w:p w14:paraId="717D9864" w14:textId="77777777" w:rsidR="00AC1205" w:rsidRDefault="00000000">
            <w:pPr>
              <w:jc w:val="right"/>
            </w:pPr>
            <w:r>
              <w:rPr>
                <w:rFonts w:ascii="Consolas" w:eastAsia="Consolas" w:hAnsi="Consolas" w:cs="Consolas"/>
                <w:sz w:val="16"/>
              </w:rPr>
              <w:t>.</w:t>
            </w:r>
          </w:p>
        </w:tc>
        <w:tc>
          <w:tcPr>
            <w:tcW w:w="1170" w:type="dxa"/>
          </w:tcPr>
          <w:p w14:paraId="717D9865" w14:textId="77777777" w:rsidR="00AC1205" w:rsidRDefault="00000000">
            <w:pPr>
              <w:jc w:val="right"/>
            </w:pPr>
            <w:r>
              <w:rPr>
                <w:rFonts w:ascii="Consolas" w:eastAsia="Consolas" w:hAnsi="Consolas" w:cs="Consolas"/>
                <w:sz w:val="16"/>
              </w:rPr>
              <w:t>.</w:t>
            </w:r>
          </w:p>
        </w:tc>
        <w:tc>
          <w:tcPr>
            <w:tcW w:w="1170" w:type="dxa"/>
          </w:tcPr>
          <w:p w14:paraId="717D9866" w14:textId="77777777" w:rsidR="00AC1205" w:rsidRDefault="00000000">
            <w:pPr>
              <w:jc w:val="right"/>
            </w:pPr>
            <w:r>
              <w:rPr>
                <w:rFonts w:ascii="Consolas" w:eastAsia="Consolas" w:hAnsi="Consolas" w:cs="Consolas"/>
                <w:sz w:val="16"/>
              </w:rPr>
              <w:t>.</w:t>
            </w:r>
          </w:p>
        </w:tc>
      </w:tr>
      <w:tr w:rsidR="00AC1205" w14:paraId="717D9870" w14:textId="77777777">
        <w:tc>
          <w:tcPr>
            <w:tcW w:w="1170" w:type="dxa"/>
          </w:tcPr>
          <w:p w14:paraId="717D9868" w14:textId="77777777" w:rsidR="00AC1205" w:rsidRDefault="00000000">
            <w:pPr>
              <w:jc w:val="right"/>
            </w:pPr>
            <w:r>
              <w:rPr>
                <w:rFonts w:ascii="Consolas" w:eastAsia="Consolas" w:hAnsi="Consolas" w:cs="Consolas"/>
                <w:sz w:val="16"/>
              </w:rPr>
              <w:t>[3] USA</w:t>
            </w:r>
          </w:p>
        </w:tc>
        <w:tc>
          <w:tcPr>
            <w:tcW w:w="1170" w:type="dxa"/>
          </w:tcPr>
          <w:p w14:paraId="717D9869" w14:textId="77777777" w:rsidR="00AC1205" w:rsidRDefault="00000000">
            <w:pPr>
              <w:jc w:val="right"/>
            </w:pPr>
            <w:r>
              <w:rPr>
                <w:rFonts w:ascii="Consolas" w:eastAsia="Consolas" w:hAnsi="Consolas" w:cs="Consolas"/>
                <w:sz w:val="16"/>
              </w:rPr>
              <w:t>-1.0</w:t>
            </w:r>
          </w:p>
        </w:tc>
        <w:tc>
          <w:tcPr>
            <w:tcW w:w="1170" w:type="dxa"/>
          </w:tcPr>
          <w:p w14:paraId="717D986A" w14:textId="77777777" w:rsidR="00AC1205" w:rsidRDefault="00000000">
            <w:pPr>
              <w:jc w:val="right"/>
            </w:pPr>
            <w:r>
              <w:rPr>
                <w:rFonts w:ascii="Consolas" w:eastAsia="Consolas" w:hAnsi="Consolas" w:cs="Consolas"/>
                <w:sz w:val="16"/>
              </w:rPr>
              <w:t>94.0</w:t>
            </w:r>
          </w:p>
        </w:tc>
        <w:tc>
          <w:tcPr>
            <w:tcW w:w="1170" w:type="dxa"/>
          </w:tcPr>
          <w:p w14:paraId="717D986B" w14:textId="77777777" w:rsidR="00AC1205" w:rsidRDefault="00000000">
            <w:pPr>
              <w:jc w:val="right"/>
            </w:pPr>
            <w:r>
              <w:rPr>
                <w:rFonts w:ascii="Consolas" w:eastAsia="Consolas" w:hAnsi="Consolas" w:cs="Consolas"/>
                <w:sz w:val="16"/>
              </w:rPr>
              <w:t>11.9</w:t>
            </w:r>
          </w:p>
        </w:tc>
        <w:tc>
          <w:tcPr>
            <w:tcW w:w="1170" w:type="dxa"/>
          </w:tcPr>
          <w:p w14:paraId="717D986C" w14:textId="77777777" w:rsidR="00AC1205" w:rsidRDefault="00000000">
            <w:pPr>
              <w:jc w:val="right"/>
            </w:pPr>
            <w:r>
              <w:rPr>
                <w:rFonts w:ascii="Consolas" w:eastAsia="Consolas" w:hAnsi="Consolas" w:cs="Consolas"/>
                <w:sz w:val="16"/>
              </w:rPr>
              <w:t>8.0</w:t>
            </w:r>
          </w:p>
        </w:tc>
        <w:tc>
          <w:tcPr>
            <w:tcW w:w="1170" w:type="dxa"/>
          </w:tcPr>
          <w:p w14:paraId="717D986D" w14:textId="77777777" w:rsidR="00AC1205" w:rsidRDefault="00000000">
            <w:pPr>
              <w:jc w:val="right"/>
            </w:pPr>
            <w:r>
              <w:rPr>
                <w:rFonts w:ascii="Consolas" w:eastAsia="Consolas" w:hAnsi="Consolas" w:cs="Consolas"/>
                <w:sz w:val="16"/>
              </w:rPr>
              <w:t>3.0</w:t>
            </w:r>
          </w:p>
        </w:tc>
        <w:tc>
          <w:tcPr>
            <w:tcW w:w="1170" w:type="dxa"/>
          </w:tcPr>
          <w:p w14:paraId="717D986E" w14:textId="77777777" w:rsidR="00AC1205" w:rsidRDefault="00000000">
            <w:pPr>
              <w:jc w:val="right"/>
            </w:pPr>
            <w:r>
              <w:rPr>
                <w:rFonts w:ascii="Consolas" w:eastAsia="Consolas" w:hAnsi="Consolas" w:cs="Consolas"/>
                <w:sz w:val="16"/>
              </w:rPr>
              <w:t>18.0</w:t>
            </w:r>
          </w:p>
        </w:tc>
        <w:tc>
          <w:tcPr>
            <w:tcW w:w="1170" w:type="dxa"/>
          </w:tcPr>
          <w:p w14:paraId="717D986F" w14:textId="77777777" w:rsidR="00AC1205" w:rsidRDefault="00000000">
            <w:pPr>
              <w:jc w:val="right"/>
            </w:pPr>
            <w:r>
              <w:rPr>
                <w:rFonts w:ascii="Consolas" w:eastAsia="Consolas" w:hAnsi="Consolas" w:cs="Consolas"/>
                <w:sz w:val="16"/>
              </w:rPr>
              <w:t>12.1</w:t>
            </w:r>
          </w:p>
        </w:tc>
      </w:tr>
      <w:tr w:rsidR="00AC1205" w14:paraId="717D9879" w14:textId="77777777">
        <w:tc>
          <w:tcPr>
            <w:tcW w:w="1170" w:type="dxa"/>
          </w:tcPr>
          <w:p w14:paraId="717D9871" w14:textId="77777777" w:rsidR="00AC1205" w:rsidRDefault="00000000">
            <w:pPr>
              <w:jc w:val="right"/>
            </w:pPr>
            <w:r>
              <w:rPr>
                <w:rFonts w:ascii="Consolas" w:eastAsia="Consolas" w:hAnsi="Consolas" w:cs="Consolas"/>
                <w:sz w:val="16"/>
              </w:rPr>
              <w:t>[5] SWT</w:t>
            </w:r>
          </w:p>
        </w:tc>
        <w:tc>
          <w:tcPr>
            <w:tcW w:w="1170" w:type="dxa"/>
          </w:tcPr>
          <w:p w14:paraId="717D9872" w14:textId="77777777" w:rsidR="00AC1205" w:rsidRDefault="00000000">
            <w:pPr>
              <w:jc w:val="right"/>
            </w:pPr>
            <w:r>
              <w:rPr>
                <w:rFonts w:ascii="Consolas" w:eastAsia="Consolas" w:hAnsi="Consolas" w:cs="Consolas"/>
                <w:sz w:val="16"/>
              </w:rPr>
              <w:t>-3.0</w:t>
            </w:r>
          </w:p>
        </w:tc>
        <w:tc>
          <w:tcPr>
            <w:tcW w:w="1170" w:type="dxa"/>
          </w:tcPr>
          <w:p w14:paraId="717D9873" w14:textId="77777777" w:rsidR="00AC1205" w:rsidRDefault="00000000">
            <w:pPr>
              <w:jc w:val="right"/>
            </w:pPr>
            <w:r>
              <w:rPr>
                <w:rFonts w:ascii="Consolas" w:eastAsia="Consolas" w:hAnsi="Consolas" w:cs="Consolas"/>
                <w:sz w:val="16"/>
              </w:rPr>
              <w:t>78.0</w:t>
            </w:r>
          </w:p>
        </w:tc>
        <w:tc>
          <w:tcPr>
            <w:tcW w:w="1170" w:type="dxa"/>
          </w:tcPr>
          <w:p w14:paraId="717D9874" w14:textId="77777777" w:rsidR="00AC1205" w:rsidRDefault="00000000">
            <w:pPr>
              <w:jc w:val="right"/>
            </w:pPr>
            <w:r>
              <w:rPr>
                <w:rFonts w:ascii="Consolas" w:eastAsia="Consolas" w:hAnsi="Consolas" w:cs="Consolas"/>
                <w:sz w:val="16"/>
              </w:rPr>
              <w:t>24.1</w:t>
            </w:r>
          </w:p>
        </w:tc>
        <w:tc>
          <w:tcPr>
            <w:tcW w:w="1170" w:type="dxa"/>
          </w:tcPr>
          <w:p w14:paraId="717D9875" w14:textId="77777777" w:rsidR="00AC1205" w:rsidRDefault="00000000">
            <w:pPr>
              <w:jc w:val="right"/>
            </w:pPr>
            <w:r>
              <w:rPr>
                <w:rFonts w:ascii="Consolas" w:eastAsia="Consolas" w:hAnsi="Consolas" w:cs="Consolas"/>
                <w:sz w:val="16"/>
              </w:rPr>
              <w:t>25.0</w:t>
            </w:r>
          </w:p>
        </w:tc>
        <w:tc>
          <w:tcPr>
            <w:tcW w:w="1170" w:type="dxa"/>
          </w:tcPr>
          <w:p w14:paraId="717D9876" w14:textId="77777777" w:rsidR="00AC1205" w:rsidRDefault="00000000">
            <w:pPr>
              <w:jc w:val="right"/>
            </w:pPr>
            <w:r>
              <w:rPr>
                <w:rFonts w:ascii="Consolas" w:eastAsia="Consolas" w:hAnsi="Consolas" w:cs="Consolas"/>
                <w:sz w:val="16"/>
              </w:rPr>
              <w:t>11.0</w:t>
            </w:r>
          </w:p>
        </w:tc>
        <w:tc>
          <w:tcPr>
            <w:tcW w:w="1170" w:type="dxa"/>
          </w:tcPr>
          <w:p w14:paraId="717D9877" w14:textId="77777777" w:rsidR="00AC1205" w:rsidRDefault="00000000">
            <w:pPr>
              <w:jc w:val="right"/>
            </w:pPr>
            <w:r>
              <w:rPr>
                <w:rFonts w:ascii="Consolas" w:eastAsia="Consolas" w:hAnsi="Consolas" w:cs="Consolas"/>
                <w:sz w:val="16"/>
              </w:rPr>
              <w:t>37.0</w:t>
            </w:r>
          </w:p>
        </w:tc>
        <w:tc>
          <w:tcPr>
            <w:tcW w:w="1170" w:type="dxa"/>
          </w:tcPr>
          <w:p w14:paraId="717D9878" w14:textId="77777777" w:rsidR="00AC1205" w:rsidRDefault="00000000">
            <w:pPr>
              <w:jc w:val="right"/>
            </w:pPr>
            <w:r>
              <w:rPr>
                <w:rFonts w:ascii="Consolas" w:eastAsia="Consolas" w:hAnsi="Consolas" w:cs="Consolas"/>
                <w:sz w:val="16"/>
              </w:rPr>
              <w:t>16.2</w:t>
            </w:r>
          </w:p>
        </w:tc>
      </w:tr>
      <w:tr w:rsidR="00AC1205" w14:paraId="717D9882" w14:textId="77777777">
        <w:tc>
          <w:tcPr>
            <w:tcW w:w="1170" w:type="dxa"/>
          </w:tcPr>
          <w:p w14:paraId="717D987A" w14:textId="77777777" w:rsidR="00AC1205" w:rsidRDefault="00000000">
            <w:pPr>
              <w:jc w:val="right"/>
            </w:pPr>
            <w:r>
              <w:rPr>
                <w:rFonts w:ascii="Consolas" w:eastAsia="Consolas" w:hAnsi="Consolas" w:cs="Consolas"/>
                <w:sz w:val="16"/>
              </w:rPr>
              <w:t>[6] GER</w:t>
            </w:r>
          </w:p>
        </w:tc>
        <w:tc>
          <w:tcPr>
            <w:tcW w:w="1170" w:type="dxa"/>
          </w:tcPr>
          <w:p w14:paraId="717D987B" w14:textId="77777777" w:rsidR="00AC1205" w:rsidRDefault="00000000">
            <w:pPr>
              <w:jc w:val="right"/>
            </w:pPr>
            <w:r>
              <w:rPr>
                <w:rFonts w:ascii="Consolas" w:eastAsia="Consolas" w:hAnsi="Consolas" w:cs="Consolas"/>
                <w:sz w:val="16"/>
              </w:rPr>
              <w:t>-1.0</w:t>
            </w:r>
          </w:p>
        </w:tc>
        <w:tc>
          <w:tcPr>
            <w:tcW w:w="1170" w:type="dxa"/>
          </w:tcPr>
          <w:p w14:paraId="717D987C" w14:textId="77777777" w:rsidR="00AC1205" w:rsidRDefault="00000000">
            <w:pPr>
              <w:jc w:val="right"/>
            </w:pPr>
            <w:r>
              <w:rPr>
                <w:rFonts w:ascii="Consolas" w:eastAsia="Consolas" w:hAnsi="Consolas" w:cs="Consolas"/>
                <w:sz w:val="16"/>
              </w:rPr>
              <w:t>67.3</w:t>
            </w:r>
          </w:p>
        </w:tc>
        <w:tc>
          <w:tcPr>
            <w:tcW w:w="1170" w:type="dxa"/>
          </w:tcPr>
          <w:p w14:paraId="717D987D" w14:textId="77777777" w:rsidR="00AC1205" w:rsidRDefault="00000000">
            <w:pPr>
              <w:jc w:val="right"/>
            </w:pPr>
            <w:r>
              <w:rPr>
                <w:rFonts w:ascii="Consolas" w:eastAsia="Consolas" w:hAnsi="Consolas" w:cs="Consolas"/>
                <w:sz w:val="16"/>
              </w:rPr>
              <w:t>18.2</w:t>
            </w:r>
          </w:p>
        </w:tc>
        <w:tc>
          <w:tcPr>
            <w:tcW w:w="1170" w:type="dxa"/>
          </w:tcPr>
          <w:p w14:paraId="717D987E" w14:textId="77777777" w:rsidR="00AC1205" w:rsidRDefault="00000000">
            <w:pPr>
              <w:jc w:val="right"/>
            </w:pPr>
            <w:r>
              <w:rPr>
                <w:rFonts w:ascii="Consolas" w:eastAsia="Consolas" w:hAnsi="Consolas" w:cs="Consolas"/>
                <w:sz w:val="16"/>
              </w:rPr>
              <w:t>16.4</w:t>
            </w:r>
          </w:p>
        </w:tc>
        <w:tc>
          <w:tcPr>
            <w:tcW w:w="1170" w:type="dxa"/>
          </w:tcPr>
          <w:p w14:paraId="717D987F" w14:textId="77777777" w:rsidR="00AC1205" w:rsidRDefault="00000000">
            <w:pPr>
              <w:jc w:val="right"/>
            </w:pPr>
            <w:r>
              <w:rPr>
                <w:rFonts w:ascii="Consolas" w:eastAsia="Consolas" w:hAnsi="Consolas" w:cs="Consolas"/>
                <w:sz w:val="16"/>
              </w:rPr>
              <w:t>5.3</w:t>
            </w:r>
          </w:p>
        </w:tc>
        <w:tc>
          <w:tcPr>
            <w:tcW w:w="1170" w:type="dxa"/>
          </w:tcPr>
          <w:p w14:paraId="717D9880" w14:textId="77777777" w:rsidR="00AC1205" w:rsidRDefault="00000000">
            <w:pPr>
              <w:jc w:val="right"/>
            </w:pPr>
            <w:r>
              <w:rPr>
                <w:rFonts w:ascii="Consolas" w:eastAsia="Consolas" w:hAnsi="Consolas" w:cs="Consolas"/>
                <w:sz w:val="16"/>
              </w:rPr>
              <w:t>30.0</w:t>
            </w:r>
          </w:p>
        </w:tc>
        <w:tc>
          <w:tcPr>
            <w:tcW w:w="1170" w:type="dxa"/>
          </w:tcPr>
          <w:p w14:paraId="717D9881" w14:textId="77777777" w:rsidR="00AC1205" w:rsidRDefault="00000000">
            <w:pPr>
              <w:jc w:val="right"/>
            </w:pPr>
            <w:r>
              <w:rPr>
                <w:rFonts w:ascii="Consolas" w:eastAsia="Consolas" w:hAnsi="Consolas" w:cs="Consolas"/>
                <w:sz w:val="16"/>
              </w:rPr>
              <w:t>14.0</w:t>
            </w:r>
          </w:p>
        </w:tc>
      </w:tr>
      <w:tr w:rsidR="00AC1205" w14:paraId="717D988B" w14:textId="77777777">
        <w:tc>
          <w:tcPr>
            <w:tcW w:w="1170" w:type="dxa"/>
          </w:tcPr>
          <w:p w14:paraId="717D9883" w14:textId="77777777" w:rsidR="00AC1205" w:rsidRDefault="00000000">
            <w:pPr>
              <w:jc w:val="right"/>
            </w:pPr>
            <w:r>
              <w:rPr>
                <w:rFonts w:ascii="Consolas" w:eastAsia="Consolas" w:hAnsi="Consolas" w:cs="Consolas"/>
                <w:sz w:val="16"/>
              </w:rPr>
              <w:t>[7] UK</w:t>
            </w:r>
          </w:p>
        </w:tc>
        <w:tc>
          <w:tcPr>
            <w:tcW w:w="1170" w:type="dxa"/>
          </w:tcPr>
          <w:p w14:paraId="717D9884" w14:textId="77777777" w:rsidR="00AC1205" w:rsidRDefault="00000000">
            <w:pPr>
              <w:jc w:val="right"/>
            </w:pPr>
            <w:r>
              <w:rPr>
                <w:rFonts w:ascii="Consolas" w:eastAsia="Consolas" w:hAnsi="Consolas" w:cs="Consolas"/>
                <w:sz w:val="16"/>
              </w:rPr>
              <w:t>.</w:t>
            </w:r>
          </w:p>
        </w:tc>
        <w:tc>
          <w:tcPr>
            <w:tcW w:w="1170" w:type="dxa"/>
          </w:tcPr>
          <w:p w14:paraId="717D9885" w14:textId="77777777" w:rsidR="00AC1205" w:rsidRDefault="00000000">
            <w:pPr>
              <w:jc w:val="right"/>
            </w:pPr>
            <w:r>
              <w:rPr>
                <w:rFonts w:ascii="Consolas" w:eastAsia="Consolas" w:hAnsi="Consolas" w:cs="Consolas"/>
                <w:sz w:val="16"/>
              </w:rPr>
              <w:t>.</w:t>
            </w:r>
          </w:p>
        </w:tc>
        <w:tc>
          <w:tcPr>
            <w:tcW w:w="1170" w:type="dxa"/>
          </w:tcPr>
          <w:p w14:paraId="717D9886" w14:textId="77777777" w:rsidR="00AC1205" w:rsidRDefault="00000000">
            <w:pPr>
              <w:jc w:val="right"/>
            </w:pPr>
            <w:r>
              <w:rPr>
                <w:rFonts w:ascii="Consolas" w:eastAsia="Consolas" w:hAnsi="Consolas" w:cs="Consolas"/>
                <w:sz w:val="16"/>
              </w:rPr>
              <w:t>.</w:t>
            </w:r>
          </w:p>
        </w:tc>
        <w:tc>
          <w:tcPr>
            <w:tcW w:w="1170" w:type="dxa"/>
          </w:tcPr>
          <w:p w14:paraId="717D9887" w14:textId="77777777" w:rsidR="00AC1205" w:rsidRDefault="00000000">
            <w:pPr>
              <w:jc w:val="right"/>
            </w:pPr>
            <w:r>
              <w:rPr>
                <w:rFonts w:ascii="Consolas" w:eastAsia="Consolas" w:hAnsi="Consolas" w:cs="Consolas"/>
                <w:sz w:val="16"/>
              </w:rPr>
              <w:t>.</w:t>
            </w:r>
          </w:p>
        </w:tc>
        <w:tc>
          <w:tcPr>
            <w:tcW w:w="1170" w:type="dxa"/>
          </w:tcPr>
          <w:p w14:paraId="717D9888" w14:textId="77777777" w:rsidR="00AC1205" w:rsidRDefault="00000000">
            <w:pPr>
              <w:jc w:val="right"/>
            </w:pPr>
            <w:r>
              <w:rPr>
                <w:rFonts w:ascii="Consolas" w:eastAsia="Consolas" w:hAnsi="Consolas" w:cs="Consolas"/>
                <w:sz w:val="16"/>
              </w:rPr>
              <w:t>.</w:t>
            </w:r>
          </w:p>
        </w:tc>
        <w:tc>
          <w:tcPr>
            <w:tcW w:w="1170" w:type="dxa"/>
          </w:tcPr>
          <w:p w14:paraId="717D9889" w14:textId="77777777" w:rsidR="00AC1205" w:rsidRDefault="00000000">
            <w:pPr>
              <w:jc w:val="right"/>
            </w:pPr>
            <w:r>
              <w:rPr>
                <w:rFonts w:ascii="Consolas" w:eastAsia="Consolas" w:hAnsi="Consolas" w:cs="Consolas"/>
                <w:sz w:val="16"/>
              </w:rPr>
              <w:t>.</w:t>
            </w:r>
          </w:p>
        </w:tc>
        <w:tc>
          <w:tcPr>
            <w:tcW w:w="1170" w:type="dxa"/>
          </w:tcPr>
          <w:p w14:paraId="717D988A" w14:textId="77777777" w:rsidR="00AC1205" w:rsidRDefault="00000000">
            <w:pPr>
              <w:jc w:val="right"/>
            </w:pPr>
            <w:r>
              <w:rPr>
                <w:rFonts w:ascii="Consolas" w:eastAsia="Consolas" w:hAnsi="Consolas" w:cs="Consolas"/>
                <w:sz w:val="16"/>
              </w:rPr>
              <w:t>.</w:t>
            </w:r>
          </w:p>
        </w:tc>
      </w:tr>
      <w:tr w:rsidR="00AC1205" w14:paraId="717D9894" w14:textId="77777777">
        <w:tc>
          <w:tcPr>
            <w:tcW w:w="1170" w:type="dxa"/>
            <w:tcBorders>
              <w:bottom w:val="single" w:sz="0" w:space="0" w:color="000000"/>
            </w:tcBorders>
          </w:tcPr>
          <w:p w14:paraId="717D988C"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88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88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88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89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89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89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893" w14:textId="77777777" w:rsidR="00AC1205" w:rsidRDefault="00000000">
            <w:pPr>
              <w:jc w:val="right"/>
            </w:pPr>
            <w:r>
              <w:rPr>
                <w:rFonts w:ascii="Consolas" w:eastAsia="Consolas" w:hAnsi="Consolas" w:cs="Consolas"/>
                <w:sz w:val="16"/>
              </w:rPr>
              <w:t>.</w:t>
            </w:r>
          </w:p>
        </w:tc>
      </w:tr>
      <w:tr w:rsidR="00AC1205" w14:paraId="717D989D" w14:textId="77777777">
        <w:tc>
          <w:tcPr>
            <w:tcW w:w="1170" w:type="dxa"/>
            <w:tcBorders>
              <w:top w:val="single" w:sz="0" w:space="0" w:color="000000"/>
              <w:bottom w:val="single" w:sz="0" w:space="0" w:color="000000"/>
            </w:tcBorders>
          </w:tcPr>
          <w:p w14:paraId="717D9895"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896"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9897" w14:textId="77777777" w:rsidR="00AC1205" w:rsidRDefault="00000000">
            <w:pPr>
              <w:jc w:val="right"/>
            </w:pPr>
            <w:r>
              <w:rPr>
                <w:rFonts w:ascii="Consolas" w:eastAsia="Consolas" w:hAnsi="Consolas" w:cs="Consolas"/>
                <w:sz w:val="16"/>
              </w:rPr>
              <w:t>94.0</w:t>
            </w:r>
          </w:p>
        </w:tc>
        <w:tc>
          <w:tcPr>
            <w:tcW w:w="1170" w:type="dxa"/>
            <w:tcBorders>
              <w:top w:val="single" w:sz="0" w:space="0" w:color="000000"/>
              <w:bottom w:val="single" w:sz="0" w:space="0" w:color="000000"/>
            </w:tcBorders>
          </w:tcPr>
          <w:p w14:paraId="717D9898" w14:textId="77777777" w:rsidR="00AC1205" w:rsidRDefault="00000000">
            <w:pPr>
              <w:jc w:val="right"/>
            </w:pPr>
            <w:r>
              <w:rPr>
                <w:rFonts w:ascii="Consolas" w:eastAsia="Consolas" w:hAnsi="Consolas" w:cs="Consolas"/>
                <w:sz w:val="16"/>
              </w:rPr>
              <w:t>17.4</w:t>
            </w:r>
          </w:p>
        </w:tc>
        <w:tc>
          <w:tcPr>
            <w:tcW w:w="1170" w:type="dxa"/>
            <w:tcBorders>
              <w:top w:val="single" w:sz="0" w:space="0" w:color="000000"/>
              <w:bottom w:val="single" w:sz="0" w:space="0" w:color="000000"/>
            </w:tcBorders>
          </w:tcPr>
          <w:p w14:paraId="717D9899" w14:textId="77777777" w:rsidR="00AC1205" w:rsidRDefault="00000000">
            <w:pPr>
              <w:jc w:val="right"/>
            </w:pPr>
            <w:r>
              <w:rPr>
                <w:rFonts w:ascii="Consolas" w:eastAsia="Consolas" w:hAnsi="Consolas" w:cs="Consolas"/>
                <w:sz w:val="16"/>
              </w:rPr>
              <w:t>14.7</w:t>
            </w:r>
          </w:p>
        </w:tc>
        <w:tc>
          <w:tcPr>
            <w:tcW w:w="1170" w:type="dxa"/>
            <w:tcBorders>
              <w:top w:val="single" w:sz="0" w:space="0" w:color="000000"/>
              <w:bottom w:val="single" w:sz="0" w:space="0" w:color="000000"/>
            </w:tcBorders>
          </w:tcPr>
          <w:p w14:paraId="717D989A"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989B" w14:textId="77777777" w:rsidR="00AC1205" w:rsidRDefault="00000000">
            <w:pPr>
              <w:jc w:val="right"/>
            </w:pPr>
            <w:r>
              <w:rPr>
                <w:rFonts w:ascii="Consolas" w:eastAsia="Consolas" w:hAnsi="Consolas" w:cs="Consolas"/>
                <w:sz w:val="16"/>
              </w:rPr>
              <w:t>28.7</w:t>
            </w:r>
          </w:p>
        </w:tc>
        <w:tc>
          <w:tcPr>
            <w:tcW w:w="1170" w:type="dxa"/>
            <w:tcBorders>
              <w:top w:val="single" w:sz="0" w:space="0" w:color="000000"/>
              <w:bottom w:val="single" w:sz="0" w:space="0" w:color="000000"/>
            </w:tcBorders>
          </w:tcPr>
          <w:p w14:paraId="717D989C" w14:textId="77777777" w:rsidR="00AC1205" w:rsidRDefault="00000000">
            <w:pPr>
              <w:jc w:val="right"/>
            </w:pPr>
            <w:r>
              <w:rPr>
                <w:rFonts w:ascii="Consolas" w:eastAsia="Consolas" w:hAnsi="Consolas" w:cs="Consolas"/>
                <w:sz w:val="16"/>
              </w:rPr>
              <w:t>14.5</w:t>
            </w:r>
          </w:p>
        </w:tc>
      </w:tr>
    </w:tbl>
    <w:p w14:paraId="717D989E" w14:textId="77777777" w:rsidR="00AC1205" w:rsidRDefault="00AC1205"/>
    <w:p w14:paraId="717D989F" w14:textId="77777777" w:rsidR="00AC1205" w:rsidRDefault="00000000">
      <w:r>
        <w:br/>
      </w:r>
    </w:p>
    <w:p w14:paraId="717D98A0" w14:textId="77777777" w:rsidR="00AC1205" w:rsidRDefault="00000000">
      <w:pPr>
        <w:shd w:val="solid" w:color="B0C4DE" w:fill="auto"/>
      </w:pPr>
      <w:r>
        <w:rPr>
          <w:b/>
          <w:sz w:val="26"/>
        </w:rPr>
        <w:lastRenderedPageBreak/>
        <w:t>exporg</w:t>
      </w:r>
    </w:p>
    <w:p w14:paraId="717D98A1" w14:textId="77777777" w:rsidR="00AC1205" w:rsidRDefault="00000000">
      <w:pPr>
        <w:rPr>
          <w:color w:val="4682B4"/>
        </w:rPr>
      </w:pPr>
      <w:r>
        <w:rPr>
          <w:color w:val="4682B4"/>
        </w:rPr>
        <w:t>Experience in organisation</w:t>
      </w:r>
      <w:r>
        <w:rPr>
          <w:color w:val="4682B4"/>
        </w:rPr>
        <w:br/>
        <w:t>&lt;years&gt;</w:t>
      </w:r>
    </w:p>
    <w:p w14:paraId="717D98A2" w14:textId="77777777" w:rsidR="00AC1205" w:rsidRDefault="00000000">
      <w:r>
        <w:t>Tenure with current employer (years)</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8A4" w14:textId="77777777">
        <w:tc>
          <w:tcPr>
            <w:tcW w:w="9360" w:type="dxa"/>
          </w:tcPr>
          <w:p w14:paraId="717D98A3" w14:textId="77777777" w:rsidR="00AC1205" w:rsidRDefault="00000000">
            <w:r>
              <w:rPr>
                <w:rFonts w:ascii="Consolas" w:eastAsia="Consolas" w:hAnsi="Consolas" w:cs="Consolas"/>
                <w:b/>
                <w:sz w:val="18"/>
              </w:rPr>
              <w:t xml:space="preserve">       Name: </w:t>
            </w:r>
            <w:r>
              <w:rPr>
                <w:rFonts w:ascii="Consolas" w:eastAsia="Consolas" w:hAnsi="Consolas" w:cs="Consolas"/>
                <w:sz w:val="18"/>
              </w:rPr>
              <w:t>exporg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Experience in organisation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1886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1,886,113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4.63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8.85           </w:t>
            </w:r>
          </w:p>
        </w:tc>
      </w:tr>
    </w:tbl>
    <w:p w14:paraId="717D98A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8AE" w14:textId="77777777">
        <w:tc>
          <w:tcPr>
            <w:tcW w:w="1170" w:type="dxa"/>
            <w:tcBorders>
              <w:top w:val="single" w:sz="0" w:space="0" w:color="000000"/>
              <w:bottom w:val="single" w:sz="0" w:space="0" w:color="000000"/>
            </w:tcBorders>
          </w:tcPr>
          <w:p w14:paraId="717D98A6" w14:textId="77777777" w:rsidR="00AC1205" w:rsidRDefault="00AC1205">
            <w:pPr>
              <w:jc w:val="right"/>
            </w:pPr>
          </w:p>
        </w:tc>
        <w:tc>
          <w:tcPr>
            <w:tcW w:w="1170" w:type="dxa"/>
            <w:tcBorders>
              <w:top w:val="single" w:sz="0" w:space="0" w:color="000000"/>
              <w:bottom w:val="single" w:sz="0" w:space="0" w:color="000000"/>
            </w:tcBorders>
          </w:tcPr>
          <w:p w14:paraId="717D98A7"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8A8"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8A9"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8AA"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8AB"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8AC"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8AD" w14:textId="77777777" w:rsidR="00AC1205" w:rsidRDefault="00000000">
            <w:pPr>
              <w:jc w:val="right"/>
            </w:pPr>
            <w:r>
              <w:rPr>
                <w:rFonts w:ascii="Consolas" w:eastAsia="Consolas" w:hAnsi="Consolas" w:cs="Consolas"/>
                <w:sz w:val="16"/>
              </w:rPr>
              <w:t>SD</w:t>
            </w:r>
          </w:p>
        </w:tc>
      </w:tr>
      <w:tr w:rsidR="00AC1205" w14:paraId="717D98B7" w14:textId="77777777">
        <w:tc>
          <w:tcPr>
            <w:tcW w:w="1170" w:type="dxa"/>
            <w:tcBorders>
              <w:top w:val="single" w:sz="0" w:space="0" w:color="000000"/>
            </w:tcBorders>
          </w:tcPr>
          <w:p w14:paraId="717D98AF"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8B0"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98B1" w14:textId="77777777" w:rsidR="00AC1205" w:rsidRDefault="00000000">
            <w:pPr>
              <w:jc w:val="right"/>
            </w:pPr>
            <w:r>
              <w:rPr>
                <w:rFonts w:ascii="Consolas" w:eastAsia="Consolas" w:hAnsi="Consolas" w:cs="Consolas"/>
                <w:sz w:val="16"/>
              </w:rPr>
              <w:t>76.0</w:t>
            </w:r>
          </w:p>
        </w:tc>
        <w:tc>
          <w:tcPr>
            <w:tcW w:w="1170" w:type="dxa"/>
            <w:tcBorders>
              <w:top w:val="single" w:sz="0" w:space="0" w:color="000000"/>
            </w:tcBorders>
          </w:tcPr>
          <w:p w14:paraId="717D98B2" w14:textId="77777777" w:rsidR="00AC1205" w:rsidRDefault="00000000">
            <w:pPr>
              <w:jc w:val="right"/>
            </w:pPr>
            <w:r>
              <w:rPr>
                <w:rFonts w:ascii="Consolas" w:eastAsia="Consolas" w:hAnsi="Consolas" w:cs="Consolas"/>
                <w:sz w:val="16"/>
              </w:rPr>
              <w:t>3.6</w:t>
            </w:r>
          </w:p>
        </w:tc>
        <w:tc>
          <w:tcPr>
            <w:tcW w:w="1170" w:type="dxa"/>
            <w:tcBorders>
              <w:top w:val="single" w:sz="0" w:space="0" w:color="000000"/>
            </w:tcBorders>
          </w:tcPr>
          <w:p w14:paraId="717D98B3" w14:textId="77777777" w:rsidR="00AC1205" w:rsidRDefault="00000000">
            <w:pPr>
              <w:jc w:val="right"/>
            </w:pPr>
            <w:r>
              <w:rPr>
                <w:rFonts w:ascii="Consolas" w:eastAsia="Consolas" w:hAnsi="Consolas" w:cs="Consolas"/>
                <w:sz w:val="16"/>
              </w:rPr>
              <w:t>1.0</w:t>
            </w:r>
          </w:p>
        </w:tc>
        <w:tc>
          <w:tcPr>
            <w:tcW w:w="1170" w:type="dxa"/>
            <w:tcBorders>
              <w:top w:val="single" w:sz="0" w:space="0" w:color="000000"/>
            </w:tcBorders>
          </w:tcPr>
          <w:p w14:paraId="717D98B4"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98B5" w14:textId="77777777" w:rsidR="00AC1205" w:rsidRDefault="00000000">
            <w:pPr>
              <w:jc w:val="right"/>
            </w:pPr>
            <w:r>
              <w:rPr>
                <w:rFonts w:ascii="Consolas" w:eastAsia="Consolas" w:hAnsi="Consolas" w:cs="Consolas"/>
                <w:sz w:val="16"/>
              </w:rPr>
              <w:t>6.0</w:t>
            </w:r>
          </w:p>
        </w:tc>
        <w:tc>
          <w:tcPr>
            <w:tcW w:w="1170" w:type="dxa"/>
            <w:tcBorders>
              <w:top w:val="single" w:sz="0" w:space="0" w:color="000000"/>
            </w:tcBorders>
          </w:tcPr>
          <w:p w14:paraId="717D98B6" w14:textId="77777777" w:rsidR="00AC1205" w:rsidRDefault="00000000">
            <w:pPr>
              <w:jc w:val="right"/>
            </w:pPr>
            <w:r>
              <w:rPr>
                <w:rFonts w:ascii="Consolas" w:eastAsia="Consolas" w:hAnsi="Consolas" w:cs="Consolas"/>
                <w:sz w:val="16"/>
              </w:rPr>
              <w:t>8.5</w:t>
            </w:r>
          </w:p>
        </w:tc>
      </w:tr>
      <w:tr w:rsidR="00AC1205" w14:paraId="717D98C0" w14:textId="77777777">
        <w:tc>
          <w:tcPr>
            <w:tcW w:w="1170" w:type="dxa"/>
          </w:tcPr>
          <w:p w14:paraId="717D98B8" w14:textId="77777777" w:rsidR="00AC1205" w:rsidRDefault="00000000">
            <w:pPr>
              <w:jc w:val="right"/>
            </w:pPr>
            <w:r>
              <w:rPr>
                <w:rFonts w:ascii="Consolas" w:eastAsia="Consolas" w:hAnsi="Consolas" w:cs="Consolas"/>
                <w:sz w:val="16"/>
              </w:rPr>
              <w:t>[2] KOR</w:t>
            </w:r>
          </w:p>
        </w:tc>
        <w:tc>
          <w:tcPr>
            <w:tcW w:w="1170" w:type="dxa"/>
          </w:tcPr>
          <w:p w14:paraId="717D98B9" w14:textId="77777777" w:rsidR="00AC1205" w:rsidRDefault="00000000">
            <w:pPr>
              <w:jc w:val="right"/>
            </w:pPr>
            <w:r>
              <w:rPr>
                <w:rFonts w:ascii="Consolas" w:eastAsia="Consolas" w:hAnsi="Consolas" w:cs="Consolas"/>
                <w:sz w:val="16"/>
              </w:rPr>
              <w:t>.</w:t>
            </w:r>
          </w:p>
        </w:tc>
        <w:tc>
          <w:tcPr>
            <w:tcW w:w="1170" w:type="dxa"/>
          </w:tcPr>
          <w:p w14:paraId="717D98BA" w14:textId="77777777" w:rsidR="00AC1205" w:rsidRDefault="00000000">
            <w:pPr>
              <w:jc w:val="right"/>
            </w:pPr>
            <w:r>
              <w:rPr>
                <w:rFonts w:ascii="Consolas" w:eastAsia="Consolas" w:hAnsi="Consolas" w:cs="Consolas"/>
                <w:sz w:val="16"/>
              </w:rPr>
              <w:t>.</w:t>
            </w:r>
          </w:p>
        </w:tc>
        <w:tc>
          <w:tcPr>
            <w:tcW w:w="1170" w:type="dxa"/>
          </w:tcPr>
          <w:p w14:paraId="717D98BB" w14:textId="77777777" w:rsidR="00AC1205" w:rsidRDefault="00000000">
            <w:pPr>
              <w:jc w:val="right"/>
            </w:pPr>
            <w:r>
              <w:rPr>
                <w:rFonts w:ascii="Consolas" w:eastAsia="Consolas" w:hAnsi="Consolas" w:cs="Consolas"/>
                <w:sz w:val="16"/>
              </w:rPr>
              <w:t>.</w:t>
            </w:r>
          </w:p>
        </w:tc>
        <w:tc>
          <w:tcPr>
            <w:tcW w:w="1170" w:type="dxa"/>
          </w:tcPr>
          <w:p w14:paraId="717D98BC" w14:textId="77777777" w:rsidR="00AC1205" w:rsidRDefault="00000000">
            <w:pPr>
              <w:jc w:val="right"/>
            </w:pPr>
            <w:r>
              <w:rPr>
                <w:rFonts w:ascii="Consolas" w:eastAsia="Consolas" w:hAnsi="Consolas" w:cs="Consolas"/>
                <w:sz w:val="16"/>
              </w:rPr>
              <w:t>.</w:t>
            </w:r>
          </w:p>
        </w:tc>
        <w:tc>
          <w:tcPr>
            <w:tcW w:w="1170" w:type="dxa"/>
          </w:tcPr>
          <w:p w14:paraId="717D98BD" w14:textId="77777777" w:rsidR="00AC1205" w:rsidRDefault="00000000">
            <w:pPr>
              <w:jc w:val="right"/>
            </w:pPr>
            <w:r>
              <w:rPr>
                <w:rFonts w:ascii="Consolas" w:eastAsia="Consolas" w:hAnsi="Consolas" w:cs="Consolas"/>
                <w:sz w:val="16"/>
              </w:rPr>
              <w:t>.</w:t>
            </w:r>
          </w:p>
        </w:tc>
        <w:tc>
          <w:tcPr>
            <w:tcW w:w="1170" w:type="dxa"/>
          </w:tcPr>
          <w:p w14:paraId="717D98BE" w14:textId="77777777" w:rsidR="00AC1205" w:rsidRDefault="00000000">
            <w:pPr>
              <w:jc w:val="right"/>
            </w:pPr>
            <w:r>
              <w:rPr>
                <w:rFonts w:ascii="Consolas" w:eastAsia="Consolas" w:hAnsi="Consolas" w:cs="Consolas"/>
                <w:sz w:val="16"/>
              </w:rPr>
              <w:t>.</w:t>
            </w:r>
          </w:p>
        </w:tc>
        <w:tc>
          <w:tcPr>
            <w:tcW w:w="1170" w:type="dxa"/>
          </w:tcPr>
          <w:p w14:paraId="717D98BF" w14:textId="77777777" w:rsidR="00AC1205" w:rsidRDefault="00000000">
            <w:pPr>
              <w:jc w:val="right"/>
            </w:pPr>
            <w:r>
              <w:rPr>
                <w:rFonts w:ascii="Consolas" w:eastAsia="Consolas" w:hAnsi="Consolas" w:cs="Consolas"/>
                <w:sz w:val="16"/>
              </w:rPr>
              <w:t>.</w:t>
            </w:r>
          </w:p>
        </w:tc>
      </w:tr>
      <w:tr w:rsidR="00AC1205" w14:paraId="717D98C9" w14:textId="77777777">
        <w:tc>
          <w:tcPr>
            <w:tcW w:w="1170" w:type="dxa"/>
          </w:tcPr>
          <w:p w14:paraId="717D98C1" w14:textId="77777777" w:rsidR="00AC1205" w:rsidRDefault="00000000">
            <w:pPr>
              <w:jc w:val="right"/>
            </w:pPr>
            <w:r>
              <w:rPr>
                <w:rFonts w:ascii="Consolas" w:eastAsia="Consolas" w:hAnsi="Consolas" w:cs="Consolas"/>
                <w:sz w:val="16"/>
              </w:rPr>
              <w:t>[3] USA</w:t>
            </w:r>
          </w:p>
        </w:tc>
        <w:tc>
          <w:tcPr>
            <w:tcW w:w="1170" w:type="dxa"/>
          </w:tcPr>
          <w:p w14:paraId="717D98C2" w14:textId="77777777" w:rsidR="00AC1205" w:rsidRDefault="00000000">
            <w:pPr>
              <w:jc w:val="right"/>
            </w:pPr>
            <w:r>
              <w:rPr>
                <w:rFonts w:ascii="Consolas" w:eastAsia="Consolas" w:hAnsi="Consolas" w:cs="Consolas"/>
                <w:sz w:val="16"/>
              </w:rPr>
              <w:t>0.0</w:t>
            </w:r>
          </w:p>
        </w:tc>
        <w:tc>
          <w:tcPr>
            <w:tcW w:w="1170" w:type="dxa"/>
          </w:tcPr>
          <w:p w14:paraId="717D98C3" w14:textId="77777777" w:rsidR="00AC1205" w:rsidRDefault="00000000">
            <w:pPr>
              <w:jc w:val="right"/>
            </w:pPr>
            <w:r>
              <w:rPr>
                <w:rFonts w:ascii="Consolas" w:eastAsia="Consolas" w:hAnsi="Consolas" w:cs="Consolas"/>
                <w:sz w:val="16"/>
              </w:rPr>
              <w:t>81.5</w:t>
            </w:r>
          </w:p>
        </w:tc>
        <w:tc>
          <w:tcPr>
            <w:tcW w:w="1170" w:type="dxa"/>
          </w:tcPr>
          <w:p w14:paraId="717D98C4" w14:textId="77777777" w:rsidR="00AC1205" w:rsidRDefault="00000000">
            <w:pPr>
              <w:jc w:val="right"/>
            </w:pPr>
            <w:r>
              <w:rPr>
                <w:rFonts w:ascii="Consolas" w:eastAsia="Consolas" w:hAnsi="Consolas" w:cs="Consolas"/>
                <w:sz w:val="16"/>
              </w:rPr>
              <w:t>3.8</w:t>
            </w:r>
          </w:p>
        </w:tc>
        <w:tc>
          <w:tcPr>
            <w:tcW w:w="1170" w:type="dxa"/>
          </w:tcPr>
          <w:p w14:paraId="717D98C5" w14:textId="77777777" w:rsidR="00AC1205" w:rsidRDefault="00000000">
            <w:pPr>
              <w:jc w:val="right"/>
            </w:pPr>
            <w:r>
              <w:rPr>
                <w:rFonts w:ascii="Consolas" w:eastAsia="Consolas" w:hAnsi="Consolas" w:cs="Consolas"/>
                <w:sz w:val="16"/>
              </w:rPr>
              <w:t>0.1</w:t>
            </w:r>
          </w:p>
        </w:tc>
        <w:tc>
          <w:tcPr>
            <w:tcW w:w="1170" w:type="dxa"/>
          </w:tcPr>
          <w:p w14:paraId="717D98C6" w14:textId="77777777" w:rsidR="00AC1205" w:rsidRDefault="00000000">
            <w:pPr>
              <w:jc w:val="right"/>
            </w:pPr>
            <w:r>
              <w:rPr>
                <w:rFonts w:ascii="Consolas" w:eastAsia="Consolas" w:hAnsi="Consolas" w:cs="Consolas"/>
                <w:sz w:val="16"/>
              </w:rPr>
              <w:t>0.0</w:t>
            </w:r>
          </w:p>
        </w:tc>
        <w:tc>
          <w:tcPr>
            <w:tcW w:w="1170" w:type="dxa"/>
          </w:tcPr>
          <w:p w14:paraId="717D98C7" w14:textId="77777777" w:rsidR="00AC1205" w:rsidRDefault="00000000">
            <w:pPr>
              <w:jc w:val="right"/>
            </w:pPr>
            <w:r>
              <w:rPr>
                <w:rFonts w:ascii="Consolas" w:eastAsia="Consolas" w:hAnsi="Consolas" w:cs="Consolas"/>
                <w:sz w:val="16"/>
              </w:rPr>
              <w:t>5.0</w:t>
            </w:r>
          </w:p>
        </w:tc>
        <w:tc>
          <w:tcPr>
            <w:tcW w:w="1170" w:type="dxa"/>
          </w:tcPr>
          <w:p w14:paraId="717D98C8" w14:textId="77777777" w:rsidR="00AC1205" w:rsidRDefault="00000000">
            <w:pPr>
              <w:jc w:val="right"/>
            </w:pPr>
            <w:r>
              <w:rPr>
                <w:rFonts w:ascii="Consolas" w:eastAsia="Consolas" w:hAnsi="Consolas" w:cs="Consolas"/>
                <w:sz w:val="16"/>
              </w:rPr>
              <w:t>6.8</w:t>
            </w:r>
          </w:p>
        </w:tc>
      </w:tr>
      <w:tr w:rsidR="00AC1205" w14:paraId="717D98D2" w14:textId="77777777">
        <w:tc>
          <w:tcPr>
            <w:tcW w:w="1170" w:type="dxa"/>
          </w:tcPr>
          <w:p w14:paraId="717D98CA" w14:textId="77777777" w:rsidR="00AC1205" w:rsidRDefault="00000000">
            <w:pPr>
              <w:jc w:val="right"/>
            </w:pPr>
            <w:r>
              <w:rPr>
                <w:rFonts w:ascii="Consolas" w:eastAsia="Consolas" w:hAnsi="Consolas" w:cs="Consolas"/>
                <w:sz w:val="16"/>
              </w:rPr>
              <w:t>[5] SWT</w:t>
            </w:r>
          </w:p>
        </w:tc>
        <w:tc>
          <w:tcPr>
            <w:tcW w:w="1170" w:type="dxa"/>
          </w:tcPr>
          <w:p w14:paraId="717D98CB" w14:textId="77777777" w:rsidR="00AC1205" w:rsidRDefault="00000000">
            <w:pPr>
              <w:jc w:val="right"/>
            </w:pPr>
            <w:r>
              <w:rPr>
                <w:rFonts w:ascii="Consolas" w:eastAsia="Consolas" w:hAnsi="Consolas" w:cs="Consolas"/>
                <w:sz w:val="16"/>
              </w:rPr>
              <w:t>.</w:t>
            </w:r>
          </w:p>
        </w:tc>
        <w:tc>
          <w:tcPr>
            <w:tcW w:w="1170" w:type="dxa"/>
          </w:tcPr>
          <w:p w14:paraId="717D98CC" w14:textId="77777777" w:rsidR="00AC1205" w:rsidRDefault="00000000">
            <w:pPr>
              <w:jc w:val="right"/>
            </w:pPr>
            <w:r>
              <w:rPr>
                <w:rFonts w:ascii="Consolas" w:eastAsia="Consolas" w:hAnsi="Consolas" w:cs="Consolas"/>
                <w:sz w:val="16"/>
              </w:rPr>
              <w:t>.</w:t>
            </w:r>
          </w:p>
        </w:tc>
        <w:tc>
          <w:tcPr>
            <w:tcW w:w="1170" w:type="dxa"/>
          </w:tcPr>
          <w:p w14:paraId="717D98CD" w14:textId="77777777" w:rsidR="00AC1205" w:rsidRDefault="00000000">
            <w:pPr>
              <w:jc w:val="right"/>
            </w:pPr>
            <w:r>
              <w:rPr>
                <w:rFonts w:ascii="Consolas" w:eastAsia="Consolas" w:hAnsi="Consolas" w:cs="Consolas"/>
                <w:sz w:val="16"/>
              </w:rPr>
              <w:t>.</w:t>
            </w:r>
          </w:p>
        </w:tc>
        <w:tc>
          <w:tcPr>
            <w:tcW w:w="1170" w:type="dxa"/>
          </w:tcPr>
          <w:p w14:paraId="717D98CE" w14:textId="77777777" w:rsidR="00AC1205" w:rsidRDefault="00000000">
            <w:pPr>
              <w:jc w:val="right"/>
            </w:pPr>
            <w:r>
              <w:rPr>
                <w:rFonts w:ascii="Consolas" w:eastAsia="Consolas" w:hAnsi="Consolas" w:cs="Consolas"/>
                <w:sz w:val="16"/>
              </w:rPr>
              <w:t>.</w:t>
            </w:r>
          </w:p>
        </w:tc>
        <w:tc>
          <w:tcPr>
            <w:tcW w:w="1170" w:type="dxa"/>
          </w:tcPr>
          <w:p w14:paraId="717D98CF" w14:textId="77777777" w:rsidR="00AC1205" w:rsidRDefault="00000000">
            <w:pPr>
              <w:jc w:val="right"/>
            </w:pPr>
            <w:r>
              <w:rPr>
                <w:rFonts w:ascii="Consolas" w:eastAsia="Consolas" w:hAnsi="Consolas" w:cs="Consolas"/>
                <w:sz w:val="16"/>
              </w:rPr>
              <w:t>.</w:t>
            </w:r>
          </w:p>
        </w:tc>
        <w:tc>
          <w:tcPr>
            <w:tcW w:w="1170" w:type="dxa"/>
          </w:tcPr>
          <w:p w14:paraId="717D98D0" w14:textId="77777777" w:rsidR="00AC1205" w:rsidRDefault="00000000">
            <w:pPr>
              <w:jc w:val="right"/>
            </w:pPr>
            <w:r>
              <w:rPr>
                <w:rFonts w:ascii="Consolas" w:eastAsia="Consolas" w:hAnsi="Consolas" w:cs="Consolas"/>
                <w:sz w:val="16"/>
              </w:rPr>
              <w:t>.</w:t>
            </w:r>
          </w:p>
        </w:tc>
        <w:tc>
          <w:tcPr>
            <w:tcW w:w="1170" w:type="dxa"/>
          </w:tcPr>
          <w:p w14:paraId="717D98D1" w14:textId="77777777" w:rsidR="00AC1205" w:rsidRDefault="00000000">
            <w:pPr>
              <w:jc w:val="right"/>
            </w:pPr>
            <w:r>
              <w:rPr>
                <w:rFonts w:ascii="Consolas" w:eastAsia="Consolas" w:hAnsi="Consolas" w:cs="Consolas"/>
                <w:sz w:val="16"/>
              </w:rPr>
              <w:t>.</w:t>
            </w:r>
          </w:p>
        </w:tc>
      </w:tr>
      <w:tr w:rsidR="00AC1205" w14:paraId="717D98DB" w14:textId="77777777">
        <w:tc>
          <w:tcPr>
            <w:tcW w:w="1170" w:type="dxa"/>
          </w:tcPr>
          <w:p w14:paraId="717D98D3" w14:textId="77777777" w:rsidR="00AC1205" w:rsidRDefault="00000000">
            <w:pPr>
              <w:jc w:val="right"/>
            </w:pPr>
            <w:r>
              <w:rPr>
                <w:rFonts w:ascii="Consolas" w:eastAsia="Consolas" w:hAnsi="Consolas" w:cs="Consolas"/>
                <w:sz w:val="16"/>
              </w:rPr>
              <w:t>[6] GER</w:t>
            </w:r>
          </w:p>
        </w:tc>
        <w:tc>
          <w:tcPr>
            <w:tcW w:w="1170" w:type="dxa"/>
          </w:tcPr>
          <w:p w14:paraId="717D98D4" w14:textId="77777777" w:rsidR="00AC1205" w:rsidRDefault="00000000">
            <w:pPr>
              <w:jc w:val="right"/>
            </w:pPr>
            <w:r>
              <w:rPr>
                <w:rFonts w:ascii="Consolas" w:eastAsia="Consolas" w:hAnsi="Consolas" w:cs="Consolas"/>
                <w:sz w:val="16"/>
              </w:rPr>
              <w:t>-3.0</w:t>
            </w:r>
          </w:p>
        </w:tc>
        <w:tc>
          <w:tcPr>
            <w:tcW w:w="1170" w:type="dxa"/>
          </w:tcPr>
          <w:p w14:paraId="717D98D5" w14:textId="77777777" w:rsidR="00AC1205" w:rsidRDefault="00000000">
            <w:pPr>
              <w:jc w:val="right"/>
            </w:pPr>
            <w:r>
              <w:rPr>
                <w:rFonts w:ascii="Consolas" w:eastAsia="Consolas" w:hAnsi="Consolas" w:cs="Consolas"/>
                <w:sz w:val="16"/>
              </w:rPr>
              <w:t>67.8</w:t>
            </w:r>
          </w:p>
        </w:tc>
        <w:tc>
          <w:tcPr>
            <w:tcW w:w="1170" w:type="dxa"/>
          </w:tcPr>
          <w:p w14:paraId="717D98D6" w14:textId="77777777" w:rsidR="00AC1205" w:rsidRDefault="00000000">
            <w:pPr>
              <w:jc w:val="right"/>
            </w:pPr>
            <w:r>
              <w:rPr>
                <w:rFonts w:ascii="Consolas" w:eastAsia="Consolas" w:hAnsi="Consolas" w:cs="Consolas"/>
                <w:sz w:val="16"/>
              </w:rPr>
              <w:t>5.0</w:t>
            </w:r>
          </w:p>
        </w:tc>
        <w:tc>
          <w:tcPr>
            <w:tcW w:w="1170" w:type="dxa"/>
          </w:tcPr>
          <w:p w14:paraId="717D98D7" w14:textId="77777777" w:rsidR="00AC1205" w:rsidRDefault="00000000">
            <w:pPr>
              <w:jc w:val="right"/>
            </w:pPr>
            <w:r>
              <w:rPr>
                <w:rFonts w:ascii="Consolas" w:eastAsia="Consolas" w:hAnsi="Consolas" w:cs="Consolas"/>
                <w:sz w:val="16"/>
              </w:rPr>
              <w:t>1.0</w:t>
            </w:r>
          </w:p>
        </w:tc>
        <w:tc>
          <w:tcPr>
            <w:tcW w:w="1170" w:type="dxa"/>
          </w:tcPr>
          <w:p w14:paraId="717D98D8" w14:textId="77777777" w:rsidR="00AC1205" w:rsidRDefault="00000000">
            <w:pPr>
              <w:jc w:val="right"/>
            </w:pPr>
            <w:r>
              <w:rPr>
                <w:rFonts w:ascii="Consolas" w:eastAsia="Consolas" w:hAnsi="Consolas" w:cs="Consolas"/>
                <w:sz w:val="16"/>
              </w:rPr>
              <w:t>-2.0</w:t>
            </w:r>
          </w:p>
        </w:tc>
        <w:tc>
          <w:tcPr>
            <w:tcW w:w="1170" w:type="dxa"/>
          </w:tcPr>
          <w:p w14:paraId="717D98D9" w14:textId="77777777" w:rsidR="00AC1205" w:rsidRDefault="00000000">
            <w:pPr>
              <w:jc w:val="right"/>
            </w:pPr>
            <w:r>
              <w:rPr>
                <w:rFonts w:ascii="Consolas" w:eastAsia="Consolas" w:hAnsi="Consolas" w:cs="Consolas"/>
                <w:sz w:val="16"/>
              </w:rPr>
              <w:t>8.5</w:t>
            </w:r>
          </w:p>
        </w:tc>
        <w:tc>
          <w:tcPr>
            <w:tcW w:w="1170" w:type="dxa"/>
          </w:tcPr>
          <w:p w14:paraId="717D98DA" w14:textId="77777777" w:rsidR="00AC1205" w:rsidRDefault="00000000">
            <w:pPr>
              <w:jc w:val="right"/>
            </w:pPr>
            <w:r>
              <w:rPr>
                <w:rFonts w:ascii="Consolas" w:eastAsia="Consolas" w:hAnsi="Consolas" w:cs="Consolas"/>
                <w:sz w:val="16"/>
              </w:rPr>
              <w:t>9.7</w:t>
            </w:r>
          </w:p>
        </w:tc>
      </w:tr>
      <w:tr w:rsidR="00AC1205" w14:paraId="717D98E4" w14:textId="77777777">
        <w:tc>
          <w:tcPr>
            <w:tcW w:w="1170" w:type="dxa"/>
          </w:tcPr>
          <w:p w14:paraId="717D98DC" w14:textId="77777777" w:rsidR="00AC1205" w:rsidRDefault="00000000">
            <w:pPr>
              <w:jc w:val="right"/>
            </w:pPr>
            <w:r>
              <w:rPr>
                <w:rFonts w:ascii="Consolas" w:eastAsia="Consolas" w:hAnsi="Consolas" w:cs="Consolas"/>
                <w:sz w:val="16"/>
              </w:rPr>
              <w:t>[7] UK</w:t>
            </w:r>
          </w:p>
        </w:tc>
        <w:tc>
          <w:tcPr>
            <w:tcW w:w="1170" w:type="dxa"/>
          </w:tcPr>
          <w:p w14:paraId="717D98DD" w14:textId="77777777" w:rsidR="00AC1205" w:rsidRDefault="00000000">
            <w:pPr>
              <w:jc w:val="right"/>
            </w:pPr>
            <w:r>
              <w:rPr>
                <w:rFonts w:ascii="Consolas" w:eastAsia="Consolas" w:hAnsi="Consolas" w:cs="Consolas"/>
                <w:sz w:val="16"/>
              </w:rPr>
              <w:t>.</w:t>
            </w:r>
          </w:p>
        </w:tc>
        <w:tc>
          <w:tcPr>
            <w:tcW w:w="1170" w:type="dxa"/>
          </w:tcPr>
          <w:p w14:paraId="717D98DE" w14:textId="77777777" w:rsidR="00AC1205" w:rsidRDefault="00000000">
            <w:pPr>
              <w:jc w:val="right"/>
            </w:pPr>
            <w:r>
              <w:rPr>
                <w:rFonts w:ascii="Consolas" w:eastAsia="Consolas" w:hAnsi="Consolas" w:cs="Consolas"/>
                <w:sz w:val="16"/>
              </w:rPr>
              <w:t>.</w:t>
            </w:r>
          </w:p>
        </w:tc>
        <w:tc>
          <w:tcPr>
            <w:tcW w:w="1170" w:type="dxa"/>
          </w:tcPr>
          <w:p w14:paraId="717D98DF" w14:textId="77777777" w:rsidR="00AC1205" w:rsidRDefault="00000000">
            <w:pPr>
              <w:jc w:val="right"/>
            </w:pPr>
            <w:r>
              <w:rPr>
                <w:rFonts w:ascii="Consolas" w:eastAsia="Consolas" w:hAnsi="Consolas" w:cs="Consolas"/>
                <w:sz w:val="16"/>
              </w:rPr>
              <w:t>.</w:t>
            </w:r>
          </w:p>
        </w:tc>
        <w:tc>
          <w:tcPr>
            <w:tcW w:w="1170" w:type="dxa"/>
          </w:tcPr>
          <w:p w14:paraId="717D98E0" w14:textId="77777777" w:rsidR="00AC1205" w:rsidRDefault="00000000">
            <w:pPr>
              <w:jc w:val="right"/>
            </w:pPr>
            <w:r>
              <w:rPr>
                <w:rFonts w:ascii="Consolas" w:eastAsia="Consolas" w:hAnsi="Consolas" w:cs="Consolas"/>
                <w:sz w:val="16"/>
              </w:rPr>
              <w:t>.</w:t>
            </w:r>
          </w:p>
        </w:tc>
        <w:tc>
          <w:tcPr>
            <w:tcW w:w="1170" w:type="dxa"/>
          </w:tcPr>
          <w:p w14:paraId="717D98E1" w14:textId="77777777" w:rsidR="00AC1205" w:rsidRDefault="00000000">
            <w:pPr>
              <w:jc w:val="right"/>
            </w:pPr>
            <w:r>
              <w:rPr>
                <w:rFonts w:ascii="Consolas" w:eastAsia="Consolas" w:hAnsi="Consolas" w:cs="Consolas"/>
                <w:sz w:val="16"/>
              </w:rPr>
              <w:t>.</w:t>
            </w:r>
          </w:p>
        </w:tc>
        <w:tc>
          <w:tcPr>
            <w:tcW w:w="1170" w:type="dxa"/>
          </w:tcPr>
          <w:p w14:paraId="717D98E2" w14:textId="77777777" w:rsidR="00AC1205" w:rsidRDefault="00000000">
            <w:pPr>
              <w:jc w:val="right"/>
            </w:pPr>
            <w:r>
              <w:rPr>
                <w:rFonts w:ascii="Consolas" w:eastAsia="Consolas" w:hAnsi="Consolas" w:cs="Consolas"/>
                <w:sz w:val="16"/>
              </w:rPr>
              <w:t>.</w:t>
            </w:r>
          </w:p>
        </w:tc>
        <w:tc>
          <w:tcPr>
            <w:tcW w:w="1170" w:type="dxa"/>
          </w:tcPr>
          <w:p w14:paraId="717D98E3" w14:textId="77777777" w:rsidR="00AC1205" w:rsidRDefault="00000000">
            <w:pPr>
              <w:jc w:val="right"/>
            </w:pPr>
            <w:r>
              <w:rPr>
                <w:rFonts w:ascii="Consolas" w:eastAsia="Consolas" w:hAnsi="Consolas" w:cs="Consolas"/>
                <w:sz w:val="16"/>
              </w:rPr>
              <w:t>.</w:t>
            </w:r>
          </w:p>
        </w:tc>
      </w:tr>
      <w:tr w:rsidR="00AC1205" w14:paraId="717D98ED" w14:textId="77777777">
        <w:tc>
          <w:tcPr>
            <w:tcW w:w="1170" w:type="dxa"/>
            <w:tcBorders>
              <w:bottom w:val="single" w:sz="0" w:space="0" w:color="000000"/>
            </w:tcBorders>
          </w:tcPr>
          <w:p w14:paraId="717D98E5"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8E6" w14:textId="77777777" w:rsidR="00AC1205" w:rsidRDefault="00000000">
            <w:pPr>
              <w:jc w:val="right"/>
            </w:pPr>
            <w:r>
              <w:rPr>
                <w:rFonts w:ascii="Consolas" w:eastAsia="Consolas" w:hAnsi="Consolas" w:cs="Consolas"/>
                <w:sz w:val="16"/>
              </w:rPr>
              <w:t>0.0</w:t>
            </w:r>
          </w:p>
        </w:tc>
        <w:tc>
          <w:tcPr>
            <w:tcW w:w="1170" w:type="dxa"/>
            <w:tcBorders>
              <w:bottom w:val="single" w:sz="0" w:space="0" w:color="000000"/>
            </w:tcBorders>
          </w:tcPr>
          <w:p w14:paraId="717D98E7" w14:textId="77777777" w:rsidR="00AC1205" w:rsidRDefault="00000000">
            <w:pPr>
              <w:jc w:val="right"/>
            </w:pPr>
            <w:r>
              <w:rPr>
                <w:rFonts w:ascii="Consolas" w:eastAsia="Consolas" w:hAnsi="Consolas" w:cs="Consolas"/>
                <w:sz w:val="16"/>
              </w:rPr>
              <w:t>63.0</w:t>
            </w:r>
          </w:p>
        </w:tc>
        <w:tc>
          <w:tcPr>
            <w:tcW w:w="1170" w:type="dxa"/>
            <w:tcBorders>
              <w:bottom w:val="single" w:sz="0" w:space="0" w:color="000000"/>
            </w:tcBorders>
          </w:tcPr>
          <w:p w14:paraId="717D98E8" w14:textId="77777777" w:rsidR="00AC1205" w:rsidRDefault="00000000">
            <w:pPr>
              <w:jc w:val="right"/>
            </w:pPr>
            <w:r>
              <w:rPr>
                <w:rFonts w:ascii="Consolas" w:eastAsia="Consolas" w:hAnsi="Consolas" w:cs="Consolas"/>
                <w:sz w:val="16"/>
              </w:rPr>
              <w:t>11.2</w:t>
            </w:r>
          </w:p>
        </w:tc>
        <w:tc>
          <w:tcPr>
            <w:tcW w:w="1170" w:type="dxa"/>
            <w:tcBorders>
              <w:bottom w:val="single" w:sz="0" w:space="0" w:color="000000"/>
            </w:tcBorders>
          </w:tcPr>
          <w:p w14:paraId="717D98E9" w14:textId="77777777" w:rsidR="00AC1205" w:rsidRDefault="00000000">
            <w:pPr>
              <w:jc w:val="right"/>
            </w:pPr>
            <w:r>
              <w:rPr>
                <w:rFonts w:ascii="Consolas" w:eastAsia="Consolas" w:hAnsi="Consolas" w:cs="Consolas"/>
                <w:sz w:val="16"/>
              </w:rPr>
              <w:t>8.0</w:t>
            </w:r>
          </w:p>
        </w:tc>
        <w:tc>
          <w:tcPr>
            <w:tcW w:w="1170" w:type="dxa"/>
            <w:tcBorders>
              <w:bottom w:val="single" w:sz="0" w:space="0" w:color="000000"/>
            </w:tcBorders>
          </w:tcPr>
          <w:p w14:paraId="717D98EA" w14:textId="77777777" w:rsidR="00AC1205" w:rsidRDefault="00000000">
            <w:pPr>
              <w:jc w:val="right"/>
            </w:pPr>
            <w:r>
              <w:rPr>
                <w:rFonts w:ascii="Consolas" w:eastAsia="Consolas" w:hAnsi="Consolas" w:cs="Consolas"/>
                <w:sz w:val="16"/>
              </w:rPr>
              <w:t>3.0</w:t>
            </w:r>
          </w:p>
        </w:tc>
        <w:tc>
          <w:tcPr>
            <w:tcW w:w="1170" w:type="dxa"/>
            <w:tcBorders>
              <w:bottom w:val="single" w:sz="0" w:space="0" w:color="000000"/>
            </w:tcBorders>
          </w:tcPr>
          <w:p w14:paraId="717D98EB" w14:textId="77777777" w:rsidR="00AC1205" w:rsidRDefault="00000000">
            <w:pPr>
              <w:jc w:val="right"/>
            </w:pPr>
            <w:r>
              <w:rPr>
                <w:rFonts w:ascii="Consolas" w:eastAsia="Consolas" w:hAnsi="Consolas" w:cs="Consolas"/>
                <w:sz w:val="16"/>
              </w:rPr>
              <w:t>17.0</w:t>
            </w:r>
          </w:p>
        </w:tc>
        <w:tc>
          <w:tcPr>
            <w:tcW w:w="1170" w:type="dxa"/>
            <w:tcBorders>
              <w:bottom w:val="single" w:sz="0" w:space="0" w:color="000000"/>
            </w:tcBorders>
          </w:tcPr>
          <w:p w14:paraId="717D98EC" w14:textId="77777777" w:rsidR="00AC1205" w:rsidRDefault="00000000">
            <w:pPr>
              <w:jc w:val="right"/>
            </w:pPr>
            <w:r>
              <w:rPr>
                <w:rFonts w:ascii="Consolas" w:eastAsia="Consolas" w:hAnsi="Consolas" w:cs="Consolas"/>
                <w:sz w:val="16"/>
              </w:rPr>
              <w:t>10.8</w:t>
            </w:r>
          </w:p>
        </w:tc>
      </w:tr>
      <w:tr w:rsidR="00AC1205" w14:paraId="717D98F6" w14:textId="77777777">
        <w:tc>
          <w:tcPr>
            <w:tcW w:w="1170" w:type="dxa"/>
            <w:tcBorders>
              <w:top w:val="single" w:sz="0" w:space="0" w:color="000000"/>
              <w:bottom w:val="single" w:sz="0" w:space="0" w:color="000000"/>
            </w:tcBorders>
          </w:tcPr>
          <w:p w14:paraId="717D98EE"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8EF"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98F0" w14:textId="77777777" w:rsidR="00AC1205" w:rsidRDefault="00000000">
            <w:pPr>
              <w:jc w:val="right"/>
            </w:pPr>
            <w:r>
              <w:rPr>
                <w:rFonts w:ascii="Consolas" w:eastAsia="Consolas" w:hAnsi="Consolas" w:cs="Consolas"/>
                <w:sz w:val="16"/>
              </w:rPr>
              <w:t>81.5</w:t>
            </w:r>
          </w:p>
        </w:tc>
        <w:tc>
          <w:tcPr>
            <w:tcW w:w="1170" w:type="dxa"/>
            <w:tcBorders>
              <w:top w:val="single" w:sz="0" w:space="0" w:color="000000"/>
              <w:bottom w:val="single" w:sz="0" w:space="0" w:color="000000"/>
            </w:tcBorders>
          </w:tcPr>
          <w:p w14:paraId="717D98F1" w14:textId="77777777" w:rsidR="00AC1205" w:rsidRDefault="00000000">
            <w:pPr>
              <w:jc w:val="right"/>
            </w:pPr>
            <w:r>
              <w:rPr>
                <w:rFonts w:ascii="Consolas" w:eastAsia="Consolas" w:hAnsi="Consolas" w:cs="Consolas"/>
                <w:sz w:val="16"/>
              </w:rPr>
              <w:t>4.6</w:t>
            </w:r>
          </w:p>
        </w:tc>
        <w:tc>
          <w:tcPr>
            <w:tcW w:w="1170" w:type="dxa"/>
            <w:tcBorders>
              <w:top w:val="single" w:sz="0" w:space="0" w:color="000000"/>
              <w:bottom w:val="single" w:sz="0" w:space="0" w:color="000000"/>
            </w:tcBorders>
          </w:tcPr>
          <w:p w14:paraId="717D98F2" w14:textId="77777777" w:rsidR="00AC1205" w:rsidRDefault="00000000">
            <w:pPr>
              <w:jc w:val="right"/>
            </w:pPr>
            <w:r>
              <w:rPr>
                <w:rFonts w:ascii="Consolas" w:eastAsia="Consolas" w:hAnsi="Consolas" w:cs="Consolas"/>
                <w:sz w:val="16"/>
              </w:rPr>
              <w:t>0.9</w:t>
            </w:r>
          </w:p>
        </w:tc>
        <w:tc>
          <w:tcPr>
            <w:tcW w:w="1170" w:type="dxa"/>
            <w:tcBorders>
              <w:top w:val="single" w:sz="0" w:space="0" w:color="000000"/>
              <w:bottom w:val="single" w:sz="0" w:space="0" w:color="000000"/>
            </w:tcBorders>
          </w:tcPr>
          <w:p w14:paraId="717D98F3"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98F4" w14:textId="77777777" w:rsidR="00AC1205" w:rsidRDefault="00000000">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717D98F5" w14:textId="77777777" w:rsidR="00AC1205" w:rsidRDefault="00000000">
            <w:pPr>
              <w:jc w:val="right"/>
            </w:pPr>
            <w:r>
              <w:rPr>
                <w:rFonts w:ascii="Consolas" w:eastAsia="Consolas" w:hAnsi="Consolas" w:cs="Consolas"/>
                <w:sz w:val="16"/>
              </w:rPr>
              <w:t>8.8</w:t>
            </w:r>
          </w:p>
        </w:tc>
      </w:tr>
    </w:tbl>
    <w:p w14:paraId="717D98F7" w14:textId="77777777" w:rsidR="00AC1205" w:rsidRDefault="00AC1205"/>
    <w:p w14:paraId="717D98F8" w14:textId="77777777" w:rsidR="00AC1205" w:rsidRDefault="00000000">
      <w:r>
        <w:br/>
      </w:r>
    </w:p>
    <w:p w14:paraId="717D98F9" w14:textId="77777777" w:rsidR="00AC1205" w:rsidRDefault="00000000">
      <w:pPr>
        <w:shd w:val="solid" w:color="B0C4DE" w:fill="auto"/>
      </w:pPr>
      <w:r>
        <w:rPr>
          <w:b/>
          <w:sz w:val="26"/>
        </w:rPr>
        <w:t>expft</w:t>
      </w:r>
    </w:p>
    <w:p w14:paraId="717D98FA" w14:textId="77777777" w:rsidR="00AC1205" w:rsidRDefault="00000000">
      <w:pPr>
        <w:rPr>
          <w:color w:val="4682B4"/>
        </w:rPr>
      </w:pPr>
      <w:r>
        <w:rPr>
          <w:color w:val="4682B4"/>
        </w:rPr>
        <w:t>Labor market experience: full time</w:t>
      </w:r>
      <w:r>
        <w:rPr>
          <w:color w:val="4682B4"/>
        </w:rPr>
        <w:br/>
        <w:t>&lt;years&gt;</w:t>
      </w:r>
    </w:p>
    <w:p w14:paraId="717D98FB" w14:textId="77777777" w:rsidR="00AC1205" w:rsidRDefault="00000000">
      <w:r>
        <w:t>Only for Germany and US</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8FD" w14:textId="77777777">
        <w:tc>
          <w:tcPr>
            <w:tcW w:w="9360" w:type="dxa"/>
          </w:tcPr>
          <w:p w14:paraId="717D98FC" w14:textId="77777777" w:rsidR="00AC1205" w:rsidRDefault="00000000">
            <w:r>
              <w:rPr>
                <w:rFonts w:ascii="Consolas" w:eastAsia="Consolas" w:hAnsi="Consolas" w:cs="Consolas"/>
                <w:b/>
                <w:sz w:val="18"/>
              </w:rPr>
              <w:t xml:space="preserve">       Name: </w:t>
            </w:r>
            <w:r>
              <w:rPr>
                <w:rFonts w:ascii="Consolas" w:eastAsia="Consolas" w:hAnsi="Consolas" w:cs="Consolas"/>
                <w:sz w:val="18"/>
              </w:rPr>
              <w:t>expft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Labor market experience: full time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699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1,810,574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13.44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13.40          </w:t>
            </w:r>
          </w:p>
        </w:tc>
      </w:tr>
    </w:tbl>
    <w:p w14:paraId="717D98FE"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907" w14:textId="77777777">
        <w:tc>
          <w:tcPr>
            <w:tcW w:w="1170" w:type="dxa"/>
            <w:tcBorders>
              <w:top w:val="single" w:sz="0" w:space="0" w:color="000000"/>
              <w:bottom w:val="single" w:sz="0" w:space="0" w:color="000000"/>
            </w:tcBorders>
          </w:tcPr>
          <w:p w14:paraId="717D98FF" w14:textId="77777777" w:rsidR="00AC1205" w:rsidRDefault="00AC1205">
            <w:pPr>
              <w:jc w:val="right"/>
            </w:pPr>
          </w:p>
        </w:tc>
        <w:tc>
          <w:tcPr>
            <w:tcW w:w="1170" w:type="dxa"/>
            <w:tcBorders>
              <w:top w:val="single" w:sz="0" w:space="0" w:color="000000"/>
              <w:bottom w:val="single" w:sz="0" w:space="0" w:color="000000"/>
            </w:tcBorders>
          </w:tcPr>
          <w:p w14:paraId="717D9900"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901"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902"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903"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904"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905"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906" w14:textId="77777777" w:rsidR="00AC1205" w:rsidRDefault="00000000">
            <w:pPr>
              <w:jc w:val="right"/>
            </w:pPr>
            <w:r>
              <w:rPr>
                <w:rFonts w:ascii="Consolas" w:eastAsia="Consolas" w:hAnsi="Consolas" w:cs="Consolas"/>
                <w:sz w:val="16"/>
              </w:rPr>
              <w:t>SD</w:t>
            </w:r>
          </w:p>
        </w:tc>
      </w:tr>
      <w:tr w:rsidR="00AC1205" w14:paraId="717D9910" w14:textId="77777777">
        <w:tc>
          <w:tcPr>
            <w:tcW w:w="1170" w:type="dxa"/>
            <w:tcBorders>
              <w:top w:val="single" w:sz="0" w:space="0" w:color="000000"/>
            </w:tcBorders>
          </w:tcPr>
          <w:p w14:paraId="717D9908"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90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0A"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0B"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0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0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0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0F" w14:textId="77777777" w:rsidR="00AC1205" w:rsidRDefault="00000000">
            <w:pPr>
              <w:jc w:val="right"/>
            </w:pPr>
            <w:r>
              <w:rPr>
                <w:rFonts w:ascii="Consolas" w:eastAsia="Consolas" w:hAnsi="Consolas" w:cs="Consolas"/>
                <w:sz w:val="16"/>
              </w:rPr>
              <w:t>.</w:t>
            </w:r>
          </w:p>
        </w:tc>
      </w:tr>
      <w:tr w:rsidR="00AC1205" w14:paraId="717D9919" w14:textId="77777777">
        <w:tc>
          <w:tcPr>
            <w:tcW w:w="1170" w:type="dxa"/>
          </w:tcPr>
          <w:p w14:paraId="717D9911" w14:textId="77777777" w:rsidR="00AC1205" w:rsidRDefault="00000000">
            <w:pPr>
              <w:jc w:val="right"/>
            </w:pPr>
            <w:r>
              <w:rPr>
                <w:rFonts w:ascii="Consolas" w:eastAsia="Consolas" w:hAnsi="Consolas" w:cs="Consolas"/>
                <w:sz w:val="16"/>
              </w:rPr>
              <w:t>[2] KOR</w:t>
            </w:r>
          </w:p>
        </w:tc>
        <w:tc>
          <w:tcPr>
            <w:tcW w:w="1170" w:type="dxa"/>
          </w:tcPr>
          <w:p w14:paraId="717D9912" w14:textId="77777777" w:rsidR="00AC1205" w:rsidRDefault="00000000">
            <w:pPr>
              <w:jc w:val="right"/>
            </w:pPr>
            <w:r>
              <w:rPr>
                <w:rFonts w:ascii="Consolas" w:eastAsia="Consolas" w:hAnsi="Consolas" w:cs="Consolas"/>
                <w:sz w:val="16"/>
              </w:rPr>
              <w:t>.</w:t>
            </w:r>
          </w:p>
        </w:tc>
        <w:tc>
          <w:tcPr>
            <w:tcW w:w="1170" w:type="dxa"/>
          </w:tcPr>
          <w:p w14:paraId="717D9913" w14:textId="77777777" w:rsidR="00AC1205" w:rsidRDefault="00000000">
            <w:pPr>
              <w:jc w:val="right"/>
            </w:pPr>
            <w:r>
              <w:rPr>
                <w:rFonts w:ascii="Consolas" w:eastAsia="Consolas" w:hAnsi="Consolas" w:cs="Consolas"/>
                <w:sz w:val="16"/>
              </w:rPr>
              <w:t>.</w:t>
            </w:r>
          </w:p>
        </w:tc>
        <w:tc>
          <w:tcPr>
            <w:tcW w:w="1170" w:type="dxa"/>
          </w:tcPr>
          <w:p w14:paraId="717D9914" w14:textId="77777777" w:rsidR="00AC1205" w:rsidRDefault="00000000">
            <w:pPr>
              <w:jc w:val="right"/>
            </w:pPr>
            <w:r>
              <w:rPr>
                <w:rFonts w:ascii="Consolas" w:eastAsia="Consolas" w:hAnsi="Consolas" w:cs="Consolas"/>
                <w:sz w:val="16"/>
              </w:rPr>
              <w:t>.</w:t>
            </w:r>
          </w:p>
        </w:tc>
        <w:tc>
          <w:tcPr>
            <w:tcW w:w="1170" w:type="dxa"/>
          </w:tcPr>
          <w:p w14:paraId="717D9915" w14:textId="77777777" w:rsidR="00AC1205" w:rsidRDefault="00000000">
            <w:pPr>
              <w:jc w:val="right"/>
            </w:pPr>
            <w:r>
              <w:rPr>
                <w:rFonts w:ascii="Consolas" w:eastAsia="Consolas" w:hAnsi="Consolas" w:cs="Consolas"/>
                <w:sz w:val="16"/>
              </w:rPr>
              <w:t>.</w:t>
            </w:r>
          </w:p>
        </w:tc>
        <w:tc>
          <w:tcPr>
            <w:tcW w:w="1170" w:type="dxa"/>
          </w:tcPr>
          <w:p w14:paraId="717D9916" w14:textId="77777777" w:rsidR="00AC1205" w:rsidRDefault="00000000">
            <w:pPr>
              <w:jc w:val="right"/>
            </w:pPr>
            <w:r>
              <w:rPr>
                <w:rFonts w:ascii="Consolas" w:eastAsia="Consolas" w:hAnsi="Consolas" w:cs="Consolas"/>
                <w:sz w:val="16"/>
              </w:rPr>
              <w:t>.</w:t>
            </w:r>
          </w:p>
        </w:tc>
        <w:tc>
          <w:tcPr>
            <w:tcW w:w="1170" w:type="dxa"/>
          </w:tcPr>
          <w:p w14:paraId="717D9917" w14:textId="77777777" w:rsidR="00AC1205" w:rsidRDefault="00000000">
            <w:pPr>
              <w:jc w:val="right"/>
            </w:pPr>
            <w:r>
              <w:rPr>
                <w:rFonts w:ascii="Consolas" w:eastAsia="Consolas" w:hAnsi="Consolas" w:cs="Consolas"/>
                <w:sz w:val="16"/>
              </w:rPr>
              <w:t>.</w:t>
            </w:r>
          </w:p>
        </w:tc>
        <w:tc>
          <w:tcPr>
            <w:tcW w:w="1170" w:type="dxa"/>
          </w:tcPr>
          <w:p w14:paraId="717D9918" w14:textId="77777777" w:rsidR="00AC1205" w:rsidRDefault="00000000">
            <w:pPr>
              <w:jc w:val="right"/>
            </w:pPr>
            <w:r>
              <w:rPr>
                <w:rFonts w:ascii="Consolas" w:eastAsia="Consolas" w:hAnsi="Consolas" w:cs="Consolas"/>
                <w:sz w:val="16"/>
              </w:rPr>
              <w:t>.</w:t>
            </w:r>
          </w:p>
        </w:tc>
      </w:tr>
      <w:tr w:rsidR="00AC1205" w14:paraId="717D9922" w14:textId="77777777">
        <w:tc>
          <w:tcPr>
            <w:tcW w:w="1170" w:type="dxa"/>
          </w:tcPr>
          <w:p w14:paraId="717D991A" w14:textId="77777777" w:rsidR="00AC1205" w:rsidRDefault="00000000">
            <w:pPr>
              <w:jc w:val="right"/>
            </w:pPr>
            <w:r>
              <w:rPr>
                <w:rFonts w:ascii="Consolas" w:eastAsia="Consolas" w:hAnsi="Consolas" w:cs="Consolas"/>
                <w:sz w:val="16"/>
              </w:rPr>
              <w:t>[3] USA</w:t>
            </w:r>
          </w:p>
        </w:tc>
        <w:tc>
          <w:tcPr>
            <w:tcW w:w="1170" w:type="dxa"/>
          </w:tcPr>
          <w:p w14:paraId="717D991B" w14:textId="77777777" w:rsidR="00AC1205" w:rsidRDefault="00000000">
            <w:pPr>
              <w:jc w:val="right"/>
            </w:pPr>
            <w:r>
              <w:rPr>
                <w:rFonts w:ascii="Consolas" w:eastAsia="Consolas" w:hAnsi="Consolas" w:cs="Consolas"/>
                <w:sz w:val="16"/>
              </w:rPr>
              <w:t>-1.0</w:t>
            </w:r>
          </w:p>
        </w:tc>
        <w:tc>
          <w:tcPr>
            <w:tcW w:w="1170" w:type="dxa"/>
          </w:tcPr>
          <w:p w14:paraId="717D991C" w14:textId="77777777" w:rsidR="00AC1205" w:rsidRDefault="00000000">
            <w:pPr>
              <w:jc w:val="right"/>
            </w:pPr>
            <w:r>
              <w:rPr>
                <w:rFonts w:ascii="Consolas" w:eastAsia="Consolas" w:hAnsi="Consolas" w:cs="Consolas"/>
                <w:sz w:val="16"/>
              </w:rPr>
              <w:t>94.0</w:t>
            </w:r>
          </w:p>
        </w:tc>
        <w:tc>
          <w:tcPr>
            <w:tcW w:w="1170" w:type="dxa"/>
          </w:tcPr>
          <w:p w14:paraId="717D991D" w14:textId="77777777" w:rsidR="00AC1205" w:rsidRDefault="00000000">
            <w:pPr>
              <w:jc w:val="right"/>
            </w:pPr>
            <w:r>
              <w:rPr>
                <w:rFonts w:ascii="Consolas" w:eastAsia="Consolas" w:hAnsi="Consolas" w:cs="Consolas"/>
                <w:sz w:val="16"/>
              </w:rPr>
              <w:t>10.1</w:t>
            </w:r>
          </w:p>
        </w:tc>
        <w:tc>
          <w:tcPr>
            <w:tcW w:w="1170" w:type="dxa"/>
          </w:tcPr>
          <w:p w14:paraId="717D991E" w14:textId="77777777" w:rsidR="00AC1205" w:rsidRDefault="00000000">
            <w:pPr>
              <w:jc w:val="right"/>
            </w:pPr>
            <w:r>
              <w:rPr>
                <w:rFonts w:ascii="Consolas" w:eastAsia="Consolas" w:hAnsi="Consolas" w:cs="Consolas"/>
                <w:sz w:val="16"/>
              </w:rPr>
              <w:t>6.0</w:t>
            </w:r>
          </w:p>
        </w:tc>
        <w:tc>
          <w:tcPr>
            <w:tcW w:w="1170" w:type="dxa"/>
          </w:tcPr>
          <w:p w14:paraId="717D991F" w14:textId="77777777" w:rsidR="00AC1205" w:rsidRDefault="00000000">
            <w:pPr>
              <w:jc w:val="right"/>
            </w:pPr>
            <w:r>
              <w:rPr>
                <w:rFonts w:ascii="Consolas" w:eastAsia="Consolas" w:hAnsi="Consolas" w:cs="Consolas"/>
                <w:sz w:val="16"/>
              </w:rPr>
              <w:t>1.0</w:t>
            </w:r>
          </w:p>
        </w:tc>
        <w:tc>
          <w:tcPr>
            <w:tcW w:w="1170" w:type="dxa"/>
          </w:tcPr>
          <w:p w14:paraId="717D9920" w14:textId="77777777" w:rsidR="00AC1205" w:rsidRDefault="00000000">
            <w:pPr>
              <w:jc w:val="right"/>
            </w:pPr>
            <w:r>
              <w:rPr>
                <w:rFonts w:ascii="Consolas" w:eastAsia="Consolas" w:hAnsi="Consolas" w:cs="Consolas"/>
                <w:sz w:val="16"/>
              </w:rPr>
              <w:t>15.0</w:t>
            </w:r>
          </w:p>
        </w:tc>
        <w:tc>
          <w:tcPr>
            <w:tcW w:w="1170" w:type="dxa"/>
          </w:tcPr>
          <w:p w14:paraId="717D9921" w14:textId="77777777" w:rsidR="00AC1205" w:rsidRDefault="00000000">
            <w:pPr>
              <w:jc w:val="right"/>
            </w:pPr>
            <w:r>
              <w:rPr>
                <w:rFonts w:ascii="Consolas" w:eastAsia="Consolas" w:hAnsi="Consolas" w:cs="Consolas"/>
                <w:sz w:val="16"/>
              </w:rPr>
              <w:t>11.7</w:t>
            </w:r>
          </w:p>
        </w:tc>
      </w:tr>
      <w:tr w:rsidR="00AC1205" w14:paraId="717D992B" w14:textId="77777777">
        <w:tc>
          <w:tcPr>
            <w:tcW w:w="1170" w:type="dxa"/>
          </w:tcPr>
          <w:p w14:paraId="717D9923" w14:textId="77777777" w:rsidR="00AC1205" w:rsidRDefault="00000000">
            <w:pPr>
              <w:jc w:val="right"/>
            </w:pPr>
            <w:r>
              <w:rPr>
                <w:rFonts w:ascii="Consolas" w:eastAsia="Consolas" w:hAnsi="Consolas" w:cs="Consolas"/>
                <w:sz w:val="16"/>
              </w:rPr>
              <w:t>[5] SWT</w:t>
            </w:r>
          </w:p>
        </w:tc>
        <w:tc>
          <w:tcPr>
            <w:tcW w:w="1170" w:type="dxa"/>
          </w:tcPr>
          <w:p w14:paraId="717D9924" w14:textId="77777777" w:rsidR="00AC1205" w:rsidRDefault="00000000">
            <w:pPr>
              <w:jc w:val="right"/>
            </w:pPr>
            <w:r>
              <w:rPr>
                <w:rFonts w:ascii="Consolas" w:eastAsia="Consolas" w:hAnsi="Consolas" w:cs="Consolas"/>
                <w:sz w:val="16"/>
              </w:rPr>
              <w:t>.</w:t>
            </w:r>
          </w:p>
        </w:tc>
        <w:tc>
          <w:tcPr>
            <w:tcW w:w="1170" w:type="dxa"/>
          </w:tcPr>
          <w:p w14:paraId="717D9925" w14:textId="77777777" w:rsidR="00AC1205" w:rsidRDefault="00000000">
            <w:pPr>
              <w:jc w:val="right"/>
            </w:pPr>
            <w:r>
              <w:rPr>
                <w:rFonts w:ascii="Consolas" w:eastAsia="Consolas" w:hAnsi="Consolas" w:cs="Consolas"/>
                <w:sz w:val="16"/>
              </w:rPr>
              <w:t>.</w:t>
            </w:r>
          </w:p>
        </w:tc>
        <w:tc>
          <w:tcPr>
            <w:tcW w:w="1170" w:type="dxa"/>
          </w:tcPr>
          <w:p w14:paraId="717D9926" w14:textId="77777777" w:rsidR="00AC1205" w:rsidRDefault="00000000">
            <w:pPr>
              <w:jc w:val="right"/>
            </w:pPr>
            <w:r>
              <w:rPr>
                <w:rFonts w:ascii="Consolas" w:eastAsia="Consolas" w:hAnsi="Consolas" w:cs="Consolas"/>
                <w:sz w:val="16"/>
              </w:rPr>
              <w:t>.</w:t>
            </w:r>
          </w:p>
        </w:tc>
        <w:tc>
          <w:tcPr>
            <w:tcW w:w="1170" w:type="dxa"/>
          </w:tcPr>
          <w:p w14:paraId="717D9927" w14:textId="77777777" w:rsidR="00AC1205" w:rsidRDefault="00000000">
            <w:pPr>
              <w:jc w:val="right"/>
            </w:pPr>
            <w:r>
              <w:rPr>
                <w:rFonts w:ascii="Consolas" w:eastAsia="Consolas" w:hAnsi="Consolas" w:cs="Consolas"/>
                <w:sz w:val="16"/>
              </w:rPr>
              <w:t>.</w:t>
            </w:r>
          </w:p>
        </w:tc>
        <w:tc>
          <w:tcPr>
            <w:tcW w:w="1170" w:type="dxa"/>
          </w:tcPr>
          <w:p w14:paraId="717D9928" w14:textId="77777777" w:rsidR="00AC1205" w:rsidRDefault="00000000">
            <w:pPr>
              <w:jc w:val="right"/>
            </w:pPr>
            <w:r>
              <w:rPr>
                <w:rFonts w:ascii="Consolas" w:eastAsia="Consolas" w:hAnsi="Consolas" w:cs="Consolas"/>
                <w:sz w:val="16"/>
              </w:rPr>
              <w:t>.</w:t>
            </w:r>
          </w:p>
        </w:tc>
        <w:tc>
          <w:tcPr>
            <w:tcW w:w="1170" w:type="dxa"/>
          </w:tcPr>
          <w:p w14:paraId="717D9929" w14:textId="77777777" w:rsidR="00AC1205" w:rsidRDefault="00000000">
            <w:pPr>
              <w:jc w:val="right"/>
            </w:pPr>
            <w:r>
              <w:rPr>
                <w:rFonts w:ascii="Consolas" w:eastAsia="Consolas" w:hAnsi="Consolas" w:cs="Consolas"/>
                <w:sz w:val="16"/>
              </w:rPr>
              <w:t>.</w:t>
            </w:r>
          </w:p>
        </w:tc>
        <w:tc>
          <w:tcPr>
            <w:tcW w:w="1170" w:type="dxa"/>
          </w:tcPr>
          <w:p w14:paraId="717D992A" w14:textId="77777777" w:rsidR="00AC1205" w:rsidRDefault="00000000">
            <w:pPr>
              <w:jc w:val="right"/>
            </w:pPr>
            <w:r>
              <w:rPr>
                <w:rFonts w:ascii="Consolas" w:eastAsia="Consolas" w:hAnsi="Consolas" w:cs="Consolas"/>
                <w:sz w:val="16"/>
              </w:rPr>
              <w:t>.</w:t>
            </w:r>
          </w:p>
        </w:tc>
      </w:tr>
      <w:tr w:rsidR="00AC1205" w14:paraId="717D9934" w14:textId="77777777">
        <w:tc>
          <w:tcPr>
            <w:tcW w:w="1170" w:type="dxa"/>
          </w:tcPr>
          <w:p w14:paraId="717D992C" w14:textId="77777777" w:rsidR="00AC1205" w:rsidRDefault="00000000">
            <w:pPr>
              <w:jc w:val="right"/>
            </w:pPr>
            <w:r>
              <w:rPr>
                <w:rFonts w:ascii="Consolas" w:eastAsia="Consolas" w:hAnsi="Consolas" w:cs="Consolas"/>
                <w:sz w:val="16"/>
              </w:rPr>
              <w:t>[6] GER</w:t>
            </w:r>
          </w:p>
        </w:tc>
        <w:tc>
          <w:tcPr>
            <w:tcW w:w="1170" w:type="dxa"/>
          </w:tcPr>
          <w:p w14:paraId="717D992D" w14:textId="77777777" w:rsidR="00AC1205" w:rsidRDefault="00000000">
            <w:pPr>
              <w:jc w:val="right"/>
            </w:pPr>
            <w:r>
              <w:rPr>
                <w:rFonts w:ascii="Consolas" w:eastAsia="Consolas" w:hAnsi="Consolas" w:cs="Consolas"/>
                <w:sz w:val="16"/>
              </w:rPr>
              <w:t>-1.0</w:t>
            </w:r>
          </w:p>
        </w:tc>
        <w:tc>
          <w:tcPr>
            <w:tcW w:w="1170" w:type="dxa"/>
          </w:tcPr>
          <w:p w14:paraId="717D992E" w14:textId="77777777" w:rsidR="00AC1205" w:rsidRDefault="00000000">
            <w:pPr>
              <w:jc w:val="right"/>
            </w:pPr>
            <w:r>
              <w:rPr>
                <w:rFonts w:ascii="Consolas" w:eastAsia="Consolas" w:hAnsi="Consolas" w:cs="Consolas"/>
                <w:sz w:val="16"/>
              </w:rPr>
              <w:t>61.3</w:t>
            </w:r>
          </w:p>
        </w:tc>
        <w:tc>
          <w:tcPr>
            <w:tcW w:w="1170" w:type="dxa"/>
          </w:tcPr>
          <w:p w14:paraId="717D992F" w14:textId="77777777" w:rsidR="00AC1205" w:rsidRDefault="00000000">
            <w:pPr>
              <w:jc w:val="right"/>
            </w:pPr>
            <w:r>
              <w:rPr>
                <w:rFonts w:ascii="Consolas" w:eastAsia="Consolas" w:hAnsi="Consolas" w:cs="Consolas"/>
                <w:sz w:val="16"/>
              </w:rPr>
              <w:t>15.5</w:t>
            </w:r>
          </w:p>
        </w:tc>
        <w:tc>
          <w:tcPr>
            <w:tcW w:w="1170" w:type="dxa"/>
          </w:tcPr>
          <w:p w14:paraId="717D9930" w14:textId="77777777" w:rsidR="00AC1205" w:rsidRDefault="00000000">
            <w:pPr>
              <w:jc w:val="right"/>
            </w:pPr>
            <w:r>
              <w:rPr>
                <w:rFonts w:ascii="Consolas" w:eastAsia="Consolas" w:hAnsi="Consolas" w:cs="Consolas"/>
                <w:sz w:val="16"/>
              </w:rPr>
              <w:t>12.0</w:t>
            </w:r>
          </w:p>
        </w:tc>
        <w:tc>
          <w:tcPr>
            <w:tcW w:w="1170" w:type="dxa"/>
          </w:tcPr>
          <w:p w14:paraId="717D9931" w14:textId="77777777" w:rsidR="00AC1205" w:rsidRDefault="00000000">
            <w:pPr>
              <w:jc w:val="right"/>
            </w:pPr>
            <w:r>
              <w:rPr>
                <w:rFonts w:ascii="Consolas" w:eastAsia="Consolas" w:hAnsi="Consolas" w:cs="Consolas"/>
                <w:sz w:val="16"/>
              </w:rPr>
              <w:t>3.0</w:t>
            </w:r>
          </w:p>
        </w:tc>
        <w:tc>
          <w:tcPr>
            <w:tcW w:w="1170" w:type="dxa"/>
          </w:tcPr>
          <w:p w14:paraId="717D9932" w14:textId="77777777" w:rsidR="00AC1205" w:rsidRDefault="00000000">
            <w:pPr>
              <w:jc w:val="right"/>
            </w:pPr>
            <w:r>
              <w:rPr>
                <w:rFonts w:ascii="Consolas" w:eastAsia="Consolas" w:hAnsi="Consolas" w:cs="Consolas"/>
                <w:sz w:val="16"/>
              </w:rPr>
              <w:t>26.8</w:t>
            </w:r>
          </w:p>
        </w:tc>
        <w:tc>
          <w:tcPr>
            <w:tcW w:w="1170" w:type="dxa"/>
          </w:tcPr>
          <w:p w14:paraId="717D9933" w14:textId="77777777" w:rsidR="00AC1205" w:rsidRDefault="00000000">
            <w:pPr>
              <w:jc w:val="right"/>
            </w:pPr>
            <w:r>
              <w:rPr>
                <w:rFonts w:ascii="Consolas" w:eastAsia="Consolas" w:hAnsi="Consolas" w:cs="Consolas"/>
                <w:sz w:val="16"/>
              </w:rPr>
              <w:t>13.9</w:t>
            </w:r>
          </w:p>
        </w:tc>
      </w:tr>
      <w:tr w:rsidR="00AC1205" w14:paraId="717D993D" w14:textId="77777777">
        <w:tc>
          <w:tcPr>
            <w:tcW w:w="1170" w:type="dxa"/>
          </w:tcPr>
          <w:p w14:paraId="717D9935" w14:textId="77777777" w:rsidR="00AC1205" w:rsidRDefault="00000000">
            <w:pPr>
              <w:jc w:val="right"/>
            </w:pPr>
            <w:r>
              <w:rPr>
                <w:rFonts w:ascii="Consolas" w:eastAsia="Consolas" w:hAnsi="Consolas" w:cs="Consolas"/>
                <w:sz w:val="16"/>
              </w:rPr>
              <w:t>[7] UK</w:t>
            </w:r>
          </w:p>
        </w:tc>
        <w:tc>
          <w:tcPr>
            <w:tcW w:w="1170" w:type="dxa"/>
          </w:tcPr>
          <w:p w14:paraId="717D9936" w14:textId="77777777" w:rsidR="00AC1205" w:rsidRDefault="00000000">
            <w:pPr>
              <w:jc w:val="right"/>
            </w:pPr>
            <w:r>
              <w:rPr>
                <w:rFonts w:ascii="Consolas" w:eastAsia="Consolas" w:hAnsi="Consolas" w:cs="Consolas"/>
                <w:sz w:val="16"/>
              </w:rPr>
              <w:t>.</w:t>
            </w:r>
          </w:p>
        </w:tc>
        <w:tc>
          <w:tcPr>
            <w:tcW w:w="1170" w:type="dxa"/>
          </w:tcPr>
          <w:p w14:paraId="717D9937" w14:textId="77777777" w:rsidR="00AC1205" w:rsidRDefault="00000000">
            <w:pPr>
              <w:jc w:val="right"/>
            </w:pPr>
            <w:r>
              <w:rPr>
                <w:rFonts w:ascii="Consolas" w:eastAsia="Consolas" w:hAnsi="Consolas" w:cs="Consolas"/>
                <w:sz w:val="16"/>
              </w:rPr>
              <w:t>.</w:t>
            </w:r>
          </w:p>
        </w:tc>
        <w:tc>
          <w:tcPr>
            <w:tcW w:w="1170" w:type="dxa"/>
          </w:tcPr>
          <w:p w14:paraId="717D9938" w14:textId="77777777" w:rsidR="00AC1205" w:rsidRDefault="00000000">
            <w:pPr>
              <w:jc w:val="right"/>
            </w:pPr>
            <w:r>
              <w:rPr>
                <w:rFonts w:ascii="Consolas" w:eastAsia="Consolas" w:hAnsi="Consolas" w:cs="Consolas"/>
                <w:sz w:val="16"/>
              </w:rPr>
              <w:t>.</w:t>
            </w:r>
          </w:p>
        </w:tc>
        <w:tc>
          <w:tcPr>
            <w:tcW w:w="1170" w:type="dxa"/>
          </w:tcPr>
          <w:p w14:paraId="717D9939" w14:textId="77777777" w:rsidR="00AC1205" w:rsidRDefault="00000000">
            <w:pPr>
              <w:jc w:val="right"/>
            </w:pPr>
            <w:r>
              <w:rPr>
                <w:rFonts w:ascii="Consolas" w:eastAsia="Consolas" w:hAnsi="Consolas" w:cs="Consolas"/>
                <w:sz w:val="16"/>
              </w:rPr>
              <w:t>.</w:t>
            </w:r>
          </w:p>
        </w:tc>
        <w:tc>
          <w:tcPr>
            <w:tcW w:w="1170" w:type="dxa"/>
          </w:tcPr>
          <w:p w14:paraId="717D993A" w14:textId="77777777" w:rsidR="00AC1205" w:rsidRDefault="00000000">
            <w:pPr>
              <w:jc w:val="right"/>
            </w:pPr>
            <w:r>
              <w:rPr>
                <w:rFonts w:ascii="Consolas" w:eastAsia="Consolas" w:hAnsi="Consolas" w:cs="Consolas"/>
                <w:sz w:val="16"/>
              </w:rPr>
              <w:t>.</w:t>
            </w:r>
          </w:p>
        </w:tc>
        <w:tc>
          <w:tcPr>
            <w:tcW w:w="1170" w:type="dxa"/>
          </w:tcPr>
          <w:p w14:paraId="717D993B" w14:textId="77777777" w:rsidR="00AC1205" w:rsidRDefault="00000000">
            <w:pPr>
              <w:jc w:val="right"/>
            </w:pPr>
            <w:r>
              <w:rPr>
                <w:rFonts w:ascii="Consolas" w:eastAsia="Consolas" w:hAnsi="Consolas" w:cs="Consolas"/>
                <w:sz w:val="16"/>
              </w:rPr>
              <w:t>.</w:t>
            </w:r>
          </w:p>
        </w:tc>
        <w:tc>
          <w:tcPr>
            <w:tcW w:w="1170" w:type="dxa"/>
          </w:tcPr>
          <w:p w14:paraId="717D993C" w14:textId="77777777" w:rsidR="00AC1205" w:rsidRDefault="00000000">
            <w:pPr>
              <w:jc w:val="right"/>
            </w:pPr>
            <w:r>
              <w:rPr>
                <w:rFonts w:ascii="Consolas" w:eastAsia="Consolas" w:hAnsi="Consolas" w:cs="Consolas"/>
                <w:sz w:val="16"/>
              </w:rPr>
              <w:t>.</w:t>
            </w:r>
          </w:p>
        </w:tc>
      </w:tr>
      <w:tr w:rsidR="00AC1205" w14:paraId="717D9946" w14:textId="77777777">
        <w:tc>
          <w:tcPr>
            <w:tcW w:w="1170" w:type="dxa"/>
            <w:tcBorders>
              <w:bottom w:val="single" w:sz="0" w:space="0" w:color="000000"/>
            </w:tcBorders>
          </w:tcPr>
          <w:p w14:paraId="717D993E" w14:textId="77777777" w:rsidR="00AC1205" w:rsidRDefault="00000000">
            <w:pPr>
              <w:jc w:val="right"/>
            </w:pPr>
            <w:r>
              <w:rPr>
                <w:rFonts w:ascii="Consolas" w:eastAsia="Consolas" w:hAnsi="Consolas" w:cs="Consolas"/>
                <w:sz w:val="16"/>
              </w:rPr>
              <w:lastRenderedPageBreak/>
              <w:t>[8] NL</w:t>
            </w:r>
          </w:p>
        </w:tc>
        <w:tc>
          <w:tcPr>
            <w:tcW w:w="1170" w:type="dxa"/>
            <w:tcBorders>
              <w:bottom w:val="single" w:sz="0" w:space="0" w:color="000000"/>
            </w:tcBorders>
          </w:tcPr>
          <w:p w14:paraId="717D993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4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4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4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43"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44"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45" w14:textId="77777777" w:rsidR="00AC1205" w:rsidRDefault="00000000">
            <w:pPr>
              <w:jc w:val="right"/>
            </w:pPr>
            <w:r>
              <w:rPr>
                <w:rFonts w:ascii="Consolas" w:eastAsia="Consolas" w:hAnsi="Consolas" w:cs="Consolas"/>
                <w:sz w:val="16"/>
              </w:rPr>
              <w:t>.</w:t>
            </w:r>
          </w:p>
        </w:tc>
      </w:tr>
      <w:tr w:rsidR="00AC1205" w14:paraId="717D994F" w14:textId="77777777">
        <w:tc>
          <w:tcPr>
            <w:tcW w:w="1170" w:type="dxa"/>
            <w:tcBorders>
              <w:top w:val="single" w:sz="0" w:space="0" w:color="000000"/>
              <w:bottom w:val="single" w:sz="0" w:space="0" w:color="000000"/>
            </w:tcBorders>
          </w:tcPr>
          <w:p w14:paraId="717D9947"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948" w14:textId="77777777" w:rsidR="00AC1205" w:rsidRDefault="00000000">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717D9949" w14:textId="77777777" w:rsidR="00AC1205" w:rsidRDefault="00000000">
            <w:pPr>
              <w:jc w:val="right"/>
            </w:pPr>
            <w:r>
              <w:rPr>
                <w:rFonts w:ascii="Consolas" w:eastAsia="Consolas" w:hAnsi="Consolas" w:cs="Consolas"/>
                <w:sz w:val="16"/>
              </w:rPr>
              <w:t>94.0</w:t>
            </w:r>
          </w:p>
        </w:tc>
        <w:tc>
          <w:tcPr>
            <w:tcW w:w="1170" w:type="dxa"/>
            <w:tcBorders>
              <w:top w:val="single" w:sz="0" w:space="0" w:color="000000"/>
              <w:bottom w:val="single" w:sz="0" w:space="0" w:color="000000"/>
            </w:tcBorders>
          </w:tcPr>
          <w:p w14:paraId="717D994A" w14:textId="77777777" w:rsidR="00AC1205" w:rsidRDefault="00000000">
            <w:pPr>
              <w:jc w:val="right"/>
            </w:pPr>
            <w:r>
              <w:rPr>
                <w:rFonts w:ascii="Consolas" w:eastAsia="Consolas" w:hAnsi="Consolas" w:cs="Consolas"/>
                <w:sz w:val="16"/>
              </w:rPr>
              <w:t>13.4</w:t>
            </w:r>
          </w:p>
        </w:tc>
        <w:tc>
          <w:tcPr>
            <w:tcW w:w="1170" w:type="dxa"/>
            <w:tcBorders>
              <w:top w:val="single" w:sz="0" w:space="0" w:color="000000"/>
              <w:bottom w:val="single" w:sz="0" w:space="0" w:color="000000"/>
            </w:tcBorders>
          </w:tcPr>
          <w:p w14:paraId="717D994B" w14:textId="77777777" w:rsidR="00AC1205" w:rsidRDefault="00000000">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717D994C"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994D" w14:textId="77777777" w:rsidR="00AC1205" w:rsidRDefault="00000000">
            <w:pPr>
              <w:jc w:val="right"/>
            </w:pPr>
            <w:r>
              <w:rPr>
                <w:rFonts w:ascii="Consolas" w:eastAsia="Consolas" w:hAnsi="Consolas" w:cs="Consolas"/>
                <w:sz w:val="16"/>
              </w:rPr>
              <w:t>22.2</w:t>
            </w:r>
          </w:p>
        </w:tc>
        <w:tc>
          <w:tcPr>
            <w:tcW w:w="1170" w:type="dxa"/>
            <w:tcBorders>
              <w:top w:val="single" w:sz="0" w:space="0" w:color="000000"/>
              <w:bottom w:val="single" w:sz="0" w:space="0" w:color="000000"/>
            </w:tcBorders>
          </w:tcPr>
          <w:p w14:paraId="717D994E" w14:textId="77777777" w:rsidR="00AC1205" w:rsidRDefault="00000000">
            <w:pPr>
              <w:jc w:val="right"/>
            </w:pPr>
            <w:r>
              <w:rPr>
                <w:rFonts w:ascii="Consolas" w:eastAsia="Consolas" w:hAnsi="Consolas" w:cs="Consolas"/>
                <w:sz w:val="16"/>
              </w:rPr>
              <w:t>13.4</w:t>
            </w:r>
          </w:p>
        </w:tc>
      </w:tr>
    </w:tbl>
    <w:p w14:paraId="717D9950" w14:textId="77777777" w:rsidR="00AC1205" w:rsidRDefault="00AC1205"/>
    <w:p w14:paraId="717D9951" w14:textId="77777777" w:rsidR="00AC1205" w:rsidRDefault="00000000">
      <w:r>
        <w:br/>
      </w:r>
    </w:p>
    <w:p w14:paraId="717D9952" w14:textId="77777777" w:rsidR="00AC1205" w:rsidRDefault="00000000">
      <w:pPr>
        <w:shd w:val="solid" w:color="B0C4DE" w:fill="auto"/>
      </w:pPr>
      <w:r>
        <w:rPr>
          <w:b/>
          <w:sz w:val="26"/>
        </w:rPr>
        <w:t>exppt</w:t>
      </w:r>
    </w:p>
    <w:p w14:paraId="717D9953" w14:textId="77777777" w:rsidR="00AC1205" w:rsidRDefault="00000000">
      <w:pPr>
        <w:rPr>
          <w:color w:val="4682B4"/>
        </w:rPr>
      </w:pPr>
      <w:r>
        <w:rPr>
          <w:color w:val="4682B4"/>
        </w:rPr>
        <w:t>Labor market experience: part time</w:t>
      </w:r>
      <w:r>
        <w:rPr>
          <w:color w:val="4682B4"/>
        </w:rPr>
        <w:br/>
        <w:t>&lt;years&gt;</w:t>
      </w:r>
    </w:p>
    <w:p w14:paraId="717D9954" w14:textId="77777777" w:rsidR="00AC1205" w:rsidRDefault="00000000">
      <w:r>
        <w:t>Only for Germany</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956" w14:textId="77777777">
        <w:tc>
          <w:tcPr>
            <w:tcW w:w="9360" w:type="dxa"/>
          </w:tcPr>
          <w:p w14:paraId="717D9955" w14:textId="77777777" w:rsidR="00AC1205" w:rsidRDefault="00000000">
            <w:r>
              <w:rPr>
                <w:rFonts w:ascii="Consolas" w:eastAsia="Consolas" w:hAnsi="Consolas" w:cs="Consolas"/>
                <w:b/>
                <w:sz w:val="18"/>
              </w:rPr>
              <w:t xml:space="preserve">       Name: </w:t>
            </w:r>
            <w:r>
              <w:rPr>
                <w:rFonts w:ascii="Consolas" w:eastAsia="Consolas" w:hAnsi="Consolas" w:cs="Consolas"/>
                <w:sz w:val="18"/>
              </w:rPr>
              <w:t>exppt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Labor market experience: part time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589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2,288,597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2.68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5.74           </w:t>
            </w:r>
          </w:p>
        </w:tc>
      </w:tr>
    </w:tbl>
    <w:p w14:paraId="717D9957"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960" w14:textId="77777777">
        <w:tc>
          <w:tcPr>
            <w:tcW w:w="1170" w:type="dxa"/>
            <w:tcBorders>
              <w:top w:val="single" w:sz="0" w:space="0" w:color="000000"/>
              <w:bottom w:val="single" w:sz="0" w:space="0" w:color="000000"/>
            </w:tcBorders>
          </w:tcPr>
          <w:p w14:paraId="717D9958" w14:textId="77777777" w:rsidR="00AC1205" w:rsidRDefault="00AC1205">
            <w:pPr>
              <w:jc w:val="right"/>
            </w:pPr>
          </w:p>
        </w:tc>
        <w:tc>
          <w:tcPr>
            <w:tcW w:w="1170" w:type="dxa"/>
            <w:tcBorders>
              <w:top w:val="single" w:sz="0" w:space="0" w:color="000000"/>
              <w:bottom w:val="single" w:sz="0" w:space="0" w:color="000000"/>
            </w:tcBorders>
          </w:tcPr>
          <w:p w14:paraId="717D9959"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95A"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95B"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95C"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95D"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95E"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95F" w14:textId="77777777" w:rsidR="00AC1205" w:rsidRDefault="00000000">
            <w:pPr>
              <w:jc w:val="right"/>
            </w:pPr>
            <w:r>
              <w:rPr>
                <w:rFonts w:ascii="Consolas" w:eastAsia="Consolas" w:hAnsi="Consolas" w:cs="Consolas"/>
                <w:sz w:val="16"/>
              </w:rPr>
              <w:t>SD</w:t>
            </w:r>
          </w:p>
        </w:tc>
      </w:tr>
      <w:tr w:rsidR="00AC1205" w14:paraId="717D9969" w14:textId="77777777">
        <w:tc>
          <w:tcPr>
            <w:tcW w:w="1170" w:type="dxa"/>
            <w:tcBorders>
              <w:top w:val="single" w:sz="0" w:space="0" w:color="000000"/>
            </w:tcBorders>
          </w:tcPr>
          <w:p w14:paraId="717D9961"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962"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63"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6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6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66"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67"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9968" w14:textId="77777777" w:rsidR="00AC1205" w:rsidRDefault="00000000">
            <w:pPr>
              <w:jc w:val="right"/>
            </w:pPr>
            <w:r>
              <w:rPr>
                <w:rFonts w:ascii="Consolas" w:eastAsia="Consolas" w:hAnsi="Consolas" w:cs="Consolas"/>
                <w:sz w:val="16"/>
              </w:rPr>
              <w:t>.</w:t>
            </w:r>
          </w:p>
        </w:tc>
      </w:tr>
      <w:tr w:rsidR="00AC1205" w14:paraId="717D9972" w14:textId="77777777">
        <w:tc>
          <w:tcPr>
            <w:tcW w:w="1170" w:type="dxa"/>
          </w:tcPr>
          <w:p w14:paraId="717D996A" w14:textId="77777777" w:rsidR="00AC1205" w:rsidRDefault="00000000">
            <w:pPr>
              <w:jc w:val="right"/>
            </w:pPr>
            <w:r>
              <w:rPr>
                <w:rFonts w:ascii="Consolas" w:eastAsia="Consolas" w:hAnsi="Consolas" w:cs="Consolas"/>
                <w:sz w:val="16"/>
              </w:rPr>
              <w:t>[2] KOR</w:t>
            </w:r>
          </w:p>
        </w:tc>
        <w:tc>
          <w:tcPr>
            <w:tcW w:w="1170" w:type="dxa"/>
          </w:tcPr>
          <w:p w14:paraId="717D996B" w14:textId="77777777" w:rsidR="00AC1205" w:rsidRDefault="00000000">
            <w:pPr>
              <w:jc w:val="right"/>
            </w:pPr>
            <w:r>
              <w:rPr>
                <w:rFonts w:ascii="Consolas" w:eastAsia="Consolas" w:hAnsi="Consolas" w:cs="Consolas"/>
                <w:sz w:val="16"/>
              </w:rPr>
              <w:t>.</w:t>
            </w:r>
          </w:p>
        </w:tc>
        <w:tc>
          <w:tcPr>
            <w:tcW w:w="1170" w:type="dxa"/>
          </w:tcPr>
          <w:p w14:paraId="717D996C" w14:textId="77777777" w:rsidR="00AC1205" w:rsidRDefault="00000000">
            <w:pPr>
              <w:jc w:val="right"/>
            </w:pPr>
            <w:r>
              <w:rPr>
                <w:rFonts w:ascii="Consolas" w:eastAsia="Consolas" w:hAnsi="Consolas" w:cs="Consolas"/>
                <w:sz w:val="16"/>
              </w:rPr>
              <w:t>.</w:t>
            </w:r>
          </w:p>
        </w:tc>
        <w:tc>
          <w:tcPr>
            <w:tcW w:w="1170" w:type="dxa"/>
          </w:tcPr>
          <w:p w14:paraId="717D996D" w14:textId="77777777" w:rsidR="00AC1205" w:rsidRDefault="00000000">
            <w:pPr>
              <w:jc w:val="right"/>
            </w:pPr>
            <w:r>
              <w:rPr>
                <w:rFonts w:ascii="Consolas" w:eastAsia="Consolas" w:hAnsi="Consolas" w:cs="Consolas"/>
                <w:sz w:val="16"/>
              </w:rPr>
              <w:t>.</w:t>
            </w:r>
          </w:p>
        </w:tc>
        <w:tc>
          <w:tcPr>
            <w:tcW w:w="1170" w:type="dxa"/>
          </w:tcPr>
          <w:p w14:paraId="717D996E" w14:textId="77777777" w:rsidR="00AC1205" w:rsidRDefault="00000000">
            <w:pPr>
              <w:jc w:val="right"/>
            </w:pPr>
            <w:r>
              <w:rPr>
                <w:rFonts w:ascii="Consolas" w:eastAsia="Consolas" w:hAnsi="Consolas" w:cs="Consolas"/>
                <w:sz w:val="16"/>
              </w:rPr>
              <w:t>.</w:t>
            </w:r>
          </w:p>
        </w:tc>
        <w:tc>
          <w:tcPr>
            <w:tcW w:w="1170" w:type="dxa"/>
          </w:tcPr>
          <w:p w14:paraId="717D996F" w14:textId="77777777" w:rsidR="00AC1205" w:rsidRDefault="00000000">
            <w:pPr>
              <w:jc w:val="right"/>
            </w:pPr>
            <w:r>
              <w:rPr>
                <w:rFonts w:ascii="Consolas" w:eastAsia="Consolas" w:hAnsi="Consolas" w:cs="Consolas"/>
                <w:sz w:val="16"/>
              </w:rPr>
              <w:t>.</w:t>
            </w:r>
          </w:p>
        </w:tc>
        <w:tc>
          <w:tcPr>
            <w:tcW w:w="1170" w:type="dxa"/>
          </w:tcPr>
          <w:p w14:paraId="717D9970" w14:textId="77777777" w:rsidR="00AC1205" w:rsidRDefault="00000000">
            <w:pPr>
              <w:jc w:val="right"/>
            </w:pPr>
            <w:r>
              <w:rPr>
                <w:rFonts w:ascii="Consolas" w:eastAsia="Consolas" w:hAnsi="Consolas" w:cs="Consolas"/>
                <w:sz w:val="16"/>
              </w:rPr>
              <w:t>.</w:t>
            </w:r>
          </w:p>
        </w:tc>
        <w:tc>
          <w:tcPr>
            <w:tcW w:w="1170" w:type="dxa"/>
          </w:tcPr>
          <w:p w14:paraId="717D9971" w14:textId="77777777" w:rsidR="00AC1205" w:rsidRDefault="00000000">
            <w:pPr>
              <w:jc w:val="right"/>
            </w:pPr>
            <w:r>
              <w:rPr>
                <w:rFonts w:ascii="Consolas" w:eastAsia="Consolas" w:hAnsi="Consolas" w:cs="Consolas"/>
                <w:sz w:val="16"/>
              </w:rPr>
              <w:t>.</w:t>
            </w:r>
          </w:p>
        </w:tc>
      </w:tr>
      <w:tr w:rsidR="00AC1205" w14:paraId="717D997B" w14:textId="77777777">
        <w:tc>
          <w:tcPr>
            <w:tcW w:w="1170" w:type="dxa"/>
          </w:tcPr>
          <w:p w14:paraId="717D9973" w14:textId="77777777" w:rsidR="00AC1205" w:rsidRDefault="00000000">
            <w:pPr>
              <w:jc w:val="right"/>
            </w:pPr>
            <w:r>
              <w:rPr>
                <w:rFonts w:ascii="Consolas" w:eastAsia="Consolas" w:hAnsi="Consolas" w:cs="Consolas"/>
                <w:sz w:val="16"/>
              </w:rPr>
              <w:t>[3] USA</w:t>
            </w:r>
          </w:p>
        </w:tc>
        <w:tc>
          <w:tcPr>
            <w:tcW w:w="1170" w:type="dxa"/>
          </w:tcPr>
          <w:p w14:paraId="717D9974" w14:textId="77777777" w:rsidR="00AC1205" w:rsidRDefault="00000000">
            <w:pPr>
              <w:jc w:val="right"/>
            </w:pPr>
            <w:r>
              <w:rPr>
                <w:rFonts w:ascii="Consolas" w:eastAsia="Consolas" w:hAnsi="Consolas" w:cs="Consolas"/>
                <w:sz w:val="16"/>
              </w:rPr>
              <w:t>.</w:t>
            </w:r>
          </w:p>
        </w:tc>
        <w:tc>
          <w:tcPr>
            <w:tcW w:w="1170" w:type="dxa"/>
          </w:tcPr>
          <w:p w14:paraId="717D9975" w14:textId="77777777" w:rsidR="00AC1205" w:rsidRDefault="00000000">
            <w:pPr>
              <w:jc w:val="right"/>
            </w:pPr>
            <w:r>
              <w:rPr>
                <w:rFonts w:ascii="Consolas" w:eastAsia="Consolas" w:hAnsi="Consolas" w:cs="Consolas"/>
                <w:sz w:val="16"/>
              </w:rPr>
              <w:t>.</w:t>
            </w:r>
          </w:p>
        </w:tc>
        <w:tc>
          <w:tcPr>
            <w:tcW w:w="1170" w:type="dxa"/>
          </w:tcPr>
          <w:p w14:paraId="717D9976" w14:textId="77777777" w:rsidR="00AC1205" w:rsidRDefault="00000000">
            <w:pPr>
              <w:jc w:val="right"/>
            </w:pPr>
            <w:r>
              <w:rPr>
                <w:rFonts w:ascii="Consolas" w:eastAsia="Consolas" w:hAnsi="Consolas" w:cs="Consolas"/>
                <w:sz w:val="16"/>
              </w:rPr>
              <w:t>.</w:t>
            </w:r>
          </w:p>
        </w:tc>
        <w:tc>
          <w:tcPr>
            <w:tcW w:w="1170" w:type="dxa"/>
          </w:tcPr>
          <w:p w14:paraId="717D9977" w14:textId="77777777" w:rsidR="00AC1205" w:rsidRDefault="00000000">
            <w:pPr>
              <w:jc w:val="right"/>
            </w:pPr>
            <w:r>
              <w:rPr>
                <w:rFonts w:ascii="Consolas" w:eastAsia="Consolas" w:hAnsi="Consolas" w:cs="Consolas"/>
                <w:sz w:val="16"/>
              </w:rPr>
              <w:t>.</w:t>
            </w:r>
          </w:p>
        </w:tc>
        <w:tc>
          <w:tcPr>
            <w:tcW w:w="1170" w:type="dxa"/>
          </w:tcPr>
          <w:p w14:paraId="717D9978" w14:textId="77777777" w:rsidR="00AC1205" w:rsidRDefault="00000000">
            <w:pPr>
              <w:jc w:val="right"/>
            </w:pPr>
            <w:r>
              <w:rPr>
                <w:rFonts w:ascii="Consolas" w:eastAsia="Consolas" w:hAnsi="Consolas" w:cs="Consolas"/>
                <w:sz w:val="16"/>
              </w:rPr>
              <w:t>.</w:t>
            </w:r>
          </w:p>
        </w:tc>
        <w:tc>
          <w:tcPr>
            <w:tcW w:w="1170" w:type="dxa"/>
          </w:tcPr>
          <w:p w14:paraId="717D9979" w14:textId="77777777" w:rsidR="00AC1205" w:rsidRDefault="00000000">
            <w:pPr>
              <w:jc w:val="right"/>
            </w:pPr>
            <w:r>
              <w:rPr>
                <w:rFonts w:ascii="Consolas" w:eastAsia="Consolas" w:hAnsi="Consolas" w:cs="Consolas"/>
                <w:sz w:val="16"/>
              </w:rPr>
              <w:t>.</w:t>
            </w:r>
          </w:p>
        </w:tc>
        <w:tc>
          <w:tcPr>
            <w:tcW w:w="1170" w:type="dxa"/>
          </w:tcPr>
          <w:p w14:paraId="717D997A" w14:textId="77777777" w:rsidR="00AC1205" w:rsidRDefault="00000000">
            <w:pPr>
              <w:jc w:val="right"/>
            </w:pPr>
            <w:r>
              <w:rPr>
                <w:rFonts w:ascii="Consolas" w:eastAsia="Consolas" w:hAnsi="Consolas" w:cs="Consolas"/>
                <w:sz w:val="16"/>
              </w:rPr>
              <w:t>.</w:t>
            </w:r>
          </w:p>
        </w:tc>
      </w:tr>
      <w:tr w:rsidR="00AC1205" w14:paraId="717D9984" w14:textId="77777777">
        <w:tc>
          <w:tcPr>
            <w:tcW w:w="1170" w:type="dxa"/>
          </w:tcPr>
          <w:p w14:paraId="717D997C" w14:textId="77777777" w:rsidR="00AC1205" w:rsidRDefault="00000000">
            <w:pPr>
              <w:jc w:val="right"/>
            </w:pPr>
            <w:r>
              <w:rPr>
                <w:rFonts w:ascii="Consolas" w:eastAsia="Consolas" w:hAnsi="Consolas" w:cs="Consolas"/>
                <w:sz w:val="16"/>
              </w:rPr>
              <w:t>[5] SWT</w:t>
            </w:r>
          </w:p>
        </w:tc>
        <w:tc>
          <w:tcPr>
            <w:tcW w:w="1170" w:type="dxa"/>
          </w:tcPr>
          <w:p w14:paraId="717D997D" w14:textId="77777777" w:rsidR="00AC1205" w:rsidRDefault="00000000">
            <w:pPr>
              <w:jc w:val="right"/>
            </w:pPr>
            <w:r>
              <w:rPr>
                <w:rFonts w:ascii="Consolas" w:eastAsia="Consolas" w:hAnsi="Consolas" w:cs="Consolas"/>
                <w:sz w:val="16"/>
              </w:rPr>
              <w:t>.</w:t>
            </w:r>
          </w:p>
        </w:tc>
        <w:tc>
          <w:tcPr>
            <w:tcW w:w="1170" w:type="dxa"/>
          </w:tcPr>
          <w:p w14:paraId="717D997E" w14:textId="77777777" w:rsidR="00AC1205" w:rsidRDefault="00000000">
            <w:pPr>
              <w:jc w:val="right"/>
            </w:pPr>
            <w:r>
              <w:rPr>
                <w:rFonts w:ascii="Consolas" w:eastAsia="Consolas" w:hAnsi="Consolas" w:cs="Consolas"/>
                <w:sz w:val="16"/>
              </w:rPr>
              <w:t>.</w:t>
            </w:r>
          </w:p>
        </w:tc>
        <w:tc>
          <w:tcPr>
            <w:tcW w:w="1170" w:type="dxa"/>
          </w:tcPr>
          <w:p w14:paraId="717D997F" w14:textId="77777777" w:rsidR="00AC1205" w:rsidRDefault="00000000">
            <w:pPr>
              <w:jc w:val="right"/>
            </w:pPr>
            <w:r>
              <w:rPr>
                <w:rFonts w:ascii="Consolas" w:eastAsia="Consolas" w:hAnsi="Consolas" w:cs="Consolas"/>
                <w:sz w:val="16"/>
              </w:rPr>
              <w:t>.</w:t>
            </w:r>
          </w:p>
        </w:tc>
        <w:tc>
          <w:tcPr>
            <w:tcW w:w="1170" w:type="dxa"/>
          </w:tcPr>
          <w:p w14:paraId="717D9980" w14:textId="77777777" w:rsidR="00AC1205" w:rsidRDefault="00000000">
            <w:pPr>
              <w:jc w:val="right"/>
            </w:pPr>
            <w:r>
              <w:rPr>
                <w:rFonts w:ascii="Consolas" w:eastAsia="Consolas" w:hAnsi="Consolas" w:cs="Consolas"/>
                <w:sz w:val="16"/>
              </w:rPr>
              <w:t>.</w:t>
            </w:r>
          </w:p>
        </w:tc>
        <w:tc>
          <w:tcPr>
            <w:tcW w:w="1170" w:type="dxa"/>
          </w:tcPr>
          <w:p w14:paraId="717D9981" w14:textId="77777777" w:rsidR="00AC1205" w:rsidRDefault="00000000">
            <w:pPr>
              <w:jc w:val="right"/>
            </w:pPr>
            <w:r>
              <w:rPr>
                <w:rFonts w:ascii="Consolas" w:eastAsia="Consolas" w:hAnsi="Consolas" w:cs="Consolas"/>
                <w:sz w:val="16"/>
              </w:rPr>
              <w:t>.</w:t>
            </w:r>
          </w:p>
        </w:tc>
        <w:tc>
          <w:tcPr>
            <w:tcW w:w="1170" w:type="dxa"/>
          </w:tcPr>
          <w:p w14:paraId="717D9982" w14:textId="77777777" w:rsidR="00AC1205" w:rsidRDefault="00000000">
            <w:pPr>
              <w:jc w:val="right"/>
            </w:pPr>
            <w:r>
              <w:rPr>
                <w:rFonts w:ascii="Consolas" w:eastAsia="Consolas" w:hAnsi="Consolas" w:cs="Consolas"/>
                <w:sz w:val="16"/>
              </w:rPr>
              <w:t>.</w:t>
            </w:r>
          </w:p>
        </w:tc>
        <w:tc>
          <w:tcPr>
            <w:tcW w:w="1170" w:type="dxa"/>
          </w:tcPr>
          <w:p w14:paraId="717D9983" w14:textId="77777777" w:rsidR="00AC1205" w:rsidRDefault="00000000">
            <w:pPr>
              <w:jc w:val="right"/>
            </w:pPr>
            <w:r>
              <w:rPr>
                <w:rFonts w:ascii="Consolas" w:eastAsia="Consolas" w:hAnsi="Consolas" w:cs="Consolas"/>
                <w:sz w:val="16"/>
              </w:rPr>
              <w:t>.</w:t>
            </w:r>
          </w:p>
        </w:tc>
      </w:tr>
      <w:tr w:rsidR="00AC1205" w14:paraId="717D998D" w14:textId="77777777">
        <w:tc>
          <w:tcPr>
            <w:tcW w:w="1170" w:type="dxa"/>
          </w:tcPr>
          <w:p w14:paraId="717D9985" w14:textId="77777777" w:rsidR="00AC1205" w:rsidRDefault="00000000">
            <w:pPr>
              <w:jc w:val="right"/>
            </w:pPr>
            <w:r>
              <w:rPr>
                <w:rFonts w:ascii="Consolas" w:eastAsia="Consolas" w:hAnsi="Consolas" w:cs="Consolas"/>
                <w:sz w:val="16"/>
              </w:rPr>
              <w:t>[6] GER</w:t>
            </w:r>
          </w:p>
        </w:tc>
        <w:tc>
          <w:tcPr>
            <w:tcW w:w="1170" w:type="dxa"/>
          </w:tcPr>
          <w:p w14:paraId="717D9986" w14:textId="77777777" w:rsidR="00AC1205" w:rsidRDefault="00000000">
            <w:pPr>
              <w:jc w:val="right"/>
            </w:pPr>
            <w:r>
              <w:rPr>
                <w:rFonts w:ascii="Consolas" w:eastAsia="Consolas" w:hAnsi="Consolas" w:cs="Consolas"/>
                <w:sz w:val="16"/>
              </w:rPr>
              <w:t>-1.0</w:t>
            </w:r>
          </w:p>
        </w:tc>
        <w:tc>
          <w:tcPr>
            <w:tcW w:w="1170" w:type="dxa"/>
          </w:tcPr>
          <w:p w14:paraId="717D9987" w14:textId="77777777" w:rsidR="00AC1205" w:rsidRDefault="00000000">
            <w:pPr>
              <w:jc w:val="right"/>
            </w:pPr>
            <w:r>
              <w:rPr>
                <w:rFonts w:ascii="Consolas" w:eastAsia="Consolas" w:hAnsi="Consolas" w:cs="Consolas"/>
                <w:sz w:val="16"/>
              </w:rPr>
              <w:t>52.3</w:t>
            </w:r>
          </w:p>
        </w:tc>
        <w:tc>
          <w:tcPr>
            <w:tcW w:w="1170" w:type="dxa"/>
          </w:tcPr>
          <w:p w14:paraId="717D9988" w14:textId="77777777" w:rsidR="00AC1205" w:rsidRDefault="00000000">
            <w:pPr>
              <w:jc w:val="right"/>
            </w:pPr>
            <w:r>
              <w:rPr>
                <w:rFonts w:ascii="Consolas" w:eastAsia="Consolas" w:hAnsi="Consolas" w:cs="Consolas"/>
                <w:sz w:val="16"/>
              </w:rPr>
              <w:t>2.7</w:t>
            </w:r>
          </w:p>
        </w:tc>
        <w:tc>
          <w:tcPr>
            <w:tcW w:w="1170" w:type="dxa"/>
          </w:tcPr>
          <w:p w14:paraId="717D9989" w14:textId="77777777" w:rsidR="00AC1205" w:rsidRDefault="00000000">
            <w:pPr>
              <w:jc w:val="right"/>
            </w:pPr>
            <w:r>
              <w:rPr>
                <w:rFonts w:ascii="Consolas" w:eastAsia="Consolas" w:hAnsi="Consolas" w:cs="Consolas"/>
                <w:sz w:val="16"/>
              </w:rPr>
              <w:t>0.0</w:t>
            </w:r>
          </w:p>
        </w:tc>
        <w:tc>
          <w:tcPr>
            <w:tcW w:w="1170" w:type="dxa"/>
          </w:tcPr>
          <w:p w14:paraId="717D998A" w14:textId="77777777" w:rsidR="00AC1205" w:rsidRDefault="00000000">
            <w:pPr>
              <w:jc w:val="right"/>
            </w:pPr>
            <w:r>
              <w:rPr>
                <w:rFonts w:ascii="Consolas" w:eastAsia="Consolas" w:hAnsi="Consolas" w:cs="Consolas"/>
                <w:sz w:val="16"/>
              </w:rPr>
              <w:t>0.0</w:t>
            </w:r>
          </w:p>
        </w:tc>
        <w:tc>
          <w:tcPr>
            <w:tcW w:w="1170" w:type="dxa"/>
          </w:tcPr>
          <w:p w14:paraId="717D998B" w14:textId="77777777" w:rsidR="00AC1205" w:rsidRDefault="00000000">
            <w:pPr>
              <w:jc w:val="right"/>
            </w:pPr>
            <w:r>
              <w:rPr>
                <w:rFonts w:ascii="Consolas" w:eastAsia="Consolas" w:hAnsi="Consolas" w:cs="Consolas"/>
                <w:sz w:val="16"/>
              </w:rPr>
              <w:t>2.3</w:t>
            </w:r>
          </w:p>
        </w:tc>
        <w:tc>
          <w:tcPr>
            <w:tcW w:w="1170" w:type="dxa"/>
          </w:tcPr>
          <w:p w14:paraId="717D998C" w14:textId="77777777" w:rsidR="00AC1205" w:rsidRDefault="00000000">
            <w:pPr>
              <w:jc w:val="right"/>
            </w:pPr>
            <w:r>
              <w:rPr>
                <w:rFonts w:ascii="Consolas" w:eastAsia="Consolas" w:hAnsi="Consolas" w:cs="Consolas"/>
                <w:sz w:val="16"/>
              </w:rPr>
              <w:t>5.7</w:t>
            </w:r>
          </w:p>
        </w:tc>
      </w:tr>
      <w:tr w:rsidR="00AC1205" w14:paraId="717D9996" w14:textId="77777777">
        <w:tc>
          <w:tcPr>
            <w:tcW w:w="1170" w:type="dxa"/>
          </w:tcPr>
          <w:p w14:paraId="717D998E" w14:textId="77777777" w:rsidR="00AC1205" w:rsidRDefault="00000000">
            <w:pPr>
              <w:jc w:val="right"/>
            </w:pPr>
            <w:r>
              <w:rPr>
                <w:rFonts w:ascii="Consolas" w:eastAsia="Consolas" w:hAnsi="Consolas" w:cs="Consolas"/>
                <w:sz w:val="16"/>
              </w:rPr>
              <w:t>[7] UK</w:t>
            </w:r>
          </w:p>
        </w:tc>
        <w:tc>
          <w:tcPr>
            <w:tcW w:w="1170" w:type="dxa"/>
          </w:tcPr>
          <w:p w14:paraId="717D998F" w14:textId="77777777" w:rsidR="00AC1205" w:rsidRDefault="00000000">
            <w:pPr>
              <w:jc w:val="right"/>
            </w:pPr>
            <w:r>
              <w:rPr>
                <w:rFonts w:ascii="Consolas" w:eastAsia="Consolas" w:hAnsi="Consolas" w:cs="Consolas"/>
                <w:sz w:val="16"/>
              </w:rPr>
              <w:t>.</w:t>
            </w:r>
          </w:p>
        </w:tc>
        <w:tc>
          <w:tcPr>
            <w:tcW w:w="1170" w:type="dxa"/>
          </w:tcPr>
          <w:p w14:paraId="717D9990" w14:textId="77777777" w:rsidR="00AC1205" w:rsidRDefault="00000000">
            <w:pPr>
              <w:jc w:val="right"/>
            </w:pPr>
            <w:r>
              <w:rPr>
                <w:rFonts w:ascii="Consolas" w:eastAsia="Consolas" w:hAnsi="Consolas" w:cs="Consolas"/>
                <w:sz w:val="16"/>
              </w:rPr>
              <w:t>.</w:t>
            </w:r>
          </w:p>
        </w:tc>
        <w:tc>
          <w:tcPr>
            <w:tcW w:w="1170" w:type="dxa"/>
          </w:tcPr>
          <w:p w14:paraId="717D9991" w14:textId="77777777" w:rsidR="00AC1205" w:rsidRDefault="00000000">
            <w:pPr>
              <w:jc w:val="right"/>
            </w:pPr>
            <w:r>
              <w:rPr>
                <w:rFonts w:ascii="Consolas" w:eastAsia="Consolas" w:hAnsi="Consolas" w:cs="Consolas"/>
                <w:sz w:val="16"/>
              </w:rPr>
              <w:t>.</w:t>
            </w:r>
          </w:p>
        </w:tc>
        <w:tc>
          <w:tcPr>
            <w:tcW w:w="1170" w:type="dxa"/>
          </w:tcPr>
          <w:p w14:paraId="717D9992" w14:textId="77777777" w:rsidR="00AC1205" w:rsidRDefault="00000000">
            <w:pPr>
              <w:jc w:val="right"/>
            </w:pPr>
            <w:r>
              <w:rPr>
                <w:rFonts w:ascii="Consolas" w:eastAsia="Consolas" w:hAnsi="Consolas" w:cs="Consolas"/>
                <w:sz w:val="16"/>
              </w:rPr>
              <w:t>.</w:t>
            </w:r>
          </w:p>
        </w:tc>
        <w:tc>
          <w:tcPr>
            <w:tcW w:w="1170" w:type="dxa"/>
          </w:tcPr>
          <w:p w14:paraId="717D9993" w14:textId="77777777" w:rsidR="00AC1205" w:rsidRDefault="00000000">
            <w:pPr>
              <w:jc w:val="right"/>
            </w:pPr>
            <w:r>
              <w:rPr>
                <w:rFonts w:ascii="Consolas" w:eastAsia="Consolas" w:hAnsi="Consolas" w:cs="Consolas"/>
                <w:sz w:val="16"/>
              </w:rPr>
              <w:t>.</w:t>
            </w:r>
          </w:p>
        </w:tc>
        <w:tc>
          <w:tcPr>
            <w:tcW w:w="1170" w:type="dxa"/>
          </w:tcPr>
          <w:p w14:paraId="717D9994" w14:textId="77777777" w:rsidR="00AC1205" w:rsidRDefault="00000000">
            <w:pPr>
              <w:jc w:val="right"/>
            </w:pPr>
            <w:r>
              <w:rPr>
                <w:rFonts w:ascii="Consolas" w:eastAsia="Consolas" w:hAnsi="Consolas" w:cs="Consolas"/>
                <w:sz w:val="16"/>
              </w:rPr>
              <w:t>.</w:t>
            </w:r>
          </w:p>
        </w:tc>
        <w:tc>
          <w:tcPr>
            <w:tcW w:w="1170" w:type="dxa"/>
          </w:tcPr>
          <w:p w14:paraId="717D9995" w14:textId="77777777" w:rsidR="00AC1205" w:rsidRDefault="00000000">
            <w:pPr>
              <w:jc w:val="right"/>
            </w:pPr>
            <w:r>
              <w:rPr>
                <w:rFonts w:ascii="Consolas" w:eastAsia="Consolas" w:hAnsi="Consolas" w:cs="Consolas"/>
                <w:sz w:val="16"/>
              </w:rPr>
              <w:t>.</w:t>
            </w:r>
          </w:p>
        </w:tc>
      </w:tr>
      <w:tr w:rsidR="00AC1205" w14:paraId="717D999F" w14:textId="77777777">
        <w:tc>
          <w:tcPr>
            <w:tcW w:w="1170" w:type="dxa"/>
            <w:tcBorders>
              <w:bottom w:val="single" w:sz="0" w:space="0" w:color="000000"/>
            </w:tcBorders>
          </w:tcPr>
          <w:p w14:paraId="717D9997"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998"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9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9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9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9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9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99E" w14:textId="77777777" w:rsidR="00AC1205" w:rsidRDefault="00000000">
            <w:pPr>
              <w:jc w:val="right"/>
            </w:pPr>
            <w:r>
              <w:rPr>
                <w:rFonts w:ascii="Consolas" w:eastAsia="Consolas" w:hAnsi="Consolas" w:cs="Consolas"/>
                <w:sz w:val="16"/>
              </w:rPr>
              <w:t>.</w:t>
            </w:r>
          </w:p>
        </w:tc>
      </w:tr>
      <w:tr w:rsidR="00AC1205" w14:paraId="717D99A8" w14:textId="77777777">
        <w:tc>
          <w:tcPr>
            <w:tcW w:w="1170" w:type="dxa"/>
            <w:tcBorders>
              <w:top w:val="single" w:sz="0" w:space="0" w:color="000000"/>
              <w:bottom w:val="single" w:sz="0" w:space="0" w:color="000000"/>
            </w:tcBorders>
          </w:tcPr>
          <w:p w14:paraId="717D99A0"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9A1" w14:textId="77777777" w:rsidR="00AC1205" w:rsidRDefault="00000000">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717D99A2" w14:textId="77777777" w:rsidR="00AC1205" w:rsidRDefault="00000000">
            <w:pPr>
              <w:jc w:val="right"/>
            </w:pPr>
            <w:r>
              <w:rPr>
                <w:rFonts w:ascii="Consolas" w:eastAsia="Consolas" w:hAnsi="Consolas" w:cs="Consolas"/>
                <w:sz w:val="16"/>
              </w:rPr>
              <w:t>52.3</w:t>
            </w:r>
          </w:p>
        </w:tc>
        <w:tc>
          <w:tcPr>
            <w:tcW w:w="1170" w:type="dxa"/>
            <w:tcBorders>
              <w:top w:val="single" w:sz="0" w:space="0" w:color="000000"/>
              <w:bottom w:val="single" w:sz="0" w:space="0" w:color="000000"/>
            </w:tcBorders>
          </w:tcPr>
          <w:p w14:paraId="717D99A3" w14:textId="77777777" w:rsidR="00AC1205" w:rsidRDefault="00000000">
            <w:pPr>
              <w:jc w:val="right"/>
            </w:pPr>
            <w:r>
              <w:rPr>
                <w:rFonts w:ascii="Consolas" w:eastAsia="Consolas" w:hAnsi="Consolas" w:cs="Consolas"/>
                <w:sz w:val="16"/>
              </w:rPr>
              <w:t>2.7</w:t>
            </w:r>
          </w:p>
        </w:tc>
        <w:tc>
          <w:tcPr>
            <w:tcW w:w="1170" w:type="dxa"/>
            <w:tcBorders>
              <w:top w:val="single" w:sz="0" w:space="0" w:color="000000"/>
              <w:bottom w:val="single" w:sz="0" w:space="0" w:color="000000"/>
            </w:tcBorders>
          </w:tcPr>
          <w:p w14:paraId="717D99A4"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9A5" w14:textId="77777777" w:rsidR="00AC1205" w:rsidRDefault="00000000">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717D99A6" w14:textId="77777777" w:rsidR="00AC1205" w:rsidRDefault="00000000">
            <w:pPr>
              <w:jc w:val="right"/>
            </w:pPr>
            <w:r>
              <w:rPr>
                <w:rFonts w:ascii="Consolas" w:eastAsia="Consolas" w:hAnsi="Consolas" w:cs="Consolas"/>
                <w:sz w:val="16"/>
              </w:rPr>
              <w:t>2.3</w:t>
            </w:r>
          </w:p>
        </w:tc>
        <w:tc>
          <w:tcPr>
            <w:tcW w:w="1170" w:type="dxa"/>
            <w:tcBorders>
              <w:top w:val="single" w:sz="0" w:space="0" w:color="000000"/>
              <w:bottom w:val="single" w:sz="0" w:space="0" w:color="000000"/>
            </w:tcBorders>
          </w:tcPr>
          <w:p w14:paraId="717D99A7" w14:textId="77777777" w:rsidR="00AC1205" w:rsidRDefault="00000000">
            <w:pPr>
              <w:jc w:val="right"/>
            </w:pPr>
            <w:r>
              <w:rPr>
                <w:rFonts w:ascii="Consolas" w:eastAsia="Consolas" w:hAnsi="Consolas" w:cs="Consolas"/>
                <w:sz w:val="16"/>
              </w:rPr>
              <w:t>5.7</w:t>
            </w:r>
          </w:p>
        </w:tc>
      </w:tr>
    </w:tbl>
    <w:p w14:paraId="717D99A9" w14:textId="77777777" w:rsidR="00AC1205" w:rsidRDefault="00AC1205"/>
    <w:p w14:paraId="717D99AA" w14:textId="77777777" w:rsidR="00AC1205" w:rsidRDefault="00000000">
      <w:r>
        <w:br/>
      </w:r>
    </w:p>
    <w:p w14:paraId="717D99AB" w14:textId="77777777" w:rsidR="00AC1205" w:rsidRDefault="00000000">
      <w:r>
        <w:br w:type="page"/>
      </w:r>
    </w:p>
    <w:p w14:paraId="717D99AC" w14:textId="77777777" w:rsidR="00AC1205" w:rsidRDefault="00000000">
      <w:pPr>
        <w:pStyle w:val="Heading1"/>
      </w:pPr>
      <w:r>
        <w:rPr>
          <w:sz w:val="30"/>
        </w:rPr>
        <w:lastRenderedPageBreak/>
        <w:t>Health</w:t>
      </w:r>
    </w:p>
    <w:p w14:paraId="717D99AD" w14:textId="77777777" w:rsidR="00AC1205" w:rsidRDefault="00000000">
      <w:pPr>
        <w:shd w:val="solid" w:color="B0C4DE" w:fill="auto"/>
      </w:pPr>
      <w:r>
        <w:rPr>
          <w:b/>
          <w:sz w:val="26"/>
        </w:rPr>
        <w:t>srh5</w:t>
      </w:r>
    </w:p>
    <w:p w14:paraId="717D99AE" w14:textId="77777777" w:rsidR="00AC1205" w:rsidRDefault="00000000">
      <w:pPr>
        <w:rPr>
          <w:color w:val="4682B4"/>
        </w:rPr>
      </w:pPr>
      <w:r>
        <w:rPr>
          <w:color w:val="4682B4"/>
        </w:rPr>
        <w:t>Self-rated health</w:t>
      </w:r>
      <w:r>
        <w:rPr>
          <w:color w:val="4682B4"/>
        </w:rPr>
        <w:br/>
        <w:t xml:space="preserve">   (1):   Excellent</w:t>
      </w:r>
      <w:r>
        <w:rPr>
          <w:color w:val="4682B4"/>
        </w:rPr>
        <w:br/>
        <w:t xml:space="preserve">   (2):   Very good</w:t>
      </w:r>
      <w:r>
        <w:rPr>
          <w:color w:val="4682B4"/>
        </w:rPr>
        <w:br/>
        <w:t xml:space="preserve">   (3):   Good</w:t>
      </w:r>
      <w:r>
        <w:rPr>
          <w:color w:val="4682B4"/>
        </w:rPr>
        <w:br/>
        <w:t xml:space="preserve">   (4):   Fair</w:t>
      </w:r>
      <w:r>
        <w:rPr>
          <w:color w:val="4682B4"/>
        </w:rPr>
        <w:br/>
        <w:t xml:space="preserve">   (5):   Poor</w:t>
      </w:r>
      <w:r>
        <w:rPr>
          <w:color w:val="4682B4"/>
        </w:rPr>
        <w:br/>
      </w:r>
    </w:p>
    <w:p w14:paraId="717D99AF" w14:textId="77777777" w:rsidR="00AC1205" w:rsidRDefault="00000000">
      <w:r>
        <w:t xml:space="preserve">It indicates person’s self-rated health status.All surveys use 5-point reversed scales (with different labels, e.g. a label “fair” can be 3 or 4; see dessription below). </w:t>
      </w:r>
    </w:p>
    <w:p w14:paraId="717D99B0" w14:textId="77777777" w:rsidR="00AC1205" w:rsidRDefault="00AC1205"/>
    <w:p w14:paraId="717D99B1"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99B3" w14:textId="77777777">
        <w:tc>
          <w:tcPr>
            <w:tcW w:w="9360" w:type="dxa"/>
            <w:gridSpan w:val="6"/>
          </w:tcPr>
          <w:p w14:paraId="717D99B2" w14:textId="77777777" w:rsidR="00AC1205" w:rsidRDefault="00000000">
            <w:r>
              <w:rPr>
                <w:rFonts w:ascii="Consolas" w:eastAsia="Consolas" w:hAnsi="Consolas" w:cs="Consolas"/>
                <w:b/>
                <w:sz w:val="18"/>
              </w:rPr>
              <w:t xml:space="preserve">       Name: </w:t>
            </w:r>
            <w:r>
              <w:rPr>
                <w:rFonts w:ascii="Consolas" w:eastAsia="Consolas" w:hAnsi="Consolas" w:cs="Consolas"/>
                <w:sz w:val="18"/>
              </w:rPr>
              <w:t>srh5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Self-rated health</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458,337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1.86           </w:t>
            </w:r>
            <w:r>
              <w:rPr>
                <w:rFonts w:ascii="Consolas" w:eastAsia="Consolas" w:hAnsi="Consolas" w:cs="Consolas"/>
                <w:sz w:val="18"/>
              </w:rPr>
              <w:br/>
            </w:r>
          </w:p>
        </w:tc>
      </w:tr>
      <w:tr w:rsidR="00AC1205" w14:paraId="717D99BA" w14:textId="77777777">
        <w:tc>
          <w:tcPr>
            <w:tcW w:w="1560" w:type="dxa"/>
          </w:tcPr>
          <w:p w14:paraId="717D99B4" w14:textId="77777777" w:rsidR="00AC1205" w:rsidRDefault="00AC1205"/>
        </w:tc>
        <w:tc>
          <w:tcPr>
            <w:tcW w:w="1560" w:type="dxa"/>
            <w:tcBorders>
              <w:top w:val="single" w:sz="0" w:space="0" w:color="000000"/>
              <w:bottom w:val="single" w:sz="0" w:space="0" w:color="000000"/>
            </w:tcBorders>
          </w:tcPr>
          <w:p w14:paraId="717D99B5"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99B6"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99B7"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99B8" w14:textId="77777777" w:rsidR="00AC1205" w:rsidRDefault="00000000">
            <w:pPr>
              <w:jc w:val="right"/>
            </w:pPr>
            <w:r>
              <w:rPr>
                <w:rFonts w:ascii="Consolas" w:eastAsia="Consolas" w:hAnsi="Consolas" w:cs="Consolas"/>
                <w:b/>
                <w:sz w:val="18"/>
              </w:rPr>
              <w:t>Percent</w:t>
            </w:r>
          </w:p>
        </w:tc>
        <w:tc>
          <w:tcPr>
            <w:tcW w:w="1560" w:type="dxa"/>
          </w:tcPr>
          <w:p w14:paraId="717D99B9" w14:textId="77777777" w:rsidR="00AC1205" w:rsidRDefault="00AC1205"/>
        </w:tc>
      </w:tr>
      <w:tr w:rsidR="00AC1205" w14:paraId="717D99C1" w14:textId="77777777">
        <w:tc>
          <w:tcPr>
            <w:tcW w:w="1560" w:type="dxa"/>
            <w:tcBorders>
              <w:right w:val="nil"/>
            </w:tcBorders>
          </w:tcPr>
          <w:p w14:paraId="717D99BB" w14:textId="77777777" w:rsidR="00AC1205" w:rsidRDefault="00AC1205"/>
        </w:tc>
        <w:tc>
          <w:tcPr>
            <w:tcW w:w="1560" w:type="dxa"/>
            <w:tcBorders>
              <w:top w:val="single" w:sz="0" w:space="0" w:color="000000"/>
              <w:left w:val="nil"/>
              <w:bottom w:val="single" w:sz="0" w:space="0" w:color="D3D3D3"/>
            </w:tcBorders>
          </w:tcPr>
          <w:p w14:paraId="717D99BC"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99BD" w14:textId="77777777" w:rsidR="00AC1205" w:rsidRDefault="00AC1205"/>
        </w:tc>
        <w:tc>
          <w:tcPr>
            <w:tcW w:w="1560" w:type="dxa"/>
            <w:tcBorders>
              <w:top w:val="single" w:sz="0" w:space="0" w:color="000000"/>
              <w:bottom w:val="single" w:sz="0" w:space="0" w:color="D3D3D3"/>
            </w:tcBorders>
          </w:tcPr>
          <w:p w14:paraId="717D99BE" w14:textId="77777777" w:rsidR="00AC1205" w:rsidRDefault="00000000">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717D99BF" w14:textId="77777777" w:rsidR="00AC1205" w:rsidRDefault="00000000">
            <w:pPr>
              <w:jc w:val="right"/>
            </w:pPr>
            <w:r>
              <w:rPr>
                <w:rFonts w:ascii="Consolas" w:eastAsia="Consolas" w:hAnsi="Consolas" w:cs="Consolas"/>
                <w:sz w:val="16"/>
              </w:rPr>
              <w:t xml:space="preserve">      0.9</w:t>
            </w:r>
          </w:p>
        </w:tc>
        <w:tc>
          <w:tcPr>
            <w:tcW w:w="1560" w:type="dxa"/>
          </w:tcPr>
          <w:p w14:paraId="717D99C0" w14:textId="77777777" w:rsidR="00AC1205" w:rsidRDefault="00AC1205"/>
        </w:tc>
      </w:tr>
      <w:tr w:rsidR="00AC1205" w14:paraId="717D99C8" w14:textId="77777777">
        <w:tc>
          <w:tcPr>
            <w:tcW w:w="1560" w:type="dxa"/>
            <w:tcBorders>
              <w:right w:val="nil"/>
            </w:tcBorders>
          </w:tcPr>
          <w:p w14:paraId="717D99C2" w14:textId="77777777" w:rsidR="00AC1205" w:rsidRDefault="00AC1205"/>
        </w:tc>
        <w:tc>
          <w:tcPr>
            <w:tcW w:w="1560" w:type="dxa"/>
            <w:tcBorders>
              <w:top w:val="single" w:sz="0" w:space="0" w:color="D3D3D3"/>
              <w:left w:val="nil"/>
              <w:bottom w:val="single" w:sz="0" w:space="0" w:color="D3D3D3"/>
            </w:tcBorders>
          </w:tcPr>
          <w:p w14:paraId="717D99C3"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99C4" w14:textId="77777777" w:rsidR="00AC1205" w:rsidRDefault="00AC1205"/>
        </w:tc>
        <w:tc>
          <w:tcPr>
            <w:tcW w:w="1560" w:type="dxa"/>
            <w:tcBorders>
              <w:top w:val="single" w:sz="0" w:space="0" w:color="D3D3D3"/>
              <w:bottom w:val="single" w:sz="0" w:space="0" w:color="D3D3D3"/>
            </w:tcBorders>
          </w:tcPr>
          <w:p w14:paraId="717D99C5" w14:textId="77777777" w:rsidR="00AC1205" w:rsidRDefault="00000000">
            <w:pPr>
              <w:jc w:val="right"/>
            </w:pPr>
            <w:r>
              <w:rPr>
                <w:rFonts w:ascii="Consolas" w:eastAsia="Consolas" w:hAnsi="Consolas" w:cs="Consolas"/>
                <w:sz w:val="16"/>
              </w:rPr>
              <w:t xml:space="preserve">   130,652</w:t>
            </w:r>
          </w:p>
        </w:tc>
        <w:tc>
          <w:tcPr>
            <w:tcW w:w="1560" w:type="dxa"/>
            <w:tcBorders>
              <w:top w:val="single" w:sz="0" w:space="0" w:color="D3D3D3"/>
              <w:bottom w:val="single" w:sz="0" w:space="0" w:color="D3D3D3"/>
            </w:tcBorders>
          </w:tcPr>
          <w:p w14:paraId="717D99C6" w14:textId="77777777" w:rsidR="00AC1205" w:rsidRDefault="00000000">
            <w:pPr>
              <w:jc w:val="right"/>
            </w:pPr>
            <w:r>
              <w:rPr>
                <w:rFonts w:ascii="Consolas" w:eastAsia="Consolas" w:hAnsi="Consolas" w:cs="Consolas"/>
                <w:sz w:val="16"/>
              </w:rPr>
              <w:t xml:space="preserve">      4.2</w:t>
            </w:r>
          </w:p>
        </w:tc>
        <w:tc>
          <w:tcPr>
            <w:tcW w:w="1560" w:type="dxa"/>
          </w:tcPr>
          <w:p w14:paraId="717D99C7" w14:textId="77777777" w:rsidR="00AC1205" w:rsidRDefault="00AC1205"/>
        </w:tc>
      </w:tr>
      <w:tr w:rsidR="00AC1205" w14:paraId="717D99CF" w14:textId="77777777">
        <w:tc>
          <w:tcPr>
            <w:tcW w:w="1560" w:type="dxa"/>
            <w:tcBorders>
              <w:right w:val="nil"/>
            </w:tcBorders>
          </w:tcPr>
          <w:p w14:paraId="717D99C9" w14:textId="77777777" w:rsidR="00AC1205" w:rsidRDefault="00AC1205"/>
        </w:tc>
        <w:tc>
          <w:tcPr>
            <w:tcW w:w="1560" w:type="dxa"/>
            <w:tcBorders>
              <w:top w:val="single" w:sz="0" w:space="0" w:color="D3D3D3"/>
              <w:left w:val="nil"/>
              <w:bottom w:val="single" w:sz="0" w:space="0" w:color="D3D3D3"/>
            </w:tcBorders>
          </w:tcPr>
          <w:p w14:paraId="717D99CA"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9CB" w14:textId="77777777" w:rsidR="00AC1205" w:rsidRDefault="00AC1205"/>
        </w:tc>
        <w:tc>
          <w:tcPr>
            <w:tcW w:w="1560" w:type="dxa"/>
            <w:tcBorders>
              <w:top w:val="single" w:sz="0" w:space="0" w:color="D3D3D3"/>
              <w:bottom w:val="single" w:sz="0" w:space="0" w:color="D3D3D3"/>
            </w:tcBorders>
          </w:tcPr>
          <w:p w14:paraId="717D99CC" w14:textId="77777777" w:rsidR="00AC1205" w:rsidRDefault="00000000">
            <w:pPr>
              <w:jc w:val="right"/>
            </w:pPr>
            <w:r>
              <w:rPr>
                <w:rFonts w:ascii="Consolas" w:eastAsia="Consolas" w:hAnsi="Consolas" w:cs="Consolas"/>
                <w:sz w:val="16"/>
              </w:rPr>
              <w:t xml:space="preserve">     1,042</w:t>
            </w:r>
          </w:p>
        </w:tc>
        <w:tc>
          <w:tcPr>
            <w:tcW w:w="1560" w:type="dxa"/>
            <w:tcBorders>
              <w:top w:val="single" w:sz="0" w:space="0" w:color="D3D3D3"/>
              <w:bottom w:val="single" w:sz="0" w:space="0" w:color="D3D3D3"/>
            </w:tcBorders>
          </w:tcPr>
          <w:p w14:paraId="717D99CD" w14:textId="77777777" w:rsidR="00AC1205" w:rsidRDefault="00000000">
            <w:pPr>
              <w:jc w:val="right"/>
            </w:pPr>
            <w:r>
              <w:rPr>
                <w:rFonts w:ascii="Consolas" w:eastAsia="Consolas" w:hAnsi="Consolas" w:cs="Consolas"/>
                <w:sz w:val="16"/>
              </w:rPr>
              <w:t xml:space="preserve">      0.0</w:t>
            </w:r>
          </w:p>
        </w:tc>
        <w:tc>
          <w:tcPr>
            <w:tcW w:w="1560" w:type="dxa"/>
          </w:tcPr>
          <w:p w14:paraId="717D99CE" w14:textId="77777777" w:rsidR="00AC1205" w:rsidRDefault="00AC1205"/>
        </w:tc>
      </w:tr>
      <w:tr w:rsidR="00AC1205" w14:paraId="717D99D6" w14:textId="77777777">
        <w:tc>
          <w:tcPr>
            <w:tcW w:w="1560" w:type="dxa"/>
            <w:tcBorders>
              <w:right w:val="nil"/>
            </w:tcBorders>
          </w:tcPr>
          <w:p w14:paraId="717D99D0" w14:textId="77777777" w:rsidR="00AC1205" w:rsidRDefault="00AC1205"/>
        </w:tc>
        <w:tc>
          <w:tcPr>
            <w:tcW w:w="1560" w:type="dxa"/>
            <w:tcBorders>
              <w:top w:val="single" w:sz="0" w:space="0" w:color="D3D3D3"/>
              <w:left w:val="nil"/>
              <w:bottom w:val="single" w:sz="0" w:space="0" w:color="D3D3D3"/>
            </w:tcBorders>
          </w:tcPr>
          <w:p w14:paraId="717D99D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9D2" w14:textId="77777777" w:rsidR="00AC1205" w:rsidRDefault="00AC1205"/>
        </w:tc>
        <w:tc>
          <w:tcPr>
            <w:tcW w:w="1560" w:type="dxa"/>
            <w:tcBorders>
              <w:top w:val="single" w:sz="0" w:space="0" w:color="D3D3D3"/>
              <w:bottom w:val="single" w:sz="0" w:space="0" w:color="D3D3D3"/>
            </w:tcBorders>
          </w:tcPr>
          <w:p w14:paraId="717D99D3" w14:textId="77777777" w:rsidR="00AC1205" w:rsidRDefault="00000000">
            <w:pPr>
              <w:jc w:val="right"/>
            </w:pPr>
            <w:r>
              <w:rPr>
                <w:rFonts w:ascii="Consolas" w:eastAsia="Consolas" w:hAnsi="Consolas" w:cs="Consolas"/>
                <w:sz w:val="16"/>
              </w:rPr>
              <w:t xml:space="preserve">    59,743</w:t>
            </w:r>
          </w:p>
        </w:tc>
        <w:tc>
          <w:tcPr>
            <w:tcW w:w="1560" w:type="dxa"/>
            <w:tcBorders>
              <w:top w:val="single" w:sz="0" w:space="0" w:color="D3D3D3"/>
              <w:bottom w:val="single" w:sz="0" w:space="0" w:color="D3D3D3"/>
            </w:tcBorders>
          </w:tcPr>
          <w:p w14:paraId="717D99D4" w14:textId="77777777" w:rsidR="00AC1205" w:rsidRDefault="00000000">
            <w:pPr>
              <w:jc w:val="right"/>
            </w:pPr>
            <w:r>
              <w:rPr>
                <w:rFonts w:ascii="Consolas" w:eastAsia="Consolas" w:hAnsi="Consolas" w:cs="Consolas"/>
                <w:sz w:val="16"/>
              </w:rPr>
              <w:t xml:space="preserve">      1.9</w:t>
            </w:r>
          </w:p>
        </w:tc>
        <w:tc>
          <w:tcPr>
            <w:tcW w:w="1560" w:type="dxa"/>
          </w:tcPr>
          <w:p w14:paraId="717D99D5" w14:textId="77777777" w:rsidR="00AC1205" w:rsidRDefault="00AC1205"/>
        </w:tc>
      </w:tr>
      <w:tr w:rsidR="00AC1205" w14:paraId="717D99DD" w14:textId="77777777">
        <w:tc>
          <w:tcPr>
            <w:tcW w:w="1560" w:type="dxa"/>
            <w:tcBorders>
              <w:right w:val="nil"/>
            </w:tcBorders>
          </w:tcPr>
          <w:p w14:paraId="717D99D7" w14:textId="77777777" w:rsidR="00AC1205" w:rsidRDefault="00AC1205"/>
        </w:tc>
        <w:tc>
          <w:tcPr>
            <w:tcW w:w="1560" w:type="dxa"/>
            <w:tcBorders>
              <w:top w:val="single" w:sz="0" w:space="0" w:color="D3D3D3"/>
              <w:left w:val="nil"/>
              <w:bottom w:val="single" w:sz="0" w:space="0" w:color="D3D3D3"/>
            </w:tcBorders>
          </w:tcPr>
          <w:p w14:paraId="717D99D8"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9D9" w14:textId="77777777" w:rsidR="00AC1205" w:rsidRDefault="00000000">
            <w:r>
              <w:rPr>
                <w:rFonts w:ascii="Consolas" w:eastAsia="Consolas" w:hAnsi="Consolas" w:cs="Consolas"/>
                <w:sz w:val="16"/>
              </w:rPr>
              <w:t>Excellent</w:t>
            </w:r>
          </w:p>
        </w:tc>
        <w:tc>
          <w:tcPr>
            <w:tcW w:w="1560" w:type="dxa"/>
            <w:tcBorders>
              <w:top w:val="single" w:sz="0" w:space="0" w:color="D3D3D3"/>
              <w:bottom w:val="single" w:sz="0" w:space="0" w:color="D3D3D3"/>
            </w:tcBorders>
          </w:tcPr>
          <w:p w14:paraId="717D99DA" w14:textId="77777777" w:rsidR="00AC1205" w:rsidRDefault="00000000">
            <w:pPr>
              <w:jc w:val="right"/>
            </w:pPr>
            <w:r>
              <w:rPr>
                <w:rFonts w:ascii="Consolas" w:eastAsia="Consolas" w:hAnsi="Consolas" w:cs="Consolas"/>
                <w:sz w:val="16"/>
              </w:rPr>
              <w:t xml:space="preserve">   359,274</w:t>
            </w:r>
          </w:p>
        </w:tc>
        <w:tc>
          <w:tcPr>
            <w:tcW w:w="1560" w:type="dxa"/>
            <w:tcBorders>
              <w:top w:val="single" w:sz="0" w:space="0" w:color="D3D3D3"/>
              <w:bottom w:val="single" w:sz="0" w:space="0" w:color="D3D3D3"/>
            </w:tcBorders>
          </w:tcPr>
          <w:p w14:paraId="717D99DB" w14:textId="77777777" w:rsidR="00AC1205" w:rsidRDefault="00000000">
            <w:pPr>
              <w:jc w:val="right"/>
            </w:pPr>
            <w:r>
              <w:rPr>
                <w:rFonts w:ascii="Consolas" w:eastAsia="Consolas" w:hAnsi="Consolas" w:cs="Consolas"/>
                <w:sz w:val="16"/>
              </w:rPr>
              <w:t xml:space="preserve">     11.6</w:t>
            </w:r>
          </w:p>
        </w:tc>
        <w:tc>
          <w:tcPr>
            <w:tcW w:w="1560" w:type="dxa"/>
          </w:tcPr>
          <w:p w14:paraId="717D99DC" w14:textId="77777777" w:rsidR="00AC1205" w:rsidRDefault="00AC1205"/>
        </w:tc>
      </w:tr>
      <w:tr w:rsidR="00AC1205" w14:paraId="717D99E4" w14:textId="77777777">
        <w:tc>
          <w:tcPr>
            <w:tcW w:w="1560" w:type="dxa"/>
            <w:tcBorders>
              <w:right w:val="nil"/>
            </w:tcBorders>
          </w:tcPr>
          <w:p w14:paraId="717D99DE" w14:textId="77777777" w:rsidR="00AC1205" w:rsidRDefault="00AC1205"/>
        </w:tc>
        <w:tc>
          <w:tcPr>
            <w:tcW w:w="1560" w:type="dxa"/>
            <w:tcBorders>
              <w:top w:val="single" w:sz="0" w:space="0" w:color="D3D3D3"/>
              <w:left w:val="nil"/>
              <w:bottom w:val="single" w:sz="0" w:space="0" w:color="D3D3D3"/>
            </w:tcBorders>
          </w:tcPr>
          <w:p w14:paraId="717D99DF"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9E0" w14:textId="77777777" w:rsidR="00AC1205" w:rsidRDefault="00000000">
            <w:r>
              <w:rPr>
                <w:rFonts w:ascii="Consolas" w:eastAsia="Consolas" w:hAnsi="Consolas" w:cs="Consolas"/>
                <w:sz w:val="16"/>
              </w:rPr>
              <w:t>Very good</w:t>
            </w:r>
          </w:p>
        </w:tc>
        <w:tc>
          <w:tcPr>
            <w:tcW w:w="1560" w:type="dxa"/>
            <w:tcBorders>
              <w:top w:val="single" w:sz="0" w:space="0" w:color="D3D3D3"/>
              <w:bottom w:val="single" w:sz="0" w:space="0" w:color="D3D3D3"/>
            </w:tcBorders>
          </w:tcPr>
          <w:p w14:paraId="717D99E1" w14:textId="77777777" w:rsidR="00AC1205" w:rsidRDefault="00000000">
            <w:pPr>
              <w:jc w:val="right"/>
            </w:pPr>
            <w:r>
              <w:rPr>
                <w:rFonts w:ascii="Consolas" w:eastAsia="Consolas" w:hAnsi="Consolas" w:cs="Consolas"/>
                <w:sz w:val="16"/>
              </w:rPr>
              <w:t xml:space="preserve">   1049449</w:t>
            </w:r>
          </w:p>
        </w:tc>
        <w:tc>
          <w:tcPr>
            <w:tcW w:w="1560" w:type="dxa"/>
            <w:tcBorders>
              <w:top w:val="single" w:sz="0" w:space="0" w:color="D3D3D3"/>
              <w:bottom w:val="single" w:sz="0" w:space="0" w:color="D3D3D3"/>
            </w:tcBorders>
          </w:tcPr>
          <w:p w14:paraId="717D99E2" w14:textId="77777777" w:rsidR="00AC1205" w:rsidRDefault="00000000">
            <w:pPr>
              <w:jc w:val="right"/>
            </w:pPr>
            <w:r>
              <w:rPr>
                <w:rFonts w:ascii="Consolas" w:eastAsia="Consolas" w:hAnsi="Consolas" w:cs="Consolas"/>
                <w:sz w:val="16"/>
              </w:rPr>
              <w:t xml:space="preserve">     34.0</w:t>
            </w:r>
          </w:p>
        </w:tc>
        <w:tc>
          <w:tcPr>
            <w:tcW w:w="1560" w:type="dxa"/>
          </w:tcPr>
          <w:p w14:paraId="717D99E3" w14:textId="77777777" w:rsidR="00AC1205" w:rsidRDefault="00AC1205"/>
        </w:tc>
      </w:tr>
      <w:tr w:rsidR="00AC1205" w14:paraId="717D99EB" w14:textId="77777777">
        <w:tc>
          <w:tcPr>
            <w:tcW w:w="1560" w:type="dxa"/>
            <w:tcBorders>
              <w:right w:val="nil"/>
            </w:tcBorders>
          </w:tcPr>
          <w:p w14:paraId="717D99E5" w14:textId="77777777" w:rsidR="00AC1205" w:rsidRDefault="00AC1205"/>
        </w:tc>
        <w:tc>
          <w:tcPr>
            <w:tcW w:w="1560" w:type="dxa"/>
            <w:tcBorders>
              <w:top w:val="single" w:sz="0" w:space="0" w:color="D3D3D3"/>
              <w:left w:val="nil"/>
              <w:bottom w:val="single" w:sz="0" w:space="0" w:color="D3D3D3"/>
            </w:tcBorders>
          </w:tcPr>
          <w:p w14:paraId="717D99E6"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99E7" w14:textId="77777777" w:rsidR="00AC1205" w:rsidRDefault="00000000">
            <w:r>
              <w:rPr>
                <w:rFonts w:ascii="Consolas" w:eastAsia="Consolas" w:hAnsi="Consolas" w:cs="Consolas"/>
                <w:sz w:val="16"/>
              </w:rPr>
              <w:t>Good</w:t>
            </w:r>
          </w:p>
        </w:tc>
        <w:tc>
          <w:tcPr>
            <w:tcW w:w="1560" w:type="dxa"/>
            <w:tcBorders>
              <w:top w:val="single" w:sz="0" w:space="0" w:color="D3D3D3"/>
              <w:bottom w:val="single" w:sz="0" w:space="0" w:color="D3D3D3"/>
            </w:tcBorders>
          </w:tcPr>
          <w:p w14:paraId="717D99E8" w14:textId="77777777" w:rsidR="00AC1205" w:rsidRDefault="00000000">
            <w:pPr>
              <w:jc w:val="right"/>
            </w:pPr>
            <w:r>
              <w:rPr>
                <w:rFonts w:ascii="Consolas" w:eastAsia="Consolas" w:hAnsi="Consolas" w:cs="Consolas"/>
                <w:sz w:val="16"/>
              </w:rPr>
              <w:t xml:space="preserve">   801,197</w:t>
            </w:r>
          </w:p>
        </w:tc>
        <w:tc>
          <w:tcPr>
            <w:tcW w:w="1560" w:type="dxa"/>
            <w:tcBorders>
              <w:top w:val="single" w:sz="0" w:space="0" w:color="D3D3D3"/>
              <w:bottom w:val="single" w:sz="0" w:space="0" w:color="D3D3D3"/>
            </w:tcBorders>
          </w:tcPr>
          <w:p w14:paraId="717D99E9" w14:textId="77777777" w:rsidR="00AC1205" w:rsidRDefault="00000000">
            <w:pPr>
              <w:jc w:val="right"/>
            </w:pPr>
            <w:r>
              <w:rPr>
                <w:rFonts w:ascii="Consolas" w:eastAsia="Consolas" w:hAnsi="Consolas" w:cs="Consolas"/>
                <w:sz w:val="16"/>
              </w:rPr>
              <w:t xml:space="preserve">     26.0</w:t>
            </w:r>
          </w:p>
        </w:tc>
        <w:tc>
          <w:tcPr>
            <w:tcW w:w="1560" w:type="dxa"/>
          </w:tcPr>
          <w:p w14:paraId="717D99EA" w14:textId="77777777" w:rsidR="00AC1205" w:rsidRDefault="00AC1205"/>
        </w:tc>
      </w:tr>
      <w:tr w:rsidR="00AC1205" w14:paraId="717D99F2" w14:textId="77777777">
        <w:tc>
          <w:tcPr>
            <w:tcW w:w="1560" w:type="dxa"/>
            <w:tcBorders>
              <w:right w:val="nil"/>
            </w:tcBorders>
          </w:tcPr>
          <w:p w14:paraId="717D99EC" w14:textId="77777777" w:rsidR="00AC1205" w:rsidRDefault="00AC1205"/>
        </w:tc>
        <w:tc>
          <w:tcPr>
            <w:tcW w:w="1560" w:type="dxa"/>
            <w:tcBorders>
              <w:top w:val="single" w:sz="0" w:space="0" w:color="D3D3D3"/>
              <w:left w:val="nil"/>
              <w:bottom w:val="single" w:sz="0" w:space="0" w:color="D3D3D3"/>
            </w:tcBorders>
          </w:tcPr>
          <w:p w14:paraId="717D99ED"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99EE" w14:textId="77777777" w:rsidR="00AC1205" w:rsidRDefault="00000000">
            <w:r>
              <w:rPr>
                <w:rFonts w:ascii="Consolas" w:eastAsia="Consolas" w:hAnsi="Consolas" w:cs="Consolas"/>
                <w:sz w:val="16"/>
              </w:rPr>
              <w:t>Fair</w:t>
            </w:r>
          </w:p>
        </w:tc>
        <w:tc>
          <w:tcPr>
            <w:tcW w:w="1560" w:type="dxa"/>
            <w:tcBorders>
              <w:top w:val="single" w:sz="0" w:space="0" w:color="D3D3D3"/>
              <w:bottom w:val="single" w:sz="0" w:space="0" w:color="D3D3D3"/>
            </w:tcBorders>
          </w:tcPr>
          <w:p w14:paraId="717D99EF" w14:textId="77777777" w:rsidR="00AC1205" w:rsidRDefault="00000000">
            <w:pPr>
              <w:jc w:val="right"/>
            </w:pPr>
            <w:r>
              <w:rPr>
                <w:rFonts w:ascii="Consolas" w:eastAsia="Consolas" w:hAnsi="Consolas" w:cs="Consolas"/>
                <w:sz w:val="16"/>
              </w:rPr>
              <w:t xml:space="preserve">   322,494</w:t>
            </w:r>
          </w:p>
        </w:tc>
        <w:tc>
          <w:tcPr>
            <w:tcW w:w="1560" w:type="dxa"/>
            <w:tcBorders>
              <w:top w:val="single" w:sz="0" w:space="0" w:color="D3D3D3"/>
              <w:bottom w:val="single" w:sz="0" w:space="0" w:color="D3D3D3"/>
            </w:tcBorders>
          </w:tcPr>
          <w:p w14:paraId="717D99F0" w14:textId="77777777" w:rsidR="00AC1205" w:rsidRDefault="00000000">
            <w:pPr>
              <w:jc w:val="right"/>
            </w:pPr>
            <w:r>
              <w:rPr>
                <w:rFonts w:ascii="Consolas" w:eastAsia="Consolas" w:hAnsi="Consolas" w:cs="Consolas"/>
                <w:sz w:val="16"/>
              </w:rPr>
              <w:t xml:space="preserve">     10.5</w:t>
            </w:r>
          </w:p>
        </w:tc>
        <w:tc>
          <w:tcPr>
            <w:tcW w:w="1560" w:type="dxa"/>
          </w:tcPr>
          <w:p w14:paraId="717D99F1" w14:textId="77777777" w:rsidR="00AC1205" w:rsidRDefault="00AC1205"/>
        </w:tc>
      </w:tr>
      <w:tr w:rsidR="00AC1205" w14:paraId="717D99F9" w14:textId="77777777">
        <w:tc>
          <w:tcPr>
            <w:tcW w:w="1560" w:type="dxa"/>
            <w:tcBorders>
              <w:right w:val="nil"/>
            </w:tcBorders>
          </w:tcPr>
          <w:p w14:paraId="717D99F3" w14:textId="77777777" w:rsidR="00AC1205" w:rsidRDefault="00AC1205"/>
        </w:tc>
        <w:tc>
          <w:tcPr>
            <w:tcW w:w="1560" w:type="dxa"/>
            <w:tcBorders>
              <w:top w:val="single" w:sz="0" w:space="0" w:color="D3D3D3"/>
              <w:left w:val="nil"/>
              <w:bottom w:val="single" w:sz="0" w:space="0" w:color="D3D3D3"/>
            </w:tcBorders>
          </w:tcPr>
          <w:p w14:paraId="717D99F4"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99F5" w14:textId="77777777" w:rsidR="00AC1205" w:rsidRDefault="00000000">
            <w:r>
              <w:rPr>
                <w:rFonts w:ascii="Consolas" w:eastAsia="Consolas" w:hAnsi="Consolas" w:cs="Consolas"/>
                <w:sz w:val="16"/>
              </w:rPr>
              <w:t>Poor</w:t>
            </w:r>
          </w:p>
        </w:tc>
        <w:tc>
          <w:tcPr>
            <w:tcW w:w="1560" w:type="dxa"/>
            <w:tcBorders>
              <w:top w:val="single" w:sz="0" w:space="0" w:color="D3D3D3"/>
              <w:bottom w:val="single" w:sz="0" w:space="0" w:color="D3D3D3"/>
            </w:tcBorders>
          </w:tcPr>
          <w:p w14:paraId="717D99F6" w14:textId="77777777" w:rsidR="00AC1205" w:rsidRDefault="00000000">
            <w:pPr>
              <w:jc w:val="right"/>
            </w:pPr>
            <w:r>
              <w:rPr>
                <w:rFonts w:ascii="Consolas" w:eastAsia="Consolas" w:hAnsi="Consolas" w:cs="Consolas"/>
                <w:sz w:val="16"/>
              </w:rPr>
              <w:t xml:space="preserve">    93,579</w:t>
            </w:r>
          </w:p>
        </w:tc>
        <w:tc>
          <w:tcPr>
            <w:tcW w:w="1560" w:type="dxa"/>
            <w:tcBorders>
              <w:top w:val="single" w:sz="0" w:space="0" w:color="D3D3D3"/>
              <w:bottom w:val="single" w:sz="0" w:space="0" w:color="D3D3D3"/>
            </w:tcBorders>
          </w:tcPr>
          <w:p w14:paraId="717D99F7" w14:textId="77777777" w:rsidR="00AC1205" w:rsidRDefault="00000000">
            <w:pPr>
              <w:jc w:val="right"/>
            </w:pPr>
            <w:r>
              <w:rPr>
                <w:rFonts w:ascii="Consolas" w:eastAsia="Consolas" w:hAnsi="Consolas" w:cs="Consolas"/>
                <w:sz w:val="16"/>
              </w:rPr>
              <w:t xml:space="preserve">      3.0</w:t>
            </w:r>
          </w:p>
        </w:tc>
        <w:tc>
          <w:tcPr>
            <w:tcW w:w="1560" w:type="dxa"/>
          </w:tcPr>
          <w:p w14:paraId="717D99F8" w14:textId="77777777" w:rsidR="00AC1205" w:rsidRDefault="00AC1205"/>
        </w:tc>
      </w:tr>
      <w:tr w:rsidR="00AC1205" w14:paraId="717D9A00" w14:textId="77777777">
        <w:tc>
          <w:tcPr>
            <w:tcW w:w="1560" w:type="dxa"/>
            <w:tcBorders>
              <w:right w:val="nil"/>
            </w:tcBorders>
          </w:tcPr>
          <w:p w14:paraId="717D99FA" w14:textId="77777777" w:rsidR="00AC1205" w:rsidRDefault="00AC1205"/>
        </w:tc>
        <w:tc>
          <w:tcPr>
            <w:tcW w:w="1560" w:type="dxa"/>
            <w:tcBorders>
              <w:top w:val="single" w:sz="0" w:space="0" w:color="D3D3D3"/>
              <w:left w:val="nil"/>
              <w:bottom w:val="single" w:sz="0" w:space="0" w:color="000000"/>
            </w:tcBorders>
          </w:tcPr>
          <w:p w14:paraId="717D99FB"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99FC" w14:textId="77777777" w:rsidR="00AC1205" w:rsidRDefault="00AC1205"/>
        </w:tc>
        <w:tc>
          <w:tcPr>
            <w:tcW w:w="1560" w:type="dxa"/>
            <w:tcBorders>
              <w:top w:val="single" w:sz="0" w:space="0" w:color="D3D3D3"/>
              <w:bottom w:val="single" w:sz="0" w:space="0" w:color="000000"/>
            </w:tcBorders>
          </w:tcPr>
          <w:p w14:paraId="717D99FD" w14:textId="77777777" w:rsidR="00AC1205" w:rsidRDefault="00000000">
            <w:pPr>
              <w:jc w:val="right"/>
            </w:pPr>
            <w:r>
              <w:rPr>
                <w:rFonts w:ascii="Consolas" w:eastAsia="Consolas" w:hAnsi="Consolas" w:cs="Consolas"/>
                <w:sz w:val="16"/>
              </w:rPr>
              <w:t xml:space="preserve">   238,893</w:t>
            </w:r>
          </w:p>
        </w:tc>
        <w:tc>
          <w:tcPr>
            <w:tcW w:w="1560" w:type="dxa"/>
            <w:tcBorders>
              <w:top w:val="single" w:sz="0" w:space="0" w:color="D3D3D3"/>
              <w:bottom w:val="single" w:sz="0" w:space="0" w:color="000000"/>
            </w:tcBorders>
          </w:tcPr>
          <w:p w14:paraId="717D99FE" w14:textId="77777777" w:rsidR="00AC1205" w:rsidRDefault="00000000">
            <w:pPr>
              <w:jc w:val="right"/>
            </w:pPr>
            <w:r>
              <w:rPr>
                <w:rFonts w:ascii="Consolas" w:eastAsia="Consolas" w:hAnsi="Consolas" w:cs="Consolas"/>
                <w:sz w:val="16"/>
              </w:rPr>
              <w:t xml:space="preserve">      7.7</w:t>
            </w:r>
          </w:p>
        </w:tc>
        <w:tc>
          <w:tcPr>
            <w:tcW w:w="1560" w:type="dxa"/>
          </w:tcPr>
          <w:p w14:paraId="717D99FF" w14:textId="77777777" w:rsidR="00AC1205" w:rsidRDefault="00AC1205"/>
        </w:tc>
      </w:tr>
      <w:tr w:rsidR="00AC1205" w14:paraId="717D9A07" w14:textId="77777777">
        <w:tc>
          <w:tcPr>
            <w:tcW w:w="1560" w:type="dxa"/>
          </w:tcPr>
          <w:p w14:paraId="717D9A01" w14:textId="77777777" w:rsidR="00AC1205" w:rsidRDefault="00AC1205"/>
        </w:tc>
        <w:tc>
          <w:tcPr>
            <w:tcW w:w="1560" w:type="dxa"/>
            <w:tcBorders>
              <w:top w:val="single" w:sz="0" w:space="0" w:color="000000"/>
              <w:bottom w:val="single" w:sz="0" w:space="0" w:color="000000"/>
            </w:tcBorders>
          </w:tcPr>
          <w:p w14:paraId="717D9A02" w14:textId="77777777" w:rsidR="00AC1205" w:rsidRDefault="00AC1205"/>
        </w:tc>
        <w:tc>
          <w:tcPr>
            <w:tcW w:w="1560" w:type="dxa"/>
            <w:tcBorders>
              <w:top w:val="single" w:sz="0" w:space="0" w:color="000000"/>
              <w:bottom w:val="single" w:sz="0" w:space="0" w:color="000000"/>
            </w:tcBorders>
          </w:tcPr>
          <w:p w14:paraId="717D9A03"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9A04"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9A05" w14:textId="77777777" w:rsidR="00AC1205" w:rsidRDefault="00AC1205"/>
        </w:tc>
        <w:tc>
          <w:tcPr>
            <w:tcW w:w="1560" w:type="dxa"/>
          </w:tcPr>
          <w:p w14:paraId="717D9A06" w14:textId="77777777" w:rsidR="00AC1205" w:rsidRDefault="00AC1205"/>
        </w:tc>
      </w:tr>
    </w:tbl>
    <w:p w14:paraId="717D9A08"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A11" w14:textId="77777777">
        <w:tc>
          <w:tcPr>
            <w:tcW w:w="1170" w:type="dxa"/>
            <w:tcBorders>
              <w:top w:val="single" w:sz="0" w:space="0" w:color="000000"/>
              <w:bottom w:val="single" w:sz="0" w:space="0" w:color="000000"/>
            </w:tcBorders>
          </w:tcPr>
          <w:p w14:paraId="717D9A09"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9A0A"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9A0B"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9A0C"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9A0D"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9A0E"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9A0F"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9A10" w14:textId="77777777" w:rsidR="00AC1205" w:rsidRDefault="00000000">
            <w:pPr>
              <w:jc w:val="right"/>
            </w:pPr>
            <w:r>
              <w:rPr>
                <w:rFonts w:ascii="Consolas" w:eastAsia="Consolas" w:hAnsi="Consolas" w:cs="Consolas"/>
                <w:b/>
                <w:sz w:val="18"/>
              </w:rPr>
              <w:t>[8] NL</w:t>
            </w:r>
          </w:p>
        </w:tc>
      </w:tr>
      <w:tr w:rsidR="00AC1205" w14:paraId="717D9A1A" w14:textId="77777777">
        <w:tc>
          <w:tcPr>
            <w:tcW w:w="1170" w:type="dxa"/>
            <w:tcBorders>
              <w:top w:val="single" w:sz="0" w:space="0" w:color="000000"/>
            </w:tcBorders>
          </w:tcPr>
          <w:p w14:paraId="717D9A12"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9A1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1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1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1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17" w14:textId="77777777" w:rsidR="00AC1205" w:rsidRDefault="00000000">
            <w:pPr>
              <w:jc w:val="right"/>
            </w:pPr>
            <w:r>
              <w:rPr>
                <w:rFonts w:ascii="Consolas" w:eastAsia="Consolas" w:hAnsi="Consolas" w:cs="Consolas"/>
                <w:sz w:val="16"/>
              </w:rPr>
              <w:t>28,007</w:t>
            </w:r>
          </w:p>
        </w:tc>
        <w:tc>
          <w:tcPr>
            <w:tcW w:w="1170" w:type="dxa"/>
            <w:tcBorders>
              <w:top w:val="single" w:sz="0" w:space="0" w:color="000000"/>
            </w:tcBorders>
          </w:tcPr>
          <w:p w14:paraId="717D9A1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19" w14:textId="77777777" w:rsidR="00AC1205" w:rsidRDefault="00000000">
            <w:pPr>
              <w:jc w:val="right"/>
            </w:pPr>
            <w:r>
              <w:rPr>
                <w:rFonts w:ascii="Consolas" w:eastAsia="Consolas" w:hAnsi="Consolas" w:cs="Consolas"/>
                <w:sz w:val="16"/>
              </w:rPr>
              <w:t>0</w:t>
            </w:r>
          </w:p>
        </w:tc>
      </w:tr>
      <w:tr w:rsidR="00AC1205" w14:paraId="717D9A23" w14:textId="77777777">
        <w:tc>
          <w:tcPr>
            <w:tcW w:w="1170" w:type="dxa"/>
          </w:tcPr>
          <w:p w14:paraId="717D9A1B" w14:textId="77777777" w:rsidR="00AC1205" w:rsidRDefault="00000000">
            <w:pPr>
              <w:jc w:val="right"/>
            </w:pPr>
            <w:r>
              <w:rPr>
                <w:rFonts w:ascii="Consolas" w:eastAsia="Consolas" w:hAnsi="Consolas" w:cs="Consolas"/>
                <w:sz w:val="16"/>
              </w:rPr>
              <w:t>-3</w:t>
            </w:r>
          </w:p>
        </w:tc>
        <w:tc>
          <w:tcPr>
            <w:tcW w:w="1170" w:type="dxa"/>
          </w:tcPr>
          <w:p w14:paraId="717D9A1C" w14:textId="77777777" w:rsidR="00AC1205" w:rsidRDefault="00000000">
            <w:pPr>
              <w:jc w:val="right"/>
            </w:pPr>
            <w:r>
              <w:rPr>
                <w:rFonts w:ascii="Consolas" w:eastAsia="Consolas" w:hAnsi="Consolas" w:cs="Consolas"/>
                <w:sz w:val="16"/>
              </w:rPr>
              <w:t>0</w:t>
            </w:r>
          </w:p>
        </w:tc>
        <w:tc>
          <w:tcPr>
            <w:tcW w:w="1170" w:type="dxa"/>
          </w:tcPr>
          <w:p w14:paraId="717D9A1D" w14:textId="77777777" w:rsidR="00AC1205" w:rsidRDefault="00000000">
            <w:pPr>
              <w:jc w:val="right"/>
            </w:pPr>
            <w:r>
              <w:rPr>
                <w:rFonts w:ascii="Consolas" w:eastAsia="Consolas" w:hAnsi="Consolas" w:cs="Consolas"/>
                <w:sz w:val="16"/>
              </w:rPr>
              <w:t>0</w:t>
            </w:r>
          </w:p>
        </w:tc>
        <w:tc>
          <w:tcPr>
            <w:tcW w:w="1170" w:type="dxa"/>
          </w:tcPr>
          <w:p w14:paraId="717D9A1E" w14:textId="77777777" w:rsidR="00AC1205" w:rsidRDefault="00000000">
            <w:pPr>
              <w:jc w:val="right"/>
            </w:pPr>
            <w:r>
              <w:rPr>
                <w:rFonts w:ascii="Consolas" w:eastAsia="Consolas" w:hAnsi="Consolas" w:cs="Consolas"/>
                <w:sz w:val="16"/>
              </w:rPr>
              <w:t>0</w:t>
            </w:r>
          </w:p>
        </w:tc>
        <w:tc>
          <w:tcPr>
            <w:tcW w:w="1170" w:type="dxa"/>
          </w:tcPr>
          <w:p w14:paraId="717D9A1F" w14:textId="77777777" w:rsidR="00AC1205" w:rsidRDefault="00000000">
            <w:pPr>
              <w:jc w:val="right"/>
            </w:pPr>
            <w:r>
              <w:rPr>
                <w:rFonts w:ascii="Consolas" w:eastAsia="Consolas" w:hAnsi="Consolas" w:cs="Consolas"/>
                <w:sz w:val="16"/>
              </w:rPr>
              <w:t>188</w:t>
            </w:r>
          </w:p>
        </w:tc>
        <w:tc>
          <w:tcPr>
            <w:tcW w:w="1170" w:type="dxa"/>
          </w:tcPr>
          <w:p w14:paraId="717D9A20" w14:textId="77777777" w:rsidR="00AC1205" w:rsidRDefault="00000000">
            <w:pPr>
              <w:jc w:val="right"/>
            </w:pPr>
            <w:r>
              <w:rPr>
                <w:rFonts w:ascii="Consolas" w:eastAsia="Consolas" w:hAnsi="Consolas" w:cs="Consolas"/>
                <w:sz w:val="16"/>
              </w:rPr>
              <w:t>102,902</w:t>
            </w:r>
          </w:p>
        </w:tc>
        <w:tc>
          <w:tcPr>
            <w:tcW w:w="1170" w:type="dxa"/>
          </w:tcPr>
          <w:p w14:paraId="717D9A21" w14:textId="77777777" w:rsidR="00AC1205" w:rsidRDefault="00000000">
            <w:pPr>
              <w:jc w:val="right"/>
            </w:pPr>
            <w:r>
              <w:rPr>
                <w:rFonts w:ascii="Consolas" w:eastAsia="Consolas" w:hAnsi="Consolas" w:cs="Consolas"/>
                <w:sz w:val="16"/>
              </w:rPr>
              <w:t>27,562</w:t>
            </w:r>
          </w:p>
        </w:tc>
        <w:tc>
          <w:tcPr>
            <w:tcW w:w="1170" w:type="dxa"/>
          </w:tcPr>
          <w:p w14:paraId="717D9A22" w14:textId="77777777" w:rsidR="00AC1205" w:rsidRDefault="00000000">
            <w:pPr>
              <w:jc w:val="right"/>
            </w:pPr>
            <w:r>
              <w:rPr>
                <w:rFonts w:ascii="Consolas" w:eastAsia="Consolas" w:hAnsi="Consolas" w:cs="Consolas"/>
                <w:sz w:val="16"/>
              </w:rPr>
              <w:t>0</w:t>
            </w:r>
          </w:p>
        </w:tc>
      </w:tr>
      <w:tr w:rsidR="00AC1205" w14:paraId="717D9A2C" w14:textId="77777777">
        <w:tc>
          <w:tcPr>
            <w:tcW w:w="1170" w:type="dxa"/>
          </w:tcPr>
          <w:p w14:paraId="717D9A24" w14:textId="77777777" w:rsidR="00AC1205" w:rsidRDefault="00000000">
            <w:pPr>
              <w:jc w:val="right"/>
            </w:pPr>
            <w:r>
              <w:rPr>
                <w:rFonts w:ascii="Consolas" w:eastAsia="Consolas" w:hAnsi="Consolas" w:cs="Consolas"/>
                <w:sz w:val="16"/>
              </w:rPr>
              <w:t>-2</w:t>
            </w:r>
          </w:p>
        </w:tc>
        <w:tc>
          <w:tcPr>
            <w:tcW w:w="1170" w:type="dxa"/>
          </w:tcPr>
          <w:p w14:paraId="717D9A25" w14:textId="77777777" w:rsidR="00AC1205" w:rsidRDefault="00000000">
            <w:pPr>
              <w:jc w:val="right"/>
            </w:pPr>
            <w:r>
              <w:rPr>
                <w:rFonts w:ascii="Consolas" w:eastAsia="Consolas" w:hAnsi="Consolas" w:cs="Consolas"/>
                <w:sz w:val="16"/>
              </w:rPr>
              <w:t>0</w:t>
            </w:r>
          </w:p>
        </w:tc>
        <w:tc>
          <w:tcPr>
            <w:tcW w:w="1170" w:type="dxa"/>
          </w:tcPr>
          <w:p w14:paraId="717D9A26" w14:textId="77777777" w:rsidR="00AC1205" w:rsidRDefault="00000000">
            <w:pPr>
              <w:jc w:val="right"/>
            </w:pPr>
            <w:r>
              <w:rPr>
                <w:rFonts w:ascii="Consolas" w:eastAsia="Consolas" w:hAnsi="Consolas" w:cs="Consolas"/>
                <w:sz w:val="16"/>
              </w:rPr>
              <w:t>0</w:t>
            </w:r>
          </w:p>
        </w:tc>
        <w:tc>
          <w:tcPr>
            <w:tcW w:w="1170" w:type="dxa"/>
          </w:tcPr>
          <w:p w14:paraId="717D9A27" w14:textId="77777777" w:rsidR="00AC1205" w:rsidRDefault="00000000">
            <w:pPr>
              <w:jc w:val="right"/>
            </w:pPr>
            <w:r>
              <w:rPr>
                <w:rFonts w:ascii="Consolas" w:eastAsia="Consolas" w:hAnsi="Consolas" w:cs="Consolas"/>
                <w:sz w:val="16"/>
              </w:rPr>
              <w:t>0</w:t>
            </w:r>
          </w:p>
        </w:tc>
        <w:tc>
          <w:tcPr>
            <w:tcW w:w="1170" w:type="dxa"/>
          </w:tcPr>
          <w:p w14:paraId="717D9A28" w14:textId="77777777" w:rsidR="00AC1205" w:rsidRDefault="00000000">
            <w:pPr>
              <w:jc w:val="right"/>
            </w:pPr>
            <w:r>
              <w:rPr>
                <w:rFonts w:ascii="Consolas" w:eastAsia="Consolas" w:hAnsi="Consolas" w:cs="Consolas"/>
                <w:sz w:val="16"/>
              </w:rPr>
              <w:t>0</w:t>
            </w:r>
          </w:p>
        </w:tc>
        <w:tc>
          <w:tcPr>
            <w:tcW w:w="1170" w:type="dxa"/>
          </w:tcPr>
          <w:p w14:paraId="717D9A29" w14:textId="77777777" w:rsidR="00AC1205" w:rsidRDefault="00000000">
            <w:pPr>
              <w:jc w:val="right"/>
            </w:pPr>
            <w:r>
              <w:rPr>
                <w:rFonts w:ascii="Consolas" w:eastAsia="Consolas" w:hAnsi="Consolas" w:cs="Consolas"/>
                <w:sz w:val="16"/>
              </w:rPr>
              <w:t>1,042</w:t>
            </w:r>
          </w:p>
        </w:tc>
        <w:tc>
          <w:tcPr>
            <w:tcW w:w="1170" w:type="dxa"/>
          </w:tcPr>
          <w:p w14:paraId="717D9A2A" w14:textId="77777777" w:rsidR="00AC1205" w:rsidRDefault="00000000">
            <w:pPr>
              <w:jc w:val="right"/>
            </w:pPr>
            <w:r>
              <w:rPr>
                <w:rFonts w:ascii="Consolas" w:eastAsia="Consolas" w:hAnsi="Consolas" w:cs="Consolas"/>
                <w:sz w:val="16"/>
              </w:rPr>
              <w:t>0</w:t>
            </w:r>
          </w:p>
        </w:tc>
        <w:tc>
          <w:tcPr>
            <w:tcW w:w="1170" w:type="dxa"/>
          </w:tcPr>
          <w:p w14:paraId="717D9A2B" w14:textId="77777777" w:rsidR="00AC1205" w:rsidRDefault="00000000">
            <w:pPr>
              <w:jc w:val="right"/>
            </w:pPr>
            <w:r>
              <w:rPr>
                <w:rFonts w:ascii="Consolas" w:eastAsia="Consolas" w:hAnsi="Consolas" w:cs="Consolas"/>
                <w:sz w:val="16"/>
              </w:rPr>
              <w:t>0</w:t>
            </w:r>
          </w:p>
        </w:tc>
      </w:tr>
      <w:tr w:rsidR="00AC1205" w14:paraId="717D9A35" w14:textId="77777777">
        <w:tc>
          <w:tcPr>
            <w:tcW w:w="1170" w:type="dxa"/>
          </w:tcPr>
          <w:p w14:paraId="717D9A2D" w14:textId="77777777" w:rsidR="00AC1205" w:rsidRDefault="00000000">
            <w:pPr>
              <w:jc w:val="right"/>
            </w:pPr>
            <w:r>
              <w:rPr>
                <w:rFonts w:ascii="Consolas" w:eastAsia="Consolas" w:hAnsi="Consolas" w:cs="Consolas"/>
                <w:sz w:val="16"/>
              </w:rPr>
              <w:t>-1</w:t>
            </w:r>
          </w:p>
        </w:tc>
        <w:tc>
          <w:tcPr>
            <w:tcW w:w="1170" w:type="dxa"/>
          </w:tcPr>
          <w:p w14:paraId="717D9A2E" w14:textId="77777777" w:rsidR="00AC1205" w:rsidRDefault="00000000">
            <w:pPr>
              <w:jc w:val="right"/>
            </w:pPr>
            <w:r>
              <w:rPr>
                <w:rFonts w:ascii="Consolas" w:eastAsia="Consolas" w:hAnsi="Consolas" w:cs="Consolas"/>
                <w:sz w:val="16"/>
              </w:rPr>
              <w:t>31,912</w:t>
            </w:r>
          </w:p>
        </w:tc>
        <w:tc>
          <w:tcPr>
            <w:tcW w:w="1170" w:type="dxa"/>
          </w:tcPr>
          <w:p w14:paraId="717D9A2F" w14:textId="77777777" w:rsidR="00AC1205" w:rsidRDefault="00000000">
            <w:pPr>
              <w:jc w:val="right"/>
            </w:pPr>
            <w:r>
              <w:rPr>
                <w:rFonts w:ascii="Consolas" w:eastAsia="Consolas" w:hAnsi="Consolas" w:cs="Consolas"/>
                <w:sz w:val="16"/>
              </w:rPr>
              <w:t>57</w:t>
            </w:r>
          </w:p>
        </w:tc>
        <w:tc>
          <w:tcPr>
            <w:tcW w:w="1170" w:type="dxa"/>
          </w:tcPr>
          <w:p w14:paraId="717D9A30" w14:textId="77777777" w:rsidR="00AC1205" w:rsidRDefault="00000000">
            <w:pPr>
              <w:jc w:val="right"/>
            </w:pPr>
            <w:r>
              <w:rPr>
                <w:rFonts w:ascii="Consolas" w:eastAsia="Consolas" w:hAnsi="Consolas" w:cs="Consolas"/>
                <w:sz w:val="16"/>
              </w:rPr>
              <w:t>1,506</w:t>
            </w:r>
          </w:p>
        </w:tc>
        <w:tc>
          <w:tcPr>
            <w:tcW w:w="1170" w:type="dxa"/>
          </w:tcPr>
          <w:p w14:paraId="717D9A31" w14:textId="77777777" w:rsidR="00AC1205" w:rsidRDefault="00000000">
            <w:pPr>
              <w:jc w:val="right"/>
            </w:pPr>
            <w:r>
              <w:rPr>
                <w:rFonts w:ascii="Consolas" w:eastAsia="Consolas" w:hAnsi="Consolas" w:cs="Consolas"/>
                <w:sz w:val="16"/>
              </w:rPr>
              <w:t>0</w:t>
            </w:r>
          </w:p>
        </w:tc>
        <w:tc>
          <w:tcPr>
            <w:tcW w:w="1170" w:type="dxa"/>
          </w:tcPr>
          <w:p w14:paraId="717D9A32" w14:textId="77777777" w:rsidR="00AC1205" w:rsidRDefault="00000000">
            <w:pPr>
              <w:jc w:val="right"/>
            </w:pPr>
            <w:r>
              <w:rPr>
                <w:rFonts w:ascii="Consolas" w:eastAsia="Consolas" w:hAnsi="Consolas" w:cs="Consolas"/>
                <w:sz w:val="16"/>
              </w:rPr>
              <w:t>0</w:t>
            </w:r>
          </w:p>
        </w:tc>
        <w:tc>
          <w:tcPr>
            <w:tcW w:w="1170" w:type="dxa"/>
          </w:tcPr>
          <w:p w14:paraId="717D9A33" w14:textId="77777777" w:rsidR="00AC1205" w:rsidRDefault="00000000">
            <w:pPr>
              <w:jc w:val="right"/>
            </w:pPr>
            <w:r>
              <w:rPr>
                <w:rFonts w:ascii="Consolas" w:eastAsia="Consolas" w:hAnsi="Consolas" w:cs="Consolas"/>
                <w:sz w:val="16"/>
              </w:rPr>
              <w:t>26,268</w:t>
            </w:r>
          </w:p>
        </w:tc>
        <w:tc>
          <w:tcPr>
            <w:tcW w:w="1170" w:type="dxa"/>
          </w:tcPr>
          <w:p w14:paraId="717D9A34" w14:textId="77777777" w:rsidR="00AC1205" w:rsidRDefault="00000000">
            <w:pPr>
              <w:jc w:val="right"/>
            </w:pPr>
            <w:r>
              <w:rPr>
                <w:rFonts w:ascii="Consolas" w:eastAsia="Consolas" w:hAnsi="Consolas" w:cs="Consolas"/>
                <w:sz w:val="16"/>
              </w:rPr>
              <w:t>0</w:t>
            </w:r>
          </w:p>
        </w:tc>
      </w:tr>
      <w:tr w:rsidR="00AC1205" w14:paraId="717D9A3E" w14:textId="77777777">
        <w:tc>
          <w:tcPr>
            <w:tcW w:w="1170" w:type="dxa"/>
          </w:tcPr>
          <w:p w14:paraId="717D9A36" w14:textId="77777777" w:rsidR="00AC1205" w:rsidRDefault="00000000">
            <w:pPr>
              <w:jc w:val="right"/>
            </w:pPr>
            <w:r>
              <w:rPr>
                <w:rFonts w:ascii="Consolas" w:eastAsia="Consolas" w:hAnsi="Consolas" w:cs="Consolas"/>
                <w:sz w:val="16"/>
              </w:rPr>
              <w:t>1</w:t>
            </w:r>
          </w:p>
        </w:tc>
        <w:tc>
          <w:tcPr>
            <w:tcW w:w="1170" w:type="dxa"/>
          </w:tcPr>
          <w:p w14:paraId="717D9A37" w14:textId="77777777" w:rsidR="00AC1205" w:rsidRDefault="00000000">
            <w:pPr>
              <w:jc w:val="right"/>
            </w:pPr>
            <w:r>
              <w:rPr>
                <w:rFonts w:ascii="Consolas" w:eastAsia="Consolas" w:hAnsi="Consolas" w:cs="Consolas"/>
                <w:sz w:val="16"/>
              </w:rPr>
              <w:t>27,918</w:t>
            </w:r>
          </w:p>
        </w:tc>
        <w:tc>
          <w:tcPr>
            <w:tcW w:w="1170" w:type="dxa"/>
          </w:tcPr>
          <w:p w14:paraId="717D9A38" w14:textId="77777777" w:rsidR="00AC1205" w:rsidRDefault="00000000">
            <w:pPr>
              <w:jc w:val="right"/>
            </w:pPr>
            <w:r>
              <w:rPr>
                <w:rFonts w:ascii="Consolas" w:eastAsia="Consolas" w:hAnsi="Consolas" w:cs="Consolas"/>
                <w:sz w:val="16"/>
              </w:rPr>
              <w:t>11,340</w:t>
            </w:r>
          </w:p>
        </w:tc>
        <w:tc>
          <w:tcPr>
            <w:tcW w:w="1170" w:type="dxa"/>
          </w:tcPr>
          <w:p w14:paraId="717D9A39" w14:textId="77777777" w:rsidR="00AC1205" w:rsidRDefault="00000000">
            <w:pPr>
              <w:jc w:val="right"/>
            </w:pPr>
            <w:r>
              <w:rPr>
                <w:rFonts w:ascii="Consolas" w:eastAsia="Consolas" w:hAnsi="Consolas" w:cs="Consolas"/>
                <w:sz w:val="16"/>
              </w:rPr>
              <w:t>71,302</w:t>
            </w:r>
          </w:p>
        </w:tc>
        <w:tc>
          <w:tcPr>
            <w:tcW w:w="1170" w:type="dxa"/>
          </w:tcPr>
          <w:p w14:paraId="717D9A3A" w14:textId="77777777" w:rsidR="00AC1205" w:rsidRDefault="00000000">
            <w:pPr>
              <w:jc w:val="right"/>
            </w:pPr>
            <w:r>
              <w:rPr>
                <w:rFonts w:ascii="Consolas" w:eastAsia="Consolas" w:hAnsi="Consolas" w:cs="Consolas"/>
                <w:sz w:val="16"/>
              </w:rPr>
              <w:t>43,923</w:t>
            </w:r>
          </w:p>
        </w:tc>
        <w:tc>
          <w:tcPr>
            <w:tcW w:w="1170" w:type="dxa"/>
          </w:tcPr>
          <w:p w14:paraId="717D9A3B" w14:textId="77777777" w:rsidR="00AC1205" w:rsidRDefault="00000000">
            <w:pPr>
              <w:jc w:val="right"/>
            </w:pPr>
            <w:r>
              <w:rPr>
                <w:rFonts w:ascii="Consolas" w:eastAsia="Consolas" w:hAnsi="Consolas" w:cs="Consolas"/>
                <w:sz w:val="16"/>
              </w:rPr>
              <w:t>80,003</w:t>
            </w:r>
          </w:p>
        </w:tc>
        <w:tc>
          <w:tcPr>
            <w:tcW w:w="1170" w:type="dxa"/>
          </w:tcPr>
          <w:p w14:paraId="717D9A3C" w14:textId="77777777" w:rsidR="00AC1205" w:rsidRDefault="00000000">
            <w:pPr>
              <w:jc w:val="right"/>
            </w:pPr>
            <w:r>
              <w:rPr>
                <w:rFonts w:ascii="Consolas" w:eastAsia="Consolas" w:hAnsi="Consolas" w:cs="Consolas"/>
                <w:sz w:val="16"/>
              </w:rPr>
              <w:t>120,096</w:t>
            </w:r>
          </w:p>
        </w:tc>
        <w:tc>
          <w:tcPr>
            <w:tcW w:w="1170" w:type="dxa"/>
          </w:tcPr>
          <w:p w14:paraId="717D9A3D" w14:textId="77777777" w:rsidR="00AC1205" w:rsidRDefault="00000000">
            <w:pPr>
              <w:jc w:val="right"/>
            </w:pPr>
            <w:r>
              <w:rPr>
                <w:rFonts w:ascii="Consolas" w:eastAsia="Consolas" w:hAnsi="Consolas" w:cs="Consolas"/>
                <w:sz w:val="16"/>
              </w:rPr>
              <w:t>4,692</w:t>
            </w:r>
          </w:p>
        </w:tc>
      </w:tr>
      <w:tr w:rsidR="00AC1205" w14:paraId="717D9A47" w14:textId="77777777">
        <w:tc>
          <w:tcPr>
            <w:tcW w:w="1170" w:type="dxa"/>
          </w:tcPr>
          <w:p w14:paraId="717D9A3F" w14:textId="77777777" w:rsidR="00AC1205" w:rsidRDefault="00000000">
            <w:pPr>
              <w:jc w:val="right"/>
            </w:pPr>
            <w:r>
              <w:rPr>
                <w:rFonts w:ascii="Consolas" w:eastAsia="Consolas" w:hAnsi="Consolas" w:cs="Consolas"/>
                <w:sz w:val="16"/>
              </w:rPr>
              <w:t>2</w:t>
            </w:r>
          </w:p>
        </w:tc>
        <w:tc>
          <w:tcPr>
            <w:tcW w:w="1170" w:type="dxa"/>
          </w:tcPr>
          <w:p w14:paraId="717D9A40" w14:textId="77777777" w:rsidR="00AC1205" w:rsidRDefault="00000000">
            <w:pPr>
              <w:jc w:val="right"/>
            </w:pPr>
            <w:r>
              <w:rPr>
                <w:rFonts w:ascii="Consolas" w:eastAsia="Consolas" w:hAnsi="Consolas" w:cs="Consolas"/>
                <w:sz w:val="16"/>
              </w:rPr>
              <w:t>91,014</w:t>
            </w:r>
          </w:p>
        </w:tc>
        <w:tc>
          <w:tcPr>
            <w:tcW w:w="1170" w:type="dxa"/>
          </w:tcPr>
          <w:p w14:paraId="717D9A41" w14:textId="77777777" w:rsidR="00AC1205" w:rsidRDefault="00000000">
            <w:pPr>
              <w:jc w:val="right"/>
            </w:pPr>
            <w:r>
              <w:rPr>
                <w:rFonts w:ascii="Consolas" w:eastAsia="Consolas" w:hAnsi="Consolas" w:cs="Consolas"/>
                <w:sz w:val="16"/>
              </w:rPr>
              <w:t>157,759</w:t>
            </w:r>
          </w:p>
        </w:tc>
        <w:tc>
          <w:tcPr>
            <w:tcW w:w="1170" w:type="dxa"/>
          </w:tcPr>
          <w:p w14:paraId="717D9A42" w14:textId="77777777" w:rsidR="00AC1205" w:rsidRDefault="00000000">
            <w:pPr>
              <w:jc w:val="right"/>
            </w:pPr>
            <w:r>
              <w:rPr>
                <w:rFonts w:ascii="Consolas" w:eastAsia="Consolas" w:hAnsi="Consolas" w:cs="Consolas"/>
                <w:sz w:val="16"/>
              </w:rPr>
              <w:t>113,887</w:t>
            </w:r>
          </w:p>
        </w:tc>
        <w:tc>
          <w:tcPr>
            <w:tcW w:w="1170" w:type="dxa"/>
          </w:tcPr>
          <w:p w14:paraId="717D9A43" w14:textId="77777777" w:rsidR="00AC1205" w:rsidRDefault="00000000">
            <w:pPr>
              <w:jc w:val="right"/>
            </w:pPr>
            <w:r>
              <w:rPr>
                <w:rFonts w:ascii="Consolas" w:eastAsia="Consolas" w:hAnsi="Consolas" w:cs="Consolas"/>
                <w:sz w:val="16"/>
              </w:rPr>
              <w:t>127,556</w:t>
            </w:r>
          </w:p>
        </w:tc>
        <w:tc>
          <w:tcPr>
            <w:tcW w:w="1170" w:type="dxa"/>
          </w:tcPr>
          <w:p w14:paraId="717D9A44" w14:textId="77777777" w:rsidR="00AC1205" w:rsidRDefault="00000000">
            <w:pPr>
              <w:jc w:val="right"/>
            </w:pPr>
            <w:r>
              <w:rPr>
                <w:rFonts w:ascii="Consolas" w:eastAsia="Consolas" w:hAnsi="Consolas" w:cs="Consolas"/>
                <w:sz w:val="16"/>
              </w:rPr>
              <w:t>274,285</w:t>
            </w:r>
          </w:p>
        </w:tc>
        <w:tc>
          <w:tcPr>
            <w:tcW w:w="1170" w:type="dxa"/>
          </w:tcPr>
          <w:p w14:paraId="717D9A45" w14:textId="77777777" w:rsidR="00AC1205" w:rsidRDefault="00000000">
            <w:pPr>
              <w:jc w:val="right"/>
            </w:pPr>
            <w:r>
              <w:rPr>
                <w:rFonts w:ascii="Consolas" w:eastAsia="Consolas" w:hAnsi="Consolas" w:cs="Consolas"/>
                <w:sz w:val="16"/>
              </w:rPr>
              <w:t>266,410</w:t>
            </w:r>
          </w:p>
        </w:tc>
        <w:tc>
          <w:tcPr>
            <w:tcW w:w="1170" w:type="dxa"/>
          </w:tcPr>
          <w:p w14:paraId="717D9A46" w14:textId="77777777" w:rsidR="00AC1205" w:rsidRDefault="00000000">
            <w:pPr>
              <w:jc w:val="right"/>
            </w:pPr>
            <w:r>
              <w:rPr>
                <w:rFonts w:ascii="Consolas" w:eastAsia="Consolas" w:hAnsi="Consolas" w:cs="Consolas"/>
                <w:sz w:val="16"/>
              </w:rPr>
              <w:t>18,538</w:t>
            </w:r>
          </w:p>
        </w:tc>
      </w:tr>
      <w:tr w:rsidR="00AC1205" w14:paraId="717D9A50" w14:textId="77777777">
        <w:tc>
          <w:tcPr>
            <w:tcW w:w="1170" w:type="dxa"/>
          </w:tcPr>
          <w:p w14:paraId="717D9A48" w14:textId="77777777" w:rsidR="00AC1205" w:rsidRDefault="00000000">
            <w:pPr>
              <w:jc w:val="right"/>
            </w:pPr>
            <w:r>
              <w:rPr>
                <w:rFonts w:ascii="Consolas" w:eastAsia="Consolas" w:hAnsi="Consolas" w:cs="Consolas"/>
                <w:sz w:val="16"/>
              </w:rPr>
              <w:t>3</w:t>
            </w:r>
          </w:p>
        </w:tc>
        <w:tc>
          <w:tcPr>
            <w:tcW w:w="1170" w:type="dxa"/>
          </w:tcPr>
          <w:p w14:paraId="717D9A49" w14:textId="77777777" w:rsidR="00AC1205" w:rsidRDefault="00000000">
            <w:pPr>
              <w:jc w:val="right"/>
            </w:pPr>
            <w:r>
              <w:rPr>
                <w:rFonts w:ascii="Consolas" w:eastAsia="Consolas" w:hAnsi="Consolas" w:cs="Consolas"/>
                <w:sz w:val="16"/>
              </w:rPr>
              <w:t>93,981</w:t>
            </w:r>
          </w:p>
        </w:tc>
        <w:tc>
          <w:tcPr>
            <w:tcW w:w="1170" w:type="dxa"/>
          </w:tcPr>
          <w:p w14:paraId="717D9A4A" w14:textId="77777777" w:rsidR="00AC1205" w:rsidRDefault="00000000">
            <w:pPr>
              <w:jc w:val="right"/>
            </w:pPr>
            <w:r>
              <w:rPr>
                <w:rFonts w:ascii="Consolas" w:eastAsia="Consolas" w:hAnsi="Consolas" w:cs="Consolas"/>
                <w:sz w:val="16"/>
              </w:rPr>
              <w:t>106,345</w:t>
            </w:r>
          </w:p>
        </w:tc>
        <w:tc>
          <w:tcPr>
            <w:tcW w:w="1170" w:type="dxa"/>
          </w:tcPr>
          <w:p w14:paraId="717D9A4B" w14:textId="77777777" w:rsidR="00AC1205" w:rsidRDefault="00000000">
            <w:pPr>
              <w:jc w:val="right"/>
            </w:pPr>
            <w:r>
              <w:rPr>
                <w:rFonts w:ascii="Consolas" w:eastAsia="Consolas" w:hAnsi="Consolas" w:cs="Consolas"/>
                <w:sz w:val="16"/>
              </w:rPr>
              <w:t>105,985</w:t>
            </w:r>
          </w:p>
        </w:tc>
        <w:tc>
          <w:tcPr>
            <w:tcW w:w="1170" w:type="dxa"/>
          </w:tcPr>
          <w:p w14:paraId="717D9A4C" w14:textId="77777777" w:rsidR="00AC1205" w:rsidRDefault="00000000">
            <w:pPr>
              <w:jc w:val="right"/>
            </w:pPr>
            <w:r>
              <w:rPr>
                <w:rFonts w:ascii="Consolas" w:eastAsia="Consolas" w:hAnsi="Consolas" w:cs="Consolas"/>
                <w:sz w:val="16"/>
              </w:rPr>
              <w:t>28,026</w:t>
            </w:r>
          </w:p>
        </w:tc>
        <w:tc>
          <w:tcPr>
            <w:tcW w:w="1170" w:type="dxa"/>
          </w:tcPr>
          <w:p w14:paraId="717D9A4D" w14:textId="77777777" w:rsidR="00AC1205" w:rsidRDefault="00000000">
            <w:pPr>
              <w:jc w:val="right"/>
            </w:pPr>
            <w:r>
              <w:rPr>
                <w:rFonts w:ascii="Consolas" w:eastAsia="Consolas" w:hAnsi="Consolas" w:cs="Consolas"/>
                <w:sz w:val="16"/>
              </w:rPr>
              <w:t>211,853</w:t>
            </w:r>
          </w:p>
        </w:tc>
        <w:tc>
          <w:tcPr>
            <w:tcW w:w="1170" w:type="dxa"/>
          </w:tcPr>
          <w:p w14:paraId="717D9A4E" w14:textId="77777777" w:rsidR="00AC1205" w:rsidRDefault="00000000">
            <w:pPr>
              <w:jc w:val="right"/>
            </w:pPr>
            <w:r>
              <w:rPr>
                <w:rFonts w:ascii="Consolas" w:eastAsia="Consolas" w:hAnsi="Consolas" w:cs="Consolas"/>
                <w:sz w:val="16"/>
              </w:rPr>
              <w:t>200,079</w:t>
            </w:r>
          </w:p>
        </w:tc>
        <w:tc>
          <w:tcPr>
            <w:tcW w:w="1170" w:type="dxa"/>
          </w:tcPr>
          <w:p w14:paraId="717D9A4F" w14:textId="77777777" w:rsidR="00AC1205" w:rsidRDefault="00000000">
            <w:pPr>
              <w:jc w:val="right"/>
            </w:pPr>
            <w:r>
              <w:rPr>
                <w:rFonts w:ascii="Consolas" w:eastAsia="Consolas" w:hAnsi="Consolas" w:cs="Consolas"/>
                <w:sz w:val="16"/>
              </w:rPr>
              <w:t>54,928</w:t>
            </w:r>
          </w:p>
        </w:tc>
      </w:tr>
      <w:tr w:rsidR="00AC1205" w14:paraId="717D9A59" w14:textId="77777777">
        <w:tc>
          <w:tcPr>
            <w:tcW w:w="1170" w:type="dxa"/>
          </w:tcPr>
          <w:p w14:paraId="717D9A51" w14:textId="77777777" w:rsidR="00AC1205" w:rsidRDefault="00000000">
            <w:pPr>
              <w:jc w:val="right"/>
            </w:pPr>
            <w:r>
              <w:rPr>
                <w:rFonts w:ascii="Consolas" w:eastAsia="Consolas" w:hAnsi="Consolas" w:cs="Consolas"/>
                <w:sz w:val="16"/>
              </w:rPr>
              <w:t>4</w:t>
            </w:r>
          </w:p>
        </w:tc>
        <w:tc>
          <w:tcPr>
            <w:tcW w:w="1170" w:type="dxa"/>
          </w:tcPr>
          <w:p w14:paraId="717D9A52" w14:textId="77777777" w:rsidR="00AC1205" w:rsidRDefault="00000000">
            <w:pPr>
              <w:jc w:val="right"/>
            </w:pPr>
            <w:r>
              <w:rPr>
                <w:rFonts w:ascii="Consolas" w:eastAsia="Consolas" w:hAnsi="Consolas" w:cs="Consolas"/>
                <w:sz w:val="16"/>
              </w:rPr>
              <w:t>37,128</w:t>
            </w:r>
          </w:p>
        </w:tc>
        <w:tc>
          <w:tcPr>
            <w:tcW w:w="1170" w:type="dxa"/>
          </w:tcPr>
          <w:p w14:paraId="717D9A53" w14:textId="77777777" w:rsidR="00AC1205" w:rsidRDefault="00000000">
            <w:pPr>
              <w:jc w:val="right"/>
            </w:pPr>
            <w:r>
              <w:rPr>
                <w:rFonts w:ascii="Consolas" w:eastAsia="Consolas" w:hAnsi="Consolas" w:cs="Consolas"/>
                <w:sz w:val="16"/>
              </w:rPr>
              <w:t>39,645</w:t>
            </w:r>
          </w:p>
        </w:tc>
        <w:tc>
          <w:tcPr>
            <w:tcW w:w="1170" w:type="dxa"/>
          </w:tcPr>
          <w:p w14:paraId="717D9A54" w14:textId="77777777" w:rsidR="00AC1205" w:rsidRDefault="00000000">
            <w:pPr>
              <w:jc w:val="right"/>
            </w:pPr>
            <w:r>
              <w:rPr>
                <w:rFonts w:ascii="Consolas" w:eastAsia="Consolas" w:hAnsi="Consolas" w:cs="Consolas"/>
                <w:sz w:val="16"/>
              </w:rPr>
              <w:t>44,290</w:t>
            </w:r>
          </w:p>
        </w:tc>
        <w:tc>
          <w:tcPr>
            <w:tcW w:w="1170" w:type="dxa"/>
          </w:tcPr>
          <w:p w14:paraId="717D9A55" w14:textId="77777777" w:rsidR="00AC1205" w:rsidRDefault="00000000">
            <w:pPr>
              <w:jc w:val="right"/>
            </w:pPr>
            <w:r>
              <w:rPr>
                <w:rFonts w:ascii="Consolas" w:eastAsia="Consolas" w:hAnsi="Consolas" w:cs="Consolas"/>
                <w:sz w:val="16"/>
              </w:rPr>
              <w:t>3,747</w:t>
            </w:r>
          </w:p>
        </w:tc>
        <w:tc>
          <w:tcPr>
            <w:tcW w:w="1170" w:type="dxa"/>
          </w:tcPr>
          <w:p w14:paraId="717D9A56" w14:textId="77777777" w:rsidR="00AC1205" w:rsidRDefault="00000000">
            <w:pPr>
              <w:jc w:val="right"/>
            </w:pPr>
            <w:r>
              <w:rPr>
                <w:rFonts w:ascii="Consolas" w:eastAsia="Consolas" w:hAnsi="Consolas" w:cs="Consolas"/>
                <w:sz w:val="16"/>
              </w:rPr>
              <w:t>89,486</w:t>
            </w:r>
          </w:p>
        </w:tc>
        <w:tc>
          <w:tcPr>
            <w:tcW w:w="1170" w:type="dxa"/>
          </w:tcPr>
          <w:p w14:paraId="717D9A57" w14:textId="77777777" w:rsidR="00AC1205" w:rsidRDefault="00000000">
            <w:pPr>
              <w:jc w:val="right"/>
            </w:pPr>
            <w:r>
              <w:rPr>
                <w:rFonts w:ascii="Consolas" w:eastAsia="Consolas" w:hAnsi="Consolas" w:cs="Consolas"/>
                <w:sz w:val="16"/>
              </w:rPr>
              <w:t>92,967</w:t>
            </w:r>
          </w:p>
        </w:tc>
        <w:tc>
          <w:tcPr>
            <w:tcW w:w="1170" w:type="dxa"/>
          </w:tcPr>
          <w:p w14:paraId="717D9A58" w14:textId="77777777" w:rsidR="00AC1205" w:rsidRDefault="00000000">
            <w:pPr>
              <w:jc w:val="right"/>
            </w:pPr>
            <w:r>
              <w:rPr>
                <w:rFonts w:ascii="Consolas" w:eastAsia="Consolas" w:hAnsi="Consolas" w:cs="Consolas"/>
                <w:sz w:val="16"/>
              </w:rPr>
              <w:t>15,231</w:t>
            </w:r>
          </w:p>
        </w:tc>
      </w:tr>
      <w:tr w:rsidR="00AC1205" w14:paraId="717D9A62" w14:textId="77777777">
        <w:tc>
          <w:tcPr>
            <w:tcW w:w="1170" w:type="dxa"/>
          </w:tcPr>
          <w:p w14:paraId="717D9A5A" w14:textId="77777777" w:rsidR="00AC1205" w:rsidRDefault="00000000">
            <w:pPr>
              <w:jc w:val="right"/>
            </w:pPr>
            <w:r>
              <w:rPr>
                <w:rFonts w:ascii="Consolas" w:eastAsia="Consolas" w:hAnsi="Consolas" w:cs="Consolas"/>
                <w:sz w:val="16"/>
              </w:rPr>
              <w:t>5</w:t>
            </w:r>
          </w:p>
        </w:tc>
        <w:tc>
          <w:tcPr>
            <w:tcW w:w="1170" w:type="dxa"/>
          </w:tcPr>
          <w:p w14:paraId="717D9A5B" w14:textId="77777777" w:rsidR="00AC1205" w:rsidRDefault="00000000">
            <w:pPr>
              <w:jc w:val="right"/>
            </w:pPr>
            <w:r>
              <w:rPr>
                <w:rFonts w:ascii="Consolas" w:eastAsia="Consolas" w:hAnsi="Consolas" w:cs="Consolas"/>
                <w:sz w:val="16"/>
              </w:rPr>
              <w:t>8,663</w:t>
            </w:r>
          </w:p>
        </w:tc>
        <w:tc>
          <w:tcPr>
            <w:tcW w:w="1170" w:type="dxa"/>
          </w:tcPr>
          <w:p w14:paraId="717D9A5C" w14:textId="77777777" w:rsidR="00AC1205" w:rsidRDefault="00000000">
            <w:pPr>
              <w:jc w:val="right"/>
            </w:pPr>
            <w:r>
              <w:rPr>
                <w:rFonts w:ascii="Consolas" w:eastAsia="Consolas" w:hAnsi="Consolas" w:cs="Consolas"/>
                <w:sz w:val="16"/>
              </w:rPr>
              <w:t>8,071</w:t>
            </w:r>
          </w:p>
        </w:tc>
        <w:tc>
          <w:tcPr>
            <w:tcW w:w="1170" w:type="dxa"/>
          </w:tcPr>
          <w:p w14:paraId="717D9A5D" w14:textId="77777777" w:rsidR="00AC1205" w:rsidRDefault="00000000">
            <w:pPr>
              <w:jc w:val="right"/>
            </w:pPr>
            <w:r>
              <w:rPr>
                <w:rFonts w:ascii="Consolas" w:eastAsia="Consolas" w:hAnsi="Consolas" w:cs="Consolas"/>
                <w:sz w:val="16"/>
              </w:rPr>
              <w:t>16,644</w:t>
            </w:r>
          </w:p>
        </w:tc>
        <w:tc>
          <w:tcPr>
            <w:tcW w:w="1170" w:type="dxa"/>
          </w:tcPr>
          <w:p w14:paraId="717D9A5E" w14:textId="77777777" w:rsidR="00AC1205" w:rsidRDefault="00000000">
            <w:pPr>
              <w:jc w:val="right"/>
            </w:pPr>
            <w:r>
              <w:rPr>
                <w:rFonts w:ascii="Consolas" w:eastAsia="Consolas" w:hAnsi="Consolas" w:cs="Consolas"/>
                <w:sz w:val="16"/>
              </w:rPr>
              <w:t>469</w:t>
            </w:r>
          </w:p>
        </w:tc>
        <w:tc>
          <w:tcPr>
            <w:tcW w:w="1170" w:type="dxa"/>
          </w:tcPr>
          <w:p w14:paraId="717D9A5F" w14:textId="77777777" w:rsidR="00AC1205" w:rsidRDefault="00000000">
            <w:pPr>
              <w:jc w:val="right"/>
            </w:pPr>
            <w:r>
              <w:rPr>
                <w:rFonts w:ascii="Consolas" w:eastAsia="Consolas" w:hAnsi="Consolas" w:cs="Consolas"/>
                <w:sz w:val="16"/>
              </w:rPr>
              <w:t>24,078</w:t>
            </w:r>
          </w:p>
        </w:tc>
        <w:tc>
          <w:tcPr>
            <w:tcW w:w="1170" w:type="dxa"/>
          </w:tcPr>
          <w:p w14:paraId="717D9A60" w14:textId="77777777" w:rsidR="00AC1205" w:rsidRDefault="00000000">
            <w:pPr>
              <w:jc w:val="right"/>
            </w:pPr>
            <w:r>
              <w:rPr>
                <w:rFonts w:ascii="Consolas" w:eastAsia="Consolas" w:hAnsi="Consolas" w:cs="Consolas"/>
                <w:sz w:val="16"/>
              </w:rPr>
              <w:t>34,295</w:t>
            </w:r>
          </w:p>
        </w:tc>
        <w:tc>
          <w:tcPr>
            <w:tcW w:w="1170" w:type="dxa"/>
          </w:tcPr>
          <w:p w14:paraId="717D9A61" w14:textId="77777777" w:rsidR="00AC1205" w:rsidRDefault="00000000">
            <w:pPr>
              <w:jc w:val="right"/>
            </w:pPr>
            <w:r>
              <w:rPr>
                <w:rFonts w:ascii="Consolas" w:eastAsia="Consolas" w:hAnsi="Consolas" w:cs="Consolas"/>
                <w:sz w:val="16"/>
              </w:rPr>
              <w:t>1,359</w:t>
            </w:r>
          </w:p>
        </w:tc>
      </w:tr>
      <w:tr w:rsidR="00AC1205" w14:paraId="717D9A6B" w14:textId="77777777">
        <w:tc>
          <w:tcPr>
            <w:tcW w:w="1170" w:type="dxa"/>
            <w:tcBorders>
              <w:bottom w:val="single" w:sz="0" w:space="0" w:color="000000"/>
            </w:tcBorders>
          </w:tcPr>
          <w:p w14:paraId="717D9A63" w14:textId="77777777" w:rsidR="00AC1205" w:rsidRDefault="00000000">
            <w:pPr>
              <w:jc w:val="right"/>
            </w:pPr>
            <w:r>
              <w:rPr>
                <w:rFonts w:ascii="Consolas" w:eastAsia="Consolas" w:hAnsi="Consolas" w:cs="Consolas"/>
                <w:sz w:val="16"/>
              </w:rPr>
              <w:lastRenderedPageBreak/>
              <w:t>.</w:t>
            </w:r>
          </w:p>
        </w:tc>
        <w:tc>
          <w:tcPr>
            <w:tcW w:w="1170" w:type="dxa"/>
            <w:tcBorders>
              <w:bottom w:val="single" w:sz="0" w:space="0" w:color="000000"/>
            </w:tcBorders>
          </w:tcPr>
          <w:p w14:paraId="717D9A6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A65" w14:textId="77777777" w:rsidR="00AC1205" w:rsidRDefault="00000000">
            <w:pPr>
              <w:jc w:val="right"/>
            </w:pPr>
            <w:r>
              <w:rPr>
                <w:rFonts w:ascii="Consolas" w:eastAsia="Consolas" w:hAnsi="Consolas" w:cs="Consolas"/>
                <w:sz w:val="16"/>
              </w:rPr>
              <w:t>55,549</w:t>
            </w:r>
          </w:p>
        </w:tc>
        <w:tc>
          <w:tcPr>
            <w:tcW w:w="1170" w:type="dxa"/>
            <w:tcBorders>
              <w:bottom w:val="single" w:sz="0" w:space="0" w:color="000000"/>
            </w:tcBorders>
          </w:tcPr>
          <w:p w14:paraId="717D9A66" w14:textId="77777777" w:rsidR="00AC1205" w:rsidRDefault="00000000">
            <w:pPr>
              <w:jc w:val="right"/>
            </w:pPr>
            <w:r>
              <w:rPr>
                <w:rFonts w:ascii="Consolas" w:eastAsia="Consolas" w:hAnsi="Consolas" w:cs="Consolas"/>
                <w:sz w:val="16"/>
              </w:rPr>
              <w:t>146,044</w:t>
            </w:r>
          </w:p>
        </w:tc>
        <w:tc>
          <w:tcPr>
            <w:tcW w:w="1170" w:type="dxa"/>
            <w:tcBorders>
              <w:bottom w:val="single" w:sz="0" w:space="0" w:color="000000"/>
            </w:tcBorders>
          </w:tcPr>
          <w:p w14:paraId="717D9A67" w14:textId="77777777" w:rsidR="00AC1205" w:rsidRDefault="00000000">
            <w:pPr>
              <w:jc w:val="right"/>
            </w:pPr>
            <w:r>
              <w:rPr>
                <w:rFonts w:ascii="Consolas" w:eastAsia="Consolas" w:hAnsi="Consolas" w:cs="Consolas"/>
                <w:sz w:val="16"/>
              </w:rPr>
              <w:t>5</w:t>
            </w:r>
          </w:p>
        </w:tc>
        <w:tc>
          <w:tcPr>
            <w:tcW w:w="1170" w:type="dxa"/>
            <w:tcBorders>
              <w:bottom w:val="single" w:sz="0" w:space="0" w:color="000000"/>
            </w:tcBorders>
          </w:tcPr>
          <w:p w14:paraId="717D9A68"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9A69" w14:textId="77777777" w:rsidR="00AC1205" w:rsidRDefault="00000000">
            <w:pPr>
              <w:jc w:val="right"/>
            </w:pPr>
            <w:r>
              <w:rPr>
                <w:rFonts w:ascii="Consolas" w:eastAsia="Consolas" w:hAnsi="Consolas" w:cs="Consolas"/>
                <w:sz w:val="16"/>
              </w:rPr>
              <w:t>15,209</w:t>
            </w:r>
          </w:p>
        </w:tc>
        <w:tc>
          <w:tcPr>
            <w:tcW w:w="1170" w:type="dxa"/>
            <w:tcBorders>
              <w:bottom w:val="single" w:sz="0" w:space="0" w:color="000000"/>
            </w:tcBorders>
          </w:tcPr>
          <w:p w14:paraId="717D9A6A" w14:textId="77777777" w:rsidR="00AC1205" w:rsidRDefault="00000000">
            <w:pPr>
              <w:jc w:val="right"/>
            </w:pPr>
            <w:r>
              <w:rPr>
                <w:rFonts w:ascii="Consolas" w:eastAsia="Consolas" w:hAnsi="Consolas" w:cs="Consolas"/>
                <w:sz w:val="16"/>
              </w:rPr>
              <w:t>21,607</w:t>
            </w:r>
          </w:p>
        </w:tc>
      </w:tr>
      <w:tr w:rsidR="00AC1205" w14:paraId="717D9A74" w14:textId="77777777">
        <w:tc>
          <w:tcPr>
            <w:tcW w:w="0" w:type="auto"/>
            <w:tcBorders>
              <w:top w:val="single" w:sz="0" w:space="0" w:color="000000"/>
              <w:bottom w:val="single" w:sz="0" w:space="0" w:color="000000"/>
            </w:tcBorders>
          </w:tcPr>
          <w:p w14:paraId="717D9A6C"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9A6D"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9A6E"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9A6F"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9A70"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9A71"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9A72"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9A73" w14:textId="77777777" w:rsidR="00AC1205" w:rsidRDefault="00000000">
            <w:pPr>
              <w:jc w:val="right"/>
            </w:pPr>
            <w:r>
              <w:rPr>
                <w:rFonts w:ascii="Consolas" w:eastAsia="Consolas" w:hAnsi="Consolas" w:cs="Consolas"/>
                <w:sz w:val="16"/>
              </w:rPr>
              <w:t>116,355</w:t>
            </w:r>
          </w:p>
        </w:tc>
      </w:tr>
    </w:tbl>
    <w:p w14:paraId="717D9A75" w14:textId="77777777" w:rsidR="00AC1205" w:rsidRDefault="00AC1205"/>
    <w:p w14:paraId="717D9A76" w14:textId="77777777" w:rsidR="00AC1205" w:rsidRDefault="00000000">
      <w:r>
        <w:br/>
      </w:r>
    </w:p>
    <w:p w14:paraId="717D9A77" w14:textId="77777777" w:rsidR="00AC1205" w:rsidRDefault="00000000">
      <w:pPr>
        <w:shd w:val="solid" w:color="B0C4DE" w:fill="auto"/>
      </w:pPr>
      <w:r>
        <w:rPr>
          <w:b/>
          <w:sz w:val="26"/>
        </w:rPr>
        <w:t>disabpens</w:t>
      </w:r>
    </w:p>
    <w:p w14:paraId="717D9A78" w14:textId="77777777" w:rsidR="00AC1205" w:rsidRDefault="00000000">
      <w:pPr>
        <w:rPr>
          <w:color w:val="4682B4"/>
        </w:rPr>
      </w:pPr>
      <w:r>
        <w:rPr>
          <w:color w:val="4682B4"/>
        </w:rPr>
        <w:t>Receiving disability pension</w:t>
      </w:r>
      <w:r>
        <w:rPr>
          <w:color w:val="4682B4"/>
        </w:rPr>
        <w:br/>
        <w:t xml:space="preserve">   (0):   [0] No</w:t>
      </w:r>
      <w:r>
        <w:rPr>
          <w:color w:val="4682B4"/>
        </w:rPr>
        <w:br/>
        <w:t xml:space="preserve">   (1):   [1] Yes</w:t>
      </w:r>
      <w:r>
        <w:rPr>
          <w:color w:val="4682B4"/>
        </w:rPr>
        <w:br/>
      </w:r>
    </w:p>
    <w:p w14:paraId="717D9A79" w14:textId="77777777" w:rsidR="00AC1205" w:rsidRDefault="00000000">
      <w:r>
        <w:t xml:space="preserve">Receives any type of disability pension. </w:t>
      </w:r>
    </w:p>
    <w:p w14:paraId="717D9A7A" w14:textId="77777777" w:rsidR="00AC1205" w:rsidRDefault="00AC1205"/>
    <w:p w14:paraId="717D9A7B"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9A7D" w14:textId="77777777">
        <w:tc>
          <w:tcPr>
            <w:tcW w:w="9360" w:type="dxa"/>
            <w:gridSpan w:val="6"/>
          </w:tcPr>
          <w:p w14:paraId="717D9A7C" w14:textId="77777777" w:rsidR="00AC1205" w:rsidRDefault="00000000">
            <w:r>
              <w:rPr>
                <w:rFonts w:ascii="Consolas" w:eastAsia="Consolas" w:hAnsi="Consolas" w:cs="Consolas"/>
                <w:b/>
                <w:sz w:val="18"/>
              </w:rPr>
              <w:t xml:space="preserve">       Name: </w:t>
            </w:r>
            <w:r>
              <w:rPr>
                <w:rFonts w:ascii="Consolas" w:eastAsia="Consolas" w:hAnsi="Consolas" w:cs="Consolas"/>
                <w:sz w:val="18"/>
              </w:rPr>
              <w:t>disabpens</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Receiving disability pension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2,141,715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0.52           </w:t>
            </w:r>
            <w:r>
              <w:rPr>
                <w:rFonts w:ascii="Consolas" w:eastAsia="Consolas" w:hAnsi="Consolas" w:cs="Consolas"/>
                <w:sz w:val="18"/>
              </w:rPr>
              <w:br/>
            </w:r>
          </w:p>
        </w:tc>
      </w:tr>
      <w:tr w:rsidR="00AC1205" w14:paraId="717D9A84" w14:textId="77777777">
        <w:tc>
          <w:tcPr>
            <w:tcW w:w="1560" w:type="dxa"/>
          </w:tcPr>
          <w:p w14:paraId="717D9A7E" w14:textId="77777777" w:rsidR="00AC1205" w:rsidRDefault="00AC1205"/>
        </w:tc>
        <w:tc>
          <w:tcPr>
            <w:tcW w:w="1560" w:type="dxa"/>
            <w:tcBorders>
              <w:top w:val="single" w:sz="0" w:space="0" w:color="000000"/>
              <w:bottom w:val="single" w:sz="0" w:space="0" w:color="000000"/>
            </w:tcBorders>
          </w:tcPr>
          <w:p w14:paraId="717D9A7F"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9A80"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9A81"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9A82" w14:textId="77777777" w:rsidR="00AC1205" w:rsidRDefault="00000000">
            <w:pPr>
              <w:jc w:val="right"/>
            </w:pPr>
            <w:r>
              <w:rPr>
                <w:rFonts w:ascii="Consolas" w:eastAsia="Consolas" w:hAnsi="Consolas" w:cs="Consolas"/>
                <w:b/>
                <w:sz w:val="18"/>
              </w:rPr>
              <w:t>Percent</w:t>
            </w:r>
          </w:p>
        </w:tc>
        <w:tc>
          <w:tcPr>
            <w:tcW w:w="1560" w:type="dxa"/>
          </w:tcPr>
          <w:p w14:paraId="717D9A83" w14:textId="77777777" w:rsidR="00AC1205" w:rsidRDefault="00AC1205"/>
        </w:tc>
      </w:tr>
      <w:tr w:rsidR="00AC1205" w14:paraId="717D9A8B" w14:textId="77777777">
        <w:tc>
          <w:tcPr>
            <w:tcW w:w="1560" w:type="dxa"/>
            <w:tcBorders>
              <w:right w:val="nil"/>
            </w:tcBorders>
          </w:tcPr>
          <w:p w14:paraId="717D9A85" w14:textId="77777777" w:rsidR="00AC1205" w:rsidRDefault="00AC1205"/>
        </w:tc>
        <w:tc>
          <w:tcPr>
            <w:tcW w:w="1560" w:type="dxa"/>
            <w:tcBorders>
              <w:top w:val="single" w:sz="0" w:space="0" w:color="000000"/>
              <w:left w:val="nil"/>
              <w:bottom w:val="single" w:sz="0" w:space="0" w:color="D3D3D3"/>
            </w:tcBorders>
          </w:tcPr>
          <w:p w14:paraId="717D9A86"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9A87"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9A88" w14:textId="77777777" w:rsidR="00AC1205" w:rsidRDefault="00000000">
            <w:pPr>
              <w:jc w:val="right"/>
            </w:pPr>
            <w:r>
              <w:rPr>
                <w:rFonts w:ascii="Consolas" w:eastAsia="Consolas" w:hAnsi="Consolas" w:cs="Consolas"/>
                <w:sz w:val="16"/>
              </w:rPr>
              <w:t xml:space="preserve">    26,370</w:t>
            </w:r>
          </w:p>
        </w:tc>
        <w:tc>
          <w:tcPr>
            <w:tcW w:w="1560" w:type="dxa"/>
            <w:tcBorders>
              <w:top w:val="single" w:sz="0" w:space="0" w:color="000000"/>
              <w:bottom w:val="single" w:sz="0" w:space="0" w:color="D3D3D3"/>
            </w:tcBorders>
          </w:tcPr>
          <w:p w14:paraId="717D9A89" w14:textId="77777777" w:rsidR="00AC1205" w:rsidRDefault="00000000">
            <w:pPr>
              <w:jc w:val="right"/>
            </w:pPr>
            <w:r>
              <w:rPr>
                <w:rFonts w:ascii="Consolas" w:eastAsia="Consolas" w:hAnsi="Consolas" w:cs="Consolas"/>
                <w:sz w:val="16"/>
              </w:rPr>
              <w:t xml:space="preserve">      0.9</w:t>
            </w:r>
          </w:p>
        </w:tc>
        <w:tc>
          <w:tcPr>
            <w:tcW w:w="1560" w:type="dxa"/>
          </w:tcPr>
          <w:p w14:paraId="717D9A8A" w14:textId="77777777" w:rsidR="00AC1205" w:rsidRDefault="00AC1205"/>
        </w:tc>
      </w:tr>
      <w:tr w:rsidR="00AC1205" w14:paraId="717D9A92" w14:textId="77777777">
        <w:tc>
          <w:tcPr>
            <w:tcW w:w="1560" w:type="dxa"/>
            <w:tcBorders>
              <w:right w:val="nil"/>
            </w:tcBorders>
          </w:tcPr>
          <w:p w14:paraId="717D9A8C" w14:textId="77777777" w:rsidR="00AC1205" w:rsidRDefault="00AC1205"/>
        </w:tc>
        <w:tc>
          <w:tcPr>
            <w:tcW w:w="1560" w:type="dxa"/>
            <w:tcBorders>
              <w:top w:val="single" w:sz="0" w:space="0" w:color="D3D3D3"/>
              <w:left w:val="nil"/>
              <w:bottom w:val="single" w:sz="0" w:space="0" w:color="D3D3D3"/>
            </w:tcBorders>
          </w:tcPr>
          <w:p w14:paraId="717D9A8D"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A8E"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9A8F" w14:textId="77777777" w:rsidR="00AC1205" w:rsidRDefault="00000000">
            <w:pPr>
              <w:jc w:val="right"/>
            </w:pPr>
            <w:r>
              <w:rPr>
                <w:rFonts w:ascii="Consolas" w:eastAsia="Consolas" w:hAnsi="Consolas" w:cs="Consolas"/>
                <w:sz w:val="16"/>
              </w:rPr>
              <w:t xml:space="preserve">       345</w:t>
            </w:r>
          </w:p>
        </w:tc>
        <w:tc>
          <w:tcPr>
            <w:tcW w:w="1560" w:type="dxa"/>
            <w:tcBorders>
              <w:top w:val="single" w:sz="0" w:space="0" w:color="D3D3D3"/>
              <w:bottom w:val="single" w:sz="0" w:space="0" w:color="D3D3D3"/>
            </w:tcBorders>
          </w:tcPr>
          <w:p w14:paraId="717D9A90" w14:textId="77777777" w:rsidR="00AC1205" w:rsidRDefault="00000000">
            <w:pPr>
              <w:jc w:val="right"/>
            </w:pPr>
            <w:r>
              <w:rPr>
                <w:rFonts w:ascii="Consolas" w:eastAsia="Consolas" w:hAnsi="Consolas" w:cs="Consolas"/>
                <w:sz w:val="16"/>
              </w:rPr>
              <w:t xml:space="preserve">      0.0</w:t>
            </w:r>
          </w:p>
        </w:tc>
        <w:tc>
          <w:tcPr>
            <w:tcW w:w="1560" w:type="dxa"/>
          </w:tcPr>
          <w:p w14:paraId="717D9A91" w14:textId="77777777" w:rsidR="00AC1205" w:rsidRDefault="00AC1205"/>
        </w:tc>
      </w:tr>
      <w:tr w:rsidR="00AC1205" w14:paraId="717D9A99" w14:textId="77777777">
        <w:tc>
          <w:tcPr>
            <w:tcW w:w="1560" w:type="dxa"/>
            <w:tcBorders>
              <w:right w:val="nil"/>
            </w:tcBorders>
          </w:tcPr>
          <w:p w14:paraId="717D9A93" w14:textId="77777777" w:rsidR="00AC1205" w:rsidRDefault="00AC1205"/>
        </w:tc>
        <w:tc>
          <w:tcPr>
            <w:tcW w:w="1560" w:type="dxa"/>
            <w:tcBorders>
              <w:top w:val="single" w:sz="0" w:space="0" w:color="D3D3D3"/>
              <w:left w:val="nil"/>
              <w:bottom w:val="single" w:sz="0" w:space="0" w:color="D3D3D3"/>
            </w:tcBorders>
          </w:tcPr>
          <w:p w14:paraId="717D9A94"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A95"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9A96" w14:textId="77777777" w:rsidR="00AC1205" w:rsidRDefault="00000000">
            <w:pPr>
              <w:jc w:val="right"/>
            </w:pPr>
            <w:r>
              <w:rPr>
                <w:rFonts w:ascii="Consolas" w:eastAsia="Consolas" w:hAnsi="Consolas" w:cs="Consolas"/>
                <w:sz w:val="16"/>
              </w:rPr>
              <w:t xml:space="preserve">       233</w:t>
            </w:r>
          </w:p>
        </w:tc>
        <w:tc>
          <w:tcPr>
            <w:tcW w:w="1560" w:type="dxa"/>
            <w:tcBorders>
              <w:top w:val="single" w:sz="0" w:space="0" w:color="D3D3D3"/>
              <w:bottom w:val="single" w:sz="0" w:space="0" w:color="D3D3D3"/>
            </w:tcBorders>
          </w:tcPr>
          <w:p w14:paraId="717D9A97" w14:textId="77777777" w:rsidR="00AC1205" w:rsidRDefault="00000000">
            <w:pPr>
              <w:jc w:val="right"/>
            </w:pPr>
            <w:r>
              <w:rPr>
                <w:rFonts w:ascii="Consolas" w:eastAsia="Consolas" w:hAnsi="Consolas" w:cs="Consolas"/>
                <w:sz w:val="16"/>
              </w:rPr>
              <w:t xml:space="preserve">      0.0</w:t>
            </w:r>
          </w:p>
        </w:tc>
        <w:tc>
          <w:tcPr>
            <w:tcW w:w="1560" w:type="dxa"/>
          </w:tcPr>
          <w:p w14:paraId="717D9A98" w14:textId="77777777" w:rsidR="00AC1205" w:rsidRDefault="00AC1205"/>
        </w:tc>
      </w:tr>
      <w:tr w:rsidR="00AC1205" w14:paraId="717D9AA0" w14:textId="77777777">
        <w:tc>
          <w:tcPr>
            <w:tcW w:w="1560" w:type="dxa"/>
            <w:tcBorders>
              <w:right w:val="nil"/>
            </w:tcBorders>
          </w:tcPr>
          <w:p w14:paraId="717D9A9A" w14:textId="77777777" w:rsidR="00AC1205" w:rsidRDefault="00AC1205"/>
        </w:tc>
        <w:tc>
          <w:tcPr>
            <w:tcW w:w="1560" w:type="dxa"/>
            <w:tcBorders>
              <w:top w:val="single" w:sz="0" w:space="0" w:color="D3D3D3"/>
              <w:left w:val="nil"/>
              <w:bottom w:val="single" w:sz="0" w:space="0" w:color="D3D3D3"/>
            </w:tcBorders>
          </w:tcPr>
          <w:p w14:paraId="717D9A9B"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9A9C"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9A9D" w14:textId="77777777" w:rsidR="00AC1205" w:rsidRDefault="00000000">
            <w:pPr>
              <w:jc w:val="right"/>
            </w:pPr>
            <w:r>
              <w:rPr>
                <w:rFonts w:ascii="Consolas" w:eastAsia="Consolas" w:hAnsi="Consolas" w:cs="Consolas"/>
                <w:sz w:val="16"/>
              </w:rPr>
              <w:t xml:space="preserve">   918,112</w:t>
            </w:r>
          </w:p>
        </w:tc>
        <w:tc>
          <w:tcPr>
            <w:tcW w:w="1560" w:type="dxa"/>
            <w:tcBorders>
              <w:top w:val="single" w:sz="0" w:space="0" w:color="D3D3D3"/>
              <w:bottom w:val="single" w:sz="0" w:space="0" w:color="D3D3D3"/>
            </w:tcBorders>
          </w:tcPr>
          <w:p w14:paraId="717D9A9E" w14:textId="77777777" w:rsidR="00AC1205" w:rsidRDefault="00000000">
            <w:pPr>
              <w:jc w:val="right"/>
            </w:pPr>
            <w:r>
              <w:rPr>
                <w:rFonts w:ascii="Consolas" w:eastAsia="Consolas" w:hAnsi="Consolas" w:cs="Consolas"/>
                <w:sz w:val="16"/>
              </w:rPr>
              <w:t xml:space="preserve">     29.8</w:t>
            </w:r>
          </w:p>
        </w:tc>
        <w:tc>
          <w:tcPr>
            <w:tcW w:w="1560" w:type="dxa"/>
          </w:tcPr>
          <w:p w14:paraId="717D9A9F" w14:textId="77777777" w:rsidR="00AC1205" w:rsidRDefault="00AC1205"/>
        </w:tc>
      </w:tr>
      <w:tr w:rsidR="00AC1205" w14:paraId="717D9AA7" w14:textId="77777777">
        <w:tc>
          <w:tcPr>
            <w:tcW w:w="1560" w:type="dxa"/>
            <w:tcBorders>
              <w:right w:val="nil"/>
            </w:tcBorders>
          </w:tcPr>
          <w:p w14:paraId="717D9AA1" w14:textId="77777777" w:rsidR="00AC1205" w:rsidRDefault="00AC1205"/>
        </w:tc>
        <w:tc>
          <w:tcPr>
            <w:tcW w:w="1560" w:type="dxa"/>
            <w:tcBorders>
              <w:top w:val="single" w:sz="0" w:space="0" w:color="D3D3D3"/>
              <w:left w:val="nil"/>
              <w:bottom w:val="single" w:sz="0" w:space="0" w:color="D3D3D3"/>
            </w:tcBorders>
          </w:tcPr>
          <w:p w14:paraId="717D9AA2"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AA3"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9AA4" w14:textId="77777777" w:rsidR="00AC1205" w:rsidRDefault="00000000">
            <w:pPr>
              <w:jc w:val="right"/>
            </w:pPr>
            <w:r>
              <w:rPr>
                <w:rFonts w:ascii="Consolas" w:eastAsia="Consolas" w:hAnsi="Consolas" w:cs="Consolas"/>
                <w:sz w:val="16"/>
              </w:rPr>
              <w:t xml:space="preserve">    24,503</w:t>
            </w:r>
          </w:p>
        </w:tc>
        <w:tc>
          <w:tcPr>
            <w:tcW w:w="1560" w:type="dxa"/>
            <w:tcBorders>
              <w:top w:val="single" w:sz="0" w:space="0" w:color="D3D3D3"/>
              <w:bottom w:val="single" w:sz="0" w:space="0" w:color="D3D3D3"/>
            </w:tcBorders>
          </w:tcPr>
          <w:p w14:paraId="717D9AA5" w14:textId="77777777" w:rsidR="00AC1205" w:rsidRDefault="00000000">
            <w:pPr>
              <w:jc w:val="right"/>
            </w:pPr>
            <w:r>
              <w:rPr>
                <w:rFonts w:ascii="Consolas" w:eastAsia="Consolas" w:hAnsi="Consolas" w:cs="Consolas"/>
                <w:sz w:val="16"/>
              </w:rPr>
              <w:t xml:space="preserve">      0.8</w:t>
            </w:r>
          </w:p>
        </w:tc>
        <w:tc>
          <w:tcPr>
            <w:tcW w:w="1560" w:type="dxa"/>
          </w:tcPr>
          <w:p w14:paraId="717D9AA6" w14:textId="77777777" w:rsidR="00AC1205" w:rsidRDefault="00AC1205"/>
        </w:tc>
      </w:tr>
      <w:tr w:rsidR="00AC1205" w14:paraId="717D9AAE" w14:textId="77777777">
        <w:tc>
          <w:tcPr>
            <w:tcW w:w="1560" w:type="dxa"/>
            <w:tcBorders>
              <w:right w:val="nil"/>
            </w:tcBorders>
          </w:tcPr>
          <w:p w14:paraId="717D9AA8" w14:textId="77777777" w:rsidR="00AC1205" w:rsidRDefault="00AC1205"/>
        </w:tc>
        <w:tc>
          <w:tcPr>
            <w:tcW w:w="1560" w:type="dxa"/>
            <w:tcBorders>
              <w:top w:val="single" w:sz="0" w:space="0" w:color="D3D3D3"/>
              <w:left w:val="nil"/>
              <w:bottom w:val="single" w:sz="0" w:space="0" w:color="000000"/>
            </w:tcBorders>
          </w:tcPr>
          <w:p w14:paraId="717D9AA9"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9AAA" w14:textId="77777777" w:rsidR="00AC1205" w:rsidRDefault="00AC1205"/>
        </w:tc>
        <w:tc>
          <w:tcPr>
            <w:tcW w:w="1560" w:type="dxa"/>
            <w:tcBorders>
              <w:top w:val="single" w:sz="0" w:space="0" w:color="D3D3D3"/>
              <w:bottom w:val="single" w:sz="0" w:space="0" w:color="000000"/>
            </w:tcBorders>
          </w:tcPr>
          <w:p w14:paraId="717D9AAB" w14:textId="77777777" w:rsidR="00AC1205" w:rsidRDefault="00000000">
            <w:pPr>
              <w:jc w:val="right"/>
            </w:pPr>
            <w:r>
              <w:rPr>
                <w:rFonts w:ascii="Consolas" w:eastAsia="Consolas" w:hAnsi="Consolas" w:cs="Consolas"/>
                <w:sz w:val="16"/>
              </w:rPr>
              <w:t xml:space="preserve">   2114767</w:t>
            </w:r>
          </w:p>
        </w:tc>
        <w:tc>
          <w:tcPr>
            <w:tcW w:w="1560" w:type="dxa"/>
            <w:tcBorders>
              <w:top w:val="single" w:sz="0" w:space="0" w:color="D3D3D3"/>
              <w:bottom w:val="single" w:sz="0" w:space="0" w:color="000000"/>
            </w:tcBorders>
          </w:tcPr>
          <w:p w14:paraId="717D9AAC" w14:textId="77777777" w:rsidR="00AC1205" w:rsidRDefault="00000000">
            <w:pPr>
              <w:jc w:val="right"/>
            </w:pPr>
            <w:r>
              <w:rPr>
                <w:rFonts w:ascii="Consolas" w:eastAsia="Consolas" w:hAnsi="Consolas" w:cs="Consolas"/>
                <w:sz w:val="16"/>
              </w:rPr>
              <w:t xml:space="preserve">     68.6</w:t>
            </w:r>
          </w:p>
        </w:tc>
        <w:tc>
          <w:tcPr>
            <w:tcW w:w="1560" w:type="dxa"/>
          </w:tcPr>
          <w:p w14:paraId="717D9AAD" w14:textId="77777777" w:rsidR="00AC1205" w:rsidRDefault="00AC1205"/>
        </w:tc>
      </w:tr>
      <w:tr w:rsidR="00AC1205" w14:paraId="717D9AB5" w14:textId="77777777">
        <w:tc>
          <w:tcPr>
            <w:tcW w:w="1560" w:type="dxa"/>
          </w:tcPr>
          <w:p w14:paraId="717D9AAF" w14:textId="77777777" w:rsidR="00AC1205" w:rsidRDefault="00AC1205"/>
        </w:tc>
        <w:tc>
          <w:tcPr>
            <w:tcW w:w="1560" w:type="dxa"/>
            <w:tcBorders>
              <w:top w:val="single" w:sz="0" w:space="0" w:color="000000"/>
              <w:bottom w:val="single" w:sz="0" w:space="0" w:color="000000"/>
            </w:tcBorders>
          </w:tcPr>
          <w:p w14:paraId="717D9AB0" w14:textId="77777777" w:rsidR="00AC1205" w:rsidRDefault="00AC1205"/>
        </w:tc>
        <w:tc>
          <w:tcPr>
            <w:tcW w:w="1560" w:type="dxa"/>
            <w:tcBorders>
              <w:top w:val="single" w:sz="0" w:space="0" w:color="000000"/>
              <w:bottom w:val="single" w:sz="0" w:space="0" w:color="000000"/>
            </w:tcBorders>
          </w:tcPr>
          <w:p w14:paraId="717D9AB1"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9AB2"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9AB3" w14:textId="77777777" w:rsidR="00AC1205" w:rsidRDefault="00AC1205"/>
        </w:tc>
        <w:tc>
          <w:tcPr>
            <w:tcW w:w="1560" w:type="dxa"/>
          </w:tcPr>
          <w:p w14:paraId="717D9AB4" w14:textId="77777777" w:rsidR="00AC1205" w:rsidRDefault="00AC1205"/>
        </w:tc>
      </w:tr>
    </w:tbl>
    <w:p w14:paraId="717D9AB6"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ABF" w14:textId="77777777">
        <w:tc>
          <w:tcPr>
            <w:tcW w:w="1170" w:type="dxa"/>
            <w:tcBorders>
              <w:top w:val="single" w:sz="0" w:space="0" w:color="000000"/>
              <w:bottom w:val="single" w:sz="0" w:space="0" w:color="000000"/>
            </w:tcBorders>
          </w:tcPr>
          <w:p w14:paraId="717D9AB7"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9AB8"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9AB9"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9ABA"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9ABB"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9ABC"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9ABD"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9ABE" w14:textId="77777777" w:rsidR="00AC1205" w:rsidRDefault="00000000">
            <w:pPr>
              <w:jc w:val="right"/>
            </w:pPr>
            <w:r>
              <w:rPr>
                <w:rFonts w:ascii="Consolas" w:eastAsia="Consolas" w:hAnsi="Consolas" w:cs="Consolas"/>
                <w:b/>
                <w:sz w:val="18"/>
              </w:rPr>
              <w:t>[8] NL</w:t>
            </w:r>
          </w:p>
        </w:tc>
      </w:tr>
      <w:tr w:rsidR="00AC1205" w14:paraId="717D9AC8" w14:textId="77777777">
        <w:tc>
          <w:tcPr>
            <w:tcW w:w="1170" w:type="dxa"/>
            <w:tcBorders>
              <w:top w:val="single" w:sz="0" w:space="0" w:color="000000"/>
            </w:tcBorders>
          </w:tcPr>
          <w:p w14:paraId="717D9AC0"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9AC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C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C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C4" w14:textId="77777777" w:rsidR="00AC1205" w:rsidRDefault="00000000">
            <w:pPr>
              <w:jc w:val="right"/>
            </w:pPr>
            <w:r>
              <w:rPr>
                <w:rFonts w:ascii="Consolas" w:eastAsia="Consolas" w:hAnsi="Consolas" w:cs="Consolas"/>
                <w:sz w:val="16"/>
              </w:rPr>
              <w:t>26,370</w:t>
            </w:r>
          </w:p>
        </w:tc>
        <w:tc>
          <w:tcPr>
            <w:tcW w:w="1170" w:type="dxa"/>
            <w:tcBorders>
              <w:top w:val="single" w:sz="0" w:space="0" w:color="000000"/>
            </w:tcBorders>
          </w:tcPr>
          <w:p w14:paraId="717D9AC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C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AC7" w14:textId="77777777" w:rsidR="00AC1205" w:rsidRDefault="00000000">
            <w:pPr>
              <w:jc w:val="right"/>
            </w:pPr>
            <w:r>
              <w:rPr>
                <w:rFonts w:ascii="Consolas" w:eastAsia="Consolas" w:hAnsi="Consolas" w:cs="Consolas"/>
                <w:sz w:val="16"/>
              </w:rPr>
              <w:t>0</w:t>
            </w:r>
          </w:p>
        </w:tc>
      </w:tr>
      <w:tr w:rsidR="00AC1205" w14:paraId="717D9AD1" w14:textId="77777777">
        <w:tc>
          <w:tcPr>
            <w:tcW w:w="1170" w:type="dxa"/>
          </w:tcPr>
          <w:p w14:paraId="717D9AC9" w14:textId="77777777" w:rsidR="00AC1205" w:rsidRDefault="00000000">
            <w:pPr>
              <w:jc w:val="right"/>
            </w:pPr>
            <w:r>
              <w:rPr>
                <w:rFonts w:ascii="Consolas" w:eastAsia="Consolas" w:hAnsi="Consolas" w:cs="Consolas"/>
                <w:sz w:val="16"/>
              </w:rPr>
              <w:t>-2</w:t>
            </w:r>
          </w:p>
        </w:tc>
        <w:tc>
          <w:tcPr>
            <w:tcW w:w="1170" w:type="dxa"/>
          </w:tcPr>
          <w:p w14:paraId="717D9ACA" w14:textId="77777777" w:rsidR="00AC1205" w:rsidRDefault="00000000">
            <w:pPr>
              <w:jc w:val="right"/>
            </w:pPr>
            <w:r>
              <w:rPr>
                <w:rFonts w:ascii="Consolas" w:eastAsia="Consolas" w:hAnsi="Consolas" w:cs="Consolas"/>
                <w:sz w:val="16"/>
              </w:rPr>
              <w:t>0</w:t>
            </w:r>
          </w:p>
        </w:tc>
        <w:tc>
          <w:tcPr>
            <w:tcW w:w="1170" w:type="dxa"/>
          </w:tcPr>
          <w:p w14:paraId="717D9ACB" w14:textId="77777777" w:rsidR="00AC1205" w:rsidRDefault="00000000">
            <w:pPr>
              <w:jc w:val="right"/>
            </w:pPr>
            <w:r>
              <w:rPr>
                <w:rFonts w:ascii="Consolas" w:eastAsia="Consolas" w:hAnsi="Consolas" w:cs="Consolas"/>
                <w:sz w:val="16"/>
              </w:rPr>
              <w:t>0</w:t>
            </w:r>
          </w:p>
        </w:tc>
        <w:tc>
          <w:tcPr>
            <w:tcW w:w="1170" w:type="dxa"/>
          </w:tcPr>
          <w:p w14:paraId="717D9ACC" w14:textId="77777777" w:rsidR="00AC1205" w:rsidRDefault="00000000">
            <w:pPr>
              <w:jc w:val="right"/>
            </w:pPr>
            <w:r>
              <w:rPr>
                <w:rFonts w:ascii="Consolas" w:eastAsia="Consolas" w:hAnsi="Consolas" w:cs="Consolas"/>
                <w:sz w:val="16"/>
              </w:rPr>
              <w:t>0</w:t>
            </w:r>
          </w:p>
        </w:tc>
        <w:tc>
          <w:tcPr>
            <w:tcW w:w="1170" w:type="dxa"/>
          </w:tcPr>
          <w:p w14:paraId="717D9ACD" w14:textId="77777777" w:rsidR="00AC1205" w:rsidRDefault="00000000">
            <w:pPr>
              <w:jc w:val="right"/>
            </w:pPr>
            <w:r>
              <w:rPr>
                <w:rFonts w:ascii="Consolas" w:eastAsia="Consolas" w:hAnsi="Consolas" w:cs="Consolas"/>
                <w:sz w:val="16"/>
              </w:rPr>
              <w:t>345</w:t>
            </w:r>
          </w:p>
        </w:tc>
        <w:tc>
          <w:tcPr>
            <w:tcW w:w="1170" w:type="dxa"/>
          </w:tcPr>
          <w:p w14:paraId="717D9ACE" w14:textId="77777777" w:rsidR="00AC1205" w:rsidRDefault="00000000">
            <w:pPr>
              <w:jc w:val="right"/>
            </w:pPr>
            <w:r>
              <w:rPr>
                <w:rFonts w:ascii="Consolas" w:eastAsia="Consolas" w:hAnsi="Consolas" w:cs="Consolas"/>
                <w:sz w:val="16"/>
              </w:rPr>
              <w:t>0</w:t>
            </w:r>
          </w:p>
        </w:tc>
        <w:tc>
          <w:tcPr>
            <w:tcW w:w="1170" w:type="dxa"/>
          </w:tcPr>
          <w:p w14:paraId="717D9ACF" w14:textId="77777777" w:rsidR="00AC1205" w:rsidRDefault="00000000">
            <w:pPr>
              <w:jc w:val="right"/>
            </w:pPr>
            <w:r>
              <w:rPr>
                <w:rFonts w:ascii="Consolas" w:eastAsia="Consolas" w:hAnsi="Consolas" w:cs="Consolas"/>
                <w:sz w:val="16"/>
              </w:rPr>
              <w:t>0</w:t>
            </w:r>
          </w:p>
        </w:tc>
        <w:tc>
          <w:tcPr>
            <w:tcW w:w="1170" w:type="dxa"/>
          </w:tcPr>
          <w:p w14:paraId="717D9AD0" w14:textId="77777777" w:rsidR="00AC1205" w:rsidRDefault="00000000">
            <w:pPr>
              <w:jc w:val="right"/>
            </w:pPr>
            <w:r>
              <w:rPr>
                <w:rFonts w:ascii="Consolas" w:eastAsia="Consolas" w:hAnsi="Consolas" w:cs="Consolas"/>
                <w:sz w:val="16"/>
              </w:rPr>
              <w:t>0</w:t>
            </w:r>
          </w:p>
        </w:tc>
      </w:tr>
      <w:tr w:rsidR="00AC1205" w14:paraId="717D9ADA" w14:textId="77777777">
        <w:tc>
          <w:tcPr>
            <w:tcW w:w="1170" w:type="dxa"/>
          </w:tcPr>
          <w:p w14:paraId="717D9AD2" w14:textId="77777777" w:rsidR="00AC1205" w:rsidRDefault="00000000">
            <w:pPr>
              <w:jc w:val="right"/>
            </w:pPr>
            <w:r>
              <w:rPr>
                <w:rFonts w:ascii="Consolas" w:eastAsia="Consolas" w:hAnsi="Consolas" w:cs="Consolas"/>
                <w:sz w:val="16"/>
              </w:rPr>
              <w:t>-1</w:t>
            </w:r>
          </w:p>
        </w:tc>
        <w:tc>
          <w:tcPr>
            <w:tcW w:w="1170" w:type="dxa"/>
          </w:tcPr>
          <w:p w14:paraId="717D9AD3" w14:textId="77777777" w:rsidR="00AC1205" w:rsidRDefault="00000000">
            <w:pPr>
              <w:jc w:val="right"/>
            </w:pPr>
            <w:r>
              <w:rPr>
                <w:rFonts w:ascii="Consolas" w:eastAsia="Consolas" w:hAnsi="Consolas" w:cs="Consolas"/>
                <w:sz w:val="16"/>
              </w:rPr>
              <w:t>0</w:t>
            </w:r>
          </w:p>
        </w:tc>
        <w:tc>
          <w:tcPr>
            <w:tcW w:w="1170" w:type="dxa"/>
          </w:tcPr>
          <w:p w14:paraId="717D9AD4" w14:textId="77777777" w:rsidR="00AC1205" w:rsidRDefault="00000000">
            <w:pPr>
              <w:jc w:val="right"/>
            </w:pPr>
            <w:r>
              <w:rPr>
                <w:rFonts w:ascii="Consolas" w:eastAsia="Consolas" w:hAnsi="Consolas" w:cs="Consolas"/>
                <w:sz w:val="16"/>
              </w:rPr>
              <w:t>0</w:t>
            </w:r>
          </w:p>
        </w:tc>
        <w:tc>
          <w:tcPr>
            <w:tcW w:w="1170" w:type="dxa"/>
          </w:tcPr>
          <w:p w14:paraId="717D9AD5" w14:textId="77777777" w:rsidR="00AC1205" w:rsidRDefault="00000000">
            <w:pPr>
              <w:jc w:val="right"/>
            </w:pPr>
            <w:r>
              <w:rPr>
                <w:rFonts w:ascii="Consolas" w:eastAsia="Consolas" w:hAnsi="Consolas" w:cs="Consolas"/>
                <w:sz w:val="16"/>
              </w:rPr>
              <w:t>0</w:t>
            </w:r>
          </w:p>
        </w:tc>
        <w:tc>
          <w:tcPr>
            <w:tcW w:w="1170" w:type="dxa"/>
          </w:tcPr>
          <w:p w14:paraId="717D9AD6" w14:textId="77777777" w:rsidR="00AC1205" w:rsidRDefault="00000000">
            <w:pPr>
              <w:jc w:val="right"/>
            </w:pPr>
            <w:r>
              <w:rPr>
                <w:rFonts w:ascii="Consolas" w:eastAsia="Consolas" w:hAnsi="Consolas" w:cs="Consolas"/>
                <w:sz w:val="16"/>
              </w:rPr>
              <w:t>233</w:t>
            </w:r>
          </w:p>
        </w:tc>
        <w:tc>
          <w:tcPr>
            <w:tcW w:w="1170" w:type="dxa"/>
          </w:tcPr>
          <w:p w14:paraId="717D9AD7" w14:textId="77777777" w:rsidR="00AC1205" w:rsidRDefault="00000000">
            <w:pPr>
              <w:jc w:val="right"/>
            </w:pPr>
            <w:r>
              <w:rPr>
                <w:rFonts w:ascii="Consolas" w:eastAsia="Consolas" w:hAnsi="Consolas" w:cs="Consolas"/>
                <w:sz w:val="16"/>
              </w:rPr>
              <w:t>0</w:t>
            </w:r>
          </w:p>
        </w:tc>
        <w:tc>
          <w:tcPr>
            <w:tcW w:w="1170" w:type="dxa"/>
          </w:tcPr>
          <w:p w14:paraId="717D9AD8" w14:textId="77777777" w:rsidR="00AC1205" w:rsidRDefault="00000000">
            <w:pPr>
              <w:jc w:val="right"/>
            </w:pPr>
            <w:r>
              <w:rPr>
                <w:rFonts w:ascii="Consolas" w:eastAsia="Consolas" w:hAnsi="Consolas" w:cs="Consolas"/>
                <w:sz w:val="16"/>
              </w:rPr>
              <w:t>0</w:t>
            </w:r>
          </w:p>
        </w:tc>
        <w:tc>
          <w:tcPr>
            <w:tcW w:w="1170" w:type="dxa"/>
          </w:tcPr>
          <w:p w14:paraId="717D9AD9" w14:textId="77777777" w:rsidR="00AC1205" w:rsidRDefault="00000000">
            <w:pPr>
              <w:jc w:val="right"/>
            </w:pPr>
            <w:r>
              <w:rPr>
                <w:rFonts w:ascii="Consolas" w:eastAsia="Consolas" w:hAnsi="Consolas" w:cs="Consolas"/>
                <w:sz w:val="16"/>
              </w:rPr>
              <w:t>0</w:t>
            </w:r>
          </w:p>
        </w:tc>
      </w:tr>
      <w:tr w:rsidR="00AC1205" w14:paraId="717D9AE3" w14:textId="77777777">
        <w:tc>
          <w:tcPr>
            <w:tcW w:w="1170" w:type="dxa"/>
          </w:tcPr>
          <w:p w14:paraId="717D9ADB" w14:textId="77777777" w:rsidR="00AC1205" w:rsidRDefault="00000000">
            <w:pPr>
              <w:jc w:val="right"/>
            </w:pPr>
            <w:r>
              <w:rPr>
                <w:rFonts w:ascii="Consolas" w:eastAsia="Consolas" w:hAnsi="Consolas" w:cs="Consolas"/>
                <w:sz w:val="16"/>
              </w:rPr>
              <w:t>0</w:t>
            </w:r>
          </w:p>
        </w:tc>
        <w:tc>
          <w:tcPr>
            <w:tcW w:w="1170" w:type="dxa"/>
          </w:tcPr>
          <w:p w14:paraId="717D9ADC" w14:textId="77777777" w:rsidR="00AC1205" w:rsidRDefault="00000000">
            <w:pPr>
              <w:jc w:val="right"/>
            </w:pPr>
            <w:r>
              <w:rPr>
                <w:rFonts w:ascii="Consolas" w:eastAsia="Consolas" w:hAnsi="Consolas" w:cs="Consolas"/>
                <w:sz w:val="16"/>
              </w:rPr>
              <w:t>275,751</w:t>
            </w:r>
          </w:p>
        </w:tc>
        <w:tc>
          <w:tcPr>
            <w:tcW w:w="1170" w:type="dxa"/>
          </w:tcPr>
          <w:p w14:paraId="717D9ADD" w14:textId="77777777" w:rsidR="00AC1205" w:rsidRDefault="00000000">
            <w:pPr>
              <w:jc w:val="right"/>
            </w:pPr>
            <w:r>
              <w:rPr>
                <w:rFonts w:ascii="Consolas" w:eastAsia="Consolas" w:hAnsi="Consolas" w:cs="Consolas"/>
                <w:sz w:val="16"/>
              </w:rPr>
              <w:t>377,679</w:t>
            </w:r>
          </w:p>
        </w:tc>
        <w:tc>
          <w:tcPr>
            <w:tcW w:w="1170" w:type="dxa"/>
          </w:tcPr>
          <w:p w14:paraId="717D9ADE" w14:textId="77777777" w:rsidR="00AC1205" w:rsidRDefault="00000000">
            <w:pPr>
              <w:jc w:val="right"/>
            </w:pPr>
            <w:r>
              <w:rPr>
                <w:rFonts w:ascii="Consolas" w:eastAsia="Consolas" w:hAnsi="Consolas" w:cs="Consolas"/>
                <w:sz w:val="16"/>
              </w:rPr>
              <w:t>0</w:t>
            </w:r>
          </w:p>
        </w:tc>
        <w:tc>
          <w:tcPr>
            <w:tcW w:w="1170" w:type="dxa"/>
          </w:tcPr>
          <w:p w14:paraId="717D9ADF" w14:textId="77777777" w:rsidR="00AC1205" w:rsidRDefault="00000000">
            <w:pPr>
              <w:jc w:val="right"/>
            </w:pPr>
            <w:r>
              <w:rPr>
                <w:rFonts w:ascii="Consolas" w:eastAsia="Consolas" w:hAnsi="Consolas" w:cs="Consolas"/>
                <w:sz w:val="16"/>
              </w:rPr>
              <w:t>151,981</w:t>
            </w:r>
          </w:p>
        </w:tc>
        <w:tc>
          <w:tcPr>
            <w:tcW w:w="1170" w:type="dxa"/>
          </w:tcPr>
          <w:p w14:paraId="717D9AE0" w14:textId="77777777" w:rsidR="00AC1205" w:rsidRDefault="00000000">
            <w:pPr>
              <w:jc w:val="right"/>
            </w:pPr>
            <w:r>
              <w:rPr>
                <w:rFonts w:ascii="Consolas" w:eastAsia="Consolas" w:hAnsi="Consolas" w:cs="Consolas"/>
                <w:sz w:val="16"/>
              </w:rPr>
              <w:t>0</w:t>
            </w:r>
          </w:p>
        </w:tc>
        <w:tc>
          <w:tcPr>
            <w:tcW w:w="1170" w:type="dxa"/>
          </w:tcPr>
          <w:p w14:paraId="717D9AE1" w14:textId="77777777" w:rsidR="00AC1205" w:rsidRDefault="00000000">
            <w:pPr>
              <w:jc w:val="right"/>
            </w:pPr>
            <w:r>
              <w:rPr>
                <w:rFonts w:ascii="Consolas" w:eastAsia="Consolas" w:hAnsi="Consolas" w:cs="Consolas"/>
                <w:sz w:val="16"/>
              </w:rPr>
              <w:t>0</w:t>
            </w:r>
          </w:p>
        </w:tc>
        <w:tc>
          <w:tcPr>
            <w:tcW w:w="1170" w:type="dxa"/>
          </w:tcPr>
          <w:p w14:paraId="717D9AE2" w14:textId="77777777" w:rsidR="00AC1205" w:rsidRDefault="00000000">
            <w:pPr>
              <w:jc w:val="right"/>
            </w:pPr>
            <w:r>
              <w:rPr>
                <w:rFonts w:ascii="Consolas" w:eastAsia="Consolas" w:hAnsi="Consolas" w:cs="Consolas"/>
                <w:sz w:val="16"/>
              </w:rPr>
              <w:t>112,701</w:t>
            </w:r>
          </w:p>
        </w:tc>
      </w:tr>
      <w:tr w:rsidR="00AC1205" w14:paraId="717D9AEC" w14:textId="77777777">
        <w:tc>
          <w:tcPr>
            <w:tcW w:w="1170" w:type="dxa"/>
          </w:tcPr>
          <w:p w14:paraId="717D9AE4" w14:textId="77777777" w:rsidR="00AC1205" w:rsidRDefault="00000000">
            <w:pPr>
              <w:jc w:val="right"/>
            </w:pPr>
            <w:r>
              <w:rPr>
                <w:rFonts w:ascii="Consolas" w:eastAsia="Consolas" w:hAnsi="Consolas" w:cs="Consolas"/>
                <w:sz w:val="16"/>
              </w:rPr>
              <w:t>1</w:t>
            </w:r>
          </w:p>
        </w:tc>
        <w:tc>
          <w:tcPr>
            <w:tcW w:w="1170" w:type="dxa"/>
          </w:tcPr>
          <w:p w14:paraId="717D9AE5" w14:textId="77777777" w:rsidR="00AC1205" w:rsidRDefault="00000000">
            <w:pPr>
              <w:jc w:val="right"/>
            </w:pPr>
            <w:r>
              <w:rPr>
                <w:rFonts w:ascii="Consolas" w:eastAsia="Consolas" w:hAnsi="Consolas" w:cs="Consolas"/>
                <w:sz w:val="16"/>
              </w:rPr>
              <w:t>14,865</w:t>
            </w:r>
          </w:p>
        </w:tc>
        <w:tc>
          <w:tcPr>
            <w:tcW w:w="1170" w:type="dxa"/>
          </w:tcPr>
          <w:p w14:paraId="717D9AE6" w14:textId="77777777" w:rsidR="00AC1205" w:rsidRDefault="00000000">
            <w:pPr>
              <w:jc w:val="right"/>
            </w:pPr>
            <w:r>
              <w:rPr>
                <w:rFonts w:ascii="Consolas" w:eastAsia="Consolas" w:hAnsi="Consolas" w:cs="Consolas"/>
                <w:sz w:val="16"/>
              </w:rPr>
              <w:t>1,087</w:t>
            </w:r>
          </w:p>
        </w:tc>
        <w:tc>
          <w:tcPr>
            <w:tcW w:w="1170" w:type="dxa"/>
          </w:tcPr>
          <w:p w14:paraId="717D9AE7" w14:textId="77777777" w:rsidR="00AC1205" w:rsidRDefault="00000000">
            <w:pPr>
              <w:jc w:val="right"/>
            </w:pPr>
            <w:r>
              <w:rPr>
                <w:rFonts w:ascii="Consolas" w:eastAsia="Consolas" w:hAnsi="Consolas" w:cs="Consolas"/>
                <w:sz w:val="16"/>
              </w:rPr>
              <w:t>0</w:t>
            </w:r>
          </w:p>
        </w:tc>
        <w:tc>
          <w:tcPr>
            <w:tcW w:w="1170" w:type="dxa"/>
          </w:tcPr>
          <w:p w14:paraId="717D9AE8" w14:textId="77777777" w:rsidR="00AC1205" w:rsidRDefault="00000000">
            <w:pPr>
              <w:jc w:val="right"/>
            </w:pPr>
            <w:r>
              <w:rPr>
                <w:rFonts w:ascii="Consolas" w:eastAsia="Consolas" w:hAnsi="Consolas" w:cs="Consolas"/>
                <w:sz w:val="16"/>
              </w:rPr>
              <w:t>4,897</w:t>
            </w:r>
          </w:p>
        </w:tc>
        <w:tc>
          <w:tcPr>
            <w:tcW w:w="1170" w:type="dxa"/>
          </w:tcPr>
          <w:p w14:paraId="717D9AE9" w14:textId="77777777" w:rsidR="00AC1205" w:rsidRDefault="00000000">
            <w:pPr>
              <w:jc w:val="right"/>
            </w:pPr>
            <w:r>
              <w:rPr>
                <w:rFonts w:ascii="Consolas" w:eastAsia="Consolas" w:hAnsi="Consolas" w:cs="Consolas"/>
                <w:sz w:val="16"/>
              </w:rPr>
              <w:t>0</w:t>
            </w:r>
          </w:p>
        </w:tc>
        <w:tc>
          <w:tcPr>
            <w:tcW w:w="1170" w:type="dxa"/>
          </w:tcPr>
          <w:p w14:paraId="717D9AEA" w14:textId="77777777" w:rsidR="00AC1205" w:rsidRDefault="00000000">
            <w:pPr>
              <w:jc w:val="right"/>
            </w:pPr>
            <w:r>
              <w:rPr>
                <w:rFonts w:ascii="Consolas" w:eastAsia="Consolas" w:hAnsi="Consolas" w:cs="Consolas"/>
                <w:sz w:val="16"/>
              </w:rPr>
              <w:t>0</w:t>
            </w:r>
          </w:p>
        </w:tc>
        <w:tc>
          <w:tcPr>
            <w:tcW w:w="1170" w:type="dxa"/>
          </w:tcPr>
          <w:p w14:paraId="717D9AEB" w14:textId="77777777" w:rsidR="00AC1205" w:rsidRDefault="00000000">
            <w:pPr>
              <w:jc w:val="right"/>
            </w:pPr>
            <w:r>
              <w:rPr>
                <w:rFonts w:ascii="Consolas" w:eastAsia="Consolas" w:hAnsi="Consolas" w:cs="Consolas"/>
                <w:sz w:val="16"/>
              </w:rPr>
              <w:t>3,654</w:t>
            </w:r>
          </w:p>
        </w:tc>
      </w:tr>
      <w:tr w:rsidR="00AC1205" w14:paraId="717D9AF5" w14:textId="77777777">
        <w:tc>
          <w:tcPr>
            <w:tcW w:w="1170" w:type="dxa"/>
            <w:tcBorders>
              <w:bottom w:val="single" w:sz="0" w:space="0" w:color="000000"/>
            </w:tcBorders>
          </w:tcPr>
          <w:p w14:paraId="717D9AE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AEE"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AE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AF0"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9AF1" w14:textId="77777777" w:rsidR="00AC1205" w:rsidRDefault="00000000">
            <w:pPr>
              <w:jc w:val="right"/>
            </w:pPr>
            <w:r>
              <w:rPr>
                <w:rFonts w:ascii="Consolas" w:eastAsia="Consolas" w:hAnsi="Consolas" w:cs="Consolas"/>
                <w:sz w:val="16"/>
              </w:rPr>
              <w:t>20,088</w:t>
            </w:r>
          </w:p>
        </w:tc>
        <w:tc>
          <w:tcPr>
            <w:tcW w:w="1170" w:type="dxa"/>
            <w:tcBorders>
              <w:bottom w:val="single" w:sz="0" w:space="0" w:color="000000"/>
            </w:tcBorders>
          </w:tcPr>
          <w:p w14:paraId="717D9AF2"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9AF3"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9AF4" w14:textId="77777777" w:rsidR="00AC1205" w:rsidRDefault="00000000">
            <w:pPr>
              <w:jc w:val="right"/>
            </w:pPr>
            <w:r>
              <w:rPr>
                <w:rFonts w:ascii="Consolas" w:eastAsia="Consolas" w:hAnsi="Consolas" w:cs="Consolas"/>
                <w:sz w:val="16"/>
              </w:rPr>
              <w:t>0</w:t>
            </w:r>
          </w:p>
        </w:tc>
      </w:tr>
      <w:tr w:rsidR="00AC1205" w14:paraId="717D9AFE" w14:textId="77777777">
        <w:tc>
          <w:tcPr>
            <w:tcW w:w="0" w:type="auto"/>
            <w:tcBorders>
              <w:top w:val="single" w:sz="0" w:space="0" w:color="000000"/>
              <w:bottom w:val="single" w:sz="0" w:space="0" w:color="000000"/>
            </w:tcBorders>
          </w:tcPr>
          <w:p w14:paraId="717D9AF6"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9AF7"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9AF8"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9AF9"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9AFA"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9AFB"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9AFC"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9AFD" w14:textId="77777777" w:rsidR="00AC1205" w:rsidRDefault="00000000">
            <w:pPr>
              <w:jc w:val="right"/>
            </w:pPr>
            <w:r>
              <w:rPr>
                <w:rFonts w:ascii="Consolas" w:eastAsia="Consolas" w:hAnsi="Consolas" w:cs="Consolas"/>
                <w:sz w:val="16"/>
              </w:rPr>
              <w:t>116,355</w:t>
            </w:r>
          </w:p>
        </w:tc>
      </w:tr>
    </w:tbl>
    <w:p w14:paraId="717D9AFF" w14:textId="77777777" w:rsidR="00AC1205" w:rsidRDefault="00AC1205"/>
    <w:p w14:paraId="717D9B00" w14:textId="77777777" w:rsidR="00AC1205" w:rsidRDefault="00000000">
      <w:r>
        <w:br/>
      </w:r>
    </w:p>
    <w:p w14:paraId="717D9B01" w14:textId="77777777" w:rsidR="00AC1205" w:rsidRDefault="00000000">
      <w:pPr>
        <w:shd w:val="solid" w:color="B0C4DE" w:fill="auto"/>
      </w:pPr>
      <w:r>
        <w:rPr>
          <w:b/>
          <w:sz w:val="26"/>
        </w:rPr>
        <w:t>disab</w:t>
      </w:r>
    </w:p>
    <w:p w14:paraId="717D9B02" w14:textId="77777777" w:rsidR="00AC1205" w:rsidRDefault="00000000">
      <w:pPr>
        <w:rPr>
          <w:color w:val="4682B4"/>
        </w:rPr>
      </w:pPr>
      <w:r>
        <w:rPr>
          <w:color w:val="4682B4"/>
        </w:rPr>
        <w:lastRenderedPageBreak/>
        <w:t>Disability (any)</w:t>
      </w:r>
      <w:r>
        <w:rPr>
          <w:color w:val="4682B4"/>
        </w:rPr>
        <w:br/>
        <w:t xml:space="preserve">   (0):   [0] No</w:t>
      </w:r>
      <w:r>
        <w:rPr>
          <w:color w:val="4682B4"/>
        </w:rPr>
        <w:br/>
        <w:t xml:space="preserve">   (1):   [1] Yes</w:t>
      </w:r>
      <w:r>
        <w:rPr>
          <w:color w:val="4682B4"/>
        </w:rPr>
        <w:br/>
      </w:r>
    </w:p>
    <w:p w14:paraId="717D9B03" w14:textId="77777777" w:rsidR="00AC1205" w:rsidRDefault="00000000">
      <w:r>
        <w:t>Persons has any type disability (physical, mental or nervous condition) that affects her/him everyday activities or work.</w:t>
      </w:r>
    </w:p>
    <w:p w14:paraId="717D9B04"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9B06" w14:textId="77777777">
        <w:tc>
          <w:tcPr>
            <w:tcW w:w="9360" w:type="dxa"/>
            <w:gridSpan w:val="6"/>
          </w:tcPr>
          <w:p w14:paraId="717D9B05" w14:textId="77777777" w:rsidR="00AC1205" w:rsidRDefault="00000000">
            <w:r>
              <w:rPr>
                <w:rFonts w:ascii="Consolas" w:eastAsia="Consolas" w:hAnsi="Consolas" w:cs="Consolas"/>
                <w:b/>
                <w:sz w:val="18"/>
              </w:rPr>
              <w:t xml:space="preserve">       Name: </w:t>
            </w:r>
            <w:r>
              <w:rPr>
                <w:rFonts w:ascii="Consolas" w:eastAsia="Consolas" w:hAnsi="Consolas" w:cs="Consolas"/>
                <w:sz w:val="18"/>
              </w:rPr>
              <w:t>disab</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Disability (any)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780,028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1.29           </w:t>
            </w:r>
            <w:r>
              <w:rPr>
                <w:rFonts w:ascii="Consolas" w:eastAsia="Consolas" w:hAnsi="Consolas" w:cs="Consolas"/>
                <w:sz w:val="18"/>
              </w:rPr>
              <w:br/>
            </w:r>
          </w:p>
        </w:tc>
      </w:tr>
      <w:tr w:rsidR="00AC1205" w14:paraId="717D9B0D" w14:textId="77777777">
        <w:tc>
          <w:tcPr>
            <w:tcW w:w="1560" w:type="dxa"/>
          </w:tcPr>
          <w:p w14:paraId="717D9B07" w14:textId="77777777" w:rsidR="00AC1205" w:rsidRDefault="00AC1205"/>
        </w:tc>
        <w:tc>
          <w:tcPr>
            <w:tcW w:w="1560" w:type="dxa"/>
            <w:tcBorders>
              <w:top w:val="single" w:sz="0" w:space="0" w:color="000000"/>
              <w:bottom w:val="single" w:sz="0" w:space="0" w:color="000000"/>
            </w:tcBorders>
          </w:tcPr>
          <w:p w14:paraId="717D9B08"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9B09"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9B0A"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9B0B" w14:textId="77777777" w:rsidR="00AC1205" w:rsidRDefault="00000000">
            <w:pPr>
              <w:jc w:val="right"/>
            </w:pPr>
            <w:r>
              <w:rPr>
                <w:rFonts w:ascii="Consolas" w:eastAsia="Consolas" w:hAnsi="Consolas" w:cs="Consolas"/>
                <w:b/>
                <w:sz w:val="18"/>
              </w:rPr>
              <w:t>Percent</w:t>
            </w:r>
          </w:p>
        </w:tc>
        <w:tc>
          <w:tcPr>
            <w:tcW w:w="1560" w:type="dxa"/>
          </w:tcPr>
          <w:p w14:paraId="717D9B0C" w14:textId="77777777" w:rsidR="00AC1205" w:rsidRDefault="00AC1205"/>
        </w:tc>
      </w:tr>
      <w:tr w:rsidR="00AC1205" w14:paraId="717D9B14" w14:textId="77777777">
        <w:tc>
          <w:tcPr>
            <w:tcW w:w="1560" w:type="dxa"/>
            <w:tcBorders>
              <w:right w:val="nil"/>
            </w:tcBorders>
          </w:tcPr>
          <w:p w14:paraId="717D9B0E" w14:textId="77777777" w:rsidR="00AC1205" w:rsidRDefault="00AC1205"/>
        </w:tc>
        <w:tc>
          <w:tcPr>
            <w:tcW w:w="1560" w:type="dxa"/>
            <w:tcBorders>
              <w:top w:val="single" w:sz="0" w:space="0" w:color="000000"/>
              <w:left w:val="nil"/>
              <w:bottom w:val="single" w:sz="0" w:space="0" w:color="D3D3D3"/>
            </w:tcBorders>
          </w:tcPr>
          <w:p w14:paraId="717D9B0F"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9B10" w14:textId="77777777" w:rsidR="00AC1205" w:rsidRDefault="00000000">
            <w:r>
              <w:rPr>
                <w:rFonts w:ascii="Consolas" w:eastAsia="Consolas" w:hAnsi="Consolas" w:cs="Consolas"/>
                <w:sz w:val="16"/>
              </w:rPr>
              <w:t>[-8] Not asked</w:t>
            </w:r>
          </w:p>
        </w:tc>
        <w:tc>
          <w:tcPr>
            <w:tcW w:w="1560" w:type="dxa"/>
            <w:tcBorders>
              <w:top w:val="single" w:sz="0" w:space="0" w:color="000000"/>
              <w:bottom w:val="single" w:sz="0" w:space="0" w:color="D3D3D3"/>
            </w:tcBorders>
          </w:tcPr>
          <w:p w14:paraId="717D9B11" w14:textId="77777777" w:rsidR="00AC1205" w:rsidRDefault="00000000">
            <w:pPr>
              <w:jc w:val="right"/>
            </w:pPr>
            <w:r>
              <w:rPr>
                <w:rFonts w:ascii="Consolas" w:eastAsia="Consolas" w:hAnsi="Consolas" w:cs="Consolas"/>
                <w:sz w:val="16"/>
              </w:rPr>
              <w:t xml:space="preserve">    54,878</w:t>
            </w:r>
          </w:p>
        </w:tc>
        <w:tc>
          <w:tcPr>
            <w:tcW w:w="1560" w:type="dxa"/>
            <w:tcBorders>
              <w:top w:val="single" w:sz="0" w:space="0" w:color="000000"/>
              <w:bottom w:val="single" w:sz="0" w:space="0" w:color="D3D3D3"/>
            </w:tcBorders>
          </w:tcPr>
          <w:p w14:paraId="717D9B12" w14:textId="77777777" w:rsidR="00AC1205" w:rsidRDefault="00000000">
            <w:pPr>
              <w:jc w:val="right"/>
            </w:pPr>
            <w:r>
              <w:rPr>
                <w:rFonts w:ascii="Consolas" w:eastAsia="Consolas" w:hAnsi="Consolas" w:cs="Consolas"/>
                <w:sz w:val="16"/>
              </w:rPr>
              <w:t xml:space="preserve">      1.8</w:t>
            </w:r>
          </w:p>
        </w:tc>
        <w:tc>
          <w:tcPr>
            <w:tcW w:w="1560" w:type="dxa"/>
          </w:tcPr>
          <w:p w14:paraId="717D9B13" w14:textId="77777777" w:rsidR="00AC1205" w:rsidRDefault="00AC1205"/>
        </w:tc>
      </w:tr>
      <w:tr w:rsidR="00AC1205" w14:paraId="717D9B1B" w14:textId="77777777">
        <w:tc>
          <w:tcPr>
            <w:tcW w:w="1560" w:type="dxa"/>
            <w:tcBorders>
              <w:right w:val="nil"/>
            </w:tcBorders>
          </w:tcPr>
          <w:p w14:paraId="717D9B15" w14:textId="77777777" w:rsidR="00AC1205" w:rsidRDefault="00AC1205"/>
        </w:tc>
        <w:tc>
          <w:tcPr>
            <w:tcW w:w="1560" w:type="dxa"/>
            <w:tcBorders>
              <w:top w:val="single" w:sz="0" w:space="0" w:color="D3D3D3"/>
              <w:left w:val="nil"/>
              <w:bottom w:val="single" w:sz="0" w:space="0" w:color="D3D3D3"/>
            </w:tcBorders>
          </w:tcPr>
          <w:p w14:paraId="717D9B16"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9B17" w14:textId="77777777" w:rsidR="00AC1205" w:rsidRDefault="00AC1205"/>
        </w:tc>
        <w:tc>
          <w:tcPr>
            <w:tcW w:w="1560" w:type="dxa"/>
            <w:tcBorders>
              <w:top w:val="single" w:sz="0" w:space="0" w:color="D3D3D3"/>
              <w:bottom w:val="single" w:sz="0" w:space="0" w:color="D3D3D3"/>
            </w:tcBorders>
          </w:tcPr>
          <w:p w14:paraId="717D9B18"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9B19" w14:textId="77777777" w:rsidR="00AC1205" w:rsidRDefault="00000000">
            <w:pPr>
              <w:jc w:val="right"/>
            </w:pPr>
            <w:r>
              <w:rPr>
                <w:rFonts w:ascii="Consolas" w:eastAsia="Consolas" w:hAnsi="Consolas" w:cs="Consolas"/>
                <w:sz w:val="16"/>
              </w:rPr>
              <w:t xml:space="preserve">      0.0</w:t>
            </w:r>
          </w:p>
        </w:tc>
        <w:tc>
          <w:tcPr>
            <w:tcW w:w="1560" w:type="dxa"/>
          </w:tcPr>
          <w:p w14:paraId="717D9B1A" w14:textId="77777777" w:rsidR="00AC1205" w:rsidRDefault="00AC1205"/>
        </w:tc>
      </w:tr>
      <w:tr w:rsidR="00AC1205" w14:paraId="717D9B22" w14:textId="77777777">
        <w:tc>
          <w:tcPr>
            <w:tcW w:w="1560" w:type="dxa"/>
            <w:tcBorders>
              <w:right w:val="nil"/>
            </w:tcBorders>
          </w:tcPr>
          <w:p w14:paraId="717D9B1C" w14:textId="77777777" w:rsidR="00AC1205" w:rsidRDefault="00AC1205"/>
        </w:tc>
        <w:tc>
          <w:tcPr>
            <w:tcW w:w="1560" w:type="dxa"/>
            <w:tcBorders>
              <w:top w:val="single" w:sz="0" w:space="0" w:color="D3D3D3"/>
              <w:left w:val="nil"/>
              <w:bottom w:val="single" w:sz="0" w:space="0" w:color="D3D3D3"/>
            </w:tcBorders>
          </w:tcPr>
          <w:p w14:paraId="717D9B1D"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9B1E" w14:textId="77777777" w:rsidR="00AC1205" w:rsidRDefault="00000000">
            <w:r>
              <w:rPr>
                <w:rFonts w:ascii="Consolas" w:eastAsia="Consolas" w:hAnsi="Consolas" w:cs="Consolas"/>
                <w:sz w:val="16"/>
              </w:rPr>
              <w:t>[-3] Not apply</w:t>
            </w:r>
          </w:p>
        </w:tc>
        <w:tc>
          <w:tcPr>
            <w:tcW w:w="1560" w:type="dxa"/>
            <w:tcBorders>
              <w:top w:val="single" w:sz="0" w:space="0" w:color="D3D3D3"/>
              <w:bottom w:val="single" w:sz="0" w:space="0" w:color="D3D3D3"/>
            </w:tcBorders>
          </w:tcPr>
          <w:p w14:paraId="717D9B1F" w14:textId="77777777" w:rsidR="00AC1205" w:rsidRDefault="00000000">
            <w:pPr>
              <w:jc w:val="right"/>
            </w:pPr>
            <w:r>
              <w:rPr>
                <w:rFonts w:ascii="Consolas" w:eastAsia="Consolas" w:hAnsi="Consolas" w:cs="Consolas"/>
                <w:sz w:val="16"/>
              </w:rPr>
              <w:t xml:space="preserve">    14,295</w:t>
            </w:r>
          </w:p>
        </w:tc>
        <w:tc>
          <w:tcPr>
            <w:tcW w:w="1560" w:type="dxa"/>
            <w:tcBorders>
              <w:top w:val="single" w:sz="0" w:space="0" w:color="D3D3D3"/>
              <w:bottom w:val="single" w:sz="0" w:space="0" w:color="D3D3D3"/>
            </w:tcBorders>
          </w:tcPr>
          <w:p w14:paraId="717D9B20" w14:textId="77777777" w:rsidR="00AC1205" w:rsidRDefault="00000000">
            <w:pPr>
              <w:jc w:val="right"/>
            </w:pPr>
            <w:r>
              <w:rPr>
                <w:rFonts w:ascii="Consolas" w:eastAsia="Consolas" w:hAnsi="Consolas" w:cs="Consolas"/>
                <w:sz w:val="16"/>
              </w:rPr>
              <w:t xml:space="preserve">      0.5</w:t>
            </w:r>
          </w:p>
        </w:tc>
        <w:tc>
          <w:tcPr>
            <w:tcW w:w="1560" w:type="dxa"/>
          </w:tcPr>
          <w:p w14:paraId="717D9B21" w14:textId="77777777" w:rsidR="00AC1205" w:rsidRDefault="00AC1205"/>
        </w:tc>
      </w:tr>
      <w:tr w:rsidR="00AC1205" w14:paraId="717D9B29" w14:textId="77777777">
        <w:tc>
          <w:tcPr>
            <w:tcW w:w="1560" w:type="dxa"/>
            <w:tcBorders>
              <w:right w:val="nil"/>
            </w:tcBorders>
          </w:tcPr>
          <w:p w14:paraId="717D9B23" w14:textId="77777777" w:rsidR="00AC1205" w:rsidRDefault="00AC1205"/>
        </w:tc>
        <w:tc>
          <w:tcPr>
            <w:tcW w:w="1560" w:type="dxa"/>
            <w:tcBorders>
              <w:top w:val="single" w:sz="0" w:space="0" w:color="D3D3D3"/>
              <w:left w:val="nil"/>
              <w:bottom w:val="single" w:sz="0" w:space="0" w:color="D3D3D3"/>
            </w:tcBorders>
          </w:tcPr>
          <w:p w14:paraId="717D9B2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B25"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9B26" w14:textId="77777777" w:rsidR="00AC1205" w:rsidRDefault="00000000">
            <w:pPr>
              <w:jc w:val="right"/>
            </w:pPr>
            <w:r>
              <w:rPr>
                <w:rFonts w:ascii="Consolas" w:eastAsia="Consolas" w:hAnsi="Consolas" w:cs="Consolas"/>
                <w:sz w:val="16"/>
              </w:rPr>
              <w:t xml:space="preserve">     3,526</w:t>
            </w:r>
          </w:p>
        </w:tc>
        <w:tc>
          <w:tcPr>
            <w:tcW w:w="1560" w:type="dxa"/>
            <w:tcBorders>
              <w:top w:val="single" w:sz="0" w:space="0" w:color="D3D3D3"/>
              <w:bottom w:val="single" w:sz="0" w:space="0" w:color="D3D3D3"/>
            </w:tcBorders>
          </w:tcPr>
          <w:p w14:paraId="717D9B27" w14:textId="77777777" w:rsidR="00AC1205" w:rsidRDefault="00000000">
            <w:pPr>
              <w:jc w:val="right"/>
            </w:pPr>
            <w:r>
              <w:rPr>
                <w:rFonts w:ascii="Consolas" w:eastAsia="Consolas" w:hAnsi="Consolas" w:cs="Consolas"/>
                <w:sz w:val="16"/>
              </w:rPr>
              <w:t xml:space="preserve">      0.1</w:t>
            </w:r>
          </w:p>
        </w:tc>
        <w:tc>
          <w:tcPr>
            <w:tcW w:w="1560" w:type="dxa"/>
          </w:tcPr>
          <w:p w14:paraId="717D9B28" w14:textId="77777777" w:rsidR="00AC1205" w:rsidRDefault="00AC1205"/>
        </w:tc>
      </w:tr>
      <w:tr w:rsidR="00AC1205" w14:paraId="717D9B30" w14:textId="77777777">
        <w:tc>
          <w:tcPr>
            <w:tcW w:w="1560" w:type="dxa"/>
            <w:tcBorders>
              <w:right w:val="nil"/>
            </w:tcBorders>
          </w:tcPr>
          <w:p w14:paraId="717D9B2A" w14:textId="77777777" w:rsidR="00AC1205" w:rsidRDefault="00AC1205"/>
        </w:tc>
        <w:tc>
          <w:tcPr>
            <w:tcW w:w="1560" w:type="dxa"/>
            <w:tcBorders>
              <w:top w:val="single" w:sz="0" w:space="0" w:color="D3D3D3"/>
              <w:left w:val="nil"/>
              <w:bottom w:val="single" w:sz="0" w:space="0" w:color="D3D3D3"/>
            </w:tcBorders>
          </w:tcPr>
          <w:p w14:paraId="717D9B2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B2C"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9B2D" w14:textId="77777777" w:rsidR="00AC1205" w:rsidRDefault="00000000">
            <w:pPr>
              <w:jc w:val="right"/>
            </w:pPr>
            <w:r>
              <w:rPr>
                <w:rFonts w:ascii="Consolas" w:eastAsia="Consolas" w:hAnsi="Consolas" w:cs="Consolas"/>
                <w:sz w:val="16"/>
              </w:rPr>
              <w:t xml:space="preserve">     3,069</w:t>
            </w:r>
          </w:p>
        </w:tc>
        <w:tc>
          <w:tcPr>
            <w:tcW w:w="1560" w:type="dxa"/>
            <w:tcBorders>
              <w:top w:val="single" w:sz="0" w:space="0" w:color="D3D3D3"/>
              <w:bottom w:val="single" w:sz="0" w:space="0" w:color="D3D3D3"/>
            </w:tcBorders>
          </w:tcPr>
          <w:p w14:paraId="717D9B2E" w14:textId="77777777" w:rsidR="00AC1205" w:rsidRDefault="00000000">
            <w:pPr>
              <w:jc w:val="right"/>
            </w:pPr>
            <w:r>
              <w:rPr>
                <w:rFonts w:ascii="Consolas" w:eastAsia="Consolas" w:hAnsi="Consolas" w:cs="Consolas"/>
                <w:sz w:val="16"/>
              </w:rPr>
              <w:t xml:space="preserve">      0.1</w:t>
            </w:r>
          </w:p>
        </w:tc>
        <w:tc>
          <w:tcPr>
            <w:tcW w:w="1560" w:type="dxa"/>
          </w:tcPr>
          <w:p w14:paraId="717D9B2F" w14:textId="77777777" w:rsidR="00AC1205" w:rsidRDefault="00AC1205"/>
        </w:tc>
      </w:tr>
      <w:tr w:rsidR="00AC1205" w14:paraId="717D9B37" w14:textId="77777777">
        <w:tc>
          <w:tcPr>
            <w:tcW w:w="1560" w:type="dxa"/>
            <w:tcBorders>
              <w:right w:val="nil"/>
            </w:tcBorders>
          </w:tcPr>
          <w:p w14:paraId="717D9B31" w14:textId="77777777" w:rsidR="00AC1205" w:rsidRDefault="00AC1205"/>
        </w:tc>
        <w:tc>
          <w:tcPr>
            <w:tcW w:w="1560" w:type="dxa"/>
            <w:tcBorders>
              <w:top w:val="single" w:sz="0" w:space="0" w:color="D3D3D3"/>
              <w:left w:val="nil"/>
              <w:bottom w:val="single" w:sz="0" w:space="0" w:color="D3D3D3"/>
            </w:tcBorders>
          </w:tcPr>
          <w:p w14:paraId="717D9B32"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9B33"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9B34" w14:textId="77777777" w:rsidR="00AC1205" w:rsidRDefault="00000000">
            <w:pPr>
              <w:jc w:val="right"/>
            </w:pPr>
            <w:r>
              <w:rPr>
                <w:rFonts w:ascii="Consolas" w:eastAsia="Consolas" w:hAnsi="Consolas" w:cs="Consolas"/>
                <w:sz w:val="16"/>
              </w:rPr>
              <w:t xml:space="preserve">   1965962</w:t>
            </w:r>
          </w:p>
        </w:tc>
        <w:tc>
          <w:tcPr>
            <w:tcW w:w="1560" w:type="dxa"/>
            <w:tcBorders>
              <w:top w:val="single" w:sz="0" w:space="0" w:color="D3D3D3"/>
              <w:bottom w:val="single" w:sz="0" w:space="0" w:color="D3D3D3"/>
            </w:tcBorders>
          </w:tcPr>
          <w:p w14:paraId="717D9B35" w14:textId="77777777" w:rsidR="00AC1205" w:rsidRDefault="00000000">
            <w:pPr>
              <w:jc w:val="right"/>
            </w:pPr>
            <w:r>
              <w:rPr>
                <w:rFonts w:ascii="Consolas" w:eastAsia="Consolas" w:hAnsi="Consolas" w:cs="Consolas"/>
                <w:sz w:val="16"/>
              </w:rPr>
              <w:t xml:space="preserve">     63.7</w:t>
            </w:r>
          </w:p>
        </w:tc>
        <w:tc>
          <w:tcPr>
            <w:tcW w:w="1560" w:type="dxa"/>
          </w:tcPr>
          <w:p w14:paraId="717D9B36" w14:textId="77777777" w:rsidR="00AC1205" w:rsidRDefault="00AC1205"/>
        </w:tc>
      </w:tr>
      <w:tr w:rsidR="00AC1205" w14:paraId="717D9B3E" w14:textId="77777777">
        <w:tc>
          <w:tcPr>
            <w:tcW w:w="1560" w:type="dxa"/>
            <w:tcBorders>
              <w:right w:val="nil"/>
            </w:tcBorders>
          </w:tcPr>
          <w:p w14:paraId="717D9B38" w14:textId="77777777" w:rsidR="00AC1205" w:rsidRDefault="00AC1205"/>
        </w:tc>
        <w:tc>
          <w:tcPr>
            <w:tcW w:w="1560" w:type="dxa"/>
            <w:tcBorders>
              <w:top w:val="single" w:sz="0" w:space="0" w:color="D3D3D3"/>
              <w:left w:val="nil"/>
              <w:bottom w:val="single" w:sz="0" w:space="0" w:color="D3D3D3"/>
            </w:tcBorders>
          </w:tcPr>
          <w:p w14:paraId="717D9B39"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B3A"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9B3B" w14:textId="77777777" w:rsidR="00AC1205" w:rsidRDefault="00000000">
            <w:pPr>
              <w:jc w:val="right"/>
            </w:pPr>
            <w:r>
              <w:rPr>
                <w:rFonts w:ascii="Consolas" w:eastAsia="Consolas" w:hAnsi="Consolas" w:cs="Consolas"/>
                <w:sz w:val="16"/>
              </w:rPr>
              <w:t xml:space="preserve">   338,340</w:t>
            </w:r>
          </w:p>
        </w:tc>
        <w:tc>
          <w:tcPr>
            <w:tcW w:w="1560" w:type="dxa"/>
            <w:tcBorders>
              <w:top w:val="single" w:sz="0" w:space="0" w:color="D3D3D3"/>
              <w:bottom w:val="single" w:sz="0" w:space="0" w:color="D3D3D3"/>
            </w:tcBorders>
          </w:tcPr>
          <w:p w14:paraId="717D9B3C" w14:textId="77777777" w:rsidR="00AC1205" w:rsidRDefault="00000000">
            <w:pPr>
              <w:jc w:val="right"/>
            </w:pPr>
            <w:r>
              <w:rPr>
                <w:rFonts w:ascii="Consolas" w:eastAsia="Consolas" w:hAnsi="Consolas" w:cs="Consolas"/>
                <w:sz w:val="16"/>
              </w:rPr>
              <w:t xml:space="preserve">     11.0</w:t>
            </w:r>
          </w:p>
        </w:tc>
        <w:tc>
          <w:tcPr>
            <w:tcW w:w="1560" w:type="dxa"/>
          </w:tcPr>
          <w:p w14:paraId="717D9B3D" w14:textId="77777777" w:rsidR="00AC1205" w:rsidRDefault="00AC1205"/>
        </w:tc>
      </w:tr>
      <w:tr w:rsidR="00AC1205" w14:paraId="717D9B45" w14:textId="77777777">
        <w:tc>
          <w:tcPr>
            <w:tcW w:w="1560" w:type="dxa"/>
            <w:tcBorders>
              <w:right w:val="nil"/>
            </w:tcBorders>
          </w:tcPr>
          <w:p w14:paraId="717D9B3F" w14:textId="77777777" w:rsidR="00AC1205" w:rsidRDefault="00AC1205"/>
        </w:tc>
        <w:tc>
          <w:tcPr>
            <w:tcW w:w="1560" w:type="dxa"/>
            <w:tcBorders>
              <w:top w:val="single" w:sz="0" w:space="0" w:color="D3D3D3"/>
              <w:left w:val="nil"/>
              <w:bottom w:val="single" w:sz="0" w:space="0" w:color="000000"/>
            </w:tcBorders>
          </w:tcPr>
          <w:p w14:paraId="717D9B40"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9B41" w14:textId="77777777" w:rsidR="00AC1205" w:rsidRDefault="00AC1205"/>
        </w:tc>
        <w:tc>
          <w:tcPr>
            <w:tcW w:w="1560" w:type="dxa"/>
            <w:tcBorders>
              <w:top w:val="single" w:sz="0" w:space="0" w:color="D3D3D3"/>
              <w:bottom w:val="single" w:sz="0" w:space="0" w:color="000000"/>
            </w:tcBorders>
          </w:tcPr>
          <w:p w14:paraId="717D9B42" w14:textId="77777777" w:rsidR="00AC1205" w:rsidRDefault="00000000">
            <w:pPr>
              <w:jc w:val="right"/>
            </w:pPr>
            <w:r>
              <w:rPr>
                <w:rFonts w:ascii="Consolas" w:eastAsia="Consolas" w:hAnsi="Consolas" w:cs="Consolas"/>
                <w:sz w:val="16"/>
              </w:rPr>
              <w:t xml:space="preserve">   704,259</w:t>
            </w:r>
          </w:p>
        </w:tc>
        <w:tc>
          <w:tcPr>
            <w:tcW w:w="1560" w:type="dxa"/>
            <w:tcBorders>
              <w:top w:val="single" w:sz="0" w:space="0" w:color="D3D3D3"/>
              <w:bottom w:val="single" w:sz="0" w:space="0" w:color="000000"/>
            </w:tcBorders>
          </w:tcPr>
          <w:p w14:paraId="717D9B43" w14:textId="77777777" w:rsidR="00AC1205" w:rsidRDefault="00000000">
            <w:pPr>
              <w:jc w:val="right"/>
            </w:pPr>
            <w:r>
              <w:rPr>
                <w:rFonts w:ascii="Consolas" w:eastAsia="Consolas" w:hAnsi="Consolas" w:cs="Consolas"/>
                <w:sz w:val="16"/>
              </w:rPr>
              <w:t xml:space="preserve">     22.8</w:t>
            </w:r>
          </w:p>
        </w:tc>
        <w:tc>
          <w:tcPr>
            <w:tcW w:w="1560" w:type="dxa"/>
          </w:tcPr>
          <w:p w14:paraId="717D9B44" w14:textId="77777777" w:rsidR="00AC1205" w:rsidRDefault="00AC1205"/>
        </w:tc>
      </w:tr>
      <w:tr w:rsidR="00AC1205" w14:paraId="717D9B4C" w14:textId="77777777">
        <w:tc>
          <w:tcPr>
            <w:tcW w:w="1560" w:type="dxa"/>
          </w:tcPr>
          <w:p w14:paraId="717D9B46" w14:textId="77777777" w:rsidR="00AC1205" w:rsidRDefault="00AC1205"/>
        </w:tc>
        <w:tc>
          <w:tcPr>
            <w:tcW w:w="1560" w:type="dxa"/>
            <w:tcBorders>
              <w:top w:val="single" w:sz="0" w:space="0" w:color="000000"/>
              <w:bottom w:val="single" w:sz="0" w:space="0" w:color="000000"/>
            </w:tcBorders>
          </w:tcPr>
          <w:p w14:paraId="717D9B47" w14:textId="77777777" w:rsidR="00AC1205" w:rsidRDefault="00AC1205"/>
        </w:tc>
        <w:tc>
          <w:tcPr>
            <w:tcW w:w="1560" w:type="dxa"/>
            <w:tcBorders>
              <w:top w:val="single" w:sz="0" w:space="0" w:color="000000"/>
              <w:bottom w:val="single" w:sz="0" w:space="0" w:color="000000"/>
            </w:tcBorders>
          </w:tcPr>
          <w:p w14:paraId="717D9B48"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9B49"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9B4A" w14:textId="77777777" w:rsidR="00AC1205" w:rsidRDefault="00AC1205"/>
        </w:tc>
        <w:tc>
          <w:tcPr>
            <w:tcW w:w="1560" w:type="dxa"/>
          </w:tcPr>
          <w:p w14:paraId="717D9B4B" w14:textId="77777777" w:rsidR="00AC1205" w:rsidRDefault="00AC1205"/>
        </w:tc>
      </w:tr>
    </w:tbl>
    <w:p w14:paraId="717D9B4D"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B56" w14:textId="77777777">
        <w:tc>
          <w:tcPr>
            <w:tcW w:w="1170" w:type="dxa"/>
            <w:tcBorders>
              <w:top w:val="single" w:sz="0" w:space="0" w:color="000000"/>
              <w:bottom w:val="single" w:sz="0" w:space="0" w:color="000000"/>
            </w:tcBorders>
          </w:tcPr>
          <w:p w14:paraId="717D9B4E"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9B4F"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9B50"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9B51"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9B52"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9B53"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9B54"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9B55" w14:textId="77777777" w:rsidR="00AC1205" w:rsidRDefault="00000000">
            <w:pPr>
              <w:jc w:val="right"/>
            </w:pPr>
            <w:r>
              <w:rPr>
                <w:rFonts w:ascii="Consolas" w:eastAsia="Consolas" w:hAnsi="Consolas" w:cs="Consolas"/>
                <w:b/>
                <w:sz w:val="18"/>
              </w:rPr>
              <w:t>[8] NL</w:t>
            </w:r>
          </w:p>
        </w:tc>
      </w:tr>
      <w:tr w:rsidR="00AC1205" w14:paraId="717D9B5F" w14:textId="77777777">
        <w:tc>
          <w:tcPr>
            <w:tcW w:w="1170" w:type="dxa"/>
            <w:tcBorders>
              <w:top w:val="single" w:sz="0" w:space="0" w:color="000000"/>
            </w:tcBorders>
          </w:tcPr>
          <w:p w14:paraId="717D9B57"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9B5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B5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B5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B5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B5C" w14:textId="77777777" w:rsidR="00AC1205" w:rsidRDefault="00000000">
            <w:pPr>
              <w:jc w:val="right"/>
            </w:pPr>
            <w:r>
              <w:rPr>
                <w:rFonts w:ascii="Consolas" w:eastAsia="Consolas" w:hAnsi="Consolas" w:cs="Consolas"/>
                <w:sz w:val="16"/>
              </w:rPr>
              <w:t>54,878</w:t>
            </w:r>
          </w:p>
        </w:tc>
        <w:tc>
          <w:tcPr>
            <w:tcW w:w="1170" w:type="dxa"/>
            <w:tcBorders>
              <w:top w:val="single" w:sz="0" w:space="0" w:color="000000"/>
            </w:tcBorders>
          </w:tcPr>
          <w:p w14:paraId="717D9B5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B5E" w14:textId="77777777" w:rsidR="00AC1205" w:rsidRDefault="00000000">
            <w:pPr>
              <w:jc w:val="right"/>
            </w:pPr>
            <w:r>
              <w:rPr>
                <w:rFonts w:ascii="Consolas" w:eastAsia="Consolas" w:hAnsi="Consolas" w:cs="Consolas"/>
                <w:sz w:val="16"/>
              </w:rPr>
              <w:t>0</w:t>
            </w:r>
          </w:p>
        </w:tc>
      </w:tr>
      <w:tr w:rsidR="00AC1205" w14:paraId="717D9B68" w14:textId="77777777">
        <w:tc>
          <w:tcPr>
            <w:tcW w:w="1170" w:type="dxa"/>
          </w:tcPr>
          <w:p w14:paraId="717D9B60" w14:textId="77777777" w:rsidR="00AC1205" w:rsidRDefault="00000000">
            <w:pPr>
              <w:jc w:val="right"/>
            </w:pPr>
            <w:r>
              <w:rPr>
                <w:rFonts w:ascii="Consolas" w:eastAsia="Consolas" w:hAnsi="Consolas" w:cs="Consolas"/>
                <w:sz w:val="16"/>
              </w:rPr>
              <w:t>-4</w:t>
            </w:r>
          </w:p>
        </w:tc>
        <w:tc>
          <w:tcPr>
            <w:tcW w:w="1170" w:type="dxa"/>
          </w:tcPr>
          <w:p w14:paraId="717D9B61" w14:textId="77777777" w:rsidR="00AC1205" w:rsidRDefault="00000000">
            <w:pPr>
              <w:jc w:val="right"/>
            </w:pPr>
            <w:r>
              <w:rPr>
                <w:rFonts w:ascii="Consolas" w:eastAsia="Consolas" w:hAnsi="Consolas" w:cs="Consolas"/>
                <w:sz w:val="16"/>
              </w:rPr>
              <w:t>0</w:t>
            </w:r>
          </w:p>
        </w:tc>
        <w:tc>
          <w:tcPr>
            <w:tcW w:w="1170" w:type="dxa"/>
          </w:tcPr>
          <w:p w14:paraId="717D9B62" w14:textId="77777777" w:rsidR="00AC1205" w:rsidRDefault="00000000">
            <w:pPr>
              <w:jc w:val="right"/>
            </w:pPr>
            <w:r>
              <w:rPr>
                <w:rFonts w:ascii="Consolas" w:eastAsia="Consolas" w:hAnsi="Consolas" w:cs="Consolas"/>
                <w:sz w:val="16"/>
              </w:rPr>
              <w:t>0</w:t>
            </w:r>
          </w:p>
        </w:tc>
        <w:tc>
          <w:tcPr>
            <w:tcW w:w="1170" w:type="dxa"/>
          </w:tcPr>
          <w:p w14:paraId="717D9B63" w14:textId="77777777" w:rsidR="00AC1205" w:rsidRDefault="00000000">
            <w:pPr>
              <w:jc w:val="right"/>
            </w:pPr>
            <w:r>
              <w:rPr>
                <w:rFonts w:ascii="Consolas" w:eastAsia="Consolas" w:hAnsi="Consolas" w:cs="Consolas"/>
                <w:sz w:val="16"/>
              </w:rPr>
              <w:t>0</w:t>
            </w:r>
          </w:p>
        </w:tc>
        <w:tc>
          <w:tcPr>
            <w:tcW w:w="1170" w:type="dxa"/>
          </w:tcPr>
          <w:p w14:paraId="717D9B64" w14:textId="77777777" w:rsidR="00AC1205" w:rsidRDefault="00000000">
            <w:pPr>
              <w:jc w:val="right"/>
            </w:pPr>
            <w:r>
              <w:rPr>
                <w:rFonts w:ascii="Consolas" w:eastAsia="Consolas" w:hAnsi="Consolas" w:cs="Consolas"/>
                <w:sz w:val="16"/>
              </w:rPr>
              <w:t>0</w:t>
            </w:r>
          </w:p>
        </w:tc>
        <w:tc>
          <w:tcPr>
            <w:tcW w:w="1170" w:type="dxa"/>
          </w:tcPr>
          <w:p w14:paraId="717D9B65" w14:textId="77777777" w:rsidR="00AC1205" w:rsidRDefault="00000000">
            <w:pPr>
              <w:jc w:val="right"/>
            </w:pPr>
            <w:r>
              <w:rPr>
                <w:rFonts w:ascii="Consolas" w:eastAsia="Consolas" w:hAnsi="Consolas" w:cs="Consolas"/>
                <w:sz w:val="16"/>
              </w:rPr>
              <w:t>1</w:t>
            </w:r>
          </w:p>
        </w:tc>
        <w:tc>
          <w:tcPr>
            <w:tcW w:w="1170" w:type="dxa"/>
          </w:tcPr>
          <w:p w14:paraId="717D9B66" w14:textId="77777777" w:rsidR="00AC1205" w:rsidRDefault="00000000">
            <w:pPr>
              <w:jc w:val="right"/>
            </w:pPr>
            <w:r>
              <w:rPr>
                <w:rFonts w:ascii="Consolas" w:eastAsia="Consolas" w:hAnsi="Consolas" w:cs="Consolas"/>
                <w:sz w:val="16"/>
              </w:rPr>
              <w:t>0</w:t>
            </w:r>
          </w:p>
        </w:tc>
        <w:tc>
          <w:tcPr>
            <w:tcW w:w="1170" w:type="dxa"/>
          </w:tcPr>
          <w:p w14:paraId="717D9B67" w14:textId="77777777" w:rsidR="00AC1205" w:rsidRDefault="00000000">
            <w:pPr>
              <w:jc w:val="right"/>
            </w:pPr>
            <w:r>
              <w:rPr>
                <w:rFonts w:ascii="Consolas" w:eastAsia="Consolas" w:hAnsi="Consolas" w:cs="Consolas"/>
                <w:sz w:val="16"/>
              </w:rPr>
              <w:t>0</w:t>
            </w:r>
          </w:p>
        </w:tc>
      </w:tr>
      <w:tr w:rsidR="00AC1205" w14:paraId="717D9B71" w14:textId="77777777">
        <w:tc>
          <w:tcPr>
            <w:tcW w:w="1170" w:type="dxa"/>
          </w:tcPr>
          <w:p w14:paraId="717D9B69" w14:textId="77777777" w:rsidR="00AC1205" w:rsidRDefault="00000000">
            <w:pPr>
              <w:jc w:val="right"/>
            </w:pPr>
            <w:r>
              <w:rPr>
                <w:rFonts w:ascii="Consolas" w:eastAsia="Consolas" w:hAnsi="Consolas" w:cs="Consolas"/>
                <w:sz w:val="16"/>
              </w:rPr>
              <w:t>-3</w:t>
            </w:r>
          </w:p>
        </w:tc>
        <w:tc>
          <w:tcPr>
            <w:tcW w:w="1170" w:type="dxa"/>
          </w:tcPr>
          <w:p w14:paraId="717D9B6A" w14:textId="77777777" w:rsidR="00AC1205" w:rsidRDefault="00000000">
            <w:pPr>
              <w:jc w:val="right"/>
            </w:pPr>
            <w:r>
              <w:rPr>
                <w:rFonts w:ascii="Consolas" w:eastAsia="Consolas" w:hAnsi="Consolas" w:cs="Consolas"/>
                <w:sz w:val="16"/>
              </w:rPr>
              <w:t>0</w:t>
            </w:r>
          </w:p>
        </w:tc>
        <w:tc>
          <w:tcPr>
            <w:tcW w:w="1170" w:type="dxa"/>
          </w:tcPr>
          <w:p w14:paraId="717D9B6B" w14:textId="77777777" w:rsidR="00AC1205" w:rsidRDefault="00000000">
            <w:pPr>
              <w:jc w:val="right"/>
            </w:pPr>
            <w:r>
              <w:rPr>
                <w:rFonts w:ascii="Consolas" w:eastAsia="Consolas" w:hAnsi="Consolas" w:cs="Consolas"/>
                <w:sz w:val="16"/>
              </w:rPr>
              <w:t>0</w:t>
            </w:r>
          </w:p>
        </w:tc>
        <w:tc>
          <w:tcPr>
            <w:tcW w:w="1170" w:type="dxa"/>
          </w:tcPr>
          <w:p w14:paraId="717D9B6C" w14:textId="77777777" w:rsidR="00AC1205" w:rsidRDefault="00000000">
            <w:pPr>
              <w:jc w:val="right"/>
            </w:pPr>
            <w:r>
              <w:rPr>
                <w:rFonts w:ascii="Consolas" w:eastAsia="Consolas" w:hAnsi="Consolas" w:cs="Consolas"/>
                <w:sz w:val="16"/>
              </w:rPr>
              <w:t>0</w:t>
            </w:r>
          </w:p>
        </w:tc>
        <w:tc>
          <w:tcPr>
            <w:tcW w:w="1170" w:type="dxa"/>
          </w:tcPr>
          <w:p w14:paraId="717D9B6D" w14:textId="77777777" w:rsidR="00AC1205" w:rsidRDefault="00000000">
            <w:pPr>
              <w:jc w:val="right"/>
            </w:pPr>
            <w:r>
              <w:rPr>
                <w:rFonts w:ascii="Consolas" w:eastAsia="Consolas" w:hAnsi="Consolas" w:cs="Consolas"/>
                <w:sz w:val="16"/>
              </w:rPr>
              <w:t>0</w:t>
            </w:r>
          </w:p>
        </w:tc>
        <w:tc>
          <w:tcPr>
            <w:tcW w:w="1170" w:type="dxa"/>
          </w:tcPr>
          <w:p w14:paraId="717D9B6E" w14:textId="77777777" w:rsidR="00AC1205" w:rsidRDefault="00000000">
            <w:pPr>
              <w:jc w:val="right"/>
            </w:pPr>
            <w:r>
              <w:rPr>
                <w:rFonts w:ascii="Consolas" w:eastAsia="Consolas" w:hAnsi="Consolas" w:cs="Consolas"/>
                <w:sz w:val="16"/>
              </w:rPr>
              <w:t>14,295</w:t>
            </w:r>
          </w:p>
        </w:tc>
        <w:tc>
          <w:tcPr>
            <w:tcW w:w="1170" w:type="dxa"/>
          </w:tcPr>
          <w:p w14:paraId="717D9B6F" w14:textId="77777777" w:rsidR="00AC1205" w:rsidRDefault="00000000">
            <w:pPr>
              <w:jc w:val="right"/>
            </w:pPr>
            <w:r>
              <w:rPr>
                <w:rFonts w:ascii="Consolas" w:eastAsia="Consolas" w:hAnsi="Consolas" w:cs="Consolas"/>
                <w:sz w:val="16"/>
              </w:rPr>
              <w:t>0</w:t>
            </w:r>
          </w:p>
        </w:tc>
        <w:tc>
          <w:tcPr>
            <w:tcW w:w="1170" w:type="dxa"/>
          </w:tcPr>
          <w:p w14:paraId="717D9B70" w14:textId="77777777" w:rsidR="00AC1205" w:rsidRDefault="00000000">
            <w:pPr>
              <w:jc w:val="right"/>
            </w:pPr>
            <w:r>
              <w:rPr>
                <w:rFonts w:ascii="Consolas" w:eastAsia="Consolas" w:hAnsi="Consolas" w:cs="Consolas"/>
                <w:sz w:val="16"/>
              </w:rPr>
              <w:t>0</w:t>
            </w:r>
          </w:p>
        </w:tc>
      </w:tr>
      <w:tr w:rsidR="00AC1205" w14:paraId="717D9B7A" w14:textId="77777777">
        <w:tc>
          <w:tcPr>
            <w:tcW w:w="1170" w:type="dxa"/>
          </w:tcPr>
          <w:p w14:paraId="717D9B72" w14:textId="77777777" w:rsidR="00AC1205" w:rsidRDefault="00000000">
            <w:pPr>
              <w:jc w:val="right"/>
            </w:pPr>
            <w:r>
              <w:rPr>
                <w:rFonts w:ascii="Consolas" w:eastAsia="Consolas" w:hAnsi="Consolas" w:cs="Consolas"/>
                <w:sz w:val="16"/>
              </w:rPr>
              <w:t>-2</w:t>
            </w:r>
          </w:p>
        </w:tc>
        <w:tc>
          <w:tcPr>
            <w:tcW w:w="1170" w:type="dxa"/>
          </w:tcPr>
          <w:p w14:paraId="717D9B73" w14:textId="77777777" w:rsidR="00AC1205" w:rsidRDefault="00000000">
            <w:pPr>
              <w:jc w:val="right"/>
            </w:pPr>
            <w:r>
              <w:rPr>
                <w:rFonts w:ascii="Consolas" w:eastAsia="Consolas" w:hAnsi="Consolas" w:cs="Consolas"/>
                <w:sz w:val="16"/>
              </w:rPr>
              <w:t>0</w:t>
            </w:r>
          </w:p>
        </w:tc>
        <w:tc>
          <w:tcPr>
            <w:tcW w:w="1170" w:type="dxa"/>
          </w:tcPr>
          <w:p w14:paraId="717D9B74" w14:textId="77777777" w:rsidR="00AC1205" w:rsidRDefault="00000000">
            <w:pPr>
              <w:jc w:val="right"/>
            </w:pPr>
            <w:r>
              <w:rPr>
                <w:rFonts w:ascii="Consolas" w:eastAsia="Consolas" w:hAnsi="Consolas" w:cs="Consolas"/>
                <w:sz w:val="16"/>
              </w:rPr>
              <w:t>0</w:t>
            </w:r>
          </w:p>
        </w:tc>
        <w:tc>
          <w:tcPr>
            <w:tcW w:w="1170" w:type="dxa"/>
          </w:tcPr>
          <w:p w14:paraId="717D9B75" w14:textId="77777777" w:rsidR="00AC1205" w:rsidRDefault="00000000">
            <w:pPr>
              <w:jc w:val="right"/>
            </w:pPr>
            <w:r>
              <w:rPr>
                <w:rFonts w:ascii="Consolas" w:eastAsia="Consolas" w:hAnsi="Consolas" w:cs="Consolas"/>
                <w:sz w:val="16"/>
              </w:rPr>
              <w:t>0</w:t>
            </w:r>
          </w:p>
        </w:tc>
        <w:tc>
          <w:tcPr>
            <w:tcW w:w="1170" w:type="dxa"/>
          </w:tcPr>
          <w:p w14:paraId="717D9B76" w14:textId="77777777" w:rsidR="00AC1205" w:rsidRDefault="00000000">
            <w:pPr>
              <w:jc w:val="right"/>
            </w:pPr>
            <w:r>
              <w:rPr>
                <w:rFonts w:ascii="Consolas" w:eastAsia="Consolas" w:hAnsi="Consolas" w:cs="Consolas"/>
                <w:sz w:val="16"/>
              </w:rPr>
              <w:t>0</w:t>
            </w:r>
          </w:p>
        </w:tc>
        <w:tc>
          <w:tcPr>
            <w:tcW w:w="1170" w:type="dxa"/>
          </w:tcPr>
          <w:p w14:paraId="717D9B77" w14:textId="77777777" w:rsidR="00AC1205" w:rsidRDefault="00000000">
            <w:pPr>
              <w:jc w:val="right"/>
            </w:pPr>
            <w:r>
              <w:rPr>
                <w:rFonts w:ascii="Consolas" w:eastAsia="Consolas" w:hAnsi="Consolas" w:cs="Consolas"/>
                <w:sz w:val="16"/>
              </w:rPr>
              <w:t>3,526</w:t>
            </w:r>
          </w:p>
        </w:tc>
        <w:tc>
          <w:tcPr>
            <w:tcW w:w="1170" w:type="dxa"/>
          </w:tcPr>
          <w:p w14:paraId="717D9B78" w14:textId="77777777" w:rsidR="00AC1205" w:rsidRDefault="00000000">
            <w:pPr>
              <w:jc w:val="right"/>
            </w:pPr>
            <w:r>
              <w:rPr>
                <w:rFonts w:ascii="Consolas" w:eastAsia="Consolas" w:hAnsi="Consolas" w:cs="Consolas"/>
                <w:sz w:val="16"/>
              </w:rPr>
              <w:t>0</w:t>
            </w:r>
          </w:p>
        </w:tc>
        <w:tc>
          <w:tcPr>
            <w:tcW w:w="1170" w:type="dxa"/>
          </w:tcPr>
          <w:p w14:paraId="717D9B79" w14:textId="77777777" w:rsidR="00AC1205" w:rsidRDefault="00000000">
            <w:pPr>
              <w:jc w:val="right"/>
            </w:pPr>
            <w:r>
              <w:rPr>
                <w:rFonts w:ascii="Consolas" w:eastAsia="Consolas" w:hAnsi="Consolas" w:cs="Consolas"/>
                <w:sz w:val="16"/>
              </w:rPr>
              <w:t>0</w:t>
            </w:r>
          </w:p>
        </w:tc>
      </w:tr>
      <w:tr w:rsidR="00AC1205" w14:paraId="717D9B83" w14:textId="77777777">
        <w:tc>
          <w:tcPr>
            <w:tcW w:w="1170" w:type="dxa"/>
          </w:tcPr>
          <w:p w14:paraId="717D9B7B" w14:textId="77777777" w:rsidR="00AC1205" w:rsidRDefault="00000000">
            <w:pPr>
              <w:jc w:val="right"/>
            </w:pPr>
            <w:r>
              <w:rPr>
                <w:rFonts w:ascii="Consolas" w:eastAsia="Consolas" w:hAnsi="Consolas" w:cs="Consolas"/>
                <w:sz w:val="16"/>
              </w:rPr>
              <w:t>-1</w:t>
            </w:r>
          </w:p>
        </w:tc>
        <w:tc>
          <w:tcPr>
            <w:tcW w:w="1170" w:type="dxa"/>
          </w:tcPr>
          <w:p w14:paraId="717D9B7C" w14:textId="77777777" w:rsidR="00AC1205" w:rsidRDefault="00000000">
            <w:pPr>
              <w:jc w:val="right"/>
            </w:pPr>
            <w:r>
              <w:rPr>
                <w:rFonts w:ascii="Consolas" w:eastAsia="Consolas" w:hAnsi="Consolas" w:cs="Consolas"/>
                <w:sz w:val="16"/>
              </w:rPr>
              <w:t>0</w:t>
            </w:r>
          </w:p>
        </w:tc>
        <w:tc>
          <w:tcPr>
            <w:tcW w:w="1170" w:type="dxa"/>
          </w:tcPr>
          <w:p w14:paraId="717D9B7D" w14:textId="77777777" w:rsidR="00AC1205" w:rsidRDefault="00000000">
            <w:pPr>
              <w:jc w:val="right"/>
            </w:pPr>
            <w:r>
              <w:rPr>
                <w:rFonts w:ascii="Consolas" w:eastAsia="Consolas" w:hAnsi="Consolas" w:cs="Consolas"/>
                <w:sz w:val="16"/>
              </w:rPr>
              <w:t>0</w:t>
            </w:r>
          </w:p>
        </w:tc>
        <w:tc>
          <w:tcPr>
            <w:tcW w:w="1170" w:type="dxa"/>
          </w:tcPr>
          <w:p w14:paraId="717D9B7E" w14:textId="77777777" w:rsidR="00AC1205" w:rsidRDefault="00000000">
            <w:pPr>
              <w:jc w:val="right"/>
            </w:pPr>
            <w:r>
              <w:rPr>
                <w:rFonts w:ascii="Consolas" w:eastAsia="Consolas" w:hAnsi="Consolas" w:cs="Consolas"/>
                <w:sz w:val="16"/>
              </w:rPr>
              <w:t>3,069</w:t>
            </w:r>
          </w:p>
        </w:tc>
        <w:tc>
          <w:tcPr>
            <w:tcW w:w="1170" w:type="dxa"/>
          </w:tcPr>
          <w:p w14:paraId="717D9B7F" w14:textId="77777777" w:rsidR="00AC1205" w:rsidRDefault="00000000">
            <w:pPr>
              <w:jc w:val="right"/>
            </w:pPr>
            <w:r>
              <w:rPr>
                <w:rFonts w:ascii="Consolas" w:eastAsia="Consolas" w:hAnsi="Consolas" w:cs="Consolas"/>
                <w:sz w:val="16"/>
              </w:rPr>
              <w:t>0</w:t>
            </w:r>
          </w:p>
        </w:tc>
        <w:tc>
          <w:tcPr>
            <w:tcW w:w="1170" w:type="dxa"/>
          </w:tcPr>
          <w:p w14:paraId="717D9B80" w14:textId="77777777" w:rsidR="00AC1205" w:rsidRDefault="00000000">
            <w:pPr>
              <w:jc w:val="right"/>
            </w:pPr>
            <w:r>
              <w:rPr>
                <w:rFonts w:ascii="Consolas" w:eastAsia="Consolas" w:hAnsi="Consolas" w:cs="Consolas"/>
                <w:sz w:val="16"/>
              </w:rPr>
              <w:t>0</w:t>
            </w:r>
          </w:p>
        </w:tc>
        <w:tc>
          <w:tcPr>
            <w:tcW w:w="1170" w:type="dxa"/>
          </w:tcPr>
          <w:p w14:paraId="717D9B81" w14:textId="77777777" w:rsidR="00AC1205" w:rsidRDefault="00000000">
            <w:pPr>
              <w:jc w:val="right"/>
            </w:pPr>
            <w:r>
              <w:rPr>
                <w:rFonts w:ascii="Consolas" w:eastAsia="Consolas" w:hAnsi="Consolas" w:cs="Consolas"/>
                <w:sz w:val="16"/>
              </w:rPr>
              <w:t>0</w:t>
            </w:r>
          </w:p>
        </w:tc>
        <w:tc>
          <w:tcPr>
            <w:tcW w:w="1170" w:type="dxa"/>
          </w:tcPr>
          <w:p w14:paraId="717D9B82" w14:textId="77777777" w:rsidR="00AC1205" w:rsidRDefault="00000000">
            <w:pPr>
              <w:jc w:val="right"/>
            </w:pPr>
            <w:r>
              <w:rPr>
                <w:rFonts w:ascii="Consolas" w:eastAsia="Consolas" w:hAnsi="Consolas" w:cs="Consolas"/>
                <w:sz w:val="16"/>
              </w:rPr>
              <w:t>0</w:t>
            </w:r>
          </w:p>
        </w:tc>
      </w:tr>
      <w:tr w:rsidR="00AC1205" w14:paraId="717D9B8C" w14:textId="77777777">
        <w:tc>
          <w:tcPr>
            <w:tcW w:w="1170" w:type="dxa"/>
          </w:tcPr>
          <w:p w14:paraId="717D9B84" w14:textId="77777777" w:rsidR="00AC1205" w:rsidRDefault="00000000">
            <w:pPr>
              <w:jc w:val="right"/>
            </w:pPr>
            <w:r>
              <w:rPr>
                <w:rFonts w:ascii="Consolas" w:eastAsia="Consolas" w:hAnsi="Consolas" w:cs="Consolas"/>
                <w:sz w:val="16"/>
              </w:rPr>
              <w:t>0</w:t>
            </w:r>
          </w:p>
        </w:tc>
        <w:tc>
          <w:tcPr>
            <w:tcW w:w="1170" w:type="dxa"/>
          </w:tcPr>
          <w:p w14:paraId="717D9B85" w14:textId="77777777" w:rsidR="00AC1205" w:rsidRDefault="00000000">
            <w:pPr>
              <w:jc w:val="right"/>
            </w:pPr>
            <w:r>
              <w:rPr>
                <w:rFonts w:ascii="Consolas" w:eastAsia="Consolas" w:hAnsi="Consolas" w:cs="Consolas"/>
                <w:sz w:val="16"/>
              </w:rPr>
              <w:t>233,245</w:t>
            </w:r>
          </w:p>
        </w:tc>
        <w:tc>
          <w:tcPr>
            <w:tcW w:w="1170" w:type="dxa"/>
          </w:tcPr>
          <w:p w14:paraId="717D9B86" w14:textId="77777777" w:rsidR="00AC1205" w:rsidRDefault="00000000">
            <w:pPr>
              <w:jc w:val="right"/>
            </w:pPr>
            <w:r>
              <w:rPr>
                <w:rFonts w:ascii="Consolas" w:eastAsia="Consolas" w:hAnsi="Consolas" w:cs="Consolas"/>
                <w:sz w:val="16"/>
              </w:rPr>
              <w:t>0</w:t>
            </w:r>
          </w:p>
        </w:tc>
        <w:tc>
          <w:tcPr>
            <w:tcW w:w="1170" w:type="dxa"/>
          </w:tcPr>
          <w:p w14:paraId="717D9B87" w14:textId="77777777" w:rsidR="00AC1205" w:rsidRDefault="00000000">
            <w:pPr>
              <w:jc w:val="right"/>
            </w:pPr>
            <w:r>
              <w:rPr>
                <w:rFonts w:ascii="Consolas" w:eastAsia="Consolas" w:hAnsi="Consolas" w:cs="Consolas"/>
                <w:sz w:val="16"/>
              </w:rPr>
              <w:t>376,007</w:t>
            </w:r>
          </w:p>
        </w:tc>
        <w:tc>
          <w:tcPr>
            <w:tcW w:w="1170" w:type="dxa"/>
          </w:tcPr>
          <w:p w14:paraId="717D9B88" w14:textId="77777777" w:rsidR="00AC1205" w:rsidRDefault="00000000">
            <w:pPr>
              <w:jc w:val="right"/>
            </w:pPr>
            <w:r>
              <w:rPr>
                <w:rFonts w:ascii="Consolas" w:eastAsia="Consolas" w:hAnsi="Consolas" w:cs="Consolas"/>
                <w:sz w:val="16"/>
              </w:rPr>
              <w:t>199,746</w:t>
            </w:r>
          </w:p>
        </w:tc>
        <w:tc>
          <w:tcPr>
            <w:tcW w:w="1170" w:type="dxa"/>
          </w:tcPr>
          <w:p w14:paraId="717D9B89" w14:textId="77777777" w:rsidR="00AC1205" w:rsidRDefault="00000000">
            <w:pPr>
              <w:jc w:val="right"/>
            </w:pPr>
            <w:r>
              <w:rPr>
                <w:rFonts w:ascii="Consolas" w:eastAsia="Consolas" w:hAnsi="Consolas" w:cs="Consolas"/>
                <w:sz w:val="16"/>
              </w:rPr>
              <w:t>656,272</w:t>
            </w:r>
          </w:p>
        </w:tc>
        <w:tc>
          <w:tcPr>
            <w:tcW w:w="1170" w:type="dxa"/>
          </w:tcPr>
          <w:p w14:paraId="717D9B8A" w14:textId="77777777" w:rsidR="00AC1205" w:rsidRDefault="00000000">
            <w:pPr>
              <w:jc w:val="right"/>
            </w:pPr>
            <w:r>
              <w:rPr>
                <w:rFonts w:ascii="Consolas" w:eastAsia="Consolas" w:hAnsi="Consolas" w:cs="Consolas"/>
                <w:sz w:val="16"/>
              </w:rPr>
              <w:t>415,448</w:t>
            </w:r>
          </w:p>
        </w:tc>
        <w:tc>
          <w:tcPr>
            <w:tcW w:w="1170" w:type="dxa"/>
          </w:tcPr>
          <w:p w14:paraId="717D9B8B" w14:textId="77777777" w:rsidR="00AC1205" w:rsidRDefault="00000000">
            <w:pPr>
              <w:jc w:val="right"/>
            </w:pPr>
            <w:r>
              <w:rPr>
                <w:rFonts w:ascii="Consolas" w:eastAsia="Consolas" w:hAnsi="Consolas" w:cs="Consolas"/>
                <w:sz w:val="16"/>
              </w:rPr>
              <w:t>85,244</w:t>
            </w:r>
          </w:p>
        </w:tc>
      </w:tr>
      <w:tr w:rsidR="00AC1205" w14:paraId="717D9B95" w14:textId="77777777">
        <w:tc>
          <w:tcPr>
            <w:tcW w:w="1170" w:type="dxa"/>
          </w:tcPr>
          <w:p w14:paraId="717D9B8D" w14:textId="77777777" w:rsidR="00AC1205" w:rsidRDefault="00000000">
            <w:pPr>
              <w:jc w:val="right"/>
            </w:pPr>
            <w:r>
              <w:rPr>
                <w:rFonts w:ascii="Consolas" w:eastAsia="Consolas" w:hAnsi="Consolas" w:cs="Consolas"/>
                <w:sz w:val="16"/>
              </w:rPr>
              <w:t>1</w:t>
            </w:r>
          </w:p>
        </w:tc>
        <w:tc>
          <w:tcPr>
            <w:tcW w:w="1170" w:type="dxa"/>
          </w:tcPr>
          <w:p w14:paraId="717D9B8E" w14:textId="77777777" w:rsidR="00AC1205" w:rsidRDefault="00000000">
            <w:pPr>
              <w:jc w:val="right"/>
            </w:pPr>
            <w:r>
              <w:rPr>
                <w:rFonts w:ascii="Consolas" w:eastAsia="Consolas" w:hAnsi="Consolas" w:cs="Consolas"/>
                <w:sz w:val="16"/>
              </w:rPr>
              <w:t>57,371</w:t>
            </w:r>
          </w:p>
        </w:tc>
        <w:tc>
          <w:tcPr>
            <w:tcW w:w="1170" w:type="dxa"/>
          </w:tcPr>
          <w:p w14:paraId="717D9B8F" w14:textId="77777777" w:rsidR="00AC1205" w:rsidRDefault="00000000">
            <w:pPr>
              <w:jc w:val="right"/>
            </w:pPr>
            <w:r>
              <w:rPr>
                <w:rFonts w:ascii="Consolas" w:eastAsia="Consolas" w:hAnsi="Consolas" w:cs="Consolas"/>
                <w:sz w:val="16"/>
              </w:rPr>
              <w:t>0</w:t>
            </w:r>
          </w:p>
        </w:tc>
        <w:tc>
          <w:tcPr>
            <w:tcW w:w="1170" w:type="dxa"/>
          </w:tcPr>
          <w:p w14:paraId="717D9B90" w14:textId="77777777" w:rsidR="00AC1205" w:rsidRDefault="00000000">
            <w:pPr>
              <w:jc w:val="right"/>
            </w:pPr>
            <w:r>
              <w:rPr>
                <w:rFonts w:ascii="Consolas" w:eastAsia="Consolas" w:hAnsi="Consolas" w:cs="Consolas"/>
                <w:sz w:val="16"/>
              </w:rPr>
              <w:t>48,374</w:t>
            </w:r>
          </w:p>
        </w:tc>
        <w:tc>
          <w:tcPr>
            <w:tcW w:w="1170" w:type="dxa"/>
          </w:tcPr>
          <w:p w14:paraId="717D9B91" w14:textId="77777777" w:rsidR="00AC1205" w:rsidRDefault="00000000">
            <w:pPr>
              <w:jc w:val="right"/>
            </w:pPr>
            <w:r>
              <w:rPr>
                <w:rFonts w:ascii="Consolas" w:eastAsia="Consolas" w:hAnsi="Consolas" w:cs="Consolas"/>
                <w:sz w:val="16"/>
              </w:rPr>
              <w:t>4,132</w:t>
            </w:r>
          </w:p>
        </w:tc>
        <w:tc>
          <w:tcPr>
            <w:tcW w:w="1170" w:type="dxa"/>
          </w:tcPr>
          <w:p w14:paraId="717D9B92" w14:textId="77777777" w:rsidR="00AC1205" w:rsidRDefault="00000000">
            <w:pPr>
              <w:jc w:val="right"/>
            </w:pPr>
            <w:r>
              <w:rPr>
                <w:rFonts w:ascii="Consolas" w:eastAsia="Consolas" w:hAnsi="Consolas" w:cs="Consolas"/>
                <w:sz w:val="16"/>
              </w:rPr>
              <w:t>83,163</w:t>
            </w:r>
          </w:p>
        </w:tc>
        <w:tc>
          <w:tcPr>
            <w:tcW w:w="1170" w:type="dxa"/>
          </w:tcPr>
          <w:p w14:paraId="717D9B93" w14:textId="77777777" w:rsidR="00AC1205" w:rsidRDefault="00000000">
            <w:pPr>
              <w:jc w:val="right"/>
            </w:pPr>
            <w:r>
              <w:rPr>
                <w:rFonts w:ascii="Consolas" w:eastAsia="Consolas" w:hAnsi="Consolas" w:cs="Consolas"/>
                <w:sz w:val="16"/>
              </w:rPr>
              <w:t>135,913</w:t>
            </w:r>
          </w:p>
        </w:tc>
        <w:tc>
          <w:tcPr>
            <w:tcW w:w="1170" w:type="dxa"/>
          </w:tcPr>
          <w:p w14:paraId="717D9B94" w14:textId="77777777" w:rsidR="00AC1205" w:rsidRDefault="00000000">
            <w:pPr>
              <w:jc w:val="right"/>
            </w:pPr>
            <w:r>
              <w:rPr>
                <w:rFonts w:ascii="Consolas" w:eastAsia="Consolas" w:hAnsi="Consolas" w:cs="Consolas"/>
                <w:sz w:val="16"/>
              </w:rPr>
              <w:t>9,387</w:t>
            </w:r>
          </w:p>
        </w:tc>
      </w:tr>
      <w:tr w:rsidR="00AC1205" w14:paraId="717D9B9E" w14:textId="77777777">
        <w:tc>
          <w:tcPr>
            <w:tcW w:w="1170" w:type="dxa"/>
            <w:tcBorders>
              <w:bottom w:val="single" w:sz="0" w:space="0" w:color="000000"/>
            </w:tcBorders>
          </w:tcPr>
          <w:p w14:paraId="717D9B9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B9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B98"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9B99" w14:textId="77777777" w:rsidR="00AC1205" w:rsidRDefault="00000000">
            <w:pPr>
              <w:jc w:val="right"/>
            </w:pPr>
            <w:r>
              <w:rPr>
                <w:rFonts w:ascii="Consolas" w:eastAsia="Consolas" w:hAnsi="Consolas" w:cs="Consolas"/>
                <w:sz w:val="16"/>
              </w:rPr>
              <w:t>72,208</w:t>
            </w:r>
          </w:p>
        </w:tc>
        <w:tc>
          <w:tcPr>
            <w:tcW w:w="1170" w:type="dxa"/>
            <w:tcBorders>
              <w:bottom w:val="single" w:sz="0" w:space="0" w:color="000000"/>
            </w:tcBorders>
          </w:tcPr>
          <w:p w14:paraId="717D9B9A" w14:textId="77777777" w:rsidR="00AC1205" w:rsidRDefault="00000000">
            <w:pPr>
              <w:jc w:val="right"/>
            </w:pPr>
            <w:r>
              <w:rPr>
                <w:rFonts w:ascii="Consolas" w:eastAsia="Consolas" w:hAnsi="Consolas" w:cs="Consolas"/>
                <w:sz w:val="16"/>
              </w:rPr>
              <w:t>36</w:t>
            </w:r>
          </w:p>
        </w:tc>
        <w:tc>
          <w:tcPr>
            <w:tcW w:w="1170" w:type="dxa"/>
            <w:tcBorders>
              <w:bottom w:val="single" w:sz="0" w:space="0" w:color="000000"/>
            </w:tcBorders>
          </w:tcPr>
          <w:p w14:paraId="717D9B9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B9C" w14:textId="77777777" w:rsidR="00AC1205" w:rsidRDefault="00000000">
            <w:pPr>
              <w:jc w:val="right"/>
            </w:pPr>
            <w:r>
              <w:rPr>
                <w:rFonts w:ascii="Consolas" w:eastAsia="Consolas" w:hAnsi="Consolas" w:cs="Consolas"/>
                <w:sz w:val="16"/>
              </w:rPr>
              <w:t>231,525</w:t>
            </w:r>
          </w:p>
        </w:tc>
        <w:tc>
          <w:tcPr>
            <w:tcW w:w="1170" w:type="dxa"/>
            <w:tcBorders>
              <w:bottom w:val="single" w:sz="0" w:space="0" w:color="000000"/>
            </w:tcBorders>
          </w:tcPr>
          <w:p w14:paraId="717D9B9D" w14:textId="77777777" w:rsidR="00AC1205" w:rsidRDefault="00000000">
            <w:pPr>
              <w:jc w:val="right"/>
            </w:pPr>
            <w:r>
              <w:rPr>
                <w:rFonts w:ascii="Consolas" w:eastAsia="Consolas" w:hAnsi="Consolas" w:cs="Consolas"/>
                <w:sz w:val="16"/>
              </w:rPr>
              <w:t>21,724</w:t>
            </w:r>
          </w:p>
        </w:tc>
      </w:tr>
      <w:tr w:rsidR="00AC1205" w14:paraId="717D9BA7" w14:textId="77777777">
        <w:tc>
          <w:tcPr>
            <w:tcW w:w="0" w:type="auto"/>
            <w:tcBorders>
              <w:top w:val="single" w:sz="0" w:space="0" w:color="000000"/>
              <w:bottom w:val="single" w:sz="0" w:space="0" w:color="000000"/>
            </w:tcBorders>
          </w:tcPr>
          <w:p w14:paraId="717D9B9F"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9BA0"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9BA1"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9BA2"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9BA3"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9BA4"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9BA5"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9BA6" w14:textId="77777777" w:rsidR="00AC1205" w:rsidRDefault="00000000">
            <w:pPr>
              <w:jc w:val="right"/>
            </w:pPr>
            <w:r>
              <w:rPr>
                <w:rFonts w:ascii="Consolas" w:eastAsia="Consolas" w:hAnsi="Consolas" w:cs="Consolas"/>
                <w:sz w:val="16"/>
              </w:rPr>
              <w:t>116,355</w:t>
            </w:r>
          </w:p>
        </w:tc>
      </w:tr>
    </w:tbl>
    <w:p w14:paraId="717D9BA8" w14:textId="77777777" w:rsidR="00AC1205" w:rsidRDefault="00AC1205"/>
    <w:p w14:paraId="717D9BA9" w14:textId="77777777" w:rsidR="00AC1205" w:rsidRDefault="00000000">
      <w:r>
        <w:br/>
      </w:r>
    </w:p>
    <w:p w14:paraId="717D9BAA" w14:textId="77777777" w:rsidR="00AC1205" w:rsidRDefault="00000000">
      <w:pPr>
        <w:shd w:val="solid" w:color="B0C4DE" w:fill="auto"/>
      </w:pPr>
      <w:r>
        <w:rPr>
          <w:b/>
          <w:sz w:val="26"/>
        </w:rPr>
        <w:t>disab2c</w:t>
      </w:r>
    </w:p>
    <w:p w14:paraId="717D9BAB" w14:textId="77777777" w:rsidR="00AC1205" w:rsidRDefault="00000000">
      <w:pPr>
        <w:rPr>
          <w:color w:val="4682B4"/>
        </w:rPr>
      </w:pPr>
      <w:r>
        <w:rPr>
          <w:color w:val="4682B4"/>
        </w:rPr>
        <w:t>Disability (min. category 2 or &gt;30%)</w:t>
      </w:r>
      <w:r>
        <w:rPr>
          <w:color w:val="4682B4"/>
        </w:rPr>
        <w:br/>
        <w:t xml:space="preserve">   (0):   [0] No</w:t>
      </w:r>
      <w:r>
        <w:rPr>
          <w:color w:val="4682B4"/>
        </w:rPr>
        <w:br/>
        <w:t xml:space="preserve">   (1):   [1] Yes</w:t>
      </w:r>
      <w:r>
        <w:rPr>
          <w:color w:val="4682B4"/>
        </w:rPr>
        <w:br/>
      </w:r>
    </w:p>
    <w:p w14:paraId="717D9BAC" w14:textId="77777777" w:rsidR="00AC1205" w:rsidRDefault="00000000">
      <w:r>
        <w:lastRenderedPageBreak/>
        <w:t xml:space="preserve">Persons has a more sever type of disability (physical, mental or nervous condition) that restricts her/him in everyday activities or at work. As a more sever we consider an equivalent of category 2 disability or &gt;30% limitation of functioning. </w:t>
      </w:r>
    </w:p>
    <w:p w14:paraId="717D9BAD" w14:textId="77777777" w:rsidR="00AC1205" w:rsidRDefault="00AC1205"/>
    <w:p w14:paraId="717D9BAE"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9BB0" w14:textId="77777777">
        <w:tc>
          <w:tcPr>
            <w:tcW w:w="9360" w:type="dxa"/>
            <w:gridSpan w:val="6"/>
          </w:tcPr>
          <w:p w14:paraId="717D9BAF" w14:textId="77777777" w:rsidR="00AC1205" w:rsidRDefault="00000000">
            <w:r>
              <w:rPr>
                <w:rFonts w:ascii="Consolas" w:eastAsia="Consolas" w:hAnsi="Consolas" w:cs="Consolas"/>
                <w:b/>
                <w:sz w:val="18"/>
              </w:rPr>
              <w:t xml:space="preserve">       Name: </w:t>
            </w:r>
            <w:r>
              <w:rPr>
                <w:rFonts w:ascii="Consolas" w:eastAsia="Consolas" w:hAnsi="Consolas" w:cs="Consolas"/>
                <w:sz w:val="18"/>
              </w:rPr>
              <w:t>disab2c</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Disability (min. category 2 or &gt;30%)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1,572,110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1.47           </w:t>
            </w:r>
            <w:r>
              <w:rPr>
                <w:rFonts w:ascii="Consolas" w:eastAsia="Consolas" w:hAnsi="Consolas" w:cs="Consolas"/>
                <w:sz w:val="18"/>
              </w:rPr>
              <w:br/>
            </w:r>
          </w:p>
        </w:tc>
      </w:tr>
      <w:tr w:rsidR="00AC1205" w14:paraId="717D9BB7" w14:textId="77777777">
        <w:tc>
          <w:tcPr>
            <w:tcW w:w="1560" w:type="dxa"/>
          </w:tcPr>
          <w:p w14:paraId="717D9BB1" w14:textId="77777777" w:rsidR="00AC1205" w:rsidRDefault="00AC1205"/>
        </w:tc>
        <w:tc>
          <w:tcPr>
            <w:tcW w:w="1560" w:type="dxa"/>
            <w:tcBorders>
              <w:top w:val="single" w:sz="0" w:space="0" w:color="000000"/>
              <w:bottom w:val="single" w:sz="0" w:space="0" w:color="000000"/>
            </w:tcBorders>
          </w:tcPr>
          <w:p w14:paraId="717D9BB2"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9BB3"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9BB4"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9BB5" w14:textId="77777777" w:rsidR="00AC1205" w:rsidRDefault="00000000">
            <w:pPr>
              <w:jc w:val="right"/>
            </w:pPr>
            <w:r>
              <w:rPr>
                <w:rFonts w:ascii="Consolas" w:eastAsia="Consolas" w:hAnsi="Consolas" w:cs="Consolas"/>
                <w:b/>
                <w:sz w:val="18"/>
              </w:rPr>
              <w:t>Percent</w:t>
            </w:r>
          </w:p>
        </w:tc>
        <w:tc>
          <w:tcPr>
            <w:tcW w:w="1560" w:type="dxa"/>
          </w:tcPr>
          <w:p w14:paraId="717D9BB6" w14:textId="77777777" w:rsidR="00AC1205" w:rsidRDefault="00AC1205"/>
        </w:tc>
      </w:tr>
      <w:tr w:rsidR="00AC1205" w14:paraId="717D9BBE" w14:textId="77777777">
        <w:tc>
          <w:tcPr>
            <w:tcW w:w="1560" w:type="dxa"/>
            <w:tcBorders>
              <w:right w:val="nil"/>
            </w:tcBorders>
          </w:tcPr>
          <w:p w14:paraId="717D9BB8" w14:textId="77777777" w:rsidR="00AC1205" w:rsidRDefault="00AC1205"/>
        </w:tc>
        <w:tc>
          <w:tcPr>
            <w:tcW w:w="1560" w:type="dxa"/>
            <w:tcBorders>
              <w:top w:val="single" w:sz="0" w:space="0" w:color="000000"/>
              <w:left w:val="nil"/>
              <w:bottom w:val="single" w:sz="0" w:space="0" w:color="D3D3D3"/>
            </w:tcBorders>
          </w:tcPr>
          <w:p w14:paraId="717D9BB9"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9BBA" w14:textId="77777777" w:rsidR="00AC1205" w:rsidRDefault="00000000">
            <w:r>
              <w:rPr>
                <w:rFonts w:ascii="Consolas" w:eastAsia="Consolas" w:hAnsi="Consolas" w:cs="Consolas"/>
                <w:sz w:val="16"/>
              </w:rPr>
              <w:t>[-8] Not asked</w:t>
            </w:r>
          </w:p>
        </w:tc>
        <w:tc>
          <w:tcPr>
            <w:tcW w:w="1560" w:type="dxa"/>
            <w:tcBorders>
              <w:top w:val="single" w:sz="0" w:space="0" w:color="000000"/>
              <w:bottom w:val="single" w:sz="0" w:space="0" w:color="D3D3D3"/>
            </w:tcBorders>
          </w:tcPr>
          <w:p w14:paraId="717D9BBB" w14:textId="77777777" w:rsidR="00AC1205" w:rsidRDefault="00000000">
            <w:pPr>
              <w:jc w:val="right"/>
            </w:pPr>
            <w:r>
              <w:rPr>
                <w:rFonts w:ascii="Consolas" w:eastAsia="Consolas" w:hAnsi="Consolas" w:cs="Consolas"/>
                <w:sz w:val="16"/>
              </w:rPr>
              <w:t xml:space="preserve">    47,695</w:t>
            </w:r>
          </w:p>
        </w:tc>
        <w:tc>
          <w:tcPr>
            <w:tcW w:w="1560" w:type="dxa"/>
            <w:tcBorders>
              <w:top w:val="single" w:sz="0" w:space="0" w:color="000000"/>
              <w:bottom w:val="single" w:sz="0" w:space="0" w:color="D3D3D3"/>
            </w:tcBorders>
          </w:tcPr>
          <w:p w14:paraId="717D9BBC" w14:textId="77777777" w:rsidR="00AC1205" w:rsidRDefault="00000000">
            <w:pPr>
              <w:jc w:val="right"/>
            </w:pPr>
            <w:r>
              <w:rPr>
                <w:rFonts w:ascii="Consolas" w:eastAsia="Consolas" w:hAnsi="Consolas" w:cs="Consolas"/>
                <w:sz w:val="16"/>
              </w:rPr>
              <w:t xml:space="preserve">      1.5</w:t>
            </w:r>
          </w:p>
        </w:tc>
        <w:tc>
          <w:tcPr>
            <w:tcW w:w="1560" w:type="dxa"/>
          </w:tcPr>
          <w:p w14:paraId="717D9BBD" w14:textId="77777777" w:rsidR="00AC1205" w:rsidRDefault="00AC1205"/>
        </w:tc>
      </w:tr>
      <w:tr w:rsidR="00AC1205" w14:paraId="717D9BC5" w14:textId="77777777">
        <w:tc>
          <w:tcPr>
            <w:tcW w:w="1560" w:type="dxa"/>
            <w:tcBorders>
              <w:right w:val="nil"/>
            </w:tcBorders>
          </w:tcPr>
          <w:p w14:paraId="717D9BBF" w14:textId="77777777" w:rsidR="00AC1205" w:rsidRDefault="00AC1205"/>
        </w:tc>
        <w:tc>
          <w:tcPr>
            <w:tcW w:w="1560" w:type="dxa"/>
            <w:tcBorders>
              <w:top w:val="single" w:sz="0" w:space="0" w:color="D3D3D3"/>
              <w:left w:val="nil"/>
              <w:bottom w:val="single" w:sz="0" w:space="0" w:color="D3D3D3"/>
            </w:tcBorders>
          </w:tcPr>
          <w:p w14:paraId="717D9BC0"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9BC1" w14:textId="77777777" w:rsidR="00AC1205" w:rsidRDefault="00000000">
            <w:r>
              <w:rPr>
                <w:rFonts w:ascii="Consolas" w:eastAsia="Consolas" w:hAnsi="Consolas" w:cs="Consolas"/>
                <w:sz w:val="16"/>
              </w:rPr>
              <w:t>[-3] Not apply</w:t>
            </w:r>
          </w:p>
        </w:tc>
        <w:tc>
          <w:tcPr>
            <w:tcW w:w="1560" w:type="dxa"/>
            <w:tcBorders>
              <w:top w:val="single" w:sz="0" w:space="0" w:color="D3D3D3"/>
              <w:bottom w:val="single" w:sz="0" w:space="0" w:color="D3D3D3"/>
            </w:tcBorders>
          </w:tcPr>
          <w:p w14:paraId="717D9BC2" w14:textId="77777777" w:rsidR="00AC1205" w:rsidRDefault="00000000">
            <w:pPr>
              <w:jc w:val="right"/>
            </w:pPr>
            <w:r>
              <w:rPr>
                <w:rFonts w:ascii="Consolas" w:eastAsia="Consolas" w:hAnsi="Consolas" w:cs="Consolas"/>
                <w:sz w:val="16"/>
              </w:rPr>
              <w:t xml:space="preserve">    37,064</w:t>
            </w:r>
          </w:p>
        </w:tc>
        <w:tc>
          <w:tcPr>
            <w:tcW w:w="1560" w:type="dxa"/>
            <w:tcBorders>
              <w:top w:val="single" w:sz="0" w:space="0" w:color="D3D3D3"/>
              <w:bottom w:val="single" w:sz="0" w:space="0" w:color="D3D3D3"/>
            </w:tcBorders>
          </w:tcPr>
          <w:p w14:paraId="717D9BC3" w14:textId="77777777" w:rsidR="00AC1205" w:rsidRDefault="00000000">
            <w:pPr>
              <w:jc w:val="right"/>
            </w:pPr>
            <w:r>
              <w:rPr>
                <w:rFonts w:ascii="Consolas" w:eastAsia="Consolas" w:hAnsi="Consolas" w:cs="Consolas"/>
                <w:sz w:val="16"/>
              </w:rPr>
              <w:t xml:space="preserve">      1.2</w:t>
            </w:r>
          </w:p>
        </w:tc>
        <w:tc>
          <w:tcPr>
            <w:tcW w:w="1560" w:type="dxa"/>
          </w:tcPr>
          <w:p w14:paraId="717D9BC4" w14:textId="77777777" w:rsidR="00AC1205" w:rsidRDefault="00AC1205"/>
        </w:tc>
      </w:tr>
      <w:tr w:rsidR="00AC1205" w14:paraId="717D9BCC" w14:textId="77777777">
        <w:tc>
          <w:tcPr>
            <w:tcW w:w="1560" w:type="dxa"/>
            <w:tcBorders>
              <w:right w:val="nil"/>
            </w:tcBorders>
          </w:tcPr>
          <w:p w14:paraId="717D9BC6" w14:textId="77777777" w:rsidR="00AC1205" w:rsidRDefault="00AC1205"/>
        </w:tc>
        <w:tc>
          <w:tcPr>
            <w:tcW w:w="1560" w:type="dxa"/>
            <w:tcBorders>
              <w:top w:val="single" w:sz="0" w:space="0" w:color="D3D3D3"/>
              <w:left w:val="nil"/>
              <w:bottom w:val="single" w:sz="0" w:space="0" w:color="D3D3D3"/>
            </w:tcBorders>
          </w:tcPr>
          <w:p w14:paraId="717D9BC7"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BC8"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9BC9" w14:textId="77777777" w:rsidR="00AC1205" w:rsidRDefault="00000000">
            <w:pPr>
              <w:jc w:val="right"/>
            </w:pPr>
            <w:r>
              <w:rPr>
                <w:rFonts w:ascii="Consolas" w:eastAsia="Consolas" w:hAnsi="Consolas" w:cs="Consolas"/>
                <w:sz w:val="16"/>
              </w:rPr>
              <w:t xml:space="preserve">     2,020</w:t>
            </w:r>
          </w:p>
        </w:tc>
        <w:tc>
          <w:tcPr>
            <w:tcW w:w="1560" w:type="dxa"/>
            <w:tcBorders>
              <w:top w:val="single" w:sz="0" w:space="0" w:color="D3D3D3"/>
              <w:bottom w:val="single" w:sz="0" w:space="0" w:color="D3D3D3"/>
            </w:tcBorders>
          </w:tcPr>
          <w:p w14:paraId="717D9BCA" w14:textId="77777777" w:rsidR="00AC1205" w:rsidRDefault="00000000">
            <w:pPr>
              <w:jc w:val="right"/>
            </w:pPr>
            <w:r>
              <w:rPr>
                <w:rFonts w:ascii="Consolas" w:eastAsia="Consolas" w:hAnsi="Consolas" w:cs="Consolas"/>
                <w:sz w:val="16"/>
              </w:rPr>
              <w:t xml:space="preserve">      0.1</w:t>
            </w:r>
          </w:p>
        </w:tc>
        <w:tc>
          <w:tcPr>
            <w:tcW w:w="1560" w:type="dxa"/>
          </w:tcPr>
          <w:p w14:paraId="717D9BCB" w14:textId="77777777" w:rsidR="00AC1205" w:rsidRDefault="00AC1205"/>
        </w:tc>
      </w:tr>
      <w:tr w:rsidR="00AC1205" w14:paraId="717D9BD3" w14:textId="77777777">
        <w:tc>
          <w:tcPr>
            <w:tcW w:w="1560" w:type="dxa"/>
            <w:tcBorders>
              <w:right w:val="nil"/>
            </w:tcBorders>
          </w:tcPr>
          <w:p w14:paraId="717D9BCD" w14:textId="77777777" w:rsidR="00AC1205" w:rsidRDefault="00AC1205"/>
        </w:tc>
        <w:tc>
          <w:tcPr>
            <w:tcW w:w="1560" w:type="dxa"/>
            <w:tcBorders>
              <w:top w:val="single" w:sz="0" w:space="0" w:color="D3D3D3"/>
              <w:left w:val="nil"/>
              <w:bottom w:val="single" w:sz="0" w:space="0" w:color="D3D3D3"/>
            </w:tcBorders>
          </w:tcPr>
          <w:p w14:paraId="717D9BC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BCF"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9BD0" w14:textId="77777777" w:rsidR="00AC1205" w:rsidRDefault="00000000">
            <w:pPr>
              <w:jc w:val="right"/>
            </w:pPr>
            <w:r>
              <w:rPr>
                <w:rFonts w:ascii="Consolas" w:eastAsia="Consolas" w:hAnsi="Consolas" w:cs="Consolas"/>
                <w:sz w:val="16"/>
              </w:rPr>
              <w:t xml:space="preserve">     3,069</w:t>
            </w:r>
          </w:p>
        </w:tc>
        <w:tc>
          <w:tcPr>
            <w:tcW w:w="1560" w:type="dxa"/>
            <w:tcBorders>
              <w:top w:val="single" w:sz="0" w:space="0" w:color="D3D3D3"/>
              <w:bottom w:val="single" w:sz="0" w:space="0" w:color="D3D3D3"/>
            </w:tcBorders>
          </w:tcPr>
          <w:p w14:paraId="717D9BD1" w14:textId="77777777" w:rsidR="00AC1205" w:rsidRDefault="00000000">
            <w:pPr>
              <w:jc w:val="right"/>
            </w:pPr>
            <w:r>
              <w:rPr>
                <w:rFonts w:ascii="Consolas" w:eastAsia="Consolas" w:hAnsi="Consolas" w:cs="Consolas"/>
                <w:sz w:val="16"/>
              </w:rPr>
              <w:t xml:space="preserve">      0.1</w:t>
            </w:r>
          </w:p>
        </w:tc>
        <w:tc>
          <w:tcPr>
            <w:tcW w:w="1560" w:type="dxa"/>
          </w:tcPr>
          <w:p w14:paraId="717D9BD2" w14:textId="77777777" w:rsidR="00AC1205" w:rsidRDefault="00AC1205"/>
        </w:tc>
      </w:tr>
      <w:tr w:rsidR="00AC1205" w14:paraId="717D9BDA" w14:textId="77777777">
        <w:tc>
          <w:tcPr>
            <w:tcW w:w="1560" w:type="dxa"/>
            <w:tcBorders>
              <w:right w:val="nil"/>
            </w:tcBorders>
          </w:tcPr>
          <w:p w14:paraId="717D9BD4" w14:textId="77777777" w:rsidR="00AC1205" w:rsidRDefault="00AC1205"/>
        </w:tc>
        <w:tc>
          <w:tcPr>
            <w:tcW w:w="1560" w:type="dxa"/>
            <w:tcBorders>
              <w:top w:val="single" w:sz="0" w:space="0" w:color="D3D3D3"/>
              <w:left w:val="nil"/>
              <w:bottom w:val="single" w:sz="0" w:space="0" w:color="D3D3D3"/>
            </w:tcBorders>
          </w:tcPr>
          <w:p w14:paraId="717D9BD5"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9BD6"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9BD7" w14:textId="77777777" w:rsidR="00AC1205" w:rsidRDefault="00000000">
            <w:pPr>
              <w:jc w:val="right"/>
            </w:pPr>
            <w:r>
              <w:rPr>
                <w:rFonts w:ascii="Consolas" w:eastAsia="Consolas" w:hAnsi="Consolas" w:cs="Consolas"/>
                <w:sz w:val="16"/>
              </w:rPr>
              <w:t xml:space="preserve">   1375771</w:t>
            </w:r>
          </w:p>
        </w:tc>
        <w:tc>
          <w:tcPr>
            <w:tcW w:w="1560" w:type="dxa"/>
            <w:tcBorders>
              <w:top w:val="single" w:sz="0" w:space="0" w:color="D3D3D3"/>
              <w:bottom w:val="single" w:sz="0" w:space="0" w:color="D3D3D3"/>
            </w:tcBorders>
          </w:tcPr>
          <w:p w14:paraId="717D9BD8" w14:textId="77777777" w:rsidR="00AC1205" w:rsidRDefault="00000000">
            <w:pPr>
              <w:jc w:val="right"/>
            </w:pPr>
            <w:r>
              <w:rPr>
                <w:rFonts w:ascii="Consolas" w:eastAsia="Consolas" w:hAnsi="Consolas" w:cs="Consolas"/>
                <w:sz w:val="16"/>
              </w:rPr>
              <w:t xml:space="preserve">     44.6</w:t>
            </w:r>
          </w:p>
        </w:tc>
        <w:tc>
          <w:tcPr>
            <w:tcW w:w="1560" w:type="dxa"/>
          </w:tcPr>
          <w:p w14:paraId="717D9BD9" w14:textId="77777777" w:rsidR="00AC1205" w:rsidRDefault="00AC1205"/>
        </w:tc>
      </w:tr>
      <w:tr w:rsidR="00AC1205" w14:paraId="717D9BE1" w14:textId="77777777">
        <w:tc>
          <w:tcPr>
            <w:tcW w:w="1560" w:type="dxa"/>
            <w:tcBorders>
              <w:right w:val="nil"/>
            </w:tcBorders>
          </w:tcPr>
          <w:p w14:paraId="717D9BDB" w14:textId="77777777" w:rsidR="00AC1205" w:rsidRDefault="00AC1205"/>
        </w:tc>
        <w:tc>
          <w:tcPr>
            <w:tcW w:w="1560" w:type="dxa"/>
            <w:tcBorders>
              <w:top w:val="single" w:sz="0" w:space="0" w:color="D3D3D3"/>
              <w:left w:val="nil"/>
              <w:bottom w:val="single" w:sz="0" w:space="0" w:color="D3D3D3"/>
            </w:tcBorders>
          </w:tcPr>
          <w:p w14:paraId="717D9BD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BDD"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9BDE" w14:textId="77777777" w:rsidR="00AC1205" w:rsidRDefault="00000000">
            <w:pPr>
              <w:jc w:val="right"/>
            </w:pPr>
            <w:r>
              <w:rPr>
                <w:rFonts w:ascii="Consolas" w:eastAsia="Consolas" w:hAnsi="Consolas" w:cs="Consolas"/>
                <w:sz w:val="16"/>
              </w:rPr>
              <w:t xml:space="preserve">   136,449</w:t>
            </w:r>
          </w:p>
        </w:tc>
        <w:tc>
          <w:tcPr>
            <w:tcW w:w="1560" w:type="dxa"/>
            <w:tcBorders>
              <w:top w:val="single" w:sz="0" w:space="0" w:color="D3D3D3"/>
              <w:bottom w:val="single" w:sz="0" w:space="0" w:color="D3D3D3"/>
            </w:tcBorders>
          </w:tcPr>
          <w:p w14:paraId="717D9BDF" w14:textId="77777777" w:rsidR="00AC1205" w:rsidRDefault="00000000">
            <w:pPr>
              <w:jc w:val="right"/>
            </w:pPr>
            <w:r>
              <w:rPr>
                <w:rFonts w:ascii="Consolas" w:eastAsia="Consolas" w:hAnsi="Consolas" w:cs="Consolas"/>
                <w:sz w:val="16"/>
              </w:rPr>
              <w:t xml:space="preserve">      4.4</w:t>
            </w:r>
          </w:p>
        </w:tc>
        <w:tc>
          <w:tcPr>
            <w:tcW w:w="1560" w:type="dxa"/>
          </w:tcPr>
          <w:p w14:paraId="717D9BE0" w14:textId="77777777" w:rsidR="00AC1205" w:rsidRDefault="00AC1205"/>
        </w:tc>
      </w:tr>
      <w:tr w:rsidR="00AC1205" w14:paraId="717D9BE8" w14:textId="77777777">
        <w:tc>
          <w:tcPr>
            <w:tcW w:w="1560" w:type="dxa"/>
            <w:tcBorders>
              <w:right w:val="nil"/>
            </w:tcBorders>
          </w:tcPr>
          <w:p w14:paraId="717D9BE2" w14:textId="77777777" w:rsidR="00AC1205" w:rsidRDefault="00AC1205"/>
        </w:tc>
        <w:tc>
          <w:tcPr>
            <w:tcW w:w="1560" w:type="dxa"/>
            <w:tcBorders>
              <w:top w:val="single" w:sz="0" w:space="0" w:color="D3D3D3"/>
              <w:left w:val="nil"/>
              <w:bottom w:val="single" w:sz="0" w:space="0" w:color="000000"/>
            </w:tcBorders>
          </w:tcPr>
          <w:p w14:paraId="717D9BE3"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9BE4" w14:textId="77777777" w:rsidR="00AC1205" w:rsidRDefault="00AC1205"/>
        </w:tc>
        <w:tc>
          <w:tcPr>
            <w:tcW w:w="1560" w:type="dxa"/>
            <w:tcBorders>
              <w:top w:val="single" w:sz="0" w:space="0" w:color="D3D3D3"/>
              <w:bottom w:val="single" w:sz="0" w:space="0" w:color="000000"/>
            </w:tcBorders>
          </w:tcPr>
          <w:p w14:paraId="717D9BE5" w14:textId="77777777" w:rsidR="00AC1205" w:rsidRDefault="00000000">
            <w:pPr>
              <w:jc w:val="right"/>
            </w:pPr>
            <w:r>
              <w:rPr>
                <w:rFonts w:ascii="Consolas" w:eastAsia="Consolas" w:hAnsi="Consolas" w:cs="Consolas"/>
                <w:sz w:val="16"/>
              </w:rPr>
              <w:t xml:space="preserve">   1482262</w:t>
            </w:r>
          </w:p>
        </w:tc>
        <w:tc>
          <w:tcPr>
            <w:tcW w:w="1560" w:type="dxa"/>
            <w:tcBorders>
              <w:top w:val="single" w:sz="0" w:space="0" w:color="D3D3D3"/>
              <w:bottom w:val="single" w:sz="0" w:space="0" w:color="000000"/>
            </w:tcBorders>
          </w:tcPr>
          <w:p w14:paraId="717D9BE6" w14:textId="77777777" w:rsidR="00AC1205" w:rsidRDefault="00000000">
            <w:pPr>
              <w:jc w:val="right"/>
            </w:pPr>
            <w:r>
              <w:rPr>
                <w:rFonts w:ascii="Consolas" w:eastAsia="Consolas" w:hAnsi="Consolas" w:cs="Consolas"/>
                <w:sz w:val="16"/>
              </w:rPr>
              <w:t xml:space="preserve">     48.1</w:t>
            </w:r>
          </w:p>
        </w:tc>
        <w:tc>
          <w:tcPr>
            <w:tcW w:w="1560" w:type="dxa"/>
          </w:tcPr>
          <w:p w14:paraId="717D9BE7" w14:textId="77777777" w:rsidR="00AC1205" w:rsidRDefault="00AC1205"/>
        </w:tc>
      </w:tr>
      <w:tr w:rsidR="00AC1205" w14:paraId="717D9BEF" w14:textId="77777777">
        <w:tc>
          <w:tcPr>
            <w:tcW w:w="1560" w:type="dxa"/>
          </w:tcPr>
          <w:p w14:paraId="717D9BE9" w14:textId="77777777" w:rsidR="00AC1205" w:rsidRDefault="00AC1205"/>
        </w:tc>
        <w:tc>
          <w:tcPr>
            <w:tcW w:w="1560" w:type="dxa"/>
            <w:tcBorders>
              <w:top w:val="single" w:sz="0" w:space="0" w:color="000000"/>
              <w:bottom w:val="single" w:sz="0" w:space="0" w:color="000000"/>
            </w:tcBorders>
          </w:tcPr>
          <w:p w14:paraId="717D9BEA" w14:textId="77777777" w:rsidR="00AC1205" w:rsidRDefault="00AC1205"/>
        </w:tc>
        <w:tc>
          <w:tcPr>
            <w:tcW w:w="1560" w:type="dxa"/>
            <w:tcBorders>
              <w:top w:val="single" w:sz="0" w:space="0" w:color="000000"/>
              <w:bottom w:val="single" w:sz="0" w:space="0" w:color="000000"/>
            </w:tcBorders>
          </w:tcPr>
          <w:p w14:paraId="717D9BEB"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9BEC"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9BED" w14:textId="77777777" w:rsidR="00AC1205" w:rsidRDefault="00AC1205"/>
        </w:tc>
        <w:tc>
          <w:tcPr>
            <w:tcW w:w="1560" w:type="dxa"/>
          </w:tcPr>
          <w:p w14:paraId="717D9BEE" w14:textId="77777777" w:rsidR="00AC1205" w:rsidRDefault="00AC1205"/>
        </w:tc>
      </w:tr>
    </w:tbl>
    <w:p w14:paraId="717D9BF0"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BF9" w14:textId="77777777">
        <w:tc>
          <w:tcPr>
            <w:tcW w:w="1170" w:type="dxa"/>
            <w:tcBorders>
              <w:top w:val="single" w:sz="0" w:space="0" w:color="000000"/>
              <w:bottom w:val="single" w:sz="0" w:space="0" w:color="000000"/>
            </w:tcBorders>
          </w:tcPr>
          <w:p w14:paraId="717D9BF1"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9BF2"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9BF3"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9BF4"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9BF5"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9BF6"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9BF7"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9BF8" w14:textId="77777777" w:rsidR="00AC1205" w:rsidRDefault="00000000">
            <w:pPr>
              <w:jc w:val="right"/>
            </w:pPr>
            <w:r>
              <w:rPr>
                <w:rFonts w:ascii="Consolas" w:eastAsia="Consolas" w:hAnsi="Consolas" w:cs="Consolas"/>
                <w:b/>
                <w:sz w:val="18"/>
              </w:rPr>
              <w:t>[8] NL</w:t>
            </w:r>
          </w:p>
        </w:tc>
      </w:tr>
      <w:tr w:rsidR="00AC1205" w14:paraId="717D9C02" w14:textId="77777777">
        <w:tc>
          <w:tcPr>
            <w:tcW w:w="1170" w:type="dxa"/>
            <w:tcBorders>
              <w:top w:val="single" w:sz="0" w:space="0" w:color="000000"/>
            </w:tcBorders>
          </w:tcPr>
          <w:p w14:paraId="717D9BFA"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9BF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BF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BF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BF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BFF" w14:textId="77777777" w:rsidR="00AC1205" w:rsidRDefault="00000000">
            <w:pPr>
              <w:jc w:val="right"/>
            </w:pPr>
            <w:r>
              <w:rPr>
                <w:rFonts w:ascii="Consolas" w:eastAsia="Consolas" w:hAnsi="Consolas" w:cs="Consolas"/>
                <w:sz w:val="16"/>
              </w:rPr>
              <w:t>47,695</w:t>
            </w:r>
          </w:p>
        </w:tc>
        <w:tc>
          <w:tcPr>
            <w:tcW w:w="1170" w:type="dxa"/>
            <w:tcBorders>
              <w:top w:val="single" w:sz="0" w:space="0" w:color="000000"/>
            </w:tcBorders>
          </w:tcPr>
          <w:p w14:paraId="717D9C0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C01" w14:textId="77777777" w:rsidR="00AC1205" w:rsidRDefault="00000000">
            <w:pPr>
              <w:jc w:val="right"/>
            </w:pPr>
            <w:r>
              <w:rPr>
                <w:rFonts w:ascii="Consolas" w:eastAsia="Consolas" w:hAnsi="Consolas" w:cs="Consolas"/>
                <w:sz w:val="16"/>
              </w:rPr>
              <w:t>0</w:t>
            </w:r>
          </w:p>
        </w:tc>
      </w:tr>
      <w:tr w:rsidR="00AC1205" w14:paraId="717D9C0B" w14:textId="77777777">
        <w:tc>
          <w:tcPr>
            <w:tcW w:w="1170" w:type="dxa"/>
          </w:tcPr>
          <w:p w14:paraId="717D9C03" w14:textId="77777777" w:rsidR="00AC1205" w:rsidRDefault="00000000">
            <w:pPr>
              <w:jc w:val="right"/>
            </w:pPr>
            <w:r>
              <w:rPr>
                <w:rFonts w:ascii="Consolas" w:eastAsia="Consolas" w:hAnsi="Consolas" w:cs="Consolas"/>
                <w:sz w:val="16"/>
              </w:rPr>
              <w:t>-3</w:t>
            </w:r>
          </w:p>
        </w:tc>
        <w:tc>
          <w:tcPr>
            <w:tcW w:w="1170" w:type="dxa"/>
          </w:tcPr>
          <w:p w14:paraId="717D9C04" w14:textId="77777777" w:rsidR="00AC1205" w:rsidRDefault="00000000">
            <w:pPr>
              <w:jc w:val="right"/>
            </w:pPr>
            <w:r>
              <w:rPr>
                <w:rFonts w:ascii="Consolas" w:eastAsia="Consolas" w:hAnsi="Consolas" w:cs="Consolas"/>
                <w:sz w:val="16"/>
              </w:rPr>
              <w:t>0</w:t>
            </w:r>
          </w:p>
        </w:tc>
        <w:tc>
          <w:tcPr>
            <w:tcW w:w="1170" w:type="dxa"/>
          </w:tcPr>
          <w:p w14:paraId="717D9C05" w14:textId="77777777" w:rsidR="00AC1205" w:rsidRDefault="00000000">
            <w:pPr>
              <w:jc w:val="right"/>
            </w:pPr>
            <w:r>
              <w:rPr>
                <w:rFonts w:ascii="Consolas" w:eastAsia="Consolas" w:hAnsi="Consolas" w:cs="Consolas"/>
                <w:sz w:val="16"/>
              </w:rPr>
              <w:t>0</w:t>
            </w:r>
          </w:p>
        </w:tc>
        <w:tc>
          <w:tcPr>
            <w:tcW w:w="1170" w:type="dxa"/>
          </w:tcPr>
          <w:p w14:paraId="717D9C06" w14:textId="77777777" w:rsidR="00AC1205" w:rsidRDefault="00000000">
            <w:pPr>
              <w:jc w:val="right"/>
            </w:pPr>
            <w:r>
              <w:rPr>
                <w:rFonts w:ascii="Consolas" w:eastAsia="Consolas" w:hAnsi="Consolas" w:cs="Consolas"/>
                <w:sz w:val="16"/>
              </w:rPr>
              <w:t>0</w:t>
            </w:r>
          </w:p>
        </w:tc>
        <w:tc>
          <w:tcPr>
            <w:tcW w:w="1170" w:type="dxa"/>
          </w:tcPr>
          <w:p w14:paraId="717D9C07" w14:textId="77777777" w:rsidR="00AC1205" w:rsidRDefault="00000000">
            <w:pPr>
              <w:jc w:val="right"/>
            </w:pPr>
            <w:r>
              <w:rPr>
                <w:rFonts w:ascii="Consolas" w:eastAsia="Consolas" w:hAnsi="Consolas" w:cs="Consolas"/>
                <w:sz w:val="16"/>
              </w:rPr>
              <w:t>0</w:t>
            </w:r>
          </w:p>
        </w:tc>
        <w:tc>
          <w:tcPr>
            <w:tcW w:w="1170" w:type="dxa"/>
          </w:tcPr>
          <w:p w14:paraId="717D9C08" w14:textId="77777777" w:rsidR="00AC1205" w:rsidRDefault="00000000">
            <w:pPr>
              <w:jc w:val="right"/>
            </w:pPr>
            <w:r>
              <w:rPr>
                <w:rFonts w:ascii="Consolas" w:eastAsia="Consolas" w:hAnsi="Consolas" w:cs="Consolas"/>
                <w:sz w:val="16"/>
              </w:rPr>
              <w:t>37,064</w:t>
            </w:r>
          </w:p>
        </w:tc>
        <w:tc>
          <w:tcPr>
            <w:tcW w:w="1170" w:type="dxa"/>
          </w:tcPr>
          <w:p w14:paraId="717D9C09" w14:textId="77777777" w:rsidR="00AC1205" w:rsidRDefault="00000000">
            <w:pPr>
              <w:jc w:val="right"/>
            </w:pPr>
            <w:r>
              <w:rPr>
                <w:rFonts w:ascii="Consolas" w:eastAsia="Consolas" w:hAnsi="Consolas" w:cs="Consolas"/>
                <w:sz w:val="16"/>
              </w:rPr>
              <w:t>0</w:t>
            </w:r>
          </w:p>
        </w:tc>
        <w:tc>
          <w:tcPr>
            <w:tcW w:w="1170" w:type="dxa"/>
          </w:tcPr>
          <w:p w14:paraId="717D9C0A" w14:textId="77777777" w:rsidR="00AC1205" w:rsidRDefault="00000000">
            <w:pPr>
              <w:jc w:val="right"/>
            </w:pPr>
            <w:r>
              <w:rPr>
                <w:rFonts w:ascii="Consolas" w:eastAsia="Consolas" w:hAnsi="Consolas" w:cs="Consolas"/>
                <w:sz w:val="16"/>
              </w:rPr>
              <w:t>0</w:t>
            </w:r>
          </w:p>
        </w:tc>
      </w:tr>
      <w:tr w:rsidR="00AC1205" w14:paraId="717D9C14" w14:textId="77777777">
        <w:tc>
          <w:tcPr>
            <w:tcW w:w="1170" w:type="dxa"/>
          </w:tcPr>
          <w:p w14:paraId="717D9C0C" w14:textId="77777777" w:rsidR="00AC1205" w:rsidRDefault="00000000">
            <w:pPr>
              <w:jc w:val="right"/>
            </w:pPr>
            <w:r>
              <w:rPr>
                <w:rFonts w:ascii="Consolas" w:eastAsia="Consolas" w:hAnsi="Consolas" w:cs="Consolas"/>
                <w:sz w:val="16"/>
              </w:rPr>
              <w:t>-2</w:t>
            </w:r>
          </w:p>
        </w:tc>
        <w:tc>
          <w:tcPr>
            <w:tcW w:w="1170" w:type="dxa"/>
          </w:tcPr>
          <w:p w14:paraId="717D9C0D" w14:textId="77777777" w:rsidR="00AC1205" w:rsidRDefault="00000000">
            <w:pPr>
              <w:jc w:val="right"/>
            </w:pPr>
            <w:r>
              <w:rPr>
                <w:rFonts w:ascii="Consolas" w:eastAsia="Consolas" w:hAnsi="Consolas" w:cs="Consolas"/>
                <w:sz w:val="16"/>
              </w:rPr>
              <w:t>0</w:t>
            </w:r>
          </w:p>
        </w:tc>
        <w:tc>
          <w:tcPr>
            <w:tcW w:w="1170" w:type="dxa"/>
          </w:tcPr>
          <w:p w14:paraId="717D9C0E" w14:textId="77777777" w:rsidR="00AC1205" w:rsidRDefault="00000000">
            <w:pPr>
              <w:jc w:val="right"/>
            </w:pPr>
            <w:r>
              <w:rPr>
                <w:rFonts w:ascii="Consolas" w:eastAsia="Consolas" w:hAnsi="Consolas" w:cs="Consolas"/>
                <w:sz w:val="16"/>
              </w:rPr>
              <w:t>0</w:t>
            </w:r>
          </w:p>
        </w:tc>
        <w:tc>
          <w:tcPr>
            <w:tcW w:w="1170" w:type="dxa"/>
          </w:tcPr>
          <w:p w14:paraId="717D9C0F" w14:textId="77777777" w:rsidR="00AC1205" w:rsidRDefault="00000000">
            <w:pPr>
              <w:jc w:val="right"/>
            </w:pPr>
            <w:r>
              <w:rPr>
                <w:rFonts w:ascii="Consolas" w:eastAsia="Consolas" w:hAnsi="Consolas" w:cs="Consolas"/>
                <w:sz w:val="16"/>
              </w:rPr>
              <w:t>0</w:t>
            </w:r>
          </w:p>
        </w:tc>
        <w:tc>
          <w:tcPr>
            <w:tcW w:w="1170" w:type="dxa"/>
          </w:tcPr>
          <w:p w14:paraId="717D9C10" w14:textId="77777777" w:rsidR="00AC1205" w:rsidRDefault="00000000">
            <w:pPr>
              <w:jc w:val="right"/>
            </w:pPr>
            <w:r>
              <w:rPr>
                <w:rFonts w:ascii="Consolas" w:eastAsia="Consolas" w:hAnsi="Consolas" w:cs="Consolas"/>
                <w:sz w:val="16"/>
              </w:rPr>
              <w:t>0</w:t>
            </w:r>
          </w:p>
        </w:tc>
        <w:tc>
          <w:tcPr>
            <w:tcW w:w="1170" w:type="dxa"/>
          </w:tcPr>
          <w:p w14:paraId="717D9C11" w14:textId="77777777" w:rsidR="00AC1205" w:rsidRDefault="00000000">
            <w:pPr>
              <w:jc w:val="right"/>
            </w:pPr>
            <w:r>
              <w:rPr>
                <w:rFonts w:ascii="Consolas" w:eastAsia="Consolas" w:hAnsi="Consolas" w:cs="Consolas"/>
                <w:sz w:val="16"/>
              </w:rPr>
              <w:t>2,020</w:t>
            </w:r>
          </w:p>
        </w:tc>
        <w:tc>
          <w:tcPr>
            <w:tcW w:w="1170" w:type="dxa"/>
          </w:tcPr>
          <w:p w14:paraId="717D9C12" w14:textId="77777777" w:rsidR="00AC1205" w:rsidRDefault="00000000">
            <w:pPr>
              <w:jc w:val="right"/>
            </w:pPr>
            <w:r>
              <w:rPr>
                <w:rFonts w:ascii="Consolas" w:eastAsia="Consolas" w:hAnsi="Consolas" w:cs="Consolas"/>
                <w:sz w:val="16"/>
              </w:rPr>
              <w:t>0</w:t>
            </w:r>
          </w:p>
        </w:tc>
        <w:tc>
          <w:tcPr>
            <w:tcW w:w="1170" w:type="dxa"/>
          </w:tcPr>
          <w:p w14:paraId="717D9C13" w14:textId="77777777" w:rsidR="00AC1205" w:rsidRDefault="00000000">
            <w:pPr>
              <w:jc w:val="right"/>
            </w:pPr>
            <w:r>
              <w:rPr>
                <w:rFonts w:ascii="Consolas" w:eastAsia="Consolas" w:hAnsi="Consolas" w:cs="Consolas"/>
                <w:sz w:val="16"/>
              </w:rPr>
              <w:t>0</w:t>
            </w:r>
          </w:p>
        </w:tc>
      </w:tr>
      <w:tr w:rsidR="00AC1205" w14:paraId="717D9C1D" w14:textId="77777777">
        <w:tc>
          <w:tcPr>
            <w:tcW w:w="1170" w:type="dxa"/>
          </w:tcPr>
          <w:p w14:paraId="717D9C15" w14:textId="77777777" w:rsidR="00AC1205" w:rsidRDefault="00000000">
            <w:pPr>
              <w:jc w:val="right"/>
            </w:pPr>
            <w:r>
              <w:rPr>
                <w:rFonts w:ascii="Consolas" w:eastAsia="Consolas" w:hAnsi="Consolas" w:cs="Consolas"/>
                <w:sz w:val="16"/>
              </w:rPr>
              <w:t>-1</w:t>
            </w:r>
          </w:p>
        </w:tc>
        <w:tc>
          <w:tcPr>
            <w:tcW w:w="1170" w:type="dxa"/>
          </w:tcPr>
          <w:p w14:paraId="717D9C16" w14:textId="77777777" w:rsidR="00AC1205" w:rsidRDefault="00000000">
            <w:pPr>
              <w:jc w:val="right"/>
            </w:pPr>
            <w:r>
              <w:rPr>
                <w:rFonts w:ascii="Consolas" w:eastAsia="Consolas" w:hAnsi="Consolas" w:cs="Consolas"/>
                <w:sz w:val="16"/>
              </w:rPr>
              <w:t>0</w:t>
            </w:r>
          </w:p>
        </w:tc>
        <w:tc>
          <w:tcPr>
            <w:tcW w:w="1170" w:type="dxa"/>
          </w:tcPr>
          <w:p w14:paraId="717D9C17" w14:textId="77777777" w:rsidR="00AC1205" w:rsidRDefault="00000000">
            <w:pPr>
              <w:jc w:val="right"/>
            </w:pPr>
            <w:r>
              <w:rPr>
                <w:rFonts w:ascii="Consolas" w:eastAsia="Consolas" w:hAnsi="Consolas" w:cs="Consolas"/>
                <w:sz w:val="16"/>
              </w:rPr>
              <w:t>0</w:t>
            </w:r>
          </w:p>
        </w:tc>
        <w:tc>
          <w:tcPr>
            <w:tcW w:w="1170" w:type="dxa"/>
          </w:tcPr>
          <w:p w14:paraId="717D9C18" w14:textId="77777777" w:rsidR="00AC1205" w:rsidRDefault="00000000">
            <w:pPr>
              <w:jc w:val="right"/>
            </w:pPr>
            <w:r>
              <w:rPr>
                <w:rFonts w:ascii="Consolas" w:eastAsia="Consolas" w:hAnsi="Consolas" w:cs="Consolas"/>
                <w:sz w:val="16"/>
              </w:rPr>
              <w:t>3,069</w:t>
            </w:r>
          </w:p>
        </w:tc>
        <w:tc>
          <w:tcPr>
            <w:tcW w:w="1170" w:type="dxa"/>
          </w:tcPr>
          <w:p w14:paraId="717D9C19" w14:textId="77777777" w:rsidR="00AC1205" w:rsidRDefault="00000000">
            <w:pPr>
              <w:jc w:val="right"/>
            </w:pPr>
            <w:r>
              <w:rPr>
                <w:rFonts w:ascii="Consolas" w:eastAsia="Consolas" w:hAnsi="Consolas" w:cs="Consolas"/>
                <w:sz w:val="16"/>
              </w:rPr>
              <w:t>0</w:t>
            </w:r>
          </w:p>
        </w:tc>
        <w:tc>
          <w:tcPr>
            <w:tcW w:w="1170" w:type="dxa"/>
          </w:tcPr>
          <w:p w14:paraId="717D9C1A" w14:textId="77777777" w:rsidR="00AC1205" w:rsidRDefault="00000000">
            <w:pPr>
              <w:jc w:val="right"/>
            </w:pPr>
            <w:r>
              <w:rPr>
                <w:rFonts w:ascii="Consolas" w:eastAsia="Consolas" w:hAnsi="Consolas" w:cs="Consolas"/>
                <w:sz w:val="16"/>
              </w:rPr>
              <w:t>0</w:t>
            </w:r>
          </w:p>
        </w:tc>
        <w:tc>
          <w:tcPr>
            <w:tcW w:w="1170" w:type="dxa"/>
          </w:tcPr>
          <w:p w14:paraId="717D9C1B" w14:textId="77777777" w:rsidR="00AC1205" w:rsidRDefault="00000000">
            <w:pPr>
              <w:jc w:val="right"/>
            </w:pPr>
            <w:r>
              <w:rPr>
                <w:rFonts w:ascii="Consolas" w:eastAsia="Consolas" w:hAnsi="Consolas" w:cs="Consolas"/>
                <w:sz w:val="16"/>
              </w:rPr>
              <w:t>0</w:t>
            </w:r>
          </w:p>
        </w:tc>
        <w:tc>
          <w:tcPr>
            <w:tcW w:w="1170" w:type="dxa"/>
          </w:tcPr>
          <w:p w14:paraId="717D9C1C" w14:textId="77777777" w:rsidR="00AC1205" w:rsidRDefault="00000000">
            <w:pPr>
              <w:jc w:val="right"/>
            </w:pPr>
            <w:r>
              <w:rPr>
                <w:rFonts w:ascii="Consolas" w:eastAsia="Consolas" w:hAnsi="Consolas" w:cs="Consolas"/>
                <w:sz w:val="16"/>
              </w:rPr>
              <w:t>0</w:t>
            </w:r>
          </w:p>
        </w:tc>
      </w:tr>
      <w:tr w:rsidR="00AC1205" w14:paraId="717D9C26" w14:textId="77777777">
        <w:tc>
          <w:tcPr>
            <w:tcW w:w="1170" w:type="dxa"/>
          </w:tcPr>
          <w:p w14:paraId="717D9C1E" w14:textId="77777777" w:rsidR="00AC1205" w:rsidRDefault="00000000">
            <w:pPr>
              <w:jc w:val="right"/>
            </w:pPr>
            <w:r>
              <w:rPr>
                <w:rFonts w:ascii="Consolas" w:eastAsia="Consolas" w:hAnsi="Consolas" w:cs="Consolas"/>
                <w:sz w:val="16"/>
              </w:rPr>
              <w:t>0</w:t>
            </w:r>
          </w:p>
        </w:tc>
        <w:tc>
          <w:tcPr>
            <w:tcW w:w="1170" w:type="dxa"/>
          </w:tcPr>
          <w:p w14:paraId="717D9C1F" w14:textId="77777777" w:rsidR="00AC1205" w:rsidRDefault="00000000">
            <w:pPr>
              <w:jc w:val="right"/>
            </w:pPr>
            <w:r>
              <w:rPr>
                <w:rFonts w:ascii="Consolas" w:eastAsia="Consolas" w:hAnsi="Consolas" w:cs="Consolas"/>
                <w:sz w:val="16"/>
              </w:rPr>
              <w:t>0</w:t>
            </w:r>
          </w:p>
        </w:tc>
        <w:tc>
          <w:tcPr>
            <w:tcW w:w="1170" w:type="dxa"/>
          </w:tcPr>
          <w:p w14:paraId="717D9C20" w14:textId="77777777" w:rsidR="00AC1205" w:rsidRDefault="00000000">
            <w:pPr>
              <w:jc w:val="right"/>
            </w:pPr>
            <w:r>
              <w:rPr>
                <w:rFonts w:ascii="Consolas" w:eastAsia="Consolas" w:hAnsi="Consolas" w:cs="Consolas"/>
                <w:sz w:val="16"/>
              </w:rPr>
              <w:t>0</w:t>
            </w:r>
          </w:p>
        </w:tc>
        <w:tc>
          <w:tcPr>
            <w:tcW w:w="1170" w:type="dxa"/>
          </w:tcPr>
          <w:p w14:paraId="717D9C21" w14:textId="77777777" w:rsidR="00AC1205" w:rsidRDefault="00000000">
            <w:pPr>
              <w:jc w:val="right"/>
            </w:pPr>
            <w:r>
              <w:rPr>
                <w:rFonts w:ascii="Consolas" w:eastAsia="Consolas" w:hAnsi="Consolas" w:cs="Consolas"/>
                <w:sz w:val="16"/>
              </w:rPr>
              <w:t>393,597</w:t>
            </w:r>
          </w:p>
        </w:tc>
        <w:tc>
          <w:tcPr>
            <w:tcW w:w="1170" w:type="dxa"/>
          </w:tcPr>
          <w:p w14:paraId="717D9C22" w14:textId="77777777" w:rsidR="00AC1205" w:rsidRDefault="00000000">
            <w:pPr>
              <w:jc w:val="right"/>
            </w:pPr>
            <w:r>
              <w:rPr>
                <w:rFonts w:ascii="Consolas" w:eastAsia="Consolas" w:hAnsi="Consolas" w:cs="Consolas"/>
                <w:sz w:val="16"/>
              </w:rPr>
              <w:t>0</w:t>
            </w:r>
          </w:p>
        </w:tc>
        <w:tc>
          <w:tcPr>
            <w:tcW w:w="1170" w:type="dxa"/>
          </w:tcPr>
          <w:p w14:paraId="717D9C23" w14:textId="77777777" w:rsidR="00AC1205" w:rsidRDefault="00000000">
            <w:pPr>
              <w:jc w:val="right"/>
            </w:pPr>
            <w:r>
              <w:rPr>
                <w:rFonts w:ascii="Consolas" w:eastAsia="Consolas" w:hAnsi="Consolas" w:cs="Consolas"/>
                <w:sz w:val="16"/>
              </w:rPr>
              <w:t>650,146</w:t>
            </w:r>
          </w:p>
        </w:tc>
        <w:tc>
          <w:tcPr>
            <w:tcW w:w="1170" w:type="dxa"/>
          </w:tcPr>
          <w:p w14:paraId="717D9C24" w14:textId="77777777" w:rsidR="00AC1205" w:rsidRDefault="00000000">
            <w:pPr>
              <w:jc w:val="right"/>
            </w:pPr>
            <w:r>
              <w:rPr>
                <w:rFonts w:ascii="Consolas" w:eastAsia="Consolas" w:hAnsi="Consolas" w:cs="Consolas"/>
                <w:sz w:val="16"/>
              </w:rPr>
              <w:t>240,355</w:t>
            </w:r>
          </w:p>
        </w:tc>
        <w:tc>
          <w:tcPr>
            <w:tcW w:w="1170" w:type="dxa"/>
          </w:tcPr>
          <w:p w14:paraId="717D9C25" w14:textId="77777777" w:rsidR="00AC1205" w:rsidRDefault="00000000">
            <w:pPr>
              <w:jc w:val="right"/>
            </w:pPr>
            <w:r>
              <w:rPr>
                <w:rFonts w:ascii="Consolas" w:eastAsia="Consolas" w:hAnsi="Consolas" w:cs="Consolas"/>
                <w:sz w:val="16"/>
              </w:rPr>
              <w:t>91,673</w:t>
            </w:r>
          </w:p>
        </w:tc>
      </w:tr>
      <w:tr w:rsidR="00AC1205" w14:paraId="717D9C2F" w14:textId="77777777">
        <w:tc>
          <w:tcPr>
            <w:tcW w:w="1170" w:type="dxa"/>
          </w:tcPr>
          <w:p w14:paraId="717D9C27" w14:textId="77777777" w:rsidR="00AC1205" w:rsidRDefault="00000000">
            <w:pPr>
              <w:jc w:val="right"/>
            </w:pPr>
            <w:r>
              <w:rPr>
                <w:rFonts w:ascii="Consolas" w:eastAsia="Consolas" w:hAnsi="Consolas" w:cs="Consolas"/>
                <w:sz w:val="16"/>
              </w:rPr>
              <w:t>1</w:t>
            </w:r>
          </w:p>
        </w:tc>
        <w:tc>
          <w:tcPr>
            <w:tcW w:w="1170" w:type="dxa"/>
          </w:tcPr>
          <w:p w14:paraId="717D9C28" w14:textId="77777777" w:rsidR="00AC1205" w:rsidRDefault="00000000">
            <w:pPr>
              <w:jc w:val="right"/>
            </w:pPr>
            <w:r>
              <w:rPr>
                <w:rFonts w:ascii="Consolas" w:eastAsia="Consolas" w:hAnsi="Consolas" w:cs="Consolas"/>
                <w:sz w:val="16"/>
              </w:rPr>
              <w:t>0</w:t>
            </w:r>
          </w:p>
        </w:tc>
        <w:tc>
          <w:tcPr>
            <w:tcW w:w="1170" w:type="dxa"/>
          </w:tcPr>
          <w:p w14:paraId="717D9C29" w14:textId="77777777" w:rsidR="00AC1205" w:rsidRDefault="00000000">
            <w:pPr>
              <w:jc w:val="right"/>
            </w:pPr>
            <w:r>
              <w:rPr>
                <w:rFonts w:ascii="Consolas" w:eastAsia="Consolas" w:hAnsi="Consolas" w:cs="Consolas"/>
                <w:sz w:val="16"/>
              </w:rPr>
              <w:t>0</w:t>
            </w:r>
          </w:p>
        </w:tc>
        <w:tc>
          <w:tcPr>
            <w:tcW w:w="1170" w:type="dxa"/>
          </w:tcPr>
          <w:p w14:paraId="717D9C2A" w14:textId="77777777" w:rsidR="00AC1205" w:rsidRDefault="00000000">
            <w:pPr>
              <w:jc w:val="right"/>
            </w:pPr>
            <w:r>
              <w:rPr>
                <w:rFonts w:ascii="Consolas" w:eastAsia="Consolas" w:hAnsi="Consolas" w:cs="Consolas"/>
                <w:sz w:val="16"/>
              </w:rPr>
              <w:t>30,784</w:t>
            </w:r>
          </w:p>
        </w:tc>
        <w:tc>
          <w:tcPr>
            <w:tcW w:w="1170" w:type="dxa"/>
          </w:tcPr>
          <w:p w14:paraId="717D9C2B" w14:textId="77777777" w:rsidR="00AC1205" w:rsidRDefault="00000000">
            <w:pPr>
              <w:jc w:val="right"/>
            </w:pPr>
            <w:r>
              <w:rPr>
                <w:rFonts w:ascii="Consolas" w:eastAsia="Consolas" w:hAnsi="Consolas" w:cs="Consolas"/>
                <w:sz w:val="16"/>
              </w:rPr>
              <w:t>0</w:t>
            </w:r>
          </w:p>
        </w:tc>
        <w:tc>
          <w:tcPr>
            <w:tcW w:w="1170" w:type="dxa"/>
          </w:tcPr>
          <w:p w14:paraId="717D9C2C" w14:textId="77777777" w:rsidR="00AC1205" w:rsidRDefault="00000000">
            <w:pPr>
              <w:jc w:val="right"/>
            </w:pPr>
            <w:r>
              <w:rPr>
                <w:rFonts w:ascii="Consolas" w:eastAsia="Consolas" w:hAnsi="Consolas" w:cs="Consolas"/>
                <w:sz w:val="16"/>
              </w:rPr>
              <w:t>74,731</w:t>
            </w:r>
          </w:p>
        </w:tc>
        <w:tc>
          <w:tcPr>
            <w:tcW w:w="1170" w:type="dxa"/>
          </w:tcPr>
          <w:p w14:paraId="717D9C2D" w14:textId="77777777" w:rsidR="00AC1205" w:rsidRDefault="00000000">
            <w:pPr>
              <w:jc w:val="right"/>
            </w:pPr>
            <w:r>
              <w:rPr>
                <w:rFonts w:ascii="Consolas" w:eastAsia="Consolas" w:hAnsi="Consolas" w:cs="Consolas"/>
                <w:sz w:val="16"/>
              </w:rPr>
              <w:t>27,976</w:t>
            </w:r>
          </w:p>
        </w:tc>
        <w:tc>
          <w:tcPr>
            <w:tcW w:w="1170" w:type="dxa"/>
          </w:tcPr>
          <w:p w14:paraId="717D9C2E" w14:textId="77777777" w:rsidR="00AC1205" w:rsidRDefault="00000000">
            <w:pPr>
              <w:jc w:val="right"/>
            </w:pPr>
            <w:r>
              <w:rPr>
                <w:rFonts w:ascii="Consolas" w:eastAsia="Consolas" w:hAnsi="Consolas" w:cs="Consolas"/>
                <w:sz w:val="16"/>
              </w:rPr>
              <w:t>2,958</w:t>
            </w:r>
          </w:p>
        </w:tc>
      </w:tr>
      <w:tr w:rsidR="00AC1205" w14:paraId="717D9C38" w14:textId="77777777">
        <w:tc>
          <w:tcPr>
            <w:tcW w:w="1170" w:type="dxa"/>
            <w:tcBorders>
              <w:bottom w:val="single" w:sz="0" w:space="0" w:color="000000"/>
            </w:tcBorders>
          </w:tcPr>
          <w:p w14:paraId="717D9C3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C31"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9C32"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9C33" w14:textId="77777777" w:rsidR="00AC1205" w:rsidRDefault="00000000">
            <w:pPr>
              <w:jc w:val="right"/>
            </w:pPr>
            <w:r>
              <w:rPr>
                <w:rFonts w:ascii="Consolas" w:eastAsia="Consolas" w:hAnsi="Consolas" w:cs="Consolas"/>
                <w:sz w:val="16"/>
              </w:rPr>
              <w:t>72,208</w:t>
            </w:r>
          </w:p>
        </w:tc>
        <w:tc>
          <w:tcPr>
            <w:tcW w:w="1170" w:type="dxa"/>
            <w:tcBorders>
              <w:bottom w:val="single" w:sz="0" w:space="0" w:color="000000"/>
            </w:tcBorders>
          </w:tcPr>
          <w:p w14:paraId="717D9C34"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9C35" w14:textId="77777777" w:rsidR="00AC1205" w:rsidRDefault="00000000">
            <w:pPr>
              <w:jc w:val="right"/>
            </w:pPr>
            <w:r>
              <w:rPr>
                <w:rFonts w:ascii="Consolas" w:eastAsia="Consolas" w:hAnsi="Consolas" w:cs="Consolas"/>
                <w:sz w:val="16"/>
              </w:rPr>
              <w:t>479</w:t>
            </w:r>
          </w:p>
        </w:tc>
        <w:tc>
          <w:tcPr>
            <w:tcW w:w="1170" w:type="dxa"/>
            <w:tcBorders>
              <w:bottom w:val="single" w:sz="0" w:space="0" w:color="000000"/>
            </w:tcBorders>
          </w:tcPr>
          <w:p w14:paraId="717D9C36" w14:textId="77777777" w:rsidR="00AC1205" w:rsidRDefault="00000000">
            <w:pPr>
              <w:jc w:val="right"/>
            </w:pPr>
            <w:r>
              <w:rPr>
                <w:rFonts w:ascii="Consolas" w:eastAsia="Consolas" w:hAnsi="Consolas" w:cs="Consolas"/>
                <w:sz w:val="16"/>
              </w:rPr>
              <w:t>514,555</w:t>
            </w:r>
          </w:p>
        </w:tc>
        <w:tc>
          <w:tcPr>
            <w:tcW w:w="1170" w:type="dxa"/>
            <w:tcBorders>
              <w:bottom w:val="single" w:sz="0" w:space="0" w:color="000000"/>
            </w:tcBorders>
          </w:tcPr>
          <w:p w14:paraId="717D9C37" w14:textId="77777777" w:rsidR="00AC1205" w:rsidRDefault="00000000">
            <w:pPr>
              <w:jc w:val="right"/>
            </w:pPr>
            <w:r>
              <w:rPr>
                <w:rFonts w:ascii="Consolas" w:eastAsia="Consolas" w:hAnsi="Consolas" w:cs="Consolas"/>
                <w:sz w:val="16"/>
              </w:rPr>
              <w:t>21,724</w:t>
            </w:r>
          </w:p>
        </w:tc>
      </w:tr>
      <w:tr w:rsidR="00AC1205" w14:paraId="717D9C41" w14:textId="77777777">
        <w:tc>
          <w:tcPr>
            <w:tcW w:w="0" w:type="auto"/>
            <w:tcBorders>
              <w:top w:val="single" w:sz="0" w:space="0" w:color="000000"/>
              <w:bottom w:val="single" w:sz="0" w:space="0" w:color="000000"/>
            </w:tcBorders>
          </w:tcPr>
          <w:p w14:paraId="717D9C39"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9C3A"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9C3B"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9C3C"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9C3D"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9C3E"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9C3F"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9C40" w14:textId="77777777" w:rsidR="00AC1205" w:rsidRDefault="00000000">
            <w:pPr>
              <w:jc w:val="right"/>
            </w:pPr>
            <w:r>
              <w:rPr>
                <w:rFonts w:ascii="Consolas" w:eastAsia="Consolas" w:hAnsi="Consolas" w:cs="Consolas"/>
                <w:sz w:val="16"/>
              </w:rPr>
              <w:t>116,355</w:t>
            </w:r>
          </w:p>
        </w:tc>
      </w:tr>
    </w:tbl>
    <w:p w14:paraId="717D9C42" w14:textId="77777777" w:rsidR="00AC1205" w:rsidRDefault="00AC1205"/>
    <w:p w14:paraId="717D9C43" w14:textId="77777777" w:rsidR="00AC1205" w:rsidRDefault="00000000">
      <w:r>
        <w:br/>
      </w:r>
    </w:p>
    <w:p w14:paraId="717D9C44" w14:textId="77777777" w:rsidR="00AC1205" w:rsidRDefault="00000000">
      <w:pPr>
        <w:shd w:val="solid" w:color="B0C4DE" w:fill="auto"/>
      </w:pPr>
      <w:r>
        <w:rPr>
          <w:b/>
          <w:sz w:val="26"/>
        </w:rPr>
        <w:t>chron</w:t>
      </w:r>
    </w:p>
    <w:p w14:paraId="717D9C45" w14:textId="77777777" w:rsidR="00AC1205" w:rsidRDefault="00000000">
      <w:pPr>
        <w:rPr>
          <w:color w:val="4682B4"/>
        </w:rPr>
      </w:pPr>
      <w:r>
        <w:rPr>
          <w:color w:val="4682B4"/>
        </w:rPr>
        <w:t>Chronic diseases</w:t>
      </w:r>
      <w:r>
        <w:rPr>
          <w:color w:val="4682B4"/>
        </w:rPr>
        <w:br/>
        <w:t xml:space="preserve">   (0):   [0] No</w:t>
      </w:r>
      <w:r>
        <w:rPr>
          <w:color w:val="4682B4"/>
        </w:rPr>
        <w:br/>
        <w:t xml:space="preserve">   (1):   [1] Yes</w:t>
      </w:r>
      <w:r>
        <w:rPr>
          <w:color w:val="4682B4"/>
        </w:rPr>
        <w:br/>
      </w:r>
    </w:p>
    <w:p w14:paraId="717D9C46" w14:textId="77777777" w:rsidR="00AC1205" w:rsidRDefault="00000000">
      <w:r>
        <w:t xml:space="preserve">The version of </w:t>
      </w:r>
      <w:r>
        <w:rPr>
          <w:i/>
        </w:rPr>
        <w:t>chron</w:t>
      </w:r>
      <w:r>
        <w:t xml:space="preserve"> currently available in CPF is not ready to use. This is a working variable and is not fully harmonized. Most of all, it requires conceptual framework and users have to define chronic </w:t>
      </w:r>
      <w:r>
        <w:lastRenderedPageBreak/>
        <w:t xml:space="preserve">conditions they want to include. Some surveys offer an extensive list of chronic conditions, while other are limited a simple yes-no question. Nevertheless, we provided a partial syntax which can be helpful. </w:t>
      </w:r>
    </w:p>
    <w:p w14:paraId="717D9C47" w14:textId="77777777" w:rsidR="00AC1205" w:rsidRDefault="00000000">
      <w:r>
        <w:t>Note:</w:t>
      </w:r>
    </w:p>
    <w:p w14:paraId="717D9C48" w14:textId="77777777" w:rsidR="00AC1205" w:rsidRDefault="00000000">
      <w:r>
        <w:tab/>
        <w:t>-</w:t>
      </w:r>
      <w:r>
        <w:tab/>
        <w:t>the list of conditions included in surveys have been often changing with waves</w:t>
      </w:r>
    </w:p>
    <w:p w14:paraId="717D9C49" w14:textId="77777777" w:rsidR="00AC1205" w:rsidRDefault="00000000">
      <w:r>
        <w:tab/>
        <w:t>-</w:t>
      </w:r>
      <w:r>
        <w:tab/>
        <w:t xml:space="preserve">in some surveys the question was asked only in selected waves </w:t>
      </w:r>
    </w:p>
    <w:p w14:paraId="717D9C4A" w14:textId="77777777" w:rsidR="00AC1205" w:rsidRDefault="00AC1205"/>
    <w:p w14:paraId="717D9C4B" w14:textId="77777777" w:rsidR="00AC1205" w:rsidRDefault="00AC1205"/>
    <w:p w14:paraId="717D9C4C"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9C4E" w14:textId="77777777">
        <w:tc>
          <w:tcPr>
            <w:tcW w:w="9360" w:type="dxa"/>
            <w:gridSpan w:val="6"/>
          </w:tcPr>
          <w:p w14:paraId="717D9C4D" w14:textId="77777777" w:rsidR="00AC1205" w:rsidRDefault="00000000">
            <w:r>
              <w:rPr>
                <w:rFonts w:ascii="Consolas" w:eastAsia="Consolas" w:hAnsi="Consolas" w:cs="Consolas"/>
                <w:b/>
                <w:sz w:val="18"/>
              </w:rPr>
              <w:t xml:space="preserve">       Name: </w:t>
            </w:r>
            <w:r>
              <w:rPr>
                <w:rFonts w:ascii="Consolas" w:eastAsia="Consolas" w:hAnsi="Consolas" w:cs="Consolas"/>
                <w:sz w:val="18"/>
              </w:rPr>
              <w:t>chron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Chronic diseases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1,686,939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3.72           </w:t>
            </w:r>
            <w:r>
              <w:rPr>
                <w:rFonts w:ascii="Consolas" w:eastAsia="Consolas" w:hAnsi="Consolas" w:cs="Consolas"/>
                <w:sz w:val="18"/>
              </w:rPr>
              <w:br/>
            </w:r>
          </w:p>
        </w:tc>
      </w:tr>
      <w:tr w:rsidR="00AC1205" w14:paraId="717D9C55" w14:textId="77777777">
        <w:tc>
          <w:tcPr>
            <w:tcW w:w="1560" w:type="dxa"/>
          </w:tcPr>
          <w:p w14:paraId="717D9C4F" w14:textId="77777777" w:rsidR="00AC1205" w:rsidRDefault="00AC1205"/>
        </w:tc>
        <w:tc>
          <w:tcPr>
            <w:tcW w:w="1560" w:type="dxa"/>
            <w:tcBorders>
              <w:top w:val="single" w:sz="0" w:space="0" w:color="000000"/>
              <w:bottom w:val="single" w:sz="0" w:space="0" w:color="000000"/>
            </w:tcBorders>
          </w:tcPr>
          <w:p w14:paraId="717D9C50"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9C51"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9C52"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9C53" w14:textId="77777777" w:rsidR="00AC1205" w:rsidRDefault="00000000">
            <w:pPr>
              <w:jc w:val="right"/>
            </w:pPr>
            <w:r>
              <w:rPr>
                <w:rFonts w:ascii="Consolas" w:eastAsia="Consolas" w:hAnsi="Consolas" w:cs="Consolas"/>
                <w:b/>
                <w:sz w:val="18"/>
              </w:rPr>
              <w:t>Percent</w:t>
            </w:r>
          </w:p>
        </w:tc>
        <w:tc>
          <w:tcPr>
            <w:tcW w:w="1560" w:type="dxa"/>
          </w:tcPr>
          <w:p w14:paraId="717D9C54" w14:textId="77777777" w:rsidR="00AC1205" w:rsidRDefault="00AC1205"/>
        </w:tc>
      </w:tr>
      <w:tr w:rsidR="00AC1205" w14:paraId="717D9C5C" w14:textId="77777777">
        <w:tc>
          <w:tcPr>
            <w:tcW w:w="1560" w:type="dxa"/>
            <w:tcBorders>
              <w:right w:val="nil"/>
            </w:tcBorders>
          </w:tcPr>
          <w:p w14:paraId="717D9C56" w14:textId="77777777" w:rsidR="00AC1205" w:rsidRDefault="00AC1205"/>
        </w:tc>
        <w:tc>
          <w:tcPr>
            <w:tcW w:w="1560" w:type="dxa"/>
            <w:tcBorders>
              <w:top w:val="single" w:sz="0" w:space="0" w:color="000000"/>
              <w:left w:val="nil"/>
              <w:bottom w:val="single" w:sz="0" w:space="0" w:color="D3D3D3"/>
            </w:tcBorders>
          </w:tcPr>
          <w:p w14:paraId="717D9C57"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9C58" w14:textId="77777777" w:rsidR="00AC1205" w:rsidRDefault="00000000">
            <w:r>
              <w:rPr>
                <w:rFonts w:ascii="Consolas" w:eastAsia="Consolas" w:hAnsi="Consolas" w:cs="Consolas"/>
                <w:sz w:val="16"/>
              </w:rPr>
              <w:t>[-8] Not asked</w:t>
            </w:r>
          </w:p>
        </w:tc>
        <w:tc>
          <w:tcPr>
            <w:tcW w:w="1560" w:type="dxa"/>
            <w:tcBorders>
              <w:top w:val="single" w:sz="0" w:space="0" w:color="000000"/>
              <w:bottom w:val="single" w:sz="0" w:space="0" w:color="D3D3D3"/>
            </w:tcBorders>
          </w:tcPr>
          <w:p w14:paraId="717D9C59" w14:textId="77777777" w:rsidR="00AC1205" w:rsidRDefault="00000000">
            <w:pPr>
              <w:jc w:val="right"/>
            </w:pPr>
            <w:r>
              <w:rPr>
                <w:rFonts w:ascii="Consolas" w:eastAsia="Consolas" w:hAnsi="Consolas" w:cs="Consolas"/>
                <w:sz w:val="16"/>
              </w:rPr>
              <w:t xml:space="preserve">   519,728</w:t>
            </w:r>
          </w:p>
        </w:tc>
        <w:tc>
          <w:tcPr>
            <w:tcW w:w="1560" w:type="dxa"/>
            <w:tcBorders>
              <w:top w:val="single" w:sz="0" w:space="0" w:color="000000"/>
              <w:bottom w:val="single" w:sz="0" w:space="0" w:color="D3D3D3"/>
            </w:tcBorders>
          </w:tcPr>
          <w:p w14:paraId="717D9C5A" w14:textId="77777777" w:rsidR="00AC1205" w:rsidRDefault="00000000">
            <w:pPr>
              <w:jc w:val="right"/>
            </w:pPr>
            <w:r>
              <w:rPr>
                <w:rFonts w:ascii="Consolas" w:eastAsia="Consolas" w:hAnsi="Consolas" w:cs="Consolas"/>
                <w:sz w:val="16"/>
              </w:rPr>
              <w:t xml:space="preserve">     16.9</w:t>
            </w:r>
          </w:p>
        </w:tc>
        <w:tc>
          <w:tcPr>
            <w:tcW w:w="1560" w:type="dxa"/>
          </w:tcPr>
          <w:p w14:paraId="717D9C5B" w14:textId="77777777" w:rsidR="00AC1205" w:rsidRDefault="00AC1205"/>
        </w:tc>
      </w:tr>
      <w:tr w:rsidR="00AC1205" w14:paraId="717D9C63" w14:textId="77777777">
        <w:tc>
          <w:tcPr>
            <w:tcW w:w="1560" w:type="dxa"/>
            <w:tcBorders>
              <w:right w:val="nil"/>
            </w:tcBorders>
          </w:tcPr>
          <w:p w14:paraId="717D9C5D" w14:textId="77777777" w:rsidR="00AC1205" w:rsidRDefault="00AC1205"/>
        </w:tc>
        <w:tc>
          <w:tcPr>
            <w:tcW w:w="1560" w:type="dxa"/>
            <w:tcBorders>
              <w:top w:val="single" w:sz="0" w:space="0" w:color="D3D3D3"/>
              <w:left w:val="nil"/>
              <w:bottom w:val="single" w:sz="0" w:space="0" w:color="D3D3D3"/>
            </w:tcBorders>
          </w:tcPr>
          <w:p w14:paraId="717D9C5E"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9C5F" w14:textId="77777777" w:rsidR="00AC1205" w:rsidRDefault="00AC1205"/>
        </w:tc>
        <w:tc>
          <w:tcPr>
            <w:tcW w:w="1560" w:type="dxa"/>
            <w:tcBorders>
              <w:top w:val="single" w:sz="0" w:space="0" w:color="D3D3D3"/>
              <w:bottom w:val="single" w:sz="0" w:space="0" w:color="D3D3D3"/>
            </w:tcBorders>
          </w:tcPr>
          <w:p w14:paraId="717D9C60"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9C61" w14:textId="77777777" w:rsidR="00AC1205" w:rsidRDefault="00000000">
            <w:pPr>
              <w:jc w:val="right"/>
            </w:pPr>
            <w:r>
              <w:rPr>
                <w:rFonts w:ascii="Consolas" w:eastAsia="Consolas" w:hAnsi="Consolas" w:cs="Consolas"/>
                <w:sz w:val="16"/>
              </w:rPr>
              <w:t xml:space="preserve">      0.0</w:t>
            </w:r>
          </w:p>
        </w:tc>
        <w:tc>
          <w:tcPr>
            <w:tcW w:w="1560" w:type="dxa"/>
          </w:tcPr>
          <w:p w14:paraId="717D9C62" w14:textId="77777777" w:rsidR="00AC1205" w:rsidRDefault="00AC1205"/>
        </w:tc>
      </w:tr>
      <w:tr w:rsidR="00AC1205" w14:paraId="717D9C6A" w14:textId="77777777">
        <w:tc>
          <w:tcPr>
            <w:tcW w:w="1560" w:type="dxa"/>
            <w:tcBorders>
              <w:right w:val="nil"/>
            </w:tcBorders>
          </w:tcPr>
          <w:p w14:paraId="717D9C64" w14:textId="77777777" w:rsidR="00AC1205" w:rsidRDefault="00AC1205"/>
        </w:tc>
        <w:tc>
          <w:tcPr>
            <w:tcW w:w="1560" w:type="dxa"/>
            <w:tcBorders>
              <w:top w:val="single" w:sz="0" w:space="0" w:color="D3D3D3"/>
              <w:left w:val="nil"/>
              <w:bottom w:val="single" w:sz="0" w:space="0" w:color="D3D3D3"/>
            </w:tcBorders>
          </w:tcPr>
          <w:p w14:paraId="717D9C65"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9C66" w14:textId="77777777" w:rsidR="00AC1205" w:rsidRDefault="00000000">
            <w:r>
              <w:rPr>
                <w:rFonts w:ascii="Consolas" w:eastAsia="Consolas" w:hAnsi="Consolas" w:cs="Consolas"/>
                <w:sz w:val="16"/>
              </w:rPr>
              <w:t>[-3] Not apply</w:t>
            </w:r>
          </w:p>
        </w:tc>
        <w:tc>
          <w:tcPr>
            <w:tcW w:w="1560" w:type="dxa"/>
            <w:tcBorders>
              <w:top w:val="single" w:sz="0" w:space="0" w:color="D3D3D3"/>
              <w:bottom w:val="single" w:sz="0" w:space="0" w:color="D3D3D3"/>
            </w:tcBorders>
          </w:tcPr>
          <w:p w14:paraId="717D9C67" w14:textId="77777777" w:rsidR="00AC1205" w:rsidRDefault="00000000">
            <w:pPr>
              <w:jc w:val="right"/>
            </w:pPr>
            <w:r>
              <w:rPr>
                <w:rFonts w:ascii="Consolas" w:eastAsia="Consolas" w:hAnsi="Consolas" w:cs="Consolas"/>
                <w:sz w:val="16"/>
              </w:rPr>
              <w:t xml:space="preserve">        39</w:t>
            </w:r>
          </w:p>
        </w:tc>
        <w:tc>
          <w:tcPr>
            <w:tcW w:w="1560" w:type="dxa"/>
            <w:tcBorders>
              <w:top w:val="single" w:sz="0" w:space="0" w:color="D3D3D3"/>
              <w:bottom w:val="single" w:sz="0" w:space="0" w:color="D3D3D3"/>
            </w:tcBorders>
          </w:tcPr>
          <w:p w14:paraId="717D9C68" w14:textId="77777777" w:rsidR="00AC1205" w:rsidRDefault="00000000">
            <w:pPr>
              <w:jc w:val="right"/>
            </w:pPr>
            <w:r>
              <w:rPr>
                <w:rFonts w:ascii="Consolas" w:eastAsia="Consolas" w:hAnsi="Consolas" w:cs="Consolas"/>
                <w:sz w:val="16"/>
              </w:rPr>
              <w:t xml:space="preserve">      0.0</w:t>
            </w:r>
          </w:p>
        </w:tc>
        <w:tc>
          <w:tcPr>
            <w:tcW w:w="1560" w:type="dxa"/>
          </w:tcPr>
          <w:p w14:paraId="717D9C69" w14:textId="77777777" w:rsidR="00AC1205" w:rsidRDefault="00AC1205"/>
        </w:tc>
      </w:tr>
      <w:tr w:rsidR="00AC1205" w14:paraId="717D9C71" w14:textId="77777777">
        <w:tc>
          <w:tcPr>
            <w:tcW w:w="1560" w:type="dxa"/>
            <w:tcBorders>
              <w:right w:val="nil"/>
            </w:tcBorders>
          </w:tcPr>
          <w:p w14:paraId="717D9C6B" w14:textId="77777777" w:rsidR="00AC1205" w:rsidRDefault="00AC1205"/>
        </w:tc>
        <w:tc>
          <w:tcPr>
            <w:tcW w:w="1560" w:type="dxa"/>
            <w:tcBorders>
              <w:top w:val="single" w:sz="0" w:space="0" w:color="D3D3D3"/>
              <w:left w:val="nil"/>
              <w:bottom w:val="single" w:sz="0" w:space="0" w:color="D3D3D3"/>
            </w:tcBorders>
          </w:tcPr>
          <w:p w14:paraId="717D9C6C"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9C6D"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9C6E" w14:textId="77777777" w:rsidR="00AC1205" w:rsidRDefault="00000000">
            <w:pPr>
              <w:jc w:val="right"/>
            </w:pPr>
            <w:r>
              <w:rPr>
                <w:rFonts w:ascii="Consolas" w:eastAsia="Consolas" w:hAnsi="Consolas" w:cs="Consolas"/>
                <w:sz w:val="16"/>
              </w:rPr>
              <w:t xml:space="preserve">     3,472</w:t>
            </w:r>
          </w:p>
        </w:tc>
        <w:tc>
          <w:tcPr>
            <w:tcW w:w="1560" w:type="dxa"/>
            <w:tcBorders>
              <w:top w:val="single" w:sz="0" w:space="0" w:color="D3D3D3"/>
              <w:bottom w:val="single" w:sz="0" w:space="0" w:color="D3D3D3"/>
            </w:tcBorders>
          </w:tcPr>
          <w:p w14:paraId="717D9C6F" w14:textId="77777777" w:rsidR="00AC1205" w:rsidRDefault="00000000">
            <w:pPr>
              <w:jc w:val="right"/>
            </w:pPr>
            <w:r>
              <w:rPr>
                <w:rFonts w:ascii="Consolas" w:eastAsia="Consolas" w:hAnsi="Consolas" w:cs="Consolas"/>
                <w:sz w:val="16"/>
              </w:rPr>
              <w:t xml:space="preserve">      0.1</w:t>
            </w:r>
          </w:p>
        </w:tc>
        <w:tc>
          <w:tcPr>
            <w:tcW w:w="1560" w:type="dxa"/>
          </w:tcPr>
          <w:p w14:paraId="717D9C70" w14:textId="77777777" w:rsidR="00AC1205" w:rsidRDefault="00AC1205"/>
        </w:tc>
      </w:tr>
      <w:tr w:rsidR="00AC1205" w14:paraId="717D9C78" w14:textId="77777777">
        <w:tc>
          <w:tcPr>
            <w:tcW w:w="1560" w:type="dxa"/>
            <w:tcBorders>
              <w:right w:val="nil"/>
            </w:tcBorders>
          </w:tcPr>
          <w:p w14:paraId="717D9C72" w14:textId="77777777" w:rsidR="00AC1205" w:rsidRDefault="00AC1205"/>
        </w:tc>
        <w:tc>
          <w:tcPr>
            <w:tcW w:w="1560" w:type="dxa"/>
            <w:tcBorders>
              <w:top w:val="single" w:sz="0" w:space="0" w:color="D3D3D3"/>
              <w:left w:val="nil"/>
              <w:bottom w:val="single" w:sz="0" w:space="0" w:color="D3D3D3"/>
            </w:tcBorders>
          </w:tcPr>
          <w:p w14:paraId="717D9C73"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C74"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9C75" w14:textId="77777777" w:rsidR="00AC1205" w:rsidRDefault="00000000">
            <w:pPr>
              <w:jc w:val="right"/>
            </w:pPr>
            <w:r>
              <w:rPr>
                <w:rFonts w:ascii="Consolas" w:eastAsia="Consolas" w:hAnsi="Consolas" w:cs="Consolas"/>
                <w:sz w:val="16"/>
              </w:rPr>
              <w:t xml:space="preserve">     1,738</w:t>
            </w:r>
          </w:p>
        </w:tc>
        <w:tc>
          <w:tcPr>
            <w:tcW w:w="1560" w:type="dxa"/>
            <w:tcBorders>
              <w:top w:val="single" w:sz="0" w:space="0" w:color="D3D3D3"/>
              <w:bottom w:val="single" w:sz="0" w:space="0" w:color="D3D3D3"/>
            </w:tcBorders>
          </w:tcPr>
          <w:p w14:paraId="717D9C76" w14:textId="77777777" w:rsidR="00AC1205" w:rsidRDefault="00000000">
            <w:pPr>
              <w:jc w:val="right"/>
            </w:pPr>
            <w:r>
              <w:rPr>
                <w:rFonts w:ascii="Consolas" w:eastAsia="Consolas" w:hAnsi="Consolas" w:cs="Consolas"/>
                <w:sz w:val="16"/>
              </w:rPr>
              <w:t xml:space="preserve">      0.1</w:t>
            </w:r>
          </w:p>
        </w:tc>
        <w:tc>
          <w:tcPr>
            <w:tcW w:w="1560" w:type="dxa"/>
          </w:tcPr>
          <w:p w14:paraId="717D9C77" w14:textId="77777777" w:rsidR="00AC1205" w:rsidRDefault="00AC1205"/>
        </w:tc>
      </w:tr>
      <w:tr w:rsidR="00AC1205" w14:paraId="717D9C7F" w14:textId="77777777">
        <w:tc>
          <w:tcPr>
            <w:tcW w:w="1560" w:type="dxa"/>
            <w:tcBorders>
              <w:right w:val="nil"/>
            </w:tcBorders>
          </w:tcPr>
          <w:p w14:paraId="717D9C79" w14:textId="77777777" w:rsidR="00AC1205" w:rsidRDefault="00AC1205"/>
        </w:tc>
        <w:tc>
          <w:tcPr>
            <w:tcW w:w="1560" w:type="dxa"/>
            <w:tcBorders>
              <w:top w:val="single" w:sz="0" w:space="0" w:color="D3D3D3"/>
              <w:left w:val="nil"/>
              <w:bottom w:val="single" w:sz="0" w:space="0" w:color="D3D3D3"/>
            </w:tcBorders>
          </w:tcPr>
          <w:p w14:paraId="717D9C7A"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9C7B"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9C7C" w14:textId="77777777" w:rsidR="00AC1205" w:rsidRDefault="00000000">
            <w:pPr>
              <w:jc w:val="right"/>
            </w:pPr>
            <w:r>
              <w:rPr>
                <w:rFonts w:ascii="Consolas" w:eastAsia="Consolas" w:hAnsi="Consolas" w:cs="Consolas"/>
                <w:sz w:val="16"/>
              </w:rPr>
              <w:t xml:space="preserve">   928,718</w:t>
            </w:r>
          </w:p>
        </w:tc>
        <w:tc>
          <w:tcPr>
            <w:tcW w:w="1560" w:type="dxa"/>
            <w:tcBorders>
              <w:top w:val="single" w:sz="0" w:space="0" w:color="D3D3D3"/>
              <w:bottom w:val="single" w:sz="0" w:space="0" w:color="D3D3D3"/>
            </w:tcBorders>
          </w:tcPr>
          <w:p w14:paraId="717D9C7D" w14:textId="77777777" w:rsidR="00AC1205" w:rsidRDefault="00000000">
            <w:pPr>
              <w:jc w:val="right"/>
            </w:pPr>
            <w:r>
              <w:rPr>
                <w:rFonts w:ascii="Consolas" w:eastAsia="Consolas" w:hAnsi="Consolas" w:cs="Consolas"/>
                <w:sz w:val="16"/>
              </w:rPr>
              <w:t xml:space="preserve">     30.1</w:t>
            </w:r>
          </w:p>
        </w:tc>
        <w:tc>
          <w:tcPr>
            <w:tcW w:w="1560" w:type="dxa"/>
          </w:tcPr>
          <w:p w14:paraId="717D9C7E" w14:textId="77777777" w:rsidR="00AC1205" w:rsidRDefault="00AC1205"/>
        </w:tc>
      </w:tr>
      <w:tr w:rsidR="00AC1205" w14:paraId="717D9C86" w14:textId="77777777">
        <w:tc>
          <w:tcPr>
            <w:tcW w:w="1560" w:type="dxa"/>
            <w:tcBorders>
              <w:right w:val="nil"/>
            </w:tcBorders>
          </w:tcPr>
          <w:p w14:paraId="717D9C80" w14:textId="77777777" w:rsidR="00AC1205" w:rsidRDefault="00AC1205"/>
        </w:tc>
        <w:tc>
          <w:tcPr>
            <w:tcW w:w="1560" w:type="dxa"/>
            <w:tcBorders>
              <w:top w:val="single" w:sz="0" w:space="0" w:color="D3D3D3"/>
              <w:left w:val="nil"/>
              <w:bottom w:val="single" w:sz="0" w:space="0" w:color="D3D3D3"/>
            </w:tcBorders>
          </w:tcPr>
          <w:p w14:paraId="717D9C8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9C82"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9C83" w14:textId="77777777" w:rsidR="00AC1205" w:rsidRDefault="00000000">
            <w:pPr>
              <w:jc w:val="right"/>
            </w:pPr>
            <w:r>
              <w:rPr>
                <w:rFonts w:ascii="Consolas" w:eastAsia="Consolas" w:hAnsi="Consolas" w:cs="Consolas"/>
                <w:sz w:val="16"/>
              </w:rPr>
              <w:t xml:space="preserve">   468,673</w:t>
            </w:r>
          </w:p>
        </w:tc>
        <w:tc>
          <w:tcPr>
            <w:tcW w:w="1560" w:type="dxa"/>
            <w:tcBorders>
              <w:top w:val="single" w:sz="0" w:space="0" w:color="D3D3D3"/>
              <w:bottom w:val="single" w:sz="0" w:space="0" w:color="D3D3D3"/>
            </w:tcBorders>
          </w:tcPr>
          <w:p w14:paraId="717D9C84" w14:textId="77777777" w:rsidR="00AC1205" w:rsidRDefault="00000000">
            <w:pPr>
              <w:jc w:val="right"/>
            </w:pPr>
            <w:r>
              <w:rPr>
                <w:rFonts w:ascii="Consolas" w:eastAsia="Consolas" w:hAnsi="Consolas" w:cs="Consolas"/>
                <w:sz w:val="16"/>
              </w:rPr>
              <w:t xml:space="preserve">     15.2</w:t>
            </w:r>
          </w:p>
        </w:tc>
        <w:tc>
          <w:tcPr>
            <w:tcW w:w="1560" w:type="dxa"/>
          </w:tcPr>
          <w:p w14:paraId="717D9C85" w14:textId="77777777" w:rsidR="00AC1205" w:rsidRDefault="00AC1205"/>
        </w:tc>
      </w:tr>
      <w:tr w:rsidR="00AC1205" w14:paraId="717D9C8D" w14:textId="77777777">
        <w:tc>
          <w:tcPr>
            <w:tcW w:w="1560" w:type="dxa"/>
            <w:tcBorders>
              <w:right w:val="nil"/>
            </w:tcBorders>
          </w:tcPr>
          <w:p w14:paraId="717D9C87" w14:textId="77777777" w:rsidR="00AC1205" w:rsidRDefault="00AC1205"/>
        </w:tc>
        <w:tc>
          <w:tcPr>
            <w:tcW w:w="1560" w:type="dxa"/>
            <w:tcBorders>
              <w:top w:val="single" w:sz="0" w:space="0" w:color="D3D3D3"/>
              <w:left w:val="nil"/>
              <w:bottom w:val="single" w:sz="0" w:space="0" w:color="000000"/>
            </w:tcBorders>
          </w:tcPr>
          <w:p w14:paraId="717D9C88"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9C89" w14:textId="77777777" w:rsidR="00AC1205" w:rsidRDefault="00AC1205"/>
        </w:tc>
        <w:tc>
          <w:tcPr>
            <w:tcW w:w="1560" w:type="dxa"/>
            <w:tcBorders>
              <w:top w:val="single" w:sz="0" w:space="0" w:color="D3D3D3"/>
              <w:bottom w:val="single" w:sz="0" w:space="0" w:color="000000"/>
            </w:tcBorders>
          </w:tcPr>
          <w:p w14:paraId="717D9C8A" w14:textId="77777777" w:rsidR="00AC1205" w:rsidRDefault="00000000">
            <w:pPr>
              <w:jc w:val="right"/>
            </w:pPr>
            <w:r>
              <w:rPr>
                <w:rFonts w:ascii="Consolas" w:eastAsia="Consolas" w:hAnsi="Consolas" w:cs="Consolas"/>
                <w:sz w:val="16"/>
              </w:rPr>
              <w:t xml:space="preserve">   1161961</w:t>
            </w:r>
          </w:p>
        </w:tc>
        <w:tc>
          <w:tcPr>
            <w:tcW w:w="1560" w:type="dxa"/>
            <w:tcBorders>
              <w:top w:val="single" w:sz="0" w:space="0" w:color="D3D3D3"/>
              <w:bottom w:val="single" w:sz="0" w:space="0" w:color="000000"/>
            </w:tcBorders>
          </w:tcPr>
          <w:p w14:paraId="717D9C8B" w14:textId="77777777" w:rsidR="00AC1205" w:rsidRDefault="00000000">
            <w:pPr>
              <w:jc w:val="right"/>
            </w:pPr>
            <w:r>
              <w:rPr>
                <w:rFonts w:ascii="Consolas" w:eastAsia="Consolas" w:hAnsi="Consolas" w:cs="Consolas"/>
                <w:sz w:val="16"/>
              </w:rPr>
              <w:t xml:space="preserve">     37.7</w:t>
            </w:r>
          </w:p>
        </w:tc>
        <w:tc>
          <w:tcPr>
            <w:tcW w:w="1560" w:type="dxa"/>
          </w:tcPr>
          <w:p w14:paraId="717D9C8C" w14:textId="77777777" w:rsidR="00AC1205" w:rsidRDefault="00AC1205"/>
        </w:tc>
      </w:tr>
      <w:tr w:rsidR="00AC1205" w14:paraId="717D9C94" w14:textId="77777777">
        <w:tc>
          <w:tcPr>
            <w:tcW w:w="1560" w:type="dxa"/>
          </w:tcPr>
          <w:p w14:paraId="717D9C8E" w14:textId="77777777" w:rsidR="00AC1205" w:rsidRDefault="00AC1205"/>
        </w:tc>
        <w:tc>
          <w:tcPr>
            <w:tcW w:w="1560" w:type="dxa"/>
            <w:tcBorders>
              <w:top w:val="single" w:sz="0" w:space="0" w:color="000000"/>
              <w:bottom w:val="single" w:sz="0" w:space="0" w:color="000000"/>
            </w:tcBorders>
          </w:tcPr>
          <w:p w14:paraId="717D9C8F" w14:textId="77777777" w:rsidR="00AC1205" w:rsidRDefault="00AC1205"/>
        </w:tc>
        <w:tc>
          <w:tcPr>
            <w:tcW w:w="1560" w:type="dxa"/>
            <w:tcBorders>
              <w:top w:val="single" w:sz="0" w:space="0" w:color="000000"/>
              <w:bottom w:val="single" w:sz="0" w:space="0" w:color="000000"/>
            </w:tcBorders>
          </w:tcPr>
          <w:p w14:paraId="717D9C90"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9C91"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9C92" w14:textId="77777777" w:rsidR="00AC1205" w:rsidRDefault="00AC1205"/>
        </w:tc>
        <w:tc>
          <w:tcPr>
            <w:tcW w:w="1560" w:type="dxa"/>
          </w:tcPr>
          <w:p w14:paraId="717D9C93" w14:textId="77777777" w:rsidR="00AC1205" w:rsidRDefault="00AC1205"/>
        </w:tc>
      </w:tr>
    </w:tbl>
    <w:p w14:paraId="717D9C95"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C9E" w14:textId="77777777">
        <w:tc>
          <w:tcPr>
            <w:tcW w:w="1170" w:type="dxa"/>
            <w:tcBorders>
              <w:top w:val="single" w:sz="0" w:space="0" w:color="000000"/>
              <w:bottom w:val="single" w:sz="0" w:space="0" w:color="000000"/>
            </w:tcBorders>
          </w:tcPr>
          <w:p w14:paraId="717D9C96"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9C97"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9C98"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9C99"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9C9A"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9C9B"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9C9C"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9C9D" w14:textId="77777777" w:rsidR="00AC1205" w:rsidRDefault="00000000">
            <w:pPr>
              <w:jc w:val="right"/>
            </w:pPr>
            <w:r>
              <w:rPr>
                <w:rFonts w:ascii="Consolas" w:eastAsia="Consolas" w:hAnsi="Consolas" w:cs="Consolas"/>
                <w:b/>
                <w:sz w:val="18"/>
              </w:rPr>
              <w:t>[8] NL</w:t>
            </w:r>
          </w:p>
        </w:tc>
      </w:tr>
      <w:tr w:rsidR="00AC1205" w14:paraId="717D9CA7" w14:textId="77777777">
        <w:tc>
          <w:tcPr>
            <w:tcW w:w="1170" w:type="dxa"/>
            <w:tcBorders>
              <w:top w:val="single" w:sz="0" w:space="0" w:color="000000"/>
            </w:tcBorders>
          </w:tcPr>
          <w:p w14:paraId="717D9C9F"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9CA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CA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CA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CA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CA4" w14:textId="77777777" w:rsidR="00AC1205" w:rsidRDefault="00000000">
            <w:pPr>
              <w:jc w:val="right"/>
            </w:pPr>
            <w:r>
              <w:rPr>
                <w:rFonts w:ascii="Consolas" w:eastAsia="Consolas" w:hAnsi="Consolas" w:cs="Consolas"/>
                <w:sz w:val="16"/>
              </w:rPr>
              <w:t>519,728</w:t>
            </w:r>
          </w:p>
        </w:tc>
        <w:tc>
          <w:tcPr>
            <w:tcW w:w="1170" w:type="dxa"/>
            <w:tcBorders>
              <w:top w:val="single" w:sz="0" w:space="0" w:color="000000"/>
            </w:tcBorders>
          </w:tcPr>
          <w:p w14:paraId="717D9CA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9CA6" w14:textId="77777777" w:rsidR="00AC1205" w:rsidRDefault="00000000">
            <w:pPr>
              <w:jc w:val="right"/>
            </w:pPr>
            <w:r>
              <w:rPr>
                <w:rFonts w:ascii="Consolas" w:eastAsia="Consolas" w:hAnsi="Consolas" w:cs="Consolas"/>
                <w:sz w:val="16"/>
              </w:rPr>
              <w:t>0</w:t>
            </w:r>
          </w:p>
        </w:tc>
      </w:tr>
      <w:tr w:rsidR="00AC1205" w14:paraId="717D9CB0" w14:textId="77777777">
        <w:tc>
          <w:tcPr>
            <w:tcW w:w="1170" w:type="dxa"/>
          </w:tcPr>
          <w:p w14:paraId="717D9CA8" w14:textId="77777777" w:rsidR="00AC1205" w:rsidRDefault="00000000">
            <w:pPr>
              <w:jc w:val="right"/>
            </w:pPr>
            <w:r>
              <w:rPr>
                <w:rFonts w:ascii="Consolas" w:eastAsia="Consolas" w:hAnsi="Consolas" w:cs="Consolas"/>
                <w:sz w:val="16"/>
              </w:rPr>
              <w:t>-4</w:t>
            </w:r>
          </w:p>
        </w:tc>
        <w:tc>
          <w:tcPr>
            <w:tcW w:w="1170" w:type="dxa"/>
          </w:tcPr>
          <w:p w14:paraId="717D9CA9" w14:textId="77777777" w:rsidR="00AC1205" w:rsidRDefault="00000000">
            <w:pPr>
              <w:jc w:val="right"/>
            </w:pPr>
            <w:r>
              <w:rPr>
                <w:rFonts w:ascii="Consolas" w:eastAsia="Consolas" w:hAnsi="Consolas" w:cs="Consolas"/>
                <w:sz w:val="16"/>
              </w:rPr>
              <w:t>0</w:t>
            </w:r>
          </w:p>
        </w:tc>
        <w:tc>
          <w:tcPr>
            <w:tcW w:w="1170" w:type="dxa"/>
          </w:tcPr>
          <w:p w14:paraId="717D9CAA" w14:textId="77777777" w:rsidR="00AC1205" w:rsidRDefault="00000000">
            <w:pPr>
              <w:jc w:val="right"/>
            </w:pPr>
            <w:r>
              <w:rPr>
                <w:rFonts w:ascii="Consolas" w:eastAsia="Consolas" w:hAnsi="Consolas" w:cs="Consolas"/>
                <w:sz w:val="16"/>
              </w:rPr>
              <w:t>0</w:t>
            </w:r>
          </w:p>
        </w:tc>
        <w:tc>
          <w:tcPr>
            <w:tcW w:w="1170" w:type="dxa"/>
          </w:tcPr>
          <w:p w14:paraId="717D9CAB" w14:textId="77777777" w:rsidR="00AC1205" w:rsidRDefault="00000000">
            <w:pPr>
              <w:jc w:val="right"/>
            </w:pPr>
            <w:r>
              <w:rPr>
                <w:rFonts w:ascii="Consolas" w:eastAsia="Consolas" w:hAnsi="Consolas" w:cs="Consolas"/>
                <w:sz w:val="16"/>
              </w:rPr>
              <w:t>0</w:t>
            </w:r>
          </w:p>
        </w:tc>
        <w:tc>
          <w:tcPr>
            <w:tcW w:w="1170" w:type="dxa"/>
          </w:tcPr>
          <w:p w14:paraId="717D9CAC" w14:textId="77777777" w:rsidR="00AC1205" w:rsidRDefault="00000000">
            <w:pPr>
              <w:jc w:val="right"/>
            </w:pPr>
            <w:r>
              <w:rPr>
                <w:rFonts w:ascii="Consolas" w:eastAsia="Consolas" w:hAnsi="Consolas" w:cs="Consolas"/>
                <w:sz w:val="16"/>
              </w:rPr>
              <w:t>0</w:t>
            </w:r>
          </w:p>
        </w:tc>
        <w:tc>
          <w:tcPr>
            <w:tcW w:w="1170" w:type="dxa"/>
          </w:tcPr>
          <w:p w14:paraId="717D9CAD" w14:textId="77777777" w:rsidR="00AC1205" w:rsidRDefault="00000000">
            <w:pPr>
              <w:jc w:val="right"/>
            </w:pPr>
            <w:r>
              <w:rPr>
                <w:rFonts w:ascii="Consolas" w:eastAsia="Consolas" w:hAnsi="Consolas" w:cs="Consolas"/>
                <w:sz w:val="16"/>
              </w:rPr>
              <w:t>1</w:t>
            </w:r>
          </w:p>
        </w:tc>
        <w:tc>
          <w:tcPr>
            <w:tcW w:w="1170" w:type="dxa"/>
          </w:tcPr>
          <w:p w14:paraId="717D9CAE" w14:textId="77777777" w:rsidR="00AC1205" w:rsidRDefault="00000000">
            <w:pPr>
              <w:jc w:val="right"/>
            </w:pPr>
            <w:r>
              <w:rPr>
                <w:rFonts w:ascii="Consolas" w:eastAsia="Consolas" w:hAnsi="Consolas" w:cs="Consolas"/>
                <w:sz w:val="16"/>
              </w:rPr>
              <w:t>0</w:t>
            </w:r>
          </w:p>
        </w:tc>
        <w:tc>
          <w:tcPr>
            <w:tcW w:w="1170" w:type="dxa"/>
          </w:tcPr>
          <w:p w14:paraId="717D9CAF" w14:textId="77777777" w:rsidR="00AC1205" w:rsidRDefault="00000000">
            <w:pPr>
              <w:jc w:val="right"/>
            </w:pPr>
            <w:r>
              <w:rPr>
                <w:rFonts w:ascii="Consolas" w:eastAsia="Consolas" w:hAnsi="Consolas" w:cs="Consolas"/>
                <w:sz w:val="16"/>
              </w:rPr>
              <w:t>0</w:t>
            </w:r>
          </w:p>
        </w:tc>
      </w:tr>
      <w:tr w:rsidR="00AC1205" w14:paraId="717D9CB9" w14:textId="77777777">
        <w:tc>
          <w:tcPr>
            <w:tcW w:w="1170" w:type="dxa"/>
          </w:tcPr>
          <w:p w14:paraId="717D9CB1" w14:textId="77777777" w:rsidR="00AC1205" w:rsidRDefault="00000000">
            <w:pPr>
              <w:jc w:val="right"/>
            </w:pPr>
            <w:r>
              <w:rPr>
                <w:rFonts w:ascii="Consolas" w:eastAsia="Consolas" w:hAnsi="Consolas" w:cs="Consolas"/>
                <w:sz w:val="16"/>
              </w:rPr>
              <w:t>-3</w:t>
            </w:r>
          </w:p>
        </w:tc>
        <w:tc>
          <w:tcPr>
            <w:tcW w:w="1170" w:type="dxa"/>
          </w:tcPr>
          <w:p w14:paraId="717D9CB2" w14:textId="77777777" w:rsidR="00AC1205" w:rsidRDefault="00000000">
            <w:pPr>
              <w:jc w:val="right"/>
            </w:pPr>
            <w:r>
              <w:rPr>
                <w:rFonts w:ascii="Consolas" w:eastAsia="Consolas" w:hAnsi="Consolas" w:cs="Consolas"/>
                <w:sz w:val="16"/>
              </w:rPr>
              <w:t>0</w:t>
            </w:r>
          </w:p>
        </w:tc>
        <w:tc>
          <w:tcPr>
            <w:tcW w:w="1170" w:type="dxa"/>
          </w:tcPr>
          <w:p w14:paraId="717D9CB3" w14:textId="77777777" w:rsidR="00AC1205" w:rsidRDefault="00000000">
            <w:pPr>
              <w:jc w:val="right"/>
            </w:pPr>
            <w:r>
              <w:rPr>
                <w:rFonts w:ascii="Consolas" w:eastAsia="Consolas" w:hAnsi="Consolas" w:cs="Consolas"/>
                <w:sz w:val="16"/>
              </w:rPr>
              <w:t>0</w:t>
            </w:r>
          </w:p>
        </w:tc>
        <w:tc>
          <w:tcPr>
            <w:tcW w:w="1170" w:type="dxa"/>
          </w:tcPr>
          <w:p w14:paraId="717D9CB4" w14:textId="77777777" w:rsidR="00AC1205" w:rsidRDefault="00000000">
            <w:pPr>
              <w:jc w:val="right"/>
            </w:pPr>
            <w:r>
              <w:rPr>
                <w:rFonts w:ascii="Consolas" w:eastAsia="Consolas" w:hAnsi="Consolas" w:cs="Consolas"/>
                <w:sz w:val="16"/>
              </w:rPr>
              <w:t>0</w:t>
            </w:r>
          </w:p>
        </w:tc>
        <w:tc>
          <w:tcPr>
            <w:tcW w:w="1170" w:type="dxa"/>
          </w:tcPr>
          <w:p w14:paraId="717D9CB5" w14:textId="77777777" w:rsidR="00AC1205" w:rsidRDefault="00000000">
            <w:pPr>
              <w:jc w:val="right"/>
            </w:pPr>
            <w:r>
              <w:rPr>
                <w:rFonts w:ascii="Consolas" w:eastAsia="Consolas" w:hAnsi="Consolas" w:cs="Consolas"/>
                <w:sz w:val="16"/>
              </w:rPr>
              <w:t>38</w:t>
            </w:r>
          </w:p>
        </w:tc>
        <w:tc>
          <w:tcPr>
            <w:tcW w:w="1170" w:type="dxa"/>
          </w:tcPr>
          <w:p w14:paraId="717D9CB6" w14:textId="77777777" w:rsidR="00AC1205" w:rsidRDefault="00000000">
            <w:pPr>
              <w:jc w:val="right"/>
            </w:pPr>
            <w:r>
              <w:rPr>
                <w:rFonts w:ascii="Consolas" w:eastAsia="Consolas" w:hAnsi="Consolas" w:cs="Consolas"/>
                <w:sz w:val="16"/>
              </w:rPr>
              <w:t>0</w:t>
            </w:r>
          </w:p>
        </w:tc>
        <w:tc>
          <w:tcPr>
            <w:tcW w:w="1170" w:type="dxa"/>
          </w:tcPr>
          <w:p w14:paraId="717D9CB7" w14:textId="77777777" w:rsidR="00AC1205" w:rsidRDefault="00000000">
            <w:pPr>
              <w:jc w:val="right"/>
            </w:pPr>
            <w:r>
              <w:rPr>
                <w:rFonts w:ascii="Consolas" w:eastAsia="Consolas" w:hAnsi="Consolas" w:cs="Consolas"/>
                <w:sz w:val="16"/>
              </w:rPr>
              <w:t>1</w:t>
            </w:r>
          </w:p>
        </w:tc>
        <w:tc>
          <w:tcPr>
            <w:tcW w:w="1170" w:type="dxa"/>
          </w:tcPr>
          <w:p w14:paraId="717D9CB8" w14:textId="77777777" w:rsidR="00AC1205" w:rsidRDefault="00000000">
            <w:pPr>
              <w:jc w:val="right"/>
            </w:pPr>
            <w:r>
              <w:rPr>
                <w:rFonts w:ascii="Consolas" w:eastAsia="Consolas" w:hAnsi="Consolas" w:cs="Consolas"/>
                <w:sz w:val="16"/>
              </w:rPr>
              <w:t>0</w:t>
            </w:r>
          </w:p>
        </w:tc>
      </w:tr>
      <w:tr w:rsidR="00AC1205" w14:paraId="717D9CC2" w14:textId="77777777">
        <w:tc>
          <w:tcPr>
            <w:tcW w:w="1170" w:type="dxa"/>
          </w:tcPr>
          <w:p w14:paraId="717D9CBA" w14:textId="77777777" w:rsidR="00AC1205" w:rsidRDefault="00000000">
            <w:pPr>
              <w:jc w:val="right"/>
            </w:pPr>
            <w:r>
              <w:rPr>
                <w:rFonts w:ascii="Consolas" w:eastAsia="Consolas" w:hAnsi="Consolas" w:cs="Consolas"/>
                <w:sz w:val="16"/>
              </w:rPr>
              <w:t>-2</w:t>
            </w:r>
          </w:p>
        </w:tc>
        <w:tc>
          <w:tcPr>
            <w:tcW w:w="1170" w:type="dxa"/>
          </w:tcPr>
          <w:p w14:paraId="717D9CBB" w14:textId="77777777" w:rsidR="00AC1205" w:rsidRDefault="00000000">
            <w:pPr>
              <w:jc w:val="right"/>
            </w:pPr>
            <w:r>
              <w:rPr>
                <w:rFonts w:ascii="Consolas" w:eastAsia="Consolas" w:hAnsi="Consolas" w:cs="Consolas"/>
                <w:sz w:val="16"/>
              </w:rPr>
              <w:t>0</w:t>
            </w:r>
          </w:p>
        </w:tc>
        <w:tc>
          <w:tcPr>
            <w:tcW w:w="1170" w:type="dxa"/>
          </w:tcPr>
          <w:p w14:paraId="717D9CBC" w14:textId="77777777" w:rsidR="00AC1205" w:rsidRDefault="00000000">
            <w:pPr>
              <w:jc w:val="right"/>
            </w:pPr>
            <w:r>
              <w:rPr>
                <w:rFonts w:ascii="Consolas" w:eastAsia="Consolas" w:hAnsi="Consolas" w:cs="Consolas"/>
                <w:sz w:val="16"/>
              </w:rPr>
              <w:t>0</w:t>
            </w:r>
          </w:p>
        </w:tc>
        <w:tc>
          <w:tcPr>
            <w:tcW w:w="1170" w:type="dxa"/>
          </w:tcPr>
          <w:p w14:paraId="717D9CBD" w14:textId="77777777" w:rsidR="00AC1205" w:rsidRDefault="00000000">
            <w:pPr>
              <w:jc w:val="right"/>
            </w:pPr>
            <w:r>
              <w:rPr>
                <w:rFonts w:ascii="Consolas" w:eastAsia="Consolas" w:hAnsi="Consolas" w:cs="Consolas"/>
                <w:sz w:val="16"/>
              </w:rPr>
              <w:t>0</w:t>
            </w:r>
          </w:p>
        </w:tc>
        <w:tc>
          <w:tcPr>
            <w:tcW w:w="1170" w:type="dxa"/>
          </w:tcPr>
          <w:p w14:paraId="717D9CBE" w14:textId="77777777" w:rsidR="00AC1205" w:rsidRDefault="00000000">
            <w:pPr>
              <w:jc w:val="right"/>
            </w:pPr>
            <w:r>
              <w:rPr>
                <w:rFonts w:ascii="Consolas" w:eastAsia="Consolas" w:hAnsi="Consolas" w:cs="Consolas"/>
                <w:sz w:val="16"/>
              </w:rPr>
              <w:t>259</w:t>
            </w:r>
          </w:p>
        </w:tc>
        <w:tc>
          <w:tcPr>
            <w:tcW w:w="1170" w:type="dxa"/>
          </w:tcPr>
          <w:p w14:paraId="717D9CBF" w14:textId="77777777" w:rsidR="00AC1205" w:rsidRDefault="00000000">
            <w:pPr>
              <w:jc w:val="right"/>
            </w:pPr>
            <w:r>
              <w:rPr>
                <w:rFonts w:ascii="Consolas" w:eastAsia="Consolas" w:hAnsi="Consolas" w:cs="Consolas"/>
                <w:sz w:val="16"/>
              </w:rPr>
              <w:t>3,213</w:t>
            </w:r>
          </w:p>
        </w:tc>
        <w:tc>
          <w:tcPr>
            <w:tcW w:w="1170" w:type="dxa"/>
          </w:tcPr>
          <w:p w14:paraId="717D9CC0" w14:textId="77777777" w:rsidR="00AC1205" w:rsidRDefault="00000000">
            <w:pPr>
              <w:jc w:val="right"/>
            </w:pPr>
            <w:r>
              <w:rPr>
                <w:rFonts w:ascii="Consolas" w:eastAsia="Consolas" w:hAnsi="Consolas" w:cs="Consolas"/>
                <w:sz w:val="16"/>
              </w:rPr>
              <w:t>0</w:t>
            </w:r>
          </w:p>
        </w:tc>
        <w:tc>
          <w:tcPr>
            <w:tcW w:w="1170" w:type="dxa"/>
          </w:tcPr>
          <w:p w14:paraId="717D9CC1" w14:textId="77777777" w:rsidR="00AC1205" w:rsidRDefault="00000000">
            <w:pPr>
              <w:jc w:val="right"/>
            </w:pPr>
            <w:r>
              <w:rPr>
                <w:rFonts w:ascii="Consolas" w:eastAsia="Consolas" w:hAnsi="Consolas" w:cs="Consolas"/>
                <w:sz w:val="16"/>
              </w:rPr>
              <w:t>0</w:t>
            </w:r>
          </w:p>
        </w:tc>
      </w:tr>
      <w:tr w:rsidR="00AC1205" w14:paraId="717D9CCB" w14:textId="77777777">
        <w:tc>
          <w:tcPr>
            <w:tcW w:w="1170" w:type="dxa"/>
          </w:tcPr>
          <w:p w14:paraId="717D9CC3" w14:textId="77777777" w:rsidR="00AC1205" w:rsidRDefault="00000000">
            <w:pPr>
              <w:jc w:val="right"/>
            </w:pPr>
            <w:r>
              <w:rPr>
                <w:rFonts w:ascii="Consolas" w:eastAsia="Consolas" w:hAnsi="Consolas" w:cs="Consolas"/>
                <w:sz w:val="16"/>
              </w:rPr>
              <w:t>-1</w:t>
            </w:r>
          </w:p>
        </w:tc>
        <w:tc>
          <w:tcPr>
            <w:tcW w:w="1170" w:type="dxa"/>
          </w:tcPr>
          <w:p w14:paraId="717D9CC4" w14:textId="77777777" w:rsidR="00AC1205" w:rsidRDefault="00000000">
            <w:pPr>
              <w:jc w:val="right"/>
            </w:pPr>
            <w:r>
              <w:rPr>
                <w:rFonts w:ascii="Consolas" w:eastAsia="Consolas" w:hAnsi="Consolas" w:cs="Consolas"/>
                <w:sz w:val="16"/>
              </w:rPr>
              <w:t>0</w:t>
            </w:r>
          </w:p>
        </w:tc>
        <w:tc>
          <w:tcPr>
            <w:tcW w:w="1170" w:type="dxa"/>
          </w:tcPr>
          <w:p w14:paraId="717D9CC5" w14:textId="77777777" w:rsidR="00AC1205" w:rsidRDefault="00000000">
            <w:pPr>
              <w:jc w:val="right"/>
            </w:pPr>
            <w:r>
              <w:rPr>
                <w:rFonts w:ascii="Consolas" w:eastAsia="Consolas" w:hAnsi="Consolas" w:cs="Consolas"/>
                <w:sz w:val="16"/>
              </w:rPr>
              <w:t>0</w:t>
            </w:r>
          </w:p>
        </w:tc>
        <w:tc>
          <w:tcPr>
            <w:tcW w:w="1170" w:type="dxa"/>
          </w:tcPr>
          <w:p w14:paraId="717D9CC6" w14:textId="77777777" w:rsidR="00AC1205" w:rsidRDefault="00000000">
            <w:pPr>
              <w:jc w:val="right"/>
            </w:pPr>
            <w:r>
              <w:rPr>
                <w:rFonts w:ascii="Consolas" w:eastAsia="Consolas" w:hAnsi="Consolas" w:cs="Consolas"/>
                <w:sz w:val="16"/>
              </w:rPr>
              <w:t>0</w:t>
            </w:r>
          </w:p>
        </w:tc>
        <w:tc>
          <w:tcPr>
            <w:tcW w:w="1170" w:type="dxa"/>
          </w:tcPr>
          <w:p w14:paraId="717D9CC7" w14:textId="77777777" w:rsidR="00AC1205" w:rsidRDefault="00000000">
            <w:pPr>
              <w:jc w:val="right"/>
            </w:pPr>
            <w:r>
              <w:rPr>
                <w:rFonts w:ascii="Consolas" w:eastAsia="Consolas" w:hAnsi="Consolas" w:cs="Consolas"/>
                <w:sz w:val="16"/>
              </w:rPr>
              <w:t>482</w:t>
            </w:r>
          </w:p>
        </w:tc>
        <w:tc>
          <w:tcPr>
            <w:tcW w:w="1170" w:type="dxa"/>
          </w:tcPr>
          <w:p w14:paraId="717D9CC8" w14:textId="77777777" w:rsidR="00AC1205" w:rsidRDefault="00000000">
            <w:pPr>
              <w:jc w:val="right"/>
            </w:pPr>
            <w:r>
              <w:rPr>
                <w:rFonts w:ascii="Consolas" w:eastAsia="Consolas" w:hAnsi="Consolas" w:cs="Consolas"/>
                <w:sz w:val="16"/>
              </w:rPr>
              <w:t>0</w:t>
            </w:r>
          </w:p>
        </w:tc>
        <w:tc>
          <w:tcPr>
            <w:tcW w:w="1170" w:type="dxa"/>
          </w:tcPr>
          <w:p w14:paraId="717D9CC9" w14:textId="77777777" w:rsidR="00AC1205" w:rsidRDefault="00000000">
            <w:pPr>
              <w:jc w:val="right"/>
            </w:pPr>
            <w:r>
              <w:rPr>
                <w:rFonts w:ascii="Consolas" w:eastAsia="Consolas" w:hAnsi="Consolas" w:cs="Consolas"/>
                <w:sz w:val="16"/>
              </w:rPr>
              <w:t>1,256</w:t>
            </w:r>
          </w:p>
        </w:tc>
        <w:tc>
          <w:tcPr>
            <w:tcW w:w="1170" w:type="dxa"/>
          </w:tcPr>
          <w:p w14:paraId="717D9CCA" w14:textId="77777777" w:rsidR="00AC1205" w:rsidRDefault="00000000">
            <w:pPr>
              <w:jc w:val="right"/>
            </w:pPr>
            <w:r>
              <w:rPr>
                <w:rFonts w:ascii="Consolas" w:eastAsia="Consolas" w:hAnsi="Consolas" w:cs="Consolas"/>
                <w:sz w:val="16"/>
              </w:rPr>
              <w:t>0</w:t>
            </w:r>
          </w:p>
        </w:tc>
      </w:tr>
      <w:tr w:rsidR="00AC1205" w14:paraId="717D9CD4" w14:textId="77777777">
        <w:tc>
          <w:tcPr>
            <w:tcW w:w="1170" w:type="dxa"/>
          </w:tcPr>
          <w:p w14:paraId="717D9CCC" w14:textId="77777777" w:rsidR="00AC1205" w:rsidRDefault="00000000">
            <w:pPr>
              <w:jc w:val="right"/>
            </w:pPr>
            <w:r>
              <w:rPr>
                <w:rFonts w:ascii="Consolas" w:eastAsia="Consolas" w:hAnsi="Consolas" w:cs="Consolas"/>
                <w:sz w:val="16"/>
              </w:rPr>
              <w:t>0</w:t>
            </w:r>
          </w:p>
        </w:tc>
        <w:tc>
          <w:tcPr>
            <w:tcW w:w="1170" w:type="dxa"/>
          </w:tcPr>
          <w:p w14:paraId="717D9CCD" w14:textId="77777777" w:rsidR="00AC1205" w:rsidRDefault="00000000">
            <w:pPr>
              <w:jc w:val="right"/>
            </w:pPr>
            <w:r>
              <w:rPr>
                <w:rFonts w:ascii="Consolas" w:eastAsia="Consolas" w:hAnsi="Consolas" w:cs="Consolas"/>
                <w:sz w:val="16"/>
              </w:rPr>
              <w:t>213,761</w:t>
            </w:r>
          </w:p>
        </w:tc>
        <w:tc>
          <w:tcPr>
            <w:tcW w:w="1170" w:type="dxa"/>
          </w:tcPr>
          <w:p w14:paraId="717D9CCE" w14:textId="77777777" w:rsidR="00AC1205" w:rsidRDefault="00000000">
            <w:pPr>
              <w:jc w:val="right"/>
            </w:pPr>
            <w:r>
              <w:rPr>
                <w:rFonts w:ascii="Consolas" w:eastAsia="Consolas" w:hAnsi="Consolas" w:cs="Consolas"/>
                <w:sz w:val="16"/>
              </w:rPr>
              <w:t>0</w:t>
            </w:r>
          </w:p>
        </w:tc>
        <w:tc>
          <w:tcPr>
            <w:tcW w:w="1170" w:type="dxa"/>
          </w:tcPr>
          <w:p w14:paraId="717D9CCF" w14:textId="77777777" w:rsidR="00AC1205" w:rsidRDefault="00000000">
            <w:pPr>
              <w:jc w:val="right"/>
            </w:pPr>
            <w:r>
              <w:rPr>
                <w:rFonts w:ascii="Consolas" w:eastAsia="Consolas" w:hAnsi="Consolas" w:cs="Consolas"/>
                <w:sz w:val="16"/>
              </w:rPr>
              <w:t>0</w:t>
            </w:r>
          </w:p>
        </w:tc>
        <w:tc>
          <w:tcPr>
            <w:tcW w:w="1170" w:type="dxa"/>
          </w:tcPr>
          <w:p w14:paraId="717D9CD0" w14:textId="77777777" w:rsidR="00AC1205" w:rsidRDefault="00000000">
            <w:pPr>
              <w:jc w:val="right"/>
            </w:pPr>
            <w:r>
              <w:rPr>
                <w:rFonts w:ascii="Consolas" w:eastAsia="Consolas" w:hAnsi="Consolas" w:cs="Consolas"/>
                <w:sz w:val="16"/>
              </w:rPr>
              <w:t>109,675</w:t>
            </w:r>
          </w:p>
        </w:tc>
        <w:tc>
          <w:tcPr>
            <w:tcW w:w="1170" w:type="dxa"/>
          </w:tcPr>
          <w:p w14:paraId="717D9CD1" w14:textId="77777777" w:rsidR="00AC1205" w:rsidRDefault="00000000">
            <w:pPr>
              <w:jc w:val="right"/>
            </w:pPr>
            <w:r>
              <w:rPr>
                <w:rFonts w:ascii="Consolas" w:eastAsia="Consolas" w:hAnsi="Consolas" w:cs="Consolas"/>
                <w:sz w:val="16"/>
              </w:rPr>
              <w:t>183,930</w:t>
            </w:r>
          </w:p>
        </w:tc>
        <w:tc>
          <w:tcPr>
            <w:tcW w:w="1170" w:type="dxa"/>
          </w:tcPr>
          <w:p w14:paraId="717D9CD2" w14:textId="77777777" w:rsidR="00AC1205" w:rsidRDefault="00000000">
            <w:pPr>
              <w:jc w:val="right"/>
            </w:pPr>
            <w:r>
              <w:rPr>
                <w:rFonts w:ascii="Consolas" w:eastAsia="Consolas" w:hAnsi="Consolas" w:cs="Consolas"/>
                <w:sz w:val="16"/>
              </w:rPr>
              <w:t>356,666</w:t>
            </w:r>
          </w:p>
        </w:tc>
        <w:tc>
          <w:tcPr>
            <w:tcW w:w="1170" w:type="dxa"/>
          </w:tcPr>
          <w:p w14:paraId="717D9CD3" w14:textId="77777777" w:rsidR="00AC1205" w:rsidRDefault="00000000">
            <w:pPr>
              <w:jc w:val="right"/>
            </w:pPr>
            <w:r>
              <w:rPr>
                <w:rFonts w:ascii="Consolas" w:eastAsia="Consolas" w:hAnsi="Consolas" w:cs="Consolas"/>
                <w:sz w:val="16"/>
              </w:rPr>
              <w:t>64,686</w:t>
            </w:r>
          </w:p>
        </w:tc>
      </w:tr>
      <w:tr w:rsidR="00AC1205" w14:paraId="717D9CDD" w14:textId="77777777">
        <w:tc>
          <w:tcPr>
            <w:tcW w:w="1170" w:type="dxa"/>
          </w:tcPr>
          <w:p w14:paraId="717D9CD5" w14:textId="77777777" w:rsidR="00AC1205" w:rsidRDefault="00000000">
            <w:pPr>
              <w:jc w:val="right"/>
            </w:pPr>
            <w:r>
              <w:rPr>
                <w:rFonts w:ascii="Consolas" w:eastAsia="Consolas" w:hAnsi="Consolas" w:cs="Consolas"/>
                <w:sz w:val="16"/>
              </w:rPr>
              <w:t>1</w:t>
            </w:r>
          </w:p>
        </w:tc>
        <w:tc>
          <w:tcPr>
            <w:tcW w:w="1170" w:type="dxa"/>
          </w:tcPr>
          <w:p w14:paraId="717D9CD6" w14:textId="77777777" w:rsidR="00AC1205" w:rsidRDefault="00000000">
            <w:pPr>
              <w:jc w:val="right"/>
            </w:pPr>
            <w:r>
              <w:rPr>
                <w:rFonts w:ascii="Consolas" w:eastAsia="Consolas" w:hAnsi="Consolas" w:cs="Consolas"/>
                <w:sz w:val="16"/>
              </w:rPr>
              <w:t>76,855</w:t>
            </w:r>
          </w:p>
        </w:tc>
        <w:tc>
          <w:tcPr>
            <w:tcW w:w="1170" w:type="dxa"/>
          </w:tcPr>
          <w:p w14:paraId="717D9CD7" w14:textId="77777777" w:rsidR="00AC1205" w:rsidRDefault="00000000">
            <w:pPr>
              <w:jc w:val="right"/>
            </w:pPr>
            <w:r>
              <w:rPr>
                <w:rFonts w:ascii="Consolas" w:eastAsia="Consolas" w:hAnsi="Consolas" w:cs="Consolas"/>
                <w:sz w:val="16"/>
              </w:rPr>
              <w:t>0</w:t>
            </w:r>
          </w:p>
        </w:tc>
        <w:tc>
          <w:tcPr>
            <w:tcW w:w="1170" w:type="dxa"/>
          </w:tcPr>
          <w:p w14:paraId="717D9CD8" w14:textId="77777777" w:rsidR="00AC1205" w:rsidRDefault="00000000">
            <w:pPr>
              <w:jc w:val="right"/>
            </w:pPr>
            <w:r>
              <w:rPr>
                <w:rFonts w:ascii="Consolas" w:eastAsia="Consolas" w:hAnsi="Consolas" w:cs="Consolas"/>
                <w:sz w:val="16"/>
              </w:rPr>
              <w:t>0</w:t>
            </w:r>
          </w:p>
        </w:tc>
        <w:tc>
          <w:tcPr>
            <w:tcW w:w="1170" w:type="dxa"/>
          </w:tcPr>
          <w:p w14:paraId="717D9CD9" w14:textId="77777777" w:rsidR="00AC1205" w:rsidRDefault="00000000">
            <w:pPr>
              <w:jc w:val="right"/>
            </w:pPr>
            <w:r>
              <w:rPr>
                <w:rFonts w:ascii="Consolas" w:eastAsia="Consolas" w:hAnsi="Consolas" w:cs="Consolas"/>
                <w:sz w:val="16"/>
              </w:rPr>
              <w:t>63,172</w:t>
            </w:r>
          </w:p>
        </w:tc>
        <w:tc>
          <w:tcPr>
            <w:tcW w:w="1170" w:type="dxa"/>
          </w:tcPr>
          <w:p w14:paraId="717D9CDA" w14:textId="77777777" w:rsidR="00AC1205" w:rsidRDefault="00000000">
            <w:pPr>
              <w:jc w:val="right"/>
            </w:pPr>
            <w:r>
              <w:rPr>
                <w:rFonts w:ascii="Consolas" w:eastAsia="Consolas" w:hAnsi="Consolas" w:cs="Consolas"/>
                <w:sz w:val="16"/>
              </w:rPr>
              <w:t>105,263</w:t>
            </w:r>
          </w:p>
        </w:tc>
        <w:tc>
          <w:tcPr>
            <w:tcW w:w="1170" w:type="dxa"/>
          </w:tcPr>
          <w:p w14:paraId="717D9CDB" w14:textId="77777777" w:rsidR="00AC1205" w:rsidRDefault="00000000">
            <w:pPr>
              <w:jc w:val="right"/>
            </w:pPr>
            <w:r>
              <w:rPr>
                <w:rFonts w:ascii="Consolas" w:eastAsia="Consolas" w:hAnsi="Consolas" w:cs="Consolas"/>
                <w:sz w:val="16"/>
              </w:rPr>
              <w:t>193,438</w:t>
            </w:r>
          </w:p>
        </w:tc>
        <w:tc>
          <w:tcPr>
            <w:tcW w:w="1170" w:type="dxa"/>
          </w:tcPr>
          <w:p w14:paraId="717D9CDC" w14:textId="77777777" w:rsidR="00AC1205" w:rsidRDefault="00000000">
            <w:pPr>
              <w:jc w:val="right"/>
            </w:pPr>
            <w:r>
              <w:rPr>
                <w:rFonts w:ascii="Consolas" w:eastAsia="Consolas" w:hAnsi="Consolas" w:cs="Consolas"/>
                <w:sz w:val="16"/>
              </w:rPr>
              <w:t>29,945</w:t>
            </w:r>
          </w:p>
        </w:tc>
      </w:tr>
      <w:tr w:rsidR="00AC1205" w14:paraId="717D9CE6" w14:textId="77777777">
        <w:tc>
          <w:tcPr>
            <w:tcW w:w="1170" w:type="dxa"/>
            <w:tcBorders>
              <w:bottom w:val="single" w:sz="0" w:space="0" w:color="000000"/>
            </w:tcBorders>
          </w:tcPr>
          <w:p w14:paraId="717D9CD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CD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CE0"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9CE1"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9CE2" w14:textId="77777777" w:rsidR="00AC1205" w:rsidRDefault="00000000">
            <w:pPr>
              <w:jc w:val="right"/>
            </w:pPr>
            <w:r>
              <w:rPr>
                <w:rFonts w:ascii="Consolas" w:eastAsia="Consolas" w:hAnsi="Consolas" w:cs="Consolas"/>
                <w:sz w:val="16"/>
              </w:rPr>
              <w:t>30,288</w:t>
            </w:r>
          </w:p>
        </w:tc>
        <w:tc>
          <w:tcPr>
            <w:tcW w:w="1170" w:type="dxa"/>
            <w:tcBorders>
              <w:bottom w:val="single" w:sz="0" w:space="0" w:color="000000"/>
            </w:tcBorders>
          </w:tcPr>
          <w:p w14:paraId="717D9CE3"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9CE4" w14:textId="77777777" w:rsidR="00AC1205" w:rsidRDefault="00000000">
            <w:pPr>
              <w:jc w:val="right"/>
            </w:pPr>
            <w:r>
              <w:rPr>
                <w:rFonts w:ascii="Consolas" w:eastAsia="Consolas" w:hAnsi="Consolas" w:cs="Consolas"/>
                <w:sz w:val="16"/>
              </w:rPr>
              <w:t>231,525</w:t>
            </w:r>
          </w:p>
        </w:tc>
        <w:tc>
          <w:tcPr>
            <w:tcW w:w="1170" w:type="dxa"/>
            <w:tcBorders>
              <w:bottom w:val="single" w:sz="0" w:space="0" w:color="000000"/>
            </w:tcBorders>
          </w:tcPr>
          <w:p w14:paraId="717D9CE5" w14:textId="77777777" w:rsidR="00AC1205" w:rsidRDefault="00000000">
            <w:pPr>
              <w:jc w:val="right"/>
            </w:pPr>
            <w:r>
              <w:rPr>
                <w:rFonts w:ascii="Consolas" w:eastAsia="Consolas" w:hAnsi="Consolas" w:cs="Consolas"/>
                <w:sz w:val="16"/>
              </w:rPr>
              <w:t>21,724</w:t>
            </w:r>
          </w:p>
        </w:tc>
      </w:tr>
      <w:tr w:rsidR="00AC1205" w14:paraId="717D9CEF" w14:textId="77777777">
        <w:tc>
          <w:tcPr>
            <w:tcW w:w="0" w:type="auto"/>
            <w:tcBorders>
              <w:top w:val="single" w:sz="0" w:space="0" w:color="000000"/>
              <w:bottom w:val="single" w:sz="0" w:space="0" w:color="000000"/>
            </w:tcBorders>
          </w:tcPr>
          <w:p w14:paraId="717D9CE7"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9CE8"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9CE9"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9CEA"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9CEB"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9CEC"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9CED"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9CEE" w14:textId="77777777" w:rsidR="00AC1205" w:rsidRDefault="00000000">
            <w:pPr>
              <w:jc w:val="right"/>
            </w:pPr>
            <w:r>
              <w:rPr>
                <w:rFonts w:ascii="Consolas" w:eastAsia="Consolas" w:hAnsi="Consolas" w:cs="Consolas"/>
                <w:sz w:val="16"/>
              </w:rPr>
              <w:t>116,355</w:t>
            </w:r>
          </w:p>
        </w:tc>
      </w:tr>
    </w:tbl>
    <w:p w14:paraId="717D9CF0" w14:textId="77777777" w:rsidR="00AC1205" w:rsidRDefault="00AC1205"/>
    <w:p w14:paraId="717D9CF1" w14:textId="77777777" w:rsidR="00AC1205" w:rsidRDefault="00000000">
      <w:r>
        <w:br/>
      </w:r>
    </w:p>
    <w:p w14:paraId="717D9CF2" w14:textId="77777777" w:rsidR="00AC1205" w:rsidRDefault="00000000">
      <w:r>
        <w:br w:type="page"/>
      </w:r>
    </w:p>
    <w:p w14:paraId="717D9CF3" w14:textId="77777777" w:rsidR="00AC1205" w:rsidRDefault="00000000">
      <w:pPr>
        <w:pStyle w:val="Heading1"/>
      </w:pPr>
      <w:r>
        <w:rPr>
          <w:sz w:val="30"/>
        </w:rPr>
        <w:lastRenderedPageBreak/>
        <w:t>Satisfaction</w:t>
      </w:r>
    </w:p>
    <w:p w14:paraId="717D9CF4" w14:textId="77777777" w:rsidR="00AC1205" w:rsidRDefault="00000000">
      <w:r>
        <w:rPr>
          <w:color w:val="FF0000"/>
        </w:rPr>
        <w:t>XXX ADD General description XXX</w:t>
      </w:r>
    </w:p>
    <w:p w14:paraId="717D9CF5"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96"/>
        <w:gridCol w:w="832"/>
        <w:gridCol w:w="832"/>
        <w:gridCol w:w="832"/>
        <w:gridCol w:w="832"/>
        <w:gridCol w:w="832"/>
        <w:gridCol w:w="744"/>
        <w:gridCol w:w="744"/>
      </w:tblGrid>
      <w:tr w:rsidR="00AC1205" w14:paraId="717D9CFE" w14:textId="77777777">
        <w:trPr>
          <w:jc w:val="center"/>
        </w:trPr>
        <w:tc>
          <w:tcPr>
            <w:tcW w:w="0" w:type="auto"/>
            <w:tcBorders>
              <w:top w:val="single" w:sz="0" w:space="0" w:color="000000"/>
              <w:bottom w:val="single" w:sz="0" w:space="0" w:color="000000"/>
            </w:tcBorders>
          </w:tcPr>
          <w:p w14:paraId="717D9CF6" w14:textId="77777777" w:rsidR="00AC1205" w:rsidRDefault="00AC1205"/>
        </w:tc>
        <w:tc>
          <w:tcPr>
            <w:tcW w:w="0" w:type="auto"/>
            <w:tcBorders>
              <w:top w:val="single" w:sz="0" w:space="0" w:color="000000"/>
              <w:bottom w:val="single" w:sz="0" w:space="0" w:color="000000"/>
            </w:tcBorders>
          </w:tcPr>
          <w:p w14:paraId="717D9CF7"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9CF8"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9CF9"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9CFA"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9CFB"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9CFC"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9CFD" w14:textId="77777777" w:rsidR="00AC1205" w:rsidRDefault="00000000">
            <w:pPr>
              <w:jc w:val="center"/>
            </w:pPr>
            <w:r>
              <w:rPr>
                <w:rFonts w:ascii="Consolas" w:eastAsia="Consolas" w:hAnsi="Consolas" w:cs="Consolas"/>
                <w:sz w:val="16"/>
              </w:rPr>
              <w:t>[8] NL</w:t>
            </w:r>
          </w:p>
        </w:tc>
      </w:tr>
      <w:tr w:rsidR="00AC1205" w14:paraId="717D9D07" w14:textId="77777777">
        <w:trPr>
          <w:jc w:val="center"/>
        </w:trPr>
        <w:tc>
          <w:tcPr>
            <w:tcW w:w="0" w:type="auto"/>
            <w:tcBorders>
              <w:top w:val="single" w:sz="0" w:space="0" w:color="000000"/>
            </w:tcBorders>
          </w:tcPr>
          <w:p w14:paraId="717D9CFF" w14:textId="77777777" w:rsidR="00AC1205" w:rsidRDefault="00000000">
            <w:r>
              <w:rPr>
                <w:rFonts w:ascii="Consolas" w:eastAsia="Consolas" w:hAnsi="Consolas" w:cs="Consolas"/>
                <w:sz w:val="16"/>
              </w:rPr>
              <w:t>satfinhh5</w:t>
            </w:r>
          </w:p>
        </w:tc>
        <w:tc>
          <w:tcPr>
            <w:tcW w:w="0" w:type="auto"/>
            <w:tcBorders>
              <w:top w:val="single" w:sz="0" w:space="0" w:color="000000"/>
            </w:tcBorders>
          </w:tcPr>
          <w:p w14:paraId="717D9D00"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D01"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D02"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9D03"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D04"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D05"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9D06" w14:textId="77777777" w:rsidR="00AC1205" w:rsidRDefault="00000000">
            <w:pPr>
              <w:jc w:val="center"/>
            </w:pPr>
            <w:r>
              <w:rPr>
                <w:rFonts w:ascii="Consolas" w:eastAsia="Consolas" w:hAnsi="Consolas" w:cs="Consolas"/>
                <w:sz w:val="16"/>
              </w:rPr>
              <w:t>.</w:t>
            </w:r>
          </w:p>
        </w:tc>
      </w:tr>
      <w:tr w:rsidR="00AC1205" w14:paraId="717D9D10" w14:textId="77777777">
        <w:trPr>
          <w:jc w:val="center"/>
        </w:trPr>
        <w:tc>
          <w:tcPr>
            <w:tcW w:w="0" w:type="auto"/>
          </w:tcPr>
          <w:p w14:paraId="717D9D08" w14:textId="77777777" w:rsidR="00AC1205" w:rsidRDefault="00000000">
            <w:r>
              <w:rPr>
                <w:rFonts w:ascii="Consolas" w:eastAsia="Consolas" w:hAnsi="Consolas" w:cs="Consolas"/>
                <w:sz w:val="16"/>
              </w:rPr>
              <w:t>satfinhh10</w:t>
            </w:r>
          </w:p>
        </w:tc>
        <w:tc>
          <w:tcPr>
            <w:tcW w:w="0" w:type="auto"/>
          </w:tcPr>
          <w:p w14:paraId="717D9D09" w14:textId="77777777" w:rsidR="00AC1205" w:rsidRDefault="00000000">
            <w:pPr>
              <w:jc w:val="center"/>
            </w:pPr>
            <w:r>
              <w:rPr>
                <w:rFonts w:ascii="Consolas" w:eastAsia="Consolas" w:hAnsi="Consolas" w:cs="Consolas"/>
                <w:sz w:val="16"/>
              </w:rPr>
              <w:t>1</w:t>
            </w:r>
          </w:p>
        </w:tc>
        <w:tc>
          <w:tcPr>
            <w:tcW w:w="0" w:type="auto"/>
          </w:tcPr>
          <w:p w14:paraId="717D9D0A" w14:textId="77777777" w:rsidR="00AC1205" w:rsidRDefault="00000000">
            <w:pPr>
              <w:jc w:val="center"/>
            </w:pPr>
            <w:r>
              <w:rPr>
                <w:rFonts w:ascii="Consolas" w:eastAsia="Consolas" w:hAnsi="Consolas" w:cs="Consolas"/>
                <w:sz w:val="16"/>
              </w:rPr>
              <w:t>1</w:t>
            </w:r>
          </w:p>
        </w:tc>
        <w:tc>
          <w:tcPr>
            <w:tcW w:w="0" w:type="auto"/>
          </w:tcPr>
          <w:p w14:paraId="717D9D0B" w14:textId="77777777" w:rsidR="00AC1205" w:rsidRDefault="00000000">
            <w:pPr>
              <w:jc w:val="center"/>
            </w:pPr>
            <w:r>
              <w:rPr>
                <w:rFonts w:ascii="Consolas" w:eastAsia="Consolas" w:hAnsi="Consolas" w:cs="Consolas"/>
                <w:sz w:val="16"/>
              </w:rPr>
              <w:t>.</w:t>
            </w:r>
          </w:p>
        </w:tc>
        <w:tc>
          <w:tcPr>
            <w:tcW w:w="0" w:type="auto"/>
          </w:tcPr>
          <w:p w14:paraId="717D9D0C" w14:textId="77777777" w:rsidR="00AC1205" w:rsidRDefault="00000000">
            <w:pPr>
              <w:jc w:val="center"/>
            </w:pPr>
            <w:r>
              <w:rPr>
                <w:rFonts w:ascii="Consolas" w:eastAsia="Consolas" w:hAnsi="Consolas" w:cs="Consolas"/>
                <w:sz w:val="16"/>
              </w:rPr>
              <w:t>1</w:t>
            </w:r>
          </w:p>
        </w:tc>
        <w:tc>
          <w:tcPr>
            <w:tcW w:w="0" w:type="auto"/>
          </w:tcPr>
          <w:p w14:paraId="717D9D0D" w14:textId="77777777" w:rsidR="00AC1205" w:rsidRDefault="00000000">
            <w:pPr>
              <w:jc w:val="center"/>
            </w:pPr>
            <w:r>
              <w:rPr>
                <w:rFonts w:ascii="Consolas" w:eastAsia="Consolas" w:hAnsi="Consolas" w:cs="Consolas"/>
                <w:sz w:val="16"/>
              </w:rPr>
              <w:t>1</w:t>
            </w:r>
          </w:p>
        </w:tc>
        <w:tc>
          <w:tcPr>
            <w:tcW w:w="0" w:type="auto"/>
          </w:tcPr>
          <w:p w14:paraId="717D9D0E" w14:textId="77777777" w:rsidR="00AC1205" w:rsidRDefault="00000000">
            <w:pPr>
              <w:jc w:val="center"/>
            </w:pPr>
            <w:r>
              <w:rPr>
                <w:rFonts w:ascii="Consolas" w:eastAsia="Consolas" w:hAnsi="Consolas" w:cs="Consolas"/>
                <w:sz w:val="16"/>
              </w:rPr>
              <w:t>1</w:t>
            </w:r>
          </w:p>
        </w:tc>
        <w:tc>
          <w:tcPr>
            <w:tcW w:w="0" w:type="auto"/>
          </w:tcPr>
          <w:p w14:paraId="717D9D0F" w14:textId="77777777" w:rsidR="00AC1205" w:rsidRDefault="00000000">
            <w:pPr>
              <w:jc w:val="center"/>
            </w:pPr>
            <w:r>
              <w:rPr>
                <w:rFonts w:ascii="Consolas" w:eastAsia="Consolas" w:hAnsi="Consolas" w:cs="Consolas"/>
                <w:sz w:val="16"/>
              </w:rPr>
              <w:t>.</w:t>
            </w:r>
          </w:p>
        </w:tc>
      </w:tr>
      <w:tr w:rsidR="00AC1205" w14:paraId="717D9D19" w14:textId="77777777">
        <w:trPr>
          <w:jc w:val="center"/>
        </w:trPr>
        <w:tc>
          <w:tcPr>
            <w:tcW w:w="0" w:type="auto"/>
          </w:tcPr>
          <w:p w14:paraId="717D9D11" w14:textId="77777777" w:rsidR="00AC1205" w:rsidRDefault="00000000">
            <w:r>
              <w:rPr>
                <w:rFonts w:ascii="Consolas" w:eastAsia="Consolas" w:hAnsi="Consolas" w:cs="Consolas"/>
                <w:sz w:val="16"/>
              </w:rPr>
              <w:t>satinc5</w:t>
            </w:r>
          </w:p>
        </w:tc>
        <w:tc>
          <w:tcPr>
            <w:tcW w:w="0" w:type="auto"/>
          </w:tcPr>
          <w:p w14:paraId="717D9D12" w14:textId="77777777" w:rsidR="00AC1205" w:rsidRDefault="00000000">
            <w:pPr>
              <w:jc w:val="center"/>
            </w:pPr>
            <w:r>
              <w:rPr>
                <w:rFonts w:ascii="Consolas" w:eastAsia="Consolas" w:hAnsi="Consolas" w:cs="Consolas"/>
                <w:sz w:val="16"/>
              </w:rPr>
              <w:t>1</w:t>
            </w:r>
          </w:p>
        </w:tc>
        <w:tc>
          <w:tcPr>
            <w:tcW w:w="0" w:type="auto"/>
          </w:tcPr>
          <w:p w14:paraId="717D9D13" w14:textId="77777777" w:rsidR="00AC1205" w:rsidRDefault="00000000">
            <w:pPr>
              <w:jc w:val="center"/>
            </w:pPr>
            <w:r>
              <w:rPr>
                <w:rFonts w:ascii="Consolas" w:eastAsia="Consolas" w:hAnsi="Consolas" w:cs="Consolas"/>
                <w:sz w:val="16"/>
              </w:rPr>
              <w:t>1</w:t>
            </w:r>
          </w:p>
        </w:tc>
        <w:tc>
          <w:tcPr>
            <w:tcW w:w="0" w:type="auto"/>
          </w:tcPr>
          <w:p w14:paraId="717D9D14" w14:textId="77777777" w:rsidR="00AC1205" w:rsidRDefault="00000000">
            <w:pPr>
              <w:jc w:val="center"/>
            </w:pPr>
            <w:r>
              <w:rPr>
                <w:rFonts w:ascii="Consolas" w:eastAsia="Consolas" w:hAnsi="Consolas" w:cs="Consolas"/>
                <w:sz w:val="16"/>
              </w:rPr>
              <w:t>.</w:t>
            </w:r>
          </w:p>
        </w:tc>
        <w:tc>
          <w:tcPr>
            <w:tcW w:w="0" w:type="auto"/>
          </w:tcPr>
          <w:p w14:paraId="717D9D15" w14:textId="77777777" w:rsidR="00AC1205" w:rsidRDefault="00000000">
            <w:pPr>
              <w:jc w:val="center"/>
            </w:pPr>
            <w:r>
              <w:rPr>
                <w:rFonts w:ascii="Consolas" w:eastAsia="Consolas" w:hAnsi="Consolas" w:cs="Consolas"/>
                <w:sz w:val="16"/>
              </w:rPr>
              <w:t>1</w:t>
            </w:r>
          </w:p>
        </w:tc>
        <w:tc>
          <w:tcPr>
            <w:tcW w:w="0" w:type="auto"/>
          </w:tcPr>
          <w:p w14:paraId="717D9D16" w14:textId="77777777" w:rsidR="00AC1205" w:rsidRDefault="00000000">
            <w:pPr>
              <w:jc w:val="center"/>
            </w:pPr>
            <w:r>
              <w:rPr>
                <w:rFonts w:ascii="Consolas" w:eastAsia="Consolas" w:hAnsi="Consolas" w:cs="Consolas"/>
                <w:sz w:val="16"/>
              </w:rPr>
              <w:t>1</w:t>
            </w:r>
          </w:p>
        </w:tc>
        <w:tc>
          <w:tcPr>
            <w:tcW w:w="0" w:type="auto"/>
          </w:tcPr>
          <w:p w14:paraId="717D9D17" w14:textId="77777777" w:rsidR="00AC1205" w:rsidRDefault="00000000">
            <w:pPr>
              <w:jc w:val="center"/>
            </w:pPr>
            <w:r>
              <w:rPr>
                <w:rFonts w:ascii="Consolas" w:eastAsia="Consolas" w:hAnsi="Consolas" w:cs="Consolas"/>
                <w:sz w:val="16"/>
              </w:rPr>
              <w:t>.</w:t>
            </w:r>
          </w:p>
        </w:tc>
        <w:tc>
          <w:tcPr>
            <w:tcW w:w="0" w:type="auto"/>
          </w:tcPr>
          <w:p w14:paraId="717D9D18" w14:textId="77777777" w:rsidR="00AC1205" w:rsidRDefault="00000000">
            <w:pPr>
              <w:jc w:val="center"/>
            </w:pPr>
            <w:r>
              <w:rPr>
                <w:rFonts w:ascii="Consolas" w:eastAsia="Consolas" w:hAnsi="Consolas" w:cs="Consolas"/>
                <w:sz w:val="16"/>
              </w:rPr>
              <w:t>1</w:t>
            </w:r>
          </w:p>
        </w:tc>
      </w:tr>
      <w:tr w:rsidR="00AC1205" w14:paraId="717D9D22" w14:textId="77777777">
        <w:trPr>
          <w:jc w:val="center"/>
        </w:trPr>
        <w:tc>
          <w:tcPr>
            <w:tcW w:w="0" w:type="auto"/>
          </w:tcPr>
          <w:p w14:paraId="717D9D1A" w14:textId="77777777" w:rsidR="00AC1205" w:rsidRDefault="00000000">
            <w:r>
              <w:rPr>
                <w:rFonts w:ascii="Consolas" w:eastAsia="Consolas" w:hAnsi="Consolas" w:cs="Consolas"/>
                <w:sz w:val="16"/>
              </w:rPr>
              <w:t>satinc10</w:t>
            </w:r>
          </w:p>
        </w:tc>
        <w:tc>
          <w:tcPr>
            <w:tcW w:w="0" w:type="auto"/>
          </w:tcPr>
          <w:p w14:paraId="717D9D1B" w14:textId="77777777" w:rsidR="00AC1205" w:rsidRDefault="00000000">
            <w:pPr>
              <w:jc w:val="center"/>
            </w:pPr>
            <w:r>
              <w:rPr>
                <w:rFonts w:ascii="Consolas" w:eastAsia="Consolas" w:hAnsi="Consolas" w:cs="Consolas"/>
                <w:sz w:val="16"/>
              </w:rPr>
              <w:t>1</w:t>
            </w:r>
          </w:p>
        </w:tc>
        <w:tc>
          <w:tcPr>
            <w:tcW w:w="0" w:type="auto"/>
          </w:tcPr>
          <w:p w14:paraId="717D9D1C" w14:textId="77777777" w:rsidR="00AC1205" w:rsidRDefault="00000000">
            <w:pPr>
              <w:jc w:val="center"/>
            </w:pPr>
            <w:r>
              <w:rPr>
                <w:rFonts w:ascii="Consolas" w:eastAsia="Consolas" w:hAnsi="Consolas" w:cs="Consolas"/>
                <w:sz w:val="16"/>
              </w:rPr>
              <w:t>1</w:t>
            </w:r>
          </w:p>
        </w:tc>
        <w:tc>
          <w:tcPr>
            <w:tcW w:w="0" w:type="auto"/>
          </w:tcPr>
          <w:p w14:paraId="717D9D1D" w14:textId="77777777" w:rsidR="00AC1205" w:rsidRDefault="00000000">
            <w:pPr>
              <w:jc w:val="center"/>
            </w:pPr>
            <w:r>
              <w:rPr>
                <w:rFonts w:ascii="Consolas" w:eastAsia="Consolas" w:hAnsi="Consolas" w:cs="Consolas"/>
                <w:sz w:val="16"/>
              </w:rPr>
              <w:t>.</w:t>
            </w:r>
          </w:p>
        </w:tc>
        <w:tc>
          <w:tcPr>
            <w:tcW w:w="0" w:type="auto"/>
          </w:tcPr>
          <w:p w14:paraId="717D9D1E" w14:textId="77777777" w:rsidR="00AC1205" w:rsidRDefault="00000000">
            <w:pPr>
              <w:jc w:val="center"/>
            </w:pPr>
            <w:r>
              <w:rPr>
                <w:rFonts w:ascii="Consolas" w:eastAsia="Consolas" w:hAnsi="Consolas" w:cs="Consolas"/>
                <w:sz w:val="16"/>
              </w:rPr>
              <w:t>1</w:t>
            </w:r>
          </w:p>
        </w:tc>
        <w:tc>
          <w:tcPr>
            <w:tcW w:w="0" w:type="auto"/>
          </w:tcPr>
          <w:p w14:paraId="717D9D1F" w14:textId="77777777" w:rsidR="00AC1205" w:rsidRDefault="00000000">
            <w:pPr>
              <w:jc w:val="center"/>
            </w:pPr>
            <w:r>
              <w:rPr>
                <w:rFonts w:ascii="Consolas" w:eastAsia="Consolas" w:hAnsi="Consolas" w:cs="Consolas"/>
                <w:sz w:val="16"/>
              </w:rPr>
              <w:t>1</w:t>
            </w:r>
          </w:p>
        </w:tc>
        <w:tc>
          <w:tcPr>
            <w:tcW w:w="0" w:type="auto"/>
          </w:tcPr>
          <w:p w14:paraId="717D9D20" w14:textId="77777777" w:rsidR="00AC1205" w:rsidRDefault="00000000">
            <w:pPr>
              <w:jc w:val="center"/>
            </w:pPr>
            <w:r>
              <w:rPr>
                <w:rFonts w:ascii="Consolas" w:eastAsia="Consolas" w:hAnsi="Consolas" w:cs="Consolas"/>
                <w:sz w:val="16"/>
              </w:rPr>
              <w:t>.</w:t>
            </w:r>
          </w:p>
        </w:tc>
        <w:tc>
          <w:tcPr>
            <w:tcW w:w="0" w:type="auto"/>
          </w:tcPr>
          <w:p w14:paraId="717D9D21" w14:textId="77777777" w:rsidR="00AC1205" w:rsidRDefault="00000000">
            <w:pPr>
              <w:jc w:val="center"/>
            </w:pPr>
            <w:r>
              <w:rPr>
                <w:rFonts w:ascii="Consolas" w:eastAsia="Consolas" w:hAnsi="Consolas" w:cs="Consolas"/>
                <w:sz w:val="16"/>
              </w:rPr>
              <w:t>1</w:t>
            </w:r>
          </w:p>
        </w:tc>
      </w:tr>
      <w:tr w:rsidR="00AC1205" w14:paraId="717D9D2B" w14:textId="77777777">
        <w:trPr>
          <w:jc w:val="center"/>
        </w:trPr>
        <w:tc>
          <w:tcPr>
            <w:tcW w:w="0" w:type="auto"/>
          </w:tcPr>
          <w:p w14:paraId="717D9D23" w14:textId="77777777" w:rsidR="00AC1205" w:rsidRDefault="00000000">
            <w:r>
              <w:rPr>
                <w:rFonts w:ascii="Consolas" w:eastAsia="Consolas" w:hAnsi="Consolas" w:cs="Consolas"/>
                <w:sz w:val="16"/>
              </w:rPr>
              <w:t>satwork5</w:t>
            </w:r>
          </w:p>
        </w:tc>
        <w:tc>
          <w:tcPr>
            <w:tcW w:w="0" w:type="auto"/>
          </w:tcPr>
          <w:p w14:paraId="717D9D24" w14:textId="77777777" w:rsidR="00AC1205" w:rsidRDefault="00000000">
            <w:pPr>
              <w:jc w:val="center"/>
            </w:pPr>
            <w:r>
              <w:rPr>
                <w:rFonts w:ascii="Consolas" w:eastAsia="Consolas" w:hAnsi="Consolas" w:cs="Consolas"/>
                <w:sz w:val="16"/>
              </w:rPr>
              <w:t>1</w:t>
            </w:r>
          </w:p>
        </w:tc>
        <w:tc>
          <w:tcPr>
            <w:tcW w:w="0" w:type="auto"/>
          </w:tcPr>
          <w:p w14:paraId="717D9D25" w14:textId="77777777" w:rsidR="00AC1205" w:rsidRDefault="00000000">
            <w:pPr>
              <w:jc w:val="center"/>
            </w:pPr>
            <w:r>
              <w:rPr>
                <w:rFonts w:ascii="Consolas" w:eastAsia="Consolas" w:hAnsi="Consolas" w:cs="Consolas"/>
                <w:sz w:val="16"/>
              </w:rPr>
              <w:t>1</w:t>
            </w:r>
          </w:p>
        </w:tc>
        <w:tc>
          <w:tcPr>
            <w:tcW w:w="0" w:type="auto"/>
          </w:tcPr>
          <w:p w14:paraId="717D9D26" w14:textId="77777777" w:rsidR="00AC1205" w:rsidRDefault="00000000">
            <w:pPr>
              <w:jc w:val="center"/>
            </w:pPr>
            <w:r>
              <w:rPr>
                <w:rFonts w:ascii="Consolas" w:eastAsia="Consolas" w:hAnsi="Consolas" w:cs="Consolas"/>
                <w:sz w:val="16"/>
              </w:rPr>
              <w:t>.</w:t>
            </w:r>
          </w:p>
        </w:tc>
        <w:tc>
          <w:tcPr>
            <w:tcW w:w="0" w:type="auto"/>
          </w:tcPr>
          <w:p w14:paraId="717D9D27" w14:textId="77777777" w:rsidR="00AC1205" w:rsidRDefault="00000000">
            <w:pPr>
              <w:jc w:val="center"/>
            </w:pPr>
            <w:r>
              <w:rPr>
                <w:rFonts w:ascii="Consolas" w:eastAsia="Consolas" w:hAnsi="Consolas" w:cs="Consolas"/>
                <w:sz w:val="16"/>
              </w:rPr>
              <w:t>1</w:t>
            </w:r>
          </w:p>
        </w:tc>
        <w:tc>
          <w:tcPr>
            <w:tcW w:w="0" w:type="auto"/>
          </w:tcPr>
          <w:p w14:paraId="717D9D28" w14:textId="77777777" w:rsidR="00AC1205" w:rsidRDefault="00000000">
            <w:pPr>
              <w:jc w:val="center"/>
            </w:pPr>
            <w:r>
              <w:rPr>
                <w:rFonts w:ascii="Consolas" w:eastAsia="Consolas" w:hAnsi="Consolas" w:cs="Consolas"/>
                <w:sz w:val="16"/>
              </w:rPr>
              <w:t>1</w:t>
            </w:r>
          </w:p>
        </w:tc>
        <w:tc>
          <w:tcPr>
            <w:tcW w:w="0" w:type="auto"/>
          </w:tcPr>
          <w:p w14:paraId="717D9D29" w14:textId="77777777" w:rsidR="00AC1205" w:rsidRDefault="00000000">
            <w:pPr>
              <w:jc w:val="center"/>
            </w:pPr>
            <w:r>
              <w:rPr>
                <w:rFonts w:ascii="Consolas" w:eastAsia="Consolas" w:hAnsi="Consolas" w:cs="Consolas"/>
                <w:sz w:val="16"/>
              </w:rPr>
              <w:t>1</w:t>
            </w:r>
          </w:p>
        </w:tc>
        <w:tc>
          <w:tcPr>
            <w:tcW w:w="0" w:type="auto"/>
          </w:tcPr>
          <w:p w14:paraId="717D9D2A" w14:textId="77777777" w:rsidR="00AC1205" w:rsidRDefault="00000000">
            <w:pPr>
              <w:jc w:val="center"/>
            </w:pPr>
            <w:r>
              <w:rPr>
                <w:rFonts w:ascii="Consolas" w:eastAsia="Consolas" w:hAnsi="Consolas" w:cs="Consolas"/>
                <w:sz w:val="16"/>
              </w:rPr>
              <w:t>1</w:t>
            </w:r>
          </w:p>
        </w:tc>
      </w:tr>
      <w:tr w:rsidR="00AC1205" w14:paraId="717D9D34" w14:textId="77777777">
        <w:trPr>
          <w:jc w:val="center"/>
        </w:trPr>
        <w:tc>
          <w:tcPr>
            <w:tcW w:w="0" w:type="auto"/>
          </w:tcPr>
          <w:p w14:paraId="717D9D2C" w14:textId="77777777" w:rsidR="00AC1205" w:rsidRDefault="00000000">
            <w:r>
              <w:rPr>
                <w:rFonts w:ascii="Consolas" w:eastAsia="Consolas" w:hAnsi="Consolas" w:cs="Consolas"/>
                <w:sz w:val="16"/>
              </w:rPr>
              <w:t>satwork10</w:t>
            </w:r>
          </w:p>
        </w:tc>
        <w:tc>
          <w:tcPr>
            <w:tcW w:w="0" w:type="auto"/>
          </w:tcPr>
          <w:p w14:paraId="717D9D2D" w14:textId="77777777" w:rsidR="00AC1205" w:rsidRDefault="00000000">
            <w:pPr>
              <w:jc w:val="center"/>
            </w:pPr>
            <w:r>
              <w:rPr>
                <w:rFonts w:ascii="Consolas" w:eastAsia="Consolas" w:hAnsi="Consolas" w:cs="Consolas"/>
                <w:sz w:val="16"/>
              </w:rPr>
              <w:t>1</w:t>
            </w:r>
          </w:p>
        </w:tc>
        <w:tc>
          <w:tcPr>
            <w:tcW w:w="0" w:type="auto"/>
          </w:tcPr>
          <w:p w14:paraId="717D9D2E" w14:textId="77777777" w:rsidR="00AC1205" w:rsidRDefault="00000000">
            <w:pPr>
              <w:jc w:val="center"/>
            </w:pPr>
            <w:r>
              <w:rPr>
                <w:rFonts w:ascii="Consolas" w:eastAsia="Consolas" w:hAnsi="Consolas" w:cs="Consolas"/>
                <w:sz w:val="16"/>
              </w:rPr>
              <w:t>1</w:t>
            </w:r>
          </w:p>
        </w:tc>
        <w:tc>
          <w:tcPr>
            <w:tcW w:w="0" w:type="auto"/>
          </w:tcPr>
          <w:p w14:paraId="717D9D2F" w14:textId="77777777" w:rsidR="00AC1205" w:rsidRDefault="00000000">
            <w:pPr>
              <w:jc w:val="center"/>
            </w:pPr>
            <w:r>
              <w:rPr>
                <w:rFonts w:ascii="Consolas" w:eastAsia="Consolas" w:hAnsi="Consolas" w:cs="Consolas"/>
                <w:sz w:val="16"/>
              </w:rPr>
              <w:t>.</w:t>
            </w:r>
          </w:p>
        </w:tc>
        <w:tc>
          <w:tcPr>
            <w:tcW w:w="0" w:type="auto"/>
          </w:tcPr>
          <w:p w14:paraId="717D9D30" w14:textId="77777777" w:rsidR="00AC1205" w:rsidRDefault="00000000">
            <w:pPr>
              <w:jc w:val="center"/>
            </w:pPr>
            <w:r>
              <w:rPr>
                <w:rFonts w:ascii="Consolas" w:eastAsia="Consolas" w:hAnsi="Consolas" w:cs="Consolas"/>
                <w:sz w:val="16"/>
              </w:rPr>
              <w:t>1</w:t>
            </w:r>
          </w:p>
        </w:tc>
        <w:tc>
          <w:tcPr>
            <w:tcW w:w="0" w:type="auto"/>
          </w:tcPr>
          <w:p w14:paraId="717D9D31" w14:textId="77777777" w:rsidR="00AC1205" w:rsidRDefault="00000000">
            <w:pPr>
              <w:jc w:val="center"/>
            </w:pPr>
            <w:r>
              <w:rPr>
                <w:rFonts w:ascii="Consolas" w:eastAsia="Consolas" w:hAnsi="Consolas" w:cs="Consolas"/>
                <w:sz w:val="16"/>
              </w:rPr>
              <w:t>1</w:t>
            </w:r>
          </w:p>
        </w:tc>
        <w:tc>
          <w:tcPr>
            <w:tcW w:w="0" w:type="auto"/>
          </w:tcPr>
          <w:p w14:paraId="717D9D32" w14:textId="77777777" w:rsidR="00AC1205" w:rsidRDefault="00000000">
            <w:pPr>
              <w:jc w:val="center"/>
            </w:pPr>
            <w:r>
              <w:rPr>
                <w:rFonts w:ascii="Consolas" w:eastAsia="Consolas" w:hAnsi="Consolas" w:cs="Consolas"/>
                <w:sz w:val="16"/>
              </w:rPr>
              <w:t>1</w:t>
            </w:r>
          </w:p>
        </w:tc>
        <w:tc>
          <w:tcPr>
            <w:tcW w:w="0" w:type="auto"/>
          </w:tcPr>
          <w:p w14:paraId="717D9D33" w14:textId="77777777" w:rsidR="00AC1205" w:rsidRDefault="00000000">
            <w:pPr>
              <w:jc w:val="center"/>
            </w:pPr>
            <w:r>
              <w:rPr>
                <w:rFonts w:ascii="Consolas" w:eastAsia="Consolas" w:hAnsi="Consolas" w:cs="Consolas"/>
                <w:sz w:val="16"/>
              </w:rPr>
              <w:t>1</w:t>
            </w:r>
          </w:p>
        </w:tc>
      </w:tr>
      <w:tr w:rsidR="00AC1205" w14:paraId="717D9D3D" w14:textId="77777777">
        <w:trPr>
          <w:jc w:val="center"/>
        </w:trPr>
        <w:tc>
          <w:tcPr>
            <w:tcW w:w="0" w:type="auto"/>
          </w:tcPr>
          <w:p w14:paraId="717D9D35" w14:textId="77777777" w:rsidR="00AC1205" w:rsidRDefault="00000000">
            <w:r>
              <w:rPr>
                <w:rFonts w:ascii="Consolas" w:eastAsia="Consolas" w:hAnsi="Consolas" w:cs="Consolas"/>
                <w:sz w:val="16"/>
              </w:rPr>
              <w:t>sathlth5</w:t>
            </w:r>
          </w:p>
        </w:tc>
        <w:tc>
          <w:tcPr>
            <w:tcW w:w="0" w:type="auto"/>
          </w:tcPr>
          <w:p w14:paraId="717D9D36" w14:textId="77777777" w:rsidR="00AC1205" w:rsidRDefault="00000000">
            <w:pPr>
              <w:jc w:val="center"/>
            </w:pPr>
            <w:r>
              <w:rPr>
                <w:rFonts w:ascii="Consolas" w:eastAsia="Consolas" w:hAnsi="Consolas" w:cs="Consolas"/>
                <w:sz w:val="16"/>
              </w:rPr>
              <w:t>1</w:t>
            </w:r>
          </w:p>
        </w:tc>
        <w:tc>
          <w:tcPr>
            <w:tcW w:w="0" w:type="auto"/>
          </w:tcPr>
          <w:p w14:paraId="717D9D37" w14:textId="77777777" w:rsidR="00AC1205" w:rsidRDefault="00000000">
            <w:pPr>
              <w:jc w:val="center"/>
            </w:pPr>
            <w:r>
              <w:rPr>
                <w:rFonts w:ascii="Consolas" w:eastAsia="Consolas" w:hAnsi="Consolas" w:cs="Consolas"/>
                <w:sz w:val="16"/>
              </w:rPr>
              <w:t>.</w:t>
            </w:r>
          </w:p>
        </w:tc>
        <w:tc>
          <w:tcPr>
            <w:tcW w:w="0" w:type="auto"/>
          </w:tcPr>
          <w:p w14:paraId="717D9D38" w14:textId="77777777" w:rsidR="00AC1205" w:rsidRDefault="00000000">
            <w:pPr>
              <w:jc w:val="center"/>
            </w:pPr>
            <w:r>
              <w:rPr>
                <w:rFonts w:ascii="Consolas" w:eastAsia="Consolas" w:hAnsi="Consolas" w:cs="Consolas"/>
                <w:sz w:val="16"/>
              </w:rPr>
              <w:t>.</w:t>
            </w:r>
          </w:p>
        </w:tc>
        <w:tc>
          <w:tcPr>
            <w:tcW w:w="0" w:type="auto"/>
          </w:tcPr>
          <w:p w14:paraId="717D9D39" w14:textId="77777777" w:rsidR="00AC1205" w:rsidRDefault="00000000">
            <w:pPr>
              <w:jc w:val="center"/>
            </w:pPr>
            <w:r>
              <w:rPr>
                <w:rFonts w:ascii="Consolas" w:eastAsia="Consolas" w:hAnsi="Consolas" w:cs="Consolas"/>
                <w:sz w:val="16"/>
              </w:rPr>
              <w:t>1</w:t>
            </w:r>
          </w:p>
        </w:tc>
        <w:tc>
          <w:tcPr>
            <w:tcW w:w="0" w:type="auto"/>
          </w:tcPr>
          <w:p w14:paraId="717D9D3A" w14:textId="77777777" w:rsidR="00AC1205" w:rsidRDefault="00000000">
            <w:pPr>
              <w:jc w:val="center"/>
            </w:pPr>
            <w:r>
              <w:rPr>
                <w:rFonts w:ascii="Consolas" w:eastAsia="Consolas" w:hAnsi="Consolas" w:cs="Consolas"/>
                <w:sz w:val="16"/>
              </w:rPr>
              <w:t>1</w:t>
            </w:r>
          </w:p>
        </w:tc>
        <w:tc>
          <w:tcPr>
            <w:tcW w:w="0" w:type="auto"/>
          </w:tcPr>
          <w:p w14:paraId="717D9D3B" w14:textId="77777777" w:rsidR="00AC1205" w:rsidRDefault="00000000">
            <w:pPr>
              <w:jc w:val="center"/>
            </w:pPr>
            <w:r>
              <w:rPr>
                <w:rFonts w:ascii="Consolas" w:eastAsia="Consolas" w:hAnsi="Consolas" w:cs="Consolas"/>
                <w:sz w:val="16"/>
              </w:rPr>
              <w:t>1</w:t>
            </w:r>
          </w:p>
        </w:tc>
        <w:tc>
          <w:tcPr>
            <w:tcW w:w="0" w:type="auto"/>
          </w:tcPr>
          <w:p w14:paraId="717D9D3C" w14:textId="77777777" w:rsidR="00AC1205" w:rsidRDefault="00000000">
            <w:pPr>
              <w:jc w:val="center"/>
            </w:pPr>
            <w:r>
              <w:rPr>
                <w:rFonts w:ascii="Consolas" w:eastAsia="Consolas" w:hAnsi="Consolas" w:cs="Consolas"/>
                <w:sz w:val="16"/>
              </w:rPr>
              <w:t>.</w:t>
            </w:r>
          </w:p>
        </w:tc>
      </w:tr>
      <w:tr w:rsidR="00AC1205" w14:paraId="717D9D46" w14:textId="77777777">
        <w:trPr>
          <w:jc w:val="center"/>
        </w:trPr>
        <w:tc>
          <w:tcPr>
            <w:tcW w:w="0" w:type="auto"/>
          </w:tcPr>
          <w:p w14:paraId="717D9D3E" w14:textId="77777777" w:rsidR="00AC1205" w:rsidRDefault="00000000">
            <w:r>
              <w:rPr>
                <w:rFonts w:ascii="Consolas" w:eastAsia="Consolas" w:hAnsi="Consolas" w:cs="Consolas"/>
                <w:sz w:val="16"/>
              </w:rPr>
              <w:t>sathlth10</w:t>
            </w:r>
          </w:p>
        </w:tc>
        <w:tc>
          <w:tcPr>
            <w:tcW w:w="0" w:type="auto"/>
          </w:tcPr>
          <w:p w14:paraId="717D9D3F" w14:textId="77777777" w:rsidR="00AC1205" w:rsidRDefault="00000000">
            <w:pPr>
              <w:jc w:val="center"/>
            </w:pPr>
            <w:r>
              <w:rPr>
                <w:rFonts w:ascii="Consolas" w:eastAsia="Consolas" w:hAnsi="Consolas" w:cs="Consolas"/>
                <w:sz w:val="16"/>
              </w:rPr>
              <w:t>1</w:t>
            </w:r>
          </w:p>
        </w:tc>
        <w:tc>
          <w:tcPr>
            <w:tcW w:w="0" w:type="auto"/>
          </w:tcPr>
          <w:p w14:paraId="717D9D40" w14:textId="77777777" w:rsidR="00AC1205" w:rsidRDefault="00000000">
            <w:pPr>
              <w:jc w:val="center"/>
            </w:pPr>
            <w:r>
              <w:rPr>
                <w:rFonts w:ascii="Consolas" w:eastAsia="Consolas" w:hAnsi="Consolas" w:cs="Consolas"/>
                <w:sz w:val="16"/>
              </w:rPr>
              <w:t>.</w:t>
            </w:r>
          </w:p>
        </w:tc>
        <w:tc>
          <w:tcPr>
            <w:tcW w:w="0" w:type="auto"/>
          </w:tcPr>
          <w:p w14:paraId="717D9D41" w14:textId="77777777" w:rsidR="00AC1205" w:rsidRDefault="00000000">
            <w:pPr>
              <w:jc w:val="center"/>
            </w:pPr>
            <w:r>
              <w:rPr>
                <w:rFonts w:ascii="Consolas" w:eastAsia="Consolas" w:hAnsi="Consolas" w:cs="Consolas"/>
                <w:sz w:val="16"/>
              </w:rPr>
              <w:t>.</w:t>
            </w:r>
          </w:p>
        </w:tc>
        <w:tc>
          <w:tcPr>
            <w:tcW w:w="0" w:type="auto"/>
          </w:tcPr>
          <w:p w14:paraId="717D9D42" w14:textId="77777777" w:rsidR="00AC1205" w:rsidRDefault="00000000">
            <w:pPr>
              <w:jc w:val="center"/>
            </w:pPr>
            <w:r>
              <w:rPr>
                <w:rFonts w:ascii="Consolas" w:eastAsia="Consolas" w:hAnsi="Consolas" w:cs="Consolas"/>
                <w:sz w:val="16"/>
              </w:rPr>
              <w:t>1</w:t>
            </w:r>
          </w:p>
        </w:tc>
        <w:tc>
          <w:tcPr>
            <w:tcW w:w="0" w:type="auto"/>
          </w:tcPr>
          <w:p w14:paraId="717D9D43" w14:textId="77777777" w:rsidR="00AC1205" w:rsidRDefault="00000000">
            <w:pPr>
              <w:jc w:val="center"/>
            </w:pPr>
            <w:r>
              <w:rPr>
                <w:rFonts w:ascii="Consolas" w:eastAsia="Consolas" w:hAnsi="Consolas" w:cs="Consolas"/>
                <w:sz w:val="16"/>
              </w:rPr>
              <w:t>1</w:t>
            </w:r>
          </w:p>
        </w:tc>
        <w:tc>
          <w:tcPr>
            <w:tcW w:w="0" w:type="auto"/>
          </w:tcPr>
          <w:p w14:paraId="717D9D44" w14:textId="77777777" w:rsidR="00AC1205" w:rsidRDefault="00000000">
            <w:pPr>
              <w:jc w:val="center"/>
            </w:pPr>
            <w:r>
              <w:rPr>
                <w:rFonts w:ascii="Consolas" w:eastAsia="Consolas" w:hAnsi="Consolas" w:cs="Consolas"/>
                <w:sz w:val="16"/>
              </w:rPr>
              <w:t>1</w:t>
            </w:r>
          </w:p>
        </w:tc>
        <w:tc>
          <w:tcPr>
            <w:tcW w:w="0" w:type="auto"/>
          </w:tcPr>
          <w:p w14:paraId="717D9D45" w14:textId="77777777" w:rsidR="00AC1205" w:rsidRDefault="00000000">
            <w:pPr>
              <w:jc w:val="center"/>
            </w:pPr>
            <w:r>
              <w:rPr>
                <w:rFonts w:ascii="Consolas" w:eastAsia="Consolas" w:hAnsi="Consolas" w:cs="Consolas"/>
                <w:sz w:val="16"/>
              </w:rPr>
              <w:t>.</w:t>
            </w:r>
          </w:p>
        </w:tc>
      </w:tr>
      <w:tr w:rsidR="00AC1205" w14:paraId="717D9D4F" w14:textId="77777777">
        <w:trPr>
          <w:jc w:val="center"/>
        </w:trPr>
        <w:tc>
          <w:tcPr>
            <w:tcW w:w="0" w:type="auto"/>
          </w:tcPr>
          <w:p w14:paraId="717D9D47" w14:textId="77777777" w:rsidR="00AC1205" w:rsidRDefault="00000000">
            <w:r>
              <w:rPr>
                <w:rFonts w:ascii="Consolas" w:eastAsia="Consolas" w:hAnsi="Consolas" w:cs="Consolas"/>
                <w:sz w:val="16"/>
              </w:rPr>
              <w:t>satlife5</w:t>
            </w:r>
          </w:p>
        </w:tc>
        <w:tc>
          <w:tcPr>
            <w:tcW w:w="0" w:type="auto"/>
          </w:tcPr>
          <w:p w14:paraId="717D9D48" w14:textId="77777777" w:rsidR="00AC1205" w:rsidRDefault="00000000">
            <w:pPr>
              <w:jc w:val="center"/>
            </w:pPr>
            <w:r>
              <w:rPr>
                <w:rFonts w:ascii="Consolas" w:eastAsia="Consolas" w:hAnsi="Consolas" w:cs="Consolas"/>
                <w:sz w:val="16"/>
              </w:rPr>
              <w:t>1</w:t>
            </w:r>
          </w:p>
        </w:tc>
        <w:tc>
          <w:tcPr>
            <w:tcW w:w="0" w:type="auto"/>
          </w:tcPr>
          <w:p w14:paraId="717D9D49" w14:textId="77777777" w:rsidR="00AC1205" w:rsidRDefault="00000000">
            <w:pPr>
              <w:jc w:val="center"/>
            </w:pPr>
            <w:r>
              <w:rPr>
                <w:rFonts w:ascii="Consolas" w:eastAsia="Consolas" w:hAnsi="Consolas" w:cs="Consolas"/>
                <w:sz w:val="16"/>
              </w:rPr>
              <w:t>1</w:t>
            </w:r>
          </w:p>
        </w:tc>
        <w:tc>
          <w:tcPr>
            <w:tcW w:w="0" w:type="auto"/>
          </w:tcPr>
          <w:p w14:paraId="717D9D4A" w14:textId="77777777" w:rsidR="00AC1205" w:rsidRDefault="00000000">
            <w:pPr>
              <w:jc w:val="center"/>
            </w:pPr>
            <w:r>
              <w:rPr>
                <w:rFonts w:ascii="Consolas" w:eastAsia="Consolas" w:hAnsi="Consolas" w:cs="Consolas"/>
                <w:sz w:val="16"/>
              </w:rPr>
              <w:t>1</w:t>
            </w:r>
          </w:p>
        </w:tc>
        <w:tc>
          <w:tcPr>
            <w:tcW w:w="0" w:type="auto"/>
          </w:tcPr>
          <w:p w14:paraId="717D9D4B" w14:textId="77777777" w:rsidR="00AC1205" w:rsidRDefault="00000000">
            <w:pPr>
              <w:jc w:val="center"/>
            </w:pPr>
            <w:r>
              <w:rPr>
                <w:rFonts w:ascii="Consolas" w:eastAsia="Consolas" w:hAnsi="Consolas" w:cs="Consolas"/>
                <w:sz w:val="16"/>
              </w:rPr>
              <w:t>1</w:t>
            </w:r>
          </w:p>
        </w:tc>
        <w:tc>
          <w:tcPr>
            <w:tcW w:w="0" w:type="auto"/>
          </w:tcPr>
          <w:p w14:paraId="717D9D4C" w14:textId="77777777" w:rsidR="00AC1205" w:rsidRDefault="00000000">
            <w:pPr>
              <w:jc w:val="center"/>
            </w:pPr>
            <w:r>
              <w:rPr>
                <w:rFonts w:ascii="Consolas" w:eastAsia="Consolas" w:hAnsi="Consolas" w:cs="Consolas"/>
                <w:sz w:val="16"/>
              </w:rPr>
              <w:t>1</w:t>
            </w:r>
          </w:p>
        </w:tc>
        <w:tc>
          <w:tcPr>
            <w:tcW w:w="0" w:type="auto"/>
          </w:tcPr>
          <w:p w14:paraId="717D9D4D" w14:textId="77777777" w:rsidR="00AC1205" w:rsidRDefault="00000000">
            <w:pPr>
              <w:jc w:val="center"/>
            </w:pPr>
            <w:r>
              <w:rPr>
                <w:rFonts w:ascii="Consolas" w:eastAsia="Consolas" w:hAnsi="Consolas" w:cs="Consolas"/>
                <w:sz w:val="16"/>
              </w:rPr>
              <w:t>1</w:t>
            </w:r>
          </w:p>
        </w:tc>
        <w:tc>
          <w:tcPr>
            <w:tcW w:w="0" w:type="auto"/>
          </w:tcPr>
          <w:p w14:paraId="717D9D4E" w14:textId="77777777" w:rsidR="00AC1205" w:rsidRDefault="00000000">
            <w:pPr>
              <w:jc w:val="center"/>
            </w:pPr>
            <w:r>
              <w:rPr>
                <w:rFonts w:ascii="Consolas" w:eastAsia="Consolas" w:hAnsi="Consolas" w:cs="Consolas"/>
                <w:sz w:val="16"/>
              </w:rPr>
              <w:t>1</w:t>
            </w:r>
          </w:p>
        </w:tc>
      </w:tr>
      <w:tr w:rsidR="00AC1205" w14:paraId="717D9D58" w14:textId="77777777">
        <w:trPr>
          <w:jc w:val="center"/>
        </w:trPr>
        <w:tc>
          <w:tcPr>
            <w:tcW w:w="0" w:type="auto"/>
          </w:tcPr>
          <w:p w14:paraId="717D9D50" w14:textId="77777777" w:rsidR="00AC1205" w:rsidRDefault="00000000">
            <w:r>
              <w:rPr>
                <w:rFonts w:ascii="Consolas" w:eastAsia="Consolas" w:hAnsi="Consolas" w:cs="Consolas"/>
                <w:sz w:val="16"/>
              </w:rPr>
              <w:t>satlife10</w:t>
            </w:r>
          </w:p>
        </w:tc>
        <w:tc>
          <w:tcPr>
            <w:tcW w:w="0" w:type="auto"/>
          </w:tcPr>
          <w:p w14:paraId="717D9D51" w14:textId="77777777" w:rsidR="00AC1205" w:rsidRDefault="00000000">
            <w:pPr>
              <w:jc w:val="center"/>
            </w:pPr>
            <w:r>
              <w:rPr>
                <w:rFonts w:ascii="Consolas" w:eastAsia="Consolas" w:hAnsi="Consolas" w:cs="Consolas"/>
                <w:sz w:val="16"/>
              </w:rPr>
              <w:t>1</w:t>
            </w:r>
          </w:p>
        </w:tc>
        <w:tc>
          <w:tcPr>
            <w:tcW w:w="0" w:type="auto"/>
          </w:tcPr>
          <w:p w14:paraId="717D9D52" w14:textId="77777777" w:rsidR="00AC1205" w:rsidRDefault="00000000">
            <w:pPr>
              <w:jc w:val="center"/>
            </w:pPr>
            <w:r>
              <w:rPr>
                <w:rFonts w:ascii="Consolas" w:eastAsia="Consolas" w:hAnsi="Consolas" w:cs="Consolas"/>
                <w:sz w:val="16"/>
              </w:rPr>
              <w:t>1</w:t>
            </w:r>
          </w:p>
        </w:tc>
        <w:tc>
          <w:tcPr>
            <w:tcW w:w="0" w:type="auto"/>
          </w:tcPr>
          <w:p w14:paraId="717D9D53" w14:textId="77777777" w:rsidR="00AC1205" w:rsidRDefault="00000000">
            <w:pPr>
              <w:jc w:val="center"/>
            </w:pPr>
            <w:r>
              <w:rPr>
                <w:rFonts w:ascii="Consolas" w:eastAsia="Consolas" w:hAnsi="Consolas" w:cs="Consolas"/>
                <w:sz w:val="16"/>
              </w:rPr>
              <w:t>1</w:t>
            </w:r>
          </w:p>
        </w:tc>
        <w:tc>
          <w:tcPr>
            <w:tcW w:w="0" w:type="auto"/>
          </w:tcPr>
          <w:p w14:paraId="717D9D54" w14:textId="77777777" w:rsidR="00AC1205" w:rsidRDefault="00000000">
            <w:pPr>
              <w:jc w:val="center"/>
            </w:pPr>
            <w:r>
              <w:rPr>
                <w:rFonts w:ascii="Consolas" w:eastAsia="Consolas" w:hAnsi="Consolas" w:cs="Consolas"/>
                <w:sz w:val="16"/>
              </w:rPr>
              <w:t>1</w:t>
            </w:r>
          </w:p>
        </w:tc>
        <w:tc>
          <w:tcPr>
            <w:tcW w:w="0" w:type="auto"/>
          </w:tcPr>
          <w:p w14:paraId="717D9D55" w14:textId="77777777" w:rsidR="00AC1205" w:rsidRDefault="00000000">
            <w:pPr>
              <w:jc w:val="center"/>
            </w:pPr>
            <w:r>
              <w:rPr>
                <w:rFonts w:ascii="Consolas" w:eastAsia="Consolas" w:hAnsi="Consolas" w:cs="Consolas"/>
                <w:sz w:val="16"/>
              </w:rPr>
              <w:t>1</w:t>
            </w:r>
          </w:p>
        </w:tc>
        <w:tc>
          <w:tcPr>
            <w:tcW w:w="0" w:type="auto"/>
          </w:tcPr>
          <w:p w14:paraId="717D9D56" w14:textId="77777777" w:rsidR="00AC1205" w:rsidRDefault="00000000">
            <w:pPr>
              <w:jc w:val="center"/>
            </w:pPr>
            <w:r>
              <w:rPr>
                <w:rFonts w:ascii="Consolas" w:eastAsia="Consolas" w:hAnsi="Consolas" w:cs="Consolas"/>
                <w:sz w:val="16"/>
              </w:rPr>
              <w:t>1</w:t>
            </w:r>
          </w:p>
        </w:tc>
        <w:tc>
          <w:tcPr>
            <w:tcW w:w="0" w:type="auto"/>
          </w:tcPr>
          <w:p w14:paraId="717D9D57" w14:textId="77777777" w:rsidR="00AC1205" w:rsidRDefault="00000000">
            <w:pPr>
              <w:jc w:val="center"/>
            </w:pPr>
            <w:r>
              <w:rPr>
                <w:rFonts w:ascii="Consolas" w:eastAsia="Consolas" w:hAnsi="Consolas" w:cs="Consolas"/>
                <w:sz w:val="16"/>
              </w:rPr>
              <w:t>1</w:t>
            </w:r>
          </w:p>
        </w:tc>
      </w:tr>
      <w:tr w:rsidR="00AC1205" w14:paraId="717D9D61" w14:textId="77777777">
        <w:trPr>
          <w:jc w:val="center"/>
        </w:trPr>
        <w:tc>
          <w:tcPr>
            <w:tcW w:w="0" w:type="auto"/>
          </w:tcPr>
          <w:p w14:paraId="717D9D59" w14:textId="77777777" w:rsidR="00AC1205" w:rsidRDefault="00000000">
            <w:r>
              <w:rPr>
                <w:rFonts w:ascii="Consolas" w:eastAsia="Consolas" w:hAnsi="Consolas" w:cs="Consolas"/>
                <w:sz w:val="16"/>
              </w:rPr>
              <w:t>satfam5</w:t>
            </w:r>
          </w:p>
        </w:tc>
        <w:tc>
          <w:tcPr>
            <w:tcW w:w="0" w:type="auto"/>
          </w:tcPr>
          <w:p w14:paraId="717D9D5A" w14:textId="77777777" w:rsidR="00AC1205" w:rsidRDefault="00000000">
            <w:pPr>
              <w:jc w:val="center"/>
            </w:pPr>
            <w:r>
              <w:rPr>
                <w:rFonts w:ascii="Consolas" w:eastAsia="Consolas" w:hAnsi="Consolas" w:cs="Consolas"/>
                <w:sz w:val="16"/>
              </w:rPr>
              <w:t>.</w:t>
            </w:r>
          </w:p>
        </w:tc>
        <w:tc>
          <w:tcPr>
            <w:tcW w:w="0" w:type="auto"/>
          </w:tcPr>
          <w:p w14:paraId="717D9D5B" w14:textId="77777777" w:rsidR="00AC1205" w:rsidRDefault="00000000">
            <w:pPr>
              <w:jc w:val="center"/>
            </w:pPr>
            <w:r>
              <w:rPr>
                <w:rFonts w:ascii="Consolas" w:eastAsia="Consolas" w:hAnsi="Consolas" w:cs="Consolas"/>
                <w:sz w:val="16"/>
              </w:rPr>
              <w:t>1</w:t>
            </w:r>
          </w:p>
        </w:tc>
        <w:tc>
          <w:tcPr>
            <w:tcW w:w="0" w:type="auto"/>
          </w:tcPr>
          <w:p w14:paraId="717D9D5C" w14:textId="77777777" w:rsidR="00AC1205" w:rsidRDefault="00000000">
            <w:pPr>
              <w:jc w:val="center"/>
            </w:pPr>
            <w:r>
              <w:rPr>
                <w:rFonts w:ascii="Consolas" w:eastAsia="Consolas" w:hAnsi="Consolas" w:cs="Consolas"/>
                <w:sz w:val="16"/>
              </w:rPr>
              <w:t>.</w:t>
            </w:r>
          </w:p>
        </w:tc>
        <w:tc>
          <w:tcPr>
            <w:tcW w:w="0" w:type="auto"/>
          </w:tcPr>
          <w:p w14:paraId="717D9D5D" w14:textId="77777777" w:rsidR="00AC1205" w:rsidRDefault="00000000">
            <w:pPr>
              <w:jc w:val="center"/>
            </w:pPr>
            <w:r>
              <w:rPr>
                <w:rFonts w:ascii="Consolas" w:eastAsia="Consolas" w:hAnsi="Consolas" w:cs="Consolas"/>
                <w:sz w:val="16"/>
              </w:rPr>
              <w:t>1</w:t>
            </w:r>
          </w:p>
        </w:tc>
        <w:tc>
          <w:tcPr>
            <w:tcW w:w="0" w:type="auto"/>
          </w:tcPr>
          <w:p w14:paraId="717D9D5E" w14:textId="77777777" w:rsidR="00AC1205" w:rsidRDefault="00000000">
            <w:pPr>
              <w:jc w:val="center"/>
            </w:pPr>
            <w:r>
              <w:rPr>
                <w:rFonts w:ascii="Consolas" w:eastAsia="Consolas" w:hAnsi="Consolas" w:cs="Consolas"/>
                <w:sz w:val="16"/>
              </w:rPr>
              <w:t>1</w:t>
            </w:r>
          </w:p>
        </w:tc>
        <w:tc>
          <w:tcPr>
            <w:tcW w:w="0" w:type="auto"/>
          </w:tcPr>
          <w:p w14:paraId="717D9D5F" w14:textId="77777777" w:rsidR="00AC1205" w:rsidRDefault="00000000">
            <w:pPr>
              <w:jc w:val="center"/>
            </w:pPr>
            <w:r>
              <w:rPr>
                <w:rFonts w:ascii="Consolas" w:eastAsia="Consolas" w:hAnsi="Consolas" w:cs="Consolas"/>
                <w:sz w:val="16"/>
              </w:rPr>
              <w:t>.</w:t>
            </w:r>
          </w:p>
        </w:tc>
        <w:tc>
          <w:tcPr>
            <w:tcW w:w="0" w:type="auto"/>
          </w:tcPr>
          <w:p w14:paraId="717D9D60" w14:textId="77777777" w:rsidR="00AC1205" w:rsidRDefault="00000000">
            <w:pPr>
              <w:jc w:val="center"/>
            </w:pPr>
            <w:r>
              <w:rPr>
                <w:rFonts w:ascii="Consolas" w:eastAsia="Consolas" w:hAnsi="Consolas" w:cs="Consolas"/>
                <w:sz w:val="16"/>
              </w:rPr>
              <w:t>1</w:t>
            </w:r>
          </w:p>
        </w:tc>
      </w:tr>
      <w:tr w:rsidR="00AC1205" w14:paraId="717D9D6A" w14:textId="77777777">
        <w:trPr>
          <w:jc w:val="center"/>
        </w:trPr>
        <w:tc>
          <w:tcPr>
            <w:tcW w:w="0" w:type="auto"/>
            <w:tcBorders>
              <w:bottom w:val="single" w:sz="0" w:space="0" w:color="000000"/>
            </w:tcBorders>
          </w:tcPr>
          <w:p w14:paraId="717D9D62" w14:textId="77777777" w:rsidR="00AC1205" w:rsidRDefault="00000000">
            <w:r>
              <w:rPr>
                <w:rFonts w:ascii="Consolas" w:eastAsia="Consolas" w:hAnsi="Consolas" w:cs="Consolas"/>
                <w:sz w:val="16"/>
              </w:rPr>
              <w:t>satfam10</w:t>
            </w:r>
          </w:p>
        </w:tc>
        <w:tc>
          <w:tcPr>
            <w:tcW w:w="0" w:type="auto"/>
            <w:tcBorders>
              <w:bottom w:val="single" w:sz="0" w:space="0" w:color="000000"/>
            </w:tcBorders>
          </w:tcPr>
          <w:p w14:paraId="717D9D63"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D64"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D65"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D66"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D67"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9D68"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9D69" w14:textId="77777777" w:rsidR="00AC1205" w:rsidRDefault="00000000">
            <w:pPr>
              <w:jc w:val="center"/>
            </w:pPr>
            <w:r>
              <w:rPr>
                <w:rFonts w:ascii="Consolas" w:eastAsia="Consolas" w:hAnsi="Consolas" w:cs="Consolas"/>
                <w:sz w:val="16"/>
              </w:rPr>
              <w:t>1</w:t>
            </w:r>
          </w:p>
        </w:tc>
      </w:tr>
    </w:tbl>
    <w:p w14:paraId="717D9D6B" w14:textId="77777777" w:rsidR="00AC1205" w:rsidRDefault="00AC1205"/>
    <w:p w14:paraId="717D9D6C" w14:textId="77777777" w:rsidR="00AC1205" w:rsidRDefault="00000000">
      <w:pPr>
        <w:shd w:val="solid" w:color="B0C4DE" w:fill="auto"/>
      </w:pPr>
      <w:r>
        <w:rPr>
          <w:b/>
          <w:sz w:val="26"/>
        </w:rPr>
        <w:t>sathlth5</w:t>
      </w:r>
    </w:p>
    <w:p w14:paraId="717D9D6D" w14:textId="77777777" w:rsidR="00AC1205" w:rsidRDefault="00000000">
      <w:pPr>
        <w:rPr>
          <w:color w:val="4682B4"/>
        </w:rPr>
      </w:pPr>
      <w:r>
        <w:rPr>
          <w:color w:val="4682B4"/>
        </w:rPr>
        <w:t>Satisfaction: health [5]</w:t>
      </w:r>
      <w:r>
        <w:rPr>
          <w:color w:val="4682B4"/>
        </w:rPr>
        <w:br/>
      </w:r>
    </w:p>
    <w:p w14:paraId="717D9D6E" w14:textId="77777777" w:rsidR="00AC1205" w:rsidRDefault="00000000">
      <w:pPr>
        <w:shd w:val="solid" w:color="B0C4DE" w:fill="auto"/>
      </w:pPr>
      <w:r>
        <w:rPr>
          <w:b/>
          <w:sz w:val="26"/>
        </w:rPr>
        <w:t>sathlth10</w:t>
      </w:r>
    </w:p>
    <w:p w14:paraId="717D9D6F" w14:textId="77777777" w:rsidR="00AC1205" w:rsidRDefault="00000000">
      <w:pPr>
        <w:rPr>
          <w:color w:val="4682B4"/>
        </w:rPr>
      </w:pPr>
      <w:r>
        <w:rPr>
          <w:color w:val="4682B4"/>
        </w:rPr>
        <w:t>Satisfaction: health [10]</w:t>
      </w:r>
      <w:r>
        <w:rPr>
          <w:color w:val="4682B4"/>
        </w:rPr>
        <w:br/>
      </w:r>
    </w:p>
    <w:p w14:paraId="717D9D70"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D72" w14:textId="77777777">
        <w:tc>
          <w:tcPr>
            <w:tcW w:w="9360" w:type="dxa"/>
          </w:tcPr>
          <w:p w14:paraId="717D9D71" w14:textId="77777777" w:rsidR="00AC1205" w:rsidRDefault="00000000">
            <w:r>
              <w:rPr>
                <w:rFonts w:ascii="Consolas" w:eastAsia="Consolas" w:hAnsi="Consolas" w:cs="Consolas"/>
                <w:b/>
                <w:sz w:val="18"/>
              </w:rPr>
              <w:t xml:space="preserve">       Name: </w:t>
            </w:r>
            <w:r>
              <w:rPr>
                <w:rFonts w:ascii="Consolas" w:eastAsia="Consolas" w:hAnsi="Consolas" w:cs="Consolas"/>
                <w:sz w:val="18"/>
              </w:rPr>
              <w:t>sathlth5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health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1,178,881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2.20           </w:t>
            </w:r>
          </w:p>
        </w:tc>
      </w:tr>
    </w:tbl>
    <w:p w14:paraId="717D9D73"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D7C" w14:textId="77777777">
        <w:tc>
          <w:tcPr>
            <w:tcW w:w="1170" w:type="dxa"/>
            <w:tcBorders>
              <w:top w:val="single" w:sz="0" w:space="0" w:color="000000"/>
              <w:bottom w:val="single" w:sz="0" w:space="0" w:color="000000"/>
            </w:tcBorders>
          </w:tcPr>
          <w:p w14:paraId="717D9D74" w14:textId="77777777" w:rsidR="00AC1205" w:rsidRDefault="00AC1205">
            <w:pPr>
              <w:jc w:val="right"/>
            </w:pPr>
          </w:p>
        </w:tc>
        <w:tc>
          <w:tcPr>
            <w:tcW w:w="1170" w:type="dxa"/>
            <w:tcBorders>
              <w:top w:val="single" w:sz="0" w:space="0" w:color="000000"/>
              <w:bottom w:val="single" w:sz="0" w:space="0" w:color="000000"/>
            </w:tcBorders>
          </w:tcPr>
          <w:p w14:paraId="717D9D75"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D76"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D77"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D78"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D79"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D7A"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D7B" w14:textId="77777777" w:rsidR="00AC1205" w:rsidRDefault="00000000">
            <w:pPr>
              <w:jc w:val="right"/>
            </w:pPr>
            <w:r>
              <w:rPr>
                <w:rFonts w:ascii="Consolas" w:eastAsia="Consolas" w:hAnsi="Consolas" w:cs="Consolas"/>
                <w:sz w:val="16"/>
              </w:rPr>
              <w:t>SD</w:t>
            </w:r>
          </w:p>
        </w:tc>
      </w:tr>
      <w:tr w:rsidR="00AC1205" w14:paraId="717D9D85" w14:textId="77777777">
        <w:tc>
          <w:tcPr>
            <w:tcW w:w="1170" w:type="dxa"/>
            <w:tcBorders>
              <w:top w:val="single" w:sz="0" w:space="0" w:color="000000"/>
            </w:tcBorders>
          </w:tcPr>
          <w:p w14:paraId="717D9D7D"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D7E" w14:textId="77777777" w:rsidR="00AC1205" w:rsidRDefault="00000000">
            <w:pPr>
              <w:jc w:val="right"/>
            </w:pPr>
            <w:r>
              <w:rPr>
                <w:rFonts w:ascii="Consolas" w:eastAsia="Consolas" w:hAnsi="Consolas" w:cs="Consolas"/>
                <w:sz w:val="16"/>
              </w:rPr>
              <w:t>-2.0</w:t>
            </w:r>
          </w:p>
        </w:tc>
        <w:tc>
          <w:tcPr>
            <w:tcW w:w="1170" w:type="dxa"/>
            <w:tcBorders>
              <w:top w:val="single" w:sz="0" w:space="0" w:color="000000"/>
            </w:tcBorders>
          </w:tcPr>
          <w:p w14:paraId="717D9D7F" w14:textId="77777777" w:rsidR="00AC1205" w:rsidRDefault="00000000">
            <w:pPr>
              <w:jc w:val="right"/>
            </w:pPr>
            <w:r>
              <w:rPr>
                <w:rFonts w:ascii="Consolas" w:eastAsia="Consolas" w:hAnsi="Consolas" w:cs="Consolas"/>
                <w:sz w:val="16"/>
              </w:rPr>
              <w:t>5.0</w:t>
            </w:r>
          </w:p>
        </w:tc>
        <w:tc>
          <w:tcPr>
            <w:tcW w:w="1170" w:type="dxa"/>
            <w:tcBorders>
              <w:top w:val="single" w:sz="0" w:space="0" w:color="000000"/>
            </w:tcBorders>
          </w:tcPr>
          <w:p w14:paraId="717D9D80"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D81"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D82"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D83"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D84" w14:textId="77777777" w:rsidR="00AC1205" w:rsidRDefault="00000000">
            <w:pPr>
              <w:jc w:val="right"/>
            </w:pPr>
            <w:r>
              <w:rPr>
                <w:rFonts w:ascii="Consolas" w:eastAsia="Consolas" w:hAnsi="Consolas" w:cs="Consolas"/>
                <w:sz w:val="16"/>
              </w:rPr>
              <w:t>0.9</w:t>
            </w:r>
          </w:p>
        </w:tc>
      </w:tr>
      <w:tr w:rsidR="00AC1205" w14:paraId="717D9D8E" w14:textId="77777777">
        <w:tc>
          <w:tcPr>
            <w:tcW w:w="1170" w:type="dxa"/>
          </w:tcPr>
          <w:p w14:paraId="717D9D86" w14:textId="77777777" w:rsidR="00AC1205" w:rsidRDefault="00000000">
            <w:pPr>
              <w:jc w:val="right"/>
            </w:pPr>
            <w:r>
              <w:rPr>
                <w:rFonts w:ascii="Consolas" w:eastAsia="Consolas" w:hAnsi="Consolas" w:cs="Consolas"/>
                <w:sz w:val="16"/>
              </w:rPr>
              <w:t>[2] KOR</w:t>
            </w:r>
          </w:p>
        </w:tc>
        <w:tc>
          <w:tcPr>
            <w:tcW w:w="1170" w:type="dxa"/>
          </w:tcPr>
          <w:p w14:paraId="717D9D87" w14:textId="77777777" w:rsidR="00AC1205" w:rsidRDefault="00000000">
            <w:pPr>
              <w:jc w:val="right"/>
            </w:pPr>
            <w:r>
              <w:rPr>
                <w:rFonts w:ascii="Consolas" w:eastAsia="Consolas" w:hAnsi="Consolas" w:cs="Consolas"/>
                <w:sz w:val="16"/>
              </w:rPr>
              <w:t>.</w:t>
            </w:r>
          </w:p>
        </w:tc>
        <w:tc>
          <w:tcPr>
            <w:tcW w:w="1170" w:type="dxa"/>
          </w:tcPr>
          <w:p w14:paraId="717D9D88" w14:textId="77777777" w:rsidR="00AC1205" w:rsidRDefault="00000000">
            <w:pPr>
              <w:jc w:val="right"/>
            </w:pPr>
            <w:r>
              <w:rPr>
                <w:rFonts w:ascii="Consolas" w:eastAsia="Consolas" w:hAnsi="Consolas" w:cs="Consolas"/>
                <w:sz w:val="16"/>
              </w:rPr>
              <w:t>.</w:t>
            </w:r>
          </w:p>
        </w:tc>
        <w:tc>
          <w:tcPr>
            <w:tcW w:w="1170" w:type="dxa"/>
          </w:tcPr>
          <w:p w14:paraId="717D9D89" w14:textId="77777777" w:rsidR="00AC1205" w:rsidRDefault="00000000">
            <w:pPr>
              <w:jc w:val="right"/>
            </w:pPr>
            <w:r>
              <w:rPr>
                <w:rFonts w:ascii="Consolas" w:eastAsia="Consolas" w:hAnsi="Consolas" w:cs="Consolas"/>
                <w:sz w:val="16"/>
              </w:rPr>
              <w:t>.</w:t>
            </w:r>
          </w:p>
        </w:tc>
        <w:tc>
          <w:tcPr>
            <w:tcW w:w="1170" w:type="dxa"/>
          </w:tcPr>
          <w:p w14:paraId="717D9D8A" w14:textId="77777777" w:rsidR="00AC1205" w:rsidRDefault="00000000">
            <w:pPr>
              <w:jc w:val="right"/>
            </w:pPr>
            <w:r>
              <w:rPr>
                <w:rFonts w:ascii="Consolas" w:eastAsia="Consolas" w:hAnsi="Consolas" w:cs="Consolas"/>
                <w:sz w:val="16"/>
              </w:rPr>
              <w:t>.</w:t>
            </w:r>
          </w:p>
        </w:tc>
        <w:tc>
          <w:tcPr>
            <w:tcW w:w="1170" w:type="dxa"/>
          </w:tcPr>
          <w:p w14:paraId="717D9D8B" w14:textId="77777777" w:rsidR="00AC1205" w:rsidRDefault="00000000">
            <w:pPr>
              <w:jc w:val="right"/>
            </w:pPr>
            <w:r>
              <w:rPr>
                <w:rFonts w:ascii="Consolas" w:eastAsia="Consolas" w:hAnsi="Consolas" w:cs="Consolas"/>
                <w:sz w:val="16"/>
              </w:rPr>
              <w:t>.</w:t>
            </w:r>
          </w:p>
        </w:tc>
        <w:tc>
          <w:tcPr>
            <w:tcW w:w="1170" w:type="dxa"/>
          </w:tcPr>
          <w:p w14:paraId="717D9D8C" w14:textId="77777777" w:rsidR="00AC1205" w:rsidRDefault="00000000">
            <w:pPr>
              <w:jc w:val="right"/>
            </w:pPr>
            <w:r>
              <w:rPr>
                <w:rFonts w:ascii="Consolas" w:eastAsia="Consolas" w:hAnsi="Consolas" w:cs="Consolas"/>
                <w:sz w:val="16"/>
              </w:rPr>
              <w:t>.</w:t>
            </w:r>
          </w:p>
        </w:tc>
        <w:tc>
          <w:tcPr>
            <w:tcW w:w="1170" w:type="dxa"/>
          </w:tcPr>
          <w:p w14:paraId="717D9D8D" w14:textId="77777777" w:rsidR="00AC1205" w:rsidRDefault="00000000">
            <w:pPr>
              <w:jc w:val="right"/>
            </w:pPr>
            <w:r>
              <w:rPr>
                <w:rFonts w:ascii="Consolas" w:eastAsia="Consolas" w:hAnsi="Consolas" w:cs="Consolas"/>
                <w:sz w:val="16"/>
              </w:rPr>
              <w:t>.</w:t>
            </w:r>
          </w:p>
        </w:tc>
      </w:tr>
      <w:tr w:rsidR="00AC1205" w14:paraId="717D9D97" w14:textId="77777777">
        <w:tc>
          <w:tcPr>
            <w:tcW w:w="1170" w:type="dxa"/>
          </w:tcPr>
          <w:p w14:paraId="717D9D8F" w14:textId="77777777" w:rsidR="00AC1205" w:rsidRDefault="00000000">
            <w:pPr>
              <w:jc w:val="right"/>
            </w:pPr>
            <w:r>
              <w:rPr>
                <w:rFonts w:ascii="Consolas" w:eastAsia="Consolas" w:hAnsi="Consolas" w:cs="Consolas"/>
                <w:sz w:val="16"/>
              </w:rPr>
              <w:t>[3] USA</w:t>
            </w:r>
          </w:p>
        </w:tc>
        <w:tc>
          <w:tcPr>
            <w:tcW w:w="1170" w:type="dxa"/>
          </w:tcPr>
          <w:p w14:paraId="717D9D90" w14:textId="77777777" w:rsidR="00AC1205" w:rsidRDefault="00000000">
            <w:pPr>
              <w:jc w:val="right"/>
            </w:pPr>
            <w:r>
              <w:rPr>
                <w:rFonts w:ascii="Consolas" w:eastAsia="Consolas" w:hAnsi="Consolas" w:cs="Consolas"/>
                <w:sz w:val="16"/>
              </w:rPr>
              <w:t>.</w:t>
            </w:r>
          </w:p>
        </w:tc>
        <w:tc>
          <w:tcPr>
            <w:tcW w:w="1170" w:type="dxa"/>
          </w:tcPr>
          <w:p w14:paraId="717D9D91" w14:textId="77777777" w:rsidR="00AC1205" w:rsidRDefault="00000000">
            <w:pPr>
              <w:jc w:val="right"/>
            </w:pPr>
            <w:r>
              <w:rPr>
                <w:rFonts w:ascii="Consolas" w:eastAsia="Consolas" w:hAnsi="Consolas" w:cs="Consolas"/>
                <w:sz w:val="16"/>
              </w:rPr>
              <w:t>.</w:t>
            </w:r>
          </w:p>
        </w:tc>
        <w:tc>
          <w:tcPr>
            <w:tcW w:w="1170" w:type="dxa"/>
          </w:tcPr>
          <w:p w14:paraId="717D9D92" w14:textId="77777777" w:rsidR="00AC1205" w:rsidRDefault="00000000">
            <w:pPr>
              <w:jc w:val="right"/>
            </w:pPr>
            <w:r>
              <w:rPr>
                <w:rFonts w:ascii="Consolas" w:eastAsia="Consolas" w:hAnsi="Consolas" w:cs="Consolas"/>
                <w:sz w:val="16"/>
              </w:rPr>
              <w:t>.</w:t>
            </w:r>
          </w:p>
        </w:tc>
        <w:tc>
          <w:tcPr>
            <w:tcW w:w="1170" w:type="dxa"/>
          </w:tcPr>
          <w:p w14:paraId="717D9D93" w14:textId="77777777" w:rsidR="00AC1205" w:rsidRDefault="00000000">
            <w:pPr>
              <w:jc w:val="right"/>
            </w:pPr>
            <w:r>
              <w:rPr>
                <w:rFonts w:ascii="Consolas" w:eastAsia="Consolas" w:hAnsi="Consolas" w:cs="Consolas"/>
                <w:sz w:val="16"/>
              </w:rPr>
              <w:t>.</w:t>
            </w:r>
          </w:p>
        </w:tc>
        <w:tc>
          <w:tcPr>
            <w:tcW w:w="1170" w:type="dxa"/>
          </w:tcPr>
          <w:p w14:paraId="717D9D94" w14:textId="77777777" w:rsidR="00AC1205" w:rsidRDefault="00000000">
            <w:pPr>
              <w:jc w:val="right"/>
            </w:pPr>
            <w:r>
              <w:rPr>
                <w:rFonts w:ascii="Consolas" w:eastAsia="Consolas" w:hAnsi="Consolas" w:cs="Consolas"/>
                <w:sz w:val="16"/>
              </w:rPr>
              <w:t>.</w:t>
            </w:r>
          </w:p>
        </w:tc>
        <w:tc>
          <w:tcPr>
            <w:tcW w:w="1170" w:type="dxa"/>
          </w:tcPr>
          <w:p w14:paraId="717D9D95" w14:textId="77777777" w:rsidR="00AC1205" w:rsidRDefault="00000000">
            <w:pPr>
              <w:jc w:val="right"/>
            </w:pPr>
            <w:r>
              <w:rPr>
                <w:rFonts w:ascii="Consolas" w:eastAsia="Consolas" w:hAnsi="Consolas" w:cs="Consolas"/>
                <w:sz w:val="16"/>
              </w:rPr>
              <w:t>.</w:t>
            </w:r>
          </w:p>
        </w:tc>
        <w:tc>
          <w:tcPr>
            <w:tcW w:w="1170" w:type="dxa"/>
          </w:tcPr>
          <w:p w14:paraId="717D9D96" w14:textId="77777777" w:rsidR="00AC1205" w:rsidRDefault="00000000">
            <w:pPr>
              <w:jc w:val="right"/>
            </w:pPr>
            <w:r>
              <w:rPr>
                <w:rFonts w:ascii="Consolas" w:eastAsia="Consolas" w:hAnsi="Consolas" w:cs="Consolas"/>
                <w:sz w:val="16"/>
              </w:rPr>
              <w:t>.</w:t>
            </w:r>
          </w:p>
        </w:tc>
      </w:tr>
      <w:tr w:rsidR="00AC1205" w14:paraId="717D9DA0" w14:textId="77777777">
        <w:tc>
          <w:tcPr>
            <w:tcW w:w="1170" w:type="dxa"/>
          </w:tcPr>
          <w:p w14:paraId="717D9D98" w14:textId="77777777" w:rsidR="00AC1205" w:rsidRDefault="00000000">
            <w:pPr>
              <w:jc w:val="right"/>
            </w:pPr>
            <w:r>
              <w:rPr>
                <w:rFonts w:ascii="Consolas" w:eastAsia="Consolas" w:hAnsi="Consolas" w:cs="Consolas"/>
                <w:sz w:val="16"/>
              </w:rPr>
              <w:t>[5] SWT</w:t>
            </w:r>
          </w:p>
        </w:tc>
        <w:tc>
          <w:tcPr>
            <w:tcW w:w="1170" w:type="dxa"/>
          </w:tcPr>
          <w:p w14:paraId="717D9D99" w14:textId="77777777" w:rsidR="00AC1205" w:rsidRDefault="00000000">
            <w:pPr>
              <w:jc w:val="right"/>
            </w:pPr>
            <w:r>
              <w:rPr>
                <w:rFonts w:ascii="Consolas" w:eastAsia="Consolas" w:hAnsi="Consolas" w:cs="Consolas"/>
                <w:sz w:val="16"/>
              </w:rPr>
              <w:t>-3.0</w:t>
            </w:r>
          </w:p>
        </w:tc>
        <w:tc>
          <w:tcPr>
            <w:tcW w:w="1170" w:type="dxa"/>
          </w:tcPr>
          <w:p w14:paraId="717D9D9A" w14:textId="77777777" w:rsidR="00AC1205" w:rsidRDefault="00000000">
            <w:pPr>
              <w:jc w:val="right"/>
            </w:pPr>
            <w:r>
              <w:rPr>
                <w:rFonts w:ascii="Consolas" w:eastAsia="Consolas" w:hAnsi="Consolas" w:cs="Consolas"/>
                <w:sz w:val="16"/>
              </w:rPr>
              <w:t>5.0</w:t>
            </w:r>
          </w:p>
        </w:tc>
        <w:tc>
          <w:tcPr>
            <w:tcW w:w="1170" w:type="dxa"/>
          </w:tcPr>
          <w:p w14:paraId="717D9D9B" w14:textId="77777777" w:rsidR="00AC1205" w:rsidRDefault="00000000">
            <w:pPr>
              <w:jc w:val="right"/>
            </w:pPr>
            <w:r>
              <w:rPr>
                <w:rFonts w:ascii="Consolas" w:eastAsia="Consolas" w:hAnsi="Consolas" w:cs="Consolas"/>
                <w:sz w:val="16"/>
              </w:rPr>
              <w:t>4.2</w:t>
            </w:r>
          </w:p>
        </w:tc>
        <w:tc>
          <w:tcPr>
            <w:tcW w:w="1170" w:type="dxa"/>
          </w:tcPr>
          <w:p w14:paraId="717D9D9C" w14:textId="77777777" w:rsidR="00AC1205" w:rsidRDefault="00000000">
            <w:pPr>
              <w:jc w:val="right"/>
            </w:pPr>
            <w:r>
              <w:rPr>
                <w:rFonts w:ascii="Consolas" w:eastAsia="Consolas" w:hAnsi="Consolas" w:cs="Consolas"/>
                <w:sz w:val="16"/>
              </w:rPr>
              <w:t>4.0</w:t>
            </w:r>
          </w:p>
        </w:tc>
        <w:tc>
          <w:tcPr>
            <w:tcW w:w="1170" w:type="dxa"/>
          </w:tcPr>
          <w:p w14:paraId="717D9D9D" w14:textId="77777777" w:rsidR="00AC1205" w:rsidRDefault="00000000">
            <w:pPr>
              <w:jc w:val="right"/>
            </w:pPr>
            <w:r>
              <w:rPr>
                <w:rFonts w:ascii="Consolas" w:eastAsia="Consolas" w:hAnsi="Consolas" w:cs="Consolas"/>
                <w:sz w:val="16"/>
              </w:rPr>
              <w:t>4.0</w:t>
            </w:r>
          </w:p>
        </w:tc>
        <w:tc>
          <w:tcPr>
            <w:tcW w:w="1170" w:type="dxa"/>
          </w:tcPr>
          <w:p w14:paraId="717D9D9E" w14:textId="77777777" w:rsidR="00AC1205" w:rsidRDefault="00000000">
            <w:pPr>
              <w:jc w:val="right"/>
            </w:pPr>
            <w:r>
              <w:rPr>
                <w:rFonts w:ascii="Consolas" w:eastAsia="Consolas" w:hAnsi="Consolas" w:cs="Consolas"/>
                <w:sz w:val="16"/>
              </w:rPr>
              <w:t>5.0</w:t>
            </w:r>
          </w:p>
        </w:tc>
        <w:tc>
          <w:tcPr>
            <w:tcW w:w="1170" w:type="dxa"/>
          </w:tcPr>
          <w:p w14:paraId="717D9D9F" w14:textId="77777777" w:rsidR="00AC1205" w:rsidRDefault="00000000">
            <w:pPr>
              <w:jc w:val="right"/>
            </w:pPr>
            <w:r>
              <w:rPr>
                <w:rFonts w:ascii="Consolas" w:eastAsia="Consolas" w:hAnsi="Consolas" w:cs="Consolas"/>
                <w:sz w:val="16"/>
              </w:rPr>
              <w:t>0.8</w:t>
            </w:r>
          </w:p>
        </w:tc>
      </w:tr>
      <w:tr w:rsidR="00AC1205" w14:paraId="717D9DA9" w14:textId="77777777">
        <w:tc>
          <w:tcPr>
            <w:tcW w:w="1170" w:type="dxa"/>
          </w:tcPr>
          <w:p w14:paraId="717D9DA1" w14:textId="77777777" w:rsidR="00AC1205" w:rsidRDefault="00000000">
            <w:pPr>
              <w:jc w:val="right"/>
            </w:pPr>
            <w:r>
              <w:rPr>
                <w:rFonts w:ascii="Consolas" w:eastAsia="Consolas" w:hAnsi="Consolas" w:cs="Consolas"/>
                <w:sz w:val="16"/>
              </w:rPr>
              <w:t>[6] GER</w:t>
            </w:r>
          </w:p>
        </w:tc>
        <w:tc>
          <w:tcPr>
            <w:tcW w:w="1170" w:type="dxa"/>
          </w:tcPr>
          <w:p w14:paraId="717D9DA2" w14:textId="77777777" w:rsidR="00AC1205" w:rsidRDefault="00000000">
            <w:pPr>
              <w:jc w:val="right"/>
            </w:pPr>
            <w:r>
              <w:rPr>
                <w:rFonts w:ascii="Consolas" w:eastAsia="Consolas" w:hAnsi="Consolas" w:cs="Consolas"/>
                <w:sz w:val="16"/>
              </w:rPr>
              <w:t>-8.0</w:t>
            </w:r>
          </w:p>
        </w:tc>
        <w:tc>
          <w:tcPr>
            <w:tcW w:w="1170" w:type="dxa"/>
          </w:tcPr>
          <w:p w14:paraId="717D9DA3" w14:textId="77777777" w:rsidR="00AC1205" w:rsidRDefault="00000000">
            <w:pPr>
              <w:jc w:val="right"/>
            </w:pPr>
            <w:r>
              <w:rPr>
                <w:rFonts w:ascii="Consolas" w:eastAsia="Consolas" w:hAnsi="Consolas" w:cs="Consolas"/>
                <w:sz w:val="16"/>
              </w:rPr>
              <w:t>5.0</w:t>
            </w:r>
          </w:p>
        </w:tc>
        <w:tc>
          <w:tcPr>
            <w:tcW w:w="1170" w:type="dxa"/>
          </w:tcPr>
          <w:p w14:paraId="717D9DA4" w14:textId="77777777" w:rsidR="00AC1205" w:rsidRDefault="00000000">
            <w:pPr>
              <w:jc w:val="right"/>
            </w:pPr>
            <w:r>
              <w:rPr>
                <w:rFonts w:ascii="Consolas" w:eastAsia="Consolas" w:hAnsi="Consolas" w:cs="Consolas"/>
                <w:sz w:val="16"/>
              </w:rPr>
              <w:t>3.2</w:t>
            </w:r>
          </w:p>
        </w:tc>
        <w:tc>
          <w:tcPr>
            <w:tcW w:w="1170" w:type="dxa"/>
          </w:tcPr>
          <w:p w14:paraId="717D9DA5" w14:textId="77777777" w:rsidR="00AC1205" w:rsidRDefault="00000000">
            <w:pPr>
              <w:jc w:val="right"/>
            </w:pPr>
            <w:r>
              <w:rPr>
                <w:rFonts w:ascii="Consolas" w:eastAsia="Consolas" w:hAnsi="Consolas" w:cs="Consolas"/>
                <w:sz w:val="16"/>
              </w:rPr>
              <w:t>4.0</w:t>
            </w:r>
          </w:p>
        </w:tc>
        <w:tc>
          <w:tcPr>
            <w:tcW w:w="1170" w:type="dxa"/>
          </w:tcPr>
          <w:p w14:paraId="717D9DA6" w14:textId="77777777" w:rsidR="00AC1205" w:rsidRDefault="00000000">
            <w:pPr>
              <w:jc w:val="right"/>
            </w:pPr>
            <w:r>
              <w:rPr>
                <w:rFonts w:ascii="Consolas" w:eastAsia="Consolas" w:hAnsi="Consolas" w:cs="Consolas"/>
                <w:sz w:val="16"/>
              </w:rPr>
              <w:t>3.0</w:t>
            </w:r>
          </w:p>
        </w:tc>
        <w:tc>
          <w:tcPr>
            <w:tcW w:w="1170" w:type="dxa"/>
          </w:tcPr>
          <w:p w14:paraId="717D9DA7" w14:textId="77777777" w:rsidR="00AC1205" w:rsidRDefault="00000000">
            <w:pPr>
              <w:jc w:val="right"/>
            </w:pPr>
            <w:r>
              <w:rPr>
                <w:rFonts w:ascii="Consolas" w:eastAsia="Consolas" w:hAnsi="Consolas" w:cs="Consolas"/>
                <w:sz w:val="16"/>
              </w:rPr>
              <w:t>4.0</w:t>
            </w:r>
          </w:p>
        </w:tc>
        <w:tc>
          <w:tcPr>
            <w:tcW w:w="1170" w:type="dxa"/>
          </w:tcPr>
          <w:p w14:paraId="717D9DA8" w14:textId="77777777" w:rsidR="00AC1205" w:rsidRDefault="00000000">
            <w:pPr>
              <w:jc w:val="right"/>
            </w:pPr>
            <w:r>
              <w:rPr>
                <w:rFonts w:ascii="Consolas" w:eastAsia="Consolas" w:hAnsi="Consolas" w:cs="Consolas"/>
                <w:sz w:val="16"/>
              </w:rPr>
              <w:t>2.6</w:t>
            </w:r>
          </w:p>
        </w:tc>
      </w:tr>
      <w:tr w:rsidR="00AC1205" w14:paraId="717D9DB2" w14:textId="77777777">
        <w:tc>
          <w:tcPr>
            <w:tcW w:w="1170" w:type="dxa"/>
          </w:tcPr>
          <w:p w14:paraId="717D9DAA" w14:textId="77777777" w:rsidR="00AC1205" w:rsidRDefault="00000000">
            <w:pPr>
              <w:jc w:val="right"/>
            </w:pPr>
            <w:r>
              <w:rPr>
                <w:rFonts w:ascii="Consolas" w:eastAsia="Consolas" w:hAnsi="Consolas" w:cs="Consolas"/>
                <w:sz w:val="16"/>
              </w:rPr>
              <w:t>[7] UK</w:t>
            </w:r>
          </w:p>
        </w:tc>
        <w:tc>
          <w:tcPr>
            <w:tcW w:w="1170" w:type="dxa"/>
          </w:tcPr>
          <w:p w14:paraId="717D9DAB" w14:textId="77777777" w:rsidR="00AC1205" w:rsidRDefault="00000000">
            <w:pPr>
              <w:jc w:val="right"/>
            </w:pPr>
            <w:r>
              <w:rPr>
                <w:rFonts w:ascii="Consolas" w:eastAsia="Consolas" w:hAnsi="Consolas" w:cs="Consolas"/>
                <w:sz w:val="16"/>
              </w:rPr>
              <w:t>-3.0</w:t>
            </w:r>
          </w:p>
        </w:tc>
        <w:tc>
          <w:tcPr>
            <w:tcW w:w="1170" w:type="dxa"/>
          </w:tcPr>
          <w:p w14:paraId="717D9DAC" w14:textId="77777777" w:rsidR="00AC1205" w:rsidRDefault="00000000">
            <w:pPr>
              <w:jc w:val="right"/>
            </w:pPr>
            <w:r>
              <w:rPr>
                <w:rFonts w:ascii="Consolas" w:eastAsia="Consolas" w:hAnsi="Consolas" w:cs="Consolas"/>
                <w:sz w:val="16"/>
              </w:rPr>
              <w:t>5.0</w:t>
            </w:r>
          </w:p>
        </w:tc>
        <w:tc>
          <w:tcPr>
            <w:tcW w:w="1170" w:type="dxa"/>
          </w:tcPr>
          <w:p w14:paraId="717D9DAD" w14:textId="77777777" w:rsidR="00AC1205" w:rsidRDefault="00000000">
            <w:pPr>
              <w:jc w:val="right"/>
            </w:pPr>
            <w:r>
              <w:rPr>
                <w:rFonts w:ascii="Consolas" w:eastAsia="Consolas" w:hAnsi="Consolas" w:cs="Consolas"/>
                <w:sz w:val="16"/>
              </w:rPr>
              <w:t>2.8</w:t>
            </w:r>
          </w:p>
        </w:tc>
        <w:tc>
          <w:tcPr>
            <w:tcW w:w="1170" w:type="dxa"/>
          </w:tcPr>
          <w:p w14:paraId="717D9DAE" w14:textId="77777777" w:rsidR="00AC1205" w:rsidRDefault="00000000">
            <w:pPr>
              <w:jc w:val="right"/>
            </w:pPr>
            <w:r>
              <w:rPr>
                <w:rFonts w:ascii="Consolas" w:eastAsia="Consolas" w:hAnsi="Consolas" w:cs="Consolas"/>
                <w:sz w:val="16"/>
              </w:rPr>
              <w:t>4.0</w:t>
            </w:r>
          </w:p>
        </w:tc>
        <w:tc>
          <w:tcPr>
            <w:tcW w:w="1170" w:type="dxa"/>
          </w:tcPr>
          <w:p w14:paraId="717D9DAF" w14:textId="77777777" w:rsidR="00AC1205" w:rsidRDefault="00000000">
            <w:pPr>
              <w:jc w:val="right"/>
            </w:pPr>
            <w:r>
              <w:rPr>
                <w:rFonts w:ascii="Consolas" w:eastAsia="Consolas" w:hAnsi="Consolas" w:cs="Consolas"/>
                <w:sz w:val="16"/>
              </w:rPr>
              <w:t>2.0</w:t>
            </w:r>
          </w:p>
        </w:tc>
        <w:tc>
          <w:tcPr>
            <w:tcW w:w="1170" w:type="dxa"/>
          </w:tcPr>
          <w:p w14:paraId="717D9DB0" w14:textId="77777777" w:rsidR="00AC1205" w:rsidRDefault="00000000">
            <w:pPr>
              <w:jc w:val="right"/>
            </w:pPr>
            <w:r>
              <w:rPr>
                <w:rFonts w:ascii="Consolas" w:eastAsia="Consolas" w:hAnsi="Consolas" w:cs="Consolas"/>
                <w:sz w:val="16"/>
              </w:rPr>
              <w:t>4.0</w:t>
            </w:r>
          </w:p>
        </w:tc>
        <w:tc>
          <w:tcPr>
            <w:tcW w:w="1170" w:type="dxa"/>
          </w:tcPr>
          <w:p w14:paraId="717D9DB1" w14:textId="77777777" w:rsidR="00AC1205" w:rsidRDefault="00000000">
            <w:pPr>
              <w:jc w:val="right"/>
            </w:pPr>
            <w:r>
              <w:rPr>
                <w:rFonts w:ascii="Consolas" w:eastAsia="Consolas" w:hAnsi="Consolas" w:cs="Consolas"/>
                <w:sz w:val="16"/>
              </w:rPr>
              <w:t>2.2</w:t>
            </w:r>
          </w:p>
        </w:tc>
      </w:tr>
      <w:tr w:rsidR="00AC1205" w14:paraId="717D9DBB" w14:textId="77777777">
        <w:tc>
          <w:tcPr>
            <w:tcW w:w="1170" w:type="dxa"/>
            <w:tcBorders>
              <w:bottom w:val="single" w:sz="0" w:space="0" w:color="000000"/>
            </w:tcBorders>
          </w:tcPr>
          <w:p w14:paraId="717D9DB3"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DB4"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DB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DB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DB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DB8"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DB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DBA" w14:textId="77777777" w:rsidR="00AC1205" w:rsidRDefault="00000000">
            <w:pPr>
              <w:jc w:val="right"/>
            </w:pPr>
            <w:r>
              <w:rPr>
                <w:rFonts w:ascii="Consolas" w:eastAsia="Consolas" w:hAnsi="Consolas" w:cs="Consolas"/>
                <w:sz w:val="16"/>
              </w:rPr>
              <w:t>.</w:t>
            </w:r>
          </w:p>
        </w:tc>
      </w:tr>
      <w:tr w:rsidR="00AC1205" w14:paraId="717D9DC4" w14:textId="77777777">
        <w:tc>
          <w:tcPr>
            <w:tcW w:w="1170" w:type="dxa"/>
            <w:tcBorders>
              <w:top w:val="single" w:sz="0" w:space="0" w:color="000000"/>
              <w:bottom w:val="single" w:sz="0" w:space="0" w:color="000000"/>
            </w:tcBorders>
          </w:tcPr>
          <w:p w14:paraId="717D9DBC"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DBD"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9DBE"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9DBF" w14:textId="77777777" w:rsidR="00AC1205" w:rsidRDefault="00000000">
            <w:pPr>
              <w:jc w:val="right"/>
            </w:pPr>
            <w:r>
              <w:rPr>
                <w:rFonts w:ascii="Consolas" w:eastAsia="Consolas" w:hAnsi="Consolas" w:cs="Consolas"/>
                <w:sz w:val="16"/>
              </w:rPr>
              <w:t>3.3</w:t>
            </w:r>
          </w:p>
        </w:tc>
        <w:tc>
          <w:tcPr>
            <w:tcW w:w="1170" w:type="dxa"/>
            <w:tcBorders>
              <w:top w:val="single" w:sz="0" w:space="0" w:color="000000"/>
              <w:bottom w:val="single" w:sz="0" w:space="0" w:color="000000"/>
            </w:tcBorders>
          </w:tcPr>
          <w:p w14:paraId="717D9DC0"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9DC1"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9DC2"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9DC3" w14:textId="77777777" w:rsidR="00AC1205" w:rsidRDefault="00000000">
            <w:pPr>
              <w:jc w:val="right"/>
            </w:pPr>
            <w:r>
              <w:rPr>
                <w:rFonts w:ascii="Consolas" w:eastAsia="Consolas" w:hAnsi="Consolas" w:cs="Consolas"/>
                <w:sz w:val="16"/>
              </w:rPr>
              <w:t>2.2</w:t>
            </w:r>
          </w:p>
        </w:tc>
      </w:tr>
    </w:tbl>
    <w:p w14:paraId="717D9DC5" w14:textId="77777777" w:rsidR="00AC1205" w:rsidRDefault="00AC1205"/>
    <w:p w14:paraId="717D9DC6" w14:textId="77777777" w:rsidR="00AC1205" w:rsidRDefault="00000000">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DC8" w14:textId="77777777">
        <w:tc>
          <w:tcPr>
            <w:tcW w:w="9360" w:type="dxa"/>
          </w:tcPr>
          <w:p w14:paraId="717D9DC7" w14:textId="77777777" w:rsidR="00AC1205" w:rsidRDefault="00000000">
            <w:r>
              <w:rPr>
                <w:rFonts w:ascii="Consolas" w:eastAsia="Consolas" w:hAnsi="Consolas" w:cs="Consolas"/>
                <w:b/>
                <w:sz w:val="18"/>
              </w:rPr>
              <w:lastRenderedPageBreak/>
              <w:t xml:space="preserve">       Name: </w:t>
            </w:r>
            <w:r>
              <w:rPr>
                <w:rFonts w:ascii="Consolas" w:eastAsia="Consolas" w:hAnsi="Consolas" w:cs="Consolas"/>
                <w:sz w:val="18"/>
              </w:rPr>
              <w:t>sathlth10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health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1,178,881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6.16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3.53           </w:t>
            </w:r>
          </w:p>
        </w:tc>
      </w:tr>
    </w:tbl>
    <w:p w14:paraId="717D9DC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DD2" w14:textId="77777777">
        <w:tc>
          <w:tcPr>
            <w:tcW w:w="1170" w:type="dxa"/>
            <w:tcBorders>
              <w:top w:val="single" w:sz="0" w:space="0" w:color="000000"/>
              <w:bottom w:val="single" w:sz="0" w:space="0" w:color="000000"/>
            </w:tcBorders>
          </w:tcPr>
          <w:p w14:paraId="717D9DCA" w14:textId="77777777" w:rsidR="00AC1205" w:rsidRDefault="00AC1205">
            <w:pPr>
              <w:jc w:val="right"/>
            </w:pPr>
          </w:p>
        </w:tc>
        <w:tc>
          <w:tcPr>
            <w:tcW w:w="1170" w:type="dxa"/>
            <w:tcBorders>
              <w:top w:val="single" w:sz="0" w:space="0" w:color="000000"/>
              <w:bottom w:val="single" w:sz="0" w:space="0" w:color="000000"/>
            </w:tcBorders>
          </w:tcPr>
          <w:p w14:paraId="717D9DCB"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DCC"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DCD"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DCE"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DCF"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DD0"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DD1" w14:textId="77777777" w:rsidR="00AC1205" w:rsidRDefault="00000000">
            <w:pPr>
              <w:jc w:val="right"/>
            </w:pPr>
            <w:r>
              <w:rPr>
                <w:rFonts w:ascii="Consolas" w:eastAsia="Consolas" w:hAnsi="Consolas" w:cs="Consolas"/>
                <w:sz w:val="16"/>
              </w:rPr>
              <w:t>SD</w:t>
            </w:r>
          </w:p>
        </w:tc>
      </w:tr>
      <w:tr w:rsidR="00AC1205" w14:paraId="717D9DDB" w14:textId="77777777">
        <w:tc>
          <w:tcPr>
            <w:tcW w:w="1170" w:type="dxa"/>
            <w:tcBorders>
              <w:top w:val="single" w:sz="0" w:space="0" w:color="000000"/>
            </w:tcBorders>
          </w:tcPr>
          <w:p w14:paraId="717D9DD3"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DD4" w14:textId="77777777" w:rsidR="00AC1205" w:rsidRDefault="00000000">
            <w:pPr>
              <w:jc w:val="right"/>
            </w:pPr>
            <w:r>
              <w:rPr>
                <w:rFonts w:ascii="Consolas" w:eastAsia="Consolas" w:hAnsi="Consolas" w:cs="Consolas"/>
                <w:sz w:val="16"/>
              </w:rPr>
              <w:t>-2.0</w:t>
            </w:r>
          </w:p>
        </w:tc>
        <w:tc>
          <w:tcPr>
            <w:tcW w:w="1170" w:type="dxa"/>
            <w:tcBorders>
              <w:top w:val="single" w:sz="0" w:space="0" w:color="000000"/>
            </w:tcBorders>
          </w:tcPr>
          <w:p w14:paraId="717D9DD5" w14:textId="77777777" w:rsidR="00AC1205" w:rsidRDefault="00000000">
            <w:pPr>
              <w:jc w:val="right"/>
            </w:pPr>
            <w:r>
              <w:rPr>
                <w:rFonts w:ascii="Consolas" w:eastAsia="Consolas" w:hAnsi="Consolas" w:cs="Consolas"/>
                <w:sz w:val="16"/>
              </w:rPr>
              <w:t>10.0</w:t>
            </w:r>
          </w:p>
        </w:tc>
        <w:tc>
          <w:tcPr>
            <w:tcW w:w="1170" w:type="dxa"/>
            <w:tcBorders>
              <w:top w:val="single" w:sz="0" w:space="0" w:color="000000"/>
            </w:tcBorders>
          </w:tcPr>
          <w:p w14:paraId="717D9DD6" w14:textId="77777777" w:rsidR="00AC1205" w:rsidRDefault="00000000">
            <w:pPr>
              <w:jc w:val="right"/>
            </w:pPr>
            <w:r>
              <w:rPr>
                <w:rFonts w:ascii="Consolas" w:eastAsia="Consolas" w:hAnsi="Consolas" w:cs="Consolas"/>
                <w:sz w:val="16"/>
              </w:rPr>
              <w:t>7.2</w:t>
            </w:r>
          </w:p>
        </w:tc>
        <w:tc>
          <w:tcPr>
            <w:tcW w:w="1170" w:type="dxa"/>
            <w:tcBorders>
              <w:top w:val="single" w:sz="0" w:space="0" w:color="000000"/>
            </w:tcBorders>
          </w:tcPr>
          <w:p w14:paraId="717D9DD7" w14:textId="77777777" w:rsidR="00AC1205" w:rsidRDefault="00000000">
            <w:pPr>
              <w:jc w:val="right"/>
            </w:pPr>
            <w:r>
              <w:rPr>
                <w:rFonts w:ascii="Consolas" w:eastAsia="Consolas" w:hAnsi="Consolas" w:cs="Consolas"/>
                <w:sz w:val="16"/>
              </w:rPr>
              <w:t>8.0</w:t>
            </w:r>
          </w:p>
        </w:tc>
        <w:tc>
          <w:tcPr>
            <w:tcW w:w="1170" w:type="dxa"/>
            <w:tcBorders>
              <w:top w:val="single" w:sz="0" w:space="0" w:color="000000"/>
            </w:tcBorders>
          </w:tcPr>
          <w:p w14:paraId="717D9DD8" w14:textId="77777777" w:rsidR="00AC1205" w:rsidRDefault="00000000">
            <w:pPr>
              <w:jc w:val="right"/>
            </w:pPr>
            <w:r>
              <w:rPr>
                <w:rFonts w:ascii="Consolas" w:eastAsia="Consolas" w:hAnsi="Consolas" w:cs="Consolas"/>
                <w:sz w:val="16"/>
              </w:rPr>
              <w:t>6.0</w:t>
            </w:r>
          </w:p>
        </w:tc>
        <w:tc>
          <w:tcPr>
            <w:tcW w:w="1170" w:type="dxa"/>
            <w:tcBorders>
              <w:top w:val="single" w:sz="0" w:space="0" w:color="000000"/>
            </w:tcBorders>
          </w:tcPr>
          <w:p w14:paraId="717D9DD9" w14:textId="77777777" w:rsidR="00AC1205" w:rsidRDefault="00000000">
            <w:pPr>
              <w:jc w:val="right"/>
            </w:pPr>
            <w:r>
              <w:rPr>
                <w:rFonts w:ascii="Consolas" w:eastAsia="Consolas" w:hAnsi="Consolas" w:cs="Consolas"/>
                <w:sz w:val="16"/>
              </w:rPr>
              <w:t>8.0</w:t>
            </w:r>
          </w:p>
        </w:tc>
        <w:tc>
          <w:tcPr>
            <w:tcW w:w="1170" w:type="dxa"/>
            <w:tcBorders>
              <w:top w:val="single" w:sz="0" w:space="0" w:color="000000"/>
            </w:tcBorders>
          </w:tcPr>
          <w:p w14:paraId="717D9DDA" w14:textId="77777777" w:rsidR="00AC1205" w:rsidRDefault="00000000">
            <w:pPr>
              <w:jc w:val="right"/>
            </w:pPr>
            <w:r>
              <w:rPr>
                <w:rFonts w:ascii="Consolas" w:eastAsia="Consolas" w:hAnsi="Consolas" w:cs="Consolas"/>
                <w:sz w:val="16"/>
              </w:rPr>
              <w:t>2.0</w:t>
            </w:r>
          </w:p>
        </w:tc>
      </w:tr>
      <w:tr w:rsidR="00AC1205" w14:paraId="717D9DE4" w14:textId="77777777">
        <w:tc>
          <w:tcPr>
            <w:tcW w:w="1170" w:type="dxa"/>
          </w:tcPr>
          <w:p w14:paraId="717D9DDC" w14:textId="77777777" w:rsidR="00AC1205" w:rsidRDefault="00000000">
            <w:pPr>
              <w:jc w:val="right"/>
            </w:pPr>
            <w:r>
              <w:rPr>
                <w:rFonts w:ascii="Consolas" w:eastAsia="Consolas" w:hAnsi="Consolas" w:cs="Consolas"/>
                <w:sz w:val="16"/>
              </w:rPr>
              <w:t>[2] KOR</w:t>
            </w:r>
          </w:p>
        </w:tc>
        <w:tc>
          <w:tcPr>
            <w:tcW w:w="1170" w:type="dxa"/>
          </w:tcPr>
          <w:p w14:paraId="717D9DDD" w14:textId="77777777" w:rsidR="00AC1205" w:rsidRDefault="00000000">
            <w:pPr>
              <w:jc w:val="right"/>
            </w:pPr>
            <w:r>
              <w:rPr>
                <w:rFonts w:ascii="Consolas" w:eastAsia="Consolas" w:hAnsi="Consolas" w:cs="Consolas"/>
                <w:sz w:val="16"/>
              </w:rPr>
              <w:t>.</w:t>
            </w:r>
          </w:p>
        </w:tc>
        <w:tc>
          <w:tcPr>
            <w:tcW w:w="1170" w:type="dxa"/>
          </w:tcPr>
          <w:p w14:paraId="717D9DDE" w14:textId="77777777" w:rsidR="00AC1205" w:rsidRDefault="00000000">
            <w:pPr>
              <w:jc w:val="right"/>
            </w:pPr>
            <w:r>
              <w:rPr>
                <w:rFonts w:ascii="Consolas" w:eastAsia="Consolas" w:hAnsi="Consolas" w:cs="Consolas"/>
                <w:sz w:val="16"/>
              </w:rPr>
              <w:t>.</w:t>
            </w:r>
          </w:p>
        </w:tc>
        <w:tc>
          <w:tcPr>
            <w:tcW w:w="1170" w:type="dxa"/>
          </w:tcPr>
          <w:p w14:paraId="717D9DDF" w14:textId="77777777" w:rsidR="00AC1205" w:rsidRDefault="00000000">
            <w:pPr>
              <w:jc w:val="right"/>
            </w:pPr>
            <w:r>
              <w:rPr>
                <w:rFonts w:ascii="Consolas" w:eastAsia="Consolas" w:hAnsi="Consolas" w:cs="Consolas"/>
                <w:sz w:val="16"/>
              </w:rPr>
              <w:t>.</w:t>
            </w:r>
          </w:p>
        </w:tc>
        <w:tc>
          <w:tcPr>
            <w:tcW w:w="1170" w:type="dxa"/>
          </w:tcPr>
          <w:p w14:paraId="717D9DE0" w14:textId="77777777" w:rsidR="00AC1205" w:rsidRDefault="00000000">
            <w:pPr>
              <w:jc w:val="right"/>
            </w:pPr>
            <w:r>
              <w:rPr>
                <w:rFonts w:ascii="Consolas" w:eastAsia="Consolas" w:hAnsi="Consolas" w:cs="Consolas"/>
                <w:sz w:val="16"/>
              </w:rPr>
              <w:t>.</w:t>
            </w:r>
          </w:p>
        </w:tc>
        <w:tc>
          <w:tcPr>
            <w:tcW w:w="1170" w:type="dxa"/>
          </w:tcPr>
          <w:p w14:paraId="717D9DE1" w14:textId="77777777" w:rsidR="00AC1205" w:rsidRDefault="00000000">
            <w:pPr>
              <w:jc w:val="right"/>
            </w:pPr>
            <w:r>
              <w:rPr>
                <w:rFonts w:ascii="Consolas" w:eastAsia="Consolas" w:hAnsi="Consolas" w:cs="Consolas"/>
                <w:sz w:val="16"/>
              </w:rPr>
              <w:t>.</w:t>
            </w:r>
          </w:p>
        </w:tc>
        <w:tc>
          <w:tcPr>
            <w:tcW w:w="1170" w:type="dxa"/>
          </w:tcPr>
          <w:p w14:paraId="717D9DE2" w14:textId="77777777" w:rsidR="00AC1205" w:rsidRDefault="00000000">
            <w:pPr>
              <w:jc w:val="right"/>
            </w:pPr>
            <w:r>
              <w:rPr>
                <w:rFonts w:ascii="Consolas" w:eastAsia="Consolas" w:hAnsi="Consolas" w:cs="Consolas"/>
                <w:sz w:val="16"/>
              </w:rPr>
              <w:t>.</w:t>
            </w:r>
          </w:p>
        </w:tc>
        <w:tc>
          <w:tcPr>
            <w:tcW w:w="1170" w:type="dxa"/>
          </w:tcPr>
          <w:p w14:paraId="717D9DE3" w14:textId="77777777" w:rsidR="00AC1205" w:rsidRDefault="00000000">
            <w:pPr>
              <w:jc w:val="right"/>
            </w:pPr>
            <w:r>
              <w:rPr>
                <w:rFonts w:ascii="Consolas" w:eastAsia="Consolas" w:hAnsi="Consolas" w:cs="Consolas"/>
                <w:sz w:val="16"/>
              </w:rPr>
              <w:t>.</w:t>
            </w:r>
          </w:p>
        </w:tc>
      </w:tr>
      <w:tr w:rsidR="00AC1205" w14:paraId="717D9DED" w14:textId="77777777">
        <w:tc>
          <w:tcPr>
            <w:tcW w:w="1170" w:type="dxa"/>
          </w:tcPr>
          <w:p w14:paraId="717D9DE5" w14:textId="77777777" w:rsidR="00AC1205" w:rsidRDefault="00000000">
            <w:pPr>
              <w:jc w:val="right"/>
            </w:pPr>
            <w:r>
              <w:rPr>
                <w:rFonts w:ascii="Consolas" w:eastAsia="Consolas" w:hAnsi="Consolas" w:cs="Consolas"/>
                <w:sz w:val="16"/>
              </w:rPr>
              <w:t>[3] USA</w:t>
            </w:r>
          </w:p>
        </w:tc>
        <w:tc>
          <w:tcPr>
            <w:tcW w:w="1170" w:type="dxa"/>
          </w:tcPr>
          <w:p w14:paraId="717D9DE6" w14:textId="77777777" w:rsidR="00AC1205" w:rsidRDefault="00000000">
            <w:pPr>
              <w:jc w:val="right"/>
            </w:pPr>
            <w:r>
              <w:rPr>
                <w:rFonts w:ascii="Consolas" w:eastAsia="Consolas" w:hAnsi="Consolas" w:cs="Consolas"/>
                <w:sz w:val="16"/>
              </w:rPr>
              <w:t>.</w:t>
            </w:r>
          </w:p>
        </w:tc>
        <w:tc>
          <w:tcPr>
            <w:tcW w:w="1170" w:type="dxa"/>
          </w:tcPr>
          <w:p w14:paraId="717D9DE7" w14:textId="77777777" w:rsidR="00AC1205" w:rsidRDefault="00000000">
            <w:pPr>
              <w:jc w:val="right"/>
            </w:pPr>
            <w:r>
              <w:rPr>
                <w:rFonts w:ascii="Consolas" w:eastAsia="Consolas" w:hAnsi="Consolas" w:cs="Consolas"/>
                <w:sz w:val="16"/>
              </w:rPr>
              <w:t>.</w:t>
            </w:r>
          </w:p>
        </w:tc>
        <w:tc>
          <w:tcPr>
            <w:tcW w:w="1170" w:type="dxa"/>
          </w:tcPr>
          <w:p w14:paraId="717D9DE8" w14:textId="77777777" w:rsidR="00AC1205" w:rsidRDefault="00000000">
            <w:pPr>
              <w:jc w:val="right"/>
            </w:pPr>
            <w:r>
              <w:rPr>
                <w:rFonts w:ascii="Consolas" w:eastAsia="Consolas" w:hAnsi="Consolas" w:cs="Consolas"/>
                <w:sz w:val="16"/>
              </w:rPr>
              <w:t>.</w:t>
            </w:r>
          </w:p>
        </w:tc>
        <w:tc>
          <w:tcPr>
            <w:tcW w:w="1170" w:type="dxa"/>
          </w:tcPr>
          <w:p w14:paraId="717D9DE9" w14:textId="77777777" w:rsidR="00AC1205" w:rsidRDefault="00000000">
            <w:pPr>
              <w:jc w:val="right"/>
            </w:pPr>
            <w:r>
              <w:rPr>
                <w:rFonts w:ascii="Consolas" w:eastAsia="Consolas" w:hAnsi="Consolas" w:cs="Consolas"/>
                <w:sz w:val="16"/>
              </w:rPr>
              <w:t>.</w:t>
            </w:r>
          </w:p>
        </w:tc>
        <w:tc>
          <w:tcPr>
            <w:tcW w:w="1170" w:type="dxa"/>
          </w:tcPr>
          <w:p w14:paraId="717D9DEA" w14:textId="77777777" w:rsidR="00AC1205" w:rsidRDefault="00000000">
            <w:pPr>
              <w:jc w:val="right"/>
            </w:pPr>
            <w:r>
              <w:rPr>
                <w:rFonts w:ascii="Consolas" w:eastAsia="Consolas" w:hAnsi="Consolas" w:cs="Consolas"/>
                <w:sz w:val="16"/>
              </w:rPr>
              <w:t>.</w:t>
            </w:r>
          </w:p>
        </w:tc>
        <w:tc>
          <w:tcPr>
            <w:tcW w:w="1170" w:type="dxa"/>
          </w:tcPr>
          <w:p w14:paraId="717D9DEB" w14:textId="77777777" w:rsidR="00AC1205" w:rsidRDefault="00000000">
            <w:pPr>
              <w:jc w:val="right"/>
            </w:pPr>
            <w:r>
              <w:rPr>
                <w:rFonts w:ascii="Consolas" w:eastAsia="Consolas" w:hAnsi="Consolas" w:cs="Consolas"/>
                <w:sz w:val="16"/>
              </w:rPr>
              <w:t>.</w:t>
            </w:r>
          </w:p>
        </w:tc>
        <w:tc>
          <w:tcPr>
            <w:tcW w:w="1170" w:type="dxa"/>
          </w:tcPr>
          <w:p w14:paraId="717D9DEC" w14:textId="77777777" w:rsidR="00AC1205" w:rsidRDefault="00000000">
            <w:pPr>
              <w:jc w:val="right"/>
            </w:pPr>
            <w:r>
              <w:rPr>
                <w:rFonts w:ascii="Consolas" w:eastAsia="Consolas" w:hAnsi="Consolas" w:cs="Consolas"/>
                <w:sz w:val="16"/>
              </w:rPr>
              <w:t>.</w:t>
            </w:r>
          </w:p>
        </w:tc>
      </w:tr>
      <w:tr w:rsidR="00AC1205" w14:paraId="717D9DF6" w14:textId="77777777">
        <w:tc>
          <w:tcPr>
            <w:tcW w:w="1170" w:type="dxa"/>
          </w:tcPr>
          <w:p w14:paraId="717D9DEE" w14:textId="77777777" w:rsidR="00AC1205" w:rsidRDefault="00000000">
            <w:pPr>
              <w:jc w:val="right"/>
            </w:pPr>
            <w:r>
              <w:rPr>
                <w:rFonts w:ascii="Consolas" w:eastAsia="Consolas" w:hAnsi="Consolas" w:cs="Consolas"/>
                <w:sz w:val="16"/>
              </w:rPr>
              <w:t>[5] SWT</w:t>
            </w:r>
          </w:p>
        </w:tc>
        <w:tc>
          <w:tcPr>
            <w:tcW w:w="1170" w:type="dxa"/>
          </w:tcPr>
          <w:p w14:paraId="717D9DEF" w14:textId="77777777" w:rsidR="00AC1205" w:rsidRDefault="00000000">
            <w:pPr>
              <w:jc w:val="right"/>
            </w:pPr>
            <w:r>
              <w:rPr>
                <w:rFonts w:ascii="Consolas" w:eastAsia="Consolas" w:hAnsi="Consolas" w:cs="Consolas"/>
                <w:sz w:val="16"/>
              </w:rPr>
              <w:t>-3.0</w:t>
            </w:r>
          </w:p>
        </w:tc>
        <w:tc>
          <w:tcPr>
            <w:tcW w:w="1170" w:type="dxa"/>
          </w:tcPr>
          <w:p w14:paraId="717D9DF0" w14:textId="77777777" w:rsidR="00AC1205" w:rsidRDefault="00000000">
            <w:pPr>
              <w:jc w:val="right"/>
            </w:pPr>
            <w:r>
              <w:rPr>
                <w:rFonts w:ascii="Consolas" w:eastAsia="Consolas" w:hAnsi="Consolas" w:cs="Consolas"/>
                <w:sz w:val="16"/>
              </w:rPr>
              <w:t>10.0</w:t>
            </w:r>
          </w:p>
        </w:tc>
        <w:tc>
          <w:tcPr>
            <w:tcW w:w="1170" w:type="dxa"/>
          </w:tcPr>
          <w:p w14:paraId="717D9DF1" w14:textId="77777777" w:rsidR="00AC1205" w:rsidRDefault="00000000">
            <w:pPr>
              <w:jc w:val="right"/>
            </w:pPr>
            <w:r>
              <w:rPr>
                <w:rFonts w:ascii="Consolas" w:eastAsia="Consolas" w:hAnsi="Consolas" w:cs="Consolas"/>
                <w:sz w:val="16"/>
              </w:rPr>
              <w:t>7.8</w:t>
            </w:r>
          </w:p>
        </w:tc>
        <w:tc>
          <w:tcPr>
            <w:tcW w:w="1170" w:type="dxa"/>
          </w:tcPr>
          <w:p w14:paraId="717D9DF2" w14:textId="77777777" w:rsidR="00AC1205" w:rsidRDefault="00000000">
            <w:pPr>
              <w:jc w:val="right"/>
            </w:pPr>
            <w:r>
              <w:rPr>
                <w:rFonts w:ascii="Consolas" w:eastAsia="Consolas" w:hAnsi="Consolas" w:cs="Consolas"/>
                <w:sz w:val="16"/>
              </w:rPr>
              <w:t>8.0</w:t>
            </w:r>
          </w:p>
        </w:tc>
        <w:tc>
          <w:tcPr>
            <w:tcW w:w="1170" w:type="dxa"/>
          </w:tcPr>
          <w:p w14:paraId="717D9DF3" w14:textId="77777777" w:rsidR="00AC1205" w:rsidRDefault="00000000">
            <w:pPr>
              <w:jc w:val="right"/>
            </w:pPr>
            <w:r>
              <w:rPr>
                <w:rFonts w:ascii="Consolas" w:eastAsia="Consolas" w:hAnsi="Consolas" w:cs="Consolas"/>
                <w:sz w:val="16"/>
              </w:rPr>
              <w:t>7.0</w:t>
            </w:r>
          </w:p>
        </w:tc>
        <w:tc>
          <w:tcPr>
            <w:tcW w:w="1170" w:type="dxa"/>
          </w:tcPr>
          <w:p w14:paraId="717D9DF4" w14:textId="77777777" w:rsidR="00AC1205" w:rsidRDefault="00000000">
            <w:pPr>
              <w:jc w:val="right"/>
            </w:pPr>
            <w:r>
              <w:rPr>
                <w:rFonts w:ascii="Consolas" w:eastAsia="Consolas" w:hAnsi="Consolas" w:cs="Consolas"/>
                <w:sz w:val="16"/>
              </w:rPr>
              <w:t>9.0</w:t>
            </w:r>
          </w:p>
        </w:tc>
        <w:tc>
          <w:tcPr>
            <w:tcW w:w="1170" w:type="dxa"/>
          </w:tcPr>
          <w:p w14:paraId="717D9DF5" w14:textId="77777777" w:rsidR="00AC1205" w:rsidRDefault="00000000">
            <w:pPr>
              <w:jc w:val="right"/>
            </w:pPr>
            <w:r>
              <w:rPr>
                <w:rFonts w:ascii="Consolas" w:eastAsia="Consolas" w:hAnsi="Consolas" w:cs="Consolas"/>
                <w:sz w:val="16"/>
              </w:rPr>
              <w:t>1.8</w:t>
            </w:r>
          </w:p>
        </w:tc>
      </w:tr>
      <w:tr w:rsidR="00AC1205" w14:paraId="717D9DFF" w14:textId="77777777">
        <w:tc>
          <w:tcPr>
            <w:tcW w:w="1170" w:type="dxa"/>
          </w:tcPr>
          <w:p w14:paraId="717D9DF7" w14:textId="77777777" w:rsidR="00AC1205" w:rsidRDefault="00000000">
            <w:pPr>
              <w:jc w:val="right"/>
            </w:pPr>
            <w:r>
              <w:rPr>
                <w:rFonts w:ascii="Consolas" w:eastAsia="Consolas" w:hAnsi="Consolas" w:cs="Consolas"/>
                <w:sz w:val="16"/>
              </w:rPr>
              <w:t>[6] GER</w:t>
            </w:r>
          </w:p>
        </w:tc>
        <w:tc>
          <w:tcPr>
            <w:tcW w:w="1170" w:type="dxa"/>
          </w:tcPr>
          <w:p w14:paraId="717D9DF8" w14:textId="77777777" w:rsidR="00AC1205" w:rsidRDefault="00000000">
            <w:pPr>
              <w:jc w:val="right"/>
            </w:pPr>
            <w:r>
              <w:rPr>
                <w:rFonts w:ascii="Consolas" w:eastAsia="Consolas" w:hAnsi="Consolas" w:cs="Consolas"/>
                <w:sz w:val="16"/>
              </w:rPr>
              <w:t>-8.0</w:t>
            </w:r>
          </w:p>
        </w:tc>
        <w:tc>
          <w:tcPr>
            <w:tcW w:w="1170" w:type="dxa"/>
          </w:tcPr>
          <w:p w14:paraId="717D9DF9" w14:textId="77777777" w:rsidR="00AC1205" w:rsidRDefault="00000000">
            <w:pPr>
              <w:jc w:val="right"/>
            </w:pPr>
            <w:r>
              <w:rPr>
                <w:rFonts w:ascii="Consolas" w:eastAsia="Consolas" w:hAnsi="Consolas" w:cs="Consolas"/>
                <w:sz w:val="16"/>
              </w:rPr>
              <w:t>10.0</w:t>
            </w:r>
          </w:p>
        </w:tc>
        <w:tc>
          <w:tcPr>
            <w:tcW w:w="1170" w:type="dxa"/>
          </w:tcPr>
          <w:p w14:paraId="717D9DFA" w14:textId="77777777" w:rsidR="00AC1205" w:rsidRDefault="00000000">
            <w:pPr>
              <w:jc w:val="right"/>
            </w:pPr>
            <w:r>
              <w:rPr>
                <w:rFonts w:ascii="Consolas" w:eastAsia="Consolas" w:hAnsi="Consolas" w:cs="Consolas"/>
                <w:sz w:val="16"/>
              </w:rPr>
              <w:t>6.1</w:t>
            </w:r>
          </w:p>
        </w:tc>
        <w:tc>
          <w:tcPr>
            <w:tcW w:w="1170" w:type="dxa"/>
          </w:tcPr>
          <w:p w14:paraId="717D9DFB" w14:textId="77777777" w:rsidR="00AC1205" w:rsidRDefault="00000000">
            <w:pPr>
              <w:jc w:val="right"/>
            </w:pPr>
            <w:r>
              <w:rPr>
                <w:rFonts w:ascii="Consolas" w:eastAsia="Consolas" w:hAnsi="Consolas" w:cs="Consolas"/>
                <w:sz w:val="16"/>
              </w:rPr>
              <w:t>7.0</w:t>
            </w:r>
          </w:p>
        </w:tc>
        <w:tc>
          <w:tcPr>
            <w:tcW w:w="1170" w:type="dxa"/>
          </w:tcPr>
          <w:p w14:paraId="717D9DFC" w14:textId="77777777" w:rsidR="00AC1205" w:rsidRDefault="00000000">
            <w:pPr>
              <w:jc w:val="right"/>
            </w:pPr>
            <w:r>
              <w:rPr>
                <w:rFonts w:ascii="Consolas" w:eastAsia="Consolas" w:hAnsi="Consolas" w:cs="Consolas"/>
                <w:sz w:val="16"/>
              </w:rPr>
              <w:t>5.0</w:t>
            </w:r>
          </w:p>
        </w:tc>
        <w:tc>
          <w:tcPr>
            <w:tcW w:w="1170" w:type="dxa"/>
          </w:tcPr>
          <w:p w14:paraId="717D9DFD" w14:textId="77777777" w:rsidR="00AC1205" w:rsidRDefault="00000000">
            <w:pPr>
              <w:jc w:val="right"/>
            </w:pPr>
            <w:r>
              <w:rPr>
                <w:rFonts w:ascii="Consolas" w:eastAsia="Consolas" w:hAnsi="Consolas" w:cs="Consolas"/>
                <w:sz w:val="16"/>
              </w:rPr>
              <w:t>8.0</w:t>
            </w:r>
          </w:p>
        </w:tc>
        <w:tc>
          <w:tcPr>
            <w:tcW w:w="1170" w:type="dxa"/>
          </w:tcPr>
          <w:p w14:paraId="717D9DFE" w14:textId="77777777" w:rsidR="00AC1205" w:rsidRDefault="00000000">
            <w:pPr>
              <w:jc w:val="right"/>
            </w:pPr>
            <w:r>
              <w:rPr>
                <w:rFonts w:ascii="Consolas" w:eastAsia="Consolas" w:hAnsi="Consolas" w:cs="Consolas"/>
                <w:sz w:val="16"/>
              </w:rPr>
              <w:t>3.8</w:t>
            </w:r>
          </w:p>
        </w:tc>
      </w:tr>
      <w:tr w:rsidR="00AC1205" w14:paraId="717D9E08" w14:textId="77777777">
        <w:tc>
          <w:tcPr>
            <w:tcW w:w="1170" w:type="dxa"/>
          </w:tcPr>
          <w:p w14:paraId="717D9E00" w14:textId="77777777" w:rsidR="00AC1205" w:rsidRDefault="00000000">
            <w:pPr>
              <w:jc w:val="right"/>
            </w:pPr>
            <w:r>
              <w:rPr>
                <w:rFonts w:ascii="Consolas" w:eastAsia="Consolas" w:hAnsi="Consolas" w:cs="Consolas"/>
                <w:sz w:val="16"/>
              </w:rPr>
              <w:t>[7] UK</w:t>
            </w:r>
          </w:p>
        </w:tc>
        <w:tc>
          <w:tcPr>
            <w:tcW w:w="1170" w:type="dxa"/>
          </w:tcPr>
          <w:p w14:paraId="717D9E01" w14:textId="77777777" w:rsidR="00AC1205" w:rsidRDefault="00000000">
            <w:pPr>
              <w:jc w:val="right"/>
            </w:pPr>
            <w:r>
              <w:rPr>
                <w:rFonts w:ascii="Consolas" w:eastAsia="Consolas" w:hAnsi="Consolas" w:cs="Consolas"/>
                <w:sz w:val="16"/>
              </w:rPr>
              <w:t>-3.0</w:t>
            </w:r>
          </w:p>
        </w:tc>
        <w:tc>
          <w:tcPr>
            <w:tcW w:w="1170" w:type="dxa"/>
          </w:tcPr>
          <w:p w14:paraId="717D9E02" w14:textId="77777777" w:rsidR="00AC1205" w:rsidRDefault="00000000">
            <w:pPr>
              <w:jc w:val="right"/>
            </w:pPr>
            <w:r>
              <w:rPr>
                <w:rFonts w:ascii="Consolas" w:eastAsia="Consolas" w:hAnsi="Consolas" w:cs="Consolas"/>
                <w:sz w:val="16"/>
              </w:rPr>
              <w:t>10.0</w:t>
            </w:r>
          </w:p>
        </w:tc>
        <w:tc>
          <w:tcPr>
            <w:tcW w:w="1170" w:type="dxa"/>
          </w:tcPr>
          <w:p w14:paraId="717D9E03" w14:textId="77777777" w:rsidR="00AC1205" w:rsidRDefault="00000000">
            <w:pPr>
              <w:jc w:val="right"/>
            </w:pPr>
            <w:r>
              <w:rPr>
                <w:rFonts w:ascii="Consolas" w:eastAsia="Consolas" w:hAnsi="Consolas" w:cs="Consolas"/>
                <w:sz w:val="16"/>
              </w:rPr>
              <w:t>5.3</w:t>
            </w:r>
          </w:p>
        </w:tc>
        <w:tc>
          <w:tcPr>
            <w:tcW w:w="1170" w:type="dxa"/>
          </w:tcPr>
          <w:p w14:paraId="717D9E04" w14:textId="77777777" w:rsidR="00AC1205" w:rsidRDefault="00000000">
            <w:pPr>
              <w:jc w:val="right"/>
            </w:pPr>
            <w:r>
              <w:rPr>
                <w:rFonts w:ascii="Consolas" w:eastAsia="Consolas" w:hAnsi="Consolas" w:cs="Consolas"/>
                <w:sz w:val="16"/>
              </w:rPr>
              <w:t>6.7</w:t>
            </w:r>
          </w:p>
        </w:tc>
        <w:tc>
          <w:tcPr>
            <w:tcW w:w="1170" w:type="dxa"/>
          </w:tcPr>
          <w:p w14:paraId="717D9E05" w14:textId="77777777" w:rsidR="00AC1205" w:rsidRDefault="00000000">
            <w:pPr>
              <w:jc w:val="right"/>
            </w:pPr>
            <w:r>
              <w:rPr>
                <w:rFonts w:ascii="Consolas" w:eastAsia="Consolas" w:hAnsi="Consolas" w:cs="Consolas"/>
                <w:sz w:val="16"/>
              </w:rPr>
              <w:t>3.3</w:t>
            </w:r>
          </w:p>
        </w:tc>
        <w:tc>
          <w:tcPr>
            <w:tcW w:w="1170" w:type="dxa"/>
          </w:tcPr>
          <w:p w14:paraId="717D9E06" w14:textId="77777777" w:rsidR="00AC1205" w:rsidRDefault="00000000">
            <w:pPr>
              <w:jc w:val="right"/>
            </w:pPr>
            <w:r>
              <w:rPr>
                <w:rFonts w:ascii="Consolas" w:eastAsia="Consolas" w:hAnsi="Consolas" w:cs="Consolas"/>
                <w:sz w:val="16"/>
              </w:rPr>
              <w:t>8.3</w:t>
            </w:r>
          </w:p>
        </w:tc>
        <w:tc>
          <w:tcPr>
            <w:tcW w:w="1170" w:type="dxa"/>
          </w:tcPr>
          <w:p w14:paraId="717D9E07" w14:textId="77777777" w:rsidR="00AC1205" w:rsidRDefault="00000000">
            <w:pPr>
              <w:jc w:val="right"/>
            </w:pPr>
            <w:r>
              <w:rPr>
                <w:rFonts w:ascii="Consolas" w:eastAsia="Consolas" w:hAnsi="Consolas" w:cs="Consolas"/>
                <w:sz w:val="16"/>
              </w:rPr>
              <w:t>3.9</w:t>
            </w:r>
          </w:p>
        </w:tc>
      </w:tr>
      <w:tr w:rsidR="00AC1205" w14:paraId="717D9E11" w14:textId="77777777">
        <w:tc>
          <w:tcPr>
            <w:tcW w:w="1170" w:type="dxa"/>
            <w:tcBorders>
              <w:bottom w:val="single" w:sz="0" w:space="0" w:color="000000"/>
            </w:tcBorders>
          </w:tcPr>
          <w:p w14:paraId="717D9E09"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E0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E0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E0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E0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E0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E0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E10" w14:textId="77777777" w:rsidR="00AC1205" w:rsidRDefault="00000000">
            <w:pPr>
              <w:jc w:val="right"/>
            </w:pPr>
            <w:r>
              <w:rPr>
                <w:rFonts w:ascii="Consolas" w:eastAsia="Consolas" w:hAnsi="Consolas" w:cs="Consolas"/>
                <w:sz w:val="16"/>
              </w:rPr>
              <w:t>.</w:t>
            </w:r>
          </w:p>
        </w:tc>
      </w:tr>
      <w:tr w:rsidR="00AC1205" w14:paraId="717D9E1A" w14:textId="77777777">
        <w:tc>
          <w:tcPr>
            <w:tcW w:w="1170" w:type="dxa"/>
            <w:tcBorders>
              <w:top w:val="single" w:sz="0" w:space="0" w:color="000000"/>
              <w:bottom w:val="single" w:sz="0" w:space="0" w:color="000000"/>
            </w:tcBorders>
          </w:tcPr>
          <w:p w14:paraId="717D9E12"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E13"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9E14" w14:textId="77777777" w:rsidR="00AC1205" w:rsidRDefault="00000000">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717D9E15" w14:textId="77777777" w:rsidR="00AC1205" w:rsidRDefault="00000000">
            <w:pPr>
              <w:jc w:val="right"/>
            </w:pPr>
            <w:r>
              <w:rPr>
                <w:rFonts w:ascii="Consolas" w:eastAsia="Consolas" w:hAnsi="Consolas" w:cs="Consolas"/>
                <w:sz w:val="16"/>
              </w:rPr>
              <w:t>6.2</w:t>
            </w:r>
          </w:p>
        </w:tc>
        <w:tc>
          <w:tcPr>
            <w:tcW w:w="1170" w:type="dxa"/>
            <w:tcBorders>
              <w:top w:val="single" w:sz="0" w:space="0" w:color="000000"/>
              <w:bottom w:val="single" w:sz="0" w:space="0" w:color="000000"/>
            </w:tcBorders>
          </w:tcPr>
          <w:p w14:paraId="717D9E16" w14:textId="77777777" w:rsidR="00AC1205" w:rsidRDefault="00000000">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717D9E17"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9E18" w14:textId="77777777" w:rsidR="00AC1205" w:rsidRDefault="00000000">
            <w:pPr>
              <w:jc w:val="right"/>
            </w:pPr>
            <w:r>
              <w:rPr>
                <w:rFonts w:ascii="Consolas" w:eastAsia="Consolas" w:hAnsi="Consolas" w:cs="Consolas"/>
                <w:sz w:val="16"/>
              </w:rPr>
              <w:t>8.3</w:t>
            </w:r>
          </w:p>
        </w:tc>
        <w:tc>
          <w:tcPr>
            <w:tcW w:w="1170" w:type="dxa"/>
            <w:tcBorders>
              <w:top w:val="single" w:sz="0" w:space="0" w:color="000000"/>
              <w:bottom w:val="single" w:sz="0" w:space="0" w:color="000000"/>
            </w:tcBorders>
          </w:tcPr>
          <w:p w14:paraId="717D9E19" w14:textId="77777777" w:rsidR="00AC1205" w:rsidRDefault="00000000">
            <w:pPr>
              <w:jc w:val="right"/>
            </w:pPr>
            <w:r>
              <w:rPr>
                <w:rFonts w:ascii="Consolas" w:eastAsia="Consolas" w:hAnsi="Consolas" w:cs="Consolas"/>
                <w:sz w:val="16"/>
              </w:rPr>
              <w:t>3.5</w:t>
            </w:r>
          </w:p>
        </w:tc>
      </w:tr>
    </w:tbl>
    <w:p w14:paraId="717D9E1B" w14:textId="77777777" w:rsidR="00AC1205" w:rsidRDefault="00AC1205"/>
    <w:p w14:paraId="717D9E1C" w14:textId="77777777" w:rsidR="00AC1205" w:rsidRDefault="00000000">
      <w:r>
        <w:br/>
      </w:r>
    </w:p>
    <w:p w14:paraId="717D9E1D" w14:textId="77777777" w:rsidR="00AC1205" w:rsidRDefault="00000000">
      <w:pPr>
        <w:shd w:val="solid" w:color="B0C4DE" w:fill="auto"/>
      </w:pPr>
      <w:r>
        <w:rPr>
          <w:b/>
          <w:sz w:val="26"/>
        </w:rPr>
        <w:t>satlife5</w:t>
      </w:r>
    </w:p>
    <w:p w14:paraId="717D9E1E" w14:textId="77777777" w:rsidR="00AC1205" w:rsidRDefault="00000000">
      <w:pPr>
        <w:rPr>
          <w:color w:val="4682B4"/>
        </w:rPr>
      </w:pPr>
      <w:r>
        <w:rPr>
          <w:color w:val="4682B4"/>
        </w:rPr>
        <w:t>Satisfaction: life [5]</w:t>
      </w:r>
      <w:r>
        <w:rPr>
          <w:color w:val="4682B4"/>
        </w:rPr>
        <w:br/>
      </w:r>
    </w:p>
    <w:p w14:paraId="717D9E1F" w14:textId="77777777" w:rsidR="00AC1205" w:rsidRDefault="00000000">
      <w:pPr>
        <w:shd w:val="solid" w:color="B0C4DE" w:fill="auto"/>
      </w:pPr>
      <w:r>
        <w:rPr>
          <w:b/>
          <w:sz w:val="26"/>
        </w:rPr>
        <w:t>satlife10</w:t>
      </w:r>
    </w:p>
    <w:p w14:paraId="717D9E20" w14:textId="77777777" w:rsidR="00AC1205" w:rsidRDefault="00000000">
      <w:pPr>
        <w:rPr>
          <w:color w:val="4682B4"/>
        </w:rPr>
      </w:pPr>
      <w:r>
        <w:rPr>
          <w:color w:val="4682B4"/>
        </w:rPr>
        <w:t>Satisfaction: life [10]</w:t>
      </w:r>
      <w:r>
        <w:rPr>
          <w:color w:val="4682B4"/>
        </w:rPr>
        <w:br/>
      </w:r>
    </w:p>
    <w:p w14:paraId="717D9E21"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E23" w14:textId="77777777">
        <w:tc>
          <w:tcPr>
            <w:tcW w:w="9360" w:type="dxa"/>
          </w:tcPr>
          <w:p w14:paraId="717D9E22" w14:textId="77777777" w:rsidR="00AC1205" w:rsidRDefault="00000000">
            <w:r>
              <w:rPr>
                <w:rFonts w:ascii="Consolas" w:eastAsia="Consolas" w:hAnsi="Consolas" w:cs="Consolas"/>
                <w:b/>
                <w:sz w:val="18"/>
              </w:rPr>
              <w:t xml:space="preserve">       Name: </w:t>
            </w:r>
            <w:r>
              <w:rPr>
                <w:rFonts w:ascii="Consolas" w:eastAsia="Consolas" w:hAnsi="Consolas" w:cs="Consolas"/>
                <w:sz w:val="18"/>
              </w:rPr>
              <w:t>satlife5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life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580,824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3.61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1.48           </w:t>
            </w:r>
          </w:p>
        </w:tc>
      </w:tr>
    </w:tbl>
    <w:p w14:paraId="717D9E24"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E2D" w14:textId="77777777">
        <w:tc>
          <w:tcPr>
            <w:tcW w:w="1170" w:type="dxa"/>
            <w:tcBorders>
              <w:top w:val="single" w:sz="0" w:space="0" w:color="000000"/>
              <w:bottom w:val="single" w:sz="0" w:space="0" w:color="000000"/>
            </w:tcBorders>
          </w:tcPr>
          <w:p w14:paraId="717D9E25" w14:textId="77777777" w:rsidR="00AC1205" w:rsidRDefault="00AC1205">
            <w:pPr>
              <w:jc w:val="right"/>
            </w:pPr>
          </w:p>
        </w:tc>
        <w:tc>
          <w:tcPr>
            <w:tcW w:w="1170" w:type="dxa"/>
            <w:tcBorders>
              <w:top w:val="single" w:sz="0" w:space="0" w:color="000000"/>
              <w:bottom w:val="single" w:sz="0" w:space="0" w:color="000000"/>
            </w:tcBorders>
          </w:tcPr>
          <w:p w14:paraId="717D9E26"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E27"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E28"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E29"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E2A"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E2B"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E2C" w14:textId="77777777" w:rsidR="00AC1205" w:rsidRDefault="00000000">
            <w:pPr>
              <w:jc w:val="right"/>
            </w:pPr>
            <w:r>
              <w:rPr>
                <w:rFonts w:ascii="Consolas" w:eastAsia="Consolas" w:hAnsi="Consolas" w:cs="Consolas"/>
                <w:sz w:val="16"/>
              </w:rPr>
              <w:t>SD</w:t>
            </w:r>
          </w:p>
        </w:tc>
      </w:tr>
      <w:tr w:rsidR="00AC1205" w14:paraId="717D9E36" w14:textId="77777777">
        <w:tc>
          <w:tcPr>
            <w:tcW w:w="1170" w:type="dxa"/>
            <w:tcBorders>
              <w:top w:val="single" w:sz="0" w:space="0" w:color="000000"/>
            </w:tcBorders>
          </w:tcPr>
          <w:p w14:paraId="717D9E2E"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E2F" w14:textId="77777777" w:rsidR="00AC1205" w:rsidRDefault="00000000">
            <w:pPr>
              <w:jc w:val="right"/>
            </w:pPr>
            <w:r>
              <w:rPr>
                <w:rFonts w:ascii="Consolas" w:eastAsia="Consolas" w:hAnsi="Consolas" w:cs="Consolas"/>
                <w:sz w:val="16"/>
              </w:rPr>
              <w:t>-2.0</w:t>
            </w:r>
          </w:p>
        </w:tc>
        <w:tc>
          <w:tcPr>
            <w:tcW w:w="1170" w:type="dxa"/>
            <w:tcBorders>
              <w:top w:val="single" w:sz="0" w:space="0" w:color="000000"/>
            </w:tcBorders>
          </w:tcPr>
          <w:p w14:paraId="717D9E30" w14:textId="77777777" w:rsidR="00AC1205" w:rsidRDefault="00000000">
            <w:pPr>
              <w:jc w:val="right"/>
            </w:pPr>
            <w:r>
              <w:rPr>
                <w:rFonts w:ascii="Consolas" w:eastAsia="Consolas" w:hAnsi="Consolas" w:cs="Consolas"/>
                <w:sz w:val="16"/>
              </w:rPr>
              <w:t>5.0</w:t>
            </w:r>
          </w:p>
        </w:tc>
        <w:tc>
          <w:tcPr>
            <w:tcW w:w="1170" w:type="dxa"/>
            <w:tcBorders>
              <w:top w:val="single" w:sz="0" w:space="0" w:color="000000"/>
            </w:tcBorders>
          </w:tcPr>
          <w:p w14:paraId="717D9E31" w14:textId="77777777" w:rsidR="00AC1205" w:rsidRDefault="00000000">
            <w:pPr>
              <w:jc w:val="right"/>
            </w:pPr>
            <w:r>
              <w:rPr>
                <w:rFonts w:ascii="Consolas" w:eastAsia="Consolas" w:hAnsi="Consolas" w:cs="Consolas"/>
                <w:sz w:val="16"/>
              </w:rPr>
              <w:t>4.2</w:t>
            </w:r>
          </w:p>
        </w:tc>
        <w:tc>
          <w:tcPr>
            <w:tcW w:w="1170" w:type="dxa"/>
            <w:tcBorders>
              <w:top w:val="single" w:sz="0" w:space="0" w:color="000000"/>
            </w:tcBorders>
          </w:tcPr>
          <w:p w14:paraId="717D9E32"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E33"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E34" w14:textId="77777777" w:rsidR="00AC1205" w:rsidRDefault="00000000">
            <w:pPr>
              <w:jc w:val="right"/>
            </w:pPr>
            <w:r>
              <w:rPr>
                <w:rFonts w:ascii="Consolas" w:eastAsia="Consolas" w:hAnsi="Consolas" w:cs="Consolas"/>
                <w:sz w:val="16"/>
              </w:rPr>
              <w:t>5.0</w:t>
            </w:r>
          </w:p>
        </w:tc>
        <w:tc>
          <w:tcPr>
            <w:tcW w:w="1170" w:type="dxa"/>
            <w:tcBorders>
              <w:top w:val="single" w:sz="0" w:space="0" w:color="000000"/>
            </w:tcBorders>
          </w:tcPr>
          <w:p w14:paraId="717D9E35" w14:textId="77777777" w:rsidR="00AC1205" w:rsidRDefault="00000000">
            <w:pPr>
              <w:jc w:val="right"/>
            </w:pPr>
            <w:r>
              <w:rPr>
                <w:rFonts w:ascii="Consolas" w:eastAsia="Consolas" w:hAnsi="Consolas" w:cs="Consolas"/>
                <w:sz w:val="16"/>
              </w:rPr>
              <w:t>0.7</w:t>
            </w:r>
          </w:p>
        </w:tc>
      </w:tr>
      <w:tr w:rsidR="00AC1205" w14:paraId="717D9E3F" w14:textId="77777777">
        <w:tc>
          <w:tcPr>
            <w:tcW w:w="1170" w:type="dxa"/>
          </w:tcPr>
          <w:p w14:paraId="717D9E37" w14:textId="77777777" w:rsidR="00AC1205" w:rsidRDefault="00000000">
            <w:pPr>
              <w:jc w:val="right"/>
            </w:pPr>
            <w:r>
              <w:rPr>
                <w:rFonts w:ascii="Consolas" w:eastAsia="Consolas" w:hAnsi="Consolas" w:cs="Consolas"/>
                <w:sz w:val="16"/>
              </w:rPr>
              <w:t>[2] KOR</w:t>
            </w:r>
          </w:p>
        </w:tc>
        <w:tc>
          <w:tcPr>
            <w:tcW w:w="1170" w:type="dxa"/>
          </w:tcPr>
          <w:p w14:paraId="717D9E38" w14:textId="77777777" w:rsidR="00AC1205" w:rsidRDefault="00000000">
            <w:pPr>
              <w:jc w:val="right"/>
            </w:pPr>
            <w:r>
              <w:rPr>
                <w:rFonts w:ascii="Consolas" w:eastAsia="Consolas" w:hAnsi="Consolas" w:cs="Consolas"/>
                <w:sz w:val="16"/>
              </w:rPr>
              <w:t>-1.0</w:t>
            </w:r>
          </w:p>
        </w:tc>
        <w:tc>
          <w:tcPr>
            <w:tcW w:w="1170" w:type="dxa"/>
          </w:tcPr>
          <w:p w14:paraId="717D9E39" w14:textId="77777777" w:rsidR="00AC1205" w:rsidRDefault="00000000">
            <w:pPr>
              <w:jc w:val="right"/>
            </w:pPr>
            <w:r>
              <w:rPr>
                <w:rFonts w:ascii="Consolas" w:eastAsia="Consolas" w:hAnsi="Consolas" w:cs="Consolas"/>
                <w:sz w:val="16"/>
              </w:rPr>
              <w:t>5.0</w:t>
            </w:r>
          </w:p>
        </w:tc>
        <w:tc>
          <w:tcPr>
            <w:tcW w:w="1170" w:type="dxa"/>
          </w:tcPr>
          <w:p w14:paraId="717D9E3A" w14:textId="77777777" w:rsidR="00AC1205" w:rsidRDefault="00000000">
            <w:pPr>
              <w:jc w:val="right"/>
            </w:pPr>
            <w:r>
              <w:rPr>
                <w:rFonts w:ascii="Consolas" w:eastAsia="Consolas" w:hAnsi="Consolas" w:cs="Consolas"/>
                <w:sz w:val="16"/>
              </w:rPr>
              <w:t>3.3</w:t>
            </w:r>
          </w:p>
        </w:tc>
        <w:tc>
          <w:tcPr>
            <w:tcW w:w="1170" w:type="dxa"/>
          </w:tcPr>
          <w:p w14:paraId="717D9E3B" w14:textId="77777777" w:rsidR="00AC1205" w:rsidRDefault="00000000">
            <w:pPr>
              <w:jc w:val="right"/>
            </w:pPr>
            <w:r>
              <w:rPr>
                <w:rFonts w:ascii="Consolas" w:eastAsia="Consolas" w:hAnsi="Consolas" w:cs="Consolas"/>
                <w:sz w:val="16"/>
              </w:rPr>
              <w:t>3.0</w:t>
            </w:r>
          </w:p>
        </w:tc>
        <w:tc>
          <w:tcPr>
            <w:tcW w:w="1170" w:type="dxa"/>
          </w:tcPr>
          <w:p w14:paraId="717D9E3C" w14:textId="77777777" w:rsidR="00AC1205" w:rsidRDefault="00000000">
            <w:pPr>
              <w:jc w:val="right"/>
            </w:pPr>
            <w:r>
              <w:rPr>
                <w:rFonts w:ascii="Consolas" w:eastAsia="Consolas" w:hAnsi="Consolas" w:cs="Consolas"/>
                <w:sz w:val="16"/>
              </w:rPr>
              <w:t>3.0</w:t>
            </w:r>
          </w:p>
        </w:tc>
        <w:tc>
          <w:tcPr>
            <w:tcW w:w="1170" w:type="dxa"/>
          </w:tcPr>
          <w:p w14:paraId="717D9E3D" w14:textId="77777777" w:rsidR="00AC1205" w:rsidRDefault="00000000">
            <w:pPr>
              <w:jc w:val="right"/>
            </w:pPr>
            <w:r>
              <w:rPr>
                <w:rFonts w:ascii="Consolas" w:eastAsia="Consolas" w:hAnsi="Consolas" w:cs="Consolas"/>
                <w:sz w:val="16"/>
              </w:rPr>
              <w:t>4.0</w:t>
            </w:r>
          </w:p>
        </w:tc>
        <w:tc>
          <w:tcPr>
            <w:tcW w:w="1170" w:type="dxa"/>
          </w:tcPr>
          <w:p w14:paraId="717D9E3E" w14:textId="77777777" w:rsidR="00AC1205" w:rsidRDefault="00000000">
            <w:pPr>
              <w:jc w:val="right"/>
            </w:pPr>
            <w:r>
              <w:rPr>
                <w:rFonts w:ascii="Consolas" w:eastAsia="Consolas" w:hAnsi="Consolas" w:cs="Consolas"/>
                <w:sz w:val="16"/>
              </w:rPr>
              <w:t>0.7</w:t>
            </w:r>
          </w:p>
        </w:tc>
      </w:tr>
      <w:tr w:rsidR="00AC1205" w14:paraId="717D9E48" w14:textId="77777777">
        <w:tc>
          <w:tcPr>
            <w:tcW w:w="1170" w:type="dxa"/>
          </w:tcPr>
          <w:p w14:paraId="717D9E40" w14:textId="77777777" w:rsidR="00AC1205" w:rsidRDefault="00000000">
            <w:pPr>
              <w:jc w:val="right"/>
            </w:pPr>
            <w:r>
              <w:rPr>
                <w:rFonts w:ascii="Consolas" w:eastAsia="Consolas" w:hAnsi="Consolas" w:cs="Consolas"/>
                <w:sz w:val="16"/>
              </w:rPr>
              <w:t>[3] USA</w:t>
            </w:r>
          </w:p>
        </w:tc>
        <w:tc>
          <w:tcPr>
            <w:tcW w:w="1170" w:type="dxa"/>
          </w:tcPr>
          <w:p w14:paraId="717D9E41" w14:textId="77777777" w:rsidR="00AC1205" w:rsidRDefault="00000000">
            <w:pPr>
              <w:jc w:val="right"/>
            </w:pPr>
            <w:r>
              <w:rPr>
                <w:rFonts w:ascii="Consolas" w:eastAsia="Consolas" w:hAnsi="Consolas" w:cs="Consolas"/>
                <w:sz w:val="16"/>
              </w:rPr>
              <w:t>-3.0</w:t>
            </w:r>
          </w:p>
        </w:tc>
        <w:tc>
          <w:tcPr>
            <w:tcW w:w="1170" w:type="dxa"/>
          </w:tcPr>
          <w:p w14:paraId="717D9E42" w14:textId="77777777" w:rsidR="00AC1205" w:rsidRDefault="00000000">
            <w:pPr>
              <w:jc w:val="right"/>
            </w:pPr>
            <w:r>
              <w:rPr>
                <w:rFonts w:ascii="Consolas" w:eastAsia="Consolas" w:hAnsi="Consolas" w:cs="Consolas"/>
                <w:sz w:val="16"/>
              </w:rPr>
              <w:t>5.0</w:t>
            </w:r>
          </w:p>
        </w:tc>
        <w:tc>
          <w:tcPr>
            <w:tcW w:w="1170" w:type="dxa"/>
          </w:tcPr>
          <w:p w14:paraId="717D9E43" w14:textId="77777777" w:rsidR="00AC1205" w:rsidRDefault="00000000">
            <w:pPr>
              <w:jc w:val="right"/>
            </w:pPr>
            <w:r>
              <w:rPr>
                <w:rFonts w:ascii="Consolas" w:eastAsia="Consolas" w:hAnsi="Consolas" w:cs="Consolas"/>
                <w:sz w:val="16"/>
              </w:rPr>
              <w:t>3.8</w:t>
            </w:r>
          </w:p>
        </w:tc>
        <w:tc>
          <w:tcPr>
            <w:tcW w:w="1170" w:type="dxa"/>
          </w:tcPr>
          <w:p w14:paraId="717D9E44" w14:textId="77777777" w:rsidR="00AC1205" w:rsidRDefault="00000000">
            <w:pPr>
              <w:jc w:val="right"/>
            </w:pPr>
            <w:r>
              <w:rPr>
                <w:rFonts w:ascii="Consolas" w:eastAsia="Consolas" w:hAnsi="Consolas" w:cs="Consolas"/>
                <w:sz w:val="16"/>
              </w:rPr>
              <w:t>4.0</w:t>
            </w:r>
          </w:p>
        </w:tc>
        <w:tc>
          <w:tcPr>
            <w:tcW w:w="1170" w:type="dxa"/>
          </w:tcPr>
          <w:p w14:paraId="717D9E45" w14:textId="77777777" w:rsidR="00AC1205" w:rsidRDefault="00000000">
            <w:pPr>
              <w:jc w:val="right"/>
            </w:pPr>
            <w:r>
              <w:rPr>
                <w:rFonts w:ascii="Consolas" w:eastAsia="Consolas" w:hAnsi="Consolas" w:cs="Consolas"/>
                <w:sz w:val="16"/>
              </w:rPr>
              <w:t>3.0</w:t>
            </w:r>
          </w:p>
        </w:tc>
        <w:tc>
          <w:tcPr>
            <w:tcW w:w="1170" w:type="dxa"/>
          </w:tcPr>
          <w:p w14:paraId="717D9E46" w14:textId="77777777" w:rsidR="00AC1205" w:rsidRDefault="00000000">
            <w:pPr>
              <w:jc w:val="right"/>
            </w:pPr>
            <w:r>
              <w:rPr>
                <w:rFonts w:ascii="Consolas" w:eastAsia="Consolas" w:hAnsi="Consolas" w:cs="Consolas"/>
                <w:sz w:val="16"/>
              </w:rPr>
              <w:t>4.0</w:t>
            </w:r>
          </w:p>
        </w:tc>
        <w:tc>
          <w:tcPr>
            <w:tcW w:w="1170" w:type="dxa"/>
          </w:tcPr>
          <w:p w14:paraId="717D9E47" w14:textId="77777777" w:rsidR="00AC1205" w:rsidRDefault="00000000">
            <w:pPr>
              <w:jc w:val="right"/>
            </w:pPr>
            <w:r>
              <w:rPr>
                <w:rFonts w:ascii="Consolas" w:eastAsia="Consolas" w:hAnsi="Consolas" w:cs="Consolas"/>
                <w:sz w:val="16"/>
              </w:rPr>
              <w:t>1.1</w:t>
            </w:r>
          </w:p>
        </w:tc>
      </w:tr>
      <w:tr w:rsidR="00AC1205" w14:paraId="717D9E51" w14:textId="77777777">
        <w:tc>
          <w:tcPr>
            <w:tcW w:w="1170" w:type="dxa"/>
          </w:tcPr>
          <w:p w14:paraId="717D9E49" w14:textId="77777777" w:rsidR="00AC1205" w:rsidRDefault="00000000">
            <w:pPr>
              <w:jc w:val="right"/>
            </w:pPr>
            <w:r>
              <w:rPr>
                <w:rFonts w:ascii="Consolas" w:eastAsia="Consolas" w:hAnsi="Consolas" w:cs="Consolas"/>
                <w:sz w:val="16"/>
              </w:rPr>
              <w:t>[5] SWT</w:t>
            </w:r>
          </w:p>
        </w:tc>
        <w:tc>
          <w:tcPr>
            <w:tcW w:w="1170" w:type="dxa"/>
          </w:tcPr>
          <w:p w14:paraId="717D9E4A" w14:textId="77777777" w:rsidR="00AC1205" w:rsidRDefault="00000000">
            <w:pPr>
              <w:jc w:val="right"/>
            </w:pPr>
            <w:r>
              <w:rPr>
                <w:rFonts w:ascii="Consolas" w:eastAsia="Consolas" w:hAnsi="Consolas" w:cs="Consolas"/>
                <w:sz w:val="16"/>
              </w:rPr>
              <w:t>-3.0</w:t>
            </w:r>
          </w:p>
        </w:tc>
        <w:tc>
          <w:tcPr>
            <w:tcW w:w="1170" w:type="dxa"/>
          </w:tcPr>
          <w:p w14:paraId="717D9E4B" w14:textId="77777777" w:rsidR="00AC1205" w:rsidRDefault="00000000">
            <w:pPr>
              <w:jc w:val="right"/>
            </w:pPr>
            <w:r>
              <w:rPr>
                <w:rFonts w:ascii="Consolas" w:eastAsia="Consolas" w:hAnsi="Consolas" w:cs="Consolas"/>
                <w:sz w:val="16"/>
              </w:rPr>
              <w:t>5.0</w:t>
            </w:r>
          </w:p>
        </w:tc>
        <w:tc>
          <w:tcPr>
            <w:tcW w:w="1170" w:type="dxa"/>
          </w:tcPr>
          <w:p w14:paraId="717D9E4C" w14:textId="77777777" w:rsidR="00AC1205" w:rsidRDefault="00000000">
            <w:pPr>
              <w:jc w:val="right"/>
            </w:pPr>
            <w:r>
              <w:rPr>
                <w:rFonts w:ascii="Consolas" w:eastAsia="Consolas" w:hAnsi="Consolas" w:cs="Consolas"/>
                <w:sz w:val="16"/>
              </w:rPr>
              <w:t>4.3</w:t>
            </w:r>
          </w:p>
        </w:tc>
        <w:tc>
          <w:tcPr>
            <w:tcW w:w="1170" w:type="dxa"/>
          </w:tcPr>
          <w:p w14:paraId="717D9E4D" w14:textId="77777777" w:rsidR="00AC1205" w:rsidRDefault="00000000">
            <w:pPr>
              <w:jc w:val="right"/>
            </w:pPr>
            <w:r>
              <w:rPr>
                <w:rFonts w:ascii="Consolas" w:eastAsia="Consolas" w:hAnsi="Consolas" w:cs="Consolas"/>
                <w:sz w:val="16"/>
              </w:rPr>
              <w:t>4.0</w:t>
            </w:r>
          </w:p>
        </w:tc>
        <w:tc>
          <w:tcPr>
            <w:tcW w:w="1170" w:type="dxa"/>
          </w:tcPr>
          <w:p w14:paraId="717D9E4E" w14:textId="77777777" w:rsidR="00AC1205" w:rsidRDefault="00000000">
            <w:pPr>
              <w:jc w:val="right"/>
            </w:pPr>
            <w:r>
              <w:rPr>
                <w:rFonts w:ascii="Consolas" w:eastAsia="Consolas" w:hAnsi="Consolas" w:cs="Consolas"/>
                <w:sz w:val="16"/>
              </w:rPr>
              <w:t>4.0</w:t>
            </w:r>
          </w:p>
        </w:tc>
        <w:tc>
          <w:tcPr>
            <w:tcW w:w="1170" w:type="dxa"/>
          </w:tcPr>
          <w:p w14:paraId="717D9E4F" w14:textId="77777777" w:rsidR="00AC1205" w:rsidRDefault="00000000">
            <w:pPr>
              <w:jc w:val="right"/>
            </w:pPr>
            <w:r>
              <w:rPr>
                <w:rFonts w:ascii="Consolas" w:eastAsia="Consolas" w:hAnsi="Consolas" w:cs="Consolas"/>
                <w:sz w:val="16"/>
              </w:rPr>
              <w:t>5.0</w:t>
            </w:r>
          </w:p>
        </w:tc>
        <w:tc>
          <w:tcPr>
            <w:tcW w:w="1170" w:type="dxa"/>
          </w:tcPr>
          <w:p w14:paraId="717D9E50" w14:textId="77777777" w:rsidR="00AC1205" w:rsidRDefault="00000000">
            <w:pPr>
              <w:jc w:val="right"/>
            </w:pPr>
            <w:r>
              <w:rPr>
                <w:rFonts w:ascii="Consolas" w:eastAsia="Consolas" w:hAnsi="Consolas" w:cs="Consolas"/>
                <w:sz w:val="16"/>
              </w:rPr>
              <w:t>0.7</w:t>
            </w:r>
          </w:p>
        </w:tc>
      </w:tr>
      <w:tr w:rsidR="00AC1205" w14:paraId="717D9E5A" w14:textId="77777777">
        <w:tc>
          <w:tcPr>
            <w:tcW w:w="1170" w:type="dxa"/>
          </w:tcPr>
          <w:p w14:paraId="717D9E52" w14:textId="77777777" w:rsidR="00AC1205" w:rsidRDefault="00000000">
            <w:pPr>
              <w:jc w:val="right"/>
            </w:pPr>
            <w:r>
              <w:rPr>
                <w:rFonts w:ascii="Consolas" w:eastAsia="Consolas" w:hAnsi="Consolas" w:cs="Consolas"/>
                <w:sz w:val="16"/>
              </w:rPr>
              <w:t>[6] GER</w:t>
            </w:r>
          </w:p>
        </w:tc>
        <w:tc>
          <w:tcPr>
            <w:tcW w:w="1170" w:type="dxa"/>
          </w:tcPr>
          <w:p w14:paraId="717D9E53" w14:textId="77777777" w:rsidR="00AC1205" w:rsidRDefault="00000000">
            <w:pPr>
              <w:jc w:val="right"/>
            </w:pPr>
            <w:r>
              <w:rPr>
                <w:rFonts w:ascii="Consolas" w:eastAsia="Consolas" w:hAnsi="Consolas" w:cs="Consolas"/>
                <w:sz w:val="16"/>
              </w:rPr>
              <w:t>-9.0</w:t>
            </w:r>
          </w:p>
        </w:tc>
        <w:tc>
          <w:tcPr>
            <w:tcW w:w="1170" w:type="dxa"/>
          </w:tcPr>
          <w:p w14:paraId="717D9E54" w14:textId="77777777" w:rsidR="00AC1205" w:rsidRDefault="00000000">
            <w:pPr>
              <w:jc w:val="right"/>
            </w:pPr>
            <w:r>
              <w:rPr>
                <w:rFonts w:ascii="Consolas" w:eastAsia="Consolas" w:hAnsi="Consolas" w:cs="Consolas"/>
                <w:sz w:val="16"/>
              </w:rPr>
              <w:t>5.0</w:t>
            </w:r>
          </w:p>
        </w:tc>
        <w:tc>
          <w:tcPr>
            <w:tcW w:w="1170" w:type="dxa"/>
          </w:tcPr>
          <w:p w14:paraId="717D9E55" w14:textId="77777777" w:rsidR="00AC1205" w:rsidRDefault="00000000">
            <w:pPr>
              <w:jc w:val="right"/>
            </w:pPr>
            <w:r>
              <w:rPr>
                <w:rFonts w:ascii="Consolas" w:eastAsia="Consolas" w:hAnsi="Consolas" w:cs="Consolas"/>
                <w:sz w:val="16"/>
              </w:rPr>
              <w:t>3.9</w:t>
            </w:r>
          </w:p>
        </w:tc>
        <w:tc>
          <w:tcPr>
            <w:tcW w:w="1170" w:type="dxa"/>
          </w:tcPr>
          <w:p w14:paraId="717D9E56" w14:textId="77777777" w:rsidR="00AC1205" w:rsidRDefault="00000000">
            <w:pPr>
              <w:jc w:val="right"/>
            </w:pPr>
            <w:r>
              <w:rPr>
                <w:rFonts w:ascii="Consolas" w:eastAsia="Consolas" w:hAnsi="Consolas" w:cs="Consolas"/>
                <w:sz w:val="16"/>
              </w:rPr>
              <w:t>4.0</w:t>
            </w:r>
          </w:p>
        </w:tc>
        <w:tc>
          <w:tcPr>
            <w:tcW w:w="1170" w:type="dxa"/>
          </w:tcPr>
          <w:p w14:paraId="717D9E57" w14:textId="77777777" w:rsidR="00AC1205" w:rsidRDefault="00000000">
            <w:pPr>
              <w:jc w:val="right"/>
            </w:pPr>
            <w:r>
              <w:rPr>
                <w:rFonts w:ascii="Consolas" w:eastAsia="Consolas" w:hAnsi="Consolas" w:cs="Consolas"/>
                <w:sz w:val="16"/>
              </w:rPr>
              <w:t>4.0</w:t>
            </w:r>
          </w:p>
        </w:tc>
        <w:tc>
          <w:tcPr>
            <w:tcW w:w="1170" w:type="dxa"/>
          </w:tcPr>
          <w:p w14:paraId="717D9E58" w14:textId="77777777" w:rsidR="00AC1205" w:rsidRDefault="00000000">
            <w:pPr>
              <w:jc w:val="right"/>
            </w:pPr>
            <w:r>
              <w:rPr>
                <w:rFonts w:ascii="Consolas" w:eastAsia="Consolas" w:hAnsi="Consolas" w:cs="Consolas"/>
                <w:sz w:val="16"/>
              </w:rPr>
              <w:t>4.0</w:t>
            </w:r>
          </w:p>
        </w:tc>
        <w:tc>
          <w:tcPr>
            <w:tcW w:w="1170" w:type="dxa"/>
          </w:tcPr>
          <w:p w14:paraId="717D9E59" w14:textId="77777777" w:rsidR="00AC1205" w:rsidRDefault="00000000">
            <w:pPr>
              <w:jc w:val="right"/>
            </w:pPr>
            <w:r>
              <w:rPr>
                <w:rFonts w:ascii="Consolas" w:eastAsia="Consolas" w:hAnsi="Consolas" w:cs="Consolas"/>
                <w:sz w:val="16"/>
              </w:rPr>
              <w:t>1.2</w:t>
            </w:r>
          </w:p>
        </w:tc>
      </w:tr>
      <w:tr w:rsidR="00AC1205" w14:paraId="717D9E63" w14:textId="77777777">
        <w:tc>
          <w:tcPr>
            <w:tcW w:w="1170" w:type="dxa"/>
          </w:tcPr>
          <w:p w14:paraId="717D9E5B" w14:textId="77777777" w:rsidR="00AC1205" w:rsidRDefault="00000000">
            <w:pPr>
              <w:jc w:val="right"/>
            </w:pPr>
            <w:r>
              <w:rPr>
                <w:rFonts w:ascii="Consolas" w:eastAsia="Consolas" w:hAnsi="Consolas" w:cs="Consolas"/>
                <w:sz w:val="16"/>
              </w:rPr>
              <w:t>[7] UK</w:t>
            </w:r>
          </w:p>
        </w:tc>
        <w:tc>
          <w:tcPr>
            <w:tcW w:w="1170" w:type="dxa"/>
          </w:tcPr>
          <w:p w14:paraId="717D9E5C" w14:textId="77777777" w:rsidR="00AC1205" w:rsidRDefault="00000000">
            <w:pPr>
              <w:jc w:val="right"/>
            </w:pPr>
            <w:r>
              <w:rPr>
                <w:rFonts w:ascii="Consolas" w:eastAsia="Consolas" w:hAnsi="Consolas" w:cs="Consolas"/>
                <w:sz w:val="16"/>
              </w:rPr>
              <w:t>-3.0</w:t>
            </w:r>
          </w:p>
        </w:tc>
        <w:tc>
          <w:tcPr>
            <w:tcW w:w="1170" w:type="dxa"/>
          </w:tcPr>
          <w:p w14:paraId="717D9E5D" w14:textId="77777777" w:rsidR="00AC1205" w:rsidRDefault="00000000">
            <w:pPr>
              <w:jc w:val="right"/>
            </w:pPr>
            <w:r>
              <w:rPr>
                <w:rFonts w:ascii="Consolas" w:eastAsia="Consolas" w:hAnsi="Consolas" w:cs="Consolas"/>
                <w:sz w:val="16"/>
              </w:rPr>
              <w:t>5.0</w:t>
            </w:r>
          </w:p>
        </w:tc>
        <w:tc>
          <w:tcPr>
            <w:tcW w:w="1170" w:type="dxa"/>
          </w:tcPr>
          <w:p w14:paraId="717D9E5E" w14:textId="77777777" w:rsidR="00AC1205" w:rsidRDefault="00000000">
            <w:pPr>
              <w:jc w:val="right"/>
            </w:pPr>
            <w:r>
              <w:rPr>
                <w:rFonts w:ascii="Consolas" w:eastAsia="Consolas" w:hAnsi="Consolas" w:cs="Consolas"/>
                <w:sz w:val="16"/>
              </w:rPr>
              <w:t>3.0</w:t>
            </w:r>
          </w:p>
        </w:tc>
        <w:tc>
          <w:tcPr>
            <w:tcW w:w="1170" w:type="dxa"/>
          </w:tcPr>
          <w:p w14:paraId="717D9E5F" w14:textId="77777777" w:rsidR="00AC1205" w:rsidRDefault="00000000">
            <w:pPr>
              <w:jc w:val="right"/>
            </w:pPr>
            <w:r>
              <w:rPr>
                <w:rFonts w:ascii="Consolas" w:eastAsia="Consolas" w:hAnsi="Consolas" w:cs="Consolas"/>
                <w:sz w:val="16"/>
              </w:rPr>
              <w:t>4.0</w:t>
            </w:r>
          </w:p>
        </w:tc>
        <w:tc>
          <w:tcPr>
            <w:tcW w:w="1170" w:type="dxa"/>
          </w:tcPr>
          <w:p w14:paraId="717D9E60" w14:textId="77777777" w:rsidR="00AC1205" w:rsidRDefault="00000000">
            <w:pPr>
              <w:jc w:val="right"/>
            </w:pPr>
            <w:r>
              <w:rPr>
                <w:rFonts w:ascii="Consolas" w:eastAsia="Consolas" w:hAnsi="Consolas" w:cs="Consolas"/>
                <w:sz w:val="16"/>
              </w:rPr>
              <w:t>3.0</w:t>
            </w:r>
          </w:p>
        </w:tc>
        <w:tc>
          <w:tcPr>
            <w:tcW w:w="1170" w:type="dxa"/>
          </w:tcPr>
          <w:p w14:paraId="717D9E61" w14:textId="77777777" w:rsidR="00AC1205" w:rsidRDefault="00000000">
            <w:pPr>
              <w:jc w:val="right"/>
            </w:pPr>
            <w:r>
              <w:rPr>
                <w:rFonts w:ascii="Consolas" w:eastAsia="Consolas" w:hAnsi="Consolas" w:cs="Consolas"/>
                <w:sz w:val="16"/>
              </w:rPr>
              <w:t>4.0</w:t>
            </w:r>
          </w:p>
        </w:tc>
        <w:tc>
          <w:tcPr>
            <w:tcW w:w="1170" w:type="dxa"/>
          </w:tcPr>
          <w:p w14:paraId="717D9E62" w14:textId="77777777" w:rsidR="00AC1205" w:rsidRDefault="00000000">
            <w:pPr>
              <w:jc w:val="right"/>
            </w:pPr>
            <w:r>
              <w:rPr>
                <w:rFonts w:ascii="Consolas" w:eastAsia="Consolas" w:hAnsi="Consolas" w:cs="Consolas"/>
                <w:sz w:val="16"/>
              </w:rPr>
              <w:t>2.2</w:t>
            </w:r>
          </w:p>
        </w:tc>
      </w:tr>
      <w:tr w:rsidR="00AC1205" w14:paraId="717D9E6C" w14:textId="77777777">
        <w:tc>
          <w:tcPr>
            <w:tcW w:w="1170" w:type="dxa"/>
            <w:tcBorders>
              <w:bottom w:val="single" w:sz="0" w:space="0" w:color="000000"/>
            </w:tcBorders>
          </w:tcPr>
          <w:p w14:paraId="717D9E64"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E65" w14:textId="77777777" w:rsidR="00AC1205" w:rsidRDefault="00000000">
            <w:pPr>
              <w:jc w:val="right"/>
            </w:pPr>
            <w:r>
              <w:rPr>
                <w:rFonts w:ascii="Consolas" w:eastAsia="Consolas" w:hAnsi="Consolas" w:cs="Consolas"/>
                <w:sz w:val="16"/>
              </w:rPr>
              <w:t>-1.0</w:t>
            </w:r>
          </w:p>
        </w:tc>
        <w:tc>
          <w:tcPr>
            <w:tcW w:w="1170" w:type="dxa"/>
            <w:tcBorders>
              <w:bottom w:val="single" w:sz="0" w:space="0" w:color="000000"/>
            </w:tcBorders>
          </w:tcPr>
          <w:p w14:paraId="717D9E66" w14:textId="77777777" w:rsidR="00AC1205" w:rsidRDefault="00000000">
            <w:pPr>
              <w:jc w:val="right"/>
            </w:pPr>
            <w:r>
              <w:rPr>
                <w:rFonts w:ascii="Consolas" w:eastAsia="Consolas" w:hAnsi="Consolas" w:cs="Consolas"/>
                <w:sz w:val="16"/>
              </w:rPr>
              <w:t>5.0</w:t>
            </w:r>
          </w:p>
        </w:tc>
        <w:tc>
          <w:tcPr>
            <w:tcW w:w="1170" w:type="dxa"/>
            <w:tcBorders>
              <w:bottom w:val="single" w:sz="0" w:space="0" w:color="000000"/>
            </w:tcBorders>
          </w:tcPr>
          <w:p w14:paraId="717D9E67"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9E68"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9E69"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9E6A"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9E6B" w14:textId="77777777" w:rsidR="00AC1205" w:rsidRDefault="00000000">
            <w:pPr>
              <w:jc w:val="right"/>
            </w:pPr>
            <w:r>
              <w:rPr>
                <w:rFonts w:ascii="Consolas" w:eastAsia="Consolas" w:hAnsi="Consolas" w:cs="Consolas"/>
                <w:sz w:val="16"/>
              </w:rPr>
              <w:t>0.9</w:t>
            </w:r>
          </w:p>
        </w:tc>
      </w:tr>
      <w:tr w:rsidR="00AC1205" w14:paraId="717D9E75" w14:textId="77777777">
        <w:tc>
          <w:tcPr>
            <w:tcW w:w="1170" w:type="dxa"/>
            <w:tcBorders>
              <w:top w:val="single" w:sz="0" w:space="0" w:color="000000"/>
              <w:bottom w:val="single" w:sz="0" w:space="0" w:color="000000"/>
            </w:tcBorders>
          </w:tcPr>
          <w:p w14:paraId="717D9E6D"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E6E" w14:textId="77777777" w:rsidR="00AC1205" w:rsidRDefault="00000000">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717D9E6F"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9E70" w14:textId="77777777" w:rsidR="00AC1205" w:rsidRDefault="00000000">
            <w:pPr>
              <w:jc w:val="right"/>
            </w:pPr>
            <w:r>
              <w:rPr>
                <w:rFonts w:ascii="Consolas" w:eastAsia="Consolas" w:hAnsi="Consolas" w:cs="Consolas"/>
                <w:sz w:val="16"/>
              </w:rPr>
              <w:t>3.6</w:t>
            </w:r>
          </w:p>
        </w:tc>
        <w:tc>
          <w:tcPr>
            <w:tcW w:w="1170" w:type="dxa"/>
            <w:tcBorders>
              <w:top w:val="single" w:sz="0" w:space="0" w:color="000000"/>
              <w:bottom w:val="single" w:sz="0" w:space="0" w:color="000000"/>
            </w:tcBorders>
          </w:tcPr>
          <w:p w14:paraId="717D9E71"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9E72"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9E73"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9E74" w14:textId="77777777" w:rsidR="00AC1205" w:rsidRDefault="00000000">
            <w:pPr>
              <w:jc w:val="right"/>
            </w:pPr>
            <w:r>
              <w:rPr>
                <w:rFonts w:ascii="Consolas" w:eastAsia="Consolas" w:hAnsi="Consolas" w:cs="Consolas"/>
                <w:sz w:val="16"/>
              </w:rPr>
              <w:t>1.5</w:t>
            </w:r>
          </w:p>
        </w:tc>
      </w:tr>
    </w:tbl>
    <w:p w14:paraId="717D9E76" w14:textId="77777777" w:rsidR="00AC1205" w:rsidRDefault="00AC1205"/>
    <w:p w14:paraId="717D9E77" w14:textId="77777777" w:rsidR="00AC1205" w:rsidRDefault="00000000">
      <w:r>
        <w:lastRenderedPageBreak/>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E79" w14:textId="77777777">
        <w:tc>
          <w:tcPr>
            <w:tcW w:w="9360" w:type="dxa"/>
          </w:tcPr>
          <w:p w14:paraId="717D9E78" w14:textId="77777777" w:rsidR="00AC1205" w:rsidRDefault="00000000">
            <w:r>
              <w:rPr>
                <w:rFonts w:ascii="Consolas" w:eastAsia="Consolas" w:hAnsi="Consolas" w:cs="Consolas"/>
                <w:b/>
                <w:sz w:val="18"/>
              </w:rPr>
              <w:t xml:space="preserve">       Name: </w:t>
            </w:r>
            <w:r>
              <w:rPr>
                <w:rFonts w:ascii="Consolas" w:eastAsia="Consolas" w:hAnsi="Consolas" w:cs="Consolas"/>
                <w:sz w:val="18"/>
              </w:rPr>
              <w:t>satlife10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life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580,824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6.68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2.66           </w:t>
            </w:r>
          </w:p>
        </w:tc>
      </w:tr>
    </w:tbl>
    <w:p w14:paraId="717D9E7A"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E83" w14:textId="77777777">
        <w:tc>
          <w:tcPr>
            <w:tcW w:w="1170" w:type="dxa"/>
            <w:tcBorders>
              <w:top w:val="single" w:sz="0" w:space="0" w:color="000000"/>
              <w:bottom w:val="single" w:sz="0" w:space="0" w:color="000000"/>
            </w:tcBorders>
          </w:tcPr>
          <w:p w14:paraId="717D9E7B" w14:textId="77777777" w:rsidR="00AC1205" w:rsidRDefault="00AC1205">
            <w:pPr>
              <w:jc w:val="right"/>
            </w:pPr>
          </w:p>
        </w:tc>
        <w:tc>
          <w:tcPr>
            <w:tcW w:w="1170" w:type="dxa"/>
            <w:tcBorders>
              <w:top w:val="single" w:sz="0" w:space="0" w:color="000000"/>
              <w:bottom w:val="single" w:sz="0" w:space="0" w:color="000000"/>
            </w:tcBorders>
          </w:tcPr>
          <w:p w14:paraId="717D9E7C"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E7D"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E7E"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E7F"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E80"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E81"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E82" w14:textId="77777777" w:rsidR="00AC1205" w:rsidRDefault="00000000">
            <w:pPr>
              <w:jc w:val="right"/>
            </w:pPr>
            <w:r>
              <w:rPr>
                <w:rFonts w:ascii="Consolas" w:eastAsia="Consolas" w:hAnsi="Consolas" w:cs="Consolas"/>
                <w:sz w:val="16"/>
              </w:rPr>
              <w:t>SD</w:t>
            </w:r>
          </w:p>
        </w:tc>
      </w:tr>
      <w:tr w:rsidR="00AC1205" w14:paraId="717D9E8C" w14:textId="77777777">
        <w:tc>
          <w:tcPr>
            <w:tcW w:w="1170" w:type="dxa"/>
            <w:tcBorders>
              <w:top w:val="single" w:sz="0" w:space="0" w:color="000000"/>
            </w:tcBorders>
          </w:tcPr>
          <w:p w14:paraId="717D9E84"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E85" w14:textId="77777777" w:rsidR="00AC1205" w:rsidRDefault="00000000">
            <w:pPr>
              <w:jc w:val="right"/>
            </w:pPr>
            <w:r>
              <w:rPr>
                <w:rFonts w:ascii="Consolas" w:eastAsia="Consolas" w:hAnsi="Consolas" w:cs="Consolas"/>
                <w:sz w:val="16"/>
              </w:rPr>
              <w:t>-2.0</w:t>
            </w:r>
          </w:p>
        </w:tc>
        <w:tc>
          <w:tcPr>
            <w:tcW w:w="1170" w:type="dxa"/>
            <w:tcBorders>
              <w:top w:val="single" w:sz="0" w:space="0" w:color="000000"/>
            </w:tcBorders>
          </w:tcPr>
          <w:p w14:paraId="717D9E86" w14:textId="77777777" w:rsidR="00AC1205" w:rsidRDefault="00000000">
            <w:pPr>
              <w:jc w:val="right"/>
            </w:pPr>
            <w:r>
              <w:rPr>
                <w:rFonts w:ascii="Consolas" w:eastAsia="Consolas" w:hAnsi="Consolas" w:cs="Consolas"/>
                <w:sz w:val="16"/>
              </w:rPr>
              <w:t>10.0</w:t>
            </w:r>
          </w:p>
        </w:tc>
        <w:tc>
          <w:tcPr>
            <w:tcW w:w="1170" w:type="dxa"/>
            <w:tcBorders>
              <w:top w:val="single" w:sz="0" w:space="0" w:color="000000"/>
            </w:tcBorders>
          </w:tcPr>
          <w:p w14:paraId="717D9E87" w14:textId="77777777" w:rsidR="00AC1205" w:rsidRDefault="00000000">
            <w:pPr>
              <w:jc w:val="right"/>
            </w:pPr>
            <w:r>
              <w:rPr>
                <w:rFonts w:ascii="Consolas" w:eastAsia="Consolas" w:hAnsi="Consolas" w:cs="Consolas"/>
                <w:sz w:val="16"/>
              </w:rPr>
              <w:t>7.9</w:t>
            </w:r>
          </w:p>
        </w:tc>
        <w:tc>
          <w:tcPr>
            <w:tcW w:w="1170" w:type="dxa"/>
            <w:tcBorders>
              <w:top w:val="single" w:sz="0" w:space="0" w:color="000000"/>
            </w:tcBorders>
          </w:tcPr>
          <w:p w14:paraId="717D9E88" w14:textId="77777777" w:rsidR="00AC1205" w:rsidRDefault="00000000">
            <w:pPr>
              <w:jc w:val="right"/>
            </w:pPr>
            <w:r>
              <w:rPr>
                <w:rFonts w:ascii="Consolas" w:eastAsia="Consolas" w:hAnsi="Consolas" w:cs="Consolas"/>
                <w:sz w:val="16"/>
              </w:rPr>
              <w:t>8.0</w:t>
            </w:r>
          </w:p>
        </w:tc>
        <w:tc>
          <w:tcPr>
            <w:tcW w:w="1170" w:type="dxa"/>
            <w:tcBorders>
              <w:top w:val="single" w:sz="0" w:space="0" w:color="000000"/>
            </w:tcBorders>
          </w:tcPr>
          <w:p w14:paraId="717D9E89" w14:textId="77777777" w:rsidR="00AC1205" w:rsidRDefault="00000000">
            <w:pPr>
              <w:jc w:val="right"/>
            </w:pPr>
            <w:r>
              <w:rPr>
                <w:rFonts w:ascii="Consolas" w:eastAsia="Consolas" w:hAnsi="Consolas" w:cs="Consolas"/>
                <w:sz w:val="16"/>
              </w:rPr>
              <w:t>7.0</w:t>
            </w:r>
          </w:p>
        </w:tc>
        <w:tc>
          <w:tcPr>
            <w:tcW w:w="1170" w:type="dxa"/>
            <w:tcBorders>
              <w:top w:val="single" w:sz="0" w:space="0" w:color="000000"/>
            </w:tcBorders>
          </w:tcPr>
          <w:p w14:paraId="717D9E8A" w14:textId="77777777" w:rsidR="00AC1205" w:rsidRDefault="00000000">
            <w:pPr>
              <w:jc w:val="right"/>
            </w:pPr>
            <w:r>
              <w:rPr>
                <w:rFonts w:ascii="Consolas" w:eastAsia="Consolas" w:hAnsi="Consolas" w:cs="Consolas"/>
                <w:sz w:val="16"/>
              </w:rPr>
              <w:t>9.0</w:t>
            </w:r>
          </w:p>
        </w:tc>
        <w:tc>
          <w:tcPr>
            <w:tcW w:w="1170" w:type="dxa"/>
            <w:tcBorders>
              <w:top w:val="single" w:sz="0" w:space="0" w:color="000000"/>
            </w:tcBorders>
          </w:tcPr>
          <w:p w14:paraId="717D9E8B" w14:textId="77777777" w:rsidR="00AC1205" w:rsidRDefault="00000000">
            <w:pPr>
              <w:jc w:val="right"/>
            </w:pPr>
            <w:r>
              <w:rPr>
                <w:rFonts w:ascii="Consolas" w:eastAsia="Consolas" w:hAnsi="Consolas" w:cs="Consolas"/>
                <w:sz w:val="16"/>
              </w:rPr>
              <w:t>1.5</w:t>
            </w:r>
          </w:p>
        </w:tc>
      </w:tr>
      <w:tr w:rsidR="00AC1205" w14:paraId="717D9E95" w14:textId="77777777">
        <w:tc>
          <w:tcPr>
            <w:tcW w:w="1170" w:type="dxa"/>
          </w:tcPr>
          <w:p w14:paraId="717D9E8D" w14:textId="77777777" w:rsidR="00AC1205" w:rsidRDefault="00000000">
            <w:pPr>
              <w:jc w:val="right"/>
            </w:pPr>
            <w:r>
              <w:rPr>
                <w:rFonts w:ascii="Consolas" w:eastAsia="Consolas" w:hAnsi="Consolas" w:cs="Consolas"/>
                <w:sz w:val="16"/>
              </w:rPr>
              <w:t>[2] KOR</w:t>
            </w:r>
          </w:p>
        </w:tc>
        <w:tc>
          <w:tcPr>
            <w:tcW w:w="1170" w:type="dxa"/>
          </w:tcPr>
          <w:p w14:paraId="717D9E8E" w14:textId="77777777" w:rsidR="00AC1205" w:rsidRDefault="00000000">
            <w:pPr>
              <w:jc w:val="right"/>
            </w:pPr>
            <w:r>
              <w:rPr>
                <w:rFonts w:ascii="Consolas" w:eastAsia="Consolas" w:hAnsi="Consolas" w:cs="Consolas"/>
                <w:sz w:val="16"/>
              </w:rPr>
              <w:t>-1.0</w:t>
            </w:r>
          </w:p>
        </w:tc>
        <w:tc>
          <w:tcPr>
            <w:tcW w:w="1170" w:type="dxa"/>
          </w:tcPr>
          <w:p w14:paraId="717D9E8F" w14:textId="77777777" w:rsidR="00AC1205" w:rsidRDefault="00000000">
            <w:pPr>
              <w:jc w:val="right"/>
            </w:pPr>
            <w:r>
              <w:rPr>
                <w:rFonts w:ascii="Consolas" w:eastAsia="Consolas" w:hAnsi="Consolas" w:cs="Consolas"/>
                <w:sz w:val="16"/>
              </w:rPr>
              <w:t>10.0</w:t>
            </w:r>
          </w:p>
        </w:tc>
        <w:tc>
          <w:tcPr>
            <w:tcW w:w="1170" w:type="dxa"/>
          </w:tcPr>
          <w:p w14:paraId="717D9E90" w14:textId="77777777" w:rsidR="00AC1205" w:rsidRDefault="00000000">
            <w:pPr>
              <w:jc w:val="right"/>
            </w:pPr>
            <w:r>
              <w:rPr>
                <w:rFonts w:ascii="Consolas" w:eastAsia="Consolas" w:hAnsi="Consolas" w:cs="Consolas"/>
                <w:sz w:val="16"/>
              </w:rPr>
              <w:t>5.6</w:t>
            </w:r>
          </w:p>
        </w:tc>
        <w:tc>
          <w:tcPr>
            <w:tcW w:w="1170" w:type="dxa"/>
          </w:tcPr>
          <w:p w14:paraId="717D9E91" w14:textId="77777777" w:rsidR="00AC1205" w:rsidRDefault="00000000">
            <w:pPr>
              <w:jc w:val="right"/>
            </w:pPr>
            <w:r>
              <w:rPr>
                <w:rFonts w:ascii="Consolas" w:eastAsia="Consolas" w:hAnsi="Consolas" w:cs="Consolas"/>
                <w:sz w:val="16"/>
              </w:rPr>
              <w:t>5.0</w:t>
            </w:r>
          </w:p>
        </w:tc>
        <w:tc>
          <w:tcPr>
            <w:tcW w:w="1170" w:type="dxa"/>
          </w:tcPr>
          <w:p w14:paraId="717D9E92" w14:textId="77777777" w:rsidR="00AC1205" w:rsidRDefault="00000000">
            <w:pPr>
              <w:jc w:val="right"/>
            </w:pPr>
            <w:r>
              <w:rPr>
                <w:rFonts w:ascii="Consolas" w:eastAsia="Consolas" w:hAnsi="Consolas" w:cs="Consolas"/>
                <w:sz w:val="16"/>
              </w:rPr>
              <w:t>5.0</w:t>
            </w:r>
          </w:p>
        </w:tc>
        <w:tc>
          <w:tcPr>
            <w:tcW w:w="1170" w:type="dxa"/>
          </w:tcPr>
          <w:p w14:paraId="717D9E93" w14:textId="77777777" w:rsidR="00AC1205" w:rsidRDefault="00000000">
            <w:pPr>
              <w:jc w:val="right"/>
            </w:pPr>
            <w:r>
              <w:rPr>
                <w:rFonts w:ascii="Consolas" w:eastAsia="Consolas" w:hAnsi="Consolas" w:cs="Consolas"/>
                <w:sz w:val="16"/>
              </w:rPr>
              <w:t>7.0</w:t>
            </w:r>
          </w:p>
        </w:tc>
        <w:tc>
          <w:tcPr>
            <w:tcW w:w="1170" w:type="dxa"/>
          </w:tcPr>
          <w:p w14:paraId="717D9E94" w14:textId="77777777" w:rsidR="00AC1205" w:rsidRDefault="00000000">
            <w:pPr>
              <w:jc w:val="right"/>
            </w:pPr>
            <w:r>
              <w:rPr>
                <w:rFonts w:ascii="Consolas" w:eastAsia="Consolas" w:hAnsi="Consolas" w:cs="Consolas"/>
                <w:sz w:val="16"/>
              </w:rPr>
              <w:t>1.4</w:t>
            </w:r>
          </w:p>
        </w:tc>
      </w:tr>
      <w:tr w:rsidR="00AC1205" w14:paraId="717D9E9E" w14:textId="77777777">
        <w:tc>
          <w:tcPr>
            <w:tcW w:w="1170" w:type="dxa"/>
          </w:tcPr>
          <w:p w14:paraId="717D9E96" w14:textId="77777777" w:rsidR="00AC1205" w:rsidRDefault="00000000">
            <w:pPr>
              <w:jc w:val="right"/>
            </w:pPr>
            <w:r>
              <w:rPr>
                <w:rFonts w:ascii="Consolas" w:eastAsia="Consolas" w:hAnsi="Consolas" w:cs="Consolas"/>
                <w:sz w:val="16"/>
              </w:rPr>
              <w:t>[3] USA</w:t>
            </w:r>
          </w:p>
        </w:tc>
        <w:tc>
          <w:tcPr>
            <w:tcW w:w="1170" w:type="dxa"/>
          </w:tcPr>
          <w:p w14:paraId="717D9E97" w14:textId="77777777" w:rsidR="00AC1205" w:rsidRDefault="00000000">
            <w:pPr>
              <w:jc w:val="right"/>
            </w:pPr>
            <w:r>
              <w:rPr>
                <w:rFonts w:ascii="Consolas" w:eastAsia="Consolas" w:hAnsi="Consolas" w:cs="Consolas"/>
                <w:sz w:val="16"/>
              </w:rPr>
              <w:t>-3.0</w:t>
            </w:r>
          </w:p>
        </w:tc>
        <w:tc>
          <w:tcPr>
            <w:tcW w:w="1170" w:type="dxa"/>
          </w:tcPr>
          <w:p w14:paraId="717D9E98" w14:textId="77777777" w:rsidR="00AC1205" w:rsidRDefault="00000000">
            <w:pPr>
              <w:jc w:val="right"/>
            </w:pPr>
            <w:r>
              <w:rPr>
                <w:rFonts w:ascii="Consolas" w:eastAsia="Consolas" w:hAnsi="Consolas" w:cs="Consolas"/>
                <w:sz w:val="16"/>
              </w:rPr>
              <w:t>10.0</w:t>
            </w:r>
          </w:p>
        </w:tc>
        <w:tc>
          <w:tcPr>
            <w:tcW w:w="1170" w:type="dxa"/>
          </w:tcPr>
          <w:p w14:paraId="717D9E99" w14:textId="77777777" w:rsidR="00AC1205" w:rsidRDefault="00000000">
            <w:pPr>
              <w:jc w:val="right"/>
            </w:pPr>
            <w:r>
              <w:rPr>
                <w:rFonts w:ascii="Consolas" w:eastAsia="Consolas" w:hAnsi="Consolas" w:cs="Consolas"/>
                <w:sz w:val="16"/>
              </w:rPr>
              <w:t>6.8</w:t>
            </w:r>
          </w:p>
        </w:tc>
        <w:tc>
          <w:tcPr>
            <w:tcW w:w="1170" w:type="dxa"/>
          </w:tcPr>
          <w:p w14:paraId="717D9E9A" w14:textId="77777777" w:rsidR="00AC1205" w:rsidRDefault="00000000">
            <w:pPr>
              <w:jc w:val="right"/>
            </w:pPr>
            <w:r>
              <w:rPr>
                <w:rFonts w:ascii="Consolas" w:eastAsia="Consolas" w:hAnsi="Consolas" w:cs="Consolas"/>
                <w:sz w:val="16"/>
              </w:rPr>
              <w:t>7.0</w:t>
            </w:r>
          </w:p>
        </w:tc>
        <w:tc>
          <w:tcPr>
            <w:tcW w:w="1170" w:type="dxa"/>
          </w:tcPr>
          <w:p w14:paraId="717D9E9B" w14:textId="77777777" w:rsidR="00AC1205" w:rsidRDefault="00000000">
            <w:pPr>
              <w:jc w:val="right"/>
            </w:pPr>
            <w:r>
              <w:rPr>
                <w:rFonts w:ascii="Consolas" w:eastAsia="Consolas" w:hAnsi="Consolas" w:cs="Consolas"/>
                <w:sz w:val="16"/>
              </w:rPr>
              <w:t>5.0</w:t>
            </w:r>
          </w:p>
        </w:tc>
        <w:tc>
          <w:tcPr>
            <w:tcW w:w="1170" w:type="dxa"/>
          </w:tcPr>
          <w:p w14:paraId="717D9E9C" w14:textId="77777777" w:rsidR="00AC1205" w:rsidRDefault="00000000">
            <w:pPr>
              <w:jc w:val="right"/>
            </w:pPr>
            <w:r>
              <w:rPr>
                <w:rFonts w:ascii="Consolas" w:eastAsia="Consolas" w:hAnsi="Consolas" w:cs="Consolas"/>
                <w:sz w:val="16"/>
              </w:rPr>
              <w:t>7.0</w:t>
            </w:r>
          </w:p>
        </w:tc>
        <w:tc>
          <w:tcPr>
            <w:tcW w:w="1170" w:type="dxa"/>
          </w:tcPr>
          <w:p w14:paraId="717D9E9D" w14:textId="77777777" w:rsidR="00AC1205" w:rsidRDefault="00000000">
            <w:pPr>
              <w:jc w:val="right"/>
            </w:pPr>
            <w:r>
              <w:rPr>
                <w:rFonts w:ascii="Consolas" w:eastAsia="Consolas" w:hAnsi="Consolas" w:cs="Consolas"/>
                <w:sz w:val="16"/>
              </w:rPr>
              <w:t>2.3</w:t>
            </w:r>
          </w:p>
        </w:tc>
      </w:tr>
      <w:tr w:rsidR="00AC1205" w14:paraId="717D9EA7" w14:textId="77777777">
        <w:tc>
          <w:tcPr>
            <w:tcW w:w="1170" w:type="dxa"/>
          </w:tcPr>
          <w:p w14:paraId="717D9E9F" w14:textId="77777777" w:rsidR="00AC1205" w:rsidRDefault="00000000">
            <w:pPr>
              <w:jc w:val="right"/>
            </w:pPr>
            <w:r>
              <w:rPr>
                <w:rFonts w:ascii="Consolas" w:eastAsia="Consolas" w:hAnsi="Consolas" w:cs="Consolas"/>
                <w:sz w:val="16"/>
              </w:rPr>
              <w:t>[5] SWT</w:t>
            </w:r>
          </w:p>
        </w:tc>
        <w:tc>
          <w:tcPr>
            <w:tcW w:w="1170" w:type="dxa"/>
          </w:tcPr>
          <w:p w14:paraId="717D9EA0" w14:textId="77777777" w:rsidR="00AC1205" w:rsidRDefault="00000000">
            <w:pPr>
              <w:jc w:val="right"/>
            </w:pPr>
            <w:r>
              <w:rPr>
                <w:rFonts w:ascii="Consolas" w:eastAsia="Consolas" w:hAnsi="Consolas" w:cs="Consolas"/>
                <w:sz w:val="16"/>
              </w:rPr>
              <w:t>-3.0</w:t>
            </w:r>
          </w:p>
        </w:tc>
        <w:tc>
          <w:tcPr>
            <w:tcW w:w="1170" w:type="dxa"/>
          </w:tcPr>
          <w:p w14:paraId="717D9EA1" w14:textId="77777777" w:rsidR="00AC1205" w:rsidRDefault="00000000">
            <w:pPr>
              <w:jc w:val="right"/>
            </w:pPr>
            <w:r>
              <w:rPr>
                <w:rFonts w:ascii="Consolas" w:eastAsia="Consolas" w:hAnsi="Consolas" w:cs="Consolas"/>
                <w:sz w:val="16"/>
              </w:rPr>
              <w:t>10.0</w:t>
            </w:r>
          </w:p>
        </w:tc>
        <w:tc>
          <w:tcPr>
            <w:tcW w:w="1170" w:type="dxa"/>
          </w:tcPr>
          <w:p w14:paraId="717D9EA2" w14:textId="77777777" w:rsidR="00AC1205" w:rsidRDefault="00000000">
            <w:pPr>
              <w:jc w:val="right"/>
            </w:pPr>
            <w:r>
              <w:rPr>
                <w:rFonts w:ascii="Consolas" w:eastAsia="Consolas" w:hAnsi="Consolas" w:cs="Consolas"/>
                <w:sz w:val="16"/>
              </w:rPr>
              <w:t>8.0</w:t>
            </w:r>
          </w:p>
        </w:tc>
        <w:tc>
          <w:tcPr>
            <w:tcW w:w="1170" w:type="dxa"/>
          </w:tcPr>
          <w:p w14:paraId="717D9EA3" w14:textId="77777777" w:rsidR="00AC1205" w:rsidRDefault="00000000">
            <w:pPr>
              <w:jc w:val="right"/>
            </w:pPr>
            <w:r>
              <w:rPr>
                <w:rFonts w:ascii="Consolas" w:eastAsia="Consolas" w:hAnsi="Consolas" w:cs="Consolas"/>
                <w:sz w:val="16"/>
              </w:rPr>
              <w:t>8.0</w:t>
            </w:r>
          </w:p>
        </w:tc>
        <w:tc>
          <w:tcPr>
            <w:tcW w:w="1170" w:type="dxa"/>
          </w:tcPr>
          <w:p w14:paraId="717D9EA4" w14:textId="77777777" w:rsidR="00AC1205" w:rsidRDefault="00000000">
            <w:pPr>
              <w:jc w:val="right"/>
            </w:pPr>
            <w:r>
              <w:rPr>
                <w:rFonts w:ascii="Consolas" w:eastAsia="Consolas" w:hAnsi="Consolas" w:cs="Consolas"/>
                <w:sz w:val="16"/>
              </w:rPr>
              <w:t>7.0</w:t>
            </w:r>
          </w:p>
        </w:tc>
        <w:tc>
          <w:tcPr>
            <w:tcW w:w="1170" w:type="dxa"/>
          </w:tcPr>
          <w:p w14:paraId="717D9EA5" w14:textId="77777777" w:rsidR="00AC1205" w:rsidRDefault="00000000">
            <w:pPr>
              <w:jc w:val="right"/>
            </w:pPr>
            <w:r>
              <w:rPr>
                <w:rFonts w:ascii="Consolas" w:eastAsia="Consolas" w:hAnsi="Consolas" w:cs="Consolas"/>
                <w:sz w:val="16"/>
              </w:rPr>
              <w:t>9.0</w:t>
            </w:r>
          </w:p>
        </w:tc>
        <w:tc>
          <w:tcPr>
            <w:tcW w:w="1170" w:type="dxa"/>
          </w:tcPr>
          <w:p w14:paraId="717D9EA6" w14:textId="77777777" w:rsidR="00AC1205" w:rsidRDefault="00000000">
            <w:pPr>
              <w:jc w:val="right"/>
            </w:pPr>
            <w:r>
              <w:rPr>
                <w:rFonts w:ascii="Consolas" w:eastAsia="Consolas" w:hAnsi="Consolas" w:cs="Consolas"/>
                <w:sz w:val="16"/>
              </w:rPr>
              <w:t>1.4</w:t>
            </w:r>
          </w:p>
        </w:tc>
      </w:tr>
      <w:tr w:rsidR="00AC1205" w14:paraId="717D9EB0" w14:textId="77777777">
        <w:tc>
          <w:tcPr>
            <w:tcW w:w="1170" w:type="dxa"/>
          </w:tcPr>
          <w:p w14:paraId="717D9EA8" w14:textId="77777777" w:rsidR="00AC1205" w:rsidRDefault="00000000">
            <w:pPr>
              <w:jc w:val="right"/>
            </w:pPr>
            <w:r>
              <w:rPr>
                <w:rFonts w:ascii="Consolas" w:eastAsia="Consolas" w:hAnsi="Consolas" w:cs="Consolas"/>
                <w:sz w:val="16"/>
              </w:rPr>
              <w:t>[6] GER</w:t>
            </w:r>
          </w:p>
        </w:tc>
        <w:tc>
          <w:tcPr>
            <w:tcW w:w="1170" w:type="dxa"/>
          </w:tcPr>
          <w:p w14:paraId="717D9EA9" w14:textId="77777777" w:rsidR="00AC1205" w:rsidRDefault="00000000">
            <w:pPr>
              <w:jc w:val="right"/>
            </w:pPr>
            <w:r>
              <w:rPr>
                <w:rFonts w:ascii="Consolas" w:eastAsia="Consolas" w:hAnsi="Consolas" w:cs="Consolas"/>
                <w:sz w:val="16"/>
              </w:rPr>
              <w:t>-9.0</w:t>
            </w:r>
          </w:p>
        </w:tc>
        <w:tc>
          <w:tcPr>
            <w:tcW w:w="1170" w:type="dxa"/>
          </w:tcPr>
          <w:p w14:paraId="717D9EAA" w14:textId="77777777" w:rsidR="00AC1205" w:rsidRDefault="00000000">
            <w:pPr>
              <w:jc w:val="right"/>
            </w:pPr>
            <w:r>
              <w:rPr>
                <w:rFonts w:ascii="Consolas" w:eastAsia="Consolas" w:hAnsi="Consolas" w:cs="Consolas"/>
                <w:sz w:val="16"/>
              </w:rPr>
              <w:t>10.0</w:t>
            </w:r>
          </w:p>
        </w:tc>
        <w:tc>
          <w:tcPr>
            <w:tcW w:w="1170" w:type="dxa"/>
          </w:tcPr>
          <w:p w14:paraId="717D9EAB" w14:textId="77777777" w:rsidR="00AC1205" w:rsidRDefault="00000000">
            <w:pPr>
              <w:jc w:val="right"/>
            </w:pPr>
            <w:r>
              <w:rPr>
                <w:rFonts w:ascii="Consolas" w:eastAsia="Consolas" w:hAnsi="Consolas" w:cs="Consolas"/>
                <w:sz w:val="16"/>
              </w:rPr>
              <w:t>7.1</w:t>
            </w:r>
          </w:p>
        </w:tc>
        <w:tc>
          <w:tcPr>
            <w:tcW w:w="1170" w:type="dxa"/>
          </w:tcPr>
          <w:p w14:paraId="717D9EAC" w14:textId="77777777" w:rsidR="00AC1205" w:rsidRDefault="00000000">
            <w:pPr>
              <w:jc w:val="right"/>
            </w:pPr>
            <w:r>
              <w:rPr>
                <w:rFonts w:ascii="Consolas" w:eastAsia="Consolas" w:hAnsi="Consolas" w:cs="Consolas"/>
                <w:sz w:val="16"/>
              </w:rPr>
              <w:t>8.0</w:t>
            </w:r>
          </w:p>
        </w:tc>
        <w:tc>
          <w:tcPr>
            <w:tcW w:w="1170" w:type="dxa"/>
          </w:tcPr>
          <w:p w14:paraId="717D9EAD" w14:textId="77777777" w:rsidR="00AC1205" w:rsidRDefault="00000000">
            <w:pPr>
              <w:jc w:val="right"/>
            </w:pPr>
            <w:r>
              <w:rPr>
                <w:rFonts w:ascii="Consolas" w:eastAsia="Consolas" w:hAnsi="Consolas" w:cs="Consolas"/>
                <w:sz w:val="16"/>
              </w:rPr>
              <w:t>6.0</w:t>
            </w:r>
          </w:p>
        </w:tc>
        <w:tc>
          <w:tcPr>
            <w:tcW w:w="1170" w:type="dxa"/>
          </w:tcPr>
          <w:p w14:paraId="717D9EAE" w14:textId="77777777" w:rsidR="00AC1205" w:rsidRDefault="00000000">
            <w:pPr>
              <w:jc w:val="right"/>
            </w:pPr>
            <w:r>
              <w:rPr>
                <w:rFonts w:ascii="Consolas" w:eastAsia="Consolas" w:hAnsi="Consolas" w:cs="Consolas"/>
                <w:sz w:val="16"/>
              </w:rPr>
              <w:t>8.0</w:t>
            </w:r>
          </w:p>
        </w:tc>
        <w:tc>
          <w:tcPr>
            <w:tcW w:w="1170" w:type="dxa"/>
          </w:tcPr>
          <w:p w14:paraId="717D9EAF" w14:textId="77777777" w:rsidR="00AC1205" w:rsidRDefault="00000000">
            <w:pPr>
              <w:jc w:val="right"/>
            </w:pPr>
            <w:r>
              <w:rPr>
                <w:rFonts w:ascii="Consolas" w:eastAsia="Consolas" w:hAnsi="Consolas" w:cs="Consolas"/>
                <w:sz w:val="16"/>
              </w:rPr>
              <w:t>2.1</w:t>
            </w:r>
          </w:p>
        </w:tc>
      </w:tr>
      <w:tr w:rsidR="00AC1205" w14:paraId="717D9EB9" w14:textId="77777777">
        <w:tc>
          <w:tcPr>
            <w:tcW w:w="1170" w:type="dxa"/>
          </w:tcPr>
          <w:p w14:paraId="717D9EB1" w14:textId="77777777" w:rsidR="00AC1205" w:rsidRDefault="00000000">
            <w:pPr>
              <w:jc w:val="right"/>
            </w:pPr>
            <w:r>
              <w:rPr>
                <w:rFonts w:ascii="Consolas" w:eastAsia="Consolas" w:hAnsi="Consolas" w:cs="Consolas"/>
                <w:sz w:val="16"/>
              </w:rPr>
              <w:t>[7] UK</w:t>
            </w:r>
          </w:p>
        </w:tc>
        <w:tc>
          <w:tcPr>
            <w:tcW w:w="1170" w:type="dxa"/>
          </w:tcPr>
          <w:p w14:paraId="717D9EB2" w14:textId="77777777" w:rsidR="00AC1205" w:rsidRDefault="00000000">
            <w:pPr>
              <w:jc w:val="right"/>
            </w:pPr>
            <w:r>
              <w:rPr>
                <w:rFonts w:ascii="Consolas" w:eastAsia="Consolas" w:hAnsi="Consolas" w:cs="Consolas"/>
                <w:sz w:val="16"/>
              </w:rPr>
              <w:t>-3.0</w:t>
            </w:r>
          </w:p>
        </w:tc>
        <w:tc>
          <w:tcPr>
            <w:tcW w:w="1170" w:type="dxa"/>
          </w:tcPr>
          <w:p w14:paraId="717D9EB3" w14:textId="77777777" w:rsidR="00AC1205" w:rsidRDefault="00000000">
            <w:pPr>
              <w:jc w:val="right"/>
            </w:pPr>
            <w:r>
              <w:rPr>
                <w:rFonts w:ascii="Consolas" w:eastAsia="Consolas" w:hAnsi="Consolas" w:cs="Consolas"/>
                <w:sz w:val="16"/>
              </w:rPr>
              <w:t>10.0</w:t>
            </w:r>
          </w:p>
        </w:tc>
        <w:tc>
          <w:tcPr>
            <w:tcW w:w="1170" w:type="dxa"/>
          </w:tcPr>
          <w:p w14:paraId="717D9EB4" w14:textId="77777777" w:rsidR="00AC1205" w:rsidRDefault="00000000">
            <w:pPr>
              <w:jc w:val="right"/>
            </w:pPr>
            <w:r>
              <w:rPr>
                <w:rFonts w:ascii="Consolas" w:eastAsia="Consolas" w:hAnsi="Consolas" w:cs="Consolas"/>
                <w:sz w:val="16"/>
              </w:rPr>
              <w:t>5.9</w:t>
            </w:r>
          </w:p>
        </w:tc>
        <w:tc>
          <w:tcPr>
            <w:tcW w:w="1170" w:type="dxa"/>
          </w:tcPr>
          <w:p w14:paraId="717D9EB5" w14:textId="77777777" w:rsidR="00AC1205" w:rsidRDefault="00000000">
            <w:pPr>
              <w:jc w:val="right"/>
            </w:pPr>
            <w:r>
              <w:rPr>
                <w:rFonts w:ascii="Consolas" w:eastAsia="Consolas" w:hAnsi="Consolas" w:cs="Consolas"/>
                <w:sz w:val="16"/>
              </w:rPr>
              <w:t>6.7</w:t>
            </w:r>
          </w:p>
        </w:tc>
        <w:tc>
          <w:tcPr>
            <w:tcW w:w="1170" w:type="dxa"/>
          </w:tcPr>
          <w:p w14:paraId="717D9EB6" w14:textId="77777777" w:rsidR="00AC1205" w:rsidRDefault="00000000">
            <w:pPr>
              <w:jc w:val="right"/>
            </w:pPr>
            <w:r>
              <w:rPr>
                <w:rFonts w:ascii="Consolas" w:eastAsia="Consolas" w:hAnsi="Consolas" w:cs="Consolas"/>
                <w:sz w:val="16"/>
              </w:rPr>
              <w:t>5.0</w:t>
            </w:r>
          </w:p>
        </w:tc>
        <w:tc>
          <w:tcPr>
            <w:tcW w:w="1170" w:type="dxa"/>
          </w:tcPr>
          <w:p w14:paraId="717D9EB7" w14:textId="77777777" w:rsidR="00AC1205" w:rsidRDefault="00000000">
            <w:pPr>
              <w:jc w:val="right"/>
            </w:pPr>
            <w:r>
              <w:rPr>
                <w:rFonts w:ascii="Consolas" w:eastAsia="Consolas" w:hAnsi="Consolas" w:cs="Consolas"/>
                <w:sz w:val="16"/>
              </w:rPr>
              <w:t>8.3</w:t>
            </w:r>
          </w:p>
        </w:tc>
        <w:tc>
          <w:tcPr>
            <w:tcW w:w="1170" w:type="dxa"/>
          </w:tcPr>
          <w:p w14:paraId="717D9EB8" w14:textId="77777777" w:rsidR="00AC1205" w:rsidRDefault="00000000">
            <w:pPr>
              <w:jc w:val="right"/>
            </w:pPr>
            <w:r>
              <w:rPr>
                <w:rFonts w:ascii="Consolas" w:eastAsia="Consolas" w:hAnsi="Consolas" w:cs="Consolas"/>
                <w:sz w:val="16"/>
              </w:rPr>
              <w:t>3.8</w:t>
            </w:r>
          </w:p>
        </w:tc>
      </w:tr>
      <w:tr w:rsidR="00AC1205" w14:paraId="717D9EC2" w14:textId="77777777">
        <w:tc>
          <w:tcPr>
            <w:tcW w:w="1170" w:type="dxa"/>
            <w:tcBorders>
              <w:bottom w:val="single" w:sz="0" w:space="0" w:color="000000"/>
            </w:tcBorders>
          </w:tcPr>
          <w:p w14:paraId="717D9EBA"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EBB" w14:textId="77777777" w:rsidR="00AC1205" w:rsidRDefault="00000000">
            <w:pPr>
              <w:jc w:val="right"/>
            </w:pPr>
            <w:r>
              <w:rPr>
                <w:rFonts w:ascii="Consolas" w:eastAsia="Consolas" w:hAnsi="Consolas" w:cs="Consolas"/>
                <w:sz w:val="16"/>
              </w:rPr>
              <w:t>-1.0</w:t>
            </w:r>
          </w:p>
        </w:tc>
        <w:tc>
          <w:tcPr>
            <w:tcW w:w="1170" w:type="dxa"/>
            <w:tcBorders>
              <w:bottom w:val="single" w:sz="0" w:space="0" w:color="000000"/>
            </w:tcBorders>
          </w:tcPr>
          <w:p w14:paraId="717D9EBC" w14:textId="77777777" w:rsidR="00AC1205" w:rsidRDefault="00000000">
            <w:pPr>
              <w:jc w:val="right"/>
            </w:pPr>
            <w:r>
              <w:rPr>
                <w:rFonts w:ascii="Consolas" w:eastAsia="Consolas" w:hAnsi="Consolas" w:cs="Consolas"/>
                <w:sz w:val="16"/>
              </w:rPr>
              <w:t>10.0</w:t>
            </w:r>
          </w:p>
        </w:tc>
        <w:tc>
          <w:tcPr>
            <w:tcW w:w="1170" w:type="dxa"/>
            <w:tcBorders>
              <w:bottom w:val="single" w:sz="0" w:space="0" w:color="000000"/>
            </w:tcBorders>
          </w:tcPr>
          <w:p w14:paraId="717D9EBD" w14:textId="77777777" w:rsidR="00AC1205" w:rsidRDefault="00000000">
            <w:pPr>
              <w:jc w:val="right"/>
            </w:pPr>
            <w:r>
              <w:rPr>
                <w:rFonts w:ascii="Consolas" w:eastAsia="Consolas" w:hAnsi="Consolas" w:cs="Consolas"/>
                <w:sz w:val="16"/>
              </w:rPr>
              <w:t>7.3</w:t>
            </w:r>
          </w:p>
        </w:tc>
        <w:tc>
          <w:tcPr>
            <w:tcW w:w="1170" w:type="dxa"/>
            <w:tcBorders>
              <w:bottom w:val="single" w:sz="0" w:space="0" w:color="000000"/>
            </w:tcBorders>
          </w:tcPr>
          <w:p w14:paraId="717D9EBE" w14:textId="77777777" w:rsidR="00AC1205" w:rsidRDefault="00000000">
            <w:pPr>
              <w:jc w:val="right"/>
            </w:pPr>
            <w:r>
              <w:rPr>
                <w:rFonts w:ascii="Consolas" w:eastAsia="Consolas" w:hAnsi="Consolas" w:cs="Consolas"/>
                <w:sz w:val="16"/>
              </w:rPr>
              <w:t>8.0</w:t>
            </w:r>
          </w:p>
        </w:tc>
        <w:tc>
          <w:tcPr>
            <w:tcW w:w="1170" w:type="dxa"/>
            <w:tcBorders>
              <w:bottom w:val="single" w:sz="0" w:space="0" w:color="000000"/>
            </w:tcBorders>
          </w:tcPr>
          <w:p w14:paraId="717D9EBF" w14:textId="77777777" w:rsidR="00AC1205" w:rsidRDefault="00000000">
            <w:pPr>
              <w:jc w:val="right"/>
            </w:pPr>
            <w:r>
              <w:rPr>
                <w:rFonts w:ascii="Consolas" w:eastAsia="Consolas" w:hAnsi="Consolas" w:cs="Consolas"/>
                <w:sz w:val="16"/>
              </w:rPr>
              <w:t>7.0</w:t>
            </w:r>
          </w:p>
        </w:tc>
        <w:tc>
          <w:tcPr>
            <w:tcW w:w="1170" w:type="dxa"/>
            <w:tcBorders>
              <w:bottom w:val="single" w:sz="0" w:space="0" w:color="000000"/>
            </w:tcBorders>
          </w:tcPr>
          <w:p w14:paraId="717D9EC0" w14:textId="77777777" w:rsidR="00AC1205" w:rsidRDefault="00000000">
            <w:pPr>
              <w:jc w:val="right"/>
            </w:pPr>
            <w:r>
              <w:rPr>
                <w:rFonts w:ascii="Consolas" w:eastAsia="Consolas" w:hAnsi="Consolas" w:cs="Consolas"/>
                <w:sz w:val="16"/>
              </w:rPr>
              <w:t>8.0</w:t>
            </w:r>
          </w:p>
        </w:tc>
        <w:tc>
          <w:tcPr>
            <w:tcW w:w="1170" w:type="dxa"/>
            <w:tcBorders>
              <w:bottom w:val="single" w:sz="0" w:space="0" w:color="000000"/>
            </w:tcBorders>
          </w:tcPr>
          <w:p w14:paraId="717D9EC1" w14:textId="77777777" w:rsidR="00AC1205" w:rsidRDefault="00000000">
            <w:pPr>
              <w:jc w:val="right"/>
            </w:pPr>
            <w:r>
              <w:rPr>
                <w:rFonts w:ascii="Consolas" w:eastAsia="Consolas" w:hAnsi="Consolas" w:cs="Consolas"/>
                <w:sz w:val="16"/>
              </w:rPr>
              <w:t>1.7</w:t>
            </w:r>
          </w:p>
        </w:tc>
      </w:tr>
      <w:tr w:rsidR="00AC1205" w14:paraId="717D9ECB" w14:textId="77777777">
        <w:tc>
          <w:tcPr>
            <w:tcW w:w="1170" w:type="dxa"/>
            <w:tcBorders>
              <w:top w:val="single" w:sz="0" w:space="0" w:color="000000"/>
              <w:bottom w:val="single" w:sz="0" w:space="0" w:color="000000"/>
            </w:tcBorders>
          </w:tcPr>
          <w:p w14:paraId="717D9EC3"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EC4" w14:textId="77777777" w:rsidR="00AC1205" w:rsidRDefault="00000000">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717D9EC5" w14:textId="77777777" w:rsidR="00AC1205" w:rsidRDefault="00000000">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717D9EC6" w14:textId="77777777" w:rsidR="00AC1205" w:rsidRDefault="00000000">
            <w:pPr>
              <w:jc w:val="right"/>
            </w:pPr>
            <w:r>
              <w:rPr>
                <w:rFonts w:ascii="Consolas" w:eastAsia="Consolas" w:hAnsi="Consolas" w:cs="Consolas"/>
                <w:sz w:val="16"/>
              </w:rPr>
              <w:t>6.7</w:t>
            </w:r>
          </w:p>
        </w:tc>
        <w:tc>
          <w:tcPr>
            <w:tcW w:w="1170" w:type="dxa"/>
            <w:tcBorders>
              <w:top w:val="single" w:sz="0" w:space="0" w:color="000000"/>
              <w:bottom w:val="single" w:sz="0" w:space="0" w:color="000000"/>
            </w:tcBorders>
          </w:tcPr>
          <w:p w14:paraId="717D9EC7" w14:textId="77777777" w:rsidR="00AC1205" w:rsidRDefault="00000000">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717D9EC8"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9EC9" w14:textId="77777777" w:rsidR="00AC1205" w:rsidRDefault="00000000">
            <w:pPr>
              <w:jc w:val="right"/>
            </w:pPr>
            <w:r>
              <w:rPr>
                <w:rFonts w:ascii="Consolas" w:eastAsia="Consolas" w:hAnsi="Consolas" w:cs="Consolas"/>
                <w:sz w:val="16"/>
              </w:rPr>
              <w:t>8.3</w:t>
            </w:r>
          </w:p>
        </w:tc>
        <w:tc>
          <w:tcPr>
            <w:tcW w:w="1170" w:type="dxa"/>
            <w:tcBorders>
              <w:top w:val="single" w:sz="0" w:space="0" w:color="000000"/>
              <w:bottom w:val="single" w:sz="0" w:space="0" w:color="000000"/>
            </w:tcBorders>
          </w:tcPr>
          <w:p w14:paraId="717D9ECA" w14:textId="77777777" w:rsidR="00AC1205" w:rsidRDefault="00000000">
            <w:pPr>
              <w:jc w:val="right"/>
            </w:pPr>
            <w:r>
              <w:rPr>
                <w:rFonts w:ascii="Consolas" w:eastAsia="Consolas" w:hAnsi="Consolas" w:cs="Consolas"/>
                <w:sz w:val="16"/>
              </w:rPr>
              <w:t>2.7</w:t>
            </w:r>
          </w:p>
        </w:tc>
      </w:tr>
    </w:tbl>
    <w:p w14:paraId="717D9ECC" w14:textId="77777777" w:rsidR="00AC1205" w:rsidRDefault="00AC1205"/>
    <w:p w14:paraId="717D9ECD" w14:textId="77777777" w:rsidR="00AC1205" w:rsidRDefault="00000000">
      <w:r>
        <w:br/>
      </w:r>
    </w:p>
    <w:p w14:paraId="717D9ECE" w14:textId="77777777" w:rsidR="00AC1205" w:rsidRDefault="00000000">
      <w:pPr>
        <w:shd w:val="solid" w:color="B0C4DE" w:fill="auto"/>
      </w:pPr>
      <w:r>
        <w:rPr>
          <w:b/>
          <w:sz w:val="26"/>
        </w:rPr>
        <w:t>satfinhh5</w:t>
      </w:r>
    </w:p>
    <w:p w14:paraId="717D9ECF" w14:textId="77777777" w:rsidR="00AC1205" w:rsidRDefault="00000000">
      <w:pPr>
        <w:rPr>
          <w:color w:val="4682B4"/>
        </w:rPr>
      </w:pPr>
      <w:r>
        <w:rPr>
          <w:color w:val="4682B4"/>
        </w:rPr>
        <w:t>Satisfaction: financial situation of HH [5]</w:t>
      </w:r>
      <w:r>
        <w:rPr>
          <w:color w:val="4682B4"/>
        </w:rPr>
        <w:br/>
      </w:r>
    </w:p>
    <w:p w14:paraId="717D9ED0" w14:textId="77777777" w:rsidR="00AC1205" w:rsidRDefault="00000000">
      <w:pPr>
        <w:shd w:val="solid" w:color="B0C4DE" w:fill="auto"/>
      </w:pPr>
      <w:r>
        <w:rPr>
          <w:b/>
          <w:sz w:val="26"/>
        </w:rPr>
        <w:t>satfinhh10</w:t>
      </w:r>
    </w:p>
    <w:p w14:paraId="717D9ED1" w14:textId="77777777" w:rsidR="00AC1205" w:rsidRDefault="00000000">
      <w:pPr>
        <w:rPr>
          <w:color w:val="4682B4"/>
        </w:rPr>
      </w:pPr>
      <w:r>
        <w:rPr>
          <w:color w:val="4682B4"/>
        </w:rPr>
        <w:t>Satisfaction: financial situation of HH [10]</w:t>
      </w:r>
      <w:r>
        <w:rPr>
          <w:color w:val="4682B4"/>
        </w:rPr>
        <w:br/>
      </w:r>
    </w:p>
    <w:p w14:paraId="717D9ED2"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ED4" w14:textId="77777777">
        <w:tc>
          <w:tcPr>
            <w:tcW w:w="9360" w:type="dxa"/>
          </w:tcPr>
          <w:p w14:paraId="717D9ED3" w14:textId="77777777" w:rsidR="00AC1205" w:rsidRDefault="00000000">
            <w:r>
              <w:rPr>
                <w:rFonts w:ascii="Consolas" w:eastAsia="Consolas" w:hAnsi="Consolas" w:cs="Consolas"/>
                <w:b/>
                <w:sz w:val="18"/>
              </w:rPr>
              <w:t xml:space="preserve">       Name: </w:t>
            </w:r>
            <w:r>
              <w:rPr>
                <w:rFonts w:ascii="Consolas" w:eastAsia="Consolas" w:hAnsi="Consolas" w:cs="Consolas"/>
                <w:sz w:val="18"/>
              </w:rPr>
              <w:t>satfinhh5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financial situation of HH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817,773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3.05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2.12           </w:t>
            </w:r>
          </w:p>
        </w:tc>
      </w:tr>
    </w:tbl>
    <w:p w14:paraId="717D9ED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EDE" w14:textId="77777777">
        <w:tc>
          <w:tcPr>
            <w:tcW w:w="1170" w:type="dxa"/>
            <w:tcBorders>
              <w:top w:val="single" w:sz="0" w:space="0" w:color="000000"/>
              <w:bottom w:val="single" w:sz="0" w:space="0" w:color="000000"/>
            </w:tcBorders>
          </w:tcPr>
          <w:p w14:paraId="717D9ED6" w14:textId="77777777" w:rsidR="00AC1205" w:rsidRDefault="00AC1205">
            <w:pPr>
              <w:jc w:val="right"/>
            </w:pPr>
          </w:p>
        </w:tc>
        <w:tc>
          <w:tcPr>
            <w:tcW w:w="1170" w:type="dxa"/>
            <w:tcBorders>
              <w:top w:val="single" w:sz="0" w:space="0" w:color="000000"/>
              <w:bottom w:val="single" w:sz="0" w:space="0" w:color="000000"/>
            </w:tcBorders>
          </w:tcPr>
          <w:p w14:paraId="717D9ED7"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ED8"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ED9"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EDA"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EDB"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EDC"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EDD" w14:textId="77777777" w:rsidR="00AC1205" w:rsidRDefault="00000000">
            <w:pPr>
              <w:jc w:val="right"/>
            </w:pPr>
            <w:r>
              <w:rPr>
                <w:rFonts w:ascii="Consolas" w:eastAsia="Consolas" w:hAnsi="Consolas" w:cs="Consolas"/>
                <w:sz w:val="16"/>
              </w:rPr>
              <w:t>SD</w:t>
            </w:r>
          </w:p>
        </w:tc>
      </w:tr>
      <w:tr w:rsidR="00AC1205" w14:paraId="717D9EE7" w14:textId="77777777">
        <w:tc>
          <w:tcPr>
            <w:tcW w:w="1170" w:type="dxa"/>
            <w:tcBorders>
              <w:top w:val="single" w:sz="0" w:space="0" w:color="000000"/>
            </w:tcBorders>
          </w:tcPr>
          <w:p w14:paraId="717D9EDF"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EE0" w14:textId="77777777" w:rsidR="00AC1205" w:rsidRDefault="00000000">
            <w:pPr>
              <w:jc w:val="right"/>
            </w:pPr>
            <w:r>
              <w:rPr>
                <w:rFonts w:ascii="Consolas" w:eastAsia="Consolas" w:hAnsi="Consolas" w:cs="Consolas"/>
                <w:sz w:val="16"/>
              </w:rPr>
              <w:t>-2.0</w:t>
            </w:r>
          </w:p>
        </w:tc>
        <w:tc>
          <w:tcPr>
            <w:tcW w:w="1170" w:type="dxa"/>
            <w:tcBorders>
              <w:top w:val="single" w:sz="0" w:space="0" w:color="000000"/>
            </w:tcBorders>
          </w:tcPr>
          <w:p w14:paraId="717D9EE1" w14:textId="77777777" w:rsidR="00AC1205" w:rsidRDefault="00000000">
            <w:pPr>
              <w:jc w:val="right"/>
            </w:pPr>
            <w:r>
              <w:rPr>
                <w:rFonts w:ascii="Consolas" w:eastAsia="Consolas" w:hAnsi="Consolas" w:cs="Consolas"/>
                <w:sz w:val="16"/>
              </w:rPr>
              <w:t>5.0</w:t>
            </w:r>
          </w:p>
        </w:tc>
        <w:tc>
          <w:tcPr>
            <w:tcW w:w="1170" w:type="dxa"/>
            <w:tcBorders>
              <w:top w:val="single" w:sz="0" w:space="0" w:color="000000"/>
            </w:tcBorders>
          </w:tcPr>
          <w:p w14:paraId="717D9EE2" w14:textId="77777777" w:rsidR="00AC1205" w:rsidRDefault="00000000">
            <w:pPr>
              <w:jc w:val="right"/>
            </w:pPr>
            <w:r>
              <w:rPr>
                <w:rFonts w:ascii="Consolas" w:eastAsia="Consolas" w:hAnsi="Consolas" w:cs="Consolas"/>
                <w:sz w:val="16"/>
              </w:rPr>
              <w:t>3.7</w:t>
            </w:r>
          </w:p>
        </w:tc>
        <w:tc>
          <w:tcPr>
            <w:tcW w:w="1170" w:type="dxa"/>
            <w:tcBorders>
              <w:top w:val="single" w:sz="0" w:space="0" w:color="000000"/>
            </w:tcBorders>
          </w:tcPr>
          <w:p w14:paraId="717D9EE3"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EE4"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9EE5"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EE6" w14:textId="77777777" w:rsidR="00AC1205" w:rsidRDefault="00000000">
            <w:pPr>
              <w:jc w:val="right"/>
            </w:pPr>
            <w:r>
              <w:rPr>
                <w:rFonts w:ascii="Consolas" w:eastAsia="Consolas" w:hAnsi="Consolas" w:cs="Consolas"/>
                <w:sz w:val="16"/>
              </w:rPr>
              <w:t>1.0</w:t>
            </w:r>
          </w:p>
        </w:tc>
      </w:tr>
      <w:tr w:rsidR="00AC1205" w14:paraId="717D9EF0" w14:textId="77777777">
        <w:tc>
          <w:tcPr>
            <w:tcW w:w="1170" w:type="dxa"/>
          </w:tcPr>
          <w:p w14:paraId="717D9EE8" w14:textId="77777777" w:rsidR="00AC1205" w:rsidRDefault="00000000">
            <w:pPr>
              <w:jc w:val="right"/>
            </w:pPr>
            <w:r>
              <w:rPr>
                <w:rFonts w:ascii="Consolas" w:eastAsia="Consolas" w:hAnsi="Consolas" w:cs="Consolas"/>
                <w:sz w:val="16"/>
              </w:rPr>
              <w:t>[2] KOR</w:t>
            </w:r>
          </w:p>
        </w:tc>
        <w:tc>
          <w:tcPr>
            <w:tcW w:w="1170" w:type="dxa"/>
          </w:tcPr>
          <w:p w14:paraId="717D9EE9" w14:textId="77777777" w:rsidR="00AC1205" w:rsidRDefault="00000000">
            <w:pPr>
              <w:jc w:val="right"/>
            </w:pPr>
            <w:r>
              <w:rPr>
                <w:rFonts w:ascii="Consolas" w:eastAsia="Consolas" w:hAnsi="Consolas" w:cs="Consolas"/>
                <w:sz w:val="16"/>
              </w:rPr>
              <w:t>-1.0</w:t>
            </w:r>
          </w:p>
        </w:tc>
        <w:tc>
          <w:tcPr>
            <w:tcW w:w="1170" w:type="dxa"/>
          </w:tcPr>
          <w:p w14:paraId="717D9EEA" w14:textId="77777777" w:rsidR="00AC1205" w:rsidRDefault="00000000">
            <w:pPr>
              <w:jc w:val="right"/>
            </w:pPr>
            <w:r>
              <w:rPr>
                <w:rFonts w:ascii="Consolas" w:eastAsia="Consolas" w:hAnsi="Consolas" w:cs="Consolas"/>
                <w:sz w:val="16"/>
              </w:rPr>
              <w:t>5.0</w:t>
            </w:r>
          </w:p>
        </w:tc>
        <w:tc>
          <w:tcPr>
            <w:tcW w:w="1170" w:type="dxa"/>
          </w:tcPr>
          <w:p w14:paraId="717D9EEB" w14:textId="77777777" w:rsidR="00AC1205" w:rsidRDefault="00000000">
            <w:pPr>
              <w:jc w:val="right"/>
            </w:pPr>
            <w:r>
              <w:rPr>
                <w:rFonts w:ascii="Consolas" w:eastAsia="Consolas" w:hAnsi="Consolas" w:cs="Consolas"/>
                <w:sz w:val="16"/>
              </w:rPr>
              <w:t>2.9</w:t>
            </w:r>
          </w:p>
        </w:tc>
        <w:tc>
          <w:tcPr>
            <w:tcW w:w="1170" w:type="dxa"/>
          </w:tcPr>
          <w:p w14:paraId="717D9EEC" w14:textId="77777777" w:rsidR="00AC1205" w:rsidRDefault="00000000">
            <w:pPr>
              <w:jc w:val="right"/>
            </w:pPr>
            <w:r>
              <w:rPr>
                <w:rFonts w:ascii="Consolas" w:eastAsia="Consolas" w:hAnsi="Consolas" w:cs="Consolas"/>
                <w:sz w:val="16"/>
              </w:rPr>
              <w:t>3.0</w:t>
            </w:r>
          </w:p>
        </w:tc>
        <w:tc>
          <w:tcPr>
            <w:tcW w:w="1170" w:type="dxa"/>
          </w:tcPr>
          <w:p w14:paraId="717D9EED" w14:textId="77777777" w:rsidR="00AC1205" w:rsidRDefault="00000000">
            <w:pPr>
              <w:jc w:val="right"/>
            </w:pPr>
            <w:r>
              <w:rPr>
                <w:rFonts w:ascii="Consolas" w:eastAsia="Consolas" w:hAnsi="Consolas" w:cs="Consolas"/>
                <w:sz w:val="16"/>
              </w:rPr>
              <w:t>2.0</w:t>
            </w:r>
          </w:p>
        </w:tc>
        <w:tc>
          <w:tcPr>
            <w:tcW w:w="1170" w:type="dxa"/>
          </w:tcPr>
          <w:p w14:paraId="717D9EEE" w14:textId="77777777" w:rsidR="00AC1205" w:rsidRDefault="00000000">
            <w:pPr>
              <w:jc w:val="right"/>
            </w:pPr>
            <w:r>
              <w:rPr>
                <w:rFonts w:ascii="Consolas" w:eastAsia="Consolas" w:hAnsi="Consolas" w:cs="Consolas"/>
                <w:sz w:val="16"/>
              </w:rPr>
              <w:t>3.0</w:t>
            </w:r>
          </w:p>
        </w:tc>
        <w:tc>
          <w:tcPr>
            <w:tcW w:w="1170" w:type="dxa"/>
          </w:tcPr>
          <w:p w14:paraId="717D9EEF" w14:textId="77777777" w:rsidR="00AC1205" w:rsidRDefault="00000000">
            <w:pPr>
              <w:jc w:val="right"/>
            </w:pPr>
            <w:r>
              <w:rPr>
                <w:rFonts w:ascii="Consolas" w:eastAsia="Consolas" w:hAnsi="Consolas" w:cs="Consolas"/>
                <w:sz w:val="16"/>
              </w:rPr>
              <w:t>0.8</w:t>
            </w:r>
          </w:p>
        </w:tc>
      </w:tr>
      <w:tr w:rsidR="00AC1205" w14:paraId="717D9EF9" w14:textId="77777777">
        <w:tc>
          <w:tcPr>
            <w:tcW w:w="1170" w:type="dxa"/>
          </w:tcPr>
          <w:p w14:paraId="717D9EF1" w14:textId="77777777" w:rsidR="00AC1205" w:rsidRDefault="00000000">
            <w:pPr>
              <w:jc w:val="right"/>
            </w:pPr>
            <w:r>
              <w:rPr>
                <w:rFonts w:ascii="Consolas" w:eastAsia="Consolas" w:hAnsi="Consolas" w:cs="Consolas"/>
                <w:sz w:val="16"/>
              </w:rPr>
              <w:t>[3] USA</w:t>
            </w:r>
          </w:p>
        </w:tc>
        <w:tc>
          <w:tcPr>
            <w:tcW w:w="1170" w:type="dxa"/>
          </w:tcPr>
          <w:p w14:paraId="717D9EF2" w14:textId="77777777" w:rsidR="00AC1205" w:rsidRDefault="00000000">
            <w:pPr>
              <w:jc w:val="right"/>
            </w:pPr>
            <w:r>
              <w:rPr>
                <w:rFonts w:ascii="Consolas" w:eastAsia="Consolas" w:hAnsi="Consolas" w:cs="Consolas"/>
                <w:sz w:val="16"/>
              </w:rPr>
              <w:t>.</w:t>
            </w:r>
          </w:p>
        </w:tc>
        <w:tc>
          <w:tcPr>
            <w:tcW w:w="1170" w:type="dxa"/>
          </w:tcPr>
          <w:p w14:paraId="717D9EF3" w14:textId="77777777" w:rsidR="00AC1205" w:rsidRDefault="00000000">
            <w:pPr>
              <w:jc w:val="right"/>
            </w:pPr>
            <w:r>
              <w:rPr>
                <w:rFonts w:ascii="Consolas" w:eastAsia="Consolas" w:hAnsi="Consolas" w:cs="Consolas"/>
                <w:sz w:val="16"/>
              </w:rPr>
              <w:t>.</w:t>
            </w:r>
          </w:p>
        </w:tc>
        <w:tc>
          <w:tcPr>
            <w:tcW w:w="1170" w:type="dxa"/>
          </w:tcPr>
          <w:p w14:paraId="717D9EF4" w14:textId="77777777" w:rsidR="00AC1205" w:rsidRDefault="00000000">
            <w:pPr>
              <w:jc w:val="right"/>
            </w:pPr>
            <w:r>
              <w:rPr>
                <w:rFonts w:ascii="Consolas" w:eastAsia="Consolas" w:hAnsi="Consolas" w:cs="Consolas"/>
                <w:sz w:val="16"/>
              </w:rPr>
              <w:t>.</w:t>
            </w:r>
          </w:p>
        </w:tc>
        <w:tc>
          <w:tcPr>
            <w:tcW w:w="1170" w:type="dxa"/>
          </w:tcPr>
          <w:p w14:paraId="717D9EF5" w14:textId="77777777" w:rsidR="00AC1205" w:rsidRDefault="00000000">
            <w:pPr>
              <w:jc w:val="right"/>
            </w:pPr>
            <w:r>
              <w:rPr>
                <w:rFonts w:ascii="Consolas" w:eastAsia="Consolas" w:hAnsi="Consolas" w:cs="Consolas"/>
                <w:sz w:val="16"/>
              </w:rPr>
              <w:t>.</w:t>
            </w:r>
          </w:p>
        </w:tc>
        <w:tc>
          <w:tcPr>
            <w:tcW w:w="1170" w:type="dxa"/>
          </w:tcPr>
          <w:p w14:paraId="717D9EF6" w14:textId="77777777" w:rsidR="00AC1205" w:rsidRDefault="00000000">
            <w:pPr>
              <w:jc w:val="right"/>
            </w:pPr>
            <w:r>
              <w:rPr>
                <w:rFonts w:ascii="Consolas" w:eastAsia="Consolas" w:hAnsi="Consolas" w:cs="Consolas"/>
                <w:sz w:val="16"/>
              </w:rPr>
              <w:t>.</w:t>
            </w:r>
          </w:p>
        </w:tc>
        <w:tc>
          <w:tcPr>
            <w:tcW w:w="1170" w:type="dxa"/>
          </w:tcPr>
          <w:p w14:paraId="717D9EF7" w14:textId="77777777" w:rsidR="00AC1205" w:rsidRDefault="00000000">
            <w:pPr>
              <w:jc w:val="right"/>
            </w:pPr>
            <w:r>
              <w:rPr>
                <w:rFonts w:ascii="Consolas" w:eastAsia="Consolas" w:hAnsi="Consolas" w:cs="Consolas"/>
                <w:sz w:val="16"/>
              </w:rPr>
              <w:t>.</w:t>
            </w:r>
          </w:p>
        </w:tc>
        <w:tc>
          <w:tcPr>
            <w:tcW w:w="1170" w:type="dxa"/>
          </w:tcPr>
          <w:p w14:paraId="717D9EF8" w14:textId="77777777" w:rsidR="00AC1205" w:rsidRDefault="00000000">
            <w:pPr>
              <w:jc w:val="right"/>
            </w:pPr>
            <w:r>
              <w:rPr>
                <w:rFonts w:ascii="Consolas" w:eastAsia="Consolas" w:hAnsi="Consolas" w:cs="Consolas"/>
                <w:sz w:val="16"/>
              </w:rPr>
              <w:t>.</w:t>
            </w:r>
          </w:p>
        </w:tc>
      </w:tr>
      <w:tr w:rsidR="00AC1205" w14:paraId="717D9F02" w14:textId="77777777">
        <w:tc>
          <w:tcPr>
            <w:tcW w:w="1170" w:type="dxa"/>
          </w:tcPr>
          <w:p w14:paraId="717D9EFA" w14:textId="77777777" w:rsidR="00AC1205" w:rsidRDefault="00000000">
            <w:pPr>
              <w:jc w:val="right"/>
            </w:pPr>
            <w:r>
              <w:rPr>
                <w:rFonts w:ascii="Consolas" w:eastAsia="Consolas" w:hAnsi="Consolas" w:cs="Consolas"/>
                <w:sz w:val="16"/>
              </w:rPr>
              <w:t>[5] SWT</w:t>
            </w:r>
          </w:p>
        </w:tc>
        <w:tc>
          <w:tcPr>
            <w:tcW w:w="1170" w:type="dxa"/>
          </w:tcPr>
          <w:p w14:paraId="717D9EFB" w14:textId="77777777" w:rsidR="00AC1205" w:rsidRDefault="00000000">
            <w:pPr>
              <w:jc w:val="right"/>
            </w:pPr>
            <w:r>
              <w:rPr>
                <w:rFonts w:ascii="Consolas" w:eastAsia="Consolas" w:hAnsi="Consolas" w:cs="Consolas"/>
                <w:sz w:val="16"/>
              </w:rPr>
              <w:t>-3.0</w:t>
            </w:r>
          </w:p>
        </w:tc>
        <w:tc>
          <w:tcPr>
            <w:tcW w:w="1170" w:type="dxa"/>
          </w:tcPr>
          <w:p w14:paraId="717D9EFC" w14:textId="77777777" w:rsidR="00AC1205" w:rsidRDefault="00000000">
            <w:pPr>
              <w:jc w:val="right"/>
            </w:pPr>
            <w:r>
              <w:rPr>
                <w:rFonts w:ascii="Consolas" w:eastAsia="Consolas" w:hAnsi="Consolas" w:cs="Consolas"/>
                <w:sz w:val="16"/>
              </w:rPr>
              <w:t>5.0</w:t>
            </w:r>
          </w:p>
        </w:tc>
        <w:tc>
          <w:tcPr>
            <w:tcW w:w="1170" w:type="dxa"/>
          </w:tcPr>
          <w:p w14:paraId="717D9EFD" w14:textId="77777777" w:rsidR="00AC1205" w:rsidRDefault="00000000">
            <w:pPr>
              <w:jc w:val="right"/>
            </w:pPr>
            <w:r>
              <w:rPr>
                <w:rFonts w:ascii="Consolas" w:eastAsia="Consolas" w:hAnsi="Consolas" w:cs="Consolas"/>
                <w:sz w:val="16"/>
              </w:rPr>
              <w:t>3.9</w:t>
            </w:r>
          </w:p>
        </w:tc>
        <w:tc>
          <w:tcPr>
            <w:tcW w:w="1170" w:type="dxa"/>
          </w:tcPr>
          <w:p w14:paraId="717D9EFE" w14:textId="77777777" w:rsidR="00AC1205" w:rsidRDefault="00000000">
            <w:pPr>
              <w:jc w:val="right"/>
            </w:pPr>
            <w:r>
              <w:rPr>
                <w:rFonts w:ascii="Consolas" w:eastAsia="Consolas" w:hAnsi="Consolas" w:cs="Consolas"/>
                <w:sz w:val="16"/>
              </w:rPr>
              <w:t>4.0</w:t>
            </w:r>
          </w:p>
        </w:tc>
        <w:tc>
          <w:tcPr>
            <w:tcW w:w="1170" w:type="dxa"/>
          </w:tcPr>
          <w:p w14:paraId="717D9EFF" w14:textId="77777777" w:rsidR="00AC1205" w:rsidRDefault="00000000">
            <w:pPr>
              <w:jc w:val="right"/>
            </w:pPr>
            <w:r>
              <w:rPr>
                <w:rFonts w:ascii="Consolas" w:eastAsia="Consolas" w:hAnsi="Consolas" w:cs="Consolas"/>
                <w:sz w:val="16"/>
              </w:rPr>
              <w:t>4.0</w:t>
            </w:r>
          </w:p>
        </w:tc>
        <w:tc>
          <w:tcPr>
            <w:tcW w:w="1170" w:type="dxa"/>
          </w:tcPr>
          <w:p w14:paraId="717D9F00" w14:textId="77777777" w:rsidR="00AC1205" w:rsidRDefault="00000000">
            <w:pPr>
              <w:jc w:val="right"/>
            </w:pPr>
            <w:r>
              <w:rPr>
                <w:rFonts w:ascii="Consolas" w:eastAsia="Consolas" w:hAnsi="Consolas" w:cs="Consolas"/>
                <w:sz w:val="16"/>
              </w:rPr>
              <w:t>4.0</w:t>
            </w:r>
          </w:p>
        </w:tc>
        <w:tc>
          <w:tcPr>
            <w:tcW w:w="1170" w:type="dxa"/>
          </w:tcPr>
          <w:p w14:paraId="717D9F01" w14:textId="77777777" w:rsidR="00AC1205" w:rsidRDefault="00000000">
            <w:pPr>
              <w:jc w:val="right"/>
            </w:pPr>
            <w:r>
              <w:rPr>
                <w:rFonts w:ascii="Consolas" w:eastAsia="Consolas" w:hAnsi="Consolas" w:cs="Consolas"/>
                <w:sz w:val="16"/>
              </w:rPr>
              <w:t>1.0</w:t>
            </w:r>
          </w:p>
        </w:tc>
      </w:tr>
      <w:tr w:rsidR="00AC1205" w14:paraId="717D9F0B" w14:textId="77777777">
        <w:tc>
          <w:tcPr>
            <w:tcW w:w="1170" w:type="dxa"/>
          </w:tcPr>
          <w:p w14:paraId="717D9F03" w14:textId="77777777" w:rsidR="00AC1205" w:rsidRDefault="00000000">
            <w:pPr>
              <w:jc w:val="right"/>
            </w:pPr>
            <w:r>
              <w:rPr>
                <w:rFonts w:ascii="Consolas" w:eastAsia="Consolas" w:hAnsi="Consolas" w:cs="Consolas"/>
                <w:sz w:val="16"/>
              </w:rPr>
              <w:t>[6] GER</w:t>
            </w:r>
          </w:p>
        </w:tc>
        <w:tc>
          <w:tcPr>
            <w:tcW w:w="1170" w:type="dxa"/>
          </w:tcPr>
          <w:p w14:paraId="717D9F04" w14:textId="77777777" w:rsidR="00AC1205" w:rsidRDefault="00000000">
            <w:pPr>
              <w:jc w:val="right"/>
            </w:pPr>
            <w:r>
              <w:rPr>
                <w:rFonts w:ascii="Consolas" w:eastAsia="Consolas" w:hAnsi="Consolas" w:cs="Consolas"/>
                <w:sz w:val="16"/>
              </w:rPr>
              <w:t>-8.0</w:t>
            </w:r>
          </w:p>
        </w:tc>
        <w:tc>
          <w:tcPr>
            <w:tcW w:w="1170" w:type="dxa"/>
          </w:tcPr>
          <w:p w14:paraId="717D9F05" w14:textId="77777777" w:rsidR="00AC1205" w:rsidRDefault="00000000">
            <w:pPr>
              <w:jc w:val="right"/>
            </w:pPr>
            <w:r>
              <w:rPr>
                <w:rFonts w:ascii="Consolas" w:eastAsia="Consolas" w:hAnsi="Consolas" w:cs="Consolas"/>
                <w:sz w:val="16"/>
              </w:rPr>
              <w:t>5.0</w:t>
            </w:r>
          </w:p>
        </w:tc>
        <w:tc>
          <w:tcPr>
            <w:tcW w:w="1170" w:type="dxa"/>
          </w:tcPr>
          <w:p w14:paraId="717D9F06" w14:textId="77777777" w:rsidR="00AC1205" w:rsidRDefault="00000000">
            <w:pPr>
              <w:jc w:val="right"/>
            </w:pPr>
            <w:r>
              <w:rPr>
                <w:rFonts w:ascii="Consolas" w:eastAsia="Consolas" w:hAnsi="Consolas" w:cs="Consolas"/>
                <w:sz w:val="16"/>
              </w:rPr>
              <w:t>3.0</w:t>
            </w:r>
          </w:p>
        </w:tc>
        <w:tc>
          <w:tcPr>
            <w:tcW w:w="1170" w:type="dxa"/>
          </w:tcPr>
          <w:p w14:paraId="717D9F07" w14:textId="77777777" w:rsidR="00AC1205" w:rsidRDefault="00000000">
            <w:pPr>
              <w:jc w:val="right"/>
            </w:pPr>
            <w:r>
              <w:rPr>
                <w:rFonts w:ascii="Consolas" w:eastAsia="Consolas" w:hAnsi="Consolas" w:cs="Consolas"/>
                <w:sz w:val="16"/>
              </w:rPr>
              <w:t>4.0</w:t>
            </w:r>
          </w:p>
        </w:tc>
        <w:tc>
          <w:tcPr>
            <w:tcW w:w="1170" w:type="dxa"/>
          </w:tcPr>
          <w:p w14:paraId="717D9F08" w14:textId="77777777" w:rsidR="00AC1205" w:rsidRDefault="00000000">
            <w:pPr>
              <w:jc w:val="right"/>
            </w:pPr>
            <w:r>
              <w:rPr>
                <w:rFonts w:ascii="Consolas" w:eastAsia="Consolas" w:hAnsi="Consolas" w:cs="Consolas"/>
                <w:sz w:val="16"/>
              </w:rPr>
              <w:t>3.0</w:t>
            </w:r>
          </w:p>
        </w:tc>
        <w:tc>
          <w:tcPr>
            <w:tcW w:w="1170" w:type="dxa"/>
          </w:tcPr>
          <w:p w14:paraId="717D9F09" w14:textId="77777777" w:rsidR="00AC1205" w:rsidRDefault="00000000">
            <w:pPr>
              <w:jc w:val="right"/>
            </w:pPr>
            <w:r>
              <w:rPr>
                <w:rFonts w:ascii="Consolas" w:eastAsia="Consolas" w:hAnsi="Consolas" w:cs="Consolas"/>
                <w:sz w:val="16"/>
              </w:rPr>
              <w:t>4.0</w:t>
            </w:r>
          </w:p>
        </w:tc>
        <w:tc>
          <w:tcPr>
            <w:tcW w:w="1170" w:type="dxa"/>
          </w:tcPr>
          <w:p w14:paraId="717D9F0A" w14:textId="77777777" w:rsidR="00AC1205" w:rsidRDefault="00000000">
            <w:pPr>
              <w:jc w:val="right"/>
            </w:pPr>
            <w:r>
              <w:rPr>
                <w:rFonts w:ascii="Consolas" w:eastAsia="Consolas" w:hAnsi="Consolas" w:cs="Consolas"/>
                <w:sz w:val="16"/>
              </w:rPr>
              <w:t>2.8</w:t>
            </w:r>
          </w:p>
        </w:tc>
      </w:tr>
      <w:tr w:rsidR="00AC1205" w14:paraId="717D9F14" w14:textId="77777777">
        <w:tc>
          <w:tcPr>
            <w:tcW w:w="1170" w:type="dxa"/>
          </w:tcPr>
          <w:p w14:paraId="717D9F0C" w14:textId="77777777" w:rsidR="00AC1205" w:rsidRDefault="00000000">
            <w:pPr>
              <w:jc w:val="right"/>
            </w:pPr>
            <w:r>
              <w:rPr>
                <w:rFonts w:ascii="Consolas" w:eastAsia="Consolas" w:hAnsi="Consolas" w:cs="Consolas"/>
                <w:sz w:val="16"/>
              </w:rPr>
              <w:t>[7] UK</w:t>
            </w:r>
          </w:p>
        </w:tc>
        <w:tc>
          <w:tcPr>
            <w:tcW w:w="1170" w:type="dxa"/>
          </w:tcPr>
          <w:p w14:paraId="717D9F0D" w14:textId="77777777" w:rsidR="00AC1205" w:rsidRDefault="00000000">
            <w:pPr>
              <w:jc w:val="right"/>
            </w:pPr>
            <w:r>
              <w:rPr>
                <w:rFonts w:ascii="Consolas" w:eastAsia="Consolas" w:hAnsi="Consolas" w:cs="Consolas"/>
                <w:sz w:val="16"/>
              </w:rPr>
              <w:t>-3.0</w:t>
            </w:r>
          </w:p>
        </w:tc>
        <w:tc>
          <w:tcPr>
            <w:tcW w:w="1170" w:type="dxa"/>
          </w:tcPr>
          <w:p w14:paraId="717D9F0E" w14:textId="77777777" w:rsidR="00AC1205" w:rsidRDefault="00000000">
            <w:pPr>
              <w:jc w:val="right"/>
            </w:pPr>
            <w:r>
              <w:rPr>
                <w:rFonts w:ascii="Consolas" w:eastAsia="Consolas" w:hAnsi="Consolas" w:cs="Consolas"/>
                <w:sz w:val="16"/>
              </w:rPr>
              <w:t>5.0</w:t>
            </w:r>
          </w:p>
        </w:tc>
        <w:tc>
          <w:tcPr>
            <w:tcW w:w="1170" w:type="dxa"/>
          </w:tcPr>
          <w:p w14:paraId="717D9F0F" w14:textId="77777777" w:rsidR="00AC1205" w:rsidRDefault="00000000">
            <w:pPr>
              <w:jc w:val="right"/>
            </w:pPr>
            <w:r>
              <w:rPr>
                <w:rFonts w:ascii="Consolas" w:eastAsia="Consolas" w:hAnsi="Consolas" w:cs="Consolas"/>
                <w:sz w:val="16"/>
              </w:rPr>
              <w:t>2.7</w:t>
            </w:r>
          </w:p>
        </w:tc>
        <w:tc>
          <w:tcPr>
            <w:tcW w:w="1170" w:type="dxa"/>
          </w:tcPr>
          <w:p w14:paraId="717D9F10" w14:textId="77777777" w:rsidR="00AC1205" w:rsidRDefault="00000000">
            <w:pPr>
              <w:jc w:val="right"/>
            </w:pPr>
            <w:r>
              <w:rPr>
                <w:rFonts w:ascii="Consolas" w:eastAsia="Consolas" w:hAnsi="Consolas" w:cs="Consolas"/>
                <w:sz w:val="16"/>
              </w:rPr>
              <w:t>4.0</w:t>
            </w:r>
          </w:p>
        </w:tc>
        <w:tc>
          <w:tcPr>
            <w:tcW w:w="1170" w:type="dxa"/>
          </w:tcPr>
          <w:p w14:paraId="717D9F11" w14:textId="77777777" w:rsidR="00AC1205" w:rsidRDefault="00000000">
            <w:pPr>
              <w:jc w:val="right"/>
            </w:pPr>
            <w:r>
              <w:rPr>
                <w:rFonts w:ascii="Consolas" w:eastAsia="Consolas" w:hAnsi="Consolas" w:cs="Consolas"/>
                <w:sz w:val="16"/>
              </w:rPr>
              <w:t>2.0</w:t>
            </w:r>
          </w:p>
        </w:tc>
        <w:tc>
          <w:tcPr>
            <w:tcW w:w="1170" w:type="dxa"/>
          </w:tcPr>
          <w:p w14:paraId="717D9F12" w14:textId="77777777" w:rsidR="00AC1205" w:rsidRDefault="00000000">
            <w:pPr>
              <w:jc w:val="right"/>
            </w:pPr>
            <w:r>
              <w:rPr>
                <w:rFonts w:ascii="Consolas" w:eastAsia="Consolas" w:hAnsi="Consolas" w:cs="Consolas"/>
                <w:sz w:val="16"/>
              </w:rPr>
              <w:t>4.0</w:t>
            </w:r>
          </w:p>
        </w:tc>
        <w:tc>
          <w:tcPr>
            <w:tcW w:w="1170" w:type="dxa"/>
          </w:tcPr>
          <w:p w14:paraId="717D9F13" w14:textId="77777777" w:rsidR="00AC1205" w:rsidRDefault="00000000">
            <w:pPr>
              <w:jc w:val="right"/>
            </w:pPr>
            <w:r>
              <w:rPr>
                <w:rFonts w:ascii="Consolas" w:eastAsia="Consolas" w:hAnsi="Consolas" w:cs="Consolas"/>
                <w:sz w:val="16"/>
              </w:rPr>
              <w:t>2.1</w:t>
            </w:r>
          </w:p>
        </w:tc>
      </w:tr>
      <w:tr w:rsidR="00AC1205" w14:paraId="717D9F1D" w14:textId="77777777">
        <w:tc>
          <w:tcPr>
            <w:tcW w:w="1170" w:type="dxa"/>
            <w:tcBorders>
              <w:bottom w:val="single" w:sz="0" w:space="0" w:color="000000"/>
            </w:tcBorders>
          </w:tcPr>
          <w:p w14:paraId="717D9F15"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F1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1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18"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1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1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1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1C" w14:textId="77777777" w:rsidR="00AC1205" w:rsidRDefault="00000000">
            <w:pPr>
              <w:jc w:val="right"/>
            </w:pPr>
            <w:r>
              <w:rPr>
                <w:rFonts w:ascii="Consolas" w:eastAsia="Consolas" w:hAnsi="Consolas" w:cs="Consolas"/>
                <w:sz w:val="16"/>
              </w:rPr>
              <w:t>.</w:t>
            </w:r>
          </w:p>
        </w:tc>
      </w:tr>
      <w:tr w:rsidR="00AC1205" w14:paraId="717D9F26" w14:textId="77777777">
        <w:tc>
          <w:tcPr>
            <w:tcW w:w="1170" w:type="dxa"/>
            <w:tcBorders>
              <w:top w:val="single" w:sz="0" w:space="0" w:color="000000"/>
              <w:bottom w:val="single" w:sz="0" w:space="0" w:color="000000"/>
            </w:tcBorders>
          </w:tcPr>
          <w:p w14:paraId="717D9F1E"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F1F"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9F20"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9F21" w14:textId="77777777" w:rsidR="00AC1205" w:rsidRDefault="00000000">
            <w:pPr>
              <w:jc w:val="right"/>
            </w:pPr>
            <w:r>
              <w:rPr>
                <w:rFonts w:ascii="Consolas" w:eastAsia="Consolas" w:hAnsi="Consolas" w:cs="Consolas"/>
                <w:sz w:val="16"/>
              </w:rPr>
              <w:t>3.1</w:t>
            </w:r>
          </w:p>
        </w:tc>
        <w:tc>
          <w:tcPr>
            <w:tcW w:w="1170" w:type="dxa"/>
            <w:tcBorders>
              <w:top w:val="single" w:sz="0" w:space="0" w:color="000000"/>
              <w:bottom w:val="single" w:sz="0" w:space="0" w:color="000000"/>
            </w:tcBorders>
          </w:tcPr>
          <w:p w14:paraId="717D9F22"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9F23"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9F24"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9F25" w14:textId="77777777" w:rsidR="00AC1205" w:rsidRDefault="00000000">
            <w:pPr>
              <w:jc w:val="right"/>
            </w:pPr>
            <w:r>
              <w:rPr>
                <w:rFonts w:ascii="Consolas" w:eastAsia="Consolas" w:hAnsi="Consolas" w:cs="Consolas"/>
                <w:sz w:val="16"/>
              </w:rPr>
              <w:t>2.1</w:t>
            </w:r>
          </w:p>
        </w:tc>
      </w:tr>
    </w:tbl>
    <w:p w14:paraId="717D9F27" w14:textId="77777777" w:rsidR="00AC1205" w:rsidRDefault="00AC1205"/>
    <w:p w14:paraId="717D9F28" w14:textId="77777777" w:rsidR="00AC1205" w:rsidRDefault="00000000">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F2A" w14:textId="77777777">
        <w:tc>
          <w:tcPr>
            <w:tcW w:w="9360" w:type="dxa"/>
          </w:tcPr>
          <w:p w14:paraId="717D9F29" w14:textId="77777777" w:rsidR="00AC1205" w:rsidRDefault="00000000">
            <w:r>
              <w:rPr>
                <w:rFonts w:ascii="Consolas" w:eastAsia="Consolas" w:hAnsi="Consolas" w:cs="Consolas"/>
                <w:b/>
                <w:sz w:val="18"/>
              </w:rPr>
              <w:t xml:space="preserve">       Name: </w:t>
            </w:r>
            <w:r>
              <w:rPr>
                <w:rFonts w:ascii="Consolas" w:eastAsia="Consolas" w:hAnsi="Consolas" w:cs="Consolas"/>
                <w:sz w:val="18"/>
              </w:rPr>
              <w:t>satfinhh10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financial situation of HH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817,773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3.40           </w:t>
            </w:r>
          </w:p>
        </w:tc>
      </w:tr>
    </w:tbl>
    <w:p w14:paraId="717D9F2B"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F34" w14:textId="77777777">
        <w:tc>
          <w:tcPr>
            <w:tcW w:w="1170" w:type="dxa"/>
            <w:tcBorders>
              <w:top w:val="single" w:sz="0" w:space="0" w:color="000000"/>
              <w:bottom w:val="single" w:sz="0" w:space="0" w:color="000000"/>
            </w:tcBorders>
          </w:tcPr>
          <w:p w14:paraId="717D9F2C" w14:textId="77777777" w:rsidR="00AC1205" w:rsidRDefault="00AC1205">
            <w:pPr>
              <w:jc w:val="right"/>
            </w:pPr>
          </w:p>
        </w:tc>
        <w:tc>
          <w:tcPr>
            <w:tcW w:w="1170" w:type="dxa"/>
            <w:tcBorders>
              <w:top w:val="single" w:sz="0" w:space="0" w:color="000000"/>
              <w:bottom w:val="single" w:sz="0" w:space="0" w:color="000000"/>
            </w:tcBorders>
          </w:tcPr>
          <w:p w14:paraId="717D9F2D"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F2E"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F2F"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F30"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F31"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F32"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F33" w14:textId="77777777" w:rsidR="00AC1205" w:rsidRDefault="00000000">
            <w:pPr>
              <w:jc w:val="right"/>
            </w:pPr>
            <w:r>
              <w:rPr>
                <w:rFonts w:ascii="Consolas" w:eastAsia="Consolas" w:hAnsi="Consolas" w:cs="Consolas"/>
                <w:sz w:val="16"/>
              </w:rPr>
              <w:t>SD</w:t>
            </w:r>
          </w:p>
        </w:tc>
      </w:tr>
      <w:tr w:rsidR="00AC1205" w14:paraId="717D9F3D" w14:textId="77777777">
        <w:tc>
          <w:tcPr>
            <w:tcW w:w="1170" w:type="dxa"/>
            <w:tcBorders>
              <w:top w:val="single" w:sz="0" w:space="0" w:color="000000"/>
            </w:tcBorders>
          </w:tcPr>
          <w:p w14:paraId="717D9F35"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F36" w14:textId="77777777" w:rsidR="00AC1205" w:rsidRDefault="00000000">
            <w:pPr>
              <w:jc w:val="right"/>
            </w:pPr>
            <w:r>
              <w:rPr>
                <w:rFonts w:ascii="Consolas" w:eastAsia="Consolas" w:hAnsi="Consolas" w:cs="Consolas"/>
                <w:sz w:val="16"/>
              </w:rPr>
              <w:t>-2.0</w:t>
            </w:r>
          </w:p>
        </w:tc>
        <w:tc>
          <w:tcPr>
            <w:tcW w:w="1170" w:type="dxa"/>
            <w:tcBorders>
              <w:top w:val="single" w:sz="0" w:space="0" w:color="000000"/>
            </w:tcBorders>
          </w:tcPr>
          <w:p w14:paraId="717D9F37" w14:textId="77777777" w:rsidR="00AC1205" w:rsidRDefault="00000000">
            <w:pPr>
              <w:jc w:val="right"/>
            </w:pPr>
            <w:r>
              <w:rPr>
                <w:rFonts w:ascii="Consolas" w:eastAsia="Consolas" w:hAnsi="Consolas" w:cs="Consolas"/>
                <w:sz w:val="16"/>
              </w:rPr>
              <w:t>10.0</w:t>
            </w:r>
          </w:p>
        </w:tc>
        <w:tc>
          <w:tcPr>
            <w:tcW w:w="1170" w:type="dxa"/>
            <w:tcBorders>
              <w:top w:val="single" w:sz="0" w:space="0" w:color="000000"/>
            </w:tcBorders>
          </w:tcPr>
          <w:p w14:paraId="717D9F38" w14:textId="77777777" w:rsidR="00AC1205" w:rsidRDefault="00000000">
            <w:pPr>
              <w:jc w:val="right"/>
            </w:pPr>
            <w:r>
              <w:rPr>
                <w:rFonts w:ascii="Consolas" w:eastAsia="Consolas" w:hAnsi="Consolas" w:cs="Consolas"/>
                <w:sz w:val="16"/>
              </w:rPr>
              <w:t>6.5</w:t>
            </w:r>
          </w:p>
        </w:tc>
        <w:tc>
          <w:tcPr>
            <w:tcW w:w="1170" w:type="dxa"/>
            <w:tcBorders>
              <w:top w:val="single" w:sz="0" w:space="0" w:color="000000"/>
            </w:tcBorders>
          </w:tcPr>
          <w:p w14:paraId="717D9F39" w14:textId="77777777" w:rsidR="00AC1205" w:rsidRDefault="00000000">
            <w:pPr>
              <w:jc w:val="right"/>
            </w:pPr>
            <w:r>
              <w:rPr>
                <w:rFonts w:ascii="Consolas" w:eastAsia="Consolas" w:hAnsi="Consolas" w:cs="Consolas"/>
                <w:sz w:val="16"/>
              </w:rPr>
              <w:t>7.0</w:t>
            </w:r>
          </w:p>
        </w:tc>
        <w:tc>
          <w:tcPr>
            <w:tcW w:w="1170" w:type="dxa"/>
            <w:tcBorders>
              <w:top w:val="single" w:sz="0" w:space="0" w:color="000000"/>
            </w:tcBorders>
          </w:tcPr>
          <w:p w14:paraId="717D9F3A" w14:textId="77777777" w:rsidR="00AC1205" w:rsidRDefault="00000000">
            <w:pPr>
              <w:jc w:val="right"/>
            </w:pPr>
            <w:r>
              <w:rPr>
                <w:rFonts w:ascii="Consolas" w:eastAsia="Consolas" w:hAnsi="Consolas" w:cs="Consolas"/>
                <w:sz w:val="16"/>
              </w:rPr>
              <w:t>5.0</w:t>
            </w:r>
          </w:p>
        </w:tc>
        <w:tc>
          <w:tcPr>
            <w:tcW w:w="1170" w:type="dxa"/>
            <w:tcBorders>
              <w:top w:val="single" w:sz="0" w:space="0" w:color="000000"/>
            </w:tcBorders>
          </w:tcPr>
          <w:p w14:paraId="717D9F3B" w14:textId="77777777" w:rsidR="00AC1205" w:rsidRDefault="00000000">
            <w:pPr>
              <w:jc w:val="right"/>
            </w:pPr>
            <w:r>
              <w:rPr>
                <w:rFonts w:ascii="Consolas" w:eastAsia="Consolas" w:hAnsi="Consolas" w:cs="Consolas"/>
                <w:sz w:val="16"/>
              </w:rPr>
              <w:t>8.0</w:t>
            </w:r>
          </w:p>
        </w:tc>
        <w:tc>
          <w:tcPr>
            <w:tcW w:w="1170" w:type="dxa"/>
            <w:tcBorders>
              <w:top w:val="single" w:sz="0" w:space="0" w:color="000000"/>
            </w:tcBorders>
          </w:tcPr>
          <w:p w14:paraId="717D9F3C" w14:textId="77777777" w:rsidR="00AC1205" w:rsidRDefault="00000000">
            <w:pPr>
              <w:jc w:val="right"/>
            </w:pPr>
            <w:r>
              <w:rPr>
                <w:rFonts w:ascii="Consolas" w:eastAsia="Consolas" w:hAnsi="Consolas" w:cs="Consolas"/>
                <w:sz w:val="16"/>
              </w:rPr>
              <w:t>2.2</w:t>
            </w:r>
          </w:p>
        </w:tc>
      </w:tr>
      <w:tr w:rsidR="00AC1205" w14:paraId="717D9F46" w14:textId="77777777">
        <w:tc>
          <w:tcPr>
            <w:tcW w:w="1170" w:type="dxa"/>
          </w:tcPr>
          <w:p w14:paraId="717D9F3E" w14:textId="77777777" w:rsidR="00AC1205" w:rsidRDefault="00000000">
            <w:pPr>
              <w:jc w:val="right"/>
            </w:pPr>
            <w:r>
              <w:rPr>
                <w:rFonts w:ascii="Consolas" w:eastAsia="Consolas" w:hAnsi="Consolas" w:cs="Consolas"/>
                <w:sz w:val="16"/>
              </w:rPr>
              <w:t>[2] KOR</w:t>
            </w:r>
          </w:p>
        </w:tc>
        <w:tc>
          <w:tcPr>
            <w:tcW w:w="1170" w:type="dxa"/>
          </w:tcPr>
          <w:p w14:paraId="717D9F3F" w14:textId="77777777" w:rsidR="00AC1205" w:rsidRDefault="00000000">
            <w:pPr>
              <w:jc w:val="right"/>
            </w:pPr>
            <w:r>
              <w:rPr>
                <w:rFonts w:ascii="Consolas" w:eastAsia="Consolas" w:hAnsi="Consolas" w:cs="Consolas"/>
                <w:sz w:val="16"/>
              </w:rPr>
              <w:t>-1.0</w:t>
            </w:r>
          </w:p>
        </w:tc>
        <w:tc>
          <w:tcPr>
            <w:tcW w:w="1170" w:type="dxa"/>
          </w:tcPr>
          <w:p w14:paraId="717D9F40" w14:textId="77777777" w:rsidR="00AC1205" w:rsidRDefault="00000000">
            <w:pPr>
              <w:jc w:val="right"/>
            </w:pPr>
            <w:r>
              <w:rPr>
                <w:rFonts w:ascii="Consolas" w:eastAsia="Consolas" w:hAnsi="Consolas" w:cs="Consolas"/>
                <w:sz w:val="16"/>
              </w:rPr>
              <w:t>10.0</w:t>
            </w:r>
          </w:p>
        </w:tc>
        <w:tc>
          <w:tcPr>
            <w:tcW w:w="1170" w:type="dxa"/>
          </w:tcPr>
          <w:p w14:paraId="717D9F41" w14:textId="77777777" w:rsidR="00AC1205" w:rsidRDefault="00000000">
            <w:pPr>
              <w:jc w:val="right"/>
            </w:pPr>
            <w:r>
              <w:rPr>
                <w:rFonts w:ascii="Consolas" w:eastAsia="Consolas" w:hAnsi="Consolas" w:cs="Consolas"/>
                <w:sz w:val="16"/>
              </w:rPr>
              <w:t>4.7</w:t>
            </w:r>
          </w:p>
        </w:tc>
        <w:tc>
          <w:tcPr>
            <w:tcW w:w="1170" w:type="dxa"/>
          </w:tcPr>
          <w:p w14:paraId="717D9F42" w14:textId="77777777" w:rsidR="00AC1205" w:rsidRDefault="00000000">
            <w:pPr>
              <w:jc w:val="right"/>
            </w:pPr>
            <w:r>
              <w:rPr>
                <w:rFonts w:ascii="Consolas" w:eastAsia="Consolas" w:hAnsi="Consolas" w:cs="Consolas"/>
                <w:sz w:val="16"/>
              </w:rPr>
              <w:t>5.0</w:t>
            </w:r>
          </w:p>
        </w:tc>
        <w:tc>
          <w:tcPr>
            <w:tcW w:w="1170" w:type="dxa"/>
          </w:tcPr>
          <w:p w14:paraId="717D9F43" w14:textId="77777777" w:rsidR="00AC1205" w:rsidRDefault="00000000">
            <w:pPr>
              <w:jc w:val="right"/>
            </w:pPr>
            <w:r>
              <w:rPr>
                <w:rFonts w:ascii="Consolas" w:eastAsia="Consolas" w:hAnsi="Consolas" w:cs="Consolas"/>
                <w:sz w:val="16"/>
              </w:rPr>
              <w:t>3.0</w:t>
            </w:r>
          </w:p>
        </w:tc>
        <w:tc>
          <w:tcPr>
            <w:tcW w:w="1170" w:type="dxa"/>
          </w:tcPr>
          <w:p w14:paraId="717D9F44" w14:textId="77777777" w:rsidR="00AC1205" w:rsidRDefault="00000000">
            <w:pPr>
              <w:jc w:val="right"/>
            </w:pPr>
            <w:r>
              <w:rPr>
                <w:rFonts w:ascii="Consolas" w:eastAsia="Consolas" w:hAnsi="Consolas" w:cs="Consolas"/>
                <w:sz w:val="16"/>
              </w:rPr>
              <w:t>5.0</w:t>
            </w:r>
          </w:p>
        </w:tc>
        <w:tc>
          <w:tcPr>
            <w:tcW w:w="1170" w:type="dxa"/>
          </w:tcPr>
          <w:p w14:paraId="717D9F45" w14:textId="77777777" w:rsidR="00AC1205" w:rsidRDefault="00000000">
            <w:pPr>
              <w:jc w:val="right"/>
            </w:pPr>
            <w:r>
              <w:rPr>
                <w:rFonts w:ascii="Consolas" w:eastAsia="Consolas" w:hAnsi="Consolas" w:cs="Consolas"/>
                <w:sz w:val="16"/>
              </w:rPr>
              <w:t>1.6</w:t>
            </w:r>
          </w:p>
        </w:tc>
      </w:tr>
      <w:tr w:rsidR="00AC1205" w14:paraId="717D9F4F" w14:textId="77777777">
        <w:tc>
          <w:tcPr>
            <w:tcW w:w="1170" w:type="dxa"/>
          </w:tcPr>
          <w:p w14:paraId="717D9F47" w14:textId="77777777" w:rsidR="00AC1205" w:rsidRDefault="00000000">
            <w:pPr>
              <w:jc w:val="right"/>
            </w:pPr>
            <w:r>
              <w:rPr>
                <w:rFonts w:ascii="Consolas" w:eastAsia="Consolas" w:hAnsi="Consolas" w:cs="Consolas"/>
                <w:sz w:val="16"/>
              </w:rPr>
              <w:t>[3] USA</w:t>
            </w:r>
          </w:p>
        </w:tc>
        <w:tc>
          <w:tcPr>
            <w:tcW w:w="1170" w:type="dxa"/>
          </w:tcPr>
          <w:p w14:paraId="717D9F48" w14:textId="77777777" w:rsidR="00AC1205" w:rsidRDefault="00000000">
            <w:pPr>
              <w:jc w:val="right"/>
            </w:pPr>
            <w:r>
              <w:rPr>
                <w:rFonts w:ascii="Consolas" w:eastAsia="Consolas" w:hAnsi="Consolas" w:cs="Consolas"/>
                <w:sz w:val="16"/>
              </w:rPr>
              <w:t>.</w:t>
            </w:r>
          </w:p>
        </w:tc>
        <w:tc>
          <w:tcPr>
            <w:tcW w:w="1170" w:type="dxa"/>
          </w:tcPr>
          <w:p w14:paraId="717D9F49" w14:textId="77777777" w:rsidR="00AC1205" w:rsidRDefault="00000000">
            <w:pPr>
              <w:jc w:val="right"/>
            </w:pPr>
            <w:r>
              <w:rPr>
                <w:rFonts w:ascii="Consolas" w:eastAsia="Consolas" w:hAnsi="Consolas" w:cs="Consolas"/>
                <w:sz w:val="16"/>
              </w:rPr>
              <w:t>.</w:t>
            </w:r>
          </w:p>
        </w:tc>
        <w:tc>
          <w:tcPr>
            <w:tcW w:w="1170" w:type="dxa"/>
          </w:tcPr>
          <w:p w14:paraId="717D9F4A" w14:textId="77777777" w:rsidR="00AC1205" w:rsidRDefault="00000000">
            <w:pPr>
              <w:jc w:val="right"/>
            </w:pPr>
            <w:r>
              <w:rPr>
                <w:rFonts w:ascii="Consolas" w:eastAsia="Consolas" w:hAnsi="Consolas" w:cs="Consolas"/>
                <w:sz w:val="16"/>
              </w:rPr>
              <w:t>.</w:t>
            </w:r>
          </w:p>
        </w:tc>
        <w:tc>
          <w:tcPr>
            <w:tcW w:w="1170" w:type="dxa"/>
          </w:tcPr>
          <w:p w14:paraId="717D9F4B" w14:textId="77777777" w:rsidR="00AC1205" w:rsidRDefault="00000000">
            <w:pPr>
              <w:jc w:val="right"/>
            </w:pPr>
            <w:r>
              <w:rPr>
                <w:rFonts w:ascii="Consolas" w:eastAsia="Consolas" w:hAnsi="Consolas" w:cs="Consolas"/>
                <w:sz w:val="16"/>
              </w:rPr>
              <w:t>.</w:t>
            </w:r>
          </w:p>
        </w:tc>
        <w:tc>
          <w:tcPr>
            <w:tcW w:w="1170" w:type="dxa"/>
          </w:tcPr>
          <w:p w14:paraId="717D9F4C" w14:textId="77777777" w:rsidR="00AC1205" w:rsidRDefault="00000000">
            <w:pPr>
              <w:jc w:val="right"/>
            </w:pPr>
            <w:r>
              <w:rPr>
                <w:rFonts w:ascii="Consolas" w:eastAsia="Consolas" w:hAnsi="Consolas" w:cs="Consolas"/>
                <w:sz w:val="16"/>
              </w:rPr>
              <w:t>.</w:t>
            </w:r>
          </w:p>
        </w:tc>
        <w:tc>
          <w:tcPr>
            <w:tcW w:w="1170" w:type="dxa"/>
          </w:tcPr>
          <w:p w14:paraId="717D9F4D" w14:textId="77777777" w:rsidR="00AC1205" w:rsidRDefault="00000000">
            <w:pPr>
              <w:jc w:val="right"/>
            </w:pPr>
            <w:r>
              <w:rPr>
                <w:rFonts w:ascii="Consolas" w:eastAsia="Consolas" w:hAnsi="Consolas" w:cs="Consolas"/>
                <w:sz w:val="16"/>
              </w:rPr>
              <w:t>.</w:t>
            </w:r>
          </w:p>
        </w:tc>
        <w:tc>
          <w:tcPr>
            <w:tcW w:w="1170" w:type="dxa"/>
          </w:tcPr>
          <w:p w14:paraId="717D9F4E" w14:textId="77777777" w:rsidR="00AC1205" w:rsidRDefault="00000000">
            <w:pPr>
              <w:jc w:val="right"/>
            </w:pPr>
            <w:r>
              <w:rPr>
                <w:rFonts w:ascii="Consolas" w:eastAsia="Consolas" w:hAnsi="Consolas" w:cs="Consolas"/>
                <w:sz w:val="16"/>
              </w:rPr>
              <w:t>.</w:t>
            </w:r>
          </w:p>
        </w:tc>
      </w:tr>
      <w:tr w:rsidR="00AC1205" w14:paraId="717D9F58" w14:textId="77777777">
        <w:tc>
          <w:tcPr>
            <w:tcW w:w="1170" w:type="dxa"/>
          </w:tcPr>
          <w:p w14:paraId="717D9F50" w14:textId="77777777" w:rsidR="00AC1205" w:rsidRDefault="00000000">
            <w:pPr>
              <w:jc w:val="right"/>
            </w:pPr>
            <w:r>
              <w:rPr>
                <w:rFonts w:ascii="Consolas" w:eastAsia="Consolas" w:hAnsi="Consolas" w:cs="Consolas"/>
                <w:sz w:val="16"/>
              </w:rPr>
              <w:t>[5] SWT</w:t>
            </w:r>
          </w:p>
        </w:tc>
        <w:tc>
          <w:tcPr>
            <w:tcW w:w="1170" w:type="dxa"/>
          </w:tcPr>
          <w:p w14:paraId="717D9F51" w14:textId="77777777" w:rsidR="00AC1205" w:rsidRDefault="00000000">
            <w:pPr>
              <w:jc w:val="right"/>
            </w:pPr>
            <w:r>
              <w:rPr>
                <w:rFonts w:ascii="Consolas" w:eastAsia="Consolas" w:hAnsi="Consolas" w:cs="Consolas"/>
                <w:sz w:val="16"/>
              </w:rPr>
              <w:t>-3.0</w:t>
            </w:r>
          </w:p>
        </w:tc>
        <w:tc>
          <w:tcPr>
            <w:tcW w:w="1170" w:type="dxa"/>
          </w:tcPr>
          <w:p w14:paraId="717D9F52" w14:textId="77777777" w:rsidR="00AC1205" w:rsidRDefault="00000000">
            <w:pPr>
              <w:jc w:val="right"/>
            </w:pPr>
            <w:r>
              <w:rPr>
                <w:rFonts w:ascii="Consolas" w:eastAsia="Consolas" w:hAnsi="Consolas" w:cs="Consolas"/>
                <w:sz w:val="16"/>
              </w:rPr>
              <w:t>10.0</w:t>
            </w:r>
          </w:p>
        </w:tc>
        <w:tc>
          <w:tcPr>
            <w:tcW w:w="1170" w:type="dxa"/>
          </w:tcPr>
          <w:p w14:paraId="717D9F53" w14:textId="77777777" w:rsidR="00AC1205" w:rsidRDefault="00000000">
            <w:pPr>
              <w:jc w:val="right"/>
            </w:pPr>
            <w:r>
              <w:rPr>
                <w:rFonts w:ascii="Consolas" w:eastAsia="Consolas" w:hAnsi="Consolas" w:cs="Consolas"/>
                <w:sz w:val="16"/>
              </w:rPr>
              <w:t>7.2</w:t>
            </w:r>
          </w:p>
        </w:tc>
        <w:tc>
          <w:tcPr>
            <w:tcW w:w="1170" w:type="dxa"/>
          </w:tcPr>
          <w:p w14:paraId="717D9F54" w14:textId="77777777" w:rsidR="00AC1205" w:rsidRDefault="00000000">
            <w:pPr>
              <w:jc w:val="right"/>
            </w:pPr>
            <w:r>
              <w:rPr>
                <w:rFonts w:ascii="Consolas" w:eastAsia="Consolas" w:hAnsi="Consolas" w:cs="Consolas"/>
                <w:sz w:val="16"/>
              </w:rPr>
              <w:t>8.0</w:t>
            </w:r>
          </w:p>
        </w:tc>
        <w:tc>
          <w:tcPr>
            <w:tcW w:w="1170" w:type="dxa"/>
          </w:tcPr>
          <w:p w14:paraId="717D9F55" w14:textId="77777777" w:rsidR="00AC1205" w:rsidRDefault="00000000">
            <w:pPr>
              <w:jc w:val="right"/>
            </w:pPr>
            <w:r>
              <w:rPr>
                <w:rFonts w:ascii="Consolas" w:eastAsia="Consolas" w:hAnsi="Consolas" w:cs="Consolas"/>
                <w:sz w:val="16"/>
              </w:rPr>
              <w:t>6.0</w:t>
            </w:r>
          </w:p>
        </w:tc>
        <w:tc>
          <w:tcPr>
            <w:tcW w:w="1170" w:type="dxa"/>
          </w:tcPr>
          <w:p w14:paraId="717D9F56" w14:textId="77777777" w:rsidR="00AC1205" w:rsidRDefault="00000000">
            <w:pPr>
              <w:jc w:val="right"/>
            </w:pPr>
            <w:r>
              <w:rPr>
                <w:rFonts w:ascii="Consolas" w:eastAsia="Consolas" w:hAnsi="Consolas" w:cs="Consolas"/>
                <w:sz w:val="16"/>
              </w:rPr>
              <w:t>8.0</w:t>
            </w:r>
          </w:p>
        </w:tc>
        <w:tc>
          <w:tcPr>
            <w:tcW w:w="1170" w:type="dxa"/>
          </w:tcPr>
          <w:p w14:paraId="717D9F57" w14:textId="77777777" w:rsidR="00AC1205" w:rsidRDefault="00000000">
            <w:pPr>
              <w:jc w:val="right"/>
            </w:pPr>
            <w:r>
              <w:rPr>
                <w:rFonts w:ascii="Consolas" w:eastAsia="Consolas" w:hAnsi="Consolas" w:cs="Consolas"/>
                <w:sz w:val="16"/>
              </w:rPr>
              <w:t>2.2</w:t>
            </w:r>
          </w:p>
        </w:tc>
      </w:tr>
      <w:tr w:rsidR="00AC1205" w14:paraId="717D9F61" w14:textId="77777777">
        <w:tc>
          <w:tcPr>
            <w:tcW w:w="1170" w:type="dxa"/>
          </w:tcPr>
          <w:p w14:paraId="717D9F59" w14:textId="77777777" w:rsidR="00AC1205" w:rsidRDefault="00000000">
            <w:pPr>
              <w:jc w:val="right"/>
            </w:pPr>
            <w:r>
              <w:rPr>
                <w:rFonts w:ascii="Consolas" w:eastAsia="Consolas" w:hAnsi="Consolas" w:cs="Consolas"/>
                <w:sz w:val="16"/>
              </w:rPr>
              <w:t>[6] GER</w:t>
            </w:r>
          </w:p>
        </w:tc>
        <w:tc>
          <w:tcPr>
            <w:tcW w:w="1170" w:type="dxa"/>
          </w:tcPr>
          <w:p w14:paraId="717D9F5A" w14:textId="77777777" w:rsidR="00AC1205" w:rsidRDefault="00000000">
            <w:pPr>
              <w:jc w:val="right"/>
            </w:pPr>
            <w:r>
              <w:rPr>
                <w:rFonts w:ascii="Consolas" w:eastAsia="Consolas" w:hAnsi="Consolas" w:cs="Consolas"/>
                <w:sz w:val="16"/>
              </w:rPr>
              <w:t>-8.0</w:t>
            </w:r>
          </w:p>
        </w:tc>
        <w:tc>
          <w:tcPr>
            <w:tcW w:w="1170" w:type="dxa"/>
          </w:tcPr>
          <w:p w14:paraId="717D9F5B" w14:textId="77777777" w:rsidR="00AC1205" w:rsidRDefault="00000000">
            <w:pPr>
              <w:jc w:val="right"/>
            </w:pPr>
            <w:r>
              <w:rPr>
                <w:rFonts w:ascii="Consolas" w:eastAsia="Consolas" w:hAnsi="Consolas" w:cs="Consolas"/>
                <w:sz w:val="16"/>
              </w:rPr>
              <w:t>10.0</w:t>
            </w:r>
          </w:p>
        </w:tc>
        <w:tc>
          <w:tcPr>
            <w:tcW w:w="1170" w:type="dxa"/>
          </w:tcPr>
          <w:p w14:paraId="717D9F5C" w14:textId="77777777" w:rsidR="00AC1205" w:rsidRDefault="00000000">
            <w:pPr>
              <w:jc w:val="right"/>
            </w:pPr>
            <w:r>
              <w:rPr>
                <w:rFonts w:ascii="Consolas" w:eastAsia="Consolas" w:hAnsi="Consolas" w:cs="Consolas"/>
                <w:sz w:val="16"/>
              </w:rPr>
              <w:t>5.7</w:t>
            </w:r>
          </w:p>
        </w:tc>
        <w:tc>
          <w:tcPr>
            <w:tcW w:w="1170" w:type="dxa"/>
          </w:tcPr>
          <w:p w14:paraId="717D9F5D" w14:textId="77777777" w:rsidR="00AC1205" w:rsidRDefault="00000000">
            <w:pPr>
              <w:jc w:val="right"/>
            </w:pPr>
            <w:r>
              <w:rPr>
                <w:rFonts w:ascii="Consolas" w:eastAsia="Consolas" w:hAnsi="Consolas" w:cs="Consolas"/>
                <w:sz w:val="16"/>
              </w:rPr>
              <w:t>7.0</w:t>
            </w:r>
          </w:p>
        </w:tc>
        <w:tc>
          <w:tcPr>
            <w:tcW w:w="1170" w:type="dxa"/>
          </w:tcPr>
          <w:p w14:paraId="717D9F5E" w14:textId="77777777" w:rsidR="00AC1205" w:rsidRDefault="00000000">
            <w:pPr>
              <w:jc w:val="right"/>
            </w:pPr>
            <w:r>
              <w:rPr>
                <w:rFonts w:ascii="Consolas" w:eastAsia="Consolas" w:hAnsi="Consolas" w:cs="Consolas"/>
                <w:sz w:val="16"/>
              </w:rPr>
              <w:t>5.0</w:t>
            </w:r>
          </w:p>
        </w:tc>
        <w:tc>
          <w:tcPr>
            <w:tcW w:w="1170" w:type="dxa"/>
          </w:tcPr>
          <w:p w14:paraId="717D9F5F" w14:textId="77777777" w:rsidR="00AC1205" w:rsidRDefault="00000000">
            <w:pPr>
              <w:jc w:val="right"/>
            </w:pPr>
            <w:r>
              <w:rPr>
                <w:rFonts w:ascii="Consolas" w:eastAsia="Consolas" w:hAnsi="Consolas" w:cs="Consolas"/>
                <w:sz w:val="16"/>
              </w:rPr>
              <w:t>8.0</w:t>
            </w:r>
          </w:p>
        </w:tc>
        <w:tc>
          <w:tcPr>
            <w:tcW w:w="1170" w:type="dxa"/>
          </w:tcPr>
          <w:p w14:paraId="717D9F60" w14:textId="77777777" w:rsidR="00AC1205" w:rsidRDefault="00000000">
            <w:pPr>
              <w:jc w:val="right"/>
            </w:pPr>
            <w:r>
              <w:rPr>
                <w:rFonts w:ascii="Consolas" w:eastAsia="Consolas" w:hAnsi="Consolas" w:cs="Consolas"/>
                <w:sz w:val="16"/>
              </w:rPr>
              <w:t>4.0</w:t>
            </w:r>
          </w:p>
        </w:tc>
      </w:tr>
      <w:tr w:rsidR="00AC1205" w14:paraId="717D9F6A" w14:textId="77777777">
        <w:tc>
          <w:tcPr>
            <w:tcW w:w="1170" w:type="dxa"/>
          </w:tcPr>
          <w:p w14:paraId="717D9F62" w14:textId="77777777" w:rsidR="00AC1205" w:rsidRDefault="00000000">
            <w:pPr>
              <w:jc w:val="right"/>
            </w:pPr>
            <w:r>
              <w:rPr>
                <w:rFonts w:ascii="Consolas" w:eastAsia="Consolas" w:hAnsi="Consolas" w:cs="Consolas"/>
                <w:sz w:val="16"/>
              </w:rPr>
              <w:t>[7] UK</w:t>
            </w:r>
          </w:p>
        </w:tc>
        <w:tc>
          <w:tcPr>
            <w:tcW w:w="1170" w:type="dxa"/>
          </w:tcPr>
          <w:p w14:paraId="717D9F63" w14:textId="77777777" w:rsidR="00AC1205" w:rsidRDefault="00000000">
            <w:pPr>
              <w:jc w:val="right"/>
            </w:pPr>
            <w:r>
              <w:rPr>
                <w:rFonts w:ascii="Consolas" w:eastAsia="Consolas" w:hAnsi="Consolas" w:cs="Consolas"/>
                <w:sz w:val="16"/>
              </w:rPr>
              <w:t>-3.0</w:t>
            </w:r>
          </w:p>
        </w:tc>
        <w:tc>
          <w:tcPr>
            <w:tcW w:w="1170" w:type="dxa"/>
          </w:tcPr>
          <w:p w14:paraId="717D9F64" w14:textId="77777777" w:rsidR="00AC1205" w:rsidRDefault="00000000">
            <w:pPr>
              <w:jc w:val="right"/>
            </w:pPr>
            <w:r>
              <w:rPr>
                <w:rFonts w:ascii="Consolas" w:eastAsia="Consolas" w:hAnsi="Consolas" w:cs="Consolas"/>
                <w:sz w:val="16"/>
              </w:rPr>
              <w:t>10.0</w:t>
            </w:r>
          </w:p>
        </w:tc>
        <w:tc>
          <w:tcPr>
            <w:tcW w:w="1170" w:type="dxa"/>
          </w:tcPr>
          <w:p w14:paraId="717D9F65" w14:textId="77777777" w:rsidR="00AC1205" w:rsidRDefault="00000000">
            <w:pPr>
              <w:jc w:val="right"/>
            </w:pPr>
            <w:r>
              <w:rPr>
                <w:rFonts w:ascii="Consolas" w:eastAsia="Consolas" w:hAnsi="Consolas" w:cs="Consolas"/>
                <w:sz w:val="16"/>
              </w:rPr>
              <w:t>5.1</w:t>
            </w:r>
          </w:p>
        </w:tc>
        <w:tc>
          <w:tcPr>
            <w:tcW w:w="1170" w:type="dxa"/>
          </w:tcPr>
          <w:p w14:paraId="717D9F66" w14:textId="77777777" w:rsidR="00AC1205" w:rsidRDefault="00000000">
            <w:pPr>
              <w:jc w:val="right"/>
            </w:pPr>
            <w:r>
              <w:rPr>
                <w:rFonts w:ascii="Consolas" w:eastAsia="Consolas" w:hAnsi="Consolas" w:cs="Consolas"/>
                <w:sz w:val="16"/>
              </w:rPr>
              <w:t>6.7</w:t>
            </w:r>
          </w:p>
        </w:tc>
        <w:tc>
          <w:tcPr>
            <w:tcW w:w="1170" w:type="dxa"/>
          </w:tcPr>
          <w:p w14:paraId="717D9F67" w14:textId="77777777" w:rsidR="00AC1205" w:rsidRDefault="00000000">
            <w:pPr>
              <w:jc w:val="right"/>
            </w:pPr>
            <w:r>
              <w:rPr>
                <w:rFonts w:ascii="Consolas" w:eastAsia="Consolas" w:hAnsi="Consolas" w:cs="Consolas"/>
                <w:sz w:val="16"/>
              </w:rPr>
              <w:t>3.3</w:t>
            </w:r>
          </w:p>
        </w:tc>
        <w:tc>
          <w:tcPr>
            <w:tcW w:w="1170" w:type="dxa"/>
          </w:tcPr>
          <w:p w14:paraId="717D9F68" w14:textId="77777777" w:rsidR="00AC1205" w:rsidRDefault="00000000">
            <w:pPr>
              <w:jc w:val="right"/>
            </w:pPr>
            <w:r>
              <w:rPr>
                <w:rFonts w:ascii="Consolas" w:eastAsia="Consolas" w:hAnsi="Consolas" w:cs="Consolas"/>
                <w:sz w:val="16"/>
              </w:rPr>
              <w:t>8.3</w:t>
            </w:r>
          </w:p>
        </w:tc>
        <w:tc>
          <w:tcPr>
            <w:tcW w:w="1170" w:type="dxa"/>
          </w:tcPr>
          <w:p w14:paraId="717D9F69" w14:textId="77777777" w:rsidR="00AC1205" w:rsidRDefault="00000000">
            <w:pPr>
              <w:jc w:val="right"/>
            </w:pPr>
            <w:r>
              <w:rPr>
                <w:rFonts w:ascii="Consolas" w:eastAsia="Consolas" w:hAnsi="Consolas" w:cs="Consolas"/>
                <w:sz w:val="16"/>
              </w:rPr>
              <w:t>3.8</w:t>
            </w:r>
          </w:p>
        </w:tc>
      </w:tr>
      <w:tr w:rsidR="00AC1205" w14:paraId="717D9F73" w14:textId="77777777">
        <w:tc>
          <w:tcPr>
            <w:tcW w:w="1170" w:type="dxa"/>
            <w:tcBorders>
              <w:bottom w:val="single" w:sz="0" w:space="0" w:color="000000"/>
            </w:tcBorders>
          </w:tcPr>
          <w:p w14:paraId="717D9F6B"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F6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6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6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6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7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7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9F72" w14:textId="77777777" w:rsidR="00AC1205" w:rsidRDefault="00000000">
            <w:pPr>
              <w:jc w:val="right"/>
            </w:pPr>
            <w:r>
              <w:rPr>
                <w:rFonts w:ascii="Consolas" w:eastAsia="Consolas" w:hAnsi="Consolas" w:cs="Consolas"/>
                <w:sz w:val="16"/>
              </w:rPr>
              <w:t>.</w:t>
            </w:r>
          </w:p>
        </w:tc>
      </w:tr>
      <w:tr w:rsidR="00AC1205" w14:paraId="717D9F7C" w14:textId="77777777">
        <w:tc>
          <w:tcPr>
            <w:tcW w:w="1170" w:type="dxa"/>
            <w:tcBorders>
              <w:top w:val="single" w:sz="0" w:space="0" w:color="000000"/>
              <w:bottom w:val="single" w:sz="0" w:space="0" w:color="000000"/>
            </w:tcBorders>
          </w:tcPr>
          <w:p w14:paraId="717D9F74"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F75"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9F76" w14:textId="77777777" w:rsidR="00AC1205" w:rsidRDefault="00000000">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717D9F77" w14:textId="77777777" w:rsidR="00AC1205" w:rsidRDefault="00000000">
            <w:pPr>
              <w:jc w:val="right"/>
            </w:pPr>
            <w:r>
              <w:rPr>
                <w:rFonts w:ascii="Consolas" w:eastAsia="Consolas" w:hAnsi="Consolas" w:cs="Consolas"/>
                <w:sz w:val="16"/>
              </w:rPr>
              <w:t>5.6</w:t>
            </w:r>
          </w:p>
        </w:tc>
        <w:tc>
          <w:tcPr>
            <w:tcW w:w="1170" w:type="dxa"/>
            <w:tcBorders>
              <w:top w:val="single" w:sz="0" w:space="0" w:color="000000"/>
              <w:bottom w:val="single" w:sz="0" w:space="0" w:color="000000"/>
            </w:tcBorders>
          </w:tcPr>
          <w:p w14:paraId="717D9F78" w14:textId="77777777" w:rsidR="00AC1205" w:rsidRDefault="00000000">
            <w:pPr>
              <w:jc w:val="right"/>
            </w:pPr>
            <w:r>
              <w:rPr>
                <w:rFonts w:ascii="Consolas" w:eastAsia="Consolas" w:hAnsi="Consolas" w:cs="Consolas"/>
                <w:sz w:val="16"/>
              </w:rPr>
              <w:t>6.0</w:t>
            </w:r>
          </w:p>
        </w:tc>
        <w:tc>
          <w:tcPr>
            <w:tcW w:w="1170" w:type="dxa"/>
            <w:tcBorders>
              <w:top w:val="single" w:sz="0" w:space="0" w:color="000000"/>
              <w:bottom w:val="single" w:sz="0" w:space="0" w:color="000000"/>
            </w:tcBorders>
          </w:tcPr>
          <w:p w14:paraId="717D9F79"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9F7A"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9F7B" w14:textId="77777777" w:rsidR="00AC1205" w:rsidRDefault="00000000">
            <w:pPr>
              <w:jc w:val="right"/>
            </w:pPr>
            <w:r>
              <w:rPr>
                <w:rFonts w:ascii="Consolas" w:eastAsia="Consolas" w:hAnsi="Consolas" w:cs="Consolas"/>
                <w:sz w:val="16"/>
              </w:rPr>
              <w:t>3.4</w:t>
            </w:r>
          </w:p>
        </w:tc>
      </w:tr>
    </w:tbl>
    <w:p w14:paraId="717D9F7D" w14:textId="77777777" w:rsidR="00AC1205" w:rsidRDefault="00AC1205"/>
    <w:p w14:paraId="717D9F7E" w14:textId="77777777" w:rsidR="00AC1205" w:rsidRDefault="00000000">
      <w:r>
        <w:br/>
      </w:r>
    </w:p>
    <w:p w14:paraId="717D9F7F" w14:textId="77777777" w:rsidR="00AC1205" w:rsidRDefault="00000000">
      <w:pPr>
        <w:shd w:val="solid" w:color="B0C4DE" w:fill="auto"/>
      </w:pPr>
      <w:r>
        <w:rPr>
          <w:b/>
          <w:sz w:val="26"/>
        </w:rPr>
        <w:t>satinc5</w:t>
      </w:r>
    </w:p>
    <w:p w14:paraId="717D9F80" w14:textId="77777777" w:rsidR="00AC1205" w:rsidRDefault="00000000">
      <w:pPr>
        <w:rPr>
          <w:color w:val="4682B4"/>
        </w:rPr>
      </w:pPr>
      <w:r>
        <w:rPr>
          <w:color w:val="4682B4"/>
        </w:rPr>
        <w:t>Satisfaction: individual income [5]</w:t>
      </w:r>
      <w:r>
        <w:rPr>
          <w:color w:val="4682B4"/>
        </w:rPr>
        <w:br/>
      </w:r>
    </w:p>
    <w:p w14:paraId="717D9F81" w14:textId="77777777" w:rsidR="00AC1205" w:rsidRDefault="00000000">
      <w:pPr>
        <w:shd w:val="solid" w:color="B0C4DE" w:fill="auto"/>
      </w:pPr>
      <w:r>
        <w:rPr>
          <w:b/>
          <w:sz w:val="26"/>
        </w:rPr>
        <w:t>satinc10</w:t>
      </w:r>
    </w:p>
    <w:p w14:paraId="717D9F82" w14:textId="77777777" w:rsidR="00AC1205" w:rsidRDefault="00000000">
      <w:pPr>
        <w:rPr>
          <w:color w:val="4682B4"/>
        </w:rPr>
      </w:pPr>
      <w:r>
        <w:rPr>
          <w:color w:val="4682B4"/>
        </w:rPr>
        <w:t>Satisfaction: individual income [10]</w:t>
      </w:r>
      <w:r>
        <w:rPr>
          <w:color w:val="4682B4"/>
        </w:rPr>
        <w:br/>
      </w:r>
    </w:p>
    <w:p w14:paraId="717D9F83"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F85" w14:textId="77777777">
        <w:tc>
          <w:tcPr>
            <w:tcW w:w="9360" w:type="dxa"/>
          </w:tcPr>
          <w:p w14:paraId="717D9F84" w14:textId="77777777" w:rsidR="00AC1205" w:rsidRDefault="00000000">
            <w:r>
              <w:rPr>
                <w:rFonts w:ascii="Consolas" w:eastAsia="Consolas" w:hAnsi="Consolas" w:cs="Consolas"/>
                <w:b/>
                <w:sz w:val="18"/>
              </w:rPr>
              <w:t xml:space="preserve">       Name: </w:t>
            </w:r>
            <w:r>
              <w:rPr>
                <w:rFonts w:ascii="Consolas" w:eastAsia="Consolas" w:hAnsi="Consolas" w:cs="Consolas"/>
                <w:sz w:val="18"/>
              </w:rPr>
              <w:t>satinc5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individual income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2,000,324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4.68           </w:t>
            </w:r>
          </w:p>
        </w:tc>
      </w:tr>
    </w:tbl>
    <w:p w14:paraId="717D9F86"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F8F" w14:textId="77777777">
        <w:tc>
          <w:tcPr>
            <w:tcW w:w="1170" w:type="dxa"/>
            <w:tcBorders>
              <w:top w:val="single" w:sz="0" w:space="0" w:color="000000"/>
              <w:bottom w:val="single" w:sz="0" w:space="0" w:color="000000"/>
            </w:tcBorders>
          </w:tcPr>
          <w:p w14:paraId="717D9F87" w14:textId="77777777" w:rsidR="00AC1205" w:rsidRDefault="00AC1205">
            <w:pPr>
              <w:jc w:val="right"/>
            </w:pPr>
          </w:p>
        </w:tc>
        <w:tc>
          <w:tcPr>
            <w:tcW w:w="1170" w:type="dxa"/>
            <w:tcBorders>
              <w:top w:val="single" w:sz="0" w:space="0" w:color="000000"/>
              <w:bottom w:val="single" w:sz="0" w:space="0" w:color="000000"/>
            </w:tcBorders>
          </w:tcPr>
          <w:p w14:paraId="717D9F88"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F89"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F8A"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F8B"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F8C"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F8D"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F8E" w14:textId="77777777" w:rsidR="00AC1205" w:rsidRDefault="00000000">
            <w:pPr>
              <w:jc w:val="right"/>
            </w:pPr>
            <w:r>
              <w:rPr>
                <w:rFonts w:ascii="Consolas" w:eastAsia="Consolas" w:hAnsi="Consolas" w:cs="Consolas"/>
                <w:sz w:val="16"/>
              </w:rPr>
              <w:t>SD</w:t>
            </w:r>
          </w:p>
        </w:tc>
      </w:tr>
      <w:tr w:rsidR="00AC1205" w14:paraId="717D9F98" w14:textId="77777777">
        <w:tc>
          <w:tcPr>
            <w:tcW w:w="1170" w:type="dxa"/>
            <w:tcBorders>
              <w:top w:val="single" w:sz="0" w:space="0" w:color="000000"/>
            </w:tcBorders>
          </w:tcPr>
          <w:p w14:paraId="717D9F90"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F91"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9F92" w14:textId="77777777" w:rsidR="00AC1205" w:rsidRDefault="00000000">
            <w:pPr>
              <w:jc w:val="right"/>
            </w:pPr>
            <w:r>
              <w:rPr>
                <w:rFonts w:ascii="Consolas" w:eastAsia="Consolas" w:hAnsi="Consolas" w:cs="Consolas"/>
                <w:sz w:val="16"/>
              </w:rPr>
              <w:t>5.0</w:t>
            </w:r>
          </w:p>
        </w:tc>
        <w:tc>
          <w:tcPr>
            <w:tcW w:w="1170" w:type="dxa"/>
            <w:tcBorders>
              <w:top w:val="single" w:sz="0" w:space="0" w:color="000000"/>
            </w:tcBorders>
          </w:tcPr>
          <w:p w14:paraId="717D9F93" w14:textId="77777777" w:rsidR="00AC1205" w:rsidRDefault="00000000">
            <w:pPr>
              <w:jc w:val="right"/>
            </w:pPr>
            <w:r>
              <w:rPr>
                <w:rFonts w:ascii="Consolas" w:eastAsia="Consolas" w:hAnsi="Consolas" w:cs="Consolas"/>
                <w:sz w:val="16"/>
              </w:rPr>
              <w:t>1.4</w:t>
            </w:r>
          </w:p>
        </w:tc>
        <w:tc>
          <w:tcPr>
            <w:tcW w:w="1170" w:type="dxa"/>
            <w:tcBorders>
              <w:top w:val="single" w:sz="0" w:space="0" w:color="000000"/>
            </w:tcBorders>
          </w:tcPr>
          <w:p w14:paraId="717D9F94"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F95"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9F96"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9F97" w14:textId="77777777" w:rsidR="00AC1205" w:rsidRDefault="00000000">
            <w:pPr>
              <w:jc w:val="right"/>
            </w:pPr>
            <w:r>
              <w:rPr>
                <w:rFonts w:ascii="Consolas" w:eastAsia="Consolas" w:hAnsi="Consolas" w:cs="Consolas"/>
                <w:sz w:val="16"/>
              </w:rPr>
              <w:t>3.4</w:t>
            </w:r>
          </w:p>
        </w:tc>
      </w:tr>
      <w:tr w:rsidR="00AC1205" w14:paraId="717D9FA1" w14:textId="77777777">
        <w:tc>
          <w:tcPr>
            <w:tcW w:w="1170" w:type="dxa"/>
          </w:tcPr>
          <w:p w14:paraId="717D9F99" w14:textId="77777777" w:rsidR="00AC1205" w:rsidRDefault="00000000">
            <w:pPr>
              <w:jc w:val="right"/>
            </w:pPr>
            <w:r>
              <w:rPr>
                <w:rFonts w:ascii="Consolas" w:eastAsia="Consolas" w:hAnsi="Consolas" w:cs="Consolas"/>
                <w:sz w:val="16"/>
              </w:rPr>
              <w:t>[2] KOR</w:t>
            </w:r>
          </w:p>
        </w:tc>
        <w:tc>
          <w:tcPr>
            <w:tcW w:w="1170" w:type="dxa"/>
          </w:tcPr>
          <w:p w14:paraId="717D9F9A" w14:textId="77777777" w:rsidR="00AC1205" w:rsidRDefault="00000000">
            <w:pPr>
              <w:jc w:val="right"/>
            </w:pPr>
            <w:r>
              <w:rPr>
                <w:rFonts w:ascii="Consolas" w:eastAsia="Consolas" w:hAnsi="Consolas" w:cs="Consolas"/>
                <w:sz w:val="16"/>
              </w:rPr>
              <w:t>-1.0</w:t>
            </w:r>
          </w:p>
        </w:tc>
        <w:tc>
          <w:tcPr>
            <w:tcW w:w="1170" w:type="dxa"/>
          </w:tcPr>
          <w:p w14:paraId="717D9F9B" w14:textId="77777777" w:rsidR="00AC1205" w:rsidRDefault="00000000">
            <w:pPr>
              <w:jc w:val="right"/>
            </w:pPr>
            <w:r>
              <w:rPr>
                <w:rFonts w:ascii="Consolas" w:eastAsia="Consolas" w:hAnsi="Consolas" w:cs="Consolas"/>
                <w:sz w:val="16"/>
              </w:rPr>
              <w:t>5.0</w:t>
            </w:r>
          </w:p>
        </w:tc>
        <w:tc>
          <w:tcPr>
            <w:tcW w:w="1170" w:type="dxa"/>
          </w:tcPr>
          <w:p w14:paraId="717D9F9C" w14:textId="77777777" w:rsidR="00AC1205" w:rsidRDefault="00000000">
            <w:pPr>
              <w:jc w:val="right"/>
            </w:pPr>
            <w:r>
              <w:rPr>
                <w:rFonts w:ascii="Consolas" w:eastAsia="Consolas" w:hAnsi="Consolas" w:cs="Consolas"/>
                <w:sz w:val="16"/>
              </w:rPr>
              <w:t>2.8</w:t>
            </w:r>
          </w:p>
        </w:tc>
        <w:tc>
          <w:tcPr>
            <w:tcW w:w="1170" w:type="dxa"/>
          </w:tcPr>
          <w:p w14:paraId="717D9F9D" w14:textId="77777777" w:rsidR="00AC1205" w:rsidRDefault="00000000">
            <w:pPr>
              <w:jc w:val="right"/>
            </w:pPr>
            <w:r>
              <w:rPr>
                <w:rFonts w:ascii="Consolas" w:eastAsia="Consolas" w:hAnsi="Consolas" w:cs="Consolas"/>
                <w:sz w:val="16"/>
              </w:rPr>
              <w:t>3.0</w:t>
            </w:r>
          </w:p>
        </w:tc>
        <w:tc>
          <w:tcPr>
            <w:tcW w:w="1170" w:type="dxa"/>
          </w:tcPr>
          <w:p w14:paraId="717D9F9E" w14:textId="77777777" w:rsidR="00AC1205" w:rsidRDefault="00000000">
            <w:pPr>
              <w:jc w:val="right"/>
            </w:pPr>
            <w:r>
              <w:rPr>
                <w:rFonts w:ascii="Consolas" w:eastAsia="Consolas" w:hAnsi="Consolas" w:cs="Consolas"/>
                <w:sz w:val="16"/>
              </w:rPr>
              <w:t>2.0</w:t>
            </w:r>
          </w:p>
        </w:tc>
        <w:tc>
          <w:tcPr>
            <w:tcW w:w="1170" w:type="dxa"/>
          </w:tcPr>
          <w:p w14:paraId="717D9F9F" w14:textId="77777777" w:rsidR="00AC1205" w:rsidRDefault="00000000">
            <w:pPr>
              <w:jc w:val="right"/>
            </w:pPr>
            <w:r>
              <w:rPr>
                <w:rFonts w:ascii="Consolas" w:eastAsia="Consolas" w:hAnsi="Consolas" w:cs="Consolas"/>
                <w:sz w:val="16"/>
              </w:rPr>
              <w:t>3.0</w:t>
            </w:r>
          </w:p>
        </w:tc>
        <w:tc>
          <w:tcPr>
            <w:tcW w:w="1170" w:type="dxa"/>
          </w:tcPr>
          <w:p w14:paraId="717D9FA0" w14:textId="77777777" w:rsidR="00AC1205" w:rsidRDefault="00000000">
            <w:pPr>
              <w:jc w:val="right"/>
            </w:pPr>
            <w:r>
              <w:rPr>
                <w:rFonts w:ascii="Consolas" w:eastAsia="Consolas" w:hAnsi="Consolas" w:cs="Consolas"/>
                <w:sz w:val="16"/>
              </w:rPr>
              <w:t>0.8</w:t>
            </w:r>
          </w:p>
        </w:tc>
      </w:tr>
      <w:tr w:rsidR="00AC1205" w14:paraId="717D9FAA" w14:textId="77777777">
        <w:tc>
          <w:tcPr>
            <w:tcW w:w="1170" w:type="dxa"/>
          </w:tcPr>
          <w:p w14:paraId="717D9FA2" w14:textId="77777777" w:rsidR="00AC1205" w:rsidRDefault="00000000">
            <w:pPr>
              <w:jc w:val="right"/>
            </w:pPr>
            <w:r>
              <w:rPr>
                <w:rFonts w:ascii="Consolas" w:eastAsia="Consolas" w:hAnsi="Consolas" w:cs="Consolas"/>
                <w:sz w:val="16"/>
              </w:rPr>
              <w:t>[3] USA</w:t>
            </w:r>
          </w:p>
        </w:tc>
        <w:tc>
          <w:tcPr>
            <w:tcW w:w="1170" w:type="dxa"/>
          </w:tcPr>
          <w:p w14:paraId="717D9FA3" w14:textId="77777777" w:rsidR="00AC1205" w:rsidRDefault="00000000">
            <w:pPr>
              <w:jc w:val="right"/>
            </w:pPr>
            <w:r>
              <w:rPr>
                <w:rFonts w:ascii="Consolas" w:eastAsia="Consolas" w:hAnsi="Consolas" w:cs="Consolas"/>
                <w:sz w:val="16"/>
              </w:rPr>
              <w:t>.</w:t>
            </w:r>
          </w:p>
        </w:tc>
        <w:tc>
          <w:tcPr>
            <w:tcW w:w="1170" w:type="dxa"/>
          </w:tcPr>
          <w:p w14:paraId="717D9FA4" w14:textId="77777777" w:rsidR="00AC1205" w:rsidRDefault="00000000">
            <w:pPr>
              <w:jc w:val="right"/>
            </w:pPr>
            <w:r>
              <w:rPr>
                <w:rFonts w:ascii="Consolas" w:eastAsia="Consolas" w:hAnsi="Consolas" w:cs="Consolas"/>
                <w:sz w:val="16"/>
              </w:rPr>
              <w:t>.</w:t>
            </w:r>
          </w:p>
        </w:tc>
        <w:tc>
          <w:tcPr>
            <w:tcW w:w="1170" w:type="dxa"/>
          </w:tcPr>
          <w:p w14:paraId="717D9FA5" w14:textId="77777777" w:rsidR="00AC1205" w:rsidRDefault="00000000">
            <w:pPr>
              <w:jc w:val="right"/>
            </w:pPr>
            <w:r>
              <w:rPr>
                <w:rFonts w:ascii="Consolas" w:eastAsia="Consolas" w:hAnsi="Consolas" w:cs="Consolas"/>
                <w:sz w:val="16"/>
              </w:rPr>
              <w:t>.</w:t>
            </w:r>
          </w:p>
        </w:tc>
        <w:tc>
          <w:tcPr>
            <w:tcW w:w="1170" w:type="dxa"/>
          </w:tcPr>
          <w:p w14:paraId="717D9FA6" w14:textId="77777777" w:rsidR="00AC1205" w:rsidRDefault="00000000">
            <w:pPr>
              <w:jc w:val="right"/>
            </w:pPr>
            <w:r>
              <w:rPr>
                <w:rFonts w:ascii="Consolas" w:eastAsia="Consolas" w:hAnsi="Consolas" w:cs="Consolas"/>
                <w:sz w:val="16"/>
              </w:rPr>
              <w:t>.</w:t>
            </w:r>
          </w:p>
        </w:tc>
        <w:tc>
          <w:tcPr>
            <w:tcW w:w="1170" w:type="dxa"/>
          </w:tcPr>
          <w:p w14:paraId="717D9FA7" w14:textId="77777777" w:rsidR="00AC1205" w:rsidRDefault="00000000">
            <w:pPr>
              <w:jc w:val="right"/>
            </w:pPr>
            <w:r>
              <w:rPr>
                <w:rFonts w:ascii="Consolas" w:eastAsia="Consolas" w:hAnsi="Consolas" w:cs="Consolas"/>
                <w:sz w:val="16"/>
              </w:rPr>
              <w:t>.</w:t>
            </w:r>
          </w:p>
        </w:tc>
        <w:tc>
          <w:tcPr>
            <w:tcW w:w="1170" w:type="dxa"/>
          </w:tcPr>
          <w:p w14:paraId="717D9FA8" w14:textId="77777777" w:rsidR="00AC1205" w:rsidRDefault="00000000">
            <w:pPr>
              <w:jc w:val="right"/>
            </w:pPr>
            <w:r>
              <w:rPr>
                <w:rFonts w:ascii="Consolas" w:eastAsia="Consolas" w:hAnsi="Consolas" w:cs="Consolas"/>
                <w:sz w:val="16"/>
              </w:rPr>
              <w:t>.</w:t>
            </w:r>
          </w:p>
        </w:tc>
        <w:tc>
          <w:tcPr>
            <w:tcW w:w="1170" w:type="dxa"/>
          </w:tcPr>
          <w:p w14:paraId="717D9FA9" w14:textId="77777777" w:rsidR="00AC1205" w:rsidRDefault="00000000">
            <w:pPr>
              <w:jc w:val="right"/>
            </w:pPr>
            <w:r>
              <w:rPr>
                <w:rFonts w:ascii="Consolas" w:eastAsia="Consolas" w:hAnsi="Consolas" w:cs="Consolas"/>
                <w:sz w:val="16"/>
              </w:rPr>
              <w:t>.</w:t>
            </w:r>
          </w:p>
        </w:tc>
      </w:tr>
      <w:tr w:rsidR="00AC1205" w14:paraId="717D9FB3" w14:textId="77777777">
        <w:tc>
          <w:tcPr>
            <w:tcW w:w="1170" w:type="dxa"/>
          </w:tcPr>
          <w:p w14:paraId="717D9FAB" w14:textId="77777777" w:rsidR="00AC1205" w:rsidRDefault="00000000">
            <w:pPr>
              <w:jc w:val="right"/>
            </w:pPr>
            <w:r>
              <w:rPr>
                <w:rFonts w:ascii="Consolas" w:eastAsia="Consolas" w:hAnsi="Consolas" w:cs="Consolas"/>
                <w:sz w:val="16"/>
              </w:rPr>
              <w:t>[5] SWT</w:t>
            </w:r>
          </w:p>
        </w:tc>
        <w:tc>
          <w:tcPr>
            <w:tcW w:w="1170" w:type="dxa"/>
          </w:tcPr>
          <w:p w14:paraId="717D9FAC" w14:textId="77777777" w:rsidR="00AC1205" w:rsidRDefault="00000000">
            <w:pPr>
              <w:jc w:val="right"/>
            </w:pPr>
            <w:r>
              <w:rPr>
                <w:rFonts w:ascii="Consolas" w:eastAsia="Consolas" w:hAnsi="Consolas" w:cs="Consolas"/>
                <w:sz w:val="16"/>
              </w:rPr>
              <w:t>-3.0</w:t>
            </w:r>
          </w:p>
        </w:tc>
        <w:tc>
          <w:tcPr>
            <w:tcW w:w="1170" w:type="dxa"/>
          </w:tcPr>
          <w:p w14:paraId="717D9FAD" w14:textId="77777777" w:rsidR="00AC1205" w:rsidRDefault="00000000">
            <w:pPr>
              <w:jc w:val="right"/>
            </w:pPr>
            <w:r>
              <w:rPr>
                <w:rFonts w:ascii="Consolas" w:eastAsia="Consolas" w:hAnsi="Consolas" w:cs="Consolas"/>
                <w:sz w:val="16"/>
              </w:rPr>
              <w:t>5.0</w:t>
            </w:r>
          </w:p>
        </w:tc>
        <w:tc>
          <w:tcPr>
            <w:tcW w:w="1170" w:type="dxa"/>
          </w:tcPr>
          <w:p w14:paraId="717D9FAE" w14:textId="77777777" w:rsidR="00AC1205" w:rsidRDefault="00000000">
            <w:pPr>
              <w:jc w:val="right"/>
            </w:pPr>
            <w:r>
              <w:rPr>
                <w:rFonts w:ascii="Consolas" w:eastAsia="Consolas" w:hAnsi="Consolas" w:cs="Consolas"/>
                <w:sz w:val="16"/>
              </w:rPr>
              <w:t>2.0</w:t>
            </w:r>
          </w:p>
        </w:tc>
        <w:tc>
          <w:tcPr>
            <w:tcW w:w="1170" w:type="dxa"/>
          </w:tcPr>
          <w:p w14:paraId="717D9FAF" w14:textId="77777777" w:rsidR="00AC1205" w:rsidRDefault="00000000">
            <w:pPr>
              <w:jc w:val="right"/>
            </w:pPr>
            <w:r>
              <w:rPr>
                <w:rFonts w:ascii="Consolas" w:eastAsia="Consolas" w:hAnsi="Consolas" w:cs="Consolas"/>
                <w:sz w:val="16"/>
              </w:rPr>
              <w:t>4.0</w:t>
            </w:r>
          </w:p>
        </w:tc>
        <w:tc>
          <w:tcPr>
            <w:tcW w:w="1170" w:type="dxa"/>
          </w:tcPr>
          <w:p w14:paraId="717D9FB0" w14:textId="77777777" w:rsidR="00AC1205" w:rsidRDefault="00000000">
            <w:pPr>
              <w:jc w:val="right"/>
            </w:pPr>
            <w:r>
              <w:rPr>
                <w:rFonts w:ascii="Consolas" w:eastAsia="Consolas" w:hAnsi="Consolas" w:cs="Consolas"/>
                <w:sz w:val="16"/>
              </w:rPr>
              <w:t>-2.0</w:t>
            </w:r>
          </w:p>
        </w:tc>
        <w:tc>
          <w:tcPr>
            <w:tcW w:w="1170" w:type="dxa"/>
          </w:tcPr>
          <w:p w14:paraId="717D9FB1" w14:textId="77777777" w:rsidR="00AC1205" w:rsidRDefault="00000000">
            <w:pPr>
              <w:jc w:val="right"/>
            </w:pPr>
            <w:r>
              <w:rPr>
                <w:rFonts w:ascii="Consolas" w:eastAsia="Consolas" w:hAnsi="Consolas" w:cs="Consolas"/>
                <w:sz w:val="16"/>
              </w:rPr>
              <w:t>4.0</w:t>
            </w:r>
          </w:p>
        </w:tc>
        <w:tc>
          <w:tcPr>
            <w:tcW w:w="1170" w:type="dxa"/>
          </w:tcPr>
          <w:p w14:paraId="717D9FB2" w14:textId="77777777" w:rsidR="00AC1205" w:rsidRDefault="00000000">
            <w:pPr>
              <w:jc w:val="right"/>
            </w:pPr>
            <w:r>
              <w:rPr>
                <w:rFonts w:ascii="Consolas" w:eastAsia="Consolas" w:hAnsi="Consolas" w:cs="Consolas"/>
                <w:sz w:val="16"/>
              </w:rPr>
              <w:t>2.9</w:t>
            </w:r>
          </w:p>
        </w:tc>
      </w:tr>
      <w:tr w:rsidR="00AC1205" w14:paraId="717D9FBC" w14:textId="77777777">
        <w:tc>
          <w:tcPr>
            <w:tcW w:w="1170" w:type="dxa"/>
          </w:tcPr>
          <w:p w14:paraId="717D9FB4" w14:textId="77777777" w:rsidR="00AC1205" w:rsidRDefault="00000000">
            <w:pPr>
              <w:jc w:val="right"/>
            </w:pPr>
            <w:r>
              <w:rPr>
                <w:rFonts w:ascii="Consolas" w:eastAsia="Consolas" w:hAnsi="Consolas" w:cs="Consolas"/>
                <w:sz w:val="16"/>
              </w:rPr>
              <w:t>[6] GER</w:t>
            </w:r>
          </w:p>
        </w:tc>
        <w:tc>
          <w:tcPr>
            <w:tcW w:w="1170" w:type="dxa"/>
          </w:tcPr>
          <w:p w14:paraId="717D9FB5" w14:textId="77777777" w:rsidR="00AC1205" w:rsidRDefault="00000000">
            <w:pPr>
              <w:jc w:val="right"/>
            </w:pPr>
            <w:r>
              <w:rPr>
                <w:rFonts w:ascii="Consolas" w:eastAsia="Consolas" w:hAnsi="Consolas" w:cs="Consolas"/>
                <w:sz w:val="16"/>
              </w:rPr>
              <w:t>-8.0</w:t>
            </w:r>
          </w:p>
        </w:tc>
        <w:tc>
          <w:tcPr>
            <w:tcW w:w="1170" w:type="dxa"/>
          </w:tcPr>
          <w:p w14:paraId="717D9FB6" w14:textId="77777777" w:rsidR="00AC1205" w:rsidRDefault="00000000">
            <w:pPr>
              <w:jc w:val="right"/>
            </w:pPr>
            <w:r>
              <w:rPr>
                <w:rFonts w:ascii="Consolas" w:eastAsia="Consolas" w:hAnsi="Consolas" w:cs="Consolas"/>
                <w:sz w:val="16"/>
              </w:rPr>
              <w:t>5.0</w:t>
            </w:r>
          </w:p>
        </w:tc>
        <w:tc>
          <w:tcPr>
            <w:tcW w:w="1170" w:type="dxa"/>
          </w:tcPr>
          <w:p w14:paraId="717D9FB7" w14:textId="77777777" w:rsidR="00AC1205" w:rsidRDefault="00000000">
            <w:pPr>
              <w:jc w:val="right"/>
            </w:pPr>
            <w:r>
              <w:rPr>
                <w:rFonts w:ascii="Consolas" w:eastAsia="Consolas" w:hAnsi="Consolas" w:cs="Consolas"/>
                <w:sz w:val="16"/>
              </w:rPr>
              <w:t>-0.9</w:t>
            </w:r>
          </w:p>
        </w:tc>
        <w:tc>
          <w:tcPr>
            <w:tcW w:w="1170" w:type="dxa"/>
          </w:tcPr>
          <w:p w14:paraId="717D9FB8" w14:textId="77777777" w:rsidR="00AC1205" w:rsidRDefault="00000000">
            <w:pPr>
              <w:jc w:val="right"/>
            </w:pPr>
            <w:r>
              <w:rPr>
                <w:rFonts w:ascii="Consolas" w:eastAsia="Consolas" w:hAnsi="Consolas" w:cs="Consolas"/>
                <w:sz w:val="16"/>
              </w:rPr>
              <w:t>2.0</w:t>
            </w:r>
          </w:p>
        </w:tc>
        <w:tc>
          <w:tcPr>
            <w:tcW w:w="1170" w:type="dxa"/>
          </w:tcPr>
          <w:p w14:paraId="717D9FB9" w14:textId="77777777" w:rsidR="00AC1205" w:rsidRDefault="00000000">
            <w:pPr>
              <w:jc w:val="right"/>
            </w:pPr>
            <w:r>
              <w:rPr>
                <w:rFonts w:ascii="Consolas" w:eastAsia="Consolas" w:hAnsi="Consolas" w:cs="Consolas"/>
                <w:sz w:val="16"/>
              </w:rPr>
              <w:t>-8.0</w:t>
            </w:r>
          </w:p>
        </w:tc>
        <w:tc>
          <w:tcPr>
            <w:tcW w:w="1170" w:type="dxa"/>
          </w:tcPr>
          <w:p w14:paraId="717D9FBA" w14:textId="77777777" w:rsidR="00AC1205" w:rsidRDefault="00000000">
            <w:pPr>
              <w:jc w:val="right"/>
            </w:pPr>
            <w:r>
              <w:rPr>
                <w:rFonts w:ascii="Consolas" w:eastAsia="Consolas" w:hAnsi="Consolas" w:cs="Consolas"/>
                <w:sz w:val="16"/>
              </w:rPr>
              <w:t>4.0</w:t>
            </w:r>
          </w:p>
        </w:tc>
        <w:tc>
          <w:tcPr>
            <w:tcW w:w="1170" w:type="dxa"/>
          </w:tcPr>
          <w:p w14:paraId="717D9FBB" w14:textId="77777777" w:rsidR="00AC1205" w:rsidRDefault="00000000">
            <w:pPr>
              <w:jc w:val="right"/>
            </w:pPr>
            <w:r>
              <w:rPr>
                <w:rFonts w:ascii="Consolas" w:eastAsia="Consolas" w:hAnsi="Consolas" w:cs="Consolas"/>
                <w:sz w:val="16"/>
              </w:rPr>
              <w:t>5.6</w:t>
            </w:r>
          </w:p>
        </w:tc>
      </w:tr>
      <w:tr w:rsidR="00AC1205" w14:paraId="717D9FC5" w14:textId="77777777">
        <w:tc>
          <w:tcPr>
            <w:tcW w:w="1170" w:type="dxa"/>
          </w:tcPr>
          <w:p w14:paraId="717D9FBD" w14:textId="77777777" w:rsidR="00AC1205" w:rsidRDefault="00000000">
            <w:pPr>
              <w:jc w:val="right"/>
            </w:pPr>
            <w:r>
              <w:rPr>
                <w:rFonts w:ascii="Consolas" w:eastAsia="Consolas" w:hAnsi="Consolas" w:cs="Consolas"/>
                <w:sz w:val="16"/>
              </w:rPr>
              <w:lastRenderedPageBreak/>
              <w:t>[7] UK</w:t>
            </w:r>
          </w:p>
        </w:tc>
        <w:tc>
          <w:tcPr>
            <w:tcW w:w="1170" w:type="dxa"/>
          </w:tcPr>
          <w:p w14:paraId="717D9FBE" w14:textId="77777777" w:rsidR="00AC1205" w:rsidRDefault="00000000">
            <w:pPr>
              <w:jc w:val="right"/>
            </w:pPr>
            <w:r>
              <w:rPr>
                <w:rFonts w:ascii="Consolas" w:eastAsia="Consolas" w:hAnsi="Consolas" w:cs="Consolas"/>
                <w:sz w:val="16"/>
              </w:rPr>
              <w:t>.</w:t>
            </w:r>
          </w:p>
        </w:tc>
        <w:tc>
          <w:tcPr>
            <w:tcW w:w="1170" w:type="dxa"/>
          </w:tcPr>
          <w:p w14:paraId="717D9FBF" w14:textId="77777777" w:rsidR="00AC1205" w:rsidRDefault="00000000">
            <w:pPr>
              <w:jc w:val="right"/>
            </w:pPr>
            <w:r>
              <w:rPr>
                <w:rFonts w:ascii="Consolas" w:eastAsia="Consolas" w:hAnsi="Consolas" w:cs="Consolas"/>
                <w:sz w:val="16"/>
              </w:rPr>
              <w:t>.</w:t>
            </w:r>
          </w:p>
        </w:tc>
        <w:tc>
          <w:tcPr>
            <w:tcW w:w="1170" w:type="dxa"/>
          </w:tcPr>
          <w:p w14:paraId="717D9FC0" w14:textId="77777777" w:rsidR="00AC1205" w:rsidRDefault="00000000">
            <w:pPr>
              <w:jc w:val="right"/>
            </w:pPr>
            <w:r>
              <w:rPr>
                <w:rFonts w:ascii="Consolas" w:eastAsia="Consolas" w:hAnsi="Consolas" w:cs="Consolas"/>
                <w:sz w:val="16"/>
              </w:rPr>
              <w:t>.</w:t>
            </w:r>
          </w:p>
        </w:tc>
        <w:tc>
          <w:tcPr>
            <w:tcW w:w="1170" w:type="dxa"/>
          </w:tcPr>
          <w:p w14:paraId="717D9FC1" w14:textId="77777777" w:rsidR="00AC1205" w:rsidRDefault="00000000">
            <w:pPr>
              <w:jc w:val="right"/>
            </w:pPr>
            <w:r>
              <w:rPr>
                <w:rFonts w:ascii="Consolas" w:eastAsia="Consolas" w:hAnsi="Consolas" w:cs="Consolas"/>
                <w:sz w:val="16"/>
              </w:rPr>
              <w:t>.</w:t>
            </w:r>
          </w:p>
        </w:tc>
        <w:tc>
          <w:tcPr>
            <w:tcW w:w="1170" w:type="dxa"/>
          </w:tcPr>
          <w:p w14:paraId="717D9FC2" w14:textId="77777777" w:rsidR="00AC1205" w:rsidRDefault="00000000">
            <w:pPr>
              <w:jc w:val="right"/>
            </w:pPr>
            <w:r>
              <w:rPr>
                <w:rFonts w:ascii="Consolas" w:eastAsia="Consolas" w:hAnsi="Consolas" w:cs="Consolas"/>
                <w:sz w:val="16"/>
              </w:rPr>
              <w:t>.</w:t>
            </w:r>
          </w:p>
        </w:tc>
        <w:tc>
          <w:tcPr>
            <w:tcW w:w="1170" w:type="dxa"/>
          </w:tcPr>
          <w:p w14:paraId="717D9FC3" w14:textId="77777777" w:rsidR="00AC1205" w:rsidRDefault="00000000">
            <w:pPr>
              <w:jc w:val="right"/>
            </w:pPr>
            <w:r>
              <w:rPr>
                <w:rFonts w:ascii="Consolas" w:eastAsia="Consolas" w:hAnsi="Consolas" w:cs="Consolas"/>
                <w:sz w:val="16"/>
              </w:rPr>
              <w:t>.</w:t>
            </w:r>
          </w:p>
        </w:tc>
        <w:tc>
          <w:tcPr>
            <w:tcW w:w="1170" w:type="dxa"/>
          </w:tcPr>
          <w:p w14:paraId="717D9FC4" w14:textId="77777777" w:rsidR="00AC1205" w:rsidRDefault="00000000">
            <w:pPr>
              <w:jc w:val="right"/>
            </w:pPr>
            <w:r>
              <w:rPr>
                <w:rFonts w:ascii="Consolas" w:eastAsia="Consolas" w:hAnsi="Consolas" w:cs="Consolas"/>
                <w:sz w:val="16"/>
              </w:rPr>
              <w:t>.</w:t>
            </w:r>
          </w:p>
        </w:tc>
      </w:tr>
      <w:tr w:rsidR="00AC1205" w14:paraId="717D9FCE" w14:textId="77777777">
        <w:tc>
          <w:tcPr>
            <w:tcW w:w="1170" w:type="dxa"/>
            <w:tcBorders>
              <w:bottom w:val="single" w:sz="0" w:space="0" w:color="000000"/>
            </w:tcBorders>
          </w:tcPr>
          <w:p w14:paraId="717D9FC6"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9FC7" w14:textId="77777777" w:rsidR="00AC1205" w:rsidRDefault="00000000">
            <w:pPr>
              <w:jc w:val="right"/>
            </w:pPr>
            <w:r>
              <w:rPr>
                <w:rFonts w:ascii="Consolas" w:eastAsia="Consolas" w:hAnsi="Consolas" w:cs="Consolas"/>
                <w:sz w:val="16"/>
              </w:rPr>
              <w:t>-1.0</w:t>
            </w:r>
          </w:p>
        </w:tc>
        <w:tc>
          <w:tcPr>
            <w:tcW w:w="1170" w:type="dxa"/>
            <w:tcBorders>
              <w:bottom w:val="single" w:sz="0" w:space="0" w:color="000000"/>
            </w:tcBorders>
          </w:tcPr>
          <w:p w14:paraId="717D9FC8" w14:textId="77777777" w:rsidR="00AC1205" w:rsidRDefault="00000000">
            <w:pPr>
              <w:jc w:val="right"/>
            </w:pPr>
            <w:r>
              <w:rPr>
                <w:rFonts w:ascii="Consolas" w:eastAsia="Consolas" w:hAnsi="Consolas" w:cs="Consolas"/>
                <w:sz w:val="16"/>
              </w:rPr>
              <w:t>5.0</w:t>
            </w:r>
          </w:p>
        </w:tc>
        <w:tc>
          <w:tcPr>
            <w:tcW w:w="1170" w:type="dxa"/>
            <w:tcBorders>
              <w:bottom w:val="single" w:sz="0" w:space="0" w:color="000000"/>
            </w:tcBorders>
          </w:tcPr>
          <w:p w14:paraId="717D9FC9" w14:textId="77777777" w:rsidR="00AC1205" w:rsidRDefault="00000000">
            <w:pPr>
              <w:jc w:val="right"/>
            </w:pPr>
            <w:r>
              <w:rPr>
                <w:rFonts w:ascii="Consolas" w:eastAsia="Consolas" w:hAnsi="Consolas" w:cs="Consolas"/>
                <w:sz w:val="16"/>
              </w:rPr>
              <w:t>3.7</w:t>
            </w:r>
          </w:p>
        </w:tc>
        <w:tc>
          <w:tcPr>
            <w:tcW w:w="1170" w:type="dxa"/>
            <w:tcBorders>
              <w:bottom w:val="single" w:sz="0" w:space="0" w:color="000000"/>
            </w:tcBorders>
          </w:tcPr>
          <w:p w14:paraId="717D9FCA"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9FCB"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9FCC"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9FCD" w14:textId="77777777" w:rsidR="00AC1205" w:rsidRDefault="00000000">
            <w:pPr>
              <w:jc w:val="right"/>
            </w:pPr>
            <w:r>
              <w:rPr>
                <w:rFonts w:ascii="Consolas" w:eastAsia="Consolas" w:hAnsi="Consolas" w:cs="Consolas"/>
                <w:sz w:val="16"/>
              </w:rPr>
              <w:t>1.1</w:t>
            </w:r>
          </w:p>
        </w:tc>
      </w:tr>
      <w:tr w:rsidR="00AC1205" w14:paraId="717D9FD7" w14:textId="77777777">
        <w:tc>
          <w:tcPr>
            <w:tcW w:w="1170" w:type="dxa"/>
            <w:tcBorders>
              <w:top w:val="single" w:sz="0" w:space="0" w:color="000000"/>
              <w:bottom w:val="single" w:sz="0" w:space="0" w:color="000000"/>
            </w:tcBorders>
          </w:tcPr>
          <w:p w14:paraId="717D9FCF"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9FD0"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9FD1"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9FD2" w14:textId="77777777" w:rsidR="00AC1205" w:rsidRDefault="00000000">
            <w:pPr>
              <w:jc w:val="right"/>
            </w:pPr>
            <w:r>
              <w:rPr>
                <w:rFonts w:ascii="Consolas" w:eastAsia="Consolas" w:hAnsi="Consolas" w:cs="Consolas"/>
                <w:sz w:val="16"/>
              </w:rPr>
              <w:t>0.6</w:t>
            </w:r>
          </w:p>
        </w:tc>
        <w:tc>
          <w:tcPr>
            <w:tcW w:w="1170" w:type="dxa"/>
            <w:tcBorders>
              <w:top w:val="single" w:sz="0" w:space="0" w:color="000000"/>
              <w:bottom w:val="single" w:sz="0" w:space="0" w:color="000000"/>
            </w:tcBorders>
          </w:tcPr>
          <w:p w14:paraId="717D9FD3"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9FD4"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9FD5"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9FD6" w14:textId="77777777" w:rsidR="00AC1205" w:rsidRDefault="00000000">
            <w:pPr>
              <w:jc w:val="right"/>
            </w:pPr>
            <w:r>
              <w:rPr>
                <w:rFonts w:ascii="Consolas" w:eastAsia="Consolas" w:hAnsi="Consolas" w:cs="Consolas"/>
                <w:sz w:val="16"/>
              </w:rPr>
              <w:t>4.7</w:t>
            </w:r>
          </w:p>
        </w:tc>
      </w:tr>
    </w:tbl>
    <w:p w14:paraId="717D9FD8" w14:textId="77777777" w:rsidR="00AC1205" w:rsidRDefault="00AC1205"/>
    <w:p w14:paraId="717D9FD9" w14:textId="77777777" w:rsidR="00AC1205" w:rsidRDefault="00000000">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9FDB" w14:textId="77777777">
        <w:tc>
          <w:tcPr>
            <w:tcW w:w="9360" w:type="dxa"/>
          </w:tcPr>
          <w:p w14:paraId="717D9FDA" w14:textId="77777777" w:rsidR="00AC1205" w:rsidRDefault="00000000">
            <w:r>
              <w:rPr>
                <w:rFonts w:ascii="Consolas" w:eastAsia="Consolas" w:hAnsi="Consolas" w:cs="Consolas"/>
                <w:b/>
                <w:sz w:val="18"/>
              </w:rPr>
              <w:t xml:space="preserve">       Name: </w:t>
            </w:r>
            <w:r>
              <w:rPr>
                <w:rFonts w:ascii="Consolas" w:eastAsia="Consolas" w:hAnsi="Consolas" w:cs="Consolas"/>
                <w:sz w:val="18"/>
              </w:rPr>
              <w:t>satinc10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individual income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2,000,324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2.35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6.14           </w:t>
            </w:r>
          </w:p>
        </w:tc>
      </w:tr>
    </w:tbl>
    <w:p w14:paraId="717D9FDC"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9FE5" w14:textId="77777777">
        <w:tc>
          <w:tcPr>
            <w:tcW w:w="1170" w:type="dxa"/>
            <w:tcBorders>
              <w:top w:val="single" w:sz="0" w:space="0" w:color="000000"/>
              <w:bottom w:val="single" w:sz="0" w:space="0" w:color="000000"/>
            </w:tcBorders>
          </w:tcPr>
          <w:p w14:paraId="717D9FDD" w14:textId="77777777" w:rsidR="00AC1205" w:rsidRDefault="00AC1205">
            <w:pPr>
              <w:jc w:val="right"/>
            </w:pPr>
          </w:p>
        </w:tc>
        <w:tc>
          <w:tcPr>
            <w:tcW w:w="1170" w:type="dxa"/>
            <w:tcBorders>
              <w:top w:val="single" w:sz="0" w:space="0" w:color="000000"/>
              <w:bottom w:val="single" w:sz="0" w:space="0" w:color="000000"/>
            </w:tcBorders>
          </w:tcPr>
          <w:p w14:paraId="717D9FDE"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9FDF"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9FE0"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9FE1"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9FE2"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9FE3"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9FE4" w14:textId="77777777" w:rsidR="00AC1205" w:rsidRDefault="00000000">
            <w:pPr>
              <w:jc w:val="right"/>
            </w:pPr>
            <w:r>
              <w:rPr>
                <w:rFonts w:ascii="Consolas" w:eastAsia="Consolas" w:hAnsi="Consolas" w:cs="Consolas"/>
                <w:sz w:val="16"/>
              </w:rPr>
              <w:t>SD</w:t>
            </w:r>
          </w:p>
        </w:tc>
      </w:tr>
      <w:tr w:rsidR="00AC1205" w14:paraId="717D9FEE" w14:textId="77777777">
        <w:tc>
          <w:tcPr>
            <w:tcW w:w="1170" w:type="dxa"/>
            <w:tcBorders>
              <w:top w:val="single" w:sz="0" w:space="0" w:color="000000"/>
            </w:tcBorders>
          </w:tcPr>
          <w:p w14:paraId="717D9FE6"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9FE7"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9FE8" w14:textId="77777777" w:rsidR="00AC1205" w:rsidRDefault="00000000">
            <w:pPr>
              <w:jc w:val="right"/>
            </w:pPr>
            <w:r>
              <w:rPr>
                <w:rFonts w:ascii="Consolas" w:eastAsia="Consolas" w:hAnsi="Consolas" w:cs="Consolas"/>
                <w:sz w:val="16"/>
              </w:rPr>
              <w:t>10.0</w:t>
            </w:r>
          </w:p>
        </w:tc>
        <w:tc>
          <w:tcPr>
            <w:tcW w:w="1170" w:type="dxa"/>
            <w:tcBorders>
              <w:top w:val="single" w:sz="0" w:space="0" w:color="000000"/>
            </w:tcBorders>
          </w:tcPr>
          <w:p w14:paraId="717D9FE9" w14:textId="77777777" w:rsidR="00AC1205" w:rsidRDefault="00000000">
            <w:pPr>
              <w:jc w:val="right"/>
            </w:pPr>
            <w:r>
              <w:rPr>
                <w:rFonts w:ascii="Consolas" w:eastAsia="Consolas" w:hAnsi="Consolas" w:cs="Consolas"/>
                <w:sz w:val="16"/>
              </w:rPr>
              <w:t>3.4</w:t>
            </w:r>
          </w:p>
        </w:tc>
        <w:tc>
          <w:tcPr>
            <w:tcW w:w="1170" w:type="dxa"/>
            <w:tcBorders>
              <w:top w:val="single" w:sz="0" w:space="0" w:color="000000"/>
            </w:tcBorders>
          </w:tcPr>
          <w:p w14:paraId="717D9FEA" w14:textId="77777777" w:rsidR="00AC1205" w:rsidRDefault="00000000">
            <w:pPr>
              <w:jc w:val="right"/>
            </w:pPr>
            <w:r>
              <w:rPr>
                <w:rFonts w:ascii="Consolas" w:eastAsia="Consolas" w:hAnsi="Consolas" w:cs="Consolas"/>
                <w:sz w:val="16"/>
              </w:rPr>
              <w:t>6.0</w:t>
            </w:r>
          </w:p>
        </w:tc>
        <w:tc>
          <w:tcPr>
            <w:tcW w:w="1170" w:type="dxa"/>
            <w:tcBorders>
              <w:top w:val="single" w:sz="0" w:space="0" w:color="000000"/>
            </w:tcBorders>
          </w:tcPr>
          <w:p w14:paraId="717D9FEB"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9FEC" w14:textId="77777777" w:rsidR="00AC1205" w:rsidRDefault="00000000">
            <w:pPr>
              <w:jc w:val="right"/>
            </w:pPr>
            <w:r>
              <w:rPr>
                <w:rFonts w:ascii="Consolas" w:eastAsia="Consolas" w:hAnsi="Consolas" w:cs="Consolas"/>
                <w:sz w:val="16"/>
              </w:rPr>
              <w:t>8.0</w:t>
            </w:r>
          </w:p>
        </w:tc>
        <w:tc>
          <w:tcPr>
            <w:tcW w:w="1170" w:type="dxa"/>
            <w:tcBorders>
              <w:top w:val="single" w:sz="0" w:space="0" w:color="000000"/>
            </w:tcBorders>
          </w:tcPr>
          <w:p w14:paraId="717D9FED" w14:textId="77777777" w:rsidR="00AC1205" w:rsidRDefault="00000000">
            <w:pPr>
              <w:jc w:val="right"/>
            </w:pPr>
            <w:r>
              <w:rPr>
                <w:rFonts w:ascii="Consolas" w:eastAsia="Consolas" w:hAnsi="Consolas" w:cs="Consolas"/>
                <w:sz w:val="16"/>
              </w:rPr>
              <w:t>5.1</w:t>
            </w:r>
          </w:p>
        </w:tc>
      </w:tr>
      <w:tr w:rsidR="00AC1205" w14:paraId="717D9FF7" w14:textId="77777777">
        <w:tc>
          <w:tcPr>
            <w:tcW w:w="1170" w:type="dxa"/>
          </w:tcPr>
          <w:p w14:paraId="717D9FEF" w14:textId="77777777" w:rsidR="00AC1205" w:rsidRDefault="00000000">
            <w:pPr>
              <w:jc w:val="right"/>
            </w:pPr>
            <w:r>
              <w:rPr>
                <w:rFonts w:ascii="Consolas" w:eastAsia="Consolas" w:hAnsi="Consolas" w:cs="Consolas"/>
                <w:sz w:val="16"/>
              </w:rPr>
              <w:t>[2] KOR</w:t>
            </w:r>
          </w:p>
        </w:tc>
        <w:tc>
          <w:tcPr>
            <w:tcW w:w="1170" w:type="dxa"/>
          </w:tcPr>
          <w:p w14:paraId="717D9FF0" w14:textId="77777777" w:rsidR="00AC1205" w:rsidRDefault="00000000">
            <w:pPr>
              <w:jc w:val="right"/>
            </w:pPr>
            <w:r>
              <w:rPr>
                <w:rFonts w:ascii="Consolas" w:eastAsia="Consolas" w:hAnsi="Consolas" w:cs="Consolas"/>
                <w:sz w:val="16"/>
              </w:rPr>
              <w:t>-1.0</w:t>
            </w:r>
          </w:p>
        </w:tc>
        <w:tc>
          <w:tcPr>
            <w:tcW w:w="1170" w:type="dxa"/>
          </w:tcPr>
          <w:p w14:paraId="717D9FF1" w14:textId="77777777" w:rsidR="00AC1205" w:rsidRDefault="00000000">
            <w:pPr>
              <w:jc w:val="right"/>
            </w:pPr>
            <w:r>
              <w:rPr>
                <w:rFonts w:ascii="Consolas" w:eastAsia="Consolas" w:hAnsi="Consolas" w:cs="Consolas"/>
                <w:sz w:val="16"/>
              </w:rPr>
              <w:t>10.0</w:t>
            </w:r>
          </w:p>
        </w:tc>
        <w:tc>
          <w:tcPr>
            <w:tcW w:w="1170" w:type="dxa"/>
          </w:tcPr>
          <w:p w14:paraId="717D9FF2" w14:textId="77777777" w:rsidR="00AC1205" w:rsidRDefault="00000000">
            <w:pPr>
              <w:jc w:val="right"/>
            </w:pPr>
            <w:r>
              <w:rPr>
                <w:rFonts w:ascii="Consolas" w:eastAsia="Consolas" w:hAnsi="Consolas" w:cs="Consolas"/>
                <w:sz w:val="16"/>
              </w:rPr>
              <w:t>4.6</w:t>
            </w:r>
          </w:p>
        </w:tc>
        <w:tc>
          <w:tcPr>
            <w:tcW w:w="1170" w:type="dxa"/>
          </w:tcPr>
          <w:p w14:paraId="717D9FF3" w14:textId="77777777" w:rsidR="00AC1205" w:rsidRDefault="00000000">
            <w:pPr>
              <w:jc w:val="right"/>
            </w:pPr>
            <w:r>
              <w:rPr>
                <w:rFonts w:ascii="Consolas" w:eastAsia="Consolas" w:hAnsi="Consolas" w:cs="Consolas"/>
                <w:sz w:val="16"/>
              </w:rPr>
              <w:t>5.0</w:t>
            </w:r>
          </w:p>
        </w:tc>
        <w:tc>
          <w:tcPr>
            <w:tcW w:w="1170" w:type="dxa"/>
          </w:tcPr>
          <w:p w14:paraId="717D9FF4" w14:textId="77777777" w:rsidR="00AC1205" w:rsidRDefault="00000000">
            <w:pPr>
              <w:jc w:val="right"/>
            </w:pPr>
            <w:r>
              <w:rPr>
                <w:rFonts w:ascii="Consolas" w:eastAsia="Consolas" w:hAnsi="Consolas" w:cs="Consolas"/>
                <w:sz w:val="16"/>
              </w:rPr>
              <w:t>3.0</w:t>
            </w:r>
          </w:p>
        </w:tc>
        <w:tc>
          <w:tcPr>
            <w:tcW w:w="1170" w:type="dxa"/>
          </w:tcPr>
          <w:p w14:paraId="717D9FF5" w14:textId="77777777" w:rsidR="00AC1205" w:rsidRDefault="00000000">
            <w:pPr>
              <w:jc w:val="right"/>
            </w:pPr>
            <w:r>
              <w:rPr>
                <w:rFonts w:ascii="Consolas" w:eastAsia="Consolas" w:hAnsi="Consolas" w:cs="Consolas"/>
                <w:sz w:val="16"/>
              </w:rPr>
              <w:t>5.0</w:t>
            </w:r>
          </w:p>
        </w:tc>
        <w:tc>
          <w:tcPr>
            <w:tcW w:w="1170" w:type="dxa"/>
          </w:tcPr>
          <w:p w14:paraId="717D9FF6" w14:textId="77777777" w:rsidR="00AC1205" w:rsidRDefault="00000000">
            <w:pPr>
              <w:jc w:val="right"/>
            </w:pPr>
            <w:r>
              <w:rPr>
                <w:rFonts w:ascii="Consolas" w:eastAsia="Consolas" w:hAnsi="Consolas" w:cs="Consolas"/>
                <w:sz w:val="16"/>
              </w:rPr>
              <w:t>1.7</w:t>
            </w:r>
          </w:p>
        </w:tc>
      </w:tr>
      <w:tr w:rsidR="00AC1205" w14:paraId="717DA000" w14:textId="77777777">
        <w:tc>
          <w:tcPr>
            <w:tcW w:w="1170" w:type="dxa"/>
          </w:tcPr>
          <w:p w14:paraId="717D9FF8" w14:textId="77777777" w:rsidR="00AC1205" w:rsidRDefault="00000000">
            <w:pPr>
              <w:jc w:val="right"/>
            </w:pPr>
            <w:r>
              <w:rPr>
                <w:rFonts w:ascii="Consolas" w:eastAsia="Consolas" w:hAnsi="Consolas" w:cs="Consolas"/>
                <w:sz w:val="16"/>
              </w:rPr>
              <w:t>[3] USA</w:t>
            </w:r>
          </w:p>
        </w:tc>
        <w:tc>
          <w:tcPr>
            <w:tcW w:w="1170" w:type="dxa"/>
          </w:tcPr>
          <w:p w14:paraId="717D9FF9" w14:textId="77777777" w:rsidR="00AC1205" w:rsidRDefault="00000000">
            <w:pPr>
              <w:jc w:val="right"/>
            </w:pPr>
            <w:r>
              <w:rPr>
                <w:rFonts w:ascii="Consolas" w:eastAsia="Consolas" w:hAnsi="Consolas" w:cs="Consolas"/>
                <w:sz w:val="16"/>
              </w:rPr>
              <w:t>.</w:t>
            </w:r>
          </w:p>
        </w:tc>
        <w:tc>
          <w:tcPr>
            <w:tcW w:w="1170" w:type="dxa"/>
          </w:tcPr>
          <w:p w14:paraId="717D9FFA" w14:textId="77777777" w:rsidR="00AC1205" w:rsidRDefault="00000000">
            <w:pPr>
              <w:jc w:val="right"/>
            </w:pPr>
            <w:r>
              <w:rPr>
                <w:rFonts w:ascii="Consolas" w:eastAsia="Consolas" w:hAnsi="Consolas" w:cs="Consolas"/>
                <w:sz w:val="16"/>
              </w:rPr>
              <w:t>.</w:t>
            </w:r>
          </w:p>
        </w:tc>
        <w:tc>
          <w:tcPr>
            <w:tcW w:w="1170" w:type="dxa"/>
          </w:tcPr>
          <w:p w14:paraId="717D9FFB" w14:textId="77777777" w:rsidR="00AC1205" w:rsidRDefault="00000000">
            <w:pPr>
              <w:jc w:val="right"/>
            </w:pPr>
            <w:r>
              <w:rPr>
                <w:rFonts w:ascii="Consolas" w:eastAsia="Consolas" w:hAnsi="Consolas" w:cs="Consolas"/>
                <w:sz w:val="16"/>
              </w:rPr>
              <w:t>.</w:t>
            </w:r>
          </w:p>
        </w:tc>
        <w:tc>
          <w:tcPr>
            <w:tcW w:w="1170" w:type="dxa"/>
          </w:tcPr>
          <w:p w14:paraId="717D9FFC" w14:textId="77777777" w:rsidR="00AC1205" w:rsidRDefault="00000000">
            <w:pPr>
              <w:jc w:val="right"/>
            </w:pPr>
            <w:r>
              <w:rPr>
                <w:rFonts w:ascii="Consolas" w:eastAsia="Consolas" w:hAnsi="Consolas" w:cs="Consolas"/>
                <w:sz w:val="16"/>
              </w:rPr>
              <w:t>.</w:t>
            </w:r>
          </w:p>
        </w:tc>
        <w:tc>
          <w:tcPr>
            <w:tcW w:w="1170" w:type="dxa"/>
          </w:tcPr>
          <w:p w14:paraId="717D9FFD" w14:textId="77777777" w:rsidR="00AC1205" w:rsidRDefault="00000000">
            <w:pPr>
              <w:jc w:val="right"/>
            </w:pPr>
            <w:r>
              <w:rPr>
                <w:rFonts w:ascii="Consolas" w:eastAsia="Consolas" w:hAnsi="Consolas" w:cs="Consolas"/>
                <w:sz w:val="16"/>
              </w:rPr>
              <w:t>.</w:t>
            </w:r>
          </w:p>
        </w:tc>
        <w:tc>
          <w:tcPr>
            <w:tcW w:w="1170" w:type="dxa"/>
          </w:tcPr>
          <w:p w14:paraId="717D9FFE" w14:textId="77777777" w:rsidR="00AC1205" w:rsidRDefault="00000000">
            <w:pPr>
              <w:jc w:val="right"/>
            </w:pPr>
            <w:r>
              <w:rPr>
                <w:rFonts w:ascii="Consolas" w:eastAsia="Consolas" w:hAnsi="Consolas" w:cs="Consolas"/>
                <w:sz w:val="16"/>
              </w:rPr>
              <w:t>.</w:t>
            </w:r>
          </w:p>
        </w:tc>
        <w:tc>
          <w:tcPr>
            <w:tcW w:w="1170" w:type="dxa"/>
          </w:tcPr>
          <w:p w14:paraId="717D9FFF" w14:textId="77777777" w:rsidR="00AC1205" w:rsidRDefault="00000000">
            <w:pPr>
              <w:jc w:val="right"/>
            </w:pPr>
            <w:r>
              <w:rPr>
                <w:rFonts w:ascii="Consolas" w:eastAsia="Consolas" w:hAnsi="Consolas" w:cs="Consolas"/>
                <w:sz w:val="16"/>
              </w:rPr>
              <w:t>.</w:t>
            </w:r>
          </w:p>
        </w:tc>
      </w:tr>
      <w:tr w:rsidR="00AC1205" w14:paraId="717DA009" w14:textId="77777777">
        <w:tc>
          <w:tcPr>
            <w:tcW w:w="1170" w:type="dxa"/>
          </w:tcPr>
          <w:p w14:paraId="717DA001" w14:textId="77777777" w:rsidR="00AC1205" w:rsidRDefault="00000000">
            <w:pPr>
              <w:jc w:val="right"/>
            </w:pPr>
            <w:r>
              <w:rPr>
                <w:rFonts w:ascii="Consolas" w:eastAsia="Consolas" w:hAnsi="Consolas" w:cs="Consolas"/>
                <w:sz w:val="16"/>
              </w:rPr>
              <w:t>[5] SWT</w:t>
            </w:r>
          </w:p>
        </w:tc>
        <w:tc>
          <w:tcPr>
            <w:tcW w:w="1170" w:type="dxa"/>
          </w:tcPr>
          <w:p w14:paraId="717DA002" w14:textId="77777777" w:rsidR="00AC1205" w:rsidRDefault="00000000">
            <w:pPr>
              <w:jc w:val="right"/>
            </w:pPr>
            <w:r>
              <w:rPr>
                <w:rFonts w:ascii="Consolas" w:eastAsia="Consolas" w:hAnsi="Consolas" w:cs="Consolas"/>
                <w:sz w:val="16"/>
              </w:rPr>
              <w:t>-3.0</w:t>
            </w:r>
          </w:p>
        </w:tc>
        <w:tc>
          <w:tcPr>
            <w:tcW w:w="1170" w:type="dxa"/>
          </w:tcPr>
          <w:p w14:paraId="717DA003" w14:textId="77777777" w:rsidR="00AC1205" w:rsidRDefault="00000000">
            <w:pPr>
              <w:jc w:val="right"/>
            </w:pPr>
            <w:r>
              <w:rPr>
                <w:rFonts w:ascii="Consolas" w:eastAsia="Consolas" w:hAnsi="Consolas" w:cs="Consolas"/>
                <w:sz w:val="16"/>
              </w:rPr>
              <w:t>10.0</w:t>
            </w:r>
          </w:p>
        </w:tc>
        <w:tc>
          <w:tcPr>
            <w:tcW w:w="1170" w:type="dxa"/>
          </w:tcPr>
          <w:p w14:paraId="717DA004" w14:textId="77777777" w:rsidR="00AC1205" w:rsidRDefault="00000000">
            <w:pPr>
              <w:jc w:val="right"/>
            </w:pPr>
            <w:r>
              <w:rPr>
                <w:rFonts w:ascii="Consolas" w:eastAsia="Consolas" w:hAnsi="Consolas" w:cs="Consolas"/>
                <w:sz w:val="16"/>
              </w:rPr>
              <w:t>3.9</w:t>
            </w:r>
          </w:p>
        </w:tc>
        <w:tc>
          <w:tcPr>
            <w:tcW w:w="1170" w:type="dxa"/>
          </w:tcPr>
          <w:p w14:paraId="717DA005" w14:textId="77777777" w:rsidR="00AC1205" w:rsidRDefault="00000000">
            <w:pPr>
              <w:jc w:val="right"/>
            </w:pPr>
            <w:r>
              <w:rPr>
                <w:rFonts w:ascii="Consolas" w:eastAsia="Consolas" w:hAnsi="Consolas" w:cs="Consolas"/>
                <w:sz w:val="16"/>
              </w:rPr>
              <w:t>6.0</w:t>
            </w:r>
          </w:p>
        </w:tc>
        <w:tc>
          <w:tcPr>
            <w:tcW w:w="1170" w:type="dxa"/>
          </w:tcPr>
          <w:p w14:paraId="717DA006" w14:textId="77777777" w:rsidR="00AC1205" w:rsidRDefault="00000000">
            <w:pPr>
              <w:jc w:val="right"/>
            </w:pPr>
            <w:r>
              <w:rPr>
                <w:rFonts w:ascii="Consolas" w:eastAsia="Consolas" w:hAnsi="Consolas" w:cs="Consolas"/>
                <w:sz w:val="16"/>
              </w:rPr>
              <w:t>-3.0</w:t>
            </w:r>
          </w:p>
        </w:tc>
        <w:tc>
          <w:tcPr>
            <w:tcW w:w="1170" w:type="dxa"/>
          </w:tcPr>
          <w:p w14:paraId="717DA007" w14:textId="77777777" w:rsidR="00AC1205" w:rsidRDefault="00000000">
            <w:pPr>
              <w:jc w:val="right"/>
            </w:pPr>
            <w:r>
              <w:rPr>
                <w:rFonts w:ascii="Consolas" w:eastAsia="Consolas" w:hAnsi="Consolas" w:cs="Consolas"/>
                <w:sz w:val="16"/>
              </w:rPr>
              <w:t>8.0</w:t>
            </w:r>
          </w:p>
        </w:tc>
        <w:tc>
          <w:tcPr>
            <w:tcW w:w="1170" w:type="dxa"/>
          </w:tcPr>
          <w:p w14:paraId="717DA008" w14:textId="77777777" w:rsidR="00AC1205" w:rsidRDefault="00000000">
            <w:pPr>
              <w:jc w:val="right"/>
            </w:pPr>
            <w:r>
              <w:rPr>
                <w:rFonts w:ascii="Consolas" w:eastAsia="Consolas" w:hAnsi="Consolas" w:cs="Consolas"/>
                <w:sz w:val="16"/>
              </w:rPr>
              <w:t>5.1</w:t>
            </w:r>
          </w:p>
        </w:tc>
      </w:tr>
      <w:tr w:rsidR="00AC1205" w14:paraId="717DA012" w14:textId="77777777">
        <w:tc>
          <w:tcPr>
            <w:tcW w:w="1170" w:type="dxa"/>
          </w:tcPr>
          <w:p w14:paraId="717DA00A" w14:textId="77777777" w:rsidR="00AC1205" w:rsidRDefault="00000000">
            <w:pPr>
              <w:jc w:val="right"/>
            </w:pPr>
            <w:r>
              <w:rPr>
                <w:rFonts w:ascii="Consolas" w:eastAsia="Consolas" w:hAnsi="Consolas" w:cs="Consolas"/>
                <w:sz w:val="16"/>
              </w:rPr>
              <w:t>[6] GER</w:t>
            </w:r>
          </w:p>
        </w:tc>
        <w:tc>
          <w:tcPr>
            <w:tcW w:w="1170" w:type="dxa"/>
          </w:tcPr>
          <w:p w14:paraId="717DA00B" w14:textId="77777777" w:rsidR="00AC1205" w:rsidRDefault="00000000">
            <w:pPr>
              <w:jc w:val="right"/>
            </w:pPr>
            <w:r>
              <w:rPr>
                <w:rFonts w:ascii="Consolas" w:eastAsia="Consolas" w:hAnsi="Consolas" w:cs="Consolas"/>
                <w:sz w:val="16"/>
              </w:rPr>
              <w:t>-8.0</w:t>
            </w:r>
          </w:p>
        </w:tc>
        <w:tc>
          <w:tcPr>
            <w:tcW w:w="1170" w:type="dxa"/>
          </w:tcPr>
          <w:p w14:paraId="717DA00C" w14:textId="77777777" w:rsidR="00AC1205" w:rsidRDefault="00000000">
            <w:pPr>
              <w:jc w:val="right"/>
            </w:pPr>
            <w:r>
              <w:rPr>
                <w:rFonts w:ascii="Consolas" w:eastAsia="Consolas" w:hAnsi="Consolas" w:cs="Consolas"/>
                <w:sz w:val="16"/>
              </w:rPr>
              <w:t>10.0</w:t>
            </w:r>
          </w:p>
        </w:tc>
        <w:tc>
          <w:tcPr>
            <w:tcW w:w="1170" w:type="dxa"/>
          </w:tcPr>
          <w:p w14:paraId="717DA00D" w14:textId="77777777" w:rsidR="00AC1205" w:rsidRDefault="00000000">
            <w:pPr>
              <w:jc w:val="right"/>
            </w:pPr>
            <w:r>
              <w:rPr>
                <w:rFonts w:ascii="Consolas" w:eastAsia="Consolas" w:hAnsi="Consolas" w:cs="Consolas"/>
                <w:sz w:val="16"/>
              </w:rPr>
              <w:t>0.7</w:t>
            </w:r>
          </w:p>
        </w:tc>
        <w:tc>
          <w:tcPr>
            <w:tcW w:w="1170" w:type="dxa"/>
          </w:tcPr>
          <w:p w14:paraId="717DA00E" w14:textId="77777777" w:rsidR="00AC1205" w:rsidRDefault="00000000">
            <w:pPr>
              <w:jc w:val="right"/>
            </w:pPr>
            <w:r>
              <w:rPr>
                <w:rFonts w:ascii="Consolas" w:eastAsia="Consolas" w:hAnsi="Consolas" w:cs="Consolas"/>
                <w:sz w:val="16"/>
              </w:rPr>
              <w:t>4.0</w:t>
            </w:r>
          </w:p>
        </w:tc>
        <w:tc>
          <w:tcPr>
            <w:tcW w:w="1170" w:type="dxa"/>
          </w:tcPr>
          <w:p w14:paraId="717DA00F" w14:textId="77777777" w:rsidR="00AC1205" w:rsidRDefault="00000000">
            <w:pPr>
              <w:jc w:val="right"/>
            </w:pPr>
            <w:r>
              <w:rPr>
                <w:rFonts w:ascii="Consolas" w:eastAsia="Consolas" w:hAnsi="Consolas" w:cs="Consolas"/>
                <w:sz w:val="16"/>
              </w:rPr>
              <w:t>-8.0</w:t>
            </w:r>
          </w:p>
        </w:tc>
        <w:tc>
          <w:tcPr>
            <w:tcW w:w="1170" w:type="dxa"/>
          </w:tcPr>
          <w:p w14:paraId="717DA010" w14:textId="77777777" w:rsidR="00AC1205" w:rsidRDefault="00000000">
            <w:pPr>
              <w:jc w:val="right"/>
            </w:pPr>
            <w:r>
              <w:rPr>
                <w:rFonts w:ascii="Consolas" w:eastAsia="Consolas" w:hAnsi="Consolas" w:cs="Consolas"/>
                <w:sz w:val="16"/>
              </w:rPr>
              <w:t>7.0</w:t>
            </w:r>
          </w:p>
        </w:tc>
        <w:tc>
          <w:tcPr>
            <w:tcW w:w="1170" w:type="dxa"/>
          </w:tcPr>
          <w:p w14:paraId="717DA011" w14:textId="77777777" w:rsidR="00AC1205" w:rsidRDefault="00000000">
            <w:pPr>
              <w:jc w:val="right"/>
            </w:pPr>
            <w:r>
              <w:rPr>
                <w:rFonts w:ascii="Consolas" w:eastAsia="Consolas" w:hAnsi="Consolas" w:cs="Consolas"/>
                <w:sz w:val="16"/>
              </w:rPr>
              <w:t>7.1</w:t>
            </w:r>
          </w:p>
        </w:tc>
      </w:tr>
      <w:tr w:rsidR="00AC1205" w14:paraId="717DA01B" w14:textId="77777777">
        <w:tc>
          <w:tcPr>
            <w:tcW w:w="1170" w:type="dxa"/>
          </w:tcPr>
          <w:p w14:paraId="717DA013" w14:textId="77777777" w:rsidR="00AC1205" w:rsidRDefault="00000000">
            <w:pPr>
              <w:jc w:val="right"/>
            </w:pPr>
            <w:r>
              <w:rPr>
                <w:rFonts w:ascii="Consolas" w:eastAsia="Consolas" w:hAnsi="Consolas" w:cs="Consolas"/>
                <w:sz w:val="16"/>
              </w:rPr>
              <w:t>[7] UK</w:t>
            </w:r>
          </w:p>
        </w:tc>
        <w:tc>
          <w:tcPr>
            <w:tcW w:w="1170" w:type="dxa"/>
          </w:tcPr>
          <w:p w14:paraId="717DA014" w14:textId="77777777" w:rsidR="00AC1205" w:rsidRDefault="00000000">
            <w:pPr>
              <w:jc w:val="right"/>
            </w:pPr>
            <w:r>
              <w:rPr>
                <w:rFonts w:ascii="Consolas" w:eastAsia="Consolas" w:hAnsi="Consolas" w:cs="Consolas"/>
                <w:sz w:val="16"/>
              </w:rPr>
              <w:t>.</w:t>
            </w:r>
          </w:p>
        </w:tc>
        <w:tc>
          <w:tcPr>
            <w:tcW w:w="1170" w:type="dxa"/>
          </w:tcPr>
          <w:p w14:paraId="717DA015" w14:textId="77777777" w:rsidR="00AC1205" w:rsidRDefault="00000000">
            <w:pPr>
              <w:jc w:val="right"/>
            </w:pPr>
            <w:r>
              <w:rPr>
                <w:rFonts w:ascii="Consolas" w:eastAsia="Consolas" w:hAnsi="Consolas" w:cs="Consolas"/>
                <w:sz w:val="16"/>
              </w:rPr>
              <w:t>.</w:t>
            </w:r>
          </w:p>
        </w:tc>
        <w:tc>
          <w:tcPr>
            <w:tcW w:w="1170" w:type="dxa"/>
          </w:tcPr>
          <w:p w14:paraId="717DA016" w14:textId="77777777" w:rsidR="00AC1205" w:rsidRDefault="00000000">
            <w:pPr>
              <w:jc w:val="right"/>
            </w:pPr>
            <w:r>
              <w:rPr>
                <w:rFonts w:ascii="Consolas" w:eastAsia="Consolas" w:hAnsi="Consolas" w:cs="Consolas"/>
                <w:sz w:val="16"/>
              </w:rPr>
              <w:t>.</w:t>
            </w:r>
          </w:p>
        </w:tc>
        <w:tc>
          <w:tcPr>
            <w:tcW w:w="1170" w:type="dxa"/>
          </w:tcPr>
          <w:p w14:paraId="717DA017" w14:textId="77777777" w:rsidR="00AC1205" w:rsidRDefault="00000000">
            <w:pPr>
              <w:jc w:val="right"/>
            </w:pPr>
            <w:r>
              <w:rPr>
                <w:rFonts w:ascii="Consolas" w:eastAsia="Consolas" w:hAnsi="Consolas" w:cs="Consolas"/>
                <w:sz w:val="16"/>
              </w:rPr>
              <w:t>.</w:t>
            </w:r>
          </w:p>
        </w:tc>
        <w:tc>
          <w:tcPr>
            <w:tcW w:w="1170" w:type="dxa"/>
          </w:tcPr>
          <w:p w14:paraId="717DA018" w14:textId="77777777" w:rsidR="00AC1205" w:rsidRDefault="00000000">
            <w:pPr>
              <w:jc w:val="right"/>
            </w:pPr>
            <w:r>
              <w:rPr>
                <w:rFonts w:ascii="Consolas" w:eastAsia="Consolas" w:hAnsi="Consolas" w:cs="Consolas"/>
                <w:sz w:val="16"/>
              </w:rPr>
              <w:t>.</w:t>
            </w:r>
          </w:p>
        </w:tc>
        <w:tc>
          <w:tcPr>
            <w:tcW w:w="1170" w:type="dxa"/>
          </w:tcPr>
          <w:p w14:paraId="717DA019" w14:textId="77777777" w:rsidR="00AC1205" w:rsidRDefault="00000000">
            <w:pPr>
              <w:jc w:val="right"/>
            </w:pPr>
            <w:r>
              <w:rPr>
                <w:rFonts w:ascii="Consolas" w:eastAsia="Consolas" w:hAnsi="Consolas" w:cs="Consolas"/>
                <w:sz w:val="16"/>
              </w:rPr>
              <w:t>.</w:t>
            </w:r>
          </w:p>
        </w:tc>
        <w:tc>
          <w:tcPr>
            <w:tcW w:w="1170" w:type="dxa"/>
          </w:tcPr>
          <w:p w14:paraId="717DA01A" w14:textId="77777777" w:rsidR="00AC1205" w:rsidRDefault="00000000">
            <w:pPr>
              <w:jc w:val="right"/>
            </w:pPr>
            <w:r>
              <w:rPr>
                <w:rFonts w:ascii="Consolas" w:eastAsia="Consolas" w:hAnsi="Consolas" w:cs="Consolas"/>
                <w:sz w:val="16"/>
              </w:rPr>
              <w:t>.</w:t>
            </w:r>
          </w:p>
        </w:tc>
      </w:tr>
      <w:tr w:rsidR="00AC1205" w14:paraId="717DA024" w14:textId="77777777">
        <w:tc>
          <w:tcPr>
            <w:tcW w:w="1170" w:type="dxa"/>
            <w:tcBorders>
              <w:bottom w:val="single" w:sz="0" w:space="0" w:color="000000"/>
            </w:tcBorders>
          </w:tcPr>
          <w:p w14:paraId="717DA01C"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01D" w14:textId="77777777" w:rsidR="00AC1205" w:rsidRDefault="00000000">
            <w:pPr>
              <w:jc w:val="right"/>
            </w:pPr>
            <w:r>
              <w:rPr>
                <w:rFonts w:ascii="Consolas" w:eastAsia="Consolas" w:hAnsi="Consolas" w:cs="Consolas"/>
                <w:sz w:val="16"/>
              </w:rPr>
              <w:t>-1.0</w:t>
            </w:r>
          </w:p>
        </w:tc>
        <w:tc>
          <w:tcPr>
            <w:tcW w:w="1170" w:type="dxa"/>
            <w:tcBorders>
              <w:bottom w:val="single" w:sz="0" w:space="0" w:color="000000"/>
            </w:tcBorders>
          </w:tcPr>
          <w:p w14:paraId="717DA01E" w14:textId="77777777" w:rsidR="00AC1205" w:rsidRDefault="00000000">
            <w:pPr>
              <w:jc w:val="right"/>
            </w:pPr>
            <w:r>
              <w:rPr>
                <w:rFonts w:ascii="Consolas" w:eastAsia="Consolas" w:hAnsi="Consolas" w:cs="Consolas"/>
                <w:sz w:val="16"/>
              </w:rPr>
              <w:t>10.0</w:t>
            </w:r>
          </w:p>
        </w:tc>
        <w:tc>
          <w:tcPr>
            <w:tcW w:w="1170" w:type="dxa"/>
            <w:tcBorders>
              <w:bottom w:val="single" w:sz="0" w:space="0" w:color="000000"/>
            </w:tcBorders>
          </w:tcPr>
          <w:p w14:paraId="717DA01F" w14:textId="77777777" w:rsidR="00AC1205" w:rsidRDefault="00000000">
            <w:pPr>
              <w:jc w:val="right"/>
            </w:pPr>
            <w:r>
              <w:rPr>
                <w:rFonts w:ascii="Consolas" w:eastAsia="Consolas" w:hAnsi="Consolas" w:cs="Consolas"/>
                <w:sz w:val="16"/>
              </w:rPr>
              <w:t>6.6</w:t>
            </w:r>
          </w:p>
        </w:tc>
        <w:tc>
          <w:tcPr>
            <w:tcW w:w="1170" w:type="dxa"/>
            <w:tcBorders>
              <w:bottom w:val="single" w:sz="0" w:space="0" w:color="000000"/>
            </w:tcBorders>
          </w:tcPr>
          <w:p w14:paraId="717DA020" w14:textId="77777777" w:rsidR="00AC1205" w:rsidRDefault="00000000">
            <w:pPr>
              <w:jc w:val="right"/>
            </w:pPr>
            <w:r>
              <w:rPr>
                <w:rFonts w:ascii="Consolas" w:eastAsia="Consolas" w:hAnsi="Consolas" w:cs="Consolas"/>
                <w:sz w:val="16"/>
              </w:rPr>
              <w:t>7.0</w:t>
            </w:r>
          </w:p>
        </w:tc>
        <w:tc>
          <w:tcPr>
            <w:tcW w:w="1170" w:type="dxa"/>
            <w:tcBorders>
              <w:bottom w:val="single" w:sz="0" w:space="0" w:color="000000"/>
            </w:tcBorders>
          </w:tcPr>
          <w:p w14:paraId="717DA021" w14:textId="77777777" w:rsidR="00AC1205" w:rsidRDefault="00000000">
            <w:pPr>
              <w:jc w:val="right"/>
            </w:pPr>
            <w:r>
              <w:rPr>
                <w:rFonts w:ascii="Consolas" w:eastAsia="Consolas" w:hAnsi="Consolas" w:cs="Consolas"/>
                <w:sz w:val="16"/>
              </w:rPr>
              <w:t>6.0</w:t>
            </w:r>
          </w:p>
        </w:tc>
        <w:tc>
          <w:tcPr>
            <w:tcW w:w="1170" w:type="dxa"/>
            <w:tcBorders>
              <w:bottom w:val="single" w:sz="0" w:space="0" w:color="000000"/>
            </w:tcBorders>
          </w:tcPr>
          <w:p w14:paraId="717DA022" w14:textId="77777777" w:rsidR="00AC1205" w:rsidRDefault="00000000">
            <w:pPr>
              <w:jc w:val="right"/>
            </w:pPr>
            <w:r>
              <w:rPr>
                <w:rFonts w:ascii="Consolas" w:eastAsia="Consolas" w:hAnsi="Consolas" w:cs="Consolas"/>
                <w:sz w:val="16"/>
              </w:rPr>
              <w:t>8.0</w:t>
            </w:r>
          </w:p>
        </w:tc>
        <w:tc>
          <w:tcPr>
            <w:tcW w:w="1170" w:type="dxa"/>
            <w:tcBorders>
              <w:bottom w:val="single" w:sz="0" w:space="0" w:color="000000"/>
            </w:tcBorders>
          </w:tcPr>
          <w:p w14:paraId="717DA023" w14:textId="77777777" w:rsidR="00AC1205" w:rsidRDefault="00000000">
            <w:pPr>
              <w:jc w:val="right"/>
            </w:pPr>
            <w:r>
              <w:rPr>
                <w:rFonts w:ascii="Consolas" w:eastAsia="Consolas" w:hAnsi="Consolas" w:cs="Consolas"/>
                <w:sz w:val="16"/>
              </w:rPr>
              <w:t>2.2</w:t>
            </w:r>
          </w:p>
        </w:tc>
      </w:tr>
      <w:tr w:rsidR="00AC1205" w14:paraId="717DA02D" w14:textId="77777777">
        <w:tc>
          <w:tcPr>
            <w:tcW w:w="1170" w:type="dxa"/>
            <w:tcBorders>
              <w:top w:val="single" w:sz="0" w:space="0" w:color="000000"/>
              <w:bottom w:val="single" w:sz="0" w:space="0" w:color="000000"/>
            </w:tcBorders>
          </w:tcPr>
          <w:p w14:paraId="717DA025"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026"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027" w14:textId="77777777" w:rsidR="00AC1205" w:rsidRDefault="00000000">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717DA028" w14:textId="77777777" w:rsidR="00AC1205" w:rsidRDefault="00000000">
            <w:pPr>
              <w:jc w:val="right"/>
            </w:pPr>
            <w:r>
              <w:rPr>
                <w:rFonts w:ascii="Consolas" w:eastAsia="Consolas" w:hAnsi="Consolas" w:cs="Consolas"/>
                <w:sz w:val="16"/>
              </w:rPr>
              <w:t>2.4</w:t>
            </w:r>
          </w:p>
        </w:tc>
        <w:tc>
          <w:tcPr>
            <w:tcW w:w="1170" w:type="dxa"/>
            <w:tcBorders>
              <w:top w:val="single" w:sz="0" w:space="0" w:color="000000"/>
              <w:bottom w:val="single" w:sz="0" w:space="0" w:color="000000"/>
            </w:tcBorders>
          </w:tcPr>
          <w:p w14:paraId="717DA029"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A02A"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A02B" w14:textId="77777777" w:rsidR="00AC1205" w:rsidRDefault="00000000">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717DA02C" w14:textId="77777777" w:rsidR="00AC1205" w:rsidRDefault="00000000">
            <w:pPr>
              <w:jc w:val="right"/>
            </w:pPr>
            <w:r>
              <w:rPr>
                <w:rFonts w:ascii="Consolas" w:eastAsia="Consolas" w:hAnsi="Consolas" w:cs="Consolas"/>
                <w:sz w:val="16"/>
              </w:rPr>
              <w:t>6.1</w:t>
            </w:r>
          </w:p>
        </w:tc>
      </w:tr>
    </w:tbl>
    <w:p w14:paraId="717DA02E" w14:textId="77777777" w:rsidR="00AC1205" w:rsidRDefault="00AC1205"/>
    <w:p w14:paraId="717DA02F" w14:textId="77777777" w:rsidR="00AC1205" w:rsidRDefault="00000000">
      <w:r>
        <w:br/>
      </w:r>
    </w:p>
    <w:p w14:paraId="717DA030" w14:textId="77777777" w:rsidR="00AC1205" w:rsidRDefault="00000000">
      <w:pPr>
        <w:shd w:val="solid" w:color="B0C4DE" w:fill="auto"/>
      </w:pPr>
      <w:r>
        <w:rPr>
          <w:b/>
          <w:sz w:val="26"/>
        </w:rPr>
        <w:t>satwork5</w:t>
      </w:r>
    </w:p>
    <w:p w14:paraId="717DA031" w14:textId="77777777" w:rsidR="00AC1205" w:rsidRDefault="00000000">
      <w:pPr>
        <w:rPr>
          <w:color w:val="4682B4"/>
        </w:rPr>
      </w:pPr>
      <w:r>
        <w:rPr>
          <w:color w:val="4682B4"/>
        </w:rPr>
        <w:t>Satisfaction: work [5]</w:t>
      </w:r>
      <w:r>
        <w:rPr>
          <w:color w:val="4682B4"/>
        </w:rPr>
        <w:br/>
      </w:r>
    </w:p>
    <w:p w14:paraId="717DA032" w14:textId="77777777" w:rsidR="00AC1205" w:rsidRDefault="00000000">
      <w:pPr>
        <w:shd w:val="solid" w:color="B0C4DE" w:fill="auto"/>
      </w:pPr>
      <w:r>
        <w:rPr>
          <w:b/>
          <w:sz w:val="26"/>
        </w:rPr>
        <w:t>satwork10</w:t>
      </w:r>
    </w:p>
    <w:p w14:paraId="717DA033" w14:textId="77777777" w:rsidR="00AC1205" w:rsidRDefault="00000000">
      <w:pPr>
        <w:rPr>
          <w:color w:val="4682B4"/>
        </w:rPr>
      </w:pPr>
      <w:r>
        <w:rPr>
          <w:color w:val="4682B4"/>
        </w:rPr>
        <w:t>Satisfaction: work [10]</w:t>
      </w:r>
      <w:r>
        <w:rPr>
          <w:color w:val="4682B4"/>
        </w:rPr>
        <w:br/>
      </w:r>
    </w:p>
    <w:p w14:paraId="717DA034"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036" w14:textId="77777777">
        <w:tc>
          <w:tcPr>
            <w:tcW w:w="9360" w:type="dxa"/>
          </w:tcPr>
          <w:p w14:paraId="717DA035" w14:textId="77777777" w:rsidR="00AC1205" w:rsidRDefault="00000000">
            <w:r>
              <w:rPr>
                <w:rFonts w:ascii="Consolas" w:eastAsia="Consolas" w:hAnsi="Consolas" w:cs="Consolas"/>
                <w:b/>
                <w:sz w:val="18"/>
              </w:rPr>
              <w:t xml:space="preserve">       Name: </w:t>
            </w:r>
            <w:r>
              <w:rPr>
                <w:rFonts w:ascii="Consolas" w:eastAsia="Consolas" w:hAnsi="Consolas" w:cs="Consolas"/>
                <w:sz w:val="18"/>
              </w:rPr>
              <w:t>satwork5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work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1,627,790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1.25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3.52           </w:t>
            </w:r>
          </w:p>
        </w:tc>
      </w:tr>
    </w:tbl>
    <w:p w14:paraId="717DA037"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040" w14:textId="77777777">
        <w:tc>
          <w:tcPr>
            <w:tcW w:w="1170" w:type="dxa"/>
            <w:tcBorders>
              <w:top w:val="single" w:sz="0" w:space="0" w:color="000000"/>
              <w:bottom w:val="single" w:sz="0" w:space="0" w:color="000000"/>
            </w:tcBorders>
          </w:tcPr>
          <w:p w14:paraId="717DA038" w14:textId="77777777" w:rsidR="00AC1205" w:rsidRDefault="00AC1205">
            <w:pPr>
              <w:jc w:val="right"/>
            </w:pPr>
          </w:p>
        </w:tc>
        <w:tc>
          <w:tcPr>
            <w:tcW w:w="1170" w:type="dxa"/>
            <w:tcBorders>
              <w:top w:val="single" w:sz="0" w:space="0" w:color="000000"/>
              <w:bottom w:val="single" w:sz="0" w:space="0" w:color="000000"/>
            </w:tcBorders>
          </w:tcPr>
          <w:p w14:paraId="717DA039"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03A"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03B"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03C"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03D"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03E"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03F" w14:textId="77777777" w:rsidR="00AC1205" w:rsidRDefault="00000000">
            <w:pPr>
              <w:jc w:val="right"/>
            </w:pPr>
            <w:r>
              <w:rPr>
                <w:rFonts w:ascii="Consolas" w:eastAsia="Consolas" w:hAnsi="Consolas" w:cs="Consolas"/>
                <w:sz w:val="16"/>
              </w:rPr>
              <w:t>SD</w:t>
            </w:r>
          </w:p>
        </w:tc>
      </w:tr>
      <w:tr w:rsidR="00AC1205" w14:paraId="717DA049" w14:textId="77777777">
        <w:tc>
          <w:tcPr>
            <w:tcW w:w="1170" w:type="dxa"/>
            <w:tcBorders>
              <w:top w:val="single" w:sz="0" w:space="0" w:color="000000"/>
            </w:tcBorders>
          </w:tcPr>
          <w:p w14:paraId="717DA041"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042"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A043" w14:textId="77777777" w:rsidR="00AC1205" w:rsidRDefault="00000000">
            <w:pPr>
              <w:jc w:val="right"/>
            </w:pPr>
            <w:r>
              <w:rPr>
                <w:rFonts w:ascii="Consolas" w:eastAsia="Consolas" w:hAnsi="Consolas" w:cs="Consolas"/>
                <w:sz w:val="16"/>
              </w:rPr>
              <w:t>5.0</w:t>
            </w:r>
          </w:p>
        </w:tc>
        <w:tc>
          <w:tcPr>
            <w:tcW w:w="1170" w:type="dxa"/>
            <w:tcBorders>
              <w:top w:val="single" w:sz="0" w:space="0" w:color="000000"/>
            </w:tcBorders>
          </w:tcPr>
          <w:p w14:paraId="717DA044" w14:textId="77777777" w:rsidR="00AC1205" w:rsidRDefault="00000000">
            <w:pPr>
              <w:jc w:val="right"/>
            </w:pPr>
            <w:r>
              <w:rPr>
                <w:rFonts w:ascii="Consolas" w:eastAsia="Consolas" w:hAnsi="Consolas" w:cs="Consolas"/>
                <w:sz w:val="16"/>
              </w:rPr>
              <w:t>1.6</w:t>
            </w:r>
          </w:p>
        </w:tc>
        <w:tc>
          <w:tcPr>
            <w:tcW w:w="1170" w:type="dxa"/>
            <w:tcBorders>
              <w:top w:val="single" w:sz="0" w:space="0" w:color="000000"/>
            </w:tcBorders>
          </w:tcPr>
          <w:p w14:paraId="717DA045"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A046"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A047" w14:textId="77777777" w:rsidR="00AC1205" w:rsidRDefault="00000000">
            <w:pPr>
              <w:jc w:val="right"/>
            </w:pPr>
            <w:r>
              <w:rPr>
                <w:rFonts w:ascii="Consolas" w:eastAsia="Consolas" w:hAnsi="Consolas" w:cs="Consolas"/>
                <w:sz w:val="16"/>
              </w:rPr>
              <w:t>4.0</w:t>
            </w:r>
          </w:p>
        </w:tc>
        <w:tc>
          <w:tcPr>
            <w:tcW w:w="1170" w:type="dxa"/>
            <w:tcBorders>
              <w:top w:val="single" w:sz="0" w:space="0" w:color="000000"/>
            </w:tcBorders>
          </w:tcPr>
          <w:p w14:paraId="717DA048" w14:textId="77777777" w:rsidR="00AC1205" w:rsidRDefault="00000000">
            <w:pPr>
              <w:jc w:val="right"/>
            </w:pPr>
            <w:r>
              <w:rPr>
                <w:rFonts w:ascii="Consolas" w:eastAsia="Consolas" w:hAnsi="Consolas" w:cs="Consolas"/>
                <w:sz w:val="16"/>
              </w:rPr>
              <w:t>3.5</w:t>
            </w:r>
          </w:p>
        </w:tc>
      </w:tr>
      <w:tr w:rsidR="00AC1205" w14:paraId="717DA052" w14:textId="77777777">
        <w:tc>
          <w:tcPr>
            <w:tcW w:w="1170" w:type="dxa"/>
          </w:tcPr>
          <w:p w14:paraId="717DA04A" w14:textId="77777777" w:rsidR="00AC1205" w:rsidRDefault="00000000">
            <w:pPr>
              <w:jc w:val="right"/>
            </w:pPr>
            <w:r>
              <w:rPr>
                <w:rFonts w:ascii="Consolas" w:eastAsia="Consolas" w:hAnsi="Consolas" w:cs="Consolas"/>
                <w:sz w:val="16"/>
              </w:rPr>
              <w:t>[2] KOR</w:t>
            </w:r>
          </w:p>
        </w:tc>
        <w:tc>
          <w:tcPr>
            <w:tcW w:w="1170" w:type="dxa"/>
          </w:tcPr>
          <w:p w14:paraId="717DA04B" w14:textId="77777777" w:rsidR="00AC1205" w:rsidRDefault="00000000">
            <w:pPr>
              <w:jc w:val="right"/>
            </w:pPr>
            <w:r>
              <w:rPr>
                <w:rFonts w:ascii="Consolas" w:eastAsia="Consolas" w:hAnsi="Consolas" w:cs="Consolas"/>
                <w:sz w:val="16"/>
              </w:rPr>
              <w:t>-1.0</w:t>
            </w:r>
          </w:p>
        </w:tc>
        <w:tc>
          <w:tcPr>
            <w:tcW w:w="1170" w:type="dxa"/>
          </w:tcPr>
          <w:p w14:paraId="717DA04C" w14:textId="77777777" w:rsidR="00AC1205" w:rsidRDefault="00000000">
            <w:pPr>
              <w:jc w:val="right"/>
            </w:pPr>
            <w:r>
              <w:rPr>
                <w:rFonts w:ascii="Consolas" w:eastAsia="Consolas" w:hAnsi="Consolas" w:cs="Consolas"/>
                <w:sz w:val="16"/>
              </w:rPr>
              <w:t>5.0</w:t>
            </w:r>
          </w:p>
        </w:tc>
        <w:tc>
          <w:tcPr>
            <w:tcW w:w="1170" w:type="dxa"/>
          </w:tcPr>
          <w:p w14:paraId="717DA04D" w14:textId="77777777" w:rsidR="00AC1205" w:rsidRDefault="00000000">
            <w:pPr>
              <w:jc w:val="right"/>
            </w:pPr>
            <w:r>
              <w:rPr>
                <w:rFonts w:ascii="Consolas" w:eastAsia="Consolas" w:hAnsi="Consolas" w:cs="Consolas"/>
                <w:sz w:val="16"/>
              </w:rPr>
              <w:t>3.2</w:t>
            </w:r>
          </w:p>
        </w:tc>
        <w:tc>
          <w:tcPr>
            <w:tcW w:w="1170" w:type="dxa"/>
          </w:tcPr>
          <w:p w14:paraId="717DA04E" w14:textId="77777777" w:rsidR="00AC1205" w:rsidRDefault="00000000">
            <w:pPr>
              <w:jc w:val="right"/>
            </w:pPr>
            <w:r>
              <w:rPr>
                <w:rFonts w:ascii="Consolas" w:eastAsia="Consolas" w:hAnsi="Consolas" w:cs="Consolas"/>
                <w:sz w:val="16"/>
              </w:rPr>
              <w:t>3.0</w:t>
            </w:r>
          </w:p>
        </w:tc>
        <w:tc>
          <w:tcPr>
            <w:tcW w:w="1170" w:type="dxa"/>
          </w:tcPr>
          <w:p w14:paraId="717DA04F" w14:textId="77777777" w:rsidR="00AC1205" w:rsidRDefault="00000000">
            <w:pPr>
              <w:jc w:val="right"/>
            </w:pPr>
            <w:r>
              <w:rPr>
                <w:rFonts w:ascii="Consolas" w:eastAsia="Consolas" w:hAnsi="Consolas" w:cs="Consolas"/>
                <w:sz w:val="16"/>
              </w:rPr>
              <w:t>3.0</w:t>
            </w:r>
          </w:p>
        </w:tc>
        <w:tc>
          <w:tcPr>
            <w:tcW w:w="1170" w:type="dxa"/>
          </w:tcPr>
          <w:p w14:paraId="717DA050" w14:textId="77777777" w:rsidR="00AC1205" w:rsidRDefault="00000000">
            <w:pPr>
              <w:jc w:val="right"/>
            </w:pPr>
            <w:r>
              <w:rPr>
                <w:rFonts w:ascii="Consolas" w:eastAsia="Consolas" w:hAnsi="Consolas" w:cs="Consolas"/>
                <w:sz w:val="16"/>
              </w:rPr>
              <w:t>4.0</w:t>
            </w:r>
          </w:p>
        </w:tc>
        <w:tc>
          <w:tcPr>
            <w:tcW w:w="1170" w:type="dxa"/>
          </w:tcPr>
          <w:p w14:paraId="717DA051" w14:textId="77777777" w:rsidR="00AC1205" w:rsidRDefault="00000000">
            <w:pPr>
              <w:jc w:val="right"/>
            </w:pPr>
            <w:r>
              <w:rPr>
                <w:rFonts w:ascii="Consolas" w:eastAsia="Consolas" w:hAnsi="Consolas" w:cs="Consolas"/>
                <w:sz w:val="16"/>
              </w:rPr>
              <w:t>0.7</w:t>
            </w:r>
          </w:p>
        </w:tc>
      </w:tr>
      <w:tr w:rsidR="00AC1205" w14:paraId="717DA05B" w14:textId="77777777">
        <w:tc>
          <w:tcPr>
            <w:tcW w:w="1170" w:type="dxa"/>
          </w:tcPr>
          <w:p w14:paraId="717DA053" w14:textId="77777777" w:rsidR="00AC1205" w:rsidRDefault="00000000">
            <w:pPr>
              <w:jc w:val="right"/>
            </w:pPr>
            <w:r>
              <w:rPr>
                <w:rFonts w:ascii="Consolas" w:eastAsia="Consolas" w:hAnsi="Consolas" w:cs="Consolas"/>
                <w:sz w:val="16"/>
              </w:rPr>
              <w:lastRenderedPageBreak/>
              <w:t>[3] USA</w:t>
            </w:r>
          </w:p>
        </w:tc>
        <w:tc>
          <w:tcPr>
            <w:tcW w:w="1170" w:type="dxa"/>
          </w:tcPr>
          <w:p w14:paraId="717DA054" w14:textId="77777777" w:rsidR="00AC1205" w:rsidRDefault="00000000">
            <w:pPr>
              <w:jc w:val="right"/>
            </w:pPr>
            <w:r>
              <w:rPr>
                <w:rFonts w:ascii="Consolas" w:eastAsia="Consolas" w:hAnsi="Consolas" w:cs="Consolas"/>
                <w:sz w:val="16"/>
              </w:rPr>
              <w:t>.</w:t>
            </w:r>
          </w:p>
        </w:tc>
        <w:tc>
          <w:tcPr>
            <w:tcW w:w="1170" w:type="dxa"/>
          </w:tcPr>
          <w:p w14:paraId="717DA055" w14:textId="77777777" w:rsidR="00AC1205" w:rsidRDefault="00000000">
            <w:pPr>
              <w:jc w:val="right"/>
            </w:pPr>
            <w:r>
              <w:rPr>
                <w:rFonts w:ascii="Consolas" w:eastAsia="Consolas" w:hAnsi="Consolas" w:cs="Consolas"/>
                <w:sz w:val="16"/>
              </w:rPr>
              <w:t>.</w:t>
            </w:r>
          </w:p>
        </w:tc>
        <w:tc>
          <w:tcPr>
            <w:tcW w:w="1170" w:type="dxa"/>
          </w:tcPr>
          <w:p w14:paraId="717DA056" w14:textId="77777777" w:rsidR="00AC1205" w:rsidRDefault="00000000">
            <w:pPr>
              <w:jc w:val="right"/>
            </w:pPr>
            <w:r>
              <w:rPr>
                <w:rFonts w:ascii="Consolas" w:eastAsia="Consolas" w:hAnsi="Consolas" w:cs="Consolas"/>
                <w:sz w:val="16"/>
              </w:rPr>
              <w:t>.</w:t>
            </w:r>
          </w:p>
        </w:tc>
        <w:tc>
          <w:tcPr>
            <w:tcW w:w="1170" w:type="dxa"/>
          </w:tcPr>
          <w:p w14:paraId="717DA057" w14:textId="77777777" w:rsidR="00AC1205" w:rsidRDefault="00000000">
            <w:pPr>
              <w:jc w:val="right"/>
            </w:pPr>
            <w:r>
              <w:rPr>
                <w:rFonts w:ascii="Consolas" w:eastAsia="Consolas" w:hAnsi="Consolas" w:cs="Consolas"/>
                <w:sz w:val="16"/>
              </w:rPr>
              <w:t>.</w:t>
            </w:r>
          </w:p>
        </w:tc>
        <w:tc>
          <w:tcPr>
            <w:tcW w:w="1170" w:type="dxa"/>
          </w:tcPr>
          <w:p w14:paraId="717DA058" w14:textId="77777777" w:rsidR="00AC1205" w:rsidRDefault="00000000">
            <w:pPr>
              <w:jc w:val="right"/>
            </w:pPr>
            <w:r>
              <w:rPr>
                <w:rFonts w:ascii="Consolas" w:eastAsia="Consolas" w:hAnsi="Consolas" w:cs="Consolas"/>
                <w:sz w:val="16"/>
              </w:rPr>
              <w:t>.</w:t>
            </w:r>
          </w:p>
        </w:tc>
        <w:tc>
          <w:tcPr>
            <w:tcW w:w="1170" w:type="dxa"/>
          </w:tcPr>
          <w:p w14:paraId="717DA059" w14:textId="77777777" w:rsidR="00AC1205" w:rsidRDefault="00000000">
            <w:pPr>
              <w:jc w:val="right"/>
            </w:pPr>
            <w:r>
              <w:rPr>
                <w:rFonts w:ascii="Consolas" w:eastAsia="Consolas" w:hAnsi="Consolas" w:cs="Consolas"/>
                <w:sz w:val="16"/>
              </w:rPr>
              <w:t>.</w:t>
            </w:r>
          </w:p>
        </w:tc>
        <w:tc>
          <w:tcPr>
            <w:tcW w:w="1170" w:type="dxa"/>
          </w:tcPr>
          <w:p w14:paraId="717DA05A" w14:textId="77777777" w:rsidR="00AC1205" w:rsidRDefault="00000000">
            <w:pPr>
              <w:jc w:val="right"/>
            </w:pPr>
            <w:r>
              <w:rPr>
                <w:rFonts w:ascii="Consolas" w:eastAsia="Consolas" w:hAnsi="Consolas" w:cs="Consolas"/>
                <w:sz w:val="16"/>
              </w:rPr>
              <w:t>.</w:t>
            </w:r>
          </w:p>
        </w:tc>
      </w:tr>
      <w:tr w:rsidR="00AC1205" w14:paraId="717DA064" w14:textId="77777777">
        <w:tc>
          <w:tcPr>
            <w:tcW w:w="1170" w:type="dxa"/>
          </w:tcPr>
          <w:p w14:paraId="717DA05C" w14:textId="77777777" w:rsidR="00AC1205" w:rsidRDefault="00000000">
            <w:pPr>
              <w:jc w:val="right"/>
            </w:pPr>
            <w:r>
              <w:rPr>
                <w:rFonts w:ascii="Consolas" w:eastAsia="Consolas" w:hAnsi="Consolas" w:cs="Consolas"/>
                <w:sz w:val="16"/>
              </w:rPr>
              <w:t>[5] SWT</w:t>
            </w:r>
          </w:p>
        </w:tc>
        <w:tc>
          <w:tcPr>
            <w:tcW w:w="1170" w:type="dxa"/>
          </w:tcPr>
          <w:p w14:paraId="717DA05D" w14:textId="77777777" w:rsidR="00AC1205" w:rsidRDefault="00000000">
            <w:pPr>
              <w:jc w:val="right"/>
            </w:pPr>
            <w:r>
              <w:rPr>
                <w:rFonts w:ascii="Consolas" w:eastAsia="Consolas" w:hAnsi="Consolas" w:cs="Consolas"/>
                <w:sz w:val="16"/>
              </w:rPr>
              <w:t>-3.0</w:t>
            </w:r>
          </w:p>
        </w:tc>
        <w:tc>
          <w:tcPr>
            <w:tcW w:w="1170" w:type="dxa"/>
          </w:tcPr>
          <w:p w14:paraId="717DA05E" w14:textId="77777777" w:rsidR="00AC1205" w:rsidRDefault="00000000">
            <w:pPr>
              <w:jc w:val="right"/>
            </w:pPr>
            <w:r>
              <w:rPr>
                <w:rFonts w:ascii="Consolas" w:eastAsia="Consolas" w:hAnsi="Consolas" w:cs="Consolas"/>
                <w:sz w:val="16"/>
              </w:rPr>
              <w:t>5.0</w:t>
            </w:r>
          </w:p>
        </w:tc>
        <w:tc>
          <w:tcPr>
            <w:tcW w:w="1170" w:type="dxa"/>
          </w:tcPr>
          <w:p w14:paraId="717DA05F" w14:textId="77777777" w:rsidR="00AC1205" w:rsidRDefault="00000000">
            <w:pPr>
              <w:jc w:val="right"/>
            </w:pPr>
            <w:r>
              <w:rPr>
                <w:rFonts w:ascii="Consolas" w:eastAsia="Consolas" w:hAnsi="Consolas" w:cs="Consolas"/>
                <w:sz w:val="16"/>
              </w:rPr>
              <w:t>2.2</w:t>
            </w:r>
          </w:p>
        </w:tc>
        <w:tc>
          <w:tcPr>
            <w:tcW w:w="1170" w:type="dxa"/>
          </w:tcPr>
          <w:p w14:paraId="717DA060" w14:textId="77777777" w:rsidR="00AC1205" w:rsidRDefault="00000000">
            <w:pPr>
              <w:jc w:val="right"/>
            </w:pPr>
            <w:r>
              <w:rPr>
                <w:rFonts w:ascii="Consolas" w:eastAsia="Consolas" w:hAnsi="Consolas" w:cs="Consolas"/>
                <w:sz w:val="16"/>
              </w:rPr>
              <w:t>4.0</w:t>
            </w:r>
          </w:p>
        </w:tc>
        <w:tc>
          <w:tcPr>
            <w:tcW w:w="1170" w:type="dxa"/>
          </w:tcPr>
          <w:p w14:paraId="717DA061" w14:textId="77777777" w:rsidR="00AC1205" w:rsidRDefault="00000000">
            <w:pPr>
              <w:jc w:val="right"/>
            </w:pPr>
            <w:r>
              <w:rPr>
                <w:rFonts w:ascii="Consolas" w:eastAsia="Consolas" w:hAnsi="Consolas" w:cs="Consolas"/>
                <w:sz w:val="16"/>
              </w:rPr>
              <w:t>-2.0</w:t>
            </w:r>
          </w:p>
        </w:tc>
        <w:tc>
          <w:tcPr>
            <w:tcW w:w="1170" w:type="dxa"/>
          </w:tcPr>
          <w:p w14:paraId="717DA062" w14:textId="77777777" w:rsidR="00AC1205" w:rsidRDefault="00000000">
            <w:pPr>
              <w:jc w:val="right"/>
            </w:pPr>
            <w:r>
              <w:rPr>
                <w:rFonts w:ascii="Consolas" w:eastAsia="Consolas" w:hAnsi="Consolas" w:cs="Consolas"/>
                <w:sz w:val="16"/>
              </w:rPr>
              <w:t>4.0</w:t>
            </w:r>
          </w:p>
        </w:tc>
        <w:tc>
          <w:tcPr>
            <w:tcW w:w="1170" w:type="dxa"/>
          </w:tcPr>
          <w:p w14:paraId="717DA063" w14:textId="77777777" w:rsidR="00AC1205" w:rsidRDefault="00000000">
            <w:pPr>
              <w:jc w:val="right"/>
            </w:pPr>
            <w:r>
              <w:rPr>
                <w:rFonts w:ascii="Consolas" w:eastAsia="Consolas" w:hAnsi="Consolas" w:cs="Consolas"/>
                <w:sz w:val="16"/>
              </w:rPr>
              <w:t>3.0</w:t>
            </w:r>
          </w:p>
        </w:tc>
      </w:tr>
      <w:tr w:rsidR="00AC1205" w14:paraId="717DA06D" w14:textId="77777777">
        <w:tc>
          <w:tcPr>
            <w:tcW w:w="1170" w:type="dxa"/>
          </w:tcPr>
          <w:p w14:paraId="717DA065" w14:textId="77777777" w:rsidR="00AC1205" w:rsidRDefault="00000000">
            <w:pPr>
              <w:jc w:val="right"/>
            </w:pPr>
            <w:r>
              <w:rPr>
                <w:rFonts w:ascii="Consolas" w:eastAsia="Consolas" w:hAnsi="Consolas" w:cs="Consolas"/>
                <w:sz w:val="16"/>
              </w:rPr>
              <w:t>[6] GER</w:t>
            </w:r>
          </w:p>
        </w:tc>
        <w:tc>
          <w:tcPr>
            <w:tcW w:w="1170" w:type="dxa"/>
          </w:tcPr>
          <w:p w14:paraId="717DA066" w14:textId="77777777" w:rsidR="00AC1205" w:rsidRDefault="00000000">
            <w:pPr>
              <w:jc w:val="right"/>
            </w:pPr>
            <w:r>
              <w:rPr>
                <w:rFonts w:ascii="Consolas" w:eastAsia="Consolas" w:hAnsi="Consolas" w:cs="Consolas"/>
                <w:sz w:val="16"/>
              </w:rPr>
              <w:t>-8.0</w:t>
            </w:r>
          </w:p>
        </w:tc>
        <w:tc>
          <w:tcPr>
            <w:tcW w:w="1170" w:type="dxa"/>
          </w:tcPr>
          <w:p w14:paraId="717DA067" w14:textId="77777777" w:rsidR="00AC1205" w:rsidRDefault="00000000">
            <w:pPr>
              <w:jc w:val="right"/>
            </w:pPr>
            <w:r>
              <w:rPr>
                <w:rFonts w:ascii="Consolas" w:eastAsia="Consolas" w:hAnsi="Consolas" w:cs="Consolas"/>
                <w:sz w:val="16"/>
              </w:rPr>
              <w:t>5.0</w:t>
            </w:r>
          </w:p>
        </w:tc>
        <w:tc>
          <w:tcPr>
            <w:tcW w:w="1170" w:type="dxa"/>
          </w:tcPr>
          <w:p w14:paraId="717DA068" w14:textId="77777777" w:rsidR="00AC1205" w:rsidRDefault="00000000">
            <w:pPr>
              <w:jc w:val="right"/>
            </w:pPr>
            <w:r>
              <w:rPr>
                <w:rFonts w:ascii="Consolas" w:eastAsia="Consolas" w:hAnsi="Consolas" w:cs="Consolas"/>
                <w:sz w:val="16"/>
              </w:rPr>
              <w:t>0.8</w:t>
            </w:r>
          </w:p>
        </w:tc>
        <w:tc>
          <w:tcPr>
            <w:tcW w:w="1170" w:type="dxa"/>
          </w:tcPr>
          <w:p w14:paraId="717DA069" w14:textId="77777777" w:rsidR="00AC1205" w:rsidRDefault="00000000">
            <w:pPr>
              <w:jc w:val="right"/>
            </w:pPr>
            <w:r>
              <w:rPr>
                <w:rFonts w:ascii="Consolas" w:eastAsia="Consolas" w:hAnsi="Consolas" w:cs="Consolas"/>
                <w:sz w:val="16"/>
              </w:rPr>
              <w:t>3.0</w:t>
            </w:r>
          </w:p>
        </w:tc>
        <w:tc>
          <w:tcPr>
            <w:tcW w:w="1170" w:type="dxa"/>
          </w:tcPr>
          <w:p w14:paraId="717DA06A" w14:textId="77777777" w:rsidR="00AC1205" w:rsidRDefault="00000000">
            <w:pPr>
              <w:jc w:val="right"/>
            </w:pPr>
            <w:r>
              <w:rPr>
                <w:rFonts w:ascii="Consolas" w:eastAsia="Consolas" w:hAnsi="Consolas" w:cs="Consolas"/>
                <w:sz w:val="16"/>
              </w:rPr>
              <w:t>-3.0</w:t>
            </w:r>
          </w:p>
        </w:tc>
        <w:tc>
          <w:tcPr>
            <w:tcW w:w="1170" w:type="dxa"/>
          </w:tcPr>
          <w:p w14:paraId="717DA06B" w14:textId="77777777" w:rsidR="00AC1205" w:rsidRDefault="00000000">
            <w:pPr>
              <w:jc w:val="right"/>
            </w:pPr>
            <w:r>
              <w:rPr>
                <w:rFonts w:ascii="Consolas" w:eastAsia="Consolas" w:hAnsi="Consolas" w:cs="Consolas"/>
                <w:sz w:val="16"/>
              </w:rPr>
              <w:t>4.0</w:t>
            </w:r>
          </w:p>
        </w:tc>
        <w:tc>
          <w:tcPr>
            <w:tcW w:w="1170" w:type="dxa"/>
          </w:tcPr>
          <w:p w14:paraId="717DA06C" w14:textId="77777777" w:rsidR="00AC1205" w:rsidRDefault="00000000">
            <w:pPr>
              <w:jc w:val="right"/>
            </w:pPr>
            <w:r>
              <w:rPr>
                <w:rFonts w:ascii="Consolas" w:eastAsia="Consolas" w:hAnsi="Consolas" w:cs="Consolas"/>
                <w:sz w:val="16"/>
              </w:rPr>
              <w:t>3.9</w:t>
            </w:r>
          </w:p>
        </w:tc>
      </w:tr>
      <w:tr w:rsidR="00AC1205" w14:paraId="717DA076" w14:textId="77777777">
        <w:tc>
          <w:tcPr>
            <w:tcW w:w="1170" w:type="dxa"/>
          </w:tcPr>
          <w:p w14:paraId="717DA06E" w14:textId="77777777" w:rsidR="00AC1205" w:rsidRDefault="00000000">
            <w:pPr>
              <w:jc w:val="right"/>
            </w:pPr>
            <w:r>
              <w:rPr>
                <w:rFonts w:ascii="Consolas" w:eastAsia="Consolas" w:hAnsi="Consolas" w:cs="Consolas"/>
                <w:sz w:val="16"/>
              </w:rPr>
              <w:t>[7] UK</w:t>
            </w:r>
          </w:p>
        </w:tc>
        <w:tc>
          <w:tcPr>
            <w:tcW w:w="1170" w:type="dxa"/>
          </w:tcPr>
          <w:p w14:paraId="717DA06F" w14:textId="77777777" w:rsidR="00AC1205" w:rsidRDefault="00000000">
            <w:pPr>
              <w:jc w:val="right"/>
            </w:pPr>
            <w:r>
              <w:rPr>
                <w:rFonts w:ascii="Consolas" w:eastAsia="Consolas" w:hAnsi="Consolas" w:cs="Consolas"/>
                <w:sz w:val="16"/>
              </w:rPr>
              <w:t>-3.0</w:t>
            </w:r>
          </w:p>
        </w:tc>
        <w:tc>
          <w:tcPr>
            <w:tcW w:w="1170" w:type="dxa"/>
          </w:tcPr>
          <w:p w14:paraId="717DA070" w14:textId="77777777" w:rsidR="00AC1205" w:rsidRDefault="00000000">
            <w:pPr>
              <w:jc w:val="right"/>
            </w:pPr>
            <w:r>
              <w:rPr>
                <w:rFonts w:ascii="Consolas" w:eastAsia="Consolas" w:hAnsi="Consolas" w:cs="Consolas"/>
                <w:sz w:val="16"/>
              </w:rPr>
              <w:t>5.0</w:t>
            </w:r>
          </w:p>
        </w:tc>
        <w:tc>
          <w:tcPr>
            <w:tcW w:w="1170" w:type="dxa"/>
          </w:tcPr>
          <w:p w14:paraId="717DA071" w14:textId="77777777" w:rsidR="00AC1205" w:rsidRDefault="00000000">
            <w:pPr>
              <w:jc w:val="right"/>
            </w:pPr>
            <w:r>
              <w:rPr>
                <w:rFonts w:ascii="Consolas" w:eastAsia="Consolas" w:hAnsi="Consolas" w:cs="Consolas"/>
                <w:sz w:val="16"/>
              </w:rPr>
              <w:t>0.6</w:t>
            </w:r>
          </w:p>
        </w:tc>
        <w:tc>
          <w:tcPr>
            <w:tcW w:w="1170" w:type="dxa"/>
          </w:tcPr>
          <w:p w14:paraId="717DA072" w14:textId="77777777" w:rsidR="00AC1205" w:rsidRDefault="00000000">
            <w:pPr>
              <w:jc w:val="right"/>
            </w:pPr>
            <w:r>
              <w:rPr>
                <w:rFonts w:ascii="Consolas" w:eastAsia="Consolas" w:hAnsi="Consolas" w:cs="Consolas"/>
                <w:sz w:val="16"/>
              </w:rPr>
              <w:t>2.0</w:t>
            </w:r>
          </w:p>
        </w:tc>
        <w:tc>
          <w:tcPr>
            <w:tcW w:w="1170" w:type="dxa"/>
          </w:tcPr>
          <w:p w14:paraId="717DA073" w14:textId="77777777" w:rsidR="00AC1205" w:rsidRDefault="00000000">
            <w:pPr>
              <w:jc w:val="right"/>
            </w:pPr>
            <w:r>
              <w:rPr>
                <w:rFonts w:ascii="Consolas" w:eastAsia="Consolas" w:hAnsi="Consolas" w:cs="Consolas"/>
                <w:sz w:val="16"/>
              </w:rPr>
              <w:t>-3.0</w:t>
            </w:r>
          </w:p>
        </w:tc>
        <w:tc>
          <w:tcPr>
            <w:tcW w:w="1170" w:type="dxa"/>
          </w:tcPr>
          <w:p w14:paraId="717DA074" w14:textId="77777777" w:rsidR="00AC1205" w:rsidRDefault="00000000">
            <w:pPr>
              <w:jc w:val="right"/>
            </w:pPr>
            <w:r>
              <w:rPr>
                <w:rFonts w:ascii="Consolas" w:eastAsia="Consolas" w:hAnsi="Consolas" w:cs="Consolas"/>
                <w:sz w:val="16"/>
              </w:rPr>
              <w:t>4.0</w:t>
            </w:r>
          </w:p>
        </w:tc>
        <w:tc>
          <w:tcPr>
            <w:tcW w:w="1170" w:type="dxa"/>
          </w:tcPr>
          <w:p w14:paraId="717DA075" w14:textId="77777777" w:rsidR="00AC1205" w:rsidRDefault="00000000">
            <w:pPr>
              <w:jc w:val="right"/>
            </w:pPr>
            <w:r>
              <w:rPr>
                <w:rFonts w:ascii="Consolas" w:eastAsia="Consolas" w:hAnsi="Consolas" w:cs="Consolas"/>
                <w:sz w:val="16"/>
              </w:rPr>
              <w:t>3.5</w:t>
            </w:r>
          </w:p>
        </w:tc>
      </w:tr>
      <w:tr w:rsidR="00AC1205" w14:paraId="717DA07F" w14:textId="77777777">
        <w:tc>
          <w:tcPr>
            <w:tcW w:w="1170" w:type="dxa"/>
            <w:tcBorders>
              <w:bottom w:val="single" w:sz="0" w:space="0" w:color="000000"/>
            </w:tcBorders>
          </w:tcPr>
          <w:p w14:paraId="717DA077"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078" w14:textId="77777777" w:rsidR="00AC1205" w:rsidRDefault="00000000">
            <w:pPr>
              <w:jc w:val="right"/>
            </w:pPr>
            <w:r>
              <w:rPr>
                <w:rFonts w:ascii="Consolas" w:eastAsia="Consolas" w:hAnsi="Consolas" w:cs="Consolas"/>
                <w:sz w:val="16"/>
              </w:rPr>
              <w:t>-1.0</w:t>
            </w:r>
          </w:p>
        </w:tc>
        <w:tc>
          <w:tcPr>
            <w:tcW w:w="1170" w:type="dxa"/>
            <w:tcBorders>
              <w:bottom w:val="single" w:sz="0" w:space="0" w:color="000000"/>
            </w:tcBorders>
          </w:tcPr>
          <w:p w14:paraId="717DA079" w14:textId="77777777" w:rsidR="00AC1205" w:rsidRDefault="00000000">
            <w:pPr>
              <w:jc w:val="right"/>
            </w:pPr>
            <w:r>
              <w:rPr>
                <w:rFonts w:ascii="Consolas" w:eastAsia="Consolas" w:hAnsi="Consolas" w:cs="Consolas"/>
                <w:sz w:val="16"/>
              </w:rPr>
              <w:t>5.0</w:t>
            </w:r>
          </w:p>
        </w:tc>
        <w:tc>
          <w:tcPr>
            <w:tcW w:w="1170" w:type="dxa"/>
            <w:tcBorders>
              <w:bottom w:val="single" w:sz="0" w:space="0" w:color="000000"/>
            </w:tcBorders>
          </w:tcPr>
          <w:p w14:paraId="717DA07A"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A07B"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A07C"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A07D"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A07E" w14:textId="77777777" w:rsidR="00AC1205" w:rsidRDefault="00000000">
            <w:pPr>
              <w:jc w:val="right"/>
            </w:pPr>
            <w:r>
              <w:rPr>
                <w:rFonts w:ascii="Consolas" w:eastAsia="Consolas" w:hAnsi="Consolas" w:cs="Consolas"/>
                <w:sz w:val="16"/>
              </w:rPr>
              <w:t>0.9</w:t>
            </w:r>
          </w:p>
        </w:tc>
      </w:tr>
      <w:tr w:rsidR="00AC1205" w14:paraId="717DA088" w14:textId="77777777">
        <w:tc>
          <w:tcPr>
            <w:tcW w:w="1170" w:type="dxa"/>
            <w:tcBorders>
              <w:top w:val="single" w:sz="0" w:space="0" w:color="000000"/>
              <w:bottom w:val="single" w:sz="0" w:space="0" w:color="000000"/>
            </w:tcBorders>
          </w:tcPr>
          <w:p w14:paraId="717DA080"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081"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082"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A083" w14:textId="77777777" w:rsidR="00AC1205" w:rsidRDefault="00000000">
            <w:pPr>
              <w:jc w:val="right"/>
            </w:pPr>
            <w:r>
              <w:rPr>
                <w:rFonts w:ascii="Consolas" w:eastAsia="Consolas" w:hAnsi="Consolas" w:cs="Consolas"/>
                <w:sz w:val="16"/>
              </w:rPr>
              <w:t>1.3</w:t>
            </w:r>
          </w:p>
        </w:tc>
        <w:tc>
          <w:tcPr>
            <w:tcW w:w="1170" w:type="dxa"/>
            <w:tcBorders>
              <w:top w:val="single" w:sz="0" w:space="0" w:color="000000"/>
              <w:bottom w:val="single" w:sz="0" w:space="0" w:color="000000"/>
            </w:tcBorders>
          </w:tcPr>
          <w:p w14:paraId="717DA084"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A085"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A086"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A087" w14:textId="77777777" w:rsidR="00AC1205" w:rsidRDefault="00000000">
            <w:pPr>
              <w:jc w:val="right"/>
            </w:pPr>
            <w:r>
              <w:rPr>
                <w:rFonts w:ascii="Consolas" w:eastAsia="Consolas" w:hAnsi="Consolas" w:cs="Consolas"/>
                <w:sz w:val="16"/>
              </w:rPr>
              <w:t>3.5</w:t>
            </w:r>
          </w:p>
        </w:tc>
      </w:tr>
    </w:tbl>
    <w:p w14:paraId="717DA089" w14:textId="77777777" w:rsidR="00AC1205" w:rsidRDefault="00AC1205"/>
    <w:p w14:paraId="717DA08A" w14:textId="77777777" w:rsidR="00AC1205" w:rsidRDefault="00000000">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08C" w14:textId="77777777">
        <w:tc>
          <w:tcPr>
            <w:tcW w:w="9360" w:type="dxa"/>
          </w:tcPr>
          <w:p w14:paraId="717DA08B" w14:textId="77777777" w:rsidR="00AC1205" w:rsidRDefault="00000000">
            <w:r>
              <w:rPr>
                <w:rFonts w:ascii="Consolas" w:eastAsia="Consolas" w:hAnsi="Consolas" w:cs="Consolas"/>
                <w:b/>
                <w:sz w:val="18"/>
              </w:rPr>
              <w:t xml:space="preserve">       Name: </w:t>
            </w:r>
            <w:r>
              <w:rPr>
                <w:rFonts w:ascii="Consolas" w:eastAsia="Consolas" w:hAnsi="Consolas" w:cs="Consolas"/>
                <w:sz w:val="18"/>
              </w:rPr>
              <w:t>satwork10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work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1,627,790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3.25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5.28           </w:t>
            </w:r>
          </w:p>
        </w:tc>
      </w:tr>
    </w:tbl>
    <w:p w14:paraId="717DA08D"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096" w14:textId="77777777">
        <w:tc>
          <w:tcPr>
            <w:tcW w:w="1170" w:type="dxa"/>
            <w:tcBorders>
              <w:top w:val="single" w:sz="0" w:space="0" w:color="000000"/>
              <w:bottom w:val="single" w:sz="0" w:space="0" w:color="000000"/>
            </w:tcBorders>
          </w:tcPr>
          <w:p w14:paraId="717DA08E" w14:textId="77777777" w:rsidR="00AC1205" w:rsidRDefault="00AC1205">
            <w:pPr>
              <w:jc w:val="right"/>
            </w:pPr>
          </w:p>
        </w:tc>
        <w:tc>
          <w:tcPr>
            <w:tcW w:w="1170" w:type="dxa"/>
            <w:tcBorders>
              <w:top w:val="single" w:sz="0" w:space="0" w:color="000000"/>
              <w:bottom w:val="single" w:sz="0" w:space="0" w:color="000000"/>
            </w:tcBorders>
          </w:tcPr>
          <w:p w14:paraId="717DA08F"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090"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091"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092"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093"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094"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095" w14:textId="77777777" w:rsidR="00AC1205" w:rsidRDefault="00000000">
            <w:pPr>
              <w:jc w:val="right"/>
            </w:pPr>
            <w:r>
              <w:rPr>
                <w:rFonts w:ascii="Consolas" w:eastAsia="Consolas" w:hAnsi="Consolas" w:cs="Consolas"/>
                <w:sz w:val="16"/>
              </w:rPr>
              <w:t>SD</w:t>
            </w:r>
          </w:p>
        </w:tc>
      </w:tr>
      <w:tr w:rsidR="00AC1205" w14:paraId="717DA09F" w14:textId="77777777">
        <w:tc>
          <w:tcPr>
            <w:tcW w:w="1170" w:type="dxa"/>
            <w:tcBorders>
              <w:top w:val="single" w:sz="0" w:space="0" w:color="000000"/>
            </w:tcBorders>
          </w:tcPr>
          <w:p w14:paraId="717DA097"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098"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A099" w14:textId="77777777" w:rsidR="00AC1205" w:rsidRDefault="00000000">
            <w:pPr>
              <w:jc w:val="right"/>
            </w:pPr>
            <w:r>
              <w:rPr>
                <w:rFonts w:ascii="Consolas" w:eastAsia="Consolas" w:hAnsi="Consolas" w:cs="Consolas"/>
                <w:sz w:val="16"/>
              </w:rPr>
              <w:t>10.0</w:t>
            </w:r>
          </w:p>
        </w:tc>
        <w:tc>
          <w:tcPr>
            <w:tcW w:w="1170" w:type="dxa"/>
            <w:tcBorders>
              <w:top w:val="single" w:sz="0" w:space="0" w:color="000000"/>
            </w:tcBorders>
          </w:tcPr>
          <w:p w14:paraId="717DA09A" w14:textId="77777777" w:rsidR="00AC1205" w:rsidRDefault="00000000">
            <w:pPr>
              <w:jc w:val="right"/>
            </w:pPr>
            <w:r>
              <w:rPr>
                <w:rFonts w:ascii="Consolas" w:eastAsia="Consolas" w:hAnsi="Consolas" w:cs="Consolas"/>
                <w:sz w:val="16"/>
              </w:rPr>
              <w:t>3.9</w:t>
            </w:r>
          </w:p>
        </w:tc>
        <w:tc>
          <w:tcPr>
            <w:tcW w:w="1170" w:type="dxa"/>
            <w:tcBorders>
              <w:top w:val="single" w:sz="0" w:space="0" w:color="000000"/>
            </w:tcBorders>
          </w:tcPr>
          <w:p w14:paraId="717DA09B" w14:textId="77777777" w:rsidR="00AC1205" w:rsidRDefault="00000000">
            <w:pPr>
              <w:jc w:val="right"/>
            </w:pPr>
            <w:r>
              <w:rPr>
                <w:rFonts w:ascii="Consolas" w:eastAsia="Consolas" w:hAnsi="Consolas" w:cs="Consolas"/>
                <w:sz w:val="16"/>
              </w:rPr>
              <w:t>7.0</w:t>
            </w:r>
          </w:p>
        </w:tc>
        <w:tc>
          <w:tcPr>
            <w:tcW w:w="1170" w:type="dxa"/>
            <w:tcBorders>
              <w:top w:val="single" w:sz="0" w:space="0" w:color="000000"/>
            </w:tcBorders>
          </w:tcPr>
          <w:p w14:paraId="717DA09C" w14:textId="77777777" w:rsidR="00AC1205" w:rsidRDefault="00000000">
            <w:pPr>
              <w:jc w:val="right"/>
            </w:pPr>
            <w:r>
              <w:rPr>
                <w:rFonts w:ascii="Consolas" w:eastAsia="Consolas" w:hAnsi="Consolas" w:cs="Consolas"/>
                <w:sz w:val="16"/>
              </w:rPr>
              <w:t>-3.0</w:t>
            </w:r>
          </w:p>
        </w:tc>
        <w:tc>
          <w:tcPr>
            <w:tcW w:w="1170" w:type="dxa"/>
            <w:tcBorders>
              <w:top w:val="single" w:sz="0" w:space="0" w:color="000000"/>
            </w:tcBorders>
          </w:tcPr>
          <w:p w14:paraId="717DA09D" w14:textId="77777777" w:rsidR="00AC1205" w:rsidRDefault="00000000">
            <w:pPr>
              <w:jc w:val="right"/>
            </w:pPr>
            <w:r>
              <w:rPr>
                <w:rFonts w:ascii="Consolas" w:eastAsia="Consolas" w:hAnsi="Consolas" w:cs="Consolas"/>
                <w:sz w:val="16"/>
              </w:rPr>
              <w:t>8.0</w:t>
            </w:r>
          </w:p>
        </w:tc>
        <w:tc>
          <w:tcPr>
            <w:tcW w:w="1170" w:type="dxa"/>
            <w:tcBorders>
              <w:top w:val="single" w:sz="0" w:space="0" w:color="000000"/>
            </w:tcBorders>
          </w:tcPr>
          <w:p w14:paraId="717DA09E" w14:textId="77777777" w:rsidR="00AC1205" w:rsidRDefault="00000000">
            <w:pPr>
              <w:jc w:val="right"/>
            </w:pPr>
            <w:r>
              <w:rPr>
                <w:rFonts w:ascii="Consolas" w:eastAsia="Consolas" w:hAnsi="Consolas" w:cs="Consolas"/>
                <w:sz w:val="16"/>
              </w:rPr>
              <w:t>5.3</w:t>
            </w:r>
          </w:p>
        </w:tc>
      </w:tr>
      <w:tr w:rsidR="00AC1205" w14:paraId="717DA0A8" w14:textId="77777777">
        <w:tc>
          <w:tcPr>
            <w:tcW w:w="1170" w:type="dxa"/>
          </w:tcPr>
          <w:p w14:paraId="717DA0A0" w14:textId="77777777" w:rsidR="00AC1205" w:rsidRDefault="00000000">
            <w:pPr>
              <w:jc w:val="right"/>
            </w:pPr>
            <w:r>
              <w:rPr>
                <w:rFonts w:ascii="Consolas" w:eastAsia="Consolas" w:hAnsi="Consolas" w:cs="Consolas"/>
                <w:sz w:val="16"/>
              </w:rPr>
              <w:t>[2] KOR</w:t>
            </w:r>
          </w:p>
        </w:tc>
        <w:tc>
          <w:tcPr>
            <w:tcW w:w="1170" w:type="dxa"/>
          </w:tcPr>
          <w:p w14:paraId="717DA0A1" w14:textId="77777777" w:rsidR="00AC1205" w:rsidRDefault="00000000">
            <w:pPr>
              <w:jc w:val="right"/>
            </w:pPr>
            <w:r>
              <w:rPr>
                <w:rFonts w:ascii="Consolas" w:eastAsia="Consolas" w:hAnsi="Consolas" w:cs="Consolas"/>
                <w:sz w:val="16"/>
              </w:rPr>
              <w:t>-1.0</w:t>
            </w:r>
          </w:p>
        </w:tc>
        <w:tc>
          <w:tcPr>
            <w:tcW w:w="1170" w:type="dxa"/>
          </w:tcPr>
          <w:p w14:paraId="717DA0A2" w14:textId="77777777" w:rsidR="00AC1205" w:rsidRDefault="00000000">
            <w:pPr>
              <w:jc w:val="right"/>
            </w:pPr>
            <w:r>
              <w:rPr>
                <w:rFonts w:ascii="Consolas" w:eastAsia="Consolas" w:hAnsi="Consolas" w:cs="Consolas"/>
                <w:sz w:val="16"/>
              </w:rPr>
              <w:t>10.0</w:t>
            </w:r>
          </w:p>
        </w:tc>
        <w:tc>
          <w:tcPr>
            <w:tcW w:w="1170" w:type="dxa"/>
          </w:tcPr>
          <w:p w14:paraId="717DA0A3" w14:textId="77777777" w:rsidR="00AC1205" w:rsidRDefault="00000000">
            <w:pPr>
              <w:jc w:val="right"/>
            </w:pPr>
            <w:r>
              <w:rPr>
                <w:rFonts w:ascii="Consolas" w:eastAsia="Consolas" w:hAnsi="Consolas" w:cs="Consolas"/>
                <w:sz w:val="16"/>
              </w:rPr>
              <w:t>5.5</w:t>
            </w:r>
          </w:p>
        </w:tc>
        <w:tc>
          <w:tcPr>
            <w:tcW w:w="1170" w:type="dxa"/>
          </w:tcPr>
          <w:p w14:paraId="717DA0A4" w14:textId="77777777" w:rsidR="00AC1205" w:rsidRDefault="00000000">
            <w:pPr>
              <w:jc w:val="right"/>
            </w:pPr>
            <w:r>
              <w:rPr>
                <w:rFonts w:ascii="Consolas" w:eastAsia="Consolas" w:hAnsi="Consolas" w:cs="Consolas"/>
                <w:sz w:val="16"/>
              </w:rPr>
              <w:t>5.0</w:t>
            </w:r>
          </w:p>
        </w:tc>
        <w:tc>
          <w:tcPr>
            <w:tcW w:w="1170" w:type="dxa"/>
          </w:tcPr>
          <w:p w14:paraId="717DA0A5" w14:textId="77777777" w:rsidR="00AC1205" w:rsidRDefault="00000000">
            <w:pPr>
              <w:jc w:val="right"/>
            </w:pPr>
            <w:r>
              <w:rPr>
                <w:rFonts w:ascii="Consolas" w:eastAsia="Consolas" w:hAnsi="Consolas" w:cs="Consolas"/>
                <w:sz w:val="16"/>
              </w:rPr>
              <w:t>5.0</w:t>
            </w:r>
          </w:p>
        </w:tc>
        <w:tc>
          <w:tcPr>
            <w:tcW w:w="1170" w:type="dxa"/>
          </w:tcPr>
          <w:p w14:paraId="717DA0A6" w14:textId="77777777" w:rsidR="00AC1205" w:rsidRDefault="00000000">
            <w:pPr>
              <w:jc w:val="right"/>
            </w:pPr>
            <w:r>
              <w:rPr>
                <w:rFonts w:ascii="Consolas" w:eastAsia="Consolas" w:hAnsi="Consolas" w:cs="Consolas"/>
                <w:sz w:val="16"/>
              </w:rPr>
              <w:t>7.0</w:t>
            </w:r>
          </w:p>
        </w:tc>
        <w:tc>
          <w:tcPr>
            <w:tcW w:w="1170" w:type="dxa"/>
          </w:tcPr>
          <w:p w14:paraId="717DA0A7" w14:textId="77777777" w:rsidR="00AC1205" w:rsidRDefault="00000000">
            <w:pPr>
              <w:jc w:val="right"/>
            </w:pPr>
            <w:r>
              <w:rPr>
                <w:rFonts w:ascii="Consolas" w:eastAsia="Consolas" w:hAnsi="Consolas" w:cs="Consolas"/>
                <w:sz w:val="16"/>
              </w:rPr>
              <w:t>1.4</w:t>
            </w:r>
          </w:p>
        </w:tc>
      </w:tr>
      <w:tr w:rsidR="00AC1205" w14:paraId="717DA0B1" w14:textId="77777777">
        <w:tc>
          <w:tcPr>
            <w:tcW w:w="1170" w:type="dxa"/>
          </w:tcPr>
          <w:p w14:paraId="717DA0A9" w14:textId="77777777" w:rsidR="00AC1205" w:rsidRDefault="00000000">
            <w:pPr>
              <w:jc w:val="right"/>
            </w:pPr>
            <w:r>
              <w:rPr>
                <w:rFonts w:ascii="Consolas" w:eastAsia="Consolas" w:hAnsi="Consolas" w:cs="Consolas"/>
                <w:sz w:val="16"/>
              </w:rPr>
              <w:t>[3] USA</w:t>
            </w:r>
          </w:p>
        </w:tc>
        <w:tc>
          <w:tcPr>
            <w:tcW w:w="1170" w:type="dxa"/>
          </w:tcPr>
          <w:p w14:paraId="717DA0AA" w14:textId="77777777" w:rsidR="00AC1205" w:rsidRDefault="00000000">
            <w:pPr>
              <w:jc w:val="right"/>
            </w:pPr>
            <w:r>
              <w:rPr>
                <w:rFonts w:ascii="Consolas" w:eastAsia="Consolas" w:hAnsi="Consolas" w:cs="Consolas"/>
                <w:sz w:val="16"/>
              </w:rPr>
              <w:t>.</w:t>
            </w:r>
          </w:p>
        </w:tc>
        <w:tc>
          <w:tcPr>
            <w:tcW w:w="1170" w:type="dxa"/>
          </w:tcPr>
          <w:p w14:paraId="717DA0AB" w14:textId="77777777" w:rsidR="00AC1205" w:rsidRDefault="00000000">
            <w:pPr>
              <w:jc w:val="right"/>
            </w:pPr>
            <w:r>
              <w:rPr>
                <w:rFonts w:ascii="Consolas" w:eastAsia="Consolas" w:hAnsi="Consolas" w:cs="Consolas"/>
                <w:sz w:val="16"/>
              </w:rPr>
              <w:t>.</w:t>
            </w:r>
          </w:p>
        </w:tc>
        <w:tc>
          <w:tcPr>
            <w:tcW w:w="1170" w:type="dxa"/>
          </w:tcPr>
          <w:p w14:paraId="717DA0AC" w14:textId="77777777" w:rsidR="00AC1205" w:rsidRDefault="00000000">
            <w:pPr>
              <w:jc w:val="right"/>
            </w:pPr>
            <w:r>
              <w:rPr>
                <w:rFonts w:ascii="Consolas" w:eastAsia="Consolas" w:hAnsi="Consolas" w:cs="Consolas"/>
                <w:sz w:val="16"/>
              </w:rPr>
              <w:t>.</w:t>
            </w:r>
          </w:p>
        </w:tc>
        <w:tc>
          <w:tcPr>
            <w:tcW w:w="1170" w:type="dxa"/>
          </w:tcPr>
          <w:p w14:paraId="717DA0AD" w14:textId="77777777" w:rsidR="00AC1205" w:rsidRDefault="00000000">
            <w:pPr>
              <w:jc w:val="right"/>
            </w:pPr>
            <w:r>
              <w:rPr>
                <w:rFonts w:ascii="Consolas" w:eastAsia="Consolas" w:hAnsi="Consolas" w:cs="Consolas"/>
                <w:sz w:val="16"/>
              </w:rPr>
              <w:t>.</w:t>
            </w:r>
          </w:p>
        </w:tc>
        <w:tc>
          <w:tcPr>
            <w:tcW w:w="1170" w:type="dxa"/>
          </w:tcPr>
          <w:p w14:paraId="717DA0AE" w14:textId="77777777" w:rsidR="00AC1205" w:rsidRDefault="00000000">
            <w:pPr>
              <w:jc w:val="right"/>
            </w:pPr>
            <w:r>
              <w:rPr>
                <w:rFonts w:ascii="Consolas" w:eastAsia="Consolas" w:hAnsi="Consolas" w:cs="Consolas"/>
                <w:sz w:val="16"/>
              </w:rPr>
              <w:t>.</w:t>
            </w:r>
          </w:p>
        </w:tc>
        <w:tc>
          <w:tcPr>
            <w:tcW w:w="1170" w:type="dxa"/>
          </w:tcPr>
          <w:p w14:paraId="717DA0AF" w14:textId="77777777" w:rsidR="00AC1205" w:rsidRDefault="00000000">
            <w:pPr>
              <w:jc w:val="right"/>
            </w:pPr>
            <w:r>
              <w:rPr>
                <w:rFonts w:ascii="Consolas" w:eastAsia="Consolas" w:hAnsi="Consolas" w:cs="Consolas"/>
                <w:sz w:val="16"/>
              </w:rPr>
              <w:t>.</w:t>
            </w:r>
          </w:p>
        </w:tc>
        <w:tc>
          <w:tcPr>
            <w:tcW w:w="1170" w:type="dxa"/>
          </w:tcPr>
          <w:p w14:paraId="717DA0B0" w14:textId="77777777" w:rsidR="00AC1205" w:rsidRDefault="00000000">
            <w:pPr>
              <w:jc w:val="right"/>
            </w:pPr>
            <w:r>
              <w:rPr>
                <w:rFonts w:ascii="Consolas" w:eastAsia="Consolas" w:hAnsi="Consolas" w:cs="Consolas"/>
                <w:sz w:val="16"/>
              </w:rPr>
              <w:t>.</w:t>
            </w:r>
          </w:p>
        </w:tc>
      </w:tr>
      <w:tr w:rsidR="00AC1205" w14:paraId="717DA0BA" w14:textId="77777777">
        <w:tc>
          <w:tcPr>
            <w:tcW w:w="1170" w:type="dxa"/>
          </w:tcPr>
          <w:p w14:paraId="717DA0B2" w14:textId="77777777" w:rsidR="00AC1205" w:rsidRDefault="00000000">
            <w:pPr>
              <w:jc w:val="right"/>
            </w:pPr>
            <w:r>
              <w:rPr>
                <w:rFonts w:ascii="Consolas" w:eastAsia="Consolas" w:hAnsi="Consolas" w:cs="Consolas"/>
                <w:sz w:val="16"/>
              </w:rPr>
              <w:t>[5] SWT</w:t>
            </w:r>
          </w:p>
        </w:tc>
        <w:tc>
          <w:tcPr>
            <w:tcW w:w="1170" w:type="dxa"/>
          </w:tcPr>
          <w:p w14:paraId="717DA0B3" w14:textId="77777777" w:rsidR="00AC1205" w:rsidRDefault="00000000">
            <w:pPr>
              <w:jc w:val="right"/>
            </w:pPr>
            <w:r>
              <w:rPr>
                <w:rFonts w:ascii="Consolas" w:eastAsia="Consolas" w:hAnsi="Consolas" w:cs="Consolas"/>
                <w:sz w:val="16"/>
              </w:rPr>
              <w:t>-3.0</w:t>
            </w:r>
          </w:p>
        </w:tc>
        <w:tc>
          <w:tcPr>
            <w:tcW w:w="1170" w:type="dxa"/>
          </w:tcPr>
          <w:p w14:paraId="717DA0B4" w14:textId="77777777" w:rsidR="00AC1205" w:rsidRDefault="00000000">
            <w:pPr>
              <w:jc w:val="right"/>
            </w:pPr>
            <w:r>
              <w:rPr>
                <w:rFonts w:ascii="Consolas" w:eastAsia="Consolas" w:hAnsi="Consolas" w:cs="Consolas"/>
                <w:sz w:val="16"/>
              </w:rPr>
              <w:t>10.0</w:t>
            </w:r>
          </w:p>
        </w:tc>
        <w:tc>
          <w:tcPr>
            <w:tcW w:w="1170" w:type="dxa"/>
          </w:tcPr>
          <w:p w14:paraId="717DA0B5" w14:textId="77777777" w:rsidR="00AC1205" w:rsidRDefault="00000000">
            <w:pPr>
              <w:jc w:val="right"/>
            </w:pPr>
            <w:r>
              <w:rPr>
                <w:rFonts w:ascii="Consolas" w:eastAsia="Consolas" w:hAnsi="Consolas" w:cs="Consolas"/>
                <w:sz w:val="16"/>
              </w:rPr>
              <w:t>4.4</w:t>
            </w:r>
          </w:p>
        </w:tc>
        <w:tc>
          <w:tcPr>
            <w:tcW w:w="1170" w:type="dxa"/>
          </w:tcPr>
          <w:p w14:paraId="717DA0B6" w14:textId="77777777" w:rsidR="00AC1205" w:rsidRDefault="00000000">
            <w:pPr>
              <w:jc w:val="right"/>
            </w:pPr>
            <w:r>
              <w:rPr>
                <w:rFonts w:ascii="Consolas" w:eastAsia="Consolas" w:hAnsi="Consolas" w:cs="Consolas"/>
                <w:sz w:val="16"/>
              </w:rPr>
              <w:t>7.0</w:t>
            </w:r>
          </w:p>
        </w:tc>
        <w:tc>
          <w:tcPr>
            <w:tcW w:w="1170" w:type="dxa"/>
          </w:tcPr>
          <w:p w14:paraId="717DA0B7" w14:textId="77777777" w:rsidR="00AC1205" w:rsidRDefault="00000000">
            <w:pPr>
              <w:jc w:val="right"/>
            </w:pPr>
            <w:r>
              <w:rPr>
                <w:rFonts w:ascii="Consolas" w:eastAsia="Consolas" w:hAnsi="Consolas" w:cs="Consolas"/>
                <w:sz w:val="16"/>
              </w:rPr>
              <w:t>-3.0</w:t>
            </w:r>
          </w:p>
        </w:tc>
        <w:tc>
          <w:tcPr>
            <w:tcW w:w="1170" w:type="dxa"/>
          </w:tcPr>
          <w:p w14:paraId="717DA0B8" w14:textId="77777777" w:rsidR="00AC1205" w:rsidRDefault="00000000">
            <w:pPr>
              <w:jc w:val="right"/>
            </w:pPr>
            <w:r>
              <w:rPr>
                <w:rFonts w:ascii="Consolas" w:eastAsia="Consolas" w:hAnsi="Consolas" w:cs="Consolas"/>
                <w:sz w:val="16"/>
              </w:rPr>
              <w:t>8.0</w:t>
            </w:r>
          </w:p>
        </w:tc>
        <w:tc>
          <w:tcPr>
            <w:tcW w:w="1170" w:type="dxa"/>
          </w:tcPr>
          <w:p w14:paraId="717DA0B9" w14:textId="77777777" w:rsidR="00AC1205" w:rsidRDefault="00000000">
            <w:pPr>
              <w:jc w:val="right"/>
            </w:pPr>
            <w:r>
              <w:rPr>
                <w:rFonts w:ascii="Consolas" w:eastAsia="Consolas" w:hAnsi="Consolas" w:cs="Consolas"/>
                <w:sz w:val="16"/>
              </w:rPr>
              <w:t>5.3</w:t>
            </w:r>
          </w:p>
        </w:tc>
      </w:tr>
      <w:tr w:rsidR="00AC1205" w14:paraId="717DA0C3" w14:textId="77777777">
        <w:tc>
          <w:tcPr>
            <w:tcW w:w="1170" w:type="dxa"/>
          </w:tcPr>
          <w:p w14:paraId="717DA0BB" w14:textId="77777777" w:rsidR="00AC1205" w:rsidRDefault="00000000">
            <w:pPr>
              <w:jc w:val="right"/>
            </w:pPr>
            <w:r>
              <w:rPr>
                <w:rFonts w:ascii="Consolas" w:eastAsia="Consolas" w:hAnsi="Consolas" w:cs="Consolas"/>
                <w:sz w:val="16"/>
              </w:rPr>
              <w:t>[6] GER</w:t>
            </w:r>
          </w:p>
        </w:tc>
        <w:tc>
          <w:tcPr>
            <w:tcW w:w="1170" w:type="dxa"/>
          </w:tcPr>
          <w:p w14:paraId="717DA0BC" w14:textId="77777777" w:rsidR="00AC1205" w:rsidRDefault="00000000">
            <w:pPr>
              <w:jc w:val="right"/>
            </w:pPr>
            <w:r>
              <w:rPr>
                <w:rFonts w:ascii="Consolas" w:eastAsia="Consolas" w:hAnsi="Consolas" w:cs="Consolas"/>
                <w:sz w:val="16"/>
              </w:rPr>
              <w:t>-8.0</w:t>
            </w:r>
          </w:p>
        </w:tc>
        <w:tc>
          <w:tcPr>
            <w:tcW w:w="1170" w:type="dxa"/>
          </w:tcPr>
          <w:p w14:paraId="717DA0BD" w14:textId="77777777" w:rsidR="00AC1205" w:rsidRDefault="00000000">
            <w:pPr>
              <w:jc w:val="right"/>
            </w:pPr>
            <w:r>
              <w:rPr>
                <w:rFonts w:ascii="Consolas" w:eastAsia="Consolas" w:hAnsi="Consolas" w:cs="Consolas"/>
                <w:sz w:val="16"/>
              </w:rPr>
              <w:t>10.0</w:t>
            </w:r>
          </w:p>
        </w:tc>
        <w:tc>
          <w:tcPr>
            <w:tcW w:w="1170" w:type="dxa"/>
          </w:tcPr>
          <w:p w14:paraId="717DA0BE" w14:textId="77777777" w:rsidR="00AC1205" w:rsidRDefault="00000000">
            <w:pPr>
              <w:jc w:val="right"/>
            </w:pPr>
            <w:r>
              <w:rPr>
                <w:rFonts w:ascii="Consolas" w:eastAsia="Consolas" w:hAnsi="Consolas" w:cs="Consolas"/>
                <w:sz w:val="16"/>
              </w:rPr>
              <w:t>2.7</w:t>
            </w:r>
          </w:p>
        </w:tc>
        <w:tc>
          <w:tcPr>
            <w:tcW w:w="1170" w:type="dxa"/>
          </w:tcPr>
          <w:p w14:paraId="717DA0BF" w14:textId="77777777" w:rsidR="00AC1205" w:rsidRDefault="00000000">
            <w:pPr>
              <w:jc w:val="right"/>
            </w:pPr>
            <w:r>
              <w:rPr>
                <w:rFonts w:ascii="Consolas" w:eastAsia="Consolas" w:hAnsi="Consolas" w:cs="Consolas"/>
                <w:sz w:val="16"/>
              </w:rPr>
              <w:t>5.0</w:t>
            </w:r>
          </w:p>
        </w:tc>
        <w:tc>
          <w:tcPr>
            <w:tcW w:w="1170" w:type="dxa"/>
          </w:tcPr>
          <w:p w14:paraId="717DA0C0" w14:textId="77777777" w:rsidR="00AC1205" w:rsidRDefault="00000000">
            <w:pPr>
              <w:jc w:val="right"/>
            </w:pPr>
            <w:r>
              <w:rPr>
                <w:rFonts w:ascii="Consolas" w:eastAsia="Consolas" w:hAnsi="Consolas" w:cs="Consolas"/>
                <w:sz w:val="16"/>
              </w:rPr>
              <w:t>-3.0</w:t>
            </w:r>
          </w:p>
        </w:tc>
        <w:tc>
          <w:tcPr>
            <w:tcW w:w="1170" w:type="dxa"/>
          </w:tcPr>
          <w:p w14:paraId="717DA0C1" w14:textId="77777777" w:rsidR="00AC1205" w:rsidRDefault="00000000">
            <w:pPr>
              <w:jc w:val="right"/>
            </w:pPr>
            <w:r>
              <w:rPr>
                <w:rFonts w:ascii="Consolas" w:eastAsia="Consolas" w:hAnsi="Consolas" w:cs="Consolas"/>
                <w:sz w:val="16"/>
              </w:rPr>
              <w:t>8.0</w:t>
            </w:r>
          </w:p>
        </w:tc>
        <w:tc>
          <w:tcPr>
            <w:tcW w:w="1170" w:type="dxa"/>
          </w:tcPr>
          <w:p w14:paraId="717DA0C2" w14:textId="77777777" w:rsidR="00AC1205" w:rsidRDefault="00000000">
            <w:pPr>
              <w:jc w:val="right"/>
            </w:pPr>
            <w:r>
              <w:rPr>
                <w:rFonts w:ascii="Consolas" w:eastAsia="Consolas" w:hAnsi="Consolas" w:cs="Consolas"/>
                <w:sz w:val="16"/>
              </w:rPr>
              <w:t>5.6</w:t>
            </w:r>
          </w:p>
        </w:tc>
      </w:tr>
      <w:tr w:rsidR="00AC1205" w14:paraId="717DA0CC" w14:textId="77777777">
        <w:tc>
          <w:tcPr>
            <w:tcW w:w="1170" w:type="dxa"/>
          </w:tcPr>
          <w:p w14:paraId="717DA0C4" w14:textId="77777777" w:rsidR="00AC1205" w:rsidRDefault="00000000">
            <w:pPr>
              <w:jc w:val="right"/>
            </w:pPr>
            <w:r>
              <w:rPr>
                <w:rFonts w:ascii="Consolas" w:eastAsia="Consolas" w:hAnsi="Consolas" w:cs="Consolas"/>
                <w:sz w:val="16"/>
              </w:rPr>
              <w:t>[7] UK</w:t>
            </w:r>
          </w:p>
        </w:tc>
        <w:tc>
          <w:tcPr>
            <w:tcW w:w="1170" w:type="dxa"/>
          </w:tcPr>
          <w:p w14:paraId="717DA0C5" w14:textId="77777777" w:rsidR="00AC1205" w:rsidRDefault="00000000">
            <w:pPr>
              <w:jc w:val="right"/>
            </w:pPr>
            <w:r>
              <w:rPr>
                <w:rFonts w:ascii="Consolas" w:eastAsia="Consolas" w:hAnsi="Consolas" w:cs="Consolas"/>
                <w:sz w:val="16"/>
              </w:rPr>
              <w:t>-3.0</w:t>
            </w:r>
          </w:p>
        </w:tc>
        <w:tc>
          <w:tcPr>
            <w:tcW w:w="1170" w:type="dxa"/>
          </w:tcPr>
          <w:p w14:paraId="717DA0C6" w14:textId="77777777" w:rsidR="00AC1205" w:rsidRDefault="00000000">
            <w:pPr>
              <w:jc w:val="right"/>
            </w:pPr>
            <w:r>
              <w:rPr>
                <w:rFonts w:ascii="Consolas" w:eastAsia="Consolas" w:hAnsi="Consolas" w:cs="Consolas"/>
                <w:sz w:val="16"/>
              </w:rPr>
              <w:t>10.0</w:t>
            </w:r>
          </w:p>
        </w:tc>
        <w:tc>
          <w:tcPr>
            <w:tcW w:w="1170" w:type="dxa"/>
          </w:tcPr>
          <w:p w14:paraId="717DA0C7" w14:textId="77777777" w:rsidR="00AC1205" w:rsidRDefault="00000000">
            <w:pPr>
              <w:jc w:val="right"/>
            </w:pPr>
            <w:r>
              <w:rPr>
                <w:rFonts w:ascii="Consolas" w:eastAsia="Consolas" w:hAnsi="Consolas" w:cs="Consolas"/>
                <w:sz w:val="16"/>
              </w:rPr>
              <w:t>2.4</w:t>
            </w:r>
          </w:p>
        </w:tc>
        <w:tc>
          <w:tcPr>
            <w:tcW w:w="1170" w:type="dxa"/>
          </w:tcPr>
          <w:p w14:paraId="717DA0C8" w14:textId="77777777" w:rsidR="00AC1205" w:rsidRDefault="00000000">
            <w:pPr>
              <w:jc w:val="right"/>
            </w:pPr>
            <w:r>
              <w:rPr>
                <w:rFonts w:ascii="Consolas" w:eastAsia="Consolas" w:hAnsi="Consolas" w:cs="Consolas"/>
                <w:sz w:val="16"/>
              </w:rPr>
              <w:t>3.3</w:t>
            </w:r>
          </w:p>
        </w:tc>
        <w:tc>
          <w:tcPr>
            <w:tcW w:w="1170" w:type="dxa"/>
          </w:tcPr>
          <w:p w14:paraId="717DA0C9" w14:textId="77777777" w:rsidR="00AC1205" w:rsidRDefault="00000000">
            <w:pPr>
              <w:jc w:val="right"/>
            </w:pPr>
            <w:r>
              <w:rPr>
                <w:rFonts w:ascii="Consolas" w:eastAsia="Consolas" w:hAnsi="Consolas" w:cs="Consolas"/>
                <w:sz w:val="16"/>
              </w:rPr>
              <w:t>-3.0</w:t>
            </w:r>
          </w:p>
        </w:tc>
        <w:tc>
          <w:tcPr>
            <w:tcW w:w="1170" w:type="dxa"/>
          </w:tcPr>
          <w:p w14:paraId="717DA0CA" w14:textId="77777777" w:rsidR="00AC1205" w:rsidRDefault="00000000">
            <w:pPr>
              <w:jc w:val="right"/>
            </w:pPr>
            <w:r>
              <w:rPr>
                <w:rFonts w:ascii="Consolas" w:eastAsia="Consolas" w:hAnsi="Consolas" w:cs="Consolas"/>
                <w:sz w:val="16"/>
              </w:rPr>
              <w:t>8.3</w:t>
            </w:r>
          </w:p>
        </w:tc>
        <w:tc>
          <w:tcPr>
            <w:tcW w:w="1170" w:type="dxa"/>
          </w:tcPr>
          <w:p w14:paraId="717DA0CB" w14:textId="77777777" w:rsidR="00AC1205" w:rsidRDefault="00000000">
            <w:pPr>
              <w:jc w:val="right"/>
            </w:pPr>
            <w:r>
              <w:rPr>
                <w:rFonts w:ascii="Consolas" w:eastAsia="Consolas" w:hAnsi="Consolas" w:cs="Consolas"/>
                <w:sz w:val="16"/>
              </w:rPr>
              <w:t>5.4</w:t>
            </w:r>
          </w:p>
        </w:tc>
      </w:tr>
      <w:tr w:rsidR="00AC1205" w14:paraId="717DA0D5" w14:textId="77777777">
        <w:tc>
          <w:tcPr>
            <w:tcW w:w="1170" w:type="dxa"/>
            <w:tcBorders>
              <w:bottom w:val="single" w:sz="0" w:space="0" w:color="000000"/>
            </w:tcBorders>
          </w:tcPr>
          <w:p w14:paraId="717DA0CD"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0CE" w14:textId="77777777" w:rsidR="00AC1205" w:rsidRDefault="00000000">
            <w:pPr>
              <w:jc w:val="right"/>
            </w:pPr>
            <w:r>
              <w:rPr>
                <w:rFonts w:ascii="Consolas" w:eastAsia="Consolas" w:hAnsi="Consolas" w:cs="Consolas"/>
                <w:sz w:val="16"/>
              </w:rPr>
              <w:t>-1.0</w:t>
            </w:r>
          </w:p>
        </w:tc>
        <w:tc>
          <w:tcPr>
            <w:tcW w:w="1170" w:type="dxa"/>
            <w:tcBorders>
              <w:bottom w:val="single" w:sz="0" w:space="0" w:color="000000"/>
            </w:tcBorders>
          </w:tcPr>
          <w:p w14:paraId="717DA0CF" w14:textId="77777777" w:rsidR="00AC1205" w:rsidRDefault="00000000">
            <w:pPr>
              <w:jc w:val="right"/>
            </w:pPr>
            <w:r>
              <w:rPr>
                <w:rFonts w:ascii="Consolas" w:eastAsia="Consolas" w:hAnsi="Consolas" w:cs="Consolas"/>
                <w:sz w:val="16"/>
              </w:rPr>
              <w:t>10.0</w:t>
            </w:r>
          </w:p>
        </w:tc>
        <w:tc>
          <w:tcPr>
            <w:tcW w:w="1170" w:type="dxa"/>
            <w:tcBorders>
              <w:bottom w:val="single" w:sz="0" w:space="0" w:color="000000"/>
            </w:tcBorders>
          </w:tcPr>
          <w:p w14:paraId="717DA0D0" w14:textId="77777777" w:rsidR="00AC1205" w:rsidRDefault="00000000">
            <w:pPr>
              <w:jc w:val="right"/>
            </w:pPr>
            <w:r>
              <w:rPr>
                <w:rFonts w:ascii="Consolas" w:eastAsia="Consolas" w:hAnsi="Consolas" w:cs="Consolas"/>
                <w:sz w:val="16"/>
              </w:rPr>
              <w:t>7.3</w:t>
            </w:r>
          </w:p>
        </w:tc>
        <w:tc>
          <w:tcPr>
            <w:tcW w:w="1170" w:type="dxa"/>
            <w:tcBorders>
              <w:bottom w:val="single" w:sz="0" w:space="0" w:color="000000"/>
            </w:tcBorders>
          </w:tcPr>
          <w:p w14:paraId="717DA0D1" w14:textId="77777777" w:rsidR="00AC1205" w:rsidRDefault="00000000">
            <w:pPr>
              <w:jc w:val="right"/>
            </w:pPr>
            <w:r>
              <w:rPr>
                <w:rFonts w:ascii="Consolas" w:eastAsia="Consolas" w:hAnsi="Consolas" w:cs="Consolas"/>
                <w:sz w:val="16"/>
              </w:rPr>
              <w:t>8.0</w:t>
            </w:r>
          </w:p>
        </w:tc>
        <w:tc>
          <w:tcPr>
            <w:tcW w:w="1170" w:type="dxa"/>
            <w:tcBorders>
              <w:bottom w:val="single" w:sz="0" w:space="0" w:color="000000"/>
            </w:tcBorders>
          </w:tcPr>
          <w:p w14:paraId="717DA0D2" w14:textId="77777777" w:rsidR="00AC1205" w:rsidRDefault="00000000">
            <w:pPr>
              <w:jc w:val="right"/>
            </w:pPr>
            <w:r>
              <w:rPr>
                <w:rFonts w:ascii="Consolas" w:eastAsia="Consolas" w:hAnsi="Consolas" w:cs="Consolas"/>
                <w:sz w:val="16"/>
              </w:rPr>
              <w:t>7.0</w:t>
            </w:r>
          </w:p>
        </w:tc>
        <w:tc>
          <w:tcPr>
            <w:tcW w:w="1170" w:type="dxa"/>
            <w:tcBorders>
              <w:bottom w:val="single" w:sz="0" w:space="0" w:color="000000"/>
            </w:tcBorders>
          </w:tcPr>
          <w:p w14:paraId="717DA0D3" w14:textId="77777777" w:rsidR="00AC1205" w:rsidRDefault="00000000">
            <w:pPr>
              <w:jc w:val="right"/>
            </w:pPr>
            <w:r>
              <w:rPr>
                <w:rFonts w:ascii="Consolas" w:eastAsia="Consolas" w:hAnsi="Consolas" w:cs="Consolas"/>
                <w:sz w:val="16"/>
              </w:rPr>
              <w:t>8.0</w:t>
            </w:r>
          </w:p>
        </w:tc>
        <w:tc>
          <w:tcPr>
            <w:tcW w:w="1170" w:type="dxa"/>
            <w:tcBorders>
              <w:bottom w:val="single" w:sz="0" w:space="0" w:color="000000"/>
            </w:tcBorders>
          </w:tcPr>
          <w:p w14:paraId="717DA0D4" w14:textId="77777777" w:rsidR="00AC1205" w:rsidRDefault="00000000">
            <w:pPr>
              <w:jc w:val="right"/>
            </w:pPr>
            <w:r>
              <w:rPr>
                <w:rFonts w:ascii="Consolas" w:eastAsia="Consolas" w:hAnsi="Consolas" w:cs="Consolas"/>
                <w:sz w:val="16"/>
              </w:rPr>
              <w:t>1.8</w:t>
            </w:r>
          </w:p>
        </w:tc>
      </w:tr>
      <w:tr w:rsidR="00AC1205" w14:paraId="717DA0DE" w14:textId="77777777">
        <w:tc>
          <w:tcPr>
            <w:tcW w:w="1170" w:type="dxa"/>
            <w:tcBorders>
              <w:top w:val="single" w:sz="0" w:space="0" w:color="000000"/>
              <w:bottom w:val="single" w:sz="0" w:space="0" w:color="000000"/>
            </w:tcBorders>
          </w:tcPr>
          <w:p w14:paraId="717DA0D6"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0D7"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0D8" w14:textId="77777777" w:rsidR="00AC1205" w:rsidRDefault="00000000">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717DA0D9" w14:textId="77777777" w:rsidR="00AC1205" w:rsidRDefault="00000000">
            <w:pPr>
              <w:jc w:val="right"/>
            </w:pPr>
            <w:r>
              <w:rPr>
                <w:rFonts w:ascii="Consolas" w:eastAsia="Consolas" w:hAnsi="Consolas" w:cs="Consolas"/>
                <w:sz w:val="16"/>
              </w:rPr>
              <w:t>3.2</w:t>
            </w:r>
          </w:p>
        </w:tc>
        <w:tc>
          <w:tcPr>
            <w:tcW w:w="1170" w:type="dxa"/>
            <w:tcBorders>
              <w:top w:val="single" w:sz="0" w:space="0" w:color="000000"/>
              <w:bottom w:val="single" w:sz="0" w:space="0" w:color="000000"/>
            </w:tcBorders>
          </w:tcPr>
          <w:p w14:paraId="717DA0DA"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A0DB" w14:textId="77777777" w:rsidR="00AC1205" w:rsidRDefault="00000000">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717DA0DC"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0DD" w14:textId="77777777" w:rsidR="00AC1205" w:rsidRDefault="00000000">
            <w:pPr>
              <w:jc w:val="right"/>
            </w:pPr>
            <w:r>
              <w:rPr>
                <w:rFonts w:ascii="Consolas" w:eastAsia="Consolas" w:hAnsi="Consolas" w:cs="Consolas"/>
                <w:sz w:val="16"/>
              </w:rPr>
              <w:t>5.3</w:t>
            </w:r>
          </w:p>
        </w:tc>
      </w:tr>
    </w:tbl>
    <w:p w14:paraId="717DA0DF" w14:textId="77777777" w:rsidR="00AC1205" w:rsidRDefault="00AC1205"/>
    <w:p w14:paraId="717DA0E0" w14:textId="77777777" w:rsidR="00AC1205" w:rsidRDefault="00000000">
      <w:r>
        <w:br/>
      </w:r>
    </w:p>
    <w:p w14:paraId="717DA0E1" w14:textId="77777777" w:rsidR="00AC1205" w:rsidRDefault="00000000">
      <w:pPr>
        <w:shd w:val="solid" w:color="B0C4DE" w:fill="auto"/>
      </w:pPr>
      <w:r>
        <w:rPr>
          <w:b/>
          <w:sz w:val="26"/>
        </w:rPr>
        <w:t>satfam5</w:t>
      </w:r>
    </w:p>
    <w:p w14:paraId="717DA0E2" w14:textId="77777777" w:rsidR="00AC1205" w:rsidRDefault="00000000">
      <w:pPr>
        <w:rPr>
          <w:color w:val="4682B4"/>
        </w:rPr>
      </w:pPr>
      <w:r>
        <w:rPr>
          <w:color w:val="4682B4"/>
        </w:rPr>
        <w:t>Satisfaction: family relationship [5]</w:t>
      </w:r>
      <w:r>
        <w:rPr>
          <w:color w:val="4682B4"/>
        </w:rPr>
        <w:br/>
      </w:r>
    </w:p>
    <w:p w14:paraId="717DA0E3" w14:textId="77777777" w:rsidR="00AC1205" w:rsidRDefault="00000000">
      <w:pPr>
        <w:shd w:val="solid" w:color="B0C4DE" w:fill="auto"/>
      </w:pPr>
      <w:r>
        <w:rPr>
          <w:b/>
          <w:sz w:val="26"/>
        </w:rPr>
        <w:t>satfam10</w:t>
      </w:r>
    </w:p>
    <w:p w14:paraId="717DA0E4" w14:textId="77777777" w:rsidR="00AC1205" w:rsidRDefault="00000000">
      <w:pPr>
        <w:rPr>
          <w:color w:val="4682B4"/>
        </w:rPr>
      </w:pPr>
      <w:r>
        <w:rPr>
          <w:color w:val="4682B4"/>
        </w:rPr>
        <w:t>Satisfaction: family relationship [10]</w:t>
      </w:r>
      <w:r>
        <w:rPr>
          <w:color w:val="4682B4"/>
        </w:rPr>
        <w:br/>
      </w:r>
    </w:p>
    <w:p w14:paraId="717DA0E5"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0E7" w14:textId="77777777">
        <w:tc>
          <w:tcPr>
            <w:tcW w:w="9360" w:type="dxa"/>
          </w:tcPr>
          <w:p w14:paraId="717DA0E6" w14:textId="77777777" w:rsidR="00AC1205" w:rsidRDefault="00000000">
            <w:r>
              <w:rPr>
                <w:rFonts w:ascii="Consolas" w:eastAsia="Consolas" w:hAnsi="Consolas" w:cs="Consolas"/>
                <w:b/>
                <w:sz w:val="18"/>
              </w:rPr>
              <w:t xml:space="preserve">       Name: </w:t>
            </w:r>
            <w:r>
              <w:rPr>
                <w:rFonts w:ascii="Consolas" w:eastAsia="Consolas" w:hAnsi="Consolas" w:cs="Consolas"/>
                <w:sz w:val="18"/>
              </w:rPr>
              <w:t>satfam5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family relationship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2,050,862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0.85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5.33           </w:t>
            </w:r>
          </w:p>
        </w:tc>
      </w:tr>
    </w:tbl>
    <w:p w14:paraId="717DA0E8"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0F1" w14:textId="77777777">
        <w:tc>
          <w:tcPr>
            <w:tcW w:w="1170" w:type="dxa"/>
            <w:tcBorders>
              <w:top w:val="single" w:sz="0" w:space="0" w:color="000000"/>
              <w:bottom w:val="single" w:sz="0" w:space="0" w:color="000000"/>
            </w:tcBorders>
          </w:tcPr>
          <w:p w14:paraId="717DA0E9" w14:textId="77777777" w:rsidR="00AC1205" w:rsidRDefault="00AC1205">
            <w:pPr>
              <w:jc w:val="right"/>
            </w:pPr>
          </w:p>
        </w:tc>
        <w:tc>
          <w:tcPr>
            <w:tcW w:w="1170" w:type="dxa"/>
            <w:tcBorders>
              <w:top w:val="single" w:sz="0" w:space="0" w:color="000000"/>
              <w:bottom w:val="single" w:sz="0" w:space="0" w:color="000000"/>
            </w:tcBorders>
          </w:tcPr>
          <w:p w14:paraId="717DA0EA"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0EB"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0EC"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0ED"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0EE"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0EF"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0F0" w14:textId="77777777" w:rsidR="00AC1205" w:rsidRDefault="00000000">
            <w:pPr>
              <w:jc w:val="right"/>
            </w:pPr>
            <w:r>
              <w:rPr>
                <w:rFonts w:ascii="Consolas" w:eastAsia="Consolas" w:hAnsi="Consolas" w:cs="Consolas"/>
                <w:sz w:val="16"/>
              </w:rPr>
              <w:t>SD</w:t>
            </w:r>
          </w:p>
        </w:tc>
      </w:tr>
      <w:tr w:rsidR="00AC1205" w14:paraId="717DA0FA" w14:textId="77777777">
        <w:tc>
          <w:tcPr>
            <w:tcW w:w="1170" w:type="dxa"/>
            <w:tcBorders>
              <w:top w:val="single" w:sz="0" w:space="0" w:color="000000"/>
            </w:tcBorders>
          </w:tcPr>
          <w:p w14:paraId="717DA0F2"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0F3"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0F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0F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0F6"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0F7"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0F8"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0F9" w14:textId="77777777" w:rsidR="00AC1205" w:rsidRDefault="00000000">
            <w:pPr>
              <w:jc w:val="right"/>
            </w:pPr>
            <w:r>
              <w:rPr>
                <w:rFonts w:ascii="Consolas" w:eastAsia="Consolas" w:hAnsi="Consolas" w:cs="Consolas"/>
                <w:sz w:val="16"/>
              </w:rPr>
              <w:t>.</w:t>
            </w:r>
          </w:p>
        </w:tc>
      </w:tr>
      <w:tr w:rsidR="00AC1205" w14:paraId="717DA103" w14:textId="77777777">
        <w:tc>
          <w:tcPr>
            <w:tcW w:w="1170" w:type="dxa"/>
          </w:tcPr>
          <w:p w14:paraId="717DA0FB" w14:textId="77777777" w:rsidR="00AC1205" w:rsidRDefault="00000000">
            <w:pPr>
              <w:jc w:val="right"/>
            </w:pPr>
            <w:r>
              <w:rPr>
                <w:rFonts w:ascii="Consolas" w:eastAsia="Consolas" w:hAnsi="Consolas" w:cs="Consolas"/>
                <w:sz w:val="16"/>
              </w:rPr>
              <w:t>[2] KOR</w:t>
            </w:r>
          </w:p>
        </w:tc>
        <w:tc>
          <w:tcPr>
            <w:tcW w:w="1170" w:type="dxa"/>
          </w:tcPr>
          <w:p w14:paraId="717DA0FC" w14:textId="77777777" w:rsidR="00AC1205" w:rsidRDefault="00000000">
            <w:pPr>
              <w:jc w:val="right"/>
            </w:pPr>
            <w:r>
              <w:rPr>
                <w:rFonts w:ascii="Consolas" w:eastAsia="Consolas" w:hAnsi="Consolas" w:cs="Consolas"/>
                <w:sz w:val="16"/>
              </w:rPr>
              <w:t>-1.0</w:t>
            </w:r>
          </w:p>
        </w:tc>
        <w:tc>
          <w:tcPr>
            <w:tcW w:w="1170" w:type="dxa"/>
          </w:tcPr>
          <w:p w14:paraId="717DA0FD" w14:textId="77777777" w:rsidR="00AC1205" w:rsidRDefault="00000000">
            <w:pPr>
              <w:jc w:val="right"/>
            </w:pPr>
            <w:r>
              <w:rPr>
                <w:rFonts w:ascii="Consolas" w:eastAsia="Consolas" w:hAnsi="Consolas" w:cs="Consolas"/>
                <w:sz w:val="16"/>
              </w:rPr>
              <w:t>5.0</w:t>
            </w:r>
          </w:p>
        </w:tc>
        <w:tc>
          <w:tcPr>
            <w:tcW w:w="1170" w:type="dxa"/>
          </w:tcPr>
          <w:p w14:paraId="717DA0FE" w14:textId="77777777" w:rsidR="00AC1205" w:rsidRDefault="00000000">
            <w:pPr>
              <w:jc w:val="right"/>
            </w:pPr>
            <w:r>
              <w:rPr>
                <w:rFonts w:ascii="Consolas" w:eastAsia="Consolas" w:hAnsi="Consolas" w:cs="Consolas"/>
                <w:sz w:val="16"/>
              </w:rPr>
              <w:t>3.6</w:t>
            </w:r>
          </w:p>
        </w:tc>
        <w:tc>
          <w:tcPr>
            <w:tcW w:w="1170" w:type="dxa"/>
          </w:tcPr>
          <w:p w14:paraId="717DA0FF" w14:textId="77777777" w:rsidR="00AC1205" w:rsidRDefault="00000000">
            <w:pPr>
              <w:jc w:val="right"/>
            </w:pPr>
            <w:r>
              <w:rPr>
                <w:rFonts w:ascii="Consolas" w:eastAsia="Consolas" w:hAnsi="Consolas" w:cs="Consolas"/>
                <w:sz w:val="16"/>
              </w:rPr>
              <w:t>4.0</w:t>
            </w:r>
          </w:p>
        </w:tc>
        <w:tc>
          <w:tcPr>
            <w:tcW w:w="1170" w:type="dxa"/>
          </w:tcPr>
          <w:p w14:paraId="717DA100" w14:textId="77777777" w:rsidR="00AC1205" w:rsidRDefault="00000000">
            <w:pPr>
              <w:jc w:val="right"/>
            </w:pPr>
            <w:r>
              <w:rPr>
                <w:rFonts w:ascii="Consolas" w:eastAsia="Consolas" w:hAnsi="Consolas" w:cs="Consolas"/>
                <w:sz w:val="16"/>
              </w:rPr>
              <w:t>3.0</w:t>
            </w:r>
          </w:p>
        </w:tc>
        <w:tc>
          <w:tcPr>
            <w:tcW w:w="1170" w:type="dxa"/>
          </w:tcPr>
          <w:p w14:paraId="717DA101" w14:textId="77777777" w:rsidR="00AC1205" w:rsidRDefault="00000000">
            <w:pPr>
              <w:jc w:val="right"/>
            </w:pPr>
            <w:r>
              <w:rPr>
                <w:rFonts w:ascii="Consolas" w:eastAsia="Consolas" w:hAnsi="Consolas" w:cs="Consolas"/>
                <w:sz w:val="16"/>
              </w:rPr>
              <w:t>4.0</w:t>
            </w:r>
          </w:p>
        </w:tc>
        <w:tc>
          <w:tcPr>
            <w:tcW w:w="1170" w:type="dxa"/>
          </w:tcPr>
          <w:p w14:paraId="717DA102" w14:textId="77777777" w:rsidR="00AC1205" w:rsidRDefault="00000000">
            <w:pPr>
              <w:jc w:val="right"/>
            </w:pPr>
            <w:r>
              <w:rPr>
                <w:rFonts w:ascii="Consolas" w:eastAsia="Consolas" w:hAnsi="Consolas" w:cs="Consolas"/>
                <w:sz w:val="16"/>
              </w:rPr>
              <w:t>0.7</w:t>
            </w:r>
          </w:p>
        </w:tc>
      </w:tr>
      <w:tr w:rsidR="00AC1205" w14:paraId="717DA10C" w14:textId="77777777">
        <w:tc>
          <w:tcPr>
            <w:tcW w:w="1170" w:type="dxa"/>
          </w:tcPr>
          <w:p w14:paraId="717DA104" w14:textId="77777777" w:rsidR="00AC1205" w:rsidRDefault="00000000">
            <w:pPr>
              <w:jc w:val="right"/>
            </w:pPr>
            <w:r>
              <w:rPr>
                <w:rFonts w:ascii="Consolas" w:eastAsia="Consolas" w:hAnsi="Consolas" w:cs="Consolas"/>
                <w:sz w:val="16"/>
              </w:rPr>
              <w:t>[3] USA</w:t>
            </w:r>
          </w:p>
        </w:tc>
        <w:tc>
          <w:tcPr>
            <w:tcW w:w="1170" w:type="dxa"/>
          </w:tcPr>
          <w:p w14:paraId="717DA105" w14:textId="77777777" w:rsidR="00AC1205" w:rsidRDefault="00000000">
            <w:pPr>
              <w:jc w:val="right"/>
            </w:pPr>
            <w:r>
              <w:rPr>
                <w:rFonts w:ascii="Consolas" w:eastAsia="Consolas" w:hAnsi="Consolas" w:cs="Consolas"/>
                <w:sz w:val="16"/>
              </w:rPr>
              <w:t>.</w:t>
            </w:r>
          </w:p>
        </w:tc>
        <w:tc>
          <w:tcPr>
            <w:tcW w:w="1170" w:type="dxa"/>
          </w:tcPr>
          <w:p w14:paraId="717DA106" w14:textId="77777777" w:rsidR="00AC1205" w:rsidRDefault="00000000">
            <w:pPr>
              <w:jc w:val="right"/>
            </w:pPr>
            <w:r>
              <w:rPr>
                <w:rFonts w:ascii="Consolas" w:eastAsia="Consolas" w:hAnsi="Consolas" w:cs="Consolas"/>
                <w:sz w:val="16"/>
              </w:rPr>
              <w:t>.</w:t>
            </w:r>
          </w:p>
        </w:tc>
        <w:tc>
          <w:tcPr>
            <w:tcW w:w="1170" w:type="dxa"/>
          </w:tcPr>
          <w:p w14:paraId="717DA107" w14:textId="77777777" w:rsidR="00AC1205" w:rsidRDefault="00000000">
            <w:pPr>
              <w:jc w:val="right"/>
            </w:pPr>
            <w:r>
              <w:rPr>
                <w:rFonts w:ascii="Consolas" w:eastAsia="Consolas" w:hAnsi="Consolas" w:cs="Consolas"/>
                <w:sz w:val="16"/>
              </w:rPr>
              <w:t>.</w:t>
            </w:r>
          </w:p>
        </w:tc>
        <w:tc>
          <w:tcPr>
            <w:tcW w:w="1170" w:type="dxa"/>
          </w:tcPr>
          <w:p w14:paraId="717DA108" w14:textId="77777777" w:rsidR="00AC1205" w:rsidRDefault="00000000">
            <w:pPr>
              <w:jc w:val="right"/>
            </w:pPr>
            <w:r>
              <w:rPr>
                <w:rFonts w:ascii="Consolas" w:eastAsia="Consolas" w:hAnsi="Consolas" w:cs="Consolas"/>
                <w:sz w:val="16"/>
              </w:rPr>
              <w:t>.</w:t>
            </w:r>
          </w:p>
        </w:tc>
        <w:tc>
          <w:tcPr>
            <w:tcW w:w="1170" w:type="dxa"/>
          </w:tcPr>
          <w:p w14:paraId="717DA109" w14:textId="77777777" w:rsidR="00AC1205" w:rsidRDefault="00000000">
            <w:pPr>
              <w:jc w:val="right"/>
            </w:pPr>
            <w:r>
              <w:rPr>
                <w:rFonts w:ascii="Consolas" w:eastAsia="Consolas" w:hAnsi="Consolas" w:cs="Consolas"/>
                <w:sz w:val="16"/>
              </w:rPr>
              <w:t>.</w:t>
            </w:r>
          </w:p>
        </w:tc>
        <w:tc>
          <w:tcPr>
            <w:tcW w:w="1170" w:type="dxa"/>
          </w:tcPr>
          <w:p w14:paraId="717DA10A" w14:textId="77777777" w:rsidR="00AC1205" w:rsidRDefault="00000000">
            <w:pPr>
              <w:jc w:val="right"/>
            </w:pPr>
            <w:r>
              <w:rPr>
                <w:rFonts w:ascii="Consolas" w:eastAsia="Consolas" w:hAnsi="Consolas" w:cs="Consolas"/>
                <w:sz w:val="16"/>
              </w:rPr>
              <w:t>.</w:t>
            </w:r>
          </w:p>
        </w:tc>
        <w:tc>
          <w:tcPr>
            <w:tcW w:w="1170" w:type="dxa"/>
          </w:tcPr>
          <w:p w14:paraId="717DA10B" w14:textId="77777777" w:rsidR="00AC1205" w:rsidRDefault="00000000">
            <w:pPr>
              <w:jc w:val="right"/>
            </w:pPr>
            <w:r>
              <w:rPr>
                <w:rFonts w:ascii="Consolas" w:eastAsia="Consolas" w:hAnsi="Consolas" w:cs="Consolas"/>
                <w:sz w:val="16"/>
              </w:rPr>
              <w:t>.</w:t>
            </w:r>
          </w:p>
        </w:tc>
      </w:tr>
      <w:tr w:rsidR="00AC1205" w14:paraId="717DA115" w14:textId="77777777">
        <w:tc>
          <w:tcPr>
            <w:tcW w:w="1170" w:type="dxa"/>
          </w:tcPr>
          <w:p w14:paraId="717DA10D" w14:textId="77777777" w:rsidR="00AC1205" w:rsidRDefault="00000000">
            <w:pPr>
              <w:jc w:val="right"/>
            </w:pPr>
            <w:r>
              <w:rPr>
                <w:rFonts w:ascii="Consolas" w:eastAsia="Consolas" w:hAnsi="Consolas" w:cs="Consolas"/>
                <w:sz w:val="16"/>
              </w:rPr>
              <w:t>[5] SWT</w:t>
            </w:r>
          </w:p>
        </w:tc>
        <w:tc>
          <w:tcPr>
            <w:tcW w:w="1170" w:type="dxa"/>
          </w:tcPr>
          <w:p w14:paraId="717DA10E" w14:textId="77777777" w:rsidR="00AC1205" w:rsidRDefault="00000000">
            <w:pPr>
              <w:jc w:val="right"/>
            </w:pPr>
            <w:r>
              <w:rPr>
                <w:rFonts w:ascii="Consolas" w:eastAsia="Consolas" w:hAnsi="Consolas" w:cs="Consolas"/>
                <w:sz w:val="16"/>
              </w:rPr>
              <w:t>-3.0</w:t>
            </w:r>
          </w:p>
        </w:tc>
        <w:tc>
          <w:tcPr>
            <w:tcW w:w="1170" w:type="dxa"/>
          </w:tcPr>
          <w:p w14:paraId="717DA10F" w14:textId="77777777" w:rsidR="00AC1205" w:rsidRDefault="00000000">
            <w:pPr>
              <w:jc w:val="right"/>
            </w:pPr>
            <w:r>
              <w:rPr>
                <w:rFonts w:ascii="Consolas" w:eastAsia="Consolas" w:hAnsi="Consolas" w:cs="Consolas"/>
                <w:sz w:val="16"/>
              </w:rPr>
              <w:t>5.0</w:t>
            </w:r>
          </w:p>
        </w:tc>
        <w:tc>
          <w:tcPr>
            <w:tcW w:w="1170" w:type="dxa"/>
          </w:tcPr>
          <w:p w14:paraId="717DA110" w14:textId="77777777" w:rsidR="00AC1205" w:rsidRDefault="00000000">
            <w:pPr>
              <w:jc w:val="right"/>
            </w:pPr>
            <w:r>
              <w:rPr>
                <w:rFonts w:ascii="Consolas" w:eastAsia="Consolas" w:hAnsi="Consolas" w:cs="Consolas"/>
                <w:sz w:val="16"/>
              </w:rPr>
              <w:t>4.3</w:t>
            </w:r>
          </w:p>
        </w:tc>
        <w:tc>
          <w:tcPr>
            <w:tcW w:w="1170" w:type="dxa"/>
          </w:tcPr>
          <w:p w14:paraId="717DA111" w14:textId="77777777" w:rsidR="00AC1205" w:rsidRDefault="00000000">
            <w:pPr>
              <w:jc w:val="right"/>
            </w:pPr>
            <w:r>
              <w:rPr>
                <w:rFonts w:ascii="Consolas" w:eastAsia="Consolas" w:hAnsi="Consolas" w:cs="Consolas"/>
                <w:sz w:val="16"/>
              </w:rPr>
              <w:t>4.0</w:t>
            </w:r>
          </w:p>
        </w:tc>
        <w:tc>
          <w:tcPr>
            <w:tcW w:w="1170" w:type="dxa"/>
          </w:tcPr>
          <w:p w14:paraId="717DA112" w14:textId="77777777" w:rsidR="00AC1205" w:rsidRDefault="00000000">
            <w:pPr>
              <w:jc w:val="right"/>
            </w:pPr>
            <w:r>
              <w:rPr>
                <w:rFonts w:ascii="Consolas" w:eastAsia="Consolas" w:hAnsi="Consolas" w:cs="Consolas"/>
                <w:sz w:val="16"/>
              </w:rPr>
              <w:t>4.0</w:t>
            </w:r>
          </w:p>
        </w:tc>
        <w:tc>
          <w:tcPr>
            <w:tcW w:w="1170" w:type="dxa"/>
          </w:tcPr>
          <w:p w14:paraId="717DA113" w14:textId="77777777" w:rsidR="00AC1205" w:rsidRDefault="00000000">
            <w:pPr>
              <w:jc w:val="right"/>
            </w:pPr>
            <w:r>
              <w:rPr>
                <w:rFonts w:ascii="Consolas" w:eastAsia="Consolas" w:hAnsi="Consolas" w:cs="Consolas"/>
                <w:sz w:val="16"/>
              </w:rPr>
              <w:t>5.0</w:t>
            </w:r>
          </w:p>
        </w:tc>
        <w:tc>
          <w:tcPr>
            <w:tcW w:w="1170" w:type="dxa"/>
          </w:tcPr>
          <w:p w14:paraId="717DA114" w14:textId="77777777" w:rsidR="00AC1205" w:rsidRDefault="00000000">
            <w:pPr>
              <w:jc w:val="right"/>
            </w:pPr>
            <w:r>
              <w:rPr>
                <w:rFonts w:ascii="Consolas" w:eastAsia="Consolas" w:hAnsi="Consolas" w:cs="Consolas"/>
                <w:sz w:val="16"/>
              </w:rPr>
              <w:t>0.8</w:t>
            </w:r>
          </w:p>
        </w:tc>
      </w:tr>
      <w:tr w:rsidR="00AC1205" w14:paraId="717DA11E" w14:textId="77777777">
        <w:tc>
          <w:tcPr>
            <w:tcW w:w="1170" w:type="dxa"/>
          </w:tcPr>
          <w:p w14:paraId="717DA116" w14:textId="77777777" w:rsidR="00AC1205" w:rsidRDefault="00000000">
            <w:pPr>
              <w:jc w:val="right"/>
            </w:pPr>
            <w:r>
              <w:rPr>
                <w:rFonts w:ascii="Consolas" w:eastAsia="Consolas" w:hAnsi="Consolas" w:cs="Consolas"/>
                <w:sz w:val="16"/>
              </w:rPr>
              <w:t>[6] GER</w:t>
            </w:r>
          </w:p>
        </w:tc>
        <w:tc>
          <w:tcPr>
            <w:tcW w:w="1170" w:type="dxa"/>
          </w:tcPr>
          <w:p w14:paraId="717DA117" w14:textId="77777777" w:rsidR="00AC1205" w:rsidRDefault="00000000">
            <w:pPr>
              <w:jc w:val="right"/>
            </w:pPr>
            <w:r>
              <w:rPr>
                <w:rFonts w:ascii="Consolas" w:eastAsia="Consolas" w:hAnsi="Consolas" w:cs="Consolas"/>
                <w:sz w:val="16"/>
              </w:rPr>
              <w:t>-8.0</w:t>
            </w:r>
          </w:p>
        </w:tc>
        <w:tc>
          <w:tcPr>
            <w:tcW w:w="1170" w:type="dxa"/>
          </w:tcPr>
          <w:p w14:paraId="717DA118" w14:textId="77777777" w:rsidR="00AC1205" w:rsidRDefault="00000000">
            <w:pPr>
              <w:jc w:val="right"/>
            </w:pPr>
            <w:r>
              <w:rPr>
                <w:rFonts w:ascii="Consolas" w:eastAsia="Consolas" w:hAnsi="Consolas" w:cs="Consolas"/>
                <w:sz w:val="16"/>
              </w:rPr>
              <w:t>5.0</w:t>
            </w:r>
          </w:p>
        </w:tc>
        <w:tc>
          <w:tcPr>
            <w:tcW w:w="1170" w:type="dxa"/>
          </w:tcPr>
          <w:p w14:paraId="717DA119" w14:textId="77777777" w:rsidR="00AC1205" w:rsidRDefault="00000000">
            <w:pPr>
              <w:jc w:val="right"/>
            </w:pPr>
            <w:r>
              <w:rPr>
                <w:rFonts w:ascii="Consolas" w:eastAsia="Consolas" w:hAnsi="Consolas" w:cs="Consolas"/>
                <w:sz w:val="16"/>
              </w:rPr>
              <w:t>-1.4</w:t>
            </w:r>
          </w:p>
        </w:tc>
        <w:tc>
          <w:tcPr>
            <w:tcW w:w="1170" w:type="dxa"/>
          </w:tcPr>
          <w:p w14:paraId="717DA11A" w14:textId="77777777" w:rsidR="00AC1205" w:rsidRDefault="00000000">
            <w:pPr>
              <w:jc w:val="right"/>
            </w:pPr>
            <w:r>
              <w:rPr>
                <w:rFonts w:ascii="Consolas" w:eastAsia="Consolas" w:hAnsi="Consolas" w:cs="Consolas"/>
                <w:sz w:val="16"/>
              </w:rPr>
              <w:t>3.0</w:t>
            </w:r>
          </w:p>
        </w:tc>
        <w:tc>
          <w:tcPr>
            <w:tcW w:w="1170" w:type="dxa"/>
          </w:tcPr>
          <w:p w14:paraId="717DA11B" w14:textId="77777777" w:rsidR="00AC1205" w:rsidRDefault="00000000">
            <w:pPr>
              <w:jc w:val="right"/>
            </w:pPr>
            <w:r>
              <w:rPr>
                <w:rFonts w:ascii="Consolas" w:eastAsia="Consolas" w:hAnsi="Consolas" w:cs="Consolas"/>
                <w:sz w:val="16"/>
              </w:rPr>
              <w:t>-8.0</w:t>
            </w:r>
          </w:p>
        </w:tc>
        <w:tc>
          <w:tcPr>
            <w:tcW w:w="1170" w:type="dxa"/>
          </w:tcPr>
          <w:p w14:paraId="717DA11C" w14:textId="77777777" w:rsidR="00AC1205" w:rsidRDefault="00000000">
            <w:pPr>
              <w:jc w:val="right"/>
            </w:pPr>
            <w:r>
              <w:rPr>
                <w:rFonts w:ascii="Consolas" w:eastAsia="Consolas" w:hAnsi="Consolas" w:cs="Consolas"/>
                <w:sz w:val="16"/>
              </w:rPr>
              <w:t>4.0</w:t>
            </w:r>
          </w:p>
        </w:tc>
        <w:tc>
          <w:tcPr>
            <w:tcW w:w="1170" w:type="dxa"/>
          </w:tcPr>
          <w:p w14:paraId="717DA11D" w14:textId="77777777" w:rsidR="00AC1205" w:rsidRDefault="00000000">
            <w:pPr>
              <w:jc w:val="right"/>
            </w:pPr>
            <w:r>
              <w:rPr>
                <w:rFonts w:ascii="Consolas" w:eastAsia="Consolas" w:hAnsi="Consolas" w:cs="Consolas"/>
                <w:sz w:val="16"/>
              </w:rPr>
              <w:t>6.1</w:t>
            </w:r>
          </w:p>
        </w:tc>
      </w:tr>
      <w:tr w:rsidR="00AC1205" w14:paraId="717DA127" w14:textId="77777777">
        <w:tc>
          <w:tcPr>
            <w:tcW w:w="1170" w:type="dxa"/>
          </w:tcPr>
          <w:p w14:paraId="717DA11F" w14:textId="77777777" w:rsidR="00AC1205" w:rsidRDefault="00000000">
            <w:pPr>
              <w:jc w:val="right"/>
            </w:pPr>
            <w:r>
              <w:rPr>
                <w:rFonts w:ascii="Consolas" w:eastAsia="Consolas" w:hAnsi="Consolas" w:cs="Consolas"/>
                <w:sz w:val="16"/>
              </w:rPr>
              <w:t>[7] UK</w:t>
            </w:r>
          </w:p>
        </w:tc>
        <w:tc>
          <w:tcPr>
            <w:tcW w:w="1170" w:type="dxa"/>
          </w:tcPr>
          <w:p w14:paraId="717DA120" w14:textId="77777777" w:rsidR="00AC1205" w:rsidRDefault="00000000">
            <w:pPr>
              <w:jc w:val="right"/>
            </w:pPr>
            <w:r>
              <w:rPr>
                <w:rFonts w:ascii="Consolas" w:eastAsia="Consolas" w:hAnsi="Consolas" w:cs="Consolas"/>
                <w:sz w:val="16"/>
              </w:rPr>
              <w:t>.</w:t>
            </w:r>
          </w:p>
        </w:tc>
        <w:tc>
          <w:tcPr>
            <w:tcW w:w="1170" w:type="dxa"/>
          </w:tcPr>
          <w:p w14:paraId="717DA121" w14:textId="77777777" w:rsidR="00AC1205" w:rsidRDefault="00000000">
            <w:pPr>
              <w:jc w:val="right"/>
            </w:pPr>
            <w:r>
              <w:rPr>
                <w:rFonts w:ascii="Consolas" w:eastAsia="Consolas" w:hAnsi="Consolas" w:cs="Consolas"/>
                <w:sz w:val="16"/>
              </w:rPr>
              <w:t>.</w:t>
            </w:r>
          </w:p>
        </w:tc>
        <w:tc>
          <w:tcPr>
            <w:tcW w:w="1170" w:type="dxa"/>
          </w:tcPr>
          <w:p w14:paraId="717DA122" w14:textId="77777777" w:rsidR="00AC1205" w:rsidRDefault="00000000">
            <w:pPr>
              <w:jc w:val="right"/>
            </w:pPr>
            <w:r>
              <w:rPr>
                <w:rFonts w:ascii="Consolas" w:eastAsia="Consolas" w:hAnsi="Consolas" w:cs="Consolas"/>
                <w:sz w:val="16"/>
              </w:rPr>
              <w:t>.</w:t>
            </w:r>
          </w:p>
        </w:tc>
        <w:tc>
          <w:tcPr>
            <w:tcW w:w="1170" w:type="dxa"/>
          </w:tcPr>
          <w:p w14:paraId="717DA123" w14:textId="77777777" w:rsidR="00AC1205" w:rsidRDefault="00000000">
            <w:pPr>
              <w:jc w:val="right"/>
            </w:pPr>
            <w:r>
              <w:rPr>
                <w:rFonts w:ascii="Consolas" w:eastAsia="Consolas" w:hAnsi="Consolas" w:cs="Consolas"/>
                <w:sz w:val="16"/>
              </w:rPr>
              <w:t>.</w:t>
            </w:r>
          </w:p>
        </w:tc>
        <w:tc>
          <w:tcPr>
            <w:tcW w:w="1170" w:type="dxa"/>
          </w:tcPr>
          <w:p w14:paraId="717DA124" w14:textId="77777777" w:rsidR="00AC1205" w:rsidRDefault="00000000">
            <w:pPr>
              <w:jc w:val="right"/>
            </w:pPr>
            <w:r>
              <w:rPr>
                <w:rFonts w:ascii="Consolas" w:eastAsia="Consolas" w:hAnsi="Consolas" w:cs="Consolas"/>
                <w:sz w:val="16"/>
              </w:rPr>
              <w:t>.</w:t>
            </w:r>
          </w:p>
        </w:tc>
        <w:tc>
          <w:tcPr>
            <w:tcW w:w="1170" w:type="dxa"/>
          </w:tcPr>
          <w:p w14:paraId="717DA125" w14:textId="77777777" w:rsidR="00AC1205" w:rsidRDefault="00000000">
            <w:pPr>
              <w:jc w:val="right"/>
            </w:pPr>
            <w:r>
              <w:rPr>
                <w:rFonts w:ascii="Consolas" w:eastAsia="Consolas" w:hAnsi="Consolas" w:cs="Consolas"/>
                <w:sz w:val="16"/>
              </w:rPr>
              <w:t>.</w:t>
            </w:r>
          </w:p>
        </w:tc>
        <w:tc>
          <w:tcPr>
            <w:tcW w:w="1170" w:type="dxa"/>
          </w:tcPr>
          <w:p w14:paraId="717DA126" w14:textId="77777777" w:rsidR="00AC1205" w:rsidRDefault="00000000">
            <w:pPr>
              <w:jc w:val="right"/>
            </w:pPr>
            <w:r>
              <w:rPr>
                <w:rFonts w:ascii="Consolas" w:eastAsia="Consolas" w:hAnsi="Consolas" w:cs="Consolas"/>
                <w:sz w:val="16"/>
              </w:rPr>
              <w:t>.</w:t>
            </w:r>
          </w:p>
        </w:tc>
      </w:tr>
      <w:tr w:rsidR="00AC1205" w14:paraId="717DA130" w14:textId="77777777">
        <w:tc>
          <w:tcPr>
            <w:tcW w:w="1170" w:type="dxa"/>
            <w:tcBorders>
              <w:bottom w:val="single" w:sz="0" w:space="0" w:color="000000"/>
            </w:tcBorders>
          </w:tcPr>
          <w:p w14:paraId="717DA128"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129" w14:textId="77777777" w:rsidR="00AC1205" w:rsidRDefault="00000000">
            <w:pPr>
              <w:jc w:val="right"/>
            </w:pPr>
            <w:r>
              <w:rPr>
                <w:rFonts w:ascii="Consolas" w:eastAsia="Consolas" w:hAnsi="Consolas" w:cs="Consolas"/>
                <w:sz w:val="16"/>
              </w:rPr>
              <w:t>-1.0</w:t>
            </w:r>
          </w:p>
        </w:tc>
        <w:tc>
          <w:tcPr>
            <w:tcW w:w="1170" w:type="dxa"/>
            <w:tcBorders>
              <w:bottom w:val="single" w:sz="0" w:space="0" w:color="000000"/>
            </w:tcBorders>
          </w:tcPr>
          <w:p w14:paraId="717DA12A" w14:textId="77777777" w:rsidR="00AC1205" w:rsidRDefault="00000000">
            <w:pPr>
              <w:jc w:val="right"/>
            </w:pPr>
            <w:r>
              <w:rPr>
                <w:rFonts w:ascii="Consolas" w:eastAsia="Consolas" w:hAnsi="Consolas" w:cs="Consolas"/>
                <w:sz w:val="16"/>
              </w:rPr>
              <w:t>5.0</w:t>
            </w:r>
          </w:p>
        </w:tc>
        <w:tc>
          <w:tcPr>
            <w:tcW w:w="1170" w:type="dxa"/>
            <w:tcBorders>
              <w:bottom w:val="single" w:sz="0" w:space="0" w:color="000000"/>
            </w:tcBorders>
          </w:tcPr>
          <w:p w14:paraId="717DA12B" w14:textId="77777777" w:rsidR="00AC1205" w:rsidRDefault="00000000">
            <w:pPr>
              <w:jc w:val="right"/>
            </w:pPr>
            <w:r>
              <w:rPr>
                <w:rFonts w:ascii="Consolas" w:eastAsia="Consolas" w:hAnsi="Consolas" w:cs="Consolas"/>
                <w:sz w:val="16"/>
              </w:rPr>
              <w:t>4.2</w:t>
            </w:r>
          </w:p>
        </w:tc>
        <w:tc>
          <w:tcPr>
            <w:tcW w:w="1170" w:type="dxa"/>
            <w:tcBorders>
              <w:bottom w:val="single" w:sz="0" w:space="0" w:color="000000"/>
            </w:tcBorders>
          </w:tcPr>
          <w:p w14:paraId="717DA12C"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A12D" w14:textId="77777777" w:rsidR="00AC1205" w:rsidRDefault="00000000">
            <w:pPr>
              <w:jc w:val="right"/>
            </w:pPr>
            <w:r>
              <w:rPr>
                <w:rFonts w:ascii="Consolas" w:eastAsia="Consolas" w:hAnsi="Consolas" w:cs="Consolas"/>
                <w:sz w:val="16"/>
              </w:rPr>
              <w:t>4.0</w:t>
            </w:r>
          </w:p>
        </w:tc>
        <w:tc>
          <w:tcPr>
            <w:tcW w:w="1170" w:type="dxa"/>
            <w:tcBorders>
              <w:bottom w:val="single" w:sz="0" w:space="0" w:color="000000"/>
            </w:tcBorders>
          </w:tcPr>
          <w:p w14:paraId="717DA12E" w14:textId="77777777" w:rsidR="00AC1205" w:rsidRDefault="00000000">
            <w:pPr>
              <w:jc w:val="right"/>
            </w:pPr>
            <w:r>
              <w:rPr>
                <w:rFonts w:ascii="Consolas" w:eastAsia="Consolas" w:hAnsi="Consolas" w:cs="Consolas"/>
                <w:sz w:val="16"/>
              </w:rPr>
              <w:t>5.0</w:t>
            </w:r>
          </w:p>
        </w:tc>
        <w:tc>
          <w:tcPr>
            <w:tcW w:w="1170" w:type="dxa"/>
            <w:tcBorders>
              <w:bottom w:val="single" w:sz="0" w:space="0" w:color="000000"/>
            </w:tcBorders>
          </w:tcPr>
          <w:p w14:paraId="717DA12F" w14:textId="77777777" w:rsidR="00AC1205" w:rsidRDefault="00000000">
            <w:pPr>
              <w:jc w:val="right"/>
            </w:pPr>
            <w:r>
              <w:rPr>
                <w:rFonts w:ascii="Consolas" w:eastAsia="Consolas" w:hAnsi="Consolas" w:cs="Consolas"/>
                <w:sz w:val="16"/>
              </w:rPr>
              <w:t>0.9</w:t>
            </w:r>
          </w:p>
        </w:tc>
      </w:tr>
      <w:tr w:rsidR="00AC1205" w14:paraId="717DA139" w14:textId="77777777">
        <w:tc>
          <w:tcPr>
            <w:tcW w:w="1170" w:type="dxa"/>
            <w:tcBorders>
              <w:top w:val="single" w:sz="0" w:space="0" w:color="000000"/>
              <w:bottom w:val="single" w:sz="0" w:space="0" w:color="000000"/>
            </w:tcBorders>
          </w:tcPr>
          <w:p w14:paraId="717DA131"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132"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133"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A134" w14:textId="77777777" w:rsidR="00AC1205" w:rsidRDefault="00000000">
            <w:pPr>
              <w:jc w:val="right"/>
            </w:pPr>
            <w:r>
              <w:rPr>
                <w:rFonts w:ascii="Consolas" w:eastAsia="Consolas" w:hAnsi="Consolas" w:cs="Consolas"/>
                <w:sz w:val="16"/>
              </w:rPr>
              <w:t>0.9</w:t>
            </w:r>
          </w:p>
        </w:tc>
        <w:tc>
          <w:tcPr>
            <w:tcW w:w="1170" w:type="dxa"/>
            <w:tcBorders>
              <w:top w:val="single" w:sz="0" w:space="0" w:color="000000"/>
              <w:bottom w:val="single" w:sz="0" w:space="0" w:color="000000"/>
            </w:tcBorders>
          </w:tcPr>
          <w:p w14:paraId="717DA135"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A136"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137" w14:textId="77777777" w:rsidR="00AC1205" w:rsidRDefault="00000000">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717DA138" w14:textId="77777777" w:rsidR="00AC1205" w:rsidRDefault="00000000">
            <w:pPr>
              <w:jc w:val="right"/>
            </w:pPr>
            <w:r>
              <w:rPr>
                <w:rFonts w:ascii="Consolas" w:eastAsia="Consolas" w:hAnsi="Consolas" w:cs="Consolas"/>
                <w:sz w:val="16"/>
              </w:rPr>
              <w:t>5.3</w:t>
            </w:r>
          </w:p>
        </w:tc>
      </w:tr>
    </w:tbl>
    <w:p w14:paraId="717DA13A" w14:textId="77777777" w:rsidR="00AC1205" w:rsidRDefault="00AC1205"/>
    <w:p w14:paraId="717DA13B" w14:textId="77777777" w:rsidR="00AC1205" w:rsidRDefault="00000000">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13D" w14:textId="77777777">
        <w:tc>
          <w:tcPr>
            <w:tcW w:w="9360" w:type="dxa"/>
          </w:tcPr>
          <w:p w14:paraId="717DA13C" w14:textId="77777777" w:rsidR="00AC1205" w:rsidRDefault="00000000">
            <w:r>
              <w:rPr>
                <w:rFonts w:ascii="Consolas" w:eastAsia="Consolas" w:hAnsi="Consolas" w:cs="Consolas"/>
                <w:b/>
                <w:sz w:val="18"/>
              </w:rPr>
              <w:t xml:space="preserve">       Name: </w:t>
            </w:r>
            <w:r>
              <w:rPr>
                <w:rFonts w:ascii="Consolas" w:eastAsia="Consolas" w:hAnsi="Consolas" w:cs="Consolas"/>
                <w:sz w:val="18"/>
              </w:rPr>
              <w:t>satfam10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family relationship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2,050,862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3.30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6.95           </w:t>
            </w:r>
          </w:p>
        </w:tc>
      </w:tr>
    </w:tbl>
    <w:p w14:paraId="717DA13E"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147" w14:textId="77777777">
        <w:tc>
          <w:tcPr>
            <w:tcW w:w="1170" w:type="dxa"/>
            <w:tcBorders>
              <w:top w:val="single" w:sz="0" w:space="0" w:color="000000"/>
              <w:bottom w:val="single" w:sz="0" w:space="0" w:color="000000"/>
            </w:tcBorders>
          </w:tcPr>
          <w:p w14:paraId="717DA13F" w14:textId="77777777" w:rsidR="00AC1205" w:rsidRDefault="00AC1205">
            <w:pPr>
              <w:jc w:val="right"/>
            </w:pPr>
          </w:p>
        </w:tc>
        <w:tc>
          <w:tcPr>
            <w:tcW w:w="1170" w:type="dxa"/>
            <w:tcBorders>
              <w:top w:val="single" w:sz="0" w:space="0" w:color="000000"/>
              <w:bottom w:val="single" w:sz="0" w:space="0" w:color="000000"/>
            </w:tcBorders>
          </w:tcPr>
          <w:p w14:paraId="717DA140"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141"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142"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143"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144"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145"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146" w14:textId="77777777" w:rsidR="00AC1205" w:rsidRDefault="00000000">
            <w:pPr>
              <w:jc w:val="right"/>
            </w:pPr>
            <w:r>
              <w:rPr>
                <w:rFonts w:ascii="Consolas" w:eastAsia="Consolas" w:hAnsi="Consolas" w:cs="Consolas"/>
                <w:sz w:val="16"/>
              </w:rPr>
              <w:t>SD</w:t>
            </w:r>
          </w:p>
        </w:tc>
      </w:tr>
      <w:tr w:rsidR="00AC1205" w14:paraId="717DA150" w14:textId="77777777">
        <w:tc>
          <w:tcPr>
            <w:tcW w:w="1170" w:type="dxa"/>
            <w:tcBorders>
              <w:top w:val="single" w:sz="0" w:space="0" w:color="000000"/>
            </w:tcBorders>
          </w:tcPr>
          <w:p w14:paraId="717DA148"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14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14A"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14B"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14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14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14E"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14F" w14:textId="77777777" w:rsidR="00AC1205" w:rsidRDefault="00000000">
            <w:pPr>
              <w:jc w:val="right"/>
            </w:pPr>
            <w:r>
              <w:rPr>
                <w:rFonts w:ascii="Consolas" w:eastAsia="Consolas" w:hAnsi="Consolas" w:cs="Consolas"/>
                <w:sz w:val="16"/>
              </w:rPr>
              <w:t>.</w:t>
            </w:r>
          </w:p>
        </w:tc>
      </w:tr>
      <w:tr w:rsidR="00AC1205" w14:paraId="717DA159" w14:textId="77777777">
        <w:tc>
          <w:tcPr>
            <w:tcW w:w="1170" w:type="dxa"/>
          </w:tcPr>
          <w:p w14:paraId="717DA151" w14:textId="77777777" w:rsidR="00AC1205" w:rsidRDefault="00000000">
            <w:pPr>
              <w:jc w:val="right"/>
            </w:pPr>
            <w:r>
              <w:rPr>
                <w:rFonts w:ascii="Consolas" w:eastAsia="Consolas" w:hAnsi="Consolas" w:cs="Consolas"/>
                <w:sz w:val="16"/>
              </w:rPr>
              <w:t>[2] KOR</w:t>
            </w:r>
          </w:p>
        </w:tc>
        <w:tc>
          <w:tcPr>
            <w:tcW w:w="1170" w:type="dxa"/>
          </w:tcPr>
          <w:p w14:paraId="717DA152" w14:textId="77777777" w:rsidR="00AC1205" w:rsidRDefault="00000000">
            <w:pPr>
              <w:jc w:val="right"/>
            </w:pPr>
            <w:r>
              <w:rPr>
                <w:rFonts w:ascii="Consolas" w:eastAsia="Consolas" w:hAnsi="Consolas" w:cs="Consolas"/>
                <w:sz w:val="16"/>
              </w:rPr>
              <w:t>-1.0</w:t>
            </w:r>
          </w:p>
        </w:tc>
        <w:tc>
          <w:tcPr>
            <w:tcW w:w="1170" w:type="dxa"/>
          </w:tcPr>
          <w:p w14:paraId="717DA153" w14:textId="77777777" w:rsidR="00AC1205" w:rsidRDefault="00000000">
            <w:pPr>
              <w:jc w:val="right"/>
            </w:pPr>
            <w:r>
              <w:rPr>
                <w:rFonts w:ascii="Consolas" w:eastAsia="Consolas" w:hAnsi="Consolas" w:cs="Consolas"/>
                <w:sz w:val="16"/>
              </w:rPr>
              <w:t>10.0</w:t>
            </w:r>
          </w:p>
        </w:tc>
        <w:tc>
          <w:tcPr>
            <w:tcW w:w="1170" w:type="dxa"/>
          </w:tcPr>
          <w:p w14:paraId="717DA154" w14:textId="77777777" w:rsidR="00AC1205" w:rsidRDefault="00000000">
            <w:pPr>
              <w:jc w:val="right"/>
            </w:pPr>
            <w:r>
              <w:rPr>
                <w:rFonts w:ascii="Consolas" w:eastAsia="Consolas" w:hAnsi="Consolas" w:cs="Consolas"/>
                <w:sz w:val="16"/>
              </w:rPr>
              <w:t>6.2</w:t>
            </w:r>
          </w:p>
        </w:tc>
        <w:tc>
          <w:tcPr>
            <w:tcW w:w="1170" w:type="dxa"/>
          </w:tcPr>
          <w:p w14:paraId="717DA155" w14:textId="77777777" w:rsidR="00AC1205" w:rsidRDefault="00000000">
            <w:pPr>
              <w:jc w:val="right"/>
            </w:pPr>
            <w:r>
              <w:rPr>
                <w:rFonts w:ascii="Consolas" w:eastAsia="Consolas" w:hAnsi="Consolas" w:cs="Consolas"/>
                <w:sz w:val="16"/>
              </w:rPr>
              <w:t>7.0</w:t>
            </w:r>
          </w:p>
        </w:tc>
        <w:tc>
          <w:tcPr>
            <w:tcW w:w="1170" w:type="dxa"/>
          </w:tcPr>
          <w:p w14:paraId="717DA156" w14:textId="77777777" w:rsidR="00AC1205" w:rsidRDefault="00000000">
            <w:pPr>
              <w:jc w:val="right"/>
            </w:pPr>
            <w:r>
              <w:rPr>
                <w:rFonts w:ascii="Consolas" w:eastAsia="Consolas" w:hAnsi="Consolas" w:cs="Consolas"/>
                <w:sz w:val="16"/>
              </w:rPr>
              <w:t>5.0</w:t>
            </w:r>
          </w:p>
        </w:tc>
        <w:tc>
          <w:tcPr>
            <w:tcW w:w="1170" w:type="dxa"/>
          </w:tcPr>
          <w:p w14:paraId="717DA157" w14:textId="77777777" w:rsidR="00AC1205" w:rsidRDefault="00000000">
            <w:pPr>
              <w:jc w:val="right"/>
            </w:pPr>
            <w:r>
              <w:rPr>
                <w:rFonts w:ascii="Consolas" w:eastAsia="Consolas" w:hAnsi="Consolas" w:cs="Consolas"/>
                <w:sz w:val="16"/>
              </w:rPr>
              <w:t>7.0</w:t>
            </w:r>
          </w:p>
        </w:tc>
        <w:tc>
          <w:tcPr>
            <w:tcW w:w="1170" w:type="dxa"/>
          </w:tcPr>
          <w:p w14:paraId="717DA158" w14:textId="77777777" w:rsidR="00AC1205" w:rsidRDefault="00000000">
            <w:pPr>
              <w:jc w:val="right"/>
            </w:pPr>
            <w:r>
              <w:rPr>
                <w:rFonts w:ascii="Consolas" w:eastAsia="Consolas" w:hAnsi="Consolas" w:cs="Consolas"/>
                <w:sz w:val="16"/>
              </w:rPr>
              <w:t>1.4</w:t>
            </w:r>
          </w:p>
        </w:tc>
      </w:tr>
      <w:tr w:rsidR="00AC1205" w14:paraId="717DA162" w14:textId="77777777">
        <w:tc>
          <w:tcPr>
            <w:tcW w:w="1170" w:type="dxa"/>
          </w:tcPr>
          <w:p w14:paraId="717DA15A" w14:textId="77777777" w:rsidR="00AC1205" w:rsidRDefault="00000000">
            <w:pPr>
              <w:jc w:val="right"/>
            </w:pPr>
            <w:r>
              <w:rPr>
                <w:rFonts w:ascii="Consolas" w:eastAsia="Consolas" w:hAnsi="Consolas" w:cs="Consolas"/>
                <w:sz w:val="16"/>
              </w:rPr>
              <w:t>[3] USA</w:t>
            </w:r>
          </w:p>
        </w:tc>
        <w:tc>
          <w:tcPr>
            <w:tcW w:w="1170" w:type="dxa"/>
          </w:tcPr>
          <w:p w14:paraId="717DA15B" w14:textId="77777777" w:rsidR="00AC1205" w:rsidRDefault="00000000">
            <w:pPr>
              <w:jc w:val="right"/>
            </w:pPr>
            <w:r>
              <w:rPr>
                <w:rFonts w:ascii="Consolas" w:eastAsia="Consolas" w:hAnsi="Consolas" w:cs="Consolas"/>
                <w:sz w:val="16"/>
              </w:rPr>
              <w:t>.</w:t>
            </w:r>
          </w:p>
        </w:tc>
        <w:tc>
          <w:tcPr>
            <w:tcW w:w="1170" w:type="dxa"/>
          </w:tcPr>
          <w:p w14:paraId="717DA15C" w14:textId="77777777" w:rsidR="00AC1205" w:rsidRDefault="00000000">
            <w:pPr>
              <w:jc w:val="right"/>
            </w:pPr>
            <w:r>
              <w:rPr>
                <w:rFonts w:ascii="Consolas" w:eastAsia="Consolas" w:hAnsi="Consolas" w:cs="Consolas"/>
                <w:sz w:val="16"/>
              </w:rPr>
              <w:t>.</w:t>
            </w:r>
          </w:p>
        </w:tc>
        <w:tc>
          <w:tcPr>
            <w:tcW w:w="1170" w:type="dxa"/>
          </w:tcPr>
          <w:p w14:paraId="717DA15D" w14:textId="77777777" w:rsidR="00AC1205" w:rsidRDefault="00000000">
            <w:pPr>
              <w:jc w:val="right"/>
            </w:pPr>
            <w:r>
              <w:rPr>
                <w:rFonts w:ascii="Consolas" w:eastAsia="Consolas" w:hAnsi="Consolas" w:cs="Consolas"/>
                <w:sz w:val="16"/>
              </w:rPr>
              <w:t>.</w:t>
            </w:r>
          </w:p>
        </w:tc>
        <w:tc>
          <w:tcPr>
            <w:tcW w:w="1170" w:type="dxa"/>
          </w:tcPr>
          <w:p w14:paraId="717DA15E" w14:textId="77777777" w:rsidR="00AC1205" w:rsidRDefault="00000000">
            <w:pPr>
              <w:jc w:val="right"/>
            </w:pPr>
            <w:r>
              <w:rPr>
                <w:rFonts w:ascii="Consolas" w:eastAsia="Consolas" w:hAnsi="Consolas" w:cs="Consolas"/>
                <w:sz w:val="16"/>
              </w:rPr>
              <w:t>.</w:t>
            </w:r>
          </w:p>
        </w:tc>
        <w:tc>
          <w:tcPr>
            <w:tcW w:w="1170" w:type="dxa"/>
          </w:tcPr>
          <w:p w14:paraId="717DA15F" w14:textId="77777777" w:rsidR="00AC1205" w:rsidRDefault="00000000">
            <w:pPr>
              <w:jc w:val="right"/>
            </w:pPr>
            <w:r>
              <w:rPr>
                <w:rFonts w:ascii="Consolas" w:eastAsia="Consolas" w:hAnsi="Consolas" w:cs="Consolas"/>
                <w:sz w:val="16"/>
              </w:rPr>
              <w:t>.</w:t>
            </w:r>
          </w:p>
        </w:tc>
        <w:tc>
          <w:tcPr>
            <w:tcW w:w="1170" w:type="dxa"/>
          </w:tcPr>
          <w:p w14:paraId="717DA160" w14:textId="77777777" w:rsidR="00AC1205" w:rsidRDefault="00000000">
            <w:pPr>
              <w:jc w:val="right"/>
            </w:pPr>
            <w:r>
              <w:rPr>
                <w:rFonts w:ascii="Consolas" w:eastAsia="Consolas" w:hAnsi="Consolas" w:cs="Consolas"/>
                <w:sz w:val="16"/>
              </w:rPr>
              <w:t>.</w:t>
            </w:r>
          </w:p>
        </w:tc>
        <w:tc>
          <w:tcPr>
            <w:tcW w:w="1170" w:type="dxa"/>
          </w:tcPr>
          <w:p w14:paraId="717DA161" w14:textId="77777777" w:rsidR="00AC1205" w:rsidRDefault="00000000">
            <w:pPr>
              <w:jc w:val="right"/>
            </w:pPr>
            <w:r>
              <w:rPr>
                <w:rFonts w:ascii="Consolas" w:eastAsia="Consolas" w:hAnsi="Consolas" w:cs="Consolas"/>
                <w:sz w:val="16"/>
              </w:rPr>
              <w:t>.</w:t>
            </w:r>
          </w:p>
        </w:tc>
      </w:tr>
      <w:tr w:rsidR="00AC1205" w14:paraId="717DA16B" w14:textId="77777777">
        <w:tc>
          <w:tcPr>
            <w:tcW w:w="1170" w:type="dxa"/>
          </w:tcPr>
          <w:p w14:paraId="717DA163" w14:textId="77777777" w:rsidR="00AC1205" w:rsidRDefault="00000000">
            <w:pPr>
              <w:jc w:val="right"/>
            </w:pPr>
            <w:r>
              <w:rPr>
                <w:rFonts w:ascii="Consolas" w:eastAsia="Consolas" w:hAnsi="Consolas" w:cs="Consolas"/>
                <w:sz w:val="16"/>
              </w:rPr>
              <w:t>[5] SWT</w:t>
            </w:r>
          </w:p>
        </w:tc>
        <w:tc>
          <w:tcPr>
            <w:tcW w:w="1170" w:type="dxa"/>
          </w:tcPr>
          <w:p w14:paraId="717DA164" w14:textId="77777777" w:rsidR="00AC1205" w:rsidRDefault="00000000">
            <w:pPr>
              <w:jc w:val="right"/>
            </w:pPr>
            <w:r>
              <w:rPr>
                <w:rFonts w:ascii="Consolas" w:eastAsia="Consolas" w:hAnsi="Consolas" w:cs="Consolas"/>
                <w:sz w:val="16"/>
              </w:rPr>
              <w:t>-3.0</w:t>
            </w:r>
          </w:p>
        </w:tc>
        <w:tc>
          <w:tcPr>
            <w:tcW w:w="1170" w:type="dxa"/>
          </w:tcPr>
          <w:p w14:paraId="717DA165" w14:textId="77777777" w:rsidR="00AC1205" w:rsidRDefault="00000000">
            <w:pPr>
              <w:jc w:val="right"/>
            </w:pPr>
            <w:r>
              <w:rPr>
                <w:rFonts w:ascii="Consolas" w:eastAsia="Consolas" w:hAnsi="Consolas" w:cs="Consolas"/>
                <w:sz w:val="16"/>
              </w:rPr>
              <w:t>10.0</w:t>
            </w:r>
          </w:p>
        </w:tc>
        <w:tc>
          <w:tcPr>
            <w:tcW w:w="1170" w:type="dxa"/>
          </w:tcPr>
          <w:p w14:paraId="717DA166" w14:textId="77777777" w:rsidR="00AC1205" w:rsidRDefault="00000000">
            <w:pPr>
              <w:jc w:val="right"/>
            </w:pPr>
            <w:r>
              <w:rPr>
                <w:rFonts w:ascii="Consolas" w:eastAsia="Consolas" w:hAnsi="Consolas" w:cs="Consolas"/>
                <w:sz w:val="16"/>
              </w:rPr>
              <w:t>8.2</w:t>
            </w:r>
          </w:p>
        </w:tc>
        <w:tc>
          <w:tcPr>
            <w:tcW w:w="1170" w:type="dxa"/>
          </w:tcPr>
          <w:p w14:paraId="717DA167" w14:textId="77777777" w:rsidR="00AC1205" w:rsidRDefault="00000000">
            <w:pPr>
              <w:jc w:val="right"/>
            </w:pPr>
            <w:r>
              <w:rPr>
                <w:rFonts w:ascii="Consolas" w:eastAsia="Consolas" w:hAnsi="Consolas" w:cs="Consolas"/>
                <w:sz w:val="16"/>
              </w:rPr>
              <w:t>8.0</w:t>
            </w:r>
          </w:p>
        </w:tc>
        <w:tc>
          <w:tcPr>
            <w:tcW w:w="1170" w:type="dxa"/>
          </w:tcPr>
          <w:p w14:paraId="717DA168" w14:textId="77777777" w:rsidR="00AC1205" w:rsidRDefault="00000000">
            <w:pPr>
              <w:jc w:val="right"/>
            </w:pPr>
            <w:r>
              <w:rPr>
                <w:rFonts w:ascii="Consolas" w:eastAsia="Consolas" w:hAnsi="Consolas" w:cs="Consolas"/>
                <w:sz w:val="16"/>
              </w:rPr>
              <w:t>8.0</w:t>
            </w:r>
          </w:p>
        </w:tc>
        <w:tc>
          <w:tcPr>
            <w:tcW w:w="1170" w:type="dxa"/>
          </w:tcPr>
          <w:p w14:paraId="717DA169" w14:textId="77777777" w:rsidR="00AC1205" w:rsidRDefault="00000000">
            <w:pPr>
              <w:jc w:val="right"/>
            </w:pPr>
            <w:r>
              <w:rPr>
                <w:rFonts w:ascii="Consolas" w:eastAsia="Consolas" w:hAnsi="Consolas" w:cs="Consolas"/>
                <w:sz w:val="16"/>
              </w:rPr>
              <w:t>9.0</w:t>
            </w:r>
          </w:p>
        </w:tc>
        <w:tc>
          <w:tcPr>
            <w:tcW w:w="1170" w:type="dxa"/>
          </w:tcPr>
          <w:p w14:paraId="717DA16A" w14:textId="77777777" w:rsidR="00AC1205" w:rsidRDefault="00000000">
            <w:pPr>
              <w:jc w:val="right"/>
            </w:pPr>
            <w:r>
              <w:rPr>
                <w:rFonts w:ascii="Consolas" w:eastAsia="Consolas" w:hAnsi="Consolas" w:cs="Consolas"/>
                <w:sz w:val="16"/>
              </w:rPr>
              <w:t>1.6</w:t>
            </w:r>
          </w:p>
        </w:tc>
      </w:tr>
      <w:tr w:rsidR="00AC1205" w14:paraId="717DA174" w14:textId="77777777">
        <w:tc>
          <w:tcPr>
            <w:tcW w:w="1170" w:type="dxa"/>
          </w:tcPr>
          <w:p w14:paraId="717DA16C" w14:textId="77777777" w:rsidR="00AC1205" w:rsidRDefault="00000000">
            <w:pPr>
              <w:jc w:val="right"/>
            </w:pPr>
            <w:r>
              <w:rPr>
                <w:rFonts w:ascii="Consolas" w:eastAsia="Consolas" w:hAnsi="Consolas" w:cs="Consolas"/>
                <w:sz w:val="16"/>
              </w:rPr>
              <w:t>[6] GER</w:t>
            </w:r>
          </w:p>
        </w:tc>
        <w:tc>
          <w:tcPr>
            <w:tcW w:w="1170" w:type="dxa"/>
          </w:tcPr>
          <w:p w14:paraId="717DA16D" w14:textId="77777777" w:rsidR="00AC1205" w:rsidRDefault="00000000">
            <w:pPr>
              <w:jc w:val="right"/>
            </w:pPr>
            <w:r>
              <w:rPr>
                <w:rFonts w:ascii="Consolas" w:eastAsia="Consolas" w:hAnsi="Consolas" w:cs="Consolas"/>
                <w:sz w:val="16"/>
              </w:rPr>
              <w:t>-8.0</w:t>
            </w:r>
          </w:p>
        </w:tc>
        <w:tc>
          <w:tcPr>
            <w:tcW w:w="1170" w:type="dxa"/>
          </w:tcPr>
          <w:p w14:paraId="717DA16E" w14:textId="77777777" w:rsidR="00AC1205" w:rsidRDefault="00000000">
            <w:pPr>
              <w:jc w:val="right"/>
            </w:pPr>
            <w:r>
              <w:rPr>
                <w:rFonts w:ascii="Consolas" w:eastAsia="Consolas" w:hAnsi="Consolas" w:cs="Consolas"/>
                <w:sz w:val="16"/>
              </w:rPr>
              <w:t>10.0</w:t>
            </w:r>
          </w:p>
        </w:tc>
        <w:tc>
          <w:tcPr>
            <w:tcW w:w="1170" w:type="dxa"/>
          </w:tcPr>
          <w:p w14:paraId="717DA16F" w14:textId="77777777" w:rsidR="00AC1205" w:rsidRDefault="00000000">
            <w:pPr>
              <w:jc w:val="right"/>
            </w:pPr>
            <w:r>
              <w:rPr>
                <w:rFonts w:ascii="Consolas" w:eastAsia="Consolas" w:hAnsi="Consolas" w:cs="Consolas"/>
                <w:sz w:val="16"/>
              </w:rPr>
              <w:t>0.6</w:t>
            </w:r>
          </w:p>
        </w:tc>
        <w:tc>
          <w:tcPr>
            <w:tcW w:w="1170" w:type="dxa"/>
          </w:tcPr>
          <w:p w14:paraId="717DA170" w14:textId="77777777" w:rsidR="00AC1205" w:rsidRDefault="00000000">
            <w:pPr>
              <w:jc w:val="right"/>
            </w:pPr>
            <w:r>
              <w:rPr>
                <w:rFonts w:ascii="Consolas" w:eastAsia="Consolas" w:hAnsi="Consolas" w:cs="Consolas"/>
                <w:sz w:val="16"/>
              </w:rPr>
              <w:t>5.0</w:t>
            </w:r>
          </w:p>
        </w:tc>
        <w:tc>
          <w:tcPr>
            <w:tcW w:w="1170" w:type="dxa"/>
          </w:tcPr>
          <w:p w14:paraId="717DA171" w14:textId="77777777" w:rsidR="00AC1205" w:rsidRDefault="00000000">
            <w:pPr>
              <w:jc w:val="right"/>
            </w:pPr>
            <w:r>
              <w:rPr>
                <w:rFonts w:ascii="Consolas" w:eastAsia="Consolas" w:hAnsi="Consolas" w:cs="Consolas"/>
                <w:sz w:val="16"/>
              </w:rPr>
              <w:t>-8.0</w:t>
            </w:r>
          </w:p>
        </w:tc>
        <w:tc>
          <w:tcPr>
            <w:tcW w:w="1170" w:type="dxa"/>
          </w:tcPr>
          <w:p w14:paraId="717DA172" w14:textId="77777777" w:rsidR="00AC1205" w:rsidRDefault="00000000">
            <w:pPr>
              <w:jc w:val="right"/>
            </w:pPr>
            <w:r>
              <w:rPr>
                <w:rFonts w:ascii="Consolas" w:eastAsia="Consolas" w:hAnsi="Consolas" w:cs="Consolas"/>
                <w:sz w:val="16"/>
              </w:rPr>
              <w:t>8.0</w:t>
            </w:r>
          </w:p>
        </w:tc>
        <w:tc>
          <w:tcPr>
            <w:tcW w:w="1170" w:type="dxa"/>
          </w:tcPr>
          <w:p w14:paraId="717DA173" w14:textId="77777777" w:rsidR="00AC1205" w:rsidRDefault="00000000">
            <w:pPr>
              <w:jc w:val="right"/>
            </w:pPr>
            <w:r>
              <w:rPr>
                <w:rFonts w:ascii="Consolas" w:eastAsia="Consolas" w:hAnsi="Consolas" w:cs="Consolas"/>
                <w:sz w:val="16"/>
              </w:rPr>
              <w:t>8.0</w:t>
            </w:r>
          </w:p>
        </w:tc>
      </w:tr>
      <w:tr w:rsidR="00AC1205" w14:paraId="717DA17D" w14:textId="77777777">
        <w:tc>
          <w:tcPr>
            <w:tcW w:w="1170" w:type="dxa"/>
          </w:tcPr>
          <w:p w14:paraId="717DA175" w14:textId="77777777" w:rsidR="00AC1205" w:rsidRDefault="00000000">
            <w:pPr>
              <w:jc w:val="right"/>
            </w:pPr>
            <w:r>
              <w:rPr>
                <w:rFonts w:ascii="Consolas" w:eastAsia="Consolas" w:hAnsi="Consolas" w:cs="Consolas"/>
                <w:sz w:val="16"/>
              </w:rPr>
              <w:t>[7] UK</w:t>
            </w:r>
          </w:p>
        </w:tc>
        <w:tc>
          <w:tcPr>
            <w:tcW w:w="1170" w:type="dxa"/>
          </w:tcPr>
          <w:p w14:paraId="717DA176" w14:textId="77777777" w:rsidR="00AC1205" w:rsidRDefault="00000000">
            <w:pPr>
              <w:jc w:val="right"/>
            </w:pPr>
            <w:r>
              <w:rPr>
                <w:rFonts w:ascii="Consolas" w:eastAsia="Consolas" w:hAnsi="Consolas" w:cs="Consolas"/>
                <w:sz w:val="16"/>
              </w:rPr>
              <w:t>.</w:t>
            </w:r>
          </w:p>
        </w:tc>
        <w:tc>
          <w:tcPr>
            <w:tcW w:w="1170" w:type="dxa"/>
          </w:tcPr>
          <w:p w14:paraId="717DA177" w14:textId="77777777" w:rsidR="00AC1205" w:rsidRDefault="00000000">
            <w:pPr>
              <w:jc w:val="right"/>
            </w:pPr>
            <w:r>
              <w:rPr>
                <w:rFonts w:ascii="Consolas" w:eastAsia="Consolas" w:hAnsi="Consolas" w:cs="Consolas"/>
                <w:sz w:val="16"/>
              </w:rPr>
              <w:t>.</w:t>
            </w:r>
          </w:p>
        </w:tc>
        <w:tc>
          <w:tcPr>
            <w:tcW w:w="1170" w:type="dxa"/>
          </w:tcPr>
          <w:p w14:paraId="717DA178" w14:textId="77777777" w:rsidR="00AC1205" w:rsidRDefault="00000000">
            <w:pPr>
              <w:jc w:val="right"/>
            </w:pPr>
            <w:r>
              <w:rPr>
                <w:rFonts w:ascii="Consolas" w:eastAsia="Consolas" w:hAnsi="Consolas" w:cs="Consolas"/>
                <w:sz w:val="16"/>
              </w:rPr>
              <w:t>.</w:t>
            </w:r>
          </w:p>
        </w:tc>
        <w:tc>
          <w:tcPr>
            <w:tcW w:w="1170" w:type="dxa"/>
          </w:tcPr>
          <w:p w14:paraId="717DA179" w14:textId="77777777" w:rsidR="00AC1205" w:rsidRDefault="00000000">
            <w:pPr>
              <w:jc w:val="right"/>
            </w:pPr>
            <w:r>
              <w:rPr>
                <w:rFonts w:ascii="Consolas" w:eastAsia="Consolas" w:hAnsi="Consolas" w:cs="Consolas"/>
                <w:sz w:val="16"/>
              </w:rPr>
              <w:t>.</w:t>
            </w:r>
          </w:p>
        </w:tc>
        <w:tc>
          <w:tcPr>
            <w:tcW w:w="1170" w:type="dxa"/>
          </w:tcPr>
          <w:p w14:paraId="717DA17A" w14:textId="77777777" w:rsidR="00AC1205" w:rsidRDefault="00000000">
            <w:pPr>
              <w:jc w:val="right"/>
            </w:pPr>
            <w:r>
              <w:rPr>
                <w:rFonts w:ascii="Consolas" w:eastAsia="Consolas" w:hAnsi="Consolas" w:cs="Consolas"/>
                <w:sz w:val="16"/>
              </w:rPr>
              <w:t>.</w:t>
            </w:r>
          </w:p>
        </w:tc>
        <w:tc>
          <w:tcPr>
            <w:tcW w:w="1170" w:type="dxa"/>
          </w:tcPr>
          <w:p w14:paraId="717DA17B" w14:textId="77777777" w:rsidR="00AC1205" w:rsidRDefault="00000000">
            <w:pPr>
              <w:jc w:val="right"/>
            </w:pPr>
            <w:r>
              <w:rPr>
                <w:rFonts w:ascii="Consolas" w:eastAsia="Consolas" w:hAnsi="Consolas" w:cs="Consolas"/>
                <w:sz w:val="16"/>
              </w:rPr>
              <w:t>.</w:t>
            </w:r>
          </w:p>
        </w:tc>
        <w:tc>
          <w:tcPr>
            <w:tcW w:w="1170" w:type="dxa"/>
          </w:tcPr>
          <w:p w14:paraId="717DA17C" w14:textId="77777777" w:rsidR="00AC1205" w:rsidRDefault="00000000">
            <w:pPr>
              <w:jc w:val="right"/>
            </w:pPr>
            <w:r>
              <w:rPr>
                <w:rFonts w:ascii="Consolas" w:eastAsia="Consolas" w:hAnsi="Consolas" w:cs="Consolas"/>
                <w:sz w:val="16"/>
              </w:rPr>
              <w:t>.</w:t>
            </w:r>
          </w:p>
        </w:tc>
      </w:tr>
      <w:tr w:rsidR="00AC1205" w14:paraId="717DA186" w14:textId="77777777">
        <w:tc>
          <w:tcPr>
            <w:tcW w:w="1170" w:type="dxa"/>
            <w:tcBorders>
              <w:bottom w:val="single" w:sz="0" w:space="0" w:color="000000"/>
            </w:tcBorders>
          </w:tcPr>
          <w:p w14:paraId="717DA17E"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17F" w14:textId="77777777" w:rsidR="00AC1205" w:rsidRDefault="00000000">
            <w:pPr>
              <w:jc w:val="right"/>
            </w:pPr>
            <w:r>
              <w:rPr>
                <w:rFonts w:ascii="Consolas" w:eastAsia="Consolas" w:hAnsi="Consolas" w:cs="Consolas"/>
                <w:sz w:val="16"/>
              </w:rPr>
              <w:t>-1.0</w:t>
            </w:r>
          </w:p>
        </w:tc>
        <w:tc>
          <w:tcPr>
            <w:tcW w:w="1170" w:type="dxa"/>
            <w:tcBorders>
              <w:bottom w:val="single" w:sz="0" w:space="0" w:color="000000"/>
            </w:tcBorders>
          </w:tcPr>
          <w:p w14:paraId="717DA180" w14:textId="77777777" w:rsidR="00AC1205" w:rsidRDefault="00000000">
            <w:pPr>
              <w:jc w:val="right"/>
            </w:pPr>
            <w:r>
              <w:rPr>
                <w:rFonts w:ascii="Consolas" w:eastAsia="Consolas" w:hAnsi="Consolas" w:cs="Consolas"/>
                <w:sz w:val="16"/>
              </w:rPr>
              <w:t>10.0</w:t>
            </w:r>
          </w:p>
        </w:tc>
        <w:tc>
          <w:tcPr>
            <w:tcW w:w="1170" w:type="dxa"/>
            <w:tcBorders>
              <w:bottom w:val="single" w:sz="0" w:space="0" w:color="000000"/>
            </w:tcBorders>
          </w:tcPr>
          <w:p w14:paraId="717DA181" w14:textId="77777777" w:rsidR="00AC1205" w:rsidRDefault="00000000">
            <w:pPr>
              <w:jc w:val="right"/>
            </w:pPr>
            <w:r>
              <w:rPr>
                <w:rFonts w:ascii="Consolas" w:eastAsia="Consolas" w:hAnsi="Consolas" w:cs="Consolas"/>
                <w:sz w:val="16"/>
              </w:rPr>
              <w:t>8.0</w:t>
            </w:r>
          </w:p>
        </w:tc>
        <w:tc>
          <w:tcPr>
            <w:tcW w:w="1170" w:type="dxa"/>
            <w:tcBorders>
              <w:bottom w:val="single" w:sz="0" w:space="0" w:color="000000"/>
            </w:tcBorders>
          </w:tcPr>
          <w:p w14:paraId="717DA182" w14:textId="77777777" w:rsidR="00AC1205" w:rsidRDefault="00000000">
            <w:pPr>
              <w:jc w:val="right"/>
            </w:pPr>
            <w:r>
              <w:rPr>
                <w:rFonts w:ascii="Consolas" w:eastAsia="Consolas" w:hAnsi="Consolas" w:cs="Consolas"/>
                <w:sz w:val="16"/>
              </w:rPr>
              <w:t>8.0</w:t>
            </w:r>
          </w:p>
        </w:tc>
        <w:tc>
          <w:tcPr>
            <w:tcW w:w="1170" w:type="dxa"/>
            <w:tcBorders>
              <w:bottom w:val="single" w:sz="0" w:space="0" w:color="000000"/>
            </w:tcBorders>
          </w:tcPr>
          <w:p w14:paraId="717DA183" w14:textId="77777777" w:rsidR="00AC1205" w:rsidRDefault="00000000">
            <w:pPr>
              <w:jc w:val="right"/>
            </w:pPr>
            <w:r>
              <w:rPr>
                <w:rFonts w:ascii="Consolas" w:eastAsia="Consolas" w:hAnsi="Consolas" w:cs="Consolas"/>
                <w:sz w:val="16"/>
              </w:rPr>
              <w:t>7.0</w:t>
            </w:r>
          </w:p>
        </w:tc>
        <w:tc>
          <w:tcPr>
            <w:tcW w:w="1170" w:type="dxa"/>
            <w:tcBorders>
              <w:bottom w:val="single" w:sz="0" w:space="0" w:color="000000"/>
            </w:tcBorders>
          </w:tcPr>
          <w:p w14:paraId="717DA184" w14:textId="77777777" w:rsidR="00AC1205" w:rsidRDefault="00000000">
            <w:pPr>
              <w:jc w:val="right"/>
            </w:pPr>
            <w:r>
              <w:rPr>
                <w:rFonts w:ascii="Consolas" w:eastAsia="Consolas" w:hAnsi="Consolas" w:cs="Consolas"/>
                <w:sz w:val="16"/>
              </w:rPr>
              <w:t>9.0</w:t>
            </w:r>
          </w:p>
        </w:tc>
        <w:tc>
          <w:tcPr>
            <w:tcW w:w="1170" w:type="dxa"/>
            <w:tcBorders>
              <w:bottom w:val="single" w:sz="0" w:space="0" w:color="000000"/>
            </w:tcBorders>
          </w:tcPr>
          <w:p w14:paraId="717DA185" w14:textId="77777777" w:rsidR="00AC1205" w:rsidRDefault="00000000">
            <w:pPr>
              <w:jc w:val="right"/>
            </w:pPr>
            <w:r>
              <w:rPr>
                <w:rFonts w:ascii="Consolas" w:eastAsia="Consolas" w:hAnsi="Consolas" w:cs="Consolas"/>
                <w:sz w:val="16"/>
              </w:rPr>
              <w:t>1.7</w:t>
            </w:r>
          </w:p>
        </w:tc>
      </w:tr>
      <w:tr w:rsidR="00AC1205" w14:paraId="717DA18F" w14:textId="77777777">
        <w:tc>
          <w:tcPr>
            <w:tcW w:w="1170" w:type="dxa"/>
            <w:tcBorders>
              <w:top w:val="single" w:sz="0" w:space="0" w:color="000000"/>
              <w:bottom w:val="single" w:sz="0" w:space="0" w:color="000000"/>
            </w:tcBorders>
          </w:tcPr>
          <w:p w14:paraId="717DA187"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188"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189" w14:textId="77777777" w:rsidR="00AC1205" w:rsidRDefault="00000000">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717DA18A" w14:textId="77777777" w:rsidR="00AC1205" w:rsidRDefault="00000000">
            <w:pPr>
              <w:jc w:val="right"/>
            </w:pPr>
            <w:r>
              <w:rPr>
                <w:rFonts w:ascii="Consolas" w:eastAsia="Consolas" w:hAnsi="Consolas" w:cs="Consolas"/>
                <w:sz w:val="16"/>
              </w:rPr>
              <w:t>3.3</w:t>
            </w:r>
          </w:p>
        </w:tc>
        <w:tc>
          <w:tcPr>
            <w:tcW w:w="1170" w:type="dxa"/>
            <w:tcBorders>
              <w:top w:val="single" w:sz="0" w:space="0" w:color="000000"/>
              <w:bottom w:val="single" w:sz="0" w:space="0" w:color="000000"/>
            </w:tcBorders>
          </w:tcPr>
          <w:p w14:paraId="717DA18B" w14:textId="77777777" w:rsidR="00AC1205" w:rsidRDefault="00000000">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717DA18C"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18D"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18E" w14:textId="77777777" w:rsidR="00AC1205" w:rsidRDefault="00000000">
            <w:pPr>
              <w:jc w:val="right"/>
            </w:pPr>
            <w:r>
              <w:rPr>
                <w:rFonts w:ascii="Consolas" w:eastAsia="Consolas" w:hAnsi="Consolas" w:cs="Consolas"/>
                <w:sz w:val="16"/>
              </w:rPr>
              <w:t>6.9</w:t>
            </w:r>
          </w:p>
        </w:tc>
      </w:tr>
    </w:tbl>
    <w:p w14:paraId="717DA190" w14:textId="77777777" w:rsidR="00AC1205" w:rsidRDefault="00AC1205"/>
    <w:p w14:paraId="717DA191" w14:textId="77777777" w:rsidR="00AC1205" w:rsidRDefault="00000000">
      <w:r>
        <w:br/>
      </w:r>
    </w:p>
    <w:p w14:paraId="717DA192" w14:textId="77777777" w:rsidR="00AC1205" w:rsidRDefault="00000000">
      <w:r>
        <w:br w:type="page"/>
      </w:r>
    </w:p>
    <w:p w14:paraId="717DA193" w14:textId="77777777" w:rsidR="00AC1205" w:rsidRDefault="00000000">
      <w:pPr>
        <w:pStyle w:val="Heading1"/>
      </w:pPr>
      <w:r>
        <w:rPr>
          <w:sz w:val="30"/>
        </w:rPr>
        <w:lastRenderedPageBreak/>
        <w:t xml:space="preserve">Training and qualifications </w:t>
      </w:r>
    </w:p>
    <w:p w14:paraId="717DA194"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832"/>
        <w:gridCol w:w="832"/>
        <w:gridCol w:w="832"/>
        <w:gridCol w:w="832"/>
        <w:gridCol w:w="832"/>
        <w:gridCol w:w="832"/>
        <w:gridCol w:w="744"/>
        <w:gridCol w:w="744"/>
      </w:tblGrid>
      <w:tr w:rsidR="00AC1205" w14:paraId="717DA19D" w14:textId="77777777">
        <w:trPr>
          <w:jc w:val="center"/>
        </w:trPr>
        <w:tc>
          <w:tcPr>
            <w:tcW w:w="0" w:type="auto"/>
            <w:tcBorders>
              <w:top w:val="single" w:sz="0" w:space="0" w:color="000000"/>
              <w:bottom w:val="single" w:sz="0" w:space="0" w:color="000000"/>
            </w:tcBorders>
          </w:tcPr>
          <w:p w14:paraId="717DA195" w14:textId="77777777" w:rsidR="00AC1205" w:rsidRDefault="00AC1205"/>
        </w:tc>
        <w:tc>
          <w:tcPr>
            <w:tcW w:w="0" w:type="auto"/>
            <w:tcBorders>
              <w:top w:val="single" w:sz="0" w:space="0" w:color="000000"/>
              <w:bottom w:val="single" w:sz="0" w:space="0" w:color="000000"/>
            </w:tcBorders>
          </w:tcPr>
          <w:p w14:paraId="717DA196"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A197"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A198"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A199"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A19A"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A19B"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A19C" w14:textId="77777777" w:rsidR="00AC1205" w:rsidRDefault="00000000">
            <w:pPr>
              <w:jc w:val="center"/>
            </w:pPr>
            <w:r>
              <w:rPr>
                <w:rFonts w:ascii="Consolas" w:eastAsia="Consolas" w:hAnsi="Consolas" w:cs="Consolas"/>
                <w:sz w:val="16"/>
              </w:rPr>
              <w:t>[8] NL</w:t>
            </w:r>
          </w:p>
        </w:tc>
      </w:tr>
      <w:tr w:rsidR="00AC1205" w14:paraId="717DA1A6" w14:textId="77777777">
        <w:trPr>
          <w:jc w:val="center"/>
        </w:trPr>
        <w:tc>
          <w:tcPr>
            <w:tcW w:w="0" w:type="auto"/>
            <w:tcBorders>
              <w:top w:val="single" w:sz="0" w:space="0" w:color="000000"/>
            </w:tcBorders>
          </w:tcPr>
          <w:p w14:paraId="717DA19E" w14:textId="77777777" w:rsidR="00AC1205" w:rsidRDefault="00000000">
            <w:r>
              <w:rPr>
                <w:rFonts w:ascii="Consolas" w:eastAsia="Consolas" w:hAnsi="Consolas" w:cs="Consolas"/>
                <w:sz w:val="16"/>
              </w:rPr>
              <w:t>train</w:t>
            </w:r>
          </w:p>
        </w:tc>
        <w:tc>
          <w:tcPr>
            <w:tcW w:w="0" w:type="auto"/>
            <w:tcBorders>
              <w:top w:val="single" w:sz="0" w:space="0" w:color="000000"/>
            </w:tcBorders>
          </w:tcPr>
          <w:p w14:paraId="717DA19F"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1A0"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1A1"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A1A2"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1A3"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1A4"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1A5" w14:textId="77777777" w:rsidR="00AC1205" w:rsidRDefault="00000000">
            <w:pPr>
              <w:jc w:val="center"/>
            </w:pPr>
            <w:r>
              <w:rPr>
                <w:rFonts w:ascii="Consolas" w:eastAsia="Consolas" w:hAnsi="Consolas" w:cs="Consolas"/>
                <w:sz w:val="16"/>
              </w:rPr>
              <w:t>1</w:t>
            </w:r>
          </w:p>
        </w:tc>
      </w:tr>
      <w:tr w:rsidR="00AC1205" w14:paraId="717DA1AF" w14:textId="77777777">
        <w:trPr>
          <w:jc w:val="center"/>
        </w:trPr>
        <w:tc>
          <w:tcPr>
            <w:tcW w:w="0" w:type="auto"/>
          </w:tcPr>
          <w:p w14:paraId="717DA1A7" w14:textId="77777777" w:rsidR="00AC1205" w:rsidRDefault="00000000">
            <w:r>
              <w:rPr>
                <w:rFonts w:ascii="Consolas" w:eastAsia="Consolas" w:hAnsi="Consolas" w:cs="Consolas"/>
                <w:sz w:val="16"/>
              </w:rPr>
              <w:t>eduwork</w:t>
            </w:r>
          </w:p>
        </w:tc>
        <w:tc>
          <w:tcPr>
            <w:tcW w:w="0" w:type="auto"/>
          </w:tcPr>
          <w:p w14:paraId="717DA1A8" w14:textId="77777777" w:rsidR="00AC1205" w:rsidRDefault="00000000">
            <w:pPr>
              <w:jc w:val="center"/>
            </w:pPr>
            <w:r>
              <w:rPr>
                <w:rFonts w:ascii="Consolas" w:eastAsia="Consolas" w:hAnsi="Consolas" w:cs="Consolas"/>
                <w:sz w:val="16"/>
              </w:rPr>
              <w:t>.</w:t>
            </w:r>
          </w:p>
        </w:tc>
        <w:tc>
          <w:tcPr>
            <w:tcW w:w="0" w:type="auto"/>
          </w:tcPr>
          <w:p w14:paraId="717DA1A9" w14:textId="77777777" w:rsidR="00AC1205" w:rsidRDefault="00000000">
            <w:pPr>
              <w:jc w:val="center"/>
            </w:pPr>
            <w:r>
              <w:rPr>
                <w:rFonts w:ascii="Consolas" w:eastAsia="Consolas" w:hAnsi="Consolas" w:cs="Consolas"/>
                <w:sz w:val="16"/>
              </w:rPr>
              <w:t>1</w:t>
            </w:r>
          </w:p>
        </w:tc>
        <w:tc>
          <w:tcPr>
            <w:tcW w:w="0" w:type="auto"/>
          </w:tcPr>
          <w:p w14:paraId="717DA1AA" w14:textId="77777777" w:rsidR="00AC1205" w:rsidRDefault="00000000">
            <w:pPr>
              <w:jc w:val="center"/>
            </w:pPr>
            <w:r>
              <w:rPr>
                <w:rFonts w:ascii="Consolas" w:eastAsia="Consolas" w:hAnsi="Consolas" w:cs="Consolas"/>
                <w:sz w:val="16"/>
              </w:rPr>
              <w:t>.</w:t>
            </w:r>
          </w:p>
        </w:tc>
        <w:tc>
          <w:tcPr>
            <w:tcW w:w="0" w:type="auto"/>
          </w:tcPr>
          <w:p w14:paraId="717DA1AB" w14:textId="77777777" w:rsidR="00AC1205" w:rsidRDefault="00000000">
            <w:pPr>
              <w:jc w:val="center"/>
            </w:pPr>
            <w:r>
              <w:rPr>
                <w:rFonts w:ascii="Consolas" w:eastAsia="Consolas" w:hAnsi="Consolas" w:cs="Consolas"/>
                <w:sz w:val="16"/>
              </w:rPr>
              <w:t>1</w:t>
            </w:r>
          </w:p>
        </w:tc>
        <w:tc>
          <w:tcPr>
            <w:tcW w:w="0" w:type="auto"/>
          </w:tcPr>
          <w:p w14:paraId="717DA1AC" w14:textId="77777777" w:rsidR="00AC1205" w:rsidRDefault="00000000">
            <w:pPr>
              <w:jc w:val="center"/>
            </w:pPr>
            <w:r>
              <w:rPr>
                <w:rFonts w:ascii="Consolas" w:eastAsia="Consolas" w:hAnsi="Consolas" w:cs="Consolas"/>
                <w:sz w:val="16"/>
              </w:rPr>
              <w:t>1</w:t>
            </w:r>
          </w:p>
        </w:tc>
        <w:tc>
          <w:tcPr>
            <w:tcW w:w="0" w:type="auto"/>
          </w:tcPr>
          <w:p w14:paraId="717DA1AD" w14:textId="77777777" w:rsidR="00AC1205" w:rsidRDefault="00000000">
            <w:pPr>
              <w:jc w:val="center"/>
            </w:pPr>
            <w:r>
              <w:rPr>
                <w:rFonts w:ascii="Consolas" w:eastAsia="Consolas" w:hAnsi="Consolas" w:cs="Consolas"/>
                <w:sz w:val="16"/>
              </w:rPr>
              <w:t>.</w:t>
            </w:r>
          </w:p>
        </w:tc>
        <w:tc>
          <w:tcPr>
            <w:tcW w:w="0" w:type="auto"/>
          </w:tcPr>
          <w:p w14:paraId="717DA1AE" w14:textId="77777777" w:rsidR="00AC1205" w:rsidRDefault="00000000">
            <w:pPr>
              <w:jc w:val="center"/>
            </w:pPr>
            <w:r>
              <w:rPr>
                <w:rFonts w:ascii="Consolas" w:eastAsia="Consolas" w:hAnsi="Consolas" w:cs="Consolas"/>
                <w:sz w:val="16"/>
              </w:rPr>
              <w:t>1</w:t>
            </w:r>
          </w:p>
        </w:tc>
      </w:tr>
      <w:tr w:rsidR="00AC1205" w14:paraId="717DA1B8" w14:textId="77777777">
        <w:trPr>
          <w:jc w:val="center"/>
        </w:trPr>
        <w:tc>
          <w:tcPr>
            <w:tcW w:w="0" w:type="auto"/>
            <w:tcBorders>
              <w:bottom w:val="single" w:sz="0" w:space="0" w:color="000000"/>
            </w:tcBorders>
          </w:tcPr>
          <w:p w14:paraId="717DA1B0" w14:textId="77777777" w:rsidR="00AC1205" w:rsidRDefault="00000000">
            <w:r>
              <w:rPr>
                <w:rFonts w:ascii="Consolas" w:eastAsia="Consolas" w:hAnsi="Consolas" w:cs="Consolas"/>
                <w:sz w:val="16"/>
              </w:rPr>
              <w:t>wqualif</w:t>
            </w:r>
          </w:p>
        </w:tc>
        <w:tc>
          <w:tcPr>
            <w:tcW w:w="0" w:type="auto"/>
            <w:tcBorders>
              <w:bottom w:val="single" w:sz="0" w:space="0" w:color="000000"/>
            </w:tcBorders>
          </w:tcPr>
          <w:p w14:paraId="717DA1B1"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1B2"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1B3"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1B4"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1B5"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1B6"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1B7" w14:textId="77777777" w:rsidR="00AC1205" w:rsidRDefault="00000000">
            <w:pPr>
              <w:jc w:val="center"/>
            </w:pPr>
            <w:r>
              <w:rPr>
                <w:rFonts w:ascii="Consolas" w:eastAsia="Consolas" w:hAnsi="Consolas" w:cs="Consolas"/>
                <w:sz w:val="16"/>
              </w:rPr>
              <w:t>1</w:t>
            </w:r>
          </w:p>
        </w:tc>
      </w:tr>
    </w:tbl>
    <w:p w14:paraId="717DA1B9" w14:textId="77777777" w:rsidR="00AC1205" w:rsidRDefault="00AC1205"/>
    <w:p w14:paraId="717DA1BA" w14:textId="77777777" w:rsidR="00AC1205" w:rsidRDefault="00000000">
      <w:pPr>
        <w:shd w:val="solid" w:color="B0C4DE" w:fill="auto"/>
      </w:pPr>
      <w:r>
        <w:rPr>
          <w:b/>
          <w:sz w:val="26"/>
        </w:rPr>
        <w:t>train</w:t>
      </w:r>
    </w:p>
    <w:p w14:paraId="717DA1BB" w14:textId="77777777" w:rsidR="00AC1205" w:rsidRDefault="00000000">
      <w:pPr>
        <w:rPr>
          <w:color w:val="4682B4"/>
        </w:rPr>
      </w:pPr>
      <w:r>
        <w:rPr>
          <w:color w:val="4682B4"/>
        </w:rPr>
        <w:t>Training (previous year)</w:t>
      </w:r>
      <w:r>
        <w:rPr>
          <w:color w:val="4682B4"/>
        </w:rPr>
        <w:br/>
        <w:t xml:space="preserve">   (0):   [0] No</w:t>
      </w:r>
      <w:r>
        <w:rPr>
          <w:color w:val="4682B4"/>
        </w:rPr>
        <w:br/>
        <w:t xml:space="preserve">   (1):   [1] Yes</w:t>
      </w:r>
      <w:r>
        <w:rPr>
          <w:color w:val="4682B4"/>
        </w:rPr>
        <w:br/>
      </w:r>
    </w:p>
    <w:p w14:paraId="717DA1BC" w14:textId="77777777" w:rsidR="00AC1205" w:rsidRDefault="00000000">
      <w:r>
        <w:t xml:space="preserve">Taken part in work-related training in the past 12 months. It does not include formal education at school. </w:t>
      </w:r>
    </w:p>
    <w:p w14:paraId="717DA1BD" w14:textId="77777777" w:rsidR="00AC1205" w:rsidRDefault="00AC1205"/>
    <w:p w14:paraId="717DA1BE"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1C0" w14:textId="77777777">
        <w:tc>
          <w:tcPr>
            <w:tcW w:w="9360" w:type="dxa"/>
            <w:gridSpan w:val="6"/>
          </w:tcPr>
          <w:p w14:paraId="717DA1BF" w14:textId="77777777" w:rsidR="00AC1205" w:rsidRDefault="00000000">
            <w:r>
              <w:rPr>
                <w:rFonts w:ascii="Consolas" w:eastAsia="Consolas" w:hAnsi="Consolas" w:cs="Consolas"/>
                <w:b/>
                <w:sz w:val="18"/>
              </w:rPr>
              <w:t xml:space="preserve">       Name: </w:t>
            </w:r>
            <w:r>
              <w:rPr>
                <w:rFonts w:ascii="Consolas" w:eastAsia="Consolas" w:hAnsi="Consolas" w:cs="Consolas"/>
                <w:sz w:val="18"/>
              </w:rPr>
              <w:t>train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Training (previous year)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1,393,746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3.48           </w:t>
            </w:r>
            <w:r>
              <w:rPr>
                <w:rFonts w:ascii="Consolas" w:eastAsia="Consolas" w:hAnsi="Consolas" w:cs="Consolas"/>
                <w:sz w:val="18"/>
              </w:rPr>
              <w:br/>
            </w:r>
          </w:p>
        </w:tc>
      </w:tr>
      <w:tr w:rsidR="00AC1205" w14:paraId="717DA1C7" w14:textId="77777777">
        <w:tc>
          <w:tcPr>
            <w:tcW w:w="1560" w:type="dxa"/>
          </w:tcPr>
          <w:p w14:paraId="717DA1C1" w14:textId="77777777" w:rsidR="00AC1205" w:rsidRDefault="00AC1205"/>
        </w:tc>
        <w:tc>
          <w:tcPr>
            <w:tcW w:w="1560" w:type="dxa"/>
            <w:tcBorders>
              <w:top w:val="single" w:sz="0" w:space="0" w:color="000000"/>
              <w:bottom w:val="single" w:sz="0" w:space="0" w:color="000000"/>
            </w:tcBorders>
          </w:tcPr>
          <w:p w14:paraId="717DA1C2"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1C3"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1C4"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1C5" w14:textId="77777777" w:rsidR="00AC1205" w:rsidRDefault="00000000">
            <w:pPr>
              <w:jc w:val="right"/>
            </w:pPr>
            <w:r>
              <w:rPr>
                <w:rFonts w:ascii="Consolas" w:eastAsia="Consolas" w:hAnsi="Consolas" w:cs="Consolas"/>
                <w:b/>
                <w:sz w:val="18"/>
              </w:rPr>
              <w:t>Percent</w:t>
            </w:r>
          </w:p>
        </w:tc>
        <w:tc>
          <w:tcPr>
            <w:tcW w:w="1560" w:type="dxa"/>
          </w:tcPr>
          <w:p w14:paraId="717DA1C6" w14:textId="77777777" w:rsidR="00AC1205" w:rsidRDefault="00AC1205"/>
        </w:tc>
      </w:tr>
      <w:tr w:rsidR="00AC1205" w14:paraId="717DA1CE" w14:textId="77777777">
        <w:tc>
          <w:tcPr>
            <w:tcW w:w="1560" w:type="dxa"/>
            <w:tcBorders>
              <w:right w:val="nil"/>
            </w:tcBorders>
          </w:tcPr>
          <w:p w14:paraId="717DA1C8" w14:textId="77777777" w:rsidR="00AC1205" w:rsidRDefault="00AC1205"/>
        </w:tc>
        <w:tc>
          <w:tcPr>
            <w:tcW w:w="1560" w:type="dxa"/>
            <w:tcBorders>
              <w:top w:val="single" w:sz="0" w:space="0" w:color="000000"/>
              <w:left w:val="nil"/>
              <w:bottom w:val="single" w:sz="0" w:space="0" w:color="D3D3D3"/>
            </w:tcBorders>
          </w:tcPr>
          <w:p w14:paraId="717DA1C9"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A1CA" w14:textId="77777777" w:rsidR="00AC1205" w:rsidRDefault="00000000">
            <w:r>
              <w:rPr>
                <w:rFonts w:ascii="Consolas" w:eastAsia="Consolas" w:hAnsi="Consolas" w:cs="Consolas"/>
                <w:sz w:val="16"/>
              </w:rPr>
              <w:t>[-8] Not asked</w:t>
            </w:r>
          </w:p>
        </w:tc>
        <w:tc>
          <w:tcPr>
            <w:tcW w:w="1560" w:type="dxa"/>
            <w:tcBorders>
              <w:top w:val="single" w:sz="0" w:space="0" w:color="000000"/>
              <w:bottom w:val="single" w:sz="0" w:space="0" w:color="D3D3D3"/>
            </w:tcBorders>
          </w:tcPr>
          <w:p w14:paraId="717DA1CB" w14:textId="77777777" w:rsidR="00AC1205" w:rsidRDefault="00000000">
            <w:pPr>
              <w:jc w:val="right"/>
            </w:pPr>
            <w:r>
              <w:rPr>
                <w:rFonts w:ascii="Consolas" w:eastAsia="Consolas" w:hAnsi="Consolas" w:cs="Consolas"/>
                <w:sz w:val="16"/>
              </w:rPr>
              <w:t xml:space="preserve">   598,834</w:t>
            </w:r>
          </w:p>
        </w:tc>
        <w:tc>
          <w:tcPr>
            <w:tcW w:w="1560" w:type="dxa"/>
            <w:tcBorders>
              <w:top w:val="single" w:sz="0" w:space="0" w:color="000000"/>
              <w:bottom w:val="single" w:sz="0" w:space="0" w:color="D3D3D3"/>
            </w:tcBorders>
          </w:tcPr>
          <w:p w14:paraId="717DA1CC" w14:textId="77777777" w:rsidR="00AC1205" w:rsidRDefault="00000000">
            <w:pPr>
              <w:jc w:val="right"/>
            </w:pPr>
            <w:r>
              <w:rPr>
                <w:rFonts w:ascii="Consolas" w:eastAsia="Consolas" w:hAnsi="Consolas" w:cs="Consolas"/>
                <w:sz w:val="16"/>
              </w:rPr>
              <w:t xml:space="preserve">     19.4</w:t>
            </w:r>
          </w:p>
        </w:tc>
        <w:tc>
          <w:tcPr>
            <w:tcW w:w="1560" w:type="dxa"/>
          </w:tcPr>
          <w:p w14:paraId="717DA1CD" w14:textId="77777777" w:rsidR="00AC1205" w:rsidRDefault="00AC1205"/>
        </w:tc>
      </w:tr>
      <w:tr w:rsidR="00AC1205" w14:paraId="717DA1D5" w14:textId="77777777">
        <w:tc>
          <w:tcPr>
            <w:tcW w:w="1560" w:type="dxa"/>
            <w:tcBorders>
              <w:right w:val="nil"/>
            </w:tcBorders>
          </w:tcPr>
          <w:p w14:paraId="717DA1CF" w14:textId="77777777" w:rsidR="00AC1205" w:rsidRDefault="00AC1205"/>
        </w:tc>
        <w:tc>
          <w:tcPr>
            <w:tcW w:w="1560" w:type="dxa"/>
            <w:tcBorders>
              <w:top w:val="single" w:sz="0" w:space="0" w:color="D3D3D3"/>
              <w:left w:val="nil"/>
              <w:bottom w:val="single" w:sz="0" w:space="0" w:color="D3D3D3"/>
            </w:tcBorders>
          </w:tcPr>
          <w:p w14:paraId="717DA1D0"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1D1" w14:textId="77777777" w:rsidR="00AC1205" w:rsidRDefault="00000000">
            <w:r>
              <w:rPr>
                <w:rFonts w:ascii="Consolas" w:eastAsia="Consolas" w:hAnsi="Consolas" w:cs="Consolas"/>
                <w:sz w:val="16"/>
              </w:rPr>
              <w:t>[-3] Not apply</w:t>
            </w:r>
          </w:p>
        </w:tc>
        <w:tc>
          <w:tcPr>
            <w:tcW w:w="1560" w:type="dxa"/>
            <w:tcBorders>
              <w:top w:val="single" w:sz="0" w:space="0" w:color="D3D3D3"/>
              <w:bottom w:val="single" w:sz="0" w:space="0" w:color="D3D3D3"/>
            </w:tcBorders>
          </w:tcPr>
          <w:p w14:paraId="717DA1D2" w14:textId="77777777" w:rsidR="00AC1205" w:rsidRDefault="00000000">
            <w:pPr>
              <w:jc w:val="right"/>
            </w:pPr>
            <w:r>
              <w:rPr>
                <w:rFonts w:ascii="Consolas" w:eastAsia="Consolas" w:hAnsi="Consolas" w:cs="Consolas"/>
                <w:sz w:val="16"/>
              </w:rPr>
              <w:t xml:space="preserve">   174,010</w:t>
            </w:r>
          </w:p>
        </w:tc>
        <w:tc>
          <w:tcPr>
            <w:tcW w:w="1560" w:type="dxa"/>
            <w:tcBorders>
              <w:top w:val="single" w:sz="0" w:space="0" w:color="D3D3D3"/>
              <w:bottom w:val="single" w:sz="0" w:space="0" w:color="D3D3D3"/>
            </w:tcBorders>
          </w:tcPr>
          <w:p w14:paraId="717DA1D3" w14:textId="77777777" w:rsidR="00AC1205" w:rsidRDefault="00000000">
            <w:pPr>
              <w:jc w:val="right"/>
            </w:pPr>
            <w:r>
              <w:rPr>
                <w:rFonts w:ascii="Consolas" w:eastAsia="Consolas" w:hAnsi="Consolas" w:cs="Consolas"/>
                <w:sz w:val="16"/>
              </w:rPr>
              <w:t xml:space="preserve">      5.6</w:t>
            </w:r>
          </w:p>
        </w:tc>
        <w:tc>
          <w:tcPr>
            <w:tcW w:w="1560" w:type="dxa"/>
          </w:tcPr>
          <w:p w14:paraId="717DA1D4" w14:textId="77777777" w:rsidR="00AC1205" w:rsidRDefault="00AC1205"/>
        </w:tc>
      </w:tr>
      <w:tr w:rsidR="00AC1205" w14:paraId="717DA1DC" w14:textId="77777777">
        <w:tc>
          <w:tcPr>
            <w:tcW w:w="1560" w:type="dxa"/>
            <w:tcBorders>
              <w:right w:val="nil"/>
            </w:tcBorders>
          </w:tcPr>
          <w:p w14:paraId="717DA1D6" w14:textId="77777777" w:rsidR="00AC1205" w:rsidRDefault="00AC1205"/>
        </w:tc>
        <w:tc>
          <w:tcPr>
            <w:tcW w:w="1560" w:type="dxa"/>
            <w:tcBorders>
              <w:top w:val="single" w:sz="0" w:space="0" w:color="D3D3D3"/>
              <w:left w:val="nil"/>
              <w:bottom w:val="single" w:sz="0" w:space="0" w:color="D3D3D3"/>
            </w:tcBorders>
          </w:tcPr>
          <w:p w14:paraId="717DA1D7"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1D8"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A1D9" w14:textId="77777777" w:rsidR="00AC1205" w:rsidRDefault="00000000">
            <w:pPr>
              <w:jc w:val="right"/>
            </w:pPr>
            <w:r>
              <w:rPr>
                <w:rFonts w:ascii="Consolas" w:eastAsia="Consolas" w:hAnsi="Consolas" w:cs="Consolas"/>
                <w:sz w:val="16"/>
              </w:rPr>
              <w:t xml:space="preserve">       822</w:t>
            </w:r>
          </w:p>
        </w:tc>
        <w:tc>
          <w:tcPr>
            <w:tcW w:w="1560" w:type="dxa"/>
            <w:tcBorders>
              <w:top w:val="single" w:sz="0" w:space="0" w:color="D3D3D3"/>
              <w:bottom w:val="single" w:sz="0" w:space="0" w:color="D3D3D3"/>
            </w:tcBorders>
          </w:tcPr>
          <w:p w14:paraId="717DA1DA" w14:textId="77777777" w:rsidR="00AC1205" w:rsidRDefault="00000000">
            <w:pPr>
              <w:jc w:val="right"/>
            </w:pPr>
            <w:r>
              <w:rPr>
                <w:rFonts w:ascii="Consolas" w:eastAsia="Consolas" w:hAnsi="Consolas" w:cs="Consolas"/>
                <w:sz w:val="16"/>
              </w:rPr>
              <w:t xml:space="preserve">      0.0</w:t>
            </w:r>
          </w:p>
        </w:tc>
        <w:tc>
          <w:tcPr>
            <w:tcW w:w="1560" w:type="dxa"/>
          </w:tcPr>
          <w:p w14:paraId="717DA1DB" w14:textId="77777777" w:rsidR="00AC1205" w:rsidRDefault="00AC1205"/>
        </w:tc>
      </w:tr>
      <w:tr w:rsidR="00AC1205" w14:paraId="717DA1E3" w14:textId="77777777">
        <w:tc>
          <w:tcPr>
            <w:tcW w:w="1560" w:type="dxa"/>
            <w:tcBorders>
              <w:right w:val="nil"/>
            </w:tcBorders>
          </w:tcPr>
          <w:p w14:paraId="717DA1DD" w14:textId="77777777" w:rsidR="00AC1205" w:rsidRDefault="00AC1205"/>
        </w:tc>
        <w:tc>
          <w:tcPr>
            <w:tcW w:w="1560" w:type="dxa"/>
            <w:tcBorders>
              <w:top w:val="single" w:sz="0" w:space="0" w:color="D3D3D3"/>
              <w:left w:val="nil"/>
              <w:bottom w:val="single" w:sz="0" w:space="0" w:color="D3D3D3"/>
            </w:tcBorders>
          </w:tcPr>
          <w:p w14:paraId="717DA1D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1DF"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A1E0" w14:textId="77777777" w:rsidR="00AC1205" w:rsidRDefault="00000000">
            <w:pPr>
              <w:jc w:val="right"/>
            </w:pPr>
            <w:r>
              <w:rPr>
                <w:rFonts w:ascii="Consolas" w:eastAsia="Consolas" w:hAnsi="Consolas" w:cs="Consolas"/>
                <w:sz w:val="16"/>
              </w:rPr>
              <w:t xml:space="preserve">     5,368</w:t>
            </w:r>
          </w:p>
        </w:tc>
        <w:tc>
          <w:tcPr>
            <w:tcW w:w="1560" w:type="dxa"/>
            <w:tcBorders>
              <w:top w:val="single" w:sz="0" w:space="0" w:color="D3D3D3"/>
              <w:bottom w:val="single" w:sz="0" w:space="0" w:color="D3D3D3"/>
            </w:tcBorders>
          </w:tcPr>
          <w:p w14:paraId="717DA1E1" w14:textId="77777777" w:rsidR="00AC1205" w:rsidRDefault="00000000">
            <w:pPr>
              <w:jc w:val="right"/>
            </w:pPr>
            <w:r>
              <w:rPr>
                <w:rFonts w:ascii="Consolas" w:eastAsia="Consolas" w:hAnsi="Consolas" w:cs="Consolas"/>
                <w:sz w:val="16"/>
              </w:rPr>
              <w:t xml:space="preserve">      0.2</w:t>
            </w:r>
          </w:p>
        </w:tc>
        <w:tc>
          <w:tcPr>
            <w:tcW w:w="1560" w:type="dxa"/>
          </w:tcPr>
          <w:p w14:paraId="717DA1E2" w14:textId="77777777" w:rsidR="00AC1205" w:rsidRDefault="00AC1205"/>
        </w:tc>
      </w:tr>
      <w:tr w:rsidR="00AC1205" w14:paraId="717DA1EA" w14:textId="77777777">
        <w:tc>
          <w:tcPr>
            <w:tcW w:w="1560" w:type="dxa"/>
            <w:tcBorders>
              <w:right w:val="nil"/>
            </w:tcBorders>
          </w:tcPr>
          <w:p w14:paraId="717DA1E4" w14:textId="77777777" w:rsidR="00AC1205" w:rsidRDefault="00AC1205"/>
        </w:tc>
        <w:tc>
          <w:tcPr>
            <w:tcW w:w="1560" w:type="dxa"/>
            <w:tcBorders>
              <w:top w:val="single" w:sz="0" w:space="0" w:color="D3D3D3"/>
              <w:left w:val="nil"/>
              <w:bottom w:val="single" w:sz="0" w:space="0" w:color="D3D3D3"/>
            </w:tcBorders>
          </w:tcPr>
          <w:p w14:paraId="717DA1E5"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A1E6" w14:textId="77777777" w:rsidR="00AC1205" w:rsidRDefault="00000000">
            <w:r>
              <w:rPr>
                <w:rFonts w:ascii="Consolas" w:eastAsia="Consolas" w:hAnsi="Consolas" w:cs="Consolas"/>
                <w:sz w:val="16"/>
              </w:rPr>
              <w:t>[0] No</w:t>
            </w:r>
          </w:p>
        </w:tc>
        <w:tc>
          <w:tcPr>
            <w:tcW w:w="1560" w:type="dxa"/>
            <w:tcBorders>
              <w:top w:val="single" w:sz="0" w:space="0" w:color="D3D3D3"/>
              <w:bottom w:val="single" w:sz="0" w:space="0" w:color="D3D3D3"/>
            </w:tcBorders>
          </w:tcPr>
          <w:p w14:paraId="717DA1E7" w14:textId="77777777" w:rsidR="00AC1205" w:rsidRDefault="00000000">
            <w:pPr>
              <w:jc w:val="right"/>
            </w:pPr>
            <w:r>
              <w:rPr>
                <w:rFonts w:ascii="Consolas" w:eastAsia="Consolas" w:hAnsi="Consolas" w:cs="Consolas"/>
                <w:sz w:val="16"/>
              </w:rPr>
              <w:t xml:space="preserve">   1391521</w:t>
            </w:r>
          </w:p>
        </w:tc>
        <w:tc>
          <w:tcPr>
            <w:tcW w:w="1560" w:type="dxa"/>
            <w:tcBorders>
              <w:top w:val="single" w:sz="0" w:space="0" w:color="D3D3D3"/>
              <w:bottom w:val="single" w:sz="0" w:space="0" w:color="D3D3D3"/>
            </w:tcBorders>
          </w:tcPr>
          <w:p w14:paraId="717DA1E8" w14:textId="77777777" w:rsidR="00AC1205" w:rsidRDefault="00000000">
            <w:pPr>
              <w:jc w:val="right"/>
            </w:pPr>
            <w:r>
              <w:rPr>
                <w:rFonts w:ascii="Consolas" w:eastAsia="Consolas" w:hAnsi="Consolas" w:cs="Consolas"/>
                <w:sz w:val="16"/>
              </w:rPr>
              <w:t xml:space="preserve">     45.1</w:t>
            </w:r>
          </w:p>
        </w:tc>
        <w:tc>
          <w:tcPr>
            <w:tcW w:w="1560" w:type="dxa"/>
          </w:tcPr>
          <w:p w14:paraId="717DA1E9" w14:textId="77777777" w:rsidR="00AC1205" w:rsidRDefault="00AC1205"/>
        </w:tc>
      </w:tr>
      <w:tr w:rsidR="00AC1205" w14:paraId="717DA1F1" w14:textId="77777777">
        <w:tc>
          <w:tcPr>
            <w:tcW w:w="1560" w:type="dxa"/>
            <w:tcBorders>
              <w:right w:val="nil"/>
            </w:tcBorders>
          </w:tcPr>
          <w:p w14:paraId="717DA1EB" w14:textId="77777777" w:rsidR="00AC1205" w:rsidRDefault="00AC1205"/>
        </w:tc>
        <w:tc>
          <w:tcPr>
            <w:tcW w:w="1560" w:type="dxa"/>
            <w:tcBorders>
              <w:top w:val="single" w:sz="0" w:space="0" w:color="D3D3D3"/>
              <w:left w:val="nil"/>
              <w:bottom w:val="single" w:sz="0" w:space="0" w:color="D3D3D3"/>
            </w:tcBorders>
          </w:tcPr>
          <w:p w14:paraId="717DA1E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1ED" w14:textId="77777777" w:rsidR="00AC1205" w:rsidRDefault="00000000">
            <w:r>
              <w:rPr>
                <w:rFonts w:ascii="Consolas" w:eastAsia="Consolas" w:hAnsi="Consolas" w:cs="Consolas"/>
                <w:sz w:val="16"/>
              </w:rPr>
              <w:t>[1] Yes</w:t>
            </w:r>
          </w:p>
        </w:tc>
        <w:tc>
          <w:tcPr>
            <w:tcW w:w="1560" w:type="dxa"/>
            <w:tcBorders>
              <w:top w:val="single" w:sz="0" w:space="0" w:color="D3D3D3"/>
              <w:bottom w:val="single" w:sz="0" w:space="0" w:color="D3D3D3"/>
            </w:tcBorders>
          </w:tcPr>
          <w:p w14:paraId="717DA1EE" w14:textId="77777777" w:rsidR="00AC1205" w:rsidRDefault="00000000">
            <w:pPr>
              <w:jc w:val="right"/>
            </w:pPr>
            <w:r>
              <w:rPr>
                <w:rFonts w:ascii="Consolas" w:eastAsia="Consolas" w:hAnsi="Consolas" w:cs="Consolas"/>
                <w:sz w:val="16"/>
              </w:rPr>
              <w:t xml:space="preserve">   299,063</w:t>
            </w:r>
          </w:p>
        </w:tc>
        <w:tc>
          <w:tcPr>
            <w:tcW w:w="1560" w:type="dxa"/>
            <w:tcBorders>
              <w:top w:val="single" w:sz="0" w:space="0" w:color="D3D3D3"/>
              <w:bottom w:val="single" w:sz="0" w:space="0" w:color="D3D3D3"/>
            </w:tcBorders>
          </w:tcPr>
          <w:p w14:paraId="717DA1EF" w14:textId="77777777" w:rsidR="00AC1205" w:rsidRDefault="00000000">
            <w:pPr>
              <w:jc w:val="right"/>
            </w:pPr>
            <w:r>
              <w:rPr>
                <w:rFonts w:ascii="Consolas" w:eastAsia="Consolas" w:hAnsi="Consolas" w:cs="Consolas"/>
                <w:sz w:val="16"/>
              </w:rPr>
              <w:t xml:space="preserve">      9.7</w:t>
            </w:r>
          </w:p>
        </w:tc>
        <w:tc>
          <w:tcPr>
            <w:tcW w:w="1560" w:type="dxa"/>
          </w:tcPr>
          <w:p w14:paraId="717DA1F0" w14:textId="77777777" w:rsidR="00AC1205" w:rsidRDefault="00AC1205"/>
        </w:tc>
      </w:tr>
      <w:tr w:rsidR="00AC1205" w14:paraId="717DA1F8" w14:textId="77777777">
        <w:tc>
          <w:tcPr>
            <w:tcW w:w="1560" w:type="dxa"/>
            <w:tcBorders>
              <w:right w:val="nil"/>
            </w:tcBorders>
          </w:tcPr>
          <w:p w14:paraId="717DA1F2" w14:textId="77777777" w:rsidR="00AC1205" w:rsidRDefault="00AC1205"/>
        </w:tc>
        <w:tc>
          <w:tcPr>
            <w:tcW w:w="1560" w:type="dxa"/>
            <w:tcBorders>
              <w:top w:val="single" w:sz="0" w:space="0" w:color="D3D3D3"/>
              <w:left w:val="nil"/>
              <w:bottom w:val="single" w:sz="0" w:space="0" w:color="000000"/>
            </w:tcBorders>
          </w:tcPr>
          <w:p w14:paraId="717DA1F3"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1F4" w14:textId="77777777" w:rsidR="00AC1205" w:rsidRDefault="00AC1205"/>
        </w:tc>
        <w:tc>
          <w:tcPr>
            <w:tcW w:w="1560" w:type="dxa"/>
            <w:tcBorders>
              <w:top w:val="single" w:sz="0" w:space="0" w:color="D3D3D3"/>
              <w:bottom w:val="single" w:sz="0" w:space="0" w:color="000000"/>
            </w:tcBorders>
          </w:tcPr>
          <w:p w14:paraId="717DA1F5" w14:textId="77777777" w:rsidR="00AC1205" w:rsidRDefault="00000000">
            <w:pPr>
              <w:jc w:val="right"/>
            </w:pPr>
            <w:r>
              <w:rPr>
                <w:rFonts w:ascii="Consolas" w:eastAsia="Consolas" w:hAnsi="Consolas" w:cs="Consolas"/>
                <w:sz w:val="16"/>
              </w:rPr>
              <w:t xml:space="preserve">   614,712</w:t>
            </w:r>
          </w:p>
        </w:tc>
        <w:tc>
          <w:tcPr>
            <w:tcW w:w="1560" w:type="dxa"/>
            <w:tcBorders>
              <w:top w:val="single" w:sz="0" w:space="0" w:color="D3D3D3"/>
              <w:bottom w:val="single" w:sz="0" w:space="0" w:color="000000"/>
            </w:tcBorders>
          </w:tcPr>
          <w:p w14:paraId="717DA1F6" w14:textId="77777777" w:rsidR="00AC1205" w:rsidRDefault="00000000">
            <w:pPr>
              <w:jc w:val="right"/>
            </w:pPr>
            <w:r>
              <w:rPr>
                <w:rFonts w:ascii="Consolas" w:eastAsia="Consolas" w:hAnsi="Consolas" w:cs="Consolas"/>
                <w:sz w:val="16"/>
              </w:rPr>
              <w:t xml:space="preserve">     19.9</w:t>
            </w:r>
          </w:p>
        </w:tc>
        <w:tc>
          <w:tcPr>
            <w:tcW w:w="1560" w:type="dxa"/>
          </w:tcPr>
          <w:p w14:paraId="717DA1F7" w14:textId="77777777" w:rsidR="00AC1205" w:rsidRDefault="00AC1205"/>
        </w:tc>
      </w:tr>
      <w:tr w:rsidR="00AC1205" w14:paraId="717DA1FF" w14:textId="77777777">
        <w:tc>
          <w:tcPr>
            <w:tcW w:w="1560" w:type="dxa"/>
          </w:tcPr>
          <w:p w14:paraId="717DA1F9" w14:textId="77777777" w:rsidR="00AC1205" w:rsidRDefault="00AC1205"/>
        </w:tc>
        <w:tc>
          <w:tcPr>
            <w:tcW w:w="1560" w:type="dxa"/>
            <w:tcBorders>
              <w:top w:val="single" w:sz="0" w:space="0" w:color="000000"/>
              <w:bottom w:val="single" w:sz="0" w:space="0" w:color="000000"/>
            </w:tcBorders>
          </w:tcPr>
          <w:p w14:paraId="717DA1FA" w14:textId="77777777" w:rsidR="00AC1205" w:rsidRDefault="00AC1205"/>
        </w:tc>
        <w:tc>
          <w:tcPr>
            <w:tcW w:w="1560" w:type="dxa"/>
            <w:tcBorders>
              <w:top w:val="single" w:sz="0" w:space="0" w:color="000000"/>
              <w:bottom w:val="single" w:sz="0" w:space="0" w:color="000000"/>
            </w:tcBorders>
          </w:tcPr>
          <w:p w14:paraId="717DA1FB"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1FC"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1FD" w14:textId="77777777" w:rsidR="00AC1205" w:rsidRDefault="00AC1205"/>
        </w:tc>
        <w:tc>
          <w:tcPr>
            <w:tcW w:w="1560" w:type="dxa"/>
          </w:tcPr>
          <w:p w14:paraId="717DA1FE" w14:textId="77777777" w:rsidR="00AC1205" w:rsidRDefault="00AC1205"/>
        </w:tc>
      </w:tr>
    </w:tbl>
    <w:p w14:paraId="717DA200"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209" w14:textId="77777777">
        <w:tc>
          <w:tcPr>
            <w:tcW w:w="1170" w:type="dxa"/>
            <w:tcBorders>
              <w:top w:val="single" w:sz="0" w:space="0" w:color="000000"/>
              <w:bottom w:val="single" w:sz="0" w:space="0" w:color="000000"/>
            </w:tcBorders>
          </w:tcPr>
          <w:p w14:paraId="717DA201"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202"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203"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204"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205"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206"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207"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208" w14:textId="77777777" w:rsidR="00AC1205" w:rsidRDefault="00000000">
            <w:pPr>
              <w:jc w:val="right"/>
            </w:pPr>
            <w:r>
              <w:rPr>
                <w:rFonts w:ascii="Consolas" w:eastAsia="Consolas" w:hAnsi="Consolas" w:cs="Consolas"/>
                <w:b/>
                <w:sz w:val="18"/>
              </w:rPr>
              <w:t>[8] NL</w:t>
            </w:r>
          </w:p>
        </w:tc>
      </w:tr>
      <w:tr w:rsidR="00AC1205" w14:paraId="717DA212" w14:textId="77777777">
        <w:tc>
          <w:tcPr>
            <w:tcW w:w="1170" w:type="dxa"/>
            <w:tcBorders>
              <w:top w:val="single" w:sz="0" w:space="0" w:color="000000"/>
            </w:tcBorders>
          </w:tcPr>
          <w:p w14:paraId="717DA20A"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A20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20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20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20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20F" w14:textId="77777777" w:rsidR="00AC1205" w:rsidRDefault="00000000">
            <w:pPr>
              <w:jc w:val="right"/>
            </w:pPr>
            <w:r>
              <w:rPr>
                <w:rFonts w:ascii="Consolas" w:eastAsia="Consolas" w:hAnsi="Consolas" w:cs="Consolas"/>
                <w:sz w:val="16"/>
              </w:rPr>
              <w:t>598,834</w:t>
            </w:r>
          </w:p>
        </w:tc>
        <w:tc>
          <w:tcPr>
            <w:tcW w:w="1170" w:type="dxa"/>
            <w:tcBorders>
              <w:top w:val="single" w:sz="0" w:space="0" w:color="000000"/>
            </w:tcBorders>
          </w:tcPr>
          <w:p w14:paraId="717DA21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211" w14:textId="77777777" w:rsidR="00AC1205" w:rsidRDefault="00000000">
            <w:pPr>
              <w:jc w:val="right"/>
            </w:pPr>
            <w:r>
              <w:rPr>
                <w:rFonts w:ascii="Consolas" w:eastAsia="Consolas" w:hAnsi="Consolas" w:cs="Consolas"/>
                <w:sz w:val="16"/>
              </w:rPr>
              <w:t>0</w:t>
            </w:r>
          </w:p>
        </w:tc>
      </w:tr>
      <w:tr w:rsidR="00AC1205" w14:paraId="717DA21B" w14:textId="77777777">
        <w:tc>
          <w:tcPr>
            <w:tcW w:w="1170" w:type="dxa"/>
          </w:tcPr>
          <w:p w14:paraId="717DA213" w14:textId="77777777" w:rsidR="00AC1205" w:rsidRDefault="00000000">
            <w:pPr>
              <w:jc w:val="right"/>
            </w:pPr>
            <w:r>
              <w:rPr>
                <w:rFonts w:ascii="Consolas" w:eastAsia="Consolas" w:hAnsi="Consolas" w:cs="Consolas"/>
                <w:sz w:val="16"/>
              </w:rPr>
              <w:t>-3</w:t>
            </w:r>
          </w:p>
        </w:tc>
        <w:tc>
          <w:tcPr>
            <w:tcW w:w="1170" w:type="dxa"/>
          </w:tcPr>
          <w:p w14:paraId="717DA214" w14:textId="77777777" w:rsidR="00AC1205" w:rsidRDefault="00000000">
            <w:pPr>
              <w:jc w:val="right"/>
            </w:pPr>
            <w:r>
              <w:rPr>
                <w:rFonts w:ascii="Consolas" w:eastAsia="Consolas" w:hAnsi="Consolas" w:cs="Consolas"/>
                <w:sz w:val="16"/>
              </w:rPr>
              <w:t>86,180</w:t>
            </w:r>
          </w:p>
        </w:tc>
        <w:tc>
          <w:tcPr>
            <w:tcW w:w="1170" w:type="dxa"/>
          </w:tcPr>
          <w:p w14:paraId="717DA215" w14:textId="77777777" w:rsidR="00AC1205" w:rsidRDefault="00000000">
            <w:pPr>
              <w:jc w:val="right"/>
            </w:pPr>
            <w:r>
              <w:rPr>
                <w:rFonts w:ascii="Consolas" w:eastAsia="Consolas" w:hAnsi="Consolas" w:cs="Consolas"/>
                <w:sz w:val="16"/>
              </w:rPr>
              <w:t>0</w:t>
            </w:r>
          </w:p>
        </w:tc>
        <w:tc>
          <w:tcPr>
            <w:tcW w:w="1170" w:type="dxa"/>
          </w:tcPr>
          <w:p w14:paraId="717DA216" w14:textId="77777777" w:rsidR="00AC1205" w:rsidRDefault="00000000">
            <w:pPr>
              <w:jc w:val="right"/>
            </w:pPr>
            <w:r>
              <w:rPr>
                <w:rFonts w:ascii="Consolas" w:eastAsia="Consolas" w:hAnsi="Consolas" w:cs="Consolas"/>
                <w:sz w:val="16"/>
              </w:rPr>
              <w:t>0</w:t>
            </w:r>
          </w:p>
        </w:tc>
        <w:tc>
          <w:tcPr>
            <w:tcW w:w="1170" w:type="dxa"/>
          </w:tcPr>
          <w:p w14:paraId="717DA217" w14:textId="77777777" w:rsidR="00AC1205" w:rsidRDefault="00000000">
            <w:pPr>
              <w:jc w:val="right"/>
            </w:pPr>
            <w:r>
              <w:rPr>
                <w:rFonts w:ascii="Consolas" w:eastAsia="Consolas" w:hAnsi="Consolas" w:cs="Consolas"/>
                <w:sz w:val="16"/>
              </w:rPr>
              <w:t>26,688</w:t>
            </w:r>
          </w:p>
        </w:tc>
        <w:tc>
          <w:tcPr>
            <w:tcW w:w="1170" w:type="dxa"/>
          </w:tcPr>
          <w:p w14:paraId="717DA218" w14:textId="77777777" w:rsidR="00AC1205" w:rsidRDefault="00000000">
            <w:pPr>
              <w:jc w:val="right"/>
            </w:pPr>
            <w:r>
              <w:rPr>
                <w:rFonts w:ascii="Consolas" w:eastAsia="Consolas" w:hAnsi="Consolas" w:cs="Consolas"/>
                <w:sz w:val="16"/>
              </w:rPr>
              <w:t>0</w:t>
            </w:r>
          </w:p>
        </w:tc>
        <w:tc>
          <w:tcPr>
            <w:tcW w:w="1170" w:type="dxa"/>
          </w:tcPr>
          <w:p w14:paraId="717DA219" w14:textId="77777777" w:rsidR="00AC1205" w:rsidRDefault="00000000">
            <w:pPr>
              <w:jc w:val="right"/>
            </w:pPr>
            <w:r>
              <w:rPr>
                <w:rFonts w:ascii="Consolas" w:eastAsia="Consolas" w:hAnsi="Consolas" w:cs="Consolas"/>
                <w:sz w:val="16"/>
              </w:rPr>
              <w:t>61,142</w:t>
            </w:r>
          </w:p>
        </w:tc>
        <w:tc>
          <w:tcPr>
            <w:tcW w:w="1170" w:type="dxa"/>
          </w:tcPr>
          <w:p w14:paraId="717DA21A" w14:textId="77777777" w:rsidR="00AC1205" w:rsidRDefault="00000000">
            <w:pPr>
              <w:jc w:val="right"/>
            </w:pPr>
            <w:r>
              <w:rPr>
                <w:rFonts w:ascii="Consolas" w:eastAsia="Consolas" w:hAnsi="Consolas" w:cs="Consolas"/>
                <w:sz w:val="16"/>
              </w:rPr>
              <w:t>0</w:t>
            </w:r>
          </w:p>
        </w:tc>
      </w:tr>
      <w:tr w:rsidR="00AC1205" w14:paraId="717DA224" w14:textId="77777777">
        <w:tc>
          <w:tcPr>
            <w:tcW w:w="1170" w:type="dxa"/>
          </w:tcPr>
          <w:p w14:paraId="717DA21C" w14:textId="77777777" w:rsidR="00AC1205" w:rsidRDefault="00000000">
            <w:pPr>
              <w:jc w:val="right"/>
            </w:pPr>
            <w:r>
              <w:rPr>
                <w:rFonts w:ascii="Consolas" w:eastAsia="Consolas" w:hAnsi="Consolas" w:cs="Consolas"/>
                <w:sz w:val="16"/>
              </w:rPr>
              <w:t>-2</w:t>
            </w:r>
          </w:p>
        </w:tc>
        <w:tc>
          <w:tcPr>
            <w:tcW w:w="1170" w:type="dxa"/>
          </w:tcPr>
          <w:p w14:paraId="717DA21D" w14:textId="77777777" w:rsidR="00AC1205" w:rsidRDefault="00000000">
            <w:pPr>
              <w:jc w:val="right"/>
            </w:pPr>
            <w:r>
              <w:rPr>
                <w:rFonts w:ascii="Consolas" w:eastAsia="Consolas" w:hAnsi="Consolas" w:cs="Consolas"/>
                <w:sz w:val="16"/>
              </w:rPr>
              <w:t>44</w:t>
            </w:r>
          </w:p>
        </w:tc>
        <w:tc>
          <w:tcPr>
            <w:tcW w:w="1170" w:type="dxa"/>
          </w:tcPr>
          <w:p w14:paraId="717DA21E" w14:textId="77777777" w:rsidR="00AC1205" w:rsidRDefault="00000000">
            <w:pPr>
              <w:jc w:val="right"/>
            </w:pPr>
            <w:r>
              <w:rPr>
                <w:rFonts w:ascii="Consolas" w:eastAsia="Consolas" w:hAnsi="Consolas" w:cs="Consolas"/>
                <w:sz w:val="16"/>
              </w:rPr>
              <w:t>0</w:t>
            </w:r>
          </w:p>
        </w:tc>
        <w:tc>
          <w:tcPr>
            <w:tcW w:w="1170" w:type="dxa"/>
          </w:tcPr>
          <w:p w14:paraId="717DA21F" w14:textId="77777777" w:rsidR="00AC1205" w:rsidRDefault="00000000">
            <w:pPr>
              <w:jc w:val="right"/>
            </w:pPr>
            <w:r>
              <w:rPr>
                <w:rFonts w:ascii="Consolas" w:eastAsia="Consolas" w:hAnsi="Consolas" w:cs="Consolas"/>
                <w:sz w:val="16"/>
              </w:rPr>
              <w:t>0</w:t>
            </w:r>
          </w:p>
        </w:tc>
        <w:tc>
          <w:tcPr>
            <w:tcW w:w="1170" w:type="dxa"/>
          </w:tcPr>
          <w:p w14:paraId="717DA220" w14:textId="77777777" w:rsidR="00AC1205" w:rsidRDefault="00000000">
            <w:pPr>
              <w:jc w:val="right"/>
            </w:pPr>
            <w:r>
              <w:rPr>
                <w:rFonts w:ascii="Consolas" w:eastAsia="Consolas" w:hAnsi="Consolas" w:cs="Consolas"/>
                <w:sz w:val="16"/>
              </w:rPr>
              <w:t>178</w:t>
            </w:r>
          </w:p>
        </w:tc>
        <w:tc>
          <w:tcPr>
            <w:tcW w:w="1170" w:type="dxa"/>
          </w:tcPr>
          <w:p w14:paraId="717DA221" w14:textId="77777777" w:rsidR="00AC1205" w:rsidRDefault="00000000">
            <w:pPr>
              <w:jc w:val="right"/>
            </w:pPr>
            <w:r>
              <w:rPr>
                <w:rFonts w:ascii="Consolas" w:eastAsia="Consolas" w:hAnsi="Consolas" w:cs="Consolas"/>
                <w:sz w:val="16"/>
              </w:rPr>
              <w:t>600</w:t>
            </w:r>
          </w:p>
        </w:tc>
        <w:tc>
          <w:tcPr>
            <w:tcW w:w="1170" w:type="dxa"/>
          </w:tcPr>
          <w:p w14:paraId="717DA222" w14:textId="77777777" w:rsidR="00AC1205" w:rsidRDefault="00000000">
            <w:pPr>
              <w:jc w:val="right"/>
            </w:pPr>
            <w:r>
              <w:rPr>
                <w:rFonts w:ascii="Consolas" w:eastAsia="Consolas" w:hAnsi="Consolas" w:cs="Consolas"/>
                <w:sz w:val="16"/>
              </w:rPr>
              <w:t>0</w:t>
            </w:r>
          </w:p>
        </w:tc>
        <w:tc>
          <w:tcPr>
            <w:tcW w:w="1170" w:type="dxa"/>
          </w:tcPr>
          <w:p w14:paraId="717DA223" w14:textId="77777777" w:rsidR="00AC1205" w:rsidRDefault="00000000">
            <w:pPr>
              <w:jc w:val="right"/>
            </w:pPr>
            <w:r>
              <w:rPr>
                <w:rFonts w:ascii="Consolas" w:eastAsia="Consolas" w:hAnsi="Consolas" w:cs="Consolas"/>
                <w:sz w:val="16"/>
              </w:rPr>
              <w:t>0</w:t>
            </w:r>
          </w:p>
        </w:tc>
      </w:tr>
      <w:tr w:rsidR="00AC1205" w14:paraId="717DA22D" w14:textId="77777777">
        <w:tc>
          <w:tcPr>
            <w:tcW w:w="1170" w:type="dxa"/>
          </w:tcPr>
          <w:p w14:paraId="717DA225" w14:textId="77777777" w:rsidR="00AC1205" w:rsidRDefault="00000000">
            <w:pPr>
              <w:jc w:val="right"/>
            </w:pPr>
            <w:r>
              <w:rPr>
                <w:rFonts w:ascii="Consolas" w:eastAsia="Consolas" w:hAnsi="Consolas" w:cs="Consolas"/>
                <w:sz w:val="16"/>
              </w:rPr>
              <w:t>-1</w:t>
            </w:r>
          </w:p>
        </w:tc>
        <w:tc>
          <w:tcPr>
            <w:tcW w:w="1170" w:type="dxa"/>
          </w:tcPr>
          <w:p w14:paraId="717DA226" w14:textId="77777777" w:rsidR="00AC1205" w:rsidRDefault="00000000">
            <w:pPr>
              <w:jc w:val="right"/>
            </w:pPr>
            <w:r>
              <w:rPr>
                <w:rFonts w:ascii="Consolas" w:eastAsia="Consolas" w:hAnsi="Consolas" w:cs="Consolas"/>
                <w:sz w:val="16"/>
              </w:rPr>
              <w:t>0</w:t>
            </w:r>
          </w:p>
        </w:tc>
        <w:tc>
          <w:tcPr>
            <w:tcW w:w="1170" w:type="dxa"/>
          </w:tcPr>
          <w:p w14:paraId="717DA227" w14:textId="77777777" w:rsidR="00AC1205" w:rsidRDefault="00000000">
            <w:pPr>
              <w:jc w:val="right"/>
            </w:pPr>
            <w:r>
              <w:rPr>
                <w:rFonts w:ascii="Consolas" w:eastAsia="Consolas" w:hAnsi="Consolas" w:cs="Consolas"/>
                <w:sz w:val="16"/>
              </w:rPr>
              <w:t>0</w:t>
            </w:r>
          </w:p>
        </w:tc>
        <w:tc>
          <w:tcPr>
            <w:tcW w:w="1170" w:type="dxa"/>
          </w:tcPr>
          <w:p w14:paraId="717DA228" w14:textId="77777777" w:rsidR="00AC1205" w:rsidRDefault="00000000">
            <w:pPr>
              <w:jc w:val="right"/>
            </w:pPr>
            <w:r>
              <w:rPr>
                <w:rFonts w:ascii="Consolas" w:eastAsia="Consolas" w:hAnsi="Consolas" w:cs="Consolas"/>
                <w:sz w:val="16"/>
              </w:rPr>
              <w:t>0</w:t>
            </w:r>
          </w:p>
        </w:tc>
        <w:tc>
          <w:tcPr>
            <w:tcW w:w="1170" w:type="dxa"/>
          </w:tcPr>
          <w:p w14:paraId="717DA229" w14:textId="77777777" w:rsidR="00AC1205" w:rsidRDefault="00000000">
            <w:pPr>
              <w:jc w:val="right"/>
            </w:pPr>
            <w:r>
              <w:rPr>
                <w:rFonts w:ascii="Consolas" w:eastAsia="Consolas" w:hAnsi="Consolas" w:cs="Consolas"/>
                <w:sz w:val="16"/>
              </w:rPr>
              <w:t>74</w:t>
            </w:r>
          </w:p>
        </w:tc>
        <w:tc>
          <w:tcPr>
            <w:tcW w:w="1170" w:type="dxa"/>
          </w:tcPr>
          <w:p w14:paraId="717DA22A" w14:textId="77777777" w:rsidR="00AC1205" w:rsidRDefault="00000000">
            <w:pPr>
              <w:jc w:val="right"/>
            </w:pPr>
            <w:r>
              <w:rPr>
                <w:rFonts w:ascii="Consolas" w:eastAsia="Consolas" w:hAnsi="Consolas" w:cs="Consolas"/>
                <w:sz w:val="16"/>
              </w:rPr>
              <w:t>0</w:t>
            </w:r>
          </w:p>
        </w:tc>
        <w:tc>
          <w:tcPr>
            <w:tcW w:w="1170" w:type="dxa"/>
          </w:tcPr>
          <w:p w14:paraId="717DA22B" w14:textId="77777777" w:rsidR="00AC1205" w:rsidRDefault="00000000">
            <w:pPr>
              <w:jc w:val="right"/>
            </w:pPr>
            <w:r>
              <w:rPr>
                <w:rFonts w:ascii="Consolas" w:eastAsia="Consolas" w:hAnsi="Consolas" w:cs="Consolas"/>
                <w:sz w:val="16"/>
              </w:rPr>
              <w:t>5,294</w:t>
            </w:r>
          </w:p>
        </w:tc>
        <w:tc>
          <w:tcPr>
            <w:tcW w:w="1170" w:type="dxa"/>
          </w:tcPr>
          <w:p w14:paraId="717DA22C" w14:textId="77777777" w:rsidR="00AC1205" w:rsidRDefault="00000000">
            <w:pPr>
              <w:jc w:val="right"/>
            </w:pPr>
            <w:r>
              <w:rPr>
                <w:rFonts w:ascii="Consolas" w:eastAsia="Consolas" w:hAnsi="Consolas" w:cs="Consolas"/>
                <w:sz w:val="16"/>
              </w:rPr>
              <w:t>0</w:t>
            </w:r>
          </w:p>
        </w:tc>
      </w:tr>
      <w:tr w:rsidR="00AC1205" w14:paraId="717DA236" w14:textId="77777777">
        <w:tc>
          <w:tcPr>
            <w:tcW w:w="1170" w:type="dxa"/>
          </w:tcPr>
          <w:p w14:paraId="717DA22E" w14:textId="77777777" w:rsidR="00AC1205" w:rsidRDefault="00000000">
            <w:pPr>
              <w:jc w:val="right"/>
            </w:pPr>
            <w:r>
              <w:rPr>
                <w:rFonts w:ascii="Consolas" w:eastAsia="Consolas" w:hAnsi="Consolas" w:cs="Consolas"/>
                <w:sz w:val="16"/>
              </w:rPr>
              <w:t>0</w:t>
            </w:r>
          </w:p>
        </w:tc>
        <w:tc>
          <w:tcPr>
            <w:tcW w:w="1170" w:type="dxa"/>
          </w:tcPr>
          <w:p w14:paraId="717DA22F" w14:textId="77777777" w:rsidR="00AC1205" w:rsidRDefault="00000000">
            <w:pPr>
              <w:jc w:val="right"/>
            </w:pPr>
            <w:r>
              <w:rPr>
                <w:rFonts w:ascii="Consolas" w:eastAsia="Consolas" w:hAnsi="Consolas" w:cs="Consolas"/>
                <w:sz w:val="16"/>
              </w:rPr>
              <w:t>119,871</w:t>
            </w:r>
          </w:p>
        </w:tc>
        <w:tc>
          <w:tcPr>
            <w:tcW w:w="1170" w:type="dxa"/>
          </w:tcPr>
          <w:p w14:paraId="717DA230" w14:textId="77777777" w:rsidR="00AC1205" w:rsidRDefault="00000000">
            <w:pPr>
              <w:jc w:val="right"/>
            </w:pPr>
            <w:r>
              <w:rPr>
                <w:rFonts w:ascii="Consolas" w:eastAsia="Consolas" w:hAnsi="Consolas" w:cs="Consolas"/>
                <w:sz w:val="16"/>
              </w:rPr>
              <w:t>364,264</w:t>
            </w:r>
          </w:p>
        </w:tc>
        <w:tc>
          <w:tcPr>
            <w:tcW w:w="1170" w:type="dxa"/>
          </w:tcPr>
          <w:p w14:paraId="717DA231" w14:textId="77777777" w:rsidR="00AC1205" w:rsidRDefault="00000000">
            <w:pPr>
              <w:jc w:val="right"/>
            </w:pPr>
            <w:r>
              <w:rPr>
                <w:rFonts w:ascii="Consolas" w:eastAsia="Consolas" w:hAnsi="Consolas" w:cs="Consolas"/>
                <w:sz w:val="16"/>
              </w:rPr>
              <w:t>0</w:t>
            </w:r>
          </w:p>
        </w:tc>
        <w:tc>
          <w:tcPr>
            <w:tcW w:w="1170" w:type="dxa"/>
          </w:tcPr>
          <w:p w14:paraId="717DA232" w14:textId="77777777" w:rsidR="00AC1205" w:rsidRDefault="00000000">
            <w:pPr>
              <w:jc w:val="right"/>
            </w:pPr>
            <w:r>
              <w:rPr>
                <w:rFonts w:ascii="Consolas" w:eastAsia="Consolas" w:hAnsi="Consolas" w:cs="Consolas"/>
                <w:sz w:val="16"/>
              </w:rPr>
              <w:t>130,804</w:t>
            </w:r>
          </w:p>
        </w:tc>
        <w:tc>
          <w:tcPr>
            <w:tcW w:w="1170" w:type="dxa"/>
          </w:tcPr>
          <w:p w14:paraId="717DA233" w14:textId="77777777" w:rsidR="00AC1205" w:rsidRDefault="00000000">
            <w:pPr>
              <w:jc w:val="right"/>
            </w:pPr>
            <w:r>
              <w:rPr>
                <w:rFonts w:ascii="Consolas" w:eastAsia="Consolas" w:hAnsi="Consolas" w:cs="Consolas"/>
                <w:sz w:val="16"/>
              </w:rPr>
              <w:t>174,819</w:t>
            </w:r>
          </w:p>
        </w:tc>
        <w:tc>
          <w:tcPr>
            <w:tcW w:w="1170" w:type="dxa"/>
          </w:tcPr>
          <w:p w14:paraId="717DA234" w14:textId="77777777" w:rsidR="00AC1205" w:rsidRDefault="00000000">
            <w:pPr>
              <w:jc w:val="right"/>
            </w:pPr>
            <w:r>
              <w:rPr>
                <w:rFonts w:ascii="Consolas" w:eastAsia="Consolas" w:hAnsi="Consolas" w:cs="Consolas"/>
                <w:sz w:val="16"/>
              </w:rPr>
              <w:t>545,943</w:t>
            </w:r>
          </w:p>
        </w:tc>
        <w:tc>
          <w:tcPr>
            <w:tcW w:w="1170" w:type="dxa"/>
          </w:tcPr>
          <w:p w14:paraId="717DA235" w14:textId="77777777" w:rsidR="00AC1205" w:rsidRDefault="00000000">
            <w:pPr>
              <w:jc w:val="right"/>
            </w:pPr>
            <w:r>
              <w:rPr>
                <w:rFonts w:ascii="Consolas" w:eastAsia="Consolas" w:hAnsi="Consolas" w:cs="Consolas"/>
                <w:sz w:val="16"/>
              </w:rPr>
              <w:t>55,820</w:t>
            </w:r>
          </w:p>
        </w:tc>
      </w:tr>
      <w:tr w:rsidR="00AC1205" w14:paraId="717DA23F" w14:textId="77777777">
        <w:tc>
          <w:tcPr>
            <w:tcW w:w="1170" w:type="dxa"/>
          </w:tcPr>
          <w:p w14:paraId="717DA237" w14:textId="77777777" w:rsidR="00AC1205" w:rsidRDefault="00000000">
            <w:pPr>
              <w:jc w:val="right"/>
            </w:pPr>
            <w:r>
              <w:rPr>
                <w:rFonts w:ascii="Consolas" w:eastAsia="Consolas" w:hAnsi="Consolas" w:cs="Consolas"/>
                <w:sz w:val="16"/>
              </w:rPr>
              <w:t>1</w:t>
            </w:r>
          </w:p>
        </w:tc>
        <w:tc>
          <w:tcPr>
            <w:tcW w:w="1170" w:type="dxa"/>
          </w:tcPr>
          <w:p w14:paraId="717DA238" w14:textId="77777777" w:rsidR="00AC1205" w:rsidRDefault="00000000">
            <w:pPr>
              <w:jc w:val="right"/>
            </w:pPr>
            <w:r>
              <w:rPr>
                <w:rFonts w:ascii="Consolas" w:eastAsia="Consolas" w:hAnsi="Consolas" w:cs="Consolas"/>
                <w:sz w:val="16"/>
              </w:rPr>
              <w:t>58,890</w:t>
            </w:r>
          </w:p>
        </w:tc>
        <w:tc>
          <w:tcPr>
            <w:tcW w:w="1170" w:type="dxa"/>
          </w:tcPr>
          <w:p w14:paraId="717DA239" w14:textId="77777777" w:rsidR="00AC1205" w:rsidRDefault="00000000">
            <w:pPr>
              <w:jc w:val="right"/>
            </w:pPr>
            <w:r>
              <w:rPr>
                <w:rFonts w:ascii="Consolas" w:eastAsia="Consolas" w:hAnsi="Consolas" w:cs="Consolas"/>
                <w:sz w:val="16"/>
              </w:rPr>
              <w:t>14,502</w:t>
            </w:r>
          </w:p>
        </w:tc>
        <w:tc>
          <w:tcPr>
            <w:tcW w:w="1170" w:type="dxa"/>
          </w:tcPr>
          <w:p w14:paraId="717DA23A" w14:textId="77777777" w:rsidR="00AC1205" w:rsidRDefault="00000000">
            <w:pPr>
              <w:jc w:val="right"/>
            </w:pPr>
            <w:r>
              <w:rPr>
                <w:rFonts w:ascii="Consolas" w:eastAsia="Consolas" w:hAnsi="Consolas" w:cs="Consolas"/>
                <w:sz w:val="16"/>
              </w:rPr>
              <w:t>0</w:t>
            </w:r>
          </w:p>
        </w:tc>
        <w:tc>
          <w:tcPr>
            <w:tcW w:w="1170" w:type="dxa"/>
          </w:tcPr>
          <w:p w14:paraId="717DA23B" w14:textId="77777777" w:rsidR="00AC1205" w:rsidRDefault="00000000">
            <w:pPr>
              <w:jc w:val="right"/>
            </w:pPr>
            <w:r>
              <w:rPr>
                <w:rFonts w:ascii="Consolas" w:eastAsia="Consolas" w:hAnsi="Consolas" w:cs="Consolas"/>
                <w:sz w:val="16"/>
              </w:rPr>
              <w:t>46,170</w:t>
            </w:r>
          </w:p>
        </w:tc>
        <w:tc>
          <w:tcPr>
            <w:tcW w:w="1170" w:type="dxa"/>
          </w:tcPr>
          <w:p w14:paraId="717DA23C" w14:textId="77777777" w:rsidR="00AC1205" w:rsidRDefault="00000000">
            <w:pPr>
              <w:jc w:val="right"/>
            </w:pPr>
            <w:r>
              <w:rPr>
                <w:rFonts w:ascii="Consolas" w:eastAsia="Consolas" w:hAnsi="Consolas" w:cs="Consolas"/>
                <w:sz w:val="16"/>
              </w:rPr>
              <w:t>37,882</w:t>
            </w:r>
          </w:p>
        </w:tc>
        <w:tc>
          <w:tcPr>
            <w:tcW w:w="1170" w:type="dxa"/>
          </w:tcPr>
          <w:p w14:paraId="717DA23D" w14:textId="77777777" w:rsidR="00AC1205" w:rsidRDefault="00000000">
            <w:pPr>
              <w:jc w:val="right"/>
            </w:pPr>
            <w:r>
              <w:rPr>
                <w:rFonts w:ascii="Consolas" w:eastAsia="Consolas" w:hAnsi="Consolas" w:cs="Consolas"/>
                <w:sz w:val="16"/>
              </w:rPr>
              <w:t>121,316</w:t>
            </w:r>
          </w:p>
        </w:tc>
        <w:tc>
          <w:tcPr>
            <w:tcW w:w="1170" w:type="dxa"/>
          </w:tcPr>
          <w:p w14:paraId="717DA23E" w14:textId="77777777" w:rsidR="00AC1205" w:rsidRDefault="00000000">
            <w:pPr>
              <w:jc w:val="right"/>
            </w:pPr>
            <w:r>
              <w:rPr>
                <w:rFonts w:ascii="Consolas" w:eastAsia="Consolas" w:hAnsi="Consolas" w:cs="Consolas"/>
                <w:sz w:val="16"/>
              </w:rPr>
              <w:t>20,303</w:t>
            </w:r>
          </w:p>
        </w:tc>
      </w:tr>
      <w:tr w:rsidR="00AC1205" w14:paraId="717DA248" w14:textId="77777777">
        <w:tc>
          <w:tcPr>
            <w:tcW w:w="1170" w:type="dxa"/>
            <w:tcBorders>
              <w:bottom w:val="single" w:sz="0" w:space="0" w:color="000000"/>
            </w:tcBorders>
          </w:tcPr>
          <w:p w14:paraId="717DA24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241" w14:textId="77777777" w:rsidR="00AC1205" w:rsidRDefault="00000000">
            <w:pPr>
              <w:jc w:val="right"/>
            </w:pPr>
            <w:r>
              <w:rPr>
                <w:rFonts w:ascii="Consolas" w:eastAsia="Consolas" w:hAnsi="Consolas" w:cs="Consolas"/>
                <w:sz w:val="16"/>
              </w:rPr>
              <w:t>25,631</w:t>
            </w:r>
          </w:p>
        </w:tc>
        <w:tc>
          <w:tcPr>
            <w:tcW w:w="1170" w:type="dxa"/>
            <w:tcBorders>
              <w:bottom w:val="single" w:sz="0" w:space="0" w:color="000000"/>
            </w:tcBorders>
          </w:tcPr>
          <w:p w14:paraId="717DA242"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243"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A24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24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246" w14:textId="77777777" w:rsidR="00AC1205" w:rsidRDefault="00000000">
            <w:pPr>
              <w:jc w:val="right"/>
            </w:pPr>
            <w:r>
              <w:rPr>
                <w:rFonts w:ascii="Consolas" w:eastAsia="Consolas" w:hAnsi="Consolas" w:cs="Consolas"/>
                <w:sz w:val="16"/>
              </w:rPr>
              <w:t>49,191</w:t>
            </w:r>
          </w:p>
        </w:tc>
        <w:tc>
          <w:tcPr>
            <w:tcW w:w="1170" w:type="dxa"/>
            <w:tcBorders>
              <w:bottom w:val="single" w:sz="0" w:space="0" w:color="000000"/>
            </w:tcBorders>
          </w:tcPr>
          <w:p w14:paraId="717DA247" w14:textId="77777777" w:rsidR="00AC1205" w:rsidRDefault="00000000">
            <w:pPr>
              <w:jc w:val="right"/>
            </w:pPr>
            <w:r>
              <w:rPr>
                <w:rFonts w:ascii="Consolas" w:eastAsia="Consolas" w:hAnsi="Consolas" w:cs="Consolas"/>
                <w:sz w:val="16"/>
              </w:rPr>
              <w:t>40,232</w:t>
            </w:r>
          </w:p>
        </w:tc>
      </w:tr>
      <w:tr w:rsidR="00AC1205" w14:paraId="717DA251" w14:textId="77777777">
        <w:tc>
          <w:tcPr>
            <w:tcW w:w="0" w:type="auto"/>
            <w:tcBorders>
              <w:top w:val="single" w:sz="0" w:space="0" w:color="000000"/>
              <w:bottom w:val="single" w:sz="0" w:space="0" w:color="000000"/>
            </w:tcBorders>
          </w:tcPr>
          <w:p w14:paraId="717DA249"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24A"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24B"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24C"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24D"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24E"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24F"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250" w14:textId="77777777" w:rsidR="00AC1205" w:rsidRDefault="00000000">
            <w:pPr>
              <w:jc w:val="right"/>
            </w:pPr>
            <w:r>
              <w:rPr>
                <w:rFonts w:ascii="Consolas" w:eastAsia="Consolas" w:hAnsi="Consolas" w:cs="Consolas"/>
                <w:sz w:val="16"/>
              </w:rPr>
              <w:t>116,355</w:t>
            </w:r>
          </w:p>
        </w:tc>
      </w:tr>
    </w:tbl>
    <w:p w14:paraId="717DA252" w14:textId="77777777" w:rsidR="00AC1205" w:rsidRDefault="00AC1205"/>
    <w:p w14:paraId="717DA253" w14:textId="77777777" w:rsidR="00AC1205" w:rsidRDefault="00000000">
      <w:r>
        <w:lastRenderedPageBreak/>
        <w:br/>
      </w:r>
    </w:p>
    <w:p w14:paraId="717DA254" w14:textId="77777777" w:rsidR="00AC1205" w:rsidRDefault="00000000">
      <w:pPr>
        <w:shd w:val="solid" w:color="B0C4DE" w:fill="auto"/>
      </w:pPr>
      <w:r>
        <w:rPr>
          <w:b/>
          <w:sz w:val="26"/>
        </w:rPr>
        <w:t>eduwork</w:t>
      </w:r>
    </w:p>
    <w:p w14:paraId="717DA255" w14:textId="77777777" w:rsidR="00AC1205" w:rsidRDefault="00000000">
      <w:pPr>
        <w:rPr>
          <w:color w:val="4682B4"/>
        </w:rPr>
      </w:pPr>
      <w:r>
        <w:rPr>
          <w:color w:val="4682B4"/>
        </w:rPr>
        <w:t>Work-education skill fit</w:t>
      </w:r>
      <w:r>
        <w:rPr>
          <w:color w:val="4682B4"/>
        </w:rPr>
        <w:br/>
        <w:t xml:space="preserve">   (0):   0 Poor</w:t>
      </w:r>
      <w:r>
        <w:rPr>
          <w:color w:val="4682B4"/>
        </w:rPr>
        <w:br/>
        <w:t xml:space="preserve">   (1):   1 Good</w:t>
      </w:r>
      <w:r>
        <w:rPr>
          <w:color w:val="4682B4"/>
        </w:rPr>
        <w:br/>
      </w:r>
    </w:p>
    <w:p w14:paraId="717DA256" w14:textId="77777777" w:rsidR="00AC1205" w:rsidRDefault="00000000">
      <w:r>
        <w:t xml:space="preserve">Self-assesment of the match between respondent's formal education and current job. It refers primarily to the level of formal education (not skills). </w:t>
      </w:r>
    </w:p>
    <w:p w14:paraId="717DA257" w14:textId="77777777" w:rsidR="00AC1205" w:rsidRDefault="00AC1205"/>
    <w:p w14:paraId="717DA258"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25A" w14:textId="77777777">
        <w:tc>
          <w:tcPr>
            <w:tcW w:w="9360" w:type="dxa"/>
            <w:gridSpan w:val="6"/>
          </w:tcPr>
          <w:p w14:paraId="717DA259" w14:textId="77777777" w:rsidR="00AC1205" w:rsidRDefault="00000000">
            <w:r>
              <w:rPr>
                <w:rFonts w:ascii="Consolas" w:eastAsia="Consolas" w:hAnsi="Consolas" w:cs="Consolas"/>
                <w:b/>
                <w:sz w:val="18"/>
              </w:rPr>
              <w:t xml:space="preserve">       Name: </w:t>
            </w:r>
            <w:r>
              <w:rPr>
                <w:rFonts w:ascii="Consolas" w:eastAsia="Consolas" w:hAnsi="Consolas" w:cs="Consolas"/>
                <w:sz w:val="18"/>
              </w:rPr>
              <w:t>eduwork</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Work-education skill fit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2,257,630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1.78           </w:t>
            </w:r>
            <w:r>
              <w:rPr>
                <w:rFonts w:ascii="Consolas" w:eastAsia="Consolas" w:hAnsi="Consolas" w:cs="Consolas"/>
                <w:sz w:val="18"/>
              </w:rPr>
              <w:br/>
            </w:r>
          </w:p>
        </w:tc>
      </w:tr>
      <w:tr w:rsidR="00AC1205" w14:paraId="717DA261" w14:textId="77777777">
        <w:tc>
          <w:tcPr>
            <w:tcW w:w="1560" w:type="dxa"/>
          </w:tcPr>
          <w:p w14:paraId="717DA25B" w14:textId="77777777" w:rsidR="00AC1205" w:rsidRDefault="00AC1205"/>
        </w:tc>
        <w:tc>
          <w:tcPr>
            <w:tcW w:w="1560" w:type="dxa"/>
            <w:tcBorders>
              <w:top w:val="single" w:sz="0" w:space="0" w:color="000000"/>
              <w:bottom w:val="single" w:sz="0" w:space="0" w:color="000000"/>
            </w:tcBorders>
          </w:tcPr>
          <w:p w14:paraId="717DA25C"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25D"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25E"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25F" w14:textId="77777777" w:rsidR="00AC1205" w:rsidRDefault="00000000">
            <w:pPr>
              <w:jc w:val="right"/>
            </w:pPr>
            <w:r>
              <w:rPr>
                <w:rFonts w:ascii="Consolas" w:eastAsia="Consolas" w:hAnsi="Consolas" w:cs="Consolas"/>
                <w:b/>
                <w:sz w:val="18"/>
              </w:rPr>
              <w:t>Percent</w:t>
            </w:r>
          </w:p>
        </w:tc>
        <w:tc>
          <w:tcPr>
            <w:tcW w:w="1560" w:type="dxa"/>
          </w:tcPr>
          <w:p w14:paraId="717DA260" w14:textId="77777777" w:rsidR="00AC1205" w:rsidRDefault="00AC1205"/>
        </w:tc>
      </w:tr>
      <w:tr w:rsidR="00AC1205" w14:paraId="717DA268" w14:textId="77777777">
        <w:tc>
          <w:tcPr>
            <w:tcW w:w="1560" w:type="dxa"/>
            <w:tcBorders>
              <w:right w:val="nil"/>
            </w:tcBorders>
          </w:tcPr>
          <w:p w14:paraId="717DA262" w14:textId="77777777" w:rsidR="00AC1205" w:rsidRDefault="00AC1205"/>
        </w:tc>
        <w:tc>
          <w:tcPr>
            <w:tcW w:w="1560" w:type="dxa"/>
            <w:tcBorders>
              <w:top w:val="single" w:sz="0" w:space="0" w:color="000000"/>
              <w:left w:val="nil"/>
              <w:bottom w:val="single" w:sz="0" w:space="0" w:color="D3D3D3"/>
            </w:tcBorders>
          </w:tcPr>
          <w:p w14:paraId="717DA263"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A264"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A265" w14:textId="77777777" w:rsidR="00AC1205" w:rsidRDefault="00000000">
            <w:pPr>
              <w:jc w:val="right"/>
            </w:pPr>
            <w:r>
              <w:rPr>
                <w:rFonts w:ascii="Consolas" w:eastAsia="Consolas" w:hAnsi="Consolas" w:cs="Consolas"/>
                <w:sz w:val="16"/>
              </w:rPr>
              <w:t xml:space="preserve">   434,528</w:t>
            </w:r>
          </w:p>
        </w:tc>
        <w:tc>
          <w:tcPr>
            <w:tcW w:w="1560" w:type="dxa"/>
            <w:tcBorders>
              <w:top w:val="single" w:sz="0" w:space="0" w:color="000000"/>
              <w:bottom w:val="single" w:sz="0" w:space="0" w:color="D3D3D3"/>
            </w:tcBorders>
          </w:tcPr>
          <w:p w14:paraId="717DA266" w14:textId="77777777" w:rsidR="00AC1205" w:rsidRDefault="00000000">
            <w:pPr>
              <w:jc w:val="right"/>
            </w:pPr>
            <w:r>
              <w:rPr>
                <w:rFonts w:ascii="Consolas" w:eastAsia="Consolas" w:hAnsi="Consolas" w:cs="Consolas"/>
                <w:sz w:val="16"/>
              </w:rPr>
              <w:t xml:space="preserve">     14.1</w:t>
            </w:r>
          </w:p>
        </w:tc>
        <w:tc>
          <w:tcPr>
            <w:tcW w:w="1560" w:type="dxa"/>
          </w:tcPr>
          <w:p w14:paraId="717DA267" w14:textId="77777777" w:rsidR="00AC1205" w:rsidRDefault="00AC1205"/>
        </w:tc>
      </w:tr>
      <w:tr w:rsidR="00AC1205" w14:paraId="717DA26F" w14:textId="77777777">
        <w:tc>
          <w:tcPr>
            <w:tcW w:w="1560" w:type="dxa"/>
            <w:tcBorders>
              <w:right w:val="nil"/>
            </w:tcBorders>
          </w:tcPr>
          <w:p w14:paraId="717DA269" w14:textId="77777777" w:rsidR="00AC1205" w:rsidRDefault="00AC1205"/>
        </w:tc>
        <w:tc>
          <w:tcPr>
            <w:tcW w:w="1560" w:type="dxa"/>
            <w:tcBorders>
              <w:top w:val="single" w:sz="0" w:space="0" w:color="D3D3D3"/>
              <w:left w:val="nil"/>
              <w:bottom w:val="single" w:sz="0" w:space="0" w:color="D3D3D3"/>
            </w:tcBorders>
          </w:tcPr>
          <w:p w14:paraId="717DA26A"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26B"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A26C" w14:textId="77777777" w:rsidR="00AC1205" w:rsidRDefault="00000000">
            <w:pPr>
              <w:jc w:val="right"/>
            </w:pPr>
            <w:r>
              <w:rPr>
                <w:rFonts w:ascii="Consolas" w:eastAsia="Consolas" w:hAnsi="Consolas" w:cs="Consolas"/>
                <w:sz w:val="16"/>
              </w:rPr>
              <w:t xml:space="preserve">    18,000</w:t>
            </w:r>
          </w:p>
        </w:tc>
        <w:tc>
          <w:tcPr>
            <w:tcW w:w="1560" w:type="dxa"/>
            <w:tcBorders>
              <w:top w:val="single" w:sz="0" w:space="0" w:color="D3D3D3"/>
              <w:bottom w:val="single" w:sz="0" w:space="0" w:color="D3D3D3"/>
            </w:tcBorders>
          </w:tcPr>
          <w:p w14:paraId="717DA26D" w14:textId="77777777" w:rsidR="00AC1205" w:rsidRDefault="00000000">
            <w:pPr>
              <w:jc w:val="right"/>
            </w:pPr>
            <w:r>
              <w:rPr>
                <w:rFonts w:ascii="Consolas" w:eastAsia="Consolas" w:hAnsi="Consolas" w:cs="Consolas"/>
                <w:sz w:val="16"/>
              </w:rPr>
              <w:t xml:space="preserve">      0.6</w:t>
            </w:r>
          </w:p>
        </w:tc>
        <w:tc>
          <w:tcPr>
            <w:tcW w:w="1560" w:type="dxa"/>
          </w:tcPr>
          <w:p w14:paraId="717DA26E" w14:textId="77777777" w:rsidR="00AC1205" w:rsidRDefault="00AC1205"/>
        </w:tc>
      </w:tr>
      <w:tr w:rsidR="00AC1205" w14:paraId="717DA276" w14:textId="77777777">
        <w:tc>
          <w:tcPr>
            <w:tcW w:w="1560" w:type="dxa"/>
            <w:tcBorders>
              <w:right w:val="nil"/>
            </w:tcBorders>
          </w:tcPr>
          <w:p w14:paraId="717DA270" w14:textId="77777777" w:rsidR="00AC1205" w:rsidRDefault="00AC1205"/>
        </w:tc>
        <w:tc>
          <w:tcPr>
            <w:tcW w:w="1560" w:type="dxa"/>
            <w:tcBorders>
              <w:top w:val="single" w:sz="0" w:space="0" w:color="D3D3D3"/>
              <w:left w:val="nil"/>
              <w:bottom w:val="single" w:sz="0" w:space="0" w:color="D3D3D3"/>
            </w:tcBorders>
          </w:tcPr>
          <w:p w14:paraId="717DA27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272"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A273" w14:textId="77777777" w:rsidR="00AC1205" w:rsidRDefault="00000000">
            <w:pPr>
              <w:jc w:val="right"/>
            </w:pPr>
            <w:r>
              <w:rPr>
                <w:rFonts w:ascii="Consolas" w:eastAsia="Consolas" w:hAnsi="Consolas" w:cs="Consolas"/>
                <w:sz w:val="16"/>
              </w:rPr>
              <w:t xml:space="preserve">     2,175</w:t>
            </w:r>
          </w:p>
        </w:tc>
        <w:tc>
          <w:tcPr>
            <w:tcW w:w="1560" w:type="dxa"/>
            <w:tcBorders>
              <w:top w:val="single" w:sz="0" w:space="0" w:color="D3D3D3"/>
              <w:bottom w:val="single" w:sz="0" w:space="0" w:color="D3D3D3"/>
            </w:tcBorders>
          </w:tcPr>
          <w:p w14:paraId="717DA274" w14:textId="77777777" w:rsidR="00AC1205" w:rsidRDefault="00000000">
            <w:pPr>
              <w:jc w:val="right"/>
            </w:pPr>
            <w:r>
              <w:rPr>
                <w:rFonts w:ascii="Consolas" w:eastAsia="Consolas" w:hAnsi="Consolas" w:cs="Consolas"/>
                <w:sz w:val="16"/>
              </w:rPr>
              <w:t xml:space="preserve">      0.1</w:t>
            </w:r>
          </w:p>
        </w:tc>
        <w:tc>
          <w:tcPr>
            <w:tcW w:w="1560" w:type="dxa"/>
          </w:tcPr>
          <w:p w14:paraId="717DA275" w14:textId="77777777" w:rsidR="00AC1205" w:rsidRDefault="00AC1205"/>
        </w:tc>
      </w:tr>
      <w:tr w:rsidR="00AC1205" w14:paraId="717DA27D" w14:textId="77777777">
        <w:tc>
          <w:tcPr>
            <w:tcW w:w="1560" w:type="dxa"/>
            <w:tcBorders>
              <w:right w:val="nil"/>
            </w:tcBorders>
          </w:tcPr>
          <w:p w14:paraId="717DA277" w14:textId="77777777" w:rsidR="00AC1205" w:rsidRDefault="00AC1205"/>
        </w:tc>
        <w:tc>
          <w:tcPr>
            <w:tcW w:w="1560" w:type="dxa"/>
            <w:tcBorders>
              <w:top w:val="single" w:sz="0" w:space="0" w:color="D3D3D3"/>
              <w:left w:val="nil"/>
              <w:bottom w:val="single" w:sz="0" w:space="0" w:color="D3D3D3"/>
            </w:tcBorders>
          </w:tcPr>
          <w:p w14:paraId="717DA278"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A279" w14:textId="77777777" w:rsidR="00AC1205" w:rsidRDefault="00000000">
            <w:r>
              <w:rPr>
                <w:rFonts w:ascii="Consolas" w:eastAsia="Consolas" w:hAnsi="Consolas" w:cs="Consolas"/>
                <w:sz w:val="16"/>
              </w:rPr>
              <w:t>0 Poor</w:t>
            </w:r>
          </w:p>
        </w:tc>
        <w:tc>
          <w:tcPr>
            <w:tcW w:w="1560" w:type="dxa"/>
            <w:tcBorders>
              <w:top w:val="single" w:sz="0" w:space="0" w:color="D3D3D3"/>
              <w:bottom w:val="single" w:sz="0" w:space="0" w:color="D3D3D3"/>
            </w:tcBorders>
          </w:tcPr>
          <w:p w14:paraId="717DA27A" w14:textId="77777777" w:rsidR="00AC1205" w:rsidRDefault="00000000">
            <w:pPr>
              <w:jc w:val="right"/>
            </w:pPr>
            <w:r>
              <w:rPr>
                <w:rFonts w:ascii="Consolas" w:eastAsia="Consolas" w:hAnsi="Consolas" w:cs="Consolas"/>
                <w:sz w:val="16"/>
              </w:rPr>
              <w:t xml:space="preserve">   274,196</w:t>
            </w:r>
          </w:p>
        </w:tc>
        <w:tc>
          <w:tcPr>
            <w:tcW w:w="1560" w:type="dxa"/>
            <w:tcBorders>
              <w:top w:val="single" w:sz="0" w:space="0" w:color="D3D3D3"/>
              <w:bottom w:val="single" w:sz="0" w:space="0" w:color="D3D3D3"/>
            </w:tcBorders>
          </w:tcPr>
          <w:p w14:paraId="717DA27B" w14:textId="77777777" w:rsidR="00AC1205" w:rsidRDefault="00000000">
            <w:pPr>
              <w:jc w:val="right"/>
            </w:pPr>
            <w:r>
              <w:rPr>
                <w:rFonts w:ascii="Consolas" w:eastAsia="Consolas" w:hAnsi="Consolas" w:cs="Consolas"/>
                <w:sz w:val="16"/>
              </w:rPr>
              <w:t xml:space="preserve">      8.9</w:t>
            </w:r>
          </w:p>
        </w:tc>
        <w:tc>
          <w:tcPr>
            <w:tcW w:w="1560" w:type="dxa"/>
          </w:tcPr>
          <w:p w14:paraId="717DA27C" w14:textId="77777777" w:rsidR="00AC1205" w:rsidRDefault="00AC1205"/>
        </w:tc>
      </w:tr>
      <w:tr w:rsidR="00AC1205" w14:paraId="717DA284" w14:textId="77777777">
        <w:tc>
          <w:tcPr>
            <w:tcW w:w="1560" w:type="dxa"/>
            <w:tcBorders>
              <w:right w:val="nil"/>
            </w:tcBorders>
          </w:tcPr>
          <w:p w14:paraId="717DA27E" w14:textId="77777777" w:rsidR="00AC1205" w:rsidRDefault="00AC1205"/>
        </w:tc>
        <w:tc>
          <w:tcPr>
            <w:tcW w:w="1560" w:type="dxa"/>
            <w:tcBorders>
              <w:top w:val="single" w:sz="0" w:space="0" w:color="D3D3D3"/>
              <w:left w:val="nil"/>
              <w:bottom w:val="single" w:sz="0" w:space="0" w:color="D3D3D3"/>
            </w:tcBorders>
          </w:tcPr>
          <w:p w14:paraId="717DA27F"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280" w14:textId="77777777" w:rsidR="00AC1205" w:rsidRDefault="00000000">
            <w:r>
              <w:rPr>
                <w:rFonts w:ascii="Consolas" w:eastAsia="Consolas" w:hAnsi="Consolas" w:cs="Consolas"/>
                <w:sz w:val="16"/>
              </w:rPr>
              <w:t>1 Good</w:t>
            </w:r>
          </w:p>
        </w:tc>
        <w:tc>
          <w:tcPr>
            <w:tcW w:w="1560" w:type="dxa"/>
            <w:tcBorders>
              <w:top w:val="single" w:sz="0" w:space="0" w:color="D3D3D3"/>
              <w:bottom w:val="single" w:sz="0" w:space="0" w:color="D3D3D3"/>
            </w:tcBorders>
          </w:tcPr>
          <w:p w14:paraId="717DA281" w14:textId="77777777" w:rsidR="00AC1205" w:rsidRDefault="00000000">
            <w:pPr>
              <w:jc w:val="right"/>
            </w:pPr>
            <w:r>
              <w:rPr>
                <w:rFonts w:ascii="Consolas" w:eastAsia="Consolas" w:hAnsi="Consolas" w:cs="Consolas"/>
                <w:sz w:val="16"/>
              </w:rPr>
              <w:t xml:space="preserve">   552,504</w:t>
            </w:r>
          </w:p>
        </w:tc>
        <w:tc>
          <w:tcPr>
            <w:tcW w:w="1560" w:type="dxa"/>
            <w:tcBorders>
              <w:top w:val="single" w:sz="0" w:space="0" w:color="D3D3D3"/>
              <w:bottom w:val="single" w:sz="0" w:space="0" w:color="D3D3D3"/>
            </w:tcBorders>
          </w:tcPr>
          <w:p w14:paraId="717DA282" w14:textId="77777777" w:rsidR="00AC1205" w:rsidRDefault="00000000">
            <w:pPr>
              <w:jc w:val="right"/>
            </w:pPr>
            <w:r>
              <w:rPr>
                <w:rFonts w:ascii="Consolas" w:eastAsia="Consolas" w:hAnsi="Consolas" w:cs="Consolas"/>
                <w:sz w:val="16"/>
              </w:rPr>
              <w:t xml:space="preserve">     17.9</w:t>
            </w:r>
          </w:p>
        </w:tc>
        <w:tc>
          <w:tcPr>
            <w:tcW w:w="1560" w:type="dxa"/>
          </w:tcPr>
          <w:p w14:paraId="717DA283" w14:textId="77777777" w:rsidR="00AC1205" w:rsidRDefault="00AC1205"/>
        </w:tc>
      </w:tr>
      <w:tr w:rsidR="00AC1205" w14:paraId="717DA28B" w14:textId="77777777">
        <w:tc>
          <w:tcPr>
            <w:tcW w:w="1560" w:type="dxa"/>
            <w:tcBorders>
              <w:right w:val="nil"/>
            </w:tcBorders>
          </w:tcPr>
          <w:p w14:paraId="717DA285" w14:textId="77777777" w:rsidR="00AC1205" w:rsidRDefault="00AC1205"/>
        </w:tc>
        <w:tc>
          <w:tcPr>
            <w:tcW w:w="1560" w:type="dxa"/>
            <w:tcBorders>
              <w:top w:val="single" w:sz="0" w:space="0" w:color="D3D3D3"/>
              <w:left w:val="nil"/>
              <w:bottom w:val="single" w:sz="0" w:space="0" w:color="000000"/>
            </w:tcBorders>
          </w:tcPr>
          <w:p w14:paraId="717DA286"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287" w14:textId="77777777" w:rsidR="00AC1205" w:rsidRDefault="00AC1205"/>
        </w:tc>
        <w:tc>
          <w:tcPr>
            <w:tcW w:w="1560" w:type="dxa"/>
            <w:tcBorders>
              <w:top w:val="single" w:sz="0" w:space="0" w:color="D3D3D3"/>
              <w:bottom w:val="single" w:sz="0" w:space="0" w:color="000000"/>
            </w:tcBorders>
          </w:tcPr>
          <w:p w14:paraId="717DA288" w14:textId="77777777" w:rsidR="00AC1205" w:rsidRDefault="00000000">
            <w:pPr>
              <w:jc w:val="right"/>
            </w:pPr>
            <w:r>
              <w:rPr>
                <w:rFonts w:ascii="Consolas" w:eastAsia="Consolas" w:hAnsi="Consolas" w:cs="Consolas"/>
                <w:sz w:val="16"/>
              </w:rPr>
              <w:t xml:space="preserve">   1802927</w:t>
            </w:r>
          </w:p>
        </w:tc>
        <w:tc>
          <w:tcPr>
            <w:tcW w:w="1560" w:type="dxa"/>
            <w:tcBorders>
              <w:top w:val="single" w:sz="0" w:space="0" w:color="D3D3D3"/>
              <w:bottom w:val="single" w:sz="0" w:space="0" w:color="000000"/>
            </w:tcBorders>
          </w:tcPr>
          <w:p w14:paraId="717DA289" w14:textId="77777777" w:rsidR="00AC1205" w:rsidRDefault="00000000">
            <w:pPr>
              <w:jc w:val="right"/>
            </w:pPr>
            <w:r>
              <w:rPr>
                <w:rFonts w:ascii="Consolas" w:eastAsia="Consolas" w:hAnsi="Consolas" w:cs="Consolas"/>
                <w:sz w:val="16"/>
              </w:rPr>
              <w:t xml:space="preserve">     58.5</w:t>
            </w:r>
          </w:p>
        </w:tc>
        <w:tc>
          <w:tcPr>
            <w:tcW w:w="1560" w:type="dxa"/>
          </w:tcPr>
          <w:p w14:paraId="717DA28A" w14:textId="77777777" w:rsidR="00AC1205" w:rsidRDefault="00AC1205"/>
        </w:tc>
      </w:tr>
      <w:tr w:rsidR="00AC1205" w14:paraId="717DA292" w14:textId="77777777">
        <w:tc>
          <w:tcPr>
            <w:tcW w:w="1560" w:type="dxa"/>
          </w:tcPr>
          <w:p w14:paraId="717DA28C" w14:textId="77777777" w:rsidR="00AC1205" w:rsidRDefault="00AC1205"/>
        </w:tc>
        <w:tc>
          <w:tcPr>
            <w:tcW w:w="1560" w:type="dxa"/>
            <w:tcBorders>
              <w:top w:val="single" w:sz="0" w:space="0" w:color="000000"/>
              <w:bottom w:val="single" w:sz="0" w:space="0" w:color="000000"/>
            </w:tcBorders>
          </w:tcPr>
          <w:p w14:paraId="717DA28D" w14:textId="77777777" w:rsidR="00AC1205" w:rsidRDefault="00AC1205"/>
        </w:tc>
        <w:tc>
          <w:tcPr>
            <w:tcW w:w="1560" w:type="dxa"/>
            <w:tcBorders>
              <w:top w:val="single" w:sz="0" w:space="0" w:color="000000"/>
              <w:bottom w:val="single" w:sz="0" w:space="0" w:color="000000"/>
            </w:tcBorders>
          </w:tcPr>
          <w:p w14:paraId="717DA28E"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28F"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290" w14:textId="77777777" w:rsidR="00AC1205" w:rsidRDefault="00AC1205"/>
        </w:tc>
        <w:tc>
          <w:tcPr>
            <w:tcW w:w="1560" w:type="dxa"/>
          </w:tcPr>
          <w:p w14:paraId="717DA291" w14:textId="77777777" w:rsidR="00AC1205" w:rsidRDefault="00AC1205"/>
        </w:tc>
      </w:tr>
    </w:tbl>
    <w:p w14:paraId="717DA293"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29C" w14:textId="77777777">
        <w:tc>
          <w:tcPr>
            <w:tcW w:w="1170" w:type="dxa"/>
            <w:tcBorders>
              <w:top w:val="single" w:sz="0" w:space="0" w:color="000000"/>
              <w:bottom w:val="single" w:sz="0" w:space="0" w:color="000000"/>
            </w:tcBorders>
          </w:tcPr>
          <w:p w14:paraId="717DA294"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295"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296"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297"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298"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299"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29A"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29B" w14:textId="77777777" w:rsidR="00AC1205" w:rsidRDefault="00000000">
            <w:pPr>
              <w:jc w:val="right"/>
            </w:pPr>
            <w:r>
              <w:rPr>
                <w:rFonts w:ascii="Consolas" w:eastAsia="Consolas" w:hAnsi="Consolas" w:cs="Consolas"/>
                <w:b/>
                <w:sz w:val="18"/>
              </w:rPr>
              <w:t>[8] NL</w:t>
            </w:r>
          </w:p>
        </w:tc>
      </w:tr>
      <w:tr w:rsidR="00AC1205" w14:paraId="717DA2A5" w14:textId="77777777">
        <w:tc>
          <w:tcPr>
            <w:tcW w:w="1170" w:type="dxa"/>
            <w:tcBorders>
              <w:top w:val="single" w:sz="0" w:space="0" w:color="000000"/>
            </w:tcBorders>
          </w:tcPr>
          <w:p w14:paraId="717DA29D"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A29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29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2A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2A1" w14:textId="77777777" w:rsidR="00AC1205" w:rsidRDefault="00000000">
            <w:pPr>
              <w:jc w:val="right"/>
            </w:pPr>
            <w:r>
              <w:rPr>
                <w:rFonts w:ascii="Consolas" w:eastAsia="Consolas" w:hAnsi="Consolas" w:cs="Consolas"/>
                <w:sz w:val="16"/>
              </w:rPr>
              <w:t>64,987</w:t>
            </w:r>
          </w:p>
        </w:tc>
        <w:tc>
          <w:tcPr>
            <w:tcW w:w="1170" w:type="dxa"/>
            <w:tcBorders>
              <w:top w:val="single" w:sz="0" w:space="0" w:color="000000"/>
            </w:tcBorders>
          </w:tcPr>
          <w:p w14:paraId="717DA2A2" w14:textId="77777777" w:rsidR="00AC1205" w:rsidRDefault="00000000">
            <w:pPr>
              <w:jc w:val="right"/>
            </w:pPr>
            <w:r>
              <w:rPr>
                <w:rFonts w:ascii="Consolas" w:eastAsia="Consolas" w:hAnsi="Consolas" w:cs="Consolas"/>
                <w:sz w:val="16"/>
              </w:rPr>
              <w:t>369,541</w:t>
            </w:r>
          </w:p>
        </w:tc>
        <w:tc>
          <w:tcPr>
            <w:tcW w:w="1170" w:type="dxa"/>
            <w:tcBorders>
              <w:top w:val="single" w:sz="0" w:space="0" w:color="000000"/>
            </w:tcBorders>
          </w:tcPr>
          <w:p w14:paraId="717DA2A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2A4" w14:textId="77777777" w:rsidR="00AC1205" w:rsidRDefault="00000000">
            <w:pPr>
              <w:jc w:val="right"/>
            </w:pPr>
            <w:r>
              <w:rPr>
                <w:rFonts w:ascii="Consolas" w:eastAsia="Consolas" w:hAnsi="Consolas" w:cs="Consolas"/>
                <w:sz w:val="16"/>
              </w:rPr>
              <w:t>0</w:t>
            </w:r>
          </w:p>
        </w:tc>
      </w:tr>
      <w:tr w:rsidR="00AC1205" w14:paraId="717DA2AE" w14:textId="77777777">
        <w:tc>
          <w:tcPr>
            <w:tcW w:w="1170" w:type="dxa"/>
          </w:tcPr>
          <w:p w14:paraId="717DA2A6" w14:textId="77777777" w:rsidR="00AC1205" w:rsidRDefault="00000000">
            <w:pPr>
              <w:jc w:val="right"/>
            </w:pPr>
            <w:r>
              <w:rPr>
                <w:rFonts w:ascii="Consolas" w:eastAsia="Consolas" w:hAnsi="Consolas" w:cs="Consolas"/>
                <w:sz w:val="16"/>
              </w:rPr>
              <w:t>-2</w:t>
            </w:r>
          </w:p>
        </w:tc>
        <w:tc>
          <w:tcPr>
            <w:tcW w:w="1170" w:type="dxa"/>
          </w:tcPr>
          <w:p w14:paraId="717DA2A7" w14:textId="77777777" w:rsidR="00AC1205" w:rsidRDefault="00000000">
            <w:pPr>
              <w:jc w:val="right"/>
            </w:pPr>
            <w:r>
              <w:rPr>
                <w:rFonts w:ascii="Consolas" w:eastAsia="Consolas" w:hAnsi="Consolas" w:cs="Consolas"/>
                <w:sz w:val="16"/>
              </w:rPr>
              <w:t>0</w:t>
            </w:r>
          </w:p>
        </w:tc>
        <w:tc>
          <w:tcPr>
            <w:tcW w:w="1170" w:type="dxa"/>
          </w:tcPr>
          <w:p w14:paraId="717DA2A8" w14:textId="77777777" w:rsidR="00AC1205" w:rsidRDefault="00000000">
            <w:pPr>
              <w:jc w:val="right"/>
            </w:pPr>
            <w:r>
              <w:rPr>
                <w:rFonts w:ascii="Consolas" w:eastAsia="Consolas" w:hAnsi="Consolas" w:cs="Consolas"/>
                <w:sz w:val="16"/>
              </w:rPr>
              <w:t>0</w:t>
            </w:r>
          </w:p>
        </w:tc>
        <w:tc>
          <w:tcPr>
            <w:tcW w:w="1170" w:type="dxa"/>
          </w:tcPr>
          <w:p w14:paraId="717DA2A9" w14:textId="77777777" w:rsidR="00AC1205" w:rsidRDefault="00000000">
            <w:pPr>
              <w:jc w:val="right"/>
            </w:pPr>
            <w:r>
              <w:rPr>
                <w:rFonts w:ascii="Consolas" w:eastAsia="Consolas" w:hAnsi="Consolas" w:cs="Consolas"/>
                <w:sz w:val="16"/>
              </w:rPr>
              <w:t>0</w:t>
            </w:r>
          </w:p>
        </w:tc>
        <w:tc>
          <w:tcPr>
            <w:tcW w:w="1170" w:type="dxa"/>
          </w:tcPr>
          <w:p w14:paraId="717DA2AA" w14:textId="77777777" w:rsidR="00AC1205" w:rsidRDefault="00000000">
            <w:pPr>
              <w:jc w:val="right"/>
            </w:pPr>
            <w:r>
              <w:rPr>
                <w:rFonts w:ascii="Consolas" w:eastAsia="Consolas" w:hAnsi="Consolas" w:cs="Consolas"/>
                <w:sz w:val="16"/>
              </w:rPr>
              <w:t>687</w:t>
            </w:r>
          </w:p>
        </w:tc>
        <w:tc>
          <w:tcPr>
            <w:tcW w:w="1170" w:type="dxa"/>
          </w:tcPr>
          <w:p w14:paraId="717DA2AB" w14:textId="77777777" w:rsidR="00AC1205" w:rsidRDefault="00000000">
            <w:pPr>
              <w:jc w:val="right"/>
            </w:pPr>
            <w:r>
              <w:rPr>
                <w:rFonts w:ascii="Consolas" w:eastAsia="Consolas" w:hAnsi="Consolas" w:cs="Consolas"/>
                <w:sz w:val="16"/>
              </w:rPr>
              <w:t>17,313</w:t>
            </w:r>
          </w:p>
        </w:tc>
        <w:tc>
          <w:tcPr>
            <w:tcW w:w="1170" w:type="dxa"/>
          </w:tcPr>
          <w:p w14:paraId="717DA2AC" w14:textId="77777777" w:rsidR="00AC1205" w:rsidRDefault="00000000">
            <w:pPr>
              <w:jc w:val="right"/>
            </w:pPr>
            <w:r>
              <w:rPr>
                <w:rFonts w:ascii="Consolas" w:eastAsia="Consolas" w:hAnsi="Consolas" w:cs="Consolas"/>
                <w:sz w:val="16"/>
              </w:rPr>
              <w:t>0</w:t>
            </w:r>
          </w:p>
        </w:tc>
        <w:tc>
          <w:tcPr>
            <w:tcW w:w="1170" w:type="dxa"/>
          </w:tcPr>
          <w:p w14:paraId="717DA2AD" w14:textId="77777777" w:rsidR="00AC1205" w:rsidRDefault="00000000">
            <w:pPr>
              <w:jc w:val="right"/>
            </w:pPr>
            <w:r>
              <w:rPr>
                <w:rFonts w:ascii="Consolas" w:eastAsia="Consolas" w:hAnsi="Consolas" w:cs="Consolas"/>
                <w:sz w:val="16"/>
              </w:rPr>
              <w:t>0</w:t>
            </w:r>
          </w:p>
        </w:tc>
      </w:tr>
      <w:tr w:rsidR="00AC1205" w14:paraId="717DA2B7" w14:textId="77777777">
        <w:tc>
          <w:tcPr>
            <w:tcW w:w="1170" w:type="dxa"/>
          </w:tcPr>
          <w:p w14:paraId="717DA2AF" w14:textId="77777777" w:rsidR="00AC1205" w:rsidRDefault="00000000">
            <w:pPr>
              <w:jc w:val="right"/>
            </w:pPr>
            <w:r>
              <w:rPr>
                <w:rFonts w:ascii="Consolas" w:eastAsia="Consolas" w:hAnsi="Consolas" w:cs="Consolas"/>
                <w:sz w:val="16"/>
              </w:rPr>
              <w:t>-1</w:t>
            </w:r>
          </w:p>
        </w:tc>
        <w:tc>
          <w:tcPr>
            <w:tcW w:w="1170" w:type="dxa"/>
          </w:tcPr>
          <w:p w14:paraId="717DA2B0" w14:textId="77777777" w:rsidR="00AC1205" w:rsidRDefault="00000000">
            <w:pPr>
              <w:jc w:val="right"/>
            </w:pPr>
            <w:r>
              <w:rPr>
                <w:rFonts w:ascii="Consolas" w:eastAsia="Consolas" w:hAnsi="Consolas" w:cs="Consolas"/>
                <w:sz w:val="16"/>
              </w:rPr>
              <w:t>0</w:t>
            </w:r>
          </w:p>
        </w:tc>
        <w:tc>
          <w:tcPr>
            <w:tcW w:w="1170" w:type="dxa"/>
          </w:tcPr>
          <w:p w14:paraId="717DA2B1" w14:textId="77777777" w:rsidR="00AC1205" w:rsidRDefault="00000000">
            <w:pPr>
              <w:jc w:val="right"/>
            </w:pPr>
            <w:r>
              <w:rPr>
                <w:rFonts w:ascii="Consolas" w:eastAsia="Consolas" w:hAnsi="Consolas" w:cs="Consolas"/>
                <w:sz w:val="16"/>
              </w:rPr>
              <w:t>537</w:t>
            </w:r>
          </w:p>
        </w:tc>
        <w:tc>
          <w:tcPr>
            <w:tcW w:w="1170" w:type="dxa"/>
          </w:tcPr>
          <w:p w14:paraId="717DA2B2" w14:textId="77777777" w:rsidR="00AC1205" w:rsidRDefault="00000000">
            <w:pPr>
              <w:jc w:val="right"/>
            </w:pPr>
            <w:r>
              <w:rPr>
                <w:rFonts w:ascii="Consolas" w:eastAsia="Consolas" w:hAnsi="Consolas" w:cs="Consolas"/>
                <w:sz w:val="16"/>
              </w:rPr>
              <w:t>0</w:t>
            </w:r>
          </w:p>
        </w:tc>
        <w:tc>
          <w:tcPr>
            <w:tcW w:w="1170" w:type="dxa"/>
          </w:tcPr>
          <w:p w14:paraId="717DA2B3" w14:textId="77777777" w:rsidR="00AC1205" w:rsidRDefault="00000000">
            <w:pPr>
              <w:jc w:val="right"/>
            </w:pPr>
            <w:r>
              <w:rPr>
                <w:rFonts w:ascii="Consolas" w:eastAsia="Consolas" w:hAnsi="Consolas" w:cs="Consolas"/>
                <w:sz w:val="16"/>
              </w:rPr>
              <w:t>571</w:t>
            </w:r>
          </w:p>
        </w:tc>
        <w:tc>
          <w:tcPr>
            <w:tcW w:w="1170" w:type="dxa"/>
          </w:tcPr>
          <w:p w14:paraId="717DA2B4" w14:textId="77777777" w:rsidR="00AC1205" w:rsidRDefault="00000000">
            <w:pPr>
              <w:jc w:val="right"/>
            </w:pPr>
            <w:r>
              <w:rPr>
                <w:rFonts w:ascii="Consolas" w:eastAsia="Consolas" w:hAnsi="Consolas" w:cs="Consolas"/>
                <w:sz w:val="16"/>
              </w:rPr>
              <w:t>0</w:t>
            </w:r>
          </w:p>
        </w:tc>
        <w:tc>
          <w:tcPr>
            <w:tcW w:w="1170" w:type="dxa"/>
          </w:tcPr>
          <w:p w14:paraId="717DA2B5" w14:textId="77777777" w:rsidR="00AC1205" w:rsidRDefault="00000000">
            <w:pPr>
              <w:jc w:val="right"/>
            </w:pPr>
            <w:r>
              <w:rPr>
                <w:rFonts w:ascii="Consolas" w:eastAsia="Consolas" w:hAnsi="Consolas" w:cs="Consolas"/>
                <w:sz w:val="16"/>
              </w:rPr>
              <w:t>0</w:t>
            </w:r>
          </w:p>
        </w:tc>
        <w:tc>
          <w:tcPr>
            <w:tcW w:w="1170" w:type="dxa"/>
          </w:tcPr>
          <w:p w14:paraId="717DA2B6" w14:textId="77777777" w:rsidR="00AC1205" w:rsidRDefault="00000000">
            <w:pPr>
              <w:jc w:val="right"/>
            </w:pPr>
            <w:r>
              <w:rPr>
                <w:rFonts w:ascii="Consolas" w:eastAsia="Consolas" w:hAnsi="Consolas" w:cs="Consolas"/>
                <w:sz w:val="16"/>
              </w:rPr>
              <w:t>1,067</w:t>
            </w:r>
          </w:p>
        </w:tc>
      </w:tr>
      <w:tr w:rsidR="00AC1205" w14:paraId="717DA2C0" w14:textId="77777777">
        <w:tc>
          <w:tcPr>
            <w:tcW w:w="1170" w:type="dxa"/>
          </w:tcPr>
          <w:p w14:paraId="717DA2B8" w14:textId="77777777" w:rsidR="00AC1205" w:rsidRDefault="00000000">
            <w:pPr>
              <w:jc w:val="right"/>
            </w:pPr>
            <w:r>
              <w:rPr>
                <w:rFonts w:ascii="Consolas" w:eastAsia="Consolas" w:hAnsi="Consolas" w:cs="Consolas"/>
                <w:sz w:val="16"/>
              </w:rPr>
              <w:t>0</w:t>
            </w:r>
          </w:p>
        </w:tc>
        <w:tc>
          <w:tcPr>
            <w:tcW w:w="1170" w:type="dxa"/>
          </w:tcPr>
          <w:p w14:paraId="717DA2B9" w14:textId="77777777" w:rsidR="00AC1205" w:rsidRDefault="00000000">
            <w:pPr>
              <w:jc w:val="right"/>
            </w:pPr>
            <w:r>
              <w:rPr>
                <w:rFonts w:ascii="Consolas" w:eastAsia="Consolas" w:hAnsi="Consolas" w:cs="Consolas"/>
                <w:sz w:val="16"/>
              </w:rPr>
              <w:t>0</w:t>
            </w:r>
          </w:p>
        </w:tc>
        <w:tc>
          <w:tcPr>
            <w:tcW w:w="1170" w:type="dxa"/>
          </w:tcPr>
          <w:p w14:paraId="717DA2BA" w14:textId="77777777" w:rsidR="00AC1205" w:rsidRDefault="00000000">
            <w:pPr>
              <w:jc w:val="right"/>
            </w:pPr>
            <w:r>
              <w:rPr>
                <w:rFonts w:ascii="Consolas" w:eastAsia="Consolas" w:hAnsi="Consolas" w:cs="Consolas"/>
                <w:sz w:val="16"/>
              </w:rPr>
              <w:t>32,939</w:t>
            </w:r>
          </w:p>
        </w:tc>
        <w:tc>
          <w:tcPr>
            <w:tcW w:w="1170" w:type="dxa"/>
          </w:tcPr>
          <w:p w14:paraId="717DA2BB" w14:textId="77777777" w:rsidR="00AC1205" w:rsidRDefault="00000000">
            <w:pPr>
              <w:jc w:val="right"/>
            </w:pPr>
            <w:r>
              <w:rPr>
                <w:rFonts w:ascii="Consolas" w:eastAsia="Consolas" w:hAnsi="Consolas" w:cs="Consolas"/>
                <w:sz w:val="16"/>
              </w:rPr>
              <w:t>0</w:t>
            </w:r>
          </w:p>
        </w:tc>
        <w:tc>
          <w:tcPr>
            <w:tcW w:w="1170" w:type="dxa"/>
          </w:tcPr>
          <w:p w14:paraId="717DA2BC" w14:textId="77777777" w:rsidR="00AC1205" w:rsidRDefault="00000000">
            <w:pPr>
              <w:jc w:val="right"/>
            </w:pPr>
            <w:r>
              <w:rPr>
                <w:rFonts w:ascii="Consolas" w:eastAsia="Consolas" w:hAnsi="Consolas" w:cs="Consolas"/>
                <w:sz w:val="16"/>
              </w:rPr>
              <w:t>30,610</w:t>
            </w:r>
          </w:p>
        </w:tc>
        <w:tc>
          <w:tcPr>
            <w:tcW w:w="1170" w:type="dxa"/>
          </w:tcPr>
          <w:p w14:paraId="717DA2BD" w14:textId="77777777" w:rsidR="00AC1205" w:rsidRDefault="00000000">
            <w:pPr>
              <w:jc w:val="right"/>
            </w:pPr>
            <w:r>
              <w:rPr>
                <w:rFonts w:ascii="Consolas" w:eastAsia="Consolas" w:hAnsi="Consolas" w:cs="Consolas"/>
                <w:sz w:val="16"/>
              </w:rPr>
              <w:t>182,009</w:t>
            </w:r>
          </w:p>
        </w:tc>
        <w:tc>
          <w:tcPr>
            <w:tcW w:w="1170" w:type="dxa"/>
          </w:tcPr>
          <w:p w14:paraId="717DA2BE" w14:textId="77777777" w:rsidR="00AC1205" w:rsidRDefault="00000000">
            <w:pPr>
              <w:jc w:val="right"/>
            </w:pPr>
            <w:r>
              <w:rPr>
                <w:rFonts w:ascii="Consolas" w:eastAsia="Consolas" w:hAnsi="Consolas" w:cs="Consolas"/>
                <w:sz w:val="16"/>
              </w:rPr>
              <w:t>0</w:t>
            </w:r>
          </w:p>
        </w:tc>
        <w:tc>
          <w:tcPr>
            <w:tcW w:w="1170" w:type="dxa"/>
          </w:tcPr>
          <w:p w14:paraId="717DA2BF" w14:textId="77777777" w:rsidR="00AC1205" w:rsidRDefault="00000000">
            <w:pPr>
              <w:jc w:val="right"/>
            </w:pPr>
            <w:r>
              <w:rPr>
                <w:rFonts w:ascii="Consolas" w:eastAsia="Consolas" w:hAnsi="Consolas" w:cs="Consolas"/>
                <w:sz w:val="16"/>
              </w:rPr>
              <w:t>28,638</w:t>
            </w:r>
          </w:p>
        </w:tc>
      </w:tr>
      <w:tr w:rsidR="00AC1205" w14:paraId="717DA2C9" w14:textId="77777777">
        <w:tc>
          <w:tcPr>
            <w:tcW w:w="1170" w:type="dxa"/>
          </w:tcPr>
          <w:p w14:paraId="717DA2C1" w14:textId="77777777" w:rsidR="00AC1205" w:rsidRDefault="00000000">
            <w:pPr>
              <w:jc w:val="right"/>
            </w:pPr>
            <w:r>
              <w:rPr>
                <w:rFonts w:ascii="Consolas" w:eastAsia="Consolas" w:hAnsi="Consolas" w:cs="Consolas"/>
                <w:sz w:val="16"/>
              </w:rPr>
              <w:t>1</w:t>
            </w:r>
          </w:p>
        </w:tc>
        <w:tc>
          <w:tcPr>
            <w:tcW w:w="1170" w:type="dxa"/>
          </w:tcPr>
          <w:p w14:paraId="717DA2C2" w14:textId="77777777" w:rsidR="00AC1205" w:rsidRDefault="00000000">
            <w:pPr>
              <w:jc w:val="right"/>
            </w:pPr>
            <w:r>
              <w:rPr>
                <w:rFonts w:ascii="Consolas" w:eastAsia="Consolas" w:hAnsi="Consolas" w:cs="Consolas"/>
                <w:sz w:val="16"/>
              </w:rPr>
              <w:t>0</w:t>
            </w:r>
          </w:p>
        </w:tc>
        <w:tc>
          <w:tcPr>
            <w:tcW w:w="1170" w:type="dxa"/>
          </w:tcPr>
          <w:p w14:paraId="717DA2C3" w14:textId="77777777" w:rsidR="00AC1205" w:rsidRDefault="00000000">
            <w:pPr>
              <w:jc w:val="right"/>
            </w:pPr>
            <w:r>
              <w:rPr>
                <w:rFonts w:ascii="Consolas" w:eastAsia="Consolas" w:hAnsi="Consolas" w:cs="Consolas"/>
                <w:sz w:val="16"/>
              </w:rPr>
              <w:t>176,706</w:t>
            </w:r>
          </w:p>
        </w:tc>
        <w:tc>
          <w:tcPr>
            <w:tcW w:w="1170" w:type="dxa"/>
          </w:tcPr>
          <w:p w14:paraId="717DA2C4" w14:textId="77777777" w:rsidR="00AC1205" w:rsidRDefault="00000000">
            <w:pPr>
              <w:jc w:val="right"/>
            </w:pPr>
            <w:r>
              <w:rPr>
                <w:rFonts w:ascii="Consolas" w:eastAsia="Consolas" w:hAnsi="Consolas" w:cs="Consolas"/>
                <w:sz w:val="16"/>
              </w:rPr>
              <w:t>0</w:t>
            </w:r>
          </w:p>
        </w:tc>
        <w:tc>
          <w:tcPr>
            <w:tcW w:w="1170" w:type="dxa"/>
          </w:tcPr>
          <w:p w14:paraId="717DA2C5" w14:textId="77777777" w:rsidR="00AC1205" w:rsidRDefault="00000000">
            <w:pPr>
              <w:jc w:val="right"/>
            </w:pPr>
            <w:r>
              <w:rPr>
                <w:rFonts w:ascii="Consolas" w:eastAsia="Consolas" w:hAnsi="Consolas" w:cs="Consolas"/>
                <w:sz w:val="16"/>
              </w:rPr>
              <w:t>107,059</w:t>
            </w:r>
          </w:p>
        </w:tc>
        <w:tc>
          <w:tcPr>
            <w:tcW w:w="1170" w:type="dxa"/>
          </w:tcPr>
          <w:p w14:paraId="717DA2C6" w14:textId="77777777" w:rsidR="00AC1205" w:rsidRDefault="00000000">
            <w:pPr>
              <w:jc w:val="right"/>
            </w:pPr>
            <w:r>
              <w:rPr>
                <w:rFonts w:ascii="Consolas" w:eastAsia="Consolas" w:hAnsi="Consolas" w:cs="Consolas"/>
                <w:sz w:val="16"/>
              </w:rPr>
              <w:t>243,272</w:t>
            </w:r>
          </w:p>
        </w:tc>
        <w:tc>
          <w:tcPr>
            <w:tcW w:w="1170" w:type="dxa"/>
          </w:tcPr>
          <w:p w14:paraId="717DA2C7" w14:textId="77777777" w:rsidR="00AC1205" w:rsidRDefault="00000000">
            <w:pPr>
              <w:jc w:val="right"/>
            </w:pPr>
            <w:r>
              <w:rPr>
                <w:rFonts w:ascii="Consolas" w:eastAsia="Consolas" w:hAnsi="Consolas" w:cs="Consolas"/>
                <w:sz w:val="16"/>
              </w:rPr>
              <w:t>0</w:t>
            </w:r>
          </w:p>
        </w:tc>
        <w:tc>
          <w:tcPr>
            <w:tcW w:w="1170" w:type="dxa"/>
          </w:tcPr>
          <w:p w14:paraId="717DA2C8" w14:textId="77777777" w:rsidR="00AC1205" w:rsidRDefault="00000000">
            <w:pPr>
              <w:jc w:val="right"/>
            </w:pPr>
            <w:r>
              <w:rPr>
                <w:rFonts w:ascii="Consolas" w:eastAsia="Consolas" w:hAnsi="Consolas" w:cs="Consolas"/>
                <w:sz w:val="16"/>
              </w:rPr>
              <w:t>25,467</w:t>
            </w:r>
          </w:p>
        </w:tc>
      </w:tr>
      <w:tr w:rsidR="00AC1205" w14:paraId="717DA2D2" w14:textId="77777777">
        <w:tc>
          <w:tcPr>
            <w:tcW w:w="1170" w:type="dxa"/>
            <w:tcBorders>
              <w:bottom w:val="single" w:sz="0" w:space="0" w:color="000000"/>
            </w:tcBorders>
          </w:tcPr>
          <w:p w14:paraId="717DA2C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2CB"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A2CC" w14:textId="77777777" w:rsidR="00AC1205" w:rsidRDefault="00000000">
            <w:pPr>
              <w:jc w:val="right"/>
            </w:pPr>
            <w:r>
              <w:rPr>
                <w:rFonts w:ascii="Consolas" w:eastAsia="Consolas" w:hAnsi="Consolas" w:cs="Consolas"/>
                <w:sz w:val="16"/>
              </w:rPr>
              <w:t>168,584</w:t>
            </w:r>
          </w:p>
        </w:tc>
        <w:tc>
          <w:tcPr>
            <w:tcW w:w="1170" w:type="dxa"/>
            <w:tcBorders>
              <w:bottom w:val="single" w:sz="0" w:space="0" w:color="000000"/>
            </w:tcBorders>
          </w:tcPr>
          <w:p w14:paraId="717DA2CD"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A2CE"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2C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2D0"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A2D1" w14:textId="77777777" w:rsidR="00AC1205" w:rsidRDefault="00000000">
            <w:pPr>
              <w:jc w:val="right"/>
            </w:pPr>
            <w:r>
              <w:rPr>
                <w:rFonts w:ascii="Consolas" w:eastAsia="Consolas" w:hAnsi="Consolas" w:cs="Consolas"/>
                <w:sz w:val="16"/>
              </w:rPr>
              <w:t>61,183</w:t>
            </w:r>
          </w:p>
        </w:tc>
      </w:tr>
      <w:tr w:rsidR="00AC1205" w14:paraId="717DA2DB" w14:textId="77777777">
        <w:tc>
          <w:tcPr>
            <w:tcW w:w="0" w:type="auto"/>
            <w:tcBorders>
              <w:top w:val="single" w:sz="0" w:space="0" w:color="000000"/>
              <w:bottom w:val="single" w:sz="0" w:space="0" w:color="000000"/>
            </w:tcBorders>
          </w:tcPr>
          <w:p w14:paraId="717DA2D3"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2D4"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2D5"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2D6"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2D7"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2D8"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2D9"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2DA" w14:textId="77777777" w:rsidR="00AC1205" w:rsidRDefault="00000000">
            <w:pPr>
              <w:jc w:val="right"/>
            </w:pPr>
            <w:r>
              <w:rPr>
                <w:rFonts w:ascii="Consolas" w:eastAsia="Consolas" w:hAnsi="Consolas" w:cs="Consolas"/>
                <w:sz w:val="16"/>
              </w:rPr>
              <w:t>116,355</w:t>
            </w:r>
          </w:p>
        </w:tc>
      </w:tr>
    </w:tbl>
    <w:p w14:paraId="717DA2DC" w14:textId="77777777" w:rsidR="00AC1205" w:rsidRDefault="00AC1205"/>
    <w:p w14:paraId="717DA2DD" w14:textId="77777777" w:rsidR="00AC1205" w:rsidRDefault="00000000">
      <w:r>
        <w:br/>
      </w:r>
    </w:p>
    <w:p w14:paraId="717DA2DE" w14:textId="77777777" w:rsidR="00AC1205" w:rsidRDefault="00000000">
      <w:pPr>
        <w:shd w:val="solid" w:color="B0C4DE" w:fill="auto"/>
      </w:pPr>
      <w:r>
        <w:rPr>
          <w:b/>
          <w:sz w:val="26"/>
        </w:rPr>
        <w:t>wqualif</w:t>
      </w:r>
    </w:p>
    <w:p w14:paraId="717DA2DF" w14:textId="77777777" w:rsidR="00AC1205" w:rsidRDefault="00000000">
      <w:pPr>
        <w:rPr>
          <w:color w:val="4682B4"/>
        </w:rPr>
      </w:pPr>
      <w:r>
        <w:rPr>
          <w:color w:val="4682B4"/>
        </w:rPr>
        <w:lastRenderedPageBreak/>
        <w:t>Qualifications for job</w:t>
      </w:r>
      <w:r>
        <w:rPr>
          <w:color w:val="4682B4"/>
        </w:rPr>
        <w:br/>
        <w:t xml:space="preserve">   (1):   1 Underqualified/Not qualified</w:t>
      </w:r>
      <w:r>
        <w:rPr>
          <w:color w:val="4682B4"/>
        </w:rPr>
        <w:br/>
        <w:t xml:space="preserve">   (2):   2 Qualified (fit)</w:t>
      </w:r>
      <w:r>
        <w:rPr>
          <w:color w:val="4682B4"/>
        </w:rPr>
        <w:br/>
        <w:t xml:space="preserve">   (3):   3 Overqualified</w:t>
      </w:r>
      <w:r>
        <w:rPr>
          <w:color w:val="4682B4"/>
        </w:rPr>
        <w:br/>
      </w:r>
    </w:p>
    <w:p w14:paraId="717DA2E0" w14:textId="77777777" w:rsidR="00AC1205" w:rsidRDefault="00000000">
      <w:r>
        <w:t>How does the respondent estimate her/his qualifications with regard to the current job.It refers to skills (not formal education level)</w:t>
      </w:r>
    </w:p>
    <w:p w14:paraId="717DA2E1" w14:textId="77777777" w:rsidR="00AC1205" w:rsidRDefault="00AC1205"/>
    <w:p w14:paraId="717DA2E2"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53"/>
        <w:gridCol w:w="1556"/>
        <w:gridCol w:w="1800"/>
        <w:gridCol w:w="1557"/>
        <w:gridCol w:w="1557"/>
        <w:gridCol w:w="1553"/>
      </w:tblGrid>
      <w:tr w:rsidR="00AC1205" w14:paraId="717DA2E4" w14:textId="77777777">
        <w:tc>
          <w:tcPr>
            <w:tcW w:w="9360" w:type="dxa"/>
            <w:gridSpan w:val="6"/>
          </w:tcPr>
          <w:p w14:paraId="717DA2E3" w14:textId="77777777" w:rsidR="00AC1205" w:rsidRDefault="00000000">
            <w:r>
              <w:rPr>
                <w:rFonts w:ascii="Consolas" w:eastAsia="Consolas" w:hAnsi="Consolas" w:cs="Consolas"/>
                <w:b/>
                <w:sz w:val="18"/>
              </w:rPr>
              <w:t xml:space="preserve">       Name: </w:t>
            </w:r>
            <w:r>
              <w:rPr>
                <w:rFonts w:ascii="Consolas" w:eastAsia="Consolas" w:hAnsi="Consolas" w:cs="Consolas"/>
                <w:sz w:val="18"/>
              </w:rPr>
              <w:t>wqualif</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Qualifications for job</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2,683,101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1.78           </w:t>
            </w:r>
            <w:r>
              <w:rPr>
                <w:rFonts w:ascii="Consolas" w:eastAsia="Consolas" w:hAnsi="Consolas" w:cs="Consolas"/>
                <w:sz w:val="18"/>
              </w:rPr>
              <w:br/>
            </w:r>
          </w:p>
        </w:tc>
      </w:tr>
      <w:tr w:rsidR="00AC1205" w14:paraId="717DA2EB" w14:textId="77777777">
        <w:tc>
          <w:tcPr>
            <w:tcW w:w="1560" w:type="dxa"/>
          </w:tcPr>
          <w:p w14:paraId="717DA2E5" w14:textId="77777777" w:rsidR="00AC1205" w:rsidRDefault="00AC1205"/>
        </w:tc>
        <w:tc>
          <w:tcPr>
            <w:tcW w:w="1560" w:type="dxa"/>
            <w:tcBorders>
              <w:top w:val="single" w:sz="0" w:space="0" w:color="000000"/>
              <w:bottom w:val="single" w:sz="0" w:space="0" w:color="000000"/>
            </w:tcBorders>
          </w:tcPr>
          <w:p w14:paraId="717DA2E6"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2E7"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2E8"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2E9" w14:textId="77777777" w:rsidR="00AC1205" w:rsidRDefault="00000000">
            <w:pPr>
              <w:jc w:val="right"/>
            </w:pPr>
            <w:r>
              <w:rPr>
                <w:rFonts w:ascii="Consolas" w:eastAsia="Consolas" w:hAnsi="Consolas" w:cs="Consolas"/>
                <w:b/>
                <w:sz w:val="18"/>
              </w:rPr>
              <w:t>Percent</w:t>
            </w:r>
          </w:p>
        </w:tc>
        <w:tc>
          <w:tcPr>
            <w:tcW w:w="1560" w:type="dxa"/>
          </w:tcPr>
          <w:p w14:paraId="717DA2EA" w14:textId="77777777" w:rsidR="00AC1205" w:rsidRDefault="00AC1205"/>
        </w:tc>
      </w:tr>
      <w:tr w:rsidR="00AC1205" w14:paraId="717DA2F2" w14:textId="77777777">
        <w:tc>
          <w:tcPr>
            <w:tcW w:w="1560" w:type="dxa"/>
            <w:tcBorders>
              <w:right w:val="nil"/>
            </w:tcBorders>
          </w:tcPr>
          <w:p w14:paraId="717DA2EC" w14:textId="77777777" w:rsidR="00AC1205" w:rsidRDefault="00AC1205"/>
        </w:tc>
        <w:tc>
          <w:tcPr>
            <w:tcW w:w="1560" w:type="dxa"/>
            <w:tcBorders>
              <w:top w:val="single" w:sz="0" w:space="0" w:color="000000"/>
              <w:left w:val="nil"/>
              <w:bottom w:val="single" w:sz="0" w:space="0" w:color="D3D3D3"/>
            </w:tcBorders>
          </w:tcPr>
          <w:p w14:paraId="717DA2ED"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A2EE"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A2EF" w14:textId="77777777" w:rsidR="00AC1205" w:rsidRDefault="00000000">
            <w:pPr>
              <w:jc w:val="right"/>
            </w:pPr>
            <w:r>
              <w:rPr>
                <w:rFonts w:ascii="Consolas" w:eastAsia="Consolas" w:hAnsi="Consolas" w:cs="Consolas"/>
                <w:sz w:val="16"/>
              </w:rPr>
              <w:t xml:space="preserve">    64,987</w:t>
            </w:r>
          </w:p>
        </w:tc>
        <w:tc>
          <w:tcPr>
            <w:tcW w:w="1560" w:type="dxa"/>
            <w:tcBorders>
              <w:top w:val="single" w:sz="0" w:space="0" w:color="000000"/>
              <w:bottom w:val="single" w:sz="0" w:space="0" w:color="D3D3D3"/>
            </w:tcBorders>
          </w:tcPr>
          <w:p w14:paraId="717DA2F0" w14:textId="77777777" w:rsidR="00AC1205" w:rsidRDefault="00000000">
            <w:pPr>
              <w:jc w:val="right"/>
            </w:pPr>
            <w:r>
              <w:rPr>
                <w:rFonts w:ascii="Consolas" w:eastAsia="Consolas" w:hAnsi="Consolas" w:cs="Consolas"/>
                <w:sz w:val="16"/>
              </w:rPr>
              <w:t xml:space="preserve">      2.1</w:t>
            </w:r>
          </w:p>
        </w:tc>
        <w:tc>
          <w:tcPr>
            <w:tcW w:w="1560" w:type="dxa"/>
          </w:tcPr>
          <w:p w14:paraId="717DA2F1" w14:textId="77777777" w:rsidR="00AC1205" w:rsidRDefault="00AC1205"/>
        </w:tc>
      </w:tr>
      <w:tr w:rsidR="00AC1205" w14:paraId="717DA2F9" w14:textId="77777777">
        <w:tc>
          <w:tcPr>
            <w:tcW w:w="1560" w:type="dxa"/>
            <w:tcBorders>
              <w:right w:val="nil"/>
            </w:tcBorders>
          </w:tcPr>
          <w:p w14:paraId="717DA2F3" w14:textId="77777777" w:rsidR="00AC1205" w:rsidRDefault="00AC1205"/>
        </w:tc>
        <w:tc>
          <w:tcPr>
            <w:tcW w:w="1560" w:type="dxa"/>
            <w:tcBorders>
              <w:top w:val="single" w:sz="0" w:space="0" w:color="D3D3D3"/>
              <w:left w:val="nil"/>
              <w:bottom w:val="single" w:sz="0" w:space="0" w:color="D3D3D3"/>
            </w:tcBorders>
          </w:tcPr>
          <w:p w14:paraId="717DA2F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2F5"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A2F6" w14:textId="77777777" w:rsidR="00AC1205" w:rsidRDefault="00000000">
            <w:pPr>
              <w:jc w:val="right"/>
            </w:pPr>
            <w:r>
              <w:rPr>
                <w:rFonts w:ascii="Consolas" w:eastAsia="Consolas" w:hAnsi="Consolas" w:cs="Consolas"/>
                <w:sz w:val="16"/>
              </w:rPr>
              <w:t xml:space="preserve">       687</w:t>
            </w:r>
          </w:p>
        </w:tc>
        <w:tc>
          <w:tcPr>
            <w:tcW w:w="1560" w:type="dxa"/>
            <w:tcBorders>
              <w:top w:val="single" w:sz="0" w:space="0" w:color="D3D3D3"/>
              <w:bottom w:val="single" w:sz="0" w:space="0" w:color="D3D3D3"/>
            </w:tcBorders>
          </w:tcPr>
          <w:p w14:paraId="717DA2F7" w14:textId="77777777" w:rsidR="00AC1205" w:rsidRDefault="00000000">
            <w:pPr>
              <w:jc w:val="right"/>
            </w:pPr>
            <w:r>
              <w:rPr>
                <w:rFonts w:ascii="Consolas" w:eastAsia="Consolas" w:hAnsi="Consolas" w:cs="Consolas"/>
                <w:sz w:val="16"/>
              </w:rPr>
              <w:t xml:space="preserve">      0.0</w:t>
            </w:r>
          </w:p>
        </w:tc>
        <w:tc>
          <w:tcPr>
            <w:tcW w:w="1560" w:type="dxa"/>
          </w:tcPr>
          <w:p w14:paraId="717DA2F8" w14:textId="77777777" w:rsidR="00AC1205" w:rsidRDefault="00AC1205"/>
        </w:tc>
      </w:tr>
      <w:tr w:rsidR="00AC1205" w14:paraId="717DA300" w14:textId="77777777">
        <w:tc>
          <w:tcPr>
            <w:tcW w:w="1560" w:type="dxa"/>
            <w:tcBorders>
              <w:right w:val="nil"/>
            </w:tcBorders>
          </w:tcPr>
          <w:p w14:paraId="717DA2FA" w14:textId="77777777" w:rsidR="00AC1205" w:rsidRDefault="00AC1205"/>
        </w:tc>
        <w:tc>
          <w:tcPr>
            <w:tcW w:w="1560" w:type="dxa"/>
            <w:tcBorders>
              <w:top w:val="single" w:sz="0" w:space="0" w:color="D3D3D3"/>
              <w:left w:val="nil"/>
              <w:bottom w:val="single" w:sz="0" w:space="0" w:color="D3D3D3"/>
            </w:tcBorders>
          </w:tcPr>
          <w:p w14:paraId="717DA2F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2FC"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A2FD" w14:textId="77777777" w:rsidR="00AC1205" w:rsidRDefault="00000000">
            <w:pPr>
              <w:jc w:val="right"/>
            </w:pPr>
            <w:r>
              <w:rPr>
                <w:rFonts w:ascii="Consolas" w:eastAsia="Consolas" w:hAnsi="Consolas" w:cs="Consolas"/>
                <w:sz w:val="16"/>
              </w:rPr>
              <w:t xml:space="preserve">     1,958</w:t>
            </w:r>
          </w:p>
        </w:tc>
        <w:tc>
          <w:tcPr>
            <w:tcW w:w="1560" w:type="dxa"/>
            <w:tcBorders>
              <w:top w:val="single" w:sz="0" w:space="0" w:color="D3D3D3"/>
              <w:bottom w:val="single" w:sz="0" w:space="0" w:color="D3D3D3"/>
            </w:tcBorders>
          </w:tcPr>
          <w:p w14:paraId="717DA2FE" w14:textId="77777777" w:rsidR="00AC1205" w:rsidRDefault="00000000">
            <w:pPr>
              <w:jc w:val="right"/>
            </w:pPr>
            <w:r>
              <w:rPr>
                <w:rFonts w:ascii="Consolas" w:eastAsia="Consolas" w:hAnsi="Consolas" w:cs="Consolas"/>
                <w:sz w:val="16"/>
              </w:rPr>
              <w:t xml:space="preserve">      0.1</w:t>
            </w:r>
          </w:p>
        </w:tc>
        <w:tc>
          <w:tcPr>
            <w:tcW w:w="1560" w:type="dxa"/>
          </w:tcPr>
          <w:p w14:paraId="717DA2FF" w14:textId="77777777" w:rsidR="00AC1205" w:rsidRDefault="00AC1205"/>
        </w:tc>
      </w:tr>
      <w:tr w:rsidR="00AC1205" w14:paraId="717DA307" w14:textId="77777777">
        <w:tc>
          <w:tcPr>
            <w:tcW w:w="1560" w:type="dxa"/>
            <w:tcBorders>
              <w:right w:val="nil"/>
            </w:tcBorders>
          </w:tcPr>
          <w:p w14:paraId="717DA301" w14:textId="77777777" w:rsidR="00AC1205" w:rsidRDefault="00AC1205"/>
        </w:tc>
        <w:tc>
          <w:tcPr>
            <w:tcW w:w="1560" w:type="dxa"/>
            <w:tcBorders>
              <w:top w:val="single" w:sz="0" w:space="0" w:color="D3D3D3"/>
              <w:left w:val="nil"/>
              <w:bottom w:val="single" w:sz="0" w:space="0" w:color="D3D3D3"/>
            </w:tcBorders>
          </w:tcPr>
          <w:p w14:paraId="717DA302"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303" w14:textId="77777777" w:rsidR="00AC1205" w:rsidRDefault="00000000">
            <w:r>
              <w:rPr>
                <w:rFonts w:ascii="Consolas" w:eastAsia="Consolas" w:hAnsi="Consolas" w:cs="Consolas"/>
                <w:sz w:val="16"/>
              </w:rPr>
              <w:t>1 Underqualified/Not qualified</w:t>
            </w:r>
          </w:p>
        </w:tc>
        <w:tc>
          <w:tcPr>
            <w:tcW w:w="1560" w:type="dxa"/>
            <w:tcBorders>
              <w:top w:val="single" w:sz="0" w:space="0" w:color="D3D3D3"/>
              <w:bottom w:val="single" w:sz="0" w:space="0" w:color="D3D3D3"/>
            </w:tcBorders>
          </w:tcPr>
          <w:p w14:paraId="717DA304" w14:textId="77777777" w:rsidR="00AC1205" w:rsidRDefault="00000000">
            <w:pPr>
              <w:jc w:val="right"/>
            </w:pPr>
            <w:r>
              <w:rPr>
                <w:rFonts w:ascii="Consolas" w:eastAsia="Consolas" w:hAnsi="Consolas" w:cs="Consolas"/>
                <w:sz w:val="16"/>
              </w:rPr>
              <w:t xml:space="preserve">    46,357</w:t>
            </w:r>
          </w:p>
        </w:tc>
        <w:tc>
          <w:tcPr>
            <w:tcW w:w="1560" w:type="dxa"/>
            <w:tcBorders>
              <w:top w:val="single" w:sz="0" w:space="0" w:color="D3D3D3"/>
              <w:bottom w:val="single" w:sz="0" w:space="0" w:color="D3D3D3"/>
            </w:tcBorders>
          </w:tcPr>
          <w:p w14:paraId="717DA305" w14:textId="77777777" w:rsidR="00AC1205" w:rsidRDefault="00000000">
            <w:pPr>
              <w:jc w:val="right"/>
            </w:pPr>
            <w:r>
              <w:rPr>
                <w:rFonts w:ascii="Consolas" w:eastAsia="Consolas" w:hAnsi="Consolas" w:cs="Consolas"/>
                <w:sz w:val="16"/>
              </w:rPr>
              <w:t xml:space="preserve">      1.5</w:t>
            </w:r>
          </w:p>
        </w:tc>
        <w:tc>
          <w:tcPr>
            <w:tcW w:w="1560" w:type="dxa"/>
          </w:tcPr>
          <w:p w14:paraId="717DA306" w14:textId="77777777" w:rsidR="00AC1205" w:rsidRDefault="00AC1205"/>
        </w:tc>
      </w:tr>
      <w:tr w:rsidR="00AC1205" w14:paraId="717DA30E" w14:textId="77777777">
        <w:tc>
          <w:tcPr>
            <w:tcW w:w="1560" w:type="dxa"/>
            <w:tcBorders>
              <w:right w:val="nil"/>
            </w:tcBorders>
          </w:tcPr>
          <w:p w14:paraId="717DA308" w14:textId="77777777" w:rsidR="00AC1205" w:rsidRDefault="00AC1205"/>
        </w:tc>
        <w:tc>
          <w:tcPr>
            <w:tcW w:w="1560" w:type="dxa"/>
            <w:tcBorders>
              <w:top w:val="single" w:sz="0" w:space="0" w:color="D3D3D3"/>
              <w:left w:val="nil"/>
              <w:bottom w:val="single" w:sz="0" w:space="0" w:color="D3D3D3"/>
            </w:tcBorders>
          </w:tcPr>
          <w:p w14:paraId="717DA309"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30A" w14:textId="77777777" w:rsidR="00AC1205" w:rsidRDefault="00000000">
            <w:r>
              <w:rPr>
                <w:rFonts w:ascii="Consolas" w:eastAsia="Consolas" w:hAnsi="Consolas" w:cs="Consolas"/>
                <w:sz w:val="16"/>
              </w:rPr>
              <w:t>2 Qualified (fit)</w:t>
            </w:r>
          </w:p>
        </w:tc>
        <w:tc>
          <w:tcPr>
            <w:tcW w:w="1560" w:type="dxa"/>
            <w:tcBorders>
              <w:top w:val="single" w:sz="0" w:space="0" w:color="D3D3D3"/>
              <w:bottom w:val="single" w:sz="0" w:space="0" w:color="D3D3D3"/>
            </w:tcBorders>
          </w:tcPr>
          <w:p w14:paraId="717DA30B" w14:textId="77777777" w:rsidR="00AC1205" w:rsidRDefault="00000000">
            <w:pPr>
              <w:jc w:val="right"/>
            </w:pPr>
            <w:r>
              <w:rPr>
                <w:rFonts w:ascii="Consolas" w:eastAsia="Consolas" w:hAnsi="Consolas" w:cs="Consolas"/>
                <w:sz w:val="16"/>
              </w:rPr>
              <w:t xml:space="preserve">   314,945</w:t>
            </w:r>
          </w:p>
        </w:tc>
        <w:tc>
          <w:tcPr>
            <w:tcW w:w="1560" w:type="dxa"/>
            <w:tcBorders>
              <w:top w:val="single" w:sz="0" w:space="0" w:color="D3D3D3"/>
              <w:bottom w:val="single" w:sz="0" w:space="0" w:color="D3D3D3"/>
            </w:tcBorders>
          </w:tcPr>
          <w:p w14:paraId="717DA30C" w14:textId="77777777" w:rsidR="00AC1205" w:rsidRDefault="00000000">
            <w:pPr>
              <w:jc w:val="right"/>
            </w:pPr>
            <w:r>
              <w:rPr>
                <w:rFonts w:ascii="Consolas" w:eastAsia="Consolas" w:hAnsi="Consolas" w:cs="Consolas"/>
                <w:sz w:val="16"/>
              </w:rPr>
              <w:t xml:space="preserve">     10.2</w:t>
            </w:r>
          </w:p>
        </w:tc>
        <w:tc>
          <w:tcPr>
            <w:tcW w:w="1560" w:type="dxa"/>
          </w:tcPr>
          <w:p w14:paraId="717DA30D" w14:textId="77777777" w:rsidR="00AC1205" w:rsidRDefault="00AC1205"/>
        </w:tc>
      </w:tr>
      <w:tr w:rsidR="00AC1205" w14:paraId="717DA315" w14:textId="77777777">
        <w:tc>
          <w:tcPr>
            <w:tcW w:w="1560" w:type="dxa"/>
            <w:tcBorders>
              <w:right w:val="nil"/>
            </w:tcBorders>
          </w:tcPr>
          <w:p w14:paraId="717DA30F" w14:textId="77777777" w:rsidR="00AC1205" w:rsidRDefault="00AC1205"/>
        </w:tc>
        <w:tc>
          <w:tcPr>
            <w:tcW w:w="1560" w:type="dxa"/>
            <w:tcBorders>
              <w:top w:val="single" w:sz="0" w:space="0" w:color="D3D3D3"/>
              <w:left w:val="nil"/>
              <w:bottom w:val="single" w:sz="0" w:space="0" w:color="D3D3D3"/>
            </w:tcBorders>
          </w:tcPr>
          <w:p w14:paraId="717DA310"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311" w14:textId="77777777" w:rsidR="00AC1205" w:rsidRDefault="00000000">
            <w:r>
              <w:rPr>
                <w:rFonts w:ascii="Consolas" w:eastAsia="Consolas" w:hAnsi="Consolas" w:cs="Consolas"/>
                <w:sz w:val="16"/>
              </w:rPr>
              <w:t>3 Overqualified</w:t>
            </w:r>
          </w:p>
        </w:tc>
        <w:tc>
          <w:tcPr>
            <w:tcW w:w="1560" w:type="dxa"/>
            <w:tcBorders>
              <w:top w:val="single" w:sz="0" w:space="0" w:color="D3D3D3"/>
              <w:bottom w:val="single" w:sz="0" w:space="0" w:color="D3D3D3"/>
            </w:tcBorders>
          </w:tcPr>
          <w:p w14:paraId="717DA312" w14:textId="77777777" w:rsidR="00AC1205" w:rsidRDefault="00000000">
            <w:pPr>
              <w:jc w:val="right"/>
            </w:pPr>
            <w:r>
              <w:rPr>
                <w:rFonts w:ascii="Consolas" w:eastAsia="Consolas" w:hAnsi="Consolas" w:cs="Consolas"/>
                <w:sz w:val="16"/>
              </w:rPr>
              <w:t xml:space="preserve">    39,927</w:t>
            </w:r>
          </w:p>
        </w:tc>
        <w:tc>
          <w:tcPr>
            <w:tcW w:w="1560" w:type="dxa"/>
            <w:tcBorders>
              <w:top w:val="single" w:sz="0" w:space="0" w:color="D3D3D3"/>
              <w:bottom w:val="single" w:sz="0" w:space="0" w:color="D3D3D3"/>
            </w:tcBorders>
          </w:tcPr>
          <w:p w14:paraId="717DA313" w14:textId="77777777" w:rsidR="00AC1205" w:rsidRDefault="00000000">
            <w:pPr>
              <w:jc w:val="right"/>
            </w:pPr>
            <w:r>
              <w:rPr>
                <w:rFonts w:ascii="Consolas" w:eastAsia="Consolas" w:hAnsi="Consolas" w:cs="Consolas"/>
                <w:sz w:val="16"/>
              </w:rPr>
              <w:t xml:space="preserve">      1.3</w:t>
            </w:r>
          </w:p>
        </w:tc>
        <w:tc>
          <w:tcPr>
            <w:tcW w:w="1560" w:type="dxa"/>
          </w:tcPr>
          <w:p w14:paraId="717DA314" w14:textId="77777777" w:rsidR="00AC1205" w:rsidRDefault="00AC1205"/>
        </w:tc>
      </w:tr>
      <w:tr w:rsidR="00AC1205" w14:paraId="717DA31C" w14:textId="77777777">
        <w:tc>
          <w:tcPr>
            <w:tcW w:w="1560" w:type="dxa"/>
            <w:tcBorders>
              <w:right w:val="nil"/>
            </w:tcBorders>
          </w:tcPr>
          <w:p w14:paraId="717DA316" w14:textId="77777777" w:rsidR="00AC1205" w:rsidRDefault="00AC1205"/>
        </w:tc>
        <w:tc>
          <w:tcPr>
            <w:tcW w:w="1560" w:type="dxa"/>
            <w:tcBorders>
              <w:top w:val="single" w:sz="0" w:space="0" w:color="D3D3D3"/>
              <w:left w:val="nil"/>
              <w:bottom w:val="single" w:sz="0" w:space="0" w:color="000000"/>
            </w:tcBorders>
          </w:tcPr>
          <w:p w14:paraId="717DA317"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318" w14:textId="77777777" w:rsidR="00AC1205" w:rsidRDefault="00AC1205"/>
        </w:tc>
        <w:tc>
          <w:tcPr>
            <w:tcW w:w="1560" w:type="dxa"/>
            <w:tcBorders>
              <w:top w:val="single" w:sz="0" w:space="0" w:color="D3D3D3"/>
              <w:bottom w:val="single" w:sz="0" w:space="0" w:color="000000"/>
            </w:tcBorders>
          </w:tcPr>
          <w:p w14:paraId="717DA319" w14:textId="77777777" w:rsidR="00AC1205" w:rsidRDefault="00000000">
            <w:pPr>
              <w:jc w:val="right"/>
            </w:pPr>
            <w:r>
              <w:rPr>
                <w:rFonts w:ascii="Consolas" w:eastAsia="Consolas" w:hAnsi="Consolas" w:cs="Consolas"/>
                <w:sz w:val="16"/>
              </w:rPr>
              <w:t xml:space="preserve">   2615469</w:t>
            </w:r>
          </w:p>
        </w:tc>
        <w:tc>
          <w:tcPr>
            <w:tcW w:w="1560" w:type="dxa"/>
            <w:tcBorders>
              <w:top w:val="single" w:sz="0" w:space="0" w:color="D3D3D3"/>
              <w:bottom w:val="single" w:sz="0" w:space="0" w:color="000000"/>
            </w:tcBorders>
          </w:tcPr>
          <w:p w14:paraId="717DA31A" w14:textId="77777777" w:rsidR="00AC1205" w:rsidRDefault="00000000">
            <w:pPr>
              <w:jc w:val="right"/>
            </w:pPr>
            <w:r>
              <w:rPr>
                <w:rFonts w:ascii="Consolas" w:eastAsia="Consolas" w:hAnsi="Consolas" w:cs="Consolas"/>
                <w:sz w:val="16"/>
              </w:rPr>
              <w:t xml:space="preserve">     84.8</w:t>
            </w:r>
          </w:p>
        </w:tc>
        <w:tc>
          <w:tcPr>
            <w:tcW w:w="1560" w:type="dxa"/>
          </w:tcPr>
          <w:p w14:paraId="717DA31B" w14:textId="77777777" w:rsidR="00AC1205" w:rsidRDefault="00AC1205"/>
        </w:tc>
      </w:tr>
      <w:tr w:rsidR="00AC1205" w14:paraId="717DA323" w14:textId="77777777">
        <w:tc>
          <w:tcPr>
            <w:tcW w:w="1560" w:type="dxa"/>
          </w:tcPr>
          <w:p w14:paraId="717DA31D" w14:textId="77777777" w:rsidR="00AC1205" w:rsidRDefault="00AC1205"/>
        </w:tc>
        <w:tc>
          <w:tcPr>
            <w:tcW w:w="1560" w:type="dxa"/>
            <w:tcBorders>
              <w:top w:val="single" w:sz="0" w:space="0" w:color="000000"/>
              <w:bottom w:val="single" w:sz="0" w:space="0" w:color="000000"/>
            </w:tcBorders>
          </w:tcPr>
          <w:p w14:paraId="717DA31E" w14:textId="77777777" w:rsidR="00AC1205" w:rsidRDefault="00AC1205"/>
        </w:tc>
        <w:tc>
          <w:tcPr>
            <w:tcW w:w="1560" w:type="dxa"/>
            <w:tcBorders>
              <w:top w:val="single" w:sz="0" w:space="0" w:color="000000"/>
              <w:bottom w:val="single" w:sz="0" w:space="0" w:color="000000"/>
            </w:tcBorders>
          </w:tcPr>
          <w:p w14:paraId="717DA31F"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320"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321" w14:textId="77777777" w:rsidR="00AC1205" w:rsidRDefault="00AC1205"/>
        </w:tc>
        <w:tc>
          <w:tcPr>
            <w:tcW w:w="1560" w:type="dxa"/>
          </w:tcPr>
          <w:p w14:paraId="717DA322" w14:textId="77777777" w:rsidR="00AC1205" w:rsidRDefault="00AC1205"/>
        </w:tc>
      </w:tr>
    </w:tbl>
    <w:p w14:paraId="717DA324"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32D" w14:textId="77777777">
        <w:tc>
          <w:tcPr>
            <w:tcW w:w="1170" w:type="dxa"/>
            <w:tcBorders>
              <w:top w:val="single" w:sz="0" w:space="0" w:color="000000"/>
              <w:bottom w:val="single" w:sz="0" w:space="0" w:color="000000"/>
            </w:tcBorders>
          </w:tcPr>
          <w:p w14:paraId="717DA325"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326"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327"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328"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329"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32A"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32B"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32C" w14:textId="77777777" w:rsidR="00AC1205" w:rsidRDefault="00000000">
            <w:pPr>
              <w:jc w:val="right"/>
            </w:pPr>
            <w:r>
              <w:rPr>
                <w:rFonts w:ascii="Consolas" w:eastAsia="Consolas" w:hAnsi="Consolas" w:cs="Consolas"/>
                <w:b/>
                <w:sz w:val="18"/>
              </w:rPr>
              <w:t>[8] NL</w:t>
            </w:r>
          </w:p>
        </w:tc>
      </w:tr>
      <w:tr w:rsidR="00AC1205" w14:paraId="717DA336" w14:textId="77777777">
        <w:tc>
          <w:tcPr>
            <w:tcW w:w="1170" w:type="dxa"/>
            <w:tcBorders>
              <w:top w:val="single" w:sz="0" w:space="0" w:color="000000"/>
            </w:tcBorders>
          </w:tcPr>
          <w:p w14:paraId="717DA32E"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A32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3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3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32" w14:textId="77777777" w:rsidR="00AC1205" w:rsidRDefault="00000000">
            <w:pPr>
              <w:jc w:val="right"/>
            </w:pPr>
            <w:r>
              <w:rPr>
                <w:rFonts w:ascii="Consolas" w:eastAsia="Consolas" w:hAnsi="Consolas" w:cs="Consolas"/>
                <w:sz w:val="16"/>
              </w:rPr>
              <w:t>64,987</w:t>
            </w:r>
          </w:p>
        </w:tc>
        <w:tc>
          <w:tcPr>
            <w:tcW w:w="1170" w:type="dxa"/>
            <w:tcBorders>
              <w:top w:val="single" w:sz="0" w:space="0" w:color="000000"/>
            </w:tcBorders>
          </w:tcPr>
          <w:p w14:paraId="717DA33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3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35" w14:textId="77777777" w:rsidR="00AC1205" w:rsidRDefault="00000000">
            <w:pPr>
              <w:jc w:val="right"/>
            </w:pPr>
            <w:r>
              <w:rPr>
                <w:rFonts w:ascii="Consolas" w:eastAsia="Consolas" w:hAnsi="Consolas" w:cs="Consolas"/>
                <w:sz w:val="16"/>
              </w:rPr>
              <w:t>0</w:t>
            </w:r>
          </w:p>
        </w:tc>
      </w:tr>
      <w:tr w:rsidR="00AC1205" w14:paraId="717DA33F" w14:textId="77777777">
        <w:tc>
          <w:tcPr>
            <w:tcW w:w="1170" w:type="dxa"/>
          </w:tcPr>
          <w:p w14:paraId="717DA337" w14:textId="77777777" w:rsidR="00AC1205" w:rsidRDefault="00000000">
            <w:pPr>
              <w:jc w:val="right"/>
            </w:pPr>
            <w:r>
              <w:rPr>
                <w:rFonts w:ascii="Consolas" w:eastAsia="Consolas" w:hAnsi="Consolas" w:cs="Consolas"/>
                <w:sz w:val="16"/>
              </w:rPr>
              <w:t>-2</w:t>
            </w:r>
          </w:p>
        </w:tc>
        <w:tc>
          <w:tcPr>
            <w:tcW w:w="1170" w:type="dxa"/>
          </w:tcPr>
          <w:p w14:paraId="717DA338" w14:textId="77777777" w:rsidR="00AC1205" w:rsidRDefault="00000000">
            <w:pPr>
              <w:jc w:val="right"/>
            </w:pPr>
            <w:r>
              <w:rPr>
                <w:rFonts w:ascii="Consolas" w:eastAsia="Consolas" w:hAnsi="Consolas" w:cs="Consolas"/>
                <w:sz w:val="16"/>
              </w:rPr>
              <w:t>0</w:t>
            </w:r>
          </w:p>
        </w:tc>
        <w:tc>
          <w:tcPr>
            <w:tcW w:w="1170" w:type="dxa"/>
          </w:tcPr>
          <w:p w14:paraId="717DA339" w14:textId="77777777" w:rsidR="00AC1205" w:rsidRDefault="00000000">
            <w:pPr>
              <w:jc w:val="right"/>
            </w:pPr>
            <w:r>
              <w:rPr>
                <w:rFonts w:ascii="Consolas" w:eastAsia="Consolas" w:hAnsi="Consolas" w:cs="Consolas"/>
                <w:sz w:val="16"/>
              </w:rPr>
              <w:t>0</w:t>
            </w:r>
          </w:p>
        </w:tc>
        <w:tc>
          <w:tcPr>
            <w:tcW w:w="1170" w:type="dxa"/>
          </w:tcPr>
          <w:p w14:paraId="717DA33A" w14:textId="77777777" w:rsidR="00AC1205" w:rsidRDefault="00000000">
            <w:pPr>
              <w:jc w:val="right"/>
            </w:pPr>
            <w:r>
              <w:rPr>
                <w:rFonts w:ascii="Consolas" w:eastAsia="Consolas" w:hAnsi="Consolas" w:cs="Consolas"/>
                <w:sz w:val="16"/>
              </w:rPr>
              <w:t>0</w:t>
            </w:r>
          </w:p>
        </w:tc>
        <w:tc>
          <w:tcPr>
            <w:tcW w:w="1170" w:type="dxa"/>
          </w:tcPr>
          <w:p w14:paraId="717DA33B" w14:textId="77777777" w:rsidR="00AC1205" w:rsidRDefault="00000000">
            <w:pPr>
              <w:jc w:val="right"/>
            </w:pPr>
            <w:r>
              <w:rPr>
                <w:rFonts w:ascii="Consolas" w:eastAsia="Consolas" w:hAnsi="Consolas" w:cs="Consolas"/>
                <w:sz w:val="16"/>
              </w:rPr>
              <w:t>687</w:t>
            </w:r>
          </w:p>
        </w:tc>
        <w:tc>
          <w:tcPr>
            <w:tcW w:w="1170" w:type="dxa"/>
          </w:tcPr>
          <w:p w14:paraId="717DA33C" w14:textId="77777777" w:rsidR="00AC1205" w:rsidRDefault="00000000">
            <w:pPr>
              <w:jc w:val="right"/>
            </w:pPr>
            <w:r>
              <w:rPr>
                <w:rFonts w:ascii="Consolas" w:eastAsia="Consolas" w:hAnsi="Consolas" w:cs="Consolas"/>
                <w:sz w:val="16"/>
              </w:rPr>
              <w:t>0</w:t>
            </w:r>
          </w:p>
        </w:tc>
        <w:tc>
          <w:tcPr>
            <w:tcW w:w="1170" w:type="dxa"/>
          </w:tcPr>
          <w:p w14:paraId="717DA33D" w14:textId="77777777" w:rsidR="00AC1205" w:rsidRDefault="00000000">
            <w:pPr>
              <w:jc w:val="right"/>
            </w:pPr>
            <w:r>
              <w:rPr>
                <w:rFonts w:ascii="Consolas" w:eastAsia="Consolas" w:hAnsi="Consolas" w:cs="Consolas"/>
                <w:sz w:val="16"/>
              </w:rPr>
              <w:t>0</w:t>
            </w:r>
          </w:p>
        </w:tc>
        <w:tc>
          <w:tcPr>
            <w:tcW w:w="1170" w:type="dxa"/>
          </w:tcPr>
          <w:p w14:paraId="717DA33E" w14:textId="77777777" w:rsidR="00AC1205" w:rsidRDefault="00000000">
            <w:pPr>
              <w:jc w:val="right"/>
            </w:pPr>
            <w:r>
              <w:rPr>
                <w:rFonts w:ascii="Consolas" w:eastAsia="Consolas" w:hAnsi="Consolas" w:cs="Consolas"/>
                <w:sz w:val="16"/>
              </w:rPr>
              <w:t>0</w:t>
            </w:r>
          </w:p>
        </w:tc>
      </w:tr>
      <w:tr w:rsidR="00AC1205" w14:paraId="717DA348" w14:textId="77777777">
        <w:tc>
          <w:tcPr>
            <w:tcW w:w="1170" w:type="dxa"/>
          </w:tcPr>
          <w:p w14:paraId="717DA340" w14:textId="77777777" w:rsidR="00AC1205" w:rsidRDefault="00000000">
            <w:pPr>
              <w:jc w:val="right"/>
            </w:pPr>
            <w:r>
              <w:rPr>
                <w:rFonts w:ascii="Consolas" w:eastAsia="Consolas" w:hAnsi="Consolas" w:cs="Consolas"/>
                <w:sz w:val="16"/>
              </w:rPr>
              <w:t>-1</w:t>
            </w:r>
          </w:p>
        </w:tc>
        <w:tc>
          <w:tcPr>
            <w:tcW w:w="1170" w:type="dxa"/>
          </w:tcPr>
          <w:p w14:paraId="717DA341" w14:textId="77777777" w:rsidR="00AC1205" w:rsidRDefault="00000000">
            <w:pPr>
              <w:jc w:val="right"/>
            </w:pPr>
            <w:r>
              <w:rPr>
                <w:rFonts w:ascii="Consolas" w:eastAsia="Consolas" w:hAnsi="Consolas" w:cs="Consolas"/>
                <w:sz w:val="16"/>
              </w:rPr>
              <w:t>0</w:t>
            </w:r>
          </w:p>
        </w:tc>
        <w:tc>
          <w:tcPr>
            <w:tcW w:w="1170" w:type="dxa"/>
          </w:tcPr>
          <w:p w14:paraId="717DA342" w14:textId="77777777" w:rsidR="00AC1205" w:rsidRDefault="00000000">
            <w:pPr>
              <w:jc w:val="right"/>
            </w:pPr>
            <w:r>
              <w:rPr>
                <w:rFonts w:ascii="Consolas" w:eastAsia="Consolas" w:hAnsi="Consolas" w:cs="Consolas"/>
                <w:sz w:val="16"/>
              </w:rPr>
              <w:t>634</w:t>
            </w:r>
          </w:p>
        </w:tc>
        <w:tc>
          <w:tcPr>
            <w:tcW w:w="1170" w:type="dxa"/>
          </w:tcPr>
          <w:p w14:paraId="717DA343" w14:textId="77777777" w:rsidR="00AC1205" w:rsidRDefault="00000000">
            <w:pPr>
              <w:jc w:val="right"/>
            </w:pPr>
            <w:r>
              <w:rPr>
                <w:rFonts w:ascii="Consolas" w:eastAsia="Consolas" w:hAnsi="Consolas" w:cs="Consolas"/>
                <w:sz w:val="16"/>
              </w:rPr>
              <w:t>0</w:t>
            </w:r>
          </w:p>
        </w:tc>
        <w:tc>
          <w:tcPr>
            <w:tcW w:w="1170" w:type="dxa"/>
          </w:tcPr>
          <w:p w14:paraId="717DA344" w14:textId="77777777" w:rsidR="00AC1205" w:rsidRDefault="00000000">
            <w:pPr>
              <w:jc w:val="right"/>
            </w:pPr>
            <w:r>
              <w:rPr>
                <w:rFonts w:ascii="Consolas" w:eastAsia="Consolas" w:hAnsi="Consolas" w:cs="Consolas"/>
                <w:sz w:val="16"/>
              </w:rPr>
              <w:t>571</w:t>
            </w:r>
          </w:p>
        </w:tc>
        <w:tc>
          <w:tcPr>
            <w:tcW w:w="1170" w:type="dxa"/>
          </w:tcPr>
          <w:p w14:paraId="717DA345" w14:textId="77777777" w:rsidR="00AC1205" w:rsidRDefault="00000000">
            <w:pPr>
              <w:jc w:val="right"/>
            </w:pPr>
            <w:r>
              <w:rPr>
                <w:rFonts w:ascii="Consolas" w:eastAsia="Consolas" w:hAnsi="Consolas" w:cs="Consolas"/>
                <w:sz w:val="16"/>
              </w:rPr>
              <w:t>0</w:t>
            </w:r>
          </w:p>
        </w:tc>
        <w:tc>
          <w:tcPr>
            <w:tcW w:w="1170" w:type="dxa"/>
          </w:tcPr>
          <w:p w14:paraId="717DA346" w14:textId="77777777" w:rsidR="00AC1205" w:rsidRDefault="00000000">
            <w:pPr>
              <w:jc w:val="right"/>
            </w:pPr>
            <w:r>
              <w:rPr>
                <w:rFonts w:ascii="Consolas" w:eastAsia="Consolas" w:hAnsi="Consolas" w:cs="Consolas"/>
                <w:sz w:val="16"/>
              </w:rPr>
              <w:t>0</w:t>
            </w:r>
          </w:p>
        </w:tc>
        <w:tc>
          <w:tcPr>
            <w:tcW w:w="1170" w:type="dxa"/>
          </w:tcPr>
          <w:p w14:paraId="717DA347" w14:textId="77777777" w:rsidR="00AC1205" w:rsidRDefault="00000000">
            <w:pPr>
              <w:jc w:val="right"/>
            </w:pPr>
            <w:r>
              <w:rPr>
                <w:rFonts w:ascii="Consolas" w:eastAsia="Consolas" w:hAnsi="Consolas" w:cs="Consolas"/>
                <w:sz w:val="16"/>
              </w:rPr>
              <w:t>753</w:t>
            </w:r>
          </w:p>
        </w:tc>
      </w:tr>
      <w:tr w:rsidR="00AC1205" w14:paraId="717DA351" w14:textId="77777777">
        <w:tc>
          <w:tcPr>
            <w:tcW w:w="1170" w:type="dxa"/>
          </w:tcPr>
          <w:p w14:paraId="717DA349" w14:textId="77777777" w:rsidR="00AC1205" w:rsidRDefault="00000000">
            <w:pPr>
              <w:jc w:val="right"/>
            </w:pPr>
            <w:r>
              <w:rPr>
                <w:rFonts w:ascii="Consolas" w:eastAsia="Consolas" w:hAnsi="Consolas" w:cs="Consolas"/>
                <w:sz w:val="16"/>
              </w:rPr>
              <w:t>1</w:t>
            </w:r>
          </w:p>
        </w:tc>
        <w:tc>
          <w:tcPr>
            <w:tcW w:w="1170" w:type="dxa"/>
          </w:tcPr>
          <w:p w14:paraId="717DA34A" w14:textId="77777777" w:rsidR="00AC1205" w:rsidRDefault="00000000">
            <w:pPr>
              <w:jc w:val="right"/>
            </w:pPr>
            <w:r>
              <w:rPr>
                <w:rFonts w:ascii="Consolas" w:eastAsia="Consolas" w:hAnsi="Consolas" w:cs="Consolas"/>
                <w:sz w:val="16"/>
              </w:rPr>
              <w:t>0</w:t>
            </w:r>
          </w:p>
        </w:tc>
        <w:tc>
          <w:tcPr>
            <w:tcW w:w="1170" w:type="dxa"/>
          </w:tcPr>
          <w:p w14:paraId="717DA34B" w14:textId="77777777" w:rsidR="00AC1205" w:rsidRDefault="00000000">
            <w:pPr>
              <w:jc w:val="right"/>
            </w:pPr>
            <w:r>
              <w:rPr>
                <w:rFonts w:ascii="Consolas" w:eastAsia="Consolas" w:hAnsi="Consolas" w:cs="Consolas"/>
                <w:sz w:val="16"/>
              </w:rPr>
              <w:t>27,740</w:t>
            </w:r>
          </w:p>
        </w:tc>
        <w:tc>
          <w:tcPr>
            <w:tcW w:w="1170" w:type="dxa"/>
          </w:tcPr>
          <w:p w14:paraId="717DA34C" w14:textId="77777777" w:rsidR="00AC1205" w:rsidRDefault="00000000">
            <w:pPr>
              <w:jc w:val="right"/>
            </w:pPr>
            <w:r>
              <w:rPr>
                <w:rFonts w:ascii="Consolas" w:eastAsia="Consolas" w:hAnsi="Consolas" w:cs="Consolas"/>
                <w:sz w:val="16"/>
              </w:rPr>
              <w:t>0</w:t>
            </w:r>
          </w:p>
        </w:tc>
        <w:tc>
          <w:tcPr>
            <w:tcW w:w="1170" w:type="dxa"/>
          </w:tcPr>
          <w:p w14:paraId="717DA34D" w14:textId="77777777" w:rsidR="00AC1205" w:rsidRDefault="00000000">
            <w:pPr>
              <w:jc w:val="right"/>
            </w:pPr>
            <w:r>
              <w:rPr>
                <w:rFonts w:ascii="Consolas" w:eastAsia="Consolas" w:hAnsi="Consolas" w:cs="Consolas"/>
                <w:sz w:val="16"/>
              </w:rPr>
              <w:t>11,276</w:t>
            </w:r>
          </w:p>
        </w:tc>
        <w:tc>
          <w:tcPr>
            <w:tcW w:w="1170" w:type="dxa"/>
          </w:tcPr>
          <w:p w14:paraId="717DA34E" w14:textId="77777777" w:rsidR="00AC1205" w:rsidRDefault="00000000">
            <w:pPr>
              <w:jc w:val="right"/>
            </w:pPr>
            <w:r>
              <w:rPr>
                <w:rFonts w:ascii="Consolas" w:eastAsia="Consolas" w:hAnsi="Consolas" w:cs="Consolas"/>
                <w:sz w:val="16"/>
              </w:rPr>
              <w:t>0</w:t>
            </w:r>
          </w:p>
        </w:tc>
        <w:tc>
          <w:tcPr>
            <w:tcW w:w="1170" w:type="dxa"/>
          </w:tcPr>
          <w:p w14:paraId="717DA34F" w14:textId="77777777" w:rsidR="00AC1205" w:rsidRDefault="00000000">
            <w:pPr>
              <w:jc w:val="right"/>
            </w:pPr>
            <w:r>
              <w:rPr>
                <w:rFonts w:ascii="Consolas" w:eastAsia="Consolas" w:hAnsi="Consolas" w:cs="Consolas"/>
                <w:sz w:val="16"/>
              </w:rPr>
              <w:t>0</w:t>
            </w:r>
          </w:p>
        </w:tc>
        <w:tc>
          <w:tcPr>
            <w:tcW w:w="1170" w:type="dxa"/>
          </w:tcPr>
          <w:p w14:paraId="717DA350" w14:textId="77777777" w:rsidR="00AC1205" w:rsidRDefault="00000000">
            <w:pPr>
              <w:jc w:val="right"/>
            </w:pPr>
            <w:r>
              <w:rPr>
                <w:rFonts w:ascii="Consolas" w:eastAsia="Consolas" w:hAnsi="Consolas" w:cs="Consolas"/>
                <w:sz w:val="16"/>
              </w:rPr>
              <w:t>7,341</w:t>
            </w:r>
          </w:p>
        </w:tc>
      </w:tr>
      <w:tr w:rsidR="00AC1205" w14:paraId="717DA35A" w14:textId="77777777">
        <w:tc>
          <w:tcPr>
            <w:tcW w:w="1170" w:type="dxa"/>
          </w:tcPr>
          <w:p w14:paraId="717DA352" w14:textId="77777777" w:rsidR="00AC1205" w:rsidRDefault="00000000">
            <w:pPr>
              <w:jc w:val="right"/>
            </w:pPr>
            <w:r>
              <w:rPr>
                <w:rFonts w:ascii="Consolas" w:eastAsia="Consolas" w:hAnsi="Consolas" w:cs="Consolas"/>
                <w:sz w:val="16"/>
              </w:rPr>
              <w:t>2</w:t>
            </w:r>
          </w:p>
        </w:tc>
        <w:tc>
          <w:tcPr>
            <w:tcW w:w="1170" w:type="dxa"/>
          </w:tcPr>
          <w:p w14:paraId="717DA353" w14:textId="77777777" w:rsidR="00AC1205" w:rsidRDefault="00000000">
            <w:pPr>
              <w:jc w:val="right"/>
            </w:pPr>
            <w:r>
              <w:rPr>
                <w:rFonts w:ascii="Consolas" w:eastAsia="Consolas" w:hAnsi="Consolas" w:cs="Consolas"/>
                <w:sz w:val="16"/>
              </w:rPr>
              <w:t>0</w:t>
            </w:r>
          </w:p>
        </w:tc>
        <w:tc>
          <w:tcPr>
            <w:tcW w:w="1170" w:type="dxa"/>
          </w:tcPr>
          <w:p w14:paraId="717DA354" w14:textId="77777777" w:rsidR="00AC1205" w:rsidRDefault="00000000">
            <w:pPr>
              <w:jc w:val="right"/>
            </w:pPr>
            <w:r>
              <w:rPr>
                <w:rFonts w:ascii="Consolas" w:eastAsia="Consolas" w:hAnsi="Consolas" w:cs="Consolas"/>
                <w:sz w:val="16"/>
              </w:rPr>
              <w:t>178,999</w:t>
            </w:r>
          </w:p>
        </w:tc>
        <w:tc>
          <w:tcPr>
            <w:tcW w:w="1170" w:type="dxa"/>
          </w:tcPr>
          <w:p w14:paraId="717DA355" w14:textId="77777777" w:rsidR="00AC1205" w:rsidRDefault="00000000">
            <w:pPr>
              <w:jc w:val="right"/>
            </w:pPr>
            <w:r>
              <w:rPr>
                <w:rFonts w:ascii="Consolas" w:eastAsia="Consolas" w:hAnsi="Consolas" w:cs="Consolas"/>
                <w:sz w:val="16"/>
              </w:rPr>
              <w:t>0</w:t>
            </w:r>
          </w:p>
        </w:tc>
        <w:tc>
          <w:tcPr>
            <w:tcW w:w="1170" w:type="dxa"/>
          </w:tcPr>
          <w:p w14:paraId="717DA356" w14:textId="77777777" w:rsidR="00AC1205" w:rsidRDefault="00000000">
            <w:pPr>
              <w:jc w:val="right"/>
            </w:pPr>
            <w:r>
              <w:rPr>
                <w:rFonts w:ascii="Consolas" w:eastAsia="Consolas" w:hAnsi="Consolas" w:cs="Consolas"/>
                <w:sz w:val="16"/>
              </w:rPr>
              <w:t>107,059</w:t>
            </w:r>
          </w:p>
        </w:tc>
        <w:tc>
          <w:tcPr>
            <w:tcW w:w="1170" w:type="dxa"/>
          </w:tcPr>
          <w:p w14:paraId="717DA357" w14:textId="77777777" w:rsidR="00AC1205" w:rsidRDefault="00000000">
            <w:pPr>
              <w:jc w:val="right"/>
            </w:pPr>
            <w:r>
              <w:rPr>
                <w:rFonts w:ascii="Consolas" w:eastAsia="Consolas" w:hAnsi="Consolas" w:cs="Consolas"/>
                <w:sz w:val="16"/>
              </w:rPr>
              <w:t>0</w:t>
            </w:r>
          </w:p>
        </w:tc>
        <w:tc>
          <w:tcPr>
            <w:tcW w:w="1170" w:type="dxa"/>
          </w:tcPr>
          <w:p w14:paraId="717DA358" w14:textId="77777777" w:rsidR="00AC1205" w:rsidRDefault="00000000">
            <w:pPr>
              <w:jc w:val="right"/>
            </w:pPr>
            <w:r>
              <w:rPr>
                <w:rFonts w:ascii="Consolas" w:eastAsia="Consolas" w:hAnsi="Consolas" w:cs="Consolas"/>
                <w:sz w:val="16"/>
              </w:rPr>
              <w:t>0</w:t>
            </w:r>
          </w:p>
        </w:tc>
        <w:tc>
          <w:tcPr>
            <w:tcW w:w="1170" w:type="dxa"/>
          </w:tcPr>
          <w:p w14:paraId="717DA359" w14:textId="77777777" w:rsidR="00AC1205" w:rsidRDefault="00000000">
            <w:pPr>
              <w:jc w:val="right"/>
            </w:pPr>
            <w:r>
              <w:rPr>
                <w:rFonts w:ascii="Consolas" w:eastAsia="Consolas" w:hAnsi="Consolas" w:cs="Consolas"/>
                <w:sz w:val="16"/>
              </w:rPr>
              <w:t>28,887</w:t>
            </w:r>
          </w:p>
        </w:tc>
      </w:tr>
      <w:tr w:rsidR="00AC1205" w14:paraId="717DA363" w14:textId="77777777">
        <w:tc>
          <w:tcPr>
            <w:tcW w:w="1170" w:type="dxa"/>
          </w:tcPr>
          <w:p w14:paraId="717DA35B" w14:textId="77777777" w:rsidR="00AC1205" w:rsidRDefault="00000000">
            <w:pPr>
              <w:jc w:val="right"/>
            </w:pPr>
            <w:r>
              <w:rPr>
                <w:rFonts w:ascii="Consolas" w:eastAsia="Consolas" w:hAnsi="Consolas" w:cs="Consolas"/>
                <w:sz w:val="16"/>
              </w:rPr>
              <w:t>3</w:t>
            </w:r>
          </w:p>
        </w:tc>
        <w:tc>
          <w:tcPr>
            <w:tcW w:w="1170" w:type="dxa"/>
          </w:tcPr>
          <w:p w14:paraId="717DA35C" w14:textId="77777777" w:rsidR="00AC1205" w:rsidRDefault="00000000">
            <w:pPr>
              <w:jc w:val="right"/>
            </w:pPr>
            <w:r>
              <w:rPr>
                <w:rFonts w:ascii="Consolas" w:eastAsia="Consolas" w:hAnsi="Consolas" w:cs="Consolas"/>
                <w:sz w:val="16"/>
              </w:rPr>
              <w:t>0</w:t>
            </w:r>
          </w:p>
        </w:tc>
        <w:tc>
          <w:tcPr>
            <w:tcW w:w="1170" w:type="dxa"/>
          </w:tcPr>
          <w:p w14:paraId="717DA35D" w14:textId="77777777" w:rsidR="00AC1205" w:rsidRDefault="00000000">
            <w:pPr>
              <w:jc w:val="right"/>
            </w:pPr>
            <w:r>
              <w:rPr>
                <w:rFonts w:ascii="Consolas" w:eastAsia="Consolas" w:hAnsi="Consolas" w:cs="Consolas"/>
                <w:sz w:val="16"/>
              </w:rPr>
              <w:t>2,806</w:t>
            </w:r>
          </w:p>
        </w:tc>
        <w:tc>
          <w:tcPr>
            <w:tcW w:w="1170" w:type="dxa"/>
          </w:tcPr>
          <w:p w14:paraId="717DA35E" w14:textId="77777777" w:rsidR="00AC1205" w:rsidRDefault="00000000">
            <w:pPr>
              <w:jc w:val="right"/>
            </w:pPr>
            <w:r>
              <w:rPr>
                <w:rFonts w:ascii="Consolas" w:eastAsia="Consolas" w:hAnsi="Consolas" w:cs="Consolas"/>
                <w:sz w:val="16"/>
              </w:rPr>
              <w:t>0</w:t>
            </w:r>
          </w:p>
        </w:tc>
        <w:tc>
          <w:tcPr>
            <w:tcW w:w="1170" w:type="dxa"/>
          </w:tcPr>
          <w:p w14:paraId="717DA35F" w14:textId="77777777" w:rsidR="00AC1205" w:rsidRDefault="00000000">
            <w:pPr>
              <w:jc w:val="right"/>
            </w:pPr>
            <w:r>
              <w:rPr>
                <w:rFonts w:ascii="Consolas" w:eastAsia="Consolas" w:hAnsi="Consolas" w:cs="Consolas"/>
                <w:sz w:val="16"/>
              </w:rPr>
              <w:t>19,334</w:t>
            </w:r>
          </w:p>
        </w:tc>
        <w:tc>
          <w:tcPr>
            <w:tcW w:w="1170" w:type="dxa"/>
          </w:tcPr>
          <w:p w14:paraId="717DA360" w14:textId="77777777" w:rsidR="00AC1205" w:rsidRDefault="00000000">
            <w:pPr>
              <w:jc w:val="right"/>
            </w:pPr>
            <w:r>
              <w:rPr>
                <w:rFonts w:ascii="Consolas" w:eastAsia="Consolas" w:hAnsi="Consolas" w:cs="Consolas"/>
                <w:sz w:val="16"/>
              </w:rPr>
              <w:t>0</w:t>
            </w:r>
          </w:p>
        </w:tc>
        <w:tc>
          <w:tcPr>
            <w:tcW w:w="1170" w:type="dxa"/>
          </w:tcPr>
          <w:p w14:paraId="717DA361" w14:textId="77777777" w:rsidR="00AC1205" w:rsidRDefault="00000000">
            <w:pPr>
              <w:jc w:val="right"/>
            </w:pPr>
            <w:r>
              <w:rPr>
                <w:rFonts w:ascii="Consolas" w:eastAsia="Consolas" w:hAnsi="Consolas" w:cs="Consolas"/>
                <w:sz w:val="16"/>
              </w:rPr>
              <w:t>0</w:t>
            </w:r>
          </w:p>
        </w:tc>
        <w:tc>
          <w:tcPr>
            <w:tcW w:w="1170" w:type="dxa"/>
          </w:tcPr>
          <w:p w14:paraId="717DA362" w14:textId="77777777" w:rsidR="00AC1205" w:rsidRDefault="00000000">
            <w:pPr>
              <w:jc w:val="right"/>
            </w:pPr>
            <w:r>
              <w:rPr>
                <w:rFonts w:ascii="Consolas" w:eastAsia="Consolas" w:hAnsi="Consolas" w:cs="Consolas"/>
                <w:sz w:val="16"/>
              </w:rPr>
              <w:t>17,787</w:t>
            </w:r>
          </w:p>
        </w:tc>
      </w:tr>
      <w:tr w:rsidR="00AC1205" w14:paraId="717DA36C" w14:textId="77777777">
        <w:tc>
          <w:tcPr>
            <w:tcW w:w="1170" w:type="dxa"/>
            <w:tcBorders>
              <w:bottom w:val="single" w:sz="0" w:space="0" w:color="000000"/>
            </w:tcBorders>
          </w:tcPr>
          <w:p w14:paraId="717DA364"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365"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A366" w14:textId="77777777" w:rsidR="00AC1205" w:rsidRDefault="00000000">
            <w:pPr>
              <w:jc w:val="right"/>
            </w:pPr>
            <w:r>
              <w:rPr>
                <w:rFonts w:ascii="Consolas" w:eastAsia="Consolas" w:hAnsi="Consolas" w:cs="Consolas"/>
                <w:sz w:val="16"/>
              </w:rPr>
              <w:t>168,587</w:t>
            </w:r>
          </w:p>
        </w:tc>
        <w:tc>
          <w:tcPr>
            <w:tcW w:w="1170" w:type="dxa"/>
            <w:tcBorders>
              <w:bottom w:val="single" w:sz="0" w:space="0" w:color="000000"/>
            </w:tcBorders>
          </w:tcPr>
          <w:p w14:paraId="717DA367"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A368"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369"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A36A"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A36B" w14:textId="77777777" w:rsidR="00AC1205" w:rsidRDefault="00000000">
            <w:pPr>
              <w:jc w:val="right"/>
            </w:pPr>
            <w:r>
              <w:rPr>
                <w:rFonts w:ascii="Consolas" w:eastAsia="Consolas" w:hAnsi="Consolas" w:cs="Consolas"/>
                <w:sz w:val="16"/>
              </w:rPr>
              <w:t>61,587</w:t>
            </w:r>
          </w:p>
        </w:tc>
      </w:tr>
      <w:tr w:rsidR="00AC1205" w14:paraId="717DA375" w14:textId="77777777">
        <w:tc>
          <w:tcPr>
            <w:tcW w:w="0" w:type="auto"/>
            <w:tcBorders>
              <w:top w:val="single" w:sz="0" w:space="0" w:color="000000"/>
              <w:bottom w:val="single" w:sz="0" w:space="0" w:color="000000"/>
            </w:tcBorders>
          </w:tcPr>
          <w:p w14:paraId="717DA36D"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36E"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36F"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370"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371"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372"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373"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374" w14:textId="77777777" w:rsidR="00AC1205" w:rsidRDefault="00000000">
            <w:pPr>
              <w:jc w:val="right"/>
            </w:pPr>
            <w:r>
              <w:rPr>
                <w:rFonts w:ascii="Consolas" w:eastAsia="Consolas" w:hAnsi="Consolas" w:cs="Consolas"/>
                <w:sz w:val="16"/>
              </w:rPr>
              <w:t>116,355</w:t>
            </w:r>
          </w:p>
        </w:tc>
      </w:tr>
    </w:tbl>
    <w:p w14:paraId="717DA376" w14:textId="77777777" w:rsidR="00AC1205" w:rsidRDefault="00AC1205"/>
    <w:p w14:paraId="717DA377" w14:textId="77777777" w:rsidR="00AC1205" w:rsidRDefault="00000000">
      <w:r>
        <w:br/>
      </w:r>
    </w:p>
    <w:p w14:paraId="717DA378" w14:textId="77777777" w:rsidR="00AC1205" w:rsidRDefault="00000000">
      <w:r>
        <w:br w:type="page"/>
      </w:r>
    </w:p>
    <w:p w14:paraId="717DA379" w14:textId="77777777" w:rsidR="00AC1205" w:rsidRDefault="00000000">
      <w:pPr>
        <w:pStyle w:val="Heading1"/>
      </w:pPr>
      <w:r>
        <w:rPr>
          <w:sz w:val="30"/>
        </w:rPr>
        <w:lastRenderedPageBreak/>
        <w:t>Job security</w:t>
      </w:r>
    </w:p>
    <w:p w14:paraId="717DA37A" w14:textId="77777777" w:rsidR="00AC1205" w:rsidRDefault="00000000">
      <w:r>
        <w:t>We recommend to adjust the design according to the research goal, and compare definition and distributions between countries.</w:t>
      </w:r>
    </w:p>
    <w:p w14:paraId="717DA37B" w14:textId="77777777" w:rsidR="00AC1205" w:rsidRDefault="00AC1205"/>
    <w:p w14:paraId="717DA37C"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744"/>
        <w:gridCol w:w="832"/>
        <w:gridCol w:w="832"/>
        <w:gridCol w:w="832"/>
        <w:gridCol w:w="832"/>
        <w:gridCol w:w="832"/>
        <w:gridCol w:w="744"/>
        <w:gridCol w:w="744"/>
      </w:tblGrid>
      <w:tr w:rsidR="00AC1205" w14:paraId="717DA385" w14:textId="77777777">
        <w:trPr>
          <w:jc w:val="center"/>
        </w:trPr>
        <w:tc>
          <w:tcPr>
            <w:tcW w:w="0" w:type="auto"/>
            <w:tcBorders>
              <w:top w:val="single" w:sz="0" w:space="0" w:color="000000"/>
              <w:bottom w:val="single" w:sz="0" w:space="0" w:color="000000"/>
            </w:tcBorders>
          </w:tcPr>
          <w:p w14:paraId="717DA37D" w14:textId="77777777" w:rsidR="00AC1205" w:rsidRDefault="00AC1205"/>
        </w:tc>
        <w:tc>
          <w:tcPr>
            <w:tcW w:w="0" w:type="auto"/>
            <w:tcBorders>
              <w:top w:val="single" w:sz="0" w:space="0" w:color="000000"/>
              <w:bottom w:val="single" w:sz="0" w:space="0" w:color="000000"/>
            </w:tcBorders>
          </w:tcPr>
          <w:p w14:paraId="717DA37E"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A37F"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A380"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A381"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A382"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A383"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A384" w14:textId="77777777" w:rsidR="00AC1205" w:rsidRDefault="00000000">
            <w:pPr>
              <w:jc w:val="center"/>
            </w:pPr>
            <w:r>
              <w:rPr>
                <w:rFonts w:ascii="Consolas" w:eastAsia="Consolas" w:hAnsi="Consolas" w:cs="Consolas"/>
                <w:sz w:val="16"/>
              </w:rPr>
              <w:t>[8] NL</w:t>
            </w:r>
          </w:p>
        </w:tc>
      </w:tr>
      <w:tr w:rsidR="00AC1205" w14:paraId="717DA38E" w14:textId="77777777">
        <w:trPr>
          <w:jc w:val="center"/>
        </w:trPr>
        <w:tc>
          <w:tcPr>
            <w:tcW w:w="0" w:type="auto"/>
            <w:tcBorders>
              <w:top w:val="single" w:sz="0" w:space="0" w:color="000000"/>
            </w:tcBorders>
          </w:tcPr>
          <w:p w14:paraId="717DA386" w14:textId="77777777" w:rsidR="00AC1205" w:rsidRDefault="00000000">
            <w:r>
              <w:rPr>
                <w:rFonts w:ascii="Consolas" w:eastAsia="Consolas" w:hAnsi="Consolas" w:cs="Consolas"/>
                <w:sz w:val="16"/>
              </w:rPr>
              <w:t>jsecu</w:t>
            </w:r>
          </w:p>
        </w:tc>
        <w:tc>
          <w:tcPr>
            <w:tcW w:w="0" w:type="auto"/>
            <w:tcBorders>
              <w:top w:val="single" w:sz="0" w:space="0" w:color="000000"/>
            </w:tcBorders>
          </w:tcPr>
          <w:p w14:paraId="717DA387"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388"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389"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A38A"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38B"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38C"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38D" w14:textId="77777777" w:rsidR="00AC1205" w:rsidRDefault="00000000">
            <w:pPr>
              <w:jc w:val="center"/>
            </w:pPr>
            <w:r>
              <w:rPr>
                <w:rFonts w:ascii="Consolas" w:eastAsia="Consolas" w:hAnsi="Consolas" w:cs="Consolas"/>
                <w:sz w:val="16"/>
              </w:rPr>
              <w:t>1</w:t>
            </w:r>
          </w:p>
        </w:tc>
      </w:tr>
      <w:tr w:rsidR="00AC1205" w14:paraId="717DA397" w14:textId="77777777">
        <w:trPr>
          <w:jc w:val="center"/>
        </w:trPr>
        <w:tc>
          <w:tcPr>
            <w:tcW w:w="0" w:type="auto"/>
            <w:tcBorders>
              <w:bottom w:val="single" w:sz="0" w:space="0" w:color="000000"/>
            </w:tcBorders>
          </w:tcPr>
          <w:p w14:paraId="717DA38F" w14:textId="77777777" w:rsidR="00AC1205" w:rsidRDefault="00000000">
            <w:r>
              <w:rPr>
                <w:rFonts w:ascii="Consolas" w:eastAsia="Consolas" w:hAnsi="Consolas" w:cs="Consolas"/>
                <w:sz w:val="16"/>
              </w:rPr>
              <w:t>jsecu2</w:t>
            </w:r>
          </w:p>
        </w:tc>
        <w:tc>
          <w:tcPr>
            <w:tcW w:w="0" w:type="auto"/>
            <w:tcBorders>
              <w:bottom w:val="single" w:sz="0" w:space="0" w:color="000000"/>
            </w:tcBorders>
          </w:tcPr>
          <w:p w14:paraId="717DA390"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391"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392"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393"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394"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395"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396" w14:textId="77777777" w:rsidR="00AC1205" w:rsidRDefault="00000000">
            <w:pPr>
              <w:jc w:val="center"/>
            </w:pPr>
            <w:r>
              <w:rPr>
                <w:rFonts w:ascii="Consolas" w:eastAsia="Consolas" w:hAnsi="Consolas" w:cs="Consolas"/>
                <w:sz w:val="16"/>
              </w:rPr>
              <w:t>.</w:t>
            </w:r>
          </w:p>
        </w:tc>
      </w:tr>
    </w:tbl>
    <w:p w14:paraId="717DA398" w14:textId="77777777" w:rsidR="00AC1205" w:rsidRDefault="00AC1205"/>
    <w:p w14:paraId="717DA399" w14:textId="77777777" w:rsidR="00AC1205" w:rsidRDefault="00000000">
      <w:r>
        <w:rPr>
          <w:color w:val="FF0000"/>
        </w:rPr>
        <w:t>XXX ADD DESRIPTION XXX</w:t>
      </w:r>
    </w:p>
    <w:p w14:paraId="717DA39A" w14:textId="77777777" w:rsidR="00AC1205" w:rsidRDefault="00000000">
      <w:pPr>
        <w:shd w:val="solid" w:color="B0C4DE" w:fill="auto"/>
      </w:pPr>
      <w:r>
        <w:rPr>
          <w:b/>
          <w:sz w:val="26"/>
        </w:rPr>
        <w:t>jsecu</w:t>
      </w:r>
    </w:p>
    <w:p w14:paraId="717DA39B" w14:textId="77777777" w:rsidR="00AC1205" w:rsidRDefault="00000000">
      <w:pPr>
        <w:rPr>
          <w:color w:val="4682B4"/>
        </w:rPr>
      </w:pPr>
      <w:r>
        <w:rPr>
          <w:color w:val="4682B4"/>
        </w:rPr>
        <w:t>Job insecurity [2]</w:t>
      </w:r>
      <w:r>
        <w:rPr>
          <w:color w:val="4682B4"/>
        </w:rPr>
        <w:br/>
        <w:t xml:space="preserve">   (0):   Secure</w:t>
      </w:r>
      <w:r>
        <w:rPr>
          <w:color w:val="4682B4"/>
        </w:rPr>
        <w:br/>
        <w:t xml:space="preserve">   (1):   Insecure</w:t>
      </w:r>
      <w:r>
        <w:rPr>
          <w:color w:val="4682B4"/>
        </w:rPr>
        <w:br/>
      </w:r>
    </w:p>
    <w:p w14:paraId="717DA39C" w14:textId="77777777" w:rsidR="00AC1205" w:rsidRDefault="00000000">
      <w:r>
        <w:t xml:space="preserve">Respondent is worried about job security (stability of employment / keeping job). Only for employed. </w:t>
      </w:r>
    </w:p>
    <w:p w14:paraId="717DA39D"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39F" w14:textId="77777777">
        <w:tc>
          <w:tcPr>
            <w:tcW w:w="9360" w:type="dxa"/>
            <w:gridSpan w:val="6"/>
          </w:tcPr>
          <w:p w14:paraId="717DA39E" w14:textId="77777777" w:rsidR="00AC1205" w:rsidRDefault="00000000">
            <w:r>
              <w:rPr>
                <w:rFonts w:ascii="Consolas" w:eastAsia="Consolas" w:hAnsi="Consolas" w:cs="Consolas"/>
                <w:b/>
                <w:sz w:val="18"/>
              </w:rPr>
              <w:t xml:space="preserve">       Name: </w:t>
            </w:r>
            <w:r>
              <w:rPr>
                <w:rFonts w:ascii="Consolas" w:eastAsia="Consolas" w:hAnsi="Consolas" w:cs="Consolas"/>
                <w:sz w:val="18"/>
              </w:rPr>
              <w:t>jsecu</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Job insecurity [2]</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1,806,813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-1.12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1.76           </w:t>
            </w:r>
            <w:r>
              <w:rPr>
                <w:rFonts w:ascii="Consolas" w:eastAsia="Consolas" w:hAnsi="Consolas" w:cs="Consolas"/>
                <w:sz w:val="18"/>
              </w:rPr>
              <w:br/>
            </w:r>
          </w:p>
        </w:tc>
      </w:tr>
      <w:tr w:rsidR="00AC1205" w14:paraId="717DA3A6" w14:textId="77777777">
        <w:tc>
          <w:tcPr>
            <w:tcW w:w="1560" w:type="dxa"/>
          </w:tcPr>
          <w:p w14:paraId="717DA3A0" w14:textId="77777777" w:rsidR="00AC1205" w:rsidRDefault="00AC1205"/>
        </w:tc>
        <w:tc>
          <w:tcPr>
            <w:tcW w:w="1560" w:type="dxa"/>
            <w:tcBorders>
              <w:top w:val="single" w:sz="0" w:space="0" w:color="000000"/>
              <w:bottom w:val="single" w:sz="0" w:space="0" w:color="000000"/>
            </w:tcBorders>
          </w:tcPr>
          <w:p w14:paraId="717DA3A1"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3A2"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3A3"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3A4" w14:textId="77777777" w:rsidR="00AC1205" w:rsidRDefault="00000000">
            <w:pPr>
              <w:jc w:val="right"/>
            </w:pPr>
            <w:r>
              <w:rPr>
                <w:rFonts w:ascii="Consolas" w:eastAsia="Consolas" w:hAnsi="Consolas" w:cs="Consolas"/>
                <w:b/>
                <w:sz w:val="18"/>
              </w:rPr>
              <w:t>Percent</w:t>
            </w:r>
          </w:p>
        </w:tc>
        <w:tc>
          <w:tcPr>
            <w:tcW w:w="1560" w:type="dxa"/>
          </w:tcPr>
          <w:p w14:paraId="717DA3A5" w14:textId="77777777" w:rsidR="00AC1205" w:rsidRDefault="00AC1205"/>
        </w:tc>
      </w:tr>
      <w:tr w:rsidR="00AC1205" w14:paraId="717DA3AD" w14:textId="77777777">
        <w:tc>
          <w:tcPr>
            <w:tcW w:w="1560" w:type="dxa"/>
            <w:tcBorders>
              <w:right w:val="nil"/>
            </w:tcBorders>
          </w:tcPr>
          <w:p w14:paraId="717DA3A7" w14:textId="77777777" w:rsidR="00AC1205" w:rsidRDefault="00AC1205"/>
        </w:tc>
        <w:tc>
          <w:tcPr>
            <w:tcW w:w="1560" w:type="dxa"/>
            <w:tcBorders>
              <w:top w:val="single" w:sz="0" w:space="0" w:color="000000"/>
              <w:left w:val="nil"/>
              <w:bottom w:val="single" w:sz="0" w:space="0" w:color="D3D3D3"/>
            </w:tcBorders>
          </w:tcPr>
          <w:p w14:paraId="717DA3A8" w14:textId="77777777" w:rsidR="00AC1205" w:rsidRDefault="00000000">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717DA3A9" w14:textId="77777777" w:rsidR="00AC1205" w:rsidRDefault="00AC1205"/>
        </w:tc>
        <w:tc>
          <w:tcPr>
            <w:tcW w:w="1560" w:type="dxa"/>
            <w:tcBorders>
              <w:top w:val="single" w:sz="0" w:space="0" w:color="000000"/>
              <w:bottom w:val="single" w:sz="0" w:space="0" w:color="D3D3D3"/>
            </w:tcBorders>
          </w:tcPr>
          <w:p w14:paraId="717DA3AA" w14:textId="77777777" w:rsidR="00AC1205" w:rsidRDefault="00000000">
            <w:pPr>
              <w:jc w:val="right"/>
            </w:pPr>
            <w:r>
              <w:rPr>
                <w:rFonts w:ascii="Consolas" w:eastAsia="Consolas" w:hAnsi="Consolas" w:cs="Consolas"/>
                <w:sz w:val="16"/>
              </w:rPr>
              <w:t xml:space="preserve">        13</w:t>
            </w:r>
          </w:p>
        </w:tc>
        <w:tc>
          <w:tcPr>
            <w:tcW w:w="1560" w:type="dxa"/>
            <w:tcBorders>
              <w:top w:val="single" w:sz="0" w:space="0" w:color="000000"/>
              <w:bottom w:val="single" w:sz="0" w:space="0" w:color="D3D3D3"/>
            </w:tcBorders>
          </w:tcPr>
          <w:p w14:paraId="717DA3AB" w14:textId="77777777" w:rsidR="00AC1205" w:rsidRDefault="00000000">
            <w:pPr>
              <w:jc w:val="right"/>
            </w:pPr>
            <w:r>
              <w:rPr>
                <w:rFonts w:ascii="Consolas" w:eastAsia="Consolas" w:hAnsi="Consolas" w:cs="Consolas"/>
                <w:sz w:val="16"/>
              </w:rPr>
              <w:t xml:space="preserve">      0.0</w:t>
            </w:r>
          </w:p>
        </w:tc>
        <w:tc>
          <w:tcPr>
            <w:tcW w:w="1560" w:type="dxa"/>
          </w:tcPr>
          <w:p w14:paraId="717DA3AC" w14:textId="77777777" w:rsidR="00AC1205" w:rsidRDefault="00AC1205"/>
        </w:tc>
      </w:tr>
      <w:tr w:rsidR="00AC1205" w14:paraId="717DA3B4" w14:textId="77777777">
        <w:tc>
          <w:tcPr>
            <w:tcW w:w="1560" w:type="dxa"/>
            <w:tcBorders>
              <w:right w:val="nil"/>
            </w:tcBorders>
          </w:tcPr>
          <w:p w14:paraId="717DA3AE" w14:textId="77777777" w:rsidR="00AC1205" w:rsidRDefault="00AC1205"/>
        </w:tc>
        <w:tc>
          <w:tcPr>
            <w:tcW w:w="1560" w:type="dxa"/>
            <w:tcBorders>
              <w:top w:val="single" w:sz="0" w:space="0" w:color="D3D3D3"/>
              <w:left w:val="nil"/>
              <w:bottom w:val="single" w:sz="0" w:space="0" w:color="D3D3D3"/>
            </w:tcBorders>
          </w:tcPr>
          <w:p w14:paraId="717DA3AF"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A3B0" w14:textId="77777777" w:rsidR="00AC1205" w:rsidRDefault="00000000">
            <w:r>
              <w:rPr>
                <w:rFonts w:ascii="Consolas" w:eastAsia="Consolas" w:hAnsi="Consolas" w:cs="Consolas"/>
                <w:sz w:val="16"/>
              </w:rPr>
              <w:t>[-8] Not asked</w:t>
            </w:r>
          </w:p>
        </w:tc>
        <w:tc>
          <w:tcPr>
            <w:tcW w:w="1560" w:type="dxa"/>
            <w:tcBorders>
              <w:top w:val="single" w:sz="0" w:space="0" w:color="D3D3D3"/>
              <w:bottom w:val="single" w:sz="0" w:space="0" w:color="D3D3D3"/>
            </w:tcBorders>
          </w:tcPr>
          <w:p w14:paraId="717DA3B1" w14:textId="77777777" w:rsidR="00AC1205" w:rsidRDefault="00000000">
            <w:pPr>
              <w:jc w:val="right"/>
            </w:pPr>
            <w:r>
              <w:rPr>
                <w:rFonts w:ascii="Consolas" w:eastAsia="Consolas" w:hAnsi="Consolas" w:cs="Consolas"/>
                <w:sz w:val="16"/>
              </w:rPr>
              <w:t xml:space="preserve">    35,374</w:t>
            </w:r>
          </w:p>
        </w:tc>
        <w:tc>
          <w:tcPr>
            <w:tcW w:w="1560" w:type="dxa"/>
            <w:tcBorders>
              <w:top w:val="single" w:sz="0" w:space="0" w:color="D3D3D3"/>
              <w:bottom w:val="single" w:sz="0" w:space="0" w:color="D3D3D3"/>
            </w:tcBorders>
          </w:tcPr>
          <w:p w14:paraId="717DA3B2" w14:textId="77777777" w:rsidR="00AC1205" w:rsidRDefault="00000000">
            <w:pPr>
              <w:jc w:val="right"/>
            </w:pPr>
            <w:r>
              <w:rPr>
                <w:rFonts w:ascii="Consolas" w:eastAsia="Consolas" w:hAnsi="Consolas" w:cs="Consolas"/>
                <w:sz w:val="16"/>
              </w:rPr>
              <w:t xml:space="preserve">      1.1</w:t>
            </w:r>
          </w:p>
        </w:tc>
        <w:tc>
          <w:tcPr>
            <w:tcW w:w="1560" w:type="dxa"/>
          </w:tcPr>
          <w:p w14:paraId="717DA3B3" w14:textId="77777777" w:rsidR="00AC1205" w:rsidRDefault="00AC1205"/>
        </w:tc>
      </w:tr>
      <w:tr w:rsidR="00AC1205" w14:paraId="717DA3BB" w14:textId="77777777">
        <w:tc>
          <w:tcPr>
            <w:tcW w:w="1560" w:type="dxa"/>
            <w:tcBorders>
              <w:right w:val="nil"/>
            </w:tcBorders>
          </w:tcPr>
          <w:p w14:paraId="717DA3B5" w14:textId="77777777" w:rsidR="00AC1205" w:rsidRDefault="00AC1205"/>
        </w:tc>
        <w:tc>
          <w:tcPr>
            <w:tcW w:w="1560" w:type="dxa"/>
            <w:tcBorders>
              <w:top w:val="single" w:sz="0" w:space="0" w:color="D3D3D3"/>
              <w:left w:val="nil"/>
              <w:bottom w:val="single" w:sz="0" w:space="0" w:color="D3D3D3"/>
            </w:tcBorders>
          </w:tcPr>
          <w:p w14:paraId="717DA3B6"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A3B7" w14:textId="77777777" w:rsidR="00AC1205" w:rsidRDefault="00AC1205"/>
        </w:tc>
        <w:tc>
          <w:tcPr>
            <w:tcW w:w="1560" w:type="dxa"/>
            <w:tcBorders>
              <w:top w:val="single" w:sz="0" w:space="0" w:color="D3D3D3"/>
              <w:bottom w:val="single" w:sz="0" w:space="0" w:color="D3D3D3"/>
            </w:tcBorders>
          </w:tcPr>
          <w:p w14:paraId="717DA3B8" w14:textId="77777777" w:rsidR="00AC1205" w:rsidRDefault="00000000">
            <w:pPr>
              <w:jc w:val="right"/>
            </w:pPr>
            <w:r>
              <w:rPr>
                <w:rFonts w:ascii="Consolas" w:eastAsia="Consolas" w:hAnsi="Consolas" w:cs="Consolas"/>
                <w:sz w:val="16"/>
              </w:rPr>
              <w:t xml:space="preserve">         2</w:t>
            </w:r>
          </w:p>
        </w:tc>
        <w:tc>
          <w:tcPr>
            <w:tcW w:w="1560" w:type="dxa"/>
            <w:tcBorders>
              <w:top w:val="single" w:sz="0" w:space="0" w:color="D3D3D3"/>
              <w:bottom w:val="single" w:sz="0" w:space="0" w:color="D3D3D3"/>
            </w:tcBorders>
          </w:tcPr>
          <w:p w14:paraId="717DA3B9" w14:textId="77777777" w:rsidR="00AC1205" w:rsidRDefault="00000000">
            <w:pPr>
              <w:jc w:val="right"/>
            </w:pPr>
            <w:r>
              <w:rPr>
                <w:rFonts w:ascii="Consolas" w:eastAsia="Consolas" w:hAnsi="Consolas" w:cs="Consolas"/>
                <w:sz w:val="16"/>
              </w:rPr>
              <w:t xml:space="preserve">      0.0</w:t>
            </w:r>
          </w:p>
        </w:tc>
        <w:tc>
          <w:tcPr>
            <w:tcW w:w="1560" w:type="dxa"/>
          </w:tcPr>
          <w:p w14:paraId="717DA3BA" w14:textId="77777777" w:rsidR="00AC1205" w:rsidRDefault="00AC1205"/>
        </w:tc>
      </w:tr>
      <w:tr w:rsidR="00AC1205" w14:paraId="717DA3C2" w14:textId="77777777">
        <w:tc>
          <w:tcPr>
            <w:tcW w:w="1560" w:type="dxa"/>
            <w:tcBorders>
              <w:right w:val="nil"/>
            </w:tcBorders>
          </w:tcPr>
          <w:p w14:paraId="717DA3BC" w14:textId="77777777" w:rsidR="00AC1205" w:rsidRDefault="00AC1205"/>
        </w:tc>
        <w:tc>
          <w:tcPr>
            <w:tcW w:w="1560" w:type="dxa"/>
            <w:tcBorders>
              <w:top w:val="single" w:sz="0" w:space="0" w:color="D3D3D3"/>
              <w:left w:val="nil"/>
              <w:bottom w:val="single" w:sz="0" w:space="0" w:color="D3D3D3"/>
            </w:tcBorders>
          </w:tcPr>
          <w:p w14:paraId="717DA3BD"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3BE" w14:textId="77777777" w:rsidR="00AC1205" w:rsidRDefault="00000000">
            <w:r>
              <w:rPr>
                <w:rFonts w:ascii="Consolas" w:eastAsia="Consolas" w:hAnsi="Consolas" w:cs="Consolas"/>
                <w:sz w:val="16"/>
              </w:rPr>
              <w:t>[-3] Not apply</w:t>
            </w:r>
          </w:p>
        </w:tc>
        <w:tc>
          <w:tcPr>
            <w:tcW w:w="1560" w:type="dxa"/>
            <w:tcBorders>
              <w:top w:val="single" w:sz="0" w:space="0" w:color="D3D3D3"/>
              <w:bottom w:val="single" w:sz="0" w:space="0" w:color="D3D3D3"/>
            </w:tcBorders>
          </w:tcPr>
          <w:p w14:paraId="717DA3BF" w14:textId="77777777" w:rsidR="00AC1205" w:rsidRDefault="00000000">
            <w:pPr>
              <w:jc w:val="right"/>
            </w:pPr>
            <w:r>
              <w:rPr>
                <w:rFonts w:ascii="Consolas" w:eastAsia="Consolas" w:hAnsi="Consolas" w:cs="Consolas"/>
                <w:sz w:val="16"/>
              </w:rPr>
              <w:t xml:space="preserve">   715,954</w:t>
            </w:r>
          </w:p>
        </w:tc>
        <w:tc>
          <w:tcPr>
            <w:tcW w:w="1560" w:type="dxa"/>
            <w:tcBorders>
              <w:top w:val="single" w:sz="0" w:space="0" w:color="D3D3D3"/>
              <w:bottom w:val="single" w:sz="0" w:space="0" w:color="D3D3D3"/>
            </w:tcBorders>
          </w:tcPr>
          <w:p w14:paraId="717DA3C0" w14:textId="77777777" w:rsidR="00AC1205" w:rsidRDefault="00000000">
            <w:pPr>
              <w:jc w:val="right"/>
            </w:pPr>
            <w:r>
              <w:rPr>
                <w:rFonts w:ascii="Consolas" w:eastAsia="Consolas" w:hAnsi="Consolas" w:cs="Consolas"/>
                <w:sz w:val="16"/>
              </w:rPr>
              <w:t xml:space="preserve">     23.2</w:t>
            </w:r>
          </w:p>
        </w:tc>
        <w:tc>
          <w:tcPr>
            <w:tcW w:w="1560" w:type="dxa"/>
          </w:tcPr>
          <w:p w14:paraId="717DA3C1" w14:textId="77777777" w:rsidR="00AC1205" w:rsidRDefault="00AC1205"/>
        </w:tc>
      </w:tr>
      <w:tr w:rsidR="00AC1205" w14:paraId="717DA3C9" w14:textId="77777777">
        <w:tc>
          <w:tcPr>
            <w:tcW w:w="1560" w:type="dxa"/>
            <w:tcBorders>
              <w:right w:val="nil"/>
            </w:tcBorders>
          </w:tcPr>
          <w:p w14:paraId="717DA3C3" w14:textId="77777777" w:rsidR="00AC1205" w:rsidRDefault="00AC1205"/>
        </w:tc>
        <w:tc>
          <w:tcPr>
            <w:tcW w:w="1560" w:type="dxa"/>
            <w:tcBorders>
              <w:top w:val="single" w:sz="0" w:space="0" w:color="D3D3D3"/>
              <w:left w:val="nil"/>
              <w:bottom w:val="single" w:sz="0" w:space="0" w:color="D3D3D3"/>
            </w:tcBorders>
          </w:tcPr>
          <w:p w14:paraId="717DA3C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3C5"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A3C6" w14:textId="77777777" w:rsidR="00AC1205" w:rsidRDefault="00000000">
            <w:pPr>
              <w:jc w:val="right"/>
            </w:pPr>
            <w:r>
              <w:rPr>
                <w:rFonts w:ascii="Consolas" w:eastAsia="Consolas" w:hAnsi="Consolas" w:cs="Consolas"/>
                <w:sz w:val="16"/>
              </w:rPr>
              <w:t xml:space="preserve">    23,119</w:t>
            </w:r>
          </w:p>
        </w:tc>
        <w:tc>
          <w:tcPr>
            <w:tcW w:w="1560" w:type="dxa"/>
            <w:tcBorders>
              <w:top w:val="single" w:sz="0" w:space="0" w:color="D3D3D3"/>
              <w:bottom w:val="single" w:sz="0" w:space="0" w:color="D3D3D3"/>
            </w:tcBorders>
          </w:tcPr>
          <w:p w14:paraId="717DA3C7" w14:textId="77777777" w:rsidR="00AC1205" w:rsidRDefault="00000000">
            <w:pPr>
              <w:jc w:val="right"/>
            </w:pPr>
            <w:r>
              <w:rPr>
                <w:rFonts w:ascii="Consolas" w:eastAsia="Consolas" w:hAnsi="Consolas" w:cs="Consolas"/>
                <w:sz w:val="16"/>
              </w:rPr>
              <w:t xml:space="preserve">      0.7</w:t>
            </w:r>
          </w:p>
        </w:tc>
        <w:tc>
          <w:tcPr>
            <w:tcW w:w="1560" w:type="dxa"/>
          </w:tcPr>
          <w:p w14:paraId="717DA3C8" w14:textId="77777777" w:rsidR="00AC1205" w:rsidRDefault="00AC1205"/>
        </w:tc>
      </w:tr>
      <w:tr w:rsidR="00AC1205" w14:paraId="717DA3D0" w14:textId="77777777">
        <w:tc>
          <w:tcPr>
            <w:tcW w:w="1560" w:type="dxa"/>
            <w:tcBorders>
              <w:right w:val="nil"/>
            </w:tcBorders>
          </w:tcPr>
          <w:p w14:paraId="717DA3CA" w14:textId="77777777" w:rsidR="00AC1205" w:rsidRDefault="00AC1205"/>
        </w:tc>
        <w:tc>
          <w:tcPr>
            <w:tcW w:w="1560" w:type="dxa"/>
            <w:tcBorders>
              <w:top w:val="single" w:sz="0" w:space="0" w:color="D3D3D3"/>
              <w:left w:val="nil"/>
              <w:bottom w:val="single" w:sz="0" w:space="0" w:color="D3D3D3"/>
            </w:tcBorders>
          </w:tcPr>
          <w:p w14:paraId="717DA3C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3CC"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A3CD" w14:textId="77777777" w:rsidR="00AC1205" w:rsidRDefault="00000000">
            <w:pPr>
              <w:jc w:val="right"/>
            </w:pPr>
            <w:r>
              <w:rPr>
                <w:rFonts w:ascii="Consolas" w:eastAsia="Consolas" w:hAnsi="Consolas" w:cs="Consolas"/>
                <w:sz w:val="16"/>
              </w:rPr>
              <w:t xml:space="preserve">     8,744</w:t>
            </w:r>
          </w:p>
        </w:tc>
        <w:tc>
          <w:tcPr>
            <w:tcW w:w="1560" w:type="dxa"/>
            <w:tcBorders>
              <w:top w:val="single" w:sz="0" w:space="0" w:color="D3D3D3"/>
              <w:bottom w:val="single" w:sz="0" w:space="0" w:color="D3D3D3"/>
            </w:tcBorders>
          </w:tcPr>
          <w:p w14:paraId="717DA3CE" w14:textId="77777777" w:rsidR="00AC1205" w:rsidRDefault="00000000">
            <w:pPr>
              <w:jc w:val="right"/>
            </w:pPr>
            <w:r>
              <w:rPr>
                <w:rFonts w:ascii="Consolas" w:eastAsia="Consolas" w:hAnsi="Consolas" w:cs="Consolas"/>
                <w:sz w:val="16"/>
              </w:rPr>
              <w:t xml:space="preserve">      0.3</w:t>
            </w:r>
          </w:p>
        </w:tc>
        <w:tc>
          <w:tcPr>
            <w:tcW w:w="1560" w:type="dxa"/>
          </w:tcPr>
          <w:p w14:paraId="717DA3CF" w14:textId="77777777" w:rsidR="00AC1205" w:rsidRDefault="00AC1205"/>
        </w:tc>
      </w:tr>
      <w:tr w:rsidR="00AC1205" w14:paraId="717DA3D7" w14:textId="77777777">
        <w:tc>
          <w:tcPr>
            <w:tcW w:w="1560" w:type="dxa"/>
            <w:tcBorders>
              <w:right w:val="nil"/>
            </w:tcBorders>
          </w:tcPr>
          <w:p w14:paraId="717DA3D1" w14:textId="77777777" w:rsidR="00AC1205" w:rsidRDefault="00AC1205"/>
        </w:tc>
        <w:tc>
          <w:tcPr>
            <w:tcW w:w="1560" w:type="dxa"/>
            <w:tcBorders>
              <w:top w:val="single" w:sz="0" w:space="0" w:color="D3D3D3"/>
              <w:left w:val="nil"/>
              <w:bottom w:val="single" w:sz="0" w:space="0" w:color="D3D3D3"/>
            </w:tcBorders>
          </w:tcPr>
          <w:p w14:paraId="717DA3D2"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A3D3" w14:textId="77777777" w:rsidR="00AC1205" w:rsidRDefault="00000000">
            <w:r>
              <w:rPr>
                <w:rFonts w:ascii="Consolas" w:eastAsia="Consolas" w:hAnsi="Consolas" w:cs="Consolas"/>
                <w:sz w:val="16"/>
              </w:rPr>
              <w:t>Secure</w:t>
            </w:r>
          </w:p>
        </w:tc>
        <w:tc>
          <w:tcPr>
            <w:tcW w:w="1560" w:type="dxa"/>
            <w:tcBorders>
              <w:top w:val="single" w:sz="0" w:space="0" w:color="D3D3D3"/>
              <w:bottom w:val="single" w:sz="0" w:space="0" w:color="D3D3D3"/>
            </w:tcBorders>
          </w:tcPr>
          <w:p w14:paraId="717DA3D4" w14:textId="77777777" w:rsidR="00AC1205" w:rsidRDefault="00000000">
            <w:pPr>
              <w:jc w:val="right"/>
            </w:pPr>
            <w:r>
              <w:rPr>
                <w:rFonts w:ascii="Consolas" w:eastAsia="Consolas" w:hAnsi="Consolas" w:cs="Consolas"/>
                <w:sz w:val="16"/>
              </w:rPr>
              <w:t xml:space="preserve">   1098049</w:t>
            </w:r>
          </w:p>
        </w:tc>
        <w:tc>
          <w:tcPr>
            <w:tcW w:w="1560" w:type="dxa"/>
            <w:tcBorders>
              <w:top w:val="single" w:sz="0" w:space="0" w:color="D3D3D3"/>
              <w:bottom w:val="single" w:sz="0" w:space="0" w:color="D3D3D3"/>
            </w:tcBorders>
          </w:tcPr>
          <w:p w14:paraId="717DA3D5" w14:textId="77777777" w:rsidR="00AC1205" w:rsidRDefault="00000000">
            <w:pPr>
              <w:jc w:val="right"/>
            </w:pPr>
            <w:r>
              <w:rPr>
                <w:rFonts w:ascii="Consolas" w:eastAsia="Consolas" w:hAnsi="Consolas" w:cs="Consolas"/>
                <w:sz w:val="16"/>
              </w:rPr>
              <w:t xml:space="preserve">     35.6</w:t>
            </w:r>
          </w:p>
        </w:tc>
        <w:tc>
          <w:tcPr>
            <w:tcW w:w="1560" w:type="dxa"/>
          </w:tcPr>
          <w:p w14:paraId="717DA3D6" w14:textId="77777777" w:rsidR="00AC1205" w:rsidRDefault="00AC1205"/>
        </w:tc>
      </w:tr>
      <w:tr w:rsidR="00AC1205" w14:paraId="717DA3DE" w14:textId="77777777">
        <w:tc>
          <w:tcPr>
            <w:tcW w:w="1560" w:type="dxa"/>
            <w:tcBorders>
              <w:right w:val="nil"/>
            </w:tcBorders>
          </w:tcPr>
          <w:p w14:paraId="717DA3D8" w14:textId="77777777" w:rsidR="00AC1205" w:rsidRDefault="00AC1205"/>
        </w:tc>
        <w:tc>
          <w:tcPr>
            <w:tcW w:w="1560" w:type="dxa"/>
            <w:tcBorders>
              <w:top w:val="single" w:sz="0" w:space="0" w:color="D3D3D3"/>
              <w:left w:val="nil"/>
              <w:bottom w:val="single" w:sz="0" w:space="0" w:color="D3D3D3"/>
            </w:tcBorders>
          </w:tcPr>
          <w:p w14:paraId="717DA3D9"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3DA" w14:textId="77777777" w:rsidR="00AC1205" w:rsidRDefault="00000000">
            <w:r>
              <w:rPr>
                <w:rFonts w:ascii="Consolas" w:eastAsia="Consolas" w:hAnsi="Consolas" w:cs="Consolas"/>
                <w:sz w:val="16"/>
              </w:rPr>
              <w:t>Insecure</w:t>
            </w:r>
          </w:p>
        </w:tc>
        <w:tc>
          <w:tcPr>
            <w:tcW w:w="1560" w:type="dxa"/>
            <w:tcBorders>
              <w:top w:val="single" w:sz="0" w:space="0" w:color="D3D3D3"/>
              <w:bottom w:val="single" w:sz="0" w:space="0" w:color="D3D3D3"/>
            </w:tcBorders>
          </w:tcPr>
          <w:p w14:paraId="717DA3DB" w14:textId="77777777" w:rsidR="00AC1205" w:rsidRDefault="00000000">
            <w:pPr>
              <w:jc w:val="right"/>
            </w:pPr>
            <w:r>
              <w:rPr>
                <w:rFonts w:ascii="Consolas" w:eastAsia="Consolas" w:hAnsi="Consolas" w:cs="Consolas"/>
                <w:sz w:val="16"/>
              </w:rPr>
              <w:t xml:space="preserve">   179,468</w:t>
            </w:r>
          </w:p>
        </w:tc>
        <w:tc>
          <w:tcPr>
            <w:tcW w:w="1560" w:type="dxa"/>
            <w:tcBorders>
              <w:top w:val="single" w:sz="0" w:space="0" w:color="D3D3D3"/>
              <w:bottom w:val="single" w:sz="0" w:space="0" w:color="D3D3D3"/>
            </w:tcBorders>
          </w:tcPr>
          <w:p w14:paraId="717DA3DC" w14:textId="77777777" w:rsidR="00AC1205" w:rsidRDefault="00000000">
            <w:pPr>
              <w:jc w:val="right"/>
            </w:pPr>
            <w:r>
              <w:rPr>
                <w:rFonts w:ascii="Consolas" w:eastAsia="Consolas" w:hAnsi="Consolas" w:cs="Consolas"/>
                <w:sz w:val="16"/>
              </w:rPr>
              <w:t xml:space="preserve">      5.8</w:t>
            </w:r>
          </w:p>
        </w:tc>
        <w:tc>
          <w:tcPr>
            <w:tcW w:w="1560" w:type="dxa"/>
          </w:tcPr>
          <w:p w14:paraId="717DA3DD" w14:textId="77777777" w:rsidR="00AC1205" w:rsidRDefault="00AC1205"/>
        </w:tc>
      </w:tr>
      <w:tr w:rsidR="00AC1205" w14:paraId="717DA3E5" w14:textId="77777777">
        <w:tc>
          <w:tcPr>
            <w:tcW w:w="1560" w:type="dxa"/>
            <w:tcBorders>
              <w:right w:val="nil"/>
            </w:tcBorders>
          </w:tcPr>
          <w:p w14:paraId="717DA3DF" w14:textId="77777777" w:rsidR="00AC1205" w:rsidRDefault="00AC1205"/>
        </w:tc>
        <w:tc>
          <w:tcPr>
            <w:tcW w:w="1560" w:type="dxa"/>
            <w:tcBorders>
              <w:top w:val="single" w:sz="0" w:space="0" w:color="D3D3D3"/>
              <w:left w:val="nil"/>
              <w:bottom w:val="single" w:sz="0" w:space="0" w:color="000000"/>
            </w:tcBorders>
          </w:tcPr>
          <w:p w14:paraId="717DA3E0"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3E1" w14:textId="77777777" w:rsidR="00AC1205" w:rsidRDefault="00AC1205"/>
        </w:tc>
        <w:tc>
          <w:tcPr>
            <w:tcW w:w="1560" w:type="dxa"/>
            <w:tcBorders>
              <w:top w:val="single" w:sz="0" w:space="0" w:color="D3D3D3"/>
              <w:bottom w:val="single" w:sz="0" w:space="0" w:color="000000"/>
            </w:tcBorders>
          </w:tcPr>
          <w:p w14:paraId="717DA3E2" w14:textId="77777777" w:rsidR="00AC1205" w:rsidRDefault="00000000">
            <w:pPr>
              <w:jc w:val="right"/>
            </w:pPr>
            <w:r>
              <w:rPr>
                <w:rFonts w:ascii="Consolas" w:eastAsia="Consolas" w:hAnsi="Consolas" w:cs="Consolas"/>
                <w:sz w:val="16"/>
              </w:rPr>
              <w:t xml:space="preserve">   1023607</w:t>
            </w:r>
          </w:p>
        </w:tc>
        <w:tc>
          <w:tcPr>
            <w:tcW w:w="1560" w:type="dxa"/>
            <w:tcBorders>
              <w:top w:val="single" w:sz="0" w:space="0" w:color="D3D3D3"/>
              <w:bottom w:val="single" w:sz="0" w:space="0" w:color="000000"/>
            </w:tcBorders>
          </w:tcPr>
          <w:p w14:paraId="717DA3E3" w14:textId="77777777" w:rsidR="00AC1205" w:rsidRDefault="00000000">
            <w:pPr>
              <w:jc w:val="right"/>
            </w:pPr>
            <w:r>
              <w:rPr>
                <w:rFonts w:ascii="Consolas" w:eastAsia="Consolas" w:hAnsi="Consolas" w:cs="Consolas"/>
                <w:sz w:val="16"/>
              </w:rPr>
              <w:t xml:space="preserve">     33.2</w:t>
            </w:r>
          </w:p>
        </w:tc>
        <w:tc>
          <w:tcPr>
            <w:tcW w:w="1560" w:type="dxa"/>
          </w:tcPr>
          <w:p w14:paraId="717DA3E4" w14:textId="77777777" w:rsidR="00AC1205" w:rsidRDefault="00AC1205"/>
        </w:tc>
      </w:tr>
      <w:tr w:rsidR="00AC1205" w14:paraId="717DA3EC" w14:textId="77777777">
        <w:tc>
          <w:tcPr>
            <w:tcW w:w="1560" w:type="dxa"/>
          </w:tcPr>
          <w:p w14:paraId="717DA3E6" w14:textId="77777777" w:rsidR="00AC1205" w:rsidRDefault="00AC1205"/>
        </w:tc>
        <w:tc>
          <w:tcPr>
            <w:tcW w:w="1560" w:type="dxa"/>
            <w:tcBorders>
              <w:top w:val="single" w:sz="0" w:space="0" w:color="000000"/>
              <w:bottom w:val="single" w:sz="0" w:space="0" w:color="000000"/>
            </w:tcBorders>
          </w:tcPr>
          <w:p w14:paraId="717DA3E7" w14:textId="77777777" w:rsidR="00AC1205" w:rsidRDefault="00AC1205"/>
        </w:tc>
        <w:tc>
          <w:tcPr>
            <w:tcW w:w="1560" w:type="dxa"/>
            <w:tcBorders>
              <w:top w:val="single" w:sz="0" w:space="0" w:color="000000"/>
              <w:bottom w:val="single" w:sz="0" w:space="0" w:color="000000"/>
            </w:tcBorders>
          </w:tcPr>
          <w:p w14:paraId="717DA3E8"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3E9"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3EA" w14:textId="77777777" w:rsidR="00AC1205" w:rsidRDefault="00AC1205"/>
        </w:tc>
        <w:tc>
          <w:tcPr>
            <w:tcW w:w="1560" w:type="dxa"/>
          </w:tcPr>
          <w:p w14:paraId="717DA3EB" w14:textId="77777777" w:rsidR="00AC1205" w:rsidRDefault="00AC1205"/>
        </w:tc>
      </w:tr>
    </w:tbl>
    <w:p w14:paraId="717DA3ED"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3F6" w14:textId="77777777">
        <w:tc>
          <w:tcPr>
            <w:tcW w:w="1170" w:type="dxa"/>
            <w:tcBorders>
              <w:top w:val="single" w:sz="0" w:space="0" w:color="000000"/>
              <w:bottom w:val="single" w:sz="0" w:space="0" w:color="000000"/>
            </w:tcBorders>
          </w:tcPr>
          <w:p w14:paraId="717DA3EE"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3EF"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3F0"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3F1"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3F2"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3F3"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3F4"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3F5" w14:textId="77777777" w:rsidR="00AC1205" w:rsidRDefault="00000000">
            <w:pPr>
              <w:jc w:val="right"/>
            </w:pPr>
            <w:r>
              <w:rPr>
                <w:rFonts w:ascii="Consolas" w:eastAsia="Consolas" w:hAnsi="Consolas" w:cs="Consolas"/>
                <w:b/>
                <w:sz w:val="18"/>
              </w:rPr>
              <w:t>[8] NL</w:t>
            </w:r>
          </w:p>
        </w:tc>
      </w:tr>
      <w:tr w:rsidR="00AC1205" w14:paraId="717DA3FF" w14:textId="77777777">
        <w:tc>
          <w:tcPr>
            <w:tcW w:w="1170" w:type="dxa"/>
            <w:tcBorders>
              <w:top w:val="single" w:sz="0" w:space="0" w:color="000000"/>
            </w:tcBorders>
          </w:tcPr>
          <w:p w14:paraId="717DA3F7" w14:textId="77777777" w:rsidR="00AC1205" w:rsidRDefault="00000000">
            <w:pPr>
              <w:jc w:val="right"/>
            </w:pPr>
            <w:r>
              <w:rPr>
                <w:rFonts w:ascii="Consolas" w:eastAsia="Consolas" w:hAnsi="Consolas" w:cs="Consolas"/>
                <w:sz w:val="16"/>
              </w:rPr>
              <w:t>-9</w:t>
            </w:r>
          </w:p>
        </w:tc>
        <w:tc>
          <w:tcPr>
            <w:tcW w:w="1170" w:type="dxa"/>
            <w:tcBorders>
              <w:top w:val="single" w:sz="0" w:space="0" w:color="000000"/>
            </w:tcBorders>
          </w:tcPr>
          <w:p w14:paraId="717DA3F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F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F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F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FC" w14:textId="77777777" w:rsidR="00AC1205" w:rsidRDefault="00000000">
            <w:pPr>
              <w:jc w:val="right"/>
            </w:pPr>
            <w:r>
              <w:rPr>
                <w:rFonts w:ascii="Consolas" w:eastAsia="Consolas" w:hAnsi="Consolas" w:cs="Consolas"/>
                <w:sz w:val="16"/>
              </w:rPr>
              <w:t>13</w:t>
            </w:r>
          </w:p>
        </w:tc>
        <w:tc>
          <w:tcPr>
            <w:tcW w:w="1170" w:type="dxa"/>
            <w:tcBorders>
              <w:top w:val="single" w:sz="0" w:space="0" w:color="000000"/>
            </w:tcBorders>
          </w:tcPr>
          <w:p w14:paraId="717DA3F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3FE" w14:textId="77777777" w:rsidR="00AC1205" w:rsidRDefault="00000000">
            <w:pPr>
              <w:jc w:val="right"/>
            </w:pPr>
            <w:r>
              <w:rPr>
                <w:rFonts w:ascii="Consolas" w:eastAsia="Consolas" w:hAnsi="Consolas" w:cs="Consolas"/>
                <w:sz w:val="16"/>
              </w:rPr>
              <w:t>0</w:t>
            </w:r>
          </w:p>
        </w:tc>
      </w:tr>
      <w:tr w:rsidR="00AC1205" w14:paraId="717DA408" w14:textId="77777777">
        <w:tc>
          <w:tcPr>
            <w:tcW w:w="1170" w:type="dxa"/>
          </w:tcPr>
          <w:p w14:paraId="717DA400" w14:textId="77777777" w:rsidR="00AC1205" w:rsidRDefault="00000000">
            <w:pPr>
              <w:jc w:val="right"/>
            </w:pPr>
            <w:r>
              <w:rPr>
                <w:rFonts w:ascii="Consolas" w:eastAsia="Consolas" w:hAnsi="Consolas" w:cs="Consolas"/>
                <w:sz w:val="16"/>
              </w:rPr>
              <w:t>-8</w:t>
            </w:r>
          </w:p>
        </w:tc>
        <w:tc>
          <w:tcPr>
            <w:tcW w:w="1170" w:type="dxa"/>
          </w:tcPr>
          <w:p w14:paraId="717DA401" w14:textId="77777777" w:rsidR="00AC1205" w:rsidRDefault="00000000">
            <w:pPr>
              <w:jc w:val="right"/>
            </w:pPr>
            <w:r>
              <w:rPr>
                <w:rFonts w:ascii="Consolas" w:eastAsia="Consolas" w:hAnsi="Consolas" w:cs="Consolas"/>
                <w:sz w:val="16"/>
              </w:rPr>
              <w:t>0</w:t>
            </w:r>
          </w:p>
        </w:tc>
        <w:tc>
          <w:tcPr>
            <w:tcW w:w="1170" w:type="dxa"/>
          </w:tcPr>
          <w:p w14:paraId="717DA402" w14:textId="77777777" w:rsidR="00AC1205" w:rsidRDefault="00000000">
            <w:pPr>
              <w:jc w:val="right"/>
            </w:pPr>
            <w:r>
              <w:rPr>
                <w:rFonts w:ascii="Consolas" w:eastAsia="Consolas" w:hAnsi="Consolas" w:cs="Consolas"/>
                <w:sz w:val="16"/>
              </w:rPr>
              <w:t>0</w:t>
            </w:r>
          </w:p>
        </w:tc>
        <w:tc>
          <w:tcPr>
            <w:tcW w:w="1170" w:type="dxa"/>
          </w:tcPr>
          <w:p w14:paraId="717DA403" w14:textId="77777777" w:rsidR="00AC1205" w:rsidRDefault="00000000">
            <w:pPr>
              <w:jc w:val="right"/>
            </w:pPr>
            <w:r>
              <w:rPr>
                <w:rFonts w:ascii="Consolas" w:eastAsia="Consolas" w:hAnsi="Consolas" w:cs="Consolas"/>
                <w:sz w:val="16"/>
              </w:rPr>
              <w:t>0</w:t>
            </w:r>
          </w:p>
        </w:tc>
        <w:tc>
          <w:tcPr>
            <w:tcW w:w="1170" w:type="dxa"/>
          </w:tcPr>
          <w:p w14:paraId="717DA404" w14:textId="77777777" w:rsidR="00AC1205" w:rsidRDefault="00000000">
            <w:pPr>
              <w:jc w:val="right"/>
            </w:pPr>
            <w:r>
              <w:rPr>
                <w:rFonts w:ascii="Consolas" w:eastAsia="Consolas" w:hAnsi="Consolas" w:cs="Consolas"/>
                <w:sz w:val="16"/>
              </w:rPr>
              <w:t>0</w:t>
            </w:r>
          </w:p>
        </w:tc>
        <w:tc>
          <w:tcPr>
            <w:tcW w:w="1170" w:type="dxa"/>
          </w:tcPr>
          <w:p w14:paraId="717DA405" w14:textId="77777777" w:rsidR="00AC1205" w:rsidRDefault="00000000">
            <w:pPr>
              <w:jc w:val="right"/>
            </w:pPr>
            <w:r>
              <w:rPr>
                <w:rFonts w:ascii="Consolas" w:eastAsia="Consolas" w:hAnsi="Consolas" w:cs="Consolas"/>
                <w:sz w:val="16"/>
              </w:rPr>
              <w:t>35,374</w:t>
            </w:r>
          </w:p>
        </w:tc>
        <w:tc>
          <w:tcPr>
            <w:tcW w:w="1170" w:type="dxa"/>
          </w:tcPr>
          <w:p w14:paraId="717DA406" w14:textId="77777777" w:rsidR="00AC1205" w:rsidRDefault="00000000">
            <w:pPr>
              <w:jc w:val="right"/>
            </w:pPr>
            <w:r>
              <w:rPr>
                <w:rFonts w:ascii="Consolas" w:eastAsia="Consolas" w:hAnsi="Consolas" w:cs="Consolas"/>
                <w:sz w:val="16"/>
              </w:rPr>
              <w:t>0</w:t>
            </w:r>
          </w:p>
        </w:tc>
        <w:tc>
          <w:tcPr>
            <w:tcW w:w="1170" w:type="dxa"/>
          </w:tcPr>
          <w:p w14:paraId="717DA407" w14:textId="77777777" w:rsidR="00AC1205" w:rsidRDefault="00000000">
            <w:pPr>
              <w:jc w:val="right"/>
            </w:pPr>
            <w:r>
              <w:rPr>
                <w:rFonts w:ascii="Consolas" w:eastAsia="Consolas" w:hAnsi="Consolas" w:cs="Consolas"/>
                <w:sz w:val="16"/>
              </w:rPr>
              <w:t>0</w:t>
            </w:r>
          </w:p>
        </w:tc>
      </w:tr>
      <w:tr w:rsidR="00AC1205" w14:paraId="717DA411" w14:textId="77777777">
        <w:tc>
          <w:tcPr>
            <w:tcW w:w="1170" w:type="dxa"/>
          </w:tcPr>
          <w:p w14:paraId="717DA409" w14:textId="77777777" w:rsidR="00AC1205" w:rsidRDefault="00000000">
            <w:pPr>
              <w:jc w:val="right"/>
            </w:pPr>
            <w:r>
              <w:rPr>
                <w:rFonts w:ascii="Consolas" w:eastAsia="Consolas" w:hAnsi="Consolas" w:cs="Consolas"/>
                <w:sz w:val="16"/>
              </w:rPr>
              <w:lastRenderedPageBreak/>
              <w:t>-4</w:t>
            </w:r>
          </w:p>
        </w:tc>
        <w:tc>
          <w:tcPr>
            <w:tcW w:w="1170" w:type="dxa"/>
          </w:tcPr>
          <w:p w14:paraId="717DA40A" w14:textId="77777777" w:rsidR="00AC1205" w:rsidRDefault="00000000">
            <w:pPr>
              <w:jc w:val="right"/>
            </w:pPr>
            <w:r>
              <w:rPr>
                <w:rFonts w:ascii="Consolas" w:eastAsia="Consolas" w:hAnsi="Consolas" w:cs="Consolas"/>
                <w:sz w:val="16"/>
              </w:rPr>
              <w:t>0</w:t>
            </w:r>
          </w:p>
        </w:tc>
        <w:tc>
          <w:tcPr>
            <w:tcW w:w="1170" w:type="dxa"/>
          </w:tcPr>
          <w:p w14:paraId="717DA40B" w14:textId="77777777" w:rsidR="00AC1205" w:rsidRDefault="00000000">
            <w:pPr>
              <w:jc w:val="right"/>
            </w:pPr>
            <w:r>
              <w:rPr>
                <w:rFonts w:ascii="Consolas" w:eastAsia="Consolas" w:hAnsi="Consolas" w:cs="Consolas"/>
                <w:sz w:val="16"/>
              </w:rPr>
              <w:t>0</w:t>
            </w:r>
          </w:p>
        </w:tc>
        <w:tc>
          <w:tcPr>
            <w:tcW w:w="1170" w:type="dxa"/>
          </w:tcPr>
          <w:p w14:paraId="717DA40C" w14:textId="77777777" w:rsidR="00AC1205" w:rsidRDefault="00000000">
            <w:pPr>
              <w:jc w:val="right"/>
            </w:pPr>
            <w:r>
              <w:rPr>
                <w:rFonts w:ascii="Consolas" w:eastAsia="Consolas" w:hAnsi="Consolas" w:cs="Consolas"/>
                <w:sz w:val="16"/>
              </w:rPr>
              <w:t>0</w:t>
            </w:r>
          </w:p>
        </w:tc>
        <w:tc>
          <w:tcPr>
            <w:tcW w:w="1170" w:type="dxa"/>
          </w:tcPr>
          <w:p w14:paraId="717DA40D" w14:textId="77777777" w:rsidR="00AC1205" w:rsidRDefault="00000000">
            <w:pPr>
              <w:jc w:val="right"/>
            </w:pPr>
            <w:r>
              <w:rPr>
                <w:rFonts w:ascii="Consolas" w:eastAsia="Consolas" w:hAnsi="Consolas" w:cs="Consolas"/>
                <w:sz w:val="16"/>
              </w:rPr>
              <w:t>0</w:t>
            </w:r>
          </w:p>
        </w:tc>
        <w:tc>
          <w:tcPr>
            <w:tcW w:w="1170" w:type="dxa"/>
          </w:tcPr>
          <w:p w14:paraId="717DA40E" w14:textId="77777777" w:rsidR="00AC1205" w:rsidRDefault="00000000">
            <w:pPr>
              <w:jc w:val="right"/>
            </w:pPr>
            <w:r>
              <w:rPr>
                <w:rFonts w:ascii="Consolas" w:eastAsia="Consolas" w:hAnsi="Consolas" w:cs="Consolas"/>
                <w:sz w:val="16"/>
              </w:rPr>
              <w:t>2</w:t>
            </w:r>
          </w:p>
        </w:tc>
        <w:tc>
          <w:tcPr>
            <w:tcW w:w="1170" w:type="dxa"/>
          </w:tcPr>
          <w:p w14:paraId="717DA40F" w14:textId="77777777" w:rsidR="00AC1205" w:rsidRDefault="00000000">
            <w:pPr>
              <w:jc w:val="right"/>
            </w:pPr>
            <w:r>
              <w:rPr>
                <w:rFonts w:ascii="Consolas" w:eastAsia="Consolas" w:hAnsi="Consolas" w:cs="Consolas"/>
                <w:sz w:val="16"/>
              </w:rPr>
              <w:t>0</w:t>
            </w:r>
          </w:p>
        </w:tc>
        <w:tc>
          <w:tcPr>
            <w:tcW w:w="1170" w:type="dxa"/>
          </w:tcPr>
          <w:p w14:paraId="717DA410" w14:textId="77777777" w:rsidR="00AC1205" w:rsidRDefault="00000000">
            <w:pPr>
              <w:jc w:val="right"/>
            </w:pPr>
            <w:r>
              <w:rPr>
                <w:rFonts w:ascii="Consolas" w:eastAsia="Consolas" w:hAnsi="Consolas" w:cs="Consolas"/>
                <w:sz w:val="16"/>
              </w:rPr>
              <w:t>0</w:t>
            </w:r>
          </w:p>
        </w:tc>
      </w:tr>
      <w:tr w:rsidR="00AC1205" w14:paraId="717DA41A" w14:textId="77777777">
        <w:tc>
          <w:tcPr>
            <w:tcW w:w="1170" w:type="dxa"/>
          </w:tcPr>
          <w:p w14:paraId="717DA412" w14:textId="77777777" w:rsidR="00AC1205" w:rsidRDefault="00000000">
            <w:pPr>
              <w:jc w:val="right"/>
            </w:pPr>
            <w:r>
              <w:rPr>
                <w:rFonts w:ascii="Consolas" w:eastAsia="Consolas" w:hAnsi="Consolas" w:cs="Consolas"/>
                <w:sz w:val="16"/>
              </w:rPr>
              <w:t>-3</w:t>
            </w:r>
          </w:p>
        </w:tc>
        <w:tc>
          <w:tcPr>
            <w:tcW w:w="1170" w:type="dxa"/>
          </w:tcPr>
          <w:p w14:paraId="717DA413" w14:textId="77777777" w:rsidR="00AC1205" w:rsidRDefault="00000000">
            <w:pPr>
              <w:jc w:val="right"/>
            </w:pPr>
            <w:r>
              <w:rPr>
                <w:rFonts w:ascii="Consolas" w:eastAsia="Consolas" w:hAnsi="Consolas" w:cs="Consolas"/>
                <w:sz w:val="16"/>
              </w:rPr>
              <w:t>133,951</w:t>
            </w:r>
          </w:p>
        </w:tc>
        <w:tc>
          <w:tcPr>
            <w:tcW w:w="1170" w:type="dxa"/>
          </w:tcPr>
          <w:p w14:paraId="717DA414" w14:textId="77777777" w:rsidR="00AC1205" w:rsidRDefault="00000000">
            <w:pPr>
              <w:jc w:val="right"/>
            </w:pPr>
            <w:r>
              <w:rPr>
                <w:rFonts w:ascii="Consolas" w:eastAsia="Consolas" w:hAnsi="Consolas" w:cs="Consolas"/>
                <w:sz w:val="16"/>
              </w:rPr>
              <w:t>0</w:t>
            </w:r>
          </w:p>
        </w:tc>
        <w:tc>
          <w:tcPr>
            <w:tcW w:w="1170" w:type="dxa"/>
          </w:tcPr>
          <w:p w14:paraId="717DA415" w14:textId="77777777" w:rsidR="00AC1205" w:rsidRDefault="00000000">
            <w:pPr>
              <w:jc w:val="right"/>
            </w:pPr>
            <w:r>
              <w:rPr>
                <w:rFonts w:ascii="Consolas" w:eastAsia="Consolas" w:hAnsi="Consolas" w:cs="Consolas"/>
                <w:sz w:val="16"/>
              </w:rPr>
              <w:t>0</w:t>
            </w:r>
          </w:p>
        </w:tc>
        <w:tc>
          <w:tcPr>
            <w:tcW w:w="1170" w:type="dxa"/>
          </w:tcPr>
          <w:p w14:paraId="717DA416" w14:textId="77777777" w:rsidR="00AC1205" w:rsidRDefault="00000000">
            <w:pPr>
              <w:jc w:val="right"/>
            </w:pPr>
            <w:r>
              <w:rPr>
                <w:rFonts w:ascii="Consolas" w:eastAsia="Consolas" w:hAnsi="Consolas" w:cs="Consolas"/>
                <w:sz w:val="16"/>
              </w:rPr>
              <w:t>55,804</w:t>
            </w:r>
          </w:p>
        </w:tc>
        <w:tc>
          <w:tcPr>
            <w:tcW w:w="1170" w:type="dxa"/>
          </w:tcPr>
          <w:p w14:paraId="717DA417" w14:textId="77777777" w:rsidR="00AC1205" w:rsidRDefault="00000000">
            <w:pPr>
              <w:jc w:val="right"/>
            </w:pPr>
            <w:r>
              <w:rPr>
                <w:rFonts w:ascii="Consolas" w:eastAsia="Consolas" w:hAnsi="Consolas" w:cs="Consolas"/>
                <w:sz w:val="16"/>
              </w:rPr>
              <w:t>284,391</w:t>
            </w:r>
          </w:p>
        </w:tc>
        <w:tc>
          <w:tcPr>
            <w:tcW w:w="1170" w:type="dxa"/>
          </w:tcPr>
          <w:p w14:paraId="717DA418" w14:textId="77777777" w:rsidR="00AC1205" w:rsidRDefault="00000000">
            <w:pPr>
              <w:jc w:val="right"/>
            </w:pPr>
            <w:r>
              <w:rPr>
                <w:rFonts w:ascii="Consolas" w:eastAsia="Consolas" w:hAnsi="Consolas" w:cs="Consolas"/>
                <w:sz w:val="16"/>
              </w:rPr>
              <w:t>241,808</w:t>
            </w:r>
          </w:p>
        </w:tc>
        <w:tc>
          <w:tcPr>
            <w:tcW w:w="1170" w:type="dxa"/>
          </w:tcPr>
          <w:p w14:paraId="717DA419" w14:textId="77777777" w:rsidR="00AC1205" w:rsidRDefault="00000000">
            <w:pPr>
              <w:jc w:val="right"/>
            </w:pPr>
            <w:r>
              <w:rPr>
                <w:rFonts w:ascii="Consolas" w:eastAsia="Consolas" w:hAnsi="Consolas" w:cs="Consolas"/>
                <w:sz w:val="16"/>
              </w:rPr>
              <w:t>0</w:t>
            </w:r>
          </w:p>
        </w:tc>
      </w:tr>
      <w:tr w:rsidR="00AC1205" w14:paraId="717DA423" w14:textId="77777777">
        <w:tc>
          <w:tcPr>
            <w:tcW w:w="1170" w:type="dxa"/>
          </w:tcPr>
          <w:p w14:paraId="717DA41B" w14:textId="77777777" w:rsidR="00AC1205" w:rsidRDefault="00000000">
            <w:pPr>
              <w:jc w:val="right"/>
            </w:pPr>
            <w:r>
              <w:rPr>
                <w:rFonts w:ascii="Consolas" w:eastAsia="Consolas" w:hAnsi="Consolas" w:cs="Consolas"/>
                <w:sz w:val="16"/>
              </w:rPr>
              <w:t>-2</w:t>
            </w:r>
          </w:p>
        </w:tc>
        <w:tc>
          <w:tcPr>
            <w:tcW w:w="1170" w:type="dxa"/>
          </w:tcPr>
          <w:p w14:paraId="717DA41C" w14:textId="77777777" w:rsidR="00AC1205" w:rsidRDefault="00000000">
            <w:pPr>
              <w:jc w:val="right"/>
            </w:pPr>
            <w:r>
              <w:rPr>
                <w:rFonts w:ascii="Consolas" w:eastAsia="Consolas" w:hAnsi="Consolas" w:cs="Consolas"/>
                <w:sz w:val="16"/>
              </w:rPr>
              <w:t>836</w:t>
            </w:r>
          </w:p>
        </w:tc>
        <w:tc>
          <w:tcPr>
            <w:tcW w:w="1170" w:type="dxa"/>
          </w:tcPr>
          <w:p w14:paraId="717DA41D" w14:textId="77777777" w:rsidR="00AC1205" w:rsidRDefault="00000000">
            <w:pPr>
              <w:jc w:val="right"/>
            </w:pPr>
            <w:r>
              <w:rPr>
                <w:rFonts w:ascii="Consolas" w:eastAsia="Consolas" w:hAnsi="Consolas" w:cs="Consolas"/>
                <w:sz w:val="16"/>
              </w:rPr>
              <w:t>0</w:t>
            </w:r>
          </w:p>
        </w:tc>
        <w:tc>
          <w:tcPr>
            <w:tcW w:w="1170" w:type="dxa"/>
          </w:tcPr>
          <w:p w14:paraId="717DA41E" w14:textId="77777777" w:rsidR="00AC1205" w:rsidRDefault="00000000">
            <w:pPr>
              <w:jc w:val="right"/>
            </w:pPr>
            <w:r>
              <w:rPr>
                <w:rFonts w:ascii="Consolas" w:eastAsia="Consolas" w:hAnsi="Consolas" w:cs="Consolas"/>
                <w:sz w:val="16"/>
              </w:rPr>
              <w:t>0</w:t>
            </w:r>
          </w:p>
        </w:tc>
        <w:tc>
          <w:tcPr>
            <w:tcW w:w="1170" w:type="dxa"/>
          </w:tcPr>
          <w:p w14:paraId="717DA41F" w14:textId="77777777" w:rsidR="00AC1205" w:rsidRDefault="00000000">
            <w:pPr>
              <w:jc w:val="right"/>
            </w:pPr>
            <w:r>
              <w:rPr>
                <w:rFonts w:ascii="Consolas" w:eastAsia="Consolas" w:hAnsi="Consolas" w:cs="Consolas"/>
                <w:sz w:val="16"/>
              </w:rPr>
              <w:t>604</w:t>
            </w:r>
          </w:p>
        </w:tc>
        <w:tc>
          <w:tcPr>
            <w:tcW w:w="1170" w:type="dxa"/>
          </w:tcPr>
          <w:p w14:paraId="717DA420" w14:textId="77777777" w:rsidR="00AC1205" w:rsidRDefault="00000000">
            <w:pPr>
              <w:jc w:val="right"/>
            </w:pPr>
            <w:r>
              <w:rPr>
                <w:rFonts w:ascii="Consolas" w:eastAsia="Consolas" w:hAnsi="Consolas" w:cs="Consolas"/>
                <w:sz w:val="16"/>
              </w:rPr>
              <w:t>21,679</w:t>
            </w:r>
          </w:p>
        </w:tc>
        <w:tc>
          <w:tcPr>
            <w:tcW w:w="1170" w:type="dxa"/>
          </w:tcPr>
          <w:p w14:paraId="717DA421" w14:textId="77777777" w:rsidR="00AC1205" w:rsidRDefault="00000000">
            <w:pPr>
              <w:jc w:val="right"/>
            </w:pPr>
            <w:r>
              <w:rPr>
                <w:rFonts w:ascii="Consolas" w:eastAsia="Consolas" w:hAnsi="Consolas" w:cs="Consolas"/>
                <w:sz w:val="16"/>
              </w:rPr>
              <w:t>0</w:t>
            </w:r>
          </w:p>
        </w:tc>
        <w:tc>
          <w:tcPr>
            <w:tcW w:w="1170" w:type="dxa"/>
          </w:tcPr>
          <w:p w14:paraId="717DA422" w14:textId="77777777" w:rsidR="00AC1205" w:rsidRDefault="00000000">
            <w:pPr>
              <w:jc w:val="right"/>
            </w:pPr>
            <w:r>
              <w:rPr>
                <w:rFonts w:ascii="Consolas" w:eastAsia="Consolas" w:hAnsi="Consolas" w:cs="Consolas"/>
                <w:sz w:val="16"/>
              </w:rPr>
              <w:t>0</w:t>
            </w:r>
          </w:p>
        </w:tc>
      </w:tr>
      <w:tr w:rsidR="00AC1205" w14:paraId="717DA42C" w14:textId="77777777">
        <w:tc>
          <w:tcPr>
            <w:tcW w:w="1170" w:type="dxa"/>
          </w:tcPr>
          <w:p w14:paraId="717DA424" w14:textId="77777777" w:rsidR="00AC1205" w:rsidRDefault="00000000">
            <w:pPr>
              <w:jc w:val="right"/>
            </w:pPr>
            <w:r>
              <w:rPr>
                <w:rFonts w:ascii="Consolas" w:eastAsia="Consolas" w:hAnsi="Consolas" w:cs="Consolas"/>
                <w:sz w:val="16"/>
              </w:rPr>
              <w:t>-1</w:t>
            </w:r>
          </w:p>
        </w:tc>
        <w:tc>
          <w:tcPr>
            <w:tcW w:w="1170" w:type="dxa"/>
          </w:tcPr>
          <w:p w14:paraId="717DA425" w14:textId="77777777" w:rsidR="00AC1205" w:rsidRDefault="00000000">
            <w:pPr>
              <w:jc w:val="right"/>
            </w:pPr>
            <w:r>
              <w:rPr>
                <w:rFonts w:ascii="Consolas" w:eastAsia="Consolas" w:hAnsi="Consolas" w:cs="Consolas"/>
                <w:sz w:val="16"/>
              </w:rPr>
              <w:t>0</w:t>
            </w:r>
          </w:p>
        </w:tc>
        <w:tc>
          <w:tcPr>
            <w:tcW w:w="1170" w:type="dxa"/>
          </w:tcPr>
          <w:p w14:paraId="717DA426" w14:textId="77777777" w:rsidR="00AC1205" w:rsidRDefault="00000000">
            <w:pPr>
              <w:jc w:val="right"/>
            </w:pPr>
            <w:r>
              <w:rPr>
                <w:rFonts w:ascii="Consolas" w:eastAsia="Consolas" w:hAnsi="Consolas" w:cs="Consolas"/>
                <w:sz w:val="16"/>
              </w:rPr>
              <w:t>671</w:t>
            </w:r>
          </w:p>
        </w:tc>
        <w:tc>
          <w:tcPr>
            <w:tcW w:w="1170" w:type="dxa"/>
          </w:tcPr>
          <w:p w14:paraId="717DA427" w14:textId="77777777" w:rsidR="00AC1205" w:rsidRDefault="00000000">
            <w:pPr>
              <w:jc w:val="right"/>
            </w:pPr>
            <w:r>
              <w:rPr>
                <w:rFonts w:ascii="Consolas" w:eastAsia="Consolas" w:hAnsi="Consolas" w:cs="Consolas"/>
                <w:sz w:val="16"/>
              </w:rPr>
              <w:t>0</w:t>
            </w:r>
          </w:p>
        </w:tc>
        <w:tc>
          <w:tcPr>
            <w:tcW w:w="1170" w:type="dxa"/>
          </w:tcPr>
          <w:p w14:paraId="717DA428" w14:textId="77777777" w:rsidR="00AC1205" w:rsidRDefault="00000000">
            <w:pPr>
              <w:jc w:val="right"/>
            </w:pPr>
            <w:r>
              <w:rPr>
                <w:rFonts w:ascii="Consolas" w:eastAsia="Consolas" w:hAnsi="Consolas" w:cs="Consolas"/>
                <w:sz w:val="16"/>
              </w:rPr>
              <w:t>743</w:t>
            </w:r>
          </w:p>
        </w:tc>
        <w:tc>
          <w:tcPr>
            <w:tcW w:w="1170" w:type="dxa"/>
          </w:tcPr>
          <w:p w14:paraId="717DA429" w14:textId="77777777" w:rsidR="00AC1205" w:rsidRDefault="00000000">
            <w:pPr>
              <w:jc w:val="right"/>
            </w:pPr>
            <w:r>
              <w:rPr>
                <w:rFonts w:ascii="Consolas" w:eastAsia="Consolas" w:hAnsi="Consolas" w:cs="Consolas"/>
                <w:sz w:val="16"/>
              </w:rPr>
              <w:t>0</w:t>
            </w:r>
          </w:p>
        </w:tc>
        <w:tc>
          <w:tcPr>
            <w:tcW w:w="1170" w:type="dxa"/>
          </w:tcPr>
          <w:p w14:paraId="717DA42A" w14:textId="77777777" w:rsidR="00AC1205" w:rsidRDefault="00000000">
            <w:pPr>
              <w:jc w:val="right"/>
            </w:pPr>
            <w:r>
              <w:rPr>
                <w:rFonts w:ascii="Consolas" w:eastAsia="Consolas" w:hAnsi="Consolas" w:cs="Consolas"/>
                <w:sz w:val="16"/>
              </w:rPr>
              <w:t>7,330</w:t>
            </w:r>
          </w:p>
        </w:tc>
        <w:tc>
          <w:tcPr>
            <w:tcW w:w="1170" w:type="dxa"/>
          </w:tcPr>
          <w:p w14:paraId="717DA42B" w14:textId="77777777" w:rsidR="00AC1205" w:rsidRDefault="00000000">
            <w:pPr>
              <w:jc w:val="right"/>
            </w:pPr>
            <w:r>
              <w:rPr>
                <w:rFonts w:ascii="Consolas" w:eastAsia="Consolas" w:hAnsi="Consolas" w:cs="Consolas"/>
                <w:sz w:val="16"/>
              </w:rPr>
              <w:t>0</w:t>
            </w:r>
          </w:p>
        </w:tc>
      </w:tr>
      <w:tr w:rsidR="00AC1205" w14:paraId="717DA435" w14:textId="77777777">
        <w:tc>
          <w:tcPr>
            <w:tcW w:w="1170" w:type="dxa"/>
          </w:tcPr>
          <w:p w14:paraId="717DA42D" w14:textId="77777777" w:rsidR="00AC1205" w:rsidRDefault="00000000">
            <w:pPr>
              <w:jc w:val="right"/>
            </w:pPr>
            <w:r>
              <w:rPr>
                <w:rFonts w:ascii="Consolas" w:eastAsia="Consolas" w:hAnsi="Consolas" w:cs="Consolas"/>
                <w:sz w:val="16"/>
              </w:rPr>
              <w:t>0</w:t>
            </w:r>
          </w:p>
        </w:tc>
        <w:tc>
          <w:tcPr>
            <w:tcW w:w="1170" w:type="dxa"/>
          </w:tcPr>
          <w:p w14:paraId="717DA42E" w14:textId="77777777" w:rsidR="00AC1205" w:rsidRDefault="00000000">
            <w:pPr>
              <w:jc w:val="right"/>
            </w:pPr>
            <w:r>
              <w:rPr>
                <w:rFonts w:ascii="Consolas" w:eastAsia="Consolas" w:hAnsi="Consolas" w:cs="Consolas"/>
                <w:sz w:val="16"/>
              </w:rPr>
              <w:t>123,026</w:t>
            </w:r>
          </w:p>
        </w:tc>
        <w:tc>
          <w:tcPr>
            <w:tcW w:w="1170" w:type="dxa"/>
          </w:tcPr>
          <w:p w14:paraId="717DA42F" w14:textId="77777777" w:rsidR="00AC1205" w:rsidRDefault="00000000">
            <w:pPr>
              <w:jc w:val="right"/>
            </w:pPr>
            <w:r>
              <w:rPr>
                <w:rFonts w:ascii="Consolas" w:eastAsia="Consolas" w:hAnsi="Consolas" w:cs="Consolas"/>
                <w:sz w:val="16"/>
              </w:rPr>
              <w:t>186,179</w:t>
            </w:r>
          </w:p>
        </w:tc>
        <w:tc>
          <w:tcPr>
            <w:tcW w:w="1170" w:type="dxa"/>
          </w:tcPr>
          <w:p w14:paraId="717DA430" w14:textId="77777777" w:rsidR="00AC1205" w:rsidRDefault="00000000">
            <w:pPr>
              <w:jc w:val="right"/>
            </w:pPr>
            <w:r>
              <w:rPr>
                <w:rFonts w:ascii="Consolas" w:eastAsia="Consolas" w:hAnsi="Consolas" w:cs="Consolas"/>
                <w:sz w:val="16"/>
              </w:rPr>
              <w:t>0</w:t>
            </w:r>
          </w:p>
        </w:tc>
        <w:tc>
          <w:tcPr>
            <w:tcW w:w="1170" w:type="dxa"/>
          </w:tcPr>
          <w:p w14:paraId="717DA431" w14:textId="77777777" w:rsidR="00AC1205" w:rsidRDefault="00000000">
            <w:pPr>
              <w:jc w:val="right"/>
            </w:pPr>
            <w:r>
              <w:rPr>
                <w:rFonts w:ascii="Consolas" w:eastAsia="Consolas" w:hAnsi="Consolas" w:cs="Consolas"/>
                <w:sz w:val="16"/>
              </w:rPr>
              <w:t>103,495</w:t>
            </w:r>
          </w:p>
        </w:tc>
        <w:tc>
          <w:tcPr>
            <w:tcW w:w="1170" w:type="dxa"/>
          </w:tcPr>
          <w:p w14:paraId="717DA432" w14:textId="77777777" w:rsidR="00AC1205" w:rsidRDefault="00000000">
            <w:pPr>
              <w:jc w:val="right"/>
            </w:pPr>
            <w:r>
              <w:rPr>
                <w:rFonts w:ascii="Consolas" w:eastAsia="Consolas" w:hAnsi="Consolas" w:cs="Consolas"/>
                <w:sz w:val="16"/>
              </w:rPr>
              <w:t>412,817</w:t>
            </w:r>
          </w:p>
        </w:tc>
        <w:tc>
          <w:tcPr>
            <w:tcW w:w="1170" w:type="dxa"/>
          </w:tcPr>
          <w:p w14:paraId="717DA433" w14:textId="77777777" w:rsidR="00AC1205" w:rsidRDefault="00000000">
            <w:pPr>
              <w:jc w:val="right"/>
            </w:pPr>
            <w:r>
              <w:rPr>
                <w:rFonts w:ascii="Consolas" w:eastAsia="Consolas" w:hAnsi="Consolas" w:cs="Consolas"/>
                <w:sz w:val="16"/>
              </w:rPr>
              <w:t>230,492</w:t>
            </w:r>
          </w:p>
        </w:tc>
        <w:tc>
          <w:tcPr>
            <w:tcW w:w="1170" w:type="dxa"/>
          </w:tcPr>
          <w:p w14:paraId="717DA434" w14:textId="77777777" w:rsidR="00AC1205" w:rsidRDefault="00000000">
            <w:pPr>
              <w:jc w:val="right"/>
            </w:pPr>
            <w:r>
              <w:rPr>
                <w:rFonts w:ascii="Consolas" w:eastAsia="Consolas" w:hAnsi="Consolas" w:cs="Consolas"/>
                <w:sz w:val="16"/>
              </w:rPr>
              <w:t>42,040</w:t>
            </w:r>
          </w:p>
        </w:tc>
      </w:tr>
      <w:tr w:rsidR="00AC1205" w14:paraId="717DA43E" w14:textId="77777777">
        <w:tc>
          <w:tcPr>
            <w:tcW w:w="1170" w:type="dxa"/>
          </w:tcPr>
          <w:p w14:paraId="717DA436" w14:textId="77777777" w:rsidR="00AC1205" w:rsidRDefault="00000000">
            <w:pPr>
              <w:jc w:val="right"/>
            </w:pPr>
            <w:r>
              <w:rPr>
                <w:rFonts w:ascii="Consolas" w:eastAsia="Consolas" w:hAnsi="Consolas" w:cs="Consolas"/>
                <w:sz w:val="16"/>
              </w:rPr>
              <w:t>1</w:t>
            </w:r>
          </w:p>
        </w:tc>
        <w:tc>
          <w:tcPr>
            <w:tcW w:w="1170" w:type="dxa"/>
          </w:tcPr>
          <w:p w14:paraId="717DA437" w14:textId="77777777" w:rsidR="00AC1205" w:rsidRDefault="00000000">
            <w:pPr>
              <w:jc w:val="right"/>
            </w:pPr>
            <w:r>
              <w:rPr>
                <w:rFonts w:ascii="Consolas" w:eastAsia="Consolas" w:hAnsi="Consolas" w:cs="Consolas"/>
                <w:sz w:val="16"/>
              </w:rPr>
              <w:t>32,803</w:t>
            </w:r>
          </w:p>
        </w:tc>
        <w:tc>
          <w:tcPr>
            <w:tcW w:w="1170" w:type="dxa"/>
          </w:tcPr>
          <w:p w14:paraId="717DA438" w14:textId="77777777" w:rsidR="00AC1205" w:rsidRDefault="00000000">
            <w:pPr>
              <w:jc w:val="right"/>
            </w:pPr>
            <w:r>
              <w:rPr>
                <w:rFonts w:ascii="Consolas" w:eastAsia="Consolas" w:hAnsi="Consolas" w:cs="Consolas"/>
                <w:sz w:val="16"/>
              </w:rPr>
              <w:t>29,794</w:t>
            </w:r>
          </w:p>
        </w:tc>
        <w:tc>
          <w:tcPr>
            <w:tcW w:w="1170" w:type="dxa"/>
          </w:tcPr>
          <w:p w14:paraId="717DA439" w14:textId="77777777" w:rsidR="00AC1205" w:rsidRDefault="00000000">
            <w:pPr>
              <w:jc w:val="right"/>
            </w:pPr>
            <w:r>
              <w:rPr>
                <w:rFonts w:ascii="Consolas" w:eastAsia="Consolas" w:hAnsi="Consolas" w:cs="Consolas"/>
                <w:sz w:val="16"/>
              </w:rPr>
              <w:t>0</w:t>
            </w:r>
          </w:p>
        </w:tc>
        <w:tc>
          <w:tcPr>
            <w:tcW w:w="1170" w:type="dxa"/>
          </w:tcPr>
          <w:p w14:paraId="717DA43A" w14:textId="77777777" w:rsidR="00AC1205" w:rsidRDefault="00000000">
            <w:pPr>
              <w:jc w:val="right"/>
            </w:pPr>
            <w:r>
              <w:rPr>
                <w:rFonts w:ascii="Consolas" w:eastAsia="Consolas" w:hAnsi="Consolas" w:cs="Consolas"/>
                <w:sz w:val="16"/>
              </w:rPr>
              <w:t>12,980</w:t>
            </w:r>
          </w:p>
        </w:tc>
        <w:tc>
          <w:tcPr>
            <w:tcW w:w="1170" w:type="dxa"/>
          </w:tcPr>
          <w:p w14:paraId="717DA43B" w14:textId="77777777" w:rsidR="00AC1205" w:rsidRDefault="00000000">
            <w:pPr>
              <w:jc w:val="right"/>
            </w:pPr>
            <w:r>
              <w:rPr>
                <w:rFonts w:ascii="Consolas" w:eastAsia="Consolas" w:hAnsi="Consolas" w:cs="Consolas"/>
                <w:sz w:val="16"/>
              </w:rPr>
              <w:t>57,859</w:t>
            </w:r>
          </w:p>
        </w:tc>
        <w:tc>
          <w:tcPr>
            <w:tcW w:w="1170" w:type="dxa"/>
          </w:tcPr>
          <w:p w14:paraId="717DA43C" w14:textId="77777777" w:rsidR="00AC1205" w:rsidRDefault="00000000">
            <w:pPr>
              <w:jc w:val="right"/>
            </w:pPr>
            <w:r>
              <w:rPr>
                <w:rFonts w:ascii="Consolas" w:eastAsia="Consolas" w:hAnsi="Consolas" w:cs="Consolas"/>
                <w:sz w:val="16"/>
              </w:rPr>
              <w:t>28,316</w:t>
            </w:r>
          </w:p>
        </w:tc>
        <w:tc>
          <w:tcPr>
            <w:tcW w:w="1170" w:type="dxa"/>
          </w:tcPr>
          <w:p w14:paraId="717DA43D" w14:textId="77777777" w:rsidR="00AC1205" w:rsidRDefault="00000000">
            <w:pPr>
              <w:jc w:val="right"/>
            </w:pPr>
            <w:r>
              <w:rPr>
                <w:rFonts w:ascii="Consolas" w:eastAsia="Consolas" w:hAnsi="Consolas" w:cs="Consolas"/>
                <w:sz w:val="16"/>
              </w:rPr>
              <w:t>17,716</w:t>
            </w:r>
          </w:p>
        </w:tc>
      </w:tr>
      <w:tr w:rsidR="00AC1205" w14:paraId="717DA447" w14:textId="77777777">
        <w:tc>
          <w:tcPr>
            <w:tcW w:w="1170" w:type="dxa"/>
            <w:tcBorders>
              <w:bottom w:val="single" w:sz="0" w:space="0" w:color="000000"/>
            </w:tcBorders>
          </w:tcPr>
          <w:p w14:paraId="717DA43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440"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441" w14:textId="77777777" w:rsidR="00AC1205" w:rsidRDefault="00000000">
            <w:pPr>
              <w:jc w:val="right"/>
            </w:pPr>
            <w:r>
              <w:rPr>
                <w:rFonts w:ascii="Consolas" w:eastAsia="Consolas" w:hAnsi="Consolas" w:cs="Consolas"/>
                <w:sz w:val="16"/>
              </w:rPr>
              <w:t>162,122</w:t>
            </w:r>
          </w:p>
        </w:tc>
        <w:tc>
          <w:tcPr>
            <w:tcW w:w="1170" w:type="dxa"/>
            <w:tcBorders>
              <w:bottom w:val="single" w:sz="0" w:space="0" w:color="000000"/>
            </w:tcBorders>
          </w:tcPr>
          <w:p w14:paraId="717DA442"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A443" w14:textId="77777777" w:rsidR="00AC1205" w:rsidRDefault="00000000">
            <w:pPr>
              <w:jc w:val="right"/>
            </w:pPr>
            <w:r>
              <w:rPr>
                <w:rFonts w:ascii="Consolas" w:eastAsia="Consolas" w:hAnsi="Consolas" w:cs="Consolas"/>
                <w:sz w:val="16"/>
              </w:rPr>
              <w:t>30,288</w:t>
            </w:r>
          </w:p>
        </w:tc>
        <w:tc>
          <w:tcPr>
            <w:tcW w:w="1170" w:type="dxa"/>
            <w:tcBorders>
              <w:bottom w:val="single" w:sz="0" w:space="0" w:color="000000"/>
            </w:tcBorders>
          </w:tcPr>
          <w:p w14:paraId="717DA44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445" w14:textId="77777777" w:rsidR="00AC1205" w:rsidRDefault="00000000">
            <w:pPr>
              <w:jc w:val="right"/>
            </w:pPr>
            <w:r>
              <w:rPr>
                <w:rFonts w:ascii="Consolas" w:eastAsia="Consolas" w:hAnsi="Consolas" w:cs="Consolas"/>
                <w:sz w:val="16"/>
              </w:rPr>
              <w:t>274,940</w:t>
            </w:r>
          </w:p>
        </w:tc>
        <w:tc>
          <w:tcPr>
            <w:tcW w:w="1170" w:type="dxa"/>
            <w:tcBorders>
              <w:bottom w:val="single" w:sz="0" w:space="0" w:color="000000"/>
            </w:tcBorders>
          </w:tcPr>
          <w:p w14:paraId="717DA446" w14:textId="77777777" w:rsidR="00AC1205" w:rsidRDefault="00000000">
            <w:pPr>
              <w:jc w:val="right"/>
            </w:pPr>
            <w:r>
              <w:rPr>
                <w:rFonts w:ascii="Consolas" w:eastAsia="Consolas" w:hAnsi="Consolas" w:cs="Consolas"/>
                <w:sz w:val="16"/>
              </w:rPr>
              <w:t>56,599</w:t>
            </w:r>
          </w:p>
        </w:tc>
      </w:tr>
      <w:tr w:rsidR="00AC1205" w14:paraId="717DA450" w14:textId="77777777">
        <w:tc>
          <w:tcPr>
            <w:tcW w:w="0" w:type="auto"/>
            <w:tcBorders>
              <w:top w:val="single" w:sz="0" w:space="0" w:color="000000"/>
              <w:bottom w:val="single" w:sz="0" w:space="0" w:color="000000"/>
            </w:tcBorders>
          </w:tcPr>
          <w:p w14:paraId="717DA448"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449"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44A"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44B"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44C"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44D"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44E"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44F" w14:textId="77777777" w:rsidR="00AC1205" w:rsidRDefault="00000000">
            <w:pPr>
              <w:jc w:val="right"/>
            </w:pPr>
            <w:r>
              <w:rPr>
                <w:rFonts w:ascii="Consolas" w:eastAsia="Consolas" w:hAnsi="Consolas" w:cs="Consolas"/>
                <w:sz w:val="16"/>
              </w:rPr>
              <w:t>116,355</w:t>
            </w:r>
          </w:p>
        </w:tc>
      </w:tr>
    </w:tbl>
    <w:p w14:paraId="717DA451" w14:textId="77777777" w:rsidR="00AC1205" w:rsidRDefault="00AC1205"/>
    <w:p w14:paraId="717DA452" w14:textId="77777777" w:rsidR="00AC1205" w:rsidRDefault="00000000">
      <w:r>
        <w:br/>
      </w:r>
    </w:p>
    <w:p w14:paraId="717DA453" w14:textId="77777777" w:rsidR="00AC1205" w:rsidRDefault="00000000">
      <w:pPr>
        <w:shd w:val="solid" w:color="B0C4DE" w:fill="auto"/>
      </w:pPr>
      <w:r>
        <w:rPr>
          <w:b/>
          <w:sz w:val="26"/>
        </w:rPr>
        <w:t>jsecu2</w:t>
      </w:r>
    </w:p>
    <w:p w14:paraId="717DA454" w14:textId="77777777" w:rsidR="00AC1205" w:rsidRDefault="00000000">
      <w:pPr>
        <w:rPr>
          <w:color w:val="4682B4"/>
        </w:rPr>
      </w:pPr>
      <w:r>
        <w:rPr>
          <w:color w:val="4682B4"/>
        </w:rPr>
        <w:t>Job insecurity [3]</w:t>
      </w:r>
      <w:r>
        <w:rPr>
          <w:color w:val="4682B4"/>
        </w:rPr>
        <w:br/>
        <w:t xml:space="preserve">   (0):   Secure</w:t>
      </w:r>
      <w:r>
        <w:rPr>
          <w:color w:val="4682B4"/>
        </w:rPr>
        <w:br/>
        <w:t xml:space="preserve">   (1):   Insecure</w:t>
      </w:r>
      <w:r>
        <w:rPr>
          <w:color w:val="4682B4"/>
        </w:rPr>
        <w:br/>
        <w:t xml:space="preserve">   (2):   Hard to say</w:t>
      </w:r>
      <w:r>
        <w:rPr>
          <w:color w:val="4682B4"/>
        </w:rPr>
        <w:br/>
      </w:r>
    </w:p>
    <w:p w14:paraId="717DA455" w14:textId="77777777" w:rsidR="00AC1205" w:rsidRDefault="00000000">
      <w:r>
        <w:t xml:space="preserve">Respondent is worried about job security (stability of employment / keeping job). Only for employed. </w:t>
      </w:r>
    </w:p>
    <w:p w14:paraId="717DA456" w14:textId="77777777" w:rsidR="00AC1205" w:rsidRDefault="00000000">
      <w:r>
        <w:rPr>
          <w:i/>
        </w:rPr>
        <w:t>Jsecu2</w:t>
      </w:r>
      <w:r>
        <w:t xml:space="preserve"> has an additional category “Hard to say”, which – if available in the original question – was included in “secure” in </w:t>
      </w:r>
      <w:r>
        <w:rPr>
          <w:i/>
        </w:rPr>
        <w:t>jsecu</w:t>
      </w:r>
      <w:r>
        <w:t xml:space="preserve">. </w:t>
      </w:r>
    </w:p>
    <w:p w14:paraId="717DA457"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459" w14:textId="77777777">
        <w:tc>
          <w:tcPr>
            <w:tcW w:w="9360" w:type="dxa"/>
            <w:gridSpan w:val="6"/>
          </w:tcPr>
          <w:p w14:paraId="717DA458" w14:textId="77777777" w:rsidR="00AC1205" w:rsidRDefault="00000000">
            <w:r>
              <w:rPr>
                <w:rFonts w:ascii="Consolas" w:eastAsia="Consolas" w:hAnsi="Consolas" w:cs="Consolas"/>
                <w:b/>
                <w:sz w:val="18"/>
              </w:rPr>
              <w:t xml:space="preserve">       Name: </w:t>
            </w:r>
            <w:r>
              <w:rPr>
                <w:rFonts w:ascii="Consolas" w:eastAsia="Consolas" w:hAnsi="Consolas" w:cs="Consolas"/>
                <w:sz w:val="18"/>
              </w:rPr>
              <w:t>jsecu2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Job insecurity [3]</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2,573,498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1.88           </w:t>
            </w:r>
            <w:r>
              <w:rPr>
                <w:rFonts w:ascii="Consolas" w:eastAsia="Consolas" w:hAnsi="Consolas" w:cs="Consolas"/>
                <w:sz w:val="18"/>
              </w:rPr>
              <w:br/>
            </w:r>
          </w:p>
        </w:tc>
      </w:tr>
      <w:tr w:rsidR="00AC1205" w14:paraId="717DA460" w14:textId="77777777">
        <w:tc>
          <w:tcPr>
            <w:tcW w:w="1560" w:type="dxa"/>
          </w:tcPr>
          <w:p w14:paraId="717DA45A" w14:textId="77777777" w:rsidR="00AC1205" w:rsidRDefault="00AC1205"/>
        </w:tc>
        <w:tc>
          <w:tcPr>
            <w:tcW w:w="1560" w:type="dxa"/>
            <w:tcBorders>
              <w:top w:val="single" w:sz="0" w:space="0" w:color="000000"/>
              <w:bottom w:val="single" w:sz="0" w:space="0" w:color="000000"/>
            </w:tcBorders>
          </w:tcPr>
          <w:p w14:paraId="717DA45B"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45C"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45D"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45E" w14:textId="77777777" w:rsidR="00AC1205" w:rsidRDefault="00000000">
            <w:pPr>
              <w:jc w:val="right"/>
            </w:pPr>
            <w:r>
              <w:rPr>
                <w:rFonts w:ascii="Consolas" w:eastAsia="Consolas" w:hAnsi="Consolas" w:cs="Consolas"/>
                <w:b/>
                <w:sz w:val="18"/>
              </w:rPr>
              <w:t>Percent</w:t>
            </w:r>
          </w:p>
        </w:tc>
        <w:tc>
          <w:tcPr>
            <w:tcW w:w="1560" w:type="dxa"/>
          </w:tcPr>
          <w:p w14:paraId="717DA45F" w14:textId="77777777" w:rsidR="00AC1205" w:rsidRDefault="00AC1205"/>
        </w:tc>
      </w:tr>
      <w:tr w:rsidR="00AC1205" w14:paraId="717DA467" w14:textId="77777777">
        <w:tc>
          <w:tcPr>
            <w:tcW w:w="1560" w:type="dxa"/>
            <w:tcBorders>
              <w:right w:val="nil"/>
            </w:tcBorders>
          </w:tcPr>
          <w:p w14:paraId="717DA461" w14:textId="77777777" w:rsidR="00AC1205" w:rsidRDefault="00AC1205"/>
        </w:tc>
        <w:tc>
          <w:tcPr>
            <w:tcW w:w="1560" w:type="dxa"/>
            <w:tcBorders>
              <w:top w:val="single" w:sz="0" w:space="0" w:color="000000"/>
              <w:left w:val="nil"/>
              <w:bottom w:val="single" w:sz="0" w:space="0" w:color="D3D3D3"/>
            </w:tcBorders>
          </w:tcPr>
          <w:p w14:paraId="717DA462"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A463" w14:textId="77777777" w:rsidR="00AC1205" w:rsidRDefault="00000000">
            <w:r>
              <w:rPr>
                <w:rFonts w:ascii="Consolas" w:eastAsia="Consolas" w:hAnsi="Consolas" w:cs="Consolas"/>
                <w:sz w:val="16"/>
              </w:rPr>
              <w:t>[-3] Not apply</w:t>
            </w:r>
          </w:p>
        </w:tc>
        <w:tc>
          <w:tcPr>
            <w:tcW w:w="1560" w:type="dxa"/>
            <w:tcBorders>
              <w:top w:val="single" w:sz="0" w:space="0" w:color="000000"/>
              <w:bottom w:val="single" w:sz="0" w:space="0" w:color="D3D3D3"/>
            </w:tcBorders>
          </w:tcPr>
          <w:p w14:paraId="717DA464" w14:textId="77777777" w:rsidR="00AC1205" w:rsidRDefault="00000000">
            <w:pPr>
              <w:jc w:val="right"/>
            </w:pPr>
            <w:r>
              <w:rPr>
                <w:rFonts w:ascii="Consolas" w:eastAsia="Consolas" w:hAnsi="Consolas" w:cs="Consolas"/>
                <w:sz w:val="16"/>
              </w:rPr>
              <w:t xml:space="preserve">   226,311</w:t>
            </w:r>
          </w:p>
        </w:tc>
        <w:tc>
          <w:tcPr>
            <w:tcW w:w="1560" w:type="dxa"/>
            <w:tcBorders>
              <w:top w:val="single" w:sz="0" w:space="0" w:color="000000"/>
              <w:bottom w:val="single" w:sz="0" w:space="0" w:color="D3D3D3"/>
            </w:tcBorders>
          </w:tcPr>
          <w:p w14:paraId="717DA465" w14:textId="77777777" w:rsidR="00AC1205" w:rsidRDefault="00000000">
            <w:pPr>
              <w:jc w:val="right"/>
            </w:pPr>
            <w:r>
              <w:rPr>
                <w:rFonts w:ascii="Consolas" w:eastAsia="Consolas" w:hAnsi="Consolas" w:cs="Consolas"/>
                <w:sz w:val="16"/>
              </w:rPr>
              <w:t xml:space="preserve">      7.3</w:t>
            </w:r>
          </w:p>
        </w:tc>
        <w:tc>
          <w:tcPr>
            <w:tcW w:w="1560" w:type="dxa"/>
          </w:tcPr>
          <w:p w14:paraId="717DA466" w14:textId="77777777" w:rsidR="00AC1205" w:rsidRDefault="00AC1205"/>
        </w:tc>
      </w:tr>
      <w:tr w:rsidR="00AC1205" w14:paraId="717DA46E" w14:textId="77777777">
        <w:tc>
          <w:tcPr>
            <w:tcW w:w="1560" w:type="dxa"/>
            <w:tcBorders>
              <w:right w:val="nil"/>
            </w:tcBorders>
          </w:tcPr>
          <w:p w14:paraId="717DA468" w14:textId="77777777" w:rsidR="00AC1205" w:rsidRDefault="00AC1205"/>
        </w:tc>
        <w:tc>
          <w:tcPr>
            <w:tcW w:w="1560" w:type="dxa"/>
            <w:tcBorders>
              <w:top w:val="single" w:sz="0" w:space="0" w:color="D3D3D3"/>
              <w:left w:val="nil"/>
              <w:bottom w:val="single" w:sz="0" w:space="0" w:color="D3D3D3"/>
            </w:tcBorders>
          </w:tcPr>
          <w:p w14:paraId="717DA469"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46A" w14:textId="77777777" w:rsidR="00AC1205" w:rsidRDefault="00000000">
            <w:r>
              <w:rPr>
                <w:rFonts w:ascii="Consolas" w:eastAsia="Consolas" w:hAnsi="Consolas" w:cs="Consolas"/>
                <w:sz w:val="16"/>
              </w:rPr>
              <w:t>[-2] Item nresp</w:t>
            </w:r>
          </w:p>
        </w:tc>
        <w:tc>
          <w:tcPr>
            <w:tcW w:w="1560" w:type="dxa"/>
            <w:tcBorders>
              <w:top w:val="single" w:sz="0" w:space="0" w:color="D3D3D3"/>
              <w:bottom w:val="single" w:sz="0" w:space="0" w:color="D3D3D3"/>
            </w:tcBorders>
          </w:tcPr>
          <w:p w14:paraId="717DA46B" w14:textId="77777777" w:rsidR="00AC1205" w:rsidRDefault="00000000">
            <w:pPr>
              <w:jc w:val="right"/>
            </w:pPr>
            <w:r>
              <w:rPr>
                <w:rFonts w:ascii="Consolas" w:eastAsia="Consolas" w:hAnsi="Consolas" w:cs="Consolas"/>
                <w:sz w:val="16"/>
              </w:rPr>
              <w:t xml:space="preserve">       625</w:t>
            </w:r>
          </w:p>
        </w:tc>
        <w:tc>
          <w:tcPr>
            <w:tcW w:w="1560" w:type="dxa"/>
            <w:tcBorders>
              <w:top w:val="single" w:sz="0" w:space="0" w:color="D3D3D3"/>
              <w:bottom w:val="single" w:sz="0" w:space="0" w:color="D3D3D3"/>
            </w:tcBorders>
          </w:tcPr>
          <w:p w14:paraId="717DA46C" w14:textId="77777777" w:rsidR="00AC1205" w:rsidRDefault="00000000">
            <w:pPr>
              <w:jc w:val="right"/>
            </w:pPr>
            <w:r>
              <w:rPr>
                <w:rFonts w:ascii="Consolas" w:eastAsia="Consolas" w:hAnsi="Consolas" w:cs="Consolas"/>
                <w:sz w:val="16"/>
              </w:rPr>
              <w:t xml:space="preserve">      0.0</w:t>
            </w:r>
          </w:p>
        </w:tc>
        <w:tc>
          <w:tcPr>
            <w:tcW w:w="1560" w:type="dxa"/>
          </w:tcPr>
          <w:p w14:paraId="717DA46D" w14:textId="77777777" w:rsidR="00AC1205" w:rsidRDefault="00AC1205"/>
        </w:tc>
      </w:tr>
      <w:tr w:rsidR="00AC1205" w14:paraId="717DA475" w14:textId="77777777">
        <w:tc>
          <w:tcPr>
            <w:tcW w:w="1560" w:type="dxa"/>
            <w:tcBorders>
              <w:right w:val="nil"/>
            </w:tcBorders>
          </w:tcPr>
          <w:p w14:paraId="717DA46F" w14:textId="77777777" w:rsidR="00AC1205" w:rsidRDefault="00AC1205"/>
        </w:tc>
        <w:tc>
          <w:tcPr>
            <w:tcW w:w="1560" w:type="dxa"/>
            <w:tcBorders>
              <w:top w:val="single" w:sz="0" w:space="0" w:color="D3D3D3"/>
              <w:left w:val="nil"/>
              <w:bottom w:val="single" w:sz="0" w:space="0" w:color="D3D3D3"/>
            </w:tcBorders>
          </w:tcPr>
          <w:p w14:paraId="717DA470"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471" w14:textId="77777777" w:rsidR="00AC1205" w:rsidRDefault="00000000">
            <w:r>
              <w:rPr>
                <w:rFonts w:ascii="Consolas" w:eastAsia="Consolas" w:hAnsi="Consolas" w:cs="Consolas"/>
                <w:sz w:val="16"/>
              </w:rPr>
              <w:t>[-1] MV gen</w:t>
            </w:r>
          </w:p>
        </w:tc>
        <w:tc>
          <w:tcPr>
            <w:tcW w:w="1560" w:type="dxa"/>
            <w:tcBorders>
              <w:top w:val="single" w:sz="0" w:space="0" w:color="D3D3D3"/>
              <w:bottom w:val="single" w:sz="0" w:space="0" w:color="D3D3D3"/>
            </w:tcBorders>
          </w:tcPr>
          <w:p w14:paraId="717DA472" w14:textId="77777777" w:rsidR="00AC1205" w:rsidRDefault="00000000">
            <w:pPr>
              <w:jc w:val="right"/>
            </w:pPr>
            <w:r>
              <w:rPr>
                <w:rFonts w:ascii="Consolas" w:eastAsia="Consolas" w:hAnsi="Consolas" w:cs="Consolas"/>
                <w:sz w:val="16"/>
              </w:rPr>
              <w:t xml:space="preserve">     1,017</w:t>
            </w:r>
          </w:p>
        </w:tc>
        <w:tc>
          <w:tcPr>
            <w:tcW w:w="1560" w:type="dxa"/>
            <w:tcBorders>
              <w:top w:val="single" w:sz="0" w:space="0" w:color="D3D3D3"/>
              <w:bottom w:val="single" w:sz="0" w:space="0" w:color="D3D3D3"/>
            </w:tcBorders>
          </w:tcPr>
          <w:p w14:paraId="717DA473" w14:textId="77777777" w:rsidR="00AC1205" w:rsidRDefault="00000000">
            <w:pPr>
              <w:jc w:val="right"/>
            </w:pPr>
            <w:r>
              <w:rPr>
                <w:rFonts w:ascii="Consolas" w:eastAsia="Consolas" w:hAnsi="Consolas" w:cs="Consolas"/>
                <w:sz w:val="16"/>
              </w:rPr>
              <w:t xml:space="preserve">      0.0</w:t>
            </w:r>
          </w:p>
        </w:tc>
        <w:tc>
          <w:tcPr>
            <w:tcW w:w="1560" w:type="dxa"/>
          </w:tcPr>
          <w:p w14:paraId="717DA474" w14:textId="77777777" w:rsidR="00AC1205" w:rsidRDefault="00AC1205"/>
        </w:tc>
      </w:tr>
      <w:tr w:rsidR="00AC1205" w14:paraId="717DA47C" w14:textId="77777777">
        <w:tc>
          <w:tcPr>
            <w:tcW w:w="1560" w:type="dxa"/>
            <w:tcBorders>
              <w:right w:val="nil"/>
            </w:tcBorders>
          </w:tcPr>
          <w:p w14:paraId="717DA476" w14:textId="77777777" w:rsidR="00AC1205" w:rsidRDefault="00AC1205"/>
        </w:tc>
        <w:tc>
          <w:tcPr>
            <w:tcW w:w="1560" w:type="dxa"/>
            <w:tcBorders>
              <w:top w:val="single" w:sz="0" w:space="0" w:color="D3D3D3"/>
              <w:left w:val="nil"/>
              <w:bottom w:val="single" w:sz="0" w:space="0" w:color="D3D3D3"/>
            </w:tcBorders>
          </w:tcPr>
          <w:p w14:paraId="717DA477"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A478" w14:textId="77777777" w:rsidR="00AC1205" w:rsidRDefault="00000000">
            <w:r>
              <w:rPr>
                <w:rFonts w:ascii="Consolas" w:eastAsia="Consolas" w:hAnsi="Consolas" w:cs="Consolas"/>
                <w:sz w:val="16"/>
              </w:rPr>
              <w:t>Secure</w:t>
            </w:r>
          </w:p>
        </w:tc>
        <w:tc>
          <w:tcPr>
            <w:tcW w:w="1560" w:type="dxa"/>
            <w:tcBorders>
              <w:top w:val="single" w:sz="0" w:space="0" w:color="D3D3D3"/>
              <w:bottom w:val="single" w:sz="0" w:space="0" w:color="D3D3D3"/>
            </w:tcBorders>
          </w:tcPr>
          <w:p w14:paraId="717DA479" w14:textId="77777777" w:rsidR="00AC1205" w:rsidRDefault="00000000">
            <w:pPr>
              <w:jc w:val="right"/>
            </w:pPr>
            <w:r>
              <w:rPr>
                <w:rFonts w:ascii="Consolas" w:eastAsia="Consolas" w:hAnsi="Consolas" w:cs="Consolas"/>
                <w:sz w:val="16"/>
              </w:rPr>
              <w:t xml:space="preserve">   287,233</w:t>
            </w:r>
          </w:p>
        </w:tc>
        <w:tc>
          <w:tcPr>
            <w:tcW w:w="1560" w:type="dxa"/>
            <w:tcBorders>
              <w:top w:val="single" w:sz="0" w:space="0" w:color="D3D3D3"/>
              <w:bottom w:val="single" w:sz="0" w:space="0" w:color="D3D3D3"/>
            </w:tcBorders>
          </w:tcPr>
          <w:p w14:paraId="717DA47A" w14:textId="77777777" w:rsidR="00AC1205" w:rsidRDefault="00000000">
            <w:pPr>
              <w:jc w:val="right"/>
            </w:pPr>
            <w:r>
              <w:rPr>
                <w:rFonts w:ascii="Consolas" w:eastAsia="Consolas" w:hAnsi="Consolas" w:cs="Consolas"/>
                <w:sz w:val="16"/>
              </w:rPr>
              <w:t xml:space="preserve">      9.3</w:t>
            </w:r>
          </w:p>
        </w:tc>
        <w:tc>
          <w:tcPr>
            <w:tcW w:w="1560" w:type="dxa"/>
          </w:tcPr>
          <w:p w14:paraId="717DA47B" w14:textId="77777777" w:rsidR="00AC1205" w:rsidRDefault="00AC1205"/>
        </w:tc>
      </w:tr>
      <w:tr w:rsidR="00AC1205" w14:paraId="717DA483" w14:textId="77777777">
        <w:tc>
          <w:tcPr>
            <w:tcW w:w="1560" w:type="dxa"/>
            <w:tcBorders>
              <w:right w:val="nil"/>
            </w:tcBorders>
          </w:tcPr>
          <w:p w14:paraId="717DA47D" w14:textId="77777777" w:rsidR="00AC1205" w:rsidRDefault="00AC1205"/>
        </w:tc>
        <w:tc>
          <w:tcPr>
            <w:tcW w:w="1560" w:type="dxa"/>
            <w:tcBorders>
              <w:top w:val="single" w:sz="0" w:space="0" w:color="D3D3D3"/>
              <w:left w:val="nil"/>
              <w:bottom w:val="single" w:sz="0" w:space="0" w:color="D3D3D3"/>
            </w:tcBorders>
          </w:tcPr>
          <w:p w14:paraId="717DA47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47F" w14:textId="77777777" w:rsidR="00AC1205" w:rsidRDefault="00000000">
            <w:r>
              <w:rPr>
                <w:rFonts w:ascii="Consolas" w:eastAsia="Consolas" w:hAnsi="Consolas" w:cs="Consolas"/>
                <w:sz w:val="16"/>
              </w:rPr>
              <w:t>Insecure</w:t>
            </w:r>
          </w:p>
        </w:tc>
        <w:tc>
          <w:tcPr>
            <w:tcW w:w="1560" w:type="dxa"/>
            <w:tcBorders>
              <w:top w:val="single" w:sz="0" w:space="0" w:color="D3D3D3"/>
              <w:bottom w:val="single" w:sz="0" w:space="0" w:color="D3D3D3"/>
            </w:tcBorders>
          </w:tcPr>
          <w:p w14:paraId="717DA480" w14:textId="77777777" w:rsidR="00AC1205" w:rsidRDefault="00000000">
            <w:pPr>
              <w:jc w:val="right"/>
            </w:pPr>
            <w:r>
              <w:rPr>
                <w:rFonts w:ascii="Consolas" w:eastAsia="Consolas" w:hAnsi="Consolas" w:cs="Consolas"/>
                <w:sz w:val="16"/>
              </w:rPr>
              <w:t xml:space="preserve">    64,035</w:t>
            </w:r>
          </w:p>
        </w:tc>
        <w:tc>
          <w:tcPr>
            <w:tcW w:w="1560" w:type="dxa"/>
            <w:tcBorders>
              <w:top w:val="single" w:sz="0" w:space="0" w:color="D3D3D3"/>
              <w:bottom w:val="single" w:sz="0" w:space="0" w:color="D3D3D3"/>
            </w:tcBorders>
          </w:tcPr>
          <w:p w14:paraId="717DA481" w14:textId="77777777" w:rsidR="00AC1205" w:rsidRDefault="00000000">
            <w:pPr>
              <w:jc w:val="right"/>
            </w:pPr>
            <w:r>
              <w:rPr>
                <w:rFonts w:ascii="Consolas" w:eastAsia="Consolas" w:hAnsi="Consolas" w:cs="Consolas"/>
                <w:sz w:val="16"/>
              </w:rPr>
              <w:t xml:space="preserve">      2.1</w:t>
            </w:r>
          </w:p>
        </w:tc>
        <w:tc>
          <w:tcPr>
            <w:tcW w:w="1560" w:type="dxa"/>
          </w:tcPr>
          <w:p w14:paraId="717DA482" w14:textId="77777777" w:rsidR="00AC1205" w:rsidRDefault="00AC1205"/>
        </w:tc>
      </w:tr>
      <w:tr w:rsidR="00AC1205" w14:paraId="717DA48A" w14:textId="77777777">
        <w:tc>
          <w:tcPr>
            <w:tcW w:w="1560" w:type="dxa"/>
            <w:tcBorders>
              <w:right w:val="nil"/>
            </w:tcBorders>
          </w:tcPr>
          <w:p w14:paraId="717DA484" w14:textId="77777777" w:rsidR="00AC1205" w:rsidRDefault="00AC1205"/>
        </w:tc>
        <w:tc>
          <w:tcPr>
            <w:tcW w:w="1560" w:type="dxa"/>
            <w:tcBorders>
              <w:top w:val="single" w:sz="0" w:space="0" w:color="D3D3D3"/>
              <w:left w:val="nil"/>
              <w:bottom w:val="single" w:sz="0" w:space="0" w:color="D3D3D3"/>
            </w:tcBorders>
          </w:tcPr>
          <w:p w14:paraId="717DA485"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486" w14:textId="77777777" w:rsidR="00AC1205" w:rsidRDefault="00000000">
            <w:r>
              <w:rPr>
                <w:rFonts w:ascii="Consolas" w:eastAsia="Consolas" w:hAnsi="Consolas" w:cs="Consolas"/>
                <w:sz w:val="16"/>
              </w:rPr>
              <w:t>Hard to say</w:t>
            </w:r>
          </w:p>
        </w:tc>
        <w:tc>
          <w:tcPr>
            <w:tcW w:w="1560" w:type="dxa"/>
            <w:tcBorders>
              <w:top w:val="single" w:sz="0" w:space="0" w:color="D3D3D3"/>
              <w:bottom w:val="single" w:sz="0" w:space="0" w:color="D3D3D3"/>
            </w:tcBorders>
          </w:tcPr>
          <w:p w14:paraId="717DA487" w14:textId="77777777" w:rsidR="00AC1205" w:rsidRDefault="00000000">
            <w:pPr>
              <w:jc w:val="right"/>
            </w:pPr>
            <w:r>
              <w:rPr>
                <w:rFonts w:ascii="Consolas" w:eastAsia="Consolas" w:hAnsi="Consolas" w:cs="Consolas"/>
                <w:sz w:val="16"/>
              </w:rPr>
              <w:t xml:space="preserve">   159,564</w:t>
            </w:r>
          </w:p>
        </w:tc>
        <w:tc>
          <w:tcPr>
            <w:tcW w:w="1560" w:type="dxa"/>
            <w:tcBorders>
              <w:top w:val="single" w:sz="0" w:space="0" w:color="D3D3D3"/>
              <w:bottom w:val="single" w:sz="0" w:space="0" w:color="D3D3D3"/>
            </w:tcBorders>
          </w:tcPr>
          <w:p w14:paraId="717DA488" w14:textId="77777777" w:rsidR="00AC1205" w:rsidRDefault="00000000">
            <w:pPr>
              <w:jc w:val="right"/>
            </w:pPr>
            <w:r>
              <w:rPr>
                <w:rFonts w:ascii="Consolas" w:eastAsia="Consolas" w:hAnsi="Consolas" w:cs="Consolas"/>
                <w:sz w:val="16"/>
              </w:rPr>
              <w:t xml:space="preserve">      5.2</w:t>
            </w:r>
          </w:p>
        </w:tc>
        <w:tc>
          <w:tcPr>
            <w:tcW w:w="1560" w:type="dxa"/>
          </w:tcPr>
          <w:p w14:paraId="717DA489" w14:textId="77777777" w:rsidR="00AC1205" w:rsidRDefault="00AC1205"/>
        </w:tc>
      </w:tr>
      <w:tr w:rsidR="00AC1205" w14:paraId="717DA491" w14:textId="77777777">
        <w:tc>
          <w:tcPr>
            <w:tcW w:w="1560" w:type="dxa"/>
            <w:tcBorders>
              <w:right w:val="nil"/>
            </w:tcBorders>
          </w:tcPr>
          <w:p w14:paraId="717DA48B" w14:textId="77777777" w:rsidR="00AC1205" w:rsidRDefault="00AC1205"/>
        </w:tc>
        <w:tc>
          <w:tcPr>
            <w:tcW w:w="1560" w:type="dxa"/>
            <w:tcBorders>
              <w:top w:val="single" w:sz="0" w:space="0" w:color="D3D3D3"/>
              <w:left w:val="nil"/>
              <w:bottom w:val="single" w:sz="0" w:space="0" w:color="000000"/>
            </w:tcBorders>
          </w:tcPr>
          <w:p w14:paraId="717DA48C"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48D" w14:textId="77777777" w:rsidR="00AC1205" w:rsidRDefault="00AC1205"/>
        </w:tc>
        <w:tc>
          <w:tcPr>
            <w:tcW w:w="1560" w:type="dxa"/>
            <w:tcBorders>
              <w:top w:val="single" w:sz="0" w:space="0" w:color="D3D3D3"/>
              <w:bottom w:val="single" w:sz="0" w:space="0" w:color="000000"/>
            </w:tcBorders>
          </w:tcPr>
          <w:p w14:paraId="717DA48E" w14:textId="77777777" w:rsidR="00AC1205" w:rsidRDefault="00000000">
            <w:pPr>
              <w:jc w:val="right"/>
            </w:pPr>
            <w:r>
              <w:rPr>
                <w:rFonts w:ascii="Consolas" w:eastAsia="Consolas" w:hAnsi="Consolas" w:cs="Consolas"/>
                <w:sz w:val="16"/>
              </w:rPr>
              <w:t xml:space="preserve">   2345545</w:t>
            </w:r>
          </w:p>
        </w:tc>
        <w:tc>
          <w:tcPr>
            <w:tcW w:w="1560" w:type="dxa"/>
            <w:tcBorders>
              <w:top w:val="single" w:sz="0" w:space="0" w:color="D3D3D3"/>
              <w:bottom w:val="single" w:sz="0" w:space="0" w:color="000000"/>
            </w:tcBorders>
          </w:tcPr>
          <w:p w14:paraId="717DA48F" w14:textId="77777777" w:rsidR="00AC1205" w:rsidRDefault="00000000">
            <w:pPr>
              <w:jc w:val="right"/>
            </w:pPr>
            <w:r>
              <w:rPr>
                <w:rFonts w:ascii="Consolas" w:eastAsia="Consolas" w:hAnsi="Consolas" w:cs="Consolas"/>
                <w:sz w:val="16"/>
              </w:rPr>
              <w:t xml:space="preserve">     76.0</w:t>
            </w:r>
          </w:p>
        </w:tc>
        <w:tc>
          <w:tcPr>
            <w:tcW w:w="1560" w:type="dxa"/>
          </w:tcPr>
          <w:p w14:paraId="717DA490" w14:textId="77777777" w:rsidR="00AC1205" w:rsidRDefault="00AC1205"/>
        </w:tc>
      </w:tr>
      <w:tr w:rsidR="00AC1205" w14:paraId="717DA498" w14:textId="77777777">
        <w:tc>
          <w:tcPr>
            <w:tcW w:w="1560" w:type="dxa"/>
          </w:tcPr>
          <w:p w14:paraId="717DA492" w14:textId="77777777" w:rsidR="00AC1205" w:rsidRDefault="00AC1205"/>
        </w:tc>
        <w:tc>
          <w:tcPr>
            <w:tcW w:w="1560" w:type="dxa"/>
            <w:tcBorders>
              <w:top w:val="single" w:sz="0" w:space="0" w:color="000000"/>
              <w:bottom w:val="single" w:sz="0" w:space="0" w:color="000000"/>
            </w:tcBorders>
          </w:tcPr>
          <w:p w14:paraId="717DA493" w14:textId="77777777" w:rsidR="00AC1205" w:rsidRDefault="00AC1205"/>
        </w:tc>
        <w:tc>
          <w:tcPr>
            <w:tcW w:w="1560" w:type="dxa"/>
            <w:tcBorders>
              <w:top w:val="single" w:sz="0" w:space="0" w:color="000000"/>
              <w:bottom w:val="single" w:sz="0" w:space="0" w:color="000000"/>
            </w:tcBorders>
          </w:tcPr>
          <w:p w14:paraId="717DA494"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495"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496" w14:textId="77777777" w:rsidR="00AC1205" w:rsidRDefault="00AC1205"/>
        </w:tc>
        <w:tc>
          <w:tcPr>
            <w:tcW w:w="1560" w:type="dxa"/>
          </w:tcPr>
          <w:p w14:paraId="717DA497" w14:textId="77777777" w:rsidR="00AC1205" w:rsidRDefault="00AC1205"/>
        </w:tc>
      </w:tr>
    </w:tbl>
    <w:p w14:paraId="717DA499"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4A2" w14:textId="77777777">
        <w:tc>
          <w:tcPr>
            <w:tcW w:w="1170" w:type="dxa"/>
            <w:tcBorders>
              <w:top w:val="single" w:sz="0" w:space="0" w:color="000000"/>
              <w:bottom w:val="single" w:sz="0" w:space="0" w:color="000000"/>
            </w:tcBorders>
          </w:tcPr>
          <w:p w14:paraId="717DA49A"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49B"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49C"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49D"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49E"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49F"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4A0"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4A1" w14:textId="77777777" w:rsidR="00AC1205" w:rsidRDefault="00000000">
            <w:pPr>
              <w:jc w:val="right"/>
            </w:pPr>
            <w:r>
              <w:rPr>
                <w:rFonts w:ascii="Consolas" w:eastAsia="Consolas" w:hAnsi="Consolas" w:cs="Consolas"/>
                <w:b/>
                <w:sz w:val="18"/>
              </w:rPr>
              <w:t>[8] NL</w:t>
            </w:r>
          </w:p>
        </w:tc>
      </w:tr>
      <w:tr w:rsidR="00AC1205" w14:paraId="717DA4AB" w14:textId="77777777">
        <w:tc>
          <w:tcPr>
            <w:tcW w:w="1170" w:type="dxa"/>
            <w:tcBorders>
              <w:top w:val="single" w:sz="0" w:space="0" w:color="000000"/>
            </w:tcBorders>
          </w:tcPr>
          <w:p w14:paraId="717DA4A3"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A4A4" w14:textId="77777777" w:rsidR="00AC1205" w:rsidRDefault="00000000">
            <w:pPr>
              <w:jc w:val="right"/>
            </w:pPr>
            <w:r>
              <w:rPr>
                <w:rFonts w:ascii="Consolas" w:eastAsia="Consolas" w:hAnsi="Consolas" w:cs="Consolas"/>
                <w:sz w:val="16"/>
              </w:rPr>
              <w:t>129,679</w:t>
            </w:r>
          </w:p>
        </w:tc>
        <w:tc>
          <w:tcPr>
            <w:tcW w:w="1170" w:type="dxa"/>
            <w:tcBorders>
              <w:top w:val="single" w:sz="0" w:space="0" w:color="000000"/>
            </w:tcBorders>
          </w:tcPr>
          <w:p w14:paraId="717DA4A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4A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4A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4A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4A9" w14:textId="77777777" w:rsidR="00AC1205" w:rsidRDefault="00000000">
            <w:pPr>
              <w:jc w:val="right"/>
            </w:pPr>
            <w:r>
              <w:rPr>
                <w:rFonts w:ascii="Consolas" w:eastAsia="Consolas" w:hAnsi="Consolas" w:cs="Consolas"/>
                <w:sz w:val="16"/>
              </w:rPr>
              <w:t>96,632</w:t>
            </w:r>
          </w:p>
        </w:tc>
        <w:tc>
          <w:tcPr>
            <w:tcW w:w="1170" w:type="dxa"/>
            <w:tcBorders>
              <w:top w:val="single" w:sz="0" w:space="0" w:color="000000"/>
            </w:tcBorders>
          </w:tcPr>
          <w:p w14:paraId="717DA4AA" w14:textId="77777777" w:rsidR="00AC1205" w:rsidRDefault="00000000">
            <w:pPr>
              <w:jc w:val="right"/>
            </w:pPr>
            <w:r>
              <w:rPr>
                <w:rFonts w:ascii="Consolas" w:eastAsia="Consolas" w:hAnsi="Consolas" w:cs="Consolas"/>
                <w:sz w:val="16"/>
              </w:rPr>
              <w:t>0</w:t>
            </w:r>
          </w:p>
        </w:tc>
      </w:tr>
      <w:tr w:rsidR="00AC1205" w14:paraId="717DA4B4" w14:textId="77777777">
        <w:tc>
          <w:tcPr>
            <w:tcW w:w="1170" w:type="dxa"/>
          </w:tcPr>
          <w:p w14:paraId="717DA4AC" w14:textId="77777777" w:rsidR="00AC1205" w:rsidRDefault="00000000">
            <w:pPr>
              <w:jc w:val="right"/>
            </w:pPr>
            <w:r>
              <w:rPr>
                <w:rFonts w:ascii="Consolas" w:eastAsia="Consolas" w:hAnsi="Consolas" w:cs="Consolas"/>
                <w:sz w:val="16"/>
              </w:rPr>
              <w:t>-2</w:t>
            </w:r>
          </w:p>
        </w:tc>
        <w:tc>
          <w:tcPr>
            <w:tcW w:w="1170" w:type="dxa"/>
          </w:tcPr>
          <w:p w14:paraId="717DA4AD" w14:textId="77777777" w:rsidR="00AC1205" w:rsidRDefault="00000000">
            <w:pPr>
              <w:jc w:val="right"/>
            </w:pPr>
            <w:r>
              <w:rPr>
                <w:rFonts w:ascii="Consolas" w:eastAsia="Consolas" w:hAnsi="Consolas" w:cs="Consolas"/>
                <w:sz w:val="16"/>
              </w:rPr>
              <w:t>625</w:t>
            </w:r>
          </w:p>
        </w:tc>
        <w:tc>
          <w:tcPr>
            <w:tcW w:w="1170" w:type="dxa"/>
          </w:tcPr>
          <w:p w14:paraId="717DA4AE" w14:textId="77777777" w:rsidR="00AC1205" w:rsidRDefault="00000000">
            <w:pPr>
              <w:jc w:val="right"/>
            </w:pPr>
            <w:r>
              <w:rPr>
                <w:rFonts w:ascii="Consolas" w:eastAsia="Consolas" w:hAnsi="Consolas" w:cs="Consolas"/>
                <w:sz w:val="16"/>
              </w:rPr>
              <w:t>0</w:t>
            </w:r>
          </w:p>
        </w:tc>
        <w:tc>
          <w:tcPr>
            <w:tcW w:w="1170" w:type="dxa"/>
          </w:tcPr>
          <w:p w14:paraId="717DA4AF" w14:textId="77777777" w:rsidR="00AC1205" w:rsidRDefault="00000000">
            <w:pPr>
              <w:jc w:val="right"/>
            </w:pPr>
            <w:r>
              <w:rPr>
                <w:rFonts w:ascii="Consolas" w:eastAsia="Consolas" w:hAnsi="Consolas" w:cs="Consolas"/>
                <w:sz w:val="16"/>
              </w:rPr>
              <w:t>0</w:t>
            </w:r>
          </w:p>
        </w:tc>
        <w:tc>
          <w:tcPr>
            <w:tcW w:w="1170" w:type="dxa"/>
          </w:tcPr>
          <w:p w14:paraId="717DA4B0" w14:textId="77777777" w:rsidR="00AC1205" w:rsidRDefault="00000000">
            <w:pPr>
              <w:jc w:val="right"/>
            </w:pPr>
            <w:r>
              <w:rPr>
                <w:rFonts w:ascii="Consolas" w:eastAsia="Consolas" w:hAnsi="Consolas" w:cs="Consolas"/>
                <w:sz w:val="16"/>
              </w:rPr>
              <w:t>0</w:t>
            </w:r>
          </w:p>
        </w:tc>
        <w:tc>
          <w:tcPr>
            <w:tcW w:w="1170" w:type="dxa"/>
          </w:tcPr>
          <w:p w14:paraId="717DA4B1" w14:textId="77777777" w:rsidR="00AC1205" w:rsidRDefault="00000000">
            <w:pPr>
              <w:jc w:val="right"/>
            </w:pPr>
            <w:r>
              <w:rPr>
                <w:rFonts w:ascii="Consolas" w:eastAsia="Consolas" w:hAnsi="Consolas" w:cs="Consolas"/>
                <w:sz w:val="16"/>
              </w:rPr>
              <w:t>0</w:t>
            </w:r>
          </w:p>
        </w:tc>
        <w:tc>
          <w:tcPr>
            <w:tcW w:w="1170" w:type="dxa"/>
          </w:tcPr>
          <w:p w14:paraId="717DA4B2" w14:textId="77777777" w:rsidR="00AC1205" w:rsidRDefault="00000000">
            <w:pPr>
              <w:jc w:val="right"/>
            </w:pPr>
            <w:r>
              <w:rPr>
                <w:rFonts w:ascii="Consolas" w:eastAsia="Consolas" w:hAnsi="Consolas" w:cs="Consolas"/>
                <w:sz w:val="16"/>
              </w:rPr>
              <w:t>0</w:t>
            </w:r>
          </w:p>
        </w:tc>
        <w:tc>
          <w:tcPr>
            <w:tcW w:w="1170" w:type="dxa"/>
          </w:tcPr>
          <w:p w14:paraId="717DA4B3" w14:textId="77777777" w:rsidR="00AC1205" w:rsidRDefault="00000000">
            <w:pPr>
              <w:jc w:val="right"/>
            </w:pPr>
            <w:r>
              <w:rPr>
                <w:rFonts w:ascii="Consolas" w:eastAsia="Consolas" w:hAnsi="Consolas" w:cs="Consolas"/>
                <w:sz w:val="16"/>
              </w:rPr>
              <w:t>0</w:t>
            </w:r>
          </w:p>
        </w:tc>
      </w:tr>
      <w:tr w:rsidR="00AC1205" w14:paraId="717DA4BD" w14:textId="77777777">
        <w:tc>
          <w:tcPr>
            <w:tcW w:w="1170" w:type="dxa"/>
          </w:tcPr>
          <w:p w14:paraId="717DA4B5" w14:textId="77777777" w:rsidR="00AC1205" w:rsidRDefault="00000000">
            <w:pPr>
              <w:jc w:val="right"/>
            </w:pPr>
            <w:r>
              <w:rPr>
                <w:rFonts w:ascii="Consolas" w:eastAsia="Consolas" w:hAnsi="Consolas" w:cs="Consolas"/>
                <w:sz w:val="16"/>
              </w:rPr>
              <w:t>-1</w:t>
            </w:r>
          </w:p>
        </w:tc>
        <w:tc>
          <w:tcPr>
            <w:tcW w:w="1170" w:type="dxa"/>
          </w:tcPr>
          <w:p w14:paraId="717DA4B6" w14:textId="77777777" w:rsidR="00AC1205" w:rsidRDefault="00000000">
            <w:pPr>
              <w:jc w:val="right"/>
            </w:pPr>
            <w:r>
              <w:rPr>
                <w:rFonts w:ascii="Consolas" w:eastAsia="Consolas" w:hAnsi="Consolas" w:cs="Consolas"/>
                <w:sz w:val="16"/>
              </w:rPr>
              <w:t>0</w:t>
            </w:r>
          </w:p>
        </w:tc>
        <w:tc>
          <w:tcPr>
            <w:tcW w:w="1170" w:type="dxa"/>
          </w:tcPr>
          <w:p w14:paraId="717DA4B7" w14:textId="77777777" w:rsidR="00AC1205" w:rsidRDefault="00000000">
            <w:pPr>
              <w:jc w:val="right"/>
            </w:pPr>
            <w:r>
              <w:rPr>
                <w:rFonts w:ascii="Consolas" w:eastAsia="Consolas" w:hAnsi="Consolas" w:cs="Consolas"/>
                <w:sz w:val="16"/>
              </w:rPr>
              <w:t>671</w:t>
            </w:r>
          </w:p>
        </w:tc>
        <w:tc>
          <w:tcPr>
            <w:tcW w:w="1170" w:type="dxa"/>
          </w:tcPr>
          <w:p w14:paraId="717DA4B8" w14:textId="77777777" w:rsidR="00AC1205" w:rsidRDefault="00000000">
            <w:pPr>
              <w:jc w:val="right"/>
            </w:pPr>
            <w:r>
              <w:rPr>
                <w:rFonts w:ascii="Consolas" w:eastAsia="Consolas" w:hAnsi="Consolas" w:cs="Consolas"/>
                <w:sz w:val="16"/>
              </w:rPr>
              <w:t>0</w:t>
            </w:r>
          </w:p>
        </w:tc>
        <w:tc>
          <w:tcPr>
            <w:tcW w:w="1170" w:type="dxa"/>
          </w:tcPr>
          <w:p w14:paraId="717DA4B9" w14:textId="77777777" w:rsidR="00AC1205" w:rsidRDefault="00000000">
            <w:pPr>
              <w:jc w:val="right"/>
            </w:pPr>
            <w:r>
              <w:rPr>
                <w:rFonts w:ascii="Consolas" w:eastAsia="Consolas" w:hAnsi="Consolas" w:cs="Consolas"/>
                <w:sz w:val="16"/>
              </w:rPr>
              <w:t>0</w:t>
            </w:r>
          </w:p>
        </w:tc>
        <w:tc>
          <w:tcPr>
            <w:tcW w:w="1170" w:type="dxa"/>
          </w:tcPr>
          <w:p w14:paraId="717DA4BA" w14:textId="77777777" w:rsidR="00AC1205" w:rsidRDefault="00000000">
            <w:pPr>
              <w:jc w:val="right"/>
            </w:pPr>
            <w:r>
              <w:rPr>
                <w:rFonts w:ascii="Consolas" w:eastAsia="Consolas" w:hAnsi="Consolas" w:cs="Consolas"/>
                <w:sz w:val="16"/>
              </w:rPr>
              <w:t>0</w:t>
            </w:r>
          </w:p>
        </w:tc>
        <w:tc>
          <w:tcPr>
            <w:tcW w:w="1170" w:type="dxa"/>
          </w:tcPr>
          <w:p w14:paraId="717DA4BB" w14:textId="77777777" w:rsidR="00AC1205" w:rsidRDefault="00000000">
            <w:pPr>
              <w:jc w:val="right"/>
            </w:pPr>
            <w:r>
              <w:rPr>
                <w:rFonts w:ascii="Consolas" w:eastAsia="Consolas" w:hAnsi="Consolas" w:cs="Consolas"/>
                <w:sz w:val="16"/>
              </w:rPr>
              <w:t>346</w:t>
            </w:r>
          </w:p>
        </w:tc>
        <w:tc>
          <w:tcPr>
            <w:tcW w:w="1170" w:type="dxa"/>
          </w:tcPr>
          <w:p w14:paraId="717DA4BC" w14:textId="77777777" w:rsidR="00AC1205" w:rsidRDefault="00000000">
            <w:pPr>
              <w:jc w:val="right"/>
            </w:pPr>
            <w:r>
              <w:rPr>
                <w:rFonts w:ascii="Consolas" w:eastAsia="Consolas" w:hAnsi="Consolas" w:cs="Consolas"/>
                <w:sz w:val="16"/>
              </w:rPr>
              <w:t>0</w:t>
            </w:r>
          </w:p>
        </w:tc>
      </w:tr>
      <w:tr w:rsidR="00AC1205" w14:paraId="717DA4C6" w14:textId="77777777">
        <w:tc>
          <w:tcPr>
            <w:tcW w:w="1170" w:type="dxa"/>
          </w:tcPr>
          <w:p w14:paraId="717DA4BE" w14:textId="77777777" w:rsidR="00AC1205" w:rsidRDefault="00000000">
            <w:pPr>
              <w:jc w:val="right"/>
            </w:pPr>
            <w:r>
              <w:rPr>
                <w:rFonts w:ascii="Consolas" w:eastAsia="Consolas" w:hAnsi="Consolas" w:cs="Consolas"/>
                <w:sz w:val="16"/>
              </w:rPr>
              <w:t>0</w:t>
            </w:r>
          </w:p>
        </w:tc>
        <w:tc>
          <w:tcPr>
            <w:tcW w:w="1170" w:type="dxa"/>
          </w:tcPr>
          <w:p w14:paraId="717DA4BF" w14:textId="77777777" w:rsidR="00AC1205" w:rsidRDefault="00000000">
            <w:pPr>
              <w:jc w:val="right"/>
            </w:pPr>
            <w:r>
              <w:rPr>
                <w:rFonts w:ascii="Consolas" w:eastAsia="Consolas" w:hAnsi="Consolas" w:cs="Consolas"/>
                <w:sz w:val="16"/>
              </w:rPr>
              <w:t>96,799</w:t>
            </w:r>
          </w:p>
        </w:tc>
        <w:tc>
          <w:tcPr>
            <w:tcW w:w="1170" w:type="dxa"/>
          </w:tcPr>
          <w:p w14:paraId="717DA4C0" w14:textId="77777777" w:rsidR="00AC1205" w:rsidRDefault="00000000">
            <w:pPr>
              <w:jc w:val="right"/>
            </w:pPr>
            <w:r>
              <w:rPr>
                <w:rFonts w:ascii="Consolas" w:eastAsia="Consolas" w:hAnsi="Consolas" w:cs="Consolas"/>
                <w:sz w:val="16"/>
              </w:rPr>
              <w:t>85,091</w:t>
            </w:r>
          </w:p>
        </w:tc>
        <w:tc>
          <w:tcPr>
            <w:tcW w:w="1170" w:type="dxa"/>
          </w:tcPr>
          <w:p w14:paraId="717DA4C1" w14:textId="77777777" w:rsidR="00AC1205" w:rsidRDefault="00000000">
            <w:pPr>
              <w:jc w:val="right"/>
            </w:pPr>
            <w:r>
              <w:rPr>
                <w:rFonts w:ascii="Consolas" w:eastAsia="Consolas" w:hAnsi="Consolas" w:cs="Consolas"/>
                <w:sz w:val="16"/>
              </w:rPr>
              <w:t>0</w:t>
            </w:r>
          </w:p>
        </w:tc>
        <w:tc>
          <w:tcPr>
            <w:tcW w:w="1170" w:type="dxa"/>
          </w:tcPr>
          <w:p w14:paraId="717DA4C2" w14:textId="77777777" w:rsidR="00AC1205" w:rsidRDefault="00000000">
            <w:pPr>
              <w:jc w:val="right"/>
            </w:pPr>
            <w:r>
              <w:rPr>
                <w:rFonts w:ascii="Consolas" w:eastAsia="Consolas" w:hAnsi="Consolas" w:cs="Consolas"/>
                <w:sz w:val="16"/>
              </w:rPr>
              <w:t>0</w:t>
            </w:r>
          </w:p>
        </w:tc>
        <w:tc>
          <w:tcPr>
            <w:tcW w:w="1170" w:type="dxa"/>
          </w:tcPr>
          <w:p w14:paraId="717DA4C3" w14:textId="77777777" w:rsidR="00AC1205" w:rsidRDefault="00000000">
            <w:pPr>
              <w:jc w:val="right"/>
            </w:pPr>
            <w:r>
              <w:rPr>
                <w:rFonts w:ascii="Consolas" w:eastAsia="Consolas" w:hAnsi="Consolas" w:cs="Consolas"/>
                <w:sz w:val="16"/>
              </w:rPr>
              <w:t>0</w:t>
            </w:r>
          </w:p>
        </w:tc>
        <w:tc>
          <w:tcPr>
            <w:tcW w:w="1170" w:type="dxa"/>
          </w:tcPr>
          <w:p w14:paraId="717DA4C4" w14:textId="77777777" w:rsidR="00AC1205" w:rsidRDefault="00000000">
            <w:pPr>
              <w:jc w:val="right"/>
            </w:pPr>
            <w:r>
              <w:rPr>
                <w:rFonts w:ascii="Consolas" w:eastAsia="Consolas" w:hAnsi="Consolas" w:cs="Consolas"/>
                <w:sz w:val="16"/>
              </w:rPr>
              <w:t>105,343</w:t>
            </w:r>
          </w:p>
        </w:tc>
        <w:tc>
          <w:tcPr>
            <w:tcW w:w="1170" w:type="dxa"/>
          </w:tcPr>
          <w:p w14:paraId="717DA4C5" w14:textId="77777777" w:rsidR="00AC1205" w:rsidRDefault="00000000">
            <w:pPr>
              <w:jc w:val="right"/>
            </w:pPr>
            <w:r>
              <w:rPr>
                <w:rFonts w:ascii="Consolas" w:eastAsia="Consolas" w:hAnsi="Consolas" w:cs="Consolas"/>
                <w:sz w:val="16"/>
              </w:rPr>
              <w:t>0</w:t>
            </w:r>
          </w:p>
        </w:tc>
      </w:tr>
      <w:tr w:rsidR="00AC1205" w14:paraId="717DA4CF" w14:textId="77777777">
        <w:tc>
          <w:tcPr>
            <w:tcW w:w="1170" w:type="dxa"/>
          </w:tcPr>
          <w:p w14:paraId="717DA4C7" w14:textId="77777777" w:rsidR="00AC1205" w:rsidRDefault="00000000">
            <w:pPr>
              <w:jc w:val="right"/>
            </w:pPr>
            <w:r>
              <w:rPr>
                <w:rFonts w:ascii="Consolas" w:eastAsia="Consolas" w:hAnsi="Consolas" w:cs="Consolas"/>
                <w:sz w:val="16"/>
              </w:rPr>
              <w:t>1</w:t>
            </w:r>
          </w:p>
        </w:tc>
        <w:tc>
          <w:tcPr>
            <w:tcW w:w="1170" w:type="dxa"/>
          </w:tcPr>
          <w:p w14:paraId="717DA4C8" w14:textId="77777777" w:rsidR="00AC1205" w:rsidRDefault="00000000">
            <w:pPr>
              <w:jc w:val="right"/>
            </w:pPr>
            <w:r>
              <w:rPr>
                <w:rFonts w:ascii="Consolas" w:eastAsia="Consolas" w:hAnsi="Consolas" w:cs="Consolas"/>
                <w:sz w:val="16"/>
              </w:rPr>
              <w:t>16,677</w:t>
            </w:r>
          </w:p>
        </w:tc>
        <w:tc>
          <w:tcPr>
            <w:tcW w:w="1170" w:type="dxa"/>
          </w:tcPr>
          <w:p w14:paraId="717DA4C9" w14:textId="77777777" w:rsidR="00AC1205" w:rsidRDefault="00000000">
            <w:pPr>
              <w:jc w:val="right"/>
            </w:pPr>
            <w:r>
              <w:rPr>
                <w:rFonts w:ascii="Consolas" w:eastAsia="Consolas" w:hAnsi="Consolas" w:cs="Consolas"/>
                <w:sz w:val="16"/>
              </w:rPr>
              <w:t>29,794</w:t>
            </w:r>
          </w:p>
        </w:tc>
        <w:tc>
          <w:tcPr>
            <w:tcW w:w="1170" w:type="dxa"/>
          </w:tcPr>
          <w:p w14:paraId="717DA4CA" w14:textId="77777777" w:rsidR="00AC1205" w:rsidRDefault="00000000">
            <w:pPr>
              <w:jc w:val="right"/>
            </w:pPr>
            <w:r>
              <w:rPr>
                <w:rFonts w:ascii="Consolas" w:eastAsia="Consolas" w:hAnsi="Consolas" w:cs="Consolas"/>
                <w:sz w:val="16"/>
              </w:rPr>
              <w:t>0</w:t>
            </w:r>
          </w:p>
        </w:tc>
        <w:tc>
          <w:tcPr>
            <w:tcW w:w="1170" w:type="dxa"/>
          </w:tcPr>
          <w:p w14:paraId="717DA4CB" w14:textId="77777777" w:rsidR="00AC1205" w:rsidRDefault="00000000">
            <w:pPr>
              <w:jc w:val="right"/>
            </w:pPr>
            <w:r>
              <w:rPr>
                <w:rFonts w:ascii="Consolas" w:eastAsia="Consolas" w:hAnsi="Consolas" w:cs="Consolas"/>
                <w:sz w:val="16"/>
              </w:rPr>
              <w:t>0</w:t>
            </w:r>
          </w:p>
        </w:tc>
        <w:tc>
          <w:tcPr>
            <w:tcW w:w="1170" w:type="dxa"/>
          </w:tcPr>
          <w:p w14:paraId="717DA4CC" w14:textId="77777777" w:rsidR="00AC1205" w:rsidRDefault="00000000">
            <w:pPr>
              <w:jc w:val="right"/>
            </w:pPr>
            <w:r>
              <w:rPr>
                <w:rFonts w:ascii="Consolas" w:eastAsia="Consolas" w:hAnsi="Consolas" w:cs="Consolas"/>
                <w:sz w:val="16"/>
              </w:rPr>
              <w:t>0</w:t>
            </w:r>
          </w:p>
        </w:tc>
        <w:tc>
          <w:tcPr>
            <w:tcW w:w="1170" w:type="dxa"/>
          </w:tcPr>
          <w:p w14:paraId="717DA4CD" w14:textId="77777777" w:rsidR="00AC1205" w:rsidRDefault="00000000">
            <w:pPr>
              <w:jc w:val="right"/>
            </w:pPr>
            <w:r>
              <w:rPr>
                <w:rFonts w:ascii="Consolas" w:eastAsia="Consolas" w:hAnsi="Consolas" w:cs="Consolas"/>
                <w:sz w:val="16"/>
              </w:rPr>
              <w:t>17,564</w:t>
            </w:r>
          </w:p>
        </w:tc>
        <w:tc>
          <w:tcPr>
            <w:tcW w:w="1170" w:type="dxa"/>
          </w:tcPr>
          <w:p w14:paraId="717DA4CE" w14:textId="77777777" w:rsidR="00AC1205" w:rsidRDefault="00000000">
            <w:pPr>
              <w:jc w:val="right"/>
            </w:pPr>
            <w:r>
              <w:rPr>
                <w:rFonts w:ascii="Consolas" w:eastAsia="Consolas" w:hAnsi="Consolas" w:cs="Consolas"/>
                <w:sz w:val="16"/>
              </w:rPr>
              <w:t>0</w:t>
            </w:r>
          </w:p>
        </w:tc>
      </w:tr>
      <w:tr w:rsidR="00AC1205" w14:paraId="717DA4D8" w14:textId="77777777">
        <w:tc>
          <w:tcPr>
            <w:tcW w:w="1170" w:type="dxa"/>
          </w:tcPr>
          <w:p w14:paraId="717DA4D0" w14:textId="77777777" w:rsidR="00AC1205" w:rsidRDefault="00000000">
            <w:pPr>
              <w:jc w:val="right"/>
            </w:pPr>
            <w:r>
              <w:rPr>
                <w:rFonts w:ascii="Consolas" w:eastAsia="Consolas" w:hAnsi="Consolas" w:cs="Consolas"/>
                <w:sz w:val="16"/>
              </w:rPr>
              <w:lastRenderedPageBreak/>
              <w:t>2</w:t>
            </w:r>
          </w:p>
        </w:tc>
        <w:tc>
          <w:tcPr>
            <w:tcW w:w="1170" w:type="dxa"/>
          </w:tcPr>
          <w:p w14:paraId="717DA4D1" w14:textId="77777777" w:rsidR="00AC1205" w:rsidRDefault="00000000">
            <w:pPr>
              <w:jc w:val="right"/>
            </w:pPr>
            <w:r>
              <w:rPr>
                <w:rFonts w:ascii="Consolas" w:eastAsia="Consolas" w:hAnsi="Consolas" w:cs="Consolas"/>
                <w:sz w:val="16"/>
              </w:rPr>
              <w:t>46,836</w:t>
            </w:r>
          </w:p>
        </w:tc>
        <w:tc>
          <w:tcPr>
            <w:tcW w:w="1170" w:type="dxa"/>
          </w:tcPr>
          <w:p w14:paraId="717DA4D2" w14:textId="77777777" w:rsidR="00AC1205" w:rsidRDefault="00000000">
            <w:pPr>
              <w:jc w:val="right"/>
            </w:pPr>
            <w:r>
              <w:rPr>
                <w:rFonts w:ascii="Consolas" w:eastAsia="Consolas" w:hAnsi="Consolas" w:cs="Consolas"/>
                <w:sz w:val="16"/>
              </w:rPr>
              <w:t>101,088</w:t>
            </w:r>
          </w:p>
        </w:tc>
        <w:tc>
          <w:tcPr>
            <w:tcW w:w="1170" w:type="dxa"/>
          </w:tcPr>
          <w:p w14:paraId="717DA4D3" w14:textId="77777777" w:rsidR="00AC1205" w:rsidRDefault="00000000">
            <w:pPr>
              <w:jc w:val="right"/>
            </w:pPr>
            <w:r>
              <w:rPr>
                <w:rFonts w:ascii="Consolas" w:eastAsia="Consolas" w:hAnsi="Consolas" w:cs="Consolas"/>
                <w:sz w:val="16"/>
              </w:rPr>
              <w:t>0</w:t>
            </w:r>
          </w:p>
        </w:tc>
        <w:tc>
          <w:tcPr>
            <w:tcW w:w="1170" w:type="dxa"/>
          </w:tcPr>
          <w:p w14:paraId="717DA4D4" w14:textId="77777777" w:rsidR="00AC1205" w:rsidRDefault="00000000">
            <w:pPr>
              <w:jc w:val="right"/>
            </w:pPr>
            <w:r>
              <w:rPr>
                <w:rFonts w:ascii="Consolas" w:eastAsia="Consolas" w:hAnsi="Consolas" w:cs="Consolas"/>
                <w:sz w:val="16"/>
              </w:rPr>
              <w:t>0</w:t>
            </w:r>
          </w:p>
        </w:tc>
        <w:tc>
          <w:tcPr>
            <w:tcW w:w="1170" w:type="dxa"/>
          </w:tcPr>
          <w:p w14:paraId="717DA4D5" w14:textId="77777777" w:rsidR="00AC1205" w:rsidRDefault="00000000">
            <w:pPr>
              <w:jc w:val="right"/>
            </w:pPr>
            <w:r>
              <w:rPr>
                <w:rFonts w:ascii="Consolas" w:eastAsia="Consolas" w:hAnsi="Consolas" w:cs="Consolas"/>
                <w:sz w:val="16"/>
              </w:rPr>
              <w:t>0</w:t>
            </w:r>
          </w:p>
        </w:tc>
        <w:tc>
          <w:tcPr>
            <w:tcW w:w="1170" w:type="dxa"/>
          </w:tcPr>
          <w:p w14:paraId="717DA4D6" w14:textId="77777777" w:rsidR="00AC1205" w:rsidRDefault="00000000">
            <w:pPr>
              <w:jc w:val="right"/>
            </w:pPr>
            <w:r>
              <w:rPr>
                <w:rFonts w:ascii="Consolas" w:eastAsia="Consolas" w:hAnsi="Consolas" w:cs="Consolas"/>
                <w:sz w:val="16"/>
              </w:rPr>
              <w:t>11,640</w:t>
            </w:r>
          </w:p>
        </w:tc>
        <w:tc>
          <w:tcPr>
            <w:tcW w:w="1170" w:type="dxa"/>
          </w:tcPr>
          <w:p w14:paraId="717DA4D7" w14:textId="77777777" w:rsidR="00AC1205" w:rsidRDefault="00000000">
            <w:pPr>
              <w:jc w:val="right"/>
            </w:pPr>
            <w:r>
              <w:rPr>
                <w:rFonts w:ascii="Consolas" w:eastAsia="Consolas" w:hAnsi="Consolas" w:cs="Consolas"/>
                <w:sz w:val="16"/>
              </w:rPr>
              <w:t>0</w:t>
            </w:r>
          </w:p>
        </w:tc>
      </w:tr>
      <w:tr w:rsidR="00AC1205" w14:paraId="717DA4E1" w14:textId="77777777">
        <w:tc>
          <w:tcPr>
            <w:tcW w:w="1170" w:type="dxa"/>
            <w:tcBorders>
              <w:bottom w:val="single" w:sz="0" w:space="0" w:color="000000"/>
            </w:tcBorders>
          </w:tcPr>
          <w:p w14:paraId="717DA4D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4D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4DB" w14:textId="77777777" w:rsidR="00AC1205" w:rsidRDefault="00000000">
            <w:pPr>
              <w:jc w:val="right"/>
            </w:pPr>
            <w:r>
              <w:rPr>
                <w:rFonts w:ascii="Consolas" w:eastAsia="Consolas" w:hAnsi="Consolas" w:cs="Consolas"/>
                <w:sz w:val="16"/>
              </w:rPr>
              <w:t>162,122</w:t>
            </w:r>
          </w:p>
        </w:tc>
        <w:tc>
          <w:tcPr>
            <w:tcW w:w="1170" w:type="dxa"/>
            <w:tcBorders>
              <w:bottom w:val="single" w:sz="0" w:space="0" w:color="000000"/>
            </w:tcBorders>
          </w:tcPr>
          <w:p w14:paraId="717DA4DC"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A4DD"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A4DE"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A4DF" w14:textId="77777777" w:rsidR="00AC1205" w:rsidRDefault="00000000">
            <w:pPr>
              <w:jc w:val="right"/>
            </w:pPr>
            <w:r>
              <w:rPr>
                <w:rFonts w:ascii="Consolas" w:eastAsia="Consolas" w:hAnsi="Consolas" w:cs="Consolas"/>
                <w:sz w:val="16"/>
              </w:rPr>
              <w:t>551,361</w:t>
            </w:r>
          </w:p>
        </w:tc>
        <w:tc>
          <w:tcPr>
            <w:tcW w:w="1170" w:type="dxa"/>
            <w:tcBorders>
              <w:bottom w:val="single" w:sz="0" w:space="0" w:color="000000"/>
            </w:tcBorders>
          </w:tcPr>
          <w:p w14:paraId="717DA4E0" w14:textId="77777777" w:rsidR="00AC1205" w:rsidRDefault="00000000">
            <w:pPr>
              <w:jc w:val="right"/>
            </w:pPr>
            <w:r>
              <w:rPr>
                <w:rFonts w:ascii="Consolas" w:eastAsia="Consolas" w:hAnsi="Consolas" w:cs="Consolas"/>
                <w:sz w:val="16"/>
              </w:rPr>
              <w:t>116,355</w:t>
            </w:r>
          </w:p>
        </w:tc>
      </w:tr>
      <w:tr w:rsidR="00AC1205" w14:paraId="717DA4EA" w14:textId="77777777">
        <w:tc>
          <w:tcPr>
            <w:tcW w:w="0" w:type="auto"/>
            <w:tcBorders>
              <w:top w:val="single" w:sz="0" w:space="0" w:color="000000"/>
              <w:bottom w:val="single" w:sz="0" w:space="0" w:color="000000"/>
            </w:tcBorders>
          </w:tcPr>
          <w:p w14:paraId="717DA4E2"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4E3"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4E4"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4E5"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4E6"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4E7"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4E8"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4E9" w14:textId="77777777" w:rsidR="00AC1205" w:rsidRDefault="00000000">
            <w:pPr>
              <w:jc w:val="right"/>
            </w:pPr>
            <w:r>
              <w:rPr>
                <w:rFonts w:ascii="Consolas" w:eastAsia="Consolas" w:hAnsi="Consolas" w:cs="Consolas"/>
                <w:sz w:val="16"/>
              </w:rPr>
              <w:t>116,355</w:t>
            </w:r>
          </w:p>
        </w:tc>
      </w:tr>
    </w:tbl>
    <w:p w14:paraId="717DA4EB" w14:textId="77777777" w:rsidR="00AC1205" w:rsidRDefault="00AC1205"/>
    <w:p w14:paraId="717DA4EC" w14:textId="77777777" w:rsidR="00AC1205" w:rsidRDefault="00000000">
      <w:r>
        <w:br/>
      </w:r>
    </w:p>
    <w:p w14:paraId="717DA4ED" w14:textId="77777777" w:rsidR="00AC1205" w:rsidRDefault="00000000">
      <w:r>
        <w:br w:type="page"/>
      </w:r>
    </w:p>
    <w:p w14:paraId="717DA4EE" w14:textId="77777777" w:rsidR="00AC1205" w:rsidRDefault="00000000">
      <w:pPr>
        <w:pStyle w:val="Heading1"/>
      </w:pPr>
      <w:r>
        <w:rPr>
          <w:sz w:val="30"/>
        </w:rPr>
        <w:lastRenderedPageBreak/>
        <w:t>Socio-economic position scales</w:t>
      </w:r>
    </w:p>
    <w:p w14:paraId="717DA4EF" w14:textId="77777777" w:rsidR="00AC1205" w:rsidRDefault="00000000">
      <w:r>
        <w:t xml:space="preserve">CPF contains a range of socio-economic position scales or indexes based on respondents’ work status and occupation. Some surveys provided them in their datasets, for the rest they were calculated. </w:t>
      </w:r>
    </w:p>
    <w:p w14:paraId="717DA4F0" w14:textId="77777777" w:rsidR="00AC1205" w:rsidRDefault="00000000">
      <w:r>
        <w:t xml:space="preserve">If not available in original dataset, variables werecreated according to Ganzeboom (2010) algorithms with the help of iscogen STATA ado (Jann, 2019). See Ganzeboom (2010):  </w:t>
      </w:r>
    </w:p>
    <w:p w14:paraId="717DA4F1" w14:textId="77777777" w:rsidR="00AC1205" w:rsidRDefault="00000000">
      <w:r>
        <w:t>http://www.harryganzeboom.nl/isco08/isco08_with_isei.pdf</w:t>
      </w:r>
    </w:p>
    <w:p w14:paraId="717DA4F2" w14:textId="77777777" w:rsidR="00AC1205" w:rsidRDefault="00000000">
      <w:r>
        <w:t xml:space="preserve">The procedure should be based on ISCO level 4. However, if not available, the scale was based on ISCO level 2 codes converted to level 4 (multiplied by 100). In such cases, it is less precise. For comparative purposes, further categorization can be considered to obtain similar distributions across countries. </w:t>
      </w:r>
    </w:p>
    <w:p w14:paraId="717DA4F3" w14:textId="77777777" w:rsidR="00AC1205" w:rsidRDefault="00AC1205"/>
    <w:p w14:paraId="717DA4F4" w14:textId="77777777" w:rsidR="00AC1205" w:rsidRDefault="00AC1205"/>
    <w:p w14:paraId="717DA4F5"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184"/>
        <w:gridCol w:w="832"/>
        <w:gridCol w:w="832"/>
        <w:gridCol w:w="832"/>
        <w:gridCol w:w="832"/>
        <w:gridCol w:w="832"/>
        <w:gridCol w:w="744"/>
        <w:gridCol w:w="744"/>
      </w:tblGrid>
      <w:tr w:rsidR="00AC1205" w14:paraId="717DA4FE" w14:textId="77777777">
        <w:trPr>
          <w:jc w:val="center"/>
        </w:trPr>
        <w:tc>
          <w:tcPr>
            <w:tcW w:w="0" w:type="auto"/>
            <w:tcBorders>
              <w:top w:val="single" w:sz="0" w:space="0" w:color="000000"/>
              <w:bottom w:val="single" w:sz="0" w:space="0" w:color="000000"/>
            </w:tcBorders>
          </w:tcPr>
          <w:p w14:paraId="717DA4F6" w14:textId="77777777" w:rsidR="00AC1205" w:rsidRDefault="00AC1205"/>
        </w:tc>
        <w:tc>
          <w:tcPr>
            <w:tcW w:w="0" w:type="auto"/>
            <w:tcBorders>
              <w:top w:val="single" w:sz="0" w:space="0" w:color="000000"/>
              <w:bottom w:val="single" w:sz="0" w:space="0" w:color="000000"/>
            </w:tcBorders>
          </w:tcPr>
          <w:p w14:paraId="717DA4F7"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A4F8"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A4F9"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A4FA"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A4FB"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A4FC"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A4FD" w14:textId="77777777" w:rsidR="00AC1205" w:rsidRDefault="00000000">
            <w:pPr>
              <w:jc w:val="center"/>
            </w:pPr>
            <w:r>
              <w:rPr>
                <w:rFonts w:ascii="Consolas" w:eastAsia="Consolas" w:hAnsi="Consolas" w:cs="Consolas"/>
                <w:sz w:val="16"/>
              </w:rPr>
              <w:t>[8] NL</w:t>
            </w:r>
          </w:p>
        </w:tc>
      </w:tr>
      <w:tr w:rsidR="00AC1205" w14:paraId="717DA507" w14:textId="77777777">
        <w:trPr>
          <w:jc w:val="center"/>
        </w:trPr>
        <w:tc>
          <w:tcPr>
            <w:tcW w:w="0" w:type="auto"/>
            <w:tcBorders>
              <w:top w:val="single" w:sz="0" w:space="0" w:color="000000"/>
            </w:tcBorders>
          </w:tcPr>
          <w:p w14:paraId="717DA4FF" w14:textId="77777777" w:rsidR="00AC1205" w:rsidRDefault="00000000">
            <w:r>
              <w:rPr>
                <w:rFonts w:ascii="Consolas" w:eastAsia="Consolas" w:hAnsi="Consolas" w:cs="Consolas"/>
                <w:sz w:val="16"/>
              </w:rPr>
              <w:t>isei08</w:t>
            </w:r>
          </w:p>
        </w:tc>
        <w:tc>
          <w:tcPr>
            <w:tcW w:w="0" w:type="auto"/>
            <w:tcBorders>
              <w:top w:val="single" w:sz="0" w:space="0" w:color="000000"/>
            </w:tcBorders>
          </w:tcPr>
          <w:p w14:paraId="717DA500"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501"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502"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503"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504"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505"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506" w14:textId="77777777" w:rsidR="00AC1205" w:rsidRDefault="00000000">
            <w:pPr>
              <w:jc w:val="center"/>
            </w:pPr>
            <w:r>
              <w:rPr>
                <w:rFonts w:ascii="Consolas" w:eastAsia="Consolas" w:hAnsi="Consolas" w:cs="Consolas"/>
                <w:sz w:val="16"/>
              </w:rPr>
              <w:t>1</w:t>
            </w:r>
          </w:p>
        </w:tc>
      </w:tr>
      <w:tr w:rsidR="00AC1205" w14:paraId="717DA510" w14:textId="77777777">
        <w:trPr>
          <w:jc w:val="center"/>
        </w:trPr>
        <w:tc>
          <w:tcPr>
            <w:tcW w:w="0" w:type="auto"/>
          </w:tcPr>
          <w:p w14:paraId="717DA508" w14:textId="77777777" w:rsidR="00AC1205" w:rsidRDefault="00000000">
            <w:r>
              <w:rPr>
                <w:rFonts w:ascii="Consolas" w:eastAsia="Consolas" w:hAnsi="Consolas" w:cs="Consolas"/>
                <w:sz w:val="16"/>
              </w:rPr>
              <w:t>isei88</w:t>
            </w:r>
          </w:p>
        </w:tc>
        <w:tc>
          <w:tcPr>
            <w:tcW w:w="0" w:type="auto"/>
          </w:tcPr>
          <w:p w14:paraId="717DA509" w14:textId="77777777" w:rsidR="00AC1205" w:rsidRDefault="00000000">
            <w:pPr>
              <w:jc w:val="center"/>
            </w:pPr>
            <w:r>
              <w:rPr>
                <w:rFonts w:ascii="Consolas" w:eastAsia="Consolas" w:hAnsi="Consolas" w:cs="Consolas"/>
                <w:sz w:val="16"/>
              </w:rPr>
              <w:t>1</w:t>
            </w:r>
          </w:p>
        </w:tc>
        <w:tc>
          <w:tcPr>
            <w:tcW w:w="0" w:type="auto"/>
          </w:tcPr>
          <w:p w14:paraId="717DA50A" w14:textId="77777777" w:rsidR="00AC1205" w:rsidRDefault="00000000">
            <w:pPr>
              <w:jc w:val="center"/>
            </w:pPr>
            <w:r>
              <w:rPr>
                <w:rFonts w:ascii="Consolas" w:eastAsia="Consolas" w:hAnsi="Consolas" w:cs="Consolas"/>
                <w:sz w:val="16"/>
              </w:rPr>
              <w:t>1</w:t>
            </w:r>
          </w:p>
        </w:tc>
        <w:tc>
          <w:tcPr>
            <w:tcW w:w="0" w:type="auto"/>
          </w:tcPr>
          <w:p w14:paraId="717DA50B" w14:textId="77777777" w:rsidR="00AC1205" w:rsidRDefault="00000000">
            <w:pPr>
              <w:jc w:val="center"/>
            </w:pPr>
            <w:r>
              <w:rPr>
                <w:rFonts w:ascii="Consolas" w:eastAsia="Consolas" w:hAnsi="Consolas" w:cs="Consolas"/>
                <w:sz w:val="16"/>
              </w:rPr>
              <w:t>1</w:t>
            </w:r>
          </w:p>
        </w:tc>
        <w:tc>
          <w:tcPr>
            <w:tcW w:w="0" w:type="auto"/>
          </w:tcPr>
          <w:p w14:paraId="717DA50C" w14:textId="77777777" w:rsidR="00AC1205" w:rsidRDefault="00000000">
            <w:pPr>
              <w:jc w:val="center"/>
            </w:pPr>
            <w:r>
              <w:rPr>
                <w:rFonts w:ascii="Consolas" w:eastAsia="Consolas" w:hAnsi="Consolas" w:cs="Consolas"/>
                <w:sz w:val="16"/>
              </w:rPr>
              <w:t>1</w:t>
            </w:r>
          </w:p>
        </w:tc>
        <w:tc>
          <w:tcPr>
            <w:tcW w:w="0" w:type="auto"/>
          </w:tcPr>
          <w:p w14:paraId="717DA50D" w14:textId="77777777" w:rsidR="00AC1205" w:rsidRDefault="00000000">
            <w:pPr>
              <w:jc w:val="center"/>
            </w:pPr>
            <w:r>
              <w:rPr>
                <w:rFonts w:ascii="Consolas" w:eastAsia="Consolas" w:hAnsi="Consolas" w:cs="Consolas"/>
                <w:sz w:val="16"/>
              </w:rPr>
              <w:t>.</w:t>
            </w:r>
          </w:p>
        </w:tc>
        <w:tc>
          <w:tcPr>
            <w:tcW w:w="0" w:type="auto"/>
          </w:tcPr>
          <w:p w14:paraId="717DA50E" w14:textId="77777777" w:rsidR="00AC1205" w:rsidRDefault="00000000">
            <w:pPr>
              <w:jc w:val="center"/>
            </w:pPr>
            <w:r>
              <w:rPr>
                <w:rFonts w:ascii="Consolas" w:eastAsia="Consolas" w:hAnsi="Consolas" w:cs="Consolas"/>
                <w:sz w:val="16"/>
              </w:rPr>
              <w:t>1</w:t>
            </w:r>
          </w:p>
        </w:tc>
        <w:tc>
          <w:tcPr>
            <w:tcW w:w="0" w:type="auto"/>
          </w:tcPr>
          <w:p w14:paraId="717DA50F" w14:textId="77777777" w:rsidR="00AC1205" w:rsidRDefault="00000000">
            <w:pPr>
              <w:jc w:val="center"/>
            </w:pPr>
            <w:r>
              <w:rPr>
                <w:rFonts w:ascii="Consolas" w:eastAsia="Consolas" w:hAnsi="Consolas" w:cs="Consolas"/>
                <w:sz w:val="16"/>
              </w:rPr>
              <w:t>.</w:t>
            </w:r>
          </w:p>
        </w:tc>
      </w:tr>
      <w:tr w:rsidR="00AC1205" w14:paraId="717DA519" w14:textId="77777777">
        <w:trPr>
          <w:jc w:val="center"/>
        </w:trPr>
        <w:tc>
          <w:tcPr>
            <w:tcW w:w="0" w:type="auto"/>
          </w:tcPr>
          <w:p w14:paraId="717DA511" w14:textId="77777777" w:rsidR="00AC1205" w:rsidRDefault="00000000">
            <w:r>
              <w:rPr>
                <w:rFonts w:ascii="Consolas" w:eastAsia="Consolas" w:hAnsi="Consolas" w:cs="Consolas"/>
                <w:sz w:val="16"/>
              </w:rPr>
              <w:t>isei88soep</w:t>
            </w:r>
          </w:p>
        </w:tc>
        <w:tc>
          <w:tcPr>
            <w:tcW w:w="0" w:type="auto"/>
          </w:tcPr>
          <w:p w14:paraId="717DA512" w14:textId="77777777" w:rsidR="00AC1205" w:rsidRDefault="00000000">
            <w:pPr>
              <w:jc w:val="center"/>
            </w:pPr>
            <w:r>
              <w:rPr>
                <w:rFonts w:ascii="Consolas" w:eastAsia="Consolas" w:hAnsi="Consolas" w:cs="Consolas"/>
                <w:sz w:val="16"/>
              </w:rPr>
              <w:t>.</w:t>
            </w:r>
          </w:p>
        </w:tc>
        <w:tc>
          <w:tcPr>
            <w:tcW w:w="0" w:type="auto"/>
          </w:tcPr>
          <w:p w14:paraId="717DA513" w14:textId="77777777" w:rsidR="00AC1205" w:rsidRDefault="00000000">
            <w:pPr>
              <w:jc w:val="center"/>
            </w:pPr>
            <w:r>
              <w:rPr>
                <w:rFonts w:ascii="Consolas" w:eastAsia="Consolas" w:hAnsi="Consolas" w:cs="Consolas"/>
                <w:sz w:val="16"/>
              </w:rPr>
              <w:t>.</w:t>
            </w:r>
          </w:p>
        </w:tc>
        <w:tc>
          <w:tcPr>
            <w:tcW w:w="0" w:type="auto"/>
          </w:tcPr>
          <w:p w14:paraId="717DA514" w14:textId="77777777" w:rsidR="00AC1205" w:rsidRDefault="00000000">
            <w:pPr>
              <w:jc w:val="center"/>
            </w:pPr>
            <w:r>
              <w:rPr>
                <w:rFonts w:ascii="Consolas" w:eastAsia="Consolas" w:hAnsi="Consolas" w:cs="Consolas"/>
                <w:sz w:val="16"/>
              </w:rPr>
              <w:t>.</w:t>
            </w:r>
          </w:p>
        </w:tc>
        <w:tc>
          <w:tcPr>
            <w:tcW w:w="0" w:type="auto"/>
          </w:tcPr>
          <w:p w14:paraId="717DA515" w14:textId="77777777" w:rsidR="00AC1205" w:rsidRDefault="00000000">
            <w:pPr>
              <w:jc w:val="center"/>
            </w:pPr>
            <w:r>
              <w:rPr>
                <w:rFonts w:ascii="Consolas" w:eastAsia="Consolas" w:hAnsi="Consolas" w:cs="Consolas"/>
                <w:sz w:val="16"/>
              </w:rPr>
              <w:t>.</w:t>
            </w:r>
          </w:p>
        </w:tc>
        <w:tc>
          <w:tcPr>
            <w:tcW w:w="0" w:type="auto"/>
          </w:tcPr>
          <w:p w14:paraId="717DA516" w14:textId="77777777" w:rsidR="00AC1205" w:rsidRDefault="00000000">
            <w:pPr>
              <w:jc w:val="center"/>
            </w:pPr>
            <w:r>
              <w:rPr>
                <w:rFonts w:ascii="Consolas" w:eastAsia="Consolas" w:hAnsi="Consolas" w:cs="Consolas"/>
                <w:sz w:val="16"/>
              </w:rPr>
              <w:t>1</w:t>
            </w:r>
          </w:p>
        </w:tc>
        <w:tc>
          <w:tcPr>
            <w:tcW w:w="0" w:type="auto"/>
          </w:tcPr>
          <w:p w14:paraId="717DA517" w14:textId="77777777" w:rsidR="00AC1205" w:rsidRDefault="00000000">
            <w:pPr>
              <w:jc w:val="center"/>
            </w:pPr>
            <w:r>
              <w:rPr>
                <w:rFonts w:ascii="Consolas" w:eastAsia="Consolas" w:hAnsi="Consolas" w:cs="Consolas"/>
                <w:sz w:val="16"/>
              </w:rPr>
              <w:t>.</w:t>
            </w:r>
          </w:p>
        </w:tc>
        <w:tc>
          <w:tcPr>
            <w:tcW w:w="0" w:type="auto"/>
          </w:tcPr>
          <w:p w14:paraId="717DA518" w14:textId="77777777" w:rsidR="00AC1205" w:rsidRDefault="00000000">
            <w:pPr>
              <w:jc w:val="center"/>
            </w:pPr>
            <w:r>
              <w:rPr>
                <w:rFonts w:ascii="Consolas" w:eastAsia="Consolas" w:hAnsi="Consolas" w:cs="Consolas"/>
                <w:sz w:val="16"/>
              </w:rPr>
              <w:t>.</w:t>
            </w:r>
          </w:p>
        </w:tc>
      </w:tr>
      <w:tr w:rsidR="00AC1205" w14:paraId="717DA522" w14:textId="77777777">
        <w:trPr>
          <w:jc w:val="center"/>
        </w:trPr>
        <w:tc>
          <w:tcPr>
            <w:tcW w:w="0" w:type="auto"/>
          </w:tcPr>
          <w:p w14:paraId="717DA51A" w14:textId="77777777" w:rsidR="00AC1205" w:rsidRDefault="00000000">
            <w:r>
              <w:rPr>
                <w:rFonts w:ascii="Consolas" w:eastAsia="Consolas" w:hAnsi="Consolas" w:cs="Consolas"/>
                <w:sz w:val="16"/>
              </w:rPr>
              <w:t>siops08</w:t>
            </w:r>
          </w:p>
        </w:tc>
        <w:tc>
          <w:tcPr>
            <w:tcW w:w="0" w:type="auto"/>
          </w:tcPr>
          <w:p w14:paraId="717DA51B" w14:textId="77777777" w:rsidR="00AC1205" w:rsidRDefault="00000000">
            <w:pPr>
              <w:jc w:val="center"/>
            </w:pPr>
            <w:r>
              <w:rPr>
                <w:rFonts w:ascii="Consolas" w:eastAsia="Consolas" w:hAnsi="Consolas" w:cs="Consolas"/>
                <w:sz w:val="16"/>
              </w:rPr>
              <w:t>1</w:t>
            </w:r>
          </w:p>
        </w:tc>
        <w:tc>
          <w:tcPr>
            <w:tcW w:w="0" w:type="auto"/>
          </w:tcPr>
          <w:p w14:paraId="717DA51C" w14:textId="77777777" w:rsidR="00AC1205" w:rsidRDefault="00000000">
            <w:pPr>
              <w:jc w:val="center"/>
            </w:pPr>
            <w:r>
              <w:rPr>
                <w:rFonts w:ascii="Consolas" w:eastAsia="Consolas" w:hAnsi="Consolas" w:cs="Consolas"/>
                <w:sz w:val="16"/>
              </w:rPr>
              <w:t>1</w:t>
            </w:r>
          </w:p>
        </w:tc>
        <w:tc>
          <w:tcPr>
            <w:tcW w:w="0" w:type="auto"/>
          </w:tcPr>
          <w:p w14:paraId="717DA51D" w14:textId="77777777" w:rsidR="00AC1205" w:rsidRDefault="00000000">
            <w:pPr>
              <w:jc w:val="center"/>
            </w:pPr>
            <w:r>
              <w:rPr>
                <w:rFonts w:ascii="Consolas" w:eastAsia="Consolas" w:hAnsi="Consolas" w:cs="Consolas"/>
                <w:sz w:val="16"/>
              </w:rPr>
              <w:t>1</w:t>
            </w:r>
          </w:p>
        </w:tc>
        <w:tc>
          <w:tcPr>
            <w:tcW w:w="0" w:type="auto"/>
          </w:tcPr>
          <w:p w14:paraId="717DA51E" w14:textId="77777777" w:rsidR="00AC1205" w:rsidRDefault="00000000">
            <w:pPr>
              <w:jc w:val="center"/>
            </w:pPr>
            <w:r>
              <w:rPr>
                <w:rFonts w:ascii="Consolas" w:eastAsia="Consolas" w:hAnsi="Consolas" w:cs="Consolas"/>
                <w:sz w:val="16"/>
              </w:rPr>
              <w:t>1</w:t>
            </w:r>
          </w:p>
        </w:tc>
        <w:tc>
          <w:tcPr>
            <w:tcW w:w="0" w:type="auto"/>
          </w:tcPr>
          <w:p w14:paraId="717DA51F" w14:textId="77777777" w:rsidR="00AC1205" w:rsidRDefault="00000000">
            <w:pPr>
              <w:jc w:val="center"/>
            </w:pPr>
            <w:r>
              <w:rPr>
                <w:rFonts w:ascii="Consolas" w:eastAsia="Consolas" w:hAnsi="Consolas" w:cs="Consolas"/>
                <w:sz w:val="16"/>
              </w:rPr>
              <w:t>1</w:t>
            </w:r>
          </w:p>
        </w:tc>
        <w:tc>
          <w:tcPr>
            <w:tcW w:w="0" w:type="auto"/>
          </w:tcPr>
          <w:p w14:paraId="717DA520" w14:textId="77777777" w:rsidR="00AC1205" w:rsidRDefault="00000000">
            <w:pPr>
              <w:jc w:val="center"/>
            </w:pPr>
            <w:r>
              <w:rPr>
                <w:rFonts w:ascii="Consolas" w:eastAsia="Consolas" w:hAnsi="Consolas" w:cs="Consolas"/>
                <w:sz w:val="16"/>
              </w:rPr>
              <w:t>1</w:t>
            </w:r>
          </w:p>
        </w:tc>
        <w:tc>
          <w:tcPr>
            <w:tcW w:w="0" w:type="auto"/>
          </w:tcPr>
          <w:p w14:paraId="717DA521" w14:textId="77777777" w:rsidR="00AC1205" w:rsidRDefault="00000000">
            <w:pPr>
              <w:jc w:val="center"/>
            </w:pPr>
            <w:r>
              <w:rPr>
                <w:rFonts w:ascii="Consolas" w:eastAsia="Consolas" w:hAnsi="Consolas" w:cs="Consolas"/>
                <w:sz w:val="16"/>
              </w:rPr>
              <w:t>1</w:t>
            </w:r>
          </w:p>
        </w:tc>
      </w:tr>
      <w:tr w:rsidR="00AC1205" w14:paraId="717DA52B" w14:textId="77777777">
        <w:trPr>
          <w:jc w:val="center"/>
        </w:trPr>
        <w:tc>
          <w:tcPr>
            <w:tcW w:w="0" w:type="auto"/>
          </w:tcPr>
          <w:p w14:paraId="717DA523" w14:textId="77777777" w:rsidR="00AC1205" w:rsidRDefault="00000000">
            <w:r>
              <w:rPr>
                <w:rFonts w:ascii="Consolas" w:eastAsia="Consolas" w:hAnsi="Consolas" w:cs="Consolas"/>
                <w:sz w:val="16"/>
              </w:rPr>
              <w:t>siops88</w:t>
            </w:r>
          </w:p>
        </w:tc>
        <w:tc>
          <w:tcPr>
            <w:tcW w:w="0" w:type="auto"/>
          </w:tcPr>
          <w:p w14:paraId="717DA524" w14:textId="77777777" w:rsidR="00AC1205" w:rsidRDefault="00000000">
            <w:pPr>
              <w:jc w:val="center"/>
            </w:pPr>
            <w:r>
              <w:rPr>
                <w:rFonts w:ascii="Consolas" w:eastAsia="Consolas" w:hAnsi="Consolas" w:cs="Consolas"/>
                <w:sz w:val="16"/>
              </w:rPr>
              <w:t>1</w:t>
            </w:r>
          </w:p>
        </w:tc>
        <w:tc>
          <w:tcPr>
            <w:tcW w:w="0" w:type="auto"/>
          </w:tcPr>
          <w:p w14:paraId="717DA525" w14:textId="77777777" w:rsidR="00AC1205" w:rsidRDefault="00000000">
            <w:pPr>
              <w:jc w:val="center"/>
            </w:pPr>
            <w:r>
              <w:rPr>
                <w:rFonts w:ascii="Consolas" w:eastAsia="Consolas" w:hAnsi="Consolas" w:cs="Consolas"/>
                <w:sz w:val="16"/>
              </w:rPr>
              <w:t>1</w:t>
            </w:r>
          </w:p>
        </w:tc>
        <w:tc>
          <w:tcPr>
            <w:tcW w:w="0" w:type="auto"/>
          </w:tcPr>
          <w:p w14:paraId="717DA526" w14:textId="77777777" w:rsidR="00AC1205" w:rsidRDefault="00000000">
            <w:pPr>
              <w:jc w:val="center"/>
            </w:pPr>
            <w:r>
              <w:rPr>
                <w:rFonts w:ascii="Consolas" w:eastAsia="Consolas" w:hAnsi="Consolas" w:cs="Consolas"/>
                <w:sz w:val="16"/>
              </w:rPr>
              <w:t>1</w:t>
            </w:r>
          </w:p>
        </w:tc>
        <w:tc>
          <w:tcPr>
            <w:tcW w:w="0" w:type="auto"/>
          </w:tcPr>
          <w:p w14:paraId="717DA527" w14:textId="77777777" w:rsidR="00AC1205" w:rsidRDefault="00000000">
            <w:pPr>
              <w:jc w:val="center"/>
            </w:pPr>
            <w:r>
              <w:rPr>
                <w:rFonts w:ascii="Consolas" w:eastAsia="Consolas" w:hAnsi="Consolas" w:cs="Consolas"/>
                <w:sz w:val="16"/>
              </w:rPr>
              <w:t>1</w:t>
            </w:r>
          </w:p>
        </w:tc>
        <w:tc>
          <w:tcPr>
            <w:tcW w:w="0" w:type="auto"/>
          </w:tcPr>
          <w:p w14:paraId="717DA528" w14:textId="77777777" w:rsidR="00AC1205" w:rsidRDefault="00000000">
            <w:pPr>
              <w:jc w:val="center"/>
            </w:pPr>
            <w:r>
              <w:rPr>
                <w:rFonts w:ascii="Consolas" w:eastAsia="Consolas" w:hAnsi="Consolas" w:cs="Consolas"/>
                <w:sz w:val="16"/>
              </w:rPr>
              <w:t>.</w:t>
            </w:r>
          </w:p>
        </w:tc>
        <w:tc>
          <w:tcPr>
            <w:tcW w:w="0" w:type="auto"/>
          </w:tcPr>
          <w:p w14:paraId="717DA529" w14:textId="77777777" w:rsidR="00AC1205" w:rsidRDefault="00000000">
            <w:pPr>
              <w:jc w:val="center"/>
            </w:pPr>
            <w:r>
              <w:rPr>
                <w:rFonts w:ascii="Consolas" w:eastAsia="Consolas" w:hAnsi="Consolas" w:cs="Consolas"/>
                <w:sz w:val="16"/>
              </w:rPr>
              <w:t>1</w:t>
            </w:r>
          </w:p>
        </w:tc>
        <w:tc>
          <w:tcPr>
            <w:tcW w:w="0" w:type="auto"/>
          </w:tcPr>
          <w:p w14:paraId="717DA52A" w14:textId="77777777" w:rsidR="00AC1205" w:rsidRDefault="00000000">
            <w:pPr>
              <w:jc w:val="center"/>
            </w:pPr>
            <w:r>
              <w:rPr>
                <w:rFonts w:ascii="Consolas" w:eastAsia="Consolas" w:hAnsi="Consolas" w:cs="Consolas"/>
                <w:sz w:val="16"/>
              </w:rPr>
              <w:t>.</w:t>
            </w:r>
          </w:p>
        </w:tc>
      </w:tr>
      <w:tr w:rsidR="00AC1205" w14:paraId="717DA534" w14:textId="77777777">
        <w:trPr>
          <w:jc w:val="center"/>
        </w:trPr>
        <w:tc>
          <w:tcPr>
            <w:tcW w:w="0" w:type="auto"/>
          </w:tcPr>
          <w:p w14:paraId="717DA52C" w14:textId="77777777" w:rsidR="00AC1205" w:rsidRDefault="00000000">
            <w:r>
              <w:rPr>
                <w:rFonts w:ascii="Consolas" w:eastAsia="Consolas" w:hAnsi="Consolas" w:cs="Consolas"/>
                <w:sz w:val="16"/>
              </w:rPr>
              <w:t>siops88soep</w:t>
            </w:r>
          </w:p>
        </w:tc>
        <w:tc>
          <w:tcPr>
            <w:tcW w:w="0" w:type="auto"/>
          </w:tcPr>
          <w:p w14:paraId="717DA52D" w14:textId="77777777" w:rsidR="00AC1205" w:rsidRDefault="00000000">
            <w:pPr>
              <w:jc w:val="center"/>
            </w:pPr>
            <w:r>
              <w:rPr>
                <w:rFonts w:ascii="Consolas" w:eastAsia="Consolas" w:hAnsi="Consolas" w:cs="Consolas"/>
                <w:sz w:val="16"/>
              </w:rPr>
              <w:t>.</w:t>
            </w:r>
          </w:p>
        </w:tc>
        <w:tc>
          <w:tcPr>
            <w:tcW w:w="0" w:type="auto"/>
          </w:tcPr>
          <w:p w14:paraId="717DA52E" w14:textId="77777777" w:rsidR="00AC1205" w:rsidRDefault="00000000">
            <w:pPr>
              <w:jc w:val="center"/>
            </w:pPr>
            <w:r>
              <w:rPr>
                <w:rFonts w:ascii="Consolas" w:eastAsia="Consolas" w:hAnsi="Consolas" w:cs="Consolas"/>
                <w:sz w:val="16"/>
              </w:rPr>
              <w:t>.</w:t>
            </w:r>
          </w:p>
        </w:tc>
        <w:tc>
          <w:tcPr>
            <w:tcW w:w="0" w:type="auto"/>
          </w:tcPr>
          <w:p w14:paraId="717DA52F" w14:textId="77777777" w:rsidR="00AC1205" w:rsidRDefault="00000000">
            <w:pPr>
              <w:jc w:val="center"/>
            </w:pPr>
            <w:r>
              <w:rPr>
                <w:rFonts w:ascii="Consolas" w:eastAsia="Consolas" w:hAnsi="Consolas" w:cs="Consolas"/>
                <w:sz w:val="16"/>
              </w:rPr>
              <w:t>.</w:t>
            </w:r>
          </w:p>
        </w:tc>
        <w:tc>
          <w:tcPr>
            <w:tcW w:w="0" w:type="auto"/>
          </w:tcPr>
          <w:p w14:paraId="717DA530" w14:textId="77777777" w:rsidR="00AC1205" w:rsidRDefault="00000000">
            <w:pPr>
              <w:jc w:val="center"/>
            </w:pPr>
            <w:r>
              <w:rPr>
                <w:rFonts w:ascii="Consolas" w:eastAsia="Consolas" w:hAnsi="Consolas" w:cs="Consolas"/>
                <w:sz w:val="16"/>
              </w:rPr>
              <w:t>.</w:t>
            </w:r>
          </w:p>
        </w:tc>
        <w:tc>
          <w:tcPr>
            <w:tcW w:w="0" w:type="auto"/>
          </w:tcPr>
          <w:p w14:paraId="717DA531" w14:textId="77777777" w:rsidR="00AC1205" w:rsidRDefault="00000000">
            <w:pPr>
              <w:jc w:val="center"/>
            </w:pPr>
            <w:r>
              <w:rPr>
                <w:rFonts w:ascii="Consolas" w:eastAsia="Consolas" w:hAnsi="Consolas" w:cs="Consolas"/>
                <w:sz w:val="16"/>
              </w:rPr>
              <w:t>1</w:t>
            </w:r>
          </w:p>
        </w:tc>
        <w:tc>
          <w:tcPr>
            <w:tcW w:w="0" w:type="auto"/>
          </w:tcPr>
          <w:p w14:paraId="717DA532" w14:textId="77777777" w:rsidR="00AC1205" w:rsidRDefault="00000000">
            <w:pPr>
              <w:jc w:val="center"/>
            </w:pPr>
            <w:r>
              <w:rPr>
                <w:rFonts w:ascii="Consolas" w:eastAsia="Consolas" w:hAnsi="Consolas" w:cs="Consolas"/>
                <w:sz w:val="16"/>
              </w:rPr>
              <w:t>.</w:t>
            </w:r>
          </w:p>
        </w:tc>
        <w:tc>
          <w:tcPr>
            <w:tcW w:w="0" w:type="auto"/>
          </w:tcPr>
          <w:p w14:paraId="717DA533" w14:textId="77777777" w:rsidR="00AC1205" w:rsidRDefault="00000000">
            <w:pPr>
              <w:jc w:val="center"/>
            </w:pPr>
            <w:r>
              <w:rPr>
                <w:rFonts w:ascii="Consolas" w:eastAsia="Consolas" w:hAnsi="Consolas" w:cs="Consolas"/>
                <w:sz w:val="16"/>
              </w:rPr>
              <w:t>.</w:t>
            </w:r>
          </w:p>
        </w:tc>
      </w:tr>
      <w:tr w:rsidR="00AC1205" w14:paraId="717DA53D" w14:textId="77777777">
        <w:trPr>
          <w:jc w:val="center"/>
        </w:trPr>
        <w:tc>
          <w:tcPr>
            <w:tcW w:w="0" w:type="auto"/>
          </w:tcPr>
          <w:p w14:paraId="717DA535" w14:textId="77777777" w:rsidR="00AC1205" w:rsidRDefault="00000000">
            <w:r>
              <w:rPr>
                <w:rFonts w:ascii="Consolas" w:eastAsia="Consolas" w:hAnsi="Consolas" w:cs="Consolas"/>
                <w:sz w:val="16"/>
              </w:rPr>
              <w:t>mps88</w:t>
            </w:r>
          </w:p>
        </w:tc>
        <w:tc>
          <w:tcPr>
            <w:tcW w:w="0" w:type="auto"/>
          </w:tcPr>
          <w:p w14:paraId="717DA536" w14:textId="77777777" w:rsidR="00AC1205" w:rsidRDefault="00000000">
            <w:pPr>
              <w:jc w:val="center"/>
            </w:pPr>
            <w:r>
              <w:rPr>
                <w:rFonts w:ascii="Consolas" w:eastAsia="Consolas" w:hAnsi="Consolas" w:cs="Consolas"/>
                <w:sz w:val="16"/>
              </w:rPr>
              <w:t>.</w:t>
            </w:r>
          </w:p>
        </w:tc>
        <w:tc>
          <w:tcPr>
            <w:tcW w:w="0" w:type="auto"/>
          </w:tcPr>
          <w:p w14:paraId="717DA537" w14:textId="77777777" w:rsidR="00AC1205" w:rsidRDefault="00000000">
            <w:pPr>
              <w:jc w:val="center"/>
            </w:pPr>
            <w:r>
              <w:rPr>
                <w:rFonts w:ascii="Consolas" w:eastAsia="Consolas" w:hAnsi="Consolas" w:cs="Consolas"/>
                <w:sz w:val="16"/>
              </w:rPr>
              <w:t>.</w:t>
            </w:r>
          </w:p>
        </w:tc>
        <w:tc>
          <w:tcPr>
            <w:tcW w:w="0" w:type="auto"/>
          </w:tcPr>
          <w:p w14:paraId="717DA538" w14:textId="77777777" w:rsidR="00AC1205" w:rsidRDefault="00000000">
            <w:pPr>
              <w:jc w:val="center"/>
            </w:pPr>
            <w:r>
              <w:rPr>
                <w:rFonts w:ascii="Consolas" w:eastAsia="Consolas" w:hAnsi="Consolas" w:cs="Consolas"/>
                <w:sz w:val="16"/>
              </w:rPr>
              <w:t>1</w:t>
            </w:r>
          </w:p>
        </w:tc>
        <w:tc>
          <w:tcPr>
            <w:tcW w:w="0" w:type="auto"/>
          </w:tcPr>
          <w:p w14:paraId="717DA539" w14:textId="77777777" w:rsidR="00AC1205" w:rsidRDefault="00000000">
            <w:pPr>
              <w:jc w:val="center"/>
            </w:pPr>
            <w:r>
              <w:rPr>
                <w:rFonts w:ascii="Consolas" w:eastAsia="Consolas" w:hAnsi="Consolas" w:cs="Consolas"/>
                <w:sz w:val="16"/>
              </w:rPr>
              <w:t>1</w:t>
            </w:r>
          </w:p>
        </w:tc>
        <w:tc>
          <w:tcPr>
            <w:tcW w:w="0" w:type="auto"/>
          </w:tcPr>
          <w:p w14:paraId="717DA53A" w14:textId="77777777" w:rsidR="00AC1205" w:rsidRDefault="00000000">
            <w:pPr>
              <w:jc w:val="center"/>
            </w:pPr>
            <w:r>
              <w:rPr>
                <w:rFonts w:ascii="Consolas" w:eastAsia="Consolas" w:hAnsi="Consolas" w:cs="Consolas"/>
                <w:sz w:val="16"/>
              </w:rPr>
              <w:t>.</w:t>
            </w:r>
          </w:p>
        </w:tc>
        <w:tc>
          <w:tcPr>
            <w:tcW w:w="0" w:type="auto"/>
          </w:tcPr>
          <w:p w14:paraId="717DA53B" w14:textId="77777777" w:rsidR="00AC1205" w:rsidRDefault="00000000">
            <w:pPr>
              <w:jc w:val="center"/>
            </w:pPr>
            <w:r>
              <w:rPr>
                <w:rFonts w:ascii="Consolas" w:eastAsia="Consolas" w:hAnsi="Consolas" w:cs="Consolas"/>
                <w:sz w:val="16"/>
              </w:rPr>
              <w:t>1</w:t>
            </w:r>
          </w:p>
        </w:tc>
        <w:tc>
          <w:tcPr>
            <w:tcW w:w="0" w:type="auto"/>
          </w:tcPr>
          <w:p w14:paraId="717DA53C" w14:textId="77777777" w:rsidR="00AC1205" w:rsidRDefault="00000000">
            <w:pPr>
              <w:jc w:val="center"/>
            </w:pPr>
            <w:r>
              <w:rPr>
                <w:rFonts w:ascii="Consolas" w:eastAsia="Consolas" w:hAnsi="Consolas" w:cs="Consolas"/>
                <w:sz w:val="16"/>
              </w:rPr>
              <w:t>.</w:t>
            </w:r>
          </w:p>
        </w:tc>
      </w:tr>
      <w:tr w:rsidR="00AC1205" w14:paraId="717DA546" w14:textId="77777777">
        <w:trPr>
          <w:jc w:val="center"/>
        </w:trPr>
        <w:tc>
          <w:tcPr>
            <w:tcW w:w="0" w:type="auto"/>
            <w:tcBorders>
              <w:bottom w:val="single" w:sz="0" w:space="0" w:color="000000"/>
            </w:tcBorders>
          </w:tcPr>
          <w:p w14:paraId="717DA53E" w14:textId="77777777" w:rsidR="00AC1205" w:rsidRDefault="00000000">
            <w:r>
              <w:rPr>
                <w:rFonts w:ascii="Consolas" w:eastAsia="Consolas" w:hAnsi="Consolas" w:cs="Consolas"/>
                <w:sz w:val="16"/>
              </w:rPr>
              <w:t>mps92soep</w:t>
            </w:r>
          </w:p>
        </w:tc>
        <w:tc>
          <w:tcPr>
            <w:tcW w:w="0" w:type="auto"/>
            <w:tcBorders>
              <w:bottom w:val="single" w:sz="0" w:space="0" w:color="000000"/>
            </w:tcBorders>
          </w:tcPr>
          <w:p w14:paraId="717DA53F"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540"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541"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542"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543"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544"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545" w14:textId="77777777" w:rsidR="00AC1205" w:rsidRDefault="00000000">
            <w:pPr>
              <w:jc w:val="center"/>
            </w:pPr>
            <w:r>
              <w:rPr>
                <w:rFonts w:ascii="Consolas" w:eastAsia="Consolas" w:hAnsi="Consolas" w:cs="Consolas"/>
                <w:sz w:val="16"/>
              </w:rPr>
              <w:t>.</w:t>
            </w:r>
          </w:p>
        </w:tc>
      </w:tr>
    </w:tbl>
    <w:p w14:paraId="717DA547" w14:textId="77777777" w:rsidR="00AC1205" w:rsidRDefault="00AC1205"/>
    <w:p w14:paraId="717DA548" w14:textId="77777777" w:rsidR="00AC1205" w:rsidRDefault="00000000">
      <w:pPr>
        <w:shd w:val="solid" w:color="B0C4DE" w:fill="auto"/>
      </w:pPr>
      <w:r>
        <w:rPr>
          <w:b/>
          <w:sz w:val="26"/>
        </w:rPr>
        <w:t>isei08</w:t>
      </w:r>
    </w:p>
    <w:p w14:paraId="717DA549" w14:textId="77777777" w:rsidR="00AC1205" w:rsidRDefault="00000000">
      <w:pPr>
        <w:rPr>
          <w:color w:val="4682B4"/>
        </w:rPr>
      </w:pPr>
      <w:r>
        <w:rPr>
          <w:color w:val="4682B4"/>
        </w:rPr>
        <w:t>ISEI-08: International Socio-Economic Index of occupational status</w:t>
      </w:r>
      <w:r>
        <w:rPr>
          <w:color w:val="4682B4"/>
        </w:rPr>
        <w:br/>
        <w:t>&lt;number&gt;</w:t>
      </w:r>
      <w:r>
        <w:rPr>
          <w:color w:val="4682B4"/>
        </w:rPr>
        <w:br/>
      </w:r>
    </w:p>
    <w:p w14:paraId="717DA54A" w14:textId="77777777" w:rsidR="00AC1205" w:rsidRDefault="00000000">
      <w:pPr>
        <w:shd w:val="solid" w:color="B0C4DE" w:fill="auto"/>
      </w:pPr>
      <w:r>
        <w:rPr>
          <w:b/>
          <w:sz w:val="26"/>
        </w:rPr>
        <w:t>isei88</w:t>
      </w:r>
    </w:p>
    <w:p w14:paraId="717DA54B" w14:textId="77777777" w:rsidR="00AC1205" w:rsidRDefault="00000000">
      <w:pPr>
        <w:rPr>
          <w:color w:val="4682B4"/>
        </w:rPr>
      </w:pPr>
      <w:r>
        <w:rPr>
          <w:color w:val="4682B4"/>
        </w:rPr>
        <w:t>ISEI-88: International Socio-Economic Index of occupational status</w:t>
      </w:r>
      <w:r>
        <w:rPr>
          <w:color w:val="4682B4"/>
        </w:rPr>
        <w:br/>
        <w:t>&lt;number&gt;</w:t>
      </w:r>
      <w:r>
        <w:rPr>
          <w:color w:val="4682B4"/>
        </w:rPr>
        <w:br/>
      </w:r>
    </w:p>
    <w:p w14:paraId="717DA54C"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54E" w14:textId="77777777">
        <w:tc>
          <w:tcPr>
            <w:tcW w:w="9360" w:type="dxa"/>
          </w:tcPr>
          <w:p w14:paraId="717DA54D" w14:textId="77777777" w:rsidR="00AC1205" w:rsidRDefault="00000000">
            <w:r>
              <w:rPr>
                <w:rFonts w:ascii="Consolas" w:eastAsia="Consolas" w:hAnsi="Consolas" w:cs="Consolas"/>
                <w:b/>
                <w:sz w:val="18"/>
              </w:rPr>
              <w:t xml:space="preserve">       Name: </w:t>
            </w:r>
            <w:r>
              <w:rPr>
                <w:rFonts w:ascii="Consolas" w:eastAsia="Consolas" w:hAnsi="Consolas" w:cs="Consolas"/>
                <w:sz w:val="18"/>
              </w:rPr>
              <w:t>isei08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ISEI-08: International Socio-Economic Index of occupational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1,560,091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43.38          </w:t>
            </w:r>
            <w:r>
              <w:rPr>
                <w:rFonts w:ascii="Consolas" w:eastAsia="Consolas" w:hAnsi="Consolas" w:cs="Consolas"/>
                <w:sz w:val="18"/>
              </w:rPr>
              <w:br/>
            </w:r>
            <w:r>
              <w:rPr>
                <w:rFonts w:ascii="Consolas" w:eastAsia="Consolas" w:hAnsi="Consolas" w:cs="Consolas"/>
                <w:b/>
                <w:sz w:val="18"/>
              </w:rPr>
              <w:lastRenderedPageBreak/>
              <w:t xml:space="preserve">       SD: </w:t>
            </w:r>
            <w:r>
              <w:rPr>
                <w:rFonts w:ascii="Consolas" w:eastAsia="Consolas" w:hAnsi="Consolas" w:cs="Consolas"/>
                <w:sz w:val="18"/>
              </w:rPr>
              <w:t xml:space="preserve">16.04          </w:t>
            </w:r>
          </w:p>
        </w:tc>
      </w:tr>
    </w:tbl>
    <w:p w14:paraId="717DA54F"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558" w14:textId="77777777">
        <w:tc>
          <w:tcPr>
            <w:tcW w:w="1170" w:type="dxa"/>
            <w:tcBorders>
              <w:top w:val="single" w:sz="0" w:space="0" w:color="000000"/>
              <w:bottom w:val="single" w:sz="0" w:space="0" w:color="000000"/>
            </w:tcBorders>
          </w:tcPr>
          <w:p w14:paraId="717DA550" w14:textId="77777777" w:rsidR="00AC1205" w:rsidRDefault="00AC1205">
            <w:pPr>
              <w:jc w:val="right"/>
            </w:pPr>
          </w:p>
        </w:tc>
        <w:tc>
          <w:tcPr>
            <w:tcW w:w="1170" w:type="dxa"/>
            <w:tcBorders>
              <w:top w:val="single" w:sz="0" w:space="0" w:color="000000"/>
              <w:bottom w:val="single" w:sz="0" w:space="0" w:color="000000"/>
            </w:tcBorders>
          </w:tcPr>
          <w:p w14:paraId="717DA551"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552"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553"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554"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555"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556"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557" w14:textId="77777777" w:rsidR="00AC1205" w:rsidRDefault="00000000">
            <w:pPr>
              <w:jc w:val="right"/>
            </w:pPr>
            <w:r>
              <w:rPr>
                <w:rFonts w:ascii="Consolas" w:eastAsia="Consolas" w:hAnsi="Consolas" w:cs="Consolas"/>
                <w:sz w:val="16"/>
              </w:rPr>
              <w:t>SD</w:t>
            </w:r>
          </w:p>
        </w:tc>
      </w:tr>
      <w:tr w:rsidR="00AC1205" w14:paraId="717DA561" w14:textId="77777777">
        <w:tc>
          <w:tcPr>
            <w:tcW w:w="1170" w:type="dxa"/>
            <w:tcBorders>
              <w:top w:val="single" w:sz="0" w:space="0" w:color="000000"/>
            </w:tcBorders>
          </w:tcPr>
          <w:p w14:paraId="717DA559"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55A" w14:textId="77777777" w:rsidR="00AC1205" w:rsidRDefault="00000000">
            <w:pPr>
              <w:jc w:val="right"/>
            </w:pPr>
            <w:r>
              <w:rPr>
                <w:rFonts w:ascii="Consolas" w:eastAsia="Consolas" w:hAnsi="Consolas" w:cs="Consolas"/>
                <w:sz w:val="16"/>
              </w:rPr>
              <w:t>14.0</w:t>
            </w:r>
          </w:p>
        </w:tc>
        <w:tc>
          <w:tcPr>
            <w:tcW w:w="1170" w:type="dxa"/>
            <w:tcBorders>
              <w:top w:val="single" w:sz="0" w:space="0" w:color="000000"/>
            </w:tcBorders>
          </w:tcPr>
          <w:p w14:paraId="717DA55B" w14:textId="77777777" w:rsidR="00AC1205" w:rsidRDefault="00000000">
            <w:pPr>
              <w:jc w:val="right"/>
            </w:pPr>
            <w:r>
              <w:rPr>
                <w:rFonts w:ascii="Consolas" w:eastAsia="Consolas" w:hAnsi="Consolas" w:cs="Consolas"/>
                <w:sz w:val="16"/>
              </w:rPr>
              <w:t>69.0</w:t>
            </w:r>
          </w:p>
        </w:tc>
        <w:tc>
          <w:tcPr>
            <w:tcW w:w="1170" w:type="dxa"/>
            <w:tcBorders>
              <w:top w:val="single" w:sz="0" w:space="0" w:color="000000"/>
            </w:tcBorders>
          </w:tcPr>
          <w:p w14:paraId="717DA55C" w14:textId="77777777" w:rsidR="00AC1205" w:rsidRDefault="00000000">
            <w:pPr>
              <w:jc w:val="right"/>
            </w:pPr>
            <w:r>
              <w:rPr>
                <w:rFonts w:ascii="Consolas" w:eastAsia="Consolas" w:hAnsi="Consolas" w:cs="Consolas"/>
                <w:sz w:val="16"/>
              </w:rPr>
              <w:t>45.9</w:t>
            </w:r>
          </w:p>
        </w:tc>
        <w:tc>
          <w:tcPr>
            <w:tcW w:w="1170" w:type="dxa"/>
            <w:tcBorders>
              <w:top w:val="single" w:sz="0" w:space="0" w:color="000000"/>
            </w:tcBorders>
          </w:tcPr>
          <w:p w14:paraId="717DA55D" w14:textId="77777777" w:rsidR="00AC1205" w:rsidRDefault="00000000">
            <w:pPr>
              <w:jc w:val="right"/>
            </w:pPr>
            <w:r>
              <w:rPr>
                <w:rFonts w:ascii="Consolas" w:eastAsia="Consolas" w:hAnsi="Consolas" w:cs="Consolas"/>
                <w:sz w:val="16"/>
              </w:rPr>
              <w:t>41.0</w:t>
            </w:r>
          </w:p>
        </w:tc>
        <w:tc>
          <w:tcPr>
            <w:tcW w:w="1170" w:type="dxa"/>
            <w:tcBorders>
              <w:top w:val="single" w:sz="0" w:space="0" w:color="000000"/>
            </w:tcBorders>
          </w:tcPr>
          <w:p w14:paraId="717DA55E" w14:textId="77777777" w:rsidR="00AC1205" w:rsidRDefault="00000000">
            <w:pPr>
              <w:jc w:val="right"/>
            </w:pPr>
            <w:r>
              <w:rPr>
                <w:rFonts w:ascii="Consolas" w:eastAsia="Consolas" w:hAnsi="Consolas" w:cs="Consolas"/>
                <w:sz w:val="16"/>
              </w:rPr>
              <w:t>32.0</w:t>
            </w:r>
          </w:p>
        </w:tc>
        <w:tc>
          <w:tcPr>
            <w:tcW w:w="1170" w:type="dxa"/>
            <w:tcBorders>
              <w:top w:val="single" w:sz="0" w:space="0" w:color="000000"/>
            </w:tcBorders>
          </w:tcPr>
          <w:p w14:paraId="717DA55F" w14:textId="77777777" w:rsidR="00AC1205" w:rsidRDefault="00000000">
            <w:pPr>
              <w:jc w:val="right"/>
            </w:pPr>
            <w:r>
              <w:rPr>
                <w:rFonts w:ascii="Consolas" w:eastAsia="Consolas" w:hAnsi="Consolas" w:cs="Consolas"/>
                <w:sz w:val="16"/>
              </w:rPr>
              <w:t>62.0</w:t>
            </w:r>
          </w:p>
        </w:tc>
        <w:tc>
          <w:tcPr>
            <w:tcW w:w="1170" w:type="dxa"/>
            <w:tcBorders>
              <w:top w:val="single" w:sz="0" w:space="0" w:color="000000"/>
            </w:tcBorders>
          </w:tcPr>
          <w:p w14:paraId="717DA560" w14:textId="77777777" w:rsidR="00AC1205" w:rsidRDefault="00000000">
            <w:pPr>
              <w:jc w:val="right"/>
            </w:pPr>
            <w:r>
              <w:rPr>
                <w:rFonts w:ascii="Consolas" w:eastAsia="Consolas" w:hAnsi="Consolas" w:cs="Consolas"/>
                <w:sz w:val="16"/>
              </w:rPr>
              <w:t>15.2</w:t>
            </w:r>
          </w:p>
        </w:tc>
      </w:tr>
      <w:tr w:rsidR="00AC1205" w14:paraId="717DA56A" w14:textId="77777777">
        <w:tc>
          <w:tcPr>
            <w:tcW w:w="1170" w:type="dxa"/>
          </w:tcPr>
          <w:p w14:paraId="717DA562" w14:textId="77777777" w:rsidR="00AC1205" w:rsidRDefault="00000000">
            <w:pPr>
              <w:jc w:val="right"/>
            </w:pPr>
            <w:r>
              <w:rPr>
                <w:rFonts w:ascii="Consolas" w:eastAsia="Consolas" w:hAnsi="Consolas" w:cs="Consolas"/>
                <w:sz w:val="16"/>
              </w:rPr>
              <w:t>[2] KOR</w:t>
            </w:r>
          </w:p>
        </w:tc>
        <w:tc>
          <w:tcPr>
            <w:tcW w:w="1170" w:type="dxa"/>
          </w:tcPr>
          <w:p w14:paraId="717DA563" w14:textId="77777777" w:rsidR="00AC1205" w:rsidRDefault="00000000">
            <w:pPr>
              <w:jc w:val="right"/>
            </w:pPr>
            <w:r>
              <w:rPr>
                <w:rFonts w:ascii="Consolas" w:eastAsia="Consolas" w:hAnsi="Consolas" w:cs="Consolas"/>
                <w:sz w:val="16"/>
              </w:rPr>
              <w:t>14.0</w:t>
            </w:r>
          </w:p>
        </w:tc>
        <w:tc>
          <w:tcPr>
            <w:tcW w:w="1170" w:type="dxa"/>
          </w:tcPr>
          <w:p w14:paraId="717DA564" w14:textId="77777777" w:rsidR="00AC1205" w:rsidRDefault="00000000">
            <w:pPr>
              <w:jc w:val="right"/>
            </w:pPr>
            <w:r>
              <w:rPr>
                <w:rFonts w:ascii="Consolas" w:eastAsia="Consolas" w:hAnsi="Consolas" w:cs="Consolas"/>
                <w:sz w:val="16"/>
              </w:rPr>
              <w:t>69.0</w:t>
            </w:r>
          </w:p>
        </w:tc>
        <w:tc>
          <w:tcPr>
            <w:tcW w:w="1170" w:type="dxa"/>
          </w:tcPr>
          <w:p w14:paraId="717DA565" w14:textId="77777777" w:rsidR="00AC1205" w:rsidRDefault="00000000">
            <w:pPr>
              <w:jc w:val="right"/>
            </w:pPr>
            <w:r>
              <w:rPr>
                <w:rFonts w:ascii="Consolas" w:eastAsia="Consolas" w:hAnsi="Consolas" w:cs="Consolas"/>
                <w:sz w:val="16"/>
              </w:rPr>
              <w:t>37.4</w:t>
            </w:r>
          </w:p>
        </w:tc>
        <w:tc>
          <w:tcPr>
            <w:tcW w:w="1170" w:type="dxa"/>
          </w:tcPr>
          <w:p w14:paraId="717DA566" w14:textId="77777777" w:rsidR="00AC1205" w:rsidRDefault="00000000">
            <w:pPr>
              <w:jc w:val="right"/>
            </w:pPr>
            <w:r>
              <w:rPr>
                <w:rFonts w:ascii="Consolas" w:eastAsia="Consolas" w:hAnsi="Consolas" w:cs="Consolas"/>
                <w:sz w:val="16"/>
              </w:rPr>
              <w:t>35.0</w:t>
            </w:r>
          </w:p>
        </w:tc>
        <w:tc>
          <w:tcPr>
            <w:tcW w:w="1170" w:type="dxa"/>
          </w:tcPr>
          <w:p w14:paraId="717DA567" w14:textId="77777777" w:rsidR="00AC1205" w:rsidRDefault="00000000">
            <w:pPr>
              <w:jc w:val="right"/>
            </w:pPr>
            <w:r>
              <w:rPr>
                <w:rFonts w:ascii="Consolas" w:eastAsia="Consolas" w:hAnsi="Consolas" w:cs="Consolas"/>
                <w:sz w:val="16"/>
              </w:rPr>
              <w:t>29.0</w:t>
            </w:r>
          </w:p>
        </w:tc>
        <w:tc>
          <w:tcPr>
            <w:tcW w:w="1170" w:type="dxa"/>
          </w:tcPr>
          <w:p w14:paraId="717DA568" w14:textId="77777777" w:rsidR="00AC1205" w:rsidRDefault="00000000">
            <w:pPr>
              <w:jc w:val="right"/>
            </w:pPr>
            <w:r>
              <w:rPr>
                <w:rFonts w:ascii="Consolas" w:eastAsia="Consolas" w:hAnsi="Consolas" w:cs="Consolas"/>
                <w:sz w:val="16"/>
              </w:rPr>
              <w:t>41.0</w:t>
            </w:r>
          </w:p>
        </w:tc>
        <w:tc>
          <w:tcPr>
            <w:tcW w:w="1170" w:type="dxa"/>
          </w:tcPr>
          <w:p w14:paraId="717DA569" w14:textId="77777777" w:rsidR="00AC1205" w:rsidRDefault="00000000">
            <w:pPr>
              <w:jc w:val="right"/>
            </w:pPr>
            <w:r>
              <w:rPr>
                <w:rFonts w:ascii="Consolas" w:eastAsia="Consolas" w:hAnsi="Consolas" w:cs="Consolas"/>
                <w:sz w:val="16"/>
              </w:rPr>
              <w:t>14.0</w:t>
            </w:r>
          </w:p>
        </w:tc>
      </w:tr>
      <w:tr w:rsidR="00AC1205" w14:paraId="717DA573" w14:textId="77777777">
        <w:tc>
          <w:tcPr>
            <w:tcW w:w="1170" w:type="dxa"/>
          </w:tcPr>
          <w:p w14:paraId="717DA56B" w14:textId="77777777" w:rsidR="00AC1205" w:rsidRDefault="00000000">
            <w:pPr>
              <w:jc w:val="right"/>
            </w:pPr>
            <w:r>
              <w:rPr>
                <w:rFonts w:ascii="Consolas" w:eastAsia="Consolas" w:hAnsi="Consolas" w:cs="Consolas"/>
                <w:sz w:val="16"/>
              </w:rPr>
              <w:t>[3] USA</w:t>
            </w:r>
          </w:p>
        </w:tc>
        <w:tc>
          <w:tcPr>
            <w:tcW w:w="1170" w:type="dxa"/>
          </w:tcPr>
          <w:p w14:paraId="717DA56C" w14:textId="77777777" w:rsidR="00AC1205" w:rsidRDefault="00000000">
            <w:pPr>
              <w:jc w:val="right"/>
            </w:pPr>
            <w:r>
              <w:rPr>
                <w:rFonts w:ascii="Consolas" w:eastAsia="Consolas" w:hAnsi="Consolas" w:cs="Consolas"/>
                <w:sz w:val="16"/>
              </w:rPr>
              <w:t>10.0</w:t>
            </w:r>
          </w:p>
        </w:tc>
        <w:tc>
          <w:tcPr>
            <w:tcW w:w="1170" w:type="dxa"/>
          </w:tcPr>
          <w:p w14:paraId="717DA56D" w14:textId="77777777" w:rsidR="00AC1205" w:rsidRDefault="00000000">
            <w:pPr>
              <w:jc w:val="right"/>
            </w:pPr>
            <w:r>
              <w:rPr>
                <w:rFonts w:ascii="Consolas" w:eastAsia="Consolas" w:hAnsi="Consolas" w:cs="Consolas"/>
                <w:sz w:val="16"/>
              </w:rPr>
              <w:t>89.0</w:t>
            </w:r>
          </w:p>
        </w:tc>
        <w:tc>
          <w:tcPr>
            <w:tcW w:w="1170" w:type="dxa"/>
          </w:tcPr>
          <w:p w14:paraId="717DA56E" w14:textId="77777777" w:rsidR="00AC1205" w:rsidRDefault="00000000">
            <w:pPr>
              <w:jc w:val="right"/>
            </w:pPr>
            <w:r>
              <w:rPr>
                <w:rFonts w:ascii="Consolas" w:eastAsia="Consolas" w:hAnsi="Consolas" w:cs="Consolas"/>
                <w:sz w:val="16"/>
              </w:rPr>
              <w:t>42.4</w:t>
            </w:r>
          </w:p>
        </w:tc>
        <w:tc>
          <w:tcPr>
            <w:tcW w:w="1170" w:type="dxa"/>
          </w:tcPr>
          <w:p w14:paraId="717DA56F" w14:textId="77777777" w:rsidR="00AC1205" w:rsidRDefault="00000000">
            <w:pPr>
              <w:jc w:val="right"/>
            </w:pPr>
            <w:r>
              <w:rPr>
                <w:rFonts w:ascii="Consolas" w:eastAsia="Consolas" w:hAnsi="Consolas" w:cs="Consolas"/>
                <w:sz w:val="16"/>
              </w:rPr>
              <w:t>40.0</w:t>
            </w:r>
          </w:p>
        </w:tc>
        <w:tc>
          <w:tcPr>
            <w:tcW w:w="1170" w:type="dxa"/>
          </w:tcPr>
          <w:p w14:paraId="717DA570" w14:textId="77777777" w:rsidR="00AC1205" w:rsidRDefault="00000000">
            <w:pPr>
              <w:jc w:val="right"/>
            </w:pPr>
            <w:r>
              <w:rPr>
                <w:rFonts w:ascii="Consolas" w:eastAsia="Consolas" w:hAnsi="Consolas" w:cs="Consolas"/>
                <w:sz w:val="16"/>
              </w:rPr>
              <w:t>30.0</w:t>
            </w:r>
          </w:p>
        </w:tc>
        <w:tc>
          <w:tcPr>
            <w:tcW w:w="1170" w:type="dxa"/>
          </w:tcPr>
          <w:p w14:paraId="717DA571" w14:textId="77777777" w:rsidR="00AC1205" w:rsidRDefault="00000000">
            <w:pPr>
              <w:jc w:val="right"/>
            </w:pPr>
            <w:r>
              <w:rPr>
                <w:rFonts w:ascii="Consolas" w:eastAsia="Consolas" w:hAnsi="Consolas" w:cs="Consolas"/>
                <w:sz w:val="16"/>
              </w:rPr>
              <w:t>57.0</w:t>
            </w:r>
          </w:p>
        </w:tc>
        <w:tc>
          <w:tcPr>
            <w:tcW w:w="1170" w:type="dxa"/>
          </w:tcPr>
          <w:p w14:paraId="717DA572" w14:textId="77777777" w:rsidR="00AC1205" w:rsidRDefault="00000000">
            <w:pPr>
              <w:jc w:val="right"/>
            </w:pPr>
            <w:r>
              <w:rPr>
                <w:rFonts w:ascii="Consolas" w:eastAsia="Consolas" w:hAnsi="Consolas" w:cs="Consolas"/>
                <w:sz w:val="16"/>
              </w:rPr>
              <w:t>16.5</w:t>
            </w:r>
          </w:p>
        </w:tc>
      </w:tr>
      <w:tr w:rsidR="00AC1205" w14:paraId="717DA57C" w14:textId="77777777">
        <w:tc>
          <w:tcPr>
            <w:tcW w:w="1170" w:type="dxa"/>
          </w:tcPr>
          <w:p w14:paraId="717DA574" w14:textId="77777777" w:rsidR="00AC1205" w:rsidRDefault="00000000">
            <w:pPr>
              <w:jc w:val="right"/>
            </w:pPr>
            <w:r>
              <w:rPr>
                <w:rFonts w:ascii="Consolas" w:eastAsia="Consolas" w:hAnsi="Consolas" w:cs="Consolas"/>
                <w:sz w:val="16"/>
              </w:rPr>
              <w:t>[5] SWT</w:t>
            </w:r>
          </w:p>
        </w:tc>
        <w:tc>
          <w:tcPr>
            <w:tcW w:w="1170" w:type="dxa"/>
          </w:tcPr>
          <w:p w14:paraId="717DA575" w14:textId="77777777" w:rsidR="00AC1205" w:rsidRDefault="00000000">
            <w:pPr>
              <w:jc w:val="right"/>
            </w:pPr>
            <w:r>
              <w:rPr>
                <w:rFonts w:ascii="Consolas" w:eastAsia="Consolas" w:hAnsi="Consolas" w:cs="Consolas"/>
                <w:sz w:val="16"/>
              </w:rPr>
              <w:t>10.0</w:t>
            </w:r>
          </w:p>
        </w:tc>
        <w:tc>
          <w:tcPr>
            <w:tcW w:w="1170" w:type="dxa"/>
          </w:tcPr>
          <w:p w14:paraId="717DA576" w14:textId="77777777" w:rsidR="00AC1205" w:rsidRDefault="00000000">
            <w:pPr>
              <w:jc w:val="right"/>
            </w:pPr>
            <w:r>
              <w:rPr>
                <w:rFonts w:ascii="Consolas" w:eastAsia="Consolas" w:hAnsi="Consolas" w:cs="Consolas"/>
                <w:sz w:val="16"/>
              </w:rPr>
              <w:t>89.0</w:t>
            </w:r>
          </w:p>
        </w:tc>
        <w:tc>
          <w:tcPr>
            <w:tcW w:w="1170" w:type="dxa"/>
          </w:tcPr>
          <w:p w14:paraId="717DA577" w14:textId="77777777" w:rsidR="00AC1205" w:rsidRDefault="00000000">
            <w:pPr>
              <w:jc w:val="right"/>
            </w:pPr>
            <w:r>
              <w:rPr>
                <w:rFonts w:ascii="Consolas" w:eastAsia="Consolas" w:hAnsi="Consolas" w:cs="Consolas"/>
                <w:sz w:val="16"/>
              </w:rPr>
              <w:t>49.0</w:t>
            </w:r>
          </w:p>
        </w:tc>
        <w:tc>
          <w:tcPr>
            <w:tcW w:w="1170" w:type="dxa"/>
          </w:tcPr>
          <w:p w14:paraId="717DA578" w14:textId="77777777" w:rsidR="00AC1205" w:rsidRDefault="00000000">
            <w:pPr>
              <w:jc w:val="right"/>
            </w:pPr>
            <w:r>
              <w:rPr>
                <w:rFonts w:ascii="Consolas" w:eastAsia="Consolas" w:hAnsi="Consolas" w:cs="Consolas"/>
                <w:sz w:val="16"/>
              </w:rPr>
              <w:t>47.0</w:t>
            </w:r>
          </w:p>
        </w:tc>
        <w:tc>
          <w:tcPr>
            <w:tcW w:w="1170" w:type="dxa"/>
          </w:tcPr>
          <w:p w14:paraId="717DA579" w14:textId="77777777" w:rsidR="00AC1205" w:rsidRDefault="00000000">
            <w:pPr>
              <w:jc w:val="right"/>
            </w:pPr>
            <w:r>
              <w:rPr>
                <w:rFonts w:ascii="Consolas" w:eastAsia="Consolas" w:hAnsi="Consolas" w:cs="Consolas"/>
                <w:sz w:val="16"/>
              </w:rPr>
              <w:t>35.0</w:t>
            </w:r>
          </w:p>
        </w:tc>
        <w:tc>
          <w:tcPr>
            <w:tcW w:w="1170" w:type="dxa"/>
          </w:tcPr>
          <w:p w14:paraId="717DA57A" w14:textId="77777777" w:rsidR="00AC1205" w:rsidRDefault="00000000">
            <w:pPr>
              <w:jc w:val="right"/>
            </w:pPr>
            <w:r>
              <w:rPr>
                <w:rFonts w:ascii="Consolas" w:eastAsia="Consolas" w:hAnsi="Consolas" w:cs="Consolas"/>
                <w:sz w:val="16"/>
              </w:rPr>
              <w:t>60.0</w:t>
            </w:r>
          </w:p>
        </w:tc>
        <w:tc>
          <w:tcPr>
            <w:tcW w:w="1170" w:type="dxa"/>
          </w:tcPr>
          <w:p w14:paraId="717DA57B" w14:textId="77777777" w:rsidR="00AC1205" w:rsidRDefault="00000000">
            <w:pPr>
              <w:jc w:val="right"/>
            </w:pPr>
            <w:r>
              <w:rPr>
                <w:rFonts w:ascii="Consolas" w:eastAsia="Consolas" w:hAnsi="Consolas" w:cs="Consolas"/>
                <w:sz w:val="16"/>
              </w:rPr>
              <w:t>18.8</w:t>
            </w:r>
          </w:p>
        </w:tc>
      </w:tr>
      <w:tr w:rsidR="00AC1205" w14:paraId="717DA585" w14:textId="77777777">
        <w:tc>
          <w:tcPr>
            <w:tcW w:w="1170" w:type="dxa"/>
          </w:tcPr>
          <w:p w14:paraId="717DA57D" w14:textId="77777777" w:rsidR="00AC1205" w:rsidRDefault="00000000">
            <w:pPr>
              <w:jc w:val="right"/>
            </w:pPr>
            <w:r>
              <w:rPr>
                <w:rFonts w:ascii="Consolas" w:eastAsia="Consolas" w:hAnsi="Consolas" w:cs="Consolas"/>
                <w:sz w:val="16"/>
              </w:rPr>
              <w:t>[6] GER</w:t>
            </w:r>
          </w:p>
        </w:tc>
        <w:tc>
          <w:tcPr>
            <w:tcW w:w="1170" w:type="dxa"/>
          </w:tcPr>
          <w:p w14:paraId="717DA57E" w14:textId="77777777" w:rsidR="00AC1205" w:rsidRDefault="00000000">
            <w:pPr>
              <w:jc w:val="right"/>
            </w:pPr>
            <w:r>
              <w:rPr>
                <w:rFonts w:ascii="Consolas" w:eastAsia="Consolas" w:hAnsi="Consolas" w:cs="Consolas"/>
                <w:sz w:val="16"/>
              </w:rPr>
              <w:t>10.0</w:t>
            </w:r>
          </w:p>
        </w:tc>
        <w:tc>
          <w:tcPr>
            <w:tcW w:w="1170" w:type="dxa"/>
          </w:tcPr>
          <w:p w14:paraId="717DA57F" w14:textId="77777777" w:rsidR="00AC1205" w:rsidRDefault="00000000">
            <w:pPr>
              <w:jc w:val="right"/>
            </w:pPr>
            <w:r>
              <w:rPr>
                <w:rFonts w:ascii="Consolas" w:eastAsia="Consolas" w:hAnsi="Consolas" w:cs="Consolas"/>
                <w:sz w:val="16"/>
              </w:rPr>
              <w:t>89.0</w:t>
            </w:r>
          </w:p>
        </w:tc>
        <w:tc>
          <w:tcPr>
            <w:tcW w:w="1170" w:type="dxa"/>
          </w:tcPr>
          <w:p w14:paraId="717DA580" w14:textId="77777777" w:rsidR="00AC1205" w:rsidRDefault="00000000">
            <w:pPr>
              <w:jc w:val="right"/>
            </w:pPr>
            <w:r>
              <w:rPr>
                <w:rFonts w:ascii="Consolas" w:eastAsia="Consolas" w:hAnsi="Consolas" w:cs="Consolas"/>
                <w:sz w:val="16"/>
              </w:rPr>
              <w:t>44.8</w:t>
            </w:r>
          </w:p>
        </w:tc>
        <w:tc>
          <w:tcPr>
            <w:tcW w:w="1170" w:type="dxa"/>
          </w:tcPr>
          <w:p w14:paraId="717DA581" w14:textId="77777777" w:rsidR="00AC1205" w:rsidRDefault="00000000">
            <w:pPr>
              <w:jc w:val="right"/>
            </w:pPr>
            <w:r>
              <w:rPr>
                <w:rFonts w:ascii="Consolas" w:eastAsia="Consolas" w:hAnsi="Consolas" w:cs="Consolas"/>
                <w:sz w:val="16"/>
              </w:rPr>
              <w:t>42.0</w:t>
            </w:r>
          </w:p>
        </w:tc>
        <w:tc>
          <w:tcPr>
            <w:tcW w:w="1170" w:type="dxa"/>
          </w:tcPr>
          <w:p w14:paraId="717DA582" w14:textId="77777777" w:rsidR="00AC1205" w:rsidRDefault="00000000">
            <w:pPr>
              <w:jc w:val="right"/>
            </w:pPr>
            <w:r>
              <w:rPr>
                <w:rFonts w:ascii="Consolas" w:eastAsia="Consolas" w:hAnsi="Consolas" w:cs="Consolas"/>
                <w:sz w:val="16"/>
              </w:rPr>
              <w:t>33.0</w:t>
            </w:r>
          </w:p>
        </w:tc>
        <w:tc>
          <w:tcPr>
            <w:tcW w:w="1170" w:type="dxa"/>
          </w:tcPr>
          <w:p w14:paraId="717DA583" w14:textId="77777777" w:rsidR="00AC1205" w:rsidRDefault="00000000">
            <w:pPr>
              <w:jc w:val="right"/>
            </w:pPr>
            <w:r>
              <w:rPr>
                <w:rFonts w:ascii="Consolas" w:eastAsia="Consolas" w:hAnsi="Consolas" w:cs="Consolas"/>
                <w:sz w:val="16"/>
              </w:rPr>
              <w:t>55.0</w:t>
            </w:r>
          </w:p>
        </w:tc>
        <w:tc>
          <w:tcPr>
            <w:tcW w:w="1170" w:type="dxa"/>
          </w:tcPr>
          <w:p w14:paraId="717DA584" w14:textId="77777777" w:rsidR="00AC1205" w:rsidRDefault="00000000">
            <w:pPr>
              <w:jc w:val="right"/>
            </w:pPr>
            <w:r>
              <w:rPr>
                <w:rFonts w:ascii="Consolas" w:eastAsia="Consolas" w:hAnsi="Consolas" w:cs="Consolas"/>
                <w:sz w:val="16"/>
              </w:rPr>
              <w:t>15.4</w:t>
            </w:r>
          </w:p>
        </w:tc>
      </w:tr>
      <w:tr w:rsidR="00AC1205" w14:paraId="717DA58E" w14:textId="77777777">
        <w:tc>
          <w:tcPr>
            <w:tcW w:w="1170" w:type="dxa"/>
          </w:tcPr>
          <w:p w14:paraId="717DA586" w14:textId="77777777" w:rsidR="00AC1205" w:rsidRDefault="00000000">
            <w:pPr>
              <w:jc w:val="right"/>
            </w:pPr>
            <w:r>
              <w:rPr>
                <w:rFonts w:ascii="Consolas" w:eastAsia="Consolas" w:hAnsi="Consolas" w:cs="Consolas"/>
                <w:sz w:val="16"/>
              </w:rPr>
              <w:t>[7] UK</w:t>
            </w:r>
          </w:p>
        </w:tc>
        <w:tc>
          <w:tcPr>
            <w:tcW w:w="1170" w:type="dxa"/>
          </w:tcPr>
          <w:p w14:paraId="717DA587" w14:textId="77777777" w:rsidR="00AC1205" w:rsidRDefault="00000000">
            <w:pPr>
              <w:jc w:val="right"/>
            </w:pPr>
            <w:r>
              <w:rPr>
                <w:rFonts w:ascii="Consolas" w:eastAsia="Consolas" w:hAnsi="Consolas" w:cs="Consolas"/>
                <w:sz w:val="16"/>
              </w:rPr>
              <w:t>15.0</w:t>
            </w:r>
          </w:p>
        </w:tc>
        <w:tc>
          <w:tcPr>
            <w:tcW w:w="1170" w:type="dxa"/>
          </w:tcPr>
          <w:p w14:paraId="717DA588" w14:textId="77777777" w:rsidR="00AC1205" w:rsidRDefault="00000000">
            <w:pPr>
              <w:jc w:val="right"/>
            </w:pPr>
            <w:r>
              <w:rPr>
                <w:rFonts w:ascii="Consolas" w:eastAsia="Consolas" w:hAnsi="Consolas" w:cs="Consolas"/>
                <w:sz w:val="16"/>
              </w:rPr>
              <w:t>81.0</w:t>
            </w:r>
          </w:p>
        </w:tc>
        <w:tc>
          <w:tcPr>
            <w:tcW w:w="1170" w:type="dxa"/>
          </w:tcPr>
          <w:p w14:paraId="717DA589" w14:textId="77777777" w:rsidR="00AC1205" w:rsidRDefault="00000000">
            <w:pPr>
              <w:jc w:val="right"/>
            </w:pPr>
            <w:r>
              <w:rPr>
                <w:rFonts w:ascii="Consolas" w:eastAsia="Consolas" w:hAnsi="Consolas" w:cs="Consolas"/>
                <w:sz w:val="16"/>
              </w:rPr>
              <w:t>44.0</w:t>
            </w:r>
          </w:p>
        </w:tc>
        <w:tc>
          <w:tcPr>
            <w:tcW w:w="1170" w:type="dxa"/>
          </w:tcPr>
          <w:p w14:paraId="717DA58A" w14:textId="77777777" w:rsidR="00AC1205" w:rsidRDefault="00000000">
            <w:pPr>
              <w:jc w:val="right"/>
            </w:pPr>
            <w:r>
              <w:rPr>
                <w:rFonts w:ascii="Consolas" w:eastAsia="Consolas" w:hAnsi="Consolas" w:cs="Consolas"/>
                <w:sz w:val="16"/>
              </w:rPr>
              <w:t>40.0</w:t>
            </w:r>
          </w:p>
        </w:tc>
        <w:tc>
          <w:tcPr>
            <w:tcW w:w="1170" w:type="dxa"/>
          </w:tcPr>
          <w:p w14:paraId="717DA58B" w14:textId="77777777" w:rsidR="00AC1205" w:rsidRDefault="00000000">
            <w:pPr>
              <w:jc w:val="right"/>
            </w:pPr>
            <w:r>
              <w:rPr>
                <w:rFonts w:ascii="Consolas" w:eastAsia="Consolas" w:hAnsi="Consolas" w:cs="Consolas"/>
                <w:sz w:val="16"/>
              </w:rPr>
              <w:t>31.0</w:t>
            </w:r>
          </w:p>
        </w:tc>
        <w:tc>
          <w:tcPr>
            <w:tcW w:w="1170" w:type="dxa"/>
          </w:tcPr>
          <w:p w14:paraId="717DA58C" w14:textId="77777777" w:rsidR="00AC1205" w:rsidRDefault="00000000">
            <w:pPr>
              <w:jc w:val="right"/>
            </w:pPr>
            <w:r>
              <w:rPr>
                <w:rFonts w:ascii="Consolas" w:eastAsia="Consolas" w:hAnsi="Consolas" w:cs="Consolas"/>
                <w:sz w:val="16"/>
              </w:rPr>
              <w:t>57.0</w:t>
            </w:r>
          </w:p>
        </w:tc>
        <w:tc>
          <w:tcPr>
            <w:tcW w:w="1170" w:type="dxa"/>
          </w:tcPr>
          <w:p w14:paraId="717DA58D" w14:textId="77777777" w:rsidR="00AC1205" w:rsidRDefault="00000000">
            <w:pPr>
              <w:jc w:val="right"/>
            </w:pPr>
            <w:r>
              <w:rPr>
                <w:rFonts w:ascii="Consolas" w:eastAsia="Consolas" w:hAnsi="Consolas" w:cs="Consolas"/>
                <w:sz w:val="16"/>
              </w:rPr>
              <w:t>16.0</w:t>
            </w:r>
          </w:p>
        </w:tc>
      </w:tr>
      <w:tr w:rsidR="00AC1205" w14:paraId="717DA597" w14:textId="77777777">
        <w:tc>
          <w:tcPr>
            <w:tcW w:w="1170" w:type="dxa"/>
            <w:tcBorders>
              <w:bottom w:val="single" w:sz="0" w:space="0" w:color="000000"/>
            </w:tcBorders>
          </w:tcPr>
          <w:p w14:paraId="717DA58F"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590" w14:textId="77777777" w:rsidR="00AC1205" w:rsidRDefault="00000000">
            <w:pPr>
              <w:jc w:val="right"/>
            </w:pPr>
            <w:r>
              <w:rPr>
                <w:rFonts w:ascii="Consolas" w:eastAsia="Consolas" w:hAnsi="Consolas" w:cs="Consolas"/>
                <w:sz w:val="16"/>
              </w:rPr>
              <w:t>10.0</w:t>
            </w:r>
          </w:p>
        </w:tc>
        <w:tc>
          <w:tcPr>
            <w:tcW w:w="1170" w:type="dxa"/>
            <w:tcBorders>
              <w:bottom w:val="single" w:sz="0" w:space="0" w:color="000000"/>
            </w:tcBorders>
          </w:tcPr>
          <w:p w14:paraId="717DA591" w14:textId="77777777" w:rsidR="00AC1205" w:rsidRDefault="00000000">
            <w:pPr>
              <w:jc w:val="right"/>
            </w:pPr>
            <w:r>
              <w:rPr>
                <w:rFonts w:ascii="Consolas" w:eastAsia="Consolas" w:hAnsi="Consolas" w:cs="Consolas"/>
                <w:sz w:val="16"/>
              </w:rPr>
              <w:t>89.0</w:t>
            </w:r>
          </w:p>
        </w:tc>
        <w:tc>
          <w:tcPr>
            <w:tcW w:w="1170" w:type="dxa"/>
            <w:tcBorders>
              <w:bottom w:val="single" w:sz="0" w:space="0" w:color="000000"/>
            </w:tcBorders>
          </w:tcPr>
          <w:p w14:paraId="717DA592" w14:textId="77777777" w:rsidR="00AC1205" w:rsidRDefault="00000000">
            <w:pPr>
              <w:jc w:val="right"/>
            </w:pPr>
            <w:r>
              <w:rPr>
                <w:rFonts w:ascii="Consolas" w:eastAsia="Consolas" w:hAnsi="Consolas" w:cs="Consolas"/>
                <w:sz w:val="16"/>
              </w:rPr>
              <w:t>47.8</w:t>
            </w:r>
          </w:p>
        </w:tc>
        <w:tc>
          <w:tcPr>
            <w:tcW w:w="1170" w:type="dxa"/>
            <w:tcBorders>
              <w:bottom w:val="single" w:sz="0" w:space="0" w:color="000000"/>
            </w:tcBorders>
          </w:tcPr>
          <w:p w14:paraId="717DA593" w14:textId="77777777" w:rsidR="00AC1205" w:rsidRDefault="00000000">
            <w:pPr>
              <w:jc w:val="right"/>
            </w:pPr>
            <w:r>
              <w:rPr>
                <w:rFonts w:ascii="Consolas" w:eastAsia="Consolas" w:hAnsi="Consolas" w:cs="Consolas"/>
                <w:sz w:val="16"/>
              </w:rPr>
              <w:t>47.0</w:t>
            </w:r>
          </w:p>
        </w:tc>
        <w:tc>
          <w:tcPr>
            <w:tcW w:w="1170" w:type="dxa"/>
            <w:tcBorders>
              <w:bottom w:val="single" w:sz="0" w:space="0" w:color="000000"/>
            </w:tcBorders>
          </w:tcPr>
          <w:p w14:paraId="717DA594" w14:textId="77777777" w:rsidR="00AC1205" w:rsidRDefault="00000000">
            <w:pPr>
              <w:jc w:val="right"/>
            </w:pPr>
            <w:r>
              <w:rPr>
                <w:rFonts w:ascii="Consolas" w:eastAsia="Consolas" w:hAnsi="Consolas" w:cs="Consolas"/>
                <w:sz w:val="16"/>
              </w:rPr>
              <w:t>36.0</w:t>
            </w:r>
          </w:p>
        </w:tc>
        <w:tc>
          <w:tcPr>
            <w:tcW w:w="1170" w:type="dxa"/>
            <w:tcBorders>
              <w:bottom w:val="single" w:sz="0" w:space="0" w:color="000000"/>
            </w:tcBorders>
          </w:tcPr>
          <w:p w14:paraId="717DA595" w14:textId="77777777" w:rsidR="00AC1205" w:rsidRDefault="00000000">
            <w:pPr>
              <w:jc w:val="right"/>
            </w:pPr>
            <w:r>
              <w:rPr>
                <w:rFonts w:ascii="Consolas" w:eastAsia="Consolas" w:hAnsi="Consolas" w:cs="Consolas"/>
                <w:sz w:val="16"/>
              </w:rPr>
              <w:t>61.0</w:t>
            </w:r>
          </w:p>
        </w:tc>
        <w:tc>
          <w:tcPr>
            <w:tcW w:w="1170" w:type="dxa"/>
            <w:tcBorders>
              <w:bottom w:val="single" w:sz="0" w:space="0" w:color="000000"/>
            </w:tcBorders>
          </w:tcPr>
          <w:p w14:paraId="717DA596" w14:textId="77777777" w:rsidR="00AC1205" w:rsidRDefault="00000000">
            <w:pPr>
              <w:jc w:val="right"/>
            </w:pPr>
            <w:r>
              <w:rPr>
                <w:rFonts w:ascii="Consolas" w:eastAsia="Consolas" w:hAnsi="Consolas" w:cs="Consolas"/>
                <w:sz w:val="16"/>
              </w:rPr>
              <w:t>15.9</w:t>
            </w:r>
          </w:p>
        </w:tc>
      </w:tr>
      <w:tr w:rsidR="00AC1205" w14:paraId="717DA5A0" w14:textId="77777777">
        <w:tc>
          <w:tcPr>
            <w:tcW w:w="1170" w:type="dxa"/>
            <w:tcBorders>
              <w:top w:val="single" w:sz="0" w:space="0" w:color="000000"/>
              <w:bottom w:val="single" w:sz="0" w:space="0" w:color="000000"/>
            </w:tcBorders>
          </w:tcPr>
          <w:p w14:paraId="717DA598"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599" w14:textId="77777777" w:rsidR="00AC1205" w:rsidRDefault="00000000">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717DA59A" w14:textId="77777777" w:rsidR="00AC1205" w:rsidRDefault="00000000">
            <w:pPr>
              <w:jc w:val="right"/>
            </w:pPr>
            <w:r>
              <w:rPr>
                <w:rFonts w:ascii="Consolas" w:eastAsia="Consolas" w:hAnsi="Consolas" w:cs="Consolas"/>
                <w:sz w:val="16"/>
              </w:rPr>
              <w:t>89.0</w:t>
            </w:r>
          </w:p>
        </w:tc>
        <w:tc>
          <w:tcPr>
            <w:tcW w:w="1170" w:type="dxa"/>
            <w:tcBorders>
              <w:top w:val="single" w:sz="0" w:space="0" w:color="000000"/>
              <w:bottom w:val="single" w:sz="0" w:space="0" w:color="000000"/>
            </w:tcBorders>
          </w:tcPr>
          <w:p w14:paraId="717DA59B" w14:textId="77777777" w:rsidR="00AC1205" w:rsidRDefault="00000000">
            <w:pPr>
              <w:jc w:val="right"/>
            </w:pPr>
            <w:r>
              <w:rPr>
                <w:rFonts w:ascii="Consolas" w:eastAsia="Consolas" w:hAnsi="Consolas" w:cs="Consolas"/>
                <w:sz w:val="16"/>
              </w:rPr>
              <w:t>43.4</w:t>
            </w:r>
          </w:p>
        </w:tc>
        <w:tc>
          <w:tcPr>
            <w:tcW w:w="1170" w:type="dxa"/>
            <w:tcBorders>
              <w:top w:val="single" w:sz="0" w:space="0" w:color="000000"/>
              <w:bottom w:val="single" w:sz="0" w:space="0" w:color="000000"/>
            </w:tcBorders>
          </w:tcPr>
          <w:p w14:paraId="717DA59C" w14:textId="77777777" w:rsidR="00AC1205" w:rsidRDefault="00000000">
            <w:pPr>
              <w:jc w:val="right"/>
            </w:pPr>
            <w:r>
              <w:rPr>
                <w:rFonts w:ascii="Consolas" w:eastAsia="Consolas" w:hAnsi="Consolas" w:cs="Consolas"/>
                <w:sz w:val="16"/>
              </w:rPr>
              <w:t>41.0</w:t>
            </w:r>
          </w:p>
        </w:tc>
        <w:tc>
          <w:tcPr>
            <w:tcW w:w="1170" w:type="dxa"/>
            <w:tcBorders>
              <w:top w:val="single" w:sz="0" w:space="0" w:color="000000"/>
              <w:bottom w:val="single" w:sz="0" w:space="0" w:color="000000"/>
            </w:tcBorders>
          </w:tcPr>
          <w:p w14:paraId="717DA59D" w14:textId="77777777" w:rsidR="00AC1205" w:rsidRDefault="00000000">
            <w:pPr>
              <w:jc w:val="right"/>
            </w:pPr>
            <w:r>
              <w:rPr>
                <w:rFonts w:ascii="Consolas" w:eastAsia="Consolas" w:hAnsi="Consolas" w:cs="Consolas"/>
                <w:sz w:val="16"/>
              </w:rPr>
              <w:t>31.0</w:t>
            </w:r>
          </w:p>
        </w:tc>
        <w:tc>
          <w:tcPr>
            <w:tcW w:w="1170" w:type="dxa"/>
            <w:tcBorders>
              <w:top w:val="single" w:sz="0" w:space="0" w:color="000000"/>
              <w:bottom w:val="single" w:sz="0" w:space="0" w:color="000000"/>
            </w:tcBorders>
          </w:tcPr>
          <w:p w14:paraId="717DA59E" w14:textId="77777777" w:rsidR="00AC1205" w:rsidRDefault="00000000">
            <w:pPr>
              <w:jc w:val="right"/>
            </w:pPr>
            <w:r>
              <w:rPr>
                <w:rFonts w:ascii="Consolas" w:eastAsia="Consolas" w:hAnsi="Consolas" w:cs="Consolas"/>
                <w:sz w:val="16"/>
              </w:rPr>
              <w:t>56.0</w:t>
            </w:r>
          </w:p>
        </w:tc>
        <w:tc>
          <w:tcPr>
            <w:tcW w:w="1170" w:type="dxa"/>
            <w:tcBorders>
              <w:top w:val="single" w:sz="0" w:space="0" w:color="000000"/>
              <w:bottom w:val="single" w:sz="0" w:space="0" w:color="000000"/>
            </w:tcBorders>
          </w:tcPr>
          <w:p w14:paraId="717DA59F" w14:textId="77777777" w:rsidR="00AC1205" w:rsidRDefault="00000000">
            <w:pPr>
              <w:jc w:val="right"/>
            </w:pPr>
            <w:r>
              <w:rPr>
                <w:rFonts w:ascii="Consolas" w:eastAsia="Consolas" w:hAnsi="Consolas" w:cs="Consolas"/>
                <w:sz w:val="16"/>
              </w:rPr>
              <w:t>16.0</w:t>
            </w:r>
          </w:p>
        </w:tc>
      </w:tr>
    </w:tbl>
    <w:p w14:paraId="717DA5A1"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5A3" w14:textId="77777777">
        <w:tc>
          <w:tcPr>
            <w:tcW w:w="9360" w:type="dxa"/>
          </w:tcPr>
          <w:p w14:paraId="717DA5A2" w14:textId="77777777" w:rsidR="00AC1205" w:rsidRDefault="00000000">
            <w:r>
              <w:rPr>
                <w:rFonts w:ascii="Consolas" w:eastAsia="Consolas" w:hAnsi="Consolas" w:cs="Consolas"/>
                <w:b/>
                <w:sz w:val="18"/>
              </w:rPr>
              <w:t xml:space="preserve">       Name: </w:t>
            </w:r>
            <w:r>
              <w:rPr>
                <w:rFonts w:ascii="Consolas" w:eastAsia="Consolas" w:hAnsi="Consolas" w:cs="Consolas"/>
                <w:sz w:val="18"/>
              </w:rPr>
              <w:t>isei88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ISEI-88: International Socio-Economic Index of occupational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1,857,841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45.01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16.92          </w:t>
            </w:r>
          </w:p>
        </w:tc>
      </w:tr>
    </w:tbl>
    <w:p w14:paraId="717DA5A4"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5AD" w14:textId="77777777">
        <w:tc>
          <w:tcPr>
            <w:tcW w:w="1170" w:type="dxa"/>
            <w:tcBorders>
              <w:top w:val="single" w:sz="0" w:space="0" w:color="000000"/>
              <w:bottom w:val="single" w:sz="0" w:space="0" w:color="000000"/>
            </w:tcBorders>
          </w:tcPr>
          <w:p w14:paraId="717DA5A5" w14:textId="77777777" w:rsidR="00AC1205" w:rsidRDefault="00AC1205">
            <w:pPr>
              <w:jc w:val="right"/>
            </w:pPr>
          </w:p>
        </w:tc>
        <w:tc>
          <w:tcPr>
            <w:tcW w:w="1170" w:type="dxa"/>
            <w:tcBorders>
              <w:top w:val="single" w:sz="0" w:space="0" w:color="000000"/>
              <w:bottom w:val="single" w:sz="0" w:space="0" w:color="000000"/>
            </w:tcBorders>
          </w:tcPr>
          <w:p w14:paraId="717DA5A6"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5A7"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5A8"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5A9"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5AA"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5AB"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5AC" w14:textId="77777777" w:rsidR="00AC1205" w:rsidRDefault="00000000">
            <w:pPr>
              <w:jc w:val="right"/>
            </w:pPr>
            <w:r>
              <w:rPr>
                <w:rFonts w:ascii="Consolas" w:eastAsia="Consolas" w:hAnsi="Consolas" w:cs="Consolas"/>
                <w:sz w:val="16"/>
              </w:rPr>
              <w:t>SD</w:t>
            </w:r>
          </w:p>
        </w:tc>
      </w:tr>
      <w:tr w:rsidR="00AC1205" w14:paraId="717DA5B6" w14:textId="77777777">
        <w:tc>
          <w:tcPr>
            <w:tcW w:w="1170" w:type="dxa"/>
            <w:tcBorders>
              <w:top w:val="single" w:sz="0" w:space="0" w:color="000000"/>
            </w:tcBorders>
          </w:tcPr>
          <w:p w14:paraId="717DA5AE"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5AF" w14:textId="77777777" w:rsidR="00AC1205" w:rsidRDefault="00000000">
            <w:pPr>
              <w:jc w:val="right"/>
            </w:pPr>
            <w:r>
              <w:rPr>
                <w:rFonts w:ascii="Consolas" w:eastAsia="Consolas" w:hAnsi="Consolas" w:cs="Consolas"/>
                <w:sz w:val="16"/>
              </w:rPr>
              <w:t>16.0</w:t>
            </w:r>
          </w:p>
        </w:tc>
        <w:tc>
          <w:tcPr>
            <w:tcW w:w="1170" w:type="dxa"/>
            <w:tcBorders>
              <w:top w:val="single" w:sz="0" w:space="0" w:color="000000"/>
            </w:tcBorders>
          </w:tcPr>
          <w:p w14:paraId="717DA5B0" w14:textId="77777777" w:rsidR="00AC1205" w:rsidRDefault="00000000">
            <w:pPr>
              <w:jc w:val="right"/>
            </w:pPr>
            <w:r>
              <w:rPr>
                <w:rFonts w:ascii="Consolas" w:eastAsia="Consolas" w:hAnsi="Consolas" w:cs="Consolas"/>
                <w:sz w:val="16"/>
              </w:rPr>
              <w:t>80.0</w:t>
            </w:r>
          </w:p>
        </w:tc>
        <w:tc>
          <w:tcPr>
            <w:tcW w:w="1170" w:type="dxa"/>
            <w:tcBorders>
              <w:top w:val="single" w:sz="0" w:space="0" w:color="000000"/>
            </w:tcBorders>
          </w:tcPr>
          <w:p w14:paraId="717DA5B1" w14:textId="77777777" w:rsidR="00AC1205" w:rsidRDefault="00000000">
            <w:pPr>
              <w:jc w:val="right"/>
            </w:pPr>
            <w:r>
              <w:rPr>
                <w:rFonts w:ascii="Consolas" w:eastAsia="Consolas" w:hAnsi="Consolas" w:cs="Consolas"/>
                <w:sz w:val="16"/>
              </w:rPr>
              <w:t>49.2</w:t>
            </w:r>
          </w:p>
        </w:tc>
        <w:tc>
          <w:tcPr>
            <w:tcW w:w="1170" w:type="dxa"/>
            <w:tcBorders>
              <w:top w:val="single" w:sz="0" w:space="0" w:color="000000"/>
            </w:tcBorders>
          </w:tcPr>
          <w:p w14:paraId="717DA5B2" w14:textId="77777777" w:rsidR="00AC1205" w:rsidRDefault="00000000">
            <w:pPr>
              <w:jc w:val="right"/>
            </w:pPr>
            <w:r>
              <w:rPr>
                <w:rFonts w:ascii="Consolas" w:eastAsia="Consolas" w:hAnsi="Consolas" w:cs="Consolas"/>
                <w:sz w:val="16"/>
              </w:rPr>
              <w:t>49.0</w:t>
            </w:r>
          </w:p>
        </w:tc>
        <w:tc>
          <w:tcPr>
            <w:tcW w:w="1170" w:type="dxa"/>
            <w:tcBorders>
              <w:top w:val="single" w:sz="0" w:space="0" w:color="000000"/>
            </w:tcBorders>
          </w:tcPr>
          <w:p w14:paraId="717DA5B3" w14:textId="77777777" w:rsidR="00AC1205" w:rsidRDefault="00000000">
            <w:pPr>
              <w:jc w:val="right"/>
            </w:pPr>
            <w:r>
              <w:rPr>
                <w:rFonts w:ascii="Consolas" w:eastAsia="Consolas" w:hAnsi="Consolas" w:cs="Consolas"/>
                <w:sz w:val="16"/>
              </w:rPr>
              <w:t>38.0</w:t>
            </w:r>
          </w:p>
        </w:tc>
        <w:tc>
          <w:tcPr>
            <w:tcW w:w="1170" w:type="dxa"/>
            <w:tcBorders>
              <w:top w:val="single" w:sz="0" w:space="0" w:color="000000"/>
            </w:tcBorders>
          </w:tcPr>
          <w:p w14:paraId="717DA5B4" w14:textId="77777777" w:rsidR="00AC1205" w:rsidRDefault="00000000">
            <w:pPr>
              <w:jc w:val="right"/>
            </w:pPr>
            <w:r>
              <w:rPr>
                <w:rFonts w:ascii="Consolas" w:eastAsia="Consolas" w:hAnsi="Consolas" w:cs="Consolas"/>
                <w:sz w:val="16"/>
              </w:rPr>
              <w:t>55.0</w:t>
            </w:r>
          </w:p>
        </w:tc>
        <w:tc>
          <w:tcPr>
            <w:tcW w:w="1170" w:type="dxa"/>
            <w:tcBorders>
              <w:top w:val="single" w:sz="0" w:space="0" w:color="000000"/>
            </w:tcBorders>
          </w:tcPr>
          <w:p w14:paraId="717DA5B5" w14:textId="77777777" w:rsidR="00AC1205" w:rsidRDefault="00000000">
            <w:pPr>
              <w:jc w:val="right"/>
            </w:pPr>
            <w:r>
              <w:rPr>
                <w:rFonts w:ascii="Consolas" w:eastAsia="Consolas" w:hAnsi="Consolas" w:cs="Consolas"/>
                <w:sz w:val="16"/>
              </w:rPr>
              <w:t>15.2</w:t>
            </w:r>
          </w:p>
        </w:tc>
      </w:tr>
      <w:tr w:rsidR="00AC1205" w14:paraId="717DA5BF" w14:textId="77777777">
        <w:tc>
          <w:tcPr>
            <w:tcW w:w="1170" w:type="dxa"/>
          </w:tcPr>
          <w:p w14:paraId="717DA5B7" w14:textId="77777777" w:rsidR="00AC1205" w:rsidRDefault="00000000">
            <w:pPr>
              <w:jc w:val="right"/>
            </w:pPr>
            <w:r>
              <w:rPr>
                <w:rFonts w:ascii="Consolas" w:eastAsia="Consolas" w:hAnsi="Consolas" w:cs="Consolas"/>
                <w:sz w:val="16"/>
              </w:rPr>
              <w:t>[2] KOR</w:t>
            </w:r>
          </w:p>
        </w:tc>
        <w:tc>
          <w:tcPr>
            <w:tcW w:w="1170" w:type="dxa"/>
          </w:tcPr>
          <w:p w14:paraId="717DA5B8" w14:textId="77777777" w:rsidR="00AC1205" w:rsidRDefault="00000000">
            <w:pPr>
              <w:jc w:val="right"/>
            </w:pPr>
            <w:r>
              <w:rPr>
                <w:rFonts w:ascii="Consolas" w:eastAsia="Consolas" w:hAnsi="Consolas" w:cs="Consolas"/>
                <w:sz w:val="16"/>
              </w:rPr>
              <w:t>16.0</w:t>
            </w:r>
          </w:p>
        </w:tc>
        <w:tc>
          <w:tcPr>
            <w:tcW w:w="1170" w:type="dxa"/>
          </w:tcPr>
          <w:p w14:paraId="717DA5B9" w14:textId="77777777" w:rsidR="00AC1205" w:rsidRDefault="00000000">
            <w:pPr>
              <w:jc w:val="right"/>
            </w:pPr>
            <w:r>
              <w:rPr>
                <w:rFonts w:ascii="Consolas" w:eastAsia="Consolas" w:hAnsi="Consolas" w:cs="Consolas"/>
                <w:sz w:val="16"/>
              </w:rPr>
              <w:t>80.0</w:t>
            </w:r>
          </w:p>
        </w:tc>
        <w:tc>
          <w:tcPr>
            <w:tcW w:w="1170" w:type="dxa"/>
          </w:tcPr>
          <w:p w14:paraId="717DA5BA" w14:textId="77777777" w:rsidR="00AC1205" w:rsidRDefault="00000000">
            <w:pPr>
              <w:jc w:val="right"/>
            </w:pPr>
            <w:r>
              <w:rPr>
                <w:rFonts w:ascii="Consolas" w:eastAsia="Consolas" w:hAnsi="Consolas" w:cs="Consolas"/>
                <w:sz w:val="16"/>
              </w:rPr>
              <w:t>39.5</w:t>
            </w:r>
          </w:p>
        </w:tc>
        <w:tc>
          <w:tcPr>
            <w:tcW w:w="1170" w:type="dxa"/>
          </w:tcPr>
          <w:p w14:paraId="717DA5BB" w14:textId="77777777" w:rsidR="00AC1205" w:rsidRDefault="00000000">
            <w:pPr>
              <w:jc w:val="right"/>
            </w:pPr>
            <w:r>
              <w:rPr>
                <w:rFonts w:ascii="Consolas" w:eastAsia="Consolas" w:hAnsi="Consolas" w:cs="Consolas"/>
                <w:sz w:val="16"/>
              </w:rPr>
              <w:t>38.0</w:t>
            </w:r>
          </w:p>
        </w:tc>
        <w:tc>
          <w:tcPr>
            <w:tcW w:w="1170" w:type="dxa"/>
          </w:tcPr>
          <w:p w14:paraId="717DA5BC" w14:textId="77777777" w:rsidR="00AC1205" w:rsidRDefault="00000000">
            <w:pPr>
              <w:jc w:val="right"/>
            </w:pPr>
            <w:r>
              <w:rPr>
                <w:rFonts w:ascii="Consolas" w:eastAsia="Consolas" w:hAnsi="Consolas" w:cs="Consolas"/>
                <w:sz w:val="16"/>
              </w:rPr>
              <w:t>31.0</w:t>
            </w:r>
          </w:p>
        </w:tc>
        <w:tc>
          <w:tcPr>
            <w:tcW w:w="1170" w:type="dxa"/>
          </w:tcPr>
          <w:p w14:paraId="717DA5BD" w14:textId="77777777" w:rsidR="00AC1205" w:rsidRDefault="00000000">
            <w:pPr>
              <w:jc w:val="right"/>
            </w:pPr>
            <w:r>
              <w:rPr>
                <w:rFonts w:ascii="Consolas" w:eastAsia="Consolas" w:hAnsi="Consolas" w:cs="Consolas"/>
                <w:sz w:val="16"/>
              </w:rPr>
              <w:t>45.0</w:t>
            </w:r>
          </w:p>
        </w:tc>
        <w:tc>
          <w:tcPr>
            <w:tcW w:w="1170" w:type="dxa"/>
          </w:tcPr>
          <w:p w14:paraId="717DA5BE" w14:textId="77777777" w:rsidR="00AC1205" w:rsidRDefault="00000000">
            <w:pPr>
              <w:jc w:val="right"/>
            </w:pPr>
            <w:r>
              <w:rPr>
                <w:rFonts w:ascii="Consolas" w:eastAsia="Consolas" w:hAnsi="Consolas" w:cs="Consolas"/>
                <w:sz w:val="16"/>
              </w:rPr>
              <w:t>14.2</w:t>
            </w:r>
          </w:p>
        </w:tc>
      </w:tr>
      <w:tr w:rsidR="00AC1205" w14:paraId="717DA5C8" w14:textId="77777777">
        <w:tc>
          <w:tcPr>
            <w:tcW w:w="1170" w:type="dxa"/>
          </w:tcPr>
          <w:p w14:paraId="717DA5C0" w14:textId="77777777" w:rsidR="00AC1205" w:rsidRDefault="00000000">
            <w:pPr>
              <w:jc w:val="right"/>
            </w:pPr>
            <w:r>
              <w:rPr>
                <w:rFonts w:ascii="Consolas" w:eastAsia="Consolas" w:hAnsi="Consolas" w:cs="Consolas"/>
                <w:sz w:val="16"/>
              </w:rPr>
              <w:t>[3] USA</w:t>
            </w:r>
          </w:p>
        </w:tc>
        <w:tc>
          <w:tcPr>
            <w:tcW w:w="1170" w:type="dxa"/>
          </w:tcPr>
          <w:p w14:paraId="717DA5C1" w14:textId="77777777" w:rsidR="00AC1205" w:rsidRDefault="00000000">
            <w:pPr>
              <w:jc w:val="right"/>
            </w:pPr>
            <w:r>
              <w:rPr>
                <w:rFonts w:ascii="Consolas" w:eastAsia="Consolas" w:hAnsi="Consolas" w:cs="Consolas"/>
                <w:sz w:val="16"/>
              </w:rPr>
              <w:t>16.0</w:t>
            </w:r>
          </w:p>
        </w:tc>
        <w:tc>
          <w:tcPr>
            <w:tcW w:w="1170" w:type="dxa"/>
          </w:tcPr>
          <w:p w14:paraId="717DA5C2" w14:textId="77777777" w:rsidR="00AC1205" w:rsidRDefault="00000000">
            <w:pPr>
              <w:jc w:val="right"/>
            </w:pPr>
            <w:r>
              <w:rPr>
                <w:rFonts w:ascii="Consolas" w:eastAsia="Consolas" w:hAnsi="Consolas" w:cs="Consolas"/>
                <w:sz w:val="16"/>
              </w:rPr>
              <w:t>90.0</w:t>
            </w:r>
          </w:p>
        </w:tc>
        <w:tc>
          <w:tcPr>
            <w:tcW w:w="1170" w:type="dxa"/>
          </w:tcPr>
          <w:p w14:paraId="717DA5C3" w14:textId="77777777" w:rsidR="00AC1205" w:rsidRDefault="00000000">
            <w:pPr>
              <w:jc w:val="right"/>
            </w:pPr>
            <w:r>
              <w:rPr>
                <w:rFonts w:ascii="Consolas" w:eastAsia="Consolas" w:hAnsi="Consolas" w:cs="Consolas"/>
                <w:sz w:val="16"/>
              </w:rPr>
              <w:t>44.1</w:t>
            </w:r>
          </w:p>
        </w:tc>
        <w:tc>
          <w:tcPr>
            <w:tcW w:w="1170" w:type="dxa"/>
          </w:tcPr>
          <w:p w14:paraId="717DA5C4" w14:textId="77777777" w:rsidR="00AC1205" w:rsidRDefault="00000000">
            <w:pPr>
              <w:jc w:val="right"/>
            </w:pPr>
            <w:r>
              <w:rPr>
                <w:rFonts w:ascii="Consolas" w:eastAsia="Consolas" w:hAnsi="Consolas" w:cs="Consolas"/>
                <w:sz w:val="16"/>
              </w:rPr>
              <w:t>43.0</w:t>
            </w:r>
          </w:p>
        </w:tc>
        <w:tc>
          <w:tcPr>
            <w:tcW w:w="1170" w:type="dxa"/>
          </w:tcPr>
          <w:p w14:paraId="717DA5C5" w14:textId="77777777" w:rsidR="00AC1205" w:rsidRDefault="00000000">
            <w:pPr>
              <w:jc w:val="right"/>
            </w:pPr>
            <w:r>
              <w:rPr>
                <w:rFonts w:ascii="Consolas" w:eastAsia="Consolas" w:hAnsi="Consolas" w:cs="Consolas"/>
                <w:sz w:val="16"/>
              </w:rPr>
              <w:t>30.0</w:t>
            </w:r>
          </w:p>
        </w:tc>
        <w:tc>
          <w:tcPr>
            <w:tcW w:w="1170" w:type="dxa"/>
          </w:tcPr>
          <w:p w14:paraId="717DA5C6" w14:textId="77777777" w:rsidR="00AC1205" w:rsidRDefault="00000000">
            <w:pPr>
              <w:jc w:val="right"/>
            </w:pPr>
            <w:r>
              <w:rPr>
                <w:rFonts w:ascii="Consolas" w:eastAsia="Consolas" w:hAnsi="Consolas" w:cs="Consolas"/>
                <w:sz w:val="16"/>
              </w:rPr>
              <w:t>56.0</w:t>
            </w:r>
          </w:p>
        </w:tc>
        <w:tc>
          <w:tcPr>
            <w:tcW w:w="1170" w:type="dxa"/>
          </w:tcPr>
          <w:p w14:paraId="717DA5C7" w14:textId="77777777" w:rsidR="00AC1205" w:rsidRDefault="00000000">
            <w:pPr>
              <w:jc w:val="right"/>
            </w:pPr>
            <w:r>
              <w:rPr>
                <w:rFonts w:ascii="Consolas" w:eastAsia="Consolas" w:hAnsi="Consolas" w:cs="Consolas"/>
                <w:sz w:val="16"/>
              </w:rPr>
              <w:t>18.0</w:t>
            </w:r>
          </w:p>
        </w:tc>
      </w:tr>
      <w:tr w:rsidR="00AC1205" w14:paraId="717DA5D1" w14:textId="77777777">
        <w:tc>
          <w:tcPr>
            <w:tcW w:w="1170" w:type="dxa"/>
          </w:tcPr>
          <w:p w14:paraId="717DA5C9" w14:textId="77777777" w:rsidR="00AC1205" w:rsidRDefault="00000000">
            <w:pPr>
              <w:jc w:val="right"/>
            </w:pPr>
            <w:r>
              <w:rPr>
                <w:rFonts w:ascii="Consolas" w:eastAsia="Consolas" w:hAnsi="Consolas" w:cs="Consolas"/>
                <w:sz w:val="16"/>
              </w:rPr>
              <w:t>[5] SWT</w:t>
            </w:r>
          </w:p>
        </w:tc>
        <w:tc>
          <w:tcPr>
            <w:tcW w:w="1170" w:type="dxa"/>
          </w:tcPr>
          <w:p w14:paraId="717DA5CA" w14:textId="77777777" w:rsidR="00AC1205" w:rsidRDefault="00000000">
            <w:pPr>
              <w:jc w:val="right"/>
            </w:pPr>
            <w:r>
              <w:rPr>
                <w:rFonts w:ascii="Consolas" w:eastAsia="Consolas" w:hAnsi="Consolas" w:cs="Consolas"/>
                <w:sz w:val="16"/>
              </w:rPr>
              <w:t>16.0</w:t>
            </w:r>
          </w:p>
        </w:tc>
        <w:tc>
          <w:tcPr>
            <w:tcW w:w="1170" w:type="dxa"/>
          </w:tcPr>
          <w:p w14:paraId="717DA5CB" w14:textId="77777777" w:rsidR="00AC1205" w:rsidRDefault="00000000">
            <w:pPr>
              <w:jc w:val="right"/>
            </w:pPr>
            <w:r>
              <w:rPr>
                <w:rFonts w:ascii="Consolas" w:eastAsia="Consolas" w:hAnsi="Consolas" w:cs="Consolas"/>
                <w:sz w:val="16"/>
              </w:rPr>
              <w:t>90.0</w:t>
            </w:r>
          </w:p>
        </w:tc>
        <w:tc>
          <w:tcPr>
            <w:tcW w:w="1170" w:type="dxa"/>
          </w:tcPr>
          <w:p w14:paraId="717DA5CC" w14:textId="77777777" w:rsidR="00AC1205" w:rsidRDefault="00000000">
            <w:pPr>
              <w:jc w:val="right"/>
            </w:pPr>
            <w:r>
              <w:rPr>
                <w:rFonts w:ascii="Consolas" w:eastAsia="Consolas" w:hAnsi="Consolas" w:cs="Consolas"/>
                <w:sz w:val="16"/>
              </w:rPr>
              <w:t>51.5</w:t>
            </w:r>
          </w:p>
        </w:tc>
        <w:tc>
          <w:tcPr>
            <w:tcW w:w="1170" w:type="dxa"/>
          </w:tcPr>
          <w:p w14:paraId="717DA5CD" w14:textId="77777777" w:rsidR="00AC1205" w:rsidRDefault="00000000">
            <w:pPr>
              <w:jc w:val="right"/>
            </w:pPr>
            <w:r>
              <w:rPr>
                <w:rFonts w:ascii="Consolas" w:eastAsia="Consolas" w:hAnsi="Consolas" w:cs="Consolas"/>
                <w:sz w:val="16"/>
              </w:rPr>
              <w:t>51.0</w:t>
            </w:r>
          </w:p>
        </w:tc>
        <w:tc>
          <w:tcPr>
            <w:tcW w:w="1170" w:type="dxa"/>
          </w:tcPr>
          <w:p w14:paraId="717DA5CE" w14:textId="77777777" w:rsidR="00AC1205" w:rsidRDefault="00000000">
            <w:pPr>
              <w:jc w:val="right"/>
            </w:pPr>
            <w:r>
              <w:rPr>
                <w:rFonts w:ascii="Consolas" w:eastAsia="Consolas" w:hAnsi="Consolas" w:cs="Consolas"/>
                <w:sz w:val="16"/>
              </w:rPr>
              <w:t>34.0</w:t>
            </w:r>
          </w:p>
        </w:tc>
        <w:tc>
          <w:tcPr>
            <w:tcW w:w="1170" w:type="dxa"/>
          </w:tcPr>
          <w:p w14:paraId="717DA5CF" w14:textId="77777777" w:rsidR="00AC1205" w:rsidRDefault="00000000">
            <w:pPr>
              <w:jc w:val="right"/>
            </w:pPr>
            <w:r>
              <w:rPr>
                <w:rFonts w:ascii="Consolas" w:eastAsia="Consolas" w:hAnsi="Consolas" w:cs="Consolas"/>
                <w:sz w:val="16"/>
              </w:rPr>
              <w:t>67.0</w:t>
            </w:r>
          </w:p>
        </w:tc>
        <w:tc>
          <w:tcPr>
            <w:tcW w:w="1170" w:type="dxa"/>
          </w:tcPr>
          <w:p w14:paraId="717DA5D0" w14:textId="77777777" w:rsidR="00AC1205" w:rsidRDefault="00000000">
            <w:pPr>
              <w:jc w:val="right"/>
            </w:pPr>
            <w:r>
              <w:rPr>
                <w:rFonts w:ascii="Consolas" w:eastAsia="Consolas" w:hAnsi="Consolas" w:cs="Consolas"/>
                <w:sz w:val="16"/>
              </w:rPr>
              <w:t>18.8</w:t>
            </w:r>
          </w:p>
        </w:tc>
      </w:tr>
      <w:tr w:rsidR="00AC1205" w14:paraId="717DA5DA" w14:textId="77777777">
        <w:tc>
          <w:tcPr>
            <w:tcW w:w="1170" w:type="dxa"/>
          </w:tcPr>
          <w:p w14:paraId="717DA5D2" w14:textId="77777777" w:rsidR="00AC1205" w:rsidRDefault="00000000">
            <w:pPr>
              <w:jc w:val="right"/>
            </w:pPr>
            <w:r>
              <w:rPr>
                <w:rFonts w:ascii="Consolas" w:eastAsia="Consolas" w:hAnsi="Consolas" w:cs="Consolas"/>
                <w:sz w:val="16"/>
              </w:rPr>
              <w:t>[6] GER</w:t>
            </w:r>
          </w:p>
        </w:tc>
        <w:tc>
          <w:tcPr>
            <w:tcW w:w="1170" w:type="dxa"/>
          </w:tcPr>
          <w:p w14:paraId="717DA5D3" w14:textId="77777777" w:rsidR="00AC1205" w:rsidRDefault="00000000">
            <w:pPr>
              <w:jc w:val="right"/>
            </w:pPr>
            <w:r>
              <w:rPr>
                <w:rFonts w:ascii="Consolas" w:eastAsia="Consolas" w:hAnsi="Consolas" w:cs="Consolas"/>
                <w:sz w:val="16"/>
              </w:rPr>
              <w:t>.</w:t>
            </w:r>
          </w:p>
        </w:tc>
        <w:tc>
          <w:tcPr>
            <w:tcW w:w="1170" w:type="dxa"/>
          </w:tcPr>
          <w:p w14:paraId="717DA5D4" w14:textId="77777777" w:rsidR="00AC1205" w:rsidRDefault="00000000">
            <w:pPr>
              <w:jc w:val="right"/>
            </w:pPr>
            <w:r>
              <w:rPr>
                <w:rFonts w:ascii="Consolas" w:eastAsia="Consolas" w:hAnsi="Consolas" w:cs="Consolas"/>
                <w:sz w:val="16"/>
              </w:rPr>
              <w:t>.</w:t>
            </w:r>
          </w:p>
        </w:tc>
        <w:tc>
          <w:tcPr>
            <w:tcW w:w="1170" w:type="dxa"/>
          </w:tcPr>
          <w:p w14:paraId="717DA5D5" w14:textId="77777777" w:rsidR="00AC1205" w:rsidRDefault="00000000">
            <w:pPr>
              <w:jc w:val="right"/>
            </w:pPr>
            <w:r>
              <w:rPr>
                <w:rFonts w:ascii="Consolas" w:eastAsia="Consolas" w:hAnsi="Consolas" w:cs="Consolas"/>
                <w:sz w:val="16"/>
              </w:rPr>
              <w:t>.</w:t>
            </w:r>
          </w:p>
        </w:tc>
        <w:tc>
          <w:tcPr>
            <w:tcW w:w="1170" w:type="dxa"/>
          </w:tcPr>
          <w:p w14:paraId="717DA5D6" w14:textId="77777777" w:rsidR="00AC1205" w:rsidRDefault="00000000">
            <w:pPr>
              <w:jc w:val="right"/>
            </w:pPr>
            <w:r>
              <w:rPr>
                <w:rFonts w:ascii="Consolas" w:eastAsia="Consolas" w:hAnsi="Consolas" w:cs="Consolas"/>
                <w:sz w:val="16"/>
              </w:rPr>
              <w:t>.</w:t>
            </w:r>
          </w:p>
        </w:tc>
        <w:tc>
          <w:tcPr>
            <w:tcW w:w="1170" w:type="dxa"/>
          </w:tcPr>
          <w:p w14:paraId="717DA5D7" w14:textId="77777777" w:rsidR="00AC1205" w:rsidRDefault="00000000">
            <w:pPr>
              <w:jc w:val="right"/>
            </w:pPr>
            <w:r>
              <w:rPr>
                <w:rFonts w:ascii="Consolas" w:eastAsia="Consolas" w:hAnsi="Consolas" w:cs="Consolas"/>
                <w:sz w:val="16"/>
              </w:rPr>
              <w:t>.</w:t>
            </w:r>
          </w:p>
        </w:tc>
        <w:tc>
          <w:tcPr>
            <w:tcW w:w="1170" w:type="dxa"/>
          </w:tcPr>
          <w:p w14:paraId="717DA5D8" w14:textId="77777777" w:rsidR="00AC1205" w:rsidRDefault="00000000">
            <w:pPr>
              <w:jc w:val="right"/>
            </w:pPr>
            <w:r>
              <w:rPr>
                <w:rFonts w:ascii="Consolas" w:eastAsia="Consolas" w:hAnsi="Consolas" w:cs="Consolas"/>
                <w:sz w:val="16"/>
              </w:rPr>
              <w:t>.</w:t>
            </w:r>
          </w:p>
        </w:tc>
        <w:tc>
          <w:tcPr>
            <w:tcW w:w="1170" w:type="dxa"/>
          </w:tcPr>
          <w:p w14:paraId="717DA5D9" w14:textId="77777777" w:rsidR="00AC1205" w:rsidRDefault="00000000">
            <w:pPr>
              <w:jc w:val="right"/>
            </w:pPr>
            <w:r>
              <w:rPr>
                <w:rFonts w:ascii="Consolas" w:eastAsia="Consolas" w:hAnsi="Consolas" w:cs="Consolas"/>
                <w:sz w:val="16"/>
              </w:rPr>
              <w:t>.</w:t>
            </w:r>
          </w:p>
        </w:tc>
      </w:tr>
      <w:tr w:rsidR="00AC1205" w14:paraId="717DA5E3" w14:textId="77777777">
        <w:tc>
          <w:tcPr>
            <w:tcW w:w="1170" w:type="dxa"/>
          </w:tcPr>
          <w:p w14:paraId="717DA5DB" w14:textId="77777777" w:rsidR="00AC1205" w:rsidRDefault="00000000">
            <w:pPr>
              <w:jc w:val="right"/>
            </w:pPr>
            <w:r>
              <w:rPr>
                <w:rFonts w:ascii="Consolas" w:eastAsia="Consolas" w:hAnsi="Consolas" w:cs="Consolas"/>
                <w:sz w:val="16"/>
              </w:rPr>
              <w:t>[7] UK</w:t>
            </w:r>
          </w:p>
        </w:tc>
        <w:tc>
          <w:tcPr>
            <w:tcW w:w="1170" w:type="dxa"/>
          </w:tcPr>
          <w:p w14:paraId="717DA5DC" w14:textId="77777777" w:rsidR="00AC1205" w:rsidRDefault="00000000">
            <w:pPr>
              <w:jc w:val="right"/>
            </w:pPr>
            <w:r>
              <w:rPr>
                <w:rFonts w:ascii="Consolas" w:eastAsia="Consolas" w:hAnsi="Consolas" w:cs="Consolas"/>
                <w:sz w:val="16"/>
              </w:rPr>
              <w:t>16.0</w:t>
            </w:r>
          </w:p>
        </w:tc>
        <w:tc>
          <w:tcPr>
            <w:tcW w:w="1170" w:type="dxa"/>
          </w:tcPr>
          <w:p w14:paraId="717DA5DD" w14:textId="77777777" w:rsidR="00AC1205" w:rsidRDefault="00000000">
            <w:pPr>
              <w:jc w:val="right"/>
            </w:pPr>
            <w:r>
              <w:rPr>
                <w:rFonts w:ascii="Consolas" w:eastAsia="Consolas" w:hAnsi="Consolas" w:cs="Consolas"/>
                <w:sz w:val="16"/>
              </w:rPr>
              <w:t>85.0</w:t>
            </w:r>
          </w:p>
        </w:tc>
        <w:tc>
          <w:tcPr>
            <w:tcW w:w="1170" w:type="dxa"/>
          </w:tcPr>
          <w:p w14:paraId="717DA5DE" w14:textId="77777777" w:rsidR="00AC1205" w:rsidRDefault="00000000">
            <w:pPr>
              <w:jc w:val="right"/>
            </w:pPr>
            <w:r>
              <w:rPr>
                <w:rFonts w:ascii="Consolas" w:eastAsia="Consolas" w:hAnsi="Consolas" w:cs="Consolas"/>
                <w:sz w:val="16"/>
              </w:rPr>
              <w:t>45.5</w:t>
            </w:r>
          </w:p>
        </w:tc>
        <w:tc>
          <w:tcPr>
            <w:tcW w:w="1170" w:type="dxa"/>
          </w:tcPr>
          <w:p w14:paraId="717DA5DF" w14:textId="77777777" w:rsidR="00AC1205" w:rsidRDefault="00000000">
            <w:pPr>
              <w:jc w:val="right"/>
            </w:pPr>
            <w:r>
              <w:rPr>
                <w:rFonts w:ascii="Consolas" w:eastAsia="Consolas" w:hAnsi="Consolas" w:cs="Consolas"/>
                <w:sz w:val="16"/>
              </w:rPr>
              <w:t>43.0</w:t>
            </w:r>
          </w:p>
        </w:tc>
        <w:tc>
          <w:tcPr>
            <w:tcW w:w="1170" w:type="dxa"/>
          </w:tcPr>
          <w:p w14:paraId="717DA5E0" w14:textId="77777777" w:rsidR="00AC1205" w:rsidRDefault="00000000">
            <w:pPr>
              <w:jc w:val="right"/>
            </w:pPr>
            <w:r>
              <w:rPr>
                <w:rFonts w:ascii="Consolas" w:eastAsia="Consolas" w:hAnsi="Consolas" w:cs="Consolas"/>
                <w:sz w:val="16"/>
              </w:rPr>
              <w:t>32.0</w:t>
            </w:r>
          </w:p>
        </w:tc>
        <w:tc>
          <w:tcPr>
            <w:tcW w:w="1170" w:type="dxa"/>
          </w:tcPr>
          <w:p w14:paraId="717DA5E1" w14:textId="77777777" w:rsidR="00AC1205" w:rsidRDefault="00000000">
            <w:pPr>
              <w:jc w:val="right"/>
            </w:pPr>
            <w:r>
              <w:rPr>
                <w:rFonts w:ascii="Consolas" w:eastAsia="Consolas" w:hAnsi="Consolas" w:cs="Consolas"/>
                <w:sz w:val="16"/>
              </w:rPr>
              <w:t>61.0</w:t>
            </w:r>
          </w:p>
        </w:tc>
        <w:tc>
          <w:tcPr>
            <w:tcW w:w="1170" w:type="dxa"/>
          </w:tcPr>
          <w:p w14:paraId="717DA5E2" w14:textId="77777777" w:rsidR="00AC1205" w:rsidRDefault="00000000">
            <w:pPr>
              <w:jc w:val="right"/>
            </w:pPr>
            <w:r>
              <w:rPr>
                <w:rFonts w:ascii="Consolas" w:eastAsia="Consolas" w:hAnsi="Consolas" w:cs="Consolas"/>
                <w:sz w:val="16"/>
              </w:rPr>
              <w:t>16.8</w:t>
            </w:r>
          </w:p>
        </w:tc>
      </w:tr>
      <w:tr w:rsidR="00AC1205" w14:paraId="717DA5EC" w14:textId="77777777">
        <w:tc>
          <w:tcPr>
            <w:tcW w:w="1170" w:type="dxa"/>
            <w:tcBorders>
              <w:bottom w:val="single" w:sz="0" w:space="0" w:color="000000"/>
            </w:tcBorders>
          </w:tcPr>
          <w:p w14:paraId="717DA5E4"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5E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5E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5E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5E8"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5E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5E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5EB" w14:textId="77777777" w:rsidR="00AC1205" w:rsidRDefault="00000000">
            <w:pPr>
              <w:jc w:val="right"/>
            </w:pPr>
            <w:r>
              <w:rPr>
                <w:rFonts w:ascii="Consolas" w:eastAsia="Consolas" w:hAnsi="Consolas" w:cs="Consolas"/>
                <w:sz w:val="16"/>
              </w:rPr>
              <w:t>.</w:t>
            </w:r>
          </w:p>
        </w:tc>
      </w:tr>
      <w:tr w:rsidR="00AC1205" w14:paraId="717DA5F5" w14:textId="77777777">
        <w:tc>
          <w:tcPr>
            <w:tcW w:w="1170" w:type="dxa"/>
            <w:tcBorders>
              <w:top w:val="single" w:sz="0" w:space="0" w:color="000000"/>
              <w:bottom w:val="single" w:sz="0" w:space="0" w:color="000000"/>
            </w:tcBorders>
          </w:tcPr>
          <w:p w14:paraId="717DA5ED"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5EE" w14:textId="77777777" w:rsidR="00AC1205" w:rsidRDefault="00000000">
            <w:pPr>
              <w:jc w:val="right"/>
            </w:pPr>
            <w:r>
              <w:rPr>
                <w:rFonts w:ascii="Consolas" w:eastAsia="Consolas" w:hAnsi="Consolas" w:cs="Consolas"/>
                <w:sz w:val="16"/>
              </w:rPr>
              <w:t>16.0</w:t>
            </w:r>
          </w:p>
        </w:tc>
        <w:tc>
          <w:tcPr>
            <w:tcW w:w="1170" w:type="dxa"/>
            <w:tcBorders>
              <w:top w:val="single" w:sz="0" w:space="0" w:color="000000"/>
              <w:bottom w:val="single" w:sz="0" w:space="0" w:color="000000"/>
            </w:tcBorders>
          </w:tcPr>
          <w:p w14:paraId="717DA5EF" w14:textId="77777777" w:rsidR="00AC1205" w:rsidRDefault="00000000">
            <w:pPr>
              <w:jc w:val="right"/>
            </w:pPr>
            <w:r>
              <w:rPr>
                <w:rFonts w:ascii="Consolas" w:eastAsia="Consolas" w:hAnsi="Consolas" w:cs="Consolas"/>
                <w:sz w:val="16"/>
              </w:rPr>
              <w:t>90.0</w:t>
            </w:r>
          </w:p>
        </w:tc>
        <w:tc>
          <w:tcPr>
            <w:tcW w:w="1170" w:type="dxa"/>
            <w:tcBorders>
              <w:top w:val="single" w:sz="0" w:space="0" w:color="000000"/>
              <w:bottom w:val="single" w:sz="0" w:space="0" w:color="000000"/>
            </w:tcBorders>
          </w:tcPr>
          <w:p w14:paraId="717DA5F0" w14:textId="77777777" w:rsidR="00AC1205" w:rsidRDefault="00000000">
            <w:pPr>
              <w:jc w:val="right"/>
            </w:pPr>
            <w:r>
              <w:rPr>
                <w:rFonts w:ascii="Consolas" w:eastAsia="Consolas" w:hAnsi="Consolas" w:cs="Consolas"/>
                <w:sz w:val="16"/>
              </w:rPr>
              <w:t>45.0</w:t>
            </w:r>
          </w:p>
        </w:tc>
        <w:tc>
          <w:tcPr>
            <w:tcW w:w="1170" w:type="dxa"/>
            <w:tcBorders>
              <w:top w:val="single" w:sz="0" w:space="0" w:color="000000"/>
              <w:bottom w:val="single" w:sz="0" w:space="0" w:color="000000"/>
            </w:tcBorders>
          </w:tcPr>
          <w:p w14:paraId="717DA5F1" w14:textId="77777777" w:rsidR="00AC1205" w:rsidRDefault="00000000">
            <w:pPr>
              <w:jc w:val="right"/>
            </w:pPr>
            <w:r>
              <w:rPr>
                <w:rFonts w:ascii="Consolas" w:eastAsia="Consolas" w:hAnsi="Consolas" w:cs="Consolas"/>
                <w:sz w:val="16"/>
              </w:rPr>
              <w:t>43.0</w:t>
            </w:r>
          </w:p>
        </w:tc>
        <w:tc>
          <w:tcPr>
            <w:tcW w:w="1170" w:type="dxa"/>
            <w:tcBorders>
              <w:top w:val="single" w:sz="0" w:space="0" w:color="000000"/>
              <w:bottom w:val="single" w:sz="0" w:space="0" w:color="000000"/>
            </w:tcBorders>
          </w:tcPr>
          <w:p w14:paraId="717DA5F2" w14:textId="77777777" w:rsidR="00AC1205" w:rsidRDefault="00000000">
            <w:pPr>
              <w:jc w:val="right"/>
            </w:pPr>
            <w:r>
              <w:rPr>
                <w:rFonts w:ascii="Consolas" w:eastAsia="Consolas" w:hAnsi="Consolas" w:cs="Consolas"/>
                <w:sz w:val="16"/>
              </w:rPr>
              <w:t>31.0</w:t>
            </w:r>
          </w:p>
        </w:tc>
        <w:tc>
          <w:tcPr>
            <w:tcW w:w="1170" w:type="dxa"/>
            <w:tcBorders>
              <w:top w:val="single" w:sz="0" w:space="0" w:color="000000"/>
              <w:bottom w:val="single" w:sz="0" w:space="0" w:color="000000"/>
            </w:tcBorders>
          </w:tcPr>
          <w:p w14:paraId="717DA5F3" w14:textId="77777777" w:rsidR="00AC1205" w:rsidRDefault="00000000">
            <w:pPr>
              <w:jc w:val="right"/>
            </w:pPr>
            <w:r>
              <w:rPr>
                <w:rFonts w:ascii="Consolas" w:eastAsia="Consolas" w:hAnsi="Consolas" w:cs="Consolas"/>
                <w:sz w:val="16"/>
              </w:rPr>
              <w:t>55.0</w:t>
            </w:r>
          </w:p>
        </w:tc>
        <w:tc>
          <w:tcPr>
            <w:tcW w:w="1170" w:type="dxa"/>
            <w:tcBorders>
              <w:top w:val="single" w:sz="0" w:space="0" w:color="000000"/>
              <w:bottom w:val="single" w:sz="0" w:space="0" w:color="000000"/>
            </w:tcBorders>
          </w:tcPr>
          <w:p w14:paraId="717DA5F4" w14:textId="77777777" w:rsidR="00AC1205" w:rsidRDefault="00000000">
            <w:pPr>
              <w:jc w:val="right"/>
            </w:pPr>
            <w:r>
              <w:rPr>
                <w:rFonts w:ascii="Consolas" w:eastAsia="Consolas" w:hAnsi="Consolas" w:cs="Consolas"/>
                <w:sz w:val="16"/>
              </w:rPr>
              <w:t>16.9</w:t>
            </w:r>
          </w:p>
        </w:tc>
      </w:tr>
    </w:tbl>
    <w:p w14:paraId="717DA5F6"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5F8" w14:textId="77777777">
        <w:tc>
          <w:tcPr>
            <w:tcW w:w="9360" w:type="dxa"/>
          </w:tcPr>
          <w:p w14:paraId="717DA5F7" w14:textId="77777777" w:rsidR="00AC1205" w:rsidRDefault="00000000">
            <w:r>
              <w:rPr>
                <w:rFonts w:ascii="Consolas" w:eastAsia="Consolas" w:hAnsi="Consolas" w:cs="Consolas"/>
                <w:b/>
                <w:sz w:val="18"/>
              </w:rPr>
              <w:t xml:space="preserve">       Name: </w:t>
            </w:r>
            <w:r>
              <w:rPr>
                <w:rFonts w:ascii="Consolas" w:eastAsia="Consolas" w:hAnsi="Consolas" w:cs="Consolas"/>
                <w:sz w:val="18"/>
              </w:rPr>
              <w:t>isei88soep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letzter erreichter ISEI-Wert (International Socio-Economic Index)</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2,610,011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23.49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27.13          </w:t>
            </w:r>
          </w:p>
        </w:tc>
      </w:tr>
    </w:tbl>
    <w:p w14:paraId="717DA5F9"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602" w14:textId="77777777">
        <w:tc>
          <w:tcPr>
            <w:tcW w:w="1170" w:type="dxa"/>
            <w:tcBorders>
              <w:top w:val="single" w:sz="0" w:space="0" w:color="000000"/>
              <w:bottom w:val="single" w:sz="0" w:space="0" w:color="000000"/>
            </w:tcBorders>
          </w:tcPr>
          <w:p w14:paraId="717DA5FA" w14:textId="77777777" w:rsidR="00AC1205" w:rsidRDefault="00AC1205">
            <w:pPr>
              <w:jc w:val="right"/>
            </w:pPr>
          </w:p>
        </w:tc>
        <w:tc>
          <w:tcPr>
            <w:tcW w:w="1170" w:type="dxa"/>
            <w:tcBorders>
              <w:top w:val="single" w:sz="0" w:space="0" w:color="000000"/>
              <w:bottom w:val="single" w:sz="0" w:space="0" w:color="000000"/>
            </w:tcBorders>
          </w:tcPr>
          <w:p w14:paraId="717DA5FB"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5FC"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5FD"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5FE"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5FF"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600"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601" w14:textId="77777777" w:rsidR="00AC1205" w:rsidRDefault="00000000">
            <w:pPr>
              <w:jc w:val="right"/>
            </w:pPr>
            <w:r>
              <w:rPr>
                <w:rFonts w:ascii="Consolas" w:eastAsia="Consolas" w:hAnsi="Consolas" w:cs="Consolas"/>
                <w:sz w:val="16"/>
              </w:rPr>
              <w:t>SD</w:t>
            </w:r>
          </w:p>
        </w:tc>
      </w:tr>
      <w:tr w:rsidR="00AC1205" w14:paraId="717DA60B" w14:textId="77777777">
        <w:tc>
          <w:tcPr>
            <w:tcW w:w="1170" w:type="dxa"/>
            <w:tcBorders>
              <w:top w:val="single" w:sz="0" w:space="0" w:color="000000"/>
            </w:tcBorders>
          </w:tcPr>
          <w:p w14:paraId="717DA603"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60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60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606"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607"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608"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60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60A" w14:textId="77777777" w:rsidR="00AC1205" w:rsidRDefault="00000000">
            <w:pPr>
              <w:jc w:val="right"/>
            </w:pPr>
            <w:r>
              <w:rPr>
                <w:rFonts w:ascii="Consolas" w:eastAsia="Consolas" w:hAnsi="Consolas" w:cs="Consolas"/>
                <w:sz w:val="16"/>
              </w:rPr>
              <w:t>.</w:t>
            </w:r>
          </w:p>
        </w:tc>
      </w:tr>
      <w:tr w:rsidR="00AC1205" w14:paraId="717DA614" w14:textId="77777777">
        <w:tc>
          <w:tcPr>
            <w:tcW w:w="1170" w:type="dxa"/>
          </w:tcPr>
          <w:p w14:paraId="717DA60C" w14:textId="77777777" w:rsidR="00AC1205" w:rsidRDefault="00000000">
            <w:pPr>
              <w:jc w:val="right"/>
            </w:pPr>
            <w:r>
              <w:rPr>
                <w:rFonts w:ascii="Consolas" w:eastAsia="Consolas" w:hAnsi="Consolas" w:cs="Consolas"/>
                <w:sz w:val="16"/>
              </w:rPr>
              <w:t>[2] KOR</w:t>
            </w:r>
          </w:p>
        </w:tc>
        <w:tc>
          <w:tcPr>
            <w:tcW w:w="1170" w:type="dxa"/>
          </w:tcPr>
          <w:p w14:paraId="717DA60D" w14:textId="77777777" w:rsidR="00AC1205" w:rsidRDefault="00000000">
            <w:pPr>
              <w:jc w:val="right"/>
            </w:pPr>
            <w:r>
              <w:rPr>
                <w:rFonts w:ascii="Consolas" w:eastAsia="Consolas" w:hAnsi="Consolas" w:cs="Consolas"/>
                <w:sz w:val="16"/>
              </w:rPr>
              <w:t>.</w:t>
            </w:r>
          </w:p>
        </w:tc>
        <w:tc>
          <w:tcPr>
            <w:tcW w:w="1170" w:type="dxa"/>
          </w:tcPr>
          <w:p w14:paraId="717DA60E" w14:textId="77777777" w:rsidR="00AC1205" w:rsidRDefault="00000000">
            <w:pPr>
              <w:jc w:val="right"/>
            </w:pPr>
            <w:r>
              <w:rPr>
                <w:rFonts w:ascii="Consolas" w:eastAsia="Consolas" w:hAnsi="Consolas" w:cs="Consolas"/>
                <w:sz w:val="16"/>
              </w:rPr>
              <w:t>.</w:t>
            </w:r>
          </w:p>
        </w:tc>
        <w:tc>
          <w:tcPr>
            <w:tcW w:w="1170" w:type="dxa"/>
          </w:tcPr>
          <w:p w14:paraId="717DA60F" w14:textId="77777777" w:rsidR="00AC1205" w:rsidRDefault="00000000">
            <w:pPr>
              <w:jc w:val="right"/>
            </w:pPr>
            <w:r>
              <w:rPr>
                <w:rFonts w:ascii="Consolas" w:eastAsia="Consolas" w:hAnsi="Consolas" w:cs="Consolas"/>
                <w:sz w:val="16"/>
              </w:rPr>
              <w:t>.</w:t>
            </w:r>
          </w:p>
        </w:tc>
        <w:tc>
          <w:tcPr>
            <w:tcW w:w="1170" w:type="dxa"/>
          </w:tcPr>
          <w:p w14:paraId="717DA610" w14:textId="77777777" w:rsidR="00AC1205" w:rsidRDefault="00000000">
            <w:pPr>
              <w:jc w:val="right"/>
            </w:pPr>
            <w:r>
              <w:rPr>
                <w:rFonts w:ascii="Consolas" w:eastAsia="Consolas" w:hAnsi="Consolas" w:cs="Consolas"/>
                <w:sz w:val="16"/>
              </w:rPr>
              <w:t>.</w:t>
            </w:r>
          </w:p>
        </w:tc>
        <w:tc>
          <w:tcPr>
            <w:tcW w:w="1170" w:type="dxa"/>
          </w:tcPr>
          <w:p w14:paraId="717DA611" w14:textId="77777777" w:rsidR="00AC1205" w:rsidRDefault="00000000">
            <w:pPr>
              <w:jc w:val="right"/>
            </w:pPr>
            <w:r>
              <w:rPr>
                <w:rFonts w:ascii="Consolas" w:eastAsia="Consolas" w:hAnsi="Consolas" w:cs="Consolas"/>
                <w:sz w:val="16"/>
              </w:rPr>
              <w:t>.</w:t>
            </w:r>
          </w:p>
        </w:tc>
        <w:tc>
          <w:tcPr>
            <w:tcW w:w="1170" w:type="dxa"/>
          </w:tcPr>
          <w:p w14:paraId="717DA612" w14:textId="77777777" w:rsidR="00AC1205" w:rsidRDefault="00000000">
            <w:pPr>
              <w:jc w:val="right"/>
            </w:pPr>
            <w:r>
              <w:rPr>
                <w:rFonts w:ascii="Consolas" w:eastAsia="Consolas" w:hAnsi="Consolas" w:cs="Consolas"/>
                <w:sz w:val="16"/>
              </w:rPr>
              <w:t>.</w:t>
            </w:r>
          </w:p>
        </w:tc>
        <w:tc>
          <w:tcPr>
            <w:tcW w:w="1170" w:type="dxa"/>
          </w:tcPr>
          <w:p w14:paraId="717DA613" w14:textId="77777777" w:rsidR="00AC1205" w:rsidRDefault="00000000">
            <w:pPr>
              <w:jc w:val="right"/>
            </w:pPr>
            <w:r>
              <w:rPr>
                <w:rFonts w:ascii="Consolas" w:eastAsia="Consolas" w:hAnsi="Consolas" w:cs="Consolas"/>
                <w:sz w:val="16"/>
              </w:rPr>
              <w:t>.</w:t>
            </w:r>
          </w:p>
        </w:tc>
      </w:tr>
      <w:tr w:rsidR="00AC1205" w14:paraId="717DA61D" w14:textId="77777777">
        <w:tc>
          <w:tcPr>
            <w:tcW w:w="1170" w:type="dxa"/>
          </w:tcPr>
          <w:p w14:paraId="717DA615" w14:textId="77777777" w:rsidR="00AC1205" w:rsidRDefault="00000000">
            <w:pPr>
              <w:jc w:val="right"/>
            </w:pPr>
            <w:r>
              <w:rPr>
                <w:rFonts w:ascii="Consolas" w:eastAsia="Consolas" w:hAnsi="Consolas" w:cs="Consolas"/>
                <w:sz w:val="16"/>
              </w:rPr>
              <w:t>[3] USA</w:t>
            </w:r>
          </w:p>
        </w:tc>
        <w:tc>
          <w:tcPr>
            <w:tcW w:w="1170" w:type="dxa"/>
          </w:tcPr>
          <w:p w14:paraId="717DA616" w14:textId="77777777" w:rsidR="00AC1205" w:rsidRDefault="00000000">
            <w:pPr>
              <w:jc w:val="right"/>
            </w:pPr>
            <w:r>
              <w:rPr>
                <w:rFonts w:ascii="Consolas" w:eastAsia="Consolas" w:hAnsi="Consolas" w:cs="Consolas"/>
                <w:sz w:val="16"/>
              </w:rPr>
              <w:t>.</w:t>
            </w:r>
          </w:p>
        </w:tc>
        <w:tc>
          <w:tcPr>
            <w:tcW w:w="1170" w:type="dxa"/>
          </w:tcPr>
          <w:p w14:paraId="717DA617" w14:textId="77777777" w:rsidR="00AC1205" w:rsidRDefault="00000000">
            <w:pPr>
              <w:jc w:val="right"/>
            </w:pPr>
            <w:r>
              <w:rPr>
                <w:rFonts w:ascii="Consolas" w:eastAsia="Consolas" w:hAnsi="Consolas" w:cs="Consolas"/>
                <w:sz w:val="16"/>
              </w:rPr>
              <w:t>.</w:t>
            </w:r>
          </w:p>
        </w:tc>
        <w:tc>
          <w:tcPr>
            <w:tcW w:w="1170" w:type="dxa"/>
          </w:tcPr>
          <w:p w14:paraId="717DA618" w14:textId="77777777" w:rsidR="00AC1205" w:rsidRDefault="00000000">
            <w:pPr>
              <w:jc w:val="right"/>
            </w:pPr>
            <w:r>
              <w:rPr>
                <w:rFonts w:ascii="Consolas" w:eastAsia="Consolas" w:hAnsi="Consolas" w:cs="Consolas"/>
                <w:sz w:val="16"/>
              </w:rPr>
              <w:t>.</w:t>
            </w:r>
          </w:p>
        </w:tc>
        <w:tc>
          <w:tcPr>
            <w:tcW w:w="1170" w:type="dxa"/>
          </w:tcPr>
          <w:p w14:paraId="717DA619" w14:textId="77777777" w:rsidR="00AC1205" w:rsidRDefault="00000000">
            <w:pPr>
              <w:jc w:val="right"/>
            </w:pPr>
            <w:r>
              <w:rPr>
                <w:rFonts w:ascii="Consolas" w:eastAsia="Consolas" w:hAnsi="Consolas" w:cs="Consolas"/>
                <w:sz w:val="16"/>
              </w:rPr>
              <w:t>.</w:t>
            </w:r>
          </w:p>
        </w:tc>
        <w:tc>
          <w:tcPr>
            <w:tcW w:w="1170" w:type="dxa"/>
          </w:tcPr>
          <w:p w14:paraId="717DA61A" w14:textId="77777777" w:rsidR="00AC1205" w:rsidRDefault="00000000">
            <w:pPr>
              <w:jc w:val="right"/>
            </w:pPr>
            <w:r>
              <w:rPr>
                <w:rFonts w:ascii="Consolas" w:eastAsia="Consolas" w:hAnsi="Consolas" w:cs="Consolas"/>
                <w:sz w:val="16"/>
              </w:rPr>
              <w:t>.</w:t>
            </w:r>
          </w:p>
        </w:tc>
        <w:tc>
          <w:tcPr>
            <w:tcW w:w="1170" w:type="dxa"/>
          </w:tcPr>
          <w:p w14:paraId="717DA61B" w14:textId="77777777" w:rsidR="00AC1205" w:rsidRDefault="00000000">
            <w:pPr>
              <w:jc w:val="right"/>
            </w:pPr>
            <w:r>
              <w:rPr>
                <w:rFonts w:ascii="Consolas" w:eastAsia="Consolas" w:hAnsi="Consolas" w:cs="Consolas"/>
                <w:sz w:val="16"/>
              </w:rPr>
              <w:t>.</w:t>
            </w:r>
          </w:p>
        </w:tc>
        <w:tc>
          <w:tcPr>
            <w:tcW w:w="1170" w:type="dxa"/>
          </w:tcPr>
          <w:p w14:paraId="717DA61C" w14:textId="77777777" w:rsidR="00AC1205" w:rsidRDefault="00000000">
            <w:pPr>
              <w:jc w:val="right"/>
            </w:pPr>
            <w:r>
              <w:rPr>
                <w:rFonts w:ascii="Consolas" w:eastAsia="Consolas" w:hAnsi="Consolas" w:cs="Consolas"/>
                <w:sz w:val="16"/>
              </w:rPr>
              <w:t>.</w:t>
            </w:r>
          </w:p>
        </w:tc>
      </w:tr>
      <w:tr w:rsidR="00AC1205" w14:paraId="717DA626" w14:textId="77777777">
        <w:tc>
          <w:tcPr>
            <w:tcW w:w="1170" w:type="dxa"/>
          </w:tcPr>
          <w:p w14:paraId="717DA61E" w14:textId="77777777" w:rsidR="00AC1205" w:rsidRDefault="00000000">
            <w:pPr>
              <w:jc w:val="right"/>
            </w:pPr>
            <w:r>
              <w:rPr>
                <w:rFonts w:ascii="Consolas" w:eastAsia="Consolas" w:hAnsi="Consolas" w:cs="Consolas"/>
                <w:sz w:val="16"/>
              </w:rPr>
              <w:t>[5] SWT</w:t>
            </w:r>
          </w:p>
        </w:tc>
        <w:tc>
          <w:tcPr>
            <w:tcW w:w="1170" w:type="dxa"/>
          </w:tcPr>
          <w:p w14:paraId="717DA61F" w14:textId="77777777" w:rsidR="00AC1205" w:rsidRDefault="00000000">
            <w:pPr>
              <w:jc w:val="right"/>
            </w:pPr>
            <w:r>
              <w:rPr>
                <w:rFonts w:ascii="Consolas" w:eastAsia="Consolas" w:hAnsi="Consolas" w:cs="Consolas"/>
                <w:sz w:val="16"/>
              </w:rPr>
              <w:t>.</w:t>
            </w:r>
          </w:p>
        </w:tc>
        <w:tc>
          <w:tcPr>
            <w:tcW w:w="1170" w:type="dxa"/>
          </w:tcPr>
          <w:p w14:paraId="717DA620" w14:textId="77777777" w:rsidR="00AC1205" w:rsidRDefault="00000000">
            <w:pPr>
              <w:jc w:val="right"/>
            </w:pPr>
            <w:r>
              <w:rPr>
                <w:rFonts w:ascii="Consolas" w:eastAsia="Consolas" w:hAnsi="Consolas" w:cs="Consolas"/>
                <w:sz w:val="16"/>
              </w:rPr>
              <w:t>.</w:t>
            </w:r>
          </w:p>
        </w:tc>
        <w:tc>
          <w:tcPr>
            <w:tcW w:w="1170" w:type="dxa"/>
          </w:tcPr>
          <w:p w14:paraId="717DA621" w14:textId="77777777" w:rsidR="00AC1205" w:rsidRDefault="00000000">
            <w:pPr>
              <w:jc w:val="right"/>
            </w:pPr>
            <w:r>
              <w:rPr>
                <w:rFonts w:ascii="Consolas" w:eastAsia="Consolas" w:hAnsi="Consolas" w:cs="Consolas"/>
                <w:sz w:val="16"/>
              </w:rPr>
              <w:t>.</w:t>
            </w:r>
          </w:p>
        </w:tc>
        <w:tc>
          <w:tcPr>
            <w:tcW w:w="1170" w:type="dxa"/>
          </w:tcPr>
          <w:p w14:paraId="717DA622" w14:textId="77777777" w:rsidR="00AC1205" w:rsidRDefault="00000000">
            <w:pPr>
              <w:jc w:val="right"/>
            </w:pPr>
            <w:r>
              <w:rPr>
                <w:rFonts w:ascii="Consolas" w:eastAsia="Consolas" w:hAnsi="Consolas" w:cs="Consolas"/>
                <w:sz w:val="16"/>
              </w:rPr>
              <w:t>.</w:t>
            </w:r>
          </w:p>
        </w:tc>
        <w:tc>
          <w:tcPr>
            <w:tcW w:w="1170" w:type="dxa"/>
          </w:tcPr>
          <w:p w14:paraId="717DA623" w14:textId="77777777" w:rsidR="00AC1205" w:rsidRDefault="00000000">
            <w:pPr>
              <w:jc w:val="right"/>
            </w:pPr>
            <w:r>
              <w:rPr>
                <w:rFonts w:ascii="Consolas" w:eastAsia="Consolas" w:hAnsi="Consolas" w:cs="Consolas"/>
                <w:sz w:val="16"/>
              </w:rPr>
              <w:t>.</w:t>
            </w:r>
          </w:p>
        </w:tc>
        <w:tc>
          <w:tcPr>
            <w:tcW w:w="1170" w:type="dxa"/>
          </w:tcPr>
          <w:p w14:paraId="717DA624" w14:textId="77777777" w:rsidR="00AC1205" w:rsidRDefault="00000000">
            <w:pPr>
              <w:jc w:val="right"/>
            </w:pPr>
            <w:r>
              <w:rPr>
                <w:rFonts w:ascii="Consolas" w:eastAsia="Consolas" w:hAnsi="Consolas" w:cs="Consolas"/>
                <w:sz w:val="16"/>
              </w:rPr>
              <w:t>.</w:t>
            </w:r>
          </w:p>
        </w:tc>
        <w:tc>
          <w:tcPr>
            <w:tcW w:w="1170" w:type="dxa"/>
          </w:tcPr>
          <w:p w14:paraId="717DA625" w14:textId="77777777" w:rsidR="00AC1205" w:rsidRDefault="00000000">
            <w:pPr>
              <w:jc w:val="right"/>
            </w:pPr>
            <w:r>
              <w:rPr>
                <w:rFonts w:ascii="Consolas" w:eastAsia="Consolas" w:hAnsi="Consolas" w:cs="Consolas"/>
                <w:sz w:val="16"/>
              </w:rPr>
              <w:t>.</w:t>
            </w:r>
          </w:p>
        </w:tc>
      </w:tr>
      <w:tr w:rsidR="00AC1205" w14:paraId="717DA62F" w14:textId="77777777">
        <w:tc>
          <w:tcPr>
            <w:tcW w:w="1170" w:type="dxa"/>
          </w:tcPr>
          <w:p w14:paraId="717DA627" w14:textId="77777777" w:rsidR="00AC1205" w:rsidRDefault="00000000">
            <w:pPr>
              <w:jc w:val="right"/>
            </w:pPr>
            <w:r>
              <w:rPr>
                <w:rFonts w:ascii="Consolas" w:eastAsia="Consolas" w:hAnsi="Consolas" w:cs="Consolas"/>
                <w:sz w:val="16"/>
              </w:rPr>
              <w:t>[6] GER</w:t>
            </w:r>
          </w:p>
        </w:tc>
        <w:tc>
          <w:tcPr>
            <w:tcW w:w="1170" w:type="dxa"/>
          </w:tcPr>
          <w:p w14:paraId="717DA628" w14:textId="77777777" w:rsidR="00AC1205" w:rsidRDefault="00000000">
            <w:pPr>
              <w:jc w:val="right"/>
            </w:pPr>
            <w:r>
              <w:rPr>
                <w:rFonts w:ascii="Consolas" w:eastAsia="Consolas" w:hAnsi="Consolas" w:cs="Consolas"/>
                <w:sz w:val="16"/>
              </w:rPr>
              <w:t>-8.0</w:t>
            </w:r>
          </w:p>
        </w:tc>
        <w:tc>
          <w:tcPr>
            <w:tcW w:w="1170" w:type="dxa"/>
          </w:tcPr>
          <w:p w14:paraId="717DA629" w14:textId="77777777" w:rsidR="00AC1205" w:rsidRDefault="00000000">
            <w:pPr>
              <w:jc w:val="right"/>
            </w:pPr>
            <w:r>
              <w:rPr>
                <w:rFonts w:ascii="Consolas" w:eastAsia="Consolas" w:hAnsi="Consolas" w:cs="Consolas"/>
                <w:sz w:val="16"/>
              </w:rPr>
              <w:t>90.0</w:t>
            </w:r>
          </w:p>
        </w:tc>
        <w:tc>
          <w:tcPr>
            <w:tcW w:w="1170" w:type="dxa"/>
          </w:tcPr>
          <w:p w14:paraId="717DA62A" w14:textId="77777777" w:rsidR="00AC1205" w:rsidRDefault="00000000">
            <w:pPr>
              <w:jc w:val="right"/>
            </w:pPr>
            <w:r>
              <w:rPr>
                <w:rFonts w:ascii="Consolas" w:eastAsia="Consolas" w:hAnsi="Consolas" w:cs="Consolas"/>
                <w:sz w:val="16"/>
              </w:rPr>
              <w:t>23.5</w:t>
            </w:r>
          </w:p>
        </w:tc>
        <w:tc>
          <w:tcPr>
            <w:tcW w:w="1170" w:type="dxa"/>
          </w:tcPr>
          <w:p w14:paraId="717DA62B" w14:textId="77777777" w:rsidR="00AC1205" w:rsidRDefault="00000000">
            <w:pPr>
              <w:jc w:val="right"/>
            </w:pPr>
            <w:r>
              <w:rPr>
                <w:rFonts w:ascii="Consolas" w:eastAsia="Consolas" w:hAnsi="Consolas" w:cs="Consolas"/>
                <w:sz w:val="16"/>
              </w:rPr>
              <w:t>27.0</w:t>
            </w:r>
          </w:p>
        </w:tc>
        <w:tc>
          <w:tcPr>
            <w:tcW w:w="1170" w:type="dxa"/>
          </w:tcPr>
          <w:p w14:paraId="717DA62C" w14:textId="77777777" w:rsidR="00AC1205" w:rsidRDefault="00000000">
            <w:pPr>
              <w:jc w:val="right"/>
            </w:pPr>
            <w:r>
              <w:rPr>
                <w:rFonts w:ascii="Consolas" w:eastAsia="Consolas" w:hAnsi="Consolas" w:cs="Consolas"/>
                <w:sz w:val="16"/>
              </w:rPr>
              <w:t>-2.0</w:t>
            </w:r>
          </w:p>
        </w:tc>
        <w:tc>
          <w:tcPr>
            <w:tcW w:w="1170" w:type="dxa"/>
          </w:tcPr>
          <w:p w14:paraId="717DA62D" w14:textId="77777777" w:rsidR="00AC1205" w:rsidRDefault="00000000">
            <w:pPr>
              <w:jc w:val="right"/>
            </w:pPr>
            <w:r>
              <w:rPr>
                <w:rFonts w:ascii="Consolas" w:eastAsia="Consolas" w:hAnsi="Consolas" w:cs="Consolas"/>
                <w:sz w:val="16"/>
              </w:rPr>
              <w:t>44.0</w:t>
            </w:r>
          </w:p>
        </w:tc>
        <w:tc>
          <w:tcPr>
            <w:tcW w:w="1170" w:type="dxa"/>
          </w:tcPr>
          <w:p w14:paraId="717DA62E" w14:textId="77777777" w:rsidR="00AC1205" w:rsidRDefault="00000000">
            <w:pPr>
              <w:jc w:val="right"/>
            </w:pPr>
            <w:r>
              <w:rPr>
                <w:rFonts w:ascii="Consolas" w:eastAsia="Consolas" w:hAnsi="Consolas" w:cs="Consolas"/>
                <w:sz w:val="16"/>
              </w:rPr>
              <w:t>27.1</w:t>
            </w:r>
          </w:p>
        </w:tc>
      </w:tr>
      <w:tr w:rsidR="00AC1205" w14:paraId="717DA638" w14:textId="77777777">
        <w:tc>
          <w:tcPr>
            <w:tcW w:w="1170" w:type="dxa"/>
          </w:tcPr>
          <w:p w14:paraId="717DA630" w14:textId="77777777" w:rsidR="00AC1205" w:rsidRDefault="00000000">
            <w:pPr>
              <w:jc w:val="right"/>
            </w:pPr>
            <w:r>
              <w:rPr>
                <w:rFonts w:ascii="Consolas" w:eastAsia="Consolas" w:hAnsi="Consolas" w:cs="Consolas"/>
                <w:sz w:val="16"/>
              </w:rPr>
              <w:t>[7] UK</w:t>
            </w:r>
          </w:p>
        </w:tc>
        <w:tc>
          <w:tcPr>
            <w:tcW w:w="1170" w:type="dxa"/>
          </w:tcPr>
          <w:p w14:paraId="717DA631" w14:textId="77777777" w:rsidR="00AC1205" w:rsidRDefault="00000000">
            <w:pPr>
              <w:jc w:val="right"/>
            </w:pPr>
            <w:r>
              <w:rPr>
                <w:rFonts w:ascii="Consolas" w:eastAsia="Consolas" w:hAnsi="Consolas" w:cs="Consolas"/>
                <w:sz w:val="16"/>
              </w:rPr>
              <w:t>.</w:t>
            </w:r>
          </w:p>
        </w:tc>
        <w:tc>
          <w:tcPr>
            <w:tcW w:w="1170" w:type="dxa"/>
          </w:tcPr>
          <w:p w14:paraId="717DA632" w14:textId="77777777" w:rsidR="00AC1205" w:rsidRDefault="00000000">
            <w:pPr>
              <w:jc w:val="right"/>
            </w:pPr>
            <w:r>
              <w:rPr>
                <w:rFonts w:ascii="Consolas" w:eastAsia="Consolas" w:hAnsi="Consolas" w:cs="Consolas"/>
                <w:sz w:val="16"/>
              </w:rPr>
              <w:t>.</w:t>
            </w:r>
          </w:p>
        </w:tc>
        <w:tc>
          <w:tcPr>
            <w:tcW w:w="1170" w:type="dxa"/>
          </w:tcPr>
          <w:p w14:paraId="717DA633" w14:textId="77777777" w:rsidR="00AC1205" w:rsidRDefault="00000000">
            <w:pPr>
              <w:jc w:val="right"/>
            </w:pPr>
            <w:r>
              <w:rPr>
                <w:rFonts w:ascii="Consolas" w:eastAsia="Consolas" w:hAnsi="Consolas" w:cs="Consolas"/>
                <w:sz w:val="16"/>
              </w:rPr>
              <w:t>.</w:t>
            </w:r>
          </w:p>
        </w:tc>
        <w:tc>
          <w:tcPr>
            <w:tcW w:w="1170" w:type="dxa"/>
          </w:tcPr>
          <w:p w14:paraId="717DA634" w14:textId="77777777" w:rsidR="00AC1205" w:rsidRDefault="00000000">
            <w:pPr>
              <w:jc w:val="right"/>
            </w:pPr>
            <w:r>
              <w:rPr>
                <w:rFonts w:ascii="Consolas" w:eastAsia="Consolas" w:hAnsi="Consolas" w:cs="Consolas"/>
                <w:sz w:val="16"/>
              </w:rPr>
              <w:t>.</w:t>
            </w:r>
          </w:p>
        </w:tc>
        <w:tc>
          <w:tcPr>
            <w:tcW w:w="1170" w:type="dxa"/>
          </w:tcPr>
          <w:p w14:paraId="717DA635" w14:textId="77777777" w:rsidR="00AC1205" w:rsidRDefault="00000000">
            <w:pPr>
              <w:jc w:val="right"/>
            </w:pPr>
            <w:r>
              <w:rPr>
                <w:rFonts w:ascii="Consolas" w:eastAsia="Consolas" w:hAnsi="Consolas" w:cs="Consolas"/>
                <w:sz w:val="16"/>
              </w:rPr>
              <w:t>.</w:t>
            </w:r>
          </w:p>
        </w:tc>
        <w:tc>
          <w:tcPr>
            <w:tcW w:w="1170" w:type="dxa"/>
          </w:tcPr>
          <w:p w14:paraId="717DA636" w14:textId="77777777" w:rsidR="00AC1205" w:rsidRDefault="00000000">
            <w:pPr>
              <w:jc w:val="right"/>
            </w:pPr>
            <w:r>
              <w:rPr>
                <w:rFonts w:ascii="Consolas" w:eastAsia="Consolas" w:hAnsi="Consolas" w:cs="Consolas"/>
                <w:sz w:val="16"/>
              </w:rPr>
              <w:t>.</w:t>
            </w:r>
          </w:p>
        </w:tc>
        <w:tc>
          <w:tcPr>
            <w:tcW w:w="1170" w:type="dxa"/>
          </w:tcPr>
          <w:p w14:paraId="717DA637" w14:textId="77777777" w:rsidR="00AC1205" w:rsidRDefault="00000000">
            <w:pPr>
              <w:jc w:val="right"/>
            </w:pPr>
            <w:r>
              <w:rPr>
                <w:rFonts w:ascii="Consolas" w:eastAsia="Consolas" w:hAnsi="Consolas" w:cs="Consolas"/>
                <w:sz w:val="16"/>
              </w:rPr>
              <w:t>.</w:t>
            </w:r>
          </w:p>
        </w:tc>
      </w:tr>
      <w:tr w:rsidR="00AC1205" w14:paraId="717DA641" w14:textId="77777777">
        <w:tc>
          <w:tcPr>
            <w:tcW w:w="1170" w:type="dxa"/>
            <w:tcBorders>
              <w:bottom w:val="single" w:sz="0" w:space="0" w:color="000000"/>
            </w:tcBorders>
          </w:tcPr>
          <w:p w14:paraId="717DA639"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63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3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3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3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3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3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40" w14:textId="77777777" w:rsidR="00AC1205" w:rsidRDefault="00000000">
            <w:pPr>
              <w:jc w:val="right"/>
            </w:pPr>
            <w:r>
              <w:rPr>
                <w:rFonts w:ascii="Consolas" w:eastAsia="Consolas" w:hAnsi="Consolas" w:cs="Consolas"/>
                <w:sz w:val="16"/>
              </w:rPr>
              <w:t>.</w:t>
            </w:r>
          </w:p>
        </w:tc>
      </w:tr>
      <w:tr w:rsidR="00AC1205" w14:paraId="717DA64A" w14:textId="77777777">
        <w:tc>
          <w:tcPr>
            <w:tcW w:w="1170" w:type="dxa"/>
            <w:tcBorders>
              <w:top w:val="single" w:sz="0" w:space="0" w:color="000000"/>
              <w:bottom w:val="single" w:sz="0" w:space="0" w:color="000000"/>
            </w:tcBorders>
          </w:tcPr>
          <w:p w14:paraId="717DA642"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643"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644" w14:textId="77777777" w:rsidR="00AC1205" w:rsidRDefault="00000000">
            <w:pPr>
              <w:jc w:val="right"/>
            </w:pPr>
            <w:r>
              <w:rPr>
                <w:rFonts w:ascii="Consolas" w:eastAsia="Consolas" w:hAnsi="Consolas" w:cs="Consolas"/>
                <w:sz w:val="16"/>
              </w:rPr>
              <w:t>90.0</w:t>
            </w:r>
          </w:p>
        </w:tc>
        <w:tc>
          <w:tcPr>
            <w:tcW w:w="1170" w:type="dxa"/>
            <w:tcBorders>
              <w:top w:val="single" w:sz="0" w:space="0" w:color="000000"/>
              <w:bottom w:val="single" w:sz="0" w:space="0" w:color="000000"/>
            </w:tcBorders>
          </w:tcPr>
          <w:p w14:paraId="717DA645" w14:textId="77777777" w:rsidR="00AC1205" w:rsidRDefault="00000000">
            <w:pPr>
              <w:jc w:val="right"/>
            </w:pPr>
            <w:r>
              <w:rPr>
                <w:rFonts w:ascii="Consolas" w:eastAsia="Consolas" w:hAnsi="Consolas" w:cs="Consolas"/>
                <w:sz w:val="16"/>
              </w:rPr>
              <w:t>23.5</w:t>
            </w:r>
          </w:p>
        </w:tc>
        <w:tc>
          <w:tcPr>
            <w:tcW w:w="1170" w:type="dxa"/>
            <w:tcBorders>
              <w:top w:val="single" w:sz="0" w:space="0" w:color="000000"/>
              <w:bottom w:val="single" w:sz="0" w:space="0" w:color="000000"/>
            </w:tcBorders>
          </w:tcPr>
          <w:p w14:paraId="717DA646" w14:textId="77777777" w:rsidR="00AC1205" w:rsidRDefault="00000000">
            <w:pPr>
              <w:jc w:val="right"/>
            </w:pPr>
            <w:r>
              <w:rPr>
                <w:rFonts w:ascii="Consolas" w:eastAsia="Consolas" w:hAnsi="Consolas" w:cs="Consolas"/>
                <w:sz w:val="16"/>
              </w:rPr>
              <w:t>27.0</w:t>
            </w:r>
          </w:p>
        </w:tc>
        <w:tc>
          <w:tcPr>
            <w:tcW w:w="1170" w:type="dxa"/>
            <w:tcBorders>
              <w:top w:val="single" w:sz="0" w:space="0" w:color="000000"/>
              <w:bottom w:val="single" w:sz="0" w:space="0" w:color="000000"/>
            </w:tcBorders>
          </w:tcPr>
          <w:p w14:paraId="717DA647"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A648" w14:textId="77777777" w:rsidR="00AC1205" w:rsidRDefault="00000000">
            <w:pPr>
              <w:jc w:val="right"/>
            </w:pPr>
            <w:r>
              <w:rPr>
                <w:rFonts w:ascii="Consolas" w:eastAsia="Consolas" w:hAnsi="Consolas" w:cs="Consolas"/>
                <w:sz w:val="16"/>
              </w:rPr>
              <w:t>44.0</w:t>
            </w:r>
          </w:p>
        </w:tc>
        <w:tc>
          <w:tcPr>
            <w:tcW w:w="1170" w:type="dxa"/>
            <w:tcBorders>
              <w:top w:val="single" w:sz="0" w:space="0" w:color="000000"/>
              <w:bottom w:val="single" w:sz="0" w:space="0" w:color="000000"/>
            </w:tcBorders>
          </w:tcPr>
          <w:p w14:paraId="717DA649" w14:textId="77777777" w:rsidR="00AC1205" w:rsidRDefault="00000000">
            <w:pPr>
              <w:jc w:val="right"/>
            </w:pPr>
            <w:r>
              <w:rPr>
                <w:rFonts w:ascii="Consolas" w:eastAsia="Consolas" w:hAnsi="Consolas" w:cs="Consolas"/>
                <w:sz w:val="16"/>
              </w:rPr>
              <w:t>27.1</w:t>
            </w:r>
          </w:p>
        </w:tc>
      </w:tr>
    </w:tbl>
    <w:p w14:paraId="717DA64B" w14:textId="77777777" w:rsidR="00AC1205" w:rsidRDefault="00AC1205"/>
    <w:p w14:paraId="717DA64C" w14:textId="77777777" w:rsidR="00AC1205" w:rsidRDefault="00000000">
      <w:pPr>
        <w:shd w:val="solid" w:color="B0C4DE" w:fill="auto"/>
      </w:pPr>
      <w:r>
        <w:rPr>
          <w:b/>
          <w:sz w:val="26"/>
        </w:rPr>
        <w:t>siops08</w:t>
      </w:r>
    </w:p>
    <w:p w14:paraId="717DA64D" w14:textId="77777777" w:rsidR="00AC1205" w:rsidRDefault="00000000">
      <w:pPr>
        <w:rPr>
          <w:color w:val="4682B4"/>
        </w:rPr>
      </w:pPr>
      <w:r>
        <w:rPr>
          <w:color w:val="4682B4"/>
        </w:rPr>
        <w:lastRenderedPageBreak/>
        <w:t>SIOPS: Treiman's international prestige scale</w:t>
      </w:r>
      <w:r>
        <w:rPr>
          <w:color w:val="4682B4"/>
        </w:rPr>
        <w:br/>
        <w:t>&lt;number&gt;</w:t>
      </w:r>
      <w:r>
        <w:rPr>
          <w:color w:val="4682B4"/>
        </w:rPr>
        <w:br/>
      </w:r>
    </w:p>
    <w:p w14:paraId="717DA64E" w14:textId="77777777" w:rsidR="00AC1205" w:rsidRDefault="00000000">
      <w:pPr>
        <w:shd w:val="solid" w:color="B0C4DE" w:fill="auto"/>
      </w:pPr>
      <w:r>
        <w:rPr>
          <w:b/>
          <w:sz w:val="26"/>
        </w:rPr>
        <w:t>siops88</w:t>
      </w:r>
    </w:p>
    <w:p w14:paraId="717DA64F" w14:textId="77777777" w:rsidR="00AC1205" w:rsidRDefault="00000000">
      <w:pPr>
        <w:rPr>
          <w:color w:val="4682B4"/>
        </w:rPr>
      </w:pPr>
      <w:r>
        <w:rPr>
          <w:color w:val="4682B4"/>
        </w:rPr>
        <w:t>SIOPS-88: Treiman's international prestige scale</w:t>
      </w:r>
      <w:r>
        <w:rPr>
          <w:color w:val="4682B4"/>
        </w:rPr>
        <w:br/>
        <w:t>&lt;number&gt;</w:t>
      </w:r>
      <w:r>
        <w:rPr>
          <w:color w:val="4682B4"/>
        </w:rPr>
        <w:br/>
      </w:r>
    </w:p>
    <w:p w14:paraId="717DA650"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652" w14:textId="77777777">
        <w:tc>
          <w:tcPr>
            <w:tcW w:w="9360" w:type="dxa"/>
          </w:tcPr>
          <w:p w14:paraId="717DA651" w14:textId="77777777" w:rsidR="00AC1205" w:rsidRDefault="00000000">
            <w:r>
              <w:rPr>
                <w:rFonts w:ascii="Consolas" w:eastAsia="Consolas" w:hAnsi="Consolas" w:cs="Consolas"/>
                <w:b/>
                <w:sz w:val="18"/>
              </w:rPr>
              <w:t xml:space="preserve">       Name: </w:t>
            </w:r>
            <w:r>
              <w:rPr>
                <w:rFonts w:ascii="Consolas" w:eastAsia="Consolas" w:hAnsi="Consolas" w:cs="Consolas"/>
                <w:sz w:val="18"/>
              </w:rPr>
              <w:t>siops08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SIOPS: Treiman's international prestige scale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286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1,560,091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42.32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13.62          </w:t>
            </w:r>
          </w:p>
        </w:tc>
      </w:tr>
    </w:tbl>
    <w:p w14:paraId="717DA653"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65C" w14:textId="77777777">
        <w:tc>
          <w:tcPr>
            <w:tcW w:w="1170" w:type="dxa"/>
            <w:tcBorders>
              <w:top w:val="single" w:sz="0" w:space="0" w:color="000000"/>
              <w:bottom w:val="single" w:sz="0" w:space="0" w:color="000000"/>
            </w:tcBorders>
          </w:tcPr>
          <w:p w14:paraId="717DA654" w14:textId="77777777" w:rsidR="00AC1205" w:rsidRDefault="00AC1205">
            <w:pPr>
              <w:jc w:val="right"/>
            </w:pPr>
          </w:p>
        </w:tc>
        <w:tc>
          <w:tcPr>
            <w:tcW w:w="1170" w:type="dxa"/>
            <w:tcBorders>
              <w:top w:val="single" w:sz="0" w:space="0" w:color="000000"/>
              <w:bottom w:val="single" w:sz="0" w:space="0" w:color="000000"/>
            </w:tcBorders>
          </w:tcPr>
          <w:p w14:paraId="717DA655"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656"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657"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658"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659"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65A"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65B" w14:textId="77777777" w:rsidR="00AC1205" w:rsidRDefault="00000000">
            <w:pPr>
              <w:jc w:val="right"/>
            </w:pPr>
            <w:r>
              <w:rPr>
                <w:rFonts w:ascii="Consolas" w:eastAsia="Consolas" w:hAnsi="Consolas" w:cs="Consolas"/>
                <w:sz w:val="16"/>
              </w:rPr>
              <w:t>SD</w:t>
            </w:r>
          </w:p>
        </w:tc>
      </w:tr>
      <w:tr w:rsidR="00AC1205" w14:paraId="717DA665" w14:textId="77777777">
        <w:tc>
          <w:tcPr>
            <w:tcW w:w="1170" w:type="dxa"/>
            <w:tcBorders>
              <w:top w:val="single" w:sz="0" w:space="0" w:color="000000"/>
            </w:tcBorders>
          </w:tcPr>
          <w:p w14:paraId="717DA65D"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65E" w14:textId="77777777" w:rsidR="00AC1205" w:rsidRDefault="00000000">
            <w:pPr>
              <w:jc w:val="right"/>
            </w:pPr>
            <w:r>
              <w:rPr>
                <w:rFonts w:ascii="Consolas" w:eastAsia="Consolas" w:hAnsi="Consolas" w:cs="Consolas"/>
                <w:sz w:val="16"/>
              </w:rPr>
              <w:t>19.0</w:t>
            </w:r>
          </w:p>
        </w:tc>
        <w:tc>
          <w:tcPr>
            <w:tcW w:w="1170" w:type="dxa"/>
            <w:tcBorders>
              <w:top w:val="single" w:sz="0" w:space="0" w:color="000000"/>
            </w:tcBorders>
          </w:tcPr>
          <w:p w14:paraId="717DA65F" w14:textId="77777777" w:rsidR="00AC1205" w:rsidRDefault="00000000">
            <w:pPr>
              <w:jc w:val="right"/>
            </w:pPr>
            <w:r>
              <w:rPr>
                <w:rFonts w:ascii="Consolas" w:eastAsia="Consolas" w:hAnsi="Consolas" w:cs="Consolas"/>
                <w:sz w:val="16"/>
              </w:rPr>
              <w:t>69.0</w:t>
            </w:r>
          </w:p>
        </w:tc>
        <w:tc>
          <w:tcPr>
            <w:tcW w:w="1170" w:type="dxa"/>
            <w:tcBorders>
              <w:top w:val="single" w:sz="0" w:space="0" w:color="000000"/>
            </w:tcBorders>
          </w:tcPr>
          <w:p w14:paraId="717DA660" w14:textId="77777777" w:rsidR="00AC1205" w:rsidRDefault="00000000">
            <w:pPr>
              <w:jc w:val="right"/>
            </w:pPr>
            <w:r>
              <w:rPr>
                <w:rFonts w:ascii="Consolas" w:eastAsia="Consolas" w:hAnsi="Consolas" w:cs="Consolas"/>
                <w:sz w:val="16"/>
              </w:rPr>
              <w:t>44.4</w:t>
            </w:r>
          </w:p>
        </w:tc>
        <w:tc>
          <w:tcPr>
            <w:tcW w:w="1170" w:type="dxa"/>
            <w:tcBorders>
              <w:top w:val="single" w:sz="0" w:space="0" w:color="000000"/>
            </w:tcBorders>
          </w:tcPr>
          <w:p w14:paraId="717DA661" w14:textId="77777777" w:rsidR="00AC1205" w:rsidRDefault="00000000">
            <w:pPr>
              <w:jc w:val="right"/>
            </w:pPr>
            <w:r>
              <w:rPr>
                <w:rFonts w:ascii="Consolas" w:eastAsia="Consolas" w:hAnsi="Consolas" w:cs="Consolas"/>
                <w:sz w:val="16"/>
              </w:rPr>
              <w:t>43.5</w:t>
            </w:r>
          </w:p>
        </w:tc>
        <w:tc>
          <w:tcPr>
            <w:tcW w:w="1170" w:type="dxa"/>
            <w:tcBorders>
              <w:top w:val="single" w:sz="0" w:space="0" w:color="000000"/>
            </w:tcBorders>
          </w:tcPr>
          <w:p w14:paraId="717DA662" w14:textId="77777777" w:rsidR="00AC1205" w:rsidRDefault="00000000">
            <w:pPr>
              <w:jc w:val="right"/>
            </w:pPr>
            <w:r>
              <w:rPr>
                <w:rFonts w:ascii="Consolas" w:eastAsia="Consolas" w:hAnsi="Consolas" w:cs="Consolas"/>
                <w:sz w:val="16"/>
              </w:rPr>
              <w:t>35.1</w:t>
            </w:r>
          </w:p>
        </w:tc>
        <w:tc>
          <w:tcPr>
            <w:tcW w:w="1170" w:type="dxa"/>
            <w:tcBorders>
              <w:top w:val="single" w:sz="0" w:space="0" w:color="000000"/>
            </w:tcBorders>
          </w:tcPr>
          <w:p w14:paraId="717DA663" w14:textId="77777777" w:rsidR="00AC1205" w:rsidRDefault="00000000">
            <w:pPr>
              <w:jc w:val="right"/>
            </w:pPr>
            <w:r>
              <w:rPr>
                <w:rFonts w:ascii="Consolas" w:eastAsia="Consolas" w:hAnsi="Consolas" w:cs="Consolas"/>
                <w:sz w:val="16"/>
              </w:rPr>
              <w:t>48.9</w:t>
            </w:r>
          </w:p>
        </w:tc>
        <w:tc>
          <w:tcPr>
            <w:tcW w:w="1170" w:type="dxa"/>
            <w:tcBorders>
              <w:top w:val="single" w:sz="0" w:space="0" w:color="000000"/>
            </w:tcBorders>
          </w:tcPr>
          <w:p w14:paraId="717DA664" w14:textId="77777777" w:rsidR="00AC1205" w:rsidRDefault="00000000">
            <w:pPr>
              <w:jc w:val="right"/>
            </w:pPr>
            <w:r>
              <w:rPr>
                <w:rFonts w:ascii="Consolas" w:eastAsia="Consolas" w:hAnsi="Consolas" w:cs="Consolas"/>
                <w:sz w:val="16"/>
              </w:rPr>
              <w:t>13.2</w:t>
            </w:r>
          </w:p>
        </w:tc>
      </w:tr>
      <w:tr w:rsidR="00AC1205" w14:paraId="717DA66E" w14:textId="77777777">
        <w:tc>
          <w:tcPr>
            <w:tcW w:w="1170" w:type="dxa"/>
          </w:tcPr>
          <w:p w14:paraId="717DA666" w14:textId="77777777" w:rsidR="00AC1205" w:rsidRDefault="00000000">
            <w:pPr>
              <w:jc w:val="right"/>
            </w:pPr>
            <w:r>
              <w:rPr>
                <w:rFonts w:ascii="Consolas" w:eastAsia="Consolas" w:hAnsi="Consolas" w:cs="Consolas"/>
                <w:sz w:val="16"/>
              </w:rPr>
              <w:t>[2] KOR</w:t>
            </w:r>
          </w:p>
        </w:tc>
        <w:tc>
          <w:tcPr>
            <w:tcW w:w="1170" w:type="dxa"/>
          </w:tcPr>
          <w:p w14:paraId="717DA667" w14:textId="77777777" w:rsidR="00AC1205" w:rsidRDefault="00000000">
            <w:pPr>
              <w:jc w:val="right"/>
            </w:pPr>
            <w:r>
              <w:rPr>
                <w:rFonts w:ascii="Consolas" w:eastAsia="Consolas" w:hAnsi="Consolas" w:cs="Consolas"/>
                <w:sz w:val="16"/>
              </w:rPr>
              <w:t>19.0</w:t>
            </w:r>
          </w:p>
        </w:tc>
        <w:tc>
          <w:tcPr>
            <w:tcW w:w="1170" w:type="dxa"/>
          </w:tcPr>
          <w:p w14:paraId="717DA668" w14:textId="77777777" w:rsidR="00AC1205" w:rsidRDefault="00000000">
            <w:pPr>
              <w:jc w:val="right"/>
            </w:pPr>
            <w:r>
              <w:rPr>
                <w:rFonts w:ascii="Consolas" w:eastAsia="Consolas" w:hAnsi="Consolas" w:cs="Consolas"/>
                <w:sz w:val="16"/>
              </w:rPr>
              <w:t>69.0</w:t>
            </w:r>
          </w:p>
        </w:tc>
        <w:tc>
          <w:tcPr>
            <w:tcW w:w="1170" w:type="dxa"/>
          </w:tcPr>
          <w:p w14:paraId="717DA669" w14:textId="77777777" w:rsidR="00AC1205" w:rsidRDefault="00000000">
            <w:pPr>
              <w:jc w:val="right"/>
            </w:pPr>
            <w:r>
              <w:rPr>
                <w:rFonts w:ascii="Consolas" w:eastAsia="Consolas" w:hAnsi="Consolas" w:cs="Consolas"/>
                <w:sz w:val="16"/>
              </w:rPr>
              <w:t>38.9</w:t>
            </w:r>
          </w:p>
        </w:tc>
        <w:tc>
          <w:tcPr>
            <w:tcW w:w="1170" w:type="dxa"/>
          </w:tcPr>
          <w:p w14:paraId="717DA66A" w14:textId="77777777" w:rsidR="00AC1205" w:rsidRDefault="00000000">
            <w:pPr>
              <w:jc w:val="right"/>
            </w:pPr>
            <w:r>
              <w:rPr>
                <w:rFonts w:ascii="Consolas" w:eastAsia="Consolas" w:hAnsi="Consolas" w:cs="Consolas"/>
                <w:sz w:val="16"/>
              </w:rPr>
              <w:t>37.0</w:t>
            </w:r>
          </w:p>
        </w:tc>
        <w:tc>
          <w:tcPr>
            <w:tcW w:w="1170" w:type="dxa"/>
          </w:tcPr>
          <w:p w14:paraId="717DA66B" w14:textId="77777777" w:rsidR="00AC1205" w:rsidRDefault="00000000">
            <w:pPr>
              <w:jc w:val="right"/>
            </w:pPr>
            <w:r>
              <w:rPr>
                <w:rFonts w:ascii="Consolas" w:eastAsia="Consolas" w:hAnsi="Consolas" w:cs="Consolas"/>
                <w:sz w:val="16"/>
              </w:rPr>
              <w:t>32.8</w:t>
            </w:r>
          </w:p>
        </w:tc>
        <w:tc>
          <w:tcPr>
            <w:tcW w:w="1170" w:type="dxa"/>
          </w:tcPr>
          <w:p w14:paraId="717DA66C" w14:textId="77777777" w:rsidR="00AC1205" w:rsidRDefault="00000000">
            <w:pPr>
              <w:jc w:val="right"/>
            </w:pPr>
            <w:r>
              <w:rPr>
                <w:rFonts w:ascii="Consolas" w:eastAsia="Consolas" w:hAnsi="Consolas" w:cs="Consolas"/>
                <w:sz w:val="16"/>
              </w:rPr>
              <w:t>43.5</w:t>
            </w:r>
          </w:p>
        </w:tc>
        <w:tc>
          <w:tcPr>
            <w:tcW w:w="1170" w:type="dxa"/>
          </w:tcPr>
          <w:p w14:paraId="717DA66D" w14:textId="77777777" w:rsidR="00AC1205" w:rsidRDefault="00000000">
            <w:pPr>
              <w:jc w:val="right"/>
            </w:pPr>
            <w:r>
              <w:rPr>
                <w:rFonts w:ascii="Consolas" w:eastAsia="Consolas" w:hAnsi="Consolas" w:cs="Consolas"/>
                <w:sz w:val="16"/>
              </w:rPr>
              <w:t>11.6</w:t>
            </w:r>
          </w:p>
        </w:tc>
      </w:tr>
      <w:tr w:rsidR="00AC1205" w14:paraId="717DA677" w14:textId="77777777">
        <w:tc>
          <w:tcPr>
            <w:tcW w:w="1170" w:type="dxa"/>
          </w:tcPr>
          <w:p w14:paraId="717DA66F" w14:textId="77777777" w:rsidR="00AC1205" w:rsidRDefault="00000000">
            <w:pPr>
              <w:jc w:val="right"/>
            </w:pPr>
            <w:r>
              <w:rPr>
                <w:rFonts w:ascii="Consolas" w:eastAsia="Consolas" w:hAnsi="Consolas" w:cs="Consolas"/>
                <w:sz w:val="16"/>
              </w:rPr>
              <w:t>[3] USA</w:t>
            </w:r>
          </w:p>
        </w:tc>
        <w:tc>
          <w:tcPr>
            <w:tcW w:w="1170" w:type="dxa"/>
          </w:tcPr>
          <w:p w14:paraId="717DA670" w14:textId="77777777" w:rsidR="00AC1205" w:rsidRDefault="00000000">
            <w:pPr>
              <w:jc w:val="right"/>
            </w:pPr>
            <w:r>
              <w:rPr>
                <w:rFonts w:ascii="Consolas" w:eastAsia="Consolas" w:hAnsi="Consolas" w:cs="Consolas"/>
                <w:sz w:val="16"/>
              </w:rPr>
              <w:t>13.0</w:t>
            </w:r>
          </w:p>
        </w:tc>
        <w:tc>
          <w:tcPr>
            <w:tcW w:w="1170" w:type="dxa"/>
          </w:tcPr>
          <w:p w14:paraId="717DA671" w14:textId="77777777" w:rsidR="00AC1205" w:rsidRDefault="00000000">
            <w:pPr>
              <w:jc w:val="right"/>
            </w:pPr>
            <w:r>
              <w:rPr>
                <w:rFonts w:ascii="Consolas" w:eastAsia="Consolas" w:hAnsi="Consolas" w:cs="Consolas"/>
                <w:sz w:val="16"/>
              </w:rPr>
              <w:t>78.2</w:t>
            </w:r>
          </w:p>
        </w:tc>
        <w:tc>
          <w:tcPr>
            <w:tcW w:w="1170" w:type="dxa"/>
          </w:tcPr>
          <w:p w14:paraId="717DA672" w14:textId="77777777" w:rsidR="00AC1205" w:rsidRDefault="00000000">
            <w:pPr>
              <w:jc w:val="right"/>
            </w:pPr>
            <w:r>
              <w:rPr>
                <w:rFonts w:ascii="Consolas" w:eastAsia="Consolas" w:hAnsi="Consolas" w:cs="Consolas"/>
                <w:sz w:val="16"/>
              </w:rPr>
              <w:t>40.8</w:t>
            </w:r>
          </w:p>
        </w:tc>
        <w:tc>
          <w:tcPr>
            <w:tcW w:w="1170" w:type="dxa"/>
          </w:tcPr>
          <w:p w14:paraId="717DA673" w14:textId="77777777" w:rsidR="00AC1205" w:rsidRDefault="00000000">
            <w:pPr>
              <w:jc w:val="right"/>
            </w:pPr>
            <w:r>
              <w:rPr>
                <w:rFonts w:ascii="Consolas" w:eastAsia="Consolas" w:hAnsi="Consolas" w:cs="Consolas"/>
                <w:sz w:val="16"/>
              </w:rPr>
              <w:t>42.0</w:t>
            </w:r>
          </w:p>
        </w:tc>
        <w:tc>
          <w:tcPr>
            <w:tcW w:w="1170" w:type="dxa"/>
          </w:tcPr>
          <w:p w14:paraId="717DA674" w14:textId="77777777" w:rsidR="00AC1205" w:rsidRDefault="00000000">
            <w:pPr>
              <w:jc w:val="right"/>
            </w:pPr>
            <w:r>
              <w:rPr>
                <w:rFonts w:ascii="Consolas" w:eastAsia="Consolas" w:hAnsi="Consolas" w:cs="Consolas"/>
                <w:sz w:val="16"/>
              </w:rPr>
              <w:t>30.3</w:t>
            </w:r>
          </w:p>
        </w:tc>
        <w:tc>
          <w:tcPr>
            <w:tcW w:w="1170" w:type="dxa"/>
          </w:tcPr>
          <w:p w14:paraId="717DA675" w14:textId="77777777" w:rsidR="00AC1205" w:rsidRDefault="00000000">
            <w:pPr>
              <w:jc w:val="right"/>
            </w:pPr>
            <w:r>
              <w:rPr>
                <w:rFonts w:ascii="Consolas" w:eastAsia="Consolas" w:hAnsi="Consolas" w:cs="Consolas"/>
                <w:sz w:val="16"/>
              </w:rPr>
              <w:t>52.0</w:t>
            </w:r>
          </w:p>
        </w:tc>
        <w:tc>
          <w:tcPr>
            <w:tcW w:w="1170" w:type="dxa"/>
          </w:tcPr>
          <w:p w14:paraId="717DA676" w14:textId="77777777" w:rsidR="00AC1205" w:rsidRDefault="00000000">
            <w:pPr>
              <w:jc w:val="right"/>
            </w:pPr>
            <w:r>
              <w:rPr>
                <w:rFonts w:ascii="Consolas" w:eastAsia="Consolas" w:hAnsi="Consolas" w:cs="Consolas"/>
                <w:sz w:val="16"/>
              </w:rPr>
              <w:t>14.1</w:t>
            </w:r>
          </w:p>
        </w:tc>
      </w:tr>
      <w:tr w:rsidR="00AC1205" w14:paraId="717DA680" w14:textId="77777777">
        <w:tc>
          <w:tcPr>
            <w:tcW w:w="1170" w:type="dxa"/>
          </w:tcPr>
          <w:p w14:paraId="717DA678" w14:textId="77777777" w:rsidR="00AC1205" w:rsidRDefault="00000000">
            <w:pPr>
              <w:jc w:val="right"/>
            </w:pPr>
            <w:r>
              <w:rPr>
                <w:rFonts w:ascii="Consolas" w:eastAsia="Consolas" w:hAnsi="Consolas" w:cs="Consolas"/>
                <w:sz w:val="16"/>
              </w:rPr>
              <w:t>[5] SWT</w:t>
            </w:r>
          </w:p>
        </w:tc>
        <w:tc>
          <w:tcPr>
            <w:tcW w:w="1170" w:type="dxa"/>
          </w:tcPr>
          <w:p w14:paraId="717DA679" w14:textId="77777777" w:rsidR="00AC1205" w:rsidRDefault="00000000">
            <w:pPr>
              <w:jc w:val="right"/>
            </w:pPr>
            <w:r>
              <w:rPr>
                <w:rFonts w:ascii="Consolas" w:eastAsia="Consolas" w:hAnsi="Consolas" w:cs="Consolas"/>
                <w:sz w:val="16"/>
              </w:rPr>
              <w:t>5.0</w:t>
            </w:r>
          </w:p>
        </w:tc>
        <w:tc>
          <w:tcPr>
            <w:tcW w:w="1170" w:type="dxa"/>
          </w:tcPr>
          <w:p w14:paraId="717DA67A" w14:textId="77777777" w:rsidR="00AC1205" w:rsidRDefault="00000000">
            <w:pPr>
              <w:jc w:val="right"/>
            </w:pPr>
            <w:r>
              <w:rPr>
                <w:rFonts w:ascii="Consolas" w:eastAsia="Consolas" w:hAnsi="Consolas" w:cs="Consolas"/>
                <w:sz w:val="16"/>
              </w:rPr>
              <w:t>78.2</w:t>
            </w:r>
          </w:p>
        </w:tc>
        <w:tc>
          <w:tcPr>
            <w:tcW w:w="1170" w:type="dxa"/>
          </w:tcPr>
          <w:p w14:paraId="717DA67B" w14:textId="77777777" w:rsidR="00AC1205" w:rsidRDefault="00000000">
            <w:pPr>
              <w:jc w:val="right"/>
            </w:pPr>
            <w:r>
              <w:rPr>
                <w:rFonts w:ascii="Consolas" w:eastAsia="Consolas" w:hAnsi="Consolas" w:cs="Consolas"/>
                <w:sz w:val="16"/>
              </w:rPr>
              <w:t>48.8</w:t>
            </w:r>
          </w:p>
        </w:tc>
        <w:tc>
          <w:tcPr>
            <w:tcW w:w="1170" w:type="dxa"/>
          </w:tcPr>
          <w:p w14:paraId="717DA67C" w14:textId="77777777" w:rsidR="00AC1205" w:rsidRDefault="00000000">
            <w:pPr>
              <w:jc w:val="right"/>
            </w:pPr>
            <w:r>
              <w:rPr>
                <w:rFonts w:ascii="Consolas" w:eastAsia="Consolas" w:hAnsi="Consolas" w:cs="Consolas"/>
                <w:sz w:val="16"/>
              </w:rPr>
              <w:t>50.9</w:t>
            </w:r>
          </w:p>
        </w:tc>
        <w:tc>
          <w:tcPr>
            <w:tcW w:w="1170" w:type="dxa"/>
          </w:tcPr>
          <w:p w14:paraId="717DA67D" w14:textId="77777777" w:rsidR="00AC1205" w:rsidRDefault="00000000">
            <w:pPr>
              <w:jc w:val="right"/>
            </w:pPr>
            <w:r>
              <w:rPr>
                <w:rFonts w:ascii="Consolas" w:eastAsia="Consolas" w:hAnsi="Consolas" w:cs="Consolas"/>
                <w:sz w:val="16"/>
              </w:rPr>
              <w:t>37.9</w:t>
            </w:r>
          </w:p>
        </w:tc>
        <w:tc>
          <w:tcPr>
            <w:tcW w:w="1170" w:type="dxa"/>
          </w:tcPr>
          <w:p w14:paraId="717DA67E" w14:textId="77777777" w:rsidR="00AC1205" w:rsidRDefault="00000000">
            <w:pPr>
              <w:jc w:val="right"/>
            </w:pPr>
            <w:r>
              <w:rPr>
                <w:rFonts w:ascii="Consolas" w:eastAsia="Consolas" w:hAnsi="Consolas" w:cs="Consolas"/>
                <w:sz w:val="16"/>
              </w:rPr>
              <w:t>58.5</w:t>
            </w:r>
          </w:p>
        </w:tc>
        <w:tc>
          <w:tcPr>
            <w:tcW w:w="1170" w:type="dxa"/>
          </w:tcPr>
          <w:p w14:paraId="717DA67F" w14:textId="77777777" w:rsidR="00AC1205" w:rsidRDefault="00000000">
            <w:pPr>
              <w:jc w:val="right"/>
            </w:pPr>
            <w:r>
              <w:rPr>
                <w:rFonts w:ascii="Consolas" w:eastAsia="Consolas" w:hAnsi="Consolas" w:cs="Consolas"/>
                <w:sz w:val="16"/>
              </w:rPr>
              <w:t>15.0</w:t>
            </w:r>
          </w:p>
        </w:tc>
      </w:tr>
      <w:tr w:rsidR="00AC1205" w14:paraId="717DA689" w14:textId="77777777">
        <w:tc>
          <w:tcPr>
            <w:tcW w:w="1170" w:type="dxa"/>
          </w:tcPr>
          <w:p w14:paraId="717DA681" w14:textId="77777777" w:rsidR="00AC1205" w:rsidRDefault="00000000">
            <w:pPr>
              <w:jc w:val="right"/>
            </w:pPr>
            <w:r>
              <w:rPr>
                <w:rFonts w:ascii="Consolas" w:eastAsia="Consolas" w:hAnsi="Consolas" w:cs="Consolas"/>
                <w:sz w:val="16"/>
              </w:rPr>
              <w:t>[6] GER</w:t>
            </w:r>
          </w:p>
        </w:tc>
        <w:tc>
          <w:tcPr>
            <w:tcW w:w="1170" w:type="dxa"/>
          </w:tcPr>
          <w:p w14:paraId="717DA682" w14:textId="77777777" w:rsidR="00AC1205" w:rsidRDefault="00000000">
            <w:pPr>
              <w:jc w:val="right"/>
            </w:pPr>
            <w:r>
              <w:rPr>
                <w:rFonts w:ascii="Consolas" w:eastAsia="Consolas" w:hAnsi="Consolas" w:cs="Consolas"/>
                <w:sz w:val="16"/>
              </w:rPr>
              <w:t>12.0</w:t>
            </w:r>
          </w:p>
        </w:tc>
        <w:tc>
          <w:tcPr>
            <w:tcW w:w="1170" w:type="dxa"/>
          </w:tcPr>
          <w:p w14:paraId="717DA683" w14:textId="77777777" w:rsidR="00AC1205" w:rsidRDefault="00000000">
            <w:pPr>
              <w:jc w:val="right"/>
            </w:pPr>
            <w:r>
              <w:rPr>
                <w:rFonts w:ascii="Consolas" w:eastAsia="Consolas" w:hAnsi="Consolas" w:cs="Consolas"/>
                <w:sz w:val="16"/>
              </w:rPr>
              <w:t>78.2</w:t>
            </w:r>
          </w:p>
        </w:tc>
        <w:tc>
          <w:tcPr>
            <w:tcW w:w="1170" w:type="dxa"/>
          </w:tcPr>
          <w:p w14:paraId="717DA684" w14:textId="77777777" w:rsidR="00AC1205" w:rsidRDefault="00000000">
            <w:pPr>
              <w:jc w:val="right"/>
            </w:pPr>
            <w:r>
              <w:rPr>
                <w:rFonts w:ascii="Consolas" w:eastAsia="Consolas" w:hAnsi="Consolas" w:cs="Consolas"/>
                <w:sz w:val="16"/>
              </w:rPr>
              <w:t>43.2</w:t>
            </w:r>
          </w:p>
        </w:tc>
        <w:tc>
          <w:tcPr>
            <w:tcW w:w="1170" w:type="dxa"/>
          </w:tcPr>
          <w:p w14:paraId="717DA685" w14:textId="77777777" w:rsidR="00AC1205" w:rsidRDefault="00000000">
            <w:pPr>
              <w:jc w:val="right"/>
            </w:pPr>
            <w:r>
              <w:rPr>
                <w:rFonts w:ascii="Consolas" w:eastAsia="Consolas" w:hAnsi="Consolas" w:cs="Consolas"/>
                <w:sz w:val="16"/>
              </w:rPr>
              <w:t>43.5</w:t>
            </w:r>
          </w:p>
        </w:tc>
        <w:tc>
          <w:tcPr>
            <w:tcW w:w="1170" w:type="dxa"/>
          </w:tcPr>
          <w:p w14:paraId="717DA686" w14:textId="77777777" w:rsidR="00AC1205" w:rsidRDefault="00000000">
            <w:pPr>
              <w:jc w:val="right"/>
            </w:pPr>
            <w:r>
              <w:rPr>
                <w:rFonts w:ascii="Consolas" w:eastAsia="Consolas" w:hAnsi="Consolas" w:cs="Consolas"/>
                <w:sz w:val="16"/>
              </w:rPr>
              <w:t>35.0</w:t>
            </w:r>
          </w:p>
        </w:tc>
        <w:tc>
          <w:tcPr>
            <w:tcW w:w="1170" w:type="dxa"/>
          </w:tcPr>
          <w:p w14:paraId="717DA687" w14:textId="77777777" w:rsidR="00AC1205" w:rsidRDefault="00000000">
            <w:pPr>
              <w:jc w:val="right"/>
            </w:pPr>
            <w:r>
              <w:rPr>
                <w:rFonts w:ascii="Consolas" w:eastAsia="Consolas" w:hAnsi="Consolas" w:cs="Consolas"/>
                <w:sz w:val="16"/>
              </w:rPr>
              <w:t>52.4</w:t>
            </w:r>
          </w:p>
        </w:tc>
        <w:tc>
          <w:tcPr>
            <w:tcW w:w="1170" w:type="dxa"/>
          </w:tcPr>
          <w:p w14:paraId="717DA688" w14:textId="77777777" w:rsidR="00AC1205" w:rsidRDefault="00000000">
            <w:pPr>
              <w:jc w:val="right"/>
            </w:pPr>
            <w:r>
              <w:rPr>
                <w:rFonts w:ascii="Consolas" w:eastAsia="Consolas" w:hAnsi="Consolas" w:cs="Consolas"/>
                <w:sz w:val="16"/>
              </w:rPr>
              <w:t>13.2</w:t>
            </w:r>
          </w:p>
        </w:tc>
      </w:tr>
      <w:tr w:rsidR="00AC1205" w14:paraId="717DA692" w14:textId="77777777">
        <w:tc>
          <w:tcPr>
            <w:tcW w:w="1170" w:type="dxa"/>
          </w:tcPr>
          <w:p w14:paraId="717DA68A" w14:textId="77777777" w:rsidR="00AC1205" w:rsidRDefault="00000000">
            <w:pPr>
              <w:jc w:val="right"/>
            </w:pPr>
            <w:r>
              <w:rPr>
                <w:rFonts w:ascii="Consolas" w:eastAsia="Consolas" w:hAnsi="Consolas" w:cs="Consolas"/>
                <w:sz w:val="16"/>
              </w:rPr>
              <w:t>[7] UK</w:t>
            </w:r>
          </w:p>
        </w:tc>
        <w:tc>
          <w:tcPr>
            <w:tcW w:w="1170" w:type="dxa"/>
          </w:tcPr>
          <w:p w14:paraId="717DA68B" w14:textId="77777777" w:rsidR="00AC1205" w:rsidRDefault="00000000">
            <w:pPr>
              <w:jc w:val="right"/>
            </w:pPr>
            <w:r>
              <w:rPr>
                <w:rFonts w:ascii="Consolas" w:eastAsia="Consolas" w:hAnsi="Consolas" w:cs="Consolas"/>
                <w:sz w:val="16"/>
              </w:rPr>
              <w:t>12.0</w:t>
            </w:r>
          </w:p>
        </w:tc>
        <w:tc>
          <w:tcPr>
            <w:tcW w:w="1170" w:type="dxa"/>
          </w:tcPr>
          <w:p w14:paraId="717DA68C" w14:textId="77777777" w:rsidR="00AC1205" w:rsidRDefault="00000000">
            <w:pPr>
              <w:jc w:val="right"/>
            </w:pPr>
            <w:r>
              <w:rPr>
                <w:rFonts w:ascii="Consolas" w:eastAsia="Consolas" w:hAnsi="Consolas" w:cs="Consolas"/>
                <w:sz w:val="16"/>
              </w:rPr>
              <w:t>78.2</w:t>
            </w:r>
          </w:p>
        </w:tc>
        <w:tc>
          <w:tcPr>
            <w:tcW w:w="1170" w:type="dxa"/>
          </w:tcPr>
          <w:p w14:paraId="717DA68D" w14:textId="77777777" w:rsidR="00AC1205" w:rsidRDefault="00000000">
            <w:pPr>
              <w:jc w:val="right"/>
            </w:pPr>
            <w:r>
              <w:rPr>
                <w:rFonts w:ascii="Consolas" w:eastAsia="Consolas" w:hAnsi="Consolas" w:cs="Consolas"/>
                <w:sz w:val="16"/>
              </w:rPr>
              <w:t>42.5</w:t>
            </w:r>
          </w:p>
        </w:tc>
        <w:tc>
          <w:tcPr>
            <w:tcW w:w="1170" w:type="dxa"/>
          </w:tcPr>
          <w:p w14:paraId="717DA68E" w14:textId="77777777" w:rsidR="00AC1205" w:rsidRDefault="00000000">
            <w:pPr>
              <w:jc w:val="right"/>
            </w:pPr>
            <w:r>
              <w:rPr>
                <w:rFonts w:ascii="Consolas" w:eastAsia="Consolas" w:hAnsi="Consolas" w:cs="Consolas"/>
                <w:sz w:val="16"/>
              </w:rPr>
              <w:t>42.8</w:t>
            </w:r>
          </w:p>
        </w:tc>
        <w:tc>
          <w:tcPr>
            <w:tcW w:w="1170" w:type="dxa"/>
          </w:tcPr>
          <w:p w14:paraId="717DA68F" w14:textId="77777777" w:rsidR="00AC1205" w:rsidRDefault="00000000">
            <w:pPr>
              <w:jc w:val="right"/>
            </w:pPr>
            <w:r>
              <w:rPr>
                <w:rFonts w:ascii="Consolas" w:eastAsia="Consolas" w:hAnsi="Consolas" w:cs="Consolas"/>
                <w:sz w:val="16"/>
              </w:rPr>
              <w:t>32.3</w:t>
            </w:r>
          </w:p>
        </w:tc>
        <w:tc>
          <w:tcPr>
            <w:tcW w:w="1170" w:type="dxa"/>
          </w:tcPr>
          <w:p w14:paraId="717DA690" w14:textId="77777777" w:rsidR="00AC1205" w:rsidRDefault="00000000">
            <w:pPr>
              <w:jc w:val="right"/>
            </w:pPr>
            <w:r>
              <w:rPr>
                <w:rFonts w:ascii="Consolas" w:eastAsia="Consolas" w:hAnsi="Consolas" w:cs="Consolas"/>
                <w:sz w:val="16"/>
              </w:rPr>
              <w:t>54.0</w:t>
            </w:r>
          </w:p>
        </w:tc>
        <w:tc>
          <w:tcPr>
            <w:tcW w:w="1170" w:type="dxa"/>
          </w:tcPr>
          <w:p w14:paraId="717DA691" w14:textId="77777777" w:rsidR="00AC1205" w:rsidRDefault="00000000">
            <w:pPr>
              <w:jc w:val="right"/>
            </w:pPr>
            <w:r>
              <w:rPr>
                <w:rFonts w:ascii="Consolas" w:eastAsia="Consolas" w:hAnsi="Consolas" w:cs="Consolas"/>
                <w:sz w:val="16"/>
              </w:rPr>
              <w:t>13.7</w:t>
            </w:r>
          </w:p>
        </w:tc>
      </w:tr>
      <w:tr w:rsidR="00AC1205" w14:paraId="717DA69B" w14:textId="77777777">
        <w:tc>
          <w:tcPr>
            <w:tcW w:w="1170" w:type="dxa"/>
            <w:tcBorders>
              <w:bottom w:val="single" w:sz="0" w:space="0" w:color="000000"/>
            </w:tcBorders>
          </w:tcPr>
          <w:p w14:paraId="717DA693"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694" w14:textId="77777777" w:rsidR="00AC1205" w:rsidRDefault="00000000">
            <w:pPr>
              <w:jc w:val="right"/>
            </w:pPr>
            <w:r>
              <w:rPr>
                <w:rFonts w:ascii="Consolas" w:eastAsia="Consolas" w:hAnsi="Consolas" w:cs="Consolas"/>
                <w:sz w:val="16"/>
              </w:rPr>
              <w:t>13.0</w:t>
            </w:r>
          </w:p>
        </w:tc>
        <w:tc>
          <w:tcPr>
            <w:tcW w:w="1170" w:type="dxa"/>
            <w:tcBorders>
              <w:bottom w:val="single" w:sz="0" w:space="0" w:color="000000"/>
            </w:tcBorders>
          </w:tcPr>
          <w:p w14:paraId="717DA695" w14:textId="77777777" w:rsidR="00AC1205" w:rsidRDefault="00000000">
            <w:pPr>
              <w:jc w:val="right"/>
            </w:pPr>
            <w:r>
              <w:rPr>
                <w:rFonts w:ascii="Consolas" w:eastAsia="Consolas" w:hAnsi="Consolas" w:cs="Consolas"/>
                <w:sz w:val="16"/>
              </w:rPr>
              <w:t>78.2</w:t>
            </w:r>
          </w:p>
        </w:tc>
        <w:tc>
          <w:tcPr>
            <w:tcW w:w="1170" w:type="dxa"/>
            <w:tcBorders>
              <w:bottom w:val="single" w:sz="0" w:space="0" w:color="000000"/>
            </w:tcBorders>
          </w:tcPr>
          <w:p w14:paraId="717DA696" w14:textId="77777777" w:rsidR="00AC1205" w:rsidRDefault="00000000">
            <w:pPr>
              <w:jc w:val="right"/>
            </w:pPr>
            <w:r>
              <w:rPr>
                <w:rFonts w:ascii="Consolas" w:eastAsia="Consolas" w:hAnsi="Consolas" w:cs="Consolas"/>
                <w:sz w:val="16"/>
              </w:rPr>
              <w:t>45.9</w:t>
            </w:r>
          </w:p>
        </w:tc>
        <w:tc>
          <w:tcPr>
            <w:tcW w:w="1170" w:type="dxa"/>
            <w:tcBorders>
              <w:bottom w:val="single" w:sz="0" w:space="0" w:color="000000"/>
            </w:tcBorders>
          </w:tcPr>
          <w:p w14:paraId="717DA697" w14:textId="77777777" w:rsidR="00AC1205" w:rsidRDefault="00000000">
            <w:pPr>
              <w:jc w:val="right"/>
            </w:pPr>
            <w:r>
              <w:rPr>
                <w:rFonts w:ascii="Consolas" w:eastAsia="Consolas" w:hAnsi="Consolas" w:cs="Consolas"/>
                <w:sz w:val="16"/>
              </w:rPr>
              <w:t>48.8</w:t>
            </w:r>
          </w:p>
        </w:tc>
        <w:tc>
          <w:tcPr>
            <w:tcW w:w="1170" w:type="dxa"/>
            <w:tcBorders>
              <w:bottom w:val="single" w:sz="0" w:space="0" w:color="000000"/>
            </w:tcBorders>
          </w:tcPr>
          <w:p w14:paraId="717DA698" w14:textId="77777777" w:rsidR="00AC1205" w:rsidRDefault="00000000">
            <w:pPr>
              <w:jc w:val="right"/>
            </w:pPr>
            <w:r>
              <w:rPr>
                <w:rFonts w:ascii="Consolas" w:eastAsia="Consolas" w:hAnsi="Consolas" w:cs="Consolas"/>
                <w:sz w:val="16"/>
              </w:rPr>
              <w:t>34.9</w:t>
            </w:r>
          </w:p>
        </w:tc>
        <w:tc>
          <w:tcPr>
            <w:tcW w:w="1170" w:type="dxa"/>
            <w:tcBorders>
              <w:bottom w:val="single" w:sz="0" w:space="0" w:color="000000"/>
            </w:tcBorders>
          </w:tcPr>
          <w:p w14:paraId="717DA699" w14:textId="77777777" w:rsidR="00AC1205" w:rsidRDefault="00000000">
            <w:pPr>
              <w:jc w:val="right"/>
            </w:pPr>
            <w:r>
              <w:rPr>
                <w:rFonts w:ascii="Consolas" w:eastAsia="Consolas" w:hAnsi="Consolas" w:cs="Consolas"/>
                <w:sz w:val="16"/>
              </w:rPr>
              <w:t>55.4</w:t>
            </w:r>
          </w:p>
        </w:tc>
        <w:tc>
          <w:tcPr>
            <w:tcW w:w="1170" w:type="dxa"/>
            <w:tcBorders>
              <w:bottom w:val="single" w:sz="0" w:space="0" w:color="000000"/>
            </w:tcBorders>
          </w:tcPr>
          <w:p w14:paraId="717DA69A" w14:textId="77777777" w:rsidR="00AC1205" w:rsidRDefault="00000000">
            <w:pPr>
              <w:jc w:val="right"/>
            </w:pPr>
            <w:r>
              <w:rPr>
                <w:rFonts w:ascii="Consolas" w:eastAsia="Consolas" w:hAnsi="Consolas" w:cs="Consolas"/>
                <w:sz w:val="16"/>
              </w:rPr>
              <w:t>13.5</w:t>
            </w:r>
          </w:p>
        </w:tc>
      </w:tr>
      <w:tr w:rsidR="00AC1205" w14:paraId="717DA6A4" w14:textId="77777777">
        <w:tc>
          <w:tcPr>
            <w:tcW w:w="1170" w:type="dxa"/>
            <w:tcBorders>
              <w:top w:val="single" w:sz="0" w:space="0" w:color="000000"/>
              <w:bottom w:val="single" w:sz="0" w:space="0" w:color="000000"/>
            </w:tcBorders>
          </w:tcPr>
          <w:p w14:paraId="717DA69C"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69D" w14:textId="77777777" w:rsidR="00AC1205" w:rsidRDefault="00000000">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717DA69E" w14:textId="77777777" w:rsidR="00AC1205" w:rsidRDefault="00000000">
            <w:pPr>
              <w:jc w:val="right"/>
            </w:pPr>
            <w:r>
              <w:rPr>
                <w:rFonts w:ascii="Consolas" w:eastAsia="Consolas" w:hAnsi="Consolas" w:cs="Consolas"/>
                <w:sz w:val="16"/>
              </w:rPr>
              <w:t>78.2</w:t>
            </w:r>
          </w:p>
        </w:tc>
        <w:tc>
          <w:tcPr>
            <w:tcW w:w="1170" w:type="dxa"/>
            <w:tcBorders>
              <w:top w:val="single" w:sz="0" w:space="0" w:color="000000"/>
              <w:bottom w:val="single" w:sz="0" w:space="0" w:color="000000"/>
            </w:tcBorders>
          </w:tcPr>
          <w:p w14:paraId="717DA69F" w14:textId="77777777" w:rsidR="00AC1205" w:rsidRDefault="00000000">
            <w:pPr>
              <w:jc w:val="right"/>
            </w:pPr>
            <w:r>
              <w:rPr>
                <w:rFonts w:ascii="Consolas" w:eastAsia="Consolas" w:hAnsi="Consolas" w:cs="Consolas"/>
                <w:sz w:val="16"/>
              </w:rPr>
              <w:t>42.3</w:t>
            </w:r>
          </w:p>
        </w:tc>
        <w:tc>
          <w:tcPr>
            <w:tcW w:w="1170" w:type="dxa"/>
            <w:tcBorders>
              <w:top w:val="single" w:sz="0" w:space="0" w:color="000000"/>
              <w:bottom w:val="single" w:sz="0" w:space="0" w:color="000000"/>
            </w:tcBorders>
          </w:tcPr>
          <w:p w14:paraId="717DA6A0" w14:textId="77777777" w:rsidR="00AC1205" w:rsidRDefault="00000000">
            <w:pPr>
              <w:jc w:val="right"/>
            </w:pPr>
            <w:r>
              <w:rPr>
                <w:rFonts w:ascii="Consolas" w:eastAsia="Consolas" w:hAnsi="Consolas" w:cs="Consolas"/>
                <w:sz w:val="16"/>
              </w:rPr>
              <w:t>42.1</w:t>
            </w:r>
          </w:p>
        </w:tc>
        <w:tc>
          <w:tcPr>
            <w:tcW w:w="1170" w:type="dxa"/>
            <w:tcBorders>
              <w:top w:val="single" w:sz="0" w:space="0" w:color="000000"/>
              <w:bottom w:val="single" w:sz="0" w:space="0" w:color="000000"/>
            </w:tcBorders>
          </w:tcPr>
          <w:p w14:paraId="717DA6A1" w14:textId="77777777" w:rsidR="00AC1205" w:rsidRDefault="00000000">
            <w:pPr>
              <w:jc w:val="right"/>
            </w:pPr>
            <w:r>
              <w:rPr>
                <w:rFonts w:ascii="Consolas" w:eastAsia="Consolas" w:hAnsi="Consolas" w:cs="Consolas"/>
                <w:sz w:val="16"/>
              </w:rPr>
              <w:t>32.3</w:t>
            </w:r>
          </w:p>
        </w:tc>
        <w:tc>
          <w:tcPr>
            <w:tcW w:w="1170" w:type="dxa"/>
            <w:tcBorders>
              <w:top w:val="single" w:sz="0" w:space="0" w:color="000000"/>
              <w:bottom w:val="single" w:sz="0" w:space="0" w:color="000000"/>
            </w:tcBorders>
          </w:tcPr>
          <w:p w14:paraId="717DA6A2" w14:textId="77777777" w:rsidR="00AC1205" w:rsidRDefault="00000000">
            <w:pPr>
              <w:jc w:val="right"/>
            </w:pPr>
            <w:r>
              <w:rPr>
                <w:rFonts w:ascii="Consolas" w:eastAsia="Consolas" w:hAnsi="Consolas" w:cs="Consolas"/>
                <w:sz w:val="16"/>
              </w:rPr>
              <w:t>50.9</w:t>
            </w:r>
          </w:p>
        </w:tc>
        <w:tc>
          <w:tcPr>
            <w:tcW w:w="1170" w:type="dxa"/>
            <w:tcBorders>
              <w:top w:val="single" w:sz="0" w:space="0" w:color="000000"/>
              <w:bottom w:val="single" w:sz="0" w:space="0" w:color="000000"/>
            </w:tcBorders>
          </w:tcPr>
          <w:p w14:paraId="717DA6A3" w14:textId="77777777" w:rsidR="00AC1205" w:rsidRDefault="00000000">
            <w:pPr>
              <w:jc w:val="right"/>
            </w:pPr>
            <w:r>
              <w:rPr>
                <w:rFonts w:ascii="Consolas" w:eastAsia="Consolas" w:hAnsi="Consolas" w:cs="Consolas"/>
                <w:sz w:val="16"/>
              </w:rPr>
              <w:t>13.6</w:t>
            </w:r>
          </w:p>
        </w:tc>
      </w:tr>
    </w:tbl>
    <w:p w14:paraId="717DA6A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6A7" w14:textId="77777777">
        <w:tc>
          <w:tcPr>
            <w:tcW w:w="9360" w:type="dxa"/>
          </w:tcPr>
          <w:p w14:paraId="717DA6A6" w14:textId="77777777" w:rsidR="00AC1205" w:rsidRDefault="00000000">
            <w:r>
              <w:rPr>
                <w:rFonts w:ascii="Consolas" w:eastAsia="Consolas" w:hAnsi="Consolas" w:cs="Consolas"/>
                <w:b/>
                <w:sz w:val="18"/>
              </w:rPr>
              <w:t xml:space="preserve">       Name: </w:t>
            </w:r>
            <w:r>
              <w:rPr>
                <w:rFonts w:ascii="Consolas" w:eastAsia="Consolas" w:hAnsi="Consolas" w:cs="Consolas"/>
                <w:sz w:val="18"/>
              </w:rPr>
              <w:t>siops88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SIOPS-88: Treiman's international prestige scale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1,857,841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42.06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14.01          </w:t>
            </w:r>
          </w:p>
        </w:tc>
      </w:tr>
    </w:tbl>
    <w:p w14:paraId="717DA6A8"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6B1" w14:textId="77777777">
        <w:tc>
          <w:tcPr>
            <w:tcW w:w="1170" w:type="dxa"/>
            <w:tcBorders>
              <w:top w:val="single" w:sz="0" w:space="0" w:color="000000"/>
              <w:bottom w:val="single" w:sz="0" w:space="0" w:color="000000"/>
            </w:tcBorders>
          </w:tcPr>
          <w:p w14:paraId="717DA6A9" w14:textId="77777777" w:rsidR="00AC1205" w:rsidRDefault="00AC1205">
            <w:pPr>
              <w:jc w:val="right"/>
            </w:pPr>
          </w:p>
        </w:tc>
        <w:tc>
          <w:tcPr>
            <w:tcW w:w="1170" w:type="dxa"/>
            <w:tcBorders>
              <w:top w:val="single" w:sz="0" w:space="0" w:color="000000"/>
              <w:bottom w:val="single" w:sz="0" w:space="0" w:color="000000"/>
            </w:tcBorders>
          </w:tcPr>
          <w:p w14:paraId="717DA6AA"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6AB"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6AC"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6AD"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6AE"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6AF"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6B0" w14:textId="77777777" w:rsidR="00AC1205" w:rsidRDefault="00000000">
            <w:pPr>
              <w:jc w:val="right"/>
            </w:pPr>
            <w:r>
              <w:rPr>
                <w:rFonts w:ascii="Consolas" w:eastAsia="Consolas" w:hAnsi="Consolas" w:cs="Consolas"/>
                <w:sz w:val="16"/>
              </w:rPr>
              <w:t>SD</w:t>
            </w:r>
          </w:p>
        </w:tc>
      </w:tr>
      <w:tr w:rsidR="00AC1205" w14:paraId="717DA6BA" w14:textId="77777777">
        <w:tc>
          <w:tcPr>
            <w:tcW w:w="1170" w:type="dxa"/>
            <w:tcBorders>
              <w:top w:val="single" w:sz="0" w:space="0" w:color="000000"/>
            </w:tcBorders>
          </w:tcPr>
          <w:p w14:paraId="717DA6B2"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6B3" w14:textId="77777777" w:rsidR="00AC1205" w:rsidRDefault="00000000">
            <w:pPr>
              <w:jc w:val="right"/>
            </w:pPr>
            <w:r>
              <w:rPr>
                <w:rFonts w:ascii="Consolas" w:eastAsia="Consolas" w:hAnsi="Consolas" w:cs="Consolas"/>
                <w:sz w:val="16"/>
              </w:rPr>
              <w:t>18.0</w:t>
            </w:r>
          </w:p>
        </w:tc>
        <w:tc>
          <w:tcPr>
            <w:tcW w:w="1170" w:type="dxa"/>
            <w:tcBorders>
              <w:top w:val="single" w:sz="0" w:space="0" w:color="000000"/>
            </w:tcBorders>
          </w:tcPr>
          <w:p w14:paraId="717DA6B4" w14:textId="77777777" w:rsidR="00AC1205" w:rsidRDefault="00000000">
            <w:pPr>
              <w:jc w:val="right"/>
            </w:pPr>
            <w:r>
              <w:rPr>
                <w:rFonts w:ascii="Consolas" w:eastAsia="Consolas" w:hAnsi="Consolas" w:cs="Consolas"/>
                <w:sz w:val="16"/>
              </w:rPr>
              <w:t>70.0</w:t>
            </w:r>
          </w:p>
        </w:tc>
        <w:tc>
          <w:tcPr>
            <w:tcW w:w="1170" w:type="dxa"/>
            <w:tcBorders>
              <w:top w:val="single" w:sz="0" w:space="0" w:color="000000"/>
            </w:tcBorders>
          </w:tcPr>
          <w:p w14:paraId="717DA6B5" w14:textId="77777777" w:rsidR="00AC1205" w:rsidRDefault="00000000">
            <w:pPr>
              <w:jc w:val="right"/>
            </w:pPr>
            <w:r>
              <w:rPr>
                <w:rFonts w:ascii="Consolas" w:eastAsia="Consolas" w:hAnsi="Consolas" w:cs="Consolas"/>
                <w:sz w:val="16"/>
              </w:rPr>
              <w:t>45.3</w:t>
            </w:r>
          </w:p>
        </w:tc>
        <w:tc>
          <w:tcPr>
            <w:tcW w:w="1170" w:type="dxa"/>
            <w:tcBorders>
              <w:top w:val="single" w:sz="0" w:space="0" w:color="000000"/>
            </w:tcBorders>
          </w:tcPr>
          <w:p w14:paraId="717DA6B6" w14:textId="77777777" w:rsidR="00AC1205" w:rsidRDefault="00000000">
            <w:pPr>
              <w:jc w:val="right"/>
            </w:pPr>
            <w:r>
              <w:rPr>
                <w:rFonts w:ascii="Consolas" w:eastAsia="Consolas" w:hAnsi="Consolas" w:cs="Consolas"/>
                <w:sz w:val="16"/>
              </w:rPr>
              <w:t>48.0</w:t>
            </w:r>
          </w:p>
        </w:tc>
        <w:tc>
          <w:tcPr>
            <w:tcW w:w="1170" w:type="dxa"/>
            <w:tcBorders>
              <w:top w:val="single" w:sz="0" w:space="0" w:color="000000"/>
            </w:tcBorders>
          </w:tcPr>
          <w:p w14:paraId="717DA6B7" w14:textId="77777777" w:rsidR="00AC1205" w:rsidRDefault="00000000">
            <w:pPr>
              <w:jc w:val="right"/>
            </w:pPr>
            <w:r>
              <w:rPr>
                <w:rFonts w:ascii="Consolas" w:eastAsia="Consolas" w:hAnsi="Consolas" w:cs="Consolas"/>
                <w:sz w:val="16"/>
              </w:rPr>
              <w:t>34.0</w:t>
            </w:r>
          </w:p>
        </w:tc>
        <w:tc>
          <w:tcPr>
            <w:tcW w:w="1170" w:type="dxa"/>
            <w:tcBorders>
              <w:top w:val="single" w:sz="0" w:space="0" w:color="000000"/>
            </w:tcBorders>
          </w:tcPr>
          <w:p w14:paraId="717DA6B8" w14:textId="77777777" w:rsidR="00AC1205" w:rsidRDefault="00000000">
            <w:pPr>
              <w:jc w:val="right"/>
            </w:pPr>
            <w:r>
              <w:rPr>
                <w:rFonts w:ascii="Consolas" w:eastAsia="Consolas" w:hAnsi="Consolas" w:cs="Consolas"/>
                <w:sz w:val="16"/>
              </w:rPr>
              <w:t>51.0</w:t>
            </w:r>
          </w:p>
        </w:tc>
        <w:tc>
          <w:tcPr>
            <w:tcW w:w="1170" w:type="dxa"/>
            <w:tcBorders>
              <w:top w:val="single" w:sz="0" w:space="0" w:color="000000"/>
            </w:tcBorders>
          </w:tcPr>
          <w:p w14:paraId="717DA6B9" w14:textId="77777777" w:rsidR="00AC1205" w:rsidRDefault="00000000">
            <w:pPr>
              <w:jc w:val="right"/>
            </w:pPr>
            <w:r>
              <w:rPr>
                <w:rFonts w:ascii="Consolas" w:eastAsia="Consolas" w:hAnsi="Consolas" w:cs="Consolas"/>
                <w:sz w:val="16"/>
              </w:rPr>
              <w:t>12.4</w:t>
            </w:r>
          </w:p>
        </w:tc>
      </w:tr>
      <w:tr w:rsidR="00AC1205" w14:paraId="717DA6C3" w14:textId="77777777">
        <w:tc>
          <w:tcPr>
            <w:tcW w:w="1170" w:type="dxa"/>
          </w:tcPr>
          <w:p w14:paraId="717DA6BB" w14:textId="77777777" w:rsidR="00AC1205" w:rsidRDefault="00000000">
            <w:pPr>
              <w:jc w:val="right"/>
            </w:pPr>
            <w:r>
              <w:rPr>
                <w:rFonts w:ascii="Consolas" w:eastAsia="Consolas" w:hAnsi="Consolas" w:cs="Consolas"/>
                <w:sz w:val="16"/>
              </w:rPr>
              <w:t>[2] KOR</w:t>
            </w:r>
          </w:p>
        </w:tc>
        <w:tc>
          <w:tcPr>
            <w:tcW w:w="1170" w:type="dxa"/>
          </w:tcPr>
          <w:p w14:paraId="717DA6BC" w14:textId="77777777" w:rsidR="00AC1205" w:rsidRDefault="00000000">
            <w:pPr>
              <w:jc w:val="right"/>
            </w:pPr>
            <w:r>
              <w:rPr>
                <w:rFonts w:ascii="Consolas" w:eastAsia="Consolas" w:hAnsi="Consolas" w:cs="Consolas"/>
                <w:sz w:val="16"/>
              </w:rPr>
              <w:t>18.0</w:t>
            </w:r>
          </w:p>
        </w:tc>
        <w:tc>
          <w:tcPr>
            <w:tcW w:w="1170" w:type="dxa"/>
          </w:tcPr>
          <w:p w14:paraId="717DA6BD" w14:textId="77777777" w:rsidR="00AC1205" w:rsidRDefault="00000000">
            <w:pPr>
              <w:jc w:val="right"/>
            </w:pPr>
            <w:r>
              <w:rPr>
                <w:rFonts w:ascii="Consolas" w:eastAsia="Consolas" w:hAnsi="Consolas" w:cs="Consolas"/>
                <w:sz w:val="16"/>
              </w:rPr>
              <w:t>70.0</w:t>
            </w:r>
          </w:p>
        </w:tc>
        <w:tc>
          <w:tcPr>
            <w:tcW w:w="1170" w:type="dxa"/>
          </w:tcPr>
          <w:p w14:paraId="717DA6BE" w14:textId="77777777" w:rsidR="00AC1205" w:rsidRDefault="00000000">
            <w:pPr>
              <w:jc w:val="right"/>
            </w:pPr>
            <w:r>
              <w:rPr>
                <w:rFonts w:ascii="Consolas" w:eastAsia="Consolas" w:hAnsi="Consolas" w:cs="Consolas"/>
                <w:sz w:val="16"/>
              </w:rPr>
              <w:t>37.7</w:t>
            </w:r>
          </w:p>
        </w:tc>
        <w:tc>
          <w:tcPr>
            <w:tcW w:w="1170" w:type="dxa"/>
          </w:tcPr>
          <w:p w14:paraId="717DA6BF" w14:textId="77777777" w:rsidR="00AC1205" w:rsidRDefault="00000000">
            <w:pPr>
              <w:jc w:val="right"/>
            </w:pPr>
            <w:r>
              <w:rPr>
                <w:rFonts w:ascii="Consolas" w:eastAsia="Consolas" w:hAnsi="Consolas" w:cs="Consolas"/>
                <w:sz w:val="16"/>
              </w:rPr>
              <w:t>37.0</w:t>
            </w:r>
          </w:p>
        </w:tc>
        <w:tc>
          <w:tcPr>
            <w:tcW w:w="1170" w:type="dxa"/>
          </w:tcPr>
          <w:p w14:paraId="717DA6C0" w14:textId="77777777" w:rsidR="00AC1205" w:rsidRDefault="00000000">
            <w:pPr>
              <w:jc w:val="right"/>
            </w:pPr>
            <w:r>
              <w:rPr>
                <w:rFonts w:ascii="Consolas" w:eastAsia="Consolas" w:hAnsi="Consolas" w:cs="Consolas"/>
                <w:sz w:val="16"/>
              </w:rPr>
              <w:t>32.0</w:t>
            </w:r>
          </w:p>
        </w:tc>
        <w:tc>
          <w:tcPr>
            <w:tcW w:w="1170" w:type="dxa"/>
          </w:tcPr>
          <w:p w14:paraId="717DA6C1" w14:textId="77777777" w:rsidR="00AC1205" w:rsidRDefault="00000000">
            <w:pPr>
              <w:jc w:val="right"/>
            </w:pPr>
            <w:r>
              <w:rPr>
                <w:rFonts w:ascii="Consolas" w:eastAsia="Consolas" w:hAnsi="Consolas" w:cs="Consolas"/>
                <w:sz w:val="16"/>
              </w:rPr>
              <w:t>38.0</w:t>
            </w:r>
          </w:p>
        </w:tc>
        <w:tc>
          <w:tcPr>
            <w:tcW w:w="1170" w:type="dxa"/>
          </w:tcPr>
          <w:p w14:paraId="717DA6C2" w14:textId="77777777" w:rsidR="00AC1205" w:rsidRDefault="00000000">
            <w:pPr>
              <w:jc w:val="right"/>
            </w:pPr>
            <w:r>
              <w:rPr>
                <w:rFonts w:ascii="Consolas" w:eastAsia="Consolas" w:hAnsi="Consolas" w:cs="Consolas"/>
                <w:sz w:val="16"/>
              </w:rPr>
              <w:t>11.2</w:t>
            </w:r>
          </w:p>
        </w:tc>
      </w:tr>
      <w:tr w:rsidR="00AC1205" w14:paraId="717DA6CC" w14:textId="77777777">
        <w:tc>
          <w:tcPr>
            <w:tcW w:w="1170" w:type="dxa"/>
          </w:tcPr>
          <w:p w14:paraId="717DA6C4" w14:textId="77777777" w:rsidR="00AC1205" w:rsidRDefault="00000000">
            <w:pPr>
              <w:jc w:val="right"/>
            </w:pPr>
            <w:r>
              <w:rPr>
                <w:rFonts w:ascii="Consolas" w:eastAsia="Consolas" w:hAnsi="Consolas" w:cs="Consolas"/>
                <w:sz w:val="16"/>
              </w:rPr>
              <w:t>[3] USA</w:t>
            </w:r>
          </w:p>
        </w:tc>
        <w:tc>
          <w:tcPr>
            <w:tcW w:w="1170" w:type="dxa"/>
          </w:tcPr>
          <w:p w14:paraId="717DA6C5" w14:textId="77777777" w:rsidR="00AC1205" w:rsidRDefault="00000000">
            <w:pPr>
              <w:jc w:val="right"/>
            </w:pPr>
            <w:r>
              <w:rPr>
                <w:rFonts w:ascii="Consolas" w:eastAsia="Consolas" w:hAnsi="Consolas" w:cs="Consolas"/>
                <w:sz w:val="16"/>
              </w:rPr>
              <w:t>13.0</w:t>
            </w:r>
          </w:p>
        </w:tc>
        <w:tc>
          <w:tcPr>
            <w:tcW w:w="1170" w:type="dxa"/>
          </w:tcPr>
          <w:p w14:paraId="717DA6C6" w14:textId="77777777" w:rsidR="00AC1205" w:rsidRDefault="00000000">
            <w:pPr>
              <w:jc w:val="right"/>
            </w:pPr>
            <w:r>
              <w:rPr>
                <w:rFonts w:ascii="Consolas" w:eastAsia="Consolas" w:hAnsi="Consolas" w:cs="Consolas"/>
                <w:sz w:val="16"/>
              </w:rPr>
              <w:t>78.0</w:t>
            </w:r>
          </w:p>
        </w:tc>
        <w:tc>
          <w:tcPr>
            <w:tcW w:w="1170" w:type="dxa"/>
          </w:tcPr>
          <w:p w14:paraId="717DA6C7" w14:textId="77777777" w:rsidR="00AC1205" w:rsidRDefault="00000000">
            <w:pPr>
              <w:jc w:val="right"/>
            </w:pPr>
            <w:r>
              <w:rPr>
                <w:rFonts w:ascii="Consolas" w:eastAsia="Consolas" w:hAnsi="Consolas" w:cs="Consolas"/>
                <w:sz w:val="16"/>
              </w:rPr>
              <w:t>41.2</w:t>
            </w:r>
          </w:p>
        </w:tc>
        <w:tc>
          <w:tcPr>
            <w:tcW w:w="1170" w:type="dxa"/>
          </w:tcPr>
          <w:p w14:paraId="717DA6C8" w14:textId="77777777" w:rsidR="00AC1205" w:rsidRDefault="00000000">
            <w:pPr>
              <w:jc w:val="right"/>
            </w:pPr>
            <w:r>
              <w:rPr>
                <w:rFonts w:ascii="Consolas" w:eastAsia="Consolas" w:hAnsi="Consolas" w:cs="Consolas"/>
                <w:sz w:val="16"/>
              </w:rPr>
              <w:t>40.0</w:t>
            </w:r>
          </w:p>
        </w:tc>
        <w:tc>
          <w:tcPr>
            <w:tcW w:w="1170" w:type="dxa"/>
          </w:tcPr>
          <w:p w14:paraId="717DA6C9" w14:textId="77777777" w:rsidR="00AC1205" w:rsidRDefault="00000000">
            <w:pPr>
              <w:jc w:val="right"/>
            </w:pPr>
            <w:r>
              <w:rPr>
                <w:rFonts w:ascii="Consolas" w:eastAsia="Consolas" w:hAnsi="Consolas" w:cs="Consolas"/>
                <w:sz w:val="16"/>
              </w:rPr>
              <w:t>30.0</w:t>
            </w:r>
          </w:p>
        </w:tc>
        <w:tc>
          <w:tcPr>
            <w:tcW w:w="1170" w:type="dxa"/>
          </w:tcPr>
          <w:p w14:paraId="717DA6CA" w14:textId="77777777" w:rsidR="00AC1205" w:rsidRDefault="00000000">
            <w:pPr>
              <w:jc w:val="right"/>
            </w:pPr>
            <w:r>
              <w:rPr>
                <w:rFonts w:ascii="Consolas" w:eastAsia="Consolas" w:hAnsi="Consolas" w:cs="Consolas"/>
                <w:sz w:val="16"/>
              </w:rPr>
              <w:t>53.0</w:t>
            </w:r>
          </w:p>
        </w:tc>
        <w:tc>
          <w:tcPr>
            <w:tcW w:w="1170" w:type="dxa"/>
          </w:tcPr>
          <w:p w14:paraId="717DA6CB" w14:textId="77777777" w:rsidR="00AC1205" w:rsidRDefault="00000000">
            <w:pPr>
              <w:jc w:val="right"/>
            </w:pPr>
            <w:r>
              <w:rPr>
                <w:rFonts w:ascii="Consolas" w:eastAsia="Consolas" w:hAnsi="Consolas" w:cs="Consolas"/>
                <w:sz w:val="16"/>
              </w:rPr>
              <w:t>14.9</w:t>
            </w:r>
          </w:p>
        </w:tc>
      </w:tr>
      <w:tr w:rsidR="00AC1205" w14:paraId="717DA6D5" w14:textId="77777777">
        <w:tc>
          <w:tcPr>
            <w:tcW w:w="1170" w:type="dxa"/>
          </w:tcPr>
          <w:p w14:paraId="717DA6CD" w14:textId="77777777" w:rsidR="00AC1205" w:rsidRDefault="00000000">
            <w:pPr>
              <w:jc w:val="right"/>
            </w:pPr>
            <w:r>
              <w:rPr>
                <w:rFonts w:ascii="Consolas" w:eastAsia="Consolas" w:hAnsi="Consolas" w:cs="Consolas"/>
                <w:sz w:val="16"/>
              </w:rPr>
              <w:t>[5] SWT</w:t>
            </w:r>
          </w:p>
        </w:tc>
        <w:tc>
          <w:tcPr>
            <w:tcW w:w="1170" w:type="dxa"/>
          </w:tcPr>
          <w:p w14:paraId="717DA6CE" w14:textId="77777777" w:rsidR="00AC1205" w:rsidRDefault="00000000">
            <w:pPr>
              <w:jc w:val="right"/>
            </w:pPr>
            <w:r>
              <w:rPr>
                <w:rFonts w:ascii="Consolas" w:eastAsia="Consolas" w:hAnsi="Consolas" w:cs="Consolas"/>
                <w:sz w:val="16"/>
              </w:rPr>
              <w:t>15.0</w:t>
            </w:r>
          </w:p>
        </w:tc>
        <w:tc>
          <w:tcPr>
            <w:tcW w:w="1170" w:type="dxa"/>
          </w:tcPr>
          <w:p w14:paraId="717DA6CF" w14:textId="77777777" w:rsidR="00AC1205" w:rsidRDefault="00000000">
            <w:pPr>
              <w:jc w:val="right"/>
            </w:pPr>
            <w:r>
              <w:rPr>
                <w:rFonts w:ascii="Consolas" w:eastAsia="Consolas" w:hAnsi="Consolas" w:cs="Consolas"/>
                <w:sz w:val="16"/>
              </w:rPr>
              <w:t>78.0</w:t>
            </w:r>
          </w:p>
        </w:tc>
        <w:tc>
          <w:tcPr>
            <w:tcW w:w="1170" w:type="dxa"/>
          </w:tcPr>
          <w:p w14:paraId="717DA6D0" w14:textId="77777777" w:rsidR="00AC1205" w:rsidRDefault="00000000">
            <w:pPr>
              <w:jc w:val="right"/>
            </w:pPr>
            <w:r>
              <w:rPr>
                <w:rFonts w:ascii="Consolas" w:eastAsia="Consolas" w:hAnsi="Consolas" w:cs="Consolas"/>
                <w:sz w:val="16"/>
              </w:rPr>
              <w:t>48.1</w:t>
            </w:r>
          </w:p>
        </w:tc>
        <w:tc>
          <w:tcPr>
            <w:tcW w:w="1170" w:type="dxa"/>
          </w:tcPr>
          <w:p w14:paraId="717DA6D1" w14:textId="77777777" w:rsidR="00AC1205" w:rsidRDefault="00000000">
            <w:pPr>
              <w:jc w:val="right"/>
            </w:pPr>
            <w:r>
              <w:rPr>
                <w:rFonts w:ascii="Consolas" w:eastAsia="Consolas" w:hAnsi="Consolas" w:cs="Consolas"/>
                <w:sz w:val="16"/>
              </w:rPr>
              <w:t>45.0</w:t>
            </w:r>
          </w:p>
        </w:tc>
        <w:tc>
          <w:tcPr>
            <w:tcW w:w="1170" w:type="dxa"/>
          </w:tcPr>
          <w:p w14:paraId="717DA6D2" w14:textId="77777777" w:rsidR="00AC1205" w:rsidRDefault="00000000">
            <w:pPr>
              <w:jc w:val="right"/>
            </w:pPr>
            <w:r>
              <w:rPr>
                <w:rFonts w:ascii="Consolas" w:eastAsia="Consolas" w:hAnsi="Consolas" w:cs="Consolas"/>
                <w:sz w:val="16"/>
              </w:rPr>
              <w:t>38.0</w:t>
            </w:r>
          </w:p>
        </w:tc>
        <w:tc>
          <w:tcPr>
            <w:tcW w:w="1170" w:type="dxa"/>
          </w:tcPr>
          <w:p w14:paraId="717DA6D3" w14:textId="77777777" w:rsidR="00AC1205" w:rsidRDefault="00000000">
            <w:pPr>
              <w:jc w:val="right"/>
            </w:pPr>
            <w:r>
              <w:rPr>
                <w:rFonts w:ascii="Consolas" w:eastAsia="Consolas" w:hAnsi="Consolas" w:cs="Consolas"/>
                <w:sz w:val="16"/>
              </w:rPr>
              <w:t>57.0</w:t>
            </w:r>
          </w:p>
        </w:tc>
        <w:tc>
          <w:tcPr>
            <w:tcW w:w="1170" w:type="dxa"/>
          </w:tcPr>
          <w:p w14:paraId="717DA6D4" w14:textId="77777777" w:rsidR="00AC1205" w:rsidRDefault="00000000">
            <w:pPr>
              <w:jc w:val="right"/>
            </w:pPr>
            <w:r>
              <w:rPr>
                <w:rFonts w:ascii="Consolas" w:eastAsia="Consolas" w:hAnsi="Consolas" w:cs="Consolas"/>
                <w:sz w:val="16"/>
              </w:rPr>
              <w:t>15.0</w:t>
            </w:r>
          </w:p>
        </w:tc>
      </w:tr>
      <w:tr w:rsidR="00AC1205" w14:paraId="717DA6DE" w14:textId="77777777">
        <w:tc>
          <w:tcPr>
            <w:tcW w:w="1170" w:type="dxa"/>
          </w:tcPr>
          <w:p w14:paraId="717DA6D6" w14:textId="77777777" w:rsidR="00AC1205" w:rsidRDefault="00000000">
            <w:pPr>
              <w:jc w:val="right"/>
            </w:pPr>
            <w:r>
              <w:rPr>
                <w:rFonts w:ascii="Consolas" w:eastAsia="Consolas" w:hAnsi="Consolas" w:cs="Consolas"/>
                <w:sz w:val="16"/>
              </w:rPr>
              <w:t>[6] GER</w:t>
            </w:r>
          </w:p>
        </w:tc>
        <w:tc>
          <w:tcPr>
            <w:tcW w:w="1170" w:type="dxa"/>
          </w:tcPr>
          <w:p w14:paraId="717DA6D7" w14:textId="77777777" w:rsidR="00AC1205" w:rsidRDefault="00000000">
            <w:pPr>
              <w:jc w:val="right"/>
            </w:pPr>
            <w:r>
              <w:rPr>
                <w:rFonts w:ascii="Consolas" w:eastAsia="Consolas" w:hAnsi="Consolas" w:cs="Consolas"/>
                <w:sz w:val="16"/>
              </w:rPr>
              <w:t>.</w:t>
            </w:r>
          </w:p>
        </w:tc>
        <w:tc>
          <w:tcPr>
            <w:tcW w:w="1170" w:type="dxa"/>
          </w:tcPr>
          <w:p w14:paraId="717DA6D8" w14:textId="77777777" w:rsidR="00AC1205" w:rsidRDefault="00000000">
            <w:pPr>
              <w:jc w:val="right"/>
            </w:pPr>
            <w:r>
              <w:rPr>
                <w:rFonts w:ascii="Consolas" w:eastAsia="Consolas" w:hAnsi="Consolas" w:cs="Consolas"/>
                <w:sz w:val="16"/>
              </w:rPr>
              <w:t>.</w:t>
            </w:r>
          </w:p>
        </w:tc>
        <w:tc>
          <w:tcPr>
            <w:tcW w:w="1170" w:type="dxa"/>
          </w:tcPr>
          <w:p w14:paraId="717DA6D9" w14:textId="77777777" w:rsidR="00AC1205" w:rsidRDefault="00000000">
            <w:pPr>
              <w:jc w:val="right"/>
            </w:pPr>
            <w:r>
              <w:rPr>
                <w:rFonts w:ascii="Consolas" w:eastAsia="Consolas" w:hAnsi="Consolas" w:cs="Consolas"/>
                <w:sz w:val="16"/>
              </w:rPr>
              <w:t>.</w:t>
            </w:r>
          </w:p>
        </w:tc>
        <w:tc>
          <w:tcPr>
            <w:tcW w:w="1170" w:type="dxa"/>
          </w:tcPr>
          <w:p w14:paraId="717DA6DA" w14:textId="77777777" w:rsidR="00AC1205" w:rsidRDefault="00000000">
            <w:pPr>
              <w:jc w:val="right"/>
            </w:pPr>
            <w:r>
              <w:rPr>
                <w:rFonts w:ascii="Consolas" w:eastAsia="Consolas" w:hAnsi="Consolas" w:cs="Consolas"/>
                <w:sz w:val="16"/>
              </w:rPr>
              <w:t>.</w:t>
            </w:r>
          </w:p>
        </w:tc>
        <w:tc>
          <w:tcPr>
            <w:tcW w:w="1170" w:type="dxa"/>
          </w:tcPr>
          <w:p w14:paraId="717DA6DB" w14:textId="77777777" w:rsidR="00AC1205" w:rsidRDefault="00000000">
            <w:pPr>
              <w:jc w:val="right"/>
            </w:pPr>
            <w:r>
              <w:rPr>
                <w:rFonts w:ascii="Consolas" w:eastAsia="Consolas" w:hAnsi="Consolas" w:cs="Consolas"/>
                <w:sz w:val="16"/>
              </w:rPr>
              <w:t>.</w:t>
            </w:r>
          </w:p>
        </w:tc>
        <w:tc>
          <w:tcPr>
            <w:tcW w:w="1170" w:type="dxa"/>
          </w:tcPr>
          <w:p w14:paraId="717DA6DC" w14:textId="77777777" w:rsidR="00AC1205" w:rsidRDefault="00000000">
            <w:pPr>
              <w:jc w:val="right"/>
            </w:pPr>
            <w:r>
              <w:rPr>
                <w:rFonts w:ascii="Consolas" w:eastAsia="Consolas" w:hAnsi="Consolas" w:cs="Consolas"/>
                <w:sz w:val="16"/>
              </w:rPr>
              <w:t>.</w:t>
            </w:r>
          </w:p>
        </w:tc>
        <w:tc>
          <w:tcPr>
            <w:tcW w:w="1170" w:type="dxa"/>
          </w:tcPr>
          <w:p w14:paraId="717DA6DD" w14:textId="77777777" w:rsidR="00AC1205" w:rsidRDefault="00000000">
            <w:pPr>
              <w:jc w:val="right"/>
            </w:pPr>
            <w:r>
              <w:rPr>
                <w:rFonts w:ascii="Consolas" w:eastAsia="Consolas" w:hAnsi="Consolas" w:cs="Consolas"/>
                <w:sz w:val="16"/>
              </w:rPr>
              <w:t>.</w:t>
            </w:r>
          </w:p>
        </w:tc>
      </w:tr>
      <w:tr w:rsidR="00AC1205" w14:paraId="717DA6E7" w14:textId="77777777">
        <w:tc>
          <w:tcPr>
            <w:tcW w:w="1170" w:type="dxa"/>
          </w:tcPr>
          <w:p w14:paraId="717DA6DF" w14:textId="77777777" w:rsidR="00AC1205" w:rsidRDefault="00000000">
            <w:pPr>
              <w:jc w:val="right"/>
            </w:pPr>
            <w:r>
              <w:rPr>
                <w:rFonts w:ascii="Consolas" w:eastAsia="Consolas" w:hAnsi="Consolas" w:cs="Consolas"/>
                <w:sz w:val="16"/>
              </w:rPr>
              <w:t>[7] UK</w:t>
            </w:r>
          </w:p>
        </w:tc>
        <w:tc>
          <w:tcPr>
            <w:tcW w:w="1170" w:type="dxa"/>
          </w:tcPr>
          <w:p w14:paraId="717DA6E0" w14:textId="77777777" w:rsidR="00AC1205" w:rsidRDefault="00000000">
            <w:pPr>
              <w:jc w:val="right"/>
            </w:pPr>
            <w:r>
              <w:rPr>
                <w:rFonts w:ascii="Consolas" w:eastAsia="Consolas" w:hAnsi="Consolas" w:cs="Consolas"/>
                <w:sz w:val="16"/>
              </w:rPr>
              <w:t>12.0</w:t>
            </w:r>
          </w:p>
        </w:tc>
        <w:tc>
          <w:tcPr>
            <w:tcW w:w="1170" w:type="dxa"/>
          </w:tcPr>
          <w:p w14:paraId="717DA6E1" w14:textId="77777777" w:rsidR="00AC1205" w:rsidRDefault="00000000">
            <w:pPr>
              <w:jc w:val="right"/>
            </w:pPr>
            <w:r>
              <w:rPr>
                <w:rFonts w:ascii="Consolas" w:eastAsia="Consolas" w:hAnsi="Consolas" w:cs="Consolas"/>
                <w:sz w:val="16"/>
              </w:rPr>
              <w:t>78.0</w:t>
            </w:r>
          </w:p>
        </w:tc>
        <w:tc>
          <w:tcPr>
            <w:tcW w:w="1170" w:type="dxa"/>
          </w:tcPr>
          <w:p w14:paraId="717DA6E2" w14:textId="77777777" w:rsidR="00AC1205" w:rsidRDefault="00000000">
            <w:pPr>
              <w:jc w:val="right"/>
            </w:pPr>
            <w:r>
              <w:rPr>
                <w:rFonts w:ascii="Consolas" w:eastAsia="Consolas" w:hAnsi="Consolas" w:cs="Consolas"/>
                <w:sz w:val="16"/>
              </w:rPr>
              <w:t>42.4</w:t>
            </w:r>
          </w:p>
        </w:tc>
        <w:tc>
          <w:tcPr>
            <w:tcW w:w="1170" w:type="dxa"/>
          </w:tcPr>
          <w:p w14:paraId="717DA6E3" w14:textId="77777777" w:rsidR="00AC1205" w:rsidRDefault="00000000">
            <w:pPr>
              <w:jc w:val="right"/>
            </w:pPr>
            <w:r>
              <w:rPr>
                <w:rFonts w:ascii="Consolas" w:eastAsia="Consolas" w:hAnsi="Consolas" w:cs="Consolas"/>
                <w:sz w:val="16"/>
              </w:rPr>
              <w:t>41.0</w:t>
            </w:r>
          </w:p>
        </w:tc>
        <w:tc>
          <w:tcPr>
            <w:tcW w:w="1170" w:type="dxa"/>
          </w:tcPr>
          <w:p w14:paraId="717DA6E4" w14:textId="77777777" w:rsidR="00AC1205" w:rsidRDefault="00000000">
            <w:pPr>
              <w:jc w:val="right"/>
            </w:pPr>
            <w:r>
              <w:rPr>
                <w:rFonts w:ascii="Consolas" w:eastAsia="Consolas" w:hAnsi="Consolas" w:cs="Consolas"/>
                <w:sz w:val="16"/>
              </w:rPr>
              <w:t>32.0</w:t>
            </w:r>
          </w:p>
        </w:tc>
        <w:tc>
          <w:tcPr>
            <w:tcW w:w="1170" w:type="dxa"/>
          </w:tcPr>
          <w:p w14:paraId="717DA6E5" w14:textId="77777777" w:rsidR="00AC1205" w:rsidRDefault="00000000">
            <w:pPr>
              <w:jc w:val="right"/>
            </w:pPr>
            <w:r>
              <w:rPr>
                <w:rFonts w:ascii="Consolas" w:eastAsia="Consolas" w:hAnsi="Consolas" w:cs="Consolas"/>
                <w:sz w:val="16"/>
              </w:rPr>
              <w:t>53.0</w:t>
            </w:r>
          </w:p>
        </w:tc>
        <w:tc>
          <w:tcPr>
            <w:tcW w:w="1170" w:type="dxa"/>
          </w:tcPr>
          <w:p w14:paraId="717DA6E6" w14:textId="77777777" w:rsidR="00AC1205" w:rsidRDefault="00000000">
            <w:pPr>
              <w:jc w:val="right"/>
            </w:pPr>
            <w:r>
              <w:rPr>
                <w:rFonts w:ascii="Consolas" w:eastAsia="Consolas" w:hAnsi="Consolas" w:cs="Consolas"/>
                <w:sz w:val="16"/>
              </w:rPr>
              <w:t>14.2</w:t>
            </w:r>
          </w:p>
        </w:tc>
      </w:tr>
      <w:tr w:rsidR="00AC1205" w14:paraId="717DA6F0" w14:textId="77777777">
        <w:tc>
          <w:tcPr>
            <w:tcW w:w="1170" w:type="dxa"/>
            <w:tcBorders>
              <w:bottom w:val="single" w:sz="0" w:space="0" w:color="000000"/>
            </w:tcBorders>
          </w:tcPr>
          <w:p w14:paraId="717DA6E8"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6E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E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E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E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E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E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6EF" w14:textId="77777777" w:rsidR="00AC1205" w:rsidRDefault="00000000">
            <w:pPr>
              <w:jc w:val="right"/>
            </w:pPr>
            <w:r>
              <w:rPr>
                <w:rFonts w:ascii="Consolas" w:eastAsia="Consolas" w:hAnsi="Consolas" w:cs="Consolas"/>
                <w:sz w:val="16"/>
              </w:rPr>
              <w:t>.</w:t>
            </w:r>
          </w:p>
        </w:tc>
      </w:tr>
      <w:tr w:rsidR="00AC1205" w14:paraId="717DA6F9" w14:textId="77777777">
        <w:tc>
          <w:tcPr>
            <w:tcW w:w="1170" w:type="dxa"/>
            <w:tcBorders>
              <w:top w:val="single" w:sz="0" w:space="0" w:color="000000"/>
              <w:bottom w:val="single" w:sz="0" w:space="0" w:color="000000"/>
            </w:tcBorders>
          </w:tcPr>
          <w:p w14:paraId="717DA6F1"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6F2" w14:textId="77777777" w:rsidR="00AC1205" w:rsidRDefault="00000000">
            <w:pPr>
              <w:jc w:val="right"/>
            </w:pPr>
            <w:r>
              <w:rPr>
                <w:rFonts w:ascii="Consolas" w:eastAsia="Consolas" w:hAnsi="Consolas" w:cs="Consolas"/>
                <w:sz w:val="16"/>
              </w:rPr>
              <w:t>12.0</w:t>
            </w:r>
          </w:p>
        </w:tc>
        <w:tc>
          <w:tcPr>
            <w:tcW w:w="1170" w:type="dxa"/>
            <w:tcBorders>
              <w:top w:val="single" w:sz="0" w:space="0" w:color="000000"/>
              <w:bottom w:val="single" w:sz="0" w:space="0" w:color="000000"/>
            </w:tcBorders>
          </w:tcPr>
          <w:p w14:paraId="717DA6F3" w14:textId="77777777" w:rsidR="00AC1205" w:rsidRDefault="00000000">
            <w:pPr>
              <w:jc w:val="right"/>
            </w:pPr>
            <w:r>
              <w:rPr>
                <w:rFonts w:ascii="Consolas" w:eastAsia="Consolas" w:hAnsi="Consolas" w:cs="Consolas"/>
                <w:sz w:val="16"/>
              </w:rPr>
              <w:t>78.0</w:t>
            </w:r>
          </w:p>
        </w:tc>
        <w:tc>
          <w:tcPr>
            <w:tcW w:w="1170" w:type="dxa"/>
            <w:tcBorders>
              <w:top w:val="single" w:sz="0" w:space="0" w:color="000000"/>
              <w:bottom w:val="single" w:sz="0" w:space="0" w:color="000000"/>
            </w:tcBorders>
          </w:tcPr>
          <w:p w14:paraId="717DA6F4" w14:textId="77777777" w:rsidR="00AC1205" w:rsidRDefault="00000000">
            <w:pPr>
              <w:jc w:val="right"/>
            </w:pPr>
            <w:r>
              <w:rPr>
                <w:rFonts w:ascii="Consolas" w:eastAsia="Consolas" w:hAnsi="Consolas" w:cs="Consolas"/>
                <w:sz w:val="16"/>
              </w:rPr>
              <w:t>42.1</w:t>
            </w:r>
          </w:p>
        </w:tc>
        <w:tc>
          <w:tcPr>
            <w:tcW w:w="1170" w:type="dxa"/>
            <w:tcBorders>
              <w:top w:val="single" w:sz="0" w:space="0" w:color="000000"/>
              <w:bottom w:val="single" w:sz="0" w:space="0" w:color="000000"/>
            </w:tcBorders>
          </w:tcPr>
          <w:p w14:paraId="717DA6F5" w14:textId="77777777" w:rsidR="00AC1205" w:rsidRDefault="00000000">
            <w:pPr>
              <w:jc w:val="right"/>
            </w:pPr>
            <w:r>
              <w:rPr>
                <w:rFonts w:ascii="Consolas" w:eastAsia="Consolas" w:hAnsi="Consolas" w:cs="Consolas"/>
                <w:sz w:val="16"/>
              </w:rPr>
              <w:t>38.0</w:t>
            </w:r>
          </w:p>
        </w:tc>
        <w:tc>
          <w:tcPr>
            <w:tcW w:w="1170" w:type="dxa"/>
            <w:tcBorders>
              <w:top w:val="single" w:sz="0" w:space="0" w:color="000000"/>
              <w:bottom w:val="single" w:sz="0" w:space="0" w:color="000000"/>
            </w:tcBorders>
          </w:tcPr>
          <w:p w14:paraId="717DA6F6" w14:textId="77777777" w:rsidR="00AC1205" w:rsidRDefault="00000000">
            <w:pPr>
              <w:jc w:val="right"/>
            </w:pPr>
            <w:r>
              <w:rPr>
                <w:rFonts w:ascii="Consolas" w:eastAsia="Consolas" w:hAnsi="Consolas" w:cs="Consolas"/>
                <w:sz w:val="16"/>
              </w:rPr>
              <w:t>32.0</w:t>
            </w:r>
          </w:p>
        </w:tc>
        <w:tc>
          <w:tcPr>
            <w:tcW w:w="1170" w:type="dxa"/>
            <w:tcBorders>
              <w:top w:val="single" w:sz="0" w:space="0" w:color="000000"/>
              <w:bottom w:val="single" w:sz="0" w:space="0" w:color="000000"/>
            </w:tcBorders>
          </w:tcPr>
          <w:p w14:paraId="717DA6F7" w14:textId="77777777" w:rsidR="00AC1205" w:rsidRDefault="00000000">
            <w:pPr>
              <w:jc w:val="right"/>
            </w:pPr>
            <w:r>
              <w:rPr>
                <w:rFonts w:ascii="Consolas" w:eastAsia="Consolas" w:hAnsi="Consolas" w:cs="Consolas"/>
                <w:sz w:val="16"/>
              </w:rPr>
              <w:t>51.0</w:t>
            </w:r>
          </w:p>
        </w:tc>
        <w:tc>
          <w:tcPr>
            <w:tcW w:w="1170" w:type="dxa"/>
            <w:tcBorders>
              <w:top w:val="single" w:sz="0" w:space="0" w:color="000000"/>
              <w:bottom w:val="single" w:sz="0" w:space="0" w:color="000000"/>
            </w:tcBorders>
          </w:tcPr>
          <w:p w14:paraId="717DA6F8" w14:textId="77777777" w:rsidR="00AC1205" w:rsidRDefault="00000000">
            <w:pPr>
              <w:jc w:val="right"/>
            </w:pPr>
            <w:r>
              <w:rPr>
                <w:rFonts w:ascii="Consolas" w:eastAsia="Consolas" w:hAnsi="Consolas" w:cs="Consolas"/>
                <w:sz w:val="16"/>
              </w:rPr>
              <w:t>14.0</w:t>
            </w:r>
          </w:p>
        </w:tc>
      </w:tr>
    </w:tbl>
    <w:p w14:paraId="717DA6FA"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6FC" w14:textId="77777777">
        <w:tc>
          <w:tcPr>
            <w:tcW w:w="9360" w:type="dxa"/>
          </w:tcPr>
          <w:p w14:paraId="717DA6FB" w14:textId="77777777" w:rsidR="00AC1205" w:rsidRDefault="00000000">
            <w:r>
              <w:rPr>
                <w:rFonts w:ascii="Consolas" w:eastAsia="Consolas" w:hAnsi="Consolas" w:cs="Consolas"/>
                <w:b/>
                <w:sz w:val="18"/>
              </w:rPr>
              <w:t xml:space="preserve">       Name: </w:t>
            </w:r>
            <w:r>
              <w:rPr>
                <w:rFonts w:ascii="Consolas" w:eastAsia="Consolas" w:hAnsi="Consolas" w:cs="Consolas"/>
                <w:sz w:val="18"/>
              </w:rPr>
              <w:t>siops88soep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letzter erreichter SIOPS-Wert (Std. Internat. Occupational Prestige Scale, Treim</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2,610,011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22.64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25.47          </w:t>
            </w:r>
          </w:p>
        </w:tc>
      </w:tr>
    </w:tbl>
    <w:p w14:paraId="717DA6FD"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706" w14:textId="77777777">
        <w:tc>
          <w:tcPr>
            <w:tcW w:w="1170" w:type="dxa"/>
            <w:tcBorders>
              <w:top w:val="single" w:sz="0" w:space="0" w:color="000000"/>
              <w:bottom w:val="single" w:sz="0" w:space="0" w:color="000000"/>
            </w:tcBorders>
          </w:tcPr>
          <w:p w14:paraId="717DA6FE" w14:textId="77777777" w:rsidR="00AC1205" w:rsidRDefault="00AC1205">
            <w:pPr>
              <w:jc w:val="right"/>
            </w:pPr>
          </w:p>
        </w:tc>
        <w:tc>
          <w:tcPr>
            <w:tcW w:w="1170" w:type="dxa"/>
            <w:tcBorders>
              <w:top w:val="single" w:sz="0" w:space="0" w:color="000000"/>
              <w:bottom w:val="single" w:sz="0" w:space="0" w:color="000000"/>
            </w:tcBorders>
          </w:tcPr>
          <w:p w14:paraId="717DA6FF"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700"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701"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702"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703"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704"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705" w14:textId="77777777" w:rsidR="00AC1205" w:rsidRDefault="00000000">
            <w:pPr>
              <w:jc w:val="right"/>
            </w:pPr>
            <w:r>
              <w:rPr>
                <w:rFonts w:ascii="Consolas" w:eastAsia="Consolas" w:hAnsi="Consolas" w:cs="Consolas"/>
                <w:sz w:val="16"/>
              </w:rPr>
              <w:t>SD</w:t>
            </w:r>
          </w:p>
        </w:tc>
      </w:tr>
      <w:tr w:rsidR="00AC1205" w14:paraId="717DA70F" w14:textId="77777777">
        <w:tc>
          <w:tcPr>
            <w:tcW w:w="1170" w:type="dxa"/>
            <w:tcBorders>
              <w:top w:val="single" w:sz="0" w:space="0" w:color="000000"/>
            </w:tcBorders>
          </w:tcPr>
          <w:p w14:paraId="717DA707"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708"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0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0A"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0B"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0C"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0D"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0E" w14:textId="77777777" w:rsidR="00AC1205" w:rsidRDefault="00000000">
            <w:pPr>
              <w:jc w:val="right"/>
            </w:pPr>
            <w:r>
              <w:rPr>
                <w:rFonts w:ascii="Consolas" w:eastAsia="Consolas" w:hAnsi="Consolas" w:cs="Consolas"/>
                <w:sz w:val="16"/>
              </w:rPr>
              <w:t>.</w:t>
            </w:r>
          </w:p>
        </w:tc>
      </w:tr>
      <w:tr w:rsidR="00AC1205" w14:paraId="717DA718" w14:textId="77777777">
        <w:tc>
          <w:tcPr>
            <w:tcW w:w="1170" w:type="dxa"/>
          </w:tcPr>
          <w:p w14:paraId="717DA710" w14:textId="77777777" w:rsidR="00AC1205" w:rsidRDefault="00000000">
            <w:pPr>
              <w:jc w:val="right"/>
            </w:pPr>
            <w:r>
              <w:rPr>
                <w:rFonts w:ascii="Consolas" w:eastAsia="Consolas" w:hAnsi="Consolas" w:cs="Consolas"/>
                <w:sz w:val="16"/>
              </w:rPr>
              <w:t>[2] KOR</w:t>
            </w:r>
          </w:p>
        </w:tc>
        <w:tc>
          <w:tcPr>
            <w:tcW w:w="1170" w:type="dxa"/>
          </w:tcPr>
          <w:p w14:paraId="717DA711" w14:textId="77777777" w:rsidR="00AC1205" w:rsidRDefault="00000000">
            <w:pPr>
              <w:jc w:val="right"/>
            </w:pPr>
            <w:r>
              <w:rPr>
                <w:rFonts w:ascii="Consolas" w:eastAsia="Consolas" w:hAnsi="Consolas" w:cs="Consolas"/>
                <w:sz w:val="16"/>
              </w:rPr>
              <w:t>.</w:t>
            </w:r>
          </w:p>
        </w:tc>
        <w:tc>
          <w:tcPr>
            <w:tcW w:w="1170" w:type="dxa"/>
          </w:tcPr>
          <w:p w14:paraId="717DA712" w14:textId="77777777" w:rsidR="00AC1205" w:rsidRDefault="00000000">
            <w:pPr>
              <w:jc w:val="right"/>
            </w:pPr>
            <w:r>
              <w:rPr>
                <w:rFonts w:ascii="Consolas" w:eastAsia="Consolas" w:hAnsi="Consolas" w:cs="Consolas"/>
                <w:sz w:val="16"/>
              </w:rPr>
              <w:t>.</w:t>
            </w:r>
          </w:p>
        </w:tc>
        <w:tc>
          <w:tcPr>
            <w:tcW w:w="1170" w:type="dxa"/>
          </w:tcPr>
          <w:p w14:paraId="717DA713" w14:textId="77777777" w:rsidR="00AC1205" w:rsidRDefault="00000000">
            <w:pPr>
              <w:jc w:val="right"/>
            </w:pPr>
            <w:r>
              <w:rPr>
                <w:rFonts w:ascii="Consolas" w:eastAsia="Consolas" w:hAnsi="Consolas" w:cs="Consolas"/>
                <w:sz w:val="16"/>
              </w:rPr>
              <w:t>.</w:t>
            </w:r>
          </w:p>
        </w:tc>
        <w:tc>
          <w:tcPr>
            <w:tcW w:w="1170" w:type="dxa"/>
          </w:tcPr>
          <w:p w14:paraId="717DA714" w14:textId="77777777" w:rsidR="00AC1205" w:rsidRDefault="00000000">
            <w:pPr>
              <w:jc w:val="right"/>
            </w:pPr>
            <w:r>
              <w:rPr>
                <w:rFonts w:ascii="Consolas" w:eastAsia="Consolas" w:hAnsi="Consolas" w:cs="Consolas"/>
                <w:sz w:val="16"/>
              </w:rPr>
              <w:t>.</w:t>
            </w:r>
          </w:p>
        </w:tc>
        <w:tc>
          <w:tcPr>
            <w:tcW w:w="1170" w:type="dxa"/>
          </w:tcPr>
          <w:p w14:paraId="717DA715" w14:textId="77777777" w:rsidR="00AC1205" w:rsidRDefault="00000000">
            <w:pPr>
              <w:jc w:val="right"/>
            </w:pPr>
            <w:r>
              <w:rPr>
                <w:rFonts w:ascii="Consolas" w:eastAsia="Consolas" w:hAnsi="Consolas" w:cs="Consolas"/>
                <w:sz w:val="16"/>
              </w:rPr>
              <w:t>.</w:t>
            </w:r>
          </w:p>
        </w:tc>
        <w:tc>
          <w:tcPr>
            <w:tcW w:w="1170" w:type="dxa"/>
          </w:tcPr>
          <w:p w14:paraId="717DA716" w14:textId="77777777" w:rsidR="00AC1205" w:rsidRDefault="00000000">
            <w:pPr>
              <w:jc w:val="right"/>
            </w:pPr>
            <w:r>
              <w:rPr>
                <w:rFonts w:ascii="Consolas" w:eastAsia="Consolas" w:hAnsi="Consolas" w:cs="Consolas"/>
                <w:sz w:val="16"/>
              </w:rPr>
              <w:t>.</w:t>
            </w:r>
          </w:p>
        </w:tc>
        <w:tc>
          <w:tcPr>
            <w:tcW w:w="1170" w:type="dxa"/>
          </w:tcPr>
          <w:p w14:paraId="717DA717" w14:textId="77777777" w:rsidR="00AC1205" w:rsidRDefault="00000000">
            <w:pPr>
              <w:jc w:val="right"/>
            </w:pPr>
            <w:r>
              <w:rPr>
                <w:rFonts w:ascii="Consolas" w:eastAsia="Consolas" w:hAnsi="Consolas" w:cs="Consolas"/>
                <w:sz w:val="16"/>
              </w:rPr>
              <w:t>.</w:t>
            </w:r>
          </w:p>
        </w:tc>
      </w:tr>
      <w:tr w:rsidR="00AC1205" w14:paraId="717DA721" w14:textId="77777777">
        <w:tc>
          <w:tcPr>
            <w:tcW w:w="1170" w:type="dxa"/>
          </w:tcPr>
          <w:p w14:paraId="717DA719" w14:textId="77777777" w:rsidR="00AC1205" w:rsidRDefault="00000000">
            <w:pPr>
              <w:jc w:val="right"/>
            </w:pPr>
            <w:r>
              <w:rPr>
                <w:rFonts w:ascii="Consolas" w:eastAsia="Consolas" w:hAnsi="Consolas" w:cs="Consolas"/>
                <w:sz w:val="16"/>
              </w:rPr>
              <w:t>[3] USA</w:t>
            </w:r>
          </w:p>
        </w:tc>
        <w:tc>
          <w:tcPr>
            <w:tcW w:w="1170" w:type="dxa"/>
          </w:tcPr>
          <w:p w14:paraId="717DA71A" w14:textId="77777777" w:rsidR="00AC1205" w:rsidRDefault="00000000">
            <w:pPr>
              <w:jc w:val="right"/>
            </w:pPr>
            <w:r>
              <w:rPr>
                <w:rFonts w:ascii="Consolas" w:eastAsia="Consolas" w:hAnsi="Consolas" w:cs="Consolas"/>
                <w:sz w:val="16"/>
              </w:rPr>
              <w:t>.</w:t>
            </w:r>
          </w:p>
        </w:tc>
        <w:tc>
          <w:tcPr>
            <w:tcW w:w="1170" w:type="dxa"/>
          </w:tcPr>
          <w:p w14:paraId="717DA71B" w14:textId="77777777" w:rsidR="00AC1205" w:rsidRDefault="00000000">
            <w:pPr>
              <w:jc w:val="right"/>
            </w:pPr>
            <w:r>
              <w:rPr>
                <w:rFonts w:ascii="Consolas" w:eastAsia="Consolas" w:hAnsi="Consolas" w:cs="Consolas"/>
                <w:sz w:val="16"/>
              </w:rPr>
              <w:t>.</w:t>
            </w:r>
          </w:p>
        </w:tc>
        <w:tc>
          <w:tcPr>
            <w:tcW w:w="1170" w:type="dxa"/>
          </w:tcPr>
          <w:p w14:paraId="717DA71C" w14:textId="77777777" w:rsidR="00AC1205" w:rsidRDefault="00000000">
            <w:pPr>
              <w:jc w:val="right"/>
            </w:pPr>
            <w:r>
              <w:rPr>
                <w:rFonts w:ascii="Consolas" w:eastAsia="Consolas" w:hAnsi="Consolas" w:cs="Consolas"/>
                <w:sz w:val="16"/>
              </w:rPr>
              <w:t>.</w:t>
            </w:r>
          </w:p>
        </w:tc>
        <w:tc>
          <w:tcPr>
            <w:tcW w:w="1170" w:type="dxa"/>
          </w:tcPr>
          <w:p w14:paraId="717DA71D" w14:textId="77777777" w:rsidR="00AC1205" w:rsidRDefault="00000000">
            <w:pPr>
              <w:jc w:val="right"/>
            </w:pPr>
            <w:r>
              <w:rPr>
                <w:rFonts w:ascii="Consolas" w:eastAsia="Consolas" w:hAnsi="Consolas" w:cs="Consolas"/>
                <w:sz w:val="16"/>
              </w:rPr>
              <w:t>.</w:t>
            </w:r>
          </w:p>
        </w:tc>
        <w:tc>
          <w:tcPr>
            <w:tcW w:w="1170" w:type="dxa"/>
          </w:tcPr>
          <w:p w14:paraId="717DA71E" w14:textId="77777777" w:rsidR="00AC1205" w:rsidRDefault="00000000">
            <w:pPr>
              <w:jc w:val="right"/>
            </w:pPr>
            <w:r>
              <w:rPr>
                <w:rFonts w:ascii="Consolas" w:eastAsia="Consolas" w:hAnsi="Consolas" w:cs="Consolas"/>
                <w:sz w:val="16"/>
              </w:rPr>
              <w:t>.</w:t>
            </w:r>
          </w:p>
        </w:tc>
        <w:tc>
          <w:tcPr>
            <w:tcW w:w="1170" w:type="dxa"/>
          </w:tcPr>
          <w:p w14:paraId="717DA71F" w14:textId="77777777" w:rsidR="00AC1205" w:rsidRDefault="00000000">
            <w:pPr>
              <w:jc w:val="right"/>
            </w:pPr>
            <w:r>
              <w:rPr>
                <w:rFonts w:ascii="Consolas" w:eastAsia="Consolas" w:hAnsi="Consolas" w:cs="Consolas"/>
                <w:sz w:val="16"/>
              </w:rPr>
              <w:t>.</w:t>
            </w:r>
          </w:p>
        </w:tc>
        <w:tc>
          <w:tcPr>
            <w:tcW w:w="1170" w:type="dxa"/>
          </w:tcPr>
          <w:p w14:paraId="717DA720" w14:textId="77777777" w:rsidR="00AC1205" w:rsidRDefault="00000000">
            <w:pPr>
              <w:jc w:val="right"/>
            </w:pPr>
            <w:r>
              <w:rPr>
                <w:rFonts w:ascii="Consolas" w:eastAsia="Consolas" w:hAnsi="Consolas" w:cs="Consolas"/>
                <w:sz w:val="16"/>
              </w:rPr>
              <w:t>.</w:t>
            </w:r>
          </w:p>
        </w:tc>
      </w:tr>
      <w:tr w:rsidR="00AC1205" w14:paraId="717DA72A" w14:textId="77777777">
        <w:tc>
          <w:tcPr>
            <w:tcW w:w="1170" w:type="dxa"/>
          </w:tcPr>
          <w:p w14:paraId="717DA722" w14:textId="77777777" w:rsidR="00AC1205" w:rsidRDefault="00000000">
            <w:pPr>
              <w:jc w:val="right"/>
            </w:pPr>
            <w:r>
              <w:rPr>
                <w:rFonts w:ascii="Consolas" w:eastAsia="Consolas" w:hAnsi="Consolas" w:cs="Consolas"/>
                <w:sz w:val="16"/>
              </w:rPr>
              <w:t>[5] SWT</w:t>
            </w:r>
          </w:p>
        </w:tc>
        <w:tc>
          <w:tcPr>
            <w:tcW w:w="1170" w:type="dxa"/>
          </w:tcPr>
          <w:p w14:paraId="717DA723" w14:textId="77777777" w:rsidR="00AC1205" w:rsidRDefault="00000000">
            <w:pPr>
              <w:jc w:val="right"/>
            </w:pPr>
            <w:r>
              <w:rPr>
                <w:rFonts w:ascii="Consolas" w:eastAsia="Consolas" w:hAnsi="Consolas" w:cs="Consolas"/>
                <w:sz w:val="16"/>
              </w:rPr>
              <w:t>.</w:t>
            </w:r>
          </w:p>
        </w:tc>
        <w:tc>
          <w:tcPr>
            <w:tcW w:w="1170" w:type="dxa"/>
          </w:tcPr>
          <w:p w14:paraId="717DA724" w14:textId="77777777" w:rsidR="00AC1205" w:rsidRDefault="00000000">
            <w:pPr>
              <w:jc w:val="right"/>
            </w:pPr>
            <w:r>
              <w:rPr>
                <w:rFonts w:ascii="Consolas" w:eastAsia="Consolas" w:hAnsi="Consolas" w:cs="Consolas"/>
                <w:sz w:val="16"/>
              </w:rPr>
              <w:t>.</w:t>
            </w:r>
          </w:p>
        </w:tc>
        <w:tc>
          <w:tcPr>
            <w:tcW w:w="1170" w:type="dxa"/>
          </w:tcPr>
          <w:p w14:paraId="717DA725" w14:textId="77777777" w:rsidR="00AC1205" w:rsidRDefault="00000000">
            <w:pPr>
              <w:jc w:val="right"/>
            </w:pPr>
            <w:r>
              <w:rPr>
                <w:rFonts w:ascii="Consolas" w:eastAsia="Consolas" w:hAnsi="Consolas" w:cs="Consolas"/>
                <w:sz w:val="16"/>
              </w:rPr>
              <w:t>.</w:t>
            </w:r>
          </w:p>
        </w:tc>
        <w:tc>
          <w:tcPr>
            <w:tcW w:w="1170" w:type="dxa"/>
          </w:tcPr>
          <w:p w14:paraId="717DA726" w14:textId="77777777" w:rsidR="00AC1205" w:rsidRDefault="00000000">
            <w:pPr>
              <w:jc w:val="right"/>
            </w:pPr>
            <w:r>
              <w:rPr>
                <w:rFonts w:ascii="Consolas" w:eastAsia="Consolas" w:hAnsi="Consolas" w:cs="Consolas"/>
                <w:sz w:val="16"/>
              </w:rPr>
              <w:t>.</w:t>
            </w:r>
          </w:p>
        </w:tc>
        <w:tc>
          <w:tcPr>
            <w:tcW w:w="1170" w:type="dxa"/>
          </w:tcPr>
          <w:p w14:paraId="717DA727" w14:textId="77777777" w:rsidR="00AC1205" w:rsidRDefault="00000000">
            <w:pPr>
              <w:jc w:val="right"/>
            </w:pPr>
            <w:r>
              <w:rPr>
                <w:rFonts w:ascii="Consolas" w:eastAsia="Consolas" w:hAnsi="Consolas" w:cs="Consolas"/>
                <w:sz w:val="16"/>
              </w:rPr>
              <w:t>.</w:t>
            </w:r>
          </w:p>
        </w:tc>
        <w:tc>
          <w:tcPr>
            <w:tcW w:w="1170" w:type="dxa"/>
          </w:tcPr>
          <w:p w14:paraId="717DA728" w14:textId="77777777" w:rsidR="00AC1205" w:rsidRDefault="00000000">
            <w:pPr>
              <w:jc w:val="right"/>
            </w:pPr>
            <w:r>
              <w:rPr>
                <w:rFonts w:ascii="Consolas" w:eastAsia="Consolas" w:hAnsi="Consolas" w:cs="Consolas"/>
                <w:sz w:val="16"/>
              </w:rPr>
              <w:t>.</w:t>
            </w:r>
          </w:p>
        </w:tc>
        <w:tc>
          <w:tcPr>
            <w:tcW w:w="1170" w:type="dxa"/>
          </w:tcPr>
          <w:p w14:paraId="717DA729" w14:textId="77777777" w:rsidR="00AC1205" w:rsidRDefault="00000000">
            <w:pPr>
              <w:jc w:val="right"/>
            </w:pPr>
            <w:r>
              <w:rPr>
                <w:rFonts w:ascii="Consolas" w:eastAsia="Consolas" w:hAnsi="Consolas" w:cs="Consolas"/>
                <w:sz w:val="16"/>
              </w:rPr>
              <w:t>.</w:t>
            </w:r>
          </w:p>
        </w:tc>
      </w:tr>
      <w:tr w:rsidR="00AC1205" w14:paraId="717DA733" w14:textId="77777777">
        <w:tc>
          <w:tcPr>
            <w:tcW w:w="1170" w:type="dxa"/>
          </w:tcPr>
          <w:p w14:paraId="717DA72B" w14:textId="77777777" w:rsidR="00AC1205" w:rsidRDefault="00000000">
            <w:pPr>
              <w:jc w:val="right"/>
            </w:pPr>
            <w:r>
              <w:rPr>
                <w:rFonts w:ascii="Consolas" w:eastAsia="Consolas" w:hAnsi="Consolas" w:cs="Consolas"/>
                <w:sz w:val="16"/>
              </w:rPr>
              <w:t>[6] GER</w:t>
            </w:r>
          </w:p>
        </w:tc>
        <w:tc>
          <w:tcPr>
            <w:tcW w:w="1170" w:type="dxa"/>
          </w:tcPr>
          <w:p w14:paraId="717DA72C" w14:textId="77777777" w:rsidR="00AC1205" w:rsidRDefault="00000000">
            <w:pPr>
              <w:jc w:val="right"/>
            </w:pPr>
            <w:r>
              <w:rPr>
                <w:rFonts w:ascii="Consolas" w:eastAsia="Consolas" w:hAnsi="Consolas" w:cs="Consolas"/>
                <w:sz w:val="16"/>
              </w:rPr>
              <w:t>-8.0</w:t>
            </w:r>
          </w:p>
        </w:tc>
        <w:tc>
          <w:tcPr>
            <w:tcW w:w="1170" w:type="dxa"/>
          </w:tcPr>
          <w:p w14:paraId="717DA72D" w14:textId="77777777" w:rsidR="00AC1205" w:rsidRDefault="00000000">
            <w:pPr>
              <w:jc w:val="right"/>
            </w:pPr>
            <w:r>
              <w:rPr>
                <w:rFonts w:ascii="Consolas" w:eastAsia="Consolas" w:hAnsi="Consolas" w:cs="Consolas"/>
                <w:sz w:val="16"/>
              </w:rPr>
              <w:t>78.0</w:t>
            </w:r>
          </w:p>
        </w:tc>
        <w:tc>
          <w:tcPr>
            <w:tcW w:w="1170" w:type="dxa"/>
          </w:tcPr>
          <w:p w14:paraId="717DA72E" w14:textId="77777777" w:rsidR="00AC1205" w:rsidRDefault="00000000">
            <w:pPr>
              <w:jc w:val="right"/>
            </w:pPr>
            <w:r>
              <w:rPr>
                <w:rFonts w:ascii="Consolas" w:eastAsia="Consolas" w:hAnsi="Consolas" w:cs="Consolas"/>
                <w:sz w:val="16"/>
              </w:rPr>
              <w:t>22.6</w:t>
            </w:r>
          </w:p>
        </w:tc>
        <w:tc>
          <w:tcPr>
            <w:tcW w:w="1170" w:type="dxa"/>
          </w:tcPr>
          <w:p w14:paraId="717DA72F" w14:textId="77777777" w:rsidR="00AC1205" w:rsidRDefault="00000000">
            <w:pPr>
              <w:jc w:val="right"/>
            </w:pPr>
            <w:r>
              <w:rPr>
                <w:rFonts w:ascii="Consolas" w:eastAsia="Consolas" w:hAnsi="Consolas" w:cs="Consolas"/>
                <w:sz w:val="16"/>
              </w:rPr>
              <w:t>30.0</w:t>
            </w:r>
          </w:p>
        </w:tc>
        <w:tc>
          <w:tcPr>
            <w:tcW w:w="1170" w:type="dxa"/>
          </w:tcPr>
          <w:p w14:paraId="717DA730" w14:textId="77777777" w:rsidR="00AC1205" w:rsidRDefault="00000000">
            <w:pPr>
              <w:jc w:val="right"/>
            </w:pPr>
            <w:r>
              <w:rPr>
                <w:rFonts w:ascii="Consolas" w:eastAsia="Consolas" w:hAnsi="Consolas" w:cs="Consolas"/>
                <w:sz w:val="16"/>
              </w:rPr>
              <w:t>-2.0</w:t>
            </w:r>
          </w:p>
        </w:tc>
        <w:tc>
          <w:tcPr>
            <w:tcW w:w="1170" w:type="dxa"/>
          </w:tcPr>
          <w:p w14:paraId="717DA731" w14:textId="77777777" w:rsidR="00AC1205" w:rsidRDefault="00000000">
            <w:pPr>
              <w:jc w:val="right"/>
            </w:pPr>
            <w:r>
              <w:rPr>
                <w:rFonts w:ascii="Consolas" w:eastAsia="Consolas" w:hAnsi="Consolas" w:cs="Consolas"/>
                <w:sz w:val="16"/>
              </w:rPr>
              <w:t>44.0</w:t>
            </w:r>
          </w:p>
        </w:tc>
        <w:tc>
          <w:tcPr>
            <w:tcW w:w="1170" w:type="dxa"/>
          </w:tcPr>
          <w:p w14:paraId="717DA732" w14:textId="77777777" w:rsidR="00AC1205" w:rsidRDefault="00000000">
            <w:pPr>
              <w:jc w:val="right"/>
            </w:pPr>
            <w:r>
              <w:rPr>
                <w:rFonts w:ascii="Consolas" w:eastAsia="Consolas" w:hAnsi="Consolas" w:cs="Consolas"/>
                <w:sz w:val="16"/>
              </w:rPr>
              <w:t>25.5</w:t>
            </w:r>
          </w:p>
        </w:tc>
      </w:tr>
      <w:tr w:rsidR="00AC1205" w14:paraId="717DA73C" w14:textId="77777777">
        <w:tc>
          <w:tcPr>
            <w:tcW w:w="1170" w:type="dxa"/>
          </w:tcPr>
          <w:p w14:paraId="717DA734" w14:textId="77777777" w:rsidR="00AC1205" w:rsidRDefault="00000000">
            <w:pPr>
              <w:jc w:val="right"/>
            </w:pPr>
            <w:r>
              <w:rPr>
                <w:rFonts w:ascii="Consolas" w:eastAsia="Consolas" w:hAnsi="Consolas" w:cs="Consolas"/>
                <w:sz w:val="16"/>
              </w:rPr>
              <w:t>[7] UK</w:t>
            </w:r>
          </w:p>
        </w:tc>
        <w:tc>
          <w:tcPr>
            <w:tcW w:w="1170" w:type="dxa"/>
          </w:tcPr>
          <w:p w14:paraId="717DA735" w14:textId="77777777" w:rsidR="00AC1205" w:rsidRDefault="00000000">
            <w:pPr>
              <w:jc w:val="right"/>
            </w:pPr>
            <w:r>
              <w:rPr>
                <w:rFonts w:ascii="Consolas" w:eastAsia="Consolas" w:hAnsi="Consolas" w:cs="Consolas"/>
                <w:sz w:val="16"/>
              </w:rPr>
              <w:t>.</w:t>
            </w:r>
          </w:p>
        </w:tc>
        <w:tc>
          <w:tcPr>
            <w:tcW w:w="1170" w:type="dxa"/>
          </w:tcPr>
          <w:p w14:paraId="717DA736" w14:textId="77777777" w:rsidR="00AC1205" w:rsidRDefault="00000000">
            <w:pPr>
              <w:jc w:val="right"/>
            </w:pPr>
            <w:r>
              <w:rPr>
                <w:rFonts w:ascii="Consolas" w:eastAsia="Consolas" w:hAnsi="Consolas" w:cs="Consolas"/>
                <w:sz w:val="16"/>
              </w:rPr>
              <w:t>.</w:t>
            </w:r>
          </w:p>
        </w:tc>
        <w:tc>
          <w:tcPr>
            <w:tcW w:w="1170" w:type="dxa"/>
          </w:tcPr>
          <w:p w14:paraId="717DA737" w14:textId="77777777" w:rsidR="00AC1205" w:rsidRDefault="00000000">
            <w:pPr>
              <w:jc w:val="right"/>
            </w:pPr>
            <w:r>
              <w:rPr>
                <w:rFonts w:ascii="Consolas" w:eastAsia="Consolas" w:hAnsi="Consolas" w:cs="Consolas"/>
                <w:sz w:val="16"/>
              </w:rPr>
              <w:t>.</w:t>
            </w:r>
          </w:p>
        </w:tc>
        <w:tc>
          <w:tcPr>
            <w:tcW w:w="1170" w:type="dxa"/>
          </w:tcPr>
          <w:p w14:paraId="717DA738" w14:textId="77777777" w:rsidR="00AC1205" w:rsidRDefault="00000000">
            <w:pPr>
              <w:jc w:val="right"/>
            </w:pPr>
            <w:r>
              <w:rPr>
                <w:rFonts w:ascii="Consolas" w:eastAsia="Consolas" w:hAnsi="Consolas" w:cs="Consolas"/>
                <w:sz w:val="16"/>
              </w:rPr>
              <w:t>.</w:t>
            </w:r>
          </w:p>
        </w:tc>
        <w:tc>
          <w:tcPr>
            <w:tcW w:w="1170" w:type="dxa"/>
          </w:tcPr>
          <w:p w14:paraId="717DA739" w14:textId="77777777" w:rsidR="00AC1205" w:rsidRDefault="00000000">
            <w:pPr>
              <w:jc w:val="right"/>
            </w:pPr>
            <w:r>
              <w:rPr>
                <w:rFonts w:ascii="Consolas" w:eastAsia="Consolas" w:hAnsi="Consolas" w:cs="Consolas"/>
                <w:sz w:val="16"/>
              </w:rPr>
              <w:t>.</w:t>
            </w:r>
          </w:p>
        </w:tc>
        <w:tc>
          <w:tcPr>
            <w:tcW w:w="1170" w:type="dxa"/>
          </w:tcPr>
          <w:p w14:paraId="717DA73A" w14:textId="77777777" w:rsidR="00AC1205" w:rsidRDefault="00000000">
            <w:pPr>
              <w:jc w:val="right"/>
            </w:pPr>
            <w:r>
              <w:rPr>
                <w:rFonts w:ascii="Consolas" w:eastAsia="Consolas" w:hAnsi="Consolas" w:cs="Consolas"/>
                <w:sz w:val="16"/>
              </w:rPr>
              <w:t>.</w:t>
            </w:r>
          </w:p>
        </w:tc>
        <w:tc>
          <w:tcPr>
            <w:tcW w:w="1170" w:type="dxa"/>
          </w:tcPr>
          <w:p w14:paraId="717DA73B" w14:textId="77777777" w:rsidR="00AC1205" w:rsidRDefault="00000000">
            <w:pPr>
              <w:jc w:val="right"/>
            </w:pPr>
            <w:r>
              <w:rPr>
                <w:rFonts w:ascii="Consolas" w:eastAsia="Consolas" w:hAnsi="Consolas" w:cs="Consolas"/>
                <w:sz w:val="16"/>
              </w:rPr>
              <w:t>.</w:t>
            </w:r>
          </w:p>
        </w:tc>
      </w:tr>
      <w:tr w:rsidR="00AC1205" w14:paraId="717DA745" w14:textId="77777777">
        <w:tc>
          <w:tcPr>
            <w:tcW w:w="1170" w:type="dxa"/>
            <w:tcBorders>
              <w:bottom w:val="single" w:sz="0" w:space="0" w:color="000000"/>
            </w:tcBorders>
          </w:tcPr>
          <w:p w14:paraId="717DA73D"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73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3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4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41"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4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43"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44" w14:textId="77777777" w:rsidR="00AC1205" w:rsidRDefault="00000000">
            <w:pPr>
              <w:jc w:val="right"/>
            </w:pPr>
            <w:r>
              <w:rPr>
                <w:rFonts w:ascii="Consolas" w:eastAsia="Consolas" w:hAnsi="Consolas" w:cs="Consolas"/>
                <w:sz w:val="16"/>
              </w:rPr>
              <w:t>.</w:t>
            </w:r>
          </w:p>
        </w:tc>
      </w:tr>
      <w:tr w:rsidR="00AC1205" w14:paraId="717DA74E" w14:textId="77777777">
        <w:tc>
          <w:tcPr>
            <w:tcW w:w="1170" w:type="dxa"/>
            <w:tcBorders>
              <w:top w:val="single" w:sz="0" w:space="0" w:color="000000"/>
              <w:bottom w:val="single" w:sz="0" w:space="0" w:color="000000"/>
            </w:tcBorders>
          </w:tcPr>
          <w:p w14:paraId="717DA746"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747"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748" w14:textId="77777777" w:rsidR="00AC1205" w:rsidRDefault="00000000">
            <w:pPr>
              <w:jc w:val="right"/>
            </w:pPr>
            <w:r>
              <w:rPr>
                <w:rFonts w:ascii="Consolas" w:eastAsia="Consolas" w:hAnsi="Consolas" w:cs="Consolas"/>
                <w:sz w:val="16"/>
              </w:rPr>
              <w:t>78.0</w:t>
            </w:r>
          </w:p>
        </w:tc>
        <w:tc>
          <w:tcPr>
            <w:tcW w:w="1170" w:type="dxa"/>
            <w:tcBorders>
              <w:top w:val="single" w:sz="0" w:space="0" w:color="000000"/>
              <w:bottom w:val="single" w:sz="0" w:space="0" w:color="000000"/>
            </w:tcBorders>
          </w:tcPr>
          <w:p w14:paraId="717DA749" w14:textId="77777777" w:rsidR="00AC1205" w:rsidRDefault="00000000">
            <w:pPr>
              <w:jc w:val="right"/>
            </w:pPr>
            <w:r>
              <w:rPr>
                <w:rFonts w:ascii="Consolas" w:eastAsia="Consolas" w:hAnsi="Consolas" w:cs="Consolas"/>
                <w:sz w:val="16"/>
              </w:rPr>
              <w:t>22.6</w:t>
            </w:r>
          </w:p>
        </w:tc>
        <w:tc>
          <w:tcPr>
            <w:tcW w:w="1170" w:type="dxa"/>
            <w:tcBorders>
              <w:top w:val="single" w:sz="0" w:space="0" w:color="000000"/>
              <w:bottom w:val="single" w:sz="0" w:space="0" w:color="000000"/>
            </w:tcBorders>
          </w:tcPr>
          <w:p w14:paraId="717DA74A" w14:textId="77777777" w:rsidR="00AC1205" w:rsidRDefault="00000000">
            <w:pPr>
              <w:jc w:val="right"/>
            </w:pPr>
            <w:r>
              <w:rPr>
                <w:rFonts w:ascii="Consolas" w:eastAsia="Consolas" w:hAnsi="Consolas" w:cs="Consolas"/>
                <w:sz w:val="16"/>
              </w:rPr>
              <w:t>30.0</w:t>
            </w:r>
          </w:p>
        </w:tc>
        <w:tc>
          <w:tcPr>
            <w:tcW w:w="1170" w:type="dxa"/>
            <w:tcBorders>
              <w:top w:val="single" w:sz="0" w:space="0" w:color="000000"/>
              <w:bottom w:val="single" w:sz="0" w:space="0" w:color="000000"/>
            </w:tcBorders>
          </w:tcPr>
          <w:p w14:paraId="717DA74B"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A74C" w14:textId="77777777" w:rsidR="00AC1205" w:rsidRDefault="00000000">
            <w:pPr>
              <w:jc w:val="right"/>
            </w:pPr>
            <w:r>
              <w:rPr>
                <w:rFonts w:ascii="Consolas" w:eastAsia="Consolas" w:hAnsi="Consolas" w:cs="Consolas"/>
                <w:sz w:val="16"/>
              </w:rPr>
              <w:t>44.0</w:t>
            </w:r>
          </w:p>
        </w:tc>
        <w:tc>
          <w:tcPr>
            <w:tcW w:w="1170" w:type="dxa"/>
            <w:tcBorders>
              <w:top w:val="single" w:sz="0" w:space="0" w:color="000000"/>
              <w:bottom w:val="single" w:sz="0" w:space="0" w:color="000000"/>
            </w:tcBorders>
          </w:tcPr>
          <w:p w14:paraId="717DA74D" w14:textId="77777777" w:rsidR="00AC1205" w:rsidRDefault="00000000">
            <w:pPr>
              <w:jc w:val="right"/>
            </w:pPr>
            <w:r>
              <w:rPr>
                <w:rFonts w:ascii="Consolas" w:eastAsia="Consolas" w:hAnsi="Consolas" w:cs="Consolas"/>
                <w:sz w:val="16"/>
              </w:rPr>
              <w:t>25.5</w:t>
            </w:r>
          </w:p>
        </w:tc>
      </w:tr>
    </w:tbl>
    <w:p w14:paraId="717DA74F" w14:textId="77777777" w:rsidR="00AC1205" w:rsidRDefault="00AC1205"/>
    <w:p w14:paraId="717DA750" w14:textId="77777777" w:rsidR="00AC1205" w:rsidRDefault="00000000">
      <w:pPr>
        <w:shd w:val="solid" w:color="B0C4DE" w:fill="auto"/>
      </w:pPr>
      <w:r>
        <w:rPr>
          <w:b/>
          <w:sz w:val="26"/>
        </w:rPr>
        <w:t>mps88</w:t>
      </w:r>
    </w:p>
    <w:p w14:paraId="717DA751" w14:textId="77777777" w:rsidR="00AC1205" w:rsidRDefault="00000000">
      <w:pPr>
        <w:rPr>
          <w:color w:val="4682B4"/>
        </w:rPr>
      </w:pPr>
      <w:r>
        <w:rPr>
          <w:color w:val="4682B4"/>
        </w:rPr>
        <w:t>MPS (German Magnitude Prestige Scale)</w:t>
      </w:r>
      <w:r>
        <w:rPr>
          <w:color w:val="4682B4"/>
        </w:rPr>
        <w:br/>
        <w:t>&lt;number&gt;</w:t>
      </w:r>
      <w:r>
        <w:rPr>
          <w:color w:val="4682B4"/>
        </w:rPr>
        <w:br/>
      </w:r>
    </w:p>
    <w:p w14:paraId="717DA752" w14:textId="77777777" w:rsidR="00AC1205" w:rsidRDefault="00000000">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754" w14:textId="77777777">
        <w:tc>
          <w:tcPr>
            <w:tcW w:w="9360" w:type="dxa"/>
          </w:tcPr>
          <w:p w14:paraId="717DA753" w14:textId="77777777" w:rsidR="00AC1205" w:rsidRDefault="00000000">
            <w:r>
              <w:rPr>
                <w:rFonts w:ascii="Consolas" w:eastAsia="Consolas" w:hAnsi="Consolas" w:cs="Consolas"/>
                <w:b/>
                <w:sz w:val="18"/>
              </w:rPr>
              <w:t xml:space="preserve">       Name: </w:t>
            </w:r>
            <w:r>
              <w:rPr>
                <w:rFonts w:ascii="Consolas" w:eastAsia="Consolas" w:hAnsi="Consolas" w:cs="Consolas"/>
                <w:sz w:val="18"/>
              </w:rPr>
              <w:t>mps88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MPS (German Magnitude Prestige Scale)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188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2,660,231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80.84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40.87          </w:t>
            </w:r>
          </w:p>
        </w:tc>
      </w:tr>
    </w:tbl>
    <w:p w14:paraId="717DA75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75E" w14:textId="77777777">
        <w:tc>
          <w:tcPr>
            <w:tcW w:w="1170" w:type="dxa"/>
            <w:tcBorders>
              <w:top w:val="single" w:sz="0" w:space="0" w:color="000000"/>
              <w:bottom w:val="single" w:sz="0" w:space="0" w:color="000000"/>
            </w:tcBorders>
          </w:tcPr>
          <w:p w14:paraId="717DA756" w14:textId="77777777" w:rsidR="00AC1205" w:rsidRDefault="00AC1205">
            <w:pPr>
              <w:jc w:val="right"/>
            </w:pPr>
          </w:p>
        </w:tc>
        <w:tc>
          <w:tcPr>
            <w:tcW w:w="1170" w:type="dxa"/>
            <w:tcBorders>
              <w:top w:val="single" w:sz="0" w:space="0" w:color="000000"/>
              <w:bottom w:val="single" w:sz="0" w:space="0" w:color="000000"/>
            </w:tcBorders>
          </w:tcPr>
          <w:p w14:paraId="717DA757"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758"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759"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75A"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75B"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75C"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75D" w14:textId="77777777" w:rsidR="00AC1205" w:rsidRDefault="00000000">
            <w:pPr>
              <w:jc w:val="right"/>
            </w:pPr>
            <w:r>
              <w:rPr>
                <w:rFonts w:ascii="Consolas" w:eastAsia="Consolas" w:hAnsi="Consolas" w:cs="Consolas"/>
                <w:sz w:val="16"/>
              </w:rPr>
              <w:t>SD</w:t>
            </w:r>
          </w:p>
        </w:tc>
      </w:tr>
      <w:tr w:rsidR="00AC1205" w14:paraId="717DA767" w14:textId="77777777">
        <w:tc>
          <w:tcPr>
            <w:tcW w:w="1170" w:type="dxa"/>
            <w:tcBorders>
              <w:top w:val="single" w:sz="0" w:space="0" w:color="000000"/>
            </w:tcBorders>
          </w:tcPr>
          <w:p w14:paraId="717DA75F"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760"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61"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62"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63"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64"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6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66" w14:textId="77777777" w:rsidR="00AC1205" w:rsidRDefault="00000000">
            <w:pPr>
              <w:jc w:val="right"/>
            </w:pPr>
            <w:r>
              <w:rPr>
                <w:rFonts w:ascii="Consolas" w:eastAsia="Consolas" w:hAnsi="Consolas" w:cs="Consolas"/>
                <w:sz w:val="16"/>
              </w:rPr>
              <w:t>.</w:t>
            </w:r>
          </w:p>
        </w:tc>
      </w:tr>
      <w:tr w:rsidR="00AC1205" w14:paraId="717DA770" w14:textId="77777777">
        <w:tc>
          <w:tcPr>
            <w:tcW w:w="1170" w:type="dxa"/>
          </w:tcPr>
          <w:p w14:paraId="717DA768" w14:textId="77777777" w:rsidR="00AC1205" w:rsidRDefault="00000000">
            <w:pPr>
              <w:jc w:val="right"/>
            </w:pPr>
            <w:r>
              <w:rPr>
                <w:rFonts w:ascii="Consolas" w:eastAsia="Consolas" w:hAnsi="Consolas" w:cs="Consolas"/>
                <w:sz w:val="16"/>
              </w:rPr>
              <w:t>[2] KOR</w:t>
            </w:r>
          </w:p>
        </w:tc>
        <w:tc>
          <w:tcPr>
            <w:tcW w:w="1170" w:type="dxa"/>
          </w:tcPr>
          <w:p w14:paraId="717DA769" w14:textId="77777777" w:rsidR="00AC1205" w:rsidRDefault="00000000">
            <w:pPr>
              <w:jc w:val="right"/>
            </w:pPr>
            <w:r>
              <w:rPr>
                <w:rFonts w:ascii="Consolas" w:eastAsia="Consolas" w:hAnsi="Consolas" w:cs="Consolas"/>
                <w:sz w:val="16"/>
              </w:rPr>
              <w:t>.</w:t>
            </w:r>
          </w:p>
        </w:tc>
        <w:tc>
          <w:tcPr>
            <w:tcW w:w="1170" w:type="dxa"/>
          </w:tcPr>
          <w:p w14:paraId="717DA76A" w14:textId="77777777" w:rsidR="00AC1205" w:rsidRDefault="00000000">
            <w:pPr>
              <w:jc w:val="right"/>
            </w:pPr>
            <w:r>
              <w:rPr>
                <w:rFonts w:ascii="Consolas" w:eastAsia="Consolas" w:hAnsi="Consolas" w:cs="Consolas"/>
                <w:sz w:val="16"/>
              </w:rPr>
              <w:t>.</w:t>
            </w:r>
          </w:p>
        </w:tc>
        <w:tc>
          <w:tcPr>
            <w:tcW w:w="1170" w:type="dxa"/>
          </w:tcPr>
          <w:p w14:paraId="717DA76B" w14:textId="77777777" w:rsidR="00AC1205" w:rsidRDefault="00000000">
            <w:pPr>
              <w:jc w:val="right"/>
            </w:pPr>
            <w:r>
              <w:rPr>
                <w:rFonts w:ascii="Consolas" w:eastAsia="Consolas" w:hAnsi="Consolas" w:cs="Consolas"/>
                <w:sz w:val="16"/>
              </w:rPr>
              <w:t>.</w:t>
            </w:r>
          </w:p>
        </w:tc>
        <w:tc>
          <w:tcPr>
            <w:tcW w:w="1170" w:type="dxa"/>
          </w:tcPr>
          <w:p w14:paraId="717DA76C" w14:textId="77777777" w:rsidR="00AC1205" w:rsidRDefault="00000000">
            <w:pPr>
              <w:jc w:val="right"/>
            </w:pPr>
            <w:r>
              <w:rPr>
                <w:rFonts w:ascii="Consolas" w:eastAsia="Consolas" w:hAnsi="Consolas" w:cs="Consolas"/>
                <w:sz w:val="16"/>
              </w:rPr>
              <w:t>.</w:t>
            </w:r>
          </w:p>
        </w:tc>
        <w:tc>
          <w:tcPr>
            <w:tcW w:w="1170" w:type="dxa"/>
          </w:tcPr>
          <w:p w14:paraId="717DA76D" w14:textId="77777777" w:rsidR="00AC1205" w:rsidRDefault="00000000">
            <w:pPr>
              <w:jc w:val="right"/>
            </w:pPr>
            <w:r>
              <w:rPr>
                <w:rFonts w:ascii="Consolas" w:eastAsia="Consolas" w:hAnsi="Consolas" w:cs="Consolas"/>
                <w:sz w:val="16"/>
              </w:rPr>
              <w:t>.</w:t>
            </w:r>
          </w:p>
        </w:tc>
        <w:tc>
          <w:tcPr>
            <w:tcW w:w="1170" w:type="dxa"/>
          </w:tcPr>
          <w:p w14:paraId="717DA76E" w14:textId="77777777" w:rsidR="00AC1205" w:rsidRDefault="00000000">
            <w:pPr>
              <w:jc w:val="right"/>
            </w:pPr>
            <w:r>
              <w:rPr>
                <w:rFonts w:ascii="Consolas" w:eastAsia="Consolas" w:hAnsi="Consolas" w:cs="Consolas"/>
                <w:sz w:val="16"/>
              </w:rPr>
              <w:t>.</w:t>
            </w:r>
          </w:p>
        </w:tc>
        <w:tc>
          <w:tcPr>
            <w:tcW w:w="1170" w:type="dxa"/>
          </w:tcPr>
          <w:p w14:paraId="717DA76F" w14:textId="77777777" w:rsidR="00AC1205" w:rsidRDefault="00000000">
            <w:pPr>
              <w:jc w:val="right"/>
            </w:pPr>
            <w:r>
              <w:rPr>
                <w:rFonts w:ascii="Consolas" w:eastAsia="Consolas" w:hAnsi="Consolas" w:cs="Consolas"/>
                <w:sz w:val="16"/>
              </w:rPr>
              <w:t>.</w:t>
            </w:r>
          </w:p>
        </w:tc>
      </w:tr>
      <w:tr w:rsidR="00AC1205" w14:paraId="717DA779" w14:textId="77777777">
        <w:tc>
          <w:tcPr>
            <w:tcW w:w="1170" w:type="dxa"/>
          </w:tcPr>
          <w:p w14:paraId="717DA771" w14:textId="77777777" w:rsidR="00AC1205" w:rsidRDefault="00000000">
            <w:pPr>
              <w:jc w:val="right"/>
            </w:pPr>
            <w:r>
              <w:rPr>
                <w:rFonts w:ascii="Consolas" w:eastAsia="Consolas" w:hAnsi="Consolas" w:cs="Consolas"/>
                <w:sz w:val="16"/>
              </w:rPr>
              <w:t>[3] USA</w:t>
            </w:r>
          </w:p>
        </w:tc>
        <w:tc>
          <w:tcPr>
            <w:tcW w:w="1170" w:type="dxa"/>
          </w:tcPr>
          <w:p w14:paraId="717DA772" w14:textId="77777777" w:rsidR="00AC1205" w:rsidRDefault="00000000">
            <w:pPr>
              <w:jc w:val="right"/>
            </w:pPr>
            <w:r>
              <w:rPr>
                <w:rFonts w:ascii="Consolas" w:eastAsia="Consolas" w:hAnsi="Consolas" w:cs="Consolas"/>
                <w:sz w:val="16"/>
              </w:rPr>
              <w:t>20.0</w:t>
            </w:r>
          </w:p>
        </w:tc>
        <w:tc>
          <w:tcPr>
            <w:tcW w:w="1170" w:type="dxa"/>
          </w:tcPr>
          <w:p w14:paraId="717DA773" w14:textId="77777777" w:rsidR="00AC1205" w:rsidRDefault="00000000">
            <w:pPr>
              <w:jc w:val="right"/>
            </w:pPr>
            <w:r>
              <w:rPr>
                <w:rFonts w:ascii="Consolas" w:eastAsia="Consolas" w:hAnsi="Consolas" w:cs="Consolas"/>
                <w:sz w:val="16"/>
              </w:rPr>
              <w:t>186.8</w:t>
            </w:r>
          </w:p>
        </w:tc>
        <w:tc>
          <w:tcPr>
            <w:tcW w:w="1170" w:type="dxa"/>
          </w:tcPr>
          <w:p w14:paraId="717DA774" w14:textId="77777777" w:rsidR="00AC1205" w:rsidRDefault="00000000">
            <w:pPr>
              <w:jc w:val="right"/>
            </w:pPr>
            <w:r>
              <w:rPr>
                <w:rFonts w:ascii="Consolas" w:eastAsia="Consolas" w:hAnsi="Consolas" w:cs="Consolas"/>
                <w:sz w:val="16"/>
              </w:rPr>
              <w:t>78.1</w:t>
            </w:r>
          </w:p>
        </w:tc>
        <w:tc>
          <w:tcPr>
            <w:tcW w:w="1170" w:type="dxa"/>
          </w:tcPr>
          <w:p w14:paraId="717DA775" w14:textId="77777777" w:rsidR="00AC1205" w:rsidRDefault="00000000">
            <w:pPr>
              <w:jc w:val="right"/>
            </w:pPr>
            <w:r>
              <w:rPr>
                <w:rFonts w:ascii="Consolas" w:eastAsia="Consolas" w:hAnsi="Consolas" w:cs="Consolas"/>
                <w:sz w:val="16"/>
              </w:rPr>
              <w:t>67.8</w:t>
            </w:r>
          </w:p>
        </w:tc>
        <w:tc>
          <w:tcPr>
            <w:tcW w:w="1170" w:type="dxa"/>
          </w:tcPr>
          <w:p w14:paraId="717DA776" w14:textId="77777777" w:rsidR="00AC1205" w:rsidRDefault="00000000">
            <w:pPr>
              <w:jc w:val="right"/>
            </w:pPr>
            <w:r>
              <w:rPr>
                <w:rFonts w:ascii="Consolas" w:eastAsia="Consolas" w:hAnsi="Consolas" w:cs="Consolas"/>
                <w:sz w:val="16"/>
              </w:rPr>
              <w:t>48.7</w:t>
            </w:r>
          </w:p>
        </w:tc>
        <w:tc>
          <w:tcPr>
            <w:tcW w:w="1170" w:type="dxa"/>
          </w:tcPr>
          <w:p w14:paraId="717DA777" w14:textId="77777777" w:rsidR="00AC1205" w:rsidRDefault="00000000">
            <w:pPr>
              <w:jc w:val="right"/>
            </w:pPr>
            <w:r>
              <w:rPr>
                <w:rFonts w:ascii="Consolas" w:eastAsia="Consolas" w:hAnsi="Consolas" w:cs="Consolas"/>
                <w:sz w:val="16"/>
              </w:rPr>
              <w:t>93.9</w:t>
            </w:r>
          </w:p>
        </w:tc>
        <w:tc>
          <w:tcPr>
            <w:tcW w:w="1170" w:type="dxa"/>
          </w:tcPr>
          <w:p w14:paraId="717DA778" w14:textId="77777777" w:rsidR="00AC1205" w:rsidRDefault="00000000">
            <w:pPr>
              <w:jc w:val="right"/>
            </w:pPr>
            <w:r>
              <w:rPr>
                <w:rFonts w:ascii="Consolas" w:eastAsia="Consolas" w:hAnsi="Consolas" w:cs="Consolas"/>
                <w:sz w:val="16"/>
              </w:rPr>
              <w:t>39.9</w:t>
            </w:r>
          </w:p>
        </w:tc>
      </w:tr>
      <w:tr w:rsidR="00AC1205" w14:paraId="717DA782" w14:textId="77777777">
        <w:tc>
          <w:tcPr>
            <w:tcW w:w="1170" w:type="dxa"/>
          </w:tcPr>
          <w:p w14:paraId="717DA77A" w14:textId="77777777" w:rsidR="00AC1205" w:rsidRDefault="00000000">
            <w:pPr>
              <w:jc w:val="right"/>
            </w:pPr>
            <w:r>
              <w:rPr>
                <w:rFonts w:ascii="Consolas" w:eastAsia="Consolas" w:hAnsi="Consolas" w:cs="Consolas"/>
                <w:sz w:val="16"/>
              </w:rPr>
              <w:t>[5] SWT</w:t>
            </w:r>
          </w:p>
        </w:tc>
        <w:tc>
          <w:tcPr>
            <w:tcW w:w="1170" w:type="dxa"/>
          </w:tcPr>
          <w:p w14:paraId="717DA77B" w14:textId="77777777" w:rsidR="00AC1205" w:rsidRDefault="00000000">
            <w:pPr>
              <w:jc w:val="right"/>
            </w:pPr>
            <w:r>
              <w:rPr>
                <w:rFonts w:ascii="Consolas" w:eastAsia="Consolas" w:hAnsi="Consolas" w:cs="Consolas"/>
                <w:sz w:val="16"/>
              </w:rPr>
              <w:t>20.0</w:t>
            </w:r>
          </w:p>
        </w:tc>
        <w:tc>
          <w:tcPr>
            <w:tcW w:w="1170" w:type="dxa"/>
          </w:tcPr>
          <w:p w14:paraId="717DA77C" w14:textId="77777777" w:rsidR="00AC1205" w:rsidRDefault="00000000">
            <w:pPr>
              <w:jc w:val="right"/>
            </w:pPr>
            <w:r>
              <w:rPr>
                <w:rFonts w:ascii="Consolas" w:eastAsia="Consolas" w:hAnsi="Consolas" w:cs="Consolas"/>
                <w:sz w:val="16"/>
              </w:rPr>
              <w:t>186.8</w:t>
            </w:r>
          </w:p>
        </w:tc>
        <w:tc>
          <w:tcPr>
            <w:tcW w:w="1170" w:type="dxa"/>
          </w:tcPr>
          <w:p w14:paraId="717DA77D" w14:textId="77777777" w:rsidR="00AC1205" w:rsidRDefault="00000000">
            <w:pPr>
              <w:jc w:val="right"/>
            </w:pPr>
            <w:r>
              <w:rPr>
                <w:rFonts w:ascii="Consolas" w:eastAsia="Consolas" w:hAnsi="Consolas" w:cs="Consolas"/>
                <w:sz w:val="16"/>
              </w:rPr>
              <w:t>92.6</w:t>
            </w:r>
          </w:p>
        </w:tc>
        <w:tc>
          <w:tcPr>
            <w:tcW w:w="1170" w:type="dxa"/>
          </w:tcPr>
          <w:p w14:paraId="717DA77E" w14:textId="77777777" w:rsidR="00AC1205" w:rsidRDefault="00000000">
            <w:pPr>
              <w:jc w:val="right"/>
            </w:pPr>
            <w:r>
              <w:rPr>
                <w:rFonts w:ascii="Consolas" w:eastAsia="Consolas" w:hAnsi="Consolas" w:cs="Consolas"/>
                <w:sz w:val="16"/>
              </w:rPr>
              <w:t>78.8</w:t>
            </w:r>
          </w:p>
        </w:tc>
        <w:tc>
          <w:tcPr>
            <w:tcW w:w="1170" w:type="dxa"/>
          </w:tcPr>
          <w:p w14:paraId="717DA77F" w14:textId="77777777" w:rsidR="00AC1205" w:rsidRDefault="00000000">
            <w:pPr>
              <w:jc w:val="right"/>
            </w:pPr>
            <w:r>
              <w:rPr>
                <w:rFonts w:ascii="Consolas" w:eastAsia="Consolas" w:hAnsi="Consolas" w:cs="Consolas"/>
                <w:sz w:val="16"/>
              </w:rPr>
              <w:t>52.6</w:t>
            </w:r>
          </w:p>
        </w:tc>
        <w:tc>
          <w:tcPr>
            <w:tcW w:w="1170" w:type="dxa"/>
          </w:tcPr>
          <w:p w14:paraId="717DA780" w14:textId="77777777" w:rsidR="00AC1205" w:rsidRDefault="00000000">
            <w:pPr>
              <w:jc w:val="right"/>
            </w:pPr>
            <w:r>
              <w:rPr>
                <w:rFonts w:ascii="Consolas" w:eastAsia="Consolas" w:hAnsi="Consolas" w:cs="Consolas"/>
                <w:sz w:val="16"/>
              </w:rPr>
              <w:t>134.6</w:t>
            </w:r>
          </w:p>
        </w:tc>
        <w:tc>
          <w:tcPr>
            <w:tcW w:w="1170" w:type="dxa"/>
          </w:tcPr>
          <w:p w14:paraId="717DA781" w14:textId="77777777" w:rsidR="00AC1205" w:rsidRDefault="00000000">
            <w:pPr>
              <w:jc w:val="right"/>
            </w:pPr>
            <w:r>
              <w:rPr>
                <w:rFonts w:ascii="Consolas" w:eastAsia="Consolas" w:hAnsi="Consolas" w:cs="Consolas"/>
                <w:sz w:val="16"/>
              </w:rPr>
              <w:t>46.6</w:t>
            </w:r>
          </w:p>
        </w:tc>
      </w:tr>
      <w:tr w:rsidR="00AC1205" w14:paraId="717DA78B" w14:textId="77777777">
        <w:tc>
          <w:tcPr>
            <w:tcW w:w="1170" w:type="dxa"/>
          </w:tcPr>
          <w:p w14:paraId="717DA783" w14:textId="77777777" w:rsidR="00AC1205" w:rsidRDefault="00000000">
            <w:pPr>
              <w:jc w:val="right"/>
            </w:pPr>
            <w:r>
              <w:rPr>
                <w:rFonts w:ascii="Consolas" w:eastAsia="Consolas" w:hAnsi="Consolas" w:cs="Consolas"/>
                <w:sz w:val="16"/>
              </w:rPr>
              <w:t>[6] GER</w:t>
            </w:r>
          </w:p>
        </w:tc>
        <w:tc>
          <w:tcPr>
            <w:tcW w:w="1170" w:type="dxa"/>
          </w:tcPr>
          <w:p w14:paraId="717DA784" w14:textId="77777777" w:rsidR="00AC1205" w:rsidRDefault="00000000">
            <w:pPr>
              <w:jc w:val="right"/>
            </w:pPr>
            <w:r>
              <w:rPr>
                <w:rFonts w:ascii="Consolas" w:eastAsia="Consolas" w:hAnsi="Consolas" w:cs="Consolas"/>
                <w:sz w:val="16"/>
              </w:rPr>
              <w:t>.</w:t>
            </w:r>
          </w:p>
        </w:tc>
        <w:tc>
          <w:tcPr>
            <w:tcW w:w="1170" w:type="dxa"/>
          </w:tcPr>
          <w:p w14:paraId="717DA785" w14:textId="77777777" w:rsidR="00AC1205" w:rsidRDefault="00000000">
            <w:pPr>
              <w:jc w:val="right"/>
            </w:pPr>
            <w:r>
              <w:rPr>
                <w:rFonts w:ascii="Consolas" w:eastAsia="Consolas" w:hAnsi="Consolas" w:cs="Consolas"/>
                <w:sz w:val="16"/>
              </w:rPr>
              <w:t>.</w:t>
            </w:r>
          </w:p>
        </w:tc>
        <w:tc>
          <w:tcPr>
            <w:tcW w:w="1170" w:type="dxa"/>
          </w:tcPr>
          <w:p w14:paraId="717DA786" w14:textId="77777777" w:rsidR="00AC1205" w:rsidRDefault="00000000">
            <w:pPr>
              <w:jc w:val="right"/>
            </w:pPr>
            <w:r>
              <w:rPr>
                <w:rFonts w:ascii="Consolas" w:eastAsia="Consolas" w:hAnsi="Consolas" w:cs="Consolas"/>
                <w:sz w:val="16"/>
              </w:rPr>
              <w:t>.</w:t>
            </w:r>
          </w:p>
        </w:tc>
        <w:tc>
          <w:tcPr>
            <w:tcW w:w="1170" w:type="dxa"/>
          </w:tcPr>
          <w:p w14:paraId="717DA787" w14:textId="77777777" w:rsidR="00AC1205" w:rsidRDefault="00000000">
            <w:pPr>
              <w:jc w:val="right"/>
            </w:pPr>
            <w:r>
              <w:rPr>
                <w:rFonts w:ascii="Consolas" w:eastAsia="Consolas" w:hAnsi="Consolas" w:cs="Consolas"/>
                <w:sz w:val="16"/>
              </w:rPr>
              <w:t>.</w:t>
            </w:r>
          </w:p>
        </w:tc>
        <w:tc>
          <w:tcPr>
            <w:tcW w:w="1170" w:type="dxa"/>
          </w:tcPr>
          <w:p w14:paraId="717DA788" w14:textId="77777777" w:rsidR="00AC1205" w:rsidRDefault="00000000">
            <w:pPr>
              <w:jc w:val="right"/>
            </w:pPr>
            <w:r>
              <w:rPr>
                <w:rFonts w:ascii="Consolas" w:eastAsia="Consolas" w:hAnsi="Consolas" w:cs="Consolas"/>
                <w:sz w:val="16"/>
              </w:rPr>
              <w:t>.</w:t>
            </w:r>
          </w:p>
        </w:tc>
        <w:tc>
          <w:tcPr>
            <w:tcW w:w="1170" w:type="dxa"/>
          </w:tcPr>
          <w:p w14:paraId="717DA789" w14:textId="77777777" w:rsidR="00AC1205" w:rsidRDefault="00000000">
            <w:pPr>
              <w:jc w:val="right"/>
            </w:pPr>
            <w:r>
              <w:rPr>
                <w:rFonts w:ascii="Consolas" w:eastAsia="Consolas" w:hAnsi="Consolas" w:cs="Consolas"/>
                <w:sz w:val="16"/>
              </w:rPr>
              <w:t>.</w:t>
            </w:r>
          </w:p>
        </w:tc>
        <w:tc>
          <w:tcPr>
            <w:tcW w:w="1170" w:type="dxa"/>
          </w:tcPr>
          <w:p w14:paraId="717DA78A" w14:textId="77777777" w:rsidR="00AC1205" w:rsidRDefault="00000000">
            <w:pPr>
              <w:jc w:val="right"/>
            </w:pPr>
            <w:r>
              <w:rPr>
                <w:rFonts w:ascii="Consolas" w:eastAsia="Consolas" w:hAnsi="Consolas" w:cs="Consolas"/>
                <w:sz w:val="16"/>
              </w:rPr>
              <w:t>.</w:t>
            </w:r>
          </w:p>
        </w:tc>
      </w:tr>
      <w:tr w:rsidR="00AC1205" w14:paraId="717DA794" w14:textId="77777777">
        <w:tc>
          <w:tcPr>
            <w:tcW w:w="1170" w:type="dxa"/>
          </w:tcPr>
          <w:p w14:paraId="717DA78C" w14:textId="77777777" w:rsidR="00AC1205" w:rsidRDefault="00000000">
            <w:pPr>
              <w:jc w:val="right"/>
            </w:pPr>
            <w:r>
              <w:rPr>
                <w:rFonts w:ascii="Consolas" w:eastAsia="Consolas" w:hAnsi="Consolas" w:cs="Consolas"/>
                <w:sz w:val="16"/>
              </w:rPr>
              <w:t>[7] UK</w:t>
            </w:r>
          </w:p>
        </w:tc>
        <w:tc>
          <w:tcPr>
            <w:tcW w:w="1170" w:type="dxa"/>
          </w:tcPr>
          <w:p w14:paraId="717DA78D" w14:textId="77777777" w:rsidR="00AC1205" w:rsidRDefault="00000000">
            <w:pPr>
              <w:jc w:val="right"/>
            </w:pPr>
            <w:r>
              <w:rPr>
                <w:rFonts w:ascii="Consolas" w:eastAsia="Consolas" w:hAnsi="Consolas" w:cs="Consolas"/>
                <w:sz w:val="16"/>
              </w:rPr>
              <w:t>29.3</w:t>
            </w:r>
          </w:p>
        </w:tc>
        <w:tc>
          <w:tcPr>
            <w:tcW w:w="1170" w:type="dxa"/>
          </w:tcPr>
          <w:p w14:paraId="717DA78E" w14:textId="77777777" w:rsidR="00AC1205" w:rsidRDefault="00000000">
            <w:pPr>
              <w:jc w:val="right"/>
            </w:pPr>
            <w:r>
              <w:rPr>
                <w:rFonts w:ascii="Consolas" w:eastAsia="Consolas" w:hAnsi="Consolas" w:cs="Consolas"/>
                <w:sz w:val="16"/>
              </w:rPr>
              <w:t>160.3</w:t>
            </w:r>
          </w:p>
        </w:tc>
        <w:tc>
          <w:tcPr>
            <w:tcW w:w="1170" w:type="dxa"/>
          </w:tcPr>
          <w:p w14:paraId="717DA78F" w14:textId="77777777" w:rsidR="00AC1205" w:rsidRDefault="00000000">
            <w:pPr>
              <w:jc w:val="right"/>
            </w:pPr>
            <w:r>
              <w:rPr>
                <w:rFonts w:ascii="Consolas" w:eastAsia="Consolas" w:hAnsi="Consolas" w:cs="Consolas"/>
                <w:sz w:val="16"/>
              </w:rPr>
              <w:t>84.3</w:t>
            </w:r>
          </w:p>
        </w:tc>
        <w:tc>
          <w:tcPr>
            <w:tcW w:w="1170" w:type="dxa"/>
          </w:tcPr>
          <w:p w14:paraId="717DA790" w14:textId="77777777" w:rsidR="00AC1205" w:rsidRDefault="00000000">
            <w:pPr>
              <w:jc w:val="right"/>
            </w:pPr>
            <w:r>
              <w:rPr>
                <w:rFonts w:ascii="Consolas" w:eastAsia="Consolas" w:hAnsi="Consolas" w:cs="Consolas"/>
                <w:sz w:val="16"/>
              </w:rPr>
              <w:t>73.1</w:t>
            </w:r>
          </w:p>
        </w:tc>
        <w:tc>
          <w:tcPr>
            <w:tcW w:w="1170" w:type="dxa"/>
          </w:tcPr>
          <w:p w14:paraId="717DA791" w14:textId="77777777" w:rsidR="00AC1205" w:rsidRDefault="00000000">
            <w:pPr>
              <w:jc w:val="right"/>
            </w:pPr>
            <w:r>
              <w:rPr>
                <w:rFonts w:ascii="Consolas" w:eastAsia="Consolas" w:hAnsi="Consolas" w:cs="Consolas"/>
                <w:sz w:val="16"/>
              </w:rPr>
              <w:t>53.8</w:t>
            </w:r>
          </w:p>
        </w:tc>
        <w:tc>
          <w:tcPr>
            <w:tcW w:w="1170" w:type="dxa"/>
          </w:tcPr>
          <w:p w14:paraId="717DA792" w14:textId="77777777" w:rsidR="00AC1205" w:rsidRDefault="00000000">
            <w:pPr>
              <w:jc w:val="right"/>
            </w:pPr>
            <w:r>
              <w:rPr>
                <w:rFonts w:ascii="Consolas" w:eastAsia="Consolas" w:hAnsi="Consolas" w:cs="Consolas"/>
                <w:sz w:val="16"/>
              </w:rPr>
              <w:t>88.2</w:t>
            </w:r>
          </w:p>
        </w:tc>
        <w:tc>
          <w:tcPr>
            <w:tcW w:w="1170" w:type="dxa"/>
          </w:tcPr>
          <w:p w14:paraId="717DA793" w14:textId="77777777" w:rsidR="00AC1205" w:rsidRDefault="00000000">
            <w:pPr>
              <w:jc w:val="right"/>
            </w:pPr>
            <w:r>
              <w:rPr>
                <w:rFonts w:ascii="Consolas" w:eastAsia="Consolas" w:hAnsi="Consolas" w:cs="Consolas"/>
                <w:sz w:val="16"/>
              </w:rPr>
              <w:t>38.8</w:t>
            </w:r>
          </w:p>
        </w:tc>
      </w:tr>
      <w:tr w:rsidR="00AC1205" w14:paraId="717DA79D" w14:textId="77777777">
        <w:tc>
          <w:tcPr>
            <w:tcW w:w="1170" w:type="dxa"/>
            <w:tcBorders>
              <w:bottom w:val="single" w:sz="0" w:space="0" w:color="000000"/>
            </w:tcBorders>
          </w:tcPr>
          <w:p w14:paraId="717DA795"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796"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9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98"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99"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9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9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9C" w14:textId="77777777" w:rsidR="00AC1205" w:rsidRDefault="00000000">
            <w:pPr>
              <w:jc w:val="right"/>
            </w:pPr>
            <w:r>
              <w:rPr>
                <w:rFonts w:ascii="Consolas" w:eastAsia="Consolas" w:hAnsi="Consolas" w:cs="Consolas"/>
                <w:sz w:val="16"/>
              </w:rPr>
              <w:t>.</w:t>
            </w:r>
          </w:p>
        </w:tc>
      </w:tr>
      <w:tr w:rsidR="00AC1205" w14:paraId="717DA7A6" w14:textId="77777777">
        <w:tc>
          <w:tcPr>
            <w:tcW w:w="1170" w:type="dxa"/>
            <w:tcBorders>
              <w:top w:val="single" w:sz="0" w:space="0" w:color="000000"/>
              <w:bottom w:val="single" w:sz="0" w:space="0" w:color="000000"/>
            </w:tcBorders>
          </w:tcPr>
          <w:p w14:paraId="717DA79E"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79F" w14:textId="77777777" w:rsidR="00AC1205" w:rsidRDefault="00000000">
            <w:pPr>
              <w:jc w:val="right"/>
            </w:pPr>
            <w:r>
              <w:rPr>
                <w:rFonts w:ascii="Consolas" w:eastAsia="Consolas" w:hAnsi="Consolas" w:cs="Consolas"/>
                <w:sz w:val="16"/>
              </w:rPr>
              <w:t>20.0</w:t>
            </w:r>
          </w:p>
        </w:tc>
        <w:tc>
          <w:tcPr>
            <w:tcW w:w="1170" w:type="dxa"/>
            <w:tcBorders>
              <w:top w:val="single" w:sz="0" w:space="0" w:color="000000"/>
              <w:bottom w:val="single" w:sz="0" w:space="0" w:color="000000"/>
            </w:tcBorders>
          </w:tcPr>
          <w:p w14:paraId="717DA7A0" w14:textId="77777777" w:rsidR="00AC1205" w:rsidRDefault="00000000">
            <w:pPr>
              <w:jc w:val="right"/>
            </w:pPr>
            <w:r>
              <w:rPr>
                <w:rFonts w:ascii="Consolas" w:eastAsia="Consolas" w:hAnsi="Consolas" w:cs="Consolas"/>
                <w:sz w:val="16"/>
              </w:rPr>
              <w:t>186.8</w:t>
            </w:r>
          </w:p>
        </w:tc>
        <w:tc>
          <w:tcPr>
            <w:tcW w:w="1170" w:type="dxa"/>
            <w:tcBorders>
              <w:top w:val="single" w:sz="0" w:space="0" w:color="000000"/>
              <w:bottom w:val="single" w:sz="0" w:space="0" w:color="000000"/>
            </w:tcBorders>
          </w:tcPr>
          <w:p w14:paraId="717DA7A1" w14:textId="77777777" w:rsidR="00AC1205" w:rsidRDefault="00000000">
            <w:pPr>
              <w:jc w:val="right"/>
            </w:pPr>
            <w:r>
              <w:rPr>
                <w:rFonts w:ascii="Consolas" w:eastAsia="Consolas" w:hAnsi="Consolas" w:cs="Consolas"/>
                <w:sz w:val="16"/>
              </w:rPr>
              <w:t>80.8</w:t>
            </w:r>
          </w:p>
        </w:tc>
        <w:tc>
          <w:tcPr>
            <w:tcW w:w="1170" w:type="dxa"/>
            <w:tcBorders>
              <w:top w:val="single" w:sz="0" w:space="0" w:color="000000"/>
              <w:bottom w:val="single" w:sz="0" w:space="0" w:color="000000"/>
            </w:tcBorders>
          </w:tcPr>
          <w:p w14:paraId="717DA7A2" w14:textId="77777777" w:rsidR="00AC1205" w:rsidRDefault="00000000">
            <w:pPr>
              <w:jc w:val="right"/>
            </w:pPr>
            <w:r>
              <w:rPr>
                <w:rFonts w:ascii="Consolas" w:eastAsia="Consolas" w:hAnsi="Consolas" w:cs="Consolas"/>
                <w:sz w:val="16"/>
              </w:rPr>
              <w:t>73.1</w:t>
            </w:r>
          </w:p>
        </w:tc>
        <w:tc>
          <w:tcPr>
            <w:tcW w:w="1170" w:type="dxa"/>
            <w:tcBorders>
              <w:top w:val="single" w:sz="0" w:space="0" w:color="000000"/>
              <w:bottom w:val="single" w:sz="0" w:space="0" w:color="000000"/>
            </w:tcBorders>
          </w:tcPr>
          <w:p w14:paraId="717DA7A3" w14:textId="77777777" w:rsidR="00AC1205" w:rsidRDefault="00000000">
            <w:pPr>
              <w:jc w:val="right"/>
            </w:pPr>
            <w:r>
              <w:rPr>
                <w:rFonts w:ascii="Consolas" w:eastAsia="Consolas" w:hAnsi="Consolas" w:cs="Consolas"/>
                <w:sz w:val="16"/>
              </w:rPr>
              <w:t>51.6</w:t>
            </w:r>
          </w:p>
        </w:tc>
        <w:tc>
          <w:tcPr>
            <w:tcW w:w="1170" w:type="dxa"/>
            <w:tcBorders>
              <w:top w:val="single" w:sz="0" w:space="0" w:color="000000"/>
              <w:bottom w:val="single" w:sz="0" w:space="0" w:color="000000"/>
            </w:tcBorders>
          </w:tcPr>
          <w:p w14:paraId="717DA7A4" w14:textId="77777777" w:rsidR="00AC1205" w:rsidRDefault="00000000">
            <w:pPr>
              <w:jc w:val="right"/>
            </w:pPr>
            <w:r>
              <w:rPr>
                <w:rFonts w:ascii="Consolas" w:eastAsia="Consolas" w:hAnsi="Consolas" w:cs="Consolas"/>
                <w:sz w:val="16"/>
              </w:rPr>
              <w:t>100.3</w:t>
            </w:r>
          </w:p>
        </w:tc>
        <w:tc>
          <w:tcPr>
            <w:tcW w:w="1170" w:type="dxa"/>
            <w:tcBorders>
              <w:top w:val="single" w:sz="0" w:space="0" w:color="000000"/>
              <w:bottom w:val="single" w:sz="0" w:space="0" w:color="000000"/>
            </w:tcBorders>
          </w:tcPr>
          <w:p w14:paraId="717DA7A5" w14:textId="77777777" w:rsidR="00AC1205" w:rsidRDefault="00000000">
            <w:pPr>
              <w:jc w:val="right"/>
            </w:pPr>
            <w:r>
              <w:rPr>
                <w:rFonts w:ascii="Consolas" w:eastAsia="Consolas" w:hAnsi="Consolas" w:cs="Consolas"/>
                <w:sz w:val="16"/>
              </w:rPr>
              <w:t>40.9</w:t>
            </w:r>
          </w:p>
        </w:tc>
      </w:tr>
    </w:tbl>
    <w:p w14:paraId="717DA7A7"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AC1205" w14:paraId="717DA7A9" w14:textId="77777777">
        <w:tc>
          <w:tcPr>
            <w:tcW w:w="9360" w:type="dxa"/>
          </w:tcPr>
          <w:p w14:paraId="717DA7A8" w14:textId="77777777" w:rsidR="00AC1205" w:rsidRDefault="00000000">
            <w:r>
              <w:rPr>
                <w:rFonts w:ascii="Consolas" w:eastAsia="Consolas" w:hAnsi="Consolas" w:cs="Consolas"/>
                <w:b/>
                <w:sz w:val="18"/>
              </w:rPr>
              <w:t xml:space="preserve">       Name: </w:t>
            </w:r>
            <w:r>
              <w:rPr>
                <w:rFonts w:ascii="Consolas" w:eastAsia="Consolas" w:hAnsi="Consolas" w:cs="Consolas"/>
                <w:sz w:val="18"/>
              </w:rPr>
              <w:t>mps92soep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letzter erreichter MPS-Wert (Magnitude-Prestige-Skale, Wegener)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189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2,610,209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33.58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39.21          </w:t>
            </w:r>
          </w:p>
        </w:tc>
      </w:tr>
    </w:tbl>
    <w:p w14:paraId="717DA7AA"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7B3" w14:textId="77777777">
        <w:tc>
          <w:tcPr>
            <w:tcW w:w="1170" w:type="dxa"/>
            <w:tcBorders>
              <w:top w:val="single" w:sz="0" w:space="0" w:color="000000"/>
              <w:bottom w:val="single" w:sz="0" w:space="0" w:color="000000"/>
            </w:tcBorders>
          </w:tcPr>
          <w:p w14:paraId="717DA7AB" w14:textId="77777777" w:rsidR="00AC1205" w:rsidRDefault="00AC1205">
            <w:pPr>
              <w:jc w:val="right"/>
            </w:pPr>
          </w:p>
        </w:tc>
        <w:tc>
          <w:tcPr>
            <w:tcW w:w="1170" w:type="dxa"/>
            <w:tcBorders>
              <w:top w:val="single" w:sz="0" w:space="0" w:color="000000"/>
              <w:bottom w:val="single" w:sz="0" w:space="0" w:color="000000"/>
            </w:tcBorders>
          </w:tcPr>
          <w:p w14:paraId="717DA7AC" w14:textId="77777777" w:rsidR="00AC1205" w:rsidRDefault="00000000">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717DA7AD" w14:textId="77777777" w:rsidR="00AC1205" w:rsidRDefault="00000000">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717DA7AE" w14:textId="77777777" w:rsidR="00AC1205" w:rsidRDefault="00000000">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717DA7AF" w14:textId="77777777" w:rsidR="00AC1205" w:rsidRDefault="00000000">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717DA7B0" w14:textId="77777777" w:rsidR="00AC1205" w:rsidRDefault="00000000">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717DA7B1" w14:textId="77777777" w:rsidR="00AC1205" w:rsidRDefault="00000000">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717DA7B2" w14:textId="77777777" w:rsidR="00AC1205" w:rsidRDefault="00000000">
            <w:pPr>
              <w:jc w:val="right"/>
            </w:pPr>
            <w:r>
              <w:rPr>
                <w:rFonts w:ascii="Consolas" w:eastAsia="Consolas" w:hAnsi="Consolas" w:cs="Consolas"/>
                <w:sz w:val="16"/>
              </w:rPr>
              <w:t>SD</w:t>
            </w:r>
          </w:p>
        </w:tc>
      </w:tr>
      <w:tr w:rsidR="00AC1205" w14:paraId="717DA7BC" w14:textId="77777777">
        <w:tc>
          <w:tcPr>
            <w:tcW w:w="1170" w:type="dxa"/>
            <w:tcBorders>
              <w:top w:val="single" w:sz="0" w:space="0" w:color="000000"/>
            </w:tcBorders>
          </w:tcPr>
          <w:p w14:paraId="717DA7B4" w14:textId="77777777" w:rsidR="00AC1205" w:rsidRDefault="00000000">
            <w:pPr>
              <w:jc w:val="right"/>
            </w:pPr>
            <w:r>
              <w:rPr>
                <w:rFonts w:ascii="Consolas" w:eastAsia="Consolas" w:hAnsi="Consolas" w:cs="Consolas"/>
                <w:sz w:val="16"/>
              </w:rPr>
              <w:t>[1] AUS</w:t>
            </w:r>
          </w:p>
        </w:tc>
        <w:tc>
          <w:tcPr>
            <w:tcW w:w="1170" w:type="dxa"/>
            <w:tcBorders>
              <w:top w:val="single" w:sz="0" w:space="0" w:color="000000"/>
            </w:tcBorders>
          </w:tcPr>
          <w:p w14:paraId="717DA7B5"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B6"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B7"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B8"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B9"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BA" w14:textId="77777777" w:rsidR="00AC1205" w:rsidRDefault="00000000">
            <w:pPr>
              <w:jc w:val="right"/>
            </w:pPr>
            <w:r>
              <w:rPr>
                <w:rFonts w:ascii="Consolas" w:eastAsia="Consolas" w:hAnsi="Consolas" w:cs="Consolas"/>
                <w:sz w:val="16"/>
              </w:rPr>
              <w:t>.</w:t>
            </w:r>
          </w:p>
        </w:tc>
        <w:tc>
          <w:tcPr>
            <w:tcW w:w="1170" w:type="dxa"/>
            <w:tcBorders>
              <w:top w:val="single" w:sz="0" w:space="0" w:color="000000"/>
            </w:tcBorders>
          </w:tcPr>
          <w:p w14:paraId="717DA7BB" w14:textId="77777777" w:rsidR="00AC1205" w:rsidRDefault="00000000">
            <w:pPr>
              <w:jc w:val="right"/>
            </w:pPr>
            <w:r>
              <w:rPr>
                <w:rFonts w:ascii="Consolas" w:eastAsia="Consolas" w:hAnsi="Consolas" w:cs="Consolas"/>
                <w:sz w:val="16"/>
              </w:rPr>
              <w:t>.</w:t>
            </w:r>
          </w:p>
        </w:tc>
      </w:tr>
      <w:tr w:rsidR="00AC1205" w14:paraId="717DA7C5" w14:textId="77777777">
        <w:tc>
          <w:tcPr>
            <w:tcW w:w="1170" w:type="dxa"/>
          </w:tcPr>
          <w:p w14:paraId="717DA7BD" w14:textId="77777777" w:rsidR="00AC1205" w:rsidRDefault="00000000">
            <w:pPr>
              <w:jc w:val="right"/>
            </w:pPr>
            <w:r>
              <w:rPr>
                <w:rFonts w:ascii="Consolas" w:eastAsia="Consolas" w:hAnsi="Consolas" w:cs="Consolas"/>
                <w:sz w:val="16"/>
              </w:rPr>
              <w:t>[2] KOR</w:t>
            </w:r>
          </w:p>
        </w:tc>
        <w:tc>
          <w:tcPr>
            <w:tcW w:w="1170" w:type="dxa"/>
          </w:tcPr>
          <w:p w14:paraId="717DA7BE" w14:textId="77777777" w:rsidR="00AC1205" w:rsidRDefault="00000000">
            <w:pPr>
              <w:jc w:val="right"/>
            </w:pPr>
            <w:r>
              <w:rPr>
                <w:rFonts w:ascii="Consolas" w:eastAsia="Consolas" w:hAnsi="Consolas" w:cs="Consolas"/>
                <w:sz w:val="16"/>
              </w:rPr>
              <w:t>.</w:t>
            </w:r>
          </w:p>
        </w:tc>
        <w:tc>
          <w:tcPr>
            <w:tcW w:w="1170" w:type="dxa"/>
          </w:tcPr>
          <w:p w14:paraId="717DA7BF" w14:textId="77777777" w:rsidR="00AC1205" w:rsidRDefault="00000000">
            <w:pPr>
              <w:jc w:val="right"/>
            </w:pPr>
            <w:r>
              <w:rPr>
                <w:rFonts w:ascii="Consolas" w:eastAsia="Consolas" w:hAnsi="Consolas" w:cs="Consolas"/>
                <w:sz w:val="16"/>
              </w:rPr>
              <w:t>.</w:t>
            </w:r>
          </w:p>
        </w:tc>
        <w:tc>
          <w:tcPr>
            <w:tcW w:w="1170" w:type="dxa"/>
          </w:tcPr>
          <w:p w14:paraId="717DA7C0" w14:textId="77777777" w:rsidR="00AC1205" w:rsidRDefault="00000000">
            <w:pPr>
              <w:jc w:val="right"/>
            </w:pPr>
            <w:r>
              <w:rPr>
                <w:rFonts w:ascii="Consolas" w:eastAsia="Consolas" w:hAnsi="Consolas" w:cs="Consolas"/>
                <w:sz w:val="16"/>
              </w:rPr>
              <w:t>.</w:t>
            </w:r>
          </w:p>
        </w:tc>
        <w:tc>
          <w:tcPr>
            <w:tcW w:w="1170" w:type="dxa"/>
          </w:tcPr>
          <w:p w14:paraId="717DA7C1" w14:textId="77777777" w:rsidR="00AC1205" w:rsidRDefault="00000000">
            <w:pPr>
              <w:jc w:val="right"/>
            </w:pPr>
            <w:r>
              <w:rPr>
                <w:rFonts w:ascii="Consolas" w:eastAsia="Consolas" w:hAnsi="Consolas" w:cs="Consolas"/>
                <w:sz w:val="16"/>
              </w:rPr>
              <w:t>.</w:t>
            </w:r>
          </w:p>
        </w:tc>
        <w:tc>
          <w:tcPr>
            <w:tcW w:w="1170" w:type="dxa"/>
          </w:tcPr>
          <w:p w14:paraId="717DA7C2" w14:textId="77777777" w:rsidR="00AC1205" w:rsidRDefault="00000000">
            <w:pPr>
              <w:jc w:val="right"/>
            </w:pPr>
            <w:r>
              <w:rPr>
                <w:rFonts w:ascii="Consolas" w:eastAsia="Consolas" w:hAnsi="Consolas" w:cs="Consolas"/>
                <w:sz w:val="16"/>
              </w:rPr>
              <w:t>.</w:t>
            </w:r>
          </w:p>
        </w:tc>
        <w:tc>
          <w:tcPr>
            <w:tcW w:w="1170" w:type="dxa"/>
          </w:tcPr>
          <w:p w14:paraId="717DA7C3" w14:textId="77777777" w:rsidR="00AC1205" w:rsidRDefault="00000000">
            <w:pPr>
              <w:jc w:val="right"/>
            </w:pPr>
            <w:r>
              <w:rPr>
                <w:rFonts w:ascii="Consolas" w:eastAsia="Consolas" w:hAnsi="Consolas" w:cs="Consolas"/>
                <w:sz w:val="16"/>
              </w:rPr>
              <w:t>.</w:t>
            </w:r>
          </w:p>
        </w:tc>
        <w:tc>
          <w:tcPr>
            <w:tcW w:w="1170" w:type="dxa"/>
          </w:tcPr>
          <w:p w14:paraId="717DA7C4" w14:textId="77777777" w:rsidR="00AC1205" w:rsidRDefault="00000000">
            <w:pPr>
              <w:jc w:val="right"/>
            </w:pPr>
            <w:r>
              <w:rPr>
                <w:rFonts w:ascii="Consolas" w:eastAsia="Consolas" w:hAnsi="Consolas" w:cs="Consolas"/>
                <w:sz w:val="16"/>
              </w:rPr>
              <w:t>.</w:t>
            </w:r>
          </w:p>
        </w:tc>
      </w:tr>
      <w:tr w:rsidR="00AC1205" w14:paraId="717DA7CE" w14:textId="77777777">
        <w:tc>
          <w:tcPr>
            <w:tcW w:w="1170" w:type="dxa"/>
          </w:tcPr>
          <w:p w14:paraId="717DA7C6" w14:textId="77777777" w:rsidR="00AC1205" w:rsidRDefault="00000000">
            <w:pPr>
              <w:jc w:val="right"/>
            </w:pPr>
            <w:r>
              <w:rPr>
                <w:rFonts w:ascii="Consolas" w:eastAsia="Consolas" w:hAnsi="Consolas" w:cs="Consolas"/>
                <w:sz w:val="16"/>
              </w:rPr>
              <w:t>[3] USA</w:t>
            </w:r>
          </w:p>
        </w:tc>
        <w:tc>
          <w:tcPr>
            <w:tcW w:w="1170" w:type="dxa"/>
          </w:tcPr>
          <w:p w14:paraId="717DA7C7" w14:textId="77777777" w:rsidR="00AC1205" w:rsidRDefault="00000000">
            <w:pPr>
              <w:jc w:val="right"/>
            </w:pPr>
            <w:r>
              <w:rPr>
                <w:rFonts w:ascii="Consolas" w:eastAsia="Consolas" w:hAnsi="Consolas" w:cs="Consolas"/>
                <w:sz w:val="16"/>
              </w:rPr>
              <w:t>.</w:t>
            </w:r>
          </w:p>
        </w:tc>
        <w:tc>
          <w:tcPr>
            <w:tcW w:w="1170" w:type="dxa"/>
          </w:tcPr>
          <w:p w14:paraId="717DA7C8" w14:textId="77777777" w:rsidR="00AC1205" w:rsidRDefault="00000000">
            <w:pPr>
              <w:jc w:val="right"/>
            </w:pPr>
            <w:r>
              <w:rPr>
                <w:rFonts w:ascii="Consolas" w:eastAsia="Consolas" w:hAnsi="Consolas" w:cs="Consolas"/>
                <w:sz w:val="16"/>
              </w:rPr>
              <w:t>.</w:t>
            </w:r>
          </w:p>
        </w:tc>
        <w:tc>
          <w:tcPr>
            <w:tcW w:w="1170" w:type="dxa"/>
          </w:tcPr>
          <w:p w14:paraId="717DA7C9" w14:textId="77777777" w:rsidR="00AC1205" w:rsidRDefault="00000000">
            <w:pPr>
              <w:jc w:val="right"/>
            </w:pPr>
            <w:r>
              <w:rPr>
                <w:rFonts w:ascii="Consolas" w:eastAsia="Consolas" w:hAnsi="Consolas" w:cs="Consolas"/>
                <w:sz w:val="16"/>
              </w:rPr>
              <w:t>.</w:t>
            </w:r>
          </w:p>
        </w:tc>
        <w:tc>
          <w:tcPr>
            <w:tcW w:w="1170" w:type="dxa"/>
          </w:tcPr>
          <w:p w14:paraId="717DA7CA" w14:textId="77777777" w:rsidR="00AC1205" w:rsidRDefault="00000000">
            <w:pPr>
              <w:jc w:val="right"/>
            </w:pPr>
            <w:r>
              <w:rPr>
                <w:rFonts w:ascii="Consolas" w:eastAsia="Consolas" w:hAnsi="Consolas" w:cs="Consolas"/>
                <w:sz w:val="16"/>
              </w:rPr>
              <w:t>.</w:t>
            </w:r>
          </w:p>
        </w:tc>
        <w:tc>
          <w:tcPr>
            <w:tcW w:w="1170" w:type="dxa"/>
          </w:tcPr>
          <w:p w14:paraId="717DA7CB" w14:textId="77777777" w:rsidR="00AC1205" w:rsidRDefault="00000000">
            <w:pPr>
              <w:jc w:val="right"/>
            </w:pPr>
            <w:r>
              <w:rPr>
                <w:rFonts w:ascii="Consolas" w:eastAsia="Consolas" w:hAnsi="Consolas" w:cs="Consolas"/>
                <w:sz w:val="16"/>
              </w:rPr>
              <w:t>.</w:t>
            </w:r>
          </w:p>
        </w:tc>
        <w:tc>
          <w:tcPr>
            <w:tcW w:w="1170" w:type="dxa"/>
          </w:tcPr>
          <w:p w14:paraId="717DA7CC" w14:textId="77777777" w:rsidR="00AC1205" w:rsidRDefault="00000000">
            <w:pPr>
              <w:jc w:val="right"/>
            </w:pPr>
            <w:r>
              <w:rPr>
                <w:rFonts w:ascii="Consolas" w:eastAsia="Consolas" w:hAnsi="Consolas" w:cs="Consolas"/>
                <w:sz w:val="16"/>
              </w:rPr>
              <w:t>.</w:t>
            </w:r>
          </w:p>
        </w:tc>
        <w:tc>
          <w:tcPr>
            <w:tcW w:w="1170" w:type="dxa"/>
          </w:tcPr>
          <w:p w14:paraId="717DA7CD" w14:textId="77777777" w:rsidR="00AC1205" w:rsidRDefault="00000000">
            <w:pPr>
              <w:jc w:val="right"/>
            </w:pPr>
            <w:r>
              <w:rPr>
                <w:rFonts w:ascii="Consolas" w:eastAsia="Consolas" w:hAnsi="Consolas" w:cs="Consolas"/>
                <w:sz w:val="16"/>
              </w:rPr>
              <w:t>.</w:t>
            </w:r>
          </w:p>
        </w:tc>
      </w:tr>
      <w:tr w:rsidR="00AC1205" w14:paraId="717DA7D7" w14:textId="77777777">
        <w:tc>
          <w:tcPr>
            <w:tcW w:w="1170" w:type="dxa"/>
          </w:tcPr>
          <w:p w14:paraId="717DA7CF" w14:textId="77777777" w:rsidR="00AC1205" w:rsidRDefault="00000000">
            <w:pPr>
              <w:jc w:val="right"/>
            </w:pPr>
            <w:r>
              <w:rPr>
                <w:rFonts w:ascii="Consolas" w:eastAsia="Consolas" w:hAnsi="Consolas" w:cs="Consolas"/>
                <w:sz w:val="16"/>
              </w:rPr>
              <w:t>[5] SWT</w:t>
            </w:r>
          </w:p>
        </w:tc>
        <w:tc>
          <w:tcPr>
            <w:tcW w:w="1170" w:type="dxa"/>
          </w:tcPr>
          <w:p w14:paraId="717DA7D0" w14:textId="77777777" w:rsidR="00AC1205" w:rsidRDefault="00000000">
            <w:pPr>
              <w:jc w:val="right"/>
            </w:pPr>
            <w:r>
              <w:rPr>
                <w:rFonts w:ascii="Consolas" w:eastAsia="Consolas" w:hAnsi="Consolas" w:cs="Consolas"/>
                <w:sz w:val="16"/>
              </w:rPr>
              <w:t>.</w:t>
            </w:r>
          </w:p>
        </w:tc>
        <w:tc>
          <w:tcPr>
            <w:tcW w:w="1170" w:type="dxa"/>
          </w:tcPr>
          <w:p w14:paraId="717DA7D1" w14:textId="77777777" w:rsidR="00AC1205" w:rsidRDefault="00000000">
            <w:pPr>
              <w:jc w:val="right"/>
            </w:pPr>
            <w:r>
              <w:rPr>
                <w:rFonts w:ascii="Consolas" w:eastAsia="Consolas" w:hAnsi="Consolas" w:cs="Consolas"/>
                <w:sz w:val="16"/>
              </w:rPr>
              <w:t>.</w:t>
            </w:r>
          </w:p>
        </w:tc>
        <w:tc>
          <w:tcPr>
            <w:tcW w:w="1170" w:type="dxa"/>
          </w:tcPr>
          <w:p w14:paraId="717DA7D2" w14:textId="77777777" w:rsidR="00AC1205" w:rsidRDefault="00000000">
            <w:pPr>
              <w:jc w:val="right"/>
            </w:pPr>
            <w:r>
              <w:rPr>
                <w:rFonts w:ascii="Consolas" w:eastAsia="Consolas" w:hAnsi="Consolas" w:cs="Consolas"/>
                <w:sz w:val="16"/>
              </w:rPr>
              <w:t>.</w:t>
            </w:r>
          </w:p>
        </w:tc>
        <w:tc>
          <w:tcPr>
            <w:tcW w:w="1170" w:type="dxa"/>
          </w:tcPr>
          <w:p w14:paraId="717DA7D3" w14:textId="77777777" w:rsidR="00AC1205" w:rsidRDefault="00000000">
            <w:pPr>
              <w:jc w:val="right"/>
            </w:pPr>
            <w:r>
              <w:rPr>
                <w:rFonts w:ascii="Consolas" w:eastAsia="Consolas" w:hAnsi="Consolas" w:cs="Consolas"/>
                <w:sz w:val="16"/>
              </w:rPr>
              <w:t>.</w:t>
            </w:r>
          </w:p>
        </w:tc>
        <w:tc>
          <w:tcPr>
            <w:tcW w:w="1170" w:type="dxa"/>
          </w:tcPr>
          <w:p w14:paraId="717DA7D4" w14:textId="77777777" w:rsidR="00AC1205" w:rsidRDefault="00000000">
            <w:pPr>
              <w:jc w:val="right"/>
            </w:pPr>
            <w:r>
              <w:rPr>
                <w:rFonts w:ascii="Consolas" w:eastAsia="Consolas" w:hAnsi="Consolas" w:cs="Consolas"/>
                <w:sz w:val="16"/>
              </w:rPr>
              <w:t>.</w:t>
            </w:r>
          </w:p>
        </w:tc>
        <w:tc>
          <w:tcPr>
            <w:tcW w:w="1170" w:type="dxa"/>
          </w:tcPr>
          <w:p w14:paraId="717DA7D5" w14:textId="77777777" w:rsidR="00AC1205" w:rsidRDefault="00000000">
            <w:pPr>
              <w:jc w:val="right"/>
            </w:pPr>
            <w:r>
              <w:rPr>
                <w:rFonts w:ascii="Consolas" w:eastAsia="Consolas" w:hAnsi="Consolas" w:cs="Consolas"/>
                <w:sz w:val="16"/>
              </w:rPr>
              <w:t>.</w:t>
            </w:r>
          </w:p>
        </w:tc>
        <w:tc>
          <w:tcPr>
            <w:tcW w:w="1170" w:type="dxa"/>
          </w:tcPr>
          <w:p w14:paraId="717DA7D6" w14:textId="77777777" w:rsidR="00AC1205" w:rsidRDefault="00000000">
            <w:pPr>
              <w:jc w:val="right"/>
            </w:pPr>
            <w:r>
              <w:rPr>
                <w:rFonts w:ascii="Consolas" w:eastAsia="Consolas" w:hAnsi="Consolas" w:cs="Consolas"/>
                <w:sz w:val="16"/>
              </w:rPr>
              <w:t>.</w:t>
            </w:r>
          </w:p>
        </w:tc>
      </w:tr>
      <w:tr w:rsidR="00AC1205" w14:paraId="717DA7E0" w14:textId="77777777">
        <w:tc>
          <w:tcPr>
            <w:tcW w:w="1170" w:type="dxa"/>
          </w:tcPr>
          <w:p w14:paraId="717DA7D8" w14:textId="77777777" w:rsidR="00AC1205" w:rsidRDefault="00000000">
            <w:pPr>
              <w:jc w:val="right"/>
            </w:pPr>
            <w:r>
              <w:rPr>
                <w:rFonts w:ascii="Consolas" w:eastAsia="Consolas" w:hAnsi="Consolas" w:cs="Consolas"/>
                <w:sz w:val="16"/>
              </w:rPr>
              <w:lastRenderedPageBreak/>
              <w:t>[6] GER</w:t>
            </w:r>
          </w:p>
        </w:tc>
        <w:tc>
          <w:tcPr>
            <w:tcW w:w="1170" w:type="dxa"/>
          </w:tcPr>
          <w:p w14:paraId="717DA7D9" w14:textId="77777777" w:rsidR="00AC1205" w:rsidRDefault="00000000">
            <w:pPr>
              <w:jc w:val="right"/>
            </w:pPr>
            <w:r>
              <w:rPr>
                <w:rFonts w:ascii="Consolas" w:eastAsia="Consolas" w:hAnsi="Consolas" w:cs="Consolas"/>
                <w:sz w:val="16"/>
              </w:rPr>
              <w:t>-8.0</w:t>
            </w:r>
          </w:p>
        </w:tc>
        <w:tc>
          <w:tcPr>
            <w:tcW w:w="1170" w:type="dxa"/>
          </w:tcPr>
          <w:p w14:paraId="717DA7DA" w14:textId="77777777" w:rsidR="00AC1205" w:rsidRDefault="00000000">
            <w:pPr>
              <w:jc w:val="right"/>
            </w:pPr>
            <w:r>
              <w:rPr>
                <w:rFonts w:ascii="Consolas" w:eastAsia="Consolas" w:hAnsi="Consolas" w:cs="Consolas"/>
                <w:sz w:val="16"/>
              </w:rPr>
              <w:t>216.0</w:t>
            </w:r>
          </w:p>
        </w:tc>
        <w:tc>
          <w:tcPr>
            <w:tcW w:w="1170" w:type="dxa"/>
          </w:tcPr>
          <w:p w14:paraId="717DA7DB" w14:textId="77777777" w:rsidR="00AC1205" w:rsidRDefault="00000000">
            <w:pPr>
              <w:jc w:val="right"/>
            </w:pPr>
            <w:r>
              <w:rPr>
                <w:rFonts w:ascii="Consolas" w:eastAsia="Consolas" w:hAnsi="Consolas" w:cs="Consolas"/>
                <w:sz w:val="16"/>
              </w:rPr>
              <w:t>33.6</w:t>
            </w:r>
          </w:p>
        </w:tc>
        <w:tc>
          <w:tcPr>
            <w:tcW w:w="1170" w:type="dxa"/>
          </w:tcPr>
          <w:p w14:paraId="717DA7DC" w14:textId="77777777" w:rsidR="00AC1205" w:rsidRDefault="00000000">
            <w:pPr>
              <w:jc w:val="right"/>
            </w:pPr>
            <w:r>
              <w:rPr>
                <w:rFonts w:ascii="Consolas" w:eastAsia="Consolas" w:hAnsi="Consolas" w:cs="Consolas"/>
                <w:sz w:val="16"/>
              </w:rPr>
              <w:t>35.1</w:t>
            </w:r>
          </w:p>
        </w:tc>
        <w:tc>
          <w:tcPr>
            <w:tcW w:w="1170" w:type="dxa"/>
          </w:tcPr>
          <w:p w14:paraId="717DA7DD" w14:textId="77777777" w:rsidR="00AC1205" w:rsidRDefault="00000000">
            <w:pPr>
              <w:jc w:val="right"/>
            </w:pPr>
            <w:r>
              <w:rPr>
                <w:rFonts w:ascii="Consolas" w:eastAsia="Consolas" w:hAnsi="Consolas" w:cs="Consolas"/>
                <w:sz w:val="16"/>
              </w:rPr>
              <w:t>-2.0</w:t>
            </w:r>
          </w:p>
        </w:tc>
        <w:tc>
          <w:tcPr>
            <w:tcW w:w="1170" w:type="dxa"/>
          </w:tcPr>
          <w:p w14:paraId="717DA7DE" w14:textId="77777777" w:rsidR="00AC1205" w:rsidRDefault="00000000">
            <w:pPr>
              <w:jc w:val="right"/>
            </w:pPr>
            <w:r>
              <w:rPr>
                <w:rFonts w:ascii="Consolas" w:eastAsia="Consolas" w:hAnsi="Consolas" w:cs="Consolas"/>
                <w:sz w:val="16"/>
              </w:rPr>
              <w:t>60.4</w:t>
            </w:r>
          </w:p>
        </w:tc>
        <w:tc>
          <w:tcPr>
            <w:tcW w:w="1170" w:type="dxa"/>
          </w:tcPr>
          <w:p w14:paraId="717DA7DF" w14:textId="77777777" w:rsidR="00AC1205" w:rsidRDefault="00000000">
            <w:pPr>
              <w:jc w:val="right"/>
            </w:pPr>
            <w:r>
              <w:rPr>
                <w:rFonts w:ascii="Consolas" w:eastAsia="Consolas" w:hAnsi="Consolas" w:cs="Consolas"/>
                <w:sz w:val="16"/>
              </w:rPr>
              <w:t>39.2</w:t>
            </w:r>
          </w:p>
        </w:tc>
      </w:tr>
      <w:tr w:rsidR="00AC1205" w14:paraId="717DA7E9" w14:textId="77777777">
        <w:tc>
          <w:tcPr>
            <w:tcW w:w="1170" w:type="dxa"/>
          </w:tcPr>
          <w:p w14:paraId="717DA7E1" w14:textId="77777777" w:rsidR="00AC1205" w:rsidRDefault="00000000">
            <w:pPr>
              <w:jc w:val="right"/>
            </w:pPr>
            <w:r>
              <w:rPr>
                <w:rFonts w:ascii="Consolas" w:eastAsia="Consolas" w:hAnsi="Consolas" w:cs="Consolas"/>
                <w:sz w:val="16"/>
              </w:rPr>
              <w:t>[7] UK</w:t>
            </w:r>
          </w:p>
        </w:tc>
        <w:tc>
          <w:tcPr>
            <w:tcW w:w="1170" w:type="dxa"/>
          </w:tcPr>
          <w:p w14:paraId="717DA7E2" w14:textId="77777777" w:rsidR="00AC1205" w:rsidRDefault="00000000">
            <w:pPr>
              <w:jc w:val="right"/>
            </w:pPr>
            <w:r>
              <w:rPr>
                <w:rFonts w:ascii="Consolas" w:eastAsia="Consolas" w:hAnsi="Consolas" w:cs="Consolas"/>
                <w:sz w:val="16"/>
              </w:rPr>
              <w:t>.</w:t>
            </w:r>
          </w:p>
        </w:tc>
        <w:tc>
          <w:tcPr>
            <w:tcW w:w="1170" w:type="dxa"/>
          </w:tcPr>
          <w:p w14:paraId="717DA7E3" w14:textId="77777777" w:rsidR="00AC1205" w:rsidRDefault="00000000">
            <w:pPr>
              <w:jc w:val="right"/>
            </w:pPr>
            <w:r>
              <w:rPr>
                <w:rFonts w:ascii="Consolas" w:eastAsia="Consolas" w:hAnsi="Consolas" w:cs="Consolas"/>
                <w:sz w:val="16"/>
              </w:rPr>
              <w:t>.</w:t>
            </w:r>
          </w:p>
        </w:tc>
        <w:tc>
          <w:tcPr>
            <w:tcW w:w="1170" w:type="dxa"/>
          </w:tcPr>
          <w:p w14:paraId="717DA7E4" w14:textId="77777777" w:rsidR="00AC1205" w:rsidRDefault="00000000">
            <w:pPr>
              <w:jc w:val="right"/>
            </w:pPr>
            <w:r>
              <w:rPr>
                <w:rFonts w:ascii="Consolas" w:eastAsia="Consolas" w:hAnsi="Consolas" w:cs="Consolas"/>
                <w:sz w:val="16"/>
              </w:rPr>
              <w:t>.</w:t>
            </w:r>
          </w:p>
        </w:tc>
        <w:tc>
          <w:tcPr>
            <w:tcW w:w="1170" w:type="dxa"/>
          </w:tcPr>
          <w:p w14:paraId="717DA7E5" w14:textId="77777777" w:rsidR="00AC1205" w:rsidRDefault="00000000">
            <w:pPr>
              <w:jc w:val="right"/>
            </w:pPr>
            <w:r>
              <w:rPr>
                <w:rFonts w:ascii="Consolas" w:eastAsia="Consolas" w:hAnsi="Consolas" w:cs="Consolas"/>
                <w:sz w:val="16"/>
              </w:rPr>
              <w:t>.</w:t>
            </w:r>
          </w:p>
        </w:tc>
        <w:tc>
          <w:tcPr>
            <w:tcW w:w="1170" w:type="dxa"/>
          </w:tcPr>
          <w:p w14:paraId="717DA7E6" w14:textId="77777777" w:rsidR="00AC1205" w:rsidRDefault="00000000">
            <w:pPr>
              <w:jc w:val="right"/>
            </w:pPr>
            <w:r>
              <w:rPr>
                <w:rFonts w:ascii="Consolas" w:eastAsia="Consolas" w:hAnsi="Consolas" w:cs="Consolas"/>
                <w:sz w:val="16"/>
              </w:rPr>
              <w:t>.</w:t>
            </w:r>
          </w:p>
        </w:tc>
        <w:tc>
          <w:tcPr>
            <w:tcW w:w="1170" w:type="dxa"/>
          </w:tcPr>
          <w:p w14:paraId="717DA7E7" w14:textId="77777777" w:rsidR="00AC1205" w:rsidRDefault="00000000">
            <w:pPr>
              <w:jc w:val="right"/>
            </w:pPr>
            <w:r>
              <w:rPr>
                <w:rFonts w:ascii="Consolas" w:eastAsia="Consolas" w:hAnsi="Consolas" w:cs="Consolas"/>
                <w:sz w:val="16"/>
              </w:rPr>
              <w:t>.</w:t>
            </w:r>
          </w:p>
        </w:tc>
        <w:tc>
          <w:tcPr>
            <w:tcW w:w="1170" w:type="dxa"/>
          </w:tcPr>
          <w:p w14:paraId="717DA7E8" w14:textId="77777777" w:rsidR="00AC1205" w:rsidRDefault="00000000">
            <w:pPr>
              <w:jc w:val="right"/>
            </w:pPr>
            <w:r>
              <w:rPr>
                <w:rFonts w:ascii="Consolas" w:eastAsia="Consolas" w:hAnsi="Consolas" w:cs="Consolas"/>
                <w:sz w:val="16"/>
              </w:rPr>
              <w:t>.</w:t>
            </w:r>
          </w:p>
        </w:tc>
      </w:tr>
      <w:tr w:rsidR="00AC1205" w14:paraId="717DA7F2" w14:textId="77777777">
        <w:tc>
          <w:tcPr>
            <w:tcW w:w="1170" w:type="dxa"/>
            <w:tcBorders>
              <w:bottom w:val="single" w:sz="0" w:space="0" w:color="000000"/>
            </w:tcBorders>
          </w:tcPr>
          <w:p w14:paraId="717DA7EA" w14:textId="77777777" w:rsidR="00AC1205" w:rsidRDefault="00000000">
            <w:pPr>
              <w:jc w:val="right"/>
            </w:pPr>
            <w:r>
              <w:rPr>
                <w:rFonts w:ascii="Consolas" w:eastAsia="Consolas" w:hAnsi="Consolas" w:cs="Consolas"/>
                <w:sz w:val="16"/>
              </w:rPr>
              <w:t>[8] NL</w:t>
            </w:r>
          </w:p>
        </w:tc>
        <w:tc>
          <w:tcPr>
            <w:tcW w:w="1170" w:type="dxa"/>
            <w:tcBorders>
              <w:bottom w:val="single" w:sz="0" w:space="0" w:color="000000"/>
            </w:tcBorders>
          </w:tcPr>
          <w:p w14:paraId="717DA7EB"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EC"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E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EE"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E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F0"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7F1" w14:textId="77777777" w:rsidR="00AC1205" w:rsidRDefault="00000000">
            <w:pPr>
              <w:jc w:val="right"/>
            </w:pPr>
            <w:r>
              <w:rPr>
                <w:rFonts w:ascii="Consolas" w:eastAsia="Consolas" w:hAnsi="Consolas" w:cs="Consolas"/>
                <w:sz w:val="16"/>
              </w:rPr>
              <w:t>.</w:t>
            </w:r>
          </w:p>
        </w:tc>
      </w:tr>
      <w:tr w:rsidR="00AC1205" w14:paraId="717DA7FB" w14:textId="77777777">
        <w:tc>
          <w:tcPr>
            <w:tcW w:w="1170" w:type="dxa"/>
            <w:tcBorders>
              <w:top w:val="single" w:sz="0" w:space="0" w:color="000000"/>
              <w:bottom w:val="single" w:sz="0" w:space="0" w:color="000000"/>
            </w:tcBorders>
          </w:tcPr>
          <w:p w14:paraId="717DA7F3" w14:textId="77777777" w:rsidR="00AC1205" w:rsidRDefault="00000000">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717DA7F4" w14:textId="77777777" w:rsidR="00AC1205" w:rsidRDefault="00000000">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717DA7F5" w14:textId="77777777" w:rsidR="00AC1205" w:rsidRDefault="00000000">
            <w:pPr>
              <w:jc w:val="right"/>
            </w:pPr>
            <w:r>
              <w:rPr>
                <w:rFonts w:ascii="Consolas" w:eastAsia="Consolas" w:hAnsi="Consolas" w:cs="Consolas"/>
                <w:sz w:val="16"/>
              </w:rPr>
              <w:t>216.0</w:t>
            </w:r>
          </w:p>
        </w:tc>
        <w:tc>
          <w:tcPr>
            <w:tcW w:w="1170" w:type="dxa"/>
            <w:tcBorders>
              <w:top w:val="single" w:sz="0" w:space="0" w:color="000000"/>
              <w:bottom w:val="single" w:sz="0" w:space="0" w:color="000000"/>
            </w:tcBorders>
          </w:tcPr>
          <w:p w14:paraId="717DA7F6" w14:textId="77777777" w:rsidR="00AC1205" w:rsidRDefault="00000000">
            <w:pPr>
              <w:jc w:val="right"/>
            </w:pPr>
            <w:r>
              <w:rPr>
                <w:rFonts w:ascii="Consolas" w:eastAsia="Consolas" w:hAnsi="Consolas" w:cs="Consolas"/>
                <w:sz w:val="16"/>
              </w:rPr>
              <w:t>33.6</w:t>
            </w:r>
          </w:p>
        </w:tc>
        <w:tc>
          <w:tcPr>
            <w:tcW w:w="1170" w:type="dxa"/>
            <w:tcBorders>
              <w:top w:val="single" w:sz="0" w:space="0" w:color="000000"/>
              <w:bottom w:val="single" w:sz="0" w:space="0" w:color="000000"/>
            </w:tcBorders>
          </w:tcPr>
          <w:p w14:paraId="717DA7F7" w14:textId="77777777" w:rsidR="00AC1205" w:rsidRDefault="00000000">
            <w:pPr>
              <w:jc w:val="right"/>
            </w:pPr>
            <w:r>
              <w:rPr>
                <w:rFonts w:ascii="Consolas" w:eastAsia="Consolas" w:hAnsi="Consolas" w:cs="Consolas"/>
                <w:sz w:val="16"/>
              </w:rPr>
              <w:t>35.1</w:t>
            </w:r>
          </w:p>
        </w:tc>
        <w:tc>
          <w:tcPr>
            <w:tcW w:w="1170" w:type="dxa"/>
            <w:tcBorders>
              <w:top w:val="single" w:sz="0" w:space="0" w:color="000000"/>
              <w:bottom w:val="single" w:sz="0" w:space="0" w:color="000000"/>
            </w:tcBorders>
          </w:tcPr>
          <w:p w14:paraId="717DA7F8" w14:textId="77777777" w:rsidR="00AC1205" w:rsidRDefault="00000000">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717DA7F9" w14:textId="77777777" w:rsidR="00AC1205" w:rsidRDefault="00000000">
            <w:pPr>
              <w:jc w:val="right"/>
            </w:pPr>
            <w:r>
              <w:rPr>
                <w:rFonts w:ascii="Consolas" w:eastAsia="Consolas" w:hAnsi="Consolas" w:cs="Consolas"/>
                <w:sz w:val="16"/>
              </w:rPr>
              <w:t>60.4</w:t>
            </w:r>
          </w:p>
        </w:tc>
        <w:tc>
          <w:tcPr>
            <w:tcW w:w="1170" w:type="dxa"/>
            <w:tcBorders>
              <w:top w:val="single" w:sz="0" w:space="0" w:color="000000"/>
              <w:bottom w:val="single" w:sz="0" w:space="0" w:color="000000"/>
            </w:tcBorders>
          </w:tcPr>
          <w:p w14:paraId="717DA7FA" w14:textId="77777777" w:rsidR="00AC1205" w:rsidRDefault="00000000">
            <w:pPr>
              <w:jc w:val="right"/>
            </w:pPr>
            <w:r>
              <w:rPr>
                <w:rFonts w:ascii="Consolas" w:eastAsia="Consolas" w:hAnsi="Consolas" w:cs="Consolas"/>
                <w:sz w:val="16"/>
              </w:rPr>
              <w:t>39.2</w:t>
            </w:r>
          </w:p>
        </w:tc>
      </w:tr>
    </w:tbl>
    <w:p w14:paraId="717DA7FC" w14:textId="77777777" w:rsidR="00AC1205" w:rsidRDefault="00AC1205"/>
    <w:p w14:paraId="717DA7FD" w14:textId="77777777" w:rsidR="00AC1205" w:rsidRDefault="00000000">
      <w:pPr>
        <w:pStyle w:val="Heading1"/>
      </w:pPr>
      <w:r>
        <w:rPr>
          <w:sz w:val="30"/>
        </w:rPr>
        <w:t>Parents education</w:t>
      </w:r>
    </w:p>
    <w:p w14:paraId="717DA7FE" w14:textId="77777777" w:rsidR="00AC1205" w:rsidRDefault="00000000">
      <w:r>
        <w:t xml:space="preserve">Information on parents’ education is coded in 3- and 4-categorical variables similarly to edu3 and edu4. For many surveys, the information is less precise than in the case of respondent’s education (mostly not categorized into ISCED). </w:t>
      </w:r>
    </w:p>
    <w:p w14:paraId="717DA7FF" w14:textId="77777777" w:rsidR="00AC1205" w:rsidRDefault="00000000">
      <w:r>
        <w:t xml:space="preserve">MV filled based on other waves. </w:t>
      </w:r>
    </w:p>
    <w:p w14:paraId="717DA800" w14:textId="77777777" w:rsidR="00AC1205" w:rsidRDefault="00AC1205"/>
    <w:p w14:paraId="717DA801"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656"/>
        <w:gridCol w:w="832"/>
        <w:gridCol w:w="832"/>
        <w:gridCol w:w="832"/>
        <w:gridCol w:w="832"/>
        <w:gridCol w:w="832"/>
        <w:gridCol w:w="744"/>
        <w:gridCol w:w="744"/>
      </w:tblGrid>
      <w:tr w:rsidR="00AC1205" w14:paraId="717DA80A" w14:textId="77777777">
        <w:trPr>
          <w:jc w:val="center"/>
        </w:trPr>
        <w:tc>
          <w:tcPr>
            <w:tcW w:w="0" w:type="auto"/>
            <w:tcBorders>
              <w:top w:val="single" w:sz="0" w:space="0" w:color="000000"/>
              <w:bottom w:val="single" w:sz="0" w:space="0" w:color="000000"/>
            </w:tcBorders>
          </w:tcPr>
          <w:p w14:paraId="717DA802" w14:textId="77777777" w:rsidR="00AC1205" w:rsidRDefault="00AC1205"/>
        </w:tc>
        <w:tc>
          <w:tcPr>
            <w:tcW w:w="0" w:type="auto"/>
            <w:tcBorders>
              <w:top w:val="single" w:sz="0" w:space="0" w:color="000000"/>
              <w:bottom w:val="single" w:sz="0" w:space="0" w:color="000000"/>
            </w:tcBorders>
          </w:tcPr>
          <w:p w14:paraId="717DA803"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A804"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A805"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A806"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A807"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A808"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A809" w14:textId="77777777" w:rsidR="00AC1205" w:rsidRDefault="00000000">
            <w:pPr>
              <w:jc w:val="center"/>
            </w:pPr>
            <w:r>
              <w:rPr>
                <w:rFonts w:ascii="Consolas" w:eastAsia="Consolas" w:hAnsi="Consolas" w:cs="Consolas"/>
                <w:sz w:val="16"/>
              </w:rPr>
              <w:t>[8] NL</w:t>
            </w:r>
          </w:p>
        </w:tc>
      </w:tr>
      <w:tr w:rsidR="00AC1205" w14:paraId="717DA813" w14:textId="77777777">
        <w:trPr>
          <w:jc w:val="center"/>
        </w:trPr>
        <w:tc>
          <w:tcPr>
            <w:tcW w:w="0" w:type="auto"/>
            <w:tcBorders>
              <w:top w:val="single" w:sz="0" w:space="0" w:color="000000"/>
            </w:tcBorders>
          </w:tcPr>
          <w:p w14:paraId="717DA80B" w14:textId="77777777" w:rsidR="00AC1205" w:rsidRDefault="00000000">
            <w:r>
              <w:rPr>
                <w:rFonts w:ascii="Consolas" w:eastAsia="Consolas" w:hAnsi="Consolas" w:cs="Consolas"/>
                <w:sz w:val="16"/>
              </w:rPr>
              <w:t>fedu3</w:t>
            </w:r>
          </w:p>
        </w:tc>
        <w:tc>
          <w:tcPr>
            <w:tcW w:w="0" w:type="auto"/>
            <w:tcBorders>
              <w:top w:val="single" w:sz="0" w:space="0" w:color="000000"/>
            </w:tcBorders>
          </w:tcPr>
          <w:p w14:paraId="717DA80C"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80D"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80E"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80F"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810"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811"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812" w14:textId="77777777" w:rsidR="00AC1205" w:rsidRDefault="00000000">
            <w:pPr>
              <w:jc w:val="center"/>
            </w:pPr>
            <w:r>
              <w:rPr>
                <w:rFonts w:ascii="Consolas" w:eastAsia="Consolas" w:hAnsi="Consolas" w:cs="Consolas"/>
                <w:sz w:val="16"/>
              </w:rPr>
              <w:t>.</w:t>
            </w:r>
          </w:p>
        </w:tc>
      </w:tr>
      <w:tr w:rsidR="00AC1205" w14:paraId="717DA81C" w14:textId="77777777">
        <w:trPr>
          <w:jc w:val="center"/>
        </w:trPr>
        <w:tc>
          <w:tcPr>
            <w:tcW w:w="0" w:type="auto"/>
          </w:tcPr>
          <w:p w14:paraId="717DA814" w14:textId="77777777" w:rsidR="00AC1205" w:rsidRDefault="00000000">
            <w:r>
              <w:rPr>
                <w:rFonts w:ascii="Consolas" w:eastAsia="Consolas" w:hAnsi="Consolas" w:cs="Consolas"/>
                <w:sz w:val="16"/>
              </w:rPr>
              <w:t>fedu4</w:t>
            </w:r>
          </w:p>
        </w:tc>
        <w:tc>
          <w:tcPr>
            <w:tcW w:w="0" w:type="auto"/>
          </w:tcPr>
          <w:p w14:paraId="717DA815" w14:textId="77777777" w:rsidR="00AC1205" w:rsidRDefault="00000000">
            <w:pPr>
              <w:jc w:val="center"/>
            </w:pPr>
            <w:r>
              <w:rPr>
                <w:rFonts w:ascii="Consolas" w:eastAsia="Consolas" w:hAnsi="Consolas" w:cs="Consolas"/>
                <w:sz w:val="16"/>
              </w:rPr>
              <w:t>1</w:t>
            </w:r>
          </w:p>
        </w:tc>
        <w:tc>
          <w:tcPr>
            <w:tcW w:w="0" w:type="auto"/>
          </w:tcPr>
          <w:p w14:paraId="717DA816" w14:textId="77777777" w:rsidR="00AC1205" w:rsidRDefault="00000000">
            <w:pPr>
              <w:jc w:val="center"/>
            </w:pPr>
            <w:r>
              <w:rPr>
                <w:rFonts w:ascii="Consolas" w:eastAsia="Consolas" w:hAnsi="Consolas" w:cs="Consolas"/>
                <w:sz w:val="16"/>
              </w:rPr>
              <w:t>1</w:t>
            </w:r>
          </w:p>
        </w:tc>
        <w:tc>
          <w:tcPr>
            <w:tcW w:w="0" w:type="auto"/>
          </w:tcPr>
          <w:p w14:paraId="717DA817" w14:textId="77777777" w:rsidR="00AC1205" w:rsidRDefault="00000000">
            <w:pPr>
              <w:jc w:val="center"/>
            </w:pPr>
            <w:r>
              <w:rPr>
                <w:rFonts w:ascii="Consolas" w:eastAsia="Consolas" w:hAnsi="Consolas" w:cs="Consolas"/>
                <w:sz w:val="16"/>
              </w:rPr>
              <w:t>1</w:t>
            </w:r>
          </w:p>
        </w:tc>
        <w:tc>
          <w:tcPr>
            <w:tcW w:w="0" w:type="auto"/>
          </w:tcPr>
          <w:p w14:paraId="717DA818" w14:textId="77777777" w:rsidR="00AC1205" w:rsidRDefault="00000000">
            <w:pPr>
              <w:jc w:val="center"/>
            </w:pPr>
            <w:r>
              <w:rPr>
                <w:rFonts w:ascii="Consolas" w:eastAsia="Consolas" w:hAnsi="Consolas" w:cs="Consolas"/>
                <w:sz w:val="16"/>
              </w:rPr>
              <w:t>1</w:t>
            </w:r>
          </w:p>
        </w:tc>
        <w:tc>
          <w:tcPr>
            <w:tcW w:w="0" w:type="auto"/>
          </w:tcPr>
          <w:p w14:paraId="717DA819" w14:textId="77777777" w:rsidR="00AC1205" w:rsidRDefault="00000000">
            <w:pPr>
              <w:jc w:val="center"/>
            </w:pPr>
            <w:r>
              <w:rPr>
                <w:rFonts w:ascii="Consolas" w:eastAsia="Consolas" w:hAnsi="Consolas" w:cs="Consolas"/>
                <w:sz w:val="16"/>
              </w:rPr>
              <w:t>1</w:t>
            </w:r>
          </w:p>
        </w:tc>
        <w:tc>
          <w:tcPr>
            <w:tcW w:w="0" w:type="auto"/>
          </w:tcPr>
          <w:p w14:paraId="717DA81A" w14:textId="77777777" w:rsidR="00AC1205" w:rsidRDefault="00000000">
            <w:pPr>
              <w:jc w:val="center"/>
            </w:pPr>
            <w:r>
              <w:rPr>
                <w:rFonts w:ascii="Consolas" w:eastAsia="Consolas" w:hAnsi="Consolas" w:cs="Consolas"/>
                <w:sz w:val="16"/>
              </w:rPr>
              <w:t>1</w:t>
            </w:r>
          </w:p>
        </w:tc>
        <w:tc>
          <w:tcPr>
            <w:tcW w:w="0" w:type="auto"/>
          </w:tcPr>
          <w:p w14:paraId="717DA81B" w14:textId="77777777" w:rsidR="00AC1205" w:rsidRDefault="00000000">
            <w:pPr>
              <w:jc w:val="center"/>
            </w:pPr>
            <w:r>
              <w:rPr>
                <w:rFonts w:ascii="Consolas" w:eastAsia="Consolas" w:hAnsi="Consolas" w:cs="Consolas"/>
                <w:sz w:val="16"/>
              </w:rPr>
              <w:t>.</w:t>
            </w:r>
          </w:p>
        </w:tc>
      </w:tr>
      <w:tr w:rsidR="00AC1205" w14:paraId="717DA825" w14:textId="77777777">
        <w:trPr>
          <w:jc w:val="center"/>
        </w:trPr>
        <w:tc>
          <w:tcPr>
            <w:tcW w:w="0" w:type="auto"/>
          </w:tcPr>
          <w:p w14:paraId="717DA81D" w14:textId="77777777" w:rsidR="00AC1205" w:rsidRDefault="00000000">
            <w:r>
              <w:rPr>
                <w:rFonts w:ascii="Consolas" w:eastAsia="Consolas" w:hAnsi="Consolas" w:cs="Consolas"/>
                <w:sz w:val="16"/>
              </w:rPr>
              <w:t>medu3</w:t>
            </w:r>
          </w:p>
        </w:tc>
        <w:tc>
          <w:tcPr>
            <w:tcW w:w="0" w:type="auto"/>
          </w:tcPr>
          <w:p w14:paraId="717DA81E" w14:textId="77777777" w:rsidR="00AC1205" w:rsidRDefault="00000000">
            <w:pPr>
              <w:jc w:val="center"/>
            </w:pPr>
            <w:r>
              <w:rPr>
                <w:rFonts w:ascii="Consolas" w:eastAsia="Consolas" w:hAnsi="Consolas" w:cs="Consolas"/>
                <w:sz w:val="16"/>
              </w:rPr>
              <w:t>1</w:t>
            </w:r>
          </w:p>
        </w:tc>
        <w:tc>
          <w:tcPr>
            <w:tcW w:w="0" w:type="auto"/>
          </w:tcPr>
          <w:p w14:paraId="717DA81F" w14:textId="77777777" w:rsidR="00AC1205" w:rsidRDefault="00000000">
            <w:pPr>
              <w:jc w:val="center"/>
            </w:pPr>
            <w:r>
              <w:rPr>
                <w:rFonts w:ascii="Consolas" w:eastAsia="Consolas" w:hAnsi="Consolas" w:cs="Consolas"/>
                <w:sz w:val="16"/>
              </w:rPr>
              <w:t>1</w:t>
            </w:r>
          </w:p>
        </w:tc>
        <w:tc>
          <w:tcPr>
            <w:tcW w:w="0" w:type="auto"/>
          </w:tcPr>
          <w:p w14:paraId="717DA820" w14:textId="77777777" w:rsidR="00AC1205" w:rsidRDefault="00000000">
            <w:pPr>
              <w:jc w:val="center"/>
            </w:pPr>
            <w:r>
              <w:rPr>
                <w:rFonts w:ascii="Consolas" w:eastAsia="Consolas" w:hAnsi="Consolas" w:cs="Consolas"/>
                <w:sz w:val="16"/>
              </w:rPr>
              <w:t>1</w:t>
            </w:r>
          </w:p>
        </w:tc>
        <w:tc>
          <w:tcPr>
            <w:tcW w:w="0" w:type="auto"/>
          </w:tcPr>
          <w:p w14:paraId="717DA821" w14:textId="77777777" w:rsidR="00AC1205" w:rsidRDefault="00000000">
            <w:pPr>
              <w:jc w:val="center"/>
            </w:pPr>
            <w:r>
              <w:rPr>
                <w:rFonts w:ascii="Consolas" w:eastAsia="Consolas" w:hAnsi="Consolas" w:cs="Consolas"/>
                <w:sz w:val="16"/>
              </w:rPr>
              <w:t>1</w:t>
            </w:r>
          </w:p>
        </w:tc>
        <w:tc>
          <w:tcPr>
            <w:tcW w:w="0" w:type="auto"/>
          </w:tcPr>
          <w:p w14:paraId="717DA822" w14:textId="77777777" w:rsidR="00AC1205" w:rsidRDefault="00000000">
            <w:pPr>
              <w:jc w:val="center"/>
            </w:pPr>
            <w:r>
              <w:rPr>
                <w:rFonts w:ascii="Consolas" w:eastAsia="Consolas" w:hAnsi="Consolas" w:cs="Consolas"/>
                <w:sz w:val="16"/>
              </w:rPr>
              <w:t>1</w:t>
            </w:r>
          </w:p>
        </w:tc>
        <w:tc>
          <w:tcPr>
            <w:tcW w:w="0" w:type="auto"/>
          </w:tcPr>
          <w:p w14:paraId="717DA823" w14:textId="77777777" w:rsidR="00AC1205" w:rsidRDefault="00000000">
            <w:pPr>
              <w:jc w:val="center"/>
            </w:pPr>
            <w:r>
              <w:rPr>
                <w:rFonts w:ascii="Consolas" w:eastAsia="Consolas" w:hAnsi="Consolas" w:cs="Consolas"/>
                <w:sz w:val="16"/>
              </w:rPr>
              <w:t>1</w:t>
            </w:r>
          </w:p>
        </w:tc>
        <w:tc>
          <w:tcPr>
            <w:tcW w:w="0" w:type="auto"/>
          </w:tcPr>
          <w:p w14:paraId="717DA824" w14:textId="77777777" w:rsidR="00AC1205" w:rsidRDefault="00000000">
            <w:pPr>
              <w:jc w:val="center"/>
            </w:pPr>
            <w:r>
              <w:rPr>
                <w:rFonts w:ascii="Consolas" w:eastAsia="Consolas" w:hAnsi="Consolas" w:cs="Consolas"/>
                <w:sz w:val="16"/>
              </w:rPr>
              <w:t>.</w:t>
            </w:r>
          </w:p>
        </w:tc>
      </w:tr>
      <w:tr w:rsidR="00AC1205" w14:paraId="717DA82E" w14:textId="77777777">
        <w:trPr>
          <w:jc w:val="center"/>
        </w:trPr>
        <w:tc>
          <w:tcPr>
            <w:tcW w:w="0" w:type="auto"/>
            <w:tcBorders>
              <w:bottom w:val="single" w:sz="0" w:space="0" w:color="000000"/>
            </w:tcBorders>
          </w:tcPr>
          <w:p w14:paraId="717DA826" w14:textId="77777777" w:rsidR="00AC1205" w:rsidRDefault="00000000">
            <w:r>
              <w:rPr>
                <w:rFonts w:ascii="Consolas" w:eastAsia="Consolas" w:hAnsi="Consolas" w:cs="Consolas"/>
                <w:sz w:val="16"/>
              </w:rPr>
              <w:t>medu4</w:t>
            </w:r>
          </w:p>
        </w:tc>
        <w:tc>
          <w:tcPr>
            <w:tcW w:w="0" w:type="auto"/>
            <w:tcBorders>
              <w:bottom w:val="single" w:sz="0" w:space="0" w:color="000000"/>
            </w:tcBorders>
          </w:tcPr>
          <w:p w14:paraId="717DA827"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828"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829"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82A"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82B"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82C"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82D" w14:textId="77777777" w:rsidR="00AC1205" w:rsidRDefault="00000000">
            <w:pPr>
              <w:jc w:val="center"/>
            </w:pPr>
            <w:r>
              <w:rPr>
                <w:rFonts w:ascii="Consolas" w:eastAsia="Consolas" w:hAnsi="Consolas" w:cs="Consolas"/>
                <w:sz w:val="16"/>
              </w:rPr>
              <w:t>.</w:t>
            </w:r>
          </w:p>
        </w:tc>
      </w:tr>
    </w:tbl>
    <w:p w14:paraId="717DA82F" w14:textId="77777777" w:rsidR="00AC1205" w:rsidRDefault="00AC1205"/>
    <w:p w14:paraId="717DA830" w14:textId="77777777" w:rsidR="00AC1205" w:rsidRDefault="00000000">
      <w:r>
        <w:rPr>
          <w:color w:val="FF0000"/>
        </w:rPr>
        <w:t>XXX ADD DESRIPTION XXX</w:t>
      </w:r>
    </w:p>
    <w:p w14:paraId="717DA831" w14:textId="77777777" w:rsidR="00AC1205" w:rsidRDefault="00000000">
      <w:pPr>
        <w:shd w:val="solid" w:color="B0C4DE" w:fill="auto"/>
      </w:pPr>
      <w:r>
        <w:rPr>
          <w:b/>
          <w:sz w:val="26"/>
        </w:rPr>
        <w:t>fedu3</w:t>
      </w:r>
    </w:p>
    <w:p w14:paraId="717DA832" w14:textId="77777777" w:rsidR="00AC1205" w:rsidRDefault="00000000">
      <w:pPr>
        <w:rPr>
          <w:color w:val="4682B4"/>
        </w:rPr>
      </w:pPr>
      <w:r>
        <w:rPr>
          <w:color w:val="4682B4"/>
        </w:rPr>
        <w:t>Father's education: 3 levels</w:t>
      </w:r>
      <w:r>
        <w:rPr>
          <w:color w:val="4682B4"/>
        </w:rPr>
        <w:br/>
        <w:t xml:space="preserve">   (1):   [0-2] Low</w:t>
      </w:r>
      <w:r>
        <w:rPr>
          <w:color w:val="4682B4"/>
        </w:rPr>
        <w:br/>
        <w:t xml:space="preserve">   (2):   [3-4] Medium</w:t>
      </w:r>
      <w:r>
        <w:rPr>
          <w:color w:val="4682B4"/>
        </w:rPr>
        <w:br/>
        <w:t xml:space="preserve">   (3):   [5-8] High</w:t>
      </w:r>
      <w:r>
        <w:rPr>
          <w:color w:val="4682B4"/>
        </w:rPr>
        <w:br/>
        <w:t xml:space="preserve">   (32):   32</w:t>
      </w:r>
      <w:r>
        <w:rPr>
          <w:color w:val="4682B4"/>
        </w:rPr>
        <w:br/>
      </w:r>
    </w:p>
    <w:p w14:paraId="717DA833"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835" w14:textId="77777777">
        <w:tc>
          <w:tcPr>
            <w:tcW w:w="9360" w:type="dxa"/>
            <w:gridSpan w:val="6"/>
          </w:tcPr>
          <w:p w14:paraId="717DA834" w14:textId="77777777" w:rsidR="00AC1205" w:rsidRDefault="00000000">
            <w:r>
              <w:rPr>
                <w:rFonts w:ascii="Consolas" w:eastAsia="Consolas" w:hAnsi="Consolas" w:cs="Consolas"/>
                <w:b/>
                <w:sz w:val="18"/>
              </w:rPr>
              <w:t xml:space="preserve">       Name: </w:t>
            </w:r>
            <w:r>
              <w:rPr>
                <w:rFonts w:ascii="Consolas" w:eastAsia="Consolas" w:hAnsi="Consolas" w:cs="Consolas"/>
                <w:sz w:val="18"/>
              </w:rPr>
              <w:t>fedu3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education: 3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587,735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1.58           </w:t>
            </w:r>
            <w:r>
              <w:rPr>
                <w:rFonts w:ascii="Consolas" w:eastAsia="Consolas" w:hAnsi="Consolas" w:cs="Consolas"/>
                <w:sz w:val="18"/>
              </w:rPr>
              <w:br/>
            </w:r>
          </w:p>
        </w:tc>
      </w:tr>
      <w:tr w:rsidR="00AC1205" w14:paraId="717DA83C" w14:textId="77777777">
        <w:tc>
          <w:tcPr>
            <w:tcW w:w="1560" w:type="dxa"/>
          </w:tcPr>
          <w:p w14:paraId="717DA836" w14:textId="77777777" w:rsidR="00AC1205" w:rsidRDefault="00AC1205"/>
        </w:tc>
        <w:tc>
          <w:tcPr>
            <w:tcW w:w="1560" w:type="dxa"/>
            <w:tcBorders>
              <w:top w:val="single" w:sz="0" w:space="0" w:color="000000"/>
              <w:bottom w:val="single" w:sz="0" w:space="0" w:color="000000"/>
            </w:tcBorders>
          </w:tcPr>
          <w:p w14:paraId="717DA837"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838"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839"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83A" w14:textId="77777777" w:rsidR="00AC1205" w:rsidRDefault="00000000">
            <w:pPr>
              <w:jc w:val="right"/>
            </w:pPr>
            <w:r>
              <w:rPr>
                <w:rFonts w:ascii="Consolas" w:eastAsia="Consolas" w:hAnsi="Consolas" w:cs="Consolas"/>
                <w:b/>
                <w:sz w:val="18"/>
              </w:rPr>
              <w:t>Percent</w:t>
            </w:r>
          </w:p>
        </w:tc>
        <w:tc>
          <w:tcPr>
            <w:tcW w:w="1560" w:type="dxa"/>
          </w:tcPr>
          <w:p w14:paraId="717DA83B" w14:textId="77777777" w:rsidR="00AC1205" w:rsidRDefault="00AC1205"/>
        </w:tc>
      </w:tr>
      <w:tr w:rsidR="00AC1205" w14:paraId="717DA843" w14:textId="77777777">
        <w:tc>
          <w:tcPr>
            <w:tcW w:w="1560" w:type="dxa"/>
            <w:tcBorders>
              <w:right w:val="nil"/>
            </w:tcBorders>
          </w:tcPr>
          <w:p w14:paraId="717DA83D" w14:textId="77777777" w:rsidR="00AC1205" w:rsidRDefault="00AC1205"/>
        </w:tc>
        <w:tc>
          <w:tcPr>
            <w:tcW w:w="1560" w:type="dxa"/>
            <w:tcBorders>
              <w:top w:val="single" w:sz="0" w:space="0" w:color="000000"/>
              <w:left w:val="nil"/>
              <w:bottom w:val="single" w:sz="0" w:space="0" w:color="D3D3D3"/>
            </w:tcBorders>
          </w:tcPr>
          <w:p w14:paraId="717DA83E" w14:textId="77777777" w:rsidR="00AC1205" w:rsidRDefault="00000000">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717DA83F" w14:textId="77777777" w:rsidR="00AC1205" w:rsidRDefault="00AC1205"/>
        </w:tc>
        <w:tc>
          <w:tcPr>
            <w:tcW w:w="1560" w:type="dxa"/>
            <w:tcBorders>
              <w:top w:val="single" w:sz="0" w:space="0" w:color="000000"/>
              <w:bottom w:val="single" w:sz="0" w:space="0" w:color="D3D3D3"/>
            </w:tcBorders>
          </w:tcPr>
          <w:p w14:paraId="717DA840" w14:textId="77777777" w:rsidR="00AC1205" w:rsidRDefault="00000000">
            <w:pPr>
              <w:jc w:val="right"/>
            </w:pPr>
            <w:r>
              <w:rPr>
                <w:rFonts w:ascii="Consolas" w:eastAsia="Consolas" w:hAnsi="Consolas" w:cs="Consolas"/>
                <w:sz w:val="16"/>
              </w:rPr>
              <w:t xml:space="preserve">        19</w:t>
            </w:r>
          </w:p>
        </w:tc>
        <w:tc>
          <w:tcPr>
            <w:tcW w:w="1560" w:type="dxa"/>
            <w:tcBorders>
              <w:top w:val="single" w:sz="0" w:space="0" w:color="000000"/>
              <w:bottom w:val="single" w:sz="0" w:space="0" w:color="D3D3D3"/>
            </w:tcBorders>
          </w:tcPr>
          <w:p w14:paraId="717DA841" w14:textId="77777777" w:rsidR="00AC1205" w:rsidRDefault="00000000">
            <w:pPr>
              <w:jc w:val="right"/>
            </w:pPr>
            <w:r>
              <w:rPr>
                <w:rFonts w:ascii="Consolas" w:eastAsia="Consolas" w:hAnsi="Consolas" w:cs="Consolas"/>
                <w:sz w:val="16"/>
              </w:rPr>
              <w:t xml:space="preserve">      0.0</w:t>
            </w:r>
          </w:p>
        </w:tc>
        <w:tc>
          <w:tcPr>
            <w:tcW w:w="1560" w:type="dxa"/>
          </w:tcPr>
          <w:p w14:paraId="717DA842" w14:textId="77777777" w:rsidR="00AC1205" w:rsidRDefault="00AC1205"/>
        </w:tc>
      </w:tr>
      <w:tr w:rsidR="00AC1205" w14:paraId="717DA84A" w14:textId="77777777">
        <w:tc>
          <w:tcPr>
            <w:tcW w:w="1560" w:type="dxa"/>
            <w:tcBorders>
              <w:right w:val="nil"/>
            </w:tcBorders>
          </w:tcPr>
          <w:p w14:paraId="717DA844" w14:textId="77777777" w:rsidR="00AC1205" w:rsidRDefault="00AC1205"/>
        </w:tc>
        <w:tc>
          <w:tcPr>
            <w:tcW w:w="1560" w:type="dxa"/>
            <w:tcBorders>
              <w:top w:val="single" w:sz="0" w:space="0" w:color="D3D3D3"/>
              <w:left w:val="nil"/>
              <w:bottom w:val="single" w:sz="0" w:space="0" w:color="D3D3D3"/>
            </w:tcBorders>
          </w:tcPr>
          <w:p w14:paraId="717DA845"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A846" w14:textId="77777777" w:rsidR="00AC1205" w:rsidRDefault="00AC1205"/>
        </w:tc>
        <w:tc>
          <w:tcPr>
            <w:tcW w:w="1560" w:type="dxa"/>
            <w:tcBorders>
              <w:top w:val="single" w:sz="0" w:space="0" w:color="D3D3D3"/>
              <w:bottom w:val="single" w:sz="0" w:space="0" w:color="D3D3D3"/>
            </w:tcBorders>
          </w:tcPr>
          <w:p w14:paraId="717DA847" w14:textId="77777777" w:rsidR="00AC1205" w:rsidRDefault="00000000">
            <w:pPr>
              <w:jc w:val="right"/>
            </w:pPr>
            <w:r>
              <w:rPr>
                <w:rFonts w:ascii="Consolas" w:eastAsia="Consolas" w:hAnsi="Consolas" w:cs="Consolas"/>
                <w:sz w:val="16"/>
              </w:rPr>
              <w:t xml:space="preserve">    10,834</w:t>
            </w:r>
          </w:p>
        </w:tc>
        <w:tc>
          <w:tcPr>
            <w:tcW w:w="1560" w:type="dxa"/>
            <w:tcBorders>
              <w:top w:val="single" w:sz="0" w:space="0" w:color="D3D3D3"/>
              <w:bottom w:val="single" w:sz="0" w:space="0" w:color="D3D3D3"/>
            </w:tcBorders>
          </w:tcPr>
          <w:p w14:paraId="717DA848" w14:textId="77777777" w:rsidR="00AC1205" w:rsidRDefault="00000000">
            <w:pPr>
              <w:jc w:val="right"/>
            </w:pPr>
            <w:r>
              <w:rPr>
                <w:rFonts w:ascii="Consolas" w:eastAsia="Consolas" w:hAnsi="Consolas" w:cs="Consolas"/>
                <w:sz w:val="16"/>
              </w:rPr>
              <w:t xml:space="preserve">      0.4</w:t>
            </w:r>
          </w:p>
        </w:tc>
        <w:tc>
          <w:tcPr>
            <w:tcW w:w="1560" w:type="dxa"/>
          </w:tcPr>
          <w:p w14:paraId="717DA849" w14:textId="77777777" w:rsidR="00AC1205" w:rsidRDefault="00AC1205"/>
        </w:tc>
      </w:tr>
      <w:tr w:rsidR="00AC1205" w14:paraId="717DA851" w14:textId="77777777">
        <w:tc>
          <w:tcPr>
            <w:tcW w:w="1560" w:type="dxa"/>
            <w:tcBorders>
              <w:right w:val="nil"/>
            </w:tcBorders>
          </w:tcPr>
          <w:p w14:paraId="717DA84B" w14:textId="77777777" w:rsidR="00AC1205" w:rsidRDefault="00AC1205"/>
        </w:tc>
        <w:tc>
          <w:tcPr>
            <w:tcW w:w="1560" w:type="dxa"/>
            <w:tcBorders>
              <w:top w:val="single" w:sz="0" w:space="0" w:color="D3D3D3"/>
              <w:left w:val="nil"/>
              <w:bottom w:val="single" w:sz="0" w:space="0" w:color="D3D3D3"/>
            </w:tcBorders>
          </w:tcPr>
          <w:p w14:paraId="717DA84C"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A84D" w14:textId="77777777" w:rsidR="00AC1205" w:rsidRDefault="00AC1205"/>
        </w:tc>
        <w:tc>
          <w:tcPr>
            <w:tcW w:w="1560" w:type="dxa"/>
            <w:tcBorders>
              <w:top w:val="single" w:sz="0" w:space="0" w:color="D3D3D3"/>
              <w:bottom w:val="single" w:sz="0" w:space="0" w:color="D3D3D3"/>
            </w:tcBorders>
          </w:tcPr>
          <w:p w14:paraId="717DA84E" w14:textId="77777777" w:rsidR="00AC1205" w:rsidRDefault="00000000">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717DA84F" w14:textId="77777777" w:rsidR="00AC1205" w:rsidRDefault="00000000">
            <w:pPr>
              <w:jc w:val="right"/>
            </w:pPr>
            <w:r>
              <w:rPr>
                <w:rFonts w:ascii="Consolas" w:eastAsia="Consolas" w:hAnsi="Consolas" w:cs="Consolas"/>
                <w:sz w:val="16"/>
              </w:rPr>
              <w:t xml:space="preserve">      0.0</w:t>
            </w:r>
          </w:p>
        </w:tc>
        <w:tc>
          <w:tcPr>
            <w:tcW w:w="1560" w:type="dxa"/>
          </w:tcPr>
          <w:p w14:paraId="717DA850" w14:textId="77777777" w:rsidR="00AC1205" w:rsidRDefault="00AC1205"/>
        </w:tc>
      </w:tr>
      <w:tr w:rsidR="00AC1205" w14:paraId="717DA858" w14:textId="77777777">
        <w:tc>
          <w:tcPr>
            <w:tcW w:w="1560" w:type="dxa"/>
            <w:tcBorders>
              <w:right w:val="nil"/>
            </w:tcBorders>
          </w:tcPr>
          <w:p w14:paraId="717DA852" w14:textId="77777777" w:rsidR="00AC1205" w:rsidRDefault="00AC1205"/>
        </w:tc>
        <w:tc>
          <w:tcPr>
            <w:tcW w:w="1560" w:type="dxa"/>
            <w:tcBorders>
              <w:top w:val="single" w:sz="0" w:space="0" w:color="D3D3D3"/>
              <w:left w:val="nil"/>
              <w:bottom w:val="single" w:sz="0" w:space="0" w:color="D3D3D3"/>
            </w:tcBorders>
          </w:tcPr>
          <w:p w14:paraId="717DA853"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854" w14:textId="77777777" w:rsidR="00AC1205" w:rsidRDefault="00AC1205"/>
        </w:tc>
        <w:tc>
          <w:tcPr>
            <w:tcW w:w="1560" w:type="dxa"/>
            <w:tcBorders>
              <w:top w:val="single" w:sz="0" w:space="0" w:color="D3D3D3"/>
              <w:bottom w:val="single" w:sz="0" w:space="0" w:color="D3D3D3"/>
            </w:tcBorders>
          </w:tcPr>
          <w:p w14:paraId="717DA855" w14:textId="77777777" w:rsidR="00AC1205" w:rsidRDefault="00000000">
            <w:pPr>
              <w:jc w:val="right"/>
            </w:pPr>
            <w:r>
              <w:rPr>
                <w:rFonts w:ascii="Consolas" w:eastAsia="Consolas" w:hAnsi="Consolas" w:cs="Consolas"/>
                <w:sz w:val="16"/>
              </w:rPr>
              <w:t xml:space="preserve">   226,560</w:t>
            </w:r>
          </w:p>
        </w:tc>
        <w:tc>
          <w:tcPr>
            <w:tcW w:w="1560" w:type="dxa"/>
            <w:tcBorders>
              <w:top w:val="single" w:sz="0" w:space="0" w:color="D3D3D3"/>
              <w:bottom w:val="single" w:sz="0" w:space="0" w:color="D3D3D3"/>
            </w:tcBorders>
          </w:tcPr>
          <w:p w14:paraId="717DA856" w14:textId="77777777" w:rsidR="00AC1205" w:rsidRDefault="00000000">
            <w:pPr>
              <w:jc w:val="right"/>
            </w:pPr>
            <w:r>
              <w:rPr>
                <w:rFonts w:ascii="Consolas" w:eastAsia="Consolas" w:hAnsi="Consolas" w:cs="Consolas"/>
                <w:sz w:val="16"/>
              </w:rPr>
              <w:t xml:space="preserve">      7.3</w:t>
            </w:r>
          </w:p>
        </w:tc>
        <w:tc>
          <w:tcPr>
            <w:tcW w:w="1560" w:type="dxa"/>
          </w:tcPr>
          <w:p w14:paraId="717DA857" w14:textId="77777777" w:rsidR="00AC1205" w:rsidRDefault="00AC1205"/>
        </w:tc>
      </w:tr>
      <w:tr w:rsidR="00AC1205" w14:paraId="717DA85F" w14:textId="77777777">
        <w:tc>
          <w:tcPr>
            <w:tcW w:w="1560" w:type="dxa"/>
            <w:tcBorders>
              <w:right w:val="nil"/>
            </w:tcBorders>
          </w:tcPr>
          <w:p w14:paraId="717DA859" w14:textId="77777777" w:rsidR="00AC1205" w:rsidRDefault="00AC1205"/>
        </w:tc>
        <w:tc>
          <w:tcPr>
            <w:tcW w:w="1560" w:type="dxa"/>
            <w:tcBorders>
              <w:top w:val="single" w:sz="0" w:space="0" w:color="D3D3D3"/>
              <w:left w:val="nil"/>
              <w:bottom w:val="single" w:sz="0" w:space="0" w:color="D3D3D3"/>
            </w:tcBorders>
          </w:tcPr>
          <w:p w14:paraId="717DA85A"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85B" w14:textId="77777777" w:rsidR="00AC1205" w:rsidRDefault="00AC1205"/>
        </w:tc>
        <w:tc>
          <w:tcPr>
            <w:tcW w:w="1560" w:type="dxa"/>
            <w:tcBorders>
              <w:top w:val="single" w:sz="0" w:space="0" w:color="D3D3D3"/>
              <w:bottom w:val="single" w:sz="0" w:space="0" w:color="D3D3D3"/>
            </w:tcBorders>
          </w:tcPr>
          <w:p w14:paraId="717DA85C" w14:textId="77777777" w:rsidR="00AC1205" w:rsidRDefault="00000000">
            <w:pPr>
              <w:jc w:val="right"/>
            </w:pPr>
            <w:r>
              <w:rPr>
                <w:rFonts w:ascii="Consolas" w:eastAsia="Consolas" w:hAnsi="Consolas" w:cs="Consolas"/>
                <w:sz w:val="16"/>
              </w:rPr>
              <w:t xml:space="preserve">    28,324</w:t>
            </w:r>
          </w:p>
        </w:tc>
        <w:tc>
          <w:tcPr>
            <w:tcW w:w="1560" w:type="dxa"/>
            <w:tcBorders>
              <w:top w:val="single" w:sz="0" w:space="0" w:color="D3D3D3"/>
              <w:bottom w:val="single" w:sz="0" w:space="0" w:color="D3D3D3"/>
            </w:tcBorders>
          </w:tcPr>
          <w:p w14:paraId="717DA85D" w14:textId="77777777" w:rsidR="00AC1205" w:rsidRDefault="00000000">
            <w:pPr>
              <w:jc w:val="right"/>
            </w:pPr>
            <w:r>
              <w:rPr>
                <w:rFonts w:ascii="Consolas" w:eastAsia="Consolas" w:hAnsi="Consolas" w:cs="Consolas"/>
                <w:sz w:val="16"/>
              </w:rPr>
              <w:t xml:space="preserve">      0.9</w:t>
            </w:r>
          </w:p>
        </w:tc>
        <w:tc>
          <w:tcPr>
            <w:tcW w:w="1560" w:type="dxa"/>
          </w:tcPr>
          <w:p w14:paraId="717DA85E" w14:textId="77777777" w:rsidR="00AC1205" w:rsidRDefault="00AC1205"/>
        </w:tc>
      </w:tr>
      <w:tr w:rsidR="00AC1205" w14:paraId="717DA866" w14:textId="77777777">
        <w:tc>
          <w:tcPr>
            <w:tcW w:w="1560" w:type="dxa"/>
            <w:tcBorders>
              <w:right w:val="nil"/>
            </w:tcBorders>
          </w:tcPr>
          <w:p w14:paraId="717DA860" w14:textId="77777777" w:rsidR="00AC1205" w:rsidRDefault="00AC1205"/>
        </w:tc>
        <w:tc>
          <w:tcPr>
            <w:tcW w:w="1560" w:type="dxa"/>
            <w:tcBorders>
              <w:top w:val="single" w:sz="0" w:space="0" w:color="D3D3D3"/>
              <w:left w:val="nil"/>
              <w:bottom w:val="single" w:sz="0" w:space="0" w:color="D3D3D3"/>
            </w:tcBorders>
          </w:tcPr>
          <w:p w14:paraId="717DA86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862" w14:textId="77777777" w:rsidR="00AC1205" w:rsidRDefault="00AC1205"/>
        </w:tc>
        <w:tc>
          <w:tcPr>
            <w:tcW w:w="1560" w:type="dxa"/>
            <w:tcBorders>
              <w:top w:val="single" w:sz="0" w:space="0" w:color="D3D3D3"/>
              <w:bottom w:val="single" w:sz="0" w:space="0" w:color="D3D3D3"/>
            </w:tcBorders>
          </w:tcPr>
          <w:p w14:paraId="717DA863" w14:textId="77777777" w:rsidR="00AC1205" w:rsidRDefault="00000000">
            <w:pPr>
              <w:jc w:val="right"/>
            </w:pPr>
            <w:r>
              <w:rPr>
                <w:rFonts w:ascii="Consolas" w:eastAsia="Consolas" w:hAnsi="Consolas" w:cs="Consolas"/>
                <w:sz w:val="16"/>
              </w:rPr>
              <w:t xml:space="preserve">   130,982</w:t>
            </w:r>
          </w:p>
        </w:tc>
        <w:tc>
          <w:tcPr>
            <w:tcW w:w="1560" w:type="dxa"/>
            <w:tcBorders>
              <w:top w:val="single" w:sz="0" w:space="0" w:color="D3D3D3"/>
              <w:bottom w:val="single" w:sz="0" w:space="0" w:color="D3D3D3"/>
            </w:tcBorders>
          </w:tcPr>
          <w:p w14:paraId="717DA864" w14:textId="77777777" w:rsidR="00AC1205" w:rsidRDefault="00000000">
            <w:pPr>
              <w:jc w:val="right"/>
            </w:pPr>
            <w:r>
              <w:rPr>
                <w:rFonts w:ascii="Consolas" w:eastAsia="Consolas" w:hAnsi="Consolas" w:cs="Consolas"/>
                <w:sz w:val="16"/>
              </w:rPr>
              <w:t xml:space="preserve">      4.2</w:t>
            </w:r>
          </w:p>
        </w:tc>
        <w:tc>
          <w:tcPr>
            <w:tcW w:w="1560" w:type="dxa"/>
          </w:tcPr>
          <w:p w14:paraId="717DA865" w14:textId="77777777" w:rsidR="00AC1205" w:rsidRDefault="00AC1205"/>
        </w:tc>
      </w:tr>
      <w:tr w:rsidR="00AC1205" w14:paraId="717DA86D" w14:textId="77777777">
        <w:tc>
          <w:tcPr>
            <w:tcW w:w="1560" w:type="dxa"/>
            <w:tcBorders>
              <w:right w:val="nil"/>
            </w:tcBorders>
          </w:tcPr>
          <w:p w14:paraId="717DA867" w14:textId="77777777" w:rsidR="00AC1205" w:rsidRDefault="00AC1205"/>
        </w:tc>
        <w:tc>
          <w:tcPr>
            <w:tcW w:w="1560" w:type="dxa"/>
            <w:tcBorders>
              <w:top w:val="single" w:sz="0" w:space="0" w:color="D3D3D3"/>
              <w:left w:val="nil"/>
              <w:bottom w:val="single" w:sz="0" w:space="0" w:color="D3D3D3"/>
            </w:tcBorders>
          </w:tcPr>
          <w:p w14:paraId="717DA868"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869" w14:textId="77777777" w:rsidR="00AC1205" w:rsidRDefault="00000000">
            <w:r>
              <w:rPr>
                <w:rFonts w:ascii="Consolas" w:eastAsia="Consolas" w:hAnsi="Consolas" w:cs="Consolas"/>
                <w:sz w:val="16"/>
              </w:rPr>
              <w:t>[0-2] Low</w:t>
            </w:r>
          </w:p>
        </w:tc>
        <w:tc>
          <w:tcPr>
            <w:tcW w:w="1560" w:type="dxa"/>
            <w:tcBorders>
              <w:top w:val="single" w:sz="0" w:space="0" w:color="D3D3D3"/>
              <w:bottom w:val="single" w:sz="0" w:space="0" w:color="D3D3D3"/>
            </w:tcBorders>
          </w:tcPr>
          <w:p w14:paraId="717DA86A" w14:textId="77777777" w:rsidR="00AC1205" w:rsidRDefault="00000000">
            <w:pPr>
              <w:jc w:val="right"/>
            </w:pPr>
            <w:r>
              <w:rPr>
                <w:rFonts w:ascii="Consolas" w:eastAsia="Consolas" w:hAnsi="Consolas" w:cs="Consolas"/>
                <w:sz w:val="16"/>
              </w:rPr>
              <w:t xml:space="preserve">   1435394</w:t>
            </w:r>
          </w:p>
        </w:tc>
        <w:tc>
          <w:tcPr>
            <w:tcW w:w="1560" w:type="dxa"/>
            <w:tcBorders>
              <w:top w:val="single" w:sz="0" w:space="0" w:color="D3D3D3"/>
              <w:bottom w:val="single" w:sz="0" w:space="0" w:color="D3D3D3"/>
            </w:tcBorders>
          </w:tcPr>
          <w:p w14:paraId="717DA86B" w14:textId="77777777" w:rsidR="00AC1205" w:rsidRDefault="00000000">
            <w:pPr>
              <w:jc w:val="right"/>
            </w:pPr>
            <w:r>
              <w:rPr>
                <w:rFonts w:ascii="Consolas" w:eastAsia="Consolas" w:hAnsi="Consolas" w:cs="Consolas"/>
                <w:sz w:val="16"/>
              </w:rPr>
              <w:t xml:space="preserve">     46.5</w:t>
            </w:r>
          </w:p>
        </w:tc>
        <w:tc>
          <w:tcPr>
            <w:tcW w:w="1560" w:type="dxa"/>
          </w:tcPr>
          <w:p w14:paraId="717DA86C" w14:textId="77777777" w:rsidR="00AC1205" w:rsidRDefault="00AC1205"/>
        </w:tc>
      </w:tr>
      <w:tr w:rsidR="00AC1205" w14:paraId="717DA874" w14:textId="77777777">
        <w:tc>
          <w:tcPr>
            <w:tcW w:w="1560" w:type="dxa"/>
            <w:tcBorders>
              <w:right w:val="nil"/>
            </w:tcBorders>
          </w:tcPr>
          <w:p w14:paraId="717DA86E" w14:textId="77777777" w:rsidR="00AC1205" w:rsidRDefault="00AC1205"/>
        </w:tc>
        <w:tc>
          <w:tcPr>
            <w:tcW w:w="1560" w:type="dxa"/>
            <w:tcBorders>
              <w:top w:val="single" w:sz="0" w:space="0" w:color="D3D3D3"/>
              <w:left w:val="nil"/>
              <w:bottom w:val="single" w:sz="0" w:space="0" w:color="D3D3D3"/>
            </w:tcBorders>
          </w:tcPr>
          <w:p w14:paraId="717DA86F"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870" w14:textId="77777777" w:rsidR="00AC1205" w:rsidRDefault="00000000">
            <w:r>
              <w:rPr>
                <w:rFonts w:ascii="Consolas" w:eastAsia="Consolas" w:hAnsi="Consolas" w:cs="Consolas"/>
                <w:sz w:val="16"/>
              </w:rPr>
              <w:t>[3-4] Medium</w:t>
            </w:r>
          </w:p>
        </w:tc>
        <w:tc>
          <w:tcPr>
            <w:tcW w:w="1560" w:type="dxa"/>
            <w:tcBorders>
              <w:top w:val="single" w:sz="0" w:space="0" w:color="D3D3D3"/>
              <w:bottom w:val="single" w:sz="0" w:space="0" w:color="D3D3D3"/>
            </w:tcBorders>
          </w:tcPr>
          <w:p w14:paraId="717DA871" w14:textId="77777777" w:rsidR="00AC1205" w:rsidRDefault="00000000">
            <w:pPr>
              <w:jc w:val="right"/>
            </w:pPr>
            <w:r>
              <w:rPr>
                <w:rFonts w:ascii="Consolas" w:eastAsia="Consolas" w:hAnsi="Consolas" w:cs="Consolas"/>
                <w:sz w:val="16"/>
              </w:rPr>
              <w:t xml:space="preserve">   784,178</w:t>
            </w:r>
          </w:p>
        </w:tc>
        <w:tc>
          <w:tcPr>
            <w:tcW w:w="1560" w:type="dxa"/>
            <w:tcBorders>
              <w:top w:val="single" w:sz="0" w:space="0" w:color="D3D3D3"/>
              <w:bottom w:val="single" w:sz="0" w:space="0" w:color="D3D3D3"/>
            </w:tcBorders>
          </w:tcPr>
          <w:p w14:paraId="717DA872" w14:textId="77777777" w:rsidR="00AC1205" w:rsidRDefault="00000000">
            <w:pPr>
              <w:jc w:val="right"/>
            </w:pPr>
            <w:r>
              <w:rPr>
                <w:rFonts w:ascii="Consolas" w:eastAsia="Consolas" w:hAnsi="Consolas" w:cs="Consolas"/>
                <w:sz w:val="16"/>
              </w:rPr>
              <w:t xml:space="preserve">     25.4</w:t>
            </w:r>
          </w:p>
        </w:tc>
        <w:tc>
          <w:tcPr>
            <w:tcW w:w="1560" w:type="dxa"/>
          </w:tcPr>
          <w:p w14:paraId="717DA873" w14:textId="77777777" w:rsidR="00AC1205" w:rsidRDefault="00AC1205"/>
        </w:tc>
      </w:tr>
      <w:tr w:rsidR="00AC1205" w14:paraId="717DA87B" w14:textId="77777777">
        <w:tc>
          <w:tcPr>
            <w:tcW w:w="1560" w:type="dxa"/>
            <w:tcBorders>
              <w:right w:val="nil"/>
            </w:tcBorders>
          </w:tcPr>
          <w:p w14:paraId="717DA875" w14:textId="77777777" w:rsidR="00AC1205" w:rsidRDefault="00AC1205"/>
        </w:tc>
        <w:tc>
          <w:tcPr>
            <w:tcW w:w="1560" w:type="dxa"/>
            <w:tcBorders>
              <w:top w:val="single" w:sz="0" w:space="0" w:color="D3D3D3"/>
              <w:left w:val="nil"/>
              <w:bottom w:val="single" w:sz="0" w:space="0" w:color="D3D3D3"/>
            </w:tcBorders>
          </w:tcPr>
          <w:p w14:paraId="717DA876"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877" w14:textId="77777777" w:rsidR="00AC1205" w:rsidRDefault="00000000">
            <w:r>
              <w:rPr>
                <w:rFonts w:ascii="Consolas" w:eastAsia="Consolas" w:hAnsi="Consolas" w:cs="Consolas"/>
                <w:sz w:val="16"/>
              </w:rPr>
              <w:t>[5-8] High</w:t>
            </w:r>
          </w:p>
        </w:tc>
        <w:tc>
          <w:tcPr>
            <w:tcW w:w="1560" w:type="dxa"/>
            <w:tcBorders>
              <w:top w:val="single" w:sz="0" w:space="0" w:color="D3D3D3"/>
              <w:bottom w:val="single" w:sz="0" w:space="0" w:color="D3D3D3"/>
            </w:tcBorders>
          </w:tcPr>
          <w:p w14:paraId="717DA878" w14:textId="77777777" w:rsidR="00AC1205" w:rsidRDefault="00000000">
            <w:pPr>
              <w:jc w:val="right"/>
            </w:pPr>
            <w:r>
              <w:rPr>
                <w:rFonts w:ascii="Consolas" w:eastAsia="Consolas" w:hAnsi="Consolas" w:cs="Consolas"/>
                <w:sz w:val="16"/>
              </w:rPr>
              <w:t xml:space="preserve">   277,005</w:t>
            </w:r>
          </w:p>
        </w:tc>
        <w:tc>
          <w:tcPr>
            <w:tcW w:w="1560" w:type="dxa"/>
            <w:tcBorders>
              <w:top w:val="single" w:sz="0" w:space="0" w:color="D3D3D3"/>
              <w:bottom w:val="single" w:sz="0" w:space="0" w:color="D3D3D3"/>
            </w:tcBorders>
          </w:tcPr>
          <w:p w14:paraId="717DA879" w14:textId="77777777" w:rsidR="00AC1205" w:rsidRDefault="00000000">
            <w:pPr>
              <w:jc w:val="right"/>
            </w:pPr>
            <w:r>
              <w:rPr>
                <w:rFonts w:ascii="Consolas" w:eastAsia="Consolas" w:hAnsi="Consolas" w:cs="Consolas"/>
                <w:sz w:val="16"/>
              </w:rPr>
              <w:t xml:space="preserve">      9.0</w:t>
            </w:r>
          </w:p>
        </w:tc>
        <w:tc>
          <w:tcPr>
            <w:tcW w:w="1560" w:type="dxa"/>
          </w:tcPr>
          <w:p w14:paraId="717DA87A" w14:textId="77777777" w:rsidR="00AC1205" w:rsidRDefault="00AC1205"/>
        </w:tc>
      </w:tr>
      <w:tr w:rsidR="00AC1205" w14:paraId="717DA882" w14:textId="77777777">
        <w:tc>
          <w:tcPr>
            <w:tcW w:w="1560" w:type="dxa"/>
            <w:tcBorders>
              <w:right w:val="nil"/>
            </w:tcBorders>
          </w:tcPr>
          <w:p w14:paraId="717DA87C" w14:textId="77777777" w:rsidR="00AC1205" w:rsidRDefault="00AC1205"/>
        </w:tc>
        <w:tc>
          <w:tcPr>
            <w:tcW w:w="1560" w:type="dxa"/>
            <w:tcBorders>
              <w:top w:val="single" w:sz="0" w:space="0" w:color="D3D3D3"/>
              <w:left w:val="nil"/>
              <w:bottom w:val="single" w:sz="0" w:space="0" w:color="D3D3D3"/>
            </w:tcBorders>
          </w:tcPr>
          <w:p w14:paraId="717DA87D" w14:textId="77777777" w:rsidR="00AC1205" w:rsidRDefault="00000000">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717DA87E" w14:textId="77777777" w:rsidR="00AC1205" w:rsidRDefault="00AC1205"/>
        </w:tc>
        <w:tc>
          <w:tcPr>
            <w:tcW w:w="1560" w:type="dxa"/>
            <w:tcBorders>
              <w:top w:val="single" w:sz="0" w:space="0" w:color="D3D3D3"/>
              <w:bottom w:val="single" w:sz="0" w:space="0" w:color="D3D3D3"/>
            </w:tcBorders>
          </w:tcPr>
          <w:p w14:paraId="717DA87F" w14:textId="77777777" w:rsidR="00AC1205" w:rsidRDefault="00000000">
            <w:pPr>
              <w:jc w:val="right"/>
            </w:pPr>
            <w:r>
              <w:rPr>
                <w:rFonts w:ascii="Consolas" w:eastAsia="Consolas" w:hAnsi="Consolas" w:cs="Consolas"/>
                <w:sz w:val="16"/>
              </w:rPr>
              <w:t xml:space="preserve">        18</w:t>
            </w:r>
          </w:p>
        </w:tc>
        <w:tc>
          <w:tcPr>
            <w:tcW w:w="1560" w:type="dxa"/>
            <w:tcBorders>
              <w:top w:val="single" w:sz="0" w:space="0" w:color="D3D3D3"/>
              <w:bottom w:val="single" w:sz="0" w:space="0" w:color="D3D3D3"/>
            </w:tcBorders>
          </w:tcPr>
          <w:p w14:paraId="717DA880" w14:textId="77777777" w:rsidR="00AC1205" w:rsidRDefault="00000000">
            <w:pPr>
              <w:jc w:val="right"/>
            </w:pPr>
            <w:r>
              <w:rPr>
                <w:rFonts w:ascii="Consolas" w:eastAsia="Consolas" w:hAnsi="Consolas" w:cs="Consolas"/>
                <w:sz w:val="16"/>
              </w:rPr>
              <w:t xml:space="preserve">      0.0</w:t>
            </w:r>
          </w:p>
        </w:tc>
        <w:tc>
          <w:tcPr>
            <w:tcW w:w="1560" w:type="dxa"/>
          </w:tcPr>
          <w:p w14:paraId="717DA881" w14:textId="77777777" w:rsidR="00AC1205" w:rsidRDefault="00AC1205"/>
        </w:tc>
      </w:tr>
      <w:tr w:rsidR="00AC1205" w14:paraId="717DA889" w14:textId="77777777">
        <w:tc>
          <w:tcPr>
            <w:tcW w:w="1560" w:type="dxa"/>
            <w:tcBorders>
              <w:right w:val="nil"/>
            </w:tcBorders>
          </w:tcPr>
          <w:p w14:paraId="717DA883" w14:textId="77777777" w:rsidR="00AC1205" w:rsidRDefault="00AC1205"/>
        </w:tc>
        <w:tc>
          <w:tcPr>
            <w:tcW w:w="1560" w:type="dxa"/>
            <w:tcBorders>
              <w:top w:val="single" w:sz="0" w:space="0" w:color="D3D3D3"/>
              <w:left w:val="nil"/>
              <w:bottom w:val="single" w:sz="0" w:space="0" w:color="000000"/>
            </w:tcBorders>
          </w:tcPr>
          <w:p w14:paraId="717DA884"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885" w14:textId="77777777" w:rsidR="00AC1205" w:rsidRDefault="00AC1205"/>
        </w:tc>
        <w:tc>
          <w:tcPr>
            <w:tcW w:w="1560" w:type="dxa"/>
            <w:tcBorders>
              <w:top w:val="single" w:sz="0" w:space="0" w:color="D3D3D3"/>
              <w:bottom w:val="single" w:sz="0" w:space="0" w:color="000000"/>
            </w:tcBorders>
          </w:tcPr>
          <w:p w14:paraId="717DA886" w14:textId="77777777" w:rsidR="00AC1205" w:rsidRDefault="00000000">
            <w:pPr>
              <w:jc w:val="right"/>
            </w:pPr>
            <w:r>
              <w:rPr>
                <w:rFonts w:ascii="Consolas" w:eastAsia="Consolas" w:hAnsi="Consolas" w:cs="Consolas"/>
                <w:sz w:val="16"/>
              </w:rPr>
              <w:t xml:space="preserve">   191,013</w:t>
            </w:r>
          </w:p>
        </w:tc>
        <w:tc>
          <w:tcPr>
            <w:tcW w:w="1560" w:type="dxa"/>
            <w:tcBorders>
              <w:top w:val="single" w:sz="0" w:space="0" w:color="D3D3D3"/>
              <w:bottom w:val="single" w:sz="0" w:space="0" w:color="000000"/>
            </w:tcBorders>
          </w:tcPr>
          <w:p w14:paraId="717DA887" w14:textId="77777777" w:rsidR="00AC1205" w:rsidRDefault="00000000">
            <w:pPr>
              <w:jc w:val="right"/>
            </w:pPr>
            <w:r>
              <w:rPr>
                <w:rFonts w:ascii="Consolas" w:eastAsia="Consolas" w:hAnsi="Consolas" w:cs="Consolas"/>
                <w:sz w:val="16"/>
              </w:rPr>
              <w:t xml:space="preserve">      6.2</w:t>
            </w:r>
          </w:p>
        </w:tc>
        <w:tc>
          <w:tcPr>
            <w:tcW w:w="1560" w:type="dxa"/>
          </w:tcPr>
          <w:p w14:paraId="717DA888" w14:textId="77777777" w:rsidR="00AC1205" w:rsidRDefault="00AC1205"/>
        </w:tc>
      </w:tr>
      <w:tr w:rsidR="00AC1205" w14:paraId="717DA890" w14:textId="77777777">
        <w:tc>
          <w:tcPr>
            <w:tcW w:w="1560" w:type="dxa"/>
          </w:tcPr>
          <w:p w14:paraId="717DA88A" w14:textId="77777777" w:rsidR="00AC1205" w:rsidRDefault="00AC1205"/>
        </w:tc>
        <w:tc>
          <w:tcPr>
            <w:tcW w:w="1560" w:type="dxa"/>
            <w:tcBorders>
              <w:top w:val="single" w:sz="0" w:space="0" w:color="000000"/>
              <w:bottom w:val="single" w:sz="0" w:space="0" w:color="000000"/>
            </w:tcBorders>
          </w:tcPr>
          <w:p w14:paraId="717DA88B" w14:textId="77777777" w:rsidR="00AC1205" w:rsidRDefault="00AC1205"/>
        </w:tc>
        <w:tc>
          <w:tcPr>
            <w:tcW w:w="1560" w:type="dxa"/>
            <w:tcBorders>
              <w:top w:val="single" w:sz="0" w:space="0" w:color="000000"/>
              <w:bottom w:val="single" w:sz="0" w:space="0" w:color="000000"/>
            </w:tcBorders>
          </w:tcPr>
          <w:p w14:paraId="717DA88C"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88D"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88E" w14:textId="77777777" w:rsidR="00AC1205" w:rsidRDefault="00AC1205"/>
        </w:tc>
        <w:tc>
          <w:tcPr>
            <w:tcW w:w="1560" w:type="dxa"/>
          </w:tcPr>
          <w:p w14:paraId="717DA88F" w14:textId="77777777" w:rsidR="00AC1205" w:rsidRDefault="00AC1205"/>
        </w:tc>
      </w:tr>
    </w:tbl>
    <w:p w14:paraId="717DA891"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89A" w14:textId="77777777">
        <w:tc>
          <w:tcPr>
            <w:tcW w:w="1170" w:type="dxa"/>
            <w:tcBorders>
              <w:top w:val="single" w:sz="0" w:space="0" w:color="000000"/>
              <w:bottom w:val="single" w:sz="0" w:space="0" w:color="000000"/>
            </w:tcBorders>
          </w:tcPr>
          <w:p w14:paraId="717DA892"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893"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894"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895"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896"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897"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898"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899" w14:textId="77777777" w:rsidR="00AC1205" w:rsidRDefault="00000000">
            <w:pPr>
              <w:jc w:val="right"/>
            </w:pPr>
            <w:r>
              <w:rPr>
                <w:rFonts w:ascii="Consolas" w:eastAsia="Consolas" w:hAnsi="Consolas" w:cs="Consolas"/>
                <w:b/>
                <w:sz w:val="18"/>
              </w:rPr>
              <w:t>[8] NL</w:t>
            </w:r>
          </w:p>
        </w:tc>
      </w:tr>
      <w:tr w:rsidR="00AC1205" w14:paraId="717DA8A3" w14:textId="77777777">
        <w:tc>
          <w:tcPr>
            <w:tcW w:w="1170" w:type="dxa"/>
            <w:tcBorders>
              <w:top w:val="single" w:sz="0" w:space="0" w:color="000000"/>
            </w:tcBorders>
          </w:tcPr>
          <w:p w14:paraId="717DA89B" w14:textId="77777777" w:rsidR="00AC1205" w:rsidRDefault="00000000">
            <w:pPr>
              <w:jc w:val="right"/>
            </w:pPr>
            <w:r>
              <w:rPr>
                <w:rFonts w:ascii="Consolas" w:eastAsia="Consolas" w:hAnsi="Consolas" w:cs="Consolas"/>
                <w:sz w:val="16"/>
              </w:rPr>
              <w:t>-9</w:t>
            </w:r>
          </w:p>
        </w:tc>
        <w:tc>
          <w:tcPr>
            <w:tcW w:w="1170" w:type="dxa"/>
            <w:tcBorders>
              <w:top w:val="single" w:sz="0" w:space="0" w:color="000000"/>
            </w:tcBorders>
          </w:tcPr>
          <w:p w14:paraId="717DA89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89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89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89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8A0" w14:textId="77777777" w:rsidR="00AC1205" w:rsidRDefault="00000000">
            <w:pPr>
              <w:jc w:val="right"/>
            </w:pPr>
            <w:r>
              <w:rPr>
                <w:rFonts w:ascii="Consolas" w:eastAsia="Consolas" w:hAnsi="Consolas" w:cs="Consolas"/>
                <w:sz w:val="16"/>
              </w:rPr>
              <w:t>19</w:t>
            </w:r>
          </w:p>
        </w:tc>
        <w:tc>
          <w:tcPr>
            <w:tcW w:w="1170" w:type="dxa"/>
            <w:tcBorders>
              <w:top w:val="single" w:sz="0" w:space="0" w:color="000000"/>
            </w:tcBorders>
          </w:tcPr>
          <w:p w14:paraId="717DA8A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8A2" w14:textId="77777777" w:rsidR="00AC1205" w:rsidRDefault="00000000">
            <w:pPr>
              <w:jc w:val="right"/>
            </w:pPr>
            <w:r>
              <w:rPr>
                <w:rFonts w:ascii="Consolas" w:eastAsia="Consolas" w:hAnsi="Consolas" w:cs="Consolas"/>
                <w:sz w:val="16"/>
              </w:rPr>
              <w:t>0</w:t>
            </w:r>
          </w:p>
        </w:tc>
      </w:tr>
      <w:tr w:rsidR="00AC1205" w14:paraId="717DA8AC" w14:textId="77777777">
        <w:tc>
          <w:tcPr>
            <w:tcW w:w="1170" w:type="dxa"/>
          </w:tcPr>
          <w:p w14:paraId="717DA8A4" w14:textId="77777777" w:rsidR="00AC1205" w:rsidRDefault="00000000">
            <w:pPr>
              <w:jc w:val="right"/>
            </w:pPr>
            <w:r>
              <w:rPr>
                <w:rFonts w:ascii="Consolas" w:eastAsia="Consolas" w:hAnsi="Consolas" w:cs="Consolas"/>
                <w:sz w:val="16"/>
              </w:rPr>
              <w:t>-8</w:t>
            </w:r>
          </w:p>
        </w:tc>
        <w:tc>
          <w:tcPr>
            <w:tcW w:w="1170" w:type="dxa"/>
          </w:tcPr>
          <w:p w14:paraId="717DA8A5" w14:textId="77777777" w:rsidR="00AC1205" w:rsidRDefault="00000000">
            <w:pPr>
              <w:jc w:val="right"/>
            </w:pPr>
            <w:r>
              <w:rPr>
                <w:rFonts w:ascii="Consolas" w:eastAsia="Consolas" w:hAnsi="Consolas" w:cs="Consolas"/>
                <w:sz w:val="16"/>
              </w:rPr>
              <w:t>0</w:t>
            </w:r>
          </w:p>
        </w:tc>
        <w:tc>
          <w:tcPr>
            <w:tcW w:w="1170" w:type="dxa"/>
          </w:tcPr>
          <w:p w14:paraId="717DA8A6" w14:textId="77777777" w:rsidR="00AC1205" w:rsidRDefault="00000000">
            <w:pPr>
              <w:jc w:val="right"/>
            </w:pPr>
            <w:r>
              <w:rPr>
                <w:rFonts w:ascii="Consolas" w:eastAsia="Consolas" w:hAnsi="Consolas" w:cs="Consolas"/>
                <w:sz w:val="16"/>
              </w:rPr>
              <w:t>0</w:t>
            </w:r>
          </w:p>
        </w:tc>
        <w:tc>
          <w:tcPr>
            <w:tcW w:w="1170" w:type="dxa"/>
          </w:tcPr>
          <w:p w14:paraId="717DA8A7" w14:textId="77777777" w:rsidR="00AC1205" w:rsidRDefault="00000000">
            <w:pPr>
              <w:jc w:val="right"/>
            </w:pPr>
            <w:r>
              <w:rPr>
                <w:rFonts w:ascii="Consolas" w:eastAsia="Consolas" w:hAnsi="Consolas" w:cs="Consolas"/>
                <w:sz w:val="16"/>
              </w:rPr>
              <w:t>0</w:t>
            </w:r>
          </w:p>
        </w:tc>
        <w:tc>
          <w:tcPr>
            <w:tcW w:w="1170" w:type="dxa"/>
          </w:tcPr>
          <w:p w14:paraId="717DA8A8" w14:textId="77777777" w:rsidR="00AC1205" w:rsidRDefault="00000000">
            <w:pPr>
              <w:jc w:val="right"/>
            </w:pPr>
            <w:r>
              <w:rPr>
                <w:rFonts w:ascii="Consolas" w:eastAsia="Consolas" w:hAnsi="Consolas" w:cs="Consolas"/>
                <w:sz w:val="16"/>
              </w:rPr>
              <w:t>0</w:t>
            </w:r>
          </w:p>
        </w:tc>
        <w:tc>
          <w:tcPr>
            <w:tcW w:w="1170" w:type="dxa"/>
          </w:tcPr>
          <w:p w14:paraId="717DA8A9" w14:textId="77777777" w:rsidR="00AC1205" w:rsidRDefault="00000000">
            <w:pPr>
              <w:jc w:val="right"/>
            </w:pPr>
            <w:r>
              <w:rPr>
                <w:rFonts w:ascii="Consolas" w:eastAsia="Consolas" w:hAnsi="Consolas" w:cs="Consolas"/>
                <w:sz w:val="16"/>
              </w:rPr>
              <w:t>10,834</w:t>
            </w:r>
          </w:p>
        </w:tc>
        <w:tc>
          <w:tcPr>
            <w:tcW w:w="1170" w:type="dxa"/>
          </w:tcPr>
          <w:p w14:paraId="717DA8AA" w14:textId="77777777" w:rsidR="00AC1205" w:rsidRDefault="00000000">
            <w:pPr>
              <w:jc w:val="right"/>
            </w:pPr>
            <w:r>
              <w:rPr>
                <w:rFonts w:ascii="Consolas" w:eastAsia="Consolas" w:hAnsi="Consolas" w:cs="Consolas"/>
                <w:sz w:val="16"/>
              </w:rPr>
              <w:t>0</w:t>
            </w:r>
          </w:p>
        </w:tc>
        <w:tc>
          <w:tcPr>
            <w:tcW w:w="1170" w:type="dxa"/>
          </w:tcPr>
          <w:p w14:paraId="717DA8AB" w14:textId="77777777" w:rsidR="00AC1205" w:rsidRDefault="00000000">
            <w:pPr>
              <w:jc w:val="right"/>
            </w:pPr>
            <w:r>
              <w:rPr>
                <w:rFonts w:ascii="Consolas" w:eastAsia="Consolas" w:hAnsi="Consolas" w:cs="Consolas"/>
                <w:sz w:val="16"/>
              </w:rPr>
              <w:t>0</w:t>
            </w:r>
          </w:p>
        </w:tc>
      </w:tr>
      <w:tr w:rsidR="00AC1205" w14:paraId="717DA8B5" w14:textId="77777777">
        <w:tc>
          <w:tcPr>
            <w:tcW w:w="1170" w:type="dxa"/>
          </w:tcPr>
          <w:p w14:paraId="717DA8AD" w14:textId="77777777" w:rsidR="00AC1205" w:rsidRDefault="00000000">
            <w:pPr>
              <w:jc w:val="right"/>
            </w:pPr>
            <w:r>
              <w:rPr>
                <w:rFonts w:ascii="Consolas" w:eastAsia="Consolas" w:hAnsi="Consolas" w:cs="Consolas"/>
                <w:sz w:val="16"/>
              </w:rPr>
              <w:t>-4</w:t>
            </w:r>
          </w:p>
        </w:tc>
        <w:tc>
          <w:tcPr>
            <w:tcW w:w="1170" w:type="dxa"/>
          </w:tcPr>
          <w:p w14:paraId="717DA8AE" w14:textId="77777777" w:rsidR="00AC1205" w:rsidRDefault="00000000">
            <w:pPr>
              <w:jc w:val="right"/>
            </w:pPr>
            <w:r>
              <w:rPr>
                <w:rFonts w:ascii="Consolas" w:eastAsia="Consolas" w:hAnsi="Consolas" w:cs="Consolas"/>
                <w:sz w:val="16"/>
              </w:rPr>
              <w:t>0</w:t>
            </w:r>
          </w:p>
        </w:tc>
        <w:tc>
          <w:tcPr>
            <w:tcW w:w="1170" w:type="dxa"/>
          </w:tcPr>
          <w:p w14:paraId="717DA8AF" w14:textId="77777777" w:rsidR="00AC1205" w:rsidRDefault="00000000">
            <w:pPr>
              <w:jc w:val="right"/>
            </w:pPr>
            <w:r>
              <w:rPr>
                <w:rFonts w:ascii="Consolas" w:eastAsia="Consolas" w:hAnsi="Consolas" w:cs="Consolas"/>
                <w:sz w:val="16"/>
              </w:rPr>
              <w:t>0</w:t>
            </w:r>
          </w:p>
        </w:tc>
        <w:tc>
          <w:tcPr>
            <w:tcW w:w="1170" w:type="dxa"/>
          </w:tcPr>
          <w:p w14:paraId="717DA8B0" w14:textId="77777777" w:rsidR="00AC1205" w:rsidRDefault="00000000">
            <w:pPr>
              <w:jc w:val="right"/>
            </w:pPr>
            <w:r>
              <w:rPr>
                <w:rFonts w:ascii="Consolas" w:eastAsia="Consolas" w:hAnsi="Consolas" w:cs="Consolas"/>
                <w:sz w:val="16"/>
              </w:rPr>
              <w:t>0</w:t>
            </w:r>
          </w:p>
        </w:tc>
        <w:tc>
          <w:tcPr>
            <w:tcW w:w="1170" w:type="dxa"/>
          </w:tcPr>
          <w:p w14:paraId="717DA8B1" w14:textId="77777777" w:rsidR="00AC1205" w:rsidRDefault="00000000">
            <w:pPr>
              <w:jc w:val="right"/>
            </w:pPr>
            <w:r>
              <w:rPr>
                <w:rFonts w:ascii="Consolas" w:eastAsia="Consolas" w:hAnsi="Consolas" w:cs="Consolas"/>
                <w:sz w:val="16"/>
              </w:rPr>
              <w:t>0</w:t>
            </w:r>
          </w:p>
        </w:tc>
        <w:tc>
          <w:tcPr>
            <w:tcW w:w="1170" w:type="dxa"/>
          </w:tcPr>
          <w:p w14:paraId="717DA8B2" w14:textId="77777777" w:rsidR="00AC1205" w:rsidRDefault="00000000">
            <w:pPr>
              <w:jc w:val="right"/>
            </w:pPr>
            <w:r>
              <w:rPr>
                <w:rFonts w:ascii="Consolas" w:eastAsia="Consolas" w:hAnsi="Consolas" w:cs="Consolas"/>
                <w:sz w:val="16"/>
              </w:rPr>
              <w:t>3</w:t>
            </w:r>
          </w:p>
        </w:tc>
        <w:tc>
          <w:tcPr>
            <w:tcW w:w="1170" w:type="dxa"/>
          </w:tcPr>
          <w:p w14:paraId="717DA8B3" w14:textId="77777777" w:rsidR="00AC1205" w:rsidRDefault="00000000">
            <w:pPr>
              <w:jc w:val="right"/>
            </w:pPr>
            <w:r>
              <w:rPr>
                <w:rFonts w:ascii="Consolas" w:eastAsia="Consolas" w:hAnsi="Consolas" w:cs="Consolas"/>
                <w:sz w:val="16"/>
              </w:rPr>
              <w:t>0</w:t>
            </w:r>
          </w:p>
        </w:tc>
        <w:tc>
          <w:tcPr>
            <w:tcW w:w="1170" w:type="dxa"/>
          </w:tcPr>
          <w:p w14:paraId="717DA8B4" w14:textId="77777777" w:rsidR="00AC1205" w:rsidRDefault="00000000">
            <w:pPr>
              <w:jc w:val="right"/>
            </w:pPr>
            <w:r>
              <w:rPr>
                <w:rFonts w:ascii="Consolas" w:eastAsia="Consolas" w:hAnsi="Consolas" w:cs="Consolas"/>
                <w:sz w:val="16"/>
              </w:rPr>
              <w:t>0</w:t>
            </w:r>
          </w:p>
        </w:tc>
      </w:tr>
      <w:tr w:rsidR="00AC1205" w14:paraId="717DA8BE" w14:textId="77777777">
        <w:tc>
          <w:tcPr>
            <w:tcW w:w="1170" w:type="dxa"/>
          </w:tcPr>
          <w:p w14:paraId="717DA8B6" w14:textId="77777777" w:rsidR="00AC1205" w:rsidRDefault="00000000">
            <w:pPr>
              <w:jc w:val="right"/>
            </w:pPr>
            <w:r>
              <w:rPr>
                <w:rFonts w:ascii="Consolas" w:eastAsia="Consolas" w:hAnsi="Consolas" w:cs="Consolas"/>
                <w:sz w:val="16"/>
              </w:rPr>
              <w:t>-3</w:t>
            </w:r>
          </w:p>
        </w:tc>
        <w:tc>
          <w:tcPr>
            <w:tcW w:w="1170" w:type="dxa"/>
          </w:tcPr>
          <w:p w14:paraId="717DA8B7" w14:textId="77777777" w:rsidR="00AC1205" w:rsidRDefault="00000000">
            <w:pPr>
              <w:jc w:val="right"/>
            </w:pPr>
            <w:r>
              <w:rPr>
                <w:rFonts w:ascii="Consolas" w:eastAsia="Consolas" w:hAnsi="Consolas" w:cs="Consolas"/>
                <w:sz w:val="16"/>
              </w:rPr>
              <w:t>599</w:t>
            </w:r>
          </w:p>
        </w:tc>
        <w:tc>
          <w:tcPr>
            <w:tcW w:w="1170" w:type="dxa"/>
          </w:tcPr>
          <w:p w14:paraId="717DA8B8" w14:textId="77777777" w:rsidR="00AC1205" w:rsidRDefault="00000000">
            <w:pPr>
              <w:jc w:val="right"/>
            </w:pPr>
            <w:r>
              <w:rPr>
                <w:rFonts w:ascii="Consolas" w:eastAsia="Consolas" w:hAnsi="Consolas" w:cs="Consolas"/>
                <w:sz w:val="16"/>
              </w:rPr>
              <w:t>0</w:t>
            </w:r>
          </w:p>
        </w:tc>
        <w:tc>
          <w:tcPr>
            <w:tcW w:w="1170" w:type="dxa"/>
          </w:tcPr>
          <w:p w14:paraId="717DA8B9" w14:textId="77777777" w:rsidR="00AC1205" w:rsidRDefault="00000000">
            <w:pPr>
              <w:jc w:val="right"/>
            </w:pPr>
            <w:r>
              <w:rPr>
                <w:rFonts w:ascii="Consolas" w:eastAsia="Consolas" w:hAnsi="Consolas" w:cs="Consolas"/>
                <w:sz w:val="16"/>
              </w:rPr>
              <w:t>18,088</w:t>
            </w:r>
          </w:p>
        </w:tc>
        <w:tc>
          <w:tcPr>
            <w:tcW w:w="1170" w:type="dxa"/>
          </w:tcPr>
          <w:p w14:paraId="717DA8BA" w14:textId="77777777" w:rsidR="00AC1205" w:rsidRDefault="00000000">
            <w:pPr>
              <w:jc w:val="right"/>
            </w:pPr>
            <w:r>
              <w:rPr>
                <w:rFonts w:ascii="Consolas" w:eastAsia="Consolas" w:hAnsi="Consolas" w:cs="Consolas"/>
                <w:sz w:val="16"/>
              </w:rPr>
              <w:t>29,153</w:t>
            </w:r>
          </w:p>
        </w:tc>
        <w:tc>
          <w:tcPr>
            <w:tcW w:w="1170" w:type="dxa"/>
          </w:tcPr>
          <w:p w14:paraId="717DA8BB" w14:textId="77777777" w:rsidR="00AC1205" w:rsidRDefault="00000000">
            <w:pPr>
              <w:jc w:val="right"/>
            </w:pPr>
            <w:r>
              <w:rPr>
                <w:rFonts w:ascii="Consolas" w:eastAsia="Consolas" w:hAnsi="Consolas" w:cs="Consolas"/>
                <w:sz w:val="16"/>
              </w:rPr>
              <w:t>63,134</w:t>
            </w:r>
          </w:p>
        </w:tc>
        <w:tc>
          <w:tcPr>
            <w:tcW w:w="1170" w:type="dxa"/>
          </w:tcPr>
          <w:p w14:paraId="717DA8BC" w14:textId="77777777" w:rsidR="00AC1205" w:rsidRDefault="00000000">
            <w:pPr>
              <w:jc w:val="right"/>
            </w:pPr>
            <w:r>
              <w:rPr>
                <w:rFonts w:ascii="Consolas" w:eastAsia="Consolas" w:hAnsi="Consolas" w:cs="Consolas"/>
                <w:sz w:val="16"/>
              </w:rPr>
              <w:t>115,586</w:t>
            </w:r>
          </w:p>
        </w:tc>
        <w:tc>
          <w:tcPr>
            <w:tcW w:w="1170" w:type="dxa"/>
          </w:tcPr>
          <w:p w14:paraId="717DA8BD" w14:textId="77777777" w:rsidR="00AC1205" w:rsidRDefault="00000000">
            <w:pPr>
              <w:jc w:val="right"/>
            </w:pPr>
            <w:r>
              <w:rPr>
                <w:rFonts w:ascii="Consolas" w:eastAsia="Consolas" w:hAnsi="Consolas" w:cs="Consolas"/>
                <w:sz w:val="16"/>
              </w:rPr>
              <w:t>0</w:t>
            </w:r>
          </w:p>
        </w:tc>
      </w:tr>
      <w:tr w:rsidR="00AC1205" w14:paraId="717DA8C7" w14:textId="77777777">
        <w:tc>
          <w:tcPr>
            <w:tcW w:w="1170" w:type="dxa"/>
          </w:tcPr>
          <w:p w14:paraId="717DA8BF" w14:textId="77777777" w:rsidR="00AC1205" w:rsidRDefault="00000000">
            <w:pPr>
              <w:jc w:val="right"/>
            </w:pPr>
            <w:r>
              <w:rPr>
                <w:rFonts w:ascii="Consolas" w:eastAsia="Consolas" w:hAnsi="Consolas" w:cs="Consolas"/>
                <w:sz w:val="16"/>
              </w:rPr>
              <w:t>-2</w:t>
            </w:r>
          </w:p>
        </w:tc>
        <w:tc>
          <w:tcPr>
            <w:tcW w:w="1170" w:type="dxa"/>
          </w:tcPr>
          <w:p w14:paraId="717DA8C0" w14:textId="77777777" w:rsidR="00AC1205" w:rsidRDefault="00000000">
            <w:pPr>
              <w:jc w:val="right"/>
            </w:pPr>
            <w:r>
              <w:rPr>
                <w:rFonts w:ascii="Consolas" w:eastAsia="Consolas" w:hAnsi="Consolas" w:cs="Consolas"/>
                <w:sz w:val="16"/>
              </w:rPr>
              <w:t>27,891</w:t>
            </w:r>
          </w:p>
        </w:tc>
        <w:tc>
          <w:tcPr>
            <w:tcW w:w="1170" w:type="dxa"/>
          </w:tcPr>
          <w:p w14:paraId="717DA8C1" w14:textId="77777777" w:rsidR="00AC1205" w:rsidRDefault="00000000">
            <w:pPr>
              <w:jc w:val="right"/>
            </w:pPr>
            <w:r>
              <w:rPr>
                <w:rFonts w:ascii="Consolas" w:eastAsia="Consolas" w:hAnsi="Consolas" w:cs="Consolas"/>
                <w:sz w:val="16"/>
              </w:rPr>
              <w:t>0</w:t>
            </w:r>
          </w:p>
        </w:tc>
        <w:tc>
          <w:tcPr>
            <w:tcW w:w="1170" w:type="dxa"/>
          </w:tcPr>
          <w:p w14:paraId="717DA8C2" w14:textId="77777777" w:rsidR="00AC1205" w:rsidRDefault="00000000">
            <w:pPr>
              <w:jc w:val="right"/>
            </w:pPr>
            <w:r>
              <w:rPr>
                <w:rFonts w:ascii="Consolas" w:eastAsia="Consolas" w:hAnsi="Consolas" w:cs="Consolas"/>
                <w:sz w:val="16"/>
              </w:rPr>
              <w:t>0</w:t>
            </w:r>
          </w:p>
        </w:tc>
        <w:tc>
          <w:tcPr>
            <w:tcW w:w="1170" w:type="dxa"/>
          </w:tcPr>
          <w:p w14:paraId="717DA8C3" w14:textId="77777777" w:rsidR="00AC1205" w:rsidRDefault="00000000">
            <w:pPr>
              <w:jc w:val="right"/>
            </w:pPr>
            <w:r>
              <w:rPr>
                <w:rFonts w:ascii="Consolas" w:eastAsia="Consolas" w:hAnsi="Consolas" w:cs="Consolas"/>
                <w:sz w:val="16"/>
              </w:rPr>
              <w:t>156</w:t>
            </w:r>
          </w:p>
        </w:tc>
        <w:tc>
          <w:tcPr>
            <w:tcW w:w="1170" w:type="dxa"/>
          </w:tcPr>
          <w:p w14:paraId="717DA8C4" w14:textId="77777777" w:rsidR="00AC1205" w:rsidRDefault="00000000">
            <w:pPr>
              <w:jc w:val="right"/>
            </w:pPr>
            <w:r>
              <w:rPr>
                <w:rFonts w:ascii="Consolas" w:eastAsia="Consolas" w:hAnsi="Consolas" w:cs="Consolas"/>
                <w:sz w:val="16"/>
              </w:rPr>
              <w:t>0</w:t>
            </w:r>
          </w:p>
        </w:tc>
        <w:tc>
          <w:tcPr>
            <w:tcW w:w="1170" w:type="dxa"/>
          </w:tcPr>
          <w:p w14:paraId="717DA8C5" w14:textId="77777777" w:rsidR="00AC1205" w:rsidRDefault="00000000">
            <w:pPr>
              <w:jc w:val="right"/>
            </w:pPr>
            <w:r>
              <w:rPr>
                <w:rFonts w:ascii="Consolas" w:eastAsia="Consolas" w:hAnsi="Consolas" w:cs="Consolas"/>
                <w:sz w:val="16"/>
              </w:rPr>
              <w:t>277</w:t>
            </w:r>
          </w:p>
        </w:tc>
        <w:tc>
          <w:tcPr>
            <w:tcW w:w="1170" w:type="dxa"/>
          </w:tcPr>
          <w:p w14:paraId="717DA8C6" w14:textId="77777777" w:rsidR="00AC1205" w:rsidRDefault="00000000">
            <w:pPr>
              <w:jc w:val="right"/>
            </w:pPr>
            <w:r>
              <w:rPr>
                <w:rFonts w:ascii="Consolas" w:eastAsia="Consolas" w:hAnsi="Consolas" w:cs="Consolas"/>
                <w:sz w:val="16"/>
              </w:rPr>
              <w:t>0</w:t>
            </w:r>
          </w:p>
        </w:tc>
      </w:tr>
      <w:tr w:rsidR="00AC1205" w14:paraId="717DA8D0" w14:textId="77777777">
        <w:tc>
          <w:tcPr>
            <w:tcW w:w="1170" w:type="dxa"/>
          </w:tcPr>
          <w:p w14:paraId="717DA8C8" w14:textId="77777777" w:rsidR="00AC1205" w:rsidRDefault="00000000">
            <w:pPr>
              <w:jc w:val="right"/>
            </w:pPr>
            <w:r>
              <w:rPr>
                <w:rFonts w:ascii="Consolas" w:eastAsia="Consolas" w:hAnsi="Consolas" w:cs="Consolas"/>
                <w:sz w:val="16"/>
              </w:rPr>
              <w:t>-1</w:t>
            </w:r>
          </w:p>
        </w:tc>
        <w:tc>
          <w:tcPr>
            <w:tcW w:w="1170" w:type="dxa"/>
          </w:tcPr>
          <w:p w14:paraId="717DA8C9" w14:textId="77777777" w:rsidR="00AC1205" w:rsidRDefault="00000000">
            <w:pPr>
              <w:jc w:val="right"/>
            </w:pPr>
            <w:r>
              <w:rPr>
                <w:rFonts w:ascii="Consolas" w:eastAsia="Consolas" w:hAnsi="Consolas" w:cs="Consolas"/>
                <w:sz w:val="16"/>
              </w:rPr>
              <w:t>7,171</w:t>
            </w:r>
          </w:p>
        </w:tc>
        <w:tc>
          <w:tcPr>
            <w:tcW w:w="1170" w:type="dxa"/>
          </w:tcPr>
          <w:p w14:paraId="717DA8CA" w14:textId="77777777" w:rsidR="00AC1205" w:rsidRDefault="00000000">
            <w:pPr>
              <w:jc w:val="right"/>
            </w:pPr>
            <w:r>
              <w:rPr>
                <w:rFonts w:ascii="Consolas" w:eastAsia="Consolas" w:hAnsi="Consolas" w:cs="Consolas"/>
                <w:sz w:val="16"/>
              </w:rPr>
              <w:t>14,826</w:t>
            </w:r>
          </w:p>
        </w:tc>
        <w:tc>
          <w:tcPr>
            <w:tcW w:w="1170" w:type="dxa"/>
          </w:tcPr>
          <w:p w14:paraId="717DA8CB" w14:textId="77777777" w:rsidR="00AC1205" w:rsidRDefault="00000000">
            <w:pPr>
              <w:jc w:val="right"/>
            </w:pPr>
            <w:r>
              <w:rPr>
                <w:rFonts w:ascii="Consolas" w:eastAsia="Consolas" w:hAnsi="Consolas" w:cs="Consolas"/>
                <w:sz w:val="16"/>
              </w:rPr>
              <w:t>26,104</w:t>
            </w:r>
          </w:p>
        </w:tc>
        <w:tc>
          <w:tcPr>
            <w:tcW w:w="1170" w:type="dxa"/>
          </w:tcPr>
          <w:p w14:paraId="717DA8CC" w14:textId="77777777" w:rsidR="00AC1205" w:rsidRDefault="00000000">
            <w:pPr>
              <w:jc w:val="right"/>
            </w:pPr>
            <w:r>
              <w:rPr>
                <w:rFonts w:ascii="Consolas" w:eastAsia="Consolas" w:hAnsi="Consolas" w:cs="Consolas"/>
                <w:sz w:val="16"/>
              </w:rPr>
              <w:t>392</w:t>
            </w:r>
          </w:p>
        </w:tc>
        <w:tc>
          <w:tcPr>
            <w:tcW w:w="1170" w:type="dxa"/>
          </w:tcPr>
          <w:p w14:paraId="717DA8CD" w14:textId="77777777" w:rsidR="00AC1205" w:rsidRDefault="00000000">
            <w:pPr>
              <w:jc w:val="right"/>
            </w:pPr>
            <w:r>
              <w:rPr>
                <w:rFonts w:ascii="Consolas" w:eastAsia="Consolas" w:hAnsi="Consolas" w:cs="Consolas"/>
                <w:sz w:val="16"/>
              </w:rPr>
              <w:t>10,570</w:t>
            </w:r>
          </w:p>
        </w:tc>
        <w:tc>
          <w:tcPr>
            <w:tcW w:w="1170" w:type="dxa"/>
          </w:tcPr>
          <w:p w14:paraId="717DA8CE" w14:textId="77777777" w:rsidR="00AC1205" w:rsidRDefault="00000000">
            <w:pPr>
              <w:jc w:val="right"/>
            </w:pPr>
            <w:r>
              <w:rPr>
                <w:rFonts w:ascii="Consolas" w:eastAsia="Consolas" w:hAnsi="Consolas" w:cs="Consolas"/>
                <w:sz w:val="16"/>
              </w:rPr>
              <w:t>71,919</w:t>
            </w:r>
          </w:p>
        </w:tc>
        <w:tc>
          <w:tcPr>
            <w:tcW w:w="1170" w:type="dxa"/>
          </w:tcPr>
          <w:p w14:paraId="717DA8CF" w14:textId="77777777" w:rsidR="00AC1205" w:rsidRDefault="00000000">
            <w:pPr>
              <w:jc w:val="right"/>
            </w:pPr>
            <w:r>
              <w:rPr>
                <w:rFonts w:ascii="Consolas" w:eastAsia="Consolas" w:hAnsi="Consolas" w:cs="Consolas"/>
                <w:sz w:val="16"/>
              </w:rPr>
              <w:t>0</w:t>
            </w:r>
          </w:p>
        </w:tc>
      </w:tr>
      <w:tr w:rsidR="00AC1205" w14:paraId="717DA8D9" w14:textId="77777777">
        <w:tc>
          <w:tcPr>
            <w:tcW w:w="1170" w:type="dxa"/>
          </w:tcPr>
          <w:p w14:paraId="717DA8D1" w14:textId="77777777" w:rsidR="00AC1205" w:rsidRDefault="00000000">
            <w:pPr>
              <w:jc w:val="right"/>
            </w:pPr>
            <w:r>
              <w:rPr>
                <w:rFonts w:ascii="Consolas" w:eastAsia="Consolas" w:hAnsi="Consolas" w:cs="Consolas"/>
                <w:sz w:val="16"/>
              </w:rPr>
              <w:t>1</w:t>
            </w:r>
          </w:p>
        </w:tc>
        <w:tc>
          <w:tcPr>
            <w:tcW w:w="1170" w:type="dxa"/>
          </w:tcPr>
          <w:p w14:paraId="717DA8D2" w14:textId="77777777" w:rsidR="00AC1205" w:rsidRDefault="00000000">
            <w:pPr>
              <w:jc w:val="right"/>
            </w:pPr>
            <w:r>
              <w:rPr>
                <w:rFonts w:ascii="Consolas" w:eastAsia="Consolas" w:hAnsi="Consolas" w:cs="Consolas"/>
                <w:sz w:val="16"/>
              </w:rPr>
              <w:t>126,192</w:t>
            </w:r>
          </w:p>
        </w:tc>
        <w:tc>
          <w:tcPr>
            <w:tcW w:w="1170" w:type="dxa"/>
          </w:tcPr>
          <w:p w14:paraId="717DA8D3" w14:textId="77777777" w:rsidR="00AC1205" w:rsidRDefault="00000000">
            <w:pPr>
              <w:jc w:val="right"/>
            </w:pPr>
            <w:r>
              <w:rPr>
                <w:rFonts w:ascii="Consolas" w:eastAsia="Consolas" w:hAnsi="Consolas" w:cs="Consolas"/>
                <w:sz w:val="16"/>
              </w:rPr>
              <w:t>191,323</w:t>
            </w:r>
          </w:p>
        </w:tc>
        <w:tc>
          <w:tcPr>
            <w:tcW w:w="1170" w:type="dxa"/>
          </w:tcPr>
          <w:p w14:paraId="717DA8D4" w14:textId="77777777" w:rsidR="00AC1205" w:rsidRDefault="00000000">
            <w:pPr>
              <w:jc w:val="right"/>
            </w:pPr>
            <w:r>
              <w:rPr>
                <w:rFonts w:ascii="Consolas" w:eastAsia="Consolas" w:hAnsi="Consolas" w:cs="Consolas"/>
                <w:sz w:val="16"/>
              </w:rPr>
              <w:t>237,233</w:t>
            </w:r>
          </w:p>
        </w:tc>
        <w:tc>
          <w:tcPr>
            <w:tcW w:w="1170" w:type="dxa"/>
          </w:tcPr>
          <w:p w14:paraId="717DA8D5" w14:textId="77777777" w:rsidR="00AC1205" w:rsidRDefault="00000000">
            <w:pPr>
              <w:jc w:val="right"/>
            </w:pPr>
            <w:r>
              <w:rPr>
                <w:rFonts w:ascii="Consolas" w:eastAsia="Consolas" w:hAnsi="Consolas" w:cs="Consolas"/>
                <w:sz w:val="16"/>
              </w:rPr>
              <w:t>34,486</w:t>
            </w:r>
          </w:p>
        </w:tc>
        <w:tc>
          <w:tcPr>
            <w:tcW w:w="1170" w:type="dxa"/>
          </w:tcPr>
          <w:p w14:paraId="717DA8D6" w14:textId="77777777" w:rsidR="00AC1205" w:rsidRDefault="00000000">
            <w:pPr>
              <w:jc w:val="right"/>
            </w:pPr>
            <w:r>
              <w:rPr>
                <w:rFonts w:ascii="Consolas" w:eastAsia="Consolas" w:hAnsi="Consolas" w:cs="Consolas"/>
                <w:sz w:val="16"/>
              </w:rPr>
              <w:t>496,170</w:t>
            </w:r>
          </w:p>
        </w:tc>
        <w:tc>
          <w:tcPr>
            <w:tcW w:w="1170" w:type="dxa"/>
          </w:tcPr>
          <w:p w14:paraId="717DA8D7" w14:textId="77777777" w:rsidR="00AC1205" w:rsidRDefault="00000000">
            <w:pPr>
              <w:jc w:val="right"/>
            </w:pPr>
            <w:r>
              <w:rPr>
                <w:rFonts w:ascii="Consolas" w:eastAsia="Consolas" w:hAnsi="Consolas" w:cs="Consolas"/>
                <w:sz w:val="16"/>
              </w:rPr>
              <w:t>349,990</w:t>
            </w:r>
          </w:p>
        </w:tc>
        <w:tc>
          <w:tcPr>
            <w:tcW w:w="1170" w:type="dxa"/>
          </w:tcPr>
          <w:p w14:paraId="717DA8D8" w14:textId="77777777" w:rsidR="00AC1205" w:rsidRDefault="00000000">
            <w:pPr>
              <w:jc w:val="right"/>
            </w:pPr>
            <w:r>
              <w:rPr>
                <w:rFonts w:ascii="Consolas" w:eastAsia="Consolas" w:hAnsi="Consolas" w:cs="Consolas"/>
                <w:sz w:val="16"/>
              </w:rPr>
              <w:t>0</w:t>
            </w:r>
          </w:p>
        </w:tc>
      </w:tr>
      <w:tr w:rsidR="00AC1205" w14:paraId="717DA8E2" w14:textId="77777777">
        <w:tc>
          <w:tcPr>
            <w:tcW w:w="1170" w:type="dxa"/>
          </w:tcPr>
          <w:p w14:paraId="717DA8DA" w14:textId="77777777" w:rsidR="00AC1205" w:rsidRDefault="00000000">
            <w:pPr>
              <w:jc w:val="right"/>
            </w:pPr>
            <w:r>
              <w:rPr>
                <w:rFonts w:ascii="Consolas" w:eastAsia="Consolas" w:hAnsi="Consolas" w:cs="Consolas"/>
                <w:sz w:val="16"/>
              </w:rPr>
              <w:t>2</w:t>
            </w:r>
          </w:p>
        </w:tc>
        <w:tc>
          <w:tcPr>
            <w:tcW w:w="1170" w:type="dxa"/>
          </w:tcPr>
          <w:p w14:paraId="717DA8DB" w14:textId="77777777" w:rsidR="00AC1205" w:rsidRDefault="00000000">
            <w:pPr>
              <w:jc w:val="right"/>
            </w:pPr>
            <w:r>
              <w:rPr>
                <w:rFonts w:ascii="Consolas" w:eastAsia="Consolas" w:hAnsi="Consolas" w:cs="Consolas"/>
                <w:sz w:val="16"/>
              </w:rPr>
              <w:t>33,077</w:t>
            </w:r>
          </w:p>
        </w:tc>
        <w:tc>
          <w:tcPr>
            <w:tcW w:w="1170" w:type="dxa"/>
          </w:tcPr>
          <w:p w14:paraId="717DA8DC" w14:textId="77777777" w:rsidR="00AC1205" w:rsidRDefault="00000000">
            <w:pPr>
              <w:jc w:val="right"/>
            </w:pPr>
            <w:r>
              <w:rPr>
                <w:rFonts w:ascii="Consolas" w:eastAsia="Consolas" w:hAnsi="Consolas" w:cs="Consolas"/>
                <w:sz w:val="16"/>
              </w:rPr>
              <w:t>133,747</w:t>
            </w:r>
          </w:p>
        </w:tc>
        <w:tc>
          <w:tcPr>
            <w:tcW w:w="1170" w:type="dxa"/>
          </w:tcPr>
          <w:p w14:paraId="717DA8DD" w14:textId="77777777" w:rsidR="00AC1205" w:rsidRDefault="00000000">
            <w:pPr>
              <w:jc w:val="right"/>
            </w:pPr>
            <w:r>
              <w:rPr>
                <w:rFonts w:ascii="Consolas" w:eastAsia="Consolas" w:hAnsi="Consolas" w:cs="Consolas"/>
                <w:sz w:val="16"/>
              </w:rPr>
              <w:t>164,511</w:t>
            </w:r>
          </w:p>
        </w:tc>
        <w:tc>
          <w:tcPr>
            <w:tcW w:w="1170" w:type="dxa"/>
          </w:tcPr>
          <w:p w14:paraId="717DA8DE" w14:textId="77777777" w:rsidR="00AC1205" w:rsidRDefault="00000000">
            <w:pPr>
              <w:jc w:val="right"/>
            </w:pPr>
            <w:r>
              <w:rPr>
                <w:rFonts w:ascii="Consolas" w:eastAsia="Consolas" w:hAnsi="Consolas" w:cs="Consolas"/>
                <w:sz w:val="16"/>
              </w:rPr>
              <w:t>93,705</w:t>
            </w:r>
          </w:p>
        </w:tc>
        <w:tc>
          <w:tcPr>
            <w:tcW w:w="1170" w:type="dxa"/>
          </w:tcPr>
          <w:p w14:paraId="717DA8DF" w14:textId="77777777" w:rsidR="00AC1205" w:rsidRDefault="00000000">
            <w:pPr>
              <w:jc w:val="right"/>
            </w:pPr>
            <w:r>
              <w:rPr>
                <w:rFonts w:ascii="Consolas" w:eastAsia="Consolas" w:hAnsi="Consolas" w:cs="Consolas"/>
                <w:sz w:val="16"/>
              </w:rPr>
              <w:t>221,401</w:t>
            </w:r>
          </w:p>
        </w:tc>
        <w:tc>
          <w:tcPr>
            <w:tcW w:w="1170" w:type="dxa"/>
          </w:tcPr>
          <w:p w14:paraId="717DA8E0" w14:textId="77777777" w:rsidR="00AC1205" w:rsidRDefault="00000000">
            <w:pPr>
              <w:jc w:val="right"/>
            </w:pPr>
            <w:r>
              <w:rPr>
                <w:rFonts w:ascii="Consolas" w:eastAsia="Consolas" w:hAnsi="Consolas" w:cs="Consolas"/>
                <w:sz w:val="16"/>
              </w:rPr>
              <w:t>137,737</w:t>
            </w:r>
          </w:p>
        </w:tc>
        <w:tc>
          <w:tcPr>
            <w:tcW w:w="1170" w:type="dxa"/>
          </w:tcPr>
          <w:p w14:paraId="717DA8E1" w14:textId="77777777" w:rsidR="00AC1205" w:rsidRDefault="00000000">
            <w:pPr>
              <w:jc w:val="right"/>
            </w:pPr>
            <w:r>
              <w:rPr>
                <w:rFonts w:ascii="Consolas" w:eastAsia="Consolas" w:hAnsi="Consolas" w:cs="Consolas"/>
                <w:sz w:val="16"/>
              </w:rPr>
              <w:t>0</w:t>
            </w:r>
          </w:p>
        </w:tc>
      </w:tr>
      <w:tr w:rsidR="00AC1205" w14:paraId="717DA8EB" w14:textId="77777777">
        <w:tc>
          <w:tcPr>
            <w:tcW w:w="1170" w:type="dxa"/>
          </w:tcPr>
          <w:p w14:paraId="717DA8E3" w14:textId="77777777" w:rsidR="00AC1205" w:rsidRDefault="00000000">
            <w:pPr>
              <w:jc w:val="right"/>
            </w:pPr>
            <w:r>
              <w:rPr>
                <w:rFonts w:ascii="Consolas" w:eastAsia="Consolas" w:hAnsi="Consolas" w:cs="Consolas"/>
                <w:sz w:val="16"/>
              </w:rPr>
              <w:t>3</w:t>
            </w:r>
          </w:p>
        </w:tc>
        <w:tc>
          <w:tcPr>
            <w:tcW w:w="1170" w:type="dxa"/>
          </w:tcPr>
          <w:p w14:paraId="717DA8E4" w14:textId="77777777" w:rsidR="00AC1205" w:rsidRDefault="00000000">
            <w:pPr>
              <w:jc w:val="right"/>
            </w:pPr>
            <w:r>
              <w:rPr>
                <w:rFonts w:ascii="Consolas" w:eastAsia="Consolas" w:hAnsi="Consolas" w:cs="Consolas"/>
                <w:sz w:val="16"/>
              </w:rPr>
              <w:t>89,365</w:t>
            </w:r>
          </w:p>
        </w:tc>
        <w:tc>
          <w:tcPr>
            <w:tcW w:w="1170" w:type="dxa"/>
          </w:tcPr>
          <w:p w14:paraId="717DA8E5" w14:textId="77777777" w:rsidR="00AC1205" w:rsidRDefault="00000000">
            <w:pPr>
              <w:jc w:val="right"/>
            </w:pPr>
            <w:r>
              <w:rPr>
                <w:rFonts w:ascii="Consolas" w:eastAsia="Consolas" w:hAnsi="Consolas" w:cs="Consolas"/>
                <w:sz w:val="16"/>
              </w:rPr>
              <w:t>38,222</w:t>
            </w:r>
          </w:p>
        </w:tc>
        <w:tc>
          <w:tcPr>
            <w:tcW w:w="1170" w:type="dxa"/>
          </w:tcPr>
          <w:p w14:paraId="717DA8E6" w14:textId="77777777" w:rsidR="00AC1205" w:rsidRDefault="00000000">
            <w:pPr>
              <w:jc w:val="right"/>
            </w:pPr>
            <w:r>
              <w:rPr>
                <w:rFonts w:ascii="Consolas" w:eastAsia="Consolas" w:hAnsi="Consolas" w:cs="Consolas"/>
                <w:sz w:val="16"/>
              </w:rPr>
              <w:t>52,224</w:t>
            </w:r>
          </w:p>
        </w:tc>
        <w:tc>
          <w:tcPr>
            <w:tcW w:w="1170" w:type="dxa"/>
          </w:tcPr>
          <w:p w14:paraId="717DA8E7" w14:textId="77777777" w:rsidR="00AC1205" w:rsidRDefault="00000000">
            <w:pPr>
              <w:jc w:val="right"/>
            </w:pPr>
            <w:r>
              <w:rPr>
                <w:rFonts w:ascii="Consolas" w:eastAsia="Consolas" w:hAnsi="Consolas" w:cs="Consolas"/>
                <w:sz w:val="16"/>
              </w:rPr>
              <w:t>45,034</w:t>
            </w:r>
          </w:p>
        </w:tc>
        <w:tc>
          <w:tcPr>
            <w:tcW w:w="1170" w:type="dxa"/>
          </w:tcPr>
          <w:p w14:paraId="717DA8E8" w14:textId="77777777" w:rsidR="00AC1205" w:rsidRDefault="00000000">
            <w:pPr>
              <w:jc w:val="right"/>
            </w:pPr>
            <w:r>
              <w:rPr>
                <w:rFonts w:ascii="Consolas" w:eastAsia="Consolas" w:hAnsi="Consolas" w:cs="Consolas"/>
                <w:sz w:val="16"/>
              </w:rPr>
              <w:t>0</w:t>
            </w:r>
          </w:p>
        </w:tc>
        <w:tc>
          <w:tcPr>
            <w:tcW w:w="1170" w:type="dxa"/>
          </w:tcPr>
          <w:p w14:paraId="717DA8E9" w14:textId="77777777" w:rsidR="00AC1205" w:rsidRDefault="00000000">
            <w:pPr>
              <w:jc w:val="right"/>
            </w:pPr>
            <w:r>
              <w:rPr>
                <w:rFonts w:ascii="Consolas" w:eastAsia="Consolas" w:hAnsi="Consolas" w:cs="Consolas"/>
                <w:sz w:val="16"/>
              </w:rPr>
              <w:t>52,160</w:t>
            </w:r>
          </w:p>
        </w:tc>
        <w:tc>
          <w:tcPr>
            <w:tcW w:w="1170" w:type="dxa"/>
          </w:tcPr>
          <w:p w14:paraId="717DA8EA" w14:textId="77777777" w:rsidR="00AC1205" w:rsidRDefault="00000000">
            <w:pPr>
              <w:jc w:val="right"/>
            </w:pPr>
            <w:r>
              <w:rPr>
                <w:rFonts w:ascii="Consolas" w:eastAsia="Consolas" w:hAnsi="Consolas" w:cs="Consolas"/>
                <w:sz w:val="16"/>
              </w:rPr>
              <w:t>0</w:t>
            </w:r>
          </w:p>
        </w:tc>
      </w:tr>
      <w:tr w:rsidR="00AC1205" w14:paraId="717DA8F4" w14:textId="77777777">
        <w:tc>
          <w:tcPr>
            <w:tcW w:w="1170" w:type="dxa"/>
          </w:tcPr>
          <w:p w14:paraId="717DA8EC" w14:textId="77777777" w:rsidR="00AC1205" w:rsidRDefault="00000000">
            <w:pPr>
              <w:jc w:val="right"/>
            </w:pPr>
            <w:r>
              <w:rPr>
                <w:rFonts w:ascii="Consolas" w:eastAsia="Consolas" w:hAnsi="Consolas" w:cs="Consolas"/>
                <w:sz w:val="16"/>
              </w:rPr>
              <w:t>32</w:t>
            </w:r>
          </w:p>
        </w:tc>
        <w:tc>
          <w:tcPr>
            <w:tcW w:w="1170" w:type="dxa"/>
          </w:tcPr>
          <w:p w14:paraId="717DA8ED" w14:textId="77777777" w:rsidR="00AC1205" w:rsidRDefault="00000000">
            <w:pPr>
              <w:jc w:val="right"/>
            </w:pPr>
            <w:r>
              <w:rPr>
                <w:rFonts w:ascii="Consolas" w:eastAsia="Consolas" w:hAnsi="Consolas" w:cs="Consolas"/>
                <w:sz w:val="16"/>
              </w:rPr>
              <w:t>0</w:t>
            </w:r>
          </w:p>
        </w:tc>
        <w:tc>
          <w:tcPr>
            <w:tcW w:w="1170" w:type="dxa"/>
          </w:tcPr>
          <w:p w14:paraId="717DA8EE" w14:textId="77777777" w:rsidR="00AC1205" w:rsidRDefault="00000000">
            <w:pPr>
              <w:jc w:val="right"/>
            </w:pPr>
            <w:r>
              <w:rPr>
                <w:rFonts w:ascii="Consolas" w:eastAsia="Consolas" w:hAnsi="Consolas" w:cs="Consolas"/>
                <w:sz w:val="16"/>
              </w:rPr>
              <w:t>0</w:t>
            </w:r>
          </w:p>
        </w:tc>
        <w:tc>
          <w:tcPr>
            <w:tcW w:w="1170" w:type="dxa"/>
          </w:tcPr>
          <w:p w14:paraId="717DA8EF" w14:textId="77777777" w:rsidR="00AC1205" w:rsidRDefault="00000000">
            <w:pPr>
              <w:jc w:val="right"/>
            </w:pPr>
            <w:r>
              <w:rPr>
                <w:rFonts w:ascii="Consolas" w:eastAsia="Consolas" w:hAnsi="Consolas" w:cs="Consolas"/>
                <w:sz w:val="16"/>
              </w:rPr>
              <w:t>0</w:t>
            </w:r>
          </w:p>
        </w:tc>
        <w:tc>
          <w:tcPr>
            <w:tcW w:w="1170" w:type="dxa"/>
          </w:tcPr>
          <w:p w14:paraId="717DA8F0" w14:textId="77777777" w:rsidR="00AC1205" w:rsidRDefault="00000000">
            <w:pPr>
              <w:jc w:val="right"/>
            </w:pPr>
            <w:r>
              <w:rPr>
                <w:rFonts w:ascii="Consolas" w:eastAsia="Consolas" w:hAnsi="Consolas" w:cs="Consolas"/>
                <w:sz w:val="16"/>
              </w:rPr>
              <w:t>18</w:t>
            </w:r>
          </w:p>
        </w:tc>
        <w:tc>
          <w:tcPr>
            <w:tcW w:w="1170" w:type="dxa"/>
          </w:tcPr>
          <w:p w14:paraId="717DA8F1" w14:textId="77777777" w:rsidR="00AC1205" w:rsidRDefault="00000000">
            <w:pPr>
              <w:jc w:val="right"/>
            </w:pPr>
            <w:r>
              <w:rPr>
                <w:rFonts w:ascii="Consolas" w:eastAsia="Consolas" w:hAnsi="Consolas" w:cs="Consolas"/>
                <w:sz w:val="16"/>
              </w:rPr>
              <w:t>0</w:t>
            </w:r>
          </w:p>
        </w:tc>
        <w:tc>
          <w:tcPr>
            <w:tcW w:w="1170" w:type="dxa"/>
          </w:tcPr>
          <w:p w14:paraId="717DA8F2" w14:textId="77777777" w:rsidR="00AC1205" w:rsidRDefault="00000000">
            <w:pPr>
              <w:jc w:val="right"/>
            </w:pPr>
            <w:r>
              <w:rPr>
                <w:rFonts w:ascii="Consolas" w:eastAsia="Consolas" w:hAnsi="Consolas" w:cs="Consolas"/>
                <w:sz w:val="16"/>
              </w:rPr>
              <w:t>0</w:t>
            </w:r>
          </w:p>
        </w:tc>
        <w:tc>
          <w:tcPr>
            <w:tcW w:w="1170" w:type="dxa"/>
          </w:tcPr>
          <w:p w14:paraId="717DA8F3" w14:textId="77777777" w:rsidR="00AC1205" w:rsidRDefault="00000000">
            <w:pPr>
              <w:jc w:val="right"/>
            </w:pPr>
            <w:r>
              <w:rPr>
                <w:rFonts w:ascii="Consolas" w:eastAsia="Consolas" w:hAnsi="Consolas" w:cs="Consolas"/>
                <w:sz w:val="16"/>
              </w:rPr>
              <w:t>0</w:t>
            </w:r>
          </w:p>
        </w:tc>
      </w:tr>
      <w:tr w:rsidR="00AC1205" w14:paraId="717DA8FD" w14:textId="77777777">
        <w:tc>
          <w:tcPr>
            <w:tcW w:w="1170" w:type="dxa"/>
            <w:tcBorders>
              <w:bottom w:val="single" w:sz="0" w:space="0" w:color="000000"/>
            </w:tcBorders>
          </w:tcPr>
          <w:p w14:paraId="717DA8F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8F6" w14:textId="77777777" w:rsidR="00AC1205" w:rsidRDefault="00000000">
            <w:pPr>
              <w:jc w:val="right"/>
            </w:pPr>
            <w:r>
              <w:rPr>
                <w:rFonts w:ascii="Consolas" w:eastAsia="Consolas" w:hAnsi="Consolas" w:cs="Consolas"/>
                <w:sz w:val="16"/>
              </w:rPr>
              <w:t>6,321</w:t>
            </w:r>
          </w:p>
        </w:tc>
        <w:tc>
          <w:tcPr>
            <w:tcW w:w="1170" w:type="dxa"/>
            <w:tcBorders>
              <w:bottom w:val="single" w:sz="0" w:space="0" w:color="000000"/>
            </w:tcBorders>
          </w:tcPr>
          <w:p w14:paraId="717DA8F7" w14:textId="77777777" w:rsidR="00AC1205" w:rsidRDefault="00000000">
            <w:pPr>
              <w:jc w:val="right"/>
            </w:pPr>
            <w:r>
              <w:rPr>
                <w:rFonts w:ascii="Consolas" w:eastAsia="Consolas" w:hAnsi="Consolas" w:cs="Consolas"/>
                <w:sz w:val="16"/>
              </w:rPr>
              <w:t>648</w:t>
            </w:r>
          </w:p>
        </w:tc>
        <w:tc>
          <w:tcPr>
            <w:tcW w:w="1170" w:type="dxa"/>
            <w:tcBorders>
              <w:bottom w:val="single" w:sz="0" w:space="0" w:color="000000"/>
            </w:tcBorders>
          </w:tcPr>
          <w:p w14:paraId="717DA8F8" w14:textId="77777777" w:rsidR="00AC1205" w:rsidRDefault="00000000">
            <w:pPr>
              <w:jc w:val="right"/>
            </w:pPr>
            <w:r>
              <w:rPr>
                <w:rFonts w:ascii="Consolas" w:eastAsia="Consolas" w:hAnsi="Consolas" w:cs="Consolas"/>
                <w:sz w:val="16"/>
              </w:rPr>
              <w:t>1,498</w:t>
            </w:r>
          </w:p>
        </w:tc>
        <w:tc>
          <w:tcPr>
            <w:tcW w:w="1170" w:type="dxa"/>
            <w:tcBorders>
              <w:bottom w:val="single" w:sz="0" w:space="0" w:color="000000"/>
            </w:tcBorders>
          </w:tcPr>
          <w:p w14:paraId="717DA8F9" w14:textId="77777777" w:rsidR="00AC1205" w:rsidRDefault="00000000">
            <w:pPr>
              <w:jc w:val="right"/>
            </w:pPr>
            <w:r>
              <w:rPr>
                <w:rFonts w:ascii="Consolas" w:eastAsia="Consolas" w:hAnsi="Consolas" w:cs="Consolas"/>
                <w:sz w:val="16"/>
              </w:rPr>
              <w:t>970</w:t>
            </w:r>
          </w:p>
        </w:tc>
        <w:tc>
          <w:tcPr>
            <w:tcW w:w="1170" w:type="dxa"/>
            <w:tcBorders>
              <w:bottom w:val="single" w:sz="0" w:space="0" w:color="000000"/>
            </w:tcBorders>
          </w:tcPr>
          <w:p w14:paraId="717DA8FA" w14:textId="77777777" w:rsidR="00AC1205" w:rsidRDefault="00000000">
            <w:pPr>
              <w:jc w:val="right"/>
            </w:pPr>
            <w:r>
              <w:rPr>
                <w:rFonts w:ascii="Consolas" w:eastAsia="Consolas" w:hAnsi="Consolas" w:cs="Consolas"/>
                <w:sz w:val="16"/>
              </w:rPr>
              <w:t>10,004</w:t>
            </w:r>
          </w:p>
        </w:tc>
        <w:tc>
          <w:tcPr>
            <w:tcW w:w="1170" w:type="dxa"/>
            <w:tcBorders>
              <w:bottom w:val="single" w:sz="0" w:space="0" w:color="000000"/>
            </w:tcBorders>
          </w:tcPr>
          <w:p w14:paraId="717DA8FB" w14:textId="77777777" w:rsidR="00AC1205" w:rsidRDefault="00000000">
            <w:pPr>
              <w:jc w:val="right"/>
            </w:pPr>
            <w:r>
              <w:rPr>
                <w:rFonts w:ascii="Consolas" w:eastAsia="Consolas" w:hAnsi="Consolas" w:cs="Consolas"/>
                <w:sz w:val="16"/>
              </w:rPr>
              <w:t>55,217</w:t>
            </w:r>
          </w:p>
        </w:tc>
        <w:tc>
          <w:tcPr>
            <w:tcW w:w="1170" w:type="dxa"/>
            <w:tcBorders>
              <w:bottom w:val="single" w:sz="0" w:space="0" w:color="000000"/>
            </w:tcBorders>
          </w:tcPr>
          <w:p w14:paraId="717DA8FC" w14:textId="77777777" w:rsidR="00AC1205" w:rsidRDefault="00000000">
            <w:pPr>
              <w:jc w:val="right"/>
            </w:pPr>
            <w:r>
              <w:rPr>
                <w:rFonts w:ascii="Consolas" w:eastAsia="Consolas" w:hAnsi="Consolas" w:cs="Consolas"/>
                <w:sz w:val="16"/>
              </w:rPr>
              <w:t>116,355</w:t>
            </w:r>
          </w:p>
        </w:tc>
      </w:tr>
      <w:tr w:rsidR="00AC1205" w14:paraId="717DA906" w14:textId="77777777">
        <w:tc>
          <w:tcPr>
            <w:tcW w:w="0" w:type="auto"/>
            <w:tcBorders>
              <w:top w:val="single" w:sz="0" w:space="0" w:color="000000"/>
              <w:bottom w:val="single" w:sz="0" w:space="0" w:color="000000"/>
            </w:tcBorders>
          </w:tcPr>
          <w:p w14:paraId="717DA8FE"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8FF"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900"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901"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902"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903"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904"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905" w14:textId="77777777" w:rsidR="00AC1205" w:rsidRDefault="00000000">
            <w:pPr>
              <w:jc w:val="right"/>
            </w:pPr>
            <w:r>
              <w:rPr>
                <w:rFonts w:ascii="Consolas" w:eastAsia="Consolas" w:hAnsi="Consolas" w:cs="Consolas"/>
                <w:sz w:val="16"/>
              </w:rPr>
              <w:t>116,355</w:t>
            </w:r>
          </w:p>
        </w:tc>
      </w:tr>
    </w:tbl>
    <w:p w14:paraId="717DA907" w14:textId="77777777" w:rsidR="00AC1205" w:rsidRDefault="00AC1205"/>
    <w:p w14:paraId="717DA908" w14:textId="77777777" w:rsidR="00AC1205" w:rsidRDefault="00000000">
      <w:r>
        <w:br/>
      </w:r>
    </w:p>
    <w:p w14:paraId="717DA909" w14:textId="77777777" w:rsidR="00AC1205" w:rsidRDefault="00000000">
      <w:pPr>
        <w:shd w:val="solid" w:color="B0C4DE" w:fill="auto"/>
      </w:pPr>
      <w:r>
        <w:rPr>
          <w:b/>
          <w:sz w:val="26"/>
        </w:rPr>
        <w:t>fedu4</w:t>
      </w:r>
    </w:p>
    <w:p w14:paraId="717DA90A" w14:textId="77777777" w:rsidR="00AC1205" w:rsidRDefault="00000000">
      <w:pPr>
        <w:rPr>
          <w:color w:val="4682B4"/>
        </w:rPr>
      </w:pPr>
      <w:r>
        <w:rPr>
          <w:color w:val="4682B4"/>
        </w:rPr>
        <w:t>Father's education: 4 levels</w:t>
      </w:r>
      <w:r>
        <w:rPr>
          <w:color w:val="4682B4"/>
        </w:rPr>
        <w:br/>
        <w:t xml:space="preserve">   (1):   [0-1] Primary</w:t>
      </w:r>
      <w:r>
        <w:rPr>
          <w:color w:val="4682B4"/>
        </w:rPr>
        <w:br/>
        <w:t xml:space="preserve">   (2):   [2] Secondary lower</w:t>
      </w:r>
      <w:r>
        <w:rPr>
          <w:color w:val="4682B4"/>
        </w:rPr>
        <w:br/>
        <w:t xml:space="preserve">   (3):   [3-4] Secondary upper</w:t>
      </w:r>
      <w:r>
        <w:rPr>
          <w:color w:val="4682B4"/>
        </w:rPr>
        <w:br/>
        <w:t xml:space="preserve">   (4):   [5-8] Tertiary</w:t>
      </w:r>
      <w:r>
        <w:rPr>
          <w:color w:val="4682B4"/>
        </w:rPr>
        <w:br/>
        <w:t xml:space="preserve">   (32):   32</w:t>
      </w:r>
      <w:r>
        <w:rPr>
          <w:color w:val="4682B4"/>
        </w:rPr>
        <w:br/>
      </w:r>
    </w:p>
    <w:p w14:paraId="717DA90B"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90D" w14:textId="77777777">
        <w:tc>
          <w:tcPr>
            <w:tcW w:w="9360" w:type="dxa"/>
            <w:gridSpan w:val="6"/>
          </w:tcPr>
          <w:p w14:paraId="717DA90C" w14:textId="77777777" w:rsidR="00AC1205" w:rsidRDefault="00000000">
            <w:r>
              <w:rPr>
                <w:rFonts w:ascii="Consolas" w:eastAsia="Consolas" w:hAnsi="Consolas" w:cs="Consolas"/>
                <w:b/>
                <w:sz w:val="18"/>
              </w:rPr>
              <w:t xml:space="preserve">       Name: </w:t>
            </w:r>
            <w:r>
              <w:rPr>
                <w:rFonts w:ascii="Consolas" w:eastAsia="Consolas" w:hAnsi="Consolas" w:cs="Consolas"/>
                <w:sz w:val="18"/>
              </w:rPr>
              <w:t>fedu4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education: 4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587,735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1.90           </w:t>
            </w:r>
            <w:r>
              <w:rPr>
                <w:rFonts w:ascii="Consolas" w:eastAsia="Consolas" w:hAnsi="Consolas" w:cs="Consolas"/>
                <w:sz w:val="18"/>
              </w:rPr>
              <w:br/>
            </w:r>
          </w:p>
        </w:tc>
      </w:tr>
      <w:tr w:rsidR="00AC1205" w14:paraId="717DA914" w14:textId="77777777">
        <w:tc>
          <w:tcPr>
            <w:tcW w:w="1560" w:type="dxa"/>
          </w:tcPr>
          <w:p w14:paraId="717DA90E" w14:textId="77777777" w:rsidR="00AC1205" w:rsidRDefault="00AC1205"/>
        </w:tc>
        <w:tc>
          <w:tcPr>
            <w:tcW w:w="1560" w:type="dxa"/>
            <w:tcBorders>
              <w:top w:val="single" w:sz="0" w:space="0" w:color="000000"/>
              <w:bottom w:val="single" w:sz="0" w:space="0" w:color="000000"/>
            </w:tcBorders>
          </w:tcPr>
          <w:p w14:paraId="717DA90F"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910"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911"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912" w14:textId="77777777" w:rsidR="00AC1205" w:rsidRDefault="00000000">
            <w:pPr>
              <w:jc w:val="right"/>
            </w:pPr>
            <w:r>
              <w:rPr>
                <w:rFonts w:ascii="Consolas" w:eastAsia="Consolas" w:hAnsi="Consolas" w:cs="Consolas"/>
                <w:b/>
                <w:sz w:val="18"/>
              </w:rPr>
              <w:t>Percent</w:t>
            </w:r>
          </w:p>
        </w:tc>
        <w:tc>
          <w:tcPr>
            <w:tcW w:w="1560" w:type="dxa"/>
          </w:tcPr>
          <w:p w14:paraId="717DA913" w14:textId="77777777" w:rsidR="00AC1205" w:rsidRDefault="00AC1205"/>
        </w:tc>
      </w:tr>
      <w:tr w:rsidR="00AC1205" w14:paraId="717DA91B" w14:textId="77777777">
        <w:tc>
          <w:tcPr>
            <w:tcW w:w="1560" w:type="dxa"/>
            <w:tcBorders>
              <w:right w:val="nil"/>
            </w:tcBorders>
          </w:tcPr>
          <w:p w14:paraId="717DA915" w14:textId="77777777" w:rsidR="00AC1205" w:rsidRDefault="00AC1205"/>
        </w:tc>
        <w:tc>
          <w:tcPr>
            <w:tcW w:w="1560" w:type="dxa"/>
            <w:tcBorders>
              <w:top w:val="single" w:sz="0" w:space="0" w:color="000000"/>
              <w:left w:val="nil"/>
              <w:bottom w:val="single" w:sz="0" w:space="0" w:color="D3D3D3"/>
            </w:tcBorders>
          </w:tcPr>
          <w:p w14:paraId="717DA916" w14:textId="77777777" w:rsidR="00AC1205" w:rsidRDefault="00000000">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717DA917" w14:textId="77777777" w:rsidR="00AC1205" w:rsidRDefault="00AC1205"/>
        </w:tc>
        <w:tc>
          <w:tcPr>
            <w:tcW w:w="1560" w:type="dxa"/>
            <w:tcBorders>
              <w:top w:val="single" w:sz="0" w:space="0" w:color="000000"/>
              <w:bottom w:val="single" w:sz="0" w:space="0" w:color="D3D3D3"/>
            </w:tcBorders>
          </w:tcPr>
          <w:p w14:paraId="717DA918" w14:textId="77777777" w:rsidR="00AC1205" w:rsidRDefault="00000000">
            <w:pPr>
              <w:jc w:val="right"/>
            </w:pPr>
            <w:r>
              <w:rPr>
                <w:rFonts w:ascii="Consolas" w:eastAsia="Consolas" w:hAnsi="Consolas" w:cs="Consolas"/>
                <w:sz w:val="16"/>
              </w:rPr>
              <w:t xml:space="preserve">        19</w:t>
            </w:r>
          </w:p>
        </w:tc>
        <w:tc>
          <w:tcPr>
            <w:tcW w:w="1560" w:type="dxa"/>
            <w:tcBorders>
              <w:top w:val="single" w:sz="0" w:space="0" w:color="000000"/>
              <w:bottom w:val="single" w:sz="0" w:space="0" w:color="D3D3D3"/>
            </w:tcBorders>
          </w:tcPr>
          <w:p w14:paraId="717DA919" w14:textId="77777777" w:rsidR="00AC1205" w:rsidRDefault="00000000">
            <w:pPr>
              <w:jc w:val="right"/>
            </w:pPr>
            <w:r>
              <w:rPr>
                <w:rFonts w:ascii="Consolas" w:eastAsia="Consolas" w:hAnsi="Consolas" w:cs="Consolas"/>
                <w:sz w:val="16"/>
              </w:rPr>
              <w:t xml:space="preserve">      0.0</w:t>
            </w:r>
          </w:p>
        </w:tc>
        <w:tc>
          <w:tcPr>
            <w:tcW w:w="1560" w:type="dxa"/>
          </w:tcPr>
          <w:p w14:paraId="717DA91A" w14:textId="77777777" w:rsidR="00AC1205" w:rsidRDefault="00AC1205"/>
        </w:tc>
      </w:tr>
      <w:tr w:rsidR="00AC1205" w14:paraId="717DA922" w14:textId="77777777">
        <w:tc>
          <w:tcPr>
            <w:tcW w:w="1560" w:type="dxa"/>
            <w:tcBorders>
              <w:right w:val="nil"/>
            </w:tcBorders>
          </w:tcPr>
          <w:p w14:paraId="717DA91C" w14:textId="77777777" w:rsidR="00AC1205" w:rsidRDefault="00AC1205"/>
        </w:tc>
        <w:tc>
          <w:tcPr>
            <w:tcW w:w="1560" w:type="dxa"/>
            <w:tcBorders>
              <w:top w:val="single" w:sz="0" w:space="0" w:color="D3D3D3"/>
              <w:left w:val="nil"/>
              <w:bottom w:val="single" w:sz="0" w:space="0" w:color="D3D3D3"/>
            </w:tcBorders>
          </w:tcPr>
          <w:p w14:paraId="717DA91D"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A91E" w14:textId="77777777" w:rsidR="00AC1205" w:rsidRDefault="00AC1205"/>
        </w:tc>
        <w:tc>
          <w:tcPr>
            <w:tcW w:w="1560" w:type="dxa"/>
            <w:tcBorders>
              <w:top w:val="single" w:sz="0" w:space="0" w:color="D3D3D3"/>
              <w:bottom w:val="single" w:sz="0" w:space="0" w:color="D3D3D3"/>
            </w:tcBorders>
          </w:tcPr>
          <w:p w14:paraId="717DA91F" w14:textId="77777777" w:rsidR="00AC1205" w:rsidRDefault="00000000">
            <w:pPr>
              <w:jc w:val="right"/>
            </w:pPr>
            <w:r>
              <w:rPr>
                <w:rFonts w:ascii="Consolas" w:eastAsia="Consolas" w:hAnsi="Consolas" w:cs="Consolas"/>
                <w:sz w:val="16"/>
              </w:rPr>
              <w:t xml:space="preserve">    10,834</w:t>
            </w:r>
          </w:p>
        </w:tc>
        <w:tc>
          <w:tcPr>
            <w:tcW w:w="1560" w:type="dxa"/>
            <w:tcBorders>
              <w:top w:val="single" w:sz="0" w:space="0" w:color="D3D3D3"/>
              <w:bottom w:val="single" w:sz="0" w:space="0" w:color="D3D3D3"/>
            </w:tcBorders>
          </w:tcPr>
          <w:p w14:paraId="717DA920" w14:textId="77777777" w:rsidR="00AC1205" w:rsidRDefault="00000000">
            <w:pPr>
              <w:jc w:val="right"/>
            </w:pPr>
            <w:r>
              <w:rPr>
                <w:rFonts w:ascii="Consolas" w:eastAsia="Consolas" w:hAnsi="Consolas" w:cs="Consolas"/>
                <w:sz w:val="16"/>
              </w:rPr>
              <w:t xml:space="preserve">      0.4</w:t>
            </w:r>
          </w:p>
        </w:tc>
        <w:tc>
          <w:tcPr>
            <w:tcW w:w="1560" w:type="dxa"/>
          </w:tcPr>
          <w:p w14:paraId="717DA921" w14:textId="77777777" w:rsidR="00AC1205" w:rsidRDefault="00AC1205"/>
        </w:tc>
      </w:tr>
      <w:tr w:rsidR="00AC1205" w14:paraId="717DA929" w14:textId="77777777">
        <w:tc>
          <w:tcPr>
            <w:tcW w:w="1560" w:type="dxa"/>
            <w:tcBorders>
              <w:right w:val="nil"/>
            </w:tcBorders>
          </w:tcPr>
          <w:p w14:paraId="717DA923" w14:textId="77777777" w:rsidR="00AC1205" w:rsidRDefault="00AC1205"/>
        </w:tc>
        <w:tc>
          <w:tcPr>
            <w:tcW w:w="1560" w:type="dxa"/>
            <w:tcBorders>
              <w:top w:val="single" w:sz="0" w:space="0" w:color="D3D3D3"/>
              <w:left w:val="nil"/>
              <w:bottom w:val="single" w:sz="0" w:space="0" w:color="D3D3D3"/>
            </w:tcBorders>
          </w:tcPr>
          <w:p w14:paraId="717DA924"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A925" w14:textId="77777777" w:rsidR="00AC1205" w:rsidRDefault="00AC1205"/>
        </w:tc>
        <w:tc>
          <w:tcPr>
            <w:tcW w:w="1560" w:type="dxa"/>
            <w:tcBorders>
              <w:top w:val="single" w:sz="0" w:space="0" w:color="D3D3D3"/>
              <w:bottom w:val="single" w:sz="0" w:space="0" w:color="D3D3D3"/>
            </w:tcBorders>
          </w:tcPr>
          <w:p w14:paraId="717DA926" w14:textId="77777777" w:rsidR="00AC1205" w:rsidRDefault="00000000">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717DA927" w14:textId="77777777" w:rsidR="00AC1205" w:rsidRDefault="00000000">
            <w:pPr>
              <w:jc w:val="right"/>
            </w:pPr>
            <w:r>
              <w:rPr>
                <w:rFonts w:ascii="Consolas" w:eastAsia="Consolas" w:hAnsi="Consolas" w:cs="Consolas"/>
                <w:sz w:val="16"/>
              </w:rPr>
              <w:t xml:space="preserve">      0.0</w:t>
            </w:r>
          </w:p>
        </w:tc>
        <w:tc>
          <w:tcPr>
            <w:tcW w:w="1560" w:type="dxa"/>
          </w:tcPr>
          <w:p w14:paraId="717DA928" w14:textId="77777777" w:rsidR="00AC1205" w:rsidRDefault="00AC1205"/>
        </w:tc>
      </w:tr>
      <w:tr w:rsidR="00AC1205" w14:paraId="717DA930" w14:textId="77777777">
        <w:tc>
          <w:tcPr>
            <w:tcW w:w="1560" w:type="dxa"/>
            <w:tcBorders>
              <w:right w:val="nil"/>
            </w:tcBorders>
          </w:tcPr>
          <w:p w14:paraId="717DA92A" w14:textId="77777777" w:rsidR="00AC1205" w:rsidRDefault="00AC1205"/>
        </w:tc>
        <w:tc>
          <w:tcPr>
            <w:tcW w:w="1560" w:type="dxa"/>
            <w:tcBorders>
              <w:top w:val="single" w:sz="0" w:space="0" w:color="D3D3D3"/>
              <w:left w:val="nil"/>
              <w:bottom w:val="single" w:sz="0" w:space="0" w:color="D3D3D3"/>
            </w:tcBorders>
          </w:tcPr>
          <w:p w14:paraId="717DA92B"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92C" w14:textId="77777777" w:rsidR="00AC1205" w:rsidRDefault="00AC1205"/>
        </w:tc>
        <w:tc>
          <w:tcPr>
            <w:tcW w:w="1560" w:type="dxa"/>
            <w:tcBorders>
              <w:top w:val="single" w:sz="0" w:space="0" w:color="D3D3D3"/>
              <w:bottom w:val="single" w:sz="0" w:space="0" w:color="D3D3D3"/>
            </w:tcBorders>
          </w:tcPr>
          <w:p w14:paraId="717DA92D" w14:textId="77777777" w:rsidR="00AC1205" w:rsidRDefault="00000000">
            <w:pPr>
              <w:jc w:val="right"/>
            </w:pPr>
            <w:r>
              <w:rPr>
                <w:rFonts w:ascii="Consolas" w:eastAsia="Consolas" w:hAnsi="Consolas" w:cs="Consolas"/>
                <w:sz w:val="16"/>
              </w:rPr>
              <w:t xml:space="preserve">   226,560</w:t>
            </w:r>
          </w:p>
        </w:tc>
        <w:tc>
          <w:tcPr>
            <w:tcW w:w="1560" w:type="dxa"/>
            <w:tcBorders>
              <w:top w:val="single" w:sz="0" w:space="0" w:color="D3D3D3"/>
              <w:bottom w:val="single" w:sz="0" w:space="0" w:color="D3D3D3"/>
            </w:tcBorders>
          </w:tcPr>
          <w:p w14:paraId="717DA92E" w14:textId="77777777" w:rsidR="00AC1205" w:rsidRDefault="00000000">
            <w:pPr>
              <w:jc w:val="right"/>
            </w:pPr>
            <w:r>
              <w:rPr>
                <w:rFonts w:ascii="Consolas" w:eastAsia="Consolas" w:hAnsi="Consolas" w:cs="Consolas"/>
                <w:sz w:val="16"/>
              </w:rPr>
              <w:t xml:space="preserve">      7.3</w:t>
            </w:r>
          </w:p>
        </w:tc>
        <w:tc>
          <w:tcPr>
            <w:tcW w:w="1560" w:type="dxa"/>
          </w:tcPr>
          <w:p w14:paraId="717DA92F" w14:textId="77777777" w:rsidR="00AC1205" w:rsidRDefault="00AC1205"/>
        </w:tc>
      </w:tr>
      <w:tr w:rsidR="00AC1205" w14:paraId="717DA937" w14:textId="77777777">
        <w:tc>
          <w:tcPr>
            <w:tcW w:w="1560" w:type="dxa"/>
            <w:tcBorders>
              <w:right w:val="nil"/>
            </w:tcBorders>
          </w:tcPr>
          <w:p w14:paraId="717DA931" w14:textId="77777777" w:rsidR="00AC1205" w:rsidRDefault="00AC1205"/>
        </w:tc>
        <w:tc>
          <w:tcPr>
            <w:tcW w:w="1560" w:type="dxa"/>
            <w:tcBorders>
              <w:top w:val="single" w:sz="0" w:space="0" w:color="D3D3D3"/>
              <w:left w:val="nil"/>
              <w:bottom w:val="single" w:sz="0" w:space="0" w:color="D3D3D3"/>
            </w:tcBorders>
          </w:tcPr>
          <w:p w14:paraId="717DA932"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933" w14:textId="77777777" w:rsidR="00AC1205" w:rsidRDefault="00AC1205"/>
        </w:tc>
        <w:tc>
          <w:tcPr>
            <w:tcW w:w="1560" w:type="dxa"/>
            <w:tcBorders>
              <w:top w:val="single" w:sz="0" w:space="0" w:color="D3D3D3"/>
              <w:bottom w:val="single" w:sz="0" w:space="0" w:color="D3D3D3"/>
            </w:tcBorders>
          </w:tcPr>
          <w:p w14:paraId="717DA934" w14:textId="77777777" w:rsidR="00AC1205" w:rsidRDefault="00000000">
            <w:pPr>
              <w:jc w:val="right"/>
            </w:pPr>
            <w:r>
              <w:rPr>
                <w:rFonts w:ascii="Consolas" w:eastAsia="Consolas" w:hAnsi="Consolas" w:cs="Consolas"/>
                <w:sz w:val="16"/>
              </w:rPr>
              <w:t xml:space="preserve">    28,324</w:t>
            </w:r>
          </w:p>
        </w:tc>
        <w:tc>
          <w:tcPr>
            <w:tcW w:w="1560" w:type="dxa"/>
            <w:tcBorders>
              <w:top w:val="single" w:sz="0" w:space="0" w:color="D3D3D3"/>
              <w:bottom w:val="single" w:sz="0" w:space="0" w:color="D3D3D3"/>
            </w:tcBorders>
          </w:tcPr>
          <w:p w14:paraId="717DA935" w14:textId="77777777" w:rsidR="00AC1205" w:rsidRDefault="00000000">
            <w:pPr>
              <w:jc w:val="right"/>
            </w:pPr>
            <w:r>
              <w:rPr>
                <w:rFonts w:ascii="Consolas" w:eastAsia="Consolas" w:hAnsi="Consolas" w:cs="Consolas"/>
                <w:sz w:val="16"/>
              </w:rPr>
              <w:t xml:space="preserve">      0.9</w:t>
            </w:r>
          </w:p>
        </w:tc>
        <w:tc>
          <w:tcPr>
            <w:tcW w:w="1560" w:type="dxa"/>
          </w:tcPr>
          <w:p w14:paraId="717DA936" w14:textId="77777777" w:rsidR="00AC1205" w:rsidRDefault="00AC1205"/>
        </w:tc>
      </w:tr>
      <w:tr w:rsidR="00AC1205" w14:paraId="717DA93E" w14:textId="77777777">
        <w:tc>
          <w:tcPr>
            <w:tcW w:w="1560" w:type="dxa"/>
            <w:tcBorders>
              <w:right w:val="nil"/>
            </w:tcBorders>
          </w:tcPr>
          <w:p w14:paraId="717DA938" w14:textId="77777777" w:rsidR="00AC1205" w:rsidRDefault="00AC1205"/>
        </w:tc>
        <w:tc>
          <w:tcPr>
            <w:tcW w:w="1560" w:type="dxa"/>
            <w:tcBorders>
              <w:top w:val="single" w:sz="0" w:space="0" w:color="D3D3D3"/>
              <w:left w:val="nil"/>
              <w:bottom w:val="single" w:sz="0" w:space="0" w:color="D3D3D3"/>
            </w:tcBorders>
          </w:tcPr>
          <w:p w14:paraId="717DA939"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93A" w14:textId="77777777" w:rsidR="00AC1205" w:rsidRDefault="00AC1205"/>
        </w:tc>
        <w:tc>
          <w:tcPr>
            <w:tcW w:w="1560" w:type="dxa"/>
            <w:tcBorders>
              <w:top w:val="single" w:sz="0" w:space="0" w:color="D3D3D3"/>
              <w:bottom w:val="single" w:sz="0" w:space="0" w:color="D3D3D3"/>
            </w:tcBorders>
          </w:tcPr>
          <w:p w14:paraId="717DA93B" w14:textId="77777777" w:rsidR="00AC1205" w:rsidRDefault="00000000">
            <w:pPr>
              <w:jc w:val="right"/>
            </w:pPr>
            <w:r>
              <w:rPr>
                <w:rFonts w:ascii="Consolas" w:eastAsia="Consolas" w:hAnsi="Consolas" w:cs="Consolas"/>
                <w:sz w:val="16"/>
              </w:rPr>
              <w:t xml:space="preserve">   130,982</w:t>
            </w:r>
          </w:p>
        </w:tc>
        <w:tc>
          <w:tcPr>
            <w:tcW w:w="1560" w:type="dxa"/>
            <w:tcBorders>
              <w:top w:val="single" w:sz="0" w:space="0" w:color="D3D3D3"/>
              <w:bottom w:val="single" w:sz="0" w:space="0" w:color="D3D3D3"/>
            </w:tcBorders>
          </w:tcPr>
          <w:p w14:paraId="717DA93C" w14:textId="77777777" w:rsidR="00AC1205" w:rsidRDefault="00000000">
            <w:pPr>
              <w:jc w:val="right"/>
            </w:pPr>
            <w:r>
              <w:rPr>
                <w:rFonts w:ascii="Consolas" w:eastAsia="Consolas" w:hAnsi="Consolas" w:cs="Consolas"/>
                <w:sz w:val="16"/>
              </w:rPr>
              <w:t xml:space="preserve">      4.2</w:t>
            </w:r>
          </w:p>
        </w:tc>
        <w:tc>
          <w:tcPr>
            <w:tcW w:w="1560" w:type="dxa"/>
          </w:tcPr>
          <w:p w14:paraId="717DA93D" w14:textId="77777777" w:rsidR="00AC1205" w:rsidRDefault="00AC1205"/>
        </w:tc>
      </w:tr>
      <w:tr w:rsidR="00AC1205" w14:paraId="717DA945" w14:textId="77777777">
        <w:tc>
          <w:tcPr>
            <w:tcW w:w="1560" w:type="dxa"/>
            <w:tcBorders>
              <w:right w:val="nil"/>
            </w:tcBorders>
          </w:tcPr>
          <w:p w14:paraId="717DA93F" w14:textId="77777777" w:rsidR="00AC1205" w:rsidRDefault="00AC1205"/>
        </w:tc>
        <w:tc>
          <w:tcPr>
            <w:tcW w:w="1560" w:type="dxa"/>
            <w:tcBorders>
              <w:top w:val="single" w:sz="0" w:space="0" w:color="D3D3D3"/>
              <w:left w:val="nil"/>
              <w:bottom w:val="single" w:sz="0" w:space="0" w:color="D3D3D3"/>
            </w:tcBorders>
          </w:tcPr>
          <w:p w14:paraId="717DA940"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941" w14:textId="77777777" w:rsidR="00AC1205" w:rsidRDefault="00000000">
            <w:r>
              <w:rPr>
                <w:rFonts w:ascii="Consolas" w:eastAsia="Consolas" w:hAnsi="Consolas" w:cs="Consolas"/>
                <w:sz w:val="16"/>
              </w:rPr>
              <w:t>[0-1] Primary</w:t>
            </w:r>
          </w:p>
        </w:tc>
        <w:tc>
          <w:tcPr>
            <w:tcW w:w="1560" w:type="dxa"/>
            <w:tcBorders>
              <w:top w:val="single" w:sz="0" w:space="0" w:color="D3D3D3"/>
              <w:bottom w:val="single" w:sz="0" w:space="0" w:color="D3D3D3"/>
            </w:tcBorders>
          </w:tcPr>
          <w:p w14:paraId="717DA942" w14:textId="77777777" w:rsidR="00AC1205" w:rsidRDefault="00000000">
            <w:pPr>
              <w:jc w:val="right"/>
            </w:pPr>
            <w:r>
              <w:rPr>
                <w:rFonts w:ascii="Consolas" w:eastAsia="Consolas" w:hAnsi="Consolas" w:cs="Consolas"/>
                <w:sz w:val="16"/>
              </w:rPr>
              <w:t xml:space="preserve">   738,067</w:t>
            </w:r>
          </w:p>
        </w:tc>
        <w:tc>
          <w:tcPr>
            <w:tcW w:w="1560" w:type="dxa"/>
            <w:tcBorders>
              <w:top w:val="single" w:sz="0" w:space="0" w:color="D3D3D3"/>
              <w:bottom w:val="single" w:sz="0" w:space="0" w:color="D3D3D3"/>
            </w:tcBorders>
          </w:tcPr>
          <w:p w14:paraId="717DA943" w14:textId="77777777" w:rsidR="00AC1205" w:rsidRDefault="00000000">
            <w:pPr>
              <w:jc w:val="right"/>
            </w:pPr>
            <w:r>
              <w:rPr>
                <w:rFonts w:ascii="Consolas" w:eastAsia="Consolas" w:hAnsi="Consolas" w:cs="Consolas"/>
                <w:sz w:val="16"/>
              </w:rPr>
              <w:t xml:space="preserve">     23.9</w:t>
            </w:r>
          </w:p>
        </w:tc>
        <w:tc>
          <w:tcPr>
            <w:tcW w:w="1560" w:type="dxa"/>
          </w:tcPr>
          <w:p w14:paraId="717DA944" w14:textId="77777777" w:rsidR="00AC1205" w:rsidRDefault="00AC1205"/>
        </w:tc>
      </w:tr>
      <w:tr w:rsidR="00AC1205" w14:paraId="717DA94C" w14:textId="77777777">
        <w:tc>
          <w:tcPr>
            <w:tcW w:w="1560" w:type="dxa"/>
            <w:tcBorders>
              <w:right w:val="nil"/>
            </w:tcBorders>
          </w:tcPr>
          <w:p w14:paraId="717DA946" w14:textId="77777777" w:rsidR="00AC1205" w:rsidRDefault="00AC1205"/>
        </w:tc>
        <w:tc>
          <w:tcPr>
            <w:tcW w:w="1560" w:type="dxa"/>
            <w:tcBorders>
              <w:top w:val="single" w:sz="0" w:space="0" w:color="D3D3D3"/>
              <w:left w:val="nil"/>
              <w:bottom w:val="single" w:sz="0" w:space="0" w:color="D3D3D3"/>
            </w:tcBorders>
          </w:tcPr>
          <w:p w14:paraId="717DA947"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948" w14:textId="77777777" w:rsidR="00AC1205" w:rsidRDefault="00000000">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717DA949" w14:textId="77777777" w:rsidR="00AC1205" w:rsidRDefault="00000000">
            <w:pPr>
              <w:jc w:val="right"/>
            </w:pPr>
            <w:r>
              <w:rPr>
                <w:rFonts w:ascii="Consolas" w:eastAsia="Consolas" w:hAnsi="Consolas" w:cs="Consolas"/>
                <w:sz w:val="16"/>
              </w:rPr>
              <w:t xml:space="preserve">   751,731</w:t>
            </w:r>
          </w:p>
        </w:tc>
        <w:tc>
          <w:tcPr>
            <w:tcW w:w="1560" w:type="dxa"/>
            <w:tcBorders>
              <w:top w:val="single" w:sz="0" w:space="0" w:color="D3D3D3"/>
              <w:bottom w:val="single" w:sz="0" w:space="0" w:color="D3D3D3"/>
            </w:tcBorders>
          </w:tcPr>
          <w:p w14:paraId="717DA94A" w14:textId="77777777" w:rsidR="00AC1205" w:rsidRDefault="00000000">
            <w:pPr>
              <w:jc w:val="right"/>
            </w:pPr>
            <w:r>
              <w:rPr>
                <w:rFonts w:ascii="Consolas" w:eastAsia="Consolas" w:hAnsi="Consolas" w:cs="Consolas"/>
                <w:sz w:val="16"/>
              </w:rPr>
              <w:t xml:space="preserve">     24.4</w:t>
            </w:r>
          </w:p>
        </w:tc>
        <w:tc>
          <w:tcPr>
            <w:tcW w:w="1560" w:type="dxa"/>
          </w:tcPr>
          <w:p w14:paraId="717DA94B" w14:textId="77777777" w:rsidR="00AC1205" w:rsidRDefault="00AC1205"/>
        </w:tc>
      </w:tr>
      <w:tr w:rsidR="00AC1205" w14:paraId="717DA953" w14:textId="77777777">
        <w:tc>
          <w:tcPr>
            <w:tcW w:w="1560" w:type="dxa"/>
            <w:tcBorders>
              <w:right w:val="nil"/>
            </w:tcBorders>
          </w:tcPr>
          <w:p w14:paraId="717DA94D" w14:textId="77777777" w:rsidR="00AC1205" w:rsidRDefault="00AC1205"/>
        </w:tc>
        <w:tc>
          <w:tcPr>
            <w:tcW w:w="1560" w:type="dxa"/>
            <w:tcBorders>
              <w:top w:val="single" w:sz="0" w:space="0" w:color="D3D3D3"/>
              <w:left w:val="nil"/>
              <w:bottom w:val="single" w:sz="0" w:space="0" w:color="D3D3D3"/>
            </w:tcBorders>
          </w:tcPr>
          <w:p w14:paraId="717DA94E"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94F" w14:textId="77777777" w:rsidR="00AC1205" w:rsidRDefault="00000000">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717DA950" w14:textId="77777777" w:rsidR="00AC1205" w:rsidRDefault="00000000">
            <w:pPr>
              <w:jc w:val="right"/>
            </w:pPr>
            <w:r>
              <w:rPr>
                <w:rFonts w:ascii="Consolas" w:eastAsia="Consolas" w:hAnsi="Consolas" w:cs="Consolas"/>
                <w:sz w:val="16"/>
              </w:rPr>
              <w:t xml:space="preserve">   729,774</w:t>
            </w:r>
          </w:p>
        </w:tc>
        <w:tc>
          <w:tcPr>
            <w:tcW w:w="1560" w:type="dxa"/>
            <w:tcBorders>
              <w:top w:val="single" w:sz="0" w:space="0" w:color="D3D3D3"/>
              <w:bottom w:val="single" w:sz="0" w:space="0" w:color="D3D3D3"/>
            </w:tcBorders>
          </w:tcPr>
          <w:p w14:paraId="717DA951" w14:textId="77777777" w:rsidR="00AC1205" w:rsidRDefault="00000000">
            <w:pPr>
              <w:jc w:val="right"/>
            </w:pPr>
            <w:r>
              <w:rPr>
                <w:rFonts w:ascii="Consolas" w:eastAsia="Consolas" w:hAnsi="Consolas" w:cs="Consolas"/>
                <w:sz w:val="16"/>
              </w:rPr>
              <w:t xml:space="preserve">     23.7</w:t>
            </w:r>
          </w:p>
        </w:tc>
        <w:tc>
          <w:tcPr>
            <w:tcW w:w="1560" w:type="dxa"/>
          </w:tcPr>
          <w:p w14:paraId="717DA952" w14:textId="77777777" w:rsidR="00AC1205" w:rsidRDefault="00AC1205"/>
        </w:tc>
      </w:tr>
      <w:tr w:rsidR="00AC1205" w14:paraId="717DA95A" w14:textId="77777777">
        <w:tc>
          <w:tcPr>
            <w:tcW w:w="1560" w:type="dxa"/>
            <w:tcBorders>
              <w:right w:val="nil"/>
            </w:tcBorders>
          </w:tcPr>
          <w:p w14:paraId="717DA954" w14:textId="77777777" w:rsidR="00AC1205" w:rsidRDefault="00AC1205"/>
        </w:tc>
        <w:tc>
          <w:tcPr>
            <w:tcW w:w="1560" w:type="dxa"/>
            <w:tcBorders>
              <w:top w:val="single" w:sz="0" w:space="0" w:color="D3D3D3"/>
              <w:left w:val="nil"/>
              <w:bottom w:val="single" w:sz="0" w:space="0" w:color="D3D3D3"/>
            </w:tcBorders>
          </w:tcPr>
          <w:p w14:paraId="717DA955"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A956" w14:textId="77777777" w:rsidR="00AC1205" w:rsidRDefault="00000000">
            <w:r>
              <w:rPr>
                <w:rFonts w:ascii="Consolas" w:eastAsia="Consolas" w:hAnsi="Consolas" w:cs="Consolas"/>
                <w:sz w:val="16"/>
              </w:rPr>
              <w:t>[5-8] Tertiary</w:t>
            </w:r>
          </w:p>
        </w:tc>
        <w:tc>
          <w:tcPr>
            <w:tcW w:w="1560" w:type="dxa"/>
            <w:tcBorders>
              <w:top w:val="single" w:sz="0" w:space="0" w:color="D3D3D3"/>
              <w:bottom w:val="single" w:sz="0" w:space="0" w:color="D3D3D3"/>
            </w:tcBorders>
          </w:tcPr>
          <w:p w14:paraId="717DA957" w14:textId="77777777" w:rsidR="00AC1205" w:rsidRDefault="00000000">
            <w:pPr>
              <w:jc w:val="right"/>
            </w:pPr>
            <w:r>
              <w:rPr>
                <w:rFonts w:ascii="Consolas" w:eastAsia="Consolas" w:hAnsi="Consolas" w:cs="Consolas"/>
                <w:sz w:val="16"/>
              </w:rPr>
              <w:t xml:space="preserve">   277,005</w:t>
            </w:r>
          </w:p>
        </w:tc>
        <w:tc>
          <w:tcPr>
            <w:tcW w:w="1560" w:type="dxa"/>
            <w:tcBorders>
              <w:top w:val="single" w:sz="0" w:space="0" w:color="D3D3D3"/>
              <w:bottom w:val="single" w:sz="0" w:space="0" w:color="D3D3D3"/>
            </w:tcBorders>
          </w:tcPr>
          <w:p w14:paraId="717DA958" w14:textId="77777777" w:rsidR="00AC1205" w:rsidRDefault="00000000">
            <w:pPr>
              <w:jc w:val="right"/>
            </w:pPr>
            <w:r>
              <w:rPr>
                <w:rFonts w:ascii="Consolas" w:eastAsia="Consolas" w:hAnsi="Consolas" w:cs="Consolas"/>
                <w:sz w:val="16"/>
              </w:rPr>
              <w:t xml:space="preserve">      9.0</w:t>
            </w:r>
          </w:p>
        </w:tc>
        <w:tc>
          <w:tcPr>
            <w:tcW w:w="1560" w:type="dxa"/>
          </w:tcPr>
          <w:p w14:paraId="717DA959" w14:textId="77777777" w:rsidR="00AC1205" w:rsidRDefault="00AC1205"/>
        </w:tc>
      </w:tr>
      <w:tr w:rsidR="00AC1205" w14:paraId="717DA961" w14:textId="77777777">
        <w:tc>
          <w:tcPr>
            <w:tcW w:w="1560" w:type="dxa"/>
            <w:tcBorders>
              <w:right w:val="nil"/>
            </w:tcBorders>
          </w:tcPr>
          <w:p w14:paraId="717DA95B" w14:textId="77777777" w:rsidR="00AC1205" w:rsidRDefault="00AC1205"/>
        </w:tc>
        <w:tc>
          <w:tcPr>
            <w:tcW w:w="1560" w:type="dxa"/>
            <w:tcBorders>
              <w:top w:val="single" w:sz="0" w:space="0" w:color="D3D3D3"/>
              <w:left w:val="nil"/>
              <w:bottom w:val="single" w:sz="0" w:space="0" w:color="D3D3D3"/>
            </w:tcBorders>
          </w:tcPr>
          <w:p w14:paraId="717DA95C" w14:textId="77777777" w:rsidR="00AC1205" w:rsidRDefault="00000000">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717DA95D" w14:textId="77777777" w:rsidR="00AC1205" w:rsidRDefault="00AC1205"/>
        </w:tc>
        <w:tc>
          <w:tcPr>
            <w:tcW w:w="1560" w:type="dxa"/>
            <w:tcBorders>
              <w:top w:val="single" w:sz="0" w:space="0" w:color="D3D3D3"/>
              <w:bottom w:val="single" w:sz="0" w:space="0" w:color="D3D3D3"/>
            </w:tcBorders>
          </w:tcPr>
          <w:p w14:paraId="717DA95E" w14:textId="77777777" w:rsidR="00AC1205" w:rsidRDefault="00000000">
            <w:pPr>
              <w:jc w:val="right"/>
            </w:pPr>
            <w:r>
              <w:rPr>
                <w:rFonts w:ascii="Consolas" w:eastAsia="Consolas" w:hAnsi="Consolas" w:cs="Consolas"/>
                <w:sz w:val="16"/>
              </w:rPr>
              <w:t xml:space="preserve">        18</w:t>
            </w:r>
          </w:p>
        </w:tc>
        <w:tc>
          <w:tcPr>
            <w:tcW w:w="1560" w:type="dxa"/>
            <w:tcBorders>
              <w:top w:val="single" w:sz="0" w:space="0" w:color="D3D3D3"/>
              <w:bottom w:val="single" w:sz="0" w:space="0" w:color="D3D3D3"/>
            </w:tcBorders>
          </w:tcPr>
          <w:p w14:paraId="717DA95F" w14:textId="77777777" w:rsidR="00AC1205" w:rsidRDefault="00000000">
            <w:pPr>
              <w:jc w:val="right"/>
            </w:pPr>
            <w:r>
              <w:rPr>
                <w:rFonts w:ascii="Consolas" w:eastAsia="Consolas" w:hAnsi="Consolas" w:cs="Consolas"/>
                <w:sz w:val="16"/>
              </w:rPr>
              <w:t xml:space="preserve">      0.0</w:t>
            </w:r>
          </w:p>
        </w:tc>
        <w:tc>
          <w:tcPr>
            <w:tcW w:w="1560" w:type="dxa"/>
          </w:tcPr>
          <w:p w14:paraId="717DA960" w14:textId="77777777" w:rsidR="00AC1205" w:rsidRDefault="00AC1205"/>
        </w:tc>
      </w:tr>
      <w:tr w:rsidR="00AC1205" w14:paraId="717DA968" w14:textId="77777777">
        <w:tc>
          <w:tcPr>
            <w:tcW w:w="1560" w:type="dxa"/>
            <w:tcBorders>
              <w:right w:val="nil"/>
            </w:tcBorders>
          </w:tcPr>
          <w:p w14:paraId="717DA962" w14:textId="77777777" w:rsidR="00AC1205" w:rsidRDefault="00AC1205"/>
        </w:tc>
        <w:tc>
          <w:tcPr>
            <w:tcW w:w="1560" w:type="dxa"/>
            <w:tcBorders>
              <w:top w:val="single" w:sz="0" w:space="0" w:color="D3D3D3"/>
              <w:left w:val="nil"/>
              <w:bottom w:val="single" w:sz="0" w:space="0" w:color="000000"/>
            </w:tcBorders>
          </w:tcPr>
          <w:p w14:paraId="717DA963"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964" w14:textId="77777777" w:rsidR="00AC1205" w:rsidRDefault="00AC1205"/>
        </w:tc>
        <w:tc>
          <w:tcPr>
            <w:tcW w:w="1560" w:type="dxa"/>
            <w:tcBorders>
              <w:top w:val="single" w:sz="0" w:space="0" w:color="D3D3D3"/>
              <w:bottom w:val="single" w:sz="0" w:space="0" w:color="000000"/>
            </w:tcBorders>
          </w:tcPr>
          <w:p w14:paraId="717DA965" w14:textId="77777777" w:rsidR="00AC1205" w:rsidRDefault="00000000">
            <w:pPr>
              <w:jc w:val="right"/>
            </w:pPr>
            <w:r>
              <w:rPr>
                <w:rFonts w:ascii="Consolas" w:eastAsia="Consolas" w:hAnsi="Consolas" w:cs="Consolas"/>
                <w:sz w:val="16"/>
              </w:rPr>
              <w:t xml:space="preserve">   191,013</w:t>
            </w:r>
          </w:p>
        </w:tc>
        <w:tc>
          <w:tcPr>
            <w:tcW w:w="1560" w:type="dxa"/>
            <w:tcBorders>
              <w:top w:val="single" w:sz="0" w:space="0" w:color="D3D3D3"/>
              <w:bottom w:val="single" w:sz="0" w:space="0" w:color="000000"/>
            </w:tcBorders>
          </w:tcPr>
          <w:p w14:paraId="717DA966" w14:textId="77777777" w:rsidR="00AC1205" w:rsidRDefault="00000000">
            <w:pPr>
              <w:jc w:val="right"/>
            </w:pPr>
            <w:r>
              <w:rPr>
                <w:rFonts w:ascii="Consolas" w:eastAsia="Consolas" w:hAnsi="Consolas" w:cs="Consolas"/>
                <w:sz w:val="16"/>
              </w:rPr>
              <w:t xml:space="preserve">      6.2</w:t>
            </w:r>
          </w:p>
        </w:tc>
        <w:tc>
          <w:tcPr>
            <w:tcW w:w="1560" w:type="dxa"/>
          </w:tcPr>
          <w:p w14:paraId="717DA967" w14:textId="77777777" w:rsidR="00AC1205" w:rsidRDefault="00AC1205"/>
        </w:tc>
      </w:tr>
      <w:tr w:rsidR="00AC1205" w14:paraId="717DA96F" w14:textId="77777777">
        <w:tc>
          <w:tcPr>
            <w:tcW w:w="1560" w:type="dxa"/>
          </w:tcPr>
          <w:p w14:paraId="717DA969" w14:textId="77777777" w:rsidR="00AC1205" w:rsidRDefault="00AC1205"/>
        </w:tc>
        <w:tc>
          <w:tcPr>
            <w:tcW w:w="1560" w:type="dxa"/>
            <w:tcBorders>
              <w:top w:val="single" w:sz="0" w:space="0" w:color="000000"/>
              <w:bottom w:val="single" w:sz="0" w:space="0" w:color="000000"/>
            </w:tcBorders>
          </w:tcPr>
          <w:p w14:paraId="717DA96A" w14:textId="77777777" w:rsidR="00AC1205" w:rsidRDefault="00AC1205"/>
        </w:tc>
        <w:tc>
          <w:tcPr>
            <w:tcW w:w="1560" w:type="dxa"/>
            <w:tcBorders>
              <w:top w:val="single" w:sz="0" w:space="0" w:color="000000"/>
              <w:bottom w:val="single" w:sz="0" w:space="0" w:color="000000"/>
            </w:tcBorders>
          </w:tcPr>
          <w:p w14:paraId="717DA96B"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96C"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96D" w14:textId="77777777" w:rsidR="00AC1205" w:rsidRDefault="00AC1205"/>
        </w:tc>
        <w:tc>
          <w:tcPr>
            <w:tcW w:w="1560" w:type="dxa"/>
          </w:tcPr>
          <w:p w14:paraId="717DA96E" w14:textId="77777777" w:rsidR="00AC1205" w:rsidRDefault="00AC1205"/>
        </w:tc>
      </w:tr>
    </w:tbl>
    <w:p w14:paraId="717DA970"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979" w14:textId="77777777">
        <w:tc>
          <w:tcPr>
            <w:tcW w:w="1170" w:type="dxa"/>
            <w:tcBorders>
              <w:top w:val="single" w:sz="0" w:space="0" w:color="000000"/>
              <w:bottom w:val="single" w:sz="0" w:space="0" w:color="000000"/>
            </w:tcBorders>
          </w:tcPr>
          <w:p w14:paraId="717DA971"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972"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973"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974"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975"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976"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977"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978" w14:textId="77777777" w:rsidR="00AC1205" w:rsidRDefault="00000000">
            <w:pPr>
              <w:jc w:val="right"/>
            </w:pPr>
            <w:r>
              <w:rPr>
                <w:rFonts w:ascii="Consolas" w:eastAsia="Consolas" w:hAnsi="Consolas" w:cs="Consolas"/>
                <w:b/>
                <w:sz w:val="18"/>
              </w:rPr>
              <w:t>[8] NL</w:t>
            </w:r>
          </w:p>
        </w:tc>
      </w:tr>
      <w:tr w:rsidR="00AC1205" w14:paraId="717DA982" w14:textId="77777777">
        <w:tc>
          <w:tcPr>
            <w:tcW w:w="1170" w:type="dxa"/>
            <w:tcBorders>
              <w:top w:val="single" w:sz="0" w:space="0" w:color="000000"/>
            </w:tcBorders>
          </w:tcPr>
          <w:p w14:paraId="717DA97A" w14:textId="77777777" w:rsidR="00AC1205" w:rsidRDefault="00000000">
            <w:pPr>
              <w:jc w:val="right"/>
            </w:pPr>
            <w:r>
              <w:rPr>
                <w:rFonts w:ascii="Consolas" w:eastAsia="Consolas" w:hAnsi="Consolas" w:cs="Consolas"/>
                <w:sz w:val="16"/>
              </w:rPr>
              <w:t>-9</w:t>
            </w:r>
          </w:p>
        </w:tc>
        <w:tc>
          <w:tcPr>
            <w:tcW w:w="1170" w:type="dxa"/>
            <w:tcBorders>
              <w:top w:val="single" w:sz="0" w:space="0" w:color="000000"/>
            </w:tcBorders>
          </w:tcPr>
          <w:p w14:paraId="717DA97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97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97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97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97F" w14:textId="77777777" w:rsidR="00AC1205" w:rsidRDefault="00000000">
            <w:pPr>
              <w:jc w:val="right"/>
            </w:pPr>
            <w:r>
              <w:rPr>
                <w:rFonts w:ascii="Consolas" w:eastAsia="Consolas" w:hAnsi="Consolas" w:cs="Consolas"/>
                <w:sz w:val="16"/>
              </w:rPr>
              <w:t>19</w:t>
            </w:r>
          </w:p>
        </w:tc>
        <w:tc>
          <w:tcPr>
            <w:tcW w:w="1170" w:type="dxa"/>
            <w:tcBorders>
              <w:top w:val="single" w:sz="0" w:space="0" w:color="000000"/>
            </w:tcBorders>
          </w:tcPr>
          <w:p w14:paraId="717DA98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981" w14:textId="77777777" w:rsidR="00AC1205" w:rsidRDefault="00000000">
            <w:pPr>
              <w:jc w:val="right"/>
            </w:pPr>
            <w:r>
              <w:rPr>
                <w:rFonts w:ascii="Consolas" w:eastAsia="Consolas" w:hAnsi="Consolas" w:cs="Consolas"/>
                <w:sz w:val="16"/>
              </w:rPr>
              <w:t>0</w:t>
            </w:r>
          </w:p>
        </w:tc>
      </w:tr>
      <w:tr w:rsidR="00AC1205" w14:paraId="717DA98B" w14:textId="77777777">
        <w:tc>
          <w:tcPr>
            <w:tcW w:w="1170" w:type="dxa"/>
          </w:tcPr>
          <w:p w14:paraId="717DA983" w14:textId="77777777" w:rsidR="00AC1205" w:rsidRDefault="00000000">
            <w:pPr>
              <w:jc w:val="right"/>
            </w:pPr>
            <w:r>
              <w:rPr>
                <w:rFonts w:ascii="Consolas" w:eastAsia="Consolas" w:hAnsi="Consolas" w:cs="Consolas"/>
                <w:sz w:val="16"/>
              </w:rPr>
              <w:t>-8</w:t>
            </w:r>
          </w:p>
        </w:tc>
        <w:tc>
          <w:tcPr>
            <w:tcW w:w="1170" w:type="dxa"/>
          </w:tcPr>
          <w:p w14:paraId="717DA984" w14:textId="77777777" w:rsidR="00AC1205" w:rsidRDefault="00000000">
            <w:pPr>
              <w:jc w:val="right"/>
            </w:pPr>
            <w:r>
              <w:rPr>
                <w:rFonts w:ascii="Consolas" w:eastAsia="Consolas" w:hAnsi="Consolas" w:cs="Consolas"/>
                <w:sz w:val="16"/>
              </w:rPr>
              <w:t>0</w:t>
            </w:r>
          </w:p>
        </w:tc>
        <w:tc>
          <w:tcPr>
            <w:tcW w:w="1170" w:type="dxa"/>
          </w:tcPr>
          <w:p w14:paraId="717DA985" w14:textId="77777777" w:rsidR="00AC1205" w:rsidRDefault="00000000">
            <w:pPr>
              <w:jc w:val="right"/>
            </w:pPr>
            <w:r>
              <w:rPr>
                <w:rFonts w:ascii="Consolas" w:eastAsia="Consolas" w:hAnsi="Consolas" w:cs="Consolas"/>
                <w:sz w:val="16"/>
              </w:rPr>
              <w:t>0</w:t>
            </w:r>
          </w:p>
        </w:tc>
        <w:tc>
          <w:tcPr>
            <w:tcW w:w="1170" w:type="dxa"/>
          </w:tcPr>
          <w:p w14:paraId="717DA986" w14:textId="77777777" w:rsidR="00AC1205" w:rsidRDefault="00000000">
            <w:pPr>
              <w:jc w:val="right"/>
            </w:pPr>
            <w:r>
              <w:rPr>
                <w:rFonts w:ascii="Consolas" w:eastAsia="Consolas" w:hAnsi="Consolas" w:cs="Consolas"/>
                <w:sz w:val="16"/>
              </w:rPr>
              <w:t>0</w:t>
            </w:r>
          </w:p>
        </w:tc>
        <w:tc>
          <w:tcPr>
            <w:tcW w:w="1170" w:type="dxa"/>
          </w:tcPr>
          <w:p w14:paraId="717DA987" w14:textId="77777777" w:rsidR="00AC1205" w:rsidRDefault="00000000">
            <w:pPr>
              <w:jc w:val="right"/>
            </w:pPr>
            <w:r>
              <w:rPr>
                <w:rFonts w:ascii="Consolas" w:eastAsia="Consolas" w:hAnsi="Consolas" w:cs="Consolas"/>
                <w:sz w:val="16"/>
              </w:rPr>
              <w:t>0</w:t>
            </w:r>
          </w:p>
        </w:tc>
        <w:tc>
          <w:tcPr>
            <w:tcW w:w="1170" w:type="dxa"/>
          </w:tcPr>
          <w:p w14:paraId="717DA988" w14:textId="77777777" w:rsidR="00AC1205" w:rsidRDefault="00000000">
            <w:pPr>
              <w:jc w:val="right"/>
            </w:pPr>
            <w:r>
              <w:rPr>
                <w:rFonts w:ascii="Consolas" w:eastAsia="Consolas" w:hAnsi="Consolas" w:cs="Consolas"/>
                <w:sz w:val="16"/>
              </w:rPr>
              <w:t>10,834</w:t>
            </w:r>
          </w:p>
        </w:tc>
        <w:tc>
          <w:tcPr>
            <w:tcW w:w="1170" w:type="dxa"/>
          </w:tcPr>
          <w:p w14:paraId="717DA989" w14:textId="77777777" w:rsidR="00AC1205" w:rsidRDefault="00000000">
            <w:pPr>
              <w:jc w:val="right"/>
            </w:pPr>
            <w:r>
              <w:rPr>
                <w:rFonts w:ascii="Consolas" w:eastAsia="Consolas" w:hAnsi="Consolas" w:cs="Consolas"/>
                <w:sz w:val="16"/>
              </w:rPr>
              <w:t>0</w:t>
            </w:r>
          </w:p>
        </w:tc>
        <w:tc>
          <w:tcPr>
            <w:tcW w:w="1170" w:type="dxa"/>
          </w:tcPr>
          <w:p w14:paraId="717DA98A" w14:textId="77777777" w:rsidR="00AC1205" w:rsidRDefault="00000000">
            <w:pPr>
              <w:jc w:val="right"/>
            </w:pPr>
            <w:r>
              <w:rPr>
                <w:rFonts w:ascii="Consolas" w:eastAsia="Consolas" w:hAnsi="Consolas" w:cs="Consolas"/>
                <w:sz w:val="16"/>
              </w:rPr>
              <w:t>0</w:t>
            </w:r>
          </w:p>
        </w:tc>
      </w:tr>
      <w:tr w:rsidR="00AC1205" w14:paraId="717DA994" w14:textId="77777777">
        <w:tc>
          <w:tcPr>
            <w:tcW w:w="1170" w:type="dxa"/>
          </w:tcPr>
          <w:p w14:paraId="717DA98C" w14:textId="77777777" w:rsidR="00AC1205" w:rsidRDefault="00000000">
            <w:pPr>
              <w:jc w:val="right"/>
            </w:pPr>
            <w:r>
              <w:rPr>
                <w:rFonts w:ascii="Consolas" w:eastAsia="Consolas" w:hAnsi="Consolas" w:cs="Consolas"/>
                <w:sz w:val="16"/>
              </w:rPr>
              <w:t>-4</w:t>
            </w:r>
          </w:p>
        </w:tc>
        <w:tc>
          <w:tcPr>
            <w:tcW w:w="1170" w:type="dxa"/>
          </w:tcPr>
          <w:p w14:paraId="717DA98D" w14:textId="77777777" w:rsidR="00AC1205" w:rsidRDefault="00000000">
            <w:pPr>
              <w:jc w:val="right"/>
            </w:pPr>
            <w:r>
              <w:rPr>
                <w:rFonts w:ascii="Consolas" w:eastAsia="Consolas" w:hAnsi="Consolas" w:cs="Consolas"/>
                <w:sz w:val="16"/>
              </w:rPr>
              <w:t>0</w:t>
            </w:r>
          </w:p>
        </w:tc>
        <w:tc>
          <w:tcPr>
            <w:tcW w:w="1170" w:type="dxa"/>
          </w:tcPr>
          <w:p w14:paraId="717DA98E" w14:textId="77777777" w:rsidR="00AC1205" w:rsidRDefault="00000000">
            <w:pPr>
              <w:jc w:val="right"/>
            </w:pPr>
            <w:r>
              <w:rPr>
                <w:rFonts w:ascii="Consolas" w:eastAsia="Consolas" w:hAnsi="Consolas" w:cs="Consolas"/>
                <w:sz w:val="16"/>
              </w:rPr>
              <w:t>0</w:t>
            </w:r>
          </w:p>
        </w:tc>
        <w:tc>
          <w:tcPr>
            <w:tcW w:w="1170" w:type="dxa"/>
          </w:tcPr>
          <w:p w14:paraId="717DA98F" w14:textId="77777777" w:rsidR="00AC1205" w:rsidRDefault="00000000">
            <w:pPr>
              <w:jc w:val="right"/>
            </w:pPr>
            <w:r>
              <w:rPr>
                <w:rFonts w:ascii="Consolas" w:eastAsia="Consolas" w:hAnsi="Consolas" w:cs="Consolas"/>
                <w:sz w:val="16"/>
              </w:rPr>
              <w:t>0</w:t>
            </w:r>
          </w:p>
        </w:tc>
        <w:tc>
          <w:tcPr>
            <w:tcW w:w="1170" w:type="dxa"/>
          </w:tcPr>
          <w:p w14:paraId="717DA990" w14:textId="77777777" w:rsidR="00AC1205" w:rsidRDefault="00000000">
            <w:pPr>
              <w:jc w:val="right"/>
            </w:pPr>
            <w:r>
              <w:rPr>
                <w:rFonts w:ascii="Consolas" w:eastAsia="Consolas" w:hAnsi="Consolas" w:cs="Consolas"/>
                <w:sz w:val="16"/>
              </w:rPr>
              <w:t>0</w:t>
            </w:r>
          </w:p>
        </w:tc>
        <w:tc>
          <w:tcPr>
            <w:tcW w:w="1170" w:type="dxa"/>
          </w:tcPr>
          <w:p w14:paraId="717DA991" w14:textId="77777777" w:rsidR="00AC1205" w:rsidRDefault="00000000">
            <w:pPr>
              <w:jc w:val="right"/>
            </w:pPr>
            <w:r>
              <w:rPr>
                <w:rFonts w:ascii="Consolas" w:eastAsia="Consolas" w:hAnsi="Consolas" w:cs="Consolas"/>
                <w:sz w:val="16"/>
              </w:rPr>
              <w:t>3</w:t>
            </w:r>
          </w:p>
        </w:tc>
        <w:tc>
          <w:tcPr>
            <w:tcW w:w="1170" w:type="dxa"/>
          </w:tcPr>
          <w:p w14:paraId="717DA992" w14:textId="77777777" w:rsidR="00AC1205" w:rsidRDefault="00000000">
            <w:pPr>
              <w:jc w:val="right"/>
            </w:pPr>
            <w:r>
              <w:rPr>
                <w:rFonts w:ascii="Consolas" w:eastAsia="Consolas" w:hAnsi="Consolas" w:cs="Consolas"/>
                <w:sz w:val="16"/>
              </w:rPr>
              <w:t>0</w:t>
            </w:r>
          </w:p>
        </w:tc>
        <w:tc>
          <w:tcPr>
            <w:tcW w:w="1170" w:type="dxa"/>
          </w:tcPr>
          <w:p w14:paraId="717DA993" w14:textId="77777777" w:rsidR="00AC1205" w:rsidRDefault="00000000">
            <w:pPr>
              <w:jc w:val="right"/>
            </w:pPr>
            <w:r>
              <w:rPr>
                <w:rFonts w:ascii="Consolas" w:eastAsia="Consolas" w:hAnsi="Consolas" w:cs="Consolas"/>
                <w:sz w:val="16"/>
              </w:rPr>
              <w:t>0</w:t>
            </w:r>
          </w:p>
        </w:tc>
      </w:tr>
      <w:tr w:rsidR="00AC1205" w14:paraId="717DA99D" w14:textId="77777777">
        <w:tc>
          <w:tcPr>
            <w:tcW w:w="1170" w:type="dxa"/>
          </w:tcPr>
          <w:p w14:paraId="717DA995" w14:textId="77777777" w:rsidR="00AC1205" w:rsidRDefault="00000000">
            <w:pPr>
              <w:jc w:val="right"/>
            </w:pPr>
            <w:r>
              <w:rPr>
                <w:rFonts w:ascii="Consolas" w:eastAsia="Consolas" w:hAnsi="Consolas" w:cs="Consolas"/>
                <w:sz w:val="16"/>
              </w:rPr>
              <w:t>-3</w:t>
            </w:r>
          </w:p>
        </w:tc>
        <w:tc>
          <w:tcPr>
            <w:tcW w:w="1170" w:type="dxa"/>
          </w:tcPr>
          <w:p w14:paraId="717DA996" w14:textId="77777777" w:rsidR="00AC1205" w:rsidRDefault="00000000">
            <w:pPr>
              <w:jc w:val="right"/>
            </w:pPr>
            <w:r>
              <w:rPr>
                <w:rFonts w:ascii="Consolas" w:eastAsia="Consolas" w:hAnsi="Consolas" w:cs="Consolas"/>
                <w:sz w:val="16"/>
              </w:rPr>
              <w:t>599</w:t>
            </w:r>
          </w:p>
        </w:tc>
        <w:tc>
          <w:tcPr>
            <w:tcW w:w="1170" w:type="dxa"/>
          </w:tcPr>
          <w:p w14:paraId="717DA997" w14:textId="77777777" w:rsidR="00AC1205" w:rsidRDefault="00000000">
            <w:pPr>
              <w:jc w:val="right"/>
            </w:pPr>
            <w:r>
              <w:rPr>
                <w:rFonts w:ascii="Consolas" w:eastAsia="Consolas" w:hAnsi="Consolas" w:cs="Consolas"/>
                <w:sz w:val="16"/>
              </w:rPr>
              <w:t>0</w:t>
            </w:r>
          </w:p>
        </w:tc>
        <w:tc>
          <w:tcPr>
            <w:tcW w:w="1170" w:type="dxa"/>
          </w:tcPr>
          <w:p w14:paraId="717DA998" w14:textId="77777777" w:rsidR="00AC1205" w:rsidRDefault="00000000">
            <w:pPr>
              <w:jc w:val="right"/>
            </w:pPr>
            <w:r>
              <w:rPr>
                <w:rFonts w:ascii="Consolas" w:eastAsia="Consolas" w:hAnsi="Consolas" w:cs="Consolas"/>
                <w:sz w:val="16"/>
              </w:rPr>
              <w:t>18,088</w:t>
            </w:r>
          </w:p>
        </w:tc>
        <w:tc>
          <w:tcPr>
            <w:tcW w:w="1170" w:type="dxa"/>
          </w:tcPr>
          <w:p w14:paraId="717DA999" w14:textId="77777777" w:rsidR="00AC1205" w:rsidRDefault="00000000">
            <w:pPr>
              <w:jc w:val="right"/>
            </w:pPr>
            <w:r>
              <w:rPr>
                <w:rFonts w:ascii="Consolas" w:eastAsia="Consolas" w:hAnsi="Consolas" w:cs="Consolas"/>
                <w:sz w:val="16"/>
              </w:rPr>
              <w:t>29,153</w:t>
            </w:r>
          </w:p>
        </w:tc>
        <w:tc>
          <w:tcPr>
            <w:tcW w:w="1170" w:type="dxa"/>
          </w:tcPr>
          <w:p w14:paraId="717DA99A" w14:textId="77777777" w:rsidR="00AC1205" w:rsidRDefault="00000000">
            <w:pPr>
              <w:jc w:val="right"/>
            </w:pPr>
            <w:r>
              <w:rPr>
                <w:rFonts w:ascii="Consolas" w:eastAsia="Consolas" w:hAnsi="Consolas" w:cs="Consolas"/>
                <w:sz w:val="16"/>
              </w:rPr>
              <w:t>63,134</w:t>
            </w:r>
          </w:p>
        </w:tc>
        <w:tc>
          <w:tcPr>
            <w:tcW w:w="1170" w:type="dxa"/>
          </w:tcPr>
          <w:p w14:paraId="717DA99B" w14:textId="77777777" w:rsidR="00AC1205" w:rsidRDefault="00000000">
            <w:pPr>
              <w:jc w:val="right"/>
            </w:pPr>
            <w:r>
              <w:rPr>
                <w:rFonts w:ascii="Consolas" w:eastAsia="Consolas" w:hAnsi="Consolas" w:cs="Consolas"/>
                <w:sz w:val="16"/>
              </w:rPr>
              <w:t>115,586</w:t>
            </w:r>
          </w:p>
        </w:tc>
        <w:tc>
          <w:tcPr>
            <w:tcW w:w="1170" w:type="dxa"/>
          </w:tcPr>
          <w:p w14:paraId="717DA99C" w14:textId="77777777" w:rsidR="00AC1205" w:rsidRDefault="00000000">
            <w:pPr>
              <w:jc w:val="right"/>
            </w:pPr>
            <w:r>
              <w:rPr>
                <w:rFonts w:ascii="Consolas" w:eastAsia="Consolas" w:hAnsi="Consolas" w:cs="Consolas"/>
                <w:sz w:val="16"/>
              </w:rPr>
              <w:t>0</w:t>
            </w:r>
          </w:p>
        </w:tc>
      </w:tr>
      <w:tr w:rsidR="00AC1205" w14:paraId="717DA9A6" w14:textId="77777777">
        <w:tc>
          <w:tcPr>
            <w:tcW w:w="1170" w:type="dxa"/>
          </w:tcPr>
          <w:p w14:paraId="717DA99E" w14:textId="77777777" w:rsidR="00AC1205" w:rsidRDefault="00000000">
            <w:pPr>
              <w:jc w:val="right"/>
            </w:pPr>
            <w:r>
              <w:rPr>
                <w:rFonts w:ascii="Consolas" w:eastAsia="Consolas" w:hAnsi="Consolas" w:cs="Consolas"/>
                <w:sz w:val="16"/>
              </w:rPr>
              <w:t>-2</w:t>
            </w:r>
          </w:p>
        </w:tc>
        <w:tc>
          <w:tcPr>
            <w:tcW w:w="1170" w:type="dxa"/>
          </w:tcPr>
          <w:p w14:paraId="717DA99F" w14:textId="77777777" w:rsidR="00AC1205" w:rsidRDefault="00000000">
            <w:pPr>
              <w:jc w:val="right"/>
            </w:pPr>
            <w:r>
              <w:rPr>
                <w:rFonts w:ascii="Consolas" w:eastAsia="Consolas" w:hAnsi="Consolas" w:cs="Consolas"/>
                <w:sz w:val="16"/>
              </w:rPr>
              <w:t>27,891</w:t>
            </w:r>
          </w:p>
        </w:tc>
        <w:tc>
          <w:tcPr>
            <w:tcW w:w="1170" w:type="dxa"/>
          </w:tcPr>
          <w:p w14:paraId="717DA9A0" w14:textId="77777777" w:rsidR="00AC1205" w:rsidRDefault="00000000">
            <w:pPr>
              <w:jc w:val="right"/>
            </w:pPr>
            <w:r>
              <w:rPr>
                <w:rFonts w:ascii="Consolas" w:eastAsia="Consolas" w:hAnsi="Consolas" w:cs="Consolas"/>
                <w:sz w:val="16"/>
              </w:rPr>
              <w:t>0</w:t>
            </w:r>
          </w:p>
        </w:tc>
        <w:tc>
          <w:tcPr>
            <w:tcW w:w="1170" w:type="dxa"/>
          </w:tcPr>
          <w:p w14:paraId="717DA9A1" w14:textId="77777777" w:rsidR="00AC1205" w:rsidRDefault="00000000">
            <w:pPr>
              <w:jc w:val="right"/>
            </w:pPr>
            <w:r>
              <w:rPr>
                <w:rFonts w:ascii="Consolas" w:eastAsia="Consolas" w:hAnsi="Consolas" w:cs="Consolas"/>
                <w:sz w:val="16"/>
              </w:rPr>
              <w:t>0</w:t>
            </w:r>
          </w:p>
        </w:tc>
        <w:tc>
          <w:tcPr>
            <w:tcW w:w="1170" w:type="dxa"/>
          </w:tcPr>
          <w:p w14:paraId="717DA9A2" w14:textId="77777777" w:rsidR="00AC1205" w:rsidRDefault="00000000">
            <w:pPr>
              <w:jc w:val="right"/>
            </w:pPr>
            <w:r>
              <w:rPr>
                <w:rFonts w:ascii="Consolas" w:eastAsia="Consolas" w:hAnsi="Consolas" w:cs="Consolas"/>
                <w:sz w:val="16"/>
              </w:rPr>
              <w:t>156</w:t>
            </w:r>
          </w:p>
        </w:tc>
        <w:tc>
          <w:tcPr>
            <w:tcW w:w="1170" w:type="dxa"/>
          </w:tcPr>
          <w:p w14:paraId="717DA9A3" w14:textId="77777777" w:rsidR="00AC1205" w:rsidRDefault="00000000">
            <w:pPr>
              <w:jc w:val="right"/>
            </w:pPr>
            <w:r>
              <w:rPr>
                <w:rFonts w:ascii="Consolas" w:eastAsia="Consolas" w:hAnsi="Consolas" w:cs="Consolas"/>
                <w:sz w:val="16"/>
              </w:rPr>
              <w:t>0</w:t>
            </w:r>
          </w:p>
        </w:tc>
        <w:tc>
          <w:tcPr>
            <w:tcW w:w="1170" w:type="dxa"/>
          </w:tcPr>
          <w:p w14:paraId="717DA9A4" w14:textId="77777777" w:rsidR="00AC1205" w:rsidRDefault="00000000">
            <w:pPr>
              <w:jc w:val="right"/>
            </w:pPr>
            <w:r>
              <w:rPr>
                <w:rFonts w:ascii="Consolas" w:eastAsia="Consolas" w:hAnsi="Consolas" w:cs="Consolas"/>
                <w:sz w:val="16"/>
              </w:rPr>
              <w:t>277</w:t>
            </w:r>
          </w:p>
        </w:tc>
        <w:tc>
          <w:tcPr>
            <w:tcW w:w="1170" w:type="dxa"/>
          </w:tcPr>
          <w:p w14:paraId="717DA9A5" w14:textId="77777777" w:rsidR="00AC1205" w:rsidRDefault="00000000">
            <w:pPr>
              <w:jc w:val="right"/>
            </w:pPr>
            <w:r>
              <w:rPr>
                <w:rFonts w:ascii="Consolas" w:eastAsia="Consolas" w:hAnsi="Consolas" w:cs="Consolas"/>
                <w:sz w:val="16"/>
              </w:rPr>
              <w:t>0</w:t>
            </w:r>
          </w:p>
        </w:tc>
      </w:tr>
      <w:tr w:rsidR="00AC1205" w14:paraId="717DA9AF" w14:textId="77777777">
        <w:tc>
          <w:tcPr>
            <w:tcW w:w="1170" w:type="dxa"/>
          </w:tcPr>
          <w:p w14:paraId="717DA9A7" w14:textId="77777777" w:rsidR="00AC1205" w:rsidRDefault="00000000">
            <w:pPr>
              <w:jc w:val="right"/>
            </w:pPr>
            <w:r>
              <w:rPr>
                <w:rFonts w:ascii="Consolas" w:eastAsia="Consolas" w:hAnsi="Consolas" w:cs="Consolas"/>
                <w:sz w:val="16"/>
              </w:rPr>
              <w:t>-1</w:t>
            </w:r>
          </w:p>
        </w:tc>
        <w:tc>
          <w:tcPr>
            <w:tcW w:w="1170" w:type="dxa"/>
          </w:tcPr>
          <w:p w14:paraId="717DA9A8" w14:textId="77777777" w:rsidR="00AC1205" w:rsidRDefault="00000000">
            <w:pPr>
              <w:jc w:val="right"/>
            </w:pPr>
            <w:r>
              <w:rPr>
                <w:rFonts w:ascii="Consolas" w:eastAsia="Consolas" w:hAnsi="Consolas" w:cs="Consolas"/>
                <w:sz w:val="16"/>
              </w:rPr>
              <w:t>7,171</w:t>
            </w:r>
          </w:p>
        </w:tc>
        <w:tc>
          <w:tcPr>
            <w:tcW w:w="1170" w:type="dxa"/>
          </w:tcPr>
          <w:p w14:paraId="717DA9A9" w14:textId="77777777" w:rsidR="00AC1205" w:rsidRDefault="00000000">
            <w:pPr>
              <w:jc w:val="right"/>
            </w:pPr>
            <w:r>
              <w:rPr>
                <w:rFonts w:ascii="Consolas" w:eastAsia="Consolas" w:hAnsi="Consolas" w:cs="Consolas"/>
                <w:sz w:val="16"/>
              </w:rPr>
              <w:t>14,826</w:t>
            </w:r>
          </w:p>
        </w:tc>
        <w:tc>
          <w:tcPr>
            <w:tcW w:w="1170" w:type="dxa"/>
          </w:tcPr>
          <w:p w14:paraId="717DA9AA" w14:textId="77777777" w:rsidR="00AC1205" w:rsidRDefault="00000000">
            <w:pPr>
              <w:jc w:val="right"/>
            </w:pPr>
            <w:r>
              <w:rPr>
                <w:rFonts w:ascii="Consolas" w:eastAsia="Consolas" w:hAnsi="Consolas" w:cs="Consolas"/>
                <w:sz w:val="16"/>
              </w:rPr>
              <w:t>26,104</w:t>
            </w:r>
          </w:p>
        </w:tc>
        <w:tc>
          <w:tcPr>
            <w:tcW w:w="1170" w:type="dxa"/>
          </w:tcPr>
          <w:p w14:paraId="717DA9AB" w14:textId="77777777" w:rsidR="00AC1205" w:rsidRDefault="00000000">
            <w:pPr>
              <w:jc w:val="right"/>
            </w:pPr>
            <w:r>
              <w:rPr>
                <w:rFonts w:ascii="Consolas" w:eastAsia="Consolas" w:hAnsi="Consolas" w:cs="Consolas"/>
                <w:sz w:val="16"/>
              </w:rPr>
              <w:t>392</w:t>
            </w:r>
          </w:p>
        </w:tc>
        <w:tc>
          <w:tcPr>
            <w:tcW w:w="1170" w:type="dxa"/>
          </w:tcPr>
          <w:p w14:paraId="717DA9AC" w14:textId="77777777" w:rsidR="00AC1205" w:rsidRDefault="00000000">
            <w:pPr>
              <w:jc w:val="right"/>
            </w:pPr>
            <w:r>
              <w:rPr>
                <w:rFonts w:ascii="Consolas" w:eastAsia="Consolas" w:hAnsi="Consolas" w:cs="Consolas"/>
                <w:sz w:val="16"/>
              </w:rPr>
              <w:t>10,570</w:t>
            </w:r>
          </w:p>
        </w:tc>
        <w:tc>
          <w:tcPr>
            <w:tcW w:w="1170" w:type="dxa"/>
          </w:tcPr>
          <w:p w14:paraId="717DA9AD" w14:textId="77777777" w:rsidR="00AC1205" w:rsidRDefault="00000000">
            <w:pPr>
              <w:jc w:val="right"/>
            </w:pPr>
            <w:r>
              <w:rPr>
                <w:rFonts w:ascii="Consolas" w:eastAsia="Consolas" w:hAnsi="Consolas" w:cs="Consolas"/>
                <w:sz w:val="16"/>
              </w:rPr>
              <w:t>71,919</w:t>
            </w:r>
          </w:p>
        </w:tc>
        <w:tc>
          <w:tcPr>
            <w:tcW w:w="1170" w:type="dxa"/>
          </w:tcPr>
          <w:p w14:paraId="717DA9AE" w14:textId="77777777" w:rsidR="00AC1205" w:rsidRDefault="00000000">
            <w:pPr>
              <w:jc w:val="right"/>
            </w:pPr>
            <w:r>
              <w:rPr>
                <w:rFonts w:ascii="Consolas" w:eastAsia="Consolas" w:hAnsi="Consolas" w:cs="Consolas"/>
                <w:sz w:val="16"/>
              </w:rPr>
              <w:t>0</w:t>
            </w:r>
          </w:p>
        </w:tc>
      </w:tr>
      <w:tr w:rsidR="00AC1205" w14:paraId="717DA9B8" w14:textId="77777777">
        <w:tc>
          <w:tcPr>
            <w:tcW w:w="1170" w:type="dxa"/>
          </w:tcPr>
          <w:p w14:paraId="717DA9B0" w14:textId="77777777" w:rsidR="00AC1205" w:rsidRDefault="00000000">
            <w:pPr>
              <w:jc w:val="right"/>
            </w:pPr>
            <w:r>
              <w:rPr>
                <w:rFonts w:ascii="Consolas" w:eastAsia="Consolas" w:hAnsi="Consolas" w:cs="Consolas"/>
                <w:sz w:val="16"/>
              </w:rPr>
              <w:t>1</w:t>
            </w:r>
          </w:p>
        </w:tc>
        <w:tc>
          <w:tcPr>
            <w:tcW w:w="1170" w:type="dxa"/>
          </w:tcPr>
          <w:p w14:paraId="717DA9B1" w14:textId="77777777" w:rsidR="00AC1205" w:rsidRDefault="00000000">
            <w:pPr>
              <w:jc w:val="right"/>
            </w:pPr>
            <w:r>
              <w:rPr>
                <w:rFonts w:ascii="Consolas" w:eastAsia="Consolas" w:hAnsi="Consolas" w:cs="Consolas"/>
                <w:sz w:val="16"/>
              </w:rPr>
              <w:t>44,822</w:t>
            </w:r>
          </w:p>
        </w:tc>
        <w:tc>
          <w:tcPr>
            <w:tcW w:w="1170" w:type="dxa"/>
          </w:tcPr>
          <w:p w14:paraId="717DA9B2" w14:textId="77777777" w:rsidR="00AC1205" w:rsidRDefault="00000000">
            <w:pPr>
              <w:jc w:val="right"/>
            </w:pPr>
            <w:r>
              <w:rPr>
                <w:rFonts w:ascii="Consolas" w:eastAsia="Consolas" w:hAnsi="Consolas" w:cs="Consolas"/>
                <w:sz w:val="16"/>
              </w:rPr>
              <w:t>191,323</w:t>
            </w:r>
          </w:p>
        </w:tc>
        <w:tc>
          <w:tcPr>
            <w:tcW w:w="1170" w:type="dxa"/>
          </w:tcPr>
          <w:p w14:paraId="717DA9B3" w14:textId="77777777" w:rsidR="00AC1205" w:rsidRDefault="00000000">
            <w:pPr>
              <w:jc w:val="right"/>
            </w:pPr>
            <w:r>
              <w:rPr>
                <w:rFonts w:ascii="Consolas" w:eastAsia="Consolas" w:hAnsi="Consolas" w:cs="Consolas"/>
                <w:sz w:val="16"/>
              </w:rPr>
              <w:t>188,057</w:t>
            </w:r>
          </w:p>
        </w:tc>
        <w:tc>
          <w:tcPr>
            <w:tcW w:w="1170" w:type="dxa"/>
          </w:tcPr>
          <w:p w14:paraId="717DA9B4" w14:textId="77777777" w:rsidR="00AC1205" w:rsidRDefault="00000000">
            <w:pPr>
              <w:jc w:val="right"/>
            </w:pPr>
            <w:r>
              <w:rPr>
                <w:rFonts w:ascii="Consolas" w:eastAsia="Consolas" w:hAnsi="Consolas" w:cs="Consolas"/>
                <w:sz w:val="16"/>
              </w:rPr>
              <w:t>4,316</w:t>
            </w:r>
          </w:p>
        </w:tc>
        <w:tc>
          <w:tcPr>
            <w:tcW w:w="1170" w:type="dxa"/>
          </w:tcPr>
          <w:p w14:paraId="717DA9B5" w14:textId="77777777" w:rsidR="00AC1205" w:rsidRDefault="00000000">
            <w:pPr>
              <w:jc w:val="right"/>
            </w:pPr>
            <w:r>
              <w:rPr>
                <w:rFonts w:ascii="Consolas" w:eastAsia="Consolas" w:hAnsi="Consolas" w:cs="Consolas"/>
                <w:sz w:val="16"/>
              </w:rPr>
              <w:t>67,334</w:t>
            </w:r>
          </w:p>
        </w:tc>
        <w:tc>
          <w:tcPr>
            <w:tcW w:w="1170" w:type="dxa"/>
          </w:tcPr>
          <w:p w14:paraId="717DA9B6" w14:textId="77777777" w:rsidR="00AC1205" w:rsidRDefault="00000000">
            <w:pPr>
              <w:jc w:val="right"/>
            </w:pPr>
            <w:r>
              <w:rPr>
                <w:rFonts w:ascii="Consolas" w:eastAsia="Consolas" w:hAnsi="Consolas" w:cs="Consolas"/>
                <w:sz w:val="16"/>
              </w:rPr>
              <w:t>242,215</w:t>
            </w:r>
          </w:p>
        </w:tc>
        <w:tc>
          <w:tcPr>
            <w:tcW w:w="1170" w:type="dxa"/>
          </w:tcPr>
          <w:p w14:paraId="717DA9B7" w14:textId="77777777" w:rsidR="00AC1205" w:rsidRDefault="00000000">
            <w:pPr>
              <w:jc w:val="right"/>
            </w:pPr>
            <w:r>
              <w:rPr>
                <w:rFonts w:ascii="Consolas" w:eastAsia="Consolas" w:hAnsi="Consolas" w:cs="Consolas"/>
                <w:sz w:val="16"/>
              </w:rPr>
              <w:t>0</w:t>
            </w:r>
          </w:p>
        </w:tc>
      </w:tr>
      <w:tr w:rsidR="00AC1205" w14:paraId="717DA9C1" w14:textId="77777777">
        <w:tc>
          <w:tcPr>
            <w:tcW w:w="1170" w:type="dxa"/>
          </w:tcPr>
          <w:p w14:paraId="717DA9B9" w14:textId="77777777" w:rsidR="00AC1205" w:rsidRDefault="00000000">
            <w:pPr>
              <w:jc w:val="right"/>
            </w:pPr>
            <w:r>
              <w:rPr>
                <w:rFonts w:ascii="Consolas" w:eastAsia="Consolas" w:hAnsi="Consolas" w:cs="Consolas"/>
                <w:sz w:val="16"/>
              </w:rPr>
              <w:t>2</w:t>
            </w:r>
          </w:p>
        </w:tc>
        <w:tc>
          <w:tcPr>
            <w:tcW w:w="1170" w:type="dxa"/>
          </w:tcPr>
          <w:p w14:paraId="717DA9BA" w14:textId="77777777" w:rsidR="00AC1205" w:rsidRDefault="00000000">
            <w:pPr>
              <w:jc w:val="right"/>
            </w:pPr>
            <w:r>
              <w:rPr>
                <w:rFonts w:ascii="Consolas" w:eastAsia="Consolas" w:hAnsi="Consolas" w:cs="Consolas"/>
                <w:sz w:val="16"/>
              </w:rPr>
              <w:t>81,370</w:t>
            </w:r>
          </w:p>
        </w:tc>
        <w:tc>
          <w:tcPr>
            <w:tcW w:w="1170" w:type="dxa"/>
          </w:tcPr>
          <w:p w14:paraId="717DA9BB" w14:textId="77777777" w:rsidR="00AC1205" w:rsidRDefault="00000000">
            <w:pPr>
              <w:jc w:val="right"/>
            </w:pPr>
            <w:r>
              <w:rPr>
                <w:rFonts w:ascii="Consolas" w:eastAsia="Consolas" w:hAnsi="Consolas" w:cs="Consolas"/>
                <w:sz w:val="16"/>
              </w:rPr>
              <w:t>54,404</w:t>
            </w:r>
          </w:p>
        </w:tc>
        <w:tc>
          <w:tcPr>
            <w:tcW w:w="1170" w:type="dxa"/>
          </w:tcPr>
          <w:p w14:paraId="717DA9BC" w14:textId="77777777" w:rsidR="00AC1205" w:rsidRDefault="00000000">
            <w:pPr>
              <w:jc w:val="right"/>
            </w:pPr>
            <w:r>
              <w:rPr>
                <w:rFonts w:ascii="Consolas" w:eastAsia="Consolas" w:hAnsi="Consolas" w:cs="Consolas"/>
                <w:sz w:val="16"/>
              </w:rPr>
              <w:t>49,176</w:t>
            </w:r>
          </w:p>
        </w:tc>
        <w:tc>
          <w:tcPr>
            <w:tcW w:w="1170" w:type="dxa"/>
          </w:tcPr>
          <w:p w14:paraId="717DA9BD" w14:textId="77777777" w:rsidR="00AC1205" w:rsidRDefault="00000000">
            <w:pPr>
              <w:jc w:val="right"/>
            </w:pPr>
            <w:r>
              <w:rPr>
                <w:rFonts w:ascii="Consolas" w:eastAsia="Consolas" w:hAnsi="Consolas" w:cs="Consolas"/>
                <w:sz w:val="16"/>
              </w:rPr>
              <w:t>30,170</w:t>
            </w:r>
          </w:p>
        </w:tc>
        <w:tc>
          <w:tcPr>
            <w:tcW w:w="1170" w:type="dxa"/>
          </w:tcPr>
          <w:p w14:paraId="717DA9BE" w14:textId="77777777" w:rsidR="00AC1205" w:rsidRDefault="00000000">
            <w:pPr>
              <w:jc w:val="right"/>
            </w:pPr>
            <w:r>
              <w:rPr>
                <w:rFonts w:ascii="Consolas" w:eastAsia="Consolas" w:hAnsi="Consolas" w:cs="Consolas"/>
                <w:sz w:val="16"/>
              </w:rPr>
              <w:t>428,836</w:t>
            </w:r>
          </w:p>
        </w:tc>
        <w:tc>
          <w:tcPr>
            <w:tcW w:w="1170" w:type="dxa"/>
          </w:tcPr>
          <w:p w14:paraId="717DA9BF" w14:textId="77777777" w:rsidR="00AC1205" w:rsidRDefault="00000000">
            <w:pPr>
              <w:jc w:val="right"/>
            </w:pPr>
            <w:r>
              <w:rPr>
                <w:rFonts w:ascii="Consolas" w:eastAsia="Consolas" w:hAnsi="Consolas" w:cs="Consolas"/>
                <w:sz w:val="16"/>
              </w:rPr>
              <w:t>107,775</w:t>
            </w:r>
          </w:p>
        </w:tc>
        <w:tc>
          <w:tcPr>
            <w:tcW w:w="1170" w:type="dxa"/>
          </w:tcPr>
          <w:p w14:paraId="717DA9C0" w14:textId="77777777" w:rsidR="00AC1205" w:rsidRDefault="00000000">
            <w:pPr>
              <w:jc w:val="right"/>
            </w:pPr>
            <w:r>
              <w:rPr>
                <w:rFonts w:ascii="Consolas" w:eastAsia="Consolas" w:hAnsi="Consolas" w:cs="Consolas"/>
                <w:sz w:val="16"/>
              </w:rPr>
              <w:t>0</w:t>
            </w:r>
          </w:p>
        </w:tc>
      </w:tr>
      <w:tr w:rsidR="00AC1205" w14:paraId="717DA9CA" w14:textId="77777777">
        <w:tc>
          <w:tcPr>
            <w:tcW w:w="1170" w:type="dxa"/>
          </w:tcPr>
          <w:p w14:paraId="717DA9C2" w14:textId="77777777" w:rsidR="00AC1205" w:rsidRDefault="00000000">
            <w:pPr>
              <w:jc w:val="right"/>
            </w:pPr>
            <w:r>
              <w:rPr>
                <w:rFonts w:ascii="Consolas" w:eastAsia="Consolas" w:hAnsi="Consolas" w:cs="Consolas"/>
                <w:sz w:val="16"/>
              </w:rPr>
              <w:t>3</w:t>
            </w:r>
          </w:p>
        </w:tc>
        <w:tc>
          <w:tcPr>
            <w:tcW w:w="1170" w:type="dxa"/>
          </w:tcPr>
          <w:p w14:paraId="717DA9C3" w14:textId="77777777" w:rsidR="00AC1205" w:rsidRDefault="00000000">
            <w:pPr>
              <w:jc w:val="right"/>
            </w:pPr>
            <w:r>
              <w:rPr>
                <w:rFonts w:ascii="Consolas" w:eastAsia="Consolas" w:hAnsi="Consolas" w:cs="Consolas"/>
                <w:sz w:val="16"/>
              </w:rPr>
              <w:t>33,077</w:t>
            </w:r>
          </w:p>
        </w:tc>
        <w:tc>
          <w:tcPr>
            <w:tcW w:w="1170" w:type="dxa"/>
          </w:tcPr>
          <w:p w14:paraId="717DA9C4" w14:textId="77777777" w:rsidR="00AC1205" w:rsidRDefault="00000000">
            <w:pPr>
              <w:jc w:val="right"/>
            </w:pPr>
            <w:r>
              <w:rPr>
                <w:rFonts w:ascii="Consolas" w:eastAsia="Consolas" w:hAnsi="Consolas" w:cs="Consolas"/>
                <w:sz w:val="16"/>
              </w:rPr>
              <w:t>79,343</w:t>
            </w:r>
          </w:p>
        </w:tc>
        <w:tc>
          <w:tcPr>
            <w:tcW w:w="1170" w:type="dxa"/>
          </w:tcPr>
          <w:p w14:paraId="717DA9C5" w14:textId="77777777" w:rsidR="00AC1205" w:rsidRDefault="00000000">
            <w:pPr>
              <w:jc w:val="right"/>
            </w:pPr>
            <w:r>
              <w:rPr>
                <w:rFonts w:ascii="Consolas" w:eastAsia="Consolas" w:hAnsi="Consolas" w:cs="Consolas"/>
                <w:sz w:val="16"/>
              </w:rPr>
              <w:t>164,511</w:t>
            </w:r>
          </w:p>
        </w:tc>
        <w:tc>
          <w:tcPr>
            <w:tcW w:w="1170" w:type="dxa"/>
          </w:tcPr>
          <w:p w14:paraId="717DA9C6" w14:textId="77777777" w:rsidR="00AC1205" w:rsidRDefault="00000000">
            <w:pPr>
              <w:jc w:val="right"/>
            </w:pPr>
            <w:r>
              <w:rPr>
                <w:rFonts w:ascii="Consolas" w:eastAsia="Consolas" w:hAnsi="Consolas" w:cs="Consolas"/>
                <w:sz w:val="16"/>
              </w:rPr>
              <w:t>93,705</w:t>
            </w:r>
          </w:p>
        </w:tc>
        <w:tc>
          <w:tcPr>
            <w:tcW w:w="1170" w:type="dxa"/>
          </w:tcPr>
          <w:p w14:paraId="717DA9C7" w14:textId="77777777" w:rsidR="00AC1205" w:rsidRDefault="00000000">
            <w:pPr>
              <w:jc w:val="right"/>
            </w:pPr>
            <w:r>
              <w:rPr>
                <w:rFonts w:ascii="Consolas" w:eastAsia="Consolas" w:hAnsi="Consolas" w:cs="Consolas"/>
                <w:sz w:val="16"/>
              </w:rPr>
              <w:t>221,401</w:t>
            </w:r>
          </w:p>
        </w:tc>
        <w:tc>
          <w:tcPr>
            <w:tcW w:w="1170" w:type="dxa"/>
          </w:tcPr>
          <w:p w14:paraId="717DA9C8" w14:textId="77777777" w:rsidR="00AC1205" w:rsidRDefault="00000000">
            <w:pPr>
              <w:jc w:val="right"/>
            </w:pPr>
            <w:r>
              <w:rPr>
                <w:rFonts w:ascii="Consolas" w:eastAsia="Consolas" w:hAnsi="Consolas" w:cs="Consolas"/>
                <w:sz w:val="16"/>
              </w:rPr>
              <w:t>137,737</w:t>
            </w:r>
          </w:p>
        </w:tc>
        <w:tc>
          <w:tcPr>
            <w:tcW w:w="1170" w:type="dxa"/>
          </w:tcPr>
          <w:p w14:paraId="717DA9C9" w14:textId="77777777" w:rsidR="00AC1205" w:rsidRDefault="00000000">
            <w:pPr>
              <w:jc w:val="right"/>
            </w:pPr>
            <w:r>
              <w:rPr>
                <w:rFonts w:ascii="Consolas" w:eastAsia="Consolas" w:hAnsi="Consolas" w:cs="Consolas"/>
                <w:sz w:val="16"/>
              </w:rPr>
              <w:t>0</w:t>
            </w:r>
          </w:p>
        </w:tc>
      </w:tr>
      <w:tr w:rsidR="00AC1205" w14:paraId="717DA9D3" w14:textId="77777777">
        <w:tc>
          <w:tcPr>
            <w:tcW w:w="1170" w:type="dxa"/>
          </w:tcPr>
          <w:p w14:paraId="717DA9CB" w14:textId="77777777" w:rsidR="00AC1205" w:rsidRDefault="00000000">
            <w:pPr>
              <w:jc w:val="right"/>
            </w:pPr>
            <w:r>
              <w:rPr>
                <w:rFonts w:ascii="Consolas" w:eastAsia="Consolas" w:hAnsi="Consolas" w:cs="Consolas"/>
                <w:sz w:val="16"/>
              </w:rPr>
              <w:t>4</w:t>
            </w:r>
          </w:p>
        </w:tc>
        <w:tc>
          <w:tcPr>
            <w:tcW w:w="1170" w:type="dxa"/>
          </w:tcPr>
          <w:p w14:paraId="717DA9CC" w14:textId="77777777" w:rsidR="00AC1205" w:rsidRDefault="00000000">
            <w:pPr>
              <w:jc w:val="right"/>
            </w:pPr>
            <w:r>
              <w:rPr>
                <w:rFonts w:ascii="Consolas" w:eastAsia="Consolas" w:hAnsi="Consolas" w:cs="Consolas"/>
                <w:sz w:val="16"/>
              </w:rPr>
              <w:t>89,365</w:t>
            </w:r>
          </w:p>
        </w:tc>
        <w:tc>
          <w:tcPr>
            <w:tcW w:w="1170" w:type="dxa"/>
          </w:tcPr>
          <w:p w14:paraId="717DA9CD" w14:textId="77777777" w:rsidR="00AC1205" w:rsidRDefault="00000000">
            <w:pPr>
              <w:jc w:val="right"/>
            </w:pPr>
            <w:r>
              <w:rPr>
                <w:rFonts w:ascii="Consolas" w:eastAsia="Consolas" w:hAnsi="Consolas" w:cs="Consolas"/>
                <w:sz w:val="16"/>
              </w:rPr>
              <w:t>38,222</w:t>
            </w:r>
          </w:p>
        </w:tc>
        <w:tc>
          <w:tcPr>
            <w:tcW w:w="1170" w:type="dxa"/>
          </w:tcPr>
          <w:p w14:paraId="717DA9CE" w14:textId="77777777" w:rsidR="00AC1205" w:rsidRDefault="00000000">
            <w:pPr>
              <w:jc w:val="right"/>
            </w:pPr>
            <w:r>
              <w:rPr>
                <w:rFonts w:ascii="Consolas" w:eastAsia="Consolas" w:hAnsi="Consolas" w:cs="Consolas"/>
                <w:sz w:val="16"/>
              </w:rPr>
              <w:t>52,224</w:t>
            </w:r>
          </w:p>
        </w:tc>
        <w:tc>
          <w:tcPr>
            <w:tcW w:w="1170" w:type="dxa"/>
          </w:tcPr>
          <w:p w14:paraId="717DA9CF" w14:textId="77777777" w:rsidR="00AC1205" w:rsidRDefault="00000000">
            <w:pPr>
              <w:jc w:val="right"/>
            </w:pPr>
            <w:r>
              <w:rPr>
                <w:rFonts w:ascii="Consolas" w:eastAsia="Consolas" w:hAnsi="Consolas" w:cs="Consolas"/>
                <w:sz w:val="16"/>
              </w:rPr>
              <w:t>45,034</w:t>
            </w:r>
          </w:p>
        </w:tc>
        <w:tc>
          <w:tcPr>
            <w:tcW w:w="1170" w:type="dxa"/>
          </w:tcPr>
          <w:p w14:paraId="717DA9D0" w14:textId="77777777" w:rsidR="00AC1205" w:rsidRDefault="00000000">
            <w:pPr>
              <w:jc w:val="right"/>
            </w:pPr>
            <w:r>
              <w:rPr>
                <w:rFonts w:ascii="Consolas" w:eastAsia="Consolas" w:hAnsi="Consolas" w:cs="Consolas"/>
                <w:sz w:val="16"/>
              </w:rPr>
              <w:t>0</w:t>
            </w:r>
          </w:p>
        </w:tc>
        <w:tc>
          <w:tcPr>
            <w:tcW w:w="1170" w:type="dxa"/>
          </w:tcPr>
          <w:p w14:paraId="717DA9D1" w14:textId="77777777" w:rsidR="00AC1205" w:rsidRDefault="00000000">
            <w:pPr>
              <w:jc w:val="right"/>
            </w:pPr>
            <w:r>
              <w:rPr>
                <w:rFonts w:ascii="Consolas" w:eastAsia="Consolas" w:hAnsi="Consolas" w:cs="Consolas"/>
                <w:sz w:val="16"/>
              </w:rPr>
              <w:t>52,160</w:t>
            </w:r>
          </w:p>
        </w:tc>
        <w:tc>
          <w:tcPr>
            <w:tcW w:w="1170" w:type="dxa"/>
          </w:tcPr>
          <w:p w14:paraId="717DA9D2" w14:textId="77777777" w:rsidR="00AC1205" w:rsidRDefault="00000000">
            <w:pPr>
              <w:jc w:val="right"/>
            </w:pPr>
            <w:r>
              <w:rPr>
                <w:rFonts w:ascii="Consolas" w:eastAsia="Consolas" w:hAnsi="Consolas" w:cs="Consolas"/>
                <w:sz w:val="16"/>
              </w:rPr>
              <w:t>0</w:t>
            </w:r>
          </w:p>
        </w:tc>
      </w:tr>
      <w:tr w:rsidR="00AC1205" w14:paraId="717DA9DC" w14:textId="77777777">
        <w:tc>
          <w:tcPr>
            <w:tcW w:w="1170" w:type="dxa"/>
          </w:tcPr>
          <w:p w14:paraId="717DA9D4" w14:textId="77777777" w:rsidR="00AC1205" w:rsidRDefault="00000000">
            <w:pPr>
              <w:jc w:val="right"/>
            </w:pPr>
            <w:r>
              <w:rPr>
                <w:rFonts w:ascii="Consolas" w:eastAsia="Consolas" w:hAnsi="Consolas" w:cs="Consolas"/>
                <w:sz w:val="16"/>
              </w:rPr>
              <w:t>32</w:t>
            </w:r>
          </w:p>
        </w:tc>
        <w:tc>
          <w:tcPr>
            <w:tcW w:w="1170" w:type="dxa"/>
          </w:tcPr>
          <w:p w14:paraId="717DA9D5" w14:textId="77777777" w:rsidR="00AC1205" w:rsidRDefault="00000000">
            <w:pPr>
              <w:jc w:val="right"/>
            </w:pPr>
            <w:r>
              <w:rPr>
                <w:rFonts w:ascii="Consolas" w:eastAsia="Consolas" w:hAnsi="Consolas" w:cs="Consolas"/>
                <w:sz w:val="16"/>
              </w:rPr>
              <w:t>0</w:t>
            </w:r>
          </w:p>
        </w:tc>
        <w:tc>
          <w:tcPr>
            <w:tcW w:w="1170" w:type="dxa"/>
          </w:tcPr>
          <w:p w14:paraId="717DA9D6" w14:textId="77777777" w:rsidR="00AC1205" w:rsidRDefault="00000000">
            <w:pPr>
              <w:jc w:val="right"/>
            </w:pPr>
            <w:r>
              <w:rPr>
                <w:rFonts w:ascii="Consolas" w:eastAsia="Consolas" w:hAnsi="Consolas" w:cs="Consolas"/>
                <w:sz w:val="16"/>
              </w:rPr>
              <w:t>0</w:t>
            </w:r>
          </w:p>
        </w:tc>
        <w:tc>
          <w:tcPr>
            <w:tcW w:w="1170" w:type="dxa"/>
          </w:tcPr>
          <w:p w14:paraId="717DA9D7" w14:textId="77777777" w:rsidR="00AC1205" w:rsidRDefault="00000000">
            <w:pPr>
              <w:jc w:val="right"/>
            </w:pPr>
            <w:r>
              <w:rPr>
                <w:rFonts w:ascii="Consolas" w:eastAsia="Consolas" w:hAnsi="Consolas" w:cs="Consolas"/>
                <w:sz w:val="16"/>
              </w:rPr>
              <w:t>0</w:t>
            </w:r>
          </w:p>
        </w:tc>
        <w:tc>
          <w:tcPr>
            <w:tcW w:w="1170" w:type="dxa"/>
          </w:tcPr>
          <w:p w14:paraId="717DA9D8" w14:textId="77777777" w:rsidR="00AC1205" w:rsidRDefault="00000000">
            <w:pPr>
              <w:jc w:val="right"/>
            </w:pPr>
            <w:r>
              <w:rPr>
                <w:rFonts w:ascii="Consolas" w:eastAsia="Consolas" w:hAnsi="Consolas" w:cs="Consolas"/>
                <w:sz w:val="16"/>
              </w:rPr>
              <w:t>18</w:t>
            </w:r>
          </w:p>
        </w:tc>
        <w:tc>
          <w:tcPr>
            <w:tcW w:w="1170" w:type="dxa"/>
          </w:tcPr>
          <w:p w14:paraId="717DA9D9" w14:textId="77777777" w:rsidR="00AC1205" w:rsidRDefault="00000000">
            <w:pPr>
              <w:jc w:val="right"/>
            </w:pPr>
            <w:r>
              <w:rPr>
                <w:rFonts w:ascii="Consolas" w:eastAsia="Consolas" w:hAnsi="Consolas" w:cs="Consolas"/>
                <w:sz w:val="16"/>
              </w:rPr>
              <w:t>0</w:t>
            </w:r>
          </w:p>
        </w:tc>
        <w:tc>
          <w:tcPr>
            <w:tcW w:w="1170" w:type="dxa"/>
          </w:tcPr>
          <w:p w14:paraId="717DA9DA" w14:textId="77777777" w:rsidR="00AC1205" w:rsidRDefault="00000000">
            <w:pPr>
              <w:jc w:val="right"/>
            </w:pPr>
            <w:r>
              <w:rPr>
                <w:rFonts w:ascii="Consolas" w:eastAsia="Consolas" w:hAnsi="Consolas" w:cs="Consolas"/>
                <w:sz w:val="16"/>
              </w:rPr>
              <w:t>0</w:t>
            </w:r>
          </w:p>
        </w:tc>
        <w:tc>
          <w:tcPr>
            <w:tcW w:w="1170" w:type="dxa"/>
          </w:tcPr>
          <w:p w14:paraId="717DA9DB" w14:textId="77777777" w:rsidR="00AC1205" w:rsidRDefault="00000000">
            <w:pPr>
              <w:jc w:val="right"/>
            </w:pPr>
            <w:r>
              <w:rPr>
                <w:rFonts w:ascii="Consolas" w:eastAsia="Consolas" w:hAnsi="Consolas" w:cs="Consolas"/>
                <w:sz w:val="16"/>
              </w:rPr>
              <w:t>0</w:t>
            </w:r>
          </w:p>
        </w:tc>
      </w:tr>
      <w:tr w:rsidR="00AC1205" w14:paraId="717DA9E5" w14:textId="77777777">
        <w:tc>
          <w:tcPr>
            <w:tcW w:w="1170" w:type="dxa"/>
            <w:tcBorders>
              <w:bottom w:val="single" w:sz="0" w:space="0" w:color="000000"/>
            </w:tcBorders>
          </w:tcPr>
          <w:p w14:paraId="717DA9D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9DE" w14:textId="77777777" w:rsidR="00AC1205" w:rsidRDefault="00000000">
            <w:pPr>
              <w:jc w:val="right"/>
            </w:pPr>
            <w:r>
              <w:rPr>
                <w:rFonts w:ascii="Consolas" w:eastAsia="Consolas" w:hAnsi="Consolas" w:cs="Consolas"/>
                <w:sz w:val="16"/>
              </w:rPr>
              <w:t>6,321</w:t>
            </w:r>
          </w:p>
        </w:tc>
        <w:tc>
          <w:tcPr>
            <w:tcW w:w="1170" w:type="dxa"/>
            <w:tcBorders>
              <w:bottom w:val="single" w:sz="0" w:space="0" w:color="000000"/>
            </w:tcBorders>
          </w:tcPr>
          <w:p w14:paraId="717DA9DF" w14:textId="77777777" w:rsidR="00AC1205" w:rsidRDefault="00000000">
            <w:pPr>
              <w:jc w:val="right"/>
            </w:pPr>
            <w:r>
              <w:rPr>
                <w:rFonts w:ascii="Consolas" w:eastAsia="Consolas" w:hAnsi="Consolas" w:cs="Consolas"/>
                <w:sz w:val="16"/>
              </w:rPr>
              <w:t>648</w:t>
            </w:r>
          </w:p>
        </w:tc>
        <w:tc>
          <w:tcPr>
            <w:tcW w:w="1170" w:type="dxa"/>
            <w:tcBorders>
              <w:bottom w:val="single" w:sz="0" w:space="0" w:color="000000"/>
            </w:tcBorders>
          </w:tcPr>
          <w:p w14:paraId="717DA9E0" w14:textId="77777777" w:rsidR="00AC1205" w:rsidRDefault="00000000">
            <w:pPr>
              <w:jc w:val="right"/>
            </w:pPr>
            <w:r>
              <w:rPr>
                <w:rFonts w:ascii="Consolas" w:eastAsia="Consolas" w:hAnsi="Consolas" w:cs="Consolas"/>
                <w:sz w:val="16"/>
              </w:rPr>
              <w:t>1,498</w:t>
            </w:r>
          </w:p>
        </w:tc>
        <w:tc>
          <w:tcPr>
            <w:tcW w:w="1170" w:type="dxa"/>
            <w:tcBorders>
              <w:bottom w:val="single" w:sz="0" w:space="0" w:color="000000"/>
            </w:tcBorders>
          </w:tcPr>
          <w:p w14:paraId="717DA9E1" w14:textId="77777777" w:rsidR="00AC1205" w:rsidRDefault="00000000">
            <w:pPr>
              <w:jc w:val="right"/>
            </w:pPr>
            <w:r>
              <w:rPr>
                <w:rFonts w:ascii="Consolas" w:eastAsia="Consolas" w:hAnsi="Consolas" w:cs="Consolas"/>
                <w:sz w:val="16"/>
              </w:rPr>
              <w:t>970</w:t>
            </w:r>
          </w:p>
        </w:tc>
        <w:tc>
          <w:tcPr>
            <w:tcW w:w="1170" w:type="dxa"/>
            <w:tcBorders>
              <w:bottom w:val="single" w:sz="0" w:space="0" w:color="000000"/>
            </w:tcBorders>
          </w:tcPr>
          <w:p w14:paraId="717DA9E2" w14:textId="77777777" w:rsidR="00AC1205" w:rsidRDefault="00000000">
            <w:pPr>
              <w:jc w:val="right"/>
            </w:pPr>
            <w:r>
              <w:rPr>
                <w:rFonts w:ascii="Consolas" w:eastAsia="Consolas" w:hAnsi="Consolas" w:cs="Consolas"/>
                <w:sz w:val="16"/>
              </w:rPr>
              <w:t>10,004</w:t>
            </w:r>
          </w:p>
        </w:tc>
        <w:tc>
          <w:tcPr>
            <w:tcW w:w="1170" w:type="dxa"/>
            <w:tcBorders>
              <w:bottom w:val="single" w:sz="0" w:space="0" w:color="000000"/>
            </w:tcBorders>
          </w:tcPr>
          <w:p w14:paraId="717DA9E3" w14:textId="77777777" w:rsidR="00AC1205" w:rsidRDefault="00000000">
            <w:pPr>
              <w:jc w:val="right"/>
            </w:pPr>
            <w:r>
              <w:rPr>
                <w:rFonts w:ascii="Consolas" w:eastAsia="Consolas" w:hAnsi="Consolas" w:cs="Consolas"/>
                <w:sz w:val="16"/>
              </w:rPr>
              <w:t>55,217</w:t>
            </w:r>
          </w:p>
        </w:tc>
        <w:tc>
          <w:tcPr>
            <w:tcW w:w="1170" w:type="dxa"/>
            <w:tcBorders>
              <w:bottom w:val="single" w:sz="0" w:space="0" w:color="000000"/>
            </w:tcBorders>
          </w:tcPr>
          <w:p w14:paraId="717DA9E4" w14:textId="77777777" w:rsidR="00AC1205" w:rsidRDefault="00000000">
            <w:pPr>
              <w:jc w:val="right"/>
            </w:pPr>
            <w:r>
              <w:rPr>
                <w:rFonts w:ascii="Consolas" w:eastAsia="Consolas" w:hAnsi="Consolas" w:cs="Consolas"/>
                <w:sz w:val="16"/>
              </w:rPr>
              <w:t>116,355</w:t>
            </w:r>
          </w:p>
        </w:tc>
      </w:tr>
      <w:tr w:rsidR="00AC1205" w14:paraId="717DA9EE" w14:textId="77777777">
        <w:tc>
          <w:tcPr>
            <w:tcW w:w="0" w:type="auto"/>
            <w:tcBorders>
              <w:top w:val="single" w:sz="0" w:space="0" w:color="000000"/>
              <w:bottom w:val="single" w:sz="0" w:space="0" w:color="000000"/>
            </w:tcBorders>
          </w:tcPr>
          <w:p w14:paraId="717DA9E6"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9E7"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9E8"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9E9"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9EA"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9EB"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9EC"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9ED" w14:textId="77777777" w:rsidR="00AC1205" w:rsidRDefault="00000000">
            <w:pPr>
              <w:jc w:val="right"/>
            </w:pPr>
            <w:r>
              <w:rPr>
                <w:rFonts w:ascii="Consolas" w:eastAsia="Consolas" w:hAnsi="Consolas" w:cs="Consolas"/>
                <w:sz w:val="16"/>
              </w:rPr>
              <w:t>116,355</w:t>
            </w:r>
          </w:p>
        </w:tc>
      </w:tr>
    </w:tbl>
    <w:p w14:paraId="717DA9EF" w14:textId="77777777" w:rsidR="00AC1205" w:rsidRDefault="00AC1205"/>
    <w:p w14:paraId="717DA9F0" w14:textId="77777777" w:rsidR="00AC1205" w:rsidRDefault="00000000">
      <w:r>
        <w:br/>
      </w:r>
    </w:p>
    <w:p w14:paraId="717DA9F1" w14:textId="77777777" w:rsidR="00AC1205" w:rsidRDefault="00000000">
      <w:pPr>
        <w:shd w:val="solid" w:color="B0C4DE" w:fill="auto"/>
      </w:pPr>
      <w:r>
        <w:rPr>
          <w:b/>
          <w:sz w:val="26"/>
        </w:rPr>
        <w:t>medu3</w:t>
      </w:r>
    </w:p>
    <w:p w14:paraId="717DA9F2" w14:textId="77777777" w:rsidR="00AC1205" w:rsidRDefault="00000000">
      <w:pPr>
        <w:rPr>
          <w:color w:val="4682B4"/>
        </w:rPr>
      </w:pPr>
      <w:r>
        <w:rPr>
          <w:color w:val="4682B4"/>
        </w:rPr>
        <w:t>Mother's education: 3 levels</w:t>
      </w:r>
      <w:r>
        <w:rPr>
          <w:color w:val="4682B4"/>
        </w:rPr>
        <w:br/>
        <w:t xml:space="preserve">   (1):   [0-2] Low</w:t>
      </w:r>
      <w:r>
        <w:rPr>
          <w:color w:val="4682B4"/>
        </w:rPr>
        <w:br/>
        <w:t xml:space="preserve">   (2):   [3-4] Medium</w:t>
      </w:r>
      <w:r>
        <w:rPr>
          <w:color w:val="4682B4"/>
        </w:rPr>
        <w:br/>
        <w:t xml:space="preserve">   (3):   [5-8] High</w:t>
      </w:r>
      <w:r>
        <w:rPr>
          <w:color w:val="4682B4"/>
        </w:rPr>
        <w:br/>
        <w:t xml:space="preserve">   (32):   32</w:t>
      </w:r>
      <w:r>
        <w:rPr>
          <w:color w:val="4682B4"/>
        </w:rPr>
        <w:br/>
      </w:r>
    </w:p>
    <w:p w14:paraId="717DA9F3"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9F5" w14:textId="77777777">
        <w:tc>
          <w:tcPr>
            <w:tcW w:w="9360" w:type="dxa"/>
            <w:gridSpan w:val="6"/>
          </w:tcPr>
          <w:p w14:paraId="717DA9F4" w14:textId="77777777" w:rsidR="00AC1205" w:rsidRDefault="00000000">
            <w:r>
              <w:rPr>
                <w:rFonts w:ascii="Consolas" w:eastAsia="Consolas" w:hAnsi="Consolas" w:cs="Consolas"/>
                <w:b/>
                <w:sz w:val="18"/>
              </w:rPr>
              <w:t xml:space="preserve">       Name: </w:t>
            </w:r>
            <w:r>
              <w:rPr>
                <w:rFonts w:ascii="Consolas" w:eastAsia="Consolas" w:hAnsi="Consolas" w:cs="Consolas"/>
                <w:sz w:val="18"/>
              </w:rPr>
              <w:t>medu3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education: 3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584,091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0.95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1.51           </w:t>
            </w:r>
            <w:r>
              <w:rPr>
                <w:rFonts w:ascii="Consolas" w:eastAsia="Consolas" w:hAnsi="Consolas" w:cs="Consolas"/>
                <w:sz w:val="18"/>
              </w:rPr>
              <w:br/>
            </w:r>
          </w:p>
        </w:tc>
      </w:tr>
      <w:tr w:rsidR="00AC1205" w14:paraId="717DA9FC" w14:textId="77777777">
        <w:tc>
          <w:tcPr>
            <w:tcW w:w="1560" w:type="dxa"/>
          </w:tcPr>
          <w:p w14:paraId="717DA9F6" w14:textId="77777777" w:rsidR="00AC1205" w:rsidRDefault="00AC1205"/>
        </w:tc>
        <w:tc>
          <w:tcPr>
            <w:tcW w:w="1560" w:type="dxa"/>
            <w:tcBorders>
              <w:top w:val="single" w:sz="0" w:space="0" w:color="000000"/>
              <w:bottom w:val="single" w:sz="0" w:space="0" w:color="000000"/>
            </w:tcBorders>
          </w:tcPr>
          <w:p w14:paraId="717DA9F7"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9F8"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9F9"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9FA" w14:textId="77777777" w:rsidR="00AC1205" w:rsidRDefault="00000000">
            <w:pPr>
              <w:jc w:val="right"/>
            </w:pPr>
            <w:r>
              <w:rPr>
                <w:rFonts w:ascii="Consolas" w:eastAsia="Consolas" w:hAnsi="Consolas" w:cs="Consolas"/>
                <w:b/>
                <w:sz w:val="18"/>
              </w:rPr>
              <w:t>Percent</w:t>
            </w:r>
          </w:p>
        </w:tc>
        <w:tc>
          <w:tcPr>
            <w:tcW w:w="1560" w:type="dxa"/>
          </w:tcPr>
          <w:p w14:paraId="717DA9FB" w14:textId="77777777" w:rsidR="00AC1205" w:rsidRDefault="00AC1205"/>
        </w:tc>
      </w:tr>
      <w:tr w:rsidR="00AC1205" w14:paraId="717DAA03" w14:textId="77777777">
        <w:tc>
          <w:tcPr>
            <w:tcW w:w="1560" w:type="dxa"/>
            <w:tcBorders>
              <w:right w:val="nil"/>
            </w:tcBorders>
          </w:tcPr>
          <w:p w14:paraId="717DA9FD" w14:textId="77777777" w:rsidR="00AC1205" w:rsidRDefault="00AC1205"/>
        </w:tc>
        <w:tc>
          <w:tcPr>
            <w:tcW w:w="1560" w:type="dxa"/>
            <w:tcBorders>
              <w:top w:val="single" w:sz="0" w:space="0" w:color="000000"/>
              <w:left w:val="nil"/>
              <w:bottom w:val="single" w:sz="0" w:space="0" w:color="D3D3D3"/>
            </w:tcBorders>
          </w:tcPr>
          <w:p w14:paraId="717DA9FE" w14:textId="77777777" w:rsidR="00AC1205" w:rsidRDefault="00000000">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717DA9FF" w14:textId="77777777" w:rsidR="00AC1205" w:rsidRDefault="00AC1205"/>
        </w:tc>
        <w:tc>
          <w:tcPr>
            <w:tcW w:w="1560" w:type="dxa"/>
            <w:tcBorders>
              <w:top w:val="single" w:sz="0" w:space="0" w:color="000000"/>
              <w:bottom w:val="single" w:sz="0" w:space="0" w:color="D3D3D3"/>
            </w:tcBorders>
          </w:tcPr>
          <w:p w14:paraId="717DAA00" w14:textId="77777777" w:rsidR="00AC1205" w:rsidRDefault="00000000">
            <w:pPr>
              <w:jc w:val="right"/>
            </w:pPr>
            <w:r>
              <w:rPr>
                <w:rFonts w:ascii="Consolas" w:eastAsia="Consolas" w:hAnsi="Consolas" w:cs="Consolas"/>
                <w:sz w:val="16"/>
              </w:rPr>
              <w:t xml:space="preserve">        33</w:t>
            </w:r>
          </w:p>
        </w:tc>
        <w:tc>
          <w:tcPr>
            <w:tcW w:w="1560" w:type="dxa"/>
            <w:tcBorders>
              <w:top w:val="single" w:sz="0" w:space="0" w:color="000000"/>
              <w:bottom w:val="single" w:sz="0" w:space="0" w:color="D3D3D3"/>
            </w:tcBorders>
          </w:tcPr>
          <w:p w14:paraId="717DAA01" w14:textId="77777777" w:rsidR="00AC1205" w:rsidRDefault="00000000">
            <w:pPr>
              <w:jc w:val="right"/>
            </w:pPr>
            <w:r>
              <w:rPr>
                <w:rFonts w:ascii="Consolas" w:eastAsia="Consolas" w:hAnsi="Consolas" w:cs="Consolas"/>
                <w:sz w:val="16"/>
              </w:rPr>
              <w:t xml:space="preserve">      0.0</w:t>
            </w:r>
          </w:p>
        </w:tc>
        <w:tc>
          <w:tcPr>
            <w:tcW w:w="1560" w:type="dxa"/>
          </w:tcPr>
          <w:p w14:paraId="717DAA02" w14:textId="77777777" w:rsidR="00AC1205" w:rsidRDefault="00AC1205"/>
        </w:tc>
      </w:tr>
      <w:tr w:rsidR="00AC1205" w14:paraId="717DAA0A" w14:textId="77777777">
        <w:tc>
          <w:tcPr>
            <w:tcW w:w="1560" w:type="dxa"/>
            <w:tcBorders>
              <w:right w:val="nil"/>
            </w:tcBorders>
          </w:tcPr>
          <w:p w14:paraId="717DAA04" w14:textId="77777777" w:rsidR="00AC1205" w:rsidRDefault="00AC1205"/>
        </w:tc>
        <w:tc>
          <w:tcPr>
            <w:tcW w:w="1560" w:type="dxa"/>
            <w:tcBorders>
              <w:top w:val="single" w:sz="0" w:space="0" w:color="D3D3D3"/>
              <w:left w:val="nil"/>
              <w:bottom w:val="single" w:sz="0" w:space="0" w:color="D3D3D3"/>
            </w:tcBorders>
          </w:tcPr>
          <w:p w14:paraId="717DAA05"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AA06" w14:textId="77777777" w:rsidR="00AC1205" w:rsidRDefault="00AC1205"/>
        </w:tc>
        <w:tc>
          <w:tcPr>
            <w:tcW w:w="1560" w:type="dxa"/>
            <w:tcBorders>
              <w:top w:val="single" w:sz="0" w:space="0" w:color="D3D3D3"/>
              <w:bottom w:val="single" w:sz="0" w:space="0" w:color="D3D3D3"/>
            </w:tcBorders>
          </w:tcPr>
          <w:p w14:paraId="717DAA07" w14:textId="77777777" w:rsidR="00AC1205" w:rsidRDefault="00000000">
            <w:pPr>
              <w:jc w:val="right"/>
            </w:pPr>
            <w:r>
              <w:rPr>
                <w:rFonts w:ascii="Consolas" w:eastAsia="Consolas" w:hAnsi="Consolas" w:cs="Consolas"/>
                <w:sz w:val="16"/>
              </w:rPr>
              <w:t xml:space="preserve">    11,007</w:t>
            </w:r>
          </w:p>
        </w:tc>
        <w:tc>
          <w:tcPr>
            <w:tcW w:w="1560" w:type="dxa"/>
            <w:tcBorders>
              <w:top w:val="single" w:sz="0" w:space="0" w:color="D3D3D3"/>
              <w:bottom w:val="single" w:sz="0" w:space="0" w:color="D3D3D3"/>
            </w:tcBorders>
          </w:tcPr>
          <w:p w14:paraId="717DAA08" w14:textId="77777777" w:rsidR="00AC1205" w:rsidRDefault="00000000">
            <w:pPr>
              <w:jc w:val="right"/>
            </w:pPr>
            <w:r>
              <w:rPr>
                <w:rFonts w:ascii="Consolas" w:eastAsia="Consolas" w:hAnsi="Consolas" w:cs="Consolas"/>
                <w:sz w:val="16"/>
              </w:rPr>
              <w:t xml:space="preserve">      0.4</w:t>
            </w:r>
          </w:p>
        </w:tc>
        <w:tc>
          <w:tcPr>
            <w:tcW w:w="1560" w:type="dxa"/>
          </w:tcPr>
          <w:p w14:paraId="717DAA09" w14:textId="77777777" w:rsidR="00AC1205" w:rsidRDefault="00AC1205"/>
        </w:tc>
      </w:tr>
      <w:tr w:rsidR="00AC1205" w14:paraId="717DAA11" w14:textId="77777777">
        <w:tc>
          <w:tcPr>
            <w:tcW w:w="1560" w:type="dxa"/>
            <w:tcBorders>
              <w:right w:val="nil"/>
            </w:tcBorders>
          </w:tcPr>
          <w:p w14:paraId="717DAA0B" w14:textId="77777777" w:rsidR="00AC1205" w:rsidRDefault="00AC1205"/>
        </w:tc>
        <w:tc>
          <w:tcPr>
            <w:tcW w:w="1560" w:type="dxa"/>
            <w:tcBorders>
              <w:top w:val="single" w:sz="0" w:space="0" w:color="D3D3D3"/>
              <w:left w:val="nil"/>
              <w:bottom w:val="single" w:sz="0" w:space="0" w:color="D3D3D3"/>
            </w:tcBorders>
          </w:tcPr>
          <w:p w14:paraId="717DAA0C"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A0D" w14:textId="77777777" w:rsidR="00AC1205" w:rsidRDefault="00AC1205"/>
        </w:tc>
        <w:tc>
          <w:tcPr>
            <w:tcW w:w="1560" w:type="dxa"/>
            <w:tcBorders>
              <w:top w:val="single" w:sz="0" w:space="0" w:color="D3D3D3"/>
              <w:bottom w:val="single" w:sz="0" w:space="0" w:color="D3D3D3"/>
            </w:tcBorders>
          </w:tcPr>
          <w:p w14:paraId="717DAA0E" w14:textId="77777777" w:rsidR="00AC1205" w:rsidRDefault="00000000">
            <w:pPr>
              <w:jc w:val="right"/>
            </w:pPr>
            <w:r>
              <w:rPr>
                <w:rFonts w:ascii="Consolas" w:eastAsia="Consolas" w:hAnsi="Consolas" w:cs="Consolas"/>
                <w:sz w:val="16"/>
              </w:rPr>
              <w:t xml:space="preserve">   222,025</w:t>
            </w:r>
          </w:p>
        </w:tc>
        <w:tc>
          <w:tcPr>
            <w:tcW w:w="1560" w:type="dxa"/>
            <w:tcBorders>
              <w:top w:val="single" w:sz="0" w:space="0" w:color="D3D3D3"/>
              <w:bottom w:val="single" w:sz="0" w:space="0" w:color="D3D3D3"/>
            </w:tcBorders>
          </w:tcPr>
          <w:p w14:paraId="717DAA0F" w14:textId="77777777" w:rsidR="00AC1205" w:rsidRDefault="00000000">
            <w:pPr>
              <w:jc w:val="right"/>
            </w:pPr>
            <w:r>
              <w:rPr>
                <w:rFonts w:ascii="Consolas" w:eastAsia="Consolas" w:hAnsi="Consolas" w:cs="Consolas"/>
                <w:sz w:val="16"/>
              </w:rPr>
              <w:t xml:space="preserve">      7.2</w:t>
            </w:r>
          </w:p>
        </w:tc>
        <w:tc>
          <w:tcPr>
            <w:tcW w:w="1560" w:type="dxa"/>
          </w:tcPr>
          <w:p w14:paraId="717DAA10" w14:textId="77777777" w:rsidR="00AC1205" w:rsidRDefault="00AC1205"/>
        </w:tc>
      </w:tr>
      <w:tr w:rsidR="00AC1205" w14:paraId="717DAA18" w14:textId="77777777">
        <w:tc>
          <w:tcPr>
            <w:tcW w:w="1560" w:type="dxa"/>
            <w:tcBorders>
              <w:right w:val="nil"/>
            </w:tcBorders>
          </w:tcPr>
          <w:p w14:paraId="717DAA12" w14:textId="77777777" w:rsidR="00AC1205" w:rsidRDefault="00AC1205"/>
        </w:tc>
        <w:tc>
          <w:tcPr>
            <w:tcW w:w="1560" w:type="dxa"/>
            <w:tcBorders>
              <w:top w:val="single" w:sz="0" w:space="0" w:color="D3D3D3"/>
              <w:left w:val="nil"/>
              <w:bottom w:val="single" w:sz="0" w:space="0" w:color="D3D3D3"/>
            </w:tcBorders>
          </w:tcPr>
          <w:p w14:paraId="717DAA13"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A14" w14:textId="77777777" w:rsidR="00AC1205" w:rsidRDefault="00AC1205"/>
        </w:tc>
        <w:tc>
          <w:tcPr>
            <w:tcW w:w="1560" w:type="dxa"/>
            <w:tcBorders>
              <w:top w:val="single" w:sz="0" w:space="0" w:color="D3D3D3"/>
              <w:bottom w:val="single" w:sz="0" w:space="0" w:color="D3D3D3"/>
            </w:tcBorders>
          </w:tcPr>
          <w:p w14:paraId="717DAA15" w14:textId="77777777" w:rsidR="00AC1205" w:rsidRDefault="00000000">
            <w:pPr>
              <w:jc w:val="right"/>
            </w:pPr>
            <w:r>
              <w:rPr>
                <w:rFonts w:ascii="Consolas" w:eastAsia="Consolas" w:hAnsi="Consolas" w:cs="Consolas"/>
                <w:sz w:val="16"/>
              </w:rPr>
              <w:t xml:space="preserve">    23,523</w:t>
            </w:r>
          </w:p>
        </w:tc>
        <w:tc>
          <w:tcPr>
            <w:tcW w:w="1560" w:type="dxa"/>
            <w:tcBorders>
              <w:top w:val="single" w:sz="0" w:space="0" w:color="D3D3D3"/>
              <w:bottom w:val="single" w:sz="0" w:space="0" w:color="D3D3D3"/>
            </w:tcBorders>
          </w:tcPr>
          <w:p w14:paraId="717DAA16" w14:textId="77777777" w:rsidR="00AC1205" w:rsidRDefault="00000000">
            <w:pPr>
              <w:jc w:val="right"/>
            </w:pPr>
            <w:r>
              <w:rPr>
                <w:rFonts w:ascii="Consolas" w:eastAsia="Consolas" w:hAnsi="Consolas" w:cs="Consolas"/>
                <w:sz w:val="16"/>
              </w:rPr>
              <w:t xml:space="preserve">      0.8</w:t>
            </w:r>
          </w:p>
        </w:tc>
        <w:tc>
          <w:tcPr>
            <w:tcW w:w="1560" w:type="dxa"/>
          </w:tcPr>
          <w:p w14:paraId="717DAA17" w14:textId="77777777" w:rsidR="00AC1205" w:rsidRDefault="00AC1205"/>
        </w:tc>
      </w:tr>
      <w:tr w:rsidR="00AC1205" w14:paraId="717DAA1F" w14:textId="77777777">
        <w:tc>
          <w:tcPr>
            <w:tcW w:w="1560" w:type="dxa"/>
            <w:tcBorders>
              <w:right w:val="nil"/>
            </w:tcBorders>
          </w:tcPr>
          <w:p w14:paraId="717DAA19" w14:textId="77777777" w:rsidR="00AC1205" w:rsidRDefault="00AC1205"/>
        </w:tc>
        <w:tc>
          <w:tcPr>
            <w:tcW w:w="1560" w:type="dxa"/>
            <w:tcBorders>
              <w:top w:val="single" w:sz="0" w:space="0" w:color="D3D3D3"/>
              <w:left w:val="nil"/>
              <w:bottom w:val="single" w:sz="0" w:space="0" w:color="D3D3D3"/>
            </w:tcBorders>
          </w:tcPr>
          <w:p w14:paraId="717DAA1A"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A1B" w14:textId="77777777" w:rsidR="00AC1205" w:rsidRDefault="00AC1205"/>
        </w:tc>
        <w:tc>
          <w:tcPr>
            <w:tcW w:w="1560" w:type="dxa"/>
            <w:tcBorders>
              <w:top w:val="single" w:sz="0" w:space="0" w:color="D3D3D3"/>
              <w:bottom w:val="single" w:sz="0" w:space="0" w:color="D3D3D3"/>
            </w:tcBorders>
          </w:tcPr>
          <w:p w14:paraId="717DAA1C" w14:textId="77777777" w:rsidR="00AC1205" w:rsidRDefault="00000000">
            <w:pPr>
              <w:jc w:val="right"/>
            </w:pPr>
            <w:r>
              <w:rPr>
                <w:rFonts w:ascii="Consolas" w:eastAsia="Consolas" w:hAnsi="Consolas" w:cs="Consolas"/>
                <w:sz w:val="16"/>
              </w:rPr>
              <w:t xml:space="preserve">    96,936</w:t>
            </w:r>
          </w:p>
        </w:tc>
        <w:tc>
          <w:tcPr>
            <w:tcW w:w="1560" w:type="dxa"/>
            <w:tcBorders>
              <w:top w:val="single" w:sz="0" w:space="0" w:color="D3D3D3"/>
              <w:bottom w:val="single" w:sz="0" w:space="0" w:color="D3D3D3"/>
            </w:tcBorders>
          </w:tcPr>
          <w:p w14:paraId="717DAA1D" w14:textId="77777777" w:rsidR="00AC1205" w:rsidRDefault="00000000">
            <w:pPr>
              <w:jc w:val="right"/>
            </w:pPr>
            <w:r>
              <w:rPr>
                <w:rFonts w:ascii="Consolas" w:eastAsia="Consolas" w:hAnsi="Consolas" w:cs="Consolas"/>
                <w:sz w:val="16"/>
              </w:rPr>
              <w:t xml:space="preserve">      3.1</w:t>
            </w:r>
          </w:p>
        </w:tc>
        <w:tc>
          <w:tcPr>
            <w:tcW w:w="1560" w:type="dxa"/>
          </w:tcPr>
          <w:p w14:paraId="717DAA1E" w14:textId="77777777" w:rsidR="00AC1205" w:rsidRDefault="00AC1205"/>
        </w:tc>
      </w:tr>
      <w:tr w:rsidR="00AC1205" w14:paraId="717DAA26" w14:textId="77777777">
        <w:tc>
          <w:tcPr>
            <w:tcW w:w="1560" w:type="dxa"/>
            <w:tcBorders>
              <w:right w:val="nil"/>
            </w:tcBorders>
          </w:tcPr>
          <w:p w14:paraId="717DAA20" w14:textId="77777777" w:rsidR="00AC1205" w:rsidRDefault="00AC1205"/>
        </w:tc>
        <w:tc>
          <w:tcPr>
            <w:tcW w:w="1560" w:type="dxa"/>
            <w:tcBorders>
              <w:top w:val="single" w:sz="0" w:space="0" w:color="D3D3D3"/>
              <w:left w:val="nil"/>
              <w:bottom w:val="single" w:sz="0" w:space="0" w:color="D3D3D3"/>
            </w:tcBorders>
          </w:tcPr>
          <w:p w14:paraId="717DAA2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A22" w14:textId="77777777" w:rsidR="00AC1205" w:rsidRDefault="00000000">
            <w:r>
              <w:rPr>
                <w:rFonts w:ascii="Consolas" w:eastAsia="Consolas" w:hAnsi="Consolas" w:cs="Consolas"/>
                <w:sz w:val="16"/>
              </w:rPr>
              <w:t>[0-2] Low</w:t>
            </w:r>
          </w:p>
        </w:tc>
        <w:tc>
          <w:tcPr>
            <w:tcW w:w="1560" w:type="dxa"/>
            <w:tcBorders>
              <w:top w:val="single" w:sz="0" w:space="0" w:color="D3D3D3"/>
              <w:bottom w:val="single" w:sz="0" w:space="0" w:color="D3D3D3"/>
            </w:tcBorders>
          </w:tcPr>
          <w:p w14:paraId="717DAA23" w14:textId="77777777" w:rsidR="00AC1205" w:rsidRDefault="00000000">
            <w:pPr>
              <w:jc w:val="right"/>
            </w:pPr>
            <w:r>
              <w:rPr>
                <w:rFonts w:ascii="Consolas" w:eastAsia="Consolas" w:hAnsi="Consolas" w:cs="Consolas"/>
                <w:sz w:val="16"/>
              </w:rPr>
              <w:t xml:space="preserve">   1577788</w:t>
            </w:r>
          </w:p>
        </w:tc>
        <w:tc>
          <w:tcPr>
            <w:tcW w:w="1560" w:type="dxa"/>
            <w:tcBorders>
              <w:top w:val="single" w:sz="0" w:space="0" w:color="D3D3D3"/>
              <w:bottom w:val="single" w:sz="0" w:space="0" w:color="D3D3D3"/>
            </w:tcBorders>
          </w:tcPr>
          <w:p w14:paraId="717DAA24" w14:textId="77777777" w:rsidR="00AC1205" w:rsidRDefault="00000000">
            <w:pPr>
              <w:jc w:val="right"/>
            </w:pPr>
            <w:r>
              <w:rPr>
                <w:rFonts w:ascii="Consolas" w:eastAsia="Consolas" w:hAnsi="Consolas" w:cs="Consolas"/>
                <w:sz w:val="16"/>
              </w:rPr>
              <w:t xml:space="preserve">     51.2</w:t>
            </w:r>
          </w:p>
        </w:tc>
        <w:tc>
          <w:tcPr>
            <w:tcW w:w="1560" w:type="dxa"/>
          </w:tcPr>
          <w:p w14:paraId="717DAA25" w14:textId="77777777" w:rsidR="00AC1205" w:rsidRDefault="00AC1205"/>
        </w:tc>
      </w:tr>
      <w:tr w:rsidR="00AC1205" w14:paraId="717DAA2D" w14:textId="77777777">
        <w:tc>
          <w:tcPr>
            <w:tcW w:w="1560" w:type="dxa"/>
            <w:tcBorders>
              <w:right w:val="nil"/>
            </w:tcBorders>
          </w:tcPr>
          <w:p w14:paraId="717DAA27" w14:textId="77777777" w:rsidR="00AC1205" w:rsidRDefault="00AC1205"/>
        </w:tc>
        <w:tc>
          <w:tcPr>
            <w:tcW w:w="1560" w:type="dxa"/>
            <w:tcBorders>
              <w:top w:val="single" w:sz="0" w:space="0" w:color="D3D3D3"/>
              <w:left w:val="nil"/>
              <w:bottom w:val="single" w:sz="0" w:space="0" w:color="D3D3D3"/>
            </w:tcBorders>
          </w:tcPr>
          <w:p w14:paraId="717DAA28"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A29" w14:textId="77777777" w:rsidR="00AC1205" w:rsidRDefault="00000000">
            <w:r>
              <w:rPr>
                <w:rFonts w:ascii="Consolas" w:eastAsia="Consolas" w:hAnsi="Consolas" w:cs="Consolas"/>
                <w:sz w:val="16"/>
              </w:rPr>
              <w:t>[3-4] Medium</w:t>
            </w:r>
          </w:p>
        </w:tc>
        <w:tc>
          <w:tcPr>
            <w:tcW w:w="1560" w:type="dxa"/>
            <w:tcBorders>
              <w:top w:val="single" w:sz="0" w:space="0" w:color="D3D3D3"/>
              <w:bottom w:val="single" w:sz="0" w:space="0" w:color="D3D3D3"/>
            </w:tcBorders>
          </w:tcPr>
          <w:p w14:paraId="717DAA2A" w14:textId="77777777" w:rsidR="00AC1205" w:rsidRDefault="00000000">
            <w:pPr>
              <w:jc w:val="right"/>
            </w:pPr>
            <w:r>
              <w:rPr>
                <w:rFonts w:ascii="Consolas" w:eastAsia="Consolas" w:hAnsi="Consolas" w:cs="Consolas"/>
                <w:sz w:val="16"/>
              </w:rPr>
              <w:t xml:space="preserve">   747,020</w:t>
            </w:r>
          </w:p>
        </w:tc>
        <w:tc>
          <w:tcPr>
            <w:tcW w:w="1560" w:type="dxa"/>
            <w:tcBorders>
              <w:top w:val="single" w:sz="0" w:space="0" w:color="D3D3D3"/>
              <w:bottom w:val="single" w:sz="0" w:space="0" w:color="D3D3D3"/>
            </w:tcBorders>
          </w:tcPr>
          <w:p w14:paraId="717DAA2B" w14:textId="77777777" w:rsidR="00AC1205" w:rsidRDefault="00000000">
            <w:pPr>
              <w:jc w:val="right"/>
            </w:pPr>
            <w:r>
              <w:rPr>
                <w:rFonts w:ascii="Consolas" w:eastAsia="Consolas" w:hAnsi="Consolas" w:cs="Consolas"/>
                <w:sz w:val="16"/>
              </w:rPr>
              <w:t xml:space="preserve">     24.2</w:t>
            </w:r>
          </w:p>
        </w:tc>
        <w:tc>
          <w:tcPr>
            <w:tcW w:w="1560" w:type="dxa"/>
          </w:tcPr>
          <w:p w14:paraId="717DAA2C" w14:textId="77777777" w:rsidR="00AC1205" w:rsidRDefault="00AC1205"/>
        </w:tc>
      </w:tr>
      <w:tr w:rsidR="00AC1205" w14:paraId="717DAA34" w14:textId="77777777">
        <w:tc>
          <w:tcPr>
            <w:tcW w:w="1560" w:type="dxa"/>
            <w:tcBorders>
              <w:right w:val="nil"/>
            </w:tcBorders>
          </w:tcPr>
          <w:p w14:paraId="717DAA2E" w14:textId="77777777" w:rsidR="00AC1205" w:rsidRDefault="00AC1205"/>
        </w:tc>
        <w:tc>
          <w:tcPr>
            <w:tcW w:w="1560" w:type="dxa"/>
            <w:tcBorders>
              <w:top w:val="single" w:sz="0" w:space="0" w:color="D3D3D3"/>
              <w:left w:val="nil"/>
              <w:bottom w:val="single" w:sz="0" w:space="0" w:color="D3D3D3"/>
            </w:tcBorders>
          </w:tcPr>
          <w:p w14:paraId="717DAA2F"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A30" w14:textId="77777777" w:rsidR="00AC1205" w:rsidRDefault="00000000">
            <w:r>
              <w:rPr>
                <w:rFonts w:ascii="Consolas" w:eastAsia="Consolas" w:hAnsi="Consolas" w:cs="Consolas"/>
                <w:sz w:val="16"/>
              </w:rPr>
              <w:t>[5-8] High</w:t>
            </w:r>
          </w:p>
        </w:tc>
        <w:tc>
          <w:tcPr>
            <w:tcW w:w="1560" w:type="dxa"/>
            <w:tcBorders>
              <w:top w:val="single" w:sz="0" w:space="0" w:color="D3D3D3"/>
              <w:bottom w:val="single" w:sz="0" w:space="0" w:color="D3D3D3"/>
            </w:tcBorders>
          </w:tcPr>
          <w:p w14:paraId="717DAA31" w14:textId="77777777" w:rsidR="00AC1205" w:rsidRDefault="00000000">
            <w:pPr>
              <w:jc w:val="right"/>
            </w:pPr>
            <w:r>
              <w:rPr>
                <w:rFonts w:ascii="Consolas" w:eastAsia="Consolas" w:hAnsi="Consolas" w:cs="Consolas"/>
                <w:sz w:val="16"/>
              </w:rPr>
              <w:t xml:space="preserve">   175,410</w:t>
            </w:r>
          </w:p>
        </w:tc>
        <w:tc>
          <w:tcPr>
            <w:tcW w:w="1560" w:type="dxa"/>
            <w:tcBorders>
              <w:top w:val="single" w:sz="0" w:space="0" w:color="D3D3D3"/>
              <w:bottom w:val="single" w:sz="0" w:space="0" w:color="D3D3D3"/>
            </w:tcBorders>
          </w:tcPr>
          <w:p w14:paraId="717DAA32" w14:textId="77777777" w:rsidR="00AC1205" w:rsidRDefault="00000000">
            <w:pPr>
              <w:jc w:val="right"/>
            </w:pPr>
            <w:r>
              <w:rPr>
                <w:rFonts w:ascii="Consolas" w:eastAsia="Consolas" w:hAnsi="Consolas" w:cs="Consolas"/>
                <w:sz w:val="16"/>
              </w:rPr>
              <w:t xml:space="preserve">      5.7</w:t>
            </w:r>
          </w:p>
        </w:tc>
        <w:tc>
          <w:tcPr>
            <w:tcW w:w="1560" w:type="dxa"/>
          </w:tcPr>
          <w:p w14:paraId="717DAA33" w14:textId="77777777" w:rsidR="00AC1205" w:rsidRDefault="00AC1205"/>
        </w:tc>
      </w:tr>
      <w:tr w:rsidR="00AC1205" w14:paraId="717DAA3B" w14:textId="77777777">
        <w:tc>
          <w:tcPr>
            <w:tcW w:w="1560" w:type="dxa"/>
            <w:tcBorders>
              <w:right w:val="nil"/>
            </w:tcBorders>
          </w:tcPr>
          <w:p w14:paraId="717DAA35" w14:textId="77777777" w:rsidR="00AC1205" w:rsidRDefault="00AC1205"/>
        </w:tc>
        <w:tc>
          <w:tcPr>
            <w:tcW w:w="1560" w:type="dxa"/>
            <w:tcBorders>
              <w:top w:val="single" w:sz="0" w:space="0" w:color="D3D3D3"/>
              <w:left w:val="nil"/>
              <w:bottom w:val="single" w:sz="0" w:space="0" w:color="D3D3D3"/>
            </w:tcBorders>
          </w:tcPr>
          <w:p w14:paraId="717DAA36" w14:textId="77777777" w:rsidR="00AC1205" w:rsidRDefault="00000000">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717DAA37" w14:textId="77777777" w:rsidR="00AC1205" w:rsidRDefault="00AC1205"/>
        </w:tc>
        <w:tc>
          <w:tcPr>
            <w:tcW w:w="1560" w:type="dxa"/>
            <w:tcBorders>
              <w:top w:val="single" w:sz="0" w:space="0" w:color="D3D3D3"/>
              <w:bottom w:val="single" w:sz="0" w:space="0" w:color="D3D3D3"/>
            </w:tcBorders>
          </w:tcPr>
          <w:p w14:paraId="717DAA38" w14:textId="77777777" w:rsidR="00AC1205" w:rsidRDefault="00000000">
            <w:pPr>
              <w:jc w:val="right"/>
            </w:pPr>
            <w:r>
              <w:rPr>
                <w:rFonts w:ascii="Consolas" w:eastAsia="Consolas" w:hAnsi="Consolas" w:cs="Consolas"/>
                <w:sz w:val="16"/>
              </w:rPr>
              <w:t xml:space="preserve">        21</w:t>
            </w:r>
          </w:p>
        </w:tc>
        <w:tc>
          <w:tcPr>
            <w:tcW w:w="1560" w:type="dxa"/>
            <w:tcBorders>
              <w:top w:val="single" w:sz="0" w:space="0" w:color="D3D3D3"/>
              <w:bottom w:val="single" w:sz="0" w:space="0" w:color="D3D3D3"/>
            </w:tcBorders>
          </w:tcPr>
          <w:p w14:paraId="717DAA39" w14:textId="77777777" w:rsidR="00AC1205" w:rsidRDefault="00000000">
            <w:pPr>
              <w:jc w:val="right"/>
            </w:pPr>
            <w:r>
              <w:rPr>
                <w:rFonts w:ascii="Consolas" w:eastAsia="Consolas" w:hAnsi="Consolas" w:cs="Consolas"/>
                <w:sz w:val="16"/>
              </w:rPr>
              <w:t xml:space="preserve">      0.0</w:t>
            </w:r>
          </w:p>
        </w:tc>
        <w:tc>
          <w:tcPr>
            <w:tcW w:w="1560" w:type="dxa"/>
          </w:tcPr>
          <w:p w14:paraId="717DAA3A" w14:textId="77777777" w:rsidR="00AC1205" w:rsidRDefault="00AC1205"/>
        </w:tc>
      </w:tr>
      <w:tr w:rsidR="00AC1205" w14:paraId="717DAA42" w14:textId="77777777">
        <w:tc>
          <w:tcPr>
            <w:tcW w:w="1560" w:type="dxa"/>
            <w:tcBorders>
              <w:right w:val="nil"/>
            </w:tcBorders>
          </w:tcPr>
          <w:p w14:paraId="717DAA3C" w14:textId="77777777" w:rsidR="00AC1205" w:rsidRDefault="00AC1205"/>
        </w:tc>
        <w:tc>
          <w:tcPr>
            <w:tcW w:w="1560" w:type="dxa"/>
            <w:tcBorders>
              <w:top w:val="single" w:sz="0" w:space="0" w:color="D3D3D3"/>
              <w:left w:val="nil"/>
              <w:bottom w:val="single" w:sz="0" w:space="0" w:color="000000"/>
            </w:tcBorders>
          </w:tcPr>
          <w:p w14:paraId="717DAA3D"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A3E" w14:textId="77777777" w:rsidR="00AC1205" w:rsidRDefault="00AC1205"/>
        </w:tc>
        <w:tc>
          <w:tcPr>
            <w:tcW w:w="1560" w:type="dxa"/>
            <w:tcBorders>
              <w:top w:val="single" w:sz="0" w:space="0" w:color="D3D3D3"/>
              <w:bottom w:val="single" w:sz="0" w:space="0" w:color="000000"/>
            </w:tcBorders>
          </w:tcPr>
          <w:p w14:paraId="717DAA3F" w14:textId="77777777" w:rsidR="00AC1205" w:rsidRDefault="00000000">
            <w:pPr>
              <w:jc w:val="right"/>
            </w:pPr>
            <w:r>
              <w:rPr>
                <w:rFonts w:ascii="Consolas" w:eastAsia="Consolas" w:hAnsi="Consolas" w:cs="Consolas"/>
                <w:sz w:val="16"/>
              </w:rPr>
              <w:t xml:space="preserve">   230,567</w:t>
            </w:r>
          </w:p>
        </w:tc>
        <w:tc>
          <w:tcPr>
            <w:tcW w:w="1560" w:type="dxa"/>
            <w:tcBorders>
              <w:top w:val="single" w:sz="0" w:space="0" w:color="D3D3D3"/>
              <w:bottom w:val="single" w:sz="0" w:space="0" w:color="000000"/>
            </w:tcBorders>
          </w:tcPr>
          <w:p w14:paraId="717DAA40" w14:textId="77777777" w:rsidR="00AC1205" w:rsidRDefault="00000000">
            <w:pPr>
              <w:jc w:val="right"/>
            </w:pPr>
            <w:r>
              <w:rPr>
                <w:rFonts w:ascii="Consolas" w:eastAsia="Consolas" w:hAnsi="Consolas" w:cs="Consolas"/>
                <w:sz w:val="16"/>
              </w:rPr>
              <w:t xml:space="preserve">      7.5</w:t>
            </w:r>
          </w:p>
        </w:tc>
        <w:tc>
          <w:tcPr>
            <w:tcW w:w="1560" w:type="dxa"/>
          </w:tcPr>
          <w:p w14:paraId="717DAA41" w14:textId="77777777" w:rsidR="00AC1205" w:rsidRDefault="00AC1205"/>
        </w:tc>
      </w:tr>
      <w:tr w:rsidR="00AC1205" w14:paraId="717DAA49" w14:textId="77777777">
        <w:tc>
          <w:tcPr>
            <w:tcW w:w="1560" w:type="dxa"/>
          </w:tcPr>
          <w:p w14:paraId="717DAA43" w14:textId="77777777" w:rsidR="00AC1205" w:rsidRDefault="00AC1205"/>
        </w:tc>
        <w:tc>
          <w:tcPr>
            <w:tcW w:w="1560" w:type="dxa"/>
            <w:tcBorders>
              <w:top w:val="single" w:sz="0" w:space="0" w:color="000000"/>
              <w:bottom w:val="single" w:sz="0" w:space="0" w:color="000000"/>
            </w:tcBorders>
          </w:tcPr>
          <w:p w14:paraId="717DAA44" w14:textId="77777777" w:rsidR="00AC1205" w:rsidRDefault="00AC1205"/>
        </w:tc>
        <w:tc>
          <w:tcPr>
            <w:tcW w:w="1560" w:type="dxa"/>
            <w:tcBorders>
              <w:top w:val="single" w:sz="0" w:space="0" w:color="000000"/>
              <w:bottom w:val="single" w:sz="0" w:space="0" w:color="000000"/>
            </w:tcBorders>
          </w:tcPr>
          <w:p w14:paraId="717DAA45"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A46"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A47" w14:textId="77777777" w:rsidR="00AC1205" w:rsidRDefault="00AC1205"/>
        </w:tc>
        <w:tc>
          <w:tcPr>
            <w:tcW w:w="1560" w:type="dxa"/>
          </w:tcPr>
          <w:p w14:paraId="717DAA48" w14:textId="77777777" w:rsidR="00AC1205" w:rsidRDefault="00AC1205"/>
        </w:tc>
      </w:tr>
    </w:tbl>
    <w:p w14:paraId="717DAA4A"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A53" w14:textId="77777777">
        <w:tc>
          <w:tcPr>
            <w:tcW w:w="1170" w:type="dxa"/>
            <w:tcBorders>
              <w:top w:val="single" w:sz="0" w:space="0" w:color="000000"/>
              <w:bottom w:val="single" w:sz="0" w:space="0" w:color="000000"/>
            </w:tcBorders>
          </w:tcPr>
          <w:p w14:paraId="717DAA4B"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A4C"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A4D"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A4E"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A4F"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A50"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A51"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A52" w14:textId="77777777" w:rsidR="00AC1205" w:rsidRDefault="00000000">
            <w:pPr>
              <w:jc w:val="right"/>
            </w:pPr>
            <w:r>
              <w:rPr>
                <w:rFonts w:ascii="Consolas" w:eastAsia="Consolas" w:hAnsi="Consolas" w:cs="Consolas"/>
                <w:b/>
                <w:sz w:val="18"/>
              </w:rPr>
              <w:t>[8] NL</w:t>
            </w:r>
          </w:p>
        </w:tc>
      </w:tr>
      <w:tr w:rsidR="00AC1205" w14:paraId="717DAA5C" w14:textId="77777777">
        <w:tc>
          <w:tcPr>
            <w:tcW w:w="1170" w:type="dxa"/>
            <w:tcBorders>
              <w:top w:val="single" w:sz="0" w:space="0" w:color="000000"/>
            </w:tcBorders>
          </w:tcPr>
          <w:p w14:paraId="717DAA54" w14:textId="77777777" w:rsidR="00AC1205" w:rsidRDefault="00000000">
            <w:pPr>
              <w:jc w:val="right"/>
            </w:pPr>
            <w:r>
              <w:rPr>
                <w:rFonts w:ascii="Consolas" w:eastAsia="Consolas" w:hAnsi="Consolas" w:cs="Consolas"/>
                <w:sz w:val="16"/>
              </w:rPr>
              <w:t>-9</w:t>
            </w:r>
          </w:p>
        </w:tc>
        <w:tc>
          <w:tcPr>
            <w:tcW w:w="1170" w:type="dxa"/>
            <w:tcBorders>
              <w:top w:val="single" w:sz="0" w:space="0" w:color="000000"/>
            </w:tcBorders>
          </w:tcPr>
          <w:p w14:paraId="717DAA5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A5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A5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A5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A59" w14:textId="77777777" w:rsidR="00AC1205" w:rsidRDefault="00000000">
            <w:pPr>
              <w:jc w:val="right"/>
            </w:pPr>
            <w:r>
              <w:rPr>
                <w:rFonts w:ascii="Consolas" w:eastAsia="Consolas" w:hAnsi="Consolas" w:cs="Consolas"/>
                <w:sz w:val="16"/>
              </w:rPr>
              <w:t>33</w:t>
            </w:r>
          </w:p>
        </w:tc>
        <w:tc>
          <w:tcPr>
            <w:tcW w:w="1170" w:type="dxa"/>
            <w:tcBorders>
              <w:top w:val="single" w:sz="0" w:space="0" w:color="000000"/>
            </w:tcBorders>
          </w:tcPr>
          <w:p w14:paraId="717DAA5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A5B" w14:textId="77777777" w:rsidR="00AC1205" w:rsidRDefault="00000000">
            <w:pPr>
              <w:jc w:val="right"/>
            </w:pPr>
            <w:r>
              <w:rPr>
                <w:rFonts w:ascii="Consolas" w:eastAsia="Consolas" w:hAnsi="Consolas" w:cs="Consolas"/>
                <w:sz w:val="16"/>
              </w:rPr>
              <w:t>0</w:t>
            </w:r>
          </w:p>
        </w:tc>
      </w:tr>
      <w:tr w:rsidR="00AC1205" w14:paraId="717DAA65" w14:textId="77777777">
        <w:tc>
          <w:tcPr>
            <w:tcW w:w="1170" w:type="dxa"/>
          </w:tcPr>
          <w:p w14:paraId="717DAA5D" w14:textId="77777777" w:rsidR="00AC1205" w:rsidRDefault="00000000">
            <w:pPr>
              <w:jc w:val="right"/>
            </w:pPr>
            <w:r>
              <w:rPr>
                <w:rFonts w:ascii="Consolas" w:eastAsia="Consolas" w:hAnsi="Consolas" w:cs="Consolas"/>
                <w:sz w:val="16"/>
              </w:rPr>
              <w:t>-8</w:t>
            </w:r>
          </w:p>
        </w:tc>
        <w:tc>
          <w:tcPr>
            <w:tcW w:w="1170" w:type="dxa"/>
          </w:tcPr>
          <w:p w14:paraId="717DAA5E" w14:textId="77777777" w:rsidR="00AC1205" w:rsidRDefault="00000000">
            <w:pPr>
              <w:jc w:val="right"/>
            </w:pPr>
            <w:r>
              <w:rPr>
                <w:rFonts w:ascii="Consolas" w:eastAsia="Consolas" w:hAnsi="Consolas" w:cs="Consolas"/>
                <w:sz w:val="16"/>
              </w:rPr>
              <w:t>0</w:t>
            </w:r>
          </w:p>
        </w:tc>
        <w:tc>
          <w:tcPr>
            <w:tcW w:w="1170" w:type="dxa"/>
          </w:tcPr>
          <w:p w14:paraId="717DAA5F" w14:textId="77777777" w:rsidR="00AC1205" w:rsidRDefault="00000000">
            <w:pPr>
              <w:jc w:val="right"/>
            </w:pPr>
            <w:r>
              <w:rPr>
                <w:rFonts w:ascii="Consolas" w:eastAsia="Consolas" w:hAnsi="Consolas" w:cs="Consolas"/>
                <w:sz w:val="16"/>
              </w:rPr>
              <w:t>0</w:t>
            </w:r>
          </w:p>
        </w:tc>
        <w:tc>
          <w:tcPr>
            <w:tcW w:w="1170" w:type="dxa"/>
          </w:tcPr>
          <w:p w14:paraId="717DAA60" w14:textId="77777777" w:rsidR="00AC1205" w:rsidRDefault="00000000">
            <w:pPr>
              <w:jc w:val="right"/>
            </w:pPr>
            <w:r>
              <w:rPr>
                <w:rFonts w:ascii="Consolas" w:eastAsia="Consolas" w:hAnsi="Consolas" w:cs="Consolas"/>
                <w:sz w:val="16"/>
              </w:rPr>
              <w:t>0</w:t>
            </w:r>
          </w:p>
        </w:tc>
        <w:tc>
          <w:tcPr>
            <w:tcW w:w="1170" w:type="dxa"/>
          </w:tcPr>
          <w:p w14:paraId="717DAA61" w14:textId="77777777" w:rsidR="00AC1205" w:rsidRDefault="00000000">
            <w:pPr>
              <w:jc w:val="right"/>
            </w:pPr>
            <w:r>
              <w:rPr>
                <w:rFonts w:ascii="Consolas" w:eastAsia="Consolas" w:hAnsi="Consolas" w:cs="Consolas"/>
                <w:sz w:val="16"/>
              </w:rPr>
              <w:t>0</w:t>
            </w:r>
          </w:p>
        </w:tc>
        <w:tc>
          <w:tcPr>
            <w:tcW w:w="1170" w:type="dxa"/>
          </w:tcPr>
          <w:p w14:paraId="717DAA62" w14:textId="77777777" w:rsidR="00AC1205" w:rsidRDefault="00000000">
            <w:pPr>
              <w:jc w:val="right"/>
            </w:pPr>
            <w:r>
              <w:rPr>
                <w:rFonts w:ascii="Consolas" w:eastAsia="Consolas" w:hAnsi="Consolas" w:cs="Consolas"/>
                <w:sz w:val="16"/>
              </w:rPr>
              <w:t>11,007</w:t>
            </w:r>
          </w:p>
        </w:tc>
        <w:tc>
          <w:tcPr>
            <w:tcW w:w="1170" w:type="dxa"/>
          </w:tcPr>
          <w:p w14:paraId="717DAA63" w14:textId="77777777" w:rsidR="00AC1205" w:rsidRDefault="00000000">
            <w:pPr>
              <w:jc w:val="right"/>
            </w:pPr>
            <w:r>
              <w:rPr>
                <w:rFonts w:ascii="Consolas" w:eastAsia="Consolas" w:hAnsi="Consolas" w:cs="Consolas"/>
                <w:sz w:val="16"/>
              </w:rPr>
              <w:t>0</w:t>
            </w:r>
          </w:p>
        </w:tc>
        <w:tc>
          <w:tcPr>
            <w:tcW w:w="1170" w:type="dxa"/>
          </w:tcPr>
          <w:p w14:paraId="717DAA64" w14:textId="77777777" w:rsidR="00AC1205" w:rsidRDefault="00000000">
            <w:pPr>
              <w:jc w:val="right"/>
            </w:pPr>
            <w:r>
              <w:rPr>
                <w:rFonts w:ascii="Consolas" w:eastAsia="Consolas" w:hAnsi="Consolas" w:cs="Consolas"/>
                <w:sz w:val="16"/>
              </w:rPr>
              <w:t>0</w:t>
            </w:r>
          </w:p>
        </w:tc>
      </w:tr>
      <w:tr w:rsidR="00AC1205" w14:paraId="717DAA6E" w14:textId="77777777">
        <w:tc>
          <w:tcPr>
            <w:tcW w:w="1170" w:type="dxa"/>
          </w:tcPr>
          <w:p w14:paraId="717DAA66" w14:textId="77777777" w:rsidR="00AC1205" w:rsidRDefault="00000000">
            <w:pPr>
              <w:jc w:val="right"/>
            </w:pPr>
            <w:r>
              <w:rPr>
                <w:rFonts w:ascii="Consolas" w:eastAsia="Consolas" w:hAnsi="Consolas" w:cs="Consolas"/>
                <w:sz w:val="16"/>
              </w:rPr>
              <w:t>-3</w:t>
            </w:r>
          </w:p>
        </w:tc>
        <w:tc>
          <w:tcPr>
            <w:tcW w:w="1170" w:type="dxa"/>
          </w:tcPr>
          <w:p w14:paraId="717DAA67" w14:textId="77777777" w:rsidR="00AC1205" w:rsidRDefault="00000000">
            <w:pPr>
              <w:jc w:val="right"/>
            </w:pPr>
            <w:r>
              <w:rPr>
                <w:rFonts w:ascii="Consolas" w:eastAsia="Consolas" w:hAnsi="Consolas" w:cs="Consolas"/>
                <w:sz w:val="16"/>
              </w:rPr>
              <w:t>599</w:t>
            </w:r>
          </w:p>
        </w:tc>
        <w:tc>
          <w:tcPr>
            <w:tcW w:w="1170" w:type="dxa"/>
          </w:tcPr>
          <w:p w14:paraId="717DAA68" w14:textId="77777777" w:rsidR="00AC1205" w:rsidRDefault="00000000">
            <w:pPr>
              <w:jc w:val="right"/>
            </w:pPr>
            <w:r>
              <w:rPr>
                <w:rFonts w:ascii="Consolas" w:eastAsia="Consolas" w:hAnsi="Consolas" w:cs="Consolas"/>
                <w:sz w:val="16"/>
              </w:rPr>
              <w:t>0</w:t>
            </w:r>
          </w:p>
        </w:tc>
        <w:tc>
          <w:tcPr>
            <w:tcW w:w="1170" w:type="dxa"/>
          </w:tcPr>
          <w:p w14:paraId="717DAA69" w14:textId="77777777" w:rsidR="00AC1205" w:rsidRDefault="00000000">
            <w:pPr>
              <w:jc w:val="right"/>
            </w:pPr>
            <w:r>
              <w:rPr>
                <w:rFonts w:ascii="Consolas" w:eastAsia="Consolas" w:hAnsi="Consolas" w:cs="Consolas"/>
                <w:sz w:val="16"/>
              </w:rPr>
              <w:t>18,618</w:t>
            </w:r>
          </w:p>
        </w:tc>
        <w:tc>
          <w:tcPr>
            <w:tcW w:w="1170" w:type="dxa"/>
          </w:tcPr>
          <w:p w14:paraId="717DAA6A" w14:textId="77777777" w:rsidR="00AC1205" w:rsidRDefault="00000000">
            <w:pPr>
              <w:jc w:val="right"/>
            </w:pPr>
            <w:r>
              <w:rPr>
                <w:rFonts w:ascii="Consolas" w:eastAsia="Consolas" w:hAnsi="Consolas" w:cs="Consolas"/>
                <w:sz w:val="16"/>
              </w:rPr>
              <w:t>24,552</w:t>
            </w:r>
          </w:p>
        </w:tc>
        <w:tc>
          <w:tcPr>
            <w:tcW w:w="1170" w:type="dxa"/>
          </w:tcPr>
          <w:p w14:paraId="717DAA6B" w14:textId="77777777" w:rsidR="00AC1205" w:rsidRDefault="00000000">
            <w:pPr>
              <w:jc w:val="right"/>
            </w:pPr>
            <w:r>
              <w:rPr>
                <w:rFonts w:ascii="Consolas" w:eastAsia="Consolas" w:hAnsi="Consolas" w:cs="Consolas"/>
                <w:sz w:val="16"/>
              </w:rPr>
              <w:t>62,670</w:t>
            </w:r>
          </w:p>
        </w:tc>
        <w:tc>
          <w:tcPr>
            <w:tcW w:w="1170" w:type="dxa"/>
          </w:tcPr>
          <w:p w14:paraId="717DAA6C" w14:textId="77777777" w:rsidR="00AC1205" w:rsidRDefault="00000000">
            <w:pPr>
              <w:jc w:val="right"/>
            </w:pPr>
            <w:r>
              <w:rPr>
                <w:rFonts w:ascii="Consolas" w:eastAsia="Consolas" w:hAnsi="Consolas" w:cs="Consolas"/>
                <w:sz w:val="16"/>
              </w:rPr>
              <w:t>115,586</w:t>
            </w:r>
          </w:p>
        </w:tc>
        <w:tc>
          <w:tcPr>
            <w:tcW w:w="1170" w:type="dxa"/>
          </w:tcPr>
          <w:p w14:paraId="717DAA6D" w14:textId="77777777" w:rsidR="00AC1205" w:rsidRDefault="00000000">
            <w:pPr>
              <w:jc w:val="right"/>
            </w:pPr>
            <w:r>
              <w:rPr>
                <w:rFonts w:ascii="Consolas" w:eastAsia="Consolas" w:hAnsi="Consolas" w:cs="Consolas"/>
                <w:sz w:val="16"/>
              </w:rPr>
              <w:t>0</w:t>
            </w:r>
          </w:p>
        </w:tc>
      </w:tr>
      <w:tr w:rsidR="00AC1205" w14:paraId="717DAA77" w14:textId="77777777">
        <w:tc>
          <w:tcPr>
            <w:tcW w:w="1170" w:type="dxa"/>
          </w:tcPr>
          <w:p w14:paraId="717DAA6F" w14:textId="77777777" w:rsidR="00AC1205" w:rsidRDefault="00000000">
            <w:pPr>
              <w:jc w:val="right"/>
            </w:pPr>
            <w:r>
              <w:rPr>
                <w:rFonts w:ascii="Consolas" w:eastAsia="Consolas" w:hAnsi="Consolas" w:cs="Consolas"/>
                <w:sz w:val="16"/>
              </w:rPr>
              <w:t>-2</w:t>
            </w:r>
          </w:p>
        </w:tc>
        <w:tc>
          <w:tcPr>
            <w:tcW w:w="1170" w:type="dxa"/>
          </w:tcPr>
          <w:p w14:paraId="717DAA70" w14:textId="77777777" w:rsidR="00AC1205" w:rsidRDefault="00000000">
            <w:pPr>
              <w:jc w:val="right"/>
            </w:pPr>
            <w:r>
              <w:rPr>
                <w:rFonts w:ascii="Consolas" w:eastAsia="Consolas" w:hAnsi="Consolas" w:cs="Consolas"/>
                <w:sz w:val="16"/>
              </w:rPr>
              <w:t>23,120</w:t>
            </w:r>
          </w:p>
        </w:tc>
        <w:tc>
          <w:tcPr>
            <w:tcW w:w="1170" w:type="dxa"/>
          </w:tcPr>
          <w:p w14:paraId="717DAA71" w14:textId="77777777" w:rsidR="00AC1205" w:rsidRDefault="00000000">
            <w:pPr>
              <w:jc w:val="right"/>
            </w:pPr>
            <w:r>
              <w:rPr>
                <w:rFonts w:ascii="Consolas" w:eastAsia="Consolas" w:hAnsi="Consolas" w:cs="Consolas"/>
                <w:sz w:val="16"/>
              </w:rPr>
              <w:t>0</w:t>
            </w:r>
          </w:p>
        </w:tc>
        <w:tc>
          <w:tcPr>
            <w:tcW w:w="1170" w:type="dxa"/>
          </w:tcPr>
          <w:p w14:paraId="717DAA72" w14:textId="77777777" w:rsidR="00AC1205" w:rsidRDefault="00000000">
            <w:pPr>
              <w:jc w:val="right"/>
            </w:pPr>
            <w:r>
              <w:rPr>
                <w:rFonts w:ascii="Consolas" w:eastAsia="Consolas" w:hAnsi="Consolas" w:cs="Consolas"/>
                <w:sz w:val="16"/>
              </w:rPr>
              <w:t>0</w:t>
            </w:r>
          </w:p>
        </w:tc>
        <w:tc>
          <w:tcPr>
            <w:tcW w:w="1170" w:type="dxa"/>
          </w:tcPr>
          <w:p w14:paraId="717DAA73" w14:textId="77777777" w:rsidR="00AC1205" w:rsidRDefault="00000000">
            <w:pPr>
              <w:jc w:val="right"/>
            </w:pPr>
            <w:r>
              <w:rPr>
                <w:rFonts w:ascii="Consolas" w:eastAsia="Consolas" w:hAnsi="Consolas" w:cs="Consolas"/>
                <w:sz w:val="16"/>
              </w:rPr>
              <w:t>148</w:t>
            </w:r>
          </w:p>
        </w:tc>
        <w:tc>
          <w:tcPr>
            <w:tcW w:w="1170" w:type="dxa"/>
          </w:tcPr>
          <w:p w14:paraId="717DAA74" w14:textId="77777777" w:rsidR="00AC1205" w:rsidRDefault="00000000">
            <w:pPr>
              <w:jc w:val="right"/>
            </w:pPr>
            <w:r>
              <w:rPr>
                <w:rFonts w:ascii="Consolas" w:eastAsia="Consolas" w:hAnsi="Consolas" w:cs="Consolas"/>
                <w:sz w:val="16"/>
              </w:rPr>
              <w:t>0</w:t>
            </w:r>
          </w:p>
        </w:tc>
        <w:tc>
          <w:tcPr>
            <w:tcW w:w="1170" w:type="dxa"/>
          </w:tcPr>
          <w:p w14:paraId="717DAA75" w14:textId="77777777" w:rsidR="00AC1205" w:rsidRDefault="00000000">
            <w:pPr>
              <w:jc w:val="right"/>
            </w:pPr>
            <w:r>
              <w:rPr>
                <w:rFonts w:ascii="Consolas" w:eastAsia="Consolas" w:hAnsi="Consolas" w:cs="Consolas"/>
                <w:sz w:val="16"/>
              </w:rPr>
              <w:t>255</w:t>
            </w:r>
          </w:p>
        </w:tc>
        <w:tc>
          <w:tcPr>
            <w:tcW w:w="1170" w:type="dxa"/>
          </w:tcPr>
          <w:p w14:paraId="717DAA76" w14:textId="77777777" w:rsidR="00AC1205" w:rsidRDefault="00000000">
            <w:pPr>
              <w:jc w:val="right"/>
            </w:pPr>
            <w:r>
              <w:rPr>
                <w:rFonts w:ascii="Consolas" w:eastAsia="Consolas" w:hAnsi="Consolas" w:cs="Consolas"/>
                <w:sz w:val="16"/>
              </w:rPr>
              <w:t>0</w:t>
            </w:r>
          </w:p>
        </w:tc>
      </w:tr>
      <w:tr w:rsidR="00AC1205" w14:paraId="717DAA80" w14:textId="77777777">
        <w:tc>
          <w:tcPr>
            <w:tcW w:w="1170" w:type="dxa"/>
          </w:tcPr>
          <w:p w14:paraId="717DAA78" w14:textId="77777777" w:rsidR="00AC1205" w:rsidRDefault="00000000">
            <w:pPr>
              <w:jc w:val="right"/>
            </w:pPr>
            <w:r>
              <w:rPr>
                <w:rFonts w:ascii="Consolas" w:eastAsia="Consolas" w:hAnsi="Consolas" w:cs="Consolas"/>
                <w:sz w:val="16"/>
              </w:rPr>
              <w:t>-1</w:t>
            </w:r>
          </w:p>
        </w:tc>
        <w:tc>
          <w:tcPr>
            <w:tcW w:w="1170" w:type="dxa"/>
          </w:tcPr>
          <w:p w14:paraId="717DAA79" w14:textId="77777777" w:rsidR="00AC1205" w:rsidRDefault="00000000">
            <w:pPr>
              <w:jc w:val="right"/>
            </w:pPr>
            <w:r>
              <w:rPr>
                <w:rFonts w:ascii="Consolas" w:eastAsia="Consolas" w:hAnsi="Consolas" w:cs="Consolas"/>
                <w:sz w:val="16"/>
              </w:rPr>
              <w:t>7,171</w:t>
            </w:r>
          </w:p>
        </w:tc>
        <w:tc>
          <w:tcPr>
            <w:tcW w:w="1170" w:type="dxa"/>
          </w:tcPr>
          <w:p w14:paraId="717DAA7A" w14:textId="77777777" w:rsidR="00AC1205" w:rsidRDefault="00000000">
            <w:pPr>
              <w:jc w:val="right"/>
            </w:pPr>
            <w:r>
              <w:rPr>
                <w:rFonts w:ascii="Consolas" w:eastAsia="Consolas" w:hAnsi="Consolas" w:cs="Consolas"/>
                <w:sz w:val="16"/>
              </w:rPr>
              <w:t>4,559</w:t>
            </w:r>
          </w:p>
        </w:tc>
        <w:tc>
          <w:tcPr>
            <w:tcW w:w="1170" w:type="dxa"/>
          </w:tcPr>
          <w:p w14:paraId="717DAA7B" w14:textId="77777777" w:rsidR="00AC1205" w:rsidRDefault="00000000">
            <w:pPr>
              <w:jc w:val="right"/>
            </w:pPr>
            <w:r>
              <w:rPr>
                <w:rFonts w:ascii="Consolas" w:eastAsia="Consolas" w:hAnsi="Consolas" w:cs="Consolas"/>
                <w:sz w:val="16"/>
              </w:rPr>
              <w:t>22,371</w:t>
            </w:r>
          </w:p>
        </w:tc>
        <w:tc>
          <w:tcPr>
            <w:tcW w:w="1170" w:type="dxa"/>
          </w:tcPr>
          <w:p w14:paraId="717DAA7C" w14:textId="77777777" w:rsidR="00AC1205" w:rsidRDefault="00000000">
            <w:pPr>
              <w:jc w:val="right"/>
            </w:pPr>
            <w:r>
              <w:rPr>
                <w:rFonts w:ascii="Consolas" w:eastAsia="Consolas" w:hAnsi="Consolas" w:cs="Consolas"/>
                <w:sz w:val="16"/>
              </w:rPr>
              <w:t>337</w:t>
            </w:r>
          </w:p>
        </w:tc>
        <w:tc>
          <w:tcPr>
            <w:tcW w:w="1170" w:type="dxa"/>
          </w:tcPr>
          <w:p w14:paraId="717DAA7D" w14:textId="77777777" w:rsidR="00AC1205" w:rsidRDefault="00000000">
            <w:pPr>
              <w:jc w:val="right"/>
            </w:pPr>
            <w:r>
              <w:rPr>
                <w:rFonts w:ascii="Consolas" w:eastAsia="Consolas" w:hAnsi="Consolas" w:cs="Consolas"/>
                <w:sz w:val="16"/>
              </w:rPr>
              <w:t>10,294</w:t>
            </w:r>
          </w:p>
        </w:tc>
        <w:tc>
          <w:tcPr>
            <w:tcW w:w="1170" w:type="dxa"/>
          </w:tcPr>
          <w:p w14:paraId="717DAA7E" w14:textId="77777777" w:rsidR="00AC1205" w:rsidRDefault="00000000">
            <w:pPr>
              <w:jc w:val="right"/>
            </w:pPr>
            <w:r>
              <w:rPr>
                <w:rFonts w:ascii="Consolas" w:eastAsia="Consolas" w:hAnsi="Consolas" w:cs="Consolas"/>
                <w:sz w:val="16"/>
              </w:rPr>
              <w:t>52,204</w:t>
            </w:r>
          </w:p>
        </w:tc>
        <w:tc>
          <w:tcPr>
            <w:tcW w:w="1170" w:type="dxa"/>
          </w:tcPr>
          <w:p w14:paraId="717DAA7F" w14:textId="77777777" w:rsidR="00AC1205" w:rsidRDefault="00000000">
            <w:pPr>
              <w:jc w:val="right"/>
            </w:pPr>
            <w:r>
              <w:rPr>
                <w:rFonts w:ascii="Consolas" w:eastAsia="Consolas" w:hAnsi="Consolas" w:cs="Consolas"/>
                <w:sz w:val="16"/>
              </w:rPr>
              <w:t>0</w:t>
            </w:r>
          </w:p>
        </w:tc>
      </w:tr>
      <w:tr w:rsidR="00AC1205" w14:paraId="717DAA89" w14:textId="77777777">
        <w:tc>
          <w:tcPr>
            <w:tcW w:w="1170" w:type="dxa"/>
          </w:tcPr>
          <w:p w14:paraId="717DAA81" w14:textId="77777777" w:rsidR="00AC1205" w:rsidRDefault="00000000">
            <w:pPr>
              <w:jc w:val="right"/>
            </w:pPr>
            <w:r>
              <w:rPr>
                <w:rFonts w:ascii="Consolas" w:eastAsia="Consolas" w:hAnsi="Consolas" w:cs="Consolas"/>
                <w:sz w:val="16"/>
              </w:rPr>
              <w:t>1</w:t>
            </w:r>
          </w:p>
        </w:tc>
        <w:tc>
          <w:tcPr>
            <w:tcW w:w="1170" w:type="dxa"/>
          </w:tcPr>
          <w:p w14:paraId="717DAA82" w14:textId="77777777" w:rsidR="00AC1205" w:rsidRDefault="00000000">
            <w:pPr>
              <w:jc w:val="right"/>
            </w:pPr>
            <w:r>
              <w:rPr>
                <w:rFonts w:ascii="Consolas" w:eastAsia="Consolas" w:hAnsi="Consolas" w:cs="Consolas"/>
                <w:sz w:val="16"/>
              </w:rPr>
              <w:t>134,355</w:t>
            </w:r>
          </w:p>
        </w:tc>
        <w:tc>
          <w:tcPr>
            <w:tcW w:w="1170" w:type="dxa"/>
          </w:tcPr>
          <w:p w14:paraId="717DAA83" w14:textId="77777777" w:rsidR="00AC1205" w:rsidRDefault="00000000">
            <w:pPr>
              <w:jc w:val="right"/>
            </w:pPr>
            <w:r>
              <w:rPr>
                <w:rFonts w:ascii="Consolas" w:eastAsia="Consolas" w:hAnsi="Consolas" w:cs="Consolas"/>
                <w:sz w:val="16"/>
              </w:rPr>
              <w:t>226,581</w:t>
            </w:r>
          </w:p>
        </w:tc>
        <w:tc>
          <w:tcPr>
            <w:tcW w:w="1170" w:type="dxa"/>
          </w:tcPr>
          <w:p w14:paraId="717DAA84" w14:textId="77777777" w:rsidR="00AC1205" w:rsidRDefault="00000000">
            <w:pPr>
              <w:jc w:val="right"/>
            </w:pPr>
            <w:r>
              <w:rPr>
                <w:rFonts w:ascii="Consolas" w:eastAsia="Consolas" w:hAnsi="Consolas" w:cs="Consolas"/>
                <w:sz w:val="16"/>
              </w:rPr>
              <w:t>202,062</w:t>
            </w:r>
          </w:p>
        </w:tc>
        <w:tc>
          <w:tcPr>
            <w:tcW w:w="1170" w:type="dxa"/>
          </w:tcPr>
          <w:p w14:paraId="717DAA85" w14:textId="77777777" w:rsidR="00AC1205" w:rsidRDefault="00000000">
            <w:pPr>
              <w:jc w:val="right"/>
            </w:pPr>
            <w:r>
              <w:rPr>
                <w:rFonts w:ascii="Consolas" w:eastAsia="Consolas" w:hAnsi="Consolas" w:cs="Consolas"/>
                <w:sz w:val="16"/>
              </w:rPr>
              <w:t>70,459</w:t>
            </w:r>
          </w:p>
        </w:tc>
        <w:tc>
          <w:tcPr>
            <w:tcW w:w="1170" w:type="dxa"/>
          </w:tcPr>
          <w:p w14:paraId="717DAA86" w14:textId="77777777" w:rsidR="00AC1205" w:rsidRDefault="00000000">
            <w:pPr>
              <w:jc w:val="right"/>
            </w:pPr>
            <w:r>
              <w:rPr>
                <w:rFonts w:ascii="Consolas" w:eastAsia="Consolas" w:hAnsi="Consolas" w:cs="Consolas"/>
                <w:sz w:val="16"/>
              </w:rPr>
              <w:t>510,368</w:t>
            </w:r>
          </w:p>
        </w:tc>
        <w:tc>
          <w:tcPr>
            <w:tcW w:w="1170" w:type="dxa"/>
          </w:tcPr>
          <w:p w14:paraId="717DAA87" w14:textId="77777777" w:rsidR="00AC1205" w:rsidRDefault="00000000">
            <w:pPr>
              <w:jc w:val="right"/>
            </w:pPr>
            <w:r>
              <w:rPr>
                <w:rFonts w:ascii="Consolas" w:eastAsia="Consolas" w:hAnsi="Consolas" w:cs="Consolas"/>
                <w:sz w:val="16"/>
              </w:rPr>
              <w:t>433,963</w:t>
            </w:r>
          </w:p>
        </w:tc>
        <w:tc>
          <w:tcPr>
            <w:tcW w:w="1170" w:type="dxa"/>
          </w:tcPr>
          <w:p w14:paraId="717DAA88" w14:textId="77777777" w:rsidR="00AC1205" w:rsidRDefault="00000000">
            <w:pPr>
              <w:jc w:val="right"/>
            </w:pPr>
            <w:r>
              <w:rPr>
                <w:rFonts w:ascii="Consolas" w:eastAsia="Consolas" w:hAnsi="Consolas" w:cs="Consolas"/>
                <w:sz w:val="16"/>
              </w:rPr>
              <w:t>0</w:t>
            </w:r>
          </w:p>
        </w:tc>
      </w:tr>
      <w:tr w:rsidR="00AC1205" w14:paraId="717DAA92" w14:textId="77777777">
        <w:tc>
          <w:tcPr>
            <w:tcW w:w="1170" w:type="dxa"/>
          </w:tcPr>
          <w:p w14:paraId="717DAA8A" w14:textId="77777777" w:rsidR="00AC1205" w:rsidRDefault="00000000">
            <w:pPr>
              <w:jc w:val="right"/>
            </w:pPr>
            <w:r>
              <w:rPr>
                <w:rFonts w:ascii="Consolas" w:eastAsia="Consolas" w:hAnsi="Consolas" w:cs="Consolas"/>
                <w:sz w:val="16"/>
              </w:rPr>
              <w:t>2</w:t>
            </w:r>
          </w:p>
        </w:tc>
        <w:tc>
          <w:tcPr>
            <w:tcW w:w="1170" w:type="dxa"/>
          </w:tcPr>
          <w:p w14:paraId="717DAA8B" w14:textId="77777777" w:rsidR="00AC1205" w:rsidRDefault="00000000">
            <w:pPr>
              <w:jc w:val="right"/>
            </w:pPr>
            <w:r>
              <w:rPr>
                <w:rFonts w:ascii="Consolas" w:eastAsia="Consolas" w:hAnsi="Consolas" w:cs="Consolas"/>
                <w:sz w:val="16"/>
              </w:rPr>
              <w:t>47,763</w:t>
            </w:r>
          </w:p>
        </w:tc>
        <w:tc>
          <w:tcPr>
            <w:tcW w:w="1170" w:type="dxa"/>
          </w:tcPr>
          <w:p w14:paraId="717DAA8C" w14:textId="77777777" w:rsidR="00AC1205" w:rsidRDefault="00000000">
            <w:pPr>
              <w:jc w:val="right"/>
            </w:pPr>
            <w:r>
              <w:rPr>
                <w:rFonts w:ascii="Consolas" w:eastAsia="Consolas" w:hAnsi="Consolas" w:cs="Consolas"/>
                <w:sz w:val="16"/>
              </w:rPr>
              <w:t>97,675</w:t>
            </w:r>
          </w:p>
        </w:tc>
        <w:tc>
          <w:tcPr>
            <w:tcW w:w="1170" w:type="dxa"/>
          </w:tcPr>
          <w:p w14:paraId="717DAA8D" w14:textId="77777777" w:rsidR="00AC1205" w:rsidRDefault="00000000">
            <w:pPr>
              <w:jc w:val="right"/>
            </w:pPr>
            <w:r>
              <w:rPr>
                <w:rFonts w:ascii="Consolas" w:eastAsia="Consolas" w:hAnsi="Consolas" w:cs="Consolas"/>
                <w:sz w:val="16"/>
              </w:rPr>
              <w:t>209,897</w:t>
            </w:r>
          </w:p>
        </w:tc>
        <w:tc>
          <w:tcPr>
            <w:tcW w:w="1170" w:type="dxa"/>
          </w:tcPr>
          <w:p w14:paraId="717DAA8E" w14:textId="77777777" w:rsidR="00AC1205" w:rsidRDefault="00000000">
            <w:pPr>
              <w:jc w:val="right"/>
            </w:pPr>
            <w:r>
              <w:rPr>
                <w:rFonts w:ascii="Consolas" w:eastAsia="Consolas" w:hAnsi="Consolas" w:cs="Consolas"/>
                <w:sz w:val="16"/>
              </w:rPr>
              <w:t>92,948</w:t>
            </w:r>
          </w:p>
        </w:tc>
        <w:tc>
          <w:tcPr>
            <w:tcW w:w="1170" w:type="dxa"/>
          </w:tcPr>
          <w:p w14:paraId="717DAA8F" w14:textId="77777777" w:rsidR="00AC1205" w:rsidRDefault="00000000">
            <w:pPr>
              <w:jc w:val="right"/>
            </w:pPr>
            <w:r>
              <w:rPr>
                <w:rFonts w:ascii="Consolas" w:eastAsia="Consolas" w:hAnsi="Consolas" w:cs="Consolas"/>
                <w:sz w:val="16"/>
              </w:rPr>
              <w:t>207,759</w:t>
            </w:r>
          </w:p>
        </w:tc>
        <w:tc>
          <w:tcPr>
            <w:tcW w:w="1170" w:type="dxa"/>
          </w:tcPr>
          <w:p w14:paraId="717DAA90" w14:textId="77777777" w:rsidR="00AC1205" w:rsidRDefault="00000000">
            <w:pPr>
              <w:jc w:val="right"/>
            </w:pPr>
            <w:r>
              <w:rPr>
                <w:rFonts w:ascii="Consolas" w:eastAsia="Consolas" w:hAnsi="Consolas" w:cs="Consolas"/>
                <w:sz w:val="16"/>
              </w:rPr>
              <w:t>90,978</w:t>
            </w:r>
          </w:p>
        </w:tc>
        <w:tc>
          <w:tcPr>
            <w:tcW w:w="1170" w:type="dxa"/>
          </w:tcPr>
          <w:p w14:paraId="717DAA91" w14:textId="77777777" w:rsidR="00AC1205" w:rsidRDefault="00000000">
            <w:pPr>
              <w:jc w:val="right"/>
            </w:pPr>
            <w:r>
              <w:rPr>
                <w:rFonts w:ascii="Consolas" w:eastAsia="Consolas" w:hAnsi="Consolas" w:cs="Consolas"/>
                <w:sz w:val="16"/>
              </w:rPr>
              <w:t>0</w:t>
            </w:r>
          </w:p>
        </w:tc>
      </w:tr>
      <w:tr w:rsidR="00AC1205" w14:paraId="717DAA9B" w14:textId="77777777">
        <w:tc>
          <w:tcPr>
            <w:tcW w:w="1170" w:type="dxa"/>
          </w:tcPr>
          <w:p w14:paraId="717DAA93" w14:textId="77777777" w:rsidR="00AC1205" w:rsidRDefault="00000000">
            <w:pPr>
              <w:jc w:val="right"/>
            </w:pPr>
            <w:r>
              <w:rPr>
                <w:rFonts w:ascii="Consolas" w:eastAsia="Consolas" w:hAnsi="Consolas" w:cs="Consolas"/>
                <w:sz w:val="16"/>
              </w:rPr>
              <w:t>3</w:t>
            </w:r>
          </w:p>
        </w:tc>
        <w:tc>
          <w:tcPr>
            <w:tcW w:w="1170" w:type="dxa"/>
          </w:tcPr>
          <w:p w14:paraId="717DAA94" w14:textId="77777777" w:rsidR="00AC1205" w:rsidRDefault="00000000">
            <w:pPr>
              <w:jc w:val="right"/>
            </w:pPr>
            <w:r>
              <w:rPr>
                <w:rFonts w:ascii="Consolas" w:eastAsia="Consolas" w:hAnsi="Consolas" w:cs="Consolas"/>
                <w:sz w:val="16"/>
              </w:rPr>
              <w:t>71,287</w:t>
            </w:r>
          </w:p>
        </w:tc>
        <w:tc>
          <w:tcPr>
            <w:tcW w:w="1170" w:type="dxa"/>
          </w:tcPr>
          <w:p w14:paraId="717DAA95" w14:textId="77777777" w:rsidR="00AC1205" w:rsidRDefault="00000000">
            <w:pPr>
              <w:jc w:val="right"/>
            </w:pPr>
            <w:r>
              <w:rPr>
                <w:rFonts w:ascii="Consolas" w:eastAsia="Consolas" w:hAnsi="Consolas" w:cs="Consolas"/>
                <w:sz w:val="16"/>
              </w:rPr>
              <w:t>13,375</w:t>
            </w:r>
          </w:p>
        </w:tc>
        <w:tc>
          <w:tcPr>
            <w:tcW w:w="1170" w:type="dxa"/>
          </w:tcPr>
          <w:p w14:paraId="717DAA96" w14:textId="77777777" w:rsidR="00AC1205" w:rsidRDefault="00000000">
            <w:pPr>
              <w:jc w:val="right"/>
            </w:pPr>
            <w:r>
              <w:rPr>
                <w:rFonts w:ascii="Consolas" w:eastAsia="Consolas" w:hAnsi="Consolas" w:cs="Consolas"/>
                <w:sz w:val="16"/>
              </w:rPr>
              <w:t>41,586</w:t>
            </w:r>
          </w:p>
        </w:tc>
        <w:tc>
          <w:tcPr>
            <w:tcW w:w="1170" w:type="dxa"/>
          </w:tcPr>
          <w:p w14:paraId="717DAA97" w14:textId="77777777" w:rsidR="00AC1205" w:rsidRDefault="00000000">
            <w:pPr>
              <w:jc w:val="right"/>
            </w:pPr>
            <w:r>
              <w:rPr>
                <w:rFonts w:ascii="Consolas" w:eastAsia="Consolas" w:hAnsi="Consolas" w:cs="Consolas"/>
                <w:sz w:val="16"/>
              </w:rPr>
              <w:t>14,479</w:t>
            </w:r>
          </w:p>
        </w:tc>
        <w:tc>
          <w:tcPr>
            <w:tcW w:w="1170" w:type="dxa"/>
          </w:tcPr>
          <w:p w14:paraId="717DAA98" w14:textId="77777777" w:rsidR="00AC1205" w:rsidRDefault="00000000">
            <w:pPr>
              <w:jc w:val="right"/>
            </w:pPr>
            <w:r>
              <w:rPr>
                <w:rFonts w:ascii="Consolas" w:eastAsia="Consolas" w:hAnsi="Consolas" w:cs="Consolas"/>
                <w:sz w:val="16"/>
              </w:rPr>
              <w:t>0</w:t>
            </w:r>
          </w:p>
        </w:tc>
        <w:tc>
          <w:tcPr>
            <w:tcW w:w="1170" w:type="dxa"/>
          </w:tcPr>
          <w:p w14:paraId="717DAA99" w14:textId="77777777" w:rsidR="00AC1205" w:rsidRDefault="00000000">
            <w:pPr>
              <w:jc w:val="right"/>
            </w:pPr>
            <w:r>
              <w:rPr>
                <w:rFonts w:ascii="Consolas" w:eastAsia="Consolas" w:hAnsi="Consolas" w:cs="Consolas"/>
                <w:sz w:val="16"/>
              </w:rPr>
              <w:t>34,683</w:t>
            </w:r>
          </w:p>
        </w:tc>
        <w:tc>
          <w:tcPr>
            <w:tcW w:w="1170" w:type="dxa"/>
          </w:tcPr>
          <w:p w14:paraId="717DAA9A" w14:textId="77777777" w:rsidR="00AC1205" w:rsidRDefault="00000000">
            <w:pPr>
              <w:jc w:val="right"/>
            </w:pPr>
            <w:r>
              <w:rPr>
                <w:rFonts w:ascii="Consolas" w:eastAsia="Consolas" w:hAnsi="Consolas" w:cs="Consolas"/>
                <w:sz w:val="16"/>
              </w:rPr>
              <w:t>0</w:t>
            </w:r>
          </w:p>
        </w:tc>
      </w:tr>
      <w:tr w:rsidR="00AC1205" w14:paraId="717DAAA4" w14:textId="77777777">
        <w:tc>
          <w:tcPr>
            <w:tcW w:w="1170" w:type="dxa"/>
          </w:tcPr>
          <w:p w14:paraId="717DAA9C" w14:textId="77777777" w:rsidR="00AC1205" w:rsidRDefault="00000000">
            <w:pPr>
              <w:jc w:val="right"/>
            </w:pPr>
            <w:r>
              <w:rPr>
                <w:rFonts w:ascii="Consolas" w:eastAsia="Consolas" w:hAnsi="Consolas" w:cs="Consolas"/>
                <w:sz w:val="16"/>
              </w:rPr>
              <w:t>32</w:t>
            </w:r>
          </w:p>
        </w:tc>
        <w:tc>
          <w:tcPr>
            <w:tcW w:w="1170" w:type="dxa"/>
          </w:tcPr>
          <w:p w14:paraId="717DAA9D" w14:textId="77777777" w:rsidR="00AC1205" w:rsidRDefault="00000000">
            <w:pPr>
              <w:jc w:val="right"/>
            </w:pPr>
            <w:r>
              <w:rPr>
                <w:rFonts w:ascii="Consolas" w:eastAsia="Consolas" w:hAnsi="Consolas" w:cs="Consolas"/>
                <w:sz w:val="16"/>
              </w:rPr>
              <w:t>0</w:t>
            </w:r>
          </w:p>
        </w:tc>
        <w:tc>
          <w:tcPr>
            <w:tcW w:w="1170" w:type="dxa"/>
          </w:tcPr>
          <w:p w14:paraId="717DAA9E" w14:textId="77777777" w:rsidR="00AC1205" w:rsidRDefault="00000000">
            <w:pPr>
              <w:jc w:val="right"/>
            </w:pPr>
            <w:r>
              <w:rPr>
                <w:rFonts w:ascii="Consolas" w:eastAsia="Consolas" w:hAnsi="Consolas" w:cs="Consolas"/>
                <w:sz w:val="16"/>
              </w:rPr>
              <w:t>0</w:t>
            </w:r>
          </w:p>
        </w:tc>
        <w:tc>
          <w:tcPr>
            <w:tcW w:w="1170" w:type="dxa"/>
          </w:tcPr>
          <w:p w14:paraId="717DAA9F" w14:textId="77777777" w:rsidR="00AC1205" w:rsidRDefault="00000000">
            <w:pPr>
              <w:jc w:val="right"/>
            </w:pPr>
            <w:r>
              <w:rPr>
                <w:rFonts w:ascii="Consolas" w:eastAsia="Consolas" w:hAnsi="Consolas" w:cs="Consolas"/>
                <w:sz w:val="16"/>
              </w:rPr>
              <w:t>0</w:t>
            </w:r>
          </w:p>
        </w:tc>
        <w:tc>
          <w:tcPr>
            <w:tcW w:w="1170" w:type="dxa"/>
          </w:tcPr>
          <w:p w14:paraId="717DAAA0" w14:textId="77777777" w:rsidR="00AC1205" w:rsidRDefault="00000000">
            <w:pPr>
              <w:jc w:val="right"/>
            </w:pPr>
            <w:r>
              <w:rPr>
                <w:rFonts w:ascii="Consolas" w:eastAsia="Consolas" w:hAnsi="Consolas" w:cs="Consolas"/>
                <w:sz w:val="16"/>
              </w:rPr>
              <w:t>21</w:t>
            </w:r>
          </w:p>
        </w:tc>
        <w:tc>
          <w:tcPr>
            <w:tcW w:w="1170" w:type="dxa"/>
          </w:tcPr>
          <w:p w14:paraId="717DAAA1" w14:textId="77777777" w:rsidR="00AC1205" w:rsidRDefault="00000000">
            <w:pPr>
              <w:jc w:val="right"/>
            </w:pPr>
            <w:r>
              <w:rPr>
                <w:rFonts w:ascii="Consolas" w:eastAsia="Consolas" w:hAnsi="Consolas" w:cs="Consolas"/>
                <w:sz w:val="16"/>
              </w:rPr>
              <w:t>0</w:t>
            </w:r>
          </w:p>
        </w:tc>
        <w:tc>
          <w:tcPr>
            <w:tcW w:w="1170" w:type="dxa"/>
          </w:tcPr>
          <w:p w14:paraId="717DAAA2" w14:textId="77777777" w:rsidR="00AC1205" w:rsidRDefault="00000000">
            <w:pPr>
              <w:jc w:val="right"/>
            </w:pPr>
            <w:r>
              <w:rPr>
                <w:rFonts w:ascii="Consolas" w:eastAsia="Consolas" w:hAnsi="Consolas" w:cs="Consolas"/>
                <w:sz w:val="16"/>
              </w:rPr>
              <w:t>0</w:t>
            </w:r>
          </w:p>
        </w:tc>
        <w:tc>
          <w:tcPr>
            <w:tcW w:w="1170" w:type="dxa"/>
          </w:tcPr>
          <w:p w14:paraId="717DAAA3" w14:textId="77777777" w:rsidR="00AC1205" w:rsidRDefault="00000000">
            <w:pPr>
              <w:jc w:val="right"/>
            </w:pPr>
            <w:r>
              <w:rPr>
                <w:rFonts w:ascii="Consolas" w:eastAsia="Consolas" w:hAnsi="Consolas" w:cs="Consolas"/>
                <w:sz w:val="16"/>
              </w:rPr>
              <w:t>0</w:t>
            </w:r>
          </w:p>
        </w:tc>
      </w:tr>
      <w:tr w:rsidR="00AC1205" w14:paraId="717DAAAD" w14:textId="77777777">
        <w:tc>
          <w:tcPr>
            <w:tcW w:w="1170" w:type="dxa"/>
            <w:tcBorders>
              <w:bottom w:val="single" w:sz="0" w:space="0" w:color="000000"/>
            </w:tcBorders>
          </w:tcPr>
          <w:p w14:paraId="717DAAA5"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AA6" w14:textId="77777777" w:rsidR="00AC1205" w:rsidRDefault="00000000">
            <w:pPr>
              <w:jc w:val="right"/>
            </w:pPr>
            <w:r>
              <w:rPr>
                <w:rFonts w:ascii="Consolas" w:eastAsia="Consolas" w:hAnsi="Consolas" w:cs="Consolas"/>
                <w:sz w:val="16"/>
              </w:rPr>
              <w:t>6,321</w:t>
            </w:r>
          </w:p>
        </w:tc>
        <w:tc>
          <w:tcPr>
            <w:tcW w:w="1170" w:type="dxa"/>
            <w:tcBorders>
              <w:bottom w:val="single" w:sz="0" w:space="0" w:color="000000"/>
            </w:tcBorders>
          </w:tcPr>
          <w:p w14:paraId="717DAAA7" w14:textId="77777777" w:rsidR="00AC1205" w:rsidRDefault="00000000">
            <w:pPr>
              <w:jc w:val="right"/>
            </w:pPr>
            <w:r>
              <w:rPr>
                <w:rFonts w:ascii="Consolas" w:eastAsia="Consolas" w:hAnsi="Consolas" w:cs="Consolas"/>
                <w:sz w:val="16"/>
              </w:rPr>
              <w:t>36,576</w:t>
            </w:r>
          </w:p>
        </w:tc>
        <w:tc>
          <w:tcPr>
            <w:tcW w:w="1170" w:type="dxa"/>
            <w:tcBorders>
              <w:bottom w:val="single" w:sz="0" w:space="0" w:color="000000"/>
            </w:tcBorders>
          </w:tcPr>
          <w:p w14:paraId="717DAAA8" w14:textId="77777777" w:rsidR="00AC1205" w:rsidRDefault="00000000">
            <w:pPr>
              <w:jc w:val="right"/>
            </w:pPr>
            <w:r>
              <w:rPr>
                <w:rFonts w:ascii="Consolas" w:eastAsia="Consolas" w:hAnsi="Consolas" w:cs="Consolas"/>
                <w:sz w:val="16"/>
              </w:rPr>
              <w:t>5,124</w:t>
            </w:r>
          </w:p>
        </w:tc>
        <w:tc>
          <w:tcPr>
            <w:tcW w:w="1170" w:type="dxa"/>
            <w:tcBorders>
              <w:bottom w:val="single" w:sz="0" w:space="0" w:color="000000"/>
            </w:tcBorders>
          </w:tcPr>
          <w:p w14:paraId="717DAAA9" w14:textId="77777777" w:rsidR="00AC1205" w:rsidRDefault="00000000">
            <w:pPr>
              <w:jc w:val="right"/>
            </w:pPr>
            <w:r>
              <w:rPr>
                <w:rFonts w:ascii="Consolas" w:eastAsia="Consolas" w:hAnsi="Consolas" w:cs="Consolas"/>
                <w:sz w:val="16"/>
              </w:rPr>
              <w:t>970</w:t>
            </w:r>
          </w:p>
        </w:tc>
        <w:tc>
          <w:tcPr>
            <w:tcW w:w="1170" w:type="dxa"/>
            <w:tcBorders>
              <w:bottom w:val="single" w:sz="0" w:space="0" w:color="000000"/>
            </w:tcBorders>
          </w:tcPr>
          <w:p w14:paraId="717DAAAA" w14:textId="77777777" w:rsidR="00AC1205" w:rsidRDefault="00000000">
            <w:pPr>
              <w:jc w:val="right"/>
            </w:pPr>
            <w:r>
              <w:rPr>
                <w:rFonts w:ascii="Consolas" w:eastAsia="Consolas" w:hAnsi="Consolas" w:cs="Consolas"/>
                <w:sz w:val="16"/>
              </w:rPr>
              <w:t>10,004</w:t>
            </w:r>
          </w:p>
        </w:tc>
        <w:tc>
          <w:tcPr>
            <w:tcW w:w="1170" w:type="dxa"/>
            <w:tcBorders>
              <w:bottom w:val="single" w:sz="0" w:space="0" w:color="000000"/>
            </w:tcBorders>
          </w:tcPr>
          <w:p w14:paraId="717DAAAB" w14:textId="77777777" w:rsidR="00AC1205" w:rsidRDefault="00000000">
            <w:pPr>
              <w:jc w:val="right"/>
            </w:pPr>
            <w:r>
              <w:rPr>
                <w:rFonts w:ascii="Consolas" w:eastAsia="Consolas" w:hAnsi="Consolas" w:cs="Consolas"/>
                <w:sz w:val="16"/>
              </w:rPr>
              <w:t>55,217</w:t>
            </w:r>
          </w:p>
        </w:tc>
        <w:tc>
          <w:tcPr>
            <w:tcW w:w="1170" w:type="dxa"/>
            <w:tcBorders>
              <w:bottom w:val="single" w:sz="0" w:space="0" w:color="000000"/>
            </w:tcBorders>
          </w:tcPr>
          <w:p w14:paraId="717DAAAC" w14:textId="77777777" w:rsidR="00AC1205" w:rsidRDefault="00000000">
            <w:pPr>
              <w:jc w:val="right"/>
            </w:pPr>
            <w:r>
              <w:rPr>
                <w:rFonts w:ascii="Consolas" w:eastAsia="Consolas" w:hAnsi="Consolas" w:cs="Consolas"/>
                <w:sz w:val="16"/>
              </w:rPr>
              <w:t>116,355</w:t>
            </w:r>
          </w:p>
        </w:tc>
      </w:tr>
      <w:tr w:rsidR="00AC1205" w14:paraId="717DAAB6" w14:textId="77777777">
        <w:tc>
          <w:tcPr>
            <w:tcW w:w="0" w:type="auto"/>
            <w:tcBorders>
              <w:top w:val="single" w:sz="0" w:space="0" w:color="000000"/>
              <w:bottom w:val="single" w:sz="0" w:space="0" w:color="000000"/>
            </w:tcBorders>
          </w:tcPr>
          <w:p w14:paraId="717DAAAE"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AAF"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AB0"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AB1"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AB2"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AB3"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AB4"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AB5" w14:textId="77777777" w:rsidR="00AC1205" w:rsidRDefault="00000000">
            <w:pPr>
              <w:jc w:val="right"/>
            </w:pPr>
            <w:r>
              <w:rPr>
                <w:rFonts w:ascii="Consolas" w:eastAsia="Consolas" w:hAnsi="Consolas" w:cs="Consolas"/>
                <w:sz w:val="16"/>
              </w:rPr>
              <w:t>116,355</w:t>
            </w:r>
          </w:p>
        </w:tc>
      </w:tr>
    </w:tbl>
    <w:p w14:paraId="717DAAB7" w14:textId="77777777" w:rsidR="00AC1205" w:rsidRDefault="00AC1205"/>
    <w:p w14:paraId="717DAAB8" w14:textId="77777777" w:rsidR="00AC1205" w:rsidRDefault="00000000">
      <w:r>
        <w:br/>
      </w:r>
    </w:p>
    <w:p w14:paraId="717DAAB9" w14:textId="77777777" w:rsidR="00AC1205" w:rsidRDefault="00000000">
      <w:pPr>
        <w:shd w:val="solid" w:color="B0C4DE" w:fill="auto"/>
      </w:pPr>
      <w:r>
        <w:rPr>
          <w:b/>
          <w:sz w:val="26"/>
        </w:rPr>
        <w:t>medu4</w:t>
      </w:r>
    </w:p>
    <w:p w14:paraId="717DAABA" w14:textId="77777777" w:rsidR="00AC1205" w:rsidRDefault="00000000">
      <w:pPr>
        <w:rPr>
          <w:color w:val="4682B4"/>
        </w:rPr>
      </w:pPr>
      <w:r>
        <w:rPr>
          <w:color w:val="4682B4"/>
        </w:rPr>
        <w:t>Mother's education: 4 levels</w:t>
      </w:r>
      <w:r>
        <w:rPr>
          <w:color w:val="4682B4"/>
        </w:rPr>
        <w:br/>
        <w:t xml:space="preserve">   (1):   [0-1] Primary</w:t>
      </w:r>
      <w:r>
        <w:rPr>
          <w:color w:val="4682B4"/>
        </w:rPr>
        <w:br/>
        <w:t xml:space="preserve">   (2):   [2] Secondary lower</w:t>
      </w:r>
      <w:r>
        <w:rPr>
          <w:color w:val="4682B4"/>
        </w:rPr>
        <w:br/>
        <w:t xml:space="preserve">   (3):   [3-4] Secondary upper</w:t>
      </w:r>
      <w:r>
        <w:rPr>
          <w:color w:val="4682B4"/>
        </w:rPr>
        <w:br/>
        <w:t xml:space="preserve">   (4):   [5-8] Tertiary</w:t>
      </w:r>
      <w:r>
        <w:rPr>
          <w:color w:val="4682B4"/>
        </w:rPr>
        <w:br/>
        <w:t xml:space="preserve">   (32):   32</w:t>
      </w:r>
      <w:r>
        <w:rPr>
          <w:color w:val="4682B4"/>
        </w:rPr>
        <w:br/>
      </w:r>
    </w:p>
    <w:p w14:paraId="717DAABB"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ABD" w14:textId="77777777">
        <w:tc>
          <w:tcPr>
            <w:tcW w:w="9360" w:type="dxa"/>
            <w:gridSpan w:val="6"/>
          </w:tcPr>
          <w:p w14:paraId="717DAABC" w14:textId="77777777" w:rsidR="00AC1205" w:rsidRDefault="00000000">
            <w:r>
              <w:rPr>
                <w:rFonts w:ascii="Consolas" w:eastAsia="Consolas" w:hAnsi="Consolas" w:cs="Consolas"/>
                <w:b/>
                <w:sz w:val="18"/>
              </w:rPr>
              <w:t xml:space="preserve">       Name: </w:t>
            </w:r>
            <w:r>
              <w:rPr>
                <w:rFonts w:ascii="Consolas" w:eastAsia="Consolas" w:hAnsi="Consolas" w:cs="Consolas"/>
                <w:sz w:val="18"/>
              </w:rPr>
              <w:t>medu4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education: 4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584,091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1.44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1.77           </w:t>
            </w:r>
            <w:r>
              <w:rPr>
                <w:rFonts w:ascii="Consolas" w:eastAsia="Consolas" w:hAnsi="Consolas" w:cs="Consolas"/>
                <w:sz w:val="18"/>
              </w:rPr>
              <w:br/>
            </w:r>
          </w:p>
        </w:tc>
      </w:tr>
      <w:tr w:rsidR="00AC1205" w14:paraId="717DAAC4" w14:textId="77777777">
        <w:tc>
          <w:tcPr>
            <w:tcW w:w="1560" w:type="dxa"/>
          </w:tcPr>
          <w:p w14:paraId="717DAABE" w14:textId="77777777" w:rsidR="00AC1205" w:rsidRDefault="00AC1205"/>
        </w:tc>
        <w:tc>
          <w:tcPr>
            <w:tcW w:w="1560" w:type="dxa"/>
            <w:tcBorders>
              <w:top w:val="single" w:sz="0" w:space="0" w:color="000000"/>
              <w:bottom w:val="single" w:sz="0" w:space="0" w:color="000000"/>
            </w:tcBorders>
          </w:tcPr>
          <w:p w14:paraId="717DAABF"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AC0"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AC1"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AC2" w14:textId="77777777" w:rsidR="00AC1205" w:rsidRDefault="00000000">
            <w:pPr>
              <w:jc w:val="right"/>
            </w:pPr>
            <w:r>
              <w:rPr>
                <w:rFonts w:ascii="Consolas" w:eastAsia="Consolas" w:hAnsi="Consolas" w:cs="Consolas"/>
                <w:b/>
                <w:sz w:val="18"/>
              </w:rPr>
              <w:t>Percent</w:t>
            </w:r>
          </w:p>
        </w:tc>
        <w:tc>
          <w:tcPr>
            <w:tcW w:w="1560" w:type="dxa"/>
          </w:tcPr>
          <w:p w14:paraId="717DAAC3" w14:textId="77777777" w:rsidR="00AC1205" w:rsidRDefault="00AC1205"/>
        </w:tc>
      </w:tr>
      <w:tr w:rsidR="00AC1205" w14:paraId="717DAACB" w14:textId="77777777">
        <w:tc>
          <w:tcPr>
            <w:tcW w:w="1560" w:type="dxa"/>
            <w:tcBorders>
              <w:right w:val="nil"/>
            </w:tcBorders>
          </w:tcPr>
          <w:p w14:paraId="717DAAC5" w14:textId="77777777" w:rsidR="00AC1205" w:rsidRDefault="00AC1205"/>
        </w:tc>
        <w:tc>
          <w:tcPr>
            <w:tcW w:w="1560" w:type="dxa"/>
            <w:tcBorders>
              <w:top w:val="single" w:sz="0" w:space="0" w:color="000000"/>
              <w:left w:val="nil"/>
              <w:bottom w:val="single" w:sz="0" w:space="0" w:color="D3D3D3"/>
            </w:tcBorders>
          </w:tcPr>
          <w:p w14:paraId="717DAAC6" w14:textId="77777777" w:rsidR="00AC1205" w:rsidRDefault="00000000">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717DAAC7" w14:textId="77777777" w:rsidR="00AC1205" w:rsidRDefault="00AC1205"/>
        </w:tc>
        <w:tc>
          <w:tcPr>
            <w:tcW w:w="1560" w:type="dxa"/>
            <w:tcBorders>
              <w:top w:val="single" w:sz="0" w:space="0" w:color="000000"/>
              <w:bottom w:val="single" w:sz="0" w:space="0" w:color="D3D3D3"/>
            </w:tcBorders>
          </w:tcPr>
          <w:p w14:paraId="717DAAC8" w14:textId="77777777" w:rsidR="00AC1205" w:rsidRDefault="00000000">
            <w:pPr>
              <w:jc w:val="right"/>
            </w:pPr>
            <w:r>
              <w:rPr>
                <w:rFonts w:ascii="Consolas" w:eastAsia="Consolas" w:hAnsi="Consolas" w:cs="Consolas"/>
                <w:sz w:val="16"/>
              </w:rPr>
              <w:t xml:space="preserve">        33</w:t>
            </w:r>
          </w:p>
        </w:tc>
        <w:tc>
          <w:tcPr>
            <w:tcW w:w="1560" w:type="dxa"/>
            <w:tcBorders>
              <w:top w:val="single" w:sz="0" w:space="0" w:color="000000"/>
              <w:bottom w:val="single" w:sz="0" w:space="0" w:color="D3D3D3"/>
            </w:tcBorders>
          </w:tcPr>
          <w:p w14:paraId="717DAAC9" w14:textId="77777777" w:rsidR="00AC1205" w:rsidRDefault="00000000">
            <w:pPr>
              <w:jc w:val="right"/>
            </w:pPr>
            <w:r>
              <w:rPr>
                <w:rFonts w:ascii="Consolas" w:eastAsia="Consolas" w:hAnsi="Consolas" w:cs="Consolas"/>
                <w:sz w:val="16"/>
              </w:rPr>
              <w:t xml:space="preserve">      0.0</w:t>
            </w:r>
          </w:p>
        </w:tc>
        <w:tc>
          <w:tcPr>
            <w:tcW w:w="1560" w:type="dxa"/>
          </w:tcPr>
          <w:p w14:paraId="717DAACA" w14:textId="77777777" w:rsidR="00AC1205" w:rsidRDefault="00AC1205"/>
        </w:tc>
      </w:tr>
      <w:tr w:rsidR="00AC1205" w14:paraId="717DAAD2" w14:textId="77777777">
        <w:tc>
          <w:tcPr>
            <w:tcW w:w="1560" w:type="dxa"/>
            <w:tcBorders>
              <w:right w:val="nil"/>
            </w:tcBorders>
          </w:tcPr>
          <w:p w14:paraId="717DAACC" w14:textId="77777777" w:rsidR="00AC1205" w:rsidRDefault="00AC1205"/>
        </w:tc>
        <w:tc>
          <w:tcPr>
            <w:tcW w:w="1560" w:type="dxa"/>
            <w:tcBorders>
              <w:top w:val="single" w:sz="0" w:space="0" w:color="D3D3D3"/>
              <w:left w:val="nil"/>
              <w:bottom w:val="single" w:sz="0" w:space="0" w:color="D3D3D3"/>
            </w:tcBorders>
          </w:tcPr>
          <w:p w14:paraId="717DAACD"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AACE" w14:textId="77777777" w:rsidR="00AC1205" w:rsidRDefault="00AC1205"/>
        </w:tc>
        <w:tc>
          <w:tcPr>
            <w:tcW w:w="1560" w:type="dxa"/>
            <w:tcBorders>
              <w:top w:val="single" w:sz="0" w:space="0" w:color="D3D3D3"/>
              <w:bottom w:val="single" w:sz="0" w:space="0" w:color="D3D3D3"/>
            </w:tcBorders>
          </w:tcPr>
          <w:p w14:paraId="717DAACF" w14:textId="77777777" w:rsidR="00AC1205" w:rsidRDefault="00000000">
            <w:pPr>
              <w:jc w:val="right"/>
            </w:pPr>
            <w:r>
              <w:rPr>
                <w:rFonts w:ascii="Consolas" w:eastAsia="Consolas" w:hAnsi="Consolas" w:cs="Consolas"/>
                <w:sz w:val="16"/>
              </w:rPr>
              <w:t xml:space="preserve">    11,007</w:t>
            </w:r>
          </w:p>
        </w:tc>
        <w:tc>
          <w:tcPr>
            <w:tcW w:w="1560" w:type="dxa"/>
            <w:tcBorders>
              <w:top w:val="single" w:sz="0" w:space="0" w:color="D3D3D3"/>
              <w:bottom w:val="single" w:sz="0" w:space="0" w:color="D3D3D3"/>
            </w:tcBorders>
          </w:tcPr>
          <w:p w14:paraId="717DAAD0" w14:textId="77777777" w:rsidR="00AC1205" w:rsidRDefault="00000000">
            <w:pPr>
              <w:jc w:val="right"/>
            </w:pPr>
            <w:r>
              <w:rPr>
                <w:rFonts w:ascii="Consolas" w:eastAsia="Consolas" w:hAnsi="Consolas" w:cs="Consolas"/>
                <w:sz w:val="16"/>
              </w:rPr>
              <w:t xml:space="preserve">      0.4</w:t>
            </w:r>
          </w:p>
        </w:tc>
        <w:tc>
          <w:tcPr>
            <w:tcW w:w="1560" w:type="dxa"/>
          </w:tcPr>
          <w:p w14:paraId="717DAAD1" w14:textId="77777777" w:rsidR="00AC1205" w:rsidRDefault="00AC1205"/>
        </w:tc>
      </w:tr>
      <w:tr w:rsidR="00AC1205" w14:paraId="717DAAD9" w14:textId="77777777">
        <w:tc>
          <w:tcPr>
            <w:tcW w:w="1560" w:type="dxa"/>
            <w:tcBorders>
              <w:right w:val="nil"/>
            </w:tcBorders>
          </w:tcPr>
          <w:p w14:paraId="717DAAD3" w14:textId="77777777" w:rsidR="00AC1205" w:rsidRDefault="00AC1205"/>
        </w:tc>
        <w:tc>
          <w:tcPr>
            <w:tcW w:w="1560" w:type="dxa"/>
            <w:tcBorders>
              <w:top w:val="single" w:sz="0" w:space="0" w:color="D3D3D3"/>
              <w:left w:val="nil"/>
              <w:bottom w:val="single" w:sz="0" w:space="0" w:color="D3D3D3"/>
            </w:tcBorders>
          </w:tcPr>
          <w:p w14:paraId="717DAAD4"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AD5" w14:textId="77777777" w:rsidR="00AC1205" w:rsidRDefault="00AC1205"/>
        </w:tc>
        <w:tc>
          <w:tcPr>
            <w:tcW w:w="1560" w:type="dxa"/>
            <w:tcBorders>
              <w:top w:val="single" w:sz="0" w:space="0" w:color="D3D3D3"/>
              <w:bottom w:val="single" w:sz="0" w:space="0" w:color="D3D3D3"/>
            </w:tcBorders>
          </w:tcPr>
          <w:p w14:paraId="717DAAD6" w14:textId="77777777" w:rsidR="00AC1205" w:rsidRDefault="00000000">
            <w:pPr>
              <w:jc w:val="right"/>
            </w:pPr>
            <w:r>
              <w:rPr>
                <w:rFonts w:ascii="Consolas" w:eastAsia="Consolas" w:hAnsi="Consolas" w:cs="Consolas"/>
                <w:sz w:val="16"/>
              </w:rPr>
              <w:t xml:space="preserve">   222,025</w:t>
            </w:r>
          </w:p>
        </w:tc>
        <w:tc>
          <w:tcPr>
            <w:tcW w:w="1560" w:type="dxa"/>
            <w:tcBorders>
              <w:top w:val="single" w:sz="0" w:space="0" w:color="D3D3D3"/>
              <w:bottom w:val="single" w:sz="0" w:space="0" w:color="D3D3D3"/>
            </w:tcBorders>
          </w:tcPr>
          <w:p w14:paraId="717DAAD7" w14:textId="77777777" w:rsidR="00AC1205" w:rsidRDefault="00000000">
            <w:pPr>
              <w:jc w:val="right"/>
            </w:pPr>
            <w:r>
              <w:rPr>
                <w:rFonts w:ascii="Consolas" w:eastAsia="Consolas" w:hAnsi="Consolas" w:cs="Consolas"/>
                <w:sz w:val="16"/>
              </w:rPr>
              <w:t xml:space="preserve">      7.2</w:t>
            </w:r>
          </w:p>
        </w:tc>
        <w:tc>
          <w:tcPr>
            <w:tcW w:w="1560" w:type="dxa"/>
          </w:tcPr>
          <w:p w14:paraId="717DAAD8" w14:textId="77777777" w:rsidR="00AC1205" w:rsidRDefault="00AC1205"/>
        </w:tc>
      </w:tr>
      <w:tr w:rsidR="00AC1205" w14:paraId="717DAAE0" w14:textId="77777777">
        <w:tc>
          <w:tcPr>
            <w:tcW w:w="1560" w:type="dxa"/>
            <w:tcBorders>
              <w:right w:val="nil"/>
            </w:tcBorders>
          </w:tcPr>
          <w:p w14:paraId="717DAADA" w14:textId="77777777" w:rsidR="00AC1205" w:rsidRDefault="00AC1205"/>
        </w:tc>
        <w:tc>
          <w:tcPr>
            <w:tcW w:w="1560" w:type="dxa"/>
            <w:tcBorders>
              <w:top w:val="single" w:sz="0" w:space="0" w:color="D3D3D3"/>
              <w:left w:val="nil"/>
              <w:bottom w:val="single" w:sz="0" w:space="0" w:color="D3D3D3"/>
            </w:tcBorders>
          </w:tcPr>
          <w:p w14:paraId="717DAADB"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ADC" w14:textId="77777777" w:rsidR="00AC1205" w:rsidRDefault="00AC1205"/>
        </w:tc>
        <w:tc>
          <w:tcPr>
            <w:tcW w:w="1560" w:type="dxa"/>
            <w:tcBorders>
              <w:top w:val="single" w:sz="0" w:space="0" w:color="D3D3D3"/>
              <w:bottom w:val="single" w:sz="0" w:space="0" w:color="D3D3D3"/>
            </w:tcBorders>
          </w:tcPr>
          <w:p w14:paraId="717DAADD" w14:textId="77777777" w:rsidR="00AC1205" w:rsidRDefault="00000000">
            <w:pPr>
              <w:jc w:val="right"/>
            </w:pPr>
            <w:r>
              <w:rPr>
                <w:rFonts w:ascii="Consolas" w:eastAsia="Consolas" w:hAnsi="Consolas" w:cs="Consolas"/>
                <w:sz w:val="16"/>
              </w:rPr>
              <w:t xml:space="preserve">    23,523</w:t>
            </w:r>
          </w:p>
        </w:tc>
        <w:tc>
          <w:tcPr>
            <w:tcW w:w="1560" w:type="dxa"/>
            <w:tcBorders>
              <w:top w:val="single" w:sz="0" w:space="0" w:color="D3D3D3"/>
              <w:bottom w:val="single" w:sz="0" w:space="0" w:color="D3D3D3"/>
            </w:tcBorders>
          </w:tcPr>
          <w:p w14:paraId="717DAADE" w14:textId="77777777" w:rsidR="00AC1205" w:rsidRDefault="00000000">
            <w:pPr>
              <w:jc w:val="right"/>
            </w:pPr>
            <w:r>
              <w:rPr>
                <w:rFonts w:ascii="Consolas" w:eastAsia="Consolas" w:hAnsi="Consolas" w:cs="Consolas"/>
                <w:sz w:val="16"/>
              </w:rPr>
              <w:t xml:space="preserve">      0.8</w:t>
            </w:r>
          </w:p>
        </w:tc>
        <w:tc>
          <w:tcPr>
            <w:tcW w:w="1560" w:type="dxa"/>
          </w:tcPr>
          <w:p w14:paraId="717DAADF" w14:textId="77777777" w:rsidR="00AC1205" w:rsidRDefault="00AC1205"/>
        </w:tc>
      </w:tr>
      <w:tr w:rsidR="00AC1205" w14:paraId="717DAAE7" w14:textId="77777777">
        <w:tc>
          <w:tcPr>
            <w:tcW w:w="1560" w:type="dxa"/>
            <w:tcBorders>
              <w:right w:val="nil"/>
            </w:tcBorders>
          </w:tcPr>
          <w:p w14:paraId="717DAAE1" w14:textId="77777777" w:rsidR="00AC1205" w:rsidRDefault="00AC1205"/>
        </w:tc>
        <w:tc>
          <w:tcPr>
            <w:tcW w:w="1560" w:type="dxa"/>
            <w:tcBorders>
              <w:top w:val="single" w:sz="0" w:space="0" w:color="D3D3D3"/>
              <w:left w:val="nil"/>
              <w:bottom w:val="single" w:sz="0" w:space="0" w:color="D3D3D3"/>
            </w:tcBorders>
          </w:tcPr>
          <w:p w14:paraId="717DAAE2"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AE3" w14:textId="77777777" w:rsidR="00AC1205" w:rsidRDefault="00AC1205"/>
        </w:tc>
        <w:tc>
          <w:tcPr>
            <w:tcW w:w="1560" w:type="dxa"/>
            <w:tcBorders>
              <w:top w:val="single" w:sz="0" w:space="0" w:color="D3D3D3"/>
              <w:bottom w:val="single" w:sz="0" w:space="0" w:color="D3D3D3"/>
            </w:tcBorders>
          </w:tcPr>
          <w:p w14:paraId="717DAAE4" w14:textId="77777777" w:rsidR="00AC1205" w:rsidRDefault="00000000">
            <w:pPr>
              <w:jc w:val="right"/>
            </w:pPr>
            <w:r>
              <w:rPr>
                <w:rFonts w:ascii="Consolas" w:eastAsia="Consolas" w:hAnsi="Consolas" w:cs="Consolas"/>
                <w:sz w:val="16"/>
              </w:rPr>
              <w:t xml:space="preserve">    96,936</w:t>
            </w:r>
          </w:p>
        </w:tc>
        <w:tc>
          <w:tcPr>
            <w:tcW w:w="1560" w:type="dxa"/>
            <w:tcBorders>
              <w:top w:val="single" w:sz="0" w:space="0" w:color="D3D3D3"/>
              <w:bottom w:val="single" w:sz="0" w:space="0" w:color="D3D3D3"/>
            </w:tcBorders>
          </w:tcPr>
          <w:p w14:paraId="717DAAE5" w14:textId="77777777" w:rsidR="00AC1205" w:rsidRDefault="00000000">
            <w:pPr>
              <w:jc w:val="right"/>
            </w:pPr>
            <w:r>
              <w:rPr>
                <w:rFonts w:ascii="Consolas" w:eastAsia="Consolas" w:hAnsi="Consolas" w:cs="Consolas"/>
                <w:sz w:val="16"/>
              </w:rPr>
              <w:t xml:space="preserve">      3.1</w:t>
            </w:r>
          </w:p>
        </w:tc>
        <w:tc>
          <w:tcPr>
            <w:tcW w:w="1560" w:type="dxa"/>
          </w:tcPr>
          <w:p w14:paraId="717DAAE6" w14:textId="77777777" w:rsidR="00AC1205" w:rsidRDefault="00AC1205"/>
        </w:tc>
      </w:tr>
      <w:tr w:rsidR="00AC1205" w14:paraId="717DAAEE" w14:textId="77777777">
        <w:tc>
          <w:tcPr>
            <w:tcW w:w="1560" w:type="dxa"/>
            <w:tcBorders>
              <w:right w:val="nil"/>
            </w:tcBorders>
          </w:tcPr>
          <w:p w14:paraId="717DAAE8" w14:textId="77777777" w:rsidR="00AC1205" w:rsidRDefault="00AC1205"/>
        </w:tc>
        <w:tc>
          <w:tcPr>
            <w:tcW w:w="1560" w:type="dxa"/>
            <w:tcBorders>
              <w:top w:val="single" w:sz="0" w:space="0" w:color="D3D3D3"/>
              <w:left w:val="nil"/>
              <w:bottom w:val="single" w:sz="0" w:space="0" w:color="D3D3D3"/>
            </w:tcBorders>
          </w:tcPr>
          <w:p w14:paraId="717DAAE9"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AEA" w14:textId="77777777" w:rsidR="00AC1205" w:rsidRDefault="00000000">
            <w:r>
              <w:rPr>
                <w:rFonts w:ascii="Consolas" w:eastAsia="Consolas" w:hAnsi="Consolas" w:cs="Consolas"/>
                <w:sz w:val="16"/>
              </w:rPr>
              <w:t>[0-1] Primary</w:t>
            </w:r>
          </w:p>
        </w:tc>
        <w:tc>
          <w:tcPr>
            <w:tcW w:w="1560" w:type="dxa"/>
            <w:tcBorders>
              <w:top w:val="single" w:sz="0" w:space="0" w:color="D3D3D3"/>
              <w:bottom w:val="single" w:sz="0" w:space="0" w:color="D3D3D3"/>
            </w:tcBorders>
          </w:tcPr>
          <w:p w14:paraId="717DAAEB" w14:textId="77777777" w:rsidR="00AC1205" w:rsidRDefault="00000000">
            <w:pPr>
              <w:jc w:val="right"/>
            </w:pPr>
            <w:r>
              <w:rPr>
                <w:rFonts w:ascii="Consolas" w:eastAsia="Consolas" w:hAnsi="Consolas" w:cs="Consolas"/>
                <w:sz w:val="16"/>
              </w:rPr>
              <w:t xml:space="preserve">   809,126</w:t>
            </w:r>
          </w:p>
        </w:tc>
        <w:tc>
          <w:tcPr>
            <w:tcW w:w="1560" w:type="dxa"/>
            <w:tcBorders>
              <w:top w:val="single" w:sz="0" w:space="0" w:color="D3D3D3"/>
              <w:bottom w:val="single" w:sz="0" w:space="0" w:color="D3D3D3"/>
            </w:tcBorders>
          </w:tcPr>
          <w:p w14:paraId="717DAAEC" w14:textId="77777777" w:rsidR="00AC1205" w:rsidRDefault="00000000">
            <w:pPr>
              <w:jc w:val="right"/>
            </w:pPr>
            <w:r>
              <w:rPr>
                <w:rFonts w:ascii="Consolas" w:eastAsia="Consolas" w:hAnsi="Consolas" w:cs="Consolas"/>
                <w:sz w:val="16"/>
              </w:rPr>
              <w:t xml:space="preserve">     26.2</w:t>
            </w:r>
          </w:p>
        </w:tc>
        <w:tc>
          <w:tcPr>
            <w:tcW w:w="1560" w:type="dxa"/>
          </w:tcPr>
          <w:p w14:paraId="717DAAED" w14:textId="77777777" w:rsidR="00AC1205" w:rsidRDefault="00AC1205"/>
        </w:tc>
      </w:tr>
      <w:tr w:rsidR="00AC1205" w14:paraId="717DAAF5" w14:textId="77777777">
        <w:tc>
          <w:tcPr>
            <w:tcW w:w="1560" w:type="dxa"/>
            <w:tcBorders>
              <w:right w:val="nil"/>
            </w:tcBorders>
          </w:tcPr>
          <w:p w14:paraId="717DAAEF" w14:textId="77777777" w:rsidR="00AC1205" w:rsidRDefault="00AC1205"/>
        </w:tc>
        <w:tc>
          <w:tcPr>
            <w:tcW w:w="1560" w:type="dxa"/>
            <w:tcBorders>
              <w:top w:val="single" w:sz="0" w:space="0" w:color="D3D3D3"/>
              <w:left w:val="nil"/>
              <w:bottom w:val="single" w:sz="0" w:space="0" w:color="D3D3D3"/>
            </w:tcBorders>
          </w:tcPr>
          <w:p w14:paraId="717DAAF0"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AF1" w14:textId="77777777" w:rsidR="00AC1205" w:rsidRDefault="00000000">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717DAAF2" w14:textId="77777777" w:rsidR="00AC1205" w:rsidRDefault="00000000">
            <w:pPr>
              <w:jc w:val="right"/>
            </w:pPr>
            <w:r>
              <w:rPr>
                <w:rFonts w:ascii="Consolas" w:eastAsia="Consolas" w:hAnsi="Consolas" w:cs="Consolas"/>
                <w:sz w:val="16"/>
              </w:rPr>
              <w:t xml:space="preserve">   1021446</w:t>
            </w:r>
          </w:p>
        </w:tc>
        <w:tc>
          <w:tcPr>
            <w:tcW w:w="1560" w:type="dxa"/>
            <w:tcBorders>
              <w:top w:val="single" w:sz="0" w:space="0" w:color="D3D3D3"/>
              <w:bottom w:val="single" w:sz="0" w:space="0" w:color="D3D3D3"/>
            </w:tcBorders>
          </w:tcPr>
          <w:p w14:paraId="717DAAF3" w14:textId="77777777" w:rsidR="00AC1205" w:rsidRDefault="00000000">
            <w:pPr>
              <w:jc w:val="right"/>
            </w:pPr>
            <w:r>
              <w:rPr>
                <w:rFonts w:ascii="Consolas" w:eastAsia="Consolas" w:hAnsi="Consolas" w:cs="Consolas"/>
                <w:sz w:val="16"/>
              </w:rPr>
              <w:t xml:space="preserve">     33.1</w:t>
            </w:r>
          </w:p>
        </w:tc>
        <w:tc>
          <w:tcPr>
            <w:tcW w:w="1560" w:type="dxa"/>
          </w:tcPr>
          <w:p w14:paraId="717DAAF4" w14:textId="77777777" w:rsidR="00AC1205" w:rsidRDefault="00AC1205"/>
        </w:tc>
      </w:tr>
      <w:tr w:rsidR="00AC1205" w14:paraId="717DAAFC" w14:textId="77777777">
        <w:tc>
          <w:tcPr>
            <w:tcW w:w="1560" w:type="dxa"/>
            <w:tcBorders>
              <w:right w:val="nil"/>
            </w:tcBorders>
          </w:tcPr>
          <w:p w14:paraId="717DAAF6" w14:textId="77777777" w:rsidR="00AC1205" w:rsidRDefault="00AC1205"/>
        </w:tc>
        <w:tc>
          <w:tcPr>
            <w:tcW w:w="1560" w:type="dxa"/>
            <w:tcBorders>
              <w:top w:val="single" w:sz="0" w:space="0" w:color="D3D3D3"/>
              <w:left w:val="nil"/>
              <w:bottom w:val="single" w:sz="0" w:space="0" w:color="D3D3D3"/>
            </w:tcBorders>
          </w:tcPr>
          <w:p w14:paraId="717DAAF7"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AF8" w14:textId="77777777" w:rsidR="00AC1205" w:rsidRDefault="00000000">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717DAAF9" w14:textId="77777777" w:rsidR="00AC1205" w:rsidRDefault="00000000">
            <w:pPr>
              <w:jc w:val="right"/>
            </w:pPr>
            <w:r>
              <w:rPr>
                <w:rFonts w:ascii="Consolas" w:eastAsia="Consolas" w:hAnsi="Consolas" w:cs="Consolas"/>
                <w:sz w:val="16"/>
              </w:rPr>
              <w:t xml:space="preserve">   535,822</w:t>
            </w:r>
          </w:p>
        </w:tc>
        <w:tc>
          <w:tcPr>
            <w:tcW w:w="1560" w:type="dxa"/>
            <w:tcBorders>
              <w:top w:val="single" w:sz="0" w:space="0" w:color="D3D3D3"/>
              <w:bottom w:val="single" w:sz="0" w:space="0" w:color="D3D3D3"/>
            </w:tcBorders>
          </w:tcPr>
          <w:p w14:paraId="717DAAFA" w14:textId="77777777" w:rsidR="00AC1205" w:rsidRDefault="00000000">
            <w:pPr>
              <w:jc w:val="right"/>
            </w:pPr>
            <w:r>
              <w:rPr>
                <w:rFonts w:ascii="Consolas" w:eastAsia="Consolas" w:hAnsi="Consolas" w:cs="Consolas"/>
                <w:sz w:val="16"/>
              </w:rPr>
              <w:t xml:space="preserve">     17.4</w:t>
            </w:r>
          </w:p>
        </w:tc>
        <w:tc>
          <w:tcPr>
            <w:tcW w:w="1560" w:type="dxa"/>
          </w:tcPr>
          <w:p w14:paraId="717DAAFB" w14:textId="77777777" w:rsidR="00AC1205" w:rsidRDefault="00AC1205"/>
        </w:tc>
      </w:tr>
      <w:tr w:rsidR="00AC1205" w14:paraId="717DAB03" w14:textId="77777777">
        <w:tc>
          <w:tcPr>
            <w:tcW w:w="1560" w:type="dxa"/>
            <w:tcBorders>
              <w:right w:val="nil"/>
            </w:tcBorders>
          </w:tcPr>
          <w:p w14:paraId="717DAAFD" w14:textId="77777777" w:rsidR="00AC1205" w:rsidRDefault="00AC1205"/>
        </w:tc>
        <w:tc>
          <w:tcPr>
            <w:tcW w:w="1560" w:type="dxa"/>
            <w:tcBorders>
              <w:top w:val="single" w:sz="0" w:space="0" w:color="D3D3D3"/>
              <w:left w:val="nil"/>
              <w:bottom w:val="single" w:sz="0" w:space="0" w:color="D3D3D3"/>
            </w:tcBorders>
          </w:tcPr>
          <w:p w14:paraId="717DAAFE"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AAFF" w14:textId="77777777" w:rsidR="00AC1205" w:rsidRDefault="00000000">
            <w:r>
              <w:rPr>
                <w:rFonts w:ascii="Consolas" w:eastAsia="Consolas" w:hAnsi="Consolas" w:cs="Consolas"/>
                <w:sz w:val="16"/>
              </w:rPr>
              <w:t>[5-8] Tertiary</w:t>
            </w:r>
          </w:p>
        </w:tc>
        <w:tc>
          <w:tcPr>
            <w:tcW w:w="1560" w:type="dxa"/>
            <w:tcBorders>
              <w:top w:val="single" w:sz="0" w:space="0" w:color="D3D3D3"/>
              <w:bottom w:val="single" w:sz="0" w:space="0" w:color="D3D3D3"/>
            </w:tcBorders>
          </w:tcPr>
          <w:p w14:paraId="717DAB00" w14:textId="77777777" w:rsidR="00AC1205" w:rsidRDefault="00000000">
            <w:pPr>
              <w:jc w:val="right"/>
            </w:pPr>
            <w:r>
              <w:rPr>
                <w:rFonts w:ascii="Consolas" w:eastAsia="Consolas" w:hAnsi="Consolas" w:cs="Consolas"/>
                <w:sz w:val="16"/>
              </w:rPr>
              <w:t xml:space="preserve">   133,824</w:t>
            </w:r>
          </w:p>
        </w:tc>
        <w:tc>
          <w:tcPr>
            <w:tcW w:w="1560" w:type="dxa"/>
            <w:tcBorders>
              <w:top w:val="single" w:sz="0" w:space="0" w:color="D3D3D3"/>
              <w:bottom w:val="single" w:sz="0" w:space="0" w:color="D3D3D3"/>
            </w:tcBorders>
          </w:tcPr>
          <w:p w14:paraId="717DAB01" w14:textId="77777777" w:rsidR="00AC1205" w:rsidRDefault="00000000">
            <w:pPr>
              <w:jc w:val="right"/>
            </w:pPr>
            <w:r>
              <w:rPr>
                <w:rFonts w:ascii="Consolas" w:eastAsia="Consolas" w:hAnsi="Consolas" w:cs="Consolas"/>
                <w:sz w:val="16"/>
              </w:rPr>
              <w:t xml:space="preserve">      4.3</w:t>
            </w:r>
          </w:p>
        </w:tc>
        <w:tc>
          <w:tcPr>
            <w:tcW w:w="1560" w:type="dxa"/>
          </w:tcPr>
          <w:p w14:paraId="717DAB02" w14:textId="77777777" w:rsidR="00AC1205" w:rsidRDefault="00AC1205"/>
        </w:tc>
      </w:tr>
      <w:tr w:rsidR="00AC1205" w14:paraId="717DAB0A" w14:textId="77777777">
        <w:tc>
          <w:tcPr>
            <w:tcW w:w="1560" w:type="dxa"/>
            <w:tcBorders>
              <w:right w:val="nil"/>
            </w:tcBorders>
          </w:tcPr>
          <w:p w14:paraId="717DAB04" w14:textId="77777777" w:rsidR="00AC1205" w:rsidRDefault="00AC1205"/>
        </w:tc>
        <w:tc>
          <w:tcPr>
            <w:tcW w:w="1560" w:type="dxa"/>
            <w:tcBorders>
              <w:top w:val="single" w:sz="0" w:space="0" w:color="D3D3D3"/>
              <w:left w:val="nil"/>
              <w:bottom w:val="single" w:sz="0" w:space="0" w:color="D3D3D3"/>
            </w:tcBorders>
          </w:tcPr>
          <w:p w14:paraId="717DAB05" w14:textId="77777777" w:rsidR="00AC1205" w:rsidRDefault="00000000">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717DAB06" w14:textId="77777777" w:rsidR="00AC1205" w:rsidRDefault="00AC1205"/>
        </w:tc>
        <w:tc>
          <w:tcPr>
            <w:tcW w:w="1560" w:type="dxa"/>
            <w:tcBorders>
              <w:top w:val="single" w:sz="0" w:space="0" w:color="D3D3D3"/>
              <w:bottom w:val="single" w:sz="0" w:space="0" w:color="D3D3D3"/>
            </w:tcBorders>
          </w:tcPr>
          <w:p w14:paraId="717DAB07" w14:textId="77777777" w:rsidR="00AC1205" w:rsidRDefault="00000000">
            <w:pPr>
              <w:jc w:val="right"/>
            </w:pPr>
            <w:r>
              <w:rPr>
                <w:rFonts w:ascii="Consolas" w:eastAsia="Consolas" w:hAnsi="Consolas" w:cs="Consolas"/>
                <w:sz w:val="16"/>
              </w:rPr>
              <w:t xml:space="preserve">        21</w:t>
            </w:r>
          </w:p>
        </w:tc>
        <w:tc>
          <w:tcPr>
            <w:tcW w:w="1560" w:type="dxa"/>
            <w:tcBorders>
              <w:top w:val="single" w:sz="0" w:space="0" w:color="D3D3D3"/>
              <w:bottom w:val="single" w:sz="0" w:space="0" w:color="D3D3D3"/>
            </w:tcBorders>
          </w:tcPr>
          <w:p w14:paraId="717DAB08" w14:textId="77777777" w:rsidR="00AC1205" w:rsidRDefault="00000000">
            <w:pPr>
              <w:jc w:val="right"/>
            </w:pPr>
            <w:r>
              <w:rPr>
                <w:rFonts w:ascii="Consolas" w:eastAsia="Consolas" w:hAnsi="Consolas" w:cs="Consolas"/>
                <w:sz w:val="16"/>
              </w:rPr>
              <w:t xml:space="preserve">      0.0</w:t>
            </w:r>
          </w:p>
        </w:tc>
        <w:tc>
          <w:tcPr>
            <w:tcW w:w="1560" w:type="dxa"/>
          </w:tcPr>
          <w:p w14:paraId="717DAB09" w14:textId="77777777" w:rsidR="00AC1205" w:rsidRDefault="00AC1205"/>
        </w:tc>
      </w:tr>
      <w:tr w:rsidR="00AC1205" w14:paraId="717DAB11" w14:textId="77777777">
        <w:tc>
          <w:tcPr>
            <w:tcW w:w="1560" w:type="dxa"/>
            <w:tcBorders>
              <w:right w:val="nil"/>
            </w:tcBorders>
          </w:tcPr>
          <w:p w14:paraId="717DAB0B" w14:textId="77777777" w:rsidR="00AC1205" w:rsidRDefault="00AC1205"/>
        </w:tc>
        <w:tc>
          <w:tcPr>
            <w:tcW w:w="1560" w:type="dxa"/>
            <w:tcBorders>
              <w:top w:val="single" w:sz="0" w:space="0" w:color="D3D3D3"/>
              <w:left w:val="nil"/>
              <w:bottom w:val="single" w:sz="0" w:space="0" w:color="000000"/>
            </w:tcBorders>
          </w:tcPr>
          <w:p w14:paraId="717DAB0C"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B0D" w14:textId="77777777" w:rsidR="00AC1205" w:rsidRDefault="00AC1205"/>
        </w:tc>
        <w:tc>
          <w:tcPr>
            <w:tcW w:w="1560" w:type="dxa"/>
            <w:tcBorders>
              <w:top w:val="single" w:sz="0" w:space="0" w:color="D3D3D3"/>
              <w:bottom w:val="single" w:sz="0" w:space="0" w:color="000000"/>
            </w:tcBorders>
          </w:tcPr>
          <w:p w14:paraId="717DAB0E" w14:textId="77777777" w:rsidR="00AC1205" w:rsidRDefault="00000000">
            <w:pPr>
              <w:jc w:val="right"/>
            </w:pPr>
            <w:r>
              <w:rPr>
                <w:rFonts w:ascii="Consolas" w:eastAsia="Consolas" w:hAnsi="Consolas" w:cs="Consolas"/>
                <w:sz w:val="16"/>
              </w:rPr>
              <w:t xml:space="preserve">   230,567</w:t>
            </w:r>
          </w:p>
        </w:tc>
        <w:tc>
          <w:tcPr>
            <w:tcW w:w="1560" w:type="dxa"/>
            <w:tcBorders>
              <w:top w:val="single" w:sz="0" w:space="0" w:color="D3D3D3"/>
              <w:bottom w:val="single" w:sz="0" w:space="0" w:color="000000"/>
            </w:tcBorders>
          </w:tcPr>
          <w:p w14:paraId="717DAB0F" w14:textId="77777777" w:rsidR="00AC1205" w:rsidRDefault="00000000">
            <w:pPr>
              <w:jc w:val="right"/>
            </w:pPr>
            <w:r>
              <w:rPr>
                <w:rFonts w:ascii="Consolas" w:eastAsia="Consolas" w:hAnsi="Consolas" w:cs="Consolas"/>
                <w:sz w:val="16"/>
              </w:rPr>
              <w:t xml:space="preserve">      7.5</w:t>
            </w:r>
          </w:p>
        </w:tc>
        <w:tc>
          <w:tcPr>
            <w:tcW w:w="1560" w:type="dxa"/>
          </w:tcPr>
          <w:p w14:paraId="717DAB10" w14:textId="77777777" w:rsidR="00AC1205" w:rsidRDefault="00AC1205"/>
        </w:tc>
      </w:tr>
      <w:tr w:rsidR="00AC1205" w14:paraId="717DAB18" w14:textId="77777777">
        <w:tc>
          <w:tcPr>
            <w:tcW w:w="1560" w:type="dxa"/>
          </w:tcPr>
          <w:p w14:paraId="717DAB12" w14:textId="77777777" w:rsidR="00AC1205" w:rsidRDefault="00AC1205"/>
        </w:tc>
        <w:tc>
          <w:tcPr>
            <w:tcW w:w="1560" w:type="dxa"/>
            <w:tcBorders>
              <w:top w:val="single" w:sz="0" w:space="0" w:color="000000"/>
              <w:bottom w:val="single" w:sz="0" w:space="0" w:color="000000"/>
            </w:tcBorders>
          </w:tcPr>
          <w:p w14:paraId="717DAB13" w14:textId="77777777" w:rsidR="00AC1205" w:rsidRDefault="00AC1205"/>
        </w:tc>
        <w:tc>
          <w:tcPr>
            <w:tcW w:w="1560" w:type="dxa"/>
            <w:tcBorders>
              <w:top w:val="single" w:sz="0" w:space="0" w:color="000000"/>
              <w:bottom w:val="single" w:sz="0" w:space="0" w:color="000000"/>
            </w:tcBorders>
          </w:tcPr>
          <w:p w14:paraId="717DAB14"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B15"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B16" w14:textId="77777777" w:rsidR="00AC1205" w:rsidRDefault="00AC1205"/>
        </w:tc>
        <w:tc>
          <w:tcPr>
            <w:tcW w:w="1560" w:type="dxa"/>
          </w:tcPr>
          <w:p w14:paraId="717DAB17" w14:textId="77777777" w:rsidR="00AC1205" w:rsidRDefault="00AC1205"/>
        </w:tc>
      </w:tr>
    </w:tbl>
    <w:p w14:paraId="717DAB19"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B22" w14:textId="77777777">
        <w:tc>
          <w:tcPr>
            <w:tcW w:w="1170" w:type="dxa"/>
            <w:tcBorders>
              <w:top w:val="single" w:sz="0" w:space="0" w:color="000000"/>
              <w:bottom w:val="single" w:sz="0" w:space="0" w:color="000000"/>
            </w:tcBorders>
          </w:tcPr>
          <w:p w14:paraId="717DAB1A"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B1B"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B1C"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B1D"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B1E"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B1F"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B20"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B21" w14:textId="77777777" w:rsidR="00AC1205" w:rsidRDefault="00000000">
            <w:pPr>
              <w:jc w:val="right"/>
            </w:pPr>
            <w:r>
              <w:rPr>
                <w:rFonts w:ascii="Consolas" w:eastAsia="Consolas" w:hAnsi="Consolas" w:cs="Consolas"/>
                <w:b/>
                <w:sz w:val="18"/>
              </w:rPr>
              <w:t>[8] NL</w:t>
            </w:r>
          </w:p>
        </w:tc>
      </w:tr>
      <w:tr w:rsidR="00AC1205" w14:paraId="717DAB2B" w14:textId="77777777">
        <w:tc>
          <w:tcPr>
            <w:tcW w:w="1170" w:type="dxa"/>
            <w:tcBorders>
              <w:top w:val="single" w:sz="0" w:space="0" w:color="000000"/>
            </w:tcBorders>
          </w:tcPr>
          <w:p w14:paraId="717DAB23" w14:textId="77777777" w:rsidR="00AC1205" w:rsidRDefault="00000000">
            <w:pPr>
              <w:jc w:val="right"/>
            </w:pPr>
            <w:r>
              <w:rPr>
                <w:rFonts w:ascii="Consolas" w:eastAsia="Consolas" w:hAnsi="Consolas" w:cs="Consolas"/>
                <w:sz w:val="16"/>
              </w:rPr>
              <w:t>-9</w:t>
            </w:r>
          </w:p>
        </w:tc>
        <w:tc>
          <w:tcPr>
            <w:tcW w:w="1170" w:type="dxa"/>
            <w:tcBorders>
              <w:top w:val="single" w:sz="0" w:space="0" w:color="000000"/>
            </w:tcBorders>
          </w:tcPr>
          <w:p w14:paraId="717DAB2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B2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B2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B2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B28" w14:textId="77777777" w:rsidR="00AC1205" w:rsidRDefault="00000000">
            <w:pPr>
              <w:jc w:val="right"/>
            </w:pPr>
            <w:r>
              <w:rPr>
                <w:rFonts w:ascii="Consolas" w:eastAsia="Consolas" w:hAnsi="Consolas" w:cs="Consolas"/>
                <w:sz w:val="16"/>
              </w:rPr>
              <w:t>33</w:t>
            </w:r>
          </w:p>
        </w:tc>
        <w:tc>
          <w:tcPr>
            <w:tcW w:w="1170" w:type="dxa"/>
            <w:tcBorders>
              <w:top w:val="single" w:sz="0" w:space="0" w:color="000000"/>
            </w:tcBorders>
          </w:tcPr>
          <w:p w14:paraId="717DAB2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B2A" w14:textId="77777777" w:rsidR="00AC1205" w:rsidRDefault="00000000">
            <w:pPr>
              <w:jc w:val="right"/>
            </w:pPr>
            <w:r>
              <w:rPr>
                <w:rFonts w:ascii="Consolas" w:eastAsia="Consolas" w:hAnsi="Consolas" w:cs="Consolas"/>
                <w:sz w:val="16"/>
              </w:rPr>
              <w:t>0</w:t>
            </w:r>
          </w:p>
        </w:tc>
      </w:tr>
      <w:tr w:rsidR="00AC1205" w14:paraId="717DAB34" w14:textId="77777777">
        <w:tc>
          <w:tcPr>
            <w:tcW w:w="1170" w:type="dxa"/>
          </w:tcPr>
          <w:p w14:paraId="717DAB2C" w14:textId="77777777" w:rsidR="00AC1205" w:rsidRDefault="00000000">
            <w:pPr>
              <w:jc w:val="right"/>
            </w:pPr>
            <w:r>
              <w:rPr>
                <w:rFonts w:ascii="Consolas" w:eastAsia="Consolas" w:hAnsi="Consolas" w:cs="Consolas"/>
                <w:sz w:val="16"/>
              </w:rPr>
              <w:t>-8</w:t>
            </w:r>
          </w:p>
        </w:tc>
        <w:tc>
          <w:tcPr>
            <w:tcW w:w="1170" w:type="dxa"/>
          </w:tcPr>
          <w:p w14:paraId="717DAB2D" w14:textId="77777777" w:rsidR="00AC1205" w:rsidRDefault="00000000">
            <w:pPr>
              <w:jc w:val="right"/>
            </w:pPr>
            <w:r>
              <w:rPr>
                <w:rFonts w:ascii="Consolas" w:eastAsia="Consolas" w:hAnsi="Consolas" w:cs="Consolas"/>
                <w:sz w:val="16"/>
              </w:rPr>
              <w:t>0</w:t>
            </w:r>
          </w:p>
        </w:tc>
        <w:tc>
          <w:tcPr>
            <w:tcW w:w="1170" w:type="dxa"/>
          </w:tcPr>
          <w:p w14:paraId="717DAB2E" w14:textId="77777777" w:rsidR="00AC1205" w:rsidRDefault="00000000">
            <w:pPr>
              <w:jc w:val="right"/>
            </w:pPr>
            <w:r>
              <w:rPr>
                <w:rFonts w:ascii="Consolas" w:eastAsia="Consolas" w:hAnsi="Consolas" w:cs="Consolas"/>
                <w:sz w:val="16"/>
              </w:rPr>
              <w:t>0</w:t>
            </w:r>
          </w:p>
        </w:tc>
        <w:tc>
          <w:tcPr>
            <w:tcW w:w="1170" w:type="dxa"/>
          </w:tcPr>
          <w:p w14:paraId="717DAB2F" w14:textId="77777777" w:rsidR="00AC1205" w:rsidRDefault="00000000">
            <w:pPr>
              <w:jc w:val="right"/>
            </w:pPr>
            <w:r>
              <w:rPr>
                <w:rFonts w:ascii="Consolas" w:eastAsia="Consolas" w:hAnsi="Consolas" w:cs="Consolas"/>
                <w:sz w:val="16"/>
              </w:rPr>
              <w:t>0</w:t>
            </w:r>
          </w:p>
        </w:tc>
        <w:tc>
          <w:tcPr>
            <w:tcW w:w="1170" w:type="dxa"/>
          </w:tcPr>
          <w:p w14:paraId="717DAB30" w14:textId="77777777" w:rsidR="00AC1205" w:rsidRDefault="00000000">
            <w:pPr>
              <w:jc w:val="right"/>
            </w:pPr>
            <w:r>
              <w:rPr>
                <w:rFonts w:ascii="Consolas" w:eastAsia="Consolas" w:hAnsi="Consolas" w:cs="Consolas"/>
                <w:sz w:val="16"/>
              </w:rPr>
              <w:t>0</w:t>
            </w:r>
          </w:p>
        </w:tc>
        <w:tc>
          <w:tcPr>
            <w:tcW w:w="1170" w:type="dxa"/>
          </w:tcPr>
          <w:p w14:paraId="717DAB31" w14:textId="77777777" w:rsidR="00AC1205" w:rsidRDefault="00000000">
            <w:pPr>
              <w:jc w:val="right"/>
            </w:pPr>
            <w:r>
              <w:rPr>
                <w:rFonts w:ascii="Consolas" w:eastAsia="Consolas" w:hAnsi="Consolas" w:cs="Consolas"/>
                <w:sz w:val="16"/>
              </w:rPr>
              <w:t>11,007</w:t>
            </w:r>
          </w:p>
        </w:tc>
        <w:tc>
          <w:tcPr>
            <w:tcW w:w="1170" w:type="dxa"/>
          </w:tcPr>
          <w:p w14:paraId="717DAB32" w14:textId="77777777" w:rsidR="00AC1205" w:rsidRDefault="00000000">
            <w:pPr>
              <w:jc w:val="right"/>
            </w:pPr>
            <w:r>
              <w:rPr>
                <w:rFonts w:ascii="Consolas" w:eastAsia="Consolas" w:hAnsi="Consolas" w:cs="Consolas"/>
                <w:sz w:val="16"/>
              </w:rPr>
              <w:t>0</w:t>
            </w:r>
          </w:p>
        </w:tc>
        <w:tc>
          <w:tcPr>
            <w:tcW w:w="1170" w:type="dxa"/>
          </w:tcPr>
          <w:p w14:paraId="717DAB33" w14:textId="77777777" w:rsidR="00AC1205" w:rsidRDefault="00000000">
            <w:pPr>
              <w:jc w:val="right"/>
            </w:pPr>
            <w:r>
              <w:rPr>
                <w:rFonts w:ascii="Consolas" w:eastAsia="Consolas" w:hAnsi="Consolas" w:cs="Consolas"/>
                <w:sz w:val="16"/>
              </w:rPr>
              <w:t>0</w:t>
            </w:r>
          </w:p>
        </w:tc>
      </w:tr>
      <w:tr w:rsidR="00AC1205" w14:paraId="717DAB3D" w14:textId="77777777">
        <w:tc>
          <w:tcPr>
            <w:tcW w:w="1170" w:type="dxa"/>
          </w:tcPr>
          <w:p w14:paraId="717DAB35" w14:textId="77777777" w:rsidR="00AC1205" w:rsidRDefault="00000000">
            <w:pPr>
              <w:jc w:val="right"/>
            </w:pPr>
            <w:r>
              <w:rPr>
                <w:rFonts w:ascii="Consolas" w:eastAsia="Consolas" w:hAnsi="Consolas" w:cs="Consolas"/>
                <w:sz w:val="16"/>
              </w:rPr>
              <w:t>-3</w:t>
            </w:r>
          </w:p>
        </w:tc>
        <w:tc>
          <w:tcPr>
            <w:tcW w:w="1170" w:type="dxa"/>
          </w:tcPr>
          <w:p w14:paraId="717DAB36" w14:textId="77777777" w:rsidR="00AC1205" w:rsidRDefault="00000000">
            <w:pPr>
              <w:jc w:val="right"/>
            </w:pPr>
            <w:r>
              <w:rPr>
                <w:rFonts w:ascii="Consolas" w:eastAsia="Consolas" w:hAnsi="Consolas" w:cs="Consolas"/>
                <w:sz w:val="16"/>
              </w:rPr>
              <w:t>599</w:t>
            </w:r>
          </w:p>
        </w:tc>
        <w:tc>
          <w:tcPr>
            <w:tcW w:w="1170" w:type="dxa"/>
          </w:tcPr>
          <w:p w14:paraId="717DAB37" w14:textId="77777777" w:rsidR="00AC1205" w:rsidRDefault="00000000">
            <w:pPr>
              <w:jc w:val="right"/>
            </w:pPr>
            <w:r>
              <w:rPr>
                <w:rFonts w:ascii="Consolas" w:eastAsia="Consolas" w:hAnsi="Consolas" w:cs="Consolas"/>
                <w:sz w:val="16"/>
              </w:rPr>
              <w:t>0</w:t>
            </w:r>
          </w:p>
        </w:tc>
        <w:tc>
          <w:tcPr>
            <w:tcW w:w="1170" w:type="dxa"/>
          </w:tcPr>
          <w:p w14:paraId="717DAB38" w14:textId="77777777" w:rsidR="00AC1205" w:rsidRDefault="00000000">
            <w:pPr>
              <w:jc w:val="right"/>
            </w:pPr>
            <w:r>
              <w:rPr>
                <w:rFonts w:ascii="Consolas" w:eastAsia="Consolas" w:hAnsi="Consolas" w:cs="Consolas"/>
                <w:sz w:val="16"/>
              </w:rPr>
              <w:t>18,618</w:t>
            </w:r>
          </w:p>
        </w:tc>
        <w:tc>
          <w:tcPr>
            <w:tcW w:w="1170" w:type="dxa"/>
          </w:tcPr>
          <w:p w14:paraId="717DAB39" w14:textId="77777777" w:rsidR="00AC1205" w:rsidRDefault="00000000">
            <w:pPr>
              <w:jc w:val="right"/>
            </w:pPr>
            <w:r>
              <w:rPr>
                <w:rFonts w:ascii="Consolas" w:eastAsia="Consolas" w:hAnsi="Consolas" w:cs="Consolas"/>
                <w:sz w:val="16"/>
              </w:rPr>
              <w:t>24,552</w:t>
            </w:r>
          </w:p>
        </w:tc>
        <w:tc>
          <w:tcPr>
            <w:tcW w:w="1170" w:type="dxa"/>
          </w:tcPr>
          <w:p w14:paraId="717DAB3A" w14:textId="77777777" w:rsidR="00AC1205" w:rsidRDefault="00000000">
            <w:pPr>
              <w:jc w:val="right"/>
            </w:pPr>
            <w:r>
              <w:rPr>
                <w:rFonts w:ascii="Consolas" w:eastAsia="Consolas" w:hAnsi="Consolas" w:cs="Consolas"/>
                <w:sz w:val="16"/>
              </w:rPr>
              <w:t>62,670</w:t>
            </w:r>
          </w:p>
        </w:tc>
        <w:tc>
          <w:tcPr>
            <w:tcW w:w="1170" w:type="dxa"/>
          </w:tcPr>
          <w:p w14:paraId="717DAB3B" w14:textId="77777777" w:rsidR="00AC1205" w:rsidRDefault="00000000">
            <w:pPr>
              <w:jc w:val="right"/>
            </w:pPr>
            <w:r>
              <w:rPr>
                <w:rFonts w:ascii="Consolas" w:eastAsia="Consolas" w:hAnsi="Consolas" w:cs="Consolas"/>
                <w:sz w:val="16"/>
              </w:rPr>
              <w:t>115,586</w:t>
            </w:r>
          </w:p>
        </w:tc>
        <w:tc>
          <w:tcPr>
            <w:tcW w:w="1170" w:type="dxa"/>
          </w:tcPr>
          <w:p w14:paraId="717DAB3C" w14:textId="77777777" w:rsidR="00AC1205" w:rsidRDefault="00000000">
            <w:pPr>
              <w:jc w:val="right"/>
            </w:pPr>
            <w:r>
              <w:rPr>
                <w:rFonts w:ascii="Consolas" w:eastAsia="Consolas" w:hAnsi="Consolas" w:cs="Consolas"/>
                <w:sz w:val="16"/>
              </w:rPr>
              <w:t>0</w:t>
            </w:r>
          </w:p>
        </w:tc>
      </w:tr>
      <w:tr w:rsidR="00AC1205" w14:paraId="717DAB46" w14:textId="77777777">
        <w:tc>
          <w:tcPr>
            <w:tcW w:w="1170" w:type="dxa"/>
          </w:tcPr>
          <w:p w14:paraId="717DAB3E" w14:textId="77777777" w:rsidR="00AC1205" w:rsidRDefault="00000000">
            <w:pPr>
              <w:jc w:val="right"/>
            </w:pPr>
            <w:r>
              <w:rPr>
                <w:rFonts w:ascii="Consolas" w:eastAsia="Consolas" w:hAnsi="Consolas" w:cs="Consolas"/>
                <w:sz w:val="16"/>
              </w:rPr>
              <w:t>-2</w:t>
            </w:r>
          </w:p>
        </w:tc>
        <w:tc>
          <w:tcPr>
            <w:tcW w:w="1170" w:type="dxa"/>
          </w:tcPr>
          <w:p w14:paraId="717DAB3F" w14:textId="77777777" w:rsidR="00AC1205" w:rsidRDefault="00000000">
            <w:pPr>
              <w:jc w:val="right"/>
            </w:pPr>
            <w:r>
              <w:rPr>
                <w:rFonts w:ascii="Consolas" w:eastAsia="Consolas" w:hAnsi="Consolas" w:cs="Consolas"/>
                <w:sz w:val="16"/>
              </w:rPr>
              <w:t>23,120</w:t>
            </w:r>
          </w:p>
        </w:tc>
        <w:tc>
          <w:tcPr>
            <w:tcW w:w="1170" w:type="dxa"/>
          </w:tcPr>
          <w:p w14:paraId="717DAB40" w14:textId="77777777" w:rsidR="00AC1205" w:rsidRDefault="00000000">
            <w:pPr>
              <w:jc w:val="right"/>
            </w:pPr>
            <w:r>
              <w:rPr>
                <w:rFonts w:ascii="Consolas" w:eastAsia="Consolas" w:hAnsi="Consolas" w:cs="Consolas"/>
                <w:sz w:val="16"/>
              </w:rPr>
              <w:t>0</w:t>
            </w:r>
          </w:p>
        </w:tc>
        <w:tc>
          <w:tcPr>
            <w:tcW w:w="1170" w:type="dxa"/>
          </w:tcPr>
          <w:p w14:paraId="717DAB41" w14:textId="77777777" w:rsidR="00AC1205" w:rsidRDefault="00000000">
            <w:pPr>
              <w:jc w:val="right"/>
            </w:pPr>
            <w:r>
              <w:rPr>
                <w:rFonts w:ascii="Consolas" w:eastAsia="Consolas" w:hAnsi="Consolas" w:cs="Consolas"/>
                <w:sz w:val="16"/>
              </w:rPr>
              <w:t>0</w:t>
            </w:r>
          </w:p>
        </w:tc>
        <w:tc>
          <w:tcPr>
            <w:tcW w:w="1170" w:type="dxa"/>
          </w:tcPr>
          <w:p w14:paraId="717DAB42" w14:textId="77777777" w:rsidR="00AC1205" w:rsidRDefault="00000000">
            <w:pPr>
              <w:jc w:val="right"/>
            </w:pPr>
            <w:r>
              <w:rPr>
                <w:rFonts w:ascii="Consolas" w:eastAsia="Consolas" w:hAnsi="Consolas" w:cs="Consolas"/>
                <w:sz w:val="16"/>
              </w:rPr>
              <w:t>148</w:t>
            </w:r>
          </w:p>
        </w:tc>
        <w:tc>
          <w:tcPr>
            <w:tcW w:w="1170" w:type="dxa"/>
          </w:tcPr>
          <w:p w14:paraId="717DAB43" w14:textId="77777777" w:rsidR="00AC1205" w:rsidRDefault="00000000">
            <w:pPr>
              <w:jc w:val="right"/>
            </w:pPr>
            <w:r>
              <w:rPr>
                <w:rFonts w:ascii="Consolas" w:eastAsia="Consolas" w:hAnsi="Consolas" w:cs="Consolas"/>
                <w:sz w:val="16"/>
              </w:rPr>
              <w:t>0</w:t>
            </w:r>
          </w:p>
        </w:tc>
        <w:tc>
          <w:tcPr>
            <w:tcW w:w="1170" w:type="dxa"/>
          </w:tcPr>
          <w:p w14:paraId="717DAB44" w14:textId="77777777" w:rsidR="00AC1205" w:rsidRDefault="00000000">
            <w:pPr>
              <w:jc w:val="right"/>
            </w:pPr>
            <w:r>
              <w:rPr>
                <w:rFonts w:ascii="Consolas" w:eastAsia="Consolas" w:hAnsi="Consolas" w:cs="Consolas"/>
                <w:sz w:val="16"/>
              </w:rPr>
              <w:t>255</w:t>
            </w:r>
          </w:p>
        </w:tc>
        <w:tc>
          <w:tcPr>
            <w:tcW w:w="1170" w:type="dxa"/>
          </w:tcPr>
          <w:p w14:paraId="717DAB45" w14:textId="77777777" w:rsidR="00AC1205" w:rsidRDefault="00000000">
            <w:pPr>
              <w:jc w:val="right"/>
            </w:pPr>
            <w:r>
              <w:rPr>
                <w:rFonts w:ascii="Consolas" w:eastAsia="Consolas" w:hAnsi="Consolas" w:cs="Consolas"/>
                <w:sz w:val="16"/>
              </w:rPr>
              <w:t>0</w:t>
            </w:r>
          </w:p>
        </w:tc>
      </w:tr>
      <w:tr w:rsidR="00AC1205" w14:paraId="717DAB4F" w14:textId="77777777">
        <w:tc>
          <w:tcPr>
            <w:tcW w:w="1170" w:type="dxa"/>
          </w:tcPr>
          <w:p w14:paraId="717DAB47" w14:textId="77777777" w:rsidR="00AC1205" w:rsidRDefault="00000000">
            <w:pPr>
              <w:jc w:val="right"/>
            </w:pPr>
            <w:r>
              <w:rPr>
                <w:rFonts w:ascii="Consolas" w:eastAsia="Consolas" w:hAnsi="Consolas" w:cs="Consolas"/>
                <w:sz w:val="16"/>
              </w:rPr>
              <w:t>-1</w:t>
            </w:r>
          </w:p>
        </w:tc>
        <w:tc>
          <w:tcPr>
            <w:tcW w:w="1170" w:type="dxa"/>
          </w:tcPr>
          <w:p w14:paraId="717DAB48" w14:textId="77777777" w:rsidR="00AC1205" w:rsidRDefault="00000000">
            <w:pPr>
              <w:jc w:val="right"/>
            </w:pPr>
            <w:r>
              <w:rPr>
                <w:rFonts w:ascii="Consolas" w:eastAsia="Consolas" w:hAnsi="Consolas" w:cs="Consolas"/>
                <w:sz w:val="16"/>
              </w:rPr>
              <w:t>7,171</w:t>
            </w:r>
          </w:p>
        </w:tc>
        <w:tc>
          <w:tcPr>
            <w:tcW w:w="1170" w:type="dxa"/>
          </w:tcPr>
          <w:p w14:paraId="717DAB49" w14:textId="77777777" w:rsidR="00AC1205" w:rsidRDefault="00000000">
            <w:pPr>
              <w:jc w:val="right"/>
            </w:pPr>
            <w:r>
              <w:rPr>
                <w:rFonts w:ascii="Consolas" w:eastAsia="Consolas" w:hAnsi="Consolas" w:cs="Consolas"/>
                <w:sz w:val="16"/>
              </w:rPr>
              <w:t>4,559</w:t>
            </w:r>
          </w:p>
        </w:tc>
        <w:tc>
          <w:tcPr>
            <w:tcW w:w="1170" w:type="dxa"/>
          </w:tcPr>
          <w:p w14:paraId="717DAB4A" w14:textId="77777777" w:rsidR="00AC1205" w:rsidRDefault="00000000">
            <w:pPr>
              <w:jc w:val="right"/>
            </w:pPr>
            <w:r>
              <w:rPr>
                <w:rFonts w:ascii="Consolas" w:eastAsia="Consolas" w:hAnsi="Consolas" w:cs="Consolas"/>
                <w:sz w:val="16"/>
              </w:rPr>
              <w:t>22,371</w:t>
            </w:r>
          </w:p>
        </w:tc>
        <w:tc>
          <w:tcPr>
            <w:tcW w:w="1170" w:type="dxa"/>
          </w:tcPr>
          <w:p w14:paraId="717DAB4B" w14:textId="77777777" w:rsidR="00AC1205" w:rsidRDefault="00000000">
            <w:pPr>
              <w:jc w:val="right"/>
            </w:pPr>
            <w:r>
              <w:rPr>
                <w:rFonts w:ascii="Consolas" w:eastAsia="Consolas" w:hAnsi="Consolas" w:cs="Consolas"/>
                <w:sz w:val="16"/>
              </w:rPr>
              <w:t>337</w:t>
            </w:r>
          </w:p>
        </w:tc>
        <w:tc>
          <w:tcPr>
            <w:tcW w:w="1170" w:type="dxa"/>
          </w:tcPr>
          <w:p w14:paraId="717DAB4C" w14:textId="77777777" w:rsidR="00AC1205" w:rsidRDefault="00000000">
            <w:pPr>
              <w:jc w:val="right"/>
            </w:pPr>
            <w:r>
              <w:rPr>
                <w:rFonts w:ascii="Consolas" w:eastAsia="Consolas" w:hAnsi="Consolas" w:cs="Consolas"/>
                <w:sz w:val="16"/>
              </w:rPr>
              <w:t>10,294</w:t>
            </w:r>
          </w:p>
        </w:tc>
        <w:tc>
          <w:tcPr>
            <w:tcW w:w="1170" w:type="dxa"/>
          </w:tcPr>
          <w:p w14:paraId="717DAB4D" w14:textId="77777777" w:rsidR="00AC1205" w:rsidRDefault="00000000">
            <w:pPr>
              <w:jc w:val="right"/>
            </w:pPr>
            <w:r>
              <w:rPr>
                <w:rFonts w:ascii="Consolas" w:eastAsia="Consolas" w:hAnsi="Consolas" w:cs="Consolas"/>
                <w:sz w:val="16"/>
              </w:rPr>
              <w:t>52,204</w:t>
            </w:r>
          </w:p>
        </w:tc>
        <w:tc>
          <w:tcPr>
            <w:tcW w:w="1170" w:type="dxa"/>
          </w:tcPr>
          <w:p w14:paraId="717DAB4E" w14:textId="77777777" w:rsidR="00AC1205" w:rsidRDefault="00000000">
            <w:pPr>
              <w:jc w:val="right"/>
            </w:pPr>
            <w:r>
              <w:rPr>
                <w:rFonts w:ascii="Consolas" w:eastAsia="Consolas" w:hAnsi="Consolas" w:cs="Consolas"/>
                <w:sz w:val="16"/>
              </w:rPr>
              <w:t>0</w:t>
            </w:r>
          </w:p>
        </w:tc>
      </w:tr>
      <w:tr w:rsidR="00AC1205" w14:paraId="717DAB58" w14:textId="77777777">
        <w:tc>
          <w:tcPr>
            <w:tcW w:w="1170" w:type="dxa"/>
          </w:tcPr>
          <w:p w14:paraId="717DAB50" w14:textId="77777777" w:rsidR="00AC1205" w:rsidRDefault="00000000">
            <w:pPr>
              <w:jc w:val="right"/>
            </w:pPr>
            <w:r>
              <w:rPr>
                <w:rFonts w:ascii="Consolas" w:eastAsia="Consolas" w:hAnsi="Consolas" w:cs="Consolas"/>
                <w:sz w:val="16"/>
              </w:rPr>
              <w:t>1</w:t>
            </w:r>
          </w:p>
        </w:tc>
        <w:tc>
          <w:tcPr>
            <w:tcW w:w="1170" w:type="dxa"/>
          </w:tcPr>
          <w:p w14:paraId="717DAB51" w14:textId="77777777" w:rsidR="00AC1205" w:rsidRDefault="00000000">
            <w:pPr>
              <w:jc w:val="right"/>
            </w:pPr>
            <w:r>
              <w:rPr>
                <w:rFonts w:ascii="Consolas" w:eastAsia="Consolas" w:hAnsi="Consolas" w:cs="Consolas"/>
                <w:sz w:val="16"/>
              </w:rPr>
              <w:t>42,241</w:t>
            </w:r>
          </w:p>
        </w:tc>
        <w:tc>
          <w:tcPr>
            <w:tcW w:w="1170" w:type="dxa"/>
          </w:tcPr>
          <w:p w14:paraId="717DAB52" w14:textId="77777777" w:rsidR="00AC1205" w:rsidRDefault="00000000">
            <w:pPr>
              <w:jc w:val="right"/>
            </w:pPr>
            <w:r>
              <w:rPr>
                <w:rFonts w:ascii="Consolas" w:eastAsia="Consolas" w:hAnsi="Consolas" w:cs="Consolas"/>
                <w:sz w:val="16"/>
              </w:rPr>
              <w:t>226,581</w:t>
            </w:r>
          </w:p>
        </w:tc>
        <w:tc>
          <w:tcPr>
            <w:tcW w:w="1170" w:type="dxa"/>
          </w:tcPr>
          <w:p w14:paraId="717DAB53" w14:textId="77777777" w:rsidR="00AC1205" w:rsidRDefault="00000000">
            <w:pPr>
              <w:jc w:val="right"/>
            </w:pPr>
            <w:r>
              <w:rPr>
                <w:rFonts w:ascii="Consolas" w:eastAsia="Consolas" w:hAnsi="Consolas" w:cs="Consolas"/>
                <w:sz w:val="16"/>
              </w:rPr>
              <w:t>202,062</w:t>
            </w:r>
          </w:p>
        </w:tc>
        <w:tc>
          <w:tcPr>
            <w:tcW w:w="1170" w:type="dxa"/>
          </w:tcPr>
          <w:p w14:paraId="717DAB54" w14:textId="77777777" w:rsidR="00AC1205" w:rsidRDefault="00000000">
            <w:pPr>
              <w:jc w:val="right"/>
            </w:pPr>
            <w:r>
              <w:rPr>
                <w:rFonts w:ascii="Consolas" w:eastAsia="Consolas" w:hAnsi="Consolas" w:cs="Consolas"/>
                <w:sz w:val="16"/>
              </w:rPr>
              <w:t>5,936</w:t>
            </w:r>
          </w:p>
        </w:tc>
        <w:tc>
          <w:tcPr>
            <w:tcW w:w="1170" w:type="dxa"/>
          </w:tcPr>
          <w:p w14:paraId="717DAB55" w14:textId="77777777" w:rsidR="00AC1205" w:rsidRDefault="00000000">
            <w:pPr>
              <w:jc w:val="right"/>
            </w:pPr>
            <w:r>
              <w:rPr>
                <w:rFonts w:ascii="Consolas" w:eastAsia="Consolas" w:hAnsi="Consolas" w:cs="Consolas"/>
                <w:sz w:val="16"/>
              </w:rPr>
              <w:t>49,621</w:t>
            </w:r>
          </w:p>
        </w:tc>
        <w:tc>
          <w:tcPr>
            <w:tcW w:w="1170" w:type="dxa"/>
          </w:tcPr>
          <w:p w14:paraId="717DAB56" w14:textId="77777777" w:rsidR="00AC1205" w:rsidRDefault="00000000">
            <w:pPr>
              <w:jc w:val="right"/>
            </w:pPr>
            <w:r>
              <w:rPr>
                <w:rFonts w:ascii="Consolas" w:eastAsia="Consolas" w:hAnsi="Consolas" w:cs="Consolas"/>
                <w:sz w:val="16"/>
              </w:rPr>
              <w:t>282,685</w:t>
            </w:r>
          </w:p>
        </w:tc>
        <w:tc>
          <w:tcPr>
            <w:tcW w:w="1170" w:type="dxa"/>
          </w:tcPr>
          <w:p w14:paraId="717DAB57" w14:textId="77777777" w:rsidR="00AC1205" w:rsidRDefault="00000000">
            <w:pPr>
              <w:jc w:val="right"/>
            </w:pPr>
            <w:r>
              <w:rPr>
                <w:rFonts w:ascii="Consolas" w:eastAsia="Consolas" w:hAnsi="Consolas" w:cs="Consolas"/>
                <w:sz w:val="16"/>
              </w:rPr>
              <w:t>0</w:t>
            </w:r>
          </w:p>
        </w:tc>
      </w:tr>
      <w:tr w:rsidR="00AC1205" w14:paraId="717DAB61" w14:textId="77777777">
        <w:tc>
          <w:tcPr>
            <w:tcW w:w="1170" w:type="dxa"/>
          </w:tcPr>
          <w:p w14:paraId="717DAB59" w14:textId="77777777" w:rsidR="00AC1205" w:rsidRDefault="00000000">
            <w:pPr>
              <w:jc w:val="right"/>
            </w:pPr>
            <w:r>
              <w:rPr>
                <w:rFonts w:ascii="Consolas" w:eastAsia="Consolas" w:hAnsi="Consolas" w:cs="Consolas"/>
                <w:sz w:val="16"/>
              </w:rPr>
              <w:t>2</w:t>
            </w:r>
          </w:p>
        </w:tc>
        <w:tc>
          <w:tcPr>
            <w:tcW w:w="1170" w:type="dxa"/>
          </w:tcPr>
          <w:p w14:paraId="717DAB5A" w14:textId="77777777" w:rsidR="00AC1205" w:rsidRDefault="00000000">
            <w:pPr>
              <w:jc w:val="right"/>
            </w:pPr>
            <w:r>
              <w:rPr>
                <w:rFonts w:ascii="Consolas" w:eastAsia="Consolas" w:hAnsi="Consolas" w:cs="Consolas"/>
                <w:sz w:val="16"/>
              </w:rPr>
              <w:t>92,114</w:t>
            </w:r>
          </w:p>
        </w:tc>
        <w:tc>
          <w:tcPr>
            <w:tcW w:w="1170" w:type="dxa"/>
          </w:tcPr>
          <w:p w14:paraId="717DAB5B" w14:textId="77777777" w:rsidR="00AC1205" w:rsidRDefault="00000000">
            <w:pPr>
              <w:jc w:val="right"/>
            </w:pPr>
            <w:r>
              <w:rPr>
                <w:rFonts w:ascii="Consolas" w:eastAsia="Consolas" w:hAnsi="Consolas" w:cs="Consolas"/>
                <w:sz w:val="16"/>
              </w:rPr>
              <w:t>42,887</w:t>
            </w:r>
          </w:p>
        </w:tc>
        <w:tc>
          <w:tcPr>
            <w:tcW w:w="1170" w:type="dxa"/>
          </w:tcPr>
          <w:p w14:paraId="717DAB5C" w14:textId="77777777" w:rsidR="00AC1205" w:rsidRDefault="00000000">
            <w:pPr>
              <w:jc w:val="right"/>
            </w:pPr>
            <w:r>
              <w:rPr>
                <w:rFonts w:ascii="Consolas" w:eastAsia="Consolas" w:hAnsi="Consolas" w:cs="Consolas"/>
                <w:sz w:val="16"/>
              </w:rPr>
              <w:t>209,897</w:t>
            </w:r>
          </w:p>
        </w:tc>
        <w:tc>
          <w:tcPr>
            <w:tcW w:w="1170" w:type="dxa"/>
          </w:tcPr>
          <w:p w14:paraId="717DAB5D" w14:textId="77777777" w:rsidR="00AC1205" w:rsidRDefault="00000000">
            <w:pPr>
              <w:jc w:val="right"/>
            </w:pPr>
            <w:r>
              <w:rPr>
                <w:rFonts w:ascii="Consolas" w:eastAsia="Consolas" w:hAnsi="Consolas" w:cs="Consolas"/>
                <w:sz w:val="16"/>
              </w:rPr>
              <w:t>64,523</w:t>
            </w:r>
          </w:p>
        </w:tc>
        <w:tc>
          <w:tcPr>
            <w:tcW w:w="1170" w:type="dxa"/>
          </w:tcPr>
          <w:p w14:paraId="717DAB5E" w14:textId="77777777" w:rsidR="00AC1205" w:rsidRDefault="00000000">
            <w:pPr>
              <w:jc w:val="right"/>
            </w:pPr>
            <w:r>
              <w:rPr>
                <w:rFonts w:ascii="Consolas" w:eastAsia="Consolas" w:hAnsi="Consolas" w:cs="Consolas"/>
                <w:sz w:val="16"/>
              </w:rPr>
              <w:t>460,747</w:t>
            </w:r>
          </w:p>
        </w:tc>
        <w:tc>
          <w:tcPr>
            <w:tcW w:w="1170" w:type="dxa"/>
          </w:tcPr>
          <w:p w14:paraId="717DAB5F" w14:textId="77777777" w:rsidR="00AC1205" w:rsidRDefault="00000000">
            <w:pPr>
              <w:jc w:val="right"/>
            </w:pPr>
            <w:r>
              <w:rPr>
                <w:rFonts w:ascii="Consolas" w:eastAsia="Consolas" w:hAnsi="Consolas" w:cs="Consolas"/>
                <w:sz w:val="16"/>
              </w:rPr>
              <w:t>151,278</w:t>
            </w:r>
          </w:p>
        </w:tc>
        <w:tc>
          <w:tcPr>
            <w:tcW w:w="1170" w:type="dxa"/>
          </w:tcPr>
          <w:p w14:paraId="717DAB60" w14:textId="77777777" w:rsidR="00AC1205" w:rsidRDefault="00000000">
            <w:pPr>
              <w:jc w:val="right"/>
            </w:pPr>
            <w:r>
              <w:rPr>
                <w:rFonts w:ascii="Consolas" w:eastAsia="Consolas" w:hAnsi="Consolas" w:cs="Consolas"/>
                <w:sz w:val="16"/>
              </w:rPr>
              <w:t>0</w:t>
            </w:r>
          </w:p>
        </w:tc>
      </w:tr>
      <w:tr w:rsidR="00AC1205" w14:paraId="717DAB6A" w14:textId="77777777">
        <w:tc>
          <w:tcPr>
            <w:tcW w:w="1170" w:type="dxa"/>
          </w:tcPr>
          <w:p w14:paraId="717DAB62" w14:textId="77777777" w:rsidR="00AC1205" w:rsidRDefault="00000000">
            <w:pPr>
              <w:jc w:val="right"/>
            </w:pPr>
            <w:r>
              <w:rPr>
                <w:rFonts w:ascii="Consolas" w:eastAsia="Consolas" w:hAnsi="Consolas" w:cs="Consolas"/>
                <w:sz w:val="16"/>
              </w:rPr>
              <w:t>3</w:t>
            </w:r>
          </w:p>
        </w:tc>
        <w:tc>
          <w:tcPr>
            <w:tcW w:w="1170" w:type="dxa"/>
          </w:tcPr>
          <w:p w14:paraId="717DAB63" w14:textId="77777777" w:rsidR="00AC1205" w:rsidRDefault="00000000">
            <w:pPr>
              <w:jc w:val="right"/>
            </w:pPr>
            <w:r>
              <w:rPr>
                <w:rFonts w:ascii="Consolas" w:eastAsia="Consolas" w:hAnsi="Consolas" w:cs="Consolas"/>
                <w:sz w:val="16"/>
              </w:rPr>
              <w:t>47,763</w:t>
            </w:r>
          </w:p>
        </w:tc>
        <w:tc>
          <w:tcPr>
            <w:tcW w:w="1170" w:type="dxa"/>
          </w:tcPr>
          <w:p w14:paraId="717DAB64" w14:textId="77777777" w:rsidR="00AC1205" w:rsidRDefault="00000000">
            <w:pPr>
              <w:jc w:val="right"/>
            </w:pPr>
            <w:r>
              <w:rPr>
                <w:rFonts w:ascii="Consolas" w:eastAsia="Consolas" w:hAnsi="Consolas" w:cs="Consolas"/>
                <w:sz w:val="16"/>
              </w:rPr>
              <w:t>54,788</w:t>
            </w:r>
          </w:p>
        </w:tc>
        <w:tc>
          <w:tcPr>
            <w:tcW w:w="1170" w:type="dxa"/>
          </w:tcPr>
          <w:p w14:paraId="717DAB65" w14:textId="77777777" w:rsidR="00AC1205" w:rsidRDefault="00000000">
            <w:pPr>
              <w:jc w:val="right"/>
            </w:pPr>
            <w:r>
              <w:rPr>
                <w:rFonts w:ascii="Consolas" w:eastAsia="Consolas" w:hAnsi="Consolas" w:cs="Consolas"/>
                <w:sz w:val="16"/>
              </w:rPr>
              <w:t>41,586</w:t>
            </w:r>
          </w:p>
        </w:tc>
        <w:tc>
          <w:tcPr>
            <w:tcW w:w="1170" w:type="dxa"/>
          </w:tcPr>
          <w:p w14:paraId="717DAB66" w14:textId="77777777" w:rsidR="00AC1205" w:rsidRDefault="00000000">
            <w:pPr>
              <w:jc w:val="right"/>
            </w:pPr>
            <w:r>
              <w:rPr>
                <w:rFonts w:ascii="Consolas" w:eastAsia="Consolas" w:hAnsi="Consolas" w:cs="Consolas"/>
                <w:sz w:val="16"/>
              </w:rPr>
              <w:t>92,948</w:t>
            </w:r>
          </w:p>
        </w:tc>
        <w:tc>
          <w:tcPr>
            <w:tcW w:w="1170" w:type="dxa"/>
          </w:tcPr>
          <w:p w14:paraId="717DAB67" w14:textId="77777777" w:rsidR="00AC1205" w:rsidRDefault="00000000">
            <w:pPr>
              <w:jc w:val="right"/>
            </w:pPr>
            <w:r>
              <w:rPr>
                <w:rFonts w:ascii="Consolas" w:eastAsia="Consolas" w:hAnsi="Consolas" w:cs="Consolas"/>
                <w:sz w:val="16"/>
              </w:rPr>
              <w:t>207,759</w:t>
            </w:r>
          </w:p>
        </w:tc>
        <w:tc>
          <w:tcPr>
            <w:tcW w:w="1170" w:type="dxa"/>
          </w:tcPr>
          <w:p w14:paraId="717DAB68" w14:textId="77777777" w:rsidR="00AC1205" w:rsidRDefault="00000000">
            <w:pPr>
              <w:jc w:val="right"/>
            </w:pPr>
            <w:r>
              <w:rPr>
                <w:rFonts w:ascii="Consolas" w:eastAsia="Consolas" w:hAnsi="Consolas" w:cs="Consolas"/>
                <w:sz w:val="16"/>
              </w:rPr>
              <w:t>90,978</w:t>
            </w:r>
          </w:p>
        </w:tc>
        <w:tc>
          <w:tcPr>
            <w:tcW w:w="1170" w:type="dxa"/>
          </w:tcPr>
          <w:p w14:paraId="717DAB69" w14:textId="77777777" w:rsidR="00AC1205" w:rsidRDefault="00000000">
            <w:pPr>
              <w:jc w:val="right"/>
            </w:pPr>
            <w:r>
              <w:rPr>
                <w:rFonts w:ascii="Consolas" w:eastAsia="Consolas" w:hAnsi="Consolas" w:cs="Consolas"/>
                <w:sz w:val="16"/>
              </w:rPr>
              <w:t>0</w:t>
            </w:r>
          </w:p>
        </w:tc>
      </w:tr>
      <w:tr w:rsidR="00AC1205" w14:paraId="717DAB73" w14:textId="77777777">
        <w:tc>
          <w:tcPr>
            <w:tcW w:w="1170" w:type="dxa"/>
          </w:tcPr>
          <w:p w14:paraId="717DAB6B" w14:textId="77777777" w:rsidR="00AC1205" w:rsidRDefault="00000000">
            <w:pPr>
              <w:jc w:val="right"/>
            </w:pPr>
            <w:r>
              <w:rPr>
                <w:rFonts w:ascii="Consolas" w:eastAsia="Consolas" w:hAnsi="Consolas" w:cs="Consolas"/>
                <w:sz w:val="16"/>
              </w:rPr>
              <w:t>4</w:t>
            </w:r>
          </w:p>
        </w:tc>
        <w:tc>
          <w:tcPr>
            <w:tcW w:w="1170" w:type="dxa"/>
          </w:tcPr>
          <w:p w14:paraId="717DAB6C" w14:textId="77777777" w:rsidR="00AC1205" w:rsidRDefault="00000000">
            <w:pPr>
              <w:jc w:val="right"/>
            </w:pPr>
            <w:r>
              <w:rPr>
                <w:rFonts w:ascii="Consolas" w:eastAsia="Consolas" w:hAnsi="Consolas" w:cs="Consolas"/>
                <w:sz w:val="16"/>
              </w:rPr>
              <w:t>71,287</w:t>
            </w:r>
          </w:p>
        </w:tc>
        <w:tc>
          <w:tcPr>
            <w:tcW w:w="1170" w:type="dxa"/>
          </w:tcPr>
          <w:p w14:paraId="717DAB6D" w14:textId="77777777" w:rsidR="00AC1205" w:rsidRDefault="00000000">
            <w:pPr>
              <w:jc w:val="right"/>
            </w:pPr>
            <w:r>
              <w:rPr>
                <w:rFonts w:ascii="Consolas" w:eastAsia="Consolas" w:hAnsi="Consolas" w:cs="Consolas"/>
                <w:sz w:val="16"/>
              </w:rPr>
              <w:t>13,375</w:t>
            </w:r>
          </w:p>
        </w:tc>
        <w:tc>
          <w:tcPr>
            <w:tcW w:w="1170" w:type="dxa"/>
          </w:tcPr>
          <w:p w14:paraId="717DAB6E" w14:textId="77777777" w:rsidR="00AC1205" w:rsidRDefault="00000000">
            <w:pPr>
              <w:jc w:val="right"/>
            </w:pPr>
            <w:r>
              <w:rPr>
                <w:rFonts w:ascii="Consolas" w:eastAsia="Consolas" w:hAnsi="Consolas" w:cs="Consolas"/>
                <w:sz w:val="16"/>
              </w:rPr>
              <w:t>0</w:t>
            </w:r>
          </w:p>
        </w:tc>
        <w:tc>
          <w:tcPr>
            <w:tcW w:w="1170" w:type="dxa"/>
          </w:tcPr>
          <w:p w14:paraId="717DAB6F" w14:textId="77777777" w:rsidR="00AC1205" w:rsidRDefault="00000000">
            <w:pPr>
              <w:jc w:val="right"/>
            </w:pPr>
            <w:r>
              <w:rPr>
                <w:rFonts w:ascii="Consolas" w:eastAsia="Consolas" w:hAnsi="Consolas" w:cs="Consolas"/>
                <w:sz w:val="16"/>
              </w:rPr>
              <w:t>14,479</w:t>
            </w:r>
          </w:p>
        </w:tc>
        <w:tc>
          <w:tcPr>
            <w:tcW w:w="1170" w:type="dxa"/>
          </w:tcPr>
          <w:p w14:paraId="717DAB70" w14:textId="77777777" w:rsidR="00AC1205" w:rsidRDefault="00000000">
            <w:pPr>
              <w:jc w:val="right"/>
            </w:pPr>
            <w:r>
              <w:rPr>
                <w:rFonts w:ascii="Consolas" w:eastAsia="Consolas" w:hAnsi="Consolas" w:cs="Consolas"/>
                <w:sz w:val="16"/>
              </w:rPr>
              <w:t>0</w:t>
            </w:r>
          </w:p>
        </w:tc>
        <w:tc>
          <w:tcPr>
            <w:tcW w:w="1170" w:type="dxa"/>
          </w:tcPr>
          <w:p w14:paraId="717DAB71" w14:textId="77777777" w:rsidR="00AC1205" w:rsidRDefault="00000000">
            <w:pPr>
              <w:jc w:val="right"/>
            </w:pPr>
            <w:r>
              <w:rPr>
                <w:rFonts w:ascii="Consolas" w:eastAsia="Consolas" w:hAnsi="Consolas" w:cs="Consolas"/>
                <w:sz w:val="16"/>
              </w:rPr>
              <w:t>34,683</w:t>
            </w:r>
          </w:p>
        </w:tc>
        <w:tc>
          <w:tcPr>
            <w:tcW w:w="1170" w:type="dxa"/>
          </w:tcPr>
          <w:p w14:paraId="717DAB72" w14:textId="77777777" w:rsidR="00AC1205" w:rsidRDefault="00000000">
            <w:pPr>
              <w:jc w:val="right"/>
            </w:pPr>
            <w:r>
              <w:rPr>
                <w:rFonts w:ascii="Consolas" w:eastAsia="Consolas" w:hAnsi="Consolas" w:cs="Consolas"/>
                <w:sz w:val="16"/>
              </w:rPr>
              <w:t>0</w:t>
            </w:r>
          </w:p>
        </w:tc>
      </w:tr>
      <w:tr w:rsidR="00AC1205" w14:paraId="717DAB7C" w14:textId="77777777">
        <w:tc>
          <w:tcPr>
            <w:tcW w:w="1170" w:type="dxa"/>
          </w:tcPr>
          <w:p w14:paraId="717DAB74" w14:textId="77777777" w:rsidR="00AC1205" w:rsidRDefault="00000000">
            <w:pPr>
              <w:jc w:val="right"/>
            </w:pPr>
            <w:r>
              <w:rPr>
                <w:rFonts w:ascii="Consolas" w:eastAsia="Consolas" w:hAnsi="Consolas" w:cs="Consolas"/>
                <w:sz w:val="16"/>
              </w:rPr>
              <w:t>32</w:t>
            </w:r>
          </w:p>
        </w:tc>
        <w:tc>
          <w:tcPr>
            <w:tcW w:w="1170" w:type="dxa"/>
          </w:tcPr>
          <w:p w14:paraId="717DAB75" w14:textId="77777777" w:rsidR="00AC1205" w:rsidRDefault="00000000">
            <w:pPr>
              <w:jc w:val="right"/>
            </w:pPr>
            <w:r>
              <w:rPr>
                <w:rFonts w:ascii="Consolas" w:eastAsia="Consolas" w:hAnsi="Consolas" w:cs="Consolas"/>
                <w:sz w:val="16"/>
              </w:rPr>
              <w:t>0</w:t>
            </w:r>
          </w:p>
        </w:tc>
        <w:tc>
          <w:tcPr>
            <w:tcW w:w="1170" w:type="dxa"/>
          </w:tcPr>
          <w:p w14:paraId="717DAB76" w14:textId="77777777" w:rsidR="00AC1205" w:rsidRDefault="00000000">
            <w:pPr>
              <w:jc w:val="right"/>
            </w:pPr>
            <w:r>
              <w:rPr>
                <w:rFonts w:ascii="Consolas" w:eastAsia="Consolas" w:hAnsi="Consolas" w:cs="Consolas"/>
                <w:sz w:val="16"/>
              </w:rPr>
              <w:t>0</w:t>
            </w:r>
          </w:p>
        </w:tc>
        <w:tc>
          <w:tcPr>
            <w:tcW w:w="1170" w:type="dxa"/>
          </w:tcPr>
          <w:p w14:paraId="717DAB77" w14:textId="77777777" w:rsidR="00AC1205" w:rsidRDefault="00000000">
            <w:pPr>
              <w:jc w:val="right"/>
            </w:pPr>
            <w:r>
              <w:rPr>
                <w:rFonts w:ascii="Consolas" w:eastAsia="Consolas" w:hAnsi="Consolas" w:cs="Consolas"/>
                <w:sz w:val="16"/>
              </w:rPr>
              <w:t>0</w:t>
            </w:r>
          </w:p>
        </w:tc>
        <w:tc>
          <w:tcPr>
            <w:tcW w:w="1170" w:type="dxa"/>
          </w:tcPr>
          <w:p w14:paraId="717DAB78" w14:textId="77777777" w:rsidR="00AC1205" w:rsidRDefault="00000000">
            <w:pPr>
              <w:jc w:val="right"/>
            </w:pPr>
            <w:r>
              <w:rPr>
                <w:rFonts w:ascii="Consolas" w:eastAsia="Consolas" w:hAnsi="Consolas" w:cs="Consolas"/>
                <w:sz w:val="16"/>
              </w:rPr>
              <w:t>21</w:t>
            </w:r>
          </w:p>
        </w:tc>
        <w:tc>
          <w:tcPr>
            <w:tcW w:w="1170" w:type="dxa"/>
          </w:tcPr>
          <w:p w14:paraId="717DAB79" w14:textId="77777777" w:rsidR="00AC1205" w:rsidRDefault="00000000">
            <w:pPr>
              <w:jc w:val="right"/>
            </w:pPr>
            <w:r>
              <w:rPr>
                <w:rFonts w:ascii="Consolas" w:eastAsia="Consolas" w:hAnsi="Consolas" w:cs="Consolas"/>
                <w:sz w:val="16"/>
              </w:rPr>
              <w:t>0</w:t>
            </w:r>
          </w:p>
        </w:tc>
        <w:tc>
          <w:tcPr>
            <w:tcW w:w="1170" w:type="dxa"/>
          </w:tcPr>
          <w:p w14:paraId="717DAB7A" w14:textId="77777777" w:rsidR="00AC1205" w:rsidRDefault="00000000">
            <w:pPr>
              <w:jc w:val="right"/>
            </w:pPr>
            <w:r>
              <w:rPr>
                <w:rFonts w:ascii="Consolas" w:eastAsia="Consolas" w:hAnsi="Consolas" w:cs="Consolas"/>
                <w:sz w:val="16"/>
              </w:rPr>
              <w:t>0</w:t>
            </w:r>
          </w:p>
        </w:tc>
        <w:tc>
          <w:tcPr>
            <w:tcW w:w="1170" w:type="dxa"/>
          </w:tcPr>
          <w:p w14:paraId="717DAB7B" w14:textId="77777777" w:rsidR="00AC1205" w:rsidRDefault="00000000">
            <w:pPr>
              <w:jc w:val="right"/>
            </w:pPr>
            <w:r>
              <w:rPr>
                <w:rFonts w:ascii="Consolas" w:eastAsia="Consolas" w:hAnsi="Consolas" w:cs="Consolas"/>
                <w:sz w:val="16"/>
              </w:rPr>
              <w:t>0</w:t>
            </w:r>
          </w:p>
        </w:tc>
      </w:tr>
      <w:tr w:rsidR="00AC1205" w14:paraId="717DAB85" w14:textId="77777777">
        <w:tc>
          <w:tcPr>
            <w:tcW w:w="1170" w:type="dxa"/>
            <w:tcBorders>
              <w:bottom w:val="single" w:sz="0" w:space="0" w:color="000000"/>
            </w:tcBorders>
          </w:tcPr>
          <w:p w14:paraId="717DAB7D"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B7E" w14:textId="77777777" w:rsidR="00AC1205" w:rsidRDefault="00000000">
            <w:pPr>
              <w:jc w:val="right"/>
            </w:pPr>
            <w:r>
              <w:rPr>
                <w:rFonts w:ascii="Consolas" w:eastAsia="Consolas" w:hAnsi="Consolas" w:cs="Consolas"/>
                <w:sz w:val="16"/>
              </w:rPr>
              <w:t>6,321</w:t>
            </w:r>
          </w:p>
        </w:tc>
        <w:tc>
          <w:tcPr>
            <w:tcW w:w="1170" w:type="dxa"/>
            <w:tcBorders>
              <w:bottom w:val="single" w:sz="0" w:space="0" w:color="000000"/>
            </w:tcBorders>
          </w:tcPr>
          <w:p w14:paraId="717DAB7F" w14:textId="77777777" w:rsidR="00AC1205" w:rsidRDefault="00000000">
            <w:pPr>
              <w:jc w:val="right"/>
            </w:pPr>
            <w:r>
              <w:rPr>
                <w:rFonts w:ascii="Consolas" w:eastAsia="Consolas" w:hAnsi="Consolas" w:cs="Consolas"/>
                <w:sz w:val="16"/>
              </w:rPr>
              <w:t>36,576</w:t>
            </w:r>
          </w:p>
        </w:tc>
        <w:tc>
          <w:tcPr>
            <w:tcW w:w="1170" w:type="dxa"/>
            <w:tcBorders>
              <w:bottom w:val="single" w:sz="0" w:space="0" w:color="000000"/>
            </w:tcBorders>
          </w:tcPr>
          <w:p w14:paraId="717DAB80" w14:textId="77777777" w:rsidR="00AC1205" w:rsidRDefault="00000000">
            <w:pPr>
              <w:jc w:val="right"/>
            </w:pPr>
            <w:r>
              <w:rPr>
                <w:rFonts w:ascii="Consolas" w:eastAsia="Consolas" w:hAnsi="Consolas" w:cs="Consolas"/>
                <w:sz w:val="16"/>
              </w:rPr>
              <w:t>5,124</w:t>
            </w:r>
          </w:p>
        </w:tc>
        <w:tc>
          <w:tcPr>
            <w:tcW w:w="1170" w:type="dxa"/>
            <w:tcBorders>
              <w:bottom w:val="single" w:sz="0" w:space="0" w:color="000000"/>
            </w:tcBorders>
          </w:tcPr>
          <w:p w14:paraId="717DAB81" w14:textId="77777777" w:rsidR="00AC1205" w:rsidRDefault="00000000">
            <w:pPr>
              <w:jc w:val="right"/>
            </w:pPr>
            <w:r>
              <w:rPr>
                <w:rFonts w:ascii="Consolas" w:eastAsia="Consolas" w:hAnsi="Consolas" w:cs="Consolas"/>
                <w:sz w:val="16"/>
              </w:rPr>
              <w:t>970</w:t>
            </w:r>
          </w:p>
        </w:tc>
        <w:tc>
          <w:tcPr>
            <w:tcW w:w="1170" w:type="dxa"/>
            <w:tcBorders>
              <w:bottom w:val="single" w:sz="0" w:space="0" w:color="000000"/>
            </w:tcBorders>
          </w:tcPr>
          <w:p w14:paraId="717DAB82" w14:textId="77777777" w:rsidR="00AC1205" w:rsidRDefault="00000000">
            <w:pPr>
              <w:jc w:val="right"/>
            </w:pPr>
            <w:r>
              <w:rPr>
                <w:rFonts w:ascii="Consolas" w:eastAsia="Consolas" w:hAnsi="Consolas" w:cs="Consolas"/>
                <w:sz w:val="16"/>
              </w:rPr>
              <w:t>10,004</w:t>
            </w:r>
          </w:p>
        </w:tc>
        <w:tc>
          <w:tcPr>
            <w:tcW w:w="1170" w:type="dxa"/>
            <w:tcBorders>
              <w:bottom w:val="single" w:sz="0" w:space="0" w:color="000000"/>
            </w:tcBorders>
          </w:tcPr>
          <w:p w14:paraId="717DAB83" w14:textId="77777777" w:rsidR="00AC1205" w:rsidRDefault="00000000">
            <w:pPr>
              <w:jc w:val="right"/>
            </w:pPr>
            <w:r>
              <w:rPr>
                <w:rFonts w:ascii="Consolas" w:eastAsia="Consolas" w:hAnsi="Consolas" w:cs="Consolas"/>
                <w:sz w:val="16"/>
              </w:rPr>
              <w:t>55,217</w:t>
            </w:r>
          </w:p>
        </w:tc>
        <w:tc>
          <w:tcPr>
            <w:tcW w:w="1170" w:type="dxa"/>
            <w:tcBorders>
              <w:bottom w:val="single" w:sz="0" w:space="0" w:color="000000"/>
            </w:tcBorders>
          </w:tcPr>
          <w:p w14:paraId="717DAB84" w14:textId="77777777" w:rsidR="00AC1205" w:rsidRDefault="00000000">
            <w:pPr>
              <w:jc w:val="right"/>
            </w:pPr>
            <w:r>
              <w:rPr>
                <w:rFonts w:ascii="Consolas" w:eastAsia="Consolas" w:hAnsi="Consolas" w:cs="Consolas"/>
                <w:sz w:val="16"/>
              </w:rPr>
              <w:t>116,355</w:t>
            </w:r>
          </w:p>
        </w:tc>
      </w:tr>
      <w:tr w:rsidR="00AC1205" w14:paraId="717DAB8E" w14:textId="77777777">
        <w:tc>
          <w:tcPr>
            <w:tcW w:w="0" w:type="auto"/>
            <w:tcBorders>
              <w:top w:val="single" w:sz="0" w:space="0" w:color="000000"/>
              <w:bottom w:val="single" w:sz="0" w:space="0" w:color="000000"/>
            </w:tcBorders>
          </w:tcPr>
          <w:p w14:paraId="717DAB86"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B87"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B88"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B89"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B8A"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B8B"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B8C"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B8D" w14:textId="77777777" w:rsidR="00AC1205" w:rsidRDefault="00000000">
            <w:pPr>
              <w:jc w:val="right"/>
            </w:pPr>
            <w:r>
              <w:rPr>
                <w:rFonts w:ascii="Consolas" w:eastAsia="Consolas" w:hAnsi="Consolas" w:cs="Consolas"/>
                <w:sz w:val="16"/>
              </w:rPr>
              <w:t>116,355</w:t>
            </w:r>
          </w:p>
        </w:tc>
      </w:tr>
    </w:tbl>
    <w:p w14:paraId="717DAB8F" w14:textId="77777777" w:rsidR="00AC1205" w:rsidRDefault="00AC1205"/>
    <w:p w14:paraId="717DAB90" w14:textId="77777777" w:rsidR="00AC1205" w:rsidRDefault="00000000">
      <w:r>
        <w:br/>
      </w:r>
    </w:p>
    <w:p w14:paraId="717DAB91" w14:textId="77777777" w:rsidR="00AC1205" w:rsidRDefault="00000000">
      <w:r>
        <w:br w:type="page"/>
      </w:r>
    </w:p>
    <w:p w14:paraId="717DAB92" w14:textId="77777777" w:rsidR="00AC1205" w:rsidRDefault="00000000">
      <w:pPr>
        <w:pStyle w:val="Heading1"/>
      </w:pPr>
      <w:r>
        <w:rPr>
          <w:sz w:val="30"/>
        </w:rPr>
        <w:lastRenderedPageBreak/>
        <w:t>Ethnicity, migration, and country of birth</w:t>
      </w:r>
    </w:p>
    <w:p w14:paraId="717DAB93" w14:textId="77777777" w:rsidR="00AC1205" w:rsidRDefault="00000000">
      <w:r>
        <w:t>xxx</w:t>
      </w:r>
    </w:p>
    <w:p w14:paraId="717DAB94" w14:textId="77777777" w:rsidR="00AC1205" w:rsidRDefault="00AC1205"/>
    <w:p w14:paraId="717DAB95"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08"/>
        <w:gridCol w:w="832"/>
        <w:gridCol w:w="832"/>
        <w:gridCol w:w="832"/>
        <w:gridCol w:w="832"/>
        <w:gridCol w:w="832"/>
        <w:gridCol w:w="744"/>
        <w:gridCol w:w="744"/>
      </w:tblGrid>
      <w:tr w:rsidR="00AC1205" w14:paraId="717DAB9E" w14:textId="77777777">
        <w:trPr>
          <w:jc w:val="center"/>
        </w:trPr>
        <w:tc>
          <w:tcPr>
            <w:tcW w:w="0" w:type="auto"/>
            <w:tcBorders>
              <w:top w:val="single" w:sz="0" w:space="0" w:color="000000"/>
              <w:bottom w:val="single" w:sz="0" w:space="0" w:color="000000"/>
            </w:tcBorders>
          </w:tcPr>
          <w:p w14:paraId="717DAB96" w14:textId="77777777" w:rsidR="00AC1205" w:rsidRDefault="00AC1205"/>
        </w:tc>
        <w:tc>
          <w:tcPr>
            <w:tcW w:w="0" w:type="auto"/>
            <w:tcBorders>
              <w:top w:val="single" w:sz="0" w:space="0" w:color="000000"/>
              <w:bottom w:val="single" w:sz="0" w:space="0" w:color="000000"/>
            </w:tcBorders>
          </w:tcPr>
          <w:p w14:paraId="717DAB97"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AB98"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AB99"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AB9A"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AB9B"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AB9C"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AB9D" w14:textId="77777777" w:rsidR="00AC1205" w:rsidRDefault="00000000">
            <w:pPr>
              <w:jc w:val="center"/>
            </w:pPr>
            <w:r>
              <w:rPr>
                <w:rFonts w:ascii="Consolas" w:eastAsia="Consolas" w:hAnsi="Consolas" w:cs="Consolas"/>
                <w:sz w:val="16"/>
              </w:rPr>
              <w:t>[8] NL</w:t>
            </w:r>
          </w:p>
        </w:tc>
      </w:tr>
      <w:tr w:rsidR="00AC1205" w14:paraId="717DABA7" w14:textId="77777777">
        <w:trPr>
          <w:jc w:val="center"/>
        </w:trPr>
        <w:tc>
          <w:tcPr>
            <w:tcW w:w="0" w:type="auto"/>
            <w:tcBorders>
              <w:top w:val="single" w:sz="0" w:space="0" w:color="000000"/>
            </w:tcBorders>
          </w:tcPr>
          <w:p w14:paraId="717DAB9F" w14:textId="77777777" w:rsidR="00AC1205" w:rsidRDefault="00000000">
            <w:r>
              <w:rPr>
                <w:rFonts w:ascii="Consolas" w:eastAsia="Consolas" w:hAnsi="Consolas" w:cs="Consolas"/>
                <w:sz w:val="16"/>
              </w:rPr>
              <w:t>ethn</w:t>
            </w:r>
          </w:p>
        </w:tc>
        <w:tc>
          <w:tcPr>
            <w:tcW w:w="0" w:type="auto"/>
            <w:tcBorders>
              <w:top w:val="single" w:sz="0" w:space="0" w:color="000000"/>
            </w:tcBorders>
          </w:tcPr>
          <w:p w14:paraId="717DABA0"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ABA1"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ABA2"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BA3"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ABA4" w14:textId="77777777" w:rsidR="00AC1205" w:rsidRDefault="00000000">
            <w:pPr>
              <w:jc w:val="center"/>
            </w:pPr>
            <w:r>
              <w:rPr>
                <w:rFonts w:ascii="Consolas" w:eastAsia="Consolas" w:hAnsi="Consolas" w:cs="Consolas"/>
                <w:sz w:val="16"/>
              </w:rPr>
              <w:t>.</w:t>
            </w:r>
          </w:p>
        </w:tc>
        <w:tc>
          <w:tcPr>
            <w:tcW w:w="0" w:type="auto"/>
            <w:tcBorders>
              <w:top w:val="single" w:sz="0" w:space="0" w:color="000000"/>
            </w:tcBorders>
          </w:tcPr>
          <w:p w14:paraId="717DABA5"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ABA6" w14:textId="77777777" w:rsidR="00AC1205" w:rsidRDefault="00000000">
            <w:pPr>
              <w:jc w:val="center"/>
            </w:pPr>
            <w:r>
              <w:rPr>
                <w:rFonts w:ascii="Consolas" w:eastAsia="Consolas" w:hAnsi="Consolas" w:cs="Consolas"/>
                <w:sz w:val="16"/>
              </w:rPr>
              <w:t>.</w:t>
            </w:r>
          </w:p>
        </w:tc>
      </w:tr>
      <w:tr w:rsidR="00AC1205" w14:paraId="717DABB0" w14:textId="77777777">
        <w:trPr>
          <w:jc w:val="center"/>
        </w:trPr>
        <w:tc>
          <w:tcPr>
            <w:tcW w:w="0" w:type="auto"/>
          </w:tcPr>
          <w:p w14:paraId="717DABA8" w14:textId="77777777" w:rsidR="00AC1205" w:rsidRDefault="00000000">
            <w:r>
              <w:rPr>
                <w:rFonts w:ascii="Consolas" w:eastAsia="Consolas" w:hAnsi="Consolas" w:cs="Consolas"/>
                <w:sz w:val="16"/>
              </w:rPr>
              <w:t>ethn_hisp</w:t>
            </w:r>
          </w:p>
        </w:tc>
        <w:tc>
          <w:tcPr>
            <w:tcW w:w="0" w:type="auto"/>
          </w:tcPr>
          <w:p w14:paraId="717DABA9" w14:textId="77777777" w:rsidR="00AC1205" w:rsidRDefault="00000000">
            <w:pPr>
              <w:jc w:val="center"/>
            </w:pPr>
            <w:r>
              <w:rPr>
                <w:rFonts w:ascii="Consolas" w:eastAsia="Consolas" w:hAnsi="Consolas" w:cs="Consolas"/>
                <w:sz w:val="16"/>
              </w:rPr>
              <w:t>.</w:t>
            </w:r>
          </w:p>
        </w:tc>
        <w:tc>
          <w:tcPr>
            <w:tcW w:w="0" w:type="auto"/>
          </w:tcPr>
          <w:p w14:paraId="717DABAA" w14:textId="77777777" w:rsidR="00AC1205" w:rsidRDefault="00000000">
            <w:pPr>
              <w:jc w:val="center"/>
            </w:pPr>
            <w:r>
              <w:rPr>
                <w:rFonts w:ascii="Consolas" w:eastAsia="Consolas" w:hAnsi="Consolas" w:cs="Consolas"/>
                <w:sz w:val="16"/>
              </w:rPr>
              <w:t>.</w:t>
            </w:r>
          </w:p>
        </w:tc>
        <w:tc>
          <w:tcPr>
            <w:tcW w:w="0" w:type="auto"/>
          </w:tcPr>
          <w:p w14:paraId="717DABAB" w14:textId="77777777" w:rsidR="00AC1205" w:rsidRDefault="00000000">
            <w:pPr>
              <w:jc w:val="center"/>
            </w:pPr>
            <w:r>
              <w:rPr>
                <w:rFonts w:ascii="Consolas" w:eastAsia="Consolas" w:hAnsi="Consolas" w:cs="Consolas"/>
                <w:sz w:val="16"/>
              </w:rPr>
              <w:t>1</w:t>
            </w:r>
          </w:p>
        </w:tc>
        <w:tc>
          <w:tcPr>
            <w:tcW w:w="0" w:type="auto"/>
          </w:tcPr>
          <w:p w14:paraId="717DABAC" w14:textId="77777777" w:rsidR="00AC1205" w:rsidRDefault="00000000">
            <w:pPr>
              <w:jc w:val="center"/>
            </w:pPr>
            <w:r>
              <w:rPr>
                <w:rFonts w:ascii="Consolas" w:eastAsia="Consolas" w:hAnsi="Consolas" w:cs="Consolas"/>
                <w:sz w:val="16"/>
              </w:rPr>
              <w:t>.</w:t>
            </w:r>
          </w:p>
        </w:tc>
        <w:tc>
          <w:tcPr>
            <w:tcW w:w="0" w:type="auto"/>
          </w:tcPr>
          <w:p w14:paraId="717DABAD" w14:textId="77777777" w:rsidR="00AC1205" w:rsidRDefault="00000000">
            <w:pPr>
              <w:jc w:val="center"/>
            </w:pPr>
            <w:r>
              <w:rPr>
                <w:rFonts w:ascii="Consolas" w:eastAsia="Consolas" w:hAnsi="Consolas" w:cs="Consolas"/>
                <w:sz w:val="16"/>
              </w:rPr>
              <w:t>.</w:t>
            </w:r>
          </w:p>
        </w:tc>
        <w:tc>
          <w:tcPr>
            <w:tcW w:w="0" w:type="auto"/>
          </w:tcPr>
          <w:p w14:paraId="717DABAE" w14:textId="77777777" w:rsidR="00AC1205" w:rsidRDefault="00000000">
            <w:pPr>
              <w:jc w:val="center"/>
            </w:pPr>
            <w:r>
              <w:rPr>
                <w:rFonts w:ascii="Consolas" w:eastAsia="Consolas" w:hAnsi="Consolas" w:cs="Consolas"/>
                <w:sz w:val="16"/>
              </w:rPr>
              <w:t>.</w:t>
            </w:r>
          </w:p>
        </w:tc>
        <w:tc>
          <w:tcPr>
            <w:tcW w:w="0" w:type="auto"/>
          </w:tcPr>
          <w:p w14:paraId="717DABAF" w14:textId="77777777" w:rsidR="00AC1205" w:rsidRDefault="00000000">
            <w:pPr>
              <w:jc w:val="center"/>
            </w:pPr>
            <w:r>
              <w:rPr>
                <w:rFonts w:ascii="Consolas" w:eastAsia="Consolas" w:hAnsi="Consolas" w:cs="Consolas"/>
                <w:sz w:val="16"/>
              </w:rPr>
              <w:t>.</w:t>
            </w:r>
          </w:p>
        </w:tc>
      </w:tr>
      <w:tr w:rsidR="00AC1205" w14:paraId="717DABB9" w14:textId="77777777">
        <w:trPr>
          <w:jc w:val="center"/>
        </w:trPr>
        <w:tc>
          <w:tcPr>
            <w:tcW w:w="0" w:type="auto"/>
          </w:tcPr>
          <w:p w14:paraId="717DABB1" w14:textId="77777777" w:rsidR="00AC1205" w:rsidRDefault="00000000">
            <w:r>
              <w:rPr>
                <w:rFonts w:ascii="Consolas" w:eastAsia="Consolas" w:hAnsi="Consolas" w:cs="Consolas"/>
                <w:sz w:val="16"/>
              </w:rPr>
              <w:t>migr</w:t>
            </w:r>
          </w:p>
        </w:tc>
        <w:tc>
          <w:tcPr>
            <w:tcW w:w="0" w:type="auto"/>
          </w:tcPr>
          <w:p w14:paraId="717DABB2" w14:textId="77777777" w:rsidR="00AC1205" w:rsidRDefault="00000000">
            <w:pPr>
              <w:jc w:val="center"/>
            </w:pPr>
            <w:r>
              <w:rPr>
                <w:rFonts w:ascii="Consolas" w:eastAsia="Consolas" w:hAnsi="Consolas" w:cs="Consolas"/>
                <w:sz w:val="16"/>
              </w:rPr>
              <w:t>1</w:t>
            </w:r>
          </w:p>
        </w:tc>
        <w:tc>
          <w:tcPr>
            <w:tcW w:w="0" w:type="auto"/>
          </w:tcPr>
          <w:p w14:paraId="717DABB3" w14:textId="77777777" w:rsidR="00AC1205" w:rsidRDefault="00000000">
            <w:pPr>
              <w:jc w:val="center"/>
            </w:pPr>
            <w:r>
              <w:rPr>
                <w:rFonts w:ascii="Consolas" w:eastAsia="Consolas" w:hAnsi="Consolas" w:cs="Consolas"/>
                <w:sz w:val="16"/>
              </w:rPr>
              <w:t>1</w:t>
            </w:r>
          </w:p>
        </w:tc>
        <w:tc>
          <w:tcPr>
            <w:tcW w:w="0" w:type="auto"/>
          </w:tcPr>
          <w:p w14:paraId="717DABB4" w14:textId="77777777" w:rsidR="00AC1205" w:rsidRDefault="00000000">
            <w:pPr>
              <w:jc w:val="center"/>
            </w:pPr>
            <w:r>
              <w:rPr>
                <w:rFonts w:ascii="Consolas" w:eastAsia="Consolas" w:hAnsi="Consolas" w:cs="Consolas"/>
                <w:sz w:val="16"/>
              </w:rPr>
              <w:t>1</w:t>
            </w:r>
          </w:p>
        </w:tc>
        <w:tc>
          <w:tcPr>
            <w:tcW w:w="0" w:type="auto"/>
          </w:tcPr>
          <w:p w14:paraId="717DABB5" w14:textId="77777777" w:rsidR="00AC1205" w:rsidRDefault="00000000">
            <w:pPr>
              <w:jc w:val="center"/>
            </w:pPr>
            <w:r>
              <w:rPr>
                <w:rFonts w:ascii="Consolas" w:eastAsia="Consolas" w:hAnsi="Consolas" w:cs="Consolas"/>
                <w:sz w:val="16"/>
              </w:rPr>
              <w:t>1</w:t>
            </w:r>
          </w:p>
        </w:tc>
        <w:tc>
          <w:tcPr>
            <w:tcW w:w="0" w:type="auto"/>
          </w:tcPr>
          <w:p w14:paraId="717DABB6" w14:textId="77777777" w:rsidR="00AC1205" w:rsidRDefault="00000000">
            <w:pPr>
              <w:jc w:val="center"/>
            </w:pPr>
            <w:r>
              <w:rPr>
                <w:rFonts w:ascii="Consolas" w:eastAsia="Consolas" w:hAnsi="Consolas" w:cs="Consolas"/>
                <w:sz w:val="16"/>
              </w:rPr>
              <w:t>1</w:t>
            </w:r>
          </w:p>
        </w:tc>
        <w:tc>
          <w:tcPr>
            <w:tcW w:w="0" w:type="auto"/>
          </w:tcPr>
          <w:p w14:paraId="717DABB7" w14:textId="77777777" w:rsidR="00AC1205" w:rsidRDefault="00000000">
            <w:pPr>
              <w:jc w:val="center"/>
            </w:pPr>
            <w:r>
              <w:rPr>
                <w:rFonts w:ascii="Consolas" w:eastAsia="Consolas" w:hAnsi="Consolas" w:cs="Consolas"/>
                <w:sz w:val="16"/>
              </w:rPr>
              <w:t>1</w:t>
            </w:r>
          </w:p>
        </w:tc>
        <w:tc>
          <w:tcPr>
            <w:tcW w:w="0" w:type="auto"/>
          </w:tcPr>
          <w:p w14:paraId="717DABB8" w14:textId="77777777" w:rsidR="00AC1205" w:rsidRDefault="00000000">
            <w:pPr>
              <w:jc w:val="center"/>
            </w:pPr>
            <w:r>
              <w:rPr>
                <w:rFonts w:ascii="Consolas" w:eastAsia="Consolas" w:hAnsi="Consolas" w:cs="Consolas"/>
                <w:sz w:val="16"/>
              </w:rPr>
              <w:t>1</w:t>
            </w:r>
          </w:p>
        </w:tc>
      </w:tr>
      <w:tr w:rsidR="00AC1205" w14:paraId="717DABC2" w14:textId="77777777">
        <w:trPr>
          <w:jc w:val="center"/>
        </w:trPr>
        <w:tc>
          <w:tcPr>
            <w:tcW w:w="0" w:type="auto"/>
          </w:tcPr>
          <w:p w14:paraId="717DABBA" w14:textId="77777777" w:rsidR="00AC1205" w:rsidRDefault="00000000">
            <w:r>
              <w:rPr>
                <w:rFonts w:ascii="Consolas" w:eastAsia="Consolas" w:hAnsi="Consolas" w:cs="Consolas"/>
                <w:sz w:val="16"/>
              </w:rPr>
              <w:t>cob</w:t>
            </w:r>
          </w:p>
        </w:tc>
        <w:tc>
          <w:tcPr>
            <w:tcW w:w="0" w:type="auto"/>
          </w:tcPr>
          <w:p w14:paraId="717DABBB" w14:textId="77777777" w:rsidR="00AC1205" w:rsidRDefault="00000000">
            <w:pPr>
              <w:jc w:val="center"/>
            </w:pPr>
            <w:r>
              <w:rPr>
                <w:rFonts w:ascii="Consolas" w:eastAsia="Consolas" w:hAnsi="Consolas" w:cs="Consolas"/>
                <w:sz w:val="16"/>
              </w:rPr>
              <w:t>1</w:t>
            </w:r>
          </w:p>
        </w:tc>
        <w:tc>
          <w:tcPr>
            <w:tcW w:w="0" w:type="auto"/>
          </w:tcPr>
          <w:p w14:paraId="717DABBC" w14:textId="77777777" w:rsidR="00AC1205" w:rsidRDefault="00000000">
            <w:pPr>
              <w:jc w:val="center"/>
            </w:pPr>
            <w:r>
              <w:rPr>
                <w:rFonts w:ascii="Consolas" w:eastAsia="Consolas" w:hAnsi="Consolas" w:cs="Consolas"/>
                <w:sz w:val="16"/>
              </w:rPr>
              <w:t>1</w:t>
            </w:r>
          </w:p>
        </w:tc>
        <w:tc>
          <w:tcPr>
            <w:tcW w:w="0" w:type="auto"/>
          </w:tcPr>
          <w:p w14:paraId="717DABBD" w14:textId="77777777" w:rsidR="00AC1205" w:rsidRDefault="00000000">
            <w:pPr>
              <w:jc w:val="center"/>
            </w:pPr>
            <w:r>
              <w:rPr>
                <w:rFonts w:ascii="Consolas" w:eastAsia="Consolas" w:hAnsi="Consolas" w:cs="Consolas"/>
                <w:sz w:val="16"/>
              </w:rPr>
              <w:t>1</w:t>
            </w:r>
          </w:p>
        </w:tc>
        <w:tc>
          <w:tcPr>
            <w:tcW w:w="0" w:type="auto"/>
          </w:tcPr>
          <w:p w14:paraId="717DABBE" w14:textId="77777777" w:rsidR="00AC1205" w:rsidRDefault="00000000">
            <w:pPr>
              <w:jc w:val="center"/>
            </w:pPr>
            <w:r>
              <w:rPr>
                <w:rFonts w:ascii="Consolas" w:eastAsia="Consolas" w:hAnsi="Consolas" w:cs="Consolas"/>
                <w:sz w:val="16"/>
              </w:rPr>
              <w:t>1</w:t>
            </w:r>
          </w:p>
        </w:tc>
        <w:tc>
          <w:tcPr>
            <w:tcW w:w="0" w:type="auto"/>
          </w:tcPr>
          <w:p w14:paraId="717DABBF" w14:textId="77777777" w:rsidR="00AC1205" w:rsidRDefault="00000000">
            <w:pPr>
              <w:jc w:val="center"/>
            </w:pPr>
            <w:r>
              <w:rPr>
                <w:rFonts w:ascii="Consolas" w:eastAsia="Consolas" w:hAnsi="Consolas" w:cs="Consolas"/>
                <w:sz w:val="16"/>
              </w:rPr>
              <w:t>1</w:t>
            </w:r>
          </w:p>
        </w:tc>
        <w:tc>
          <w:tcPr>
            <w:tcW w:w="0" w:type="auto"/>
          </w:tcPr>
          <w:p w14:paraId="717DABC0" w14:textId="77777777" w:rsidR="00AC1205" w:rsidRDefault="00000000">
            <w:pPr>
              <w:jc w:val="center"/>
            </w:pPr>
            <w:r>
              <w:rPr>
                <w:rFonts w:ascii="Consolas" w:eastAsia="Consolas" w:hAnsi="Consolas" w:cs="Consolas"/>
                <w:sz w:val="16"/>
              </w:rPr>
              <w:t>1</w:t>
            </w:r>
          </w:p>
        </w:tc>
        <w:tc>
          <w:tcPr>
            <w:tcW w:w="0" w:type="auto"/>
          </w:tcPr>
          <w:p w14:paraId="717DABC1" w14:textId="77777777" w:rsidR="00AC1205" w:rsidRDefault="00000000">
            <w:pPr>
              <w:jc w:val="center"/>
            </w:pPr>
            <w:r>
              <w:rPr>
                <w:rFonts w:ascii="Consolas" w:eastAsia="Consolas" w:hAnsi="Consolas" w:cs="Consolas"/>
                <w:sz w:val="16"/>
              </w:rPr>
              <w:t>.</w:t>
            </w:r>
          </w:p>
        </w:tc>
      </w:tr>
      <w:tr w:rsidR="00AC1205" w14:paraId="717DABCB" w14:textId="77777777">
        <w:trPr>
          <w:jc w:val="center"/>
        </w:trPr>
        <w:tc>
          <w:tcPr>
            <w:tcW w:w="0" w:type="auto"/>
          </w:tcPr>
          <w:p w14:paraId="717DABC3" w14:textId="77777777" w:rsidR="00AC1205" w:rsidRDefault="00000000">
            <w:r>
              <w:rPr>
                <w:rFonts w:ascii="Consolas" w:eastAsia="Consolas" w:hAnsi="Consolas" w:cs="Consolas"/>
                <w:sz w:val="16"/>
              </w:rPr>
              <w:t>grewup_US</w:t>
            </w:r>
          </w:p>
        </w:tc>
        <w:tc>
          <w:tcPr>
            <w:tcW w:w="0" w:type="auto"/>
          </w:tcPr>
          <w:p w14:paraId="717DABC4" w14:textId="77777777" w:rsidR="00AC1205" w:rsidRDefault="00000000">
            <w:pPr>
              <w:jc w:val="center"/>
            </w:pPr>
            <w:r>
              <w:rPr>
                <w:rFonts w:ascii="Consolas" w:eastAsia="Consolas" w:hAnsi="Consolas" w:cs="Consolas"/>
                <w:sz w:val="16"/>
              </w:rPr>
              <w:t>.</w:t>
            </w:r>
          </w:p>
        </w:tc>
        <w:tc>
          <w:tcPr>
            <w:tcW w:w="0" w:type="auto"/>
          </w:tcPr>
          <w:p w14:paraId="717DABC5" w14:textId="77777777" w:rsidR="00AC1205" w:rsidRDefault="00000000">
            <w:pPr>
              <w:jc w:val="center"/>
            </w:pPr>
            <w:r>
              <w:rPr>
                <w:rFonts w:ascii="Consolas" w:eastAsia="Consolas" w:hAnsi="Consolas" w:cs="Consolas"/>
                <w:sz w:val="16"/>
              </w:rPr>
              <w:t>.</w:t>
            </w:r>
          </w:p>
        </w:tc>
        <w:tc>
          <w:tcPr>
            <w:tcW w:w="0" w:type="auto"/>
          </w:tcPr>
          <w:p w14:paraId="717DABC6" w14:textId="77777777" w:rsidR="00AC1205" w:rsidRDefault="00000000">
            <w:pPr>
              <w:jc w:val="center"/>
            </w:pPr>
            <w:r>
              <w:rPr>
                <w:rFonts w:ascii="Consolas" w:eastAsia="Consolas" w:hAnsi="Consolas" w:cs="Consolas"/>
                <w:sz w:val="16"/>
              </w:rPr>
              <w:t>1</w:t>
            </w:r>
          </w:p>
        </w:tc>
        <w:tc>
          <w:tcPr>
            <w:tcW w:w="0" w:type="auto"/>
          </w:tcPr>
          <w:p w14:paraId="717DABC7" w14:textId="77777777" w:rsidR="00AC1205" w:rsidRDefault="00000000">
            <w:pPr>
              <w:jc w:val="center"/>
            </w:pPr>
            <w:r>
              <w:rPr>
                <w:rFonts w:ascii="Consolas" w:eastAsia="Consolas" w:hAnsi="Consolas" w:cs="Consolas"/>
                <w:sz w:val="16"/>
              </w:rPr>
              <w:t>.</w:t>
            </w:r>
          </w:p>
        </w:tc>
        <w:tc>
          <w:tcPr>
            <w:tcW w:w="0" w:type="auto"/>
          </w:tcPr>
          <w:p w14:paraId="717DABC8" w14:textId="77777777" w:rsidR="00AC1205" w:rsidRDefault="00000000">
            <w:pPr>
              <w:jc w:val="center"/>
            </w:pPr>
            <w:r>
              <w:rPr>
                <w:rFonts w:ascii="Consolas" w:eastAsia="Consolas" w:hAnsi="Consolas" w:cs="Consolas"/>
                <w:sz w:val="16"/>
              </w:rPr>
              <w:t>.</w:t>
            </w:r>
          </w:p>
        </w:tc>
        <w:tc>
          <w:tcPr>
            <w:tcW w:w="0" w:type="auto"/>
          </w:tcPr>
          <w:p w14:paraId="717DABC9" w14:textId="77777777" w:rsidR="00AC1205" w:rsidRDefault="00000000">
            <w:pPr>
              <w:jc w:val="center"/>
            </w:pPr>
            <w:r>
              <w:rPr>
                <w:rFonts w:ascii="Consolas" w:eastAsia="Consolas" w:hAnsi="Consolas" w:cs="Consolas"/>
                <w:sz w:val="16"/>
              </w:rPr>
              <w:t>.</w:t>
            </w:r>
          </w:p>
        </w:tc>
        <w:tc>
          <w:tcPr>
            <w:tcW w:w="0" w:type="auto"/>
          </w:tcPr>
          <w:p w14:paraId="717DABCA" w14:textId="77777777" w:rsidR="00AC1205" w:rsidRDefault="00000000">
            <w:pPr>
              <w:jc w:val="center"/>
            </w:pPr>
            <w:r>
              <w:rPr>
                <w:rFonts w:ascii="Consolas" w:eastAsia="Consolas" w:hAnsi="Consolas" w:cs="Consolas"/>
                <w:sz w:val="16"/>
              </w:rPr>
              <w:t>.</w:t>
            </w:r>
          </w:p>
        </w:tc>
      </w:tr>
      <w:tr w:rsidR="00AC1205" w14:paraId="717DABD4" w14:textId="77777777">
        <w:trPr>
          <w:jc w:val="center"/>
        </w:trPr>
        <w:tc>
          <w:tcPr>
            <w:tcW w:w="0" w:type="auto"/>
          </w:tcPr>
          <w:p w14:paraId="717DABCC" w14:textId="77777777" w:rsidR="00AC1205" w:rsidRDefault="00000000">
            <w:r>
              <w:rPr>
                <w:rFonts w:ascii="Consolas" w:eastAsia="Consolas" w:hAnsi="Consolas" w:cs="Consolas"/>
                <w:sz w:val="16"/>
              </w:rPr>
              <w:t>migr_f</w:t>
            </w:r>
          </w:p>
        </w:tc>
        <w:tc>
          <w:tcPr>
            <w:tcW w:w="0" w:type="auto"/>
          </w:tcPr>
          <w:p w14:paraId="717DABCD" w14:textId="77777777" w:rsidR="00AC1205" w:rsidRDefault="00000000">
            <w:pPr>
              <w:jc w:val="center"/>
            </w:pPr>
            <w:r>
              <w:rPr>
                <w:rFonts w:ascii="Consolas" w:eastAsia="Consolas" w:hAnsi="Consolas" w:cs="Consolas"/>
                <w:sz w:val="16"/>
              </w:rPr>
              <w:t>1</w:t>
            </w:r>
          </w:p>
        </w:tc>
        <w:tc>
          <w:tcPr>
            <w:tcW w:w="0" w:type="auto"/>
          </w:tcPr>
          <w:p w14:paraId="717DABCE" w14:textId="77777777" w:rsidR="00AC1205" w:rsidRDefault="00000000">
            <w:pPr>
              <w:jc w:val="center"/>
            </w:pPr>
            <w:r>
              <w:rPr>
                <w:rFonts w:ascii="Consolas" w:eastAsia="Consolas" w:hAnsi="Consolas" w:cs="Consolas"/>
                <w:sz w:val="16"/>
              </w:rPr>
              <w:t>.</w:t>
            </w:r>
          </w:p>
        </w:tc>
        <w:tc>
          <w:tcPr>
            <w:tcW w:w="0" w:type="auto"/>
          </w:tcPr>
          <w:p w14:paraId="717DABCF" w14:textId="77777777" w:rsidR="00AC1205" w:rsidRDefault="00000000">
            <w:pPr>
              <w:jc w:val="center"/>
            </w:pPr>
            <w:r>
              <w:rPr>
                <w:rFonts w:ascii="Consolas" w:eastAsia="Consolas" w:hAnsi="Consolas" w:cs="Consolas"/>
                <w:sz w:val="16"/>
              </w:rPr>
              <w:t>1</w:t>
            </w:r>
          </w:p>
        </w:tc>
        <w:tc>
          <w:tcPr>
            <w:tcW w:w="0" w:type="auto"/>
          </w:tcPr>
          <w:p w14:paraId="717DABD0" w14:textId="77777777" w:rsidR="00AC1205" w:rsidRDefault="00000000">
            <w:pPr>
              <w:jc w:val="center"/>
            </w:pPr>
            <w:r>
              <w:rPr>
                <w:rFonts w:ascii="Consolas" w:eastAsia="Consolas" w:hAnsi="Consolas" w:cs="Consolas"/>
                <w:sz w:val="16"/>
              </w:rPr>
              <w:t>1</w:t>
            </w:r>
          </w:p>
        </w:tc>
        <w:tc>
          <w:tcPr>
            <w:tcW w:w="0" w:type="auto"/>
          </w:tcPr>
          <w:p w14:paraId="717DABD1" w14:textId="77777777" w:rsidR="00AC1205" w:rsidRDefault="00000000">
            <w:pPr>
              <w:jc w:val="center"/>
            </w:pPr>
            <w:r>
              <w:rPr>
                <w:rFonts w:ascii="Consolas" w:eastAsia="Consolas" w:hAnsi="Consolas" w:cs="Consolas"/>
                <w:sz w:val="16"/>
              </w:rPr>
              <w:t>.</w:t>
            </w:r>
          </w:p>
        </w:tc>
        <w:tc>
          <w:tcPr>
            <w:tcW w:w="0" w:type="auto"/>
          </w:tcPr>
          <w:p w14:paraId="717DABD2" w14:textId="77777777" w:rsidR="00AC1205" w:rsidRDefault="00000000">
            <w:pPr>
              <w:jc w:val="center"/>
            </w:pPr>
            <w:r>
              <w:rPr>
                <w:rFonts w:ascii="Consolas" w:eastAsia="Consolas" w:hAnsi="Consolas" w:cs="Consolas"/>
                <w:sz w:val="16"/>
              </w:rPr>
              <w:t>1</w:t>
            </w:r>
          </w:p>
        </w:tc>
        <w:tc>
          <w:tcPr>
            <w:tcW w:w="0" w:type="auto"/>
          </w:tcPr>
          <w:p w14:paraId="717DABD3" w14:textId="77777777" w:rsidR="00AC1205" w:rsidRDefault="00000000">
            <w:pPr>
              <w:jc w:val="center"/>
            </w:pPr>
            <w:r>
              <w:rPr>
                <w:rFonts w:ascii="Consolas" w:eastAsia="Consolas" w:hAnsi="Consolas" w:cs="Consolas"/>
                <w:sz w:val="16"/>
              </w:rPr>
              <w:t>.</w:t>
            </w:r>
          </w:p>
        </w:tc>
      </w:tr>
      <w:tr w:rsidR="00AC1205" w14:paraId="717DABDD" w14:textId="77777777">
        <w:trPr>
          <w:jc w:val="center"/>
        </w:trPr>
        <w:tc>
          <w:tcPr>
            <w:tcW w:w="0" w:type="auto"/>
          </w:tcPr>
          <w:p w14:paraId="717DABD5" w14:textId="77777777" w:rsidR="00AC1205" w:rsidRDefault="00000000">
            <w:r>
              <w:rPr>
                <w:rFonts w:ascii="Consolas" w:eastAsia="Consolas" w:hAnsi="Consolas" w:cs="Consolas"/>
                <w:sz w:val="16"/>
              </w:rPr>
              <w:t>migr_m</w:t>
            </w:r>
          </w:p>
        </w:tc>
        <w:tc>
          <w:tcPr>
            <w:tcW w:w="0" w:type="auto"/>
          </w:tcPr>
          <w:p w14:paraId="717DABD6" w14:textId="77777777" w:rsidR="00AC1205" w:rsidRDefault="00000000">
            <w:pPr>
              <w:jc w:val="center"/>
            </w:pPr>
            <w:r>
              <w:rPr>
                <w:rFonts w:ascii="Consolas" w:eastAsia="Consolas" w:hAnsi="Consolas" w:cs="Consolas"/>
                <w:sz w:val="16"/>
              </w:rPr>
              <w:t>1</w:t>
            </w:r>
          </w:p>
        </w:tc>
        <w:tc>
          <w:tcPr>
            <w:tcW w:w="0" w:type="auto"/>
          </w:tcPr>
          <w:p w14:paraId="717DABD7" w14:textId="77777777" w:rsidR="00AC1205" w:rsidRDefault="00000000">
            <w:pPr>
              <w:jc w:val="center"/>
            </w:pPr>
            <w:r>
              <w:rPr>
                <w:rFonts w:ascii="Consolas" w:eastAsia="Consolas" w:hAnsi="Consolas" w:cs="Consolas"/>
                <w:sz w:val="16"/>
              </w:rPr>
              <w:t>.</w:t>
            </w:r>
          </w:p>
        </w:tc>
        <w:tc>
          <w:tcPr>
            <w:tcW w:w="0" w:type="auto"/>
          </w:tcPr>
          <w:p w14:paraId="717DABD8" w14:textId="77777777" w:rsidR="00AC1205" w:rsidRDefault="00000000">
            <w:pPr>
              <w:jc w:val="center"/>
            </w:pPr>
            <w:r>
              <w:rPr>
                <w:rFonts w:ascii="Consolas" w:eastAsia="Consolas" w:hAnsi="Consolas" w:cs="Consolas"/>
                <w:sz w:val="16"/>
              </w:rPr>
              <w:t>1</w:t>
            </w:r>
          </w:p>
        </w:tc>
        <w:tc>
          <w:tcPr>
            <w:tcW w:w="0" w:type="auto"/>
          </w:tcPr>
          <w:p w14:paraId="717DABD9" w14:textId="77777777" w:rsidR="00AC1205" w:rsidRDefault="00000000">
            <w:pPr>
              <w:jc w:val="center"/>
            </w:pPr>
            <w:r>
              <w:rPr>
                <w:rFonts w:ascii="Consolas" w:eastAsia="Consolas" w:hAnsi="Consolas" w:cs="Consolas"/>
                <w:sz w:val="16"/>
              </w:rPr>
              <w:t>1</w:t>
            </w:r>
          </w:p>
        </w:tc>
        <w:tc>
          <w:tcPr>
            <w:tcW w:w="0" w:type="auto"/>
          </w:tcPr>
          <w:p w14:paraId="717DABDA" w14:textId="77777777" w:rsidR="00AC1205" w:rsidRDefault="00000000">
            <w:pPr>
              <w:jc w:val="center"/>
            </w:pPr>
            <w:r>
              <w:rPr>
                <w:rFonts w:ascii="Consolas" w:eastAsia="Consolas" w:hAnsi="Consolas" w:cs="Consolas"/>
                <w:sz w:val="16"/>
              </w:rPr>
              <w:t>.</w:t>
            </w:r>
          </w:p>
        </w:tc>
        <w:tc>
          <w:tcPr>
            <w:tcW w:w="0" w:type="auto"/>
          </w:tcPr>
          <w:p w14:paraId="717DABDB" w14:textId="77777777" w:rsidR="00AC1205" w:rsidRDefault="00000000">
            <w:pPr>
              <w:jc w:val="center"/>
            </w:pPr>
            <w:r>
              <w:rPr>
                <w:rFonts w:ascii="Consolas" w:eastAsia="Consolas" w:hAnsi="Consolas" w:cs="Consolas"/>
                <w:sz w:val="16"/>
              </w:rPr>
              <w:t>1</w:t>
            </w:r>
          </w:p>
        </w:tc>
        <w:tc>
          <w:tcPr>
            <w:tcW w:w="0" w:type="auto"/>
          </w:tcPr>
          <w:p w14:paraId="717DABDC" w14:textId="77777777" w:rsidR="00AC1205" w:rsidRDefault="00000000">
            <w:pPr>
              <w:jc w:val="center"/>
            </w:pPr>
            <w:r>
              <w:rPr>
                <w:rFonts w:ascii="Consolas" w:eastAsia="Consolas" w:hAnsi="Consolas" w:cs="Consolas"/>
                <w:sz w:val="16"/>
              </w:rPr>
              <w:t>.</w:t>
            </w:r>
          </w:p>
        </w:tc>
      </w:tr>
      <w:tr w:rsidR="00AC1205" w14:paraId="717DABE6" w14:textId="77777777">
        <w:trPr>
          <w:jc w:val="center"/>
        </w:trPr>
        <w:tc>
          <w:tcPr>
            <w:tcW w:w="0" w:type="auto"/>
          </w:tcPr>
          <w:p w14:paraId="717DABDE" w14:textId="77777777" w:rsidR="00AC1205" w:rsidRDefault="00000000">
            <w:r>
              <w:rPr>
                <w:rFonts w:ascii="Consolas" w:eastAsia="Consolas" w:hAnsi="Consolas" w:cs="Consolas"/>
                <w:sz w:val="16"/>
              </w:rPr>
              <w:t>cob_f</w:t>
            </w:r>
          </w:p>
        </w:tc>
        <w:tc>
          <w:tcPr>
            <w:tcW w:w="0" w:type="auto"/>
          </w:tcPr>
          <w:p w14:paraId="717DABDF" w14:textId="77777777" w:rsidR="00AC1205" w:rsidRDefault="00000000">
            <w:pPr>
              <w:jc w:val="center"/>
            </w:pPr>
            <w:r>
              <w:rPr>
                <w:rFonts w:ascii="Consolas" w:eastAsia="Consolas" w:hAnsi="Consolas" w:cs="Consolas"/>
                <w:sz w:val="16"/>
              </w:rPr>
              <w:t>1</w:t>
            </w:r>
          </w:p>
        </w:tc>
        <w:tc>
          <w:tcPr>
            <w:tcW w:w="0" w:type="auto"/>
          </w:tcPr>
          <w:p w14:paraId="717DABE0" w14:textId="77777777" w:rsidR="00AC1205" w:rsidRDefault="00000000">
            <w:pPr>
              <w:jc w:val="center"/>
            </w:pPr>
            <w:r>
              <w:rPr>
                <w:rFonts w:ascii="Consolas" w:eastAsia="Consolas" w:hAnsi="Consolas" w:cs="Consolas"/>
                <w:sz w:val="16"/>
              </w:rPr>
              <w:t>.</w:t>
            </w:r>
          </w:p>
        </w:tc>
        <w:tc>
          <w:tcPr>
            <w:tcW w:w="0" w:type="auto"/>
          </w:tcPr>
          <w:p w14:paraId="717DABE1" w14:textId="77777777" w:rsidR="00AC1205" w:rsidRDefault="00000000">
            <w:pPr>
              <w:jc w:val="center"/>
            </w:pPr>
            <w:r>
              <w:rPr>
                <w:rFonts w:ascii="Consolas" w:eastAsia="Consolas" w:hAnsi="Consolas" w:cs="Consolas"/>
                <w:sz w:val="16"/>
              </w:rPr>
              <w:t>.</w:t>
            </w:r>
          </w:p>
        </w:tc>
        <w:tc>
          <w:tcPr>
            <w:tcW w:w="0" w:type="auto"/>
          </w:tcPr>
          <w:p w14:paraId="717DABE2" w14:textId="77777777" w:rsidR="00AC1205" w:rsidRDefault="00000000">
            <w:pPr>
              <w:jc w:val="center"/>
            </w:pPr>
            <w:r>
              <w:rPr>
                <w:rFonts w:ascii="Consolas" w:eastAsia="Consolas" w:hAnsi="Consolas" w:cs="Consolas"/>
                <w:sz w:val="16"/>
              </w:rPr>
              <w:t>1</w:t>
            </w:r>
          </w:p>
        </w:tc>
        <w:tc>
          <w:tcPr>
            <w:tcW w:w="0" w:type="auto"/>
          </w:tcPr>
          <w:p w14:paraId="717DABE3" w14:textId="77777777" w:rsidR="00AC1205" w:rsidRDefault="00000000">
            <w:pPr>
              <w:jc w:val="center"/>
            </w:pPr>
            <w:r>
              <w:rPr>
                <w:rFonts w:ascii="Consolas" w:eastAsia="Consolas" w:hAnsi="Consolas" w:cs="Consolas"/>
                <w:sz w:val="16"/>
              </w:rPr>
              <w:t>.</w:t>
            </w:r>
          </w:p>
        </w:tc>
        <w:tc>
          <w:tcPr>
            <w:tcW w:w="0" w:type="auto"/>
          </w:tcPr>
          <w:p w14:paraId="717DABE4" w14:textId="77777777" w:rsidR="00AC1205" w:rsidRDefault="00000000">
            <w:pPr>
              <w:jc w:val="center"/>
            </w:pPr>
            <w:r>
              <w:rPr>
                <w:rFonts w:ascii="Consolas" w:eastAsia="Consolas" w:hAnsi="Consolas" w:cs="Consolas"/>
                <w:sz w:val="16"/>
              </w:rPr>
              <w:t>1</w:t>
            </w:r>
          </w:p>
        </w:tc>
        <w:tc>
          <w:tcPr>
            <w:tcW w:w="0" w:type="auto"/>
          </w:tcPr>
          <w:p w14:paraId="717DABE5" w14:textId="77777777" w:rsidR="00AC1205" w:rsidRDefault="00000000">
            <w:pPr>
              <w:jc w:val="center"/>
            </w:pPr>
            <w:r>
              <w:rPr>
                <w:rFonts w:ascii="Consolas" w:eastAsia="Consolas" w:hAnsi="Consolas" w:cs="Consolas"/>
                <w:sz w:val="16"/>
              </w:rPr>
              <w:t>.</w:t>
            </w:r>
          </w:p>
        </w:tc>
      </w:tr>
      <w:tr w:rsidR="00AC1205" w14:paraId="717DABEF" w14:textId="77777777">
        <w:trPr>
          <w:jc w:val="center"/>
        </w:trPr>
        <w:tc>
          <w:tcPr>
            <w:tcW w:w="0" w:type="auto"/>
          </w:tcPr>
          <w:p w14:paraId="717DABE7" w14:textId="77777777" w:rsidR="00AC1205" w:rsidRDefault="00000000">
            <w:r>
              <w:rPr>
                <w:rFonts w:ascii="Consolas" w:eastAsia="Consolas" w:hAnsi="Consolas" w:cs="Consolas"/>
                <w:sz w:val="16"/>
              </w:rPr>
              <w:t>cob_m</w:t>
            </w:r>
          </w:p>
        </w:tc>
        <w:tc>
          <w:tcPr>
            <w:tcW w:w="0" w:type="auto"/>
          </w:tcPr>
          <w:p w14:paraId="717DABE8" w14:textId="77777777" w:rsidR="00AC1205" w:rsidRDefault="00000000">
            <w:pPr>
              <w:jc w:val="center"/>
            </w:pPr>
            <w:r>
              <w:rPr>
                <w:rFonts w:ascii="Consolas" w:eastAsia="Consolas" w:hAnsi="Consolas" w:cs="Consolas"/>
                <w:sz w:val="16"/>
              </w:rPr>
              <w:t>1</w:t>
            </w:r>
          </w:p>
        </w:tc>
        <w:tc>
          <w:tcPr>
            <w:tcW w:w="0" w:type="auto"/>
          </w:tcPr>
          <w:p w14:paraId="717DABE9" w14:textId="77777777" w:rsidR="00AC1205" w:rsidRDefault="00000000">
            <w:pPr>
              <w:jc w:val="center"/>
            </w:pPr>
            <w:r>
              <w:rPr>
                <w:rFonts w:ascii="Consolas" w:eastAsia="Consolas" w:hAnsi="Consolas" w:cs="Consolas"/>
                <w:sz w:val="16"/>
              </w:rPr>
              <w:t>.</w:t>
            </w:r>
          </w:p>
        </w:tc>
        <w:tc>
          <w:tcPr>
            <w:tcW w:w="0" w:type="auto"/>
          </w:tcPr>
          <w:p w14:paraId="717DABEA" w14:textId="77777777" w:rsidR="00AC1205" w:rsidRDefault="00000000">
            <w:pPr>
              <w:jc w:val="center"/>
            </w:pPr>
            <w:r>
              <w:rPr>
                <w:rFonts w:ascii="Consolas" w:eastAsia="Consolas" w:hAnsi="Consolas" w:cs="Consolas"/>
                <w:sz w:val="16"/>
              </w:rPr>
              <w:t>.</w:t>
            </w:r>
          </w:p>
        </w:tc>
        <w:tc>
          <w:tcPr>
            <w:tcW w:w="0" w:type="auto"/>
          </w:tcPr>
          <w:p w14:paraId="717DABEB" w14:textId="77777777" w:rsidR="00AC1205" w:rsidRDefault="00000000">
            <w:pPr>
              <w:jc w:val="center"/>
            </w:pPr>
            <w:r>
              <w:rPr>
                <w:rFonts w:ascii="Consolas" w:eastAsia="Consolas" w:hAnsi="Consolas" w:cs="Consolas"/>
                <w:sz w:val="16"/>
              </w:rPr>
              <w:t>1</w:t>
            </w:r>
          </w:p>
        </w:tc>
        <w:tc>
          <w:tcPr>
            <w:tcW w:w="0" w:type="auto"/>
          </w:tcPr>
          <w:p w14:paraId="717DABEC" w14:textId="77777777" w:rsidR="00AC1205" w:rsidRDefault="00000000">
            <w:pPr>
              <w:jc w:val="center"/>
            </w:pPr>
            <w:r>
              <w:rPr>
                <w:rFonts w:ascii="Consolas" w:eastAsia="Consolas" w:hAnsi="Consolas" w:cs="Consolas"/>
                <w:sz w:val="16"/>
              </w:rPr>
              <w:t>.</w:t>
            </w:r>
          </w:p>
        </w:tc>
        <w:tc>
          <w:tcPr>
            <w:tcW w:w="0" w:type="auto"/>
          </w:tcPr>
          <w:p w14:paraId="717DABED" w14:textId="77777777" w:rsidR="00AC1205" w:rsidRDefault="00000000">
            <w:pPr>
              <w:jc w:val="center"/>
            </w:pPr>
            <w:r>
              <w:rPr>
                <w:rFonts w:ascii="Consolas" w:eastAsia="Consolas" w:hAnsi="Consolas" w:cs="Consolas"/>
                <w:sz w:val="16"/>
              </w:rPr>
              <w:t>1</w:t>
            </w:r>
          </w:p>
        </w:tc>
        <w:tc>
          <w:tcPr>
            <w:tcW w:w="0" w:type="auto"/>
          </w:tcPr>
          <w:p w14:paraId="717DABEE" w14:textId="77777777" w:rsidR="00AC1205" w:rsidRDefault="00000000">
            <w:pPr>
              <w:jc w:val="center"/>
            </w:pPr>
            <w:r>
              <w:rPr>
                <w:rFonts w:ascii="Consolas" w:eastAsia="Consolas" w:hAnsi="Consolas" w:cs="Consolas"/>
                <w:sz w:val="16"/>
              </w:rPr>
              <w:t>.</w:t>
            </w:r>
          </w:p>
        </w:tc>
      </w:tr>
      <w:tr w:rsidR="00AC1205" w14:paraId="717DABF8" w14:textId="77777777">
        <w:trPr>
          <w:jc w:val="center"/>
        </w:trPr>
        <w:tc>
          <w:tcPr>
            <w:tcW w:w="0" w:type="auto"/>
            <w:tcBorders>
              <w:bottom w:val="single" w:sz="0" w:space="0" w:color="000000"/>
            </w:tcBorders>
          </w:tcPr>
          <w:p w14:paraId="717DABF0" w14:textId="77777777" w:rsidR="00AC1205" w:rsidRDefault="00000000">
            <w:r>
              <w:rPr>
                <w:rFonts w:ascii="Consolas" w:eastAsia="Consolas" w:hAnsi="Consolas" w:cs="Consolas"/>
                <w:sz w:val="16"/>
              </w:rPr>
              <w:t>migr_gen</w:t>
            </w:r>
          </w:p>
        </w:tc>
        <w:tc>
          <w:tcPr>
            <w:tcW w:w="0" w:type="auto"/>
            <w:tcBorders>
              <w:bottom w:val="single" w:sz="0" w:space="0" w:color="000000"/>
            </w:tcBorders>
          </w:tcPr>
          <w:p w14:paraId="717DABF1"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BF2"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BF3"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BF4"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BF5"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ABF6"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ABF7" w14:textId="77777777" w:rsidR="00AC1205" w:rsidRDefault="00000000">
            <w:pPr>
              <w:jc w:val="center"/>
            </w:pPr>
            <w:r>
              <w:rPr>
                <w:rFonts w:ascii="Consolas" w:eastAsia="Consolas" w:hAnsi="Consolas" w:cs="Consolas"/>
                <w:sz w:val="16"/>
              </w:rPr>
              <w:t>1</w:t>
            </w:r>
          </w:p>
        </w:tc>
      </w:tr>
    </w:tbl>
    <w:p w14:paraId="717DABF9" w14:textId="77777777" w:rsidR="00AC1205" w:rsidRDefault="00AC1205"/>
    <w:p w14:paraId="717DABFA" w14:textId="77777777" w:rsidR="00AC1205" w:rsidRDefault="00000000">
      <w:r>
        <w:rPr>
          <w:color w:val="FF0000"/>
        </w:rPr>
        <w:t>XXX ADD DESRIPTION XXX</w:t>
      </w:r>
    </w:p>
    <w:p w14:paraId="717DABFB" w14:textId="77777777" w:rsidR="00AC1205" w:rsidRDefault="00000000">
      <w:pPr>
        <w:shd w:val="solid" w:color="B0C4DE" w:fill="auto"/>
      </w:pPr>
      <w:r>
        <w:rPr>
          <w:b/>
          <w:sz w:val="26"/>
        </w:rPr>
        <w:t>ethn</w:t>
      </w:r>
    </w:p>
    <w:p w14:paraId="717DABFC" w14:textId="77777777" w:rsidR="00AC1205" w:rsidRDefault="00000000">
      <w:pPr>
        <w:rPr>
          <w:color w:val="4682B4"/>
        </w:rPr>
      </w:pPr>
      <w:r>
        <w:rPr>
          <w:color w:val="4682B4"/>
        </w:rPr>
        <w:t>Ethnicity</w:t>
      </w:r>
      <w:r>
        <w:rPr>
          <w:color w:val="4682B4"/>
        </w:rPr>
        <w:br/>
        <w:t xml:space="preserve">   (1):   Black</w:t>
      </w:r>
      <w:r>
        <w:rPr>
          <w:color w:val="4682B4"/>
        </w:rPr>
        <w:br/>
        <w:t xml:space="preserve">   (2):   White</w:t>
      </w:r>
      <w:r>
        <w:rPr>
          <w:color w:val="4682B4"/>
        </w:rPr>
        <w:br/>
        <w:t xml:space="preserve">   (3):   Asian</w:t>
      </w:r>
      <w:r>
        <w:rPr>
          <w:color w:val="4682B4"/>
        </w:rPr>
        <w:br/>
        <w:t xml:space="preserve">   (4):   Mixed (UK only)</w:t>
      </w:r>
      <w:r>
        <w:rPr>
          <w:color w:val="4682B4"/>
        </w:rPr>
        <w:br/>
        <w:t xml:space="preserve">   (5):   American Indian (US only)</w:t>
      </w:r>
      <w:r>
        <w:rPr>
          <w:color w:val="4682B4"/>
        </w:rPr>
        <w:br/>
        <w:t xml:space="preserve">   (6):   Other</w:t>
      </w:r>
      <w:r>
        <w:rPr>
          <w:color w:val="4682B4"/>
        </w:rPr>
        <w:br/>
      </w:r>
    </w:p>
    <w:p w14:paraId="717DABFD"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BFF" w14:textId="77777777">
        <w:tc>
          <w:tcPr>
            <w:tcW w:w="9360" w:type="dxa"/>
            <w:gridSpan w:val="6"/>
          </w:tcPr>
          <w:p w14:paraId="717DABFE" w14:textId="77777777" w:rsidR="00AC1205" w:rsidRDefault="00000000">
            <w:r>
              <w:rPr>
                <w:rFonts w:ascii="Consolas" w:eastAsia="Consolas" w:hAnsi="Consolas" w:cs="Consolas"/>
                <w:b/>
                <w:sz w:val="18"/>
              </w:rPr>
              <w:t xml:space="preserve">       Name: </w:t>
            </w:r>
            <w:r>
              <w:rPr>
                <w:rFonts w:ascii="Consolas" w:eastAsia="Consolas" w:hAnsi="Consolas" w:cs="Consolas"/>
                <w:sz w:val="18"/>
              </w:rPr>
              <w:t>ethn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Ethnicity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1,826,708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0.80           </w:t>
            </w:r>
            <w:r>
              <w:rPr>
                <w:rFonts w:ascii="Consolas" w:eastAsia="Consolas" w:hAnsi="Consolas" w:cs="Consolas"/>
                <w:sz w:val="18"/>
              </w:rPr>
              <w:br/>
            </w:r>
          </w:p>
        </w:tc>
      </w:tr>
      <w:tr w:rsidR="00AC1205" w14:paraId="717DAC06" w14:textId="77777777">
        <w:tc>
          <w:tcPr>
            <w:tcW w:w="1560" w:type="dxa"/>
          </w:tcPr>
          <w:p w14:paraId="717DAC00" w14:textId="77777777" w:rsidR="00AC1205" w:rsidRDefault="00AC1205"/>
        </w:tc>
        <w:tc>
          <w:tcPr>
            <w:tcW w:w="1560" w:type="dxa"/>
            <w:tcBorders>
              <w:top w:val="single" w:sz="0" w:space="0" w:color="000000"/>
              <w:bottom w:val="single" w:sz="0" w:space="0" w:color="000000"/>
            </w:tcBorders>
          </w:tcPr>
          <w:p w14:paraId="717DAC01"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C02"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C03"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C04" w14:textId="77777777" w:rsidR="00AC1205" w:rsidRDefault="00000000">
            <w:pPr>
              <w:jc w:val="right"/>
            </w:pPr>
            <w:r>
              <w:rPr>
                <w:rFonts w:ascii="Consolas" w:eastAsia="Consolas" w:hAnsi="Consolas" w:cs="Consolas"/>
                <w:b/>
                <w:sz w:val="18"/>
              </w:rPr>
              <w:t>Percent</w:t>
            </w:r>
          </w:p>
        </w:tc>
        <w:tc>
          <w:tcPr>
            <w:tcW w:w="1560" w:type="dxa"/>
          </w:tcPr>
          <w:p w14:paraId="717DAC05" w14:textId="77777777" w:rsidR="00AC1205" w:rsidRDefault="00AC1205"/>
        </w:tc>
      </w:tr>
      <w:tr w:rsidR="00AC1205" w14:paraId="717DAC0D" w14:textId="77777777">
        <w:tc>
          <w:tcPr>
            <w:tcW w:w="1560" w:type="dxa"/>
            <w:tcBorders>
              <w:right w:val="nil"/>
            </w:tcBorders>
          </w:tcPr>
          <w:p w14:paraId="717DAC07" w14:textId="77777777" w:rsidR="00AC1205" w:rsidRDefault="00AC1205"/>
        </w:tc>
        <w:tc>
          <w:tcPr>
            <w:tcW w:w="1560" w:type="dxa"/>
            <w:tcBorders>
              <w:top w:val="single" w:sz="0" w:space="0" w:color="000000"/>
              <w:left w:val="nil"/>
              <w:bottom w:val="single" w:sz="0" w:space="0" w:color="D3D3D3"/>
            </w:tcBorders>
          </w:tcPr>
          <w:p w14:paraId="717DAC08" w14:textId="77777777" w:rsidR="00AC1205" w:rsidRDefault="00000000">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717DAC09" w14:textId="77777777" w:rsidR="00AC1205" w:rsidRDefault="00000000">
            <w:r>
              <w:rPr>
                <w:rFonts w:ascii="Consolas" w:eastAsia="Consolas" w:hAnsi="Consolas" w:cs="Consolas"/>
                <w:sz w:val="16"/>
              </w:rPr>
              <w:t>Does not apply</w:t>
            </w:r>
          </w:p>
        </w:tc>
        <w:tc>
          <w:tcPr>
            <w:tcW w:w="1560" w:type="dxa"/>
            <w:tcBorders>
              <w:top w:val="single" w:sz="0" w:space="0" w:color="000000"/>
              <w:bottom w:val="single" w:sz="0" w:space="0" w:color="D3D3D3"/>
            </w:tcBorders>
          </w:tcPr>
          <w:p w14:paraId="717DAC0A" w14:textId="77777777" w:rsidR="00AC1205" w:rsidRDefault="00000000">
            <w:pPr>
              <w:jc w:val="right"/>
            </w:pPr>
            <w:r>
              <w:rPr>
                <w:rFonts w:ascii="Consolas" w:eastAsia="Consolas" w:hAnsi="Consolas" w:cs="Consolas"/>
                <w:sz w:val="16"/>
              </w:rPr>
              <w:t xml:space="preserve">     1,553</w:t>
            </w:r>
          </w:p>
        </w:tc>
        <w:tc>
          <w:tcPr>
            <w:tcW w:w="1560" w:type="dxa"/>
            <w:tcBorders>
              <w:top w:val="single" w:sz="0" w:space="0" w:color="000000"/>
              <w:bottom w:val="single" w:sz="0" w:space="0" w:color="D3D3D3"/>
            </w:tcBorders>
          </w:tcPr>
          <w:p w14:paraId="717DAC0B" w14:textId="77777777" w:rsidR="00AC1205" w:rsidRDefault="00000000">
            <w:pPr>
              <w:jc w:val="right"/>
            </w:pPr>
            <w:r>
              <w:rPr>
                <w:rFonts w:ascii="Consolas" w:eastAsia="Consolas" w:hAnsi="Consolas" w:cs="Consolas"/>
                <w:sz w:val="16"/>
              </w:rPr>
              <w:t xml:space="preserve">      0.1</w:t>
            </w:r>
          </w:p>
        </w:tc>
        <w:tc>
          <w:tcPr>
            <w:tcW w:w="1560" w:type="dxa"/>
          </w:tcPr>
          <w:p w14:paraId="717DAC0C" w14:textId="77777777" w:rsidR="00AC1205" w:rsidRDefault="00AC1205"/>
        </w:tc>
      </w:tr>
      <w:tr w:rsidR="00AC1205" w14:paraId="717DAC14" w14:textId="77777777">
        <w:tc>
          <w:tcPr>
            <w:tcW w:w="1560" w:type="dxa"/>
            <w:tcBorders>
              <w:right w:val="nil"/>
            </w:tcBorders>
          </w:tcPr>
          <w:p w14:paraId="717DAC0E" w14:textId="77777777" w:rsidR="00AC1205" w:rsidRDefault="00AC1205"/>
        </w:tc>
        <w:tc>
          <w:tcPr>
            <w:tcW w:w="1560" w:type="dxa"/>
            <w:tcBorders>
              <w:top w:val="single" w:sz="0" w:space="0" w:color="D3D3D3"/>
              <w:left w:val="nil"/>
              <w:bottom w:val="single" w:sz="0" w:space="0" w:color="D3D3D3"/>
            </w:tcBorders>
          </w:tcPr>
          <w:p w14:paraId="717DAC0F"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C10" w14:textId="77777777" w:rsidR="00AC1205" w:rsidRDefault="00000000">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717DAC11" w14:textId="77777777" w:rsidR="00AC1205" w:rsidRDefault="00000000">
            <w:pPr>
              <w:jc w:val="right"/>
            </w:pPr>
            <w:r>
              <w:rPr>
                <w:rFonts w:ascii="Consolas" w:eastAsia="Consolas" w:hAnsi="Consolas" w:cs="Consolas"/>
                <w:sz w:val="16"/>
              </w:rPr>
              <w:t xml:space="preserve">        86</w:t>
            </w:r>
          </w:p>
        </w:tc>
        <w:tc>
          <w:tcPr>
            <w:tcW w:w="1560" w:type="dxa"/>
            <w:tcBorders>
              <w:top w:val="single" w:sz="0" w:space="0" w:color="D3D3D3"/>
              <w:bottom w:val="single" w:sz="0" w:space="0" w:color="D3D3D3"/>
            </w:tcBorders>
          </w:tcPr>
          <w:p w14:paraId="717DAC12" w14:textId="77777777" w:rsidR="00AC1205" w:rsidRDefault="00000000">
            <w:pPr>
              <w:jc w:val="right"/>
            </w:pPr>
            <w:r>
              <w:rPr>
                <w:rFonts w:ascii="Consolas" w:eastAsia="Consolas" w:hAnsi="Consolas" w:cs="Consolas"/>
                <w:sz w:val="16"/>
              </w:rPr>
              <w:t xml:space="preserve">      0.0</w:t>
            </w:r>
          </w:p>
        </w:tc>
        <w:tc>
          <w:tcPr>
            <w:tcW w:w="1560" w:type="dxa"/>
          </w:tcPr>
          <w:p w14:paraId="717DAC13" w14:textId="77777777" w:rsidR="00AC1205" w:rsidRDefault="00AC1205"/>
        </w:tc>
      </w:tr>
      <w:tr w:rsidR="00AC1205" w14:paraId="717DAC1B" w14:textId="77777777">
        <w:tc>
          <w:tcPr>
            <w:tcW w:w="1560" w:type="dxa"/>
            <w:tcBorders>
              <w:right w:val="nil"/>
            </w:tcBorders>
          </w:tcPr>
          <w:p w14:paraId="717DAC15" w14:textId="77777777" w:rsidR="00AC1205" w:rsidRDefault="00AC1205"/>
        </w:tc>
        <w:tc>
          <w:tcPr>
            <w:tcW w:w="1560" w:type="dxa"/>
            <w:tcBorders>
              <w:top w:val="single" w:sz="0" w:space="0" w:color="D3D3D3"/>
              <w:left w:val="nil"/>
              <w:bottom w:val="single" w:sz="0" w:space="0" w:color="D3D3D3"/>
            </w:tcBorders>
          </w:tcPr>
          <w:p w14:paraId="717DAC16"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C17"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AC18" w14:textId="77777777" w:rsidR="00AC1205" w:rsidRDefault="00000000">
            <w:pPr>
              <w:jc w:val="right"/>
            </w:pPr>
            <w:r>
              <w:rPr>
                <w:rFonts w:ascii="Consolas" w:eastAsia="Consolas" w:hAnsi="Consolas" w:cs="Consolas"/>
                <w:sz w:val="16"/>
              </w:rPr>
              <w:t xml:space="preserve">    15,520</w:t>
            </w:r>
          </w:p>
        </w:tc>
        <w:tc>
          <w:tcPr>
            <w:tcW w:w="1560" w:type="dxa"/>
            <w:tcBorders>
              <w:top w:val="single" w:sz="0" w:space="0" w:color="D3D3D3"/>
              <w:bottom w:val="single" w:sz="0" w:space="0" w:color="D3D3D3"/>
            </w:tcBorders>
          </w:tcPr>
          <w:p w14:paraId="717DAC19" w14:textId="77777777" w:rsidR="00AC1205" w:rsidRDefault="00000000">
            <w:pPr>
              <w:jc w:val="right"/>
            </w:pPr>
            <w:r>
              <w:rPr>
                <w:rFonts w:ascii="Consolas" w:eastAsia="Consolas" w:hAnsi="Consolas" w:cs="Consolas"/>
                <w:sz w:val="16"/>
              </w:rPr>
              <w:t xml:space="preserve">      0.5</w:t>
            </w:r>
          </w:p>
        </w:tc>
        <w:tc>
          <w:tcPr>
            <w:tcW w:w="1560" w:type="dxa"/>
          </w:tcPr>
          <w:p w14:paraId="717DAC1A" w14:textId="77777777" w:rsidR="00AC1205" w:rsidRDefault="00AC1205"/>
        </w:tc>
      </w:tr>
      <w:tr w:rsidR="00AC1205" w14:paraId="717DAC22" w14:textId="77777777">
        <w:tc>
          <w:tcPr>
            <w:tcW w:w="1560" w:type="dxa"/>
            <w:tcBorders>
              <w:right w:val="nil"/>
            </w:tcBorders>
          </w:tcPr>
          <w:p w14:paraId="717DAC1C" w14:textId="77777777" w:rsidR="00AC1205" w:rsidRDefault="00AC1205"/>
        </w:tc>
        <w:tc>
          <w:tcPr>
            <w:tcW w:w="1560" w:type="dxa"/>
            <w:tcBorders>
              <w:top w:val="single" w:sz="0" w:space="0" w:color="D3D3D3"/>
              <w:left w:val="nil"/>
              <w:bottom w:val="single" w:sz="0" w:space="0" w:color="D3D3D3"/>
            </w:tcBorders>
          </w:tcPr>
          <w:p w14:paraId="717DAC1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C1E" w14:textId="77777777" w:rsidR="00AC1205" w:rsidRDefault="00000000">
            <w:r>
              <w:rPr>
                <w:rFonts w:ascii="Consolas" w:eastAsia="Consolas" w:hAnsi="Consolas" w:cs="Consolas"/>
                <w:sz w:val="16"/>
              </w:rPr>
              <w:t>Black</w:t>
            </w:r>
          </w:p>
        </w:tc>
        <w:tc>
          <w:tcPr>
            <w:tcW w:w="1560" w:type="dxa"/>
            <w:tcBorders>
              <w:top w:val="single" w:sz="0" w:space="0" w:color="D3D3D3"/>
              <w:bottom w:val="single" w:sz="0" w:space="0" w:color="D3D3D3"/>
            </w:tcBorders>
          </w:tcPr>
          <w:p w14:paraId="717DAC1F" w14:textId="77777777" w:rsidR="00AC1205" w:rsidRDefault="00000000">
            <w:pPr>
              <w:jc w:val="right"/>
            </w:pPr>
            <w:r>
              <w:rPr>
                <w:rFonts w:ascii="Consolas" w:eastAsia="Consolas" w:hAnsi="Consolas" w:cs="Consolas"/>
                <w:sz w:val="16"/>
              </w:rPr>
              <w:t xml:space="preserve">   174,469</w:t>
            </w:r>
          </w:p>
        </w:tc>
        <w:tc>
          <w:tcPr>
            <w:tcW w:w="1560" w:type="dxa"/>
            <w:tcBorders>
              <w:top w:val="single" w:sz="0" w:space="0" w:color="D3D3D3"/>
              <w:bottom w:val="single" w:sz="0" w:space="0" w:color="D3D3D3"/>
            </w:tcBorders>
          </w:tcPr>
          <w:p w14:paraId="717DAC20" w14:textId="77777777" w:rsidR="00AC1205" w:rsidRDefault="00000000">
            <w:pPr>
              <w:jc w:val="right"/>
            </w:pPr>
            <w:r>
              <w:rPr>
                <w:rFonts w:ascii="Consolas" w:eastAsia="Consolas" w:hAnsi="Consolas" w:cs="Consolas"/>
                <w:sz w:val="16"/>
              </w:rPr>
              <w:t xml:space="preserve">      5.7</w:t>
            </w:r>
          </w:p>
        </w:tc>
        <w:tc>
          <w:tcPr>
            <w:tcW w:w="1560" w:type="dxa"/>
          </w:tcPr>
          <w:p w14:paraId="717DAC21" w14:textId="77777777" w:rsidR="00AC1205" w:rsidRDefault="00AC1205"/>
        </w:tc>
      </w:tr>
      <w:tr w:rsidR="00AC1205" w14:paraId="717DAC29" w14:textId="77777777">
        <w:tc>
          <w:tcPr>
            <w:tcW w:w="1560" w:type="dxa"/>
            <w:tcBorders>
              <w:right w:val="nil"/>
            </w:tcBorders>
          </w:tcPr>
          <w:p w14:paraId="717DAC23" w14:textId="77777777" w:rsidR="00AC1205" w:rsidRDefault="00AC1205"/>
        </w:tc>
        <w:tc>
          <w:tcPr>
            <w:tcW w:w="1560" w:type="dxa"/>
            <w:tcBorders>
              <w:top w:val="single" w:sz="0" w:space="0" w:color="D3D3D3"/>
              <w:left w:val="nil"/>
              <w:bottom w:val="single" w:sz="0" w:space="0" w:color="D3D3D3"/>
            </w:tcBorders>
          </w:tcPr>
          <w:p w14:paraId="717DAC2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C25" w14:textId="77777777" w:rsidR="00AC1205" w:rsidRDefault="00000000">
            <w:r>
              <w:rPr>
                <w:rFonts w:ascii="Consolas" w:eastAsia="Consolas" w:hAnsi="Consolas" w:cs="Consolas"/>
                <w:sz w:val="16"/>
              </w:rPr>
              <w:t>White</w:t>
            </w:r>
          </w:p>
        </w:tc>
        <w:tc>
          <w:tcPr>
            <w:tcW w:w="1560" w:type="dxa"/>
            <w:tcBorders>
              <w:top w:val="single" w:sz="0" w:space="0" w:color="D3D3D3"/>
              <w:bottom w:val="single" w:sz="0" w:space="0" w:color="D3D3D3"/>
            </w:tcBorders>
          </w:tcPr>
          <w:p w14:paraId="717DAC26" w14:textId="77777777" w:rsidR="00AC1205" w:rsidRDefault="00000000">
            <w:pPr>
              <w:jc w:val="right"/>
            </w:pPr>
            <w:r>
              <w:rPr>
                <w:rFonts w:ascii="Consolas" w:eastAsia="Consolas" w:hAnsi="Consolas" w:cs="Consolas"/>
                <w:sz w:val="16"/>
              </w:rPr>
              <w:t xml:space="preserve">   985,457</w:t>
            </w:r>
          </w:p>
        </w:tc>
        <w:tc>
          <w:tcPr>
            <w:tcW w:w="1560" w:type="dxa"/>
            <w:tcBorders>
              <w:top w:val="single" w:sz="0" w:space="0" w:color="D3D3D3"/>
              <w:bottom w:val="single" w:sz="0" w:space="0" w:color="D3D3D3"/>
            </w:tcBorders>
          </w:tcPr>
          <w:p w14:paraId="717DAC27" w14:textId="77777777" w:rsidR="00AC1205" w:rsidRDefault="00000000">
            <w:pPr>
              <w:jc w:val="right"/>
            </w:pPr>
            <w:r>
              <w:rPr>
                <w:rFonts w:ascii="Consolas" w:eastAsia="Consolas" w:hAnsi="Consolas" w:cs="Consolas"/>
                <w:sz w:val="16"/>
              </w:rPr>
              <w:t xml:space="preserve">     32.0</w:t>
            </w:r>
          </w:p>
        </w:tc>
        <w:tc>
          <w:tcPr>
            <w:tcW w:w="1560" w:type="dxa"/>
          </w:tcPr>
          <w:p w14:paraId="717DAC28" w14:textId="77777777" w:rsidR="00AC1205" w:rsidRDefault="00AC1205"/>
        </w:tc>
      </w:tr>
      <w:tr w:rsidR="00AC1205" w14:paraId="717DAC30" w14:textId="77777777">
        <w:tc>
          <w:tcPr>
            <w:tcW w:w="1560" w:type="dxa"/>
            <w:tcBorders>
              <w:right w:val="nil"/>
            </w:tcBorders>
          </w:tcPr>
          <w:p w14:paraId="717DAC2A" w14:textId="77777777" w:rsidR="00AC1205" w:rsidRDefault="00AC1205"/>
        </w:tc>
        <w:tc>
          <w:tcPr>
            <w:tcW w:w="1560" w:type="dxa"/>
            <w:tcBorders>
              <w:top w:val="single" w:sz="0" w:space="0" w:color="D3D3D3"/>
              <w:left w:val="nil"/>
              <w:bottom w:val="single" w:sz="0" w:space="0" w:color="D3D3D3"/>
            </w:tcBorders>
          </w:tcPr>
          <w:p w14:paraId="717DAC2B"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C2C" w14:textId="77777777" w:rsidR="00AC1205" w:rsidRDefault="00000000">
            <w:r>
              <w:rPr>
                <w:rFonts w:ascii="Consolas" w:eastAsia="Consolas" w:hAnsi="Consolas" w:cs="Consolas"/>
                <w:sz w:val="16"/>
              </w:rPr>
              <w:t>Asian</w:t>
            </w:r>
          </w:p>
        </w:tc>
        <w:tc>
          <w:tcPr>
            <w:tcW w:w="1560" w:type="dxa"/>
            <w:tcBorders>
              <w:top w:val="single" w:sz="0" w:space="0" w:color="D3D3D3"/>
              <w:bottom w:val="single" w:sz="0" w:space="0" w:color="D3D3D3"/>
            </w:tcBorders>
          </w:tcPr>
          <w:p w14:paraId="717DAC2D" w14:textId="77777777" w:rsidR="00AC1205" w:rsidRDefault="00000000">
            <w:pPr>
              <w:jc w:val="right"/>
            </w:pPr>
            <w:r>
              <w:rPr>
                <w:rFonts w:ascii="Consolas" w:eastAsia="Consolas" w:hAnsi="Consolas" w:cs="Consolas"/>
                <w:sz w:val="16"/>
              </w:rPr>
              <w:t xml:space="preserve">    62,790</w:t>
            </w:r>
          </w:p>
        </w:tc>
        <w:tc>
          <w:tcPr>
            <w:tcW w:w="1560" w:type="dxa"/>
            <w:tcBorders>
              <w:top w:val="single" w:sz="0" w:space="0" w:color="D3D3D3"/>
              <w:bottom w:val="single" w:sz="0" w:space="0" w:color="D3D3D3"/>
            </w:tcBorders>
          </w:tcPr>
          <w:p w14:paraId="717DAC2E" w14:textId="77777777" w:rsidR="00AC1205" w:rsidRDefault="00000000">
            <w:pPr>
              <w:jc w:val="right"/>
            </w:pPr>
            <w:r>
              <w:rPr>
                <w:rFonts w:ascii="Consolas" w:eastAsia="Consolas" w:hAnsi="Consolas" w:cs="Consolas"/>
                <w:sz w:val="16"/>
              </w:rPr>
              <w:t xml:space="preserve">      2.0</w:t>
            </w:r>
          </w:p>
        </w:tc>
        <w:tc>
          <w:tcPr>
            <w:tcW w:w="1560" w:type="dxa"/>
          </w:tcPr>
          <w:p w14:paraId="717DAC2F" w14:textId="77777777" w:rsidR="00AC1205" w:rsidRDefault="00AC1205"/>
        </w:tc>
      </w:tr>
      <w:tr w:rsidR="00AC1205" w14:paraId="717DAC37" w14:textId="77777777">
        <w:tc>
          <w:tcPr>
            <w:tcW w:w="1560" w:type="dxa"/>
            <w:tcBorders>
              <w:right w:val="nil"/>
            </w:tcBorders>
          </w:tcPr>
          <w:p w14:paraId="717DAC31" w14:textId="77777777" w:rsidR="00AC1205" w:rsidRDefault="00AC1205"/>
        </w:tc>
        <w:tc>
          <w:tcPr>
            <w:tcW w:w="1560" w:type="dxa"/>
            <w:tcBorders>
              <w:top w:val="single" w:sz="0" w:space="0" w:color="D3D3D3"/>
              <w:left w:val="nil"/>
              <w:bottom w:val="single" w:sz="0" w:space="0" w:color="D3D3D3"/>
            </w:tcBorders>
          </w:tcPr>
          <w:p w14:paraId="717DAC32"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AC33" w14:textId="77777777" w:rsidR="00AC1205" w:rsidRDefault="00000000">
            <w:r>
              <w:rPr>
                <w:rFonts w:ascii="Consolas" w:eastAsia="Consolas" w:hAnsi="Consolas" w:cs="Consolas"/>
                <w:sz w:val="16"/>
              </w:rPr>
              <w:t>Mixed (UK only)</w:t>
            </w:r>
          </w:p>
        </w:tc>
        <w:tc>
          <w:tcPr>
            <w:tcW w:w="1560" w:type="dxa"/>
            <w:tcBorders>
              <w:top w:val="single" w:sz="0" w:space="0" w:color="D3D3D3"/>
              <w:bottom w:val="single" w:sz="0" w:space="0" w:color="D3D3D3"/>
            </w:tcBorders>
          </w:tcPr>
          <w:p w14:paraId="717DAC34" w14:textId="77777777" w:rsidR="00AC1205" w:rsidRDefault="00000000">
            <w:pPr>
              <w:jc w:val="right"/>
            </w:pPr>
            <w:r>
              <w:rPr>
                <w:rFonts w:ascii="Consolas" w:eastAsia="Consolas" w:hAnsi="Consolas" w:cs="Consolas"/>
                <w:sz w:val="16"/>
              </w:rPr>
              <w:t xml:space="preserve">    10,093</w:t>
            </w:r>
          </w:p>
        </w:tc>
        <w:tc>
          <w:tcPr>
            <w:tcW w:w="1560" w:type="dxa"/>
            <w:tcBorders>
              <w:top w:val="single" w:sz="0" w:space="0" w:color="D3D3D3"/>
              <w:bottom w:val="single" w:sz="0" w:space="0" w:color="D3D3D3"/>
            </w:tcBorders>
          </w:tcPr>
          <w:p w14:paraId="717DAC35" w14:textId="77777777" w:rsidR="00AC1205" w:rsidRDefault="00000000">
            <w:pPr>
              <w:jc w:val="right"/>
            </w:pPr>
            <w:r>
              <w:rPr>
                <w:rFonts w:ascii="Consolas" w:eastAsia="Consolas" w:hAnsi="Consolas" w:cs="Consolas"/>
                <w:sz w:val="16"/>
              </w:rPr>
              <w:t xml:space="preserve">      0.3</w:t>
            </w:r>
          </w:p>
        </w:tc>
        <w:tc>
          <w:tcPr>
            <w:tcW w:w="1560" w:type="dxa"/>
          </w:tcPr>
          <w:p w14:paraId="717DAC36" w14:textId="77777777" w:rsidR="00AC1205" w:rsidRDefault="00AC1205"/>
        </w:tc>
      </w:tr>
      <w:tr w:rsidR="00AC1205" w14:paraId="717DAC3E" w14:textId="77777777">
        <w:tc>
          <w:tcPr>
            <w:tcW w:w="1560" w:type="dxa"/>
            <w:tcBorders>
              <w:right w:val="nil"/>
            </w:tcBorders>
          </w:tcPr>
          <w:p w14:paraId="717DAC38" w14:textId="77777777" w:rsidR="00AC1205" w:rsidRDefault="00AC1205"/>
        </w:tc>
        <w:tc>
          <w:tcPr>
            <w:tcW w:w="1560" w:type="dxa"/>
            <w:tcBorders>
              <w:top w:val="single" w:sz="0" w:space="0" w:color="D3D3D3"/>
              <w:left w:val="nil"/>
              <w:bottom w:val="single" w:sz="0" w:space="0" w:color="D3D3D3"/>
            </w:tcBorders>
          </w:tcPr>
          <w:p w14:paraId="717DAC39"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AC3A" w14:textId="77777777" w:rsidR="00AC1205" w:rsidRDefault="00000000">
            <w:r>
              <w:rPr>
                <w:rFonts w:ascii="Consolas" w:eastAsia="Consolas" w:hAnsi="Consolas" w:cs="Consolas"/>
                <w:sz w:val="16"/>
              </w:rPr>
              <w:t>American Indian (US only)</w:t>
            </w:r>
          </w:p>
        </w:tc>
        <w:tc>
          <w:tcPr>
            <w:tcW w:w="1560" w:type="dxa"/>
            <w:tcBorders>
              <w:top w:val="single" w:sz="0" w:space="0" w:color="D3D3D3"/>
              <w:bottom w:val="single" w:sz="0" w:space="0" w:color="D3D3D3"/>
            </w:tcBorders>
          </w:tcPr>
          <w:p w14:paraId="717DAC3B" w14:textId="77777777" w:rsidR="00AC1205" w:rsidRDefault="00000000">
            <w:pPr>
              <w:jc w:val="right"/>
            </w:pPr>
            <w:r>
              <w:rPr>
                <w:rFonts w:ascii="Consolas" w:eastAsia="Consolas" w:hAnsi="Consolas" w:cs="Consolas"/>
                <w:sz w:val="16"/>
              </w:rPr>
              <w:t xml:space="preserve">     5,219</w:t>
            </w:r>
          </w:p>
        </w:tc>
        <w:tc>
          <w:tcPr>
            <w:tcW w:w="1560" w:type="dxa"/>
            <w:tcBorders>
              <w:top w:val="single" w:sz="0" w:space="0" w:color="D3D3D3"/>
              <w:bottom w:val="single" w:sz="0" w:space="0" w:color="D3D3D3"/>
            </w:tcBorders>
          </w:tcPr>
          <w:p w14:paraId="717DAC3C" w14:textId="77777777" w:rsidR="00AC1205" w:rsidRDefault="00000000">
            <w:pPr>
              <w:jc w:val="right"/>
            </w:pPr>
            <w:r>
              <w:rPr>
                <w:rFonts w:ascii="Consolas" w:eastAsia="Consolas" w:hAnsi="Consolas" w:cs="Consolas"/>
                <w:sz w:val="16"/>
              </w:rPr>
              <w:t xml:space="preserve">      0.2</w:t>
            </w:r>
          </w:p>
        </w:tc>
        <w:tc>
          <w:tcPr>
            <w:tcW w:w="1560" w:type="dxa"/>
          </w:tcPr>
          <w:p w14:paraId="717DAC3D" w14:textId="77777777" w:rsidR="00AC1205" w:rsidRDefault="00AC1205"/>
        </w:tc>
      </w:tr>
      <w:tr w:rsidR="00AC1205" w14:paraId="717DAC45" w14:textId="77777777">
        <w:tc>
          <w:tcPr>
            <w:tcW w:w="1560" w:type="dxa"/>
            <w:tcBorders>
              <w:right w:val="nil"/>
            </w:tcBorders>
          </w:tcPr>
          <w:p w14:paraId="717DAC3F" w14:textId="77777777" w:rsidR="00AC1205" w:rsidRDefault="00AC1205"/>
        </w:tc>
        <w:tc>
          <w:tcPr>
            <w:tcW w:w="1560" w:type="dxa"/>
            <w:tcBorders>
              <w:top w:val="single" w:sz="0" w:space="0" w:color="D3D3D3"/>
              <w:left w:val="nil"/>
              <w:bottom w:val="single" w:sz="0" w:space="0" w:color="D3D3D3"/>
            </w:tcBorders>
          </w:tcPr>
          <w:p w14:paraId="717DAC40"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AC41" w14:textId="77777777" w:rsidR="00AC1205" w:rsidRDefault="00000000">
            <w:r>
              <w:rPr>
                <w:rFonts w:ascii="Consolas" w:eastAsia="Consolas" w:hAnsi="Consolas" w:cs="Consolas"/>
                <w:sz w:val="16"/>
              </w:rPr>
              <w:t>Other</w:t>
            </w:r>
          </w:p>
        </w:tc>
        <w:tc>
          <w:tcPr>
            <w:tcW w:w="1560" w:type="dxa"/>
            <w:tcBorders>
              <w:top w:val="single" w:sz="0" w:space="0" w:color="D3D3D3"/>
              <w:bottom w:val="single" w:sz="0" w:space="0" w:color="D3D3D3"/>
            </w:tcBorders>
          </w:tcPr>
          <w:p w14:paraId="717DAC42" w14:textId="77777777" w:rsidR="00AC1205" w:rsidRDefault="00000000">
            <w:pPr>
              <w:jc w:val="right"/>
            </w:pPr>
            <w:r>
              <w:rPr>
                <w:rFonts w:ascii="Consolas" w:eastAsia="Consolas" w:hAnsi="Consolas" w:cs="Consolas"/>
                <w:sz w:val="16"/>
              </w:rPr>
              <w:t xml:space="preserve">    19,594</w:t>
            </w:r>
          </w:p>
        </w:tc>
        <w:tc>
          <w:tcPr>
            <w:tcW w:w="1560" w:type="dxa"/>
            <w:tcBorders>
              <w:top w:val="single" w:sz="0" w:space="0" w:color="D3D3D3"/>
              <w:bottom w:val="single" w:sz="0" w:space="0" w:color="D3D3D3"/>
            </w:tcBorders>
          </w:tcPr>
          <w:p w14:paraId="717DAC43" w14:textId="77777777" w:rsidR="00AC1205" w:rsidRDefault="00000000">
            <w:pPr>
              <w:jc w:val="right"/>
            </w:pPr>
            <w:r>
              <w:rPr>
                <w:rFonts w:ascii="Consolas" w:eastAsia="Consolas" w:hAnsi="Consolas" w:cs="Consolas"/>
                <w:sz w:val="16"/>
              </w:rPr>
              <w:t xml:space="preserve">      0.6</w:t>
            </w:r>
          </w:p>
        </w:tc>
        <w:tc>
          <w:tcPr>
            <w:tcW w:w="1560" w:type="dxa"/>
          </w:tcPr>
          <w:p w14:paraId="717DAC44" w14:textId="77777777" w:rsidR="00AC1205" w:rsidRDefault="00AC1205"/>
        </w:tc>
      </w:tr>
      <w:tr w:rsidR="00AC1205" w14:paraId="717DAC4C" w14:textId="77777777">
        <w:tc>
          <w:tcPr>
            <w:tcW w:w="1560" w:type="dxa"/>
            <w:tcBorders>
              <w:right w:val="nil"/>
            </w:tcBorders>
          </w:tcPr>
          <w:p w14:paraId="717DAC46" w14:textId="77777777" w:rsidR="00AC1205" w:rsidRDefault="00AC1205"/>
        </w:tc>
        <w:tc>
          <w:tcPr>
            <w:tcW w:w="1560" w:type="dxa"/>
            <w:tcBorders>
              <w:top w:val="single" w:sz="0" w:space="0" w:color="D3D3D3"/>
              <w:left w:val="nil"/>
              <w:bottom w:val="single" w:sz="0" w:space="0" w:color="000000"/>
            </w:tcBorders>
          </w:tcPr>
          <w:p w14:paraId="717DAC47"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C48" w14:textId="77777777" w:rsidR="00AC1205" w:rsidRDefault="00AC1205"/>
        </w:tc>
        <w:tc>
          <w:tcPr>
            <w:tcW w:w="1560" w:type="dxa"/>
            <w:tcBorders>
              <w:top w:val="single" w:sz="0" w:space="0" w:color="D3D3D3"/>
              <w:bottom w:val="single" w:sz="0" w:space="0" w:color="000000"/>
            </w:tcBorders>
          </w:tcPr>
          <w:p w14:paraId="717DAC49" w14:textId="77777777" w:rsidR="00AC1205" w:rsidRDefault="00000000">
            <w:pPr>
              <w:jc w:val="right"/>
            </w:pPr>
            <w:r>
              <w:rPr>
                <w:rFonts w:ascii="Consolas" w:eastAsia="Consolas" w:hAnsi="Consolas" w:cs="Consolas"/>
                <w:sz w:val="16"/>
              </w:rPr>
              <w:t xml:space="preserve">   1809549</w:t>
            </w:r>
          </w:p>
        </w:tc>
        <w:tc>
          <w:tcPr>
            <w:tcW w:w="1560" w:type="dxa"/>
            <w:tcBorders>
              <w:top w:val="single" w:sz="0" w:space="0" w:color="D3D3D3"/>
              <w:bottom w:val="single" w:sz="0" w:space="0" w:color="000000"/>
            </w:tcBorders>
          </w:tcPr>
          <w:p w14:paraId="717DAC4A" w14:textId="77777777" w:rsidR="00AC1205" w:rsidRDefault="00000000">
            <w:pPr>
              <w:jc w:val="right"/>
            </w:pPr>
            <w:r>
              <w:rPr>
                <w:rFonts w:ascii="Consolas" w:eastAsia="Consolas" w:hAnsi="Consolas" w:cs="Consolas"/>
                <w:sz w:val="16"/>
              </w:rPr>
              <w:t xml:space="preserve">     58.7</w:t>
            </w:r>
          </w:p>
        </w:tc>
        <w:tc>
          <w:tcPr>
            <w:tcW w:w="1560" w:type="dxa"/>
          </w:tcPr>
          <w:p w14:paraId="717DAC4B" w14:textId="77777777" w:rsidR="00AC1205" w:rsidRDefault="00AC1205"/>
        </w:tc>
      </w:tr>
      <w:tr w:rsidR="00AC1205" w14:paraId="717DAC53" w14:textId="77777777">
        <w:tc>
          <w:tcPr>
            <w:tcW w:w="1560" w:type="dxa"/>
          </w:tcPr>
          <w:p w14:paraId="717DAC4D" w14:textId="77777777" w:rsidR="00AC1205" w:rsidRDefault="00AC1205"/>
        </w:tc>
        <w:tc>
          <w:tcPr>
            <w:tcW w:w="1560" w:type="dxa"/>
            <w:tcBorders>
              <w:top w:val="single" w:sz="0" w:space="0" w:color="000000"/>
              <w:bottom w:val="single" w:sz="0" w:space="0" w:color="000000"/>
            </w:tcBorders>
          </w:tcPr>
          <w:p w14:paraId="717DAC4E" w14:textId="77777777" w:rsidR="00AC1205" w:rsidRDefault="00AC1205"/>
        </w:tc>
        <w:tc>
          <w:tcPr>
            <w:tcW w:w="1560" w:type="dxa"/>
            <w:tcBorders>
              <w:top w:val="single" w:sz="0" w:space="0" w:color="000000"/>
              <w:bottom w:val="single" w:sz="0" w:space="0" w:color="000000"/>
            </w:tcBorders>
          </w:tcPr>
          <w:p w14:paraId="717DAC4F"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C50"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C51" w14:textId="77777777" w:rsidR="00AC1205" w:rsidRDefault="00AC1205"/>
        </w:tc>
        <w:tc>
          <w:tcPr>
            <w:tcW w:w="1560" w:type="dxa"/>
          </w:tcPr>
          <w:p w14:paraId="717DAC52" w14:textId="77777777" w:rsidR="00AC1205" w:rsidRDefault="00AC1205"/>
        </w:tc>
      </w:tr>
    </w:tbl>
    <w:p w14:paraId="717DAC54"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C5D" w14:textId="77777777">
        <w:tc>
          <w:tcPr>
            <w:tcW w:w="1170" w:type="dxa"/>
            <w:tcBorders>
              <w:top w:val="single" w:sz="0" w:space="0" w:color="000000"/>
              <w:bottom w:val="single" w:sz="0" w:space="0" w:color="000000"/>
            </w:tcBorders>
          </w:tcPr>
          <w:p w14:paraId="717DAC55"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C56"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C57"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C58"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C59"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C5A"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C5B"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C5C" w14:textId="77777777" w:rsidR="00AC1205" w:rsidRDefault="00000000">
            <w:pPr>
              <w:jc w:val="right"/>
            </w:pPr>
            <w:r>
              <w:rPr>
                <w:rFonts w:ascii="Consolas" w:eastAsia="Consolas" w:hAnsi="Consolas" w:cs="Consolas"/>
                <w:b/>
                <w:sz w:val="18"/>
              </w:rPr>
              <w:t>[8] NL</w:t>
            </w:r>
          </w:p>
        </w:tc>
      </w:tr>
      <w:tr w:rsidR="00AC1205" w14:paraId="717DAC66" w14:textId="77777777">
        <w:tc>
          <w:tcPr>
            <w:tcW w:w="1170" w:type="dxa"/>
            <w:tcBorders>
              <w:top w:val="single" w:sz="0" w:space="0" w:color="000000"/>
            </w:tcBorders>
          </w:tcPr>
          <w:p w14:paraId="717DAC5E" w14:textId="77777777" w:rsidR="00AC1205" w:rsidRDefault="00000000">
            <w:pPr>
              <w:jc w:val="right"/>
            </w:pPr>
            <w:r>
              <w:rPr>
                <w:rFonts w:ascii="Consolas" w:eastAsia="Consolas" w:hAnsi="Consolas" w:cs="Consolas"/>
                <w:sz w:val="16"/>
              </w:rPr>
              <w:t>-3</w:t>
            </w:r>
          </w:p>
        </w:tc>
        <w:tc>
          <w:tcPr>
            <w:tcW w:w="1170" w:type="dxa"/>
            <w:tcBorders>
              <w:top w:val="single" w:sz="0" w:space="0" w:color="000000"/>
            </w:tcBorders>
          </w:tcPr>
          <w:p w14:paraId="717DAC5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C6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C6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C6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C6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C64" w14:textId="77777777" w:rsidR="00AC1205" w:rsidRDefault="00000000">
            <w:pPr>
              <w:jc w:val="right"/>
            </w:pPr>
            <w:r>
              <w:rPr>
                <w:rFonts w:ascii="Consolas" w:eastAsia="Consolas" w:hAnsi="Consolas" w:cs="Consolas"/>
                <w:sz w:val="16"/>
              </w:rPr>
              <w:t>1,553</w:t>
            </w:r>
          </w:p>
        </w:tc>
        <w:tc>
          <w:tcPr>
            <w:tcW w:w="1170" w:type="dxa"/>
            <w:tcBorders>
              <w:top w:val="single" w:sz="0" w:space="0" w:color="000000"/>
            </w:tcBorders>
          </w:tcPr>
          <w:p w14:paraId="717DAC65" w14:textId="77777777" w:rsidR="00AC1205" w:rsidRDefault="00000000">
            <w:pPr>
              <w:jc w:val="right"/>
            </w:pPr>
            <w:r>
              <w:rPr>
                <w:rFonts w:ascii="Consolas" w:eastAsia="Consolas" w:hAnsi="Consolas" w:cs="Consolas"/>
                <w:sz w:val="16"/>
              </w:rPr>
              <w:t>0</w:t>
            </w:r>
          </w:p>
        </w:tc>
      </w:tr>
      <w:tr w:rsidR="00AC1205" w14:paraId="717DAC6F" w14:textId="77777777">
        <w:tc>
          <w:tcPr>
            <w:tcW w:w="1170" w:type="dxa"/>
          </w:tcPr>
          <w:p w14:paraId="717DAC67" w14:textId="77777777" w:rsidR="00AC1205" w:rsidRDefault="00000000">
            <w:pPr>
              <w:jc w:val="right"/>
            </w:pPr>
            <w:r>
              <w:rPr>
                <w:rFonts w:ascii="Consolas" w:eastAsia="Consolas" w:hAnsi="Consolas" w:cs="Consolas"/>
                <w:sz w:val="16"/>
              </w:rPr>
              <w:t>-2</w:t>
            </w:r>
          </w:p>
        </w:tc>
        <w:tc>
          <w:tcPr>
            <w:tcW w:w="1170" w:type="dxa"/>
          </w:tcPr>
          <w:p w14:paraId="717DAC68" w14:textId="77777777" w:rsidR="00AC1205" w:rsidRDefault="00000000">
            <w:pPr>
              <w:jc w:val="right"/>
            </w:pPr>
            <w:r>
              <w:rPr>
                <w:rFonts w:ascii="Consolas" w:eastAsia="Consolas" w:hAnsi="Consolas" w:cs="Consolas"/>
                <w:sz w:val="16"/>
              </w:rPr>
              <w:t>0</w:t>
            </w:r>
          </w:p>
        </w:tc>
        <w:tc>
          <w:tcPr>
            <w:tcW w:w="1170" w:type="dxa"/>
          </w:tcPr>
          <w:p w14:paraId="717DAC69" w14:textId="77777777" w:rsidR="00AC1205" w:rsidRDefault="00000000">
            <w:pPr>
              <w:jc w:val="right"/>
            </w:pPr>
            <w:r>
              <w:rPr>
                <w:rFonts w:ascii="Consolas" w:eastAsia="Consolas" w:hAnsi="Consolas" w:cs="Consolas"/>
                <w:sz w:val="16"/>
              </w:rPr>
              <w:t>0</w:t>
            </w:r>
          </w:p>
        </w:tc>
        <w:tc>
          <w:tcPr>
            <w:tcW w:w="1170" w:type="dxa"/>
          </w:tcPr>
          <w:p w14:paraId="717DAC6A" w14:textId="77777777" w:rsidR="00AC1205" w:rsidRDefault="00000000">
            <w:pPr>
              <w:jc w:val="right"/>
            </w:pPr>
            <w:r>
              <w:rPr>
                <w:rFonts w:ascii="Consolas" w:eastAsia="Consolas" w:hAnsi="Consolas" w:cs="Consolas"/>
                <w:sz w:val="16"/>
              </w:rPr>
              <w:t>0</w:t>
            </w:r>
          </w:p>
        </w:tc>
        <w:tc>
          <w:tcPr>
            <w:tcW w:w="1170" w:type="dxa"/>
          </w:tcPr>
          <w:p w14:paraId="717DAC6B" w14:textId="77777777" w:rsidR="00AC1205" w:rsidRDefault="00000000">
            <w:pPr>
              <w:jc w:val="right"/>
            </w:pPr>
            <w:r>
              <w:rPr>
                <w:rFonts w:ascii="Consolas" w:eastAsia="Consolas" w:hAnsi="Consolas" w:cs="Consolas"/>
                <w:sz w:val="16"/>
              </w:rPr>
              <w:t>0</w:t>
            </w:r>
          </w:p>
        </w:tc>
        <w:tc>
          <w:tcPr>
            <w:tcW w:w="1170" w:type="dxa"/>
          </w:tcPr>
          <w:p w14:paraId="717DAC6C" w14:textId="77777777" w:rsidR="00AC1205" w:rsidRDefault="00000000">
            <w:pPr>
              <w:jc w:val="right"/>
            </w:pPr>
            <w:r>
              <w:rPr>
                <w:rFonts w:ascii="Consolas" w:eastAsia="Consolas" w:hAnsi="Consolas" w:cs="Consolas"/>
                <w:sz w:val="16"/>
              </w:rPr>
              <w:t>0</w:t>
            </w:r>
          </w:p>
        </w:tc>
        <w:tc>
          <w:tcPr>
            <w:tcW w:w="1170" w:type="dxa"/>
          </w:tcPr>
          <w:p w14:paraId="717DAC6D" w14:textId="77777777" w:rsidR="00AC1205" w:rsidRDefault="00000000">
            <w:pPr>
              <w:jc w:val="right"/>
            </w:pPr>
            <w:r>
              <w:rPr>
                <w:rFonts w:ascii="Consolas" w:eastAsia="Consolas" w:hAnsi="Consolas" w:cs="Consolas"/>
                <w:sz w:val="16"/>
              </w:rPr>
              <w:t>86</w:t>
            </w:r>
          </w:p>
        </w:tc>
        <w:tc>
          <w:tcPr>
            <w:tcW w:w="1170" w:type="dxa"/>
          </w:tcPr>
          <w:p w14:paraId="717DAC6E" w14:textId="77777777" w:rsidR="00AC1205" w:rsidRDefault="00000000">
            <w:pPr>
              <w:jc w:val="right"/>
            </w:pPr>
            <w:r>
              <w:rPr>
                <w:rFonts w:ascii="Consolas" w:eastAsia="Consolas" w:hAnsi="Consolas" w:cs="Consolas"/>
                <w:sz w:val="16"/>
              </w:rPr>
              <w:t>0</w:t>
            </w:r>
          </w:p>
        </w:tc>
      </w:tr>
      <w:tr w:rsidR="00AC1205" w14:paraId="717DAC78" w14:textId="77777777">
        <w:tc>
          <w:tcPr>
            <w:tcW w:w="1170" w:type="dxa"/>
          </w:tcPr>
          <w:p w14:paraId="717DAC70" w14:textId="77777777" w:rsidR="00AC1205" w:rsidRDefault="00000000">
            <w:pPr>
              <w:jc w:val="right"/>
            </w:pPr>
            <w:r>
              <w:rPr>
                <w:rFonts w:ascii="Consolas" w:eastAsia="Consolas" w:hAnsi="Consolas" w:cs="Consolas"/>
                <w:sz w:val="16"/>
              </w:rPr>
              <w:t>-1</w:t>
            </w:r>
          </w:p>
        </w:tc>
        <w:tc>
          <w:tcPr>
            <w:tcW w:w="1170" w:type="dxa"/>
          </w:tcPr>
          <w:p w14:paraId="717DAC71" w14:textId="77777777" w:rsidR="00AC1205" w:rsidRDefault="00000000">
            <w:pPr>
              <w:jc w:val="right"/>
            </w:pPr>
            <w:r>
              <w:rPr>
                <w:rFonts w:ascii="Consolas" w:eastAsia="Consolas" w:hAnsi="Consolas" w:cs="Consolas"/>
                <w:sz w:val="16"/>
              </w:rPr>
              <w:t>0</w:t>
            </w:r>
          </w:p>
        </w:tc>
        <w:tc>
          <w:tcPr>
            <w:tcW w:w="1170" w:type="dxa"/>
          </w:tcPr>
          <w:p w14:paraId="717DAC72" w14:textId="77777777" w:rsidR="00AC1205" w:rsidRDefault="00000000">
            <w:pPr>
              <w:jc w:val="right"/>
            </w:pPr>
            <w:r>
              <w:rPr>
                <w:rFonts w:ascii="Consolas" w:eastAsia="Consolas" w:hAnsi="Consolas" w:cs="Consolas"/>
                <w:sz w:val="16"/>
              </w:rPr>
              <w:t>0</w:t>
            </w:r>
          </w:p>
        </w:tc>
        <w:tc>
          <w:tcPr>
            <w:tcW w:w="1170" w:type="dxa"/>
          </w:tcPr>
          <w:p w14:paraId="717DAC73" w14:textId="77777777" w:rsidR="00AC1205" w:rsidRDefault="00000000">
            <w:pPr>
              <w:jc w:val="right"/>
            </w:pPr>
            <w:r>
              <w:rPr>
                <w:rFonts w:ascii="Consolas" w:eastAsia="Consolas" w:hAnsi="Consolas" w:cs="Consolas"/>
                <w:sz w:val="16"/>
              </w:rPr>
              <w:t>3,008</w:t>
            </w:r>
          </w:p>
        </w:tc>
        <w:tc>
          <w:tcPr>
            <w:tcW w:w="1170" w:type="dxa"/>
          </w:tcPr>
          <w:p w14:paraId="717DAC74" w14:textId="77777777" w:rsidR="00AC1205" w:rsidRDefault="00000000">
            <w:pPr>
              <w:jc w:val="right"/>
            </w:pPr>
            <w:r>
              <w:rPr>
                <w:rFonts w:ascii="Consolas" w:eastAsia="Consolas" w:hAnsi="Consolas" w:cs="Consolas"/>
                <w:sz w:val="16"/>
              </w:rPr>
              <w:t>0</w:t>
            </w:r>
          </w:p>
        </w:tc>
        <w:tc>
          <w:tcPr>
            <w:tcW w:w="1170" w:type="dxa"/>
          </w:tcPr>
          <w:p w14:paraId="717DAC75" w14:textId="77777777" w:rsidR="00AC1205" w:rsidRDefault="00000000">
            <w:pPr>
              <w:jc w:val="right"/>
            </w:pPr>
            <w:r>
              <w:rPr>
                <w:rFonts w:ascii="Consolas" w:eastAsia="Consolas" w:hAnsi="Consolas" w:cs="Consolas"/>
                <w:sz w:val="16"/>
              </w:rPr>
              <w:t>0</w:t>
            </w:r>
          </w:p>
        </w:tc>
        <w:tc>
          <w:tcPr>
            <w:tcW w:w="1170" w:type="dxa"/>
          </w:tcPr>
          <w:p w14:paraId="717DAC76" w14:textId="77777777" w:rsidR="00AC1205" w:rsidRDefault="00000000">
            <w:pPr>
              <w:jc w:val="right"/>
            </w:pPr>
            <w:r>
              <w:rPr>
                <w:rFonts w:ascii="Consolas" w:eastAsia="Consolas" w:hAnsi="Consolas" w:cs="Consolas"/>
                <w:sz w:val="16"/>
              </w:rPr>
              <w:t>12,512</w:t>
            </w:r>
          </w:p>
        </w:tc>
        <w:tc>
          <w:tcPr>
            <w:tcW w:w="1170" w:type="dxa"/>
          </w:tcPr>
          <w:p w14:paraId="717DAC77" w14:textId="77777777" w:rsidR="00AC1205" w:rsidRDefault="00000000">
            <w:pPr>
              <w:jc w:val="right"/>
            </w:pPr>
            <w:r>
              <w:rPr>
                <w:rFonts w:ascii="Consolas" w:eastAsia="Consolas" w:hAnsi="Consolas" w:cs="Consolas"/>
                <w:sz w:val="16"/>
              </w:rPr>
              <w:t>0</w:t>
            </w:r>
          </w:p>
        </w:tc>
      </w:tr>
      <w:tr w:rsidR="00AC1205" w14:paraId="717DAC81" w14:textId="77777777">
        <w:tc>
          <w:tcPr>
            <w:tcW w:w="1170" w:type="dxa"/>
          </w:tcPr>
          <w:p w14:paraId="717DAC79" w14:textId="77777777" w:rsidR="00AC1205" w:rsidRDefault="00000000">
            <w:pPr>
              <w:jc w:val="right"/>
            </w:pPr>
            <w:r>
              <w:rPr>
                <w:rFonts w:ascii="Consolas" w:eastAsia="Consolas" w:hAnsi="Consolas" w:cs="Consolas"/>
                <w:sz w:val="16"/>
              </w:rPr>
              <w:t>1</w:t>
            </w:r>
          </w:p>
        </w:tc>
        <w:tc>
          <w:tcPr>
            <w:tcW w:w="1170" w:type="dxa"/>
          </w:tcPr>
          <w:p w14:paraId="717DAC7A" w14:textId="77777777" w:rsidR="00AC1205" w:rsidRDefault="00000000">
            <w:pPr>
              <w:jc w:val="right"/>
            </w:pPr>
            <w:r>
              <w:rPr>
                <w:rFonts w:ascii="Consolas" w:eastAsia="Consolas" w:hAnsi="Consolas" w:cs="Consolas"/>
                <w:sz w:val="16"/>
              </w:rPr>
              <w:t>0</w:t>
            </w:r>
          </w:p>
        </w:tc>
        <w:tc>
          <w:tcPr>
            <w:tcW w:w="1170" w:type="dxa"/>
          </w:tcPr>
          <w:p w14:paraId="717DAC7B" w14:textId="77777777" w:rsidR="00AC1205" w:rsidRDefault="00000000">
            <w:pPr>
              <w:jc w:val="right"/>
            </w:pPr>
            <w:r>
              <w:rPr>
                <w:rFonts w:ascii="Consolas" w:eastAsia="Consolas" w:hAnsi="Consolas" w:cs="Consolas"/>
                <w:sz w:val="16"/>
              </w:rPr>
              <w:t>0</w:t>
            </w:r>
          </w:p>
        </w:tc>
        <w:tc>
          <w:tcPr>
            <w:tcW w:w="1170" w:type="dxa"/>
          </w:tcPr>
          <w:p w14:paraId="717DAC7C" w14:textId="77777777" w:rsidR="00AC1205" w:rsidRDefault="00000000">
            <w:pPr>
              <w:jc w:val="right"/>
            </w:pPr>
            <w:r>
              <w:rPr>
                <w:rFonts w:ascii="Consolas" w:eastAsia="Consolas" w:hAnsi="Consolas" w:cs="Consolas"/>
                <w:sz w:val="16"/>
              </w:rPr>
              <w:t>150,720</w:t>
            </w:r>
          </w:p>
        </w:tc>
        <w:tc>
          <w:tcPr>
            <w:tcW w:w="1170" w:type="dxa"/>
          </w:tcPr>
          <w:p w14:paraId="717DAC7D" w14:textId="77777777" w:rsidR="00AC1205" w:rsidRDefault="00000000">
            <w:pPr>
              <w:jc w:val="right"/>
            </w:pPr>
            <w:r>
              <w:rPr>
                <w:rFonts w:ascii="Consolas" w:eastAsia="Consolas" w:hAnsi="Consolas" w:cs="Consolas"/>
                <w:sz w:val="16"/>
              </w:rPr>
              <w:t>0</w:t>
            </w:r>
          </w:p>
        </w:tc>
        <w:tc>
          <w:tcPr>
            <w:tcW w:w="1170" w:type="dxa"/>
          </w:tcPr>
          <w:p w14:paraId="717DAC7E" w14:textId="77777777" w:rsidR="00AC1205" w:rsidRDefault="00000000">
            <w:pPr>
              <w:jc w:val="right"/>
            </w:pPr>
            <w:r>
              <w:rPr>
                <w:rFonts w:ascii="Consolas" w:eastAsia="Consolas" w:hAnsi="Consolas" w:cs="Consolas"/>
                <w:sz w:val="16"/>
              </w:rPr>
              <w:t>0</w:t>
            </w:r>
          </w:p>
        </w:tc>
        <w:tc>
          <w:tcPr>
            <w:tcW w:w="1170" w:type="dxa"/>
          </w:tcPr>
          <w:p w14:paraId="717DAC7F" w14:textId="77777777" w:rsidR="00AC1205" w:rsidRDefault="00000000">
            <w:pPr>
              <w:jc w:val="right"/>
            </w:pPr>
            <w:r>
              <w:rPr>
                <w:rFonts w:ascii="Consolas" w:eastAsia="Consolas" w:hAnsi="Consolas" w:cs="Consolas"/>
                <w:sz w:val="16"/>
              </w:rPr>
              <w:t>23,749</w:t>
            </w:r>
          </w:p>
        </w:tc>
        <w:tc>
          <w:tcPr>
            <w:tcW w:w="1170" w:type="dxa"/>
          </w:tcPr>
          <w:p w14:paraId="717DAC80" w14:textId="77777777" w:rsidR="00AC1205" w:rsidRDefault="00000000">
            <w:pPr>
              <w:jc w:val="right"/>
            </w:pPr>
            <w:r>
              <w:rPr>
                <w:rFonts w:ascii="Consolas" w:eastAsia="Consolas" w:hAnsi="Consolas" w:cs="Consolas"/>
                <w:sz w:val="16"/>
              </w:rPr>
              <w:t>0</w:t>
            </w:r>
          </w:p>
        </w:tc>
      </w:tr>
      <w:tr w:rsidR="00AC1205" w14:paraId="717DAC8A" w14:textId="77777777">
        <w:tc>
          <w:tcPr>
            <w:tcW w:w="1170" w:type="dxa"/>
          </w:tcPr>
          <w:p w14:paraId="717DAC82" w14:textId="77777777" w:rsidR="00AC1205" w:rsidRDefault="00000000">
            <w:pPr>
              <w:jc w:val="right"/>
            </w:pPr>
            <w:r>
              <w:rPr>
                <w:rFonts w:ascii="Consolas" w:eastAsia="Consolas" w:hAnsi="Consolas" w:cs="Consolas"/>
                <w:sz w:val="16"/>
              </w:rPr>
              <w:t>2</w:t>
            </w:r>
          </w:p>
        </w:tc>
        <w:tc>
          <w:tcPr>
            <w:tcW w:w="1170" w:type="dxa"/>
          </w:tcPr>
          <w:p w14:paraId="717DAC83" w14:textId="77777777" w:rsidR="00AC1205" w:rsidRDefault="00000000">
            <w:pPr>
              <w:jc w:val="right"/>
            </w:pPr>
            <w:r>
              <w:rPr>
                <w:rFonts w:ascii="Consolas" w:eastAsia="Consolas" w:hAnsi="Consolas" w:cs="Consolas"/>
                <w:sz w:val="16"/>
              </w:rPr>
              <w:t>0</w:t>
            </w:r>
          </w:p>
        </w:tc>
        <w:tc>
          <w:tcPr>
            <w:tcW w:w="1170" w:type="dxa"/>
          </w:tcPr>
          <w:p w14:paraId="717DAC84" w14:textId="77777777" w:rsidR="00AC1205" w:rsidRDefault="00000000">
            <w:pPr>
              <w:jc w:val="right"/>
            </w:pPr>
            <w:r>
              <w:rPr>
                <w:rFonts w:ascii="Consolas" w:eastAsia="Consolas" w:hAnsi="Consolas" w:cs="Consolas"/>
                <w:sz w:val="16"/>
              </w:rPr>
              <w:t>0</w:t>
            </w:r>
          </w:p>
        </w:tc>
        <w:tc>
          <w:tcPr>
            <w:tcW w:w="1170" w:type="dxa"/>
          </w:tcPr>
          <w:p w14:paraId="717DAC85" w14:textId="77777777" w:rsidR="00AC1205" w:rsidRDefault="00000000">
            <w:pPr>
              <w:jc w:val="right"/>
            </w:pPr>
            <w:r>
              <w:rPr>
                <w:rFonts w:ascii="Consolas" w:eastAsia="Consolas" w:hAnsi="Consolas" w:cs="Consolas"/>
                <w:sz w:val="16"/>
              </w:rPr>
              <w:t>314,744</w:t>
            </w:r>
          </w:p>
        </w:tc>
        <w:tc>
          <w:tcPr>
            <w:tcW w:w="1170" w:type="dxa"/>
          </w:tcPr>
          <w:p w14:paraId="717DAC86" w14:textId="77777777" w:rsidR="00AC1205" w:rsidRDefault="00000000">
            <w:pPr>
              <w:jc w:val="right"/>
            </w:pPr>
            <w:r>
              <w:rPr>
                <w:rFonts w:ascii="Consolas" w:eastAsia="Consolas" w:hAnsi="Consolas" w:cs="Consolas"/>
                <w:sz w:val="16"/>
              </w:rPr>
              <w:t>0</w:t>
            </w:r>
          </w:p>
        </w:tc>
        <w:tc>
          <w:tcPr>
            <w:tcW w:w="1170" w:type="dxa"/>
          </w:tcPr>
          <w:p w14:paraId="717DAC87" w14:textId="77777777" w:rsidR="00AC1205" w:rsidRDefault="00000000">
            <w:pPr>
              <w:jc w:val="right"/>
            </w:pPr>
            <w:r>
              <w:rPr>
                <w:rFonts w:ascii="Consolas" w:eastAsia="Consolas" w:hAnsi="Consolas" w:cs="Consolas"/>
                <w:sz w:val="16"/>
              </w:rPr>
              <w:t>0</w:t>
            </w:r>
          </w:p>
        </w:tc>
        <w:tc>
          <w:tcPr>
            <w:tcW w:w="1170" w:type="dxa"/>
          </w:tcPr>
          <w:p w14:paraId="717DAC88" w14:textId="77777777" w:rsidR="00AC1205" w:rsidRDefault="00000000">
            <w:pPr>
              <w:jc w:val="right"/>
            </w:pPr>
            <w:r>
              <w:rPr>
                <w:rFonts w:ascii="Consolas" w:eastAsia="Consolas" w:hAnsi="Consolas" w:cs="Consolas"/>
                <w:sz w:val="16"/>
              </w:rPr>
              <w:t>670,713</w:t>
            </w:r>
          </w:p>
        </w:tc>
        <w:tc>
          <w:tcPr>
            <w:tcW w:w="1170" w:type="dxa"/>
          </w:tcPr>
          <w:p w14:paraId="717DAC89" w14:textId="77777777" w:rsidR="00AC1205" w:rsidRDefault="00000000">
            <w:pPr>
              <w:jc w:val="right"/>
            </w:pPr>
            <w:r>
              <w:rPr>
                <w:rFonts w:ascii="Consolas" w:eastAsia="Consolas" w:hAnsi="Consolas" w:cs="Consolas"/>
                <w:sz w:val="16"/>
              </w:rPr>
              <w:t>0</w:t>
            </w:r>
          </w:p>
        </w:tc>
      </w:tr>
      <w:tr w:rsidR="00AC1205" w14:paraId="717DAC93" w14:textId="77777777">
        <w:tc>
          <w:tcPr>
            <w:tcW w:w="1170" w:type="dxa"/>
          </w:tcPr>
          <w:p w14:paraId="717DAC8B" w14:textId="77777777" w:rsidR="00AC1205" w:rsidRDefault="00000000">
            <w:pPr>
              <w:jc w:val="right"/>
            </w:pPr>
            <w:r>
              <w:rPr>
                <w:rFonts w:ascii="Consolas" w:eastAsia="Consolas" w:hAnsi="Consolas" w:cs="Consolas"/>
                <w:sz w:val="16"/>
              </w:rPr>
              <w:t>3</w:t>
            </w:r>
          </w:p>
        </w:tc>
        <w:tc>
          <w:tcPr>
            <w:tcW w:w="1170" w:type="dxa"/>
          </w:tcPr>
          <w:p w14:paraId="717DAC8C" w14:textId="77777777" w:rsidR="00AC1205" w:rsidRDefault="00000000">
            <w:pPr>
              <w:jc w:val="right"/>
            </w:pPr>
            <w:r>
              <w:rPr>
                <w:rFonts w:ascii="Consolas" w:eastAsia="Consolas" w:hAnsi="Consolas" w:cs="Consolas"/>
                <w:sz w:val="16"/>
              </w:rPr>
              <w:t>0</w:t>
            </w:r>
          </w:p>
        </w:tc>
        <w:tc>
          <w:tcPr>
            <w:tcW w:w="1170" w:type="dxa"/>
          </w:tcPr>
          <w:p w14:paraId="717DAC8D" w14:textId="77777777" w:rsidR="00AC1205" w:rsidRDefault="00000000">
            <w:pPr>
              <w:jc w:val="right"/>
            </w:pPr>
            <w:r>
              <w:rPr>
                <w:rFonts w:ascii="Consolas" w:eastAsia="Consolas" w:hAnsi="Consolas" w:cs="Consolas"/>
                <w:sz w:val="16"/>
              </w:rPr>
              <w:t>0</w:t>
            </w:r>
          </w:p>
        </w:tc>
        <w:tc>
          <w:tcPr>
            <w:tcW w:w="1170" w:type="dxa"/>
          </w:tcPr>
          <w:p w14:paraId="717DAC8E" w14:textId="77777777" w:rsidR="00AC1205" w:rsidRDefault="00000000">
            <w:pPr>
              <w:jc w:val="right"/>
            </w:pPr>
            <w:r>
              <w:rPr>
                <w:rFonts w:ascii="Consolas" w:eastAsia="Consolas" w:hAnsi="Consolas" w:cs="Consolas"/>
                <w:sz w:val="16"/>
              </w:rPr>
              <w:t>3,828</w:t>
            </w:r>
          </w:p>
        </w:tc>
        <w:tc>
          <w:tcPr>
            <w:tcW w:w="1170" w:type="dxa"/>
          </w:tcPr>
          <w:p w14:paraId="717DAC8F" w14:textId="77777777" w:rsidR="00AC1205" w:rsidRDefault="00000000">
            <w:pPr>
              <w:jc w:val="right"/>
            </w:pPr>
            <w:r>
              <w:rPr>
                <w:rFonts w:ascii="Consolas" w:eastAsia="Consolas" w:hAnsi="Consolas" w:cs="Consolas"/>
                <w:sz w:val="16"/>
              </w:rPr>
              <w:t>0</w:t>
            </w:r>
          </w:p>
        </w:tc>
        <w:tc>
          <w:tcPr>
            <w:tcW w:w="1170" w:type="dxa"/>
          </w:tcPr>
          <w:p w14:paraId="717DAC90" w14:textId="77777777" w:rsidR="00AC1205" w:rsidRDefault="00000000">
            <w:pPr>
              <w:jc w:val="right"/>
            </w:pPr>
            <w:r>
              <w:rPr>
                <w:rFonts w:ascii="Consolas" w:eastAsia="Consolas" w:hAnsi="Consolas" w:cs="Consolas"/>
                <w:sz w:val="16"/>
              </w:rPr>
              <w:t>0</w:t>
            </w:r>
          </w:p>
        </w:tc>
        <w:tc>
          <w:tcPr>
            <w:tcW w:w="1170" w:type="dxa"/>
          </w:tcPr>
          <w:p w14:paraId="717DAC91" w14:textId="77777777" w:rsidR="00AC1205" w:rsidRDefault="00000000">
            <w:pPr>
              <w:jc w:val="right"/>
            </w:pPr>
            <w:r>
              <w:rPr>
                <w:rFonts w:ascii="Consolas" w:eastAsia="Consolas" w:hAnsi="Consolas" w:cs="Consolas"/>
                <w:sz w:val="16"/>
              </w:rPr>
              <w:t>58,962</w:t>
            </w:r>
          </w:p>
        </w:tc>
        <w:tc>
          <w:tcPr>
            <w:tcW w:w="1170" w:type="dxa"/>
          </w:tcPr>
          <w:p w14:paraId="717DAC92" w14:textId="77777777" w:rsidR="00AC1205" w:rsidRDefault="00000000">
            <w:pPr>
              <w:jc w:val="right"/>
            </w:pPr>
            <w:r>
              <w:rPr>
                <w:rFonts w:ascii="Consolas" w:eastAsia="Consolas" w:hAnsi="Consolas" w:cs="Consolas"/>
                <w:sz w:val="16"/>
              </w:rPr>
              <w:t>0</w:t>
            </w:r>
          </w:p>
        </w:tc>
      </w:tr>
      <w:tr w:rsidR="00AC1205" w14:paraId="717DAC9C" w14:textId="77777777">
        <w:tc>
          <w:tcPr>
            <w:tcW w:w="1170" w:type="dxa"/>
          </w:tcPr>
          <w:p w14:paraId="717DAC94" w14:textId="77777777" w:rsidR="00AC1205" w:rsidRDefault="00000000">
            <w:pPr>
              <w:jc w:val="right"/>
            </w:pPr>
            <w:r>
              <w:rPr>
                <w:rFonts w:ascii="Consolas" w:eastAsia="Consolas" w:hAnsi="Consolas" w:cs="Consolas"/>
                <w:sz w:val="16"/>
              </w:rPr>
              <w:t>4</w:t>
            </w:r>
          </w:p>
        </w:tc>
        <w:tc>
          <w:tcPr>
            <w:tcW w:w="1170" w:type="dxa"/>
          </w:tcPr>
          <w:p w14:paraId="717DAC95" w14:textId="77777777" w:rsidR="00AC1205" w:rsidRDefault="00000000">
            <w:pPr>
              <w:jc w:val="right"/>
            </w:pPr>
            <w:r>
              <w:rPr>
                <w:rFonts w:ascii="Consolas" w:eastAsia="Consolas" w:hAnsi="Consolas" w:cs="Consolas"/>
                <w:sz w:val="16"/>
              </w:rPr>
              <w:t>0</w:t>
            </w:r>
          </w:p>
        </w:tc>
        <w:tc>
          <w:tcPr>
            <w:tcW w:w="1170" w:type="dxa"/>
          </w:tcPr>
          <w:p w14:paraId="717DAC96" w14:textId="77777777" w:rsidR="00AC1205" w:rsidRDefault="00000000">
            <w:pPr>
              <w:jc w:val="right"/>
            </w:pPr>
            <w:r>
              <w:rPr>
                <w:rFonts w:ascii="Consolas" w:eastAsia="Consolas" w:hAnsi="Consolas" w:cs="Consolas"/>
                <w:sz w:val="16"/>
              </w:rPr>
              <w:t>0</w:t>
            </w:r>
          </w:p>
        </w:tc>
        <w:tc>
          <w:tcPr>
            <w:tcW w:w="1170" w:type="dxa"/>
          </w:tcPr>
          <w:p w14:paraId="717DAC97" w14:textId="77777777" w:rsidR="00AC1205" w:rsidRDefault="00000000">
            <w:pPr>
              <w:jc w:val="right"/>
            </w:pPr>
            <w:r>
              <w:rPr>
                <w:rFonts w:ascii="Consolas" w:eastAsia="Consolas" w:hAnsi="Consolas" w:cs="Consolas"/>
                <w:sz w:val="16"/>
              </w:rPr>
              <w:t>0</w:t>
            </w:r>
          </w:p>
        </w:tc>
        <w:tc>
          <w:tcPr>
            <w:tcW w:w="1170" w:type="dxa"/>
          </w:tcPr>
          <w:p w14:paraId="717DAC98" w14:textId="77777777" w:rsidR="00AC1205" w:rsidRDefault="00000000">
            <w:pPr>
              <w:jc w:val="right"/>
            </w:pPr>
            <w:r>
              <w:rPr>
                <w:rFonts w:ascii="Consolas" w:eastAsia="Consolas" w:hAnsi="Consolas" w:cs="Consolas"/>
                <w:sz w:val="16"/>
              </w:rPr>
              <w:t>0</w:t>
            </w:r>
          </w:p>
        </w:tc>
        <w:tc>
          <w:tcPr>
            <w:tcW w:w="1170" w:type="dxa"/>
          </w:tcPr>
          <w:p w14:paraId="717DAC99" w14:textId="77777777" w:rsidR="00AC1205" w:rsidRDefault="00000000">
            <w:pPr>
              <w:jc w:val="right"/>
            </w:pPr>
            <w:r>
              <w:rPr>
                <w:rFonts w:ascii="Consolas" w:eastAsia="Consolas" w:hAnsi="Consolas" w:cs="Consolas"/>
                <w:sz w:val="16"/>
              </w:rPr>
              <w:t>0</w:t>
            </w:r>
          </w:p>
        </w:tc>
        <w:tc>
          <w:tcPr>
            <w:tcW w:w="1170" w:type="dxa"/>
          </w:tcPr>
          <w:p w14:paraId="717DAC9A" w14:textId="77777777" w:rsidR="00AC1205" w:rsidRDefault="00000000">
            <w:pPr>
              <w:jc w:val="right"/>
            </w:pPr>
            <w:r>
              <w:rPr>
                <w:rFonts w:ascii="Consolas" w:eastAsia="Consolas" w:hAnsi="Consolas" w:cs="Consolas"/>
                <w:sz w:val="16"/>
              </w:rPr>
              <w:t>10,093</w:t>
            </w:r>
          </w:p>
        </w:tc>
        <w:tc>
          <w:tcPr>
            <w:tcW w:w="1170" w:type="dxa"/>
          </w:tcPr>
          <w:p w14:paraId="717DAC9B" w14:textId="77777777" w:rsidR="00AC1205" w:rsidRDefault="00000000">
            <w:pPr>
              <w:jc w:val="right"/>
            </w:pPr>
            <w:r>
              <w:rPr>
                <w:rFonts w:ascii="Consolas" w:eastAsia="Consolas" w:hAnsi="Consolas" w:cs="Consolas"/>
                <w:sz w:val="16"/>
              </w:rPr>
              <w:t>0</w:t>
            </w:r>
          </w:p>
        </w:tc>
      </w:tr>
      <w:tr w:rsidR="00AC1205" w14:paraId="717DACA5" w14:textId="77777777">
        <w:tc>
          <w:tcPr>
            <w:tcW w:w="1170" w:type="dxa"/>
          </w:tcPr>
          <w:p w14:paraId="717DAC9D" w14:textId="77777777" w:rsidR="00AC1205" w:rsidRDefault="00000000">
            <w:pPr>
              <w:jc w:val="right"/>
            </w:pPr>
            <w:r>
              <w:rPr>
                <w:rFonts w:ascii="Consolas" w:eastAsia="Consolas" w:hAnsi="Consolas" w:cs="Consolas"/>
                <w:sz w:val="16"/>
              </w:rPr>
              <w:t>5</w:t>
            </w:r>
          </w:p>
        </w:tc>
        <w:tc>
          <w:tcPr>
            <w:tcW w:w="1170" w:type="dxa"/>
          </w:tcPr>
          <w:p w14:paraId="717DAC9E" w14:textId="77777777" w:rsidR="00AC1205" w:rsidRDefault="00000000">
            <w:pPr>
              <w:jc w:val="right"/>
            </w:pPr>
            <w:r>
              <w:rPr>
                <w:rFonts w:ascii="Consolas" w:eastAsia="Consolas" w:hAnsi="Consolas" w:cs="Consolas"/>
                <w:sz w:val="16"/>
              </w:rPr>
              <w:t>0</w:t>
            </w:r>
          </w:p>
        </w:tc>
        <w:tc>
          <w:tcPr>
            <w:tcW w:w="1170" w:type="dxa"/>
          </w:tcPr>
          <w:p w14:paraId="717DAC9F" w14:textId="77777777" w:rsidR="00AC1205" w:rsidRDefault="00000000">
            <w:pPr>
              <w:jc w:val="right"/>
            </w:pPr>
            <w:r>
              <w:rPr>
                <w:rFonts w:ascii="Consolas" w:eastAsia="Consolas" w:hAnsi="Consolas" w:cs="Consolas"/>
                <w:sz w:val="16"/>
              </w:rPr>
              <w:t>0</w:t>
            </w:r>
          </w:p>
        </w:tc>
        <w:tc>
          <w:tcPr>
            <w:tcW w:w="1170" w:type="dxa"/>
          </w:tcPr>
          <w:p w14:paraId="717DACA0" w14:textId="77777777" w:rsidR="00AC1205" w:rsidRDefault="00000000">
            <w:pPr>
              <w:jc w:val="right"/>
            </w:pPr>
            <w:r>
              <w:rPr>
                <w:rFonts w:ascii="Consolas" w:eastAsia="Consolas" w:hAnsi="Consolas" w:cs="Consolas"/>
                <w:sz w:val="16"/>
              </w:rPr>
              <w:t>5,219</w:t>
            </w:r>
          </w:p>
        </w:tc>
        <w:tc>
          <w:tcPr>
            <w:tcW w:w="1170" w:type="dxa"/>
          </w:tcPr>
          <w:p w14:paraId="717DACA1" w14:textId="77777777" w:rsidR="00AC1205" w:rsidRDefault="00000000">
            <w:pPr>
              <w:jc w:val="right"/>
            </w:pPr>
            <w:r>
              <w:rPr>
                <w:rFonts w:ascii="Consolas" w:eastAsia="Consolas" w:hAnsi="Consolas" w:cs="Consolas"/>
                <w:sz w:val="16"/>
              </w:rPr>
              <w:t>0</w:t>
            </w:r>
          </w:p>
        </w:tc>
        <w:tc>
          <w:tcPr>
            <w:tcW w:w="1170" w:type="dxa"/>
          </w:tcPr>
          <w:p w14:paraId="717DACA2" w14:textId="77777777" w:rsidR="00AC1205" w:rsidRDefault="00000000">
            <w:pPr>
              <w:jc w:val="right"/>
            </w:pPr>
            <w:r>
              <w:rPr>
                <w:rFonts w:ascii="Consolas" w:eastAsia="Consolas" w:hAnsi="Consolas" w:cs="Consolas"/>
                <w:sz w:val="16"/>
              </w:rPr>
              <w:t>0</w:t>
            </w:r>
          </w:p>
        </w:tc>
        <w:tc>
          <w:tcPr>
            <w:tcW w:w="1170" w:type="dxa"/>
          </w:tcPr>
          <w:p w14:paraId="717DACA3" w14:textId="77777777" w:rsidR="00AC1205" w:rsidRDefault="00000000">
            <w:pPr>
              <w:jc w:val="right"/>
            </w:pPr>
            <w:r>
              <w:rPr>
                <w:rFonts w:ascii="Consolas" w:eastAsia="Consolas" w:hAnsi="Consolas" w:cs="Consolas"/>
                <w:sz w:val="16"/>
              </w:rPr>
              <w:t>0</w:t>
            </w:r>
          </w:p>
        </w:tc>
        <w:tc>
          <w:tcPr>
            <w:tcW w:w="1170" w:type="dxa"/>
          </w:tcPr>
          <w:p w14:paraId="717DACA4" w14:textId="77777777" w:rsidR="00AC1205" w:rsidRDefault="00000000">
            <w:pPr>
              <w:jc w:val="right"/>
            </w:pPr>
            <w:r>
              <w:rPr>
                <w:rFonts w:ascii="Consolas" w:eastAsia="Consolas" w:hAnsi="Consolas" w:cs="Consolas"/>
                <w:sz w:val="16"/>
              </w:rPr>
              <w:t>0</w:t>
            </w:r>
          </w:p>
        </w:tc>
      </w:tr>
      <w:tr w:rsidR="00AC1205" w14:paraId="717DACAE" w14:textId="77777777">
        <w:tc>
          <w:tcPr>
            <w:tcW w:w="1170" w:type="dxa"/>
          </w:tcPr>
          <w:p w14:paraId="717DACA6" w14:textId="77777777" w:rsidR="00AC1205" w:rsidRDefault="00000000">
            <w:pPr>
              <w:jc w:val="right"/>
            </w:pPr>
            <w:r>
              <w:rPr>
                <w:rFonts w:ascii="Consolas" w:eastAsia="Consolas" w:hAnsi="Consolas" w:cs="Consolas"/>
                <w:sz w:val="16"/>
              </w:rPr>
              <w:t>6</w:t>
            </w:r>
          </w:p>
        </w:tc>
        <w:tc>
          <w:tcPr>
            <w:tcW w:w="1170" w:type="dxa"/>
          </w:tcPr>
          <w:p w14:paraId="717DACA7" w14:textId="77777777" w:rsidR="00AC1205" w:rsidRDefault="00000000">
            <w:pPr>
              <w:jc w:val="right"/>
            </w:pPr>
            <w:r>
              <w:rPr>
                <w:rFonts w:ascii="Consolas" w:eastAsia="Consolas" w:hAnsi="Consolas" w:cs="Consolas"/>
                <w:sz w:val="16"/>
              </w:rPr>
              <w:t>0</w:t>
            </w:r>
          </w:p>
        </w:tc>
        <w:tc>
          <w:tcPr>
            <w:tcW w:w="1170" w:type="dxa"/>
          </w:tcPr>
          <w:p w14:paraId="717DACA8" w14:textId="77777777" w:rsidR="00AC1205" w:rsidRDefault="00000000">
            <w:pPr>
              <w:jc w:val="right"/>
            </w:pPr>
            <w:r>
              <w:rPr>
                <w:rFonts w:ascii="Consolas" w:eastAsia="Consolas" w:hAnsi="Consolas" w:cs="Consolas"/>
                <w:sz w:val="16"/>
              </w:rPr>
              <w:t>0</w:t>
            </w:r>
          </w:p>
        </w:tc>
        <w:tc>
          <w:tcPr>
            <w:tcW w:w="1170" w:type="dxa"/>
          </w:tcPr>
          <w:p w14:paraId="717DACA9" w14:textId="77777777" w:rsidR="00AC1205" w:rsidRDefault="00000000">
            <w:pPr>
              <w:jc w:val="right"/>
            </w:pPr>
            <w:r>
              <w:rPr>
                <w:rFonts w:ascii="Consolas" w:eastAsia="Consolas" w:hAnsi="Consolas" w:cs="Consolas"/>
                <w:sz w:val="16"/>
              </w:rPr>
              <w:t>14,380</w:t>
            </w:r>
          </w:p>
        </w:tc>
        <w:tc>
          <w:tcPr>
            <w:tcW w:w="1170" w:type="dxa"/>
          </w:tcPr>
          <w:p w14:paraId="717DACAA" w14:textId="77777777" w:rsidR="00AC1205" w:rsidRDefault="00000000">
            <w:pPr>
              <w:jc w:val="right"/>
            </w:pPr>
            <w:r>
              <w:rPr>
                <w:rFonts w:ascii="Consolas" w:eastAsia="Consolas" w:hAnsi="Consolas" w:cs="Consolas"/>
                <w:sz w:val="16"/>
              </w:rPr>
              <w:t>0</w:t>
            </w:r>
          </w:p>
        </w:tc>
        <w:tc>
          <w:tcPr>
            <w:tcW w:w="1170" w:type="dxa"/>
          </w:tcPr>
          <w:p w14:paraId="717DACAB" w14:textId="77777777" w:rsidR="00AC1205" w:rsidRDefault="00000000">
            <w:pPr>
              <w:jc w:val="right"/>
            </w:pPr>
            <w:r>
              <w:rPr>
                <w:rFonts w:ascii="Consolas" w:eastAsia="Consolas" w:hAnsi="Consolas" w:cs="Consolas"/>
                <w:sz w:val="16"/>
              </w:rPr>
              <w:t>0</w:t>
            </w:r>
          </w:p>
        </w:tc>
        <w:tc>
          <w:tcPr>
            <w:tcW w:w="1170" w:type="dxa"/>
          </w:tcPr>
          <w:p w14:paraId="717DACAC" w14:textId="77777777" w:rsidR="00AC1205" w:rsidRDefault="00000000">
            <w:pPr>
              <w:jc w:val="right"/>
            </w:pPr>
            <w:r>
              <w:rPr>
                <w:rFonts w:ascii="Consolas" w:eastAsia="Consolas" w:hAnsi="Consolas" w:cs="Consolas"/>
                <w:sz w:val="16"/>
              </w:rPr>
              <w:t>5,214</w:t>
            </w:r>
          </w:p>
        </w:tc>
        <w:tc>
          <w:tcPr>
            <w:tcW w:w="1170" w:type="dxa"/>
          </w:tcPr>
          <w:p w14:paraId="717DACAD" w14:textId="77777777" w:rsidR="00AC1205" w:rsidRDefault="00000000">
            <w:pPr>
              <w:jc w:val="right"/>
            </w:pPr>
            <w:r>
              <w:rPr>
                <w:rFonts w:ascii="Consolas" w:eastAsia="Consolas" w:hAnsi="Consolas" w:cs="Consolas"/>
                <w:sz w:val="16"/>
              </w:rPr>
              <w:t>0</w:t>
            </w:r>
          </w:p>
        </w:tc>
      </w:tr>
      <w:tr w:rsidR="00AC1205" w14:paraId="717DACB7" w14:textId="77777777">
        <w:tc>
          <w:tcPr>
            <w:tcW w:w="1170" w:type="dxa"/>
            <w:tcBorders>
              <w:bottom w:val="single" w:sz="0" w:space="0" w:color="000000"/>
            </w:tcBorders>
          </w:tcPr>
          <w:p w14:paraId="717DACA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CB0"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ACB1"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ACB2" w14:textId="77777777" w:rsidR="00AC1205" w:rsidRDefault="00000000">
            <w:pPr>
              <w:jc w:val="right"/>
            </w:pPr>
            <w:r>
              <w:rPr>
                <w:rFonts w:ascii="Consolas" w:eastAsia="Consolas" w:hAnsi="Consolas" w:cs="Consolas"/>
                <w:sz w:val="16"/>
              </w:rPr>
              <w:t>7,759</w:t>
            </w:r>
          </w:p>
        </w:tc>
        <w:tc>
          <w:tcPr>
            <w:tcW w:w="1170" w:type="dxa"/>
            <w:tcBorders>
              <w:bottom w:val="single" w:sz="0" w:space="0" w:color="000000"/>
            </w:tcBorders>
          </w:tcPr>
          <w:p w14:paraId="717DACB3"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ACB4"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ACB5" w14:textId="77777777" w:rsidR="00AC1205" w:rsidRDefault="00000000">
            <w:pPr>
              <w:jc w:val="right"/>
            </w:pPr>
            <w:r>
              <w:rPr>
                <w:rFonts w:ascii="Consolas" w:eastAsia="Consolas" w:hAnsi="Consolas" w:cs="Consolas"/>
                <w:sz w:val="16"/>
              </w:rPr>
              <w:t>4</w:t>
            </w:r>
          </w:p>
        </w:tc>
        <w:tc>
          <w:tcPr>
            <w:tcW w:w="1170" w:type="dxa"/>
            <w:tcBorders>
              <w:bottom w:val="single" w:sz="0" w:space="0" w:color="000000"/>
            </w:tcBorders>
          </w:tcPr>
          <w:p w14:paraId="717DACB6" w14:textId="77777777" w:rsidR="00AC1205" w:rsidRDefault="00000000">
            <w:pPr>
              <w:jc w:val="right"/>
            </w:pPr>
            <w:r>
              <w:rPr>
                <w:rFonts w:ascii="Consolas" w:eastAsia="Consolas" w:hAnsi="Consolas" w:cs="Consolas"/>
                <w:sz w:val="16"/>
              </w:rPr>
              <w:t>116,355</w:t>
            </w:r>
          </w:p>
        </w:tc>
      </w:tr>
      <w:tr w:rsidR="00AC1205" w14:paraId="717DACC0" w14:textId="77777777">
        <w:tc>
          <w:tcPr>
            <w:tcW w:w="0" w:type="auto"/>
            <w:tcBorders>
              <w:top w:val="single" w:sz="0" w:space="0" w:color="000000"/>
              <w:bottom w:val="single" w:sz="0" w:space="0" w:color="000000"/>
            </w:tcBorders>
          </w:tcPr>
          <w:p w14:paraId="717DACB8"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CB9"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CBA"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CBB"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CBC"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CBD"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CBE"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CBF" w14:textId="77777777" w:rsidR="00AC1205" w:rsidRDefault="00000000">
            <w:pPr>
              <w:jc w:val="right"/>
            </w:pPr>
            <w:r>
              <w:rPr>
                <w:rFonts w:ascii="Consolas" w:eastAsia="Consolas" w:hAnsi="Consolas" w:cs="Consolas"/>
                <w:sz w:val="16"/>
              </w:rPr>
              <w:t>116,355</w:t>
            </w:r>
          </w:p>
        </w:tc>
      </w:tr>
    </w:tbl>
    <w:p w14:paraId="717DACC1" w14:textId="77777777" w:rsidR="00AC1205" w:rsidRDefault="00AC1205"/>
    <w:p w14:paraId="717DACC2" w14:textId="77777777" w:rsidR="00AC1205" w:rsidRDefault="00000000">
      <w:r>
        <w:br/>
      </w:r>
    </w:p>
    <w:p w14:paraId="717DACC3" w14:textId="77777777" w:rsidR="00AC1205" w:rsidRDefault="00000000">
      <w:pPr>
        <w:shd w:val="solid" w:color="B0C4DE" w:fill="auto"/>
      </w:pPr>
      <w:r>
        <w:rPr>
          <w:b/>
          <w:sz w:val="26"/>
        </w:rPr>
        <w:t>ethn_hisp</w:t>
      </w:r>
    </w:p>
    <w:p w14:paraId="717DACC4" w14:textId="77777777" w:rsidR="00AC1205" w:rsidRDefault="00000000">
      <w:pPr>
        <w:rPr>
          <w:color w:val="4682B4"/>
        </w:rPr>
      </w:pPr>
      <w:r>
        <w:rPr>
          <w:color w:val="4682B4"/>
        </w:rPr>
        <w:t>Hispanicity (US only)</w:t>
      </w:r>
      <w:r>
        <w:rPr>
          <w:color w:val="4682B4"/>
        </w:rPr>
        <w:br/>
        <w:t xml:space="preserve">   (0):   Not Hispanic</w:t>
      </w:r>
      <w:r>
        <w:rPr>
          <w:color w:val="4682B4"/>
        </w:rPr>
        <w:br/>
        <w:t xml:space="preserve">   (1):   Hispanic</w:t>
      </w:r>
      <w:r>
        <w:rPr>
          <w:color w:val="4682B4"/>
        </w:rPr>
        <w:br/>
      </w:r>
    </w:p>
    <w:p w14:paraId="717DACC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CC7" w14:textId="77777777">
        <w:tc>
          <w:tcPr>
            <w:tcW w:w="9360" w:type="dxa"/>
            <w:gridSpan w:val="6"/>
          </w:tcPr>
          <w:p w14:paraId="717DACC6" w14:textId="77777777" w:rsidR="00AC1205" w:rsidRDefault="00000000">
            <w:r>
              <w:rPr>
                <w:rFonts w:ascii="Consolas" w:eastAsia="Consolas" w:hAnsi="Consolas" w:cs="Consolas"/>
                <w:b/>
                <w:sz w:val="18"/>
              </w:rPr>
              <w:t xml:space="preserve">       Name: </w:t>
            </w:r>
            <w:r>
              <w:rPr>
                <w:rFonts w:ascii="Consolas" w:eastAsia="Consolas" w:hAnsi="Consolas" w:cs="Consolas"/>
                <w:sz w:val="18"/>
              </w:rPr>
              <w:t>ethn_hisp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Hispanicity (US only)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2,622,744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0.31           </w:t>
            </w:r>
            <w:r>
              <w:rPr>
                <w:rFonts w:ascii="Consolas" w:eastAsia="Consolas" w:hAnsi="Consolas" w:cs="Consolas"/>
                <w:sz w:val="18"/>
              </w:rPr>
              <w:br/>
            </w:r>
          </w:p>
        </w:tc>
      </w:tr>
      <w:tr w:rsidR="00AC1205" w14:paraId="717DACCE" w14:textId="77777777">
        <w:tc>
          <w:tcPr>
            <w:tcW w:w="1560" w:type="dxa"/>
          </w:tcPr>
          <w:p w14:paraId="717DACC8" w14:textId="77777777" w:rsidR="00AC1205" w:rsidRDefault="00AC1205"/>
        </w:tc>
        <w:tc>
          <w:tcPr>
            <w:tcW w:w="1560" w:type="dxa"/>
            <w:tcBorders>
              <w:top w:val="single" w:sz="0" w:space="0" w:color="000000"/>
              <w:bottom w:val="single" w:sz="0" w:space="0" w:color="000000"/>
            </w:tcBorders>
          </w:tcPr>
          <w:p w14:paraId="717DACC9"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CCA"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CCB"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CCC" w14:textId="77777777" w:rsidR="00AC1205" w:rsidRDefault="00000000">
            <w:pPr>
              <w:jc w:val="right"/>
            </w:pPr>
            <w:r>
              <w:rPr>
                <w:rFonts w:ascii="Consolas" w:eastAsia="Consolas" w:hAnsi="Consolas" w:cs="Consolas"/>
                <w:b/>
                <w:sz w:val="18"/>
              </w:rPr>
              <w:t>Percent</w:t>
            </w:r>
          </w:p>
        </w:tc>
        <w:tc>
          <w:tcPr>
            <w:tcW w:w="1560" w:type="dxa"/>
          </w:tcPr>
          <w:p w14:paraId="717DACCD" w14:textId="77777777" w:rsidR="00AC1205" w:rsidRDefault="00AC1205"/>
        </w:tc>
      </w:tr>
      <w:tr w:rsidR="00AC1205" w14:paraId="717DACD5" w14:textId="77777777">
        <w:tc>
          <w:tcPr>
            <w:tcW w:w="1560" w:type="dxa"/>
            <w:tcBorders>
              <w:right w:val="nil"/>
            </w:tcBorders>
          </w:tcPr>
          <w:p w14:paraId="717DACCF" w14:textId="77777777" w:rsidR="00AC1205" w:rsidRDefault="00AC1205"/>
        </w:tc>
        <w:tc>
          <w:tcPr>
            <w:tcW w:w="1560" w:type="dxa"/>
            <w:tcBorders>
              <w:top w:val="single" w:sz="0" w:space="0" w:color="000000"/>
              <w:left w:val="nil"/>
              <w:bottom w:val="single" w:sz="0" w:space="0" w:color="D3D3D3"/>
            </w:tcBorders>
          </w:tcPr>
          <w:p w14:paraId="717DACD0" w14:textId="77777777" w:rsidR="00AC1205" w:rsidRDefault="00000000">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717DACD1" w14:textId="77777777" w:rsidR="00AC1205" w:rsidRDefault="00000000">
            <w:r>
              <w:rPr>
                <w:rFonts w:ascii="Consolas" w:eastAsia="Consolas" w:hAnsi="Consolas" w:cs="Consolas"/>
                <w:sz w:val="16"/>
              </w:rPr>
              <w:t>MV general</w:t>
            </w:r>
          </w:p>
        </w:tc>
        <w:tc>
          <w:tcPr>
            <w:tcW w:w="1560" w:type="dxa"/>
            <w:tcBorders>
              <w:top w:val="single" w:sz="0" w:space="0" w:color="000000"/>
              <w:bottom w:val="single" w:sz="0" w:space="0" w:color="D3D3D3"/>
            </w:tcBorders>
          </w:tcPr>
          <w:p w14:paraId="717DACD2" w14:textId="77777777" w:rsidR="00AC1205" w:rsidRDefault="00000000">
            <w:pPr>
              <w:jc w:val="right"/>
            </w:pPr>
            <w:r>
              <w:rPr>
                <w:rFonts w:ascii="Consolas" w:eastAsia="Consolas" w:hAnsi="Consolas" w:cs="Consolas"/>
                <w:sz w:val="16"/>
              </w:rPr>
              <w:t xml:space="preserve">     4,494</w:t>
            </w:r>
          </w:p>
        </w:tc>
        <w:tc>
          <w:tcPr>
            <w:tcW w:w="1560" w:type="dxa"/>
            <w:tcBorders>
              <w:top w:val="single" w:sz="0" w:space="0" w:color="000000"/>
              <w:bottom w:val="single" w:sz="0" w:space="0" w:color="D3D3D3"/>
            </w:tcBorders>
          </w:tcPr>
          <w:p w14:paraId="717DACD3" w14:textId="77777777" w:rsidR="00AC1205" w:rsidRDefault="00000000">
            <w:pPr>
              <w:jc w:val="right"/>
            </w:pPr>
            <w:r>
              <w:rPr>
                <w:rFonts w:ascii="Consolas" w:eastAsia="Consolas" w:hAnsi="Consolas" w:cs="Consolas"/>
                <w:sz w:val="16"/>
              </w:rPr>
              <w:t xml:space="preserve">      0.1</w:t>
            </w:r>
          </w:p>
        </w:tc>
        <w:tc>
          <w:tcPr>
            <w:tcW w:w="1560" w:type="dxa"/>
          </w:tcPr>
          <w:p w14:paraId="717DACD4" w14:textId="77777777" w:rsidR="00AC1205" w:rsidRDefault="00AC1205"/>
        </w:tc>
      </w:tr>
      <w:tr w:rsidR="00AC1205" w14:paraId="717DACDC" w14:textId="77777777">
        <w:tc>
          <w:tcPr>
            <w:tcW w:w="1560" w:type="dxa"/>
            <w:tcBorders>
              <w:right w:val="nil"/>
            </w:tcBorders>
          </w:tcPr>
          <w:p w14:paraId="717DACD6" w14:textId="77777777" w:rsidR="00AC1205" w:rsidRDefault="00AC1205"/>
        </w:tc>
        <w:tc>
          <w:tcPr>
            <w:tcW w:w="1560" w:type="dxa"/>
            <w:tcBorders>
              <w:top w:val="single" w:sz="0" w:space="0" w:color="D3D3D3"/>
              <w:left w:val="nil"/>
              <w:bottom w:val="single" w:sz="0" w:space="0" w:color="D3D3D3"/>
            </w:tcBorders>
          </w:tcPr>
          <w:p w14:paraId="717DACD7"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ACD8" w14:textId="77777777" w:rsidR="00AC1205" w:rsidRDefault="00000000">
            <w:r>
              <w:rPr>
                <w:rFonts w:ascii="Consolas" w:eastAsia="Consolas" w:hAnsi="Consolas" w:cs="Consolas"/>
                <w:sz w:val="16"/>
              </w:rPr>
              <w:t>Not Hispanic</w:t>
            </w:r>
          </w:p>
        </w:tc>
        <w:tc>
          <w:tcPr>
            <w:tcW w:w="1560" w:type="dxa"/>
            <w:tcBorders>
              <w:top w:val="single" w:sz="0" w:space="0" w:color="D3D3D3"/>
              <w:bottom w:val="single" w:sz="0" w:space="0" w:color="D3D3D3"/>
            </w:tcBorders>
          </w:tcPr>
          <w:p w14:paraId="717DACD9" w14:textId="77777777" w:rsidR="00AC1205" w:rsidRDefault="00000000">
            <w:pPr>
              <w:jc w:val="right"/>
            </w:pPr>
            <w:r>
              <w:rPr>
                <w:rFonts w:ascii="Consolas" w:eastAsia="Consolas" w:hAnsi="Consolas" w:cs="Consolas"/>
                <w:sz w:val="16"/>
              </w:rPr>
              <w:t xml:space="preserve">   417,601</w:t>
            </w:r>
          </w:p>
        </w:tc>
        <w:tc>
          <w:tcPr>
            <w:tcW w:w="1560" w:type="dxa"/>
            <w:tcBorders>
              <w:top w:val="single" w:sz="0" w:space="0" w:color="D3D3D3"/>
              <w:bottom w:val="single" w:sz="0" w:space="0" w:color="D3D3D3"/>
            </w:tcBorders>
          </w:tcPr>
          <w:p w14:paraId="717DACDA" w14:textId="77777777" w:rsidR="00AC1205" w:rsidRDefault="00000000">
            <w:pPr>
              <w:jc w:val="right"/>
            </w:pPr>
            <w:r>
              <w:rPr>
                <w:rFonts w:ascii="Consolas" w:eastAsia="Consolas" w:hAnsi="Consolas" w:cs="Consolas"/>
                <w:sz w:val="16"/>
              </w:rPr>
              <w:t xml:space="preserve">     13.5</w:t>
            </w:r>
          </w:p>
        </w:tc>
        <w:tc>
          <w:tcPr>
            <w:tcW w:w="1560" w:type="dxa"/>
          </w:tcPr>
          <w:p w14:paraId="717DACDB" w14:textId="77777777" w:rsidR="00AC1205" w:rsidRDefault="00AC1205"/>
        </w:tc>
      </w:tr>
      <w:tr w:rsidR="00AC1205" w14:paraId="717DACE3" w14:textId="77777777">
        <w:tc>
          <w:tcPr>
            <w:tcW w:w="1560" w:type="dxa"/>
            <w:tcBorders>
              <w:right w:val="nil"/>
            </w:tcBorders>
          </w:tcPr>
          <w:p w14:paraId="717DACDD" w14:textId="77777777" w:rsidR="00AC1205" w:rsidRDefault="00AC1205"/>
        </w:tc>
        <w:tc>
          <w:tcPr>
            <w:tcW w:w="1560" w:type="dxa"/>
            <w:tcBorders>
              <w:top w:val="single" w:sz="0" w:space="0" w:color="D3D3D3"/>
              <w:left w:val="nil"/>
              <w:bottom w:val="single" w:sz="0" w:space="0" w:color="D3D3D3"/>
            </w:tcBorders>
          </w:tcPr>
          <w:p w14:paraId="717DACD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CDF" w14:textId="77777777" w:rsidR="00AC1205" w:rsidRDefault="00000000">
            <w:r>
              <w:rPr>
                <w:rFonts w:ascii="Consolas" w:eastAsia="Consolas" w:hAnsi="Consolas" w:cs="Consolas"/>
                <w:sz w:val="16"/>
              </w:rPr>
              <w:t>Hispanic</w:t>
            </w:r>
          </w:p>
        </w:tc>
        <w:tc>
          <w:tcPr>
            <w:tcW w:w="1560" w:type="dxa"/>
            <w:tcBorders>
              <w:top w:val="single" w:sz="0" w:space="0" w:color="D3D3D3"/>
              <w:bottom w:val="single" w:sz="0" w:space="0" w:color="D3D3D3"/>
            </w:tcBorders>
          </w:tcPr>
          <w:p w14:paraId="717DACE0" w14:textId="77777777" w:rsidR="00AC1205" w:rsidRDefault="00000000">
            <w:pPr>
              <w:jc w:val="right"/>
            </w:pPr>
            <w:r>
              <w:rPr>
                <w:rFonts w:ascii="Consolas" w:eastAsia="Consolas" w:hAnsi="Consolas" w:cs="Consolas"/>
                <w:sz w:val="16"/>
              </w:rPr>
              <w:t xml:space="preserve">    43,985</w:t>
            </w:r>
          </w:p>
        </w:tc>
        <w:tc>
          <w:tcPr>
            <w:tcW w:w="1560" w:type="dxa"/>
            <w:tcBorders>
              <w:top w:val="single" w:sz="0" w:space="0" w:color="D3D3D3"/>
              <w:bottom w:val="single" w:sz="0" w:space="0" w:color="D3D3D3"/>
            </w:tcBorders>
          </w:tcPr>
          <w:p w14:paraId="717DACE1" w14:textId="77777777" w:rsidR="00AC1205" w:rsidRDefault="00000000">
            <w:pPr>
              <w:jc w:val="right"/>
            </w:pPr>
            <w:r>
              <w:rPr>
                <w:rFonts w:ascii="Consolas" w:eastAsia="Consolas" w:hAnsi="Consolas" w:cs="Consolas"/>
                <w:sz w:val="16"/>
              </w:rPr>
              <w:t xml:space="preserve">      1.4</w:t>
            </w:r>
          </w:p>
        </w:tc>
        <w:tc>
          <w:tcPr>
            <w:tcW w:w="1560" w:type="dxa"/>
          </w:tcPr>
          <w:p w14:paraId="717DACE2" w14:textId="77777777" w:rsidR="00AC1205" w:rsidRDefault="00AC1205"/>
        </w:tc>
      </w:tr>
      <w:tr w:rsidR="00AC1205" w14:paraId="717DACEA" w14:textId="77777777">
        <w:tc>
          <w:tcPr>
            <w:tcW w:w="1560" w:type="dxa"/>
            <w:tcBorders>
              <w:right w:val="nil"/>
            </w:tcBorders>
          </w:tcPr>
          <w:p w14:paraId="717DACE4" w14:textId="77777777" w:rsidR="00AC1205" w:rsidRDefault="00AC1205"/>
        </w:tc>
        <w:tc>
          <w:tcPr>
            <w:tcW w:w="1560" w:type="dxa"/>
            <w:tcBorders>
              <w:top w:val="single" w:sz="0" w:space="0" w:color="D3D3D3"/>
              <w:left w:val="nil"/>
              <w:bottom w:val="single" w:sz="0" w:space="0" w:color="000000"/>
            </w:tcBorders>
          </w:tcPr>
          <w:p w14:paraId="717DACE5"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CE6" w14:textId="77777777" w:rsidR="00AC1205" w:rsidRDefault="00AC1205"/>
        </w:tc>
        <w:tc>
          <w:tcPr>
            <w:tcW w:w="1560" w:type="dxa"/>
            <w:tcBorders>
              <w:top w:val="single" w:sz="0" w:space="0" w:color="D3D3D3"/>
              <w:bottom w:val="single" w:sz="0" w:space="0" w:color="000000"/>
            </w:tcBorders>
          </w:tcPr>
          <w:p w14:paraId="717DACE7" w14:textId="77777777" w:rsidR="00AC1205" w:rsidRDefault="00000000">
            <w:pPr>
              <w:jc w:val="right"/>
            </w:pPr>
            <w:r>
              <w:rPr>
                <w:rFonts w:ascii="Consolas" w:eastAsia="Consolas" w:hAnsi="Consolas" w:cs="Consolas"/>
                <w:sz w:val="16"/>
              </w:rPr>
              <w:t xml:space="preserve">   2618250</w:t>
            </w:r>
          </w:p>
        </w:tc>
        <w:tc>
          <w:tcPr>
            <w:tcW w:w="1560" w:type="dxa"/>
            <w:tcBorders>
              <w:top w:val="single" w:sz="0" w:space="0" w:color="D3D3D3"/>
              <w:bottom w:val="single" w:sz="0" w:space="0" w:color="000000"/>
            </w:tcBorders>
          </w:tcPr>
          <w:p w14:paraId="717DACE8" w14:textId="77777777" w:rsidR="00AC1205" w:rsidRDefault="00000000">
            <w:pPr>
              <w:jc w:val="right"/>
            </w:pPr>
            <w:r>
              <w:rPr>
                <w:rFonts w:ascii="Consolas" w:eastAsia="Consolas" w:hAnsi="Consolas" w:cs="Consolas"/>
                <w:sz w:val="16"/>
              </w:rPr>
              <w:t xml:space="preserve">     84.9</w:t>
            </w:r>
          </w:p>
        </w:tc>
        <w:tc>
          <w:tcPr>
            <w:tcW w:w="1560" w:type="dxa"/>
          </w:tcPr>
          <w:p w14:paraId="717DACE9" w14:textId="77777777" w:rsidR="00AC1205" w:rsidRDefault="00AC1205"/>
        </w:tc>
      </w:tr>
      <w:tr w:rsidR="00AC1205" w14:paraId="717DACF1" w14:textId="77777777">
        <w:tc>
          <w:tcPr>
            <w:tcW w:w="1560" w:type="dxa"/>
          </w:tcPr>
          <w:p w14:paraId="717DACEB" w14:textId="77777777" w:rsidR="00AC1205" w:rsidRDefault="00AC1205"/>
        </w:tc>
        <w:tc>
          <w:tcPr>
            <w:tcW w:w="1560" w:type="dxa"/>
            <w:tcBorders>
              <w:top w:val="single" w:sz="0" w:space="0" w:color="000000"/>
              <w:bottom w:val="single" w:sz="0" w:space="0" w:color="000000"/>
            </w:tcBorders>
          </w:tcPr>
          <w:p w14:paraId="717DACEC" w14:textId="77777777" w:rsidR="00AC1205" w:rsidRDefault="00AC1205"/>
        </w:tc>
        <w:tc>
          <w:tcPr>
            <w:tcW w:w="1560" w:type="dxa"/>
            <w:tcBorders>
              <w:top w:val="single" w:sz="0" w:space="0" w:color="000000"/>
              <w:bottom w:val="single" w:sz="0" w:space="0" w:color="000000"/>
            </w:tcBorders>
          </w:tcPr>
          <w:p w14:paraId="717DACED"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CEE"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CEF" w14:textId="77777777" w:rsidR="00AC1205" w:rsidRDefault="00AC1205"/>
        </w:tc>
        <w:tc>
          <w:tcPr>
            <w:tcW w:w="1560" w:type="dxa"/>
          </w:tcPr>
          <w:p w14:paraId="717DACF0" w14:textId="77777777" w:rsidR="00AC1205" w:rsidRDefault="00AC1205"/>
        </w:tc>
      </w:tr>
    </w:tbl>
    <w:p w14:paraId="717DACF2"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CFB" w14:textId="77777777">
        <w:tc>
          <w:tcPr>
            <w:tcW w:w="1170" w:type="dxa"/>
            <w:tcBorders>
              <w:top w:val="single" w:sz="0" w:space="0" w:color="000000"/>
              <w:bottom w:val="single" w:sz="0" w:space="0" w:color="000000"/>
            </w:tcBorders>
          </w:tcPr>
          <w:p w14:paraId="717DACF3"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CF4"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CF5"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CF6"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CF7"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CF8"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CF9"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CFA" w14:textId="77777777" w:rsidR="00AC1205" w:rsidRDefault="00000000">
            <w:pPr>
              <w:jc w:val="right"/>
            </w:pPr>
            <w:r>
              <w:rPr>
                <w:rFonts w:ascii="Consolas" w:eastAsia="Consolas" w:hAnsi="Consolas" w:cs="Consolas"/>
                <w:b/>
                <w:sz w:val="18"/>
              </w:rPr>
              <w:t>[8] NL</w:t>
            </w:r>
          </w:p>
        </w:tc>
      </w:tr>
      <w:tr w:rsidR="00AC1205" w14:paraId="717DAD04" w14:textId="77777777">
        <w:tc>
          <w:tcPr>
            <w:tcW w:w="1170" w:type="dxa"/>
            <w:tcBorders>
              <w:top w:val="single" w:sz="0" w:space="0" w:color="000000"/>
            </w:tcBorders>
          </w:tcPr>
          <w:p w14:paraId="717DACFC" w14:textId="77777777" w:rsidR="00AC1205" w:rsidRDefault="00000000">
            <w:pPr>
              <w:jc w:val="right"/>
            </w:pPr>
            <w:r>
              <w:rPr>
                <w:rFonts w:ascii="Consolas" w:eastAsia="Consolas" w:hAnsi="Consolas" w:cs="Consolas"/>
                <w:sz w:val="16"/>
              </w:rPr>
              <w:t>-1</w:t>
            </w:r>
          </w:p>
        </w:tc>
        <w:tc>
          <w:tcPr>
            <w:tcW w:w="1170" w:type="dxa"/>
            <w:tcBorders>
              <w:top w:val="single" w:sz="0" w:space="0" w:color="000000"/>
            </w:tcBorders>
          </w:tcPr>
          <w:p w14:paraId="717DACF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CF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CFF" w14:textId="77777777" w:rsidR="00AC1205" w:rsidRDefault="00000000">
            <w:pPr>
              <w:jc w:val="right"/>
            </w:pPr>
            <w:r>
              <w:rPr>
                <w:rFonts w:ascii="Consolas" w:eastAsia="Consolas" w:hAnsi="Consolas" w:cs="Consolas"/>
                <w:sz w:val="16"/>
              </w:rPr>
              <w:t>4,494</w:t>
            </w:r>
          </w:p>
        </w:tc>
        <w:tc>
          <w:tcPr>
            <w:tcW w:w="1170" w:type="dxa"/>
            <w:tcBorders>
              <w:top w:val="single" w:sz="0" w:space="0" w:color="000000"/>
            </w:tcBorders>
          </w:tcPr>
          <w:p w14:paraId="717DAD0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D0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D0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D03" w14:textId="77777777" w:rsidR="00AC1205" w:rsidRDefault="00000000">
            <w:pPr>
              <w:jc w:val="right"/>
            </w:pPr>
            <w:r>
              <w:rPr>
                <w:rFonts w:ascii="Consolas" w:eastAsia="Consolas" w:hAnsi="Consolas" w:cs="Consolas"/>
                <w:sz w:val="16"/>
              </w:rPr>
              <w:t>0</w:t>
            </w:r>
          </w:p>
        </w:tc>
      </w:tr>
      <w:tr w:rsidR="00AC1205" w14:paraId="717DAD0D" w14:textId="77777777">
        <w:tc>
          <w:tcPr>
            <w:tcW w:w="1170" w:type="dxa"/>
          </w:tcPr>
          <w:p w14:paraId="717DAD05" w14:textId="77777777" w:rsidR="00AC1205" w:rsidRDefault="00000000">
            <w:pPr>
              <w:jc w:val="right"/>
            </w:pPr>
            <w:r>
              <w:rPr>
                <w:rFonts w:ascii="Consolas" w:eastAsia="Consolas" w:hAnsi="Consolas" w:cs="Consolas"/>
                <w:sz w:val="16"/>
              </w:rPr>
              <w:t>0</w:t>
            </w:r>
          </w:p>
        </w:tc>
        <w:tc>
          <w:tcPr>
            <w:tcW w:w="1170" w:type="dxa"/>
          </w:tcPr>
          <w:p w14:paraId="717DAD06" w14:textId="77777777" w:rsidR="00AC1205" w:rsidRDefault="00000000">
            <w:pPr>
              <w:jc w:val="right"/>
            </w:pPr>
            <w:r>
              <w:rPr>
                <w:rFonts w:ascii="Consolas" w:eastAsia="Consolas" w:hAnsi="Consolas" w:cs="Consolas"/>
                <w:sz w:val="16"/>
              </w:rPr>
              <w:t>0</w:t>
            </w:r>
          </w:p>
        </w:tc>
        <w:tc>
          <w:tcPr>
            <w:tcW w:w="1170" w:type="dxa"/>
          </w:tcPr>
          <w:p w14:paraId="717DAD07" w14:textId="77777777" w:rsidR="00AC1205" w:rsidRDefault="00000000">
            <w:pPr>
              <w:jc w:val="right"/>
            </w:pPr>
            <w:r>
              <w:rPr>
                <w:rFonts w:ascii="Consolas" w:eastAsia="Consolas" w:hAnsi="Consolas" w:cs="Consolas"/>
                <w:sz w:val="16"/>
              </w:rPr>
              <w:t>0</w:t>
            </w:r>
          </w:p>
        </w:tc>
        <w:tc>
          <w:tcPr>
            <w:tcW w:w="1170" w:type="dxa"/>
          </w:tcPr>
          <w:p w14:paraId="717DAD08" w14:textId="77777777" w:rsidR="00AC1205" w:rsidRDefault="00000000">
            <w:pPr>
              <w:jc w:val="right"/>
            </w:pPr>
            <w:r>
              <w:rPr>
                <w:rFonts w:ascii="Consolas" w:eastAsia="Consolas" w:hAnsi="Consolas" w:cs="Consolas"/>
                <w:sz w:val="16"/>
              </w:rPr>
              <w:t>417,601</w:t>
            </w:r>
          </w:p>
        </w:tc>
        <w:tc>
          <w:tcPr>
            <w:tcW w:w="1170" w:type="dxa"/>
          </w:tcPr>
          <w:p w14:paraId="717DAD09" w14:textId="77777777" w:rsidR="00AC1205" w:rsidRDefault="00000000">
            <w:pPr>
              <w:jc w:val="right"/>
            </w:pPr>
            <w:r>
              <w:rPr>
                <w:rFonts w:ascii="Consolas" w:eastAsia="Consolas" w:hAnsi="Consolas" w:cs="Consolas"/>
                <w:sz w:val="16"/>
              </w:rPr>
              <w:t>0</w:t>
            </w:r>
          </w:p>
        </w:tc>
        <w:tc>
          <w:tcPr>
            <w:tcW w:w="1170" w:type="dxa"/>
          </w:tcPr>
          <w:p w14:paraId="717DAD0A" w14:textId="77777777" w:rsidR="00AC1205" w:rsidRDefault="00000000">
            <w:pPr>
              <w:jc w:val="right"/>
            </w:pPr>
            <w:r>
              <w:rPr>
                <w:rFonts w:ascii="Consolas" w:eastAsia="Consolas" w:hAnsi="Consolas" w:cs="Consolas"/>
                <w:sz w:val="16"/>
              </w:rPr>
              <w:t>0</w:t>
            </w:r>
          </w:p>
        </w:tc>
        <w:tc>
          <w:tcPr>
            <w:tcW w:w="1170" w:type="dxa"/>
          </w:tcPr>
          <w:p w14:paraId="717DAD0B" w14:textId="77777777" w:rsidR="00AC1205" w:rsidRDefault="00000000">
            <w:pPr>
              <w:jc w:val="right"/>
            </w:pPr>
            <w:r>
              <w:rPr>
                <w:rFonts w:ascii="Consolas" w:eastAsia="Consolas" w:hAnsi="Consolas" w:cs="Consolas"/>
                <w:sz w:val="16"/>
              </w:rPr>
              <w:t>0</w:t>
            </w:r>
          </w:p>
        </w:tc>
        <w:tc>
          <w:tcPr>
            <w:tcW w:w="1170" w:type="dxa"/>
          </w:tcPr>
          <w:p w14:paraId="717DAD0C" w14:textId="77777777" w:rsidR="00AC1205" w:rsidRDefault="00000000">
            <w:pPr>
              <w:jc w:val="right"/>
            </w:pPr>
            <w:r>
              <w:rPr>
                <w:rFonts w:ascii="Consolas" w:eastAsia="Consolas" w:hAnsi="Consolas" w:cs="Consolas"/>
                <w:sz w:val="16"/>
              </w:rPr>
              <w:t>0</w:t>
            </w:r>
          </w:p>
        </w:tc>
      </w:tr>
      <w:tr w:rsidR="00AC1205" w14:paraId="717DAD16" w14:textId="77777777">
        <w:tc>
          <w:tcPr>
            <w:tcW w:w="1170" w:type="dxa"/>
          </w:tcPr>
          <w:p w14:paraId="717DAD0E" w14:textId="77777777" w:rsidR="00AC1205" w:rsidRDefault="00000000">
            <w:pPr>
              <w:jc w:val="right"/>
            </w:pPr>
            <w:r>
              <w:rPr>
                <w:rFonts w:ascii="Consolas" w:eastAsia="Consolas" w:hAnsi="Consolas" w:cs="Consolas"/>
                <w:sz w:val="16"/>
              </w:rPr>
              <w:t>1</w:t>
            </w:r>
          </w:p>
        </w:tc>
        <w:tc>
          <w:tcPr>
            <w:tcW w:w="1170" w:type="dxa"/>
          </w:tcPr>
          <w:p w14:paraId="717DAD0F" w14:textId="77777777" w:rsidR="00AC1205" w:rsidRDefault="00000000">
            <w:pPr>
              <w:jc w:val="right"/>
            </w:pPr>
            <w:r>
              <w:rPr>
                <w:rFonts w:ascii="Consolas" w:eastAsia="Consolas" w:hAnsi="Consolas" w:cs="Consolas"/>
                <w:sz w:val="16"/>
              </w:rPr>
              <w:t>0</w:t>
            </w:r>
          </w:p>
        </w:tc>
        <w:tc>
          <w:tcPr>
            <w:tcW w:w="1170" w:type="dxa"/>
          </w:tcPr>
          <w:p w14:paraId="717DAD10" w14:textId="77777777" w:rsidR="00AC1205" w:rsidRDefault="00000000">
            <w:pPr>
              <w:jc w:val="right"/>
            </w:pPr>
            <w:r>
              <w:rPr>
                <w:rFonts w:ascii="Consolas" w:eastAsia="Consolas" w:hAnsi="Consolas" w:cs="Consolas"/>
                <w:sz w:val="16"/>
              </w:rPr>
              <w:t>0</w:t>
            </w:r>
          </w:p>
        </w:tc>
        <w:tc>
          <w:tcPr>
            <w:tcW w:w="1170" w:type="dxa"/>
          </w:tcPr>
          <w:p w14:paraId="717DAD11" w14:textId="77777777" w:rsidR="00AC1205" w:rsidRDefault="00000000">
            <w:pPr>
              <w:jc w:val="right"/>
            </w:pPr>
            <w:r>
              <w:rPr>
                <w:rFonts w:ascii="Consolas" w:eastAsia="Consolas" w:hAnsi="Consolas" w:cs="Consolas"/>
                <w:sz w:val="16"/>
              </w:rPr>
              <w:t>43,985</w:t>
            </w:r>
          </w:p>
        </w:tc>
        <w:tc>
          <w:tcPr>
            <w:tcW w:w="1170" w:type="dxa"/>
          </w:tcPr>
          <w:p w14:paraId="717DAD12" w14:textId="77777777" w:rsidR="00AC1205" w:rsidRDefault="00000000">
            <w:pPr>
              <w:jc w:val="right"/>
            </w:pPr>
            <w:r>
              <w:rPr>
                <w:rFonts w:ascii="Consolas" w:eastAsia="Consolas" w:hAnsi="Consolas" w:cs="Consolas"/>
                <w:sz w:val="16"/>
              </w:rPr>
              <w:t>0</w:t>
            </w:r>
          </w:p>
        </w:tc>
        <w:tc>
          <w:tcPr>
            <w:tcW w:w="1170" w:type="dxa"/>
          </w:tcPr>
          <w:p w14:paraId="717DAD13" w14:textId="77777777" w:rsidR="00AC1205" w:rsidRDefault="00000000">
            <w:pPr>
              <w:jc w:val="right"/>
            </w:pPr>
            <w:r>
              <w:rPr>
                <w:rFonts w:ascii="Consolas" w:eastAsia="Consolas" w:hAnsi="Consolas" w:cs="Consolas"/>
                <w:sz w:val="16"/>
              </w:rPr>
              <w:t>0</w:t>
            </w:r>
          </w:p>
        </w:tc>
        <w:tc>
          <w:tcPr>
            <w:tcW w:w="1170" w:type="dxa"/>
          </w:tcPr>
          <w:p w14:paraId="717DAD14" w14:textId="77777777" w:rsidR="00AC1205" w:rsidRDefault="00000000">
            <w:pPr>
              <w:jc w:val="right"/>
            </w:pPr>
            <w:r>
              <w:rPr>
                <w:rFonts w:ascii="Consolas" w:eastAsia="Consolas" w:hAnsi="Consolas" w:cs="Consolas"/>
                <w:sz w:val="16"/>
              </w:rPr>
              <w:t>0</w:t>
            </w:r>
          </w:p>
        </w:tc>
        <w:tc>
          <w:tcPr>
            <w:tcW w:w="1170" w:type="dxa"/>
          </w:tcPr>
          <w:p w14:paraId="717DAD15" w14:textId="77777777" w:rsidR="00AC1205" w:rsidRDefault="00000000">
            <w:pPr>
              <w:jc w:val="right"/>
            </w:pPr>
            <w:r>
              <w:rPr>
                <w:rFonts w:ascii="Consolas" w:eastAsia="Consolas" w:hAnsi="Consolas" w:cs="Consolas"/>
                <w:sz w:val="16"/>
              </w:rPr>
              <w:t>0</w:t>
            </w:r>
          </w:p>
        </w:tc>
      </w:tr>
      <w:tr w:rsidR="00AC1205" w14:paraId="717DAD1F" w14:textId="77777777">
        <w:tc>
          <w:tcPr>
            <w:tcW w:w="1170" w:type="dxa"/>
            <w:tcBorders>
              <w:bottom w:val="single" w:sz="0" w:space="0" w:color="000000"/>
            </w:tcBorders>
          </w:tcPr>
          <w:p w14:paraId="717DAD17" w14:textId="77777777" w:rsidR="00AC1205" w:rsidRDefault="00000000">
            <w:pPr>
              <w:jc w:val="right"/>
            </w:pPr>
            <w:r>
              <w:rPr>
                <w:rFonts w:ascii="Consolas" w:eastAsia="Consolas" w:hAnsi="Consolas" w:cs="Consolas"/>
                <w:sz w:val="16"/>
              </w:rPr>
              <w:lastRenderedPageBreak/>
              <w:t>.</w:t>
            </w:r>
          </w:p>
        </w:tc>
        <w:tc>
          <w:tcPr>
            <w:tcW w:w="1170" w:type="dxa"/>
            <w:tcBorders>
              <w:bottom w:val="single" w:sz="0" w:space="0" w:color="000000"/>
            </w:tcBorders>
          </w:tcPr>
          <w:p w14:paraId="717DAD18"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AD19"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AD1A" w14:textId="77777777" w:rsidR="00AC1205" w:rsidRDefault="00000000">
            <w:pPr>
              <w:jc w:val="right"/>
            </w:pPr>
            <w:r>
              <w:rPr>
                <w:rFonts w:ascii="Consolas" w:eastAsia="Consolas" w:hAnsi="Consolas" w:cs="Consolas"/>
                <w:sz w:val="16"/>
              </w:rPr>
              <w:t>33,578</w:t>
            </w:r>
          </w:p>
        </w:tc>
        <w:tc>
          <w:tcPr>
            <w:tcW w:w="1170" w:type="dxa"/>
            <w:tcBorders>
              <w:bottom w:val="single" w:sz="0" w:space="0" w:color="000000"/>
            </w:tcBorders>
          </w:tcPr>
          <w:p w14:paraId="717DAD1B"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AD1C"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AD1D"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AD1E" w14:textId="77777777" w:rsidR="00AC1205" w:rsidRDefault="00000000">
            <w:pPr>
              <w:jc w:val="right"/>
            </w:pPr>
            <w:r>
              <w:rPr>
                <w:rFonts w:ascii="Consolas" w:eastAsia="Consolas" w:hAnsi="Consolas" w:cs="Consolas"/>
                <w:sz w:val="16"/>
              </w:rPr>
              <w:t>116,355</w:t>
            </w:r>
          </w:p>
        </w:tc>
      </w:tr>
      <w:tr w:rsidR="00AC1205" w14:paraId="717DAD28" w14:textId="77777777">
        <w:tc>
          <w:tcPr>
            <w:tcW w:w="0" w:type="auto"/>
            <w:tcBorders>
              <w:top w:val="single" w:sz="0" w:space="0" w:color="000000"/>
              <w:bottom w:val="single" w:sz="0" w:space="0" w:color="000000"/>
            </w:tcBorders>
          </w:tcPr>
          <w:p w14:paraId="717DAD20"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D21"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D22"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D23"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D24"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D25"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D26"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D27" w14:textId="77777777" w:rsidR="00AC1205" w:rsidRDefault="00000000">
            <w:pPr>
              <w:jc w:val="right"/>
            </w:pPr>
            <w:r>
              <w:rPr>
                <w:rFonts w:ascii="Consolas" w:eastAsia="Consolas" w:hAnsi="Consolas" w:cs="Consolas"/>
                <w:sz w:val="16"/>
              </w:rPr>
              <w:t>116,355</w:t>
            </w:r>
          </w:p>
        </w:tc>
      </w:tr>
    </w:tbl>
    <w:p w14:paraId="717DAD29" w14:textId="77777777" w:rsidR="00AC1205" w:rsidRDefault="00AC1205"/>
    <w:p w14:paraId="717DAD2A" w14:textId="77777777" w:rsidR="00AC1205" w:rsidRDefault="00000000">
      <w:r>
        <w:br/>
      </w:r>
    </w:p>
    <w:p w14:paraId="717DAD2B" w14:textId="77777777" w:rsidR="00AC1205" w:rsidRDefault="00000000">
      <w:pPr>
        <w:shd w:val="solid" w:color="B0C4DE" w:fill="auto"/>
      </w:pPr>
      <w:r>
        <w:rPr>
          <w:b/>
          <w:sz w:val="26"/>
        </w:rPr>
        <w:t>migr</w:t>
      </w:r>
    </w:p>
    <w:p w14:paraId="717DAD2C" w14:textId="77777777" w:rsidR="00AC1205" w:rsidRDefault="00000000">
      <w:pPr>
        <w:rPr>
          <w:color w:val="4682B4"/>
        </w:rPr>
      </w:pPr>
      <w:r>
        <w:rPr>
          <w:color w:val="4682B4"/>
        </w:rPr>
        <w:t>Migration background: foreign-born yes/no</w:t>
      </w:r>
      <w:r>
        <w:rPr>
          <w:color w:val="4682B4"/>
        </w:rPr>
        <w:br/>
        <w:t xml:space="preserve">   (0):   Native-born</w:t>
      </w:r>
      <w:r>
        <w:rPr>
          <w:color w:val="4682B4"/>
        </w:rPr>
        <w:br/>
        <w:t xml:space="preserve">   (1):   Foreign-born</w:t>
      </w:r>
      <w:r>
        <w:rPr>
          <w:color w:val="4682B4"/>
        </w:rPr>
        <w:br/>
      </w:r>
    </w:p>
    <w:p w14:paraId="717DAD2D"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D2F" w14:textId="77777777">
        <w:tc>
          <w:tcPr>
            <w:tcW w:w="9360" w:type="dxa"/>
            <w:gridSpan w:val="6"/>
          </w:tcPr>
          <w:p w14:paraId="717DAD2E" w14:textId="77777777" w:rsidR="00AC1205" w:rsidRDefault="00000000">
            <w:r>
              <w:rPr>
                <w:rFonts w:ascii="Consolas" w:eastAsia="Consolas" w:hAnsi="Consolas" w:cs="Consolas"/>
                <w:b/>
                <w:sz w:val="18"/>
              </w:rPr>
              <w:t xml:space="preserve">       Name: </w:t>
            </w:r>
            <w:r>
              <w:rPr>
                <w:rFonts w:ascii="Consolas" w:eastAsia="Consolas" w:hAnsi="Consolas" w:cs="Consolas"/>
                <w:sz w:val="18"/>
              </w:rPr>
              <w:t>migr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Migration background: foreign-born yes/no</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255,092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2.08           </w:t>
            </w:r>
            <w:r>
              <w:rPr>
                <w:rFonts w:ascii="Consolas" w:eastAsia="Consolas" w:hAnsi="Consolas" w:cs="Consolas"/>
                <w:sz w:val="18"/>
              </w:rPr>
              <w:br/>
            </w:r>
          </w:p>
        </w:tc>
      </w:tr>
      <w:tr w:rsidR="00AC1205" w14:paraId="717DAD36" w14:textId="77777777">
        <w:tc>
          <w:tcPr>
            <w:tcW w:w="1560" w:type="dxa"/>
          </w:tcPr>
          <w:p w14:paraId="717DAD30" w14:textId="77777777" w:rsidR="00AC1205" w:rsidRDefault="00AC1205"/>
        </w:tc>
        <w:tc>
          <w:tcPr>
            <w:tcW w:w="1560" w:type="dxa"/>
            <w:tcBorders>
              <w:top w:val="single" w:sz="0" w:space="0" w:color="000000"/>
              <w:bottom w:val="single" w:sz="0" w:space="0" w:color="000000"/>
            </w:tcBorders>
          </w:tcPr>
          <w:p w14:paraId="717DAD31"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D32"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D33"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D34" w14:textId="77777777" w:rsidR="00AC1205" w:rsidRDefault="00000000">
            <w:pPr>
              <w:jc w:val="right"/>
            </w:pPr>
            <w:r>
              <w:rPr>
                <w:rFonts w:ascii="Consolas" w:eastAsia="Consolas" w:hAnsi="Consolas" w:cs="Consolas"/>
                <w:b/>
                <w:sz w:val="18"/>
              </w:rPr>
              <w:t>Percent</w:t>
            </w:r>
          </w:p>
        </w:tc>
        <w:tc>
          <w:tcPr>
            <w:tcW w:w="1560" w:type="dxa"/>
          </w:tcPr>
          <w:p w14:paraId="717DAD35" w14:textId="77777777" w:rsidR="00AC1205" w:rsidRDefault="00AC1205"/>
        </w:tc>
      </w:tr>
      <w:tr w:rsidR="00AC1205" w14:paraId="717DAD3D" w14:textId="77777777">
        <w:tc>
          <w:tcPr>
            <w:tcW w:w="1560" w:type="dxa"/>
            <w:tcBorders>
              <w:right w:val="nil"/>
            </w:tcBorders>
          </w:tcPr>
          <w:p w14:paraId="717DAD37" w14:textId="77777777" w:rsidR="00AC1205" w:rsidRDefault="00AC1205"/>
        </w:tc>
        <w:tc>
          <w:tcPr>
            <w:tcW w:w="1560" w:type="dxa"/>
            <w:tcBorders>
              <w:top w:val="single" w:sz="0" w:space="0" w:color="000000"/>
              <w:left w:val="nil"/>
              <w:bottom w:val="single" w:sz="0" w:space="0" w:color="D3D3D3"/>
            </w:tcBorders>
          </w:tcPr>
          <w:p w14:paraId="717DAD38"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AD39" w14:textId="77777777" w:rsidR="00AC1205" w:rsidRDefault="00000000">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717DAD3A" w14:textId="77777777" w:rsidR="00AC1205" w:rsidRDefault="00000000">
            <w:pPr>
              <w:jc w:val="right"/>
            </w:pPr>
            <w:r>
              <w:rPr>
                <w:rFonts w:ascii="Consolas" w:eastAsia="Consolas" w:hAnsi="Consolas" w:cs="Consolas"/>
                <w:sz w:val="16"/>
              </w:rPr>
              <w:t xml:space="preserve">   207,621</w:t>
            </w:r>
          </w:p>
        </w:tc>
        <w:tc>
          <w:tcPr>
            <w:tcW w:w="1560" w:type="dxa"/>
            <w:tcBorders>
              <w:top w:val="single" w:sz="0" w:space="0" w:color="000000"/>
              <w:bottom w:val="single" w:sz="0" w:space="0" w:color="D3D3D3"/>
            </w:tcBorders>
          </w:tcPr>
          <w:p w14:paraId="717DAD3B" w14:textId="77777777" w:rsidR="00AC1205" w:rsidRDefault="00000000">
            <w:pPr>
              <w:jc w:val="right"/>
            </w:pPr>
            <w:r>
              <w:rPr>
                <w:rFonts w:ascii="Consolas" w:eastAsia="Consolas" w:hAnsi="Consolas" w:cs="Consolas"/>
                <w:sz w:val="16"/>
              </w:rPr>
              <w:t xml:space="preserve">      6.7</w:t>
            </w:r>
          </w:p>
        </w:tc>
        <w:tc>
          <w:tcPr>
            <w:tcW w:w="1560" w:type="dxa"/>
          </w:tcPr>
          <w:p w14:paraId="717DAD3C" w14:textId="77777777" w:rsidR="00AC1205" w:rsidRDefault="00AC1205"/>
        </w:tc>
      </w:tr>
      <w:tr w:rsidR="00AC1205" w14:paraId="717DAD44" w14:textId="77777777">
        <w:tc>
          <w:tcPr>
            <w:tcW w:w="1560" w:type="dxa"/>
            <w:tcBorders>
              <w:right w:val="nil"/>
            </w:tcBorders>
          </w:tcPr>
          <w:p w14:paraId="717DAD3E" w14:textId="77777777" w:rsidR="00AC1205" w:rsidRDefault="00AC1205"/>
        </w:tc>
        <w:tc>
          <w:tcPr>
            <w:tcW w:w="1560" w:type="dxa"/>
            <w:tcBorders>
              <w:top w:val="single" w:sz="0" w:space="0" w:color="D3D3D3"/>
              <w:left w:val="nil"/>
              <w:bottom w:val="single" w:sz="0" w:space="0" w:color="D3D3D3"/>
            </w:tcBorders>
          </w:tcPr>
          <w:p w14:paraId="717DAD3F"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D40" w14:textId="77777777" w:rsidR="00AC1205" w:rsidRDefault="00000000">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717DAD41" w14:textId="77777777" w:rsidR="00AC1205" w:rsidRDefault="00000000">
            <w:pPr>
              <w:jc w:val="right"/>
            </w:pPr>
            <w:r>
              <w:rPr>
                <w:rFonts w:ascii="Consolas" w:eastAsia="Consolas" w:hAnsi="Consolas" w:cs="Consolas"/>
                <w:sz w:val="16"/>
              </w:rPr>
              <w:t xml:space="preserve">     1,899</w:t>
            </w:r>
          </w:p>
        </w:tc>
        <w:tc>
          <w:tcPr>
            <w:tcW w:w="1560" w:type="dxa"/>
            <w:tcBorders>
              <w:top w:val="single" w:sz="0" w:space="0" w:color="D3D3D3"/>
              <w:bottom w:val="single" w:sz="0" w:space="0" w:color="D3D3D3"/>
            </w:tcBorders>
          </w:tcPr>
          <w:p w14:paraId="717DAD42" w14:textId="77777777" w:rsidR="00AC1205" w:rsidRDefault="00000000">
            <w:pPr>
              <w:jc w:val="right"/>
            </w:pPr>
            <w:r>
              <w:rPr>
                <w:rFonts w:ascii="Consolas" w:eastAsia="Consolas" w:hAnsi="Consolas" w:cs="Consolas"/>
                <w:sz w:val="16"/>
              </w:rPr>
              <w:t xml:space="preserve">      0.1</w:t>
            </w:r>
          </w:p>
        </w:tc>
        <w:tc>
          <w:tcPr>
            <w:tcW w:w="1560" w:type="dxa"/>
          </w:tcPr>
          <w:p w14:paraId="717DAD43" w14:textId="77777777" w:rsidR="00AC1205" w:rsidRDefault="00AC1205"/>
        </w:tc>
      </w:tr>
      <w:tr w:rsidR="00AC1205" w14:paraId="717DAD4B" w14:textId="77777777">
        <w:tc>
          <w:tcPr>
            <w:tcW w:w="1560" w:type="dxa"/>
            <w:tcBorders>
              <w:right w:val="nil"/>
            </w:tcBorders>
          </w:tcPr>
          <w:p w14:paraId="717DAD45" w14:textId="77777777" w:rsidR="00AC1205" w:rsidRDefault="00AC1205"/>
        </w:tc>
        <w:tc>
          <w:tcPr>
            <w:tcW w:w="1560" w:type="dxa"/>
            <w:tcBorders>
              <w:top w:val="single" w:sz="0" w:space="0" w:color="D3D3D3"/>
              <w:left w:val="nil"/>
              <w:bottom w:val="single" w:sz="0" w:space="0" w:color="D3D3D3"/>
            </w:tcBorders>
          </w:tcPr>
          <w:p w14:paraId="717DAD46"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D47" w14:textId="77777777" w:rsidR="00AC1205" w:rsidRDefault="00000000">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717DAD48"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AD49" w14:textId="77777777" w:rsidR="00AC1205" w:rsidRDefault="00000000">
            <w:pPr>
              <w:jc w:val="right"/>
            </w:pPr>
            <w:r>
              <w:rPr>
                <w:rFonts w:ascii="Consolas" w:eastAsia="Consolas" w:hAnsi="Consolas" w:cs="Consolas"/>
                <w:sz w:val="16"/>
              </w:rPr>
              <w:t xml:space="preserve">      0.0</w:t>
            </w:r>
          </w:p>
        </w:tc>
        <w:tc>
          <w:tcPr>
            <w:tcW w:w="1560" w:type="dxa"/>
          </w:tcPr>
          <w:p w14:paraId="717DAD4A" w14:textId="77777777" w:rsidR="00AC1205" w:rsidRDefault="00AC1205"/>
        </w:tc>
      </w:tr>
      <w:tr w:rsidR="00AC1205" w14:paraId="717DAD52" w14:textId="77777777">
        <w:tc>
          <w:tcPr>
            <w:tcW w:w="1560" w:type="dxa"/>
            <w:tcBorders>
              <w:right w:val="nil"/>
            </w:tcBorders>
          </w:tcPr>
          <w:p w14:paraId="717DAD4C" w14:textId="77777777" w:rsidR="00AC1205" w:rsidRDefault="00AC1205"/>
        </w:tc>
        <w:tc>
          <w:tcPr>
            <w:tcW w:w="1560" w:type="dxa"/>
            <w:tcBorders>
              <w:top w:val="single" w:sz="0" w:space="0" w:color="D3D3D3"/>
              <w:left w:val="nil"/>
              <w:bottom w:val="single" w:sz="0" w:space="0" w:color="D3D3D3"/>
            </w:tcBorders>
          </w:tcPr>
          <w:p w14:paraId="717DAD4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D4E"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AD4F" w14:textId="77777777" w:rsidR="00AC1205" w:rsidRDefault="00000000">
            <w:pPr>
              <w:jc w:val="right"/>
            </w:pPr>
            <w:r>
              <w:rPr>
                <w:rFonts w:ascii="Consolas" w:eastAsia="Consolas" w:hAnsi="Consolas" w:cs="Consolas"/>
                <w:sz w:val="16"/>
              </w:rPr>
              <w:t xml:space="preserve">    16,597</w:t>
            </w:r>
          </w:p>
        </w:tc>
        <w:tc>
          <w:tcPr>
            <w:tcW w:w="1560" w:type="dxa"/>
            <w:tcBorders>
              <w:top w:val="single" w:sz="0" w:space="0" w:color="D3D3D3"/>
              <w:bottom w:val="single" w:sz="0" w:space="0" w:color="D3D3D3"/>
            </w:tcBorders>
          </w:tcPr>
          <w:p w14:paraId="717DAD50" w14:textId="77777777" w:rsidR="00AC1205" w:rsidRDefault="00000000">
            <w:pPr>
              <w:jc w:val="right"/>
            </w:pPr>
            <w:r>
              <w:rPr>
                <w:rFonts w:ascii="Consolas" w:eastAsia="Consolas" w:hAnsi="Consolas" w:cs="Consolas"/>
                <w:sz w:val="16"/>
              </w:rPr>
              <w:t xml:space="preserve">      0.5</w:t>
            </w:r>
          </w:p>
        </w:tc>
        <w:tc>
          <w:tcPr>
            <w:tcW w:w="1560" w:type="dxa"/>
          </w:tcPr>
          <w:p w14:paraId="717DAD51" w14:textId="77777777" w:rsidR="00AC1205" w:rsidRDefault="00AC1205"/>
        </w:tc>
      </w:tr>
      <w:tr w:rsidR="00AC1205" w14:paraId="717DAD59" w14:textId="77777777">
        <w:tc>
          <w:tcPr>
            <w:tcW w:w="1560" w:type="dxa"/>
            <w:tcBorders>
              <w:right w:val="nil"/>
            </w:tcBorders>
          </w:tcPr>
          <w:p w14:paraId="717DAD53" w14:textId="77777777" w:rsidR="00AC1205" w:rsidRDefault="00AC1205"/>
        </w:tc>
        <w:tc>
          <w:tcPr>
            <w:tcW w:w="1560" w:type="dxa"/>
            <w:tcBorders>
              <w:top w:val="single" w:sz="0" w:space="0" w:color="D3D3D3"/>
              <w:left w:val="nil"/>
              <w:bottom w:val="single" w:sz="0" w:space="0" w:color="D3D3D3"/>
            </w:tcBorders>
          </w:tcPr>
          <w:p w14:paraId="717DAD54"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AD55" w14:textId="77777777" w:rsidR="00AC1205" w:rsidRDefault="00000000">
            <w:r>
              <w:rPr>
                <w:rFonts w:ascii="Consolas" w:eastAsia="Consolas" w:hAnsi="Consolas" w:cs="Consolas"/>
                <w:sz w:val="16"/>
              </w:rPr>
              <w:t>Native-born</w:t>
            </w:r>
          </w:p>
        </w:tc>
        <w:tc>
          <w:tcPr>
            <w:tcW w:w="1560" w:type="dxa"/>
            <w:tcBorders>
              <w:top w:val="single" w:sz="0" w:space="0" w:color="D3D3D3"/>
              <w:bottom w:val="single" w:sz="0" w:space="0" w:color="D3D3D3"/>
            </w:tcBorders>
          </w:tcPr>
          <w:p w14:paraId="717DAD56" w14:textId="77777777" w:rsidR="00AC1205" w:rsidRDefault="00000000">
            <w:pPr>
              <w:jc w:val="right"/>
            </w:pPr>
            <w:r>
              <w:rPr>
                <w:rFonts w:ascii="Consolas" w:eastAsia="Consolas" w:hAnsi="Consolas" w:cs="Consolas"/>
                <w:sz w:val="16"/>
              </w:rPr>
              <w:t xml:space="preserve">   2408158</w:t>
            </w:r>
          </w:p>
        </w:tc>
        <w:tc>
          <w:tcPr>
            <w:tcW w:w="1560" w:type="dxa"/>
            <w:tcBorders>
              <w:top w:val="single" w:sz="0" w:space="0" w:color="D3D3D3"/>
              <w:bottom w:val="single" w:sz="0" w:space="0" w:color="D3D3D3"/>
            </w:tcBorders>
          </w:tcPr>
          <w:p w14:paraId="717DAD57" w14:textId="77777777" w:rsidR="00AC1205" w:rsidRDefault="00000000">
            <w:pPr>
              <w:jc w:val="right"/>
            </w:pPr>
            <w:r>
              <w:rPr>
                <w:rFonts w:ascii="Consolas" w:eastAsia="Consolas" w:hAnsi="Consolas" w:cs="Consolas"/>
                <w:sz w:val="16"/>
              </w:rPr>
              <w:t xml:space="preserve">     78.1</w:t>
            </w:r>
          </w:p>
        </w:tc>
        <w:tc>
          <w:tcPr>
            <w:tcW w:w="1560" w:type="dxa"/>
          </w:tcPr>
          <w:p w14:paraId="717DAD58" w14:textId="77777777" w:rsidR="00AC1205" w:rsidRDefault="00AC1205"/>
        </w:tc>
      </w:tr>
      <w:tr w:rsidR="00AC1205" w14:paraId="717DAD60" w14:textId="77777777">
        <w:tc>
          <w:tcPr>
            <w:tcW w:w="1560" w:type="dxa"/>
            <w:tcBorders>
              <w:right w:val="nil"/>
            </w:tcBorders>
          </w:tcPr>
          <w:p w14:paraId="717DAD5A" w14:textId="77777777" w:rsidR="00AC1205" w:rsidRDefault="00AC1205"/>
        </w:tc>
        <w:tc>
          <w:tcPr>
            <w:tcW w:w="1560" w:type="dxa"/>
            <w:tcBorders>
              <w:top w:val="single" w:sz="0" w:space="0" w:color="D3D3D3"/>
              <w:left w:val="nil"/>
              <w:bottom w:val="single" w:sz="0" w:space="0" w:color="D3D3D3"/>
            </w:tcBorders>
          </w:tcPr>
          <w:p w14:paraId="717DAD5B"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D5C" w14:textId="77777777" w:rsidR="00AC1205" w:rsidRDefault="00000000">
            <w:r>
              <w:rPr>
                <w:rFonts w:ascii="Consolas" w:eastAsia="Consolas" w:hAnsi="Consolas" w:cs="Consolas"/>
                <w:sz w:val="16"/>
              </w:rPr>
              <w:t>Foreign-born</w:t>
            </w:r>
          </w:p>
        </w:tc>
        <w:tc>
          <w:tcPr>
            <w:tcW w:w="1560" w:type="dxa"/>
            <w:tcBorders>
              <w:top w:val="single" w:sz="0" w:space="0" w:color="D3D3D3"/>
              <w:bottom w:val="single" w:sz="0" w:space="0" w:color="D3D3D3"/>
            </w:tcBorders>
          </w:tcPr>
          <w:p w14:paraId="717DAD5D" w14:textId="77777777" w:rsidR="00AC1205" w:rsidRDefault="00000000">
            <w:pPr>
              <w:jc w:val="right"/>
            </w:pPr>
            <w:r>
              <w:rPr>
                <w:rFonts w:ascii="Consolas" w:eastAsia="Consolas" w:hAnsi="Consolas" w:cs="Consolas"/>
                <w:sz w:val="16"/>
              </w:rPr>
              <w:t xml:space="preserve">   417,716</w:t>
            </w:r>
          </w:p>
        </w:tc>
        <w:tc>
          <w:tcPr>
            <w:tcW w:w="1560" w:type="dxa"/>
            <w:tcBorders>
              <w:top w:val="single" w:sz="0" w:space="0" w:color="D3D3D3"/>
              <w:bottom w:val="single" w:sz="0" w:space="0" w:color="D3D3D3"/>
            </w:tcBorders>
          </w:tcPr>
          <w:p w14:paraId="717DAD5E" w14:textId="77777777" w:rsidR="00AC1205" w:rsidRDefault="00000000">
            <w:pPr>
              <w:jc w:val="right"/>
            </w:pPr>
            <w:r>
              <w:rPr>
                <w:rFonts w:ascii="Consolas" w:eastAsia="Consolas" w:hAnsi="Consolas" w:cs="Consolas"/>
                <w:sz w:val="16"/>
              </w:rPr>
              <w:t xml:space="preserve">     13.5</w:t>
            </w:r>
          </w:p>
        </w:tc>
        <w:tc>
          <w:tcPr>
            <w:tcW w:w="1560" w:type="dxa"/>
          </w:tcPr>
          <w:p w14:paraId="717DAD5F" w14:textId="77777777" w:rsidR="00AC1205" w:rsidRDefault="00AC1205"/>
        </w:tc>
      </w:tr>
      <w:tr w:rsidR="00AC1205" w14:paraId="717DAD67" w14:textId="77777777">
        <w:tc>
          <w:tcPr>
            <w:tcW w:w="1560" w:type="dxa"/>
            <w:tcBorders>
              <w:right w:val="nil"/>
            </w:tcBorders>
          </w:tcPr>
          <w:p w14:paraId="717DAD61" w14:textId="77777777" w:rsidR="00AC1205" w:rsidRDefault="00AC1205"/>
        </w:tc>
        <w:tc>
          <w:tcPr>
            <w:tcW w:w="1560" w:type="dxa"/>
            <w:tcBorders>
              <w:top w:val="single" w:sz="0" w:space="0" w:color="D3D3D3"/>
              <w:left w:val="nil"/>
              <w:bottom w:val="single" w:sz="0" w:space="0" w:color="D3D3D3"/>
            </w:tcBorders>
          </w:tcPr>
          <w:p w14:paraId="717DAD62"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D3D3D3"/>
            </w:tcBorders>
          </w:tcPr>
          <w:p w14:paraId="717DAD63" w14:textId="77777777" w:rsidR="00AC1205" w:rsidRDefault="00AC1205"/>
        </w:tc>
        <w:tc>
          <w:tcPr>
            <w:tcW w:w="1560" w:type="dxa"/>
            <w:tcBorders>
              <w:top w:val="single" w:sz="0" w:space="0" w:color="D3D3D3"/>
              <w:bottom w:val="single" w:sz="0" w:space="0" w:color="D3D3D3"/>
            </w:tcBorders>
          </w:tcPr>
          <w:p w14:paraId="717DAD64" w14:textId="77777777" w:rsidR="00AC1205" w:rsidRDefault="00000000">
            <w:pPr>
              <w:jc w:val="right"/>
            </w:pPr>
            <w:r>
              <w:rPr>
                <w:rFonts w:ascii="Consolas" w:eastAsia="Consolas" w:hAnsi="Consolas" w:cs="Consolas"/>
                <w:sz w:val="16"/>
              </w:rPr>
              <w:t xml:space="preserve">    28,974</w:t>
            </w:r>
          </w:p>
        </w:tc>
        <w:tc>
          <w:tcPr>
            <w:tcW w:w="1560" w:type="dxa"/>
            <w:tcBorders>
              <w:top w:val="single" w:sz="0" w:space="0" w:color="D3D3D3"/>
              <w:bottom w:val="single" w:sz="0" w:space="0" w:color="D3D3D3"/>
            </w:tcBorders>
          </w:tcPr>
          <w:p w14:paraId="717DAD65" w14:textId="77777777" w:rsidR="00AC1205" w:rsidRDefault="00000000">
            <w:pPr>
              <w:jc w:val="right"/>
            </w:pPr>
            <w:r>
              <w:rPr>
                <w:rFonts w:ascii="Consolas" w:eastAsia="Consolas" w:hAnsi="Consolas" w:cs="Consolas"/>
                <w:sz w:val="16"/>
              </w:rPr>
              <w:t xml:space="preserve">      0.9</w:t>
            </w:r>
          </w:p>
        </w:tc>
        <w:tc>
          <w:tcPr>
            <w:tcW w:w="1560" w:type="dxa"/>
          </w:tcPr>
          <w:p w14:paraId="717DAD66" w14:textId="77777777" w:rsidR="00AC1205" w:rsidRDefault="00AC1205"/>
        </w:tc>
      </w:tr>
      <w:tr w:rsidR="00AC1205" w14:paraId="717DAD6E" w14:textId="77777777">
        <w:tc>
          <w:tcPr>
            <w:tcW w:w="1560" w:type="dxa"/>
            <w:tcBorders>
              <w:right w:val="nil"/>
            </w:tcBorders>
          </w:tcPr>
          <w:p w14:paraId="717DAD68" w14:textId="77777777" w:rsidR="00AC1205" w:rsidRDefault="00AC1205"/>
        </w:tc>
        <w:tc>
          <w:tcPr>
            <w:tcW w:w="1560" w:type="dxa"/>
            <w:tcBorders>
              <w:top w:val="single" w:sz="0" w:space="0" w:color="D3D3D3"/>
              <w:left w:val="nil"/>
              <w:bottom w:val="single" w:sz="0" w:space="0" w:color="000000"/>
            </w:tcBorders>
          </w:tcPr>
          <w:p w14:paraId="717DAD69" w14:textId="77777777" w:rsidR="00AC1205" w:rsidRDefault="00000000">
            <w:pPr>
              <w:jc w:val="right"/>
            </w:pPr>
            <w:r>
              <w:rPr>
                <w:rFonts w:ascii="Consolas" w:eastAsia="Consolas" w:hAnsi="Consolas" w:cs="Consolas"/>
                <w:sz w:val="16"/>
              </w:rPr>
              <w:t>.a</w:t>
            </w:r>
          </w:p>
        </w:tc>
        <w:tc>
          <w:tcPr>
            <w:tcW w:w="1560" w:type="dxa"/>
            <w:tcBorders>
              <w:top w:val="single" w:sz="0" w:space="0" w:color="D3D3D3"/>
              <w:bottom w:val="single" w:sz="0" w:space="0" w:color="000000"/>
            </w:tcBorders>
          </w:tcPr>
          <w:p w14:paraId="717DAD6A" w14:textId="77777777" w:rsidR="00AC1205" w:rsidRDefault="00000000">
            <w:r>
              <w:rPr>
                <w:rFonts w:ascii="Consolas" w:eastAsia="Consolas" w:hAnsi="Consolas" w:cs="Consolas"/>
                <w:sz w:val="16"/>
              </w:rPr>
              <w:t>[.a] missing: grewup_US available</w:t>
            </w:r>
          </w:p>
        </w:tc>
        <w:tc>
          <w:tcPr>
            <w:tcW w:w="1560" w:type="dxa"/>
            <w:tcBorders>
              <w:top w:val="single" w:sz="0" w:space="0" w:color="D3D3D3"/>
              <w:bottom w:val="single" w:sz="0" w:space="0" w:color="000000"/>
            </w:tcBorders>
          </w:tcPr>
          <w:p w14:paraId="717DAD6B" w14:textId="77777777" w:rsidR="00AC1205" w:rsidRDefault="00000000">
            <w:pPr>
              <w:jc w:val="right"/>
            </w:pPr>
            <w:r>
              <w:rPr>
                <w:rFonts w:ascii="Consolas" w:eastAsia="Consolas" w:hAnsi="Consolas" w:cs="Consolas"/>
                <w:sz w:val="16"/>
              </w:rPr>
              <w:t xml:space="preserve">     3,364</w:t>
            </w:r>
          </w:p>
        </w:tc>
        <w:tc>
          <w:tcPr>
            <w:tcW w:w="1560" w:type="dxa"/>
            <w:tcBorders>
              <w:top w:val="single" w:sz="0" w:space="0" w:color="D3D3D3"/>
              <w:bottom w:val="single" w:sz="0" w:space="0" w:color="000000"/>
            </w:tcBorders>
          </w:tcPr>
          <w:p w14:paraId="717DAD6C" w14:textId="77777777" w:rsidR="00AC1205" w:rsidRDefault="00000000">
            <w:pPr>
              <w:jc w:val="right"/>
            </w:pPr>
            <w:r>
              <w:rPr>
                <w:rFonts w:ascii="Consolas" w:eastAsia="Consolas" w:hAnsi="Consolas" w:cs="Consolas"/>
                <w:sz w:val="16"/>
              </w:rPr>
              <w:t xml:space="preserve">      0.1</w:t>
            </w:r>
          </w:p>
        </w:tc>
        <w:tc>
          <w:tcPr>
            <w:tcW w:w="1560" w:type="dxa"/>
          </w:tcPr>
          <w:p w14:paraId="717DAD6D" w14:textId="77777777" w:rsidR="00AC1205" w:rsidRDefault="00AC1205"/>
        </w:tc>
      </w:tr>
      <w:tr w:rsidR="00AC1205" w14:paraId="717DAD75" w14:textId="77777777">
        <w:tc>
          <w:tcPr>
            <w:tcW w:w="1560" w:type="dxa"/>
          </w:tcPr>
          <w:p w14:paraId="717DAD6F" w14:textId="77777777" w:rsidR="00AC1205" w:rsidRDefault="00AC1205"/>
        </w:tc>
        <w:tc>
          <w:tcPr>
            <w:tcW w:w="1560" w:type="dxa"/>
            <w:tcBorders>
              <w:top w:val="single" w:sz="0" w:space="0" w:color="000000"/>
              <w:bottom w:val="single" w:sz="0" w:space="0" w:color="000000"/>
            </w:tcBorders>
          </w:tcPr>
          <w:p w14:paraId="717DAD70" w14:textId="77777777" w:rsidR="00AC1205" w:rsidRDefault="00AC1205"/>
        </w:tc>
        <w:tc>
          <w:tcPr>
            <w:tcW w:w="1560" w:type="dxa"/>
            <w:tcBorders>
              <w:top w:val="single" w:sz="0" w:space="0" w:color="000000"/>
              <w:bottom w:val="single" w:sz="0" w:space="0" w:color="000000"/>
            </w:tcBorders>
          </w:tcPr>
          <w:p w14:paraId="717DAD71"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D72"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D73" w14:textId="77777777" w:rsidR="00AC1205" w:rsidRDefault="00AC1205"/>
        </w:tc>
        <w:tc>
          <w:tcPr>
            <w:tcW w:w="1560" w:type="dxa"/>
          </w:tcPr>
          <w:p w14:paraId="717DAD74" w14:textId="77777777" w:rsidR="00AC1205" w:rsidRDefault="00AC1205"/>
        </w:tc>
      </w:tr>
    </w:tbl>
    <w:p w14:paraId="717DAD76"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D7F" w14:textId="77777777">
        <w:tc>
          <w:tcPr>
            <w:tcW w:w="1170" w:type="dxa"/>
            <w:tcBorders>
              <w:top w:val="single" w:sz="0" w:space="0" w:color="000000"/>
              <w:bottom w:val="single" w:sz="0" w:space="0" w:color="000000"/>
            </w:tcBorders>
          </w:tcPr>
          <w:p w14:paraId="717DAD77"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D78"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D79"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D7A"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D7B"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D7C"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D7D"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D7E" w14:textId="77777777" w:rsidR="00AC1205" w:rsidRDefault="00000000">
            <w:pPr>
              <w:jc w:val="right"/>
            </w:pPr>
            <w:r>
              <w:rPr>
                <w:rFonts w:ascii="Consolas" w:eastAsia="Consolas" w:hAnsi="Consolas" w:cs="Consolas"/>
                <w:b/>
                <w:sz w:val="18"/>
              </w:rPr>
              <w:t>[8] NL</w:t>
            </w:r>
          </w:p>
        </w:tc>
      </w:tr>
      <w:tr w:rsidR="00AC1205" w14:paraId="717DAD88" w14:textId="77777777">
        <w:tc>
          <w:tcPr>
            <w:tcW w:w="1170" w:type="dxa"/>
            <w:tcBorders>
              <w:top w:val="single" w:sz="0" w:space="0" w:color="000000"/>
            </w:tcBorders>
          </w:tcPr>
          <w:p w14:paraId="717DAD80"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AD8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D8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D83" w14:textId="77777777" w:rsidR="00AC1205" w:rsidRDefault="00000000">
            <w:pPr>
              <w:jc w:val="right"/>
            </w:pPr>
            <w:r>
              <w:rPr>
                <w:rFonts w:ascii="Consolas" w:eastAsia="Consolas" w:hAnsi="Consolas" w:cs="Consolas"/>
                <w:sz w:val="16"/>
              </w:rPr>
              <w:t>207,621</w:t>
            </w:r>
          </w:p>
        </w:tc>
        <w:tc>
          <w:tcPr>
            <w:tcW w:w="1170" w:type="dxa"/>
            <w:tcBorders>
              <w:top w:val="single" w:sz="0" w:space="0" w:color="000000"/>
            </w:tcBorders>
          </w:tcPr>
          <w:p w14:paraId="717DAD8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D8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D8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D87" w14:textId="77777777" w:rsidR="00AC1205" w:rsidRDefault="00000000">
            <w:pPr>
              <w:jc w:val="right"/>
            </w:pPr>
            <w:r>
              <w:rPr>
                <w:rFonts w:ascii="Consolas" w:eastAsia="Consolas" w:hAnsi="Consolas" w:cs="Consolas"/>
                <w:sz w:val="16"/>
              </w:rPr>
              <w:t>0</w:t>
            </w:r>
          </w:p>
        </w:tc>
      </w:tr>
      <w:tr w:rsidR="00AC1205" w14:paraId="717DAD91" w14:textId="77777777">
        <w:tc>
          <w:tcPr>
            <w:tcW w:w="1170" w:type="dxa"/>
          </w:tcPr>
          <w:p w14:paraId="717DAD89" w14:textId="77777777" w:rsidR="00AC1205" w:rsidRDefault="00000000">
            <w:pPr>
              <w:jc w:val="right"/>
            </w:pPr>
            <w:r>
              <w:rPr>
                <w:rFonts w:ascii="Consolas" w:eastAsia="Consolas" w:hAnsi="Consolas" w:cs="Consolas"/>
                <w:sz w:val="16"/>
              </w:rPr>
              <w:t>-3</w:t>
            </w:r>
          </w:p>
        </w:tc>
        <w:tc>
          <w:tcPr>
            <w:tcW w:w="1170" w:type="dxa"/>
          </w:tcPr>
          <w:p w14:paraId="717DAD8A" w14:textId="77777777" w:rsidR="00AC1205" w:rsidRDefault="00000000">
            <w:pPr>
              <w:jc w:val="right"/>
            </w:pPr>
            <w:r>
              <w:rPr>
                <w:rFonts w:ascii="Consolas" w:eastAsia="Consolas" w:hAnsi="Consolas" w:cs="Consolas"/>
                <w:sz w:val="16"/>
              </w:rPr>
              <w:t>0</w:t>
            </w:r>
          </w:p>
        </w:tc>
        <w:tc>
          <w:tcPr>
            <w:tcW w:w="1170" w:type="dxa"/>
          </w:tcPr>
          <w:p w14:paraId="717DAD8B" w14:textId="77777777" w:rsidR="00AC1205" w:rsidRDefault="00000000">
            <w:pPr>
              <w:jc w:val="right"/>
            </w:pPr>
            <w:r>
              <w:rPr>
                <w:rFonts w:ascii="Consolas" w:eastAsia="Consolas" w:hAnsi="Consolas" w:cs="Consolas"/>
                <w:sz w:val="16"/>
              </w:rPr>
              <w:t>0</w:t>
            </w:r>
          </w:p>
        </w:tc>
        <w:tc>
          <w:tcPr>
            <w:tcW w:w="1170" w:type="dxa"/>
          </w:tcPr>
          <w:p w14:paraId="717DAD8C" w14:textId="77777777" w:rsidR="00AC1205" w:rsidRDefault="00000000">
            <w:pPr>
              <w:jc w:val="right"/>
            </w:pPr>
            <w:r>
              <w:rPr>
                <w:rFonts w:ascii="Consolas" w:eastAsia="Consolas" w:hAnsi="Consolas" w:cs="Consolas"/>
                <w:sz w:val="16"/>
              </w:rPr>
              <w:t>0</w:t>
            </w:r>
          </w:p>
        </w:tc>
        <w:tc>
          <w:tcPr>
            <w:tcW w:w="1170" w:type="dxa"/>
          </w:tcPr>
          <w:p w14:paraId="717DAD8D" w14:textId="77777777" w:rsidR="00AC1205" w:rsidRDefault="00000000">
            <w:pPr>
              <w:jc w:val="right"/>
            </w:pPr>
            <w:r>
              <w:rPr>
                <w:rFonts w:ascii="Consolas" w:eastAsia="Consolas" w:hAnsi="Consolas" w:cs="Consolas"/>
                <w:sz w:val="16"/>
              </w:rPr>
              <w:t>0</w:t>
            </w:r>
          </w:p>
        </w:tc>
        <w:tc>
          <w:tcPr>
            <w:tcW w:w="1170" w:type="dxa"/>
          </w:tcPr>
          <w:p w14:paraId="717DAD8E" w14:textId="77777777" w:rsidR="00AC1205" w:rsidRDefault="00000000">
            <w:pPr>
              <w:jc w:val="right"/>
            </w:pPr>
            <w:r>
              <w:rPr>
                <w:rFonts w:ascii="Consolas" w:eastAsia="Consolas" w:hAnsi="Consolas" w:cs="Consolas"/>
                <w:sz w:val="16"/>
              </w:rPr>
              <w:t>0</w:t>
            </w:r>
          </w:p>
        </w:tc>
        <w:tc>
          <w:tcPr>
            <w:tcW w:w="1170" w:type="dxa"/>
          </w:tcPr>
          <w:p w14:paraId="717DAD8F" w14:textId="77777777" w:rsidR="00AC1205" w:rsidRDefault="00000000">
            <w:pPr>
              <w:jc w:val="right"/>
            </w:pPr>
            <w:r>
              <w:rPr>
                <w:rFonts w:ascii="Consolas" w:eastAsia="Consolas" w:hAnsi="Consolas" w:cs="Consolas"/>
                <w:sz w:val="16"/>
              </w:rPr>
              <w:t>1,899</w:t>
            </w:r>
          </w:p>
        </w:tc>
        <w:tc>
          <w:tcPr>
            <w:tcW w:w="1170" w:type="dxa"/>
          </w:tcPr>
          <w:p w14:paraId="717DAD90" w14:textId="77777777" w:rsidR="00AC1205" w:rsidRDefault="00000000">
            <w:pPr>
              <w:jc w:val="right"/>
            </w:pPr>
            <w:r>
              <w:rPr>
                <w:rFonts w:ascii="Consolas" w:eastAsia="Consolas" w:hAnsi="Consolas" w:cs="Consolas"/>
                <w:sz w:val="16"/>
              </w:rPr>
              <w:t>0</w:t>
            </w:r>
          </w:p>
        </w:tc>
      </w:tr>
      <w:tr w:rsidR="00AC1205" w14:paraId="717DAD9A" w14:textId="77777777">
        <w:tc>
          <w:tcPr>
            <w:tcW w:w="1170" w:type="dxa"/>
          </w:tcPr>
          <w:p w14:paraId="717DAD92" w14:textId="77777777" w:rsidR="00AC1205" w:rsidRDefault="00000000">
            <w:pPr>
              <w:jc w:val="right"/>
            </w:pPr>
            <w:r>
              <w:rPr>
                <w:rFonts w:ascii="Consolas" w:eastAsia="Consolas" w:hAnsi="Consolas" w:cs="Consolas"/>
                <w:sz w:val="16"/>
              </w:rPr>
              <w:t>-2</w:t>
            </w:r>
          </w:p>
        </w:tc>
        <w:tc>
          <w:tcPr>
            <w:tcW w:w="1170" w:type="dxa"/>
          </w:tcPr>
          <w:p w14:paraId="717DAD93" w14:textId="77777777" w:rsidR="00AC1205" w:rsidRDefault="00000000">
            <w:pPr>
              <w:jc w:val="right"/>
            </w:pPr>
            <w:r>
              <w:rPr>
                <w:rFonts w:ascii="Consolas" w:eastAsia="Consolas" w:hAnsi="Consolas" w:cs="Consolas"/>
                <w:sz w:val="16"/>
              </w:rPr>
              <w:t>0</w:t>
            </w:r>
          </w:p>
        </w:tc>
        <w:tc>
          <w:tcPr>
            <w:tcW w:w="1170" w:type="dxa"/>
          </w:tcPr>
          <w:p w14:paraId="717DAD94" w14:textId="77777777" w:rsidR="00AC1205" w:rsidRDefault="00000000">
            <w:pPr>
              <w:jc w:val="right"/>
            </w:pPr>
            <w:r>
              <w:rPr>
                <w:rFonts w:ascii="Consolas" w:eastAsia="Consolas" w:hAnsi="Consolas" w:cs="Consolas"/>
                <w:sz w:val="16"/>
              </w:rPr>
              <w:t>0</w:t>
            </w:r>
          </w:p>
        </w:tc>
        <w:tc>
          <w:tcPr>
            <w:tcW w:w="1170" w:type="dxa"/>
          </w:tcPr>
          <w:p w14:paraId="717DAD95" w14:textId="77777777" w:rsidR="00AC1205" w:rsidRDefault="00000000">
            <w:pPr>
              <w:jc w:val="right"/>
            </w:pPr>
            <w:r>
              <w:rPr>
                <w:rFonts w:ascii="Consolas" w:eastAsia="Consolas" w:hAnsi="Consolas" w:cs="Consolas"/>
                <w:sz w:val="16"/>
              </w:rPr>
              <w:t>0</w:t>
            </w:r>
          </w:p>
        </w:tc>
        <w:tc>
          <w:tcPr>
            <w:tcW w:w="1170" w:type="dxa"/>
          </w:tcPr>
          <w:p w14:paraId="717DAD96" w14:textId="77777777" w:rsidR="00AC1205" w:rsidRDefault="00000000">
            <w:pPr>
              <w:jc w:val="right"/>
            </w:pPr>
            <w:r>
              <w:rPr>
                <w:rFonts w:ascii="Consolas" w:eastAsia="Consolas" w:hAnsi="Consolas" w:cs="Consolas"/>
                <w:sz w:val="16"/>
              </w:rPr>
              <w:t>1</w:t>
            </w:r>
          </w:p>
        </w:tc>
        <w:tc>
          <w:tcPr>
            <w:tcW w:w="1170" w:type="dxa"/>
          </w:tcPr>
          <w:p w14:paraId="717DAD97" w14:textId="77777777" w:rsidR="00AC1205" w:rsidRDefault="00000000">
            <w:pPr>
              <w:jc w:val="right"/>
            </w:pPr>
            <w:r>
              <w:rPr>
                <w:rFonts w:ascii="Consolas" w:eastAsia="Consolas" w:hAnsi="Consolas" w:cs="Consolas"/>
                <w:sz w:val="16"/>
              </w:rPr>
              <w:t>0</w:t>
            </w:r>
          </w:p>
        </w:tc>
        <w:tc>
          <w:tcPr>
            <w:tcW w:w="1170" w:type="dxa"/>
          </w:tcPr>
          <w:p w14:paraId="717DAD98" w14:textId="77777777" w:rsidR="00AC1205" w:rsidRDefault="00000000">
            <w:pPr>
              <w:jc w:val="right"/>
            </w:pPr>
            <w:r>
              <w:rPr>
                <w:rFonts w:ascii="Consolas" w:eastAsia="Consolas" w:hAnsi="Consolas" w:cs="Consolas"/>
                <w:sz w:val="16"/>
              </w:rPr>
              <w:t>0</w:t>
            </w:r>
          </w:p>
        </w:tc>
        <w:tc>
          <w:tcPr>
            <w:tcW w:w="1170" w:type="dxa"/>
          </w:tcPr>
          <w:p w14:paraId="717DAD99" w14:textId="77777777" w:rsidR="00AC1205" w:rsidRDefault="00000000">
            <w:pPr>
              <w:jc w:val="right"/>
            </w:pPr>
            <w:r>
              <w:rPr>
                <w:rFonts w:ascii="Consolas" w:eastAsia="Consolas" w:hAnsi="Consolas" w:cs="Consolas"/>
                <w:sz w:val="16"/>
              </w:rPr>
              <w:t>0</w:t>
            </w:r>
          </w:p>
        </w:tc>
      </w:tr>
      <w:tr w:rsidR="00AC1205" w14:paraId="717DADA3" w14:textId="77777777">
        <w:tc>
          <w:tcPr>
            <w:tcW w:w="1170" w:type="dxa"/>
          </w:tcPr>
          <w:p w14:paraId="717DAD9B" w14:textId="77777777" w:rsidR="00AC1205" w:rsidRDefault="00000000">
            <w:pPr>
              <w:jc w:val="right"/>
            </w:pPr>
            <w:r>
              <w:rPr>
                <w:rFonts w:ascii="Consolas" w:eastAsia="Consolas" w:hAnsi="Consolas" w:cs="Consolas"/>
                <w:sz w:val="16"/>
              </w:rPr>
              <w:t>-1</w:t>
            </w:r>
          </w:p>
        </w:tc>
        <w:tc>
          <w:tcPr>
            <w:tcW w:w="1170" w:type="dxa"/>
          </w:tcPr>
          <w:p w14:paraId="717DAD9C" w14:textId="77777777" w:rsidR="00AC1205" w:rsidRDefault="00000000">
            <w:pPr>
              <w:jc w:val="right"/>
            </w:pPr>
            <w:r>
              <w:rPr>
                <w:rFonts w:ascii="Consolas" w:eastAsia="Consolas" w:hAnsi="Consolas" w:cs="Consolas"/>
                <w:sz w:val="16"/>
              </w:rPr>
              <w:t>14</w:t>
            </w:r>
          </w:p>
        </w:tc>
        <w:tc>
          <w:tcPr>
            <w:tcW w:w="1170" w:type="dxa"/>
          </w:tcPr>
          <w:p w14:paraId="717DAD9D" w14:textId="77777777" w:rsidR="00AC1205" w:rsidRDefault="00000000">
            <w:pPr>
              <w:jc w:val="right"/>
            </w:pPr>
            <w:r>
              <w:rPr>
                <w:rFonts w:ascii="Consolas" w:eastAsia="Consolas" w:hAnsi="Consolas" w:cs="Consolas"/>
                <w:sz w:val="16"/>
              </w:rPr>
              <w:t>45</w:t>
            </w:r>
          </w:p>
        </w:tc>
        <w:tc>
          <w:tcPr>
            <w:tcW w:w="1170" w:type="dxa"/>
          </w:tcPr>
          <w:p w14:paraId="717DAD9E" w14:textId="77777777" w:rsidR="00AC1205" w:rsidRDefault="00000000">
            <w:pPr>
              <w:jc w:val="right"/>
            </w:pPr>
            <w:r>
              <w:rPr>
                <w:rFonts w:ascii="Consolas" w:eastAsia="Consolas" w:hAnsi="Consolas" w:cs="Consolas"/>
                <w:sz w:val="16"/>
              </w:rPr>
              <w:t>1,230</w:t>
            </w:r>
          </w:p>
        </w:tc>
        <w:tc>
          <w:tcPr>
            <w:tcW w:w="1170" w:type="dxa"/>
          </w:tcPr>
          <w:p w14:paraId="717DAD9F" w14:textId="77777777" w:rsidR="00AC1205" w:rsidRDefault="00000000">
            <w:pPr>
              <w:jc w:val="right"/>
            </w:pPr>
            <w:r>
              <w:rPr>
                <w:rFonts w:ascii="Consolas" w:eastAsia="Consolas" w:hAnsi="Consolas" w:cs="Consolas"/>
                <w:sz w:val="16"/>
              </w:rPr>
              <w:t>0</w:t>
            </w:r>
          </w:p>
        </w:tc>
        <w:tc>
          <w:tcPr>
            <w:tcW w:w="1170" w:type="dxa"/>
          </w:tcPr>
          <w:p w14:paraId="717DADA0" w14:textId="77777777" w:rsidR="00AC1205" w:rsidRDefault="00000000">
            <w:pPr>
              <w:jc w:val="right"/>
            </w:pPr>
            <w:r>
              <w:rPr>
                <w:rFonts w:ascii="Consolas" w:eastAsia="Consolas" w:hAnsi="Consolas" w:cs="Consolas"/>
                <w:sz w:val="16"/>
              </w:rPr>
              <w:t>0</w:t>
            </w:r>
          </w:p>
        </w:tc>
        <w:tc>
          <w:tcPr>
            <w:tcW w:w="1170" w:type="dxa"/>
          </w:tcPr>
          <w:p w14:paraId="717DADA1" w14:textId="77777777" w:rsidR="00AC1205" w:rsidRDefault="00000000">
            <w:pPr>
              <w:jc w:val="right"/>
            </w:pPr>
            <w:r>
              <w:rPr>
                <w:rFonts w:ascii="Consolas" w:eastAsia="Consolas" w:hAnsi="Consolas" w:cs="Consolas"/>
                <w:sz w:val="16"/>
              </w:rPr>
              <w:t>15,308</w:t>
            </w:r>
          </w:p>
        </w:tc>
        <w:tc>
          <w:tcPr>
            <w:tcW w:w="1170" w:type="dxa"/>
          </w:tcPr>
          <w:p w14:paraId="717DADA2" w14:textId="77777777" w:rsidR="00AC1205" w:rsidRDefault="00000000">
            <w:pPr>
              <w:jc w:val="right"/>
            </w:pPr>
            <w:r>
              <w:rPr>
                <w:rFonts w:ascii="Consolas" w:eastAsia="Consolas" w:hAnsi="Consolas" w:cs="Consolas"/>
                <w:sz w:val="16"/>
              </w:rPr>
              <w:t>0</w:t>
            </w:r>
          </w:p>
        </w:tc>
      </w:tr>
      <w:tr w:rsidR="00AC1205" w14:paraId="717DADAC" w14:textId="77777777">
        <w:tc>
          <w:tcPr>
            <w:tcW w:w="1170" w:type="dxa"/>
          </w:tcPr>
          <w:p w14:paraId="717DADA4" w14:textId="77777777" w:rsidR="00AC1205" w:rsidRDefault="00000000">
            <w:pPr>
              <w:jc w:val="right"/>
            </w:pPr>
            <w:r>
              <w:rPr>
                <w:rFonts w:ascii="Consolas" w:eastAsia="Consolas" w:hAnsi="Consolas" w:cs="Consolas"/>
                <w:sz w:val="16"/>
              </w:rPr>
              <w:t>0</w:t>
            </w:r>
          </w:p>
        </w:tc>
        <w:tc>
          <w:tcPr>
            <w:tcW w:w="1170" w:type="dxa"/>
          </w:tcPr>
          <w:p w14:paraId="717DADA5" w14:textId="77777777" w:rsidR="00AC1205" w:rsidRDefault="00000000">
            <w:pPr>
              <w:jc w:val="right"/>
            </w:pPr>
            <w:r>
              <w:rPr>
                <w:rFonts w:ascii="Consolas" w:eastAsia="Consolas" w:hAnsi="Consolas" w:cs="Consolas"/>
                <w:sz w:val="16"/>
              </w:rPr>
              <w:t>226,118</w:t>
            </w:r>
          </w:p>
        </w:tc>
        <w:tc>
          <w:tcPr>
            <w:tcW w:w="1170" w:type="dxa"/>
          </w:tcPr>
          <w:p w14:paraId="717DADA6" w14:textId="77777777" w:rsidR="00AC1205" w:rsidRDefault="00000000">
            <w:pPr>
              <w:jc w:val="right"/>
            </w:pPr>
            <w:r>
              <w:rPr>
                <w:rFonts w:ascii="Consolas" w:eastAsia="Consolas" w:hAnsi="Consolas" w:cs="Consolas"/>
                <w:sz w:val="16"/>
              </w:rPr>
              <w:t>371,678</w:t>
            </w:r>
          </w:p>
        </w:tc>
        <w:tc>
          <w:tcPr>
            <w:tcW w:w="1170" w:type="dxa"/>
          </w:tcPr>
          <w:p w14:paraId="717DADA7" w14:textId="77777777" w:rsidR="00AC1205" w:rsidRDefault="00000000">
            <w:pPr>
              <w:jc w:val="right"/>
            </w:pPr>
            <w:r>
              <w:rPr>
                <w:rFonts w:ascii="Consolas" w:eastAsia="Consolas" w:hAnsi="Consolas" w:cs="Consolas"/>
                <w:sz w:val="16"/>
              </w:rPr>
              <w:t>247,867</w:t>
            </w:r>
          </w:p>
        </w:tc>
        <w:tc>
          <w:tcPr>
            <w:tcW w:w="1170" w:type="dxa"/>
          </w:tcPr>
          <w:p w14:paraId="717DADA8" w14:textId="77777777" w:rsidR="00AC1205" w:rsidRDefault="00000000">
            <w:pPr>
              <w:jc w:val="right"/>
            </w:pPr>
            <w:r>
              <w:rPr>
                <w:rFonts w:ascii="Consolas" w:eastAsia="Consolas" w:hAnsi="Consolas" w:cs="Consolas"/>
                <w:sz w:val="16"/>
              </w:rPr>
              <w:t>172,360</w:t>
            </w:r>
          </w:p>
        </w:tc>
        <w:tc>
          <w:tcPr>
            <w:tcW w:w="1170" w:type="dxa"/>
          </w:tcPr>
          <w:p w14:paraId="717DADA9" w14:textId="77777777" w:rsidR="00AC1205" w:rsidRDefault="00000000">
            <w:pPr>
              <w:jc w:val="right"/>
            </w:pPr>
            <w:r>
              <w:rPr>
                <w:rFonts w:ascii="Consolas" w:eastAsia="Consolas" w:hAnsi="Consolas" w:cs="Consolas"/>
                <w:sz w:val="16"/>
              </w:rPr>
              <w:t>639,195</w:t>
            </w:r>
          </w:p>
        </w:tc>
        <w:tc>
          <w:tcPr>
            <w:tcW w:w="1170" w:type="dxa"/>
          </w:tcPr>
          <w:p w14:paraId="717DADAA" w14:textId="77777777" w:rsidR="00AC1205" w:rsidRDefault="00000000">
            <w:pPr>
              <w:jc w:val="right"/>
            </w:pPr>
            <w:r>
              <w:rPr>
                <w:rFonts w:ascii="Consolas" w:eastAsia="Consolas" w:hAnsi="Consolas" w:cs="Consolas"/>
                <w:sz w:val="16"/>
              </w:rPr>
              <w:t>669,848</w:t>
            </w:r>
          </w:p>
        </w:tc>
        <w:tc>
          <w:tcPr>
            <w:tcW w:w="1170" w:type="dxa"/>
          </w:tcPr>
          <w:p w14:paraId="717DADAB" w14:textId="77777777" w:rsidR="00AC1205" w:rsidRDefault="00000000">
            <w:pPr>
              <w:jc w:val="right"/>
            </w:pPr>
            <w:r>
              <w:rPr>
                <w:rFonts w:ascii="Consolas" w:eastAsia="Consolas" w:hAnsi="Consolas" w:cs="Consolas"/>
                <w:sz w:val="16"/>
              </w:rPr>
              <w:t>81,092</w:t>
            </w:r>
          </w:p>
        </w:tc>
      </w:tr>
      <w:tr w:rsidR="00AC1205" w14:paraId="717DADB5" w14:textId="77777777">
        <w:tc>
          <w:tcPr>
            <w:tcW w:w="1170" w:type="dxa"/>
          </w:tcPr>
          <w:p w14:paraId="717DADAD" w14:textId="77777777" w:rsidR="00AC1205" w:rsidRDefault="00000000">
            <w:pPr>
              <w:jc w:val="right"/>
            </w:pPr>
            <w:r>
              <w:rPr>
                <w:rFonts w:ascii="Consolas" w:eastAsia="Consolas" w:hAnsi="Consolas" w:cs="Consolas"/>
                <w:sz w:val="16"/>
              </w:rPr>
              <w:t>1</w:t>
            </w:r>
          </w:p>
        </w:tc>
        <w:tc>
          <w:tcPr>
            <w:tcW w:w="1170" w:type="dxa"/>
          </w:tcPr>
          <w:p w14:paraId="717DADAE" w14:textId="77777777" w:rsidR="00AC1205" w:rsidRDefault="00000000">
            <w:pPr>
              <w:jc w:val="right"/>
            </w:pPr>
            <w:r>
              <w:rPr>
                <w:rFonts w:ascii="Consolas" w:eastAsia="Consolas" w:hAnsi="Consolas" w:cs="Consolas"/>
                <w:sz w:val="16"/>
              </w:rPr>
              <w:t>64,484</w:t>
            </w:r>
          </w:p>
        </w:tc>
        <w:tc>
          <w:tcPr>
            <w:tcW w:w="1170" w:type="dxa"/>
          </w:tcPr>
          <w:p w14:paraId="717DADAF" w14:textId="77777777" w:rsidR="00AC1205" w:rsidRDefault="00000000">
            <w:pPr>
              <w:jc w:val="right"/>
            </w:pPr>
            <w:r>
              <w:rPr>
                <w:rFonts w:ascii="Consolas" w:eastAsia="Consolas" w:hAnsi="Consolas" w:cs="Consolas"/>
                <w:sz w:val="16"/>
              </w:rPr>
              <w:t>5,970</w:t>
            </w:r>
          </w:p>
        </w:tc>
        <w:tc>
          <w:tcPr>
            <w:tcW w:w="1170" w:type="dxa"/>
          </w:tcPr>
          <w:p w14:paraId="717DADB0" w14:textId="77777777" w:rsidR="00AC1205" w:rsidRDefault="00000000">
            <w:pPr>
              <w:jc w:val="right"/>
            </w:pPr>
            <w:r>
              <w:rPr>
                <w:rFonts w:ascii="Consolas" w:eastAsia="Consolas" w:hAnsi="Consolas" w:cs="Consolas"/>
                <w:sz w:val="16"/>
              </w:rPr>
              <w:t>39,335</w:t>
            </w:r>
          </w:p>
        </w:tc>
        <w:tc>
          <w:tcPr>
            <w:tcW w:w="1170" w:type="dxa"/>
          </w:tcPr>
          <w:p w14:paraId="717DADB1" w14:textId="77777777" w:rsidR="00AC1205" w:rsidRDefault="00000000">
            <w:pPr>
              <w:jc w:val="right"/>
            </w:pPr>
            <w:r>
              <w:rPr>
                <w:rFonts w:ascii="Consolas" w:eastAsia="Consolas" w:hAnsi="Consolas" w:cs="Consolas"/>
                <w:sz w:val="16"/>
              </w:rPr>
              <w:t>31,553</w:t>
            </w:r>
          </w:p>
        </w:tc>
        <w:tc>
          <w:tcPr>
            <w:tcW w:w="1170" w:type="dxa"/>
          </w:tcPr>
          <w:p w14:paraId="717DADB2" w14:textId="77777777" w:rsidR="00AC1205" w:rsidRDefault="00000000">
            <w:pPr>
              <w:jc w:val="right"/>
            </w:pPr>
            <w:r>
              <w:rPr>
                <w:rFonts w:ascii="Consolas" w:eastAsia="Consolas" w:hAnsi="Consolas" w:cs="Consolas"/>
                <w:sz w:val="16"/>
              </w:rPr>
              <w:t>172,940</w:t>
            </w:r>
          </w:p>
        </w:tc>
        <w:tc>
          <w:tcPr>
            <w:tcW w:w="1170" w:type="dxa"/>
          </w:tcPr>
          <w:p w14:paraId="717DADB3" w14:textId="77777777" w:rsidR="00AC1205" w:rsidRDefault="00000000">
            <w:pPr>
              <w:jc w:val="right"/>
            </w:pPr>
            <w:r>
              <w:rPr>
                <w:rFonts w:ascii="Consolas" w:eastAsia="Consolas" w:hAnsi="Consolas" w:cs="Consolas"/>
                <w:sz w:val="16"/>
              </w:rPr>
              <w:t>95,827</w:t>
            </w:r>
          </w:p>
        </w:tc>
        <w:tc>
          <w:tcPr>
            <w:tcW w:w="1170" w:type="dxa"/>
          </w:tcPr>
          <w:p w14:paraId="717DADB4" w14:textId="77777777" w:rsidR="00AC1205" w:rsidRDefault="00000000">
            <w:pPr>
              <w:jc w:val="right"/>
            </w:pPr>
            <w:r>
              <w:rPr>
                <w:rFonts w:ascii="Consolas" w:eastAsia="Consolas" w:hAnsi="Consolas" w:cs="Consolas"/>
                <w:sz w:val="16"/>
              </w:rPr>
              <w:t>7,607</w:t>
            </w:r>
          </w:p>
        </w:tc>
      </w:tr>
      <w:tr w:rsidR="00AC1205" w14:paraId="717DADBE" w14:textId="77777777">
        <w:tc>
          <w:tcPr>
            <w:tcW w:w="1170" w:type="dxa"/>
          </w:tcPr>
          <w:p w14:paraId="717DADB6" w14:textId="77777777" w:rsidR="00AC1205" w:rsidRDefault="00000000">
            <w:pPr>
              <w:jc w:val="right"/>
            </w:pPr>
            <w:r>
              <w:rPr>
                <w:rFonts w:ascii="Consolas" w:eastAsia="Consolas" w:hAnsi="Consolas" w:cs="Consolas"/>
                <w:sz w:val="16"/>
              </w:rPr>
              <w:t>.</w:t>
            </w:r>
          </w:p>
        </w:tc>
        <w:tc>
          <w:tcPr>
            <w:tcW w:w="1170" w:type="dxa"/>
          </w:tcPr>
          <w:p w14:paraId="717DADB7" w14:textId="77777777" w:rsidR="00AC1205" w:rsidRDefault="00000000">
            <w:pPr>
              <w:jc w:val="right"/>
            </w:pPr>
            <w:r>
              <w:rPr>
                <w:rFonts w:ascii="Consolas" w:eastAsia="Consolas" w:hAnsi="Consolas" w:cs="Consolas"/>
                <w:sz w:val="16"/>
              </w:rPr>
              <w:t>0</w:t>
            </w:r>
          </w:p>
        </w:tc>
        <w:tc>
          <w:tcPr>
            <w:tcW w:w="1170" w:type="dxa"/>
          </w:tcPr>
          <w:p w14:paraId="717DADB8" w14:textId="77777777" w:rsidR="00AC1205" w:rsidRDefault="00000000">
            <w:pPr>
              <w:jc w:val="right"/>
            </w:pPr>
            <w:r>
              <w:rPr>
                <w:rFonts w:ascii="Consolas" w:eastAsia="Consolas" w:hAnsi="Consolas" w:cs="Consolas"/>
                <w:sz w:val="16"/>
              </w:rPr>
              <w:t>1,073</w:t>
            </w:r>
          </w:p>
        </w:tc>
        <w:tc>
          <w:tcPr>
            <w:tcW w:w="1170" w:type="dxa"/>
          </w:tcPr>
          <w:p w14:paraId="717DADB9" w14:textId="77777777" w:rsidR="00AC1205" w:rsidRDefault="00000000">
            <w:pPr>
              <w:jc w:val="right"/>
            </w:pPr>
            <w:r>
              <w:rPr>
                <w:rFonts w:ascii="Consolas" w:eastAsia="Consolas" w:hAnsi="Consolas" w:cs="Consolas"/>
                <w:sz w:val="16"/>
              </w:rPr>
              <w:t>241</w:t>
            </w:r>
          </w:p>
        </w:tc>
        <w:tc>
          <w:tcPr>
            <w:tcW w:w="1170" w:type="dxa"/>
          </w:tcPr>
          <w:p w14:paraId="717DADBA" w14:textId="77777777" w:rsidR="00AC1205" w:rsidRDefault="00000000">
            <w:pPr>
              <w:jc w:val="right"/>
            </w:pPr>
            <w:r>
              <w:rPr>
                <w:rFonts w:ascii="Consolas" w:eastAsia="Consolas" w:hAnsi="Consolas" w:cs="Consolas"/>
                <w:sz w:val="16"/>
              </w:rPr>
              <w:t>0</w:t>
            </w:r>
          </w:p>
        </w:tc>
        <w:tc>
          <w:tcPr>
            <w:tcW w:w="1170" w:type="dxa"/>
          </w:tcPr>
          <w:p w14:paraId="717DADBB" w14:textId="77777777" w:rsidR="00AC1205" w:rsidRDefault="00000000">
            <w:pPr>
              <w:jc w:val="right"/>
            </w:pPr>
            <w:r>
              <w:rPr>
                <w:rFonts w:ascii="Consolas" w:eastAsia="Consolas" w:hAnsi="Consolas" w:cs="Consolas"/>
                <w:sz w:val="16"/>
              </w:rPr>
              <w:t>0</w:t>
            </w:r>
          </w:p>
        </w:tc>
        <w:tc>
          <w:tcPr>
            <w:tcW w:w="1170" w:type="dxa"/>
          </w:tcPr>
          <w:p w14:paraId="717DADBC" w14:textId="77777777" w:rsidR="00AC1205" w:rsidRDefault="00000000">
            <w:pPr>
              <w:jc w:val="right"/>
            </w:pPr>
            <w:r>
              <w:rPr>
                <w:rFonts w:ascii="Consolas" w:eastAsia="Consolas" w:hAnsi="Consolas" w:cs="Consolas"/>
                <w:sz w:val="16"/>
              </w:rPr>
              <w:t>4</w:t>
            </w:r>
          </w:p>
        </w:tc>
        <w:tc>
          <w:tcPr>
            <w:tcW w:w="1170" w:type="dxa"/>
          </w:tcPr>
          <w:p w14:paraId="717DADBD" w14:textId="77777777" w:rsidR="00AC1205" w:rsidRDefault="00000000">
            <w:pPr>
              <w:jc w:val="right"/>
            </w:pPr>
            <w:r>
              <w:rPr>
                <w:rFonts w:ascii="Consolas" w:eastAsia="Consolas" w:hAnsi="Consolas" w:cs="Consolas"/>
                <w:sz w:val="16"/>
              </w:rPr>
              <w:t>27,656</w:t>
            </w:r>
          </w:p>
        </w:tc>
      </w:tr>
      <w:tr w:rsidR="00AC1205" w14:paraId="717DADC7" w14:textId="77777777">
        <w:tc>
          <w:tcPr>
            <w:tcW w:w="1170" w:type="dxa"/>
            <w:tcBorders>
              <w:bottom w:val="single" w:sz="0" w:space="0" w:color="000000"/>
            </w:tcBorders>
          </w:tcPr>
          <w:p w14:paraId="717DADBF" w14:textId="77777777" w:rsidR="00AC1205" w:rsidRDefault="00000000">
            <w:pPr>
              <w:jc w:val="right"/>
            </w:pPr>
            <w:r>
              <w:rPr>
                <w:rFonts w:ascii="Consolas" w:eastAsia="Consolas" w:hAnsi="Consolas" w:cs="Consolas"/>
                <w:sz w:val="16"/>
              </w:rPr>
              <w:t>.a</w:t>
            </w:r>
          </w:p>
        </w:tc>
        <w:tc>
          <w:tcPr>
            <w:tcW w:w="1170" w:type="dxa"/>
            <w:tcBorders>
              <w:bottom w:val="single" w:sz="0" w:space="0" w:color="000000"/>
            </w:tcBorders>
          </w:tcPr>
          <w:p w14:paraId="717DADC0"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DC1"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DC2" w14:textId="77777777" w:rsidR="00AC1205" w:rsidRDefault="00000000">
            <w:pPr>
              <w:jc w:val="right"/>
            </w:pPr>
            <w:r>
              <w:rPr>
                <w:rFonts w:ascii="Consolas" w:eastAsia="Consolas" w:hAnsi="Consolas" w:cs="Consolas"/>
                <w:sz w:val="16"/>
              </w:rPr>
              <w:t>3,364</w:t>
            </w:r>
          </w:p>
        </w:tc>
        <w:tc>
          <w:tcPr>
            <w:tcW w:w="1170" w:type="dxa"/>
            <w:tcBorders>
              <w:bottom w:val="single" w:sz="0" w:space="0" w:color="000000"/>
            </w:tcBorders>
          </w:tcPr>
          <w:p w14:paraId="717DADC3"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DC4"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DC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DC6" w14:textId="77777777" w:rsidR="00AC1205" w:rsidRDefault="00000000">
            <w:pPr>
              <w:jc w:val="right"/>
            </w:pPr>
            <w:r>
              <w:rPr>
                <w:rFonts w:ascii="Consolas" w:eastAsia="Consolas" w:hAnsi="Consolas" w:cs="Consolas"/>
                <w:sz w:val="16"/>
              </w:rPr>
              <w:t>0</w:t>
            </w:r>
          </w:p>
        </w:tc>
      </w:tr>
      <w:tr w:rsidR="00AC1205" w14:paraId="717DADD0" w14:textId="77777777">
        <w:tc>
          <w:tcPr>
            <w:tcW w:w="0" w:type="auto"/>
            <w:tcBorders>
              <w:top w:val="single" w:sz="0" w:space="0" w:color="000000"/>
              <w:bottom w:val="single" w:sz="0" w:space="0" w:color="000000"/>
            </w:tcBorders>
          </w:tcPr>
          <w:p w14:paraId="717DADC8"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DC9"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DCA"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DCB"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DCC"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DCD"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DCE"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DCF" w14:textId="77777777" w:rsidR="00AC1205" w:rsidRDefault="00000000">
            <w:pPr>
              <w:jc w:val="right"/>
            </w:pPr>
            <w:r>
              <w:rPr>
                <w:rFonts w:ascii="Consolas" w:eastAsia="Consolas" w:hAnsi="Consolas" w:cs="Consolas"/>
                <w:sz w:val="16"/>
              </w:rPr>
              <w:t>116,355</w:t>
            </w:r>
          </w:p>
        </w:tc>
      </w:tr>
    </w:tbl>
    <w:p w14:paraId="717DADD1" w14:textId="77777777" w:rsidR="00AC1205" w:rsidRDefault="00AC1205"/>
    <w:p w14:paraId="717DADD2" w14:textId="77777777" w:rsidR="00AC1205" w:rsidRDefault="00000000">
      <w:r>
        <w:br/>
      </w:r>
    </w:p>
    <w:p w14:paraId="717DADD3" w14:textId="77777777" w:rsidR="00AC1205" w:rsidRDefault="00000000">
      <w:pPr>
        <w:shd w:val="solid" w:color="B0C4DE" w:fill="auto"/>
      </w:pPr>
      <w:r>
        <w:rPr>
          <w:b/>
          <w:sz w:val="26"/>
        </w:rPr>
        <w:lastRenderedPageBreak/>
        <w:t>cob</w:t>
      </w:r>
    </w:p>
    <w:p w14:paraId="717DADD4" w14:textId="77777777" w:rsidR="00AC1205" w:rsidRDefault="00000000">
      <w:pPr>
        <w:rPr>
          <w:color w:val="4682B4"/>
        </w:rPr>
      </w:pPr>
      <w:r>
        <w:rPr>
          <w:color w:val="4682B4"/>
        </w:rPr>
        <w:t>Country of birth (global region)</w:t>
      </w:r>
      <w:r>
        <w:rPr>
          <w:color w:val="4682B4"/>
        </w:rPr>
        <w:br/>
        <w:t xml:space="preserve">   (0):   Born in Survey-Country</w:t>
      </w:r>
      <w:r>
        <w:rPr>
          <w:color w:val="4682B4"/>
        </w:rPr>
        <w:br/>
        <w:t xml:space="preserve">   (1):   Oceania and Antarctica</w:t>
      </w:r>
      <w:r>
        <w:rPr>
          <w:color w:val="4682B4"/>
        </w:rPr>
        <w:br/>
        <w:t xml:space="preserve">   (2):   North-West Europe</w:t>
      </w:r>
      <w:r>
        <w:rPr>
          <w:color w:val="4682B4"/>
        </w:rPr>
        <w:br/>
        <w:t xml:space="preserve">   (3):   Southern and Eastern Europe</w:t>
      </w:r>
      <w:r>
        <w:rPr>
          <w:color w:val="4682B4"/>
        </w:rPr>
        <w:br/>
        <w:t xml:space="preserve">   (4):   North Africa and the Middle East</w:t>
      </w:r>
      <w:r>
        <w:rPr>
          <w:color w:val="4682B4"/>
        </w:rPr>
        <w:br/>
        <w:t xml:space="preserve">   (5):   South-East Asia</w:t>
      </w:r>
      <w:r>
        <w:rPr>
          <w:color w:val="4682B4"/>
        </w:rPr>
        <w:br/>
        <w:t xml:space="preserve">   (6):   North-East Asia</w:t>
      </w:r>
      <w:r>
        <w:rPr>
          <w:color w:val="4682B4"/>
        </w:rPr>
        <w:br/>
        <w:t xml:space="preserve">   (7):   Southern and Central Asia</w:t>
      </w:r>
      <w:r>
        <w:rPr>
          <w:color w:val="4682B4"/>
        </w:rPr>
        <w:br/>
        <w:t xml:space="preserve">   (8):   Americas</w:t>
      </w:r>
      <w:r>
        <w:rPr>
          <w:color w:val="4682B4"/>
        </w:rPr>
        <w:br/>
        <w:t xml:space="preserve">   (9):   Sub-Saharan Africa</w:t>
      </w:r>
      <w:r>
        <w:rPr>
          <w:color w:val="4682B4"/>
        </w:rPr>
        <w:br/>
        <w:t xml:space="preserve">   (10):   Other</w:t>
      </w:r>
      <w:r>
        <w:rPr>
          <w:color w:val="4682B4"/>
        </w:rPr>
        <w:br/>
      </w:r>
    </w:p>
    <w:p w14:paraId="717DADD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DD7" w14:textId="77777777">
        <w:tc>
          <w:tcPr>
            <w:tcW w:w="9360" w:type="dxa"/>
            <w:gridSpan w:val="6"/>
          </w:tcPr>
          <w:p w14:paraId="717DADD6" w14:textId="77777777" w:rsidR="00AC1205" w:rsidRDefault="00000000">
            <w:r>
              <w:rPr>
                <w:rFonts w:ascii="Consolas" w:eastAsia="Consolas" w:hAnsi="Consolas" w:cs="Consolas"/>
                <w:b/>
                <w:sz w:val="18"/>
              </w:rPr>
              <w:t xml:space="preserve">       Name: </w:t>
            </w:r>
            <w:r>
              <w:rPr>
                <w:rFonts w:ascii="Consolas" w:eastAsia="Consolas" w:hAnsi="Consolas" w:cs="Consolas"/>
                <w:sz w:val="18"/>
              </w:rPr>
              <w:t>cob</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Country of birth (global region)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343,791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3.72           </w:t>
            </w:r>
            <w:r>
              <w:rPr>
                <w:rFonts w:ascii="Consolas" w:eastAsia="Consolas" w:hAnsi="Consolas" w:cs="Consolas"/>
                <w:sz w:val="18"/>
              </w:rPr>
              <w:br/>
            </w:r>
          </w:p>
        </w:tc>
      </w:tr>
      <w:tr w:rsidR="00AC1205" w14:paraId="717DADDE" w14:textId="77777777">
        <w:tc>
          <w:tcPr>
            <w:tcW w:w="1560" w:type="dxa"/>
          </w:tcPr>
          <w:p w14:paraId="717DADD8" w14:textId="77777777" w:rsidR="00AC1205" w:rsidRDefault="00AC1205"/>
        </w:tc>
        <w:tc>
          <w:tcPr>
            <w:tcW w:w="1560" w:type="dxa"/>
            <w:tcBorders>
              <w:top w:val="single" w:sz="0" w:space="0" w:color="000000"/>
              <w:bottom w:val="single" w:sz="0" w:space="0" w:color="000000"/>
            </w:tcBorders>
          </w:tcPr>
          <w:p w14:paraId="717DADD9"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DDA"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DDB"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DDC" w14:textId="77777777" w:rsidR="00AC1205" w:rsidRDefault="00000000">
            <w:pPr>
              <w:jc w:val="right"/>
            </w:pPr>
            <w:r>
              <w:rPr>
                <w:rFonts w:ascii="Consolas" w:eastAsia="Consolas" w:hAnsi="Consolas" w:cs="Consolas"/>
                <w:b/>
                <w:sz w:val="18"/>
              </w:rPr>
              <w:t>Percent</w:t>
            </w:r>
          </w:p>
        </w:tc>
        <w:tc>
          <w:tcPr>
            <w:tcW w:w="1560" w:type="dxa"/>
          </w:tcPr>
          <w:p w14:paraId="717DADDD" w14:textId="77777777" w:rsidR="00AC1205" w:rsidRDefault="00AC1205"/>
        </w:tc>
      </w:tr>
      <w:tr w:rsidR="00AC1205" w14:paraId="717DADE5" w14:textId="77777777">
        <w:tc>
          <w:tcPr>
            <w:tcW w:w="1560" w:type="dxa"/>
            <w:tcBorders>
              <w:right w:val="nil"/>
            </w:tcBorders>
          </w:tcPr>
          <w:p w14:paraId="717DADDF" w14:textId="77777777" w:rsidR="00AC1205" w:rsidRDefault="00AC1205"/>
        </w:tc>
        <w:tc>
          <w:tcPr>
            <w:tcW w:w="1560" w:type="dxa"/>
            <w:tcBorders>
              <w:top w:val="single" w:sz="0" w:space="0" w:color="000000"/>
              <w:left w:val="nil"/>
              <w:bottom w:val="single" w:sz="0" w:space="0" w:color="D3D3D3"/>
            </w:tcBorders>
          </w:tcPr>
          <w:p w14:paraId="717DADE0"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ADE1" w14:textId="77777777" w:rsidR="00AC1205" w:rsidRDefault="00000000">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717DADE2" w14:textId="77777777" w:rsidR="00AC1205" w:rsidRDefault="00000000">
            <w:pPr>
              <w:jc w:val="right"/>
            </w:pPr>
            <w:r>
              <w:rPr>
                <w:rFonts w:ascii="Consolas" w:eastAsia="Consolas" w:hAnsi="Consolas" w:cs="Consolas"/>
                <w:sz w:val="16"/>
              </w:rPr>
              <w:t xml:space="preserve">   207,621</w:t>
            </w:r>
          </w:p>
        </w:tc>
        <w:tc>
          <w:tcPr>
            <w:tcW w:w="1560" w:type="dxa"/>
            <w:tcBorders>
              <w:top w:val="single" w:sz="0" w:space="0" w:color="000000"/>
              <w:bottom w:val="single" w:sz="0" w:space="0" w:color="D3D3D3"/>
            </w:tcBorders>
          </w:tcPr>
          <w:p w14:paraId="717DADE3" w14:textId="77777777" w:rsidR="00AC1205" w:rsidRDefault="00000000">
            <w:pPr>
              <w:jc w:val="right"/>
            </w:pPr>
            <w:r>
              <w:rPr>
                <w:rFonts w:ascii="Consolas" w:eastAsia="Consolas" w:hAnsi="Consolas" w:cs="Consolas"/>
                <w:sz w:val="16"/>
              </w:rPr>
              <w:t xml:space="preserve">      6.7</w:t>
            </w:r>
          </w:p>
        </w:tc>
        <w:tc>
          <w:tcPr>
            <w:tcW w:w="1560" w:type="dxa"/>
          </w:tcPr>
          <w:p w14:paraId="717DADE4" w14:textId="77777777" w:rsidR="00AC1205" w:rsidRDefault="00AC1205"/>
        </w:tc>
      </w:tr>
      <w:tr w:rsidR="00AC1205" w14:paraId="717DADEC" w14:textId="77777777">
        <w:tc>
          <w:tcPr>
            <w:tcW w:w="1560" w:type="dxa"/>
            <w:tcBorders>
              <w:right w:val="nil"/>
            </w:tcBorders>
          </w:tcPr>
          <w:p w14:paraId="717DADE6" w14:textId="77777777" w:rsidR="00AC1205" w:rsidRDefault="00AC1205"/>
        </w:tc>
        <w:tc>
          <w:tcPr>
            <w:tcW w:w="1560" w:type="dxa"/>
            <w:tcBorders>
              <w:top w:val="single" w:sz="0" w:space="0" w:color="D3D3D3"/>
              <w:left w:val="nil"/>
              <w:bottom w:val="single" w:sz="0" w:space="0" w:color="D3D3D3"/>
            </w:tcBorders>
          </w:tcPr>
          <w:p w14:paraId="717DADE7"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DE8" w14:textId="77777777" w:rsidR="00AC1205" w:rsidRDefault="00000000">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717DADE9" w14:textId="77777777" w:rsidR="00AC1205" w:rsidRDefault="00000000">
            <w:pPr>
              <w:jc w:val="right"/>
            </w:pPr>
            <w:r>
              <w:rPr>
                <w:rFonts w:ascii="Consolas" w:eastAsia="Consolas" w:hAnsi="Consolas" w:cs="Consolas"/>
                <w:sz w:val="16"/>
              </w:rPr>
              <w:t xml:space="preserve">     1,899</w:t>
            </w:r>
          </w:p>
        </w:tc>
        <w:tc>
          <w:tcPr>
            <w:tcW w:w="1560" w:type="dxa"/>
            <w:tcBorders>
              <w:top w:val="single" w:sz="0" w:space="0" w:color="D3D3D3"/>
              <w:bottom w:val="single" w:sz="0" w:space="0" w:color="D3D3D3"/>
            </w:tcBorders>
          </w:tcPr>
          <w:p w14:paraId="717DADEA" w14:textId="77777777" w:rsidR="00AC1205" w:rsidRDefault="00000000">
            <w:pPr>
              <w:jc w:val="right"/>
            </w:pPr>
            <w:r>
              <w:rPr>
                <w:rFonts w:ascii="Consolas" w:eastAsia="Consolas" w:hAnsi="Consolas" w:cs="Consolas"/>
                <w:sz w:val="16"/>
              </w:rPr>
              <w:t xml:space="preserve">      0.1</w:t>
            </w:r>
          </w:p>
        </w:tc>
        <w:tc>
          <w:tcPr>
            <w:tcW w:w="1560" w:type="dxa"/>
          </w:tcPr>
          <w:p w14:paraId="717DADEB" w14:textId="77777777" w:rsidR="00AC1205" w:rsidRDefault="00AC1205"/>
        </w:tc>
      </w:tr>
      <w:tr w:rsidR="00AC1205" w14:paraId="717DADF3" w14:textId="77777777">
        <w:tc>
          <w:tcPr>
            <w:tcW w:w="1560" w:type="dxa"/>
            <w:tcBorders>
              <w:right w:val="nil"/>
            </w:tcBorders>
          </w:tcPr>
          <w:p w14:paraId="717DADED" w14:textId="77777777" w:rsidR="00AC1205" w:rsidRDefault="00AC1205"/>
        </w:tc>
        <w:tc>
          <w:tcPr>
            <w:tcW w:w="1560" w:type="dxa"/>
            <w:tcBorders>
              <w:top w:val="single" w:sz="0" w:space="0" w:color="D3D3D3"/>
              <w:left w:val="nil"/>
              <w:bottom w:val="single" w:sz="0" w:space="0" w:color="D3D3D3"/>
            </w:tcBorders>
          </w:tcPr>
          <w:p w14:paraId="717DADE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DEF"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ADF0" w14:textId="77777777" w:rsidR="00AC1205" w:rsidRDefault="00000000">
            <w:pPr>
              <w:jc w:val="right"/>
            </w:pPr>
            <w:r>
              <w:rPr>
                <w:rFonts w:ascii="Consolas" w:eastAsia="Consolas" w:hAnsi="Consolas" w:cs="Consolas"/>
                <w:sz w:val="16"/>
              </w:rPr>
              <w:t xml:space="preserve">    16,619</w:t>
            </w:r>
          </w:p>
        </w:tc>
        <w:tc>
          <w:tcPr>
            <w:tcW w:w="1560" w:type="dxa"/>
            <w:tcBorders>
              <w:top w:val="single" w:sz="0" w:space="0" w:color="D3D3D3"/>
              <w:bottom w:val="single" w:sz="0" w:space="0" w:color="D3D3D3"/>
            </w:tcBorders>
          </w:tcPr>
          <w:p w14:paraId="717DADF1" w14:textId="77777777" w:rsidR="00AC1205" w:rsidRDefault="00000000">
            <w:pPr>
              <w:jc w:val="right"/>
            </w:pPr>
            <w:r>
              <w:rPr>
                <w:rFonts w:ascii="Consolas" w:eastAsia="Consolas" w:hAnsi="Consolas" w:cs="Consolas"/>
                <w:sz w:val="16"/>
              </w:rPr>
              <w:t xml:space="preserve">      0.5</w:t>
            </w:r>
          </w:p>
        </w:tc>
        <w:tc>
          <w:tcPr>
            <w:tcW w:w="1560" w:type="dxa"/>
          </w:tcPr>
          <w:p w14:paraId="717DADF2" w14:textId="77777777" w:rsidR="00AC1205" w:rsidRDefault="00AC1205"/>
        </w:tc>
      </w:tr>
      <w:tr w:rsidR="00AC1205" w14:paraId="717DADFA" w14:textId="77777777">
        <w:tc>
          <w:tcPr>
            <w:tcW w:w="1560" w:type="dxa"/>
            <w:tcBorders>
              <w:right w:val="nil"/>
            </w:tcBorders>
          </w:tcPr>
          <w:p w14:paraId="717DADF4" w14:textId="77777777" w:rsidR="00AC1205" w:rsidRDefault="00AC1205"/>
        </w:tc>
        <w:tc>
          <w:tcPr>
            <w:tcW w:w="1560" w:type="dxa"/>
            <w:tcBorders>
              <w:top w:val="single" w:sz="0" w:space="0" w:color="D3D3D3"/>
              <w:left w:val="nil"/>
              <w:bottom w:val="single" w:sz="0" w:space="0" w:color="D3D3D3"/>
            </w:tcBorders>
          </w:tcPr>
          <w:p w14:paraId="717DADF5"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ADF6" w14:textId="77777777" w:rsidR="00AC1205" w:rsidRDefault="00000000">
            <w:r>
              <w:rPr>
                <w:rFonts w:ascii="Consolas" w:eastAsia="Consolas" w:hAnsi="Consolas" w:cs="Consolas"/>
                <w:sz w:val="16"/>
              </w:rPr>
              <w:t>Born in Survey-Country</w:t>
            </w:r>
          </w:p>
        </w:tc>
        <w:tc>
          <w:tcPr>
            <w:tcW w:w="1560" w:type="dxa"/>
            <w:tcBorders>
              <w:top w:val="single" w:sz="0" w:space="0" w:color="D3D3D3"/>
              <w:bottom w:val="single" w:sz="0" w:space="0" w:color="D3D3D3"/>
            </w:tcBorders>
          </w:tcPr>
          <w:p w14:paraId="717DADF7" w14:textId="77777777" w:rsidR="00AC1205" w:rsidRDefault="00000000">
            <w:pPr>
              <w:jc w:val="right"/>
            </w:pPr>
            <w:r>
              <w:rPr>
                <w:rFonts w:ascii="Consolas" w:eastAsia="Consolas" w:hAnsi="Consolas" w:cs="Consolas"/>
                <w:sz w:val="16"/>
              </w:rPr>
              <w:t xml:space="preserve">   2327066</w:t>
            </w:r>
          </w:p>
        </w:tc>
        <w:tc>
          <w:tcPr>
            <w:tcW w:w="1560" w:type="dxa"/>
            <w:tcBorders>
              <w:top w:val="single" w:sz="0" w:space="0" w:color="D3D3D3"/>
              <w:bottom w:val="single" w:sz="0" w:space="0" w:color="D3D3D3"/>
            </w:tcBorders>
          </w:tcPr>
          <w:p w14:paraId="717DADF8" w14:textId="77777777" w:rsidR="00AC1205" w:rsidRDefault="00000000">
            <w:pPr>
              <w:jc w:val="right"/>
            </w:pPr>
            <w:r>
              <w:rPr>
                <w:rFonts w:ascii="Consolas" w:eastAsia="Consolas" w:hAnsi="Consolas" w:cs="Consolas"/>
                <w:sz w:val="16"/>
              </w:rPr>
              <w:t xml:space="preserve">     75.4</w:t>
            </w:r>
          </w:p>
        </w:tc>
        <w:tc>
          <w:tcPr>
            <w:tcW w:w="1560" w:type="dxa"/>
          </w:tcPr>
          <w:p w14:paraId="717DADF9" w14:textId="77777777" w:rsidR="00AC1205" w:rsidRDefault="00AC1205"/>
        </w:tc>
      </w:tr>
      <w:tr w:rsidR="00AC1205" w14:paraId="717DAE01" w14:textId="77777777">
        <w:tc>
          <w:tcPr>
            <w:tcW w:w="1560" w:type="dxa"/>
            <w:tcBorders>
              <w:right w:val="nil"/>
            </w:tcBorders>
          </w:tcPr>
          <w:p w14:paraId="717DADFB" w14:textId="77777777" w:rsidR="00AC1205" w:rsidRDefault="00AC1205"/>
        </w:tc>
        <w:tc>
          <w:tcPr>
            <w:tcW w:w="1560" w:type="dxa"/>
            <w:tcBorders>
              <w:top w:val="single" w:sz="0" w:space="0" w:color="D3D3D3"/>
              <w:left w:val="nil"/>
              <w:bottom w:val="single" w:sz="0" w:space="0" w:color="D3D3D3"/>
            </w:tcBorders>
          </w:tcPr>
          <w:p w14:paraId="717DADF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DFD" w14:textId="77777777" w:rsidR="00AC1205" w:rsidRDefault="00000000">
            <w:r>
              <w:rPr>
                <w:rFonts w:ascii="Consolas" w:eastAsia="Consolas" w:hAnsi="Consolas" w:cs="Consolas"/>
                <w:sz w:val="16"/>
              </w:rPr>
              <w:t>Oceania and Antarctica</w:t>
            </w:r>
          </w:p>
        </w:tc>
        <w:tc>
          <w:tcPr>
            <w:tcW w:w="1560" w:type="dxa"/>
            <w:tcBorders>
              <w:top w:val="single" w:sz="0" w:space="0" w:color="D3D3D3"/>
              <w:bottom w:val="single" w:sz="0" w:space="0" w:color="D3D3D3"/>
            </w:tcBorders>
          </w:tcPr>
          <w:p w14:paraId="717DADFE" w14:textId="77777777" w:rsidR="00AC1205" w:rsidRDefault="00000000">
            <w:pPr>
              <w:jc w:val="right"/>
            </w:pPr>
            <w:r>
              <w:rPr>
                <w:rFonts w:ascii="Consolas" w:eastAsia="Consolas" w:hAnsi="Consolas" w:cs="Consolas"/>
                <w:sz w:val="16"/>
              </w:rPr>
              <w:t xml:space="preserve">    10,498</w:t>
            </w:r>
          </w:p>
        </w:tc>
        <w:tc>
          <w:tcPr>
            <w:tcW w:w="1560" w:type="dxa"/>
            <w:tcBorders>
              <w:top w:val="single" w:sz="0" w:space="0" w:color="D3D3D3"/>
              <w:bottom w:val="single" w:sz="0" w:space="0" w:color="D3D3D3"/>
            </w:tcBorders>
          </w:tcPr>
          <w:p w14:paraId="717DADFF" w14:textId="77777777" w:rsidR="00AC1205" w:rsidRDefault="00000000">
            <w:pPr>
              <w:jc w:val="right"/>
            </w:pPr>
            <w:r>
              <w:rPr>
                <w:rFonts w:ascii="Consolas" w:eastAsia="Consolas" w:hAnsi="Consolas" w:cs="Consolas"/>
                <w:sz w:val="16"/>
              </w:rPr>
              <w:t xml:space="preserve">      0.3</w:t>
            </w:r>
          </w:p>
        </w:tc>
        <w:tc>
          <w:tcPr>
            <w:tcW w:w="1560" w:type="dxa"/>
          </w:tcPr>
          <w:p w14:paraId="717DAE00" w14:textId="77777777" w:rsidR="00AC1205" w:rsidRDefault="00AC1205"/>
        </w:tc>
      </w:tr>
      <w:tr w:rsidR="00AC1205" w14:paraId="717DAE08" w14:textId="77777777">
        <w:tc>
          <w:tcPr>
            <w:tcW w:w="1560" w:type="dxa"/>
            <w:tcBorders>
              <w:right w:val="nil"/>
            </w:tcBorders>
          </w:tcPr>
          <w:p w14:paraId="717DAE02" w14:textId="77777777" w:rsidR="00AC1205" w:rsidRDefault="00AC1205"/>
        </w:tc>
        <w:tc>
          <w:tcPr>
            <w:tcW w:w="1560" w:type="dxa"/>
            <w:tcBorders>
              <w:top w:val="single" w:sz="0" w:space="0" w:color="D3D3D3"/>
              <w:left w:val="nil"/>
              <w:bottom w:val="single" w:sz="0" w:space="0" w:color="D3D3D3"/>
            </w:tcBorders>
          </w:tcPr>
          <w:p w14:paraId="717DAE03"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E04" w14:textId="77777777" w:rsidR="00AC1205" w:rsidRDefault="00000000">
            <w:r>
              <w:rPr>
                <w:rFonts w:ascii="Consolas" w:eastAsia="Consolas" w:hAnsi="Consolas" w:cs="Consolas"/>
                <w:sz w:val="16"/>
              </w:rPr>
              <w:t>North-West Europe</w:t>
            </w:r>
          </w:p>
        </w:tc>
        <w:tc>
          <w:tcPr>
            <w:tcW w:w="1560" w:type="dxa"/>
            <w:tcBorders>
              <w:top w:val="single" w:sz="0" w:space="0" w:color="D3D3D3"/>
              <w:bottom w:val="single" w:sz="0" w:space="0" w:color="D3D3D3"/>
            </w:tcBorders>
          </w:tcPr>
          <w:p w14:paraId="717DAE05" w14:textId="77777777" w:rsidR="00AC1205" w:rsidRDefault="00000000">
            <w:pPr>
              <w:jc w:val="right"/>
            </w:pPr>
            <w:r>
              <w:rPr>
                <w:rFonts w:ascii="Consolas" w:eastAsia="Consolas" w:hAnsi="Consolas" w:cs="Consolas"/>
                <w:sz w:val="16"/>
              </w:rPr>
              <w:t xml:space="preserve">    44,008</w:t>
            </w:r>
          </w:p>
        </w:tc>
        <w:tc>
          <w:tcPr>
            <w:tcW w:w="1560" w:type="dxa"/>
            <w:tcBorders>
              <w:top w:val="single" w:sz="0" w:space="0" w:color="D3D3D3"/>
              <w:bottom w:val="single" w:sz="0" w:space="0" w:color="D3D3D3"/>
            </w:tcBorders>
          </w:tcPr>
          <w:p w14:paraId="717DAE06" w14:textId="77777777" w:rsidR="00AC1205" w:rsidRDefault="00000000">
            <w:pPr>
              <w:jc w:val="right"/>
            </w:pPr>
            <w:r>
              <w:rPr>
                <w:rFonts w:ascii="Consolas" w:eastAsia="Consolas" w:hAnsi="Consolas" w:cs="Consolas"/>
                <w:sz w:val="16"/>
              </w:rPr>
              <w:t xml:space="preserve">      1.4</w:t>
            </w:r>
          </w:p>
        </w:tc>
        <w:tc>
          <w:tcPr>
            <w:tcW w:w="1560" w:type="dxa"/>
          </w:tcPr>
          <w:p w14:paraId="717DAE07" w14:textId="77777777" w:rsidR="00AC1205" w:rsidRDefault="00AC1205"/>
        </w:tc>
      </w:tr>
      <w:tr w:rsidR="00AC1205" w14:paraId="717DAE0F" w14:textId="77777777">
        <w:tc>
          <w:tcPr>
            <w:tcW w:w="1560" w:type="dxa"/>
            <w:tcBorders>
              <w:right w:val="nil"/>
            </w:tcBorders>
          </w:tcPr>
          <w:p w14:paraId="717DAE09" w14:textId="77777777" w:rsidR="00AC1205" w:rsidRDefault="00AC1205"/>
        </w:tc>
        <w:tc>
          <w:tcPr>
            <w:tcW w:w="1560" w:type="dxa"/>
            <w:tcBorders>
              <w:top w:val="single" w:sz="0" w:space="0" w:color="D3D3D3"/>
              <w:left w:val="nil"/>
              <w:bottom w:val="single" w:sz="0" w:space="0" w:color="D3D3D3"/>
            </w:tcBorders>
          </w:tcPr>
          <w:p w14:paraId="717DAE0A"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AE0B" w14:textId="77777777" w:rsidR="00AC1205" w:rsidRDefault="00000000">
            <w:r>
              <w:rPr>
                <w:rFonts w:ascii="Consolas" w:eastAsia="Consolas" w:hAnsi="Consolas" w:cs="Consolas"/>
                <w:sz w:val="16"/>
              </w:rPr>
              <w:t>Southern and Eastern Europe</w:t>
            </w:r>
          </w:p>
        </w:tc>
        <w:tc>
          <w:tcPr>
            <w:tcW w:w="1560" w:type="dxa"/>
            <w:tcBorders>
              <w:top w:val="single" w:sz="0" w:space="0" w:color="D3D3D3"/>
              <w:bottom w:val="single" w:sz="0" w:space="0" w:color="D3D3D3"/>
            </w:tcBorders>
          </w:tcPr>
          <w:p w14:paraId="717DAE0C" w14:textId="77777777" w:rsidR="00AC1205" w:rsidRDefault="00000000">
            <w:pPr>
              <w:jc w:val="right"/>
            </w:pPr>
            <w:r>
              <w:rPr>
                <w:rFonts w:ascii="Consolas" w:eastAsia="Consolas" w:hAnsi="Consolas" w:cs="Consolas"/>
                <w:sz w:val="16"/>
              </w:rPr>
              <w:t xml:space="preserve">    28,853</w:t>
            </w:r>
          </w:p>
        </w:tc>
        <w:tc>
          <w:tcPr>
            <w:tcW w:w="1560" w:type="dxa"/>
            <w:tcBorders>
              <w:top w:val="single" w:sz="0" w:space="0" w:color="D3D3D3"/>
              <w:bottom w:val="single" w:sz="0" w:space="0" w:color="D3D3D3"/>
            </w:tcBorders>
          </w:tcPr>
          <w:p w14:paraId="717DAE0D" w14:textId="77777777" w:rsidR="00AC1205" w:rsidRDefault="00000000">
            <w:pPr>
              <w:jc w:val="right"/>
            </w:pPr>
            <w:r>
              <w:rPr>
                <w:rFonts w:ascii="Consolas" w:eastAsia="Consolas" w:hAnsi="Consolas" w:cs="Consolas"/>
                <w:sz w:val="16"/>
              </w:rPr>
              <w:t xml:space="preserve">      0.9</w:t>
            </w:r>
          </w:p>
        </w:tc>
        <w:tc>
          <w:tcPr>
            <w:tcW w:w="1560" w:type="dxa"/>
          </w:tcPr>
          <w:p w14:paraId="717DAE0E" w14:textId="77777777" w:rsidR="00AC1205" w:rsidRDefault="00AC1205"/>
        </w:tc>
      </w:tr>
      <w:tr w:rsidR="00AC1205" w14:paraId="717DAE16" w14:textId="77777777">
        <w:tc>
          <w:tcPr>
            <w:tcW w:w="1560" w:type="dxa"/>
            <w:tcBorders>
              <w:right w:val="nil"/>
            </w:tcBorders>
          </w:tcPr>
          <w:p w14:paraId="717DAE10" w14:textId="77777777" w:rsidR="00AC1205" w:rsidRDefault="00AC1205"/>
        </w:tc>
        <w:tc>
          <w:tcPr>
            <w:tcW w:w="1560" w:type="dxa"/>
            <w:tcBorders>
              <w:top w:val="single" w:sz="0" w:space="0" w:color="D3D3D3"/>
              <w:left w:val="nil"/>
              <w:bottom w:val="single" w:sz="0" w:space="0" w:color="D3D3D3"/>
            </w:tcBorders>
          </w:tcPr>
          <w:p w14:paraId="717DAE11"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AE12" w14:textId="77777777" w:rsidR="00AC1205" w:rsidRDefault="00000000">
            <w:r>
              <w:rPr>
                <w:rFonts w:ascii="Consolas" w:eastAsia="Consolas" w:hAnsi="Consolas" w:cs="Consolas"/>
                <w:sz w:val="16"/>
              </w:rPr>
              <w:t>North Africa and the Middle East</w:t>
            </w:r>
          </w:p>
        </w:tc>
        <w:tc>
          <w:tcPr>
            <w:tcW w:w="1560" w:type="dxa"/>
            <w:tcBorders>
              <w:top w:val="single" w:sz="0" w:space="0" w:color="D3D3D3"/>
              <w:bottom w:val="single" w:sz="0" w:space="0" w:color="D3D3D3"/>
            </w:tcBorders>
          </w:tcPr>
          <w:p w14:paraId="717DAE13" w14:textId="77777777" w:rsidR="00AC1205" w:rsidRDefault="00000000">
            <w:pPr>
              <w:jc w:val="right"/>
            </w:pPr>
            <w:r>
              <w:rPr>
                <w:rFonts w:ascii="Consolas" w:eastAsia="Consolas" w:hAnsi="Consolas" w:cs="Consolas"/>
                <w:sz w:val="16"/>
              </w:rPr>
              <w:t xml:space="preserve">     5,092</w:t>
            </w:r>
          </w:p>
        </w:tc>
        <w:tc>
          <w:tcPr>
            <w:tcW w:w="1560" w:type="dxa"/>
            <w:tcBorders>
              <w:top w:val="single" w:sz="0" w:space="0" w:color="D3D3D3"/>
              <w:bottom w:val="single" w:sz="0" w:space="0" w:color="D3D3D3"/>
            </w:tcBorders>
          </w:tcPr>
          <w:p w14:paraId="717DAE14" w14:textId="77777777" w:rsidR="00AC1205" w:rsidRDefault="00000000">
            <w:pPr>
              <w:jc w:val="right"/>
            </w:pPr>
            <w:r>
              <w:rPr>
                <w:rFonts w:ascii="Consolas" w:eastAsia="Consolas" w:hAnsi="Consolas" w:cs="Consolas"/>
                <w:sz w:val="16"/>
              </w:rPr>
              <w:t xml:space="preserve">      0.2</w:t>
            </w:r>
          </w:p>
        </w:tc>
        <w:tc>
          <w:tcPr>
            <w:tcW w:w="1560" w:type="dxa"/>
          </w:tcPr>
          <w:p w14:paraId="717DAE15" w14:textId="77777777" w:rsidR="00AC1205" w:rsidRDefault="00AC1205"/>
        </w:tc>
      </w:tr>
      <w:tr w:rsidR="00AC1205" w14:paraId="717DAE1D" w14:textId="77777777">
        <w:tc>
          <w:tcPr>
            <w:tcW w:w="1560" w:type="dxa"/>
            <w:tcBorders>
              <w:right w:val="nil"/>
            </w:tcBorders>
          </w:tcPr>
          <w:p w14:paraId="717DAE17" w14:textId="77777777" w:rsidR="00AC1205" w:rsidRDefault="00AC1205"/>
        </w:tc>
        <w:tc>
          <w:tcPr>
            <w:tcW w:w="1560" w:type="dxa"/>
            <w:tcBorders>
              <w:top w:val="single" w:sz="0" w:space="0" w:color="D3D3D3"/>
              <w:left w:val="nil"/>
              <w:bottom w:val="single" w:sz="0" w:space="0" w:color="D3D3D3"/>
            </w:tcBorders>
          </w:tcPr>
          <w:p w14:paraId="717DAE18"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AE19" w14:textId="77777777" w:rsidR="00AC1205" w:rsidRDefault="00000000">
            <w:r>
              <w:rPr>
                <w:rFonts w:ascii="Consolas" w:eastAsia="Consolas" w:hAnsi="Consolas" w:cs="Consolas"/>
                <w:sz w:val="16"/>
              </w:rPr>
              <w:t>South-East Asia</w:t>
            </w:r>
          </w:p>
        </w:tc>
        <w:tc>
          <w:tcPr>
            <w:tcW w:w="1560" w:type="dxa"/>
            <w:tcBorders>
              <w:top w:val="single" w:sz="0" w:space="0" w:color="D3D3D3"/>
              <w:bottom w:val="single" w:sz="0" w:space="0" w:color="D3D3D3"/>
            </w:tcBorders>
          </w:tcPr>
          <w:p w14:paraId="717DAE1A" w14:textId="77777777" w:rsidR="00AC1205" w:rsidRDefault="00000000">
            <w:pPr>
              <w:jc w:val="right"/>
            </w:pPr>
            <w:r>
              <w:rPr>
                <w:rFonts w:ascii="Consolas" w:eastAsia="Consolas" w:hAnsi="Consolas" w:cs="Consolas"/>
                <w:sz w:val="16"/>
              </w:rPr>
              <w:t xml:space="preserve">     9,985</w:t>
            </w:r>
          </w:p>
        </w:tc>
        <w:tc>
          <w:tcPr>
            <w:tcW w:w="1560" w:type="dxa"/>
            <w:tcBorders>
              <w:top w:val="single" w:sz="0" w:space="0" w:color="D3D3D3"/>
              <w:bottom w:val="single" w:sz="0" w:space="0" w:color="D3D3D3"/>
            </w:tcBorders>
          </w:tcPr>
          <w:p w14:paraId="717DAE1B" w14:textId="77777777" w:rsidR="00AC1205" w:rsidRDefault="00000000">
            <w:pPr>
              <w:jc w:val="right"/>
            </w:pPr>
            <w:r>
              <w:rPr>
                <w:rFonts w:ascii="Consolas" w:eastAsia="Consolas" w:hAnsi="Consolas" w:cs="Consolas"/>
                <w:sz w:val="16"/>
              </w:rPr>
              <w:t xml:space="preserve">      0.3</w:t>
            </w:r>
          </w:p>
        </w:tc>
        <w:tc>
          <w:tcPr>
            <w:tcW w:w="1560" w:type="dxa"/>
          </w:tcPr>
          <w:p w14:paraId="717DAE1C" w14:textId="77777777" w:rsidR="00AC1205" w:rsidRDefault="00AC1205"/>
        </w:tc>
      </w:tr>
      <w:tr w:rsidR="00AC1205" w14:paraId="717DAE24" w14:textId="77777777">
        <w:tc>
          <w:tcPr>
            <w:tcW w:w="1560" w:type="dxa"/>
            <w:tcBorders>
              <w:right w:val="nil"/>
            </w:tcBorders>
          </w:tcPr>
          <w:p w14:paraId="717DAE1E" w14:textId="77777777" w:rsidR="00AC1205" w:rsidRDefault="00AC1205"/>
        </w:tc>
        <w:tc>
          <w:tcPr>
            <w:tcW w:w="1560" w:type="dxa"/>
            <w:tcBorders>
              <w:top w:val="single" w:sz="0" w:space="0" w:color="D3D3D3"/>
              <w:left w:val="nil"/>
              <w:bottom w:val="single" w:sz="0" w:space="0" w:color="D3D3D3"/>
            </w:tcBorders>
          </w:tcPr>
          <w:p w14:paraId="717DAE1F"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AE20" w14:textId="77777777" w:rsidR="00AC1205" w:rsidRDefault="00000000">
            <w:r>
              <w:rPr>
                <w:rFonts w:ascii="Consolas" w:eastAsia="Consolas" w:hAnsi="Consolas" w:cs="Consolas"/>
                <w:sz w:val="16"/>
              </w:rPr>
              <w:t>North-East Asia</w:t>
            </w:r>
          </w:p>
        </w:tc>
        <w:tc>
          <w:tcPr>
            <w:tcW w:w="1560" w:type="dxa"/>
            <w:tcBorders>
              <w:top w:val="single" w:sz="0" w:space="0" w:color="D3D3D3"/>
              <w:bottom w:val="single" w:sz="0" w:space="0" w:color="D3D3D3"/>
            </w:tcBorders>
          </w:tcPr>
          <w:p w14:paraId="717DAE21" w14:textId="77777777" w:rsidR="00AC1205" w:rsidRDefault="00000000">
            <w:pPr>
              <w:jc w:val="right"/>
            </w:pPr>
            <w:r>
              <w:rPr>
                <w:rFonts w:ascii="Consolas" w:eastAsia="Consolas" w:hAnsi="Consolas" w:cs="Consolas"/>
                <w:sz w:val="16"/>
              </w:rPr>
              <w:t xml:space="preserve">    10,175</w:t>
            </w:r>
          </w:p>
        </w:tc>
        <w:tc>
          <w:tcPr>
            <w:tcW w:w="1560" w:type="dxa"/>
            <w:tcBorders>
              <w:top w:val="single" w:sz="0" w:space="0" w:color="D3D3D3"/>
              <w:bottom w:val="single" w:sz="0" w:space="0" w:color="D3D3D3"/>
            </w:tcBorders>
          </w:tcPr>
          <w:p w14:paraId="717DAE22" w14:textId="77777777" w:rsidR="00AC1205" w:rsidRDefault="00000000">
            <w:pPr>
              <w:jc w:val="right"/>
            </w:pPr>
            <w:r>
              <w:rPr>
                <w:rFonts w:ascii="Consolas" w:eastAsia="Consolas" w:hAnsi="Consolas" w:cs="Consolas"/>
                <w:sz w:val="16"/>
              </w:rPr>
              <w:t xml:space="preserve">      0.3</w:t>
            </w:r>
          </w:p>
        </w:tc>
        <w:tc>
          <w:tcPr>
            <w:tcW w:w="1560" w:type="dxa"/>
          </w:tcPr>
          <w:p w14:paraId="717DAE23" w14:textId="77777777" w:rsidR="00AC1205" w:rsidRDefault="00AC1205"/>
        </w:tc>
      </w:tr>
      <w:tr w:rsidR="00AC1205" w14:paraId="717DAE2B" w14:textId="77777777">
        <w:tc>
          <w:tcPr>
            <w:tcW w:w="1560" w:type="dxa"/>
            <w:tcBorders>
              <w:right w:val="nil"/>
            </w:tcBorders>
          </w:tcPr>
          <w:p w14:paraId="717DAE25" w14:textId="77777777" w:rsidR="00AC1205" w:rsidRDefault="00AC1205"/>
        </w:tc>
        <w:tc>
          <w:tcPr>
            <w:tcW w:w="1560" w:type="dxa"/>
            <w:tcBorders>
              <w:top w:val="single" w:sz="0" w:space="0" w:color="D3D3D3"/>
              <w:left w:val="nil"/>
              <w:bottom w:val="single" w:sz="0" w:space="0" w:color="D3D3D3"/>
            </w:tcBorders>
          </w:tcPr>
          <w:p w14:paraId="717DAE26"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AE27" w14:textId="77777777" w:rsidR="00AC1205" w:rsidRDefault="00000000">
            <w:r>
              <w:rPr>
                <w:rFonts w:ascii="Consolas" w:eastAsia="Consolas" w:hAnsi="Consolas" w:cs="Consolas"/>
                <w:sz w:val="16"/>
              </w:rPr>
              <w:t>Southern and Central Asia</w:t>
            </w:r>
          </w:p>
        </w:tc>
        <w:tc>
          <w:tcPr>
            <w:tcW w:w="1560" w:type="dxa"/>
            <w:tcBorders>
              <w:top w:val="single" w:sz="0" w:space="0" w:color="D3D3D3"/>
              <w:bottom w:val="single" w:sz="0" w:space="0" w:color="D3D3D3"/>
            </w:tcBorders>
          </w:tcPr>
          <w:p w14:paraId="717DAE28" w14:textId="77777777" w:rsidR="00AC1205" w:rsidRDefault="00000000">
            <w:pPr>
              <w:jc w:val="right"/>
            </w:pPr>
            <w:r>
              <w:rPr>
                <w:rFonts w:ascii="Consolas" w:eastAsia="Consolas" w:hAnsi="Consolas" w:cs="Consolas"/>
                <w:sz w:val="16"/>
              </w:rPr>
              <w:t xml:space="preserve">    36,483</w:t>
            </w:r>
          </w:p>
        </w:tc>
        <w:tc>
          <w:tcPr>
            <w:tcW w:w="1560" w:type="dxa"/>
            <w:tcBorders>
              <w:top w:val="single" w:sz="0" w:space="0" w:color="D3D3D3"/>
              <w:bottom w:val="single" w:sz="0" w:space="0" w:color="D3D3D3"/>
            </w:tcBorders>
          </w:tcPr>
          <w:p w14:paraId="717DAE29" w14:textId="77777777" w:rsidR="00AC1205" w:rsidRDefault="00000000">
            <w:pPr>
              <w:jc w:val="right"/>
            </w:pPr>
            <w:r>
              <w:rPr>
                <w:rFonts w:ascii="Consolas" w:eastAsia="Consolas" w:hAnsi="Consolas" w:cs="Consolas"/>
                <w:sz w:val="16"/>
              </w:rPr>
              <w:t xml:space="preserve">      1.2</w:t>
            </w:r>
          </w:p>
        </w:tc>
        <w:tc>
          <w:tcPr>
            <w:tcW w:w="1560" w:type="dxa"/>
          </w:tcPr>
          <w:p w14:paraId="717DAE2A" w14:textId="77777777" w:rsidR="00AC1205" w:rsidRDefault="00AC1205"/>
        </w:tc>
      </w:tr>
      <w:tr w:rsidR="00AC1205" w14:paraId="717DAE32" w14:textId="77777777">
        <w:tc>
          <w:tcPr>
            <w:tcW w:w="1560" w:type="dxa"/>
            <w:tcBorders>
              <w:right w:val="nil"/>
            </w:tcBorders>
          </w:tcPr>
          <w:p w14:paraId="717DAE2C" w14:textId="77777777" w:rsidR="00AC1205" w:rsidRDefault="00AC1205"/>
        </w:tc>
        <w:tc>
          <w:tcPr>
            <w:tcW w:w="1560" w:type="dxa"/>
            <w:tcBorders>
              <w:top w:val="single" w:sz="0" w:space="0" w:color="D3D3D3"/>
              <w:left w:val="nil"/>
              <w:bottom w:val="single" w:sz="0" w:space="0" w:color="D3D3D3"/>
            </w:tcBorders>
          </w:tcPr>
          <w:p w14:paraId="717DAE2D"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AE2E" w14:textId="77777777" w:rsidR="00AC1205" w:rsidRDefault="00000000">
            <w:r>
              <w:rPr>
                <w:rFonts w:ascii="Consolas" w:eastAsia="Consolas" w:hAnsi="Consolas" w:cs="Consolas"/>
                <w:sz w:val="16"/>
              </w:rPr>
              <w:t>Americas</w:t>
            </w:r>
          </w:p>
        </w:tc>
        <w:tc>
          <w:tcPr>
            <w:tcW w:w="1560" w:type="dxa"/>
            <w:tcBorders>
              <w:top w:val="single" w:sz="0" w:space="0" w:color="D3D3D3"/>
              <w:bottom w:val="single" w:sz="0" w:space="0" w:color="D3D3D3"/>
            </w:tcBorders>
          </w:tcPr>
          <w:p w14:paraId="717DAE2F" w14:textId="77777777" w:rsidR="00AC1205" w:rsidRDefault="00000000">
            <w:pPr>
              <w:jc w:val="right"/>
            </w:pPr>
            <w:r>
              <w:rPr>
                <w:rFonts w:ascii="Consolas" w:eastAsia="Consolas" w:hAnsi="Consolas" w:cs="Consolas"/>
                <w:sz w:val="16"/>
              </w:rPr>
              <w:t xml:space="preserve">    17,595</w:t>
            </w:r>
          </w:p>
        </w:tc>
        <w:tc>
          <w:tcPr>
            <w:tcW w:w="1560" w:type="dxa"/>
            <w:tcBorders>
              <w:top w:val="single" w:sz="0" w:space="0" w:color="D3D3D3"/>
              <w:bottom w:val="single" w:sz="0" w:space="0" w:color="D3D3D3"/>
            </w:tcBorders>
          </w:tcPr>
          <w:p w14:paraId="717DAE30" w14:textId="77777777" w:rsidR="00AC1205" w:rsidRDefault="00000000">
            <w:pPr>
              <w:jc w:val="right"/>
            </w:pPr>
            <w:r>
              <w:rPr>
                <w:rFonts w:ascii="Consolas" w:eastAsia="Consolas" w:hAnsi="Consolas" w:cs="Consolas"/>
                <w:sz w:val="16"/>
              </w:rPr>
              <w:t xml:space="preserve">      0.6</w:t>
            </w:r>
          </w:p>
        </w:tc>
        <w:tc>
          <w:tcPr>
            <w:tcW w:w="1560" w:type="dxa"/>
          </w:tcPr>
          <w:p w14:paraId="717DAE31" w14:textId="77777777" w:rsidR="00AC1205" w:rsidRDefault="00AC1205"/>
        </w:tc>
      </w:tr>
      <w:tr w:rsidR="00AC1205" w14:paraId="717DAE39" w14:textId="77777777">
        <w:tc>
          <w:tcPr>
            <w:tcW w:w="1560" w:type="dxa"/>
            <w:tcBorders>
              <w:right w:val="nil"/>
            </w:tcBorders>
          </w:tcPr>
          <w:p w14:paraId="717DAE33" w14:textId="77777777" w:rsidR="00AC1205" w:rsidRDefault="00AC1205"/>
        </w:tc>
        <w:tc>
          <w:tcPr>
            <w:tcW w:w="1560" w:type="dxa"/>
            <w:tcBorders>
              <w:top w:val="single" w:sz="0" w:space="0" w:color="D3D3D3"/>
              <w:left w:val="nil"/>
              <w:bottom w:val="single" w:sz="0" w:space="0" w:color="D3D3D3"/>
            </w:tcBorders>
          </w:tcPr>
          <w:p w14:paraId="717DAE34"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AE35" w14:textId="77777777" w:rsidR="00AC1205" w:rsidRDefault="00000000">
            <w:r>
              <w:rPr>
                <w:rFonts w:ascii="Consolas" w:eastAsia="Consolas" w:hAnsi="Consolas" w:cs="Consolas"/>
                <w:sz w:val="16"/>
              </w:rPr>
              <w:t>Sub-Saharan Africa</w:t>
            </w:r>
          </w:p>
        </w:tc>
        <w:tc>
          <w:tcPr>
            <w:tcW w:w="1560" w:type="dxa"/>
            <w:tcBorders>
              <w:top w:val="single" w:sz="0" w:space="0" w:color="D3D3D3"/>
              <w:bottom w:val="single" w:sz="0" w:space="0" w:color="D3D3D3"/>
            </w:tcBorders>
          </w:tcPr>
          <w:p w14:paraId="717DAE36" w14:textId="77777777" w:rsidR="00AC1205" w:rsidRDefault="00000000">
            <w:pPr>
              <w:jc w:val="right"/>
            </w:pPr>
            <w:r>
              <w:rPr>
                <w:rFonts w:ascii="Consolas" w:eastAsia="Consolas" w:hAnsi="Consolas" w:cs="Consolas"/>
                <w:sz w:val="16"/>
              </w:rPr>
              <w:t xml:space="preserve">    14,081</w:t>
            </w:r>
          </w:p>
        </w:tc>
        <w:tc>
          <w:tcPr>
            <w:tcW w:w="1560" w:type="dxa"/>
            <w:tcBorders>
              <w:top w:val="single" w:sz="0" w:space="0" w:color="D3D3D3"/>
              <w:bottom w:val="single" w:sz="0" w:space="0" w:color="D3D3D3"/>
            </w:tcBorders>
          </w:tcPr>
          <w:p w14:paraId="717DAE37" w14:textId="77777777" w:rsidR="00AC1205" w:rsidRDefault="00000000">
            <w:pPr>
              <w:jc w:val="right"/>
            </w:pPr>
            <w:r>
              <w:rPr>
                <w:rFonts w:ascii="Consolas" w:eastAsia="Consolas" w:hAnsi="Consolas" w:cs="Consolas"/>
                <w:sz w:val="16"/>
              </w:rPr>
              <w:t xml:space="preserve">      0.5</w:t>
            </w:r>
          </w:p>
        </w:tc>
        <w:tc>
          <w:tcPr>
            <w:tcW w:w="1560" w:type="dxa"/>
          </w:tcPr>
          <w:p w14:paraId="717DAE38" w14:textId="77777777" w:rsidR="00AC1205" w:rsidRDefault="00AC1205"/>
        </w:tc>
      </w:tr>
      <w:tr w:rsidR="00AC1205" w14:paraId="717DAE40" w14:textId="77777777">
        <w:tc>
          <w:tcPr>
            <w:tcW w:w="1560" w:type="dxa"/>
            <w:tcBorders>
              <w:right w:val="nil"/>
            </w:tcBorders>
          </w:tcPr>
          <w:p w14:paraId="717DAE3A" w14:textId="77777777" w:rsidR="00AC1205" w:rsidRDefault="00AC1205"/>
        </w:tc>
        <w:tc>
          <w:tcPr>
            <w:tcW w:w="1560" w:type="dxa"/>
            <w:tcBorders>
              <w:top w:val="single" w:sz="0" w:space="0" w:color="D3D3D3"/>
              <w:left w:val="nil"/>
              <w:bottom w:val="single" w:sz="0" w:space="0" w:color="D3D3D3"/>
            </w:tcBorders>
          </w:tcPr>
          <w:p w14:paraId="717DAE3B"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AE3C" w14:textId="77777777" w:rsidR="00AC1205" w:rsidRDefault="00000000">
            <w:r>
              <w:rPr>
                <w:rFonts w:ascii="Consolas" w:eastAsia="Consolas" w:hAnsi="Consolas" w:cs="Consolas"/>
                <w:sz w:val="16"/>
              </w:rPr>
              <w:t>Other</w:t>
            </w:r>
          </w:p>
        </w:tc>
        <w:tc>
          <w:tcPr>
            <w:tcW w:w="1560" w:type="dxa"/>
            <w:tcBorders>
              <w:top w:val="single" w:sz="0" w:space="0" w:color="D3D3D3"/>
              <w:bottom w:val="single" w:sz="0" w:space="0" w:color="D3D3D3"/>
            </w:tcBorders>
          </w:tcPr>
          <w:p w14:paraId="717DAE3D" w14:textId="77777777" w:rsidR="00AC1205" w:rsidRDefault="00000000">
            <w:pPr>
              <w:jc w:val="right"/>
            </w:pPr>
            <w:r>
              <w:rPr>
                <w:rFonts w:ascii="Consolas" w:eastAsia="Consolas" w:hAnsi="Consolas" w:cs="Consolas"/>
                <w:sz w:val="16"/>
              </w:rPr>
              <w:t xml:space="preserve">   233,339</w:t>
            </w:r>
          </w:p>
        </w:tc>
        <w:tc>
          <w:tcPr>
            <w:tcW w:w="1560" w:type="dxa"/>
            <w:tcBorders>
              <w:top w:val="single" w:sz="0" w:space="0" w:color="D3D3D3"/>
              <w:bottom w:val="single" w:sz="0" w:space="0" w:color="D3D3D3"/>
            </w:tcBorders>
          </w:tcPr>
          <w:p w14:paraId="717DAE3E" w14:textId="77777777" w:rsidR="00AC1205" w:rsidRDefault="00000000">
            <w:pPr>
              <w:jc w:val="right"/>
            </w:pPr>
            <w:r>
              <w:rPr>
                <w:rFonts w:ascii="Consolas" w:eastAsia="Consolas" w:hAnsi="Consolas" w:cs="Consolas"/>
                <w:sz w:val="16"/>
              </w:rPr>
              <w:t xml:space="preserve">      7.6</w:t>
            </w:r>
          </w:p>
        </w:tc>
        <w:tc>
          <w:tcPr>
            <w:tcW w:w="1560" w:type="dxa"/>
          </w:tcPr>
          <w:p w14:paraId="717DAE3F" w14:textId="77777777" w:rsidR="00AC1205" w:rsidRDefault="00AC1205"/>
        </w:tc>
      </w:tr>
      <w:tr w:rsidR="00AC1205" w14:paraId="717DAE47" w14:textId="77777777">
        <w:tc>
          <w:tcPr>
            <w:tcW w:w="1560" w:type="dxa"/>
            <w:tcBorders>
              <w:right w:val="nil"/>
            </w:tcBorders>
          </w:tcPr>
          <w:p w14:paraId="717DAE41" w14:textId="77777777" w:rsidR="00AC1205" w:rsidRDefault="00AC1205"/>
        </w:tc>
        <w:tc>
          <w:tcPr>
            <w:tcW w:w="1560" w:type="dxa"/>
            <w:tcBorders>
              <w:top w:val="single" w:sz="0" w:space="0" w:color="D3D3D3"/>
              <w:left w:val="nil"/>
              <w:bottom w:val="single" w:sz="0" w:space="0" w:color="D3D3D3"/>
            </w:tcBorders>
          </w:tcPr>
          <w:p w14:paraId="717DAE42"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D3D3D3"/>
            </w:tcBorders>
          </w:tcPr>
          <w:p w14:paraId="717DAE43" w14:textId="77777777" w:rsidR="00AC1205" w:rsidRDefault="00AC1205"/>
        </w:tc>
        <w:tc>
          <w:tcPr>
            <w:tcW w:w="1560" w:type="dxa"/>
            <w:tcBorders>
              <w:top w:val="single" w:sz="0" w:space="0" w:color="D3D3D3"/>
              <w:bottom w:val="single" w:sz="0" w:space="0" w:color="D3D3D3"/>
            </w:tcBorders>
          </w:tcPr>
          <w:p w14:paraId="717DAE44" w14:textId="77777777" w:rsidR="00AC1205" w:rsidRDefault="00000000">
            <w:pPr>
              <w:jc w:val="right"/>
            </w:pPr>
            <w:r>
              <w:rPr>
                <w:rFonts w:ascii="Consolas" w:eastAsia="Consolas" w:hAnsi="Consolas" w:cs="Consolas"/>
                <w:sz w:val="16"/>
              </w:rPr>
              <w:t xml:space="preserve">   117,652</w:t>
            </w:r>
          </w:p>
        </w:tc>
        <w:tc>
          <w:tcPr>
            <w:tcW w:w="1560" w:type="dxa"/>
            <w:tcBorders>
              <w:top w:val="single" w:sz="0" w:space="0" w:color="D3D3D3"/>
              <w:bottom w:val="single" w:sz="0" w:space="0" w:color="D3D3D3"/>
            </w:tcBorders>
          </w:tcPr>
          <w:p w14:paraId="717DAE45" w14:textId="77777777" w:rsidR="00AC1205" w:rsidRDefault="00000000">
            <w:pPr>
              <w:jc w:val="right"/>
            </w:pPr>
            <w:r>
              <w:rPr>
                <w:rFonts w:ascii="Consolas" w:eastAsia="Consolas" w:hAnsi="Consolas" w:cs="Consolas"/>
                <w:sz w:val="16"/>
              </w:rPr>
              <w:t xml:space="preserve">      3.8</w:t>
            </w:r>
          </w:p>
        </w:tc>
        <w:tc>
          <w:tcPr>
            <w:tcW w:w="1560" w:type="dxa"/>
          </w:tcPr>
          <w:p w14:paraId="717DAE46" w14:textId="77777777" w:rsidR="00AC1205" w:rsidRDefault="00AC1205"/>
        </w:tc>
      </w:tr>
      <w:tr w:rsidR="00AC1205" w14:paraId="717DAE4E" w14:textId="77777777">
        <w:tc>
          <w:tcPr>
            <w:tcW w:w="1560" w:type="dxa"/>
            <w:tcBorders>
              <w:right w:val="nil"/>
            </w:tcBorders>
          </w:tcPr>
          <w:p w14:paraId="717DAE48" w14:textId="77777777" w:rsidR="00AC1205" w:rsidRDefault="00AC1205"/>
        </w:tc>
        <w:tc>
          <w:tcPr>
            <w:tcW w:w="1560" w:type="dxa"/>
            <w:tcBorders>
              <w:top w:val="single" w:sz="0" w:space="0" w:color="D3D3D3"/>
              <w:left w:val="nil"/>
              <w:bottom w:val="single" w:sz="0" w:space="0" w:color="000000"/>
            </w:tcBorders>
          </w:tcPr>
          <w:p w14:paraId="717DAE49" w14:textId="77777777" w:rsidR="00AC1205" w:rsidRDefault="00000000">
            <w:pPr>
              <w:jc w:val="right"/>
            </w:pPr>
            <w:r>
              <w:rPr>
                <w:rFonts w:ascii="Consolas" w:eastAsia="Consolas" w:hAnsi="Consolas" w:cs="Consolas"/>
                <w:sz w:val="16"/>
              </w:rPr>
              <w:t>.a</w:t>
            </w:r>
          </w:p>
        </w:tc>
        <w:tc>
          <w:tcPr>
            <w:tcW w:w="1560" w:type="dxa"/>
            <w:tcBorders>
              <w:top w:val="single" w:sz="0" w:space="0" w:color="D3D3D3"/>
              <w:bottom w:val="single" w:sz="0" w:space="0" w:color="000000"/>
            </w:tcBorders>
          </w:tcPr>
          <w:p w14:paraId="717DAE4A" w14:textId="77777777" w:rsidR="00AC1205" w:rsidRDefault="00000000">
            <w:r>
              <w:rPr>
                <w:rFonts w:ascii="Consolas" w:eastAsia="Consolas" w:hAnsi="Consolas" w:cs="Consolas"/>
                <w:sz w:val="16"/>
              </w:rPr>
              <w:t>[.a] missing: grewup_US available</w:t>
            </w:r>
          </w:p>
        </w:tc>
        <w:tc>
          <w:tcPr>
            <w:tcW w:w="1560" w:type="dxa"/>
            <w:tcBorders>
              <w:top w:val="single" w:sz="0" w:space="0" w:color="D3D3D3"/>
              <w:bottom w:val="single" w:sz="0" w:space="0" w:color="000000"/>
            </w:tcBorders>
          </w:tcPr>
          <w:p w14:paraId="717DAE4B" w14:textId="77777777" w:rsidR="00AC1205" w:rsidRDefault="00000000">
            <w:pPr>
              <w:jc w:val="right"/>
            </w:pPr>
            <w:r>
              <w:rPr>
                <w:rFonts w:ascii="Consolas" w:eastAsia="Consolas" w:hAnsi="Consolas" w:cs="Consolas"/>
                <w:sz w:val="16"/>
              </w:rPr>
              <w:t xml:space="preserve">     3,364</w:t>
            </w:r>
          </w:p>
        </w:tc>
        <w:tc>
          <w:tcPr>
            <w:tcW w:w="1560" w:type="dxa"/>
            <w:tcBorders>
              <w:top w:val="single" w:sz="0" w:space="0" w:color="D3D3D3"/>
              <w:bottom w:val="single" w:sz="0" w:space="0" w:color="000000"/>
            </w:tcBorders>
          </w:tcPr>
          <w:p w14:paraId="717DAE4C" w14:textId="77777777" w:rsidR="00AC1205" w:rsidRDefault="00000000">
            <w:pPr>
              <w:jc w:val="right"/>
            </w:pPr>
            <w:r>
              <w:rPr>
                <w:rFonts w:ascii="Consolas" w:eastAsia="Consolas" w:hAnsi="Consolas" w:cs="Consolas"/>
                <w:sz w:val="16"/>
              </w:rPr>
              <w:t xml:space="preserve">      0.1</w:t>
            </w:r>
          </w:p>
        </w:tc>
        <w:tc>
          <w:tcPr>
            <w:tcW w:w="1560" w:type="dxa"/>
          </w:tcPr>
          <w:p w14:paraId="717DAE4D" w14:textId="77777777" w:rsidR="00AC1205" w:rsidRDefault="00AC1205"/>
        </w:tc>
      </w:tr>
      <w:tr w:rsidR="00AC1205" w14:paraId="717DAE55" w14:textId="77777777">
        <w:tc>
          <w:tcPr>
            <w:tcW w:w="1560" w:type="dxa"/>
          </w:tcPr>
          <w:p w14:paraId="717DAE4F" w14:textId="77777777" w:rsidR="00AC1205" w:rsidRDefault="00AC1205"/>
        </w:tc>
        <w:tc>
          <w:tcPr>
            <w:tcW w:w="1560" w:type="dxa"/>
            <w:tcBorders>
              <w:top w:val="single" w:sz="0" w:space="0" w:color="000000"/>
              <w:bottom w:val="single" w:sz="0" w:space="0" w:color="000000"/>
            </w:tcBorders>
          </w:tcPr>
          <w:p w14:paraId="717DAE50" w14:textId="77777777" w:rsidR="00AC1205" w:rsidRDefault="00AC1205"/>
        </w:tc>
        <w:tc>
          <w:tcPr>
            <w:tcW w:w="1560" w:type="dxa"/>
            <w:tcBorders>
              <w:top w:val="single" w:sz="0" w:space="0" w:color="000000"/>
              <w:bottom w:val="single" w:sz="0" w:space="0" w:color="000000"/>
            </w:tcBorders>
          </w:tcPr>
          <w:p w14:paraId="717DAE51"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E52"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E53" w14:textId="77777777" w:rsidR="00AC1205" w:rsidRDefault="00AC1205"/>
        </w:tc>
        <w:tc>
          <w:tcPr>
            <w:tcW w:w="1560" w:type="dxa"/>
          </w:tcPr>
          <w:p w14:paraId="717DAE54" w14:textId="77777777" w:rsidR="00AC1205" w:rsidRDefault="00AC1205"/>
        </w:tc>
      </w:tr>
    </w:tbl>
    <w:p w14:paraId="717DAE56"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E5F" w14:textId="77777777">
        <w:tc>
          <w:tcPr>
            <w:tcW w:w="1170" w:type="dxa"/>
            <w:tcBorders>
              <w:top w:val="single" w:sz="0" w:space="0" w:color="000000"/>
              <w:bottom w:val="single" w:sz="0" w:space="0" w:color="000000"/>
            </w:tcBorders>
          </w:tcPr>
          <w:p w14:paraId="717DAE57"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E58"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E59"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E5A"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E5B"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E5C"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E5D"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E5E" w14:textId="77777777" w:rsidR="00AC1205" w:rsidRDefault="00000000">
            <w:pPr>
              <w:jc w:val="right"/>
            </w:pPr>
            <w:r>
              <w:rPr>
                <w:rFonts w:ascii="Consolas" w:eastAsia="Consolas" w:hAnsi="Consolas" w:cs="Consolas"/>
                <w:b/>
                <w:sz w:val="18"/>
              </w:rPr>
              <w:t>[8] NL</w:t>
            </w:r>
          </w:p>
        </w:tc>
      </w:tr>
      <w:tr w:rsidR="00AC1205" w14:paraId="717DAE68" w14:textId="77777777">
        <w:tc>
          <w:tcPr>
            <w:tcW w:w="1170" w:type="dxa"/>
            <w:tcBorders>
              <w:top w:val="single" w:sz="0" w:space="0" w:color="000000"/>
            </w:tcBorders>
          </w:tcPr>
          <w:p w14:paraId="717DAE60"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AE61"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E62"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E63" w14:textId="77777777" w:rsidR="00AC1205" w:rsidRDefault="00000000">
            <w:pPr>
              <w:jc w:val="right"/>
            </w:pPr>
            <w:r>
              <w:rPr>
                <w:rFonts w:ascii="Consolas" w:eastAsia="Consolas" w:hAnsi="Consolas" w:cs="Consolas"/>
                <w:sz w:val="16"/>
              </w:rPr>
              <w:t>207,621</w:t>
            </w:r>
          </w:p>
        </w:tc>
        <w:tc>
          <w:tcPr>
            <w:tcW w:w="1170" w:type="dxa"/>
            <w:tcBorders>
              <w:top w:val="single" w:sz="0" w:space="0" w:color="000000"/>
            </w:tcBorders>
          </w:tcPr>
          <w:p w14:paraId="717DAE6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E6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E6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E67" w14:textId="77777777" w:rsidR="00AC1205" w:rsidRDefault="00000000">
            <w:pPr>
              <w:jc w:val="right"/>
            </w:pPr>
            <w:r>
              <w:rPr>
                <w:rFonts w:ascii="Consolas" w:eastAsia="Consolas" w:hAnsi="Consolas" w:cs="Consolas"/>
                <w:sz w:val="16"/>
              </w:rPr>
              <w:t>0</w:t>
            </w:r>
          </w:p>
        </w:tc>
      </w:tr>
      <w:tr w:rsidR="00AC1205" w14:paraId="717DAE71" w14:textId="77777777">
        <w:tc>
          <w:tcPr>
            <w:tcW w:w="1170" w:type="dxa"/>
          </w:tcPr>
          <w:p w14:paraId="717DAE69" w14:textId="77777777" w:rsidR="00AC1205" w:rsidRDefault="00000000">
            <w:pPr>
              <w:jc w:val="right"/>
            </w:pPr>
            <w:r>
              <w:rPr>
                <w:rFonts w:ascii="Consolas" w:eastAsia="Consolas" w:hAnsi="Consolas" w:cs="Consolas"/>
                <w:sz w:val="16"/>
              </w:rPr>
              <w:t>-3</w:t>
            </w:r>
          </w:p>
        </w:tc>
        <w:tc>
          <w:tcPr>
            <w:tcW w:w="1170" w:type="dxa"/>
          </w:tcPr>
          <w:p w14:paraId="717DAE6A" w14:textId="77777777" w:rsidR="00AC1205" w:rsidRDefault="00000000">
            <w:pPr>
              <w:jc w:val="right"/>
            </w:pPr>
            <w:r>
              <w:rPr>
                <w:rFonts w:ascii="Consolas" w:eastAsia="Consolas" w:hAnsi="Consolas" w:cs="Consolas"/>
                <w:sz w:val="16"/>
              </w:rPr>
              <w:t>0</w:t>
            </w:r>
          </w:p>
        </w:tc>
        <w:tc>
          <w:tcPr>
            <w:tcW w:w="1170" w:type="dxa"/>
          </w:tcPr>
          <w:p w14:paraId="717DAE6B" w14:textId="77777777" w:rsidR="00AC1205" w:rsidRDefault="00000000">
            <w:pPr>
              <w:jc w:val="right"/>
            </w:pPr>
            <w:r>
              <w:rPr>
                <w:rFonts w:ascii="Consolas" w:eastAsia="Consolas" w:hAnsi="Consolas" w:cs="Consolas"/>
                <w:sz w:val="16"/>
              </w:rPr>
              <w:t>0</w:t>
            </w:r>
          </w:p>
        </w:tc>
        <w:tc>
          <w:tcPr>
            <w:tcW w:w="1170" w:type="dxa"/>
          </w:tcPr>
          <w:p w14:paraId="717DAE6C" w14:textId="77777777" w:rsidR="00AC1205" w:rsidRDefault="00000000">
            <w:pPr>
              <w:jc w:val="right"/>
            </w:pPr>
            <w:r>
              <w:rPr>
                <w:rFonts w:ascii="Consolas" w:eastAsia="Consolas" w:hAnsi="Consolas" w:cs="Consolas"/>
                <w:sz w:val="16"/>
              </w:rPr>
              <w:t>0</w:t>
            </w:r>
          </w:p>
        </w:tc>
        <w:tc>
          <w:tcPr>
            <w:tcW w:w="1170" w:type="dxa"/>
          </w:tcPr>
          <w:p w14:paraId="717DAE6D" w14:textId="77777777" w:rsidR="00AC1205" w:rsidRDefault="00000000">
            <w:pPr>
              <w:jc w:val="right"/>
            </w:pPr>
            <w:r>
              <w:rPr>
                <w:rFonts w:ascii="Consolas" w:eastAsia="Consolas" w:hAnsi="Consolas" w:cs="Consolas"/>
                <w:sz w:val="16"/>
              </w:rPr>
              <w:t>0</w:t>
            </w:r>
          </w:p>
        </w:tc>
        <w:tc>
          <w:tcPr>
            <w:tcW w:w="1170" w:type="dxa"/>
          </w:tcPr>
          <w:p w14:paraId="717DAE6E" w14:textId="77777777" w:rsidR="00AC1205" w:rsidRDefault="00000000">
            <w:pPr>
              <w:jc w:val="right"/>
            </w:pPr>
            <w:r>
              <w:rPr>
                <w:rFonts w:ascii="Consolas" w:eastAsia="Consolas" w:hAnsi="Consolas" w:cs="Consolas"/>
                <w:sz w:val="16"/>
              </w:rPr>
              <w:t>0</w:t>
            </w:r>
          </w:p>
        </w:tc>
        <w:tc>
          <w:tcPr>
            <w:tcW w:w="1170" w:type="dxa"/>
          </w:tcPr>
          <w:p w14:paraId="717DAE6F" w14:textId="77777777" w:rsidR="00AC1205" w:rsidRDefault="00000000">
            <w:pPr>
              <w:jc w:val="right"/>
            </w:pPr>
            <w:r>
              <w:rPr>
                <w:rFonts w:ascii="Consolas" w:eastAsia="Consolas" w:hAnsi="Consolas" w:cs="Consolas"/>
                <w:sz w:val="16"/>
              </w:rPr>
              <w:t>1,899</w:t>
            </w:r>
          </w:p>
        </w:tc>
        <w:tc>
          <w:tcPr>
            <w:tcW w:w="1170" w:type="dxa"/>
          </w:tcPr>
          <w:p w14:paraId="717DAE70" w14:textId="77777777" w:rsidR="00AC1205" w:rsidRDefault="00000000">
            <w:pPr>
              <w:jc w:val="right"/>
            </w:pPr>
            <w:r>
              <w:rPr>
                <w:rFonts w:ascii="Consolas" w:eastAsia="Consolas" w:hAnsi="Consolas" w:cs="Consolas"/>
                <w:sz w:val="16"/>
              </w:rPr>
              <w:t>0</w:t>
            </w:r>
          </w:p>
        </w:tc>
      </w:tr>
      <w:tr w:rsidR="00AC1205" w14:paraId="717DAE7A" w14:textId="77777777">
        <w:tc>
          <w:tcPr>
            <w:tcW w:w="1170" w:type="dxa"/>
          </w:tcPr>
          <w:p w14:paraId="717DAE72" w14:textId="77777777" w:rsidR="00AC1205" w:rsidRDefault="00000000">
            <w:pPr>
              <w:jc w:val="right"/>
            </w:pPr>
            <w:r>
              <w:rPr>
                <w:rFonts w:ascii="Consolas" w:eastAsia="Consolas" w:hAnsi="Consolas" w:cs="Consolas"/>
                <w:sz w:val="16"/>
              </w:rPr>
              <w:t>-1</w:t>
            </w:r>
          </w:p>
        </w:tc>
        <w:tc>
          <w:tcPr>
            <w:tcW w:w="1170" w:type="dxa"/>
          </w:tcPr>
          <w:p w14:paraId="717DAE73" w14:textId="77777777" w:rsidR="00AC1205" w:rsidRDefault="00000000">
            <w:pPr>
              <w:jc w:val="right"/>
            </w:pPr>
            <w:r>
              <w:rPr>
                <w:rFonts w:ascii="Consolas" w:eastAsia="Consolas" w:hAnsi="Consolas" w:cs="Consolas"/>
                <w:sz w:val="16"/>
              </w:rPr>
              <w:t>14</w:t>
            </w:r>
          </w:p>
        </w:tc>
        <w:tc>
          <w:tcPr>
            <w:tcW w:w="1170" w:type="dxa"/>
          </w:tcPr>
          <w:p w14:paraId="717DAE74" w14:textId="77777777" w:rsidR="00AC1205" w:rsidRDefault="00000000">
            <w:pPr>
              <w:jc w:val="right"/>
            </w:pPr>
            <w:r>
              <w:rPr>
                <w:rFonts w:ascii="Consolas" w:eastAsia="Consolas" w:hAnsi="Consolas" w:cs="Consolas"/>
                <w:sz w:val="16"/>
              </w:rPr>
              <w:t>67</w:t>
            </w:r>
          </w:p>
        </w:tc>
        <w:tc>
          <w:tcPr>
            <w:tcW w:w="1170" w:type="dxa"/>
          </w:tcPr>
          <w:p w14:paraId="717DAE75" w14:textId="77777777" w:rsidR="00AC1205" w:rsidRDefault="00000000">
            <w:pPr>
              <w:jc w:val="right"/>
            </w:pPr>
            <w:r>
              <w:rPr>
                <w:rFonts w:ascii="Consolas" w:eastAsia="Consolas" w:hAnsi="Consolas" w:cs="Consolas"/>
                <w:sz w:val="16"/>
              </w:rPr>
              <w:t>1,230</w:t>
            </w:r>
          </w:p>
        </w:tc>
        <w:tc>
          <w:tcPr>
            <w:tcW w:w="1170" w:type="dxa"/>
          </w:tcPr>
          <w:p w14:paraId="717DAE76" w14:textId="77777777" w:rsidR="00AC1205" w:rsidRDefault="00000000">
            <w:pPr>
              <w:jc w:val="right"/>
            </w:pPr>
            <w:r>
              <w:rPr>
                <w:rFonts w:ascii="Consolas" w:eastAsia="Consolas" w:hAnsi="Consolas" w:cs="Consolas"/>
                <w:sz w:val="16"/>
              </w:rPr>
              <w:t>0</w:t>
            </w:r>
          </w:p>
        </w:tc>
        <w:tc>
          <w:tcPr>
            <w:tcW w:w="1170" w:type="dxa"/>
          </w:tcPr>
          <w:p w14:paraId="717DAE77" w14:textId="77777777" w:rsidR="00AC1205" w:rsidRDefault="00000000">
            <w:pPr>
              <w:jc w:val="right"/>
            </w:pPr>
            <w:r>
              <w:rPr>
                <w:rFonts w:ascii="Consolas" w:eastAsia="Consolas" w:hAnsi="Consolas" w:cs="Consolas"/>
                <w:sz w:val="16"/>
              </w:rPr>
              <w:t>0</w:t>
            </w:r>
          </w:p>
        </w:tc>
        <w:tc>
          <w:tcPr>
            <w:tcW w:w="1170" w:type="dxa"/>
          </w:tcPr>
          <w:p w14:paraId="717DAE78" w14:textId="77777777" w:rsidR="00AC1205" w:rsidRDefault="00000000">
            <w:pPr>
              <w:jc w:val="right"/>
            </w:pPr>
            <w:r>
              <w:rPr>
                <w:rFonts w:ascii="Consolas" w:eastAsia="Consolas" w:hAnsi="Consolas" w:cs="Consolas"/>
                <w:sz w:val="16"/>
              </w:rPr>
              <w:t>15,308</w:t>
            </w:r>
          </w:p>
        </w:tc>
        <w:tc>
          <w:tcPr>
            <w:tcW w:w="1170" w:type="dxa"/>
          </w:tcPr>
          <w:p w14:paraId="717DAE79" w14:textId="77777777" w:rsidR="00AC1205" w:rsidRDefault="00000000">
            <w:pPr>
              <w:jc w:val="right"/>
            </w:pPr>
            <w:r>
              <w:rPr>
                <w:rFonts w:ascii="Consolas" w:eastAsia="Consolas" w:hAnsi="Consolas" w:cs="Consolas"/>
                <w:sz w:val="16"/>
              </w:rPr>
              <w:t>0</w:t>
            </w:r>
          </w:p>
        </w:tc>
      </w:tr>
      <w:tr w:rsidR="00AC1205" w14:paraId="717DAE83" w14:textId="77777777">
        <w:tc>
          <w:tcPr>
            <w:tcW w:w="1170" w:type="dxa"/>
          </w:tcPr>
          <w:p w14:paraId="717DAE7B" w14:textId="77777777" w:rsidR="00AC1205" w:rsidRDefault="00000000">
            <w:pPr>
              <w:jc w:val="right"/>
            </w:pPr>
            <w:r>
              <w:rPr>
                <w:rFonts w:ascii="Consolas" w:eastAsia="Consolas" w:hAnsi="Consolas" w:cs="Consolas"/>
                <w:sz w:val="16"/>
              </w:rPr>
              <w:t>0</w:t>
            </w:r>
          </w:p>
        </w:tc>
        <w:tc>
          <w:tcPr>
            <w:tcW w:w="1170" w:type="dxa"/>
          </w:tcPr>
          <w:p w14:paraId="717DAE7C" w14:textId="77777777" w:rsidR="00AC1205" w:rsidRDefault="00000000">
            <w:pPr>
              <w:jc w:val="right"/>
            </w:pPr>
            <w:r>
              <w:rPr>
                <w:rFonts w:ascii="Consolas" w:eastAsia="Consolas" w:hAnsi="Consolas" w:cs="Consolas"/>
                <w:sz w:val="16"/>
              </w:rPr>
              <w:t>226,118</w:t>
            </w:r>
          </w:p>
        </w:tc>
        <w:tc>
          <w:tcPr>
            <w:tcW w:w="1170" w:type="dxa"/>
          </w:tcPr>
          <w:p w14:paraId="717DAE7D" w14:textId="77777777" w:rsidR="00AC1205" w:rsidRDefault="00000000">
            <w:pPr>
              <w:jc w:val="right"/>
            </w:pPr>
            <w:r>
              <w:rPr>
                <w:rFonts w:ascii="Consolas" w:eastAsia="Consolas" w:hAnsi="Consolas" w:cs="Consolas"/>
                <w:sz w:val="16"/>
              </w:rPr>
              <w:t>371,678</w:t>
            </w:r>
          </w:p>
        </w:tc>
        <w:tc>
          <w:tcPr>
            <w:tcW w:w="1170" w:type="dxa"/>
          </w:tcPr>
          <w:p w14:paraId="717DAE7E" w14:textId="77777777" w:rsidR="00AC1205" w:rsidRDefault="00000000">
            <w:pPr>
              <w:jc w:val="right"/>
            </w:pPr>
            <w:r>
              <w:rPr>
                <w:rFonts w:ascii="Consolas" w:eastAsia="Consolas" w:hAnsi="Consolas" w:cs="Consolas"/>
                <w:sz w:val="16"/>
              </w:rPr>
              <w:t>247,867</w:t>
            </w:r>
          </w:p>
        </w:tc>
        <w:tc>
          <w:tcPr>
            <w:tcW w:w="1170" w:type="dxa"/>
          </w:tcPr>
          <w:p w14:paraId="717DAE7F" w14:textId="77777777" w:rsidR="00AC1205" w:rsidRDefault="00000000">
            <w:pPr>
              <w:jc w:val="right"/>
            </w:pPr>
            <w:r>
              <w:rPr>
                <w:rFonts w:ascii="Consolas" w:eastAsia="Consolas" w:hAnsi="Consolas" w:cs="Consolas"/>
                <w:sz w:val="16"/>
              </w:rPr>
              <w:t>172,360</w:t>
            </w:r>
          </w:p>
        </w:tc>
        <w:tc>
          <w:tcPr>
            <w:tcW w:w="1170" w:type="dxa"/>
          </w:tcPr>
          <w:p w14:paraId="717DAE80" w14:textId="77777777" w:rsidR="00AC1205" w:rsidRDefault="00000000">
            <w:pPr>
              <w:jc w:val="right"/>
            </w:pPr>
            <w:r>
              <w:rPr>
                <w:rFonts w:ascii="Consolas" w:eastAsia="Consolas" w:hAnsi="Consolas" w:cs="Consolas"/>
                <w:sz w:val="16"/>
              </w:rPr>
              <w:t>639,195</w:t>
            </w:r>
          </w:p>
        </w:tc>
        <w:tc>
          <w:tcPr>
            <w:tcW w:w="1170" w:type="dxa"/>
          </w:tcPr>
          <w:p w14:paraId="717DAE81" w14:textId="77777777" w:rsidR="00AC1205" w:rsidRDefault="00000000">
            <w:pPr>
              <w:jc w:val="right"/>
            </w:pPr>
            <w:r>
              <w:rPr>
                <w:rFonts w:ascii="Consolas" w:eastAsia="Consolas" w:hAnsi="Consolas" w:cs="Consolas"/>
                <w:sz w:val="16"/>
              </w:rPr>
              <w:t>669,848</w:t>
            </w:r>
          </w:p>
        </w:tc>
        <w:tc>
          <w:tcPr>
            <w:tcW w:w="1170" w:type="dxa"/>
          </w:tcPr>
          <w:p w14:paraId="717DAE82" w14:textId="77777777" w:rsidR="00AC1205" w:rsidRDefault="00000000">
            <w:pPr>
              <w:jc w:val="right"/>
            </w:pPr>
            <w:r>
              <w:rPr>
                <w:rFonts w:ascii="Consolas" w:eastAsia="Consolas" w:hAnsi="Consolas" w:cs="Consolas"/>
                <w:sz w:val="16"/>
              </w:rPr>
              <w:t>0</w:t>
            </w:r>
          </w:p>
        </w:tc>
      </w:tr>
      <w:tr w:rsidR="00AC1205" w14:paraId="717DAE8C" w14:textId="77777777">
        <w:tc>
          <w:tcPr>
            <w:tcW w:w="1170" w:type="dxa"/>
          </w:tcPr>
          <w:p w14:paraId="717DAE84" w14:textId="77777777" w:rsidR="00AC1205" w:rsidRDefault="00000000">
            <w:pPr>
              <w:jc w:val="right"/>
            </w:pPr>
            <w:r>
              <w:rPr>
                <w:rFonts w:ascii="Consolas" w:eastAsia="Consolas" w:hAnsi="Consolas" w:cs="Consolas"/>
                <w:sz w:val="16"/>
              </w:rPr>
              <w:t>1</w:t>
            </w:r>
          </w:p>
        </w:tc>
        <w:tc>
          <w:tcPr>
            <w:tcW w:w="1170" w:type="dxa"/>
          </w:tcPr>
          <w:p w14:paraId="717DAE85" w14:textId="77777777" w:rsidR="00AC1205" w:rsidRDefault="00000000">
            <w:pPr>
              <w:jc w:val="right"/>
            </w:pPr>
            <w:r>
              <w:rPr>
                <w:rFonts w:ascii="Consolas" w:eastAsia="Consolas" w:hAnsi="Consolas" w:cs="Consolas"/>
                <w:sz w:val="16"/>
              </w:rPr>
              <w:t>8,353</w:t>
            </w:r>
          </w:p>
        </w:tc>
        <w:tc>
          <w:tcPr>
            <w:tcW w:w="1170" w:type="dxa"/>
          </w:tcPr>
          <w:p w14:paraId="717DAE86" w14:textId="77777777" w:rsidR="00AC1205" w:rsidRDefault="00000000">
            <w:pPr>
              <w:jc w:val="right"/>
            </w:pPr>
            <w:r>
              <w:rPr>
                <w:rFonts w:ascii="Consolas" w:eastAsia="Consolas" w:hAnsi="Consolas" w:cs="Consolas"/>
                <w:sz w:val="16"/>
              </w:rPr>
              <w:t>0</w:t>
            </w:r>
          </w:p>
        </w:tc>
        <w:tc>
          <w:tcPr>
            <w:tcW w:w="1170" w:type="dxa"/>
          </w:tcPr>
          <w:p w14:paraId="717DAE87" w14:textId="77777777" w:rsidR="00AC1205" w:rsidRDefault="00000000">
            <w:pPr>
              <w:jc w:val="right"/>
            </w:pPr>
            <w:r>
              <w:rPr>
                <w:rFonts w:ascii="Consolas" w:eastAsia="Consolas" w:hAnsi="Consolas" w:cs="Consolas"/>
                <w:sz w:val="16"/>
              </w:rPr>
              <w:t>61</w:t>
            </w:r>
          </w:p>
        </w:tc>
        <w:tc>
          <w:tcPr>
            <w:tcW w:w="1170" w:type="dxa"/>
          </w:tcPr>
          <w:p w14:paraId="717DAE88" w14:textId="77777777" w:rsidR="00AC1205" w:rsidRDefault="00000000">
            <w:pPr>
              <w:jc w:val="right"/>
            </w:pPr>
            <w:r>
              <w:rPr>
                <w:rFonts w:ascii="Consolas" w:eastAsia="Consolas" w:hAnsi="Consolas" w:cs="Consolas"/>
                <w:sz w:val="16"/>
              </w:rPr>
              <w:t>36</w:t>
            </w:r>
          </w:p>
        </w:tc>
        <w:tc>
          <w:tcPr>
            <w:tcW w:w="1170" w:type="dxa"/>
          </w:tcPr>
          <w:p w14:paraId="717DAE89" w14:textId="77777777" w:rsidR="00AC1205" w:rsidRDefault="00000000">
            <w:pPr>
              <w:jc w:val="right"/>
            </w:pPr>
            <w:r>
              <w:rPr>
                <w:rFonts w:ascii="Consolas" w:eastAsia="Consolas" w:hAnsi="Consolas" w:cs="Consolas"/>
                <w:sz w:val="16"/>
              </w:rPr>
              <w:t>332</w:t>
            </w:r>
          </w:p>
        </w:tc>
        <w:tc>
          <w:tcPr>
            <w:tcW w:w="1170" w:type="dxa"/>
          </w:tcPr>
          <w:p w14:paraId="717DAE8A" w14:textId="77777777" w:rsidR="00AC1205" w:rsidRDefault="00000000">
            <w:pPr>
              <w:jc w:val="right"/>
            </w:pPr>
            <w:r>
              <w:rPr>
                <w:rFonts w:ascii="Consolas" w:eastAsia="Consolas" w:hAnsi="Consolas" w:cs="Consolas"/>
                <w:sz w:val="16"/>
              </w:rPr>
              <w:t>1,716</w:t>
            </w:r>
          </w:p>
        </w:tc>
        <w:tc>
          <w:tcPr>
            <w:tcW w:w="1170" w:type="dxa"/>
          </w:tcPr>
          <w:p w14:paraId="717DAE8B" w14:textId="77777777" w:rsidR="00AC1205" w:rsidRDefault="00000000">
            <w:pPr>
              <w:jc w:val="right"/>
            </w:pPr>
            <w:r>
              <w:rPr>
                <w:rFonts w:ascii="Consolas" w:eastAsia="Consolas" w:hAnsi="Consolas" w:cs="Consolas"/>
                <w:sz w:val="16"/>
              </w:rPr>
              <w:t>0</w:t>
            </w:r>
          </w:p>
        </w:tc>
      </w:tr>
      <w:tr w:rsidR="00AC1205" w14:paraId="717DAE95" w14:textId="77777777">
        <w:tc>
          <w:tcPr>
            <w:tcW w:w="1170" w:type="dxa"/>
          </w:tcPr>
          <w:p w14:paraId="717DAE8D" w14:textId="77777777" w:rsidR="00AC1205" w:rsidRDefault="00000000">
            <w:pPr>
              <w:jc w:val="right"/>
            </w:pPr>
            <w:r>
              <w:rPr>
                <w:rFonts w:ascii="Consolas" w:eastAsia="Consolas" w:hAnsi="Consolas" w:cs="Consolas"/>
                <w:sz w:val="16"/>
              </w:rPr>
              <w:t>2</w:t>
            </w:r>
          </w:p>
        </w:tc>
        <w:tc>
          <w:tcPr>
            <w:tcW w:w="1170" w:type="dxa"/>
          </w:tcPr>
          <w:p w14:paraId="717DAE8E" w14:textId="77777777" w:rsidR="00AC1205" w:rsidRDefault="00000000">
            <w:pPr>
              <w:jc w:val="right"/>
            </w:pPr>
            <w:r>
              <w:rPr>
                <w:rFonts w:ascii="Consolas" w:eastAsia="Consolas" w:hAnsi="Consolas" w:cs="Consolas"/>
                <w:sz w:val="16"/>
              </w:rPr>
              <w:t>23,492</w:t>
            </w:r>
          </w:p>
        </w:tc>
        <w:tc>
          <w:tcPr>
            <w:tcW w:w="1170" w:type="dxa"/>
          </w:tcPr>
          <w:p w14:paraId="717DAE8F" w14:textId="77777777" w:rsidR="00AC1205" w:rsidRDefault="00000000">
            <w:pPr>
              <w:jc w:val="right"/>
            </w:pPr>
            <w:r>
              <w:rPr>
                <w:rFonts w:ascii="Consolas" w:eastAsia="Consolas" w:hAnsi="Consolas" w:cs="Consolas"/>
                <w:sz w:val="16"/>
              </w:rPr>
              <w:t>8</w:t>
            </w:r>
          </w:p>
        </w:tc>
        <w:tc>
          <w:tcPr>
            <w:tcW w:w="1170" w:type="dxa"/>
          </w:tcPr>
          <w:p w14:paraId="717DAE90" w14:textId="77777777" w:rsidR="00AC1205" w:rsidRDefault="00000000">
            <w:pPr>
              <w:jc w:val="right"/>
            </w:pPr>
            <w:r>
              <w:rPr>
                <w:rFonts w:ascii="Consolas" w:eastAsia="Consolas" w:hAnsi="Consolas" w:cs="Consolas"/>
                <w:sz w:val="16"/>
              </w:rPr>
              <w:t>336</w:t>
            </w:r>
          </w:p>
        </w:tc>
        <w:tc>
          <w:tcPr>
            <w:tcW w:w="1170" w:type="dxa"/>
          </w:tcPr>
          <w:p w14:paraId="717DAE91" w14:textId="77777777" w:rsidR="00AC1205" w:rsidRDefault="00000000">
            <w:pPr>
              <w:jc w:val="right"/>
            </w:pPr>
            <w:r>
              <w:rPr>
                <w:rFonts w:ascii="Consolas" w:eastAsia="Consolas" w:hAnsi="Consolas" w:cs="Consolas"/>
                <w:sz w:val="16"/>
              </w:rPr>
              <w:t>5,537</w:t>
            </w:r>
          </w:p>
        </w:tc>
        <w:tc>
          <w:tcPr>
            <w:tcW w:w="1170" w:type="dxa"/>
          </w:tcPr>
          <w:p w14:paraId="717DAE92" w14:textId="77777777" w:rsidR="00AC1205" w:rsidRDefault="00000000">
            <w:pPr>
              <w:jc w:val="right"/>
            </w:pPr>
            <w:r>
              <w:rPr>
                <w:rFonts w:ascii="Consolas" w:eastAsia="Consolas" w:hAnsi="Consolas" w:cs="Consolas"/>
                <w:sz w:val="16"/>
              </w:rPr>
              <w:t>3,527</w:t>
            </w:r>
          </w:p>
        </w:tc>
        <w:tc>
          <w:tcPr>
            <w:tcW w:w="1170" w:type="dxa"/>
          </w:tcPr>
          <w:p w14:paraId="717DAE93" w14:textId="77777777" w:rsidR="00AC1205" w:rsidRDefault="00000000">
            <w:pPr>
              <w:jc w:val="right"/>
            </w:pPr>
            <w:r>
              <w:rPr>
                <w:rFonts w:ascii="Consolas" w:eastAsia="Consolas" w:hAnsi="Consolas" w:cs="Consolas"/>
                <w:sz w:val="16"/>
              </w:rPr>
              <w:t>11,108</w:t>
            </w:r>
          </w:p>
        </w:tc>
        <w:tc>
          <w:tcPr>
            <w:tcW w:w="1170" w:type="dxa"/>
          </w:tcPr>
          <w:p w14:paraId="717DAE94" w14:textId="77777777" w:rsidR="00AC1205" w:rsidRDefault="00000000">
            <w:pPr>
              <w:jc w:val="right"/>
            </w:pPr>
            <w:r>
              <w:rPr>
                <w:rFonts w:ascii="Consolas" w:eastAsia="Consolas" w:hAnsi="Consolas" w:cs="Consolas"/>
                <w:sz w:val="16"/>
              </w:rPr>
              <w:t>0</w:t>
            </w:r>
          </w:p>
        </w:tc>
      </w:tr>
      <w:tr w:rsidR="00AC1205" w14:paraId="717DAE9E" w14:textId="77777777">
        <w:tc>
          <w:tcPr>
            <w:tcW w:w="1170" w:type="dxa"/>
          </w:tcPr>
          <w:p w14:paraId="717DAE96" w14:textId="77777777" w:rsidR="00AC1205" w:rsidRDefault="00000000">
            <w:pPr>
              <w:jc w:val="right"/>
            </w:pPr>
            <w:r>
              <w:rPr>
                <w:rFonts w:ascii="Consolas" w:eastAsia="Consolas" w:hAnsi="Consolas" w:cs="Consolas"/>
                <w:sz w:val="16"/>
              </w:rPr>
              <w:t>3</w:t>
            </w:r>
          </w:p>
        </w:tc>
        <w:tc>
          <w:tcPr>
            <w:tcW w:w="1170" w:type="dxa"/>
          </w:tcPr>
          <w:p w14:paraId="717DAE97" w14:textId="77777777" w:rsidR="00AC1205" w:rsidRDefault="00000000">
            <w:pPr>
              <w:jc w:val="right"/>
            </w:pPr>
            <w:r>
              <w:rPr>
                <w:rFonts w:ascii="Consolas" w:eastAsia="Consolas" w:hAnsi="Consolas" w:cs="Consolas"/>
                <w:sz w:val="16"/>
              </w:rPr>
              <w:t>8,026</w:t>
            </w:r>
          </w:p>
        </w:tc>
        <w:tc>
          <w:tcPr>
            <w:tcW w:w="1170" w:type="dxa"/>
          </w:tcPr>
          <w:p w14:paraId="717DAE98" w14:textId="77777777" w:rsidR="00AC1205" w:rsidRDefault="00000000">
            <w:pPr>
              <w:jc w:val="right"/>
            </w:pPr>
            <w:r>
              <w:rPr>
                <w:rFonts w:ascii="Consolas" w:eastAsia="Consolas" w:hAnsi="Consolas" w:cs="Consolas"/>
                <w:sz w:val="16"/>
              </w:rPr>
              <w:t>6</w:t>
            </w:r>
          </w:p>
        </w:tc>
        <w:tc>
          <w:tcPr>
            <w:tcW w:w="1170" w:type="dxa"/>
          </w:tcPr>
          <w:p w14:paraId="717DAE99" w14:textId="77777777" w:rsidR="00AC1205" w:rsidRDefault="00000000">
            <w:pPr>
              <w:jc w:val="right"/>
            </w:pPr>
            <w:r>
              <w:rPr>
                <w:rFonts w:ascii="Consolas" w:eastAsia="Consolas" w:hAnsi="Consolas" w:cs="Consolas"/>
                <w:sz w:val="16"/>
              </w:rPr>
              <w:t>464</w:t>
            </w:r>
          </w:p>
        </w:tc>
        <w:tc>
          <w:tcPr>
            <w:tcW w:w="1170" w:type="dxa"/>
          </w:tcPr>
          <w:p w14:paraId="717DAE9A" w14:textId="77777777" w:rsidR="00AC1205" w:rsidRDefault="00000000">
            <w:pPr>
              <w:jc w:val="right"/>
            </w:pPr>
            <w:r>
              <w:rPr>
                <w:rFonts w:ascii="Consolas" w:eastAsia="Consolas" w:hAnsi="Consolas" w:cs="Consolas"/>
                <w:sz w:val="16"/>
              </w:rPr>
              <w:t>10,192</w:t>
            </w:r>
          </w:p>
        </w:tc>
        <w:tc>
          <w:tcPr>
            <w:tcW w:w="1170" w:type="dxa"/>
          </w:tcPr>
          <w:p w14:paraId="717DAE9B" w14:textId="77777777" w:rsidR="00AC1205" w:rsidRDefault="00000000">
            <w:pPr>
              <w:jc w:val="right"/>
            </w:pPr>
            <w:r>
              <w:rPr>
                <w:rFonts w:ascii="Consolas" w:eastAsia="Consolas" w:hAnsi="Consolas" w:cs="Consolas"/>
                <w:sz w:val="16"/>
              </w:rPr>
              <w:t>5,383</w:t>
            </w:r>
          </w:p>
        </w:tc>
        <w:tc>
          <w:tcPr>
            <w:tcW w:w="1170" w:type="dxa"/>
          </w:tcPr>
          <w:p w14:paraId="717DAE9C" w14:textId="77777777" w:rsidR="00AC1205" w:rsidRDefault="00000000">
            <w:pPr>
              <w:jc w:val="right"/>
            </w:pPr>
            <w:r>
              <w:rPr>
                <w:rFonts w:ascii="Consolas" w:eastAsia="Consolas" w:hAnsi="Consolas" w:cs="Consolas"/>
                <w:sz w:val="16"/>
              </w:rPr>
              <w:t>4,782</w:t>
            </w:r>
          </w:p>
        </w:tc>
        <w:tc>
          <w:tcPr>
            <w:tcW w:w="1170" w:type="dxa"/>
          </w:tcPr>
          <w:p w14:paraId="717DAE9D" w14:textId="77777777" w:rsidR="00AC1205" w:rsidRDefault="00000000">
            <w:pPr>
              <w:jc w:val="right"/>
            </w:pPr>
            <w:r>
              <w:rPr>
                <w:rFonts w:ascii="Consolas" w:eastAsia="Consolas" w:hAnsi="Consolas" w:cs="Consolas"/>
                <w:sz w:val="16"/>
              </w:rPr>
              <w:t>0</w:t>
            </w:r>
          </w:p>
        </w:tc>
      </w:tr>
      <w:tr w:rsidR="00AC1205" w14:paraId="717DAEA7" w14:textId="77777777">
        <w:tc>
          <w:tcPr>
            <w:tcW w:w="1170" w:type="dxa"/>
          </w:tcPr>
          <w:p w14:paraId="717DAE9F" w14:textId="77777777" w:rsidR="00AC1205" w:rsidRDefault="00000000">
            <w:pPr>
              <w:jc w:val="right"/>
            </w:pPr>
            <w:r>
              <w:rPr>
                <w:rFonts w:ascii="Consolas" w:eastAsia="Consolas" w:hAnsi="Consolas" w:cs="Consolas"/>
                <w:sz w:val="16"/>
              </w:rPr>
              <w:t>4</w:t>
            </w:r>
          </w:p>
        </w:tc>
        <w:tc>
          <w:tcPr>
            <w:tcW w:w="1170" w:type="dxa"/>
          </w:tcPr>
          <w:p w14:paraId="717DAEA0" w14:textId="77777777" w:rsidR="00AC1205" w:rsidRDefault="00000000">
            <w:pPr>
              <w:jc w:val="right"/>
            </w:pPr>
            <w:r>
              <w:rPr>
                <w:rFonts w:ascii="Consolas" w:eastAsia="Consolas" w:hAnsi="Consolas" w:cs="Consolas"/>
                <w:sz w:val="16"/>
              </w:rPr>
              <w:t>2,550</w:t>
            </w:r>
          </w:p>
        </w:tc>
        <w:tc>
          <w:tcPr>
            <w:tcW w:w="1170" w:type="dxa"/>
          </w:tcPr>
          <w:p w14:paraId="717DAEA1" w14:textId="77777777" w:rsidR="00AC1205" w:rsidRDefault="00000000">
            <w:pPr>
              <w:jc w:val="right"/>
            </w:pPr>
            <w:r>
              <w:rPr>
                <w:rFonts w:ascii="Consolas" w:eastAsia="Consolas" w:hAnsi="Consolas" w:cs="Consolas"/>
                <w:sz w:val="16"/>
              </w:rPr>
              <w:t>0</w:t>
            </w:r>
          </w:p>
        </w:tc>
        <w:tc>
          <w:tcPr>
            <w:tcW w:w="1170" w:type="dxa"/>
          </w:tcPr>
          <w:p w14:paraId="717DAEA2" w14:textId="77777777" w:rsidR="00AC1205" w:rsidRDefault="00000000">
            <w:pPr>
              <w:jc w:val="right"/>
            </w:pPr>
            <w:r>
              <w:rPr>
                <w:rFonts w:ascii="Consolas" w:eastAsia="Consolas" w:hAnsi="Consolas" w:cs="Consolas"/>
                <w:sz w:val="16"/>
              </w:rPr>
              <w:t>204</w:t>
            </w:r>
          </w:p>
        </w:tc>
        <w:tc>
          <w:tcPr>
            <w:tcW w:w="1170" w:type="dxa"/>
          </w:tcPr>
          <w:p w14:paraId="717DAEA3" w14:textId="77777777" w:rsidR="00AC1205" w:rsidRDefault="00000000">
            <w:pPr>
              <w:jc w:val="right"/>
            </w:pPr>
            <w:r>
              <w:rPr>
                <w:rFonts w:ascii="Consolas" w:eastAsia="Consolas" w:hAnsi="Consolas" w:cs="Consolas"/>
                <w:sz w:val="16"/>
              </w:rPr>
              <w:t>503</w:t>
            </w:r>
          </w:p>
        </w:tc>
        <w:tc>
          <w:tcPr>
            <w:tcW w:w="1170" w:type="dxa"/>
          </w:tcPr>
          <w:p w14:paraId="717DAEA4" w14:textId="77777777" w:rsidR="00AC1205" w:rsidRDefault="00000000">
            <w:pPr>
              <w:jc w:val="right"/>
            </w:pPr>
            <w:r>
              <w:rPr>
                <w:rFonts w:ascii="Consolas" w:eastAsia="Consolas" w:hAnsi="Consolas" w:cs="Consolas"/>
                <w:sz w:val="16"/>
              </w:rPr>
              <w:t>1,006</w:t>
            </w:r>
          </w:p>
        </w:tc>
        <w:tc>
          <w:tcPr>
            <w:tcW w:w="1170" w:type="dxa"/>
          </w:tcPr>
          <w:p w14:paraId="717DAEA5" w14:textId="77777777" w:rsidR="00AC1205" w:rsidRDefault="00000000">
            <w:pPr>
              <w:jc w:val="right"/>
            </w:pPr>
            <w:r>
              <w:rPr>
                <w:rFonts w:ascii="Consolas" w:eastAsia="Consolas" w:hAnsi="Consolas" w:cs="Consolas"/>
                <w:sz w:val="16"/>
              </w:rPr>
              <w:t>829</w:t>
            </w:r>
          </w:p>
        </w:tc>
        <w:tc>
          <w:tcPr>
            <w:tcW w:w="1170" w:type="dxa"/>
          </w:tcPr>
          <w:p w14:paraId="717DAEA6" w14:textId="77777777" w:rsidR="00AC1205" w:rsidRDefault="00000000">
            <w:pPr>
              <w:jc w:val="right"/>
            </w:pPr>
            <w:r>
              <w:rPr>
                <w:rFonts w:ascii="Consolas" w:eastAsia="Consolas" w:hAnsi="Consolas" w:cs="Consolas"/>
                <w:sz w:val="16"/>
              </w:rPr>
              <w:t>0</w:t>
            </w:r>
          </w:p>
        </w:tc>
      </w:tr>
      <w:tr w:rsidR="00AC1205" w14:paraId="717DAEB0" w14:textId="77777777">
        <w:tc>
          <w:tcPr>
            <w:tcW w:w="1170" w:type="dxa"/>
          </w:tcPr>
          <w:p w14:paraId="717DAEA8" w14:textId="77777777" w:rsidR="00AC1205" w:rsidRDefault="00000000">
            <w:pPr>
              <w:jc w:val="right"/>
            </w:pPr>
            <w:r>
              <w:rPr>
                <w:rFonts w:ascii="Consolas" w:eastAsia="Consolas" w:hAnsi="Consolas" w:cs="Consolas"/>
                <w:sz w:val="16"/>
              </w:rPr>
              <w:t>5</w:t>
            </w:r>
          </w:p>
        </w:tc>
        <w:tc>
          <w:tcPr>
            <w:tcW w:w="1170" w:type="dxa"/>
          </w:tcPr>
          <w:p w14:paraId="717DAEA9" w14:textId="77777777" w:rsidR="00AC1205" w:rsidRDefault="00000000">
            <w:pPr>
              <w:jc w:val="right"/>
            </w:pPr>
            <w:r>
              <w:rPr>
                <w:rFonts w:ascii="Consolas" w:eastAsia="Consolas" w:hAnsi="Consolas" w:cs="Consolas"/>
                <w:sz w:val="16"/>
              </w:rPr>
              <w:t>7,070</w:t>
            </w:r>
          </w:p>
        </w:tc>
        <w:tc>
          <w:tcPr>
            <w:tcW w:w="1170" w:type="dxa"/>
          </w:tcPr>
          <w:p w14:paraId="717DAEAA" w14:textId="77777777" w:rsidR="00AC1205" w:rsidRDefault="00000000">
            <w:pPr>
              <w:jc w:val="right"/>
            </w:pPr>
            <w:r>
              <w:rPr>
                <w:rFonts w:ascii="Consolas" w:eastAsia="Consolas" w:hAnsi="Consolas" w:cs="Consolas"/>
                <w:sz w:val="16"/>
              </w:rPr>
              <w:t>367</w:t>
            </w:r>
          </w:p>
        </w:tc>
        <w:tc>
          <w:tcPr>
            <w:tcW w:w="1170" w:type="dxa"/>
          </w:tcPr>
          <w:p w14:paraId="717DAEAB" w14:textId="77777777" w:rsidR="00AC1205" w:rsidRDefault="00000000">
            <w:pPr>
              <w:jc w:val="right"/>
            </w:pPr>
            <w:r>
              <w:rPr>
                <w:rFonts w:ascii="Consolas" w:eastAsia="Consolas" w:hAnsi="Consolas" w:cs="Consolas"/>
                <w:sz w:val="16"/>
              </w:rPr>
              <w:t>852</w:t>
            </w:r>
          </w:p>
        </w:tc>
        <w:tc>
          <w:tcPr>
            <w:tcW w:w="1170" w:type="dxa"/>
          </w:tcPr>
          <w:p w14:paraId="717DAEAC" w14:textId="77777777" w:rsidR="00AC1205" w:rsidRDefault="00000000">
            <w:pPr>
              <w:jc w:val="right"/>
            </w:pPr>
            <w:r>
              <w:rPr>
                <w:rFonts w:ascii="Consolas" w:eastAsia="Consolas" w:hAnsi="Consolas" w:cs="Consolas"/>
                <w:sz w:val="16"/>
              </w:rPr>
              <w:t>124</w:t>
            </w:r>
          </w:p>
        </w:tc>
        <w:tc>
          <w:tcPr>
            <w:tcW w:w="1170" w:type="dxa"/>
          </w:tcPr>
          <w:p w14:paraId="717DAEAD" w14:textId="77777777" w:rsidR="00AC1205" w:rsidRDefault="00000000">
            <w:pPr>
              <w:jc w:val="right"/>
            </w:pPr>
            <w:r>
              <w:rPr>
                <w:rFonts w:ascii="Consolas" w:eastAsia="Consolas" w:hAnsi="Consolas" w:cs="Consolas"/>
                <w:sz w:val="16"/>
              </w:rPr>
              <w:t>1,572</w:t>
            </w:r>
          </w:p>
        </w:tc>
        <w:tc>
          <w:tcPr>
            <w:tcW w:w="1170" w:type="dxa"/>
          </w:tcPr>
          <w:p w14:paraId="717DAEAE" w14:textId="77777777" w:rsidR="00AC1205" w:rsidRDefault="00000000">
            <w:pPr>
              <w:jc w:val="right"/>
            </w:pPr>
            <w:r>
              <w:rPr>
                <w:rFonts w:ascii="Consolas" w:eastAsia="Consolas" w:hAnsi="Consolas" w:cs="Consolas"/>
                <w:sz w:val="16"/>
              </w:rPr>
              <w:t>0</w:t>
            </w:r>
          </w:p>
        </w:tc>
        <w:tc>
          <w:tcPr>
            <w:tcW w:w="1170" w:type="dxa"/>
          </w:tcPr>
          <w:p w14:paraId="717DAEAF" w14:textId="77777777" w:rsidR="00AC1205" w:rsidRDefault="00000000">
            <w:pPr>
              <w:jc w:val="right"/>
            </w:pPr>
            <w:r>
              <w:rPr>
                <w:rFonts w:ascii="Consolas" w:eastAsia="Consolas" w:hAnsi="Consolas" w:cs="Consolas"/>
                <w:sz w:val="16"/>
              </w:rPr>
              <w:t>0</w:t>
            </w:r>
          </w:p>
        </w:tc>
      </w:tr>
      <w:tr w:rsidR="00AC1205" w14:paraId="717DAEB9" w14:textId="77777777">
        <w:tc>
          <w:tcPr>
            <w:tcW w:w="1170" w:type="dxa"/>
          </w:tcPr>
          <w:p w14:paraId="717DAEB1" w14:textId="77777777" w:rsidR="00AC1205" w:rsidRDefault="00000000">
            <w:pPr>
              <w:jc w:val="right"/>
            </w:pPr>
            <w:r>
              <w:rPr>
                <w:rFonts w:ascii="Consolas" w:eastAsia="Consolas" w:hAnsi="Consolas" w:cs="Consolas"/>
                <w:sz w:val="16"/>
              </w:rPr>
              <w:t>6</w:t>
            </w:r>
          </w:p>
        </w:tc>
        <w:tc>
          <w:tcPr>
            <w:tcW w:w="1170" w:type="dxa"/>
          </w:tcPr>
          <w:p w14:paraId="717DAEB2" w14:textId="77777777" w:rsidR="00AC1205" w:rsidRDefault="00000000">
            <w:pPr>
              <w:jc w:val="right"/>
            </w:pPr>
            <w:r>
              <w:rPr>
                <w:rFonts w:ascii="Consolas" w:eastAsia="Consolas" w:hAnsi="Consolas" w:cs="Consolas"/>
                <w:sz w:val="16"/>
              </w:rPr>
              <w:t>3,849</w:t>
            </w:r>
          </w:p>
        </w:tc>
        <w:tc>
          <w:tcPr>
            <w:tcW w:w="1170" w:type="dxa"/>
          </w:tcPr>
          <w:p w14:paraId="717DAEB3" w14:textId="77777777" w:rsidR="00AC1205" w:rsidRDefault="00000000">
            <w:pPr>
              <w:jc w:val="right"/>
            </w:pPr>
            <w:r>
              <w:rPr>
                <w:rFonts w:ascii="Consolas" w:eastAsia="Consolas" w:hAnsi="Consolas" w:cs="Consolas"/>
                <w:sz w:val="16"/>
              </w:rPr>
              <w:t>1,699</w:t>
            </w:r>
          </w:p>
        </w:tc>
        <w:tc>
          <w:tcPr>
            <w:tcW w:w="1170" w:type="dxa"/>
          </w:tcPr>
          <w:p w14:paraId="717DAEB4" w14:textId="77777777" w:rsidR="00AC1205" w:rsidRDefault="00000000">
            <w:pPr>
              <w:jc w:val="right"/>
            </w:pPr>
            <w:r>
              <w:rPr>
                <w:rFonts w:ascii="Consolas" w:eastAsia="Consolas" w:hAnsi="Consolas" w:cs="Consolas"/>
                <w:sz w:val="16"/>
              </w:rPr>
              <w:t>424</w:t>
            </w:r>
          </w:p>
        </w:tc>
        <w:tc>
          <w:tcPr>
            <w:tcW w:w="1170" w:type="dxa"/>
          </w:tcPr>
          <w:p w14:paraId="717DAEB5" w14:textId="77777777" w:rsidR="00AC1205" w:rsidRDefault="00000000">
            <w:pPr>
              <w:jc w:val="right"/>
            </w:pPr>
            <w:r>
              <w:rPr>
                <w:rFonts w:ascii="Consolas" w:eastAsia="Consolas" w:hAnsi="Consolas" w:cs="Consolas"/>
                <w:sz w:val="16"/>
              </w:rPr>
              <w:t>108</w:t>
            </w:r>
          </w:p>
        </w:tc>
        <w:tc>
          <w:tcPr>
            <w:tcW w:w="1170" w:type="dxa"/>
          </w:tcPr>
          <w:p w14:paraId="717DAEB6" w14:textId="77777777" w:rsidR="00AC1205" w:rsidRDefault="00000000">
            <w:pPr>
              <w:jc w:val="right"/>
            </w:pPr>
            <w:r>
              <w:rPr>
                <w:rFonts w:ascii="Consolas" w:eastAsia="Consolas" w:hAnsi="Consolas" w:cs="Consolas"/>
                <w:sz w:val="16"/>
              </w:rPr>
              <w:t>2,280</w:t>
            </w:r>
          </w:p>
        </w:tc>
        <w:tc>
          <w:tcPr>
            <w:tcW w:w="1170" w:type="dxa"/>
          </w:tcPr>
          <w:p w14:paraId="717DAEB7" w14:textId="77777777" w:rsidR="00AC1205" w:rsidRDefault="00000000">
            <w:pPr>
              <w:jc w:val="right"/>
            </w:pPr>
            <w:r>
              <w:rPr>
                <w:rFonts w:ascii="Consolas" w:eastAsia="Consolas" w:hAnsi="Consolas" w:cs="Consolas"/>
                <w:sz w:val="16"/>
              </w:rPr>
              <w:t>1,815</w:t>
            </w:r>
          </w:p>
        </w:tc>
        <w:tc>
          <w:tcPr>
            <w:tcW w:w="1170" w:type="dxa"/>
          </w:tcPr>
          <w:p w14:paraId="717DAEB8" w14:textId="77777777" w:rsidR="00AC1205" w:rsidRDefault="00000000">
            <w:pPr>
              <w:jc w:val="right"/>
            </w:pPr>
            <w:r>
              <w:rPr>
                <w:rFonts w:ascii="Consolas" w:eastAsia="Consolas" w:hAnsi="Consolas" w:cs="Consolas"/>
                <w:sz w:val="16"/>
              </w:rPr>
              <w:t>0</w:t>
            </w:r>
          </w:p>
        </w:tc>
      </w:tr>
      <w:tr w:rsidR="00AC1205" w14:paraId="717DAEC2" w14:textId="77777777">
        <w:tc>
          <w:tcPr>
            <w:tcW w:w="1170" w:type="dxa"/>
          </w:tcPr>
          <w:p w14:paraId="717DAEBA" w14:textId="77777777" w:rsidR="00AC1205" w:rsidRDefault="00000000">
            <w:pPr>
              <w:jc w:val="right"/>
            </w:pPr>
            <w:r>
              <w:rPr>
                <w:rFonts w:ascii="Consolas" w:eastAsia="Consolas" w:hAnsi="Consolas" w:cs="Consolas"/>
                <w:sz w:val="16"/>
              </w:rPr>
              <w:t>7</w:t>
            </w:r>
          </w:p>
        </w:tc>
        <w:tc>
          <w:tcPr>
            <w:tcW w:w="1170" w:type="dxa"/>
          </w:tcPr>
          <w:p w14:paraId="717DAEBB" w14:textId="77777777" w:rsidR="00AC1205" w:rsidRDefault="00000000">
            <w:pPr>
              <w:jc w:val="right"/>
            </w:pPr>
            <w:r>
              <w:rPr>
                <w:rFonts w:ascii="Consolas" w:eastAsia="Consolas" w:hAnsi="Consolas" w:cs="Consolas"/>
                <w:sz w:val="16"/>
              </w:rPr>
              <w:t>4,538</w:t>
            </w:r>
          </w:p>
        </w:tc>
        <w:tc>
          <w:tcPr>
            <w:tcW w:w="1170" w:type="dxa"/>
          </w:tcPr>
          <w:p w14:paraId="717DAEBC" w14:textId="77777777" w:rsidR="00AC1205" w:rsidRDefault="00000000">
            <w:pPr>
              <w:jc w:val="right"/>
            </w:pPr>
            <w:r>
              <w:rPr>
                <w:rFonts w:ascii="Consolas" w:eastAsia="Consolas" w:hAnsi="Consolas" w:cs="Consolas"/>
                <w:sz w:val="16"/>
              </w:rPr>
              <w:t>22</w:t>
            </w:r>
          </w:p>
        </w:tc>
        <w:tc>
          <w:tcPr>
            <w:tcW w:w="1170" w:type="dxa"/>
          </w:tcPr>
          <w:p w14:paraId="717DAEBD" w14:textId="77777777" w:rsidR="00AC1205" w:rsidRDefault="00000000">
            <w:pPr>
              <w:jc w:val="right"/>
            </w:pPr>
            <w:r>
              <w:rPr>
                <w:rFonts w:ascii="Consolas" w:eastAsia="Consolas" w:hAnsi="Consolas" w:cs="Consolas"/>
                <w:sz w:val="16"/>
              </w:rPr>
              <w:t>434</w:t>
            </w:r>
          </w:p>
        </w:tc>
        <w:tc>
          <w:tcPr>
            <w:tcW w:w="1170" w:type="dxa"/>
          </w:tcPr>
          <w:p w14:paraId="717DAEBE" w14:textId="77777777" w:rsidR="00AC1205" w:rsidRDefault="00000000">
            <w:pPr>
              <w:jc w:val="right"/>
            </w:pPr>
            <w:r>
              <w:rPr>
                <w:rFonts w:ascii="Consolas" w:eastAsia="Consolas" w:hAnsi="Consolas" w:cs="Consolas"/>
                <w:sz w:val="16"/>
              </w:rPr>
              <w:t>324</w:t>
            </w:r>
          </w:p>
        </w:tc>
        <w:tc>
          <w:tcPr>
            <w:tcW w:w="1170" w:type="dxa"/>
          </w:tcPr>
          <w:p w14:paraId="717DAEBF" w14:textId="77777777" w:rsidR="00AC1205" w:rsidRDefault="00000000">
            <w:pPr>
              <w:jc w:val="right"/>
            </w:pPr>
            <w:r>
              <w:rPr>
                <w:rFonts w:ascii="Consolas" w:eastAsia="Consolas" w:hAnsi="Consolas" w:cs="Consolas"/>
                <w:sz w:val="16"/>
              </w:rPr>
              <w:t>205</w:t>
            </w:r>
          </w:p>
        </w:tc>
        <w:tc>
          <w:tcPr>
            <w:tcW w:w="1170" w:type="dxa"/>
          </w:tcPr>
          <w:p w14:paraId="717DAEC0" w14:textId="77777777" w:rsidR="00AC1205" w:rsidRDefault="00000000">
            <w:pPr>
              <w:jc w:val="right"/>
            </w:pPr>
            <w:r>
              <w:rPr>
                <w:rFonts w:ascii="Consolas" w:eastAsia="Consolas" w:hAnsi="Consolas" w:cs="Consolas"/>
                <w:sz w:val="16"/>
              </w:rPr>
              <w:t>30,960</w:t>
            </w:r>
          </w:p>
        </w:tc>
        <w:tc>
          <w:tcPr>
            <w:tcW w:w="1170" w:type="dxa"/>
          </w:tcPr>
          <w:p w14:paraId="717DAEC1" w14:textId="77777777" w:rsidR="00AC1205" w:rsidRDefault="00000000">
            <w:pPr>
              <w:jc w:val="right"/>
            </w:pPr>
            <w:r>
              <w:rPr>
                <w:rFonts w:ascii="Consolas" w:eastAsia="Consolas" w:hAnsi="Consolas" w:cs="Consolas"/>
                <w:sz w:val="16"/>
              </w:rPr>
              <w:t>0</w:t>
            </w:r>
          </w:p>
        </w:tc>
      </w:tr>
      <w:tr w:rsidR="00AC1205" w14:paraId="717DAECB" w14:textId="77777777">
        <w:tc>
          <w:tcPr>
            <w:tcW w:w="1170" w:type="dxa"/>
          </w:tcPr>
          <w:p w14:paraId="717DAEC3" w14:textId="77777777" w:rsidR="00AC1205" w:rsidRDefault="00000000">
            <w:pPr>
              <w:jc w:val="right"/>
            </w:pPr>
            <w:r>
              <w:rPr>
                <w:rFonts w:ascii="Consolas" w:eastAsia="Consolas" w:hAnsi="Consolas" w:cs="Consolas"/>
                <w:sz w:val="16"/>
              </w:rPr>
              <w:t>8</w:t>
            </w:r>
          </w:p>
        </w:tc>
        <w:tc>
          <w:tcPr>
            <w:tcW w:w="1170" w:type="dxa"/>
          </w:tcPr>
          <w:p w14:paraId="717DAEC4" w14:textId="77777777" w:rsidR="00AC1205" w:rsidRDefault="00000000">
            <w:pPr>
              <w:jc w:val="right"/>
            </w:pPr>
            <w:r>
              <w:rPr>
                <w:rFonts w:ascii="Consolas" w:eastAsia="Consolas" w:hAnsi="Consolas" w:cs="Consolas"/>
                <w:sz w:val="16"/>
              </w:rPr>
              <w:t>3,497</w:t>
            </w:r>
          </w:p>
        </w:tc>
        <w:tc>
          <w:tcPr>
            <w:tcW w:w="1170" w:type="dxa"/>
          </w:tcPr>
          <w:p w14:paraId="717DAEC5" w14:textId="77777777" w:rsidR="00AC1205" w:rsidRDefault="00000000">
            <w:pPr>
              <w:jc w:val="right"/>
            </w:pPr>
            <w:r>
              <w:rPr>
                <w:rFonts w:ascii="Consolas" w:eastAsia="Consolas" w:hAnsi="Consolas" w:cs="Consolas"/>
                <w:sz w:val="16"/>
              </w:rPr>
              <w:t>6</w:t>
            </w:r>
          </w:p>
        </w:tc>
        <w:tc>
          <w:tcPr>
            <w:tcW w:w="1170" w:type="dxa"/>
          </w:tcPr>
          <w:p w14:paraId="717DAEC6" w14:textId="77777777" w:rsidR="00AC1205" w:rsidRDefault="00000000">
            <w:pPr>
              <w:jc w:val="right"/>
            </w:pPr>
            <w:r>
              <w:rPr>
                <w:rFonts w:ascii="Consolas" w:eastAsia="Consolas" w:hAnsi="Consolas" w:cs="Consolas"/>
                <w:sz w:val="16"/>
              </w:rPr>
              <w:t>6,308</w:t>
            </w:r>
          </w:p>
        </w:tc>
        <w:tc>
          <w:tcPr>
            <w:tcW w:w="1170" w:type="dxa"/>
          </w:tcPr>
          <w:p w14:paraId="717DAEC7" w14:textId="77777777" w:rsidR="00AC1205" w:rsidRDefault="00000000">
            <w:pPr>
              <w:jc w:val="right"/>
            </w:pPr>
            <w:r>
              <w:rPr>
                <w:rFonts w:ascii="Consolas" w:eastAsia="Consolas" w:hAnsi="Consolas" w:cs="Consolas"/>
                <w:sz w:val="16"/>
              </w:rPr>
              <w:t>929</w:t>
            </w:r>
          </w:p>
        </w:tc>
        <w:tc>
          <w:tcPr>
            <w:tcW w:w="1170" w:type="dxa"/>
          </w:tcPr>
          <w:p w14:paraId="717DAEC8" w14:textId="77777777" w:rsidR="00AC1205" w:rsidRDefault="00000000">
            <w:pPr>
              <w:jc w:val="right"/>
            </w:pPr>
            <w:r>
              <w:rPr>
                <w:rFonts w:ascii="Consolas" w:eastAsia="Consolas" w:hAnsi="Consolas" w:cs="Consolas"/>
                <w:sz w:val="16"/>
              </w:rPr>
              <w:t>871</w:t>
            </w:r>
          </w:p>
        </w:tc>
        <w:tc>
          <w:tcPr>
            <w:tcW w:w="1170" w:type="dxa"/>
          </w:tcPr>
          <w:p w14:paraId="717DAEC9" w14:textId="77777777" w:rsidR="00AC1205" w:rsidRDefault="00000000">
            <w:pPr>
              <w:jc w:val="right"/>
            </w:pPr>
            <w:r>
              <w:rPr>
                <w:rFonts w:ascii="Consolas" w:eastAsia="Consolas" w:hAnsi="Consolas" w:cs="Consolas"/>
                <w:sz w:val="16"/>
              </w:rPr>
              <w:t>5,984</w:t>
            </w:r>
          </w:p>
        </w:tc>
        <w:tc>
          <w:tcPr>
            <w:tcW w:w="1170" w:type="dxa"/>
          </w:tcPr>
          <w:p w14:paraId="717DAECA" w14:textId="77777777" w:rsidR="00AC1205" w:rsidRDefault="00000000">
            <w:pPr>
              <w:jc w:val="right"/>
            </w:pPr>
            <w:r>
              <w:rPr>
                <w:rFonts w:ascii="Consolas" w:eastAsia="Consolas" w:hAnsi="Consolas" w:cs="Consolas"/>
                <w:sz w:val="16"/>
              </w:rPr>
              <w:t>0</w:t>
            </w:r>
          </w:p>
        </w:tc>
      </w:tr>
      <w:tr w:rsidR="00AC1205" w14:paraId="717DAED4" w14:textId="77777777">
        <w:tc>
          <w:tcPr>
            <w:tcW w:w="1170" w:type="dxa"/>
          </w:tcPr>
          <w:p w14:paraId="717DAECC" w14:textId="77777777" w:rsidR="00AC1205" w:rsidRDefault="00000000">
            <w:pPr>
              <w:jc w:val="right"/>
            </w:pPr>
            <w:r>
              <w:rPr>
                <w:rFonts w:ascii="Consolas" w:eastAsia="Consolas" w:hAnsi="Consolas" w:cs="Consolas"/>
                <w:sz w:val="16"/>
              </w:rPr>
              <w:t>9</w:t>
            </w:r>
          </w:p>
        </w:tc>
        <w:tc>
          <w:tcPr>
            <w:tcW w:w="1170" w:type="dxa"/>
          </w:tcPr>
          <w:p w14:paraId="717DAECD" w14:textId="77777777" w:rsidR="00AC1205" w:rsidRDefault="00000000">
            <w:pPr>
              <w:jc w:val="right"/>
            </w:pPr>
            <w:r>
              <w:rPr>
                <w:rFonts w:ascii="Consolas" w:eastAsia="Consolas" w:hAnsi="Consolas" w:cs="Consolas"/>
                <w:sz w:val="16"/>
              </w:rPr>
              <w:t>3,043</w:t>
            </w:r>
          </w:p>
        </w:tc>
        <w:tc>
          <w:tcPr>
            <w:tcW w:w="1170" w:type="dxa"/>
          </w:tcPr>
          <w:p w14:paraId="717DAECE" w14:textId="77777777" w:rsidR="00AC1205" w:rsidRDefault="00000000">
            <w:pPr>
              <w:jc w:val="right"/>
            </w:pPr>
            <w:r>
              <w:rPr>
                <w:rFonts w:ascii="Consolas" w:eastAsia="Consolas" w:hAnsi="Consolas" w:cs="Consolas"/>
                <w:sz w:val="16"/>
              </w:rPr>
              <w:t>0</w:t>
            </w:r>
          </w:p>
        </w:tc>
        <w:tc>
          <w:tcPr>
            <w:tcW w:w="1170" w:type="dxa"/>
          </w:tcPr>
          <w:p w14:paraId="717DAECF" w14:textId="77777777" w:rsidR="00AC1205" w:rsidRDefault="00000000">
            <w:pPr>
              <w:jc w:val="right"/>
            </w:pPr>
            <w:r>
              <w:rPr>
                <w:rFonts w:ascii="Consolas" w:eastAsia="Consolas" w:hAnsi="Consolas" w:cs="Consolas"/>
                <w:sz w:val="16"/>
              </w:rPr>
              <w:t>170</w:t>
            </w:r>
          </w:p>
        </w:tc>
        <w:tc>
          <w:tcPr>
            <w:tcW w:w="1170" w:type="dxa"/>
          </w:tcPr>
          <w:p w14:paraId="717DAED0" w14:textId="77777777" w:rsidR="00AC1205" w:rsidRDefault="00000000">
            <w:pPr>
              <w:jc w:val="right"/>
            </w:pPr>
            <w:r>
              <w:rPr>
                <w:rFonts w:ascii="Consolas" w:eastAsia="Consolas" w:hAnsi="Consolas" w:cs="Consolas"/>
                <w:sz w:val="16"/>
              </w:rPr>
              <w:t>334</w:t>
            </w:r>
          </w:p>
        </w:tc>
        <w:tc>
          <w:tcPr>
            <w:tcW w:w="1170" w:type="dxa"/>
          </w:tcPr>
          <w:p w14:paraId="717DAED1" w14:textId="77777777" w:rsidR="00AC1205" w:rsidRDefault="00000000">
            <w:pPr>
              <w:jc w:val="right"/>
            </w:pPr>
            <w:r>
              <w:rPr>
                <w:rFonts w:ascii="Consolas" w:eastAsia="Consolas" w:hAnsi="Consolas" w:cs="Consolas"/>
                <w:sz w:val="16"/>
              </w:rPr>
              <w:t>522</w:t>
            </w:r>
          </w:p>
        </w:tc>
        <w:tc>
          <w:tcPr>
            <w:tcW w:w="1170" w:type="dxa"/>
          </w:tcPr>
          <w:p w14:paraId="717DAED2" w14:textId="77777777" w:rsidR="00AC1205" w:rsidRDefault="00000000">
            <w:pPr>
              <w:jc w:val="right"/>
            </w:pPr>
            <w:r>
              <w:rPr>
                <w:rFonts w:ascii="Consolas" w:eastAsia="Consolas" w:hAnsi="Consolas" w:cs="Consolas"/>
                <w:sz w:val="16"/>
              </w:rPr>
              <w:t>10,012</w:t>
            </w:r>
          </w:p>
        </w:tc>
        <w:tc>
          <w:tcPr>
            <w:tcW w:w="1170" w:type="dxa"/>
          </w:tcPr>
          <w:p w14:paraId="717DAED3" w14:textId="77777777" w:rsidR="00AC1205" w:rsidRDefault="00000000">
            <w:pPr>
              <w:jc w:val="right"/>
            </w:pPr>
            <w:r>
              <w:rPr>
                <w:rFonts w:ascii="Consolas" w:eastAsia="Consolas" w:hAnsi="Consolas" w:cs="Consolas"/>
                <w:sz w:val="16"/>
              </w:rPr>
              <w:t>0</w:t>
            </w:r>
          </w:p>
        </w:tc>
      </w:tr>
      <w:tr w:rsidR="00AC1205" w14:paraId="717DAEDD" w14:textId="77777777">
        <w:tc>
          <w:tcPr>
            <w:tcW w:w="1170" w:type="dxa"/>
          </w:tcPr>
          <w:p w14:paraId="717DAED5" w14:textId="77777777" w:rsidR="00AC1205" w:rsidRDefault="00000000">
            <w:pPr>
              <w:jc w:val="right"/>
            </w:pPr>
            <w:r>
              <w:rPr>
                <w:rFonts w:ascii="Consolas" w:eastAsia="Consolas" w:hAnsi="Consolas" w:cs="Consolas"/>
                <w:sz w:val="16"/>
              </w:rPr>
              <w:t>10</w:t>
            </w:r>
          </w:p>
        </w:tc>
        <w:tc>
          <w:tcPr>
            <w:tcW w:w="1170" w:type="dxa"/>
          </w:tcPr>
          <w:p w14:paraId="717DAED6" w14:textId="77777777" w:rsidR="00AC1205" w:rsidRDefault="00000000">
            <w:pPr>
              <w:jc w:val="right"/>
            </w:pPr>
            <w:r>
              <w:rPr>
                <w:rFonts w:ascii="Consolas" w:eastAsia="Consolas" w:hAnsi="Consolas" w:cs="Consolas"/>
                <w:sz w:val="16"/>
              </w:rPr>
              <w:t>66</w:t>
            </w:r>
          </w:p>
        </w:tc>
        <w:tc>
          <w:tcPr>
            <w:tcW w:w="1170" w:type="dxa"/>
          </w:tcPr>
          <w:p w14:paraId="717DAED7" w14:textId="77777777" w:rsidR="00AC1205" w:rsidRDefault="00000000">
            <w:pPr>
              <w:jc w:val="right"/>
            </w:pPr>
            <w:r>
              <w:rPr>
                <w:rFonts w:ascii="Consolas" w:eastAsia="Consolas" w:hAnsi="Consolas" w:cs="Consolas"/>
                <w:sz w:val="16"/>
              </w:rPr>
              <w:t>3,862</w:t>
            </w:r>
          </w:p>
        </w:tc>
        <w:tc>
          <w:tcPr>
            <w:tcW w:w="1170" w:type="dxa"/>
          </w:tcPr>
          <w:p w14:paraId="717DAED8" w14:textId="77777777" w:rsidR="00AC1205" w:rsidRDefault="00000000">
            <w:pPr>
              <w:jc w:val="right"/>
            </w:pPr>
            <w:r>
              <w:rPr>
                <w:rFonts w:ascii="Consolas" w:eastAsia="Consolas" w:hAnsi="Consolas" w:cs="Consolas"/>
                <w:sz w:val="16"/>
              </w:rPr>
              <w:t>30,082</w:t>
            </w:r>
          </w:p>
        </w:tc>
        <w:tc>
          <w:tcPr>
            <w:tcW w:w="1170" w:type="dxa"/>
          </w:tcPr>
          <w:p w14:paraId="717DAED9" w14:textId="77777777" w:rsidR="00AC1205" w:rsidRDefault="00000000">
            <w:pPr>
              <w:jc w:val="right"/>
            </w:pPr>
            <w:r>
              <w:rPr>
                <w:rFonts w:ascii="Consolas" w:eastAsia="Consolas" w:hAnsi="Consolas" w:cs="Consolas"/>
                <w:sz w:val="16"/>
              </w:rPr>
              <w:t>13,466</w:t>
            </w:r>
          </w:p>
        </w:tc>
        <w:tc>
          <w:tcPr>
            <w:tcW w:w="1170" w:type="dxa"/>
          </w:tcPr>
          <w:p w14:paraId="717DAEDA" w14:textId="77777777" w:rsidR="00AC1205" w:rsidRDefault="00000000">
            <w:pPr>
              <w:jc w:val="right"/>
            </w:pPr>
            <w:r>
              <w:rPr>
                <w:rFonts w:ascii="Consolas" w:eastAsia="Consolas" w:hAnsi="Consolas" w:cs="Consolas"/>
                <w:sz w:val="16"/>
              </w:rPr>
              <w:t>157,242</w:t>
            </w:r>
          </w:p>
        </w:tc>
        <w:tc>
          <w:tcPr>
            <w:tcW w:w="1170" w:type="dxa"/>
          </w:tcPr>
          <w:p w14:paraId="717DAEDB" w14:textId="77777777" w:rsidR="00AC1205" w:rsidRDefault="00000000">
            <w:pPr>
              <w:jc w:val="right"/>
            </w:pPr>
            <w:r>
              <w:rPr>
                <w:rFonts w:ascii="Consolas" w:eastAsia="Consolas" w:hAnsi="Consolas" w:cs="Consolas"/>
                <w:sz w:val="16"/>
              </w:rPr>
              <w:t>28,621</w:t>
            </w:r>
          </w:p>
        </w:tc>
        <w:tc>
          <w:tcPr>
            <w:tcW w:w="1170" w:type="dxa"/>
          </w:tcPr>
          <w:p w14:paraId="717DAEDC" w14:textId="77777777" w:rsidR="00AC1205" w:rsidRDefault="00000000">
            <w:pPr>
              <w:jc w:val="right"/>
            </w:pPr>
            <w:r>
              <w:rPr>
                <w:rFonts w:ascii="Consolas" w:eastAsia="Consolas" w:hAnsi="Consolas" w:cs="Consolas"/>
                <w:sz w:val="16"/>
              </w:rPr>
              <w:t>0</w:t>
            </w:r>
          </w:p>
        </w:tc>
      </w:tr>
      <w:tr w:rsidR="00AC1205" w14:paraId="717DAEE6" w14:textId="77777777">
        <w:tc>
          <w:tcPr>
            <w:tcW w:w="1170" w:type="dxa"/>
          </w:tcPr>
          <w:p w14:paraId="717DAEDE" w14:textId="77777777" w:rsidR="00AC1205" w:rsidRDefault="00000000">
            <w:pPr>
              <w:jc w:val="right"/>
            </w:pPr>
            <w:r>
              <w:rPr>
                <w:rFonts w:ascii="Consolas" w:eastAsia="Consolas" w:hAnsi="Consolas" w:cs="Consolas"/>
                <w:sz w:val="16"/>
              </w:rPr>
              <w:t>.</w:t>
            </w:r>
          </w:p>
        </w:tc>
        <w:tc>
          <w:tcPr>
            <w:tcW w:w="1170" w:type="dxa"/>
          </w:tcPr>
          <w:p w14:paraId="717DAEDF" w14:textId="77777777" w:rsidR="00AC1205" w:rsidRDefault="00000000">
            <w:pPr>
              <w:jc w:val="right"/>
            </w:pPr>
            <w:r>
              <w:rPr>
                <w:rFonts w:ascii="Consolas" w:eastAsia="Consolas" w:hAnsi="Consolas" w:cs="Consolas"/>
                <w:sz w:val="16"/>
              </w:rPr>
              <w:t>0</w:t>
            </w:r>
          </w:p>
        </w:tc>
        <w:tc>
          <w:tcPr>
            <w:tcW w:w="1170" w:type="dxa"/>
          </w:tcPr>
          <w:p w14:paraId="717DAEE0" w14:textId="77777777" w:rsidR="00AC1205" w:rsidRDefault="00000000">
            <w:pPr>
              <w:jc w:val="right"/>
            </w:pPr>
            <w:r>
              <w:rPr>
                <w:rFonts w:ascii="Consolas" w:eastAsia="Consolas" w:hAnsi="Consolas" w:cs="Consolas"/>
                <w:sz w:val="16"/>
              </w:rPr>
              <w:t>1,051</w:t>
            </w:r>
          </w:p>
        </w:tc>
        <w:tc>
          <w:tcPr>
            <w:tcW w:w="1170" w:type="dxa"/>
          </w:tcPr>
          <w:p w14:paraId="717DAEE1" w14:textId="77777777" w:rsidR="00AC1205" w:rsidRDefault="00000000">
            <w:pPr>
              <w:jc w:val="right"/>
            </w:pPr>
            <w:r>
              <w:rPr>
                <w:rFonts w:ascii="Consolas" w:eastAsia="Consolas" w:hAnsi="Consolas" w:cs="Consolas"/>
                <w:sz w:val="16"/>
              </w:rPr>
              <w:t>241</w:t>
            </w:r>
          </w:p>
        </w:tc>
        <w:tc>
          <w:tcPr>
            <w:tcW w:w="1170" w:type="dxa"/>
          </w:tcPr>
          <w:p w14:paraId="717DAEE2" w14:textId="77777777" w:rsidR="00AC1205" w:rsidRDefault="00000000">
            <w:pPr>
              <w:jc w:val="right"/>
            </w:pPr>
            <w:r>
              <w:rPr>
                <w:rFonts w:ascii="Consolas" w:eastAsia="Consolas" w:hAnsi="Consolas" w:cs="Consolas"/>
                <w:sz w:val="16"/>
              </w:rPr>
              <w:t>1</w:t>
            </w:r>
          </w:p>
        </w:tc>
        <w:tc>
          <w:tcPr>
            <w:tcW w:w="1170" w:type="dxa"/>
          </w:tcPr>
          <w:p w14:paraId="717DAEE3" w14:textId="77777777" w:rsidR="00AC1205" w:rsidRDefault="00000000">
            <w:pPr>
              <w:jc w:val="right"/>
            </w:pPr>
            <w:r>
              <w:rPr>
                <w:rFonts w:ascii="Consolas" w:eastAsia="Consolas" w:hAnsi="Consolas" w:cs="Consolas"/>
                <w:sz w:val="16"/>
              </w:rPr>
              <w:t>0</w:t>
            </w:r>
          </w:p>
        </w:tc>
        <w:tc>
          <w:tcPr>
            <w:tcW w:w="1170" w:type="dxa"/>
          </w:tcPr>
          <w:p w14:paraId="717DAEE4" w14:textId="77777777" w:rsidR="00AC1205" w:rsidRDefault="00000000">
            <w:pPr>
              <w:jc w:val="right"/>
            </w:pPr>
            <w:r>
              <w:rPr>
                <w:rFonts w:ascii="Consolas" w:eastAsia="Consolas" w:hAnsi="Consolas" w:cs="Consolas"/>
                <w:sz w:val="16"/>
              </w:rPr>
              <w:t>4</w:t>
            </w:r>
          </w:p>
        </w:tc>
        <w:tc>
          <w:tcPr>
            <w:tcW w:w="1170" w:type="dxa"/>
          </w:tcPr>
          <w:p w14:paraId="717DAEE5" w14:textId="77777777" w:rsidR="00AC1205" w:rsidRDefault="00000000">
            <w:pPr>
              <w:jc w:val="right"/>
            </w:pPr>
            <w:r>
              <w:rPr>
                <w:rFonts w:ascii="Consolas" w:eastAsia="Consolas" w:hAnsi="Consolas" w:cs="Consolas"/>
                <w:sz w:val="16"/>
              </w:rPr>
              <w:t>116,355</w:t>
            </w:r>
          </w:p>
        </w:tc>
      </w:tr>
      <w:tr w:rsidR="00AC1205" w14:paraId="717DAEEF" w14:textId="77777777">
        <w:tc>
          <w:tcPr>
            <w:tcW w:w="1170" w:type="dxa"/>
            <w:tcBorders>
              <w:bottom w:val="single" w:sz="0" w:space="0" w:color="000000"/>
            </w:tcBorders>
          </w:tcPr>
          <w:p w14:paraId="717DAEE7" w14:textId="77777777" w:rsidR="00AC1205" w:rsidRDefault="00000000">
            <w:pPr>
              <w:jc w:val="right"/>
            </w:pPr>
            <w:r>
              <w:rPr>
                <w:rFonts w:ascii="Consolas" w:eastAsia="Consolas" w:hAnsi="Consolas" w:cs="Consolas"/>
                <w:sz w:val="16"/>
              </w:rPr>
              <w:t>.a</w:t>
            </w:r>
          </w:p>
        </w:tc>
        <w:tc>
          <w:tcPr>
            <w:tcW w:w="1170" w:type="dxa"/>
            <w:tcBorders>
              <w:bottom w:val="single" w:sz="0" w:space="0" w:color="000000"/>
            </w:tcBorders>
          </w:tcPr>
          <w:p w14:paraId="717DAEE8"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EE9"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EEA" w14:textId="77777777" w:rsidR="00AC1205" w:rsidRDefault="00000000">
            <w:pPr>
              <w:jc w:val="right"/>
            </w:pPr>
            <w:r>
              <w:rPr>
                <w:rFonts w:ascii="Consolas" w:eastAsia="Consolas" w:hAnsi="Consolas" w:cs="Consolas"/>
                <w:sz w:val="16"/>
              </w:rPr>
              <w:t>3,364</w:t>
            </w:r>
          </w:p>
        </w:tc>
        <w:tc>
          <w:tcPr>
            <w:tcW w:w="1170" w:type="dxa"/>
            <w:tcBorders>
              <w:bottom w:val="single" w:sz="0" w:space="0" w:color="000000"/>
            </w:tcBorders>
          </w:tcPr>
          <w:p w14:paraId="717DAEE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EE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EE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EEE" w14:textId="77777777" w:rsidR="00AC1205" w:rsidRDefault="00000000">
            <w:pPr>
              <w:jc w:val="right"/>
            </w:pPr>
            <w:r>
              <w:rPr>
                <w:rFonts w:ascii="Consolas" w:eastAsia="Consolas" w:hAnsi="Consolas" w:cs="Consolas"/>
                <w:sz w:val="16"/>
              </w:rPr>
              <w:t>0</w:t>
            </w:r>
          </w:p>
        </w:tc>
      </w:tr>
      <w:tr w:rsidR="00AC1205" w14:paraId="717DAEF8" w14:textId="77777777">
        <w:tc>
          <w:tcPr>
            <w:tcW w:w="0" w:type="auto"/>
            <w:tcBorders>
              <w:top w:val="single" w:sz="0" w:space="0" w:color="000000"/>
              <w:bottom w:val="single" w:sz="0" w:space="0" w:color="000000"/>
            </w:tcBorders>
          </w:tcPr>
          <w:p w14:paraId="717DAEF0"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EF1"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EF2"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EF3"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EF4"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EF5"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EF6"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EF7" w14:textId="77777777" w:rsidR="00AC1205" w:rsidRDefault="00000000">
            <w:pPr>
              <w:jc w:val="right"/>
            </w:pPr>
            <w:r>
              <w:rPr>
                <w:rFonts w:ascii="Consolas" w:eastAsia="Consolas" w:hAnsi="Consolas" w:cs="Consolas"/>
                <w:sz w:val="16"/>
              </w:rPr>
              <w:t>116,355</w:t>
            </w:r>
          </w:p>
        </w:tc>
      </w:tr>
    </w:tbl>
    <w:p w14:paraId="717DAEF9" w14:textId="77777777" w:rsidR="00AC1205" w:rsidRDefault="00AC1205"/>
    <w:p w14:paraId="717DAEFA" w14:textId="77777777" w:rsidR="00AC1205" w:rsidRDefault="00000000">
      <w:r>
        <w:br/>
      </w:r>
    </w:p>
    <w:p w14:paraId="717DAEFB" w14:textId="77777777" w:rsidR="00AC1205" w:rsidRDefault="00000000">
      <w:pPr>
        <w:shd w:val="solid" w:color="B0C4DE" w:fill="auto"/>
      </w:pPr>
      <w:r>
        <w:rPr>
          <w:b/>
          <w:sz w:val="26"/>
        </w:rPr>
        <w:t>grewup_US</w:t>
      </w:r>
    </w:p>
    <w:p w14:paraId="717DAEFC" w14:textId="77777777" w:rsidR="00AC1205" w:rsidRDefault="00000000">
      <w:pPr>
        <w:rPr>
          <w:color w:val="4682B4"/>
        </w:rPr>
      </w:pPr>
      <w:r>
        <w:rPr>
          <w:color w:val="4682B4"/>
        </w:rPr>
        <w:t>Grew up in US y/n (US only)</w:t>
      </w:r>
      <w:r>
        <w:rPr>
          <w:color w:val="4682B4"/>
        </w:rPr>
        <w:br/>
        <w:t xml:space="preserve">   (0):   Grew up in US State</w:t>
      </w:r>
      <w:r>
        <w:rPr>
          <w:color w:val="4682B4"/>
        </w:rPr>
        <w:br/>
        <w:t xml:space="preserve">   (1):   Grew up outside US</w:t>
      </w:r>
      <w:r>
        <w:rPr>
          <w:color w:val="4682B4"/>
        </w:rPr>
        <w:br/>
      </w:r>
    </w:p>
    <w:p w14:paraId="717DAEFD"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EFF" w14:textId="77777777">
        <w:tc>
          <w:tcPr>
            <w:tcW w:w="9360" w:type="dxa"/>
            <w:gridSpan w:val="6"/>
          </w:tcPr>
          <w:p w14:paraId="717DAEFE" w14:textId="77777777" w:rsidR="00AC1205" w:rsidRDefault="00000000">
            <w:r>
              <w:rPr>
                <w:rFonts w:ascii="Consolas" w:eastAsia="Consolas" w:hAnsi="Consolas" w:cs="Consolas"/>
                <w:b/>
                <w:sz w:val="18"/>
              </w:rPr>
              <w:t xml:space="preserve">       Name: </w:t>
            </w:r>
            <w:r>
              <w:rPr>
                <w:rFonts w:ascii="Consolas" w:eastAsia="Consolas" w:hAnsi="Consolas" w:cs="Consolas"/>
                <w:sz w:val="18"/>
              </w:rPr>
              <w:t>grewup_US</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Grew up in US y/n (US only)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2,609,130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0.27           </w:t>
            </w:r>
            <w:r>
              <w:rPr>
                <w:rFonts w:ascii="Consolas" w:eastAsia="Consolas" w:hAnsi="Consolas" w:cs="Consolas"/>
                <w:sz w:val="18"/>
              </w:rPr>
              <w:br/>
            </w:r>
          </w:p>
        </w:tc>
      </w:tr>
      <w:tr w:rsidR="00AC1205" w14:paraId="717DAF06" w14:textId="77777777">
        <w:tc>
          <w:tcPr>
            <w:tcW w:w="1560" w:type="dxa"/>
          </w:tcPr>
          <w:p w14:paraId="717DAF00" w14:textId="77777777" w:rsidR="00AC1205" w:rsidRDefault="00AC1205"/>
        </w:tc>
        <w:tc>
          <w:tcPr>
            <w:tcW w:w="1560" w:type="dxa"/>
            <w:tcBorders>
              <w:top w:val="single" w:sz="0" w:space="0" w:color="000000"/>
              <w:bottom w:val="single" w:sz="0" w:space="0" w:color="000000"/>
            </w:tcBorders>
          </w:tcPr>
          <w:p w14:paraId="717DAF01"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F02"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F03"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F04" w14:textId="77777777" w:rsidR="00AC1205" w:rsidRDefault="00000000">
            <w:pPr>
              <w:jc w:val="right"/>
            </w:pPr>
            <w:r>
              <w:rPr>
                <w:rFonts w:ascii="Consolas" w:eastAsia="Consolas" w:hAnsi="Consolas" w:cs="Consolas"/>
                <w:b/>
                <w:sz w:val="18"/>
              </w:rPr>
              <w:t>Percent</w:t>
            </w:r>
          </w:p>
        </w:tc>
        <w:tc>
          <w:tcPr>
            <w:tcW w:w="1560" w:type="dxa"/>
          </w:tcPr>
          <w:p w14:paraId="717DAF05" w14:textId="77777777" w:rsidR="00AC1205" w:rsidRDefault="00AC1205"/>
        </w:tc>
      </w:tr>
      <w:tr w:rsidR="00AC1205" w14:paraId="717DAF0D" w14:textId="77777777">
        <w:tc>
          <w:tcPr>
            <w:tcW w:w="1560" w:type="dxa"/>
            <w:tcBorders>
              <w:right w:val="nil"/>
            </w:tcBorders>
          </w:tcPr>
          <w:p w14:paraId="717DAF07" w14:textId="77777777" w:rsidR="00AC1205" w:rsidRDefault="00AC1205"/>
        </w:tc>
        <w:tc>
          <w:tcPr>
            <w:tcW w:w="1560" w:type="dxa"/>
            <w:tcBorders>
              <w:top w:val="single" w:sz="0" w:space="0" w:color="000000"/>
              <w:left w:val="nil"/>
              <w:bottom w:val="single" w:sz="0" w:space="0" w:color="D3D3D3"/>
            </w:tcBorders>
          </w:tcPr>
          <w:p w14:paraId="717DAF08" w14:textId="77777777" w:rsidR="00AC1205" w:rsidRDefault="00000000">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717DAF09" w14:textId="77777777" w:rsidR="00AC1205" w:rsidRDefault="00000000">
            <w:r>
              <w:rPr>
                <w:rFonts w:ascii="Consolas" w:eastAsia="Consolas" w:hAnsi="Consolas" w:cs="Consolas"/>
                <w:sz w:val="16"/>
              </w:rPr>
              <w:t>MV general (DK/NA)</w:t>
            </w:r>
          </w:p>
        </w:tc>
        <w:tc>
          <w:tcPr>
            <w:tcW w:w="1560" w:type="dxa"/>
            <w:tcBorders>
              <w:top w:val="single" w:sz="0" w:space="0" w:color="000000"/>
              <w:bottom w:val="single" w:sz="0" w:space="0" w:color="D3D3D3"/>
            </w:tcBorders>
          </w:tcPr>
          <w:p w14:paraId="717DAF0A" w14:textId="77777777" w:rsidR="00AC1205" w:rsidRDefault="00000000">
            <w:pPr>
              <w:jc w:val="right"/>
            </w:pPr>
            <w:r>
              <w:rPr>
                <w:rFonts w:ascii="Consolas" w:eastAsia="Consolas" w:hAnsi="Consolas" w:cs="Consolas"/>
                <w:sz w:val="16"/>
              </w:rPr>
              <w:t xml:space="preserve">     8,110</w:t>
            </w:r>
          </w:p>
        </w:tc>
        <w:tc>
          <w:tcPr>
            <w:tcW w:w="1560" w:type="dxa"/>
            <w:tcBorders>
              <w:top w:val="single" w:sz="0" w:space="0" w:color="000000"/>
              <w:bottom w:val="single" w:sz="0" w:space="0" w:color="D3D3D3"/>
            </w:tcBorders>
          </w:tcPr>
          <w:p w14:paraId="717DAF0B" w14:textId="77777777" w:rsidR="00AC1205" w:rsidRDefault="00000000">
            <w:pPr>
              <w:jc w:val="right"/>
            </w:pPr>
            <w:r>
              <w:rPr>
                <w:rFonts w:ascii="Consolas" w:eastAsia="Consolas" w:hAnsi="Consolas" w:cs="Consolas"/>
                <w:sz w:val="16"/>
              </w:rPr>
              <w:t xml:space="preserve">      0.3</w:t>
            </w:r>
          </w:p>
        </w:tc>
        <w:tc>
          <w:tcPr>
            <w:tcW w:w="1560" w:type="dxa"/>
          </w:tcPr>
          <w:p w14:paraId="717DAF0C" w14:textId="77777777" w:rsidR="00AC1205" w:rsidRDefault="00AC1205"/>
        </w:tc>
      </w:tr>
      <w:tr w:rsidR="00AC1205" w14:paraId="717DAF14" w14:textId="77777777">
        <w:tc>
          <w:tcPr>
            <w:tcW w:w="1560" w:type="dxa"/>
            <w:tcBorders>
              <w:right w:val="nil"/>
            </w:tcBorders>
          </w:tcPr>
          <w:p w14:paraId="717DAF0E" w14:textId="77777777" w:rsidR="00AC1205" w:rsidRDefault="00AC1205"/>
        </w:tc>
        <w:tc>
          <w:tcPr>
            <w:tcW w:w="1560" w:type="dxa"/>
            <w:tcBorders>
              <w:top w:val="single" w:sz="0" w:space="0" w:color="D3D3D3"/>
              <w:left w:val="nil"/>
              <w:bottom w:val="single" w:sz="0" w:space="0" w:color="D3D3D3"/>
            </w:tcBorders>
          </w:tcPr>
          <w:p w14:paraId="717DAF0F"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AF10" w14:textId="77777777" w:rsidR="00AC1205" w:rsidRDefault="00000000">
            <w:r>
              <w:rPr>
                <w:rFonts w:ascii="Consolas" w:eastAsia="Consolas" w:hAnsi="Consolas" w:cs="Consolas"/>
                <w:sz w:val="16"/>
              </w:rPr>
              <w:t>Grew up in US State</w:t>
            </w:r>
          </w:p>
        </w:tc>
        <w:tc>
          <w:tcPr>
            <w:tcW w:w="1560" w:type="dxa"/>
            <w:tcBorders>
              <w:top w:val="single" w:sz="0" w:space="0" w:color="D3D3D3"/>
              <w:bottom w:val="single" w:sz="0" w:space="0" w:color="D3D3D3"/>
            </w:tcBorders>
          </w:tcPr>
          <w:p w14:paraId="717DAF11" w14:textId="77777777" w:rsidR="00AC1205" w:rsidRDefault="00000000">
            <w:pPr>
              <w:jc w:val="right"/>
            </w:pPr>
            <w:r>
              <w:rPr>
                <w:rFonts w:ascii="Consolas" w:eastAsia="Consolas" w:hAnsi="Consolas" w:cs="Consolas"/>
                <w:sz w:val="16"/>
              </w:rPr>
              <w:t xml:space="preserve">   446,639</w:t>
            </w:r>
          </w:p>
        </w:tc>
        <w:tc>
          <w:tcPr>
            <w:tcW w:w="1560" w:type="dxa"/>
            <w:tcBorders>
              <w:top w:val="single" w:sz="0" w:space="0" w:color="D3D3D3"/>
              <w:bottom w:val="single" w:sz="0" w:space="0" w:color="D3D3D3"/>
            </w:tcBorders>
          </w:tcPr>
          <w:p w14:paraId="717DAF12" w14:textId="77777777" w:rsidR="00AC1205" w:rsidRDefault="00000000">
            <w:pPr>
              <w:jc w:val="right"/>
            </w:pPr>
            <w:r>
              <w:rPr>
                <w:rFonts w:ascii="Consolas" w:eastAsia="Consolas" w:hAnsi="Consolas" w:cs="Consolas"/>
                <w:sz w:val="16"/>
              </w:rPr>
              <w:t xml:space="preserve">     14.5</w:t>
            </w:r>
          </w:p>
        </w:tc>
        <w:tc>
          <w:tcPr>
            <w:tcW w:w="1560" w:type="dxa"/>
          </w:tcPr>
          <w:p w14:paraId="717DAF13" w14:textId="77777777" w:rsidR="00AC1205" w:rsidRDefault="00AC1205"/>
        </w:tc>
      </w:tr>
      <w:tr w:rsidR="00AC1205" w14:paraId="717DAF1B" w14:textId="77777777">
        <w:tc>
          <w:tcPr>
            <w:tcW w:w="1560" w:type="dxa"/>
            <w:tcBorders>
              <w:right w:val="nil"/>
            </w:tcBorders>
          </w:tcPr>
          <w:p w14:paraId="717DAF15" w14:textId="77777777" w:rsidR="00AC1205" w:rsidRDefault="00AC1205"/>
        </w:tc>
        <w:tc>
          <w:tcPr>
            <w:tcW w:w="1560" w:type="dxa"/>
            <w:tcBorders>
              <w:top w:val="single" w:sz="0" w:space="0" w:color="D3D3D3"/>
              <w:left w:val="nil"/>
              <w:bottom w:val="single" w:sz="0" w:space="0" w:color="D3D3D3"/>
            </w:tcBorders>
          </w:tcPr>
          <w:p w14:paraId="717DAF16"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F17" w14:textId="77777777" w:rsidR="00AC1205" w:rsidRDefault="00000000">
            <w:r>
              <w:rPr>
                <w:rFonts w:ascii="Consolas" w:eastAsia="Consolas" w:hAnsi="Consolas" w:cs="Consolas"/>
                <w:sz w:val="16"/>
              </w:rPr>
              <w:t>Grew up outside US</w:t>
            </w:r>
          </w:p>
        </w:tc>
        <w:tc>
          <w:tcPr>
            <w:tcW w:w="1560" w:type="dxa"/>
            <w:tcBorders>
              <w:top w:val="single" w:sz="0" w:space="0" w:color="D3D3D3"/>
              <w:bottom w:val="single" w:sz="0" w:space="0" w:color="D3D3D3"/>
            </w:tcBorders>
          </w:tcPr>
          <w:p w14:paraId="717DAF18" w14:textId="77777777" w:rsidR="00AC1205" w:rsidRDefault="00000000">
            <w:pPr>
              <w:jc w:val="right"/>
            </w:pPr>
            <w:r>
              <w:rPr>
                <w:rFonts w:ascii="Consolas" w:eastAsia="Consolas" w:hAnsi="Consolas" w:cs="Consolas"/>
                <w:sz w:val="16"/>
              </w:rPr>
              <w:t xml:space="preserve">    28,561</w:t>
            </w:r>
          </w:p>
        </w:tc>
        <w:tc>
          <w:tcPr>
            <w:tcW w:w="1560" w:type="dxa"/>
            <w:tcBorders>
              <w:top w:val="single" w:sz="0" w:space="0" w:color="D3D3D3"/>
              <w:bottom w:val="single" w:sz="0" w:space="0" w:color="D3D3D3"/>
            </w:tcBorders>
          </w:tcPr>
          <w:p w14:paraId="717DAF19" w14:textId="77777777" w:rsidR="00AC1205" w:rsidRDefault="00000000">
            <w:pPr>
              <w:jc w:val="right"/>
            </w:pPr>
            <w:r>
              <w:rPr>
                <w:rFonts w:ascii="Consolas" w:eastAsia="Consolas" w:hAnsi="Consolas" w:cs="Consolas"/>
                <w:sz w:val="16"/>
              </w:rPr>
              <w:t xml:space="preserve">      0.9</w:t>
            </w:r>
          </w:p>
        </w:tc>
        <w:tc>
          <w:tcPr>
            <w:tcW w:w="1560" w:type="dxa"/>
          </w:tcPr>
          <w:p w14:paraId="717DAF1A" w14:textId="77777777" w:rsidR="00AC1205" w:rsidRDefault="00AC1205"/>
        </w:tc>
      </w:tr>
      <w:tr w:rsidR="00AC1205" w14:paraId="717DAF22" w14:textId="77777777">
        <w:tc>
          <w:tcPr>
            <w:tcW w:w="1560" w:type="dxa"/>
            <w:tcBorders>
              <w:right w:val="nil"/>
            </w:tcBorders>
          </w:tcPr>
          <w:p w14:paraId="717DAF1C" w14:textId="77777777" w:rsidR="00AC1205" w:rsidRDefault="00AC1205"/>
        </w:tc>
        <w:tc>
          <w:tcPr>
            <w:tcW w:w="1560" w:type="dxa"/>
            <w:tcBorders>
              <w:top w:val="single" w:sz="0" w:space="0" w:color="D3D3D3"/>
              <w:left w:val="nil"/>
              <w:bottom w:val="single" w:sz="0" w:space="0" w:color="000000"/>
            </w:tcBorders>
          </w:tcPr>
          <w:p w14:paraId="717DAF1D"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F1E" w14:textId="77777777" w:rsidR="00AC1205" w:rsidRDefault="00AC1205"/>
        </w:tc>
        <w:tc>
          <w:tcPr>
            <w:tcW w:w="1560" w:type="dxa"/>
            <w:tcBorders>
              <w:top w:val="single" w:sz="0" w:space="0" w:color="D3D3D3"/>
              <w:bottom w:val="single" w:sz="0" w:space="0" w:color="000000"/>
            </w:tcBorders>
          </w:tcPr>
          <w:p w14:paraId="717DAF1F" w14:textId="77777777" w:rsidR="00AC1205" w:rsidRDefault="00000000">
            <w:pPr>
              <w:jc w:val="right"/>
            </w:pPr>
            <w:r>
              <w:rPr>
                <w:rFonts w:ascii="Consolas" w:eastAsia="Consolas" w:hAnsi="Consolas" w:cs="Consolas"/>
                <w:sz w:val="16"/>
              </w:rPr>
              <w:t xml:space="preserve">   2601020</w:t>
            </w:r>
          </w:p>
        </w:tc>
        <w:tc>
          <w:tcPr>
            <w:tcW w:w="1560" w:type="dxa"/>
            <w:tcBorders>
              <w:top w:val="single" w:sz="0" w:space="0" w:color="D3D3D3"/>
              <w:bottom w:val="single" w:sz="0" w:space="0" w:color="000000"/>
            </w:tcBorders>
          </w:tcPr>
          <w:p w14:paraId="717DAF20" w14:textId="77777777" w:rsidR="00AC1205" w:rsidRDefault="00000000">
            <w:pPr>
              <w:jc w:val="right"/>
            </w:pPr>
            <w:r>
              <w:rPr>
                <w:rFonts w:ascii="Consolas" w:eastAsia="Consolas" w:hAnsi="Consolas" w:cs="Consolas"/>
                <w:sz w:val="16"/>
              </w:rPr>
              <w:t xml:space="preserve">     84.3</w:t>
            </w:r>
          </w:p>
        </w:tc>
        <w:tc>
          <w:tcPr>
            <w:tcW w:w="1560" w:type="dxa"/>
          </w:tcPr>
          <w:p w14:paraId="717DAF21" w14:textId="77777777" w:rsidR="00AC1205" w:rsidRDefault="00AC1205"/>
        </w:tc>
      </w:tr>
      <w:tr w:rsidR="00AC1205" w14:paraId="717DAF29" w14:textId="77777777">
        <w:tc>
          <w:tcPr>
            <w:tcW w:w="1560" w:type="dxa"/>
          </w:tcPr>
          <w:p w14:paraId="717DAF23" w14:textId="77777777" w:rsidR="00AC1205" w:rsidRDefault="00AC1205"/>
        </w:tc>
        <w:tc>
          <w:tcPr>
            <w:tcW w:w="1560" w:type="dxa"/>
            <w:tcBorders>
              <w:top w:val="single" w:sz="0" w:space="0" w:color="000000"/>
              <w:bottom w:val="single" w:sz="0" w:space="0" w:color="000000"/>
            </w:tcBorders>
          </w:tcPr>
          <w:p w14:paraId="717DAF24" w14:textId="77777777" w:rsidR="00AC1205" w:rsidRDefault="00AC1205"/>
        </w:tc>
        <w:tc>
          <w:tcPr>
            <w:tcW w:w="1560" w:type="dxa"/>
            <w:tcBorders>
              <w:top w:val="single" w:sz="0" w:space="0" w:color="000000"/>
              <w:bottom w:val="single" w:sz="0" w:space="0" w:color="000000"/>
            </w:tcBorders>
          </w:tcPr>
          <w:p w14:paraId="717DAF25"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F26"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F27" w14:textId="77777777" w:rsidR="00AC1205" w:rsidRDefault="00AC1205"/>
        </w:tc>
        <w:tc>
          <w:tcPr>
            <w:tcW w:w="1560" w:type="dxa"/>
          </w:tcPr>
          <w:p w14:paraId="717DAF28" w14:textId="77777777" w:rsidR="00AC1205" w:rsidRDefault="00AC1205"/>
        </w:tc>
      </w:tr>
    </w:tbl>
    <w:p w14:paraId="717DAF2A"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F33" w14:textId="77777777">
        <w:tc>
          <w:tcPr>
            <w:tcW w:w="1170" w:type="dxa"/>
            <w:tcBorders>
              <w:top w:val="single" w:sz="0" w:space="0" w:color="000000"/>
              <w:bottom w:val="single" w:sz="0" w:space="0" w:color="000000"/>
            </w:tcBorders>
          </w:tcPr>
          <w:p w14:paraId="717DAF2B"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F2C"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F2D"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F2E"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F2F"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F30"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F31"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F32" w14:textId="77777777" w:rsidR="00AC1205" w:rsidRDefault="00000000">
            <w:pPr>
              <w:jc w:val="right"/>
            </w:pPr>
            <w:r>
              <w:rPr>
                <w:rFonts w:ascii="Consolas" w:eastAsia="Consolas" w:hAnsi="Consolas" w:cs="Consolas"/>
                <w:b/>
                <w:sz w:val="18"/>
              </w:rPr>
              <w:t>[8] NL</w:t>
            </w:r>
          </w:p>
        </w:tc>
      </w:tr>
      <w:tr w:rsidR="00AC1205" w14:paraId="717DAF3C" w14:textId="77777777">
        <w:tc>
          <w:tcPr>
            <w:tcW w:w="1170" w:type="dxa"/>
            <w:tcBorders>
              <w:top w:val="single" w:sz="0" w:space="0" w:color="000000"/>
            </w:tcBorders>
          </w:tcPr>
          <w:p w14:paraId="717DAF34" w14:textId="77777777" w:rsidR="00AC1205" w:rsidRDefault="00000000">
            <w:pPr>
              <w:jc w:val="right"/>
            </w:pPr>
            <w:r>
              <w:rPr>
                <w:rFonts w:ascii="Consolas" w:eastAsia="Consolas" w:hAnsi="Consolas" w:cs="Consolas"/>
                <w:sz w:val="16"/>
              </w:rPr>
              <w:t>-1</w:t>
            </w:r>
          </w:p>
        </w:tc>
        <w:tc>
          <w:tcPr>
            <w:tcW w:w="1170" w:type="dxa"/>
            <w:tcBorders>
              <w:top w:val="single" w:sz="0" w:space="0" w:color="000000"/>
            </w:tcBorders>
          </w:tcPr>
          <w:p w14:paraId="717DAF3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3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37" w14:textId="77777777" w:rsidR="00AC1205" w:rsidRDefault="00000000">
            <w:pPr>
              <w:jc w:val="right"/>
            </w:pPr>
            <w:r>
              <w:rPr>
                <w:rFonts w:ascii="Consolas" w:eastAsia="Consolas" w:hAnsi="Consolas" w:cs="Consolas"/>
                <w:sz w:val="16"/>
              </w:rPr>
              <w:t>8,110</w:t>
            </w:r>
          </w:p>
        </w:tc>
        <w:tc>
          <w:tcPr>
            <w:tcW w:w="1170" w:type="dxa"/>
            <w:tcBorders>
              <w:top w:val="single" w:sz="0" w:space="0" w:color="000000"/>
            </w:tcBorders>
          </w:tcPr>
          <w:p w14:paraId="717DAF3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3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3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3B" w14:textId="77777777" w:rsidR="00AC1205" w:rsidRDefault="00000000">
            <w:pPr>
              <w:jc w:val="right"/>
            </w:pPr>
            <w:r>
              <w:rPr>
                <w:rFonts w:ascii="Consolas" w:eastAsia="Consolas" w:hAnsi="Consolas" w:cs="Consolas"/>
                <w:sz w:val="16"/>
              </w:rPr>
              <w:t>0</w:t>
            </w:r>
          </w:p>
        </w:tc>
      </w:tr>
      <w:tr w:rsidR="00AC1205" w14:paraId="717DAF45" w14:textId="77777777">
        <w:tc>
          <w:tcPr>
            <w:tcW w:w="1170" w:type="dxa"/>
          </w:tcPr>
          <w:p w14:paraId="717DAF3D" w14:textId="77777777" w:rsidR="00AC1205" w:rsidRDefault="00000000">
            <w:pPr>
              <w:jc w:val="right"/>
            </w:pPr>
            <w:r>
              <w:rPr>
                <w:rFonts w:ascii="Consolas" w:eastAsia="Consolas" w:hAnsi="Consolas" w:cs="Consolas"/>
                <w:sz w:val="16"/>
              </w:rPr>
              <w:t>0</w:t>
            </w:r>
          </w:p>
        </w:tc>
        <w:tc>
          <w:tcPr>
            <w:tcW w:w="1170" w:type="dxa"/>
          </w:tcPr>
          <w:p w14:paraId="717DAF3E" w14:textId="77777777" w:rsidR="00AC1205" w:rsidRDefault="00000000">
            <w:pPr>
              <w:jc w:val="right"/>
            </w:pPr>
            <w:r>
              <w:rPr>
                <w:rFonts w:ascii="Consolas" w:eastAsia="Consolas" w:hAnsi="Consolas" w:cs="Consolas"/>
                <w:sz w:val="16"/>
              </w:rPr>
              <w:t>0</w:t>
            </w:r>
          </w:p>
        </w:tc>
        <w:tc>
          <w:tcPr>
            <w:tcW w:w="1170" w:type="dxa"/>
          </w:tcPr>
          <w:p w14:paraId="717DAF3F" w14:textId="77777777" w:rsidR="00AC1205" w:rsidRDefault="00000000">
            <w:pPr>
              <w:jc w:val="right"/>
            </w:pPr>
            <w:r>
              <w:rPr>
                <w:rFonts w:ascii="Consolas" w:eastAsia="Consolas" w:hAnsi="Consolas" w:cs="Consolas"/>
                <w:sz w:val="16"/>
              </w:rPr>
              <w:t>0</w:t>
            </w:r>
          </w:p>
        </w:tc>
        <w:tc>
          <w:tcPr>
            <w:tcW w:w="1170" w:type="dxa"/>
          </w:tcPr>
          <w:p w14:paraId="717DAF40" w14:textId="77777777" w:rsidR="00AC1205" w:rsidRDefault="00000000">
            <w:pPr>
              <w:jc w:val="right"/>
            </w:pPr>
            <w:r>
              <w:rPr>
                <w:rFonts w:ascii="Consolas" w:eastAsia="Consolas" w:hAnsi="Consolas" w:cs="Consolas"/>
                <w:sz w:val="16"/>
              </w:rPr>
              <w:t>446,639</w:t>
            </w:r>
          </w:p>
        </w:tc>
        <w:tc>
          <w:tcPr>
            <w:tcW w:w="1170" w:type="dxa"/>
          </w:tcPr>
          <w:p w14:paraId="717DAF41" w14:textId="77777777" w:rsidR="00AC1205" w:rsidRDefault="00000000">
            <w:pPr>
              <w:jc w:val="right"/>
            </w:pPr>
            <w:r>
              <w:rPr>
                <w:rFonts w:ascii="Consolas" w:eastAsia="Consolas" w:hAnsi="Consolas" w:cs="Consolas"/>
                <w:sz w:val="16"/>
              </w:rPr>
              <w:t>0</w:t>
            </w:r>
          </w:p>
        </w:tc>
        <w:tc>
          <w:tcPr>
            <w:tcW w:w="1170" w:type="dxa"/>
          </w:tcPr>
          <w:p w14:paraId="717DAF42" w14:textId="77777777" w:rsidR="00AC1205" w:rsidRDefault="00000000">
            <w:pPr>
              <w:jc w:val="right"/>
            </w:pPr>
            <w:r>
              <w:rPr>
                <w:rFonts w:ascii="Consolas" w:eastAsia="Consolas" w:hAnsi="Consolas" w:cs="Consolas"/>
                <w:sz w:val="16"/>
              </w:rPr>
              <w:t>0</w:t>
            </w:r>
          </w:p>
        </w:tc>
        <w:tc>
          <w:tcPr>
            <w:tcW w:w="1170" w:type="dxa"/>
          </w:tcPr>
          <w:p w14:paraId="717DAF43" w14:textId="77777777" w:rsidR="00AC1205" w:rsidRDefault="00000000">
            <w:pPr>
              <w:jc w:val="right"/>
            </w:pPr>
            <w:r>
              <w:rPr>
                <w:rFonts w:ascii="Consolas" w:eastAsia="Consolas" w:hAnsi="Consolas" w:cs="Consolas"/>
                <w:sz w:val="16"/>
              </w:rPr>
              <w:t>0</w:t>
            </w:r>
          </w:p>
        </w:tc>
        <w:tc>
          <w:tcPr>
            <w:tcW w:w="1170" w:type="dxa"/>
          </w:tcPr>
          <w:p w14:paraId="717DAF44" w14:textId="77777777" w:rsidR="00AC1205" w:rsidRDefault="00000000">
            <w:pPr>
              <w:jc w:val="right"/>
            </w:pPr>
            <w:r>
              <w:rPr>
                <w:rFonts w:ascii="Consolas" w:eastAsia="Consolas" w:hAnsi="Consolas" w:cs="Consolas"/>
                <w:sz w:val="16"/>
              </w:rPr>
              <w:t>0</w:t>
            </w:r>
          </w:p>
        </w:tc>
      </w:tr>
      <w:tr w:rsidR="00AC1205" w14:paraId="717DAF4E" w14:textId="77777777">
        <w:tc>
          <w:tcPr>
            <w:tcW w:w="1170" w:type="dxa"/>
          </w:tcPr>
          <w:p w14:paraId="717DAF46" w14:textId="77777777" w:rsidR="00AC1205" w:rsidRDefault="00000000">
            <w:pPr>
              <w:jc w:val="right"/>
            </w:pPr>
            <w:r>
              <w:rPr>
                <w:rFonts w:ascii="Consolas" w:eastAsia="Consolas" w:hAnsi="Consolas" w:cs="Consolas"/>
                <w:sz w:val="16"/>
              </w:rPr>
              <w:lastRenderedPageBreak/>
              <w:t>1</w:t>
            </w:r>
          </w:p>
        </w:tc>
        <w:tc>
          <w:tcPr>
            <w:tcW w:w="1170" w:type="dxa"/>
          </w:tcPr>
          <w:p w14:paraId="717DAF47" w14:textId="77777777" w:rsidR="00AC1205" w:rsidRDefault="00000000">
            <w:pPr>
              <w:jc w:val="right"/>
            </w:pPr>
            <w:r>
              <w:rPr>
                <w:rFonts w:ascii="Consolas" w:eastAsia="Consolas" w:hAnsi="Consolas" w:cs="Consolas"/>
                <w:sz w:val="16"/>
              </w:rPr>
              <w:t>0</w:t>
            </w:r>
          </w:p>
        </w:tc>
        <w:tc>
          <w:tcPr>
            <w:tcW w:w="1170" w:type="dxa"/>
          </w:tcPr>
          <w:p w14:paraId="717DAF48" w14:textId="77777777" w:rsidR="00AC1205" w:rsidRDefault="00000000">
            <w:pPr>
              <w:jc w:val="right"/>
            </w:pPr>
            <w:r>
              <w:rPr>
                <w:rFonts w:ascii="Consolas" w:eastAsia="Consolas" w:hAnsi="Consolas" w:cs="Consolas"/>
                <w:sz w:val="16"/>
              </w:rPr>
              <w:t>0</w:t>
            </w:r>
          </w:p>
        </w:tc>
        <w:tc>
          <w:tcPr>
            <w:tcW w:w="1170" w:type="dxa"/>
          </w:tcPr>
          <w:p w14:paraId="717DAF49" w14:textId="77777777" w:rsidR="00AC1205" w:rsidRDefault="00000000">
            <w:pPr>
              <w:jc w:val="right"/>
            </w:pPr>
            <w:r>
              <w:rPr>
                <w:rFonts w:ascii="Consolas" w:eastAsia="Consolas" w:hAnsi="Consolas" w:cs="Consolas"/>
                <w:sz w:val="16"/>
              </w:rPr>
              <w:t>28,561</w:t>
            </w:r>
          </w:p>
        </w:tc>
        <w:tc>
          <w:tcPr>
            <w:tcW w:w="1170" w:type="dxa"/>
          </w:tcPr>
          <w:p w14:paraId="717DAF4A" w14:textId="77777777" w:rsidR="00AC1205" w:rsidRDefault="00000000">
            <w:pPr>
              <w:jc w:val="right"/>
            </w:pPr>
            <w:r>
              <w:rPr>
                <w:rFonts w:ascii="Consolas" w:eastAsia="Consolas" w:hAnsi="Consolas" w:cs="Consolas"/>
                <w:sz w:val="16"/>
              </w:rPr>
              <w:t>0</w:t>
            </w:r>
          </w:p>
        </w:tc>
        <w:tc>
          <w:tcPr>
            <w:tcW w:w="1170" w:type="dxa"/>
          </w:tcPr>
          <w:p w14:paraId="717DAF4B" w14:textId="77777777" w:rsidR="00AC1205" w:rsidRDefault="00000000">
            <w:pPr>
              <w:jc w:val="right"/>
            </w:pPr>
            <w:r>
              <w:rPr>
                <w:rFonts w:ascii="Consolas" w:eastAsia="Consolas" w:hAnsi="Consolas" w:cs="Consolas"/>
                <w:sz w:val="16"/>
              </w:rPr>
              <w:t>0</w:t>
            </w:r>
          </w:p>
        </w:tc>
        <w:tc>
          <w:tcPr>
            <w:tcW w:w="1170" w:type="dxa"/>
          </w:tcPr>
          <w:p w14:paraId="717DAF4C" w14:textId="77777777" w:rsidR="00AC1205" w:rsidRDefault="00000000">
            <w:pPr>
              <w:jc w:val="right"/>
            </w:pPr>
            <w:r>
              <w:rPr>
                <w:rFonts w:ascii="Consolas" w:eastAsia="Consolas" w:hAnsi="Consolas" w:cs="Consolas"/>
                <w:sz w:val="16"/>
              </w:rPr>
              <w:t>0</w:t>
            </w:r>
          </w:p>
        </w:tc>
        <w:tc>
          <w:tcPr>
            <w:tcW w:w="1170" w:type="dxa"/>
          </w:tcPr>
          <w:p w14:paraId="717DAF4D" w14:textId="77777777" w:rsidR="00AC1205" w:rsidRDefault="00000000">
            <w:pPr>
              <w:jc w:val="right"/>
            </w:pPr>
            <w:r>
              <w:rPr>
                <w:rFonts w:ascii="Consolas" w:eastAsia="Consolas" w:hAnsi="Consolas" w:cs="Consolas"/>
                <w:sz w:val="16"/>
              </w:rPr>
              <w:t>0</w:t>
            </w:r>
          </w:p>
        </w:tc>
      </w:tr>
      <w:tr w:rsidR="00AC1205" w14:paraId="717DAF57" w14:textId="77777777">
        <w:tc>
          <w:tcPr>
            <w:tcW w:w="1170" w:type="dxa"/>
            <w:tcBorders>
              <w:bottom w:val="single" w:sz="0" w:space="0" w:color="000000"/>
            </w:tcBorders>
          </w:tcPr>
          <w:p w14:paraId="717DAF4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F50"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AF51"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AF52" w14:textId="77777777" w:rsidR="00AC1205" w:rsidRDefault="00000000">
            <w:pPr>
              <w:jc w:val="right"/>
            </w:pPr>
            <w:r>
              <w:rPr>
                <w:rFonts w:ascii="Consolas" w:eastAsia="Consolas" w:hAnsi="Consolas" w:cs="Consolas"/>
                <w:sz w:val="16"/>
              </w:rPr>
              <w:t>16,348</w:t>
            </w:r>
          </w:p>
        </w:tc>
        <w:tc>
          <w:tcPr>
            <w:tcW w:w="1170" w:type="dxa"/>
            <w:tcBorders>
              <w:bottom w:val="single" w:sz="0" w:space="0" w:color="000000"/>
            </w:tcBorders>
          </w:tcPr>
          <w:p w14:paraId="717DAF53"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AF54"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AF55"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AF56" w14:textId="77777777" w:rsidR="00AC1205" w:rsidRDefault="00000000">
            <w:pPr>
              <w:jc w:val="right"/>
            </w:pPr>
            <w:r>
              <w:rPr>
                <w:rFonts w:ascii="Consolas" w:eastAsia="Consolas" w:hAnsi="Consolas" w:cs="Consolas"/>
                <w:sz w:val="16"/>
              </w:rPr>
              <w:t>116,355</w:t>
            </w:r>
          </w:p>
        </w:tc>
      </w:tr>
      <w:tr w:rsidR="00AC1205" w14:paraId="717DAF60" w14:textId="77777777">
        <w:tc>
          <w:tcPr>
            <w:tcW w:w="0" w:type="auto"/>
            <w:tcBorders>
              <w:top w:val="single" w:sz="0" w:space="0" w:color="000000"/>
              <w:bottom w:val="single" w:sz="0" w:space="0" w:color="000000"/>
            </w:tcBorders>
          </w:tcPr>
          <w:p w14:paraId="717DAF58"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F59"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F5A"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F5B"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F5C"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F5D"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F5E"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F5F" w14:textId="77777777" w:rsidR="00AC1205" w:rsidRDefault="00000000">
            <w:pPr>
              <w:jc w:val="right"/>
            </w:pPr>
            <w:r>
              <w:rPr>
                <w:rFonts w:ascii="Consolas" w:eastAsia="Consolas" w:hAnsi="Consolas" w:cs="Consolas"/>
                <w:sz w:val="16"/>
              </w:rPr>
              <w:t>116,355</w:t>
            </w:r>
          </w:p>
        </w:tc>
      </w:tr>
    </w:tbl>
    <w:p w14:paraId="717DAF61" w14:textId="77777777" w:rsidR="00AC1205" w:rsidRDefault="00AC1205"/>
    <w:p w14:paraId="717DAF62" w14:textId="77777777" w:rsidR="00AC1205" w:rsidRDefault="00000000">
      <w:r>
        <w:br/>
      </w:r>
    </w:p>
    <w:p w14:paraId="717DAF63" w14:textId="77777777" w:rsidR="00AC1205" w:rsidRDefault="00000000">
      <w:pPr>
        <w:shd w:val="solid" w:color="B0C4DE" w:fill="auto"/>
      </w:pPr>
      <w:r>
        <w:rPr>
          <w:b/>
          <w:sz w:val="26"/>
        </w:rPr>
        <w:t>migr_f</w:t>
      </w:r>
    </w:p>
    <w:p w14:paraId="717DAF64" w14:textId="77777777" w:rsidR="00AC1205" w:rsidRDefault="00000000">
      <w:pPr>
        <w:rPr>
          <w:color w:val="4682B4"/>
        </w:rPr>
      </w:pPr>
      <w:r>
        <w:rPr>
          <w:color w:val="4682B4"/>
        </w:rPr>
        <w:t>Father's migration background</w:t>
      </w:r>
      <w:r>
        <w:rPr>
          <w:color w:val="4682B4"/>
        </w:rPr>
        <w:br/>
        <w:t xml:space="preserve">   (0):   Native-born</w:t>
      </w:r>
      <w:r>
        <w:rPr>
          <w:color w:val="4682B4"/>
        </w:rPr>
        <w:br/>
        <w:t xml:space="preserve">   (1):   Foreign-born</w:t>
      </w:r>
      <w:r>
        <w:rPr>
          <w:color w:val="4682B4"/>
        </w:rPr>
        <w:br/>
      </w:r>
    </w:p>
    <w:p w14:paraId="717DAF6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F67" w14:textId="77777777">
        <w:tc>
          <w:tcPr>
            <w:tcW w:w="9360" w:type="dxa"/>
            <w:gridSpan w:val="6"/>
          </w:tcPr>
          <w:p w14:paraId="717DAF66" w14:textId="77777777" w:rsidR="00AC1205" w:rsidRDefault="00000000">
            <w:r>
              <w:rPr>
                <w:rFonts w:ascii="Consolas" w:eastAsia="Consolas" w:hAnsi="Consolas" w:cs="Consolas"/>
                <w:b/>
                <w:sz w:val="18"/>
              </w:rPr>
              <w:t xml:space="preserve">       Name: </w:t>
            </w:r>
            <w:r>
              <w:rPr>
                <w:rFonts w:ascii="Consolas" w:eastAsia="Consolas" w:hAnsi="Consolas" w:cs="Consolas"/>
                <w:sz w:val="18"/>
              </w:rPr>
              <w:t>migr_f</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migration background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1,656,141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2.43           </w:t>
            </w:r>
            <w:r>
              <w:rPr>
                <w:rFonts w:ascii="Consolas" w:eastAsia="Consolas" w:hAnsi="Consolas" w:cs="Consolas"/>
                <w:sz w:val="18"/>
              </w:rPr>
              <w:br/>
            </w:r>
          </w:p>
        </w:tc>
      </w:tr>
      <w:tr w:rsidR="00AC1205" w14:paraId="717DAF6E" w14:textId="77777777">
        <w:tc>
          <w:tcPr>
            <w:tcW w:w="1560" w:type="dxa"/>
          </w:tcPr>
          <w:p w14:paraId="717DAF68" w14:textId="77777777" w:rsidR="00AC1205" w:rsidRDefault="00AC1205"/>
        </w:tc>
        <w:tc>
          <w:tcPr>
            <w:tcW w:w="1560" w:type="dxa"/>
            <w:tcBorders>
              <w:top w:val="single" w:sz="0" w:space="0" w:color="000000"/>
              <w:bottom w:val="single" w:sz="0" w:space="0" w:color="000000"/>
            </w:tcBorders>
          </w:tcPr>
          <w:p w14:paraId="717DAF69"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F6A"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F6B"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F6C" w14:textId="77777777" w:rsidR="00AC1205" w:rsidRDefault="00000000">
            <w:pPr>
              <w:jc w:val="right"/>
            </w:pPr>
            <w:r>
              <w:rPr>
                <w:rFonts w:ascii="Consolas" w:eastAsia="Consolas" w:hAnsi="Consolas" w:cs="Consolas"/>
                <w:b/>
                <w:sz w:val="18"/>
              </w:rPr>
              <w:t>Percent</w:t>
            </w:r>
          </w:p>
        </w:tc>
        <w:tc>
          <w:tcPr>
            <w:tcW w:w="1560" w:type="dxa"/>
          </w:tcPr>
          <w:p w14:paraId="717DAF6D" w14:textId="77777777" w:rsidR="00AC1205" w:rsidRDefault="00AC1205"/>
        </w:tc>
      </w:tr>
      <w:tr w:rsidR="00AC1205" w14:paraId="717DAF75" w14:textId="77777777">
        <w:tc>
          <w:tcPr>
            <w:tcW w:w="1560" w:type="dxa"/>
            <w:tcBorders>
              <w:right w:val="nil"/>
            </w:tcBorders>
          </w:tcPr>
          <w:p w14:paraId="717DAF6F" w14:textId="77777777" w:rsidR="00AC1205" w:rsidRDefault="00AC1205"/>
        </w:tc>
        <w:tc>
          <w:tcPr>
            <w:tcW w:w="1560" w:type="dxa"/>
            <w:tcBorders>
              <w:top w:val="single" w:sz="0" w:space="0" w:color="000000"/>
              <w:left w:val="nil"/>
              <w:bottom w:val="single" w:sz="0" w:space="0" w:color="D3D3D3"/>
            </w:tcBorders>
          </w:tcPr>
          <w:p w14:paraId="717DAF70"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AF71" w14:textId="77777777" w:rsidR="00AC1205" w:rsidRDefault="00000000">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717DAF72" w14:textId="77777777" w:rsidR="00AC1205" w:rsidRDefault="00000000">
            <w:pPr>
              <w:jc w:val="right"/>
            </w:pPr>
            <w:r>
              <w:rPr>
                <w:rFonts w:ascii="Consolas" w:eastAsia="Consolas" w:hAnsi="Consolas" w:cs="Consolas"/>
                <w:sz w:val="16"/>
              </w:rPr>
              <w:t xml:space="preserve">   164,259</w:t>
            </w:r>
          </w:p>
        </w:tc>
        <w:tc>
          <w:tcPr>
            <w:tcW w:w="1560" w:type="dxa"/>
            <w:tcBorders>
              <w:top w:val="single" w:sz="0" w:space="0" w:color="000000"/>
              <w:bottom w:val="single" w:sz="0" w:space="0" w:color="D3D3D3"/>
            </w:tcBorders>
          </w:tcPr>
          <w:p w14:paraId="717DAF73" w14:textId="77777777" w:rsidR="00AC1205" w:rsidRDefault="00000000">
            <w:pPr>
              <w:jc w:val="right"/>
            </w:pPr>
            <w:r>
              <w:rPr>
                <w:rFonts w:ascii="Consolas" w:eastAsia="Consolas" w:hAnsi="Consolas" w:cs="Consolas"/>
                <w:sz w:val="16"/>
              </w:rPr>
              <w:t xml:space="preserve">      5.3</w:t>
            </w:r>
          </w:p>
        </w:tc>
        <w:tc>
          <w:tcPr>
            <w:tcW w:w="1560" w:type="dxa"/>
          </w:tcPr>
          <w:p w14:paraId="717DAF74" w14:textId="77777777" w:rsidR="00AC1205" w:rsidRDefault="00AC1205"/>
        </w:tc>
      </w:tr>
      <w:tr w:rsidR="00AC1205" w14:paraId="717DAF7C" w14:textId="77777777">
        <w:tc>
          <w:tcPr>
            <w:tcW w:w="1560" w:type="dxa"/>
            <w:tcBorders>
              <w:right w:val="nil"/>
            </w:tcBorders>
          </w:tcPr>
          <w:p w14:paraId="717DAF76" w14:textId="77777777" w:rsidR="00AC1205" w:rsidRDefault="00AC1205"/>
        </w:tc>
        <w:tc>
          <w:tcPr>
            <w:tcW w:w="1560" w:type="dxa"/>
            <w:tcBorders>
              <w:top w:val="single" w:sz="0" w:space="0" w:color="D3D3D3"/>
              <w:left w:val="nil"/>
              <w:bottom w:val="single" w:sz="0" w:space="0" w:color="D3D3D3"/>
            </w:tcBorders>
          </w:tcPr>
          <w:p w14:paraId="717DAF77"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AF78" w14:textId="77777777" w:rsidR="00AC1205" w:rsidRDefault="00000000">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717DAF79" w14:textId="77777777" w:rsidR="00AC1205" w:rsidRDefault="00000000">
            <w:pPr>
              <w:jc w:val="right"/>
            </w:pPr>
            <w:r>
              <w:rPr>
                <w:rFonts w:ascii="Consolas" w:eastAsia="Consolas" w:hAnsi="Consolas" w:cs="Consolas"/>
                <w:sz w:val="16"/>
              </w:rPr>
              <w:t xml:space="preserve">       152</w:t>
            </w:r>
          </w:p>
        </w:tc>
        <w:tc>
          <w:tcPr>
            <w:tcW w:w="1560" w:type="dxa"/>
            <w:tcBorders>
              <w:top w:val="single" w:sz="0" w:space="0" w:color="D3D3D3"/>
              <w:bottom w:val="single" w:sz="0" w:space="0" w:color="D3D3D3"/>
            </w:tcBorders>
          </w:tcPr>
          <w:p w14:paraId="717DAF7A" w14:textId="77777777" w:rsidR="00AC1205" w:rsidRDefault="00000000">
            <w:pPr>
              <w:jc w:val="right"/>
            </w:pPr>
            <w:r>
              <w:rPr>
                <w:rFonts w:ascii="Consolas" w:eastAsia="Consolas" w:hAnsi="Consolas" w:cs="Consolas"/>
                <w:sz w:val="16"/>
              </w:rPr>
              <w:t xml:space="preserve">      0.0</w:t>
            </w:r>
          </w:p>
        </w:tc>
        <w:tc>
          <w:tcPr>
            <w:tcW w:w="1560" w:type="dxa"/>
          </w:tcPr>
          <w:p w14:paraId="717DAF7B" w14:textId="77777777" w:rsidR="00AC1205" w:rsidRDefault="00AC1205"/>
        </w:tc>
      </w:tr>
      <w:tr w:rsidR="00AC1205" w14:paraId="717DAF83" w14:textId="77777777">
        <w:tc>
          <w:tcPr>
            <w:tcW w:w="1560" w:type="dxa"/>
            <w:tcBorders>
              <w:right w:val="nil"/>
            </w:tcBorders>
          </w:tcPr>
          <w:p w14:paraId="717DAF7D" w14:textId="77777777" w:rsidR="00AC1205" w:rsidRDefault="00AC1205"/>
        </w:tc>
        <w:tc>
          <w:tcPr>
            <w:tcW w:w="1560" w:type="dxa"/>
            <w:tcBorders>
              <w:top w:val="single" w:sz="0" w:space="0" w:color="D3D3D3"/>
              <w:left w:val="nil"/>
              <w:bottom w:val="single" w:sz="0" w:space="0" w:color="D3D3D3"/>
            </w:tcBorders>
          </w:tcPr>
          <w:p w14:paraId="717DAF7E"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F7F"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AF80" w14:textId="77777777" w:rsidR="00AC1205" w:rsidRDefault="00000000">
            <w:pPr>
              <w:jc w:val="right"/>
            </w:pPr>
            <w:r>
              <w:rPr>
                <w:rFonts w:ascii="Consolas" w:eastAsia="Consolas" w:hAnsi="Consolas" w:cs="Consolas"/>
                <w:sz w:val="16"/>
              </w:rPr>
              <w:t xml:space="preserve">   128,947</w:t>
            </w:r>
          </w:p>
        </w:tc>
        <w:tc>
          <w:tcPr>
            <w:tcW w:w="1560" w:type="dxa"/>
            <w:tcBorders>
              <w:top w:val="single" w:sz="0" w:space="0" w:color="D3D3D3"/>
              <w:bottom w:val="single" w:sz="0" w:space="0" w:color="D3D3D3"/>
            </w:tcBorders>
          </w:tcPr>
          <w:p w14:paraId="717DAF81" w14:textId="77777777" w:rsidR="00AC1205" w:rsidRDefault="00000000">
            <w:pPr>
              <w:jc w:val="right"/>
            </w:pPr>
            <w:r>
              <w:rPr>
                <w:rFonts w:ascii="Consolas" w:eastAsia="Consolas" w:hAnsi="Consolas" w:cs="Consolas"/>
                <w:sz w:val="16"/>
              </w:rPr>
              <w:t xml:space="preserve">      4.2</w:t>
            </w:r>
          </w:p>
        </w:tc>
        <w:tc>
          <w:tcPr>
            <w:tcW w:w="1560" w:type="dxa"/>
          </w:tcPr>
          <w:p w14:paraId="717DAF82" w14:textId="77777777" w:rsidR="00AC1205" w:rsidRDefault="00AC1205"/>
        </w:tc>
      </w:tr>
      <w:tr w:rsidR="00AC1205" w14:paraId="717DAF8A" w14:textId="77777777">
        <w:tc>
          <w:tcPr>
            <w:tcW w:w="1560" w:type="dxa"/>
            <w:tcBorders>
              <w:right w:val="nil"/>
            </w:tcBorders>
          </w:tcPr>
          <w:p w14:paraId="717DAF84" w14:textId="77777777" w:rsidR="00AC1205" w:rsidRDefault="00AC1205"/>
        </w:tc>
        <w:tc>
          <w:tcPr>
            <w:tcW w:w="1560" w:type="dxa"/>
            <w:tcBorders>
              <w:top w:val="single" w:sz="0" w:space="0" w:color="D3D3D3"/>
              <w:left w:val="nil"/>
              <w:bottom w:val="single" w:sz="0" w:space="0" w:color="D3D3D3"/>
            </w:tcBorders>
          </w:tcPr>
          <w:p w14:paraId="717DAF85"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AF86" w14:textId="77777777" w:rsidR="00AC1205" w:rsidRDefault="00000000">
            <w:r>
              <w:rPr>
                <w:rFonts w:ascii="Consolas" w:eastAsia="Consolas" w:hAnsi="Consolas" w:cs="Consolas"/>
                <w:sz w:val="16"/>
              </w:rPr>
              <w:t>Native-born</w:t>
            </w:r>
          </w:p>
        </w:tc>
        <w:tc>
          <w:tcPr>
            <w:tcW w:w="1560" w:type="dxa"/>
            <w:tcBorders>
              <w:top w:val="single" w:sz="0" w:space="0" w:color="D3D3D3"/>
              <w:bottom w:val="single" w:sz="0" w:space="0" w:color="D3D3D3"/>
            </w:tcBorders>
          </w:tcPr>
          <w:p w14:paraId="717DAF87" w14:textId="77777777" w:rsidR="00AC1205" w:rsidRDefault="00000000">
            <w:pPr>
              <w:jc w:val="right"/>
            </w:pPr>
            <w:r>
              <w:rPr>
                <w:rFonts w:ascii="Consolas" w:eastAsia="Consolas" w:hAnsi="Consolas" w:cs="Consolas"/>
                <w:sz w:val="16"/>
              </w:rPr>
              <w:t xml:space="preserve">   1119693</w:t>
            </w:r>
          </w:p>
        </w:tc>
        <w:tc>
          <w:tcPr>
            <w:tcW w:w="1560" w:type="dxa"/>
            <w:tcBorders>
              <w:top w:val="single" w:sz="0" w:space="0" w:color="D3D3D3"/>
              <w:bottom w:val="single" w:sz="0" w:space="0" w:color="D3D3D3"/>
            </w:tcBorders>
          </w:tcPr>
          <w:p w14:paraId="717DAF88" w14:textId="77777777" w:rsidR="00AC1205" w:rsidRDefault="00000000">
            <w:pPr>
              <w:jc w:val="right"/>
            </w:pPr>
            <w:r>
              <w:rPr>
                <w:rFonts w:ascii="Consolas" w:eastAsia="Consolas" w:hAnsi="Consolas" w:cs="Consolas"/>
                <w:sz w:val="16"/>
              </w:rPr>
              <w:t xml:space="preserve">     36.3</w:t>
            </w:r>
          </w:p>
        </w:tc>
        <w:tc>
          <w:tcPr>
            <w:tcW w:w="1560" w:type="dxa"/>
          </w:tcPr>
          <w:p w14:paraId="717DAF89" w14:textId="77777777" w:rsidR="00AC1205" w:rsidRDefault="00AC1205"/>
        </w:tc>
      </w:tr>
      <w:tr w:rsidR="00AC1205" w14:paraId="717DAF91" w14:textId="77777777">
        <w:tc>
          <w:tcPr>
            <w:tcW w:w="1560" w:type="dxa"/>
            <w:tcBorders>
              <w:right w:val="nil"/>
            </w:tcBorders>
          </w:tcPr>
          <w:p w14:paraId="717DAF8B" w14:textId="77777777" w:rsidR="00AC1205" w:rsidRDefault="00AC1205"/>
        </w:tc>
        <w:tc>
          <w:tcPr>
            <w:tcW w:w="1560" w:type="dxa"/>
            <w:tcBorders>
              <w:top w:val="single" w:sz="0" w:space="0" w:color="D3D3D3"/>
              <w:left w:val="nil"/>
              <w:bottom w:val="single" w:sz="0" w:space="0" w:color="D3D3D3"/>
            </w:tcBorders>
          </w:tcPr>
          <w:p w14:paraId="717DAF8C"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AF8D" w14:textId="77777777" w:rsidR="00AC1205" w:rsidRDefault="00000000">
            <w:r>
              <w:rPr>
                <w:rFonts w:ascii="Consolas" w:eastAsia="Consolas" w:hAnsi="Consolas" w:cs="Consolas"/>
                <w:sz w:val="16"/>
              </w:rPr>
              <w:t>Foreign-born</w:t>
            </w:r>
          </w:p>
        </w:tc>
        <w:tc>
          <w:tcPr>
            <w:tcW w:w="1560" w:type="dxa"/>
            <w:tcBorders>
              <w:top w:val="single" w:sz="0" w:space="0" w:color="D3D3D3"/>
              <w:bottom w:val="single" w:sz="0" w:space="0" w:color="D3D3D3"/>
            </w:tcBorders>
          </w:tcPr>
          <w:p w14:paraId="717DAF8E" w14:textId="77777777" w:rsidR="00AC1205" w:rsidRDefault="00000000">
            <w:pPr>
              <w:jc w:val="right"/>
            </w:pPr>
            <w:r>
              <w:rPr>
                <w:rFonts w:ascii="Consolas" w:eastAsia="Consolas" w:hAnsi="Consolas" w:cs="Consolas"/>
                <w:sz w:val="16"/>
              </w:rPr>
              <w:t xml:space="preserve">   308,496</w:t>
            </w:r>
          </w:p>
        </w:tc>
        <w:tc>
          <w:tcPr>
            <w:tcW w:w="1560" w:type="dxa"/>
            <w:tcBorders>
              <w:top w:val="single" w:sz="0" w:space="0" w:color="D3D3D3"/>
              <w:bottom w:val="single" w:sz="0" w:space="0" w:color="D3D3D3"/>
            </w:tcBorders>
          </w:tcPr>
          <w:p w14:paraId="717DAF8F" w14:textId="77777777" w:rsidR="00AC1205" w:rsidRDefault="00000000">
            <w:pPr>
              <w:jc w:val="right"/>
            </w:pPr>
            <w:r>
              <w:rPr>
                <w:rFonts w:ascii="Consolas" w:eastAsia="Consolas" w:hAnsi="Consolas" w:cs="Consolas"/>
                <w:sz w:val="16"/>
              </w:rPr>
              <w:t xml:space="preserve">     10.0</w:t>
            </w:r>
          </w:p>
        </w:tc>
        <w:tc>
          <w:tcPr>
            <w:tcW w:w="1560" w:type="dxa"/>
          </w:tcPr>
          <w:p w14:paraId="717DAF90" w14:textId="77777777" w:rsidR="00AC1205" w:rsidRDefault="00AC1205"/>
        </w:tc>
      </w:tr>
      <w:tr w:rsidR="00AC1205" w14:paraId="717DAF98" w14:textId="77777777">
        <w:tc>
          <w:tcPr>
            <w:tcW w:w="1560" w:type="dxa"/>
            <w:tcBorders>
              <w:right w:val="nil"/>
            </w:tcBorders>
          </w:tcPr>
          <w:p w14:paraId="717DAF92" w14:textId="77777777" w:rsidR="00AC1205" w:rsidRDefault="00AC1205"/>
        </w:tc>
        <w:tc>
          <w:tcPr>
            <w:tcW w:w="1560" w:type="dxa"/>
            <w:tcBorders>
              <w:top w:val="single" w:sz="0" w:space="0" w:color="D3D3D3"/>
              <w:left w:val="nil"/>
              <w:bottom w:val="single" w:sz="0" w:space="0" w:color="000000"/>
            </w:tcBorders>
          </w:tcPr>
          <w:p w14:paraId="717DAF93"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AF94" w14:textId="77777777" w:rsidR="00AC1205" w:rsidRDefault="00AC1205"/>
        </w:tc>
        <w:tc>
          <w:tcPr>
            <w:tcW w:w="1560" w:type="dxa"/>
            <w:tcBorders>
              <w:top w:val="single" w:sz="0" w:space="0" w:color="D3D3D3"/>
              <w:bottom w:val="single" w:sz="0" w:space="0" w:color="000000"/>
            </w:tcBorders>
          </w:tcPr>
          <w:p w14:paraId="717DAF95" w14:textId="77777777" w:rsidR="00AC1205" w:rsidRDefault="00000000">
            <w:pPr>
              <w:jc w:val="right"/>
            </w:pPr>
            <w:r>
              <w:rPr>
                <w:rFonts w:ascii="Consolas" w:eastAsia="Consolas" w:hAnsi="Consolas" w:cs="Consolas"/>
                <w:sz w:val="16"/>
              </w:rPr>
              <w:t xml:space="preserve">   1362783</w:t>
            </w:r>
          </w:p>
        </w:tc>
        <w:tc>
          <w:tcPr>
            <w:tcW w:w="1560" w:type="dxa"/>
            <w:tcBorders>
              <w:top w:val="single" w:sz="0" w:space="0" w:color="D3D3D3"/>
              <w:bottom w:val="single" w:sz="0" w:space="0" w:color="000000"/>
            </w:tcBorders>
          </w:tcPr>
          <w:p w14:paraId="717DAF96" w14:textId="77777777" w:rsidR="00AC1205" w:rsidRDefault="00000000">
            <w:pPr>
              <w:jc w:val="right"/>
            </w:pPr>
            <w:r>
              <w:rPr>
                <w:rFonts w:ascii="Consolas" w:eastAsia="Consolas" w:hAnsi="Consolas" w:cs="Consolas"/>
                <w:sz w:val="16"/>
              </w:rPr>
              <w:t xml:space="preserve">     44.2</w:t>
            </w:r>
          </w:p>
        </w:tc>
        <w:tc>
          <w:tcPr>
            <w:tcW w:w="1560" w:type="dxa"/>
          </w:tcPr>
          <w:p w14:paraId="717DAF97" w14:textId="77777777" w:rsidR="00AC1205" w:rsidRDefault="00AC1205"/>
        </w:tc>
      </w:tr>
      <w:tr w:rsidR="00AC1205" w14:paraId="717DAF9F" w14:textId="77777777">
        <w:tc>
          <w:tcPr>
            <w:tcW w:w="1560" w:type="dxa"/>
          </w:tcPr>
          <w:p w14:paraId="717DAF99" w14:textId="77777777" w:rsidR="00AC1205" w:rsidRDefault="00AC1205"/>
        </w:tc>
        <w:tc>
          <w:tcPr>
            <w:tcW w:w="1560" w:type="dxa"/>
            <w:tcBorders>
              <w:top w:val="single" w:sz="0" w:space="0" w:color="000000"/>
              <w:bottom w:val="single" w:sz="0" w:space="0" w:color="000000"/>
            </w:tcBorders>
          </w:tcPr>
          <w:p w14:paraId="717DAF9A" w14:textId="77777777" w:rsidR="00AC1205" w:rsidRDefault="00AC1205"/>
        </w:tc>
        <w:tc>
          <w:tcPr>
            <w:tcW w:w="1560" w:type="dxa"/>
            <w:tcBorders>
              <w:top w:val="single" w:sz="0" w:space="0" w:color="000000"/>
              <w:bottom w:val="single" w:sz="0" w:space="0" w:color="000000"/>
            </w:tcBorders>
          </w:tcPr>
          <w:p w14:paraId="717DAF9B"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AF9C"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AF9D" w14:textId="77777777" w:rsidR="00AC1205" w:rsidRDefault="00AC1205"/>
        </w:tc>
        <w:tc>
          <w:tcPr>
            <w:tcW w:w="1560" w:type="dxa"/>
          </w:tcPr>
          <w:p w14:paraId="717DAF9E" w14:textId="77777777" w:rsidR="00AC1205" w:rsidRDefault="00AC1205"/>
        </w:tc>
      </w:tr>
    </w:tbl>
    <w:p w14:paraId="717DAFA0"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AFA9" w14:textId="77777777">
        <w:tc>
          <w:tcPr>
            <w:tcW w:w="1170" w:type="dxa"/>
            <w:tcBorders>
              <w:top w:val="single" w:sz="0" w:space="0" w:color="000000"/>
              <w:bottom w:val="single" w:sz="0" w:space="0" w:color="000000"/>
            </w:tcBorders>
          </w:tcPr>
          <w:p w14:paraId="717DAFA1"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AFA2"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AFA3"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AFA4"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AFA5"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AFA6"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AFA7"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AFA8" w14:textId="77777777" w:rsidR="00AC1205" w:rsidRDefault="00000000">
            <w:pPr>
              <w:jc w:val="right"/>
            </w:pPr>
            <w:r>
              <w:rPr>
                <w:rFonts w:ascii="Consolas" w:eastAsia="Consolas" w:hAnsi="Consolas" w:cs="Consolas"/>
                <w:b/>
                <w:sz w:val="18"/>
              </w:rPr>
              <w:t>[8] NL</w:t>
            </w:r>
          </w:p>
        </w:tc>
      </w:tr>
      <w:tr w:rsidR="00AC1205" w14:paraId="717DAFB2" w14:textId="77777777">
        <w:tc>
          <w:tcPr>
            <w:tcW w:w="1170" w:type="dxa"/>
            <w:tcBorders>
              <w:top w:val="single" w:sz="0" w:space="0" w:color="000000"/>
            </w:tcBorders>
          </w:tcPr>
          <w:p w14:paraId="717DAFAA"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AFA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A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AD" w14:textId="77777777" w:rsidR="00AC1205" w:rsidRDefault="00000000">
            <w:pPr>
              <w:jc w:val="right"/>
            </w:pPr>
            <w:r>
              <w:rPr>
                <w:rFonts w:ascii="Consolas" w:eastAsia="Consolas" w:hAnsi="Consolas" w:cs="Consolas"/>
                <w:sz w:val="16"/>
              </w:rPr>
              <w:t>164,259</w:t>
            </w:r>
          </w:p>
        </w:tc>
        <w:tc>
          <w:tcPr>
            <w:tcW w:w="1170" w:type="dxa"/>
            <w:tcBorders>
              <w:top w:val="single" w:sz="0" w:space="0" w:color="000000"/>
            </w:tcBorders>
          </w:tcPr>
          <w:p w14:paraId="717DAFA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A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B0"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AFB1" w14:textId="77777777" w:rsidR="00AC1205" w:rsidRDefault="00000000">
            <w:pPr>
              <w:jc w:val="right"/>
            </w:pPr>
            <w:r>
              <w:rPr>
                <w:rFonts w:ascii="Consolas" w:eastAsia="Consolas" w:hAnsi="Consolas" w:cs="Consolas"/>
                <w:sz w:val="16"/>
              </w:rPr>
              <w:t>0</w:t>
            </w:r>
          </w:p>
        </w:tc>
      </w:tr>
      <w:tr w:rsidR="00AC1205" w14:paraId="717DAFBB" w14:textId="77777777">
        <w:tc>
          <w:tcPr>
            <w:tcW w:w="1170" w:type="dxa"/>
          </w:tcPr>
          <w:p w14:paraId="717DAFB3" w14:textId="77777777" w:rsidR="00AC1205" w:rsidRDefault="00000000">
            <w:pPr>
              <w:jc w:val="right"/>
            </w:pPr>
            <w:r>
              <w:rPr>
                <w:rFonts w:ascii="Consolas" w:eastAsia="Consolas" w:hAnsi="Consolas" w:cs="Consolas"/>
                <w:sz w:val="16"/>
              </w:rPr>
              <w:t>-2</w:t>
            </w:r>
          </w:p>
        </w:tc>
        <w:tc>
          <w:tcPr>
            <w:tcW w:w="1170" w:type="dxa"/>
          </w:tcPr>
          <w:p w14:paraId="717DAFB4" w14:textId="77777777" w:rsidR="00AC1205" w:rsidRDefault="00000000">
            <w:pPr>
              <w:jc w:val="right"/>
            </w:pPr>
            <w:r>
              <w:rPr>
                <w:rFonts w:ascii="Consolas" w:eastAsia="Consolas" w:hAnsi="Consolas" w:cs="Consolas"/>
                <w:sz w:val="16"/>
              </w:rPr>
              <w:t>0</w:t>
            </w:r>
          </w:p>
        </w:tc>
        <w:tc>
          <w:tcPr>
            <w:tcW w:w="1170" w:type="dxa"/>
          </w:tcPr>
          <w:p w14:paraId="717DAFB5" w14:textId="77777777" w:rsidR="00AC1205" w:rsidRDefault="00000000">
            <w:pPr>
              <w:jc w:val="right"/>
            </w:pPr>
            <w:r>
              <w:rPr>
                <w:rFonts w:ascii="Consolas" w:eastAsia="Consolas" w:hAnsi="Consolas" w:cs="Consolas"/>
                <w:sz w:val="16"/>
              </w:rPr>
              <w:t>0</w:t>
            </w:r>
          </w:p>
        </w:tc>
        <w:tc>
          <w:tcPr>
            <w:tcW w:w="1170" w:type="dxa"/>
          </w:tcPr>
          <w:p w14:paraId="717DAFB6" w14:textId="77777777" w:rsidR="00AC1205" w:rsidRDefault="00000000">
            <w:pPr>
              <w:jc w:val="right"/>
            </w:pPr>
            <w:r>
              <w:rPr>
                <w:rFonts w:ascii="Consolas" w:eastAsia="Consolas" w:hAnsi="Consolas" w:cs="Consolas"/>
                <w:sz w:val="16"/>
              </w:rPr>
              <w:t>0</w:t>
            </w:r>
          </w:p>
        </w:tc>
        <w:tc>
          <w:tcPr>
            <w:tcW w:w="1170" w:type="dxa"/>
          </w:tcPr>
          <w:p w14:paraId="717DAFB7" w14:textId="77777777" w:rsidR="00AC1205" w:rsidRDefault="00000000">
            <w:pPr>
              <w:jc w:val="right"/>
            </w:pPr>
            <w:r>
              <w:rPr>
                <w:rFonts w:ascii="Consolas" w:eastAsia="Consolas" w:hAnsi="Consolas" w:cs="Consolas"/>
                <w:sz w:val="16"/>
              </w:rPr>
              <w:t>0</w:t>
            </w:r>
          </w:p>
        </w:tc>
        <w:tc>
          <w:tcPr>
            <w:tcW w:w="1170" w:type="dxa"/>
          </w:tcPr>
          <w:p w14:paraId="717DAFB8" w14:textId="77777777" w:rsidR="00AC1205" w:rsidRDefault="00000000">
            <w:pPr>
              <w:jc w:val="right"/>
            </w:pPr>
            <w:r>
              <w:rPr>
                <w:rFonts w:ascii="Consolas" w:eastAsia="Consolas" w:hAnsi="Consolas" w:cs="Consolas"/>
                <w:sz w:val="16"/>
              </w:rPr>
              <w:t>0</w:t>
            </w:r>
          </w:p>
        </w:tc>
        <w:tc>
          <w:tcPr>
            <w:tcW w:w="1170" w:type="dxa"/>
          </w:tcPr>
          <w:p w14:paraId="717DAFB9" w14:textId="77777777" w:rsidR="00AC1205" w:rsidRDefault="00000000">
            <w:pPr>
              <w:jc w:val="right"/>
            </w:pPr>
            <w:r>
              <w:rPr>
                <w:rFonts w:ascii="Consolas" w:eastAsia="Consolas" w:hAnsi="Consolas" w:cs="Consolas"/>
                <w:sz w:val="16"/>
              </w:rPr>
              <w:t>152</w:t>
            </w:r>
          </w:p>
        </w:tc>
        <w:tc>
          <w:tcPr>
            <w:tcW w:w="1170" w:type="dxa"/>
          </w:tcPr>
          <w:p w14:paraId="717DAFBA" w14:textId="77777777" w:rsidR="00AC1205" w:rsidRDefault="00000000">
            <w:pPr>
              <w:jc w:val="right"/>
            </w:pPr>
            <w:r>
              <w:rPr>
                <w:rFonts w:ascii="Consolas" w:eastAsia="Consolas" w:hAnsi="Consolas" w:cs="Consolas"/>
                <w:sz w:val="16"/>
              </w:rPr>
              <w:t>0</w:t>
            </w:r>
          </w:p>
        </w:tc>
      </w:tr>
      <w:tr w:rsidR="00AC1205" w14:paraId="717DAFC4" w14:textId="77777777">
        <w:tc>
          <w:tcPr>
            <w:tcW w:w="1170" w:type="dxa"/>
          </w:tcPr>
          <w:p w14:paraId="717DAFBC" w14:textId="77777777" w:rsidR="00AC1205" w:rsidRDefault="00000000">
            <w:pPr>
              <w:jc w:val="right"/>
            </w:pPr>
            <w:r>
              <w:rPr>
                <w:rFonts w:ascii="Consolas" w:eastAsia="Consolas" w:hAnsi="Consolas" w:cs="Consolas"/>
                <w:sz w:val="16"/>
              </w:rPr>
              <w:t>-1</w:t>
            </w:r>
          </w:p>
        </w:tc>
        <w:tc>
          <w:tcPr>
            <w:tcW w:w="1170" w:type="dxa"/>
          </w:tcPr>
          <w:p w14:paraId="717DAFBD" w14:textId="77777777" w:rsidR="00AC1205" w:rsidRDefault="00000000">
            <w:pPr>
              <w:jc w:val="right"/>
            </w:pPr>
            <w:r>
              <w:rPr>
                <w:rFonts w:ascii="Consolas" w:eastAsia="Consolas" w:hAnsi="Consolas" w:cs="Consolas"/>
                <w:sz w:val="16"/>
              </w:rPr>
              <w:t>0</w:t>
            </w:r>
          </w:p>
        </w:tc>
        <w:tc>
          <w:tcPr>
            <w:tcW w:w="1170" w:type="dxa"/>
          </w:tcPr>
          <w:p w14:paraId="717DAFBE" w14:textId="77777777" w:rsidR="00AC1205" w:rsidRDefault="00000000">
            <w:pPr>
              <w:jc w:val="right"/>
            </w:pPr>
            <w:r>
              <w:rPr>
                <w:rFonts w:ascii="Consolas" w:eastAsia="Consolas" w:hAnsi="Consolas" w:cs="Consolas"/>
                <w:sz w:val="16"/>
              </w:rPr>
              <w:t>0</w:t>
            </w:r>
          </w:p>
        </w:tc>
        <w:tc>
          <w:tcPr>
            <w:tcW w:w="1170" w:type="dxa"/>
          </w:tcPr>
          <w:p w14:paraId="717DAFBF" w14:textId="77777777" w:rsidR="00AC1205" w:rsidRDefault="00000000">
            <w:pPr>
              <w:jc w:val="right"/>
            </w:pPr>
            <w:r>
              <w:rPr>
                <w:rFonts w:ascii="Consolas" w:eastAsia="Consolas" w:hAnsi="Consolas" w:cs="Consolas"/>
                <w:sz w:val="16"/>
              </w:rPr>
              <w:t>43,675</w:t>
            </w:r>
          </w:p>
        </w:tc>
        <w:tc>
          <w:tcPr>
            <w:tcW w:w="1170" w:type="dxa"/>
          </w:tcPr>
          <w:p w14:paraId="717DAFC0" w14:textId="77777777" w:rsidR="00AC1205" w:rsidRDefault="00000000">
            <w:pPr>
              <w:jc w:val="right"/>
            </w:pPr>
            <w:r>
              <w:rPr>
                <w:rFonts w:ascii="Consolas" w:eastAsia="Consolas" w:hAnsi="Consolas" w:cs="Consolas"/>
                <w:sz w:val="16"/>
              </w:rPr>
              <w:t>0</w:t>
            </w:r>
          </w:p>
        </w:tc>
        <w:tc>
          <w:tcPr>
            <w:tcW w:w="1170" w:type="dxa"/>
          </w:tcPr>
          <w:p w14:paraId="717DAFC1" w14:textId="77777777" w:rsidR="00AC1205" w:rsidRDefault="00000000">
            <w:pPr>
              <w:jc w:val="right"/>
            </w:pPr>
            <w:r>
              <w:rPr>
                <w:rFonts w:ascii="Consolas" w:eastAsia="Consolas" w:hAnsi="Consolas" w:cs="Consolas"/>
                <w:sz w:val="16"/>
              </w:rPr>
              <w:t>0</w:t>
            </w:r>
          </w:p>
        </w:tc>
        <w:tc>
          <w:tcPr>
            <w:tcW w:w="1170" w:type="dxa"/>
          </w:tcPr>
          <w:p w14:paraId="717DAFC2" w14:textId="77777777" w:rsidR="00AC1205" w:rsidRDefault="00000000">
            <w:pPr>
              <w:jc w:val="right"/>
            </w:pPr>
            <w:r>
              <w:rPr>
                <w:rFonts w:ascii="Consolas" w:eastAsia="Consolas" w:hAnsi="Consolas" w:cs="Consolas"/>
                <w:sz w:val="16"/>
              </w:rPr>
              <w:t>85,272</w:t>
            </w:r>
          </w:p>
        </w:tc>
        <w:tc>
          <w:tcPr>
            <w:tcW w:w="1170" w:type="dxa"/>
          </w:tcPr>
          <w:p w14:paraId="717DAFC3" w14:textId="77777777" w:rsidR="00AC1205" w:rsidRDefault="00000000">
            <w:pPr>
              <w:jc w:val="right"/>
            </w:pPr>
            <w:r>
              <w:rPr>
                <w:rFonts w:ascii="Consolas" w:eastAsia="Consolas" w:hAnsi="Consolas" w:cs="Consolas"/>
                <w:sz w:val="16"/>
              </w:rPr>
              <w:t>0</w:t>
            </w:r>
          </w:p>
        </w:tc>
      </w:tr>
      <w:tr w:rsidR="00AC1205" w14:paraId="717DAFCD" w14:textId="77777777">
        <w:tc>
          <w:tcPr>
            <w:tcW w:w="1170" w:type="dxa"/>
          </w:tcPr>
          <w:p w14:paraId="717DAFC5" w14:textId="77777777" w:rsidR="00AC1205" w:rsidRDefault="00000000">
            <w:pPr>
              <w:jc w:val="right"/>
            </w:pPr>
            <w:r>
              <w:rPr>
                <w:rFonts w:ascii="Consolas" w:eastAsia="Consolas" w:hAnsi="Consolas" w:cs="Consolas"/>
                <w:sz w:val="16"/>
              </w:rPr>
              <w:t>0</w:t>
            </w:r>
          </w:p>
        </w:tc>
        <w:tc>
          <w:tcPr>
            <w:tcW w:w="1170" w:type="dxa"/>
          </w:tcPr>
          <w:p w14:paraId="717DAFC6" w14:textId="77777777" w:rsidR="00AC1205" w:rsidRDefault="00000000">
            <w:pPr>
              <w:jc w:val="right"/>
            </w:pPr>
            <w:r>
              <w:rPr>
                <w:rFonts w:ascii="Consolas" w:eastAsia="Consolas" w:hAnsi="Consolas" w:cs="Consolas"/>
                <w:sz w:val="16"/>
              </w:rPr>
              <w:t>183,484</w:t>
            </w:r>
          </w:p>
        </w:tc>
        <w:tc>
          <w:tcPr>
            <w:tcW w:w="1170" w:type="dxa"/>
          </w:tcPr>
          <w:p w14:paraId="717DAFC7" w14:textId="77777777" w:rsidR="00AC1205" w:rsidRDefault="00000000">
            <w:pPr>
              <w:jc w:val="right"/>
            </w:pPr>
            <w:r>
              <w:rPr>
                <w:rFonts w:ascii="Consolas" w:eastAsia="Consolas" w:hAnsi="Consolas" w:cs="Consolas"/>
                <w:sz w:val="16"/>
              </w:rPr>
              <w:t>0</w:t>
            </w:r>
          </w:p>
        </w:tc>
        <w:tc>
          <w:tcPr>
            <w:tcW w:w="1170" w:type="dxa"/>
          </w:tcPr>
          <w:p w14:paraId="717DAFC8" w14:textId="77777777" w:rsidR="00AC1205" w:rsidRDefault="00000000">
            <w:pPr>
              <w:jc w:val="right"/>
            </w:pPr>
            <w:r>
              <w:rPr>
                <w:rFonts w:ascii="Consolas" w:eastAsia="Consolas" w:hAnsi="Consolas" w:cs="Consolas"/>
                <w:sz w:val="16"/>
              </w:rPr>
              <w:t>255,659</w:t>
            </w:r>
          </w:p>
        </w:tc>
        <w:tc>
          <w:tcPr>
            <w:tcW w:w="1170" w:type="dxa"/>
          </w:tcPr>
          <w:p w14:paraId="717DAFC9" w14:textId="77777777" w:rsidR="00AC1205" w:rsidRDefault="00000000">
            <w:pPr>
              <w:jc w:val="right"/>
            </w:pPr>
            <w:r>
              <w:rPr>
                <w:rFonts w:ascii="Consolas" w:eastAsia="Consolas" w:hAnsi="Consolas" w:cs="Consolas"/>
                <w:sz w:val="16"/>
              </w:rPr>
              <w:t>148,360</w:t>
            </w:r>
          </w:p>
        </w:tc>
        <w:tc>
          <w:tcPr>
            <w:tcW w:w="1170" w:type="dxa"/>
          </w:tcPr>
          <w:p w14:paraId="717DAFCA" w14:textId="77777777" w:rsidR="00AC1205" w:rsidRDefault="00000000">
            <w:pPr>
              <w:jc w:val="right"/>
            </w:pPr>
            <w:r>
              <w:rPr>
                <w:rFonts w:ascii="Consolas" w:eastAsia="Consolas" w:hAnsi="Consolas" w:cs="Consolas"/>
                <w:sz w:val="16"/>
              </w:rPr>
              <w:t>0</w:t>
            </w:r>
          </w:p>
        </w:tc>
        <w:tc>
          <w:tcPr>
            <w:tcW w:w="1170" w:type="dxa"/>
          </w:tcPr>
          <w:p w14:paraId="717DAFCB" w14:textId="77777777" w:rsidR="00AC1205" w:rsidRDefault="00000000">
            <w:pPr>
              <w:jc w:val="right"/>
            </w:pPr>
            <w:r>
              <w:rPr>
                <w:rFonts w:ascii="Consolas" w:eastAsia="Consolas" w:hAnsi="Consolas" w:cs="Consolas"/>
                <w:sz w:val="16"/>
              </w:rPr>
              <w:t>532,190</w:t>
            </w:r>
          </w:p>
        </w:tc>
        <w:tc>
          <w:tcPr>
            <w:tcW w:w="1170" w:type="dxa"/>
          </w:tcPr>
          <w:p w14:paraId="717DAFCC" w14:textId="77777777" w:rsidR="00AC1205" w:rsidRDefault="00000000">
            <w:pPr>
              <w:jc w:val="right"/>
            </w:pPr>
            <w:r>
              <w:rPr>
                <w:rFonts w:ascii="Consolas" w:eastAsia="Consolas" w:hAnsi="Consolas" w:cs="Consolas"/>
                <w:sz w:val="16"/>
              </w:rPr>
              <w:t>0</w:t>
            </w:r>
          </w:p>
        </w:tc>
      </w:tr>
      <w:tr w:rsidR="00AC1205" w14:paraId="717DAFD6" w14:textId="77777777">
        <w:tc>
          <w:tcPr>
            <w:tcW w:w="1170" w:type="dxa"/>
          </w:tcPr>
          <w:p w14:paraId="717DAFCE" w14:textId="77777777" w:rsidR="00AC1205" w:rsidRDefault="00000000">
            <w:pPr>
              <w:jc w:val="right"/>
            </w:pPr>
            <w:r>
              <w:rPr>
                <w:rFonts w:ascii="Consolas" w:eastAsia="Consolas" w:hAnsi="Consolas" w:cs="Consolas"/>
                <w:sz w:val="16"/>
              </w:rPr>
              <w:t>1</w:t>
            </w:r>
          </w:p>
        </w:tc>
        <w:tc>
          <w:tcPr>
            <w:tcW w:w="1170" w:type="dxa"/>
          </w:tcPr>
          <w:p w14:paraId="717DAFCF" w14:textId="77777777" w:rsidR="00AC1205" w:rsidRDefault="00000000">
            <w:pPr>
              <w:jc w:val="right"/>
            </w:pPr>
            <w:r>
              <w:rPr>
                <w:rFonts w:ascii="Consolas" w:eastAsia="Consolas" w:hAnsi="Consolas" w:cs="Consolas"/>
                <w:sz w:val="16"/>
              </w:rPr>
              <w:t>104,081</w:t>
            </w:r>
          </w:p>
        </w:tc>
        <w:tc>
          <w:tcPr>
            <w:tcW w:w="1170" w:type="dxa"/>
          </w:tcPr>
          <w:p w14:paraId="717DAFD0" w14:textId="77777777" w:rsidR="00AC1205" w:rsidRDefault="00000000">
            <w:pPr>
              <w:jc w:val="right"/>
            </w:pPr>
            <w:r>
              <w:rPr>
                <w:rFonts w:ascii="Consolas" w:eastAsia="Consolas" w:hAnsi="Consolas" w:cs="Consolas"/>
                <w:sz w:val="16"/>
              </w:rPr>
              <w:t>0</w:t>
            </w:r>
          </w:p>
        </w:tc>
        <w:tc>
          <w:tcPr>
            <w:tcW w:w="1170" w:type="dxa"/>
          </w:tcPr>
          <w:p w14:paraId="717DAFD1" w14:textId="77777777" w:rsidR="00AC1205" w:rsidRDefault="00000000">
            <w:pPr>
              <w:jc w:val="right"/>
            </w:pPr>
            <w:r>
              <w:rPr>
                <w:rFonts w:ascii="Consolas" w:eastAsia="Consolas" w:hAnsi="Consolas" w:cs="Consolas"/>
                <w:sz w:val="16"/>
              </w:rPr>
              <w:t>36,065</w:t>
            </w:r>
          </w:p>
        </w:tc>
        <w:tc>
          <w:tcPr>
            <w:tcW w:w="1170" w:type="dxa"/>
          </w:tcPr>
          <w:p w14:paraId="717DAFD2" w14:textId="77777777" w:rsidR="00AC1205" w:rsidRDefault="00000000">
            <w:pPr>
              <w:jc w:val="right"/>
            </w:pPr>
            <w:r>
              <w:rPr>
                <w:rFonts w:ascii="Consolas" w:eastAsia="Consolas" w:hAnsi="Consolas" w:cs="Consolas"/>
                <w:sz w:val="16"/>
              </w:rPr>
              <w:t>43,157</w:t>
            </w:r>
          </w:p>
        </w:tc>
        <w:tc>
          <w:tcPr>
            <w:tcW w:w="1170" w:type="dxa"/>
          </w:tcPr>
          <w:p w14:paraId="717DAFD3" w14:textId="77777777" w:rsidR="00AC1205" w:rsidRDefault="00000000">
            <w:pPr>
              <w:jc w:val="right"/>
            </w:pPr>
            <w:r>
              <w:rPr>
                <w:rFonts w:ascii="Consolas" w:eastAsia="Consolas" w:hAnsi="Consolas" w:cs="Consolas"/>
                <w:sz w:val="16"/>
              </w:rPr>
              <w:t>0</w:t>
            </w:r>
          </w:p>
        </w:tc>
        <w:tc>
          <w:tcPr>
            <w:tcW w:w="1170" w:type="dxa"/>
          </w:tcPr>
          <w:p w14:paraId="717DAFD4" w14:textId="77777777" w:rsidR="00AC1205" w:rsidRDefault="00000000">
            <w:pPr>
              <w:jc w:val="right"/>
            </w:pPr>
            <w:r>
              <w:rPr>
                <w:rFonts w:ascii="Consolas" w:eastAsia="Consolas" w:hAnsi="Consolas" w:cs="Consolas"/>
                <w:sz w:val="16"/>
              </w:rPr>
              <w:t>125,193</w:t>
            </w:r>
          </w:p>
        </w:tc>
        <w:tc>
          <w:tcPr>
            <w:tcW w:w="1170" w:type="dxa"/>
          </w:tcPr>
          <w:p w14:paraId="717DAFD5" w14:textId="77777777" w:rsidR="00AC1205" w:rsidRDefault="00000000">
            <w:pPr>
              <w:jc w:val="right"/>
            </w:pPr>
            <w:r>
              <w:rPr>
                <w:rFonts w:ascii="Consolas" w:eastAsia="Consolas" w:hAnsi="Consolas" w:cs="Consolas"/>
                <w:sz w:val="16"/>
              </w:rPr>
              <w:t>0</w:t>
            </w:r>
          </w:p>
        </w:tc>
      </w:tr>
      <w:tr w:rsidR="00AC1205" w14:paraId="717DAFDF" w14:textId="77777777">
        <w:tc>
          <w:tcPr>
            <w:tcW w:w="1170" w:type="dxa"/>
            <w:tcBorders>
              <w:bottom w:val="single" w:sz="0" w:space="0" w:color="000000"/>
            </w:tcBorders>
          </w:tcPr>
          <w:p w14:paraId="717DAFD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AFD8" w14:textId="77777777" w:rsidR="00AC1205" w:rsidRDefault="00000000">
            <w:pPr>
              <w:jc w:val="right"/>
            </w:pPr>
            <w:r>
              <w:rPr>
                <w:rFonts w:ascii="Consolas" w:eastAsia="Consolas" w:hAnsi="Consolas" w:cs="Consolas"/>
                <w:sz w:val="16"/>
              </w:rPr>
              <w:t>3,051</w:t>
            </w:r>
          </w:p>
        </w:tc>
        <w:tc>
          <w:tcPr>
            <w:tcW w:w="1170" w:type="dxa"/>
            <w:tcBorders>
              <w:bottom w:val="single" w:sz="0" w:space="0" w:color="000000"/>
            </w:tcBorders>
          </w:tcPr>
          <w:p w14:paraId="717DAFD9"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AFDA"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AFDB" w14:textId="77777777" w:rsidR="00AC1205" w:rsidRDefault="00000000">
            <w:pPr>
              <w:jc w:val="right"/>
            </w:pPr>
            <w:r>
              <w:rPr>
                <w:rFonts w:ascii="Consolas" w:eastAsia="Consolas" w:hAnsi="Consolas" w:cs="Consolas"/>
                <w:sz w:val="16"/>
              </w:rPr>
              <w:t>12,397</w:t>
            </w:r>
          </w:p>
        </w:tc>
        <w:tc>
          <w:tcPr>
            <w:tcW w:w="1170" w:type="dxa"/>
            <w:tcBorders>
              <w:bottom w:val="single" w:sz="0" w:space="0" w:color="000000"/>
            </w:tcBorders>
          </w:tcPr>
          <w:p w14:paraId="717DAFDC"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AFDD" w14:textId="77777777" w:rsidR="00AC1205" w:rsidRDefault="00000000">
            <w:pPr>
              <w:jc w:val="right"/>
            </w:pPr>
            <w:r>
              <w:rPr>
                <w:rFonts w:ascii="Consolas" w:eastAsia="Consolas" w:hAnsi="Consolas" w:cs="Consolas"/>
                <w:sz w:val="16"/>
              </w:rPr>
              <w:t>40,079</w:t>
            </w:r>
          </w:p>
        </w:tc>
        <w:tc>
          <w:tcPr>
            <w:tcW w:w="1170" w:type="dxa"/>
            <w:tcBorders>
              <w:bottom w:val="single" w:sz="0" w:space="0" w:color="000000"/>
            </w:tcBorders>
          </w:tcPr>
          <w:p w14:paraId="717DAFDE" w14:textId="77777777" w:rsidR="00AC1205" w:rsidRDefault="00000000">
            <w:pPr>
              <w:jc w:val="right"/>
            </w:pPr>
            <w:r>
              <w:rPr>
                <w:rFonts w:ascii="Consolas" w:eastAsia="Consolas" w:hAnsi="Consolas" w:cs="Consolas"/>
                <w:sz w:val="16"/>
              </w:rPr>
              <w:t>116,355</w:t>
            </w:r>
          </w:p>
        </w:tc>
      </w:tr>
      <w:tr w:rsidR="00AC1205" w14:paraId="717DAFE8" w14:textId="77777777">
        <w:tc>
          <w:tcPr>
            <w:tcW w:w="0" w:type="auto"/>
            <w:tcBorders>
              <w:top w:val="single" w:sz="0" w:space="0" w:color="000000"/>
              <w:bottom w:val="single" w:sz="0" w:space="0" w:color="000000"/>
            </w:tcBorders>
          </w:tcPr>
          <w:p w14:paraId="717DAFE0"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AFE1"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AFE2"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AFE3"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AFE4"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AFE5"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AFE6"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AFE7" w14:textId="77777777" w:rsidR="00AC1205" w:rsidRDefault="00000000">
            <w:pPr>
              <w:jc w:val="right"/>
            </w:pPr>
            <w:r>
              <w:rPr>
                <w:rFonts w:ascii="Consolas" w:eastAsia="Consolas" w:hAnsi="Consolas" w:cs="Consolas"/>
                <w:sz w:val="16"/>
              </w:rPr>
              <w:t>116,355</w:t>
            </w:r>
          </w:p>
        </w:tc>
      </w:tr>
    </w:tbl>
    <w:p w14:paraId="717DAFE9" w14:textId="77777777" w:rsidR="00AC1205" w:rsidRDefault="00AC1205"/>
    <w:p w14:paraId="717DAFEA" w14:textId="77777777" w:rsidR="00AC1205" w:rsidRDefault="00000000">
      <w:r>
        <w:br/>
      </w:r>
    </w:p>
    <w:p w14:paraId="717DAFEB" w14:textId="77777777" w:rsidR="00AC1205" w:rsidRDefault="00000000">
      <w:pPr>
        <w:shd w:val="solid" w:color="B0C4DE" w:fill="auto"/>
      </w:pPr>
      <w:r>
        <w:rPr>
          <w:b/>
          <w:sz w:val="26"/>
        </w:rPr>
        <w:t>migr_m</w:t>
      </w:r>
    </w:p>
    <w:p w14:paraId="717DAFEC" w14:textId="77777777" w:rsidR="00AC1205" w:rsidRDefault="00000000">
      <w:pPr>
        <w:rPr>
          <w:color w:val="4682B4"/>
        </w:rPr>
      </w:pPr>
      <w:r>
        <w:rPr>
          <w:color w:val="4682B4"/>
        </w:rPr>
        <w:lastRenderedPageBreak/>
        <w:t>Mother's migration background</w:t>
      </w:r>
      <w:r>
        <w:rPr>
          <w:color w:val="4682B4"/>
        </w:rPr>
        <w:br/>
        <w:t xml:space="preserve">   (0):   Native-born</w:t>
      </w:r>
      <w:r>
        <w:rPr>
          <w:color w:val="4682B4"/>
        </w:rPr>
        <w:br/>
        <w:t xml:space="preserve">   (1):   Foreign-born</w:t>
      </w:r>
      <w:r>
        <w:rPr>
          <w:color w:val="4682B4"/>
        </w:rPr>
        <w:br/>
      </w:r>
    </w:p>
    <w:p w14:paraId="717DAFED"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AFEF" w14:textId="77777777">
        <w:tc>
          <w:tcPr>
            <w:tcW w:w="9360" w:type="dxa"/>
            <w:gridSpan w:val="6"/>
          </w:tcPr>
          <w:p w14:paraId="717DAFEE" w14:textId="77777777" w:rsidR="00AC1205" w:rsidRDefault="00000000">
            <w:r>
              <w:rPr>
                <w:rFonts w:ascii="Consolas" w:eastAsia="Consolas" w:hAnsi="Consolas" w:cs="Consolas"/>
                <w:b/>
                <w:sz w:val="18"/>
              </w:rPr>
              <w:t xml:space="preserve">       Name: </w:t>
            </w:r>
            <w:r>
              <w:rPr>
                <w:rFonts w:ascii="Consolas" w:eastAsia="Consolas" w:hAnsi="Consolas" w:cs="Consolas"/>
                <w:sz w:val="18"/>
              </w:rPr>
              <w:t>migr_m</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migration background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1,637,903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2.43           </w:t>
            </w:r>
            <w:r>
              <w:rPr>
                <w:rFonts w:ascii="Consolas" w:eastAsia="Consolas" w:hAnsi="Consolas" w:cs="Consolas"/>
                <w:sz w:val="18"/>
              </w:rPr>
              <w:br/>
            </w:r>
          </w:p>
        </w:tc>
      </w:tr>
      <w:tr w:rsidR="00AC1205" w14:paraId="717DAFF6" w14:textId="77777777">
        <w:tc>
          <w:tcPr>
            <w:tcW w:w="1560" w:type="dxa"/>
          </w:tcPr>
          <w:p w14:paraId="717DAFF0" w14:textId="77777777" w:rsidR="00AC1205" w:rsidRDefault="00AC1205"/>
        </w:tc>
        <w:tc>
          <w:tcPr>
            <w:tcW w:w="1560" w:type="dxa"/>
            <w:tcBorders>
              <w:top w:val="single" w:sz="0" w:space="0" w:color="000000"/>
              <w:bottom w:val="single" w:sz="0" w:space="0" w:color="000000"/>
            </w:tcBorders>
          </w:tcPr>
          <w:p w14:paraId="717DAFF1"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AFF2"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AFF3"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AFF4" w14:textId="77777777" w:rsidR="00AC1205" w:rsidRDefault="00000000">
            <w:pPr>
              <w:jc w:val="right"/>
            </w:pPr>
            <w:r>
              <w:rPr>
                <w:rFonts w:ascii="Consolas" w:eastAsia="Consolas" w:hAnsi="Consolas" w:cs="Consolas"/>
                <w:b/>
                <w:sz w:val="18"/>
              </w:rPr>
              <w:t>Percent</w:t>
            </w:r>
          </w:p>
        </w:tc>
        <w:tc>
          <w:tcPr>
            <w:tcW w:w="1560" w:type="dxa"/>
          </w:tcPr>
          <w:p w14:paraId="717DAFF5" w14:textId="77777777" w:rsidR="00AC1205" w:rsidRDefault="00AC1205"/>
        </w:tc>
      </w:tr>
      <w:tr w:rsidR="00AC1205" w14:paraId="717DAFFD" w14:textId="77777777">
        <w:tc>
          <w:tcPr>
            <w:tcW w:w="1560" w:type="dxa"/>
            <w:tcBorders>
              <w:right w:val="nil"/>
            </w:tcBorders>
          </w:tcPr>
          <w:p w14:paraId="717DAFF7" w14:textId="77777777" w:rsidR="00AC1205" w:rsidRDefault="00AC1205"/>
        </w:tc>
        <w:tc>
          <w:tcPr>
            <w:tcW w:w="1560" w:type="dxa"/>
            <w:tcBorders>
              <w:top w:val="single" w:sz="0" w:space="0" w:color="000000"/>
              <w:left w:val="nil"/>
              <w:bottom w:val="single" w:sz="0" w:space="0" w:color="D3D3D3"/>
            </w:tcBorders>
          </w:tcPr>
          <w:p w14:paraId="717DAFF8"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AFF9" w14:textId="77777777" w:rsidR="00AC1205" w:rsidRDefault="00000000">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717DAFFA" w14:textId="77777777" w:rsidR="00AC1205" w:rsidRDefault="00000000">
            <w:pPr>
              <w:jc w:val="right"/>
            </w:pPr>
            <w:r>
              <w:rPr>
                <w:rFonts w:ascii="Consolas" w:eastAsia="Consolas" w:hAnsi="Consolas" w:cs="Consolas"/>
                <w:sz w:val="16"/>
              </w:rPr>
              <w:t xml:space="preserve">   164,259</w:t>
            </w:r>
          </w:p>
        </w:tc>
        <w:tc>
          <w:tcPr>
            <w:tcW w:w="1560" w:type="dxa"/>
            <w:tcBorders>
              <w:top w:val="single" w:sz="0" w:space="0" w:color="000000"/>
              <w:bottom w:val="single" w:sz="0" w:space="0" w:color="D3D3D3"/>
            </w:tcBorders>
          </w:tcPr>
          <w:p w14:paraId="717DAFFB" w14:textId="77777777" w:rsidR="00AC1205" w:rsidRDefault="00000000">
            <w:pPr>
              <w:jc w:val="right"/>
            </w:pPr>
            <w:r>
              <w:rPr>
                <w:rFonts w:ascii="Consolas" w:eastAsia="Consolas" w:hAnsi="Consolas" w:cs="Consolas"/>
                <w:sz w:val="16"/>
              </w:rPr>
              <w:t xml:space="preserve">      5.3</w:t>
            </w:r>
          </w:p>
        </w:tc>
        <w:tc>
          <w:tcPr>
            <w:tcW w:w="1560" w:type="dxa"/>
          </w:tcPr>
          <w:p w14:paraId="717DAFFC" w14:textId="77777777" w:rsidR="00AC1205" w:rsidRDefault="00AC1205"/>
        </w:tc>
      </w:tr>
      <w:tr w:rsidR="00AC1205" w14:paraId="717DB004" w14:textId="77777777">
        <w:tc>
          <w:tcPr>
            <w:tcW w:w="1560" w:type="dxa"/>
            <w:tcBorders>
              <w:right w:val="nil"/>
            </w:tcBorders>
          </w:tcPr>
          <w:p w14:paraId="717DAFFE" w14:textId="77777777" w:rsidR="00AC1205" w:rsidRDefault="00AC1205"/>
        </w:tc>
        <w:tc>
          <w:tcPr>
            <w:tcW w:w="1560" w:type="dxa"/>
            <w:tcBorders>
              <w:top w:val="single" w:sz="0" w:space="0" w:color="D3D3D3"/>
              <w:left w:val="nil"/>
              <w:bottom w:val="single" w:sz="0" w:space="0" w:color="D3D3D3"/>
            </w:tcBorders>
          </w:tcPr>
          <w:p w14:paraId="717DAFFF"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B000" w14:textId="77777777" w:rsidR="00AC1205" w:rsidRDefault="00000000">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717DB001" w14:textId="77777777" w:rsidR="00AC1205" w:rsidRDefault="00000000">
            <w:pPr>
              <w:jc w:val="right"/>
            </w:pPr>
            <w:r>
              <w:rPr>
                <w:rFonts w:ascii="Consolas" w:eastAsia="Consolas" w:hAnsi="Consolas" w:cs="Consolas"/>
                <w:sz w:val="16"/>
              </w:rPr>
              <w:t xml:space="preserve">       147</w:t>
            </w:r>
          </w:p>
        </w:tc>
        <w:tc>
          <w:tcPr>
            <w:tcW w:w="1560" w:type="dxa"/>
            <w:tcBorders>
              <w:top w:val="single" w:sz="0" w:space="0" w:color="D3D3D3"/>
              <w:bottom w:val="single" w:sz="0" w:space="0" w:color="D3D3D3"/>
            </w:tcBorders>
          </w:tcPr>
          <w:p w14:paraId="717DB002" w14:textId="77777777" w:rsidR="00AC1205" w:rsidRDefault="00000000">
            <w:pPr>
              <w:jc w:val="right"/>
            </w:pPr>
            <w:r>
              <w:rPr>
                <w:rFonts w:ascii="Consolas" w:eastAsia="Consolas" w:hAnsi="Consolas" w:cs="Consolas"/>
                <w:sz w:val="16"/>
              </w:rPr>
              <w:t xml:space="preserve">      0.0</w:t>
            </w:r>
          </w:p>
        </w:tc>
        <w:tc>
          <w:tcPr>
            <w:tcW w:w="1560" w:type="dxa"/>
          </w:tcPr>
          <w:p w14:paraId="717DB003" w14:textId="77777777" w:rsidR="00AC1205" w:rsidRDefault="00AC1205"/>
        </w:tc>
      </w:tr>
      <w:tr w:rsidR="00AC1205" w14:paraId="717DB00B" w14:textId="77777777">
        <w:tc>
          <w:tcPr>
            <w:tcW w:w="1560" w:type="dxa"/>
            <w:tcBorders>
              <w:right w:val="nil"/>
            </w:tcBorders>
          </w:tcPr>
          <w:p w14:paraId="717DB005" w14:textId="77777777" w:rsidR="00AC1205" w:rsidRDefault="00AC1205"/>
        </w:tc>
        <w:tc>
          <w:tcPr>
            <w:tcW w:w="1560" w:type="dxa"/>
            <w:tcBorders>
              <w:top w:val="single" w:sz="0" w:space="0" w:color="D3D3D3"/>
              <w:left w:val="nil"/>
              <w:bottom w:val="single" w:sz="0" w:space="0" w:color="D3D3D3"/>
            </w:tcBorders>
          </w:tcPr>
          <w:p w14:paraId="717DB006"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007"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B008" w14:textId="77777777" w:rsidR="00AC1205" w:rsidRDefault="00000000">
            <w:pPr>
              <w:jc w:val="right"/>
            </w:pPr>
            <w:r>
              <w:rPr>
                <w:rFonts w:ascii="Consolas" w:eastAsia="Consolas" w:hAnsi="Consolas" w:cs="Consolas"/>
                <w:sz w:val="16"/>
              </w:rPr>
              <w:t xml:space="preserve">   115,524</w:t>
            </w:r>
          </w:p>
        </w:tc>
        <w:tc>
          <w:tcPr>
            <w:tcW w:w="1560" w:type="dxa"/>
            <w:tcBorders>
              <w:top w:val="single" w:sz="0" w:space="0" w:color="D3D3D3"/>
              <w:bottom w:val="single" w:sz="0" w:space="0" w:color="D3D3D3"/>
            </w:tcBorders>
          </w:tcPr>
          <w:p w14:paraId="717DB009" w14:textId="77777777" w:rsidR="00AC1205" w:rsidRDefault="00000000">
            <w:pPr>
              <w:jc w:val="right"/>
            </w:pPr>
            <w:r>
              <w:rPr>
                <w:rFonts w:ascii="Consolas" w:eastAsia="Consolas" w:hAnsi="Consolas" w:cs="Consolas"/>
                <w:sz w:val="16"/>
              </w:rPr>
              <w:t xml:space="preserve">      3.7</w:t>
            </w:r>
          </w:p>
        </w:tc>
        <w:tc>
          <w:tcPr>
            <w:tcW w:w="1560" w:type="dxa"/>
          </w:tcPr>
          <w:p w14:paraId="717DB00A" w14:textId="77777777" w:rsidR="00AC1205" w:rsidRDefault="00AC1205"/>
        </w:tc>
      </w:tr>
      <w:tr w:rsidR="00AC1205" w14:paraId="717DB012" w14:textId="77777777">
        <w:tc>
          <w:tcPr>
            <w:tcW w:w="1560" w:type="dxa"/>
            <w:tcBorders>
              <w:right w:val="nil"/>
            </w:tcBorders>
          </w:tcPr>
          <w:p w14:paraId="717DB00C" w14:textId="77777777" w:rsidR="00AC1205" w:rsidRDefault="00AC1205"/>
        </w:tc>
        <w:tc>
          <w:tcPr>
            <w:tcW w:w="1560" w:type="dxa"/>
            <w:tcBorders>
              <w:top w:val="single" w:sz="0" w:space="0" w:color="D3D3D3"/>
              <w:left w:val="nil"/>
              <w:bottom w:val="single" w:sz="0" w:space="0" w:color="D3D3D3"/>
            </w:tcBorders>
          </w:tcPr>
          <w:p w14:paraId="717DB00D"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B00E" w14:textId="77777777" w:rsidR="00AC1205" w:rsidRDefault="00000000">
            <w:r>
              <w:rPr>
                <w:rFonts w:ascii="Consolas" w:eastAsia="Consolas" w:hAnsi="Consolas" w:cs="Consolas"/>
                <w:sz w:val="16"/>
              </w:rPr>
              <w:t>Native-born</w:t>
            </w:r>
          </w:p>
        </w:tc>
        <w:tc>
          <w:tcPr>
            <w:tcW w:w="1560" w:type="dxa"/>
            <w:tcBorders>
              <w:top w:val="single" w:sz="0" w:space="0" w:color="D3D3D3"/>
              <w:bottom w:val="single" w:sz="0" w:space="0" w:color="D3D3D3"/>
            </w:tcBorders>
          </w:tcPr>
          <w:p w14:paraId="717DB00F" w14:textId="77777777" w:rsidR="00AC1205" w:rsidRDefault="00000000">
            <w:pPr>
              <w:jc w:val="right"/>
            </w:pPr>
            <w:r>
              <w:rPr>
                <w:rFonts w:ascii="Consolas" w:eastAsia="Consolas" w:hAnsi="Consolas" w:cs="Consolas"/>
                <w:sz w:val="16"/>
              </w:rPr>
              <w:t xml:space="preserve">   1145414</w:t>
            </w:r>
          </w:p>
        </w:tc>
        <w:tc>
          <w:tcPr>
            <w:tcW w:w="1560" w:type="dxa"/>
            <w:tcBorders>
              <w:top w:val="single" w:sz="0" w:space="0" w:color="D3D3D3"/>
              <w:bottom w:val="single" w:sz="0" w:space="0" w:color="D3D3D3"/>
            </w:tcBorders>
          </w:tcPr>
          <w:p w14:paraId="717DB010" w14:textId="77777777" w:rsidR="00AC1205" w:rsidRDefault="00000000">
            <w:pPr>
              <w:jc w:val="right"/>
            </w:pPr>
            <w:r>
              <w:rPr>
                <w:rFonts w:ascii="Consolas" w:eastAsia="Consolas" w:hAnsi="Consolas" w:cs="Consolas"/>
                <w:sz w:val="16"/>
              </w:rPr>
              <w:t xml:space="preserve">     37.1</w:t>
            </w:r>
          </w:p>
        </w:tc>
        <w:tc>
          <w:tcPr>
            <w:tcW w:w="1560" w:type="dxa"/>
          </w:tcPr>
          <w:p w14:paraId="717DB011" w14:textId="77777777" w:rsidR="00AC1205" w:rsidRDefault="00AC1205"/>
        </w:tc>
      </w:tr>
      <w:tr w:rsidR="00AC1205" w14:paraId="717DB019" w14:textId="77777777">
        <w:tc>
          <w:tcPr>
            <w:tcW w:w="1560" w:type="dxa"/>
            <w:tcBorders>
              <w:right w:val="nil"/>
            </w:tcBorders>
          </w:tcPr>
          <w:p w14:paraId="717DB013" w14:textId="77777777" w:rsidR="00AC1205" w:rsidRDefault="00AC1205"/>
        </w:tc>
        <w:tc>
          <w:tcPr>
            <w:tcW w:w="1560" w:type="dxa"/>
            <w:tcBorders>
              <w:top w:val="single" w:sz="0" w:space="0" w:color="D3D3D3"/>
              <w:left w:val="nil"/>
              <w:bottom w:val="single" w:sz="0" w:space="0" w:color="D3D3D3"/>
            </w:tcBorders>
          </w:tcPr>
          <w:p w14:paraId="717DB014"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015" w14:textId="77777777" w:rsidR="00AC1205" w:rsidRDefault="00000000">
            <w:r>
              <w:rPr>
                <w:rFonts w:ascii="Consolas" w:eastAsia="Consolas" w:hAnsi="Consolas" w:cs="Consolas"/>
                <w:sz w:val="16"/>
              </w:rPr>
              <w:t>Foreign-born</w:t>
            </w:r>
          </w:p>
        </w:tc>
        <w:tc>
          <w:tcPr>
            <w:tcW w:w="1560" w:type="dxa"/>
            <w:tcBorders>
              <w:top w:val="single" w:sz="0" w:space="0" w:color="D3D3D3"/>
              <w:bottom w:val="single" w:sz="0" w:space="0" w:color="D3D3D3"/>
            </w:tcBorders>
          </w:tcPr>
          <w:p w14:paraId="717DB016" w14:textId="77777777" w:rsidR="00AC1205" w:rsidRDefault="00000000">
            <w:pPr>
              <w:jc w:val="right"/>
            </w:pPr>
            <w:r>
              <w:rPr>
                <w:rFonts w:ascii="Consolas" w:eastAsia="Consolas" w:hAnsi="Consolas" w:cs="Consolas"/>
                <w:sz w:val="16"/>
              </w:rPr>
              <w:t xml:space="preserve">   301,013</w:t>
            </w:r>
          </w:p>
        </w:tc>
        <w:tc>
          <w:tcPr>
            <w:tcW w:w="1560" w:type="dxa"/>
            <w:tcBorders>
              <w:top w:val="single" w:sz="0" w:space="0" w:color="D3D3D3"/>
              <w:bottom w:val="single" w:sz="0" w:space="0" w:color="D3D3D3"/>
            </w:tcBorders>
          </w:tcPr>
          <w:p w14:paraId="717DB017" w14:textId="77777777" w:rsidR="00AC1205" w:rsidRDefault="00000000">
            <w:pPr>
              <w:jc w:val="right"/>
            </w:pPr>
            <w:r>
              <w:rPr>
                <w:rFonts w:ascii="Consolas" w:eastAsia="Consolas" w:hAnsi="Consolas" w:cs="Consolas"/>
                <w:sz w:val="16"/>
              </w:rPr>
              <w:t xml:space="preserve">      9.8</w:t>
            </w:r>
          </w:p>
        </w:tc>
        <w:tc>
          <w:tcPr>
            <w:tcW w:w="1560" w:type="dxa"/>
          </w:tcPr>
          <w:p w14:paraId="717DB018" w14:textId="77777777" w:rsidR="00AC1205" w:rsidRDefault="00AC1205"/>
        </w:tc>
      </w:tr>
      <w:tr w:rsidR="00AC1205" w14:paraId="717DB020" w14:textId="77777777">
        <w:tc>
          <w:tcPr>
            <w:tcW w:w="1560" w:type="dxa"/>
            <w:tcBorders>
              <w:right w:val="nil"/>
            </w:tcBorders>
          </w:tcPr>
          <w:p w14:paraId="717DB01A" w14:textId="77777777" w:rsidR="00AC1205" w:rsidRDefault="00AC1205"/>
        </w:tc>
        <w:tc>
          <w:tcPr>
            <w:tcW w:w="1560" w:type="dxa"/>
            <w:tcBorders>
              <w:top w:val="single" w:sz="0" w:space="0" w:color="D3D3D3"/>
              <w:left w:val="nil"/>
              <w:bottom w:val="single" w:sz="0" w:space="0" w:color="000000"/>
            </w:tcBorders>
          </w:tcPr>
          <w:p w14:paraId="717DB01B"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B01C" w14:textId="77777777" w:rsidR="00AC1205" w:rsidRDefault="00AC1205"/>
        </w:tc>
        <w:tc>
          <w:tcPr>
            <w:tcW w:w="1560" w:type="dxa"/>
            <w:tcBorders>
              <w:top w:val="single" w:sz="0" w:space="0" w:color="D3D3D3"/>
              <w:bottom w:val="single" w:sz="0" w:space="0" w:color="000000"/>
            </w:tcBorders>
          </w:tcPr>
          <w:p w14:paraId="717DB01D" w14:textId="77777777" w:rsidR="00AC1205" w:rsidRDefault="00000000">
            <w:pPr>
              <w:jc w:val="right"/>
            </w:pPr>
            <w:r>
              <w:rPr>
                <w:rFonts w:ascii="Consolas" w:eastAsia="Consolas" w:hAnsi="Consolas" w:cs="Consolas"/>
                <w:sz w:val="16"/>
              </w:rPr>
              <w:t xml:space="preserve">   1357973</w:t>
            </w:r>
          </w:p>
        </w:tc>
        <w:tc>
          <w:tcPr>
            <w:tcW w:w="1560" w:type="dxa"/>
            <w:tcBorders>
              <w:top w:val="single" w:sz="0" w:space="0" w:color="D3D3D3"/>
              <w:bottom w:val="single" w:sz="0" w:space="0" w:color="000000"/>
            </w:tcBorders>
          </w:tcPr>
          <w:p w14:paraId="717DB01E" w14:textId="77777777" w:rsidR="00AC1205" w:rsidRDefault="00000000">
            <w:pPr>
              <w:jc w:val="right"/>
            </w:pPr>
            <w:r>
              <w:rPr>
                <w:rFonts w:ascii="Consolas" w:eastAsia="Consolas" w:hAnsi="Consolas" w:cs="Consolas"/>
                <w:sz w:val="16"/>
              </w:rPr>
              <w:t xml:space="preserve">     44.0</w:t>
            </w:r>
          </w:p>
        </w:tc>
        <w:tc>
          <w:tcPr>
            <w:tcW w:w="1560" w:type="dxa"/>
          </w:tcPr>
          <w:p w14:paraId="717DB01F" w14:textId="77777777" w:rsidR="00AC1205" w:rsidRDefault="00AC1205"/>
        </w:tc>
      </w:tr>
      <w:tr w:rsidR="00AC1205" w14:paraId="717DB027" w14:textId="77777777">
        <w:tc>
          <w:tcPr>
            <w:tcW w:w="1560" w:type="dxa"/>
          </w:tcPr>
          <w:p w14:paraId="717DB021" w14:textId="77777777" w:rsidR="00AC1205" w:rsidRDefault="00AC1205"/>
        </w:tc>
        <w:tc>
          <w:tcPr>
            <w:tcW w:w="1560" w:type="dxa"/>
            <w:tcBorders>
              <w:top w:val="single" w:sz="0" w:space="0" w:color="000000"/>
              <w:bottom w:val="single" w:sz="0" w:space="0" w:color="000000"/>
            </w:tcBorders>
          </w:tcPr>
          <w:p w14:paraId="717DB022" w14:textId="77777777" w:rsidR="00AC1205" w:rsidRDefault="00AC1205"/>
        </w:tc>
        <w:tc>
          <w:tcPr>
            <w:tcW w:w="1560" w:type="dxa"/>
            <w:tcBorders>
              <w:top w:val="single" w:sz="0" w:space="0" w:color="000000"/>
              <w:bottom w:val="single" w:sz="0" w:space="0" w:color="000000"/>
            </w:tcBorders>
          </w:tcPr>
          <w:p w14:paraId="717DB023"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B024"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B025" w14:textId="77777777" w:rsidR="00AC1205" w:rsidRDefault="00AC1205"/>
        </w:tc>
        <w:tc>
          <w:tcPr>
            <w:tcW w:w="1560" w:type="dxa"/>
          </w:tcPr>
          <w:p w14:paraId="717DB026" w14:textId="77777777" w:rsidR="00AC1205" w:rsidRDefault="00AC1205"/>
        </w:tc>
      </w:tr>
    </w:tbl>
    <w:p w14:paraId="717DB028"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B031" w14:textId="77777777">
        <w:tc>
          <w:tcPr>
            <w:tcW w:w="1170" w:type="dxa"/>
            <w:tcBorders>
              <w:top w:val="single" w:sz="0" w:space="0" w:color="000000"/>
              <w:bottom w:val="single" w:sz="0" w:space="0" w:color="000000"/>
            </w:tcBorders>
          </w:tcPr>
          <w:p w14:paraId="717DB029"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B02A"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B02B"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B02C"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B02D"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B02E"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B02F"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B030" w14:textId="77777777" w:rsidR="00AC1205" w:rsidRDefault="00000000">
            <w:pPr>
              <w:jc w:val="right"/>
            </w:pPr>
            <w:r>
              <w:rPr>
                <w:rFonts w:ascii="Consolas" w:eastAsia="Consolas" w:hAnsi="Consolas" w:cs="Consolas"/>
                <w:b/>
                <w:sz w:val="18"/>
              </w:rPr>
              <w:t>[8] NL</w:t>
            </w:r>
          </w:p>
        </w:tc>
      </w:tr>
      <w:tr w:rsidR="00AC1205" w14:paraId="717DB03A" w14:textId="77777777">
        <w:tc>
          <w:tcPr>
            <w:tcW w:w="1170" w:type="dxa"/>
            <w:tcBorders>
              <w:top w:val="single" w:sz="0" w:space="0" w:color="000000"/>
            </w:tcBorders>
          </w:tcPr>
          <w:p w14:paraId="717DB032"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B03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3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35" w14:textId="77777777" w:rsidR="00AC1205" w:rsidRDefault="00000000">
            <w:pPr>
              <w:jc w:val="right"/>
            </w:pPr>
            <w:r>
              <w:rPr>
                <w:rFonts w:ascii="Consolas" w:eastAsia="Consolas" w:hAnsi="Consolas" w:cs="Consolas"/>
                <w:sz w:val="16"/>
              </w:rPr>
              <w:t>164,259</w:t>
            </w:r>
          </w:p>
        </w:tc>
        <w:tc>
          <w:tcPr>
            <w:tcW w:w="1170" w:type="dxa"/>
            <w:tcBorders>
              <w:top w:val="single" w:sz="0" w:space="0" w:color="000000"/>
            </w:tcBorders>
          </w:tcPr>
          <w:p w14:paraId="717DB03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3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3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39" w14:textId="77777777" w:rsidR="00AC1205" w:rsidRDefault="00000000">
            <w:pPr>
              <w:jc w:val="right"/>
            </w:pPr>
            <w:r>
              <w:rPr>
                <w:rFonts w:ascii="Consolas" w:eastAsia="Consolas" w:hAnsi="Consolas" w:cs="Consolas"/>
                <w:sz w:val="16"/>
              </w:rPr>
              <w:t>0</w:t>
            </w:r>
          </w:p>
        </w:tc>
      </w:tr>
      <w:tr w:rsidR="00AC1205" w14:paraId="717DB043" w14:textId="77777777">
        <w:tc>
          <w:tcPr>
            <w:tcW w:w="1170" w:type="dxa"/>
          </w:tcPr>
          <w:p w14:paraId="717DB03B" w14:textId="77777777" w:rsidR="00AC1205" w:rsidRDefault="00000000">
            <w:pPr>
              <w:jc w:val="right"/>
            </w:pPr>
            <w:r>
              <w:rPr>
                <w:rFonts w:ascii="Consolas" w:eastAsia="Consolas" w:hAnsi="Consolas" w:cs="Consolas"/>
                <w:sz w:val="16"/>
              </w:rPr>
              <w:t>-2</w:t>
            </w:r>
          </w:p>
        </w:tc>
        <w:tc>
          <w:tcPr>
            <w:tcW w:w="1170" w:type="dxa"/>
          </w:tcPr>
          <w:p w14:paraId="717DB03C" w14:textId="77777777" w:rsidR="00AC1205" w:rsidRDefault="00000000">
            <w:pPr>
              <w:jc w:val="right"/>
            </w:pPr>
            <w:r>
              <w:rPr>
                <w:rFonts w:ascii="Consolas" w:eastAsia="Consolas" w:hAnsi="Consolas" w:cs="Consolas"/>
                <w:sz w:val="16"/>
              </w:rPr>
              <w:t>0</w:t>
            </w:r>
          </w:p>
        </w:tc>
        <w:tc>
          <w:tcPr>
            <w:tcW w:w="1170" w:type="dxa"/>
          </w:tcPr>
          <w:p w14:paraId="717DB03D" w14:textId="77777777" w:rsidR="00AC1205" w:rsidRDefault="00000000">
            <w:pPr>
              <w:jc w:val="right"/>
            </w:pPr>
            <w:r>
              <w:rPr>
                <w:rFonts w:ascii="Consolas" w:eastAsia="Consolas" w:hAnsi="Consolas" w:cs="Consolas"/>
                <w:sz w:val="16"/>
              </w:rPr>
              <w:t>0</w:t>
            </w:r>
          </w:p>
        </w:tc>
        <w:tc>
          <w:tcPr>
            <w:tcW w:w="1170" w:type="dxa"/>
          </w:tcPr>
          <w:p w14:paraId="717DB03E" w14:textId="77777777" w:rsidR="00AC1205" w:rsidRDefault="00000000">
            <w:pPr>
              <w:jc w:val="right"/>
            </w:pPr>
            <w:r>
              <w:rPr>
                <w:rFonts w:ascii="Consolas" w:eastAsia="Consolas" w:hAnsi="Consolas" w:cs="Consolas"/>
                <w:sz w:val="16"/>
              </w:rPr>
              <w:t>0</w:t>
            </w:r>
          </w:p>
        </w:tc>
        <w:tc>
          <w:tcPr>
            <w:tcW w:w="1170" w:type="dxa"/>
          </w:tcPr>
          <w:p w14:paraId="717DB03F" w14:textId="77777777" w:rsidR="00AC1205" w:rsidRDefault="00000000">
            <w:pPr>
              <w:jc w:val="right"/>
            </w:pPr>
            <w:r>
              <w:rPr>
                <w:rFonts w:ascii="Consolas" w:eastAsia="Consolas" w:hAnsi="Consolas" w:cs="Consolas"/>
                <w:sz w:val="16"/>
              </w:rPr>
              <w:t>0</w:t>
            </w:r>
          </w:p>
        </w:tc>
        <w:tc>
          <w:tcPr>
            <w:tcW w:w="1170" w:type="dxa"/>
          </w:tcPr>
          <w:p w14:paraId="717DB040" w14:textId="77777777" w:rsidR="00AC1205" w:rsidRDefault="00000000">
            <w:pPr>
              <w:jc w:val="right"/>
            </w:pPr>
            <w:r>
              <w:rPr>
                <w:rFonts w:ascii="Consolas" w:eastAsia="Consolas" w:hAnsi="Consolas" w:cs="Consolas"/>
                <w:sz w:val="16"/>
              </w:rPr>
              <w:t>0</w:t>
            </w:r>
          </w:p>
        </w:tc>
        <w:tc>
          <w:tcPr>
            <w:tcW w:w="1170" w:type="dxa"/>
          </w:tcPr>
          <w:p w14:paraId="717DB041" w14:textId="77777777" w:rsidR="00AC1205" w:rsidRDefault="00000000">
            <w:pPr>
              <w:jc w:val="right"/>
            </w:pPr>
            <w:r>
              <w:rPr>
                <w:rFonts w:ascii="Consolas" w:eastAsia="Consolas" w:hAnsi="Consolas" w:cs="Consolas"/>
                <w:sz w:val="16"/>
              </w:rPr>
              <w:t>147</w:t>
            </w:r>
          </w:p>
        </w:tc>
        <w:tc>
          <w:tcPr>
            <w:tcW w:w="1170" w:type="dxa"/>
          </w:tcPr>
          <w:p w14:paraId="717DB042" w14:textId="77777777" w:rsidR="00AC1205" w:rsidRDefault="00000000">
            <w:pPr>
              <w:jc w:val="right"/>
            </w:pPr>
            <w:r>
              <w:rPr>
                <w:rFonts w:ascii="Consolas" w:eastAsia="Consolas" w:hAnsi="Consolas" w:cs="Consolas"/>
                <w:sz w:val="16"/>
              </w:rPr>
              <w:t>0</w:t>
            </w:r>
          </w:p>
        </w:tc>
      </w:tr>
      <w:tr w:rsidR="00AC1205" w14:paraId="717DB04C" w14:textId="77777777">
        <w:tc>
          <w:tcPr>
            <w:tcW w:w="1170" w:type="dxa"/>
          </w:tcPr>
          <w:p w14:paraId="717DB044" w14:textId="77777777" w:rsidR="00AC1205" w:rsidRDefault="00000000">
            <w:pPr>
              <w:jc w:val="right"/>
            </w:pPr>
            <w:r>
              <w:rPr>
                <w:rFonts w:ascii="Consolas" w:eastAsia="Consolas" w:hAnsi="Consolas" w:cs="Consolas"/>
                <w:sz w:val="16"/>
              </w:rPr>
              <w:t>-1</w:t>
            </w:r>
          </w:p>
        </w:tc>
        <w:tc>
          <w:tcPr>
            <w:tcW w:w="1170" w:type="dxa"/>
          </w:tcPr>
          <w:p w14:paraId="717DB045" w14:textId="77777777" w:rsidR="00AC1205" w:rsidRDefault="00000000">
            <w:pPr>
              <w:jc w:val="right"/>
            </w:pPr>
            <w:r>
              <w:rPr>
                <w:rFonts w:ascii="Consolas" w:eastAsia="Consolas" w:hAnsi="Consolas" w:cs="Consolas"/>
                <w:sz w:val="16"/>
              </w:rPr>
              <w:t>0</w:t>
            </w:r>
          </w:p>
        </w:tc>
        <w:tc>
          <w:tcPr>
            <w:tcW w:w="1170" w:type="dxa"/>
          </w:tcPr>
          <w:p w14:paraId="717DB046" w14:textId="77777777" w:rsidR="00AC1205" w:rsidRDefault="00000000">
            <w:pPr>
              <w:jc w:val="right"/>
            </w:pPr>
            <w:r>
              <w:rPr>
                <w:rFonts w:ascii="Consolas" w:eastAsia="Consolas" w:hAnsi="Consolas" w:cs="Consolas"/>
                <w:sz w:val="16"/>
              </w:rPr>
              <w:t>0</w:t>
            </w:r>
          </w:p>
        </w:tc>
        <w:tc>
          <w:tcPr>
            <w:tcW w:w="1170" w:type="dxa"/>
          </w:tcPr>
          <w:p w14:paraId="717DB047" w14:textId="77777777" w:rsidR="00AC1205" w:rsidRDefault="00000000">
            <w:pPr>
              <w:jc w:val="right"/>
            </w:pPr>
            <w:r>
              <w:rPr>
                <w:rFonts w:ascii="Consolas" w:eastAsia="Consolas" w:hAnsi="Consolas" w:cs="Consolas"/>
                <w:sz w:val="16"/>
              </w:rPr>
              <w:t>31,237</w:t>
            </w:r>
          </w:p>
        </w:tc>
        <w:tc>
          <w:tcPr>
            <w:tcW w:w="1170" w:type="dxa"/>
          </w:tcPr>
          <w:p w14:paraId="717DB048" w14:textId="77777777" w:rsidR="00AC1205" w:rsidRDefault="00000000">
            <w:pPr>
              <w:jc w:val="right"/>
            </w:pPr>
            <w:r>
              <w:rPr>
                <w:rFonts w:ascii="Consolas" w:eastAsia="Consolas" w:hAnsi="Consolas" w:cs="Consolas"/>
                <w:sz w:val="16"/>
              </w:rPr>
              <w:t>0</w:t>
            </w:r>
          </w:p>
        </w:tc>
        <w:tc>
          <w:tcPr>
            <w:tcW w:w="1170" w:type="dxa"/>
          </w:tcPr>
          <w:p w14:paraId="717DB049" w14:textId="77777777" w:rsidR="00AC1205" w:rsidRDefault="00000000">
            <w:pPr>
              <w:jc w:val="right"/>
            </w:pPr>
            <w:r>
              <w:rPr>
                <w:rFonts w:ascii="Consolas" w:eastAsia="Consolas" w:hAnsi="Consolas" w:cs="Consolas"/>
                <w:sz w:val="16"/>
              </w:rPr>
              <w:t>0</w:t>
            </w:r>
          </w:p>
        </w:tc>
        <w:tc>
          <w:tcPr>
            <w:tcW w:w="1170" w:type="dxa"/>
          </w:tcPr>
          <w:p w14:paraId="717DB04A" w14:textId="77777777" w:rsidR="00AC1205" w:rsidRDefault="00000000">
            <w:pPr>
              <w:jc w:val="right"/>
            </w:pPr>
            <w:r>
              <w:rPr>
                <w:rFonts w:ascii="Consolas" w:eastAsia="Consolas" w:hAnsi="Consolas" w:cs="Consolas"/>
                <w:sz w:val="16"/>
              </w:rPr>
              <w:t>84,287</w:t>
            </w:r>
          </w:p>
        </w:tc>
        <w:tc>
          <w:tcPr>
            <w:tcW w:w="1170" w:type="dxa"/>
          </w:tcPr>
          <w:p w14:paraId="717DB04B" w14:textId="77777777" w:rsidR="00AC1205" w:rsidRDefault="00000000">
            <w:pPr>
              <w:jc w:val="right"/>
            </w:pPr>
            <w:r>
              <w:rPr>
                <w:rFonts w:ascii="Consolas" w:eastAsia="Consolas" w:hAnsi="Consolas" w:cs="Consolas"/>
                <w:sz w:val="16"/>
              </w:rPr>
              <w:t>0</w:t>
            </w:r>
          </w:p>
        </w:tc>
      </w:tr>
      <w:tr w:rsidR="00AC1205" w14:paraId="717DB055" w14:textId="77777777">
        <w:tc>
          <w:tcPr>
            <w:tcW w:w="1170" w:type="dxa"/>
          </w:tcPr>
          <w:p w14:paraId="717DB04D" w14:textId="77777777" w:rsidR="00AC1205" w:rsidRDefault="00000000">
            <w:pPr>
              <w:jc w:val="right"/>
            </w:pPr>
            <w:r>
              <w:rPr>
                <w:rFonts w:ascii="Consolas" w:eastAsia="Consolas" w:hAnsi="Consolas" w:cs="Consolas"/>
                <w:sz w:val="16"/>
              </w:rPr>
              <w:t>0</w:t>
            </w:r>
          </w:p>
        </w:tc>
        <w:tc>
          <w:tcPr>
            <w:tcW w:w="1170" w:type="dxa"/>
          </w:tcPr>
          <w:p w14:paraId="717DB04E" w14:textId="77777777" w:rsidR="00AC1205" w:rsidRDefault="00000000">
            <w:pPr>
              <w:jc w:val="right"/>
            </w:pPr>
            <w:r>
              <w:rPr>
                <w:rFonts w:ascii="Consolas" w:eastAsia="Consolas" w:hAnsi="Consolas" w:cs="Consolas"/>
                <w:sz w:val="16"/>
              </w:rPr>
              <w:t>192,381</w:t>
            </w:r>
          </w:p>
        </w:tc>
        <w:tc>
          <w:tcPr>
            <w:tcW w:w="1170" w:type="dxa"/>
          </w:tcPr>
          <w:p w14:paraId="717DB04F" w14:textId="77777777" w:rsidR="00AC1205" w:rsidRDefault="00000000">
            <w:pPr>
              <w:jc w:val="right"/>
            </w:pPr>
            <w:r>
              <w:rPr>
                <w:rFonts w:ascii="Consolas" w:eastAsia="Consolas" w:hAnsi="Consolas" w:cs="Consolas"/>
                <w:sz w:val="16"/>
              </w:rPr>
              <w:t>0</w:t>
            </w:r>
          </w:p>
        </w:tc>
        <w:tc>
          <w:tcPr>
            <w:tcW w:w="1170" w:type="dxa"/>
          </w:tcPr>
          <w:p w14:paraId="717DB050" w14:textId="77777777" w:rsidR="00AC1205" w:rsidRDefault="00000000">
            <w:pPr>
              <w:jc w:val="right"/>
            </w:pPr>
            <w:r>
              <w:rPr>
                <w:rFonts w:ascii="Consolas" w:eastAsia="Consolas" w:hAnsi="Consolas" w:cs="Consolas"/>
                <w:sz w:val="16"/>
              </w:rPr>
              <w:t>269,783</w:t>
            </w:r>
          </w:p>
        </w:tc>
        <w:tc>
          <w:tcPr>
            <w:tcW w:w="1170" w:type="dxa"/>
          </w:tcPr>
          <w:p w14:paraId="717DB051" w14:textId="77777777" w:rsidR="00AC1205" w:rsidRDefault="00000000">
            <w:pPr>
              <w:jc w:val="right"/>
            </w:pPr>
            <w:r>
              <w:rPr>
                <w:rFonts w:ascii="Consolas" w:eastAsia="Consolas" w:hAnsi="Consolas" w:cs="Consolas"/>
                <w:sz w:val="16"/>
              </w:rPr>
              <w:t>145,298</w:t>
            </w:r>
          </w:p>
        </w:tc>
        <w:tc>
          <w:tcPr>
            <w:tcW w:w="1170" w:type="dxa"/>
          </w:tcPr>
          <w:p w14:paraId="717DB052" w14:textId="77777777" w:rsidR="00AC1205" w:rsidRDefault="00000000">
            <w:pPr>
              <w:jc w:val="right"/>
            </w:pPr>
            <w:r>
              <w:rPr>
                <w:rFonts w:ascii="Consolas" w:eastAsia="Consolas" w:hAnsi="Consolas" w:cs="Consolas"/>
                <w:sz w:val="16"/>
              </w:rPr>
              <w:t>0</w:t>
            </w:r>
          </w:p>
        </w:tc>
        <w:tc>
          <w:tcPr>
            <w:tcW w:w="1170" w:type="dxa"/>
          </w:tcPr>
          <w:p w14:paraId="717DB053" w14:textId="77777777" w:rsidR="00AC1205" w:rsidRDefault="00000000">
            <w:pPr>
              <w:jc w:val="right"/>
            </w:pPr>
            <w:r>
              <w:rPr>
                <w:rFonts w:ascii="Consolas" w:eastAsia="Consolas" w:hAnsi="Consolas" w:cs="Consolas"/>
                <w:sz w:val="16"/>
              </w:rPr>
              <w:t>537,952</w:t>
            </w:r>
          </w:p>
        </w:tc>
        <w:tc>
          <w:tcPr>
            <w:tcW w:w="1170" w:type="dxa"/>
          </w:tcPr>
          <w:p w14:paraId="717DB054" w14:textId="77777777" w:rsidR="00AC1205" w:rsidRDefault="00000000">
            <w:pPr>
              <w:jc w:val="right"/>
            </w:pPr>
            <w:r>
              <w:rPr>
                <w:rFonts w:ascii="Consolas" w:eastAsia="Consolas" w:hAnsi="Consolas" w:cs="Consolas"/>
                <w:sz w:val="16"/>
              </w:rPr>
              <w:t>0</w:t>
            </w:r>
          </w:p>
        </w:tc>
      </w:tr>
      <w:tr w:rsidR="00AC1205" w14:paraId="717DB05E" w14:textId="77777777">
        <w:tc>
          <w:tcPr>
            <w:tcW w:w="1170" w:type="dxa"/>
          </w:tcPr>
          <w:p w14:paraId="717DB056" w14:textId="77777777" w:rsidR="00AC1205" w:rsidRDefault="00000000">
            <w:pPr>
              <w:jc w:val="right"/>
            </w:pPr>
            <w:r>
              <w:rPr>
                <w:rFonts w:ascii="Consolas" w:eastAsia="Consolas" w:hAnsi="Consolas" w:cs="Consolas"/>
                <w:sz w:val="16"/>
              </w:rPr>
              <w:t>1</w:t>
            </w:r>
          </w:p>
        </w:tc>
        <w:tc>
          <w:tcPr>
            <w:tcW w:w="1170" w:type="dxa"/>
          </w:tcPr>
          <w:p w14:paraId="717DB057" w14:textId="77777777" w:rsidR="00AC1205" w:rsidRDefault="00000000">
            <w:pPr>
              <w:jc w:val="right"/>
            </w:pPr>
            <w:r>
              <w:rPr>
                <w:rFonts w:ascii="Consolas" w:eastAsia="Consolas" w:hAnsi="Consolas" w:cs="Consolas"/>
                <w:sz w:val="16"/>
              </w:rPr>
              <w:t>96,964</w:t>
            </w:r>
          </w:p>
        </w:tc>
        <w:tc>
          <w:tcPr>
            <w:tcW w:w="1170" w:type="dxa"/>
          </w:tcPr>
          <w:p w14:paraId="717DB058" w14:textId="77777777" w:rsidR="00AC1205" w:rsidRDefault="00000000">
            <w:pPr>
              <w:jc w:val="right"/>
            </w:pPr>
            <w:r>
              <w:rPr>
                <w:rFonts w:ascii="Consolas" w:eastAsia="Consolas" w:hAnsi="Consolas" w:cs="Consolas"/>
                <w:sz w:val="16"/>
              </w:rPr>
              <w:t>0</w:t>
            </w:r>
          </w:p>
        </w:tc>
        <w:tc>
          <w:tcPr>
            <w:tcW w:w="1170" w:type="dxa"/>
          </w:tcPr>
          <w:p w14:paraId="717DB059" w14:textId="77777777" w:rsidR="00AC1205" w:rsidRDefault="00000000">
            <w:pPr>
              <w:jc w:val="right"/>
            </w:pPr>
            <w:r>
              <w:rPr>
                <w:rFonts w:ascii="Consolas" w:eastAsia="Consolas" w:hAnsi="Consolas" w:cs="Consolas"/>
                <w:sz w:val="16"/>
              </w:rPr>
              <w:t>34,379</w:t>
            </w:r>
          </w:p>
        </w:tc>
        <w:tc>
          <w:tcPr>
            <w:tcW w:w="1170" w:type="dxa"/>
          </w:tcPr>
          <w:p w14:paraId="717DB05A" w14:textId="77777777" w:rsidR="00AC1205" w:rsidRDefault="00000000">
            <w:pPr>
              <w:jc w:val="right"/>
            </w:pPr>
            <w:r>
              <w:rPr>
                <w:rFonts w:ascii="Consolas" w:eastAsia="Consolas" w:hAnsi="Consolas" w:cs="Consolas"/>
                <w:sz w:val="16"/>
              </w:rPr>
              <w:t>47,369</w:t>
            </w:r>
          </w:p>
        </w:tc>
        <w:tc>
          <w:tcPr>
            <w:tcW w:w="1170" w:type="dxa"/>
          </w:tcPr>
          <w:p w14:paraId="717DB05B" w14:textId="77777777" w:rsidR="00AC1205" w:rsidRDefault="00000000">
            <w:pPr>
              <w:jc w:val="right"/>
            </w:pPr>
            <w:r>
              <w:rPr>
                <w:rFonts w:ascii="Consolas" w:eastAsia="Consolas" w:hAnsi="Consolas" w:cs="Consolas"/>
                <w:sz w:val="16"/>
              </w:rPr>
              <w:t>0</w:t>
            </w:r>
          </w:p>
        </w:tc>
        <w:tc>
          <w:tcPr>
            <w:tcW w:w="1170" w:type="dxa"/>
          </w:tcPr>
          <w:p w14:paraId="717DB05C" w14:textId="77777777" w:rsidR="00AC1205" w:rsidRDefault="00000000">
            <w:pPr>
              <w:jc w:val="right"/>
            </w:pPr>
            <w:r>
              <w:rPr>
                <w:rFonts w:ascii="Consolas" w:eastAsia="Consolas" w:hAnsi="Consolas" w:cs="Consolas"/>
                <w:sz w:val="16"/>
              </w:rPr>
              <w:t>122,301</w:t>
            </w:r>
          </w:p>
        </w:tc>
        <w:tc>
          <w:tcPr>
            <w:tcW w:w="1170" w:type="dxa"/>
          </w:tcPr>
          <w:p w14:paraId="717DB05D" w14:textId="77777777" w:rsidR="00AC1205" w:rsidRDefault="00000000">
            <w:pPr>
              <w:jc w:val="right"/>
            </w:pPr>
            <w:r>
              <w:rPr>
                <w:rFonts w:ascii="Consolas" w:eastAsia="Consolas" w:hAnsi="Consolas" w:cs="Consolas"/>
                <w:sz w:val="16"/>
              </w:rPr>
              <w:t>0</w:t>
            </w:r>
          </w:p>
        </w:tc>
      </w:tr>
      <w:tr w:rsidR="00AC1205" w14:paraId="717DB067" w14:textId="77777777">
        <w:tc>
          <w:tcPr>
            <w:tcW w:w="1170" w:type="dxa"/>
            <w:tcBorders>
              <w:bottom w:val="single" w:sz="0" w:space="0" w:color="000000"/>
            </w:tcBorders>
          </w:tcPr>
          <w:p w14:paraId="717DB05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B060" w14:textId="77777777" w:rsidR="00AC1205" w:rsidRDefault="00000000">
            <w:pPr>
              <w:jc w:val="right"/>
            </w:pPr>
            <w:r>
              <w:rPr>
                <w:rFonts w:ascii="Consolas" w:eastAsia="Consolas" w:hAnsi="Consolas" w:cs="Consolas"/>
                <w:sz w:val="16"/>
              </w:rPr>
              <w:t>1,271</w:t>
            </w:r>
          </w:p>
        </w:tc>
        <w:tc>
          <w:tcPr>
            <w:tcW w:w="1170" w:type="dxa"/>
            <w:tcBorders>
              <w:bottom w:val="single" w:sz="0" w:space="0" w:color="000000"/>
            </w:tcBorders>
          </w:tcPr>
          <w:p w14:paraId="717DB061"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B062"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B063" w14:textId="77777777" w:rsidR="00AC1205" w:rsidRDefault="00000000">
            <w:pPr>
              <w:jc w:val="right"/>
            </w:pPr>
            <w:r>
              <w:rPr>
                <w:rFonts w:ascii="Consolas" w:eastAsia="Consolas" w:hAnsi="Consolas" w:cs="Consolas"/>
                <w:sz w:val="16"/>
              </w:rPr>
              <w:t>11,247</w:t>
            </w:r>
          </w:p>
        </w:tc>
        <w:tc>
          <w:tcPr>
            <w:tcW w:w="1170" w:type="dxa"/>
            <w:tcBorders>
              <w:bottom w:val="single" w:sz="0" w:space="0" w:color="000000"/>
            </w:tcBorders>
          </w:tcPr>
          <w:p w14:paraId="717DB064"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B065" w14:textId="77777777" w:rsidR="00AC1205" w:rsidRDefault="00000000">
            <w:pPr>
              <w:jc w:val="right"/>
            </w:pPr>
            <w:r>
              <w:rPr>
                <w:rFonts w:ascii="Consolas" w:eastAsia="Consolas" w:hAnsi="Consolas" w:cs="Consolas"/>
                <w:sz w:val="16"/>
              </w:rPr>
              <w:t>38,199</w:t>
            </w:r>
          </w:p>
        </w:tc>
        <w:tc>
          <w:tcPr>
            <w:tcW w:w="1170" w:type="dxa"/>
            <w:tcBorders>
              <w:bottom w:val="single" w:sz="0" w:space="0" w:color="000000"/>
            </w:tcBorders>
          </w:tcPr>
          <w:p w14:paraId="717DB066" w14:textId="77777777" w:rsidR="00AC1205" w:rsidRDefault="00000000">
            <w:pPr>
              <w:jc w:val="right"/>
            </w:pPr>
            <w:r>
              <w:rPr>
                <w:rFonts w:ascii="Consolas" w:eastAsia="Consolas" w:hAnsi="Consolas" w:cs="Consolas"/>
                <w:sz w:val="16"/>
              </w:rPr>
              <w:t>116,355</w:t>
            </w:r>
          </w:p>
        </w:tc>
      </w:tr>
      <w:tr w:rsidR="00AC1205" w14:paraId="717DB070" w14:textId="77777777">
        <w:tc>
          <w:tcPr>
            <w:tcW w:w="0" w:type="auto"/>
            <w:tcBorders>
              <w:top w:val="single" w:sz="0" w:space="0" w:color="000000"/>
              <w:bottom w:val="single" w:sz="0" w:space="0" w:color="000000"/>
            </w:tcBorders>
          </w:tcPr>
          <w:p w14:paraId="717DB068"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B069"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B06A"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B06B"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B06C"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B06D"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B06E"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B06F" w14:textId="77777777" w:rsidR="00AC1205" w:rsidRDefault="00000000">
            <w:pPr>
              <w:jc w:val="right"/>
            </w:pPr>
            <w:r>
              <w:rPr>
                <w:rFonts w:ascii="Consolas" w:eastAsia="Consolas" w:hAnsi="Consolas" w:cs="Consolas"/>
                <w:sz w:val="16"/>
              </w:rPr>
              <w:t>116,355</w:t>
            </w:r>
          </w:p>
        </w:tc>
      </w:tr>
    </w:tbl>
    <w:p w14:paraId="717DB071" w14:textId="77777777" w:rsidR="00AC1205" w:rsidRDefault="00AC1205"/>
    <w:p w14:paraId="717DB072" w14:textId="77777777" w:rsidR="00AC1205" w:rsidRDefault="00000000">
      <w:r>
        <w:br/>
      </w:r>
    </w:p>
    <w:p w14:paraId="717DB073" w14:textId="77777777" w:rsidR="00AC1205" w:rsidRDefault="00000000">
      <w:pPr>
        <w:shd w:val="solid" w:color="B0C4DE" w:fill="auto"/>
      </w:pPr>
      <w:r>
        <w:rPr>
          <w:b/>
          <w:sz w:val="26"/>
        </w:rPr>
        <w:t>cob_f</w:t>
      </w:r>
    </w:p>
    <w:p w14:paraId="717DB074" w14:textId="77777777" w:rsidR="00AC1205" w:rsidRDefault="00000000">
      <w:pPr>
        <w:rPr>
          <w:color w:val="4682B4"/>
        </w:rPr>
      </w:pPr>
      <w:r>
        <w:rPr>
          <w:color w:val="4682B4"/>
        </w:rPr>
        <w:t>Father's country of birth (global region)</w:t>
      </w:r>
      <w:r>
        <w:rPr>
          <w:color w:val="4682B4"/>
        </w:rPr>
        <w:br/>
        <w:t xml:space="preserve">   (0):   Born in Survey-Country</w:t>
      </w:r>
      <w:r>
        <w:rPr>
          <w:color w:val="4682B4"/>
        </w:rPr>
        <w:br/>
        <w:t xml:space="preserve">   (1):   Oceania and Antarctica</w:t>
      </w:r>
      <w:r>
        <w:rPr>
          <w:color w:val="4682B4"/>
        </w:rPr>
        <w:br/>
        <w:t xml:space="preserve">   (2):   North-West Europe</w:t>
      </w:r>
      <w:r>
        <w:rPr>
          <w:color w:val="4682B4"/>
        </w:rPr>
        <w:br/>
        <w:t xml:space="preserve">   (3):   Southern and Eastern Europe</w:t>
      </w:r>
      <w:r>
        <w:rPr>
          <w:color w:val="4682B4"/>
        </w:rPr>
        <w:br/>
        <w:t xml:space="preserve">   (4):   North Africa and the Middle East</w:t>
      </w:r>
      <w:r>
        <w:rPr>
          <w:color w:val="4682B4"/>
        </w:rPr>
        <w:br/>
        <w:t xml:space="preserve">   (5):   South-East Asia</w:t>
      </w:r>
      <w:r>
        <w:rPr>
          <w:color w:val="4682B4"/>
        </w:rPr>
        <w:br/>
        <w:t xml:space="preserve">   (6):   North-East Asia</w:t>
      </w:r>
      <w:r>
        <w:rPr>
          <w:color w:val="4682B4"/>
        </w:rPr>
        <w:br/>
        <w:t xml:space="preserve">   (7):   Southern and Central Asia</w:t>
      </w:r>
      <w:r>
        <w:rPr>
          <w:color w:val="4682B4"/>
        </w:rPr>
        <w:br/>
      </w:r>
      <w:r>
        <w:rPr>
          <w:color w:val="4682B4"/>
        </w:rPr>
        <w:lastRenderedPageBreak/>
        <w:t xml:space="preserve">   (8):   Americas</w:t>
      </w:r>
      <w:r>
        <w:rPr>
          <w:color w:val="4682B4"/>
        </w:rPr>
        <w:br/>
        <w:t xml:space="preserve">   (9):   Sub-Saharan Africa</w:t>
      </w:r>
      <w:r>
        <w:rPr>
          <w:color w:val="4682B4"/>
        </w:rPr>
        <w:br/>
        <w:t xml:space="preserve">   (10):   Other</w:t>
      </w:r>
      <w:r>
        <w:rPr>
          <w:color w:val="4682B4"/>
        </w:rPr>
        <w:br/>
      </w:r>
    </w:p>
    <w:p w14:paraId="717DB07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B077" w14:textId="77777777">
        <w:tc>
          <w:tcPr>
            <w:tcW w:w="9360" w:type="dxa"/>
            <w:gridSpan w:val="6"/>
          </w:tcPr>
          <w:p w14:paraId="717DB076" w14:textId="77777777" w:rsidR="00AC1205" w:rsidRDefault="00000000">
            <w:r>
              <w:rPr>
                <w:rFonts w:ascii="Consolas" w:eastAsia="Consolas" w:hAnsi="Consolas" w:cs="Consolas"/>
                <w:b/>
                <w:sz w:val="18"/>
              </w:rPr>
              <w:t xml:space="preserve">       Name: </w:t>
            </w:r>
            <w:r>
              <w:rPr>
                <w:rFonts w:ascii="Consolas" w:eastAsia="Consolas" w:hAnsi="Consolas" w:cs="Consolas"/>
                <w:sz w:val="18"/>
              </w:rPr>
              <w:t>cob_f</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country of birth (global region)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1,947,865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1.41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3.19           </w:t>
            </w:r>
            <w:r>
              <w:rPr>
                <w:rFonts w:ascii="Consolas" w:eastAsia="Consolas" w:hAnsi="Consolas" w:cs="Consolas"/>
                <w:sz w:val="18"/>
              </w:rPr>
              <w:br/>
            </w:r>
          </w:p>
        </w:tc>
      </w:tr>
      <w:tr w:rsidR="00AC1205" w14:paraId="717DB07E" w14:textId="77777777">
        <w:tc>
          <w:tcPr>
            <w:tcW w:w="1560" w:type="dxa"/>
          </w:tcPr>
          <w:p w14:paraId="717DB078" w14:textId="77777777" w:rsidR="00AC1205" w:rsidRDefault="00AC1205"/>
        </w:tc>
        <w:tc>
          <w:tcPr>
            <w:tcW w:w="1560" w:type="dxa"/>
            <w:tcBorders>
              <w:top w:val="single" w:sz="0" w:space="0" w:color="000000"/>
              <w:bottom w:val="single" w:sz="0" w:space="0" w:color="000000"/>
            </w:tcBorders>
          </w:tcPr>
          <w:p w14:paraId="717DB079"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B07A"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B07B"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B07C" w14:textId="77777777" w:rsidR="00AC1205" w:rsidRDefault="00000000">
            <w:pPr>
              <w:jc w:val="right"/>
            </w:pPr>
            <w:r>
              <w:rPr>
                <w:rFonts w:ascii="Consolas" w:eastAsia="Consolas" w:hAnsi="Consolas" w:cs="Consolas"/>
                <w:b/>
                <w:sz w:val="18"/>
              </w:rPr>
              <w:t>Percent</w:t>
            </w:r>
          </w:p>
        </w:tc>
        <w:tc>
          <w:tcPr>
            <w:tcW w:w="1560" w:type="dxa"/>
          </w:tcPr>
          <w:p w14:paraId="717DB07D" w14:textId="77777777" w:rsidR="00AC1205" w:rsidRDefault="00AC1205"/>
        </w:tc>
      </w:tr>
      <w:tr w:rsidR="00AC1205" w14:paraId="717DB085" w14:textId="77777777">
        <w:tc>
          <w:tcPr>
            <w:tcW w:w="1560" w:type="dxa"/>
            <w:tcBorders>
              <w:right w:val="nil"/>
            </w:tcBorders>
          </w:tcPr>
          <w:p w14:paraId="717DB07F" w14:textId="77777777" w:rsidR="00AC1205" w:rsidRDefault="00AC1205"/>
        </w:tc>
        <w:tc>
          <w:tcPr>
            <w:tcW w:w="1560" w:type="dxa"/>
            <w:tcBorders>
              <w:top w:val="single" w:sz="0" w:space="0" w:color="000000"/>
              <w:left w:val="nil"/>
              <w:bottom w:val="single" w:sz="0" w:space="0" w:color="D3D3D3"/>
            </w:tcBorders>
          </w:tcPr>
          <w:p w14:paraId="717DB080" w14:textId="77777777" w:rsidR="00AC1205" w:rsidRDefault="00000000">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717DB081" w14:textId="77777777" w:rsidR="00AC1205" w:rsidRDefault="00000000">
            <w:r>
              <w:rPr>
                <w:rFonts w:ascii="Consolas" w:eastAsia="Consolas" w:hAnsi="Consolas" w:cs="Consolas"/>
                <w:sz w:val="16"/>
              </w:rPr>
              <w:t>Item non-response</w:t>
            </w:r>
          </w:p>
        </w:tc>
        <w:tc>
          <w:tcPr>
            <w:tcW w:w="1560" w:type="dxa"/>
            <w:tcBorders>
              <w:top w:val="single" w:sz="0" w:space="0" w:color="000000"/>
              <w:bottom w:val="single" w:sz="0" w:space="0" w:color="D3D3D3"/>
            </w:tcBorders>
          </w:tcPr>
          <w:p w14:paraId="717DB082" w14:textId="77777777" w:rsidR="00AC1205" w:rsidRDefault="00000000">
            <w:pPr>
              <w:jc w:val="right"/>
            </w:pPr>
            <w:r>
              <w:rPr>
                <w:rFonts w:ascii="Consolas" w:eastAsia="Consolas" w:hAnsi="Consolas" w:cs="Consolas"/>
                <w:sz w:val="16"/>
              </w:rPr>
              <w:t xml:space="preserve">       152</w:t>
            </w:r>
          </w:p>
        </w:tc>
        <w:tc>
          <w:tcPr>
            <w:tcW w:w="1560" w:type="dxa"/>
            <w:tcBorders>
              <w:top w:val="single" w:sz="0" w:space="0" w:color="000000"/>
              <w:bottom w:val="single" w:sz="0" w:space="0" w:color="D3D3D3"/>
            </w:tcBorders>
          </w:tcPr>
          <w:p w14:paraId="717DB083" w14:textId="77777777" w:rsidR="00AC1205" w:rsidRDefault="00000000">
            <w:pPr>
              <w:jc w:val="right"/>
            </w:pPr>
            <w:r>
              <w:rPr>
                <w:rFonts w:ascii="Consolas" w:eastAsia="Consolas" w:hAnsi="Consolas" w:cs="Consolas"/>
                <w:sz w:val="16"/>
              </w:rPr>
              <w:t xml:space="preserve">      0.0</w:t>
            </w:r>
          </w:p>
        </w:tc>
        <w:tc>
          <w:tcPr>
            <w:tcW w:w="1560" w:type="dxa"/>
          </w:tcPr>
          <w:p w14:paraId="717DB084" w14:textId="77777777" w:rsidR="00AC1205" w:rsidRDefault="00AC1205"/>
        </w:tc>
      </w:tr>
      <w:tr w:rsidR="00AC1205" w14:paraId="717DB08C" w14:textId="77777777">
        <w:tc>
          <w:tcPr>
            <w:tcW w:w="1560" w:type="dxa"/>
            <w:tcBorders>
              <w:right w:val="nil"/>
            </w:tcBorders>
          </w:tcPr>
          <w:p w14:paraId="717DB086" w14:textId="77777777" w:rsidR="00AC1205" w:rsidRDefault="00AC1205"/>
        </w:tc>
        <w:tc>
          <w:tcPr>
            <w:tcW w:w="1560" w:type="dxa"/>
            <w:tcBorders>
              <w:top w:val="single" w:sz="0" w:space="0" w:color="D3D3D3"/>
              <w:left w:val="nil"/>
              <w:bottom w:val="single" w:sz="0" w:space="0" w:color="D3D3D3"/>
            </w:tcBorders>
          </w:tcPr>
          <w:p w14:paraId="717DB087"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088"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B089" w14:textId="77777777" w:rsidR="00AC1205" w:rsidRDefault="00000000">
            <w:pPr>
              <w:jc w:val="right"/>
            </w:pPr>
            <w:r>
              <w:rPr>
                <w:rFonts w:ascii="Consolas" w:eastAsia="Consolas" w:hAnsi="Consolas" w:cs="Consolas"/>
                <w:sz w:val="16"/>
              </w:rPr>
              <w:t xml:space="preserve">    85,272</w:t>
            </w:r>
          </w:p>
        </w:tc>
        <w:tc>
          <w:tcPr>
            <w:tcW w:w="1560" w:type="dxa"/>
            <w:tcBorders>
              <w:top w:val="single" w:sz="0" w:space="0" w:color="D3D3D3"/>
              <w:bottom w:val="single" w:sz="0" w:space="0" w:color="D3D3D3"/>
            </w:tcBorders>
          </w:tcPr>
          <w:p w14:paraId="717DB08A" w14:textId="77777777" w:rsidR="00AC1205" w:rsidRDefault="00000000">
            <w:pPr>
              <w:jc w:val="right"/>
            </w:pPr>
            <w:r>
              <w:rPr>
                <w:rFonts w:ascii="Consolas" w:eastAsia="Consolas" w:hAnsi="Consolas" w:cs="Consolas"/>
                <w:sz w:val="16"/>
              </w:rPr>
              <w:t xml:space="preserve">      2.8</w:t>
            </w:r>
          </w:p>
        </w:tc>
        <w:tc>
          <w:tcPr>
            <w:tcW w:w="1560" w:type="dxa"/>
          </w:tcPr>
          <w:p w14:paraId="717DB08B" w14:textId="77777777" w:rsidR="00AC1205" w:rsidRDefault="00AC1205"/>
        </w:tc>
      </w:tr>
      <w:tr w:rsidR="00AC1205" w14:paraId="717DB093" w14:textId="77777777">
        <w:tc>
          <w:tcPr>
            <w:tcW w:w="1560" w:type="dxa"/>
            <w:tcBorders>
              <w:right w:val="nil"/>
            </w:tcBorders>
          </w:tcPr>
          <w:p w14:paraId="717DB08D" w14:textId="77777777" w:rsidR="00AC1205" w:rsidRDefault="00AC1205"/>
        </w:tc>
        <w:tc>
          <w:tcPr>
            <w:tcW w:w="1560" w:type="dxa"/>
            <w:tcBorders>
              <w:top w:val="single" w:sz="0" w:space="0" w:color="D3D3D3"/>
              <w:left w:val="nil"/>
              <w:bottom w:val="single" w:sz="0" w:space="0" w:color="D3D3D3"/>
            </w:tcBorders>
          </w:tcPr>
          <w:p w14:paraId="717DB08E"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B08F" w14:textId="77777777" w:rsidR="00AC1205" w:rsidRDefault="00000000">
            <w:r>
              <w:rPr>
                <w:rFonts w:ascii="Consolas" w:eastAsia="Consolas" w:hAnsi="Consolas" w:cs="Consolas"/>
                <w:sz w:val="16"/>
              </w:rPr>
              <w:t>Born in Survey-Country</w:t>
            </w:r>
          </w:p>
        </w:tc>
        <w:tc>
          <w:tcPr>
            <w:tcW w:w="1560" w:type="dxa"/>
            <w:tcBorders>
              <w:top w:val="single" w:sz="0" w:space="0" w:color="D3D3D3"/>
              <w:bottom w:val="single" w:sz="0" w:space="0" w:color="D3D3D3"/>
            </w:tcBorders>
          </w:tcPr>
          <w:p w14:paraId="717DB090" w14:textId="77777777" w:rsidR="00AC1205" w:rsidRDefault="00000000">
            <w:pPr>
              <w:jc w:val="right"/>
            </w:pPr>
            <w:r>
              <w:rPr>
                <w:rFonts w:ascii="Consolas" w:eastAsia="Consolas" w:hAnsi="Consolas" w:cs="Consolas"/>
                <w:sz w:val="16"/>
              </w:rPr>
              <w:t xml:space="preserve">   864,034</w:t>
            </w:r>
          </w:p>
        </w:tc>
        <w:tc>
          <w:tcPr>
            <w:tcW w:w="1560" w:type="dxa"/>
            <w:tcBorders>
              <w:top w:val="single" w:sz="0" w:space="0" w:color="D3D3D3"/>
              <w:bottom w:val="single" w:sz="0" w:space="0" w:color="D3D3D3"/>
            </w:tcBorders>
          </w:tcPr>
          <w:p w14:paraId="717DB091" w14:textId="77777777" w:rsidR="00AC1205" w:rsidRDefault="00000000">
            <w:pPr>
              <w:jc w:val="right"/>
            </w:pPr>
            <w:r>
              <w:rPr>
                <w:rFonts w:ascii="Consolas" w:eastAsia="Consolas" w:hAnsi="Consolas" w:cs="Consolas"/>
                <w:sz w:val="16"/>
              </w:rPr>
              <w:t xml:space="preserve">     28.0</w:t>
            </w:r>
          </w:p>
        </w:tc>
        <w:tc>
          <w:tcPr>
            <w:tcW w:w="1560" w:type="dxa"/>
          </w:tcPr>
          <w:p w14:paraId="717DB092" w14:textId="77777777" w:rsidR="00AC1205" w:rsidRDefault="00AC1205"/>
        </w:tc>
      </w:tr>
      <w:tr w:rsidR="00AC1205" w14:paraId="717DB09A" w14:textId="77777777">
        <w:tc>
          <w:tcPr>
            <w:tcW w:w="1560" w:type="dxa"/>
            <w:tcBorders>
              <w:right w:val="nil"/>
            </w:tcBorders>
          </w:tcPr>
          <w:p w14:paraId="717DB094" w14:textId="77777777" w:rsidR="00AC1205" w:rsidRDefault="00AC1205"/>
        </w:tc>
        <w:tc>
          <w:tcPr>
            <w:tcW w:w="1560" w:type="dxa"/>
            <w:tcBorders>
              <w:top w:val="single" w:sz="0" w:space="0" w:color="D3D3D3"/>
              <w:left w:val="nil"/>
              <w:bottom w:val="single" w:sz="0" w:space="0" w:color="D3D3D3"/>
            </w:tcBorders>
          </w:tcPr>
          <w:p w14:paraId="717DB095"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096" w14:textId="77777777" w:rsidR="00AC1205" w:rsidRDefault="00000000">
            <w:r>
              <w:rPr>
                <w:rFonts w:ascii="Consolas" w:eastAsia="Consolas" w:hAnsi="Consolas" w:cs="Consolas"/>
                <w:sz w:val="16"/>
              </w:rPr>
              <w:t>Oceania and Antarctica</w:t>
            </w:r>
          </w:p>
        </w:tc>
        <w:tc>
          <w:tcPr>
            <w:tcW w:w="1560" w:type="dxa"/>
            <w:tcBorders>
              <w:top w:val="single" w:sz="0" w:space="0" w:color="D3D3D3"/>
              <w:bottom w:val="single" w:sz="0" w:space="0" w:color="D3D3D3"/>
            </w:tcBorders>
          </w:tcPr>
          <w:p w14:paraId="717DB097" w14:textId="77777777" w:rsidR="00AC1205" w:rsidRDefault="00000000">
            <w:pPr>
              <w:jc w:val="right"/>
            </w:pPr>
            <w:r>
              <w:rPr>
                <w:rFonts w:ascii="Consolas" w:eastAsia="Consolas" w:hAnsi="Consolas" w:cs="Consolas"/>
                <w:sz w:val="16"/>
              </w:rPr>
              <w:t xml:space="preserve">     5,322</w:t>
            </w:r>
          </w:p>
        </w:tc>
        <w:tc>
          <w:tcPr>
            <w:tcW w:w="1560" w:type="dxa"/>
            <w:tcBorders>
              <w:top w:val="single" w:sz="0" w:space="0" w:color="D3D3D3"/>
              <w:bottom w:val="single" w:sz="0" w:space="0" w:color="D3D3D3"/>
            </w:tcBorders>
          </w:tcPr>
          <w:p w14:paraId="717DB098" w14:textId="77777777" w:rsidR="00AC1205" w:rsidRDefault="00000000">
            <w:pPr>
              <w:jc w:val="right"/>
            </w:pPr>
            <w:r>
              <w:rPr>
                <w:rFonts w:ascii="Consolas" w:eastAsia="Consolas" w:hAnsi="Consolas" w:cs="Consolas"/>
                <w:sz w:val="16"/>
              </w:rPr>
              <w:t xml:space="preserve">      0.2</w:t>
            </w:r>
          </w:p>
        </w:tc>
        <w:tc>
          <w:tcPr>
            <w:tcW w:w="1560" w:type="dxa"/>
          </w:tcPr>
          <w:p w14:paraId="717DB099" w14:textId="77777777" w:rsidR="00AC1205" w:rsidRDefault="00AC1205"/>
        </w:tc>
      </w:tr>
      <w:tr w:rsidR="00AC1205" w14:paraId="717DB0A1" w14:textId="77777777">
        <w:tc>
          <w:tcPr>
            <w:tcW w:w="1560" w:type="dxa"/>
            <w:tcBorders>
              <w:right w:val="nil"/>
            </w:tcBorders>
          </w:tcPr>
          <w:p w14:paraId="717DB09B" w14:textId="77777777" w:rsidR="00AC1205" w:rsidRDefault="00AC1205"/>
        </w:tc>
        <w:tc>
          <w:tcPr>
            <w:tcW w:w="1560" w:type="dxa"/>
            <w:tcBorders>
              <w:top w:val="single" w:sz="0" w:space="0" w:color="D3D3D3"/>
              <w:left w:val="nil"/>
              <w:bottom w:val="single" w:sz="0" w:space="0" w:color="D3D3D3"/>
            </w:tcBorders>
          </w:tcPr>
          <w:p w14:paraId="717DB09C"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B09D" w14:textId="77777777" w:rsidR="00AC1205" w:rsidRDefault="00000000">
            <w:r>
              <w:rPr>
                <w:rFonts w:ascii="Consolas" w:eastAsia="Consolas" w:hAnsi="Consolas" w:cs="Consolas"/>
                <w:sz w:val="16"/>
              </w:rPr>
              <w:t>North-West Europe</w:t>
            </w:r>
          </w:p>
        </w:tc>
        <w:tc>
          <w:tcPr>
            <w:tcW w:w="1560" w:type="dxa"/>
            <w:tcBorders>
              <w:top w:val="single" w:sz="0" w:space="0" w:color="D3D3D3"/>
              <w:bottom w:val="single" w:sz="0" w:space="0" w:color="D3D3D3"/>
            </w:tcBorders>
          </w:tcPr>
          <w:p w14:paraId="717DB09E" w14:textId="77777777" w:rsidR="00AC1205" w:rsidRDefault="00000000">
            <w:pPr>
              <w:jc w:val="right"/>
            </w:pPr>
            <w:r>
              <w:rPr>
                <w:rFonts w:ascii="Consolas" w:eastAsia="Consolas" w:hAnsi="Consolas" w:cs="Consolas"/>
                <w:sz w:val="16"/>
              </w:rPr>
              <w:t xml:space="preserve">    44,598</w:t>
            </w:r>
          </w:p>
        </w:tc>
        <w:tc>
          <w:tcPr>
            <w:tcW w:w="1560" w:type="dxa"/>
            <w:tcBorders>
              <w:top w:val="single" w:sz="0" w:space="0" w:color="D3D3D3"/>
              <w:bottom w:val="single" w:sz="0" w:space="0" w:color="D3D3D3"/>
            </w:tcBorders>
          </w:tcPr>
          <w:p w14:paraId="717DB09F" w14:textId="77777777" w:rsidR="00AC1205" w:rsidRDefault="00000000">
            <w:pPr>
              <w:jc w:val="right"/>
            </w:pPr>
            <w:r>
              <w:rPr>
                <w:rFonts w:ascii="Consolas" w:eastAsia="Consolas" w:hAnsi="Consolas" w:cs="Consolas"/>
                <w:sz w:val="16"/>
              </w:rPr>
              <w:t xml:space="preserve">      1.4</w:t>
            </w:r>
          </w:p>
        </w:tc>
        <w:tc>
          <w:tcPr>
            <w:tcW w:w="1560" w:type="dxa"/>
          </w:tcPr>
          <w:p w14:paraId="717DB0A0" w14:textId="77777777" w:rsidR="00AC1205" w:rsidRDefault="00AC1205"/>
        </w:tc>
      </w:tr>
      <w:tr w:rsidR="00AC1205" w14:paraId="717DB0A8" w14:textId="77777777">
        <w:tc>
          <w:tcPr>
            <w:tcW w:w="1560" w:type="dxa"/>
            <w:tcBorders>
              <w:right w:val="nil"/>
            </w:tcBorders>
          </w:tcPr>
          <w:p w14:paraId="717DB0A2" w14:textId="77777777" w:rsidR="00AC1205" w:rsidRDefault="00AC1205"/>
        </w:tc>
        <w:tc>
          <w:tcPr>
            <w:tcW w:w="1560" w:type="dxa"/>
            <w:tcBorders>
              <w:top w:val="single" w:sz="0" w:space="0" w:color="D3D3D3"/>
              <w:left w:val="nil"/>
              <w:bottom w:val="single" w:sz="0" w:space="0" w:color="D3D3D3"/>
            </w:tcBorders>
          </w:tcPr>
          <w:p w14:paraId="717DB0A3"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B0A4" w14:textId="77777777" w:rsidR="00AC1205" w:rsidRDefault="00000000">
            <w:r>
              <w:rPr>
                <w:rFonts w:ascii="Consolas" w:eastAsia="Consolas" w:hAnsi="Consolas" w:cs="Consolas"/>
                <w:sz w:val="16"/>
              </w:rPr>
              <w:t>Southern and Eastern Europe</w:t>
            </w:r>
          </w:p>
        </w:tc>
        <w:tc>
          <w:tcPr>
            <w:tcW w:w="1560" w:type="dxa"/>
            <w:tcBorders>
              <w:top w:val="single" w:sz="0" w:space="0" w:color="D3D3D3"/>
              <w:bottom w:val="single" w:sz="0" w:space="0" w:color="D3D3D3"/>
            </w:tcBorders>
          </w:tcPr>
          <w:p w14:paraId="717DB0A5" w14:textId="77777777" w:rsidR="00AC1205" w:rsidRDefault="00000000">
            <w:pPr>
              <w:jc w:val="right"/>
            </w:pPr>
            <w:r>
              <w:rPr>
                <w:rFonts w:ascii="Consolas" w:eastAsia="Consolas" w:hAnsi="Consolas" w:cs="Consolas"/>
                <w:sz w:val="16"/>
              </w:rPr>
              <w:t xml:space="preserve">    36,858</w:t>
            </w:r>
          </w:p>
        </w:tc>
        <w:tc>
          <w:tcPr>
            <w:tcW w:w="1560" w:type="dxa"/>
            <w:tcBorders>
              <w:top w:val="single" w:sz="0" w:space="0" w:color="D3D3D3"/>
              <w:bottom w:val="single" w:sz="0" w:space="0" w:color="D3D3D3"/>
            </w:tcBorders>
          </w:tcPr>
          <w:p w14:paraId="717DB0A6" w14:textId="77777777" w:rsidR="00AC1205" w:rsidRDefault="00000000">
            <w:pPr>
              <w:jc w:val="right"/>
            </w:pPr>
            <w:r>
              <w:rPr>
                <w:rFonts w:ascii="Consolas" w:eastAsia="Consolas" w:hAnsi="Consolas" w:cs="Consolas"/>
                <w:sz w:val="16"/>
              </w:rPr>
              <w:t xml:space="preserve">      1.2</w:t>
            </w:r>
          </w:p>
        </w:tc>
        <w:tc>
          <w:tcPr>
            <w:tcW w:w="1560" w:type="dxa"/>
          </w:tcPr>
          <w:p w14:paraId="717DB0A7" w14:textId="77777777" w:rsidR="00AC1205" w:rsidRDefault="00AC1205"/>
        </w:tc>
      </w:tr>
      <w:tr w:rsidR="00AC1205" w14:paraId="717DB0AF" w14:textId="77777777">
        <w:tc>
          <w:tcPr>
            <w:tcW w:w="1560" w:type="dxa"/>
            <w:tcBorders>
              <w:right w:val="nil"/>
            </w:tcBorders>
          </w:tcPr>
          <w:p w14:paraId="717DB0A9" w14:textId="77777777" w:rsidR="00AC1205" w:rsidRDefault="00AC1205"/>
        </w:tc>
        <w:tc>
          <w:tcPr>
            <w:tcW w:w="1560" w:type="dxa"/>
            <w:tcBorders>
              <w:top w:val="single" w:sz="0" w:space="0" w:color="D3D3D3"/>
              <w:left w:val="nil"/>
              <w:bottom w:val="single" w:sz="0" w:space="0" w:color="D3D3D3"/>
            </w:tcBorders>
          </w:tcPr>
          <w:p w14:paraId="717DB0AA"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B0AB" w14:textId="77777777" w:rsidR="00AC1205" w:rsidRDefault="00000000">
            <w:r>
              <w:rPr>
                <w:rFonts w:ascii="Consolas" w:eastAsia="Consolas" w:hAnsi="Consolas" w:cs="Consolas"/>
                <w:sz w:val="16"/>
              </w:rPr>
              <w:t>North Africa and the Middle East</w:t>
            </w:r>
          </w:p>
        </w:tc>
        <w:tc>
          <w:tcPr>
            <w:tcW w:w="1560" w:type="dxa"/>
            <w:tcBorders>
              <w:top w:val="single" w:sz="0" w:space="0" w:color="D3D3D3"/>
              <w:bottom w:val="single" w:sz="0" w:space="0" w:color="D3D3D3"/>
            </w:tcBorders>
          </w:tcPr>
          <w:p w14:paraId="717DB0AC" w14:textId="77777777" w:rsidR="00AC1205" w:rsidRDefault="00000000">
            <w:pPr>
              <w:jc w:val="right"/>
            </w:pPr>
            <w:r>
              <w:rPr>
                <w:rFonts w:ascii="Consolas" w:eastAsia="Consolas" w:hAnsi="Consolas" w:cs="Consolas"/>
                <w:sz w:val="16"/>
              </w:rPr>
              <w:t xml:space="preserve">     4,514</w:t>
            </w:r>
          </w:p>
        </w:tc>
        <w:tc>
          <w:tcPr>
            <w:tcW w:w="1560" w:type="dxa"/>
            <w:tcBorders>
              <w:top w:val="single" w:sz="0" w:space="0" w:color="D3D3D3"/>
              <w:bottom w:val="single" w:sz="0" w:space="0" w:color="D3D3D3"/>
            </w:tcBorders>
          </w:tcPr>
          <w:p w14:paraId="717DB0AD" w14:textId="77777777" w:rsidR="00AC1205" w:rsidRDefault="00000000">
            <w:pPr>
              <w:jc w:val="right"/>
            </w:pPr>
            <w:r>
              <w:rPr>
                <w:rFonts w:ascii="Consolas" w:eastAsia="Consolas" w:hAnsi="Consolas" w:cs="Consolas"/>
                <w:sz w:val="16"/>
              </w:rPr>
              <w:t xml:space="preserve">      0.1</w:t>
            </w:r>
          </w:p>
        </w:tc>
        <w:tc>
          <w:tcPr>
            <w:tcW w:w="1560" w:type="dxa"/>
          </w:tcPr>
          <w:p w14:paraId="717DB0AE" w14:textId="77777777" w:rsidR="00AC1205" w:rsidRDefault="00AC1205"/>
        </w:tc>
      </w:tr>
      <w:tr w:rsidR="00AC1205" w14:paraId="717DB0B6" w14:textId="77777777">
        <w:tc>
          <w:tcPr>
            <w:tcW w:w="1560" w:type="dxa"/>
            <w:tcBorders>
              <w:right w:val="nil"/>
            </w:tcBorders>
          </w:tcPr>
          <w:p w14:paraId="717DB0B0" w14:textId="77777777" w:rsidR="00AC1205" w:rsidRDefault="00AC1205"/>
        </w:tc>
        <w:tc>
          <w:tcPr>
            <w:tcW w:w="1560" w:type="dxa"/>
            <w:tcBorders>
              <w:top w:val="single" w:sz="0" w:space="0" w:color="D3D3D3"/>
              <w:left w:val="nil"/>
              <w:bottom w:val="single" w:sz="0" w:space="0" w:color="D3D3D3"/>
            </w:tcBorders>
          </w:tcPr>
          <w:p w14:paraId="717DB0B1"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B0B2" w14:textId="77777777" w:rsidR="00AC1205" w:rsidRDefault="00000000">
            <w:r>
              <w:rPr>
                <w:rFonts w:ascii="Consolas" w:eastAsia="Consolas" w:hAnsi="Consolas" w:cs="Consolas"/>
                <w:sz w:val="16"/>
              </w:rPr>
              <w:t>South-East Asia</w:t>
            </w:r>
          </w:p>
        </w:tc>
        <w:tc>
          <w:tcPr>
            <w:tcW w:w="1560" w:type="dxa"/>
            <w:tcBorders>
              <w:top w:val="single" w:sz="0" w:space="0" w:color="D3D3D3"/>
              <w:bottom w:val="single" w:sz="0" w:space="0" w:color="D3D3D3"/>
            </w:tcBorders>
          </w:tcPr>
          <w:p w14:paraId="717DB0B3" w14:textId="77777777" w:rsidR="00AC1205" w:rsidRDefault="00000000">
            <w:pPr>
              <w:jc w:val="right"/>
            </w:pPr>
            <w:r>
              <w:rPr>
                <w:rFonts w:ascii="Consolas" w:eastAsia="Consolas" w:hAnsi="Consolas" w:cs="Consolas"/>
                <w:sz w:val="16"/>
              </w:rPr>
              <w:t xml:space="preserve">     3,870</w:t>
            </w:r>
          </w:p>
        </w:tc>
        <w:tc>
          <w:tcPr>
            <w:tcW w:w="1560" w:type="dxa"/>
            <w:tcBorders>
              <w:top w:val="single" w:sz="0" w:space="0" w:color="D3D3D3"/>
              <w:bottom w:val="single" w:sz="0" w:space="0" w:color="D3D3D3"/>
            </w:tcBorders>
          </w:tcPr>
          <w:p w14:paraId="717DB0B4" w14:textId="77777777" w:rsidR="00AC1205" w:rsidRDefault="00000000">
            <w:pPr>
              <w:jc w:val="right"/>
            </w:pPr>
            <w:r>
              <w:rPr>
                <w:rFonts w:ascii="Consolas" w:eastAsia="Consolas" w:hAnsi="Consolas" w:cs="Consolas"/>
                <w:sz w:val="16"/>
              </w:rPr>
              <w:t xml:space="preserve">      0.1</w:t>
            </w:r>
          </w:p>
        </w:tc>
        <w:tc>
          <w:tcPr>
            <w:tcW w:w="1560" w:type="dxa"/>
          </w:tcPr>
          <w:p w14:paraId="717DB0B5" w14:textId="77777777" w:rsidR="00AC1205" w:rsidRDefault="00AC1205"/>
        </w:tc>
      </w:tr>
      <w:tr w:rsidR="00AC1205" w14:paraId="717DB0BD" w14:textId="77777777">
        <w:tc>
          <w:tcPr>
            <w:tcW w:w="1560" w:type="dxa"/>
            <w:tcBorders>
              <w:right w:val="nil"/>
            </w:tcBorders>
          </w:tcPr>
          <w:p w14:paraId="717DB0B7" w14:textId="77777777" w:rsidR="00AC1205" w:rsidRDefault="00AC1205"/>
        </w:tc>
        <w:tc>
          <w:tcPr>
            <w:tcW w:w="1560" w:type="dxa"/>
            <w:tcBorders>
              <w:top w:val="single" w:sz="0" w:space="0" w:color="D3D3D3"/>
              <w:left w:val="nil"/>
              <w:bottom w:val="single" w:sz="0" w:space="0" w:color="D3D3D3"/>
            </w:tcBorders>
          </w:tcPr>
          <w:p w14:paraId="717DB0B8"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B0B9" w14:textId="77777777" w:rsidR="00AC1205" w:rsidRDefault="00000000">
            <w:r>
              <w:rPr>
                <w:rFonts w:ascii="Consolas" w:eastAsia="Consolas" w:hAnsi="Consolas" w:cs="Consolas"/>
                <w:sz w:val="16"/>
              </w:rPr>
              <w:t>North-East Asia</w:t>
            </w:r>
          </w:p>
        </w:tc>
        <w:tc>
          <w:tcPr>
            <w:tcW w:w="1560" w:type="dxa"/>
            <w:tcBorders>
              <w:top w:val="single" w:sz="0" w:space="0" w:color="D3D3D3"/>
              <w:bottom w:val="single" w:sz="0" w:space="0" w:color="D3D3D3"/>
            </w:tcBorders>
          </w:tcPr>
          <w:p w14:paraId="717DB0BA" w14:textId="77777777" w:rsidR="00AC1205" w:rsidRDefault="00000000">
            <w:pPr>
              <w:jc w:val="right"/>
            </w:pPr>
            <w:r>
              <w:rPr>
                <w:rFonts w:ascii="Consolas" w:eastAsia="Consolas" w:hAnsi="Consolas" w:cs="Consolas"/>
                <w:sz w:val="16"/>
              </w:rPr>
              <w:t xml:space="preserve">     4,809</w:t>
            </w:r>
          </w:p>
        </w:tc>
        <w:tc>
          <w:tcPr>
            <w:tcW w:w="1560" w:type="dxa"/>
            <w:tcBorders>
              <w:top w:val="single" w:sz="0" w:space="0" w:color="D3D3D3"/>
              <w:bottom w:val="single" w:sz="0" w:space="0" w:color="D3D3D3"/>
            </w:tcBorders>
          </w:tcPr>
          <w:p w14:paraId="717DB0BB" w14:textId="77777777" w:rsidR="00AC1205" w:rsidRDefault="00000000">
            <w:pPr>
              <w:jc w:val="right"/>
            </w:pPr>
            <w:r>
              <w:rPr>
                <w:rFonts w:ascii="Consolas" w:eastAsia="Consolas" w:hAnsi="Consolas" w:cs="Consolas"/>
                <w:sz w:val="16"/>
              </w:rPr>
              <w:t xml:space="preserve">      0.2</w:t>
            </w:r>
          </w:p>
        </w:tc>
        <w:tc>
          <w:tcPr>
            <w:tcW w:w="1560" w:type="dxa"/>
          </w:tcPr>
          <w:p w14:paraId="717DB0BC" w14:textId="77777777" w:rsidR="00AC1205" w:rsidRDefault="00AC1205"/>
        </w:tc>
      </w:tr>
      <w:tr w:rsidR="00AC1205" w14:paraId="717DB0C4" w14:textId="77777777">
        <w:tc>
          <w:tcPr>
            <w:tcW w:w="1560" w:type="dxa"/>
            <w:tcBorders>
              <w:right w:val="nil"/>
            </w:tcBorders>
          </w:tcPr>
          <w:p w14:paraId="717DB0BE" w14:textId="77777777" w:rsidR="00AC1205" w:rsidRDefault="00AC1205"/>
        </w:tc>
        <w:tc>
          <w:tcPr>
            <w:tcW w:w="1560" w:type="dxa"/>
            <w:tcBorders>
              <w:top w:val="single" w:sz="0" w:space="0" w:color="D3D3D3"/>
              <w:left w:val="nil"/>
              <w:bottom w:val="single" w:sz="0" w:space="0" w:color="D3D3D3"/>
            </w:tcBorders>
          </w:tcPr>
          <w:p w14:paraId="717DB0BF"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B0C0" w14:textId="77777777" w:rsidR="00AC1205" w:rsidRDefault="00000000">
            <w:r>
              <w:rPr>
                <w:rFonts w:ascii="Consolas" w:eastAsia="Consolas" w:hAnsi="Consolas" w:cs="Consolas"/>
                <w:sz w:val="16"/>
              </w:rPr>
              <w:t>Southern and Central Asia</w:t>
            </w:r>
          </w:p>
        </w:tc>
        <w:tc>
          <w:tcPr>
            <w:tcW w:w="1560" w:type="dxa"/>
            <w:tcBorders>
              <w:top w:val="single" w:sz="0" w:space="0" w:color="D3D3D3"/>
              <w:bottom w:val="single" w:sz="0" w:space="0" w:color="D3D3D3"/>
            </w:tcBorders>
          </w:tcPr>
          <w:p w14:paraId="717DB0C1" w14:textId="77777777" w:rsidR="00AC1205" w:rsidRDefault="00000000">
            <w:pPr>
              <w:jc w:val="right"/>
            </w:pPr>
            <w:r>
              <w:rPr>
                <w:rFonts w:ascii="Consolas" w:eastAsia="Consolas" w:hAnsi="Consolas" w:cs="Consolas"/>
                <w:sz w:val="16"/>
              </w:rPr>
              <w:t xml:space="preserve">    51,124</w:t>
            </w:r>
          </w:p>
        </w:tc>
        <w:tc>
          <w:tcPr>
            <w:tcW w:w="1560" w:type="dxa"/>
            <w:tcBorders>
              <w:top w:val="single" w:sz="0" w:space="0" w:color="D3D3D3"/>
              <w:bottom w:val="single" w:sz="0" w:space="0" w:color="D3D3D3"/>
            </w:tcBorders>
          </w:tcPr>
          <w:p w14:paraId="717DB0C2" w14:textId="77777777" w:rsidR="00AC1205" w:rsidRDefault="00000000">
            <w:pPr>
              <w:jc w:val="right"/>
            </w:pPr>
            <w:r>
              <w:rPr>
                <w:rFonts w:ascii="Consolas" w:eastAsia="Consolas" w:hAnsi="Consolas" w:cs="Consolas"/>
                <w:sz w:val="16"/>
              </w:rPr>
              <w:t xml:space="preserve">      1.7</w:t>
            </w:r>
          </w:p>
        </w:tc>
        <w:tc>
          <w:tcPr>
            <w:tcW w:w="1560" w:type="dxa"/>
          </w:tcPr>
          <w:p w14:paraId="717DB0C3" w14:textId="77777777" w:rsidR="00AC1205" w:rsidRDefault="00AC1205"/>
        </w:tc>
      </w:tr>
      <w:tr w:rsidR="00AC1205" w14:paraId="717DB0CB" w14:textId="77777777">
        <w:tc>
          <w:tcPr>
            <w:tcW w:w="1560" w:type="dxa"/>
            <w:tcBorders>
              <w:right w:val="nil"/>
            </w:tcBorders>
          </w:tcPr>
          <w:p w14:paraId="717DB0C5" w14:textId="77777777" w:rsidR="00AC1205" w:rsidRDefault="00AC1205"/>
        </w:tc>
        <w:tc>
          <w:tcPr>
            <w:tcW w:w="1560" w:type="dxa"/>
            <w:tcBorders>
              <w:top w:val="single" w:sz="0" w:space="0" w:color="D3D3D3"/>
              <w:left w:val="nil"/>
              <w:bottom w:val="single" w:sz="0" w:space="0" w:color="D3D3D3"/>
            </w:tcBorders>
          </w:tcPr>
          <w:p w14:paraId="717DB0C6"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B0C7" w14:textId="77777777" w:rsidR="00AC1205" w:rsidRDefault="00000000">
            <w:r>
              <w:rPr>
                <w:rFonts w:ascii="Consolas" w:eastAsia="Consolas" w:hAnsi="Consolas" w:cs="Consolas"/>
                <w:sz w:val="16"/>
              </w:rPr>
              <w:t>Americas</w:t>
            </w:r>
          </w:p>
        </w:tc>
        <w:tc>
          <w:tcPr>
            <w:tcW w:w="1560" w:type="dxa"/>
            <w:tcBorders>
              <w:top w:val="single" w:sz="0" w:space="0" w:color="D3D3D3"/>
              <w:bottom w:val="single" w:sz="0" w:space="0" w:color="D3D3D3"/>
            </w:tcBorders>
          </w:tcPr>
          <w:p w14:paraId="717DB0C8" w14:textId="77777777" w:rsidR="00AC1205" w:rsidRDefault="00000000">
            <w:pPr>
              <w:jc w:val="right"/>
            </w:pPr>
            <w:r>
              <w:rPr>
                <w:rFonts w:ascii="Consolas" w:eastAsia="Consolas" w:hAnsi="Consolas" w:cs="Consolas"/>
                <w:sz w:val="16"/>
              </w:rPr>
              <w:t xml:space="preserve">    13,661</w:t>
            </w:r>
          </w:p>
        </w:tc>
        <w:tc>
          <w:tcPr>
            <w:tcW w:w="1560" w:type="dxa"/>
            <w:tcBorders>
              <w:top w:val="single" w:sz="0" w:space="0" w:color="D3D3D3"/>
              <w:bottom w:val="single" w:sz="0" w:space="0" w:color="D3D3D3"/>
            </w:tcBorders>
          </w:tcPr>
          <w:p w14:paraId="717DB0C9" w14:textId="77777777" w:rsidR="00AC1205" w:rsidRDefault="00000000">
            <w:pPr>
              <w:jc w:val="right"/>
            </w:pPr>
            <w:r>
              <w:rPr>
                <w:rFonts w:ascii="Consolas" w:eastAsia="Consolas" w:hAnsi="Consolas" w:cs="Consolas"/>
                <w:sz w:val="16"/>
              </w:rPr>
              <w:t xml:space="preserve">      0.4</w:t>
            </w:r>
          </w:p>
        </w:tc>
        <w:tc>
          <w:tcPr>
            <w:tcW w:w="1560" w:type="dxa"/>
          </w:tcPr>
          <w:p w14:paraId="717DB0CA" w14:textId="77777777" w:rsidR="00AC1205" w:rsidRDefault="00AC1205"/>
        </w:tc>
      </w:tr>
      <w:tr w:rsidR="00AC1205" w14:paraId="717DB0D2" w14:textId="77777777">
        <w:tc>
          <w:tcPr>
            <w:tcW w:w="1560" w:type="dxa"/>
            <w:tcBorders>
              <w:right w:val="nil"/>
            </w:tcBorders>
          </w:tcPr>
          <w:p w14:paraId="717DB0CC" w14:textId="77777777" w:rsidR="00AC1205" w:rsidRDefault="00AC1205"/>
        </w:tc>
        <w:tc>
          <w:tcPr>
            <w:tcW w:w="1560" w:type="dxa"/>
            <w:tcBorders>
              <w:top w:val="single" w:sz="0" w:space="0" w:color="D3D3D3"/>
              <w:left w:val="nil"/>
              <w:bottom w:val="single" w:sz="0" w:space="0" w:color="D3D3D3"/>
            </w:tcBorders>
          </w:tcPr>
          <w:p w14:paraId="717DB0CD"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B0CE" w14:textId="77777777" w:rsidR="00AC1205" w:rsidRDefault="00000000">
            <w:r>
              <w:rPr>
                <w:rFonts w:ascii="Consolas" w:eastAsia="Consolas" w:hAnsi="Consolas" w:cs="Consolas"/>
                <w:sz w:val="16"/>
              </w:rPr>
              <w:t>Sub-Saharan Africa</w:t>
            </w:r>
          </w:p>
        </w:tc>
        <w:tc>
          <w:tcPr>
            <w:tcW w:w="1560" w:type="dxa"/>
            <w:tcBorders>
              <w:top w:val="single" w:sz="0" w:space="0" w:color="D3D3D3"/>
              <w:bottom w:val="single" w:sz="0" w:space="0" w:color="D3D3D3"/>
            </w:tcBorders>
          </w:tcPr>
          <w:p w14:paraId="717DB0CF" w14:textId="77777777" w:rsidR="00AC1205" w:rsidRDefault="00000000">
            <w:pPr>
              <w:jc w:val="right"/>
            </w:pPr>
            <w:r>
              <w:rPr>
                <w:rFonts w:ascii="Consolas" w:eastAsia="Consolas" w:hAnsi="Consolas" w:cs="Consolas"/>
                <w:sz w:val="16"/>
              </w:rPr>
              <w:t xml:space="preserve">    11,836</w:t>
            </w:r>
          </w:p>
        </w:tc>
        <w:tc>
          <w:tcPr>
            <w:tcW w:w="1560" w:type="dxa"/>
            <w:tcBorders>
              <w:top w:val="single" w:sz="0" w:space="0" w:color="D3D3D3"/>
              <w:bottom w:val="single" w:sz="0" w:space="0" w:color="D3D3D3"/>
            </w:tcBorders>
          </w:tcPr>
          <w:p w14:paraId="717DB0D0" w14:textId="77777777" w:rsidR="00AC1205" w:rsidRDefault="00000000">
            <w:pPr>
              <w:jc w:val="right"/>
            </w:pPr>
            <w:r>
              <w:rPr>
                <w:rFonts w:ascii="Consolas" w:eastAsia="Consolas" w:hAnsi="Consolas" w:cs="Consolas"/>
                <w:sz w:val="16"/>
              </w:rPr>
              <w:t xml:space="preserve">      0.4</w:t>
            </w:r>
          </w:p>
        </w:tc>
        <w:tc>
          <w:tcPr>
            <w:tcW w:w="1560" w:type="dxa"/>
          </w:tcPr>
          <w:p w14:paraId="717DB0D1" w14:textId="77777777" w:rsidR="00AC1205" w:rsidRDefault="00AC1205"/>
        </w:tc>
      </w:tr>
      <w:tr w:rsidR="00AC1205" w14:paraId="717DB0D9" w14:textId="77777777">
        <w:tc>
          <w:tcPr>
            <w:tcW w:w="1560" w:type="dxa"/>
            <w:tcBorders>
              <w:right w:val="nil"/>
            </w:tcBorders>
          </w:tcPr>
          <w:p w14:paraId="717DB0D3" w14:textId="77777777" w:rsidR="00AC1205" w:rsidRDefault="00AC1205"/>
        </w:tc>
        <w:tc>
          <w:tcPr>
            <w:tcW w:w="1560" w:type="dxa"/>
            <w:tcBorders>
              <w:top w:val="single" w:sz="0" w:space="0" w:color="D3D3D3"/>
              <w:left w:val="nil"/>
              <w:bottom w:val="single" w:sz="0" w:space="0" w:color="D3D3D3"/>
            </w:tcBorders>
          </w:tcPr>
          <w:p w14:paraId="717DB0D4"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B0D5" w14:textId="77777777" w:rsidR="00AC1205" w:rsidRDefault="00000000">
            <w:r>
              <w:rPr>
                <w:rFonts w:ascii="Consolas" w:eastAsia="Consolas" w:hAnsi="Consolas" w:cs="Consolas"/>
                <w:sz w:val="16"/>
              </w:rPr>
              <w:t>Other</w:t>
            </w:r>
          </w:p>
        </w:tc>
        <w:tc>
          <w:tcPr>
            <w:tcW w:w="1560" w:type="dxa"/>
            <w:tcBorders>
              <w:top w:val="single" w:sz="0" w:space="0" w:color="D3D3D3"/>
              <w:bottom w:val="single" w:sz="0" w:space="0" w:color="D3D3D3"/>
            </w:tcBorders>
          </w:tcPr>
          <w:p w14:paraId="717DB0D6" w14:textId="77777777" w:rsidR="00AC1205" w:rsidRDefault="00000000">
            <w:pPr>
              <w:jc w:val="right"/>
            </w:pPr>
            <w:r>
              <w:rPr>
                <w:rFonts w:ascii="Consolas" w:eastAsia="Consolas" w:hAnsi="Consolas" w:cs="Consolas"/>
                <w:sz w:val="16"/>
              </w:rPr>
              <w:t xml:space="preserve">    95,839</w:t>
            </w:r>
          </w:p>
        </w:tc>
        <w:tc>
          <w:tcPr>
            <w:tcW w:w="1560" w:type="dxa"/>
            <w:tcBorders>
              <w:top w:val="single" w:sz="0" w:space="0" w:color="D3D3D3"/>
              <w:bottom w:val="single" w:sz="0" w:space="0" w:color="D3D3D3"/>
            </w:tcBorders>
          </w:tcPr>
          <w:p w14:paraId="717DB0D7" w14:textId="77777777" w:rsidR="00AC1205" w:rsidRDefault="00000000">
            <w:pPr>
              <w:jc w:val="right"/>
            </w:pPr>
            <w:r>
              <w:rPr>
                <w:rFonts w:ascii="Consolas" w:eastAsia="Consolas" w:hAnsi="Consolas" w:cs="Consolas"/>
                <w:sz w:val="16"/>
              </w:rPr>
              <w:t xml:space="preserve">      3.1</w:t>
            </w:r>
          </w:p>
        </w:tc>
        <w:tc>
          <w:tcPr>
            <w:tcW w:w="1560" w:type="dxa"/>
          </w:tcPr>
          <w:p w14:paraId="717DB0D8" w14:textId="77777777" w:rsidR="00AC1205" w:rsidRDefault="00AC1205"/>
        </w:tc>
      </w:tr>
      <w:tr w:rsidR="00AC1205" w14:paraId="717DB0E0" w14:textId="77777777">
        <w:tc>
          <w:tcPr>
            <w:tcW w:w="1560" w:type="dxa"/>
            <w:tcBorders>
              <w:right w:val="nil"/>
            </w:tcBorders>
          </w:tcPr>
          <w:p w14:paraId="717DB0DA" w14:textId="77777777" w:rsidR="00AC1205" w:rsidRDefault="00AC1205"/>
        </w:tc>
        <w:tc>
          <w:tcPr>
            <w:tcW w:w="1560" w:type="dxa"/>
            <w:tcBorders>
              <w:top w:val="single" w:sz="0" w:space="0" w:color="D3D3D3"/>
              <w:left w:val="nil"/>
              <w:bottom w:val="single" w:sz="0" w:space="0" w:color="000000"/>
            </w:tcBorders>
          </w:tcPr>
          <w:p w14:paraId="717DB0DB"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B0DC" w14:textId="77777777" w:rsidR="00AC1205" w:rsidRDefault="00AC1205"/>
        </w:tc>
        <w:tc>
          <w:tcPr>
            <w:tcW w:w="1560" w:type="dxa"/>
            <w:tcBorders>
              <w:top w:val="single" w:sz="0" w:space="0" w:color="D3D3D3"/>
              <w:bottom w:val="single" w:sz="0" w:space="0" w:color="000000"/>
            </w:tcBorders>
          </w:tcPr>
          <w:p w14:paraId="717DB0DD" w14:textId="77777777" w:rsidR="00AC1205" w:rsidRDefault="00000000">
            <w:pPr>
              <w:jc w:val="right"/>
            </w:pPr>
            <w:r>
              <w:rPr>
                <w:rFonts w:ascii="Consolas" w:eastAsia="Consolas" w:hAnsi="Consolas" w:cs="Consolas"/>
                <w:sz w:val="16"/>
              </w:rPr>
              <w:t xml:space="preserve">   1862441</w:t>
            </w:r>
          </w:p>
        </w:tc>
        <w:tc>
          <w:tcPr>
            <w:tcW w:w="1560" w:type="dxa"/>
            <w:tcBorders>
              <w:top w:val="single" w:sz="0" w:space="0" w:color="D3D3D3"/>
              <w:bottom w:val="single" w:sz="0" w:space="0" w:color="000000"/>
            </w:tcBorders>
          </w:tcPr>
          <w:p w14:paraId="717DB0DE" w14:textId="77777777" w:rsidR="00AC1205" w:rsidRDefault="00000000">
            <w:pPr>
              <w:jc w:val="right"/>
            </w:pPr>
            <w:r>
              <w:rPr>
                <w:rFonts w:ascii="Consolas" w:eastAsia="Consolas" w:hAnsi="Consolas" w:cs="Consolas"/>
                <w:sz w:val="16"/>
              </w:rPr>
              <w:t xml:space="preserve">     60.4</w:t>
            </w:r>
          </w:p>
        </w:tc>
        <w:tc>
          <w:tcPr>
            <w:tcW w:w="1560" w:type="dxa"/>
          </w:tcPr>
          <w:p w14:paraId="717DB0DF" w14:textId="77777777" w:rsidR="00AC1205" w:rsidRDefault="00AC1205"/>
        </w:tc>
      </w:tr>
      <w:tr w:rsidR="00AC1205" w14:paraId="717DB0E7" w14:textId="77777777">
        <w:tc>
          <w:tcPr>
            <w:tcW w:w="1560" w:type="dxa"/>
          </w:tcPr>
          <w:p w14:paraId="717DB0E1" w14:textId="77777777" w:rsidR="00AC1205" w:rsidRDefault="00AC1205"/>
        </w:tc>
        <w:tc>
          <w:tcPr>
            <w:tcW w:w="1560" w:type="dxa"/>
            <w:tcBorders>
              <w:top w:val="single" w:sz="0" w:space="0" w:color="000000"/>
              <w:bottom w:val="single" w:sz="0" w:space="0" w:color="000000"/>
            </w:tcBorders>
          </w:tcPr>
          <w:p w14:paraId="717DB0E2" w14:textId="77777777" w:rsidR="00AC1205" w:rsidRDefault="00AC1205"/>
        </w:tc>
        <w:tc>
          <w:tcPr>
            <w:tcW w:w="1560" w:type="dxa"/>
            <w:tcBorders>
              <w:top w:val="single" w:sz="0" w:space="0" w:color="000000"/>
              <w:bottom w:val="single" w:sz="0" w:space="0" w:color="000000"/>
            </w:tcBorders>
          </w:tcPr>
          <w:p w14:paraId="717DB0E3"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B0E4"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B0E5" w14:textId="77777777" w:rsidR="00AC1205" w:rsidRDefault="00AC1205"/>
        </w:tc>
        <w:tc>
          <w:tcPr>
            <w:tcW w:w="1560" w:type="dxa"/>
          </w:tcPr>
          <w:p w14:paraId="717DB0E6" w14:textId="77777777" w:rsidR="00AC1205" w:rsidRDefault="00AC1205"/>
        </w:tc>
      </w:tr>
    </w:tbl>
    <w:p w14:paraId="717DB0E8"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B0F1" w14:textId="77777777">
        <w:tc>
          <w:tcPr>
            <w:tcW w:w="1170" w:type="dxa"/>
            <w:tcBorders>
              <w:top w:val="single" w:sz="0" w:space="0" w:color="000000"/>
              <w:bottom w:val="single" w:sz="0" w:space="0" w:color="000000"/>
            </w:tcBorders>
          </w:tcPr>
          <w:p w14:paraId="717DB0E9"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B0EA"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B0EB"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B0EC"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B0ED"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B0EE"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B0EF"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B0F0" w14:textId="77777777" w:rsidR="00AC1205" w:rsidRDefault="00000000">
            <w:pPr>
              <w:jc w:val="right"/>
            </w:pPr>
            <w:r>
              <w:rPr>
                <w:rFonts w:ascii="Consolas" w:eastAsia="Consolas" w:hAnsi="Consolas" w:cs="Consolas"/>
                <w:b/>
                <w:sz w:val="18"/>
              </w:rPr>
              <w:t>[8] NL</w:t>
            </w:r>
          </w:p>
        </w:tc>
      </w:tr>
      <w:tr w:rsidR="00AC1205" w14:paraId="717DB0FA" w14:textId="77777777">
        <w:tc>
          <w:tcPr>
            <w:tcW w:w="1170" w:type="dxa"/>
            <w:tcBorders>
              <w:top w:val="single" w:sz="0" w:space="0" w:color="000000"/>
            </w:tcBorders>
          </w:tcPr>
          <w:p w14:paraId="717DB0F2"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B0F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F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F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F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F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0F8" w14:textId="77777777" w:rsidR="00AC1205" w:rsidRDefault="00000000">
            <w:pPr>
              <w:jc w:val="right"/>
            </w:pPr>
            <w:r>
              <w:rPr>
                <w:rFonts w:ascii="Consolas" w:eastAsia="Consolas" w:hAnsi="Consolas" w:cs="Consolas"/>
                <w:sz w:val="16"/>
              </w:rPr>
              <w:t>152</w:t>
            </w:r>
          </w:p>
        </w:tc>
        <w:tc>
          <w:tcPr>
            <w:tcW w:w="1170" w:type="dxa"/>
            <w:tcBorders>
              <w:top w:val="single" w:sz="0" w:space="0" w:color="000000"/>
            </w:tcBorders>
          </w:tcPr>
          <w:p w14:paraId="717DB0F9" w14:textId="77777777" w:rsidR="00AC1205" w:rsidRDefault="00000000">
            <w:pPr>
              <w:jc w:val="right"/>
            </w:pPr>
            <w:r>
              <w:rPr>
                <w:rFonts w:ascii="Consolas" w:eastAsia="Consolas" w:hAnsi="Consolas" w:cs="Consolas"/>
                <w:sz w:val="16"/>
              </w:rPr>
              <w:t>0</w:t>
            </w:r>
          </w:p>
        </w:tc>
      </w:tr>
      <w:tr w:rsidR="00AC1205" w14:paraId="717DB103" w14:textId="77777777">
        <w:tc>
          <w:tcPr>
            <w:tcW w:w="1170" w:type="dxa"/>
          </w:tcPr>
          <w:p w14:paraId="717DB0FB" w14:textId="77777777" w:rsidR="00AC1205" w:rsidRDefault="00000000">
            <w:pPr>
              <w:jc w:val="right"/>
            </w:pPr>
            <w:r>
              <w:rPr>
                <w:rFonts w:ascii="Consolas" w:eastAsia="Consolas" w:hAnsi="Consolas" w:cs="Consolas"/>
                <w:sz w:val="16"/>
              </w:rPr>
              <w:t>-1</w:t>
            </w:r>
          </w:p>
        </w:tc>
        <w:tc>
          <w:tcPr>
            <w:tcW w:w="1170" w:type="dxa"/>
          </w:tcPr>
          <w:p w14:paraId="717DB0FC" w14:textId="77777777" w:rsidR="00AC1205" w:rsidRDefault="00000000">
            <w:pPr>
              <w:jc w:val="right"/>
            </w:pPr>
            <w:r>
              <w:rPr>
                <w:rFonts w:ascii="Consolas" w:eastAsia="Consolas" w:hAnsi="Consolas" w:cs="Consolas"/>
                <w:sz w:val="16"/>
              </w:rPr>
              <w:t>0</w:t>
            </w:r>
          </w:p>
        </w:tc>
        <w:tc>
          <w:tcPr>
            <w:tcW w:w="1170" w:type="dxa"/>
          </w:tcPr>
          <w:p w14:paraId="717DB0FD" w14:textId="77777777" w:rsidR="00AC1205" w:rsidRDefault="00000000">
            <w:pPr>
              <w:jc w:val="right"/>
            </w:pPr>
            <w:r>
              <w:rPr>
                <w:rFonts w:ascii="Consolas" w:eastAsia="Consolas" w:hAnsi="Consolas" w:cs="Consolas"/>
                <w:sz w:val="16"/>
              </w:rPr>
              <w:t>0</w:t>
            </w:r>
          </w:p>
        </w:tc>
        <w:tc>
          <w:tcPr>
            <w:tcW w:w="1170" w:type="dxa"/>
          </w:tcPr>
          <w:p w14:paraId="717DB0FE" w14:textId="77777777" w:rsidR="00AC1205" w:rsidRDefault="00000000">
            <w:pPr>
              <w:jc w:val="right"/>
            </w:pPr>
            <w:r>
              <w:rPr>
                <w:rFonts w:ascii="Consolas" w:eastAsia="Consolas" w:hAnsi="Consolas" w:cs="Consolas"/>
                <w:sz w:val="16"/>
              </w:rPr>
              <w:t>0</w:t>
            </w:r>
          </w:p>
        </w:tc>
        <w:tc>
          <w:tcPr>
            <w:tcW w:w="1170" w:type="dxa"/>
          </w:tcPr>
          <w:p w14:paraId="717DB0FF" w14:textId="77777777" w:rsidR="00AC1205" w:rsidRDefault="00000000">
            <w:pPr>
              <w:jc w:val="right"/>
            </w:pPr>
            <w:r>
              <w:rPr>
                <w:rFonts w:ascii="Consolas" w:eastAsia="Consolas" w:hAnsi="Consolas" w:cs="Consolas"/>
                <w:sz w:val="16"/>
              </w:rPr>
              <w:t>0</w:t>
            </w:r>
          </w:p>
        </w:tc>
        <w:tc>
          <w:tcPr>
            <w:tcW w:w="1170" w:type="dxa"/>
          </w:tcPr>
          <w:p w14:paraId="717DB100" w14:textId="77777777" w:rsidR="00AC1205" w:rsidRDefault="00000000">
            <w:pPr>
              <w:jc w:val="right"/>
            </w:pPr>
            <w:r>
              <w:rPr>
                <w:rFonts w:ascii="Consolas" w:eastAsia="Consolas" w:hAnsi="Consolas" w:cs="Consolas"/>
                <w:sz w:val="16"/>
              </w:rPr>
              <w:t>0</w:t>
            </w:r>
          </w:p>
        </w:tc>
        <w:tc>
          <w:tcPr>
            <w:tcW w:w="1170" w:type="dxa"/>
          </w:tcPr>
          <w:p w14:paraId="717DB101" w14:textId="77777777" w:rsidR="00AC1205" w:rsidRDefault="00000000">
            <w:pPr>
              <w:jc w:val="right"/>
            </w:pPr>
            <w:r>
              <w:rPr>
                <w:rFonts w:ascii="Consolas" w:eastAsia="Consolas" w:hAnsi="Consolas" w:cs="Consolas"/>
                <w:sz w:val="16"/>
              </w:rPr>
              <w:t>85,272</w:t>
            </w:r>
          </w:p>
        </w:tc>
        <w:tc>
          <w:tcPr>
            <w:tcW w:w="1170" w:type="dxa"/>
          </w:tcPr>
          <w:p w14:paraId="717DB102" w14:textId="77777777" w:rsidR="00AC1205" w:rsidRDefault="00000000">
            <w:pPr>
              <w:jc w:val="right"/>
            </w:pPr>
            <w:r>
              <w:rPr>
                <w:rFonts w:ascii="Consolas" w:eastAsia="Consolas" w:hAnsi="Consolas" w:cs="Consolas"/>
                <w:sz w:val="16"/>
              </w:rPr>
              <w:t>0</w:t>
            </w:r>
          </w:p>
        </w:tc>
      </w:tr>
      <w:tr w:rsidR="00AC1205" w14:paraId="717DB10C" w14:textId="77777777">
        <w:tc>
          <w:tcPr>
            <w:tcW w:w="1170" w:type="dxa"/>
          </w:tcPr>
          <w:p w14:paraId="717DB104" w14:textId="77777777" w:rsidR="00AC1205" w:rsidRDefault="00000000">
            <w:pPr>
              <w:jc w:val="right"/>
            </w:pPr>
            <w:r>
              <w:rPr>
                <w:rFonts w:ascii="Consolas" w:eastAsia="Consolas" w:hAnsi="Consolas" w:cs="Consolas"/>
                <w:sz w:val="16"/>
              </w:rPr>
              <w:t>0</w:t>
            </w:r>
          </w:p>
        </w:tc>
        <w:tc>
          <w:tcPr>
            <w:tcW w:w="1170" w:type="dxa"/>
          </w:tcPr>
          <w:p w14:paraId="717DB105" w14:textId="77777777" w:rsidR="00AC1205" w:rsidRDefault="00000000">
            <w:pPr>
              <w:jc w:val="right"/>
            </w:pPr>
            <w:r>
              <w:rPr>
                <w:rFonts w:ascii="Consolas" w:eastAsia="Consolas" w:hAnsi="Consolas" w:cs="Consolas"/>
                <w:sz w:val="16"/>
              </w:rPr>
              <w:t>183,484</w:t>
            </w:r>
          </w:p>
        </w:tc>
        <w:tc>
          <w:tcPr>
            <w:tcW w:w="1170" w:type="dxa"/>
          </w:tcPr>
          <w:p w14:paraId="717DB106" w14:textId="77777777" w:rsidR="00AC1205" w:rsidRDefault="00000000">
            <w:pPr>
              <w:jc w:val="right"/>
            </w:pPr>
            <w:r>
              <w:rPr>
                <w:rFonts w:ascii="Consolas" w:eastAsia="Consolas" w:hAnsi="Consolas" w:cs="Consolas"/>
                <w:sz w:val="16"/>
              </w:rPr>
              <w:t>0</w:t>
            </w:r>
          </w:p>
        </w:tc>
        <w:tc>
          <w:tcPr>
            <w:tcW w:w="1170" w:type="dxa"/>
          </w:tcPr>
          <w:p w14:paraId="717DB107" w14:textId="77777777" w:rsidR="00AC1205" w:rsidRDefault="00000000">
            <w:pPr>
              <w:jc w:val="right"/>
            </w:pPr>
            <w:r>
              <w:rPr>
                <w:rFonts w:ascii="Consolas" w:eastAsia="Consolas" w:hAnsi="Consolas" w:cs="Consolas"/>
                <w:sz w:val="16"/>
              </w:rPr>
              <w:t>0</w:t>
            </w:r>
          </w:p>
        </w:tc>
        <w:tc>
          <w:tcPr>
            <w:tcW w:w="1170" w:type="dxa"/>
          </w:tcPr>
          <w:p w14:paraId="717DB108" w14:textId="77777777" w:rsidR="00AC1205" w:rsidRDefault="00000000">
            <w:pPr>
              <w:jc w:val="right"/>
            </w:pPr>
            <w:r>
              <w:rPr>
                <w:rFonts w:ascii="Consolas" w:eastAsia="Consolas" w:hAnsi="Consolas" w:cs="Consolas"/>
                <w:sz w:val="16"/>
              </w:rPr>
              <w:t>148,360</w:t>
            </w:r>
          </w:p>
        </w:tc>
        <w:tc>
          <w:tcPr>
            <w:tcW w:w="1170" w:type="dxa"/>
          </w:tcPr>
          <w:p w14:paraId="717DB109" w14:textId="77777777" w:rsidR="00AC1205" w:rsidRDefault="00000000">
            <w:pPr>
              <w:jc w:val="right"/>
            </w:pPr>
            <w:r>
              <w:rPr>
                <w:rFonts w:ascii="Consolas" w:eastAsia="Consolas" w:hAnsi="Consolas" w:cs="Consolas"/>
                <w:sz w:val="16"/>
              </w:rPr>
              <w:t>0</w:t>
            </w:r>
          </w:p>
        </w:tc>
        <w:tc>
          <w:tcPr>
            <w:tcW w:w="1170" w:type="dxa"/>
          </w:tcPr>
          <w:p w14:paraId="717DB10A" w14:textId="77777777" w:rsidR="00AC1205" w:rsidRDefault="00000000">
            <w:pPr>
              <w:jc w:val="right"/>
            </w:pPr>
            <w:r>
              <w:rPr>
                <w:rFonts w:ascii="Consolas" w:eastAsia="Consolas" w:hAnsi="Consolas" w:cs="Consolas"/>
                <w:sz w:val="16"/>
              </w:rPr>
              <w:t>532,190</w:t>
            </w:r>
          </w:p>
        </w:tc>
        <w:tc>
          <w:tcPr>
            <w:tcW w:w="1170" w:type="dxa"/>
          </w:tcPr>
          <w:p w14:paraId="717DB10B" w14:textId="77777777" w:rsidR="00AC1205" w:rsidRDefault="00000000">
            <w:pPr>
              <w:jc w:val="right"/>
            </w:pPr>
            <w:r>
              <w:rPr>
                <w:rFonts w:ascii="Consolas" w:eastAsia="Consolas" w:hAnsi="Consolas" w:cs="Consolas"/>
                <w:sz w:val="16"/>
              </w:rPr>
              <w:t>0</w:t>
            </w:r>
          </w:p>
        </w:tc>
      </w:tr>
      <w:tr w:rsidR="00AC1205" w14:paraId="717DB115" w14:textId="77777777">
        <w:tc>
          <w:tcPr>
            <w:tcW w:w="1170" w:type="dxa"/>
          </w:tcPr>
          <w:p w14:paraId="717DB10D" w14:textId="77777777" w:rsidR="00AC1205" w:rsidRDefault="00000000">
            <w:pPr>
              <w:jc w:val="right"/>
            </w:pPr>
            <w:r>
              <w:rPr>
                <w:rFonts w:ascii="Consolas" w:eastAsia="Consolas" w:hAnsi="Consolas" w:cs="Consolas"/>
                <w:sz w:val="16"/>
              </w:rPr>
              <w:t>1</w:t>
            </w:r>
          </w:p>
        </w:tc>
        <w:tc>
          <w:tcPr>
            <w:tcW w:w="1170" w:type="dxa"/>
          </w:tcPr>
          <w:p w14:paraId="717DB10E" w14:textId="77777777" w:rsidR="00AC1205" w:rsidRDefault="00000000">
            <w:pPr>
              <w:jc w:val="right"/>
            </w:pPr>
            <w:r>
              <w:rPr>
                <w:rFonts w:ascii="Consolas" w:eastAsia="Consolas" w:hAnsi="Consolas" w:cs="Consolas"/>
                <w:sz w:val="16"/>
              </w:rPr>
              <w:t>4,297</w:t>
            </w:r>
          </w:p>
        </w:tc>
        <w:tc>
          <w:tcPr>
            <w:tcW w:w="1170" w:type="dxa"/>
          </w:tcPr>
          <w:p w14:paraId="717DB10F" w14:textId="77777777" w:rsidR="00AC1205" w:rsidRDefault="00000000">
            <w:pPr>
              <w:jc w:val="right"/>
            </w:pPr>
            <w:r>
              <w:rPr>
                <w:rFonts w:ascii="Consolas" w:eastAsia="Consolas" w:hAnsi="Consolas" w:cs="Consolas"/>
                <w:sz w:val="16"/>
              </w:rPr>
              <w:t>0</w:t>
            </w:r>
          </w:p>
        </w:tc>
        <w:tc>
          <w:tcPr>
            <w:tcW w:w="1170" w:type="dxa"/>
          </w:tcPr>
          <w:p w14:paraId="717DB110" w14:textId="77777777" w:rsidR="00AC1205" w:rsidRDefault="00000000">
            <w:pPr>
              <w:jc w:val="right"/>
            </w:pPr>
            <w:r>
              <w:rPr>
                <w:rFonts w:ascii="Consolas" w:eastAsia="Consolas" w:hAnsi="Consolas" w:cs="Consolas"/>
                <w:sz w:val="16"/>
              </w:rPr>
              <w:t>0</w:t>
            </w:r>
          </w:p>
        </w:tc>
        <w:tc>
          <w:tcPr>
            <w:tcW w:w="1170" w:type="dxa"/>
          </w:tcPr>
          <w:p w14:paraId="717DB111" w14:textId="77777777" w:rsidR="00AC1205" w:rsidRDefault="00000000">
            <w:pPr>
              <w:jc w:val="right"/>
            </w:pPr>
            <w:r>
              <w:rPr>
                <w:rFonts w:ascii="Consolas" w:eastAsia="Consolas" w:hAnsi="Consolas" w:cs="Consolas"/>
                <w:sz w:val="16"/>
              </w:rPr>
              <w:t>38</w:t>
            </w:r>
          </w:p>
        </w:tc>
        <w:tc>
          <w:tcPr>
            <w:tcW w:w="1170" w:type="dxa"/>
          </w:tcPr>
          <w:p w14:paraId="717DB112" w14:textId="77777777" w:rsidR="00AC1205" w:rsidRDefault="00000000">
            <w:pPr>
              <w:jc w:val="right"/>
            </w:pPr>
            <w:r>
              <w:rPr>
                <w:rFonts w:ascii="Consolas" w:eastAsia="Consolas" w:hAnsi="Consolas" w:cs="Consolas"/>
                <w:sz w:val="16"/>
              </w:rPr>
              <w:t>0</w:t>
            </w:r>
          </w:p>
        </w:tc>
        <w:tc>
          <w:tcPr>
            <w:tcW w:w="1170" w:type="dxa"/>
          </w:tcPr>
          <w:p w14:paraId="717DB113" w14:textId="77777777" w:rsidR="00AC1205" w:rsidRDefault="00000000">
            <w:pPr>
              <w:jc w:val="right"/>
            </w:pPr>
            <w:r>
              <w:rPr>
                <w:rFonts w:ascii="Consolas" w:eastAsia="Consolas" w:hAnsi="Consolas" w:cs="Consolas"/>
                <w:sz w:val="16"/>
              </w:rPr>
              <w:t>987</w:t>
            </w:r>
          </w:p>
        </w:tc>
        <w:tc>
          <w:tcPr>
            <w:tcW w:w="1170" w:type="dxa"/>
          </w:tcPr>
          <w:p w14:paraId="717DB114" w14:textId="77777777" w:rsidR="00AC1205" w:rsidRDefault="00000000">
            <w:pPr>
              <w:jc w:val="right"/>
            </w:pPr>
            <w:r>
              <w:rPr>
                <w:rFonts w:ascii="Consolas" w:eastAsia="Consolas" w:hAnsi="Consolas" w:cs="Consolas"/>
                <w:sz w:val="16"/>
              </w:rPr>
              <w:t>0</w:t>
            </w:r>
          </w:p>
        </w:tc>
      </w:tr>
      <w:tr w:rsidR="00AC1205" w14:paraId="717DB11E" w14:textId="77777777">
        <w:tc>
          <w:tcPr>
            <w:tcW w:w="1170" w:type="dxa"/>
          </w:tcPr>
          <w:p w14:paraId="717DB116" w14:textId="77777777" w:rsidR="00AC1205" w:rsidRDefault="00000000">
            <w:pPr>
              <w:jc w:val="right"/>
            </w:pPr>
            <w:r>
              <w:rPr>
                <w:rFonts w:ascii="Consolas" w:eastAsia="Consolas" w:hAnsi="Consolas" w:cs="Consolas"/>
                <w:sz w:val="16"/>
              </w:rPr>
              <w:t>2</w:t>
            </w:r>
          </w:p>
        </w:tc>
        <w:tc>
          <w:tcPr>
            <w:tcW w:w="1170" w:type="dxa"/>
          </w:tcPr>
          <w:p w14:paraId="717DB117" w14:textId="77777777" w:rsidR="00AC1205" w:rsidRDefault="00000000">
            <w:pPr>
              <w:jc w:val="right"/>
            </w:pPr>
            <w:r>
              <w:rPr>
                <w:rFonts w:ascii="Consolas" w:eastAsia="Consolas" w:hAnsi="Consolas" w:cs="Consolas"/>
                <w:sz w:val="16"/>
              </w:rPr>
              <w:t>14,332</w:t>
            </w:r>
          </w:p>
        </w:tc>
        <w:tc>
          <w:tcPr>
            <w:tcW w:w="1170" w:type="dxa"/>
          </w:tcPr>
          <w:p w14:paraId="717DB118" w14:textId="77777777" w:rsidR="00AC1205" w:rsidRDefault="00000000">
            <w:pPr>
              <w:jc w:val="right"/>
            </w:pPr>
            <w:r>
              <w:rPr>
                <w:rFonts w:ascii="Consolas" w:eastAsia="Consolas" w:hAnsi="Consolas" w:cs="Consolas"/>
                <w:sz w:val="16"/>
              </w:rPr>
              <w:t>0</w:t>
            </w:r>
          </w:p>
        </w:tc>
        <w:tc>
          <w:tcPr>
            <w:tcW w:w="1170" w:type="dxa"/>
          </w:tcPr>
          <w:p w14:paraId="717DB119" w14:textId="77777777" w:rsidR="00AC1205" w:rsidRDefault="00000000">
            <w:pPr>
              <w:jc w:val="right"/>
            </w:pPr>
            <w:r>
              <w:rPr>
                <w:rFonts w:ascii="Consolas" w:eastAsia="Consolas" w:hAnsi="Consolas" w:cs="Consolas"/>
                <w:sz w:val="16"/>
              </w:rPr>
              <w:t>0</w:t>
            </w:r>
          </w:p>
        </w:tc>
        <w:tc>
          <w:tcPr>
            <w:tcW w:w="1170" w:type="dxa"/>
          </w:tcPr>
          <w:p w14:paraId="717DB11A" w14:textId="77777777" w:rsidR="00AC1205" w:rsidRDefault="00000000">
            <w:pPr>
              <w:jc w:val="right"/>
            </w:pPr>
            <w:r>
              <w:rPr>
                <w:rFonts w:ascii="Consolas" w:eastAsia="Consolas" w:hAnsi="Consolas" w:cs="Consolas"/>
                <w:sz w:val="16"/>
              </w:rPr>
              <w:t>13,374</w:t>
            </w:r>
          </w:p>
        </w:tc>
        <w:tc>
          <w:tcPr>
            <w:tcW w:w="1170" w:type="dxa"/>
          </w:tcPr>
          <w:p w14:paraId="717DB11B" w14:textId="77777777" w:rsidR="00AC1205" w:rsidRDefault="00000000">
            <w:pPr>
              <w:jc w:val="right"/>
            </w:pPr>
            <w:r>
              <w:rPr>
                <w:rFonts w:ascii="Consolas" w:eastAsia="Consolas" w:hAnsi="Consolas" w:cs="Consolas"/>
                <w:sz w:val="16"/>
              </w:rPr>
              <w:t>0</w:t>
            </w:r>
          </w:p>
        </w:tc>
        <w:tc>
          <w:tcPr>
            <w:tcW w:w="1170" w:type="dxa"/>
          </w:tcPr>
          <w:p w14:paraId="717DB11C" w14:textId="77777777" w:rsidR="00AC1205" w:rsidRDefault="00000000">
            <w:pPr>
              <w:jc w:val="right"/>
            </w:pPr>
            <w:r>
              <w:rPr>
                <w:rFonts w:ascii="Consolas" w:eastAsia="Consolas" w:hAnsi="Consolas" w:cs="Consolas"/>
                <w:sz w:val="16"/>
              </w:rPr>
              <w:t>16,892</w:t>
            </w:r>
          </w:p>
        </w:tc>
        <w:tc>
          <w:tcPr>
            <w:tcW w:w="1170" w:type="dxa"/>
          </w:tcPr>
          <w:p w14:paraId="717DB11D" w14:textId="77777777" w:rsidR="00AC1205" w:rsidRDefault="00000000">
            <w:pPr>
              <w:jc w:val="right"/>
            </w:pPr>
            <w:r>
              <w:rPr>
                <w:rFonts w:ascii="Consolas" w:eastAsia="Consolas" w:hAnsi="Consolas" w:cs="Consolas"/>
                <w:sz w:val="16"/>
              </w:rPr>
              <w:t>0</w:t>
            </w:r>
          </w:p>
        </w:tc>
      </w:tr>
      <w:tr w:rsidR="00AC1205" w14:paraId="717DB127" w14:textId="77777777">
        <w:tc>
          <w:tcPr>
            <w:tcW w:w="1170" w:type="dxa"/>
          </w:tcPr>
          <w:p w14:paraId="717DB11F" w14:textId="77777777" w:rsidR="00AC1205" w:rsidRDefault="00000000">
            <w:pPr>
              <w:jc w:val="right"/>
            </w:pPr>
            <w:r>
              <w:rPr>
                <w:rFonts w:ascii="Consolas" w:eastAsia="Consolas" w:hAnsi="Consolas" w:cs="Consolas"/>
                <w:sz w:val="16"/>
              </w:rPr>
              <w:t>3</w:t>
            </w:r>
          </w:p>
        </w:tc>
        <w:tc>
          <w:tcPr>
            <w:tcW w:w="1170" w:type="dxa"/>
          </w:tcPr>
          <w:p w14:paraId="717DB120" w14:textId="77777777" w:rsidR="00AC1205" w:rsidRDefault="00000000">
            <w:pPr>
              <w:jc w:val="right"/>
            </w:pPr>
            <w:r>
              <w:rPr>
                <w:rFonts w:ascii="Consolas" w:eastAsia="Consolas" w:hAnsi="Consolas" w:cs="Consolas"/>
                <w:sz w:val="16"/>
              </w:rPr>
              <w:t>6,438</w:t>
            </w:r>
          </w:p>
        </w:tc>
        <w:tc>
          <w:tcPr>
            <w:tcW w:w="1170" w:type="dxa"/>
          </w:tcPr>
          <w:p w14:paraId="717DB121" w14:textId="77777777" w:rsidR="00AC1205" w:rsidRDefault="00000000">
            <w:pPr>
              <w:jc w:val="right"/>
            </w:pPr>
            <w:r>
              <w:rPr>
                <w:rFonts w:ascii="Consolas" w:eastAsia="Consolas" w:hAnsi="Consolas" w:cs="Consolas"/>
                <w:sz w:val="16"/>
              </w:rPr>
              <w:t>0</w:t>
            </w:r>
          </w:p>
        </w:tc>
        <w:tc>
          <w:tcPr>
            <w:tcW w:w="1170" w:type="dxa"/>
          </w:tcPr>
          <w:p w14:paraId="717DB122" w14:textId="77777777" w:rsidR="00AC1205" w:rsidRDefault="00000000">
            <w:pPr>
              <w:jc w:val="right"/>
            </w:pPr>
            <w:r>
              <w:rPr>
                <w:rFonts w:ascii="Consolas" w:eastAsia="Consolas" w:hAnsi="Consolas" w:cs="Consolas"/>
                <w:sz w:val="16"/>
              </w:rPr>
              <w:t>0</w:t>
            </w:r>
          </w:p>
        </w:tc>
        <w:tc>
          <w:tcPr>
            <w:tcW w:w="1170" w:type="dxa"/>
          </w:tcPr>
          <w:p w14:paraId="717DB123" w14:textId="77777777" w:rsidR="00AC1205" w:rsidRDefault="00000000">
            <w:pPr>
              <w:jc w:val="right"/>
            </w:pPr>
            <w:r>
              <w:rPr>
                <w:rFonts w:ascii="Consolas" w:eastAsia="Consolas" w:hAnsi="Consolas" w:cs="Consolas"/>
                <w:sz w:val="16"/>
              </w:rPr>
              <w:t>24,322</w:t>
            </w:r>
          </w:p>
        </w:tc>
        <w:tc>
          <w:tcPr>
            <w:tcW w:w="1170" w:type="dxa"/>
          </w:tcPr>
          <w:p w14:paraId="717DB124" w14:textId="77777777" w:rsidR="00AC1205" w:rsidRDefault="00000000">
            <w:pPr>
              <w:jc w:val="right"/>
            </w:pPr>
            <w:r>
              <w:rPr>
                <w:rFonts w:ascii="Consolas" w:eastAsia="Consolas" w:hAnsi="Consolas" w:cs="Consolas"/>
                <w:sz w:val="16"/>
              </w:rPr>
              <w:t>0</w:t>
            </w:r>
          </w:p>
        </w:tc>
        <w:tc>
          <w:tcPr>
            <w:tcW w:w="1170" w:type="dxa"/>
          </w:tcPr>
          <w:p w14:paraId="717DB125" w14:textId="77777777" w:rsidR="00AC1205" w:rsidRDefault="00000000">
            <w:pPr>
              <w:jc w:val="right"/>
            </w:pPr>
            <w:r>
              <w:rPr>
                <w:rFonts w:ascii="Consolas" w:eastAsia="Consolas" w:hAnsi="Consolas" w:cs="Consolas"/>
                <w:sz w:val="16"/>
              </w:rPr>
              <w:t>6,098</w:t>
            </w:r>
          </w:p>
        </w:tc>
        <w:tc>
          <w:tcPr>
            <w:tcW w:w="1170" w:type="dxa"/>
          </w:tcPr>
          <w:p w14:paraId="717DB126" w14:textId="77777777" w:rsidR="00AC1205" w:rsidRDefault="00000000">
            <w:pPr>
              <w:jc w:val="right"/>
            </w:pPr>
            <w:r>
              <w:rPr>
                <w:rFonts w:ascii="Consolas" w:eastAsia="Consolas" w:hAnsi="Consolas" w:cs="Consolas"/>
                <w:sz w:val="16"/>
              </w:rPr>
              <w:t>0</w:t>
            </w:r>
          </w:p>
        </w:tc>
      </w:tr>
      <w:tr w:rsidR="00AC1205" w14:paraId="717DB130" w14:textId="77777777">
        <w:tc>
          <w:tcPr>
            <w:tcW w:w="1170" w:type="dxa"/>
          </w:tcPr>
          <w:p w14:paraId="717DB128" w14:textId="77777777" w:rsidR="00AC1205" w:rsidRDefault="00000000">
            <w:pPr>
              <w:jc w:val="right"/>
            </w:pPr>
            <w:r>
              <w:rPr>
                <w:rFonts w:ascii="Consolas" w:eastAsia="Consolas" w:hAnsi="Consolas" w:cs="Consolas"/>
                <w:sz w:val="16"/>
              </w:rPr>
              <w:t>4</w:t>
            </w:r>
          </w:p>
        </w:tc>
        <w:tc>
          <w:tcPr>
            <w:tcW w:w="1170" w:type="dxa"/>
          </w:tcPr>
          <w:p w14:paraId="717DB129" w14:textId="77777777" w:rsidR="00AC1205" w:rsidRDefault="00000000">
            <w:pPr>
              <w:jc w:val="right"/>
            </w:pPr>
            <w:r>
              <w:rPr>
                <w:rFonts w:ascii="Consolas" w:eastAsia="Consolas" w:hAnsi="Consolas" w:cs="Consolas"/>
                <w:sz w:val="16"/>
              </w:rPr>
              <w:t>1,827</w:t>
            </w:r>
          </w:p>
        </w:tc>
        <w:tc>
          <w:tcPr>
            <w:tcW w:w="1170" w:type="dxa"/>
          </w:tcPr>
          <w:p w14:paraId="717DB12A" w14:textId="77777777" w:rsidR="00AC1205" w:rsidRDefault="00000000">
            <w:pPr>
              <w:jc w:val="right"/>
            </w:pPr>
            <w:r>
              <w:rPr>
                <w:rFonts w:ascii="Consolas" w:eastAsia="Consolas" w:hAnsi="Consolas" w:cs="Consolas"/>
                <w:sz w:val="16"/>
              </w:rPr>
              <w:t>0</w:t>
            </w:r>
          </w:p>
        </w:tc>
        <w:tc>
          <w:tcPr>
            <w:tcW w:w="1170" w:type="dxa"/>
          </w:tcPr>
          <w:p w14:paraId="717DB12B" w14:textId="77777777" w:rsidR="00AC1205" w:rsidRDefault="00000000">
            <w:pPr>
              <w:jc w:val="right"/>
            </w:pPr>
            <w:r>
              <w:rPr>
                <w:rFonts w:ascii="Consolas" w:eastAsia="Consolas" w:hAnsi="Consolas" w:cs="Consolas"/>
                <w:sz w:val="16"/>
              </w:rPr>
              <w:t>0</w:t>
            </w:r>
          </w:p>
        </w:tc>
        <w:tc>
          <w:tcPr>
            <w:tcW w:w="1170" w:type="dxa"/>
          </w:tcPr>
          <w:p w14:paraId="717DB12C" w14:textId="77777777" w:rsidR="00AC1205" w:rsidRDefault="00000000">
            <w:pPr>
              <w:jc w:val="right"/>
            </w:pPr>
            <w:r>
              <w:rPr>
                <w:rFonts w:ascii="Consolas" w:eastAsia="Consolas" w:hAnsi="Consolas" w:cs="Consolas"/>
                <w:sz w:val="16"/>
              </w:rPr>
              <w:t>1,799</w:t>
            </w:r>
          </w:p>
        </w:tc>
        <w:tc>
          <w:tcPr>
            <w:tcW w:w="1170" w:type="dxa"/>
          </w:tcPr>
          <w:p w14:paraId="717DB12D" w14:textId="77777777" w:rsidR="00AC1205" w:rsidRDefault="00000000">
            <w:pPr>
              <w:jc w:val="right"/>
            </w:pPr>
            <w:r>
              <w:rPr>
                <w:rFonts w:ascii="Consolas" w:eastAsia="Consolas" w:hAnsi="Consolas" w:cs="Consolas"/>
                <w:sz w:val="16"/>
              </w:rPr>
              <w:t>0</w:t>
            </w:r>
          </w:p>
        </w:tc>
        <w:tc>
          <w:tcPr>
            <w:tcW w:w="1170" w:type="dxa"/>
          </w:tcPr>
          <w:p w14:paraId="717DB12E" w14:textId="77777777" w:rsidR="00AC1205" w:rsidRDefault="00000000">
            <w:pPr>
              <w:jc w:val="right"/>
            </w:pPr>
            <w:r>
              <w:rPr>
                <w:rFonts w:ascii="Consolas" w:eastAsia="Consolas" w:hAnsi="Consolas" w:cs="Consolas"/>
                <w:sz w:val="16"/>
              </w:rPr>
              <w:t>888</w:t>
            </w:r>
          </w:p>
        </w:tc>
        <w:tc>
          <w:tcPr>
            <w:tcW w:w="1170" w:type="dxa"/>
          </w:tcPr>
          <w:p w14:paraId="717DB12F" w14:textId="77777777" w:rsidR="00AC1205" w:rsidRDefault="00000000">
            <w:pPr>
              <w:jc w:val="right"/>
            </w:pPr>
            <w:r>
              <w:rPr>
                <w:rFonts w:ascii="Consolas" w:eastAsia="Consolas" w:hAnsi="Consolas" w:cs="Consolas"/>
                <w:sz w:val="16"/>
              </w:rPr>
              <w:t>0</w:t>
            </w:r>
          </w:p>
        </w:tc>
      </w:tr>
      <w:tr w:rsidR="00AC1205" w14:paraId="717DB139" w14:textId="77777777">
        <w:tc>
          <w:tcPr>
            <w:tcW w:w="1170" w:type="dxa"/>
          </w:tcPr>
          <w:p w14:paraId="717DB131" w14:textId="77777777" w:rsidR="00AC1205" w:rsidRDefault="00000000">
            <w:pPr>
              <w:jc w:val="right"/>
            </w:pPr>
            <w:r>
              <w:rPr>
                <w:rFonts w:ascii="Consolas" w:eastAsia="Consolas" w:hAnsi="Consolas" w:cs="Consolas"/>
                <w:sz w:val="16"/>
              </w:rPr>
              <w:t>5</w:t>
            </w:r>
          </w:p>
        </w:tc>
        <w:tc>
          <w:tcPr>
            <w:tcW w:w="1170" w:type="dxa"/>
          </w:tcPr>
          <w:p w14:paraId="717DB132" w14:textId="77777777" w:rsidR="00AC1205" w:rsidRDefault="00000000">
            <w:pPr>
              <w:jc w:val="right"/>
            </w:pPr>
            <w:r>
              <w:rPr>
                <w:rFonts w:ascii="Consolas" w:eastAsia="Consolas" w:hAnsi="Consolas" w:cs="Consolas"/>
                <w:sz w:val="16"/>
              </w:rPr>
              <w:t>3,453</w:t>
            </w:r>
          </w:p>
        </w:tc>
        <w:tc>
          <w:tcPr>
            <w:tcW w:w="1170" w:type="dxa"/>
          </w:tcPr>
          <w:p w14:paraId="717DB133" w14:textId="77777777" w:rsidR="00AC1205" w:rsidRDefault="00000000">
            <w:pPr>
              <w:jc w:val="right"/>
            </w:pPr>
            <w:r>
              <w:rPr>
                <w:rFonts w:ascii="Consolas" w:eastAsia="Consolas" w:hAnsi="Consolas" w:cs="Consolas"/>
                <w:sz w:val="16"/>
              </w:rPr>
              <w:t>0</w:t>
            </w:r>
          </w:p>
        </w:tc>
        <w:tc>
          <w:tcPr>
            <w:tcW w:w="1170" w:type="dxa"/>
          </w:tcPr>
          <w:p w14:paraId="717DB134" w14:textId="77777777" w:rsidR="00AC1205" w:rsidRDefault="00000000">
            <w:pPr>
              <w:jc w:val="right"/>
            </w:pPr>
            <w:r>
              <w:rPr>
                <w:rFonts w:ascii="Consolas" w:eastAsia="Consolas" w:hAnsi="Consolas" w:cs="Consolas"/>
                <w:sz w:val="16"/>
              </w:rPr>
              <w:t>0</w:t>
            </w:r>
          </w:p>
        </w:tc>
        <w:tc>
          <w:tcPr>
            <w:tcW w:w="1170" w:type="dxa"/>
          </w:tcPr>
          <w:p w14:paraId="717DB135" w14:textId="77777777" w:rsidR="00AC1205" w:rsidRDefault="00000000">
            <w:pPr>
              <w:jc w:val="right"/>
            </w:pPr>
            <w:r>
              <w:rPr>
                <w:rFonts w:ascii="Consolas" w:eastAsia="Consolas" w:hAnsi="Consolas" w:cs="Consolas"/>
                <w:sz w:val="16"/>
              </w:rPr>
              <w:t>417</w:t>
            </w:r>
          </w:p>
        </w:tc>
        <w:tc>
          <w:tcPr>
            <w:tcW w:w="1170" w:type="dxa"/>
          </w:tcPr>
          <w:p w14:paraId="717DB136" w14:textId="77777777" w:rsidR="00AC1205" w:rsidRDefault="00000000">
            <w:pPr>
              <w:jc w:val="right"/>
            </w:pPr>
            <w:r>
              <w:rPr>
                <w:rFonts w:ascii="Consolas" w:eastAsia="Consolas" w:hAnsi="Consolas" w:cs="Consolas"/>
                <w:sz w:val="16"/>
              </w:rPr>
              <w:t>0</w:t>
            </w:r>
          </w:p>
        </w:tc>
        <w:tc>
          <w:tcPr>
            <w:tcW w:w="1170" w:type="dxa"/>
          </w:tcPr>
          <w:p w14:paraId="717DB137" w14:textId="77777777" w:rsidR="00AC1205" w:rsidRDefault="00000000">
            <w:pPr>
              <w:jc w:val="right"/>
            </w:pPr>
            <w:r>
              <w:rPr>
                <w:rFonts w:ascii="Consolas" w:eastAsia="Consolas" w:hAnsi="Consolas" w:cs="Consolas"/>
                <w:sz w:val="16"/>
              </w:rPr>
              <w:t>0</w:t>
            </w:r>
          </w:p>
        </w:tc>
        <w:tc>
          <w:tcPr>
            <w:tcW w:w="1170" w:type="dxa"/>
          </w:tcPr>
          <w:p w14:paraId="717DB138" w14:textId="77777777" w:rsidR="00AC1205" w:rsidRDefault="00000000">
            <w:pPr>
              <w:jc w:val="right"/>
            </w:pPr>
            <w:r>
              <w:rPr>
                <w:rFonts w:ascii="Consolas" w:eastAsia="Consolas" w:hAnsi="Consolas" w:cs="Consolas"/>
                <w:sz w:val="16"/>
              </w:rPr>
              <w:t>0</w:t>
            </w:r>
          </w:p>
        </w:tc>
      </w:tr>
      <w:tr w:rsidR="00AC1205" w14:paraId="717DB142" w14:textId="77777777">
        <w:tc>
          <w:tcPr>
            <w:tcW w:w="1170" w:type="dxa"/>
          </w:tcPr>
          <w:p w14:paraId="717DB13A" w14:textId="77777777" w:rsidR="00AC1205" w:rsidRDefault="00000000">
            <w:pPr>
              <w:jc w:val="right"/>
            </w:pPr>
            <w:r>
              <w:rPr>
                <w:rFonts w:ascii="Consolas" w:eastAsia="Consolas" w:hAnsi="Consolas" w:cs="Consolas"/>
                <w:sz w:val="16"/>
              </w:rPr>
              <w:t>6</w:t>
            </w:r>
          </w:p>
        </w:tc>
        <w:tc>
          <w:tcPr>
            <w:tcW w:w="1170" w:type="dxa"/>
          </w:tcPr>
          <w:p w14:paraId="717DB13B" w14:textId="77777777" w:rsidR="00AC1205" w:rsidRDefault="00000000">
            <w:pPr>
              <w:jc w:val="right"/>
            </w:pPr>
            <w:r>
              <w:rPr>
                <w:rFonts w:ascii="Consolas" w:eastAsia="Consolas" w:hAnsi="Consolas" w:cs="Consolas"/>
                <w:sz w:val="16"/>
              </w:rPr>
              <w:t>2,366</w:t>
            </w:r>
          </w:p>
        </w:tc>
        <w:tc>
          <w:tcPr>
            <w:tcW w:w="1170" w:type="dxa"/>
          </w:tcPr>
          <w:p w14:paraId="717DB13C" w14:textId="77777777" w:rsidR="00AC1205" w:rsidRDefault="00000000">
            <w:pPr>
              <w:jc w:val="right"/>
            </w:pPr>
            <w:r>
              <w:rPr>
                <w:rFonts w:ascii="Consolas" w:eastAsia="Consolas" w:hAnsi="Consolas" w:cs="Consolas"/>
                <w:sz w:val="16"/>
              </w:rPr>
              <w:t>0</w:t>
            </w:r>
          </w:p>
        </w:tc>
        <w:tc>
          <w:tcPr>
            <w:tcW w:w="1170" w:type="dxa"/>
          </w:tcPr>
          <w:p w14:paraId="717DB13D" w14:textId="77777777" w:rsidR="00AC1205" w:rsidRDefault="00000000">
            <w:pPr>
              <w:jc w:val="right"/>
            </w:pPr>
            <w:r>
              <w:rPr>
                <w:rFonts w:ascii="Consolas" w:eastAsia="Consolas" w:hAnsi="Consolas" w:cs="Consolas"/>
                <w:sz w:val="16"/>
              </w:rPr>
              <w:t>0</w:t>
            </w:r>
          </w:p>
        </w:tc>
        <w:tc>
          <w:tcPr>
            <w:tcW w:w="1170" w:type="dxa"/>
          </w:tcPr>
          <w:p w14:paraId="717DB13E" w14:textId="77777777" w:rsidR="00AC1205" w:rsidRDefault="00000000">
            <w:pPr>
              <w:jc w:val="right"/>
            </w:pPr>
            <w:r>
              <w:rPr>
                <w:rFonts w:ascii="Consolas" w:eastAsia="Consolas" w:hAnsi="Consolas" w:cs="Consolas"/>
                <w:sz w:val="16"/>
              </w:rPr>
              <w:t>212</w:t>
            </w:r>
          </w:p>
        </w:tc>
        <w:tc>
          <w:tcPr>
            <w:tcW w:w="1170" w:type="dxa"/>
          </w:tcPr>
          <w:p w14:paraId="717DB13F" w14:textId="77777777" w:rsidR="00AC1205" w:rsidRDefault="00000000">
            <w:pPr>
              <w:jc w:val="right"/>
            </w:pPr>
            <w:r>
              <w:rPr>
                <w:rFonts w:ascii="Consolas" w:eastAsia="Consolas" w:hAnsi="Consolas" w:cs="Consolas"/>
                <w:sz w:val="16"/>
              </w:rPr>
              <w:t>0</w:t>
            </w:r>
          </w:p>
        </w:tc>
        <w:tc>
          <w:tcPr>
            <w:tcW w:w="1170" w:type="dxa"/>
          </w:tcPr>
          <w:p w14:paraId="717DB140" w14:textId="77777777" w:rsidR="00AC1205" w:rsidRDefault="00000000">
            <w:pPr>
              <w:jc w:val="right"/>
            </w:pPr>
            <w:r>
              <w:rPr>
                <w:rFonts w:ascii="Consolas" w:eastAsia="Consolas" w:hAnsi="Consolas" w:cs="Consolas"/>
                <w:sz w:val="16"/>
              </w:rPr>
              <w:t>2,231</w:t>
            </w:r>
          </w:p>
        </w:tc>
        <w:tc>
          <w:tcPr>
            <w:tcW w:w="1170" w:type="dxa"/>
          </w:tcPr>
          <w:p w14:paraId="717DB141" w14:textId="77777777" w:rsidR="00AC1205" w:rsidRDefault="00000000">
            <w:pPr>
              <w:jc w:val="right"/>
            </w:pPr>
            <w:r>
              <w:rPr>
                <w:rFonts w:ascii="Consolas" w:eastAsia="Consolas" w:hAnsi="Consolas" w:cs="Consolas"/>
                <w:sz w:val="16"/>
              </w:rPr>
              <w:t>0</w:t>
            </w:r>
          </w:p>
        </w:tc>
      </w:tr>
      <w:tr w:rsidR="00AC1205" w14:paraId="717DB14B" w14:textId="77777777">
        <w:tc>
          <w:tcPr>
            <w:tcW w:w="1170" w:type="dxa"/>
          </w:tcPr>
          <w:p w14:paraId="717DB143" w14:textId="77777777" w:rsidR="00AC1205" w:rsidRDefault="00000000">
            <w:pPr>
              <w:jc w:val="right"/>
            </w:pPr>
            <w:r>
              <w:rPr>
                <w:rFonts w:ascii="Consolas" w:eastAsia="Consolas" w:hAnsi="Consolas" w:cs="Consolas"/>
                <w:sz w:val="16"/>
              </w:rPr>
              <w:t>7</w:t>
            </w:r>
          </w:p>
        </w:tc>
        <w:tc>
          <w:tcPr>
            <w:tcW w:w="1170" w:type="dxa"/>
          </w:tcPr>
          <w:p w14:paraId="717DB144" w14:textId="77777777" w:rsidR="00AC1205" w:rsidRDefault="00000000">
            <w:pPr>
              <w:jc w:val="right"/>
            </w:pPr>
            <w:r>
              <w:rPr>
                <w:rFonts w:ascii="Consolas" w:eastAsia="Consolas" w:hAnsi="Consolas" w:cs="Consolas"/>
                <w:sz w:val="16"/>
              </w:rPr>
              <w:t>2,994</w:t>
            </w:r>
          </w:p>
        </w:tc>
        <w:tc>
          <w:tcPr>
            <w:tcW w:w="1170" w:type="dxa"/>
          </w:tcPr>
          <w:p w14:paraId="717DB145" w14:textId="77777777" w:rsidR="00AC1205" w:rsidRDefault="00000000">
            <w:pPr>
              <w:jc w:val="right"/>
            </w:pPr>
            <w:r>
              <w:rPr>
                <w:rFonts w:ascii="Consolas" w:eastAsia="Consolas" w:hAnsi="Consolas" w:cs="Consolas"/>
                <w:sz w:val="16"/>
              </w:rPr>
              <w:t>0</w:t>
            </w:r>
          </w:p>
        </w:tc>
        <w:tc>
          <w:tcPr>
            <w:tcW w:w="1170" w:type="dxa"/>
          </w:tcPr>
          <w:p w14:paraId="717DB146" w14:textId="77777777" w:rsidR="00AC1205" w:rsidRDefault="00000000">
            <w:pPr>
              <w:jc w:val="right"/>
            </w:pPr>
            <w:r>
              <w:rPr>
                <w:rFonts w:ascii="Consolas" w:eastAsia="Consolas" w:hAnsi="Consolas" w:cs="Consolas"/>
                <w:sz w:val="16"/>
              </w:rPr>
              <w:t>0</w:t>
            </w:r>
          </w:p>
        </w:tc>
        <w:tc>
          <w:tcPr>
            <w:tcW w:w="1170" w:type="dxa"/>
          </w:tcPr>
          <w:p w14:paraId="717DB147" w14:textId="77777777" w:rsidR="00AC1205" w:rsidRDefault="00000000">
            <w:pPr>
              <w:jc w:val="right"/>
            </w:pPr>
            <w:r>
              <w:rPr>
                <w:rFonts w:ascii="Consolas" w:eastAsia="Consolas" w:hAnsi="Consolas" w:cs="Consolas"/>
                <w:sz w:val="16"/>
              </w:rPr>
              <w:t>673</w:t>
            </w:r>
          </w:p>
        </w:tc>
        <w:tc>
          <w:tcPr>
            <w:tcW w:w="1170" w:type="dxa"/>
          </w:tcPr>
          <w:p w14:paraId="717DB148" w14:textId="77777777" w:rsidR="00AC1205" w:rsidRDefault="00000000">
            <w:pPr>
              <w:jc w:val="right"/>
            </w:pPr>
            <w:r>
              <w:rPr>
                <w:rFonts w:ascii="Consolas" w:eastAsia="Consolas" w:hAnsi="Consolas" w:cs="Consolas"/>
                <w:sz w:val="16"/>
              </w:rPr>
              <w:t>0</w:t>
            </w:r>
          </w:p>
        </w:tc>
        <w:tc>
          <w:tcPr>
            <w:tcW w:w="1170" w:type="dxa"/>
          </w:tcPr>
          <w:p w14:paraId="717DB149" w14:textId="77777777" w:rsidR="00AC1205" w:rsidRDefault="00000000">
            <w:pPr>
              <w:jc w:val="right"/>
            </w:pPr>
            <w:r>
              <w:rPr>
                <w:rFonts w:ascii="Consolas" w:eastAsia="Consolas" w:hAnsi="Consolas" w:cs="Consolas"/>
                <w:sz w:val="16"/>
              </w:rPr>
              <w:t>47,457</w:t>
            </w:r>
          </w:p>
        </w:tc>
        <w:tc>
          <w:tcPr>
            <w:tcW w:w="1170" w:type="dxa"/>
          </w:tcPr>
          <w:p w14:paraId="717DB14A" w14:textId="77777777" w:rsidR="00AC1205" w:rsidRDefault="00000000">
            <w:pPr>
              <w:jc w:val="right"/>
            </w:pPr>
            <w:r>
              <w:rPr>
                <w:rFonts w:ascii="Consolas" w:eastAsia="Consolas" w:hAnsi="Consolas" w:cs="Consolas"/>
                <w:sz w:val="16"/>
              </w:rPr>
              <w:t>0</w:t>
            </w:r>
          </w:p>
        </w:tc>
      </w:tr>
      <w:tr w:rsidR="00AC1205" w14:paraId="717DB154" w14:textId="77777777">
        <w:tc>
          <w:tcPr>
            <w:tcW w:w="1170" w:type="dxa"/>
          </w:tcPr>
          <w:p w14:paraId="717DB14C" w14:textId="77777777" w:rsidR="00AC1205" w:rsidRDefault="00000000">
            <w:pPr>
              <w:jc w:val="right"/>
            </w:pPr>
            <w:r>
              <w:rPr>
                <w:rFonts w:ascii="Consolas" w:eastAsia="Consolas" w:hAnsi="Consolas" w:cs="Consolas"/>
                <w:sz w:val="16"/>
              </w:rPr>
              <w:t>8</w:t>
            </w:r>
          </w:p>
        </w:tc>
        <w:tc>
          <w:tcPr>
            <w:tcW w:w="1170" w:type="dxa"/>
          </w:tcPr>
          <w:p w14:paraId="717DB14D" w14:textId="77777777" w:rsidR="00AC1205" w:rsidRDefault="00000000">
            <w:pPr>
              <w:jc w:val="right"/>
            </w:pPr>
            <w:r>
              <w:rPr>
                <w:rFonts w:ascii="Consolas" w:eastAsia="Consolas" w:hAnsi="Consolas" w:cs="Consolas"/>
                <w:sz w:val="16"/>
              </w:rPr>
              <w:t>1,946</w:t>
            </w:r>
          </w:p>
        </w:tc>
        <w:tc>
          <w:tcPr>
            <w:tcW w:w="1170" w:type="dxa"/>
          </w:tcPr>
          <w:p w14:paraId="717DB14E" w14:textId="77777777" w:rsidR="00AC1205" w:rsidRDefault="00000000">
            <w:pPr>
              <w:jc w:val="right"/>
            </w:pPr>
            <w:r>
              <w:rPr>
                <w:rFonts w:ascii="Consolas" w:eastAsia="Consolas" w:hAnsi="Consolas" w:cs="Consolas"/>
                <w:sz w:val="16"/>
              </w:rPr>
              <w:t>0</w:t>
            </w:r>
          </w:p>
        </w:tc>
        <w:tc>
          <w:tcPr>
            <w:tcW w:w="1170" w:type="dxa"/>
          </w:tcPr>
          <w:p w14:paraId="717DB14F" w14:textId="77777777" w:rsidR="00AC1205" w:rsidRDefault="00000000">
            <w:pPr>
              <w:jc w:val="right"/>
            </w:pPr>
            <w:r>
              <w:rPr>
                <w:rFonts w:ascii="Consolas" w:eastAsia="Consolas" w:hAnsi="Consolas" w:cs="Consolas"/>
                <w:sz w:val="16"/>
              </w:rPr>
              <w:t>0</w:t>
            </w:r>
          </w:p>
        </w:tc>
        <w:tc>
          <w:tcPr>
            <w:tcW w:w="1170" w:type="dxa"/>
          </w:tcPr>
          <w:p w14:paraId="717DB150" w14:textId="77777777" w:rsidR="00AC1205" w:rsidRDefault="00000000">
            <w:pPr>
              <w:jc w:val="right"/>
            </w:pPr>
            <w:r>
              <w:rPr>
                <w:rFonts w:ascii="Consolas" w:eastAsia="Consolas" w:hAnsi="Consolas" w:cs="Consolas"/>
                <w:sz w:val="16"/>
              </w:rPr>
              <w:t>1,688</w:t>
            </w:r>
          </w:p>
        </w:tc>
        <w:tc>
          <w:tcPr>
            <w:tcW w:w="1170" w:type="dxa"/>
          </w:tcPr>
          <w:p w14:paraId="717DB151" w14:textId="77777777" w:rsidR="00AC1205" w:rsidRDefault="00000000">
            <w:pPr>
              <w:jc w:val="right"/>
            </w:pPr>
            <w:r>
              <w:rPr>
                <w:rFonts w:ascii="Consolas" w:eastAsia="Consolas" w:hAnsi="Consolas" w:cs="Consolas"/>
                <w:sz w:val="16"/>
              </w:rPr>
              <w:t>0</w:t>
            </w:r>
          </w:p>
        </w:tc>
        <w:tc>
          <w:tcPr>
            <w:tcW w:w="1170" w:type="dxa"/>
          </w:tcPr>
          <w:p w14:paraId="717DB152" w14:textId="77777777" w:rsidR="00AC1205" w:rsidRDefault="00000000">
            <w:pPr>
              <w:jc w:val="right"/>
            </w:pPr>
            <w:r>
              <w:rPr>
                <w:rFonts w:ascii="Consolas" w:eastAsia="Consolas" w:hAnsi="Consolas" w:cs="Consolas"/>
                <w:sz w:val="16"/>
              </w:rPr>
              <w:t>10,027</w:t>
            </w:r>
          </w:p>
        </w:tc>
        <w:tc>
          <w:tcPr>
            <w:tcW w:w="1170" w:type="dxa"/>
          </w:tcPr>
          <w:p w14:paraId="717DB153" w14:textId="77777777" w:rsidR="00AC1205" w:rsidRDefault="00000000">
            <w:pPr>
              <w:jc w:val="right"/>
            </w:pPr>
            <w:r>
              <w:rPr>
                <w:rFonts w:ascii="Consolas" w:eastAsia="Consolas" w:hAnsi="Consolas" w:cs="Consolas"/>
                <w:sz w:val="16"/>
              </w:rPr>
              <w:t>0</w:t>
            </w:r>
          </w:p>
        </w:tc>
      </w:tr>
      <w:tr w:rsidR="00AC1205" w14:paraId="717DB15D" w14:textId="77777777">
        <w:tc>
          <w:tcPr>
            <w:tcW w:w="1170" w:type="dxa"/>
          </w:tcPr>
          <w:p w14:paraId="717DB155" w14:textId="77777777" w:rsidR="00AC1205" w:rsidRDefault="00000000">
            <w:pPr>
              <w:jc w:val="right"/>
            </w:pPr>
            <w:r>
              <w:rPr>
                <w:rFonts w:ascii="Consolas" w:eastAsia="Consolas" w:hAnsi="Consolas" w:cs="Consolas"/>
                <w:sz w:val="16"/>
              </w:rPr>
              <w:t>9</w:t>
            </w:r>
          </w:p>
        </w:tc>
        <w:tc>
          <w:tcPr>
            <w:tcW w:w="1170" w:type="dxa"/>
          </w:tcPr>
          <w:p w14:paraId="717DB156" w14:textId="77777777" w:rsidR="00AC1205" w:rsidRDefault="00000000">
            <w:pPr>
              <w:jc w:val="right"/>
            </w:pPr>
            <w:r>
              <w:rPr>
                <w:rFonts w:ascii="Consolas" w:eastAsia="Consolas" w:hAnsi="Consolas" w:cs="Consolas"/>
                <w:sz w:val="16"/>
              </w:rPr>
              <w:t>1,321</w:t>
            </w:r>
          </w:p>
        </w:tc>
        <w:tc>
          <w:tcPr>
            <w:tcW w:w="1170" w:type="dxa"/>
          </w:tcPr>
          <w:p w14:paraId="717DB157" w14:textId="77777777" w:rsidR="00AC1205" w:rsidRDefault="00000000">
            <w:pPr>
              <w:jc w:val="right"/>
            </w:pPr>
            <w:r>
              <w:rPr>
                <w:rFonts w:ascii="Consolas" w:eastAsia="Consolas" w:hAnsi="Consolas" w:cs="Consolas"/>
                <w:sz w:val="16"/>
              </w:rPr>
              <w:t>0</w:t>
            </w:r>
          </w:p>
        </w:tc>
        <w:tc>
          <w:tcPr>
            <w:tcW w:w="1170" w:type="dxa"/>
          </w:tcPr>
          <w:p w14:paraId="717DB158" w14:textId="77777777" w:rsidR="00AC1205" w:rsidRDefault="00000000">
            <w:pPr>
              <w:jc w:val="right"/>
            </w:pPr>
            <w:r>
              <w:rPr>
                <w:rFonts w:ascii="Consolas" w:eastAsia="Consolas" w:hAnsi="Consolas" w:cs="Consolas"/>
                <w:sz w:val="16"/>
              </w:rPr>
              <w:t>0</w:t>
            </w:r>
          </w:p>
        </w:tc>
        <w:tc>
          <w:tcPr>
            <w:tcW w:w="1170" w:type="dxa"/>
          </w:tcPr>
          <w:p w14:paraId="717DB159" w14:textId="77777777" w:rsidR="00AC1205" w:rsidRDefault="00000000">
            <w:pPr>
              <w:jc w:val="right"/>
            </w:pPr>
            <w:r>
              <w:rPr>
                <w:rFonts w:ascii="Consolas" w:eastAsia="Consolas" w:hAnsi="Consolas" w:cs="Consolas"/>
                <w:sz w:val="16"/>
              </w:rPr>
              <w:t>626</w:t>
            </w:r>
          </w:p>
        </w:tc>
        <w:tc>
          <w:tcPr>
            <w:tcW w:w="1170" w:type="dxa"/>
          </w:tcPr>
          <w:p w14:paraId="717DB15A" w14:textId="77777777" w:rsidR="00AC1205" w:rsidRDefault="00000000">
            <w:pPr>
              <w:jc w:val="right"/>
            </w:pPr>
            <w:r>
              <w:rPr>
                <w:rFonts w:ascii="Consolas" w:eastAsia="Consolas" w:hAnsi="Consolas" w:cs="Consolas"/>
                <w:sz w:val="16"/>
              </w:rPr>
              <w:t>0</w:t>
            </w:r>
          </w:p>
        </w:tc>
        <w:tc>
          <w:tcPr>
            <w:tcW w:w="1170" w:type="dxa"/>
          </w:tcPr>
          <w:p w14:paraId="717DB15B" w14:textId="77777777" w:rsidR="00AC1205" w:rsidRDefault="00000000">
            <w:pPr>
              <w:jc w:val="right"/>
            </w:pPr>
            <w:r>
              <w:rPr>
                <w:rFonts w:ascii="Consolas" w:eastAsia="Consolas" w:hAnsi="Consolas" w:cs="Consolas"/>
                <w:sz w:val="16"/>
              </w:rPr>
              <w:t>9,889</w:t>
            </w:r>
          </w:p>
        </w:tc>
        <w:tc>
          <w:tcPr>
            <w:tcW w:w="1170" w:type="dxa"/>
          </w:tcPr>
          <w:p w14:paraId="717DB15C" w14:textId="77777777" w:rsidR="00AC1205" w:rsidRDefault="00000000">
            <w:pPr>
              <w:jc w:val="right"/>
            </w:pPr>
            <w:r>
              <w:rPr>
                <w:rFonts w:ascii="Consolas" w:eastAsia="Consolas" w:hAnsi="Consolas" w:cs="Consolas"/>
                <w:sz w:val="16"/>
              </w:rPr>
              <w:t>0</w:t>
            </w:r>
          </w:p>
        </w:tc>
      </w:tr>
      <w:tr w:rsidR="00AC1205" w14:paraId="717DB166" w14:textId="77777777">
        <w:tc>
          <w:tcPr>
            <w:tcW w:w="1170" w:type="dxa"/>
          </w:tcPr>
          <w:p w14:paraId="717DB15E" w14:textId="77777777" w:rsidR="00AC1205" w:rsidRDefault="00000000">
            <w:pPr>
              <w:jc w:val="right"/>
            </w:pPr>
            <w:r>
              <w:rPr>
                <w:rFonts w:ascii="Consolas" w:eastAsia="Consolas" w:hAnsi="Consolas" w:cs="Consolas"/>
                <w:sz w:val="16"/>
              </w:rPr>
              <w:t>10</w:t>
            </w:r>
          </w:p>
        </w:tc>
        <w:tc>
          <w:tcPr>
            <w:tcW w:w="1170" w:type="dxa"/>
          </w:tcPr>
          <w:p w14:paraId="717DB15F" w14:textId="77777777" w:rsidR="00AC1205" w:rsidRDefault="00000000">
            <w:pPr>
              <w:jc w:val="right"/>
            </w:pPr>
            <w:r>
              <w:rPr>
                <w:rFonts w:ascii="Consolas" w:eastAsia="Consolas" w:hAnsi="Consolas" w:cs="Consolas"/>
                <w:sz w:val="16"/>
              </w:rPr>
              <w:t>65,107</w:t>
            </w:r>
          </w:p>
        </w:tc>
        <w:tc>
          <w:tcPr>
            <w:tcW w:w="1170" w:type="dxa"/>
          </w:tcPr>
          <w:p w14:paraId="717DB160" w14:textId="77777777" w:rsidR="00AC1205" w:rsidRDefault="00000000">
            <w:pPr>
              <w:jc w:val="right"/>
            </w:pPr>
            <w:r>
              <w:rPr>
                <w:rFonts w:ascii="Consolas" w:eastAsia="Consolas" w:hAnsi="Consolas" w:cs="Consolas"/>
                <w:sz w:val="16"/>
              </w:rPr>
              <w:t>0</w:t>
            </w:r>
          </w:p>
        </w:tc>
        <w:tc>
          <w:tcPr>
            <w:tcW w:w="1170" w:type="dxa"/>
          </w:tcPr>
          <w:p w14:paraId="717DB161" w14:textId="77777777" w:rsidR="00AC1205" w:rsidRDefault="00000000">
            <w:pPr>
              <w:jc w:val="right"/>
            </w:pPr>
            <w:r>
              <w:rPr>
                <w:rFonts w:ascii="Consolas" w:eastAsia="Consolas" w:hAnsi="Consolas" w:cs="Consolas"/>
                <w:sz w:val="16"/>
              </w:rPr>
              <w:t>0</w:t>
            </w:r>
          </w:p>
        </w:tc>
        <w:tc>
          <w:tcPr>
            <w:tcW w:w="1170" w:type="dxa"/>
          </w:tcPr>
          <w:p w14:paraId="717DB162" w14:textId="77777777" w:rsidR="00AC1205" w:rsidRDefault="00000000">
            <w:pPr>
              <w:jc w:val="right"/>
            </w:pPr>
            <w:r>
              <w:rPr>
                <w:rFonts w:ascii="Consolas" w:eastAsia="Consolas" w:hAnsi="Consolas" w:cs="Consolas"/>
                <w:sz w:val="16"/>
              </w:rPr>
              <w:t>8</w:t>
            </w:r>
          </w:p>
        </w:tc>
        <w:tc>
          <w:tcPr>
            <w:tcW w:w="1170" w:type="dxa"/>
          </w:tcPr>
          <w:p w14:paraId="717DB163" w14:textId="77777777" w:rsidR="00AC1205" w:rsidRDefault="00000000">
            <w:pPr>
              <w:jc w:val="right"/>
            </w:pPr>
            <w:r>
              <w:rPr>
                <w:rFonts w:ascii="Consolas" w:eastAsia="Consolas" w:hAnsi="Consolas" w:cs="Consolas"/>
                <w:sz w:val="16"/>
              </w:rPr>
              <w:t>0</w:t>
            </w:r>
          </w:p>
        </w:tc>
        <w:tc>
          <w:tcPr>
            <w:tcW w:w="1170" w:type="dxa"/>
          </w:tcPr>
          <w:p w14:paraId="717DB164" w14:textId="77777777" w:rsidR="00AC1205" w:rsidRDefault="00000000">
            <w:pPr>
              <w:jc w:val="right"/>
            </w:pPr>
            <w:r>
              <w:rPr>
                <w:rFonts w:ascii="Consolas" w:eastAsia="Consolas" w:hAnsi="Consolas" w:cs="Consolas"/>
                <w:sz w:val="16"/>
              </w:rPr>
              <w:t>30,724</w:t>
            </w:r>
          </w:p>
        </w:tc>
        <w:tc>
          <w:tcPr>
            <w:tcW w:w="1170" w:type="dxa"/>
          </w:tcPr>
          <w:p w14:paraId="717DB165" w14:textId="77777777" w:rsidR="00AC1205" w:rsidRDefault="00000000">
            <w:pPr>
              <w:jc w:val="right"/>
            </w:pPr>
            <w:r>
              <w:rPr>
                <w:rFonts w:ascii="Consolas" w:eastAsia="Consolas" w:hAnsi="Consolas" w:cs="Consolas"/>
                <w:sz w:val="16"/>
              </w:rPr>
              <w:t>0</w:t>
            </w:r>
          </w:p>
        </w:tc>
      </w:tr>
      <w:tr w:rsidR="00AC1205" w14:paraId="717DB16F" w14:textId="77777777">
        <w:tc>
          <w:tcPr>
            <w:tcW w:w="1170" w:type="dxa"/>
            <w:tcBorders>
              <w:bottom w:val="single" w:sz="0" w:space="0" w:color="000000"/>
            </w:tcBorders>
          </w:tcPr>
          <w:p w14:paraId="717DB16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B168" w14:textId="77777777" w:rsidR="00AC1205" w:rsidRDefault="00000000">
            <w:pPr>
              <w:jc w:val="right"/>
            </w:pPr>
            <w:r>
              <w:rPr>
                <w:rFonts w:ascii="Consolas" w:eastAsia="Consolas" w:hAnsi="Consolas" w:cs="Consolas"/>
                <w:sz w:val="16"/>
              </w:rPr>
              <w:t>3,051</w:t>
            </w:r>
          </w:p>
        </w:tc>
        <w:tc>
          <w:tcPr>
            <w:tcW w:w="1170" w:type="dxa"/>
            <w:tcBorders>
              <w:bottom w:val="single" w:sz="0" w:space="0" w:color="000000"/>
            </w:tcBorders>
          </w:tcPr>
          <w:p w14:paraId="717DB169"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B16A"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B16B" w14:textId="77777777" w:rsidR="00AC1205" w:rsidRDefault="00000000">
            <w:pPr>
              <w:jc w:val="right"/>
            </w:pPr>
            <w:r>
              <w:rPr>
                <w:rFonts w:ascii="Consolas" w:eastAsia="Consolas" w:hAnsi="Consolas" w:cs="Consolas"/>
                <w:sz w:val="16"/>
              </w:rPr>
              <w:t>12,397</w:t>
            </w:r>
          </w:p>
        </w:tc>
        <w:tc>
          <w:tcPr>
            <w:tcW w:w="1170" w:type="dxa"/>
            <w:tcBorders>
              <w:bottom w:val="single" w:sz="0" w:space="0" w:color="000000"/>
            </w:tcBorders>
          </w:tcPr>
          <w:p w14:paraId="717DB16C"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B16D" w14:textId="77777777" w:rsidR="00AC1205" w:rsidRDefault="00000000">
            <w:pPr>
              <w:jc w:val="right"/>
            </w:pPr>
            <w:r>
              <w:rPr>
                <w:rFonts w:ascii="Consolas" w:eastAsia="Consolas" w:hAnsi="Consolas" w:cs="Consolas"/>
                <w:sz w:val="16"/>
              </w:rPr>
              <w:t>40,079</w:t>
            </w:r>
          </w:p>
        </w:tc>
        <w:tc>
          <w:tcPr>
            <w:tcW w:w="1170" w:type="dxa"/>
            <w:tcBorders>
              <w:bottom w:val="single" w:sz="0" w:space="0" w:color="000000"/>
            </w:tcBorders>
          </w:tcPr>
          <w:p w14:paraId="717DB16E" w14:textId="77777777" w:rsidR="00AC1205" w:rsidRDefault="00000000">
            <w:pPr>
              <w:jc w:val="right"/>
            </w:pPr>
            <w:r>
              <w:rPr>
                <w:rFonts w:ascii="Consolas" w:eastAsia="Consolas" w:hAnsi="Consolas" w:cs="Consolas"/>
                <w:sz w:val="16"/>
              </w:rPr>
              <w:t>116,355</w:t>
            </w:r>
          </w:p>
        </w:tc>
      </w:tr>
      <w:tr w:rsidR="00AC1205" w14:paraId="717DB178" w14:textId="77777777">
        <w:tc>
          <w:tcPr>
            <w:tcW w:w="0" w:type="auto"/>
            <w:tcBorders>
              <w:top w:val="single" w:sz="0" w:space="0" w:color="000000"/>
              <w:bottom w:val="single" w:sz="0" w:space="0" w:color="000000"/>
            </w:tcBorders>
          </w:tcPr>
          <w:p w14:paraId="717DB170"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B171"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B172"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B173"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B174"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B175"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B176"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B177" w14:textId="77777777" w:rsidR="00AC1205" w:rsidRDefault="00000000">
            <w:pPr>
              <w:jc w:val="right"/>
            </w:pPr>
            <w:r>
              <w:rPr>
                <w:rFonts w:ascii="Consolas" w:eastAsia="Consolas" w:hAnsi="Consolas" w:cs="Consolas"/>
                <w:sz w:val="16"/>
              </w:rPr>
              <w:t>116,355</w:t>
            </w:r>
          </w:p>
        </w:tc>
      </w:tr>
    </w:tbl>
    <w:p w14:paraId="717DB179" w14:textId="77777777" w:rsidR="00AC1205" w:rsidRDefault="00AC1205"/>
    <w:p w14:paraId="717DB17A" w14:textId="77777777" w:rsidR="00AC1205" w:rsidRDefault="00000000">
      <w:r>
        <w:lastRenderedPageBreak/>
        <w:br/>
      </w:r>
    </w:p>
    <w:p w14:paraId="717DB17B" w14:textId="77777777" w:rsidR="00AC1205" w:rsidRDefault="00000000">
      <w:pPr>
        <w:shd w:val="solid" w:color="B0C4DE" w:fill="auto"/>
      </w:pPr>
      <w:r>
        <w:rPr>
          <w:b/>
          <w:sz w:val="26"/>
        </w:rPr>
        <w:t>cob_m</w:t>
      </w:r>
    </w:p>
    <w:p w14:paraId="717DB17C" w14:textId="77777777" w:rsidR="00AC1205" w:rsidRDefault="00000000">
      <w:pPr>
        <w:rPr>
          <w:color w:val="4682B4"/>
        </w:rPr>
      </w:pPr>
      <w:r>
        <w:rPr>
          <w:color w:val="4682B4"/>
        </w:rPr>
        <w:t>Mother's country of birth (global region)</w:t>
      </w:r>
      <w:r>
        <w:rPr>
          <w:color w:val="4682B4"/>
        </w:rPr>
        <w:br/>
        <w:t xml:space="preserve">   (0):   Born in Survey-Country</w:t>
      </w:r>
      <w:r>
        <w:rPr>
          <w:color w:val="4682B4"/>
        </w:rPr>
        <w:br/>
        <w:t xml:space="preserve">   (1):   Oceania and Antarctica</w:t>
      </w:r>
      <w:r>
        <w:rPr>
          <w:color w:val="4682B4"/>
        </w:rPr>
        <w:br/>
        <w:t xml:space="preserve">   (2):   North-West Europe</w:t>
      </w:r>
      <w:r>
        <w:rPr>
          <w:color w:val="4682B4"/>
        </w:rPr>
        <w:br/>
        <w:t xml:space="preserve">   (3):   Southern and Eastern Europe</w:t>
      </w:r>
      <w:r>
        <w:rPr>
          <w:color w:val="4682B4"/>
        </w:rPr>
        <w:br/>
        <w:t xml:space="preserve">   (4):   North Africa and the Middle East</w:t>
      </w:r>
      <w:r>
        <w:rPr>
          <w:color w:val="4682B4"/>
        </w:rPr>
        <w:br/>
        <w:t xml:space="preserve">   (5):   South-East Asia</w:t>
      </w:r>
      <w:r>
        <w:rPr>
          <w:color w:val="4682B4"/>
        </w:rPr>
        <w:br/>
        <w:t xml:space="preserve">   (6):   North-East Asia</w:t>
      </w:r>
      <w:r>
        <w:rPr>
          <w:color w:val="4682B4"/>
        </w:rPr>
        <w:br/>
        <w:t xml:space="preserve">   (7):   Southern and Central Asia</w:t>
      </w:r>
      <w:r>
        <w:rPr>
          <w:color w:val="4682B4"/>
        </w:rPr>
        <w:br/>
        <w:t xml:space="preserve">   (8):   Americas</w:t>
      </w:r>
      <w:r>
        <w:rPr>
          <w:color w:val="4682B4"/>
        </w:rPr>
        <w:br/>
        <w:t xml:space="preserve">   (9):   Sub-Saharan Africa</w:t>
      </w:r>
      <w:r>
        <w:rPr>
          <w:color w:val="4682B4"/>
        </w:rPr>
        <w:br/>
        <w:t xml:space="preserve">   (10):   Other</w:t>
      </w:r>
      <w:r>
        <w:rPr>
          <w:color w:val="4682B4"/>
        </w:rPr>
        <w:br/>
      </w:r>
    </w:p>
    <w:p w14:paraId="717DB17D"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B17F" w14:textId="77777777">
        <w:tc>
          <w:tcPr>
            <w:tcW w:w="9360" w:type="dxa"/>
            <w:gridSpan w:val="6"/>
          </w:tcPr>
          <w:p w14:paraId="717DB17E" w14:textId="77777777" w:rsidR="00AC1205" w:rsidRDefault="00000000">
            <w:r>
              <w:rPr>
                <w:rFonts w:ascii="Consolas" w:eastAsia="Consolas" w:hAnsi="Consolas" w:cs="Consolas"/>
                <w:b/>
                <w:sz w:val="18"/>
              </w:rPr>
              <w:t xml:space="preserve">       Name: </w:t>
            </w:r>
            <w:r>
              <w:rPr>
                <w:rFonts w:ascii="Consolas" w:eastAsia="Consolas" w:hAnsi="Consolas" w:cs="Consolas"/>
                <w:sz w:val="18"/>
              </w:rPr>
              <w:t>cob_m</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country of birth (global region)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1,942,065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3.13           </w:t>
            </w:r>
            <w:r>
              <w:rPr>
                <w:rFonts w:ascii="Consolas" w:eastAsia="Consolas" w:hAnsi="Consolas" w:cs="Consolas"/>
                <w:sz w:val="18"/>
              </w:rPr>
              <w:br/>
            </w:r>
          </w:p>
        </w:tc>
      </w:tr>
      <w:tr w:rsidR="00AC1205" w14:paraId="717DB186" w14:textId="77777777">
        <w:tc>
          <w:tcPr>
            <w:tcW w:w="1560" w:type="dxa"/>
          </w:tcPr>
          <w:p w14:paraId="717DB180" w14:textId="77777777" w:rsidR="00AC1205" w:rsidRDefault="00AC1205"/>
        </w:tc>
        <w:tc>
          <w:tcPr>
            <w:tcW w:w="1560" w:type="dxa"/>
            <w:tcBorders>
              <w:top w:val="single" w:sz="0" w:space="0" w:color="000000"/>
              <w:bottom w:val="single" w:sz="0" w:space="0" w:color="000000"/>
            </w:tcBorders>
          </w:tcPr>
          <w:p w14:paraId="717DB181"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B182"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B183"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B184" w14:textId="77777777" w:rsidR="00AC1205" w:rsidRDefault="00000000">
            <w:pPr>
              <w:jc w:val="right"/>
            </w:pPr>
            <w:r>
              <w:rPr>
                <w:rFonts w:ascii="Consolas" w:eastAsia="Consolas" w:hAnsi="Consolas" w:cs="Consolas"/>
                <w:b/>
                <w:sz w:val="18"/>
              </w:rPr>
              <w:t>Percent</w:t>
            </w:r>
          </w:p>
        </w:tc>
        <w:tc>
          <w:tcPr>
            <w:tcW w:w="1560" w:type="dxa"/>
          </w:tcPr>
          <w:p w14:paraId="717DB185" w14:textId="77777777" w:rsidR="00AC1205" w:rsidRDefault="00AC1205"/>
        </w:tc>
      </w:tr>
      <w:tr w:rsidR="00AC1205" w14:paraId="717DB18D" w14:textId="77777777">
        <w:tc>
          <w:tcPr>
            <w:tcW w:w="1560" w:type="dxa"/>
            <w:tcBorders>
              <w:right w:val="nil"/>
            </w:tcBorders>
          </w:tcPr>
          <w:p w14:paraId="717DB187" w14:textId="77777777" w:rsidR="00AC1205" w:rsidRDefault="00AC1205"/>
        </w:tc>
        <w:tc>
          <w:tcPr>
            <w:tcW w:w="1560" w:type="dxa"/>
            <w:tcBorders>
              <w:top w:val="single" w:sz="0" w:space="0" w:color="000000"/>
              <w:left w:val="nil"/>
              <w:bottom w:val="single" w:sz="0" w:space="0" w:color="D3D3D3"/>
            </w:tcBorders>
          </w:tcPr>
          <w:p w14:paraId="717DB188" w14:textId="77777777" w:rsidR="00AC1205" w:rsidRDefault="00000000">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717DB189" w14:textId="77777777" w:rsidR="00AC1205" w:rsidRDefault="00000000">
            <w:r>
              <w:rPr>
                <w:rFonts w:ascii="Consolas" w:eastAsia="Consolas" w:hAnsi="Consolas" w:cs="Consolas"/>
                <w:sz w:val="16"/>
              </w:rPr>
              <w:t>Item non-response</w:t>
            </w:r>
          </w:p>
        </w:tc>
        <w:tc>
          <w:tcPr>
            <w:tcW w:w="1560" w:type="dxa"/>
            <w:tcBorders>
              <w:top w:val="single" w:sz="0" w:space="0" w:color="000000"/>
              <w:bottom w:val="single" w:sz="0" w:space="0" w:color="D3D3D3"/>
            </w:tcBorders>
          </w:tcPr>
          <w:p w14:paraId="717DB18A" w14:textId="77777777" w:rsidR="00AC1205" w:rsidRDefault="00000000">
            <w:pPr>
              <w:jc w:val="right"/>
            </w:pPr>
            <w:r>
              <w:rPr>
                <w:rFonts w:ascii="Consolas" w:eastAsia="Consolas" w:hAnsi="Consolas" w:cs="Consolas"/>
                <w:sz w:val="16"/>
              </w:rPr>
              <w:t xml:space="preserve">       147</w:t>
            </w:r>
          </w:p>
        </w:tc>
        <w:tc>
          <w:tcPr>
            <w:tcW w:w="1560" w:type="dxa"/>
            <w:tcBorders>
              <w:top w:val="single" w:sz="0" w:space="0" w:color="000000"/>
              <w:bottom w:val="single" w:sz="0" w:space="0" w:color="D3D3D3"/>
            </w:tcBorders>
          </w:tcPr>
          <w:p w14:paraId="717DB18B" w14:textId="77777777" w:rsidR="00AC1205" w:rsidRDefault="00000000">
            <w:pPr>
              <w:jc w:val="right"/>
            </w:pPr>
            <w:r>
              <w:rPr>
                <w:rFonts w:ascii="Consolas" w:eastAsia="Consolas" w:hAnsi="Consolas" w:cs="Consolas"/>
                <w:sz w:val="16"/>
              </w:rPr>
              <w:t xml:space="preserve">      0.0</w:t>
            </w:r>
          </w:p>
        </w:tc>
        <w:tc>
          <w:tcPr>
            <w:tcW w:w="1560" w:type="dxa"/>
          </w:tcPr>
          <w:p w14:paraId="717DB18C" w14:textId="77777777" w:rsidR="00AC1205" w:rsidRDefault="00AC1205"/>
        </w:tc>
      </w:tr>
      <w:tr w:rsidR="00AC1205" w14:paraId="717DB194" w14:textId="77777777">
        <w:tc>
          <w:tcPr>
            <w:tcW w:w="1560" w:type="dxa"/>
            <w:tcBorders>
              <w:right w:val="nil"/>
            </w:tcBorders>
          </w:tcPr>
          <w:p w14:paraId="717DB18E" w14:textId="77777777" w:rsidR="00AC1205" w:rsidRDefault="00AC1205"/>
        </w:tc>
        <w:tc>
          <w:tcPr>
            <w:tcW w:w="1560" w:type="dxa"/>
            <w:tcBorders>
              <w:top w:val="single" w:sz="0" w:space="0" w:color="D3D3D3"/>
              <w:left w:val="nil"/>
              <w:bottom w:val="single" w:sz="0" w:space="0" w:color="D3D3D3"/>
            </w:tcBorders>
          </w:tcPr>
          <w:p w14:paraId="717DB18F"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190"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B191" w14:textId="77777777" w:rsidR="00AC1205" w:rsidRDefault="00000000">
            <w:pPr>
              <w:jc w:val="right"/>
            </w:pPr>
            <w:r>
              <w:rPr>
                <w:rFonts w:ascii="Consolas" w:eastAsia="Consolas" w:hAnsi="Consolas" w:cs="Consolas"/>
                <w:sz w:val="16"/>
              </w:rPr>
              <w:t xml:space="preserve">    84,287</w:t>
            </w:r>
          </w:p>
        </w:tc>
        <w:tc>
          <w:tcPr>
            <w:tcW w:w="1560" w:type="dxa"/>
            <w:tcBorders>
              <w:top w:val="single" w:sz="0" w:space="0" w:color="D3D3D3"/>
              <w:bottom w:val="single" w:sz="0" w:space="0" w:color="D3D3D3"/>
            </w:tcBorders>
          </w:tcPr>
          <w:p w14:paraId="717DB192" w14:textId="77777777" w:rsidR="00AC1205" w:rsidRDefault="00000000">
            <w:pPr>
              <w:jc w:val="right"/>
            </w:pPr>
            <w:r>
              <w:rPr>
                <w:rFonts w:ascii="Consolas" w:eastAsia="Consolas" w:hAnsi="Consolas" w:cs="Consolas"/>
                <w:sz w:val="16"/>
              </w:rPr>
              <w:t xml:space="preserve">      2.7</w:t>
            </w:r>
          </w:p>
        </w:tc>
        <w:tc>
          <w:tcPr>
            <w:tcW w:w="1560" w:type="dxa"/>
          </w:tcPr>
          <w:p w14:paraId="717DB193" w14:textId="77777777" w:rsidR="00AC1205" w:rsidRDefault="00AC1205"/>
        </w:tc>
      </w:tr>
      <w:tr w:rsidR="00AC1205" w14:paraId="717DB19B" w14:textId="77777777">
        <w:tc>
          <w:tcPr>
            <w:tcW w:w="1560" w:type="dxa"/>
            <w:tcBorders>
              <w:right w:val="nil"/>
            </w:tcBorders>
          </w:tcPr>
          <w:p w14:paraId="717DB195" w14:textId="77777777" w:rsidR="00AC1205" w:rsidRDefault="00AC1205"/>
        </w:tc>
        <w:tc>
          <w:tcPr>
            <w:tcW w:w="1560" w:type="dxa"/>
            <w:tcBorders>
              <w:top w:val="single" w:sz="0" w:space="0" w:color="D3D3D3"/>
              <w:left w:val="nil"/>
              <w:bottom w:val="single" w:sz="0" w:space="0" w:color="D3D3D3"/>
            </w:tcBorders>
          </w:tcPr>
          <w:p w14:paraId="717DB196"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B197" w14:textId="77777777" w:rsidR="00AC1205" w:rsidRDefault="00000000">
            <w:r>
              <w:rPr>
                <w:rFonts w:ascii="Consolas" w:eastAsia="Consolas" w:hAnsi="Consolas" w:cs="Consolas"/>
                <w:sz w:val="16"/>
              </w:rPr>
              <w:t>Born in Survey-Country</w:t>
            </w:r>
          </w:p>
        </w:tc>
        <w:tc>
          <w:tcPr>
            <w:tcW w:w="1560" w:type="dxa"/>
            <w:tcBorders>
              <w:top w:val="single" w:sz="0" w:space="0" w:color="D3D3D3"/>
              <w:bottom w:val="single" w:sz="0" w:space="0" w:color="D3D3D3"/>
            </w:tcBorders>
          </w:tcPr>
          <w:p w14:paraId="717DB198" w14:textId="77777777" w:rsidR="00AC1205" w:rsidRDefault="00000000">
            <w:pPr>
              <w:jc w:val="right"/>
            </w:pPr>
            <w:r>
              <w:rPr>
                <w:rFonts w:ascii="Consolas" w:eastAsia="Consolas" w:hAnsi="Consolas" w:cs="Consolas"/>
                <w:sz w:val="16"/>
              </w:rPr>
              <w:t xml:space="preserve">   875,631</w:t>
            </w:r>
          </w:p>
        </w:tc>
        <w:tc>
          <w:tcPr>
            <w:tcW w:w="1560" w:type="dxa"/>
            <w:tcBorders>
              <w:top w:val="single" w:sz="0" w:space="0" w:color="D3D3D3"/>
              <w:bottom w:val="single" w:sz="0" w:space="0" w:color="D3D3D3"/>
            </w:tcBorders>
          </w:tcPr>
          <w:p w14:paraId="717DB199" w14:textId="77777777" w:rsidR="00AC1205" w:rsidRDefault="00000000">
            <w:pPr>
              <w:jc w:val="right"/>
            </w:pPr>
            <w:r>
              <w:rPr>
                <w:rFonts w:ascii="Consolas" w:eastAsia="Consolas" w:hAnsi="Consolas" w:cs="Consolas"/>
                <w:sz w:val="16"/>
              </w:rPr>
              <w:t xml:space="preserve">     28.4</w:t>
            </w:r>
          </w:p>
        </w:tc>
        <w:tc>
          <w:tcPr>
            <w:tcW w:w="1560" w:type="dxa"/>
          </w:tcPr>
          <w:p w14:paraId="717DB19A" w14:textId="77777777" w:rsidR="00AC1205" w:rsidRDefault="00AC1205"/>
        </w:tc>
      </w:tr>
      <w:tr w:rsidR="00AC1205" w14:paraId="717DB1A2" w14:textId="77777777">
        <w:tc>
          <w:tcPr>
            <w:tcW w:w="1560" w:type="dxa"/>
            <w:tcBorders>
              <w:right w:val="nil"/>
            </w:tcBorders>
          </w:tcPr>
          <w:p w14:paraId="717DB19C" w14:textId="77777777" w:rsidR="00AC1205" w:rsidRDefault="00AC1205"/>
        </w:tc>
        <w:tc>
          <w:tcPr>
            <w:tcW w:w="1560" w:type="dxa"/>
            <w:tcBorders>
              <w:top w:val="single" w:sz="0" w:space="0" w:color="D3D3D3"/>
              <w:left w:val="nil"/>
              <w:bottom w:val="single" w:sz="0" w:space="0" w:color="D3D3D3"/>
            </w:tcBorders>
          </w:tcPr>
          <w:p w14:paraId="717DB19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19E" w14:textId="77777777" w:rsidR="00AC1205" w:rsidRDefault="00000000">
            <w:r>
              <w:rPr>
                <w:rFonts w:ascii="Consolas" w:eastAsia="Consolas" w:hAnsi="Consolas" w:cs="Consolas"/>
                <w:sz w:val="16"/>
              </w:rPr>
              <w:t>Oceania and Antarctica</w:t>
            </w:r>
          </w:p>
        </w:tc>
        <w:tc>
          <w:tcPr>
            <w:tcW w:w="1560" w:type="dxa"/>
            <w:tcBorders>
              <w:top w:val="single" w:sz="0" w:space="0" w:color="D3D3D3"/>
              <w:bottom w:val="single" w:sz="0" w:space="0" w:color="D3D3D3"/>
            </w:tcBorders>
          </w:tcPr>
          <w:p w14:paraId="717DB19F" w14:textId="77777777" w:rsidR="00AC1205" w:rsidRDefault="00000000">
            <w:pPr>
              <w:jc w:val="right"/>
            </w:pPr>
            <w:r>
              <w:rPr>
                <w:rFonts w:ascii="Consolas" w:eastAsia="Consolas" w:hAnsi="Consolas" w:cs="Consolas"/>
                <w:sz w:val="16"/>
              </w:rPr>
              <w:t xml:space="preserve">     5,728</w:t>
            </w:r>
          </w:p>
        </w:tc>
        <w:tc>
          <w:tcPr>
            <w:tcW w:w="1560" w:type="dxa"/>
            <w:tcBorders>
              <w:top w:val="single" w:sz="0" w:space="0" w:color="D3D3D3"/>
              <w:bottom w:val="single" w:sz="0" w:space="0" w:color="D3D3D3"/>
            </w:tcBorders>
          </w:tcPr>
          <w:p w14:paraId="717DB1A0" w14:textId="77777777" w:rsidR="00AC1205" w:rsidRDefault="00000000">
            <w:pPr>
              <w:jc w:val="right"/>
            </w:pPr>
            <w:r>
              <w:rPr>
                <w:rFonts w:ascii="Consolas" w:eastAsia="Consolas" w:hAnsi="Consolas" w:cs="Consolas"/>
                <w:sz w:val="16"/>
              </w:rPr>
              <w:t xml:space="preserve">      0.2</w:t>
            </w:r>
          </w:p>
        </w:tc>
        <w:tc>
          <w:tcPr>
            <w:tcW w:w="1560" w:type="dxa"/>
          </w:tcPr>
          <w:p w14:paraId="717DB1A1" w14:textId="77777777" w:rsidR="00AC1205" w:rsidRDefault="00AC1205"/>
        </w:tc>
      </w:tr>
      <w:tr w:rsidR="00AC1205" w14:paraId="717DB1A9" w14:textId="77777777">
        <w:tc>
          <w:tcPr>
            <w:tcW w:w="1560" w:type="dxa"/>
            <w:tcBorders>
              <w:right w:val="nil"/>
            </w:tcBorders>
          </w:tcPr>
          <w:p w14:paraId="717DB1A3" w14:textId="77777777" w:rsidR="00AC1205" w:rsidRDefault="00AC1205"/>
        </w:tc>
        <w:tc>
          <w:tcPr>
            <w:tcW w:w="1560" w:type="dxa"/>
            <w:tcBorders>
              <w:top w:val="single" w:sz="0" w:space="0" w:color="D3D3D3"/>
              <w:left w:val="nil"/>
              <w:bottom w:val="single" w:sz="0" w:space="0" w:color="D3D3D3"/>
            </w:tcBorders>
          </w:tcPr>
          <w:p w14:paraId="717DB1A4"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B1A5" w14:textId="77777777" w:rsidR="00AC1205" w:rsidRDefault="00000000">
            <w:r>
              <w:rPr>
                <w:rFonts w:ascii="Consolas" w:eastAsia="Consolas" w:hAnsi="Consolas" w:cs="Consolas"/>
                <w:sz w:val="16"/>
              </w:rPr>
              <w:t>North-West Europe</w:t>
            </w:r>
          </w:p>
        </w:tc>
        <w:tc>
          <w:tcPr>
            <w:tcW w:w="1560" w:type="dxa"/>
            <w:tcBorders>
              <w:top w:val="single" w:sz="0" w:space="0" w:color="D3D3D3"/>
              <w:bottom w:val="single" w:sz="0" w:space="0" w:color="D3D3D3"/>
            </w:tcBorders>
          </w:tcPr>
          <w:p w14:paraId="717DB1A6" w14:textId="77777777" w:rsidR="00AC1205" w:rsidRDefault="00000000">
            <w:pPr>
              <w:jc w:val="right"/>
            </w:pPr>
            <w:r>
              <w:rPr>
                <w:rFonts w:ascii="Consolas" w:eastAsia="Consolas" w:hAnsi="Consolas" w:cs="Consolas"/>
                <w:sz w:val="16"/>
              </w:rPr>
              <w:t xml:space="preserve">    47,115</w:t>
            </w:r>
          </w:p>
        </w:tc>
        <w:tc>
          <w:tcPr>
            <w:tcW w:w="1560" w:type="dxa"/>
            <w:tcBorders>
              <w:top w:val="single" w:sz="0" w:space="0" w:color="D3D3D3"/>
              <w:bottom w:val="single" w:sz="0" w:space="0" w:color="D3D3D3"/>
            </w:tcBorders>
          </w:tcPr>
          <w:p w14:paraId="717DB1A7" w14:textId="77777777" w:rsidR="00AC1205" w:rsidRDefault="00000000">
            <w:pPr>
              <w:jc w:val="right"/>
            </w:pPr>
            <w:r>
              <w:rPr>
                <w:rFonts w:ascii="Consolas" w:eastAsia="Consolas" w:hAnsi="Consolas" w:cs="Consolas"/>
                <w:sz w:val="16"/>
              </w:rPr>
              <w:t xml:space="preserve">      1.5</w:t>
            </w:r>
          </w:p>
        </w:tc>
        <w:tc>
          <w:tcPr>
            <w:tcW w:w="1560" w:type="dxa"/>
          </w:tcPr>
          <w:p w14:paraId="717DB1A8" w14:textId="77777777" w:rsidR="00AC1205" w:rsidRDefault="00AC1205"/>
        </w:tc>
      </w:tr>
      <w:tr w:rsidR="00AC1205" w14:paraId="717DB1B0" w14:textId="77777777">
        <w:tc>
          <w:tcPr>
            <w:tcW w:w="1560" w:type="dxa"/>
            <w:tcBorders>
              <w:right w:val="nil"/>
            </w:tcBorders>
          </w:tcPr>
          <w:p w14:paraId="717DB1AA" w14:textId="77777777" w:rsidR="00AC1205" w:rsidRDefault="00AC1205"/>
        </w:tc>
        <w:tc>
          <w:tcPr>
            <w:tcW w:w="1560" w:type="dxa"/>
            <w:tcBorders>
              <w:top w:val="single" w:sz="0" w:space="0" w:color="D3D3D3"/>
              <w:left w:val="nil"/>
              <w:bottom w:val="single" w:sz="0" w:space="0" w:color="D3D3D3"/>
            </w:tcBorders>
          </w:tcPr>
          <w:p w14:paraId="717DB1AB"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B1AC" w14:textId="77777777" w:rsidR="00AC1205" w:rsidRDefault="00000000">
            <w:r>
              <w:rPr>
                <w:rFonts w:ascii="Consolas" w:eastAsia="Consolas" w:hAnsi="Consolas" w:cs="Consolas"/>
                <w:sz w:val="16"/>
              </w:rPr>
              <w:t>Southern and Eastern Europe</w:t>
            </w:r>
          </w:p>
        </w:tc>
        <w:tc>
          <w:tcPr>
            <w:tcW w:w="1560" w:type="dxa"/>
            <w:tcBorders>
              <w:top w:val="single" w:sz="0" w:space="0" w:color="D3D3D3"/>
              <w:bottom w:val="single" w:sz="0" w:space="0" w:color="D3D3D3"/>
            </w:tcBorders>
          </w:tcPr>
          <w:p w14:paraId="717DB1AD" w14:textId="77777777" w:rsidR="00AC1205" w:rsidRDefault="00000000">
            <w:pPr>
              <w:jc w:val="right"/>
            </w:pPr>
            <w:r>
              <w:rPr>
                <w:rFonts w:ascii="Consolas" w:eastAsia="Consolas" w:hAnsi="Consolas" w:cs="Consolas"/>
                <w:sz w:val="16"/>
              </w:rPr>
              <w:t xml:space="preserve">    35,999</w:t>
            </w:r>
          </w:p>
        </w:tc>
        <w:tc>
          <w:tcPr>
            <w:tcW w:w="1560" w:type="dxa"/>
            <w:tcBorders>
              <w:top w:val="single" w:sz="0" w:space="0" w:color="D3D3D3"/>
              <w:bottom w:val="single" w:sz="0" w:space="0" w:color="D3D3D3"/>
            </w:tcBorders>
          </w:tcPr>
          <w:p w14:paraId="717DB1AE" w14:textId="77777777" w:rsidR="00AC1205" w:rsidRDefault="00000000">
            <w:pPr>
              <w:jc w:val="right"/>
            </w:pPr>
            <w:r>
              <w:rPr>
                <w:rFonts w:ascii="Consolas" w:eastAsia="Consolas" w:hAnsi="Consolas" w:cs="Consolas"/>
                <w:sz w:val="16"/>
              </w:rPr>
              <w:t xml:space="preserve">      1.2</w:t>
            </w:r>
          </w:p>
        </w:tc>
        <w:tc>
          <w:tcPr>
            <w:tcW w:w="1560" w:type="dxa"/>
          </w:tcPr>
          <w:p w14:paraId="717DB1AF" w14:textId="77777777" w:rsidR="00AC1205" w:rsidRDefault="00AC1205"/>
        </w:tc>
      </w:tr>
      <w:tr w:rsidR="00AC1205" w14:paraId="717DB1B7" w14:textId="77777777">
        <w:tc>
          <w:tcPr>
            <w:tcW w:w="1560" w:type="dxa"/>
            <w:tcBorders>
              <w:right w:val="nil"/>
            </w:tcBorders>
          </w:tcPr>
          <w:p w14:paraId="717DB1B1" w14:textId="77777777" w:rsidR="00AC1205" w:rsidRDefault="00AC1205"/>
        </w:tc>
        <w:tc>
          <w:tcPr>
            <w:tcW w:w="1560" w:type="dxa"/>
            <w:tcBorders>
              <w:top w:val="single" w:sz="0" w:space="0" w:color="D3D3D3"/>
              <w:left w:val="nil"/>
              <w:bottom w:val="single" w:sz="0" w:space="0" w:color="D3D3D3"/>
            </w:tcBorders>
          </w:tcPr>
          <w:p w14:paraId="717DB1B2"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B1B3" w14:textId="77777777" w:rsidR="00AC1205" w:rsidRDefault="00000000">
            <w:r>
              <w:rPr>
                <w:rFonts w:ascii="Consolas" w:eastAsia="Consolas" w:hAnsi="Consolas" w:cs="Consolas"/>
                <w:sz w:val="16"/>
              </w:rPr>
              <w:t>North Africa and the Middle East</w:t>
            </w:r>
          </w:p>
        </w:tc>
        <w:tc>
          <w:tcPr>
            <w:tcW w:w="1560" w:type="dxa"/>
            <w:tcBorders>
              <w:top w:val="single" w:sz="0" w:space="0" w:color="D3D3D3"/>
              <w:bottom w:val="single" w:sz="0" w:space="0" w:color="D3D3D3"/>
            </w:tcBorders>
          </w:tcPr>
          <w:p w14:paraId="717DB1B4" w14:textId="77777777" w:rsidR="00AC1205" w:rsidRDefault="00000000">
            <w:pPr>
              <w:jc w:val="right"/>
            </w:pPr>
            <w:r>
              <w:rPr>
                <w:rFonts w:ascii="Consolas" w:eastAsia="Consolas" w:hAnsi="Consolas" w:cs="Consolas"/>
                <w:sz w:val="16"/>
              </w:rPr>
              <w:t xml:space="preserve">     4,129</w:t>
            </w:r>
          </w:p>
        </w:tc>
        <w:tc>
          <w:tcPr>
            <w:tcW w:w="1560" w:type="dxa"/>
            <w:tcBorders>
              <w:top w:val="single" w:sz="0" w:space="0" w:color="D3D3D3"/>
              <w:bottom w:val="single" w:sz="0" w:space="0" w:color="D3D3D3"/>
            </w:tcBorders>
          </w:tcPr>
          <w:p w14:paraId="717DB1B5" w14:textId="77777777" w:rsidR="00AC1205" w:rsidRDefault="00000000">
            <w:pPr>
              <w:jc w:val="right"/>
            </w:pPr>
            <w:r>
              <w:rPr>
                <w:rFonts w:ascii="Consolas" w:eastAsia="Consolas" w:hAnsi="Consolas" w:cs="Consolas"/>
                <w:sz w:val="16"/>
              </w:rPr>
              <w:t xml:space="preserve">      0.1</w:t>
            </w:r>
          </w:p>
        </w:tc>
        <w:tc>
          <w:tcPr>
            <w:tcW w:w="1560" w:type="dxa"/>
          </w:tcPr>
          <w:p w14:paraId="717DB1B6" w14:textId="77777777" w:rsidR="00AC1205" w:rsidRDefault="00AC1205"/>
        </w:tc>
      </w:tr>
      <w:tr w:rsidR="00AC1205" w14:paraId="717DB1BE" w14:textId="77777777">
        <w:tc>
          <w:tcPr>
            <w:tcW w:w="1560" w:type="dxa"/>
            <w:tcBorders>
              <w:right w:val="nil"/>
            </w:tcBorders>
          </w:tcPr>
          <w:p w14:paraId="717DB1B8" w14:textId="77777777" w:rsidR="00AC1205" w:rsidRDefault="00AC1205"/>
        </w:tc>
        <w:tc>
          <w:tcPr>
            <w:tcW w:w="1560" w:type="dxa"/>
            <w:tcBorders>
              <w:top w:val="single" w:sz="0" w:space="0" w:color="D3D3D3"/>
              <w:left w:val="nil"/>
              <w:bottom w:val="single" w:sz="0" w:space="0" w:color="D3D3D3"/>
            </w:tcBorders>
          </w:tcPr>
          <w:p w14:paraId="717DB1B9" w14:textId="77777777" w:rsidR="00AC1205" w:rsidRDefault="00000000">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717DB1BA" w14:textId="77777777" w:rsidR="00AC1205" w:rsidRDefault="00000000">
            <w:r>
              <w:rPr>
                <w:rFonts w:ascii="Consolas" w:eastAsia="Consolas" w:hAnsi="Consolas" w:cs="Consolas"/>
                <w:sz w:val="16"/>
              </w:rPr>
              <w:t>South-East Asia</w:t>
            </w:r>
          </w:p>
        </w:tc>
        <w:tc>
          <w:tcPr>
            <w:tcW w:w="1560" w:type="dxa"/>
            <w:tcBorders>
              <w:top w:val="single" w:sz="0" w:space="0" w:color="D3D3D3"/>
              <w:bottom w:val="single" w:sz="0" w:space="0" w:color="D3D3D3"/>
            </w:tcBorders>
          </w:tcPr>
          <w:p w14:paraId="717DB1BB" w14:textId="77777777" w:rsidR="00AC1205" w:rsidRDefault="00000000">
            <w:pPr>
              <w:jc w:val="right"/>
            </w:pPr>
            <w:r>
              <w:rPr>
                <w:rFonts w:ascii="Consolas" w:eastAsia="Consolas" w:hAnsi="Consolas" w:cs="Consolas"/>
                <w:sz w:val="16"/>
              </w:rPr>
              <w:t xml:space="preserve">     4,294</w:t>
            </w:r>
          </w:p>
        </w:tc>
        <w:tc>
          <w:tcPr>
            <w:tcW w:w="1560" w:type="dxa"/>
            <w:tcBorders>
              <w:top w:val="single" w:sz="0" w:space="0" w:color="D3D3D3"/>
              <w:bottom w:val="single" w:sz="0" w:space="0" w:color="D3D3D3"/>
            </w:tcBorders>
          </w:tcPr>
          <w:p w14:paraId="717DB1BC" w14:textId="77777777" w:rsidR="00AC1205" w:rsidRDefault="00000000">
            <w:pPr>
              <w:jc w:val="right"/>
            </w:pPr>
            <w:r>
              <w:rPr>
                <w:rFonts w:ascii="Consolas" w:eastAsia="Consolas" w:hAnsi="Consolas" w:cs="Consolas"/>
                <w:sz w:val="16"/>
              </w:rPr>
              <w:t xml:space="preserve">      0.1</w:t>
            </w:r>
          </w:p>
        </w:tc>
        <w:tc>
          <w:tcPr>
            <w:tcW w:w="1560" w:type="dxa"/>
          </w:tcPr>
          <w:p w14:paraId="717DB1BD" w14:textId="77777777" w:rsidR="00AC1205" w:rsidRDefault="00AC1205"/>
        </w:tc>
      </w:tr>
      <w:tr w:rsidR="00AC1205" w14:paraId="717DB1C5" w14:textId="77777777">
        <w:tc>
          <w:tcPr>
            <w:tcW w:w="1560" w:type="dxa"/>
            <w:tcBorders>
              <w:right w:val="nil"/>
            </w:tcBorders>
          </w:tcPr>
          <w:p w14:paraId="717DB1BF" w14:textId="77777777" w:rsidR="00AC1205" w:rsidRDefault="00AC1205"/>
        </w:tc>
        <w:tc>
          <w:tcPr>
            <w:tcW w:w="1560" w:type="dxa"/>
            <w:tcBorders>
              <w:top w:val="single" w:sz="0" w:space="0" w:color="D3D3D3"/>
              <w:left w:val="nil"/>
              <w:bottom w:val="single" w:sz="0" w:space="0" w:color="D3D3D3"/>
            </w:tcBorders>
          </w:tcPr>
          <w:p w14:paraId="717DB1C0" w14:textId="77777777" w:rsidR="00AC1205" w:rsidRDefault="00000000">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717DB1C1" w14:textId="77777777" w:rsidR="00AC1205" w:rsidRDefault="00000000">
            <w:r>
              <w:rPr>
                <w:rFonts w:ascii="Consolas" w:eastAsia="Consolas" w:hAnsi="Consolas" w:cs="Consolas"/>
                <w:sz w:val="16"/>
              </w:rPr>
              <w:t>North-East Asia</w:t>
            </w:r>
          </w:p>
        </w:tc>
        <w:tc>
          <w:tcPr>
            <w:tcW w:w="1560" w:type="dxa"/>
            <w:tcBorders>
              <w:top w:val="single" w:sz="0" w:space="0" w:color="D3D3D3"/>
              <w:bottom w:val="single" w:sz="0" w:space="0" w:color="D3D3D3"/>
            </w:tcBorders>
          </w:tcPr>
          <w:p w14:paraId="717DB1C2" w14:textId="77777777" w:rsidR="00AC1205" w:rsidRDefault="00000000">
            <w:pPr>
              <w:jc w:val="right"/>
            </w:pPr>
            <w:r>
              <w:rPr>
                <w:rFonts w:ascii="Consolas" w:eastAsia="Consolas" w:hAnsi="Consolas" w:cs="Consolas"/>
                <w:sz w:val="16"/>
              </w:rPr>
              <w:t xml:space="preserve">     4,711</w:t>
            </w:r>
          </w:p>
        </w:tc>
        <w:tc>
          <w:tcPr>
            <w:tcW w:w="1560" w:type="dxa"/>
            <w:tcBorders>
              <w:top w:val="single" w:sz="0" w:space="0" w:color="D3D3D3"/>
              <w:bottom w:val="single" w:sz="0" w:space="0" w:color="D3D3D3"/>
            </w:tcBorders>
          </w:tcPr>
          <w:p w14:paraId="717DB1C3" w14:textId="77777777" w:rsidR="00AC1205" w:rsidRDefault="00000000">
            <w:pPr>
              <w:jc w:val="right"/>
            </w:pPr>
            <w:r>
              <w:rPr>
                <w:rFonts w:ascii="Consolas" w:eastAsia="Consolas" w:hAnsi="Consolas" w:cs="Consolas"/>
                <w:sz w:val="16"/>
              </w:rPr>
              <w:t xml:space="preserve">      0.2</w:t>
            </w:r>
          </w:p>
        </w:tc>
        <w:tc>
          <w:tcPr>
            <w:tcW w:w="1560" w:type="dxa"/>
          </w:tcPr>
          <w:p w14:paraId="717DB1C4" w14:textId="77777777" w:rsidR="00AC1205" w:rsidRDefault="00AC1205"/>
        </w:tc>
      </w:tr>
      <w:tr w:rsidR="00AC1205" w14:paraId="717DB1CC" w14:textId="77777777">
        <w:tc>
          <w:tcPr>
            <w:tcW w:w="1560" w:type="dxa"/>
            <w:tcBorders>
              <w:right w:val="nil"/>
            </w:tcBorders>
          </w:tcPr>
          <w:p w14:paraId="717DB1C6" w14:textId="77777777" w:rsidR="00AC1205" w:rsidRDefault="00AC1205"/>
        </w:tc>
        <w:tc>
          <w:tcPr>
            <w:tcW w:w="1560" w:type="dxa"/>
            <w:tcBorders>
              <w:top w:val="single" w:sz="0" w:space="0" w:color="D3D3D3"/>
              <w:left w:val="nil"/>
              <w:bottom w:val="single" w:sz="0" w:space="0" w:color="D3D3D3"/>
            </w:tcBorders>
          </w:tcPr>
          <w:p w14:paraId="717DB1C7"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B1C8" w14:textId="77777777" w:rsidR="00AC1205" w:rsidRDefault="00000000">
            <w:r>
              <w:rPr>
                <w:rFonts w:ascii="Consolas" w:eastAsia="Consolas" w:hAnsi="Consolas" w:cs="Consolas"/>
                <w:sz w:val="16"/>
              </w:rPr>
              <w:t>Southern and Central Asia</w:t>
            </w:r>
          </w:p>
        </w:tc>
        <w:tc>
          <w:tcPr>
            <w:tcW w:w="1560" w:type="dxa"/>
            <w:tcBorders>
              <w:top w:val="single" w:sz="0" w:space="0" w:color="D3D3D3"/>
              <w:bottom w:val="single" w:sz="0" w:space="0" w:color="D3D3D3"/>
            </w:tcBorders>
          </w:tcPr>
          <w:p w14:paraId="717DB1C9" w14:textId="77777777" w:rsidR="00AC1205" w:rsidRDefault="00000000">
            <w:pPr>
              <w:jc w:val="right"/>
            </w:pPr>
            <w:r>
              <w:rPr>
                <w:rFonts w:ascii="Consolas" w:eastAsia="Consolas" w:hAnsi="Consolas" w:cs="Consolas"/>
                <w:sz w:val="16"/>
              </w:rPr>
              <w:t xml:space="preserve">    49,602</w:t>
            </w:r>
          </w:p>
        </w:tc>
        <w:tc>
          <w:tcPr>
            <w:tcW w:w="1560" w:type="dxa"/>
            <w:tcBorders>
              <w:top w:val="single" w:sz="0" w:space="0" w:color="D3D3D3"/>
              <w:bottom w:val="single" w:sz="0" w:space="0" w:color="D3D3D3"/>
            </w:tcBorders>
          </w:tcPr>
          <w:p w14:paraId="717DB1CA" w14:textId="77777777" w:rsidR="00AC1205" w:rsidRDefault="00000000">
            <w:pPr>
              <w:jc w:val="right"/>
            </w:pPr>
            <w:r>
              <w:rPr>
                <w:rFonts w:ascii="Consolas" w:eastAsia="Consolas" w:hAnsi="Consolas" w:cs="Consolas"/>
                <w:sz w:val="16"/>
              </w:rPr>
              <w:t xml:space="preserve">      1.6</w:t>
            </w:r>
          </w:p>
        </w:tc>
        <w:tc>
          <w:tcPr>
            <w:tcW w:w="1560" w:type="dxa"/>
          </w:tcPr>
          <w:p w14:paraId="717DB1CB" w14:textId="77777777" w:rsidR="00AC1205" w:rsidRDefault="00AC1205"/>
        </w:tc>
      </w:tr>
      <w:tr w:rsidR="00AC1205" w14:paraId="717DB1D3" w14:textId="77777777">
        <w:tc>
          <w:tcPr>
            <w:tcW w:w="1560" w:type="dxa"/>
            <w:tcBorders>
              <w:right w:val="nil"/>
            </w:tcBorders>
          </w:tcPr>
          <w:p w14:paraId="717DB1CD" w14:textId="77777777" w:rsidR="00AC1205" w:rsidRDefault="00AC1205"/>
        </w:tc>
        <w:tc>
          <w:tcPr>
            <w:tcW w:w="1560" w:type="dxa"/>
            <w:tcBorders>
              <w:top w:val="single" w:sz="0" w:space="0" w:color="D3D3D3"/>
              <w:left w:val="nil"/>
              <w:bottom w:val="single" w:sz="0" w:space="0" w:color="D3D3D3"/>
            </w:tcBorders>
          </w:tcPr>
          <w:p w14:paraId="717DB1CE"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B1CF" w14:textId="77777777" w:rsidR="00AC1205" w:rsidRDefault="00000000">
            <w:r>
              <w:rPr>
                <w:rFonts w:ascii="Consolas" w:eastAsia="Consolas" w:hAnsi="Consolas" w:cs="Consolas"/>
                <w:sz w:val="16"/>
              </w:rPr>
              <w:t>Americas</w:t>
            </w:r>
          </w:p>
        </w:tc>
        <w:tc>
          <w:tcPr>
            <w:tcW w:w="1560" w:type="dxa"/>
            <w:tcBorders>
              <w:top w:val="single" w:sz="0" w:space="0" w:color="D3D3D3"/>
              <w:bottom w:val="single" w:sz="0" w:space="0" w:color="D3D3D3"/>
            </w:tcBorders>
          </w:tcPr>
          <w:p w14:paraId="717DB1D0" w14:textId="77777777" w:rsidR="00AC1205" w:rsidRDefault="00000000">
            <w:pPr>
              <w:jc w:val="right"/>
            </w:pPr>
            <w:r>
              <w:rPr>
                <w:rFonts w:ascii="Consolas" w:eastAsia="Consolas" w:hAnsi="Consolas" w:cs="Consolas"/>
                <w:sz w:val="16"/>
              </w:rPr>
              <w:t xml:space="preserve">    12,359</w:t>
            </w:r>
          </w:p>
        </w:tc>
        <w:tc>
          <w:tcPr>
            <w:tcW w:w="1560" w:type="dxa"/>
            <w:tcBorders>
              <w:top w:val="single" w:sz="0" w:space="0" w:color="D3D3D3"/>
              <w:bottom w:val="single" w:sz="0" w:space="0" w:color="D3D3D3"/>
            </w:tcBorders>
          </w:tcPr>
          <w:p w14:paraId="717DB1D1" w14:textId="77777777" w:rsidR="00AC1205" w:rsidRDefault="00000000">
            <w:pPr>
              <w:jc w:val="right"/>
            </w:pPr>
            <w:r>
              <w:rPr>
                <w:rFonts w:ascii="Consolas" w:eastAsia="Consolas" w:hAnsi="Consolas" w:cs="Consolas"/>
                <w:sz w:val="16"/>
              </w:rPr>
              <w:t xml:space="preserve">      0.4</w:t>
            </w:r>
          </w:p>
        </w:tc>
        <w:tc>
          <w:tcPr>
            <w:tcW w:w="1560" w:type="dxa"/>
          </w:tcPr>
          <w:p w14:paraId="717DB1D2" w14:textId="77777777" w:rsidR="00AC1205" w:rsidRDefault="00AC1205"/>
        </w:tc>
      </w:tr>
      <w:tr w:rsidR="00AC1205" w14:paraId="717DB1DA" w14:textId="77777777">
        <w:tc>
          <w:tcPr>
            <w:tcW w:w="1560" w:type="dxa"/>
            <w:tcBorders>
              <w:right w:val="nil"/>
            </w:tcBorders>
          </w:tcPr>
          <w:p w14:paraId="717DB1D4" w14:textId="77777777" w:rsidR="00AC1205" w:rsidRDefault="00AC1205"/>
        </w:tc>
        <w:tc>
          <w:tcPr>
            <w:tcW w:w="1560" w:type="dxa"/>
            <w:tcBorders>
              <w:top w:val="single" w:sz="0" w:space="0" w:color="D3D3D3"/>
              <w:left w:val="nil"/>
              <w:bottom w:val="single" w:sz="0" w:space="0" w:color="D3D3D3"/>
            </w:tcBorders>
          </w:tcPr>
          <w:p w14:paraId="717DB1D5" w14:textId="77777777" w:rsidR="00AC1205" w:rsidRDefault="00000000">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717DB1D6" w14:textId="77777777" w:rsidR="00AC1205" w:rsidRDefault="00000000">
            <w:r>
              <w:rPr>
                <w:rFonts w:ascii="Consolas" w:eastAsia="Consolas" w:hAnsi="Consolas" w:cs="Consolas"/>
                <w:sz w:val="16"/>
              </w:rPr>
              <w:t>Sub-Saharan Africa</w:t>
            </w:r>
          </w:p>
        </w:tc>
        <w:tc>
          <w:tcPr>
            <w:tcW w:w="1560" w:type="dxa"/>
            <w:tcBorders>
              <w:top w:val="single" w:sz="0" w:space="0" w:color="D3D3D3"/>
              <w:bottom w:val="single" w:sz="0" w:space="0" w:color="D3D3D3"/>
            </w:tcBorders>
          </w:tcPr>
          <w:p w14:paraId="717DB1D7" w14:textId="77777777" w:rsidR="00AC1205" w:rsidRDefault="00000000">
            <w:pPr>
              <w:jc w:val="right"/>
            </w:pPr>
            <w:r>
              <w:rPr>
                <w:rFonts w:ascii="Consolas" w:eastAsia="Consolas" w:hAnsi="Consolas" w:cs="Consolas"/>
                <w:sz w:val="16"/>
              </w:rPr>
              <w:t xml:space="preserve">    11,135</w:t>
            </w:r>
          </w:p>
        </w:tc>
        <w:tc>
          <w:tcPr>
            <w:tcW w:w="1560" w:type="dxa"/>
            <w:tcBorders>
              <w:top w:val="single" w:sz="0" w:space="0" w:color="D3D3D3"/>
              <w:bottom w:val="single" w:sz="0" w:space="0" w:color="D3D3D3"/>
            </w:tcBorders>
          </w:tcPr>
          <w:p w14:paraId="717DB1D8" w14:textId="77777777" w:rsidR="00AC1205" w:rsidRDefault="00000000">
            <w:pPr>
              <w:jc w:val="right"/>
            </w:pPr>
            <w:r>
              <w:rPr>
                <w:rFonts w:ascii="Consolas" w:eastAsia="Consolas" w:hAnsi="Consolas" w:cs="Consolas"/>
                <w:sz w:val="16"/>
              </w:rPr>
              <w:t xml:space="preserve">      0.4</w:t>
            </w:r>
          </w:p>
        </w:tc>
        <w:tc>
          <w:tcPr>
            <w:tcW w:w="1560" w:type="dxa"/>
          </w:tcPr>
          <w:p w14:paraId="717DB1D9" w14:textId="77777777" w:rsidR="00AC1205" w:rsidRDefault="00AC1205"/>
        </w:tc>
      </w:tr>
      <w:tr w:rsidR="00AC1205" w14:paraId="717DB1E1" w14:textId="77777777">
        <w:tc>
          <w:tcPr>
            <w:tcW w:w="1560" w:type="dxa"/>
            <w:tcBorders>
              <w:right w:val="nil"/>
            </w:tcBorders>
          </w:tcPr>
          <w:p w14:paraId="717DB1DB" w14:textId="77777777" w:rsidR="00AC1205" w:rsidRDefault="00AC1205"/>
        </w:tc>
        <w:tc>
          <w:tcPr>
            <w:tcW w:w="1560" w:type="dxa"/>
            <w:tcBorders>
              <w:top w:val="single" w:sz="0" w:space="0" w:color="D3D3D3"/>
              <w:left w:val="nil"/>
              <w:bottom w:val="single" w:sz="0" w:space="0" w:color="D3D3D3"/>
            </w:tcBorders>
          </w:tcPr>
          <w:p w14:paraId="717DB1DC" w14:textId="77777777" w:rsidR="00AC1205" w:rsidRDefault="00000000">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717DB1DD" w14:textId="77777777" w:rsidR="00AC1205" w:rsidRDefault="00000000">
            <w:r>
              <w:rPr>
                <w:rFonts w:ascii="Consolas" w:eastAsia="Consolas" w:hAnsi="Consolas" w:cs="Consolas"/>
                <w:sz w:val="16"/>
              </w:rPr>
              <w:t>Other</w:t>
            </w:r>
          </w:p>
        </w:tc>
        <w:tc>
          <w:tcPr>
            <w:tcW w:w="1560" w:type="dxa"/>
            <w:tcBorders>
              <w:top w:val="single" w:sz="0" w:space="0" w:color="D3D3D3"/>
              <w:bottom w:val="single" w:sz="0" w:space="0" w:color="D3D3D3"/>
            </w:tcBorders>
          </w:tcPr>
          <w:p w14:paraId="717DB1DE" w14:textId="77777777" w:rsidR="00AC1205" w:rsidRDefault="00000000">
            <w:pPr>
              <w:jc w:val="right"/>
            </w:pPr>
            <w:r>
              <w:rPr>
                <w:rFonts w:ascii="Consolas" w:eastAsia="Consolas" w:hAnsi="Consolas" w:cs="Consolas"/>
                <w:sz w:val="16"/>
              </w:rPr>
              <w:t xml:space="preserve">    91,562</w:t>
            </w:r>
          </w:p>
        </w:tc>
        <w:tc>
          <w:tcPr>
            <w:tcW w:w="1560" w:type="dxa"/>
            <w:tcBorders>
              <w:top w:val="single" w:sz="0" w:space="0" w:color="D3D3D3"/>
              <w:bottom w:val="single" w:sz="0" w:space="0" w:color="D3D3D3"/>
            </w:tcBorders>
          </w:tcPr>
          <w:p w14:paraId="717DB1DF" w14:textId="77777777" w:rsidR="00AC1205" w:rsidRDefault="00000000">
            <w:pPr>
              <w:jc w:val="right"/>
            </w:pPr>
            <w:r>
              <w:rPr>
                <w:rFonts w:ascii="Consolas" w:eastAsia="Consolas" w:hAnsi="Consolas" w:cs="Consolas"/>
                <w:sz w:val="16"/>
              </w:rPr>
              <w:t xml:space="preserve">      3.0</w:t>
            </w:r>
          </w:p>
        </w:tc>
        <w:tc>
          <w:tcPr>
            <w:tcW w:w="1560" w:type="dxa"/>
          </w:tcPr>
          <w:p w14:paraId="717DB1E0" w14:textId="77777777" w:rsidR="00AC1205" w:rsidRDefault="00AC1205"/>
        </w:tc>
      </w:tr>
      <w:tr w:rsidR="00AC1205" w14:paraId="717DB1E8" w14:textId="77777777">
        <w:tc>
          <w:tcPr>
            <w:tcW w:w="1560" w:type="dxa"/>
            <w:tcBorders>
              <w:right w:val="nil"/>
            </w:tcBorders>
          </w:tcPr>
          <w:p w14:paraId="717DB1E2" w14:textId="77777777" w:rsidR="00AC1205" w:rsidRDefault="00AC1205"/>
        </w:tc>
        <w:tc>
          <w:tcPr>
            <w:tcW w:w="1560" w:type="dxa"/>
            <w:tcBorders>
              <w:top w:val="single" w:sz="0" w:space="0" w:color="D3D3D3"/>
              <w:left w:val="nil"/>
              <w:bottom w:val="single" w:sz="0" w:space="0" w:color="000000"/>
            </w:tcBorders>
          </w:tcPr>
          <w:p w14:paraId="717DB1E3"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B1E4" w14:textId="77777777" w:rsidR="00AC1205" w:rsidRDefault="00AC1205"/>
        </w:tc>
        <w:tc>
          <w:tcPr>
            <w:tcW w:w="1560" w:type="dxa"/>
            <w:tcBorders>
              <w:top w:val="single" w:sz="0" w:space="0" w:color="D3D3D3"/>
              <w:bottom w:val="single" w:sz="0" w:space="0" w:color="000000"/>
            </w:tcBorders>
          </w:tcPr>
          <w:p w14:paraId="717DB1E5" w14:textId="77777777" w:rsidR="00AC1205" w:rsidRDefault="00000000">
            <w:pPr>
              <w:jc w:val="right"/>
            </w:pPr>
            <w:r>
              <w:rPr>
                <w:rFonts w:ascii="Consolas" w:eastAsia="Consolas" w:hAnsi="Consolas" w:cs="Consolas"/>
                <w:sz w:val="16"/>
              </w:rPr>
              <w:t xml:space="preserve">   1857631</w:t>
            </w:r>
          </w:p>
        </w:tc>
        <w:tc>
          <w:tcPr>
            <w:tcW w:w="1560" w:type="dxa"/>
            <w:tcBorders>
              <w:top w:val="single" w:sz="0" w:space="0" w:color="D3D3D3"/>
              <w:bottom w:val="single" w:sz="0" w:space="0" w:color="000000"/>
            </w:tcBorders>
          </w:tcPr>
          <w:p w14:paraId="717DB1E6" w14:textId="77777777" w:rsidR="00AC1205" w:rsidRDefault="00000000">
            <w:pPr>
              <w:jc w:val="right"/>
            </w:pPr>
            <w:r>
              <w:rPr>
                <w:rFonts w:ascii="Consolas" w:eastAsia="Consolas" w:hAnsi="Consolas" w:cs="Consolas"/>
                <w:sz w:val="16"/>
              </w:rPr>
              <w:t xml:space="preserve">     60.2</w:t>
            </w:r>
          </w:p>
        </w:tc>
        <w:tc>
          <w:tcPr>
            <w:tcW w:w="1560" w:type="dxa"/>
          </w:tcPr>
          <w:p w14:paraId="717DB1E7" w14:textId="77777777" w:rsidR="00AC1205" w:rsidRDefault="00AC1205"/>
        </w:tc>
      </w:tr>
      <w:tr w:rsidR="00AC1205" w14:paraId="717DB1EF" w14:textId="77777777">
        <w:tc>
          <w:tcPr>
            <w:tcW w:w="1560" w:type="dxa"/>
          </w:tcPr>
          <w:p w14:paraId="717DB1E9" w14:textId="77777777" w:rsidR="00AC1205" w:rsidRDefault="00AC1205"/>
        </w:tc>
        <w:tc>
          <w:tcPr>
            <w:tcW w:w="1560" w:type="dxa"/>
            <w:tcBorders>
              <w:top w:val="single" w:sz="0" w:space="0" w:color="000000"/>
              <w:bottom w:val="single" w:sz="0" w:space="0" w:color="000000"/>
            </w:tcBorders>
          </w:tcPr>
          <w:p w14:paraId="717DB1EA" w14:textId="77777777" w:rsidR="00AC1205" w:rsidRDefault="00AC1205"/>
        </w:tc>
        <w:tc>
          <w:tcPr>
            <w:tcW w:w="1560" w:type="dxa"/>
            <w:tcBorders>
              <w:top w:val="single" w:sz="0" w:space="0" w:color="000000"/>
              <w:bottom w:val="single" w:sz="0" w:space="0" w:color="000000"/>
            </w:tcBorders>
          </w:tcPr>
          <w:p w14:paraId="717DB1EB"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B1EC"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B1ED" w14:textId="77777777" w:rsidR="00AC1205" w:rsidRDefault="00AC1205"/>
        </w:tc>
        <w:tc>
          <w:tcPr>
            <w:tcW w:w="1560" w:type="dxa"/>
          </w:tcPr>
          <w:p w14:paraId="717DB1EE" w14:textId="77777777" w:rsidR="00AC1205" w:rsidRDefault="00AC1205"/>
        </w:tc>
      </w:tr>
    </w:tbl>
    <w:p w14:paraId="717DB1F0"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B1F9" w14:textId="77777777">
        <w:tc>
          <w:tcPr>
            <w:tcW w:w="1170" w:type="dxa"/>
            <w:tcBorders>
              <w:top w:val="single" w:sz="0" w:space="0" w:color="000000"/>
              <w:bottom w:val="single" w:sz="0" w:space="0" w:color="000000"/>
            </w:tcBorders>
          </w:tcPr>
          <w:p w14:paraId="717DB1F1"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B1F2"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B1F3"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B1F4"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B1F5"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B1F6"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B1F7"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B1F8" w14:textId="77777777" w:rsidR="00AC1205" w:rsidRDefault="00000000">
            <w:pPr>
              <w:jc w:val="right"/>
            </w:pPr>
            <w:r>
              <w:rPr>
                <w:rFonts w:ascii="Consolas" w:eastAsia="Consolas" w:hAnsi="Consolas" w:cs="Consolas"/>
                <w:b/>
                <w:sz w:val="18"/>
              </w:rPr>
              <w:t>[8] NL</w:t>
            </w:r>
          </w:p>
        </w:tc>
      </w:tr>
      <w:tr w:rsidR="00AC1205" w14:paraId="717DB202" w14:textId="77777777">
        <w:tc>
          <w:tcPr>
            <w:tcW w:w="1170" w:type="dxa"/>
            <w:tcBorders>
              <w:top w:val="single" w:sz="0" w:space="0" w:color="000000"/>
            </w:tcBorders>
          </w:tcPr>
          <w:p w14:paraId="717DB1FA" w14:textId="77777777" w:rsidR="00AC1205" w:rsidRDefault="00000000">
            <w:pPr>
              <w:jc w:val="right"/>
            </w:pPr>
            <w:r>
              <w:rPr>
                <w:rFonts w:ascii="Consolas" w:eastAsia="Consolas" w:hAnsi="Consolas" w:cs="Consolas"/>
                <w:sz w:val="16"/>
              </w:rPr>
              <w:t>-2</w:t>
            </w:r>
          </w:p>
        </w:tc>
        <w:tc>
          <w:tcPr>
            <w:tcW w:w="1170" w:type="dxa"/>
            <w:tcBorders>
              <w:top w:val="single" w:sz="0" w:space="0" w:color="000000"/>
            </w:tcBorders>
          </w:tcPr>
          <w:p w14:paraId="717DB1FB"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1F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1FD"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1FE"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1F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200" w14:textId="77777777" w:rsidR="00AC1205" w:rsidRDefault="00000000">
            <w:pPr>
              <w:jc w:val="right"/>
            </w:pPr>
            <w:r>
              <w:rPr>
                <w:rFonts w:ascii="Consolas" w:eastAsia="Consolas" w:hAnsi="Consolas" w:cs="Consolas"/>
                <w:sz w:val="16"/>
              </w:rPr>
              <w:t>147</w:t>
            </w:r>
          </w:p>
        </w:tc>
        <w:tc>
          <w:tcPr>
            <w:tcW w:w="1170" w:type="dxa"/>
            <w:tcBorders>
              <w:top w:val="single" w:sz="0" w:space="0" w:color="000000"/>
            </w:tcBorders>
          </w:tcPr>
          <w:p w14:paraId="717DB201" w14:textId="77777777" w:rsidR="00AC1205" w:rsidRDefault="00000000">
            <w:pPr>
              <w:jc w:val="right"/>
            </w:pPr>
            <w:r>
              <w:rPr>
                <w:rFonts w:ascii="Consolas" w:eastAsia="Consolas" w:hAnsi="Consolas" w:cs="Consolas"/>
                <w:sz w:val="16"/>
              </w:rPr>
              <w:t>0</w:t>
            </w:r>
          </w:p>
        </w:tc>
      </w:tr>
      <w:tr w:rsidR="00AC1205" w14:paraId="717DB20B" w14:textId="77777777">
        <w:tc>
          <w:tcPr>
            <w:tcW w:w="1170" w:type="dxa"/>
          </w:tcPr>
          <w:p w14:paraId="717DB203" w14:textId="77777777" w:rsidR="00AC1205" w:rsidRDefault="00000000">
            <w:pPr>
              <w:jc w:val="right"/>
            </w:pPr>
            <w:r>
              <w:rPr>
                <w:rFonts w:ascii="Consolas" w:eastAsia="Consolas" w:hAnsi="Consolas" w:cs="Consolas"/>
                <w:sz w:val="16"/>
              </w:rPr>
              <w:t>-1</w:t>
            </w:r>
          </w:p>
        </w:tc>
        <w:tc>
          <w:tcPr>
            <w:tcW w:w="1170" w:type="dxa"/>
          </w:tcPr>
          <w:p w14:paraId="717DB204" w14:textId="77777777" w:rsidR="00AC1205" w:rsidRDefault="00000000">
            <w:pPr>
              <w:jc w:val="right"/>
            </w:pPr>
            <w:r>
              <w:rPr>
                <w:rFonts w:ascii="Consolas" w:eastAsia="Consolas" w:hAnsi="Consolas" w:cs="Consolas"/>
                <w:sz w:val="16"/>
              </w:rPr>
              <w:t>0</w:t>
            </w:r>
          </w:p>
        </w:tc>
        <w:tc>
          <w:tcPr>
            <w:tcW w:w="1170" w:type="dxa"/>
          </w:tcPr>
          <w:p w14:paraId="717DB205" w14:textId="77777777" w:rsidR="00AC1205" w:rsidRDefault="00000000">
            <w:pPr>
              <w:jc w:val="right"/>
            </w:pPr>
            <w:r>
              <w:rPr>
                <w:rFonts w:ascii="Consolas" w:eastAsia="Consolas" w:hAnsi="Consolas" w:cs="Consolas"/>
                <w:sz w:val="16"/>
              </w:rPr>
              <w:t>0</w:t>
            </w:r>
          </w:p>
        </w:tc>
        <w:tc>
          <w:tcPr>
            <w:tcW w:w="1170" w:type="dxa"/>
          </w:tcPr>
          <w:p w14:paraId="717DB206" w14:textId="77777777" w:rsidR="00AC1205" w:rsidRDefault="00000000">
            <w:pPr>
              <w:jc w:val="right"/>
            </w:pPr>
            <w:r>
              <w:rPr>
                <w:rFonts w:ascii="Consolas" w:eastAsia="Consolas" w:hAnsi="Consolas" w:cs="Consolas"/>
                <w:sz w:val="16"/>
              </w:rPr>
              <w:t>0</w:t>
            </w:r>
          </w:p>
        </w:tc>
        <w:tc>
          <w:tcPr>
            <w:tcW w:w="1170" w:type="dxa"/>
          </w:tcPr>
          <w:p w14:paraId="717DB207" w14:textId="77777777" w:rsidR="00AC1205" w:rsidRDefault="00000000">
            <w:pPr>
              <w:jc w:val="right"/>
            </w:pPr>
            <w:r>
              <w:rPr>
                <w:rFonts w:ascii="Consolas" w:eastAsia="Consolas" w:hAnsi="Consolas" w:cs="Consolas"/>
                <w:sz w:val="16"/>
              </w:rPr>
              <w:t>0</w:t>
            </w:r>
          </w:p>
        </w:tc>
        <w:tc>
          <w:tcPr>
            <w:tcW w:w="1170" w:type="dxa"/>
          </w:tcPr>
          <w:p w14:paraId="717DB208" w14:textId="77777777" w:rsidR="00AC1205" w:rsidRDefault="00000000">
            <w:pPr>
              <w:jc w:val="right"/>
            </w:pPr>
            <w:r>
              <w:rPr>
                <w:rFonts w:ascii="Consolas" w:eastAsia="Consolas" w:hAnsi="Consolas" w:cs="Consolas"/>
                <w:sz w:val="16"/>
              </w:rPr>
              <w:t>0</w:t>
            </w:r>
          </w:p>
        </w:tc>
        <w:tc>
          <w:tcPr>
            <w:tcW w:w="1170" w:type="dxa"/>
          </w:tcPr>
          <w:p w14:paraId="717DB209" w14:textId="77777777" w:rsidR="00AC1205" w:rsidRDefault="00000000">
            <w:pPr>
              <w:jc w:val="right"/>
            </w:pPr>
            <w:r>
              <w:rPr>
                <w:rFonts w:ascii="Consolas" w:eastAsia="Consolas" w:hAnsi="Consolas" w:cs="Consolas"/>
                <w:sz w:val="16"/>
              </w:rPr>
              <w:t>84,287</w:t>
            </w:r>
          </w:p>
        </w:tc>
        <w:tc>
          <w:tcPr>
            <w:tcW w:w="1170" w:type="dxa"/>
          </w:tcPr>
          <w:p w14:paraId="717DB20A" w14:textId="77777777" w:rsidR="00AC1205" w:rsidRDefault="00000000">
            <w:pPr>
              <w:jc w:val="right"/>
            </w:pPr>
            <w:r>
              <w:rPr>
                <w:rFonts w:ascii="Consolas" w:eastAsia="Consolas" w:hAnsi="Consolas" w:cs="Consolas"/>
                <w:sz w:val="16"/>
              </w:rPr>
              <w:t>0</w:t>
            </w:r>
          </w:p>
        </w:tc>
      </w:tr>
      <w:tr w:rsidR="00AC1205" w14:paraId="717DB214" w14:textId="77777777">
        <w:tc>
          <w:tcPr>
            <w:tcW w:w="1170" w:type="dxa"/>
          </w:tcPr>
          <w:p w14:paraId="717DB20C" w14:textId="77777777" w:rsidR="00AC1205" w:rsidRDefault="00000000">
            <w:pPr>
              <w:jc w:val="right"/>
            </w:pPr>
            <w:r>
              <w:rPr>
                <w:rFonts w:ascii="Consolas" w:eastAsia="Consolas" w:hAnsi="Consolas" w:cs="Consolas"/>
                <w:sz w:val="16"/>
              </w:rPr>
              <w:t>0</w:t>
            </w:r>
          </w:p>
        </w:tc>
        <w:tc>
          <w:tcPr>
            <w:tcW w:w="1170" w:type="dxa"/>
          </w:tcPr>
          <w:p w14:paraId="717DB20D" w14:textId="77777777" w:rsidR="00AC1205" w:rsidRDefault="00000000">
            <w:pPr>
              <w:jc w:val="right"/>
            </w:pPr>
            <w:r>
              <w:rPr>
                <w:rFonts w:ascii="Consolas" w:eastAsia="Consolas" w:hAnsi="Consolas" w:cs="Consolas"/>
                <w:sz w:val="16"/>
              </w:rPr>
              <w:t>192,381</w:t>
            </w:r>
          </w:p>
        </w:tc>
        <w:tc>
          <w:tcPr>
            <w:tcW w:w="1170" w:type="dxa"/>
          </w:tcPr>
          <w:p w14:paraId="717DB20E" w14:textId="77777777" w:rsidR="00AC1205" w:rsidRDefault="00000000">
            <w:pPr>
              <w:jc w:val="right"/>
            </w:pPr>
            <w:r>
              <w:rPr>
                <w:rFonts w:ascii="Consolas" w:eastAsia="Consolas" w:hAnsi="Consolas" w:cs="Consolas"/>
                <w:sz w:val="16"/>
              </w:rPr>
              <w:t>0</w:t>
            </w:r>
          </w:p>
        </w:tc>
        <w:tc>
          <w:tcPr>
            <w:tcW w:w="1170" w:type="dxa"/>
          </w:tcPr>
          <w:p w14:paraId="717DB20F" w14:textId="77777777" w:rsidR="00AC1205" w:rsidRDefault="00000000">
            <w:pPr>
              <w:jc w:val="right"/>
            </w:pPr>
            <w:r>
              <w:rPr>
                <w:rFonts w:ascii="Consolas" w:eastAsia="Consolas" w:hAnsi="Consolas" w:cs="Consolas"/>
                <w:sz w:val="16"/>
              </w:rPr>
              <w:t>0</w:t>
            </w:r>
          </w:p>
        </w:tc>
        <w:tc>
          <w:tcPr>
            <w:tcW w:w="1170" w:type="dxa"/>
          </w:tcPr>
          <w:p w14:paraId="717DB210" w14:textId="77777777" w:rsidR="00AC1205" w:rsidRDefault="00000000">
            <w:pPr>
              <w:jc w:val="right"/>
            </w:pPr>
            <w:r>
              <w:rPr>
                <w:rFonts w:ascii="Consolas" w:eastAsia="Consolas" w:hAnsi="Consolas" w:cs="Consolas"/>
                <w:sz w:val="16"/>
              </w:rPr>
              <w:t>145,298</w:t>
            </w:r>
          </w:p>
        </w:tc>
        <w:tc>
          <w:tcPr>
            <w:tcW w:w="1170" w:type="dxa"/>
          </w:tcPr>
          <w:p w14:paraId="717DB211" w14:textId="77777777" w:rsidR="00AC1205" w:rsidRDefault="00000000">
            <w:pPr>
              <w:jc w:val="right"/>
            </w:pPr>
            <w:r>
              <w:rPr>
                <w:rFonts w:ascii="Consolas" w:eastAsia="Consolas" w:hAnsi="Consolas" w:cs="Consolas"/>
                <w:sz w:val="16"/>
              </w:rPr>
              <w:t>0</w:t>
            </w:r>
          </w:p>
        </w:tc>
        <w:tc>
          <w:tcPr>
            <w:tcW w:w="1170" w:type="dxa"/>
          </w:tcPr>
          <w:p w14:paraId="717DB212" w14:textId="77777777" w:rsidR="00AC1205" w:rsidRDefault="00000000">
            <w:pPr>
              <w:jc w:val="right"/>
            </w:pPr>
            <w:r>
              <w:rPr>
                <w:rFonts w:ascii="Consolas" w:eastAsia="Consolas" w:hAnsi="Consolas" w:cs="Consolas"/>
                <w:sz w:val="16"/>
              </w:rPr>
              <w:t>537,952</w:t>
            </w:r>
          </w:p>
        </w:tc>
        <w:tc>
          <w:tcPr>
            <w:tcW w:w="1170" w:type="dxa"/>
          </w:tcPr>
          <w:p w14:paraId="717DB213" w14:textId="77777777" w:rsidR="00AC1205" w:rsidRDefault="00000000">
            <w:pPr>
              <w:jc w:val="right"/>
            </w:pPr>
            <w:r>
              <w:rPr>
                <w:rFonts w:ascii="Consolas" w:eastAsia="Consolas" w:hAnsi="Consolas" w:cs="Consolas"/>
                <w:sz w:val="16"/>
              </w:rPr>
              <w:t>0</w:t>
            </w:r>
          </w:p>
        </w:tc>
      </w:tr>
      <w:tr w:rsidR="00AC1205" w14:paraId="717DB21D" w14:textId="77777777">
        <w:tc>
          <w:tcPr>
            <w:tcW w:w="1170" w:type="dxa"/>
          </w:tcPr>
          <w:p w14:paraId="717DB215" w14:textId="77777777" w:rsidR="00AC1205" w:rsidRDefault="00000000">
            <w:pPr>
              <w:jc w:val="right"/>
            </w:pPr>
            <w:r>
              <w:rPr>
                <w:rFonts w:ascii="Consolas" w:eastAsia="Consolas" w:hAnsi="Consolas" w:cs="Consolas"/>
                <w:sz w:val="16"/>
              </w:rPr>
              <w:t>1</w:t>
            </w:r>
          </w:p>
        </w:tc>
        <w:tc>
          <w:tcPr>
            <w:tcW w:w="1170" w:type="dxa"/>
          </w:tcPr>
          <w:p w14:paraId="717DB216" w14:textId="77777777" w:rsidR="00AC1205" w:rsidRDefault="00000000">
            <w:pPr>
              <w:jc w:val="right"/>
            </w:pPr>
            <w:r>
              <w:rPr>
                <w:rFonts w:ascii="Consolas" w:eastAsia="Consolas" w:hAnsi="Consolas" w:cs="Consolas"/>
                <w:sz w:val="16"/>
              </w:rPr>
              <w:t>4,307</w:t>
            </w:r>
          </w:p>
        </w:tc>
        <w:tc>
          <w:tcPr>
            <w:tcW w:w="1170" w:type="dxa"/>
          </w:tcPr>
          <w:p w14:paraId="717DB217" w14:textId="77777777" w:rsidR="00AC1205" w:rsidRDefault="00000000">
            <w:pPr>
              <w:jc w:val="right"/>
            </w:pPr>
            <w:r>
              <w:rPr>
                <w:rFonts w:ascii="Consolas" w:eastAsia="Consolas" w:hAnsi="Consolas" w:cs="Consolas"/>
                <w:sz w:val="16"/>
              </w:rPr>
              <w:t>0</w:t>
            </w:r>
          </w:p>
        </w:tc>
        <w:tc>
          <w:tcPr>
            <w:tcW w:w="1170" w:type="dxa"/>
          </w:tcPr>
          <w:p w14:paraId="717DB218" w14:textId="77777777" w:rsidR="00AC1205" w:rsidRDefault="00000000">
            <w:pPr>
              <w:jc w:val="right"/>
            </w:pPr>
            <w:r>
              <w:rPr>
                <w:rFonts w:ascii="Consolas" w:eastAsia="Consolas" w:hAnsi="Consolas" w:cs="Consolas"/>
                <w:sz w:val="16"/>
              </w:rPr>
              <w:t>0</w:t>
            </w:r>
          </w:p>
        </w:tc>
        <w:tc>
          <w:tcPr>
            <w:tcW w:w="1170" w:type="dxa"/>
          </w:tcPr>
          <w:p w14:paraId="717DB219" w14:textId="77777777" w:rsidR="00AC1205" w:rsidRDefault="00000000">
            <w:pPr>
              <w:jc w:val="right"/>
            </w:pPr>
            <w:r>
              <w:rPr>
                <w:rFonts w:ascii="Consolas" w:eastAsia="Consolas" w:hAnsi="Consolas" w:cs="Consolas"/>
                <w:sz w:val="16"/>
              </w:rPr>
              <w:t>41</w:t>
            </w:r>
          </w:p>
        </w:tc>
        <w:tc>
          <w:tcPr>
            <w:tcW w:w="1170" w:type="dxa"/>
          </w:tcPr>
          <w:p w14:paraId="717DB21A" w14:textId="77777777" w:rsidR="00AC1205" w:rsidRDefault="00000000">
            <w:pPr>
              <w:jc w:val="right"/>
            </w:pPr>
            <w:r>
              <w:rPr>
                <w:rFonts w:ascii="Consolas" w:eastAsia="Consolas" w:hAnsi="Consolas" w:cs="Consolas"/>
                <w:sz w:val="16"/>
              </w:rPr>
              <w:t>0</w:t>
            </w:r>
          </w:p>
        </w:tc>
        <w:tc>
          <w:tcPr>
            <w:tcW w:w="1170" w:type="dxa"/>
          </w:tcPr>
          <w:p w14:paraId="717DB21B" w14:textId="77777777" w:rsidR="00AC1205" w:rsidRDefault="00000000">
            <w:pPr>
              <w:jc w:val="right"/>
            </w:pPr>
            <w:r>
              <w:rPr>
                <w:rFonts w:ascii="Consolas" w:eastAsia="Consolas" w:hAnsi="Consolas" w:cs="Consolas"/>
                <w:sz w:val="16"/>
              </w:rPr>
              <w:t>1,380</w:t>
            </w:r>
          </w:p>
        </w:tc>
        <w:tc>
          <w:tcPr>
            <w:tcW w:w="1170" w:type="dxa"/>
          </w:tcPr>
          <w:p w14:paraId="717DB21C" w14:textId="77777777" w:rsidR="00AC1205" w:rsidRDefault="00000000">
            <w:pPr>
              <w:jc w:val="right"/>
            </w:pPr>
            <w:r>
              <w:rPr>
                <w:rFonts w:ascii="Consolas" w:eastAsia="Consolas" w:hAnsi="Consolas" w:cs="Consolas"/>
                <w:sz w:val="16"/>
              </w:rPr>
              <w:t>0</w:t>
            </w:r>
          </w:p>
        </w:tc>
      </w:tr>
      <w:tr w:rsidR="00AC1205" w14:paraId="717DB226" w14:textId="77777777">
        <w:tc>
          <w:tcPr>
            <w:tcW w:w="1170" w:type="dxa"/>
          </w:tcPr>
          <w:p w14:paraId="717DB21E" w14:textId="77777777" w:rsidR="00AC1205" w:rsidRDefault="00000000">
            <w:pPr>
              <w:jc w:val="right"/>
            </w:pPr>
            <w:r>
              <w:rPr>
                <w:rFonts w:ascii="Consolas" w:eastAsia="Consolas" w:hAnsi="Consolas" w:cs="Consolas"/>
                <w:sz w:val="16"/>
              </w:rPr>
              <w:t>2</w:t>
            </w:r>
          </w:p>
        </w:tc>
        <w:tc>
          <w:tcPr>
            <w:tcW w:w="1170" w:type="dxa"/>
          </w:tcPr>
          <w:p w14:paraId="717DB21F" w14:textId="77777777" w:rsidR="00AC1205" w:rsidRDefault="00000000">
            <w:pPr>
              <w:jc w:val="right"/>
            </w:pPr>
            <w:r>
              <w:rPr>
                <w:rFonts w:ascii="Consolas" w:eastAsia="Consolas" w:hAnsi="Consolas" w:cs="Consolas"/>
                <w:sz w:val="16"/>
              </w:rPr>
              <w:t>12,643</w:t>
            </w:r>
          </w:p>
        </w:tc>
        <w:tc>
          <w:tcPr>
            <w:tcW w:w="1170" w:type="dxa"/>
          </w:tcPr>
          <w:p w14:paraId="717DB220" w14:textId="77777777" w:rsidR="00AC1205" w:rsidRDefault="00000000">
            <w:pPr>
              <w:jc w:val="right"/>
            </w:pPr>
            <w:r>
              <w:rPr>
                <w:rFonts w:ascii="Consolas" w:eastAsia="Consolas" w:hAnsi="Consolas" w:cs="Consolas"/>
                <w:sz w:val="16"/>
              </w:rPr>
              <w:t>0</w:t>
            </w:r>
          </w:p>
        </w:tc>
        <w:tc>
          <w:tcPr>
            <w:tcW w:w="1170" w:type="dxa"/>
          </w:tcPr>
          <w:p w14:paraId="717DB221" w14:textId="77777777" w:rsidR="00AC1205" w:rsidRDefault="00000000">
            <w:pPr>
              <w:jc w:val="right"/>
            </w:pPr>
            <w:r>
              <w:rPr>
                <w:rFonts w:ascii="Consolas" w:eastAsia="Consolas" w:hAnsi="Consolas" w:cs="Consolas"/>
                <w:sz w:val="16"/>
              </w:rPr>
              <w:t>0</w:t>
            </w:r>
          </w:p>
        </w:tc>
        <w:tc>
          <w:tcPr>
            <w:tcW w:w="1170" w:type="dxa"/>
          </w:tcPr>
          <w:p w14:paraId="717DB222" w14:textId="77777777" w:rsidR="00AC1205" w:rsidRDefault="00000000">
            <w:pPr>
              <w:jc w:val="right"/>
            </w:pPr>
            <w:r>
              <w:rPr>
                <w:rFonts w:ascii="Consolas" w:eastAsia="Consolas" w:hAnsi="Consolas" w:cs="Consolas"/>
                <w:sz w:val="16"/>
              </w:rPr>
              <w:t>16,512</w:t>
            </w:r>
          </w:p>
        </w:tc>
        <w:tc>
          <w:tcPr>
            <w:tcW w:w="1170" w:type="dxa"/>
          </w:tcPr>
          <w:p w14:paraId="717DB223" w14:textId="77777777" w:rsidR="00AC1205" w:rsidRDefault="00000000">
            <w:pPr>
              <w:jc w:val="right"/>
            </w:pPr>
            <w:r>
              <w:rPr>
                <w:rFonts w:ascii="Consolas" w:eastAsia="Consolas" w:hAnsi="Consolas" w:cs="Consolas"/>
                <w:sz w:val="16"/>
              </w:rPr>
              <w:t>0</w:t>
            </w:r>
          </w:p>
        </w:tc>
        <w:tc>
          <w:tcPr>
            <w:tcW w:w="1170" w:type="dxa"/>
          </w:tcPr>
          <w:p w14:paraId="717DB224" w14:textId="77777777" w:rsidR="00AC1205" w:rsidRDefault="00000000">
            <w:pPr>
              <w:jc w:val="right"/>
            </w:pPr>
            <w:r>
              <w:rPr>
                <w:rFonts w:ascii="Consolas" w:eastAsia="Consolas" w:hAnsi="Consolas" w:cs="Consolas"/>
                <w:sz w:val="16"/>
              </w:rPr>
              <w:t>17,960</w:t>
            </w:r>
          </w:p>
        </w:tc>
        <w:tc>
          <w:tcPr>
            <w:tcW w:w="1170" w:type="dxa"/>
          </w:tcPr>
          <w:p w14:paraId="717DB225" w14:textId="77777777" w:rsidR="00AC1205" w:rsidRDefault="00000000">
            <w:pPr>
              <w:jc w:val="right"/>
            </w:pPr>
            <w:r>
              <w:rPr>
                <w:rFonts w:ascii="Consolas" w:eastAsia="Consolas" w:hAnsi="Consolas" w:cs="Consolas"/>
                <w:sz w:val="16"/>
              </w:rPr>
              <w:t>0</w:t>
            </w:r>
          </w:p>
        </w:tc>
      </w:tr>
      <w:tr w:rsidR="00AC1205" w14:paraId="717DB22F" w14:textId="77777777">
        <w:tc>
          <w:tcPr>
            <w:tcW w:w="1170" w:type="dxa"/>
          </w:tcPr>
          <w:p w14:paraId="717DB227" w14:textId="77777777" w:rsidR="00AC1205" w:rsidRDefault="00000000">
            <w:pPr>
              <w:jc w:val="right"/>
            </w:pPr>
            <w:r>
              <w:rPr>
                <w:rFonts w:ascii="Consolas" w:eastAsia="Consolas" w:hAnsi="Consolas" w:cs="Consolas"/>
                <w:sz w:val="16"/>
              </w:rPr>
              <w:t>3</w:t>
            </w:r>
          </w:p>
        </w:tc>
        <w:tc>
          <w:tcPr>
            <w:tcW w:w="1170" w:type="dxa"/>
          </w:tcPr>
          <w:p w14:paraId="717DB228" w14:textId="77777777" w:rsidR="00AC1205" w:rsidRDefault="00000000">
            <w:pPr>
              <w:jc w:val="right"/>
            </w:pPr>
            <w:r>
              <w:rPr>
                <w:rFonts w:ascii="Consolas" w:eastAsia="Consolas" w:hAnsi="Consolas" w:cs="Consolas"/>
                <w:sz w:val="16"/>
              </w:rPr>
              <w:t>5,158</w:t>
            </w:r>
          </w:p>
        </w:tc>
        <w:tc>
          <w:tcPr>
            <w:tcW w:w="1170" w:type="dxa"/>
          </w:tcPr>
          <w:p w14:paraId="717DB229" w14:textId="77777777" w:rsidR="00AC1205" w:rsidRDefault="00000000">
            <w:pPr>
              <w:jc w:val="right"/>
            </w:pPr>
            <w:r>
              <w:rPr>
                <w:rFonts w:ascii="Consolas" w:eastAsia="Consolas" w:hAnsi="Consolas" w:cs="Consolas"/>
                <w:sz w:val="16"/>
              </w:rPr>
              <w:t>0</w:t>
            </w:r>
          </w:p>
        </w:tc>
        <w:tc>
          <w:tcPr>
            <w:tcW w:w="1170" w:type="dxa"/>
          </w:tcPr>
          <w:p w14:paraId="717DB22A" w14:textId="77777777" w:rsidR="00AC1205" w:rsidRDefault="00000000">
            <w:pPr>
              <w:jc w:val="right"/>
            </w:pPr>
            <w:r>
              <w:rPr>
                <w:rFonts w:ascii="Consolas" w:eastAsia="Consolas" w:hAnsi="Consolas" w:cs="Consolas"/>
                <w:sz w:val="16"/>
              </w:rPr>
              <w:t>0</w:t>
            </w:r>
          </w:p>
        </w:tc>
        <w:tc>
          <w:tcPr>
            <w:tcW w:w="1170" w:type="dxa"/>
          </w:tcPr>
          <w:p w14:paraId="717DB22B" w14:textId="77777777" w:rsidR="00AC1205" w:rsidRDefault="00000000">
            <w:pPr>
              <w:jc w:val="right"/>
            </w:pPr>
            <w:r>
              <w:rPr>
                <w:rFonts w:ascii="Consolas" w:eastAsia="Consolas" w:hAnsi="Consolas" w:cs="Consolas"/>
                <w:sz w:val="16"/>
              </w:rPr>
              <w:t>25,381</w:t>
            </w:r>
          </w:p>
        </w:tc>
        <w:tc>
          <w:tcPr>
            <w:tcW w:w="1170" w:type="dxa"/>
          </w:tcPr>
          <w:p w14:paraId="717DB22C" w14:textId="77777777" w:rsidR="00AC1205" w:rsidRDefault="00000000">
            <w:pPr>
              <w:jc w:val="right"/>
            </w:pPr>
            <w:r>
              <w:rPr>
                <w:rFonts w:ascii="Consolas" w:eastAsia="Consolas" w:hAnsi="Consolas" w:cs="Consolas"/>
                <w:sz w:val="16"/>
              </w:rPr>
              <w:t>0</w:t>
            </w:r>
          </w:p>
        </w:tc>
        <w:tc>
          <w:tcPr>
            <w:tcW w:w="1170" w:type="dxa"/>
          </w:tcPr>
          <w:p w14:paraId="717DB22D" w14:textId="77777777" w:rsidR="00AC1205" w:rsidRDefault="00000000">
            <w:pPr>
              <w:jc w:val="right"/>
            </w:pPr>
            <w:r>
              <w:rPr>
                <w:rFonts w:ascii="Consolas" w:eastAsia="Consolas" w:hAnsi="Consolas" w:cs="Consolas"/>
                <w:sz w:val="16"/>
              </w:rPr>
              <w:t>5,460</w:t>
            </w:r>
          </w:p>
        </w:tc>
        <w:tc>
          <w:tcPr>
            <w:tcW w:w="1170" w:type="dxa"/>
          </w:tcPr>
          <w:p w14:paraId="717DB22E" w14:textId="77777777" w:rsidR="00AC1205" w:rsidRDefault="00000000">
            <w:pPr>
              <w:jc w:val="right"/>
            </w:pPr>
            <w:r>
              <w:rPr>
                <w:rFonts w:ascii="Consolas" w:eastAsia="Consolas" w:hAnsi="Consolas" w:cs="Consolas"/>
                <w:sz w:val="16"/>
              </w:rPr>
              <w:t>0</w:t>
            </w:r>
          </w:p>
        </w:tc>
      </w:tr>
      <w:tr w:rsidR="00AC1205" w14:paraId="717DB238" w14:textId="77777777">
        <w:tc>
          <w:tcPr>
            <w:tcW w:w="1170" w:type="dxa"/>
          </w:tcPr>
          <w:p w14:paraId="717DB230" w14:textId="77777777" w:rsidR="00AC1205" w:rsidRDefault="00000000">
            <w:pPr>
              <w:jc w:val="right"/>
            </w:pPr>
            <w:r>
              <w:rPr>
                <w:rFonts w:ascii="Consolas" w:eastAsia="Consolas" w:hAnsi="Consolas" w:cs="Consolas"/>
                <w:sz w:val="16"/>
              </w:rPr>
              <w:t>4</w:t>
            </w:r>
          </w:p>
        </w:tc>
        <w:tc>
          <w:tcPr>
            <w:tcW w:w="1170" w:type="dxa"/>
          </w:tcPr>
          <w:p w14:paraId="717DB231" w14:textId="77777777" w:rsidR="00AC1205" w:rsidRDefault="00000000">
            <w:pPr>
              <w:jc w:val="right"/>
            </w:pPr>
            <w:r>
              <w:rPr>
                <w:rFonts w:ascii="Consolas" w:eastAsia="Consolas" w:hAnsi="Consolas" w:cs="Consolas"/>
                <w:sz w:val="16"/>
              </w:rPr>
              <w:t>1,755</w:t>
            </w:r>
          </w:p>
        </w:tc>
        <w:tc>
          <w:tcPr>
            <w:tcW w:w="1170" w:type="dxa"/>
          </w:tcPr>
          <w:p w14:paraId="717DB232" w14:textId="77777777" w:rsidR="00AC1205" w:rsidRDefault="00000000">
            <w:pPr>
              <w:jc w:val="right"/>
            </w:pPr>
            <w:r>
              <w:rPr>
                <w:rFonts w:ascii="Consolas" w:eastAsia="Consolas" w:hAnsi="Consolas" w:cs="Consolas"/>
                <w:sz w:val="16"/>
              </w:rPr>
              <w:t>0</w:t>
            </w:r>
          </w:p>
        </w:tc>
        <w:tc>
          <w:tcPr>
            <w:tcW w:w="1170" w:type="dxa"/>
          </w:tcPr>
          <w:p w14:paraId="717DB233" w14:textId="77777777" w:rsidR="00AC1205" w:rsidRDefault="00000000">
            <w:pPr>
              <w:jc w:val="right"/>
            </w:pPr>
            <w:r>
              <w:rPr>
                <w:rFonts w:ascii="Consolas" w:eastAsia="Consolas" w:hAnsi="Consolas" w:cs="Consolas"/>
                <w:sz w:val="16"/>
              </w:rPr>
              <w:t>0</w:t>
            </w:r>
          </w:p>
        </w:tc>
        <w:tc>
          <w:tcPr>
            <w:tcW w:w="1170" w:type="dxa"/>
          </w:tcPr>
          <w:p w14:paraId="717DB234" w14:textId="77777777" w:rsidR="00AC1205" w:rsidRDefault="00000000">
            <w:pPr>
              <w:jc w:val="right"/>
            </w:pPr>
            <w:r>
              <w:rPr>
                <w:rFonts w:ascii="Consolas" w:eastAsia="Consolas" w:hAnsi="Consolas" w:cs="Consolas"/>
                <w:sz w:val="16"/>
              </w:rPr>
              <w:t>1,546</w:t>
            </w:r>
          </w:p>
        </w:tc>
        <w:tc>
          <w:tcPr>
            <w:tcW w:w="1170" w:type="dxa"/>
          </w:tcPr>
          <w:p w14:paraId="717DB235" w14:textId="77777777" w:rsidR="00AC1205" w:rsidRDefault="00000000">
            <w:pPr>
              <w:jc w:val="right"/>
            </w:pPr>
            <w:r>
              <w:rPr>
                <w:rFonts w:ascii="Consolas" w:eastAsia="Consolas" w:hAnsi="Consolas" w:cs="Consolas"/>
                <w:sz w:val="16"/>
              </w:rPr>
              <w:t>0</w:t>
            </w:r>
          </w:p>
        </w:tc>
        <w:tc>
          <w:tcPr>
            <w:tcW w:w="1170" w:type="dxa"/>
          </w:tcPr>
          <w:p w14:paraId="717DB236" w14:textId="77777777" w:rsidR="00AC1205" w:rsidRDefault="00000000">
            <w:pPr>
              <w:jc w:val="right"/>
            </w:pPr>
            <w:r>
              <w:rPr>
                <w:rFonts w:ascii="Consolas" w:eastAsia="Consolas" w:hAnsi="Consolas" w:cs="Consolas"/>
                <w:sz w:val="16"/>
              </w:rPr>
              <w:t>828</w:t>
            </w:r>
          </w:p>
        </w:tc>
        <w:tc>
          <w:tcPr>
            <w:tcW w:w="1170" w:type="dxa"/>
          </w:tcPr>
          <w:p w14:paraId="717DB237" w14:textId="77777777" w:rsidR="00AC1205" w:rsidRDefault="00000000">
            <w:pPr>
              <w:jc w:val="right"/>
            </w:pPr>
            <w:r>
              <w:rPr>
                <w:rFonts w:ascii="Consolas" w:eastAsia="Consolas" w:hAnsi="Consolas" w:cs="Consolas"/>
                <w:sz w:val="16"/>
              </w:rPr>
              <w:t>0</w:t>
            </w:r>
          </w:p>
        </w:tc>
      </w:tr>
      <w:tr w:rsidR="00AC1205" w14:paraId="717DB241" w14:textId="77777777">
        <w:tc>
          <w:tcPr>
            <w:tcW w:w="1170" w:type="dxa"/>
          </w:tcPr>
          <w:p w14:paraId="717DB239" w14:textId="77777777" w:rsidR="00AC1205" w:rsidRDefault="00000000">
            <w:pPr>
              <w:jc w:val="right"/>
            </w:pPr>
            <w:r>
              <w:rPr>
                <w:rFonts w:ascii="Consolas" w:eastAsia="Consolas" w:hAnsi="Consolas" w:cs="Consolas"/>
                <w:sz w:val="16"/>
              </w:rPr>
              <w:t>5</w:t>
            </w:r>
          </w:p>
        </w:tc>
        <w:tc>
          <w:tcPr>
            <w:tcW w:w="1170" w:type="dxa"/>
          </w:tcPr>
          <w:p w14:paraId="717DB23A" w14:textId="77777777" w:rsidR="00AC1205" w:rsidRDefault="00000000">
            <w:pPr>
              <w:jc w:val="right"/>
            </w:pPr>
            <w:r>
              <w:rPr>
                <w:rFonts w:ascii="Consolas" w:eastAsia="Consolas" w:hAnsi="Consolas" w:cs="Consolas"/>
                <w:sz w:val="16"/>
              </w:rPr>
              <w:t>3,848</w:t>
            </w:r>
          </w:p>
        </w:tc>
        <w:tc>
          <w:tcPr>
            <w:tcW w:w="1170" w:type="dxa"/>
          </w:tcPr>
          <w:p w14:paraId="717DB23B" w14:textId="77777777" w:rsidR="00AC1205" w:rsidRDefault="00000000">
            <w:pPr>
              <w:jc w:val="right"/>
            </w:pPr>
            <w:r>
              <w:rPr>
                <w:rFonts w:ascii="Consolas" w:eastAsia="Consolas" w:hAnsi="Consolas" w:cs="Consolas"/>
                <w:sz w:val="16"/>
              </w:rPr>
              <w:t>0</w:t>
            </w:r>
          </w:p>
        </w:tc>
        <w:tc>
          <w:tcPr>
            <w:tcW w:w="1170" w:type="dxa"/>
          </w:tcPr>
          <w:p w14:paraId="717DB23C" w14:textId="77777777" w:rsidR="00AC1205" w:rsidRDefault="00000000">
            <w:pPr>
              <w:jc w:val="right"/>
            </w:pPr>
            <w:r>
              <w:rPr>
                <w:rFonts w:ascii="Consolas" w:eastAsia="Consolas" w:hAnsi="Consolas" w:cs="Consolas"/>
                <w:sz w:val="16"/>
              </w:rPr>
              <w:t>0</w:t>
            </w:r>
          </w:p>
        </w:tc>
        <w:tc>
          <w:tcPr>
            <w:tcW w:w="1170" w:type="dxa"/>
          </w:tcPr>
          <w:p w14:paraId="717DB23D" w14:textId="77777777" w:rsidR="00AC1205" w:rsidRDefault="00000000">
            <w:pPr>
              <w:jc w:val="right"/>
            </w:pPr>
            <w:r>
              <w:rPr>
                <w:rFonts w:ascii="Consolas" w:eastAsia="Consolas" w:hAnsi="Consolas" w:cs="Consolas"/>
                <w:sz w:val="16"/>
              </w:rPr>
              <w:t>446</w:t>
            </w:r>
          </w:p>
        </w:tc>
        <w:tc>
          <w:tcPr>
            <w:tcW w:w="1170" w:type="dxa"/>
          </w:tcPr>
          <w:p w14:paraId="717DB23E" w14:textId="77777777" w:rsidR="00AC1205" w:rsidRDefault="00000000">
            <w:pPr>
              <w:jc w:val="right"/>
            </w:pPr>
            <w:r>
              <w:rPr>
                <w:rFonts w:ascii="Consolas" w:eastAsia="Consolas" w:hAnsi="Consolas" w:cs="Consolas"/>
                <w:sz w:val="16"/>
              </w:rPr>
              <w:t>0</w:t>
            </w:r>
          </w:p>
        </w:tc>
        <w:tc>
          <w:tcPr>
            <w:tcW w:w="1170" w:type="dxa"/>
          </w:tcPr>
          <w:p w14:paraId="717DB23F" w14:textId="77777777" w:rsidR="00AC1205" w:rsidRDefault="00000000">
            <w:pPr>
              <w:jc w:val="right"/>
            </w:pPr>
            <w:r>
              <w:rPr>
                <w:rFonts w:ascii="Consolas" w:eastAsia="Consolas" w:hAnsi="Consolas" w:cs="Consolas"/>
                <w:sz w:val="16"/>
              </w:rPr>
              <w:t>0</w:t>
            </w:r>
          </w:p>
        </w:tc>
        <w:tc>
          <w:tcPr>
            <w:tcW w:w="1170" w:type="dxa"/>
          </w:tcPr>
          <w:p w14:paraId="717DB240" w14:textId="77777777" w:rsidR="00AC1205" w:rsidRDefault="00000000">
            <w:pPr>
              <w:jc w:val="right"/>
            </w:pPr>
            <w:r>
              <w:rPr>
                <w:rFonts w:ascii="Consolas" w:eastAsia="Consolas" w:hAnsi="Consolas" w:cs="Consolas"/>
                <w:sz w:val="16"/>
              </w:rPr>
              <w:t>0</w:t>
            </w:r>
          </w:p>
        </w:tc>
      </w:tr>
      <w:tr w:rsidR="00AC1205" w14:paraId="717DB24A" w14:textId="77777777">
        <w:tc>
          <w:tcPr>
            <w:tcW w:w="1170" w:type="dxa"/>
          </w:tcPr>
          <w:p w14:paraId="717DB242" w14:textId="77777777" w:rsidR="00AC1205" w:rsidRDefault="00000000">
            <w:pPr>
              <w:jc w:val="right"/>
            </w:pPr>
            <w:r>
              <w:rPr>
                <w:rFonts w:ascii="Consolas" w:eastAsia="Consolas" w:hAnsi="Consolas" w:cs="Consolas"/>
                <w:sz w:val="16"/>
              </w:rPr>
              <w:t>6</w:t>
            </w:r>
          </w:p>
        </w:tc>
        <w:tc>
          <w:tcPr>
            <w:tcW w:w="1170" w:type="dxa"/>
          </w:tcPr>
          <w:p w14:paraId="717DB243" w14:textId="77777777" w:rsidR="00AC1205" w:rsidRDefault="00000000">
            <w:pPr>
              <w:jc w:val="right"/>
            </w:pPr>
            <w:r>
              <w:rPr>
                <w:rFonts w:ascii="Consolas" w:eastAsia="Consolas" w:hAnsi="Consolas" w:cs="Consolas"/>
                <w:sz w:val="16"/>
              </w:rPr>
              <w:t>2,269</w:t>
            </w:r>
          </w:p>
        </w:tc>
        <w:tc>
          <w:tcPr>
            <w:tcW w:w="1170" w:type="dxa"/>
          </w:tcPr>
          <w:p w14:paraId="717DB244" w14:textId="77777777" w:rsidR="00AC1205" w:rsidRDefault="00000000">
            <w:pPr>
              <w:jc w:val="right"/>
            </w:pPr>
            <w:r>
              <w:rPr>
                <w:rFonts w:ascii="Consolas" w:eastAsia="Consolas" w:hAnsi="Consolas" w:cs="Consolas"/>
                <w:sz w:val="16"/>
              </w:rPr>
              <w:t>0</w:t>
            </w:r>
          </w:p>
        </w:tc>
        <w:tc>
          <w:tcPr>
            <w:tcW w:w="1170" w:type="dxa"/>
          </w:tcPr>
          <w:p w14:paraId="717DB245" w14:textId="77777777" w:rsidR="00AC1205" w:rsidRDefault="00000000">
            <w:pPr>
              <w:jc w:val="right"/>
            </w:pPr>
            <w:r>
              <w:rPr>
                <w:rFonts w:ascii="Consolas" w:eastAsia="Consolas" w:hAnsi="Consolas" w:cs="Consolas"/>
                <w:sz w:val="16"/>
              </w:rPr>
              <w:t>0</w:t>
            </w:r>
          </w:p>
        </w:tc>
        <w:tc>
          <w:tcPr>
            <w:tcW w:w="1170" w:type="dxa"/>
          </w:tcPr>
          <w:p w14:paraId="717DB246" w14:textId="77777777" w:rsidR="00AC1205" w:rsidRDefault="00000000">
            <w:pPr>
              <w:jc w:val="right"/>
            </w:pPr>
            <w:r>
              <w:rPr>
                <w:rFonts w:ascii="Consolas" w:eastAsia="Consolas" w:hAnsi="Consolas" w:cs="Consolas"/>
                <w:sz w:val="16"/>
              </w:rPr>
              <w:t>244</w:t>
            </w:r>
          </w:p>
        </w:tc>
        <w:tc>
          <w:tcPr>
            <w:tcW w:w="1170" w:type="dxa"/>
          </w:tcPr>
          <w:p w14:paraId="717DB247" w14:textId="77777777" w:rsidR="00AC1205" w:rsidRDefault="00000000">
            <w:pPr>
              <w:jc w:val="right"/>
            </w:pPr>
            <w:r>
              <w:rPr>
                <w:rFonts w:ascii="Consolas" w:eastAsia="Consolas" w:hAnsi="Consolas" w:cs="Consolas"/>
                <w:sz w:val="16"/>
              </w:rPr>
              <w:t>0</w:t>
            </w:r>
          </w:p>
        </w:tc>
        <w:tc>
          <w:tcPr>
            <w:tcW w:w="1170" w:type="dxa"/>
          </w:tcPr>
          <w:p w14:paraId="717DB248" w14:textId="77777777" w:rsidR="00AC1205" w:rsidRDefault="00000000">
            <w:pPr>
              <w:jc w:val="right"/>
            </w:pPr>
            <w:r>
              <w:rPr>
                <w:rFonts w:ascii="Consolas" w:eastAsia="Consolas" w:hAnsi="Consolas" w:cs="Consolas"/>
                <w:sz w:val="16"/>
              </w:rPr>
              <w:t>2,198</w:t>
            </w:r>
          </w:p>
        </w:tc>
        <w:tc>
          <w:tcPr>
            <w:tcW w:w="1170" w:type="dxa"/>
          </w:tcPr>
          <w:p w14:paraId="717DB249" w14:textId="77777777" w:rsidR="00AC1205" w:rsidRDefault="00000000">
            <w:pPr>
              <w:jc w:val="right"/>
            </w:pPr>
            <w:r>
              <w:rPr>
                <w:rFonts w:ascii="Consolas" w:eastAsia="Consolas" w:hAnsi="Consolas" w:cs="Consolas"/>
                <w:sz w:val="16"/>
              </w:rPr>
              <w:t>0</w:t>
            </w:r>
          </w:p>
        </w:tc>
      </w:tr>
      <w:tr w:rsidR="00AC1205" w14:paraId="717DB253" w14:textId="77777777">
        <w:tc>
          <w:tcPr>
            <w:tcW w:w="1170" w:type="dxa"/>
          </w:tcPr>
          <w:p w14:paraId="717DB24B" w14:textId="77777777" w:rsidR="00AC1205" w:rsidRDefault="00000000">
            <w:pPr>
              <w:jc w:val="right"/>
            </w:pPr>
            <w:r>
              <w:rPr>
                <w:rFonts w:ascii="Consolas" w:eastAsia="Consolas" w:hAnsi="Consolas" w:cs="Consolas"/>
                <w:sz w:val="16"/>
              </w:rPr>
              <w:t>7</w:t>
            </w:r>
          </w:p>
        </w:tc>
        <w:tc>
          <w:tcPr>
            <w:tcW w:w="1170" w:type="dxa"/>
          </w:tcPr>
          <w:p w14:paraId="717DB24C" w14:textId="77777777" w:rsidR="00AC1205" w:rsidRDefault="00000000">
            <w:pPr>
              <w:jc w:val="right"/>
            </w:pPr>
            <w:r>
              <w:rPr>
                <w:rFonts w:ascii="Consolas" w:eastAsia="Consolas" w:hAnsi="Consolas" w:cs="Consolas"/>
                <w:sz w:val="16"/>
              </w:rPr>
              <w:t>2,845</w:t>
            </w:r>
          </w:p>
        </w:tc>
        <w:tc>
          <w:tcPr>
            <w:tcW w:w="1170" w:type="dxa"/>
          </w:tcPr>
          <w:p w14:paraId="717DB24D" w14:textId="77777777" w:rsidR="00AC1205" w:rsidRDefault="00000000">
            <w:pPr>
              <w:jc w:val="right"/>
            </w:pPr>
            <w:r>
              <w:rPr>
                <w:rFonts w:ascii="Consolas" w:eastAsia="Consolas" w:hAnsi="Consolas" w:cs="Consolas"/>
                <w:sz w:val="16"/>
              </w:rPr>
              <w:t>0</w:t>
            </w:r>
          </w:p>
        </w:tc>
        <w:tc>
          <w:tcPr>
            <w:tcW w:w="1170" w:type="dxa"/>
          </w:tcPr>
          <w:p w14:paraId="717DB24E" w14:textId="77777777" w:rsidR="00AC1205" w:rsidRDefault="00000000">
            <w:pPr>
              <w:jc w:val="right"/>
            </w:pPr>
            <w:r>
              <w:rPr>
                <w:rFonts w:ascii="Consolas" w:eastAsia="Consolas" w:hAnsi="Consolas" w:cs="Consolas"/>
                <w:sz w:val="16"/>
              </w:rPr>
              <w:t>0</w:t>
            </w:r>
          </w:p>
        </w:tc>
        <w:tc>
          <w:tcPr>
            <w:tcW w:w="1170" w:type="dxa"/>
          </w:tcPr>
          <w:p w14:paraId="717DB24F" w14:textId="77777777" w:rsidR="00AC1205" w:rsidRDefault="00000000">
            <w:pPr>
              <w:jc w:val="right"/>
            </w:pPr>
            <w:r>
              <w:rPr>
                <w:rFonts w:ascii="Consolas" w:eastAsia="Consolas" w:hAnsi="Consolas" w:cs="Consolas"/>
                <w:sz w:val="16"/>
              </w:rPr>
              <w:t>517</w:t>
            </w:r>
          </w:p>
        </w:tc>
        <w:tc>
          <w:tcPr>
            <w:tcW w:w="1170" w:type="dxa"/>
          </w:tcPr>
          <w:p w14:paraId="717DB250" w14:textId="77777777" w:rsidR="00AC1205" w:rsidRDefault="00000000">
            <w:pPr>
              <w:jc w:val="right"/>
            </w:pPr>
            <w:r>
              <w:rPr>
                <w:rFonts w:ascii="Consolas" w:eastAsia="Consolas" w:hAnsi="Consolas" w:cs="Consolas"/>
                <w:sz w:val="16"/>
              </w:rPr>
              <w:t>0</w:t>
            </w:r>
          </w:p>
        </w:tc>
        <w:tc>
          <w:tcPr>
            <w:tcW w:w="1170" w:type="dxa"/>
          </w:tcPr>
          <w:p w14:paraId="717DB251" w14:textId="77777777" w:rsidR="00AC1205" w:rsidRDefault="00000000">
            <w:pPr>
              <w:jc w:val="right"/>
            </w:pPr>
            <w:r>
              <w:rPr>
                <w:rFonts w:ascii="Consolas" w:eastAsia="Consolas" w:hAnsi="Consolas" w:cs="Consolas"/>
                <w:sz w:val="16"/>
              </w:rPr>
              <w:t>46,240</w:t>
            </w:r>
          </w:p>
        </w:tc>
        <w:tc>
          <w:tcPr>
            <w:tcW w:w="1170" w:type="dxa"/>
          </w:tcPr>
          <w:p w14:paraId="717DB252" w14:textId="77777777" w:rsidR="00AC1205" w:rsidRDefault="00000000">
            <w:pPr>
              <w:jc w:val="right"/>
            </w:pPr>
            <w:r>
              <w:rPr>
                <w:rFonts w:ascii="Consolas" w:eastAsia="Consolas" w:hAnsi="Consolas" w:cs="Consolas"/>
                <w:sz w:val="16"/>
              </w:rPr>
              <w:t>0</w:t>
            </w:r>
          </w:p>
        </w:tc>
      </w:tr>
      <w:tr w:rsidR="00AC1205" w14:paraId="717DB25C" w14:textId="77777777">
        <w:tc>
          <w:tcPr>
            <w:tcW w:w="1170" w:type="dxa"/>
          </w:tcPr>
          <w:p w14:paraId="717DB254" w14:textId="77777777" w:rsidR="00AC1205" w:rsidRDefault="00000000">
            <w:pPr>
              <w:jc w:val="right"/>
            </w:pPr>
            <w:r>
              <w:rPr>
                <w:rFonts w:ascii="Consolas" w:eastAsia="Consolas" w:hAnsi="Consolas" w:cs="Consolas"/>
                <w:sz w:val="16"/>
              </w:rPr>
              <w:t>8</w:t>
            </w:r>
          </w:p>
        </w:tc>
        <w:tc>
          <w:tcPr>
            <w:tcW w:w="1170" w:type="dxa"/>
          </w:tcPr>
          <w:p w14:paraId="717DB255" w14:textId="77777777" w:rsidR="00AC1205" w:rsidRDefault="00000000">
            <w:pPr>
              <w:jc w:val="right"/>
            </w:pPr>
            <w:r>
              <w:rPr>
                <w:rFonts w:ascii="Consolas" w:eastAsia="Consolas" w:hAnsi="Consolas" w:cs="Consolas"/>
                <w:sz w:val="16"/>
              </w:rPr>
              <w:t>1,872</w:t>
            </w:r>
          </w:p>
        </w:tc>
        <w:tc>
          <w:tcPr>
            <w:tcW w:w="1170" w:type="dxa"/>
          </w:tcPr>
          <w:p w14:paraId="717DB256" w14:textId="77777777" w:rsidR="00AC1205" w:rsidRDefault="00000000">
            <w:pPr>
              <w:jc w:val="right"/>
            </w:pPr>
            <w:r>
              <w:rPr>
                <w:rFonts w:ascii="Consolas" w:eastAsia="Consolas" w:hAnsi="Consolas" w:cs="Consolas"/>
                <w:sz w:val="16"/>
              </w:rPr>
              <w:t>0</w:t>
            </w:r>
          </w:p>
        </w:tc>
        <w:tc>
          <w:tcPr>
            <w:tcW w:w="1170" w:type="dxa"/>
          </w:tcPr>
          <w:p w14:paraId="717DB257" w14:textId="77777777" w:rsidR="00AC1205" w:rsidRDefault="00000000">
            <w:pPr>
              <w:jc w:val="right"/>
            </w:pPr>
            <w:r>
              <w:rPr>
                <w:rFonts w:ascii="Consolas" w:eastAsia="Consolas" w:hAnsi="Consolas" w:cs="Consolas"/>
                <w:sz w:val="16"/>
              </w:rPr>
              <w:t>0</w:t>
            </w:r>
          </w:p>
        </w:tc>
        <w:tc>
          <w:tcPr>
            <w:tcW w:w="1170" w:type="dxa"/>
          </w:tcPr>
          <w:p w14:paraId="717DB258" w14:textId="77777777" w:rsidR="00AC1205" w:rsidRDefault="00000000">
            <w:pPr>
              <w:jc w:val="right"/>
            </w:pPr>
            <w:r>
              <w:rPr>
                <w:rFonts w:ascii="Consolas" w:eastAsia="Consolas" w:hAnsi="Consolas" w:cs="Consolas"/>
                <w:sz w:val="16"/>
              </w:rPr>
              <w:t>2,000</w:t>
            </w:r>
          </w:p>
        </w:tc>
        <w:tc>
          <w:tcPr>
            <w:tcW w:w="1170" w:type="dxa"/>
          </w:tcPr>
          <w:p w14:paraId="717DB259" w14:textId="77777777" w:rsidR="00AC1205" w:rsidRDefault="00000000">
            <w:pPr>
              <w:jc w:val="right"/>
            </w:pPr>
            <w:r>
              <w:rPr>
                <w:rFonts w:ascii="Consolas" w:eastAsia="Consolas" w:hAnsi="Consolas" w:cs="Consolas"/>
                <w:sz w:val="16"/>
              </w:rPr>
              <w:t>0</w:t>
            </w:r>
          </w:p>
        </w:tc>
        <w:tc>
          <w:tcPr>
            <w:tcW w:w="1170" w:type="dxa"/>
          </w:tcPr>
          <w:p w14:paraId="717DB25A" w14:textId="77777777" w:rsidR="00AC1205" w:rsidRDefault="00000000">
            <w:pPr>
              <w:jc w:val="right"/>
            </w:pPr>
            <w:r>
              <w:rPr>
                <w:rFonts w:ascii="Consolas" w:eastAsia="Consolas" w:hAnsi="Consolas" w:cs="Consolas"/>
                <w:sz w:val="16"/>
              </w:rPr>
              <w:t>8,487</w:t>
            </w:r>
          </w:p>
        </w:tc>
        <w:tc>
          <w:tcPr>
            <w:tcW w:w="1170" w:type="dxa"/>
          </w:tcPr>
          <w:p w14:paraId="717DB25B" w14:textId="77777777" w:rsidR="00AC1205" w:rsidRDefault="00000000">
            <w:pPr>
              <w:jc w:val="right"/>
            </w:pPr>
            <w:r>
              <w:rPr>
                <w:rFonts w:ascii="Consolas" w:eastAsia="Consolas" w:hAnsi="Consolas" w:cs="Consolas"/>
                <w:sz w:val="16"/>
              </w:rPr>
              <w:t>0</w:t>
            </w:r>
          </w:p>
        </w:tc>
      </w:tr>
      <w:tr w:rsidR="00AC1205" w14:paraId="717DB265" w14:textId="77777777">
        <w:tc>
          <w:tcPr>
            <w:tcW w:w="1170" w:type="dxa"/>
          </w:tcPr>
          <w:p w14:paraId="717DB25D" w14:textId="77777777" w:rsidR="00AC1205" w:rsidRDefault="00000000">
            <w:pPr>
              <w:jc w:val="right"/>
            </w:pPr>
            <w:r>
              <w:rPr>
                <w:rFonts w:ascii="Consolas" w:eastAsia="Consolas" w:hAnsi="Consolas" w:cs="Consolas"/>
                <w:sz w:val="16"/>
              </w:rPr>
              <w:t>9</w:t>
            </w:r>
          </w:p>
        </w:tc>
        <w:tc>
          <w:tcPr>
            <w:tcW w:w="1170" w:type="dxa"/>
          </w:tcPr>
          <w:p w14:paraId="717DB25E" w14:textId="77777777" w:rsidR="00AC1205" w:rsidRDefault="00000000">
            <w:pPr>
              <w:jc w:val="right"/>
            </w:pPr>
            <w:r>
              <w:rPr>
                <w:rFonts w:ascii="Consolas" w:eastAsia="Consolas" w:hAnsi="Consolas" w:cs="Consolas"/>
                <w:sz w:val="16"/>
              </w:rPr>
              <w:t>1,381</w:t>
            </w:r>
          </w:p>
        </w:tc>
        <w:tc>
          <w:tcPr>
            <w:tcW w:w="1170" w:type="dxa"/>
          </w:tcPr>
          <w:p w14:paraId="717DB25F" w14:textId="77777777" w:rsidR="00AC1205" w:rsidRDefault="00000000">
            <w:pPr>
              <w:jc w:val="right"/>
            </w:pPr>
            <w:r>
              <w:rPr>
                <w:rFonts w:ascii="Consolas" w:eastAsia="Consolas" w:hAnsi="Consolas" w:cs="Consolas"/>
                <w:sz w:val="16"/>
              </w:rPr>
              <w:t>0</w:t>
            </w:r>
          </w:p>
        </w:tc>
        <w:tc>
          <w:tcPr>
            <w:tcW w:w="1170" w:type="dxa"/>
          </w:tcPr>
          <w:p w14:paraId="717DB260" w14:textId="77777777" w:rsidR="00AC1205" w:rsidRDefault="00000000">
            <w:pPr>
              <w:jc w:val="right"/>
            </w:pPr>
            <w:r>
              <w:rPr>
                <w:rFonts w:ascii="Consolas" w:eastAsia="Consolas" w:hAnsi="Consolas" w:cs="Consolas"/>
                <w:sz w:val="16"/>
              </w:rPr>
              <w:t>0</w:t>
            </w:r>
          </w:p>
        </w:tc>
        <w:tc>
          <w:tcPr>
            <w:tcW w:w="1170" w:type="dxa"/>
          </w:tcPr>
          <w:p w14:paraId="717DB261" w14:textId="77777777" w:rsidR="00AC1205" w:rsidRDefault="00000000">
            <w:pPr>
              <w:jc w:val="right"/>
            </w:pPr>
            <w:r>
              <w:rPr>
                <w:rFonts w:ascii="Consolas" w:eastAsia="Consolas" w:hAnsi="Consolas" w:cs="Consolas"/>
                <w:sz w:val="16"/>
              </w:rPr>
              <w:t>663</w:t>
            </w:r>
          </w:p>
        </w:tc>
        <w:tc>
          <w:tcPr>
            <w:tcW w:w="1170" w:type="dxa"/>
          </w:tcPr>
          <w:p w14:paraId="717DB262" w14:textId="77777777" w:rsidR="00AC1205" w:rsidRDefault="00000000">
            <w:pPr>
              <w:jc w:val="right"/>
            </w:pPr>
            <w:r>
              <w:rPr>
                <w:rFonts w:ascii="Consolas" w:eastAsia="Consolas" w:hAnsi="Consolas" w:cs="Consolas"/>
                <w:sz w:val="16"/>
              </w:rPr>
              <w:t>0</w:t>
            </w:r>
          </w:p>
        </w:tc>
        <w:tc>
          <w:tcPr>
            <w:tcW w:w="1170" w:type="dxa"/>
          </w:tcPr>
          <w:p w14:paraId="717DB263" w14:textId="77777777" w:rsidR="00AC1205" w:rsidRDefault="00000000">
            <w:pPr>
              <w:jc w:val="right"/>
            </w:pPr>
            <w:r>
              <w:rPr>
                <w:rFonts w:ascii="Consolas" w:eastAsia="Consolas" w:hAnsi="Consolas" w:cs="Consolas"/>
                <w:sz w:val="16"/>
              </w:rPr>
              <w:t>9,091</w:t>
            </w:r>
          </w:p>
        </w:tc>
        <w:tc>
          <w:tcPr>
            <w:tcW w:w="1170" w:type="dxa"/>
          </w:tcPr>
          <w:p w14:paraId="717DB264" w14:textId="77777777" w:rsidR="00AC1205" w:rsidRDefault="00000000">
            <w:pPr>
              <w:jc w:val="right"/>
            </w:pPr>
            <w:r>
              <w:rPr>
                <w:rFonts w:ascii="Consolas" w:eastAsia="Consolas" w:hAnsi="Consolas" w:cs="Consolas"/>
                <w:sz w:val="16"/>
              </w:rPr>
              <w:t>0</w:t>
            </w:r>
          </w:p>
        </w:tc>
      </w:tr>
      <w:tr w:rsidR="00AC1205" w14:paraId="717DB26E" w14:textId="77777777">
        <w:tc>
          <w:tcPr>
            <w:tcW w:w="1170" w:type="dxa"/>
          </w:tcPr>
          <w:p w14:paraId="717DB266" w14:textId="77777777" w:rsidR="00AC1205" w:rsidRDefault="00000000">
            <w:pPr>
              <w:jc w:val="right"/>
            </w:pPr>
            <w:r>
              <w:rPr>
                <w:rFonts w:ascii="Consolas" w:eastAsia="Consolas" w:hAnsi="Consolas" w:cs="Consolas"/>
                <w:sz w:val="16"/>
              </w:rPr>
              <w:t>10</w:t>
            </w:r>
          </w:p>
        </w:tc>
        <w:tc>
          <w:tcPr>
            <w:tcW w:w="1170" w:type="dxa"/>
          </w:tcPr>
          <w:p w14:paraId="717DB267" w14:textId="77777777" w:rsidR="00AC1205" w:rsidRDefault="00000000">
            <w:pPr>
              <w:jc w:val="right"/>
            </w:pPr>
            <w:r>
              <w:rPr>
                <w:rFonts w:ascii="Consolas" w:eastAsia="Consolas" w:hAnsi="Consolas" w:cs="Consolas"/>
                <w:sz w:val="16"/>
              </w:rPr>
              <w:t>60,886</w:t>
            </w:r>
          </w:p>
        </w:tc>
        <w:tc>
          <w:tcPr>
            <w:tcW w:w="1170" w:type="dxa"/>
          </w:tcPr>
          <w:p w14:paraId="717DB268" w14:textId="77777777" w:rsidR="00AC1205" w:rsidRDefault="00000000">
            <w:pPr>
              <w:jc w:val="right"/>
            </w:pPr>
            <w:r>
              <w:rPr>
                <w:rFonts w:ascii="Consolas" w:eastAsia="Consolas" w:hAnsi="Consolas" w:cs="Consolas"/>
                <w:sz w:val="16"/>
              </w:rPr>
              <w:t>0</w:t>
            </w:r>
          </w:p>
        </w:tc>
        <w:tc>
          <w:tcPr>
            <w:tcW w:w="1170" w:type="dxa"/>
          </w:tcPr>
          <w:p w14:paraId="717DB269" w14:textId="77777777" w:rsidR="00AC1205" w:rsidRDefault="00000000">
            <w:pPr>
              <w:jc w:val="right"/>
            </w:pPr>
            <w:r>
              <w:rPr>
                <w:rFonts w:ascii="Consolas" w:eastAsia="Consolas" w:hAnsi="Consolas" w:cs="Consolas"/>
                <w:sz w:val="16"/>
              </w:rPr>
              <w:t>0</w:t>
            </w:r>
          </w:p>
        </w:tc>
        <w:tc>
          <w:tcPr>
            <w:tcW w:w="1170" w:type="dxa"/>
          </w:tcPr>
          <w:p w14:paraId="717DB26A" w14:textId="77777777" w:rsidR="00AC1205" w:rsidRDefault="00000000">
            <w:pPr>
              <w:jc w:val="right"/>
            </w:pPr>
            <w:r>
              <w:rPr>
                <w:rFonts w:ascii="Consolas" w:eastAsia="Consolas" w:hAnsi="Consolas" w:cs="Consolas"/>
                <w:sz w:val="16"/>
              </w:rPr>
              <w:t>19</w:t>
            </w:r>
          </w:p>
        </w:tc>
        <w:tc>
          <w:tcPr>
            <w:tcW w:w="1170" w:type="dxa"/>
          </w:tcPr>
          <w:p w14:paraId="717DB26B" w14:textId="77777777" w:rsidR="00AC1205" w:rsidRDefault="00000000">
            <w:pPr>
              <w:jc w:val="right"/>
            </w:pPr>
            <w:r>
              <w:rPr>
                <w:rFonts w:ascii="Consolas" w:eastAsia="Consolas" w:hAnsi="Consolas" w:cs="Consolas"/>
                <w:sz w:val="16"/>
              </w:rPr>
              <w:t>0</w:t>
            </w:r>
          </w:p>
        </w:tc>
        <w:tc>
          <w:tcPr>
            <w:tcW w:w="1170" w:type="dxa"/>
          </w:tcPr>
          <w:p w14:paraId="717DB26C" w14:textId="77777777" w:rsidR="00AC1205" w:rsidRDefault="00000000">
            <w:pPr>
              <w:jc w:val="right"/>
            </w:pPr>
            <w:r>
              <w:rPr>
                <w:rFonts w:ascii="Consolas" w:eastAsia="Consolas" w:hAnsi="Consolas" w:cs="Consolas"/>
                <w:sz w:val="16"/>
              </w:rPr>
              <w:t>30,657</w:t>
            </w:r>
          </w:p>
        </w:tc>
        <w:tc>
          <w:tcPr>
            <w:tcW w:w="1170" w:type="dxa"/>
          </w:tcPr>
          <w:p w14:paraId="717DB26D" w14:textId="77777777" w:rsidR="00AC1205" w:rsidRDefault="00000000">
            <w:pPr>
              <w:jc w:val="right"/>
            </w:pPr>
            <w:r>
              <w:rPr>
                <w:rFonts w:ascii="Consolas" w:eastAsia="Consolas" w:hAnsi="Consolas" w:cs="Consolas"/>
                <w:sz w:val="16"/>
              </w:rPr>
              <w:t>0</w:t>
            </w:r>
          </w:p>
        </w:tc>
      </w:tr>
      <w:tr w:rsidR="00AC1205" w14:paraId="717DB277" w14:textId="77777777">
        <w:tc>
          <w:tcPr>
            <w:tcW w:w="1170" w:type="dxa"/>
            <w:tcBorders>
              <w:bottom w:val="single" w:sz="0" w:space="0" w:color="000000"/>
            </w:tcBorders>
          </w:tcPr>
          <w:p w14:paraId="717DB26F"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B270" w14:textId="77777777" w:rsidR="00AC1205" w:rsidRDefault="00000000">
            <w:pPr>
              <w:jc w:val="right"/>
            </w:pPr>
            <w:r>
              <w:rPr>
                <w:rFonts w:ascii="Consolas" w:eastAsia="Consolas" w:hAnsi="Consolas" w:cs="Consolas"/>
                <w:sz w:val="16"/>
              </w:rPr>
              <w:t>1,271</w:t>
            </w:r>
          </w:p>
        </w:tc>
        <w:tc>
          <w:tcPr>
            <w:tcW w:w="1170" w:type="dxa"/>
            <w:tcBorders>
              <w:bottom w:val="single" w:sz="0" w:space="0" w:color="000000"/>
            </w:tcBorders>
          </w:tcPr>
          <w:p w14:paraId="717DB271"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B272"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B273" w14:textId="77777777" w:rsidR="00AC1205" w:rsidRDefault="00000000">
            <w:pPr>
              <w:jc w:val="right"/>
            </w:pPr>
            <w:r>
              <w:rPr>
                <w:rFonts w:ascii="Consolas" w:eastAsia="Consolas" w:hAnsi="Consolas" w:cs="Consolas"/>
                <w:sz w:val="16"/>
              </w:rPr>
              <w:t>11,247</w:t>
            </w:r>
          </w:p>
        </w:tc>
        <w:tc>
          <w:tcPr>
            <w:tcW w:w="1170" w:type="dxa"/>
            <w:tcBorders>
              <w:bottom w:val="single" w:sz="0" w:space="0" w:color="000000"/>
            </w:tcBorders>
          </w:tcPr>
          <w:p w14:paraId="717DB274"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B275" w14:textId="77777777" w:rsidR="00AC1205" w:rsidRDefault="00000000">
            <w:pPr>
              <w:jc w:val="right"/>
            </w:pPr>
            <w:r>
              <w:rPr>
                <w:rFonts w:ascii="Consolas" w:eastAsia="Consolas" w:hAnsi="Consolas" w:cs="Consolas"/>
                <w:sz w:val="16"/>
              </w:rPr>
              <w:t>38,199</w:t>
            </w:r>
          </w:p>
        </w:tc>
        <w:tc>
          <w:tcPr>
            <w:tcW w:w="1170" w:type="dxa"/>
            <w:tcBorders>
              <w:bottom w:val="single" w:sz="0" w:space="0" w:color="000000"/>
            </w:tcBorders>
          </w:tcPr>
          <w:p w14:paraId="717DB276" w14:textId="77777777" w:rsidR="00AC1205" w:rsidRDefault="00000000">
            <w:pPr>
              <w:jc w:val="right"/>
            </w:pPr>
            <w:r>
              <w:rPr>
                <w:rFonts w:ascii="Consolas" w:eastAsia="Consolas" w:hAnsi="Consolas" w:cs="Consolas"/>
                <w:sz w:val="16"/>
              </w:rPr>
              <w:t>116,355</w:t>
            </w:r>
          </w:p>
        </w:tc>
      </w:tr>
      <w:tr w:rsidR="00AC1205" w14:paraId="717DB280" w14:textId="77777777">
        <w:tc>
          <w:tcPr>
            <w:tcW w:w="0" w:type="auto"/>
            <w:tcBorders>
              <w:top w:val="single" w:sz="0" w:space="0" w:color="000000"/>
              <w:bottom w:val="single" w:sz="0" w:space="0" w:color="000000"/>
            </w:tcBorders>
          </w:tcPr>
          <w:p w14:paraId="717DB278"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B279"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B27A"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B27B"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B27C"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B27D"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B27E"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B27F" w14:textId="77777777" w:rsidR="00AC1205" w:rsidRDefault="00000000">
            <w:pPr>
              <w:jc w:val="right"/>
            </w:pPr>
            <w:r>
              <w:rPr>
                <w:rFonts w:ascii="Consolas" w:eastAsia="Consolas" w:hAnsi="Consolas" w:cs="Consolas"/>
                <w:sz w:val="16"/>
              </w:rPr>
              <w:t>116,355</w:t>
            </w:r>
          </w:p>
        </w:tc>
      </w:tr>
    </w:tbl>
    <w:p w14:paraId="717DB281" w14:textId="77777777" w:rsidR="00AC1205" w:rsidRDefault="00AC1205"/>
    <w:p w14:paraId="717DB282" w14:textId="77777777" w:rsidR="00AC1205" w:rsidRDefault="00000000">
      <w:r>
        <w:br/>
      </w:r>
    </w:p>
    <w:p w14:paraId="717DB283" w14:textId="77777777" w:rsidR="00AC1205" w:rsidRDefault="00000000">
      <w:pPr>
        <w:shd w:val="solid" w:color="B0C4DE" w:fill="auto"/>
      </w:pPr>
      <w:r>
        <w:rPr>
          <w:b/>
          <w:sz w:val="26"/>
        </w:rPr>
        <w:t>migr_gen</w:t>
      </w:r>
    </w:p>
    <w:p w14:paraId="717DB284" w14:textId="77777777" w:rsidR="00AC1205" w:rsidRDefault="00000000">
      <w:pPr>
        <w:rPr>
          <w:color w:val="4682B4"/>
        </w:rPr>
      </w:pPr>
      <w:r>
        <w:rPr>
          <w:color w:val="4682B4"/>
        </w:rPr>
        <w:t>Migrant generation</w:t>
      </w:r>
      <w:r>
        <w:rPr>
          <w:color w:val="4682B4"/>
        </w:rPr>
        <w:br/>
        <w:t xml:space="preserve">   (0):   No migration background</w:t>
      </w:r>
      <w:r>
        <w:rPr>
          <w:color w:val="4682B4"/>
        </w:rPr>
        <w:br/>
        <w:t xml:space="preserve">   (1):   1st generation</w:t>
      </w:r>
      <w:r>
        <w:rPr>
          <w:color w:val="4682B4"/>
        </w:rPr>
        <w:br/>
        <w:t xml:space="preserve">   (2):   2st generation</w:t>
      </w:r>
      <w:r>
        <w:rPr>
          <w:color w:val="4682B4"/>
        </w:rPr>
        <w:br/>
        <w:t xml:space="preserve">   (3):   2.5th generation</w:t>
      </w:r>
      <w:r>
        <w:rPr>
          <w:color w:val="4682B4"/>
        </w:rPr>
        <w:br/>
        <w:t xml:space="preserve">   (4):   Incomplete information parents</w:t>
      </w:r>
      <w:r>
        <w:rPr>
          <w:color w:val="4682B4"/>
        </w:rPr>
        <w:br/>
      </w:r>
    </w:p>
    <w:p w14:paraId="717DB285"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B287" w14:textId="77777777">
        <w:tc>
          <w:tcPr>
            <w:tcW w:w="9360" w:type="dxa"/>
            <w:gridSpan w:val="6"/>
          </w:tcPr>
          <w:p w14:paraId="717DB286" w14:textId="77777777" w:rsidR="00AC1205" w:rsidRDefault="00000000">
            <w:r>
              <w:rPr>
                <w:rFonts w:ascii="Consolas" w:eastAsia="Consolas" w:hAnsi="Consolas" w:cs="Consolas"/>
                <w:b/>
                <w:sz w:val="18"/>
              </w:rPr>
              <w:t xml:space="preserve">       Name: </w:t>
            </w:r>
            <w:r>
              <w:rPr>
                <w:rFonts w:ascii="Consolas" w:eastAsia="Consolas" w:hAnsi="Consolas" w:cs="Consolas"/>
                <w:sz w:val="18"/>
              </w:rPr>
              <w:t>migr_gen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Migrant generation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1,448,367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0.78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1.34           </w:t>
            </w:r>
            <w:r>
              <w:rPr>
                <w:rFonts w:ascii="Consolas" w:eastAsia="Consolas" w:hAnsi="Consolas" w:cs="Consolas"/>
                <w:sz w:val="18"/>
              </w:rPr>
              <w:br/>
            </w:r>
          </w:p>
        </w:tc>
      </w:tr>
      <w:tr w:rsidR="00AC1205" w14:paraId="717DB28E" w14:textId="77777777">
        <w:tc>
          <w:tcPr>
            <w:tcW w:w="1560" w:type="dxa"/>
          </w:tcPr>
          <w:p w14:paraId="717DB288" w14:textId="77777777" w:rsidR="00AC1205" w:rsidRDefault="00AC1205"/>
        </w:tc>
        <w:tc>
          <w:tcPr>
            <w:tcW w:w="1560" w:type="dxa"/>
            <w:tcBorders>
              <w:top w:val="single" w:sz="0" w:space="0" w:color="000000"/>
              <w:bottom w:val="single" w:sz="0" w:space="0" w:color="000000"/>
            </w:tcBorders>
          </w:tcPr>
          <w:p w14:paraId="717DB289"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B28A"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B28B"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B28C" w14:textId="77777777" w:rsidR="00AC1205" w:rsidRDefault="00000000">
            <w:pPr>
              <w:jc w:val="right"/>
            </w:pPr>
            <w:r>
              <w:rPr>
                <w:rFonts w:ascii="Consolas" w:eastAsia="Consolas" w:hAnsi="Consolas" w:cs="Consolas"/>
                <w:b/>
                <w:sz w:val="18"/>
              </w:rPr>
              <w:t>Percent</w:t>
            </w:r>
          </w:p>
        </w:tc>
        <w:tc>
          <w:tcPr>
            <w:tcW w:w="1560" w:type="dxa"/>
          </w:tcPr>
          <w:p w14:paraId="717DB28D" w14:textId="77777777" w:rsidR="00AC1205" w:rsidRDefault="00AC1205"/>
        </w:tc>
      </w:tr>
      <w:tr w:rsidR="00AC1205" w14:paraId="717DB295" w14:textId="77777777">
        <w:tc>
          <w:tcPr>
            <w:tcW w:w="1560" w:type="dxa"/>
            <w:tcBorders>
              <w:right w:val="nil"/>
            </w:tcBorders>
          </w:tcPr>
          <w:p w14:paraId="717DB28F" w14:textId="77777777" w:rsidR="00AC1205" w:rsidRDefault="00AC1205"/>
        </w:tc>
        <w:tc>
          <w:tcPr>
            <w:tcW w:w="1560" w:type="dxa"/>
            <w:tcBorders>
              <w:top w:val="single" w:sz="0" w:space="0" w:color="000000"/>
              <w:left w:val="nil"/>
              <w:bottom w:val="single" w:sz="0" w:space="0" w:color="D3D3D3"/>
            </w:tcBorders>
          </w:tcPr>
          <w:p w14:paraId="717DB290" w14:textId="77777777" w:rsidR="00AC1205" w:rsidRDefault="00000000">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717DB291" w14:textId="77777777" w:rsidR="00AC1205" w:rsidRDefault="00000000">
            <w:r>
              <w:rPr>
                <w:rFonts w:ascii="Consolas" w:eastAsia="Consolas" w:hAnsi="Consolas" w:cs="Consolas"/>
                <w:sz w:val="16"/>
              </w:rPr>
              <w:t>No migration background</w:t>
            </w:r>
          </w:p>
        </w:tc>
        <w:tc>
          <w:tcPr>
            <w:tcW w:w="1560" w:type="dxa"/>
            <w:tcBorders>
              <w:top w:val="single" w:sz="0" w:space="0" w:color="000000"/>
              <w:bottom w:val="single" w:sz="0" w:space="0" w:color="D3D3D3"/>
            </w:tcBorders>
          </w:tcPr>
          <w:p w14:paraId="717DB292" w14:textId="77777777" w:rsidR="00AC1205" w:rsidRDefault="00000000">
            <w:pPr>
              <w:jc w:val="right"/>
            </w:pPr>
            <w:r>
              <w:rPr>
                <w:rFonts w:ascii="Consolas" w:eastAsia="Consolas" w:hAnsi="Consolas" w:cs="Consolas"/>
                <w:sz w:val="16"/>
              </w:rPr>
              <w:t xml:space="preserve">   1106878</w:t>
            </w:r>
          </w:p>
        </w:tc>
        <w:tc>
          <w:tcPr>
            <w:tcW w:w="1560" w:type="dxa"/>
            <w:tcBorders>
              <w:top w:val="single" w:sz="0" w:space="0" w:color="000000"/>
              <w:bottom w:val="single" w:sz="0" w:space="0" w:color="D3D3D3"/>
            </w:tcBorders>
          </w:tcPr>
          <w:p w14:paraId="717DB293" w14:textId="77777777" w:rsidR="00AC1205" w:rsidRDefault="00000000">
            <w:pPr>
              <w:jc w:val="right"/>
            </w:pPr>
            <w:r>
              <w:rPr>
                <w:rFonts w:ascii="Consolas" w:eastAsia="Consolas" w:hAnsi="Consolas" w:cs="Consolas"/>
                <w:sz w:val="16"/>
              </w:rPr>
              <w:t xml:space="preserve">     35.9</w:t>
            </w:r>
          </w:p>
        </w:tc>
        <w:tc>
          <w:tcPr>
            <w:tcW w:w="1560" w:type="dxa"/>
          </w:tcPr>
          <w:p w14:paraId="717DB294" w14:textId="77777777" w:rsidR="00AC1205" w:rsidRDefault="00AC1205"/>
        </w:tc>
      </w:tr>
      <w:tr w:rsidR="00AC1205" w14:paraId="717DB29C" w14:textId="77777777">
        <w:tc>
          <w:tcPr>
            <w:tcW w:w="1560" w:type="dxa"/>
            <w:tcBorders>
              <w:right w:val="nil"/>
            </w:tcBorders>
          </w:tcPr>
          <w:p w14:paraId="717DB296" w14:textId="77777777" w:rsidR="00AC1205" w:rsidRDefault="00AC1205"/>
        </w:tc>
        <w:tc>
          <w:tcPr>
            <w:tcW w:w="1560" w:type="dxa"/>
            <w:tcBorders>
              <w:top w:val="single" w:sz="0" w:space="0" w:color="D3D3D3"/>
              <w:left w:val="nil"/>
              <w:bottom w:val="single" w:sz="0" w:space="0" w:color="D3D3D3"/>
            </w:tcBorders>
          </w:tcPr>
          <w:p w14:paraId="717DB297"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298" w14:textId="77777777" w:rsidR="00AC1205" w:rsidRDefault="00000000">
            <w:r>
              <w:rPr>
                <w:rFonts w:ascii="Consolas" w:eastAsia="Consolas" w:hAnsi="Consolas" w:cs="Consolas"/>
                <w:sz w:val="16"/>
              </w:rPr>
              <w:t>1st generation</w:t>
            </w:r>
          </w:p>
        </w:tc>
        <w:tc>
          <w:tcPr>
            <w:tcW w:w="1560" w:type="dxa"/>
            <w:tcBorders>
              <w:top w:val="single" w:sz="0" w:space="0" w:color="D3D3D3"/>
              <w:bottom w:val="single" w:sz="0" w:space="0" w:color="D3D3D3"/>
            </w:tcBorders>
          </w:tcPr>
          <w:p w14:paraId="717DB299" w14:textId="77777777" w:rsidR="00AC1205" w:rsidRDefault="00000000">
            <w:pPr>
              <w:jc w:val="right"/>
            </w:pPr>
            <w:r>
              <w:rPr>
                <w:rFonts w:ascii="Consolas" w:eastAsia="Consolas" w:hAnsi="Consolas" w:cs="Consolas"/>
                <w:sz w:val="16"/>
              </w:rPr>
              <w:t xml:space="preserve">   197,581</w:t>
            </w:r>
          </w:p>
        </w:tc>
        <w:tc>
          <w:tcPr>
            <w:tcW w:w="1560" w:type="dxa"/>
            <w:tcBorders>
              <w:top w:val="single" w:sz="0" w:space="0" w:color="D3D3D3"/>
              <w:bottom w:val="single" w:sz="0" w:space="0" w:color="D3D3D3"/>
            </w:tcBorders>
          </w:tcPr>
          <w:p w14:paraId="717DB29A" w14:textId="77777777" w:rsidR="00AC1205" w:rsidRDefault="00000000">
            <w:pPr>
              <w:jc w:val="right"/>
            </w:pPr>
            <w:r>
              <w:rPr>
                <w:rFonts w:ascii="Consolas" w:eastAsia="Consolas" w:hAnsi="Consolas" w:cs="Consolas"/>
                <w:sz w:val="16"/>
              </w:rPr>
              <w:t xml:space="preserve">      6.4</w:t>
            </w:r>
          </w:p>
        </w:tc>
        <w:tc>
          <w:tcPr>
            <w:tcW w:w="1560" w:type="dxa"/>
          </w:tcPr>
          <w:p w14:paraId="717DB29B" w14:textId="77777777" w:rsidR="00AC1205" w:rsidRDefault="00AC1205"/>
        </w:tc>
      </w:tr>
      <w:tr w:rsidR="00AC1205" w14:paraId="717DB2A3" w14:textId="77777777">
        <w:tc>
          <w:tcPr>
            <w:tcW w:w="1560" w:type="dxa"/>
            <w:tcBorders>
              <w:right w:val="nil"/>
            </w:tcBorders>
          </w:tcPr>
          <w:p w14:paraId="717DB29D" w14:textId="77777777" w:rsidR="00AC1205" w:rsidRDefault="00AC1205"/>
        </w:tc>
        <w:tc>
          <w:tcPr>
            <w:tcW w:w="1560" w:type="dxa"/>
            <w:tcBorders>
              <w:top w:val="single" w:sz="0" w:space="0" w:color="D3D3D3"/>
              <w:left w:val="nil"/>
              <w:bottom w:val="single" w:sz="0" w:space="0" w:color="D3D3D3"/>
            </w:tcBorders>
          </w:tcPr>
          <w:p w14:paraId="717DB29E"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B29F" w14:textId="77777777" w:rsidR="00AC1205" w:rsidRDefault="00000000">
            <w:r>
              <w:rPr>
                <w:rFonts w:ascii="Consolas" w:eastAsia="Consolas" w:hAnsi="Consolas" w:cs="Consolas"/>
                <w:sz w:val="16"/>
              </w:rPr>
              <w:t>2st generation</w:t>
            </w:r>
          </w:p>
        </w:tc>
        <w:tc>
          <w:tcPr>
            <w:tcW w:w="1560" w:type="dxa"/>
            <w:tcBorders>
              <w:top w:val="single" w:sz="0" w:space="0" w:color="D3D3D3"/>
              <w:bottom w:val="single" w:sz="0" w:space="0" w:color="D3D3D3"/>
            </w:tcBorders>
          </w:tcPr>
          <w:p w14:paraId="717DB2A0" w14:textId="77777777" w:rsidR="00AC1205" w:rsidRDefault="00000000">
            <w:pPr>
              <w:jc w:val="right"/>
            </w:pPr>
            <w:r>
              <w:rPr>
                <w:rFonts w:ascii="Consolas" w:eastAsia="Consolas" w:hAnsi="Consolas" w:cs="Consolas"/>
                <w:sz w:val="16"/>
              </w:rPr>
              <w:t xml:space="preserve">    73,352</w:t>
            </w:r>
          </w:p>
        </w:tc>
        <w:tc>
          <w:tcPr>
            <w:tcW w:w="1560" w:type="dxa"/>
            <w:tcBorders>
              <w:top w:val="single" w:sz="0" w:space="0" w:color="D3D3D3"/>
              <w:bottom w:val="single" w:sz="0" w:space="0" w:color="D3D3D3"/>
            </w:tcBorders>
          </w:tcPr>
          <w:p w14:paraId="717DB2A1" w14:textId="77777777" w:rsidR="00AC1205" w:rsidRDefault="00000000">
            <w:pPr>
              <w:jc w:val="right"/>
            </w:pPr>
            <w:r>
              <w:rPr>
                <w:rFonts w:ascii="Consolas" w:eastAsia="Consolas" w:hAnsi="Consolas" w:cs="Consolas"/>
                <w:sz w:val="16"/>
              </w:rPr>
              <w:t xml:space="preserve">      2.4</w:t>
            </w:r>
          </w:p>
        </w:tc>
        <w:tc>
          <w:tcPr>
            <w:tcW w:w="1560" w:type="dxa"/>
          </w:tcPr>
          <w:p w14:paraId="717DB2A2" w14:textId="77777777" w:rsidR="00AC1205" w:rsidRDefault="00AC1205"/>
        </w:tc>
      </w:tr>
      <w:tr w:rsidR="00AC1205" w14:paraId="717DB2AA" w14:textId="77777777">
        <w:tc>
          <w:tcPr>
            <w:tcW w:w="1560" w:type="dxa"/>
            <w:tcBorders>
              <w:right w:val="nil"/>
            </w:tcBorders>
          </w:tcPr>
          <w:p w14:paraId="717DB2A4" w14:textId="77777777" w:rsidR="00AC1205" w:rsidRDefault="00AC1205"/>
        </w:tc>
        <w:tc>
          <w:tcPr>
            <w:tcW w:w="1560" w:type="dxa"/>
            <w:tcBorders>
              <w:top w:val="single" w:sz="0" w:space="0" w:color="D3D3D3"/>
              <w:left w:val="nil"/>
              <w:bottom w:val="single" w:sz="0" w:space="0" w:color="D3D3D3"/>
            </w:tcBorders>
          </w:tcPr>
          <w:p w14:paraId="717DB2A5"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B2A6" w14:textId="77777777" w:rsidR="00AC1205" w:rsidRDefault="00000000">
            <w:r>
              <w:rPr>
                <w:rFonts w:ascii="Consolas" w:eastAsia="Consolas" w:hAnsi="Consolas" w:cs="Consolas"/>
                <w:sz w:val="16"/>
              </w:rPr>
              <w:t>2.5th generation</w:t>
            </w:r>
          </w:p>
        </w:tc>
        <w:tc>
          <w:tcPr>
            <w:tcW w:w="1560" w:type="dxa"/>
            <w:tcBorders>
              <w:top w:val="single" w:sz="0" w:space="0" w:color="D3D3D3"/>
              <w:bottom w:val="single" w:sz="0" w:space="0" w:color="D3D3D3"/>
            </w:tcBorders>
          </w:tcPr>
          <w:p w14:paraId="717DB2A7" w14:textId="77777777" w:rsidR="00AC1205" w:rsidRDefault="00000000">
            <w:pPr>
              <w:jc w:val="right"/>
            </w:pPr>
            <w:r>
              <w:rPr>
                <w:rFonts w:ascii="Consolas" w:eastAsia="Consolas" w:hAnsi="Consolas" w:cs="Consolas"/>
                <w:sz w:val="16"/>
              </w:rPr>
              <w:t xml:space="preserve">    96,124</w:t>
            </w:r>
          </w:p>
        </w:tc>
        <w:tc>
          <w:tcPr>
            <w:tcW w:w="1560" w:type="dxa"/>
            <w:tcBorders>
              <w:top w:val="single" w:sz="0" w:space="0" w:color="D3D3D3"/>
              <w:bottom w:val="single" w:sz="0" w:space="0" w:color="D3D3D3"/>
            </w:tcBorders>
          </w:tcPr>
          <w:p w14:paraId="717DB2A8" w14:textId="77777777" w:rsidR="00AC1205" w:rsidRDefault="00000000">
            <w:pPr>
              <w:jc w:val="right"/>
            </w:pPr>
            <w:r>
              <w:rPr>
                <w:rFonts w:ascii="Consolas" w:eastAsia="Consolas" w:hAnsi="Consolas" w:cs="Consolas"/>
                <w:sz w:val="16"/>
              </w:rPr>
              <w:t xml:space="preserve">      3.1</w:t>
            </w:r>
          </w:p>
        </w:tc>
        <w:tc>
          <w:tcPr>
            <w:tcW w:w="1560" w:type="dxa"/>
          </w:tcPr>
          <w:p w14:paraId="717DB2A9" w14:textId="77777777" w:rsidR="00AC1205" w:rsidRDefault="00AC1205"/>
        </w:tc>
      </w:tr>
      <w:tr w:rsidR="00AC1205" w14:paraId="717DB2B1" w14:textId="77777777">
        <w:tc>
          <w:tcPr>
            <w:tcW w:w="1560" w:type="dxa"/>
            <w:tcBorders>
              <w:right w:val="nil"/>
            </w:tcBorders>
          </w:tcPr>
          <w:p w14:paraId="717DB2AB" w14:textId="77777777" w:rsidR="00AC1205" w:rsidRDefault="00AC1205"/>
        </w:tc>
        <w:tc>
          <w:tcPr>
            <w:tcW w:w="1560" w:type="dxa"/>
            <w:tcBorders>
              <w:top w:val="single" w:sz="0" w:space="0" w:color="D3D3D3"/>
              <w:left w:val="nil"/>
              <w:bottom w:val="single" w:sz="0" w:space="0" w:color="D3D3D3"/>
            </w:tcBorders>
          </w:tcPr>
          <w:p w14:paraId="717DB2AC"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B2AD" w14:textId="77777777" w:rsidR="00AC1205" w:rsidRDefault="00000000">
            <w:r>
              <w:rPr>
                <w:rFonts w:ascii="Consolas" w:eastAsia="Consolas" w:hAnsi="Consolas" w:cs="Consolas"/>
                <w:sz w:val="16"/>
              </w:rPr>
              <w:t>Incomplete information parents</w:t>
            </w:r>
          </w:p>
        </w:tc>
        <w:tc>
          <w:tcPr>
            <w:tcW w:w="1560" w:type="dxa"/>
            <w:tcBorders>
              <w:top w:val="single" w:sz="0" w:space="0" w:color="D3D3D3"/>
              <w:bottom w:val="single" w:sz="0" w:space="0" w:color="D3D3D3"/>
            </w:tcBorders>
          </w:tcPr>
          <w:p w14:paraId="717DB2AE" w14:textId="77777777" w:rsidR="00AC1205" w:rsidRDefault="00000000">
            <w:pPr>
              <w:jc w:val="right"/>
            </w:pPr>
            <w:r>
              <w:rPr>
                <w:rFonts w:ascii="Consolas" w:eastAsia="Consolas" w:hAnsi="Consolas" w:cs="Consolas"/>
                <w:sz w:val="16"/>
              </w:rPr>
              <w:t xml:space="preserve">   162,028</w:t>
            </w:r>
          </w:p>
        </w:tc>
        <w:tc>
          <w:tcPr>
            <w:tcW w:w="1560" w:type="dxa"/>
            <w:tcBorders>
              <w:top w:val="single" w:sz="0" w:space="0" w:color="D3D3D3"/>
              <w:bottom w:val="single" w:sz="0" w:space="0" w:color="D3D3D3"/>
            </w:tcBorders>
          </w:tcPr>
          <w:p w14:paraId="717DB2AF" w14:textId="77777777" w:rsidR="00AC1205" w:rsidRDefault="00000000">
            <w:pPr>
              <w:jc w:val="right"/>
            </w:pPr>
            <w:r>
              <w:rPr>
                <w:rFonts w:ascii="Consolas" w:eastAsia="Consolas" w:hAnsi="Consolas" w:cs="Consolas"/>
                <w:sz w:val="16"/>
              </w:rPr>
              <w:t xml:space="preserve">      5.3</w:t>
            </w:r>
          </w:p>
        </w:tc>
        <w:tc>
          <w:tcPr>
            <w:tcW w:w="1560" w:type="dxa"/>
          </w:tcPr>
          <w:p w14:paraId="717DB2B0" w14:textId="77777777" w:rsidR="00AC1205" w:rsidRDefault="00AC1205"/>
        </w:tc>
      </w:tr>
      <w:tr w:rsidR="00AC1205" w14:paraId="717DB2B8" w14:textId="77777777">
        <w:tc>
          <w:tcPr>
            <w:tcW w:w="1560" w:type="dxa"/>
            <w:tcBorders>
              <w:right w:val="nil"/>
            </w:tcBorders>
          </w:tcPr>
          <w:p w14:paraId="717DB2B2" w14:textId="77777777" w:rsidR="00AC1205" w:rsidRDefault="00AC1205"/>
        </w:tc>
        <w:tc>
          <w:tcPr>
            <w:tcW w:w="1560" w:type="dxa"/>
            <w:tcBorders>
              <w:top w:val="single" w:sz="0" w:space="0" w:color="D3D3D3"/>
              <w:left w:val="nil"/>
              <w:bottom w:val="single" w:sz="0" w:space="0" w:color="000000"/>
            </w:tcBorders>
          </w:tcPr>
          <w:p w14:paraId="717DB2B3"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B2B4" w14:textId="77777777" w:rsidR="00AC1205" w:rsidRDefault="00AC1205"/>
        </w:tc>
        <w:tc>
          <w:tcPr>
            <w:tcW w:w="1560" w:type="dxa"/>
            <w:tcBorders>
              <w:top w:val="single" w:sz="0" w:space="0" w:color="D3D3D3"/>
              <w:bottom w:val="single" w:sz="0" w:space="0" w:color="000000"/>
            </w:tcBorders>
          </w:tcPr>
          <w:p w14:paraId="717DB2B5" w14:textId="77777777" w:rsidR="00AC1205" w:rsidRDefault="00000000">
            <w:pPr>
              <w:jc w:val="right"/>
            </w:pPr>
            <w:r>
              <w:rPr>
                <w:rFonts w:ascii="Consolas" w:eastAsia="Consolas" w:hAnsi="Consolas" w:cs="Consolas"/>
                <w:sz w:val="16"/>
              </w:rPr>
              <w:t xml:space="preserve">   1448367</w:t>
            </w:r>
          </w:p>
        </w:tc>
        <w:tc>
          <w:tcPr>
            <w:tcW w:w="1560" w:type="dxa"/>
            <w:tcBorders>
              <w:top w:val="single" w:sz="0" w:space="0" w:color="D3D3D3"/>
              <w:bottom w:val="single" w:sz="0" w:space="0" w:color="000000"/>
            </w:tcBorders>
          </w:tcPr>
          <w:p w14:paraId="717DB2B6" w14:textId="77777777" w:rsidR="00AC1205" w:rsidRDefault="00000000">
            <w:pPr>
              <w:jc w:val="right"/>
            </w:pPr>
            <w:r>
              <w:rPr>
                <w:rFonts w:ascii="Consolas" w:eastAsia="Consolas" w:hAnsi="Consolas" w:cs="Consolas"/>
                <w:sz w:val="16"/>
              </w:rPr>
              <w:t xml:space="preserve">     47.0</w:t>
            </w:r>
          </w:p>
        </w:tc>
        <w:tc>
          <w:tcPr>
            <w:tcW w:w="1560" w:type="dxa"/>
          </w:tcPr>
          <w:p w14:paraId="717DB2B7" w14:textId="77777777" w:rsidR="00AC1205" w:rsidRDefault="00AC1205"/>
        </w:tc>
      </w:tr>
      <w:tr w:rsidR="00AC1205" w14:paraId="717DB2BF" w14:textId="77777777">
        <w:tc>
          <w:tcPr>
            <w:tcW w:w="1560" w:type="dxa"/>
          </w:tcPr>
          <w:p w14:paraId="717DB2B9" w14:textId="77777777" w:rsidR="00AC1205" w:rsidRDefault="00AC1205"/>
        </w:tc>
        <w:tc>
          <w:tcPr>
            <w:tcW w:w="1560" w:type="dxa"/>
            <w:tcBorders>
              <w:top w:val="single" w:sz="0" w:space="0" w:color="000000"/>
              <w:bottom w:val="single" w:sz="0" w:space="0" w:color="000000"/>
            </w:tcBorders>
          </w:tcPr>
          <w:p w14:paraId="717DB2BA" w14:textId="77777777" w:rsidR="00AC1205" w:rsidRDefault="00AC1205"/>
        </w:tc>
        <w:tc>
          <w:tcPr>
            <w:tcW w:w="1560" w:type="dxa"/>
            <w:tcBorders>
              <w:top w:val="single" w:sz="0" w:space="0" w:color="000000"/>
              <w:bottom w:val="single" w:sz="0" w:space="0" w:color="000000"/>
            </w:tcBorders>
          </w:tcPr>
          <w:p w14:paraId="717DB2BB"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B2BC"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B2BD" w14:textId="77777777" w:rsidR="00AC1205" w:rsidRDefault="00AC1205"/>
        </w:tc>
        <w:tc>
          <w:tcPr>
            <w:tcW w:w="1560" w:type="dxa"/>
          </w:tcPr>
          <w:p w14:paraId="717DB2BE" w14:textId="77777777" w:rsidR="00AC1205" w:rsidRDefault="00AC1205"/>
        </w:tc>
      </w:tr>
    </w:tbl>
    <w:p w14:paraId="717DB2C0"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B2C9" w14:textId="77777777">
        <w:tc>
          <w:tcPr>
            <w:tcW w:w="1170" w:type="dxa"/>
            <w:tcBorders>
              <w:top w:val="single" w:sz="0" w:space="0" w:color="000000"/>
              <w:bottom w:val="single" w:sz="0" w:space="0" w:color="000000"/>
            </w:tcBorders>
          </w:tcPr>
          <w:p w14:paraId="717DB2C1"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B2C2"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B2C3"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B2C4"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B2C5"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B2C6"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B2C7"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B2C8" w14:textId="77777777" w:rsidR="00AC1205" w:rsidRDefault="00000000">
            <w:pPr>
              <w:jc w:val="right"/>
            </w:pPr>
            <w:r>
              <w:rPr>
                <w:rFonts w:ascii="Consolas" w:eastAsia="Consolas" w:hAnsi="Consolas" w:cs="Consolas"/>
                <w:b/>
                <w:sz w:val="18"/>
              </w:rPr>
              <w:t>[8] NL</w:t>
            </w:r>
          </w:p>
        </w:tc>
      </w:tr>
      <w:tr w:rsidR="00AC1205" w14:paraId="717DB2D2" w14:textId="77777777">
        <w:tc>
          <w:tcPr>
            <w:tcW w:w="1170" w:type="dxa"/>
            <w:tcBorders>
              <w:top w:val="single" w:sz="0" w:space="0" w:color="000000"/>
            </w:tcBorders>
          </w:tcPr>
          <w:p w14:paraId="717DB2C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2CB" w14:textId="77777777" w:rsidR="00AC1205" w:rsidRDefault="00000000">
            <w:pPr>
              <w:jc w:val="right"/>
            </w:pPr>
            <w:r>
              <w:rPr>
                <w:rFonts w:ascii="Consolas" w:eastAsia="Consolas" w:hAnsi="Consolas" w:cs="Consolas"/>
                <w:sz w:val="16"/>
              </w:rPr>
              <w:t>169,845</w:t>
            </w:r>
          </w:p>
        </w:tc>
        <w:tc>
          <w:tcPr>
            <w:tcW w:w="1170" w:type="dxa"/>
            <w:tcBorders>
              <w:top w:val="single" w:sz="0" w:space="0" w:color="000000"/>
            </w:tcBorders>
          </w:tcPr>
          <w:p w14:paraId="717DB2CC"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2CD" w14:textId="77777777" w:rsidR="00AC1205" w:rsidRDefault="00000000">
            <w:pPr>
              <w:jc w:val="right"/>
            </w:pPr>
            <w:r>
              <w:rPr>
                <w:rFonts w:ascii="Consolas" w:eastAsia="Consolas" w:hAnsi="Consolas" w:cs="Consolas"/>
                <w:sz w:val="16"/>
              </w:rPr>
              <w:t>218,376</w:t>
            </w:r>
          </w:p>
        </w:tc>
        <w:tc>
          <w:tcPr>
            <w:tcW w:w="1170" w:type="dxa"/>
            <w:tcBorders>
              <w:top w:val="single" w:sz="0" w:space="0" w:color="000000"/>
            </w:tcBorders>
          </w:tcPr>
          <w:p w14:paraId="717DB2CE" w14:textId="77777777" w:rsidR="00AC1205" w:rsidRDefault="00000000">
            <w:pPr>
              <w:jc w:val="right"/>
            </w:pPr>
            <w:r>
              <w:rPr>
                <w:rFonts w:ascii="Consolas" w:eastAsia="Consolas" w:hAnsi="Consolas" w:cs="Consolas"/>
                <w:sz w:val="16"/>
              </w:rPr>
              <w:t>137,582</w:t>
            </w:r>
          </w:p>
        </w:tc>
        <w:tc>
          <w:tcPr>
            <w:tcW w:w="1170" w:type="dxa"/>
            <w:tcBorders>
              <w:top w:val="single" w:sz="0" w:space="0" w:color="000000"/>
            </w:tcBorders>
          </w:tcPr>
          <w:p w14:paraId="717DB2CF"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2D0" w14:textId="77777777" w:rsidR="00AC1205" w:rsidRDefault="00000000">
            <w:pPr>
              <w:jc w:val="right"/>
            </w:pPr>
            <w:r>
              <w:rPr>
                <w:rFonts w:ascii="Consolas" w:eastAsia="Consolas" w:hAnsi="Consolas" w:cs="Consolas"/>
                <w:sz w:val="16"/>
              </w:rPr>
              <w:t>507,565</w:t>
            </w:r>
          </w:p>
        </w:tc>
        <w:tc>
          <w:tcPr>
            <w:tcW w:w="1170" w:type="dxa"/>
            <w:tcBorders>
              <w:top w:val="single" w:sz="0" w:space="0" w:color="000000"/>
            </w:tcBorders>
          </w:tcPr>
          <w:p w14:paraId="717DB2D1" w14:textId="77777777" w:rsidR="00AC1205" w:rsidRDefault="00000000">
            <w:pPr>
              <w:jc w:val="right"/>
            </w:pPr>
            <w:r>
              <w:rPr>
                <w:rFonts w:ascii="Consolas" w:eastAsia="Consolas" w:hAnsi="Consolas" w:cs="Consolas"/>
                <w:sz w:val="16"/>
              </w:rPr>
              <w:t>73,510</w:t>
            </w:r>
          </w:p>
        </w:tc>
      </w:tr>
      <w:tr w:rsidR="00AC1205" w14:paraId="717DB2DB" w14:textId="77777777">
        <w:tc>
          <w:tcPr>
            <w:tcW w:w="1170" w:type="dxa"/>
          </w:tcPr>
          <w:p w14:paraId="717DB2D3" w14:textId="77777777" w:rsidR="00AC1205" w:rsidRDefault="00000000">
            <w:pPr>
              <w:jc w:val="right"/>
            </w:pPr>
            <w:r>
              <w:rPr>
                <w:rFonts w:ascii="Consolas" w:eastAsia="Consolas" w:hAnsi="Consolas" w:cs="Consolas"/>
                <w:sz w:val="16"/>
              </w:rPr>
              <w:t>1</w:t>
            </w:r>
          </w:p>
        </w:tc>
        <w:tc>
          <w:tcPr>
            <w:tcW w:w="1170" w:type="dxa"/>
          </w:tcPr>
          <w:p w14:paraId="717DB2D4" w14:textId="77777777" w:rsidR="00AC1205" w:rsidRDefault="00000000">
            <w:pPr>
              <w:jc w:val="right"/>
            </w:pPr>
            <w:r>
              <w:rPr>
                <w:rFonts w:ascii="Consolas" w:eastAsia="Consolas" w:hAnsi="Consolas" w:cs="Consolas"/>
                <w:sz w:val="16"/>
              </w:rPr>
              <w:t>63,349</w:t>
            </w:r>
          </w:p>
        </w:tc>
        <w:tc>
          <w:tcPr>
            <w:tcW w:w="1170" w:type="dxa"/>
          </w:tcPr>
          <w:p w14:paraId="717DB2D5" w14:textId="77777777" w:rsidR="00AC1205" w:rsidRDefault="00000000">
            <w:pPr>
              <w:jc w:val="right"/>
            </w:pPr>
            <w:r>
              <w:rPr>
                <w:rFonts w:ascii="Consolas" w:eastAsia="Consolas" w:hAnsi="Consolas" w:cs="Consolas"/>
                <w:sz w:val="16"/>
              </w:rPr>
              <w:t>0</w:t>
            </w:r>
          </w:p>
        </w:tc>
        <w:tc>
          <w:tcPr>
            <w:tcW w:w="1170" w:type="dxa"/>
          </w:tcPr>
          <w:p w14:paraId="717DB2D6" w14:textId="77777777" w:rsidR="00AC1205" w:rsidRDefault="00000000">
            <w:pPr>
              <w:jc w:val="right"/>
            </w:pPr>
            <w:r>
              <w:rPr>
                <w:rFonts w:ascii="Consolas" w:eastAsia="Consolas" w:hAnsi="Consolas" w:cs="Consolas"/>
                <w:sz w:val="16"/>
              </w:rPr>
              <w:t>18,093</w:t>
            </w:r>
          </w:p>
        </w:tc>
        <w:tc>
          <w:tcPr>
            <w:tcW w:w="1170" w:type="dxa"/>
          </w:tcPr>
          <w:p w14:paraId="717DB2D7" w14:textId="77777777" w:rsidR="00AC1205" w:rsidRDefault="00000000">
            <w:pPr>
              <w:jc w:val="right"/>
            </w:pPr>
            <w:r>
              <w:rPr>
                <w:rFonts w:ascii="Consolas" w:eastAsia="Consolas" w:hAnsi="Consolas" w:cs="Consolas"/>
                <w:sz w:val="16"/>
              </w:rPr>
              <w:t>28,006</w:t>
            </w:r>
          </w:p>
        </w:tc>
        <w:tc>
          <w:tcPr>
            <w:tcW w:w="1170" w:type="dxa"/>
          </w:tcPr>
          <w:p w14:paraId="717DB2D8" w14:textId="77777777" w:rsidR="00AC1205" w:rsidRDefault="00000000">
            <w:pPr>
              <w:jc w:val="right"/>
            </w:pPr>
            <w:r>
              <w:rPr>
                <w:rFonts w:ascii="Consolas" w:eastAsia="Consolas" w:hAnsi="Consolas" w:cs="Consolas"/>
                <w:sz w:val="16"/>
              </w:rPr>
              <w:t>0</w:t>
            </w:r>
          </w:p>
        </w:tc>
        <w:tc>
          <w:tcPr>
            <w:tcW w:w="1170" w:type="dxa"/>
          </w:tcPr>
          <w:p w14:paraId="717DB2D9" w14:textId="77777777" w:rsidR="00AC1205" w:rsidRDefault="00000000">
            <w:pPr>
              <w:jc w:val="right"/>
            </w:pPr>
            <w:r>
              <w:rPr>
                <w:rFonts w:ascii="Consolas" w:eastAsia="Consolas" w:hAnsi="Consolas" w:cs="Consolas"/>
                <w:sz w:val="16"/>
              </w:rPr>
              <w:t>80,526</w:t>
            </w:r>
          </w:p>
        </w:tc>
        <w:tc>
          <w:tcPr>
            <w:tcW w:w="1170" w:type="dxa"/>
          </w:tcPr>
          <w:p w14:paraId="717DB2DA" w14:textId="77777777" w:rsidR="00AC1205" w:rsidRDefault="00000000">
            <w:pPr>
              <w:jc w:val="right"/>
            </w:pPr>
            <w:r>
              <w:rPr>
                <w:rFonts w:ascii="Consolas" w:eastAsia="Consolas" w:hAnsi="Consolas" w:cs="Consolas"/>
                <w:sz w:val="16"/>
              </w:rPr>
              <w:t>7,607</w:t>
            </w:r>
          </w:p>
        </w:tc>
      </w:tr>
      <w:tr w:rsidR="00AC1205" w14:paraId="717DB2E4" w14:textId="77777777">
        <w:tc>
          <w:tcPr>
            <w:tcW w:w="1170" w:type="dxa"/>
          </w:tcPr>
          <w:p w14:paraId="717DB2DC" w14:textId="77777777" w:rsidR="00AC1205" w:rsidRDefault="00000000">
            <w:pPr>
              <w:jc w:val="right"/>
            </w:pPr>
            <w:r>
              <w:rPr>
                <w:rFonts w:ascii="Consolas" w:eastAsia="Consolas" w:hAnsi="Consolas" w:cs="Consolas"/>
                <w:sz w:val="16"/>
              </w:rPr>
              <w:t>2</w:t>
            </w:r>
          </w:p>
        </w:tc>
        <w:tc>
          <w:tcPr>
            <w:tcW w:w="1170" w:type="dxa"/>
          </w:tcPr>
          <w:p w14:paraId="717DB2DD" w14:textId="77777777" w:rsidR="00AC1205" w:rsidRDefault="00000000">
            <w:pPr>
              <w:jc w:val="right"/>
            </w:pPr>
            <w:r>
              <w:rPr>
                <w:rFonts w:ascii="Consolas" w:eastAsia="Consolas" w:hAnsi="Consolas" w:cs="Consolas"/>
                <w:sz w:val="16"/>
              </w:rPr>
              <w:t>20,720</w:t>
            </w:r>
          </w:p>
        </w:tc>
        <w:tc>
          <w:tcPr>
            <w:tcW w:w="1170" w:type="dxa"/>
          </w:tcPr>
          <w:p w14:paraId="717DB2DE" w14:textId="77777777" w:rsidR="00AC1205" w:rsidRDefault="00000000">
            <w:pPr>
              <w:jc w:val="right"/>
            </w:pPr>
            <w:r>
              <w:rPr>
                <w:rFonts w:ascii="Consolas" w:eastAsia="Consolas" w:hAnsi="Consolas" w:cs="Consolas"/>
                <w:sz w:val="16"/>
              </w:rPr>
              <w:t>0</w:t>
            </w:r>
          </w:p>
        </w:tc>
        <w:tc>
          <w:tcPr>
            <w:tcW w:w="1170" w:type="dxa"/>
          </w:tcPr>
          <w:p w14:paraId="717DB2DF" w14:textId="77777777" w:rsidR="00AC1205" w:rsidRDefault="00000000">
            <w:pPr>
              <w:jc w:val="right"/>
            </w:pPr>
            <w:r>
              <w:rPr>
                <w:rFonts w:ascii="Consolas" w:eastAsia="Consolas" w:hAnsi="Consolas" w:cs="Consolas"/>
                <w:sz w:val="16"/>
              </w:rPr>
              <w:t>7,124</w:t>
            </w:r>
          </w:p>
        </w:tc>
        <w:tc>
          <w:tcPr>
            <w:tcW w:w="1170" w:type="dxa"/>
          </w:tcPr>
          <w:p w14:paraId="717DB2E0" w14:textId="77777777" w:rsidR="00AC1205" w:rsidRDefault="00000000">
            <w:pPr>
              <w:jc w:val="right"/>
            </w:pPr>
            <w:r>
              <w:rPr>
                <w:rFonts w:ascii="Consolas" w:eastAsia="Consolas" w:hAnsi="Consolas" w:cs="Consolas"/>
                <w:sz w:val="16"/>
              </w:rPr>
              <w:t>9,489</w:t>
            </w:r>
          </w:p>
        </w:tc>
        <w:tc>
          <w:tcPr>
            <w:tcW w:w="1170" w:type="dxa"/>
          </w:tcPr>
          <w:p w14:paraId="717DB2E1" w14:textId="77777777" w:rsidR="00AC1205" w:rsidRDefault="00000000">
            <w:pPr>
              <w:jc w:val="right"/>
            </w:pPr>
            <w:r>
              <w:rPr>
                <w:rFonts w:ascii="Consolas" w:eastAsia="Consolas" w:hAnsi="Consolas" w:cs="Consolas"/>
                <w:sz w:val="16"/>
              </w:rPr>
              <w:t>0</w:t>
            </w:r>
          </w:p>
        </w:tc>
        <w:tc>
          <w:tcPr>
            <w:tcW w:w="1170" w:type="dxa"/>
          </w:tcPr>
          <w:p w14:paraId="717DB2E2" w14:textId="77777777" w:rsidR="00AC1205" w:rsidRDefault="00000000">
            <w:pPr>
              <w:jc w:val="right"/>
            </w:pPr>
            <w:r>
              <w:rPr>
                <w:rFonts w:ascii="Consolas" w:eastAsia="Consolas" w:hAnsi="Consolas" w:cs="Consolas"/>
                <w:sz w:val="16"/>
              </w:rPr>
              <w:t>28,437</w:t>
            </w:r>
          </w:p>
        </w:tc>
        <w:tc>
          <w:tcPr>
            <w:tcW w:w="1170" w:type="dxa"/>
          </w:tcPr>
          <w:p w14:paraId="717DB2E3" w14:textId="77777777" w:rsidR="00AC1205" w:rsidRDefault="00000000">
            <w:pPr>
              <w:jc w:val="right"/>
            </w:pPr>
            <w:r>
              <w:rPr>
                <w:rFonts w:ascii="Consolas" w:eastAsia="Consolas" w:hAnsi="Consolas" w:cs="Consolas"/>
                <w:sz w:val="16"/>
              </w:rPr>
              <w:t>7,582</w:t>
            </w:r>
          </w:p>
        </w:tc>
      </w:tr>
      <w:tr w:rsidR="00AC1205" w14:paraId="717DB2ED" w14:textId="77777777">
        <w:tc>
          <w:tcPr>
            <w:tcW w:w="1170" w:type="dxa"/>
          </w:tcPr>
          <w:p w14:paraId="717DB2E5" w14:textId="77777777" w:rsidR="00AC1205" w:rsidRDefault="00000000">
            <w:pPr>
              <w:jc w:val="right"/>
            </w:pPr>
            <w:r>
              <w:rPr>
                <w:rFonts w:ascii="Consolas" w:eastAsia="Consolas" w:hAnsi="Consolas" w:cs="Consolas"/>
                <w:sz w:val="16"/>
              </w:rPr>
              <w:t>3</w:t>
            </w:r>
          </w:p>
        </w:tc>
        <w:tc>
          <w:tcPr>
            <w:tcW w:w="1170" w:type="dxa"/>
          </w:tcPr>
          <w:p w14:paraId="717DB2E6" w14:textId="77777777" w:rsidR="00AC1205" w:rsidRDefault="00000000">
            <w:pPr>
              <w:jc w:val="right"/>
            </w:pPr>
            <w:r>
              <w:rPr>
                <w:rFonts w:ascii="Consolas" w:eastAsia="Consolas" w:hAnsi="Consolas" w:cs="Consolas"/>
                <w:sz w:val="16"/>
              </w:rPr>
              <w:t>35,744</w:t>
            </w:r>
          </w:p>
        </w:tc>
        <w:tc>
          <w:tcPr>
            <w:tcW w:w="1170" w:type="dxa"/>
          </w:tcPr>
          <w:p w14:paraId="717DB2E7" w14:textId="77777777" w:rsidR="00AC1205" w:rsidRDefault="00000000">
            <w:pPr>
              <w:jc w:val="right"/>
            </w:pPr>
            <w:r>
              <w:rPr>
                <w:rFonts w:ascii="Consolas" w:eastAsia="Consolas" w:hAnsi="Consolas" w:cs="Consolas"/>
                <w:sz w:val="16"/>
              </w:rPr>
              <w:t>0</w:t>
            </w:r>
          </w:p>
        </w:tc>
        <w:tc>
          <w:tcPr>
            <w:tcW w:w="1170" w:type="dxa"/>
          </w:tcPr>
          <w:p w14:paraId="717DB2E8" w14:textId="77777777" w:rsidR="00AC1205" w:rsidRDefault="00000000">
            <w:pPr>
              <w:jc w:val="right"/>
            </w:pPr>
            <w:r>
              <w:rPr>
                <w:rFonts w:ascii="Consolas" w:eastAsia="Consolas" w:hAnsi="Consolas" w:cs="Consolas"/>
                <w:sz w:val="16"/>
              </w:rPr>
              <w:t>8,256</w:t>
            </w:r>
          </w:p>
        </w:tc>
        <w:tc>
          <w:tcPr>
            <w:tcW w:w="1170" w:type="dxa"/>
          </w:tcPr>
          <w:p w14:paraId="717DB2E9" w14:textId="77777777" w:rsidR="00AC1205" w:rsidRDefault="00000000">
            <w:pPr>
              <w:jc w:val="right"/>
            </w:pPr>
            <w:r>
              <w:rPr>
                <w:rFonts w:ascii="Consolas" w:eastAsia="Consolas" w:hAnsi="Consolas" w:cs="Consolas"/>
                <w:sz w:val="16"/>
              </w:rPr>
              <w:t>18,641</w:t>
            </w:r>
          </w:p>
        </w:tc>
        <w:tc>
          <w:tcPr>
            <w:tcW w:w="1170" w:type="dxa"/>
          </w:tcPr>
          <w:p w14:paraId="717DB2EA" w14:textId="77777777" w:rsidR="00AC1205" w:rsidRDefault="00000000">
            <w:pPr>
              <w:jc w:val="right"/>
            </w:pPr>
            <w:r>
              <w:rPr>
                <w:rFonts w:ascii="Consolas" w:eastAsia="Consolas" w:hAnsi="Consolas" w:cs="Consolas"/>
                <w:sz w:val="16"/>
              </w:rPr>
              <w:t>0</w:t>
            </w:r>
          </w:p>
        </w:tc>
        <w:tc>
          <w:tcPr>
            <w:tcW w:w="1170" w:type="dxa"/>
          </w:tcPr>
          <w:p w14:paraId="717DB2EB" w14:textId="77777777" w:rsidR="00AC1205" w:rsidRDefault="00000000">
            <w:pPr>
              <w:jc w:val="right"/>
            </w:pPr>
            <w:r>
              <w:rPr>
                <w:rFonts w:ascii="Consolas" w:eastAsia="Consolas" w:hAnsi="Consolas" w:cs="Consolas"/>
                <w:sz w:val="16"/>
              </w:rPr>
              <w:t>33,483</w:t>
            </w:r>
          </w:p>
        </w:tc>
        <w:tc>
          <w:tcPr>
            <w:tcW w:w="1170" w:type="dxa"/>
          </w:tcPr>
          <w:p w14:paraId="717DB2EC" w14:textId="77777777" w:rsidR="00AC1205" w:rsidRDefault="00000000">
            <w:pPr>
              <w:jc w:val="right"/>
            </w:pPr>
            <w:r>
              <w:rPr>
                <w:rFonts w:ascii="Consolas" w:eastAsia="Consolas" w:hAnsi="Consolas" w:cs="Consolas"/>
                <w:sz w:val="16"/>
              </w:rPr>
              <w:t>0</w:t>
            </w:r>
          </w:p>
        </w:tc>
      </w:tr>
      <w:tr w:rsidR="00AC1205" w14:paraId="717DB2F6" w14:textId="77777777">
        <w:tc>
          <w:tcPr>
            <w:tcW w:w="1170" w:type="dxa"/>
          </w:tcPr>
          <w:p w14:paraId="717DB2EE" w14:textId="77777777" w:rsidR="00AC1205" w:rsidRDefault="00000000">
            <w:pPr>
              <w:jc w:val="right"/>
            </w:pPr>
            <w:r>
              <w:rPr>
                <w:rFonts w:ascii="Consolas" w:eastAsia="Consolas" w:hAnsi="Consolas" w:cs="Consolas"/>
                <w:sz w:val="16"/>
              </w:rPr>
              <w:t>4</w:t>
            </w:r>
          </w:p>
        </w:tc>
        <w:tc>
          <w:tcPr>
            <w:tcW w:w="1170" w:type="dxa"/>
          </w:tcPr>
          <w:p w14:paraId="717DB2EF" w14:textId="77777777" w:rsidR="00AC1205" w:rsidRDefault="00000000">
            <w:pPr>
              <w:jc w:val="right"/>
            </w:pPr>
            <w:r>
              <w:rPr>
                <w:rFonts w:ascii="Consolas" w:eastAsia="Consolas" w:hAnsi="Consolas" w:cs="Consolas"/>
                <w:sz w:val="16"/>
              </w:rPr>
              <w:t>944</w:t>
            </w:r>
          </w:p>
        </w:tc>
        <w:tc>
          <w:tcPr>
            <w:tcW w:w="1170" w:type="dxa"/>
          </w:tcPr>
          <w:p w14:paraId="717DB2F0" w14:textId="77777777" w:rsidR="00AC1205" w:rsidRDefault="00000000">
            <w:pPr>
              <w:jc w:val="right"/>
            </w:pPr>
            <w:r>
              <w:rPr>
                <w:rFonts w:ascii="Consolas" w:eastAsia="Consolas" w:hAnsi="Consolas" w:cs="Consolas"/>
                <w:sz w:val="16"/>
              </w:rPr>
              <w:t>0</w:t>
            </w:r>
          </w:p>
        </w:tc>
        <w:tc>
          <w:tcPr>
            <w:tcW w:w="1170" w:type="dxa"/>
          </w:tcPr>
          <w:p w14:paraId="717DB2F1" w14:textId="77777777" w:rsidR="00AC1205" w:rsidRDefault="00000000">
            <w:pPr>
              <w:jc w:val="right"/>
            </w:pPr>
            <w:r>
              <w:rPr>
                <w:rFonts w:ascii="Consolas" w:eastAsia="Consolas" w:hAnsi="Consolas" w:cs="Consolas"/>
                <w:sz w:val="16"/>
              </w:rPr>
              <w:t>35,353</w:t>
            </w:r>
          </w:p>
        </w:tc>
        <w:tc>
          <w:tcPr>
            <w:tcW w:w="1170" w:type="dxa"/>
          </w:tcPr>
          <w:p w14:paraId="717DB2F2" w14:textId="77777777" w:rsidR="00AC1205" w:rsidRDefault="00000000">
            <w:pPr>
              <w:jc w:val="right"/>
            </w:pPr>
            <w:r>
              <w:rPr>
                <w:rFonts w:ascii="Consolas" w:eastAsia="Consolas" w:hAnsi="Consolas" w:cs="Consolas"/>
                <w:sz w:val="16"/>
              </w:rPr>
              <w:t>10,195</w:t>
            </w:r>
          </w:p>
        </w:tc>
        <w:tc>
          <w:tcPr>
            <w:tcW w:w="1170" w:type="dxa"/>
          </w:tcPr>
          <w:p w14:paraId="717DB2F3" w14:textId="77777777" w:rsidR="00AC1205" w:rsidRDefault="00000000">
            <w:pPr>
              <w:jc w:val="right"/>
            </w:pPr>
            <w:r>
              <w:rPr>
                <w:rFonts w:ascii="Consolas" w:eastAsia="Consolas" w:hAnsi="Consolas" w:cs="Consolas"/>
                <w:sz w:val="16"/>
              </w:rPr>
              <w:t>0</w:t>
            </w:r>
          </w:p>
        </w:tc>
        <w:tc>
          <w:tcPr>
            <w:tcW w:w="1170" w:type="dxa"/>
          </w:tcPr>
          <w:p w14:paraId="717DB2F4" w14:textId="77777777" w:rsidR="00AC1205" w:rsidRDefault="00000000">
            <w:pPr>
              <w:jc w:val="right"/>
            </w:pPr>
            <w:r>
              <w:rPr>
                <w:rFonts w:ascii="Consolas" w:eastAsia="Consolas" w:hAnsi="Consolas" w:cs="Consolas"/>
                <w:sz w:val="16"/>
              </w:rPr>
              <w:t>115,536</w:t>
            </w:r>
          </w:p>
        </w:tc>
        <w:tc>
          <w:tcPr>
            <w:tcW w:w="1170" w:type="dxa"/>
          </w:tcPr>
          <w:p w14:paraId="717DB2F5" w14:textId="77777777" w:rsidR="00AC1205" w:rsidRDefault="00000000">
            <w:pPr>
              <w:jc w:val="right"/>
            </w:pPr>
            <w:r>
              <w:rPr>
                <w:rFonts w:ascii="Consolas" w:eastAsia="Consolas" w:hAnsi="Consolas" w:cs="Consolas"/>
                <w:sz w:val="16"/>
              </w:rPr>
              <w:t>0</w:t>
            </w:r>
          </w:p>
        </w:tc>
      </w:tr>
      <w:tr w:rsidR="00AC1205" w14:paraId="717DB2FF" w14:textId="77777777">
        <w:tc>
          <w:tcPr>
            <w:tcW w:w="1170" w:type="dxa"/>
            <w:tcBorders>
              <w:bottom w:val="single" w:sz="0" w:space="0" w:color="000000"/>
            </w:tcBorders>
          </w:tcPr>
          <w:p w14:paraId="717DB2F7"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B2F8" w14:textId="77777777" w:rsidR="00AC1205" w:rsidRDefault="00000000">
            <w:pPr>
              <w:jc w:val="right"/>
            </w:pPr>
            <w:r>
              <w:rPr>
                <w:rFonts w:ascii="Consolas" w:eastAsia="Consolas" w:hAnsi="Consolas" w:cs="Consolas"/>
                <w:sz w:val="16"/>
              </w:rPr>
              <w:t>14</w:t>
            </w:r>
          </w:p>
        </w:tc>
        <w:tc>
          <w:tcPr>
            <w:tcW w:w="1170" w:type="dxa"/>
            <w:tcBorders>
              <w:bottom w:val="single" w:sz="0" w:space="0" w:color="000000"/>
            </w:tcBorders>
          </w:tcPr>
          <w:p w14:paraId="717DB2F9"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B2FA" w14:textId="77777777" w:rsidR="00AC1205" w:rsidRDefault="00000000">
            <w:pPr>
              <w:jc w:val="right"/>
            </w:pPr>
            <w:r>
              <w:rPr>
                <w:rFonts w:ascii="Consolas" w:eastAsia="Consolas" w:hAnsi="Consolas" w:cs="Consolas"/>
                <w:sz w:val="16"/>
              </w:rPr>
              <w:t>212,456</w:t>
            </w:r>
          </w:p>
        </w:tc>
        <w:tc>
          <w:tcPr>
            <w:tcW w:w="1170" w:type="dxa"/>
            <w:tcBorders>
              <w:bottom w:val="single" w:sz="0" w:space="0" w:color="000000"/>
            </w:tcBorders>
          </w:tcPr>
          <w:p w14:paraId="717DB2FB" w14:textId="77777777" w:rsidR="00AC1205" w:rsidRDefault="00000000">
            <w:pPr>
              <w:jc w:val="right"/>
            </w:pPr>
            <w:r>
              <w:rPr>
                <w:rFonts w:ascii="Consolas" w:eastAsia="Consolas" w:hAnsi="Consolas" w:cs="Consolas"/>
                <w:sz w:val="16"/>
              </w:rPr>
              <w:t>1</w:t>
            </w:r>
          </w:p>
        </w:tc>
        <w:tc>
          <w:tcPr>
            <w:tcW w:w="1170" w:type="dxa"/>
            <w:tcBorders>
              <w:bottom w:val="single" w:sz="0" w:space="0" w:color="000000"/>
            </w:tcBorders>
          </w:tcPr>
          <w:p w14:paraId="717DB2FC"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B2FD" w14:textId="77777777" w:rsidR="00AC1205" w:rsidRDefault="00000000">
            <w:pPr>
              <w:jc w:val="right"/>
            </w:pPr>
            <w:r>
              <w:rPr>
                <w:rFonts w:ascii="Consolas" w:eastAsia="Consolas" w:hAnsi="Consolas" w:cs="Consolas"/>
                <w:sz w:val="16"/>
              </w:rPr>
              <w:t>17,339</w:t>
            </w:r>
          </w:p>
        </w:tc>
        <w:tc>
          <w:tcPr>
            <w:tcW w:w="1170" w:type="dxa"/>
            <w:tcBorders>
              <w:bottom w:val="single" w:sz="0" w:space="0" w:color="000000"/>
            </w:tcBorders>
          </w:tcPr>
          <w:p w14:paraId="717DB2FE" w14:textId="77777777" w:rsidR="00AC1205" w:rsidRDefault="00000000">
            <w:pPr>
              <w:jc w:val="right"/>
            </w:pPr>
            <w:r>
              <w:rPr>
                <w:rFonts w:ascii="Consolas" w:eastAsia="Consolas" w:hAnsi="Consolas" w:cs="Consolas"/>
                <w:sz w:val="16"/>
              </w:rPr>
              <w:t>27,656</w:t>
            </w:r>
          </w:p>
        </w:tc>
      </w:tr>
      <w:tr w:rsidR="00AC1205" w14:paraId="717DB308" w14:textId="77777777">
        <w:tc>
          <w:tcPr>
            <w:tcW w:w="0" w:type="auto"/>
            <w:tcBorders>
              <w:top w:val="single" w:sz="0" w:space="0" w:color="000000"/>
              <w:bottom w:val="single" w:sz="0" w:space="0" w:color="000000"/>
            </w:tcBorders>
          </w:tcPr>
          <w:p w14:paraId="717DB300"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B301"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B302"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B303"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B304"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B305"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B306"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B307" w14:textId="77777777" w:rsidR="00AC1205" w:rsidRDefault="00000000">
            <w:pPr>
              <w:jc w:val="right"/>
            </w:pPr>
            <w:r>
              <w:rPr>
                <w:rFonts w:ascii="Consolas" w:eastAsia="Consolas" w:hAnsi="Consolas" w:cs="Consolas"/>
                <w:sz w:val="16"/>
              </w:rPr>
              <w:t>116,355</w:t>
            </w:r>
          </w:p>
        </w:tc>
      </w:tr>
    </w:tbl>
    <w:p w14:paraId="717DB309" w14:textId="77777777" w:rsidR="00AC1205" w:rsidRDefault="00AC1205"/>
    <w:p w14:paraId="717DB30A" w14:textId="77777777" w:rsidR="00AC1205" w:rsidRDefault="00000000">
      <w:r>
        <w:br/>
      </w:r>
    </w:p>
    <w:p w14:paraId="717DB30B" w14:textId="77777777" w:rsidR="00AC1205" w:rsidRDefault="00000000">
      <w:r>
        <w:br w:type="page"/>
      </w:r>
    </w:p>
    <w:p w14:paraId="717DB30C" w14:textId="77777777" w:rsidR="00AC1205" w:rsidRDefault="00000000">
      <w:pPr>
        <w:pStyle w:val="Heading1"/>
      </w:pPr>
      <w:r>
        <w:rPr>
          <w:sz w:val="30"/>
        </w:rPr>
        <w:lastRenderedPageBreak/>
        <w:t>Religion</w:t>
      </w:r>
    </w:p>
    <w:p w14:paraId="717DB30D" w14:textId="77777777" w:rsidR="00AC1205" w:rsidRDefault="00000000">
      <w:r>
        <w:t>xxx</w:t>
      </w:r>
    </w:p>
    <w:p w14:paraId="717DB30E" w14:textId="77777777" w:rsidR="00AC1205" w:rsidRDefault="00AC1205"/>
    <w:p w14:paraId="717DB30F" w14:textId="77777777" w:rsidR="00AC1205" w:rsidRDefault="00000000">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08"/>
        <w:gridCol w:w="832"/>
        <w:gridCol w:w="832"/>
        <w:gridCol w:w="832"/>
        <w:gridCol w:w="832"/>
        <w:gridCol w:w="832"/>
        <w:gridCol w:w="744"/>
        <w:gridCol w:w="744"/>
      </w:tblGrid>
      <w:tr w:rsidR="00AC1205" w14:paraId="717DB318" w14:textId="77777777">
        <w:trPr>
          <w:jc w:val="center"/>
        </w:trPr>
        <w:tc>
          <w:tcPr>
            <w:tcW w:w="0" w:type="auto"/>
            <w:tcBorders>
              <w:top w:val="single" w:sz="0" w:space="0" w:color="000000"/>
              <w:bottom w:val="single" w:sz="0" w:space="0" w:color="000000"/>
            </w:tcBorders>
          </w:tcPr>
          <w:p w14:paraId="717DB310" w14:textId="77777777" w:rsidR="00AC1205" w:rsidRDefault="00AC1205"/>
        </w:tc>
        <w:tc>
          <w:tcPr>
            <w:tcW w:w="0" w:type="auto"/>
            <w:tcBorders>
              <w:top w:val="single" w:sz="0" w:space="0" w:color="000000"/>
              <w:bottom w:val="single" w:sz="0" w:space="0" w:color="000000"/>
            </w:tcBorders>
          </w:tcPr>
          <w:p w14:paraId="717DB311"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B312"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B313"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B314"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B315"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B316"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B317" w14:textId="77777777" w:rsidR="00AC1205" w:rsidRDefault="00000000">
            <w:pPr>
              <w:jc w:val="center"/>
            </w:pPr>
            <w:r>
              <w:rPr>
                <w:rFonts w:ascii="Consolas" w:eastAsia="Consolas" w:hAnsi="Consolas" w:cs="Consolas"/>
                <w:sz w:val="16"/>
              </w:rPr>
              <w:t>[8] NL</w:t>
            </w:r>
          </w:p>
        </w:tc>
      </w:tr>
      <w:tr w:rsidR="00AC1205" w14:paraId="717DB321" w14:textId="77777777">
        <w:trPr>
          <w:jc w:val="center"/>
        </w:trPr>
        <w:tc>
          <w:tcPr>
            <w:tcW w:w="0" w:type="auto"/>
            <w:tcBorders>
              <w:top w:val="single" w:sz="0" w:space="0" w:color="000000"/>
            </w:tcBorders>
          </w:tcPr>
          <w:p w14:paraId="717DB319" w14:textId="77777777" w:rsidR="00AC1205" w:rsidRDefault="00000000">
            <w:r>
              <w:rPr>
                <w:rFonts w:ascii="Consolas" w:eastAsia="Consolas" w:hAnsi="Consolas" w:cs="Consolas"/>
                <w:sz w:val="16"/>
              </w:rPr>
              <w:t>relig</w:t>
            </w:r>
          </w:p>
        </w:tc>
        <w:tc>
          <w:tcPr>
            <w:tcW w:w="0" w:type="auto"/>
            <w:tcBorders>
              <w:top w:val="single" w:sz="0" w:space="0" w:color="000000"/>
            </w:tcBorders>
          </w:tcPr>
          <w:p w14:paraId="717DB31A"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31B"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31C"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31D"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31E"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31F"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320" w14:textId="77777777" w:rsidR="00AC1205" w:rsidRDefault="00000000">
            <w:pPr>
              <w:jc w:val="center"/>
            </w:pPr>
            <w:r>
              <w:rPr>
                <w:rFonts w:ascii="Consolas" w:eastAsia="Consolas" w:hAnsi="Consolas" w:cs="Consolas"/>
                <w:sz w:val="16"/>
              </w:rPr>
              <w:t>1</w:t>
            </w:r>
          </w:p>
        </w:tc>
      </w:tr>
      <w:tr w:rsidR="00AC1205" w14:paraId="717DB32A" w14:textId="77777777">
        <w:trPr>
          <w:jc w:val="center"/>
        </w:trPr>
        <w:tc>
          <w:tcPr>
            <w:tcW w:w="0" w:type="auto"/>
          </w:tcPr>
          <w:p w14:paraId="717DB322" w14:textId="77777777" w:rsidR="00AC1205" w:rsidRDefault="00000000">
            <w:r>
              <w:rPr>
                <w:rFonts w:ascii="Consolas" w:eastAsia="Consolas" w:hAnsi="Consolas" w:cs="Consolas"/>
                <w:sz w:val="16"/>
              </w:rPr>
              <w:t>relig_att</w:t>
            </w:r>
          </w:p>
        </w:tc>
        <w:tc>
          <w:tcPr>
            <w:tcW w:w="0" w:type="auto"/>
          </w:tcPr>
          <w:p w14:paraId="717DB323" w14:textId="77777777" w:rsidR="00AC1205" w:rsidRDefault="00000000">
            <w:pPr>
              <w:jc w:val="center"/>
            </w:pPr>
            <w:r>
              <w:rPr>
                <w:rFonts w:ascii="Consolas" w:eastAsia="Consolas" w:hAnsi="Consolas" w:cs="Consolas"/>
                <w:sz w:val="16"/>
              </w:rPr>
              <w:t>1</w:t>
            </w:r>
          </w:p>
        </w:tc>
        <w:tc>
          <w:tcPr>
            <w:tcW w:w="0" w:type="auto"/>
          </w:tcPr>
          <w:p w14:paraId="717DB324" w14:textId="77777777" w:rsidR="00AC1205" w:rsidRDefault="00000000">
            <w:pPr>
              <w:jc w:val="center"/>
            </w:pPr>
            <w:r>
              <w:rPr>
                <w:rFonts w:ascii="Consolas" w:eastAsia="Consolas" w:hAnsi="Consolas" w:cs="Consolas"/>
                <w:sz w:val="16"/>
              </w:rPr>
              <w:t>.</w:t>
            </w:r>
          </w:p>
        </w:tc>
        <w:tc>
          <w:tcPr>
            <w:tcW w:w="0" w:type="auto"/>
          </w:tcPr>
          <w:p w14:paraId="717DB325" w14:textId="77777777" w:rsidR="00AC1205" w:rsidRDefault="00000000">
            <w:pPr>
              <w:jc w:val="center"/>
            </w:pPr>
            <w:r>
              <w:rPr>
                <w:rFonts w:ascii="Consolas" w:eastAsia="Consolas" w:hAnsi="Consolas" w:cs="Consolas"/>
                <w:sz w:val="16"/>
              </w:rPr>
              <w:t>1</w:t>
            </w:r>
          </w:p>
        </w:tc>
        <w:tc>
          <w:tcPr>
            <w:tcW w:w="0" w:type="auto"/>
          </w:tcPr>
          <w:p w14:paraId="717DB326" w14:textId="77777777" w:rsidR="00AC1205" w:rsidRDefault="00000000">
            <w:pPr>
              <w:jc w:val="center"/>
            </w:pPr>
            <w:r>
              <w:rPr>
                <w:rFonts w:ascii="Consolas" w:eastAsia="Consolas" w:hAnsi="Consolas" w:cs="Consolas"/>
                <w:sz w:val="16"/>
              </w:rPr>
              <w:t>1</w:t>
            </w:r>
          </w:p>
        </w:tc>
        <w:tc>
          <w:tcPr>
            <w:tcW w:w="0" w:type="auto"/>
          </w:tcPr>
          <w:p w14:paraId="717DB327" w14:textId="77777777" w:rsidR="00AC1205" w:rsidRDefault="00000000">
            <w:pPr>
              <w:jc w:val="center"/>
            </w:pPr>
            <w:r>
              <w:rPr>
                <w:rFonts w:ascii="Consolas" w:eastAsia="Consolas" w:hAnsi="Consolas" w:cs="Consolas"/>
                <w:sz w:val="16"/>
              </w:rPr>
              <w:t>1</w:t>
            </w:r>
          </w:p>
        </w:tc>
        <w:tc>
          <w:tcPr>
            <w:tcW w:w="0" w:type="auto"/>
          </w:tcPr>
          <w:p w14:paraId="717DB328" w14:textId="77777777" w:rsidR="00AC1205" w:rsidRDefault="00000000">
            <w:pPr>
              <w:jc w:val="center"/>
            </w:pPr>
            <w:r>
              <w:rPr>
                <w:rFonts w:ascii="Consolas" w:eastAsia="Consolas" w:hAnsi="Consolas" w:cs="Consolas"/>
                <w:sz w:val="16"/>
              </w:rPr>
              <w:t>1</w:t>
            </w:r>
          </w:p>
        </w:tc>
        <w:tc>
          <w:tcPr>
            <w:tcW w:w="0" w:type="auto"/>
          </w:tcPr>
          <w:p w14:paraId="717DB329" w14:textId="77777777" w:rsidR="00AC1205" w:rsidRDefault="00000000">
            <w:pPr>
              <w:jc w:val="center"/>
            </w:pPr>
            <w:r>
              <w:rPr>
                <w:rFonts w:ascii="Consolas" w:eastAsia="Consolas" w:hAnsi="Consolas" w:cs="Consolas"/>
                <w:sz w:val="16"/>
              </w:rPr>
              <w:t>1</w:t>
            </w:r>
          </w:p>
        </w:tc>
      </w:tr>
      <w:tr w:rsidR="00AC1205" w14:paraId="717DB333" w14:textId="77777777">
        <w:trPr>
          <w:jc w:val="center"/>
        </w:trPr>
        <w:tc>
          <w:tcPr>
            <w:tcW w:w="0" w:type="auto"/>
            <w:tcBorders>
              <w:bottom w:val="single" w:sz="0" w:space="0" w:color="000000"/>
            </w:tcBorders>
          </w:tcPr>
          <w:p w14:paraId="717DB32B" w14:textId="77777777" w:rsidR="00AC1205" w:rsidRDefault="00000000">
            <w:r>
              <w:rPr>
                <w:rFonts w:ascii="Consolas" w:eastAsia="Consolas" w:hAnsi="Consolas" w:cs="Consolas"/>
                <w:sz w:val="16"/>
              </w:rPr>
              <w:t>relig_KOR</w:t>
            </w:r>
          </w:p>
        </w:tc>
        <w:tc>
          <w:tcPr>
            <w:tcW w:w="0" w:type="auto"/>
            <w:tcBorders>
              <w:bottom w:val="single" w:sz="0" w:space="0" w:color="000000"/>
            </w:tcBorders>
          </w:tcPr>
          <w:p w14:paraId="717DB32C"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32D"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B32E"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32F"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330"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331"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332" w14:textId="77777777" w:rsidR="00AC1205" w:rsidRDefault="00000000">
            <w:pPr>
              <w:jc w:val="center"/>
            </w:pPr>
            <w:r>
              <w:rPr>
                <w:rFonts w:ascii="Consolas" w:eastAsia="Consolas" w:hAnsi="Consolas" w:cs="Consolas"/>
                <w:sz w:val="16"/>
              </w:rPr>
              <w:t>.</w:t>
            </w:r>
          </w:p>
        </w:tc>
      </w:tr>
    </w:tbl>
    <w:p w14:paraId="717DB334" w14:textId="77777777" w:rsidR="00AC1205" w:rsidRDefault="00AC1205"/>
    <w:p w14:paraId="717DB335" w14:textId="77777777" w:rsidR="00AC1205" w:rsidRDefault="00000000">
      <w:r>
        <w:rPr>
          <w:color w:val="FF0000"/>
        </w:rPr>
        <w:t>XXX ADD DESRIPTION XXX</w:t>
      </w:r>
    </w:p>
    <w:p w14:paraId="717DB336" w14:textId="77777777" w:rsidR="00AC1205" w:rsidRDefault="00000000">
      <w:pPr>
        <w:shd w:val="solid" w:color="B0C4DE" w:fill="auto"/>
      </w:pPr>
      <w:r>
        <w:rPr>
          <w:b/>
          <w:sz w:val="26"/>
        </w:rPr>
        <w:t>relig</w:t>
      </w:r>
    </w:p>
    <w:p w14:paraId="717DB337" w14:textId="77777777" w:rsidR="00AC1205" w:rsidRDefault="00000000">
      <w:pPr>
        <w:rPr>
          <w:color w:val="4682B4"/>
        </w:rPr>
      </w:pPr>
      <w:r>
        <w:rPr>
          <w:color w:val="4682B4"/>
        </w:rPr>
        <w:t>Religiosity</w:t>
      </w:r>
      <w:r>
        <w:rPr>
          <w:color w:val="4682B4"/>
        </w:rPr>
        <w:br/>
        <w:t xml:space="preserve">   (0):   Not religious/Atheist/Agnostic</w:t>
      </w:r>
      <w:r>
        <w:rPr>
          <w:color w:val="4682B4"/>
        </w:rPr>
        <w:br/>
        <w:t xml:space="preserve">   (1):   Religious</w:t>
      </w:r>
      <w:r>
        <w:rPr>
          <w:color w:val="4682B4"/>
        </w:rPr>
        <w:br/>
        <w:t xml:space="preserve">   (3):   3</w:t>
      </w:r>
      <w:r>
        <w:rPr>
          <w:color w:val="4682B4"/>
        </w:rPr>
        <w:br/>
      </w:r>
    </w:p>
    <w:p w14:paraId="717DB338"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354"/>
        <w:gridCol w:w="1429"/>
        <w:gridCol w:w="2504"/>
        <w:gridCol w:w="1475"/>
        <w:gridCol w:w="1460"/>
        <w:gridCol w:w="1354"/>
      </w:tblGrid>
      <w:tr w:rsidR="00AC1205" w14:paraId="717DB33A" w14:textId="77777777">
        <w:tc>
          <w:tcPr>
            <w:tcW w:w="9360" w:type="dxa"/>
            <w:gridSpan w:val="6"/>
          </w:tcPr>
          <w:p w14:paraId="717DB339" w14:textId="77777777" w:rsidR="00AC1205" w:rsidRDefault="00000000">
            <w:r>
              <w:rPr>
                <w:rFonts w:ascii="Consolas" w:eastAsia="Consolas" w:hAnsi="Consolas" w:cs="Consolas"/>
                <w:b/>
                <w:sz w:val="18"/>
              </w:rPr>
              <w:t xml:space="preserve">       Name: </w:t>
            </w:r>
            <w:r>
              <w:rPr>
                <w:rFonts w:ascii="Consolas" w:eastAsia="Consolas" w:hAnsi="Consolas" w:cs="Consolas"/>
                <w:sz w:val="18"/>
              </w:rPr>
              <w:t>relig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Religiosity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1,711,798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-3.76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4.29           </w:t>
            </w:r>
            <w:r>
              <w:rPr>
                <w:rFonts w:ascii="Consolas" w:eastAsia="Consolas" w:hAnsi="Consolas" w:cs="Consolas"/>
                <w:sz w:val="18"/>
              </w:rPr>
              <w:br/>
            </w:r>
          </w:p>
        </w:tc>
      </w:tr>
      <w:tr w:rsidR="00AC1205" w14:paraId="717DB341" w14:textId="77777777">
        <w:tc>
          <w:tcPr>
            <w:tcW w:w="1560" w:type="dxa"/>
          </w:tcPr>
          <w:p w14:paraId="717DB33B" w14:textId="77777777" w:rsidR="00AC1205" w:rsidRDefault="00AC1205"/>
        </w:tc>
        <w:tc>
          <w:tcPr>
            <w:tcW w:w="1560" w:type="dxa"/>
            <w:tcBorders>
              <w:top w:val="single" w:sz="0" w:space="0" w:color="000000"/>
              <w:bottom w:val="single" w:sz="0" w:space="0" w:color="000000"/>
            </w:tcBorders>
          </w:tcPr>
          <w:p w14:paraId="717DB33C"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B33D"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B33E"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B33F" w14:textId="77777777" w:rsidR="00AC1205" w:rsidRDefault="00000000">
            <w:pPr>
              <w:jc w:val="right"/>
            </w:pPr>
            <w:r>
              <w:rPr>
                <w:rFonts w:ascii="Consolas" w:eastAsia="Consolas" w:hAnsi="Consolas" w:cs="Consolas"/>
                <w:b/>
                <w:sz w:val="18"/>
              </w:rPr>
              <w:t>Percent</w:t>
            </w:r>
          </w:p>
        </w:tc>
        <w:tc>
          <w:tcPr>
            <w:tcW w:w="1560" w:type="dxa"/>
          </w:tcPr>
          <w:p w14:paraId="717DB340" w14:textId="77777777" w:rsidR="00AC1205" w:rsidRDefault="00AC1205"/>
        </w:tc>
      </w:tr>
      <w:tr w:rsidR="00AC1205" w14:paraId="717DB348" w14:textId="77777777">
        <w:tc>
          <w:tcPr>
            <w:tcW w:w="1560" w:type="dxa"/>
            <w:tcBorders>
              <w:right w:val="nil"/>
            </w:tcBorders>
          </w:tcPr>
          <w:p w14:paraId="717DB342" w14:textId="77777777" w:rsidR="00AC1205" w:rsidRDefault="00AC1205"/>
        </w:tc>
        <w:tc>
          <w:tcPr>
            <w:tcW w:w="1560" w:type="dxa"/>
            <w:tcBorders>
              <w:top w:val="single" w:sz="0" w:space="0" w:color="000000"/>
              <w:left w:val="nil"/>
              <w:bottom w:val="single" w:sz="0" w:space="0" w:color="D3D3D3"/>
            </w:tcBorders>
          </w:tcPr>
          <w:p w14:paraId="717DB343" w14:textId="77777777" w:rsidR="00AC1205" w:rsidRDefault="00000000">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717DB344" w14:textId="77777777" w:rsidR="00AC1205" w:rsidRDefault="00AC1205"/>
        </w:tc>
        <w:tc>
          <w:tcPr>
            <w:tcW w:w="1560" w:type="dxa"/>
            <w:tcBorders>
              <w:top w:val="single" w:sz="0" w:space="0" w:color="000000"/>
              <w:bottom w:val="single" w:sz="0" w:space="0" w:color="D3D3D3"/>
            </w:tcBorders>
          </w:tcPr>
          <w:p w14:paraId="717DB345" w14:textId="77777777" w:rsidR="00AC1205" w:rsidRDefault="00000000">
            <w:pPr>
              <w:jc w:val="right"/>
            </w:pPr>
            <w:r>
              <w:rPr>
                <w:rFonts w:ascii="Consolas" w:eastAsia="Consolas" w:hAnsi="Consolas" w:cs="Consolas"/>
                <w:sz w:val="16"/>
              </w:rPr>
              <w:t xml:space="preserve">        23</w:t>
            </w:r>
          </w:p>
        </w:tc>
        <w:tc>
          <w:tcPr>
            <w:tcW w:w="1560" w:type="dxa"/>
            <w:tcBorders>
              <w:top w:val="single" w:sz="0" w:space="0" w:color="000000"/>
              <w:bottom w:val="single" w:sz="0" w:space="0" w:color="D3D3D3"/>
            </w:tcBorders>
          </w:tcPr>
          <w:p w14:paraId="717DB346" w14:textId="77777777" w:rsidR="00AC1205" w:rsidRDefault="00000000">
            <w:pPr>
              <w:jc w:val="right"/>
            </w:pPr>
            <w:r>
              <w:rPr>
                <w:rFonts w:ascii="Consolas" w:eastAsia="Consolas" w:hAnsi="Consolas" w:cs="Consolas"/>
                <w:sz w:val="16"/>
              </w:rPr>
              <w:t xml:space="preserve">      0.0</w:t>
            </w:r>
          </w:p>
        </w:tc>
        <w:tc>
          <w:tcPr>
            <w:tcW w:w="1560" w:type="dxa"/>
          </w:tcPr>
          <w:p w14:paraId="717DB347" w14:textId="77777777" w:rsidR="00AC1205" w:rsidRDefault="00AC1205"/>
        </w:tc>
      </w:tr>
      <w:tr w:rsidR="00AC1205" w14:paraId="717DB34F" w14:textId="77777777">
        <w:tc>
          <w:tcPr>
            <w:tcW w:w="1560" w:type="dxa"/>
            <w:tcBorders>
              <w:right w:val="nil"/>
            </w:tcBorders>
          </w:tcPr>
          <w:p w14:paraId="717DB349" w14:textId="77777777" w:rsidR="00AC1205" w:rsidRDefault="00AC1205"/>
        </w:tc>
        <w:tc>
          <w:tcPr>
            <w:tcW w:w="1560" w:type="dxa"/>
            <w:tcBorders>
              <w:top w:val="single" w:sz="0" w:space="0" w:color="D3D3D3"/>
              <w:left w:val="nil"/>
              <w:bottom w:val="single" w:sz="0" w:space="0" w:color="D3D3D3"/>
            </w:tcBorders>
          </w:tcPr>
          <w:p w14:paraId="717DB34A" w14:textId="77777777" w:rsidR="00AC1205" w:rsidRDefault="00000000">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717DB34B" w14:textId="77777777" w:rsidR="00AC1205" w:rsidRDefault="00000000">
            <w:r>
              <w:rPr>
                <w:rFonts w:ascii="Consolas" w:eastAsia="Consolas" w:hAnsi="Consolas" w:cs="Consolas"/>
                <w:sz w:val="16"/>
              </w:rPr>
              <w:t>Question not asked in survey</w:t>
            </w:r>
          </w:p>
        </w:tc>
        <w:tc>
          <w:tcPr>
            <w:tcW w:w="1560" w:type="dxa"/>
            <w:tcBorders>
              <w:top w:val="single" w:sz="0" w:space="0" w:color="D3D3D3"/>
              <w:bottom w:val="single" w:sz="0" w:space="0" w:color="D3D3D3"/>
            </w:tcBorders>
          </w:tcPr>
          <w:p w14:paraId="717DB34C" w14:textId="77777777" w:rsidR="00AC1205" w:rsidRDefault="00000000">
            <w:pPr>
              <w:jc w:val="right"/>
            </w:pPr>
            <w:r>
              <w:rPr>
                <w:rFonts w:ascii="Consolas" w:eastAsia="Consolas" w:hAnsi="Consolas" w:cs="Consolas"/>
                <w:sz w:val="16"/>
              </w:rPr>
              <w:t xml:space="preserve">   1520994</w:t>
            </w:r>
          </w:p>
        </w:tc>
        <w:tc>
          <w:tcPr>
            <w:tcW w:w="1560" w:type="dxa"/>
            <w:tcBorders>
              <w:top w:val="single" w:sz="0" w:space="0" w:color="D3D3D3"/>
              <w:bottom w:val="single" w:sz="0" w:space="0" w:color="D3D3D3"/>
            </w:tcBorders>
          </w:tcPr>
          <w:p w14:paraId="717DB34D" w14:textId="77777777" w:rsidR="00AC1205" w:rsidRDefault="00000000">
            <w:pPr>
              <w:jc w:val="right"/>
            </w:pPr>
            <w:r>
              <w:rPr>
                <w:rFonts w:ascii="Consolas" w:eastAsia="Consolas" w:hAnsi="Consolas" w:cs="Consolas"/>
                <w:sz w:val="16"/>
              </w:rPr>
              <w:t xml:space="preserve">     49.3</w:t>
            </w:r>
          </w:p>
        </w:tc>
        <w:tc>
          <w:tcPr>
            <w:tcW w:w="1560" w:type="dxa"/>
          </w:tcPr>
          <w:p w14:paraId="717DB34E" w14:textId="77777777" w:rsidR="00AC1205" w:rsidRDefault="00AC1205"/>
        </w:tc>
      </w:tr>
      <w:tr w:rsidR="00AC1205" w14:paraId="717DB356" w14:textId="77777777">
        <w:tc>
          <w:tcPr>
            <w:tcW w:w="1560" w:type="dxa"/>
            <w:tcBorders>
              <w:right w:val="nil"/>
            </w:tcBorders>
          </w:tcPr>
          <w:p w14:paraId="717DB350" w14:textId="77777777" w:rsidR="00AC1205" w:rsidRDefault="00AC1205"/>
        </w:tc>
        <w:tc>
          <w:tcPr>
            <w:tcW w:w="1560" w:type="dxa"/>
            <w:tcBorders>
              <w:top w:val="single" w:sz="0" w:space="0" w:color="D3D3D3"/>
              <w:left w:val="nil"/>
              <w:bottom w:val="single" w:sz="0" w:space="0" w:color="D3D3D3"/>
            </w:tcBorders>
          </w:tcPr>
          <w:p w14:paraId="717DB351"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B352" w14:textId="77777777" w:rsidR="00AC1205" w:rsidRDefault="00000000">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717DB353"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B354" w14:textId="77777777" w:rsidR="00AC1205" w:rsidRDefault="00000000">
            <w:pPr>
              <w:jc w:val="right"/>
            </w:pPr>
            <w:r>
              <w:rPr>
                <w:rFonts w:ascii="Consolas" w:eastAsia="Consolas" w:hAnsi="Consolas" w:cs="Consolas"/>
                <w:sz w:val="16"/>
              </w:rPr>
              <w:t xml:space="preserve">      0.0</w:t>
            </w:r>
          </w:p>
        </w:tc>
        <w:tc>
          <w:tcPr>
            <w:tcW w:w="1560" w:type="dxa"/>
          </w:tcPr>
          <w:p w14:paraId="717DB355" w14:textId="77777777" w:rsidR="00AC1205" w:rsidRDefault="00AC1205"/>
        </w:tc>
      </w:tr>
      <w:tr w:rsidR="00AC1205" w14:paraId="717DB35D" w14:textId="77777777">
        <w:tc>
          <w:tcPr>
            <w:tcW w:w="1560" w:type="dxa"/>
            <w:tcBorders>
              <w:right w:val="nil"/>
            </w:tcBorders>
          </w:tcPr>
          <w:p w14:paraId="717DB357" w14:textId="77777777" w:rsidR="00AC1205" w:rsidRDefault="00AC1205"/>
        </w:tc>
        <w:tc>
          <w:tcPr>
            <w:tcW w:w="1560" w:type="dxa"/>
            <w:tcBorders>
              <w:top w:val="single" w:sz="0" w:space="0" w:color="D3D3D3"/>
              <w:left w:val="nil"/>
              <w:bottom w:val="single" w:sz="0" w:space="0" w:color="D3D3D3"/>
            </w:tcBorders>
          </w:tcPr>
          <w:p w14:paraId="717DB358"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B359" w14:textId="77777777" w:rsidR="00AC1205" w:rsidRDefault="00000000">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717DB35A" w14:textId="77777777" w:rsidR="00AC1205" w:rsidRDefault="00000000">
            <w:pPr>
              <w:jc w:val="right"/>
            </w:pPr>
            <w:r>
              <w:rPr>
                <w:rFonts w:ascii="Consolas" w:eastAsia="Consolas" w:hAnsi="Consolas" w:cs="Consolas"/>
                <w:sz w:val="16"/>
              </w:rPr>
              <w:t xml:space="preserve">   124,513</w:t>
            </w:r>
          </w:p>
        </w:tc>
        <w:tc>
          <w:tcPr>
            <w:tcW w:w="1560" w:type="dxa"/>
            <w:tcBorders>
              <w:top w:val="single" w:sz="0" w:space="0" w:color="D3D3D3"/>
              <w:bottom w:val="single" w:sz="0" w:space="0" w:color="D3D3D3"/>
            </w:tcBorders>
          </w:tcPr>
          <w:p w14:paraId="717DB35B" w14:textId="77777777" w:rsidR="00AC1205" w:rsidRDefault="00000000">
            <w:pPr>
              <w:jc w:val="right"/>
            </w:pPr>
            <w:r>
              <w:rPr>
                <w:rFonts w:ascii="Consolas" w:eastAsia="Consolas" w:hAnsi="Consolas" w:cs="Consolas"/>
                <w:sz w:val="16"/>
              </w:rPr>
              <w:t xml:space="preserve">      4.0</w:t>
            </w:r>
          </w:p>
        </w:tc>
        <w:tc>
          <w:tcPr>
            <w:tcW w:w="1560" w:type="dxa"/>
          </w:tcPr>
          <w:p w14:paraId="717DB35C" w14:textId="77777777" w:rsidR="00AC1205" w:rsidRDefault="00AC1205"/>
        </w:tc>
      </w:tr>
      <w:tr w:rsidR="00AC1205" w14:paraId="717DB364" w14:textId="77777777">
        <w:tc>
          <w:tcPr>
            <w:tcW w:w="1560" w:type="dxa"/>
            <w:tcBorders>
              <w:right w:val="nil"/>
            </w:tcBorders>
          </w:tcPr>
          <w:p w14:paraId="717DB35E" w14:textId="77777777" w:rsidR="00AC1205" w:rsidRDefault="00AC1205"/>
        </w:tc>
        <w:tc>
          <w:tcPr>
            <w:tcW w:w="1560" w:type="dxa"/>
            <w:tcBorders>
              <w:top w:val="single" w:sz="0" w:space="0" w:color="D3D3D3"/>
              <w:left w:val="nil"/>
              <w:bottom w:val="single" w:sz="0" w:space="0" w:color="D3D3D3"/>
            </w:tcBorders>
          </w:tcPr>
          <w:p w14:paraId="717DB35F"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360"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B361" w14:textId="77777777" w:rsidR="00AC1205" w:rsidRDefault="00000000">
            <w:pPr>
              <w:jc w:val="right"/>
            </w:pPr>
            <w:r>
              <w:rPr>
                <w:rFonts w:ascii="Consolas" w:eastAsia="Consolas" w:hAnsi="Consolas" w:cs="Consolas"/>
                <w:sz w:val="16"/>
              </w:rPr>
              <w:t xml:space="preserve">    27,308</w:t>
            </w:r>
          </w:p>
        </w:tc>
        <w:tc>
          <w:tcPr>
            <w:tcW w:w="1560" w:type="dxa"/>
            <w:tcBorders>
              <w:top w:val="single" w:sz="0" w:space="0" w:color="D3D3D3"/>
              <w:bottom w:val="single" w:sz="0" w:space="0" w:color="D3D3D3"/>
            </w:tcBorders>
          </w:tcPr>
          <w:p w14:paraId="717DB362" w14:textId="77777777" w:rsidR="00AC1205" w:rsidRDefault="00000000">
            <w:pPr>
              <w:jc w:val="right"/>
            </w:pPr>
            <w:r>
              <w:rPr>
                <w:rFonts w:ascii="Consolas" w:eastAsia="Consolas" w:hAnsi="Consolas" w:cs="Consolas"/>
                <w:sz w:val="16"/>
              </w:rPr>
              <w:t xml:space="preserve">      0.9</w:t>
            </w:r>
          </w:p>
        </w:tc>
        <w:tc>
          <w:tcPr>
            <w:tcW w:w="1560" w:type="dxa"/>
          </w:tcPr>
          <w:p w14:paraId="717DB363" w14:textId="77777777" w:rsidR="00AC1205" w:rsidRDefault="00AC1205"/>
        </w:tc>
      </w:tr>
      <w:tr w:rsidR="00AC1205" w14:paraId="717DB36B" w14:textId="77777777">
        <w:tc>
          <w:tcPr>
            <w:tcW w:w="1560" w:type="dxa"/>
            <w:tcBorders>
              <w:right w:val="nil"/>
            </w:tcBorders>
          </w:tcPr>
          <w:p w14:paraId="717DB365" w14:textId="77777777" w:rsidR="00AC1205" w:rsidRDefault="00AC1205"/>
        </w:tc>
        <w:tc>
          <w:tcPr>
            <w:tcW w:w="1560" w:type="dxa"/>
            <w:tcBorders>
              <w:top w:val="single" w:sz="0" w:space="0" w:color="D3D3D3"/>
              <w:left w:val="nil"/>
              <w:bottom w:val="single" w:sz="0" w:space="0" w:color="D3D3D3"/>
            </w:tcBorders>
          </w:tcPr>
          <w:p w14:paraId="717DB366" w14:textId="77777777" w:rsidR="00AC1205" w:rsidRDefault="00000000">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717DB367" w14:textId="77777777" w:rsidR="00AC1205" w:rsidRDefault="00000000">
            <w:r>
              <w:rPr>
                <w:rFonts w:ascii="Consolas" w:eastAsia="Consolas" w:hAnsi="Consolas" w:cs="Consolas"/>
                <w:sz w:val="16"/>
              </w:rPr>
              <w:t>Not religious/Atheist/Agnostic</w:t>
            </w:r>
          </w:p>
        </w:tc>
        <w:tc>
          <w:tcPr>
            <w:tcW w:w="1560" w:type="dxa"/>
            <w:tcBorders>
              <w:top w:val="single" w:sz="0" w:space="0" w:color="D3D3D3"/>
              <w:bottom w:val="single" w:sz="0" w:space="0" w:color="D3D3D3"/>
            </w:tcBorders>
          </w:tcPr>
          <w:p w14:paraId="717DB368" w14:textId="77777777" w:rsidR="00AC1205" w:rsidRDefault="00000000">
            <w:pPr>
              <w:jc w:val="right"/>
            </w:pPr>
            <w:r>
              <w:rPr>
                <w:rFonts w:ascii="Consolas" w:eastAsia="Consolas" w:hAnsi="Consolas" w:cs="Consolas"/>
                <w:sz w:val="16"/>
              </w:rPr>
              <w:t xml:space="preserve">   449,172</w:t>
            </w:r>
          </w:p>
        </w:tc>
        <w:tc>
          <w:tcPr>
            <w:tcW w:w="1560" w:type="dxa"/>
            <w:tcBorders>
              <w:top w:val="single" w:sz="0" w:space="0" w:color="D3D3D3"/>
              <w:bottom w:val="single" w:sz="0" w:space="0" w:color="D3D3D3"/>
            </w:tcBorders>
          </w:tcPr>
          <w:p w14:paraId="717DB369" w14:textId="77777777" w:rsidR="00AC1205" w:rsidRDefault="00000000">
            <w:pPr>
              <w:jc w:val="right"/>
            </w:pPr>
            <w:r>
              <w:rPr>
                <w:rFonts w:ascii="Consolas" w:eastAsia="Consolas" w:hAnsi="Consolas" w:cs="Consolas"/>
                <w:sz w:val="16"/>
              </w:rPr>
              <w:t xml:space="preserve">     14.6</w:t>
            </w:r>
          </w:p>
        </w:tc>
        <w:tc>
          <w:tcPr>
            <w:tcW w:w="1560" w:type="dxa"/>
          </w:tcPr>
          <w:p w14:paraId="717DB36A" w14:textId="77777777" w:rsidR="00AC1205" w:rsidRDefault="00AC1205"/>
        </w:tc>
      </w:tr>
      <w:tr w:rsidR="00AC1205" w14:paraId="717DB372" w14:textId="77777777">
        <w:tc>
          <w:tcPr>
            <w:tcW w:w="1560" w:type="dxa"/>
            <w:tcBorders>
              <w:right w:val="nil"/>
            </w:tcBorders>
          </w:tcPr>
          <w:p w14:paraId="717DB36C" w14:textId="77777777" w:rsidR="00AC1205" w:rsidRDefault="00AC1205"/>
        </w:tc>
        <w:tc>
          <w:tcPr>
            <w:tcW w:w="1560" w:type="dxa"/>
            <w:tcBorders>
              <w:top w:val="single" w:sz="0" w:space="0" w:color="D3D3D3"/>
              <w:left w:val="nil"/>
              <w:bottom w:val="single" w:sz="0" w:space="0" w:color="D3D3D3"/>
            </w:tcBorders>
          </w:tcPr>
          <w:p w14:paraId="717DB36D"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36E" w14:textId="77777777" w:rsidR="00AC1205" w:rsidRDefault="00000000">
            <w:r>
              <w:rPr>
                <w:rFonts w:ascii="Consolas" w:eastAsia="Consolas" w:hAnsi="Consolas" w:cs="Consolas"/>
                <w:sz w:val="16"/>
              </w:rPr>
              <w:t>Religious</w:t>
            </w:r>
          </w:p>
        </w:tc>
        <w:tc>
          <w:tcPr>
            <w:tcW w:w="1560" w:type="dxa"/>
            <w:tcBorders>
              <w:top w:val="single" w:sz="0" w:space="0" w:color="D3D3D3"/>
              <w:bottom w:val="single" w:sz="0" w:space="0" w:color="D3D3D3"/>
            </w:tcBorders>
          </w:tcPr>
          <w:p w14:paraId="717DB36F" w14:textId="77777777" w:rsidR="00AC1205" w:rsidRDefault="00000000">
            <w:pPr>
              <w:jc w:val="right"/>
            </w:pPr>
            <w:r>
              <w:rPr>
                <w:rFonts w:ascii="Consolas" w:eastAsia="Consolas" w:hAnsi="Consolas" w:cs="Consolas"/>
                <w:sz w:val="16"/>
              </w:rPr>
              <w:t xml:space="preserve">   886,849</w:t>
            </w:r>
          </w:p>
        </w:tc>
        <w:tc>
          <w:tcPr>
            <w:tcW w:w="1560" w:type="dxa"/>
            <w:tcBorders>
              <w:top w:val="single" w:sz="0" w:space="0" w:color="D3D3D3"/>
              <w:bottom w:val="single" w:sz="0" w:space="0" w:color="D3D3D3"/>
            </w:tcBorders>
          </w:tcPr>
          <w:p w14:paraId="717DB370" w14:textId="77777777" w:rsidR="00AC1205" w:rsidRDefault="00000000">
            <w:pPr>
              <w:jc w:val="right"/>
            </w:pPr>
            <w:r>
              <w:rPr>
                <w:rFonts w:ascii="Consolas" w:eastAsia="Consolas" w:hAnsi="Consolas" w:cs="Consolas"/>
                <w:sz w:val="16"/>
              </w:rPr>
              <w:t xml:space="preserve">     28.8</w:t>
            </w:r>
          </w:p>
        </w:tc>
        <w:tc>
          <w:tcPr>
            <w:tcW w:w="1560" w:type="dxa"/>
          </w:tcPr>
          <w:p w14:paraId="717DB371" w14:textId="77777777" w:rsidR="00AC1205" w:rsidRDefault="00AC1205"/>
        </w:tc>
      </w:tr>
      <w:tr w:rsidR="00AC1205" w14:paraId="717DB379" w14:textId="77777777">
        <w:tc>
          <w:tcPr>
            <w:tcW w:w="1560" w:type="dxa"/>
            <w:tcBorders>
              <w:right w:val="nil"/>
            </w:tcBorders>
          </w:tcPr>
          <w:p w14:paraId="717DB373" w14:textId="77777777" w:rsidR="00AC1205" w:rsidRDefault="00AC1205"/>
        </w:tc>
        <w:tc>
          <w:tcPr>
            <w:tcW w:w="1560" w:type="dxa"/>
            <w:tcBorders>
              <w:top w:val="single" w:sz="0" w:space="0" w:color="D3D3D3"/>
              <w:left w:val="nil"/>
              <w:bottom w:val="single" w:sz="0" w:space="0" w:color="D3D3D3"/>
            </w:tcBorders>
          </w:tcPr>
          <w:p w14:paraId="717DB374"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B375" w14:textId="77777777" w:rsidR="00AC1205" w:rsidRDefault="00AC1205"/>
        </w:tc>
        <w:tc>
          <w:tcPr>
            <w:tcW w:w="1560" w:type="dxa"/>
            <w:tcBorders>
              <w:top w:val="single" w:sz="0" w:space="0" w:color="D3D3D3"/>
              <w:bottom w:val="single" w:sz="0" w:space="0" w:color="D3D3D3"/>
            </w:tcBorders>
          </w:tcPr>
          <w:p w14:paraId="717DB376" w14:textId="77777777" w:rsidR="00AC1205" w:rsidRDefault="00000000">
            <w:pPr>
              <w:jc w:val="right"/>
            </w:pPr>
            <w:r>
              <w:rPr>
                <w:rFonts w:ascii="Consolas" w:eastAsia="Consolas" w:hAnsi="Consolas" w:cs="Consolas"/>
                <w:sz w:val="16"/>
              </w:rPr>
              <w:t xml:space="preserve">    36,511</w:t>
            </w:r>
          </w:p>
        </w:tc>
        <w:tc>
          <w:tcPr>
            <w:tcW w:w="1560" w:type="dxa"/>
            <w:tcBorders>
              <w:top w:val="single" w:sz="0" w:space="0" w:color="D3D3D3"/>
              <w:bottom w:val="single" w:sz="0" w:space="0" w:color="D3D3D3"/>
            </w:tcBorders>
          </w:tcPr>
          <w:p w14:paraId="717DB377" w14:textId="77777777" w:rsidR="00AC1205" w:rsidRDefault="00000000">
            <w:pPr>
              <w:jc w:val="right"/>
            </w:pPr>
            <w:r>
              <w:rPr>
                <w:rFonts w:ascii="Consolas" w:eastAsia="Consolas" w:hAnsi="Consolas" w:cs="Consolas"/>
                <w:sz w:val="16"/>
              </w:rPr>
              <w:t xml:space="preserve">      1.2</w:t>
            </w:r>
          </w:p>
        </w:tc>
        <w:tc>
          <w:tcPr>
            <w:tcW w:w="1560" w:type="dxa"/>
          </w:tcPr>
          <w:p w14:paraId="717DB378" w14:textId="77777777" w:rsidR="00AC1205" w:rsidRDefault="00AC1205"/>
        </w:tc>
      </w:tr>
      <w:tr w:rsidR="00AC1205" w14:paraId="717DB380" w14:textId="77777777">
        <w:tc>
          <w:tcPr>
            <w:tcW w:w="1560" w:type="dxa"/>
            <w:tcBorders>
              <w:right w:val="nil"/>
            </w:tcBorders>
          </w:tcPr>
          <w:p w14:paraId="717DB37A" w14:textId="77777777" w:rsidR="00AC1205" w:rsidRDefault="00AC1205"/>
        </w:tc>
        <w:tc>
          <w:tcPr>
            <w:tcW w:w="1560" w:type="dxa"/>
            <w:tcBorders>
              <w:top w:val="single" w:sz="0" w:space="0" w:color="D3D3D3"/>
              <w:left w:val="nil"/>
              <w:bottom w:val="single" w:sz="0" w:space="0" w:color="000000"/>
            </w:tcBorders>
          </w:tcPr>
          <w:p w14:paraId="717DB37B"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B37C" w14:textId="77777777" w:rsidR="00AC1205" w:rsidRDefault="00AC1205"/>
        </w:tc>
        <w:tc>
          <w:tcPr>
            <w:tcW w:w="1560" w:type="dxa"/>
            <w:tcBorders>
              <w:top w:val="single" w:sz="0" w:space="0" w:color="D3D3D3"/>
              <w:bottom w:val="single" w:sz="0" w:space="0" w:color="000000"/>
            </w:tcBorders>
          </w:tcPr>
          <w:p w14:paraId="717DB37D" w14:textId="77777777" w:rsidR="00AC1205" w:rsidRDefault="00000000">
            <w:pPr>
              <w:jc w:val="right"/>
            </w:pPr>
            <w:r>
              <w:rPr>
                <w:rFonts w:ascii="Consolas" w:eastAsia="Consolas" w:hAnsi="Consolas" w:cs="Consolas"/>
                <w:sz w:val="16"/>
              </w:rPr>
              <w:t xml:space="preserve">    38,959</w:t>
            </w:r>
          </w:p>
        </w:tc>
        <w:tc>
          <w:tcPr>
            <w:tcW w:w="1560" w:type="dxa"/>
            <w:tcBorders>
              <w:top w:val="single" w:sz="0" w:space="0" w:color="D3D3D3"/>
              <w:bottom w:val="single" w:sz="0" w:space="0" w:color="000000"/>
            </w:tcBorders>
          </w:tcPr>
          <w:p w14:paraId="717DB37E" w14:textId="77777777" w:rsidR="00AC1205" w:rsidRDefault="00000000">
            <w:pPr>
              <w:jc w:val="right"/>
            </w:pPr>
            <w:r>
              <w:rPr>
                <w:rFonts w:ascii="Consolas" w:eastAsia="Consolas" w:hAnsi="Consolas" w:cs="Consolas"/>
                <w:sz w:val="16"/>
              </w:rPr>
              <w:t xml:space="preserve">      1.3</w:t>
            </w:r>
          </w:p>
        </w:tc>
        <w:tc>
          <w:tcPr>
            <w:tcW w:w="1560" w:type="dxa"/>
          </w:tcPr>
          <w:p w14:paraId="717DB37F" w14:textId="77777777" w:rsidR="00AC1205" w:rsidRDefault="00AC1205"/>
        </w:tc>
      </w:tr>
      <w:tr w:rsidR="00AC1205" w14:paraId="717DB387" w14:textId="77777777">
        <w:tc>
          <w:tcPr>
            <w:tcW w:w="1560" w:type="dxa"/>
          </w:tcPr>
          <w:p w14:paraId="717DB381" w14:textId="77777777" w:rsidR="00AC1205" w:rsidRDefault="00AC1205"/>
        </w:tc>
        <w:tc>
          <w:tcPr>
            <w:tcW w:w="1560" w:type="dxa"/>
            <w:tcBorders>
              <w:top w:val="single" w:sz="0" w:space="0" w:color="000000"/>
              <w:bottom w:val="single" w:sz="0" w:space="0" w:color="000000"/>
            </w:tcBorders>
          </w:tcPr>
          <w:p w14:paraId="717DB382" w14:textId="77777777" w:rsidR="00AC1205" w:rsidRDefault="00AC1205"/>
        </w:tc>
        <w:tc>
          <w:tcPr>
            <w:tcW w:w="1560" w:type="dxa"/>
            <w:tcBorders>
              <w:top w:val="single" w:sz="0" w:space="0" w:color="000000"/>
              <w:bottom w:val="single" w:sz="0" w:space="0" w:color="000000"/>
            </w:tcBorders>
          </w:tcPr>
          <w:p w14:paraId="717DB383"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B384"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B385" w14:textId="77777777" w:rsidR="00AC1205" w:rsidRDefault="00AC1205"/>
        </w:tc>
        <w:tc>
          <w:tcPr>
            <w:tcW w:w="1560" w:type="dxa"/>
          </w:tcPr>
          <w:p w14:paraId="717DB386" w14:textId="77777777" w:rsidR="00AC1205" w:rsidRDefault="00AC1205"/>
        </w:tc>
      </w:tr>
    </w:tbl>
    <w:p w14:paraId="717DB388"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B391" w14:textId="77777777">
        <w:tc>
          <w:tcPr>
            <w:tcW w:w="1170" w:type="dxa"/>
            <w:tcBorders>
              <w:top w:val="single" w:sz="0" w:space="0" w:color="000000"/>
              <w:bottom w:val="single" w:sz="0" w:space="0" w:color="000000"/>
            </w:tcBorders>
          </w:tcPr>
          <w:p w14:paraId="717DB389"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B38A"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B38B"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B38C"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B38D"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B38E"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B38F"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B390" w14:textId="77777777" w:rsidR="00AC1205" w:rsidRDefault="00000000">
            <w:pPr>
              <w:jc w:val="right"/>
            </w:pPr>
            <w:r>
              <w:rPr>
                <w:rFonts w:ascii="Consolas" w:eastAsia="Consolas" w:hAnsi="Consolas" w:cs="Consolas"/>
                <w:b/>
                <w:sz w:val="18"/>
              </w:rPr>
              <w:t>[8] NL</w:t>
            </w:r>
          </w:p>
        </w:tc>
      </w:tr>
      <w:tr w:rsidR="00AC1205" w14:paraId="717DB39A" w14:textId="77777777">
        <w:tc>
          <w:tcPr>
            <w:tcW w:w="1170" w:type="dxa"/>
            <w:tcBorders>
              <w:top w:val="single" w:sz="0" w:space="0" w:color="000000"/>
            </w:tcBorders>
          </w:tcPr>
          <w:p w14:paraId="717DB392" w14:textId="77777777" w:rsidR="00AC1205" w:rsidRDefault="00000000">
            <w:pPr>
              <w:jc w:val="right"/>
            </w:pPr>
            <w:r>
              <w:rPr>
                <w:rFonts w:ascii="Consolas" w:eastAsia="Consolas" w:hAnsi="Consolas" w:cs="Consolas"/>
                <w:sz w:val="16"/>
              </w:rPr>
              <w:t>-9</w:t>
            </w:r>
          </w:p>
        </w:tc>
        <w:tc>
          <w:tcPr>
            <w:tcW w:w="1170" w:type="dxa"/>
            <w:tcBorders>
              <w:top w:val="single" w:sz="0" w:space="0" w:color="000000"/>
            </w:tcBorders>
          </w:tcPr>
          <w:p w14:paraId="717DB39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394"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39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396"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397" w14:textId="77777777" w:rsidR="00AC1205" w:rsidRDefault="00000000">
            <w:pPr>
              <w:jc w:val="right"/>
            </w:pPr>
            <w:r>
              <w:rPr>
                <w:rFonts w:ascii="Consolas" w:eastAsia="Consolas" w:hAnsi="Consolas" w:cs="Consolas"/>
                <w:sz w:val="16"/>
              </w:rPr>
              <w:t>23</w:t>
            </w:r>
          </w:p>
        </w:tc>
        <w:tc>
          <w:tcPr>
            <w:tcW w:w="1170" w:type="dxa"/>
            <w:tcBorders>
              <w:top w:val="single" w:sz="0" w:space="0" w:color="000000"/>
            </w:tcBorders>
          </w:tcPr>
          <w:p w14:paraId="717DB39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399" w14:textId="77777777" w:rsidR="00AC1205" w:rsidRDefault="00000000">
            <w:pPr>
              <w:jc w:val="right"/>
            </w:pPr>
            <w:r>
              <w:rPr>
                <w:rFonts w:ascii="Consolas" w:eastAsia="Consolas" w:hAnsi="Consolas" w:cs="Consolas"/>
                <w:sz w:val="16"/>
              </w:rPr>
              <w:t>0</w:t>
            </w:r>
          </w:p>
        </w:tc>
      </w:tr>
      <w:tr w:rsidR="00AC1205" w14:paraId="717DB3A3" w14:textId="77777777">
        <w:tc>
          <w:tcPr>
            <w:tcW w:w="1170" w:type="dxa"/>
          </w:tcPr>
          <w:p w14:paraId="717DB39B" w14:textId="77777777" w:rsidR="00AC1205" w:rsidRDefault="00000000">
            <w:pPr>
              <w:jc w:val="right"/>
            </w:pPr>
            <w:r>
              <w:rPr>
                <w:rFonts w:ascii="Consolas" w:eastAsia="Consolas" w:hAnsi="Consolas" w:cs="Consolas"/>
                <w:sz w:val="16"/>
              </w:rPr>
              <w:t>-8</w:t>
            </w:r>
          </w:p>
        </w:tc>
        <w:tc>
          <w:tcPr>
            <w:tcW w:w="1170" w:type="dxa"/>
          </w:tcPr>
          <w:p w14:paraId="717DB39C" w14:textId="77777777" w:rsidR="00AC1205" w:rsidRDefault="00000000">
            <w:pPr>
              <w:jc w:val="right"/>
            </w:pPr>
            <w:r>
              <w:rPr>
                <w:rFonts w:ascii="Consolas" w:eastAsia="Consolas" w:hAnsi="Consolas" w:cs="Consolas"/>
                <w:sz w:val="16"/>
              </w:rPr>
              <w:t>220,515</w:t>
            </w:r>
          </w:p>
        </w:tc>
        <w:tc>
          <w:tcPr>
            <w:tcW w:w="1170" w:type="dxa"/>
          </w:tcPr>
          <w:p w14:paraId="717DB39D" w14:textId="77777777" w:rsidR="00AC1205" w:rsidRDefault="00000000">
            <w:pPr>
              <w:jc w:val="right"/>
            </w:pPr>
            <w:r>
              <w:rPr>
                <w:rFonts w:ascii="Consolas" w:eastAsia="Consolas" w:hAnsi="Consolas" w:cs="Consolas"/>
                <w:sz w:val="16"/>
              </w:rPr>
              <w:t>0</w:t>
            </w:r>
          </w:p>
        </w:tc>
        <w:tc>
          <w:tcPr>
            <w:tcW w:w="1170" w:type="dxa"/>
          </w:tcPr>
          <w:p w14:paraId="717DB39E" w14:textId="77777777" w:rsidR="00AC1205" w:rsidRDefault="00000000">
            <w:pPr>
              <w:jc w:val="right"/>
            </w:pPr>
            <w:r>
              <w:rPr>
                <w:rFonts w:ascii="Consolas" w:eastAsia="Consolas" w:hAnsi="Consolas" w:cs="Consolas"/>
                <w:sz w:val="16"/>
              </w:rPr>
              <w:t>64,383</w:t>
            </w:r>
          </w:p>
        </w:tc>
        <w:tc>
          <w:tcPr>
            <w:tcW w:w="1170" w:type="dxa"/>
          </w:tcPr>
          <w:p w14:paraId="717DB39F" w14:textId="77777777" w:rsidR="00AC1205" w:rsidRDefault="00000000">
            <w:pPr>
              <w:jc w:val="right"/>
            </w:pPr>
            <w:r>
              <w:rPr>
                <w:rFonts w:ascii="Consolas" w:eastAsia="Consolas" w:hAnsi="Consolas" w:cs="Consolas"/>
                <w:sz w:val="16"/>
              </w:rPr>
              <w:t>74,317</w:t>
            </w:r>
          </w:p>
        </w:tc>
        <w:tc>
          <w:tcPr>
            <w:tcW w:w="1170" w:type="dxa"/>
          </w:tcPr>
          <w:p w14:paraId="717DB3A0" w14:textId="77777777" w:rsidR="00AC1205" w:rsidRDefault="00000000">
            <w:pPr>
              <w:jc w:val="right"/>
            </w:pPr>
            <w:r>
              <w:rPr>
                <w:rFonts w:ascii="Consolas" w:eastAsia="Consolas" w:hAnsi="Consolas" w:cs="Consolas"/>
                <w:sz w:val="16"/>
              </w:rPr>
              <w:t>604,484</w:t>
            </w:r>
          </w:p>
        </w:tc>
        <w:tc>
          <w:tcPr>
            <w:tcW w:w="1170" w:type="dxa"/>
          </w:tcPr>
          <w:p w14:paraId="717DB3A1" w14:textId="77777777" w:rsidR="00AC1205" w:rsidRDefault="00000000">
            <w:pPr>
              <w:jc w:val="right"/>
            </w:pPr>
            <w:r>
              <w:rPr>
                <w:rFonts w:ascii="Consolas" w:eastAsia="Consolas" w:hAnsi="Consolas" w:cs="Consolas"/>
                <w:sz w:val="16"/>
              </w:rPr>
              <w:t>557,295</w:t>
            </w:r>
          </w:p>
        </w:tc>
        <w:tc>
          <w:tcPr>
            <w:tcW w:w="1170" w:type="dxa"/>
          </w:tcPr>
          <w:p w14:paraId="717DB3A2" w14:textId="77777777" w:rsidR="00AC1205" w:rsidRDefault="00000000">
            <w:pPr>
              <w:jc w:val="right"/>
            </w:pPr>
            <w:r>
              <w:rPr>
                <w:rFonts w:ascii="Consolas" w:eastAsia="Consolas" w:hAnsi="Consolas" w:cs="Consolas"/>
                <w:sz w:val="16"/>
              </w:rPr>
              <w:t>0</w:t>
            </w:r>
          </w:p>
        </w:tc>
      </w:tr>
      <w:tr w:rsidR="00AC1205" w14:paraId="717DB3AC" w14:textId="77777777">
        <w:tc>
          <w:tcPr>
            <w:tcW w:w="1170" w:type="dxa"/>
          </w:tcPr>
          <w:p w14:paraId="717DB3A4" w14:textId="77777777" w:rsidR="00AC1205" w:rsidRDefault="00000000">
            <w:pPr>
              <w:jc w:val="right"/>
            </w:pPr>
            <w:r>
              <w:rPr>
                <w:rFonts w:ascii="Consolas" w:eastAsia="Consolas" w:hAnsi="Consolas" w:cs="Consolas"/>
                <w:sz w:val="16"/>
              </w:rPr>
              <w:lastRenderedPageBreak/>
              <w:t>-3</w:t>
            </w:r>
          </w:p>
        </w:tc>
        <w:tc>
          <w:tcPr>
            <w:tcW w:w="1170" w:type="dxa"/>
          </w:tcPr>
          <w:p w14:paraId="717DB3A5" w14:textId="77777777" w:rsidR="00AC1205" w:rsidRDefault="00000000">
            <w:pPr>
              <w:jc w:val="right"/>
            </w:pPr>
            <w:r>
              <w:rPr>
                <w:rFonts w:ascii="Consolas" w:eastAsia="Consolas" w:hAnsi="Consolas" w:cs="Consolas"/>
                <w:sz w:val="16"/>
              </w:rPr>
              <w:t>0</w:t>
            </w:r>
          </w:p>
        </w:tc>
        <w:tc>
          <w:tcPr>
            <w:tcW w:w="1170" w:type="dxa"/>
          </w:tcPr>
          <w:p w14:paraId="717DB3A6" w14:textId="77777777" w:rsidR="00AC1205" w:rsidRDefault="00000000">
            <w:pPr>
              <w:jc w:val="right"/>
            </w:pPr>
            <w:r>
              <w:rPr>
                <w:rFonts w:ascii="Consolas" w:eastAsia="Consolas" w:hAnsi="Consolas" w:cs="Consolas"/>
                <w:sz w:val="16"/>
              </w:rPr>
              <w:t>0</w:t>
            </w:r>
          </w:p>
        </w:tc>
        <w:tc>
          <w:tcPr>
            <w:tcW w:w="1170" w:type="dxa"/>
          </w:tcPr>
          <w:p w14:paraId="717DB3A7" w14:textId="77777777" w:rsidR="00AC1205" w:rsidRDefault="00000000">
            <w:pPr>
              <w:jc w:val="right"/>
            </w:pPr>
            <w:r>
              <w:rPr>
                <w:rFonts w:ascii="Consolas" w:eastAsia="Consolas" w:hAnsi="Consolas" w:cs="Consolas"/>
                <w:sz w:val="16"/>
              </w:rPr>
              <w:t>0</w:t>
            </w:r>
          </w:p>
        </w:tc>
        <w:tc>
          <w:tcPr>
            <w:tcW w:w="1170" w:type="dxa"/>
          </w:tcPr>
          <w:p w14:paraId="717DB3A8" w14:textId="77777777" w:rsidR="00AC1205" w:rsidRDefault="00000000">
            <w:pPr>
              <w:jc w:val="right"/>
            </w:pPr>
            <w:r>
              <w:rPr>
                <w:rFonts w:ascii="Consolas" w:eastAsia="Consolas" w:hAnsi="Consolas" w:cs="Consolas"/>
                <w:sz w:val="16"/>
              </w:rPr>
              <w:t>1</w:t>
            </w:r>
          </w:p>
        </w:tc>
        <w:tc>
          <w:tcPr>
            <w:tcW w:w="1170" w:type="dxa"/>
          </w:tcPr>
          <w:p w14:paraId="717DB3A9" w14:textId="77777777" w:rsidR="00AC1205" w:rsidRDefault="00000000">
            <w:pPr>
              <w:jc w:val="right"/>
            </w:pPr>
            <w:r>
              <w:rPr>
                <w:rFonts w:ascii="Consolas" w:eastAsia="Consolas" w:hAnsi="Consolas" w:cs="Consolas"/>
                <w:sz w:val="16"/>
              </w:rPr>
              <w:t>0</w:t>
            </w:r>
          </w:p>
        </w:tc>
        <w:tc>
          <w:tcPr>
            <w:tcW w:w="1170" w:type="dxa"/>
          </w:tcPr>
          <w:p w14:paraId="717DB3AA" w14:textId="77777777" w:rsidR="00AC1205" w:rsidRDefault="00000000">
            <w:pPr>
              <w:jc w:val="right"/>
            </w:pPr>
            <w:r>
              <w:rPr>
                <w:rFonts w:ascii="Consolas" w:eastAsia="Consolas" w:hAnsi="Consolas" w:cs="Consolas"/>
                <w:sz w:val="16"/>
              </w:rPr>
              <w:t>0</w:t>
            </w:r>
          </w:p>
        </w:tc>
        <w:tc>
          <w:tcPr>
            <w:tcW w:w="1170" w:type="dxa"/>
          </w:tcPr>
          <w:p w14:paraId="717DB3AB" w14:textId="77777777" w:rsidR="00AC1205" w:rsidRDefault="00000000">
            <w:pPr>
              <w:jc w:val="right"/>
            </w:pPr>
            <w:r>
              <w:rPr>
                <w:rFonts w:ascii="Consolas" w:eastAsia="Consolas" w:hAnsi="Consolas" w:cs="Consolas"/>
                <w:sz w:val="16"/>
              </w:rPr>
              <w:t>0</w:t>
            </w:r>
          </w:p>
        </w:tc>
      </w:tr>
      <w:tr w:rsidR="00AC1205" w14:paraId="717DB3B5" w14:textId="77777777">
        <w:tc>
          <w:tcPr>
            <w:tcW w:w="1170" w:type="dxa"/>
          </w:tcPr>
          <w:p w14:paraId="717DB3AD" w14:textId="77777777" w:rsidR="00AC1205" w:rsidRDefault="00000000">
            <w:pPr>
              <w:jc w:val="right"/>
            </w:pPr>
            <w:r>
              <w:rPr>
                <w:rFonts w:ascii="Consolas" w:eastAsia="Consolas" w:hAnsi="Consolas" w:cs="Consolas"/>
                <w:sz w:val="16"/>
              </w:rPr>
              <w:t>-2</w:t>
            </w:r>
          </w:p>
        </w:tc>
        <w:tc>
          <w:tcPr>
            <w:tcW w:w="1170" w:type="dxa"/>
          </w:tcPr>
          <w:p w14:paraId="717DB3AE" w14:textId="77777777" w:rsidR="00AC1205" w:rsidRDefault="00000000">
            <w:pPr>
              <w:jc w:val="right"/>
            </w:pPr>
            <w:r>
              <w:rPr>
                <w:rFonts w:ascii="Consolas" w:eastAsia="Consolas" w:hAnsi="Consolas" w:cs="Consolas"/>
                <w:sz w:val="16"/>
              </w:rPr>
              <w:t>0</w:t>
            </w:r>
          </w:p>
        </w:tc>
        <w:tc>
          <w:tcPr>
            <w:tcW w:w="1170" w:type="dxa"/>
          </w:tcPr>
          <w:p w14:paraId="717DB3AF" w14:textId="77777777" w:rsidR="00AC1205" w:rsidRDefault="00000000">
            <w:pPr>
              <w:jc w:val="right"/>
            </w:pPr>
            <w:r>
              <w:rPr>
                <w:rFonts w:ascii="Consolas" w:eastAsia="Consolas" w:hAnsi="Consolas" w:cs="Consolas"/>
                <w:sz w:val="16"/>
              </w:rPr>
              <w:t>107,302</w:t>
            </w:r>
          </w:p>
        </w:tc>
        <w:tc>
          <w:tcPr>
            <w:tcW w:w="1170" w:type="dxa"/>
          </w:tcPr>
          <w:p w14:paraId="717DB3B0" w14:textId="77777777" w:rsidR="00AC1205" w:rsidRDefault="00000000">
            <w:pPr>
              <w:jc w:val="right"/>
            </w:pPr>
            <w:r>
              <w:rPr>
                <w:rFonts w:ascii="Consolas" w:eastAsia="Consolas" w:hAnsi="Consolas" w:cs="Consolas"/>
                <w:sz w:val="16"/>
              </w:rPr>
              <w:t>0</w:t>
            </w:r>
          </w:p>
        </w:tc>
        <w:tc>
          <w:tcPr>
            <w:tcW w:w="1170" w:type="dxa"/>
          </w:tcPr>
          <w:p w14:paraId="717DB3B1" w14:textId="77777777" w:rsidR="00AC1205" w:rsidRDefault="00000000">
            <w:pPr>
              <w:jc w:val="right"/>
            </w:pPr>
            <w:r>
              <w:rPr>
                <w:rFonts w:ascii="Consolas" w:eastAsia="Consolas" w:hAnsi="Consolas" w:cs="Consolas"/>
                <w:sz w:val="16"/>
              </w:rPr>
              <w:t>365</w:t>
            </w:r>
          </w:p>
        </w:tc>
        <w:tc>
          <w:tcPr>
            <w:tcW w:w="1170" w:type="dxa"/>
          </w:tcPr>
          <w:p w14:paraId="717DB3B2" w14:textId="77777777" w:rsidR="00AC1205" w:rsidRDefault="00000000">
            <w:pPr>
              <w:jc w:val="right"/>
            </w:pPr>
            <w:r>
              <w:rPr>
                <w:rFonts w:ascii="Consolas" w:eastAsia="Consolas" w:hAnsi="Consolas" w:cs="Consolas"/>
                <w:sz w:val="16"/>
              </w:rPr>
              <w:t>16,616</w:t>
            </w:r>
          </w:p>
        </w:tc>
        <w:tc>
          <w:tcPr>
            <w:tcW w:w="1170" w:type="dxa"/>
          </w:tcPr>
          <w:p w14:paraId="717DB3B3" w14:textId="77777777" w:rsidR="00AC1205" w:rsidRDefault="00000000">
            <w:pPr>
              <w:jc w:val="right"/>
            </w:pPr>
            <w:r>
              <w:rPr>
                <w:rFonts w:ascii="Consolas" w:eastAsia="Consolas" w:hAnsi="Consolas" w:cs="Consolas"/>
                <w:sz w:val="16"/>
              </w:rPr>
              <w:t>230</w:t>
            </w:r>
          </w:p>
        </w:tc>
        <w:tc>
          <w:tcPr>
            <w:tcW w:w="1170" w:type="dxa"/>
          </w:tcPr>
          <w:p w14:paraId="717DB3B4" w14:textId="77777777" w:rsidR="00AC1205" w:rsidRDefault="00000000">
            <w:pPr>
              <w:jc w:val="right"/>
            </w:pPr>
            <w:r>
              <w:rPr>
                <w:rFonts w:ascii="Consolas" w:eastAsia="Consolas" w:hAnsi="Consolas" w:cs="Consolas"/>
                <w:sz w:val="16"/>
              </w:rPr>
              <w:t>0</w:t>
            </w:r>
          </w:p>
        </w:tc>
      </w:tr>
      <w:tr w:rsidR="00AC1205" w14:paraId="717DB3BE" w14:textId="77777777">
        <w:tc>
          <w:tcPr>
            <w:tcW w:w="1170" w:type="dxa"/>
          </w:tcPr>
          <w:p w14:paraId="717DB3B6" w14:textId="77777777" w:rsidR="00AC1205" w:rsidRDefault="00000000">
            <w:pPr>
              <w:jc w:val="right"/>
            </w:pPr>
            <w:r>
              <w:rPr>
                <w:rFonts w:ascii="Consolas" w:eastAsia="Consolas" w:hAnsi="Consolas" w:cs="Consolas"/>
                <w:sz w:val="16"/>
              </w:rPr>
              <w:t>-1</w:t>
            </w:r>
          </w:p>
        </w:tc>
        <w:tc>
          <w:tcPr>
            <w:tcW w:w="1170" w:type="dxa"/>
          </w:tcPr>
          <w:p w14:paraId="717DB3B7" w14:textId="77777777" w:rsidR="00AC1205" w:rsidRDefault="00000000">
            <w:pPr>
              <w:jc w:val="right"/>
            </w:pPr>
            <w:r>
              <w:rPr>
                <w:rFonts w:ascii="Consolas" w:eastAsia="Consolas" w:hAnsi="Consolas" w:cs="Consolas"/>
                <w:sz w:val="16"/>
              </w:rPr>
              <w:t>7,738</w:t>
            </w:r>
          </w:p>
        </w:tc>
        <w:tc>
          <w:tcPr>
            <w:tcW w:w="1170" w:type="dxa"/>
          </w:tcPr>
          <w:p w14:paraId="717DB3B8" w14:textId="77777777" w:rsidR="00AC1205" w:rsidRDefault="00000000">
            <w:pPr>
              <w:jc w:val="right"/>
            </w:pPr>
            <w:r>
              <w:rPr>
                <w:rFonts w:ascii="Consolas" w:eastAsia="Consolas" w:hAnsi="Consolas" w:cs="Consolas"/>
                <w:sz w:val="16"/>
              </w:rPr>
              <w:t>35</w:t>
            </w:r>
          </w:p>
        </w:tc>
        <w:tc>
          <w:tcPr>
            <w:tcW w:w="1170" w:type="dxa"/>
          </w:tcPr>
          <w:p w14:paraId="717DB3B9" w14:textId="77777777" w:rsidR="00AC1205" w:rsidRDefault="00000000">
            <w:pPr>
              <w:jc w:val="right"/>
            </w:pPr>
            <w:r>
              <w:rPr>
                <w:rFonts w:ascii="Consolas" w:eastAsia="Consolas" w:hAnsi="Consolas" w:cs="Consolas"/>
                <w:sz w:val="16"/>
              </w:rPr>
              <w:t>16,816</w:t>
            </w:r>
          </w:p>
        </w:tc>
        <w:tc>
          <w:tcPr>
            <w:tcW w:w="1170" w:type="dxa"/>
          </w:tcPr>
          <w:p w14:paraId="717DB3BA" w14:textId="77777777" w:rsidR="00AC1205" w:rsidRDefault="00000000">
            <w:pPr>
              <w:jc w:val="right"/>
            </w:pPr>
            <w:r>
              <w:rPr>
                <w:rFonts w:ascii="Consolas" w:eastAsia="Consolas" w:hAnsi="Consolas" w:cs="Consolas"/>
                <w:sz w:val="16"/>
              </w:rPr>
              <w:t>164</w:t>
            </w:r>
          </w:p>
        </w:tc>
        <w:tc>
          <w:tcPr>
            <w:tcW w:w="1170" w:type="dxa"/>
          </w:tcPr>
          <w:p w14:paraId="717DB3BB" w14:textId="77777777" w:rsidR="00AC1205" w:rsidRDefault="00000000">
            <w:pPr>
              <w:jc w:val="right"/>
            </w:pPr>
            <w:r>
              <w:rPr>
                <w:rFonts w:ascii="Consolas" w:eastAsia="Consolas" w:hAnsi="Consolas" w:cs="Consolas"/>
                <w:sz w:val="16"/>
              </w:rPr>
              <w:t>1,342</w:t>
            </w:r>
          </w:p>
        </w:tc>
        <w:tc>
          <w:tcPr>
            <w:tcW w:w="1170" w:type="dxa"/>
          </w:tcPr>
          <w:p w14:paraId="717DB3BC" w14:textId="77777777" w:rsidR="00AC1205" w:rsidRDefault="00000000">
            <w:pPr>
              <w:jc w:val="right"/>
            </w:pPr>
            <w:r>
              <w:rPr>
                <w:rFonts w:ascii="Consolas" w:eastAsia="Consolas" w:hAnsi="Consolas" w:cs="Consolas"/>
                <w:sz w:val="16"/>
              </w:rPr>
              <w:t>215</w:t>
            </w:r>
          </w:p>
        </w:tc>
        <w:tc>
          <w:tcPr>
            <w:tcW w:w="1170" w:type="dxa"/>
          </w:tcPr>
          <w:p w14:paraId="717DB3BD" w14:textId="77777777" w:rsidR="00AC1205" w:rsidRDefault="00000000">
            <w:pPr>
              <w:jc w:val="right"/>
            </w:pPr>
            <w:r>
              <w:rPr>
                <w:rFonts w:ascii="Consolas" w:eastAsia="Consolas" w:hAnsi="Consolas" w:cs="Consolas"/>
                <w:sz w:val="16"/>
              </w:rPr>
              <w:t>998</w:t>
            </w:r>
          </w:p>
        </w:tc>
      </w:tr>
      <w:tr w:rsidR="00AC1205" w14:paraId="717DB3C7" w14:textId="77777777">
        <w:tc>
          <w:tcPr>
            <w:tcW w:w="1170" w:type="dxa"/>
          </w:tcPr>
          <w:p w14:paraId="717DB3BF" w14:textId="77777777" w:rsidR="00AC1205" w:rsidRDefault="00000000">
            <w:pPr>
              <w:jc w:val="right"/>
            </w:pPr>
            <w:r>
              <w:rPr>
                <w:rFonts w:ascii="Consolas" w:eastAsia="Consolas" w:hAnsi="Consolas" w:cs="Consolas"/>
                <w:sz w:val="16"/>
              </w:rPr>
              <w:t>0</w:t>
            </w:r>
          </w:p>
        </w:tc>
        <w:tc>
          <w:tcPr>
            <w:tcW w:w="1170" w:type="dxa"/>
          </w:tcPr>
          <w:p w14:paraId="717DB3C0" w14:textId="77777777" w:rsidR="00AC1205" w:rsidRDefault="00000000">
            <w:pPr>
              <w:jc w:val="right"/>
            </w:pPr>
            <w:r>
              <w:rPr>
                <w:rFonts w:ascii="Consolas" w:eastAsia="Consolas" w:hAnsi="Consolas" w:cs="Consolas"/>
                <w:sz w:val="16"/>
              </w:rPr>
              <w:t>21,600</w:t>
            </w:r>
          </w:p>
        </w:tc>
        <w:tc>
          <w:tcPr>
            <w:tcW w:w="1170" w:type="dxa"/>
          </w:tcPr>
          <w:p w14:paraId="717DB3C1" w14:textId="77777777" w:rsidR="00AC1205" w:rsidRDefault="00000000">
            <w:pPr>
              <w:jc w:val="right"/>
            </w:pPr>
            <w:r>
              <w:rPr>
                <w:rFonts w:ascii="Consolas" w:eastAsia="Consolas" w:hAnsi="Consolas" w:cs="Consolas"/>
                <w:sz w:val="16"/>
              </w:rPr>
              <w:t>152,336</w:t>
            </w:r>
          </w:p>
        </w:tc>
        <w:tc>
          <w:tcPr>
            <w:tcW w:w="1170" w:type="dxa"/>
          </w:tcPr>
          <w:p w14:paraId="717DB3C2" w14:textId="77777777" w:rsidR="00AC1205" w:rsidRDefault="00000000">
            <w:pPr>
              <w:jc w:val="right"/>
            </w:pPr>
            <w:r>
              <w:rPr>
                <w:rFonts w:ascii="Consolas" w:eastAsia="Consolas" w:hAnsi="Consolas" w:cs="Consolas"/>
                <w:sz w:val="16"/>
              </w:rPr>
              <w:t>35,503</w:t>
            </w:r>
          </w:p>
        </w:tc>
        <w:tc>
          <w:tcPr>
            <w:tcW w:w="1170" w:type="dxa"/>
          </w:tcPr>
          <w:p w14:paraId="717DB3C3" w14:textId="77777777" w:rsidR="00AC1205" w:rsidRDefault="00000000">
            <w:pPr>
              <w:jc w:val="right"/>
            </w:pPr>
            <w:r>
              <w:rPr>
                <w:rFonts w:ascii="Consolas" w:eastAsia="Consolas" w:hAnsi="Consolas" w:cs="Consolas"/>
                <w:sz w:val="16"/>
              </w:rPr>
              <w:t>16,516</w:t>
            </w:r>
          </w:p>
        </w:tc>
        <w:tc>
          <w:tcPr>
            <w:tcW w:w="1170" w:type="dxa"/>
          </w:tcPr>
          <w:p w14:paraId="717DB3C4" w14:textId="77777777" w:rsidR="00AC1205" w:rsidRDefault="00000000">
            <w:pPr>
              <w:jc w:val="right"/>
            </w:pPr>
            <w:r>
              <w:rPr>
                <w:rFonts w:ascii="Consolas" w:eastAsia="Consolas" w:hAnsi="Consolas" w:cs="Consolas"/>
                <w:sz w:val="16"/>
              </w:rPr>
              <w:t>60,679</w:t>
            </w:r>
          </w:p>
        </w:tc>
        <w:tc>
          <w:tcPr>
            <w:tcW w:w="1170" w:type="dxa"/>
          </w:tcPr>
          <w:p w14:paraId="717DB3C5" w14:textId="77777777" w:rsidR="00AC1205" w:rsidRDefault="00000000">
            <w:pPr>
              <w:jc w:val="right"/>
            </w:pPr>
            <w:r>
              <w:rPr>
                <w:rFonts w:ascii="Consolas" w:eastAsia="Consolas" w:hAnsi="Consolas" w:cs="Consolas"/>
                <w:sz w:val="16"/>
              </w:rPr>
              <w:t>97,756</w:t>
            </w:r>
          </w:p>
        </w:tc>
        <w:tc>
          <w:tcPr>
            <w:tcW w:w="1170" w:type="dxa"/>
          </w:tcPr>
          <w:p w14:paraId="717DB3C6" w14:textId="77777777" w:rsidR="00AC1205" w:rsidRDefault="00000000">
            <w:pPr>
              <w:jc w:val="right"/>
            </w:pPr>
            <w:r>
              <w:rPr>
                <w:rFonts w:ascii="Consolas" w:eastAsia="Consolas" w:hAnsi="Consolas" w:cs="Consolas"/>
                <w:sz w:val="16"/>
              </w:rPr>
              <w:t>64,782</w:t>
            </w:r>
          </w:p>
        </w:tc>
      </w:tr>
      <w:tr w:rsidR="00AC1205" w14:paraId="717DB3D0" w14:textId="77777777">
        <w:tc>
          <w:tcPr>
            <w:tcW w:w="1170" w:type="dxa"/>
          </w:tcPr>
          <w:p w14:paraId="717DB3C8" w14:textId="77777777" w:rsidR="00AC1205" w:rsidRDefault="00000000">
            <w:pPr>
              <w:jc w:val="right"/>
            </w:pPr>
            <w:r>
              <w:rPr>
                <w:rFonts w:ascii="Consolas" w:eastAsia="Consolas" w:hAnsi="Consolas" w:cs="Consolas"/>
                <w:sz w:val="16"/>
              </w:rPr>
              <w:t>1</w:t>
            </w:r>
          </w:p>
        </w:tc>
        <w:tc>
          <w:tcPr>
            <w:tcW w:w="1170" w:type="dxa"/>
          </w:tcPr>
          <w:p w14:paraId="717DB3C9" w14:textId="77777777" w:rsidR="00AC1205" w:rsidRDefault="00000000">
            <w:pPr>
              <w:jc w:val="right"/>
            </w:pPr>
            <w:r>
              <w:rPr>
                <w:rFonts w:ascii="Consolas" w:eastAsia="Consolas" w:hAnsi="Consolas" w:cs="Consolas"/>
                <w:sz w:val="16"/>
              </w:rPr>
              <w:t>40,763</w:t>
            </w:r>
          </w:p>
        </w:tc>
        <w:tc>
          <w:tcPr>
            <w:tcW w:w="1170" w:type="dxa"/>
          </w:tcPr>
          <w:p w14:paraId="717DB3CA" w14:textId="77777777" w:rsidR="00AC1205" w:rsidRDefault="00000000">
            <w:pPr>
              <w:jc w:val="right"/>
            </w:pPr>
            <w:r>
              <w:rPr>
                <w:rFonts w:ascii="Consolas" w:eastAsia="Consolas" w:hAnsi="Consolas" w:cs="Consolas"/>
                <w:sz w:val="16"/>
              </w:rPr>
              <w:t>119,093</w:t>
            </w:r>
          </w:p>
        </w:tc>
        <w:tc>
          <w:tcPr>
            <w:tcW w:w="1170" w:type="dxa"/>
          </w:tcPr>
          <w:p w14:paraId="717DB3CB" w14:textId="77777777" w:rsidR="00AC1205" w:rsidRDefault="00000000">
            <w:pPr>
              <w:jc w:val="right"/>
            </w:pPr>
            <w:r>
              <w:rPr>
                <w:rFonts w:ascii="Consolas" w:eastAsia="Consolas" w:hAnsi="Consolas" w:cs="Consolas"/>
                <w:sz w:val="16"/>
              </w:rPr>
              <w:t>346,445</w:t>
            </w:r>
          </w:p>
        </w:tc>
        <w:tc>
          <w:tcPr>
            <w:tcW w:w="1170" w:type="dxa"/>
          </w:tcPr>
          <w:p w14:paraId="717DB3CC" w14:textId="77777777" w:rsidR="00AC1205" w:rsidRDefault="00000000">
            <w:pPr>
              <w:jc w:val="right"/>
            </w:pPr>
            <w:r>
              <w:rPr>
                <w:rFonts w:ascii="Consolas" w:eastAsia="Consolas" w:hAnsi="Consolas" w:cs="Consolas"/>
                <w:sz w:val="16"/>
              </w:rPr>
              <w:t>91,380</w:t>
            </w:r>
          </w:p>
        </w:tc>
        <w:tc>
          <w:tcPr>
            <w:tcW w:w="1170" w:type="dxa"/>
          </w:tcPr>
          <w:p w14:paraId="717DB3CD" w14:textId="77777777" w:rsidR="00AC1205" w:rsidRDefault="00000000">
            <w:pPr>
              <w:jc w:val="right"/>
            </w:pPr>
            <w:r>
              <w:rPr>
                <w:rFonts w:ascii="Consolas" w:eastAsia="Consolas" w:hAnsi="Consolas" w:cs="Consolas"/>
                <w:sz w:val="16"/>
              </w:rPr>
              <w:t>128,991</w:t>
            </w:r>
          </w:p>
        </w:tc>
        <w:tc>
          <w:tcPr>
            <w:tcW w:w="1170" w:type="dxa"/>
          </w:tcPr>
          <w:p w14:paraId="717DB3CE" w14:textId="77777777" w:rsidR="00AC1205" w:rsidRDefault="00000000">
            <w:pPr>
              <w:jc w:val="right"/>
            </w:pPr>
            <w:r>
              <w:rPr>
                <w:rFonts w:ascii="Consolas" w:eastAsia="Consolas" w:hAnsi="Consolas" w:cs="Consolas"/>
                <w:sz w:val="16"/>
              </w:rPr>
              <w:t>127,389</w:t>
            </w:r>
          </w:p>
        </w:tc>
        <w:tc>
          <w:tcPr>
            <w:tcW w:w="1170" w:type="dxa"/>
          </w:tcPr>
          <w:p w14:paraId="717DB3CF" w14:textId="77777777" w:rsidR="00AC1205" w:rsidRDefault="00000000">
            <w:pPr>
              <w:jc w:val="right"/>
            </w:pPr>
            <w:r>
              <w:rPr>
                <w:rFonts w:ascii="Consolas" w:eastAsia="Consolas" w:hAnsi="Consolas" w:cs="Consolas"/>
                <w:sz w:val="16"/>
              </w:rPr>
              <w:t>32,788</w:t>
            </w:r>
          </w:p>
        </w:tc>
      </w:tr>
      <w:tr w:rsidR="00AC1205" w14:paraId="717DB3D9" w14:textId="77777777">
        <w:tc>
          <w:tcPr>
            <w:tcW w:w="1170" w:type="dxa"/>
          </w:tcPr>
          <w:p w14:paraId="717DB3D1" w14:textId="77777777" w:rsidR="00AC1205" w:rsidRDefault="00000000">
            <w:pPr>
              <w:jc w:val="right"/>
            </w:pPr>
            <w:r>
              <w:rPr>
                <w:rFonts w:ascii="Consolas" w:eastAsia="Consolas" w:hAnsi="Consolas" w:cs="Consolas"/>
                <w:sz w:val="16"/>
              </w:rPr>
              <w:t>3</w:t>
            </w:r>
          </w:p>
        </w:tc>
        <w:tc>
          <w:tcPr>
            <w:tcW w:w="1170" w:type="dxa"/>
          </w:tcPr>
          <w:p w14:paraId="717DB3D2" w14:textId="77777777" w:rsidR="00AC1205" w:rsidRDefault="00000000">
            <w:pPr>
              <w:jc w:val="right"/>
            </w:pPr>
            <w:r>
              <w:rPr>
                <w:rFonts w:ascii="Consolas" w:eastAsia="Consolas" w:hAnsi="Consolas" w:cs="Consolas"/>
                <w:sz w:val="16"/>
              </w:rPr>
              <w:t>0</w:t>
            </w:r>
          </w:p>
        </w:tc>
        <w:tc>
          <w:tcPr>
            <w:tcW w:w="1170" w:type="dxa"/>
          </w:tcPr>
          <w:p w14:paraId="717DB3D3" w14:textId="77777777" w:rsidR="00AC1205" w:rsidRDefault="00000000">
            <w:pPr>
              <w:jc w:val="right"/>
            </w:pPr>
            <w:r>
              <w:rPr>
                <w:rFonts w:ascii="Consolas" w:eastAsia="Consolas" w:hAnsi="Consolas" w:cs="Consolas"/>
                <w:sz w:val="16"/>
              </w:rPr>
              <w:t>0</w:t>
            </w:r>
          </w:p>
        </w:tc>
        <w:tc>
          <w:tcPr>
            <w:tcW w:w="1170" w:type="dxa"/>
          </w:tcPr>
          <w:p w14:paraId="717DB3D4" w14:textId="77777777" w:rsidR="00AC1205" w:rsidRDefault="00000000">
            <w:pPr>
              <w:jc w:val="right"/>
            </w:pPr>
            <w:r>
              <w:rPr>
                <w:rFonts w:ascii="Consolas" w:eastAsia="Consolas" w:hAnsi="Consolas" w:cs="Consolas"/>
                <w:sz w:val="16"/>
              </w:rPr>
              <w:t>36,511</w:t>
            </w:r>
          </w:p>
        </w:tc>
        <w:tc>
          <w:tcPr>
            <w:tcW w:w="1170" w:type="dxa"/>
          </w:tcPr>
          <w:p w14:paraId="717DB3D5" w14:textId="77777777" w:rsidR="00AC1205" w:rsidRDefault="00000000">
            <w:pPr>
              <w:jc w:val="right"/>
            </w:pPr>
            <w:r>
              <w:rPr>
                <w:rFonts w:ascii="Consolas" w:eastAsia="Consolas" w:hAnsi="Consolas" w:cs="Consolas"/>
                <w:sz w:val="16"/>
              </w:rPr>
              <w:t>0</w:t>
            </w:r>
          </w:p>
        </w:tc>
        <w:tc>
          <w:tcPr>
            <w:tcW w:w="1170" w:type="dxa"/>
          </w:tcPr>
          <w:p w14:paraId="717DB3D6" w14:textId="77777777" w:rsidR="00AC1205" w:rsidRDefault="00000000">
            <w:pPr>
              <w:jc w:val="right"/>
            </w:pPr>
            <w:r>
              <w:rPr>
                <w:rFonts w:ascii="Consolas" w:eastAsia="Consolas" w:hAnsi="Consolas" w:cs="Consolas"/>
                <w:sz w:val="16"/>
              </w:rPr>
              <w:t>0</w:t>
            </w:r>
          </w:p>
        </w:tc>
        <w:tc>
          <w:tcPr>
            <w:tcW w:w="1170" w:type="dxa"/>
          </w:tcPr>
          <w:p w14:paraId="717DB3D7" w14:textId="77777777" w:rsidR="00AC1205" w:rsidRDefault="00000000">
            <w:pPr>
              <w:jc w:val="right"/>
            </w:pPr>
            <w:r>
              <w:rPr>
                <w:rFonts w:ascii="Consolas" w:eastAsia="Consolas" w:hAnsi="Consolas" w:cs="Consolas"/>
                <w:sz w:val="16"/>
              </w:rPr>
              <w:t>0</w:t>
            </w:r>
          </w:p>
        </w:tc>
        <w:tc>
          <w:tcPr>
            <w:tcW w:w="1170" w:type="dxa"/>
          </w:tcPr>
          <w:p w14:paraId="717DB3D8" w14:textId="77777777" w:rsidR="00AC1205" w:rsidRDefault="00000000">
            <w:pPr>
              <w:jc w:val="right"/>
            </w:pPr>
            <w:r>
              <w:rPr>
                <w:rFonts w:ascii="Consolas" w:eastAsia="Consolas" w:hAnsi="Consolas" w:cs="Consolas"/>
                <w:sz w:val="16"/>
              </w:rPr>
              <w:t>0</w:t>
            </w:r>
          </w:p>
        </w:tc>
      </w:tr>
      <w:tr w:rsidR="00AC1205" w14:paraId="717DB3E2" w14:textId="77777777">
        <w:tc>
          <w:tcPr>
            <w:tcW w:w="1170" w:type="dxa"/>
            <w:tcBorders>
              <w:bottom w:val="single" w:sz="0" w:space="0" w:color="000000"/>
            </w:tcBorders>
          </w:tcPr>
          <w:p w14:paraId="717DB3D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B3DB"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B3DC"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B3DD"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B3DE" w14:textId="77777777" w:rsidR="00AC1205" w:rsidRDefault="00000000">
            <w:pPr>
              <w:jc w:val="right"/>
            </w:pPr>
            <w:r>
              <w:rPr>
                <w:rFonts w:ascii="Consolas" w:eastAsia="Consolas" w:hAnsi="Consolas" w:cs="Consolas"/>
                <w:sz w:val="16"/>
              </w:rPr>
              <w:t>21,171</w:t>
            </w:r>
          </w:p>
        </w:tc>
        <w:tc>
          <w:tcPr>
            <w:tcW w:w="1170" w:type="dxa"/>
            <w:tcBorders>
              <w:bottom w:val="single" w:sz="0" w:space="0" w:color="000000"/>
            </w:tcBorders>
          </w:tcPr>
          <w:p w14:paraId="717DB3DF"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B3E0" w14:textId="77777777" w:rsidR="00AC1205" w:rsidRDefault="00000000">
            <w:pPr>
              <w:jc w:val="right"/>
            </w:pPr>
            <w:r>
              <w:rPr>
                <w:rFonts w:ascii="Consolas" w:eastAsia="Consolas" w:hAnsi="Consolas" w:cs="Consolas"/>
                <w:sz w:val="16"/>
              </w:rPr>
              <w:t>1</w:t>
            </w:r>
          </w:p>
        </w:tc>
        <w:tc>
          <w:tcPr>
            <w:tcW w:w="1170" w:type="dxa"/>
            <w:tcBorders>
              <w:bottom w:val="single" w:sz="0" w:space="0" w:color="000000"/>
            </w:tcBorders>
          </w:tcPr>
          <w:p w14:paraId="717DB3E1" w14:textId="77777777" w:rsidR="00AC1205" w:rsidRDefault="00000000">
            <w:pPr>
              <w:jc w:val="right"/>
            </w:pPr>
            <w:r>
              <w:rPr>
                <w:rFonts w:ascii="Consolas" w:eastAsia="Consolas" w:hAnsi="Consolas" w:cs="Consolas"/>
                <w:sz w:val="16"/>
              </w:rPr>
              <w:t>17,787</w:t>
            </w:r>
          </w:p>
        </w:tc>
      </w:tr>
      <w:tr w:rsidR="00AC1205" w14:paraId="717DB3EB" w14:textId="77777777">
        <w:tc>
          <w:tcPr>
            <w:tcW w:w="0" w:type="auto"/>
            <w:tcBorders>
              <w:top w:val="single" w:sz="0" w:space="0" w:color="000000"/>
              <w:bottom w:val="single" w:sz="0" w:space="0" w:color="000000"/>
            </w:tcBorders>
          </w:tcPr>
          <w:p w14:paraId="717DB3E3"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B3E4"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B3E5"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B3E6"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B3E7"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B3E8"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B3E9"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B3EA" w14:textId="77777777" w:rsidR="00AC1205" w:rsidRDefault="00000000">
            <w:pPr>
              <w:jc w:val="right"/>
            </w:pPr>
            <w:r>
              <w:rPr>
                <w:rFonts w:ascii="Consolas" w:eastAsia="Consolas" w:hAnsi="Consolas" w:cs="Consolas"/>
                <w:sz w:val="16"/>
              </w:rPr>
              <w:t>116,355</w:t>
            </w:r>
          </w:p>
        </w:tc>
      </w:tr>
    </w:tbl>
    <w:p w14:paraId="717DB3EC" w14:textId="77777777" w:rsidR="00AC1205" w:rsidRDefault="00AC1205"/>
    <w:p w14:paraId="717DB3ED" w14:textId="77777777" w:rsidR="00AC1205" w:rsidRDefault="00000000">
      <w:r>
        <w:br/>
      </w:r>
    </w:p>
    <w:p w14:paraId="717DB3EE" w14:textId="77777777" w:rsidR="00AC1205" w:rsidRDefault="00000000">
      <w:pPr>
        <w:shd w:val="solid" w:color="B0C4DE" w:fill="auto"/>
      </w:pPr>
      <w:r>
        <w:rPr>
          <w:b/>
          <w:sz w:val="26"/>
        </w:rPr>
        <w:t>relig_att</w:t>
      </w:r>
    </w:p>
    <w:p w14:paraId="717DB3EF" w14:textId="77777777" w:rsidR="00AC1205" w:rsidRDefault="00000000">
      <w:pPr>
        <w:rPr>
          <w:color w:val="4682B4"/>
        </w:rPr>
      </w:pPr>
      <w:r>
        <w:rPr>
          <w:color w:val="4682B4"/>
        </w:rPr>
        <w:t>Attendence of religious services</w:t>
      </w:r>
      <w:r>
        <w:rPr>
          <w:color w:val="4682B4"/>
        </w:rPr>
        <w:br/>
        <w:t xml:space="preserve">   (1):   Never or practically never</w:t>
      </w:r>
      <w:r>
        <w:rPr>
          <w:color w:val="4682B4"/>
        </w:rPr>
        <w:br/>
        <w:t xml:space="preserve">   (2):   Less than once a month</w:t>
      </w:r>
      <w:r>
        <w:rPr>
          <w:color w:val="4682B4"/>
        </w:rPr>
        <w:br/>
        <w:t xml:space="preserve">   (3):   At least once a month</w:t>
      </w:r>
      <w:r>
        <w:rPr>
          <w:color w:val="4682B4"/>
        </w:rPr>
        <w:br/>
        <w:t xml:space="preserve">   (4):   Once a week or more</w:t>
      </w:r>
      <w:r>
        <w:rPr>
          <w:color w:val="4682B4"/>
        </w:rPr>
        <w:br/>
        <w:t xml:space="preserve">   (7):   7</w:t>
      </w:r>
      <w:r>
        <w:rPr>
          <w:color w:val="4682B4"/>
        </w:rPr>
        <w:br/>
      </w:r>
    </w:p>
    <w:p w14:paraId="717DB3F0"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B3F2" w14:textId="77777777">
        <w:tc>
          <w:tcPr>
            <w:tcW w:w="9360" w:type="dxa"/>
            <w:gridSpan w:val="6"/>
          </w:tcPr>
          <w:p w14:paraId="717DB3F1" w14:textId="77777777" w:rsidR="00AC1205" w:rsidRDefault="00000000">
            <w:r>
              <w:rPr>
                <w:rFonts w:ascii="Consolas" w:eastAsia="Consolas" w:hAnsi="Consolas" w:cs="Consolas"/>
                <w:b/>
                <w:sz w:val="18"/>
              </w:rPr>
              <w:t xml:space="preserve">       Name: </w:t>
            </w:r>
            <w:r>
              <w:rPr>
                <w:rFonts w:ascii="Consolas" w:eastAsia="Consolas" w:hAnsi="Consolas" w:cs="Consolas"/>
                <w:sz w:val="18"/>
              </w:rPr>
              <w:t>relig_att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Attendence of religious services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2,033,824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-3.94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4.96           </w:t>
            </w:r>
            <w:r>
              <w:rPr>
                <w:rFonts w:ascii="Consolas" w:eastAsia="Consolas" w:hAnsi="Consolas" w:cs="Consolas"/>
                <w:sz w:val="18"/>
              </w:rPr>
              <w:br/>
            </w:r>
          </w:p>
        </w:tc>
      </w:tr>
      <w:tr w:rsidR="00AC1205" w14:paraId="717DB3F9" w14:textId="77777777">
        <w:tc>
          <w:tcPr>
            <w:tcW w:w="1560" w:type="dxa"/>
          </w:tcPr>
          <w:p w14:paraId="717DB3F3" w14:textId="77777777" w:rsidR="00AC1205" w:rsidRDefault="00AC1205"/>
        </w:tc>
        <w:tc>
          <w:tcPr>
            <w:tcW w:w="1560" w:type="dxa"/>
            <w:tcBorders>
              <w:top w:val="single" w:sz="0" w:space="0" w:color="000000"/>
              <w:bottom w:val="single" w:sz="0" w:space="0" w:color="000000"/>
            </w:tcBorders>
          </w:tcPr>
          <w:p w14:paraId="717DB3F4"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B3F5"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B3F6"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B3F7" w14:textId="77777777" w:rsidR="00AC1205" w:rsidRDefault="00000000">
            <w:pPr>
              <w:jc w:val="right"/>
            </w:pPr>
            <w:r>
              <w:rPr>
                <w:rFonts w:ascii="Consolas" w:eastAsia="Consolas" w:hAnsi="Consolas" w:cs="Consolas"/>
                <w:b/>
                <w:sz w:val="18"/>
              </w:rPr>
              <w:t>Percent</w:t>
            </w:r>
          </w:p>
        </w:tc>
        <w:tc>
          <w:tcPr>
            <w:tcW w:w="1560" w:type="dxa"/>
          </w:tcPr>
          <w:p w14:paraId="717DB3F8" w14:textId="77777777" w:rsidR="00AC1205" w:rsidRDefault="00AC1205"/>
        </w:tc>
      </w:tr>
      <w:tr w:rsidR="00AC1205" w14:paraId="717DB400" w14:textId="77777777">
        <w:tc>
          <w:tcPr>
            <w:tcW w:w="1560" w:type="dxa"/>
            <w:tcBorders>
              <w:right w:val="nil"/>
            </w:tcBorders>
          </w:tcPr>
          <w:p w14:paraId="717DB3FA" w14:textId="77777777" w:rsidR="00AC1205" w:rsidRDefault="00AC1205"/>
        </w:tc>
        <w:tc>
          <w:tcPr>
            <w:tcW w:w="1560" w:type="dxa"/>
            <w:tcBorders>
              <w:top w:val="single" w:sz="0" w:space="0" w:color="000000"/>
              <w:left w:val="nil"/>
              <w:bottom w:val="single" w:sz="0" w:space="0" w:color="D3D3D3"/>
            </w:tcBorders>
          </w:tcPr>
          <w:p w14:paraId="717DB3FB"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B3FC" w14:textId="77777777" w:rsidR="00AC1205" w:rsidRDefault="00000000">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717DB3FD" w14:textId="77777777" w:rsidR="00AC1205" w:rsidRDefault="00000000">
            <w:pPr>
              <w:jc w:val="right"/>
            </w:pPr>
            <w:r>
              <w:rPr>
                <w:rFonts w:ascii="Consolas" w:eastAsia="Consolas" w:hAnsi="Consolas" w:cs="Consolas"/>
                <w:sz w:val="16"/>
              </w:rPr>
              <w:t xml:space="preserve">   1539700</w:t>
            </w:r>
          </w:p>
        </w:tc>
        <w:tc>
          <w:tcPr>
            <w:tcW w:w="1560" w:type="dxa"/>
            <w:tcBorders>
              <w:top w:val="single" w:sz="0" w:space="0" w:color="000000"/>
              <w:bottom w:val="single" w:sz="0" w:space="0" w:color="D3D3D3"/>
            </w:tcBorders>
          </w:tcPr>
          <w:p w14:paraId="717DB3FE" w14:textId="77777777" w:rsidR="00AC1205" w:rsidRDefault="00000000">
            <w:pPr>
              <w:jc w:val="right"/>
            </w:pPr>
            <w:r>
              <w:rPr>
                <w:rFonts w:ascii="Consolas" w:eastAsia="Consolas" w:hAnsi="Consolas" w:cs="Consolas"/>
                <w:sz w:val="16"/>
              </w:rPr>
              <w:t xml:space="preserve">     49.9</w:t>
            </w:r>
          </w:p>
        </w:tc>
        <w:tc>
          <w:tcPr>
            <w:tcW w:w="1560" w:type="dxa"/>
          </w:tcPr>
          <w:p w14:paraId="717DB3FF" w14:textId="77777777" w:rsidR="00AC1205" w:rsidRDefault="00AC1205"/>
        </w:tc>
      </w:tr>
      <w:tr w:rsidR="00AC1205" w14:paraId="717DB407" w14:textId="77777777">
        <w:tc>
          <w:tcPr>
            <w:tcW w:w="1560" w:type="dxa"/>
            <w:tcBorders>
              <w:right w:val="nil"/>
            </w:tcBorders>
          </w:tcPr>
          <w:p w14:paraId="717DB401" w14:textId="77777777" w:rsidR="00AC1205" w:rsidRDefault="00AC1205"/>
        </w:tc>
        <w:tc>
          <w:tcPr>
            <w:tcW w:w="1560" w:type="dxa"/>
            <w:tcBorders>
              <w:top w:val="single" w:sz="0" w:space="0" w:color="D3D3D3"/>
              <w:left w:val="nil"/>
              <w:bottom w:val="single" w:sz="0" w:space="0" w:color="D3D3D3"/>
            </w:tcBorders>
          </w:tcPr>
          <w:p w14:paraId="717DB402"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B403" w14:textId="77777777" w:rsidR="00AC1205" w:rsidRDefault="00000000">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717DB404" w14:textId="77777777" w:rsidR="00AC1205" w:rsidRDefault="00000000">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717DB405" w14:textId="77777777" w:rsidR="00AC1205" w:rsidRDefault="00000000">
            <w:pPr>
              <w:jc w:val="right"/>
            </w:pPr>
            <w:r>
              <w:rPr>
                <w:rFonts w:ascii="Consolas" w:eastAsia="Consolas" w:hAnsi="Consolas" w:cs="Consolas"/>
                <w:sz w:val="16"/>
              </w:rPr>
              <w:t xml:space="preserve">      0.0</w:t>
            </w:r>
          </w:p>
        </w:tc>
        <w:tc>
          <w:tcPr>
            <w:tcW w:w="1560" w:type="dxa"/>
          </w:tcPr>
          <w:p w14:paraId="717DB406" w14:textId="77777777" w:rsidR="00AC1205" w:rsidRDefault="00AC1205"/>
        </w:tc>
      </w:tr>
      <w:tr w:rsidR="00AC1205" w14:paraId="717DB40E" w14:textId="77777777">
        <w:tc>
          <w:tcPr>
            <w:tcW w:w="1560" w:type="dxa"/>
            <w:tcBorders>
              <w:right w:val="nil"/>
            </w:tcBorders>
          </w:tcPr>
          <w:p w14:paraId="717DB408" w14:textId="77777777" w:rsidR="00AC1205" w:rsidRDefault="00AC1205"/>
        </w:tc>
        <w:tc>
          <w:tcPr>
            <w:tcW w:w="1560" w:type="dxa"/>
            <w:tcBorders>
              <w:top w:val="single" w:sz="0" w:space="0" w:color="D3D3D3"/>
              <w:left w:val="nil"/>
              <w:bottom w:val="single" w:sz="0" w:space="0" w:color="D3D3D3"/>
            </w:tcBorders>
          </w:tcPr>
          <w:p w14:paraId="717DB409"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B40A" w14:textId="77777777" w:rsidR="00AC1205" w:rsidRDefault="00000000">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717DB40B" w14:textId="77777777" w:rsidR="00AC1205" w:rsidRDefault="00000000">
            <w:pPr>
              <w:jc w:val="right"/>
            </w:pPr>
            <w:r>
              <w:rPr>
                <w:rFonts w:ascii="Consolas" w:eastAsia="Consolas" w:hAnsi="Consolas" w:cs="Consolas"/>
                <w:sz w:val="16"/>
              </w:rPr>
              <w:t xml:space="preserve">     2,481</w:t>
            </w:r>
          </w:p>
        </w:tc>
        <w:tc>
          <w:tcPr>
            <w:tcW w:w="1560" w:type="dxa"/>
            <w:tcBorders>
              <w:top w:val="single" w:sz="0" w:space="0" w:color="D3D3D3"/>
              <w:bottom w:val="single" w:sz="0" w:space="0" w:color="D3D3D3"/>
            </w:tcBorders>
          </w:tcPr>
          <w:p w14:paraId="717DB40C" w14:textId="77777777" w:rsidR="00AC1205" w:rsidRDefault="00000000">
            <w:pPr>
              <w:jc w:val="right"/>
            </w:pPr>
            <w:r>
              <w:rPr>
                <w:rFonts w:ascii="Consolas" w:eastAsia="Consolas" w:hAnsi="Consolas" w:cs="Consolas"/>
                <w:sz w:val="16"/>
              </w:rPr>
              <w:t xml:space="preserve">      0.1</w:t>
            </w:r>
          </w:p>
        </w:tc>
        <w:tc>
          <w:tcPr>
            <w:tcW w:w="1560" w:type="dxa"/>
          </w:tcPr>
          <w:p w14:paraId="717DB40D" w14:textId="77777777" w:rsidR="00AC1205" w:rsidRDefault="00AC1205"/>
        </w:tc>
      </w:tr>
      <w:tr w:rsidR="00AC1205" w14:paraId="717DB415" w14:textId="77777777">
        <w:tc>
          <w:tcPr>
            <w:tcW w:w="1560" w:type="dxa"/>
            <w:tcBorders>
              <w:right w:val="nil"/>
            </w:tcBorders>
          </w:tcPr>
          <w:p w14:paraId="717DB40F" w14:textId="77777777" w:rsidR="00AC1205" w:rsidRDefault="00AC1205"/>
        </w:tc>
        <w:tc>
          <w:tcPr>
            <w:tcW w:w="1560" w:type="dxa"/>
            <w:tcBorders>
              <w:top w:val="single" w:sz="0" w:space="0" w:color="D3D3D3"/>
              <w:left w:val="nil"/>
              <w:bottom w:val="single" w:sz="0" w:space="0" w:color="D3D3D3"/>
            </w:tcBorders>
          </w:tcPr>
          <w:p w14:paraId="717DB410"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411"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B412" w14:textId="77777777" w:rsidR="00AC1205" w:rsidRDefault="00000000">
            <w:pPr>
              <w:jc w:val="right"/>
            </w:pPr>
            <w:r>
              <w:rPr>
                <w:rFonts w:ascii="Consolas" w:eastAsia="Consolas" w:hAnsi="Consolas" w:cs="Consolas"/>
                <w:sz w:val="16"/>
              </w:rPr>
              <w:t xml:space="preserve">    11,861</w:t>
            </w:r>
          </w:p>
        </w:tc>
        <w:tc>
          <w:tcPr>
            <w:tcW w:w="1560" w:type="dxa"/>
            <w:tcBorders>
              <w:top w:val="single" w:sz="0" w:space="0" w:color="D3D3D3"/>
              <w:bottom w:val="single" w:sz="0" w:space="0" w:color="D3D3D3"/>
            </w:tcBorders>
          </w:tcPr>
          <w:p w14:paraId="717DB413" w14:textId="77777777" w:rsidR="00AC1205" w:rsidRDefault="00000000">
            <w:pPr>
              <w:jc w:val="right"/>
            </w:pPr>
            <w:r>
              <w:rPr>
                <w:rFonts w:ascii="Consolas" w:eastAsia="Consolas" w:hAnsi="Consolas" w:cs="Consolas"/>
                <w:sz w:val="16"/>
              </w:rPr>
              <w:t xml:space="preserve">      0.4</w:t>
            </w:r>
          </w:p>
        </w:tc>
        <w:tc>
          <w:tcPr>
            <w:tcW w:w="1560" w:type="dxa"/>
          </w:tcPr>
          <w:p w14:paraId="717DB414" w14:textId="77777777" w:rsidR="00AC1205" w:rsidRDefault="00AC1205"/>
        </w:tc>
      </w:tr>
      <w:tr w:rsidR="00AC1205" w14:paraId="717DB41C" w14:textId="77777777">
        <w:tc>
          <w:tcPr>
            <w:tcW w:w="1560" w:type="dxa"/>
            <w:tcBorders>
              <w:right w:val="nil"/>
            </w:tcBorders>
          </w:tcPr>
          <w:p w14:paraId="717DB416" w14:textId="77777777" w:rsidR="00AC1205" w:rsidRDefault="00AC1205"/>
        </w:tc>
        <w:tc>
          <w:tcPr>
            <w:tcW w:w="1560" w:type="dxa"/>
            <w:tcBorders>
              <w:top w:val="single" w:sz="0" w:space="0" w:color="D3D3D3"/>
              <w:left w:val="nil"/>
              <w:bottom w:val="single" w:sz="0" w:space="0" w:color="D3D3D3"/>
            </w:tcBorders>
          </w:tcPr>
          <w:p w14:paraId="717DB417"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418" w14:textId="77777777" w:rsidR="00AC1205" w:rsidRDefault="00000000">
            <w:r>
              <w:rPr>
                <w:rFonts w:ascii="Consolas" w:eastAsia="Consolas" w:hAnsi="Consolas" w:cs="Consolas"/>
                <w:sz w:val="16"/>
              </w:rPr>
              <w:t>Never or practically never</w:t>
            </w:r>
          </w:p>
        </w:tc>
        <w:tc>
          <w:tcPr>
            <w:tcW w:w="1560" w:type="dxa"/>
            <w:tcBorders>
              <w:top w:val="single" w:sz="0" w:space="0" w:color="D3D3D3"/>
              <w:bottom w:val="single" w:sz="0" w:space="0" w:color="D3D3D3"/>
            </w:tcBorders>
          </w:tcPr>
          <w:p w14:paraId="717DB419" w14:textId="77777777" w:rsidR="00AC1205" w:rsidRDefault="00000000">
            <w:pPr>
              <w:jc w:val="right"/>
            </w:pPr>
            <w:r>
              <w:rPr>
                <w:rFonts w:ascii="Consolas" w:eastAsia="Consolas" w:hAnsi="Consolas" w:cs="Consolas"/>
                <w:sz w:val="16"/>
              </w:rPr>
              <w:t xml:space="preserve">   537,078</w:t>
            </w:r>
          </w:p>
        </w:tc>
        <w:tc>
          <w:tcPr>
            <w:tcW w:w="1560" w:type="dxa"/>
            <w:tcBorders>
              <w:top w:val="single" w:sz="0" w:space="0" w:color="D3D3D3"/>
              <w:bottom w:val="single" w:sz="0" w:space="0" w:color="D3D3D3"/>
            </w:tcBorders>
          </w:tcPr>
          <w:p w14:paraId="717DB41A" w14:textId="77777777" w:rsidR="00AC1205" w:rsidRDefault="00000000">
            <w:pPr>
              <w:jc w:val="right"/>
            </w:pPr>
            <w:r>
              <w:rPr>
                <w:rFonts w:ascii="Consolas" w:eastAsia="Consolas" w:hAnsi="Consolas" w:cs="Consolas"/>
                <w:sz w:val="16"/>
              </w:rPr>
              <w:t xml:space="preserve">     17.4</w:t>
            </w:r>
          </w:p>
        </w:tc>
        <w:tc>
          <w:tcPr>
            <w:tcW w:w="1560" w:type="dxa"/>
          </w:tcPr>
          <w:p w14:paraId="717DB41B" w14:textId="77777777" w:rsidR="00AC1205" w:rsidRDefault="00AC1205"/>
        </w:tc>
      </w:tr>
      <w:tr w:rsidR="00AC1205" w14:paraId="717DB423" w14:textId="77777777">
        <w:tc>
          <w:tcPr>
            <w:tcW w:w="1560" w:type="dxa"/>
            <w:tcBorders>
              <w:right w:val="nil"/>
            </w:tcBorders>
          </w:tcPr>
          <w:p w14:paraId="717DB41D" w14:textId="77777777" w:rsidR="00AC1205" w:rsidRDefault="00AC1205"/>
        </w:tc>
        <w:tc>
          <w:tcPr>
            <w:tcW w:w="1560" w:type="dxa"/>
            <w:tcBorders>
              <w:top w:val="single" w:sz="0" w:space="0" w:color="D3D3D3"/>
              <w:left w:val="nil"/>
              <w:bottom w:val="single" w:sz="0" w:space="0" w:color="D3D3D3"/>
            </w:tcBorders>
          </w:tcPr>
          <w:p w14:paraId="717DB41E"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B41F" w14:textId="77777777" w:rsidR="00AC1205" w:rsidRDefault="00000000">
            <w:r>
              <w:rPr>
                <w:rFonts w:ascii="Consolas" w:eastAsia="Consolas" w:hAnsi="Consolas" w:cs="Consolas"/>
                <w:sz w:val="16"/>
              </w:rPr>
              <w:t>Less than once a month</w:t>
            </w:r>
          </w:p>
        </w:tc>
        <w:tc>
          <w:tcPr>
            <w:tcW w:w="1560" w:type="dxa"/>
            <w:tcBorders>
              <w:top w:val="single" w:sz="0" w:space="0" w:color="D3D3D3"/>
              <w:bottom w:val="single" w:sz="0" w:space="0" w:color="D3D3D3"/>
            </w:tcBorders>
          </w:tcPr>
          <w:p w14:paraId="717DB420" w14:textId="77777777" w:rsidR="00AC1205" w:rsidRDefault="00000000">
            <w:pPr>
              <w:jc w:val="right"/>
            </w:pPr>
            <w:r>
              <w:rPr>
                <w:rFonts w:ascii="Consolas" w:eastAsia="Consolas" w:hAnsi="Consolas" w:cs="Consolas"/>
                <w:sz w:val="16"/>
              </w:rPr>
              <w:t xml:space="preserve">   275,446</w:t>
            </w:r>
          </w:p>
        </w:tc>
        <w:tc>
          <w:tcPr>
            <w:tcW w:w="1560" w:type="dxa"/>
            <w:tcBorders>
              <w:top w:val="single" w:sz="0" w:space="0" w:color="D3D3D3"/>
              <w:bottom w:val="single" w:sz="0" w:space="0" w:color="D3D3D3"/>
            </w:tcBorders>
          </w:tcPr>
          <w:p w14:paraId="717DB421" w14:textId="77777777" w:rsidR="00AC1205" w:rsidRDefault="00000000">
            <w:pPr>
              <w:jc w:val="right"/>
            </w:pPr>
            <w:r>
              <w:rPr>
                <w:rFonts w:ascii="Consolas" w:eastAsia="Consolas" w:hAnsi="Consolas" w:cs="Consolas"/>
                <w:sz w:val="16"/>
              </w:rPr>
              <w:t xml:space="preserve">      8.9</w:t>
            </w:r>
          </w:p>
        </w:tc>
        <w:tc>
          <w:tcPr>
            <w:tcW w:w="1560" w:type="dxa"/>
          </w:tcPr>
          <w:p w14:paraId="717DB422" w14:textId="77777777" w:rsidR="00AC1205" w:rsidRDefault="00AC1205"/>
        </w:tc>
      </w:tr>
      <w:tr w:rsidR="00AC1205" w14:paraId="717DB42A" w14:textId="77777777">
        <w:tc>
          <w:tcPr>
            <w:tcW w:w="1560" w:type="dxa"/>
            <w:tcBorders>
              <w:right w:val="nil"/>
            </w:tcBorders>
          </w:tcPr>
          <w:p w14:paraId="717DB424" w14:textId="77777777" w:rsidR="00AC1205" w:rsidRDefault="00AC1205"/>
        </w:tc>
        <w:tc>
          <w:tcPr>
            <w:tcW w:w="1560" w:type="dxa"/>
            <w:tcBorders>
              <w:top w:val="single" w:sz="0" w:space="0" w:color="D3D3D3"/>
              <w:left w:val="nil"/>
              <w:bottom w:val="single" w:sz="0" w:space="0" w:color="D3D3D3"/>
            </w:tcBorders>
          </w:tcPr>
          <w:p w14:paraId="717DB425"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B426" w14:textId="77777777" w:rsidR="00AC1205" w:rsidRDefault="00000000">
            <w:r>
              <w:rPr>
                <w:rFonts w:ascii="Consolas" w:eastAsia="Consolas" w:hAnsi="Consolas" w:cs="Consolas"/>
                <w:sz w:val="16"/>
              </w:rPr>
              <w:t>At least once a month</w:t>
            </w:r>
          </w:p>
        </w:tc>
        <w:tc>
          <w:tcPr>
            <w:tcW w:w="1560" w:type="dxa"/>
            <w:tcBorders>
              <w:top w:val="single" w:sz="0" w:space="0" w:color="D3D3D3"/>
              <w:bottom w:val="single" w:sz="0" w:space="0" w:color="D3D3D3"/>
            </w:tcBorders>
          </w:tcPr>
          <w:p w14:paraId="717DB427" w14:textId="77777777" w:rsidR="00AC1205" w:rsidRDefault="00000000">
            <w:pPr>
              <w:jc w:val="right"/>
            </w:pPr>
            <w:r>
              <w:rPr>
                <w:rFonts w:ascii="Consolas" w:eastAsia="Consolas" w:hAnsi="Consolas" w:cs="Consolas"/>
                <w:sz w:val="16"/>
              </w:rPr>
              <w:t xml:space="preserve">    85,611</w:t>
            </w:r>
          </w:p>
        </w:tc>
        <w:tc>
          <w:tcPr>
            <w:tcW w:w="1560" w:type="dxa"/>
            <w:tcBorders>
              <w:top w:val="single" w:sz="0" w:space="0" w:color="D3D3D3"/>
              <w:bottom w:val="single" w:sz="0" w:space="0" w:color="D3D3D3"/>
            </w:tcBorders>
          </w:tcPr>
          <w:p w14:paraId="717DB428" w14:textId="77777777" w:rsidR="00AC1205" w:rsidRDefault="00000000">
            <w:pPr>
              <w:jc w:val="right"/>
            </w:pPr>
            <w:r>
              <w:rPr>
                <w:rFonts w:ascii="Consolas" w:eastAsia="Consolas" w:hAnsi="Consolas" w:cs="Consolas"/>
                <w:sz w:val="16"/>
              </w:rPr>
              <w:t xml:space="preserve">      2.8</w:t>
            </w:r>
          </w:p>
        </w:tc>
        <w:tc>
          <w:tcPr>
            <w:tcW w:w="1560" w:type="dxa"/>
          </w:tcPr>
          <w:p w14:paraId="717DB429" w14:textId="77777777" w:rsidR="00AC1205" w:rsidRDefault="00AC1205"/>
        </w:tc>
      </w:tr>
      <w:tr w:rsidR="00AC1205" w14:paraId="717DB431" w14:textId="77777777">
        <w:tc>
          <w:tcPr>
            <w:tcW w:w="1560" w:type="dxa"/>
            <w:tcBorders>
              <w:right w:val="nil"/>
            </w:tcBorders>
          </w:tcPr>
          <w:p w14:paraId="717DB42B" w14:textId="77777777" w:rsidR="00AC1205" w:rsidRDefault="00AC1205"/>
        </w:tc>
        <w:tc>
          <w:tcPr>
            <w:tcW w:w="1560" w:type="dxa"/>
            <w:tcBorders>
              <w:top w:val="single" w:sz="0" w:space="0" w:color="D3D3D3"/>
              <w:left w:val="nil"/>
              <w:bottom w:val="single" w:sz="0" w:space="0" w:color="D3D3D3"/>
            </w:tcBorders>
          </w:tcPr>
          <w:p w14:paraId="717DB42C"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B42D" w14:textId="77777777" w:rsidR="00AC1205" w:rsidRDefault="00000000">
            <w:r>
              <w:rPr>
                <w:rFonts w:ascii="Consolas" w:eastAsia="Consolas" w:hAnsi="Consolas" w:cs="Consolas"/>
                <w:sz w:val="16"/>
              </w:rPr>
              <w:t>Once a week or more</w:t>
            </w:r>
          </w:p>
        </w:tc>
        <w:tc>
          <w:tcPr>
            <w:tcW w:w="1560" w:type="dxa"/>
            <w:tcBorders>
              <w:top w:val="single" w:sz="0" w:space="0" w:color="D3D3D3"/>
              <w:bottom w:val="single" w:sz="0" w:space="0" w:color="D3D3D3"/>
            </w:tcBorders>
          </w:tcPr>
          <w:p w14:paraId="717DB42E" w14:textId="77777777" w:rsidR="00AC1205" w:rsidRDefault="00000000">
            <w:pPr>
              <w:jc w:val="right"/>
            </w:pPr>
            <w:r>
              <w:rPr>
                <w:rFonts w:ascii="Consolas" w:eastAsia="Consolas" w:hAnsi="Consolas" w:cs="Consolas"/>
                <w:sz w:val="16"/>
              </w:rPr>
              <w:t xml:space="preserve">   114,602</w:t>
            </w:r>
          </w:p>
        </w:tc>
        <w:tc>
          <w:tcPr>
            <w:tcW w:w="1560" w:type="dxa"/>
            <w:tcBorders>
              <w:top w:val="single" w:sz="0" w:space="0" w:color="D3D3D3"/>
              <w:bottom w:val="single" w:sz="0" w:space="0" w:color="D3D3D3"/>
            </w:tcBorders>
          </w:tcPr>
          <w:p w14:paraId="717DB42F" w14:textId="77777777" w:rsidR="00AC1205" w:rsidRDefault="00000000">
            <w:pPr>
              <w:jc w:val="right"/>
            </w:pPr>
            <w:r>
              <w:rPr>
                <w:rFonts w:ascii="Consolas" w:eastAsia="Consolas" w:hAnsi="Consolas" w:cs="Consolas"/>
                <w:sz w:val="16"/>
              </w:rPr>
              <w:t xml:space="preserve">      3.7</w:t>
            </w:r>
          </w:p>
        </w:tc>
        <w:tc>
          <w:tcPr>
            <w:tcW w:w="1560" w:type="dxa"/>
          </w:tcPr>
          <w:p w14:paraId="717DB430" w14:textId="77777777" w:rsidR="00AC1205" w:rsidRDefault="00AC1205"/>
        </w:tc>
      </w:tr>
      <w:tr w:rsidR="00AC1205" w14:paraId="717DB438" w14:textId="77777777">
        <w:tc>
          <w:tcPr>
            <w:tcW w:w="1560" w:type="dxa"/>
            <w:tcBorders>
              <w:right w:val="nil"/>
            </w:tcBorders>
          </w:tcPr>
          <w:p w14:paraId="717DB432" w14:textId="77777777" w:rsidR="00AC1205" w:rsidRDefault="00AC1205"/>
        </w:tc>
        <w:tc>
          <w:tcPr>
            <w:tcW w:w="1560" w:type="dxa"/>
            <w:tcBorders>
              <w:top w:val="single" w:sz="0" w:space="0" w:color="D3D3D3"/>
              <w:left w:val="nil"/>
              <w:bottom w:val="single" w:sz="0" w:space="0" w:color="D3D3D3"/>
            </w:tcBorders>
          </w:tcPr>
          <w:p w14:paraId="717DB433" w14:textId="77777777" w:rsidR="00AC1205" w:rsidRDefault="00000000">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717DB434" w14:textId="77777777" w:rsidR="00AC1205" w:rsidRDefault="00AC1205"/>
        </w:tc>
        <w:tc>
          <w:tcPr>
            <w:tcW w:w="1560" w:type="dxa"/>
            <w:tcBorders>
              <w:top w:val="single" w:sz="0" w:space="0" w:color="D3D3D3"/>
              <w:bottom w:val="single" w:sz="0" w:space="0" w:color="D3D3D3"/>
            </w:tcBorders>
          </w:tcPr>
          <w:p w14:paraId="717DB435" w14:textId="77777777" w:rsidR="00AC1205" w:rsidRDefault="00000000">
            <w:pPr>
              <w:jc w:val="right"/>
            </w:pPr>
            <w:r>
              <w:rPr>
                <w:rFonts w:ascii="Consolas" w:eastAsia="Consolas" w:hAnsi="Consolas" w:cs="Consolas"/>
                <w:sz w:val="16"/>
              </w:rPr>
              <w:t xml:space="preserve">    37,769</w:t>
            </w:r>
          </w:p>
        </w:tc>
        <w:tc>
          <w:tcPr>
            <w:tcW w:w="1560" w:type="dxa"/>
            <w:tcBorders>
              <w:top w:val="single" w:sz="0" w:space="0" w:color="D3D3D3"/>
              <w:bottom w:val="single" w:sz="0" w:space="0" w:color="D3D3D3"/>
            </w:tcBorders>
          </w:tcPr>
          <w:p w14:paraId="717DB436" w14:textId="77777777" w:rsidR="00AC1205" w:rsidRDefault="00000000">
            <w:pPr>
              <w:jc w:val="right"/>
            </w:pPr>
            <w:r>
              <w:rPr>
                <w:rFonts w:ascii="Consolas" w:eastAsia="Consolas" w:hAnsi="Consolas" w:cs="Consolas"/>
                <w:sz w:val="16"/>
              </w:rPr>
              <w:t xml:space="preserve">      1.2</w:t>
            </w:r>
          </w:p>
        </w:tc>
        <w:tc>
          <w:tcPr>
            <w:tcW w:w="1560" w:type="dxa"/>
          </w:tcPr>
          <w:p w14:paraId="717DB437" w14:textId="77777777" w:rsidR="00AC1205" w:rsidRDefault="00AC1205"/>
        </w:tc>
      </w:tr>
      <w:tr w:rsidR="00AC1205" w14:paraId="717DB43F" w14:textId="77777777">
        <w:tc>
          <w:tcPr>
            <w:tcW w:w="1560" w:type="dxa"/>
            <w:tcBorders>
              <w:right w:val="nil"/>
            </w:tcBorders>
          </w:tcPr>
          <w:p w14:paraId="717DB439" w14:textId="77777777" w:rsidR="00AC1205" w:rsidRDefault="00AC1205"/>
        </w:tc>
        <w:tc>
          <w:tcPr>
            <w:tcW w:w="1560" w:type="dxa"/>
            <w:tcBorders>
              <w:top w:val="single" w:sz="0" w:space="0" w:color="D3D3D3"/>
              <w:left w:val="nil"/>
              <w:bottom w:val="single" w:sz="0" w:space="0" w:color="000000"/>
            </w:tcBorders>
          </w:tcPr>
          <w:p w14:paraId="717DB43A"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B43B" w14:textId="77777777" w:rsidR="00AC1205" w:rsidRDefault="00AC1205"/>
        </w:tc>
        <w:tc>
          <w:tcPr>
            <w:tcW w:w="1560" w:type="dxa"/>
            <w:tcBorders>
              <w:top w:val="single" w:sz="0" w:space="0" w:color="D3D3D3"/>
              <w:bottom w:val="single" w:sz="0" w:space="0" w:color="000000"/>
            </w:tcBorders>
          </w:tcPr>
          <w:p w14:paraId="717DB43C" w14:textId="77777777" w:rsidR="00AC1205" w:rsidRDefault="00000000">
            <w:pPr>
              <w:jc w:val="right"/>
            </w:pPr>
            <w:r>
              <w:rPr>
                <w:rFonts w:ascii="Consolas" w:eastAsia="Consolas" w:hAnsi="Consolas" w:cs="Consolas"/>
                <w:sz w:val="16"/>
              </w:rPr>
              <w:t xml:space="preserve">   479,781</w:t>
            </w:r>
          </w:p>
        </w:tc>
        <w:tc>
          <w:tcPr>
            <w:tcW w:w="1560" w:type="dxa"/>
            <w:tcBorders>
              <w:top w:val="single" w:sz="0" w:space="0" w:color="D3D3D3"/>
              <w:bottom w:val="single" w:sz="0" w:space="0" w:color="000000"/>
            </w:tcBorders>
          </w:tcPr>
          <w:p w14:paraId="717DB43D" w14:textId="77777777" w:rsidR="00AC1205" w:rsidRDefault="00000000">
            <w:pPr>
              <w:jc w:val="right"/>
            </w:pPr>
            <w:r>
              <w:rPr>
                <w:rFonts w:ascii="Consolas" w:eastAsia="Consolas" w:hAnsi="Consolas" w:cs="Consolas"/>
                <w:sz w:val="16"/>
              </w:rPr>
              <w:t xml:space="preserve">     15.6</w:t>
            </w:r>
          </w:p>
        </w:tc>
        <w:tc>
          <w:tcPr>
            <w:tcW w:w="1560" w:type="dxa"/>
          </w:tcPr>
          <w:p w14:paraId="717DB43E" w14:textId="77777777" w:rsidR="00AC1205" w:rsidRDefault="00AC1205"/>
        </w:tc>
      </w:tr>
      <w:tr w:rsidR="00AC1205" w14:paraId="717DB446" w14:textId="77777777">
        <w:tc>
          <w:tcPr>
            <w:tcW w:w="1560" w:type="dxa"/>
          </w:tcPr>
          <w:p w14:paraId="717DB440" w14:textId="77777777" w:rsidR="00AC1205" w:rsidRDefault="00AC1205"/>
        </w:tc>
        <w:tc>
          <w:tcPr>
            <w:tcW w:w="1560" w:type="dxa"/>
            <w:tcBorders>
              <w:top w:val="single" w:sz="0" w:space="0" w:color="000000"/>
              <w:bottom w:val="single" w:sz="0" w:space="0" w:color="000000"/>
            </w:tcBorders>
          </w:tcPr>
          <w:p w14:paraId="717DB441" w14:textId="77777777" w:rsidR="00AC1205" w:rsidRDefault="00AC1205"/>
        </w:tc>
        <w:tc>
          <w:tcPr>
            <w:tcW w:w="1560" w:type="dxa"/>
            <w:tcBorders>
              <w:top w:val="single" w:sz="0" w:space="0" w:color="000000"/>
              <w:bottom w:val="single" w:sz="0" w:space="0" w:color="000000"/>
            </w:tcBorders>
          </w:tcPr>
          <w:p w14:paraId="717DB442"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B443"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B444" w14:textId="77777777" w:rsidR="00AC1205" w:rsidRDefault="00AC1205"/>
        </w:tc>
        <w:tc>
          <w:tcPr>
            <w:tcW w:w="1560" w:type="dxa"/>
          </w:tcPr>
          <w:p w14:paraId="717DB445" w14:textId="77777777" w:rsidR="00AC1205" w:rsidRDefault="00AC1205"/>
        </w:tc>
      </w:tr>
    </w:tbl>
    <w:p w14:paraId="717DB447"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B450" w14:textId="77777777">
        <w:tc>
          <w:tcPr>
            <w:tcW w:w="1170" w:type="dxa"/>
            <w:tcBorders>
              <w:top w:val="single" w:sz="0" w:space="0" w:color="000000"/>
              <w:bottom w:val="single" w:sz="0" w:space="0" w:color="000000"/>
            </w:tcBorders>
          </w:tcPr>
          <w:p w14:paraId="717DB448"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B449"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B44A"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B44B"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B44C"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B44D"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B44E"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B44F" w14:textId="77777777" w:rsidR="00AC1205" w:rsidRDefault="00000000">
            <w:pPr>
              <w:jc w:val="right"/>
            </w:pPr>
            <w:r>
              <w:rPr>
                <w:rFonts w:ascii="Consolas" w:eastAsia="Consolas" w:hAnsi="Consolas" w:cs="Consolas"/>
                <w:b/>
                <w:sz w:val="18"/>
              </w:rPr>
              <w:t>[8] NL</w:t>
            </w:r>
          </w:p>
        </w:tc>
      </w:tr>
      <w:tr w:rsidR="00AC1205" w14:paraId="717DB459" w14:textId="77777777">
        <w:tc>
          <w:tcPr>
            <w:tcW w:w="1170" w:type="dxa"/>
            <w:tcBorders>
              <w:top w:val="single" w:sz="0" w:space="0" w:color="000000"/>
            </w:tcBorders>
          </w:tcPr>
          <w:p w14:paraId="717DB451" w14:textId="77777777" w:rsidR="00AC1205" w:rsidRDefault="00000000">
            <w:pPr>
              <w:jc w:val="right"/>
            </w:pPr>
            <w:r>
              <w:rPr>
                <w:rFonts w:ascii="Consolas" w:eastAsia="Consolas" w:hAnsi="Consolas" w:cs="Consolas"/>
                <w:sz w:val="16"/>
              </w:rPr>
              <w:lastRenderedPageBreak/>
              <w:t>-8</w:t>
            </w:r>
          </w:p>
        </w:tc>
        <w:tc>
          <w:tcPr>
            <w:tcW w:w="1170" w:type="dxa"/>
            <w:tcBorders>
              <w:top w:val="single" w:sz="0" w:space="0" w:color="000000"/>
            </w:tcBorders>
          </w:tcPr>
          <w:p w14:paraId="717DB452" w14:textId="77777777" w:rsidR="00AC1205" w:rsidRDefault="00000000">
            <w:pPr>
              <w:jc w:val="right"/>
            </w:pPr>
            <w:r>
              <w:rPr>
                <w:rFonts w:ascii="Consolas" w:eastAsia="Consolas" w:hAnsi="Consolas" w:cs="Consolas"/>
                <w:sz w:val="16"/>
              </w:rPr>
              <w:t>220,515</w:t>
            </w:r>
          </w:p>
        </w:tc>
        <w:tc>
          <w:tcPr>
            <w:tcW w:w="1170" w:type="dxa"/>
            <w:tcBorders>
              <w:top w:val="single" w:sz="0" w:space="0" w:color="000000"/>
            </w:tcBorders>
          </w:tcPr>
          <w:p w14:paraId="717DB453"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454" w14:textId="77777777" w:rsidR="00AC1205" w:rsidRDefault="00000000">
            <w:pPr>
              <w:jc w:val="right"/>
            </w:pPr>
            <w:r>
              <w:rPr>
                <w:rFonts w:ascii="Consolas" w:eastAsia="Consolas" w:hAnsi="Consolas" w:cs="Consolas"/>
                <w:sz w:val="16"/>
              </w:rPr>
              <w:t>366,277</w:t>
            </w:r>
          </w:p>
        </w:tc>
        <w:tc>
          <w:tcPr>
            <w:tcW w:w="1170" w:type="dxa"/>
            <w:tcBorders>
              <w:top w:val="single" w:sz="0" w:space="0" w:color="000000"/>
            </w:tcBorders>
          </w:tcPr>
          <w:p w14:paraId="717DB455" w14:textId="77777777" w:rsidR="00AC1205" w:rsidRDefault="00000000">
            <w:pPr>
              <w:jc w:val="right"/>
            </w:pPr>
            <w:r>
              <w:rPr>
                <w:rFonts w:ascii="Consolas" w:eastAsia="Consolas" w:hAnsi="Consolas" w:cs="Consolas"/>
                <w:sz w:val="16"/>
              </w:rPr>
              <w:t>74,317</w:t>
            </w:r>
          </w:p>
        </w:tc>
        <w:tc>
          <w:tcPr>
            <w:tcW w:w="1170" w:type="dxa"/>
            <w:tcBorders>
              <w:top w:val="single" w:sz="0" w:space="0" w:color="000000"/>
            </w:tcBorders>
          </w:tcPr>
          <w:p w14:paraId="717DB456" w14:textId="77777777" w:rsidR="00AC1205" w:rsidRDefault="00000000">
            <w:pPr>
              <w:jc w:val="right"/>
            </w:pPr>
            <w:r>
              <w:rPr>
                <w:rFonts w:ascii="Consolas" w:eastAsia="Consolas" w:hAnsi="Consolas" w:cs="Consolas"/>
                <w:sz w:val="16"/>
              </w:rPr>
              <w:t>430,128</w:t>
            </w:r>
          </w:p>
        </w:tc>
        <w:tc>
          <w:tcPr>
            <w:tcW w:w="1170" w:type="dxa"/>
            <w:tcBorders>
              <w:top w:val="single" w:sz="0" w:space="0" w:color="000000"/>
            </w:tcBorders>
          </w:tcPr>
          <w:p w14:paraId="717DB457" w14:textId="77777777" w:rsidR="00AC1205" w:rsidRDefault="00000000">
            <w:pPr>
              <w:jc w:val="right"/>
            </w:pPr>
            <w:r>
              <w:rPr>
                <w:rFonts w:ascii="Consolas" w:eastAsia="Consolas" w:hAnsi="Consolas" w:cs="Consolas"/>
                <w:sz w:val="16"/>
              </w:rPr>
              <w:t>448,463</w:t>
            </w:r>
          </w:p>
        </w:tc>
        <w:tc>
          <w:tcPr>
            <w:tcW w:w="1170" w:type="dxa"/>
            <w:tcBorders>
              <w:top w:val="single" w:sz="0" w:space="0" w:color="000000"/>
            </w:tcBorders>
          </w:tcPr>
          <w:p w14:paraId="717DB458" w14:textId="77777777" w:rsidR="00AC1205" w:rsidRDefault="00000000">
            <w:pPr>
              <w:jc w:val="right"/>
            </w:pPr>
            <w:r>
              <w:rPr>
                <w:rFonts w:ascii="Consolas" w:eastAsia="Consolas" w:hAnsi="Consolas" w:cs="Consolas"/>
                <w:sz w:val="16"/>
              </w:rPr>
              <w:t>0</w:t>
            </w:r>
          </w:p>
        </w:tc>
      </w:tr>
      <w:tr w:rsidR="00AC1205" w14:paraId="717DB462" w14:textId="77777777">
        <w:tc>
          <w:tcPr>
            <w:tcW w:w="1170" w:type="dxa"/>
          </w:tcPr>
          <w:p w14:paraId="717DB45A" w14:textId="77777777" w:rsidR="00AC1205" w:rsidRDefault="00000000">
            <w:pPr>
              <w:jc w:val="right"/>
            </w:pPr>
            <w:r>
              <w:rPr>
                <w:rFonts w:ascii="Consolas" w:eastAsia="Consolas" w:hAnsi="Consolas" w:cs="Consolas"/>
                <w:sz w:val="16"/>
              </w:rPr>
              <w:t>-3</w:t>
            </w:r>
          </w:p>
        </w:tc>
        <w:tc>
          <w:tcPr>
            <w:tcW w:w="1170" w:type="dxa"/>
          </w:tcPr>
          <w:p w14:paraId="717DB45B" w14:textId="77777777" w:rsidR="00AC1205" w:rsidRDefault="00000000">
            <w:pPr>
              <w:jc w:val="right"/>
            </w:pPr>
            <w:r>
              <w:rPr>
                <w:rFonts w:ascii="Consolas" w:eastAsia="Consolas" w:hAnsi="Consolas" w:cs="Consolas"/>
                <w:sz w:val="16"/>
              </w:rPr>
              <w:t>0</w:t>
            </w:r>
          </w:p>
        </w:tc>
        <w:tc>
          <w:tcPr>
            <w:tcW w:w="1170" w:type="dxa"/>
          </w:tcPr>
          <w:p w14:paraId="717DB45C" w14:textId="77777777" w:rsidR="00AC1205" w:rsidRDefault="00000000">
            <w:pPr>
              <w:jc w:val="right"/>
            </w:pPr>
            <w:r>
              <w:rPr>
                <w:rFonts w:ascii="Consolas" w:eastAsia="Consolas" w:hAnsi="Consolas" w:cs="Consolas"/>
                <w:sz w:val="16"/>
              </w:rPr>
              <w:t>0</w:t>
            </w:r>
          </w:p>
        </w:tc>
        <w:tc>
          <w:tcPr>
            <w:tcW w:w="1170" w:type="dxa"/>
          </w:tcPr>
          <w:p w14:paraId="717DB45D" w14:textId="77777777" w:rsidR="00AC1205" w:rsidRDefault="00000000">
            <w:pPr>
              <w:jc w:val="right"/>
            </w:pPr>
            <w:r>
              <w:rPr>
                <w:rFonts w:ascii="Consolas" w:eastAsia="Consolas" w:hAnsi="Consolas" w:cs="Consolas"/>
                <w:sz w:val="16"/>
              </w:rPr>
              <w:t>0</w:t>
            </w:r>
          </w:p>
        </w:tc>
        <w:tc>
          <w:tcPr>
            <w:tcW w:w="1170" w:type="dxa"/>
          </w:tcPr>
          <w:p w14:paraId="717DB45E" w14:textId="77777777" w:rsidR="00AC1205" w:rsidRDefault="00000000">
            <w:pPr>
              <w:jc w:val="right"/>
            </w:pPr>
            <w:r>
              <w:rPr>
                <w:rFonts w:ascii="Consolas" w:eastAsia="Consolas" w:hAnsi="Consolas" w:cs="Consolas"/>
                <w:sz w:val="16"/>
              </w:rPr>
              <w:t>1</w:t>
            </w:r>
          </w:p>
        </w:tc>
        <w:tc>
          <w:tcPr>
            <w:tcW w:w="1170" w:type="dxa"/>
          </w:tcPr>
          <w:p w14:paraId="717DB45F" w14:textId="77777777" w:rsidR="00AC1205" w:rsidRDefault="00000000">
            <w:pPr>
              <w:jc w:val="right"/>
            </w:pPr>
            <w:r>
              <w:rPr>
                <w:rFonts w:ascii="Consolas" w:eastAsia="Consolas" w:hAnsi="Consolas" w:cs="Consolas"/>
                <w:sz w:val="16"/>
              </w:rPr>
              <w:t>0</w:t>
            </w:r>
          </w:p>
        </w:tc>
        <w:tc>
          <w:tcPr>
            <w:tcW w:w="1170" w:type="dxa"/>
          </w:tcPr>
          <w:p w14:paraId="717DB460" w14:textId="77777777" w:rsidR="00AC1205" w:rsidRDefault="00000000">
            <w:pPr>
              <w:jc w:val="right"/>
            </w:pPr>
            <w:r>
              <w:rPr>
                <w:rFonts w:ascii="Consolas" w:eastAsia="Consolas" w:hAnsi="Consolas" w:cs="Consolas"/>
                <w:sz w:val="16"/>
              </w:rPr>
              <w:t>0</w:t>
            </w:r>
          </w:p>
        </w:tc>
        <w:tc>
          <w:tcPr>
            <w:tcW w:w="1170" w:type="dxa"/>
          </w:tcPr>
          <w:p w14:paraId="717DB461" w14:textId="77777777" w:rsidR="00AC1205" w:rsidRDefault="00000000">
            <w:pPr>
              <w:jc w:val="right"/>
            </w:pPr>
            <w:r>
              <w:rPr>
                <w:rFonts w:ascii="Consolas" w:eastAsia="Consolas" w:hAnsi="Consolas" w:cs="Consolas"/>
                <w:sz w:val="16"/>
              </w:rPr>
              <w:t>0</w:t>
            </w:r>
          </w:p>
        </w:tc>
      </w:tr>
      <w:tr w:rsidR="00AC1205" w14:paraId="717DB46B" w14:textId="77777777">
        <w:tc>
          <w:tcPr>
            <w:tcW w:w="1170" w:type="dxa"/>
          </w:tcPr>
          <w:p w14:paraId="717DB463" w14:textId="77777777" w:rsidR="00AC1205" w:rsidRDefault="00000000">
            <w:pPr>
              <w:jc w:val="right"/>
            </w:pPr>
            <w:r>
              <w:rPr>
                <w:rFonts w:ascii="Consolas" w:eastAsia="Consolas" w:hAnsi="Consolas" w:cs="Consolas"/>
                <w:sz w:val="16"/>
              </w:rPr>
              <w:t>-2</w:t>
            </w:r>
          </w:p>
        </w:tc>
        <w:tc>
          <w:tcPr>
            <w:tcW w:w="1170" w:type="dxa"/>
          </w:tcPr>
          <w:p w14:paraId="717DB464" w14:textId="77777777" w:rsidR="00AC1205" w:rsidRDefault="00000000">
            <w:pPr>
              <w:jc w:val="right"/>
            </w:pPr>
            <w:r>
              <w:rPr>
                <w:rFonts w:ascii="Consolas" w:eastAsia="Consolas" w:hAnsi="Consolas" w:cs="Consolas"/>
                <w:sz w:val="16"/>
              </w:rPr>
              <w:t>0</w:t>
            </w:r>
          </w:p>
        </w:tc>
        <w:tc>
          <w:tcPr>
            <w:tcW w:w="1170" w:type="dxa"/>
          </w:tcPr>
          <w:p w14:paraId="717DB465" w14:textId="77777777" w:rsidR="00AC1205" w:rsidRDefault="00000000">
            <w:pPr>
              <w:jc w:val="right"/>
            </w:pPr>
            <w:r>
              <w:rPr>
                <w:rFonts w:ascii="Consolas" w:eastAsia="Consolas" w:hAnsi="Consolas" w:cs="Consolas"/>
                <w:sz w:val="16"/>
              </w:rPr>
              <w:t>0</w:t>
            </w:r>
          </w:p>
        </w:tc>
        <w:tc>
          <w:tcPr>
            <w:tcW w:w="1170" w:type="dxa"/>
          </w:tcPr>
          <w:p w14:paraId="717DB466" w14:textId="77777777" w:rsidR="00AC1205" w:rsidRDefault="00000000">
            <w:pPr>
              <w:jc w:val="right"/>
            </w:pPr>
            <w:r>
              <w:rPr>
                <w:rFonts w:ascii="Consolas" w:eastAsia="Consolas" w:hAnsi="Consolas" w:cs="Consolas"/>
                <w:sz w:val="16"/>
              </w:rPr>
              <w:t>0</w:t>
            </w:r>
          </w:p>
        </w:tc>
        <w:tc>
          <w:tcPr>
            <w:tcW w:w="1170" w:type="dxa"/>
          </w:tcPr>
          <w:p w14:paraId="717DB467" w14:textId="77777777" w:rsidR="00AC1205" w:rsidRDefault="00000000">
            <w:pPr>
              <w:jc w:val="right"/>
            </w:pPr>
            <w:r>
              <w:rPr>
                <w:rFonts w:ascii="Consolas" w:eastAsia="Consolas" w:hAnsi="Consolas" w:cs="Consolas"/>
                <w:sz w:val="16"/>
              </w:rPr>
              <w:t>298</w:t>
            </w:r>
          </w:p>
        </w:tc>
        <w:tc>
          <w:tcPr>
            <w:tcW w:w="1170" w:type="dxa"/>
          </w:tcPr>
          <w:p w14:paraId="717DB468" w14:textId="77777777" w:rsidR="00AC1205" w:rsidRDefault="00000000">
            <w:pPr>
              <w:jc w:val="right"/>
            </w:pPr>
            <w:r>
              <w:rPr>
                <w:rFonts w:ascii="Consolas" w:eastAsia="Consolas" w:hAnsi="Consolas" w:cs="Consolas"/>
                <w:sz w:val="16"/>
              </w:rPr>
              <w:t>1,982</w:t>
            </w:r>
          </w:p>
        </w:tc>
        <w:tc>
          <w:tcPr>
            <w:tcW w:w="1170" w:type="dxa"/>
          </w:tcPr>
          <w:p w14:paraId="717DB469" w14:textId="77777777" w:rsidR="00AC1205" w:rsidRDefault="00000000">
            <w:pPr>
              <w:jc w:val="right"/>
            </w:pPr>
            <w:r>
              <w:rPr>
                <w:rFonts w:ascii="Consolas" w:eastAsia="Consolas" w:hAnsi="Consolas" w:cs="Consolas"/>
                <w:sz w:val="16"/>
              </w:rPr>
              <w:t>201</w:t>
            </w:r>
          </w:p>
        </w:tc>
        <w:tc>
          <w:tcPr>
            <w:tcW w:w="1170" w:type="dxa"/>
          </w:tcPr>
          <w:p w14:paraId="717DB46A" w14:textId="77777777" w:rsidR="00AC1205" w:rsidRDefault="00000000">
            <w:pPr>
              <w:jc w:val="right"/>
            </w:pPr>
            <w:r>
              <w:rPr>
                <w:rFonts w:ascii="Consolas" w:eastAsia="Consolas" w:hAnsi="Consolas" w:cs="Consolas"/>
                <w:sz w:val="16"/>
              </w:rPr>
              <w:t>0</w:t>
            </w:r>
          </w:p>
        </w:tc>
      </w:tr>
      <w:tr w:rsidR="00AC1205" w14:paraId="717DB474" w14:textId="77777777">
        <w:tc>
          <w:tcPr>
            <w:tcW w:w="1170" w:type="dxa"/>
          </w:tcPr>
          <w:p w14:paraId="717DB46C" w14:textId="77777777" w:rsidR="00AC1205" w:rsidRDefault="00000000">
            <w:pPr>
              <w:jc w:val="right"/>
            </w:pPr>
            <w:r>
              <w:rPr>
                <w:rFonts w:ascii="Consolas" w:eastAsia="Consolas" w:hAnsi="Consolas" w:cs="Consolas"/>
                <w:sz w:val="16"/>
              </w:rPr>
              <w:t>-1</w:t>
            </w:r>
          </w:p>
        </w:tc>
        <w:tc>
          <w:tcPr>
            <w:tcW w:w="1170" w:type="dxa"/>
          </w:tcPr>
          <w:p w14:paraId="717DB46D" w14:textId="77777777" w:rsidR="00AC1205" w:rsidRDefault="00000000">
            <w:pPr>
              <w:jc w:val="right"/>
            </w:pPr>
            <w:r>
              <w:rPr>
                <w:rFonts w:ascii="Consolas" w:eastAsia="Consolas" w:hAnsi="Consolas" w:cs="Consolas"/>
                <w:sz w:val="16"/>
              </w:rPr>
              <w:t>7,661</w:t>
            </w:r>
          </w:p>
        </w:tc>
        <w:tc>
          <w:tcPr>
            <w:tcW w:w="1170" w:type="dxa"/>
          </w:tcPr>
          <w:p w14:paraId="717DB46E" w14:textId="77777777" w:rsidR="00AC1205" w:rsidRDefault="00000000">
            <w:pPr>
              <w:jc w:val="right"/>
            </w:pPr>
            <w:r>
              <w:rPr>
                <w:rFonts w:ascii="Consolas" w:eastAsia="Consolas" w:hAnsi="Consolas" w:cs="Consolas"/>
                <w:sz w:val="16"/>
              </w:rPr>
              <w:t>0</w:t>
            </w:r>
          </w:p>
        </w:tc>
        <w:tc>
          <w:tcPr>
            <w:tcW w:w="1170" w:type="dxa"/>
          </w:tcPr>
          <w:p w14:paraId="717DB46F" w14:textId="77777777" w:rsidR="00AC1205" w:rsidRDefault="00000000">
            <w:pPr>
              <w:jc w:val="right"/>
            </w:pPr>
            <w:r>
              <w:rPr>
                <w:rFonts w:ascii="Consolas" w:eastAsia="Consolas" w:hAnsi="Consolas" w:cs="Consolas"/>
                <w:sz w:val="16"/>
              </w:rPr>
              <w:t>2,664</w:t>
            </w:r>
          </w:p>
        </w:tc>
        <w:tc>
          <w:tcPr>
            <w:tcW w:w="1170" w:type="dxa"/>
          </w:tcPr>
          <w:p w14:paraId="717DB470" w14:textId="77777777" w:rsidR="00AC1205" w:rsidRDefault="00000000">
            <w:pPr>
              <w:jc w:val="right"/>
            </w:pPr>
            <w:r>
              <w:rPr>
                <w:rFonts w:ascii="Consolas" w:eastAsia="Consolas" w:hAnsi="Consolas" w:cs="Consolas"/>
                <w:sz w:val="16"/>
              </w:rPr>
              <w:t>136</w:t>
            </w:r>
          </w:p>
        </w:tc>
        <w:tc>
          <w:tcPr>
            <w:tcW w:w="1170" w:type="dxa"/>
          </w:tcPr>
          <w:p w14:paraId="717DB471" w14:textId="77777777" w:rsidR="00AC1205" w:rsidRDefault="00000000">
            <w:pPr>
              <w:jc w:val="right"/>
            </w:pPr>
            <w:r>
              <w:rPr>
                <w:rFonts w:ascii="Consolas" w:eastAsia="Consolas" w:hAnsi="Consolas" w:cs="Consolas"/>
                <w:sz w:val="16"/>
              </w:rPr>
              <w:t>178</w:t>
            </w:r>
          </w:p>
        </w:tc>
        <w:tc>
          <w:tcPr>
            <w:tcW w:w="1170" w:type="dxa"/>
          </w:tcPr>
          <w:p w14:paraId="717DB472" w14:textId="77777777" w:rsidR="00AC1205" w:rsidRDefault="00000000">
            <w:pPr>
              <w:jc w:val="right"/>
            </w:pPr>
            <w:r>
              <w:rPr>
                <w:rFonts w:ascii="Consolas" w:eastAsia="Consolas" w:hAnsi="Consolas" w:cs="Consolas"/>
                <w:sz w:val="16"/>
              </w:rPr>
              <w:t>441</w:t>
            </w:r>
          </w:p>
        </w:tc>
        <w:tc>
          <w:tcPr>
            <w:tcW w:w="1170" w:type="dxa"/>
          </w:tcPr>
          <w:p w14:paraId="717DB473" w14:textId="77777777" w:rsidR="00AC1205" w:rsidRDefault="00000000">
            <w:pPr>
              <w:jc w:val="right"/>
            </w:pPr>
            <w:r>
              <w:rPr>
                <w:rFonts w:ascii="Consolas" w:eastAsia="Consolas" w:hAnsi="Consolas" w:cs="Consolas"/>
                <w:sz w:val="16"/>
              </w:rPr>
              <w:t>781</w:t>
            </w:r>
          </w:p>
        </w:tc>
      </w:tr>
      <w:tr w:rsidR="00AC1205" w14:paraId="717DB47D" w14:textId="77777777">
        <w:tc>
          <w:tcPr>
            <w:tcW w:w="1170" w:type="dxa"/>
          </w:tcPr>
          <w:p w14:paraId="717DB475" w14:textId="77777777" w:rsidR="00AC1205" w:rsidRDefault="00000000">
            <w:pPr>
              <w:jc w:val="right"/>
            </w:pPr>
            <w:r>
              <w:rPr>
                <w:rFonts w:ascii="Consolas" w:eastAsia="Consolas" w:hAnsi="Consolas" w:cs="Consolas"/>
                <w:sz w:val="16"/>
              </w:rPr>
              <w:t>1</w:t>
            </w:r>
          </w:p>
        </w:tc>
        <w:tc>
          <w:tcPr>
            <w:tcW w:w="1170" w:type="dxa"/>
          </w:tcPr>
          <w:p w14:paraId="717DB476" w14:textId="77777777" w:rsidR="00AC1205" w:rsidRDefault="00000000">
            <w:pPr>
              <w:jc w:val="right"/>
            </w:pPr>
            <w:r>
              <w:rPr>
                <w:rFonts w:ascii="Consolas" w:eastAsia="Consolas" w:hAnsi="Consolas" w:cs="Consolas"/>
                <w:sz w:val="16"/>
              </w:rPr>
              <w:t>32,022</w:t>
            </w:r>
          </w:p>
        </w:tc>
        <w:tc>
          <w:tcPr>
            <w:tcW w:w="1170" w:type="dxa"/>
          </w:tcPr>
          <w:p w14:paraId="717DB477" w14:textId="77777777" w:rsidR="00AC1205" w:rsidRDefault="00000000">
            <w:pPr>
              <w:jc w:val="right"/>
            </w:pPr>
            <w:r>
              <w:rPr>
                <w:rFonts w:ascii="Consolas" w:eastAsia="Consolas" w:hAnsi="Consolas" w:cs="Consolas"/>
                <w:sz w:val="16"/>
              </w:rPr>
              <w:t>0</w:t>
            </w:r>
          </w:p>
        </w:tc>
        <w:tc>
          <w:tcPr>
            <w:tcW w:w="1170" w:type="dxa"/>
          </w:tcPr>
          <w:p w14:paraId="717DB478" w14:textId="77777777" w:rsidR="00AC1205" w:rsidRDefault="00000000">
            <w:pPr>
              <w:jc w:val="right"/>
            </w:pPr>
            <w:r>
              <w:rPr>
                <w:rFonts w:ascii="Consolas" w:eastAsia="Consolas" w:hAnsi="Consolas" w:cs="Consolas"/>
                <w:sz w:val="16"/>
              </w:rPr>
              <w:t>46,487</w:t>
            </w:r>
          </w:p>
        </w:tc>
        <w:tc>
          <w:tcPr>
            <w:tcW w:w="1170" w:type="dxa"/>
          </w:tcPr>
          <w:p w14:paraId="717DB479" w14:textId="77777777" w:rsidR="00AC1205" w:rsidRDefault="00000000">
            <w:pPr>
              <w:jc w:val="right"/>
            </w:pPr>
            <w:r>
              <w:rPr>
                <w:rFonts w:ascii="Consolas" w:eastAsia="Consolas" w:hAnsi="Consolas" w:cs="Consolas"/>
                <w:sz w:val="16"/>
              </w:rPr>
              <w:t>49,824</w:t>
            </w:r>
          </w:p>
        </w:tc>
        <w:tc>
          <w:tcPr>
            <w:tcW w:w="1170" w:type="dxa"/>
          </w:tcPr>
          <w:p w14:paraId="717DB47A" w14:textId="77777777" w:rsidR="00AC1205" w:rsidRDefault="00000000">
            <w:pPr>
              <w:jc w:val="right"/>
            </w:pPr>
            <w:r>
              <w:rPr>
                <w:rFonts w:ascii="Consolas" w:eastAsia="Consolas" w:hAnsi="Consolas" w:cs="Consolas"/>
                <w:sz w:val="16"/>
              </w:rPr>
              <w:t>205,534</w:t>
            </w:r>
          </w:p>
        </w:tc>
        <w:tc>
          <w:tcPr>
            <w:tcW w:w="1170" w:type="dxa"/>
          </w:tcPr>
          <w:p w14:paraId="717DB47B" w14:textId="77777777" w:rsidR="00AC1205" w:rsidRDefault="00000000">
            <w:pPr>
              <w:jc w:val="right"/>
            </w:pPr>
            <w:r>
              <w:rPr>
                <w:rFonts w:ascii="Consolas" w:eastAsia="Consolas" w:hAnsi="Consolas" w:cs="Consolas"/>
                <w:sz w:val="16"/>
              </w:rPr>
              <w:t>172,303</w:t>
            </w:r>
          </w:p>
        </w:tc>
        <w:tc>
          <w:tcPr>
            <w:tcW w:w="1170" w:type="dxa"/>
          </w:tcPr>
          <w:p w14:paraId="717DB47C" w14:textId="77777777" w:rsidR="00AC1205" w:rsidRDefault="00000000">
            <w:pPr>
              <w:jc w:val="right"/>
            </w:pPr>
            <w:r>
              <w:rPr>
                <w:rFonts w:ascii="Consolas" w:eastAsia="Consolas" w:hAnsi="Consolas" w:cs="Consolas"/>
                <w:sz w:val="16"/>
              </w:rPr>
              <w:t>30,908</w:t>
            </w:r>
          </w:p>
        </w:tc>
      </w:tr>
      <w:tr w:rsidR="00AC1205" w14:paraId="717DB486" w14:textId="77777777">
        <w:tc>
          <w:tcPr>
            <w:tcW w:w="1170" w:type="dxa"/>
          </w:tcPr>
          <w:p w14:paraId="717DB47E" w14:textId="77777777" w:rsidR="00AC1205" w:rsidRDefault="00000000">
            <w:pPr>
              <w:jc w:val="right"/>
            </w:pPr>
            <w:r>
              <w:rPr>
                <w:rFonts w:ascii="Consolas" w:eastAsia="Consolas" w:hAnsi="Consolas" w:cs="Consolas"/>
                <w:sz w:val="16"/>
              </w:rPr>
              <w:t>2</w:t>
            </w:r>
          </w:p>
        </w:tc>
        <w:tc>
          <w:tcPr>
            <w:tcW w:w="1170" w:type="dxa"/>
          </w:tcPr>
          <w:p w14:paraId="717DB47F" w14:textId="77777777" w:rsidR="00AC1205" w:rsidRDefault="00000000">
            <w:pPr>
              <w:jc w:val="right"/>
            </w:pPr>
            <w:r>
              <w:rPr>
                <w:rFonts w:ascii="Consolas" w:eastAsia="Consolas" w:hAnsi="Consolas" w:cs="Consolas"/>
                <w:sz w:val="16"/>
              </w:rPr>
              <w:t>20,397</w:t>
            </w:r>
          </w:p>
        </w:tc>
        <w:tc>
          <w:tcPr>
            <w:tcW w:w="1170" w:type="dxa"/>
          </w:tcPr>
          <w:p w14:paraId="717DB480" w14:textId="77777777" w:rsidR="00AC1205" w:rsidRDefault="00000000">
            <w:pPr>
              <w:jc w:val="right"/>
            </w:pPr>
            <w:r>
              <w:rPr>
                <w:rFonts w:ascii="Consolas" w:eastAsia="Consolas" w:hAnsi="Consolas" w:cs="Consolas"/>
                <w:sz w:val="16"/>
              </w:rPr>
              <w:t>0</w:t>
            </w:r>
          </w:p>
        </w:tc>
        <w:tc>
          <w:tcPr>
            <w:tcW w:w="1170" w:type="dxa"/>
          </w:tcPr>
          <w:p w14:paraId="717DB481" w14:textId="77777777" w:rsidR="00AC1205" w:rsidRDefault="00000000">
            <w:pPr>
              <w:jc w:val="right"/>
            </w:pPr>
            <w:r>
              <w:rPr>
                <w:rFonts w:ascii="Consolas" w:eastAsia="Consolas" w:hAnsi="Consolas" w:cs="Consolas"/>
                <w:sz w:val="16"/>
              </w:rPr>
              <w:t>59,473</w:t>
            </w:r>
          </w:p>
        </w:tc>
        <w:tc>
          <w:tcPr>
            <w:tcW w:w="1170" w:type="dxa"/>
          </w:tcPr>
          <w:p w14:paraId="717DB482" w14:textId="77777777" w:rsidR="00AC1205" w:rsidRDefault="00000000">
            <w:pPr>
              <w:jc w:val="right"/>
            </w:pPr>
            <w:r>
              <w:rPr>
                <w:rFonts w:ascii="Consolas" w:eastAsia="Consolas" w:hAnsi="Consolas" w:cs="Consolas"/>
                <w:sz w:val="16"/>
              </w:rPr>
              <w:t>35,043</w:t>
            </w:r>
          </w:p>
        </w:tc>
        <w:tc>
          <w:tcPr>
            <w:tcW w:w="1170" w:type="dxa"/>
          </w:tcPr>
          <w:p w14:paraId="717DB483" w14:textId="77777777" w:rsidR="00AC1205" w:rsidRDefault="00000000">
            <w:pPr>
              <w:jc w:val="right"/>
            </w:pPr>
            <w:r>
              <w:rPr>
                <w:rFonts w:ascii="Consolas" w:eastAsia="Consolas" w:hAnsi="Consolas" w:cs="Consolas"/>
                <w:sz w:val="16"/>
              </w:rPr>
              <w:t>104,235</w:t>
            </w:r>
          </w:p>
        </w:tc>
        <w:tc>
          <w:tcPr>
            <w:tcW w:w="1170" w:type="dxa"/>
          </w:tcPr>
          <w:p w14:paraId="717DB484" w14:textId="77777777" w:rsidR="00AC1205" w:rsidRDefault="00000000">
            <w:pPr>
              <w:jc w:val="right"/>
            </w:pPr>
            <w:r>
              <w:rPr>
                <w:rFonts w:ascii="Consolas" w:eastAsia="Consolas" w:hAnsi="Consolas" w:cs="Consolas"/>
                <w:sz w:val="16"/>
              </w:rPr>
              <w:t>42,011</w:t>
            </w:r>
          </w:p>
        </w:tc>
        <w:tc>
          <w:tcPr>
            <w:tcW w:w="1170" w:type="dxa"/>
          </w:tcPr>
          <w:p w14:paraId="717DB485" w14:textId="77777777" w:rsidR="00AC1205" w:rsidRDefault="00000000">
            <w:pPr>
              <w:jc w:val="right"/>
            </w:pPr>
            <w:r>
              <w:rPr>
                <w:rFonts w:ascii="Consolas" w:eastAsia="Consolas" w:hAnsi="Consolas" w:cs="Consolas"/>
                <w:sz w:val="16"/>
              </w:rPr>
              <w:t>14,287</w:t>
            </w:r>
          </w:p>
        </w:tc>
      </w:tr>
      <w:tr w:rsidR="00AC1205" w14:paraId="717DB48F" w14:textId="77777777">
        <w:tc>
          <w:tcPr>
            <w:tcW w:w="1170" w:type="dxa"/>
          </w:tcPr>
          <w:p w14:paraId="717DB487" w14:textId="77777777" w:rsidR="00AC1205" w:rsidRDefault="00000000">
            <w:pPr>
              <w:jc w:val="right"/>
            </w:pPr>
            <w:r>
              <w:rPr>
                <w:rFonts w:ascii="Consolas" w:eastAsia="Consolas" w:hAnsi="Consolas" w:cs="Consolas"/>
                <w:sz w:val="16"/>
              </w:rPr>
              <w:t>3</w:t>
            </w:r>
          </w:p>
        </w:tc>
        <w:tc>
          <w:tcPr>
            <w:tcW w:w="1170" w:type="dxa"/>
          </w:tcPr>
          <w:p w14:paraId="717DB488" w14:textId="77777777" w:rsidR="00AC1205" w:rsidRDefault="00000000">
            <w:pPr>
              <w:jc w:val="right"/>
            </w:pPr>
            <w:r>
              <w:rPr>
                <w:rFonts w:ascii="Consolas" w:eastAsia="Consolas" w:hAnsi="Consolas" w:cs="Consolas"/>
                <w:sz w:val="16"/>
              </w:rPr>
              <w:t>3,145</w:t>
            </w:r>
          </w:p>
        </w:tc>
        <w:tc>
          <w:tcPr>
            <w:tcW w:w="1170" w:type="dxa"/>
          </w:tcPr>
          <w:p w14:paraId="717DB489" w14:textId="77777777" w:rsidR="00AC1205" w:rsidRDefault="00000000">
            <w:pPr>
              <w:jc w:val="right"/>
            </w:pPr>
            <w:r>
              <w:rPr>
                <w:rFonts w:ascii="Consolas" w:eastAsia="Consolas" w:hAnsi="Consolas" w:cs="Consolas"/>
                <w:sz w:val="16"/>
              </w:rPr>
              <w:t>0</w:t>
            </w:r>
          </w:p>
        </w:tc>
        <w:tc>
          <w:tcPr>
            <w:tcW w:w="1170" w:type="dxa"/>
          </w:tcPr>
          <w:p w14:paraId="717DB48A" w14:textId="77777777" w:rsidR="00AC1205" w:rsidRDefault="00000000">
            <w:pPr>
              <w:jc w:val="right"/>
            </w:pPr>
            <w:r>
              <w:rPr>
                <w:rFonts w:ascii="Consolas" w:eastAsia="Consolas" w:hAnsi="Consolas" w:cs="Consolas"/>
                <w:sz w:val="16"/>
              </w:rPr>
              <w:t>9,884</w:t>
            </w:r>
          </w:p>
        </w:tc>
        <w:tc>
          <w:tcPr>
            <w:tcW w:w="1170" w:type="dxa"/>
          </w:tcPr>
          <w:p w14:paraId="717DB48B" w14:textId="77777777" w:rsidR="00AC1205" w:rsidRDefault="00000000">
            <w:pPr>
              <w:jc w:val="right"/>
            </w:pPr>
            <w:r>
              <w:rPr>
                <w:rFonts w:ascii="Consolas" w:eastAsia="Consolas" w:hAnsi="Consolas" w:cs="Consolas"/>
                <w:sz w:val="16"/>
              </w:rPr>
              <w:t>13,348</w:t>
            </w:r>
          </w:p>
        </w:tc>
        <w:tc>
          <w:tcPr>
            <w:tcW w:w="1170" w:type="dxa"/>
          </w:tcPr>
          <w:p w14:paraId="717DB48C" w14:textId="77777777" w:rsidR="00AC1205" w:rsidRDefault="00000000">
            <w:pPr>
              <w:jc w:val="right"/>
            </w:pPr>
            <w:r>
              <w:rPr>
                <w:rFonts w:ascii="Consolas" w:eastAsia="Consolas" w:hAnsi="Consolas" w:cs="Consolas"/>
                <w:sz w:val="16"/>
              </w:rPr>
              <w:t>34,640</w:t>
            </w:r>
          </w:p>
        </w:tc>
        <w:tc>
          <w:tcPr>
            <w:tcW w:w="1170" w:type="dxa"/>
          </w:tcPr>
          <w:p w14:paraId="717DB48D" w14:textId="77777777" w:rsidR="00AC1205" w:rsidRDefault="00000000">
            <w:pPr>
              <w:jc w:val="right"/>
            </w:pPr>
            <w:r>
              <w:rPr>
                <w:rFonts w:ascii="Consolas" w:eastAsia="Consolas" w:hAnsi="Consolas" w:cs="Consolas"/>
                <w:sz w:val="16"/>
              </w:rPr>
              <w:t>19,481</w:t>
            </w:r>
          </w:p>
        </w:tc>
        <w:tc>
          <w:tcPr>
            <w:tcW w:w="1170" w:type="dxa"/>
          </w:tcPr>
          <w:p w14:paraId="717DB48E" w14:textId="77777777" w:rsidR="00AC1205" w:rsidRDefault="00000000">
            <w:pPr>
              <w:jc w:val="right"/>
            </w:pPr>
            <w:r>
              <w:rPr>
                <w:rFonts w:ascii="Consolas" w:eastAsia="Consolas" w:hAnsi="Consolas" w:cs="Consolas"/>
                <w:sz w:val="16"/>
              </w:rPr>
              <w:t>5,113</w:t>
            </w:r>
          </w:p>
        </w:tc>
      </w:tr>
      <w:tr w:rsidR="00AC1205" w14:paraId="717DB498" w14:textId="77777777">
        <w:tc>
          <w:tcPr>
            <w:tcW w:w="1170" w:type="dxa"/>
          </w:tcPr>
          <w:p w14:paraId="717DB490" w14:textId="77777777" w:rsidR="00AC1205" w:rsidRDefault="00000000">
            <w:pPr>
              <w:jc w:val="right"/>
            </w:pPr>
            <w:r>
              <w:rPr>
                <w:rFonts w:ascii="Consolas" w:eastAsia="Consolas" w:hAnsi="Consolas" w:cs="Consolas"/>
                <w:sz w:val="16"/>
              </w:rPr>
              <w:t>4</w:t>
            </w:r>
          </w:p>
        </w:tc>
        <w:tc>
          <w:tcPr>
            <w:tcW w:w="1170" w:type="dxa"/>
          </w:tcPr>
          <w:p w14:paraId="717DB491" w14:textId="77777777" w:rsidR="00AC1205" w:rsidRDefault="00000000">
            <w:pPr>
              <w:jc w:val="right"/>
            </w:pPr>
            <w:r>
              <w:rPr>
                <w:rFonts w:ascii="Consolas" w:eastAsia="Consolas" w:hAnsi="Consolas" w:cs="Consolas"/>
                <w:sz w:val="16"/>
              </w:rPr>
              <w:t>6,876</w:t>
            </w:r>
          </w:p>
        </w:tc>
        <w:tc>
          <w:tcPr>
            <w:tcW w:w="1170" w:type="dxa"/>
          </w:tcPr>
          <w:p w14:paraId="717DB492" w14:textId="77777777" w:rsidR="00AC1205" w:rsidRDefault="00000000">
            <w:pPr>
              <w:jc w:val="right"/>
            </w:pPr>
            <w:r>
              <w:rPr>
                <w:rFonts w:ascii="Consolas" w:eastAsia="Consolas" w:hAnsi="Consolas" w:cs="Consolas"/>
                <w:sz w:val="16"/>
              </w:rPr>
              <w:t>0</w:t>
            </w:r>
          </w:p>
        </w:tc>
        <w:tc>
          <w:tcPr>
            <w:tcW w:w="1170" w:type="dxa"/>
          </w:tcPr>
          <w:p w14:paraId="717DB493" w14:textId="77777777" w:rsidR="00AC1205" w:rsidRDefault="00000000">
            <w:pPr>
              <w:jc w:val="right"/>
            </w:pPr>
            <w:r>
              <w:rPr>
                <w:rFonts w:ascii="Consolas" w:eastAsia="Consolas" w:hAnsi="Consolas" w:cs="Consolas"/>
                <w:sz w:val="16"/>
              </w:rPr>
              <w:t>14,873</w:t>
            </w:r>
          </w:p>
        </w:tc>
        <w:tc>
          <w:tcPr>
            <w:tcW w:w="1170" w:type="dxa"/>
          </w:tcPr>
          <w:p w14:paraId="717DB494" w14:textId="77777777" w:rsidR="00AC1205" w:rsidRDefault="00000000">
            <w:pPr>
              <w:jc w:val="right"/>
            </w:pPr>
            <w:r>
              <w:rPr>
                <w:rFonts w:ascii="Consolas" w:eastAsia="Consolas" w:hAnsi="Consolas" w:cs="Consolas"/>
                <w:sz w:val="16"/>
              </w:rPr>
              <w:t>9,776</w:t>
            </w:r>
          </w:p>
        </w:tc>
        <w:tc>
          <w:tcPr>
            <w:tcW w:w="1170" w:type="dxa"/>
          </w:tcPr>
          <w:p w14:paraId="717DB495" w14:textId="77777777" w:rsidR="00AC1205" w:rsidRDefault="00000000">
            <w:pPr>
              <w:jc w:val="right"/>
            </w:pPr>
            <w:r>
              <w:rPr>
                <w:rFonts w:ascii="Consolas" w:eastAsia="Consolas" w:hAnsi="Consolas" w:cs="Consolas"/>
                <w:sz w:val="16"/>
              </w:rPr>
              <w:t>35,438</w:t>
            </w:r>
          </w:p>
        </w:tc>
        <w:tc>
          <w:tcPr>
            <w:tcW w:w="1170" w:type="dxa"/>
          </w:tcPr>
          <w:p w14:paraId="717DB496" w14:textId="77777777" w:rsidR="00AC1205" w:rsidRDefault="00000000">
            <w:pPr>
              <w:jc w:val="right"/>
            </w:pPr>
            <w:r>
              <w:rPr>
                <w:rFonts w:ascii="Consolas" w:eastAsia="Consolas" w:hAnsi="Consolas" w:cs="Consolas"/>
                <w:sz w:val="16"/>
              </w:rPr>
              <w:t>37,983</w:t>
            </w:r>
          </w:p>
        </w:tc>
        <w:tc>
          <w:tcPr>
            <w:tcW w:w="1170" w:type="dxa"/>
          </w:tcPr>
          <w:p w14:paraId="717DB497" w14:textId="77777777" w:rsidR="00AC1205" w:rsidRDefault="00000000">
            <w:pPr>
              <w:jc w:val="right"/>
            </w:pPr>
            <w:r>
              <w:rPr>
                <w:rFonts w:ascii="Consolas" w:eastAsia="Consolas" w:hAnsi="Consolas" w:cs="Consolas"/>
                <w:sz w:val="16"/>
              </w:rPr>
              <w:t>9,656</w:t>
            </w:r>
          </w:p>
        </w:tc>
      </w:tr>
      <w:tr w:rsidR="00AC1205" w14:paraId="717DB4A1" w14:textId="77777777">
        <w:tc>
          <w:tcPr>
            <w:tcW w:w="1170" w:type="dxa"/>
          </w:tcPr>
          <w:p w14:paraId="717DB499" w14:textId="77777777" w:rsidR="00AC1205" w:rsidRDefault="00000000">
            <w:pPr>
              <w:jc w:val="right"/>
            </w:pPr>
            <w:r>
              <w:rPr>
                <w:rFonts w:ascii="Consolas" w:eastAsia="Consolas" w:hAnsi="Consolas" w:cs="Consolas"/>
                <w:sz w:val="16"/>
              </w:rPr>
              <w:t>7</w:t>
            </w:r>
          </w:p>
        </w:tc>
        <w:tc>
          <w:tcPr>
            <w:tcW w:w="1170" w:type="dxa"/>
          </w:tcPr>
          <w:p w14:paraId="717DB49A" w14:textId="77777777" w:rsidR="00AC1205" w:rsidRDefault="00000000">
            <w:pPr>
              <w:jc w:val="right"/>
            </w:pPr>
            <w:r>
              <w:rPr>
                <w:rFonts w:ascii="Consolas" w:eastAsia="Consolas" w:hAnsi="Consolas" w:cs="Consolas"/>
                <w:sz w:val="16"/>
              </w:rPr>
              <w:t>0</w:t>
            </w:r>
          </w:p>
        </w:tc>
        <w:tc>
          <w:tcPr>
            <w:tcW w:w="1170" w:type="dxa"/>
          </w:tcPr>
          <w:p w14:paraId="717DB49B" w14:textId="77777777" w:rsidR="00AC1205" w:rsidRDefault="00000000">
            <w:pPr>
              <w:jc w:val="right"/>
            </w:pPr>
            <w:r>
              <w:rPr>
                <w:rFonts w:ascii="Consolas" w:eastAsia="Consolas" w:hAnsi="Consolas" w:cs="Consolas"/>
                <w:sz w:val="16"/>
              </w:rPr>
              <w:t>0</w:t>
            </w:r>
          </w:p>
        </w:tc>
        <w:tc>
          <w:tcPr>
            <w:tcW w:w="1170" w:type="dxa"/>
          </w:tcPr>
          <w:p w14:paraId="717DB49C" w14:textId="77777777" w:rsidR="00AC1205" w:rsidRDefault="00000000">
            <w:pPr>
              <w:jc w:val="right"/>
            </w:pPr>
            <w:r>
              <w:rPr>
                <w:rFonts w:ascii="Consolas" w:eastAsia="Consolas" w:hAnsi="Consolas" w:cs="Consolas"/>
                <w:sz w:val="16"/>
              </w:rPr>
              <w:t>0</w:t>
            </w:r>
          </w:p>
        </w:tc>
        <w:tc>
          <w:tcPr>
            <w:tcW w:w="1170" w:type="dxa"/>
          </w:tcPr>
          <w:p w14:paraId="717DB49D" w14:textId="77777777" w:rsidR="00AC1205" w:rsidRDefault="00000000">
            <w:pPr>
              <w:jc w:val="right"/>
            </w:pPr>
            <w:r>
              <w:rPr>
                <w:rFonts w:ascii="Consolas" w:eastAsia="Consolas" w:hAnsi="Consolas" w:cs="Consolas"/>
                <w:sz w:val="16"/>
              </w:rPr>
              <w:t>0</w:t>
            </w:r>
          </w:p>
        </w:tc>
        <w:tc>
          <w:tcPr>
            <w:tcW w:w="1170" w:type="dxa"/>
          </w:tcPr>
          <w:p w14:paraId="717DB49E" w14:textId="77777777" w:rsidR="00AC1205" w:rsidRDefault="00000000">
            <w:pPr>
              <w:jc w:val="right"/>
            </w:pPr>
            <w:r>
              <w:rPr>
                <w:rFonts w:ascii="Consolas" w:eastAsia="Consolas" w:hAnsi="Consolas" w:cs="Consolas"/>
                <w:sz w:val="16"/>
              </w:rPr>
              <w:t>0</w:t>
            </w:r>
          </w:p>
        </w:tc>
        <w:tc>
          <w:tcPr>
            <w:tcW w:w="1170" w:type="dxa"/>
          </w:tcPr>
          <w:p w14:paraId="717DB49F" w14:textId="77777777" w:rsidR="00AC1205" w:rsidRDefault="00000000">
            <w:pPr>
              <w:jc w:val="right"/>
            </w:pPr>
            <w:r>
              <w:rPr>
                <w:rFonts w:ascii="Consolas" w:eastAsia="Consolas" w:hAnsi="Consolas" w:cs="Consolas"/>
                <w:sz w:val="16"/>
              </w:rPr>
              <w:t>0</w:t>
            </w:r>
          </w:p>
        </w:tc>
        <w:tc>
          <w:tcPr>
            <w:tcW w:w="1170" w:type="dxa"/>
          </w:tcPr>
          <w:p w14:paraId="717DB4A0" w14:textId="77777777" w:rsidR="00AC1205" w:rsidRDefault="00000000">
            <w:pPr>
              <w:jc w:val="right"/>
            </w:pPr>
            <w:r>
              <w:rPr>
                <w:rFonts w:ascii="Consolas" w:eastAsia="Consolas" w:hAnsi="Consolas" w:cs="Consolas"/>
                <w:sz w:val="16"/>
              </w:rPr>
              <w:t>37,769</w:t>
            </w:r>
          </w:p>
        </w:tc>
      </w:tr>
      <w:tr w:rsidR="00AC1205" w14:paraId="717DB4AA" w14:textId="77777777">
        <w:tc>
          <w:tcPr>
            <w:tcW w:w="1170" w:type="dxa"/>
            <w:tcBorders>
              <w:bottom w:val="single" w:sz="0" w:space="0" w:color="000000"/>
            </w:tcBorders>
          </w:tcPr>
          <w:p w14:paraId="717DB4A2"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B4A3"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B4A4" w14:textId="77777777" w:rsidR="00AC1205" w:rsidRDefault="00000000">
            <w:pPr>
              <w:jc w:val="right"/>
            </w:pPr>
            <w:r>
              <w:rPr>
                <w:rFonts w:ascii="Consolas" w:eastAsia="Consolas" w:hAnsi="Consolas" w:cs="Consolas"/>
                <w:sz w:val="16"/>
              </w:rPr>
              <w:t>378,766</w:t>
            </w:r>
          </w:p>
        </w:tc>
        <w:tc>
          <w:tcPr>
            <w:tcW w:w="1170" w:type="dxa"/>
            <w:tcBorders>
              <w:bottom w:val="single" w:sz="0" w:space="0" w:color="000000"/>
            </w:tcBorders>
          </w:tcPr>
          <w:p w14:paraId="717DB4A5"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B4A6" w14:textId="77777777" w:rsidR="00AC1205" w:rsidRDefault="00000000">
            <w:pPr>
              <w:jc w:val="right"/>
            </w:pPr>
            <w:r>
              <w:rPr>
                <w:rFonts w:ascii="Consolas" w:eastAsia="Consolas" w:hAnsi="Consolas" w:cs="Consolas"/>
                <w:sz w:val="16"/>
              </w:rPr>
              <w:t>21,171</w:t>
            </w:r>
          </w:p>
        </w:tc>
        <w:tc>
          <w:tcPr>
            <w:tcW w:w="1170" w:type="dxa"/>
            <w:tcBorders>
              <w:bottom w:val="single" w:sz="0" w:space="0" w:color="000000"/>
            </w:tcBorders>
          </w:tcPr>
          <w:p w14:paraId="717DB4A7" w14:textId="77777777" w:rsidR="00AC1205" w:rsidRDefault="00000000">
            <w:pPr>
              <w:jc w:val="right"/>
            </w:pPr>
            <w:r>
              <w:rPr>
                <w:rFonts w:ascii="Consolas" w:eastAsia="Consolas" w:hAnsi="Consolas" w:cs="Consolas"/>
                <w:sz w:val="16"/>
              </w:rPr>
              <w:t>0</w:t>
            </w:r>
          </w:p>
        </w:tc>
        <w:tc>
          <w:tcPr>
            <w:tcW w:w="1170" w:type="dxa"/>
            <w:tcBorders>
              <w:bottom w:val="single" w:sz="0" w:space="0" w:color="000000"/>
            </w:tcBorders>
          </w:tcPr>
          <w:p w14:paraId="717DB4A8" w14:textId="77777777" w:rsidR="00AC1205" w:rsidRDefault="00000000">
            <w:pPr>
              <w:jc w:val="right"/>
            </w:pPr>
            <w:r>
              <w:rPr>
                <w:rFonts w:ascii="Consolas" w:eastAsia="Consolas" w:hAnsi="Consolas" w:cs="Consolas"/>
                <w:sz w:val="16"/>
              </w:rPr>
              <w:t>62,003</w:t>
            </w:r>
          </w:p>
        </w:tc>
        <w:tc>
          <w:tcPr>
            <w:tcW w:w="1170" w:type="dxa"/>
            <w:tcBorders>
              <w:bottom w:val="single" w:sz="0" w:space="0" w:color="000000"/>
            </w:tcBorders>
          </w:tcPr>
          <w:p w14:paraId="717DB4A9" w14:textId="77777777" w:rsidR="00AC1205" w:rsidRDefault="00000000">
            <w:pPr>
              <w:jc w:val="right"/>
            </w:pPr>
            <w:r>
              <w:rPr>
                <w:rFonts w:ascii="Consolas" w:eastAsia="Consolas" w:hAnsi="Consolas" w:cs="Consolas"/>
                <w:sz w:val="16"/>
              </w:rPr>
              <w:t>17,841</w:t>
            </w:r>
          </w:p>
        </w:tc>
      </w:tr>
      <w:tr w:rsidR="00AC1205" w14:paraId="717DB4B3" w14:textId="77777777">
        <w:tc>
          <w:tcPr>
            <w:tcW w:w="0" w:type="auto"/>
            <w:tcBorders>
              <w:top w:val="single" w:sz="0" w:space="0" w:color="000000"/>
              <w:bottom w:val="single" w:sz="0" w:space="0" w:color="000000"/>
            </w:tcBorders>
          </w:tcPr>
          <w:p w14:paraId="717DB4AB"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B4AC"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B4AD"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B4AE"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B4AF"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B4B0"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B4B1"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B4B2" w14:textId="77777777" w:rsidR="00AC1205" w:rsidRDefault="00000000">
            <w:pPr>
              <w:jc w:val="right"/>
            </w:pPr>
            <w:r>
              <w:rPr>
                <w:rFonts w:ascii="Consolas" w:eastAsia="Consolas" w:hAnsi="Consolas" w:cs="Consolas"/>
                <w:sz w:val="16"/>
              </w:rPr>
              <w:t>116,355</w:t>
            </w:r>
          </w:p>
        </w:tc>
      </w:tr>
    </w:tbl>
    <w:p w14:paraId="717DB4B4" w14:textId="77777777" w:rsidR="00AC1205" w:rsidRDefault="00AC1205"/>
    <w:p w14:paraId="717DB4B5" w14:textId="77777777" w:rsidR="00AC1205" w:rsidRDefault="00000000">
      <w:r>
        <w:br/>
      </w:r>
    </w:p>
    <w:p w14:paraId="717DB4B6" w14:textId="77777777" w:rsidR="00AC1205" w:rsidRDefault="00000000">
      <w:pPr>
        <w:shd w:val="solid" w:color="B0C4DE" w:fill="auto"/>
      </w:pPr>
      <w:r>
        <w:rPr>
          <w:b/>
          <w:sz w:val="26"/>
        </w:rPr>
        <w:t>relig_KOR</w:t>
      </w:r>
    </w:p>
    <w:p w14:paraId="717DB4B7" w14:textId="77777777" w:rsidR="00AC1205" w:rsidRDefault="00000000">
      <w:pPr>
        <w:rPr>
          <w:color w:val="4682B4"/>
        </w:rPr>
      </w:pPr>
      <w:r>
        <w:rPr>
          <w:color w:val="4682B4"/>
        </w:rPr>
        <w:t>Religious participation (KOR only)</w:t>
      </w:r>
      <w:r>
        <w:rPr>
          <w:color w:val="4682B4"/>
        </w:rPr>
        <w:br/>
        <w:t xml:space="preserve">   (1):   very actively</w:t>
      </w:r>
      <w:r>
        <w:rPr>
          <w:color w:val="4682B4"/>
        </w:rPr>
        <w:br/>
        <w:t xml:space="preserve">   (2):   actively in general</w:t>
      </w:r>
      <w:r>
        <w:rPr>
          <w:color w:val="4682B4"/>
        </w:rPr>
        <w:br/>
        <w:t xml:space="preserve">   (3):   not very actively</w:t>
      </w:r>
      <w:r>
        <w:rPr>
          <w:color w:val="4682B4"/>
        </w:rPr>
        <w:br/>
        <w:t xml:space="preserve">   (4):   not actively at all</w:t>
      </w:r>
      <w:r>
        <w:rPr>
          <w:color w:val="4682B4"/>
        </w:rPr>
        <w:br/>
      </w:r>
    </w:p>
    <w:p w14:paraId="717DB4B8" w14:textId="77777777" w:rsidR="00AC1205" w:rsidRDefault="00AC1205"/>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AC1205" w14:paraId="717DB4BA" w14:textId="77777777">
        <w:tc>
          <w:tcPr>
            <w:tcW w:w="9360" w:type="dxa"/>
            <w:gridSpan w:val="6"/>
          </w:tcPr>
          <w:p w14:paraId="717DB4B9" w14:textId="77777777" w:rsidR="00AC1205" w:rsidRDefault="00000000">
            <w:r>
              <w:rPr>
                <w:rFonts w:ascii="Consolas" w:eastAsia="Consolas" w:hAnsi="Consolas" w:cs="Consolas"/>
                <w:b/>
                <w:sz w:val="18"/>
              </w:rPr>
              <w:t xml:space="preserve">       Name: </w:t>
            </w:r>
            <w:r>
              <w:rPr>
                <w:rFonts w:ascii="Consolas" w:eastAsia="Consolas" w:hAnsi="Consolas" w:cs="Consolas"/>
                <w:sz w:val="18"/>
              </w:rPr>
              <w:t>relig_KOR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Religious participation (KOR only)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2,973,333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5.27           </w:t>
            </w:r>
            <w:r>
              <w:rPr>
                <w:rFonts w:ascii="Consolas" w:eastAsia="Consolas" w:hAnsi="Consolas" w:cs="Consolas"/>
                <w:sz w:val="18"/>
              </w:rPr>
              <w:br/>
            </w:r>
          </w:p>
        </w:tc>
      </w:tr>
      <w:tr w:rsidR="00AC1205" w14:paraId="717DB4C1" w14:textId="77777777">
        <w:tc>
          <w:tcPr>
            <w:tcW w:w="1560" w:type="dxa"/>
          </w:tcPr>
          <w:p w14:paraId="717DB4BB" w14:textId="77777777" w:rsidR="00AC1205" w:rsidRDefault="00AC1205"/>
        </w:tc>
        <w:tc>
          <w:tcPr>
            <w:tcW w:w="1560" w:type="dxa"/>
            <w:tcBorders>
              <w:top w:val="single" w:sz="0" w:space="0" w:color="000000"/>
              <w:bottom w:val="single" w:sz="0" w:space="0" w:color="000000"/>
            </w:tcBorders>
          </w:tcPr>
          <w:p w14:paraId="717DB4BC" w14:textId="77777777" w:rsidR="00AC1205" w:rsidRDefault="00000000">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717DB4BD" w14:textId="77777777" w:rsidR="00AC1205" w:rsidRDefault="00000000">
            <w:r>
              <w:rPr>
                <w:rFonts w:ascii="Consolas" w:eastAsia="Consolas" w:hAnsi="Consolas" w:cs="Consolas"/>
                <w:b/>
                <w:sz w:val="18"/>
              </w:rPr>
              <w:t>Label</w:t>
            </w:r>
          </w:p>
        </w:tc>
        <w:tc>
          <w:tcPr>
            <w:tcW w:w="1560" w:type="dxa"/>
            <w:tcBorders>
              <w:top w:val="single" w:sz="0" w:space="0" w:color="000000"/>
              <w:bottom w:val="single" w:sz="0" w:space="0" w:color="000000"/>
            </w:tcBorders>
          </w:tcPr>
          <w:p w14:paraId="717DB4BE" w14:textId="77777777" w:rsidR="00AC1205" w:rsidRDefault="00000000">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717DB4BF" w14:textId="77777777" w:rsidR="00AC1205" w:rsidRDefault="00000000">
            <w:pPr>
              <w:jc w:val="right"/>
            </w:pPr>
            <w:r>
              <w:rPr>
                <w:rFonts w:ascii="Consolas" w:eastAsia="Consolas" w:hAnsi="Consolas" w:cs="Consolas"/>
                <w:b/>
                <w:sz w:val="18"/>
              </w:rPr>
              <w:t>Percent</w:t>
            </w:r>
          </w:p>
        </w:tc>
        <w:tc>
          <w:tcPr>
            <w:tcW w:w="1560" w:type="dxa"/>
          </w:tcPr>
          <w:p w14:paraId="717DB4C0" w14:textId="77777777" w:rsidR="00AC1205" w:rsidRDefault="00AC1205"/>
        </w:tc>
      </w:tr>
      <w:tr w:rsidR="00AC1205" w14:paraId="717DB4C8" w14:textId="77777777">
        <w:tc>
          <w:tcPr>
            <w:tcW w:w="1560" w:type="dxa"/>
            <w:tcBorders>
              <w:right w:val="nil"/>
            </w:tcBorders>
          </w:tcPr>
          <w:p w14:paraId="717DB4C2" w14:textId="77777777" w:rsidR="00AC1205" w:rsidRDefault="00AC1205"/>
        </w:tc>
        <w:tc>
          <w:tcPr>
            <w:tcW w:w="1560" w:type="dxa"/>
            <w:tcBorders>
              <w:top w:val="single" w:sz="0" w:space="0" w:color="000000"/>
              <w:left w:val="nil"/>
              <w:bottom w:val="single" w:sz="0" w:space="0" w:color="D3D3D3"/>
            </w:tcBorders>
          </w:tcPr>
          <w:p w14:paraId="717DB4C3" w14:textId="77777777" w:rsidR="00AC1205" w:rsidRDefault="00000000">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717DB4C4" w14:textId="77777777" w:rsidR="00AC1205" w:rsidRDefault="00000000">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717DB4C5" w14:textId="77777777" w:rsidR="00AC1205" w:rsidRDefault="00000000">
            <w:pPr>
              <w:jc w:val="right"/>
            </w:pPr>
            <w:r>
              <w:rPr>
                <w:rFonts w:ascii="Consolas" w:eastAsia="Consolas" w:hAnsi="Consolas" w:cs="Consolas"/>
                <w:sz w:val="16"/>
              </w:rPr>
              <w:t xml:space="preserve">   122,271</w:t>
            </w:r>
          </w:p>
        </w:tc>
        <w:tc>
          <w:tcPr>
            <w:tcW w:w="1560" w:type="dxa"/>
            <w:tcBorders>
              <w:top w:val="single" w:sz="0" w:space="0" w:color="000000"/>
              <w:bottom w:val="single" w:sz="0" w:space="0" w:color="D3D3D3"/>
            </w:tcBorders>
          </w:tcPr>
          <w:p w14:paraId="717DB4C6" w14:textId="77777777" w:rsidR="00AC1205" w:rsidRDefault="00000000">
            <w:pPr>
              <w:jc w:val="right"/>
            </w:pPr>
            <w:r>
              <w:rPr>
                <w:rFonts w:ascii="Consolas" w:eastAsia="Consolas" w:hAnsi="Consolas" w:cs="Consolas"/>
                <w:sz w:val="16"/>
              </w:rPr>
              <w:t xml:space="preserve">      4.0</w:t>
            </w:r>
          </w:p>
        </w:tc>
        <w:tc>
          <w:tcPr>
            <w:tcW w:w="1560" w:type="dxa"/>
          </w:tcPr>
          <w:p w14:paraId="717DB4C7" w14:textId="77777777" w:rsidR="00AC1205" w:rsidRDefault="00AC1205"/>
        </w:tc>
      </w:tr>
      <w:tr w:rsidR="00AC1205" w14:paraId="717DB4CF" w14:textId="77777777">
        <w:tc>
          <w:tcPr>
            <w:tcW w:w="1560" w:type="dxa"/>
            <w:tcBorders>
              <w:right w:val="nil"/>
            </w:tcBorders>
          </w:tcPr>
          <w:p w14:paraId="717DB4C9" w14:textId="77777777" w:rsidR="00AC1205" w:rsidRDefault="00AC1205"/>
        </w:tc>
        <w:tc>
          <w:tcPr>
            <w:tcW w:w="1560" w:type="dxa"/>
            <w:tcBorders>
              <w:top w:val="single" w:sz="0" w:space="0" w:color="D3D3D3"/>
              <w:left w:val="nil"/>
              <w:bottom w:val="single" w:sz="0" w:space="0" w:color="D3D3D3"/>
            </w:tcBorders>
          </w:tcPr>
          <w:p w14:paraId="717DB4CA"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4CB" w14:textId="77777777" w:rsidR="00AC1205" w:rsidRDefault="00000000">
            <w:r>
              <w:rPr>
                <w:rFonts w:ascii="Consolas" w:eastAsia="Consolas" w:hAnsi="Consolas" w:cs="Consolas"/>
                <w:sz w:val="16"/>
              </w:rPr>
              <w:t>MV general</w:t>
            </w:r>
          </w:p>
        </w:tc>
        <w:tc>
          <w:tcPr>
            <w:tcW w:w="1560" w:type="dxa"/>
            <w:tcBorders>
              <w:top w:val="single" w:sz="0" w:space="0" w:color="D3D3D3"/>
              <w:bottom w:val="single" w:sz="0" w:space="0" w:color="D3D3D3"/>
            </w:tcBorders>
          </w:tcPr>
          <w:p w14:paraId="717DB4CC" w14:textId="77777777" w:rsidR="00AC1205" w:rsidRDefault="00000000">
            <w:pPr>
              <w:jc w:val="right"/>
            </w:pPr>
            <w:r>
              <w:rPr>
                <w:rFonts w:ascii="Consolas" w:eastAsia="Consolas" w:hAnsi="Consolas" w:cs="Consolas"/>
                <w:sz w:val="16"/>
              </w:rPr>
              <w:t xml:space="preserve">        31</w:t>
            </w:r>
          </w:p>
        </w:tc>
        <w:tc>
          <w:tcPr>
            <w:tcW w:w="1560" w:type="dxa"/>
            <w:tcBorders>
              <w:top w:val="single" w:sz="0" w:space="0" w:color="D3D3D3"/>
              <w:bottom w:val="single" w:sz="0" w:space="0" w:color="D3D3D3"/>
            </w:tcBorders>
          </w:tcPr>
          <w:p w14:paraId="717DB4CD" w14:textId="77777777" w:rsidR="00AC1205" w:rsidRDefault="00000000">
            <w:pPr>
              <w:jc w:val="right"/>
            </w:pPr>
            <w:r>
              <w:rPr>
                <w:rFonts w:ascii="Consolas" w:eastAsia="Consolas" w:hAnsi="Consolas" w:cs="Consolas"/>
                <w:sz w:val="16"/>
              </w:rPr>
              <w:t xml:space="preserve">      0.0</w:t>
            </w:r>
          </w:p>
        </w:tc>
        <w:tc>
          <w:tcPr>
            <w:tcW w:w="1560" w:type="dxa"/>
          </w:tcPr>
          <w:p w14:paraId="717DB4CE" w14:textId="77777777" w:rsidR="00AC1205" w:rsidRDefault="00AC1205"/>
        </w:tc>
      </w:tr>
      <w:tr w:rsidR="00AC1205" w14:paraId="717DB4D6" w14:textId="77777777">
        <w:tc>
          <w:tcPr>
            <w:tcW w:w="1560" w:type="dxa"/>
            <w:tcBorders>
              <w:right w:val="nil"/>
            </w:tcBorders>
          </w:tcPr>
          <w:p w14:paraId="717DB4D0" w14:textId="77777777" w:rsidR="00AC1205" w:rsidRDefault="00AC1205"/>
        </w:tc>
        <w:tc>
          <w:tcPr>
            <w:tcW w:w="1560" w:type="dxa"/>
            <w:tcBorders>
              <w:top w:val="single" w:sz="0" w:space="0" w:color="D3D3D3"/>
              <w:left w:val="nil"/>
              <w:bottom w:val="single" w:sz="0" w:space="0" w:color="D3D3D3"/>
            </w:tcBorders>
          </w:tcPr>
          <w:p w14:paraId="717DB4D1" w14:textId="77777777" w:rsidR="00AC1205" w:rsidRDefault="00000000">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717DB4D2" w14:textId="77777777" w:rsidR="00AC1205" w:rsidRDefault="00000000">
            <w:r>
              <w:rPr>
                <w:rFonts w:ascii="Consolas" w:eastAsia="Consolas" w:hAnsi="Consolas" w:cs="Consolas"/>
                <w:sz w:val="16"/>
              </w:rPr>
              <w:t>very actively</w:t>
            </w:r>
          </w:p>
        </w:tc>
        <w:tc>
          <w:tcPr>
            <w:tcW w:w="1560" w:type="dxa"/>
            <w:tcBorders>
              <w:top w:val="single" w:sz="0" w:space="0" w:color="D3D3D3"/>
              <w:bottom w:val="single" w:sz="0" w:space="0" w:color="D3D3D3"/>
            </w:tcBorders>
          </w:tcPr>
          <w:p w14:paraId="717DB4D3" w14:textId="77777777" w:rsidR="00AC1205" w:rsidRDefault="00000000">
            <w:pPr>
              <w:jc w:val="right"/>
            </w:pPr>
            <w:r>
              <w:rPr>
                <w:rFonts w:ascii="Consolas" w:eastAsia="Consolas" w:hAnsi="Consolas" w:cs="Consolas"/>
                <w:sz w:val="16"/>
              </w:rPr>
              <w:t xml:space="preserve">    12,936</w:t>
            </w:r>
          </w:p>
        </w:tc>
        <w:tc>
          <w:tcPr>
            <w:tcW w:w="1560" w:type="dxa"/>
            <w:tcBorders>
              <w:top w:val="single" w:sz="0" w:space="0" w:color="D3D3D3"/>
              <w:bottom w:val="single" w:sz="0" w:space="0" w:color="D3D3D3"/>
            </w:tcBorders>
          </w:tcPr>
          <w:p w14:paraId="717DB4D4" w14:textId="77777777" w:rsidR="00AC1205" w:rsidRDefault="00000000">
            <w:pPr>
              <w:jc w:val="right"/>
            </w:pPr>
            <w:r>
              <w:rPr>
                <w:rFonts w:ascii="Consolas" w:eastAsia="Consolas" w:hAnsi="Consolas" w:cs="Consolas"/>
                <w:sz w:val="16"/>
              </w:rPr>
              <w:t xml:space="preserve">      0.4</w:t>
            </w:r>
          </w:p>
        </w:tc>
        <w:tc>
          <w:tcPr>
            <w:tcW w:w="1560" w:type="dxa"/>
          </w:tcPr>
          <w:p w14:paraId="717DB4D5" w14:textId="77777777" w:rsidR="00AC1205" w:rsidRDefault="00AC1205"/>
        </w:tc>
      </w:tr>
      <w:tr w:rsidR="00AC1205" w14:paraId="717DB4DD" w14:textId="77777777">
        <w:tc>
          <w:tcPr>
            <w:tcW w:w="1560" w:type="dxa"/>
            <w:tcBorders>
              <w:right w:val="nil"/>
            </w:tcBorders>
          </w:tcPr>
          <w:p w14:paraId="717DB4D7" w14:textId="77777777" w:rsidR="00AC1205" w:rsidRDefault="00AC1205"/>
        </w:tc>
        <w:tc>
          <w:tcPr>
            <w:tcW w:w="1560" w:type="dxa"/>
            <w:tcBorders>
              <w:top w:val="single" w:sz="0" w:space="0" w:color="D3D3D3"/>
              <w:left w:val="nil"/>
              <w:bottom w:val="single" w:sz="0" w:space="0" w:color="D3D3D3"/>
            </w:tcBorders>
          </w:tcPr>
          <w:p w14:paraId="717DB4D8" w14:textId="77777777" w:rsidR="00AC1205" w:rsidRDefault="00000000">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717DB4D9" w14:textId="77777777" w:rsidR="00AC1205" w:rsidRDefault="00000000">
            <w:r>
              <w:rPr>
                <w:rFonts w:ascii="Consolas" w:eastAsia="Consolas" w:hAnsi="Consolas" w:cs="Consolas"/>
                <w:sz w:val="16"/>
              </w:rPr>
              <w:t>actively in general</w:t>
            </w:r>
          </w:p>
        </w:tc>
        <w:tc>
          <w:tcPr>
            <w:tcW w:w="1560" w:type="dxa"/>
            <w:tcBorders>
              <w:top w:val="single" w:sz="0" w:space="0" w:color="D3D3D3"/>
              <w:bottom w:val="single" w:sz="0" w:space="0" w:color="D3D3D3"/>
            </w:tcBorders>
          </w:tcPr>
          <w:p w14:paraId="717DB4DA" w14:textId="77777777" w:rsidR="00AC1205" w:rsidRDefault="00000000">
            <w:pPr>
              <w:jc w:val="right"/>
            </w:pPr>
            <w:r>
              <w:rPr>
                <w:rFonts w:ascii="Consolas" w:eastAsia="Consolas" w:hAnsi="Consolas" w:cs="Consolas"/>
                <w:sz w:val="16"/>
              </w:rPr>
              <w:t xml:space="preserve">    41,480</w:t>
            </w:r>
          </w:p>
        </w:tc>
        <w:tc>
          <w:tcPr>
            <w:tcW w:w="1560" w:type="dxa"/>
            <w:tcBorders>
              <w:top w:val="single" w:sz="0" w:space="0" w:color="D3D3D3"/>
              <w:bottom w:val="single" w:sz="0" w:space="0" w:color="D3D3D3"/>
            </w:tcBorders>
          </w:tcPr>
          <w:p w14:paraId="717DB4DB" w14:textId="77777777" w:rsidR="00AC1205" w:rsidRDefault="00000000">
            <w:pPr>
              <w:jc w:val="right"/>
            </w:pPr>
            <w:r>
              <w:rPr>
                <w:rFonts w:ascii="Consolas" w:eastAsia="Consolas" w:hAnsi="Consolas" w:cs="Consolas"/>
                <w:sz w:val="16"/>
              </w:rPr>
              <w:t xml:space="preserve">      1.3</w:t>
            </w:r>
          </w:p>
        </w:tc>
        <w:tc>
          <w:tcPr>
            <w:tcW w:w="1560" w:type="dxa"/>
          </w:tcPr>
          <w:p w14:paraId="717DB4DC" w14:textId="77777777" w:rsidR="00AC1205" w:rsidRDefault="00AC1205"/>
        </w:tc>
      </w:tr>
      <w:tr w:rsidR="00AC1205" w14:paraId="717DB4E4" w14:textId="77777777">
        <w:tc>
          <w:tcPr>
            <w:tcW w:w="1560" w:type="dxa"/>
            <w:tcBorders>
              <w:right w:val="nil"/>
            </w:tcBorders>
          </w:tcPr>
          <w:p w14:paraId="717DB4DE" w14:textId="77777777" w:rsidR="00AC1205" w:rsidRDefault="00AC1205"/>
        </w:tc>
        <w:tc>
          <w:tcPr>
            <w:tcW w:w="1560" w:type="dxa"/>
            <w:tcBorders>
              <w:top w:val="single" w:sz="0" w:space="0" w:color="D3D3D3"/>
              <w:left w:val="nil"/>
              <w:bottom w:val="single" w:sz="0" w:space="0" w:color="D3D3D3"/>
            </w:tcBorders>
          </w:tcPr>
          <w:p w14:paraId="717DB4DF" w14:textId="77777777" w:rsidR="00AC1205" w:rsidRDefault="00000000">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717DB4E0" w14:textId="77777777" w:rsidR="00AC1205" w:rsidRDefault="00000000">
            <w:r>
              <w:rPr>
                <w:rFonts w:ascii="Consolas" w:eastAsia="Consolas" w:hAnsi="Consolas" w:cs="Consolas"/>
                <w:sz w:val="16"/>
              </w:rPr>
              <w:t>not very actively</w:t>
            </w:r>
          </w:p>
        </w:tc>
        <w:tc>
          <w:tcPr>
            <w:tcW w:w="1560" w:type="dxa"/>
            <w:tcBorders>
              <w:top w:val="single" w:sz="0" w:space="0" w:color="D3D3D3"/>
              <w:bottom w:val="single" w:sz="0" w:space="0" w:color="D3D3D3"/>
            </w:tcBorders>
          </w:tcPr>
          <w:p w14:paraId="717DB4E1" w14:textId="77777777" w:rsidR="00AC1205" w:rsidRDefault="00000000">
            <w:pPr>
              <w:jc w:val="right"/>
            </w:pPr>
            <w:r>
              <w:rPr>
                <w:rFonts w:ascii="Consolas" w:eastAsia="Consolas" w:hAnsi="Consolas" w:cs="Consolas"/>
                <w:sz w:val="16"/>
              </w:rPr>
              <w:t xml:space="preserve">    45,968</w:t>
            </w:r>
          </w:p>
        </w:tc>
        <w:tc>
          <w:tcPr>
            <w:tcW w:w="1560" w:type="dxa"/>
            <w:tcBorders>
              <w:top w:val="single" w:sz="0" w:space="0" w:color="D3D3D3"/>
              <w:bottom w:val="single" w:sz="0" w:space="0" w:color="D3D3D3"/>
            </w:tcBorders>
          </w:tcPr>
          <w:p w14:paraId="717DB4E2" w14:textId="77777777" w:rsidR="00AC1205" w:rsidRDefault="00000000">
            <w:pPr>
              <w:jc w:val="right"/>
            </w:pPr>
            <w:r>
              <w:rPr>
                <w:rFonts w:ascii="Consolas" w:eastAsia="Consolas" w:hAnsi="Consolas" w:cs="Consolas"/>
                <w:sz w:val="16"/>
              </w:rPr>
              <w:t xml:space="preserve">      1.5</w:t>
            </w:r>
          </w:p>
        </w:tc>
        <w:tc>
          <w:tcPr>
            <w:tcW w:w="1560" w:type="dxa"/>
          </w:tcPr>
          <w:p w14:paraId="717DB4E3" w14:textId="77777777" w:rsidR="00AC1205" w:rsidRDefault="00AC1205"/>
        </w:tc>
      </w:tr>
      <w:tr w:rsidR="00AC1205" w14:paraId="717DB4EB" w14:textId="77777777">
        <w:tc>
          <w:tcPr>
            <w:tcW w:w="1560" w:type="dxa"/>
            <w:tcBorders>
              <w:right w:val="nil"/>
            </w:tcBorders>
          </w:tcPr>
          <w:p w14:paraId="717DB4E5" w14:textId="77777777" w:rsidR="00AC1205" w:rsidRDefault="00AC1205"/>
        </w:tc>
        <w:tc>
          <w:tcPr>
            <w:tcW w:w="1560" w:type="dxa"/>
            <w:tcBorders>
              <w:top w:val="single" w:sz="0" w:space="0" w:color="D3D3D3"/>
              <w:left w:val="nil"/>
              <w:bottom w:val="single" w:sz="0" w:space="0" w:color="D3D3D3"/>
            </w:tcBorders>
          </w:tcPr>
          <w:p w14:paraId="717DB4E6" w14:textId="77777777" w:rsidR="00AC1205" w:rsidRDefault="00000000">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717DB4E7" w14:textId="77777777" w:rsidR="00AC1205" w:rsidRDefault="00000000">
            <w:r>
              <w:rPr>
                <w:rFonts w:ascii="Consolas" w:eastAsia="Consolas" w:hAnsi="Consolas" w:cs="Consolas"/>
                <w:sz w:val="16"/>
              </w:rPr>
              <w:t>not actively at all</w:t>
            </w:r>
          </w:p>
        </w:tc>
        <w:tc>
          <w:tcPr>
            <w:tcW w:w="1560" w:type="dxa"/>
            <w:tcBorders>
              <w:top w:val="single" w:sz="0" w:space="0" w:color="D3D3D3"/>
              <w:bottom w:val="single" w:sz="0" w:space="0" w:color="D3D3D3"/>
            </w:tcBorders>
          </w:tcPr>
          <w:p w14:paraId="717DB4E8" w14:textId="77777777" w:rsidR="00AC1205" w:rsidRDefault="00000000">
            <w:pPr>
              <w:jc w:val="right"/>
            </w:pPr>
            <w:r>
              <w:rPr>
                <w:rFonts w:ascii="Consolas" w:eastAsia="Consolas" w:hAnsi="Consolas" w:cs="Consolas"/>
                <w:sz w:val="16"/>
              </w:rPr>
              <w:t xml:space="preserve">    10,613</w:t>
            </w:r>
          </w:p>
        </w:tc>
        <w:tc>
          <w:tcPr>
            <w:tcW w:w="1560" w:type="dxa"/>
            <w:tcBorders>
              <w:top w:val="single" w:sz="0" w:space="0" w:color="D3D3D3"/>
              <w:bottom w:val="single" w:sz="0" w:space="0" w:color="D3D3D3"/>
            </w:tcBorders>
          </w:tcPr>
          <w:p w14:paraId="717DB4E9" w14:textId="77777777" w:rsidR="00AC1205" w:rsidRDefault="00000000">
            <w:pPr>
              <w:jc w:val="right"/>
            </w:pPr>
            <w:r>
              <w:rPr>
                <w:rFonts w:ascii="Consolas" w:eastAsia="Consolas" w:hAnsi="Consolas" w:cs="Consolas"/>
                <w:sz w:val="16"/>
              </w:rPr>
              <w:t xml:space="preserve">      0.3</w:t>
            </w:r>
          </w:p>
        </w:tc>
        <w:tc>
          <w:tcPr>
            <w:tcW w:w="1560" w:type="dxa"/>
          </w:tcPr>
          <w:p w14:paraId="717DB4EA" w14:textId="77777777" w:rsidR="00AC1205" w:rsidRDefault="00AC1205"/>
        </w:tc>
      </w:tr>
      <w:tr w:rsidR="00AC1205" w14:paraId="717DB4F2" w14:textId="77777777">
        <w:tc>
          <w:tcPr>
            <w:tcW w:w="1560" w:type="dxa"/>
            <w:tcBorders>
              <w:right w:val="nil"/>
            </w:tcBorders>
          </w:tcPr>
          <w:p w14:paraId="717DB4EC" w14:textId="77777777" w:rsidR="00AC1205" w:rsidRDefault="00AC1205"/>
        </w:tc>
        <w:tc>
          <w:tcPr>
            <w:tcW w:w="1560" w:type="dxa"/>
            <w:tcBorders>
              <w:top w:val="single" w:sz="0" w:space="0" w:color="D3D3D3"/>
              <w:left w:val="nil"/>
              <w:bottom w:val="single" w:sz="0" w:space="0" w:color="000000"/>
            </w:tcBorders>
          </w:tcPr>
          <w:p w14:paraId="717DB4ED" w14:textId="77777777" w:rsidR="00AC1205" w:rsidRDefault="00000000">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717DB4EE" w14:textId="77777777" w:rsidR="00AC1205" w:rsidRDefault="00AC1205"/>
        </w:tc>
        <w:tc>
          <w:tcPr>
            <w:tcW w:w="1560" w:type="dxa"/>
            <w:tcBorders>
              <w:top w:val="single" w:sz="0" w:space="0" w:color="D3D3D3"/>
              <w:bottom w:val="single" w:sz="0" w:space="0" w:color="000000"/>
            </w:tcBorders>
          </w:tcPr>
          <w:p w14:paraId="717DB4EF" w14:textId="77777777" w:rsidR="00AC1205" w:rsidRDefault="00000000">
            <w:pPr>
              <w:jc w:val="right"/>
            </w:pPr>
            <w:r>
              <w:rPr>
                <w:rFonts w:ascii="Consolas" w:eastAsia="Consolas" w:hAnsi="Consolas" w:cs="Consolas"/>
                <w:sz w:val="16"/>
              </w:rPr>
              <w:t xml:space="preserve">   2851031</w:t>
            </w:r>
          </w:p>
        </w:tc>
        <w:tc>
          <w:tcPr>
            <w:tcW w:w="1560" w:type="dxa"/>
            <w:tcBorders>
              <w:top w:val="single" w:sz="0" w:space="0" w:color="D3D3D3"/>
              <w:bottom w:val="single" w:sz="0" w:space="0" w:color="000000"/>
            </w:tcBorders>
          </w:tcPr>
          <w:p w14:paraId="717DB4F0" w14:textId="77777777" w:rsidR="00AC1205" w:rsidRDefault="00000000">
            <w:pPr>
              <w:jc w:val="right"/>
            </w:pPr>
            <w:r>
              <w:rPr>
                <w:rFonts w:ascii="Consolas" w:eastAsia="Consolas" w:hAnsi="Consolas" w:cs="Consolas"/>
                <w:sz w:val="16"/>
              </w:rPr>
              <w:t xml:space="preserve">     92.4</w:t>
            </w:r>
          </w:p>
        </w:tc>
        <w:tc>
          <w:tcPr>
            <w:tcW w:w="1560" w:type="dxa"/>
          </w:tcPr>
          <w:p w14:paraId="717DB4F1" w14:textId="77777777" w:rsidR="00AC1205" w:rsidRDefault="00AC1205"/>
        </w:tc>
      </w:tr>
      <w:tr w:rsidR="00AC1205" w14:paraId="717DB4F9" w14:textId="77777777">
        <w:tc>
          <w:tcPr>
            <w:tcW w:w="1560" w:type="dxa"/>
          </w:tcPr>
          <w:p w14:paraId="717DB4F3" w14:textId="77777777" w:rsidR="00AC1205" w:rsidRDefault="00AC1205"/>
        </w:tc>
        <w:tc>
          <w:tcPr>
            <w:tcW w:w="1560" w:type="dxa"/>
            <w:tcBorders>
              <w:top w:val="single" w:sz="0" w:space="0" w:color="000000"/>
              <w:bottom w:val="single" w:sz="0" w:space="0" w:color="000000"/>
            </w:tcBorders>
          </w:tcPr>
          <w:p w14:paraId="717DB4F4" w14:textId="77777777" w:rsidR="00AC1205" w:rsidRDefault="00AC1205"/>
        </w:tc>
        <w:tc>
          <w:tcPr>
            <w:tcW w:w="1560" w:type="dxa"/>
            <w:tcBorders>
              <w:top w:val="single" w:sz="0" w:space="0" w:color="000000"/>
              <w:bottom w:val="single" w:sz="0" w:space="0" w:color="000000"/>
            </w:tcBorders>
          </w:tcPr>
          <w:p w14:paraId="717DB4F5" w14:textId="77777777" w:rsidR="00AC1205" w:rsidRDefault="00000000">
            <w:r>
              <w:rPr>
                <w:rFonts w:ascii="Consolas" w:eastAsia="Consolas" w:hAnsi="Consolas" w:cs="Consolas"/>
                <w:sz w:val="16"/>
              </w:rPr>
              <w:t>Total:</w:t>
            </w:r>
          </w:p>
        </w:tc>
        <w:tc>
          <w:tcPr>
            <w:tcW w:w="1560" w:type="dxa"/>
            <w:tcBorders>
              <w:top w:val="single" w:sz="0" w:space="0" w:color="000000"/>
              <w:bottom w:val="single" w:sz="0" w:space="0" w:color="000000"/>
            </w:tcBorders>
          </w:tcPr>
          <w:p w14:paraId="717DB4F6" w14:textId="77777777" w:rsidR="00AC1205" w:rsidRDefault="00000000">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717DB4F7" w14:textId="77777777" w:rsidR="00AC1205" w:rsidRDefault="00AC1205"/>
        </w:tc>
        <w:tc>
          <w:tcPr>
            <w:tcW w:w="1560" w:type="dxa"/>
          </w:tcPr>
          <w:p w14:paraId="717DB4F8" w14:textId="77777777" w:rsidR="00AC1205" w:rsidRDefault="00AC1205"/>
        </w:tc>
      </w:tr>
    </w:tbl>
    <w:p w14:paraId="717DB4FA" w14:textId="77777777" w:rsidR="00AC1205" w:rsidRDefault="00AC1205"/>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AC1205" w14:paraId="717DB503" w14:textId="77777777">
        <w:tc>
          <w:tcPr>
            <w:tcW w:w="1170" w:type="dxa"/>
            <w:tcBorders>
              <w:top w:val="single" w:sz="0" w:space="0" w:color="000000"/>
              <w:bottom w:val="single" w:sz="0" w:space="0" w:color="000000"/>
            </w:tcBorders>
          </w:tcPr>
          <w:p w14:paraId="717DB4FB" w14:textId="77777777" w:rsidR="00AC1205" w:rsidRDefault="00000000">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717DB4FC" w14:textId="77777777" w:rsidR="00AC1205" w:rsidRDefault="00000000">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717DB4FD" w14:textId="77777777" w:rsidR="00AC1205" w:rsidRDefault="00000000">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717DB4FE" w14:textId="77777777" w:rsidR="00AC1205" w:rsidRDefault="00000000">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717DB4FF" w14:textId="77777777" w:rsidR="00AC1205" w:rsidRDefault="00000000">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717DB500" w14:textId="77777777" w:rsidR="00AC1205" w:rsidRDefault="00000000">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717DB501" w14:textId="77777777" w:rsidR="00AC1205" w:rsidRDefault="00000000">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717DB502" w14:textId="77777777" w:rsidR="00AC1205" w:rsidRDefault="00000000">
            <w:pPr>
              <w:jc w:val="right"/>
            </w:pPr>
            <w:r>
              <w:rPr>
                <w:rFonts w:ascii="Consolas" w:eastAsia="Consolas" w:hAnsi="Consolas" w:cs="Consolas"/>
                <w:b/>
                <w:sz w:val="18"/>
              </w:rPr>
              <w:t>[8] NL</w:t>
            </w:r>
          </w:p>
        </w:tc>
      </w:tr>
      <w:tr w:rsidR="00AC1205" w14:paraId="717DB50C" w14:textId="77777777">
        <w:tc>
          <w:tcPr>
            <w:tcW w:w="1170" w:type="dxa"/>
            <w:tcBorders>
              <w:top w:val="single" w:sz="0" w:space="0" w:color="000000"/>
            </w:tcBorders>
          </w:tcPr>
          <w:p w14:paraId="717DB504" w14:textId="77777777" w:rsidR="00AC1205" w:rsidRDefault="00000000">
            <w:pPr>
              <w:jc w:val="right"/>
            </w:pPr>
            <w:r>
              <w:rPr>
                <w:rFonts w:ascii="Consolas" w:eastAsia="Consolas" w:hAnsi="Consolas" w:cs="Consolas"/>
                <w:sz w:val="16"/>
              </w:rPr>
              <w:t>-8</w:t>
            </w:r>
          </w:p>
        </w:tc>
        <w:tc>
          <w:tcPr>
            <w:tcW w:w="1170" w:type="dxa"/>
            <w:tcBorders>
              <w:top w:val="single" w:sz="0" w:space="0" w:color="000000"/>
            </w:tcBorders>
          </w:tcPr>
          <w:p w14:paraId="717DB505"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506" w14:textId="77777777" w:rsidR="00AC1205" w:rsidRDefault="00000000">
            <w:pPr>
              <w:jc w:val="right"/>
            </w:pPr>
            <w:r>
              <w:rPr>
                <w:rFonts w:ascii="Consolas" w:eastAsia="Consolas" w:hAnsi="Consolas" w:cs="Consolas"/>
                <w:sz w:val="16"/>
              </w:rPr>
              <w:t>122,271</w:t>
            </w:r>
          </w:p>
        </w:tc>
        <w:tc>
          <w:tcPr>
            <w:tcW w:w="1170" w:type="dxa"/>
            <w:tcBorders>
              <w:top w:val="single" w:sz="0" w:space="0" w:color="000000"/>
            </w:tcBorders>
          </w:tcPr>
          <w:p w14:paraId="717DB507"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508"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509"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50A" w14:textId="77777777" w:rsidR="00AC1205" w:rsidRDefault="00000000">
            <w:pPr>
              <w:jc w:val="right"/>
            </w:pPr>
            <w:r>
              <w:rPr>
                <w:rFonts w:ascii="Consolas" w:eastAsia="Consolas" w:hAnsi="Consolas" w:cs="Consolas"/>
                <w:sz w:val="16"/>
              </w:rPr>
              <w:t>0</w:t>
            </w:r>
          </w:p>
        </w:tc>
        <w:tc>
          <w:tcPr>
            <w:tcW w:w="1170" w:type="dxa"/>
            <w:tcBorders>
              <w:top w:val="single" w:sz="0" w:space="0" w:color="000000"/>
            </w:tcBorders>
          </w:tcPr>
          <w:p w14:paraId="717DB50B" w14:textId="77777777" w:rsidR="00AC1205" w:rsidRDefault="00000000">
            <w:pPr>
              <w:jc w:val="right"/>
            </w:pPr>
            <w:r>
              <w:rPr>
                <w:rFonts w:ascii="Consolas" w:eastAsia="Consolas" w:hAnsi="Consolas" w:cs="Consolas"/>
                <w:sz w:val="16"/>
              </w:rPr>
              <w:t>0</w:t>
            </w:r>
          </w:p>
        </w:tc>
      </w:tr>
      <w:tr w:rsidR="00AC1205" w14:paraId="717DB515" w14:textId="77777777">
        <w:tc>
          <w:tcPr>
            <w:tcW w:w="1170" w:type="dxa"/>
          </w:tcPr>
          <w:p w14:paraId="717DB50D" w14:textId="77777777" w:rsidR="00AC1205" w:rsidRDefault="00000000">
            <w:pPr>
              <w:jc w:val="right"/>
            </w:pPr>
            <w:r>
              <w:rPr>
                <w:rFonts w:ascii="Consolas" w:eastAsia="Consolas" w:hAnsi="Consolas" w:cs="Consolas"/>
                <w:sz w:val="16"/>
              </w:rPr>
              <w:t>-1</w:t>
            </w:r>
          </w:p>
        </w:tc>
        <w:tc>
          <w:tcPr>
            <w:tcW w:w="1170" w:type="dxa"/>
          </w:tcPr>
          <w:p w14:paraId="717DB50E" w14:textId="77777777" w:rsidR="00AC1205" w:rsidRDefault="00000000">
            <w:pPr>
              <w:jc w:val="right"/>
            </w:pPr>
            <w:r>
              <w:rPr>
                <w:rFonts w:ascii="Consolas" w:eastAsia="Consolas" w:hAnsi="Consolas" w:cs="Consolas"/>
                <w:sz w:val="16"/>
              </w:rPr>
              <w:t>0</w:t>
            </w:r>
          </w:p>
        </w:tc>
        <w:tc>
          <w:tcPr>
            <w:tcW w:w="1170" w:type="dxa"/>
          </w:tcPr>
          <w:p w14:paraId="717DB50F" w14:textId="77777777" w:rsidR="00AC1205" w:rsidRDefault="00000000">
            <w:pPr>
              <w:jc w:val="right"/>
            </w:pPr>
            <w:r>
              <w:rPr>
                <w:rFonts w:ascii="Consolas" w:eastAsia="Consolas" w:hAnsi="Consolas" w:cs="Consolas"/>
                <w:sz w:val="16"/>
              </w:rPr>
              <w:t>31</w:t>
            </w:r>
          </w:p>
        </w:tc>
        <w:tc>
          <w:tcPr>
            <w:tcW w:w="1170" w:type="dxa"/>
          </w:tcPr>
          <w:p w14:paraId="717DB510" w14:textId="77777777" w:rsidR="00AC1205" w:rsidRDefault="00000000">
            <w:pPr>
              <w:jc w:val="right"/>
            </w:pPr>
            <w:r>
              <w:rPr>
                <w:rFonts w:ascii="Consolas" w:eastAsia="Consolas" w:hAnsi="Consolas" w:cs="Consolas"/>
                <w:sz w:val="16"/>
              </w:rPr>
              <w:t>0</w:t>
            </w:r>
          </w:p>
        </w:tc>
        <w:tc>
          <w:tcPr>
            <w:tcW w:w="1170" w:type="dxa"/>
          </w:tcPr>
          <w:p w14:paraId="717DB511" w14:textId="77777777" w:rsidR="00AC1205" w:rsidRDefault="00000000">
            <w:pPr>
              <w:jc w:val="right"/>
            </w:pPr>
            <w:r>
              <w:rPr>
                <w:rFonts w:ascii="Consolas" w:eastAsia="Consolas" w:hAnsi="Consolas" w:cs="Consolas"/>
                <w:sz w:val="16"/>
              </w:rPr>
              <w:t>0</w:t>
            </w:r>
          </w:p>
        </w:tc>
        <w:tc>
          <w:tcPr>
            <w:tcW w:w="1170" w:type="dxa"/>
          </w:tcPr>
          <w:p w14:paraId="717DB512" w14:textId="77777777" w:rsidR="00AC1205" w:rsidRDefault="00000000">
            <w:pPr>
              <w:jc w:val="right"/>
            </w:pPr>
            <w:r>
              <w:rPr>
                <w:rFonts w:ascii="Consolas" w:eastAsia="Consolas" w:hAnsi="Consolas" w:cs="Consolas"/>
                <w:sz w:val="16"/>
              </w:rPr>
              <w:t>0</w:t>
            </w:r>
          </w:p>
        </w:tc>
        <w:tc>
          <w:tcPr>
            <w:tcW w:w="1170" w:type="dxa"/>
          </w:tcPr>
          <w:p w14:paraId="717DB513" w14:textId="77777777" w:rsidR="00AC1205" w:rsidRDefault="00000000">
            <w:pPr>
              <w:jc w:val="right"/>
            </w:pPr>
            <w:r>
              <w:rPr>
                <w:rFonts w:ascii="Consolas" w:eastAsia="Consolas" w:hAnsi="Consolas" w:cs="Consolas"/>
                <w:sz w:val="16"/>
              </w:rPr>
              <w:t>0</w:t>
            </w:r>
          </w:p>
        </w:tc>
        <w:tc>
          <w:tcPr>
            <w:tcW w:w="1170" w:type="dxa"/>
          </w:tcPr>
          <w:p w14:paraId="717DB514" w14:textId="77777777" w:rsidR="00AC1205" w:rsidRDefault="00000000">
            <w:pPr>
              <w:jc w:val="right"/>
            </w:pPr>
            <w:r>
              <w:rPr>
                <w:rFonts w:ascii="Consolas" w:eastAsia="Consolas" w:hAnsi="Consolas" w:cs="Consolas"/>
                <w:sz w:val="16"/>
              </w:rPr>
              <w:t>0</w:t>
            </w:r>
          </w:p>
        </w:tc>
      </w:tr>
      <w:tr w:rsidR="00AC1205" w14:paraId="717DB51E" w14:textId="77777777">
        <w:tc>
          <w:tcPr>
            <w:tcW w:w="1170" w:type="dxa"/>
          </w:tcPr>
          <w:p w14:paraId="717DB516" w14:textId="77777777" w:rsidR="00AC1205" w:rsidRDefault="00000000">
            <w:pPr>
              <w:jc w:val="right"/>
            </w:pPr>
            <w:r>
              <w:rPr>
                <w:rFonts w:ascii="Consolas" w:eastAsia="Consolas" w:hAnsi="Consolas" w:cs="Consolas"/>
                <w:sz w:val="16"/>
              </w:rPr>
              <w:t>1</w:t>
            </w:r>
          </w:p>
        </w:tc>
        <w:tc>
          <w:tcPr>
            <w:tcW w:w="1170" w:type="dxa"/>
          </w:tcPr>
          <w:p w14:paraId="717DB517" w14:textId="77777777" w:rsidR="00AC1205" w:rsidRDefault="00000000">
            <w:pPr>
              <w:jc w:val="right"/>
            </w:pPr>
            <w:r>
              <w:rPr>
                <w:rFonts w:ascii="Consolas" w:eastAsia="Consolas" w:hAnsi="Consolas" w:cs="Consolas"/>
                <w:sz w:val="16"/>
              </w:rPr>
              <w:t>0</w:t>
            </w:r>
          </w:p>
        </w:tc>
        <w:tc>
          <w:tcPr>
            <w:tcW w:w="1170" w:type="dxa"/>
          </w:tcPr>
          <w:p w14:paraId="717DB518" w14:textId="77777777" w:rsidR="00AC1205" w:rsidRDefault="00000000">
            <w:pPr>
              <w:jc w:val="right"/>
            </w:pPr>
            <w:r>
              <w:rPr>
                <w:rFonts w:ascii="Consolas" w:eastAsia="Consolas" w:hAnsi="Consolas" w:cs="Consolas"/>
                <w:sz w:val="16"/>
              </w:rPr>
              <w:t>12,936</w:t>
            </w:r>
          </w:p>
        </w:tc>
        <w:tc>
          <w:tcPr>
            <w:tcW w:w="1170" w:type="dxa"/>
          </w:tcPr>
          <w:p w14:paraId="717DB519" w14:textId="77777777" w:rsidR="00AC1205" w:rsidRDefault="00000000">
            <w:pPr>
              <w:jc w:val="right"/>
            </w:pPr>
            <w:r>
              <w:rPr>
                <w:rFonts w:ascii="Consolas" w:eastAsia="Consolas" w:hAnsi="Consolas" w:cs="Consolas"/>
                <w:sz w:val="16"/>
              </w:rPr>
              <w:t>0</w:t>
            </w:r>
          </w:p>
        </w:tc>
        <w:tc>
          <w:tcPr>
            <w:tcW w:w="1170" w:type="dxa"/>
          </w:tcPr>
          <w:p w14:paraId="717DB51A" w14:textId="77777777" w:rsidR="00AC1205" w:rsidRDefault="00000000">
            <w:pPr>
              <w:jc w:val="right"/>
            </w:pPr>
            <w:r>
              <w:rPr>
                <w:rFonts w:ascii="Consolas" w:eastAsia="Consolas" w:hAnsi="Consolas" w:cs="Consolas"/>
                <w:sz w:val="16"/>
              </w:rPr>
              <w:t>0</w:t>
            </w:r>
          </w:p>
        </w:tc>
        <w:tc>
          <w:tcPr>
            <w:tcW w:w="1170" w:type="dxa"/>
          </w:tcPr>
          <w:p w14:paraId="717DB51B" w14:textId="77777777" w:rsidR="00AC1205" w:rsidRDefault="00000000">
            <w:pPr>
              <w:jc w:val="right"/>
            </w:pPr>
            <w:r>
              <w:rPr>
                <w:rFonts w:ascii="Consolas" w:eastAsia="Consolas" w:hAnsi="Consolas" w:cs="Consolas"/>
                <w:sz w:val="16"/>
              </w:rPr>
              <w:t>0</w:t>
            </w:r>
          </w:p>
        </w:tc>
        <w:tc>
          <w:tcPr>
            <w:tcW w:w="1170" w:type="dxa"/>
          </w:tcPr>
          <w:p w14:paraId="717DB51C" w14:textId="77777777" w:rsidR="00AC1205" w:rsidRDefault="00000000">
            <w:pPr>
              <w:jc w:val="right"/>
            </w:pPr>
            <w:r>
              <w:rPr>
                <w:rFonts w:ascii="Consolas" w:eastAsia="Consolas" w:hAnsi="Consolas" w:cs="Consolas"/>
                <w:sz w:val="16"/>
              </w:rPr>
              <w:t>0</w:t>
            </w:r>
          </w:p>
        </w:tc>
        <w:tc>
          <w:tcPr>
            <w:tcW w:w="1170" w:type="dxa"/>
          </w:tcPr>
          <w:p w14:paraId="717DB51D" w14:textId="77777777" w:rsidR="00AC1205" w:rsidRDefault="00000000">
            <w:pPr>
              <w:jc w:val="right"/>
            </w:pPr>
            <w:r>
              <w:rPr>
                <w:rFonts w:ascii="Consolas" w:eastAsia="Consolas" w:hAnsi="Consolas" w:cs="Consolas"/>
                <w:sz w:val="16"/>
              </w:rPr>
              <w:t>0</w:t>
            </w:r>
          </w:p>
        </w:tc>
      </w:tr>
      <w:tr w:rsidR="00AC1205" w14:paraId="717DB527" w14:textId="77777777">
        <w:tc>
          <w:tcPr>
            <w:tcW w:w="1170" w:type="dxa"/>
          </w:tcPr>
          <w:p w14:paraId="717DB51F" w14:textId="77777777" w:rsidR="00AC1205" w:rsidRDefault="00000000">
            <w:pPr>
              <w:jc w:val="right"/>
            </w:pPr>
            <w:r>
              <w:rPr>
                <w:rFonts w:ascii="Consolas" w:eastAsia="Consolas" w:hAnsi="Consolas" w:cs="Consolas"/>
                <w:sz w:val="16"/>
              </w:rPr>
              <w:t>2</w:t>
            </w:r>
          </w:p>
        </w:tc>
        <w:tc>
          <w:tcPr>
            <w:tcW w:w="1170" w:type="dxa"/>
          </w:tcPr>
          <w:p w14:paraId="717DB520" w14:textId="77777777" w:rsidR="00AC1205" w:rsidRDefault="00000000">
            <w:pPr>
              <w:jc w:val="right"/>
            </w:pPr>
            <w:r>
              <w:rPr>
                <w:rFonts w:ascii="Consolas" w:eastAsia="Consolas" w:hAnsi="Consolas" w:cs="Consolas"/>
                <w:sz w:val="16"/>
              </w:rPr>
              <w:t>0</w:t>
            </w:r>
          </w:p>
        </w:tc>
        <w:tc>
          <w:tcPr>
            <w:tcW w:w="1170" w:type="dxa"/>
          </w:tcPr>
          <w:p w14:paraId="717DB521" w14:textId="77777777" w:rsidR="00AC1205" w:rsidRDefault="00000000">
            <w:pPr>
              <w:jc w:val="right"/>
            </w:pPr>
            <w:r>
              <w:rPr>
                <w:rFonts w:ascii="Consolas" w:eastAsia="Consolas" w:hAnsi="Consolas" w:cs="Consolas"/>
                <w:sz w:val="16"/>
              </w:rPr>
              <w:t>41,480</w:t>
            </w:r>
          </w:p>
        </w:tc>
        <w:tc>
          <w:tcPr>
            <w:tcW w:w="1170" w:type="dxa"/>
          </w:tcPr>
          <w:p w14:paraId="717DB522" w14:textId="77777777" w:rsidR="00AC1205" w:rsidRDefault="00000000">
            <w:pPr>
              <w:jc w:val="right"/>
            </w:pPr>
            <w:r>
              <w:rPr>
                <w:rFonts w:ascii="Consolas" w:eastAsia="Consolas" w:hAnsi="Consolas" w:cs="Consolas"/>
                <w:sz w:val="16"/>
              </w:rPr>
              <w:t>0</w:t>
            </w:r>
          </w:p>
        </w:tc>
        <w:tc>
          <w:tcPr>
            <w:tcW w:w="1170" w:type="dxa"/>
          </w:tcPr>
          <w:p w14:paraId="717DB523" w14:textId="77777777" w:rsidR="00AC1205" w:rsidRDefault="00000000">
            <w:pPr>
              <w:jc w:val="right"/>
            </w:pPr>
            <w:r>
              <w:rPr>
                <w:rFonts w:ascii="Consolas" w:eastAsia="Consolas" w:hAnsi="Consolas" w:cs="Consolas"/>
                <w:sz w:val="16"/>
              </w:rPr>
              <w:t>0</w:t>
            </w:r>
          </w:p>
        </w:tc>
        <w:tc>
          <w:tcPr>
            <w:tcW w:w="1170" w:type="dxa"/>
          </w:tcPr>
          <w:p w14:paraId="717DB524" w14:textId="77777777" w:rsidR="00AC1205" w:rsidRDefault="00000000">
            <w:pPr>
              <w:jc w:val="right"/>
            </w:pPr>
            <w:r>
              <w:rPr>
                <w:rFonts w:ascii="Consolas" w:eastAsia="Consolas" w:hAnsi="Consolas" w:cs="Consolas"/>
                <w:sz w:val="16"/>
              </w:rPr>
              <w:t>0</w:t>
            </w:r>
          </w:p>
        </w:tc>
        <w:tc>
          <w:tcPr>
            <w:tcW w:w="1170" w:type="dxa"/>
          </w:tcPr>
          <w:p w14:paraId="717DB525" w14:textId="77777777" w:rsidR="00AC1205" w:rsidRDefault="00000000">
            <w:pPr>
              <w:jc w:val="right"/>
            </w:pPr>
            <w:r>
              <w:rPr>
                <w:rFonts w:ascii="Consolas" w:eastAsia="Consolas" w:hAnsi="Consolas" w:cs="Consolas"/>
                <w:sz w:val="16"/>
              </w:rPr>
              <w:t>0</w:t>
            </w:r>
          </w:p>
        </w:tc>
        <w:tc>
          <w:tcPr>
            <w:tcW w:w="1170" w:type="dxa"/>
          </w:tcPr>
          <w:p w14:paraId="717DB526" w14:textId="77777777" w:rsidR="00AC1205" w:rsidRDefault="00000000">
            <w:pPr>
              <w:jc w:val="right"/>
            </w:pPr>
            <w:r>
              <w:rPr>
                <w:rFonts w:ascii="Consolas" w:eastAsia="Consolas" w:hAnsi="Consolas" w:cs="Consolas"/>
                <w:sz w:val="16"/>
              </w:rPr>
              <w:t>0</w:t>
            </w:r>
          </w:p>
        </w:tc>
      </w:tr>
      <w:tr w:rsidR="00AC1205" w14:paraId="717DB530" w14:textId="77777777">
        <w:tc>
          <w:tcPr>
            <w:tcW w:w="1170" w:type="dxa"/>
          </w:tcPr>
          <w:p w14:paraId="717DB528" w14:textId="77777777" w:rsidR="00AC1205" w:rsidRDefault="00000000">
            <w:pPr>
              <w:jc w:val="right"/>
            </w:pPr>
            <w:r>
              <w:rPr>
                <w:rFonts w:ascii="Consolas" w:eastAsia="Consolas" w:hAnsi="Consolas" w:cs="Consolas"/>
                <w:sz w:val="16"/>
              </w:rPr>
              <w:t>3</w:t>
            </w:r>
          </w:p>
        </w:tc>
        <w:tc>
          <w:tcPr>
            <w:tcW w:w="1170" w:type="dxa"/>
          </w:tcPr>
          <w:p w14:paraId="717DB529" w14:textId="77777777" w:rsidR="00AC1205" w:rsidRDefault="00000000">
            <w:pPr>
              <w:jc w:val="right"/>
            </w:pPr>
            <w:r>
              <w:rPr>
                <w:rFonts w:ascii="Consolas" w:eastAsia="Consolas" w:hAnsi="Consolas" w:cs="Consolas"/>
                <w:sz w:val="16"/>
              </w:rPr>
              <w:t>0</w:t>
            </w:r>
          </w:p>
        </w:tc>
        <w:tc>
          <w:tcPr>
            <w:tcW w:w="1170" w:type="dxa"/>
          </w:tcPr>
          <w:p w14:paraId="717DB52A" w14:textId="77777777" w:rsidR="00AC1205" w:rsidRDefault="00000000">
            <w:pPr>
              <w:jc w:val="right"/>
            </w:pPr>
            <w:r>
              <w:rPr>
                <w:rFonts w:ascii="Consolas" w:eastAsia="Consolas" w:hAnsi="Consolas" w:cs="Consolas"/>
                <w:sz w:val="16"/>
              </w:rPr>
              <w:t>45,968</w:t>
            </w:r>
          </w:p>
        </w:tc>
        <w:tc>
          <w:tcPr>
            <w:tcW w:w="1170" w:type="dxa"/>
          </w:tcPr>
          <w:p w14:paraId="717DB52B" w14:textId="77777777" w:rsidR="00AC1205" w:rsidRDefault="00000000">
            <w:pPr>
              <w:jc w:val="right"/>
            </w:pPr>
            <w:r>
              <w:rPr>
                <w:rFonts w:ascii="Consolas" w:eastAsia="Consolas" w:hAnsi="Consolas" w:cs="Consolas"/>
                <w:sz w:val="16"/>
              </w:rPr>
              <w:t>0</w:t>
            </w:r>
          </w:p>
        </w:tc>
        <w:tc>
          <w:tcPr>
            <w:tcW w:w="1170" w:type="dxa"/>
          </w:tcPr>
          <w:p w14:paraId="717DB52C" w14:textId="77777777" w:rsidR="00AC1205" w:rsidRDefault="00000000">
            <w:pPr>
              <w:jc w:val="right"/>
            </w:pPr>
            <w:r>
              <w:rPr>
                <w:rFonts w:ascii="Consolas" w:eastAsia="Consolas" w:hAnsi="Consolas" w:cs="Consolas"/>
                <w:sz w:val="16"/>
              </w:rPr>
              <w:t>0</w:t>
            </w:r>
          </w:p>
        </w:tc>
        <w:tc>
          <w:tcPr>
            <w:tcW w:w="1170" w:type="dxa"/>
          </w:tcPr>
          <w:p w14:paraId="717DB52D" w14:textId="77777777" w:rsidR="00AC1205" w:rsidRDefault="00000000">
            <w:pPr>
              <w:jc w:val="right"/>
            </w:pPr>
            <w:r>
              <w:rPr>
                <w:rFonts w:ascii="Consolas" w:eastAsia="Consolas" w:hAnsi="Consolas" w:cs="Consolas"/>
                <w:sz w:val="16"/>
              </w:rPr>
              <w:t>0</w:t>
            </w:r>
          </w:p>
        </w:tc>
        <w:tc>
          <w:tcPr>
            <w:tcW w:w="1170" w:type="dxa"/>
          </w:tcPr>
          <w:p w14:paraId="717DB52E" w14:textId="77777777" w:rsidR="00AC1205" w:rsidRDefault="00000000">
            <w:pPr>
              <w:jc w:val="right"/>
            </w:pPr>
            <w:r>
              <w:rPr>
                <w:rFonts w:ascii="Consolas" w:eastAsia="Consolas" w:hAnsi="Consolas" w:cs="Consolas"/>
                <w:sz w:val="16"/>
              </w:rPr>
              <w:t>0</w:t>
            </w:r>
          </w:p>
        </w:tc>
        <w:tc>
          <w:tcPr>
            <w:tcW w:w="1170" w:type="dxa"/>
          </w:tcPr>
          <w:p w14:paraId="717DB52F" w14:textId="77777777" w:rsidR="00AC1205" w:rsidRDefault="00000000">
            <w:pPr>
              <w:jc w:val="right"/>
            </w:pPr>
            <w:r>
              <w:rPr>
                <w:rFonts w:ascii="Consolas" w:eastAsia="Consolas" w:hAnsi="Consolas" w:cs="Consolas"/>
                <w:sz w:val="16"/>
              </w:rPr>
              <w:t>0</w:t>
            </w:r>
          </w:p>
        </w:tc>
      </w:tr>
      <w:tr w:rsidR="00AC1205" w14:paraId="717DB539" w14:textId="77777777">
        <w:tc>
          <w:tcPr>
            <w:tcW w:w="1170" w:type="dxa"/>
          </w:tcPr>
          <w:p w14:paraId="717DB531" w14:textId="77777777" w:rsidR="00AC1205" w:rsidRDefault="00000000">
            <w:pPr>
              <w:jc w:val="right"/>
            </w:pPr>
            <w:r>
              <w:rPr>
                <w:rFonts w:ascii="Consolas" w:eastAsia="Consolas" w:hAnsi="Consolas" w:cs="Consolas"/>
                <w:sz w:val="16"/>
              </w:rPr>
              <w:lastRenderedPageBreak/>
              <w:t>4</w:t>
            </w:r>
          </w:p>
        </w:tc>
        <w:tc>
          <w:tcPr>
            <w:tcW w:w="1170" w:type="dxa"/>
          </w:tcPr>
          <w:p w14:paraId="717DB532" w14:textId="77777777" w:rsidR="00AC1205" w:rsidRDefault="00000000">
            <w:pPr>
              <w:jc w:val="right"/>
            </w:pPr>
            <w:r>
              <w:rPr>
                <w:rFonts w:ascii="Consolas" w:eastAsia="Consolas" w:hAnsi="Consolas" w:cs="Consolas"/>
                <w:sz w:val="16"/>
              </w:rPr>
              <w:t>0</w:t>
            </w:r>
          </w:p>
        </w:tc>
        <w:tc>
          <w:tcPr>
            <w:tcW w:w="1170" w:type="dxa"/>
          </w:tcPr>
          <w:p w14:paraId="717DB533" w14:textId="77777777" w:rsidR="00AC1205" w:rsidRDefault="00000000">
            <w:pPr>
              <w:jc w:val="right"/>
            </w:pPr>
            <w:r>
              <w:rPr>
                <w:rFonts w:ascii="Consolas" w:eastAsia="Consolas" w:hAnsi="Consolas" w:cs="Consolas"/>
                <w:sz w:val="16"/>
              </w:rPr>
              <w:t>10,613</w:t>
            </w:r>
          </w:p>
        </w:tc>
        <w:tc>
          <w:tcPr>
            <w:tcW w:w="1170" w:type="dxa"/>
          </w:tcPr>
          <w:p w14:paraId="717DB534" w14:textId="77777777" w:rsidR="00AC1205" w:rsidRDefault="00000000">
            <w:pPr>
              <w:jc w:val="right"/>
            </w:pPr>
            <w:r>
              <w:rPr>
                <w:rFonts w:ascii="Consolas" w:eastAsia="Consolas" w:hAnsi="Consolas" w:cs="Consolas"/>
                <w:sz w:val="16"/>
              </w:rPr>
              <w:t>0</w:t>
            </w:r>
          </w:p>
        </w:tc>
        <w:tc>
          <w:tcPr>
            <w:tcW w:w="1170" w:type="dxa"/>
          </w:tcPr>
          <w:p w14:paraId="717DB535" w14:textId="77777777" w:rsidR="00AC1205" w:rsidRDefault="00000000">
            <w:pPr>
              <w:jc w:val="right"/>
            </w:pPr>
            <w:r>
              <w:rPr>
                <w:rFonts w:ascii="Consolas" w:eastAsia="Consolas" w:hAnsi="Consolas" w:cs="Consolas"/>
                <w:sz w:val="16"/>
              </w:rPr>
              <w:t>0</w:t>
            </w:r>
          </w:p>
        </w:tc>
        <w:tc>
          <w:tcPr>
            <w:tcW w:w="1170" w:type="dxa"/>
          </w:tcPr>
          <w:p w14:paraId="717DB536" w14:textId="77777777" w:rsidR="00AC1205" w:rsidRDefault="00000000">
            <w:pPr>
              <w:jc w:val="right"/>
            </w:pPr>
            <w:r>
              <w:rPr>
                <w:rFonts w:ascii="Consolas" w:eastAsia="Consolas" w:hAnsi="Consolas" w:cs="Consolas"/>
                <w:sz w:val="16"/>
              </w:rPr>
              <w:t>0</w:t>
            </w:r>
          </w:p>
        </w:tc>
        <w:tc>
          <w:tcPr>
            <w:tcW w:w="1170" w:type="dxa"/>
          </w:tcPr>
          <w:p w14:paraId="717DB537" w14:textId="77777777" w:rsidR="00AC1205" w:rsidRDefault="00000000">
            <w:pPr>
              <w:jc w:val="right"/>
            </w:pPr>
            <w:r>
              <w:rPr>
                <w:rFonts w:ascii="Consolas" w:eastAsia="Consolas" w:hAnsi="Consolas" w:cs="Consolas"/>
                <w:sz w:val="16"/>
              </w:rPr>
              <w:t>0</w:t>
            </w:r>
          </w:p>
        </w:tc>
        <w:tc>
          <w:tcPr>
            <w:tcW w:w="1170" w:type="dxa"/>
          </w:tcPr>
          <w:p w14:paraId="717DB538" w14:textId="77777777" w:rsidR="00AC1205" w:rsidRDefault="00000000">
            <w:pPr>
              <w:jc w:val="right"/>
            </w:pPr>
            <w:r>
              <w:rPr>
                <w:rFonts w:ascii="Consolas" w:eastAsia="Consolas" w:hAnsi="Consolas" w:cs="Consolas"/>
                <w:sz w:val="16"/>
              </w:rPr>
              <w:t>0</w:t>
            </w:r>
          </w:p>
        </w:tc>
      </w:tr>
      <w:tr w:rsidR="00AC1205" w14:paraId="717DB542" w14:textId="77777777">
        <w:tc>
          <w:tcPr>
            <w:tcW w:w="1170" w:type="dxa"/>
            <w:tcBorders>
              <w:bottom w:val="single" w:sz="0" w:space="0" w:color="000000"/>
            </w:tcBorders>
          </w:tcPr>
          <w:p w14:paraId="717DB53A" w14:textId="77777777" w:rsidR="00AC1205" w:rsidRDefault="00000000">
            <w:pPr>
              <w:jc w:val="right"/>
            </w:pPr>
            <w:r>
              <w:rPr>
                <w:rFonts w:ascii="Consolas" w:eastAsia="Consolas" w:hAnsi="Consolas" w:cs="Consolas"/>
                <w:sz w:val="16"/>
              </w:rPr>
              <w:t>.</w:t>
            </w:r>
          </w:p>
        </w:tc>
        <w:tc>
          <w:tcPr>
            <w:tcW w:w="1170" w:type="dxa"/>
            <w:tcBorders>
              <w:bottom w:val="single" w:sz="0" w:space="0" w:color="000000"/>
            </w:tcBorders>
          </w:tcPr>
          <w:p w14:paraId="717DB53B" w14:textId="77777777" w:rsidR="00AC1205" w:rsidRDefault="00000000">
            <w:pPr>
              <w:jc w:val="right"/>
            </w:pPr>
            <w:r>
              <w:rPr>
                <w:rFonts w:ascii="Consolas" w:eastAsia="Consolas" w:hAnsi="Consolas" w:cs="Consolas"/>
                <w:sz w:val="16"/>
              </w:rPr>
              <w:t>290,616</w:t>
            </w:r>
          </w:p>
        </w:tc>
        <w:tc>
          <w:tcPr>
            <w:tcW w:w="1170" w:type="dxa"/>
            <w:tcBorders>
              <w:bottom w:val="single" w:sz="0" w:space="0" w:color="000000"/>
            </w:tcBorders>
          </w:tcPr>
          <w:p w14:paraId="717DB53C" w14:textId="77777777" w:rsidR="00AC1205" w:rsidRDefault="00000000">
            <w:pPr>
              <w:jc w:val="right"/>
            </w:pPr>
            <w:r>
              <w:rPr>
                <w:rFonts w:ascii="Consolas" w:eastAsia="Consolas" w:hAnsi="Consolas" w:cs="Consolas"/>
                <w:sz w:val="16"/>
              </w:rPr>
              <w:t>145,467</w:t>
            </w:r>
          </w:p>
        </w:tc>
        <w:tc>
          <w:tcPr>
            <w:tcW w:w="1170" w:type="dxa"/>
            <w:tcBorders>
              <w:bottom w:val="single" w:sz="0" w:space="0" w:color="000000"/>
            </w:tcBorders>
          </w:tcPr>
          <w:p w14:paraId="717DB53D" w14:textId="77777777" w:rsidR="00AC1205" w:rsidRDefault="00000000">
            <w:pPr>
              <w:jc w:val="right"/>
            </w:pPr>
            <w:r>
              <w:rPr>
                <w:rFonts w:ascii="Consolas" w:eastAsia="Consolas" w:hAnsi="Consolas" w:cs="Consolas"/>
                <w:sz w:val="16"/>
              </w:rPr>
              <w:t>499,658</w:t>
            </w:r>
          </w:p>
        </w:tc>
        <w:tc>
          <w:tcPr>
            <w:tcW w:w="1170" w:type="dxa"/>
            <w:tcBorders>
              <w:bottom w:val="single" w:sz="0" w:space="0" w:color="000000"/>
            </w:tcBorders>
          </w:tcPr>
          <w:p w14:paraId="717DB53E" w14:textId="77777777" w:rsidR="00AC1205" w:rsidRDefault="00000000">
            <w:pPr>
              <w:jc w:val="right"/>
            </w:pPr>
            <w:r>
              <w:rPr>
                <w:rFonts w:ascii="Consolas" w:eastAsia="Consolas" w:hAnsi="Consolas" w:cs="Consolas"/>
                <w:sz w:val="16"/>
              </w:rPr>
              <w:t>203,914</w:t>
            </w:r>
          </w:p>
        </w:tc>
        <w:tc>
          <w:tcPr>
            <w:tcW w:w="1170" w:type="dxa"/>
            <w:tcBorders>
              <w:bottom w:val="single" w:sz="0" w:space="0" w:color="000000"/>
            </w:tcBorders>
          </w:tcPr>
          <w:p w14:paraId="717DB53F" w14:textId="77777777" w:rsidR="00AC1205" w:rsidRDefault="00000000">
            <w:pPr>
              <w:jc w:val="right"/>
            </w:pPr>
            <w:r>
              <w:rPr>
                <w:rFonts w:ascii="Consolas" w:eastAsia="Consolas" w:hAnsi="Consolas" w:cs="Consolas"/>
                <w:sz w:val="16"/>
              </w:rPr>
              <w:t>812,135</w:t>
            </w:r>
          </w:p>
        </w:tc>
        <w:tc>
          <w:tcPr>
            <w:tcW w:w="1170" w:type="dxa"/>
            <w:tcBorders>
              <w:bottom w:val="single" w:sz="0" w:space="0" w:color="000000"/>
            </w:tcBorders>
          </w:tcPr>
          <w:p w14:paraId="717DB540" w14:textId="77777777" w:rsidR="00AC1205" w:rsidRDefault="00000000">
            <w:pPr>
              <w:jc w:val="right"/>
            </w:pPr>
            <w:r>
              <w:rPr>
                <w:rFonts w:ascii="Consolas" w:eastAsia="Consolas" w:hAnsi="Consolas" w:cs="Consolas"/>
                <w:sz w:val="16"/>
              </w:rPr>
              <w:t>782,886</w:t>
            </w:r>
          </w:p>
        </w:tc>
        <w:tc>
          <w:tcPr>
            <w:tcW w:w="1170" w:type="dxa"/>
            <w:tcBorders>
              <w:bottom w:val="single" w:sz="0" w:space="0" w:color="000000"/>
            </w:tcBorders>
          </w:tcPr>
          <w:p w14:paraId="717DB541" w14:textId="77777777" w:rsidR="00AC1205" w:rsidRDefault="00000000">
            <w:pPr>
              <w:jc w:val="right"/>
            </w:pPr>
            <w:r>
              <w:rPr>
                <w:rFonts w:ascii="Consolas" w:eastAsia="Consolas" w:hAnsi="Consolas" w:cs="Consolas"/>
                <w:sz w:val="16"/>
              </w:rPr>
              <w:t>116,355</w:t>
            </w:r>
          </w:p>
        </w:tc>
      </w:tr>
      <w:tr w:rsidR="00AC1205" w14:paraId="717DB54B" w14:textId="77777777">
        <w:tc>
          <w:tcPr>
            <w:tcW w:w="0" w:type="auto"/>
            <w:tcBorders>
              <w:top w:val="single" w:sz="0" w:space="0" w:color="000000"/>
              <w:bottom w:val="single" w:sz="0" w:space="0" w:color="000000"/>
            </w:tcBorders>
          </w:tcPr>
          <w:p w14:paraId="717DB543" w14:textId="77777777" w:rsidR="00AC1205" w:rsidRDefault="00000000">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717DB544" w14:textId="77777777" w:rsidR="00AC1205" w:rsidRDefault="00000000">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717DB545" w14:textId="77777777" w:rsidR="00AC1205" w:rsidRDefault="00000000">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717DB546" w14:textId="77777777" w:rsidR="00AC1205" w:rsidRDefault="00000000">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717DB547" w14:textId="77777777" w:rsidR="00AC1205" w:rsidRDefault="00000000">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717DB548" w14:textId="77777777" w:rsidR="00AC1205" w:rsidRDefault="00000000">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717DB549" w14:textId="77777777" w:rsidR="00AC1205" w:rsidRDefault="00000000">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717DB54A" w14:textId="77777777" w:rsidR="00AC1205" w:rsidRDefault="00000000">
            <w:pPr>
              <w:jc w:val="right"/>
            </w:pPr>
            <w:r>
              <w:rPr>
                <w:rFonts w:ascii="Consolas" w:eastAsia="Consolas" w:hAnsi="Consolas" w:cs="Consolas"/>
                <w:sz w:val="16"/>
              </w:rPr>
              <w:t>116,355</w:t>
            </w:r>
          </w:p>
        </w:tc>
      </w:tr>
    </w:tbl>
    <w:p w14:paraId="717DB54C" w14:textId="77777777" w:rsidR="00AC1205" w:rsidRDefault="00AC1205"/>
    <w:p w14:paraId="717DB54D" w14:textId="77777777" w:rsidR="00AC1205" w:rsidRDefault="00000000">
      <w:r>
        <w:br/>
      </w:r>
    </w:p>
    <w:p w14:paraId="717DB54E" w14:textId="77777777" w:rsidR="00AC1205" w:rsidRDefault="00000000">
      <w:r>
        <w:br w:type="page"/>
      </w:r>
    </w:p>
    <w:p w14:paraId="717DB54F" w14:textId="77777777" w:rsidR="00AC1205" w:rsidRDefault="00000000">
      <w:pPr>
        <w:pStyle w:val="Heading1"/>
      </w:pPr>
      <w:r>
        <w:rPr>
          <w:sz w:val="30"/>
        </w:rPr>
        <w:lastRenderedPageBreak/>
        <w:t>Weights</w:t>
      </w:r>
    </w:p>
    <w:p w14:paraId="717DB550" w14:textId="77777777" w:rsidR="00AC1205" w:rsidRDefault="00000000">
      <w:r>
        <w:t xml:space="preserve">This version of CPF does not provide weights. Weights can be added from the original surveys, however, in most cases, there are several weights available and their design differs between surveys. Users who wish to apply weights have to carefully read survey documentation, consider included samples (populations) and decide on the approach for harmonization. </w:t>
      </w:r>
    </w:p>
    <w:p w14:paraId="717DB551" w14:textId="77777777" w:rsidR="00AC1205" w:rsidRDefault="00AC1205"/>
    <w:p w14:paraId="717DB552" w14:textId="77777777" w:rsidR="00AC1205" w:rsidRDefault="00000000">
      <w:pPr>
        <w:pStyle w:val="Heading1"/>
      </w:pPr>
      <w:r>
        <w:rPr>
          <w:sz w:val="30"/>
        </w:rPr>
        <w:t>Sample identifiers</w:t>
      </w:r>
    </w:p>
    <w:p w14:paraId="717DB553" w14:textId="77777777" w:rsidR="00AC1205" w:rsidRDefault="00000000">
      <w:r>
        <w:rPr>
          <w:color w:val="FF0000"/>
        </w:rPr>
        <w:t>XXX ADD DESRIPTION XXX</w:t>
      </w:r>
    </w:p>
    <w:p w14:paraId="717DB554" w14:textId="77777777" w:rsidR="00AC1205" w:rsidRDefault="00000000">
      <w:pPr>
        <w:pStyle w:val="Heading1"/>
      </w:pPr>
      <w:r>
        <w:rPr>
          <w:sz w:val="30"/>
        </w:rPr>
        <w:t>Variable matrix by country</w:t>
      </w:r>
    </w:p>
    <w:p w14:paraId="717DB555" w14:textId="77777777" w:rsidR="00AC1205" w:rsidRDefault="00000000">
      <w:r>
        <w:br w:type="page"/>
      </w:r>
    </w:p>
    <w:p w14:paraId="717DB556" w14:textId="77777777" w:rsidR="00AC1205" w:rsidRDefault="00000000">
      <w:pPr>
        <w:jc w:val="center"/>
        <w:rPr>
          <w:rFonts w:ascii="Consolas" w:eastAsia="Consolas" w:hAnsi="Consolas" w:cs="Consolas"/>
          <w:sz w:val="18"/>
        </w:rPr>
      </w:pPr>
      <w:r>
        <w:rPr>
          <w:rFonts w:ascii="Consolas" w:eastAsia="Consolas" w:hAnsi="Consolas" w:cs="Consolas"/>
          <w:i/>
          <w:sz w:val="18"/>
        </w:rPr>
        <w:lastRenderedPageBreak/>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536"/>
        <w:gridCol w:w="832"/>
        <w:gridCol w:w="832"/>
        <w:gridCol w:w="832"/>
        <w:gridCol w:w="832"/>
        <w:gridCol w:w="832"/>
        <w:gridCol w:w="744"/>
        <w:gridCol w:w="744"/>
      </w:tblGrid>
      <w:tr w:rsidR="00AC1205" w14:paraId="717DB55F" w14:textId="77777777">
        <w:trPr>
          <w:jc w:val="center"/>
        </w:trPr>
        <w:tc>
          <w:tcPr>
            <w:tcW w:w="0" w:type="auto"/>
            <w:tcBorders>
              <w:top w:val="single" w:sz="0" w:space="0" w:color="000000"/>
              <w:bottom w:val="single" w:sz="0" w:space="0" w:color="000000"/>
            </w:tcBorders>
          </w:tcPr>
          <w:p w14:paraId="717DB557" w14:textId="77777777" w:rsidR="00AC1205" w:rsidRDefault="00AC1205"/>
        </w:tc>
        <w:tc>
          <w:tcPr>
            <w:tcW w:w="0" w:type="auto"/>
            <w:tcBorders>
              <w:top w:val="single" w:sz="0" w:space="0" w:color="000000"/>
              <w:bottom w:val="single" w:sz="0" w:space="0" w:color="000000"/>
            </w:tcBorders>
          </w:tcPr>
          <w:p w14:paraId="717DB558" w14:textId="77777777" w:rsidR="00AC1205" w:rsidRDefault="00000000">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717DB559" w14:textId="77777777" w:rsidR="00AC1205" w:rsidRDefault="00000000">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717DB55A" w14:textId="77777777" w:rsidR="00AC1205" w:rsidRDefault="00000000">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717DB55B" w14:textId="77777777" w:rsidR="00AC1205" w:rsidRDefault="00000000">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717DB55C" w14:textId="77777777" w:rsidR="00AC1205" w:rsidRDefault="00000000">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717DB55D" w14:textId="77777777" w:rsidR="00AC1205" w:rsidRDefault="00000000">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717DB55E" w14:textId="77777777" w:rsidR="00AC1205" w:rsidRDefault="00000000">
            <w:pPr>
              <w:jc w:val="center"/>
            </w:pPr>
            <w:r>
              <w:rPr>
                <w:rFonts w:ascii="Consolas" w:eastAsia="Consolas" w:hAnsi="Consolas" w:cs="Consolas"/>
                <w:sz w:val="16"/>
              </w:rPr>
              <w:t>[8] NL</w:t>
            </w:r>
          </w:p>
        </w:tc>
      </w:tr>
      <w:tr w:rsidR="00AC1205" w14:paraId="717DB568" w14:textId="77777777">
        <w:trPr>
          <w:jc w:val="center"/>
        </w:trPr>
        <w:tc>
          <w:tcPr>
            <w:tcW w:w="0" w:type="auto"/>
            <w:tcBorders>
              <w:top w:val="single" w:sz="0" w:space="0" w:color="000000"/>
            </w:tcBorders>
          </w:tcPr>
          <w:p w14:paraId="717DB560" w14:textId="77777777" w:rsidR="00AC1205" w:rsidRDefault="00000000">
            <w:r>
              <w:rPr>
                <w:rFonts w:ascii="Consolas" w:eastAsia="Consolas" w:hAnsi="Consolas" w:cs="Consolas"/>
                <w:sz w:val="16"/>
              </w:rPr>
              <w:t>orgpid</w:t>
            </w:r>
          </w:p>
        </w:tc>
        <w:tc>
          <w:tcPr>
            <w:tcW w:w="0" w:type="auto"/>
            <w:tcBorders>
              <w:top w:val="single" w:sz="0" w:space="0" w:color="000000"/>
            </w:tcBorders>
          </w:tcPr>
          <w:p w14:paraId="717DB561"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562"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563"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564"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565"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566" w14:textId="77777777" w:rsidR="00AC1205" w:rsidRDefault="00000000">
            <w:pPr>
              <w:jc w:val="center"/>
            </w:pPr>
            <w:r>
              <w:rPr>
                <w:rFonts w:ascii="Consolas" w:eastAsia="Consolas" w:hAnsi="Consolas" w:cs="Consolas"/>
                <w:sz w:val="16"/>
              </w:rPr>
              <w:t>1</w:t>
            </w:r>
          </w:p>
        </w:tc>
        <w:tc>
          <w:tcPr>
            <w:tcW w:w="0" w:type="auto"/>
            <w:tcBorders>
              <w:top w:val="single" w:sz="0" w:space="0" w:color="000000"/>
            </w:tcBorders>
          </w:tcPr>
          <w:p w14:paraId="717DB567" w14:textId="77777777" w:rsidR="00AC1205" w:rsidRDefault="00000000">
            <w:pPr>
              <w:jc w:val="center"/>
            </w:pPr>
            <w:r>
              <w:rPr>
                <w:rFonts w:ascii="Consolas" w:eastAsia="Consolas" w:hAnsi="Consolas" w:cs="Consolas"/>
                <w:sz w:val="16"/>
              </w:rPr>
              <w:t>1</w:t>
            </w:r>
          </w:p>
        </w:tc>
      </w:tr>
      <w:tr w:rsidR="00AC1205" w14:paraId="717DB571" w14:textId="77777777">
        <w:trPr>
          <w:jc w:val="center"/>
        </w:trPr>
        <w:tc>
          <w:tcPr>
            <w:tcW w:w="0" w:type="auto"/>
          </w:tcPr>
          <w:p w14:paraId="717DB569" w14:textId="77777777" w:rsidR="00AC1205" w:rsidRDefault="00000000">
            <w:r>
              <w:rPr>
                <w:rFonts w:ascii="Consolas" w:eastAsia="Consolas" w:hAnsi="Consolas" w:cs="Consolas"/>
                <w:sz w:val="16"/>
              </w:rPr>
              <w:t>pid</w:t>
            </w:r>
          </w:p>
        </w:tc>
        <w:tc>
          <w:tcPr>
            <w:tcW w:w="0" w:type="auto"/>
          </w:tcPr>
          <w:p w14:paraId="717DB56A" w14:textId="77777777" w:rsidR="00AC1205" w:rsidRDefault="00000000">
            <w:pPr>
              <w:jc w:val="center"/>
            </w:pPr>
            <w:r>
              <w:rPr>
                <w:rFonts w:ascii="Consolas" w:eastAsia="Consolas" w:hAnsi="Consolas" w:cs="Consolas"/>
                <w:sz w:val="16"/>
              </w:rPr>
              <w:t>1</w:t>
            </w:r>
          </w:p>
        </w:tc>
        <w:tc>
          <w:tcPr>
            <w:tcW w:w="0" w:type="auto"/>
          </w:tcPr>
          <w:p w14:paraId="717DB56B" w14:textId="77777777" w:rsidR="00AC1205" w:rsidRDefault="00000000">
            <w:pPr>
              <w:jc w:val="center"/>
            </w:pPr>
            <w:r>
              <w:rPr>
                <w:rFonts w:ascii="Consolas" w:eastAsia="Consolas" w:hAnsi="Consolas" w:cs="Consolas"/>
                <w:sz w:val="16"/>
              </w:rPr>
              <w:t>1</w:t>
            </w:r>
          </w:p>
        </w:tc>
        <w:tc>
          <w:tcPr>
            <w:tcW w:w="0" w:type="auto"/>
          </w:tcPr>
          <w:p w14:paraId="717DB56C" w14:textId="77777777" w:rsidR="00AC1205" w:rsidRDefault="00000000">
            <w:pPr>
              <w:jc w:val="center"/>
            </w:pPr>
            <w:r>
              <w:rPr>
                <w:rFonts w:ascii="Consolas" w:eastAsia="Consolas" w:hAnsi="Consolas" w:cs="Consolas"/>
                <w:sz w:val="16"/>
              </w:rPr>
              <w:t>1</w:t>
            </w:r>
          </w:p>
        </w:tc>
        <w:tc>
          <w:tcPr>
            <w:tcW w:w="0" w:type="auto"/>
          </w:tcPr>
          <w:p w14:paraId="717DB56D" w14:textId="77777777" w:rsidR="00AC1205" w:rsidRDefault="00000000">
            <w:pPr>
              <w:jc w:val="center"/>
            </w:pPr>
            <w:r>
              <w:rPr>
                <w:rFonts w:ascii="Consolas" w:eastAsia="Consolas" w:hAnsi="Consolas" w:cs="Consolas"/>
                <w:sz w:val="16"/>
              </w:rPr>
              <w:t>1</w:t>
            </w:r>
          </w:p>
        </w:tc>
        <w:tc>
          <w:tcPr>
            <w:tcW w:w="0" w:type="auto"/>
          </w:tcPr>
          <w:p w14:paraId="717DB56E" w14:textId="77777777" w:rsidR="00AC1205" w:rsidRDefault="00000000">
            <w:pPr>
              <w:jc w:val="center"/>
            </w:pPr>
            <w:r>
              <w:rPr>
                <w:rFonts w:ascii="Consolas" w:eastAsia="Consolas" w:hAnsi="Consolas" w:cs="Consolas"/>
                <w:sz w:val="16"/>
              </w:rPr>
              <w:t>1</w:t>
            </w:r>
          </w:p>
        </w:tc>
        <w:tc>
          <w:tcPr>
            <w:tcW w:w="0" w:type="auto"/>
          </w:tcPr>
          <w:p w14:paraId="717DB56F" w14:textId="77777777" w:rsidR="00AC1205" w:rsidRDefault="00000000">
            <w:pPr>
              <w:jc w:val="center"/>
            </w:pPr>
            <w:r>
              <w:rPr>
                <w:rFonts w:ascii="Consolas" w:eastAsia="Consolas" w:hAnsi="Consolas" w:cs="Consolas"/>
                <w:sz w:val="16"/>
              </w:rPr>
              <w:t>1</w:t>
            </w:r>
          </w:p>
        </w:tc>
        <w:tc>
          <w:tcPr>
            <w:tcW w:w="0" w:type="auto"/>
          </w:tcPr>
          <w:p w14:paraId="717DB570" w14:textId="77777777" w:rsidR="00AC1205" w:rsidRDefault="00000000">
            <w:pPr>
              <w:jc w:val="center"/>
            </w:pPr>
            <w:r>
              <w:rPr>
                <w:rFonts w:ascii="Consolas" w:eastAsia="Consolas" w:hAnsi="Consolas" w:cs="Consolas"/>
                <w:sz w:val="16"/>
              </w:rPr>
              <w:t>1</w:t>
            </w:r>
          </w:p>
        </w:tc>
      </w:tr>
      <w:tr w:rsidR="00AC1205" w14:paraId="717DB57A" w14:textId="77777777">
        <w:trPr>
          <w:jc w:val="center"/>
        </w:trPr>
        <w:tc>
          <w:tcPr>
            <w:tcW w:w="0" w:type="auto"/>
          </w:tcPr>
          <w:p w14:paraId="717DB572" w14:textId="77777777" w:rsidR="00AC1205" w:rsidRDefault="00000000">
            <w:r>
              <w:rPr>
                <w:rFonts w:ascii="Consolas" w:eastAsia="Consolas" w:hAnsi="Consolas" w:cs="Consolas"/>
                <w:sz w:val="16"/>
              </w:rPr>
              <w:t>wave</w:t>
            </w:r>
          </w:p>
        </w:tc>
        <w:tc>
          <w:tcPr>
            <w:tcW w:w="0" w:type="auto"/>
          </w:tcPr>
          <w:p w14:paraId="717DB573" w14:textId="77777777" w:rsidR="00AC1205" w:rsidRDefault="00000000">
            <w:pPr>
              <w:jc w:val="center"/>
            </w:pPr>
            <w:r>
              <w:rPr>
                <w:rFonts w:ascii="Consolas" w:eastAsia="Consolas" w:hAnsi="Consolas" w:cs="Consolas"/>
                <w:sz w:val="16"/>
              </w:rPr>
              <w:t>1</w:t>
            </w:r>
          </w:p>
        </w:tc>
        <w:tc>
          <w:tcPr>
            <w:tcW w:w="0" w:type="auto"/>
          </w:tcPr>
          <w:p w14:paraId="717DB574" w14:textId="77777777" w:rsidR="00AC1205" w:rsidRDefault="00000000">
            <w:pPr>
              <w:jc w:val="center"/>
            </w:pPr>
            <w:r>
              <w:rPr>
                <w:rFonts w:ascii="Consolas" w:eastAsia="Consolas" w:hAnsi="Consolas" w:cs="Consolas"/>
                <w:sz w:val="16"/>
              </w:rPr>
              <w:t>1</w:t>
            </w:r>
          </w:p>
        </w:tc>
        <w:tc>
          <w:tcPr>
            <w:tcW w:w="0" w:type="auto"/>
          </w:tcPr>
          <w:p w14:paraId="717DB575" w14:textId="77777777" w:rsidR="00AC1205" w:rsidRDefault="00000000">
            <w:pPr>
              <w:jc w:val="center"/>
            </w:pPr>
            <w:r>
              <w:rPr>
                <w:rFonts w:ascii="Consolas" w:eastAsia="Consolas" w:hAnsi="Consolas" w:cs="Consolas"/>
                <w:sz w:val="16"/>
              </w:rPr>
              <w:t>1</w:t>
            </w:r>
          </w:p>
        </w:tc>
        <w:tc>
          <w:tcPr>
            <w:tcW w:w="0" w:type="auto"/>
          </w:tcPr>
          <w:p w14:paraId="717DB576" w14:textId="77777777" w:rsidR="00AC1205" w:rsidRDefault="00000000">
            <w:pPr>
              <w:jc w:val="center"/>
            </w:pPr>
            <w:r>
              <w:rPr>
                <w:rFonts w:ascii="Consolas" w:eastAsia="Consolas" w:hAnsi="Consolas" w:cs="Consolas"/>
                <w:sz w:val="16"/>
              </w:rPr>
              <w:t>1</w:t>
            </w:r>
          </w:p>
        </w:tc>
        <w:tc>
          <w:tcPr>
            <w:tcW w:w="0" w:type="auto"/>
          </w:tcPr>
          <w:p w14:paraId="717DB577" w14:textId="77777777" w:rsidR="00AC1205" w:rsidRDefault="00000000">
            <w:pPr>
              <w:jc w:val="center"/>
            </w:pPr>
            <w:r>
              <w:rPr>
                <w:rFonts w:ascii="Consolas" w:eastAsia="Consolas" w:hAnsi="Consolas" w:cs="Consolas"/>
                <w:sz w:val="16"/>
              </w:rPr>
              <w:t>1</w:t>
            </w:r>
          </w:p>
        </w:tc>
        <w:tc>
          <w:tcPr>
            <w:tcW w:w="0" w:type="auto"/>
          </w:tcPr>
          <w:p w14:paraId="717DB578" w14:textId="77777777" w:rsidR="00AC1205" w:rsidRDefault="00000000">
            <w:pPr>
              <w:jc w:val="center"/>
            </w:pPr>
            <w:r>
              <w:rPr>
                <w:rFonts w:ascii="Consolas" w:eastAsia="Consolas" w:hAnsi="Consolas" w:cs="Consolas"/>
                <w:sz w:val="16"/>
              </w:rPr>
              <w:t>1</w:t>
            </w:r>
          </w:p>
        </w:tc>
        <w:tc>
          <w:tcPr>
            <w:tcW w:w="0" w:type="auto"/>
          </w:tcPr>
          <w:p w14:paraId="717DB579" w14:textId="77777777" w:rsidR="00AC1205" w:rsidRDefault="00000000">
            <w:pPr>
              <w:jc w:val="center"/>
            </w:pPr>
            <w:r>
              <w:rPr>
                <w:rFonts w:ascii="Consolas" w:eastAsia="Consolas" w:hAnsi="Consolas" w:cs="Consolas"/>
                <w:sz w:val="16"/>
              </w:rPr>
              <w:t>1</w:t>
            </w:r>
          </w:p>
        </w:tc>
      </w:tr>
      <w:tr w:rsidR="00AC1205" w14:paraId="717DB583" w14:textId="77777777">
        <w:trPr>
          <w:jc w:val="center"/>
        </w:trPr>
        <w:tc>
          <w:tcPr>
            <w:tcW w:w="0" w:type="auto"/>
          </w:tcPr>
          <w:p w14:paraId="717DB57B" w14:textId="77777777" w:rsidR="00AC1205" w:rsidRDefault="00000000">
            <w:r>
              <w:rPr>
                <w:rFonts w:ascii="Consolas" w:eastAsia="Consolas" w:hAnsi="Consolas" w:cs="Consolas"/>
                <w:sz w:val="16"/>
              </w:rPr>
              <w:t>wavey</w:t>
            </w:r>
          </w:p>
        </w:tc>
        <w:tc>
          <w:tcPr>
            <w:tcW w:w="0" w:type="auto"/>
          </w:tcPr>
          <w:p w14:paraId="717DB57C" w14:textId="77777777" w:rsidR="00AC1205" w:rsidRDefault="00000000">
            <w:pPr>
              <w:jc w:val="center"/>
            </w:pPr>
            <w:r>
              <w:rPr>
                <w:rFonts w:ascii="Consolas" w:eastAsia="Consolas" w:hAnsi="Consolas" w:cs="Consolas"/>
                <w:sz w:val="16"/>
              </w:rPr>
              <w:t>1</w:t>
            </w:r>
          </w:p>
        </w:tc>
        <w:tc>
          <w:tcPr>
            <w:tcW w:w="0" w:type="auto"/>
          </w:tcPr>
          <w:p w14:paraId="717DB57D" w14:textId="77777777" w:rsidR="00AC1205" w:rsidRDefault="00000000">
            <w:pPr>
              <w:jc w:val="center"/>
            </w:pPr>
            <w:r>
              <w:rPr>
                <w:rFonts w:ascii="Consolas" w:eastAsia="Consolas" w:hAnsi="Consolas" w:cs="Consolas"/>
                <w:sz w:val="16"/>
              </w:rPr>
              <w:t>1</w:t>
            </w:r>
          </w:p>
        </w:tc>
        <w:tc>
          <w:tcPr>
            <w:tcW w:w="0" w:type="auto"/>
          </w:tcPr>
          <w:p w14:paraId="717DB57E" w14:textId="77777777" w:rsidR="00AC1205" w:rsidRDefault="00000000">
            <w:pPr>
              <w:jc w:val="center"/>
            </w:pPr>
            <w:r>
              <w:rPr>
                <w:rFonts w:ascii="Consolas" w:eastAsia="Consolas" w:hAnsi="Consolas" w:cs="Consolas"/>
                <w:sz w:val="16"/>
              </w:rPr>
              <w:t>1</w:t>
            </w:r>
          </w:p>
        </w:tc>
        <w:tc>
          <w:tcPr>
            <w:tcW w:w="0" w:type="auto"/>
          </w:tcPr>
          <w:p w14:paraId="717DB57F" w14:textId="77777777" w:rsidR="00AC1205" w:rsidRDefault="00000000">
            <w:pPr>
              <w:jc w:val="center"/>
            </w:pPr>
            <w:r>
              <w:rPr>
                <w:rFonts w:ascii="Consolas" w:eastAsia="Consolas" w:hAnsi="Consolas" w:cs="Consolas"/>
                <w:sz w:val="16"/>
              </w:rPr>
              <w:t>1</w:t>
            </w:r>
          </w:p>
        </w:tc>
        <w:tc>
          <w:tcPr>
            <w:tcW w:w="0" w:type="auto"/>
          </w:tcPr>
          <w:p w14:paraId="717DB580" w14:textId="77777777" w:rsidR="00AC1205" w:rsidRDefault="00000000">
            <w:pPr>
              <w:jc w:val="center"/>
            </w:pPr>
            <w:r>
              <w:rPr>
                <w:rFonts w:ascii="Consolas" w:eastAsia="Consolas" w:hAnsi="Consolas" w:cs="Consolas"/>
                <w:sz w:val="16"/>
              </w:rPr>
              <w:t>1</w:t>
            </w:r>
          </w:p>
        </w:tc>
        <w:tc>
          <w:tcPr>
            <w:tcW w:w="0" w:type="auto"/>
          </w:tcPr>
          <w:p w14:paraId="717DB581" w14:textId="77777777" w:rsidR="00AC1205" w:rsidRDefault="00000000">
            <w:pPr>
              <w:jc w:val="center"/>
            </w:pPr>
            <w:r>
              <w:rPr>
                <w:rFonts w:ascii="Consolas" w:eastAsia="Consolas" w:hAnsi="Consolas" w:cs="Consolas"/>
                <w:sz w:val="16"/>
              </w:rPr>
              <w:t>1</w:t>
            </w:r>
          </w:p>
        </w:tc>
        <w:tc>
          <w:tcPr>
            <w:tcW w:w="0" w:type="auto"/>
          </w:tcPr>
          <w:p w14:paraId="717DB582" w14:textId="77777777" w:rsidR="00AC1205" w:rsidRDefault="00000000">
            <w:pPr>
              <w:jc w:val="center"/>
            </w:pPr>
            <w:r>
              <w:rPr>
                <w:rFonts w:ascii="Consolas" w:eastAsia="Consolas" w:hAnsi="Consolas" w:cs="Consolas"/>
                <w:sz w:val="16"/>
              </w:rPr>
              <w:t>1</w:t>
            </w:r>
          </w:p>
        </w:tc>
      </w:tr>
      <w:tr w:rsidR="00AC1205" w14:paraId="717DB58C" w14:textId="77777777">
        <w:trPr>
          <w:jc w:val="center"/>
        </w:trPr>
        <w:tc>
          <w:tcPr>
            <w:tcW w:w="0" w:type="auto"/>
          </w:tcPr>
          <w:p w14:paraId="717DB584" w14:textId="77777777" w:rsidR="00AC1205" w:rsidRDefault="00000000">
            <w:r>
              <w:rPr>
                <w:rFonts w:ascii="Consolas" w:eastAsia="Consolas" w:hAnsi="Consolas" w:cs="Consolas"/>
                <w:sz w:val="16"/>
              </w:rPr>
              <w:t>intyear</w:t>
            </w:r>
          </w:p>
        </w:tc>
        <w:tc>
          <w:tcPr>
            <w:tcW w:w="0" w:type="auto"/>
          </w:tcPr>
          <w:p w14:paraId="717DB585" w14:textId="77777777" w:rsidR="00AC1205" w:rsidRDefault="00000000">
            <w:pPr>
              <w:jc w:val="center"/>
            </w:pPr>
            <w:r>
              <w:rPr>
                <w:rFonts w:ascii="Consolas" w:eastAsia="Consolas" w:hAnsi="Consolas" w:cs="Consolas"/>
                <w:sz w:val="16"/>
              </w:rPr>
              <w:t>1</w:t>
            </w:r>
          </w:p>
        </w:tc>
        <w:tc>
          <w:tcPr>
            <w:tcW w:w="0" w:type="auto"/>
          </w:tcPr>
          <w:p w14:paraId="717DB586" w14:textId="77777777" w:rsidR="00AC1205" w:rsidRDefault="00000000">
            <w:pPr>
              <w:jc w:val="center"/>
            </w:pPr>
            <w:r>
              <w:rPr>
                <w:rFonts w:ascii="Consolas" w:eastAsia="Consolas" w:hAnsi="Consolas" w:cs="Consolas"/>
                <w:sz w:val="16"/>
              </w:rPr>
              <w:t>1</w:t>
            </w:r>
          </w:p>
        </w:tc>
        <w:tc>
          <w:tcPr>
            <w:tcW w:w="0" w:type="auto"/>
          </w:tcPr>
          <w:p w14:paraId="717DB587" w14:textId="77777777" w:rsidR="00AC1205" w:rsidRDefault="00000000">
            <w:pPr>
              <w:jc w:val="center"/>
            </w:pPr>
            <w:r>
              <w:rPr>
                <w:rFonts w:ascii="Consolas" w:eastAsia="Consolas" w:hAnsi="Consolas" w:cs="Consolas"/>
                <w:sz w:val="16"/>
              </w:rPr>
              <w:t>1</w:t>
            </w:r>
          </w:p>
        </w:tc>
        <w:tc>
          <w:tcPr>
            <w:tcW w:w="0" w:type="auto"/>
          </w:tcPr>
          <w:p w14:paraId="717DB588" w14:textId="77777777" w:rsidR="00AC1205" w:rsidRDefault="00000000">
            <w:pPr>
              <w:jc w:val="center"/>
            </w:pPr>
            <w:r>
              <w:rPr>
                <w:rFonts w:ascii="Consolas" w:eastAsia="Consolas" w:hAnsi="Consolas" w:cs="Consolas"/>
                <w:sz w:val="16"/>
              </w:rPr>
              <w:t>1</w:t>
            </w:r>
          </w:p>
        </w:tc>
        <w:tc>
          <w:tcPr>
            <w:tcW w:w="0" w:type="auto"/>
          </w:tcPr>
          <w:p w14:paraId="717DB589" w14:textId="77777777" w:rsidR="00AC1205" w:rsidRDefault="00000000">
            <w:pPr>
              <w:jc w:val="center"/>
            </w:pPr>
            <w:r>
              <w:rPr>
                <w:rFonts w:ascii="Consolas" w:eastAsia="Consolas" w:hAnsi="Consolas" w:cs="Consolas"/>
                <w:sz w:val="16"/>
              </w:rPr>
              <w:t>1</w:t>
            </w:r>
          </w:p>
        </w:tc>
        <w:tc>
          <w:tcPr>
            <w:tcW w:w="0" w:type="auto"/>
          </w:tcPr>
          <w:p w14:paraId="717DB58A" w14:textId="77777777" w:rsidR="00AC1205" w:rsidRDefault="00000000">
            <w:pPr>
              <w:jc w:val="center"/>
            </w:pPr>
            <w:r>
              <w:rPr>
                <w:rFonts w:ascii="Consolas" w:eastAsia="Consolas" w:hAnsi="Consolas" w:cs="Consolas"/>
                <w:sz w:val="16"/>
              </w:rPr>
              <w:t>1</w:t>
            </w:r>
          </w:p>
        </w:tc>
        <w:tc>
          <w:tcPr>
            <w:tcW w:w="0" w:type="auto"/>
          </w:tcPr>
          <w:p w14:paraId="717DB58B" w14:textId="77777777" w:rsidR="00AC1205" w:rsidRDefault="00000000">
            <w:pPr>
              <w:jc w:val="center"/>
            </w:pPr>
            <w:r>
              <w:rPr>
                <w:rFonts w:ascii="Consolas" w:eastAsia="Consolas" w:hAnsi="Consolas" w:cs="Consolas"/>
                <w:sz w:val="16"/>
              </w:rPr>
              <w:t>1</w:t>
            </w:r>
          </w:p>
        </w:tc>
      </w:tr>
      <w:tr w:rsidR="00AC1205" w14:paraId="717DB595" w14:textId="77777777">
        <w:trPr>
          <w:jc w:val="center"/>
        </w:trPr>
        <w:tc>
          <w:tcPr>
            <w:tcW w:w="0" w:type="auto"/>
          </w:tcPr>
          <w:p w14:paraId="717DB58D" w14:textId="77777777" w:rsidR="00AC1205" w:rsidRDefault="00000000">
            <w:r>
              <w:rPr>
                <w:rFonts w:ascii="Consolas" w:eastAsia="Consolas" w:hAnsi="Consolas" w:cs="Consolas"/>
                <w:sz w:val="16"/>
              </w:rPr>
              <w:t>intmonth</w:t>
            </w:r>
          </w:p>
        </w:tc>
        <w:tc>
          <w:tcPr>
            <w:tcW w:w="0" w:type="auto"/>
          </w:tcPr>
          <w:p w14:paraId="717DB58E" w14:textId="77777777" w:rsidR="00AC1205" w:rsidRDefault="00000000">
            <w:pPr>
              <w:jc w:val="center"/>
            </w:pPr>
            <w:r>
              <w:rPr>
                <w:rFonts w:ascii="Consolas" w:eastAsia="Consolas" w:hAnsi="Consolas" w:cs="Consolas"/>
                <w:sz w:val="16"/>
              </w:rPr>
              <w:t>1</w:t>
            </w:r>
          </w:p>
        </w:tc>
        <w:tc>
          <w:tcPr>
            <w:tcW w:w="0" w:type="auto"/>
          </w:tcPr>
          <w:p w14:paraId="717DB58F" w14:textId="77777777" w:rsidR="00AC1205" w:rsidRDefault="00000000">
            <w:pPr>
              <w:jc w:val="center"/>
            </w:pPr>
            <w:r>
              <w:rPr>
                <w:rFonts w:ascii="Consolas" w:eastAsia="Consolas" w:hAnsi="Consolas" w:cs="Consolas"/>
                <w:sz w:val="16"/>
              </w:rPr>
              <w:t>1</w:t>
            </w:r>
          </w:p>
        </w:tc>
        <w:tc>
          <w:tcPr>
            <w:tcW w:w="0" w:type="auto"/>
          </w:tcPr>
          <w:p w14:paraId="717DB590" w14:textId="77777777" w:rsidR="00AC1205" w:rsidRDefault="00000000">
            <w:pPr>
              <w:jc w:val="center"/>
            </w:pPr>
            <w:r>
              <w:rPr>
                <w:rFonts w:ascii="Consolas" w:eastAsia="Consolas" w:hAnsi="Consolas" w:cs="Consolas"/>
                <w:sz w:val="16"/>
              </w:rPr>
              <w:t>1</w:t>
            </w:r>
          </w:p>
        </w:tc>
        <w:tc>
          <w:tcPr>
            <w:tcW w:w="0" w:type="auto"/>
          </w:tcPr>
          <w:p w14:paraId="717DB591" w14:textId="77777777" w:rsidR="00AC1205" w:rsidRDefault="00000000">
            <w:pPr>
              <w:jc w:val="center"/>
            </w:pPr>
            <w:r>
              <w:rPr>
                <w:rFonts w:ascii="Consolas" w:eastAsia="Consolas" w:hAnsi="Consolas" w:cs="Consolas"/>
                <w:sz w:val="16"/>
              </w:rPr>
              <w:t>1</w:t>
            </w:r>
          </w:p>
        </w:tc>
        <w:tc>
          <w:tcPr>
            <w:tcW w:w="0" w:type="auto"/>
          </w:tcPr>
          <w:p w14:paraId="717DB592" w14:textId="77777777" w:rsidR="00AC1205" w:rsidRDefault="00000000">
            <w:pPr>
              <w:jc w:val="center"/>
            </w:pPr>
            <w:r>
              <w:rPr>
                <w:rFonts w:ascii="Consolas" w:eastAsia="Consolas" w:hAnsi="Consolas" w:cs="Consolas"/>
                <w:sz w:val="16"/>
              </w:rPr>
              <w:t>1</w:t>
            </w:r>
          </w:p>
        </w:tc>
        <w:tc>
          <w:tcPr>
            <w:tcW w:w="0" w:type="auto"/>
          </w:tcPr>
          <w:p w14:paraId="717DB593" w14:textId="77777777" w:rsidR="00AC1205" w:rsidRDefault="00000000">
            <w:pPr>
              <w:jc w:val="center"/>
            </w:pPr>
            <w:r>
              <w:rPr>
                <w:rFonts w:ascii="Consolas" w:eastAsia="Consolas" w:hAnsi="Consolas" w:cs="Consolas"/>
                <w:sz w:val="16"/>
              </w:rPr>
              <w:t>1</w:t>
            </w:r>
          </w:p>
        </w:tc>
        <w:tc>
          <w:tcPr>
            <w:tcW w:w="0" w:type="auto"/>
          </w:tcPr>
          <w:p w14:paraId="717DB594" w14:textId="77777777" w:rsidR="00AC1205" w:rsidRDefault="00000000">
            <w:pPr>
              <w:jc w:val="center"/>
            </w:pPr>
            <w:r>
              <w:rPr>
                <w:rFonts w:ascii="Consolas" w:eastAsia="Consolas" w:hAnsi="Consolas" w:cs="Consolas"/>
                <w:sz w:val="16"/>
              </w:rPr>
              <w:t>.</w:t>
            </w:r>
          </w:p>
        </w:tc>
      </w:tr>
      <w:tr w:rsidR="00AC1205" w14:paraId="717DB59E" w14:textId="77777777">
        <w:trPr>
          <w:jc w:val="center"/>
        </w:trPr>
        <w:tc>
          <w:tcPr>
            <w:tcW w:w="0" w:type="auto"/>
          </w:tcPr>
          <w:p w14:paraId="717DB596" w14:textId="77777777" w:rsidR="00AC1205" w:rsidRDefault="00000000">
            <w:r>
              <w:rPr>
                <w:rFonts w:ascii="Consolas" w:eastAsia="Consolas" w:hAnsi="Consolas" w:cs="Consolas"/>
                <w:sz w:val="16"/>
              </w:rPr>
              <w:t>respstat</w:t>
            </w:r>
          </w:p>
        </w:tc>
        <w:tc>
          <w:tcPr>
            <w:tcW w:w="0" w:type="auto"/>
          </w:tcPr>
          <w:p w14:paraId="717DB597" w14:textId="77777777" w:rsidR="00AC1205" w:rsidRDefault="00000000">
            <w:pPr>
              <w:jc w:val="center"/>
            </w:pPr>
            <w:r>
              <w:rPr>
                <w:rFonts w:ascii="Consolas" w:eastAsia="Consolas" w:hAnsi="Consolas" w:cs="Consolas"/>
                <w:sz w:val="16"/>
              </w:rPr>
              <w:t>1</w:t>
            </w:r>
          </w:p>
        </w:tc>
        <w:tc>
          <w:tcPr>
            <w:tcW w:w="0" w:type="auto"/>
          </w:tcPr>
          <w:p w14:paraId="717DB598" w14:textId="77777777" w:rsidR="00AC1205" w:rsidRDefault="00000000">
            <w:pPr>
              <w:jc w:val="center"/>
            </w:pPr>
            <w:r>
              <w:rPr>
                <w:rFonts w:ascii="Consolas" w:eastAsia="Consolas" w:hAnsi="Consolas" w:cs="Consolas"/>
                <w:sz w:val="16"/>
              </w:rPr>
              <w:t>1</w:t>
            </w:r>
          </w:p>
        </w:tc>
        <w:tc>
          <w:tcPr>
            <w:tcW w:w="0" w:type="auto"/>
          </w:tcPr>
          <w:p w14:paraId="717DB599" w14:textId="77777777" w:rsidR="00AC1205" w:rsidRDefault="00000000">
            <w:pPr>
              <w:jc w:val="center"/>
            </w:pPr>
            <w:r>
              <w:rPr>
                <w:rFonts w:ascii="Consolas" w:eastAsia="Consolas" w:hAnsi="Consolas" w:cs="Consolas"/>
                <w:sz w:val="16"/>
              </w:rPr>
              <w:t>.</w:t>
            </w:r>
          </w:p>
        </w:tc>
        <w:tc>
          <w:tcPr>
            <w:tcW w:w="0" w:type="auto"/>
          </w:tcPr>
          <w:p w14:paraId="717DB59A" w14:textId="77777777" w:rsidR="00AC1205" w:rsidRDefault="00000000">
            <w:pPr>
              <w:jc w:val="center"/>
            </w:pPr>
            <w:r>
              <w:rPr>
                <w:rFonts w:ascii="Consolas" w:eastAsia="Consolas" w:hAnsi="Consolas" w:cs="Consolas"/>
                <w:sz w:val="16"/>
              </w:rPr>
              <w:t>1</w:t>
            </w:r>
          </w:p>
        </w:tc>
        <w:tc>
          <w:tcPr>
            <w:tcW w:w="0" w:type="auto"/>
          </w:tcPr>
          <w:p w14:paraId="717DB59B" w14:textId="77777777" w:rsidR="00AC1205" w:rsidRDefault="00000000">
            <w:pPr>
              <w:jc w:val="center"/>
            </w:pPr>
            <w:r>
              <w:rPr>
                <w:rFonts w:ascii="Consolas" w:eastAsia="Consolas" w:hAnsi="Consolas" w:cs="Consolas"/>
                <w:sz w:val="16"/>
              </w:rPr>
              <w:t>1</w:t>
            </w:r>
          </w:p>
        </w:tc>
        <w:tc>
          <w:tcPr>
            <w:tcW w:w="0" w:type="auto"/>
          </w:tcPr>
          <w:p w14:paraId="717DB59C" w14:textId="77777777" w:rsidR="00AC1205" w:rsidRDefault="00000000">
            <w:pPr>
              <w:jc w:val="center"/>
            </w:pPr>
            <w:r>
              <w:rPr>
                <w:rFonts w:ascii="Consolas" w:eastAsia="Consolas" w:hAnsi="Consolas" w:cs="Consolas"/>
                <w:sz w:val="16"/>
              </w:rPr>
              <w:t>1</w:t>
            </w:r>
          </w:p>
        </w:tc>
        <w:tc>
          <w:tcPr>
            <w:tcW w:w="0" w:type="auto"/>
          </w:tcPr>
          <w:p w14:paraId="717DB59D" w14:textId="77777777" w:rsidR="00AC1205" w:rsidRDefault="00000000">
            <w:pPr>
              <w:jc w:val="center"/>
            </w:pPr>
            <w:r>
              <w:rPr>
                <w:rFonts w:ascii="Consolas" w:eastAsia="Consolas" w:hAnsi="Consolas" w:cs="Consolas"/>
                <w:sz w:val="16"/>
              </w:rPr>
              <w:t>1</w:t>
            </w:r>
          </w:p>
        </w:tc>
      </w:tr>
      <w:tr w:rsidR="00AC1205" w14:paraId="717DB5A7" w14:textId="77777777">
        <w:trPr>
          <w:jc w:val="center"/>
        </w:trPr>
        <w:tc>
          <w:tcPr>
            <w:tcW w:w="0" w:type="auto"/>
          </w:tcPr>
          <w:p w14:paraId="717DB59F" w14:textId="77777777" w:rsidR="00AC1205" w:rsidRDefault="00000000">
            <w:r>
              <w:rPr>
                <w:rFonts w:ascii="Consolas" w:eastAsia="Consolas" w:hAnsi="Consolas" w:cs="Consolas"/>
                <w:sz w:val="16"/>
              </w:rPr>
              <w:t>female</w:t>
            </w:r>
          </w:p>
        </w:tc>
        <w:tc>
          <w:tcPr>
            <w:tcW w:w="0" w:type="auto"/>
          </w:tcPr>
          <w:p w14:paraId="717DB5A0" w14:textId="77777777" w:rsidR="00AC1205" w:rsidRDefault="00000000">
            <w:pPr>
              <w:jc w:val="center"/>
            </w:pPr>
            <w:r>
              <w:rPr>
                <w:rFonts w:ascii="Consolas" w:eastAsia="Consolas" w:hAnsi="Consolas" w:cs="Consolas"/>
                <w:sz w:val="16"/>
              </w:rPr>
              <w:t>1</w:t>
            </w:r>
          </w:p>
        </w:tc>
        <w:tc>
          <w:tcPr>
            <w:tcW w:w="0" w:type="auto"/>
          </w:tcPr>
          <w:p w14:paraId="717DB5A1" w14:textId="77777777" w:rsidR="00AC1205" w:rsidRDefault="00000000">
            <w:pPr>
              <w:jc w:val="center"/>
            </w:pPr>
            <w:r>
              <w:rPr>
                <w:rFonts w:ascii="Consolas" w:eastAsia="Consolas" w:hAnsi="Consolas" w:cs="Consolas"/>
                <w:sz w:val="16"/>
              </w:rPr>
              <w:t>1</w:t>
            </w:r>
          </w:p>
        </w:tc>
        <w:tc>
          <w:tcPr>
            <w:tcW w:w="0" w:type="auto"/>
          </w:tcPr>
          <w:p w14:paraId="717DB5A2" w14:textId="77777777" w:rsidR="00AC1205" w:rsidRDefault="00000000">
            <w:pPr>
              <w:jc w:val="center"/>
            </w:pPr>
            <w:r>
              <w:rPr>
                <w:rFonts w:ascii="Consolas" w:eastAsia="Consolas" w:hAnsi="Consolas" w:cs="Consolas"/>
                <w:sz w:val="16"/>
              </w:rPr>
              <w:t>1</w:t>
            </w:r>
          </w:p>
        </w:tc>
        <w:tc>
          <w:tcPr>
            <w:tcW w:w="0" w:type="auto"/>
          </w:tcPr>
          <w:p w14:paraId="717DB5A3" w14:textId="77777777" w:rsidR="00AC1205" w:rsidRDefault="00000000">
            <w:pPr>
              <w:jc w:val="center"/>
            </w:pPr>
            <w:r>
              <w:rPr>
                <w:rFonts w:ascii="Consolas" w:eastAsia="Consolas" w:hAnsi="Consolas" w:cs="Consolas"/>
                <w:sz w:val="16"/>
              </w:rPr>
              <w:t>1</w:t>
            </w:r>
          </w:p>
        </w:tc>
        <w:tc>
          <w:tcPr>
            <w:tcW w:w="0" w:type="auto"/>
          </w:tcPr>
          <w:p w14:paraId="717DB5A4" w14:textId="77777777" w:rsidR="00AC1205" w:rsidRDefault="00000000">
            <w:pPr>
              <w:jc w:val="center"/>
            </w:pPr>
            <w:r>
              <w:rPr>
                <w:rFonts w:ascii="Consolas" w:eastAsia="Consolas" w:hAnsi="Consolas" w:cs="Consolas"/>
                <w:sz w:val="16"/>
              </w:rPr>
              <w:t>1</w:t>
            </w:r>
          </w:p>
        </w:tc>
        <w:tc>
          <w:tcPr>
            <w:tcW w:w="0" w:type="auto"/>
          </w:tcPr>
          <w:p w14:paraId="717DB5A5" w14:textId="77777777" w:rsidR="00AC1205" w:rsidRDefault="00000000">
            <w:pPr>
              <w:jc w:val="center"/>
            </w:pPr>
            <w:r>
              <w:rPr>
                <w:rFonts w:ascii="Consolas" w:eastAsia="Consolas" w:hAnsi="Consolas" w:cs="Consolas"/>
                <w:sz w:val="16"/>
              </w:rPr>
              <w:t>1</w:t>
            </w:r>
          </w:p>
        </w:tc>
        <w:tc>
          <w:tcPr>
            <w:tcW w:w="0" w:type="auto"/>
          </w:tcPr>
          <w:p w14:paraId="717DB5A6" w14:textId="77777777" w:rsidR="00AC1205" w:rsidRDefault="00000000">
            <w:pPr>
              <w:jc w:val="center"/>
            </w:pPr>
            <w:r>
              <w:rPr>
                <w:rFonts w:ascii="Consolas" w:eastAsia="Consolas" w:hAnsi="Consolas" w:cs="Consolas"/>
                <w:sz w:val="16"/>
              </w:rPr>
              <w:t>1</w:t>
            </w:r>
          </w:p>
        </w:tc>
      </w:tr>
      <w:tr w:rsidR="00AC1205" w14:paraId="717DB5B0" w14:textId="77777777">
        <w:trPr>
          <w:jc w:val="center"/>
        </w:trPr>
        <w:tc>
          <w:tcPr>
            <w:tcW w:w="0" w:type="auto"/>
          </w:tcPr>
          <w:p w14:paraId="717DB5A8" w14:textId="77777777" w:rsidR="00AC1205" w:rsidRDefault="00000000">
            <w:r>
              <w:rPr>
                <w:rFonts w:ascii="Consolas" w:eastAsia="Consolas" w:hAnsi="Consolas" w:cs="Consolas"/>
                <w:sz w:val="16"/>
              </w:rPr>
              <w:t>age</w:t>
            </w:r>
          </w:p>
        </w:tc>
        <w:tc>
          <w:tcPr>
            <w:tcW w:w="0" w:type="auto"/>
          </w:tcPr>
          <w:p w14:paraId="717DB5A9" w14:textId="77777777" w:rsidR="00AC1205" w:rsidRDefault="00000000">
            <w:pPr>
              <w:jc w:val="center"/>
            </w:pPr>
            <w:r>
              <w:rPr>
                <w:rFonts w:ascii="Consolas" w:eastAsia="Consolas" w:hAnsi="Consolas" w:cs="Consolas"/>
                <w:sz w:val="16"/>
              </w:rPr>
              <w:t>1</w:t>
            </w:r>
          </w:p>
        </w:tc>
        <w:tc>
          <w:tcPr>
            <w:tcW w:w="0" w:type="auto"/>
          </w:tcPr>
          <w:p w14:paraId="717DB5AA" w14:textId="77777777" w:rsidR="00AC1205" w:rsidRDefault="00000000">
            <w:pPr>
              <w:jc w:val="center"/>
            </w:pPr>
            <w:r>
              <w:rPr>
                <w:rFonts w:ascii="Consolas" w:eastAsia="Consolas" w:hAnsi="Consolas" w:cs="Consolas"/>
                <w:sz w:val="16"/>
              </w:rPr>
              <w:t>1</w:t>
            </w:r>
          </w:p>
        </w:tc>
        <w:tc>
          <w:tcPr>
            <w:tcW w:w="0" w:type="auto"/>
          </w:tcPr>
          <w:p w14:paraId="717DB5AB" w14:textId="77777777" w:rsidR="00AC1205" w:rsidRDefault="00000000">
            <w:pPr>
              <w:jc w:val="center"/>
            </w:pPr>
            <w:r>
              <w:rPr>
                <w:rFonts w:ascii="Consolas" w:eastAsia="Consolas" w:hAnsi="Consolas" w:cs="Consolas"/>
                <w:sz w:val="16"/>
              </w:rPr>
              <w:t>1</w:t>
            </w:r>
          </w:p>
        </w:tc>
        <w:tc>
          <w:tcPr>
            <w:tcW w:w="0" w:type="auto"/>
          </w:tcPr>
          <w:p w14:paraId="717DB5AC" w14:textId="77777777" w:rsidR="00AC1205" w:rsidRDefault="00000000">
            <w:pPr>
              <w:jc w:val="center"/>
            </w:pPr>
            <w:r>
              <w:rPr>
                <w:rFonts w:ascii="Consolas" w:eastAsia="Consolas" w:hAnsi="Consolas" w:cs="Consolas"/>
                <w:sz w:val="16"/>
              </w:rPr>
              <w:t>1</w:t>
            </w:r>
          </w:p>
        </w:tc>
        <w:tc>
          <w:tcPr>
            <w:tcW w:w="0" w:type="auto"/>
          </w:tcPr>
          <w:p w14:paraId="717DB5AD" w14:textId="77777777" w:rsidR="00AC1205" w:rsidRDefault="00000000">
            <w:pPr>
              <w:jc w:val="center"/>
            </w:pPr>
            <w:r>
              <w:rPr>
                <w:rFonts w:ascii="Consolas" w:eastAsia="Consolas" w:hAnsi="Consolas" w:cs="Consolas"/>
                <w:sz w:val="16"/>
              </w:rPr>
              <w:t>1</w:t>
            </w:r>
          </w:p>
        </w:tc>
        <w:tc>
          <w:tcPr>
            <w:tcW w:w="0" w:type="auto"/>
          </w:tcPr>
          <w:p w14:paraId="717DB5AE" w14:textId="77777777" w:rsidR="00AC1205" w:rsidRDefault="00000000">
            <w:pPr>
              <w:jc w:val="center"/>
            </w:pPr>
            <w:r>
              <w:rPr>
                <w:rFonts w:ascii="Consolas" w:eastAsia="Consolas" w:hAnsi="Consolas" w:cs="Consolas"/>
                <w:sz w:val="16"/>
              </w:rPr>
              <w:t>1</w:t>
            </w:r>
          </w:p>
        </w:tc>
        <w:tc>
          <w:tcPr>
            <w:tcW w:w="0" w:type="auto"/>
          </w:tcPr>
          <w:p w14:paraId="717DB5AF" w14:textId="77777777" w:rsidR="00AC1205" w:rsidRDefault="00000000">
            <w:pPr>
              <w:jc w:val="center"/>
            </w:pPr>
            <w:r>
              <w:rPr>
                <w:rFonts w:ascii="Consolas" w:eastAsia="Consolas" w:hAnsi="Consolas" w:cs="Consolas"/>
                <w:sz w:val="16"/>
              </w:rPr>
              <w:t>1</w:t>
            </w:r>
          </w:p>
        </w:tc>
      </w:tr>
      <w:tr w:rsidR="00AC1205" w14:paraId="717DB5B9" w14:textId="77777777">
        <w:trPr>
          <w:jc w:val="center"/>
        </w:trPr>
        <w:tc>
          <w:tcPr>
            <w:tcW w:w="0" w:type="auto"/>
          </w:tcPr>
          <w:p w14:paraId="717DB5B1" w14:textId="77777777" w:rsidR="00AC1205" w:rsidRDefault="00000000">
            <w:r>
              <w:rPr>
                <w:rFonts w:ascii="Consolas" w:eastAsia="Consolas" w:hAnsi="Consolas" w:cs="Consolas"/>
                <w:sz w:val="16"/>
              </w:rPr>
              <w:t>yborn</w:t>
            </w:r>
          </w:p>
        </w:tc>
        <w:tc>
          <w:tcPr>
            <w:tcW w:w="0" w:type="auto"/>
          </w:tcPr>
          <w:p w14:paraId="717DB5B2" w14:textId="77777777" w:rsidR="00AC1205" w:rsidRDefault="00000000">
            <w:pPr>
              <w:jc w:val="center"/>
            </w:pPr>
            <w:r>
              <w:rPr>
                <w:rFonts w:ascii="Consolas" w:eastAsia="Consolas" w:hAnsi="Consolas" w:cs="Consolas"/>
                <w:sz w:val="16"/>
              </w:rPr>
              <w:t>1</w:t>
            </w:r>
          </w:p>
        </w:tc>
        <w:tc>
          <w:tcPr>
            <w:tcW w:w="0" w:type="auto"/>
          </w:tcPr>
          <w:p w14:paraId="717DB5B3" w14:textId="77777777" w:rsidR="00AC1205" w:rsidRDefault="00000000">
            <w:pPr>
              <w:jc w:val="center"/>
            </w:pPr>
            <w:r>
              <w:rPr>
                <w:rFonts w:ascii="Consolas" w:eastAsia="Consolas" w:hAnsi="Consolas" w:cs="Consolas"/>
                <w:sz w:val="16"/>
              </w:rPr>
              <w:t>1</w:t>
            </w:r>
          </w:p>
        </w:tc>
        <w:tc>
          <w:tcPr>
            <w:tcW w:w="0" w:type="auto"/>
          </w:tcPr>
          <w:p w14:paraId="717DB5B4" w14:textId="77777777" w:rsidR="00AC1205" w:rsidRDefault="00000000">
            <w:pPr>
              <w:jc w:val="center"/>
            </w:pPr>
            <w:r>
              <w:rPr>
                <w:rFonts w:ascii="Consolas" w:eastAsia="Consolas" w:hAnsi="Consolas" w:cs="Consolas"/>
                <w:sz w:val="16"/>
              </w:rPr>
              <w:t>1</w:t>
            </w:r>
          </w:p>
        </w:tc>
        <w:tc>
          <w:tcPr>
            <w:tcW w:w="0" w:type="auto"/>
          </w:tcPr>
          <w:p w14:paraId="717DB5B5" w14:textId="77777777" w:rsidR="00AC1205" w:rsidRDefault="00000000">
            <w:pPr>
              <w:jc w:val="center"/>
            </w:pPr>
            <w:r>
              <w:rPr>
                <w:rFonts w:ascii="Consolas" w:eastAsia="Consolas" w:hAnsi="Consolas" w:cs="Consolas"/>
                <w:sz w:val="16"/>
              </w:rPr>
              <w:t>1</w:t>
            </w:r>
          </w:p>
        </w:tc>
        <w:tc>
          <w:tcPr>
            <w:tcW w:w="0" w:type="auto"/>
          </w:tcPr>
          <w:p w14:paraId="717DB5B6" w14:textId="77777777" w:rsidR="00AC1205" w:rsidRDefault="00000000">
            <w:pPr>
              <w:jc w:val="center"/>
            </w:pPr>
            <w:r>
              <w:rPr>
                <w:rFonts w:ascii="Consolas" w:eastAsia="Consolas" w:hAnsi="Consolas" w:cs="Consolas"/>
                <w:sz w:val="16"/>
              </w:rPr>
              <w:t>1</w:t>
            </w:r>
          </w:p>
        </w:tc>
        <w:tc>
          <w:tcPr>
            <w:tcW w:w="0" w:type="auto"/>
          </w:tcPr>
          <w:p w14:paraId="717DB5B7" w14:textId="77777777" w:rsidR="00AC1205" w:rsidRDefault="00000000">
            <w:pPr>
              <w:jc w:val="center"/>
            </w:pPr>
            <w:r>
              <w:rPr>
                <w:rFonts w:ascii="Consolas" w:eastAsia="Consolas" w:hAnsi="Consolas" w:cs="Consolas"/>
                <w:sz w:val="16"/>
              </w:rPr>
              <w:t>1</w:t>
            </w:r>
          </w:p>
        </w:tc>
        <w:tc>
          <w:tcPr>
            <w:tcW w:w="0" w:type="auto"/>
          </w:tcPr>
          <w:p w14:paraId="717DB5B8" w14:textId="77777777" w:rsidR="00AC1205" w:rsidRDefault="00000000">
            <w:pPr>
              <w:jc w:val="center"/>
            </w:pPr>
            <w:r>
              <w:rPr>
                <w:rFonts w:ascii="Consolas" w:eastAsia="Consolas" w:hAnsi="Consolas" w:cs="Consolas"/>
                <w:sz w:val="16"/>
              </w:rPr>
              <w:t>1</w:t>
            </w:r>
          </w:p>
        </w:tc>
      </w:tr>
      <w:tr w:rsidR="00AC1205" w14:paraId="717DB5C2" w14:textId="77777777">
        <w:trPr>
          <w:jc w:val="center"/>
        </w:trPr>
        <w:tc>
          <w:tcPr>
            <w:tcW w:w="0" w:type="auto"/>
          </w:tcPr>
          <w:p w14:paraId="717DB5BA" w14:textId="77777777" w:rsidR="00AC1205" w:rsidRDefault="00000000">
            <w:r>
              <w:rPr>
                <w:rFonts w:ascii="Consolas" w:eastAsia="Consolas" w:hAnsi="Consolas" w:cs="Consolas"/>
                <w:sz w:val="16"/>
              </w:rPr>
              <w:t>edu3</w:t>
            </w:r>
          </w:p>
        </w:tc>
        <w:tc>
          <w:tcPr>
            <w:tcW w:w="0" w:type="auto"/>
          </w:tcPr>
          <w:p w14:paraId="717DB5BB" w14:textId="77777777" w:rsidR="00AC1205" w:rsidRDefault="00000000">
            <w:pPr>
              <w:jc w:val="center"/>
            </w:pPr>
            <w:r>
              <w:rPr>
                <w:rFonts w:ascii="Consolas" w:eastAsia="Consolas" w:hAnsi="Consolas" w:cs="Consolas"/>
                <w:sz w:val="16"/>
              </w:rPr>
              <w:t>1</w:t>
            </w:r>
          </w:p>
        </w:tc>
        <w:tc>
          <w:tcPr>
            <w:tcW w:w="0" w:type="auto"/>
          </w:tcPr>
          <w:p w14:paraId="717DB5BC" w14:textId="77777777" w:rsidR="00AC1205" w:rsidRDefault="00000000">
            <w:pPr>
              <w:jc w:val="center"/>
            </w:pPr>
            <w:r>
              <w:rPr>
                <w:rFonts w:ascii="Consolas" w:eastAsia="Consolas" w:hAnsi="Consolas" w:cs="Consolas"/>
                <w:sz w:val="16"/>
              </w:rPr>
              <w:t>.</w:t>
            </w:r>
          </w:p>
        </w:tc>
        <w:tc>
          <w:tcPr>
            <w:tcW w:w="0" w:type="auto"/>
          </w:tcPr>
          <w:p w14:paraId="717DB5BD" w14:textId="77777777" w:rsidR="00AC1205" w:rsidRDefault="00000000">
            <w:pPr>
              <w:jc w:val="center"/>
            </w:pPr>
            <w:r>
              <w:rPr>
                <w:rFonts w:ascii="Consolas" w:eastAsia="Consolas" w:hAnsi="Consolas" w:cs="Consolas"/>
                <w:sz w:val="16"/>
              </w:rPr>
              <w:t>1</w:t>
            </w:r>
          </w:p>
        </w:tc>
        <w:tc>
          <w:tcPr>
            <w:tcW w:w="0" w:type="auto"/>
          </w:tcPr>
          <w:p w14:paraId="717DB5BE" w14:textId="77777777" w:rsidR="00AC1205" w:rsidRDefault="00000000">
            <w:pPr>
              <w:jc w:val="center"/>
            </w:pPr>
            <w:r>
              <w:rPr>
                <w:rFonts w:ascii="Consolas" w:eastAsia="Consolas" w:hAnsi="Consolas" w:cs="Consolas"/>
                <w:sz w:val="16"/>
              </w:rPr>
              <w:t>1</w:t>
            </w:r>
          </w:p>
        </w:tc>
        <w:tc>
          <w:tcPr>
            <w:tcW w:w="0" w:type="auto"/>
          </w:tcPr>
          <w:p w14:paraId="717DB5BF" w14:textId="77777777" w:rsidR="00AC1205" w:rsidRDefault="00000000">
            <w:pPr>
              <w:jc w:val="center"/>
            </w:pPr>
            <w:r>
              <w:rPr>
                <w:rFonts w:ascii="Consolas" w:eastAsia="Consolas" w:hAnsi="Consolas" w:cs="Consolas"/>
                <w:sz w:val="16"/>
              </w:rPr>
              <w:t>1</w:t>
            </w:r>
          </w:p>
        </w:tc>
        <w:tc>
          <w:tcPr>
            <w:tcW w:w="0" w:type="auto"/>
          </w:tcPr>
          <w:p w14:paraId="717DB5C0" w14:textId="77777777" w:rsidR="00AC1205" w:rsidRDefault="00000000">
            <w:pPr>
              <w:jc w:val="center"/>
            </w:pPr>
            <w:r>
              <w:rPr>
                <w:rFonts w:ascii="Consolas" w:eastAsia="Consolas" w:hAnsi="Consolas" w:cs="Consolas"/>
                <w:sz w:val="16"/>
              </w:rPr>
              <w:t>1</w:t>
            </w:r>
          </w:p>
        </w:tc>
        <w:tc>
          <w:tcPr>
            <w:tcW w:w="0" w:type="auto"/>
          </w:tcPr>
          <w:p w14:paraId="717DB5C1" w14:textId="77777777" w:rsidR="00AC1205" w:rsidRDefault="00000000">
            <w:pPr>
              <w:jc w:val="center"/>
            </w:pPr>
            <w:r>
              <w:rPr>
                <w:rFonts w:ascii="Consolas" w:eastAsia="Consolas" w:hAnsi="Consolas" w:cs="Consolas"/>
                <w:sz w:val="16"/>
              </w:rPr>
              <w:t>1</w:t>
            </w:r>
          </w:p>
        </w:tc>
      </w:tr>
      <w:tr w:rsidR="00AC1205" w14:paraId="717DB5CB" w14:textId="77777777">
        <w:trPr>
          <w:jc w:val="center"/>
        </w:trPr>
        <w:tc>
          <w:tcPr>
            <w:tcW w:w="0" w:type="auto"/>
          </w:tcPr>
          <w:p w14:paraId="717DB5C3" w14:textId="77777777" w:rsidR="00AC1205" w:rsidRDefault="00000000">
            <w:r>
              <w:rPr>
                <w:rFonts w:ascii="Consolas" w:eastAsia="Consolas" w:hAnsi="Consolas" w:cs="Consolas"/>
                <w:sz w:val="16"/>
              </w:rPr>
              <w:t>edu4</w:t>
            </w:r>
          </w:p>
        </w:tc>
        <w:tc>
          <w:tcPr>
            <w:tcW w:w="0" w:type="auto"/>
          </w:tcPr>
          <w:p w14:paraId="717DB5C4" w14:textId="77777777" w:rsidR="00AC1205" w:rsidRDefault="00000000">
            <w:pPr>
              <w:jc w:val="center"/>
            </w:pPr>
            <w:r>
              <w:rPr>
                <w:rFonts w:ascii="Consolas" w:eastAsia="Consolas" w:hAnsi="Consolas" w:cs="Consolas"/>
                <w:sz w:val="16"/>
              </w:rPr>
              <w:t>1</w:t>
            </w:r>
          </w:p>
        </w:tc>
        <w:tc>
          <w:tcPr>
            <w:tcW w:w="0" w:type="auto"/>
          </w:tcPr>
          <w:p w14:paraId="717DB5C5" w14:textId="77777777" w:rsidR="00AC1205" w:rsidRDefault="00000000">
            <w:pPr>
              <w:jc w:val="center"/>
            </w:pPr>
            <w:r>
              <w:rPr>
                <w:rFonts w:ascii="Consolas" w:eastAsia="Consolas" w:hAnsi="Consolas" w:cs="Consolas"/>
                <w:sz w:val="16"/>
              </w:rPr>
              <w:t>1</w:t>
            </w:r>
          </w:p>
        </w:tc>
        <w:tc>
          <w:tcPr>
            <w:tcW w:w="0" w:type="auto"/>
          </w:tcPr>
          <w:p w14:paraId="717DB5C6" w14:textId="77777777" w:rsidR="00AC1205" w:rsidRDefault="00000000">
            <w:pPr>
              <w:jc w:val="center"/>
            </w:pPr>
            <w:r>
              <w:rPr>
                <w:rFonts w:ascii="Consolas" w:eastAsia="Consolas" w:hAnsi="Consolas" w:cs="Consolas"/>
                <w:sz w:val="16"/>
              </w:rPr>
              <w:t>1</w:t>
            </w:r>
          </w:p>
        </w:tc>
        <w:tc>
          <w:tcPr>
            <w:tcW w:w="0" w:type="auto"/>
          </w:tcPr>
          <w:p w14:paraId="717DB5C7" w14:textId="77777777" w:rsidR="00AC1205" w:rsidRDefault="00000000">
            <w:pPr>
              <w:jc w:val="center"/>
            </w:pPr>
            <w:r>
              <w:rPr>
                <w:rFonts w:ascii="Consolas" w:eastAsia="Consolas" w:hAnsi="Consolas" w:cs="Consolas"/>
                <w:sz w:val="16"/>
              </w:rPr>
              <w:t>1</w:t>
            </w:r>
          </w:p>
        </w:tc>
        <w:tc>
          <w:tcPr>
            <w:tcW w:w="0" w:type="auto"/>
          </w:tcPr>
          <w:p w14:paraId="717DB5C8" w14:textId="77777777" w:rsidR="00AC1205" w:rsidRDefault="00000000">
            <w:pPr>
              <w:jc w:val="center"/>
            </w:pPr>
            <w:r>
              <w:rPr>
                <w:rFonts w:ascii="Consolas" w:eastAsia="Consolas" w:hAnsi="Consolas" w:cs="Consolas"/>
                <w:sz w:val="16"/>
              </w:rPr>
              <w:t>1</w:t>
            </w:r>
          </w:p>
        </w:tc>
        <w:tc>
          <w:tcPr>
            <w:tcW w:w="0" w:type="auto"/>
          </w:tcPr>
          <w:p w14:paraId="717DB5C9" w14:textId="77777777" w:rsidR="00AC1205" w:rsidRDefault="00000000">
            <w:pPr>
              <w:jc w:val="center"/>
            </w:pPr>
            <w:r>
              <w:rPr>
                <w:rFonts w:ascii="Consolas" w:eastAsia="Consolas" w:hAnsi="Consolas" w:cs="Consolas"/>
                <w:sz w:val="16"/>
              </w:rPr>
              <w:t>1</w:t>
            </w:r>
          </w:p>
        </w:tc>
        <w:tc>
          <w:tcPr>
            <w:tcW w:w="0" w:type="auto"/>
          </w:tcPr>
          <w:p w14:paraId="717DB5CA" w14:textId="77777777" w:rsidR="00AC1205" w:rsidRDefault="00000000">
            <w:pPr>
              <w:jc w:val="center"/>
            </w:pPr>
            <w:r>
              <w:rPr>
                <w:rFonts w:ascii="Consolas" w:eastAsia="Consolas" w:hAnsi="Consolas" w:cs="Consolas"/>
                <w:sz w:val="16"/>
              </w:rPr>
              <w:t>1</w:t>
            </w:r>
          </w:p>
        </w:tc>
      </w:tr>
      <w:tr w:rsidR="00AC1205" w14:paraId="717DB5D4" w14:textId="77777777">
        <w:trPr>
          <w:jc w:val="center"/>
        </w:trPr>
        <w:tc>
          <w:tcPr>
            <w:tcW w:w="0" w:type="auto"/>
          </w:tcPr>
          <w:p w14:paraId="717DB5CC" w14:textId="77777777" w:rsidR="00AC1205" w:rsidRDefault="00000000">
            <w:r>
              <w:rPr>
                <w:rFonts w:ascii="Consolas" w:eastAsia="Consolas" w:hAnsi="Consolas" w:cs="Consolas"/>
                <w:sz w:val="16"/>
              </w:rPr>
              <w:t>edu5</w:t>
            </w:r>
          </w:p>
        </w:tc>
        <w:tc>
          <w:tcPr>
            <w:tcW w:w="0" w:type="auto"/>
          </w:tcPr>
          <w:p w14:paraId="717DB5CD" w14:textId="77777777" w:rsidR="00AC1205" w:rsidRDefault="00000000">
            <w:pPr>
              <w:jc w:val="center"/>
            </w:pPr>
            <w:r>
              <w:rPr>
                <w:rFonts w:ascii="Consolas" w:eastAsia="Consolas" w:hAnsi="Consolas" w:cs="Consolas"/>
                <w:sz w:val="16"/>
              </w:rPr>
              <w:t>1</w:t>
            </w:r>
          </w:p>
        </w:tc>
        <w:tc>
          <w:tcPr>
            <w:tcW w:w="0" w:type="auto"/>
          </w:tcPr>
          <w:p w14:paraId="717DB5CE" w14:textId="77777777" w:rsidR="00AC1205" w:rsidRDefault="00000000">
            <w:pPr>
              <w:jc w:val="center"/>
            </w:pPr>
            <w:r>
              <w:rPr>
                <w:rFonts w:ascii="Consolas" w:eastAsia="Consolas" w:hAnsi="Consolas" w:cs="Consolas"/>
                <w:sz w:val="16"/>
              </w:rPr>
              <w:t>1</w:t>
            </w:r>
          </w:p>
        </w:tc>
        <w:tc>
          <w:tcPr>
            <w:tcW w:w="0" w:type="auto"/>
          </w:tcPr>
          <w:p w14:paraId="717DB5CF" w14:textId="77777777" w:rsidR="00AC1205" w:rsidRDefault="00000000">
            <w:pPr>
              <w:jc w:val="center"/>
            </w:pPr>
            <w:r>
              <w:rPr>
                <w:rFonts w:ascii="Consolas" w:eastAsia="Consolas" w:hAnsi="Consolas" w:cs="Consolas"/>
                <w:sz w:val="16"/>
              </w:rPr>
              <w:t>1</w:t>
            </w:r>
          </w:p>
        </w:tc>
        <w:tc>
          <w:tcPr>
            <w:tcW w:w="0" w:type="auto"/>
          </w:tcPr>
          <w:p w14:paraId="717DB5D0" w14:textId="77777777" w:rsidR="00AC1205" w:rsidRDefault="00000000">
            <w:pPr>
              <w:jc w:val="center"/>
            </w:pPr>
            <w:r>
              <w:rPr>
                <w:rFonts w:ascii="Consolas" w:eastAsia="Consolas" w:hAnsi="Consolas" w:cs="Consolas"/>
                <w:sz w:val="16"/>
              </w:rPr>
              <w:t>1</w:t>
            </w:r>
          </w:p>
        </w:tc>
        <w:tc>
          <w:tcPr>
            <w:tcW w:w="0" w:type="auto"/>
          </w:tcPr>
          <w:p w14:paraId="717DB5D1" w14:textId="77777777" w:rsidR="00AC1205" w:rsidRDefault="00000000">
            <w:pPr>
              <w:jc w:val="center"/>
            </w:pPr>
            <w:r>
              <w:rPr>
                <w:rFonts w:ascii="Consolas" w:eastAsia="Consolas" w:hAnsi="Consolas" w:cs="Consolas"/>
                <w:sz w:val="16"/>
              </w:rPr>
              <w:t>1</w:t>
            </w:r>
          </w:p>
        </w:tc>
        <w:tc>
          <w:tcPr>
            <w:tcW w:w="0" w:type="auto"/>
          </w:tcPr>
          <w:p w14:paraId="717DB5D2" w14:textId="77777777" w:rsidR="00AC1205" w:rsidRDefault="00000000">
            <w:pPr>
              <w:jc w:val="center"/>
            </w:pPr>
            <w:r>
              <w:rPr>
                <w:rFonts w:ascii="Consolas" w:eastAsia="Consolas" w:hAnsi="Consolas" w:cs="Consolas"/>
                <w:sz w:val="16"/>
              </w:rPr>
              <w:t>1</w:t>
            </w:r>
          </w:p>
        </w:tc>
        <w:tc>
          <w:tcPr>
            <w:tcW w:w="0" w:type="auto"/>
          </w:tcPr>
          <w:p w14:paraId="717DB5D3" w14:textId="77777777" w:rsidR="00AC1205" w:rsidRDefault="00000000">
            <w:pPr>
              <w:jc w:val="center"/>
            </w:pPr>
            <w:r>
              <w:rPr>
                <w:rFonts w:ascii="Consolas" w:eastAsia="Consolas" w:hAnsi="Consolas" w:cs="Consolas"/>
                <w:sz w:val="16"/>
              </w:rPr>
              <w:t>1</w:t>
            </w:r>
          </w:p>
        </w:tc>
      </w:tr>
      <w:tr w:rsidR="00AC1205" w14:paraId="717DB5DD" w14:textId="77777777">
        <w:trPr>
          <w:jc w:val="center"/>
        </w:trPr>
        <w:tc>
          <w:tcPr>
            <w:tcW w:w="0" w:type="auto"/>
          </w:tcPr>
          <w:p w14:paraId="717DB5D5" w14:textId="77777777" w:rsidR="00AC1205" w:rsidRDefault="00000000">
            <w:r>
              <w:rPr>
                <w:rFonts w:ascii="Consolas" w:eastAsia="Consolas" w:hAnsi="Consolas" w:cs="Consolas"/>
                <w:sz w:val="16"/>
              </w:rPr>
              <w:t>edu5v2</w:t>
            </w:r>
          </w:p>
        </w:tc>
        <w:tc>
          <w:tcPr>
            <w:tcW w:w="0" w:type="auto"/>
          </w:tcPr>
          <w:p w14:paraId="717DB5D6" w14:textId="77777777" w:rsidR="00AC1205" w:rsidRDefault="00000000">
            <w:pPr>
              <w:jc w:val="center"/>
            </w:pPr>
            <w:r>
              <w:rPr>
                <w:rFonts w:ascii="Consolas" w:eastAsia="Consolas" w:hAnsi="Consolas" w:cs="Consolas"/>
                <w:sz w:val="16"/>
              </w:rPr>
              <w:t>.</w:t>
            </w:r>
          </w:p>
        </w:tc>
        <w:tc>
          <w:tcPr>
            <w:tcW w:w="0" w:type="auto"/>
          </w:tcPr>
          <w:p w14:paraId="717DB5D7" w14:textId="77777777" w:rsidR="00AC1205" w:rsidRDefault="00000000">
            <w:pPr>
              <w:jc w:val="center"/>
            </w:pPr>
            <w:r>
              <w:rPr>
                <w:rFonts w:ascii="Consolas" w:eastAsia="Consolas" w:hAnsi="Consolas" w:cs="Consolas"/>
                <w:sz w:val="16"/>
              </w:rPr>
              <w:t>1</w:t>
            </w:r>
          </w:p>
        </w:tc>
        <w:tc>
          <w:tcPr>
            <w:tcW w:w="0" w:type="auto"/>
          </w:tcPr>
          <w:p w14:paraId="717DB5D8" w14:textId="77777777" w:rsidR="00AC1205" w:rsidRDefault="00000000">
            <w:pPr>
              <w:jc w:val="center"/>
            </w:pPr>
            <w:r>
              <w:rPr>
                <w:rFonts w:ascii="Consolas" w:eastAsia="Consolas" w:hAnsi="Consolas" w:cs="Consolas"/>
                <w:sz w:val="16"/>
              </w:rPr>
              <w:t>.</w:t>
            </w:r>
          </w:p>
        </w:tc>
        <w:tc>
          <w:tcPr>
            <w:tcW w:w="0" w:type="auto"/>
          </w:tcPr>
          <w:p w14:paraId="717DB5D9" w14:textId="77777777" w:rsidR="00AC1205" w:rsidRDefault="00000000">
            <w:pPr>
              <w:jc w:val="center"/>
            </w:pPr>
            <w:r>
              <w:rPr>
                <w:rFonts w:ascii="Consolas" w:eastAsia="Consolas" w:hAnsi="Consolas" w:cs="Consolas"/>
                <w:sz w:val="16"/>
              </w:rPr>
              <w:t>1</w:t>
            </w:r>
          </w:p>
        </w:tc>
        <w:tc>
          <w:tcPr>
            <w:tcW w:w="0" w:type="auto"/>
          </w:tcPr>
          <w:p w14:paraId="717DB5DA" w14:textId="77777777" w:rsidR="00AC1205" w:rsidRDefault="00000000">
            <w:pPr>
              <w:jc w:val="center"/>
            </w:pPr>
            <w:r>
              <w:rPr>
                <w:rFonts w:ascii="Consolas" w:eastAsia="Consolas" w:hAnsi="Consolas" w:cs="Consolas"/>
                <w:sz w:val="16"/>
              </w:rPr>
              <w:t>1</w:t>
            </w:r>
          </w:p>
        </w:tc>
        <w:tc>
          <w:tcPr>
            <w:tcW w:w="0" w:type="auto"/>
          </w:tcPr>
          <w:p w14:paraId="717DB5DB" w14:textId="77777777" w:rsidR="00AC1205" w:rsidRDefault="00000000">
            <w:pPr>
              <w:jc w:val="center"/>
            </w:pPr>
            <w:r>
              <w:rPr>
                <w:rFonts w:ascii="Consolas" w:eastAsia="Consolas" w:hAnsi="Consolas" w:cs="Consolas"/>
                <w:sz w:val="16"/>
              </w:rPr>
              <w:t>.</w:t>
            </w:r>
          </w:p>
        </w:tc>
        <w:tc>
          <w:tcPr>
            <w:tcW w:w="0" w:type="auto"/>
          </w:tcPr>
          <w:p w14:paraId="717DB5DC" w14:textId="77777777" w:rsidR="00AC1205" w:rsidRDefault="00000000">
            <w:pPr>
              <w:jc w:val="center"/>
            </w:pPr>
            <w:r>
              <w:rPr>
                <w:rFonts w:ascii="Consolas" w:eastAsia="Consolas" w:hAnsi="Consolas" w:cs="Consolas"/>
                <w:sz w:val="16"/>
              </w:rPr>
              <w:t>1</w:t>
            </w:r>
          </w:p>
        </w:tc>
      </w:tr>
      <w:tr w:rsidR="00AC1205" w14:paraId="717DB5E6" w14:textId="77777777">
        <w:trPr>
          <w:jc w:val="center"/>
        </w:trPr>
        <w:tc>
          <w:tcPr>
            <w:tcW w:w="0" w:type="auto"/>
          </w:tcPr>
          <w:p w14:paraId="717DB5DE" w14:textId="77777777" w:rsidR="00AC1205" w:rsidRDefault="00000000">
            <w:r>
              <w:rPr>
                <w:rFonts w:ascii="Consolas" w:eastAsia="Consolas" w:hAnsi="Consolas" w:cs="Consolas"/>
                <w:sz w:val="16"/>
              </w:rPr>
              <w:t>eduy</w:t>
            </w:r>
          </w:p>
        </w:tc>
        <w:tc>
          <w:tcPr>
            <w:tcW w:w="0" w:type="auto"/>
          </w:tcPr>
          <w:p w14:paraId="717DB5DF" w14:textId="77777777" w:rsidR="00AC1205" w:rsidRDefault="00000000">
            <w:pPr>
              <w:jc w:val="center"/>
            </w:pPr>
            <w:r>
              <w:rPr>
                <w:rFonts w:ascii="Consolas" w:eastAsia="Consolas" w:hAnsi="Consolas" w:cs="Consolas"/>
                <w:sz w:val="16"/>
              </w:rPr>
              <w:t>1</w:t>
            </w:r>
          </w:p>
        </w:tc>
        <w:tc>
          <w:tcPr>
            <w:tcW w:w="0" w:type="auto"/>
          </w:tcPr>
          <w:p w14:paraId="717DB5E0" w14:textId="77777777" w:rsidR="00AC1205" w:rsidRDefault="00000000">
            <w:pPr>
              <w:jc w:val="center"/>
            </w:pPr>
            <w:r>
              <w:rPr>
                <w:rFonts w:ascii="Consolas" w:eastAsia="Consolas" w:hAnsi="Consolas" w:cs="Consolas"/>
                <w:sz w:val="16"/>
              </w:rPr>
              <w:t>.</w:t>
            </w:r>
          </w:p>
        </w:tc>
        <w:tc>
          <w:tcPr>
            <w:tcW w:w="0" w:type="auto"/>
          </w:tcPr>
          <w:p w14:paraId="717DB5E1" w14:textId="77777777" w:rsidR="00AC1205" w:rsidRDefault="00000000">
            <w:pPr>
              <w:jc w:val="center"/>
            </w:pPr>
            <w:r>
              <w:rPr>
                <w:rFonts w:ascii="Consolas" w:eastAsia="Consolas" w:hAnsi="Consolas" w:cs="Consolas"/>
                <w:sz w:val="16"/>
              </w:rPr>
              <w:t>1</w:t>
            </w:r>
          </w:p>
        </w:tc>
        <w:tc>
          <w:tcPr>
            <w:tcW w:w="0" w:type="auto"/>
          </w:tcPr>
          <w:p w14:paraId="717DB5E2" w14:textId="77777777" w:rsidR="00AC1205" w:rsidRDefault="00000000">
            <w:pPr>
              <w:jc w:val="center"/>
            </w:pPr>
            <w:r>
              <w:rPr>
                <w:rFonts w:ascii="Consolas" w:eastAsia="Consolas" w:hAnsi="Consolas" w:cs="Consolas"/>
                <w:sz w:val="16"/>
              </w:rPr>
              <w:t>1</w:t>
            </w:r>
          </w:p>
        </w:tc>
        <w:tc>
          <w:tcPr>
            <w:tcW w:w="0" w:type="auto"/>
          </w:tcPr>
          <w:p w14:paraId="717DB5E3" w14:textId="77777777" w:rsidR="00AC1205" w:rsidRDefault="00000000">
            <w:pPr>
              <w:jc w:val="center"/>
            </w:pPr>
            <w:r>
              <w:rPr>
                <w:rFonts w:ascii="Consolas" w:eastAsia="Consolas" w:hAnsi="Consolas" w:cs="Consolas"/>
                <w:sz w:val="16"/>
              </w:rPr>
              <w:t>1</w:t>
            </w:r>
          </w:p>
        </w:tc>
        <w:tc>
          <w:tcPr>
            <w:tcW w:w="0" w:type="auto"/>
          </w:tcPr>
          <w:p w14:paraId="717DB5E4" w14:textId="77777777" w:rsidR="00AC1205" w:rsidRDefault="00000000">
            <w:pPr>
              <w:jc w:val="center"/>
            </w:pPr>
            <w:r>
              <w:rPr>
                <w:rFonts w:ascii="Consolas" w:eastAsia="Consolas" w:hAnsi="Consolas" w:cs="Consolas"/>
                <w:sz w:val="16"/>
              </w:rPr>
              <w:t>.</w:t>
            </w:r>
          </w:p>
        </w:tc>
        <w:tc>
          <w:tcPr>
            <w:tcW w:w="0" w:type="auto"/>
          </w:tcPr>
          <w:p w14:paraId="717DB5E5" w14:textId="77777777" w:rsidR="00AC1205" w:rsidRDefault="00000000">
            <w:pPr>
              <w:jc w:val="center"/>
            </w:pPr>
            <w:r>
              <w:rPr>
                <w:rFonts w:ascii="Consolas" w:eastAsia="Consolas" w:hAnsi="Consolas" w:cs="Consolas"/>
                <w:sz w:val="16"/>
              </w:rPr>
              <w:t>.</w:t>
            </w:r>
          </w:p>
        </w:tc>
      </w:tr>
      <w:tr w:rsidR="00AC1205" w14:paraId="717DB5EF" w14:textId="77777777">
        <w:trPr>
          <w:jc w:val="center"/>
        </w:trPr>
        <w:tc>
          <w:tcPr>
            <w:tcW w:w="0" w:type="auto"/>
          </w:tcPr>
          <w:p w14:paraId="717DB5E7" w14:textId="77777777" w:rsidR="00AC1205" w:rsidRDefault="00000000">
            <w:r>
              <w:rPr>
                <w:rFonts w:ascii="Consolas" w:eastAsia="Consolas" w:hAnsi="Consolas" w:cs="Consolas"/>
                <w:sz w:val="16"/>
              </w:rPr>
              <w:t>mlstat5</w:t>
            </w:r>
          </w:p>
        </w:tc>
        <w:tc>
          <w:tcPr>
            <w:tcW w:w="0" w:type="auto"/>
          </w:tcPr>
          <w:p w14:paraId="717DB5E8" w14:textId="77777777" w:rsidR="00AC1205" w:rsidRDefault="00000000">
            <w:pPr>
              <w:jc w:val="center"/>
            </w:pPr>
            <w:r>
              <w:rPr>
                <w:rFonts w:ascii="Consolas" w:eastAsia="Consolas" w:hAnsi="Consolas" w:cs="Consolas"/>
                <w:sz w:val="16"/>
              </w:rPr>
              <w:t>1</w:t>
            </w:r>
          </w:p>
        </w:tc>
        <w:tc>
          <w:tcPr>
            <w:tcW w:w="0" w:type="auto"/>
          </w:tcPr>
          <w:p w14:paraId="717DB5E9" w14:textId="77777777" w:rsidR="00AC1205" w:rsidRDefault="00000000">
            <w:pPr>
              <w:jc w:val="center"/>
            </w:pPr>
            <w:r>
              <w:rPr>
                <w:rFonts w:ascii="Consolas" w:eastAsia="Consolas" w:hAnsi="Consolas" w:cs="Consolas"/>
                <w:sz w:val="16"/>
              </w:rPr>
              <w:t>1</w:t>
            </w:r>
          </w:p>
        </w:tc>
        <w:tc>
          <w:tcPr>
            <w:tcW w:w="0" w:type="auto"/>
          </w:tcPr>
          <w:p w14:paraId="717DB5EA" w14:textId="77777777" w:rsidR="00AC1205" w:rsidRDefault="00000000">
            <w:pPr>
              <w:jc w:val="center"/>
            </w:pPr>
            <w:r>
              <w:rPr>
                <w:rFonts w:ascii="Consolas" w:eastAsia="Consolas" w:hAnsi="Consolas" w:cs="Consolas"/>
                <w:sz w:val="16"/>
              </w:rPr>
              <w:t>1</w:t>
            </w:r>
          </w:p>
        </w:tc>
        <w:tc>
          <w:tcPr>
            <w:tcW w:w="0" w:type="auto"/>
          </w:tcPr>
          <w:p w14:paraId="717DB5EB" w14:textId="77777777" w:rsidR="00AC1205" w:rsidRDefault="00000000">
            <w:pPr>
              <w:jc w:val="center"/>
            </w:pPr>
            <w:r>
              <w:rPr>
                <w:rFonts w:ascii="Consolas" w:eastAsia="Consolas" w:hAnsi="Consolas" w:cs="Consolas"/>
                <w:sz w:val="16"/>
              </w:rPr>
              <w:t>1</w:t>
            </w:r>
          </w:p>
        </w:tc>
        <w:tc>
          <w:tcPr>
            <w:tcW w:w="0" w:type="auto"/>
          </w:tcPr>
          <w:p w14:paraId="717DB5EC" w14:textId="77777777" w:rsidR="00AC1205" w:rsidRDefault="00000000">
            <w:pPr>
              <w:jc w:val="center"/>
            </w:pPr>
            <w:r>
              <w:rPr>
                <w:rFonts w:ascii="Consolas" w:eastAsia="Consolas" w:hAnsi="Consolas" w:cs="Consolas"/>
                <w:sz w:val="16"/>
              </w:rPr>
              <w:t>1</w:t>
            </w:r>
          </w:p>
        </w:tc>
        <w:tc>
          <w:tcPr>
            <w:tcW w:w="0" w:type="auto"/>
          </w:tcPr>
          <w:p w14:paraId="717DB5ED" w14:textId="77777777" w:rsidR="00AC1205" w:rsidRDefault="00000000">
            <w:pPr>
              <w:jc w:val="center"/>
            </w:pPr>
            <w:r>
              <w:rPr>
                <w:rFonts w:ascii="Consolas" w:eastAsia="Consolas" w:hAnsi="Consolas" w:cs="Consolas"/>
                <w:sz w:val="16"/>
              </w:rPr>
              <w:t>1</w:t>
            </w:r>
          </w:p>
        </w:tc>
        <w:tc>
          <w:tcPr>
            <w:tcW w:w="0" w:type="auto"/>
          </w:tcPr>
          <w:p w14:paraId="717DB5EE" w14:textId="77777777" w:rsidR="00AC1205" w:rsidRDefault="00000000">
            <w:pPr>
              <w:jc w:val="center"/>
            </w:pPr>
            <w:r>
              <w:rPr>
                <w:rFonts w:ascii="Consolas" w:eastAsia="Consolas" w:hAnsi="Consolas" w:cs="Consolas"/>
                <w:sz w:val="16"/>
              </w:rPr>
              <w:t>1</w:t>
            </w:r>
          </w:p>
        </w:tc>
      </w:tr>
      <w:tr w:rsidR="00AC1205" w14:paraId="717DB5F8" w14:textId="77777777">
        <w:trPr>
          <w:jc w:val="center"/>
        </w:trPr>
        <w:tc>
          <w:tcPr>
            <w:tcW w:w="0" w:type="auto"/>
          </w:tcPr>
          <w:p w14:paraId="717DB5F0" w14:textId="77777777" w:rsidR="00AC1205" w:rsidRDefault="00000000">
            <w:r>
              <w:rPr>
                <w:rFonts w:ascii="Consolas" w:eastAsia="Consolas" w:hAnsi="Consolas" w:cs="Consolas"/>
                <w:sz w:val="16"/>
              </w:rPr>
              <w:t>parstat6</w:t>
            </w:r>
          </w:p>
        </w:tc>
        <w:tc>
          <w:tcPr>
            <w:tcW w:w="0" w:type="auto"/>
          </w:tcPr>
          <w:p w14:paraId="717DB5F1" w14:textId="77777777" w:rsidR="00AC1205" w:rsidRDefault="00000000">
            <w:pPr>
              <w:jc w:val="center"/>
            </w:pPr>
            <w:r>
              <w:rPr>
                <w:rFonts w:ascii="Consolas" w:eastAsia="Consolas" w:hAnsi="Consolas" w:cs="Consolas"/>
                <w:sz w:val="16"/>
              </w:rPr>
              <w:t>1</w:t>
            </w:r>
          </w:p>
        </w:tc>
        <w:tc>
          <w:tcPr>
            <w:tcW w:w="0" w:type="auto"/>
          </w:tcPr>
          <w:p w14:paraId="717DB5F2" w14:textId="77777777" w:rsidR="00AC1205" w:rsidRDefault="00000000">
            <w:pPr>
              <w:jc w:val="center"/>
            </w:pPr>
            <w:r>
              <w:rPr>
                <w:rFonts w:ascii="Consolas" w:eastAsia="Consolas" w:hAnsi="Consolas" w:cs="Consolas"/>
                <w:sz w:val="16"/>
              </w:rPr>
              <w:t>.</w:t>
            </w:r>
          </w:p>
        </w:tc>
        <w:tc>
          <w:tcPr>
            <w:tcW w:w="0" w:type="auto"/>
          </w:tcPr>
          <w:p w14:paraId="717DB5F3" w14:textId="77777777" w:rsidR="00AC1205" w:rsidRDefault="00000000">
            <w:pPr>
              <w:jc w:val="center"/>
            </w:pPr>
            <w:r>
              <w:rPr>
                <w:rFonts w:ascii="Consolas" w:eastAsia="Consolas" w:hAnsi="Consolas" w:cs="Consolas"/>
                <w:sz w:val="16"/>
              </w:rPr>
              <w:t>.</w:t>
            </w:r>
          </w:p>
        </w:tc>
        <w:tc>
          <w:tcPr>
            <w:tcW w:w="0" w:type="auto"/>
          </w:tcPr>
          <w:p w14:paraId="717DB5F4" w14:textId="77777777" w:rsidR="00AC1205" w:rsidRDefault="00000000">
            <w:pPr>
              <w:jc w:val="center"/>
            </w:pPr>
            <w:r>
              <w:rPr>
                <w:rFonts w:ascii="Consolas" w:eastAsia="Consolas" w:hAnsi="Consolas" w:cs="Consolas"/>
                <w:sz w:val="16"/>
              </w:rPr>
              <w:t>1</w:t>
            </w:r>
          </w:p>
        </w:tc>
        <w:tc>
          <w:tcPr>
            <w:tcW w:w="0" w:type="auto"/>
          </w:tcPr>
          <w:p w14:paraId="717DB5F5" w14:textId="77777777" w:rsidR="00AC1205" w:rsidRDefault="00000000">
            <w:pPr>
              <w:jc w:val="center"/>
            </w:pPr>
            <w:r>
              <w:rPr>
                <w:rFonts w:ascii="Consolas" w:eastAsia="Consolas" w:hAnsi="Consolas" w:cs="Consolas"/>
                <w:sz w:val="16"/>
              </w:rPr>
              <w:t>1</w:t>
            </w:r>
          </w:p>
        </w:tc>
        <w:tc>
          <w:tcPr>
            <w:tcW w:w="0" w:type="auto"/>
          </w:tcPr>
          <w:p w14:paraId="717DB5F6" w14:textId="77777777" w:rsidR="00AC1205" w:rsidRDefault="00000000">
            <w:pPr>
              <w:jc w:val="center"/>
            </w:pPr>
            <w:r>
              <w:rPr>
                <w:rFonts w:ascii="Consolas" w:eastAsia="Consolas" w:hAnsi="Consolas" w:cs="Consolas"/>
                <w:sz w:val="16"/>
              </w:rPr>
              <w:t>1</w:t>
            </w:r>
          </w:p>
        </w:tc>
        <w:tc>
          <w:tcPr>
            <w:tcW w:w="0" w:type="auto"/>
          </w:tcPr>
          <w:p w14:paraId="717DB5F7" w14:textId="77777777" w:rsidR="00AC1205" w:rsidRDefault="00000000">
            <w:pPr>
              <w:jc w:val="center"/>
            </w:pPr>
            <w:r>
              <w:rPr>
                <w:rFonts w:ascii="Consolas" w:eastAsia="Consolas" w:hAnsi="Consolas" w:cs="Consolas"/>
                <w:sz w:val="16"/>
              </w:rPr>
              <w:t>1</w:t>
            </w:r>
          </w:p>
        </w:tc>
      </w:tr>
      <w:tr w:rsidR="00AC1205" w14:paraId="717DB601" w14:textId="77777777">
        <w:trPr>
          <w:jc w:val="center"/>
        </w:trPr>
        <w:tc>
          <w:tcPr>
            <w:tcW w:w="0" w:type="auto"/>
          </w:tcPr>
          <w:p w14:paraId="717DB5F9" w14:textId="77777777" w:rsidR="00AC1205" w:rsidRDefault="00000000">
            <w:r>
              <w:rPr>
                <w:rFonts w:ascii="Consolas" w:eastAsia="Consolas" w:hAnsi="Consolas" w:cs="Consolas"/>
                <w:sz w:val="16"/>
              </w:rPr>
              <w:t>marstat5</w:t>
            </w:r>
          </w:p>
        </w:tc>
        <w:tc>
          <w:tcPr>
            <w:tcW w:w="0" w:type="auto"/>
          </w:tcPr>
          <w:p w14:paraId="717DB5FA" w14:textId="77777777" w:rsidR="00AC1205" w:rsidRDefault="00000000">
            <w:pPr>
              <w:jc w:val="center"/>
            </w:pPr>
            <w:r>
              <w:rPr>
                <w:rFonts w:ascii="Consolas" w:eastAsia="Consolas" w:hAnsi="Consolas" w:cs="Consolas"/>
                <w:sz w:val="16"/>
              </w:rPr>
              <w:t>1</w:t>
            </w:r>
          </w:p>
        </w:tc>
        <w:tc>
          <w:tcPr>
            <w:tcW w:w="0" w:type="auto"/>
          </w:tcPr>
          <w:p w14:paraId="717DB5FB" w14:textId="77777777" w:rsidR="00AC1205" w:rsidRDefault="00000000">
            <w:pPr>
              <w:jc w:val="center"/>
            </w:pPr>
            <w:r>
              <w:rPr>
                <w:rFonts w:ascii="Consolas" w:eastAsia="Consolas" w:hAnsi="Consolas" w:cs="Consolas"/>
                <w:sz w:val="16"/>
              </w:rPr>
              <w:t>1</w:t>
            </w:r>
          </w:p>
        </w:tc>
        <w:tc>
          <w:tcPr>
            <w:tcW w:w="0" w:type="auto"/>
          </w:tcPr>
          <w:p w14:paraId="717DB5FC" w14:textId="77777777" w:rsidR="00AC1205" w:rsidRDefault="00000000">
            <w:pPr>
              <w:jc w:val="center"/>
            </w:pPr>
            <w:r>
              <w:rPr>
                <w:rFonts w:ascii="Consolas" w:eastAsia="Consolas" w:hAnsi="Consolas" w:cs="Consolas"/>
                <w:sz w:val="16"/>
              </w:rPr>
              <w:t>1</w:t>
            </w:r>
          </w:p>
        </w:tc>
        <w:tc>
          <w:tcPr>
            <w:tcW w:w="0" w:type="auto"/>
          </w:tcPr>
          <w:p w14:paraId="717DB5FD" w14:textId="77777777" w:rsidR="00AC1205" w:rsidRDefault="00000000">
            <w:pPr>
              <w:jc w:val="center"/>
            </w:pPr>
            <w:r>
              <w:rPr>
                <w:rFonts w:ascii="Consolas" w:eastAsia="Consolas" w:hAnsi="Consolas" w:cs="Consolas"/>
                <w:sz w:val="16"/>
              </w:rPr>
              <w:t>1</w:t>
            </w:r>
          </w:p>
        </w:tc>
        <w:tc>
          <w:tcPr>
            <w:tcW w:w="0" w:type="auto"/>
          </w:tcPr>
          <w:p w14:paraId="717DB5FE" w14:textId="77777777" w:rsidR="00AC1205" w:rsidRDefault="00000000">
            <w:pPr>
              <w:jc w:val="center"/>
            </w:pPr>
            <w:r>
              <w:rPr>
                <w:rFonts w:ascii="Consolas" w:eastAsia="Consolas" w:hAnsi="Consolas" w:cs="Consolas"/>
                <w:sz w:val="16"/>
              </w:rPr>
              <w:t>1</w:t>
            </w:r>
          </w:p>
        </w:tc>
        <w:tc>
          <w:tcPr>
            <w:tcW w:w="0" w:type="auto"/>
          </w:tcPr>
          <w:p w14:paraId="717DB5FF" w14:textId="77777777" w:rsidR="00AC1205" w:rsidRDefault="00000000">
            <w:pPr>
              <w:jc w:val="center"/>
            </w:pPr>
            <w:r>
              <w:rPr>
                <w:rFonts w:ascii="Consolas" w:eastAsia="Consolas" w:hAnsi="Consolas" w:cs="Consolas"/>
                <w:sz w:val="16"/>
              </w:rPr>
              <w:t>1</w:t>
            </w:r>
          </w:p>
        </w:tc>
        <w:tc>
          <w:tcPr>
            <w:tcW w:w="0" w:type="auto"/>
          </w:tcPr>
          <w:p w14:paraId="717DB600" w14:textId="77777777" w:rsidR="00AC1205" w:rsidRDefault="00000000">
            <w:pPr>
              <w:jc w:val="center"/>
            </w:pPr>
            <w:r>
              <w:rPr>
                <w:rFonts w:ascii="Consolas" w:eastAsia="Consolas" w:hAnsi="Consolas" w:cs="Consolas"/>
                <w:sz w:val="16"/>
              </w:rPr>
              <w:t>1</w:t>
            </w:r>
          </w:p>
        </w:tc>
      </w:tr>
      <w:tr w:rsidR="00AC1205" w14:paraId="717DB60A" w14:textId="77777777">
        <w:trPr>
          <w:jc w:val="center"/>
        </w:trPr>
        <w:tc>
          <w:tcPr>
            <w:tcW w:w="0" w:type="auto"/>
          </w:tcPr>
          <w:p w14:paraId="717DB602" w14:textId="77777777" w:rsidR="00AC1205" w:rsidRDefault="00000000">
            <w:r>
              <w:rPr>
                <w:rFonts w:ascii="Consolas" w:eastAsia="Consolas" w:hAnsi="Consolas" w:cs="Consolas"/>
                <w:sz w:val="16"/>
              </w:rPr>
              <w:t>livpart</w:t>
            </w:r>
          </w:p>
        </w:tc>
        <w:tc>
          <w:tcPr>
            <w:tcW w:w="0" w:type="auto"/>
          </w:tcPr>
          <w:p w14:paraId="717DB603" w14:textId="77777777" w:rsidR="00AC1205" w:rsidRDefault="00000000">
            <w:pPr>
              <w:jc w:val="center"/>
            </w:pPr>
            <w:r>
              <w:rPr>
                <w:rFonts w:ascii="Consolas" w:eastAsia="Consolas" w:hAnsi="Consolas" w:cs="Consolas"/>
                <w:sz w:val="16"/>
              </w:rPr>
              <w:t>1</w:t>
            </w:r>
          </w:p>
        </w:tc>
        <w:tc>
          <w:tcPr>
            <w:tcW w:w="0" w:type="auto"/>
          </w:tcPr>
          <w:p w14:paraId="717DB604" w14:textId="77777777" w:rsidR="00AC1205" w:rsidRDefault="00000000">
            <w:pPr>
              <w:jc w:val="center"/>
            </w:pPr>
            <w:r>
              <w:rPr>
                <w:rFonts w:ascii="Consolas" w:eastAsia="Consolas" w:hAnsi="Consolas" w:cs="Consolas"/>
                <w:sz w:val="16"/>
              </w:rPr>
              <w:t>1</w:t>
            </w:r>
          </w:p>
        </w:tc>
        <w:tc>
          <w:tcPr>
            <w:tcW w:w="0" w:type="auto"/>
          </w:tcPr>
          <w:p w14:paraId="717DB605" w14:textId="77777777" w:rsidR="00AC1205" w:rsidRDefault="00000000">
            <w:pPr>
              <w:jc w:val="center"/>
            </w:pPr>
            <w:r>
              <w:rPr>
                <w:rFonts w:ascii="Consolas" w:eastAsia="Consolas" w:hAnsi="Consolas" w:cs="Consolas"/>
                <w:sz w:val="16"/>
              </w:rPr>
              <w:t>1</w:t>
            </w:r>
          </w:p>
        </w:tc>
        <w:tc>
          <w:tcPr>
            <w:tcW w:w="0" w:type="auto"/>
          </w:tcPr>
          <w:p w14:paraId="717DB606" w14:textId="77777777" w:rsidR="00AC1205" w:rsidRDefault="00000000">
            <w:pPr>
              <w:jc w:val="center"/>
            </w:pPr>
            <w:r>
              <w:rPr>
                <w:rFonts w:ascii="Consolas" w:eastAsia="Consolas" w:hAnsi="Consolas" w:cs="Consolas"/>
                <w:sz w:val="16"/>
              </w:rPr>
              <w:t>1</w:t>
            </w:r>
          </w:p>
        </w:tc>
        <w:tc>
          <w:tcPr>
            <w:tcW w:w="0" w:type="auto"/>
          </w:tcPr>
          <w:p w14:paraId="717DB607" w14:textId="77777777" w:rsidR="00AC1205" w:rsidRDefault="00000000">
            <w:pPr>
              <w:jc w:val="center"/>
            </w:pPr>
            <w:r>
              <w:rPr>
                <w:rFonts w:ascii="Consolas" w:eastAsia="Consolas" w:hAnsi="Consolas" w:cs="Consolas"/>
                <w:sz w:val="16"/>
              </w:rPr>
              <w:t>1</w:t>
            </w:r>
          </w:p>
        </w:tc>
        <w:tc>
          <w:tcPr>
            <w:tcW w:w="0" w:type="auto"/>
          </w:tcPr>
          <w:p w14:paraId="717DB608" w14:textId="77777777" w:rsidR="00AC1205" w:rsidRDefault="00000000">
            <w:pPr>
              <w:jc w:val="center"/>
            </w:pPr>
            <w:r>
              <w:rPr>
                <w:rFonts w:ascii="Consolas" w:eastAsia="Consolas" w:hAnsi="Consolas" w:cs="Consolas"/>
                <w:sz w:val="16"/>
              </w:rPr>
              <w:t>1</w:t>
            </w:r>
          </w:p>
        </w:tc>
        <w:tc>
          <w:tcPr>
            <w:tcW w:w="0" w:type="auto"/>
          </w:tcPr>
          <w:p w14:paraId="717DB609" w14:textId="77777777" w:rsidR="00AC1205" w:rsidRDefault="00000000">
            <w:pPr>
              <w:jc w:val="center"/>
            </w:pPr>
            <w:r>
              <w:rPr>
                <w:rFonts w:ascii="Consolas" w:eastAsia="Consolas" w:hAnsi="Consolas" w:cs="Consolas"/>
                <w:sz w:val="16"/>
              </w:rPr>
              <w:t>1</w:t>
            </w:r>
          </w:p>
        </w:tc>
      </w:tr>
      <w:tr w:rsidR="00AC1205" w14:paraId="717DB613" w14:textId="77777777">
        <w:trPr>
          <w:jc w:val="center"/>
        </w:trPr>
        <w:tc>
          <w:tcPr>
            <w:tcW w:w="0" w:type="auto"/>
          </w:tcPr>
          <w:p w14:paraId="717DB60B" w14:textId="77777777" w:rsidR="00AC1205" w:rsidRDefault="00000000">
            <w:r>
              <w:rPr>
                <w:rFonts w:ascii="Consolas" w:eastAsia="Consolas" w:hAnsi="Consolas" w:cs="Consolas"/>
                <w:sz w:val="16"/>
              </w:rPr>
              <w:t>nvmarr</w:t>
            </w:r>
          </w:p>
        </w:tc>
        <w:tc>
          <w:tcPr>
            <w:tcW w:w="0" w:type="auto"/>
          </w:tcPr>
          <w:p w14:paraId="717DB60C" w14:textId="77777777" w:rsidR="00AC1205" w:rsidRDefault="00000000">
            <w:pPr>
              <w:jc w:val="center"/>
            </w:pPr>
            <w:r>
              <w:rPr>
                <w:rFonts w:ascii="Consolas" w:eastAsia="Consolas" w:hAnsi="Consolas" w:cs="Consolas"/>
                <w:sz w:val="16"/>
              </w:rPr>
              <w:t>1</w:t>
            </w:r>
          </w:p>
        </w:tc>
        <w:tc>
          <w:tcPr>
            <w:tcW w:w="0" w:type="auto"/>
          </w:tcPr>
          <w:p w14:paraId="717DB60D" w14:textId="77777777" w:rsidR="00AC1205" w:rsidRDefault="00000000">
            <w:pPr>
              <w:jc w:val="center"/>
            </w:pPr>
            <w:r>
              <w:rPr>
                <w:rFonts w:ascii="Consolas" w:eastAsia="Consolas" w:hAnsi="Consolas" w:cs="Consolas"/>
                <w:sz w:val="16"/>
              </w:rPr>
              <w:t>1</w:t>
            </w:r>
          </w:p>
        </w:tc>
        <w:tc>
          <w:tcPr>
            <w:tcW w:w="0" w:type="auto"/>
          </w:tcPr>
          <w:p w14:paraId="717DB60E" w14:textId="77777777" w:rsidR="00AC1205" w:rsidRDefault="00000000">
            <w:pPr>
              <w:jc w:val="center"/>
            </w:pPr>
            <w:r>
              <w:rPr>
                <w:rFonts w:ascii="Consolas" w:eastAsia="Consolas" w:hAnsi="Consolas" w:cs="Consolas"/>
                <w:sz w:val="16"/>
              </w:rPr>
              <w:t>1</w:t>
            </w:r>
          </w:p>
        </w:tc>
        <w:tc>
          <w:tcPr>
            <w:tcW w:w="0" w:type="auto"/>
          </w:tcPr>
          <w:p w14:paraId="717DB60F" w14:textId="77777777" w:rsidR="00AC1205" w:rsidRDefault="00000000">
            <w:pPr>
              <w:jc w:val="center"/>
            </w:pPr>
            <w:r>
              <w:rPr>
                <w:rFonts w:ascii="Consolas" w:eastAsia="Consolas" w:hAnsi="Consolas" w:cs="Consolas"/>
                <w:sz w:val="16"/>
              </w:rPr>
              <w:t>1</w:t>
            </w:r>
          </w:p>
        </w:tc>
        <w:tc>
          <w:tcPr>
            <w:tcW w:w="0" w:type="auto"/>
          </w:tcPr>
          <w:p w14:paraId="717DB610" w14:textId="77777777" w:rsidR="00AC1205" w:rsidRDefault="00000000">
            <w:pPr>
              <w:jc w:val="center"/>
            </w:pPr>
            <w:r>
              <w:rPr>
                <w:rFonts w:ascii="Consolas" w:eastAsia="Consolas" w:hAnsi="Consolas" w:cs="Consolas"/>
                <w:sz w:val="16"/>
              </w:rPr>
              <w:t>1</w:t>
            </w:r>
          </w:p>
        </w:tc>
        <w:tc>
          <w:tcPr>
            <w:tcW w:w="0" w:type="auto"/>
          </w:tcPr>
          <w:p w14:paraId="717DB611" w14:textId="77777777" w:rsidR="00AC1205" w:rsidRDefault="00000000">
            <w:pPr>
              <w:jc w:val="center"/>
            </w:pPr>
            <w:r>
              <w:rPr>
                <w:rFonts w:ascii="Consolas" w:eastAsia="Consolas" w:hAnsi="Consolas" w:cs="Consolas"/>
                <w:sz w:val="16"/>
              </w:rPr>
              <w:t>1</w:t>
            </w:r>
          </w:p>
        </w:tc>
        <w:tc>
          <w:tcPr>
            <w:tcW w:w="0" w:type="auto"/>
          </w:tcPr>
          <w:p w14:paraId="717DB612" w14:textId="77777777" w:rsidR="00AC1205" w:rsidRDefault="00000000">
            <w:pPr>
              <w:jc w:val="center"/>
            </w:pPr>
            <w:r>
              <w:rPr>
                <w:rFonts w:ascii="Consolas" w:eastAsia="Consolas" w:hAnsi="Consolas" w:cs="Consolas"/>
                <w:sz w:val="16"/>
              </w:rPr>
              <w:t>1</w:t>
            </w:r>
          </w:p>
        </w:tc>
      </w:tr>
      <w:tr w:rsidR="00AC1205" w14:paraId="717DB61C" w14:textId="77777777">
        <w:trPr>
          <w:jc w:val="center"/>
        </w:trPr>
        <w:tc>
          <w:tcPr>
            <w:tcW w:w="0" w:type="auto"/>
          </w:tcPr>
          <w:p w14:paraId="717DB614" w14:textId="77777777" w:rsidR="00AC1205" w:rsidRDefault="00000000">
            <w:r>
              <w:rPr>
                <w:rFonts w:ascii="Consolas" w:eastAsia="Consolas" w:hAnsi="Consolas" w:cs="Consolas"/>
                <w:sz w:val="16"/>
              </w:rPr>
              <w:t>widow</w:t>
            </w:r>
          </w:p>
        </w:tc>
        <w:tc>
          <w:tcPr>
            <w:tcW w:w="0" w:type="auto"/>
          </w:tcPr>
          <w:p w14:paraId="717DB615" w14:textId="77777777" w:rsidR="00AC1205" w:rsidRDefault="00000000">
            <w:pPr>
              <w:jc w:val="center"/>
            </w:pPr>
            <w:r>
              <w:rPr>
                <w:rFonts w:ascii="Consolas" w:eastAsia="Consolas" w:hAnsi="Consolas" w:cs="Consolas"/>
                <w:sz w:val="16"/>
              </w:rPr>
              <w:t>1</w:t>
            </w:r>
          </w:p>
        </w:tc>
        <w:tc>
          <w:tcPr>
            <w:tcW w:w="0" w:type="auto"/>
          </w:tcPr>
          <w:p w14:paraId="717DB616" w14:textId="77777777" w:rsidR="00AC1205" w:rsidRDefault="00000000">
            <w:pPr>
              <w:jc w:val="center"/>
            </w:pPr>
            <w:r>
              <w:rPr>
                <w:rFonts w:ascii="Consolas" w:eastAsia="Consolas" w:hAnsi="Consolas" w:cs="Consolas"/>
                <w:sz w:val="16"/>
              </w:rPr>
              <w:t>1</w:t>
            </w:r>
          </w:p>
        </w:tc>
        <w:tc>
          <w:tcPr>
            <w:tcW w:w="0" w:type="auto"/>
          </w:tcPr>
          <w:p w14:paraId="717DB617" w14:textId="77777777" w:rsidR="00AC1205" w:rsidRDefault="00000000">
            <w:pPr>
              <w:jc w:val="center"/>
            </w:pPr>
            <w:r>
              <w:rPr>
                <w:rFonts w:ascii="Consolas" w:eastAsia="Consolas" w:hAnsi="Consolas" w:cs="Consolas"/>
                <w:sz w:val="16"/>
              </w:rPr>
              <w:t>1</w:t>
            </w:r>
          </w:p>
        </w:tc>
        <w:tc>
          <w:tcPr>
            <w:tcW w:w="0" w:type="auto"/>
          </w:tcPr>
          <w:p w14:paraId="717DB618" w14:textId="77777777" w:rsidR="00AC1205" w:rsidRDefault="00000000">
            <w:pPr>
              <w:jc w:val="center"/>
            </w:pPr>
            <w:r>
              <w:rPr>
                <w:rFonts w:ascii="Consolas" w:eastAsia="Consolas" w:hAnsi="Consolas" w:cs="Consolas"/>
                <w:sz w:val="16"/>
              </w:rPr>
              <w:t>1</w:t>
            </w:r>
          </w:p>
        </w:tc>
        <w:tc>
          <w:tcPr>
            <w:tcW w:w="0" w:type="auto"/>
          </w:tcPr>
          <w:p w14:paraId="717DB619" w14:textId="77777777" w:rsidR="00AC1205" w:rsidRDefault="00000000">
            <w:pPr>
              <w:jc w:val="center"/>
            </w:pPr>
            <w:r>
              <w:rPr>
                <w:rFonts w:ascii="Consolas" w:eastAsia="Consolas" w:hAnsi="Consolas" w:cs="Consolas"/>
                <w:sz w:val="16"/>
              </w:rPr>
              <w:t>1</w:t>
            </w:r>
          </w:p>
        </w:tc>
        <w:tc>
          <w:tcPr>
            <w:tcW w:w="0" w:type="auto"/>
          </w:tcPr>
          <w:p w14:paraId="717DB61A" w14:textId="77777777" w:rsidR="00AC1205" w:rsidRDefault="00000000">
            <w:pPr>
              <w:jc w:val="center"/>
            </w:pPr>
            <w:r>
              <w:rPr>
                <w:rFonts w:ascii="Consolas" w:eastAsia="Consolas" w:hAnsi="Consolas" w:cs="Consolas"/>
                <w:sz w:val="16"/>
              </w:rPr>
              <w:t>1</w:t>
            </w:r>
          </w:p>
        </w:tc>
        <w:tc>
          <w:tcPr>
            <w:tcW w:w="0" w:type="auto"/>
          </w:tcPr>
          <w:p w14:paraId="717DB61B" w14:textId="77777777" w:rsidR="00AC1205" w:rsidRDefault="00000000">
            <w:pPr>
              <w:jc w:val="center"/>
            </w:pPr>
            <w:r>
              <w:rPr>
                <w:rFonts w:ascii="Consolas" w:eastAsia="Consolas" w:hAnsi="Consolas" w:cs="Consolas"/>
                <w:sz w:val="16"/>
              </w:rPr>
              <w:t>1</w:t>
            </w:r>
          </w:p>
        </w:tc>
      </w:tr>
      <w:tr w:rsidR="00AC1205" w14:paraId="717DB625" w14:textId="77777777">
        <w:trPr>
          <w:jc w:val="center"/>
        </w:trPr>
        <w:tc>
          <w:tcPr>
            <w:tcW w:w="0" w:type="auto"/>
          </w:tcPr>
          <w:p w14:paraId="717DB61D" w14:textId="77777777" w:rsidR="00AC1205" w:rsidRDefault="00000000">
            <w:r>
              <w:rPr>
                <w:rFonts w:ascii="Consolas" w:eastAsia="Consolas" w:hAnsi="Consolas" w:cs="Consolas"/>
                <w:sz w:val="16"/>
              </w:rPr>
              <w:t>divor</w:t>
            </w:r>
          </w:p>
        </w:tc>
        <w:tc>
          <w:tcPr>
            <w:tcW w:w="0" w:type="auto"/>
          </w:tcPr>
          <w:p w14:paraId="717DB61E" w14:textId="77777777" w:rsidR="00AC1205" w:rsidRDefault="00000000">
            <w:pPr>
              <w:jc w:val="center"/>
            </w:pPr>
            <w:r>
              <w:rPr>
                <w:rFonts w:ascii="Consolas" w:eastAsia="Consolas" w:hAnsi="Consolas" w:cs="Consolas"/>
                <w:sz w:val="16"/>
              </w:rPr>
              <w:t>1</w:t>
            </w:r>
          </w:p>
        </w:tc>
        <w:tc>
          <w:tcPr>
            <w:tcW w:w="0" w:type="auto"/>
          </w:tcPr>
          <w:p w14:paraId="717DB61F" w14:textId="77777777" w:rsidR="00AC1205" w:rsidRDefault="00000000">
            <w:pPr>
              <w:jc w:val="center"/>
            </w:pPr>
            <w:r>
              <w:rPr>
                <w:rFonts w:ascii="Consolas" w:eastAsia="Consolas" w:hAnsi="Consolas" w:cs="Consolas"/>
                <w:sz w:val="16"/>
              </w:rPr>
              <w:t>1</w:t>
            </w:r>
          </w:p>
        </w:tc>
        <w:tc>
          <w:tcPr>
            <w:tcW w:w="0" w:type="auto"/>
          </w:tcPr>
          <w:p w14:paraId="717DB620" w14:textId="77777777" w:rsidR="00AC1205" w:rsidRDefault="00000000">
            <w:pPr>
              <w:jc w:val="center"/>
            </w:pPr>
            <w:r>
              <w:rPr>
                <w:rFonts w:ascii="Consolas" w:eastAsia="Consolas" w:hAnsi="Consolas" w:cs="Consolas"/>
                <w:sz w:val="16"/>
              </w:rPr>
              <w:t>1</w:t>
            </w:r>
          </w:p>
        </w:tc>
        <w:tc>
          <w:tcPr>
            <w:tcW w:w="0" w:type="auto"/>
          </w:tcPr>
          <w:p w14:paraId="717DB621" w14:textId="77777777" w:rsidR="00AC1205" w:rsidRDefault="00000000">
            <w:pPr>
              <w:jc w:val="center"/>
            </w:pPr>
            <w:r>
              <w:rPr>
                <w:rFonts w:ascii="Consolas" w:eastAsia="Consolas" w:hAnsi="Consolas" w:cs="Consolas"/>
                <w:sz w:val="16"/>
              </w:rPr>
              <w:t>1</w:t>
            </w:r>
          </w:p>
        </w:tc>
        <w:tc>
          <w:tcPr>
            <w:tcW w:w="0" w:type="auto"/>
          </w:tcPr>
          <w:p w14:paraId="717DB622" w14:textId="77777777" w:rsidR="00AC1205" w:rsidRDefault="00000000">
            <w:pPr>
              <w:jc w:val="center"/>
            </w:pPr>
            <w:r>
              <w:rPr>
                <w:rFonts w:ascii="Consolas" w:eastAsia="Consolas" w:hAnsi="Consolas" w:cs="Consolas"/>
                <w:sz w:val="16"/>
              </w:rPr>
              <w:t>1</w:t>
            </w:r>
          </w:p>
        </w:tc>
        <w:tc>
          <w:tcPr>
            <w:tcW w:w="0" w:type="auto"/>
          </w:tcPr>
          <w:p w14:paraId="717DB623" w14:textId="77777777" w:rsidR="00AC1205" w:rsidRDefault="00000000">
            <w:pPr>
              <w:jc w:val="center"/>
            </w:pPr>
            <w:r>
              <w:rPr>
                <w:rFonts w:ascii="Consolas" w:eastAsia="Consolas" w:hAnsi="Consolas" w:cs="Consolas"/>
                <w:sz w:val="16"/>
              </w:rPr>
              <w:t>1</w:t>
            </w:r>
          </w:p>
        </w:tc>
        <w:tc>
          <w:tcPr>
            <w:tcW w:w="0" w:type="auto"/>
          </w:tcPr>
          <w:p w14:paraId="717DB624" w14:textId="77777777" w:rsidR="00AC1205" w:rsidRDefault="00000000">
            <w:pPr>
              <w:jc w:val="center"/>
            </w:pPr>
            <w:r>
              <w:rPr>
                <w:rFonts w:ascii="Consolas" w:eastAsia="Consolas" w:hAnsi="Consolas" w:cs="Consolas"/>
                <w:sz w:val="16"/>
              </w:rPr>
              <w:t>1</w:t>
            </w:r>
          </w:p>
        </w:tc>
      </w:tr>
      <w:tr w:rsidR="00AC1205" w14:paraId="717DB62E" w14:textId="77777777">
        <w:trPr>
          <w:jc w:val="center"/>
        </w:trPr>
        <w:tc>
          <w:tcPr>
            <w:tcW w:w="0" w:type="auto"/>
          </w:tcPr>
          <w:p w14:paraId="717DB626" w14:textId="77777777" w:rsidR="00AC1205" w:rsidRDefault="00000000">
            <w:r>
              <w:rPr>
                <w:rFonts w:ascii="Consolas" w:eastAsia="Consolas" w:hAnsi="Consolas" w:cs="Consolas"/>
                <w:sz w:val="16"/>
              </w:rPr>
              <w:t>separ</w:t>
            </w:r>
          </w:p>
        </w:tc>
        <w:tc>
          <w:tcPr>
            <w:tcW w:w="0" w:type="auto"/>
          </w:tcPr>
          <w:p w14:paraId="717DB627" w14:textId="77777777" w:rsidR="00AC1205" w:rsidRDefault="00000000">
            <w:pPr>
              <w:jc w:val="center"/>
            </w:pPr>
            <w:r>
              <w:rPr>
                <w:rFonts w:ascii="Consolas" w:eastAsia="Consolas" w:hAnsi="Consolas" w:cs="Consolas"/>
                <w:sz w:val="16"/>
              </w:rPr>
              <w:t>1</w:t>
            </w:r>
          </w:p>
        </w:tc>
        <w:tc>
          <w:tcPr>
            <w:tcW w:w="0" w:type="auto"/>
          </w:tcPr>
          <w:p w14:paraId="717DB628" w14:textId="77777777" w:rsidR="00AC1205" w:rsidRDefault="00000000">
            <w:pPr>
              <w:jc w:val="center"/>
            </w:pPr>
            <w:r>
              <w:rPr>
                <w:rFonts w:ascii="Consolas" w:eastAsia="Consolas" w:hAnsi="Consolas" w:cs="Consolas"/>
                <w:sz w:val="16"/>
              </w:rPr>
              <w:t>1</w:t>
            </w:r>
          </w:p>
        </w:tc>
        <w:tc>
          <w:tcPr>
            <w:tcW w:w="0" w:type="auto"/>
          </w:tcPr>
          <w:p w14:paraId="717DB629" w14:textId="77777777" w:rsidR="00AC1205" w:rsidRDefault="00000000">
            <w:pPr>
              <w:jc w:val="center"/>
            </w:pPr>
            <w:r>
              <w:rPr>
                <w:rFonts w:ascii="Consolas" w:eastAsia="Consolas" w:hAnsi="Consolas" w:cs="Consolas"/>
                <w:sz w:val="16"/>
              </w:rPr>
              <w:t>1</w:t>
            </w:r>
          </w:p>
        </w:tc>
        <w:tc>
          <w:tcPr>
            <w:tcW w:w="0" w:type="auto"/>
          </w:tcPr>
          <w:p w14:paraId="717DB62A" w14:textId="77777777" w:rsidR="00AC1205" w:rsidRDefault="00000000">
            <w:pPr>
              <w:jc w:val="center"/>
            </w:pPr>
            <w:r>
              <w:rPr>
                <w:rFonts w:ascii="Consolas" w:eastAsia="Consolas" w:hAnsi="Consolas" w:cs="Consolas"/>
                <w:sz w:val="16"/>
              </w:rPr>
              <w:t>1</w:t>
            </w:r>
          </w:p>
        </w:tc>
        <w:tc>
          <w:tcPr>
            <w:tcW w:w="0" w:type="auto"/>
          </w:tcPr>
          <w:p w14:paraId="717DB62B" w14:textId="77777777" w:rsidR="00AC1205" w:rsidRDefault="00000000">
            <w:pPr>
              <w:jc w:val="center"/>
            </w:pPr>
            <w:r>
              <w:rPr>
                <w:rFonts w:ascii="Consolas" w:eastAsia="Consolas" w:hAnsi="Consolas" w:cs="Consolas"/>
                <w:sz w:val="16"/>
              </w:rPr>
              <w:t>1</w:t>
            </w:r>
          </w:p>
        </w:tc>
        <w:tc>
          <w:tcPr>
            <w:tcW w:w="0" w:type="auto"/>
          </w:tcPr>
          <w:p w14:paraId="717DB62C" w14:textId="77777777" w:rsidR="00AC1205" w:rsidRDefault="00000000">
            <w:pPr>
              <w:jc w:val="center"/>
            </w:pPr>
            <w:r>
              <w:rPr>
                <w:rFonts w:ascii="Consolas" w:eastAsia="Consolas" w:hAnsi="Consolas" w:cs="Consolas"/>
                <w:sz w:val="16"/>
              </w:rPr>
              <w:t>1</w:t>
            </w:r>
          </w:p>
        </w:tc>
        <w:tc>
          <w:tcPr>
            <w:tcW w:w="0" w:type="auto"/>
          </w:tcPr>
          <w:p w14:paraId="717DB62D" w14:textId="77777777" w:rsidR="00AC1205" w:rsidRDefault="00000000">
            <w:pPr>
              <w:jc w:val="center"/>
            </w:pPr>
            <w:r>
              <w:rPr>
                <w:rFonts w:ascii="Consolas" w:eastAsia="Consolas" w:hAnsi="Consolas" w:cs="Consolas"/>
                <w:sz w:val="16"/>
              </w:rPr>
              <w:t>1</w:t>
            </w:r>
          </w:p>
        </w:tc>
      </w:tr>
      <w:tr w:rsidR="00AC1205" w14:paraId="717DB637" w14:textId="77777777">
        <w:trPr>
          <w:jc w:val="center"/>
        </w:trPr>
        <w:tc>
          <w:tcPr>
            <w:tcW w:w="0" w:type="auto"/>
          </w:tcPr>
          <w:p w14:paraId="717DB62F" w14:textId="77777777" w:rsidR="00AC1205" w:rsidRDefault="00000000">
            <w:r>
              <w:rPr>
                <w:rFonts w:ascii="Consolas" w:eastAsia="Consolas" w:hAnsi="Consolas" w:cs="Consolas"/>
                <w:sz w:val="16"/>
              </w:rPr>
              <w:t>kidsn_hh17</w:t>
            </w:r>
          </w:p>
        </w:tc>
        <w:tc>
          <w:tcPr>
            <w:tcW w:w="0" w:type="auto"/>
          </w:tcPr>
          <w:p w14:paraId="717DB630" w14:textId="77777777" w:rsidR="00AC1205" w:rsidRDefault="00000000">
            <w:pPr>
              <w:jc w:val="center"/>
            </w:pPr>
            <w:r>
              <w:rPr>
                <w:rFonts w:ascii="Consolas" w:eastAsia="Consolas" w:hAnsi="Consolas" w:cs="Consolas"/>
                <w:sz w:val="16"/>
              </w:rPr>
              <w:t>1</w:t>
            </w:r>
          </w:p>
        </w:tc>
        <w:tc>
          <w:tcPr>
            <w:tcW w:w="0" w:type="auto"/>
          </w:tcPr>
          <w:p w14:paraId="717DB631" w14:textId="77777777" w:rsidR="00AC1205" w:rsidRDefault="00000000">
            <w:pPr>
              <w:jc w:val="center"/>
            </w:pPr>
            <w:r>
              <w:rPr>
                <w:rFonts w:ascii="Consolas" w:eastAsia="Consolas" w:hAnsi="Consolas" w:cs="Consolas"/>
                <w:sz w:val="16"/>
              </w:rPr>
              <w:t>1</w:t>
            </w:r>
          </w:p>
        </w:tc>
        <w:tc>
          <w:tcPr>
            <w:tcW w:w="0" w:type="auto"/>
          </w:tcPr>
          <w:p w14:paraId="717DB632" w14:textId="77777777" w:rsidR="00AC1205" w:rsidRDefault="00000000">
            <w:pPr>
              <w:jc w:val="center"/>
            </w:pPr>
            <w:r>
              <w:rPr>
                <w:rFonts w:ascii="Consolas" w:eastAsia="Consolas" w:hAnsi="Consolas" w:cs="Consolas"/>
                <w:sz w:val="16"/>
              </w:rPr>
              <w:t>1</w:t>
            </w:r>
          </w:p>
        </w:tc>
        <w:tc>
          <w:tcPr>
            <w:tcW w:w="0" w:type="auto"/>
          </w:tcPr>
          <w:p w14:paraId="717DB633" w14:textId="77777777" w:rsidR="00AC1205" w:rsidRDefault="00000000">
            <w:pPr>
              <w:jc w:val="center"/>
            </w:pPr>
            <w:r>
              <w:rPr>
                <w:rFonts w:ascii="Consolas" w:eastAsia="Consolas" w:hAnsi="Consolas" w:cs="Consolas"/>
                <w:sz w:val="16"/>
              </w:rPr>
              <w:t>1</w:t>
            </w:r>
          </w:p>
        </w:tc>
        <w:tc>
          <w:tcPr>
            <w:tcW w:w="0" w:type="auto"/>
          </w:tcPr>
          <w:p w14:paraId="717DB634" w14:textId="77777777" w:rsidR="00AC1205" w:rsidRDefault="00000000">
            <w:pPr>
              <w:jc w:val="center"/>
            </w:pPr>
            <w:r>
              <w:rPr>
                <w:rFonts w:ascii="Consolas" w:eastAsia="Consolas" w:hAnsi="Consolas" w:cs="Consolas"/>
                <w:sz w:val="16"/>
              </w:rPr>
              <w:t>1</w:t>
            </w:r>
          </w:p>
        </w:tc>
        <w:tc>
          <w:tcPr>
            <w:tcW w:w="0" w:type="auto"/>
          </w:tcPr>
          <w:p w14:paraId="717DB635" w14:textId="77777777" w:rsidR="00AC1205" w:rsidRDefault="00000000">
            <w:pPr>
              <w:jc w:val="center"/>
            </w:pPr>
            <w:r>
              <w:rPr>
                <w:rFonts w:ascii="Consolas" w:eastAsia="Consolas" w:hAnsi="Consolas" w:cs="Consolas"/>
                <w:sz w:val="16"/>
              </w:rPr>
              <w:t>.</w:t>
            </w:r>
          </w:p>
        </w:tc>
        <w:tc>
          <w:tcPr>
            <w:tcW w:w="0" w:type="auto"/>
          </w:tcPr>
          <w:p w14:paraId="717DB636" w14:textId="77777777" w:rsidR="00AC1205" w:rsidRDefault="00000000">
            <w:pPr>
              <w:jc w:val="center"/>
            </w:pPr>
            <w:r>
              <w:rPr>
                <w:rFonts w:ascii="Consolas" w:eastAsia="Consolas" w:hAnsi="Consolas" w:cs="Consolas"/>
                <w:sz w:val="16"/>
              </w:rPr>
              <w:t>1</w:t>
            </w:r>
          </w:p>
        </w:tc>
      </w:tr>
      <w:tr w:rsidR="00AC1205" w14:paraId="717DB640" w14:textId="77777777">
        <w:trPr>
          <w:jc w:val="center"/>
        </w:trPr>
        <w:tc>
          <w:tcPr>
            <w:tcW w:w="0" w:type="auto"/>
          </w:tcPr>
          <w:p w14:paraId="717DB638" w14:textId="77777777" w:rsidR="00AC1205" w:rsidRDefault="00000000">
            <w:r>
              <w:rPr>
                <w:rFonts w:ascii="Consolas" w:eastAsia="Consolas" w:hAnsi="Consolas" w:cs="Consolas"/>
                <w:sz w:val="16"/>
              </w:rPr>
              <w:t>kidsn_hh15</w:t>
            </w:r>
          </w:p>
        </w:tc>
        <w:tc>
          <w:tcPr>
            <w:tcW w:w="0" w:type="auto"/>
          </w:tcPr>
          <w:p w14:paraId="717DB639" w14:textId="77777777" w:rsidR="00AC1205" w:rsidRDefault="00000000">
            <w:pPr>
              <w:jc w:val="center"/>
            </w:pPr>
            <w:r>
              <w:rPr>
                <w:rFonts w:ascii="Consolas" w:eastAsia="Consolas" w:hAnsi="Consolas" w:cs="Consolas"/>
                <w:sz w:val="16"/>
              </w:rPr>
              <w:t>1</w:t>
            </w:r>
          </w:p>
        </w:tc>
        <w:tc>
          <w:tcPr>
            <w:tcW w:w="0" w:type="auto"/>
          </w:tcPr>
          <w:p w14:paraId="717DB63A" w14:textId="77777777" w:rsidR="00AC1205" w:rsidRDefault="00000000">
            <w:pPr>
              <w:jc w:val="center"/>
            </w:pPr>
            <w:r>
              <w:rPr>
                <w:rFonts w:ascii="Consolas" w:eastAsia="Consolas" w:hAnsi="Consolas" w:cs="Consolas"/>
                <w:sz w:val="16"/>
              </w:rPr>
              <w:t>.</w:t>
            </w:r>
          </w:p>
        </w:tc>
        <w:tc>
          <w:tcPr>
            <w:tcW w:w="0" w:type="auto"/>
          </w:tcPr>
          <w:p w14:paraId="717DB63B" w14:textId="77777777" w:rsidR="00AC1205" w:rsidRDefault="00000000">
            <w:pPr>
              <w:jc w:val="center"/>
            </w:pPr>
            <w:r>
              <w:rPr>
                <w:rFonts w:ascii="Consolas" w:eastAsia="Consolas" w:hAnsi="Consolas" w:cs="Consolas"/>
                <w:sz w:val="16"/>
              </w:rPr>
              <w:t>.</w:t>
            </w:r>
          </w:p>
        </w:tc>
        <w:tc>
          <w:tcPr>
            <w:tcW w:w="0" w:type="auto"/>
          </w:tcPr>
          <w:p w14:paraId="717DB63C" w14:textId="77777777" w:rsidR="00AC1205" w:rsidRDefault="00000000">
            <w:pPr>
              <w:jc w:val="center"/>
            </w:pPr>
            <w:r>
              <w:rPr>
                <w:rFonts w:ascii="Consolas" w:eastAsia="Consolas" w:hAnsi="Consolas" w:cs="Consolas"/>
                <w:sz w:val="16"/>
              </w:rPr>
              <w:t>.</w:t>
            </w:r>
          </w:p>
        </w:tc>
        <w:tc>
          <w:tcPr>
            <w:tcW w:w="0" w:type="auto"/>
          </w:tcPr>
          <w:p w14:paraId="717DB63D" w14:textId="77777777" w:rsidR="00AC1205" w:rsidRDefault="00000000">
            <w:pPr>
              <w:jc w:val="center"/>
            </w:pPr>
            <w:r>
              <w:rPr>
                <w:rFonts w:ascii="Consolas" w:eastAsia="Consolas" w:hAnsi="Consolas" w:cs="Consolas"/>
                <w:sz w:val="16"/>
              </w:rPr>
              <w:t>.</w:t>
            </w:r>
          </w:p>
        </w:tc>
        <w:tc>
          <w:tcPr>
            <w:tcW w:w="0" w:type="auto"/>
          </w:tcPr>
          <w:p w14:paraId="717DB63E" w14:textId="77777777" w:rsidR="00AC1205" w:rsidRDefault="00000000">
            <w:pPr>
              <w:jc w:val="center"/>
            </w:pPr>
            <w:r>
              <w:rPr>
                <w:rFonts w:ascii="Consolas" w:eastAsia="Consolas" w:hAnsi="Consolas" w:cs="Consolas"/>
                <w:sz w:val="16"/>
              </w:rPr>
              <w:t>1</w:t>
            </w:r>
          </w:p>
        </w:tc>
        <w:tc>
          <w:tcPr>
            <w:tcW w:w="0" w:type="auto"/>
          </w:tcPr>
          <w:p w14:paraId="717DB63F" w14:textId="77777777" w:rsidR="00AC1205" w:rsidRDefault="00000000">
            <w:pPr>
              <w:jc w:val="center"/>
            </w:pPr>
            <w:r>
              <w:rPr>
                <w:rFonts w:ascii="Consolas" w:eastAsia="Consolas" w:hAnsi="Consolas" w:cs="Consolas"/>
                <w:sz w:val="16"/>
              </w:rPr>
              <w:t>1</w:t>
            </w:r>
          </w:p>
        </w:tc>
      </w:tr>
      <w:tr w:rsidR="00AC1205" w14:paraId="717DB649" w14:textId="77777777">
        <w:trPr>
          <w:jc w:val="center"/>
        </w:trPr>
        <w:tc>
          <w:tcPr>
            <w:tcW w:w="0" w:type="auto"/>
          </w:tcPr>
          <w:p w14:paraId="717DB641" w14:textId="77777777" w:rsidR="00AC1205" w:rsidRDefault="00000000">
            <w:r>
              <w:rPr>
                <w:rFonts w:ascii="Consolas" w:eastAsia="Consolas" w:hAnsi="Consolas" w:cs="Consolas"/>
                <w:sz w:val="16"/>
              </w:rPr>
              <w:t>kidsn_all</w:t>
            </w:r>
          </w:p>
        </w:tc>
        <w:tc>
          <w:tcPr>
            <w:tcW w:w="0" w:type="auto"/>
          </w:tcPr>
          <w:p w14:paraId="717DB642" w14:textId="77777777" w:rsidR="00AC1205" w:rsidRDefault="00000000">
            <w:pPr>
              <w:jc w:val="center"/>
            </w:pPr>
            <w:r>
              <w:rPr>
                <w:rFonts w:ascii="Consolas" w:eastAsia="Consolas" w:hAnsi="Consolas" w:cs="Consolas"/>
                <w:sz w:val="16"/>
              </w:rPr>
              <w:t>1</w:t>
            </w:r>
          </w:p>
        </w:tc>
        <w:tc>
          <w:tcPr>
            <w:tcW w:w="0" w:type="auto"/>
          </w:tcPr>
          <w:p w14:paraId="717DB643" w14:textId="77777777" w:rsidR="00AC1205" w:rsidRDefault="00000000">
            <w:pPr>
              <w:jc w:val="center"/>
            </w:pPr>
            <w:r>
              <w:rPr>
                <w:rFonts w:ascii="Consolas" w:eastAsia="Consolas" w:hAnsi="Consolas" w:cs="Consolas"/>
                <w:sz w:val="16"/>
              </w:rPr>
              <w:t>.</w:t>
            </w:r>
          </w:p>
        </w:tc>
        <w:tc>
          <w:tcPr>
            <w:tcW w:w="0" w:type="auto"/>
          </w:tcPr>
          <w:p w14:paraId="717DB644" w14:textId="77777777" w:rsidR="00AC1205" w:rsidRDefault="00000000">
            <w:pPr>
              <w:jc w:val="center"/>
            </w:pPr>
            <w:r>
              <w:rPr>
                <w:rFonts w:ascii="Consolas" w:eastAsia="Consolas" w:hAnsi="Consolas" w:cs="Consolas"/>
                <w:sz w:val="16"/>
              </w:rPr>
              <w:t>.</w:t>
            </w:r>
          </w:p>
        </w:tc>
        <w:tc>
          <w:tcPr>
            <w:tcW w:w="0" w:type="auto"/>
          </w:tcPr>
          <w:p w14:paraId="717DB645" w14:textId="77777777" w:rsidR="00AC1205" w:rsidRDefault="00000000">
            <w:pPr>
              <w:jc w:val="center"/>
            </w:pPr>
            <w:r>
              <w:rPr>
                <w:rFonts w:ascii="Consolas" w:eastAsia="Consolas" w:hAnsi="Consolas" w:cs="Consolas"/>
                <w:sz w:val="16"/>
              </w:rPr>
              <w:t>1</w:t>
            </w:r>
          </w:p>
        </w:tc>
        <w:tc>
          <w:tcPr>
            <w:tcW w:w="0" w:type="auto"/>
          </w:tcPr>
          <w:p w14:paraId="717DB646" w14:textId="77777777" w:rsidR="00AC1205" w:rsidRDefault="00000000">
            <w:pPr>
              <w:jc w:val="center"/>
            </w:pPr>
            <w:r>
              <w:rPr>
                <w:rFonts w:ascii="Consolas" w:eastAsia="Consolas" w:hAnsi="Consolas" w:cs="Consolas"/>
                <w:sz w:val="16"/>
              </w:rPr>
              <w:t>1</w:t>
            </w:r>
          </w:p>
        </w:tc>
        <w:tc>
          <w:tcPr>
            <w:tcW w:w="0" w:type="auto"/>
          </w:tcPr>
          <w:p w14:paraId="717DB647" w14:textId="77777777" w:rsidR="00AC1205" w:rsidRDefault="00000000">
            <w:pPr>
              <w:jc w:val="center"/>
            </w:pPr>
            <w:r>
              <w:rPr>
                <w:rFonts w:ascii="Consolas" w:eastAsia="Consolas" w:hAnsi="Consolas" w:cs="Consolas"/>
                <w:sz w:val="16"/>
              </w:rPr>
              <w:t>.</w:t>
            </w:r>
          </w:p>
        </w:tc>
        <w:tc>
          <w:tcPr>
            <w:tcW w:w="0" w:type="auto"/>
          </w:tcPr>
          <w:p w14:paraId="717DB648" w14:textId="77777777" w:rsidR="00AC1205" w:rsidRDefault="00000000">
            <w:pPr>
              <w:jc w:val="center"/>
            </w:pPr>
            <w:r>
              <w:rPr>
                <w:rFonts w:ascii="Consolas" w:eastAsia="Consolas" w:hAnsi="Consolas" w:cs="Consolas"/>
                <w:sz w:val="16"/>
              </w:rPr>
              <w:t>1</w:t>
            </w:r>
          </w:p>
        </w:tc>
      </w:tr>
      <w:tr w:rsidR="00AC1205" w14:paraId="717DB652" w14:textId="77777777">
        <w:trPr>
          <w:jc w:val="center"/>
        </w:trPr>
        <w:tc>
          <w:tcPr>
            <w:tcW w:w="0" w:type="auto"/>
          </w:tcPr>
          <w:p w14:paraId="717DB64A" w14:textId="77777777" w:rsidR="00AC1205" w:rsidRDefault="00000000">
            <w:r>
              <w:rPr>
                <w:rFonts w:ascii="Consolas" w:eastAsia="Consolas" w:hAnsi="Consolas" w:cs="Consolas"/>
                <w:sz w:val="16"/>
              </w:rPr>
              <w:t>kids_any</w:t>
            </w:r>
          </w:p>
        </w:tc>
        <w:tc>
          <w:tcPr>
            <w:tcW w:w="0" w:type="auto"/>
          </w:tcPr>
          <w:p w14:paraId="717DB64B" w14:textId="77777777" w:rsidR="00AC1205" w:rsidRDefault="00000000">
            <w:pPr>
              <w:jc w:val="center"/>
            </w:pPr>
            <w:r>
              <w:rPr>
                <w:rFonts w:ascii="Consolas" w:eastAsia="Consolas" w:hAnsi="Consolas" w:cs="Consolas"/>
                <w:sz w:val="16"/>
              </w:rPr>
              <w:t>1</w:t>
            </w:r>
          </w:p>
        </w:tc>
        <w:tc>
          <w:tcPr>
            <w:tcW w:w="0" w:type="auto"/>
          </w:tcPr>
          <w:p w14:paraId="717DB64C" w14:textId="77777777" w:rsidR="00AC1205" w:rsidRDefault="00000000">
            <w:pPr>
              <w:jc w:val="center"/>
            </w:pPr>
            <w:r>
              <w:rPr>
                <w:rFonts w:ascii="Consolas" w:eastAsia="Consolas" w:hAnsi="Consolas" w:cs="Consolas"/>
                <w:sz w:val="16"/>
              </w:rPr>
              <w:t>.</w:t>
            </w:r>
          </w:p>
        </w:tc>
        <w:tc>
          <w:tcPr>
            <w:tcW w:w="0" w:type="auto"/>
          </w:tcPr>
          <w:p w14:paraId="717DB64D" w14:textId="77777777" w:rsidR="00AC1205" w:rsidRDefault="00000000">
            <w:pPr>
              <w:jc w:val="center"/>
            </w:pPr>
            <w:r>
              <w:rPr>
                <w:rFonts w:ascii="Consolas" w:eastAsia="Consolas" w:hAnsi="Consolas" w:cs="Consolas"/>
                <w:sz w:val="16"/>
              </w:rPr>
              <w:t>.</w:t>
            </w:r>
          </w:p>
        </w:tc>
        <w:tc>
          <w:tcPr>
            <w:tcW w:w="0" w:type="auto"/>
          </w:tcPr>
          <w:p w14:paraId="717DB64E" w14:textId="77777777" w:rsidR="00AC1205" w:rsidRDefault="00000000">
            <w:pPr>
              <w:jc w:val="center"/>
            </w:pPr>
            <w:r>
              <w:rPr>
                <w:rFonts w:ascii="Consolas" w:eastAsia="Consolas" w:hAnsi="Consolas" w:cs="Consolas"/>
                <w:sz w:val="16"/>
              </w:rPr>
              <w:t>1</w:t>
            </w:r>
          </w:p>
        </w:tc>
        <w:tc>
          <w:tcPr>
            <w:tcW w:w="0" w:type="auto"/>
          </w:tcPr>
          <w:p w14:paraId="717DB64F" w14:textId="77777777" w:rsidR="00AC1205" w:rsidRDefault="00000000">
            <w:pPr>
              <w:jc w:val="center"/>
            </w:pPr>
            <w:r>
              <w:rPr>
                <w:rFonts w:ascii="Consolas" w:eastAsia="Consolas" w:hAnsi="Consolas" w:cs="Consolas"/>
                <w:sz w:val="16"/>
              </w:rPr>
              <w:t>1</w:t>
            </w:r>
          </w:p>
        </w:tc>
        <w:tc>
          <w:tcPr>
            <w:tcW w:w="0" w:type="auto"/>
          </w:tcPr>
          <w:p w14:paraId="717DB650" w14:textId="77777777" w:rsidR="00AC1205" w:rsidRDefault="00000000">
            <w:pPr>
              <w:jc w:val="center"/>
            </w:pPr>
            <w:r>
              <w:rPr>
                <w:rFonts w:ascii="Consolas" w:eastAsia="Consolas" w:hAnsi="Consolas" w:cs="Consolas"/>
                <w:sz w:val="16"/>
              </w:rPr>
              <w:t>1</w:t>
            </w:r>
          </w:p>
        </w:tc>
        <w:tc>
          <w:tcPr>
            <w:tcW w:w="0" w:type="auto"/>
          </w:tcPr>
          <w:p w14:paraId="717DB651" w14:textId="77777777" w:rsidR="00AC1205" w:rsidRDefault="00000000">
            <w:pPr>
              <w:jc w:val="center"/>
            </w:pPr>
            <w:r>
              <w:rPr>
                <w:rFonts w:ascii="Consolas" w:eastAsia="Consolas" w:hAnsi="Consolas" w:cs="Consolas"/>
                <w:sz w:val="16"/>
              </w:rPr>
              <w:t>1</w:t>
            </w:r>
          </w:p>
        </w:tc>
      </w:tr>
      <w:tr w:rsidR="00AC1205" w14:paraId="717DB65B" w14:textId="77777777">
        <w:trPr>
          <w:jc w:val="center"/>
        </w:trPr>
        <w:tc>
          <w:tcPr>
            <w:tcW w:w="0" w:type="auto"/>
          </w:tcPr>
          <w:p w14:paraId="717DB653" w14:textId="77777777" w:rsidR="00AC1205" w:rsidRDefault="00000000">
            <w:r>
              <w:rPr>
                <w:rFonts w:ascii="Consolas" w:eastAsia="Consolas" w:hAnsi="Consolas" w:cs="Consolas"/>
                <w:sz w:val="16"/>
              </w:rPr>
              <w:t>kidsn_hh_02</w:t>
            </w:r>
          </w:p>
        </w:tc>
        <w:tc>
          <w:tcPr>
            <w:tcW w:w="0" w:type="auto"/>
          </w:tcPr>
          <w:p w14:paraId="717DB654" w14:textId="77777777" w:rsidR="00AC1205" w:rsidRDefault="00000000">
            <w:pPr>
              <w:jc w:val="center"/>
            </w:pPr>
            <w:r>
              <w:rPr>
                <w:rFonts w:ascii="Consolas" w:eastAsia="Consolas" w:hAnsi="Consolas" w:cs="Consolas"/>
                <w:sz w:val="16"/>
              </w:rPr>
              <w:t>1</w:t>
            </w:r>
          </w:p>
        </w:tc>
        <w:tc>
          <w:tcPr>
            <w:tcW w:w="0" w:type="auto"/>
          </w:tcPr>
          <w:p w14:paraId="717DB655" w14:textId="77777777" w:rsidR="00AC1205" w:rsidRDefault="00000000">
            <w:pPr>
              <w:jc w:val="center"/>
            </w:pPr>
            <w:r>
              <w:rPr>
                <w:rFonts w:ascii="Consolas" w:eastAsia="Consolas" w:hAnsi="Consolas" w:cs="Consolas"/>
                <w:sz w:val="16"/>
              </w:rPr>
              <w:t>1</w:t>
            </w:r>
          </w:p>
        </w:tc>
        <w:tc>
          <w:tcPr>
            <w:tcW w:w="0" w:type="auto"/>
          </w:tcPr>
          <w:p w14:paraId="717DB656" w14:textId="77777777" w:rsidR="00AC1205" w:rsidRDefault="00000000">
            <w:pPr>
              <w:jc w:val="center"/>
            </w:pPr>
            <w:r>
              <w:rPr>
                <w:rFonts w:ascii="Consolas" w:eastAsia="Consolas" w:hAnsi="Consolas" w:cs="Consolas"/>
                <w:sz w:val="16"/>
              </w:rPr>
              <w:t>.</w:t>
            </w:r>
          </w:p>
        </w:tc>
        <w:tc>
          <w:tcPr>
            <w:tcW w:w="0" w:type="auto"/>
          </w:tcPr>
          <w:p w14:paraId="717DB657" w14:textId="77777777" w:rsidR="00AC1205" w:rsidRDefault="00000000">
            <w:pPr>
              <w:jc w:val="center"/>
            </w:pPr>
            <w:r>
              <w:rPr>
                <w:rFonts w:ascii="Consolas" w:eastAsia="Consolas" w:hAnsi="Consolas" w:cs="Consolas"/>
                <w:sz w:val="16"/>
              </w:rPr>
              <w:t>.</w:t>
            </w:r>
          </w:p>
        </w:tc>
        <w:tc>
          <w:tcPr>
            <w:tcW w:w="0" w:type="auto"/>
          </w:tcPr>
          <w:p w14:paraId="717DB658" w14:textId="77777777" w:rsidR="00AC1205" w:rsidRDefault="00000000">
            <w:pPr>
              <w:jc w:val="center"/>
            </w:pPr>
            <w:r>
              <w:rPr>
                <w:rFonts w:ascii="Consolas" w:eastAsia="Consolas" w:hAnsi="Consolas" w:cs="Consolas"/>
                <w:sz w:val="16"/>
              </w:rPr>
              <w:t>.</w:t>
            </w:r>
          </w:p>
        </w:tc>
        <w:tc>
          <w:tcPr>
            <w:tcW w:w="0" w:type="auto"/>
          </w:tcPr>
          <w:p w14:paraId="717DB659" w14:textId="77777777" w:rsidR="00AC1205" w:rsidRDefault="00000000">
            <w:pPr>
              <w:jc w:val="center"/>
            </w:pPr>
            <w:r>
              <w:rPr>
                <w:rFonts w:ascii="Consolas" w:eastAsia="Consolas" w:hAnsi="Consolas" w:cs="Consolas"/>
                <w:sz w:val="16"/>
              </w:rPr>
              <w:t>.</w:t>
            </w:r>
          </w:p>
        </w:tc>
        <w:tc>
          <w:tcPr>
            <w:tcW w:w="0" w:type="auto"/>
          </w:tcPr>
          <w:p w14:paraId="717DB65A" w14:textId="77777777" w:rsidR="00AC1205" w:rsidRDefault="00000000">
            <w:pPr>
              <w:jc w:val="center"/>
            </w:pPr>
            <w:r>
              <w:rPr>
                <w:rFonts w:ascii="Consolas" w:eastAsia="Consolas" w:hAnsi="Consolas" w:cs="Consolas"/>
                <w:sz w:val="16"/>
              </w:rPr>
              <w:t>1</w:t>
            </w:r>
          </w:p>
        </w:tc>
      </w:tr>
      <w:tr w:rsidR="00AC1205" w14:paraId="717DB664" w14:textId="77777777">
        <w:trPr>
          <w:jc w:val="center"/>
        </w:trPr>
        <w:tc>
          <w:tcPr>
            <w:tcW w:w="0" w:type="auto"/>
          </w:tcPr>
          <w:p w14:paraId="717DB65C" w14:textId="77777777" w:rsidR="00AC1205" w:rsidRDefault="00000000">
            <w:r>
              <w:rPr>
                <w:rFonts w:ascii="Consolas" w:eastAsia="Consolas" w:hAnsi="Consolas" w:cs="Consolas"/>
                <w:sz w:val="16"/>
              </w:rPr>
              <w:t>kidsn_hh_34</w:t>
            </w:r>
          </w:p>
        </w:tc>
        <w:tc>
          <w:tcPr>
            <w:tcW w:w="0" w:type="auto"/>
          </w:tcPr>
          <w:p w14:paraId="717DB65D" w14:textId="77777777" w:rsidR="00AC1205" w:rsidRDefault="00000000">
            <w:pPr>
              <w:jc w:val="center"/>
            </w:pPr>
            <w:r>
              <w:rPr>
                <w:rFonts w:ascii="Consolas" w:eastAsia="Consolas" w:hAnsi="Consolas" w:cs="Consolas"/>
                <w:sz w:val="16"/>
              </w:rPr>
              <w:t>1</w:t>
            </w:r>
          </w:p>
        </w:tc>
        <w:tc>
          <w:tcPr>
            <w:tcW w:w="0" w:type="auto"/>
          </w:tcPr>
          <w:p w14:paraId="717DB65E" w14:textId="77777777" w:rsidR="00AC1205" w:rsidRDefault="00000000">
            <w:pPr>
              <w:jc w:val="center"/>
            </w:pPr>
            <w:r>
              <w:rPr>
                <w:rFonts w:ascii="Consolas" w:eastAsia="Consolas" w:hAnsi="Consolas" w:cs="Consolas"/>
                <w:sz w:val="16"/>
              </w:rPr>
              <w:t>1</w:t>
            </w:r>
          </w:p>
        </w:tc>
        <w:tc>
          <w:tcPr>
            <w:tcW w:w="0" w:type="auto"/>
          </w:tcPr>
          <w:p w14:paraId="717DB65F" w14:textId="77777777" w:rsidR="00AC1205" w:rsidRDefault="00000000">
            <w:pPr>
              <w:jc w:val="center"/>
            </w:pPr>
            <w:r>
              <w:rPr>
                <w:rFonts w:ascii="Consolas" w:eastAsia="Consolas" w:hAnsi="Consolas" w:cs="Consolas"/>
                <w:sz w:val="16"/>
              </w:rPr>
              <w:t>.</w:t>
            </w:r>
          </w:p>
        </w:tc>
        <w:tc>
          <w:tcPr>
            <w:tcW w:w="0" w:type="auto"/>
          </w:tcPr>
          <w:p w14:paraId="717DB660" w14:textId="77777777" w:rsidR="00AC1205" w:rsidRDefault="00000000">
            <w:pPr>
              <w:jc w:val="center"/>
            </w:pPr>
            <w:r>
              <w:rPr>
                <w:rFonts w:ascii="Consolas" w:eastAsia="Consolas" w:hAnsi="Consolas" w:cs="Consolas"/>
                <w:sz w:val="16"/>
              </w:rPr>
              <w:t>.</w:t>
            </w:r>
          </w:p>
        </w:tc>
        <w:tc>
          <w:tcPr>
            <w:tcW w:w="0" w:type="auto"/>
          </w:tcPr>
          <w:p w14:paraId="717DB661" w14:textId="77777777" w:rsidR="00AC1205" w:rsidRDefault="00000000">
            <w:pPr>
              <w:jc w:val="center"/>
            </w:pPr>
            <w:r>
              <w:rPr>
                <w:rFonts w:ascii="Consolas" w:eastAsia="Consolas" w:hAnsi="Consolas" w:cs="Consolas"/>
                <w:sz w:val="16"/>
              </w:rPr>
              <w:t>.</w:t>
            </w:r>
          </w:p>
        </w:tc>
        <w:tc>
          <w:tcPr>
            <w:tcW w:w="0" w:type="auto"/>
          </w:tcPr>
          <w:p w14:paraId="717DB662" w14:textId="77777777" w:rsidR="00AC1205" w:rsidRDefault="00000000">
            <w:pPr>
              <w:jc w:val="center"/>
            </w:pPr>
            <w:r>
              <w:rPr>
                <w:rFonts w:ascii="Consolas" w:eastAsia="Consolas" w:hAnsi="Consolas" w:cs="Consolas"/>
                <w:sz w:val="16"/>
              </w:rPr>
              <w:t>.</w:t>
            </w:r>
          </w:p>
        </w:tc>
        <w:tc>
          <w:tcPr>
            <w:tcW w:w="0" w:type="auto"/>
          </w:tcPr>
          <w:p w14:paraId="717DB663" w14:textId="77777777" w:rsidR="00AC1205" w:rsidRDefault="00000000">
            <w:pPr>
              <w:jc w:val="center"/>
            </w:pPr>
            <w:r>
              <w:rPr>
                <w:rFonts w:ascii="Consolas" w:eastAsia="Consolas" w:hAnsi="Consolas" w:cs="Consolas"/>
                <w:sz w:val="16"/>
              </w:rPr>
              <w:t>1</w:t>
            </w:r>
          </w:p>
        </w:tc>
      </w:tr>
      <w:tr w:rsidR="00AC1205" w14:paraId="717DB66D" w14:textId="77777777">
        <w:trPr>
          <w:jc w:val="center"/>
        </w:trPr>
        <w:tc>
          <w:tcPr>
            <w:tcW w:w="0" w:type="auto"/>
          </w:tcPr>
          <w:p w14:paraId="717DB665" w14:textId="77777777" w:rsidR="00AC1205" w:rsidRDefault="00000000">
            <w:r>
              <w:rPr>
                <w:rFonts w:ascii="Consolas" w:eastAsia="Consolas" w:hAnsi="Consolas" w:cs="Consolas"/>
                <w:sz w:val="16"/>
              </w:rPr>
              <w:t>kidsn_hh_04</w:t>
            </w:r>
          </w:p>
        </w:tc>
        <w:tc>
          <w:tcPr>
            <w:tcW w:w="0" w:type="auto"/>
          </w:tcPr>
          <w:p w14:paraId="717DB666" w14:textId="77777777" w:rsidR="00AC1205" w:rsidRDefault="00000000">
            <w:pPr>
              <w:jc w:val="center"/>
            </w:pPr>
            <w:r>
              <w:rPr>
                <w:rFonts w:ascii="Consolas" w:eastAsia="Consolas" w:hAnsi="Consolas" w:cs="Consolas"/>
                <w:sz w:val="16"/>
              </w:rPr>
              <w:t>1</w:t>
            </w:r>
          </w:p>
        </w:tc>
        <w:tc>
          <w:tcPr>
            <w:tcW w:w="0" w:type="auto"/>
          </w:tcPr>
          <w:p w14:paraId="717DB667" w14:textId="77777777" w:rsidR="00AC1205" w:rsidRDefault="00000000">
            <w:pPr>
              <w:jc w:val="center"/>
            </w:pPr>
            <w:r>
              <w:rPr>
                <w:rFonts w:ascii="Consolas" w:eastAsia="Consolas" w:hAnsi="Consolas" w:cs="Consolas"/>
                <w:sz w:val="16"/>
              </w:rPr>
              <w:t>1</w:t>
            </w:r>
          </w:p>
        </w:tc>
        <w:tc>
          <w:tcPr>
            <w:tcW w:w="0" w:type="auto"/>
          </w:tcPr>
          <w:p w14:paraId="717DB668" w14:textId="77777777" w:rsidR="00AC1205" w:rsidRDefault="00000000">
            <w:pPr>
              <w:jc w:val="center"/>
            </w:pPr>
            <w:r>
              <w:rPr>
                <w:rFonts w:ascii="Consolas" w:eastAsia="Consolas" w:hAnsi="Consolas" w:cs="Consolas"/>
                <w:sz w:val="16"/>
              </w:rPr>
              <w:t>.</w:t>
            </w:r>
          </w:p>
        </w:tc>
        <w:tc>
          <w:tcPr>
            <w:tcW w:w="0" w:type="auto"/>
          </w:tcPr>
          <w:p w14:paraId="717DB669" w14:textId="77777777" w:rsidR="00AC1205" w:rsidRDefault="00000000">
            <w:pPr>
              <w:jc w:val="center"/>
            </w:pPr>
            <w:r>
              <w:rPr>
                <w:rFonts w:ascii="Consolas" w:eastAsia="Consolas" w:hAnsi="Consolas" w:cs="Consolas"/>
                <w:sz w:val="16"/>
              </w:rPr>
              <w:t>1</w:t>
            </w:r>
          </w:p>
        </w:tc>
        <w:tc>
          <w:tcPr>
            <w:tcW w:w="0" w:type="auto"/>
          </w:tcPr>
          <w:p w14:paraId="717DB66A" w14:textId="77777777" w:rsidR="00AC1205" w:rsidRDefault="00000000">
            <w:pPr>
              <w:jc w:val="center"/>
            </w:pPr>
            <w:r>
              <w:rPr>
                <w:rFonts w:ascii="Consolas" w:eastAsia="Consolas" w:hAnsi="Consolas" w:cs="Consolas"/>
                <w:sz w:val="16"/>
              </w:rPr>
              <w:t>1</w:t>
            </w:r>
          </w:p>
        </w:tc>
        <w:tc>
          <w:tcPr>
            <w:tcW w:w="0" w:type="auto"/>
          </w:tcPr>
          <w:p w14:paraId="717DB66B" w14:textId="77777777" w:rsidR="00AC1205" w:rsidRDefault="00000000">
            <w:pPr>
              <w:jc w:val="center"/>
            </w:pPr>
            <w:r>
              <w:rPr>
                <w:rFonts w:ascii="Consolas" w:eastAsia="Consolas" w:hAnsi="Consolas" w:cs="Consolas"/>
                <w:sz w:val="16"/>
              </w:rPr>
              <w:t>1</w:t>
            </w:r>
          </w:p>
        </w:tc>
        <w:tc>
          <w:tcPr>
            <w:tcW w:w="0" w:type="auto"/>
          </w:tcPr>
          <w:p w14:paraId="717DB66C" w14:textId="77777777" w:rsidR="00AC1205" w:rsidRDefault="00000000">
            <w:pPr>
              <w:jc w:val="center"/>
            </w:pPr>
            <w:r>
              <w:rPr>
                <w:rFonts w:ascii="Consolas" w:eastAsia="Consolas" w:hAnsi="Consolas" w:cs="Consolas"/>
                <w:sz w:val="16"/>
              </w:rPr>
              <w:t>1</w:t>
            </w:r>
          </w:p>
        </w:tc>
      </w:tr>
      <w:tr w:rsidR="00AC1205" w14:paraId="717DB676" w14:textId="77777777">
        <w:trPr>
          <w:jc w:val="center"/>
        </w:trPr>
        <w:tc>
          <w:tcPr>
            <w:tcW w:w="0" w:type="auto"/>
          </w:tcPr>
          <w:p w14:paraId="717DB66E" w14:textId="77777777" w:rsidR="00AC1205" w:rsidRDefault="00000000">
            <w:r>
              <w:rPr>
                <w:rFonts w:ascii="Consolas" w:eastAsia="Consolas" w:hAnsi="Consolas" w:cs="Consolas"/>
                <w:sz w:val="16"/>
              </w:rPr>
              <w:t>kidsn_hh_510</w:t>
            </w:r>
          </w:p>
        </w:tc>
        <w:tc>
          <w:tcPr>
            <w:tcW w:w="0" w:type="auto"/>
          </w:tcPr>
          <w:p w14:paraId="717DB66F" w14:textId="77777777" w:rsidR="00AC1205" w:rsidRDefault="00000000">
            <w:pPr>
              <w:jc w:val="center"/>
            </w:pPr>
            <w:r>
              <w:rPr>
                <w:rFonts w:ascii="Consolas" w:eastAsia="Consolas" w:hAnsi="Consolas" w:cs="Consolas"/>
                <w:sz w:val="16"/>
              </w:rPr>
              <w:t>1</w:t>
            </w:r>
          </w:p>
        </w:tc>
        <w:tc>
          <w:tcPr>
            <w:tcW w:w="0" w:type="auto"/>
          </w:tcPr>
          <w:p w14:paraId="717DB670" w14:textId="77777777" w:rsidR="00AC1205" w:rsidRDefault="00000000">
            <w:pPr>
              <w:jc w:val="center"/>
            </w:pPr>
            <w:r>
              <w:rPr>
                <w:rFonts w:ascii="Consolas" w:eastAsia="Consolas" w:hAnsi="Consolas" w:cs="Consolas"/>
                <w:sz w:val="16"/>
              </w:rPr>
              <w:t>1</w:t>
            </w:r>
          </w:p>
        </w:tc>
        <w:tc>
          <w:tcPr>
            <w:tcW w:w="0" w:type="auto"/>
          </w:tcPr>
          <w:p w14:paraId="717DB671" w14:textId="77777777" w:rsidR="00AC1205" w:rsidRDefault="00000000">
            <w:pPr>
              <w:jc w:val="center"/>
            </w:pPr>
            <w:r>
              <w:rPr>
                <w:rFonts w:ascii="Consolas" w:eastAsia="Consolas" w:hAnsi="Consolas" w:cs="Consolas"/>
                <w:sz w:val="16"/>
              </w:rPr>
              <w:t>.</w:t>
            </w:r>
          </w:p>
        </w:tc>
        <w:tc>
          <w:tcPr>
            <w:tcW w:w="0" w:type="auto"/>
          </w:tcPr>
          <w:p w14:paraId="717DB672" w14:textId="77777777" w:rsidR="00AC1205" w:rsidRDefault="00000000">
            <w:pPr>
              <w:jc w:val="center"/>
            </w:pPr>
            <w:r>
              <w:rPr>
                <w:rFonts w:ascii="Consolas" w:eastAsia="Consolas" w:hAnsi="Consolas" w:cs="Consolas"/>
                <w:sz w:val="16"/>
              </w:rPr>
              <w:t>1</w:t>
            </w:r>
          </w:p>
        </w:tc>
        <w:tc>
          <w:tcPr>
            <w:tcW w:w="0" w:type="auto"/>
          </w:tcPr>
          <w:p w14:paraId="717DB673" w14:textId="77777777" w:rsidR="00AC1205" w:rsidRDefault="00000000">
            <w:pPr>
              <w:jc w:val="center"/>
            </w:pPr>
            <w:r>
              <w:rPr>
                <w:rFonts w:ascii="Consolas" w:eastAsia="Consolas" w:hAnsi="Consolas" w:cs="Consolas"/>
                <w:sz w:val="16"/>
              </w:rPr>
              <w:t>1</w:t>
            </w:r>
          </w:p>
        </w:tc>
        <w:tc>
          <w:tcPr>
            <w:tcW w:w="0" w:type="auto"/>
          </w:tcPr>
          <w:p w14:paraId="717DB674" w14:textId="77777777" w:rsidR="00AC1205" w:rsidRDefault="00000000">
            <w:pPr>
              <w:jc w:val="center"/>
            </w:pPr>
            <w:r>
              <w:rPr>
                <w:rFonts w:ascii="Consolas" w:eastAsia="Consolas" w:hAnsi="Consolas" w:cs="Consolas"/>
                <w:sz w:val="16"/>
              </w:rPr>
              <w:t>.</w:t>
            </w:r>
          </w:p>
        </w:tc>
        <w:tc>
          <w:tcPr>
            <w:tcW w:w="0" w:type="auto"/>
          </w:tcPr>
          <w:p w14:paraId="717DB675" w14:textId="77777777" w:rsidR="00AC1205" w:rsidRDefault="00000000">
            <w:pPr>
              <w:jc w:val="center"/>
            </w:pPr>
            <w:r>
              <w:rPr>
                <w:rFonts w:ascii="Consolas" w:eastAsia="Consolas" w:hAnsi="Consolas" w:cs="Consolas"/>
                <w:sz w:val="16"/>
              </w:rPr>
              <w:t>1</w:t>
            </w:r>
          </w:p>
        </w:tc>
      </w:tr>
      <w:tr w:rsidR="00AC1205" w14:paraId="717DB67F" w14:textId="77777777">
        <w:trPr>
          <w:jc w:val="center"/>
        </w:trPr>
        <w:tc>
          <w:tcPr>
            <w:tcW w:w="0" w:type="auto"/>
          </w:tcPr>
          <w:p w14:paraId="717DB677" w14:textId="77777777" w:rsidR="00AC1205" w:rsidRDefault="00000000">
            <w:r>
              <w:rPr>
                <w:rFonts w:ascii="Consolas" w:eastAsia="Consolas" w:hAnsi="Consolas" w:cs="Consolas"/>
                <w:sz w:val="16"/>
              </w:rPr>
              <w:t>kidsn_hh_511</w:t>
            </w:r>
          </w:p>
        </w:tc>
        <w:tc>
          <w:tcPr>
            <w:tcW w:w="0" w:type="auto"/>
          </w:tcPr>
          <w:p w14:paraId="717DB678" w14:textId="77777777" w:rsidR="00AC1205" w:rsidRDefault="00000000">
            <w:pPr>
              <w:jc w:val="center"/>
            </w:pPr>
            <w:r>
              <w:rPr>
                <w:rFonts w:ascii="Consolas" w:eastAsia="Consolas" w:hAnsi="Consolas" w:cs="Consolas"/>
                <w:sz w:val="16"/>
              </w:rPr>
              <w:t>.</w:t>
            </w:r>
          </w:p>
        </w:tc>
        <w:tc>
          <w:tcPr>
            <w:tcW w:w="0" w:type="auto"/>
          </w:tcPr>
          <w:p w14:paraId="717DB679" w14:textId="77777777" w:rsidR="00AC1205" w:rsidRDefault="00000000">
            <w:pPr>
              <w:jc w:val="center"/>
            </w:pPr>
            <w:r>
              <w:rPr>
                <w:rFonts w:ascii="Consolas" w:eastAsia="Consolas" w:hAnsi="Consolas" w:cs="Consolas"/>
                <w:sz w:val="16"/>
              </w:rPr>
              <w:t>.</w:t>
            </w:r>
          </w:p>
        </w:tc>
        <w:tc>
          <w:tcPr>
            <w:tcW w:w="0" w:type="auto"/>
          </w:tcPr>
          <w:p w14:paraId="717DB67A" w14:textId="77777777" w:rsidR="00AC1205" w:rsidRDefault="00000000">
            <w:pPr>
              <w:jc w:val="center"/>
            </w:pPr>
            <w:r>
              <w:rPr>
                <w:rFonts w:ascii="Consolas" w:eastAsia="Consolas" w:hAnsi="Consolas" w:cs="Consolas"/>
                <w:sz w:val="16"/>
              </w:rPr>
              <w:t>.</w:t>
            </w:r>
          </w:p>
        </w:tc>
        <w:tc>
          <w:tcPr>
            <w:tcW w:w="0" w:type="auto"/>
          </w:tcPr>
          <w:p w14:paraId="717DB67B" w14:textId="77777777" w:rsidR="00AC1205" w:rsidRDefault="00000000">
            <w:pPr>
              <w:jc w:val="center"/>
            </w:pPr>
            <w:r>
              <w:rPr>
                <w:rFonts w:ascii="Consolas" w:eastAsia="Consolas" w:hAnsi="Consolas" w:cs="Consolas"/>
                <w:sz w:val="16"/>
              </w:rPr>
              <w:t>.</w:t>
            </w:r>
          </w:p>
        </w:tc>
        <w:tc>
          <w:tcPr>
            <w:tcW w:w="0" w:type="auto"/>
          </w:tcPr>
          <w:p w14:paraId="717DB67C" w14:textId="77777777" w:rsidR="00AC1205" w:rsidRDefault="00000000">
            <w:pPr>
              <w:jc w:val="center"/>
            </w:pPr>
            <w:r>
              <w:rPr>
                <w:rFonts w:ascii="Consolas" w:eastAsia="Consolas" w:hAnsi="Consolas" w:cs="Consolas"/>
                <w:sz w:val="16"/>
              </w:rPr>
              <w:t>.</w:t>
            </w:r>
          </w:p>
        </w:tc>
        <w:tc>
          <w:tcPr>
            <w:tcW w:w="0" w:type="auto"/>
          </w:tcPr>
          <w:p w14:paraId="717DB67D" w14:textId="77777777" w:rsidR="00AC1205" w:rsidRDefault="00000000">
            <w:pPr>
              <w:jc w:val="center"/>
            </w:pPr>
            <w:r>
              <w:rPr>
                <w:rFonts w:ascii="Consolas" w:eastAsia="Consolas" w:hAnsi="Consolas" w:cs="Consolas"/>
                <w:sz w:val="16"/>
              </w:rPr>
              <w:t>1</w:t>
            </w:r>
          </w:p>
        </w:tc>
        <w:tc>
          <w:tcPr>
            <w:tcW w:w="0" w:type="auto"/>
          </w:tcPr>
          <w:p w14:paraId="717DB67E" w14:textId="77777777" w:rsidR="00AC1205" w:rsidRDefault="00000000">
            <w:pPr>
              <w:jc w:val="center"/>
            </w:pPr>
            <w:r>
              <w:rPr>
                <w:rFonts w:ascii="Consolas" w:eastAsia="Consolas" w:hAnsi="Consolas" w:cs="Consolas"/>
                <w:sz w:val="16"/>
              </w:rPr>
              <w:t>.</w:t>
            </w:r>
          </w:p>
        </w:tc>
      </w:tr>
      <w:tr w:rsidR="00AC1205" w14:paraId="717DB688" w14:textId="77777777">
        <w:trPr>
          <w:jc w:val="center"/>
        </w:trPr>
        <w:tc>
          <w:tcPr>
            <w:tcW w:w="0" w:type="auto"/>
          </w:tcPr>
          <w:p w14:paraId="717DB680" w14:textId="77777777" w:rsidR="00AC1205" w:rsidRDefault="00000000">
            <w:r>
              <w:rPr>
                <w:rFonts w:ascii="Consolas" w:eastAsia="Consolas" w:hAnsi="Consolas" w:cs="Consolas"/>
                <w:sz w:val="16"/>
              </w:rPr>
              <w:t>kids_hh_04</w:t>
            </w:r>
          </w:p>
        </w:tc>
        <w:tc>
          <w:tcPr>
            <w:tcW w:w="0" w:type="auto"/>
          </w:tcPr>
          <w:p w14:paraId="717DB681" w14:textId="77777777" w:rsidR="00AC1205" w:rsidRDefault="00000000">
            <w:pPr>
              <w:jc w:val="center"/>
            </w:pPr>
            <w:r>
              <w:rPr>
                <w:rFonts w:ascii="Consolas" w:eastAsia="Consolas" w:hAnsi="Consolas" w:cs="Consolas"/>
                <w:sz w:val="16"/>
              </w:rPr>
              <w:t>1</w:t>
            </w:r>
          </w:p>
        </w:tc>
        <w:tc>
          <w:tcPr>
            <w:tcW w:w="0" w:type="auto"/>
          </w:tcPr>
          <w:p w14:paraId="717DB682" w14:textId="77777777" w:rsidR="00AC1205" w:rsidRDefault="00000000">
            <w:pPr>
              <w:jc w:val="center"/>
            </w:pPr>
            <w:r>
              <w:rPr>
                <w:rFonts w:ascii="Consolas" w:eastAsia="Consolas" w:hAnsi="Consolas" w:cs="Consolas"/>
                <w:sz w:val="16"/>
              </w:rPr>
              <w:t>1</w:t>
            </w:r>
          </w:p>
        </w:tc>
        <w:tc>
          <w:tcPr>
            <w:tcW w:w="0" w:type="auto"/>
          </w:tcPr>
          <w:p w14:paraId="717DB683" w14:textId="77777777" w:rsidR="00AC1205" w:rsidRDefault="00000000">
            <w:pPr>
              <w:jc w:val="center"/>
            </w:pPr>
            <w:r>
              <w:rPr>
                <w:rFonts w:ascii="Consolas" w:eastAsia="Consolas" w:hAnsi="Consolas" w:cs="Consolas"/>
                <w:sz w:val="16"/>
              </w:rPr>
              <w:t>1</w:t>
            </w:r>
          </w:p>
        </w:tc>
        <w:tc>
          <w:tcPr>
            <w:tcW w:w="0" w:type="auto"/>
          </w:tcPr>
          <w:p w14:paraId="717DB684" w14:textId="77777777" w:rsidR="00AC1205" w:rsidRDefault="00000000">
            <w:pPr>
              <w:jc w:val="center"/>
            </w:pPr>
            <w:r>
              <w:rPr>
                <w:rFonts w:ascii="Consolas" w:eastAsia="Consolas" w:hAnsi="Consolas" w:cs="Consolas"/>
                <w:sz w:val="16"/>
              </w:rPr>
              <w:t>1</w:t>
            </w:r>
          </w:p>
        </w:tc>
        <w:tc>
          <w:tcPr>
            <w:tcW w:w="0" w:type="auto"/>
          </w:tcPr>
          <w:p w14:paraId="717DB685" w14:textId="77777777" w:rsidR="00AC1205" w:rsidRDefault="00000000">
            <w:pPr>
              <w:jc w:val="center"/>
            </w:pPr>
            <w:r>
              <w:rPr>
                <w:rFonts w:ascii="Consolas" w:eastAsia="Consolas" w:hAnsi="Consolas" w:cs="Consolas"/>
                <w:sz w:val="16"/>
              </w:rPr>
              <w:t>1</w:t>
            </w:r>
          </w:p>
        </w:tc>
        <w:tc>
          <w:tcPr>
            <w:tcW w:w="0" w:type="auto"/>
          </w:tcPr>
          <w:p w14:paraId="717DB686" w14:textId="77777777" w:rsidR="00AC1205" w:rsidRDefault="00000000">
            <w:pPr>
              <w:jc w:val="center"/>
            </w:pPr>
            <w:r>
              <w:rPr>
                <w:rFonts w:ascii="Consolas" w:eastAsia="Consolas" w:hAnsi="Consolas" w:cs="Consolas"/>
                <w:sz w:val="16"/>
              </w:rPr>
              <w:t>1</w:t>
            </w:r>
          </w:p>
        </w:tc>
        <w:tc>
          <w:tcPr>
            <w:tcW w:w="0" w:type="auto"/>
          </w:tcPr>
          <w:p w14:paraId="717DB687" w14:textId="77777777" w:rsidR="00AC1205" w:rsidRDefault="00000000">
            <w:pPr>
              <w:jc w:val="center"/>
            </w:pPr>
            <w:r>
              <w:rPr>
                <w:rFonts w:ascii="Consolas" w:eastAsia="Consolas" w:hAnsi="Consolas" w:cs="Consolas"/>
                <w:sz w:val="16"/>
              </w:rPr>
              <w:t>1</w:t>
            </w:r>
          </w:p>
        </w:tc>
      </w:tr>
      <w:tr w:rsidR="00AC1205" w14:paraId="717DB691" w14:textId="77777777">
        <w:trPr>
          <w:jc w:val="center"/>
        </w:trPr>
        <w:tc>
          <w:tcPr>
            <w:tcW w:w="0" w:type="auto"/>
          </w:tcPr>
          <w:p w14:paraId="717DB689" w14:textId="77777777" w:rsidR="00AC1205" w:rsidRDefault="00000000">
            <w:r>
              <w:rPr>
                <w:rFonts w:ascii="Consolas" w:eastAsia="Consolas" w:hAnsi="Consolas" w:cs="Consolas"/>
                <w:sz w:val="16"/>
              </w:rPr>
              <w:t>kidsown_04</w:t>
            </w:r>
          </w:p>
        </w:tc>
        <w:tc>
          <w:tcPr>
            <w:tcW w:w="0" w:type="auto"/>
          </w:tcPr>
          <w:p w14:paraId="717DB68A" w14:textId="77777777" w:rsidR="00AC1205" w:rsidRDefault="00000000">
            <w:pPr>
              <w:jc w:val="center"/>
            </w:pPr>
            <w:r>
              <w:rPr>
                <w:rFonts w:ascii="Consolas" w:eastAsia="Consolas" w:hAnsi="Consolas" w:cs="Consolas"/>
                <w:sz w:val="16"/>
              </w:rPr>
              <w:t>.</w:t>
            </w:r>
          </w:p>
        </w:tc>
        <w:tc>
          <w:tcPr>
            <w:tcW w:w="0" w:type="auto"/>
          </w:tcPr>
          <w:p w14:paraId="717DB68B" w14:textId="77777777" w:rsidR="00AC1205" w:rsidRDefault="00000000">
            <w:pPr>
              <w:jc w:val="center"/>
            </w:pPr>
            <w:r>
              <w:rPr>
                <w:rFonts w:ascii="Consolas" w:eastAsia="Consolas" w:hAnsi="Consolas" w:cs="Consolas"/>
                <w:sz w:val="16"/>
              </w:rPr>
              <w:t>.</w:t>
            </w:r>
          </w:p>
        </w:tc>
        <w:tc>
          <w:tcPr>
            <w:tcW w:w="0" w:type="auto"/>
          </w:tcPr>
          <w:p w14:paraId="717DB68C" w14:textId="77777777" w:rsidR="00AC1205" w:rsidRDefault="00000000">
            <w:pPr>
              <w:jc w:val="center"/>
            </w:pPr>
            <w:r>
              <w:rPr>
                <w:rFonts w:ascii="Consolas" w:eastAsia="Consolas" w:hAnsi="Consolas" w:cs="Consolas"/>
                <w:sz w:val="16"/>
              </w:rPr>
              <w:t>1</w:t>
            </w:r>
          </w:p>
        </w:tc>
        <w:tc>
          <w:tcPr>
            <w:tcW w:w="0" w:type="auto"/>
          </w:tcPr>
          <w:p w14:paraId="717DB68D" w14:textId="77777777" w:rsidR="00AC1205" w:rsidRDefault="00000000">
            <w:pPr>
              <w:jc w:val="center"/>
            </w:pPr>
            <w:r>
              <w:rPr>
                <w:rFonts w:ascii="Consolas" w:eastAsia="Consolas" w:hAnsi="Consolas" w:cs="Consolas"/>
                <w:sz w:val="16"/>
              </w:rPr>
              <w:t>.</w:t>
            </w:r>
          </w:p>
        </w:tc>
        <w:tc>
          <w:tcPr>
            <w:tcW w:w="0" w:type="auto"/>
          </w:tcPr>
          <w:p w14:paraId="717DB68E" w14:textId="77777777" w:rsidR="00AC1205" w:rsidRDefault="00000000">
            <w:pPr>
              <w:jc w:val="center"/>
            </w:pPr>
            <w:r>
              <w:rPr>
                <w:rFonts w:ascii="Consolas" w:eastAsia="Consolas" w:hAnsi="Consolas" w:cs="Consolas"/>
                <w:sz w:val="16"/>
              </w:rPr>
              <w:t>.</w:t>
            </w:r>
          </w:p>
        </w:tc>
        <w:tc>
          <w:tcPr>
            <w:tcW w:w="0" w:type="auto"/>
          </w:tcPr>
          <w:p w14:paraId="717DB68F" w14:textId="77777777" w:rsidR="00AC1205" w:rsidRDefault="00000000">
            <w:pPr>
              <w:jc w:val="center"/>
            </w:pPr>
            <w:r>
              <w:rPr>
                <w:rFonts w:ascii="Consolas" w:eastAsia="Consolas" w:hAnsi="Consolas" w:cs="Consolas"/>
                <w:sz w:val="16"/>
              </w:rPr>
              <w:t>.</w:t>
            </w:r>
          </w:p>
        </w:tc>
        <w:tc>
          <w:tcPr>
            <w:tcW w:w="0" w:type="auto"/>
          </w:tcPr>
          <w:p w14:paraId="717DB690" w14:textId="77777777" w:rsidR="00AC1205" w:rsidRDefault="00000000">
            <w:pPr>
              <w:jc w:val="center"/>
            </w:pPr>
            <w:r>
              <w:rPr>
                <w:rFonts w:ascii="Consolas" w:eastAsia="Consolas" w:hAnsi="Consolas" w:cs="Consolas"/>
                <w:sz w:val="16"/>
              </w:rPr>
              <w:t>.</w:t>
            </w:r>
          </w:p>
        </w:tc>
      </w:tr>
      <w:tr w:rsidR="00AC1205" w14:paraId="717DB69A" w14:textId="77777777">
        <w:trPr>
          <w:jc w:val="center"/>
        </w:trPr>
        <w:tc>
          <w:tcPr>
            <w:tcW w:w="0" w:type="auto"/>
          </w:tcPr>
          <w:p w14:paraId="717DB692" w14:textId="77777777" w:rsidR="00AC1205" w:rsidRDefault="00000000">
            <w:r>
              <w:rPr>
                <w:rFonts w:ascii="Consolas" w:eastAsia="Consolas" w:hAnsi="Consolas" w:cs="Consolas"/>
                <w:sz w:val="16"/>
              </w:rPr>
              <w:t>youngest_hh</w:t>
            </w:r>
          </w:p>
        </w:tc>
        <w:tc>
          <w:tcPr>
            <w:tcW w:w="0" w:type="auto"/>
          </w:tcPr>
          <w:p w14:paraId="717DB693" w14:textId="77777777" w:rsidR="00AC1205" w:rsidRDefault="00000000">
            <w:pPr>
              <w:jc w:val="center"/>
            </w:pPr>
            <w:r>
              <w:rPr>
                <w:rFonts w:ascii="Consolas" w:eastAsia="Consolas" w:hAnsi="Consolas" w:cs="Consolas"/>
                <w:sz w:val="16"/>
              </w:rPr>
              <w:t>1</w:t>
            </w:r>
          </w:p>
        </w:tc>
        <w:tc>
          <w:tcPr>
            <w:tcW w:w="0" w:type="auto"/>
          </w:tcPr>
          <w:p w14:paraId="717DB694" w14:textId="77777777" w:rsidR="00AC1205" w:rsidRDefault="00000000">
            <w:pPr>
              <w:jc w:val="center"/>
            </w:pPr>
            <w:r>
              <w:rPr>
                <w:rFonts w:ascii="Consolas" w:eastAsia="Consolas" w:hAnsi="Consolas" w:cs="Consolas"/>
                <w:sz w:val="16"/>
              </w:rPr>
              <w:t>1</w:t>
            </w:r>
          </w:p>
        </w:tc>
        <w:tc>
          <w:tcPr>
            <w:tcW w:w="0" w:type="auto"/>
          </w:tcPr>
          <w:p w14:paraId="717DB695" w14:textId="77777777" w:rsidR="00AC1205" w:rsidRDefault="00000000">
            <w:pPr>
              <w:jc w:val="center"/>
            </w:pPr>
            <w:r>
              <w:rPr>
                <w:rFonts w:ascii="Consolas" w:eastAsia="Consolas" w:hAnsi="Consolas" w:cs="Consolas"/>
                <w:sz w:val="16"/>
              </w:rPr>
              <w:t>1</w:t>
            </w:r>
          </w:p>
        </w:tc>
        <w:tc>
          <w:tcPr>
            <w:tcW w:w="0" w:type="auto"/>
          </w:tcPr>
          <w:p w14:paraId="717DB696" w14:textId="77777777" w:rsidR="00AC1205" w:rsidRDefault="00000000">
            <w:pPr>
              <w:jc w:val="center"/>
            </w:pPr>
            <w:r>
              <w:rPr>
                <w:rFonts w:ascii="Consolas" w:eastAsia="Consolas" w:hAnsi="Consolas" w:cs="Consolas"/>
                <w:sz w:val="16"/>
              </w:rPr>
              <w:t>.</w:t>
            </w:r>
          </w:p>
        </w:tc>
        <w:tc>
          <w:tcPr>
            <w:tcW w:w="0" w:type="auto"/>
          </w:tcPr>
          <w:p w14:paraId="717DB697" w14:textId="77777777" w:rsidR="00AC1205" w:rsidRDefault="00000000">
            <w:pPr>
              <w:jc w:val="center"/>
            </w:pPr>
            <w:r>
              <w:rPr>
                <w:rFonts w:ascii="Consolas" w:eastAsia="Consolas" w:hAnsi="Consolas" w:cs="Consolas"/>
                <w:sz w:val="16"/>
              </w:rPr>
              <w:t>.</w:t>
            </w:r>
          </w:p>
        </w:tc>
        <w:tc>
          <w:tcPr>
            <w:tcW w:w="0" w:type="auto"/>
          </w:tcPr>
          <w:p w14:paraId="717DB698" w14:textId="77777777" w:rsidR="00AC1205" w:rsidRDefault="00000000">
            <w:pPr>
              <w:jc w:val="center"/>
            </w:pPr>
            <w:r>
              <w:rPr>
                <w:rFonts w:ascii="Consolas" w:eastAsia="Consolas" w:hAnsi="Consolas" w:cs="Consolas"/>
                <w:sz w:val="16"/>
              </w:rPr>
              <w:t>.</w:t>
            </w:r>
          </w:p>
        </w:tc>
        <w:tc>
          <w:tcPr>
            <w:tcW w:w="0" w:type="auto"/>
          </w:tcPr>
          <w:p w14:paraId="717DB699" w14:textId="77777777" w:rsidR="00AC1205" w:rsidRDefault="00000000">
            <w:pPr>
              <w:jc w:val="center"/>
            </w:pPr>
            <w:r>
              <w:rPr>
                <w:rFonts w:ascii="Consolas" w:eastAsia="Consolas" w:hAnsi="Consolas" w:cs="Consolas"/>
                <w:sz w:val="16"/>
              </w:rPr>
              <w:t>.</w:t>
            </w:r>
          </w:p>
        </w:tc>
      </w:tr>
      <w:tr w:rsidR="00AC1205" w14:paraId="717DB6A3" w14:textId="77777777">
        <w:trPr>
          <w:jc w:val="center"/>
        </w:trPr>
        <w:tc>
          <w:tcPr>
            <w:tcW w:w="0" w:type="auto"/>
          </w:tcPr>
          <w:p w14:paraId="717DB69B" w14:textId="77777777" w:rsidR="00AC1205" w:rsidRDefault="00000000">
            <w:r>
              <w:rPr>
                <w:rFonts w:ascii="Consolas" w:eastAsia="Consolas" w:hAnsi="Consolas" w:cs="Consolas"/>
                <w:sz w:val="16"/>
              </w:rPr>
              <w:t>oldern_hh70</w:t>
            </w:r>
          </w:p>
        </w:tc>
        <w:tc>
          <w:tcPr>
            <w:tcW w:w="0" w:type="auto"/>
          </w:tcPr>
          <w:p w14:paraId="717DB69C" w14:textId="77777777" w:rsidR="00AC1205" w:rsidRDefault="00000000">
            <w:pPr>
              <w:jc w:val="center"/>
            </w:pPr>
            <w:r>
              <w:rPr>
                <w:rFonts w:ascii="Consolas" w:eastAsia="Consolas" w:hAnsi="Consolas" w:cs="Consolas"/>
                <w:sz w:val="16"/>
              </w:rPr>
              <w:t>1</w:t>
            </w:r>
          </w:p>
        </w:tc>
        <w:tc>
          <w:tcPr>
            <w:tcW w:w="0" w:type="auto"/>
          </w:tcPr>
          <w:p w14:paraId="717DB69D" w14:textId="77777777" w:rsidR="00AC1205" w:rsidRDefault="00000000">
            <w:pPr>
              <w:jc w:val="center"/>
            </w:pPr>
            <w:r>
              <w:rPr>
                <w:rFonts w:ascii="Consolas" w:eastAsia="Consolas" w:hAnsi="Consolas" w:cs="Consolas"/>
                <w:sz w:val="16"/>
              </w:rPr>
              <w:t>1</w:t>
            </w:r>
          </w:p>
        </w:tc>
        <w:tc>
          <w:tcPr>
            <w:tcW w:w="0" w:type="auto"/>
          </w:tcPr>
          <w:p w14:paraId="717DB69E" w14:textId="77777777" w:rsidR="00AC1205" w:rsidRDefault="00000000">
            <w:pPr>
              <w:jc w:val="center"/>
            </w:pPr>
            <w:r>
              <w:rPr>
                <w:rFonts w:ascii="Consolas" w:eastAsia="Consolas" w:hAnsi="Consolas" w:cs="Consolas"/>
                <w:sz w:val="16"/>
              </w:rPr>
              <w:t>.</w:t>
            </w:r>
          </w:p>
        </w:tc>
        <w:tc>
          <w:tcPr>
            <w:tcW w:w="0" w:type="auto"/>
          </w:tcPr>
          <w:p w14:paraId="717DB69F" w14:textId="77777777" w:rsidR="00AC1205" w:rsidRDefault="00000000">
            <w:pPr>
              <w:jc w:val="center"/>
            </w:pPr>
            <w:r>
              <w:rPr>
                <w:rFonts w:ascii="Consolas" w:eastAsia="Consolas" w:hAnsi="Consolas" w:cs="Consolas"/>
                <w:sz w:val="16"/>
              </w:rPr>
              <w:t>.</w:t>
            </w:r>
          </w:p>
        </w:tc>
        <w:tc>
          <w:tcPr>
            <w:tcW w:w="0" w:type="auto"/>
          </w:tcPr>
          <w:p w14:paraId="717DB6A0" w14:textId="77777777" w:rsidR="00AC1205" w:rsidRDefault="00000000">
            <w:pPr>
              <w:jc w:val="center"/>
            </w:pPr>
            <w:r>
              <w:rPr>
                <w:rFonts w:ascii="Consolas" w:eastAsia="Consolas" w:hAnsi="Consolas" w:cs="Consolas"/>
                <w:sz w:val="16"/>
              </w:rPr>
              <w:t>.</w:t>
            </w:r>
          </w:p>
        </w:tc>
        <w:tc>
          <w:tcPr>
            <w:tcW w:w="0" w:type="auto"/>
          </w:tcPr>
          <w:p w14:paraId="717DB6A1" w14:textId="77777777" w:rsidR="00AC1205" w:rsidRDefault="00000000">
            <w:pPr>
              <w:jc w:val="center"/>
            </w:pPr>
            <w:r>
              <w:rPr>
                <w:rFonts w:ascii="Consolas" w:eastAsia="Consolas" w:hAnsi="Consolas" w:cs="Consolas"/>
                <w:sz w:val="16"/>
              </w:rPr>
              <w:t>.</w:t>
            </w:r>
          </w:p>
        </w:tc>
        <w:tc>
          <w:tcPr>
            <w:tcW w:w="0" w:type="auto"/>
          </w:tcPr>
          <w:p w14:paraId="717DB6A2" w14:textId="77777777" w:rsidR="00AC1205" w:rsidRDefault="00000000">
            <w:pPr>
              <w:jc w:val="center"/>
            </w:pPr>
            <w:r>
              <w:rPr>
                <w:rFonts w:ascii="Consolas" w:eastAsia="Consolas" w:hAnsi="Consolas" w:cs="Consolas"/>
                <w:sz w:val="16"/>
              </w:rPr>
              <w:t>.</w:t>
            </w:r>
          </w:p>
        </w:tc>
      </w:tr>
      <w:tr w:rsidR="00AC1205" w14:paraId="717DB6AC" w14:textId="77777777">
        <w:trPr>
          <w:jc w:val="center"/>
        </w:trPr>
        <w:tc>
          <w:tcPr>
            <w:tcW w:w="0" w:type="auto"/>
          </w:tcPr>
          <w:p w14:paraId="717DB6A4" w14:textId="77777777" w:rsidR="00AC1205" w:rsidRDefault="00000000">
            <w:r>
              <w:rPr>
                <w:rFonts w:ascii="Consolas" w:eastAsia="Consolas" w:hAnsi="Consolas" w:cs="Consolas"/>
                <w:sz w:val="16"/>
              </w:rPr>
              <w:t>oldern_hh80</w:t>
            </w:r>
          </w:p>
        </w:tc>
        <w:tc>
          <w:tcPr>
            <w:tcW w:w="0" w:type="auto"/>
          </w:tcPr>
          <w:p w14:paraId="717DB6A5" w14:textId="77777777" w:rsidR="00AC1205" w:rsidRDefault="00000000">
            <w:pPr>
              <w:jc w:val="center"/>
            </w:pPr>
            <w:r>
              <w:rPr>
                <w:rFonts w:ascii="Consolas" w:eastAsia="Consolas" w:hAnsi="Consolas" w:cs="Consolas"/>
                <w:sz w:val="16"/>
              </w:rPr>
              <w:t>1</w:t>
            </w:r>
          </w:p>
        </w:tc>
        <w:tc>
          <w:tcPr>
            <w:tcW w:w="0" w:type="auto"/>
          </w:tcPr>
          <w:p w14:paraId="717DB6A6" w14:textId="77777777" w:rsidR="00AC1205" w:rsidRDefault="00000000">
            <w:pPr>
              <w:jc w:val="center"/>
            </w:pPr>
            <w:r>
              <w:rPr>
                <w:rFonts w:ascii="Consolas" w:eastAsia="Consolas" w:hAnsi="Consolas" w:cs="Consolas"/>
                <w:sz w:val="16"/>
              </w:rPr>
              <w:t>1</w:t>
            </w:r>
          </w:p>
        </w:tc>
        <w:tc>
          <w:tcPr>
            <w:tcW w:w="0" w:type="auto"/>
          </w:tcPr>
          <w:p w14:paraId="717DB6A7" w14:textId="77777777" w:rsidR="00AC1205" w:rsidRDefault="00000000">
            <w:pPr>
              <w:jc w:val="center"/>
            </w:pPr>
            <w:r>
              <w:rPr>
                <w:rFonts w:ascii="Consolas" w:eastAsia="Consolas" w:hAnsi="Consolas" w:cs="Consolas"/>
                <w:sz w:val="16"/>
              </w:rPr>
              <w:t>.</w:t>
            </w:r>
          </w:p>
        </w:tc>
        <w:tc>
          <w:tcPr>
            <w:tcW w:w="0" w:type="auto"/>
          </w:tcPr>
          <w:p w14:paraId="717DB6A8" w14:textId="77777777" w:rsidR="00AC1205" w:rsidRDefault="00000000">
            <w:pPr>
              <w:jc w:val="center"/>
            </w:pPr>
            <w:r>
              <w:rPr>
                <w:rFonts w:ascii="Consolas" w:eastAsia="Consolas" w:hAnsi="Consolas" w:cs="Consolas"/>
                <w:sz w:val="16"/>
              </w:rPr>
              <w:t>.</w:t>
            </w:r>
          </w:p>
        </w:tc>
        <w:tc>
          <w:tcPr>
            <w:tcW w:w="0" w:type="auto"/>
          </w:tcPr>
          <w:p w14:paraId="717DB6A9" w14:textId="77777777" w:rsidR="00AC1205" w:rsidRDefault="00000000">
            <w:pPr>
              <w:jc w:val="center"/>
            </w:pPr>
            <w:r>
              <w:rPr>
                <w:rFonts w:ascii="Consolas" w:eastAsia="Consolas" w:hAnsi="Consolas" w:cs="Consolas"/>
                <w:sz w:val="16"/>
              </w:rPr>
              <w:t>.</w:t>
            </w:r>
          </w:p>
        </w:tc>
        <w:tc>
          <w:tcPr>
            <w:tcW w:w="0" w:type="auto"/>
          </w:tcPr>
          <w:p w14:paraId="717DB6AA" w14:textId="77777777" w:rsidR="00AC1205" w:rsidRDefault="00000000">
            <w:pPr>
              <w:jc w:val="center"/>
            </w:pPr>
            <w:r>
              <w:rPr>
                <w:rFonts w:ascii="Consolas" w:eastAsia="Consolas" w:hAnsi="Consolas" w:cs="Consolas"/>
                <w:sz w:val="16"/>
              </w:rPr>
              <w:t>.</w:t>
            </w:r>
          </w:p>
        </w:tc>
        <w:tc>
          <w:tcPr>
            <w:tcW w:w="0" w:type="auto"/>
          </w:tcPr>
          <w:p w14:paraId="717DB6AB" w14:textId="77777777" w:rsidR="00AC1205" w:rsidRDefault="00000000">
            <w:pPr>
              <w:jc w:val="center"/>
            </w:pPr>
            <w:r>
              <w:rPr>
                <w:rFonts w:ascii="Consolas" w:eastAsia="Consolas" w:hAnsi="Consolas" w:cs="Consolas"/>
                <w:sz w:val="16"/>
              </w:rPr>
              <w:t>.</w:t>
            </w:r>
          </w:p>
        </w:tc>
      </w:tr>
      <w:tr w:rsidR="00AC1205" w14:paraId="717DB6B5" w14:textId="77777777">
        <w:trPr>
          <w:jc w:val="center"/>
        </w:trPr>
        <w:tc>
          <w:tcPr>
            <w:tcW w:w="0" w:type="auto"/>
          </w:tcPr>
          <w:p w14:paraId="717DB6AD" w14:textId="77777777" w:rsidR="00AC1205" w:rsidRDefault="00000000">
            <w:r>
              <w:rPr>
                <w:rFonts w:ascii="Consolas" w:eastAsia="Consolas" w:hAnsi="Consolas" w:cs="Consolas"/>
                <w:sz w:val="16"/>
              </w:rPr>
              <w:t>nphh</w:t>
            </w:r>
          </w:p>
        </w:tc>
        <w:tc>
          <w:tcPr>
            <w:tcW w:w="0" w:type="auto"/>
          </w:tcPr>
          <w:p w14:paraId="717DB6AE" w14:textId="77777777" w:rsidR="00AC1205" w:rsidRDefault="00000000">
            <w:pPr>
              <w:jc w:val="center"/>
            </w:pPr>
            <w:r>
              <w:rPr>
                <w:rFonts w:ascii="Consolas" w:eastAsia="Consolas" w:hAnsi="Consolas" w:cs="Consolas"/>
                <w:sz w:val="16"/>
              </w:rPr>
              <w:t>1</w:t>
            </w:r>
          </w:p>
        </w:tc>
        <w:tc>
          <w:tcPr>
            <w:tcW w:w="0" w:type="auto"/>
          </w:tcPr>
          <w:p w14:paraId="717DB6AF" w14:textId="77777777" w:rsidR="00AC1205" w:rsidRDefault="00000000">
            <w:pPr>
              <w:jc w:val="center"/>
            </w:pPr>
            <w:r>
              <w:rPr>
                <w:rFonts w:ascii="Consolas" w:eastAsia="Consolas" w:hAnsi="Consolas" w:cs="Consolas"/>
                <w:sz w:val="16"/>
              </w:rPr>
              <w:t>1</w:t>
            </w:r>
          </w:p>
        </w:tc>
        <w:tc>
          <w:tcPr>
            <w:tcW w:w="0" w:type="auto"/>
          </w:tcPr>
          <w:p w14:paraId="717DB6B0" w14:textId="77777777" w:rsidR="00AC1205" w:rsidRDefault="00000000">
            <w:pPr>
              <w:jc w:val="center"/>
            </w:pPr>
            <w:r>
              <w:rPr>
                <w:rFonts w:ascii="Consolas" w:eastAsia="Consolas" w:hAnsi="Consolas" w:cs="Consolas"/>
                <w:sz w:val="16"/>
              </w:rPr>
              <w:t>1</w:t>
            </w:r>
          </w:p>
        </w:tc>
        <w:tc>
          <w:tcPr>
            <w:tcW w:w="0" w:type="auto"/>
          </w:tcPr>
          <w:p w14:paraId="717DB6B1" w14:textId="77777777" w:rsidR="00AC1205" w:rsidRDefault="00000000">
            <w:pPr>
              <w:jc w:val="center"/>
            </w:pPr>
            <w:r>
              <w:rPr>
                <w:rFonts w:ascii="Consolas" w:eastAsia="Consolas" w:hAnsi="Consolas" w:cs="Consolas"/>
                <w:sz w:val="16"/>
              </w:rPr>
              <w:t>1</w:t>
            </w:r>
          </w:p>
        </w:tc>
        <w:tc>
          <w:tcPr>
            <w:tcW w:w="0" w:type="auto"/>
          </w:tcPr>
          <w:p w14:paraId="717DB6B2" w14:textId="77777777" w:rsidR="00AC1205" w:rsidRDefault="00000000">
            <w:pPr>
              <w:jc w:val="center"/>
            </w:pPr>
            <w:r>
              <w:rPr>
                <w:rFonts w:ascii="Consolas" w:eastAsia="Consolas" w:hAnsi="Consolas" w:cs="Consolas"/>
                <w:sz w:val="16"/>
              </w:rPr>
              <w:t>1</w:t>
            </w:r>
          </w:p>
        </w:tc>
        <w:tc>
          <w:tcPr>
            <w:tcW w:w="0" w:type="auto"/>
          </w:tcPr>
          <w:p w14:paraId="717DB6B3" w14:textId="77777777" w:rsidR="00AC1205" w:rsidRDefault="00000000">
            <w:pPr>
              <w:jc w:val="center"/>
            </w:pPr>
            <w:r>
              <w:rPr>
                <w:rFonts w:ascii="Consolas" w:eastAsia="Consolas" w:hAnsi="Consolas" w:cs="Consolas"/>
                <w:sz w:val="16"/>
              </w:rPr>
              <w:t>1</w:t>
            </w:r>
          </w:p>
        </w:tc>
        <w:tc>
          <w:tcPr>
            <w:tcW w:w="0" w:type="auto"/>
          </w:tcPr>
          <w:p w14:paraId="717DB6B4" w14:textId="77777777" w:rsidR="00AC1205" w:rsidRDefault="00000000">
            <w:pPr>
              <w:jc w:val="center"/>
            </w:pPr>
            <w:r>
              <w:rPr>
                <w:rFonts w:ascii="Consolas" w:eastAsia="Consolas" w:hAnsi="Consolas" w:cs="Consolas"/>
                <w:sz w:val="16"/>
              </w:rPr>
              <w:t>1</w:t>
            </w:r>
          </w:p>
        </w:tc>
      </w:tr>
      <w:tr w:rsidR="00AC1205" w14:paraId="717DB6BE" w14:textId="77777777">
        <w:trPr>
          <w:jc w:val="center"/>
        </w:trPr>
        <w:tc>
          <w:tcPr>
            <w:tcW w:w="0" w:type="auto"/>
          </w:tcPr>
          <w:p w14:paraId="717DB6B6" w14:textId="77777777" w:rsidR="00AC1205" w:rsidRDefault="00000000">
            <w:r>
              <w:rPr>
                <w:rFonts w:ascii="Consolas" w:eastAsia="Consolas" w:hAnsi="Consolas" w:cs="Consolas"/>
                <w:sz w:val="16"/>
              </w:rPr>
              <w:t>emplst5</w:t>
            </w:r>
          </w:p>
        </w:tc>
        <w:tc>
          <w:tcPr>
            <w:tcW w:w="0" w:type="auto"/>
          </w:tcPr>
          <w:p w14:paraId="717DB6B7" w14:textId="77777777" w:rsidR="00AC1205" w:rsidRDefault="00000000">
            <w:pPr>
              <w:jc w:val="center"/>
            </w:pPr>
            <w:r>
              <w:rPr>
                <w:rFonts w:ascii="Consolas" w:eastAsia="Consolas" w:hAnsi="Consolas" w:cs="Consolas"/>
                <w:sz w:val="16"/>
              </w:rPr>
              <w:t>1</w:t>
            </w:r>
          </w:p>
        </w:tc>
        <w:tc>
          <w:tcPr>
            <w:tcW w:w="0" w:type="auto"/>
          </w:tcPr>
          <w:p w14:paraId="717DB6B8" w14:textId="77777777" w:rsidR="00AC1205" w:rsidRDefault="00000000">
            <w:pPr>
              <w:jc w:val="center"/>
            </w:pPr>
            <w:r>
              <w:rPr>
                <w:rFonts w:ascii="Consolas" w:eastAsia="Consolas" w:hAnsi="Consolas" w:cs="Consolas"/>
                <w:sz w:val="16"/>
              </w:rPr>
              <w:t>1</w:t>
            </w:r>
          </w:p>
        </w:tc>
        <w:tc>
          <w:tcPr>
            <w:tcW w:w="0" w:type="auto"/>
          </w:tcPr>
          <w:p w14:paraId="717DB6B9" w14:textId="77777777" w:rsidR="00AC1205" w:rsidRDefault="00000000">
            <w:pPr>
              <w:jc w:val="center"/>
            </w:pPr>
            <w:r>
              <w:rPr>
                <w:rFonts w:ascii="Consolas" w:eastAsia="Consolas" w:hAnsi="Consolas" w:cs="Consolas"/>
                <w:sz w:val="16"/>
              </w:rPr>
              <w:t>1</w:t>
            </w:r>
          </w:p>
        </w:tc>
        <w:tc>
          <w:tcPr>
            <w:tcW w:w="0" w:type="auto"/>
          </w:tcPr>
          <w:p w14:paraId="717DB6BA" w14:textId="77777777" w:rsidR="00AC1205" w:rsidRDefault="00000000">
            <w:pPr>
              <w:jc w:val="center"/>
            </w:pPr>
            <w:r>
              <w:rPr>
                <w:rFonts w:ascii="Consolas" w:eastAsia="Consolas" w:hAnsi="Consolas" w:cs="Consolas"/>
                <w:sz w:val="16"/>
              </w:rPr>
              <w:t>1</w:t>
            </w:r>
          </w:p>
        </w:tc>
        <w:tc>
          <w:tcPr>
            <w:tcW w:w="0" w:type="auto"/>
          </w:tcPr>
          <w:p w14:paraId="717DB6BB" w14:textId="77777777" w:rsidR="00AC1205" w:rsidRDefault="00000000">
            <w:pPr>
              <w:jc w:val="center"/>
            </w:pPr>
            <w:r>
              <w:rPr>
                <w:rFonts w:ascii="Consolas" w:eastAsia="Consolas" w:hAnsi="Consolas" w:cs="Consolas"/>
                <w:sz w:val="16"/>
              </w:rPr>
              <w:t>1</w:t>
            </w:r>
          </w:p>
        </w:tc>
        <w:tc>
          <w:tcPr>
            <w:tcW w:w="0" w:type="auto"/>
          </w:tcPr>
          <w:p w14:paraId="717DB6BC" w14:textId="77777777" w:rsidR="00AC1205" w:rsidRDefault="00000000">
            <w:pPr>
              <w:jc w:val="center"/>
            </w:pPr>
            <w:r>
              <w:rPr>
                <w:rFonts w:ascii="Consolas" w:eastAsia="Consolas" w:hAnsi="Consolas" w:cs="Consolas"/>
                <w:sz w:val="16"/>
              </w:rPr>
              <w:t>1</w:t>
            </w:r>
          </w:p>
        </w:tc>
        <w:tc>
          <w:tcPr>
            <w:tcW w:w="0" w:type="auto"/>
          </w:tcPr>
          <w:p w14:paraId="717DB6BD" w14:textId="77777777" w:rsidR="00AC1205" w:rsidRDefault="00000000">
            <w:pPr>
              <w:jc w:val="center"/>
            </w:pPr>
            <w:r>
              <w:rPr>
                <w:rFonts w:ascii="Consolas" w:eastAsia="Consolas" w:hAnsi="Consolas" w:cs="Consolas"/>
                <w:sz w:val="16"/>
              </w:rPr>
              <w:t>1</w:t>
            </w:r>
          </w:p>
        </w:tc>
      </w:tr>
      <w:tr w:rsidR="00AC1205" w14:paraId="717DB6C7" w14:textId="77777777">
        <w:trPr>
          <w:jc w:val="center"/>
        </w:trPr>
        <w:tc>
          <w:tcPr>
            <w:tcW w:w="0" w:type="auto"/>
          </w:tcPr>
          <w:p w14:paraId="717DB6BF" w14:textId="77777777" w:rsidR="00AC1205" w:rsidRDefault="00000000">
            <w:r>
              <w:rPr>
                <w:rFonts w:ascii="Consolas" w:eastAsia="Consolas" w:hAnsi="Consolas" w:cs="Consolas"/>
                <w:sz w:val="16"/>
              </w:rPr>
              <w:t>emplst6</w:t>
            </w:r>
          </w:p>
        </w:tc>
        <w:tc>
          <w:tcPr>
            <w:tcW w:w="0" w:type="auto"/>
          </w:tcPr>
          <w:p w14:paraId="717DB6C0" w14:textId="77777777" w:rsidR="00AC1205" w:rsidRDefault="00000000">
            <w:pPr>
              <w:jc w:val="center"/>
            </w:pPr>
            <w:r>
              <w:rPr>
                <w:rFonts w:ascii="Consolas" w:eastAsia="Consolas" w:hAnsi="Consolas" w:cs="Consolas"/>
                <w:sz w:val="16"/>
              </w:rPr>
              <w:t>.</w:t>
            </w:r>
          </w:p>
        </w:tc>
        <w:tc>
          <w:tcPr>
            <w:tcW w:w="0" w:type="auto"/>
          </w:tcPr>
          <w:p w14:paraId="717DB6C1" w14:textId="77777777" w:rsidR="00AC1205" w:rsidRDefault="00000000">
            <w:pPr>
              <w:jc w:val="center"/>
            </w:pPr>
            <w:r>
              <w:rPr>
                <w:rFonts w:ascii="Consolas" w:eastAsia="Consolas" w:hAnsi="Consolas" w:cs="Consolas"/>
                <w:sz w:val="16"/>
              </w:rPr>
              <w:t>1</w:t>
            </w:r>
          </w:p>
        </w:tc>
        <w:tc>
          <w:tcPr>
            <w:tcW w:w="0" w:type="auto"/>
          </w:tcPr>
          <w:p w14:paraId="717DB6C2" w14:textId="77777777" w:rsidR="00AC1205" w:rsidRDefault="00000000">
            <w:pPr>
              <w:jc w:val="center"/>
            </w:pPr>
            <w:r>
              <w:rPr>
                <w:rFonts w:ascii="Consolas" w:eastAsia="Consolas" w:hAnsi="Consolas" w:cs="Consolas"/>
                <w:sz w:val="16"/>
              </w:rPr>
              <w:t>1</w:t>
            </w:r>
          </w:p>
        </w:tc>
        <w:tc>
          <w:tcPr>
            <w:tcW w:w="0" w:type="auto"/>
          </w:tcPr>
          <w:p w14:paraId="717DB6C3" w14:textId="77777777" w:rsidR="00AC1205" w:rsidRDefault="00000000">
            <w:pPr>
              <w:jc w:val="center"/>
            </w:pPr>
            <w:r>
              <w:rPr>
                <w:rFonts w:ascii="Consolas" w:eastAsia="Consolas" w:hAnsi="Consolas" w:cs="Consolas"/>
                <w:sz w:val="16"/>
              </w:rPr>
              <w:t>1</w:t>
            </w:r>
          </w:p>
        </w:tc>
        <w:tc>
          <w:tcPr>
            <w:tcW w:w="0" w:type="auto"/>
          </w:tcPr>
          <w:p w14:paraId="717DB6C4" w14:textId="77777777" w:rsidR="00AC1205" w:rsidRDefault="00000000">
            <w:pPr>
              <w:jc w:val="center"/>
            </w:pPr>
            <w:r>
              <w:rPr>
                <w:rFonts w:ascii="Consolas" w:eastAsia="Consolas" w:hAnsi="Consolas" w:cs="Consolas"/>
                <w:sz w:val="16"/>
              </w:rPr>
              <w:t>1</w:t>
            </w:r>
          </w:p>
        </w:tc>
        <w:tc>
          <w:tcPr>
            <w:tcW w:w="0" w:type="auto"/>
          </w:tcPr>
          <w:p w14:paraId="717DB6C5" w14:textId="77777777" w:rsidR="00AC1205" w:rsidRDefault="00000000">
            <w:pPr>
              <w:jc w:val="center"/>
            </w:pPr>
            <w:r>
              <w:rPr>
                <w:rFonts w:ascii="Consolas" w:eastAsia="Consolas" w:hAnsi="Consolas" w:cs="Consolas"/>
                <w:sz w:val="16"/>
              </w:rPr>
              <w:t>1</w:t>
            </w:r>
          </w:p>
        </w:tc>
        <w:tc>
          <w:tcPr>
            <w:tcW w:w="0" w:type="auto"/>
          </w:tcPr>
          <w:p w14:paraId="717DB6C6" w14:textId="77777777" w:rsidR="00AC1205" w:rsidRDefault="00000000">
            <w:pPr>
              <w:jc w:val="center"/>
            </w:pPr>
            <w:r>
              <w:rPr>
                <w:rFonts w:ascii="Consolas" w:eastAsia="Consolas" w:hAnsi="Consolas" w:cs="Consolas"/>
                <w:sz w:val="16"/>
              </w:rPr>
              <w:t>1</w:t>
            </w:r>
          </w:p>
        </w:tc>
      </w:tr>
      <w:tr w:rsidR="00AC1205" w14:paraId="717DB6D0" w14:textId="77777777">
        <w:trPr>
          <w:jc w:val="center"/>
        </w:trPr>
        <w:tc>
          <w:tcPr>
            <w:tcW w:w="0" w:type="auto"/>
          </w:tcPr>
          <w:p w14:paraId="717DB6C8" w14:textId="77777777" w:rsidR="00AC1205" w:rsidRDefault="00000000">
            <w:r>
              <w:rPr>
                <w:rFonts w:ascii="Consolas" w:eastAsia="Consolas" w:hAnsi="Consolas" w:cs="Consolas"/>
                <w:sz w:val="16"/>
              </w:rPr>
              <w:t>work_d</w:t>
            </w:r>
          </w:p>
        </w:tc>
        <w:tc>
          <w:tcPr>
            <w:tcW w:w="0" w:type="auto"/>
          </w:tcPr>
          <w:p w14:paraId="717DB6C9" w14:textId="77777777" w:rsidR="00AC1205" w:rsidRDefault="00000000">
            <w:pPr>
              <w:jc w:val="center"/>
            </w:pPr>
            <w:r>
              <w:rPr>
                <w:rFonts w:ascii="Consolas" w:eastAsia="Consolas" w:hAnsi="Consolas" w:cs="Consolas"/>
                <w:sz w:val="16"/>
              </w:rPr>
              <w:t>1</w:t>
            </w:r>
          </w:p>
        </w:tc>
        <w:tc>
          <w:tcPr>
            <w:tcW w:w="0" w:type="auto"/>
          </w:tcPr>
          <w:p w14:paraId="717DB6CA" w14:textId="77777777" w:rsidR="00AC1205" w:rsidRDefault="00000000">
            <w:pPr>
              <w:jc w:val="center"/>
            </w:pPr>
            <w:r>
              <w:rPr>
                <w:rFonts w:ascii="Consolas" w:eastAsia="Consolas" w:hAnsi="Consolas" w:cs="Consolas"/>
                <w:sz w:val="16"/>
              </w:rPr>
              <w:t>1</w:t>
            </w:r>
          </w:p>
        </w:tc>
        <w:tc>
          <w:tcPr>
            <w:tcW w:w="0" w:type="auto"/>
          </w:tcPr>
          <w:p w14:paraId="717DB6CB" w14:textId="77777777" w:rsidR="00AC1205" w:rsidRDefault="00000000">
            <w:pPr>
              <w:jc w:val="center"/>
            </w:pPr>
            <w:r>
              <w:rPr>
                <w:rFonts w:ascii="Consolas" w:eastAsia="Consolas" w:hAnsi="Consolas" w:cs="Consolas"/>
                <w:sz w:val="16"/>
              </w:rPr>
              <w:t>1</w:t>
            </w:r>
          </w:p>
        </w:tc>
        <w:tc>
          <w:tcPr>
            <w:tcW w:w="0" w:type="auto"/>
          </w:tcPr>
          <w:p w14:paraId="717DB6CC" w14:textId="77777777" w:rsidR="00AC1205" w:rsidRDefault="00000000">
            <w:pPr>
              <w:jc w:val="center"/>
            </w:pPr>
            <w:r>
              <w:rPr>
                <w:rFonts w:ascii="Consolas" w:eastAsia="Consolas" w:hAnsi="Consolas" w:cs="Consolas"/>
                <w:sz w:val="16"/>
              </w:rPr>
              <w:t>1</w:t>
            </w:r>
          </w:p>
        </w:tc>
        <w:tc>
          <w:tcPr>
            <w:tcW w:w="0" w:type="auto"/>
          </w:tcPr>
          <w:p w14:paraId="717DB6CD" w14:textId="77777777" w:rsidR="00AC1205" w:rsidRDefault="00000000">
            <w:pPr>
              <w:jc w:val="center"/>
            </w:pPr>
            <w:r>
              <w:rPr>
                <w:rFonts w:ascii="Consolas" w:eastAsia="Consolas" w:hAnsi="Consolas" w:cs="Consolas"/>
                <w:sz w:val="16"/>
              </w:rPr>
              <w:t>1</w:t>
            </w:r>
          </w:p>
        </w:tc>
        <w:tc>
          <w:tcPr>
            <w:tcW w:w="0" w:type="auto"/>
          </w:tcPr>
          <w:p w14:paraId="717DB6CE" w14:textId="77777777" w:rsidR="00AC1205" w:rsidRDefault="00000000">
            <w:pPr>
              <w:jc w:val="center"/>
            </w:pPr>
            <w:r>
              <w:rPr>
                <w:rFonts w:ascii="Consolas" w:eastAsia="Consolas" w:hAnsi="Consolas" w:cs="Consolas"/>
                <w:sz w:val="16"/>
              </w:rPr>
              <w:t>1</w:t>
            </w:r>
          </w:p>
        </w:tc>
        <w:tc>
          <w:tcPr>
            <w:tcW w:w="0" w:type="auto"/>
          </w:tcPr>
          <w:p w14:paraId="717DB6CF" w14:textId="77777777" w:rsidR="00AC1205" w:rsidRDefault="00000000">
            <w:pPr>
              <w:jc w:val="center"/>
            </w:pPr>
            <w:r>
              <w:rPr>
                <w:rFonts w:ascii="Consolas" w:eastAsia="Consolas" w:hAnsi="Consolas" w:cs="Consolas"/>
                <w:sz w:val="16"/>
              </w:rPr>
              <w:t>1</w:t>
            </w:r>
          </w:p>
        </w:tc>
      </w:tr>
      <w:tr w:rsidR="00AC1205" w14:paraId="717DB6D9" w14:textId="77777777">
        <w:trPr>
          <w:jc w:val="center"/>
        </w:trPr>
        <w:tc>
          <w:tcPr>
            <w:tcW w:w="0" w:type="auto"/>
          </w:tcPr>
          <w:p w14:paraId="717DB6D1" w14:textId="77777777" w:rsidR="00AC1205" w:rsidRDefault="00000000">
            <w:r>
              <w:rPr>
                <w:rFonts w:ascii="Consolas" w:eastAsia="Consolas" w:hAnsi="Consolas" w:cs="Consolas"/>
                <w:sz w:val="16"/>
              </w:rPr>
              <w:t>work_py</w:t>
            </w:r>
          </w:p>
        </w:tc>
        <w:tc>
          <w:tcPr>
            <w:tcW w:w="0" w:type="auto"/>
          </w:tcPr>
          <w:p w14:paraId="717DB6D2" w14:textId="77777777" w:rsidR="00AC1205" w:rsidRDefault="00000000">
            <w:pPr>
              <w:jc w:val="center"/>
            </w:pPr>
            <w:r>
              <w:rPr>
                <w:rFonts w:ascii="Consolas" w:eastAsia="Consolas" w:hAnsi="Consolas" w:cs="Consolas"/>
                <w:sz w:val="16"/>
              </w:rPr>
              <w:t>1</w:t>
            </w:r>
          </w:p>
        </w:tc>
        <w:tc>
          <w:tcPr>
            <w:tcW w:w="0" w:type="auto"/>
          </w:tcPr>
          <w:p w14:paraId="717DB6D3" w14:textId="77777777" w:rsidR="00AC1205" w:rsidRDefault="00000000">
            <w:pPr>
              <w:jc w:val="center"/>
            </w:pPr>
            <w:r>
              <w:rPr>
                <w:rFonts w:ascii="Consolas" w:eastAsia="Consolas" w:hAnsi="Consolas" w:cs="Consolas"/>
                <w:sz w:val="16"/>
              </w:rPr>
              <w:t>.</w:t>
            </w:r>
          </w:p>
        </w:tc>
        <w:tc>
          <w:tcPr>
            <w:tcW w:w="0" w:type="auto"/>
          </w:tcPr>
          <w:p w14:paraId="717DB6D4" w14:textId="77777777" w:rsidR="00AC1205" w:rsidRDefault="00000000">
            <w:pPr>
              <w:jc w:val="center"/>
            </w:pPr>
            <w:r>
              <w:rPr>
                <w:rFonts w:ascii="Consolas" w:eastAsia="Consolas" w:hAnsi="Consolas" w:cs="Consolas"/>
                <w:sz w:val="16"/>
              </w:rPr>
              <w:t>.</w:t>
            </w:r>
          </w:p>
        </w:tc>
        <w:tc>
          <w:tcPr>
            <w:tcW w:w="0" w:type="auto"/>
          </w:tcPr>
          <w:p w14:paraId="717DB6D5" w14:textId="77777777" w:rsidR="00AC1205" w:rsidRDefault="00000000">
            <w:pPr>
              <w:jc w:val="center"/>
            </w:pPr>
            <w:r>
              <w:rPr>
                <w:rFonts w:ascii="Consolas" w:eastAsia="Consolas" w:hAnsi="Consolas" w:cs="Consolas"/>
                <w:sz w:val="16"/>
              </w:rPr>
              <w:t>1</w:t>
            </w:r>
          </w:p>
        </w:tc>
        <w:tc>
          <w:tcPr>
            <w:tcW w:w="0" w:type="auto"/>
          </w:tcPr>
          <w:p w14:paraId="717DB6D6" w14:textId="77777777" w:rsidR="00AC1205" w:rsidRDefault="00000000">
            <w:pPr>
              <w:jc w:val="center"/>
            </w:pPr>
            <w:r>
              <w:rPr>
                <w:rFonts w:ascii="Consolas" w:eastAsia="Consolas" w:hAnsi="Consolas" w:cs="Consolas"/>
                <w:sz w:val="16"/>
              </w:rPr>
              <w:t>1</w:t>
            </w:r>
          </w:p>
        </w:tc>
        <w:tc>
          <w:tcPr>
            <w:tcW w:w="0" w:type="auto"/>
          </w:tcPr>
          <w:p w14:paraId="717DB6D7" w14:textId="77777777" w:rsidR="00AC1205" w:rsidRDefault="00000000">
            <w:pPr>
              <w:jc w:val="center"/>
            </w:pPr>
            <w:r>
              <w:rPr>
                <w:rFonts w:ascii="Consolas" w:eastAsia="Consolas" w:hAnsi="Consolas" w:cs="Consolas"/>
                <w:sz w:val="16"/>
              </w:rPr>
              <w:t>.</w:t>
            </w:r>
          </w:p>
        </w:tc>
        <w:tc>
          <w:tcPr>
            <w:tcW w:w="0" w:type="auto"/>
          </w:tcPr>
          <w:p w14:paraId="717DB6D8" w14:textId="77777777" w:rsidR="00AC1205" w:rsidRDefault="00000000">
            <w:pPr>
              <w:jc w:val="center"/>
            </w:pPr>
            <w:r>
              <w:rPr>
                <w:rFonts w:ascii="Consolas" w:eastAsia="Consolas" w:hAnsi="Consolas" w:cs="Consolas"/>
                <w:sz w:val="16"/>
              </w:rPr>
              <w:t>.</w:t>
            </w:r>
          </w:p>
        </w:tc>
      </w:tr>
      <w:tr w:rsidR="00AC1205" w14:paraId="717DB6E2" w14:textId="77777777">
        <w:trPr>
          <w:jc w:val="center"/>
        </w:trPr>
        <w:tc>
          <w:tcPr>
            <w:tcW w:w="0" w:type="auto"/>
          </w:tcPr>
          <w:p w14:paraId="717DB6DA" w14:textId="77777777" w:rsidR="00AC1205" w:rsidRDefault="00000000">
            <w:r>
              <w:rPr>
                <w:rFonts w:ascii="Consolas" w:eastAsia="Consolas" w:hAnsi="Consolas" w:cs="Consolas"/>
                <w:sz w:val="16"/>
              </w:rPr>
              <w:t>mater</w:t>
            </w:r>
          </w:p>
        </w:tc>
        <w:tc>
          <w:tcPr>
            <w:tcW w:w="0" w:type="auto"/>
          </w:tcPr>
          <w:p w14:paraId="717DB6DB" w14:textId="77777777" w:rsidR="00AC1205" w:rsidRDefault="00000000">
            <w:pPr>
              <w:jc w:val="center"/>
            </w:pPr>
            <w:r>
              <w:rPr>
                <w:rFonts w:ascii="Consolas" w:eastAsia="Consolas" w:hAnsi="Consolas" w:cs="Consolas"/>
                <w:sz w:val="16"/>
              </w:rPr>
              <w:t>1</w:t>
            </w:r>
          </w:p>
        </w:tc>
        <w:tc>
          <w:tcPr>
            <w:tcW w:w="0" w:type="auto"/>
          </w:tcPr>
          <w:p w14:paraId="717DB6DC" w14:textId="77777777" w:rsidR="00AC1205" w:rsidRDefault="00000000">
            <w:pPr>
              <w:jc w:val="center"/>
            </w:pPr>
            <w:r>
              <w:rPr>
                <w:rFonts w:ascii="Consolas" w:eastAsia="Consolas" w:hAnsi="Consolas" w:cs="Consolas"/>
                <w:sz w:val="16"/>
              </w:rPr>
              <w:t>1</w:t>
            </w:r>
          </w:p>
        </w:tc>
        <w:tc>
          <w:tcPr>
            <w:tcW w:w="0" w:type="auto"/>
          </w:tcPr>
          <w:p w14:paraId="717DB6DD" w14:textId="77777777" w:rsidR="00AC1205" w:rsidRDefault="00000000">
            <w:pPr>
              <w:jc w:val="center"/>
            </w:pPr>
            <w:r>
              <w:rPr>
                <w:rFonts w:ascii="Consolas" w:eastAsia="Consolas" w:hAnsi="Consolas" w:cs="Consolas"/>
                <w:sz w:val="16"/>
              </w:rPr>
              <w:t>.</w:t>
            </w:r>
          </w:p>
        </w:tc>
        <w:tc>
          <w:tcPr>
            <w:tcW w:w="0" w:type="auto"/>
          </w:tcPr>
          <w:p w14:paraId="717DB6DE" w14:textId="77777777" w:rsidR="00AC1205" w:rsidRDefault="00000000">
            <w:pPr>
              <w:jc w:val="center"/>
            </w:pPr>
            <w:r>
              <w:rPr>
                <w:rFonts w:ascii="Consolas" w:eastAsia="Consolas" w:hAnsi="Consolas" w:cs="Consolas"/>
                <w:sz w:val="16"/>
              </w:rPr>
              <w:t>.</w:t>
            </w:r>
          </w:p>
        </w:tc>
        <w:tc>
          <w:tcPr>
            <w:tcW w:w="0" w:type="auto"/>
          </w:tcPr>
          <w:p w14:paraId="717DB6DF" w14:textId="77777777" w:rsidR="00AC1205" w:rsidRDefault="00000000">
            <w:pPr>
              <w:jc w:val="center"/>
            </w:pPr>
            <w:r>
              <w:rPr>
                <w:rFonts w:ascii="Consolas" w:eastAsia="Consolas" w:hAnsi="Consolas" w:cs="Consolas"/>
                <w:sz w:val="16"/>
              </w:rPr>
              <w:t>1</w:t>
            </w:r>
          </w:p>
        </w:tc>
        <w:tc>
          <w:tcPr>
            <w:tcW w:w="0" w:type="auto"/>
          </w:tcPr>
          <w:p w14:paraId="717DB6E0" w14:textId="77777777" w:rsidR="00AC1205" w:rsidRDefault="00000000">
            <w:pPr>
              <w:jc w:val="center"/>
            </w:pPr>
            <w:r>
              <w:rPr>
                <w:rFonts w:ascii="Consolas" w:eastAsia="Consolas" w:hAnsi="Consolas" w:cs="Consolas"/>
                <w:sz w:val="16"/>
              </w:rPr>
              <w:t>1</w:t>
            </w:r>
          </w:p>
        </w:tc>
        <w:tc>
          <w:tcPr>
            <w:tcW w:w="0" w:type="auto"/>
          </w:tcPr>
          <w:p w14:paraId="717DB6E1" w14:textId="77777777" w:rsidR="00AC1205" w:rsidRDefault="00000000">
            <w:pPr>
              <w:jc w:val="center"/>
            </w:pPr>
            <w:r>
              <w:rPr>
                <w:rFonts w:ascii="Consolas" w:eastAsia="Consolas" w:hAnsi="Consolas" w:cs="Consolas"/>
                <w:sz w:val="16"/>
              </w:rPr>
              <w:t>1</w:t>
            </w:r>
          </w:p>
        </w:tc>
      </w:tr>
      <w:tr w:rsidR="00AC1205" w14:paraId="717DB6EB" w14:textId="77777777">
        <w:trPr>
          <w:jc w:val="center"/>
        </w:trPr>
        <w:tc>
          <w:tcPr>
            <w:tcW w:w="0" w:type="auto"/>
          </w:tcPr>
          <w:p w14:paraId="717DB6E3" w14:textId="77777777" w:rsidR="00AC1205" w:rsidRDefault="00000000">
            <w:r>
              <w:rPr>
                <w:rFonts w:ascii="Consolas" w:eastAsia="Consolas" w:hAnsi="Consolas" w:cs="Consolas"/>
                <w:sz w:val="16"/>
              </w:rPr>
              <w:t>neverw</w:t>
            </w:r>
          </w:p>
        </w:tc>
        <w:tc>
          <w:tcPr>
            <w:tcW w:w="0" w:type="auto"/>
          </w:tcPr>
          <w:p w14:paraId="717DB6E4" w14:textId="77777777" w:rsidR="00AC1205" w:rsidRDefault="00000000">
            <w:pPr>
              <w:jc w:val="center"/>
            </w:pPr>
            <w:r>
              <w:rPr>
                <w:rFonts w:ascii="Consolas" w:eastAsia="Consolas" w:hAnsi="Consolas" w:cs="Consolas"/>
                <w:sz w:val="16"/>
              </w:rPr>
              <w:t>1</w:t>
            </w:r>
          </w:p>
        </w:tc>
        <w:tc>
          <w:tcPr>
            <w:tcW w:w="0" w:type="auto"/>
          </w:tcPr>
          <w:p w14:paraId="717DB6E5" w14:textId="77777777" w:rsidR="00AC1205" w:rsidRDefault="00000000">
            <w:pPr>
              <w:jc w:val="center"/>
            </w:pPr>
            <w:r>
              <w:rPr>
                <w:rFonts w:ascii="Consolas" w:eastAsia="Consolas" w:hAnsi="Consolas" w:cs="Consolas"/>
                <w:sz w:val="16"/>
              </w:rPr>
              <w:t>.</w:t>
            </w:r>
          </w:p>
        </w:tc>
        <w:tc>
          <w:tcPr>
            <w:tcW w:w="0" w:type="auto"/>
          </w:tcPr>
          <w:p w14:paraId="717DB6E6" w14:textId="77777777" w:rsidR="00AC1205" w:rsidRDefault="00000000">
            <w:pPr>
              <w:jc w:val="center"/>
            </w:pPr>
            <w:r>
              <w:rPr>
                <w:rFonts w:ascii="Consolas" w:eastAsia="Consolas" w:hAnsi="Consolas" w:cs="Consolas"/>
                <w:sz w:val="16"/>
              </w:rPr>
              <w:t>1</w:t>
            </w:r>
          </w:p>
        </w:tc>
        <w:tc>
          <w:tcPr>
            <w:tcW w:w="0" w:type="auto"/>
          </w:tcPr>
          <w:p w14:paraId="717DB6E7" w14:textId="77777777" w:rsidR="00AC1205" w:rsidRDefault="00000000">
            <w:pPr>
              <w:jc w:val="center"/>
            </w:pPr>
            <w:r>
              <w:rPr>
                <w:rFonts w:ascii="Consolas" w:eastAsia="Consolas" w:hAnsi="Consolas" w:cs="Consolas"/>
                <w:sz w:val="16"/>
              </w:rPr>
              <w:t>1</w:t>
            </w:r>
          </w:p>
        </w:tc>
        <w:tc>
          <w:tcPr>
            <w:tcW w:w="0" w:type="auto"/>
          </w:tcPr>
          <w:p w14:paraId="717DB6E8" w14:textId="77777777" w:rsidR="00AC1205" w:rsidRDefault="00000000">
            <w:pPr>
              <w:jc w:val="center"/>
            </w:pPr>
            <w:r>
              <w:rPr>
                <w:rFonts w:ascii="Consolas" w:eastAsia="Consolas" w:hAnsi="Consolas" w:cs="Consolas"/>
                <w:sz w:val="16"/>
              </w:rPr>
              <w:t>.</w:t>
            </w:r>
          </w:p>
        </w:tc>
        <w:tc>
          <w:tcPr>
            <w:tcW w:w="0" w:type="auto"/>
          </w:tcPr>
          <w:p w14:paraId="717DB6E9" w14:textId="77777777" w:rsidR="00AC1205" w:rsidRDefault="00000000">
            <w:pPr>
              <w:jc w:val="center"/>
            </w:pPr>
            <w:r>
              <w:rPr>
                <w:rFonts w:ascii="Consolas" w:eastAsia="Consolas" w:hAnsi="Consolas" w:cs="Consolas"/>
                <w:sz w:val="16"/>
              </w:rPr>
              <w:t>.</w:t>
            </w:r>
          </w:p>
        </w:tc>
        <w:tc>
          <w:tcPr>
            <w:tcW w:w="0" w:type="auto"/>
          </w:tcPr>
          <w:p w14:paraId="717DB6EA" w14:textId="77777777" w:rsidR="00AC1205" w:rsidRDefault="00000000">
            <w:pPr>
              <w:jc w:val="center"/>
            </w:pPr>
            <w:r>
              <w:rPr>
                <w:rFonts w:ascii="Consolas" w:eastAsia="Consolas" w:hAnsi="Consolas" w:cs="Consolas"/>
                <w:sz w:val="16"/>
              </w:rPr>
              <w:t>.</w:t>
            </w:r>
          </w:p>
        </w:tc>
      </w:tr>
      <w:tr w:rsidR="00AC1205" w14:paraId="717DB6F4" w14:textId="77777777">
        <w:trPr>
          <w:jc w:val="center"/>
        </w:trPr>
        <w:tc>
          <w:tcPr>
            <w:tcW w:w="0" w:type="auto"/>
          </w:tcPr>
          <w:p w14:paraId="717DB6EC" w14:textId="77777777" w:rsidR="00AC1205" w:rsidRDefault="00000000">
            <w:r>
              <w:rPr>
                <w:rFonts w:ascii="Consolas" w:eastAsia="Consolas" w:hAnsi="Consolas" w:cs="Consolas"/>
                <w:sz w:val="16"/>
              </w:rPr>
              <w:t>un_act</w:t>
            </w:r>
          </w:p>
        </w:tc>
        <w:tc>
          <w:tcPr>
            <w:tcW w:w="0" w:type="auto"/>
          </w:tcPr>
          <w:p w14:paraId="717DB6ED" w14:textId="77777777" w:rsidR="00AC1205" w:rsidRDefault="00000000">
            <w:pPr>
              <w:jc w:val="center"/>
            </w:pPr>
            <w:r>
              <w:rPr>
                <w:rFonts w:ascii="Consolas" w:eastAsia="Consolas" w:hAnsi="Consolas" w:cs="Consolas"/>
                <w:sz w:val="16"/>
              </w:rPr>
              <w:t>1</w:t>
            </w:r>
          </w:p>
        </w:tc>
        <w:tc>
          <w:tcPr>
            <w:tcW w:w="0" w:type="auto"/>
          </w:tcPr>
          <w:p w14:paraId="717DB6EE" w14:textId="77777777" w:rsidR="00AC1205" w:rsidRDefault="00000000">
            <w:pPr>
              <w:jc w:val="center"/>
            </w:pPr>
            <w:r>
              <w:rPr>
                <w:rFonts w:ascii="Consolas" w:eastAsia="Consolas" w:hAnsi="Consolas" w:cs="Consolas"/>
                <w:sz w:val="16"/>
              </w:rPr>
              <w:t>1</w:t>
            </w:r>
          </w:p>
        </w:tc>
        <w:tc>
          <w:tcPr>
            <w:tcW w:w="0" w:type="auto"/>
          </w:tcPr>
          <w:p w14:paraId="717DB6EF" w14:textId="77777777" w:rsidR="00AC1205" w:rsidRDefault="00000000">
            <w:pPr>
              <w:jc w:val="center"/>
            </w:pPr>
            <w:r>
              <w:rPr>
                <w:rFonts w:ascii="Consolas" w:eastAsia="Consolas" w:hAnsi="Consolas" w:cs="Consolas"/>
                <w:sz w:val="16"/>
              </w:rPr>
              <w:t>1</w:t>
            </w:r>
          </w:p>
        </w:tc>
        <w:tc>
          <w:tcPr>
            <w:tcW w:w="0" w:type="auto"/>
          </w:tcPr>
          <w:p w14:paraId="717DB6F0" w14:textId="77777777" w:rsidR="00AC1205" w:rsidRDefault="00000000">
            <w:pPr>
              <w:jc w:val="center"/>
            </w:pPr>
            <w:r>
              <w:rPr>
                <w:rFonts w:ascii="Consolas" w:eastAsia="Consolas" w:hAnsi="Consolas" w:cs="Consolas"/>
                <w:sz w:val="16"/>
              </w:rPr>
              <w:t>1</w:t>
            </w:r>
          </w:p>
        </w:tc>
        <w:tc>
          <w:tcPr>
            <w:tcW w:w="0" w:type="auto"/>
          </w:tcPr>
          <w:p w14:paraId="717DB6F1" w14:textId="77777777" w:rsidR="00AC1205" w:rsidRDefault="00000000">
            <w:pPr>
              <w:jc w:val="center"/>
            </w:pPr>
            <w:r>
              <w:rPr>
                <w:rFonts w:ascii="Consolas" w:eastAsia="Consolas" w:hAnsi="Consolas" w:cs="Consolas"/>
                <w:sz w:val="16"/>
              </w:rPr>
              <w:t>1</w:t>
            </w:r>
          </w:p>
        </w:tc>
        <w:tc>
          <w:tcPr>
            <w:tcW w:w="0" w:type="auto"/>
          </w:tcPr>
          <w:p w14:paraId="717DB6F2" w14:textId="77777777" w:rsidR="00AC1205" w:rsidRDefault="00000000">
            <w:pPr>
              <w:jc w:val="center"/>
            </w:pPr>
            <w:r>
              <w:rPr>
                <w:rFonts w:ascii="Consolas" w:eastAsia="Consolas" w:hAnsi="Consolas" w:cs="Consolas"/>
                <w:sz w:val="16"/>
              </w:rPr>
              <w:t>1</w:t>
            </w:r>
          </w:p>
        </w:tc>
        <w:tc>
          <w:tcPr>
            <w:tcW w:w="0" w:type="auto"/>
          </w:tcPr>
          <w:p w14:paraId="717DB6F3" w14:textId="77777777" w:rsidR="00AC1205" w:rsidRDefault="00000000">
            <w:pPr>
              <w:jc w:val="center"/>
            </w:pPr>
            <w:r>
              <w:rPr>
                <w:rFonts w:ascii="Consolas" w:eastAsia="Consolas" w:hAnsi="Consolas" w:cs="Consolas"/>
                <w:sz w:val="16"/>
              </w:rPr>
              <w:t>1</w:t>
            </w:r>
          </w:p>
        </w:tc>
      </w:tr>
      <w:tr w:rsidR="00AC1205" w14:paraId="717DB6FD" w14:textId="77777777">
        <w:trPr>
          <w:jc w:val="center"/>
        </w:trPr>
        <w:tc>
          <w:tcPr>
            <w:tcW w:w="0" w:type="auto"/>
          </w:tcPr>
          <w:p w14:paraId="717DB6F5" w14:textId="77777777" w:rsidR="00AC1205" w:rsidRDefault="00000000">
            <w:r>
              <w:rPr>
                <w:rFonts w:ascii="Consolas" w:eastAsia="Consolas" w:hAnsi="Consolas" w:cs="Consolas"/>
                <w:sz w:val="16"/>
              </w:rPr>
              <w:t>retf</w:t>
            </w:r>
          </w:p>
        </w:tc>
        <w:tc>
          <w:tcPr>
            <w:tcW w:w="0" w:type="auto"/>
          </w:tcPr>
          <w:p w14:paraId="717DB6F6" w14:textId="77777777" w:rsidR="00AC1205" w:rsidRDefault="00000000">
            <w:pPr>
              <w:jc w:val="center"/>
            </w:pPr>
            <w:r>
              <w:rPr>
                <w:rFonts w:ascii="Consolas" w:eastAsia="Consolas" w:hAnsi="Consolas" w:cs="Consolas"/>
                <w:sz w:val="16"/>
              </w:rPr>
              <w:t>1</w:t>
            </w:r>
          </w:p>
        </w:tc>
        <w:tc>
          <w:tcPr>
            <w:tcW w:w="0" w:type="auto"/>
          </w:tcPr>
          <w:p w14:paraId="717DB6F7" w14:textId="77777777" w:rsidR="00AC1205" w:rsidRDefault="00000000">
            <w:pPr>
              <w:jc w:val="center"/>
            </w:pPr>
            <w:r>
              <w:rPr>
                <w:rFonts w:ascii="Consolas" w:eastAsia="Consolas" w:hAnsi="Consolas" w:cs="Consolas"/>
                <w:sz w:val="16"/>
              </w:rPr>
              <w:t>1</w:t>
            </w:r>
          </w:p>
        </w:tc>
        <w:tc>
          <w:tcPr>
            <w:tcW w:w="0" w:type="auto"/>
          </w:tcPr>
          <w:p w14:paraId="717DB6F8" w14:textId="77777777" w:rsidR="00AC1205" w:rsidRDefault="00000000">
            <w:pPr>
              <w:jc w:val="center"/>
            </w:pPr>
            <w:r>
              <w:rPr>
                <w:rFonts w:ascii="Consolas" w:eastAsia="Consolas" w:hAnsi="Consolas" w:cs="Consolas"/>
                <w:sz w:val="16"/>
              </w:rPr>
              <w:t>1</w:t>
            </w:r>
          </w:p>
        </w:tc>
        <w:tc>
          <w:tcPr>
            <w:tcW w:w="0" w:type="auto"/>
          </w:tcPr>
          <w:p w14:paraId="717DB6F9" w14:textId="77777777" w:rsidR="00AC1205" w:rsidRDefault="00000000">
            <w:pPr>
              <w:jc w:val="center"/>
            </w:pPr>
            <w:r>
              <w:rPr>
                <w:rFonts w:ascii="Consolas" w:eastAsia="Consolas" w:hAnsi="Consolas" w:cs="Consolas"/>
                <w:sz w:val="16"/>
              </w:rPr>
              <w:t>1</w:t>
            </w:r>
          </w:p>
        </w:tc>
        <w:tc>
          <w:tcPr>
            <w:tcW w:w="0" w:type="auto"/>
          </w:tcPr>
          <w:p w14:paraId="717DB6FA" w14:textId="77777777" w:rsidR="00AC1205" w:rsidRDefault="00000000">
            <w:pPr>
              <w:jc w:val="center"/>
            </w:pPr>
            <w:r>
              <w:rPr>
                <w:rFonts w:ascii="Consolas" w:eastAsia="Consolas" w:hAnsi="Consolas" w:cs="Consolas"/>
                <w:sz w:val="16"/>
              </w:rPr>
              <w:t>1</w:t>
            </w:r>
          </w:p>
        </w:tc>
        <w:tc>
          <w:tcPr>
            <w:tcW w:w="0" w:type="auto"/>
          </w:tcPr>
          <w:p w14:paraId="717DB6FB" w14:textId="77777777" w:rsidR="00AC1205" w:rsidRDefault="00000000">
            <w:pPr>
              <w:jc w:val="center"/>
            </w:pPr>
            <w:r>
              <w:rPr>
                <w:rFonts w:ascii="Consolas" w:eastAsia="Consolas" w:hAnsi="Consolas" w:cs="Consolas"/>
                <w:sz w:val="16"/>
              </w:rPr>
              <w:t>1</w:t>
            </w:r>
          </w:p>
        </w:tc>
        <w:tc>
          <w:tcPr>
            <w:tcW w:w="0" w:type="auto"/>
          </w:tcPr>
          <w:p w14:paraId="717DB6FC" w14:textId="77777777" w:rsidR="00AC1205" w:rsidRDefault="00000000">
            <w:pPr>
              <w:jc w:val="center"/>
            </w:pPr>
            <w:r>
              <w:rPr>
                <w:rFonts w:ascii="Consolas" w:eastAsia="Consolas" w:hAnsi="Consolas" w:cs="Consolas"/>
                <w:sz w:val="16"/>
              </w:rPr>
              <w:t>1</w:t>
            </w:r>
          </w:p>
        </w:tc>
      </w:tr>
      <w:tr w:rsidR="00AC1205" w14:paraId="717DB706" w14:textId="77777777">
        <w:trPr>
          <w:jc w:val="center"/>
        </w:trPr>
        <w:tc>
          <w:tcPr>
            <w:tcW w:w="0" w:type="auto"/>
          </w:tcPr>
          <w:p w14:paraId="717DB6FE" w14:textId="77777777" w:rsidR="00AC1205" w:rsidRDefault="00000000">
            <w:r>
              <w:rPr>
                <w:rFonts w:ascii="Consolas" w:eastAsia="Consolas" w:hAnsi="Consolas" w:cs="Consolas"/>
                <w:sz w:val="16"/>
              </w:rPr>
              <w:t>oldpens</w:t>
            </w:r>
          </w:p>
        </w:tc>
        <w:tc>
          <w:tcPr>
            <w:tcW w:w="0" w:type="auto"/>
          </w:tcPr>
          <w:p w14:paraId="717DB6FF" w14:textId="77777777" w:rsidR="00AC1205" w:rsidRDefault="00000000">
            <w:pPr>
              <w:jc w:val="center"/>
            </w:pPr>
            <w:r>
              <w:rPr>
                <w:rFonts w:ascii="Consolas" w:eastAsia="Consolas" w:hAnsi="Consolas" w:cs="Consolas"/>
                <w:sz w:val="16"/>
              </w:rPr>
              <w:t>1</w:t>
            </w:r>
          </w:p>
        </w:tc>
        <w:tc>
          <w:tcPr>
            <w:tcW w:w="0" w:type="auto"/>
          </w:tcPr>
          <w:p w14:paraId="717DB700" w14:textId="77777777" w:rsidR="00AC1205" w:rsidRDefault="00000000">
            <w:pPr>
              <w:jc w:val="center"/>
            </w:pPr>
            <w:r>
              <w:rPr>
                <w:rFonts w:ascii="Consolas" w:eastAsia="Consolas" w:hAnsi="Consolas" w:cs="Consolas"/>
                <w:sz w:val="16"/>
              </w:rPr>
              <w:t>1</w:t>
            </w:r>
          </w:p>
        </w:tc>
        <w:tc>
          <w:tcPr>
            <w:tcW w:w="0" w:type="auto"/>
          </w:tcPr>
          <w:p w14:paraId="717DB701" w14:textId="77777777" w:rsidR="00AC1205" w:rsidRDefault="00000000">
            <w:pPr>
              <w:jc w:val="center"/>
            </w:pPr>
            <w:r>
              <w:rPr>
                <w:rFonts w:ascii="Consolas" w:eastAsia="Consolas" w:hAnsi="Consolas" w:cs="Consolas"/>
                <w:sz w:val="16"/>
              </w:rPr>
              <w:t>.</w:t>
            </w:r>
          </w:p>
        </w:tc>
        <w:tc>
          <w:tcPr>
            <w:tcW w:w="0" w:type="auto"/>
          </w:tcPr>
          <w:p w14:paraId="717DB702" w14:textId="77777777" w:rsidR="00AC1205" w:rsidRDefault="00000000">
            <w:pPr>
              <w:jc w:val="center"/>
            </w:pPr>
            <w:r>
              <w:rPr>
                <w:rFonts w:ascii="Consolas" w:eastAsia="Consolas" w:hAnsi="Consolas" w:cs="Consolas"/>
                <w:sz w:val="16"/>
              </w:rPr>
              <w:t>1</w:t>
            </w:r>
          </w:p>
        </w:tc>
        <w:tc>
          <w:tcPr>
            <w:tcW w:w="0" w:type="auto"/>
          </w:tcPr>
          <w:p w14:paraId="717DB703" w14:textId="77777777" w:rsidR="00AC1205" w:rsidRDefault="00000000">
            <w:pPr>
              <w:jc w:val="center"/>
            </w:pPr>
            <w:r>
              <w:rPr>
                <w:rFonts w:ascii="Consolas" w:eastAsia="Consolas" w:hAnsi="Consolas" w:cs="Consolas"/>
                <w:sz w:val="16"/>
              </w:rPr>
              <w:t>1</w:t>
            </w:r>
          </w:p>
        </w:tc>
        <w:tc>
          <w:tcPr>
            <w:tcW w:w="0" w:type="auto"/>
          </w:tcPr>
          <w:p w14:paraId="717DB704" w14:textId="77777777" w:rsidR="00AC1205" w:rsidRDefault="00000000">
            <w:pPr>
              <w:jc w:val="center"/>
            </w:pPr>
            <w:r>
              <w:rPr>
                <w:rFonts w:ascii="Consolas" w:eastAsia="Consolas" w:hAnsi="Consolas" w:cs="Consolas"/>
                <w:sz w:val="16"/>
              </w:rPr>
              <w:t>1</w:t>
            </w:r>
          </w:p>
        </w:tc>
        <w:tc>
          <w:tcPr>
            <w:tcW w:w="0" w:type="auto"/>
          </w:tcPr>
          <w:p w14:paraId="717DB705" w14:textId="77777777" w:rsidR="00AC1205" w:rsidRDefault="00000000">
            <w:pPr>
              <w:jc w:val="center"/>
            </w:pPr>
            <w:r>
              <w:rPr>
                <w:rFonts w:ascii="Consolas" w:eastAsia="Consolas" w:hAnsi="Consolas" w:cs="Consolas"/>
                <w:sz w:val="16"/>
              </w:rPr>
              <w:t>1</w:t>
            </w:r>
          </w:p>
        </w:tc>
      </w:tr>
      <w:tr w:rsidR="00AC1205" w14:paraId="717DB70F" w14:textId="77777777">
        <w:trPr>
          <w:jc w:val="center"/>
        </w:trPr>
        <w:tc>
          <w:tcPr>
            <w:tcW w:w="0" w:type="auto"/>
          </w:tcPr>
          <w:p w14:paraId="717DB707" w14:textId="77777777" w:rsidR="00AC1205" w:rsidRDefault="00000000">
            <w:r>
              <w:rPr>
                <w:rFonts w:ascii="Consolas" w:eastAsia="Consolas" w:hAnsi="Consolas" w:cs="Consolas"/>
                <w:sz w:val="16"/>
              </w:rPr>
              <w:t>selfemp</w:t>
            </w:r>
          </w:p>
        </w:tc>
        <w:tc>
          <w:tcPr>
            <w:tcW w:w="0" w:type="auto"/>
          </w:tcPr>
          <w:p w14:paraId="717DB708" w14:textId="77777777" w:rsidR="00AC1205" w:rsidRDefault="00000000">
            <w:pPr>
              <w:jc w:val="center"/>
            </w:pPr>
            <w:r>
              <w:rPr>
                <w:rFonts w:ascii="Consolas" w:eastAsia="Consolas" w:hAnsi="Consolas" w:cs="Consolas"/>
                <w:sz w:val="16"/>
              </w:rPr>
              <w:t>1</w:t>
            </w:r>
          </w:p>
        </w:tc>
        <w:tc>
          <w:tcPr>
            <w:tcW w:w="0" w:type="auto"/>
          </w:tcPr>
          <w:p w14:paraId="717DB709" w14:textId="77777777" w:rsidR="00AC1205" w:rsidRDefault="00000000">
            <w:pPr>
              <w:jc w:val="center"/>
            </w:pPr>
            <w:r>
              <w:rPr>
                <w:rFonts w:ascii="Consolas" w:eastAsia="Consolas" w:hAnsi="Consolas" w:cs="Consolas"/>
                <w:sz w:val="16"/>
              </w:rPr>
              <w:t>1</w:t>
            </w:r>
          </w:p>
        </w:tc>
        <w:tc>
          <w:tcPr>
            <w:tcW w:w="0" w:type="auto"/>
          </w:tcPr>
          <w:p w14:paraId="717DB70A" w14:textId="77777777" w:rsidR="00AC1205" w:rsidRDefault="00000000">
            <w:pPr>
              <w:jc w:val="center"/>
            </w:pPr>
            <w:r>
              <w:rPr>
                <w:rFonts w:ascii="Consolas" w:eastAsia="Consolas" w:hAnsi="Consolas" w:cs="Consolas"/>
                <w:sz w:val="16"/>
              </w:rPr>
              <w:t>1</w:t>
            </w:r>
          </w:p>
        </w:tc>
        <w:tc>
          <w:tcPr>
            <w:tcW w:w="0" w:type="auto"/>
          </w:tcPr>
          <w:p w14:paraId="717DB70B" w14:textId="77777777" w:rsidR="00AC1205" w:rsidRDefault="00000000">
            <w:pPr>
              <w:jc w:val="center"/>
            </w:pPr>
            <w:r>
              <w:rPr>
                <w:rFonts w:ascii="Consolas" w:eastAsia="Consolas" w:hAnsi="Consolas" w:cs="Consolas"/>
                <w:sz w:val="16"/>
              </w:rPr>
              <w:t>1</w:t>
            </w:r>
          </w:p>
        </w:tc>
        <w:tc>
          <w:tcPr>
            <w:tcW w:w="0" w:type="auto"/>
          </w:tcPr>
          <w:p w14:paraId="717DB70C" w14:textId="77777777" w:rsidR="00AC1205" w:rsidRDefault="00000000">
            <w:pPr>
              <w:jc w:val="center"/>
            </w:pPr>
            <w:r>
              <w:rPr>
                <w:rFonts w:ascii="Consolas" w:eastAsia="Consolas" w:hAnsi="Consolas" w:cs="Consolas"/>
                <w:sz w:val="16"/>
              </w:rPr>
              <w:t>1</w:t>
            </w:r>
          </w:p>
        </w:tc>
        <w:tc>
          <w:tcPr>
            <w:tcW w:w="0" w:type="auto"/>
          </w:tcPr>
          <w:p w14:paraId="717DB70D" w14:textId="77777777" w:rsidR="00AC1205" w:rsidRDefault="00000000">
            <w:pPr>
              <w:jc w:val="center"/>
            </w:pPr>
            <w:r>
              <w:rPr>
                <w:rFonts w:ascii="Consolas" w:eastAsia="Consolas" w:hAnsi="Consolas" w:cs="Consolas"/>
                <w:sz w:val="16"/>
              </w:rPr>
              <w:t>1</w:t>
            </w:r>
          </w:p>
        </w:tc>
        <w:tc>
          <w:tcPr>
            <w:tcW w:w="0" w:type="auto"/>
          </w:tcPr>
          <w:p w14:paraId="717DB70E" w14:textId="77777777" w:rsidR="00AC1205" w:rsidRDefault="00000000">
            <w:pPr>
              <w:jc w:val="center"/>
            </w:pPr>
            <w:r>
              <w:rPr>
                <w:rFonts w:ascii="Consolas" w:eastAsia="Consolas" w:hAnsi="Consolas" w:cs="Consolas"/>
                <w:sz w:val="16"/>
              </w:rPr>
              <w:t>1</w:t>
            </w:r>
          </w:p>
        </w:tc>
      </w:tr>
      <w:tr w:rsidR="00AC1205" w14:paraId="717DB718" w14:textId="77777777">
        <w:trPr>
          <w:jc w:val="center"/>
        </w:trPr>
        <w:tc>
          <w:tcPr>
            <w:tcW w:w="0" w:type="auto"/>
          </w:tcPr>
          <w:p w14:paraId="717DB710" w14:textId="77777777" w:rsidR="00AC1205" w:rsidRDefault="00000000">
            <w:r>
              <w:rPr>
                <w:rFonts w:ascii="Consolas" w:eastAsia="Consolas" w:hAnsi="Consolas" w:cs="Consolas"/>
                <w:sz w:val="16"/>
              </w:rPr>
              <w:t>entrep</w:t>
            </w:r>
          </w:p>
        </w:tc>
        <w:tc>
          <w:tcPr>
            <w:tcW w:w="0" w:type="auto"/>
          </w:tcPr>
          <w:p w14:paraId="717DB711" w14:textId="77777777" w:rsidR="00AC1205" w:rsidRDefault="00000000">
            <w:pPr>
              <w:jc w:val="center"/>
            </w:pPr>
            <w:r>
              <w:rPr>
                <w:rFonts w:ascii="Consolas" w:eastAsia="Consolas" w:hAnsi="Consolas" w:cs="Consolas"/>
                <w:sz w:val="16"/>
              </w:rPr>
              <w:t>.</w:t>
            </w:r>
          </w:p>
        </w:tc>
        <w:tc>
          <w:tcPr>
            <w:tcW w:w="0" w:type="auto"/>
          </w:tcPr>
          <w:p w14:paraId="717DB712" w14:textId="77777777" w:rsidR="00AC1205" w:rsidRDefault="00000000">
            <w:pPr>
              <w:jc w:val="center"/>
            </w:pPr>
            <w:r>
              <w:rPr>
                <w:rFonts w:ascii="Consolas" w:eastAsia="Consolas" w:hAnsi="Consolas" w:cs="Consolas"/>
                <w:sz w:val="16"/>
              </w:rPr>
              <w:t>.</w:t>
            </w:r>
          </w:p>
        </w:tc>
        <w:tc>
          <w:tcPr>
            <w:tcW w:w="0" w:type="auto"/>
          </w:tcPr>
          <w:p w14:paraId="717DB713" w14:textId="77777777" w:rsidR="00AC1205" w:rsidRDefault="00000000">
            <w:pPr>
              <w:jc w:val="center"/>
            </w:pPr>
            <w:r>
              <w:rPr>
                <w:rFonts w:ascii="Consolas" w:eastAsia="Consolas" w:hAnsi="Consolas" w:cs="Consolas"/>
                <w:sz w:val="16"/>
              </w:rPr>
              <w:t>.</w:t>
            </w:r>
          </w:p>
        </w:tc>
        <w:tc>
          <w:tcPr>
            <w:tcW w:w="0" w:type="auto"/>
          </w:tcPr>
          <w:p w14:paraId="717DB714" w14:textId="77777777" w:rsidR="00AC1205" w:rsidRDefault="00000000">
            <w:pPr>
              <w:jc w:val="center"/>
            </w:pPr>
            <w:r>
              <w:rPr>
                <w:rFonts w:ascii="Consolas" w:eastAsia="Consolas" w:hAnsi="Consolas" w:cs="Consolas"/>
                <w:sz w:val="16"/>
              </w:rPr>
              <w:t>.</w:t>
            </w:r>
          </w:p>
        </w:tc>
        <w:tc>
          <w:tcPr>
            <w:tcW w:w="0" w:type="auto"/>
          </w:tcPr>
          <w:p w14:paraId="717DB715" w14:textId="77777777" w:rsidR="00AC1205" w:rsidRDefault="00000000">
            <w:pPr>
              <w:jc w:val="center"/>
            </w:pPr>
            <w:r>
              <w:rPr>
                <w:rFonts w:ascii="Consolas" w:eastAsia="Consolas" w:hAnsi="Consolas" w:cs="Consolas"/>
                <w:sz w:val="16"/>
              </w:rPr>
              <w:t>1</w:t>
            </w:r>
          </w:p>
        </w:tc>
        <w:tc>
          <w:tcPr>
            <w:tcW w:w="0" w:type="auto"/>
          </w:tcPr>
          <w:p w14:paraId="717DB716" w14:textId="77777777" w:rsidR="00AC1205" w:rsidRDefault="00000000">
            <w:pPr>
              <w:jc w:val="center"/>
            </w:pPr>
            <w:r>
              <w:rPr>
                <w:rFonts w:ascii="Consolas" w:eastAsia="Consolas" w:hAnsi="Consolas" w:cs="Consolas"/>
                <w:sz w:val="16"/>
              </w:rPr>
              <w:t>.</w:t>
            </w:r>
          </w:p>
        </w:tc>
        <w:tc>
          <w:tcPr>
            <w:tcW w:w="0" w:type="auto"/>
          </w:tcPr>
          <w:p w14:paraId="717DB717" w14:textId="77777777" w:rsidR="00AC1205" w:rsidRDefault="00000000">
            <w:pPr>
              <w:jc w:val="center"/>
            </w:pPr>
            <w:r>
              <w:rPr>
                <w:rFonts w:ascii="Consolas" w:eastAsia="Consolas" w:hAnsi="Consolas" w:cs="Consolas"/>
                <w:sz w:val="16"/>
              </w:rPr>
              <w:t>.</w:t>
            </w:r>
          </w:p>
        </w:tc>
      </w:tr>
      <w:tr w:rsidR="00AC1205" w14:paraId="717DB721" w14:textId="77777777">
        <w:trPr>
          <w:jc w:val="center"/>
        </w:trPr>
        <w:tc>
          <w:tcPr>
            <w:tcW w:w="0" w:type="auto"/>
          </w:tcPr>
          <w:p w14:paraId="717DB719" w14:textId="77777777" w:rsidR="00AC1205" w:rsidRDefault="00000000">
            <w:r>
              <w:rPr>
                <w:rFonts w:ascii="Consolas" w:eastAsia="Consolas" w:hAnsi="Consolas" w:cs="Consolas"/>
                <w:sz w:val="16"/>
              </w:rPr>
              <w:t>entrep2</w:t>
            </w:r>
          </w:p>
        </w:tc>
        <w:tc>
          <w:tcPr>
            <w:tcW w:w="0" w:type="auto"/>
          </w:tcPr>
          <w:p w14:paraId="717DB71A" w14:textId="77777777" w:rsidR="00AC1205" w:rsidRDefault="00000000">
            <w:pPr>
              <w:jc w:val="center"/>
            </w:pPr>
            <w:r>
              <w:rPr>
                <w:rFonts w:ascii="Consolas" w:eastAsia="Consolas" w:hAnsi="Consolas" w:cs="Consolas"/>
                <w:sz w:val="16"/>
              </w:rPr>
              <w:t>1</w:t>
            </w:r>
          </w:p>
        </w:tc>
        <w:tc>
          <w:tcPr>
            <w:tcW w:w="0" w:type="auto"/>
          </w:tcPr>
          <w:p w14:paraId="717DB71B" w14:textId="77777777" w:rsidR="00AC1205" w:rsidRDefault="00000000">
            <w:pPr>
              <w:jc w:val="center"/>
            </w:pPr>
            <w:r>
              <w:rPr>
                <w:rFonts w:ascii="Consolas" w:eastAsia="Consolas" w:hAnsi="Consolas" w:cs="Consolas"/>
                <w:sz w:val="16"/>
              </w:rPr>
              <w:t>1</w:t>
            </w:r>
          </w:p>
        </w:tc>
        <w:tc>
          <w:tcPr>
            <w:tcW w:w="0" w:type="auto"/>
          </w:tcPr>
          <w:p w14:paraId="717DB71C" w14:textId="77777777" w:rsidR="00AC1205" w:rsidRDefault="00000000">
            <w:pPr>
              <w:jc w:val="center"/>
            </w:pPr>
            <w:r>
              <w:rPr>
                <w:rFonts w:ascii="Consolas" w:eastAsia="Consolas" w:hAnsi="Consolas" w:cs="Consolas"/>
                <w:sz w:val="16"/>
              </w:rPr>
              <w:t>1</w:t>
            </w:r>
          </w:p>
        </w:tc>
        <w:tc>
          <w:tcPr>
            <w:tcW w:w="0" w:type="auto"/>
          </w:tcPr>
          <w:p w14:paraId="717DB71D" w14:textId="77777777" w:rsidR="00AC1205" w:rsidRDefault="00000000">
            <w:pPr>
              <w:jc w:val="center"/>
            </w:pPr>
            <w:r>
              <w:rPr>
                <w:rFonts w:ascii="Consolas" w:eastAsia="Consolas" w:hAnsi="Consolas" w:cs="Consolas"/>
                <w:sz w:val="16"/>
              </w:rPr>
              <w:t>1</w:t>
            </w:r>
          </w:p>
        </w:tc>
        <w:tc>
          <w:tcPr>
            <w:tcW w:w="0" w:type="auto"/>
          </w:tcPr>
          <w:p w14:paraId="717DB71E" w14:textId="77777777" w:rsidR="00AC1205" w:rsidRDefault="00000000">
            <w:pPr>
              <w:jc w:val="center"/>
            </w:pPr>
            <w:r>
              <w:rPr>
                <w:rFonts w:ascii="Consolas" w:eastAsia="Consolas" w:hAnsi="Consolas" w:cs="Consolas"/>
                <w:sz w:val="16"/>
              </w:rPr>
              <w:t>1</w:t>
            </w:r>
          </w:p>
        </w:tc>
        <w:tc>
          <w:tcPr>
            <w:tcW w:w="0" w:type="auto"/>
          </w:tcPr>
          <w:p w14:paraId="717DB71F" w14:textId="77777777" w:rsidR="00AC1205" w:rsidRDefault="00000000">
            <w:pPr>
              <w:jc w:val="center"/>
            </w:pPr>
            <w:r>
              <w:rPr>
                <w:rFonts w:ascii="Consolas" w:eastAsia="Consolas" w:hAnsi="Consolas" w:cs="Consolas"/>
                <w:sz w:val="16"/>
              </w:rPr>
              <w:t>1</w:t>
            </w:r>
          </w:p>
        </w:tc>
        <w:tc>
          <w:tcPr>
            <w:tcW w:w="0" w:type="auto"/>
          </w:tcPr>
          <w:p w14:paraId="717DB720" w14:textId="77777777" w:rsidR="00AC1205" w:rsidRDefault="00000000">
            <w:pPr>
              <w:jc w:val="center"/>
            </w:pPr>
            <w:r>
              <w:rPr>
                <w:rFonts w:ascii="Consolas" w:eastAsia="Consolas" w:hAnsi="Consolas" w:cs="Consolas"/>
                <w:sz w:val="16"/>
              </w:rPr>
              <w:t>.</w:t>
            </w:r>
          </w:p>
        </w:tc>
      </w:tr>
      <w:tr w:rsidR="00AC1205" w14:paraId="717DB72A" w14:textId="77777777">
        <w:trPr>
          <w:jc w:val="center"/>
        </w:trPr>
        <w:tc>
          <w:tcPr>
            <w:tcW w:w="0" w:type="auto"/>
          </w:tcPr>
          <w:p w14:paraId="717DB722" w14:textId="77777777" w:rsidR="00AC1205" w:rsidRDefault="00000000">
            <w:r>
              <w:rPr>
                <w:rFonts w:ascii="Consolas" w:eastAsia="Consolas" w:hAnsi="Consolas" w:cs="Consolas"/>
                <w:sz w:val="16"/>
              </w:rPr>
              <w:t>fptime_h</w:t>
            </w:r>
          </w:p>
        </w:tc>
        <w:tc>
          <w:tcPr>
            <w:tcW w:w="0" w:type="auto"/>
          </w:tcPr>
          <w:p w14:paraId="717DB723" w14:textId="77777777" w:rsidR="00AC1205" w:rsidRDefault="00000000">
            <w:pPr>
              <w:jc w:val="center"/>
            </w:pPr>
            <w:r>
              <w:rPr>
                <w:rFonts w:ascii="Consolas" w:eastAsia="Consolas" w:hAnsi="Consolas" w:cs="Consolas"/>
                <w:sz w:val="16"/>
              </w:rPr>
              <w:t>1</w:t>
            </w:r>
          </w:p>
        </w:tc>
        <w:tc>
          <w:tcPr>
            <w:tcW w:w="0" w:type="auto"/>
          </w:tcPr>
          <w:p w14:paraId="717DB724" w14:textId="77777777" w:rsidR="00AC1205" w:rsidRDefault="00000000">
            <w:pPr>
              <w:jc w:val="center"/>
            </w:pPr>
            <w:r>
              <w:rPr>
                <w:rFonts w:ascii="Consolas" w:eastAsia="Consolas" w:hAnsi="Consolas" w:cs="Consolas"/>
                <w:sz w:val="16"/>
              </w:rPr>
              <w:t>1</w:t>
            </w:r>
          </w:p>
        </w:tc>
        <w:tc>
          <w:tcPr>
            <w:tcW w:w="0" w:type="auto"/>
          </w:tcPr>
          <w:p w14:paraId="717DB725" w14:textId="77777777" w:rsidR="00AC1205" w:rsidRDefault="00000000">
            <w:pPr>
              <w:jc w:val="center"/>
            </w:pPr>
            <w:r>
              <w:rPr>
                <w:rFonts w:ascii="Consolas" w:eastAsia="Consolas" w:hAnsi="Consolas" w:cs="Consolas"/>
                <w:sz w:val="16"/>
              </w:rPr>
              <w:t>1</w:t>
            </w:r>
          </w:p>
        </w:tc>
        <w:tc>
          <w:tcPr>
            <w:tcW w:w="0" w:type="auto"/>
          </w:tcPr>
          <w:p w14:paraId="717DB726" w14:textId="77777777" w:rsidR="00AC1205" w:rsidRDefault="00000000">
            <w:pPr>
              <w:jc w:val="center"/>
            </w:pPr>
            <w:r>
              <w:rPr>
                <w:rFonts w:ascii="Consolas" w:eastAsia="Consolas" w:hAnsi="Consolas" w:cs="Consolas"/>
                <w:sz w:val="16"/>
              </w:rPr>
              <w:t>1</w:t>
            </w:r>
          </w:p>
        </w:tc>
        <w:tc>
          <w:tcPr>
            <w:tcW w:w="0" w:type="auto"/>
          </w:tcPr>
          <w:p w14:paraId="717DB727" w14:textId="77777777" w:rsidR="00AC1205" w:rsidRDefault="00000000">
            <w:pPr>
              <w:jc w:val="center"/>
            </w:pPr>
            <w:r>
              <w:rPr>
                <w:rFonts w:ascii="Consolas" w:eastAsia="Consolas" w:hAnsi="Consolas" w:cs="Consolas"/>
                <w:sz w:val="16"/>
              </w:rPr>
              <w:t>1</w:t>
            </w:r>
          </w:p>
        </w:tc>
        <w:tc>
          <w:tcPr>
            <w:tcW w:w="0" w:type="auto"/>
          </w:tcPr>
          <w:p w14:paraId="717DB728" w14:textId="77777777" w:rsidR="00AC1205" w:rsidRDefault="00000000">
            <w:pPr>
              <w:jc w:val="center"/>
            </w:pPr>
            <w:r>
              <w:rPr>
                <w:rFonts w:ascii="Consolas" w:eastAsia="Consolas" w:hAnsi="Consolas" w:cs="Consolas"/>
                <w:sz w:val="16"/>
              </w:rPr>
              <w:t>1</w:t>
            </w:r>
          </w:p>
        </w:tc>
        <w:tc>
          <w:tcPr>
            <w:tcW w:w="0" w:type="auto"/>
          </w:tcPr>
          <w:p w14:paraId="717DB729" w14:textId="77777777" w:rsidR="00AC1205" w:rsidRDefault="00000000">
            <w:pPr>
              <w:jc w:val="center"/>
            </w:pPr>
            <w:r>
              <w:rPr>
                <w:rFonts w:ascii="Consolas" w:eastAsia="Consolas" w:hAnsi="Consolas" w:cs="Consolas"/>
                <w:sz w:val="16"/>
              </w:rPr>
              <w:t>1</w:t>
            </w:r>
          </w:p>
        </w:tc>
      </w:tr>
      <w:tr w:rsidR="00AC1205" w14:paraId="717DB733" w14:textId="77777777">
        <w:trPr>
          <w:jc w:val="center"/>
        </w:trPr>
        <w:tc>
          <w:tcPr>
            <w:tcW w:w="0" w:type="auto"/>
          </w:tcPr>
          <w:p w14:paraId="717DB72B" w14:textId="77777777" w:rsidR="00AC1205" w:rsidRDefault="00000000">
            <w:r>
              <w:rPr>
                <w:rFonts w:ascii="Consolas" w:eastAsia="Consolas" w:hAnsi="Consolas" w:cs="Consolas"/>
                <w:sz w:val="16"/>
              </w:rPr>
              <w:t>fptime_r</w:t>
            </w:r>
          </w:p>
        </w:tc>
        <w:tc>
          <w:tcPr>
            <w:tcW w:w="0" w:type="auto"/>
          </w:tcPr>
          <w:p w14:paraId="717DB72C" w14:textId="77777777" w:rsidR="00AC1205" w:rsidRDefault="00000000">
            <w:pPr>
              <w:jc w:val="center"/>
            </w:pPr>
            <w:r>
              <w:rPr>
                <w:rFonts w:ascii="Consolas" w:eastAsia="Consolas" w:hAnsi="Consolas" w:cs="Consolas"/>
                <w:sz w:val="16"/>
              </w:rPr>
              <w:t>1</w:t>
            </w:r>
          </w:p>
        </w:tc>
        <w:tc>
          <w:tcPr>
            <w:tcW w:w="0" w:type="auto"/>
          </w:tcPr>
          <w:p w14:paraId="717DB72D" w14:textId="77777777" w:rsidR="00AC1205" w:rsidRDefault="00000000">
            <w:pPr>
              <w:jc w:val="center"/>
            </w:pPr>
            <w:r>
              <w:rPr>
                <w:rFonts w:ascii="Consolas" w:eastAsia="Consolas" w:hAnsi="Consolas" w:cs="Consolas"/>
                <w:sz w:val="16"/>
              </w:rPr>
              <w:t>1</w:t>
            </w:r>
          </w:p>
        </w:tc>
        <w:tc>
          <w:tcPr>
            <w:tcW w:w="0" w:type="auto"/>
          </w:tcPr>
          <w:p w14:paraId="717DB72E" w14:textId="77777777" w:rsidR="00AC1205" w:rsidRDefault="00000000">
            <w:pPr>
              <w:jc w:val="center"/>
            </w:pPr>
            <w:r>
              <w:rPr>
                <w:rFonts w:ascii="Consolas" w:eastAsia="Consolas" w:hAnsi="Consolas" w:cs="Consolas"/>
                <w:sz w:val="16"/>
              </w:rPr>
              <w:t>.</w:t>
            </w:r>
          </w:p>
        </w:tc>
        <w:tc>
          <w:tcPr>
            <w:tcW w:w="0" w:type="auto"/>
          </w:tcPr>
          <w:p w14:paraId="717DB72F" w14:textId="77777777" w:rsidR="00AC1205" w:rsidRDefault="00000000">
            <w:pPr>
              <w:jc w:val="center"/>
            </w:pPr>
            <w:r>
              <w:rPr>
                <w:rFonts w:ascii="Consolas" w:eastAsia="Consolas" w:hAnsi="Consolas" w:cs="Consolas"/>
                <w:sz w:val="16"/>
              </w:rPr>
              <w:t>1</w:t>
            </w:r>
          </w:p>
        </w:tc>
        <w:tc>
          <w:tcPr>
            <w:tcW w:w="0" w:type="auto"/>
          </w:tcPr>
          <w:p w14:paraId="717DB730" w14:textId="77777777" w:rsidR="00AC1205" w:rsidRDefault="00000000">
            <w:pPr>
              <w:jc w:val="center"/>
            </w:pPr>
            <w:r>
              <w:rPr>
                <w:rFonts w:ascii="Consolas" w:eastAsia="Consolas" w:hAnsi="Consolas" w:cs="Consolas"/>
                <w:sz w:val="16"/>
              </w:rPr>
              <w:t>1</w:t>
            </w:r>
          </w:p>
        </w:tc>
        <w:tc>
          <w:tcPr>
            <w:tcW w:w="0" w:type="auto"/>
          </w:tcPr>
          <w:p w14:paraId="717DB731" w14:textId="77777777" w:rsidR="00AC1205" w:rsidRDefault="00000000">
            <w:pPr>
              <w:jc w:val="center"/>
            </w:pPr>
            <w:r>
              <w:rPr>
                <w:rFonts w:ascii="Consolas" w:eastAsia="Consolas" w:hAnsi="Consolas" w:cs="Consolas"/>
                <w:sz w:val="16"/>
              </w:rPr>
              <w:t>1</w:t>
            </w:r>
          </w:p>
        </w:tc>
        <w:tc>
          <w:tcPr>
            <w:tcW w:w="0" w:type="auto"/>
          </w:tcPr>
          <w:p w14:paraId="717DB732" w14:textId="77777777" w:rsidR="00AC1205" w:rsidRDefault="00000000">
            <w:pPr>
              <w:jc w:val="center"/>
            </w:pPr>
            <w:r>
              <w:rPr>
                <w:rFonts w:ascii="Consolas" w:eastAsia="Consolas" w:hAnsi="Consolas" w:cs="Consolas"/>
                <w:sz w:val="16"/>
              </w:rPr>
              <w:t>1</w:t>
            </w:r>
          </w:p>
        </w:tc>
      </w:tr>
      <w:tr w:rsidR="00AC1205" w14:paraId="717DB73C" w14:textId="77777777">
        <w:trPr>
          <w:jc w:val="center"/>
        </w:trPr>
        <w:tc>
          <w:tcPr>
            <w:tcW w:w="0" w:type="auto"/>
          </w:tcPr>
          <w:p w14:paraId="717DB734" w14:textId="77777777" w:rsidR="00AC1205" w:rsidRDefault="00000000">
            <w:r>
              <w:rPr>
                <w:rFonts w:ascii="Consolas" w:eastAsia="Consolas" w:hAnsi="Consolas" w:cs="Consolas"/>
                <w:sz w:val="16"/>
              </w:rPr>
              <w:t>whyear</w:t>
            </w:r>
          </w:p>
        </w:tc>
        <w:tc>
          <w:tcPr>
            <w:tcW w:w="0" w:type="auto"/>
          </w:tcPr>
          <w:p w14:paraId="717DB735" w14:textId="77777777" w:rsidR="00AC1205" w:rsidRDefault="00000000">
            <w:pPr>
              <w:jc w:val="center"/>
            </w:pPr>
            <w:r>
              <w:rPr>
                <w:rFonts w:ascii="Consolas" w:eastAsia="Consolas" w:hAnsi="Consolas" w:cs="Consolas"/>
                <w:sz w:val="16"/>
              </w:rPr>
              <w:t>1</w:t>
            </w:r>
          </w:p>
        </w:tc>
        <w:tc>
          <w:tcPr>
            <w:tcW w:w="0" w:type="auto"/>
          </w:tcPr>
          <w:p w14:paraId="717DB736" w14:textId="77777777" w:rsidR="00AC1205" w:rsidRDefault="00000000">
            <w:pPr>
              <w:jc w:val="center"/>
            </w:pPr>
            <w:r>
              <w:rPr>
                <w:rFonts w:ascii="Consolas" w:eastAsia="Consolas" w:hAnsi="Consolas" w:cs="Consolas"/>
                <w:sz w:val="16"/>
              </w:rPr>
              <w:t>.</w:t>
            </w:r>
          </w:p>
        </w:tc>
        <w:tc>
          <w:tcPr>
            <w:tcW w:w="0" w:type="auto"/>
          </w:tcPr>
          <w:p w14:paraId="717DB737" w14:textId="77777777" w:rsidR="00AC1205" w:rsidRDefault="00000000">
            <w:pPr>
              <w:jc w:val="center"/>
            </w:pPr>
            <w:r>
              <w:rPr>
                <w:rFonts w:ascii="Consolas" w:eastAsia="Consolas" w:hAnsi="Consolas" w:cs="Consolas"/>
                <w:sz w:val="16"/>
              </w:rPr>
              <w:t>1</w:t>
            </w:r>
          </w:p>
        </w:tc>
        <w:tc>
          <w:tcPr>
            <w:tcW w:w="0" w:type="auto"/>
          </w:tcPr>
          <w:p w14:paraId="717DB738" w14:textId="77777777" w:rsidR="00AC1205" w:rsidRDefault="00000000">
            <w:pPr>
              <w:jc w:val="center"/>
            </w:pPr>
            <w:r>
              <w:rPr>
                <w:rFonts w:ascii="Consolas" w:eastAsia="Consolas" w:hAnsi="Consolas" w:cs="Consolas"/>
                <w:sz w:val="16"/>
              </w:rPr>
              <w:t>1</w:t>
            </w:r>
          </w:p>
        </w:tc>
        <w:tc>
          <w:tcPr>
            <w:tcW w:w="0" w:type="auto"/>
          </w:tcPr>
          <w:p w14:paraId="717DB739" w14:textId="77777777" w:rsidR="00AC1205" w:rsidRDefault="00000000">
            <w:pPr>
              <w:jc w:val="center"/>
            </w:pPr>
            <w:r>
              <w:rPr>
                <w:rFonts w:ascii="Consolas" w:eastAsia="Consolas" w:hAnsi="Consolas" w:cs="Consolas"/>
                <w:sz w:val="16"/>
              </w:rPr>
              <w:t>1</w:t>
            </w:r>
          </w:p>
        </w:tc>
        <w:tc>
          <w:tcPr>
            <w:tcW w:w="0" w:type="auto"/>
          </w:tcPr>
          <w:p w14:paraId="717DB73A" w14:textId="77777777" w:rsidR="00AC1205" w:rsidRDefault="00000000">
            <w:pPr>
              <w:jc w:val="center"/>
            </w:pPr>
            <w:r>
              <w:rPr>
                <w:rFonts w:ascii="Consolas" w:eastAsia="Consolas" w:hAnsi="Consolas" w:cs="Consolas"/>
                <w:sz w:val="16"/>
              </w:rPr>
              <w:t>.</w:t>
            </w:r>
          </w:p>
        </w:tc>
        <w:tc>
          <w:tcPr>
            <w:tcW w:w="0" w:type="auto"/>
          </w:tcPr>
          <w:p w14:paraId="717DB73B" w14:textId="77777777" w:rsidR="00AC1205" w:rsidRDefault="00000000">
            <w:pPr>
              <w:jc w:val="center"/>
            </w:pPr>
            <w:r>
              <w:rPr>
                <w:rFonts w:ascii="Consolas" w:eastAsia="Consolas" w:hAnsi="Consolas" w:cs="Consolas"/>
                <w:sz w:val="16"/>
              </w:rPr>
              <w:t>1</w:t>
            </w:r>
          </w:p>
        </w:tc>
      </w:tr>
      <w:tr w:rsidR="00AC1205" w14:paraId="717DB745" w14:textId="77777777">
        <w:trPr>
          <w:jc w:val="center"/>
        </w:trPr>
        <w:tc>
          <w:tcPr>
            <w:tcW w:w="0" w:type="auto"/>
          </w:tcPr>
          <w:p w14:paraId="717DB73D" w14:textId="77777777" w:rsidR="00AC1205" w:rsidRDefault="00000000">
            <w:r>
              <w:rPr>
                <w:rFonts w:ascii="Consolas" w:eastAsia="Consolas" w:hAnsi="Consolas" w:cs="Consolas"/>
                <w:sz w:val="16"/>
              </w:rPr>
              <w:t>whweek</w:t>
            </w:r>
          </w:p>
        </w:tc>
        <w:tc>
          <w:tcPr>
            <w:tcW w:w="0" w:type="auto"/>
          </w:tcPr>
          <w:p w14:paraId="717DB73E" w14:textId="77777777" w:rsidR="00AC1205" w:rsidRDefault="00000000">
            <w:pPr>
              <w:jc w:val="center"/>
            </w:pPr>
            <w:r>
              <w:rPr>
                <w:rFonts w:ascii="Consolas" w:eastAsia="Consolas" w:hAnsi="Consolas" w:cs="Consolas"/>
                <w:sz w:val="16"/>
              </w:rPr>
              <w:t>1</w:t>
            </w:r>
          </w:p>
        </w:tc>
        <w:tc>
          <w:tcPr>
            <w:tcW w:w="0" w:type="auto"/>
          </w:tcPr>
          <w:p w14:paraId="717DB73F" w14:textId="77777777" w:rsidR="00AC1205" w:rsidRDefault="00000000">
            <w:pPr>
              <w:jc w:val="center"/>
            </w:pPr>
            <w:r>
              <w:rPr>
                <w:rFonts w:ascii="Consolas" w:eastAsia="Consolas" w:hAnsi="Consolas" w:cs="Consolas"/>
                <w:sz w:val="16"/>
              </w:rPr>
              <w:t>1</w:t>
            </w:r>
          </w:p>
        </w:tc>
        <w:tc>
          <w:tcPr>
            <w:tcW w:w="0" w:type="auto"/>
          </w:tcPr>
          <w:p w14:paraId="717DB740" w14:textId="77777777" w:rsidR="00AC1205" w:rsidRDefault="00000000">
            <w:pPr>
              <w:jc w:val="center"/>
            </w:pPr>
            <w:r>
              <w:rPr>
                <w:rFonts w:ascii="Consolas" w:eastAsia="Consolas" w:hAnsi="Consolas" w:cs="Consolas"/>
                <w:sz w:val="16"/>
              </w:rPr>
              <w:t>1</w:t>
            </w:r>
          </w:p>
        </w:tc>
        <w:tc>
          <w:tcPr>
            <w:tcW w:w="0" w:type="auto"/>
          </w:tcPr>
          <w:p w14:paraId="717DB741" w14:textId="77777777" w:rsidR="00AC1205" w:rsidRDefault="00000000">
            <w:pPr>
              <w:jc w:val="center"/>
            </w:pPr>
            <w:r>
              <w:rPr>
                <w:rFonts w:ascii="Consolas" w:eastAsia="Consolas" w:hAnsi="Consolas" w:cs="Consolas"/>
                <w:sz w:val="16"/>
              </w:rPr>
              <w:t>1</w:t>
            </w:r>
          </w:p>
        </w:tc>
        <w:tc>
          <w:tcPr>
            <w:tcW w:w="0" w:type="auto"/>
          </w:tcPr>
          <w:p w14:paraId="717DB742" w14:textId="77777777" w:rsidR="00AC1205" w:rsidRDefault="00000000">
            <w:pPr>
              <w:jc w:val="center"/>
            </w:pPr>
            <w:r>
              <w:rPr>
                <w:rFonts w:ascii="Consolas" w:eastAsia="Consolas" w:hAnsi="Consolas" w:cs="Consolas"/>
                <w:sz w:val="16"/>
              </w:rPr>
              <w:t>1</w:t>
            </w:r>
          </w:p>
        </w:tc>
        <w:tc>
          <w:tcPr>
            <w:tcW w:w="0" w:type="auto"/>
          </w:tcPr>
          <w:p w14:paraId="717DB743" w14:textId="77777777" w:rsidR="00AC1205" w:rsidRDefault="00000000">
            <w:pPr>
              <w:jc w:val="center"/>
            </w:pPr>
            <w:r>
              <w:rPr>
                <w:rFonts w:ascii="Consolas" w:eastAsia="Consolas" w:hAnsi="Consolas" w:cs="Consolas"/>
                <w:sz w:val="16"/>
              </w:rPr>
              <w:t>1</w:t>
            </w:r>
          </w:p>
        </w:tc>
        <w:tc>
          <w:tcPr>
            <w:tcW w:w="0" w:type="auto"/>
          </w:tcPr>
          <w:p w14:paraId="717DB744" w14:textId="77777777" w:rsidR="00AC1205" w:rsidRDefault="00000000">
            <w:pPr>
              <w:jc w:val="center"/>
            </w:pPr>
            <w:r>
              <w:rPr>
                <w:rFonts w:ascii="Consolas" w:eastAsia="Consolas" w:hAnsi="Consolas" w:cs="Consolas"/>
                <w:sz w:val="16"/>
              </w:rPr>
              <w:t>1</w:t>
            </w:r>
          </w:p>
        </w:tc>
      </w:tr>
      <w:tr w:rsidR="00AC1205" w14:paraId="717DB74E" w14:textId="77777777">
        <w:trPr>
          <w:jc w:val="center"/>
        </w:trPr>
        <w:tc>
          <w:tcPr>
            <w:tcW w:w="0" w:type="auto"/>
          </w:tcPr>
          <w:p w14:paraId="717DB746" w14:textId="77777777" w:rsidR="00AC1205" w:rsidRDefault="00000000">
            <w:r>
              <w:rPr>
                <w:rFonts w:ascii="Consolas" w:eastAsia="Consolas" w:hAnsi="Consolas" w:cs="Consolas"/>
                <w:sz w:val="16"/>
              </w:rPr>
              <w:t>whmonth</w:t>
            </w:r>
          </w:p>
        </w:tc>
        <w:tc>
          <w:tcPr>
            <w:tcW w:w="0" w:type="auto"/>
          </w:tcPr>
          <w:p w14:paraId="717DB747" w14:textId="77777777" w:rsidR="00AC1205" w:rsidRDefault="00000000">
            <w:pPr>
              <w:jc w:val="center"/>
            </w:pPr>
            <w:r>
              <w:rPr>
                <w:rFonts w:ascii="Consolas" w:eastAsia="Consolas" w:hAnsi="Consolas" w:cs="Consolas"/>
                <w:sz w:val="16"/>
              </w:rPr>
              <w:t>1</w:t>
            </w:r>
          </w:p>
        </w:tc>
        <w:tc>
          <w:tcPr>
            <w:tcW w:w="0" w:type="auto"/>
          </w:tcPr>
          <w:p w14:paraId="717DB748" w14:textId="77777777" w:rsidR="00AC1205" w:rsidRDefault="00000000">
            <w:pPr>
              <w:jc w:val="center"/>
            </w:pPr>
            <w:r>
              <w:rPr>
                <w:rFonts w:ascii="Consolas" w:eastAsia="Consolas" w:hAnsi="Consolas" w:cs="Consolas"/>
                <w:sz w:val="16"/>
              </w:rPr>
              <w:t>1</w:t>
            </w:r>
          </w:p>
        </w:tc>
        <w:tc>
          <w:tcPr>
            <w:tcW w:w="0" w:type="auto"/>
          </w:tcPr>
          <w:p w14:paraId="717DB749" w14:textId="77777777" w:rsidR="00AC1205" w:rsidRDefault="00000000">
            <w:pPr>
              <w:jc w:val="center"/>
            </w:pPr>
            <w:r>
              <w:rPr>
                <w:rFonts w:ascii="Consolas" w:eastAsia="Consolas" w:hAnsi="Consolas" w:cs="Consolas"/>
                <w:sz w:val="16"/>
              </w:rPr>
              <w:t>1</w:t>
            </w:r>
          </w:p>
        </w:tc>
        <w:tc>
          <w:tcPr>
            <w:tcW w:w="0" w:type="auto"/>
          </w:tcPr>
          <w:p w14:paraId="717DB74A" w14:textId="77777777" w:rsidR="00AC1205" w:rsidRDefault="00000000">
            <w:pPr>
              <w:jc w:val="center"/>
            </w:pPr>
            <w:r>
              <w:rPr>
                <w:rFonts w:ascii="Consolas" w:eastAsia="Consolas" w:hAnsi="Consolas" w:cs="Consolas"/>
                <w:sz w:val="16"/>
              </w:rPr>
              <w:t>1</w:t>
            </w:r>
          </w:p>
        </w:tc>
        <w:tc>
          <w:tcPr>
            <w:tcW w:w="0" w:type="auto"/>
          </w:tcPr>
          <w:p w14:paraId="717DB74B" w14:textId="77777777" w:rsidR="00AC1205" w:rsidRDefault="00000000">
            <w:pPr>
              <w:jc w:val="center"/>
            </w:pPr>
            <w:r>
              <w:rPr>
                <w:rFonts w:ascii="Consolas" w:eastAsia="Consolas" w:hAnsi="Consolas" w:cs="Consolas"/>
                <w:sz w:val="16"/>
              </w:rPr>
              <w:t>1</w:t>
            </w:r>
          </w:p>
        </w:tc>
        <w:tc>
          <w:tcPr>
            <w:tcW w:w="0" w:type="auto"/>
          </w:tcPr>
          <w:p w14:paraId="717DB74C" w14:textId="77777777" w:rsidR="00AC1205" w:rsidRDefault="00000000">
            <w:pPr>
              <w:jc w:val="center"/>
            </w:pPr>
            <w:r>
              <w:rPr>
                <w:rFonts w:ascii="Consolas" w:eastAsia="Consolas" w:hAnsi="Consolas" w:cs="Consolas"/>
                <w:sz w:val="16"/>
              </w:rPr>
              <w:t>1</w:t>
            </w:r>
          </w:p>
        </w:tc>
        <w:tc>
          <w:tcPr>
            <w:tcW w:w="0" w:type="auto"/>
          </w:tcPr>
          <w:p w14:paraId="717DB74D" w14:textId="77777777" w:rsidR="00AC1205" w:rsidRDefault="00000000">
            <w:pPr>
              <w:jc w:val="center"/>
            </w:pPr>
            <w:r>
              <w:rPr>
                <w:rFonts w:ascii="Consolas" w:eastAsia="Consolas" w:hAnsi="Consolas" w:cs="Consolas"/>
                <w:sz w:val="16"/>
              </w:rPr>
              <w:t>1</w:t>
            </w:r>
          </w:p>
        </w:tc>
      </w:tr>
      <w:tr w:rsidR="00AC1205" w14:paraId="717DB757" w14:textId="77777777">
        <w:trPr>
          <w:jc w:val="center"/>
        </w:trPr>
        <w:tc>
          <w:tcPr>
            <w:tcW w:w="0" w:type="auto"/>
          </w:tcPr>
          <w:p w14:paraId="717DB74F" w14:textId="77777777" w:rsidR="00AC1205" w:rsidRDefault="00000000">
            <w:r>
              <w:rPr>
                <w:rFonts w:ascii="Consolas" w:eastAsia="Consolas" w:hAnsi="Consolas" w:cs="Consolas"/>
                <w:sz w:val="16"/>
              </w:rPr>
              <w:t>whweek_ctr</w:t>
            </w:r>
          </w:p>
        </w:tc>
        <w:tc>
          <w:tcPr>
            <w:tcW w:w="0" w:type="auto"/>
          </w:tcPr>
          <w:p w14:paraId="717DB750" w14:textId="77777777" w:rsidR="00AC1205" w:rsidRDefault="00000000">
            <w:pPr>
              <w:jc w:val="center"/>
            </w:pPr>
            <w:r>
              <w:rPr>
                <w:rFonts w:ascii="Consolas" w:eastAsia="Consolas" w:hAnsi="Consolas" w:cs="Consolas"/>
                <w:sz w:val="16"/>
              </w:rPr>
              <w:t>.</w:t>
            </w:r>
          </w:p>
        </w:tc>
        <w:tc>
          <w:tcPr>
            <w:tcW w:w="0" w:type="auto"/>
          </w:tcPr>
          <w:p w14:paraId="717DB751" w14:textId="77777777" w:rsidR="00AC1205" w:rsidRDefault="00000000">
            <w:pPr>
              <w:jc w:val="center"/>
            </w:pPr>
            <w:r>
              <w:rPr>
                <w:rFonts w:ascii="Consolas" w:eastAsia="Consolas" w:hAnsi="Consolas" w:cs="Consolas"/>
                <w:sz w:val="16"/>
              </w:rPr>
              <w:t>1</w:t>
            </w:r>
          </w:p>
        </w:tc>
        <w:tc>
          <w:tcPr>
            <w:tcW w:w="0" w:type="auto"/>
          </w:tcPr>
          <w:p w14:paraId="717DB752" w14:textId="77777777" w:rsidR="00AC1205" w:rsidRDefault="00000000">
            <w:pPr>
              <w:jc w:val="center"/>
            </w:pPr>
            <w:r>
              <w:rPr>
                <w:rFonts w:ascii="Consolas" w:eastAsia="Consolas" w:hAnsi="Consolas" w:cs="Consolas"/>
                <w:sz w:val="16"/>
              </w:rPr>
              <w:t>.</w:t>
            </w:r>
          </w:p>
        </w:tc>
        <w:tc>
          <w:tcPr>
            <w:tcW w:w="0" w:type="auto"/>
          </w:tcPr>
          <w:p w14:paraId="717DB753" w14:textId="77777777" w:rsidR="00AC1205" w:rsidRDefault="00000000">
            <w:pPr>
              <w:jc w:val="center"/>
            </w:pPr>
            <w:r>
              <w:rPr>
                <w:rFonts w:ascii="Consolas" w:eastAsia="Consolas" w:hAnsi="Consolas" w:cs="Consolas"/>
                <w:sz w:val="16"/>
              </w:rPr>
              <w:t>1</w:t>
            </w:r>
          </w:p>
        </w:tc>
        <w:tc>
          <w:tcPr>
            <w:tcW w:w="0" w:type="auto"/>
          </w:tcPr>
          <w:p w14:paraId="717DB754" w14:textId="77777777" w:rsidR="00AC1205" w:rsidRDefault="00000000">
            <w:pPr>
              <w:jc w:val="center"/>
            </w:pPr>
            <w:r>
              <w:rPr>
                <w:rFonts w:ascii="Consolas" w:eastAsia="Consolas" w:hAnsi="Consolas" w:cs="Consolas"/>
                <w:sz w:val="16"/>
              </w:rPr>
              <w:t>1</w:t>
            </w:r>
          </w:p>
        </w:tc>
        <w:tc>
          <w:tcPr>
            <w:tcW w:w="0" w:type="auto"/>
          </w:tcPr>
          <w:p w14:paraId="717DB755" w14:textId="77777777" w:rsidR="00AC1205" w:rsidRDefault="00000000">
            <w:pPr>
              <w:jc w:val="center"/>
            </w:pPr>
            <w:r>
              <w:rPr>
                <w:rFonts w:ascii="Consolas" w:eastAsia="Consolas" w:hAnsi="Consolas" w:cs="Consolas"/>
                <w:sz w:val="16"/>
              </w:rPr>
              <w:t>1</w:t>
            </w:r>
          </w:p>
        </w:tc>
        <w:tc>
          <w:tcPr>
            <w:tcW w:w="0" w:type="auto"/>
          </w:tcPr>
          <w:p w14:paraId="717DB756" w14:textId="77777777" w:rsidR="00AC1205" w:rsidRDefault="00000000">
            <w:pPr>
              <w:jc w:val="center"/>
            </w:pPr>
            <w:r>
              <w:rPr>
                <w:rFonts w:ascii="Consolas" w:eastAsia="Consolas" w:hAnsi="Consolas" w:cs="Consolas"/>
                <w:sz w:val="16"/>
              </w:rPr>
              <w:t>1</w:t>
            </w:r>
          </w:p>
        </w:tc>
      </w:tr>
      <w:tr w:rsidR="00AC1205" w14:paraId="717DB760" w14:textId="77777777">
        <w:trPr>
          <w:jc w:val="center"/>
        </w:trPr>
        <w:tc>
          <w:tcPr>
            <w:tcW w:w="0" w:type="auto"/>
          </w:tcPr>
          <w:p w14:paraId="717DB758" w14:textId="77777777" w:rsidR="00AC1205" w:rsidRDefault="00000000">
            <w:r>
              <w:rPr>
                <w:rFonts w:ascii="Consolas" w:eastAsia="Consolas" w:hAnsi="Consolas" w:cs="Consolas"/>
                <w:sz w:val="16"/>
              </w:rPr>
              <w:t>isco_1</w:t>
            </w:r>
          </w:p>
        </w:tc>
        <w:tc>
          <w:tcPr>
            <w:tcW w:w="0" w:type="auto"/>
          </w:tcPr>
          <w:p w14:paraId="717DB759" w14:textId="77777777" w:rsidR="00AC1205" w:rsidRDefault="00000000">
            <w:pPr>
              <w:jc w:val="center"/>
            </w:pPr>
            <w:r>
              <w:rPr>
                <w:rFonts w:ascii="Consolas" w:eastAsia="Consolas" w:hAnsi="Consolas" w:cs="Consolas"/>
                <w:sz w:val="16"/>
              </w:rPr>
              <w:t>1</w:t>
            </w:r>
          </w:p>
        </w:tc>
        <w:tc>
          <w:tcPr>
            <w:tcW w:w="0" w:type="auto"/>
          </w:tcPr>
          <w:p w14:paraId="717DB75A" w14:textId="77777777" w:rsidR="00AC1205" w:rsidRDefault="00000000">
            <w:pPr>
              <w:jc w:val="center"/>
            </w:pPr>
            <w:r>
              <w:rPr>
                <w:rFonts w:ascii="Consolas" w:eastAsia="Consolas" w:hAnsi="Consolas" w:cs="Consolas"/>
                <w:sz w:val="16"/>
              </w:rPr>
              <w:t>1</w:t>
            </w:r>
          </w:p>
        </w:tc>
        <w:tc>
          <w:tcPr>
            <w:tcW w:w="0" w:type="auto"/>
          </w:tcPr>
          <w:p w14:paraId="717DB75B" w14:textId="77777777" w:rsidR="00AC1205" w:rsidRDefault="00000000">
            <w:pPr>
              <w:jc w:val="center"/>
            </w:pPr>
            <w:r>
              <w:rPr>
                <w:rFonts w:ascii="Consolas" w:eastAsia="Consolas" w:hAnsi="Consolas" w:cs="Consolas"/>
                <w:sz w:val="16"/>
              </w:rPr>
              <w:t>1</w:t>
            </w:r>
          </w:p>
        </w:tc>
        <w:tc>
          <w:tcPr>
            <w:tcW w:w="0" w:type="auto"/>
          </w:tcPr>
          <w:p w14:paraId="717DB75C" w14:textId="77777777" w:rsidR="00AC1205" w:rsidRDefault="00000000">
            <w:pPr>
              <w:jc w:val="center"/>
            </w:pPr>
            <w:r>
              <w:rPr>
                <w:rFonts w:ascii="Consolas" w:eastAsia="Consolas" w:hAnsi="Consolas" w:cs="Consolas"/>
                <w:sz w:val="16"/>
              </w:rPr>
              <w:t>1</w:t>
            </w:r>
          </w:p>
        </w:tc>
        <w:tc>
          <w:tcPr>
            <w:tcW w:w="0" w:type="auto"/>
          </w:tcPr>
          <w:p w14:paraId="717DB75D" w14:textId="77777777" w:rsidR="00AC1205" w:rsidRDefault="00000000">
            <w:pPr>
              <w:jc w:val="center"/>
            </w:pPr>
            <w:r>
              <w:rPr>
                <w:rFonts w:ascii="Consolas" w:eastAsia="Consolas" w:hAnsi="Consolas" w:cs="Consolas"/>
                <w:sz w:val="16"/>
              </w:rPr>
              <w:t>1</w:t>
            </w:r>
          </w:p>
        </w:tc>
        <w:tc>
          <w:tcPr>
            <w:tcW w:w="0" w:type="auto"/>
          </w:tcPr>
          <w:p w14:paraId="717DB75E" w14:textId="77777777" w:rsidR="00AC1205" w:rsidRDefault="00000000">
            <w:pPr>
              <w:jc w:val="center"/>
            </w:pPr>
            <w:r>
              <w:rPr>
                <w:rFonts w:ascii="Consolas" w:eastAsia="Consolas" w:hAnsi="Consolas" w:cs="Consolas"/>
                <w:sz w:val="16"/>
              </w:rPr>
              <w:t>1</w:t>
            </w:r>
          </w:p>
        </w:tc>
        <w:tc>
          <w:tcPr>
            <w:tcW w:w="0" w:type="auto"/>
          </w:tcPr>
          <w:p w14:paraId="717DB75F" w14:textId="77777777" w:rsidR="00AC1205" w:rsidRDefault="00000000">
            <w:pPr>
              <w:jc w:val="center"/>
            </w:pPr>
            <w:r>
              <w:rPr>
                <w:rFonts w:ascii="Consolas" w:eastAsia="Consolas" w:hAnsi="Consolas" w:cs="Consolas"/>
                <w:sz w:val="16"/>
              </w:rPr>
              <w:t>1</w:t>
            </w:r>
          </w:p>
        </w:tc>
      </w:tr>
      <w:tr w:rsidR="00AC1205" w14:paraId="717DB769" w14:textId="77777777">
        <w:trPr>
          <w:jc w:val="center"/>
        </w:trPr>
        <w:tc>
          <w:tcPr>
            <w:tcW w:w="0" w:type="auto"/>
          </w:tcPr>
          <w:p w14:paraId="717DB761" w14:textId="77777777" w:rsidR="00AC1205" w:rsidRDefault="00000000">
            <w:r>
              <w:rPr>
                <w:rFonts w:ascii="Consolas" w:eastAsia="Consolas" w:hAnsi="Consolas" w:cs="Consolas"/>
                <w:sz w:val="16"/>
              </w:rPr>
              <w:t>isco_2</w:t>
            </w:r>
          </w:p>
        </w:tc>
        <w:tc>
          <w:tcPr>
            <w:tcW w:w="0" w:type="auto"/>
          </w:tcPr>
          <w:p w14:paraId="717DB762" w14:textId="77777777" w:rsidR="00AC1205" w:rsidRDefault="00000000">
            <w:pPr>
              <w:jc w:val="center"/>
            </w:pPr>
            <w:r>
              <w:rPr>
                <w:rFonts w:ascii="Consolas" w:eastAsia="Consolas" w:hAnsi="Consolas" w:cs="Consolas"/>
                <w:sz w:val="16"/>
              </w:rPr>
              <w:t>1</w:t>
            </w:r>
          </w:p>
        </w:tc>
        <w:tc>
          <w:tcPr>
            <w:tcW w:w="0" w:type="auto"/>
          </w:tcPr>
          <w:p w14:paraId="717DB763" w14:textId="77777777" w:rsidR="00AC1205" w:rsidRDefault="00000000">
            <w:pPr>
              <w:jc w:val="center"/>
            </w:pPr>
            <w:r>
              <w:rPr>
                <w:rFonts w:ascii="Consolas" w:eastAsia="Consolas" w:hAnsi="Consolas" w:cs="Consolas"/>
                <w:sz w:val="16"/>
              </w:rPr>
              <w:t>1</w:t>
            </w:r>
          </w:p>
        </w:tc>
        <w:tc>
          <w:tcPr>
            <w:tcW w:w="0" w:type="auto"/>
          </w:tcPr>
          <w:p w14:paraId="717DB764" w14:textId="77777777" w:rsidR="00AC1205" w:rsidRDefault="00000000">
            <w:pPr>
              <w:jc w:val="center"/>
            </w:pPr>
            <w:r>
              <w:rPr>
                <w:rFonts w:ascii="Consolas" w:eastAsia="Consolas" w:hAnsi="Consolas" w:cs="Consolas"/>
                <w:sz w:val="16"/>
              </w:rPr>
              <w:t>1</w:t>
            </w:r>
          </w:p>
        </w:tc>
        <w:tc>
          <w:tcPr>
            <w:tcW w:w="0" w:type="auto"/>
          </w:tcPr>
          <w:p w14:paraId="717DB765" w14:textId="77777777" w:rsidR="00AC1205" w:rsidRDefault="00000000">
            <w:pPr>
              <w:jc w:val="center"/>
            </w:pPr>
            <w:r>
              <w:rPr>
                <w:rFonts w:ascii="Consolas" w:eastAsia="Consolas" w:hAnsi="Consolas" w:cs="Consolas"/>
                <w:sz w:val="16"/>
              </w:rPr>
              <w:t>1</w:t>
            </w:r>
          </w:p>
        </w:tc>
        <w:tc>
          <w:tcPr>
            <w:tcW w:w="0" w:type="auto"/>
          </w:tcPr>
          <w:p w14:paraId="717DB766" w14:textId="77777777" w:rsidR="00AC1205" w:rsidRDefault="00000000">
            <w:pPr>
              <w:jc w:val="center"/>
            </w:pPr>
            <w:r>
              <w:rPr>
                <w:rFonts w:ascii="Consolas" w:eastAsia="Consolas" w:hAnsi="Consolas" w:cs="Consolas"/>
                <w:sz w:val="16"/>
              </w:rPr>
              <w:t>1</w:t>
            </w:r>
          </w:p>
        </w:tc>
        <w:tc>
          <w:tcPr>
            <w:tcW w:w="0" w:type="auto"/>
          </w:tcPr>
          <w:p w14:paraId="717DB767" w14:textId="77777777" w:rsidR="00AC1205" w:rsidRDefault="00000000">
            <w:pPr>
              <w:jc w:val="center"/>
            </w:pPr>
            <w:r>
              <w:rPr>
                <w:rFonts w:ascii="Consolas" w:eastAsia="Consolas" w:hAnsi="Consolas" w:cs="Consolas"/>
                <w:sz w:val="16"/>
              </w:rPr>
              <w:t>1</w:t>
            </w:r>
          </w:p>
        </w:tc>
        <w:tc>
          <w:tcPr>
            <w:tcW w:w="0" w:type="auto"/>
          </w:tcPr>
          <w:p w14:paraId="717DB768" w14:textId="77777777" w:rsidR="00AC1205" w:rsidRDefault="00000000">
            <w:pPr>
              <w:jc w:val="center"/>
            </w:pPr>
            <w:r>
              <w:rPr>
                <w:rFonts w:ascii="Consolas" w:eastAsia="Consolas" w:hAnsi="Consolas" w:cs="Consolas"/>
                <w:sz w:val="16"/>
              </w:rPr>
              <w:t>1</w:t>
            </w:r>
          </w:p>
        </w:tc>
      </w:tr>
      <w:tr w:rsidR="00AC1205" w14:paraId="717DB772" w14:textId="77777777">
        <w:trPr>
          <w:jc w:val="center"/>
        </w:trPr>
        <w:tc>
          <w:tcPr>
            <w:tcW w:w="0" w:type="auto"/>
          </w:tcPr>
          <w:p w14:paraId="717DB76A" w14:textId="77777777" w:rsidR="00AC1205" w:rsidRDefault="00000000">
            <w:r>
              <w:rPr>
                <w:rFonts w:ascii="Consolas" w:eastAsia="Consolas" w:hAnsi="Consolas" w:cs="Consolas"/>
                <w:sz w:val="16"/>
              </w:rPr>
              <w:t>isco08_4</w:t>
            </w:r>
          </w:p>
        </w:tc>
        <w:tc>
          <w:tcPr>
            <w:tcW w:w="0" w:type="auto"/>
          </w:tcPr>
          <w:p w14:paraId="717DB76B" w14:textId="77777777" w:rsidR="00AC1205" w:rsidRDefault="00000000">
            <w:pPr>
              <w:jc w:val="center"/>
            </w:pPr>
            <w:r>
              <w:rPr>
                <w:rFonts w:ascii="Consolas" w:eastAsia="Consolas" w:hAnsi="Consolas" w:cs="Consolas"/>
                <w:sz w:val="16"/>
              </w:rPr>
              <w:t>.</w:t>
            </w:r>
          </w:p>
        </w:tc>
        <w:tc>
          <w:tcPr>
            <w:tcW w:w="0" w:type="auto"/>
          </w:tcPr>
          <w:p w14:paraId="717DB76C" w14:textId="77777777" w:rsidR="00AC1205" w:rsidRDefault="00000000">
            <w:pPr>
              <w:jc w:val="center"/>
            </w:pPr>
            <w:r>
              <w:rPr>
                <w:rFonts w:ascii="Consolas" w:eastAsia="Consolas" w:hAnsi="Consolas" w:cs="Consolas"/>
                <w:sz w:val="16"/>
              </w:rPr>
              <w:t>.</w:t>
            </w:r>
          </w:p>
        </w:tc>
        <w:tc>
          <w:tcPr>
            <w:tcW w:w="0" w:type="auto"/>
          </w:tcPr>
          <w:p w14:paraId="717DB76D" w14:textId="77777777" w:rsidR="00AC1205" w:rsidRDefault="00000000">
            <w:pPr>
              <w:jc w:val="center"/>
            </w:pPr>
            <w:r>
              <w:rPr>
                <w:rFonts w:ascii="Consolas" w:eastAsia="Consolas" w:hAnsi="Consolas" w:cs="Consolas"/>
                <w:sz w:val="16"/>
              </w:rPr>
              <w:t>1</w:t>
            </w:r>
          </w:p>
        </w:tc>
        <w:tc>
          <w:tcPr>
            <w:tcW w:w="0" w:type="auto"/>
          </w:tcPr>
          <w:p w14:paraId="717DB76E" w14:textId="77777777" w:rsidR="00AC1205" w:rsidRDefault="00000000">
            <w:pPr>
              <w:jc w:val="center"/>
            </w:pPr>
            <w:r>
              <w:rPr>
                <w:rFonts w:ascii="Consolas" w:eastAsia="Consolas" w:hAnsi="Consolas" w:cs="Consolas"/>
                <w:sz w:val="16"/>
              </w:rPr>
              <w:t>1</w:t>
            </w:r>
          </w:p>
        </w:tc>
        <w:tc>
          <w:tcPr>
            <w:tcW w:w="0" w:type="auto"/>
          </w:tcPr>
          <w:p w14:paraId="717DB76F" w14:textId="77777777" w:rsidR="00AC1205" w:rsidRDefault="00000000">
            <w:pPr>
              <w:jc w:val="center"/>
            </w:pPr>
            <w:r>
              <w:rPr>
                <w:rFonts w:ascii="Consolas" w:eastAsia="Consolas" w:hAnsi="Consolas" w:cs="Consolas"/>
                <w:sz w:val="16"/>
              </w:rPr>
              <w:t>1</w:t>
            </w:r>
          </w:p>
        </w:tc>
        <w:tc>
          <w:tcPr>
            <w:tcW w:w="0" w:type="auto"/>
          </w:tcPr>
          <w:p w14:paraId="717DB770" w14:textId="77777777" w:rsidR="00AC1205" w:rsidRDefault="00000000">
            <w:pPr>
              <w:jc w:val="center"/>
            </w:pPr>
            <w:r>
              <w:rPr>
                <w:rFonts w:ascii="Consolas" w:eastAsia="Consolas" w:hAnsi="Consolas" w:cs="Consolas"/>
                <w:sz w:val="16"/>
              </w:rPr>
              <w:t>.</w:t>
            </w:r>
          </w:p>
        </w:tc>
        <w:tc>
          <w:tcPr>
            <w:tcW w:w="0" w:type="auto"/>
          </w:tcPr>
          <w:p w14:paraId="717DB771" w14:textId="77777777" w:rsidR="00AC1205" w:rsidRDefault="00000000">
            <w:pPr>
              <w:jc w:val="center"/>
            </w:pPr>
            <w:r>
              <w:rPr>
                <w:rFonts w:ascii="Consolas" w:eastAsia="Consolas" w:hAnsi="Consolas" w:cs="Consolas"/>
                <w:sz w:val="16"/>
              </w:rPr>
              <w:t>1</w:t>
            </w:r>
          </w:p>
        </w:tc>
      </w:tr>
      <w:tr w:rsidR="00AC1205" w14:paraId="717DB77B" w14:textId="77777777">
        <w:trPr>
          <w:jc w:val="center"/>
        </w:trPr>
        <w:tc>
          <w:tcPr>
            <w:tcW w:w="0" w:type="auto"/>
          </w:tcPr>
          <w:p w14:paraId="717DB773" w14:textId="77777777" w:rsidR="00AC1205" w:rsidRDefault="00000000">
            <w:r>
              <w:rPr>
                <w:rFonts w:ascii="Consolas" w:eastAsia="Consolas" w:hAnsi="Consolas" w:cs="Consolas"/>
                <w:sz w:val="16"/>
              </w:rPr>
              <w:t>isco88_4</w:t>
            </w:r>
          </w:p>
        </w:tc>
        <w:tc>
          <w:tcPr>
            <w:tcW w:w="0" w:type="auto"/>
          </w:tcPr>
          <w:p w14:paraId="717DB774" w14:textId="77777777" w:rsidR="00AC1205" w:rsidRDefault="00000000">
            <w:pPr>
              <w:jc w:val="center"/>
            </w:pPr>
            <w:r>
              <w:rPr>
                <w:rFonts w:ascii="Consolas" w:eastAsia="Consolas" w:hAnsi="Consolas" w:cs="Consolas"/>
                <w:sz w:val="16"/>
              </w:rPr>
              <w:t>.</w:t>
            </w:r>
          </w:p>
        </w:tc>
        <w:tc>
          <w:tcPr>
            <w:tcW w:w="0" w:type="auto"/>
          </w:tcPr>
          <w:p w14:paraId="717DB775" w14:textId="77777777" w:rsidR="00AC1205" w:rsidRDefault="00000000">
            <w:pPr>
              <w:jc w:val="center"/>
            </w:pPr>
            <w:r>
              <w:rPr>
                <w:rFonts w:ascii="Consolas" w:eastAsia="Consolas" w:hAnsi="Consolas" w:cs="Consolas"/>
                <w:sz w:val="16"/>
              </w:rPr>
              <w:t>.</w:t>
            </w:r>
          </w:p>
        </w:tc>
        <w:tc>
          <w:tcPr>
            <w:tcW w:w="0" w:type="auto"/>
          </w:tcPr>
          <w:p w14:paraId="717DB776" w14:textId="77777777" w:rsidR="00AC1205" w:rsidRDefault="00000000">
            <w:pPr>
              <w:jc w:val="center"/>
            </w:pPr>
            <w:r>
              <w:rPr>
                <w:rFonts w:ascii="Consolas" w:eastAsia="Consolas" w:hAnsi="Consolas" w:cs="Consolas"/>
                <w:sz w:val="16"/>
              </w:rPr>
              <w:t>1</w:t>
            </w:r>
          </w:p>
        </w:tc>
        <w:tc>
          <w:tcPr>
            <w:tcW w:w="0" w:type="auto"/>
          </w:tcPr>
          <w:p w14:paraId="717DB777" w14:textId="77777777" w:rsidR="00AC1205" w:rsidRDefault="00000000">
            <w:pPr>
              <w:jc w:val="center"/>
            </w:pPr>
            <w:r>
              <w:rPr>
                <w:rFonts w:ascii="Consolas" w:eastAsia="Consolas" w:hAnsi="Consolas" w:cs="Consolas"/>
                <w:sz w:val="16"/>
              </w:rPr>
              <w:t>1</w:t>
            </w:r>
          </w:p>
        </w:tc>
        <w:tc>
          <w:tcPr>
            <w:tcW w:w="0" w:type="auto"/>
          </w:tcPr>
          <w:p w14:paraId="717DB778" w14:textId="77777777" w:rsidR="00AC1205" w:rsidRDefault="00000000">
            <w:pPr>
              <w:jc w:val="center"/>
            </w:pPr>
            <w:r>
              <w:rPr>
                <w:rFonts w:ascii="Consolas" w:eastAsia="Consolas" w:hAnsi="Consolas" w:cs="Consolas"/>
                <w:sz w:val="16"/>
              </w:rPr>
              <w:t>.</w:t>
            </w:r>
          </w:p>
        </w:tc>
        <w:tc>
          <w:tcPr>
            <w:tcW w:w="0" w:type="auto"/>
          </w:tcPr>
          <w:p w14:paraId="717DB779" w14:textId="77777777" w:rsidR="00AC1205" w:rsidRDefault="00000000">
            <w:pPr>
              <w:jc w:val="center"/>
            </w:pPr>
            <w:r>
              <w:rPr>
                <w:rFonts w:ascii="Consolas" w:eastAsia="Consolas" w:hAnsi="Consolas" w:cs="Consolas"/>
                <w:sz w:val="16"/>
              </w:rPr>
              <w:t>.</w:t>
            </w:r>
          </w:p>
        </w:tc>
        <w:tc>
          <w:tcPr>
            <w:tcW w:w="0" w:type="auto"/>
          </w:tcPr>
          <w:p w14:paraId="717DB77A" w14:textId="77777777" w:rsidR="00AC1205" w:rsidRDefault="00000000">
            <w:pPr>
              <w:jc w:val="center"/>
            </w:pPr>
            <w:r>
              <w:rPr>
                <w:rFonts w:ascii="Consolas" w:eastAsia="Consolas" w:hAnsi="Consolas" w:cs="Consolas"/>
                <w:sz w:val="16"/>
              </w:rPr>
              <w:t>.</w:t>
            </w:r>
          </w:p>
        </w:tc>
      </w:tr>
      <w:tr w:rsidR="00AC1205" w14:paraId="717DB784" w14:textId="77777777">
        <w:trPr>
          <w:jc w:val="center"/>
        </w:trPr>
        <w:tc>
          <w:tcPr>
            <w:tcW w:w="0" w:type="auto"/>
          </w:tcPr>
          <w:p w14:paraId="717DB77C" w14:textId="77777777" w:rsidR="00AC1205" w:rsidRDefault="00000000">
            <w:r>
              <w:rPr>
                <w:rFonts w:ascii="Consolas" w:eastAsia="Consolas" w:hAnsi="Consolas" w:cs="Consolas"/>
                <w:sz w:val="16"/>
              </w:rPr>
              <w:t>isco88_3</w:t>
            </w:r>
          </w:p>
        </w:tc>
        <w:tc>
          <w:tcPr>
            <w:tcW w:w="0" w:type="auto"/>
          </w:tcPr>
          <w:p w14:paraId="717DB77D" w14:textId="77777777" w:rsidR="00AC1205" w:rsidRDefault="00000000">
            <w:pPr>
              <w:jc w:val="center"/>
            </w:pPr>
            <w:r>
              <w:rPr>
                <w:rFonts w:ascii="Consolas" w:eastAsia="Consolas" w:hAnsi="Consolas" w:cs="Consolas"/>
                <w:sz w:val="16"/>
              </w:rPr>
              <w:t>.</w:t>
            </w:r>
          </w:p>
        </w:tc>
        <w:tc>
          <w:tcPr>
            <w:tcW w:w="0" w:type="auto"/>
          </w:tcPr>
          <w:p w14:paraId="717DB77E" w14:textId="77777777" w:rsidR="00AC1205" w:rsidRDefault="00000000">
            <w:pPr>
              <w:jc w:val="center"/>
            </w:pPr>
            <w:r>
              <w:rPr>
                <w:rFonts w:ascii="Consolas" w:eastAsia="Consolas" w:hAnsi="Consolas" w:cs="Consolas"/>
                <w:sz w:val="16"/>
              </w:rPr>
              <w:t>.</w:t>
            </w:r>
          </w:p>
        </w:tc>
        <w:tc>
          <w:tcPr>
            <w:tcW w:w="0" w:type="auto"/>
          </w:tcPr>
          <w:p w14:paraId="717DB77F" w14:textId="77777777" w:rsidR="00AC1205" w:rsidRDefault="00000000">
            <w:pPr>
              <w:jc w:val="center"/>
            </w:pPr>
            <w:r>
              <w:rPr>
                <w:rFonts w:ascii="Consolas" w:eastAsia="Consolas" w:hAnsi="Consolas" w:cs="Consolas"/>
                <w:sz w:val="16"/>
              </w:rPr>
              <w:t>.</w:t>
            </w:r>
          </w:p>
        </w:tc>
        <w:tc>
          <w:tcPr>
            <w:tcW w:w="0" w:type="auto"/>
          </w:tcPr>
          <w:p w14:paraId="717DB780" w14:textId="77777777" w:rsidR="00AC1205" w:rsidRDefault="00000000">
            <w:pPr>
              <w:jc w:val="center"/>
            </w:pPr>
            <w:r>
              <w:rPr>
                <w:rFonts w:ascii="Consolas" w:eastAsia="Consolas" w:hAnsi="Consolas" w:cs="Consolas"/>
                <w:sz w:val="16"/>
              </w:rPr>
              <w:t>.</w:t>
            </w:r>
          </w:p>
        </w:tc>
        <w:tc>
          <w:tcPr>
            <w:tcW w:w="0" w:type="auto"/>
          </w:tcPr>
          <w:p w14:paraId="717DB781" w14:textId="77777777" w:rsidR="00AC1205" w:rsidRDefault="00000000">
            <w:pPr>
              <w:jc w:val="center"/>
            </w:pPr>
            <w:r>
              <w:rPr>
                <w:rFonts w:ascii="Consolas" w:eastAsia="Consolas" w:hAnsi="Consolas" w:cs="Consolas"/>
                <w:sz w:val="16"/>
              </w:rPr>
              <w:t>.</w:t>
            </w:r>
          </w:p>
        </w:tc>
        <w:tc>
          <w:tcPr>
            <w:tcW w:w="0" w:type="auto"/>
          </w:tcPr>
          <w:p w14:paraId="717DB782" w14:textId="77777777" w:rsidR="00AC1205" w:rsidRDefault="00000000">
            <w:pPr>
              <w:jc w:val="center"/>
            </w:pPr>
            <w:r>
              <w:rPr>
                <w:rFonts w:ascii="Consolas" w:eastAsia="Consolas" w:hAnsi="Consolas" w:cs="Consolas"/>
                <w:sz w:val="16"/>
              </w:rPr>
              <w:t>1</w:t>
            </w:r>
          </w:p>
        </w:tc>
        <w:tc>
          <w:tcPr>
            <w:tcW w:w="0" w:type="auto"/>
          </w:tcPr>
          <w:p w14:paraId="717DB783" w14:textId="77777777" w:rsidR="00AC1205" w:rsidRDefault="00000000">
            <w:pPr>
              <w:jc w:val="center"/>
            </w:pPr>
            <w:r>
              <w:rPr>
                <w:rFonts w:ascii="Consolas" w:eastAsia="Consolas" w:hAnsi="Consolas" w:cs="Consolas"/>
                <w:sz w:val="16"/>
              </w:rPr>
              <w:t>.</w:t>
            </w:r>
          </w:p>
        </w:tc>
      </w:tr>
      <w:tr w:rsidR="00AC1205" w14:paraId="717DB78D" w14:textId="77777777">
        <w:trPr>
          <w:jc w:val="center"/>
        </w:trPr>
        <w:tc>
          <w:tcPr>
            <w:tcW w:w="0" w:type="auto"/>
          </w:tcPr>
          <w:p w14:paraId="717DB785" w14:textId="77777777" w:rsidR="00AC1205" w:rsidRDefault="00000000">
            <w:r>
              <w:rPr>
                <w:rFonts w:ascii="Consolas" w:eastAsia="Consolas" w:hAnsi="Consolas" w:cs="Consolas"/>
                <w:sz w:val="16"/>
              </w:rPr>
              <w:t>supervis</w:t>
            </w:r>
          </w:p>
        </w:tc>
        <w:tc>
          <w:tcPr>
            <w:tcW w:w="0" w:type="auto"/>
          </w:tcPr>
          <w:p w14:paraId="717DB786" w14:textId="77777777" w:rsidR="00AC1205" w:rsidRDefault="00000000">
            <w:pPr>
              <w:jc w:val="center"/>
            </w:pPr>
            <w:r>
              <w:rPr>
                <w:rFonts w:ascii="Consolas" w:eastAsia="Consolas" w:hAnsi="Consolas" w:cs="Consolas"/>
                <w:sz w:val="16"/>
              </w:rPr>
              <w:t>1</w:t>
            </w:r>
          </w:p>
        </w:tc>
        <w:tc>
          <w:tcPr>
            <w:tcW w:w="0" w:type="auto"/>
          </w:tcPr>
          <w:p w14:paraId="717DB787" w14:textId="77777777" w:rsidR="00AC1205" w:rsidRDefault="00000000">
            <w:pPr>
              <w:jc w:val="center"/>
            </w:pPr>
            <w:r>
              <w:rPr>
                <w:rFonts w:ascii="Consolas" w:eastAsia="Consolas" w:hAnsi="Consolas" w:cs="Consolas"/>
                <w:sz w:val="16"/>
              </w:rPr>
              <w:t>.</w:t>
            </w:r>
          </w:p>
        </w:tc>
        <w:tc>
          <w:tcPr>
            <w:tcW w:w="0" w:type="auto"/>
          </w:tcPr>
          <w:p w14:paraId="717DB788" w14:textId="77777777" w:rsidR="00AC1205" w:rsidRDefault="00000000">
            <w:pPr>
              <w:jc w:val="center"/>
            </w:pPr>
            <w:r>
              <w:rPr>
                <w:rFonts w:ascii="Consolas" w:eastAsia="Consolas" w:hAnsi="Consolas" w:cs="Consolas"/>
                <w:sz w:val="16"/>
              </w:rPr>
              <w:t>.</w:t>
            </w:r>
          </w:p>
        </w:tc>
        <w:tc>
          <w:tcPr>
            <w:tcW w:w="0" w:type="auto"/>
          </w:tcPr>
          <w:p w14:paraId="717DB789" w14:textId="77777777" w:rsidR="00AC1205" w:rsidRDefault="00000000">
            <w:pPr>
              <w:jc w:val="center"/>
            </w:pPr>
            <w:r>
              <w:rPr>
                <w:rFonts w:ascii="Consolas" w:eastAsia="Consolas" w:hAnsi="Consolas" w:cs="Consolas"/>
                <w:sz w:val="16"/>
              </w:rPr>
              <w:t>1</w:t>
            </w:r>
          </w:p>
        </w:tc>
        <w:tc>
          <w:tcPr>
            <w:tcW w:w="0" w:type="auto"/>
          </w:tcPr>
          <w:p w14:paraId="717DB78A" w14:textId="77777777" w:rsidR="00AC1205" w:rsidRDefault="00000000">
            <w:pPr>
              <w:jc w:val="center"/>
            </w:pPr>
            <w:r>
              <w:rPr>
                <w:rFonts w:ascii="Consolas" w:eastAsia="Consolas" w:hAnsi="Consolas" w:cs="Consolas"/>
                <w:sz w:val="16"/>
              </w:rPr>
              <w:t>.</w:t>
            </w:r>
          </w:p>
        </w:tc>
        <w:tc>
          <w:tcPr>
            <w:tcW w:w="0" w:type="auto"/>
          </w:tcPr>
          <w:p w14:paraId="717DB78B" w14:textId="77777777" w:rsidR="00AC1205" w:rsidRDefault="00000000">
            <w:pPr>
              <w:jc w:val="center"/>
            </w:pPr>
            <w:r>
              <w:rPr>
                <w:rFonts w:ascii="Consolas" w:eastAsia="Consolas" w:hAnsi="Consolas" w:cs="Consolas"/>
                <w:sz w:val="16"/>
              </w:rPr>
              <w:t>1</w:t>
            </w:r>
          </w:p>
        </w:tc>
        <w:tc>
          <w:tcPr>
            <w:tcW w:w="0" w:type="auto"/>
          </w:tcPr>
          <w:p w14:paraId="717DB78C" w14:textId="77777777" w:rsidR="00AC1205" w:rsidRDefault="00000000">
            <w:pPr>
              <w:jc w:val="center"/>
            </w:pPr>
            <w:r>
              <w:rPr>
                <w:rFonts w:ascii="Consolas" w:eastAsia="Consolas" w:hAnsi="Consolas" w:cs="Consolas"/>
                <w:sz w:val="16"/>
              </w:rPr>
              <w:t>1</w:t>
            </w:r>
          </w:p>
        </w:tc>
      </w:tr>
      <w:tr w:rsidR="00AC1205" w14:paraId="717DB796" w14:textId="77777777">
        <w:trPr>
          <w:jc w:val="center"/>
        </w:trPr>
        <w:tc>
          <w:tcPr>
            <w:tcW w:w="0" w:type="auto"/>
          </w:tcPr>
          <w:p w14:paraId="717DB78E" w14:textId="77777777" w:rsidR="00AC1205" w:rsidRDefault="00000000">
            <w:r>
              <w:rPr>
                <w:rFonts w:ascii="Consolas" w:eastAsia="Consolas" w:hAnsi="Consolas" w:cs="Consolas"/>
                <w:sz w:val="16"/>
              </w:rPr>
              <w:t>indust1</w:t>
            </w:r>
          </w:p>
        </w:tc>
        <w:tc>
          <w:tcPr>
            <w:tcW w:w="0" w:type="auto"/>
          </w:tcPr>
          <w:p w14:paraId="717DB78F" w14:textId="77777777" w:rsidR="00AC1205" w:rsidRDefault="00000000">
            <w:pPr>
              <w:jc w:val="center"/>
            </w:pPr>
            <w:r>
              <w:rPr>
                <w:rFonts w:ascii="Consolas" w:eastAsia="Consolas" w:hAnsi="Consolas" w:cs="Consolas"/>
                <w:sz w:val="16"/>
              </w:rPr>
              <w:t>1</w:t>
            </w:r>
          </w:p>
        </w:tc>
        <w:tc>
          <w:tcPr>
            <w:tcW w:w="0" w:type="auto"/>
          </w:tcPr>
          <w:p w14:paraId="717DB790" w14:textId="77777777" w:rsidR="00AC1205" w:rsidRDefault="00000000">
            <w:pPr>
              <w:jc w:val="center"/>
            </w:pPr>
            <w:r>
              <w:rPr>
                <w:rFonts w:ascii="Consolas" w:eastAsia="Consolas" w:hAnsi="Consolas" w:cs="Consolas"/>
                <w:sz w:val="16"/>
              </w:rPr>
              <w:t>1</w:t>
            </w:r>
          </w:p>
        </w:tc>
        <w:tc>
          <w:tcPr>
            <w:tcW w:w="0" w:type="auto"/>
          </w:tcPr>
          <w:p w14:paraId="717DB791" w14:textId="77777777" w:rsidR="00AC1205" w:rsidRDefault="00000000">
            <w:pPr>
              <w:jc w:val="center"/>
            </w:pPr>
            <w:r>
              <w:rPr>
                <w:rFonts w:ascii="Consolas" w:eastAsia="Consolas" w:hAnsi="Consolas" w:cs="Consolas"/>
                <w:sz w:val="16"/>
              </w:rPr>
              <w:t>1</w:t>
            </w:r>
          </w:p>
        </w:tc>
        <w:tc>
          <w:tcPr>
            <w:tcW w:w="0" w:type="auto"/>
          </w:tcPr>
          <w:p w14:paraId="717DB792" w14:textId="77777777" w:rsidR="00AC1205" w:rsidRDefault="00000000">
            <w:pPr>
              <w:jc w:val="center"/>
            </w:pPr>
            <w:r>
              <w:rPr>
                <w:rFonts w:ascii="Consolas" w:eastAsia="Consolas" w:hAnsi="Consolas" w:cs="Consolas"/>
                <w:sz w:val="16"/>
              </w:rPr>
              <w:t>1</w:t>
            </w:r>
          </w:p>
        </w:tc>
        <w:tc>
          <w:tcPr>
            <w:tcW w:w="0" w:type="auto"/>
          </w:tcPr>
          <w:p w14:paraId="717DB793" w14:textId="77777777" w:rsidR="00AC1205" w:rsidRDefault="00000000">
            <w:pPr>
              <w:jc w:val="center"/>
            </w:pPr>
            <w:r>
              <w:rPr>
                <w:rFonts w:ascii="Consolas" w:eastAsia="Consolas" w:hAnsi="Consolas" w:cs="Consolas"/>
                <w:sz w:val="16"/>
              </w:rPr>
              <w:t>1</w:t>
            </w:r>
          </w:p>
        </w:tc>
        <w:tc>
          <w:tcPr>
            <w:tcW w:w="0" w:type="auto"/>
          </w:tcPr>
          <w:p w14:paraId="717DB794" w14:textId="77777777" w:rsidR="00AC1205" w:rsidRDefault="00000000">
            <w:pPr>
              <w:jc w:val="center"/>
            </w:pPr>
            <w:r>
              <w:rPr>
                <w:rFonts w:ascii="Consolas" w:eastAsia="Consolas" w:hAnsi="Consolas" w:cs="Consolas"/>
                <w:sz w:val="16"/>
              </w:rPr>
              <w:t>1</w:t>
            </w:r>
          </w:p>
        </w:tc>
        <w:tc>
          <w:tcPr>
            <w:tcW w:w="0" w:type="auto"/>
          </w:tcPr>
          <w:p w14:paraId="717DB795" w14:textId="77777777" w:rsidR="00AC1205" w:rsidRDefault="00000000">
            <w:pPr>
              <w:jc w:val="center"/>
            </w:pPr>
            <w:r>
              <w:rPr>
                <w:rFonts w:ascii="Consolas" w:eastAsia="Consolas" w:hAnsi="Consolas" w:cs="Consolas"/>
                <w:sz w:val="16"/>
              </w:rPr>
              <w:t>1</w:t>
            </w:r>
          </w:p>
        </w:tc>
      </w:tr>
      <w:tr w:rsidR="00AC1205" w14:paraId="717DB79F" w14:textId="77777777">
        <w:trPr>
          <w:jc w:val="center"/>
        </w:trPr>
        <w:tc>
          <w:tcPr>
            <w:tcW w:w="0" w:type="auto"/>
          </w:tcPr>
          <w:p w14:paraId="717DB797" w14:textId="77777777" w:rsidR="00AC1205" w:rsidRDefault="00000000">
            <w:r>
              <w:rPr>
                <w:rFonts w:ascii="Consolas" w:eastAsia="Consolas" w:hAnsi="Consolas" w:cs="Consolas"/>
                <w:sz w:val="16"/>
              </w:rPr>
              <w:t>indust2</w:t>
            </w:r>
          </w:p>
        </w:tc>
        <w:tc>
          <w:tcPr>
            <w:tcW w:w="0" w:type="auto"/>
          </w:tcPr>
          <w:p w14:paraId="717DB798" w14:textId="77777777" w:rsidR="00AC1205" w:rsidRDefault="00000000">
            <w:pPr>
              <w:jc w:val="center"/>
            </w:pPr>
            <w:r>
              <w:rPr>
                <w:rFonts w:ascii="Consolas" w:eastAsia="Consolas" w:hAnsi="Consolas" w:cs="Consolas"/>
                <w:sz w:val="16"/>
              </w:rPr>
              <w:t>1</w:t>
            </w:r>
          </w:p>
        </w:tc>
        <w:tc>
          <w:tcPr>
            <w:tcW w:w="0" w:type="auto"/>
          </w:tcPr>
          <w:p w14:paraId="717DB799" w14:textId="77777777" w:rsidR="00AC1205" w:rsidRDefault="00000000">
            <w:pPr>
              <w:jc w:val="center"/>
            </w:pPr>
            <w:r>
              <w:rPr>
                <w:rFonts w:ascii="Consolas" w:eastAsia="Consolas" w:hAnsi="Consolas" w:cs="Consolas"/>
                <w:sz w:val="16"/>
              </w:rPr>
              <w:t>1</w:t>
            </w:r>
          </w:p>
        </w:tc>
        <w:tc>
          <w:tcPr>
            <w:tcW w:w="0" w:type="auto"/>
          </w:tcPr>
          <w:p w14:paraId="717DB79A" w14:textId="77777777" w:rsidR="00AC1205" w:rsidRDefault="00000000">
            <w:pPr>
              <w:jc w:val="center"/>
            </w:pPr>
            <w:r>
              <w:rPr>
                <w:rFonts w:ascii="Consolas" w:eastAsia="Consolas" w:hAnsi="Consolas" w:cs="Consolas"/>
                <w:sz w:val="16"/>
              </w:rPr>
              <w:t>1</w:t>
            </w:r>
          </w:p>
        </w:tc>
        <w:tc>
          <w:tcPr>
            <w:tcW w:w="0" w:type="auto"/>
          </w:tcPr>
          <w:p w14:paraId="717DB79B" w14:textId="77777777" w:rsidR="00AC1205" w:rsidRDefault="00000000">
            <w:pPr>
              <w:jc w:val="center"/>
            </w:pPr>
            <w:r>
              <w:rPr>
                <w:rFonts w:ascii="Consolas" w:eastAsia="Consolas" w:hAnsi="Consolas" w:cs="Consolas"/>
                <w:sz w:val="16"/>
              </w:rPr>
              <w:t>1</w:t>
            </w:r>
          </w:p>
        </w:tc>
        <w:tc>
          <w:tcPr>
            <w:tcW w:w="0" w:type="auto"/>
          </w:tcPr>
          <w:p w14:paraId="717DB79C" w14:textId="77777777" w:rsidR="00AC1205" w:rsidRDefault="00000000">
            <w:pPr>
              <w:jc w:val="center"/>
            </w:pPr>
            <w:r>
              <w:rPr>
                <w:rFonts w:ascii="Consolas" w:eastAsia="Consolas" w:hAnsi="Consolas" w:cs="Consolas"/>
                <w:sz w:val="16"/>
              </w:rPr>
              <w:t>1</w:t>
            </w:r>
          </w:p>
        </w:tc>
        <w:tc>
          <w:tcPr>
            <w:tcW w:w="0" w:type="auto"/>
          </w:tcPr>
          <w:p w14:paraId="717DB79D" w14:textId="77777777" w:rsidR="00AC1205" w:rsidRDefault="00000000">
            <w:pPr>
              <w:jc w:val="center"/>
            </w:pPr>
            <w:r>
              <w:rPr>
                <w:rFonts w:ascii="Consolas" w:eastAsia="Consolas" w:hAnsi="Consolas" w:cs="Consolas"/>
                <w:sz w:val="16"/>
              </w:rPr>
              <w:t>1</w:t>
            </w:r>
          </w:p>
        </w:tc>
        <w:tc>
          <w:tcPr>
            <w:tcW w:w="0" w:type="auto"/>
          </w:tcPr>
          <w:p w14:paraId="717DB79E" w14:textId="77777777" w:rsidR="00AC1205" w:rsidRDefault="00000000">
            <w:pPr>
              <w:jc w:val="center"/>
            </w:pPr>
            <w:r>
              <w:rPr>
                <w:rFonts w:ascii="Consolas" w:eastAsia="Consolas" w:hAnsi="Consolas" w:cs="Consolas"/>
                <w:sz w:val="16"/>
              </w:rPr>
              <w:t>1</w:t>
            </w:r>
          </w:p>
        </w:tc>
      </w:tr>
      <w:tr w:rsidR="00AC1205" w14:paraId="717DB7A8" w14:textId="77777777">
        <w:trPr>
          <w:jc w:val="center"/>
        </w:trPr>
        <w:tc>
          <w:tcPr>
            <w:tcW w:w="0" w:type="auto"/>
          </w:tcPr>
          <w:p w14:paraId="717DB7A0" w14:textId="77777777" w:rsidR="00AC1205" w:rsidRDefault="00000000">
            <w:r>
              <w:rPr>
                <w:rFonts w:ascii="Consolas" w:eastAsia="Consolas" w:hAnsi="Consolas" w:cs="Consolas"/>
                <w:sz w:val="16"/>
              </w:rPr>
              <w:t>indust3</w:t>
            </w:r>
          </w:p>
        </w:tc>
        <w:tc>
          <w:tcPr>
            <w:tcW w:w="0" w:type="auto"/>
          </w:tcPr>
          <w:p w14:paraId="717DB7A1" w14:textId="77777777" w:rsidR="00AC1205" w:rsidRDefault="00000000">
            <w:pPr>
              <w:jc w:val="center"/>
            </w:pPr>
            <w:r>
              <w:rPr>
                <w:rFonts w:ascii="Consolas" w:eastAsia="Consolas" w:hAnsi="Consolas" w:cs="Consolas"/>
                <w:sz w:val="16"/>
              </w:rPr>
              <w:t>1</w:t>
            </w:r>
          </w:p>
        </w:tc>
        <w:tc>
          <w:tcPr>
            <w:tcW w:w="0" w:type="auto"/>
          </w:tcPr>
          <w:p w14:paraId="717DB7A2" w14:textId="77777777" w:rsidR="00AC1205" w:rsidRDefault="00000000">
            <w:pPr>
              <w:jc w:val="center"/>
            </w:pPr>
            <w:r>
              <w:rPr>
                <w:rFonts w:ascii="Consolas" w:eastAsia="Consolas" w:hAnsi="Consolas" w:cs="Consolas"/>
                <w:sz w:val="16"/>
              </w:rPr>
              <w:t>1</w:t>
            </w:r>
          </w:p>
        </w:tc>
        <w:tc>
          <w:tcPr>
            <w:tcW w:w="0" w:type="auto"/>
          </w:tcPr>
          <w:p w14:paraId="717DB7A3" w14:textId="77777777" w:rsidR="00AC1205" w:rsidRDefault="00000000">
            <w:pPr>
              <w:jc w:val="center"/>
            </w:pPr>
            <w:r>
              <w:rPr>
                <w:rFonts w:ascii="Consolas" w:eastAsia="Consolas" w:hAnsi="Consolas" w:cs="Consolas"/>
                <w:sz w:val="16"/>
              </w:rPr>
              <w:t>1</w:t>
            </w:r>
          </w:p>
        </w:tc>
        <w:tc>
          <w:tcPr>
            <w:tcW w:w="0" w:type="auto"/>
          </w:tcPr>
          <w:p w14:paraId="717DB7A4" w14:textId="77777777" w:rsidR="00AC1205" w:rsidRDefault="00000000">
            <w:pPr>
              <w:jc w:val="center"/>
            </w:pPr>
            <w:r>
              <w:rPr>
                <w:rFonts w:ascii="Consolas" w:eastAsia="Consolas" w:hAnsi="Consolas" w:cs="Consolas"/>
                <w:sz w:val="16"/>
              </w:rPr>
              <w:t>1</w:t>
            </w:r>
          </w:p>
        </w:tc>
        <w:tc>
          <w:tcPr>
            <w:tcW w:w="0" w:type="auto"/>
          </w:tcPr>
          <w:p w14:paraId="717DB7A5" w14:textId="77777777" w:rsidR="00AC1205" w:rsidRDefault="00000000">
            <w:pPr>
              <w:jc w:val="center"/>
            </w:pPr>
            <w:r>
              <w:rPr>
                <w:rFonts w:ascii="Consolas" w:eastAsia="Consolas" w:hAnsi="Consolas" w:cs="Consolas"/>
                <w:sz w:val="16"/>
              </w:rPr>
              <w:t>1</w:t>
            </w:r>
          </w:p>
        </w:tc>
        <w:tc>
          <w:tcPr>
            <w:tcW w:w="0" w:type="auto"/>
          </w:tcPr>
          <w:p w14:paraId="717DB7A6" w14:textId="77777777" w:rsidR="00AC1205" w:rsidRDefault="00000000">
            <w:pPr>
              <w:jc w:val="center"/>
            </w:pPr>
            <w:r>
              <w:rPr>
                <w:rFonts w:ascii="Consolas" w:eastAsia="Consolas" w:hAnsi="Consolas" w:cs="Consolas"/>
                <w:sz w:val="16"/>
              </w:rPr>
              <w:t>1</w:t>
            </w:r>
          </w:p>
        </w:tc>
        <w:tc>
          <w:tcPr>
            <w:tcW w:w="0" w:type="auto"/>
          </w:tcPr>
          <w:p w14:paraId="717DB7A7" w14:textId="77777777" w:rsidR="00AC1205" w:rsidRDefault="00000000">
            <w:pPr>
              <w:jc w:val="center"/>
            </w:pPr>
            <w:r>
              <w:rPr>
                <w:rFonts w:ascii="Consolas" w:eastAsia="Consolas" w:hAnsi="Consolas" w:cs="Consolas"/>
                <w:sz w:val="16"/>
              </w:rPr>
              <w:t>1</w:t>
            </w:r>
          </w:p>
        </w:tc>
      </w:tr>
      <w:tr w:rsidR="00AC1205" w14:paraId="717DB7B1" w14:textId="77777777">
        <w:trPr>
          <w:jc w:val="center"/>
        </w:trPr>
        <w:tc>
          <w:tcPr>
            <w:tcW w:w="0" w:type="auto"/>
          </w:tcPr>
          <w:p w14:paraId="717DB7A9" w14:textId="77777777" w:rsidR="00AC1205" w:rsidRDefault="00000000">
            <w:r>
              <w:rPr>
                <w:rFonts w:ascii="Consolas" w:eastAsia="Consolas" w:hAnsi="Consolas" w:cs="Consolas"/>
                <w:sz w:val="16"/>
              </w:rPr>
              <w:lastRenderedPageBreak/>
              <w:t>public</w:t>
            </w:r>
          </w:p>
        </w:tc>
        <w:tc>
          <w:tcPr>
            <w:tcW w:w="0" w:type="auto"/>
          </w:tcPr>
          <w:p w14:paraId="717DB7AA" w14:textId="77777777" w:rsidR="00AC1205" w:rsidRDefault="00000000">
            <w:pPr>
              <w:jc w:val="center"/>
            </w:pPr>
            <w:r>
              <w:rPr>
                <w:rFonts w:ascii="Consolas" w:eastAsia="Consolas" w:hAnsi="Consolas" w:cs="Consolas"/>
                <w:sz w:val="16"/>
              </w:rPr>
              <w:t>1</w:t>
            </w:r>
          </w:p>
        </w:tc>
        <w:tc>
          <w:tcPr>
            <w:tcW w:w="0" w:type="auto"/>
          </w:tcPr>
          <w:p w14:paraId="717DB7AB" w14:textId="77777777" w:rsidR="00AC1205" w:rsidRDefault="00000000">
            <w:pPr>
              <w:jc w:val="center"/>
            </w:pPr>
            <w:r>
              <w:rPr>
                <w:rFonts w:ascii="Consolas" w:eastAsia="Consolas" w:hAnsi="Consolas" w:cs="Consolas"/>
                <w:sz w:val="16"/>
              </w:rPr>
              <w:t>1</w:t>
            </w:r>
          </w:p>
        </w:tc>
        <w:tc>
          <w:tcPr>
            <w:tcW w:w="0" w:type="auto"/>
          </w:tcPr>
          <w:p w14:paraId="717DB7AC" w14:textId="77777777" w:rsidR="00AC1205" w:rsidRDefault="00000000">
            <w:pPr>
              <w:jc w:val="center"/>
            </w:pPr>
            <w:r>
              <w:rPr>
                <w:rFonts w:ascii="Consolas" w:eastAsia="Consolas" w:hAnsi="Consolas" w:cs="Consolas"/>
                <w:sz w:val="16"/>
              </w:rPr>
              <w:t>1</w:t>
            </w:r>
          </w:p>
        </w:tc>
        <w:tc>
          <w:tcPr>
            <w:tcW w:w="0" w:type="auto"/>
          </w:tcPr>
          <w:p w14:paraId="717DB7AD" w14:textId="77777777" w:rsidR="00AC1205" w:rsidRDefault="00000000">
            <w:pPr>
              <w:jc w:val="center"/>
            </w:pPr>
            <w:r>
              <w:rPr>
                <w:rFonts w:ascii="Consolas" w:eastAsia="Consolas" w:hAnsi="Consolas" w:cs="Consolas"/>
                <w:sz w:val="16"/>
              </w:rPr>
              <w:t>1</w:t>
            </w:r>
          </w:p>
        </w:tc>
        <w:tc>
          <w:tcPr>
            <w:tcW w:w="0" w:type="auto"/>
          </w:tcPr>
          <w:p w14:paraId="717DB7AE" w14:textId="77777777" w:rsidR="00AC1205" w:rsidRDefault="00000000">
            <w:pPr>
              <w:jc w:val="center"/>
            </w:pPr>
            <w:r>
              <w:rPr>
                <w:rFonts w:ascii="Consolas" w:eastAsia="Consolas" w:hAnsi="Consolas" w:cs="Consolas"/>
                <w:sz w:val="16"/>
              </w:rPr>
              <w:t>1</w:t>
            </w:r>
          </w:p>
        </w:tc>
        <w:tc>
          <w:tcPr>
            <w:tcW w:w="0" w:type="auto"/>
          </w:tcPr>
          <w:p w14:paraId="717DB7AF" w14:textId="77777777" w:rsidR="00AC1205" w:rsidRDefault="00000000">
            <w:pPr>
              <w:jc w:val="center"/>
            </w:pPr>
            <w:r>
              <w:rPr>
                <w:rFonts w:ascii="Consolas" w:eastAsia="Consolas" w:hAnsi="Consolas" w:cs="Consolas"/>
                <w:sz w:val="16"/>
              </w:rPr>
              <w:t>1</w:t>
            </w:r>
          </w:p>
        </w:tc>
        <w:tc>
          <w:tcPr>
            <w:tcW w:w="0" w:type="auto"/>
          </w:tcPr>
          <w:p w14:paraId="717DB7B0" w14:textId="77777777" w:rsidR="00AC1205" w:rsidRDefault="00000000">
            <w:pPr>
              <w:jc w:val="center"/>
            </w:pPr>
            <w:r>
              <w:rPr>
                <w:rFonts w:ascii="Consolas" w:eastAsia="Consolas" w:hAnsi="Consolas" w:cs="Consolas"/>
                <w:sz w:val="16"/>
              </w:rPr>
              <w:t>1</w:t>
            </w:r>
          </w:p>
        </w:tc>
      </w:tr>
      <w:tr w:rsidR="00AC1205" w14:paraId="717DB7BA" w14:textId="77777777">
        <w:trPr>
          <w:jc w:val="center"/>
        </w:trPr>
        <w:tc>
          <w:tcPr>
            <w:tcW w:w="0" w:type="auto"/>
          </w:tcPr>
          <w:p w14:paraId="717DB7B2" w14:textId="77777777" w:rsidR="00AC1205" w:rsidRDefault="00000000">
            <w:r>
              <w:rPr>
                <w:rFonts w:ascii="Consolas" w:eastAsia="Consolas" w:hAnsi="Consolas" w:cs="Consolas"/>
                <w:sz w:val="16"/>
              </w:rPr>
              <w:t>size</w:t>
            </w:r>
          </w:p>
        </w:tc>
        <w:tc>
          <w:tcPr>
            <w:tcW w:w="0" w:type="auto"/>
          </w:tcPr>
          <w:p w14:paraId="717DB7B3" w14:textId="77777777" w:rsidR="00AC1205" w:rsidRDefault="00000000">
            <w:pPr>
              <w:jc w:val="center"/>
            </w:pPr>
            <w:r>
              <w:rPr>
                <w:rFonts w:ascii="Consolas" w:eastAsia="Consolas" w:hAnsi="Consolas" w:cs="Consolas"/>
                <w:sz w:val="16"/>
              </w:rPr>
              <w:t>.</w:t>
            </w:r>
          </w:p>
        </w:tc>
        <w:tc>
          <w:tcPr>
            <w:tcW w:w="0" w:type="auto"/>
          </w:tcPr>
          <w:p w14:paraId="717DB7B4" w14:textId="77777777" w:rsidR="00AC1205" w:rsidRDefault="00000000">
            <w:pPr>
              <w:jc w:val="center"/>
            </w:pPr>
            <w:r>
              <w:rPr>
                <w:rFonts w:ascii="Consolas" w:eastAsia="Consolas" w:hAnsi="Consolas" w:cs="Consolas"/>
                <w:sz w:val="16"/>
              </w:rPr>
              <w:t>.</w:t>
            </w:r>
          </w:p>
        </w:tc>
        <w:tc>
          <w:tcPr>
            <w:tcW w:w="0" w:type="auto"/>
          </w:tcPr>
          <w:p w14:paraId="717DB7B5" w14:textId="77777777" w:rsidR="00AC1205" w:rsidRDefault="00000000">
            <w:pPr>
              <w:jc w:val="center"/>
            </w:pPr>
            <w:r>
              <w:rPr>
                <w:rFonts w:ascii="Consolas" w:eastAsia="Consolas" w:hAnsi="Consolas" w:cs="Consolas"/>
                <w:sz w:val="16"/>
              </w:rPr>
              <w:t>1</w:t>
            </w:r>
          </w:p>
        </w:tc>
        <w:tc>
          <w:tcPr>
            <w:tcW w:w="0" w:type="auto"/>
          </w:tcPr>
          <w:p w14:paraId="717DB7B6" w14:textId="77777777" w:rsidR="00AC1205" w:rsidRDefault="00000000">
            <w:pPr>
              <w:jc w:val="center"/>
            </w:pPr>
            <w:r>
              <w:rPr>
                <w:rFonts w:ascii="Consolas" w:eastAsia="Consolas" w:hAnsi="Consolas" w:cs="Consolas"/>
                <w:sz w:val="16"/>
              </w:rPr>
              <w:t>.</w:t>
            </w:r>
          </w:p>
        </w:tc>
        <w:tc>
          <w:tcPr>
            <w:tcW w:w="0" w:type="auto"/>
          </w:tcPr>
          <w:p w14:paraId="717DB7B7" w14:textId="77777777" w:rsidR="00AC1205" w:rsidRDefault="00000000">
            <w:pPr>
              <w:jc w:val="center"/>
            </w:pPr>
            <w:r>
              <w:rPr>
                <w:rFonts w:ascii="Consolas" w:eastAsia="Consolas" w:hAnsi="Consolas" w:cs="Consolas"/>
                <w:sz w:val="16"/>
              </w:rPr>
              <w:t>.</w:t>
            </w:r>
          </w:p>
        </w:tc>
        <w:tc>
          <w:tcPr>
            <w:tcW w:w="0" w:type="auto"/>
          </w:tcPr>
          <w:p w14:paraId="717DB7B8" w14:textId="77777777" w:rsidR="00AC1205" w:rsidRDefault="00000000">
            <w:pPr>
              <w:jc w:val="center"/>
            </w:pPr>
            <w:r>
              <w:rPr>
                <w:rFonts w:ascii="Consolas" w:eastAsia="Consolas" w:hAnsi="Consolas" w:cs="Consolas"/>
                <w:sz w:val="16"/>
              </w:rPr>
              <w:t>.</w:t>
            </w:r>
          </w:p>
        </w:tc>
        <w:tc>
          <w:tcPr>
            <w:tcW w:w="0" w:type="auto"/>
          </w:tcPr>
          <w:p w14:paraId="717DB7B9" w14:textId="77777777" w:rsidR="00AC1205" w:rsidRDefault="00000000">
            <w:pPr>
              <w:jc w:val="center"/>
            </w:pPr>
            <w:r>
              <w:rPr>
                <w:rFonts w:ascii="Consolas" w:eastAsia="Consolas" w:hAnsi="Consolas" w:cs="Consolas"/>
                <w:sz w:val="16"/>
              </w:rPr>
              <w:t>1</w:t>
            </w:r>
          </w:p>
        </w:tc>
      </w:tr>
      <w:tr w:rsidR="00AC1205" w14:paraId="717DB7C3" w14:textId="77777777">
        <w:trPr>
          <w:jc w:val="center"/>
        </w:trPr>
        <w:tc>
          <w:tcPr>
            <w:tcW w:w="0" w:type="auto"/>
          </w:tcPr>
          <w:p w14:paraId="717DB7BB" w14:textId="77777777" w:rsidR="00AC1205" w:rsidRDefault="00000000">
            <w:r>
              <w:rPr>
                <w:rFonts w:ascii="Consolas" w:eastAsia="Consolas" w:hAnsi="Consolas" w:cs="Consolas"/>
                <w:sz w:val="16"/>
              </w:rPr>
              <w:t>size4</w:t>
            </w:r>
          </w:p>
        </w:tc>
        <w:tc>
          <w:tcPr>
            <w:tcW w:w="0" w:type="auto"/>
          </w:tcPr>
          <w:p w14:paraId="717DB7BC" w14:textId="77777777" w:rsidR="00AC1205" w:rsidRDefault="00000000">
            <w:pPr>
              <w:jc w:val="center"/>
            </w:pPr>
            <w:r>
              <w:rPr>
                <w:rFonts w:ascii="Consolas" w:eastAsia="Consolas" w:hAnsi="Consolas" w:cs="Consolas"/>
                <w:sz w:val="16"/>
              </w:rPr>
              <w:t>.</w:t>
            </w:r>
          </w:p>
        </w:tc>
        <w:tc>
          <w:tcPr>
            <w:tcW w:w="0" w:type="auto"/>
          </w:tcPr>
          <w:p w14:paraId="717DB7BD" w14:textId="77777777" w:rsidR="00AC1205" w:rsidRDefault="00000000">
            <w:pPr>
              <w:jc w:val="center"/>
            </w:pPr>
            <w:r>
              <w:rPr>
                <w:rFonts w:ascii="Consolas" w:eastAsia="Consolas" w:hAnsi="Consolas" w:cs="Consolas"/>
                <w:sz w:val="16"/>
              </w:rPr>
              <w:t>.</w:t>
            </w:r>
          </w:p>
        </w:tc>
        <w:tc>
          <w:tcPr>
            <w:tcW w:w="0" w:type="auto"/>
          </w:tcPr>
          <w:p w14:paraId="717DB7BE" w14:textId="77777777" w:rsidR="00AC1205" w:rsidRDefault="00000000">
            <w:pPr>
              <w:jc w:val="center"/>
            </w:pPr>
            <w:r>
              <w:rPr>
                <w:rFonts w:ascii="Consolas" w:eastAsia="Consolas" w:hAnsi="Consolas" w:cs="Consolas"/>
                <w:sz w:val="16"/>
              </w:rPr>
              <w:t>1</w:t>
            </w:r>
          </w:p>
        </w:tc>
        <w:tc>
          <w:tcPr>
            <w:tcW w:w="0" w:type="auto"/>
          </w:tcPr>
          <w:p w14:paraId="717DB7BF" w14:textId="77777777" w:rsidR="00AC1205" w:rsidRDefault="00000000">
            <w:pPr>
              <w:jc w:val="center"/>
            </w:pPr>
            <w:r>
              <w:rPr>
                <w:rFonts w:ascii="Consolas" w:eastAsia="Consolas" w:hAnsi="Consolas" w:cs="Consolas"/>
                <w:sz w:val="16"/>
              </w:rPr>
              <w:t>.</w:t>
            </w:r>
          </w:p>
        </w:tc>
        <w:tc>
          <w:tcPr>
            <w:tcW w:w="0" w:type="auto"/>
          </w:tcPr>
          <w:p w14:paraId="717DB7C0" w14:textId="77777777" w:rsidR="00AC1205" w:rsidRDefault="00000000">
            <w:pPr>
              <w:jc w:val="center"/>
            </w:pPr>
            <w:r>
              <w:rPr>
                <w:rFonts w:ascii="Consolas" w:eastAsia="Consolas" w:hAnsi="Consolas" w:cs="Consolas"/>
                <w:sz w:val="16"/>
              </w:rPr>
              <w:t>1</w:t>
            </w:r>
          </w:p>
        </w:tc>
        <w:tc>
          <w:tcPr>
            <w:tcW w:w="0" w:type="auto"/>
          </w:tcPr>
          <w:p w14:paraId="717DB7C1" w14:textId="77777777" w:rsidR="00AC1205" w:rsidRDefault="00000000">
            <w:pPr>
              <w:jc w:val="center"/>
            </w:pPr>
            <w:r>
              <w:rPr>
                <w:rFonts w:ascii="Consolas" w:eastAsia="Consolas" w:hAnsi="Consolas" w:cs="Consolas"/>
                <w:sz w:val="16"/>
              </w:rPr>
              <w:t>.</w:t>
            </w:r>
          </w:p>
        </w:tc>
        <w:tc>
          <w:tcPr>
            <w:tcW w:w="0" w:type="auto"/>
          </w:tcPr>
          <w:p w14:paraId="717DB7C2" w14:textId="77777777" w:rsidR="00AC1205" w:rsidRDefault="00000000">
            <w:pPr>
              <w:jc w:val="center"/>
            </w:pPr>
            <w:r>
              <w:rPr>
                <w:rFonts w:ascii="Consolas" w:eastAsia="Consolas" w:hAnsi="Consolas" w:cs="Consolas"/>
                <w:sz w:val="16"/>
              </w:rPr>
              <w:t>1</w:t>
            </w:r>
          </w:p>
        </w:tc>
      </w:tr>
      <w:tr w:rsidR="00AC1205" w14:paraId="717DB7CC" w14:textId="77777777">
        <w:trPr>
          <w:jc w:val="center"/>
        </w:trPr>
        <w:tc>
          <w:tcPr>
            <w:tcW w:w="0" w:type="auto"/>
          </w:tcPr>
          <w:p w14:paraId="717DB7C4" w14:textId="77777777" w:rsidR="00AC1205" w:rsidRDefault="00000000">
            <w:r>
              <w:rPr>
                <w:rFonts w:ascii="Consolas" w:eastAsia="Consolas" w:hAnsi="Consolas" w:cs="Consolas"/>
                <w:sz w:val="16"/>
              </w:rPr>
              <w:t>size5</w:t>
            </w:r>
          </w:p>
        </w:tc>
        <w:tc>
          <w:tcPr>
            <w:tcW w:w="0" w:type="auto"/>
          </w:tcPr>
          <w:p w14:paraId="717DB7C5" w14:textId="77777777" w:rsidR="00AC1205" w:rsidRDefault="00000000">
            <w:pPr>
              <w:jc w:val="center"/>
            </w:pPr>
            <w:r>
              <w:rPr>
                <w:rFonts w:ascii="Consolas" w:eastAsia="Consolas" w:hAnsi="Consolas" w:cs="Consolas"/>
                <w:sz w:val="16"/>
              </w:rPr>
              <w:t>.</w:t>
            </w:r>
          </w:p>
        </w:tc>
        <w:tc>
          <w:tcPr>
            <w:tcW w:w="0" w:type="auto"/>
          </w:tcPr>
          <w:p w14:paraId="717DB7C6" w14:textId="77777777" w:rsidR="00AC1205" w:rsidRDefault="00000000">
            <w:pPr>
              <w:jc w:val="center"/>
            </w:pPr>
            <w:r>
              <w:rPr>
                <w:rFonts w:ascii="Consolas" w:eastAsia="Consolas" w:hAnsi="Consolas" w:cs="Consolas"/>
                <w:sz w:val="16"/>
              </w:rPr>
              <w:t>1</w:t>
            </w:r>
          </w:p>
        </w:tc>
        <w:tc>
          <w:tcPr>
            <w:tcW w:w="0" w:type="auto"/>
          </w:tcPr>
          <w:p w14:paraId="717DB7C7" w14:textId="77777777" w:rsidR="00AC1205" w:rsidRDefault="00000000">
            <w:pPr>
              <w:jc w:val="center"/>
            </w:pPr>
            <w:r>
              <w:rPr>
                <w:rFonts w:ascii="Consolas" w:eastAsia="Consolas" w:hAnsi="Consolas" w:cs="Consolas"/>
                <w:sz w:val="16"/>
              </w:rPr>
              <w:t>1</w:t>
            </w:r>
          </w:p>
        </w:tc>
        <w:tc>
          <w:tcPr>
            <w:tcW w:w="0" w:type="auto"/>
          </w:tcPr>
          <w:p w14:paraId="717DB7C8" w14:textId="77777777" w:rsidR="00AC1205" w:rsidRDefault="00000000">
            <w:pPr>
              <w:jc w:val="center"/>
            </w:pPr>
            <w:r>
              <w:rPr>
                <w:rFonts w:ascii="Consolas" w:eastAsia="Consolas" w:hAnsi="Consolas" w:cs="Consolas"/>
                <w:sz w:val="16"/>
              </w:rPr>
              <w:t>1</w:t>
            </w:r>
          </w:p>
        </w:tc>
        <w:tc>
          <w:tcPr>
            <w:tcW w:w="0" w:type="auto"/>
          </w:tcPr>
          <w:p w14:paraId="717DB7C9" w14:textId="77777777" w:rsidR="00AC1205" w:rsidRDefault="00000000">
            <w:pPr>
              <w:jc w:val="center"/>
            </w:pPr>
            <w:r>
              <w:rPr>
                <w:rFonts w:ascii="Consolas" w:eastAsia="Consolas" w:hAnsi="Consolas" w:cs="Consolas"/>
                <w:sz w:val="16"/>
              </w:rPr>
              <w:t>.</w:t>
            </w:r>
          </w:p>
        </w:tc>
        <w:tc>
          <w:tcPr>
            <w:tcW w:w="0" w:type="auto"/>
          </w:tcPr>
          <w:p w14:paraId="717DB7CA" w14:textId="77777777" w:rsidR="00AC1205" w:rsidRDefault="00000000">
            <w:pPr>
              <w:jc w:val="center"/>
            </w:pPr>
            <w:r>
              <w:rPr>
                <w:rFonts w:ascii="Consolas" w:eastAsia="Consolas" w:hAnsi="Consolas" w:cs="Consolas"/>
                <w:sz w:val="16"/>
              </w:rPr>
              <w:t>1</w:t>
            </w:r>
          </w:p>
        </w:tc>
        <w:tc>
          <w:tcPr>
            <w:tcW w:w="0" w:type="auto"/>
          </w:tcPr>
          <w:p w14:paraId="717DB7CB" w14:textId="77777777" w:rsidR="00AC1205" w:rsidRDefault="00000000">
            <w:pPr>
              <w:jc w:val="center"/>
            </w:pPr>
            <w:r>
              <w:rPr>
                <w:rFonts w:ascii="Consolas" w:eastAsia="Consolas" w:hAnsi="Consolas" w:cs="Consolas"/>
                <w:sz w:val="16"/>
              </w:rPr>
              <w:t>1</w:t>
            </w:r>
          </w:p>
        </w:tc>
      </w:tr>
      <w:tr w:rsidR="00AC1205" w14:paraId="717DB7D5" w14:textId="77777777">
        <w:trPr>
          <w:jc w:val="center"/>
        </w:trPr>
        <w:tc>
          <w:tcPr>
            <w:tcW w:w="0" w:type="auto"/>
          </w:tcPr>
          <w:p w14:paraId="717DB7CD" w14:textId="77777777" w:rsidR="00AC1205" w:rsidRDefault="00000000">
            <w:r>
              <w:rPr>
                <w:rFonts w:ascii="Consolas" w:eastAsia="Consolas" w:hAnsi="Consolas" w:cs="Consolas"/>
                <w:sz w:val="16"/>
              </w:rPr>
              <w:t>size5b</w:t>
            </w:r>
          </w:p>
        </w:tc>
        <w:tc>
          <w:tcPr>
            <w:tcW w:w="0" w:type="auto"/>
          </w:tcPr>
          <w:p w14:paraId="717DB7CE" w14:textId="77777777" w:rsidR="00AC1205" w:rsidRDefault="00000000">
            <w:pPr>
              <w:jc w:val="center"/>
            </w:pPr>
            <w:r>
              <w:rPr>
                <w:rFonts w:ascii="Consolas" w:eastAsia="Consolas" w:hAnsi="Consolas" w:cs="Consolas"/>
                <w:sz w:val="16"/>
              </w:rPr>
              <w:t>1</w:t>
            </w:r>
          </w:p>
        </w:tc>
        <w:tc>
          <w:tcPr>
            <w:tcW w:w="0" w:type="auto"/>
          </w:tcPr>
          <w:p w14:paraId="717DB7CF" w14:textId="77777777" w:rsidR="00AC1205" w:rsidRDefault="00000000">
            <w:pPr>
              <w:jc w:val="center"/>
            </w:pPr>
            <w:r>
              <w:rPr>
                <w:rFonts w:ascii="Consolas" w:eastAsia="Consolas" w:hAnsi="Consolas" w:cs="Consolas"/>
                <w:sz w:val="16"/>
              </w:rPr>
              <w:t>1</w:t>
            </w:r>
          </w:p>
        </w:tc>
        <w:tc>
          <w:tcPr>
            <w:tcW w:w="0" w:type="auto"/>
          </w:tcPr>
          <w:p w14:paraId="717DB7D0" w14:textId="77777777" w:rsidR="00AC1205" w:rsidRDefault="00000000">
            <w:pPr>
              <w:jc w:val="center"/>
            </w:pPr>
            <w:r>
              <w:rPr>
                <w:rFonts w:ascii="Consolas" w:eastAsia="Consolas" w:hAnsi="Consolas" w:cs="Consolas"/>
                <w:sz w:val="16"/>
              </w:rPr>
              <w:t>1</w:t>
            </w:r>
          </w:p>
        </w:tc>
        <w:tc>
          <w:tcPr>
            <w:tcW w:w="0" w:type="auto"/>
          </w:tcPr>
          <w:p w14:paraId="717DB7D1" w14:textId="77777777" w:rsidR="00AC1205" w:rsidRDefault="00000000">
            <w:pPr>
              <w:jc w:val="center"/>
            </w:pPr>
            <w:r>
              <w:rPr>
                <w:rFonts w:ascii="Consolas" w:eastAsia="Consolas" w:hAnsi="Consolas" w:cs="Consolas"/>
                <w:sz w:val="16"/>
              </w:rPr>
              <w:t>1</w:t>
            </w:r>
          </w:p>
        </w:tc>
        <w:tc>
          <w:tcPr>
            <w:tcW w:w="0" w:type="auto"/>
          </w:tcPr>
          <w:p w14:paraId="717DB7D2" w14:textId="77777777" w:rsidR="00AC1205" w:rsidRDefault="00000000">
            <w:pPr>
              <w:jc w:val="center"/>
            </w:pPr>
            <w:r>
              <w:rPr>
                <w:rFonts w:ascii="Consolas" w:eastAsia="Consolas" w:hAnsi="Consolas" w:cs="Consolas"/>
                <w:sz w:val="16"/>
              </w:rPr>
              <w:t>.</w:t>
            </w:r>
          </w:p>
        </w:tc>
        <w:tc>
          <w:tcPr>
            <w:tcW w:w="0" w:type="auto"/>
          </w:tcPr>
          <w:p w14:paraId="717DB7D3" w14:textId="77777777" w:rsidR="00AC1205" w:rsidRDefault="00000000">
            <w:pPr>
              <w:jc w:val="center"/>
            </w:pPr>
            <w:r>
              <w:rPr>
                <w:rFonts w:ascii="Consolas" w:eastAsia="Consolas" w:hAnsi="Consolas" w:cs="Consolas"/>
                <w:sz w:val="16"/>
              </w:rPr>
              <w:t>1</w:t>
            </w:r>
          </w:p>
        </w:tc>
        <w:tc>
          <w:tcPr>
            <w:tcW w:w="0" w:type="auto"/>
          </w:tcPr>
          <w:p w14:paraId="717DB7D4" w14:textId="77777777" w:rsidR="00AC1205" w:rsidRDefault="00000000">
            <w:pPr>
              <w:jc w:val="center"/>
            </w:pPr>
            <w:r>
              <w:rPr>
                <w:rFonts w:ascii="Consolas" w:eastAsia="Consolas" w:hAnsi="Consolas" w:cs="Consolas"/>
                <w:sz w:val="16"/>
              </w:rPr>
              <w:t>1</w:t>
            </w:r>
          </w:p>
        </w:tc>
      </w:tr>
      <w:tr w:rsidR="00AC1205" w14:paraId="717DB7DE" w14:textId="77777777">
        <w:trPr>
          <w:jc w:val="center"/>
        </w:trPr>
        <w:tc>
          <w:tcPr>
            <w:tcW w:w="0" w:type="auto"/>
          </w:tcPr>
          <w:p w14:paraId="717DB7D6" w14:textId="77777777" w:rsidR="00AC1205" w:rsidRDefault="00000000">
            <w:r>
              <w:rPr>
                <w:rFonts w:ascii="Consolas" w:eastAsia="Consolas" w:hAnsi="Consolas" w:cs="Consolas"/>
                <w:sz w:val="16"/>
              </w:rPr>
              <w:t>inctot_yn</w:t>
            </w:r>
          </w:p>
        </w:tc>
        <w:tc>
          <w:tcPr>
            <w:tcW w:w="0" w:type="auto"/>
          </w:tcPr>
          <w:p w14:paraId="717DB7D7" w14:textId="77777777" w:rsidR="00AC1205" w:rsidRDefault="00000000">
            <w:pPr>
              <w:jc w:val="center"/>
            </w:pPr>
            <w:r>
              <w:rPr>
                <w:rFonts w:ascii="Consolas" w:eastAsia="Consolas" w:hAnsi="Consolas" w:cs="Consolas"/>
                <w:sz w:val="16"/>
              </w:rPr>
              <w:t>1</w:t>
            </w:r>
          </w:p>
        </w:tc>
        <w:tc>
          <w:tcPr>
            <w:tcW w:w="0" w:type="auto"/>
          </w:tcPr>
          <w:p w14:paraId="717DB7D8" w14:textId="77777777" w:rsidR="00AC1205" w:rsidRDefault="00000000">
            <w:pPr>
              <w:jc w:val="center"/>
            </w:pPr>
            <w:r>
              <w:rPr>
                <w:rFonts w:ascii="Consolas" w:eastAsia="Consolas" w:hAnsi="Consolas" w:cs="Consolas"/>
                <w:sz w:val="16"/>
              </w:rPr>
              <w:t>.</w:t>
            </w:r>
          </w:p>
        </w:tc>
        <w:tc>
          <w:tcPr>
            <w:tcW w:w="0" w:type="auto"/>
          </w:tcPr>
          <w:p w14:paraId="717DB7D9" w14:textId="77777777" w:rsidR="00AC1205" w:rsidRDefault="00000000">
            <w:pPr>
              <w:jc w:val="center"/>
            </w:pPr>
            <w:r>
              <w:rPr>
                <w:rFonts w:ascii="Consolas" w:eastAsia="Consolas" w:hAnsi="Consolas" w:cs="Consolas"/>
                <w:sz w:val="16"/>
              </w:rPr>
              <w:t>.</w:t>
            </w:r>
          </w:p>
        </w:tc>
        <w:tc>
          <w:tcPr>
            <w:tcW w:w="0" w:type="auto"/>
          </w:tcPr>
          <w:p w14:paraId="717DB7DA" w14:textId="77777777" w:rsidR="00AC1205" w:rsidRDefault="00000000">
            <w:pPr>
              <w:jc w:val="center"/>
            </w:pPr>
            <w:r>
              <w:rPr>
                <w:rFonts w:ascii="Consolas" w:eastAsia="Consolas" w:hAnsi="Consolas" w:cs="Consolas"/>
                <w:sz w:val="16"/>
              </w:rPr>
              <w:t>.</w:t>
            </w:r>
          </w:p>
        </w:tc>
        <w:tc>
          <w:tcPr>
            <w:tcW w:w="0" w:type="auto"/>
          </w:tcPr>
          <w:p w14:paraId="717DB7DB" w14:textId="77777777" w:rsidR="00AC1205" w:rsidRDefault="00000000">
            <w:pPr>
              <w:jc w:val="center"/>
            </w:pPr>
            <w:r>
              <w:rPr>
                <w:rFonts w:ascii="Consolas" w:eastAsia="Consolas" w:hAnsi="Consolas" w:cs="Consolas"/>
                <w:sz w:val="16"/>
              </w:rPr>
              <w:t>.</w:t>
            </w:r>
          </w:p>
        </w:tc>
        <w:tc>
          <w:tcPr>
            <w:tcW w:w="0" w:type="auto"/>
          </w:tcPr>
          <w:p w14:paraId="717DB7DC" w14:textId="77777777" w:rsidR="00AC1205" w:rsidRDefault="00000000">
            <w:pPr>
              <w:jc w:val="center"/>
            </w:pPr>
            <w:r>
              <w:rPr>
                <w:rFonts w:ascii="Consolas" w:eastAsia="Consolas" w:hAnsi="Consolas" w:cs="Consolas"/>
                <w:sz w:val="16"/>
              </w:rPr>
              <w:t>.</w:t>
            </w:r>
          </w:p>
        </w:tc>
        <w:tc>
          <w:tcPr>
            <w:tcW w:w="0" w:type="auto"/>
          </w:tcPr>
          <w:p w14:paraId="717DB7DD" w14:textId="77777777" w:rsidR="00AC1205" w:rsidRDefault="00000000">
            <w:pPr>
              <w:jc w:val="center"/>
            </w:pPr>
            <w:r>
              <w:rPr>
                <w:rFonts w:ascii="Consolas" w:eastAsia="Consolas" w:hAnsi="Consolas" w:cs="Consolas"/>
                <w:sz w:val="16"/>
              </w:rPr>
              <w:t>.</w:t>
            </w:r>
          </w:p>
        </w:tc>
      </w:tr>
      <w:tr w:rsidR="00AC1205" w14:paraId="717DB7E7" w14:textId="77777777">
        <w:trPr>
          <w:jc w:val="center"/>
        </w:trPr>
        <w:tc>
          <w:tcPr>
            <w:tcW w:w="0" w:type="auto"/>
          </w:tcPr>
          <w:p w14:paraId="717DB7DF" w14:textId="77777777" w:rsidR="00AC1205" w:rsidRDefault="00000000">
            <w:r>
              <w:rPr>
                <w:rFonts w:ascii="Consolas" w:eastAsia="Consolas" w:hAnsi="Consolas" w:cs="Consolas"/>
                <w:sz w:val="16"/>
              </w:rPr>
              <w:t>inctot_mn</w:t>
            </w:r>
          </w:p>
        </w:tc>
        <w:tc>
          <w:tcPr>
            <w:tcW w:w="0" w:type="auto"/>
          </w:tcPr>
          <w:p w14:paraId="717DB7E0" w14:textId="77777777" w:rsidR="00AC1205" w:rsidRDefault="00000000">
            <w:pPr>
              <w:jc w:val="center"/>
            </w:pPr>
            <w:r>
              <w:rPr>
                <w:rFonts w:ascii="Consolas" w:eastAsia="Consolas" w:hAnsi="Consolas" w:cs="Consolas"/>
                <w:sz w:val="16"/>
              </w:rPr>
              <w:t>1</w:t>
            </w:r>
          </w:p>
        </w:tc>
        <w:tc>
          <w:tcPr>
            <w:tcW w:w="0" w:type="auto"/>
          </w:tcPr>
          <w:p w14:paraId="717DB7E1" w14:textId="77777777" w:rsidR="00AC1205" w:rsidRDefault="00000000">
            <w:pPr>
              <w:jc w:val="center"/>
            </w:pPr>
            <w:r>
              <w:rPr>
                <w:rFonts w:ascii="Consolas" w:eastAsia="Consolas" w:hAnsi="Consolas" w:cs="Consolas"/>
                <w:sz w:val="16"/>
              </w:rPr>
              <w:t>.</w:t>
            </w:r>
          </w:p>
        </w:tc>
        <w:tc>
          <w:tcPr>
            <w:tcW w:w="0" w:type="auto"/>
          </w:tcPr>
          <w:p w14:paraId="717DB7E2" w14:textId="77777777" w:rsidR="00AC1205" w:rsidRDefault="00000000">
            <w:pPr>
              <w:jc w:val="center"/>
            </w:pPr>
            <w:r>
              <w:rPr>
                <w:rFonts w:ascii="Consolas" w:eastAsia="Consolas" w:hAnsi="Consolas" w:cs="Consolas"/>
                <w:sz w:val="16"/>
              </w:rPr>
              <w:t>.</w:t>
            </w:r>
          </w:p>
        </w:tc>
        <w:tc>
          <w:tcPr>
            <w:tcW w:w="0" w:type="auto"/>
          </w:tcPr>
          <w:p w14:paraId="717DB7E3" w14:textId="77777777" w:rsidR="00AC1205" w:rsidRDefault="00000000">
            <w:pPr>
              <w:jc w:val="center"/>
            </w:pPr>
            <w:r>
              <w:rPr>
                <w:rFonts w:ascii="Consolas" w:eastAsia="Consolas" w:hAnsi="Consolas" w:cs="Consolas"/>
                <w:sz w:val="16"/>
              </w:rPr>
              <w:t>1</w:t>
            </w:r>
          </w:p>
        </w:tc>
        <w:tc>
          <w:tcPr>
            <w:tcW w:w="0" w:type="auto"/>
          </w:tcPr>
          <w:p w14:paraId="717DB7E4" w14:textId="77777777" w:rsidR="00AC1205" w:rsidRDefault="00000000">
            <w:pPr>
              <w:jc w:val="center"/>
            </w:pPr>
            <w:r>
              <w:rPr>
                <w:rFonts w:ascii="Consolas" w:eastAsia="Consolas" w:hAnsi="Consolas" w:cs="Consolas"/>
                <w:sz w:val="16"/>
              </w:rPr>
              <w:t>.</w:t>
            </w:r>
          </w:p>
        </w:tc>
        <w:tc>
          <w:tcPr>
            <w:tcW w:w="0" w:type="auto"/>
          </w:tcPr>
          <w:p w14:paraId="717DB7E5" w14:textId="77777777" w:rsidR="00AC1205" w:rsidRDefault="00000000">
            <w:pPr>
              <w:jc w:val="center"/>
            </w:pPr>
            <w:r>
              <w:rPr>
                <w:rFonts w:ascii="Consolas" w:eastAsia="Consolas" w:hAnsi="Consolas" w:cs="Consolas"/>
                <w:sz w:val="16"/>
              </w:rPr>
              <w:t>.</w:t>
            </w:r>
          </w:p>
        </w:tc>
        <w:tc>
          <w:tcPr>
            <w:tcW w:w="0" w:type="auto"/>
          </w:tcPr>
          <w:p w14:paraId="717DB7E6" w14:textId="77777777" w:rsidR="00AC1205" w:rsidRDefault="00000000">
            <w:pPr>
              <w:jc w:val="center"/>
            </w:pPr>
            <w:r>
              <w:rPr>
                <w:rFonts w:ascii="Consolas" w:eastAsia="Consolas" w:hAnsi="Consolas" w:cs="Consolas"/>
                <w:sz w:val="16"/>
              </w:rPr>
              <w:t>.</w:t>
            </w:r>
          </w:p>
        </w:tc>
      </w:tr>
      <w:tr w:rsidR="00AC1205" w14:paraId="717DB7F0" w14:textId="77777777">
        <w:trPr>
          <w:jc w:val="center"/>
        </w:trPr>
        <w:tc>
          <w:tcPr>
            <w:tcW w:w="0" w:type="auto"/>
          </w:tcPr>
          <w:p w14:paraId="717DB7E8" w14:textId="77777777" w:rsidR="00AC1205" w:rsidRDefault="00000000">
            <w:r>
              <w:rPr>
                <w:rFonts w:ascii="Consolas" w:eastAsia="Consolas" w:hAnsi="Consolas" w:cs="Consolas"/>
                <w:sz w:val="16"/>
              </w:rPr>
              <w:t>incjobs_pyg</w:t>
            </w:r>
          </w:p>
        </w:tc>
        <w:tc>
          <w:tcPr>
            <w:tcW w:w="0" w:type="auto"/>
          </w:tcPr>
          <w:p w14:paraId="717DB7E9" w14:textId="77777777" w:rsidR="00AC1205" w:rsidRDefault="00000000">
            <w:pPr>
              <w:jc w:val="center"/>
            </w:pPr>
            <w:r>
              <w:rPr>
                <w:rFonts w:ascii="Consolas" w:eastAsia="Consolas" w:hAnsi="Consolas" w:cs="Consolas"/>
                <w:sz w:val="16"/>
              </w:rPr>
              <w:t>1</w:t>
            </w:r>
          </w:p>
        </w:tc>
        <w:tc>
          <w:tcPr>
            <w:tcW w:w="0" w:type="auto"/>
          </w:tcPr>
          <w:p w14:paraId="717DB7EA" w14:textId="77777777" w:rsidR="00AC1205" w:rsidRDefault="00000000">
            <w:pPr>
              <w:jc w:val="center"/>
            </w:pPr>
            <w:r>
              <w:rPr>
                <w:rFonts w:ascii="Consolas" w:eastAsia="Consolas" w:hAnsi="Consolas" w:cs="Consolas"/>
                <w:sz w:val="16"/>
              </w:rPr>
              <w:t>1</w:t>
            </w:r>
          </w:p>
        </w:tc>
        <w:tc>
          <w:tcPr>
            <w:tcW w:w="0" w:type="auto"/>
          </w:tcPr>
          <w:p w14:paraId="717DB7EB" w14:textId="77777777" w:rsidR="00AC1205" w:rsidRDefault="00000000">
            <w:pPr>
              <w:jc w:val="center"/>
            </w:pPr>
            <w:r>
              <w:rPr>
                <w:rFonts w:ascii="Consolas" w:eastAsia="Consolas" w:hAnsi="Consolas" w:cs="Consolas"/>
                <w:sz w:val="16"/>
              </w:rPr>
              <w:t>1</w:t>
            </w:r>
          </w:p>
        </w:tc>
        <w:tc>
          <w:tcPr>
            <w:tcW w:w="0" w:type="auto"/>
          </w:tcPr>
          <w:p w14:paraId="717DB7EC" w14:textId="77777777" w:rsidR="00AC1205" w:rsidRDefault="00000000">
            <w:pPr>
              <w:jc w:val="center"/>
            </w:pPr>
            <w:r>
              <w:rPr>
                <w:rFonts w:ascii="Consolas" w:eastAsia="Consolas" w:hAnsi="Consolas" w:cs="Consolas"/>
                <w:sz w:val="16"/>
              </w:rPr>
              <w:t>1</w:t>
            </w:r>
          </w:p>
        </w:tc>
        <w:tc>
          <w:tcPr>
            <w:tcW w:w="0" w:type="auto"/>
          </w:tcPr>
          <w:p w14:paraId="717DB7ED" w14:textId="77777777" w:rsidR="00AC1205" w:rsidRDefault="00000000">
            <w:pPr>
              <w:jc w:val="center"/>
            </w:pPr>
            <w:r>
              <w:rPr>
                <w:rFonts w:ascii="Consolas" w:eastAsia="Consolas" w:hAnsi="Consolas" w:cs="Consolas"/>
                <w:sz w:val="16"/>
              </w:rPr>
              <w:t>1</w:t>
            </w:r>
          </w:p>
        </w:tc>
        <w:tc>
          <w:tcPr>
            <w:tcW w:w="0" w:type="auto"/>
          </w:tcPr>
          <w:p w14:paraId="717DB7EE" w14:textId="77777777" w:rsidR="00AC1205" w:rsidRDefault="00000000">
            <w:pPr>
              <w:jc w:val="center"/>
            </w:pPr>
            <w:r>
              <w:rPr>
                <w:rFonts w:ascii="Consolas" w:eastAsia="Consolas" w:hAnsi="Consolas" w:cs="Consolas"/>
                <w:sz w:val="16"/>
              </w:rPr>
              <w:t>.</w:t>
            </w:r>
          </w:p>
        </w:tc>
        <w:tc>
          <w:tcPr>
            <w:tcW w:w="0" w:type="auto"/>
          </w:tcPr>
          <w:p w14:paraId="717DB7EF" w14:textId="77777777" w:rsidR="00AC1205" w:rsidRDefault="00000000">
            <w:pPr>
              <w:jc w:val="center"/>
            </w:pPr>
            <w:r>
              <w:rPr>
                <w:rFonts w:ascii="Consolas" w:eastAsia="Consolas" w:hAnsi="Consolas" w:cs="Consolas"/>
                <w:sz w:val="16"/>
              </w:rPr>
              <w:t>1</w:t>
            </w:r>
          </w:p>
        </w:tc>
      </w:tr>
      <w:tr w:rsidR="00AC1205" w14:paraId="717DB7F9" w14:textId="77777777">
        <w:trPr>
          <w:jc w:val="center"/>
        </w:trPr>
        <w:tc>
          <w:tcPr>
            <w:tcW w:w="0" w:type="auto"/>
          </w:tcPr>
          <w:p w14:paraId="717DB7F1" w14:textId="77777777" w:rsidR="00AC1205" w:rsidRDefault="00000000">
            <w:r>
              <w:rPr>
                <w:rFonts w:ascii="Consolas" w:eastAsia="Consolas" w:hAnsi="Consolas" w:cs="Consolas"/>
                <w:sz w:val="16"/>
              </w:rPr>
              <w:t>incjobs_pyn</w:t>
            </w:r>
          </w:p>
        </w:tc>
        <w:tc>
          <w:tcPr>
            <w:tcW w:w="0" w:type="auto"/>
          </w:tcPr>
          <w:p w14:paraId="717DB7F2" w14:textId="77777777" w:rsidR="00AC1205" w:rsidRDefault="00000000">
            <w:pPr>
              <w:jc w:val="center"/>
            </w:pPr>
            <w:r>
              <w:rPr>
                <w:rFonts w:ascii="Consolas" w:eastAsia="Consolas" w:hAnsi="Consolas" w:cs="Consolas"/>
                <w:sz w:val="16"/>
              </w:rPr>
              <w:t>.</w:t>
            </w:r>
          </w:p>
        </w:tc>
        <w:tc>
          <w:tcPr>
            <w:tcW w:w="0" w:type="auto"/>
          </w:tcPr>
          <w:p w14:paraId="717DB7F3" w14:textId="77777777" w:rsidR="00AC1205" w:rsidRDefault="00000000">
            <w:pPr>
              <w:jc w:val="center"/>
            </w:pPr>
            <w:r>
              <w:rPr>
                <w:rFonts w:ascii="Consolas" w:eastAsia="Consolas" w:hAnsi="Consolas" w:cs="Consolas"/>
                <w:sz w:val="16"/>
              </w:rPr>
              <w:t>1</w:t>
            </w:r>
          </w:p>
        </w:tc>
        <w:tc>
          <w:tcPr>
            <w:tcW w:w="0" w:type="auto"/>
          </w:tcPr>
          <w:p w14:paraId="717DB7F4" w14:textId="77777777" w:rsidR="00AC1205" w:rsidRDefault="00000000">
            <w:pPr>
              <w:jc w:val="center"/>
            </w:pPr>
            <w:r>
              <w:rPr>
                <w:rFonts w:ascii="Consolas" w:eastAsia="Consolas" w:hAnsi="Consolas" w:cs="Consolas"/>
                <w:sz w:val="16"/>
              </w:rPr>
              <w:t>.</w:t>
            </w:r>
          </w:p>
        </w:tc>
        <w:tc>
          <w:tcPr>
            <w:tcW w:w="0" w:type="auto"/>
          </w:tcPr>
          <w:p w14:paraId="717DB7F5" w14:textId="77777777" w:rsidR="00AC1205" w:rsidRDefault="00000000">
            <w:pPr>
              <w:jc w:val="center"/>
            </w:pPr>
            <w:r>
              <w:rPr>
                <w:rFonts w:ascii="Consolas" w:eastAsia="Consolas" w:hAnsi="Consolas" w:cs="Consolas"/>
                <w:sz w:val="16"/>
              </w:rPr>
              <w:t>.</w:t>
            </w:r>
          </w:p>
        </w:tc>
        <w:tc>
          <w:tcPr>
            <w:tcW w:w="0" w:type="auto"/>
          </w:tcPr>
          <w:p w14:paraId="717DB7F6" w14:textId="77777777" w:rsidR="00AC1205" w:rsidRDefault="00000000">
            <w:pPr>
              <w:jc w:val="center"/>
            </w:pPr>
            <w:r>
              <w:rPr>
                <w:rFonts w:ascii="Consolas" w:eastAsia="Consolas" w:hAnsi="Consolas" w:cs="Consolas"/>
                <w:sz w:val="16"/>
              </w:rPr>
              <w:t>.</w:t>
            </w:r>
          </w:p>
        </w:tc>
        <w:tc>
          <w:tcPr>
            <w:tcW w:w="0" w:type="auto"/>
          </w:tcPr>
          <w:p w14:paraId="717DB7F7" w14:textId="77777777" w:rsidR="00AC1205" w:rsidRDefault="00000000">
            <w:pPr>
              <w:jc w:val="center"/>
            </w:pPr>
            <w:r>
              <w:rPr>
                <w:rFonts w:ascii="Consolas" w:eastAsia="Consolas" w:hAnsi="Consolas" w:cs="Consolas"/>
                <w:sz w:val="16"/>
              </w:rPr>
              <w:t>.</w:t>
            </w:r>
          </w:p>
        </w:tc>
        <w:tc>
          <w:tcPr>
            <w:tcW w:w="0" w:type="auto"/>
          </w:tcPr>
          <w:p w14:paraId="717DB7F8" w14:textId="77777777" w:rsidR="00AC1205" w:rsidRDefault="00000000">
            <w:pPr>
              <w:jc w:val="center"/>
            </w:pPr>
            <w:r>
              <w:rPr>
                <w:rFonts w:ascii="Consolas" w:eastAsia="Consolas" w:hAnsi="Consolas" w:cs="Consolas"/>
                <w:sz w:val="16"/>
              </w:rPr>
              <w:t>1</w:t>
            </w:r>
          </w:p>
        </w:tc>
      </w:tr>
      <w:tr w:rsidR="00AC1205" w14:paraId="717DB802" w14:textId="77777777">
        <w:trPr>
          <w:jc w:val="center"/>
        </w:trPr>
        <w:tc>
          <w:tcPr>
            <w:tcW w:w="0" w:type="auto"/>
          </w:tcPr>
          <w:p w14:paraId="717DB7FA" w14:textId="77777777" w:rsidR="00AC1205" w:rsidRDefault="00000000">
            <w:r>
              <w:rPr>
                <w:rFonts w:ascii="Consolas" w:eastAsia="Consolas" w:hAnsi="Consolas" w:cs="Consolas"/>
                <w:sz w:val="16"/>
              </w:rPr>
              <w:t>incjobs_cyg</w:t>
            </w:r>
          </w:p>
        </w:tc>
        <w:tc>
          <w:tcPr>
            <w:tcW w:w="0" w:type="auto"/>
          </w:tcPr>
          <w:p w14:paraId="717DB7FB" w14:textId="77777777" w:rsidR="00AC1205" w:rsidRDefault="00000000">
            <w:pPr>
              <w:jc w:val="center"/>
            </w:pPr>
            <w:r>
              <w:rPr>
                <w:rFonts w:ascii="Consolas" w:eastAsia="Consolas" w:hAnsi="Consolas" w:cs="Consolas"/>
                <w:sz w:val="16"/>
              </w:rPr>
              <w:t>.</w:t>
            </w:r>
          </w:p>
        </w:tc>
        <w:tc>
          <w:tcPr>
            <w:tcW w:w="0" w:type="auto"/>
          </w:tcPr>
          <w:p w14:paraId="717DB7FC" w14:textId="77777777" w:rsidR="00AC1205" w:rsidRDefault="00000000">
            <w:pPr>
              <w:jc w:val="center"/>
            </w:pPr>
            <w:r>
              <w:rPr>
                <w:rFonts w:ascii="Consolas" w:eastAsia="Consolas" w:hAnsi="Consolas" w:cs="Consolas"/>
                <w:sz w:val="16"/>
              </w:rPr>
              <w:t>.</w:t>
            </w:r>
          </w:p>
        </w:tc>
        <w:tc>
          <w:tcPr>
            <w:tcW w:w="0" w:type="auto"/>
          </w:tcPr>
          <w:p w14:paraId="717DB7FD" w14:textId="77777777" w:rsidR="00AC1205" w:rsidRDefault="00000000">
            <w:pPr>
              <w:jc w:val="center"/>
            </w:pPr>
            <w:r>
              <w:rPr>
                <w:rFonts w:ascii="Consolas" w:eastAsia="Consolas" w:hAnsi="Consolas" w:cs="Consolas"/>
                <w:sz w:val="16"/>
              </w:rPr>
              <w:t>.</w:t>
            </w:r>
          </w:p>
        </w:tc>
        <w:tc>
          <w:tcPr>
            <w:tcW w:w="0" w:type="auto"/>
          </w:tcPr>
          <w:p w14:paraId="717DB7FE" w14:textId="77777777" w:rsidR="00AC1205" w:rsidRDefault="00000000">
            <w:pPr>
              <w:jc w:val="center"/>
            </w:pPr>
            <w:r>
              <w:rPr>
                <w:rFonts w:ascii="Consolas" w:eastAsia="Consolas" w:hAnsi="Consolas" w:cs="Consolas"/>
                <w:sz w:val="16"/>
              </w:rPr>
              <w:t>.</w:t>
            </w:r>
          </w:p>
        </w:tc>
        <w:tc>
          <w:tcPr>
            <w:tcW w:w="0" w:type="auto"/>
          </w:tcPr>
          <w:p w14:paraId="717DB7FF" w14:textId="77777777" w:rsidR="00AC1205" w:rsidRDefault="00000000">
            <w:pPr>
              <w:jc w:val="center"/>
            </w:pPr>
            <w:r>
              <w:rPr>
                <w:rFonts w:ascii="Consolas" w:eastAsia="Consolas" w:hAnsi="Consolas" w:cs="Consolas"/>
                <w:sz w:val="16"/>
              </w:rPr>
              <w:t>.</w:t>
            </w:r>
          </w:p>
        </w:tc>
        <w:tc>
          <w:tcPr>
            <w:tcW w:w="0" w:type="auto"/>
          </w:tcPr>
          <w:p w14:paraId="717DB800" w14:textId="77777777" w:rsidR="00AC1205" w:rsidRDefault="00000000">
            <w:pPr>
              <w:jc w:val="center"/>
            </w:pPr>
            <w:r>
              <w:rPr>
                <w:rFonts w:ascii="Consolas" w:eastAsia="Consolas" w:hAnsi="Consolas" w:cs="Consolas"/>
                <w:sz w:val="16"/>
              </w:rPr>
              <w:t>1</w:t>
            </w:r>
          </w:p>
        </w:tc>
        <w:tc>
          <w:tcPr>
            <w:tcW w:w="0" w:type="auto"/>
          </w:tcPr>
          <w:p w14:paraId="717DB801" w14:textId="77777777" w:rsidR="00AC1205" w:rsidRDefault="00000000">
            <w:pPr>
              <w:jc w:val="center"/>
            </w:pPr>
            <w:r>
              <w:rPr>
                <w:rFonts w:ascii="Consolas" w:eastAsia="Consolas" w:hAnsi="Consolas" w:cs="Consolas"/>
                <w:sz w:val="16"/>
              </w:rPr>
              <w:t>.</w:t>
            </w:r>
          </w:p>
        </w:tc>
      </w:tr>
      <w:tr w:rsidR="00AC1205" w14:paraId="717DB80B" w14:textId="77777777">
        <w:trPr>
          <w:jc w:val="center"/>
        </w:trPr>
        <w:tc>
          <w:tcPr>
            <w:tcW w:w="0" w:type="auto"/>
          </w:tcPr>
          <w:p w14:paraId="717DB803" w14:textId="77777777" w:rsidR="00AC1205" w:rsidRDefault="00000000">
            <w:r>
              <w:rPr>
                <w:rFonts w:ascii="Consolas" w:eastAsia="Consolas" w:hAnsi="Consolas" w:cs="Consolas"/>
                <w:sz w:val="16"/>
              </w:rPr>
              <w:t>incjobs_mn</w:t>
            </w:r>
          </w:p>
        </w:tc>
        <w:tc>
          <w:tcPr>
            <w:tcW w:w="0" w:type="auto"/>
          </w:tcPr>
          <w:p w14:paraId="717DB804" w14:textId="77777777" w:rsidR="00AC1205" w:rsidRDefault="00000000">
            <w:pPr>
              <w:jc w:val="center"/>
            </w:pPr>
            <w:r>
              <w:rPr>
                <w:rFonts w:ascii="Consolas" w:eastAsia="Consolas" w:hAnsi="Consolas" w:cs="Consolas"/>
                <w:sz w:val="16"/>
              </w:rPr>
              <w:t>.</w:t>
            </w:r>
          </w:p>
        </w:tc>
        <w:tc>
          <w:tcPr>
            <w:tcW w:w="0" w:type="auto"/>
          </w:tcPr>
          <w:p w14:paraId="717DB805" w14:textId="77777777" w:rsidR="00AC1205" w:rsidRDefault="00000000">
            <w:pPr>
              <w:jc w:val="center"/>
            </w:pPr>
            <w:r>
              <w:rPr>
                <w:rFonts w:ascii="Consolas" w:eastAsia="Consolas" w:hAnsi="Consolas" w:cs="Consolas"/>
                <w:sz w:val="16"/>
              </w:rPr>
              <w:t>.</w:t>
            </w:r>
          </w:p>
        </w:tc>
        <w:tc>
          <w:tcPr>
            <w:tcW w:w="0" w:type="auto"/>
          </w:tcPr>
          <w:p w14:paraId="717DB806" w14:textId="77777777" w:rsidR="00AC1205" w:rsidRDefault="00000000">
            <w:pPr>
              <w:jc w:val="center"/>
            </w:pPr>
            <w:r>
              <w:rPr>
                <w:rFonts w:ascii="Consolas" w:eastAsia="Consolas" w:hAnsi="Consolas" w:cs="Consolas"/>
                <w:sz w:val="16"/>
              </w:rPr>
              <w:t>.</w:t>
            </w:r>
          </w:p>
        </w:tc>
        <w:tc>
          <w:tcPr>
            <w:tcW w:w="0" w:type="auto"/>
          </w:tcPr>
          <w:p w14:paraId="717DB807" w14:textId="77777777" w:rsidR="00AC1205" w:rsidRDefault="00000000">
            <w:pPr>
              <w:jc w:val="center"/>
            </w:pPr>
            <w:r>
              <w:rPr>
                <w:rFonts w:ascii="Consolas" w:eastAsia="Consolas" w:hAnsi="Consolas" w:cs="Consolas"/>
                <w:sz w:val="16"/>
              </w:rPr>
              <w:t>.</w:t>
            </w:r>
          </w:p>
        </w:tc>
        <w:tc>
          <w:tcPr>
            <w:tcW w:w="0" w:type="auto"/>
          </w:tcPr>
          <w:p w14:paraId="717DB808" w14:textId="77777777" w:rsidR="00AC1205" w:rsidRDefault="00000000">
            <w:pPr>
              <w:jc w:val="center"/>
            </w:pPr>
            <w:r>
              <w:rPr>
                <w:rFonts w:ascii="Consolas" w:eastAsia="Consolas" w:hAnsi="Consolas" w:cs="Consolas"/>
                <w:sz w:val="16"/>
              </w:rPr>
              <w:t>.</w:t>
            </w:r>
          </w:p>
        </w:tc>
        <w:tc>
          <w:tcPr>
            <w:tcW w:w="0" w:type="auto"/>
          </w:tcPr>
          <w:p w14:paraId="717DB809" w14:textId="77777777" w:rsidR="00AC1205" w:rsidRDefault="00000000">
            <w:pPr>
              <w:jc w:val="center"/>
            </w:pPr>
            <w:r>
              <w:rPr>
                <w:rFonts w:ascii="Consolas" w:eastAsia="Consolas" w:hAnsi="Consolas" w:cs="Consolas"/>
                <w:sz w:val="16"/>
              </w:rPr>
              <w:t>.</w:t>
            </w:r>
          </w:p>
        </w:tc>
        <w:tc>
          <w:tcPr>
            <w:tcW w:w="0" w:type="auto"/>
          </w:tcPr>
          <w:p w14:paraId="717DB80A" w14:textId="77777777" w:rsidR="00AC1205" w:rsidRDefault="00000000">
            <w:pPr>
              <w:jc w:val="center"/>
            </w:pPr>
            <w:r>
              <w:rPr>
                <w:rFonts w:ascii="Consolas" w:eastAsia="Consolas" w:hAnsi="Consolas" w:cs="Consolas"/>
                <w:sz w:val="16"/>
              </w:rPr>
              <w:t>1</w:t>
            </w:r>
          </w:p>
        </w:tc>
      </w:tr>
      <w:tr w:rsidR="00AC1205" w14:paraId="717DB814" w14:textId="77777777">
        <w:trPr>
          <w:jc w:val="center"/>
        </w:trPr>
        <w:tc>
          <w:tcPr>
            <w:tcW w:w="0" w:type="auto"/>
          </w:tcPr>
          <w:p w14:paraId="717DB80C" w14:textId="77777777" w:rsidR="00AC1205" w:rsidRDefault="00000000">
            <w:r>
              <w:rPr>
                <w:rFonts w:ascii="Consolas" w:eastAsia="Consolas" w:hAnsi="Consolas" w:cs="Consolas"/>
                <w:sz w:val="16"/>
              </w:rPr>
              <w:t>incjobs_mg</w:t>
            </w:r>
          </w:p>
        </w:tc>
        <w:tc>
          <w:tcPr>
            <w:tcW w:w="0" w:type="auto"/>
          </w:tcPr>
          <w:p w14:paraId="717DB80D" w14:textId="77777777" w:rsidR="00AC1205" w:rsidRDefault="00000000">
            <w:pPr>
              <w:jc w:val="center"/>
            </w:pPr>
            <w:r>
              <w:rPr>
                <w:rFonts w:ascii="Consolas" w:eastAsia="Consolas" w:hAnsi="Consolas" w:cs="Consolas"/>
                <w:sz w:val="16"/>
              </w:rPr>
              <w:t>.</w:t>
            </w:r>
          </w:p>
        </w:tc>
        <w:tc>
          <w:tcPr>
            <w:tcW w:w="0" w:type="auto"/>
          </w:tcPr>
          <w:p w14:paraId="717DB80E" w14:textId="77777777" w:rsidR="00AC1205" w:rsidRDefault="00000000">
            <w:pPr>
              <w:jc w:val="center"/>
            </w:pPr>
            <w:r>
              <w:rPr>
                <w:rFonts w:ascii="Consolas" w:eastAsia="Consolas" w:hAnsi="Consolas" w:cs="Consolas"/>
                <w:sz w:val="16"/>
              </w:rPr>
              <w:t>.</w:t>
            </w:r>
          </w:p>
        </w:tc>
        <w:tc>
          <w:tcPr>
            <w:tcW w:w="0" w:type="auto"/>
          </w:tcPr>
          <w:p w14:paraId="717DB80F" w14:textId="77777777" w:rsidR="00AC1205" w:rsidRDefault="00000000">
            <w:pPr>
              <w:jc w:val="center"/>
            </w:pPr>
            <w:r>
              <w:rPr>
                <w:rFonts w:ascii="Consolas" w:eastAsia="Consolas" w:hAnsi="Consolas" w:cs="Consolas"/>
                <w:sz w:val="16"/>
              </w:rPr>
              <w:t>.</w:t>
            </w:r>
          </w:p>
        </w:tc>
        <w:tc>
          <w:tcPr>
            <w:tcW w:w="0" w:type="auto"/>
          </w:tcPr>
          <w:p w14:paraId="717DB810" w14:textId="77777777" w:rsidR="00AC1205" w:rsidRDefault="00000000">
            <w:pPr>
              <w:jc w:val="center"/>
            </w:pPr>
            <w:r>
              <w:rPr>
                <w:rFonts w:ascii="Consolas" w:eastAsia="Consolas" w:hAnsi="Consolas" w:cs="Consolas"/>
                <w:sz w:val="16"/>
              </w:rPr>
              <w:t>.</w:t>
            </w:r>
          </w:p>
        </w:tc>
        <w:tc>
          <w:tcPr>
            <w:tcW w:w="0" w:type="auto"/>
          </w:tcPr>
          <w:p w14:paraId="717DB811" w14:textId="77777777" w:rsidR="00AC1205" w:rsidRDefault="00000000">
            <w:pPr>
              <w:jc w:val="center"/>
            </w:pPr>
            <w:r>
              <w:rPr>
                <w:rFonts w:ascii="Consolas" w:eastAsia="Consolas" w:hAnsi="Consolas" w:cs="Consolas"/>
                <w:sz w:val="16"/>
              </w:rPr>
              <w:t>.</w:t>
            </w:r>
          </w:p>
        </w:tc>
        <w:tc>
          <w:tcPr>
            <w:tcW w:w="0" w:type="auto"/>
          </w:tcPr>
          <w:p w14:paraId="717DB812" w14:textId="77777777" w:rsidR="00AC1205" w:rsidRDefault="00000000">
            <w:pPr>
              <w:jc w:val="center"/>
            </w:pPr>
            <w:r>
              <w:rPr>
                <w:rFonts w:ascii="Consolas" w:eastAsia="Consolas" w:hAnsi="Consolas" w:cs="Consolas"/>
                <w:sz w:val="16"/>
              </w:rPr>
              <w:t>1</w:t>
            </w:r>
          </w:p>
        </w:tc>
        <w:tc>
          <w:tcPr>
            <w:tcW w:w="0" w:type="auto"/>
          </w:tcPr>
          <w:p w14:paraId="717DB813" w14:textId="77777777" w:rsidR="00AC1205" w:rsidRDefault="00000000">
            <w:pPr>
              <w:jc w:val="center"/>
            </w:pPr>
            <w:r>
              <w:rPr>
                <w:rFonts w:ascii="Consolas" w:eastAsia="Consolas" w:hAnsi="Consolas" w:cs="Consolas"/>
                <w:sz w:val="16"/>
              </w:rPr>
              <w:t>.</w:t>
            </w:r>
          </w:p>
        </w:tc>
      </w:tr>
      <w:tr w:rsidR="00AC1205" w14:paraId="717DB81D" w14:textId="77777777">
        <w:trPr>
          <w:jc w:val="center"/>
        </w:trPr>
        <w:tc>
          <w:tcPr>
            <w:tcW w:w="0" w:type="auto"/>
          </w:tcPr>
          <w:p w14:paraId="717DB815" w14:textId="77777777" w:rsidR="00AC1205" w:rsidRDefault="00000000">
            <w:r>
              <w:rPr>
                <w:rFonts w:ascii="Consolas" w:eastAsia="Consolas" w:hAnsi="Consolas" w:cs="Consolas"/>
                <w:sz w:val="16"/>
              </w:rPr>
              <w:t>incjob1_pyg</w:t>
            </w:r>
          </w:p>
        </w:tc>
        <w:tc>
          <w:tcPr>
            <w:tcW w:w="0" w:type="auto"/>
          </w:tcPr>
          <w:p w14:paraId="717DB816" w14:textId="77777777" w:rsidR="00AC1205" w:rsidRDefault="00000000">
            <w:pPr>
              <w:jc w:val="center"/>
            </w:pPr>
            <w:r>
              <w:rPr>
                <w:rFonts w:ascii="Consolas" w:eastAsia="Consolas" w:hAnsi="Consolas" w:cs="Consolas"/>
                <w:sz w:val="16"/>
              </w:rPr>
              <w:t>.</w:t>
            </w:r>
          </w:p>
        </w:tc>
        <w:tc>
          <w:tcPr>
            <w:tcW w:w="0" w:type="auto"/>
          </w:tcPr>
          <w:p w14:paraId="717DB817" w14:textId="77777777" w:rsidR="00AC1205" w:rsidRDefault="00000000">
            <w:pPr>
              <w:jc w:val="center"/>
            </w:pPr>
            <w:r>
              <w:rPr>
                <w:rFonts w:ascii="Consolas" w:eastAsia="Consolas" w:hAnsi="Consolas" w:cs="Consolas"/>
                <w:sz w:val="16"/>
              </w:rPr>
              <w:t>.</w:t>
            </w:r>
          </w:p>
        </w:tc>
        <w:tc>
          <w:tcPr>
            <w:tcW w:w="0" w:type="auto"/>
          </w:tcPr>
          <w:p w14:paraId="717DB818" w14:textId="77777777" w:rsidR="00AC1205" w:rsidRDefault="00000000">
            <w:pPr>
              <w:jc w:val="center"/>
            </w:pPr>
            <w:r>
              <w:rPr>
                <w:rFonts w:ascii="Consolas" w:eastAsia="Consolas" w:hAnsi="Consolas" w:cs="Consolas"/>
                <w:sz w:val="16"/>
              </w:rPr>
              <w:t>.</w:t>
            </w:r>
          </w:p>
        </w:tc>
        <w:tc>
          <w:tcPr>
            <w:tcW w:w="0" w:type="auto"/>
          </w:tcPr>
          <w:p w14:paraId="717DB819" w14:textId="77777777" w:rsidR="00AC1205" w:rsidRDefault="00000000">
            <w:pPr>
              <w:jc w:val="center"/>
            </w:pPr>
            <w:r>
              <w:rPr>
                <w:rFonts w:ascii="Consolas" w:eastAsia="Consolas" w:hAnsi="Consolas" w:cs="Consolas"/>
                <w:sz w:val="16"/>
              </w:rPr>
              <w:t>.</w:t>
            </w:r>
          </w:p>
        </w:tc>
        <w:tc>
          <w:tcPr>
            <w:tcW w:w="0" w:type="auto"/>
          </w:tcPr>
          <w:p w14:paraId="717DB81A" w14:textId="77777777" w:rsidR="00AC1205" w:rsidRDefault="00000000">
            <w:pPr>
              <w:jc w:val="center"/>
            </w:pPr>
            <w:r>
              <w:rPr>
                <w:rFonts w:ascii="Consolas" w:eastAsia="Consolas" w:hAnsi="Consolas" w:cs="Consolas"/>
                <w:sz w:val="16"/>
              </w:rPr>
              <w:t>1</w:t>
            </w:r>
          </w:p>
        </w:tc>
        <w:tc>
          <w:tcPr>
            <w:tcW w:w="0" w:type="auto"/>
          </w:tcPr>
          <w:p w14:paraId="717DB81B" w14:textId="77777777" w:rsidR="00AC1205" w:rsidRDefault="00000000">
            <w:pPr>
              <w:jc w:val="center"/>
            </w:pPr>
            <w:r>
              <w:rPr>
                <w:rFonts w:ascii="Consolas" w:eastAsia="Consolas" w:hAnsi="Consolas" w:cs="Consolas"/>
                <w:sz w:val="16"/>
              </w:rPr>
              <w:t>.</w:t>
            </w:r>
          </w:p>
        </w:tc>
        <w:tc>
          <w:tcPr>
            <w:tcW w:w="0" w:type="auto"/>
          </w:tcPr>
          <w:p w14:paraId="717DB81C" w14:textId="77777777" w:rsidR="00AC1205" w:rsidRDefault="00000000">
            <w:pPr>
              <w:jc w:val="center"/>
            </w:pPr>
            <w:r>
              <w:rPr>
                <w:rFonts w:ascii="Consolas" w:eastAsia="Consolas" w:hAnsi="Consolas" w:cs="Consolas"/>
                <w:sz w:val="16"/>
              </w:rPr>
              <w:t>.</w:t>
            </w:r>
          </w:p>
        </w:tc>
      </w:tr>
      <w:tr w:rsidR="00AC1205" w14:paraId="717DB826" w14:textId="77777777">
        <w:trPr>
          <w:jc w:val="center"/>
        </w:trPr>
        <w:tc>
          <w:tcPr>
            <w:tcW w:w="0" w:type="auto"/>
          </w:tcPr>
          <w:p w14:paraId="717DB81E" w14:textId="77777777" w:rsidR="00AC1205" w:rsidRDefault="00000000">
            <w:r>
              <w:rPr>
                <w:rFonts w:ascii="Consolas" w:eastAsia="Consolas" w:hAnsi="Consolas" w:cs="Consolas"/>
                <w:sz w:val="16"/>
              </w:rPr>
              <w:t>incjob1_cyn</w:t>
            </w:r>
          </w:p>
        </w:tc>
        <w:tc>
          <w:tcPr>
            <w:tcW w:w="0" w:type="auto"/>
          </w:tcPr>
          <w:p w14:paraId="717DB81F" w14:textId="77777777" w:rsidR="00AC1205" w:rsidRDefault="00000000">
            <w:pPr>
              <w:jc w:val="center"/>
            </w:pPr>
            <w:r>
              <w:rPr>
                <w:rFonts w:ascii="Consolas" w:eastAsia="Consolas" w:hAnsi="Consolas" w:cs="Consolas"/>
                <w:sz w:val="16"/>
              </w:rPr>
              <w:t>.</w:t>
            </w:r>
          </w:p>
        </w:tc>
        <w:tc>
          <w:tcPr>
            <w:tcW w:w="0" w:type="auto"/>
          </w:tcPr>
          <w:p w14:paraId="717DB820" w14:textId="77777777" w:rsidR="00AC1205" w:rsidRDefault="00000000">
            <w:pPr>
              <w:jc w:val="center"/>
            </w:pPr>
            <w:r>
              <w:rPr>
                <w:rFonts w:ascii="Consolas" w:eastAsia="Consolas" w:hAnsi="Consolas" w:cs="Consolas"/>
                <w:sz w:val="16"/>
              </w:rPr>
              <w:t>1</w:t>
            </w:r>
          </w:p>
        </w:tc>
        <w:tc>
          <w:tcPr>
            <w:tcW w:w="0" w:type="auto"/>
          </w:tcPr>
          <w:p w14:paraId="717DB821" w14:textId="77777777" w:rsidR="00AC1205" w:rsidRDefault="00000000">
            <w:pPr>
              <w:jc w:val="center"/>
            </w:pPr>
            <w:r>
              <w:rPr>
                <w:rFonts w:ascii="Consolas" w:eastAsia="Consolas" w:hAnsi="Consolas" w:cs="Consolas"/>
                <w:sz w:val="16"/>
              </w:rPr>
              <w:t>.</w:t>
            </w:r>
          </w:p>
        </w:tc>
        <w:tc>
          <w:tcPr>
            <w:tcW w:w="0" w:type="auto"/>
          </w:tcPr>
          <w:p w14:paraId="717DB822" w14:textId="77777777" w:rsidR="00AC1205" w:rsidRDefault="00000000">
            <w:pPr>
              <w:jc w:val="center"/>
            </w:pPr>
            <w:r>
              <w:rPr>
                <w:rFonts w:ascii="Consolas" w:eastAsia="Consolas" w:hAnsi="Consolas" w:cs="Consolas"/>
                <w:sz w:val="16"/>
              </w:rPr>
              <w:t>.</w:t>
            </w:r>
          </w:p>
        </w:tc>
        <w:tc>
          <w:tcPr>
            <w:tcW w:w="0" w:type="auto"/>
          </w:tcPr>
          <w:p w14:paraId="717DB823" w14:textId="77777777" w:rsidR="00AC1205" w:rsidRDefault="00000000">
            <w:pPr>
              <w:jc w:val="center"/>
            </w:pPr>
            <w:r>
              <w:rPr>
                <w:rFonts w:ascii="Consolas" w:eastAsia="Consolas" w:hAnsi="Consolas" w:cs="Consolas"/>
                <w:sz w:val="16"/>
              </w:rPr>
              <w:t>.</w:t>
            </w:r>
          </w:p>
        </w:tc>
        <w:tc>
          <w:tcPr>
            <w:tcW w:w="0" w:type="auto"/>
          </w:tcPr>
          <w:p w14:paraId="717DB824" w14:textId="77777777" w:rsidR="00AC1205" w:rsidRDefault="00000000">
            <w:pPr>
              <w:jc w:val="center"/>
            </w:pPr>
            <w:r>
              <w:rPr>
                <w:rFonts w:ascii="Consolas" w:eastAsia="Consolas" w:hAnsi="Consolas" w:cs="Consolas"/>
                <w:sz w:val="16"/>
              </w:rPr>
              <w:t>1</w:t>
            </w:r>
          </w:p>
        </w:tc>
        <w:tc>
          <w:tcPr>
            <w:tcW w:w="0" w:type="auto"/>
          </w:tcPr>
          <w:p w14:paraId="717DB825" w14:textId="77777777" w:rsidR="00AC1205" w:rsidRDefault="00000000">
            <w:pPr>
              <w:jc w:val="center"/>
            </w:pPr>
            <w:r>
              <w:rPr>
                <w:rFonts w:ascii="Consolas" w:eastAsia="Consolas" w:hAnsi="Consolas" w:cs="Consolas"/>
                <w:sz w:val="16"/>
              </w:rPr>
              <w:t>.</w:t>
            </w:r>
          </w:p>
        </w:tc>
      </w:tr>
      <w:tr w:rsidR="00AC1205" w14:paraId="717DB82F" w14:textId="77777777">
        <w:trPr>
          <w:jc w:val="center"/>
        </w:trPr>
        <w:tc>
          <w:tcPr>
            <w:tcW w:w="0" w:type="auto"/>
          </w:tcPr>
          <w:p w14:paraId="717DB827" w14:textId="77777777" w:rsidR="00AC1205" w:rsidRDefault="00000000">
            <w:r>
              <w:rPr>
                <w:rFonts w:ascii="Consolas" w:eastAsia="Consolas" w:hAnsi="Consolas" w:cs="Consolas"/>
                <w:sz w:val="16"/>
              </w:rPr>
              <w:t>incjob1_cyg</w:t>
            </w:r>
          </w:p>
        </w:tc>
        <w:tc>
          <w:tcPr>
            <w:tcW w:w="0" w:type="auto"/>
          </w:tcPr>
          <w:p w14:paraId="717DB828" w14:textId="77777777" w:rsidR="00AC1205" w:rsidRDefault="00000000">
            <w:pPr>
              <w:jc w:val="center"/>
            </w:pPr>
            <w:r>
              <w:rPr>
                <w:rFonts w:ascii="Consolas" w:eastAsia="Consolas" w:hAnsi="Consolas" w:cs="Consolas"/>
                <w:sz w:val="16"/>
              </w:rPr>
              <w:t>.</w:t>
            </w:r>
          </w:p>
        </w:tc>
        <w:tc>
          <w:tcPr>
            <w:tcW w:w="0" w:type="auto"/>
          </w:tcPr>
          <w:p w14:paraId="717DB829" w14:textId="77777777" w:rsidR="00AC1205" w:rsidRDefault="00000000">
            <w:pPr>
              <w:jc w:val="center"/>
            </w:pPr>
            <w:r>
              <w:rPr>
                <w:rFonts w:ascii="Consolas" w:eastAsia="Consolas" w:hAnsi="Consolas" w:cs="Consolas"/>
                <w:sz w:val="16"/>
              </w:rPr>
              <w:t>.</w:t>
            </w:r>
          </w:p>
        </w:tc>
        <w:tc>
          <w:tcPr>
            <w:tcW w:w="0" w:type="auto"/>
          </w:tcPr>
          <w:p w14:paraId="717DB82A" w14:textId="77777777" w:rsidR="00AC1205" w:rsidRDefault="00000000">
            <w:pPr>
              <w:jc w:val="center"/>
            </w:pPr>
            <w:r>
              <w:rPr>
                <w:rFonts w:ascii="Consolas" w:eastAsia="Consolas" w:hAnsi="Consolas" w:cs="Consolas"/>
                <w:sz w:val="16"/>
              </w:rPr>
              <w:t>.</w:t>
            </w:r>
          </w:p>
        </w:tc>
        <w:tc>
          <w:tcPr>
            <w:tcW w:w="0" w:type="auto"/>
          </w:tcPr>
          <w:p w14:paraId="717DB82B" w14:textId="77777777" w:rsidR="00AC1205" w:rsidRDefault="00000000">
            <w:pPr>
              <w:jc w:val="center"/>
            </w:pPr>
            <w:r>
              <w:rPr>
                <w:rFonts w:ascii="Consolas" w:eastAsia="Consolas" w:hAnsi="Consolas" w:cs="Consolas"/>
                <w:sz w:val="16"/>
              </w:rPr>
              <w:t>.</w:t>
            </w:r>
          </w:p>
        </w:tc>
        <w:tc>
          <w:tcPr>
            <w:tcW w:w="0" w:type="auto"/>
          </w:tcPr>
          <w:p w14:paraId="717DB82C" w14:textId="77777777" w:rsidR="00AC1205" w:rsidRDefault="00000000">
            <w:pPr>
              <w:jc w:val="center"/>
            </w:pPr>
            <w:r>
              <w:rPr>
                <w:rFonts w:ascii="Consolas" w:eastAsia="Consolas" w:hAnsi="Consolas" w:cs="Consolas"/>
                <w:sz w:val="16"/>
              </w:rPr>
              <w:t>.</w:t>
            </w:r>
          </w:p>
        </w:tc>
        <w:tc>
          <w:tcPr>
            <w:tcW w:w="0" w:type="auto"/>
          </w:tcPr>
          <w:p w14:paraId="717DB82D" w14:textId="77777777" w:rsidR="00AC1205" w:rsidRDefault="00000000">
            <w:pPr>
              <w:jc w:val="center"/>
            </w:pPr>
            <w:r>
              <w:rPr>
                <w:rFonts w:ascii="Consolas" w:eastAsia="Consolas" w:hAnsi="Consolas" w:cs="Consolas"/>
                <w:sz w:val="16"/>
              </w:rPr>
              <w:t>1</w:t>
            </w:r>
          </w:p>
        </w:tc>
        <w:tc>
          <w:tcPr>
            <w:tcW w:w="0" w:type="auto"/>
          </w:tcPr>
          <w:p w14:paraId="717DB82E" w14:textId="77777777" w:rsidR="00AC1205" w:rsidRDefault="00000000">
            <w:pPr>
              <w:jc w:val="center"/>
            </w:pPr>
            <w:r>
              <w:rPr>
                <w:rFonts w:ascii="Consolas" w:eastAsia="Consolas" w:hAnsi="Consolas" w:cs="Consolas"/>
                <w:sz w:val="16"/>
              </w:rPr>
              <w:t>.</w:t>
            </w:r>
          </w:p>
        </w:tc>
      </w:tr>
      <w:tr w:rsidR="00AC1205" w14:paraId="717DB838" w14:textId="77777777">
        <w:trPr>
          <w:jc w:val="center"/>
        </w:trPr>
        <w:tc>
          <w:tcPr>
            <w:tcW w:w="0" w:type="auto"/>
          </w:tcPr>
          <w:p w14:paraId="717DB830" w14:textId="77777777" w:rsidR="00AC1205" w:rsidRDefault="00000000">
            <w:r>
              <w:rPr>
                <w:rFonts w:ascii="Consolas" w:eastAsia="Consolas" w:hAnsi="Consolas" w:cs="Consolas"/>
                <w:sz w:val="16"/>
              </w:rPr>
              <w:t>incjob1_mg</w:t>
            </w:r>
          </w:p>
        </w:tc>
        <w:tc>
          <w:tcPr>
            <w:tcW w:w="0" w:type="auto"/>
          </w:tcPr>
          <w:p w14:paraId="717DB831" w14:textId="77777777" w:rsidR="00AC1205" w:rsidRDefault="00000000">
            <w:pPr>
              <w:jc w:val="center"/>
            </w:pPr>
            <w:r>
              <w:rPr>
                <w:rFonts w:ascii="Consolas" w:eastAsia="Consolas" w:hAnsi="Consolas" w:cs="Consolas"/>
                <w:sz w:val="16"/>
              </w:rPr>
              <w:t>1</w:t>
            </w:r>
          </w:p>
        </w:tc>
        <w:tc>
          <w:tcPr>
            <w:tcW w:w="0" w:type="auto"/>
          </w:tcPr>
          <w:p w14:paraId="717DB832" w14:textId="77777777" w:rsidR="00AC1205" w:rsidRDefault="00000000">
            <w:pPr>
              <w:jc w:val="center"/>
            </w:pPr>
            <w:r>
              <w:rPr>
                <w:rFonts w:ascii="Consolas" w:eastAsia="Consolas" w:hAnsi="Consolas" w:cs="Consolas"/>
                <w:sz w:val="16"/>
              </w:rPr>
              <w:t>.</w:t>
            </w:r>
          </w:p>
        </w:tc>
        <w:tc>
          <w:tcPr>
            <w:tcW w:w="0" w:type="auto"/>
          </w:tcPr>
          <w:p w14:paraId="717DB833" w14:textId="77777777" w:rsidR="00AC1205" w:rsidRDefault="00000000">
            <w:pPr>
              <w:jc w:val="center"/>
            </w:pPr>
            <w:r>
              <w:rPr>
                <w:rFonts w:ascii="Consolas" w:eastAsia="Consolas" w:hAnsi="Consolas" w:cs="Consolas"/>
                <w:sz w:val="16"/>
              </w:rPr>
              <w:t>1</w:t>
            </w:r>
          </w:p>
        </w:tc>
        <w:tc>
          <w:tcPr>
            <w:tcW w:w="0" w:type="auto"/>
          </w:tcPr>
          <w:p w14:paraId="717DB834" w14:textId="77777777" w:rsidR="00AC1205" w:rsidRDefault="00000000">
            <w:pPr>
              <w:jc w:val="center"/>
            </w:pPr>
            <w:r>
              <w:rPr>
                <w:rFonts w:ascii="Consolas" w:eastAsia="Consolas" w:hAnsi="Consolas" w:cs="Consolas"/>
                <w:sz w:val="16"/>
              </w:rPr>
              <w:t>.</w:t>
            </w:r>
          </w:p>
        </w:tc>
        <w:tc>
          <w:tcPr>
            <w:tcW w:w="0" w:type="auto"/>
          </w:tcPr>
          <w:p w14:paraId="717DB835" w14:textId="77777777" w:rsidR="00AC1205" w:rsidRDefault="00000000">
            <w:pPr>
              <w:jc w:val="center"/>
            </w:pPr>
            <w:r>
              <w:rPr>
                <w:rFonts w:ascii="Consolas" w:eastAsia="Consolas" w:hAnsi="Consolas" w:cs="Consolas"/>
                <w:sz w:val="16"/>
              </w:rPr>
              <w:t>1</w:t>
            </w:r>
          </w:p>
        </w:tc>
        <w:tc>
          <w:tcPr>
            <w:tcW w:w="0" w:type="auto"/>
          </w:tcPr>
          <w:p w14:paraId="717DB836" w14:textId="77777777" w:rsidR="00AC1205" w:rsidRDefault="00000000">
            <w:pPr>
              <w:jc w:val="center"/>
            </w:pPr>
            <w:r>
              <w:rPr>
                <w:rFonts w:ascii="Consolas" w:eastAsia="Consolas" w:hAnsi="Consolas" w:cs="Consolas"/>
                <w:sz w:val="16"/>
              </w:rPr>
              <w:t>1</w:t>
            </w:r>
          </w:p>
        </w:tc>
        <w:tc>
          <w:tcPr>
            <w:tcW w:w="0" w:type="auto"/>
          </w:tcPr>
          <w:p w14:paraId="717DB837" w14:textId="77777777" w:rsidR="00AC1205" w:rsidRDefault="00000000">
            <w:pPr>
              <w:jc w:val="center"/>
            </w:pPr>
            <w:r>
              <w:rPr>
                <w:rFonts w:ascii="Consolas" w:eastAsia="Consolas" w:hAnsi="Consolas" w:cs="Consolas"/>
                <w:sz w:val="16"/>
              </w:rPr>
              <w:t>.</w:t>
            </w:r>
          </w:p>
        </w:tc>
      </w:tr>
      <w:tr w:rsidR="00AC1205" w14:paraId="717DB841" w14:textId="77777777">
        <w:trPr>
          <w:jc w:val="center"/>
        </w:trPr>
        <w:tc>
          <w:tcPr>
            <w:tcW w:w="0" w:type="auto"/>
          </w:tcPr>
          <w:p w14:paraId="717DB839" w14:textId="77777777" w:rsidR="00AC1205" w:rsidRDefault="00000000">
            <w:r>
              <w:rPr>
                <w:rFonts w:ascii="Consolas" w:eastAsia="Consolas" w:hAnsi="Consolas" w:cs="Consolas"/>
                <w:sz w:val="16"/>
              </w:rPr>
              <w:t>incjob1_mn</w:t>
            </w:r>
          </w:p>
        </w:tc>
        <w:tc>
          <w:tcPr>
            <w:tcW w:w="0" w:type="auto"/>
          </w:tcPr>
          <w:p w14:paraId="717DB83A" w14:textId="77777777" w:rsidR="00AC1205" w:rsidRDefault="00000000">
            <w:pPr>
              <w:jc w:val="center"/>
            </w:pPr>
            <w:r>
              <w:rPr>
                <w:rFonts w:ascii="Consolas" w:eastAsia="Consolas" w:hAnsi="Consolas" w:cs="Consolas"/>
                <w:sz w:val="16"/>
              </w:rPr>
              <w:t>.</w:t>
            </w:r>
          </w:p>
        </w:tc>
        <w:tc>
          <w:tcPr>
            <w:tcW w:w="0" w:type="auto"/>
          </w:tcPr>
          <w:p w14:paraId="717DB83B" w14:textId="77777777" w:rsidR="00AC1205" w:rsidRDefault="00000000">
            <w:pPr>
              <w:jc w:val="center"/>
            </w:pPr>
            <w:r>
              <w:rPr>
                <w:rFonts w:ascii="Consolas" w:eastAsia="Consolas" w:hAnsi="Consolas" w:cs="Consolas"/>
                <w:sz w:val="16"/>
              </w:rPr>
              <w:t>1</w:t>
            </w:r>
          </w:p>
        </w:tc>
        <w:tc>
          <w:tcPr>
            <w:tcW w:w="0" w:type="auto"/>
          </w:tcPr>
          <w:p w14:paraId="717DB83C" w14:textId="77777777" w:rsidR="00AC1205" w:rsidRDefault="00000000">
            <w:pPr>
              <w:jc w:val="center"/>
            </w:pPr>
            <w:r>
              <w:rPr>
                <w:rFonts w:ascii="Consolas" w:eastAsia="Consolas" w:hAnsi="Consolas" w:cs="Consolas"/>
                <w:sz w:val="16"/>
              </w:rPr>
              <w:t>.</w:t>
            </w:r>
          </w:p>
        </w:tc>
        <w:tc>
          <w:tcPr>
            <w:tcW w:w="0" w:type="auto"/>
          </w:tcPr>
          <w:p w14:paraId="717DB83D" w14:textId="77777777" w:rsidR="00AC1205" w:rsidRDefault="00000000">
            <w:pPr>
              <w:jc w:val="center"/>
            </w:pPr>
            <w:r>
              <w:rPr>
                <w:rFonts w:ascii="Consolas" w:eastAsia="Consolas" w:hAnsi="Consolas" w:cs="Consolas"/>
                <w:sz w:val="16"/>
              </w:rPr>
              <w:t>.</w:t>
            </w:r>
          </w:p>
        </w:tc>
        <w:tc>
          <w:tcPr>
            <w:tcW w:w="0" w:type="auto"/>
          </w:tcPr>
          <w:p w14:paraId="717DB83E" w14:textId="77777777" w:rsidR="00AC1205" w:rsidRDefault="00000000">
            <w:pPr>
              <w:jc w:val="center"/>
            </w:pPr>
            <w:r>
              <w:rPr>
                <w:rFonts w:ascii="Consolas" w:eastAsia="Consolas" w:hAnsi="Consolas" w:cs="Consolas"/>
                <w:sz w:val="16"/>
              </w:rPr>
              <w:t>1</w:t>
            </w:r>
          </w:p>
        </w:tc>
        <w:tc>
          <w:tcPr>
            <w:tcW w:w="0" w:type="auto"/>
          </w:tcPr>
          <w:p w14:paraId="717DB83F" w14:textId="77777777" w:rsidR="00AC1205" w:rsidRDefault="00000000">
            <w:pPr>
              <w:jc w:val="center"/>
            </w:pPr>
            <w:r>
              <w:rPr>
                <w:rFonts w:ascii="Consolas" w:eastAsia="Consolas" w:hAnsi="Consolas" w:cs="Consolas"/>
                <w:sz w:val="16"/>
              </w:rPr>
              <w:t>1</w:t>
            </w:r>
          </w:p>
        </w:tc>
        <w:tc>
          <w:tcPr>
            <w:tcW w:w="0" w:type="auto"/>
          </w:tcPr>
          <w:p w14:paraId="717DB840" w14:textId="77777777" w:rsidR="00AC1205" w:rsidRDefault="00000000">
            <w:pPr>
              <w:jc w:val="center"/>
            </w:pPr>
            <w:r>
              <w:rPr>
                <w:rFonts w:ascii="Consolas" w:eastAsia="Consolas" w:hAnsi="Consolas" w:cs="Consolas"/>
                <w:sz w:val="16"/>
              </w:rPr>
              <w:t>.</w:t>
            </w:r>
          </w:p>
        </w:tc>
      </w:tr>
      <w:tr w:rsidR="00AC1205" w14:paraId="717DB84A" w14:textId="77777777">
        <w:trPr>
          <w:jc w:val="center"/>
        </w:trPr>
        <w:tc>
          <w:tcPr>
            <w:tcW w:w="0" w:type="auto"/>
          </w:tcPr>
          <w:p w14:paraId="717DB842" w14:textId="77777777" w:rsidR="00AC1205" w:rsidRDefault="00000000">
            <w:r>
              <w:rPr>
                <w:rFonts w:ascii="Consolas" w:eastAsia="Consolas" w:hAnsi="Consolas" w:cs="Consolas"/>
                <w:sz w:val="16"/>
              </w:rPr>
              <w:t>incjob1_hg</w:t>
            </w:r>
          </w:p>
        </w:tc>
        <w:tc>
          <w:tcPr>
            <w:tcW w:w="0" w:type="auto"/>
          </w:tcPr>
          <w:p w14:paraId="717DB843" w14:textId="77777777" w:rsidR="00AC1205" w:rsidRDefault="00000000">
            <w:pPr>
              <w:jc w:val="center"/>
            </w:pPr>
            <w:r>
              <w:rPr>
                <w:rFonts w:ascii="Consolas" w:eastAsia="Consolas" w:hAnsi="Consolas" w:cs="Consolas"/>
                <w:sz w:val="16"/>
              </w:rPr>
              <w:t>.</w:t>
            </w:r>
          </w:p>
        </w:tc>
        <w:tc>
          <w:tcPr>
            <w:tcW w:w="0" w:type="auto"/>
          </w:tcPr>
          <w:p w14:paraId="717DB844" w14:textId="77777777" w:rsidR="00AC1205" w:rsidRDefault="00000000">
            <w:pPr>
              <w:jc w:val="center"/>
            </w:pPr>
            <w:r>
              <w:rPr>
                <w:rFonts w:ascii="Consolas" w:eastAsia="Consolas" w:hAnsi="Consolas" w:cs="Consolas"/>
                <w:sz w:val="16"/>
              </w:rPr>
              <w:t>.</w:t>
            </w:r>
          </w:p>
        </w:tc>
        <w:tc>
          <w:tcPr>
            <w:tcW w:w="0" w:type="auto"/>
          </w:tcPr>
          <w:p w14:paraId="717DB845" w14:textId="77777777" w:rsidR="00AC1205" w:rsidRDefault="00000000">
            <w:pPr>
              <w:jc w:val="center"/>
            </w:pPr>
            <w:r>
              <w:rPr>
                <w:rFonts w:ascii="Consolas" w:eastAsia="Consolas" w:hAnsi="Consolas" w:cs="Consolas"/>
                <w:sz w:val="16"/>
              </w:rPr>
              <w:t>1</w:t>
            </w:r>
          </w:p>
        </w:tc>
        <w:tc>
          <w:tcPr>
            <w:tcW w:w="0" w:type="auto"/>
          </w:tcPr>
          <w:p w14:paraId="717DB846" w14:textId="77777777" w:rsidR="00AC1205" w:rsidRDefault="00000000">
            <w:pPr>
              <w:jc w:val="center"/>
            </w:pPr>
            <w:r>
              <w:rPr>
                <w:rFonts w:ascii="Consolas" w:eastAsia="Consolas" w:hAnsi="Consolas" w:cs="Consolas"/>
                <w:sz w:val="16"/>
              </w:rPr>
              <w:t>.</w:t>
            </w:r>
          </w:p>
        </w:tc>
        <w:tc>
          <w:tcPr>
            <w:tcW w:w="0" w:type="auto"/>
          </w:tcPr>
          <w:p w14:paraId="717DB847" w14:textId="77777777" w:rsidR="00AC1205" w:rsidRDefault="00000000">
            <w:pPr>
              <w:jc w:val="center"/>
            </w:pPr>
            <w:r>
              <w:rPr>
                <w:rFonts w:ascii="Consolas" w:eastAsia="Consolas" w:hAnsi="Consolas" w:cs="Consolas"/>
                <w:sz w:val="16"/>
              </w:rPr>
              <w:t>.</w:t>
            </w:r>
          </w:p>
        </w:tc>
        <w:tc>
          <w:tcPr>
            <w:tcW w:w="0" w:type="auto"/>
          </w:tcPr>
          <w:p w14:paraId="717DB848" w14:textId="77777777" w:rsidR="00AC1205" w:rsidRDefault="00000000">
            <w:pPr>
              <w:jc w:val="center"/>
            </w:pPr>
            <w:r>
              <w:rPr>
                <w:rFonts w:ascii="Consolas" w:eastAsia="Consolas" w:hAnsi="Consolas" w:cs="Consolas"/>
                <w:sz w:val="16"/>
              </w:rPr>
              <w:t>.</w:t>
            </w:r>
          </w:p>
        </w:tc>
        <w:tc>
          <w:tcPr>
            <w:tcW w:w="0" w:type="auto"/>
          </w:tcPr>
          <w:p w14:paraId="717DB849" w14:textId="77777777" w:rsidR="00AC1205" w:rsidRDefault="00000000">
            <w:pPr>
              <w:jc w:val="center"/>
            </w:pPr>
            <w:r>
              <w:rPr>
                <w:rFonts w:ascii="Consolas" w:eastAsia="Consolas" w:hAnsi="Consolas" w:cs="Consolas"/>
                <w:sz w:val="16"/>
              </w:rPr>
              <w:t>.</w:t>
            </w:r>
          </w:p>
        </w:tc>
      </w:tr>
      <w:tr w:rsidR="00AC1205" w14:paraId="717DB853" w14:textId="77777777">
        <w:trPr>
          <w:jc w:val="center"/>
        </w:trPr>
        <w:tc>
          <w:tcPr>
            <w:tcW w:w="0" w:type="auto"/>
          </w:tcPr>
          <w:p w14:paraId="717DB84B" w14:textId="77777777" w:rsidR="00AC1205" w:rsidRDefault="00000000">
            <w:r>
              <w:rPr>
                <w:rFonts w:ascii="Consolas" w:eastAsia="Consolas" w:hAnsi="Consolas" w:cs="Consolas"/>
                <w:sz w:val="16"/>
              </w:rPr>
              <w:t>hhinc_pypre</w:t>
            </w:r>
          </w:p>
        </w:tc>
        <w:tc>
          <w:tcPr>
            <w:tcW w:w="0" w:type="auto"/>
          </w:tcPr>
          <w:p w14:paraId="717DB84C" w14:textId="77777777" w:rsidR="00AC1205" w:rsidRDefault="00000000">
            <w:pPr>
              <w:jc w:val="center"/>
            </w:pPr>
            <w:r>
              <w:rPr>
                <w:rFonts w:ascii="Consolas" w:eastAsia="Consolas" w:hAnsi="Consolas" w:cs="Consolas"/>
                <w:sz w:val="16"/>
              </w:rPr>
              <w:t>1</w:t>
            </w:r>
          </w:p>
        </w:tc>
        <w:tc>
          <w:tcPr>
            <w:tcW w:w="0" w:type="auto"/>
          </w:tcPr>
          <w:p w14:paraId="717DB84D" w14:textId="77777777" w:rsidR="00AC1205" w:rsidRDefault="00000000">
            <w:pPr>
              <w:jc w:val="center"/>
            </w:pPr>
            <w:r>
              <w:rPr>
                <w:rFonts w:ascii="Consolas" w:eastAsia="Consolas" w:hAnsi="Consolas" w:cs="Consolas"/>
                <w:sz w:val="16"/>
              </w:rPr>
              <w:t>.</w:t>
            </w:r>
          </w:p>
        </w:tc>
        <w:tc>
          <w:tcPr>
            <w:tcW w:w="0" w:type="auto"/>
          </w:tcPr>
          <w:p w14:paraId="717DB84E" w14:textId="77777777" w:rsidR="00AC1205" w:rsidRDefault="00000000">
            <w:pPr>
              <w:jc w:val="center"/>
            </w:pPr>
            <w:r>
              <w:rPr>
                <w:rFonts w:ascii="Consolas" w:eastAsia="Consolas" w:hAnsi="Consolas" w:cs="Consolas"/>
                <w:sz w:val="16"/>
              </w:rPr>
              <w:t>.</w:t>
            </w:r>
          </w:p>
        </w:tc>
        <w:tc>
          <w:tcPr>
            <w:tcW w:w="0" w:type="auto"/>
          </w:tcPr>
          <w:p w14:paraId="717DB84F" w14:textId="77777777" w:rsidR="00AC1205" w:rsidRDefault="00000000">
            <w:pPr>
              <w:jc w:val="center"/>
            </w:pPr>
            <w:r>
              <w:rPr>
                <w:rFonts w:ascii="Consolas" w:eastAsia="Consolas" w:hAnsi="Consolas" w:cs="Consolas"/>
                <w:sz w:val="16"/>
              </w:rPr>
              <w:t>1</w:t>
            </w:r>
          </w:p>
        </w:tc>
        <w:tc>
          <w:tcPr>
            <w:tcW w:w="0" w:type="auto"/>
          </w:tcPr>
          <w:p w14:paraId="717DB850" w14:textId="77777777" w:rsidR="00AC1205" w:rsidRDefault="00000000">
            <w:pPr>
              <w:jc w:val="center"/>
            </w:pPr>
            <w:r>
              <w:rPr>
                <w:rFonts w:ascii="Consolas" w:eastAsia="Consolas" w:hAnsi="Consolas" w:cs="Consolas"/>
                <w:sz w:val="16"/>
              </w:rPr>
              <w:t>1</w:t>
            </w:r>
          </w:p>
        </w:tc>
        <w:tc>
          <w:tcPr>
            <w:tcW w:w="0" w:type="auto"/>
          </w:tcPr>
          <w:p w14:paraId="717DB851" w14:textId="77777777" w:rsidR="00AC1205" w:rsidRDefault="00000000">
            <w:pPr>
              <w:jc w:val="center"/>
            </w:pPr>
            <w:r>
              <w:rPr>
                <w:rFonts w:ascii="Consolas" w:eastAsia="Consolas" w:hAnsi="Consolas" w:cs="Consolas"/>
                <w:sz w:val="16"/>
              </w:rPr>
              <w:t>1</w:t>
            </w:r>
          </w:p>
        </w:tc>
        <w:tc>
          <w:tcPr>
            <w:tcW w:w="0" w:type="auto"/>
          </w:tcPr>
          <w:p w14:paraId="717DB852" w14:textId="77777777" w:rsidR="00AC1205" w:rsidRDefault="00000000">
            <w:pPr>
              <w:jc w:val="center"/>
            </w:pPr>
            <w:r>
              <w:rPr>
                <w:rFonts w:ascii="Consolas" w:eastAsia="Consolas" w:hAnsi="Consolas" w:cs="Consolas"/>
                <w:sz w:val="16"/>
              </w:rPr>
              <w:t>1</w:t>
            </w:r>
          </w:p>
        </w:tc>
      </w:tr>
      <w:tr w:rsidR="00AC1205" w14:paraId="717DB85C" w14:textId="77777777">
        <w:trPr>
          <w:jc w:val="center"/>
        </w:trPr>
        <w:tc>
          <w:tcPr>
            <w:tcW w:w="0" w:type="auto"/>
          </w:tcPr>
          <w:p w14:paraId="717DB854" w14:textId="77777777" w:rsidR="00AC1205" w:rsidRDefault="00000000">
            <w:r>
              <w:rPr>
                <w:rFonts w:ascii="Consolas" w:eastAsia="Consolas" w:hAnsi="Consolas" w:cs="Consolas"/>
                <w:sz w:val="16"/>
              </w:rPr>
              <w:t>hhinc_pypost</w:t>
            </w:r>
          </w:p>
        </w:tc>
        <w:tc>
          <w:tcPr>
            <w:tcW w:w="0" w:type="auto"/>
          </w:tcPr>
          <w:p w14:paraId="717DB855" w14:textId="77777777" w:rsidR="00AC1205" w:rsidRDefault="00000000">
            <w:pPr>
              <w:jc w:val="center"/>
            </w:pPr>
            <w:r>
              <w:rPr>
                <w:rFonts w:ascii="Consolas" w:eastAsia="Consolas" w:hAnsi="Consolas" w:cs="Consolas"/>
                <w:sz w:val="16"/>
              </w:rPr>
              <w:t>1</w:t>
            </w:r>
          </w:p>
        </w:tc>
        <w:tc>
          <w:tcPr>
            <w:tcW w:w="0" w:type="auto"/>
          </w:tcPr>
          <w:p w14:paraId="717DB856" w14:textId="77777777" w:rsidR="00AC1205" w:rsidRDefault="00000000">
            <w:pPr>
              <w:jc w:val="center"/>
            </w:pPr>
            <w:r>
              <w:rPr>
                <w:rFonts w:ascii="Consolas" w:eastAsia="Consolas" w:hAnsi="Consolas" w:cs="Consolas"/>
                <w:sz w:val="16"/>
              </w:rPr>
              <w:t>1</w:t>
            </w:r>
          </w:p>
        </w:tc>
        <w:tc>
          <w:tcPr>
            <w:tcW w:w="0" w:type="auto"/>
          </w:tcPr>
          <w:p w14:paraId="717DB857" w14:textId="77777777" w:rsidR="00AC1205" w:rsidRDefault="00000000">
            <w:pPr>
              <w:jc w:val="center"/>
            </w:pPr>
            <w:r>
              <w:rPr>
                <w:rFonts w:ascii="Consolas" w:eastAsia="Consolas" w:hAnsi="Consolas" w:cs="Consolas"/>
                <w:sz w:val="16"/>
              </w:rPr>
              <w:t>1</w:t>
            </w:r>
          </w:p>
        </w:tc>
        <w:tc>
          <w:tcPr>
            <w:tcW w:w="0" w:type="auto"/>
          </w:tcPr>
          <w:p w14:paraId="717DB858" w14:textId="77777777" w:rsidR="00AC1205" w:rsidRDefault="00000000">
            <w:pPr>
              <w:jc w:val="center"/>
            </w:pPr>
            <w:r>
              <w:rPr>
                <w:rFonts w:ascii="Consolas" w:eastAsia="Consolas" w:hAnsi="Consolas" w:cs="Consolas"/>
                <w:sz w:val="16"/>
              </w:rPr>
              <w:t>1</w:t>
            </w:r>
          </w:p>
        </w:tc>
        <w:tc>
          <w:tcPr>
            <w:tcW w:w="0" w:type="auto"/>
          </w:tcPr>
          <w:p w14:paraId="717DB859" w14:textId="77777777" w:rsidR="00AC1205" w:rsidRDefault="00000000">
            <w:pPr>
              <w:jc w:val="center"/>
            </w:pPr>
            <w:r>
              <w:rPr>
                <w:rFonts w:ascii="Consolas" w:eastAsia="Consolas" w:hAnsi="Consolas" w:cs="Consolas"/>
                <w:sz w:val="16"/>
              </w:rPr>
              <w:t>1</w:t>
            </w:r>
          </w:p>
        </w:tc>
        <w:tc>
          <w:tcPr>
            <w:tcW w:w="0" w:type="auto"/>
          </w:tcPr>
          <w:p w14:paraId="717DB85A" w14:textId="77777777" w:rsidR="00AC1205" w:rsidRDefault="00000000">
            <w:pPr>
              <w:jc w:val="center"/>
            </w:pPr>
            <w:r>
              <w:rPr>
                <w:rFonts w:ascii="Consolas" w:eastAsia="Consolas" w:hAnsi="Consolas" w:cs="Consolas"/>
                <w:sz w:val="16"/>
              </w:rPr>
              <w:t>1</w:t>
            </w:r>
          </w:p>
        </w:tc>
        <w:tc>
          <w:tcPr>
            <w:tcW w:w="0" w:type="auto"/>
          </w:tcPr>
          <w:p w14:paraId="717DB85B" w14:textId="77777777" w:rsidR="00AC1205" w:rsidRDefault="00000000">
            <w:pPr>
              <w:jc w:val="center"/>
            </w:pPr>
            <w:r>
              <w:rPr>
                <w:rFonts w:ascii="Consolas" w:eastAsia="Consolas" w:hAnsi="Consolas" w:cs="Consolas"/>
                <w:sz w:val="16"/>
              </w:rPr>
              <w:t>1</w:t>
            </w:r>
          </w:p>
        </w:tc>
      </w:tr>
      <w:tr w:rsidR="00AC1205" w14:paraId="717DB865" w14:textId="77777777">
        <w:trPr>
          <w:jc w:val="center"/>
        </w:trPr>
        <w:tc>
          <w:tcPr>
            <w:tcW w:w="0" w:type="auto"/>
          </w:tcPr>
          <w:p w14:paraId="717DB85D" w14:textId="77777777" w:rsidR="00AC1205" w:rsidRDefault="00000000">
            <w:r>
              <w:rPr>
                <w:rFonts w:ascii="Consolas" w:eastAsia="Consolas" w:hAnsi="Consolas" w:cs="Consolas"/>
                <w:sz w:val="16"/>
              </w:rPr>
              <w:t>hhinc_pypost_eq</w:t>
            </w:r>
          </w:p>
        </w:tc>
        <w:tc>
          <w:tcPr>
            <w:tcW w:w="0" w:type="auto"/>
          </w:tcPr>
          <w:p w14:paraId="717DB85E" w14:textId="77777777" w:rsidR="00AC1205" w:rsidRDefault="00000000">
            <w:pPr>
              <w:jc w:val="center"/>
            </w:pPr>
            <w:r>
              <w:rPr>
                <w:rFonts w:ascii="Consolas" w:eastAsia="Consolas" w:hAnsi="Consolas" w:cs="Consolas"/>
                <w:sz w:val="16"/>
              </w:rPr>
              <w:t>1</w:t>
            </w:r>
          </w:p>
        </w:tc>
        <w:tc>
          <w:tcPr>
            <w:tcW w:w="0" w:type="auto"/>
          </w:tcPr>
          <w:p w14:paraId="717DB85F" w14:textId="77777777" w:rsidR="00AC1205" w:rsidRDefault="00000000">
            <w:pPr>
              <w:jc w:val="center"/>
            </w:pPr>
            <w:r>
              <w:rPr>
                <w:rFonts w:ascii="Consolas" w:eastAsia="Consolas" w:hAnsi="Consolas" w:cs="Consolas"/>
                <w:sz w:val="16"/>
              </w:rPr>
              <w:t>1</w:t>
            </w:r>
          </w:p>
        </w:tc>
        <w:tc>
          <w:tcPr>
            <w:tcW w:w="0" w:type="auto"/>
          </w:tcPr>
          <w:p w14:paraId="717DB860" w14:textId="77777777" w:rsidR="00AC1205" w:rsidRDefault="00000000">
            <w:pPr>
              <w:jc w:val="center"/>
            </w:pPr>
            <w:r>
              <w:rPr>
                <w:rFonts w:ascii="Consolas" w:eastAsia="Consolas" w:hAnsi="Consolas" w:cs="Consolas"/>
                <w:sz w:val="16"/>
              </w:rPr>
              <w:t>1</w:t>
            </w:r>
          </w:p>
        </w:tc>
        <w:tc>
          <w:tcPr>
            <w:tcW w:w="0" w:type="auto"/>
          </w:tcPr>
          <w:p w14:paraId="717DB861" w14:textId="77777777" w:rsidR="00AC1205" w:rsidRDefault="00000000">
            <w:pPr>
              <w:jc w:val="center"/>
            </w:pPr>
            <w:r>
              <w:rPr>
                <w:rFonts w:ascii="Consolas" w:eastAsia="Consolas" w:hAnsi="Consolas" w:cs="Consolas"/>
                <w:sz w:val="16"/>
              </w:rPr>
              <w:t>1</w:t>
            </w:r>
          </w:p>
        </w:tc>
        <w:tc>
          <w:tcPr>
            <w:tcW w:w="0" w:type="auto"/>
          </w:tcPr>
          <w:p w14:paraId="717DB862" w14:textId="77777777" w:rsidR="00AC1205" w:rsidRDefault="00000000">
            <w:pPr>
              <w:jc w:val="center"/>
            </w:pPr>
            <w:r>
              <w:rPr>
                <w:rFonts w:ascii="Consolas" w:eastAsia="Consolas" w:hAnsi="Consolas" w:cs="Consolas"/>
                <w:sz w:val="16"/>
              </w:rPr>
              <w:t>1</w:t>
            </w:r>
          </w:p>
        </w:tc>
        <w:tc>
          <w:tcPr>
            <w:tcW w:w="0" w:type="auto"/>
          </w:tcPr>
          <w:p w14:paraId="717DB863" w14:textId="77777777" w:rsidR="00AC1205" w:rsidRDefault="00000000">
            <w:pPr>
              <w:jc w:val="center"/>
            </w:pPr>
            <w:r>
              <w:rPr>
                <w:rFonts w:ascii="Consolas" w:eastAsia="Consolas" w:hAnsi="Consolas" w:cs="Consolas"/>
                <w:sz w:val="16"/>
              </w:rPr>
              <w:t>1</w:t>
            </w:r>
          </w:p>
        </w:tc>
        <w:tc>
          <w:tcPr>
            <w:tcW w:w="0" w:type="auto"/>
          </w:tcPr>
          <w:p w14:paraId="717DB864" w14:textId="77777777" w:rsidR="00AC1205" w:rsidRDefault="00000000">
            <w:pPr>
              <w:jc w:val="center"/>
            </w:pPr>
            <w:r>
              <w:rPr>
                <w:rFonts w:ascii="Consolas" w:eastAsia="Consolas" w:hAnsi="Consolas" w:cs="Consolas"/>
                <w:sz w:val="16"/>
              </w:rPr>
              <w:t>1</w:t>
            </w:r>
          </w:p>
        </w:tc>
      </w:tr>
      <w:tr w:rsidR="00AC1205" w14:paraId="717DB86E" w14:textId="77777777">
        <w:trPr>
          <w:jc w:val="center"/>
        </w:trPr>
        <w:tc>
          <w:tcPr>
            <w:tcW w:w="0" w:type="auto"/>
          </w:tcPr>
          <w:p w14:paraId="717DB866" w14:textId="77777777" w:rsidR="00AC1205" w:rsidRDefault="00000000">
            <w:r>
              <w:rPr>
                <w:rFonts w:ascii="Consolas" w:eastAsia="Consolas" w:hAnsi="Consolas" w:cs="Consolas"/>
                <w:sz w:val="16"/>
              </w:rPr>
              <w:t>exp</w:t>
            </w:r>
          </w:p>
        </w:tc>
        <w:tc>
          <w:tcPr>
            <w:tcW w:w="0" w:type="auto"/>
          </w:tcPr>
          <w:p w14:paraId="717DB867" w14:textId="77777777" w:rsidR="00AC1205" w:rsidRDefault="00000000">
            <w:pPr>
              <w:jc w:val="center"/>
            </w:pPr>
            <w:r>
              <w:rPr>
                <w:rFonts w:ascii="Consolas" w:eastAsia="Consolas" w:hAnsi="Consolas" w:cs="Consolas"/>
                <w:sz w:val="16"/>
              </w:rPr>
              <w:t>1</w:t>
            </w:r>
          </w:p>
        </w:tc>
        <w:tc>
          <w:tcPr>
            <w:tcW w:w="0" w:type="auto"/>
          </w:tcPr>
          <w:p w14:paraId="717DB868" w14:textId="77777777" w:rsidR="00AC1205" w:rsidRDefault="00000000">
            <w:pPr>
              <w:jc w:val="center"/>
            </w:pPr>
            <w:r>
              <w:rPr>
                <w:rFonts w:ascii="Consolas" w:eastAsia="Consolas" w:hAnsi="Consolas" w:cs="Consolas"/>
                <w:sz w:val="16"/>
              </w:rPr>
              <w:t>.</w:t>
            </w:r>
          </w:p>
        </w:tc>
        <w:tc>
          <w:tcPr>
            <w:tcW w:w="0" w:type="auto"/>
          </w:tcPr>
          <w:p w14:paraId="717DB869" w14:textId="77777777" w:rsidR="00AC1205" w:rsidRDefault="00000000">
            <w:pPr>
              <w:jc w:val="center"/>
            </w:pPr>
            <w:r>
              <w:rPr>
                <w:rFonts w:ascii="Consolas" w:eastAsia="Consolas" w:hAnsi="Consolas" w:cs="Consolas"/>
                <w:sz w:val="16"/>
              </w:rPr>
              <w:t>1</w:t>
            </w:r>
          </w:p>
        </w:tc>
        <w:tc>
          <w:tcPr>
            <w:tcW w:w="0" w:type="auto"/>
          </w:tcPr>
          <w:p w14:paraId="717DB86A" w14:textId="77777777" w:rsidR="00AC1205" w:rsidRDefault="00000000">
            <w:pPr>
              <w:jc w:val="center"/>
            </w:pPr>
            <w:r>
              <w:rPr>
                <w:rFonts w:ascii="Consolas" w:eastAsia="Consolas" w:hAnsi="Consolas" w:cs="Consolas"/>
                <w:sz w:val="16"/>
              </w:rPr>
              <w:t>1</w:t>
            </w:r>
          </w:p>
        </w:tc>
        <w:tc>
          <w:tcPr>
            <w:tcW w:w="0" w:type="auto"/>
          </w:tcPr>
          <w:p w14:paraId="717DB86B" w14:textId="77777777" w:rsidR="00AC1205" w:rsidRDefault="00000000">
            <w:pPr>
              <w:jc w:val="center"/>
            </w:pPr>
            <w:r>
              <w:rPr>
                <w:rFonts w:ascii="Consolas" w:eastAsia="Consolas" w:hAnsi="Consolas" w:cs="Consolas"/>
                <w:sz w:val="16"/>
              </w:rPr>
              <w:t>1</w:t>
            </w:r>
          </w:p>
        </w:tc>
        <w:tc>
          <w:tcPr>
            <w:tcW w:w="0" w:type="auto"/>
          </w:tcPr>
          <w:p w14:paraId="717DB86C" w14:textId="77777777" w:rsidR="00AC1205" w:rsidRDefault="00000000">
            <w:pPr>
              <w:jc w:val="center"/>
            </w:pPr>
            <w:r>
              <w:rPr>
                <w:rFonts w:ascii="Consolas" w:eastAsia="Consolas" w:hAnsi="Consolas" w:cs="Consolas"/>
                <w:sz w:val="16"/>
              </w:rPr>
              <w:t>.</w:t>
            </w:r>
          </w:p>
        </w:tc>
        <w:tc>
          <w:tcPr>
            <w:tcW w:w="0" w:type="auto"/>
          </w:tcPr>
          <w:p w14:paraId="717DB86D" w14:textId="77777777" w:rsidR="00AC1205" w:rsidRDefault="00000000">
            <w:pPr>
              <w:jc w:val="center"/>
            </w:pPr>
            <w:r>
              <w:rPr>
                <w:rFonts w:ascii="Consolas" w:eastAsia="Consolas" w:hAnsi="Consolas" w:cs="Consolas"/>
                <w:sz w:val="16"/>
              </w:rPr>
              <w:t>.</w:t>
            </w:r>
          </w:p>
        </w:tc>
      </w:tr>
      <w:tr w:rsidR="00AC1205" w14:paraId="717DB877" w14:textId="77777777">
        <w:trPr>
          <w:jc w:val="center"/>
        </w:trPr>
        <w:tc>
          <w:tcPr>
            <w:tcW w:w="0" w:type="auto"/>
          </w:tcPr>
          <w:p w14:paraId="717DB86F" w14:textId="77777777" w:rsidR="00AC1205" w:rsidRDefault="00000000">
            <w:r>
              <w:rPr>
                <w:rFonts w:ascii="Consolas" w:eastAsia="Consolas" w:hAnsi="Consolas" w:cs="Consolas"/>
                <w:sz w:val="16"/>
              </w:rPr>
              <w:t>exporg</w:t>
            </w:r>
          </w:p>
        </w:tc>
        <w:tc>
          <w:tcPr>
            <w:tcW w:w="0" w:type="auto"/>
          </w:tcPr>
          <w:p w14:paraId="717DB870" w14:textId="77777777" w:rsidR="00AC1205" w:rsidRDefault="00000000">
            <w:pPr>
              <w:jc w:val="center"/>
            </w:pPr>
            <w:r>
              <w:rPr>
                <w:rFonts w:ascii="Consolas" w:eastAsia="Consolas" w:hAnsi="Consolas" w:cs="Consolas"/>
                <w:sz w:val="16"/>
              </w:rPr>
              <w:t>1</w:t>
            </w:r>
          </w:p>
        </w:tc>
        <w:tc>
          <w:tcPr>
            <w:tcW w:w="0" w:type="auto"/>
          </w:tcPr>
          <w:p w14:paraId="717DB871" w14:textId="77777777" w:rsidR="00AC1205" w:rsidRDefault="00000000">
            <w:pPr>
              <w:jc w:val="center"/>
            </w:pPr>
            <w:r>
              <w:rPr>
                <w:rFonts w:ascii="Consolas" w:eastAsia="Consolas" w:hAnsi="Consolas" w:cs="Consolas"/>
                <w:sz w:val="16"/>
              </w:rPr>
              <w:t>.</w:t>
            </w:r>
          </w:p>
        </w:tc>
        <w:tc>
          <w:tcPr>
            <w:tcW w:w="0" w:type="auto"/>
          </w:tcPr>
          <w:p w14:paraId="717DB872" w14:textId="77777777" w:rsidR="00AC1205" w:rsidRDefault="00000000">
            <w:pPr>
              <w:jc w:val="center"/>
            </w:pPr>
            <w:r>
              <w:rPr>
                <w:rFonts w:ascii="Consolas" w:eastAsia="Consolas" w:hAnsi="Consolas" w:cs="Consolas"/>
                <w:sz w:val="16"/>
              </w:rPr>
              <w:t>1</w:t>
            </w:r>
          </w:p>
        </w:tc>
        <w:tc>
          <w:tcPr>
            <w:tcW w:w="0" w:type="auto"/>
          </w:tcPr>
          <w:p w14:paraId="717DB873" w14:textId="77777777" w:rsidR="00AC1205" w:rsidRDefault="00000000">
            <w:pPr>
              <w:jc w:val="center"/>
            </w:pPr>
            <w:r>
              <w:rPr>
                <w:rFonts w:ascii="Consolas" w:eastAsia="Consolas" w:hAnsi="Consolas" w:cs="Consolas"/>
                <w:sz w:val="16"/>
              </w:rPr>
              <w:t>.</w:t>
            </w:r>
          </w:p>
        </w:tc>
        <w:tc>
          <w:tcPr>
            <w:tcW w:w="0" w:type="auto"/>
          </w:tcPr>
          <w:p w14:paraId="717DB874" w14:textId="77777777" w:rsidR="00AC1205" w:rsidRDefault="00000000">
            <w:pPr>
              <w:jc w:val="center"/>
            </w:pPr>
            <w:r>
              <w:rPr>
                <w:rFonts w:ascii="Consolas" w:eastAsia="Consolas" w:hAnsi="Consolas" w:cs="Consolas"/>
                <w:sz w:val="16"/>
              </w:rPr>
              <w:t>1</w:t>
            </w:r>
          </w:p>
        </w:tc>
        <w:tc>
          <w:tcPr>
            <w:tcW w:w="0" w:type="auto"/>
          </w:tcPr>
          <w:p w14:paraId="717DB875" w14:textId="77777777" w:rsidR="00AC1205" w:rsidRDefault="00000000">
            <w:pPr>
              <w:jc w:val="center"/>
            </w:pPr>
            <w:r>
              <w:rPr>
                <w:rFonts w:ascii="Consolas" w:eastAsia="Consolas" w:hAnsi="Consolas" w:cs="Consolas"/>
                <w:sz w:val="16"/>
              </w:rPr>
              <w:t>.</w:t>
            </w:r>
          </w:p>
        </w:tc>
        <w:tc>
          <w:tcPr>
            <w:tcW w:w="0" w:type="auto"/>
          </w:tcPr>
          <w:p w14:paraId="717DB876" w14:textId="77777777" w:rsidR="00AC1205" w:rsidRDefault="00000000">
            <w:pPr>
              <w:jc w:val="center"/>
            </w:pPr>
            <w:r>
              <w:rPr>
                <w:rFonts w:ascii="Consolas" w:eastAsia="Consolas" w:hAnsi="Consolas" w:cs="Consolas"/>
                <w:sz w:val="16"/>
              </w:rPr>
              <w:t>1</w:t>
            </w:r>
          </w:p>
        </w:tc>
      </w:tr>
      <w:tr w:rsidR="00AC1205" w14:paraId="717DB880" w14:textId="77777777">
        <w:trPr>
          <w:jc w:val="center"/>
        </w:trPr>
        <w:tc>
          <w:tcPr>
            <w:tcW w:w="0" w:type="auto"/>
          </w:tcPr>
          <w:p w14:paraId="717DB878" w14:textId="77777777" w:rsidR="00AC1205" w:rsidRDefault="00000000">
            <w:r>
              <w:rPr>
                <w:rFonts w:ascii="Consolas" w:eastAsia="Consolas" w:hAnsi="Consolas" w:cs="Consolas"/>
                <w:sz w:val="16"/>
              </w:rPr>
              <w:t>expft</w:t>
            </w:r>
          </w:p>
        </w:tc>
        <w:tc>
          <w:tcPr>
            <w:tcW w:w="0" w:type="auto"/>
          </w:tcPr>
          <w:p w14:paraId="717DB879" w14:textId="77777777" w:rsidR="00AC1205" w:rsidRDefault="00000000">
            <w:pPr>
              <w:jc w:val="center"/>
            </w:pPr>
            <w:r>
              <w:rPr>
                <w:rFonts w:ascii="Consolas" w:eastAsia="Consolas" w:hAnsi="Consolas" w:cs="Consolas"/>
                <w:sz w:val="16"/>
              </w:rPr>
              <w:t>.</w:t>
            </w:r>
          </w:p>
        </w:tc>
        <w:tc>
          <w:tcPr>
            <w:tcW w:w="0" w:type="auto"/>
          </w:tcPr>
          <w:p w14:paraId="717DB87A" w14:textId="77777777" w:rsidR="00AC1205" w:rsidRDefault="00000000">
            <w:pPr>
              <w:jc w:val="center"/>
            </w:pPr>
            <w:r>
              <w:rPr>
                <w:rFonts w:ascii="Consolas" w:eastAsia="Consolas" w:hAnsi="Consolas" w:cs="Consolas"/>
                <w:sz w:val="16"/>
              </w:rPr>
              <w:t>.</w:t>
            </w:r>
          </w:p>
        </w:tc>
        <w:tc>
          <w:tcPr>
            <w:tcW w:w="0" w:type="auto"/>
          </w:tcPr>
          <w:p w14:paraId="717DB87B" w14:textId="77777777" w:rsidR="00AC1205" w:rsidRDefault="00000000">
            <w:pPr>
              <w:jc w:val="center"/>
            </w:pPr>
            <w:r>
              <w:rPr>
                <w:rFonts w:ascii="Consolas" w:eastAsia="Consolas" w:hAnsi="Consolas" w:cs="Consolas"/>
                <w:sz w:val="16"/>
              </w:rPr>
              <w:t>1</w:t>
            </w:r>
          </w:p>
        </w:tc>
        <w:tc>
          <w:tcPr>
            <w:tcW w:w="0" w:type="auto"/>
          </w:tcPr>
          <w:p w14:paraId="717DB87C" w14:textId="77777777" w:rsidR="00AC1205" w:rsidRDefault="00000000">
            <w:pPr>
              <w:jc w:val="center"/>
            </w:pPr>
            <w:r>
              <w:rPr>
                <w:rFonts w:ascii="Consolas" w:eastAsia="Consolas" w:hAnsi="Consolas" w:cs="Consolas"/>
                <w:sz w:val="16"/>
              </w:rPr>
              <w:t>.</w:t>
            </w:r>
          </w:p>
        </w:tc>
        <w:tc>
          <w:tcPr>
            <w:tcW w:w="0" w:type="auto"/>
          </w:tcPr>
          <w:p w14:paraId="717DB87D" w14:textId="77777777" w:rsidR="00AC1205" w:rsidRDefault="00000000">
            <w:pPr>
              <w:jc w:val="center"/>
            </w:pPr>
            <w:r>
              <w:rPr>
                <w:rFonts w:ascii="Consolas" w:eastAsia="Consolas" w:hAnsi="Consolas" w:cs="Consolas"/>
                <w:sz w:val="16"/>
              </w:rPr>
              <w:t>1</w:t>
            </w:r>
          </w:p>
        </w:tc>
        <w:tc>
          <w:tcPr>
            <w:tcW w:w="0" w:type="auto"/>
          </w:tcPr>
          <w:p w14:paraId="717DB87E" w14:textId="77777777" w:rsidR="00AC1205" w:rsidRDefault="00000000">
            <w:pPr>
              <w:jc w:val="center"/>
            </w:pPr>
            <w:r>
              <w:rPr>
                <w:rFonts w:ascii="Consolas" w:eastAsia="Consolas" w:hAnsi="Consolas" w:cs="Consolas"/>
                <w:sz w:val="16"/>
              </w:rPr>
              <w:t>.</w:t>
            </w:r>
          </w:p>
        </w:tc>
        <w:tc>
          <w:tcPr>
            <w:tcW w:w="0" w:type="auto"/>
          </w:tcPr>
          <w:p w14:paraId="717DB87F" w14:textId="77777777" w:rsidR="00AC1205" w:rsidRDefault="00000000">
            <w:pPr>
              <w:jc w:val="center"/>
            </w:pPr>
            <w:r>
              <w:rPr>
                <w:rFonts w:ascii="Consolas" w:eastAsia="Consolas" w:hAnsi="Consolas" w:cs="Consolas"/>
                <w:sz w:val="16"/>
              </w:rPr>
              <w:t>.</w:t>
            </w:r>
          </w:p>
        </w:tc>
      </w:tr>
      <w:tr w:rsidR="00AC1205" w14:paraId="717DB889" w14:textId="77777777">
        <w:trPr>
          <w:jc w:val="center"/>
        </w:trPr>
        <w:tc>
          <w:tcPr>
            <w:tcW w:w="0" w:type="auto"/>
          </w:tcPr>
          <w:p w14:paraId="717DB881" w14:textId="77777777" w:rsidR="00AC1205" w:rsidRDefault="00000000">
            <w:r>
              <w:rPr>
                <w:rFonts w:ascii="Consolas" w:eastAsia="Consolas" w:hAnsi="Consolas" w:cs="Consolas"/>
                <w:sz w:val="16"/>
              </w:rPr>
              <w:t>exppt</w:t>
            </w:r>
          </w:p>
        </w:tc>
        <w:tc>
          <w:tcPr>
            <w:tcW w:w="0" w:type="auto"/>
          </w:tcPr>
          <w:p w14:paraId="717DB882" w14:textId="77777777" w:rsidR="00AC1205" w:rsidRDefault="00000000">
            <w:pPr>
              <w:jc w:val="center"/>
            </w:pPr>
            <w:r>
              <w:rPr>
                <w:rFonts w:ascii="Consolas" w:eastAsia="Consolas" w:hAnsi="Consolas" w:cs="Consolas"/>
                <w:sz w:val="16"/>
              </w:rPr>
              <w:t>.</w:t>
            </w:r>
          </w:p>
        </w:tc>
        <w:tc>
          <w:tcPr>
            <w:tcW w:w="0" w:type="auto"/>
          </w:tcPr>
          <w:p w14:paraId="717DB883" w14:textId="77777777" w:rsidR="00AC1205" w:rsidRDefault="00000000">
            <w:pPr>
              <w:jc w:val="center"/>
            </w:pPr>
            <w:r>
              <w:rPr>
                <w:rFonts w:ascii="Consolas" w:eastAsia="Consolas" w:hAnsi="Consolas" w:cs="Consolas"/>
                <w:sz w:val="16"/>
              </w:rPr>
              <w:t>.</w:t>
            </w:r>
          </w:p>
        </w:tc>
        <w:tc>
          <w:tcPr>
            <w:tcW w:w="0" w:type="auto"/>
          </w:tcPr>
          <w:p w14:paraId="717DB884" w14:textId="77777777" w:rsidR="00AC1205" w:rsidRDefault="00000000">
            <w:pPr>
              <w:jc w:val="center"/>
            </w:pPr>
            <w:r>
              <w:rPr>
                <w:rFonts w:ascii="Consolas" w:eastAsia="Consolas" w:hAnsi="Consolas" w:cs="Consolas"/>
                <w:sz w:val="16"/>
              </w:rPr>
              <w:t>.</w:t>
            </w:r>
          </w:p>
        </w:tc>
        <w:tc>
          <w:tcPr>
            <w:tcW w:w="0" w:type="auto"/>
          </w:tcPr>
          <w:p w14:paraId="717DB885" w14:textId="77777777" w:rsidR="00AC1205" w:rsidRDefault="00000000">
            <w:pPr>
              <w:jc w:val="center"/>
            </w:pPr>
            <w:r>
              <w:rPr>
                <w:rFonts w:ascii="Consolas" w:eastAsia="Consolas" w:hAnsi="Consolas" w:cs="Consolas"/>
                <w:sz w:val="16"/>
              </w:rPr>
              <w:t>.</w:t>
            </w:r>
          </w:p>
        </w:tc>
        <w:tc>
          <w:tcPr>
            <w:tcW w:w="0" w:type="auto"/>
          </w:tcPr>
          <w:p w14:paraId="717DB886" w14:textId="77777777" w:rsidR="00AC1205" w:rsidRDefault="00000000">
            <w:pPr>
              <w:jc w:val="center"/>
            </w:pPr>
            <w:r>
              <w:rPr>
                <w:rFonts w:ascii="Consolas" w:eastAsia="Consolas" w:hAnsi="Consolas" w:cs="Consolas"/>
                <w:sz w:val="16"/>
              </w:rPr>
              <w:t>1</w:t>
            </w:r>
          </w:p>
        </w:tc>
        <w:tc>
          <w:tcPr>
            <w:tcW w:w="0" w:type="auto"/>
          </w:tcPr>
          <w:p w14:paraId="717DB887" w14:textId="77777777" w:rsidR="00AC1205" w:rsidRDefault="00000000">
            <w:pPr>
              <w:jc w:val="center"/>
            </w:pPr>
            <w:r>
              <w:rPr>
                <w:rFonts w:ascii="Consolas" w:eastAsia="Consolas" w:hAnsi="Consolas" w:cs="Consolas"/>
                <w:sz w:val="16"/>
              </w:rPr>
              <w:t>.</w:t>
            </w:r>
          </w:p>
        </w:tc>
        <w:tc>
          <w:tcPr>
            <w:tcW w:w="0" w:type="auto"/>
          </w:tcPr>
          <w:p w14:paraId="717DB888" w14:textId="77777777" w:rsidR="00AC1205" w:rsidRDefault="00000000">
            <w:pPr>
              <w:jc w:val="center"/>
            </w:pPr>
            <w:r>
              <w:rPr>
                <w:rFonts w:ascii="Consolas" w:eastAsia="Consolas" w:hAnsi="Consolas" w:cs="Consolas"/>
                <w:sz w:val="16"/>
              </w:rPr>
              <w:t>.</w:t>
            </w:r>
          </w:p>
        </w:tc>
      </w:tr>
      <w:tr w:rsidR="00AC1205" w14:paraId="717DB892" w14:textId="77777777">
        <w:trPr>
          <w:jc w:val="center"/>
        </w:trPr>
        <w:tc>
          <w:tcPr>
            <w:tcW w:w="0" w:type="auto"/>
          </w:tcPr>
          <w:p w14:paraId="717DB88A" w14:textId="77777777" w:rsidR="00AC1205" w:rsidRDefault="00000000">
            <w:r>
              <w:rPr>
                <w:rFonts w:ascii="Consolas" w:eastAsia="Consolas" w:hAnsi="Consolas" w:cs="Consolas"/>
                <w:sz w:val="16"/>
              </w:rPr>
              <w:t>srh5</w:t>
            </w:r>
          </w:p>
        </w:tc>
        <w:tc>
          <w:tcPr>
            <w:tcW w:w="0" w:type="auto"/>
          </w:tcPr>
          <w:p w14:paraId="717DB88B" w14:textId="77777777" w:rsidR="00AC1205" w:rsidRDefault="00000000">
            <w:pPr>
              <w:jc w:val="center"/>
            </w:pPr>
            <w:r>
              <w:rPr>
                <w:rFonts w:ascii="Consolas" w:eastAsia="Consolas" w:hAnsi="Consolas" w:cs="Consolas"/>
                <w:sz w:val="16"/>
              </w:rPr>
              <w:t>1</w:t>
            </w:r>
          </w:p>
        </w:tc>
        <w:tc>
          <w:tcPr>
            <w:tcW w:w="0" w:type="auto"/>
          </w:tcPr>
          <w:p w14:paraId="717DB88C" w14:textId="77777777" w:rsidR="00AC1205" w:rsidRDefault="00000000">
            <w:pPr>
              <w:jc w:val="center"/>
            </w:pPr>
            <w:r>
              <w:rPr>
                <w:rFonts w:ascii="Consolas" w:eastAsia="Consolas" w:hAnsi="Consolas" w:cs="Consolas"/>
                <w:sz w:val="16"/>
              </w:rPr>
              <w:t>1</w:t>
            </w:r>
          </w:p>
        </w:tc>
        <w:tc>
          <w:tcPr>
            <w:tcW w:w="0" w:type="auto"/>
          </w:tcPr>
          <w:p w14:paraId="717DB88D" w14:textId="77777777" w:rsidR="00AC1205" w:rsidRDefault="00000000">
            <w:pPr>
              <w:jc w:val="center"/>
            </w:pPr>
            <w:r>
              <w:rPr>
                <w:rFonts w:ascii="Consolas" w:eastAsia="Consolas" w:hAnsi="Consolas" w:cs="Consolas"/>
                <w:sz w:val="16"/>
              </w:rPr>
              <w:t>1</w:t>
            </w:r>
          </w:p>
        </w:tc>
        <w:tc>
          <w:tcPr>
            <w:tcW w:w="0" w:type="auto"/>
          </w:tcPr>
          <w:p w14:paraId="717DB88E" w14:textId="77777777" w:rsidR="00AC1205" w:rsidRDefault="00000000">
            <w:pPr>
              <w:jc w:val="center"/>
            </w:pPr>
            <w:r>
              <w:rPr>
                <w:rFonts w:ascii="Consolas" w:eastAsia="Consolas" w:hAnsi="Consolas" w:cs="Consolas"/>
                <w:sz w:val="16"/>
              </w:rPr>
              <w:t>1</w:t>
            </w:r>
          </w:p>
        </w:tc>
        <w:tc>
          <w:tcPr>
            <w:tcW w:w="0" w:type="auto"/>
          </w:tcPr>
          <w:p w14:paraId="717DB88F" w14:textId="77777777" w:rsidR="00AC1205" w:rsidRDefault="00000000">
            <w:pPr>
              <w:jc w:val="center"/>
            </w:pPr>
            <w:r>
              <w:rPr>
                <w:rFonts w:ascii="Consolas" w:eastAsia="Consolas" w:hAnsi="Consolas" w:cs="Consolas"/>
                <w:sz w:val="16"/>
              </w:rPr>
              <w:t>1</w:t>
            </w:r>
          </w:p>
        </w:tc>
        <w:tc>
          <w:tcPr>
            <w:tcW w:w="0" w:type="auto"/>
          </w:tcPr>
          <w:p w14:paraId="717DB890" w14:textId="77777777" w:rsidR="00AC1205" w:rsidRDefault="00000000">
            <w:pPr>
              <w:jc w:val="center"/>
            </w:pPr>
            <w:r>
              <w:rPr>
                <w:rFonts w:ascii="Consolas" w:eastAsia="Consolas" w:hAnsi="Consolas" w:cs="Consolas"/>
                <w:sz w:val="16"/>
              </w:rPr>
              <w:t>1</w:t>
            </w:r>
          </w:p>
        </w:tc>
        <w:tc>
          <w:tcPr>
            <w:tcW w:w="0" w:type="auto"/>
          </w:tcPr>
          <w:p w14:paraId="717DB891" w14:textId="77777777" w:rsidR="00AC1205" w:rsidRDefault="00000000">
            <w:pPr>
              <w:jc w:val="center"/>
            </w:pPr>
            <w:r>
              <w:rPr>
                <w:rFonts w:ascii="Consolas" w:eastAsia="Consolas" w:hAnsi="Consolas" w:cs="Consolas"/>
                <w:sz w:val="16"/>
              </w:rPr>
              <w:t>1</w:t>
            </w:r>
          </w:p>
        </w:tc>
      </w:tr>
      <w:tr w:rsidR="00AC1205" w14:paraId="717DB89B" w14:textId="77777777">
        <w:trPr>
          <w:jc w:val="center"/>
        </w:trPr>
        <w:tc>
          <w:tcPr>
            <w:tcW w:w="0" w:type="auto"/>
          </w:tcPr>
          <w:p w14:paraId="717DB893" w14:textId="77777777" w:rsidR="00AC1205" w:rsidRDefault="00000000">
            <w:r>
              <w:rPr>
                <w:rFonts w:ascii="Consolas" w:eastAsia="Consolas" w:hAnsi="Consolas" w:cs="Consolas"/>
                <w:sz w:val="16"/>
              </w:rPr>
              <w:t>disabpens</w:t>
            </w:r>
          </w:p>
        </w:tc>
        <w:tc>
          <w:tcPr>
            <w:tcW w:w="0" w:type="auto"/>
          </w:tcPr>
          <w:p w14:paraId="717DB894" w14:textId="77777777" w:rsidR="00AC1205" w:rsidRDefault="00000000">
            <w:pPr>
              <w:jc w:val="center"/>
            </w:pPr>
            <w:r>
              <w:rPr>
                <w:rFonts w:ascii="Consolas" w:eastAsia="Consolas" w:hAnsi="Consolas" w:cs="Consolas"/>
                <w:sz w:val="16"/>
              </w:rPr>
              <w:t>1</w:t>
            </w:r>
          </w:p>
        </w:tc>
        <w:tc>
          <w:tcPr>
            <w:tcW w:w="0" w:type="auto"/>
          </w:tcPr>
          <w:p w14:paraId="717DB895" w14:textId="77777777" w:rsidR="00AC1205" w:rsidRDefault="00000000">
            <w:pPr>
              <w:jc w:val="center"/>
            </w:pPr>
            <w:r>
              <w:rPr>
                <w:rFonts w:ascii="Consolas" w:eastAsia="Consolas" w:hAnsi="Consolas" w:cs="Consolas"/>
                <w:sz w:val="16"/>
              </w:rPr>
              <w:t>1</w:t>
            </w:r>
          </w:p>
        </w:tc>
        <w:tc>
          <w:tcPr>
            <w:tcW w:w="0" w:type="auto"/>
          </w:tcPr>
          <w:p w14:paraId="717DB896" w14:textId="77777777" w:rsidR="00AC1205" w:rsidRDefault="00000000">
            <w:pPr>
              <w:jc w:val="center"/>
            </w:pPr>
            <w:r>
              <w:rPr>
                <w:rFonts w:ascii="Consolas" w:eastAsia="Consolas" w:hAnsi="Consolas" w:cs="Consolas"/>
                <w:sz w:val="16"/>
              </w:rPr>
              <w:t>.</w:t>
            </w:r>
          </w:p>
        </w:tc>
        <w:tc>
          <w:tcPr>
            <w:tcW w:w="0" w:type="auto"/>
          </w:tcPr>
          <w:p w14:paraId="717DB897" w14:textId="77777777" w:rsidR="00AC1205" w:rsidRDefault="00000000">
            <w:pPr>
              <w:jc w:val="center"/>
            </w:pPr>
            <w:r>
              <w:rPr>
                <w:rFonts w:ascii="Consolas" w:eastAsia="Consolas" w:hAnsi="Consolas" w:cs="Consolas"/>
                <w:sz w:val="16"/>
              </w:rPr>
              <w:t>1</w:t>
            </w:r>
          </w:p>
        </w:tc>
        <w:tc>
          <w:tcPr>
            <w:tcW w:w="0" w:type="auto"/>
          </w:tcPr>
          <w:p w14:paraId="717DB898" w14:textId="77777777" w:rsidR="00AC1205" w:rsidRDefault="00000000">
            <w:pPr>
              <w:jc w:val="center"/>
            </w:pPr>
            <w:r>
              <w:rPr>
                <w:rFonts w:ascii="Consolas" w:eastAsia="Consolas" w:hAnsi="Consolas" w:cs="Consolas"/>
                <w:sz w:val="16"/>
              </w:rPr>
              <w:t>.</w:t>
            </w:r>
          </w:p>
        </w:tc>
        <w:tc>
          <w:tcPr>
            <w:tcW w:w="0" w:type="auto"/>
          </w:tcPr>
          <w:p w14:paraId="717DB899" w14:textId="77777777" w:rsidR="00AC1205" w:rsidRDefault="00000000">
            <w:pPr>
              <w:jc w:val="center"/>
            </w:pPr>
            <w:r>
              <w:rPr>
                <w:rFonts w:ascii="Consolas" w:eastAsia="Consolas" w:hAnsi="Consolas" w:cs="Consolas"/>
                <w:sz w:val="16"/>
              </w:rPr>
              <w:t>.</w:t>
            </w:r>
          </w:p>
        </w:tc>
        <w:tc>
          <w:tcPr>
            <w:tcW w:w="0" w:type="auto"/>
          </w:tcPr>
          <w:p w14:paraId="717DB89A" w14:textId="77777777" w:rsidR="00AC1205" w:rsidRDefault="00000000">
            <w:pPr>
              <w:jc w:val="center"/>
            </w:pPr>
            <w:r>
              <w:rPr>
                <w:rFonts w:ascii="Consolas" w:eastAsia="Consolas" w:hAnsi="Consolas" w:cs="Consolas"/>
                <w:sz w:val="16"/>
              </w:rPr>
              <w:t>1</w:t>
            </w:r>
          </w:p>
        </w:tc>
      </w:tr>
      <w:tr w:rsidR="00AC1205" w14:paraId="717DB8A4" w14:textId="77777777">
        <w:trPr>
          <w:jc w:val="center"/>
        </w:trPr>
        <w:tc>
          <w:tcPr>
            <w:tcW w:w="0" w:type="auto"/>
          </w:tcPr>
          <w:p w14:paraId="717DB89C" w14:textId="77777777" w:rsidR="00AC1205" w:rsidRDefault="00000000">
            <w:r>
              <w:rPr>
                <w:rFonts w:ascii="Consolas" w:eastAsia="Consolas" w:hAnsi="Consolas" w:cs="Consolas"/>
                <w:sz w:val="16"/>
              </w:rPr>
              <w:t>disab</w:t>
            </w:r>
          </w:p>
        </w:tc>
        <w:tc>
          <w:tcPr>
            <w:tcW w:w="0" w:type="auto"/>
          </w:tcPr>
          <w:p w14:paraId="717DB89D" w14:textId="77777777" w:rsidR="00AC1205" w:rsidRDefault="00000000">
            <w:pPr>
              <w:jc w:val="center"/>
            </w:pPr>
            <w:r>
              <w:rPr>
                <w:rFonts w:ascii="Consolas" w:eastAsia="Consolas" w:hAnsi="Consolas" w:cs="Consolas"/>
                <w:sz w:val="16"/>
              </w:rPr>
              <w:t>1</w:t>
            </w:r>
          </w:p>
        </w:tc>
        <w:tc>
          <w:tcPr>
            <w:tcW w:w="0" w:type="auto"/>
          </w:tcPr>
          <w:p w14:paraId="717DB89E" w14:textId="77777777" w:rsidR="00AC1205" w:rsidRDefault="00000000">
            <w:pPr>
              <w:jc w:val="center"/>
            </w:pPr>
            <w:r>
              <w:rPr>
                <w:rFonts w:ascii="Consolas" w:eastAsia="Consolas" w:hAnsi="Consolas" w:cs="Consolas"/>
                <w:sz w:val="16"/>
              </w:rPr>
              <w:t>.</w:t>
            </w:r>
          </w:p>
        </w:tc>
        <w:tc>
          <w:tcPr>
            <w:tcW w:w="0" w:type="auto"/>
          </w:tcPr>
          <w:p w14:paraId="717DB89F" w14:textId="77777777" w:rsidR="00AC1205" w:rsidRDefault="00000000">
            <w:pPr>
              <w:jc w:val="center"/>
            </w:pPr>
            <w:r>
              <w:rPr>
                <w:rFonts w:ascii="Consolas" w:eastAsia="Consolas" w:hAnsi="Consolas" w:cs="Consolas"/>
                <w:sz w:val="16"/>
              </w:rPr>
              <w:t>1</w:t>
            </w:r>
          </w:p>
        </w:tc>
        <w:tc>
          <w:tcPr>
            <w:tcW w:w="0" w:type="auto"/>
          </w:tcPr>
          <w:p w14:paraId="717DB8A0" w14:textId="77777777" w:rsidR="00AC1205" w:rsidRDefault="00000000">
            <w:pPr>
              <w:jc w:val="center"/>
            </w:pPr>
            <w:r>
              <w:rPr>
                <w:rFonts w:ascii="Consolas" w:eastAsia="Consolas" w:hAnsi="Consolas" w:cs="Consolas"/>
                <w:sz w:val="16"/>
              </w:rPr>
              <w:t>1</w:t>
            </w:r>
          </w:p>
        </w:tc>
        <w:tc>
          <w:tcPr>
            <w:tcW w:w="0" w:type="auto"/>
          </w:tcPr>
          <w:p w14:paraId="717DB8A1" w14:textId="77777777" w:rsidR="00AC1205" w:rsidRDefault="00000000">
            <w:pPr>
              <w:jc w:val="center"/>
            </w:pPr>
            <w:r>
              <w:rPr>
                <w:rFonts w:ascii="Consolas" w:eastAsia="Consolas" w:hAnsi="Consolas" w:cs="Consolas"/>
                <w:sz w:val="16"/>
              </w:rPr>
              <w:t>1</w:t>
            </w:r>
          </w:p>
        </w:tc>
        <w:tc>
          <w:tcPr>
            <w:tcW w:w="0" w:type="auto"/>
          </w:tcPr>
          <w:p w14:paraId="717DB8A2" w14:textId="77777777" w:rsidR="00AC1205" w:rsidRDefault="00000000">
            <w:pPr>
              <w:jc w:val="center"/>
            </w:pPr>
            <w:r>
              <w:rPr>
                <w:rFonts w:ascii="Consolas" w:eastAsia="Consolas" w:hAnsi="Consolas" w:cs="Consolas"/>
                <w:sz w:val="16"/>
              </w:rPr>
              <w:t>1</w:t>
            </w:r>
          </w:p>
        </w:tc>
        <w:tc>
          <w:tcPr>
            <w:tcW w:w="0" w:type="auto"/>
          </w:tcPr>
          <w:p w14:paraId="717DB8A3" w14:textId="77777777" w:rsidR="00AC1205" w:rsidRDefault="00000000">
            <w:pPr>
              <w:jc w:val="center"/>
            </w:pPr>
            <w:r>
              <w:rPr>
                <w:rFonts w:ascii="Consolas" w:eastAsia="Consolas" w:hAnsi="Consolas" w:cs="Consolas"/>
                <w:sz w:val="16"/>
              </w:rPr>
              <w:t>1</w:t>
            </w:r>
          </w:p>
        </w:tc>
      </w:tr>
      <w:tr w:rsidR="00AC1205" w14:paraId="717DB8AD" w14:textId="77777777">
        <w:trPr>
          <w:jc w:val="center"/>
        </w:trPr>
        <w:tc>
          <w:tcPr>
            <w:tcW w:w="0" w:type="auto"/>
          </w:tcPr>
          <w:p w14:paraId="717DB8A5" w14:textId="77777777" w:rsidR="00AC1205" w:rsidRDefault="00000000">
            <w:r>
              <w:rPr>
                <w:rFonts w:ascii="Consolas" w:eastAsia="Consolas" w:hAnsi="Consolas" w:cs="Consolas"/>
                <w:sz w:val="16"/>
              </w:rPr>
              <w:t>disab2c</w:t>
            </w:r>
          </w:p>
        </w:tc>
        <w:tc>
          <w:tcPr>
            <w:tcW w:w="0" w:type="auto"/>
          </w:tcPr>
          <w:p w14:paraId="717DB8A6" w14:textId="77777777" w:rsidR="00AC1205" w:rsidRDefault="00000000">
            <w:pPr>
              <w:jc w:val="center"/>
            </w:pPr>
            <w:r>
              <w:rPr>
                <w:rFonts w:ascii="Consolas" w:eastAsia="Consolas" w:hAnsi="Consolas" w:cs="Consolas"/>
                <w:sz w:val="16"/>
              </w:rPr>
              <w:t>.</w:t>
            </w:r>
          </w:p>
        </w:tc>
        <w:tc>
          <w:tcPr>
            <w:tcW w:w="0" w:type="auto"/>
          </w:tcPr>
          <w:p w14:paraId="717DB8A7" w14:textId="77777777" w:rsidR="00AC1205" w:rsidRDefault="00000000">
            <w:pPr>
              <w:jc w:val="center"/>
            </w:pPr>
            <w:r>
              <w:rPr>
                <w:rFonts w:ascii="Consolas" w:eastAsia="Consolas" w:hAnsi="Consolas" w:cs="Consolas"/>
                <w:sz w:val="16"/>
              </w:rPr>
              <w:t>.</w:t>
            </w:r>
          </w:p>
        </w:tc>
        <w:tc>
          <w:tcPr>
            <w:tcW w:w="0" w:type="auto"/>
          </w:tcPr>
          <w:p w14:paraId="717DB8A8" w14:textId="77777777" w:rsidR="00AC1205" w:rsidRDefault="00000000">
            <w:pPr>
              <w:jc w:val="center"/>
            </w:pPr>
            <w:r>
              <w:rPr>
                <w:rFonts w:ascii="Consolas" w:eastAsia="Consolas" w:hAnsi="Consolas" w:cs="Consolas"/>
                <w:sz w:val="16"/>
              </w:rPr>
              <w:t>1</w:t>
            </w:r>
          </w:p>
        </w:tc>
        <w:tc>
          <w:tcPr>
            <w:tcW w:w="0" w:type="auto"/>
          </w:tcPr>
          <w:p w14:paraId="717DB8A9" w14:textId="77777777" w:rsidR="00AC1205" w:rsidRDefault="00000000">
            <w:pPr>
              <w:jc w:val="center"/>
            </w:pPr>
            <w:r>
              <w:rPr>
                <w:rFonts w:ascii="Consolas" w:eastAsia="Consolas" w:hAnsi="Consolas" w:cs="Consolas"/>
                <w:sz w:val="16"/>
              </w:rPr>
              <w:t>.</w:t>
            </w:r>
          </w:p>
        </w:tc>
        <w:tc>
          <w:tcPr>
            <w:tcW w:w="0" w:type="auto"/>
          </w:tcPr>
          <w:p w14:paraId="717DB8AA" w14:textId="77777777" w:rsidR="00AC1205" w:rsidRDefault="00000000">
            <w:pPr>
              <w:jc w:val="center"/>
            </w:pPr>
            <w:r>
              <w:rPr>
                <w:rFonts w:ascii="Consolas" w:eastAsia="Consolas" w:hAnsi="Consolas" w:cs="Consolas"/>
                <w:sz w:val="16"/>
              </w:rPr>
              <w:t>1</w:t>
            </w:r>
          </w:p>
        </w:tc>
        <w:tc>
          <w:tcPr>
            <w:tcW w:w="0" w:type="auto"/>
          </w:tcPr>
          <w:p w14:paraId="717DB8AB" w14:textId="77777777" w:rsidR="00AC1205" w:rsidRDefault="00000000">
            <w:pPr>
              <w:jc w:val="center"/>
            </w:pPr>
            <w:r>
              <w:rPr>
                <w:rFonts w:ascii="Consolas" w:eastAsia="Consolas" w:hAnsi="Consolas" w:cs="Consolas"/>
                <w:sz w:val="16"/>
              </w:rPr>
              <w:t>1</w:t>
            </w:r>
          </w:p>
        </w:tc>
        <w:tc>
          <w:tcPr>
            <w:tcW w:w="0" w:type="auto"/>
          </w:tcPr>
          <w:p w14:paraId="717DB8AC" w14:textId="77777777" w:rsidR="00AC1205" w:rsidRDefault="00000000">
            <w:pPr>
              <w:jc w:val="center"/>
            </w:pPr>
            <w:r>
              <w:rPr>
                <w:rFonts w:ascii="Consolas" w:eastAsia="Consolas" w:hAnsi="Consolas" w:cs="Consolas"/>
                <w:sz w:val="16"/>
              </w:rPr>
              <w:t>1</w:t>
            </w:r>
          </w:p>
        </w:tc>
      </w:tr>
      <w:tr w:rsidR="00AC1205" w14:paraId="717DB8B6" w14:textId="77777777">
        <w:trPr>
          <w:jc w:val="center"/>
        </w:trPr>
        <w:tc>
          <w:tcPr>
            <w:tcW w:w="0" w:type="auto"/>
          </w:tcPr>
          <w:p w14:paraId="717DB8AE" w14:textId="77777777" w:rsidR="00AC1205" w:rsidRDefault="00000000">
            <w:r>
              <w:rPr>
                <w:rFonts w:ascii="Consolas" w:eastAsia="Consolas" w:hAnsi="Consolas" w:cs="Consolas"/>
                <w:sz w:val="16"/>
              </w:rPr>
              <w:t>chron</w:t>
            </w:r>
          </w:p>
        </w:tc>
        <w:tc>
          <w:tcPr>
            <w:tcW w:w="0" w:type="auto"/>
          </w:tcPr>
          <w:p w14:paraId="717DB8AF" w14:textId="77777777" w:rsidR="00AC1205" w:rsidRDefault="00000000">
            <w:pPr>
              <w:jc w:val="center"/>
            </w:pPr>
            <w:r>
              <w:rPr>
                <w:rFonts w:ascii="Consolas" w:eastAsia="Consolas" w:hAnsi="Consolas" w:cs="Consolas"/>
                <w:sz w:val="16"/>
              </w:rPr>
              <w:t>1</w:t>
            </w:r>
          </w:p>
        </w:tc>
        <w:tc>
          <w:tcPr>
            <w:tcW w:w="0" w:type="auto"/>
          </w:tcPr>
          <w:p w14:paraId="717DB8B0" w14:textId="77777777" w:rsidR="00AC1205" w:rsidRDefault="00000000">
            <w:pPr>
              <w:jc w:val="center"/>
            </w:pPr>
            <w:r>
              <w:rPr>
                <w:rFonts w:ascii="Consolas" w:eastAsia="Consolas" w:hAnsi="Consolas" w:cs="Consolas"/>
                <w:sz w:val="16"/>
              </w:rPr>
              <w:t>.</w:t>
            </w:r>
          </w:p>
        </w:tc>
        <w:tc>
          <w:tcPr>
            <w:tcW w:w="0" w:type="auto"/>
          </w:tcPr>
          <w:p w14:paraId="717DB8B1" w14:textId="77777777" w:rsidR="00AC1205" w:rsidRDefault="00000000">
            <w:pPr>
              <w:jc w:val="center"/>
            </w:pPr>
            <w:r>
              <w:rPr>
                <w:rFonts w:ascii="Consolas" w:eastAsia="Consolas" w:hAnsi="Consolas" w:cs="Consolas"/>
                <w:sz w:val="16"/>
              </w:rPr>
              <w:t>.</w:t>
            </w:r>
          </w:p>
        </w:tc>
        <w:tc>
          <w:tcPr>
            <w:tcW w:w="0" w:type="auto"/>
          </w:tcPr>
          <w:p w14:paraId="717DB8B2" w14:textId="77777777" w:rsidR="00AC1205" w:rsidRDefault="00000000">
            <w:pPr>
              <w:jc w:val="center"/>
            </w:pPr>
            <w:r>
              <w:rPr>
                <w:rFonts w:ascii="Consolas" w:eastAsia="Consolas" w:hAnsi="Consolas" w:cs="Consolas"/>
                <w:sz w:val="16"/>
              </w:rPr>
              <w:t>1</w:t>
            </w:r>
          </w:p>
        </w:tc>
        <w:tc>
          <w:tcPr>
            <w:tcW w:w="0" w:type="auto"/>
          </w:tcPr>
          <w:p w14:paraId="717DB8B3" w14:textId="77777777" w:rsidR="00AC1205" w:rsidRDefault="00000000">
            <w:pPr>
              <w:jc w:val="center"/>
            </w:pPr>
            <w:r>
              <w:rPr>
                <w:rFonts w:ascii="Consolas" w:eastAsia="Consolas" w:hAnsi="Consolas" w:cs="Consolas"/>
                <w:sz w:val="16"/>
              </w:rPr>
              <w:t>1</w:t>
            </w:r>
          </w:p>
        </w:tc>
        <w:tc>
          <w:tcPr>
            <w:tcW w:w="0" w:type="auto"/>
          </w:tcPr>
          <w:p w14:paraId="717DB8B4" w14:textId="77777777" w:rsidR="00AC1205" w:rsidRDefault="00000000">
            <w:pPr>
              <w:jc w:val="center"/>
            </w:pPr>
            <w:r>
              <w:rPr>
                <w:rFonts w:ascii="Consolas" w:eastAsia="Consolas" w:hAnsi="Consolas" w:cs="Consolas"/>
                <w:sz w:val="16"/>
              </w:rPr>
              <w:t>1</w:t>
            </w:r>
          </w:p>
        </w:tc>
        <w:tc>
          <w:tcPr>
            <w:tcW w:w="0" w:type="auto"/>
          </w:tcPr>
          <w:p w14:paraId="717DB8B5" w14:textId="77777777" w:rsidR="00AC1205" w:rsidRDefault="00000000">
            <w:pPr>
              <w:jc w:val="center"/>
            </w:pPr>
            <w:r>
              <w:rPr>
                <w:rFonts w:ascii="Consolas" w:eastAsia="Consolas" w:hAnsi="Consolas" w:cs="Consolas"/>
                <w:sz w:val="16"/>
              </w:rPr>
              <w:t>1</w:t>
            </w:r>
          </w:p>
        </w:tc>
      </w:tr>
      <w:tr w:rsidR="00AC1205" w14:paraId="717DB8BF" w14:textId="77777777">
        <w:trPr>
          <w:jc w:val="center"/>
        </w:trPr>
        <w:tc>
          <w:tcPr>
            <w:tcW w:w="0" w:type="auto"/>
          </w:tcPr>
          <w:p w14:paraId="717DB8B7" w14:textId="77777777" w:rsidR="00AC1205" w:rsidRDefault="00000000">
            <w:r>
              <w:rPr>
                <w:rFonts w:ascii="Consolas" w:eastAsia="Consolas" w:hAnsi="Consolas" w:cs="Consolas"/>
                <w:sz w:val="16"/>
              </w:rPr>
              <w:t>satfinhh5</w:t>
            </w:r>
          </w:p>
        </w:tc>
        <w:tc>
          <w:tcPr>
            <w:tcW w:w="0" w:type="auto"/>
          </w:tcPr>
          <w:p w14:paraId="717DB8B8" w14:textId="77777777" w:rsidR="00AC1205" w:rsidRDefault="00000000">
            <w:pPr>
              <w:jc w:val="center"/>
            </w:pPr>
            <w:r>
              <w:rPr>
                <w:rFonts w:ascii="Consolas" w:eastAsia="Consolas" w:hAnsi="Consolas" w:cs="Consolas"/>
                <w:sz w:val="16"/>
              </w:rPr>
              <w:t>1</w:t>
            </w:r>
          </w:p>
        </w:tc>
        <w:tc>
          <w:tcPr>
            <w:tcW w:w="0" w:type="auto"/>
          </w:tcPr>
          <w:p w14:paraId="717DB8B9" w14:textId="77777777" w:rsidR="00AC1205" w:rsidRDefault="00000000">
            <w:pPr>
              <w:jc w:val="center"/>
            </w:pPr>
            <w:r>
              <w:rPr>
                <w:rFonts w:ascii="Consolas" w:eastAsia="Consolas" w:hAnsi="Consolas" w:cs="Consolas"/>
                <w:sz w:val="16"/>
              </w:rPr>
              <w:t>1</w:t>
            </w:r>
          </w:p>
        </w:tc>
        <w:tc>
          <w:tcPr>
            <w:tcW w:w="0" w:type="auto"/>
          </w:tcPr>
          <w:p w14:paraId="717DB8BA" w14:textId="77777777" w:rsidR="00AC1205" w:rsidRDefault="00000000">
            <w:pPr>
              <w:jc w:val="center"/>
            </w:pPr>
            <w:r>
              <w:rPr>
                <w:rFonts w:ascii="Consolas" w:eastAsia="Consolas" w:hAnsi="Consolas" w:cs="Consolas"/>
                <w:sz w:val="16"/>
              </w:rPr>
              <w:t>.</w:t>
            </w:r>
          </w:p>
        </w:tc>
        <w:tc>
          <w:tcPr>
            <w:tcW w:w="0" w:type="auto"/>
          </w:tcPr>
          <w:p w14:paraId="717DB8BB" w14:textId="77777777" w:rsidR="00AC1205" w:rsidRDefault="00000000">
            <w:pPr>
              <w:jc w:val="center"/>
            </w:pPr>
            <w:r>
              <w:rPr>
                <w:rFonts w:ascii="Consolas" w:eastAsia="Consolas" w:hAnsi="Consolas" w:cs="Consolas"/>
                <w:sz w:val="16"/>
              </w:rPr>
              <w:t>1</w:t>
            </w:r>
          </w:p>
        </w:tc>
        <w:tc>
          <w:tcPr>
            <w:tcW w:w="0" w:type="auto"/>
          </w:tcPr>
          <w:p w14:paraId="717DB8BC" w14:textId="77777777" w:rsidR="00AC1205" w:rsidRDefault="00000000">
            <w:pPr>
              <w:jc w:val="center"/>
            </w:pPr>
            <w:r>
              <w:rPr>
                <w:rFonts w:ascii="Consolas" w:eastAsia="Consolas" w:hAnsi="Consolas" w:cs="Consolas"/>
                <w:sz w:val="16"/>
              </w:rPr>
              <w:t>1</w:t>
            </w:r>
          </w:p>
        </w:tc>
        <w:tc>
          <w:tcPr>
            <w:tcW w:w="0" w:type="auto"/>
          </w:tcPr>
          <w:p w14:paraId="717DB8BD" w14:textId="77777777" w:rsidR="00AC1205" w:rsidRDefault="00000000">
            <w:pPr>
              <w:jc w:val="center"/>
            </w:pPr>
            <w:r>
              <w:rPr>
                <w:rFonts w:ascii="Consolas" w:eastAsia="Consolas" w:hAnsi="Consolas" w:cs="Consolas"/>
                <w:sz w:val="16"/>
              </w:rPr>
              <w:t>1</w:t>
            </w:r>
          </w:p>
        </w:tc>
        <w:tc>
          <w:tcPr>
            <w:tcW w:w="0" w:type="auto"/>
          </w:tcPr>
          <w:p w14:paraId="717DB8BE" w14:textId="77777777" w:rsidR="00AC1205" w:rsidRDefault="00000000">
            <w:pPr>
              <w:jc w:val="center"/>
            </w:pPr>
            <w:r>
              <w:rPr>
                <w:rFonts w:ascii="Consolas" w:eastAsia="Consolas" w:hAnsi="Consolas" w:cs="Consolas"/>
                <w:sz w:val="16"/>
              </w:rPr>
              <w:t>.</w:t>
            </w:r>
          </w:p>
        </w:tc>
      </w:tr>
      <w:tr w:rsidR="00AC1205" w14:paraId="717DB8C8" w14:textId="77777777">
        <w:trPr>
          <w:jc w:val="center"/>
        </w:trPr>
        <w:tc>
          <w:tcPr>
            <w:tcW w:w="0" w:type="auto"/>
          </w:tcPr>
          <w:p w14:paraId="717DB8C0" w14:textId="77777777" w:rsidR="00AC1205" w:rsidRDefault="00000000">
            <w:r>
              <w:rPr>
                <w:rFonts w:ascii="Consolas" w:eastAsia="Consolas" w:hAnsi="Consolas" w:cs="Consolas"/>
                <w:sz w:val="16"/>
              </w:rPr>
              <w:t>satfinhh10</w:t>
            </w:r>
          </w:p>
        </w:tc>
        <w:tc>
          <w:tcPr>
            <w:tcW w:w="0" w:type="auto"/>
          </w:tcPr>
          <w:p w14:paraId="717DB8C1" w14:textId="77777777" w:rsidR="00AC1205" w:rsidRDefault="00000000">
            <w:pPr>
              <w:jc w:val="center"/>
            </w:pPr>
            <w:r>
              <w:rPr>
                <w:rFonts w:ascii="Consolas" w:eastAsia="Consolas" w:hAnsi="Consolas" w:cs="Consolas"/>
                <w:sz w:val="16"/>
              </w:rPr>
              <w:t>1</w:t>
            </w:r>
          </w:p>
        </w:tc>
        <w:tc>
          <w:tcPr>
            <w:tcW w:w="0" w:type="auto"/>
          </w:tcPr>
          <w:p w14:paraId="717DB8C2" w14:textId="77777777" w:rsidR="00AC1205" w:rsidRDefault="00000000">
            <w:pPr>
              <w:jc w:val="center"/>
            </w:pPr>
            <w:r>
              <w:rPr>
                <w:rFonts w:ascii="Consolas" w:eastAsia="Consolas" w:hAnsi="Consolas" w:cs="Consolas"/>
                <w:sz w:val="16"/>
              </w:rPr>
              <w:t>1</w:t>
            </w:r>
          </w:p>
        </w:tc>
        <w:tc>
          <w:tcPr>
            <w:tcW w:w="0" w:type="auto"/>
          </w:tcPr>
          <w:p w14:paraId="717DB8C3" w14:textId="77777777" w:rsidR="00AC1205" w:rsidRDefault="00000000">
            <w:pPr>
              <w:jc w:val="center"/>
            </w:pPr>
            <w:r>
              <w:rPr>
                <w:rFonts w:ascii="Consolas" w:eastAsia="Consolas" w:hAnsi="Consolas" w:cs="Consolas"/>
                <w:sz w:val="16"/>
              </w:rPr>
              <w:t>.</w:t>
            </w:r>
          </w:p>
        </w:tc>
        <w:tc>
          <w:tcPr>
            <w:tcW w:w="0" w:type="auto"/>
          </w:tcPr>
          <w:p w14:paraId="717DB8C4" w14:textId="77777777" w:rsidR="00AC1205" w:rsidRDefault="00000000">
            <w:pPr>
              <w:jc w:val="center"/>
            </w:pPr>
            <w:r>
              <w:rPr>
                <w:rFonts w:ascii="Consolas" w:eastAsia="Consolas" w:hAnsi="Consolas" w:cs="Consolas"/>
                <w:sz w:val="16"/>
              </w:rPr>
              <w:t>1</w:t>
            </w:r>
          </w:p>
        </w:tc>
        <w:tc>
          <w:tcPr>
            <w:tcW w:w="0" w:type="auto"/>
          </w:tcPr>
          <w:p w14:paraId="717DB8C5" w14:textId="77777777" w:rsidR="00AC1205" w:rsidRDefault="00000000">
            <w:pPr>
              <w:jc w:val="center"/>
            </w:pPr>
            <w:r>
              <w:rPr>
                <w:rFonts w:ascii="Consolas" w:eastAsia="Consolas" w:hAnsi="Consolas" w:cs="Consolas"/>
                <w:sz w:val="16"/>
              </w:rPr>
              <w:t>1</w:t>
            </w:r>
          </w:p>
        </w:tc>
        <w:tc>
          <w:tcPr>
            <w:tcW w:w="0" w:type="auto"/>
          </w:tcPr>
          <w:p w14:paraId="717DB8C6" w14:textId="77777777" w:rsidR="00AC1205" w:rsidRDefault="00000000">
            <w:pPr>
              <w:jc w:val="center"/>
            </w:pPr>
            <w:r>
              <w:rPr>
                <w:rFonts w:ascii="Consolas" w:eastAsia="Consolas" w:hAnsi="Consolas" w:cs="Consolas"/>
                <w:sz w:val="16"/>
              </w:rPr>
              <w:t>1</w:t>
            </w:r>
          </w:p>
        </w:tc>
        <w:tc>
          <w:tcPr>
            <w:tcW w:w="0" w:type="auto"/>
          </w:tcPr>
          <w:p w14:paraId="717DB8C7" w14:textId="77777777" w:rsidR="00AC1205" w:rsidRDefault="00000000">
            <w:pPr>
              <w:jc w:val="center"/>
            </w:pPr>
            <w:r>
              <w:rPr>
                <w:rFonts w:ascii="Consolas" w:eastAsia="Consolas" w:hAnsi="Consolas" w:cs="Consolas"/>
                <w:sz w:val="16"/>
              </w:rPr>
              <w:t>.</w:t>
            </w:r>
          </w:p>
        </w:tc>
      </w:tr>
      <w:tr w:rsidR="00AC1205" w14:paraId="717DB8D1" w14:textId="77777777">
        <w:trPr>
          <w:jc w:val="center"/>
        </w:trPr>
        <w:tc>
          <w:tcPr>
            <w:tcW w:w="0" w:type="auto"/>
          </w:tcPr>
          <w:p w14:paraId="717DB8C9" w14:textId="77777777" w:rsidR="00AC1205" w:rsidRDefault="00000000">
            <w:r>
              <w:rPr>
                <w:rFonts w:ascii="Consolas" w:eastAsia="Consolas" w:hAnsi="Consolas" w:cs="Consolas"/>
                <w:sz w:val="16"/>
              </w:rPr>
              <w:t>satinc5</w:t>
            </w:r>
          </w:p>
        </w:tc>
        <w:tc>
          <w:tcPr>
            <w:tcW w:w="0" w:type="auto"/>
          </w:tcPr>
          <w:p w14:paraId="717DB8CA" w14:textId="77777777" w:rsidR="00AC1205" w:rsidRDefault="00000000">
            <w:pPr>
              <w:jc w:val="center"/>
            </w:pPr>
            <w:r>
              <w:rPr>
                <w:rFonts w:ascii="Consolas" w:eastAsia="Consolas" w:hAnsi="Consolas" w:cs="Consolas"/>
                <w:sz w:val="16"/>
              </w:rPr>
              <w:t>1</w:t>
            </w:r>
          </w:p>
        </w:tc>
        <w:tc>
          <w:tcPr>
            <w:tcW w:w="0" w:type="auto"/>
          </w:tcPr>
          <w:p w14:paraId="717DB8CB" w14:textId="77777777" w:rsidR="00AC1205" w:rsidRDefault="00000000">
            <w:pPr>
              <w:jc w:val="center"/>
            </w:pPr>
            <w:r>
              <w:rPr>
                <w:rFonts w:ascii="Consolas" w:eastAsia="Consolas" w:hAnsi="Consolas" w:cs="Consolas"/>
                <w:sz w:val="16"/>
              </w:rPr>
              <w:t>1</w:t>
            </w:r>
          </w:p>
        </w:tc>
        <w:tc>
          <w:tcPr>
            <w:tcW w:w="0" w:type="auto"/>
          </w:tcPr>
          <w:p w14:paraId="717DB8CC" w14:textId="77777777" w:rsidR="00AC1205" w:rsidRDefault="00000000">
            <w:pPr>
              <w:jc w:val="center"/>
            </w:pPr>
            <w:r>
              <w:rPr>
                <w:rFonts w:ascii="Consolas" w:eastAsia="Consolas" w:hAnsi="Consolas" w:cs="Consolas"/>
                <w:sz w:val="16"/>
              </w:rPr>
              <w:t>.</w:t>
            </w:r>
          </w:p>
        </w:tc>
        <w:tc>
          <w:tcPr>
            <w:tcW w:w="0" w:type="auto"/>
          </w:tcPr>
          <w:p w14:paraId="717DB8CD" w14:textId="77777777" w:rsidR="00AC1205" w:rsidRDefault="00000000">
            <w:pPr>
              <w:jc w:val="center"/>
            </w:pPr>
            <w:r>
              <w:rPr>
                <w:rFonts w:ascii="Consolas" w:eastAsia="Consolas" w:hAnsi="Consolas" w:cs="Consolas"/>
                <w:sz w:val="16"/>
              </w:rPr>
              <w:t>1</w:t>
            </w:r>
          </w:p>
        </w:tc>
        <w:tc>
          <w:tcPr>
            <w:tcW w:w="0" w:type="auto"/>
          </w:tcPr>
          <w:p w14:paraId="717DB8CE" w14:textId="77777777" w:rsidR="00AC1205" w:rsidRDefault="00000000">
            <w:pPr>
              <w:jc w:val="center"/>
            </w:pPr>
            <w:r>
              <w:rPr>
                <w:rFonts w:ascii="Consolas" w:eastAsia="Consolas" w:hAnsi="Consolas" w:cs="Consolas"/>
                <w:sz w:val="16"/>
              </w:rPr>
              <w:t>1</w:t>
            </w:r>
          </w:p>
        </w:tc>
        <w:tc>
          <w:tcPr>
            <w:tcW w:w="0" w:type="auto"/>
          </w:tcPr>
          <w:p w14:paraId="717DB8CF" w14:textId="77777777" w:rsidR="00AC1205" w:rsidRDefault="00000000">
            <w:pPr>
              <w:jc w:val="center"/>
            </w:pPr>
            <w:r>
              <w:rPr>
                <w:rFonts w:ascii="Consolas" w:eastAsia="Consolas" w:hAnsi="Consolas" w:cs="Consolas"/>
                <w:sz w:val="16"/>
              </w:rPr>
              <w:t>.</w:t>
            </w:r>
          </w:p>
        </w:tc>
        <w:tc>
          <w:tcPr>
            <w:tcW w:w="0" w:type="auto"/>
          </w:tcPr>
          <w:p w14:paraId="717DB8D0" w14:textId="77777777" w:rsidR="00AC1205" w:rsidRDefault="00000000">
            <w:pPr>
              <w:jc w:val="center"/>
            </w:pPr>
            <w:r>
              <w:rPr>
                <w:rFonts w:ascii="Consolas" w:eastAsia="Consolas" w:hAnsi="Consolas" w:cs="Consolas"/>
                <w:sz w:val="16"/>
              </w:rPr>
              <w:t>1</w:t>
            </w:r>
          </w:p>
        </w:tc>
      </w:tr>
      <w:tr w:rsidR="00AC1205" w14:paraId="717DB8DA" w14:textId="77777777">
        <w:trPr>
          <w:jc w:val="center"/>
        </w:trPr>
        <w:tc>
          <w:tcPr>
            <w:tcW w:w="0" w:type="auto"/>
          </w:tcPr>
          <w:p w14:paraId="717DB8D2" w14:textId="77777777" w:rsidR="00AC1205" w:rsidRDefault="00000000">
            <w:r>
              <w:rPr>
                <w:rFonts w:ascii="Consolas" w:eastAsia="Consolas" w:hAnsi="Consolas" w:cs="Consolas"/>
                <w:sz w:val="16"/>
              </w:rPr>
              <w:t>satinc10</w:t>
            </w:r>
          </w:p>
        </w:tc>
        <w:tc>
          <w:tcPr>
            <w:tcW w:w="0" w:type="auto"/>
          </w:tcPr>
          <w:p w14:paraId="717DB8D3" w14:textId="77777777" w:rsidR="00AC1205" w:rsidRDefault="00000000">
            <w:pPr>
              <w:jc w:val="center"/>
            </w:pPr>
            <w:r>
              <w:rPr>
                <w:rFonts w:ascii="Consolas" w:eastAsia="Consolas" w:hAnsi="Consolas" w:cs="Consolas"/>
                <w:sz w:val="16"/>
              </w:rPr>
              <w:t>1</w:t>
            </w:r>
          </w:p>
        </w:tc>
        <w:tc>
          <w:tcPr>
            <w:tcW w:w="0" w:type="auto"/>
          </w:tcPr>
          <w:p w14:paraId="717DB8D4" w14:textId="77777777" w:rsidR="00AC1205" w:rsidRDefault="00000000">
            <w:pPr>
              <w:jc w:val="center"/>
            </w:pPr>
            <w:r>
              <w:rPr>
                <w:rFonts w:ascii="Consolas" w:eastAsia="Consolas" w:hAnsi="Consolas" w:cs="Consolas"/>
                <w:sz w:val="16"/>
              </w:rPr>
              <w:t>1</w:t>
            </w:r>
          </w:p>
        </w:tc>
        <w:tc>
          <w:tcPr>
            <w:tcW w:w="0" w:type="auto"/>
          </w:tcPr>
          <w:p w14:paraId="717DB8D5" w14:textId="77777777" w:rsidR="00AC1205" w:rsidRDefault="00000000">
            <w:pPr>
              <w:jc w:val="center"/>
            </w:pPr>
            <w:r>
              <w:rPr>
                <w:rFonts w:ascii="Consolas" w:eastAsia="Consolas" w:hAnsi="Consolas" w:cs="Consolas"/>
                <w:sz w:val="16"/>
              </w:rPr>
              <w:t>.</w:t>
            </w:r>
          </w:p>
        </w:tc>
        <w:tc>
          <w:tcPr>
            <w:tcW w:w="0" w:type="auto"/>
          </w:tcPr>
          <w:p w14:paraId="717DB8D6" w14:textId="77777777" w:rsidR="00AC1205" w:rsidRDefault="00000000">
            <w:pPr>
              <w:jc w:val="center"/>
            </w:pPr>
            <w:r>
              <w:rPr>
                <w:rFonts w:ascii="Consolas" w:eastAsia="Consolas" w:hAnsi="Consolas" w:cs="Consolas"/>
                <w:sz w:val="16"/>
              </w:rPr>
              <w:t>1</w:t>
            </w:r>
          </w:p>
        </w:tc>
        <w:tc>
          <w:tcPr>
            <w:tcW w:w="0" w:type="auto"/>
          </w:tcPr>
          <w:p w14:paraId="717DB8D7" w14:textId="77777777" w:rsidR="00AC1205" w:rsidRDefault="00000000">
            <w:pPr>
              <w:jc w:val="center"/>
            </w:pPr>
            <w:r>
              <w:rPr>
                <w:rFonts w:ascii="Consolas" w:eastAsia="Consolas" w:hAnsi="Consolas" w:cs="Consolas"/>
                <w:sz w:val="16"/>
              </w:rPr>
              <w:t>1</w:t>
            </w:r>
          </w:p>
        </w:tc>
        <w:tc>
          <w:tcPr>
            <w:tcW w:w="0" w:type="auto"/>
          </w:tcPr>
          <w:p w14:paraId="717DB8D8" w14:textId="77777777" w:rsidR="00AC1205" w:rsidRDefault="00000000">
            <w:pPr>
              <w:jc w:val="center"/>
            </w:pPr>
            <w:r>
              <w:rPr>
                <w:rFonts w:ascii="Consolas" w:eastAsia="Consolas" w:hAnsi="Consolas" w:cs="Consolas"/>
                <w:sz w:val="16"/>
              </w:rPr>
              <w:t>.</w:t>
            </w:r>
          </w:p>
        </w:tc>
        <w:tc>
          <w:tcPr>
            <w:tcW w:w="0" w:type="auto"/>
          </w:tcPr>
          <w:p w14:paraId="717DB8D9" w14:textId="77777777" w:rsidR="00AC1205" w:rsidRDefault="00000000">
            <w:pPr>
              <w:jc w:val="center"/>
            </w:pPr>
            <w:r>
              <w:rPr>
                <w:rFonts w:ascii="Consolas" w:eastAsia="Consolas" w:hAnsi="Consolas" w:cs="Consolas"/>
                <w:sz w:val="16"/>
              </w:rPr>
              <w:t>1</w:t>
            </w:r>
          </w:p>
        </w:tc>
      </w:tr>
      <w:tr w:rsidR="00AC1205" w14:paraId="717DB8E3" w14:textId="77777777">
        <w:trPr>
          <w:jc w:val="center"/>
        </w:trPr>
        <w:tc>
          <w:tcPr>
            <w:tcW w:w="0" w:type="auto"/>
          </w:tcPr>
          <w:p w14:paraId="717DB8DB" w14:textId="77777777" w:rsidR="00AC1205" w:rsidRDefault="00000000">
            <w:r>
              <w:rPr>
                <w:rFonts w:ascii="Consolas" w:eastAsia="Consolas" w:hAnsi="Consolas" w:cs="Consolas"/>
                <w:sz w:val="16"/>
              </w:rPr>
              <w:t>satwork5</w:t>
            </w:r>
          </w:p>
        </w:tc>
        <w:tc>
          <w:tcPr>
            <w:tcW w:w="0" w:type="auto"/>
          </w:tcPr>
          <w:p w14:paraId="717DB8DC" w14:textId="77777777" w:rsidR="00AC1205" w:rsidRDefault="00000000">
            <w:pPr>
              <w:jc w:val="center"/>
            </w:pPr>
            <w:r>
              <w:rPr>
                <w:rFonts w:ascii="Consolas" w:eastAsia="Consolas" w:hAnsi="Consolas" w:cs="Consolas"/>
                <w:sz w:val="16"/>
              </w:rPr>
              <w:t>1</w:t>
            </w:r>
          </w:p>
        </w:tc>
        <w:tc>
          <w:tcPr>
            <w:tcW w:w="0" w:type="auto"/>
          </w:tcPr>
          <w:p w14:paraId="717DB8DD" w14:textId="77777777" w:rsidR="00AC1205" w:rsidRDefault="00000000">
            <w:pPr>
              <w:jc w:val="center"/>
            </w:pPr>
            <w:r>
              <w:rPr>
                <w:rFonts w:ascii="Consolas" w:eastAsia="Consolas" w:hAnsi="Consolas" w:cs="Consolas"/>
                <w:sz w:val="16"/>
              </w:rPr>
              <w:t>1</w:t>
            </w:r>
          </w:p>
        </w:tc>
        <w:tc>
          <w:tcPr>
            <w:tcW w:w="0" w:type="auto"/>
          </w:tcPr>
          <w:p w14:paraId="717DB8DE" w14:textId="77777777" w:rsidR="00AC1205" w:rsidRDefault="00000000">
            <w:pPr>
              <w:jc w:val="center"/>
            </w:pPr>
            <w:r>
              <w:rPr>
                <w:rFonts w:ascii="Consolas" w:eastAsia="Consolas" w:hAnsi="Consolas" w:cs="Consolas"/>
                <w:sz w:val="16"/>
              </w:rPr>
              <w:t>.</w:t>
            </w:r>
          </w:p>
        </w:tc>
        <w:tc>
          <w:tcPr>
            <w:tcW w:w="0" w:type="auto"/>
          </w:tcPr>
          <w:p w14:paraId="717DB8DF" w14:textId="77777777" w:rsidR="00AC1205" w:rsidRDefault="00000000">
            <w:pPr>
              <w:jc w:val="center"/>
            </w:pPr>
            <w:r>
              <w:rPr>
                <w:rFonts w:ascii="Consolas" w:eastAsia="Consolas" w:hAnsi="Consolas" w:cs="Consolas"/>
                <w:sz w:val="16"/>
              </w:rPr>
              <w:t>1</w:t>
            </w:r>
          </w:p>
        </w:tc>
        <w:tc>
          <w:tcPr>
            <w:tcW w:w="0" w:type="auto"/>
          </w:tcPr>
          <w:p w14:paraId="717DB8E0" w14:textId="77777777" w:rsidR="00AC1205" w:rsidRDefault="00000000">
            <w:pPr>
              <w:jc w:val="center"/>
            </w:pPr>
            <w:r>
              <w:rPr>
                <w:rFonts w:ascii="Consolas" w:eastAsia="Consolas" w:hAnsi="Consolas" w:cs="Consolas"/>
                <w:sz w:val="16"/>
              </w:rPr>
              <w:t>1</w:t>
            </w:r>
          </w:p>
        </w:tc>
        <w:tc>
          <w:tcPr>
            <w:tcW w:w="0" w:type="auto"/>
          </w:tcPr>
          <w:p w14:paraId="717DB8E1" w14:textId="77777777" w:rsidR="00AC1205" w:rsidRDefault="00000000">
            <w:pPr>
              <w:jc w:val="center"/>
            </w:pPr>
            <w:r>
              <w:rPr>
                <w:rFonts w:ascii="Consolas" w:eastAsia="Consolas" w:hAnsi="Consolas" w:cs="Consolas"/>
                <w:sz w:val="16"/>
              </w:rPr>
              <w:t>1</w:t>
            </w:r>
          </w:p>
        </w:tc>
        <w:tc>
          <w:tcPr>
            <w:tcW w:w="0" w:type="auto"/>
          </w:tcPr>
          <w:p w14:paraId="717DB8E2" w14:textId="77777777" w:rsidR="00AC1205" w:rsidRDefault="00000000">
            <w:pPr>
              <w:jc w:val="center"/>
            </w:pPr>
            <w:r>
              <w:rPr>
                <w:rFonts w:ascii="Consolas" w:eastAsia="Consolas" w:hAnsi="Consolas" w:cs="Consolas"/>
                <w:sz w:val="16"/>
              </w:rPr>
              <w:t>1</w:t>
            </w:r>
          </w:p>
        </w:tc>
      </w:tr>
      <w:tr w:rsidR="00AC1205" w14:paraId="717DB8EC" w14:textId="77777777">
        <w:trPr>
          <w:jc w:val="center"/>
        </w:trPr>
        <w:tc>
          <w:tcPr>
            <w:tcW w:w="0" w:type="auto"/>
          </w:tcPr>
          <w:p w14:paraId="717DB8E4" w14:textId="77777777" w:rsidR="00AC1205" w:rsidRDefault="00000000">
            <w:r>
              <w:rPr>
                <w:rFonts w:ascii="Consolas" w:eastAsia="Consolas" w:hAnsi="Consolas" w:cs="Consolas"/>
                <w:sz w:val="16"/>
              </w:rPr>
              <w:t>satwork10</w:t>
            </w:r>
          </w:p>
        </w:tc>
        <w:tc>
          <w:tcPr>
            <w:tcW w:w="0" w:type="auto"/>
          </w:tcPr>
          <w:p w14:paraId="717DB8E5" w14:textId="77777777" w:rsidR="00AC1205" w:rsidRDefault="00000000">
            <w:pPr>
              <w:jc w:val="center"/>
            </w:pPr>
            <w:r>
              <w:rPr>
                <w:rFonts w:ascii="Consolas" w:eastAsia="Consolas" w:hAnsi="Consolas" w:cs="Consolas"/>
                <w:sz w:val="16"/>
              </w:rPr>
              <w:t>1</w:t>
            </w:r>
          </w:p>
        </w:tc>
        <w:tc>
          <w:tcPr>
            <w:tcW w:w="0" w:type="auto"/>
          </w:tcPr>
          <w:p w14:paraId="717DB8E6" w14:textId="77777777" w:rsidR="00AC1205" w:rsidRDefault="00000000">
            <w:pPr>
              <w:jc w:val="center"/>
            </w:pPr>
            <w:r>
              <w:rPr>
                <w:rFonts w:ascii="Consolas" w:eastAsia="Consolas" w:hAnsi="Consolas" w:cs="Consolas"/>
                <w:sz w:val="16"/>
              </w:rPr>
              <w:t>1</w:t>
            </w:r>
          </w:p>
        </w:tc>
        <w:tc>
          <w:tcPr>
            <w:tcW w:w="0" w:type="auto"/>
          </w:tcPr>
          <w:p w14:paraId="717DB8E7" w14:textId="77777777" w:rsidR="00AC1205" w:rsidRDefault="00000000">
            <w:pPr>
              <w:jc w:val="center"/>
            </w:pPr>
            <w:r>
              <w:rPr>
                <w:rFonts w:ascii="Consolas" w:eastAsia="Consolas" w:hAnsi="Consolas" w:cs="Consolas"/>
                <w:sz w:val="16"/>
              </w:rPr>
              <w:t>.</w:t>
            </w:r>
          </w:p>
        </w:tc>
        <w:tc>
          <w:tcPr>
            <w:tcW w:w="0" w:type="auto"/>
          </w:tcPr>
          <w:p w14:paraId="717DB8E8" w14:textId="77777777" w:rsidR="00AC1205" w:rsidRDefault="00000000">
            <w:pPr>
              <w:jc w:val="center"/>
            </w:pPr>
            <w:r>
              <w:rPr>
                <w:rFonts w:ascii="Consolas" w:eastAsia="Consolas" w:hAnsi="Consolas" w:cs="Consolas"/>
                <w:sz w:val="16"/>
              </w:rPr>
              <w:t>1</w:t>
            </w:r>
          </w:p>
        </w:tc>
        <w:tc>
          <w:tcPr>
            <w:tcW w:w="0" w:type="auto"/>
          </w:tcPr>
          <w:p w14:paraId="717DB8E9" w14:textId="77777777" w:rsidR="00AC1205" w:rsidRDefault="00000000">
            <w:pPr>
              <w:jc w:val="center"/>
            </w:pPr>
            <w:r>
              <w:rPr>
                <w:rFonts w:ascii="Consolas" w:eastAsia="Consolas" w:hAnsi="Consolas" w:cs="Consolas"/>
                <w:sz w:val="16"/>
              </w:rPr>
              <w:t>1</w:t>
            </w:r>
          </w:p>
        </w:tc>
        <w:tc>
          <w:tcPr>
            <w:tcW w:w="0" w:type="auto"/>
          </w:tcPr>
          <w:p w14:paraId="717DB8EA" w14:textId="77777777" w:rsidR="00AC1205" w:rsidRDefault="00000000">
            <w:pPr>
              <w:jc w:val="center"/>
            </w:pPr>
            <w:r>
              <w:rPr>
                <w:rFonts w:ascii="Consolas" w:eastAsia="Consolas" w:hAnsi="Consolas" w:cs="Consolas"/>
                <w:sz w:val="16"/>
              </w:rPr>
              <w:t>1</w:t>
            </w:r>
          </w:p>
        </w:tc>
        <w:tc>
          <w:tcPr>
            <w:tcW w:w="0" w:type="auto"/>
          </w:tcPr>
          <w:p w14:paraId="717DB8EB" w14:textId="77777777" w:rsidR="00AC1205" w:rsidRDefault="00000000">
            <w:pPr>
              <w:jc w:val="center"/>
            </w:pPr>
            <w:r>
              <w:rPr>
                <w:rFonts w:ascii="Consolas" w:eastAsia="Consolas" w:hAnsi="Consolas" w:cs="Consolas"/>
                <w:sz w:val="16"/>
              </w:rPr>
              <w:t>1</w:t>
            </w:r>
          </w:p>
        </w:tc>
      </w:tr>
      <w:tr w:rsidR="00AC1205" w14:paraId="717DB8F5" w14:textId="77777777">
        <w:trPr>
          <w:jc w:val="center"/>
        </w:trPr>
        <w:tc>
          <w:tcPr>
            <w:tcW w:w="0" w:type="auto"/>
          </w:tcPr>
          <w:p w14:paraId="717DB8ED" w14:textId="77777777" w:rsidR="00AC1205" w:rsidRDefault="00000000">
            <w:r>
              <w:rPr>
                <w:rFonts w:ascii="Consolas" w:eastAsia="Consolas" w:hAnsi="Consolas" w:cs="Consolas"/>
                <w:sz w:val="16"/>
              </w:rPr>
              <w:t>sathlth5</w:t>
            </w:r>
          </w:p>
        </w:tc>
        <w:tc>
          <w:tcPr>
            <w:tcW w:w="0" w:type="auto"/>
          </w:tcPr>
          <w:p w14:paraId="717DB8EE" w14:textId="77777777" w:rsidR="00AC1205" w:rsidRDefault="00000000">
            <w:pPr>
              <w:jc w:val="center"/>
            </w:pPr>
            <w:r>
              <w:rPr>
                <w:rFonts w:ascii="Consolas" w:eastAsia="Consolas" w:hAnsi="Consolas" w:cs="Consolas"/>
                <w:sz w:val="16"/>
              </w:rPr>
              <w:t>1</w:t>
            </w:r>
          </w:p>
        </w:tc>
        <w:tc>
          <w:tcPr>
            <w:tcW w:w="0" w:type="auto"/>
          </w:tcPr>
          <w:p w14:paraId="717DB8EF" w14:textId="77777777" w:rsidR="00AC1205" w:rsidRDefault="00000000">
            <w:pPr>
              <w:jc w:val="center"/>
            </w:pPr>
            <w:r>
              <w:rPr>
                <w:rFonts w:ascii="Consolas" w:eastAsia="Consolas" w:hAnsi="Consolas" w:cs="Consolas"/>
                <w:sz w:val="16"/>
              </w:rPr>
              <w:t>.</w:t>
            </w:r>
          </w:p>
        </w:tc>
        <w:tc>
          <w:tcPr>
            <w:tcW w:w="0" w:type="auto"/>
          </w:tcPr>
          <w:p w14:paraId="717DB8F0" w14:textId="77777777" w:rsidR="00AC1205" w:rsidRDefault="00000000">
            <w:pPr>
              <w:jc w:val="center"/>
            </w:pPr>
            <w:r>
              <w:rPr>
                <w:rFonts w:ascii="Consolas" w:eastAsia="Consolas" w:hAnsi="Consolas" w:cs="Consolas"/>
                <w:sz w:val="16"/>
              </w:rPr>
              <w:t>.</w:t>
            </w:r>
          </w:p>
        </w:tc>
        <w:tc>
          <w:tcPr>
            <w:tcW w:w="0" w:type="auto"/>
          </w:tcPr>
          <w:p w14:paraId="717DB8F1" w14:textId="77777777" w:rsidR="00AC1205" w:rsidRDefault="00000000">
            <w:pPr>
              <w:jc w:val="center"/>
            </w:pPr>
            <w:r>
              <w:rPr>
                <w:rFonts w:ascii="Consolas" w:eastAsia="Consolas" w:hAnsi="Consolas" w:cs="Consolas"/>
                <w:sz w:val="16"/>
              </w:rPr>
              <w:t>1</w:t>
            </w:r>
          </w:p>
        </w:tc>
        <w:tc>
          <w:tcPr>
            <w:tcW w:w="0" w:type="auto"/>
          </w:tcPr>
          <w:p w14:paraId="717DB8F2" w14:textId="77777777" w:rsidR="00AC1205" w:rsidRDefault="00000000">
            <w:pPr>
              <w:jc w:val="center"/>
            </w:pPr>
            <w:r>
              <w:rPr>
                <w:rFonts w:ascii="Consolas" w:eastAsia="Consolas" w:hAnsi="Consolas" w:cs="Consolas"/>
                <w:sz w:val="16"/>
              </w:rPr>
              <w:t>1</w:t>
            </w:r>
          </w:p>
        </w:tc>
        <w:tc>
          <w:tcPr>
            <w:tcW w:w="0" w:type="auto"/>
          </w:tcPr>
          <w:p w14:paraId="717DB8F3" w14:textId="77777777" w:rsidR="00AC1205" w:rsidRDefault="00000000">
            <w:pPr>
              <w:jc w:val="center"/>
            </w:pPr>
            <w:r>
              <w:rPr>
                <w:rFonts w:ascii="Consolas" w:eastAsia="Consolas" w:hAnsi="Consolas" w:cs="Consolas"/>
                <w:sz w:val="16"/>
              </w:rPr>
              <w:t>1</w:t>
            </w:r>
          </w:p>
        </w:tc>
        <w:tc>
          <w:tcPr>
            <w:tcW w:w="0" w:type="auto"/>
          </w:tcPr>
          <w:p w14:paraId="717DB8F4" w14:textId="77777777" w:rsidR="00AC1205" w:rsidRDefault="00000000">
            <w:pPr>
              <w:jc w:val="center"/>
            </w:pPr>
            <w:r>
              <w:rPr>
                <w:rFonts w:ascii="Consolas" w:eastAsia="Consolas" w:hAnsi="Consolas" w:cs="Consolas"/>
                <w:sz w:val="16"/>
              </w:rPr>
              <w:t>.</w:t>
            </w:r>
          </w:p>
        </w:tc>
      </w:tr>
      <w:tr w:rsidR="00AC1205" w14:paraId="717DB8FE" w14:textId="77777777">
        <w:trPr>
          <w:jc w:val="center"/>
        </w:trPr>
        <w:tc>
          <w:tcPr>
            <w:tcW w:w="0" w:type="auto"/>
          </w:tcPr>
          <w:p w14:paraId="717DB8F6" w14:textId="77777777" w:rsidR="00AC1205" w:rsidRDefault="00000000">
            <w:r>
              <w:rPr>
                <w:rFonts w:ascii="Consolas" w:eastAsia="Consolas" w:hAnsi="Consolas" w:cs="Consolas"/>
                <w:sz w:val="16"/>
              </w:rPr>
              <w:t>sathlth10</w:t>
            </w:r>
          </w:p>
        </w:tc>
        <w:tc>
          <w:tcPr>
            <w:tcW w:w="0" w:type="auto"/>
          </w:tcPr>
          <w:p w14:paraId="717DB8F7" w14:textId="77777777" w:rsidR="00AC1205" w:rsidRDefault="00000000">
            <w:pPr>
              <w:jc w:val="center"/>
            </w:pPr>
            <w:r>
              <w:rPr>
                <w:rFonts w:ascii="Consolas" w:eastAsia="Consolas" w:hAnsi="Consolas" w:cs="Consolas"/>
                <w:sz w:val="16"/>
              </w:rPr>
              <w:t>1</w:t>
            </w:r>
          </w:p>
        </w:tc>
        <w:tc>
          <w:tcPr>
            <w:tcW w:w="0" w:type="auto"/>
          </w:tcPr>
          <w:p w14:paraId="717DB8F8" w14:textId="77777777" w:rsidR="00AC1205" w:rsidRDefault="00000000">
            <w:pPr>
              <w:jc w:val="center"/>
            </w:pPr>
            <w:r>
              <w:rPr>
                <w:rFonts w:ascii="Consolas" w:eastAsia="Consolas" w:hAnsi="Consolas" w:cs="Consolas"/>
                <w:sz w:val="16"/>
              </w:rPr>
              <w:t>.</w:t>
            </w:r>
          </w:p>
        </w:tc>
        <w:tc>
          <w:tcPr>
            <w:tcW w:w="0" w:type="auto"/>
          </w:tcPr>
          <w:p w14:paraId="717DB8F9" w14:textId="77777777" w:rsidR="00AC1205" w:rsidRDefault="00000000">
            <w:pPr>
              <w:jc w:val="center"/>
            </w:pPr>
            <w:r>
              <w:rPr>
                <w:rFonts w:ascii="Consolas" w:eastAsia="Consolas" w:hAnsi="Consolas" w:cs="Consolas"/>
                <w:sz w:val="16"/>
              </w:rPr>
              <w:t>.</w:t>
            </w:r>
          </w:p>
        </w:tc>
        <w:tc>
          <w:tcPr>
            <w:tcW w:w="0" w:type="auto"/>
          </w:tcPr>
          <w:p w14:paraId="717DB8FA" w14:textId="77777777" w:rsidR="00AC1205" w:rsidRDefault="00000000">
            <w:pPr>
              <w:jc w:val="center"/>
            </w:pPr>
            <w:r>
              <w:rPr>
                <w:rFonts w:ascii="Consolas" w:eastAsia="Consolas" w:hAnsi="Consolas" w:cs="Consolas"/>
                <w:sz w:val="16"/>
              </w:rPr>
              <w:t>1</w:t>
            </w:r>
          </w:p>
        </w:tc>
        <w:tc>
          <w:tcPr>
            <w:tcW w:w="0" w:type="auto"/>
          </w:tcPr>
          <w:p w14:paraId="717DB8FB" w14:textId="77777777" w:rsidR="00AC1205" w:rsidRDefault="00000000">
            <w:pPr>
              <w:jc w:val="center"/>
            </w:pPr>
            <w:r>
              <w:rPr>
                <w:rFonts w:ascii="Consolas" w:eastAsia="Consolas" w:hAnsi="Consolas" w:cs="Consolas"/>
                <w:sz w:val="16"/>
              </w:rPr>
              <w:t>1</w:t>
            </w:r>
          </w:p>
        </w:tc>
        <w:tc>
          <w:tcPr>
            <w:tcW w:w="0" w:type="auto"/>
          </w:tcPr>
          <w:p w14:paraId="717DB8FC" w14:textId="77777777" w:rsidR="00AC1205" w:rsidRDefault="00000000">
            <w:pPr>
              <w:jc w:val="center"/>
            </w:pPr>
            <w:r>
              <w:rPr>
                <w:rFonts w:ascii="Consolas" w:eastAsia="Consolas" w:hAnsi="Consolas" w:cs="Consolas"/>
                <w:sz w:val="16"/>
              </w:rPr>
              <w:t>1</w:t>
            </w:r>
          </w:p>
        </w:tc>
        <w:tc>
          <w:tcPr>
            <w:tcW w:w="0" w:type="auto"/>
          </w:tcPr>
          <w:p w14:paraId="717DB8FD" w14:textId="77777777" w:rsidR="00AC1205" w:rsidRDefault="00000000">
            <w:pPr>
              <w:jc w:val="center"/>
            </w:pPr>
            <w:r>
              <w:rPr>
                <w:rFonts w:ascii="Consolas" w:eastAsia="Consolas" w:hAnsi="Consolas" w:cs="Consolas"/>
                <w:sz w:val="16"/>
              </w:rPr>
              <w:t>.</w:t>
            </w:r>
          </w:p>
        </w:tc>
      </w:tr>
      <w:tr w:rsidR="00AC1205" w14:paraId="717DB907" w14:textId="77777777">
        <w:trPr>
          <w:jc w:val="center"/>
        </w:trPr>
        <w:tc>
          <w:tcPr>
            <w:tcW w:w="0" w:type="auto"/>
          </w:tcPr>
          <w:p w14:paraId="717DB8FF" w14:textId="77777777" w:rsidR="00AC1205" w:rsidRDefault="00000000">
            <w:r>
              <w:rPr>
                <w:rFonts w:ascii="Consolas" w:eastAsia="Consolas" w:hAnsi="Consolas" w:cs="Consolas"/>
                <w:sz w:val="16"/>
              </w:rPr>
              <w:t>satlife5</w:t>
            </w:r>
          </w:p>
        </w:tc>
        <w:tc>
          <w:tcPr>
            <w:tcW w:w="0" w:type="auto"/>
          </w:tcPr>
          <w:p w14:paraId="717DB900" w14:textId="77777777" w:rsidR="00AC1205" w:rsidRDefault="00000000">
            <w:pPr>
              <w:jc w:val="center"/>
            </w:pPr>
            <w:r>
              <w:rPr>
                <w:rFonts w:ascii="Consolas" w:eastAsia="Consolas" w:hAnsi="Consolas" w:cs="Consolas"/>
                <w:sz w:val="16"/>
              </w:rPr>
              <w:t>1</w:t>
            </w:r>
          </w:p>
        </w:tc>
        <w:tc>
          <w:tcPr>
            <w:tcW w:w="0" w:type="auto"/>
          </w:tcPr>
          <w:p w14:paraId="717DB901" w14:textId="77777777" w:rsidR="00AC1205" w:rsidRDefault="00000000">
            <w:pPr>
              <w:jc w:val="center"/>
            </w:pPr>
            <w:r>
              <w:rPr>
                <w:rFonts w:ascii="Consolas" w:eastAsia="Consolas" w:hAnsi="Consolas" w:cs="Consolas"/>
                <w:sz w:val="16"/>
              </w:rPr>
              <w:t>1</w:t>
            </w:r>
          </w:p>
        </w:tc>
        <w:tc>
          <w:tcPr>
            <w:tcW w:w="0" w:type="auto"/>
          </w:tcPr>
          <w:p w14:paraId="717DB902" w14:textId="77777777" w:rsidR="00AC1205" w:rsidRDefault="00000000">
            <w:pPr>
              <w:jc w:val="center"/>
            </w:pPr>
            <w:r>
              <w:rPr>
                <w:rFonts w:ascii="Consolas" w:eastAsia="Consolas" w:hAnsi="Consolas" w:cs="Consolas"/>
                <w:sz w:val="16"/>
              </w:rPr>
              <w:t>1</w:t>
            </w:r>
          </w:p>
        </w:tc>
        <w:tc>
          <w:tcPr>
            <w:tcW w:w="0" w:type="auto"/>
          </w:tcPr>
          <w:p w14:paraId="717DB903" w14:textId="77777777" w:rsidR="00AC1205" w:rsidRDefault="00000000">
            <w:pPr>
              <w:jc w:val="center"/>
            </w:pPr>
            <w:r>
              <w:rPr>
                <w:rFonts w:ascii="Consolas" w:eastAsia="Consolas" w:hAnsi="Consolas" w:cs="Consolas"/>
                <w:sz w:val="16"/>
              </w:rPr>
              <w:t>1</w:t>
            </w:r>
          </w:p>
        </w:tc>
        <w:tc>
          <w:tcPr>
            <w:tcW w:w="0" w:type="auto"/>
          </w:tcPr>
          <w:p w14:paraId="717DB904" w14:textId="77777777" w:rsidR="00AC1205" w:rsidRDefault="00000000">
            <w:pPr>
              <w:jc w:val="center"/>
            </w:pPr>
            <w:r>
              <w:rPr>
                <w:rFonts w:ascii="Consolas" w:eastAsia="Consolas" w:hAnsi="Consolas" w:cs="Consolas"/>
                <w:sz w:val="16"/>
              </w:rPr>
              <w:t>1</w:t>
            </w:r>
          </w:p>
        </w:tc>
        <w:tc>
          <w:tcPr>
            <w:tcW w:w="0" w:type="auto"/>
          </w:tcPr>
          <w:p w14:paraId="717DB905" w14:textId="77777777" w:rsidR="00AC1205" w:rsidRDefault="00000000">
            <w:pPr>
              <w:jc w:val="center"/>
            </w:pPr>
            <w:r>
              <w:rPr>
                <w:rFonts w:ascii="Consolas" w:eastAsia="Consolas" w:hAnsi="Consolas" w:cs="Consolas"/>
                <w:sz w:val="16"/>
              </w:rPr>
              <w:t>1</w:t>
            </w:r>
          </w:p>
        </w:tc>
        <w:tc>
          <w:tcPr>
            <w:tcW w:w="0" w:type="auto"/>
          </w:tcPr>
          <w:p w14:paraId="717DB906" w14:textId="77777777" w:rsidR="00AC1205" w:rsidRDefault="00000000">
            <w:pPr>
              <w:jc w:val="center"/>
            </w:pPr>
            <w:r>
              <w:rPr>
                <w:rFonts w:ascii="Consolas" w:eastAsia="Consolas" w:hAnsi="Consolas" w:cs="Consolas"/>
                <w:sz w:val="16"/>
              </w:rPr>
              <w:t>1</w:t>
            </w:r>
          </w:p>
        </w:tc>
      </w:tr>
      <w:tr w:rsidR="00AC1205" w14:paraId="717DB910" w14:textId="77777777">
        <w:trPr>
          <w:jc w:val="center"/>
        </w:trPr>
        <w:tc>
          <w:tcPr>
            <w:tcW w:w="0" w:type="auto"/>
          </w:tcPr>
          <w:p w14:paraId="717DB908" w14:textId="77777777" w:rsidR="00AC1205" w:rsidRDefault="00000000">
            <w:r>
              <w:rPr>
                <w:rFonts w:ascii="Consolas" w:eastAsia="Consolas" w:hAnsi="Consolas" w:cs="Consolas"/>
                <w:sz w:val="16"/>
              </w:rPr>
              <w:t>satlife10</w:t>
            </w:r>
          </w:p>
        </w:tc>
        <w:tc>
          <w:tcPr>
            <w:tcW w:w="0" w:type="auto"/>
          </w:tcPr>
          <w:p w14:paraId="717DB909" w14:textId="77777777" w:rsidR="00AC1205" w:rsidRDefault="00000000">
            <w:pPr>
              <w:jc w:val="center"/>
            </w:pPr>
            <w:r>
              <w:rPr>
                <w:rFonts w:ascii="Consolas" w:eastAsia="Consolas" w:hAnsi="Consolas" w:cs="Consolas"/>
                <w:sz w:val="16"/>
              </w:rPr>
              <w:t>1</w:t>
            </w:r>
          </w:p>
        </w:tc>
        <w:tc>
          <w:tcPr>
            <w:tcW w:w="0" w:type="auto"/>
          </w:tcPr>
          <w:p w14:paraId="717DB90A" w14:textId="77777777" w:rsidR="00AC1205" w:rsidRDefault="00000000">
            <w:pPr>
              <w:jc w:val="center"/>
            </w:pPr>
            <w:r>
              <w:rPr>
                <w:rFonts w:ascii="Consolas" w:eastAsia="Consolas" w:hAnsi="Consolas" w:cs="Consolas"/>
                <w:sz w:val="16"/>
              </w:rPr>
              <w:t>1</w:t>
            </w:r>
          </w:p>
        </w:tc>
        <w:tc>
          <w:tcPr>
            <w:tcW w:w="0" w:type="auto"/>
          </w:tcPr>
          <w:p w14:paraId="717DB90B" w14:textId="77777777" w:rsidR="00AC1205" w:rsidRDefault="00000000">
            <w:pPr>
              <w:jc w:val="center"/>
            </w:pPr>
            <w:r>
              <w:rPr>
                <w:rFonts w:ascii="Consolas" w:eastAsia="Consolas" w:hAnsi="Consolas" w:cs="Consolas"/>
                <w:sz w:val="16"/>
              </w:rPr>
              <w:t>1</w:t>
            </w:r>
          </w:p>
        </w:tc>
        <w:tc>
          <w:tcPr>
            <w:tcW w:w="0" w:type="auto"/>
          </w:tcPr>
          <w:p w14:paraId="717DB90C" w14:textId="77777777" w:rsidR="00AC1205" w:rsidRDefault="00000000">
            <w:pPr>
              <w:jc w:val="center"/>
            </w:pPr>
            <w:r>
              <w:rPr>
                <w:rFonts w:ascii="Consolas" w:eastAsia="Consolas" w:hAnsi="Consolas" w:cs="Consolas"/>
                <w:sz w:val="16"/>
              </w:rPr>
              <w:t>1</w:t>
            </w:r>
          </w:p>
        </w:tc>
        <w:tc>
          <w:tcPr>
            <w:tcW w:w="0" w:type="auto"/>
          </w:tcPr>
          <w:p w14:paraId="717DB90D" w14:textId="77777777" w:rsidR="00AC1205" w:rsidRDefault="00000000">
            <w:pPr>
              <w:jc w:val="center"/>
            </w:pPr>
            <w:r>
              <w:rPr>
                <w:rFonts w:ascii="Consolas" w:eastAsia="Consolas" w:hAnsi="Consolas" w:cs="Consolas"/>
                <w:sz w:val="16"/>
              </w:rPr>
              <w:t>1</w:t>
            </w:r>
          </w:p>
        </w:tc>
        <w:tc>
          <w:tcPr>
            <w:tcW w:w="0" w:type="auto"/>
          </w:tcPr>
          <w:p w14:paraId="717DB90E" w14:textId="77777777" w:rsidR="00AC1205" w:rsidRDefault="00000000">
            <w:pPr>
              <w:jc w:val="center"/>
            </w:pPr>
            <w:r>
              <w:rPr>
                <w:rFonts w:ascii="Consolas" w:eastAsia="Consolas" w:hAnsi="Consolas" w:cs="Consolas"/>
                <w:sz w:val="16"/>
              </w:rPr>
              <w:t>1</w:t>
            </w:r>
          </w:p>
        </w:tc>
        <w:tc>
          <w:tcPr>
            <w:tcW w:w="0" w:type="auto"/>
          </w:tcPr>
          <w:p w14:paraId="717DB90F" w14:textId="77777777" w:rsidR="00AC1205" w:rsidRDefault="00000000">
            <w:pPr>
              <w:jc w:val="center"/>
            </w:pPr>
            <w:r>
              <w:rPr>
                <w:rFonts w:ascii="Consolas" w:eastAsia="Consolas" w:hAnsi="Consolas" w:cs="Consolas"/>
                <w:sz w:val="16"/>
              </w:rPr>
              <w:t>1</w:t>
            </w:r>
          </w:p>
        </w:tc>
      </w:tr>
      <w:tr w:rsidR="00AC1205" w14:paraId="717DB919" w14:textId="77777777">
        <w:trPr>
          <w:jc w:val="center"/>
        </w:trPr>
        <w:tc>
          <w:tcPr>
            <w:tcW w:w="0" w:type="auto"/>
          </w:tcPr>
          <w:p w14:paraId="717DB911" w14:textId="77777777" w:rsidR="00AC1205" w:rsidRDefault="00000000">
            <w:r>
              <w:rPr>
                <w:rFonts w:ascii="Consolas" w:eastAsia="Consolas" w:hAnsi="Consolas" w:cs="Consolas"/>
                <w:sz w:val="16"/>
              </w:rPr>
              <w:t>satfam5</w:t>
            </w:r>
          </w:p>
        </w:tc>
        <w:tc>
          <w:tcPr>
            <w:tcW w:w="0" w:type="auto"/>
          </w:tcPr>
          <w:p w14:paraId="717DB912" w14:textId="77777777" w:rsidR="00AC1205" w:rsidRDefault="00000000">
            <w:pPr>
              <w:jc w:val="center"/>
            </w:pPr>
            <w:r>
              <w:rPr>
                <w:rFonts w:ascii="Consolas" w:eastAsia="Consolas" w:hAnsi="Consolas" w:cs="Consolas"/>
                <w:sz w:val="16"/>
              </w:rPr>
              <w:t>.</w:t>
            </w:r>
          </w:p>
        </w:tc>
        <w:tc>
          <w:tcPr>
            <w:tcW w:w="0" w:type="auto"/>
          </w:tcPr>
          <w:p w14:paraId="717DB913" w14:textId="77777777" w:rsidR="00AC1205" w:rsidRDefault="00000000">
            <w:pPr>
              <w:jc w:val="center"/>
            </w:pPr>
            <w:r>
              <w:rPr>
                <w:rFonts w:ascii="Consolas" w:eastAsia="Consolas" w:hAnsi="Consolas" w:cs="Consolas"/>
                <w:sz w:val="16"/>
              </w:rPr>
              <w:t>1</w:t>
            </w:r>
          </w:p>
        </w:tc>
        <w:tc>
          <w:tcPr>
            <w:tcW w:w="0" w:type="auto"/>
          </w:tcPr>
          <w:p w14:paraId="717DB914" w14:textId="77777777" w:rsidR="00AC1205" w:rsidRDefault="00000000">
            <w:pPr>
              <w:jc w:val="center"/>
            </w:pPr>
            <w:r>
              <w:rPr>
                <w:rFonts w:ascii="Consolas" w:eastAsia="Consolas" w:hAnsi="Consolas" w:cs="Consolas"/>
                <w:sz w:val="16"/>
              </w:rPr>
              <w:t>.</w:t>
            </w:r>
          </w:p>
        </w:tc>
        <w:tc>
          <w:tcPr>
            <w:tcW w:w="0" w:type="auto"/>
          </w:tcPr>
          <w:p w14:paraId="717DB915" w14:textId="77777777" w:rsidR="00AC1205" w:rsidRDefault="00000000">
            <w:pPr>
              <w:jc w:val="center"/>
            </w:pPr>
            <w:r>
              <w:rPr>
                <w:rFonts w:ascii="Consolas" w:eastAsia="Consolas" w:hAnsi="Consolas" w:cs="Consolas"/>
                <w:sz w:val="16"/>
              </w:rPr>
              <w:t>1</w:t>
            </w:r>
          </w:p>
        </w:tc>
        <w:tc>
          <w:tcPr>
            <w:tcW w:w="0" w:type="auto"/>
          </w:tcPr>
          <w:p w14:paraId="717DB916" w14:textId="77777777" w:rsidR="00AC1205" w:rsidRDefault="00000000">
            <w:pPr>
              <w:jc w:val="center"/>
            </w:pPr>
            <w:r>
              <w:rPr>
                <w:rFonts w:ascii="Consolas" w:eastAsia="Consolas" w:hAnsi="Consolas" w:cs="Consolas"/>
                <w:sz w:val="16"/>
              </w:rPr>
              <w:t>1</w:t>
            </w:r>
          </w:p>
        </w:tc>
        <w:tc>
          <w:tcPr>
            <w:tcW w:w="0" w:type="auto"/>
          </w:tcPr>
          <w:p w14:paraId="717DB917" w14:textId="77777777" w:rsidR="00AC1205" w:rsidRDefault="00000000">
            <w:pPr>
              <w:jc w:val="center"/>
            </w:pPr>
            <w:r>
              <w:rPr>
                <w:rFonts w:ascii="Consolas" w:eastAsia="Consolas" w:hAnsi="Consolas" w:cs="Consolas"/>
                <w:sz w:val="16"/>
              </w:rPr>
              <w:t>.</w:t>
            </w:r>
          </w:p>
        </w:tc>
        <w:tc>
          <w:tcPr>
            <w:tcW w:w="0" w:type="auto"/>
          </w:tcPr>
          <w:p w14:paraId="717DB918" w14:textId="77777777" w:rsidR="00AC1205" w:rsidRDefault="00000000">
            <w:pPr>
              <w:jc w:val="center"/>
            </w:pPr>
            <w:r>
              <w:rPr>
                <w:rFonts w:ascii="Consolas" w:eastAsia="Consolas" w:hAnsi="Consolas" w:cs="Consolas"/>
                <w:sz w:val="16"/>
              </w:rPr>
              <w:t>1</w:t>
            </w:r>
          </w:p>
        </w:tc>
      </w:tr>
      <w:tr w:rsidR="00AC1205" w14:paraId="717DB922" w14:textId="77777777">
        <w:trPr>
          <w:jc w:val="center"/>
        </w:trPr>
        <w:tc>
          <w:tcPr>
            <w:tcW w:w="0" w:type="auto"/>
          </w:tcPr>
          <w:p w14:paraId="717DB91A" w14:textId="77777777" w:rsidR="00AC1205" w:rsidRDefault="00000000">
            <w:r>
              <w:rPr>
                <w:rFonts w:ascii="Consolas" w:eastAsia="Consolas" w:hAnsi="Consolas" w:cs="Consolas"/>
                <w:sz w:val="16"/>
              </w:rPr>
              <w:t>satfam10</w:t>
            </w:r>
          </w:p>
        </w:tc>
        <w:tc>
          <w:tcPr>
            <w:tcW w:w="0" w:type="auto"/>
          </w:tcPr>
          <w:p w14:paraId="717DB91B" w14:textId="77777777" w:rsidR="00AC1205" w:rsidRDefault="00000000">
            <w:pPr>
              <w:jc w:val="center"/>
            </w:pPr>
            <w:r>
              <w:rPr>
                <w:rFonts w:ascii="Consolas" w:eastAsia="Consolas" w:hAnsi="Consolas" w:cs="Consolas"/>
                <w:sz w:val="16"/>
              </w:rPr>
              <w:t>.</w:t>
            </w:r>
          </w:p>
        </w:tc>
        <w:tc>
          <w:tcPr>
            <w:tcW w:w="0" w:type="auto"/>
          </w:tcPr>
          <w:p w14:paraId="717DB91C" w14:textId="77777777" w:rsidR="00AC1205" w:rsidRDefault="00000000">
            <w:pPr>
              <w:jc w:val="center"/>
            </w:pPr>
            <w:r>
              <w:rPr>
                <w:rFonts w:ascii="Consolas" w:eastAsia="Consolas" w:hAnsi="Consolas" w:cs="Consolas"/>
                <w:sz w:val="16"/>
              </w:rPr>
              <w:t>1</w:t>
            </w:r>
          </w:p>
        </w:tc>
        <w:tc>
          <w:tcPr>
            <w:tcW w:w="0" w:type="auto"/>
          </w:tcPr>
          <w:p w14:paraId="717DB91D" w14:textId="77777777" w:rsidR="00AC1205" w:rsidRDefault="00000000">
            <w:pPr>
              <w:jc w:val="center"/>
            </w:pPr>
            <w:r>
              <w:rPr>
                <w:rFonts w:ascii="Consolas" w:eastAsia="Consolas" w:hAnsi="Consolas" w:cs="Consolas"/>
                <w:sz w:val="16"/>
              </w:rPr>
              <w:t>.</w:t>
            </w:r>
          </w:p>
        </w:tc>
        <w:tc>
          <w:tcPr>
            <w:tcW w:w="0" w:type="auto"/>
          </w:tcPr>
          <w:p w14:paraId="717DB91E" w14:textId="77777777" w:rsidR="00AC1205" w:rsidRDefault="00000000">
            <w:pPr>
              <w:jc w:val="center"/>
            </w:pPr>
            <w:r>
              <w:rPr>
                <w:rFonts w:ascii="Consolas" w:eastAsia="Consolas" w:hAnsi="Consolas" w:cs="Consolas"/>
                <w:sz w:val="16"/>
              </w:rPr>
              <w:t>1</w:t>
            </w:r>
          </w:p>
        </w:tc>
        <w:tc>
          <w:tcPr>
            <w:tcW w:w="0" w:type="auto"/>
          </w:tcPr>
          <w:p w14:paraId="717DB91F" w14:textId="77777777" w:rsidR="00AC1205" w:rsidRDefault="00000000">
            <w:pPr>
              <w:jc w:val="center"/>
            </w:pPr>
            <w:r>
              <w:rPr>
                <w:rFonts w:ascii="Consolas" w:eastAsia="Consolas" w:hAnsi="Consolas" w:cs="Consolas"/>
                <w:sz w:val="16"/>
              </w:rPr>
              <w:t>1</w:t>
            </w:r>
          </w:p>
        </w:tc>
        <w:tc>
          <w:tcPr>
            <w:tcW w:w="0" w:type="auto"/>
          </w:tcPr>
          <w:p w14:paraId="717DB920" w14:textId="77777777" w:rsidR="00AC1205" w:rsidRDefault="00000000">
            <w:pPr>
              <w:jc w:val="center"/>
            </w:pPr>
            <w:r>
              <w:rPr>
                <w:rFonts w:ascii="Consolas" w:eastAsia="Consolas" w:hAnsi="Consolas" w:cs="Consolas"/>
                <w:sz w:val="16"/>
              </w:rPr>
              <w:t>.</w:t>
            </w:r>
          </w:p>
        </w:tc>
        <w:tc>
          <w:tcPr>
            <w:tcW w:w="0" w:type="auto"/>
          </w:tcPr>
          <w:p w14:paraId="717DB921" w14:textId="77777777" w:rsidR="00AC1205" w:rsidRDefault="00000000">
            <w:pPr>
              <w:jc w:val="center"/>
            </w:pPr>
            <w:r>
              <w:rPr>
                <w:rFonts w:ascii="Consolas" w:eastAsia="Consolas" w:hAnsi="Consolas" w:cs="Consolas"/>
                <w:sz w:val="16"/>
              </w:rPr>
              <w:t>1</w:t>
            </w:r>
          </w:p>
        </w:tc>
      </w:tr>
      <w:tr w:rsidR="00AC1205" w14:paraId="717DB92B" w14:textId="77777777">
        <w:trPr>
          <w:jc w:val="center"/>
        </w:trPr>
        <w:tc>
          <w:tcPr>
            <w:tcW w:w="0" w:type="auto"/>
          </w:tcPr>
          <w:p w14:paraId="717DB923" w14:textId="77777777" w:rsidR="00AC1205" w:rsidRDefault="00000000">
            <w:r>
              <w:rPr>
                <w:rFonts w:ascii="Consolas" w:eastAsia="Consolas" w:hAnsi="Consolas" w:cs="Consolas"/>
                <w:sz w:val="16"/>
              </w:rPr>
              <w:t>train</w:t>
            </w:r>
          </w:p>
        </w:tc>
        <w:tc>
          <w:tcPr>
            <w:tcW w:w="0" w:type="auto"/>
          </w:tcPr>
          <w:p w14:paraId="717DB924" w14:textId="77777777" w:rsidR="00AC1205" w:rsidRDefault="00000000">
            <w:pPr>
              <w:jc w:val="center"/>
            </w:pPr>
            <w:r>
              <w:rPr>
                <w:rFonts w:ascii="Consolas" w:eastAsia="Consolas" w:hAnsi="Consolas" w:cs="Consolas"/>
                <w:sz w:val="16"/>
              </w:rPr>
              <w:t>1</w:t>
            </w:r>
          </w:p>
        </w:tc>
        <w:tc>
          <w:tcPr>
            <w:tcW w:w="0" w:type="auto"/>
          </w:tcPr>
          <w:p w14:paraId="717DB925" w14:textId="77777777" w:rsidR="00AC1205" w:rsidRDefault="00000000">
            <w:pPr>
              <w:jc w:val="center"/>
            </w:pPr>
            <w:r>
              <w:rPr>
                <w:rFonts w:ascii="Consolas" w:eastAsia="Consolas" w:hAnsi="Consolas" w:cs="Consolas"/>
                <w:sz w:val="16"/>
              </w:rPr>
              <w:t>1</w:t>
            </w:r>
          </w:p>
        </w:tc>
        <w:tc>
          <w:tcPr>
            <w:tcW w:w="0" w:type="auto"/>
          </w:tcPr>
          <w:p w14:paraId="717DB926" w14:textId="77777777" w:rsidR="00AC1205" w:rsidRDefault="00000000">
            <w:pPr>
              <w:jc w:val="center"/>
            </w:pPr>
            <w:r>
              <w:rPr>
                <w:rFonts w:ascii="Consolas" w:eastAsia="Consolas" w:hAnsi="Consolas" w:cs="Consolas"/>
                <w:sz w:val="16"/>
              </w:rPr>
              <w:t>.</w:t>
            </w:r>
          </w:p>
        </w:tc>
        <w:tc>
          <w:tcPr>
            <w:tcW w:w="0" w:type="auto"/>
          </w:tcPr>
          <w:p w14:paraId="717DB927" w14:textId="77777777" w:rsidR="00AC1205" w:rsidRDefault="00000000">
            <w:pPr>
              <w:jc w:val="center"/>
            </w:pPr>
            <w:r>
              <w:rPr>
                <w:rFonts w:ascii="Consolas" w:eastAsia="Consolas" w:hAnsi="Consolas" w:cs="Consolas"/>
                <w:sz w:val="16"/>
              </w:rPr>
              <w:t>1</w:t>
            </w:r>
          </w:p>
        </w:tc>
        <w:tc>
          <w:tcPr>
            <w:tcW w:w="0" w:type="auto"/>
          </w:tcPr>
          <w:p w14:paraId="717DB928" w14:textId="77777777" w:rsidR="00AC1205" w:rsidRDefault="00000000">
            <w:pPr>
              <w:jc w:val="center"/>
            </w:pPr>
            <w:r>
              <w:rPr>
                <w:rFonts w:ascii="Consolas" w:eastAsia="Consolas" w:hAnsi="Consolas" w:cs="Consolas"/>
                <w:sz w:val="16"/>
              </w:rPr>
              <w:t>1</w:t>
            </w:r>
          </w:p>
        </w:tc>
        <w:tc>
          <w:tcPr>
            <w:tcW w:w="0" w:type="auto"/>
          </w:tcPr>
          <w:p w14:paraId="717DB929" w14:textId="77777777" w:rsidR="00AC1205" w:rsidRDefault="00000000">
            <w:pPr>
              <w:jc w:val="center"/>
            </w:pPr>
            <w:r>
              <w:rPr>
                <w:rFonts w:ascii="Consolas" w:eastAsia="Consolas" w:hAnsi="Consolas" w:cs="Consolas"/>
                <w:sz w:val="16"/>
              </w:rPr>
              <w:t>1</w:t>
            </w:r>
          </w:p>
        </w:tc>
        <w:tc>
          <w:tcPr>
            <w:tcW w:w="0" w:type="auto"/>
          </w:tcPr>
          <w:p w14:paraId="717DB92A" w14:textId="77777777" w:rsidR="00AC1205" w:rsidRDefault="00000000">
            <w:pPr>
              <w:jc w:val="center"/>
            </w:pPr>
            <w:r>
              <w:rPr>
                <w:rFonts w:ascii="Consolas" w:eastAsia="Consolas" w:hAnsi="Consolas" w:cs="Consolas"/>
                <w:sz w:val="16"/>
              </w:rPr>
              <w:t>1</w:t>
            </w:r>
          </w:p>
        </w:tc>
      </w:tr>
      <w:tr w:rsidR="00AC1205" w14:paraId="717DB934" w14:textId="77777777">
        <w:trPr>
          <w:jc w:val="center"/>
        </w:trPr>
        <w:tc>
          <w:tcPr>
            <w:tcW w:w="0" w:type="auto"/>
          </w:tcPr>
          <w:p w14:paraId="717DB92C" w14:textId="77777777" w:rsidR="00AC1205" w:rsidRDefault="00000000">
            <w:r>
              <w:rPr>
                <w:rFonts w:ascii="Consolas" w:eastAsia="Consolas" w:hAnsi="Consolas" w:cs="Consolas"/>
                <w:sz w:val="16"/>
              </w:rPr>
              <w:t>eduwork</w:t>
            </w:r>
          </w:p>
        </w:tc>
        <w:tc>
          <w:tcPr>
            <w:tcW w:w="0" w:type="auto"/>
          </w:tcPr>
          <w:p w14:paraId="717DB92D" w14:textId="77777777" w:rsidR="00AC1205" w:rsidRDefault="00000000">
            <w:pPr>
              <w:jc w:val="center"/>
            </w:pPr>
            <w:r>
              <w:rPr>
                <w:rFonts w:ascii="Consolas" w:eastAsia="Consolas" w:hAnsi="Consolas" w:cs="Consolas"/>
                <w:sz w:val="16"/>
              </w:rPr>
              <w:t>.</w:t>
            </w:r>
          </w:p>
        </w:tc>
        <w:tc>
          <w:tcPr>
            <w:tcW w:w="0" w:type="auto"/>
          </w:tcPr>
          <w:p w14:paraId="717DB92E" w14:textId="77777777" w:rsidR="00AC1205" w:rsidRDefault="00000000">
            <w:pPr>
              <w:jc w:val="center"/>
            </w:pPr>
            <w:r>
              <w:rPr>
                <w:rFonts w:ascii="Consolas" w:eastAsia="Consolas" w:hAnsi="Consolas" w:cs="Consolas"/>
                <w:sz w:val="16"/>
              </w:rPr>
              <w:t>1</w:t>
            </w:r>
          </w:p>
        </w:tc>
        <w:tc>
          <w:tcPr>
            <w:tcW w:w="0" w:type="auto"/>
          </w:tcPr>
          <w:p w14:paraId="717DB92F" w14:textId="77777777" w:rsidR="00AC1205" w:rsidRDefault="00000000">
            <w:pPr>
              <w:jc w:val="center"/>
            </w:pPr>
            <w:r>
              <w:rPr>
                <w:rFonts w:ascii="Consolas" w:eastAsia="Consolas" w:hAnsi="Consolas" w:cs="Consolas"/>
                <w:sz w:val="16"/>
              </w:rPr>
              <w:t>.</w:t>
            </w:r>
          </w:p>
        </w:tc>
        <w:tc>
          <w:tcPr>
            <w:tcW w:w="0" w:type="auto"/>
          </w:tcPr>
          <w:p w14:paraId="717DB930" w14:textId="77777777" w:rsidR="00AC1205" w:rsidRDefault="00000000">
            <w:pPr>
              <w:jc w:val="center"/>
            </w:pPr>
            <w:r>
              <w:rPr>
                <w:rFonts w:ascii="Consolas" w:eastAsia="Consolas" w:hAnsi="Consolas" w:cs="Consolas"/>
                <w:sz w:val="16"/>
              </w:rPr>
              <w:t>1</w:t>
            </w:r>
          </w:p>
        </w:tc>
        <w:tc>
          <w:tcPr>
            <w:tcW w:w="0" w:type="auto"/>
          </w:tcPr>
          <w:p w14:paraId="717DB931" w14:textId="77777777" w:rsidR="00AC1205" w:rsidRDefault="00000000">
            <w:pPr>
              <w:jc w:val="center"/>
            </w:pPr>
            <w:r>
              <w:rPr>
                <w:rFonts w:ascii="Consolas" w:eastAsia="Consolas" w:hAnsi="Consolas" w:cs="Consolas"/>
                <w:sz w:val="16"/>
              </w:rPr>
              <w:t>1</w:t>
            </w:r>
          </w:p>
        </w:tc>
        <w:tc>
          <w:tcPr>
            <w:tcW w:w="0" w:type="auto"/>
          </w:tcPr>
          <w:p w14:paraId="717DB932" w14:textId="77777777" w:rsidR="00AC1205" w:rsidRDefault="00000000">
            <w:pPr>
              <w:jc w:val="center"/>
            </w:pPr>
            <w:r>
              <w:rPr>
                <w:rFonts w:ascii="Consolas" w:eastAsia="Consolas" w:hAnsi="Consolas" w:cs="Consolas"/>
                <w:sz w:val="16"/>
              </w:rPr>
              <w:t>.</w:t>
            </w:r>
          </w:p>
        </w:tc>
        <w:tc>
          <w:tcPr>
            <w:tcW w:w="0" w:type="auto"/>
          </w:tcPr>
          <w:p w14:paraId="717DB933" w14:textId="77777777" w:rsidR="00AC1205" w:rsidRDefault="00000000">
            <w:pPr>
              <w:jc w:val="center"/>
            </w:pPr>
            <w:r>
              <w:rPr>
                <w:rFonts w:ascii="Consolas" w:eastAsia="Consolas" w:hAnsi="Consolas" w:cs="Consolas"/>
                <w:sz w:val="16"/>
              </w:rPr>
              <w:t>1</w:t>
            </w:r>
          </w:p>
        </w:tc>
      </w:tr>
      <w:tr w:rsidR="00AC1205" w14:paraId="717DB93D" w14:textId="77777777">
        <w:trPr>
          <w:jc w:val="center"/>
        </w:trPr>
        <w:tc>
          <w:tcPr>
            <w:tcW w:w="0" w:type="auto"/>
          </w:tcPr>
          <w:p w14:paraId="717DB935" w14:textId="77777777" w:rsidR="00AC1205" w:rsidRDefault="00000000">
            <w:r>
              <w:rPr>
                <w:rFonts w:ascii="Consolas" w:eastAsia="Consolas" w:hAnsi="Consolas" w:cs="Consolas"/>
                <w:sz w:val="16"/>
              </w:rPr>
              <w:t>wqualif</w:t>
            </w:r>
          </w:p>
        </w:tc>
        <w:tc>
          <w:tcPr>
            <w:tcW w:w="0" w:type="auto"/>
          </w:tcPr>
          <w:p w14:paraId="717DB936" w14:textId="77777777" w:rsidR="00AC1205" w:rsidRDefault="00000000">
            <w:pPr>
              <w:jc w:val="center"/>
            </w:pPr>
            <w:r>
              <w:rPr>
                <w:rFonts w:ascii="Consolas" w:eastAsia="Consolas" w:hAnsi="Consolas" w:cs="Consolas"/>
                <w:sz w:val="16"/>
              </w:rPr>
              <w:t>.</w:t>
            </w:r>
          </w:p>
        </w:tc>
        <w:tc>
          <w:tcPr>
            <w:tcW w:w="0" w:type="auto"/>
          </w:tcPr>
          <w:p w14:paraId="717DB937" w14:textId="77777777" w:rsidR="00AC1205" w:rsidRDefault="00000000">
            <w:pPr>
              <w:jc w:val="center"/>
            </w:pPr>
            <w:r>
              <w:rPr>
                <w:rFonts w:ascii="Consolas" w:eastAsia="Consolas" w:hAnsi="Consolas" w:cs="Consolas"/>
                <w:sz w:val="16"/>
              </w:rPr>
              <w:t>1</w:t>
            </w:r>
          </w:p>
        </w:tc>
        <w:tc>
          <w:tcPr>
            <w:tcW w:w="0" w:type="auto"/>
          </w:tcPr>
          <w:p w14:paraId="717DB938" w14:textId="77777777" w:rsidR="00AC1205" w:rsidRDefault="00000000">
            <w:pPr>
              <w:jc w:val="center"/>
            </w:pPr>
            <w:r>
              <w:rPr>
                <w:rFonts w:ascii="Consolas" w:eastAsia="Consolas" w:hAnsi="Consolas" w:cs="Consolas"/>
                <w:sz w:val="16"/>
              </w:rPr>
              <w:t>.</w:t>
            </w:r>
          </w:p>
        </w:tc>
        <w:tc>
          <w:tcPr>
            <w:tcW w:w="0" w:type="auto"/>
          </w:tcPr>
          <w:p w14:paraId="717DB939" w14:textId="77777777" w:rsidR="00AC1205" w:rsidRDefault="00000000">
            <w:pPr>
              <w:jc w:val="center"/>
            </w:pPr>
            <w:r>
              <w:rPr>
                <w:rFonts w:ascii="Consolas" w:eastAsia="Consolas" w:hAnsi="Consolas" w:cs="Consolas"/>
                <w:sz w:val="16"/>
              </w:rPr>
              <w:t>1</w:t>
            </w:r>
          </w:p>
        </w:tc>
        <w:tc>
          <w:tcPr>
            <w:tcW w:w="0" w:type="auto"/>
          </w:tcPr>
          <w:p w14:paraId="717DB93A" w14:textId="77777777" w:rsidR="00AC1205" w:rsidRDefault="00000000">
            <w:pPr>
              <w:jc w:val="center"/>
            </w:pPr>
            <w:r>
              <w:rPr>
                <w:rFonts w:ascii="Consolas" w:eastAsia="Consolas" w:hAnsi="Consolas" w:cs="Consolas"/>
                <w:sz w:val="16"/>
              </w:rPr>
              <w:t>.</w:t>
            </w:r>
          </w:p>
        </w:tc>
        <w:tc>
          <w:tcPr>
            <w:tcW w:w="0" w:type="auto"/>
          </w:tcPr>
          <w:p w14:paraId="717DB93B" w14:textId="77777777" w:rsidR="00AC1205" w:rsidRDefault="00000000">
            <w:pPr>
              <w:jc w:val="center"/>
            </w:pPr>
            <w:r>
              <w:rPr>
                <w:rFonts w:ascii="Consolas" w:eastAsia="Consolas" w:hAnsi="Consolas" w:cs="Consolas"/>
                <w:sz w:val="16"/>
              </w:rPr>
              <w:t>.</w:t>
            </w:r>
          </w:p>
        </w:tc>
        <w:tc>
          <w:tcPr>
            <w:tcW w:w="0" w:type="auto"/>
          </w:tcPr>
          <w:p w14:paraId="717DB93C" w14:textId="77777777" w:rsidR="00AC1205" w:rsidRDefault="00000000">
            <w:pPr>
              <w:jc w:val="center"/>
            </w:pPr>
            <w:r>
              <w:rPr>
                <w:rFonts w:ascii="Consolas" w:eastAsia="Consolas" w:hAnsi="Consolas" w:cs="Consolas"/>
                <w:sz w:val="16"/>
              </w:rPr>
              <w:t>1</w:t>
            </w:r>
          </w:p>
        </w:tc>
      </w:tr>
      <w:tr w:rsidR="00AC1205" w14:paraId="717DB946" w14:textId="77777777">
        <w:trPr>
          <w:jc w:val="center"/>
        </w:trPr>
        <w:tc>
          <w:tcPr>
            <w:tcW w:w="0" w:type="auto"/>
          </w:tcPr>
          <w:p w14:paraId="717DB93E" w14:textId="77777777" w:rsidR="00AC1205" w:rsidRDefault="00000000">
            <w:r>
              <w:rPr>
                <w:rFonts w:ascii="Consolas" w:eastAsia="Consolas" w:hAnsi="Consolas" w:cs="Consolas"/>
                <w:sz w:val="16"/>
              </w:rPr>
              <w:t>jsecu</w:t>
            </w:r>
          </w:p>
        </w:tc>
        <w:tc>
          <w:tcPr>
            <w:tcW w:w="0" w:type="auto"/>
          </w:tcPr>
          <w:p w14:paraId="717DB93F" w14:textId="77777777" w:rsidR="00AC1205" w:rsidRDefault="00000000">
            <w:pPr>
              <w:jc w:val="center"/>
            </w:pPr>
            <w:r>
              <w:rPr>
                <w:rFonts w:ascii="Consolas" w:eastAsia="Consolas" w:hAnsi="Consolas" w:cs="Consolas"/>
                <w:sz w:val="16"/>
              </w:rPr>
              <w:t>1</w:t>
            </w:r>
          </w:p>
        </w:tc>
        <w:tc>
          <w:tcPr>
            <w:tcW w:w="0" w:type="auto"/>
          </w:tcPr>
          <w:p w14:paraId="717DB940" w14:textId="77777777" w:rsidR="00AC1205" w:rsidRDefault="00000000">
            <w:pPr>
              <w:jc w:val="center"/>
            </w:pPr>
            <w:r>
              <w:rPr>
                <w:rFonts w:ascii="Consolas" w:eastAsia="Consolas" w:hAnsi="Consolas" w:cs="Consolas"/>
                <w:sz w:val="16"/>
              </w:rPr>
              <w:t>1</w:t>
            </w:r>
          </w:p>
        </w:tc>
        <w:tc>
          <w:tcPr>
            <w:tcW w:w="0" w:type="auto"/>
          </w:tcPr>
          <w:p w14:paraId="717DB941" w14:textId="77777777" w:rsidR="00AC1205" w:rsidRDefault="00000000">
            <w:pPr>
              <w:jc w:val="center"/>
            </w:pPr>
            <w:r>
              <w:rPr>
                <w:rFonts w:ascii="Consolas" w:eastAsia="Consolas" w:hAnsi="Consolas" w:cs="Consolas"/>
                <w:sz w:val="16"/>
              </w:rPr>
              <w:t>.</w:t>
            </w:r>
          </w:p>
        </w:tc>
        <w:tc>
          <w:tcPr>
            <w:tcW w:w="0" w:type="auto"/>
          </w:tcPr>
          <w:p w14:paraId="717DB942" w14:textId="77777777" w:rsidR="00AC1205" w:rsidRDefault="00000000">
            <w:pPr>
              <w:jc w:val="center"/>
            </w:pPr>
            <w:r>
              <w:rPr>
                <w:rFonts w:ascii="Consolas" w:eastAsia="Consolas" w:hAnsi="Consolas" w:cs="Consolas"/>
                <w:sz w:val="16"/>
              </w:rPr>
              <w:t>1</w:t>
            </w:r>
          </w:p>
        </w:tc>
        <w:tc>
          <w:tcPr>
            <w:tcW w:w="0" w:type="auto"/>
          </w:tcPr>
          <w:p w14:paraId="717DB943" w14:textId="77777777" w:rsidR="00AC1205" w:rsidRDefault="00000000">
            <w:pPr>
              <w:jc w:val="center"/>
            </w:pPr>
            <w:r>
              <w:rPr>
                <w:rFonts w:ascii="Consolas" w:eastAsia="Consolas" w:hAnsi="Consolas" w:cs="Consolas"/>
                <w:sz w:val="16"/>
              </w:rPr>
              <w:t>1</w:t>
            </w:r>
          </w:p>
        </w:tc>
        <w:tc>
          <w:tcPr>
            <w:tcW w:w="0" w:type="auto"/>
          </w:tcPr>
          <w:p w14:paraId="717DB944" w14:textId="77777777" w:rsidR="00AC1205" w:rsidRDefault="00000000">
            <w:pPr>
              <w:jc w:val="center"/>
            </w:pPr>
            <w:r>
              <w:rPr>
                <w:rFonts w:ascii="Consolas" w:eastAsia="Consolas" w:hAnsi="Consolas" w:cs="Consolas"/>
                <w:sz w:val="16"/>
              </w:rPr>
              <w:t>1</w:t>
            </w:r>
          </w:p>
        </w:tc>
        <w:tc>
          <w:tcPr>
            <w:tcW w:w="0" w:type="auto"/>
          </w:tcPr>
          <w:p w14:paraId="717DB945" w14:textId="77777777" w:rsidR="00AC1205" w:rsidRDefault="00000000">
            <w:pPr>
              <w:jc w:val="center"/>
            </w:pPr>
            <w:r>
              <w:rPr>
                <w:rFonts w:ascii="Consolas" w:eastAsia="Consolas" w:hAnsi="Consolas" w:cs="Consolas"/>
                <w:sz w:val="16"/>
              </w:rPr>
              <w:t>1</w:t>
            </w:r>
          </w:p>
        </w:tc>
      </w:tr>
      <w:tr w:rsidR="00AC1205" w14:paraId="717DB94F" w14:textId="77777777">
        <w:trPr>
          <w:jc w:val="center"/>
        </w:trPr>
        <w:tc>
          <w:tcPr>
            <w:tcW w:w="0" w:type="auto"/>
          </w:tcPr>
          <w:p w14:paraId="717DB947" w14:textId="77777777" w:rsidR="00AC1205" w:rsidRDefault="00000000">
            <w:r>
              <w:rPr>
                <w:rFonts w:ascii="Consolas" w:eastAsia="Consolas" w:hAnsi="Consolas" w:cs="Consolas"/>
                <w:sz w:val="16"/>
              </w:rPr>
              <w:t>jsecu2</w:t>
            </w:r>
          </w:p>
        </w:tc>
        <w:tc>
          <w:tcPr>
            <w:tcW w:w="0" w:type="auto"/>
          </w:tcPr>
          <w:p w14:paraId="717DB948" w14:textId="77777777" w:rsidR="00AC1205" w:rsidRDefault="00000000">
            <w:pPr>
              <w:jc w:val="center"/>
            </w:pPr>
            <w:r>
              <w:rPr>
                <w:rFonts w:ascii="Consolas" w:eastAsia="Consolas" w:hAnsi="Consolas" w:cs="Consolas"/>
                <w:sz w:val="16"/>
              </w:rPr>
              <w:t>1</w:t>
            </w:r>
          </w:p>
        </w:tc>
        <w:tc>
          <w:tcPr>
            <w:tcW w:w="0" w:type="auto"/>
          </w:tcPr>
          <w:p w14:paraId="717DB949" w14:textId="77777777" w:rsidR="00AC1205" w:rsidRDefault="00000000">
            <w:pPr>
              <w:jc w:val="center"/>
            </w:pPr>
            <w:r>
              <w:rPr>
                <w:rFonts w:ascii="Consolas" w:eastAsia="Consolas" w:hAnsi="Consolas" w:cs="Consolas"/>
                <w:sz w:val="16"/>
              </w:rPr>
              <w:t>1</w:t>
            </w:r>
          </w:p>
        </w:tc>
        <w:tc>
          <w:tcPr>
            <w:tcW w:w="0" w:type="auto"/>
          </w:tcPr>
          <w:p w14:paraId="717DB94A" w14:textId="77777777" w:rsidR="00AC1205" w:rsidRDefault="00000000">
            <w:pPr>
              <w:jc w:val="center"/>
            </w:pPr>
            <w:r>
              <w:rPr>
                <w:rFonts w:ascii="Consolas" w:eastAsia="Consolas" w:hAnsi="Consolas" w:cs="Consolas"/>
                <w:sz w:val="16"/>
              </w:rPr>
              <w:t>.</w:t>
            </w:r>
          </w:p>
        </w:tc>
        <w:tc>
          <w:tcPr>
            <w:tcW w:w="0" w:type="auto"/>
          </w:tcPr>
          <w:p w14:paraId="717DB94B" w14:textId="77777777" w:rsidR="00AC1205" w:rsidRDefault="00000000">
            <w:pPr>
              <w:jc w:val="center"/>
            </w:pPr>
            <w:r>
              <w:rPr>
                <w:rFonts w:ascii="Consolas" w:eastAsia="Consolas" w:hAnsi="Consolas" w:cs="Consolas"/>
                <w:sz w:val="16"/>
              </w:rPr>
              <w:t>.</w:t>
            </w:r>
          </w:p>
        </w:tc>
        <w:tc>
          <w:tcPr>
            <w:tcW w:w="0" w:type="auto"/>
          </w:tcPr>
          <w:p w14:paraId="717DB94C" w14:textId="77777777" w:rsidR="00AC1205" w:rsidRDefault="00000000">
            <w:pPr>
              <w:jc w:val="center"/>
            </w:pPr>
            <w:r>
              <w:rPr>
                <w:rFonts w:ascii="Consolas" w:eastAsia="Consolas" w:hAnsi="Consolas" w:cs="Consolas"/>
                <w:sz w:val="16"/>
              </w:rPr>
              <w:t>.</w:t>
            </w:r>
          </w:p>
        </w:tc>
        <w:tc>
          <w:tcPr>
            <w:tcW w:w="0" w:type="auto"/>
          </w:tcPr>
          <w:p w14:paraId="717DB94D" w14:textId="77777777" w:rsidR="00AC1205" w:rsidRDefault="00000000">
            <w:pPr>
              <w:jc w:val="center"/>
            </w:pPr>
            <w:r>
              <w:rPr>
                <w:rFonts w:ascii="Consolas" w:eastAsia="Consolas" w:hAnsi="Consolas" w:cs="Consolas"/>
                <w:sz w:val="16"/>
              </w:rPr>
              <w:t>1</w:t>
            </w:r>
          </w:p>
        </w:tc>
        <w:tc>
          <w:tcPr>
            <w:tcW w:w="0" w:type="auto"/>
          </w:tcPr>
          <w:p w14:paraId="717DB94E" w14:textId="77777777" w:rsidR="00AC1205" w:rsidRDefault="00000000">
            <w:pPr>
              <w:jc w:val="center"/>
            </w:pPr>
            <w:r>
              <w:rPr>
                <w:rFonts w:ascii="Consolas" w:eastAsia="Consolas" w:hAnsi="Consolas" w:cs="Consolas"/>
                <w:sz w:val="16"/>
              </w:rPr>
              <w:t>.</w:t>
            </w:r>
          </w:p>
        </w:tc>
      </w:tr>
      <w:tr w:rsidR="00AC1205" w14:paraId="717DB958" w14:textId="77777777">
        <w:trPr>
          <w:jc w:val="center"/>
        </w:trPr>
        <w:tc>
          <w:tcPr>
            <w:tcW w:w="0" w:type="auto"/>
          </w:tcPr>
          <w:p w14:paraId="717DB950" w14:textId="77777777" w:rsidR="00AC1205" w:rsidRDefault="00000000">
            <w:r>
              <w:rPr>
                <w:rFonts w:ascii="Consolas" w:eastAsia="Consolas" w:hAnsi="Consolas" w:cs="Consolas"/>
                <w:sz w:val="16"/>
              </w:rPr>
              <w:t>isei08</w:t>
            </w:r>
          </w:p>
        </w:tc>
        <w:tc>
          <w:tcPr>
            <w:tcW w:w="0" w:type="auto"/>
          </w:tcPr>
          <w:p w14:paraId="717DB951" w14:textId="77777777" w:rsidR="00AC1205" w:rsidRDefault="00000000">
            <w:pPr>
              <w:jc w:val="center"/>
            </w:pPr>
            <w:r>
              <w:rPr>
                <w:rFonts w:ascii="Consolas" w:eastAsia="Consolas" w:hAnsi="Consolas" w:cs="Consolas"/>
                <w:sz w:val="16"/>
              </w:rPr>
              <w:t>1</w:t>
            </w:r>
          </w:p>
        </w:tc>
        <w:tc>
          <w:tcPr>
            <w:tcW w:w="0" w:type="auto"/>
          </w:tcPr>
          <w:p w14:paraId="717DB952" w14:textId="77777777" w:rsidR="00AC1205" w:rsidRDefault="00000000">
            <w:pPr>
              <w:jc w:val="center"/>
            </w:pPr>
            <w:r>
              <w:rPr>
                <w:rFonts w:ascii="Consolas" w:eastAsia="Consolas" w:hAnsi="Consolas" w:cs="Consolas"/>
                <w:sz w:val="16"/>
              </w:rPr>
              <w:t>1</w:t>
            </w:r>
          </w:p>
        </w:tc>
        <w:tc>
          <w:tcPr>
            <w:tcW w:w="0" w:type="auto"/>
          </w:tcPr>
          <w:p w14:paraId="717DB953" w14:textId="77777777" w:rsidR="00AC1205" w:rsidRDefault="00000000">
            <w:pPr>
              <w:jc w:val="center"/>
            </w:pPr>
            <w:r>
              <w:rPr>
                <w:rFonts w:ascii="Consolas" w:eastAsia="Consolas" w:hAnsi="Consolas" w:cs="Consolas"/>
                <w:sz w:val="16"/>
              </w:rPr>
              <w:t>1</w:t>
            </w:r>
          </w:p>
        </w:tc>
        <w:tc>
          <w:tcPr>
            <w:tcW w:w="0" w:type="auto"/>
          </w:tcPr>
          <w:p w14:paraId="717DB954" w14:textId="77777777" w:rsidR="00AC1205" w:rsidRDefault="00000000">
            <w:pPr>
              <w:jc w:val="center"/>
            </w:pPr>
            <w:r>
              <w:rPr>
                <w:rFonts w:ascii="Consolas" w:eastAsia="Consolas" w:hAnsi="Consolas" w:cs="Consolas"/>
                <w:sz w:val="16"/>
              </w:rPr>
              <w:t>1</w:t>
            </w:r>
          </w:p>
        </w:tc>
        <w:tc>
          <w:tcPr>
            <w:tcW w:w="0" w:type="auto"/>
          </w:tcPr>
          <w:p w14:paraId="717DB955" w14:textId="77777777" w:rsidR="00AC1205" w:rsidRDefault="00000000">
            <w:pPr>
              <w:jc w:val="center"/>
            </w:pPr>
            <w:r>
              <w:rPr>
                <w:rFonts w:ascii="Consolas" w:eastAsia="Consolas" w:hAnsi="Consolas" w:cs="Consolas"/>
                <w:sz w:val="16"/>
              </w:rPr>
              <w:t>1</w:t>
            </w:r>
          </w:p>
        </w:tc>
        <w:tc>
          <w:tcPr>
            <w:tcW w:w="0" w:type="auto"/>
          </w:tcPr>
          <w:p w14:paraId="717DB956" w14:textId="77777777" w:rsidR="00AC1205" w:rsidRDefault="00000000">
            <w:pPr>
              <w:jc w:val="center"/>
            </w:pPr>
            <w:r>
              <w:rPr>
                <w:rFonts w:ascii="Consolas" w:eastAsia="Consolas" w:hAnsi="Consolas" w:cs="Consolas"/>
                <w:sz w:val="16"/>
              </w:rPr>
              <w:t>1</w:t>
            </w:r>
          </w:p>
        </w:tc>
        <w:tc>
          <w:tcPr>
            <w:tcW w:w="0" w:type="auto"/>
          </w:tcPr>
          <w:p w14:paraId="717DB957" w14:textId="77777777" w:rsidR="00AC1205" w:rsidRDefault="00000000">
            <w:pPr>
              <w:jc w:val="center"/>
            </w:pPr>
            <w:r>
              <w:rPr>
                <w:rFonts w:ascii="Consolas" w:eastAsia="Consolas" w:hAnsi="Consolas" w:cs="Consolas"/>
                <w:sz w:val="16"/>
              </w:rPr>
              <w:t>1</w:t>
            </w:r>
          </w:p>
        </w:tc>
      </w:tr>
      <w:tr w:rsidR="00AC1205" w14:paraId="717DB961" w14:textId="77777777">
        <w:trPr>
          <w:jc w:val="center"/>
        </w:trPr>
        <w:tc>
          <w:tcPr>
            <w:tcW w:w="0" w:type="auto"/>
          </w:tcPr>
          <w:p w14:paraId="717DB959" w14:textId="77777777" w:rsidR="00AC1205" w:rsidRDefault="00000000">
            <w:r>
              <w:rPr>
                <w:rFonts w:ascii="Consolas" w:eastAsia="Consolas" w:hAnsi="Consolas" w:cs="Consolas"/>
                <w:sz w:val="16"/>
              </w:rPr>
              <w:t>isei88</w:t>
            </w:r>
          </w:p>
        </w:tc>
        <w:tc>
          <w:tcPr>
            <w:tcW w:w="0" w:type="auto"/>
          </w:tcPr>
          <w:p w14:paraId="717DB95A" w14:textId="77777777" w:rsidR="00AC1205" w:rsidRDefault="00000000">
            <w:pPr>
              <w:jc w:val="center"/>
            </w:pPr>
            <w:r>
              <w:rPr>
                <w:rFonts w:ascii="Consolas" w:eastAsia="Consolas" w:hAnsi="Consolas" w:cs="Consolas"/>
                <w:sz w:val="16"/>
              </w:rPr>
              <w:t>1</w:t>
            </w:r>
          </w:p>
        </w:tc>
        <w:tc>
          <w:tcPr>
            <w:tcW w:w="0" w:type="auto"/>
          </w:tcPr>
          <w:p w14:paraId="717DB95B" w14:textId="77777777" w:rsidR="00AC1205" w:rsidRDefault="00000000">
            <w:pPr>
              <w:jc w:val="center"/>
            </w:pPr>
            <w:r>
              <w:rPr>
                <w:rFonts w:ascii="Consolas" w:eastAsia="Consolas" w:hAnsi="Consolas" w:cs="Consolas"/>
                <w:sz w:val="16"/>
              </w:rPr>
              <w:t>1</w:t>
            </w:r>
          </w:p>
        </w:tc>
        <w:tc>
          <w:tcPr>
            <w:tcW w:w="0" w:type="auto"/>
          </w:tcPr>
          <w:p w14:paraId="717DB95C" w14:textId="77777777" w:rsidR="00AC1205" w:rsidRDefault="00000000">
            <w:pPr>
              <w:jc w:val="center"/>
            </w:pPr>
            <w:r>
              <w:rPr>
                <w:rFonts w:ascii="Consolas" w:eastAsia="Consolas" w:hAnsi="Consolas" w:cs="Consolas"/>
                <w:sz w:val="16"/>
              </w:rPr>
              <w:t>1</w:t>
            </w:r>
          </w:p>
        </w:tc>
        <w:tc>
          <w:tcPr>
            <w:tcW w:w="0" w:type="auto"/>
          </w:tcPr>
          <w:p w14:paraId="717DB95D" w14:textId="77777777" w:rsidR="00AC1205" w:rsidRDefault="00000000">
            <w:pPr>
              <w:jc w:val="center"/>
            </w:pPr>
            <w:r>
              <w:rPr>
                <w:rFonts w:ascii="Consolas" w:eastAsia="Consolas" w:hAnsi="Consolas" w:cs="Consolas"/>
                <w:sz w:val="16"/>
              </w:rPr>
              <w:t>1</w:t>
            </w:r>
          </w:p>
        </w:tc>
        <w:tc>
          <w:tcPr>
            <w:tcW w:w="0" w:type="auto"/>
          </w:tcPr>
          <w:p w14:paraId="717DB95E" w14:textId="77777777" w:rsidR="00AC1205" w:rsidRDefault="00000000">
            <w:pPr>
              <w:jc w:val="center"/>
            </w:pPr>
            <w:r>
              <w:rPr>
                <w:rFonts w:ascii="Consolas" w:eastAsia="Consolas" w:hAnsi="Consolas" w:cs="Consolas"/>
                <w:sz w:val="16"/>
              </w:rPr>
              <w:t>.</w:t>
            </w:r>
          </w:p>
        </w:tc>
        <w:tc>
          <w:tcPr>
            <w:tcW w:w="0" w:type="auto"/>
          </w:tcPr>
          <w:p w14:paraId="717DB95F" w14:textId="77777777" w:rsidR="00AC1205" w:rsidRDefault="00000000">
            <w:pPr>
              <w:jc w:val="center"/>
            </w:pPr>
            <w:r>
              <w:rPr>
                <w:rFonts w:ascii="Consolas" w:eastAsia="Consolas" w:hAnsi="Consolas" w:cs="Consolas"/>
                <w:sz w:val="16"/>
              </w:rPr>
              <w:t>1</w:t>
            </w:r>
          </w:p>
        </w:tc>
        <w:tc>
          <w:tcPr>
            <w:tcW w:w="0" w:type="auto"/>
          </w:tcPr>
          <w:p w14:paraId="717DB960" w14:textId="77777777" w:rsidR="00AC1205" w:rsidRDefault="00000000">
            <w:pPr>
              <w:jc w:val="center"/>
            </w:pPr>
            <w:r>
              <w:rPr>
                <w:rFonts w:ascii="Consolas" w:eastAsia="Consolas" w:hAnsi="Consolas" w:cs="Consolas"/>
                <w:sz w:val="16"/>
              </w:rPr>
              <w:t>.</w:t>
            </w:r>
          </w:p>
        </w:tc>
      </w:tr>
      <w:tr w:rsidR="00AC1205" w14:paraId="717DB96A" w14:textId="77777777">
        <w:trPr>
          <w:jc w:val="center"/>
        </w:trPr>
        <w:tc>
          <w:tcPr>
            <w:tcW w:w="0" w:type="auto"/>
          </w:tcPr>
          <w:p w14:paraId="717DB962" w14:textId="77777777" w:rsidR="00AC1205" w:rsidRDefault="00000000">
            <w:r>
              <w:rPr>
                <w:rFonts w:ascii="Consolas" w:eastAsia="Consolas" w:hAnsi="Consolas" w:cs="Consolas"/>
                <w:sz w:val="16"/>
              </w:rPr>
              <w:t>isei88soep</w:t>
            </w:r>
          </w:p>
        </w:tc>
        <w:tc>
          <w:tcPr>
            <w:tcW w:w="0" w:type="auto"/>
          </w:tcPr>
          <w:p w14:paraId="717DB963" w14:textId="77777777" w:rsidR="00AC1205" w:rsidRDefault="00000000">
            <w:pPr>
              <w:jc w:val="center"/>
            </w:pPr>
            <w:r>
              <w:rPr>
                <w:rFonts w:ascii="Consolas" w:eastAsia="Consolas" w:hAnsi="Consolas" w:cs="Consolas"/>
                <w:sz w:val="16"/>
              </w:rPr>
              <w:t>.</w:t>
            </w:r>
          </w:p>
        </w:tc>
        <w:tc>
          <w:tcPr>
            <w:tcW w:w="0" w:type="auto"/>
          </w:tcPr>
          <w:p w14:paraId="717DB964" w14:textId="77777777" w:rsidR="00AC1205" w:rsidRDefault="00000000">
            <w:pPr>
              <w:jc w:val="center"/>
            </w:pPr>
            <w:r>
              <w:rPr>
                <w:rFonts w:ascii="Consolas" w:eastAsia="Consolas" w:hAnsi="Consolas" w:cs="Consolas"/>
                <w:sz w:val="16"/>
              </w:rPr>
              <w:t>.</w:t>
            </w:r>
          </w:p>
        </w:tc>
        <w:tc>
          <w:tcPr>
            <w:tcW w:w="0" w:type="auto"/>
          </w:tcPr>
          <w:p w14:paraId="717DB965" w14:textId="77777777" w:rsidR="00AC1205" w:rsidRDefault="00000000">
            <w:pPr>
              <w:jc w:val="center"/>
            </w:pPr>
            <w:r>
              <w:rPr>
                <w:rFonts w:ascii="Consolas" w:eastAsia="Consolas" w:hAnsi="Consolas" w:cs="Consolas"/>
                <w:sz w:val="16"/>
              </w:rPr>
              <w:t>.</w:t>
            </w:r>
          </w:p>
        </w:tc>
        <w:tc>
          <w:tcPr>
            <w:tcW w:w="0" w:type="auto"/>
          </w:tcPr>
          <w:p w14:paraId="717DB966" w14:textId="77777777" w:rsidR="00AC1205" w:rsidRDefault="00000000">
            <w:pPr>
              <w:jc w:val="center"/>
            </w:pPr>
            <w:r>
              <w:rPr>
                <w:rFonts w:ascii="Consolas" w:eastAsia="Consolas" w:hAnsi="Consolas" w:cs="Consolas"/>
                <w:sz w:val="16"/>
              </w:rPr>
              <w:t>.</w:t>
            </w:r>
          </w:p>
        </w:tc>
        <w:tc>
          <w:tcPr>
            <w:tcW w:w="0" w:type="auto"/>
          </w:tcPr>
          <w:p w14:paraId="717DB967" w14:textId="77777777" w:rsidR="00AC1205" w:rsidRDefault="00000000">
            <w:pPr>
              <w:jc w:val="center"/>
            </w:pPr>
            <w:r>
              <w:rPr>
                <w:rFonts w:ascii="Consolas" w:eastAsia="Consolas" w:hAnsi="Consolas" w:cs="Consolas"/>
                <w:sz w:val="16"/>
              </w:rPr>
              <w:t>1</w:t>
            </w:r>
          </w:p>
        </w:tc>
        <w:tc>
          <w:tcPr>
            <w:tcW w:w="0" w:type="auto"/>
          </w:tcPr>
          <w:p w14:paraId="717DB968" w14:textId="77777777" w:rsidR="00AC1205" w:rsidRDefault="00000000">
            <w:pPr>
              <w:jc w:val="center"/>
            </w:pPr>
            <w:r>
              <w:rPr>
                <w:rFonts w:ascii="Consolas" w:eastAsia="Consolas" w:hAnsi="Consolas" w:cs="Consolas"/>
                <w:sz w:val="16"/>
              </w:rPr>
              <w:t>.</w:t>
            </w:r>
          </w:p>
        </w:tc>
        <w:tc>
          <w:tcPr>
            <w:tcW w:w="0" w:type="auto"/>
          </w:tcPr>
          <w:p w14:paraId="717DB969" w14:textId="77777777" w:rsidR="00AC1205" w:rsidRDefault="00000000">
            <w:pPr>
              <w:jc w:val="center"/>
            </w:pPr>
            <w:r>
              <w:rPr>
                <w:rFonts w:ascii="Consolas" w:eastAsia="Consolas" w:hAnsi="Consolas" w:cs="Consolas"/>
                <w:sz w:val="16"/>
              </w:rPr>
              <w:t>.</w:t>
            </w:r>
          </w:p>
        </w:tc>
      </w:tr>
      <w:tr w:rsidR="00AC1205" w14:paraId="717DB973" w14:textId="77777777">
        <w:trPr>
          <w:jc w:val="center"/>
        </w:trPr>
        <w:tc>
          <w:tcPr>
            <w:tcW w:w="0" w:type="auto"/>
          </w:tcPr>
          <w:p w14:paraId="717DB96B" w14:textId="77777777" w:rsidR="00AC1205" w:rsidRDefault="00000000">
            <w:r>
              <w:rPr>
                <w:rFonts w:ascii="Consolas" w:eastAsia="Consolas" w:hAnsi="Consolas" w:cs="Consolas"/>
                <w:sz w:val="16"/>
              </w:rPr>
              <w:t>siops08</w:t>
            </w:r>
          </w:p>
        </w:tc>
        <w:tc>
          <w:tcPr>
            <w:tcW w:w="0" w:type="auto"/>
          </w:tcPr>
          <w:p w14:paraId="717DB96C" w14:textId="77777777" w:rsidR="00AC1205" w:rsidRDefault="00000000">
            <w:pPr>
              <w:jc w:val="center"/>
            </w:pPr>
            <w:r>
              <w:rPr>
                <w:rFonts w:ascii="Consolas" w:eastAsia="Consolas" w:hAnsi="Consolas" w:cs="Consolas"/>
                <w:sz w:val="16"/>
              </w:rPr>
              <w:t>1</w:t>
            </w:r>
          </w:p>
        </w:tc>
        <w:tc>
          <w:tcPr>
            <w:tcW w:w="0" w:type="auto"/>
          </w:tcPr>
          <w:p w14:paraId="717DB96D" w14:textId="77777777" w:rsidR="00AC1205" w:rsidRDefault="00000000">
            <w:pPr>
              <w:jc w:val="center"/>
            </w:pPr>
            <w:r>
              <w:rPr>
                <w:rFonts w:ascii="Consolas" w:eastAsia="Consolas" w:hAnsi="Consolas" w:cs="Consolas"/>
                <w:sz w:val="16"/>
              </w:rPr>
              <w:t>1</w:t>
            </w:r>
          </w:p>
        </w:tc>
        <w:tc>
          <w:tcPr>
            <w:tcW w:w="0" w:type="auto"/>
          </w:tcPr>
          <w:p w14:paraId="717DB96E" w14:textId="77777777" w:rsidR="00AC1205" w:rsidRDefault="00000000">
            <w:pPr>
              <w:jc w:val="center"/>
            </w:pPr>
            <w:r>
              <w:rPr>
                <w:rFonts w:ascii="Consolas" w:eastAsia="Consolas" w:hAnsi="Consolas" w:cs="Consolas"/>
                <w:sz w:val="16"/>
              </w:rPr>
              <w:t>1</w:t>
            </w:r>
          </w:p>
        </w:tc>
        <w:tc>
          <w:tcPr>
            <w:tcW w:w="0" w:type="auto"/>
          </w:tcPr>
          <w:p w14:paraId="717DB96F" w14:textId="77777777" w:rsidR="00AC1205" w:rsidRDefault="00000000">
            <w:pPr>
              <w:jc w:val="center"/>
            </w:pPr>
            <w:r>
              <w:rPr>
                <w:rFonts w:ascii="Consolas" w:eastAsia="Consolas" w:hAnsi="Consolas" w:cs="Consolas"/>
                <w:sz w:val="16"/>
              </w:rPr>
              <w:t>1</w:t>
            </w:r>
          </w:p>
        </w:tc>
        <w:tc>
          <w:tcPr>
            <w:tcW w:w="0" w:type="auto"/>
          </w:tcPr>
          <w:p w14:paraId="717DB970" w14:textId="77777777" w:rsidR="00AC1205" w:rsidRDefault="00000000">
            <w:pPr>
              <w:jc w:val="center"/>
            </w:pPr>
            <w:r>
              <w:rPr>
                <w:rFonts w:ascii="Consolas" w:eastAsia="Consolas" w:hAnsi="Consolas" w:cs="Consolas"/>
                <w:sz w:val="16"/>
              </w:rPr>
              <w:t>1</w:t>
            </w:r>
          </w:p>
        </w:tc>
        <w:tc>
          <w:tcPr>
            <w:tcW w:w="0" w:type="auto"/>
          </w:tcPr>
          <w:p w14:paraId="717DB971" w14:textId="77777777" w:rsidR="00AC1205" w:rsidRDefault="00000000">
            <w:pPr>
              <w:jc w:val="center"/>
            </w:pPr>
            <w:r>
              <w:rPr>
                <w:rFonts w:ascii="Consolas" w:eastAsia="Consolas" w:hAnsi="Consolas" w:cs="Consolas"/>
                <w:sz w:val="16"/>
              </w:rPr>
              <w:t>1</w:t>
            </w:r>
          </w:p>
        </w:tc>
        <w:tc>
          <w:tcPr>
            <w:tcW w:w="0" w:type="auto"/>
          </w:tcPr>
          <w:p w14:paraId="717DB972" w14:textId="77777777" w:rsidR="00AC1205" w:rsidRDefault="00000000">
            <w:pPr>
              <w:jc w:val="center"/>
            </w:pPr>
            <w:r>
              <w:rPr>
                <w:rFonts w:ascii="Consolas" w:eastAsia="Consolas" w:hAnsi="Consolas" w:cs="Consolas"/>
                <w:sz w:val="16"/>
              </w:rPr>
              <w:t>1</w:t>
            </w:r>
          </w:p>
        </w:tc>
      </w:tr>
      <w:tr w:rsidR="00AC1205" w14:paraId="717DB97C" w14:textId="77777777">
        <w:trPr>
          <w:jc w:val="center"/>
        </w:trPr>
        <w:tc>
          <w:tcPr>
            <w:tcW w:w="0" w:type="auto"/>
          </w:tcPr>
          <w:p w14:paraId="717DB974" w14:textId="77777777" w:rsidR="00AC1205" w:rsidRDefault="00000000">
            <w:r>
              <w:rPr>
                <w:rFonts w:ascii="Consolas" w:eastAsia="Consolas" w:hAnsi="Consolas" w:cs="Consolas"/>
                <w:sz w:val="16"/>
              </w:rPr>
              <w:t>siops88</w:t>
            </w:r>
          </w:p>
        </w:tc>
        <w:tc>
          <w:tcPr>
            <w:tcW w:w="0" w:type="auto"/>
          </w:tcPr>
          <w:p w14:paraId="717DB975" w14:textId="77777777" w:rsidR="00AC1205" w:rsidRDefault="00000000">
            <w:pPr>
              <w:jc w:val="center"/>
            </w:pPr>
            <w:r>
              <w:rPr>
                <w:rFonts w:ascii="Consolas" w:eastAsia="Consolas" w:hAnsi="Consolas" w:cs="Consolas"/>
                <w:sz w:val="16"/>
              </w:rPr>
              <w:t>1</w:t>
            </w:r>
          </w:p>
        </w:tc>
        <w:tc>
          <w:tcPr>
            <w:tcW w:w="0" w:type="auto"/>
          </w:tcPr>
          <w:p w14:paraId="717DB976" w14:textId="77777777" w:rsidR="00AC1205" w:rsidRDefault="00000000">
            <w:pPr>
              <w:jc w:val="center"/>
            </w:pPr>
            <w:r>
              <w:rPr>
                <w:rFonts w:ascii="Consolas" w:eastAsia="Consolas" w:hAnsi="Consolas" w:cs="Consolas"/>
                <w:sz w:val="16"/>
              </w:rPr>
              <w:t>1</w:t>
            </w:r>
          </w:p>
        </w:tc>
        <w:tc>
          <w:tcPr>
            <w:tcW w:w="0" w:type="auto"/>
          </w:tcPr>
          <w:p w14:paraId="717DB977" w14:textId="77777777" w:rsidR="00AC1205" w:rsidRDefault="00000000">
            <w:pPr>
              <w:jc w:val="center"/>
            </w:pPr>
            <w:r>
              <w:rPr>
                <w:rFonts w:ascii="Consolas" w:eastAsia="Consolas" w:hAnsi="Consolas" w:cs="Consolas"/>
                <w:sz w:val="16"/>
              </w:rPr>
              <w:t>1</w:t>
            </w:r>
          </w:p>
        </w:tc>
        <w:tc>
          <w:tcPr>
            <w:tcW w:w="0" w:type="auto"/>
          </w:tcPr>
          <w:p w14:paraId="717DB978" w14:textId="77777777" w:rsidR="00AC1205" w:rsidRDefault="00000000">
            <w:pPr>
              <w:jc w:val="center"/>
            </w:pPr>
            <w:r>
              <w:rPr>
                <w:rFonts w:ascii="Consolas" w:eastAsia="Consolas" w:hAnsi="Consolas" w:cs="Consolas"/>
                <w:sz w:val="16"/>
              </w:rPr>
              <w:t>1</w:t>
            </w:r>
          </w:p>
        </w:tc>
        <w:tc>
          <w:tcPr>
            <w:tcW w:w="0" w:type="auto"/>
          </w:tcPr>
          <w:p w14:paraId="717DB979" w14:textId="77777777" w:rsidR="00AC1205" w:rsidRDefault="00000000">
            <w:pPr>
              <w:jc w:val="center"/>
            </w:pPr>
            <w:r>
              <w:rPr>
                <w:rFonts w:ascii="Consolas" w:eastAsia="Consolas" w:hAnsi="Consolas" w:cs="Consolas"/>
                <w:sz w:val="16"/>
              </w:rPr>
              <w:t>.</w:t>
            </w:r>
          </w:p>
        </w:tc>
        <w:tc>
          <w:tcPr>
            <w:tcW w:w="0" w:type="auto"/>
          </w:tcPr>
          <w:p w14:paraId="717DB97A" w14:textId="77777777" w:rsidR="00AC1205" w:rsidRDefault="00000000">
            <w:pPr>
              <w:jc w:val="center"/>
            </w:pPr>
            <w:r>
              <w:rPr>
                <w:rFonts w:ascii="Consolas" w:eastAsia="Consolas" w:hAnsi="Consolas" w:cs="Consolas"/>
                <w:sz w:val="16"/>
              </w:rPr>
              <w:t>1</w:t>
            </w:r>
          </w:p>
        </w:tc>
        <w:tc>
          <w:tcPr>
            <w:tcW w:w="0" w:type="auto"/>
          </w:tcPr>
          <w:p w14:paraId="717DB97B" w14:textId="77777777" w:rsidR="00AC1205" w:rsidRDefault="00000000">
            <w:pPr>
              <w:jc w:val="center"/>
            </w:pPr>
            <w:r>
              <w:rPr>
                <w:rFonts w:ascii="Consolas" w:eastAsia="Consolas" w:hAnsi="Consolas" w:cs="Consolas"/>
                <w:sz w:val="16"/>
              </w:rPr>
              <w:t>.</w:t>
            </w:r>
          </w:p>
        </w:tc>
      </w:tr>
      <w:tr w:rsidR="00AC1205" w14:paraId="717DB985" w14:textId="77777777">
        <w:trPr>
          <w:jc w:val="center"/>
        </w:trPr>
        <w:tc>
          <w:tcPr>
            <w:tcW w:w="0" w:type="auto"/>
          </w:tcPr>
          <w:p w14:paraId="717DB97D" w14:textId="77777777" w:rsidR="00AC1205" w:rsidRDefault="00000000">
            <w:r>
              <w:rPr>
                <w:rFonts w:ascii="Consolas" w:eastAsia="Consolas" w:hAnsi="Consolas" w:cs="Consolas"/>
                <w:sz w:val="16"/>
              </w:rPr>
              <w:t>siops88soep</w:t>
            </w:r>
          </w:p>
        </w:tc>
        <w:tc>
          <w:tcPr>
            <w:tcW w:w="0" w:type="auto"/>
          </w:tcPr>
          <w:p w14:paraId="717DB97E" w14:textId="77777777" w:rsidR="00AC1205" w:rsidRDefault="00000000">
            <w:pPr>
              <w:jc w:val="center"/>
            </w:pPr>
            <w:r>
              <w:rPr>
                <w:rFonts w:ascii="Consolas" w:eastAsia="Consolas" w:hAnsi="Consolas" w:cs="Consolas"/>
                <w:sz w:val="16"/>
              </w:rPr>
              <w:t>.</w:t>
            </w:r>
          </w:p>
        </w:tc>
        <w:tc>
          <w:tcPr>
            <w:tcW w:w="0" w:type="auto"/>
          </w:tcPr>
          <w:p w14:paraId="717DB97F" w14:textId="77777777" w:rsidR="00AC1205" w:rsidRDefault="00000000">
            <w:pPr>
              <w:jc w:val="center"/>
            </w:pPr>
            <w:r>
              <w:rPr>
                <w:rFonts w:ascii="Consolas" w:eastAsia="Consolas" w:hAnsi="Consolas" w:cs="Consolas"/>
                <w:sz w:val="16"/>
              </w:rPr>
              <w:t>.</w:t>
            </w:r>
          </w:p>
        </w:tc>
        <w:tc>
          <w:tcPr>
            <w:tcW w:w="0" w:type="auto"/>
          </w:tcPr>
          <w:p w14:paraId="717DB980" w14:textId="77777777" w:rsidR="00AC1205" w:rsidRDefault="00000000">
            <w:pPr>
              <w:jc w:val="center"/>
            </w:pPr>
            <w:r>
              <w:rPr>
                <w:rFonts w:ascii="Consolas" w:eastAsia="Consolas" w:hAnsi="Consolas" w:cs="Consolas"/>
                <w:sz w:val="16"/>
              </w:rPr>
              <w:t>.</w:t>
            </w:r>
          </w:p>
        </w:tc>
        <w:tc>
          <w:tcPr>
            <w:tcW w:w="0" w:type="auto"/>
          </w:tcPr>
          <w:p w14:paraId="717DB981" w14:textId="77777777" w:rsidR="00AC1205" w:rsidRDefault="00000000">
            <w:pPr>
              <w:jc w:val="center"/>
            </w:pPr>
            <w:r>
              <w:rPr>
                <w:rFonts w:ascii="Consolas" w:eastAsia="Consolas" w:hAnsi="Consolas" w:cs="Consolas"/>
                <w:sz w:val="16"/>
              </w:rPr>
              <w:t>.</w:t>
            </w:r>
          </w:p>
        </w:tc>
        <w:tc>
          <w:tcPr>
            <w:tcW w:w="0" w:type="auto"/>
          </w:tcPr>
          <w:p w14:paraId="717DB982" w14:textId="77777777" w:rsidR="00AC1205" w:rsidRDefault="00000000">
            <w:pPr>
              <w:jc w:val="center"/>
            </w:pPr>
            <w:r>
              <w:rPr>
                <w:rFonts w:ascii="Consolas" w:eastAsia="Consolas" w:hAnsi="Consolas" w:cs="Consolas"/>
                <w:sz w:val="16"/>
              </w:rPr>
              <w:t>1</w:t>
            </w:r>
          </w:p>
        </w:tc>
        <w:tc>
          <w:tcPr>
            <w:tcW w:w="0" w:type="auto"/>
          </w:tcPr>
          <w:p w14:paraId="717DB983" w14:textId="77777777" w:rsidR="00AC1205" w:rsidRDefault="00000000">
            <w:pPr>
              <w:jc w:val="center"/>
            </w:pPr>
            <w:r>
              <w:rPr>
                <w:rFonts w:ascii="Consolas" w:eastAsia="Consolas" w:hAnsi="Consolas" w:cs="Consolas"/>
                <w:sz w:val="16"/>
              </w:rPr>
              <w:t>.</w:t>
            </w:r>
          </w:p>
        </w:tc>
        <w:tc>
          <w:tcPr>
            <w:tcW w:w="0" w:type="auto"/>
          </w:tcPr>
          <w:p w14:paraId="717DB984" w14:textId="77777777" w:rsidR="00AC1205" w:rsidRDefault="00000000">
            <w:pPr>
              <w:jc w:val="center"/>
            </w:pPr>
            <w:r>
              <w:rPr>
                <w:rFonts w:ascii="Consolas" w:eastAsia="Consolas" w:hAnsi="Consolas" w:cs="Consolas"/>
                <w:sz w:val="16"/>
              </w:rPr>
              <w:t>.</w:t>
            </w:r>
          </w:p>
        </w:tc>
      </w:tr>
      <w:tr w:rsidR="00AC1205" w14:paraId="717DB98E" w14:textId="77777777">
        <w:trPr>
          <w:jc w:val="center"/>
        </w:trPr>
        <w:tc>
          <w:tcPr>
            <w:tcW w:w="0" w:type="auto"/>
          </w:tcPr>
          <w:p w14:paraId="717DB986" w14:textId="77777777" w:rsidR="00AC1205" w:rsidRDefault="00000000">
            <w:r>
              <w:rPr>
                <w:rFonts w:ascii="Consolas" w:eastAsia="Consolas" w:hAnsi="Consolas" w:cs="Consolas"/>
                <w:sz w:val="16"/>
              </w:rPr>
              <w:t>mps88</w:t>
            </w:r>
          </w:p>
        </w:tc>
        <w:tc>
          <w:tcPr>
            <w:tcW w:w="0" w:type="auto"/>
          </w:tcPr>
          <w:p w14:paraId="717DB987" w14:textId="77777777" w:rsidR="00AC1205" w:rsidRDefault="00000000">
            <w:pPr>
              <w:jc w:val="center"/>
            </w:pPr>
            <w:r>
              <w:rPr>
                <w:rFonts w:ascii="Consolas" w:eastAsia="Consolas" w:hAnsi="Consolas" w:cs="Consolas"/>
                <w:sz w:val="16"/>
              </w:rPr>
              <w:t>.</w:t>
            </w:r>
          </w:p>
        </w:tc>
        <w:tc>
          <w:tcPr>
            <w:tcW w:w="0" w:type="auto"/>
          </w:tcPr>
          <w:p w14:paraId="717DB988" w14:textId="77777777" w:rsidR="00AC1205" w:rsidRDefault="00000000">
            <w:pPr>
              <w:jc w:val="center"/>
            </w:pPr>
            <w:r>
              <w:rPr>
                <w:rFonts w:ascii="Consolas" w:eastAsia="Consolas" w:hAnsi="Consolas" w:cs="Consolas"/>
                <w:sz w:val="16"/>
              </w:rPr>
              <w:t>.</w:t>
            </w:r>
          </w:p>
        </w:tc>
        <w:tc>
          <w:tcPr>
            <w:tcW w:w="0" w:type="auto"/>
          </w:tcPr>
          <w:p w14:paraId="717DB989" w14:textId="77777777" w:rsidR="00AC1205" w:rsidRDefault="00000000">
            <w:pPr>
              <w:jc w:val="center"/>
            </w:pPr>
            <w:r>
              <w:rPr>
                <w:rFonts w:ascii="Consolas" w:eastAsia="Consolas" w:hAnsi="Consolas" w:cs="Consolas"/>
                <w:sz w:val="16"/>
              </w:rPr>
              <w:t>1</w:t>
            </w:r>
          </w:p>
        </w:tc>
        <w:tc>
          <w:tcPr>
            <w:tcW w:w="0" w:type="auto"/>
          </w:tcPr>
          <w:p w14:paraId="717DB98A" w14:textId="77777777" w:rsidR="00AC1205" w:rsidRDefault="00000000">
            <w:pPr>
              <w:jc w:val="center"/>
            </w:pPr>
            <w:r>
              <w:rPr>
                <w:rFonts w:ascii="Consolas" w:eastAsia="Consolas" w:hAnsi="Consolas" w:cs="Consolas"/>
                <w:sz w:val="16"/>
              </w:rPr>
              <w:t>1</w:t>
            </w:r>
          </w:p>
        </w:tc>
        <w:tc>
          <w:tcPr>
            <w:tcW w:w="0" w:type="auto"/>
          </w:tcPr>
          <w:p w14:paraId="717DB98B" w14:textId="77777777" w:rsidR="00AC1205" w:rsidRDefault="00000000">
            <w:pPr>
              <w:jc w:val="center"/>
            </w:pPr>
            <w:r>
              <w:rPr>
                <w:rFonts w:ascii="Consolas" w:eastAsia="Consolas" w:hAnsi="Consolas" w:cs="Consolas"/>
                <w:sz w:val="16"/>
              </w:rPr>
              <w:t>.</w:t>
            </w:r>
          </w:p>
        </w:tc>
        <w:tc>
          <w:tcPr>
            <w:tcW w:w="0" w:type="auto"/>
          </w:tcPr>
          <w:p w14:paraId="717DB98C" w14:textId="77777777" w:rsidR="00AC1205" w:rsidRDefault="00000000">
            <w:pPr>
              <w:jc w:val="center"/>
            </w:pPr>
            <w:r>
              <w:rPr>
                <w:rFonts w:ascii="Consolas" w:eastAsia="Consolas" w:hAnsi="Consolas" w:cs="Consolas"/>
                <w:sz w:val="16"/>
              </w:rPr>
              <w:t>1</w:t>
            </w:r>
          </w:p>
        </w:tc>
        <w:tc>
          <w:tcPr>
            <w:tcW w:w="0" w:type="auto"/>
          </w:tcPr>
          <w:p w14:paraId="717DB98D" w14:textId="77777777" w:rsidR="00AC1205" w:rsidRDefault="00000000">
            <w:pPr>
              <w:jc w:val="center"/>
            </w:pPr>
            <w:r>
              <w:rPr>
                <w:rFonts w:ascii="Consolas" w:eastAsia="Consolas" w:hAnsi="Consolas" w:cs="Consolas"/>
                <w:sz w:val="16"/>
              </w:rPr>
              <w:t>.</w:t>
            </w:r>
          </w:p>
        </w:tc>
      </w:tr>
      <w:tr w:rsidR="00AC1205" w14:paraId="717DB997" w14:textId="77777777">
        <w:trPr>
          <w:jc w:val="center"/>
        </w:trPr>
        <w:tc>
          <w:tcPr>
            <w:tcW w:w="0" w:type="auto"/>
          </w:tcPr>
          <w:p w14:paraId="717DB98F" w14:textId="77777777" w:rsidR="00AC1205" w:rsidRDefault="00000000">
            <w:r>
              <w:rPr>
                <w:rFonts w:ascii="Consolas" w:eastAsia="Consolas" w:hAnsi="Consolas" w:cs="Consolas"/>
                <w:sz w:val="16"/>
              </w:rPr>
              <w:t>mps92soep</w:t>
            </w:r>
          </w:p>
        </w:tc>
        <w:tc>
          <w:tcPr>
            <w:tcW w:w="0" w:type="auto"/>
          </w:tcPr>
          <w:p w14:paraId="717DB990" w14:textId="77777777" w:rsidR="00AC1205" w:rsidRDefault="00000000">
            <w:pPr>
              <w:jc w:val="center"/>
            </w:pPr>
            <w:r>
              <w:rPr>
                <w:rFonts w:ascii="Consolas" w:eastAsia="Consolas" w:hAnsi="Consolas" w:cs="Consolas"/>
                <w:sz w:val="16"/>
              </w:rPr>
              <w:t>.</w:t>
            </w:r>
          </w:p>
        </w:tc>
        <w:tc>
          <w:tcPr>
            <w:tcW w:w="0" w:type="auto"/>
          </w:tcPr>
          <w:p w14:paraId="717DB991" w14:textId="77777777" w:rsidR="00AC1205" w:rsidRDefault="00000000">
            <w:pPr>
              <w:jc w:val="center"/>
            </w:pPr>
            <w:r>
              <w:rPr>
                <w:rFonts w:ascii="Consolas" w:eastAsia="Consolas" w:hAnsi="Consolas" w:cs="Consolas"/>
                <w:sz w:val="16"/>
              </w:rPr>
              <w:t>.</w:t>
            </w:r>
          </w:p>
        </w:tc>
        <w:tc>
          <w:tcPr>
            <w:tcW w:w="0" w:type="auto"/>
          </w:tcPr>
          <w:p w14:paraId="717DB992" w14:textId="77777777" w:rsidR="00AC1205" w:rsidRDefault="00000000">
            <w:pPr>
              <w:jc w:val="center"/>
            </w:pPr>
            <w:r>
              <w:rPr>
                <w:rFonts w:ascii="Consolas" w:eastAsia="Consolas" w:hAnsi="Consolas" w:cs="Consolas"/>
                <w:sz w:val="16"/>
              </w:rPr>
              <w:t>.</w:t>
            </w:r>
          </w:p>
        </w:tc>
        <w:tc>
          <w:tcPr>
            <w:tcW w:w="0" w:type="auto"/>
          </w:tcPr>
          <w:p w14:paraId="717DB993" w14:textId="77777777" w:rsidR="00AC1205" w:rsidRDefault="00000000">
            <w:pPr>
              <w:jc w:val="center"/>
            </w:pPr>
            <w:r>
              <w:rPr>
                <w:rFonts w:ascii="Consolas" w:eastAsia="Consolas" w:hAnsi="Consolas" w:cs="Consolas"/>
                <w:sz w:val="16"/>
              </w:rPr>
              <w:t>.</w:t>
            </w:r>
          </w:p>
        </w:tc>
        <w:tc>
          <w:tcPr>
            <w:tcW w:w="0" w:type="auto"/>
          </w:tcPr>
          <w:p w14:paraId="717DB994" w14:textId="77777777" w:rsidR="00AC1205" w:rsidRDefault="00000000">
            <w:pPr>
              <w:jc w:val="center"/>
            </w:pPr>
            <w:r>
              <w:rPr>
                <w:rFonts w:ascii="Consolas" w:eastAsia="Consolas" w:hAnsi="Consolas" w:cs="Consolas"/>
                <w:sz w:val="16"/>
              </w:rPr>
              <w:t>1</w:t>
            </w:r>
          </w:p>
        </w:tc>
        <w:tc>
          <w:tcPr>
            <w:tcW w:w="0" w:type="auto"/>
          </w:tcPr>
          <w:p w14:paraId="717DB995" w14:textId="77777777" w:rsidR="00AC1205" w:rsidRDefault="00000000">
            <w:pPr>
              <w:jc w:val="center"/>
            </w:pPr>
            <w:r>
              <w:rPr>
                <w:rFonts w:ascii="Consolas" w:eastAsia="Consolas" w:hAnsi="Consolas" w:cs="Consolas"/>
                <w:sz w:val="16"/>
              </w:rPr>
              <w:t>.</w:t>
            </w:r>
          </w:p>
        </w:tc>
        <w:tc>
          <w:tcPr>
            <w:tcW w:w="0" w:type="auto"/>
          </w:tcPr>
          <w:p w14:paraId="717DB996" w14:textId="77777777" w:rsidR="00AC1205" w:rsidRDefault="00000000">
            <w:pPr>
              <w:jc w:val="center"/>
            </w:pPr>
            <w:r>
              <w:rPr>
                <w:rFonts w:ascii="Consolas" w:eastAsia="Consolas" w:hAnsi="Consolas" w:cs="Consolas"/>
                <w:sz w:val="16"/>
              </w:rPr>
              <w:t>.</w:t>
            </w:r>
          </w:p>
        </w:tc>
      </w:tr>
      <w:tr w:rsidR="00AC1205" w14:paraId="717DB9A0" w14:textId="77777777">
        <w:trPr>
          <w:jc w:val="center"/>
        </w:trPr>
        <w:tc>
          <w:tcPr>
            <w:tcW w:w="0" w:type="auto"/>
          </w:tcPr>
          <w:p w14:paraId="717DB998" w14:textId="77777777" w:rsidR="00AC1205" w:rsidRDefault="00000000">
            <w:r>
              <w:rPr>
                <w:rFonts w:ascii="Consolas" w:eastAsia="Consolas" w:hAnsi="Consolas" w:cs="Consolas"/>
                <w:sz w:val="16"/>
              </w:rPr>
              <w:t>fedu3</w:t>
            </w:r>
          </w:p>
        </w:tc>
        <w:tc>
          <w:tcPr>
            <w:tcW w:w="0" w:type="auto"/>
          </w:tcPr>
          <w:p w14:paraId="717DB999" w14:textId="77777777" w:rsidR="00AC1205" w:rsidRDefault="00000000">
            <w:pPr>
              <w:jc w:val="center"/>
            </w:pPr>
            <w:r>
              <w:rPr>
                <w:rFonts w:ascii="Consolas" w:eastAsia="Consolas" w:hAnsi="Consolas" w:cs="Consolas"/>
                <w:sz w:val="16"/>
              </w:rPr>
              <w:t>1</w:t>
            </w:r>
          </w:p>
        </w:tc>
        <w:tc>
          <w:tcPr>
            <w:tcW w:w="0" w:type="auto"/>
          </w:tcPr>
          <w:p w14:paraId="717DB99A" w14:textId="77777777" w:rsidR="00AC1205" w:rsidRDefault="00000000">
            <w:pPr>
              <w:jc w:val="center"/>
            </w:pPr>
            <w:r>
              <w:rPr>
                <w:rFonts w:ascii="Consolas" w:eastAsia="Consolas" w:hAnsi="Consolas" w:cs="Consolas"/>
                <w:sz w:val="16"/>
              </w:rPr>
              <w:t>1</w:t>
            </w:r>
          </w:p>
        </w:tc>
        <w:tc>
          <w:tcPr>
            <w:tcW w:w="0" w:type="auto"/>
          </w:tcPr>
          <w:p w14:paraId="717DB99B" w14:textId="77777777" w:rsidR="00AC1205" w:rsidRDefault="00000000">
            <w:pPr>
              <w:jc w:val="center"/>
            </w:pPr>
            <w:r>
              <w:rPr>
                <w:rFonts w:ascii="Consolas" w:eastAsia="Consolas" w:hAnsi="Consolas" w:cs="Consolas"/>
                <w:sz w:val="16"/>
              </w:rPr>
              <w:t>1</w:t>
            </w:r>
          </w:p>
        </w:tc>
        <w:tc>
          <w:tcPr>
            <w:tcW w:w="0" w:type="auto"/>
          </w:tcPr>
          <w:p w14:paraId="717DB99C" w14:textId="77777777" w:rsidR="00AC1205" w:rsidRDefault="00000000">
            <w:pPr>
              <w:jc w:val="center"/>
            </w:pPr>
            <w:r>
              <w:rPr>
                <w:rFonts w:ascii="Consolas" w:eastAsia="Consolas" w:hAnsi="Consolas" w:cs="Consolas"/>
                <w:sz w:val="16"/>
              </w:rPr>
              <w:t>1</w:t>
            </w:r>
          </w:p>
        </w:tc>
        <w:tc>
          <w:tcPr>
            <w:tcW w:w="0" w:type="auto"/>
          </w:tcPr>
          <w:p w14:paraId="717DB99D" w14:textId="77777777" w:rsidR="00AC1205" w:rsidRDefault="00000000">
            <w:pPr>
              <w:jc w:val="center"/>
            </w:pPr>
            <w:r>
              <w:rPr>
                <w:rFonts w:ascii="Consolas" w:eastAsia="Consolas" w:hAnsi="Consolas" w:cs="Consolas"/>
                <w:sz w:val="16"/>
              </w:rPr>
              <w:t>1</w:t>
            </w:r>
          </w:p>
        </w:tc>
        <w:tc>
          <w:tcPr>
            <w:tcW w:w="0" w:type="auto"/>
          </w:tcPr>
          <w:p w14:paraId="717DB99E" w14:textId="77777777" w:rsidR="00AC1205" w:rsidRDefault="00000000">
            <w:pPr>
              <w:jc w:val="center"/>
            </w:pPr>
            <w:r>
              <w:rPr>
                <w:rFonts w:ascii="Consolas" w:eastAsia="Consolas" w:hAnsi="Consolas" w:cs="Consolas"/>
                <w:sz w:val="16"/>
              </w:rPr>
              <w:t>1</w:t>
            </w:r>
          </w:p>
        </w:tc>
        <w:tc>
          <w:tcPr>
            <w:tcW w:w="0" w:type="auto"/>
          </w:tcPr>
          <w:p w14:paraId="717DB99F" w14:textId="77777777" w:rsidR="00AC1205" w:rsidRDefault="00000000">
            <w:pPr>
              <w:jc w:val="center"/>
            </w:pPr>
            <w:r>
              <w:rPr>
                <w:rFonts w:ascii="Consolas" w:eastAsia="Consolas" w:hAnsi="Consolas" w:cs="Consolas"/>
                <w:sz w:val="16"/>
              </w:rPr>
              <w:t>.</w:t>
            </w:r>
          </w:p>
        </w:tc>
      </w:tr>
      <w:tr w:rsidR="00AC1205" w14:paraId="717DB9A9" w14:textId="77777777">
        <w:trPr>
          <w:jc w:val="center"/>
        </w:trPr>
        <w:tc>
          <w:tcPr>
            <w:tcW w:w="0" w:type="auto"/>
          </w:tcPr>
          <w:p w14:paraId="717DB9A1" w14:textId="77777777" w:rsidR="00AC1205" w:rsidRDefault="00000000">
            <w:r>
              <w:rPr>
                <w:rFonts w:ascii="Consolas" w:eastAsia="Consolas" w:hAnsi="Consolas" w:cs="Consolas"/>
                <w:sz w:val="16"/>
              </w:rPr>
              <w:t>fedu4</w:t>
            </w:r>
          </w:p>
        </w:tc>
        <w:tc>
          <w:tcPr>
            <w:tcW w:w="0" w:type="auto"/>
          </w:tcPr>
          <w:p w14:paraId="717DB9A2" w14:textId="77777777" w:rsidR="00AC1205" w:rsidRDefault="00000000">
            <w:pPr>
              <w:jc w:val="center"/>
            </w:pPr>
            <w:r>
              <w:rPr>
                <w:rFonts w:ascii="Consolas" w:eastAsia="Consolas" w:hAnsi="Consolas" w:cs="Consolas"/>
                <w:sz w:val="16"/>
              </w:rPr>
              <w:t>1</w:t>
            </w:r>
          </w:p>
        </w:tc>
        <w:tc>
          <w:tcPr>
            <w:tcW w:w="0" w:type="auto"/>
          </w:tcPr>
          <w:p w14:paraId="717DB9A3" w14:textId="77777777" w:rsidR="00AC1205" w:rsidRDefault="00000000">
            <w:pPr>
              <w:jc w:val="center"/>
            </w:pPr>
            <w:r>
              <w:rPr>
                <w:rFonts w:ascii="Consolas" w:eastAsia="Consolas" w:hAnsi="Consolas" w:cs="Consolas"/>
                <w:sz w:val="16"/>
              </w:rPr>
              <w:t>1</w:t>
            </w:r>
          </w:p>
        </w:tc>
        <w:tc>
          <w:tcPr>
            <w:tcW w:w="0" w:type="auto"/>
          </w:tcPr>
          <w:p w14:paraId="717DB9A4" w14:textId="77777777" w:rsidR="00AC1205" w:rsidRDefault="00000000">
            <w:pPr>
              <w:jc w:val="center"/>
            </w:pPr>
            <w:r>
              <w:rPr>
                <w:rFonts w:ascii="Consolas" w:eastAsia="Consolas" w:hAnsi="Consolas" w:cs="Consolas"/>
                <w:sz w:val="16"/>
              </w:rPr>
              <w:t>1</w:t>
            </w:r>
          </w:p>
        </w:tc>
        <w:tc>
          <w:tcPr>
            <w:tcW w:w="0" w:type="auto"/>
          </w:tcPr>
          <w:p w14:paraId="717DB9A5" w14:textId="77777777" w:rsidR="00AC1205" w:rsidRDefault="00000000">
            <w:pPr>
              <w:jc w:val="center"/>
            </w:pPr>
            <w:r>
              <w:rPr>
                <w:rFonts w:ascii="Consolas" w:eastAsia="Consolas" w:hAnsi="Consolas" w:cs="Consolas"/>
                <w:sz w:val="16"/>
              </w:rPr>
              <w:t>1</w:t>
            </w:r>
          </w:p>
        </w:tc>
        <w:tc>
          <w:tcPr>
            <w:tcW w:w="0" w:type="auto"/>
          </w:tcPr>
          <w:p w14:paraId="717DB9A6" w14:textId="77777777" w:rsidR="00AC1205" w:rsidRDefault="00000000">
            <w:pPr>
              <w:jc w:val="center"/>
            </w:pPr>
            <w:r>
              <w:rPr>
                <w:rFonts w:ascii="Consolas" w:eastAsia="Consolas" w:hAnsi="Consolas" w:cs="Consolas"/>
                <w:sz w:val="16"/>
              </w:rPr>
              <w:t>1</w:t>
            </w:r>
          </w:p>
        </w:tc>
        <w:tc>
          <w:tcPr>
            <w:tcW w:w="0" w:type="auto"/>
          </w:tcPr>
          <w:p w14:paraId="717DB9A7" w14:textId="77777777" w:rsidR="00AC1205" w:rsidRDefault="00000000">
            <w:pPr>
              <w:jc w:val="center"/>
            </w:pPr>
            <w:r>
              <w:rPr>
                <w:rFonts w:ascii="Consolas" w:eastAsia="Consolas" w:hAnsi="Consolas" w:cs="Consolas"/>
                <w:sz w:val="16"/>
              </w:rPr>
              <w:t>1</w:t>
            </w:r>
          </w:p>
        </w:tc>
        <w:tc>
          <w:tcPr>
            <w:tcW w:w="0" w:type="auto"/>
          </w:tcPr>
          <w:p w14:paraId="717DB9A8" w14:textId="77777777" w:rsidR="00AC1205" w:rsidRDefault="00000000">
            <w:pPr>
              <w:jc w:val="center"/>
            </w:pPr>
            <w:r>
              <w:rPr>
                <w:rFonts w:ascii="Consolas" w:eastAsia="Consolas" w:hAnsi="Consolas" w:cs="Consolas"/>
                <w:sz w:val="16"/>
              </w:rPr>
              <w:t>.</w:t>
            </w:r>
          </w:p>
        </w:tc>
      </w:tr>
      <w:tr w:rsidR="00AC1205" w14:paraId="717DB9B2" w14:textId="77777777">
        <w:trPr>
          <w:jc w:val="center"/>
        </w:trPr>
        <w:tc>
          <w:tcPr>
            <w:tcW w:w="0" w:type="auto"/>
          </w:tcPr>
          <w:p w14:paraId="717DB9AA" w14:textId="77777777" w:rsidR="00AC1205" w:rsidRDefault="00000000">
            <w:r>
              <w:rPr>
                <w:rFonts w:ascii="Consolas" w:eastAsia="Consolas" w:hAnsi="Consolas" w:cs="Consolas"/>
                <w:sz w:val="16"/>
              </w:rPr>
              <w:t>medu3</w:t>
            </w:r>
          </w:p>
        </w:tc>
        <w:tc>
          <w:tcPr>
            <w:tcW w:w="0" w:type="auto"/>
          </w:tcPr>
          <w:p w14:paraId="717DB9AB" w14:textId="77777777" w:rsidR="00AC1205" w:rsidRDefault="00000000">
            <w:pPr>
              <w:jc w:val="center"/>
            </w:pPr>
            <w:r>
              <w:rPr>
                <w:rFonts w:ascii="Consolas" w:eastAsia="Consolas" w:hAnsi="Consolas" w:cs="Consolas"/>
                <w:sz w:val="16"/>
              </w:rPr>
              <w:t>1</w:t>
            </w:r>
          </w:p>
        </w:tc>
        <w:tc>
          <w:tcPr>
            <w:tcW w:w="0" w:type="auto"/>
          </w:tcPr>
          <w:p w14:paraId="717DB9AC" w14:textId="77777777" w:rsidR="00AC1205" w:rsidRDefault="00000000">
            <w:pPr>
              <w:jc w:val="center"/>
            </w:pPr>
            <w:r>
              <w:rPr>
                <w:rFonts w:ascii="Consolas" w:eastAsia="Consolas" w:hAnsi="Consolas" w:cs="Consolas"/>
                <w:sz w:val="16"/>
              </w:rPr>
              <w:t>1</w:t>
            </w:r>
          </w:p>
        </w:tc>
        <w:tc>
          <w:tcPr>
            <w:tcW w:w="0" w:type="auto"/>
          </w:tcPr>
          <w:p w14:paraId="717DB9AD" w14:textId="77777777" w:rsidR="00AC1205" w:rsidRDefault="00000000">
            <w:pPr>
              <w:jc w:val="center"/>
            </w:pPr>
            <w:r>
              <w:rPr>
                <w:rFonts w:ascii="Consolas" w:eastAsia="Consolas" w:hAnsi="Consolas" w:cs="Consolas"/>
                <w:sz w:val="16"/>
              </w:rPr>
              <w:t>1</w:t>
            </w:r>
          </w:p>
        </w:tc>
        <w:tc>
          <w:tcPr>
            <w:tcW w:w="0" w:type="auto"/>
          </w:tcPr>
          <w:p w14:paraId="717DB9AE" w14:textId="77777777" w:rsidR="00AC1205" w:rsidRDefault="00000000">
            <w:pPr>
              <w:jc w:val="center"/>
            </w:pPr>
            <w:r>
              <w:rPr>
                <w:rFonts w:ascii="Consolas" w:eastAsia="Consolas" w:hAnsi="Consolas" w:cs="Consolas"/>
                <w:sz w:val="16"/>
              </w:rPr>
              <w:t>1</w:t>
            </w:r>
          </w:p>
        </w:tc>
        <w:tc>
          <w:tcPr>
            <w:tcW w:w="0" w:type="auto"/>
          </w:tcPr>
          <w:p w14:paraId="717DB9AF" w14:textId="77777777" w:rsidR="00AC1205" w:rsidRDefault="00000000">
            <w:pPr>
              <w:jc w:val="center"/>
            </w:pPr>
            <w:r>
              <w:rPr>
                <w:rFonts w:ascii="Consolas" w:eastAsia="Consolas" w:hAnsi="Consolas" w:cs="Consolas"/>
                <w:sz w:val="16"/>
              </w:rPr>
              <w:t>1</w:t>
            </w:r>
          </w:p>
        </w:tc>
        <w:tc>
          <w:tcPr>
            <w:tcW w:w="0" w:type="auto"/>
          </w:tcPr>
          <w:p w14:paraId="717DB9B0" w14:textId="77777777" w:rsidR="00AC1205" w:rsidRDefault="00000000">
            <w:pPr>
              <w:jc w:val="center"/>
            </w:pPr>
            <w:r>
              <w:rPr>
                <w:rFonts w:ascii="Consolas" w:eastAsia="Consolas" w:hAnsi="Consolas" w:cs="Consolas"/>
                <w:sz w:val="16"/>
              </w:rPr>
              <w:t>1</w:t>
            </w:r>
          </w:p>
        </w:tc>
        <w:tc>
          <w:tcPr>
            <w:tcW w:w="0" w:type="auto"/>
          </w:tcPr>
          <w:p w14:paraId="717DB9B1" w14:textId="77777777" w:rsidR="00AC1205" w:rsidRDefault="00000000">
            <w:pPr>
              <w:jc w:val="center"/>
            </w:pPr>
            <w:r>
              <w:rPr>
                <w:rFonts w:ascii="Consolas" w:eastAsia="Consolas" w:hAnsi="Consolas" w:cs="Consolas"/>
                <w:sz w:val="16"/>
              </w:rPr>
              <w:t>.</w:t>
            </w:r>
          </w:p>
        </w:tc>
      </w:tr>
      <w:tr w:rsidR="00AC1205" w14:paraId="717DB9BB" w14:textId="77777777">
        <w:trPr>
          <w:jc w:val="center"/>
        </w:trPr>
        <w:tc>
          <w:tcPr>
            <w:tcW w:w="0" w:type="auto"/>
          </w:tcPr>
          <w:p w14:paraId="717DB9B3" w14:textId="77777777" w:rsidR="00AC1205" w:rsidRDefault="00000000">
            <w:r>
              <w:rPr>
                <w:rFonts w:ascii="Consolas" w:eastAsia="Consolas" w:hAnsi="Consolas" w:cs="Consolas"/>
                <w:sz w:val="16"/>
              </w:rPr>
              <w:t>medu4</w:t>
            </w:r>
          </w:p>
        </w:tc>
        <w:tc>
          <w:tcPr>
            <w:tcW w:w="0" w:type="auto"/>
          </w:tcPr>
          <w:p w14:paraId="717DB9B4" w14:textId="77777777" w:rsidR="00AC1205" w:rsidRDefault="00000000">
            <w:pPr>
              <w:jc w:val="center"/>
            </w:pPr>
            <w:r>
              <w:rPr>
                <w:rFonts w:ascii="Consolas" w:eastAsia="Consolas" w:hAnsi="Consolas" w:cs="Consolas"/>
                <w:sz w:val="16"/>
              </w:rPr>
              <w:t>1</w:t>
            </w:r>
          </w:p>
        </w:tc>
        <w:tc>
          <w:tcPr>
            <w:tcW w:w="0" w:type="auto"/>
          </w:tcPr>
          <w:p w14:paraId="717DB9B5" w14:textId="77777777" w:rsidR="00AC1205" w:rsidRDefault="00000000">
            <w:pPr>
              <w:jc w:val="center"/>
            </w:pPr>
            <w:r>
              <w:rPr>
                <w:rFonts w:ascii="Consolas" w:eastAsia="Consolas" w:hAnsi="Consolas" w:cs="Consolas"/>
                <w:sz w:val="16"/>
              </w:rPr>
              <w:t>1</w:t>
            </w:r>
          </w:p>
        </w:tc>
        <w:tc>
          <w:tcPr>
            <w:tcW w:w="0" w:type="auto"/>
          </w:tcPr>
          <w:p w14:paraId="717DB9B6" w14:textId="77777777" w:rsidR="00AC1205" w:rsidRDefault="00000000">
            <w:pPr>
              <w:jc w:val="center"/>
            </w:pPr>
            <w:r>
              <w:rPr>
                <w:rFonts w:ascii="Consolas" w:eastAsia="Consolas" w:hAnsi="Consolas" w:cs="Consolas"/>
                <w:sz w:val="16"/>
              </w:rPr>
              <w:t>1</w:t>
            </w:r>
          </w:p>
        </w:tc>
        <w:tc>
          <w:tcPr>
            <w:tcW w:w="0" w:type="auto"/>
          </w:tcPr>
          <w:p w14:paraId="717DB9B7" w14:textId="77777777" w:rsidR="00AC1205" w:rsidRDefault="00000000">
            <w:pPr>
              <w:jc w:val="center"/>
            </w:pPr>
            <w:r>
              <w:rPr>
                <w:rFonts w:ascii="Consolas" w:eastAsia="Consolas" w:hAnsi="Consolas" w:cs="Consolas"/>
                <w:sz w:val="16"/>
              </w:rPr>
              <w:t>1</w:t>
            </w:r>
          </w:p>
        </w:tc>
        <w:tc>
          <w:tcPr>
            <w:tcW w:w="0" w:type="auto"/>
          </w:tcPr>
          <w:p w14:paraId="717DB9B8" w14:textId="77777777" w:rsidR="00AC1205" w:rsidRDefault="00000000">
            <w:pPr>
              <w:jc w:val="center"/>
            </w:pPr>
            <w:r>
              <w:rPr>
                <w:rFonts w:ascii="Consolas" w:eastAsia="Consolas" w:hAnsi="Consolas" w:cs="Consolas"/>
                <w:sz w:val="16"/>
              </w:rPr>
              <w:t>1</w:t>
            </w:r>
          </w:p>
        </w:tc>
        <w:tc>
          <w:tcPr>
            <w:tcW w:w="0" w:type="auto"/>
          </w:tcPr>
          <w:p w14:paraId="717DB9B9" w14:textId="77777777" w:rsidR="00AC1205" w:rsidRDefault="00000000">
            <w:pPr>
              <w:jc w:val="center"/>
            </w:pPr>
            <w:r>
              <w:rPr>
                <w:rFonts w:ascii="Consolas" w:eastAsia="Consolas" w:hAnsi="Consolas" w:cs="Consolas"/>
                <w:sz w:val="16"/>
              </w:rPr>
              <w:t>1</w:t>
            </w:r>
          </w:p>
        </w:tc>
        <w:tc>
          <w:tcPr>
            <w:tcW w:w="0" w:type="auto"/>
          </w:tcPr>
          <w:p w14:paraId="717DB9BA" w14:textId="77777777" w:rsidR="00AC1205" w:rsidRDefault="00000000">
            <w:pPr>
              <w:jc w:val="center"/>
            </w:pPr>
            <w:r>
              <w:rPr>
                <w:rFonts w:ascii="Consolas" w:eastAsia="Consolas" w:hAnsi="Consolas" w:cs="Consolas"/>
                <w:sz w:val="16"/>
              </w:rPr>
              <w:t>.</w:t>
            </w:r>
          </w:p>
        </w:tc>
      </w:tr>
      <w:tr w:rsidR="00AC1205" w14:paraId="717DB9C4" w14:textId="77777777">
        <w:trPr>
          <w:jc w:val="center"/>
        </w:trPr>
        <w:tc>
          <w:tcPr>
            <w:tcW w:w="0" w:type="auto"/>
          </w:tcPr>
          <w:p w14:paraId="717DB9BC" w14:textId="77777777" w:rsidR="00AC1205" w:rsidRDefault="00000000">
            <w:r>
              <w:rPr>
                <w:rFonts w:ascii="Consolas" w:eastAsia="Consolas" w:hAnsi="Consolas" w:cs="Consolas"/>
                <w:sz w:val="16"/>
              </w:rPr>
              <w:t>ethn</w:t>
            </w:r>
          </w:p>
        </w:tc>
        <w:tc>
          <w:tcPr>
            <w:tcW w:w="0" w:type="auto"/>
          </w:tcPr>
          <w:p w14:paraId="717DB9BD" w14:textId="77777777" w:rsidR="00AC1205" w:rsidRDefault="00000000">
            <w:pPr>
              <w:jc w:val="center"/>
            </w:pPr>
            <w:r>
              <w:rPr>
                <w:rFonts w:ascii="Consolas" w:eastAsia="Consolas" w:hAnsi="Consolas" w:cs="Consolas"/>
                <w:sz w:val="16"/>
              </w:rPr>
              <w:t>.</w:t>
            </w:r>
          </w:p>
        </w:tc>
        <w:tc>
          <w:tcPr>
            <w:tcW w:w="0" w:type="auto"/>
          </w:tcPr>
          <w:p w14:paraId="717DB9BE" w14:textId="77777777" w:rsidR="00AC1205" w:rsidRDefault="00000000">
            <w:pPr>
              <w:jc w:val="center"/>
            </w:pPr>
            <w:r>
              <w:rPr>
                <w:rFonts w:ascii="Consolas" w:eastAsia="Consolas" w:hAnsi="Consolas" w:cs="Consolas"/>
                <w:sz w:val="16"/>
              </w:rPr>
              <w:t>.</w:t>
            </w:r>
          </w:p>
        </w:tc>
        <w:tc>
          <w:tcPr>
            <w:tcW w:w="0" w:type="auto"/>
          </w:tcPr>
          <w:p w14:paraId="717DB9BF" w14:textId="77777777" w:rsidR="00AC1205" w:rsidRDefault="00000000">
            <w:pPr>
              <w:jc w:val="center"/>
            </w:pPr>
            <w:r>
              <w:rPr>
                <w:rFonts w:ascii="Consolas" w:eastAsia="Consolas" w:hAnsi="Consolas" w:cs="Consolas"/>
                <w:sz w:val="16"/>
              </w:rPr>
              <w:t>1</w:t>
            </w:r>
          </w:p>
        </w:tc>
        <w:tc>
          <w:tcPr>
            <w:tcW w:w="0" w:type="auto"/>
          </w:tcPr>
          <w:p w14:paraId="717DB9C0" w14:textId="77777777" w:rsidR="00AC1205" w:rsidRDefault="00000000">
            <w:pPr>
              <w:jc w:val="center"/>
            </w:pPr>
            <w:r>
              <w:rPr>
                <w:rFonts w:ascii="Consolas" w:eastAsia="Consolas" w:hAnsi="Consolas" w:cs="Consolas"/>
                <w:sz w:val="16"/>
              </w:rPr>
              <w:t>.</w:t>
            </w:r>
          </w:p>
        </w:tc>
        <w:tc>
          <w:tcPr>
            <w:tcW w:w="0" w:type="auto"/>
          </w:tcPr>
          <w:p w14:paraId="717DB9C1" w14:textId="77777777" w:rsidR="00AC1205" w:rsidRDefault="00000000">
            <w:pPr>
              <w:jc w:val="center"/>
            </w:pPr>
            <w:r>
              <w:rPr>
                <w:rFonts w:ascii="Consolas" w:eastAsia="Consolas" w:hAnsi="Consolas" w:cs="Consolas"/>
                <w:sz w:val="16"/>
              </w:rPr>
              <w:t>.</w:t>
            </w:r>
          </w:p>
        </w:tc>
        <w:tc>
          <w:tcPr>
            <w:tcW w:w="0" w:type="auto"/>
          </w:tcPr>
          <w:p w14:paraId="717DB9C2" w14:textId="77777777" w:rsidR="00AC1205" w:rsidRDefault="00000000">
            <w:pPr>
              <w:jc w:val="center"/>
            </w:pPr>
            <w:r>
              <w:rPr>
                <w:rFonts w:ascii="Consolas" w:eastAsia="Consolas" w:hAnsi="Consolas" w:cs="Consolas"/>
                <w:sz w:val="16"/>
              </w:rPr>
              <w:t>1</w:t>
            </w:r>
          </w:p>
        </w:tc>
        <w:tc>
          <w:tcPr>
            <w:tcW w:w="0" w:type="auto"/>
          </w:tcPr>
          <w:p w14:paraId="717DB9C3" w14:textId="77777777" w:rsidR="00AC1205" w:rsidRDefault="00000000">
            <w:pPr>
              <w:jc w:val="center"/>
            </w:pPr>
            <w:r>
              <w:rPr>
                <w:rFonts w:ascii="Consolas" w:eastAsia="Consolas" w:hAnsi="Consolas" w:cs="Consolas"/>
                <w:sz w:val="16"/>
              </w:rPr>
              <w:t>.</w:t>
            </w:r>
          </w:p>
        </w:tc>
      </w:tr>
      <w:tr w:rsidR="00AC1205" w14:paraId="717DB9CD" w14:textId="77777777">
        <w:trPr>
          <w:jc w:val="center"/>
        </w:trPr>
        <w:tc>
          <w:tcPr>
            <w:tcW w:w="0" w:type="auto"/>
          </w:tcPr>
          <w:p w14:paraId="717DB9C5" w14:textId="77777777" w:rsidR="00AC1205" w:rsidRDefault="00000000">
            <w:r>
              <w:rPr>
                <w:rFonts w:ascii="Consolas" w:eastAsia="Consolas" w:hAnsi="Consolas" w:cs="Consolas"/>
                <w:sz w:val="16"/>
              </w:rPr>
              <w:t>ethn_hisp</w:t>
            </w:r>
          </w:p>
        </w:tc>
        <w:tc>
          <w:tcPr>
            <w:tcW w:w="0" w:type="auto"/>
          </w:tcPr>
          <w:p w14:paraId="717DB9C6" w14:textId="77777777" w:rsidR="00AC1205" w:rsidRDefault="00000000">
            <w:pPr>
              <w:jc w:val="center"/>
            </w:pPr>
            <w:r>
              <w:rPr>
                <w:rFonts w:ascii="Consolas" w:eastAsia="Consolas" w:hAnsi="Consolas" w:cs="Consolas"/>
                <w:sz w:val="16"/>
              </w:rPr>
              <w:t>.</w:t>
            </w:r>
          </w:p>
        </w:tc>
        <w:tc>
          <w:tcPr>
            <w:tcW w:w="0" w:type="auto"/>
          </w:tcPr>
          <w:p w14:paraId="717DB9C7" w14:textId="77777777" w:rsidR="00AC1205" w:rsidRDefault="00000000">
            <w:pPr>
              <w:jc w:val="center"/>
            </w:pPr>
            <w:r>
              <w:rPr>
                <w:rFonts w:ascii="Consolas" w:eastAsia="Consolas" w:hAnsi="Consolas" w:cs="Consolas"/>
                <w:sz w:val="16"/>
              </w:rPr>
              <w:t>.</w:t>
            </w:r>
          </w:p>
        </w:tc>
        <w:tc>
          <w:tcPr>
            <w:tcW w:w="0" w:type="auto"/>
          </w:tcPr>
          <w:p w14:paraId="717DB9C8" w14:textId="77777777" w:rsidR="00AC1205" w:rsidRDefault="00000000">
            <w:pPr>
              <w:jc w:val="center"/>
            </w:pPr>
            <w:r>
              <w:rPr>
                <w:rFonts w:ascii="Consolas" w:eastAsia="Consolas" w:hAnsi="Consolas" w:cs="Consolas"/>
                <w:sz w:val="16"/>
              </w:rPr>
              <w:t>1</w:t>
            </w:r>
          </w:p>
        </w:tc>
        <w:tc>
          <w:tcPr>
            <w:tcW w:w="0" w:type="auto"/>
          </w:tcPr>
          <w:p w14:paraId="717DB9C9" w14:textId="77777777" w:rsidR="00AC1205" w:rsidRDefault="00000000">
            <w:pPr>
              <w:jc w:val="center"/>
            </w:pPr>
            <w:r>
              <w:rPr>
                <w:rFonts w:ascii="Consolas" w:eastAsia="Consolas" w:hAnsi="Consolas" w:cs="Consolas"/>
                <w:sz w:val="16"/>
              </w:rPr>
              <w:t>.</w:t>
            </w:r>
          </w:p>
        </w:tc>
        <w:tc>
          <w:tcPr>
            <w:tcW w:w="0" w:type="auto"/>
          </w:tcPr>
          <w:p w14:paraId="717DB9CA" w14:textId="77777777" w:rsidR="00AC1205" w:rsidRDefault="00000000">
            <w:pPr>
              <w:jc w:val="center"/>
            </w:pPr>
            <w:r>
              <w:rPr>
                <w:rFonts w:ascii="Consolas" w:eastAsia="Consolas" w:hAnsi="Consolas" w:cs="Consolas"/>
                <w:sz w:val="16"/>
              </w:rPr>
              <w:t>.</w:t>
            </w:r>
          </w:p>
        </w:tc>
        <w:tc>
          <w:tcPr>
            <w:tcW w:w="0" w:type="auto"/>
          </w:tcPr>
          <w:p w14:paraId="717DB9CB" w14:textId="77777777" w:rsidR="00AC1205" w:rsidRDefault="00000000">
            <w:pPr>
              <w:jc w:val="center"/>
            </w:pPr>
            <w:r>
              <w:rPr>
                <w:rFonts w:ascii="Consolas" w:eastAsia="Consolas" w:hAnsi="Consolas" w:cs="Consolas"/>
                <w:sz w:val="16"/>
              </w:rPr>
              <w:t>.</w:t>
            </w:r>
          </w:p>
        </w:tc>
        <w:tc>
          <w:tcPr>
            <w:tcW w:w="0" w:type="auto"/>
          </w:tcPr>
          <w:p w14:paraId="717DB9CC" w14:textId="77777777" w:rsidR="00AC1205" w:rsidRDefault="00000000">
            <w:pPr>
              <w:jc w:val="center"/>
            </w:pPr>
            <w:r>
              <w:rPr>
                <w:rFonts w:ascii="Consolas" w:eastAsia="Consolas" w:hAnsi="Consolas" w:cs="Consolas"/>
                <w:sz w:val="16"/>
              </w:rPr>
              <w:t>.</w:t>
            </w:r>
          </w:p>
        </w:tc>
      </w:tr>
      <w:tr w:rsidR="00AC1205" w14:paraId="717DB9D6" w14:textId="77777777">
        <w:trPr>
          <w:jc w:val="center"/>
        </w:trPr>
        <w:tc>
          <w:tcPr>
            <w:tcW w:w="0" w:type="auto"/>
          </w:tcPr>
          <w:p w14:paraId="717DB9CE" w14:textId="77777777" w:rsidR="00AC1205" w:rsidRDefault="00000000">
            <w:r>
              <w:rPr>
                <w:rFonts w:ascii="Consolas" w:eastAsia="Consolas" w:hAnsi="Consolas" w:cs="Consolas"/>
                <w:sz w:val="16"/>
              </w:rPr>
              <w:t>migr</w:t>
            </w:r>
          </w:p>
        </w:tc>
        <w:tc>
          <w:tcPr>
            <w:tcW w:w="0" w:type="auto"/>
          </w:tcPr>
          <w:p w14:paraId="717DB9CF" w14:textId="77777777" w:rsidR="00AC1205" w:rsidRDefault="00000000">
            <w:pPr>
              <w:jc w:val="center"/>
            </w:pPr>
            <w:r>
              <w:rPr>
                <w:rFonts w:ascii="Consolas" w:eastAsia="Consolas" w:hAnsi="Consolas" w:cs="Consolas"/>
                <w:sz w:val="16"/>
              </w:rPr>
              <w:t>1</w:t>
            </w:r>
          </w:p>
        </w:tc>
        <w:tc>
          <w:tcPr>
            <w:tcW w:w="0" w:type="auto"/>
          </w:tcPr>
          <w:p w14:paraId="717DB9D0" w14:textId="77777777" w:rsidR="00AC1205" w:rsidRDefault="00000000">
            <w:pPr>
              <w:jc w:val="center"/>
            </w:pPr>
            <w:r>
              <w:rPr>
                <w:rFonts w:ascii="Consolas" w:eastAsia="Consolas" w:hAnsi="Consolas" w:cs="Consolas"/>
                <w:sz w:val="16"/>
              </w:rPr>
              <w:t>1</w:t>
            </w:r>
          </w:p>
        </w:tc>
        <w:tc>
          <w:tcPr>
            <w:tcW w:w="0" w:type="auto"/>
          </w:tcPr>
          <w:p w14:paraId="717DB9D1" w14:textId="77777777" w:rsidR="00AC1205" w:rsidRDefault="00000000">
            <w:pPr>
              <w:jc w:val="center"/>
            </w:pPr>
            <w:r>
              <w:rPr>
                <w:rFonts w:ascii="Consolas" w:eastAsia="Consolas" w:hAnsi="Consolas" w:cs="Consolas"/>
                <w:sz w:val="16"/>
              </w:rPr>
              <w:t>1</w:t>
            </w:r>
          </w:p>
        </w:tc>
        <w:tc>
          <w:tcPr>
            <w:tcW w:w="0" w:type="auto"/>
          </w:tcPr>
          <w:p w14:paraId="717DB9D2" w14:textId="77777777" w:rsidR="00AC1205" w:rsidRDefault="00000000">
            <w:pPr>
              <w:jc w:val="center"/>
            </w:pPr>
            <w:r>
              <w:rPr>
                <w:rFonts w:ascii="Consolas" w:eastAsia="Consolas" w:hAnsi="Consolas" w:cs="Consolas"/>
                <w:sz w:val="16"/>
              </w:rPr>
              <w:t>1</w:t>
            </w:r>
          </w:p>
        </w:tc>
        <w:tc>
          <w:tcPr>
            <w:tcW w:w="0" w:type="auto"/>
          </w:tcPr>
          <w:p w14:paraId="717DB9D3" w14:textId="77777777" w:rsidR="00AC1205" w:rsidRDefault="00000000">
            <w:pPr>
              <w:jc w:val="center"/>
            </w:pPr>
            <w:r>
              <w:rPr>
                <w:rFonts w:ascii="Consolas" w:eastAsia="Consolas" w:hAnsi="Consolas" w:cs="Consolas"/>
                <w:sz w:val="16"/>
              </w:rPr>
              <w:t>1</w:t>
            </w:r>
          </w:p>
        </w:tc>
        <w:tc>
          <w:tcPr>
            <w:tcW w:w="0" w:type="auto"/>
          </w:tcPr>
          <w:p w14:paraId="717DB9D4" w14:textId="77777777" w:rsidR="00AC1205" w:rsidRDefault="00000000">
            <w:pPr>
              <w:jc w:val="center"/>
            </w:pPr>
            <w:r>
              <w:rPr>
                <w:rFonts w:ascii="Consolas" w:eastAsia="Consolas" w:hAnsi="Consolas" w:cs="Consolas"/>
                <w:sz w:val="16"/>
              </w:rPr>
              <w:t>1</w:t>
            </w:r>
          </w:p>
        </w:tc>
        <w:tc>
          <w:tcPr>
            <w:tcW w:w="0" w:type="auto"/>
          </w:tcPr>
          <w:p w14:paraId="717DB9D5" w14:textId="77777777" w:rsidR="00AC1205" w:rsidRDefault="00000000">
            <w:pPr>
              <w:jc w:val="center"/>
            </w:pPr>
            <w:r>
              <w:rPr>
                <w:rFonts w:ascii="Consolas" w:eastAsia="Consolas" w:hAnsi="Consolas" w:cs="Consolas"/>
                <w:sz w:val="16"/>
              </w:rPr>
              <w:t>1</w:t>
            </w:r>
          </w:p>
        </w:tc>
      </w:tr>
      <w:tr w:rsidR="00AC1205" w14:paraId="717DB9DF" w14:textId="77777777">
        <w:trPr>
          <w:jc w:val="center"/>
        </w:trPr>
        <w:tc>
          <w:tcPr>
            <w:tcW w:w="0" w:type="auto"/>
          </w:tcPr>
          <w:p w14:paraId="717DB9D7" w14:textId="77777777" w:rsidR="00AC1205" w:rsidRDefault="00000000">
            <w:r>
              <w:rPr>
                <w:rFonts w:ascii="Consolas" w:eastAsia="Consolas" w:hAnsi="Consolas" w:cs="Consolas"/>
                <w:sz w:val="16"/>
              </w:rPr>
              <w:t>cob</w:t>
            </w:r>
          </w:p>
        </w:tc>
        <w:tc>
          <w:tcPr>
            <w:tcW w:w="0" w:type="auto"/>
          </w:tcPr>
          <w:p w14:paraId="717DB9D8" w14:textId="77777777" w:rsidR="00AC1205" w:rsidRDefault="00000000">
            <w:pPr>
              <w:jc w:val="center"/>
            </w:pPr>
            <w:r>
              <w:rPr>
                <w:rFonts w:ascii="Consolas" w:eastAsia="Consolas" w:hAnsi="Consolas" w:cs="Consolas"/>
                <w:sz w:val="16"/>
              </w:rPr>
              <w:t>1</w:t>
            </w:r>
          </w:p>
        </w:tc>
        <w:tc>
          <w:tcPr>
            <w:tcW w:w="0" w:type="auto"/>
          </w:tcPr>
          <w:p w14:paraId="717DB9D9" w14:textId="77777777" w:rsidR="00AC1205" w:rsidRDefault="00000000">
            <w:pPr>
              <w:jc w:val="center"/>
            </w:pPr>
            <w:r>
              <w:rPr>
                <w:rFonts w:ascii="Consolas" w:eastAsia="Consolas" w:hAnsi="Consolas" w:cs="Consolas"/>
                <w:sz w:val="16"/>
              </w:rPr>
              <w:t>1</w:t>
            </w:r>
          </w:p>
        </w:tc>
        <w:tc>
          <w:tcPr>
            <w:tcW w:w="0" w:type="auto"/>
          </w:tcPr>
          <w:p w14:paraId="717DB9DA" w14:textId="77777777" w:rsidR="00AC1205" w:rsidRDefault="00000000">
            <w:pPr>
              <w:jc w:val="center"/>
            </w:pPr>
            <w:r>
              <w:rPr>
                <w:rFonts w:ascii="Consolas" w:eastAsia="Consolas" w:hAnsi="Consolas" w:cs="Consolas"/>
                <w:sz w:val="16"/>
              </w:rPr>
              <w:t>1</w:t>
            </w:r>
          </w:p>
        </w:tc>
        <w:tc>
          <w:tcPr>
            <w:tcW w:w="0" w:type="auto"/>
          </w:tcPr>
          <w:p w14:paraId="717DB9DB" w14:textId="77777777" w:rsidR="00AC1205" w:rsidRDefault="00000000">
            <w:pPr>
              <w:jc w:val="center"/>
            </w:pPr>
            <w:r>
              <w:rPr>
                <w:rFonts w:ascii="Consolas" w:eastAsia="Consolas" w:hAnsi="Consolas" w:cs="Consolas"/>
                <w:sz w:val="16"/>
              </w:rPr>
              <w:t>1</w:t>
            </w:r>
          </w:p>
        </w:tc>
        <w:tc>
          <w:tcPr>
            <w:tcW w:w="0" w:type="auto"/>
          </w:tcPr>
          <w:p w14:paraId="717DB9DC" w14:textId="77777777" w:rsidR="00AC1205" w:rsidRDefault="00000000">
            <w:pPr>
              <w:jc w:val="center"/>
            </w:pPr>
            <w:r>
              <w:rPr>
                <w:rFonts w:ascii="Consolas" w:eastAsia="Consolas" w:hAnsi="Consolas" w:cs="Consolas"/>
                <w:sz w:val="16"/>
              </w:rPr>
              <w:t>1</w:t>
            </w:r>
          </w:p>
        </w:tc>
        <w:tc>
          <w:tcPr>
            <w:tcW w:w="0" w:type="auto"/>
          </w:tcPr>
          <w:p w14:paraId="717DB9DD" w14:textId="77777777" w:rsidR="00AC1205" w:rsidRDefault="00000000">
            <w:pPr>
              <w:jc w:val="center"/>
            </w:pPr>
            <w:r>
              <w:rPr>
                <w:rFonts w:ascii="Consolas" w:eastAsia="Consolas" w:hAnsi="Consolas" w:cs="Consolas"/>
                <w:sz w:val="16"/>
              </w:rPr>
              <w:t>1</w:t>
            </w:r>
          </w:p>
        </w:tc>
        <w:tc>
          <w:tcPr>
            <w:tcW w:w="0" w:type="auto"/>
          </w:tcPr>
          <w:p w14:paraId="717DB9DE" w14:textId="77777777" w:rsidR="00AC1205" w:rsidRDefault="00000000">
            <w:pPr>
              <w:jc w:val="center"/>
            </w:pPr>
            <w:r>
              <w:rPr>
                <w:rFonts w:ascii="Consolas" w:eastAsia="Consolas" w:hAnsi="Consolas" w:cs="Consolas"/>
                <w:sz w:val="16"/>
              </w:rPr>
              <w:t>.</w:t>
            </w:r>
          </w:p>
        </w:tc>
      </w:tr>
      <w:tr w:rsidR="00AC1205" w14:paraId="717DB9E8" w14:textId="77777777">
        <w:trPr>
          <w:jc w:val="center"/>
        </w:trPr>
        <w:tc>
          <w:tcPr>
            <w:tcW w:w="0" w:type="auto"/>
          </w:tcPr>
          <w:p w14:paraId="717DB9E0" w14:textId="77777777" w:rsidR="00AC1205" w:rsidRDefault="00000000">
            <w:r>
              <w:rPr>
                <w:rFonts w:ascii="Consolas" w:eastAsia="Consolas" w:hAnsi="Consolas" w:cs="Consolas"/>
                <w:sz w:val="16"/>
              </w:rPr>
              <w:t>grewup_US</w:t>
            </w:r>
          </w:p>
        </w:tc>
        <w:tc>
          <w:tcPr>
            <w:tcW w:w="0" w:type="auto"/>
          </w:tcPr>
          <w:p w14:paraId="717DB9E1" w14:textId="77777777" w:rsidR="00AC1205" w:rsidRDefault="00000000">
            <w:pPr>
              <w:jc w:val="center"/>
            </w:pPr>
            <w:r>
              <w:rPr>
                <w:rFonts w:ascii="Consolas" w:eastAsia="Consolas" w:hAnsi="Consolas" w:cs="Consolas"/>
                <w:sz w:val="16"/>
              </w:rPr>
              <w:t>.</w:t>
            </w:r>
          </w:p>
        </w:tc>
        <w:tc>
          <w:tcPr>
            <w:tcW w:w="0" w:type="auto"/>
          </w:tcPr>
          <w:p w14:paraId="717DB9E2" w14:textId="77777777" w:rsidR="00AC1205" w:rsidRDefault="00000000">
            <w:pPr>
              <w:jc w:val="center"/>
            </w:pPr>
            <w:r>
              <w:rPr>
                <w:rFonts w:ascii="Consolas" w:eastAsia="Consolas" w:hAnsi="Consolas" w:cs="Consolas"/>
                <w:sz w:val="16"/>
              </w:rPr>
              <w:t>.</w:t>
            </w:r>
          </w:p>
        </w:tc>
        <w:tc>
          <w:tcPr>
            <w:tcW w:w="0" w:type="auto"/>
          </w:tcPr>
          <w:p w14:paraId="717DB9E3" w14:textId="77777777" w:rsidR="00AC1205" w:rsidRDefault="00000000">
            <w:pPr>
              <w:jc w:val="center"/>
            </w:pPr>
            <w:r>
              <w:rPr>
                <w:rFonts w:ascii="Consolas" w:eastAsia="Consolas" w:hAnsi="Consolas" w:cs="Consolas"/>
                <w:sz w:val="16"/>
              </w:rPr>
              <w:t>1</w:t>
            </w:r>
          </w:p>
        </w:tc>
        <w:tc>
          <w:tcPr>
            <w:tcW w:w="0" w:type="auto"/>
          </w:tcPr>
          <w:p w14:paraId="717DB9E4" w14:textId="77777777" w:rsidR="00AC1205" w:rsidRDefault="00000000">
            <w:pPr>
              <w:jc w:val="center"/>
            </w:pPr>
            <w:r>
              <w:rPr>
                <w:rFonts w:ascii="Consolas" w:eastAsia="Consolas" w:hAnsi="Consolas" w:cs="Consolas"/>
                <w:sz w:val="16"/>
              </w:rPr>
              <w:t>.</w:t>
            </w:r>
          </w:p>
        </w:tc>
        <w:tc>
          <w:tcPr>
            <w:tcW w:w="0" w:type="auto"/>
          </w:tcPr>
          <w:p w14:paraId="717DB9E5" w14:textId="77777777" w:rsidR="00AC1205" w:rsidRDefault="00000000">
            <w:pPr>
              <w:jc w:val="center"/>
            </w:pPr>
            <w:r>
              <w:rPr>
                <w:rFonts w:ascii="Consolas" w:eastAsia="Consolas" w:hAnsi="Consolas" w:cs="Consolas"/>
                <w:sz w:val="16"/>
              </w:rPr>
              <w:t>.</w:t>
            </w:r>
          </w:p>
        </w:tc>
        <w:tc>
          <w:tcPr>
            <w:tcW w:w="0" w:type="auto"/>
          </w:tcPr>
          <w:p w14:paraId="717DB9E6" w14:textId="77777777" w:rsidR="00AC1205" w:rsidRDefault="00000000">
            <w:pPr>
              <w:jc w:val="center"/>
            </w:pPr>
            <w:r>
              <w:rPr>
                <w:rFonts w:ascii="Consolas" w:eastAsia="Consolas" w:hAnsi="Consolas" w:cs="Consolas"/>
                <w:sz w:val="16"/>
              </w:rPr>
              <w:t>.</w:t>
            </w:r>
          </w:p>
        </w:tc>
        <w:tc>
          <w:tcPr>
            <w:tcW w:w="0" w:type="auto"/>
          </w:tcPr>
          <w:p w14:paraId="717DB9E7" w14:textId="77777777" w:rsidR="00AC1205" w:rsidRDefault="00000000">
            <w:pPr>
              <w:jc w:val="center"/>
            </w:pPr>
            <w:r>
              <w:rPr>
                <w:rFonts w:ascii="Consolas" w:eastAsia="Consolas" w:hAnsi="Consolas" w:cs="Consolas"/>
                <w:sz w:val="16"/>
              </w:rPr>
              <w:t>.</w:t>
            </w:r>
          </w:p>
        </w:tc>
      </w:tr>
      <w:tr w:rsidR="00AC1205" w14:paraId="717DB9F1" w14:textId="77777777">
        <w:trPr>
          <w:jc w:val="center"/>
        </w:trPr>
        <w:tc>
          <w:tcPr>
            <w:tcW w:w="0" w:type="auto"/>
          </w:tcPr>
          <w:p w14:paraId="717DB9E9" w14:textId="77777777" w:rsidR="00AC1205" w:rsidRDefault="00000000">
            <w:r>
              <w:rPr>
                <w:rFonts w:ascii="Consolas" w:eastAsia="Consolas" w:hAnsi="Consolas" w:cs="Consolas"/>
                <w:sz w:val="16"/>
              </w:rPr>
              <w:t>migr_f</w:t>
            </w:r>
          </w:p>
        </w:tc>
        <w:tc>
          <w:tcPr>
            <w:tcW w:w="0" w:type="auto"/>
          </w:tcPr>
          <w:p w14:paraId="717DB9EA" w14:textId="77777777" w:rsidR="00AC1205" w:rsidRDefault="00000000">
            <w:pPr>
              <w:jc w:val="center"/>
            </w:pPr>
            <w:r>
              <w:rPr>
                <w:rFonts w:ascii="Consolas" w:eastAsia="Consolas" w:hAnsi="Consolas" w:cs="Consolas"/>
                <w:sz w:val="16"/>
              </w:rPr>
              <w:t>1</w:t>
            </w:r>
          </w:p>
        </w:tc>
        <w:tc>
          <w:tcPr>
            <w:tcW w:w="0" w:type="auto"/>
          </w:tcPr>
          <w:p w14:paraId="717DB9EB" w14:textId="77777777" w:rsidR="00AC1205" w:rsidRDefault="00000000">
            <w:pPr>
              <w:jc w:val="center"/>
            </w:pPr>
            <w:r>
              <w:rPr>
                <w:rFonts w:ascii="Consolas" w:eastAsia="Consolas" w:hAnsi="Consolas" w:cs="Consolas"/>
                <w:sz w:val="16"/>
              </w:rPr>
              <w:t>.</w:t>
            </w:r>
          </w:p>
        </w:tc>
        <w:tc>
          <w:tcPr>
            <w:tcW w:w="0" w:type="auto"/>
          </w:tcPr>
          <w:p w14:paraId="717DB9EC" w14:textId="77777777" w:rsidR="00AC1205" w:rsidRDefault="00000000">
            <w:pPr>
              <w:jc w:val="center"/>
            </w:pPr>
            <w:r>
              <w:rPr>
                <w:rFonts w:ascii="Consolas" w:eastAsia="Consolas" w:hAnsi="Consolas" w:cs="Consolas"/>
                <w:sz w:val="16"/>
              </w:rPr>
              <w:t>1</w:t>
            </w:r>
          </w:p>
        </w:tc>
        <w:tc>
          <w:tcPr>
            <w:tcW w:w="0" w:type="auto"/>
          </w:tcPr>
          <w:p w14:paraId="717DB9ED" w14:textId="77777777" w:rsidR="00AC1205" w:rsidRDefault="00000000">
            <w:pPr>
              <w:jc w:val="center"/>
            </w:pPr>
            <w:r>
              <w:rPr>
                <w:rFonts w:ascii="Consolas" w:eastAsia="Consolas" w:hAnsi="Consolas" w:cs="Consolas"/>
                <w:sz w:val="16"/>
              </w:rPr>
              <w:t>1</w:t>
            </w:r>
          </w:p>
        </w:tc>
        <w:tc>
          <w:tcPr>
            <w:tcW w:w="0" w:type="auto"/>
          </w:tcPr>
          <w:p w14:paraId="717DB9EE" w14:textId="77777777" w:rsidR="00AC1205" w:rsidRDefault="00000000">
            <w:pPr>
              <w:jc w:val="center"/>
            </w:pPr>
            <w:r>
              <w:rPr>
                <w:rFonts w:ascii="Consolas" w:eastAsia="Consolas" w:hAnsi="Consolas" w:cs="Consolas"/>
                <w:sz w:val="16"/>
              </w:rPr>
              <w:t>.</w:t>
            </w:r>
          </w:p>
        </w:tc>
        <w:tc>
          <w:tcPr>
            <w:tcW w:w="0" w:type="auto"/>
          </w:tcPr>
          <w:p w14:paraId="717DB9EF" w14:textId="77777777" w:rsidR="00AC1205" w:rsidRDefault="00000000">
            <w:pPr>
              <w:jc w:val="center"/>
            </w:pPr>
            <w:r>
              <w:rPr>
                <w:rFonts w:ascii="Consolas" w:eastAsia="Consolas" w:hAnsi="Consolas" w:cs="Consolas"/>
                <w:sz w:val="16"/>
              </w:rPr>
              <w:t>1</w:t>
            </w:r>
          </w:p>
        </w:tc>
        <w:tc>
          <w:tcPr>
            <w:tcW w:w="0" w:type="auto"/>
          </w:tcPr>
          <w:p w14:paraId="717DB9F0" w14:textId="77777777" w:rsidR="00AC1205" w:rsidRDefault="00000000">
            <w:pPr>
              <w:jc w:val="center"/>
            </w:pPr>
            <w:r>
              <w:rPr>
                <w:rFonts w:ascii="Consolas" w:eastAsia="Consolas" w:hAnsi="Consolas" w:cs="Consolas"/>
                <w:sz w:val="16"/>
              </w:rPr>
              <w:t>.</w:t>
            </w:r>
          </w:p>
        </w:tc>
      </w:tr>
      <w:tr w:rsidR="00AC1205" w14:paraId="717DB9FA" w14:textId="77777777">
        <w:trPr>
          <w:jc w:val="center"/>
        </w:trPr>
        <w:tc>
          <w:tcPr>
            <w:tcW w:w="0" w:type="auto"/>
          </w:tcPr>
          <w:p w14:paraId="717DB9F2" w14:textId="77777777" w:rsidR="00AC1205" w:rsidRDefault="00000000">
            <w:r>
              <w:rPr>
                <w:rFonts w:ascii="Consolas" w:eastAsia="Consolas" w:hAnsi="Consolas" w:cs="Consolas"/>
                <w:sz w:val="16"/>
              </w:rPr>
              <w:t>migr_m</w:t>
            </w:r>
          </w:p>
        </w:tc>
        <w:tc>
          <w:tcPr>
            <w:tcW w:w="0" w:type="auto"/>
          </w:tcPr>
          <w:p w14:paraId="717DB9F3" w14:textId="77777777" w:rsidR="00AC1205" w:rsidRDefault="00000000">
            <w:pPr>
              <w:jc w:val="center"/>
            </w:pPr>
            <w:r>
              <w:rPr>
                <w:rFonts w:ascii="Consolas" w:eastAsia="Consolas" w:hAnsi="Consolas" w:cs="Consolas"/>
                <w:sz w:val="16"/>
              </w:rPr>
              <w:t>1</w:t>
            </w:r>
          </w:p>
        </w:tc>
        <w:tc>
          <w:tcPr>
            <w:tcW w:w="0" w:type="auto"/>
          </w:tcPr>
          <w:p w14:paraId="717DB9F4" w14:textId="77777777" w:rsidR="00AC1205" w:rsidRDefault="00000000">
            <w:pPr>
              <w:jc w:val="center"/>
            </w:pPr>
            <w:r>
              <w:rPr>
                <w:rFonts w:ascii="Consolas" w:eastAsia="Consolas" w:hAnsi="Consolas" w:cs="Consolas"/>
                <w:sz w:val="16"/>
              </w:rPr>
              <w:t>.</w:t>
            </w:r>
          </w:p>
        </w:tc>
        <w:tc>
          <w:tcPr>
            <w:tcW w:w="0" w:type="auto"/>
          </w:tcPr>
          <w:p w14:paraId="717DB9F5" w14:textId="77777777" w:rsidR="00AC1205" w:rsidRDefault="00000000">
            <w:pPr>
              <w:jc w:val="center"/>
            </w:pPr>
            <w:r>
              <w:rPr>
                <w:rFonts w:ascii="Consolas" w:eastAsia="Consolas" w:hAnsi="Consolas" w:cs="Consolas"/>
                <w:sz w:val="16"/>
              </w:rPr>
              <w:t>1</w:t>
            </w:r>
          </w:p>
        </w:tc>
        <w:tc>
          <w:tcPr>
            <w:tcW w:w="0" w:type="auto"/>
          </w:tcPr>
          <w:p w14:paraId="717DB9F6" w14:textId="77777777" w:rsidR="00AC1205" w:rsidRDefault="00000000">
            <w:pPr>
              <w:jc w:val="center"/>
            </w:pPr>
            <w:r>
              <w:rPr>
                <w:rFonts w:ascii="Consolas" w:eastAsia="Consolas" w:hAnsi="Consolas" w:cs="Consolas"/>
                <w:sz w:val="16"/>
              </w:rPr>
              <w:t>1</w:t>
            </w:r>
          </w:p>
        </w:tc>
        <w:tc>
          <w:tcPr>
            <w:tcW w:w="0" w:type="auto"/>
          </w:tcPr>
          <w:p w14:paraId="717DB9F7" w14:textId="77777777" w:rsidR="00AC1205" w:rsidRDefault="00000000">
            <w:pPr>
              <w:jc w:val="center"/>
            </w:pPr>
            <w:r>
              <w:rPr>
                <w:rFonts w:ascii="Consolas" w:eastAsia="Consolas" w:hAnsi="Consolas" w:cs="Consolas"/>
                <w:sz w:val="16"/>
              </w:rPr>
              <w:t>.</w:t>
            </w:r>
          </w:p>
        </w:tc>
        <w:tc>
          <w:tcPr>
            <w:tcW w:w="0" w:type="auto"/>
          </w:tcPr>
          <w:p w14:paraId="717DB9F8" w14:textId="77777777" w:rsidR="00AC1205" w:rsidRDefault="00000000">
            <w:pPr>
              <w:jc w:val="center"/>
            </w:pPr>
            <w:r>
              <w:rPr>
                <w:rFonts w:ascii="Consolas" w:eastAsia="Consolas" w:hAnsi="Consolas" w:cs="Consolas"/>
                <w:sz w:val="16"/>
              </w:rPr>
              <w:t>1</w:t>
            </w:r>
          </w:p>
        </w:tc>
        <w:tc>
          <w:tcPr>
            <w:tcW w:w="0" w:type="auto"/>
          </w:tcPr>
          <w:p w14:paraId="717DB9F9" w14:textId="77777777" w:rsidR="00AC1205" w:rsidRDefault="00000000">
            <w:pPr>
              <w:jc w:val="center"/>
            </w:pPr>
            <w:r>
              <w:rPr>
                <w:rFonts w:ascii="Consolas" w:eastAsia="Consolas" w:hAnsi="Consolas" w:cs="Consolas"/>
                <w:sz w:val="16"/>
              </w:rPr>
              <w:t>.</w:t>
            </w:r>
          </w:p>
        </w:tc>
      </w:tr>
      <w:tr w:rsidR="00AC1205" w14:paraId="717DBA03" w14:textId="77777777">
        <w:trPr>
          <w:jc w:val="center"/>
        </w:trPr>
        <w:tc>
          <w:tcPr>
            <w:tcW w:w="0" w:type="auto"/>
          </w:tcPr>
          <w:p w14:paraId="717DB9FB" w14:textId="77777777" w:rsidR="00AC1205" w:rsidRDefault="00000000">
            <w:r>
              <w:rPr>
                <w:rFonts w:ascii="Consolas" w:eastAsia="Consolas" w:hAnsi="Consolas" w:cs="Consolas"/>
                <w:sz w:val="16"/>
              </w:rPr>
              <w:t>cob_f</w:t>
            </w:r>
          </w:p>
        </w:tc>
        <w:tc>
          <w:tcPr>
            <w:tcW w:w="0" w:type="auto"/>
          </w:tcPr>
          <w:p w14:paraId="717DB9FC" w14:textId="77777777" w:rsidR="00AC1205" w:rsidRDefault="00000000">
            <w:pPr>
              <w:jc w:val="center"/>
            </w:pPr>
            <w:r>
              <w:rPr>
                <w:rFonts w:ascii="Consolas" w:eastAsia="Consolas" w:hAnsi="Consolas" w:cs="Consolas"/>
                <w:sz w:val="16"/>
              </w:rPr>
              <w:t>1</w:t>
            </w:r>
          </w:p>
        </w:tc>
        <w:tc>
          <w:tcPr>
            <w:tcW w:w="0" w:type="auto"/>
          </w:tcPr>
          <w:p w14:paraId="717DB9FD" w14:textId="77777777" w:rsidR="00AC1205" w:rsidRDefault="00000000">
            <w:pPr>
              <w:jc w:val="center"/>
            </w:pPr>
            <w:r>
              <w:rPr>
                <w:rFonts w:ascii="Consolas" w:eastAsia="Consolas" w:hAnsi="Consolas" w:cs="Consolas"/>
                <w:sz w:val="16"/>
              </w:rPr>
              <w:t>.</w:t>
            </w:r>
          </w:p>
        </w:tc>
        <w:tc>
          <w:tcPr>
            <w:tcW w:w="0" w:type="auto"/>
          </w:tcPr>
          <w:p w14:paraId="717DB9FE" w14:textId="77777777" w:rsidR="00AC1205" w:rsidRDefault="00000000">
            <w:pPr>
              <w:jc w:val="center"/>
            </w:pPr>
            <w:r>
              <w:rPr>
                <w:rFonts w:ascii="Consolas" w:eastAsia="Consolas" w:hAnsi="Consolas" w:cs="Consolas"/>
                <w:sz w:val="16"/>
              </w:rPr>
              <w:t>.</w:t>
            </w:r>
          </w:p>
        </w:tc>
        <w:tc>
          <w:tcPr>
            <w:tcW w:w="0" w:type="auto"/>
          </w:tcPr>
          <w:p w14:paraId="717DB9FF" w14:textId="77777777" w:rsidR="00AC1205" w:rsidRDefault="00000000">
            <w:pPr>
              <w:jc w:val="center"/>
            </w:pPr>
            <w:r>
              <w:rPr>
                <w:rFonts w:ascii="Consolas" w:eastAsia="Consolas" w:hAnsi="Consolas" w:cs="Consolas"/>
                <w:sz w:val="16"/>
              </w:rPr>
              <w:t>1</w:t>
            </w:r>
          </w:p>
        </w:tc>
        <w:tc>
          <w:tcPr>
            <w:tcW w:w="0" w:type="auto"/>
          </w:tcPr>
          <w:p w14:paraId="717DBA00" w14:textId="77777777" w:rsidR="00AC1205" w:rsidRDefault="00000000">
            <w:pPr>
              <w:jc w:val="center"/>
            </w:pPr>
            <w:r>
              <w:rPr>
                <w:rFonts w:ascii="Consolas" w:eastAsia="Consolas" w:hAnsi="Consolas" w:cs="Consolas"/>
                <w:sz w:val="16"/>
              </w:rPr>
              <w:t>.</w:t>
            </w:r>
          </w:p>
        </w:tc>
        <w:tc>
          <w:tcPr>
            <w:tcW w:w="0" w:type="auto"/>
          </w:tcPr>
          <w:p w14:paraId="717DBA01" w14:textId="77777777" w:rsidR="00AC1205" w:rsidRDefault="00000000">
            <w:pPr>
              <w:jc w:val="center"/>
            </w:pPr>
            <w:r>
              <w:rPr>
                <w:rFonts w:ascii="Consolas" w:eastAsia="Consolas" w:hAnsi="Consolas" w:cs="Consolas"/>
                <w:sz w:val="16"/>
              </w:rPr>
              <w:t>1</w:t>
            </w:r>
          </w:p>
        </w:tc>
        <w:tc>
          <w:tcPr>
            <w:tcW w:w="0" w:type="auto"/>
          </w:tcPr>
          <w:p w14:paraId="717DBA02" w14:textId="77777777" w:rsidR="00AC1205" w:rsidRDefault="00000000">
            <w:pPr>
              <w:jc w:val="center"/>
            </w:pPr>
            <w:r>
              <w:rPr>
                <w:rFonts w:ascii="Consolas" w:eastAsia="Consolas" w:hAnsi="Consolas" w:cs="Consolas"/>
                <w:sz w:val="16"/>
              </w:rPr>
              <w:t>.</w:t>
            </w:r>
          </w:p>
        </w:tc>
      </w:tr>
      <w:tr w:rsidR="00AC1205" w14:paraId="717DBA0C" w14:textId="77777777">
        <w:trPr>
          <w:jc w:val="center"/>
        </w:trPr>
        <w:tc>
          <w:tcPr>
            <w:tcW w:w="0" w:type="auto"/>
          </w:tcPr>
          <w:p w14:paraId="717DBA04" w14:textId="77777777" w:rsidR="00AC1205" w:rsidRDefault="00000000">
            <w:r>
              <w:rPr>
                <w:rFonts w:ascii="Consolas" w:eastAsia="Consolas" w:hAnsi="Consolas" w:cs="Consolas"/>
                <w:sz w:val="16"/>
              </w:rPr>
              <w:t>cob_m</w:t>
            </w:r>
          </w:p>
        </w:tc>
        <w:tc>
          <w:tcPr>
            <w:tcW w:w="0" w:type="auto"/>
          </w:tcPr>
          <w:p w14:paraId="717DBA05" w14:textId="77777777" w:rsidR="00AC1205" w:rsidRDefault="00000000">
            <w:pPr>
              <w:jc w:val="center"/>
            </w:pPr>
            <w:r>
              <w:rPr>
                <w:rFonts w:ascii="Consolas" w:eastAsia="Consolas" w:hAnsi="Consolas" w:cs="Consolas"/>
                <w:sz w:val="16"/>
              </w:rPr>
              <w:t>1</w:t>
            </w:r>
          </w:p>
        </w:tc>
        <w:tc>
          <w:tcPr>
            <w:tcW w:w="0" w:type="auto"/>
          </w:tcPr>
          <w:p w14:paraId="717DBA06" w14:textId="77777777" w:rsidR="00AC1205" w:rsidRDefault="00000000">
            <w:pPr>
              <w:jc w:val="center"/>
            </w:pPr>
            <w:r>
              <w:rPr>
                <w:rFonts w:ascii="Consolas" w:eastAsia="Consolas" w:hAnsi="Consolas" w:cs="Consolas"/>
                <w:sz w:val="16"/>
              </w:rPr>
              <w:t>.</w:t>
            </w:r>
          </w:p>
        </w:tc>
        <w:tc>
          <w:tcPr>
            <w:tcW w:w="0" w:type="auto"/>
          </w:tcPr>
          <w:p w14:paraId="717DBA07" w14:textId="77777777" w:rsidR="00AC1205" w:rsidRDefault="00000000">
            <w:pPr>
              <w:jc w:val="center"/>
            </w:pPr>
            <w:r>
              <w:rPr>
                <w:rFonts w:ascii="Consolas" w:eastAsia="Consolas" w:hAnsi="Consolas" w:cs="Consolas"/>
                <w:sz w:val="16"/>
              </w:rPr>
              <w:t>.</w:t>
            </w:r>
          </w:p>
        </w:tc>
        <w:tc>
          <w:tcPr>
            <w:tcW w:w="0" w:type="auto"/>
          </w:tcPr>
          <w:p w14:paraId="717DBA08" w14:textId="77777777" w:rsidR="00AC1205" w:rsidRDefault="00000000">
            <w:pPr>
              <w:jc w:val="center"/>
            </w:pPr>
            <w:r>
              <w:rPr>
                <w:rFonts w:ascii="Consolas" w:eastAsia="Consolas" w:hAnsi="Consolas" w:cs="Consolas"/>
                <w:sz w:val="16"/>
              </w:rPr>
              <w:t>1</w:t>
            </w:r>
          </w:p>
        </w:tc>
        <w:tc>
          <w:tcPr>
            <w:tcW w:w="0" w:type="auto"/>
          </w:tcPr>
          <w:p w14:paraId="717DBA09" w14:textId="77777777" w:rsidR="00AC1205" w:rsidRDefault="00000000">
            <w:pPr>
              <w:jc w:val="center"/>
            </w:pPr>
            <w:r>
              <w:rPr>
                <w:rFonts w:ascii="Consolas" w:eastAsia="Consolas" w:hAnsi="Consolas" w:cs="Consolas"/>
                <w:sz w:val="16"/>
              </w:rPr>
              <w:t>.</w:t>
            </w:r>
          </w:p>
        </w:tc>
        <w:tc>
          <w:tcPr>
            <w:tcW w:w="0" w:type="auto"/>
          </w:tcPr>
          <w:p w14:paraId="717DBA0A" w14:textId="77777777" w:rsidR="00AC1205" w:rsidRDefault="00000000">
            <w:pPr>
              <w:jc w:val="center"/>
            </w:pPr>
            <w:r>
              <w:rPr>
                <w:rFonts w:ascii="Consolas" w:eastAsia="Consolas" w:hAnsi="Consolas" w:cs="Consolas"/>
                <w:sz w:val="16"/>
              </w:rPr>
              <w:t>1</w:t>
            </w:r>
          </w:p>
        </w:tc>
        <w:tc>
          <w:tcPr>
            <w:tcW w:w="0" w:type="auto"/>
          </w:tcPr>
          <w:p w14:paraId="717DBA0B" w14:textId="77777777" w:rsidR="00AC1205" w:rsidRDefault="00000000">
            <w:pPr>
              <w:jc w:val="center"/>
            </w:pPr>
            <w:r>
              <w:rPr>
                <w:rFonts w:ascii="Consolas" w:eastAsia="Consolas" w:hAnsi="Consolas" w:cs="Consolas"/>
                <w:sz w:val="16"/>
              </w:rPr>
              <w:t>.</w:t>
            </w:r>
          </w:p>
        </w:tc>
      </w:tr>
      <w:tr w:rsidR="00AC1205" w14:paraId="717DBA15" w14:textId="77777777">
        <w:trPr>
          <w:jc w:val="center"/>
        </w:trPr>
        <w:tc>
          <w:tcPr>
            <w:tcW w:w="0" w:type="auto"/>
          </w:tcPr>
          <w:p w14:paraId="717DBA0D" w14:textId="77777777" w:rsidR="00AC1205" w:rsidRDefault="00000000">
            <w:r>
              <w:rPr>
                <w:rFonts w:ascii="Consolas" w:eastAsia="Consolas" w:hAnsi="Consolas" w:cs="Consolas"/>
                <w:sz w:val="16"/>
              </w:rPr>
              <w:t>migr_gen</w:t>
            </w:r>
          </w:p>
        </w:tc>
        <w:tc>
          <w:tcPr>
            <w:tcW w:w="0" w:type="auto"/>
          </w:tcPr>
          <w:p w14:paraId="717DBA0E" w14:textId="77777777" w:rsidR="00AC1205" w:rsidRDefault="00000000">
            <w:pPr>
              <w:jc w:val="center"/>
            </w:pPr>
            <w:r>
              <w:rPr>
                <w:rFonts w:ascii="Consolas" w:eastAsia="Consolas" w:hAnsi="Consolas" w:cs="Consolas"/>
                <w:sz w:val="16"/>
              </w:rPr>
              <w:t>1</w:t>
            </w:r>
          </w:p>
        </w:tc>
        <w:tc>
          <w:tcPr>
            <w:tcW w:w="0" w:type="auto"/>
          </w:tcPr>
          <w:p w14:paraId="717DBA0F" w14:textId="77777777" w:rsidR="00AC1205" w:rsidRDefault="00000000">
            <w:pPr>
              <w:jc w:val="center"/>
            </w:pPr>
            <w:r>
              <w:rPr>
                <w:rFonts w:ascii="Consolas" w:eastAsia="Consolas" w:hAnsi="Consolas" w:cs="Consolas"/>
                <w:sz w:val="16"/>
              </w:rPr>
              <w:t>.</w:t>
            </w:r>
          </w:p>
        </w:tc>
        <w:tc>
          <w:tcPr>
            <w:tcW w:w="0" w:type="auto"/>
          </w:tcPr>
          <w:p w14:paraId="717DBA10" w14:textId="77777777" w:rsidR="00AC1205" w:rsidRDefault="00000000">
            <w:pPr>
              <w:jc w:val="center"/>
            </w:pPr>
            <w:r>
              <w:rPr>
                <w:rFonts w:ascii="Consolas" w:eastAsia="Consolas" w:hAnsi="Consolas" w:cs="Consolas"/>
                <w:sz w:val="16"/>
              </w:rPr>
              <w:t>1</w:t>
            </w:r>
          </w:p>
        </w:tc>
        <w:tc>
          <w:tcPr>
            <w:tcW w:w="0" w:type="auto"/>
          </w:tcPr>
          <w:p w14:paraId="717DBA11" w14:textId="77777777" w:rsidR="00AC1205" w:rsidRDefault="00000000">
            <w:pPr>
              <w:jc w:val="center"/>
            </w:pPr>
            <w:r>
              <w:rPr>
                <w:rFonts w:ascii="Consolas" w:eastAsia="Consolas" w:hAnsi="Consolas" w:cs="Consolas"/>
                <w:sz w:val="16"/>
              </w:rPr>
              <w:t>1</w:t>
            </w:r>
          </w:p>
        </w:tc>
        <w:tc>
          <w:tcPr>
            <w:tcW w:w="0" w:type="auto"/>
          </w:tcPr>
          <w:p w14:paraId="717DBA12" w14:textId="77777777" w:rsidR="00AC1205" w:rsidRDefault="00000000">
            <w:pPr>
              <w:jc w:val="center"/>
            </w:pPr>
            <w:r>
              <w:rPr>
                <w:rFonts w:ascii="Consolas" w:eastAsia="Consolas" w:hAnsi="Consolas" w:cs="Consolas"/>
                <w:sz w:val="16"/>
              </w:rPr>
              <w:t>.</w:t>
            </w:r>
          </w:p>
        </w:tc>
        <w:tc>
          <w:tcPr>
            <w:tcW w:w="0" w:type="auto"/>
          </w:tcPr>
          <w:p w14:paraId="717DBA13" w14:textId="77777777" w:rsidR="00AC1205" w:rsidRDefault="00000000">
            <w:pPr>
              <w:jc w:val="center"/>
            </w:pPr>
            <w:r>
              <w:rPr>
                <w:rFonts w:ascii="Consolas" w:eastAsia="Consolas" w:hAnsi="Consolas" w:cs="Consolas"/>
                <w:sz w:val="16"/>
              </w:rPr>
              <w:t>1</w:t>
            </w:r>
          </w:p>
        </w:tc>
        <w:tc>
          <w:tcPr>
            <w:tcW w:w="0" w:type="auto"/>
          </w:tcPr>
          <w:p w14:paraId="717DBA14" w14:textId="77777777" w:rsidR="00AC1205" w:rsidRDefault="00000000">
            <w:pPr>
              <w:jc w:val="center"/>
            </w:pPr>
            <w:r>
              <w:rPr>
                <w:rFonts w:ascii="Consolas" w:eastAsia="Consolas" w:hAnsi="Consolas" w:cs="Consolas"/>
                <w:sz w:val="16"/>
              </w:rPr>
              <w:t>1</w:t>
            </w:r>
          </w:p>
        </w:tc>
      </w:tr>
      <w:tr w:rsidR="00AC1205" w14:paraId="717DBA1E" w14:textId="77777777">
        <w:trPr>
          <w:jc w:val="center"/>
        </w:trPr>
        <w:tc>
          <w:tcPr>
            <w:tcW w:w="0" w:type="auto"/>
          </w:tcPr>
          <w:p w14:paraId="717DBA16" w14:textId="77777777" w:rsidR="00AC1205" w:rsidRDefault="00000000">
            <w:r>
              <w:rPr>
                <w:rFonts w:ascii="Consolas" w:eastAsia="Consolas" w:hAnsi="Consolas" w:cs="Consolas"/>
                <w:sz w:val="16"/>
              </w:rPr>
              <w:lastRenderedPageBreak/>
              <w:t>relig</w:t>
            </w:r>
          </w:p>
        </w:tc>
        <w:tc>
          <w:tcPr>
            <w:tcW w:w="0" w:type="auto"/>
          </w:tcPr>
          <w:p w14:paraId="717DBA17" w14:textId="77777777" w:rsidR="00AC1205" w:rsidRDefault="00000000">
            <w:pPr>
              <w:jc w:val="center"/>
            </w:pPr>
            <w:r>
              <w:rPr>
                <w:rFonts w:ascii="Consolas" w:eastAsia="Consolas" w:hAnsi="Consolas" w:cs="Consolas"/>
                <w:sz w:val="16"/>
              </w:rPr>
              <w:t>1</w:t>
            </w:r>
          </w:p>
        </w:tc>
        <w:tc>
          <w:tcPr>
            <w:tcW w:w="0" w:type="auto"/>
          </w:tcPr>
          <w:p w14:paraId="717DBA18" w14:textId="77777777" w:rsidR="00AC1205" w:rsidRDefault="00000000">
            <w:pPr>
              <w:jc w:val="center"/>
            </w:pPr>
            <w:r>
              <w:rPr>
                <w:rFonts w:ascii="Consolas" w:eastAsia="Consolas" w:hAnsi="Consolas" w:cs="Consolas"/>
                <w:sz w:val="16"/>
              </w:rPr>
              <w:t>1</w:t>
            </w:r>
          </w:p>
        </w:tc>
        <w:tc>
          <w:tcPr>
            <w:tcW w:w="0" w:type="auto"/>
          </w:tcPr>
          <w:p w14:paraId="717DBA19" w14:textId="77777777" w:rsidR="00AC1205" w:rsidRDefault="00000000">
            <w:pPr>
              <w:jc w:val="center"/>
            </w:pPr>
            <w:r>
              <w:rPr>
                <w:rFonts w:ascii="Consolas" w:eastAsia="Consolas" w:hAnsi="Consolas" w:cs="Consolas"/>
                <w:sz w:val="16"/>
              </w:rPr>
              <w:t>1</w:t>
            </w:r>
          </w:p>
        </w:tc>
        <w:tc>
          <w:tcPr>
            <w:tcW w:w="0" w:type="auto"/>
          </w:tcPr>
          <w:p w14:paraId="717DBA1A" w14:textId="77777777" w:rsidR="00AC1205" w:rsidRDefault="00000000">
            <w:pPr>
              <w:jc w:val="center"/>
            </w:pPr>
            <w:r>
              <w:rPr>
                <w:rFonts w:ascii="Consolas" w:eastAsia="Consolas" w:hAnsi="Consolas" w:cs="Consolas"/>
                <w:sz w:val="16"/>
              </w:rPr>
              <w:t>1</w:t>
            </w:r>
          </w:p>
        </w:tc>
        <w:tc>
          <w:tcPr>
            <w:tcW w:w="0" w:type="auto"/>
          </w:tcPr>
          <w:p w14:paraId="717DBA1B" w14:textId="77777777" w:rsidR="00AC1205" w:rsidRDefault="00000000">
            <w:pPr>
              <w:jc w:val="center"/>
            </w:pPr>
            <w:r>
              <w:rPr>
                <w:rFonts w:ascii="Consolas" w:eastAsia="Consolas" w:hAnsi="Consolas" w:cs="Consolas"/>
                <w:sz w:val="16"/>
              </w:rPr>
              <w:t>1</w:t>
            </w:r>
          </w:p>
        </w:tc>
        <w:tc>
          <w:tcPr>
            <w:tcW w:w="0" w:type="auto"/>
          </w:tcPr>
          <w:p w14:paraId="717DBA1C" w14:textId="77777777" w:rsidR="00AC1205" w:rsidRDefault="00000000">
            <w:pPr>
              <w:jc w:val="center"/>
            </w:pPr>
            <w:r>
              <w:rPr>
                <w:rFonts w:ascii="Consolas" w:eastAsia="Consolas" w:hAnsi="Consolas" w:cs="Consolas"/>
                <w:sz w:val="16"/>
              </w:rPr>
              <w:t>1</w:t>
            </w:r>
          </w:p>
        </w:tc>
        <w:tc>
          <w:tcPr>
            <w:tcW w:w="0" w:type="auto"/>
          </w:tcPr>
          <w:p w14:paraId="717DBA1D" w14:textId="77777777" w:rsidR="00AC1205" w:rsidRDefault="00000000">
            <w:pPr>
              <w:jc w:val="center"/>
            </w:pPr>
            <w:r>
              <w:rPr>
                <w:rFonts w:ascii="Consolas" w:eastAsia="Consolas" w:hAnsi="Consolas" w:cs="Consolas"/>
                <w:sz w:val="16"/>
              </w:rPr>
              <w:t>1</w:t>
            </w:r>
          </w:p>
        </w:tc>
      </w:tr>
      <w:tr w:rsidR="00AC1205" w14:paraId="717DBA27" w14:textId="77777777">
        <w:trPr>
          <w:jc w:val="center"/>
        </w:trPr>
        <w:tc>
          <w:tcPr>
            <w:tcW w:w="0" w:type="auto"/>
          </w:tcPr>
          <w:p w14:paraId="717DBA1F" w14:textId="77777777" w:rsidR="00AC1205" w:rsidRDefault="00000000">
            <w:r>
              <w:rPr>
                <w:rFonts w:ascii="Consolas" w:eastAsia="Consolas" w:hAnsi="Consolas" w:cs="Consolas"/>
                <w:sz w:val="16"/>
              </w:rPr>
              <w:t>relig_att</w:t>
            </w:r>
          </w:p>
        </w:tc>
        <w:tc>
          <w:tcPr>
            <w:tcW w:w="0" w:type="auto"/>
          </w:tcPr>
          <w:p w14:paraId="717DBA20" w14:textId="77777777" w:rsidR="00AC1205" w:rsidRDefault="00000000">
            <w:pPr>
              <w:jc w:val="center"/>
            </w:pPr>
            <w:r>
              <w:rPr>
                <w:rFonts w:ascii="Consolas" w:eastAsia="Consolas" w:hAnsi="Consolas" w:cs="Consolas"/>
                <w:sz w:val="16"/>
              </w:rPr>
              <w:t>1</w:t>
            </w:r>
          </w:p>
        </w:tc>
        <w:tc>
          <w:tcPr>
            <w:tcW w:w="0" w:type="auto"/>
          </w:tcPr>
          <w:p w14:paraId="717DBA21" w14:textId="77777777" w:rsidR="00AC1205" w:rsidRDefault="00000000">
            <w:pPr>
              <w:jc w:val="center"/>
            </w:pPr>
            <w:r>
              <w:rPr>
                <w:rFonts w:ascii="Consolas" w:eastAsia="Consolas" w:hAnsi="Consolas" w:cs="Consolas"/>
                <w:sz w:val="16"/>
              </w:rPr>
              <w:t>.</w:t>
            </w:r>
          </w:p>
        </w:tc>
        <w:tc>
          <w:tcPr>
            <w:tcW w:w="0" w:type="auto"/>
          </w:tcPr>
          <w:p w14:paraId="717DBA22" w14:textId="77777777" w:rsidR="00AC1205" w:rsidRDefault="00000000">
            <w:pPr>
              <w:jc w:val="center"/>
            </w:pPr>
            <w:r>
              <w:rPr>
                <w:rFonts w:ascii="Consolas" w:eastAsia="Consolas" w:hAnsi="Consolas" w:cs="Consolas"/>
                <w:sz w:val="16"/>
              </w:rPr>
              <w:t>1</w:t>
            </w:r>
          </w:p>
        </w:tc>
        <w:tc>
          <w:tcPr>
            <w:tcW w:w="0" w:type="auto"/>
          </w:tcPr>
          <w:p w14:paraId="717DBA23" w14:textId="77777777" w:rsidR="00AC1205" w:rsidRDefault="00000000">
            <w:pPr>
              <w:jc w:val="center"/>
            </w:pPr>
            <w:r>
              <w:rPr>
                <w:rFonts w:ascii="Consolas" w:eastAsia="Consolas" w:hAnsi="Consolas" w:cs="Consolas"/>
                <w:sz w:val="16"/>
              </w:rPr>
              <w:t>1</w:t>
            </w:r>
          </w:p>
        </w:tc>
        <w:tc>
          <w:tcPr>
            <w:tcW w:w="0" w:type="auto"/>
          </w:tcPr>
          <w:p w14:paraId="717DBA24" w14:textId="77777777" w:rsidR="00AC1205" w:rsidRDefault="00000000">
            <w:pPr>
              <w:jc w:val="center"/>
            </w:pPr>
            <w:r>
              <w:rPr>
                <w:rFonts w:ascii="Consolas" w:eastAsia="Consolas" w:hAnsi="Consolas" w:cs="Consolas"/>
                <w:sz w:val="16"/>
              </w:rPr>
              <w:t>1</w:t>
            </w:r>
          </w:p>
        </w:tc>
        <w:tc>
          <w:tcPr>
            <w:tcW w:w="0" w:type="auto"/>
          </w:tcPr>
          <w:p w14:paraId="717DBA25" w14:textId="77777777" w:rsidR="00AC1205" w:rsidRDefault="00000000">
            <w:pPr>
              <w:jc w:val="center"/>
            </w:pPr>
            <w:r>
              <w:rPr>
                <w:rFonts w:ascii="Consolas" w:eastAsia="Consolas" w:hAnsi="Consolas" w:cs="Consolas"/>
                <w:sz w:val="16"/>
              </w:rPr>
              <w:t>1</w:t>
            </w:r>
          </w:p>
        </w:tc>
        <w:tc>
          <w:tcPr>
            <w:tcW w:w="0" w:type="auto"/>
          </w:tcPr>
          <w:p w14:paraId="717DBA26" w14:textId="77777777" w:rsidR="00AC1205" w:rsidRDefault="00000000">
            <w:pPr>
              <w:jc w:val="center"/>
            </w:pPr>
            <w:r>
              <w:rPr>
                <w:rFonts w:ascii="Consolas" w:eastAsia="Consolas" w:hAnsi="Consolas" w:cs="Consolas"/>
                <w:sz w:val="16"/>
              </w:rPr>
              <w:t>1</w:t>
            </w:r>
          </w:p>
        </w:tc>
      </w:tr>
      <w:tr w:rsidR="00AC1205" w14:paraId="717DBA30" w14:textId="77777777">
        <w:trPr>
          <w:jc w:val="center"/>
        </w:trPr>
        <w:tc>
          <w:tcPr>
            <w:tcW w:w="0" w:type="auto"/>
          </w:tcPr>
          <w:p w14:paraId="717DBA28" w14:textId="77777777" w:rsidR="00AC1205" w:rsidRDefault="00000000">
            <w:r>
              <w:rPr>
                <w:rFonts w:ascii="Consolas" w:eastAsia="Consolas" w:hAnsi="Consolas" w:cs="Consolas"/>
                <w:sz w:val="16"/>
              </w:rPr>
              <w:t>relig_KOR</w:t>
            </w:r>
          </w:p>
        </w:tc>
        <w:tc>
          <w:tcPr>
            <w:tcW w:w="0" w:type="auto"/>
          </w:tcPr>
          <w:p w14:paraId="717DBA29" w14:textId="77777777" w:rsidR="00AC1205" w:rsidRDefault="00000000">
            <w:pPr>
              <w:jc w:val="center"/>
            </w:pPr>
            <w:r>
              <w:rPr>
                <w:rFonts w:ascii="Consolas" w:eastAsia="Consolas" w:hAnsi="Consolas" w:cs="Consolas"/>
                <w:sz w:val="16"/>
              </w:rPr>
              <w:t>.</w:t>
            </w:r>
          </w:p>
        </w:tc>
        <w:tc>
          <w:tcPr>
            <w:tcW w:w="0" w:type="auto"/>
          </w:tcPr>
          <w:p w14:paraId="717DBA2A" w14:textId="77777777" w:rsidR="00AC1205" w:rsidRDefault="00000000">
            <w:pPr>
              <w:jc w:val="center"/>
            </w:pPr>
            <w:r>
              <w:rPr>
                <w:rFonts w:ascii="Consolas" w:eastAsia="Consolas" w:hAnsi="Consolas" w:cs="Consolas"/>
                <w:sz w:val="16"/>
              </w:rPr>
              <w:t>1</w:t>
            </w:r>
          </w:p>
        </w:tc>
        <w:tc>
          <w:tcPr>
            <w:tcW w:w="0" w:type="auto"/>
          </w:tcPr>
          <w:p w14:paraId="717DBA2B" w14:textId="77777777" w:rsidR="00AC1205" w:rsidRDefault="00000000">
            <w:pPr>
              <w:jc w:val="center"/>
            </w:pPr>
            <w:r>
              <w:rPr>
                <w:rFonts w:ascii="Consolas" w:eastAsia="Consolas" w:hAnsi="Consolas" w:cs="Consolas"/>
                <w:sz w:val="16"/>
              </w:rPr>
              <w:t>.</w:t>
            </w:r>
          </w:p>
        </w:tc>
        <w:tc>
          <w:tcPr>
            <w:tcW w:w="0" w:type="auto"/>
          </w:tcPr>
          <w:p w14:paraId="717DBA2C" w14:textId="77777777" w:rsidR="00AC1205" w:rsidRDefault="00000000">
            <w:pPr>
              <w:jc w:val="center"/>
            </w:pPr>
            <w:r>
              <w:rPr>
                <w:rFonts w:ascii="Consolas" w:eastAsia="Consolas" w:hAnsi="Consolas" w:cs="Consolas"/>
                <w:sz w:val="16"/>
              </w:rPr>
              <w:t>.</w:t>
            </w:r>
          </w:p>
        </w:tc>
        <w:tc>
          <w:tcPr>
            <w:tcW w:w="0" w:type="auto"/>
          </w:tcPr>
          <w:p w14:paraId="717DBA2D" w14:textId="77777777" w:rsidR="00AC1205" w:rsidRDefault="00000000">
            <w:pPr>
              <w:jc w:val="center"/>
            </w:pPr>
            <w:r>
              <w:rPr>
                <w:rFonts w:ascii="Consolas" w:eastAsia="Consolas" w:hAnsi="Consolas" w:cs="Consolas"/>
                <w:sz w:val="16"/>
              </w:rPr>
              <w:t>.</w:t>
            </w:r>
          </w:p>
        </w:tc>
        <w:tc>
          <w:tcPr>
            <w:tcW w:w="0" w:type="auto"/>
          </w:tcPr>
          <w:p w14:paraId="717DBA2E" w14:textId="77777777" w:rsidR="00AC1205" w:rsidRDefault="00000000">
            <w:pPr>
              <w:jc w:val="center"/>
            </w:pPr>
            <w:r>
              <w:rPr>
                <w:rFonts w:ascii="Consolas" w:eastAsia="Consolas" w:hAnsi="Consolas" w:cs="Consolas"/>
                <w:sz w:val="16"/>
              </w:rPr>
              <w:t>.</w:t>
            </w:r>
          </w:p>
        </w:tc>
        <w:tc>
          <w:tcPr>
            <w:tcW w:w="0" w:type="auto"/>
          </w:tcPr>
          <w:p w14:paraId="717DBA2F" w14:textId="77777777" w:rsidR="00AC1205" w:rsidRDefault="00000000">
            <w:pPr>
              <w:jc w:val="center"/>
            </w:pPr>
            <w:r>
              <w:rPr>
                <w:rFonts w:ascii="Consolas" w:eastAsia="Consolas" w:hAnsi="Consolas" w:cs="Consolas"/>
                <w:sz w:val="16"/>
              </w:rPr>
              <w:t>.</w:t>
            </w:r>
          </w:p>
        </w:tc>
      </w:tr>
      <w:tr w:rsidR="00AC1205" w14:paraId="717DBA39" w14:textId="77777777">
        <w:trPr>
          <w:jc w:val="center"/>
        </w:trPr>
        <w:tc>
          <w:tcPr>
            <w:tcW w:w="0" w:type="auto"/>
          </w:tcPr>
          <w:p w14:paraId="717DBA31" w14:textId="77777777" w:rsidR="00AC1205" w:rsidRDefault="00000000">
            <w:r>
              <w:rPr>
                <w:rFonts w:ascii="Consolas" w:eastAsia="Consolas" w:hAnsi="Consolas" w:cs="Consolas"/>
                <w:sz w:val="16"/>
              </w:rPr>
              <w:t>sampid_klips1</w:t>
            </w:r>
          </w:p>
        </w:tc>
        <w:tc>
          <w:tcPr>
            <w:tcW w:w="0" w:type="auto"/>
          </w:tcPr>
          <w:p w14:paraId="717DBA32" w14:textId="77777777" w:rsidR="00AC1205" w:rsidRDefault="00000000">
            <w:pPr>
              <w:jc w:val="center"/>
            </w:pPr>
            <w:r>
              <w:rPr>
                <w:rFonts w:ascii="Consolas" w:eastAsia="Consolas" w:hAnsi="Consolas" w:cs="Consolas"/>
                <w:sz w:val="16"/>
              </w:rPr>
              <w:t>.</w:t>
            </w:r>
          </w:p>
        </w:tc>
        <w:tc>
          <w:tcPr>
            <w:tcW w:w="0" w:type="auto"/>
          </w:tcPr>
          <w:p w14:paraId="717DBA33" w14:textId="77777777" w:rsidR="00AC1205" w:rsidRDefault="00000000">
            <w:pPr>
              <w:jc w:val="center"/>
            </w:pPr>
            <w:r>
              <w:rPr>
                <w:rFonts w:ascii="Consolas" w:eastAsia="Consolas" w:hAnsi="Consolas" w:cs="Consolas"/>
                <w:sz w:val="16"/>
              </w:rPr>
              <w:t>1</w:t>
            </w:r>
          </w:p>
        </w:tc>
        <w:tc>
          <w:tcPr>
            <w:tcW w:w="0" w:type="auto"/>
          </w:tcPr>
          <w:p w14:paraId="717DBA34" w14:textId="77777777" w:rsidR="00AC1205" w:rsidRDefault="00000000">
            <w:pPr>
              <w:jc w:val="center"/>
            </w:pPr>
            <w:r>
              <w:rPr>
                <w:rFonts w:ascii="Consolas" w:eastAsia="Consolas" w:hAnsi="Consolas" w:cs="Consolas"/>
                <w:sz w:val="16"/>
              </w:rPr>
              <w:t>.</w:t>
            </w:r>
          </w:p>
        </w:tc>
        <w:tc>
          <w:tcPr>
            <w:tcW w:w="0" w:type="auto"/>
          </w:tcPr>
          <w:p w14:paraId="717DBA35" w14:textId="77777777" w:rsidR="00AC1205" w:rsidRDefault="00000000">
            <w:pPr>
              <w:jc w:val="center"/>
            </w:pPr>
            <w:r>
              <w:rPr>
                <w:rFonts w:ascii="Consolas" w:eastAsia="Consolas" w:hAnsi="Consolas" w:cs="Consolas"/>
                <w:sz w:val="16"/>
              </w:rPr>
              <w:t>.</w:t>
            </w:r>
          </w:p>
        </w:tc>
        <w:tc>
          <w:tcPr>
            <w:tcW w:w="0" w:type="auto"/>
          </w:tcPr>
          <w:p w14:paraId="717DBA36" w14:textId="77777777" w:rsidR="00AC1205" w:rsidRDefault="00000000">
            <w:pPr>
              <w:jc w:val="center"/>
            </w:pPr>
            <w:r>
              <w:rPr>
                <w:rFonts w:ascii="Consolas" w:eastAsia="Consolas" w:hAnsi="Consolas" w:cs="Consolas"/>
                <w:sz w:val="16"/>
              </w:rPr>
              <w:t>.</w:t>
            </w:r>
          </w:p>
        </w:tc>
        <w:tc>
          <w:tcPr>
            <w:tcW w:w="0" w:type="auto"/>
          </w:tcPr>
          <w:p w14:paraId="717DBA37" w14:textId="77777777" w:rsidR="00AC1205" w:rsidRDefault="00000000">
            <w:pPr>
              <w:jc w:val="center"/>
            </w:pPr>
            <w:r>
              <w:rPr>
                <w:rFonts w:ascii="Consolas" w:eastAsia="Consolas" w:hAnsi="Consolas" w:cs="Consolas"/>
                <w:sz w:val="16"/>
              </w:rPr>
              <w:t>.</w:t>
            </w:r>
          </w:p>
        </w:tc>
        <w:tc>
          <w:tcPr>
            <w:tcW w:w="0" w:type="auto"/>
          </w:tcPr>
          <w:p w14:paraId="717DBA38" w14:textId="77777777" w:rsidR="00AC1205" w:rsidRDefault="00000000">
            <w:pPr>
              <w:jc w:val="center"/>
            </w:pPr>
            <w:r>
              <w:rPr>
                <w:rFonts w:ascii="Consolas" w:eastAsia="Consolas" w:hAnsi="Consolas" w:cs="Consolas"/>
                <w:sz w:val="16"/>
              </w:rPr>
              <w:t>.</w:t>
            </w:r>
          </w:p>
        </w:tc>
      </w:tr>
      <w:tr w:rsidR="00AC1205" w14:paraId="717DBA42" w14:textId="77777777">
        <w:trPr>
          <w:jc w:val="center"/>
        </w:trPr>
        <w:tc>
          <w:tcPr>
            <w:tcW w:w="0" w:type="auto"/>
          </w:tcPr>
          <w:p w14:paraId="717DBA3A" w14:textId="77777777" w:rsidR="00AC1205" w:rsidRDefault="00000000">
            <w:r>
              <w:rPr>
                <w:rFonts w:ascii="Consolas" w:eastAsia="Consolas" w:hAnsi="Consolas" w:cs="Consolas"/>
                <w:sz w:val="16"/>
              </w:rPr>
              <w:t>sampid_klips2</w:t>
            </w:r>
          </w:p>
        </w:tc>
        <w:tc>
          <w:tcPr>
            <w:tcW w:w="0" w:type="auto"/>
          </w:tcPr>
          <w:p w14:paraId="717DBA3B" w14:textId="77777777" w:rsidR="00AC1205" w:rsidRDefault="00000000">
            <w:pPr>
              <w:jc w:val="center"/>
            </w:pPr>
            <w:r>
              <w:rPr>
                <w:rFonts w:ascii="Consolas" w:eastAsia="Consolas" w:hAnsi="Consolas" w:cs="Consolas"/>
                <w:sz w:val="16"/>
              </w:rPr>
              <w:t>.</w:t>
            </w:r>
          </w:p>
        </w:tc>
        <w:tc>
          <w:tcPr>
            <w:tcW w:w="0" w:type="auto"/>
          </w:tcPr>
          <w:p w14:paraId="717DBA3C" w14:textId="77777777" w:rsidR="00AC1205" w:rsidRDefault="00000000">
            <w:pPr>
              <w:jc w:val="center"/>
            </w:pPr>
            <w:r>
              <w:rPr>
                <w:rFonts w:ascii="Consolas" w:eastAsia="Consolas" w:hAnsi="Consolas" w:cs="Consolas"/>
                <w:sz w:val="16"/>
              </w:rPr>
              <w:t>1</w:t>
            </w:r>
          </w:p>
        </w:tc>
        <w:tc>
          <w:tcPr>
            <w:tcW w:w="0" w:type="auto"/>
          </w:tcPr>
          <w:p w14:paraId="717DBA3D" w14:textId="77777777" w:rsidR="00AC1205" w:rsidRDefault="00000000">
            <w:pPr>
              <w:jc w:val="center"/>
            </w:pPr>
            <w:r>
              <w:rPr>
                <w:rFonts w:ascii="Consolas" w:eastAsia="Consolas" w:hAnsi="Consolas" w:cs="Consolas"/>
                <w:sz w:val="16"/>
              </w:rPr>
              <w:t>.</w:t>
            </w:r>
          </w:p>
        </w:tc>
        <w:tc>
          <w:tcPr>
            <w:tcW w:w="0" w:type="auto"/>
          </w:tcPr>
          <w:p w14:paraId="717DBA3E" w14:textId="77777777" w:rsidR="00AC1205" w:rsidRDefault="00000000">
            <w:pPr>
              <w:jc w:val="center"/>
            </w:pPr>
            <w:r>
              <w:rPr>
                <w:rFonts w:ascii="Consolas" w:eastAsia="Consolas" w:hAnsi="Consolas" w:cs="Consolas"/>
                <w:sz w:val="16"/>
              </w:rPr>
              <w:t>.</w:t>
            </w:r>
          </w:p>
        </w:tc>
        <w:tc>
          <w:tcPr>
            <w:tcW w:w="0" w:type="auto"/>
          </w:tcPr>
          <w:p w14:paraId="717DBA3F" w14:textId="77777777" w:rsidR="00AC1205" w:rsidRDefault="00000000">
            <w:pPr>
              <w:jc w:val="center"/>
            </w:pPr>
            <w:r>
              <w:rPr>
                <w:rFonts w:ascii="Consolas" w:eastAsia="Consolas" w:hAnsi="Consolas" w:cs="Consolas"/>
                <w:sz w:val="16"/>
              </w:rPr>
              <w:t>.</w:t>
            </w:r>
          </w:p>
        </w:tc>
        <w:tc>
          <w:tcPr>
            <w:tcW w:w="0" w:type="auto"/>
          </w:tcPr>
          <w:p w14:paraId="717DBA40" w14:textId="77777777" w:rsidR="00AC1205" w:rsidRDefault="00000000">
            <w:pPr>
              <w:jc w:val="center"/>
            </w:pPr>
            <w:r>
              <w:rPr>
                <w:rFonts w:ascii="Consolas" w:eastAsia="Consolas" w:hAnsi="Consolas" w:cs="Consolas"/>
                <w:sz w:val="16"/>
              </w:rPr>
              <w:t>.</w:t>
            </w:r>
          </w:p>
        </w:tc>
        <w:tc>
          <w:tcPr>
            <w:tcW w:w="0" w:type="auto"/>
          </w:tcPr>
          <w:p w14:paraId="717DBA41" w14:textId="77777777" w:rsidR="00AC1205" w:rsidRDefault="00000000">
            <w:pPr>
              <w:jc w:val="center"/>
            </w:pPr>
            <w:r>
              <w:rPr>
                <w:rFonts w:ascii="Consolas" w:eastAsia="Consolas" w:hAnsi="Consolas" w:cs="Consolas"/>
                <w:sz w:val="16"/>
              </w:rPr>
              <w:t>.</w:t>
            </w:r>
          </w:p>
        </w:tc>
      </w:tr>
      <w:tr w:rsidR="00AC1205" w14:paraId="717DBA4B" w14:textId="77777777">
        <w:trPr>
          <w:jc w:val="center"/>
        </w:trPr>
        <w:tc>
          <w:tcPr>
            <w:tcW w:w="0" w:type="auto"/>
          </w:tcPr>
          <w:p w14:paraId="717DBA43" w14:textId="77777777" w:rsidR="00AC1205" w:rsidRDefault="00000000">
            <w:r>
              <w:rPr>
                <w:rFonts w:ascii="Consolas" w:eastAsia="Consolas" w:hAnsi="Consolas" w:cs="Consolas"/>
                <w:sz w:val="16"/>
              </w:rPr>
              <w:t>sampid_psid</w:t>
            </w:r>
          </w:p>
        </w:tc>
        <w:tc>
          <w:tcPr>
            <w:tcW w:w="0" w:type="auto"/>
          </w:tcPr>
          <w:p w14:paraId="717DBA44" w14:textId="77777777" w:rsidR="00AC1205" w:rsidRDefault="00000000">
            <w:pPr>
              <w:jc w:val="center"/>
            </w:pPr>
            <w:r>
              <w:rPr>
                <w:rFonts w:ascii="Consolas" w:eastAsia="Consolas" w:hAnsi="Consolas" w:cs="Consolas"/>
                <w:sz w:val="16"/>
              </w:rPr>
              <w:t>.</w:t>
            </w:r>
          </w:p>
        </w:tc>
        <w:tc>
          <w:tcPr>
            <w:tcW w:w="0" w:type="auto"/>
          </w:tcPr>
          <w:p w14:paraId="717DBA45" w14:textId="77777777" w:rsidR="00AC1205" w:rsidRDefault="00000000">
            <w:pPr>
              <w:jc w:val="center"/>
            </w:pPr>
            <w:r>
              <w:rPr>
                <w:rFonts w:ascii="Consolas" w:eastAsia="Consolas" w:hAnsi="Consolas" w:cs="Consolas"/>
                <w:sz w:val="16"/>
              </w:rPr>
              <w:t>.</w:t>
            </w:r>
          </w:p>
        </w:tc>
        <w:tc>
          <w:tcPr>
            <w:tcW w:w="0" w:type="auto"/>
          </w:tcPr>
          <w:p w14:paraId="717DBA46" w14:textId="77777777" w:rsidR="00AC1205" w:rsidRDefault="00000000">
            <w:pPr>
              <w:jc w:val="center"/>
            </w:pPr>
            <w:r>
              <w:rPr>
                <w:rFonts w:ascii="Consolas" w:eastAsia="Consolas" w:hAnsi="Consolas" w:cs="Consolas"/>
                <w:sz w:val="16"/>
              </w:rPr>
              <w:t>1</w:t>
            </w:r>
          </w:p>
        </w:tc>
        <w:tc>
          <w:tcPr>
            <w:tcW w:w="0" w:type="auto"/>
          </w:tcPr>
          <w:p w14:paraId="717DBA47" w14:textId="77777777" w:rsidR="00AC1205" w:rsidRDefault="00000000">
            <w:pPr>
              <w:jc w:val="center"/>
            </w:pPr>
            <w:r>
              <w:rPr>
                <w:rFonts w:ascii="Consolas" w:eastAsia="Consolas" w:hAnsi="Consolas" w:cs="Consolas"/>
                <w:sz w:val="16"/>
              </w:rPr>
              <w:t>.</w:t>
            </w:r>
          </w:p>
        </w:tc>
        <w:tc>
          <w:tcPr>
            <w:tcW w:w="0" w:type="auto"/>
          </w:tcPr>
          <w:p w14:paraId="717DBA48" w14:textId="77777777" w:rsidR="00AC1205" w:rsidRDefault="00000000">
            <w:pPr>
              <w:jc w:val="center"/>
            </w:pPr>
            <w:r>
              <w:rPr>
                <w:rFonts w:ascii="Consolas" w:eastAsia="Consolas" w:hAnsi="Consolas" w:cs="Consolas"/>
                <w:sz w:val="16"/>
              </w:rPr>
              <w:t>.</w:t>
            </w:r>
          </w:p>
        </w:tc>
        <w:tc>
          <w:tcPr>
            <w:tcW w:w="0" w:type="auto"/>
          </w:tcPr>
          <w:p w14:paraId="717DBA49" w14:textId="77777777" w:rsidR="00AC1205" w:rsidRDefault="00000000">
            <w:pPr>
              <w:jc w:val="center"/>
            </w:pPr>
            <w:r>
              <w:rPr>
                <w:rFonts w:ascii="Consolas" w:eastAsia="Consolas" w:hAnsi="Consolas" w:cs="Consolas"/>
                <w:sz w:val="16"/>
              </w:rPr>
              <w:t>.</w:t>
            </w:r>
          </w:p>
        </w:tc>
        <w:tc>
          <w:tcPr>
            <w:tcW w:w="0" w:type="auto"/>
          </w:tcPr>
          <w:p w14:paraId="717DBA4A" w14:textId="77777777" w:rsidR="00AC1205" w:rsidRDefault="00000000">
            <w:pPr>
              <w:jc w:val="center"/>
            </w:pPr>
            <w:r>
              <w:rPr>
                <w:rFonts w:ascii="Consolas" w:eastAsia="Consolas" w:hAnsi="Consolas" w:cs="Consolas"/>
                <w:sz w:val="16"/>
              </w:rPr>
              <w:t>.</w:t>
            </w:r>
          </w:p>
        </w:tc>
      </w:tr>
      <w:tr w:rsidR="00AC1205" w14:paraId="717DBA54" w14:textId="77777777">
        <w:trPr>
          <w:jc w:val="center"/>
        </w:trPr>
        <w:tc>
          <w:tcPr>
            <w:tcW w:w="0" w:type="auto"/>
          </w:tcPr>
          <w:p w14:paraId="717DBA4C" w14:textId="77777777" w:rsidR="00AC1205" w:rsidRDefault="00000000">
            <w:r>
              <w:rPr>
                <w:rFonts w:ascii="Consolas" w:eastAsia="Consolas" w:hAnsi="Consolas" w:cs="Consolas"/>
                <w:sz w:val="16"/>
              </w:rPr>
              <w:t>sampid_shp</w:t>
            </w:r>
          </w:p>
        </w:tc>
        <w:tc>
          <w:tcPr>
            <w:tcW w:w="0" w:type="auto"/>
          </w:tcPr>
          <w:p w14:paraId="717DBA4D" w14:textId="77777777" w:rsidR="00AC1205" w:rsidRDefault="00000000">
            <w:pPr>
              <w:jc w:val="center"/>
            </w:pPr>
            <w:r>
              <w:rPr>
                <w:rFonts w:ascii="Consolas" w:eastAsia="Consolas" w:hAnsi="Consolas" w:cs="Consolas"/>
                <w:sz w:val="16"/>
              </w:rPr>
              <w:t>.</w:t>
            </w:r>
          </w:p>
        </w:tc>
        <w:tc>
          <w:tcPr>
            <w:tcW w:w="0" w:type="auto"/>
          </w:tcPr>
          <w:p w14:paraId="717DBA4E" w14:textId="77777777" w:rsidR="00AC1205" w:rsidRDefault="00000000">
            <w:pPr>
              <w:jc w:val="center"/>
            </w:pPr>
            <w:r>
              <w:rPr>
                <w:rFonts w:ascii="Consolas" w:eastAsia="Consolas" w:hAnsi="Consolas" w:cs="Consolas"/>
                <w:sz w:val="16"/>
              </w:rPr>
              <w:t>.</w:t>
            </w:r>
          </w:p>
        </w:tc>
        <w:tc>
          <w:tcPr>
            <w:tcW w:w="0" w:type="auto"/>
          </w:tcPr>
          <w:p w14:paraId="717DBA4F" w14:textId="77777777" w:rsidR="00AC1205" w:rsidRDefault="00000000">
            <w:pPr>
              <w:jc w:val="center"/>
            </w:pPr>
            <w:r>
              <w:rPr>
                <w:rFonts w:ascii="Consolas" w:eastAsia="Consolas" w:hAnsi="Consolas" w:cs="Consolas"/>
                <w:sz w:val="16"/>
              </w:rPr>
              <w:t>.</w:t>
            </w:r>
          </w:p>
        </w:tc>
        <w:tc>
          <w:tcPr>
            <w:tcW w:w="0" w:type="auto"/>
          </w:tcPr>
          <w:p w14:paraId="717DBA50" w14:textId="77777777" w:rsidR="00AC1205" w:rsidRDefault="00000000">
            <w:pPr>
              <w:jc w:val="center"/>
            </w:pPr>
            <w:r>
              <w:rPr>
                <w:rFonts w:ascii="Consolas" w:eastAsia="Consolas" w:hAnsi="Consolas" w:cs="Consolas"/>
                <w:sz w:val="16"/>
              </w:rPr>
              <w:t>1</w:t>
            </w:r>
          </w:p>
        </w:tc>
        <w:tc>
          <w:tcPr>
            <w:tcW w:w="0" w:type="auto"/>
          </w:tcPr>
          <w:p w14:paraId="717DBA51" w14:textId="77777777" w:rsidR="00AC1205" w:rsidRDefault="00000000">
            <w:pPr>
              <w:jc w:val="center"/>
            </w:pPr>
            <w:r>
              <w:rPr>
                <w:rFonts w:ascii="Consolas" w:eastAsia="Consolas" w:hAnsi="Consolas" w:cs="Consolas"/>
                <w:sz w:val="16"/>
              </w:rPr>
              <w:t>.</w:t>
            </w:r>
          </w:p>
        </w:tc>
        <w:tc>
          <w:tcPr>
            <w:tcW w:w="0" w:type="auto"/>
          </w:tcPr>
          <w:p w14:paraId="717DBA52" w14:textId="77777777" w:rsidR="00AC1205" w:rsidRDefault="00000000">
            <w:pPr>
              <w:jc w:val="center"/>
            </w:pPr>
            <w:r>
              <w:rPr>
                <w:rFonts w:ascii="Consolas" w:eastAsia="Consolas" w:hAnsi="Consolas" w:cs="Consolas"/>
                <w:sz w:val="16"/>
              </w:rPr>
              <w:t>.</w:t>
            </w:r>
          </w:p>
        </w:tc>
        <w:tc>
          <w:tcPr>
            <w:tcW w:w="0" w:type="auto"/>
          </w:tcPr>
          <w:p w14:paraId="717DBA53" w14:textId="77777777" w:rsidR="00AC1205" w:rsidRDefault="00000000">
            <w:pPr>
              <w:jc w:val="center"/>
            </w:pPr>
            <w:r>
              <w:rPr>
                <w:rFonts w:ascii="Consolas" w:eastAsia="Consolas" w:hAnsi="Consolas" w:cs="Consolas"/>
                <w:sz w:val="16"/>
              </w:rPr>
              <w:t>.</w:t>
            </w:r>
          </w:p>
        </w:tc>
      </w:tr>
      <w:tr w:rsidR="00AC1205" w14:paraId="717DBA5D" w14:textId="77777777">
        <w:trPr>
          <w:jc w:val="center"/>
        </w:trPr>
        <w:tc>
          <w:tcPr>
            <w:tcW w:w="0" w:type="auto"/>
          </w:tcPr>
          <w:p w14:paraId="717DBA55" w14:textId="77777777" w:rsidR="00AC1205" w:rsidRDefault="00000000">
            <w:r>
              <w:rPr>
                <w:rFonts w:ascii="Consolas" w:eastAsia="Consolas" w:hAnsi="Consolas" w:cs="Consolas"/>
                <w:sz w:val="16"/>
              </w:rPr>
              <w:t>sampid_soep</w:t>
            </w:r>
          </w:p>
        </w:tc>
        <w:tc>
          <w:tcPr>
            <w:tcW w:w="0" w:type="auto"/>
          </w:tcPr>
          <w:p w14:paraId="717DBA56" w14:textId="77777777" w:rsidR="00AC1205" w:rsidRDefault="00000000">
            <w:pPr>
              <w:jc w:val="center"/>
            </w:pPr>
            <w:r>
              <w:rPr>
                <w:rFonts w:ascii="Consolas" w:eastAsia="Consolas" w:hAnsi="Consolas" w:cs="Consolas"/>
                <w:sz w:val="16"/>
              </w:rPr>
              <w:t>.</w:t>
            </w:r>
          </w:p>
        </w:tc>
        <w:tc>
          <w:tcPr>
            <w:tcW w:w="0" w:type="auto"/>
          </w:tcPr>
          <w:p w14:paraId="717DBA57" w14:textId="77777777" w:rsidR="00AC1205" w:rsidRDefault="00000000">
            <w:pPr>
              <w:jc w:val="center"/>
            </w:pPr>
            <w:r>
              <w:rPr>
                <w:rFonts w:ascii="Consolas" w:eastAsia="Consolas" w:hAnsi="Consolas" w:cs="Consolas"/>
                <w:sz w:val="16"/>
              </w:rPr>
              <w:t>.</w:t>
            </w:r>
          </w:p>
        </w:tc>
        <w:tc>
          <w:tcPr>
            <w:tcW w:w="0" w:type="auto"/>
          </w:tcPr>
          <w:p w14:paraId="717DBA58" w14:textId="77777777" w:rsidR="00AC1205" w:rsidRDefault="00000000">
            <w:pPr>
              <w:jc w:val="center"/>
            </w:pPr>
            <w:r>
              <w:rPr>
                <w:rFonts w:ascii="Consolas" w:eastAsia="Consolas" w:hAnsi="Consolas" w:cs="Consolas"/>
                <w:sz w:val="16"/>
              </w:rPr>
              <w:t>.</w:t>
            </w:r>
          </w:p>
        </w:tc>
        <w:tc>
          <w:tcPr>
            <w:tcW w:w="0" w:type="auto"/>
          </w:tcPr>
          <w:p w14:paraId="717DBA59" w14:textId="77777777" w:rsidR="00AC1205" w:rsidRDefault="00000000">
            <w:pPr>
              <w:jc w:val="center"/>
            </w:pPr>
            <w:r>
              <w:rPr>
                <w:rFonts w:ascii="Consolas" w:eastAsia="Consolas" w:hAnsi="Consolas" w:cs="Consolas"/>
                <w:sz w:val="16"/>
              </w:rPr>
              <w:t>.</w:t>
            </w:r>
          </w:p>
        </w:tc>
        <w:tc>
          <w:tcPr>
            <w:tcW w:w="0" w:type="auto"/>
          </w:tcPr>
          <w:p w14:paraId="717DBA5A" w14:textId="77777777" w:rsidR="00AC1205" w:rsidRDefault="00000000">
            <w:pPr>
              <w:jc w:val="center"/>
            </w:pPr>
            <w:r>
              <w:rPr>
                <w:rFonts w:ascii="Consolas" w:eastAsia="Consolas" w:hAnsi="Consolas" w:cs="Consolas"/>
                <w:sz w:val="16"/>
              </w:rPr>
              <w:t>1</w:t>
            </w:r>
          </w:p>
        </w:tc>
        <w:tc>
          <w:tcPr>
            <w:tcW w:w="0" w:type="auto"/>
          </w:tcPr>
          <w:p w14:paraId="717DBA5B" w14:textId="77777777" w:rsidR="00AC1205" w:rsidRDefault="00000000">
            <w:pPr>
              <w:jc w:val="center"/>
            </w:pPr>
            <w:r>
              <w:rPr>
                <w:rFonts w:ascii="Consolas" w:eastAsia="Consolas" w:hAnsi="Consolas" w:cs="Consolas"/>
                <w:sz w:val="16"/>
              </w:rPr>
              <w:t>.</w:t>
            </w:r>
          </w:p>
        </w:tc>
        <w:tc>
          <w:tcPr>
            <w:tcW w:w="0" w:type="auto"/>
          </w:tcPr>
          <w:p w14:paraId="717DBA5C" w14:textId="77777777" w:rsidR="00AC1205" w:rsidRDefault="00000000">
            <w:pPr>
              <w:jc w:val="center"/>
            </w:pPr>
            <w:r>
              <w:rPr>
                <w:rFonts w:ascii="Consolas" w:eastAsia="Consolas" w:hAnsi="Consolas" w:cs="Consolas"/>
                <w:sz w:val="16"/>
              </w:rPr>
              <w:t>.</w:t>
            </w:r>
          </w:p>
        </w:tc>
      </w:tr>
      <w:tr w:rsidR="00AC1205" w14:paraId="717DBA66" w14:textId="77777777">
        <w:trPr>
          <w:jc w:val="center"/>
        </w:trPr>
        <w:tc>
          <w:tcPr>
            <w:tcW w:w="0" w:type="auto"/>
          </w:tcPr>
          <w:p w14:paraId="717DBA5E" w14:textId="77777777" w:rsidR="00AC1205" w:rsidRDefault="00000000">
            <w:r>
              <w:rPr>
                <w:rFonts w:ascii="Consolas" w:eastAsia="Consolas" w:hAnsi="Consolas" w:cs="Consolas"/>
                <w:sz w:val="16"/>
              </w:rPr>
              <w:t>sampid_ukhls1</w:t>
            </w:r>
          </w:p>
        </w:tc>
        <w:tc>
          <w:tcPr>
            <w:tcW w:w="0" w:type="auto"/>
          </w:tcPr>
          <w:p w14:paraId="717DBA5F" w14:textId="77777777" w:rsidR="00AC1205" w:rsidRDefault="00000000">
            <w:pPr>
              <w:jc w:val="center"/>
            </w:pPr>
            <w:r>
              <w:rPr>
                <w:rFonts w:ascii="Consolas" w:eastAsia="Consolas" w:hAnsi="Consolas" w:cs="Consolas"/>
                <w:sz w:val="16"/>
              </w:rPr>
              <w:t>.</w:t>
            </w:r>
          </w:p>
        </w:tc>
        <w:tc>
          <w:tcPr>
            <w:tcW w:w="0" w:type="auto"/>
          </w:tcPr>
          <w:p w14:paraId="717DBA60" w14:textId="77777777" w:rsidR="00AC1205" w:rsidRDefault="00000000">
            <w:pPr>
              <w:jc w:val="center"/>
            </w:pPr>
            <w:r>
              <w:rPr>
                <w:rFonts w:ascii="Consolas" w:eastAsia="Consolas" w:hAnsi="Consolas" w:cs="Consolas"/>
                <w:sz w:val="16"/>
              </w:rPr>
              <w:t>.</w:t>
            </w:r>
          </w:p>
        </w:tc>
        <w:tc>
          <w:tcPr>
            <w:tcW w:w="0" w:type="auto"/>
          </w:tcPr>
          <w:p w14:paraId="717DBA61" w14:textId="77777777" w:rsidR="00AC1205" w:rsidRDefault="00000000">
            <w:pPr>
              <w:jc w:val="center"/>
            </w:pPr>
            <w:r>
              <w:rPr>
                <w:rFonts w:ascii="Consolas" w:eastAsia="Consolas" w:hAnsi="Consolas" w:cs="Consolas"/>
                <w:sz w:val="16"/>
              </w:rPr>
              <w:t>.</w:t>
            </w:r>
          </w:p>
        </w:tc>
        <w:tc>
          <w:tcPr>
            <w:tcW w:w="0" w:type="auto"/>
          </w:tcPr>
          <w:p w14:paraId="717DBA62" w14:textId="77777777" w:rsidR="00AC1205" w:rsidRDefault="00000000">
            <w:pPr>
              <w:jc w:val="center"/>
            </w:pPr>
            <w:r>
              <w:rPr>
                <w:rFonts w:ascii="Consolas" w:eastAsia="Consolas" w:hAnsi="Consolas" w:cs="Consolas"/>
                <w:sz w:val="16"/>
              </w:rPr>
              <w:t>.</w:t>
            </w:r>
          </w:p>
        </w:tc>
        <w:tc>
          <w:tcPr>
            <w:tcW w:w="0" w:type="auto"/>
          </w:tcPr>
          <w:p w14:paraId="717DBA63" w14:textId="77777777" w:rsidR="00AC1205" w:rsidRDefault="00000000">
            <w:pPr>
              <w:jc w:val="center"/>
            </w:pPr>
            <w:r>
              <w:rPr>
                <w:rFonts w:ascii="Consolas" w:eastAsia="Consolas" w:hAnsi="Consolas" w:cs="Consolas"/>
                <w:sz w:val="16"/>
              </w:rPr>
              <w:t>.</w:t>
            </w:r>
          </w:p>
        </w:tc>
        <w:tc>
          <w:tcPr>
            <w:tcW w:w="0" w:type="auto"/>
          </w:tcPr>
          <w:p w14:paraId="717DBA64" w14:textId="77777777" w:rsidR="00AC1205" w:rsidRDefault="00000000">
            <w:pPr>
              <w:jc w:val="center"/>
            </w:pPr>
            <w:r>
              <w:rPr>
                <w:rFonts w:ascii="Consolas" w:eastAsia="Consolas" w:hAnsi="Consolas" w:cs="Consolas"/>
                <w:sz w:val="16"/>
              </w:rPr>
              <w:t>1</w:t>
            </w:r>
          </w:p>
        </w:tc>
        <w:tc>
          <w:tcPr>
            <w:tcW w:w="0" w:type="auto"/>
          </w:tcPr>
          <w:p w14:paraId="717DBA65" w14:textId="77777777" w:rsidR="00AC1205" w:rsidRDefault="00000000">
            <w:pPr>
              <w:jc w:val="center"/>
            </w:pPr>
            <w:r>
              <w:rPr>
                <w:rFonts w:ascii="Consolas" w:eastAsia="Consolas" w:hAnsi="Consolas" w:cs="Consolas"/>
                <w:sz w:val="16"/>
              </w:rPr>
              <w:t>.</w:t>
            </w:r>
          </w:p>
        </w:tc>
      </w:tr>
      <w:tr w:rsidR="00AC1205" w14:paraId="717DBA6F" w14:textId="77777777">
        <w:trPr>
          <w:jc w:val="center"/>
        </w:trPr>
        <w:tc>
          <w:tcPr>
            <w:tcW w:w="0" w:type="auto"/>
            <w:tcBorders>
              <w:bottom w:val="single" w:sz="0" w:space="0" w:color="000000"/>
            </w:tcBorders>
          </w:tcPr>
          <w:p w14:paraId="717DBA67" w14:textId="77777777" w:rsidR="00AC1205" w:rsidRDefault="00000000">
            <w:r>
              <w:rPr>
                <w:rFonts w:ascii="Consolas" w:eastAsia="Consolas" w:hAnsi="Consolas" w:cs="Consolas"/>
                <w:sz w:val="16"/>
              </w:rPr>
              <w:t>sampid_ukhls2</w:t>
            </w:r>
          </w:p>
        </w:tc>
        <w:tc>
          <w:tcPr>
            <w:tcW w:w="0" w:type="auto"/>
            <w:tcBorders>
              <w:bottom w:val="single" w:sz="0" w:space="0" w:color="000000"/>
            </w:tcBorders>
          </w:tcPr>
          <w:p w14:paraId="717DBA68"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A69"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A6A"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A6B"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A6C" w14:textId="77777777" w:rsidR="00AC1205" w:rsidRDefault="00000000">
            <w:pPr>
              <w:jc w:val="center"/>
            </w:pPr>
            <w:r>
              <w:rPr>
                <w:rFonts w:ascii="Consolas" w:eastAsia="Consolas" w:hAnsi="Consolas" w:cs="Consolas"/>
                <w:sz w:val="16"/>
              </w:rPr>
              <w:t>.</w:t>
            </w:r>
          </w:p>
        </w:tc>
        <w:tc>
          <w:tcPr>
            <w:tcW w:w="0" w:type="auto"/>
            <w:tcBorders>
              <w:bottom w:val="single" w:sz="0" w:space="0" w:color="000000"/>
            </w:tcBorders>
          </w:tcPr>
          <w:p w14:paraId="717DBA6D" w14:textId="77777777" w:rsidR="00AC1205" w:rsidRDefault="00000000">
            <w:pPr>
              <w:jc w:val="center"/>
            </w:pPr>
            <w:r>
              <w:rPr>
                <w:rFonts w:ascii="Consolas" w:eastAsia="Consolas" w:hAnsi="Consolas" w:cs="Consolas"/>
                <w:sz w:val="16"/>
              </w:rPr>
              <w:t>1</w:t>
            </w:r>
          </w:p>
        </w:tc>
        <w:tc>
          <w:tcPr>
            <w:tcW w:w="0" w:type="auto"/>
            <w:tcBorders>
              <w:bottom w:val="single" w:sz="0" w:space="0" w:color="000000"/>
            </w:tcBorders>
          </w:tcPr>
          <w:p w14:paraId="717DBA6E" w14:textId="77777777" w:rsidR="00AC1205" w:rsidRDefault="00000000">
            <w:pPr>
              <w:jc w:val="center"/>
            </w:pPr>
            <w:r>
              <w:rPr>
                <w:rFonts w:ascii="Consolas" w:eastAsia="Consolas" w:hAnsi="Consolas" w:cs="Consolas"/>
                <w:sz w:val="16"/>
              </w:rPr>
              <w:t>.</w:t>
            </w:r>
          </w:p>
        </w:tc>
      </w:tr>
    </w:tbl>
    <w:p w14:paraId="717DBA70" w14:textId="77777777" w:rsidR="00AC1205" w:rsidRDefault="00AC1205"/>
    <w:sectPr w:rsidR="00AC1205">
      <w:pgSz w:w="12240" w:h="15840" w:code="1"/>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Leelawadee UI Semilight">
    <w:panose1 w:val="020B0402040204020203"/>
    <w:charset w:val="00"/>
    <w:family w:val="swiss"/>
    <w:pitch w:val="variable"/>
    <w:sig w:usb0="A3000003" w:usb1="00000000" w:usb2="00010000" w:usb3="00000000" w:csb0="00010101" w:csb1="00000000"/>
  </w:font>
  <w:font w:name="Cambria Math">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 w:name="CIDFont+F2">
    <w:altName w:val="Microsoft YaHei"/>
    <w:panose1 w:val="00000000000000000000"/>
    <w:charset w:val="86"/>
    <w:family w:val="auto"/>
    <w:notTrueType/>
    <w:pitch w:val="default"/>
    <w:sig w:usb0="00000001" w:usb1="080F0000" w:usb2="00000010" w:usb3="00000000" w:csb0="00060000"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B09"/>
    <w:multiLevelType w:val="hybridMultilevel"/>
    <w:tmpl w:val="5336D20E"/>
    <w:lvl w:ilvl="0" w:tplc="58FC5750">
      <w:start w:val="1"/>
      <w:numFmt w:val="decimal"/>
      <w:lvlText w:val="(%1)"/>
      <w:lvlJc w:val="left"/>
      <w:pPr>
        <w:ind w:left="540" w:hanging="39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53A20FE"/>
    <w:multiLevelType w:val="hybridMultilevel"/>
    <w:tmpl w:val="C0505050"/>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A18723B"/>
    <w:multiLevelType w:val="hybridMultilevel"/>
    <w:tmpl w:val="42E826DC"/>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A2F6038"/>
    <w:multiLevelType w:val="hybridMultilevel"/>
    <w:tmpl w:val="41023C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BF0189F"/>
    <w:multiLevelType w:val="hybridMultilevel"/>
    <w:tmpl w:val="884A0244"/>
    <w:lvl w:ilvl="0" w:tplc="E6D65280">
      <w:numFmt w:val="bullet"/>
      <w:lvlText w:val="-"/>
      <w:lvlJc w:val="left"/>
      <w:pPr>
        <w:ind w:left="720" w:hanging="360"/>
      </w:pPr>
      <w:rPr>
        <w:rFonts w:ascii="Cambria" w:eastAsiaTheme="minorHAnsi" w:hAnsi="Cambria"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466802"/>
    <w:multiLevelType w:val="hybridMultilevel"/>
    <w:tmpl w:val="BA32807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BB3FEA"/>
    <w:multiLevelType w:val="hybridMultilevel"/>
    <w:tmpl w:val="830A83C2"/>
    <w:lvl w:ilvl="0" w:tplc="B9E078C0">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0F0D244A"/>
    <w:multiLevelType w:val="hybridMultilevel"/>
    <w:tmpl w:val="A6AEE4CE"/>
    <w:lvl w:ilvl="0" w:tplc="08090001">
      <w:start w:val="1"/>
      <w:numFmt w:val="bullet"/>
      <w:lvlText w:val=""/>
      <w:lvlJc w:val="left"/>
      <w:pPr>
        <w:ind w:left="757" w:hanging="360"/>
      </w:pPr>
      <w:rPr>
        <w:rFonts w:ascii="Symbol" w:hAnsi="Symbol"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8" w15:restartNumberingAfterBreak="0">
    <w:nsid w:val="0FC820E6"/>
    <w:multiLevelType w:val="hybridMultilevel"/>
    <w:tmpl w:val="D0F84AF8"/>
    <w:lvl w:ilvl="0" w:tplc="08090001">
      <w:start w:val="1"/>
      <w:numFmt w:val="bullet"/>
      <w:lvlText w:val=""/>
      <w:lvlJc w:val="left"/>
      <w:pPr>
        <w:ind w:left="720" w:hanging="360"/>
      </w:pPr>
      <w:rPr>
        <w:rFonts w:ascii="Symbol" w:hAnsi="Symbol" w:hint="default"/>
      </w:rPr>
    </w:lvl>
    <w:lvl w:ilvl="1" w:tplc="A2E498C0">
      <w:numFmt w:val="bullet"/>
      <w:lvlText w:val="-"/>
      <w:lvlJc w:val="left"/>
      <w:pPr>
        <w:ind w:left="1800" w:hanging="720"/>
      </w:pPr>
      <w:rPr>
        <w:rFonts w:ascii="Calibri" w:eastAsia="Calibr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48120C"/>
    <w:multiLevelType w:val="hybridMultilevel"/>
    <w:tmpl w:val="33B621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AE868EA"/>
    <w:multiLevelType w:val="hybridMultilevel"/>
    <w:tmpl w:val="D682CCC8"/>
    <w:lvl w:ilvl="0" w:tplc="6BB0AB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1BA77BA9"/>
    <w:multiLevelType w:val="hybridMultilevel"/>
    <w:tmpl w:val="923A35B0"/>
    <w:lvl w:ilvl="0" w:tplc="E6D65280">
      <w:numFmt w:val="bullet"/>
      <w:lvlText w:val="-"/>
      <w:lvlJc w:val="left"/>
      <w:pPr>
        <w:ind w:left="720" w:hanging="360"/>
      </w:pPr>
      <w:rPr>
        <w:rFonts w:ascii="Cambria" w:eastAsiaTheme="minorHAnsi" w:hAnsi="Cambria"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6079D8"/>
    <w:multiLevelType w:val="hybridMultilevel"/>
    <w:tmpl w:val="644052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075189"/>
    <w:multiLevelType w:val="hybridMultilevel"/>
    <w:tmpl w:val="55E6C7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5B1729"/>
    <w:multiLevelType w:val="hybridMultilevel"/>
    <w:tmpl w:val="EFC60CAE"/>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AFD63034">
      <w:start w:val="1"/>
      <w:numFmt w:val="decimal"/>
      <w:lvlText w:val="(%3)"/>
      <w:lvlJc w:val="left"/>
      <w:pPr>
        <w:ind w:left="2340" w:hanging="360"/>
      </w:pPr>
      <w:rPr>
        <w:rFonts w:hint="default"/>
      </w:rPr>
    </w:lvl>
    <w:lvl w:ilvl="3" w:tplc="BF0009C2">
      <w:numFmt w:val="bullet"/>
      <w:lvlText w:val="-"/>
      <w:lvlJc w:val="left"/>
      <w:pPr>
        <w:ind w:left="3240" w:hanging="720"/>
      </w:pPr>
      <w:rPr>
        <w:rFonts w:ascii="Calibri" w:eastAsia="Calibri" w:hAnsi="Calibri" w:cs="Calibri"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792367"/>
    <w:multiLevelType w:val="hybridMultilevel"/>
    <w:tmpl w:val="AC4C4B86"/>
    <w:lvl w:ilvl="0" w:tplc="1AF4526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0246AC"/>
    <w:multiLevelType w:val="hybridMultilevel"/>
    <w:tmpl w:val="6B6A5E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42393E"/>
    <w:multiLevelType w:val="hybridMultilevel"/>
    <w:tmpl w:val="6E38D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5B5791"/>
    <w:multiLevelType w:val="hybridMultilevel"/>
    <w:tmpl w:val="2BFCBDB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1">
      <w:start w:val="1"/>
      <w:numFmt w:val="decimal"/>
      <w:lvlText w:val="%3)"/>
      <w:lvlJc w:val="lef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D9164E"/>
    <w:multiLevelType w:val="hybridMultilevel"/>
    <w:tmpl w:val="A87C4918"/>
    <w:lvl w:ilvl="0" w:tplc="10000001">
      <w:start w:val="1"/>
      <w:numFmt w:val="bullet"/>
      <w:lvlText w:val=""/>
      <w:lvlJc w:val="left"/>
      <w:pPr>
        <w:ind w:left="720" w:hanging="360"/>
      </w:pPr>
      <w:rPr>
        <w:rFonts w:ascii="Symbol" w:hAnsi="Symbol" w:cs="Symbol" w:hint="default"/>
      </w:rPr>
    </w:lvl>
    <w:lvl w:ilvl="1" w:tplc="08090001">
      <w:start w:val="1"/>
      <w:numFmt w:val="bullet"/>
      <w:lvlText w:val=""/>
      <w:lvlJc w:val="left"/>
      <w:pPr>
        <w:ind w:left="1440" w:hanging="360"/>
      </w:pPr>
      <w:rPr>
        <w:rFonts w:ascii="Symbol" w:hAnsi="Symbol"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36CB5B39"/>
    <w:multiLevelType w:val="hybridMultilevel"/>
    <w:tmpl w:val="237A8738"/>
    <w:lvl w:ilvl="0" w:tplc="6BB0AB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937269C"/>
    <w:multiLevelType w:val="hybridMultilevel"/>
    <w:tmpl w:val="B5D8D6F6"/>
    <w:lvl w:ilvl="0" w:tplc="1AF45266">
      <w:numFmt w:val="decimal"/>
      <w:lvlText w:val="%1)"/>
      <w:lvlJc w:val="left"/>
      <w:pPr>
        <w:ind w:left="720" w:hanging="360"/>
      </w:pPr>
      <w:rPr>
        <w:rFonts w:hint="default"/>
      </w:rPr>
    </w:lvl>
    <w:lvl w:ilvl="1" w:tplc="34E0D6FC">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8D3F4E"/>
    <w:multiLevelType w:val="hybridMultilevel"/>
    <w:tmpl w:val="B04E3C7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3E5B9E"/>
    <w:multiLevelType w:val="hybridMultilevel"/>
    <w:tmpl w:val="220806EC"/>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3DDB31C8"/>
    <w:multiLevelType w:val="hybridMultilevel"/>
    <w:tmpl w:val="24BCAFF4"/>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3E6B6036"/>
    <w:multiLevelType w:val="hybridMultilevel"/>
    <w:tmpl w:val="853E23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4037475E"/>
    <w:multiLevelType w:val="hybridMultilevel"/>
    <w:tmpl w:val="5B647B4E"/>
    <w:lvl w:ilvl="0" w:tplc="B9E078C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BA2565"/>
    <w:multiLevelType w:val="hybridMultilevel"/>
    <w:tmpl w:val="7ACC7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C26039"/>
    <w:multiLevelType w:val="hybridMultilevel"/>
    <w:tmpl w:val="7B5E4AB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9" w15:restartNumberingAfterBreak="0">
    <w:nsid w:val="47722316"/>
    <w:multiLevelType w:val="hybridMultilevel"/>
    <w:tmpl w:val="99B06D2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4A8648BC"/>
    <w:multiLevelType w:val="hybridMultilevel"/>
    <w:tmpl w:val="2B68A61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4FD0341F"/>
    <w:multiLevelType w:val="hybridMultilevel"/>
    <w:tmpl w:val="D682CCC8"/>
    <w:lvl w:ilvl="0" w:tplc="6BB0AB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0F177FD"/>
    <w:multiLevelType w:val="hybridMultilevel"/>
    <w:tmpl w:val="145A4190"/>
    <w:lvl w:ilvl="0" w:tplc="E6D65280">
      <w:numFmt w:val="bullet"/>
      <w:lvlText w:val="-"/>
      <w:lvlJc w:val="left"/>
      <w:pPr>
        <w:ind w:left="1440" w:hanging="360"/>
      </w:pPr>
      <w:rPr>
        <w:rFonts w:ascii="Cambria" w:eastAsiaTheme="minorHAnsi" w:hAnsi="Cambria" w:cstheme="minorHAns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54DF2816"/>
    <w:multiLevelType w:val="hybridMultilevel"/>
    <w:tmpl w:val="BA32807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644E91"/>
    <w:multiLevelType w:val="hybridMultilevel"/>
    <w:tmpl w:val="9342E96C"/>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35" w15:restartNumberingAfterBreak="0">
    <w:nsid w:val="5BC6726F"/>
    <w:multiLevelType w:val="hybridMultilevel"/>
    <w:tmpl w:val="DAC68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C41F7A"/>
    <w:multiLevelType w:val="hybridMultilevel"/>
    <w:tmpl w:val="859AD2EA"/>
    <w:lvl w:ilvl="0" w:tplc="B9E078C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5CF02374"/>
    <w:multiLevelType w:val="hybridMultilevel"/>
    <w:tmpl w:val="B858B1A6"/>
    <w:lvl w:ilvl="0" w:tplc="08090001">
      <w:start w:val="1"/>
      <w:numFmt w:val="bullet"/>
      <w:lvlText w:val=""/>
      <w:lvlJc w:val="left"/>
      <w:pPr>
        <w:ind w:left="180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8" w15:restartNumberingAfterBreak="0">
    <w:nsid w:val="5D264CB7"/>
    <w:multiLevelType w:val="hybridMultilevel"/>
    <w:tmpl w:val="49AE0A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DD57096"/>
    <w:multiLevelType w:val="hybridMultilevel"/>
    <w:tmpl w:val="5734F044"/>
    <w:lvl w:ilvl="0" w:tplc="F42C06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E3143B7"/>
    <w:multiLevelType w:val="hybridMultilevel"/>
    <w:tmpl w:val="BA32807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E4C6221"/>
    <w:multiLevelType w:val="hybridMultilevel"/>
    <w:tmpl w:val="A0964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F976ACD"/>
    <w:multiLevelType w:val="hybridMultilevel"/>
    <w:tmpl w:val="19123770"/>
    <w:lvl w:ilvl="0" w:tplc="E6D65280">
      <w:numFmt w:val="bullet"/>
      <w:lvlText w:val="-"/>
      <w:lvlJc w:val="left"/>
      <w:pPr>
        <w:ind w:left="720" w:hanging="360"/>
      </w:pPr>
      <w:rPr>
        <w:rFonts w:ascii="Cambria" w:eastAsiaTheme="minorHAnsi" w:hAnsi="Cambria"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9D2043"/>
    <w:multiLevelType w:val="hybridMultilevel"/>
    <w:tmpl w:val="C1EC1B82"/>
    <w:lvl w:ilvl="0" w:tplc="E6D65280">
      <w:numFmt w:val="bullet"/>
      <w:lvlText w:val="-"/>
      <w:lvlJc w:val="left"/>
      <w:pPr>
        <w:ind w:left="1440" w:hanging="360"/>
      </w:pPr>
      <w:rPr>
        <w:rFonts w:ascii="Cambria" w:eastAsiaTheme="minorHAnsi" w:hAnsi="Cambria" w:cstheme="minorHAns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67394FA6"/>
    <w:multiLevelType w:val="hybridMultilevel"/>
    <w:tmpl w:val="C9E25938"/>
    <w:lvl w:ilvl="0" w:tplc="2166C986">
      <w:numFmt w:val="decimal"/>
      <w:lvlText w:val="(%1)"/>
      <w:lvlJc w:val="left"/>
      <w:pPr>
        <w:ind w:left="540" w:hanging="390"/>
      </w:pPr>
      <w:rPr>
        <w:rFonts w:hint="default"/>
      </w:rPr>
    </w:lvl>
    <w:lvl w:ilvl="1" w:tplc="04130019" w:tentative="1">
      <w:start w:val="1"/>
      <w:numFmt w:val="lowerLetter"/>
      <w:lvlText w:val="%2."/>
      <w:lvlJc w:val="left"/>
      <w:pPr>
        <w:ind w:left="1230" w:hanging="360"/>
      </w:pPr>
    </w:lvl>
    <w:lvl w:ilvl="2" w:tplc="0413001B" w:tentative="1">
      <w:start w:val="1"/>
      <w:numFmt w:val="lowerRoman"/>
      <w:lvlText w:val="%3."/>
      <w:lvlJc w:val="right"/>
      <w:pPr>
        <w:ind w:left="1950" w:hanging="180"/>
      </w:pPr>
    </w:lvl>
    <w:lvl w:ilvl="3" w:tplc="0413000F" w:tentative="1">
      <w:start w:val="1"/>
      <w:numFmt w:val="decimal"/>
      <w:lvlText w:val="%4."/>
      <w:lvlJc w:val="left"/>
      <w:pPr>
        <w:ind w:left="2670" w:hanging="360"/>
      </w:pPr>
    </w:lvl>
    <w:lvl w:ilvl="4" w:tplc="04130019" w:tentative="1">
      <w:start w:val="1"/>
      <w:numFmt w:val="lowerLetter"/>
      <w:lvlText w:val="%5."/>
      <w:lvlJc w:val="left"/>
      <w:pPr>
        <w:ind w:left="3390" w:hanging="360"/>
      </w:pPr>
    </w:lvl>
    <w:lvl w:ilvl="5" w:tplc="0413001B" w:tentative="1">
      <w:start w:val="1"/>
      <w:numFmt w:val="lowerRoman"/>
      <w:lvlText w:val="%6."/>
      <w:lvlJc w:val="right"/>
      <w:pPr>
        <w:ind w:left="4110" w:hanging="180"/>
      </w:pPr>
    </w:lvl>
    <w:lvl w:ilvl="6" w:tplc="0413000F" w:tentative="1">
      <w:start w:val="1"/>
      <w:numFmt w:val="decimal"/>
      <w:lvlText w:val="%7."/>
      <w:lvlJc w:val="left"/>
      <w:pPr>
        <w:ind w:left="4830" w:hanging="360"/>
      </w:pPr>
    </w:lvl>
    <w:lvl w:ilvl="7" w:tplc="04130019" w:tentative="1">
      <w:start w:val="1"/>
      <w:numFmt w:val="lowerLetter"/>
      <w:lvlText w:val="%8."/>
      <w:lvlJc w:val="left"/>
      <w:pPr>
        <w:ind w:left="5550" w:hanging="360"/>
      </w:pPr>
    </w:lvl>
    <w:lvl w:ilvl="8" w:tplc="0413001B" w:tentative="1">
      <w:start w:val="1"/>
      <w:numFmt w:val="lowerRoman"/>
      <w:lvlText w:val="%9."/>
      <w:lvlJc w:val="right"/>
      <w:pPr>
        <w:ind w:left="6270" w:hanging="180"/>
      </w:pPr>
    </w:lvl>
  </w:abstractNum>
  <w:abstractNum w:abstractNumId="45" w15:restartNumberingAfterBreak="0">
    <w:nsid w:val="682E78DB"/>
    <w:multiLevelType w:val="hybridMultilevel"/>
    <w:tmpl w:val="8CC4E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8B07D2D"/>
    <w:multiLevelType w:val="hybridMultilevel"/>
    <w:tmpl w:val="08C0F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093FB3"/>
    <w:multiLevelType w:val="hybridMultilevel"/>
    <w:tmpl w:val="5DB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9F4062E"/>
    <w:multiLevelType w:val="hybridMultilevel"/>
    <w:tmpl w:val="664040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6ABB58AA"/>
    <w:multiLevelType w:val="hybridMultilevel"/>
    <w:tmpl w:val="890E7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CA1FC7"/>
    <w:multiLevelType w:val="hybridMultilevel"/>
    <w:tmpl w:val="7B5E4AB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 w15:restartNumberingAfterBreak="0">
    <w:nsid w:val="6C8A44D1"/>
    <w:multiLevelType w:val="hybridMultilevel"/>
    <w:tmpl w:val="89D42282"/>
    <w:lvl w:ilvl="0" w:tplc="E6D65280">
      <w:numFmt w:val="bullet"/>
      <w:lvlText w:val="-"/>
      <w:lvlJc w:val="left"/>
      <w:pPr>
        <w:ind w:left="720" w:hanging="360"/>
      </w:pPr>
      <w:rPr>
        <w:rFonts w:ascii="Cambria" w:eastAsiaTheme="minorHAnsi" w:hAnsi="Cambria"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E8402E9"/>
    <w:multiLevelType w:val="hybridMultilevel"/>
    <w:tmpl w:val="AA32B904"/>
    <w:lvl w:ilvl="0" w:tplc="50F8B7B8">
      <w:start w:val="1"/>
      <w:numFmt w:val="decimal"/>
      <w:lvlText w:val="%1."/>
      <w:lvlJc w:val="left"/>
      <w:pPr>
        <w:ind w:left="720" w:hanging="360"/>
      </w:pPr>
      <w:rPr>
        <w:color w:val="A02B93" w:themeColor="accent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E9B029B"/>
    <w:multiLevelType w:val="hybridMultilevel"/>
    <w:tmpl w:val="40BCD9BE"/>
    <w:lvl w:ilvl="0" w:tplc="1000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2CA0248"/>
    <w:multiLevelType w:val="hybridMultilevel"/>
    <w:tmpl w:val="7CAC316C"/>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55" w15:restartNumberingAfterBreak="0">
    <w:nsid w:val="74EB2A59"/>
    <w:multiLevelType w:val="hybridMultilevel"/>
    <w:tmpl w:val="C1FC75B8"/>
    <w:lvl w:ilvl="0" w:tplc="6BB0AB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6" w15:restartNumberingAfterBreak="0">
    <w:nsid w:val="77240346"/>
    <w:multiLevelType w:val="hybridMultilevel"/>
    <w:tmpl w:val="F2B8220C"/>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7DC0D00"/>
    <w:multiLevelType w:val="multilevel"/>
    <w:tmpl w:val="E02A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A5138A"/>
    <w:multiLevelType w:val="hybridMultilevel"/>
    <w:tmpl w:val="88EC5E82"/>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59" w15:restartNumberingAfterBreak="0">
    <w:nsid w:val="7B163DE0"/>
    <w:multiLevelType w:val="hybridMultilevel"/>
    <w:tmpl w:val="16EE14D8"/>
    <w:lvl w:ilvl="0" w:tplc="10000001">
      <w:start w:val="1"/>
      <w:numFmt w:val="bullet"/>
      <w:lvlText w:val=""/>
      <w:lvlJc w:val="left"/>
      <w:pPr>
        <w:ind w:left="720" w:hanging="360"/>
      </w:pPr>
      <w:rPr>
        <w:rFonts w:ascii="Symbol" w:hAnsi="Symbol" w:cs="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60" w15:restartNumberingAfterBreak="0">
    <w:nsid w:val="7C9545F5"/>
    <w:multiLevelType w:val="hybridMultilevel"/>
    <w:tmpl w:val="3812737E"/>
    <w:lvl w:ilvl="0" w:tplc="10000001">
      <w:start w:val="1"/>
      <w:numFmt w:val="bullet"/>
      <w:lvlText w:val=""/>
      <w:lvlJc w:val="left"/>
      <w:pPr>
        <w:ind w:left="720" w:hanging="360"/>
      </w:pPr>
      <w:rPr>
        <w:rFonts w:ascii="Symbol" w:hAnsi="Symbol" w:cs="Symbol" w:hint="default"/>
      </w:rPr>
    </w:lvl>
    <w:lvl w:ilvl="1" w:tplc="336632E0">
      <w:numFmt w:val="bullet"/>
      <w:lvlText w:val="•"/>
      <w:lvlJc w:val="left"/>
      <w:pPr>
        <w:ind w:left="1800" w:hanging="720"/>
      </w:pPr>
      <w:rPr>
        <w:rFonts w:ascii="Calibri" w:eastAsia="Calibri" w:hAnsi="Calibri" w:cs="Calibri"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61" w15:restartNumberingAfterBreak="0">
    <w:nsid w:val="7E9A3973"/>
    <w:multiLevelType w:val="hybridMultilevel"/>
    <w:tmpl w:val="85326988"/>
    <w:lvl w:ilvl="0" w:tplc="E6D65280">
      <w:numFmt w:val="bullet"/>
      <w:lvlText w:val="-"/>
      <w:lvlJc w:val="left"/>
      <w:pPr>
        <w:ind w:left="2160" w:hanging="360"/>
      </w:pPr>
      <w:rPr>
        <w:rFonts w:ascii="Cambria" w:eastAsiaTheme="minorHAnsi" w:hAnsi="Cambria" w:cstheme="minorHAnsi" w:hint="default"/>
      </w:rPr>
    </w:lvl>
    <w:lvl w:ilvl="1" w:tplc="08090001">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7EF71D14"/>
    <w:multiLevelType w:val="hybridMultilevel"/>
    <w:tmpl w:val="82C09C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14409991">
    <w:abstractNumId w:val="56"/>
  </w:num>
  <w:num w:numId="2" w16cid:durableId="365642178">
    <w:abstractNumId w:val="14"/>
  </w:num>
  <w:num w:numId="3" w16cid:durableId="17201679">
    <w:abstractNumId w:val="46"/>
  </w:num>
  <w:num w:numId="4" w16cid:durableId="199586801">
    <w:abstractNumId w:val="52"/>
  </w:num>
  <w:num w:numId="5" w16cid:durableId="981733082">
    <w:abstractNumId w:val="41"/>
  </w:num>
  <w:num w:numId="6" w16cid:durableId="2016568939">
    <w:abstractNumId w:val="47"/>
  </w:num>
  <w:num w:numId="7" w16cid:durableId="1861235570">
    <w:abstractNumId w:val="23"/>
  </w:num>
  <w:num w:numId="8" w16cid:durableId="718014670">
    <w:abstractNumId w:val="18"/>
  </w:num>
  <w:num w:numId="9" w16cid:durableId="32655602">
    <w:abstractNumId w:val="21"/>
  </w:num>
  <w:num w:numId="10" w16cid:durableId="1047921039">
    <w:abstractNumId w:val="59"/>
  </w:num>
  <w:num w:numId="11" w16cid:durableId="979188441">
    <w:abstractNumId w:val="54"/>
  </w:num>
  <w:num w:numId="12" w16cid:durableId="1838156036">
    <w:abstractNumId w:val="1"/>
  </w:num>
  <w:num w:numId="13" w16cid:durableId="118378642">
    <w:abstractNumId w:val="58"/>
  </w:num>
  <w:num w:numId="14" w16cid:durableId="205415192">
    <w:abstractNumId w:val="2"/>
  </w:num>
  <w:num w:numId="15" w16cid:durableId="946159376">
    <w:abstractNumId w:val="24"/>
  </w:num>
  <w:num w:numId="16" w16cid:durableId="1726835642">
    <w:abstractNumId w:val="60"/>
  </w:num>
  <w:num w:numId="17" w16cid:durableId="795949395">
    <w:abstractNumId w:val="34"/>
  </w:num>
  <w:num w:numId="18" w16cid:durableId="1461261841">
    <w:abstractNumId w:val="22"/>
  </w:num>
  <w:num w:numId="19" w16cid:durableId="774441666">
    <w:abstractNumId w:val="8"/>
  </w:num>
  <w:num w:numId="20" w16cid:durableId="630206561">
    <w:abstractNumId w:val="15"/>
  </w:num>
  <w:num w:numId="21" w16cid:durableId="1234392523">
    <w:abstractNumId w:val="12"/>
  </w:num>
  <w:num w:numId="22" w16cid:durableId="1782217420">
    <w:abstractNumId w:val="17"/>
  </w:num>
  <w:num w:numId="23" w16cid:durableId="359474542">
    <w:abstractNumId w:val="19"/>
  </w:num>
  <w:num w:numId="24" w16cid:durableId="963929487">
    <w:abstractNumId w:val="11"/>
  </w:num>
  <w:num w:numId="25" w16cid:durableId="312490025">
    <w:abstractNumId w:val="27"/>
  </w:num>
  <w:num w:numId="26" w16cid:durableId="788280271">
    <w:abstractNumId w:val="25"/>
  </w:num>
  <w:num w:numId="27" w16cid:durableId="1333797967">
    <w:abstractNumId w:val="35"/>
  </w:num>
  <w:num w:numId="28" w16cid:durableId="1648820325">
    <w:abstractNumId w:val="9"/>
  </w:num>
  <w:num w:numId="29" w16cid:durableId="1307589883">
    <w:abstractNumId w:val="4"/>
  </w:num>
  <w:num w:numId="30" w16cid:durableId="163935373">
    <w:abstractNumId w:val="43"/>
  </w:num>
  <w:num w:numId="31" w16cid:durableId="630863236">
    <w:abstractNumId w:val="32"/>
  </w:num>
  <w:num w:numId="32" w16cid:durableId="496193693">
    <w:abstractNumId w:val="7"/>
  </w:num>
  <w:num w:numId="33" w16cid:durableId="1222058706">
    <w:abstractNumId w:val="3"/>
  </w:num>
  <w:num w:numId="34" w16cid:durableId="356270278">
    <w:abstractNumId w:val="49"/>
  </w:num>
  <w:num w:numId="35" w16cid:durableId="1413239759">
    <w:abstractNumId w:val="51"/>
  </w:num>
  <w:num w:numId="36" w16cid:durableId="1353654380">
    <w:abstractNumId w:val="38"/>
  </w:num>
  <w:num w:numId="37" w16cid:durableId="1253663119">
    <w:abstractNumId w:val="16"/>
  </w:num>
  <w:num w:numId="38" w16cid:durableId="670959027">
    <w:abstractNumId w:val="48"/>
  </w:num>
  <w:num w:numId="39" w16cid:durableId="596642075">
    <w:abstractNumId w:val="62"/>
  </w:num>
  <w:num w:numId="40" w16cid:durableId="2034073215">
    <w:abstractNumId w:val="61"/>
  </w:num>
  <w:num w:numId="41" w16cid:durableId="1148546704">
    <w:abstractNumId w:val="42"/>
  </w:num>
  <w:num w:numId="42" w16cid:durableId="345980518">
    <w:abstractNumId w:val="20"/>
  </w:num>
  <w:num w:numId="43" w16cid:durableId="1636762491">
    <w:abstractNumId w:val="55"/>
  </w:num>
  <w:num w:numId="44" w16cid:durableId="494884962">
    <w:abstractNumId w:val="10"/>
  </w:num>
  <w:num w:numId="45" w16cid:durableId="892160887">
    <w:abstractNumId w:val="31"/>
  </w:num>
  <w:num w:numId="46" w16cid:durableId="21369156">
    <w:abstractNumId w:val="6"/>
  </w:num>
  <w:num w:numId="47" w16cid:durableId="820466266">
    <w:abstractNumId w:val="45"/>
  </w:num>
  <w:num w:numId="48" w16cid:durableId="893125301">
    <w:abstractNumId w:val="28"/>
  </w:num>
  <w:num w:numId="49" w16cid:durableId="1933394895">
    <w:abstractNumId w:val="50"/>
  </w:num>
  <w:num w:numId="50" w16cid:durableId="597056126">
    <w:abstractNumId w:val="26"/>
  </w:num>
  <w:num w:numId="51" w16cid:durableId="722947883">
    <w:abstractNumId w:val="36"/>
  </w:num>
  <w:num w:numId="52" w16cid:durableId="1169055626">
    <w:abstractNumId w:val="13"/>
  </w:num>
  <w:num w:numId="53" w16cid:durableId="1716612584">
    <w:abstractNumId w:val="30"/>
  </w:num>
  <w:num w:numId="54" w16cid:durableId="2012559310">
    <w:abstractNumId w:val="5"/>
  </w:num>
  <w:num w:numId="55" w16cid:durableId="3670162">
    <w:abstractNumId w:val="40"/>
  </w:num>
  <w:num w:numId="56" w16cid:durableId="133109905">
    <w:abstractNumId w:val="33"/>
  </w:num>
  <w:num w:numId="57" w16cid:durableId="759565160">
    <w:abstractNumId w:val="53"/>
  </w:num>
  <w:num w:numId="58" w16cid:durableId="1971592680">
    <w:abstractNumId w:val="39"/>
  </w:num>
  <w:num w:numId="59" w16cid:durableId="1506901353">
    <w:abstractNumId w:val="44"/>
  </w:num>
  <w:num w:numId="60" w16cid:durableId="1885561052">
    <w:abstractNumId w:val="0"/>
  </w:num>
  <w:num w:numId="61" w16cid:durableId="203296159">
    <w:abstractNumId w:val="29"/>
  </w:num>
  <w:num w:numId="62" w16cid:durableId="1011496511">
    <w:abstractNumId w:val="57"/>
  </w:num>
  <w:num w:numId="63" w16cid:durableId="133164451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AC1205"/>
    <w:rsid w:val="0019125F"/>
    <w:rsid w:val="001B54CF"/>
    <w:rsid w:val="00393DAA"/>
    <w:rsid w:val="00492965"/>
    <w:rsid w:val="004E3784"/>
    <w:rsid w:val="007008BB"/>
    <w:rsid w:val="00766A22"/>
    <w:rsid w:val="007F6C7C"/>
    <w:rsid w:val="0084485E"/>
    <w:rsid w:val="00882051"/>
    <w:rsid w:val="008B1533"/>
    <w:rsid w:val="008C43EF"/>
    <w:rsid w:val="008C6DB1"/>
    <w:rsid w:val="009A51F1"/>
    <w:rsid w:val="00A31BD8"/>
    <w:rsid w:val="00A47CD2"/>
    <w:rsid w:val="00AC1205"/>
    <w:rsid w:val="00AD6729"/>
    <w:rsid w:val="00B447F6"/>
    <w:rsid w:val="00C630C9"/>
    <w:rsid w:val="00C8336A"/>
    <w:rsid w:val="00E60801"/>
    <w:rsid w:val="00F623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D5EDB"/>
  <w15:docId w15:val="{D94139B5-E562-4010-8C0C-324BD1F3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rPr>
      <w:rFonts w:ascii="Calibri" w:eastAsia="Calibri" w:hAnsi="Calibri" w:cs="Calibri"/>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TOCHeading">
    <w:name w:val="TOC Heading"/>
    <w:basedOn w:val="Heading1"/>
    <w:next w:val="Normal"/>
    <w:uiPriority w:val="39"/>
    <w:unhideWhenUsed/>
    <w:qFormat/>
    <w:rsid w:val="008C43EF"/>
    <w:pPr>
      <w:spacing w:before="240" w:after="0" w:line="259" w:lineRule="auto"/>
      <w:outlineLvl w:val="9"/>
    </w:pPr>
    <w:rPr>
      <w:b w:val="0"/>
      <w:bCs w:val="0"/>
      <w:sz w:val="32"/>
      <w:szCs w:val="32"/>
    </w:rPr>
  </w:style>
  <w:style w:type="paragraph" w:styleId="ListParagraph">
    <w:name w:val="List Paragraph"/>
    <w:basedOn w:val="Normal"/>
    <w:uiPriority w:val="34"/>
    <w:qFormat/>
    <w:rsid w:val="00766A22"/>
    <w:pPr>
      <w:spacing w:after="160" w:line="259" w:lineRule="auto"/>
      <w:ind w:left="720"/>
      <w:contextualSpacing/>
    </w:pPr>
    <w:rPr>
      <w:rFonts w:asciiTheme="minorHAnsi" w:eastAsiaTheme="minorHAnsi" w:hAnsiTheme="minorHAnsi" w:cstheme="minorBidi"/>
      <w:lang w:val="en-GB"/>
    </w:rPr>
  </w:style>
  <w:style w:type="paragraph" w:customStyle="1" w:styleId="cpfbookvar">
    <w:name w:val="cpfbook_var"/>
    <w:basedOn w:val="Heading3"/>
    <w:link w:val="cpfbookvarChar"/>
    <w:qFormat/>
    <w:rsid w:val="00393DAA"/>
    <w:pPr>
      <w:pBdr>
        <w:top w:val="single" w:sz="4" w:space="1" w:color="auto"/>
        <w:bottom w:val="single" w:sz="4" w:space="1" w:color="auto"/>
      </w:pBdr>
      <w:shd w:val="clear" w:color="auto" w:fill="D9E2F3"/>
      <w:jc w:val="both"/>
    </w:pPr>
    <w:rPr>
      <w:rFonts w:ascii="Consolas" w:hAnsi="Consolas" w:cs="Calibri"/>
      <w:color w:val="404040"/>
      <w:sz w:val="24"/>
      <w:szCs w:val="20"/>
    </w:rPr>
  </w:style>
  <w:style w:type="character" w:customStyle="1" w:styleId="cpfbookvarChar">
    <w:name w:val="cpfbook_var Char"/>
    <w:basedOn w:val="Heading3Char"/>
    <w:link w:val="cpfbookvar"/>
    <w:rsid w:val="00393DAA"/>
    <w:rPr>
      <w:rFonts w:ascii="Consolas" w:eastAsiaTheme="majorEastAsia" w:hAnsi="Consolas" w:cs="Calibri"/>
      <w:b/>
      <w:bCs/>
      <w:color w:val="404040"/>
      <w:sz w:val="24"/>
      <w:szCs w:val="20"/>
      <w:shd w:val="clear" w:color="auto" w:fill="D9E2F3"/>
    </w:rPr>
  </w:style>
  <w:style w:type="paragraph" w:styleId="BalloonText">
    <w:name w:val="Balloon Text"/>
    <w:basedOn w:val="Normal"/>
    <w:link w:val="BalloonTextChar"/>
    <w:uiPriority w:val="99"/>
    <w:semiHidden/>
    <w:unhideWhenUsed/>
    <w:rsid w:val="00393D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3DAA"/>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393DAA"/>
    <w:rPr>
      <w:sz w:val="16"/>
      <w:szCs w:val="16"/>
    </w:rPr>
  </w:style>
  <w:style w:type="paragraph" w:customStyle="1" w:styleId="CommentText1">
    <w:name w:val="Comment Text1"/>
    <w:basedOn w:val="Normal"/>
    <w:next w:val="CommentText"/>
    <w:link w:val="CommentTextChar"/>
    <w:uiPriority w:val="99"/>
    <w:unhideWhenUsed/>
    <w:rsid w:val="00393DAA"/>
    <w:pPr>
      <w:spacing w:after="160" w:line="240" w:lineRule="auto"/>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1"/>
    <w:uiPriority w:val="99"/>
    <w:rsid w:val="00393DAA"/>
    <w:rPr>
      <w:sz w:val="20"/>
      <w:szCs w:val="20"/>
      <w:lang w:val="en-GB"/>
    </w:rPr>
  </w:style>
  <w:style w:type="paragraph" w:customStyle="1" w:styleId="Default">
    <w:name w:val="Default"/>
    <w:rsid w:val="00393DAA"/>
    <w:pPr>
      <w:autoSpaceDE w:val="0"/>
      <w:autoSpaceDN w:val="0"/>
      <w:adjustRightInd w:val="0"/>
      <w:spacing w:after="0" w:line="240" w:lineRule="auto"/>
    </w:pPr>
    <w:rPr>
      <w:rFonts w:ascii="Times New Roman" w:hAnsi="Times New Roman" w:cs="Times New Roman"/>
      <w:color w:val="000000"/>
      <w:sz w:val="24"/>
      <w:szCs w:val="24"/>
      <w:lang w:val="en-GB"/>
    </w:rPr>
  </w:style>
  <w:style w:type="paragraph" w:customStyle="1" w:styleId="paragraph">
    <w:name w:val="paragraph"/>
    <w:basedOn w:val="Normal"/>
    <w:rsid w:val="00393DAA"/>
    <w:pPr>
      <w:spacing w:before="100" w:beforeAutospacing="1" w:after="100" w:afterAutospacing="1" w:line="240" w:lineRule="auto"/>
    </w:pPr>
    <w:rPr>
      <w:rFonts w:ascii="Times New Roman" w:hAnsi="Times New Roman" w:cs="Times New Roman"/>
      <w:sz w:val="24"/>
      <w:szCs w:val="24"/>
      <w:lang w:val="en-GB" w:eastAsia="en-GB"/>
    </w:rPr>
  </w:style>
  <w:style w:type="character" w:customStyle="1" w:styleId="UnresolvedMention1">
    <w:name w:val="Unresolved Mention1"/>
    <w:basedOn w:val="DefaultParagraphFont"/>
    <w:uiPriority w:val="99"/>
    <w:semiHidden/>
    <w:unhideWhenUsed/>
    <w:rsid w:val="00393DAA"/>
    <w:rPr>
      <w:color w:val="605E5C"/>
      <w:shd w:val="clear" w:color="auto" w:fill="E1DFDD"/>
    </w:rPr>
  </w:style>
  <w:style w:type="paragraph" w:styleId="TOC1">
    <w:name w:val="toc 1"/>
    <w:basedOn w:val="Normal"/>
    <w:next w:val="Normal"/>
    <w:autoRedefine/>
    <w:uiPriority w:val="39"/>
    <w:unhideWhenUsed/>
    <w:rsid w:val="00393DAA"/>
    <w:pPr>
      <w:spacing w:after="100"/>
    </w:pPr>
  </w:style>
  <w:style w:type="paragraph" w:styleId="TOC2">
    <w:name w:val="toc 2"/>
    <w:basedOn w:val="Normal"/>
    <w:next w:val="Normal"/>
    <w:autoRedefine/>
    <w:uiPriority w:val="39"/>
    <w:unhideWhenUsed/>
    <w:rsid w:val="00393DAA"/>
    <w:pPr>
      <w:tabs>
        <w:tab w:val="left" w:pos="709"/>
        <w:tab w:val="right" w:leader="dot" w:pos="9350"/>
      </w:tabs>
      <w:spacing w:after="100" w:line="240" w:lineRule="auto"/>
      <w:ind w:left="220"/>
    </w:pPr>
  </w:style>
  <w:style w:type="paragraph" w:styleId="TOC3">
    <w:name w:val="toc 3"/>
    <w:basedOn w:val="Normal"/>
    <w:next w:val="Normal"/>
    <w:autoRedefine/>
    <w:uiPriority w:val="39"/>
    <w:unhideWhenUsed/>
    <w:rsid w:val="00393DAA"/>
    <w:pPr>
      <w:spacing w:after="100"/>
      <w:ind w:left="440"/>
    </w:pPr>
  </w:style>
  <w:style w:type="character" w:customStyle="1" w:styleId="apple-converted-space">
    <w:name w:val="apple-converted-space"/>
    <w:basedOn w:val="DefaultParagraphFont"/>
    <w:rsid w:val="00393DAA"/>
  </w:style>
  <w:style w:type="paragraph" w:styleId="Footer">
    <w:name w:val="footer"/>
    <w:basedOn w:val="Normal"/>
    <w:link w:val="FooterChar"/>
    <w:uiPriority w:val="99"/>
    <w:unhideWhenUsed/>
    <w:rsid w:val="0039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DAA"/>
    <w:rPr>
      <w:rFonts w:ascii="Calibri" w:eastAsia="Calibri" w:hAnsi="Calibri" w:cs="Calibri"/>
    </w:rPr>
  </w:style>
  <w:style w:type="table" w:customStyle="1" w:styleId="PlainTable31">
    <w:name w:val="Plain Table 31"/>
    <w:basedOn w:val="TableNormal"/>
    <w:next w:val="PlainTable3"/>
    <w:uiPriority w:val="43"/>
    <w:rsid w:val="00393DAA"/>
    <w:pPr>
      <w:spacing w:after="0" w:line="240" w:lineRule="auto"/>
    </w:pPr>
    <w:rPr>
      <w:lang w:val="nl-N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TOC41">
    <w:name w:val="TOC 41"/>
    <w:basedOn w:val="Normal"/>
    <w:next w:val="Normal"/>
    <w:autoRedefine/>
    <w:uiPriority w:val="39"/>
    <w:unhideWhenUsed/>
    <w:rsid w:val="00393DAA"/>
    <w:pPr>
      <w:spacing w:after="100" w:line="259" w:lineRule="auto"/>
      <w:ind w:left="660"/>
    </w:pPr>
    <w:rPr>
      <w:rFonts w:eastAsia="Times New Roman" w:cs="Times New Roman"/>
      <w:lang w:val="nl-NL" w:eastAsia="nl-NL"/>
    </w:rPr>
  </w:style>
  <w:style w:type="paragraph" w:customStyle="1" w:styleId="TOC51">
    <w:name w:val="TOC 51"/>
    <w:basedOn w:val="Normal"/>
    <w:next w:val="Normal"/>
    <w:autoRedefine/>
    <w:uiPriority w:val="39"/>
    <w:unhideWhenUsed/>
    <w:rsid w:val="00393DAA"/>
    <w:pPr>
      <w:spacing w:after="100" w:line="259" w:lineRule="auto"/>
      <w:ind w:left="880"/>
    </w:pPr>
    <w:rPr>
      <w:rFonts w:eastAsia="Times New Roman" w:cs="Times New Roman"/>
      <w:lang w:val="nl-NL" w:eastAsia="nl-NL"/>
    </w:rPr>
  </w:style>
  <w:style w:type="paragraph" w:customStyle="1" w:styleId="TOC61">
    <w:name w:val="TOC 61"/>
    <w:basedOn w:val="Normal"/>
    <w:next w:val="Normal"/>
    <w:autoRedefine/>
    <w:uiPriority w:val="39"/>
    <w:unhideWhenUsed/>
    <w:rsid w:val="00393DAA"/>
    <w:pPr>
      <w:spacing w:after="100" w:line="259" w:lineRule="auto"/>
      <w:ind w:left="1100"/>
    </w:pPr>
    <w:rPr>
      <w:rFonts w:eastAsia="Times New Roman" w:cs="Times New Roman"/>
      <w:lang w:val="nl-NL" w:eastAsia="nl-NL"/>
    </w:rPr>
  </w:style>
  <w:style w:type="paragraph" w:customStyle="1" w:styleId="TOC71">
    <w:name w:val="TOC 71"/>
    <w:basedOn w:val="Normal"/>
    <w:next w:val="Normal"/>
    <w:autoRedefine/>
    <w:uiPriority w:val="39"/>
    <w:unhideWhenUsed/>
    <w:rsid w:val="00393DAA"/>
    <w:pPr>
      <w:spacing w:after="100" w:line="259" w:lineRule="auto"/>
      <w:ind w:left="1320"/>
    </w:pPr>
    <w:rPr>
      <w:rFonts w:eastAsia="Times New Roman" w:cs="Times New Roman"/>
      <w:lang w:val="nl-NL" w:eastAsia="nl-NL"/>
    </w:rPr>
  </w:style>
  <w:style w:type="paragraph" w:customStyle="1" w:styleId="TOC81">
    <w:name w:val="TOC 81"/>
    <w:basedOn w:val="Normal"/>
    <w:next w:val="Normal"/>
    <w:autoRedefine/>
    <w:uiPriority w:val="39"/>
    <w:unhideWhenUsed/>
    <w:rsid w:val="00393DAA"/>
    <w:pPr>
      <w:spacing w:after="100" w:line="259" w:lineRule="auto"/>
      <w:ind w:left="1540"/>
    </w:pPr>
    <w:rPr>
      <w:rFonts w:eastAsia="Times New Roman" w:cs="Times New Roman"/>
      <w:lang w:val="nl-NL" w:eastAsia="nl-NL"/>
    </w:rPr>
  </w:style>
  <w:style w:type="paragraph" w:customStyle="1" w:styleId="TOC91">
    <w:name w:val="TOC 91"/>
    <w:basedOn w:val="Normal"/>
    <w:next w:val="Normal"/>
    <w:autoRedefine/>
    <w:uiPriority w:val="39"/>
    <w:unhideWhenUsed/>
    <w:rsid w:val="00393DAA"/>
    <w:pPr>
      <w:spacing w:after="100" w:line="259" w:lineRule="auto"/>
      <w:ind w:left="1760"/>
    </w:pPr>
    <w:rPr>
      <w:rFonts w:eastAsia="Times New Roman" w:cs="Times New Roman"/>
      <w:lang w:val="nl-NL" w:eastAsia="nl-NL"/>
    </w:rPr>
  </w:style>
  <w:style w:type="character" w:customStyle="1" w:styleId="FollowedHyperlink1">
    <w:name w:val="FollowedHyperlink1"/>
    <w:basedOn w:val="DefaultParagraphFont"/>
    <w:uiPriority w:val="99"/>
    <w:semiHidden/>
    <w:unhideWhenUsed/>
    <w:rsid w:val="00393DAA"/>
    <w:rPr>
      <w:color w:val="954F72"/>
      <w:u w:val="single"/>
    </w:rPr>
  </w:style>
  <w:style w:type="character" w:customStyle="1" w:styleId="UnresolvedMention2">
    <w:name w:val="Unresolved Mention2"/>
    <w:basedOn w:val="DefaultParagraphFont"/>
    <w:uiPriority w:val="99"/>
    <w:semiHidden/>
    <w:unhideWhenUsed/>
    <w:rsid w:val="00393DAA"/>
    <w:rPr>
      <w:color w:val="605E5C"/>
      <w:shd w:val="clear" w:color="auto" w:fill="E1DFDD"/>
    </w:rPr>
  </w:style>
  <w:style w:type="paragraph" w:styleId="CommentText">
    <w:name w:val="annotation text"/>
    <w:basedOn w:val="Normal"/>
    <w:link w:val="CommentTextChar1"/>
    <w:uiPriority w:val="99"/>
    <w:semiHidden/>
    <w:unhideWhenUsed/>
    <w:rsid w:val="00393DAA"/>
    <w:pPr>
      <w:spacing w:line="240" w:lineRule="auto"/>
    </w:pPr>
    <w:rPr>
      <w:sz w:val="20"/>
      <w:szCs w:val="20"/>
    </w:rPr>
  </w:style>
  <w:style w:type="character" w:customStyle="1" w:styleId="CommentTextChar1">
    <w:name w:val="Comment Text Char1"/>
    <w:basedOn w:val="DefaultParagraphFont"/>
    <w:link w:val="CommentText"/>
    <w:uiPriority w:val="99"/>
    <w:semiHidden/>
    <w:rsid w:val="00393DAA"/>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93DAA"/>
    <w:rPr>
      <w:b/>
      <w:bCs/>
    </w:rPr>
  </w:style>
  <w:style w:type="character" w:customStyle="1" w:styleId="CommentSubjectChar">
    <w:name w:val="Comment Subject Char"/>
    <w:basedOn w:val="CommentTextChar1"/>
    <w:link w:val="CommentSubject"/>
    <w:uiPriority w:val="99"/>
    <w:semiHidden/>
    <w:rsid w:val="00393DAA"/>
    <w:rPr>
      <w:rFonts w:ascii="Calibri" w:eastAsia="Calibri" w:hAnsi="Calibri" w:cs="Calibri"/>
      <w:b/>
      <w:bCs/>
      <w:sz w:val="20"/>
      <w:szCs w:val="20"/>
    </w:rPr>
  </w:style>
  <w:style w:type="character" w:styleId="UnresolvedMention">
    <w:name w:val="Unresolved Mention"/>
    <w:basedOn w:val="DefaultParagraphFont"/>
    <w:uiPriority w:val="99"/>
    <w:semiHidden/>
    <w:unhideWhenUsed/>
    <w:rsid w:val="00393DAA"/>
    <w:rPr>
      <w:color w:val="605E5C"/>
      <w:shd w:val="clear" w:color="auto" w:fill="E1DFDD"/>
    </w:rPr>
  </w:style>
  <w:style w:type="table" w:styleId="PlainTable3">
    <w:name w:val="Plain Table 3"/>
    <w:basedOn w:val="TableNormal"/>
    <w:uiPriority w:val="43"/>
    <w:rsid w:val="00393DA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393D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61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esr/jcab00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pfdata.com" TargetMode="External"/><Relationship Id="rId12" Type="http://schemas.openxmlformats.org/officeDocument/2006/relationships/hyperlink" Target="https://www.diw.de/documents/publikationen/73/diw_01.c.581299.de/diw_ssp048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pfdata.com" TargetMode="External"/><Relationship Id="rId11" Type="http://schemas.openxmlformats.org/officeDocument/2006/relationships/hyperlink" Target="http://uis.unesco.org/sites/default/files/documents/isced_2011_mapping_en_usa_1.xlsx" TargetMode="External"/><Relationship Id="rId5" Type="http://schemas.openxmlformats.org/officeDocument/2006/relationships/image" Target="media/image1.png"/><Relationship Id="rId10" Type="http://schemas.openxmlformats.org/officeDocument/2006/relationships/hyperlink" Target="https://heimshelp.education.gov.au/sites/heimshelp/files/documents/resources/Documents/ISCED-ASCED-Concordance.pdf" TargetMode="External"/><Relationship Id="rId4" Type="http://schemas.openxmlformats.org/officeDocument/2006/relationships/webSettings" Target="webSettings.xml"/><Relationship Id="rId9" Type="http://schemas.openxmlformats.org/officeDocument/2006/relationships/hyperlink" Target="http://www.cpfdat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153</Pages>
  <Words>32933</Words>
  <Characters>153140</Characters>
  <Application>Microsoft Office Word</Application>
  <DocSecurity>0</DocSecurity>
  <Lines>19142</Lines>
  <Paragraphs>16915</Paragraphs>
  <ScaleCrop>false</ScaleCrop>
  <Company>Tilburg University</Company>
  <LinksUpToDate>false</LinksUpToDate>
  <CharactersWithSpaces>169158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Konrad Turek</cp:lastModifiedBy>
  <cp:revision>22</cp:revision>
  <dcterms:created xsi:type="dcterms:W3CDTF">2025-07-20T04:46:00Z</dcterms:created>
  <dcterms:modified xsi:type="dcterms:W3CDTF">2025-07-20T05:32:00Z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cd594931-d498-432e-9279-e6d488f8e1d1</vt:lpwstr>
  </property>
</Properties>
</file>